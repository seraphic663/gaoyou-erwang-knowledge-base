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C16FE">
      <w:bookmarkStart w:id="0" w:name="_GoBack"/>
      <w:bookmarkEnd w:id="0"/>
      <w:r>
        <w:t>【第1页】</w:t>
      </w:r>
    </w:p>
    <w:p w14:paraId="4F48CE61">
      <w:r>
        <w:t>王石牌先生造文序</w:t>
      </w:r>
    </w:p>
    <w:p w14:paraId="7622B4AC">
      <w:r>
        <w:t>鄉賢石耀王先生克紹</w:t>
      </w:r>
    </w:p>
    <w:p w14:paraId="7EA57931">
      <w:r>
        <w:t>流通衣被天下巍然一小</w:t>
      </w:r>
    </w:p>
    <w:p w14:paraId="43772954">
      <w:r>
        <w:t>生僦居京邸屏絕人事小</w:t>
      </w:r>
    </w:p>
    <w:p w14:paraId="4E1F826C">
      <w:r>
        <w:t>有以語言文字求者雖</w:t>
      </w:r>
    </w:p>
    <w:p w14:paraId="06B8A291">
      <w:r>
        <w:t>不欲以經師學人傅也</w:t>
      </w:r>
    </w:p>
    <w:p w14:paraId="1AD457D1">
      <w:r>
        <w:t>錄先生消文一联以校</w:t>
      </w:r>
    </w:p>
    <w:p w14:paraId="394A6D4F">
      <w:r>
        <w:t>睿廟初陳勦賊事宜疏州</w:t>
      </w:r>
    </w:p>
    <w:p w14:paraId="1D14D1E4">
      <w:r>
        <w:t>直隸山東河道諸說相</w:t>
      </w:r>
    </w:p>
    <w:p w14:paraId="2F8E09D1">
      <w:r>
        <w:t>論定恐亦不過如是此心</w:t>
      </w:r>
    </w:p>
    <w:p w14:paraId="7FFDF540">
      <w:r>
        <w:t>敍諸篇積之厚而取之福</w:t>
      </w:r>
    </w:p>
    <w:p w14:paraId="47DD5B54">
      <w:r>
        <w:t>見先生之經濟則先生号僅以文人傅哉又豈僅以經師學</w:t>
      </w:r>
    </w:p>
    <w:p w14:paraId="2AE7BA43">
      <w:r>
        <w:t>人傳哉</w:t>
      </w:r>
    </w:p>
    <w:p w14:paraId="17960B5D">
      <w:r>
        <w:t>與先生家世聯世前申以婚婣景仰前徽追陪來</w:t>
      </w:r>
    </w:p>
    <w:p w14:paraId="50CF6437">
      <w:r>
        <w:t>哲附名馴尾滋愧益深最後數葉舊署日丁亥詩纱乃先生</w:t>
      </w:r>
    </w:p>
    <w:p w14:paraId="5A5CCFE6">
      <w:r>
        <w:t>少作後恐世僅目爲詩人而悔不爲者然卽此已超逸若是</w:t>
      </w:r>
    </w:p>
    <w:p w14:paraId="3D98F1C2">
      <w:r>
        <w:t>則先生之所以卓越古今者不于此可想見哉咸豊丙辰季</w:t>
      </w:r>
    </w:p>
    <w:p w14:paraId="6A5CAB4D">
      <w:r>
        <w:t>夏邑後學夏崑林拜手謹識</w:t>
      </w:r>
    </w:p>
    <w:p w14:paraId="0D6863B1">
      <w:r>
        <w:t>王石癯先生逍文編次序</w:t>
      </w:r>
    </w:p>
    <w:p w14:paraId="0942BF51">
      <w:r>
        <w:t>奐信嘉慶十七年壬申冬金增段君膺先生令校說文注十</w:t>
      </w:r>
    </w:p>
    <w:p w14:paraId="3C8106F4">
      <w:r>
        <w:t>五卷館宿枝園願留面受業於門段先生曰余之治說文也</w:t>
      </w:r>
    </w:p>
    <w:p w14:paraId="63089CE6">
      <w:r>
        <w:t>交字攷經以經攷学大指本器郡戴氏高郵王石臞先生淵</w:t>
      </w:r>
    </w:p>
    <w:p w14:paraId="63F7D9E6">
      <w:r>
        <w:t>【第2页】</w:t>
      </w:r>
    </w:p>
    <w:p w14:paraId="67631183">
      <w:r>
        <w:t>舒懷李旭東魯一帆輯校</w:t>
      </w:r>
    </w:p>
    <w:p w14:paraId="33DC0BDF">
      <w:r>
        <w:t>清代學者</w:t>
      </w:r>
    </w:p>
    <w:p w14:paraId="5ADFE507">
      <w:r>
        <w:t>文集叢刊</w:t>
      </w:r>
    </w:p>
    <w:p w14:paraId="1726B77F">
      <w:r>
        <w:t>鄄王合集。</w:t>
      </w:r>
    </w:p>
    <w:p w14:paraId="52F7510B">
      <w:r>
        <w:t>上海古籍出版社</w:t>
      </w:r>
    </w:p>
    <w:p w14:paraId="79EB0165">
      <w:r>
        <w:t>【第3页】</w:t>
      </w:r>
    </w:p>
    <w:p w14:paraId="152471E3">
      <w:r>
        <w:rPr>
          <w:rFonts w:hint="eastAsia" w:eastAsia="宋体"/>
          <w:lang w:eastAsia="zh-CN"/>
        </w:rPr>
        <w:t>《</w:t>
      </w:r>
      <w:r>
        <w:t>説文解字繫傳</w:t>
      </w:r>
      <w:r>
        <w:rPr>
          <w:rFonts w:hint="eastAsia" w:eastAsia="宋体"/>
          <w:lang w:eastAsia="zh-CN"/>
        </w:rPr>
        <w:t>》</w:t>
      </w:r>
      <w:r>
        <w:t>批校語</w:t>
      </w:r>
    </w:p>
    <w:p w14:paraId="2787A35F">
      <w:r>
        <w:t>卷一</w:t>
      </w:r>
    </w:p>
    <w:p w14:paraId="104D3806">
      <w:r>
        <w:t>一部</w:t>
      </w:r>
    </w:p>
    <w:p w14:paraId="4E8CCCC1">
      <w:r>
        <w:t>吏，治人者也。</w:t>
      </w:r>
    </w:p>
    <w:p w14:paraId="0AA22AA6">
      <w:pPr>
        <w:rPr>
          <w:rFonts w:hint="eastAsia" w:eastAsia="宋体"/>
          <w:lang w:eastAsia="zh-CN"/>
        </w:rPr>
      </w:pPr>
      <w:r>
        <w:t>王懷祖先生云：</w:t>
      </w:r>
      <w:r>
        <w:rPr>
          <w:rFonts w:hint="eastAsia" w:eastAsia="宋体"/>
          <w:lang w:eastAsia="zh-CN"/>
        </w:rPr>
        <w:t>《</w:t>
      </w:r>
      <w:r>
        <w:t>藝文類聚</w:t>
      </w:r>
      <w:r>
        <w:rPr>
          <w:rFonts w:hint="eastAsia" w:eastAsia="宋体"/>
          <w:lang w:eastAsia="zh-CN"/>
        </w:rPr>
        <w:t>》</w:t>
      </w:r>
      <w:r>
        <w:t>卷五十四引</w:t>
      </w:r>
      <w:r>
        <w:rPr>
          <w:rFonts w:hint="eastAsia" w:eastAsia="宋体"/>
          <w:lang w:eastAsia="zh-CN"/>
        </w:rPr>
        <w:t>《</w:t>
      </w:r>
      <w:r>
        <w:t>風俗通</w:t>
      </w:r>
      <w:r>
        <w:rPr>
          <w:rFonts w:hint="eastAsia" w:eastAsia="宋体"/>
          <w:lang w:eastAsia="zh-CN"/>
        </w:rPr>
        <w:t>》</w:t>
      </w:r>
      <w:r>
        <w:t>：</w:t>
      </w:r>
      <w:r>
        <w:rPr>
          <w:rFonts w:hint="eastAsia" w:eastAsia="宋体"/>
          <w:lang w:eastAsia="zh-CN"/>
        </w:rPr>
        <w:t>“</w:t>
      </w:r>
      <w:r>
        <w:t>吏者，治也。當先自正，然後正人。</w:t>
      </w:r>
      <w:r>
        <w:rPr>
          <w:rFonts w:hint="eastAsia" w:eastAsia="宋体"/>
          <w:lang w:eastAsia="zh-CN"/>
        </w:rPr>
        <w:t>”</w:t>
      </w:r>
    </w:p>
    <w:p w14:paraId="52DDED1F">
      <w:r>
        <w:t>示部</w:t>
      </w:r>
    </w:p>
    <w:p w14:paraId="1BA31E13">
      <w:r>
        <w:t>禔，安福也。</w:t>
      </w:r>
    </w:p>
    <w:p w14:paraId="210FD5B6">
      <w:r>
        <w:t>王云：</w:t>
      </w:r>
      <w:r>
        <w:rPr>
          <w:rFonts w:hint="eastAsia" w:eastAsia="宋体"/>
          <w:lang w:eastAsia="zh-CN"/>
        </w:rPr>
        <w:t>《</w:t>
      </w:r>
      <w:r>
        <w:t>易。坎</w:t>
      </w:r>
      <w:r>
        <w:rPr>
          <w:rFonts w:hint="eastAsia" w:eastAsia="宋体"/>
          <w:lang w:eastAsia="zh-CN"/>
        </w:rPr>
        <w:t>》</w:t>
      </w:r>
      <w:r>
        <w:t>釋文、</w:t>
      </w:r>
      <w:r>
        <w:rPr>
          <w:rFonts w:hint="eastAsia" w:eastAsia="宋体"/>
          <w:lang w:eastAsia="zh-CN"/>
        </w:rPr>
        <w:t>《</w:t>
      </w:r>
      <w:r>
        <w:t>文選。難蜀父老</w:t>
      </w:r>
      <w:r>
        <w:rPr>
          <w:rFonts w:hint="eastAsia" w:eastAsia="宋体"/>
          <w:lang w:eastAsia="zh-CN"/>
        </w:rPr>
        <w:t>》</w:t>
      </w:r>
      <w:r>
        <w:t>注引此，竝無</w:t>
      </w:r>
      <w:r>
        <w:rPr>
          <w:rFonts w:hint="eastAsia" w:eastAsia="宋体"/>
          <w:lang w:eastAsia="zh-CN"/>
        </w:rPr>
        <w:t>“</w:t>
      </w:r>
      <w:r>
        <w:t>福</w:t>
      </w:r>
      <w:r>
        <w:rPr>
          <w:rFonts w:hint="eastAsia" w:eastAsia="宋体"/>
          <w:lang w:eastAsia="zh-CN"/>
        </w:rPr>
        <w:t>”</w:t>
      </w:r>
      <w:r>
        <w:t>字</w:t>
      </w:r>
    </w:p>
    <w:p w14:paraId="56AB8630">
      <w:r>
        <w:t>禋，一曰精意以享爲禋</w:t>
      </w:r>
    </w:p>
    <w:p w14:paraId="34736825">
      <w:pPr>
        <w:rPr>
          <w:rFonts w:hint="eastAsia" w:eastAsia="宋体"/>
          <w:lang w:eastAsia="zh-CN"/>
        </w:rPr>
      </w:pPr>
      <w:r>
        <w:t>王云：</w:t>
      </w:r>
      <w:r>
        <w:rPr>
          <w:rFonts w:hint="eastAsia" w:eastAsia="宋体"/>
          <w:lang w:eastAsia="zh-CN"/>
        </w:rPr>
        <w:t>《</w:t>
      </w:r>
      <w:r>
        <w:t>藝文類聚</w:t>
      </w:r>
      <w:r>
        <w:rPr>
          <w:rFonts w:hint="eastAsia" w:eastAsia="宋体"/>
          <w:lang w:eastAsia="zh-CN"/>
        </w:rPr>
        <w:t>》</w:t>
      </w:r>
      <w:r>
        <w:t>、</w:t>
      </w:r>
      <w:r>
        <w:rPr>
          <w:rFonts w:hint="eastAsia" w:eastAsia="宋体"/>
          <w:lang w:eastAsia="zh-CN"/>
        </w:rPr>
        <w:t>《</w:t>
      </w:r>
      <w:r>
        <w:t>初學記</w:t>
      </w:r>
      <w:r>
        <w:rPr>
          <w:rFonts w:hint="eastAsia" w:eastAsia="宋体"/>
          <w:lang w:eastAsia="zh-CN"/>
        </w:rPr>
        <w:t>》</w:t>
      </w:r>
      <w:r>
        <w:t>並引作</w:t>
      </w:r>
      <w:r>
        <w:rPr>
          <w:rFonts w:hint="eastAsia" w:eastAsia="宋体"/>
          <w:lang w:eastAsia="zh-CN"/>
        </w:rPr>
        <w:t>“</w:t>
      </w:r>
      <w:r>
        <w:t>絜意以享</w:t>
      </w:r>
      <w:r>
        <w:rPr>
          <w:rFonts w:hint="eastAsia" w:eastAsia="宋体"/>
          <w:lang w:eastAsia="zh-CN"/>
        </w:rPr>
        <w:t>”</w:t>
      </w:r>
    </w:p>
    <w:p w14:paraId="64039FEB">
      <w:r>
        <w:t>【第4页】</w:t>
      </w:r>
    </w:p>
    <w:p w14:paraId="3E89AD6D">
      <w:r>
        <w:t>鬃，門内祭先祖所以彷徨</w:t>
      </w:r>
    </w:p>
    <w:p w14:paraId="41C18B44">
      <w:r>
        <w:t>王云：以字，據</w:t>
      </w:r>
      <w:r>
        <w:rPr>
          <w:rFonts w:hint="eastAsia" w:eastAsia="宋体"/>
          <w:lang w:eastAsia="zh-CN"/>
        </w:rPr>
        <w:t>《</w:t>
      </w:r>
      <w:r>
        <w:t>詩。楚茨</w:t>
      </w:r>
      <w:r>
        <w:rPr>
          <w:rFonts w:hint="eastAsia" w:eastAsia="宋体"/>
          <w:lang w:eastAsia="zh-CN"/>
        </w:rPr>
        <w:t>》</w:t>
      </w:r>
      <w:r>
        <w:t>及</w:t>
      </w:r>
      <w:r>
        <w:rPr>
          <w:rFonts w:hint="eastAsia" w:eastAsia="宋体"/>
          <w:lang w:eastAsia="zh-CN"/>
        </w:rPr>
        <w:t>《</w:t>
      </w:r>
      <w:r>
        <w:t>爾雅。釋宫</w:t>
      </w:r>
      <w:r>
        <w:rPr>
          <w:rFonts w:hint="eastAsia" w:eastAsia="宋体"/>
          <w:lang w:eastAsia="zh-CN"/>
        </w:rPr>
        <w:t>》</w:t>
      </w:r>
      <w:r>
        <w:t>釋文删</w:t>
      </w:r>
    </w:p>
    <w:p w14:paraId="2D89FC22">
      <w:pPr>
        <w:rPr>
          <w:rFonts w:hint="eastAsia" w:eastAsia="宋体"/>
          <w:lang w:eastAsia="zh-CN"/>
        </w:rPr>
      </w:pPr>
      <w:r>
        <w:t>禜，一曰禜衛，使災不生。臣鍇按：</w:t>
      </w:r>
      <w:r>
        <w:rPr>
          <w:rFonts w:hint="eastAsia" w:eastAsia="宋体"/>
          <w:lang w:eastAsia="zh-CN"/>
        </w:rPr>
        <w:t>《</w:t>
      </w:r>
      <w:r>
        <w:t>禮記</w:t>
      </w:r>
      <w:r>
        <w:rPr>
          <w:rFonts w:hint="eastAsia" w:eastAsia="宋体"/>
          <w:lang w:eastAsia="zh-CN"/>
        </w:rPr>
        <w:t>》</w:t>
      </w:r>
      <w:r>
        <w:t>曰：</w:t>
      </w:r>
      <w:r>
        <w:rPr>
          <w:rFonts w:hint="eastAsia" w:eastAsia="宋体"/>
          <w:lang w:eastAsia="zh-CN"/>
        </w:rPr>
        <w:t>“</w:t>
      </w:r>
      <w:r>
        <w:t>雩禜</w:t>
      </w:r>
      <w:r>
        <w:rPr>
          <w:rFonts w:hint="eastAsia" w:eastAsia="宋体"/>
          <w:lang w:eastAsia="zh-CN"/>
        </w:rPr>
        <w:t>【】</w:t>
      </w:r>
      <w:r>
        <w:t>，祭水旱。</w:t>
      </w:r>
      <w:r>
        <w:rPr>
          <w:rFonts w:hint="eastAsia" w:eastAsia="宋体"/>
          <w:lang w:eastAsia="zh-CN"/>
        </w:rPr>
        <w:t>”</w:t>
      </w:r>
    </w:p>
    <w:p w14:paraId="17A5B5B9">
      <w:r>
        <w:t>王云：營字，據</w:t>
      </w:r>
      <w:r>
        <w:rPr>
          <w:rFonts w:hint="eastAsia" w:eastAsia="宋体"/>
          <w:lang w:eastAsia="zh-CN"/>
        </w:rPr>
        <w:t>《</w:t>
      </w:r>
      <w:r>
        <w:t>禮記。祭法</w:t>
      </w:r>
      <w:r>
        <w:rPr>
          <w:rFonts w:hint="eastAsia" w:eastAsia="宋体"/>
          <w:lang w:eastAsia="zh-CN"/>
        </w:rPr>
        <w:t>》</w:t>
      </w:r>
      <w:r>
        <w:t>注改</w:t>
      </w:r>
    </w:p>
    <w:p w14:paraId="619B2357">
      <w:r>
        <w:t>祲，精氣</w:t>
      </w:r>
      <w:r>
        <w:rPr>
          <w:rFonts w:hint="eastAsia" w:eastAsia="宋体"/>
          <w:lang w:eastAsia="zh-CN"/>
        </w:rPr>
        <w:t>（</w:t>
      </w:r>
      <w:r>
        <w:t>感</w:t>
      </w:r>
      <w:r>
        <w:rPr>
          <w:rFonts w:hint="eastAsia" w:eastAsia="宋体"/>
          <w:lang w:eastAsia="zh-CN"/>
        </w:rPr>
        <w:t>）【</w:t>
      </w:r>
      <w:r>
        <w:t>成</w:t>
      </w:r>
      <w:r>
        <w:rPr>
          <w:rFonts w:hint="eastAsia" w:eastAsia="宋体"/>
          <w:lang w:eastAsia="zh-CN"/>
        </w:rPr>
        <w:t>】</w:t>
      </w:r>
      <w:r>
        <w:t>祥。</w:t>
      </w:r>
    </w:p>
    <w:p w14:paraId="2A8ADC60">
      <w:r>
        <w:t>王云：成字，據</w:t>
      </w:r>
      <w:r>
        <w:rPr>
          <w:rFonts w:hint="eastAsia" w:eastAsia="宋体"/>
          <w:lang w:eastAsia="zh-CN"/>
        </w:rPr>
        <w:t>《</w:t>
      </w:r>
      <w:r>
        <w:t>周禮。眡祲</w:t>
      </w:r>
      <w:r>
        <w:rPr>
          <w:rFonts w:hint="eastAsia" w:eastAsia="宋体"/>
          <w:lang w:eastAsia="zh-CN"/>
        </w:rPr>
        <w:t>》</w:t>
      </w:r>
      <w:r>
        <w:t>注及宋祁校</w:t>
      </w:r>
      <w:r>
        <w:rPr>
          <w:rFonts w:hint="eastAsia" w:eastAsia="宋体"/>
          <w:lang w:eastAsia="zh-CN"/>
        </w:rPr>
        <w:t>《</w:t>
      </w:r>
      <w:r>
        <w:t>漢書。匡衡傳</w:t>
      </w:r>
      <w:r>
        <w:rPr>
          <w:rFonts w:hint="eastAsia" w:eastAsia="宋体"/>
          <w:lang w:eastAsia="zh-CN"/>
        </w:rPr>
        <w:t>》</w:t>
      </w:r>
      <w:r>
        <w:t>引</w:t>
      </w:r>
      <w:r>
        <w:rPr>
          <w:rFonts w:hint="eastAsia" w:eastAsia="宋体"/>
          <w:lang w:eastAsia="zh-CN"/>
        </w:rPr>
        <w:t>《</w:t>
      </w:r>
      <w:r>
        <w:t>字林</w:t>
      </w:r>
      <w:r>
        <w:rPr>
          <w:rFonts w:hint="eastAsia" w:eastAsia="宋体"/>
          <w:lang w:eastAsia="zh-CN"/>
        </w:rPr>
        <w:t>》</w:t>
      </w:r>
      <w:r>
        <w:t>改</w:t>
      </w:r>
    </w:p>
    <w:p w14:paraId="75561375">
      <w:r>
        <w:t>崇</w:t>
      </w:r>
      <w:r>
        <w:rPr>
          <w:rFonts w:hint="eastAsia" w:eastAsia="宋体"/>
          <w:lang w:eastAsia="zh-CN"/>
        </w:rPr>
        <w:t>……</w:t>
      </w:r>
      <w:r>
        <w:t>從示，出</w:t>
      </w:r>
      <w:r>
        <w:rPr>
          <w:rFonts w:hint="eastAsia" w:eastAsia="宋体"/>
          <w:lang w:eastAsia="zh-CN"/>
        </w:rPr>
        <w:t>【</w:t>
      </w:r>
      <w:r>
        <w:t>聲</w:t>
      </w:r>
      <w:r>
        <w:rPr>
          <w:rFonts w:hint="eastAsia" w:eastAsia="宋体"/>
          <w:lang w:eastAsia="zh-CN"/>
        </w:rPr>
        <w:t>】</w:t>
      </w:r>
      <w:r>
        <w:t>。</w:t>
      </w:r>
    </w:p>
    <w:p w14:paraId="11E5A847">
      <w:r>
        <w:t>部末</w:t>
      </w:r>
    </w:p>
    <w:p w14:paraId="0A0E0A39">
      <w:r>
        <w:t>王云：</w:t>
      </w:r>
      <w:r>
        <w:rPr>
          <w:rFonts w:hint="eastAsia" w:eastAsia="宋体"/>
          <w:lang w:eastAsia="zh-CN"/>
        </w:rPr>
        <w:t>《</w:t>
      </w:r>
      <w:r>
        <w:t>藝文類聚</w:t>
      </w:r>
      <w:r>
        <w:rPr>
          <w:rFonts w:hint="eastAsia" w:eastAsia="宋体"/>
          <w:lang w:eastAsia="zh-CN"/>
        </w:rPr>
        <w:t>》</w:t>
      </w:r>
      <w:r>
        <w:t>、</w:t>
      </w:r>
      <w:r>
        <w:rPr>
          <w:rFonts w:hint="eastAsia" w:eastAsia="宋体"/>
          <w:lang w:eastAsia="zh-CN"/>
        </w:rPr>
        <w:t>《</w:t>
      </w:r>
      <w:r>
        <w:t>初學記</w:t>
      </w:r>
      <w:r>
        <w:rPr>
          <w:rFonts w:hint="eastAsia" w:eastAsia="宋体"/>
          <w:lang w:eastAsia="zh-CN"/>
        </w:rPr>
        <w:t>》</w:t>
      </w:r>
      <w:r>
        <w:t>並引</w:t>
      </w:r>
      <w:r>
        <w:rPr>
          <w:rFonts w:hint="eastAsia" w:eastAsia="宋体"/>
          <w:lang w:eastAsia="zh-CN"/>
        </w:rPr>
        <w:t>《</w:t>
      </w:r>
      <w:r>
        <w:t>説文</w:t>
      </w:r>
      <w:r>
        <w:rPr>
          <w:rFonts w:hint="eastAsia" w:eastAsia="宋体"/>
          <w:lang w:eastAsia="zh-CN"/>
        </w:rPr>
        <w:t>》</w:t>
      </w:r>
      <w:r>
        <w:t>：</w:t>
      </w:r>
      <w:r>
        <w:rPr>
          <w:rFonts w:hint="eastAsia" w:eastAsia="宋体"/>
          <w:lang w:eastAsia="zh-CN"/>
        </w:rPr>
        <w:t>“</w:t>
      </w:r>
      <w:r>
        <w:t>䄚，祭豕先也。</w:t>
      </w:r>
      <w:r>
        <w:rPr>
          <w:rFonts w:hint="eastAsia" w:eastAsia="宋体"/>
          <w:lang w:eastAsia="zh-CN"/>
        </w:rPr>
        <w:t>”“</w:t>
      </w:r>
      <w:r>
        <w:t>祽，月祭也。</w:t>
      </w:r>
      <w:r>
        <w:rPr>
          <w:rFonts w:hint="eastAsia" w:eastAsia="宋体"/>
          <w:lang w:eastAsia="zh-CN"/>
        </w:rPr>
        <w:t>”</w:t>
      </w:r>
      <w:r>
        <w:t>又云</w:t>
      </w:r>
    </w:p>
    <w:p w14:paraId="38263788">
      <w:r>
        <w:t>祧\祆、祚三字，妄人所加</w:t>
      </w:r>
    </w:p>
    <w:p w14:paraId="6DC00782">
      <w:r>
        <w:t>棫林案汪啟淑本</w:t>
      </w:r>
      <w:r>
        <w:rPr>
          <w:rFonts w:hint="eastAsia" w:eastAsia="宋体"/>
          <w:lang w:eastAsia="zh-CN"/>
        </w:rPr>
        <w:t>“</w:t>
      </w:r>
      <w:r>
        <w:t>徂故切</w:t>
      </w:r>
      <w:r>
        <w:rPr>
          <w:rFonts w:hint="eastAsia" w:eastAsia="宋体"/>
          <w:lang w:eastAsia="zh-CN"/>
        </w:rPr>
        <w:t>”</w:t>
      </w:r>
      <w:r>
        <w:t>下</w:t>
      </w:r>
    </w:p>
    <w:p w14:paraId="1387EA04">
      <w:r>
        <w:t>有</w:t>
      </w:r>
      <w:r>
        <w:rPr>
          <w:rFonts w:hint="eastAsia" w:eastAsia="宋体"/>
          <w:lang w:eastAsia="zh-CN"/>
        </w:rPr>
        <w:t>“</w:t>
      </w:r>
      <w:r>
        <w:t>臣鉉等曰</w:t>
      </w:r>
      <w:r>
        <w:rPr>
          <w:rFonts w:hint="eastAsia" w:eastAsia="宋体"/>
          <w:lang w:eastAsia="zh-CN"/>
        </w:rPr>
        <w:t>‘</w:t>
      </w:r>
      <w:r>
        <w:t>凡祭必受胙。胙，即福也</w:t>
      </w:r>
      <w:r>
        <w:rPr>
          <w:rFonts w:hint="eastAsia" w:eastAsia="宋体"/>
          <w:lang w:eastAsia="zh-CN"/>
        </w:rPr>
        <w:t>’</w:t>
      </w:r>
      <w:r>
        <w:t>，此字後</w:t>
      </w:r>
    </w:p>
    <w:p w14:paraId="245282C9">
      <w:r>
        <w:t>【第5页】</w:t>
      </w:r>
    </w:p>
    <w:p w14:paraId="6F0D72DE">
      <w:r>
        <w:t>人所加</w:t>
      </w:r>
      <w:r>
        <w:rPr>
          <w:rFonts w:hint="eastAsia" w:eastAsia="宋体"/>
          <w:lang w:eastAsia="zh-CN"/>
        </w:rPr>
        <w:t>”</w:t>
      </w:r>
      <w:r>
        <w:t>十九字，非</w:t>
      </w:r>
      <w:r>
        <w:rPr>
          <w:rFonts w:hint="eastAsia" w:eastAsia="宋体"/>
          <w:lang w:eastAsia="zh-CN"/>
        </w:rPr>
        <w:t>《</w:t>
      </w:r>
      <w:r>
        <w:t>繫傳</w:t>
      </w:r>
      <w:r>
        <w:rPr>
          <w:rFonts w:hint="eastAsia" w:eastAsia="宋体"/>
          <w:lang w:eastAsia="zh-CN"/>
        </w:rPr>
        <w:t>》</w:t>
      </w:r>
      <w:r>
        <w:t>原文，祁刻删之，是也</w:t>
      </w:r>
    </w:p>
    <w:p w14:paraId="2EA73736">
      <w:r>
        <w:t>玉部</w:t>
      </w:r>
    </w:p>
    <w:p w14:paraId="3C1E5FEC">
      <w:r>
        <w:t>璠</w:t>
      </w:r>
      <w:r>
        <w:rPr>
          <w:rFonts w:hint="eastAsia" w:eastAsia="宋体"/>
          <w:lang w:eastAsia="zh-CN"/>
        </w:rPr>
        <w:t>……</w:t>
      </w:r>
      <w:r>
        <w:t>一則理勝，</w:t>
      </w:r>
      <w:r>
        <w:rPr>
          <w:rFonts w:hint="eastAsia" w:eastAsia="宋体"/>
          <w:lang w:eastAsia="zh-CN"/>
        </w:rPr>
        <w:t>（</w:t>
      </w:r>
      <w:r>
        <w:t>二</w:t>
      </w:r>
      <w:r>
        <w:rPr>
          <w:rFonts w:hint="eastAsia" w:eastAsia="宋体"/>
          <w:lang w:eastAsia="zh-CN"/>
        </w:rPr>
        <w:t>）【</w:t>
      </w:r>
      <w:r>
        <w:t>一</w:t>
      </w:r>
      <w:r>
        <w:rPr>
          <w:rFonts w:hint="eastAsia" w:eastAsia="宋体"/>
          <w:lang w:eastAsia="zh-CN"/>
        </w:rPr>
        <w:t>】</w:t>
      </w:r>
      <w:r>
        <w:t>則孚勝。</w:t>
      </w:r>
    </w:p>
    <w:p w14:paraId="2B9354E2">
      <w:r>
        <w:t>王云：據</w:t>
      </w:r>
      <w:r>
        <w:rPr>
          <w:rFonts w:hint="eastAsia" w:eastAsia="宋体"/>
          <w:lang w:eastAsia="zh-CN"/>
        </w:rPr>
        <w:t>《</w:t>
      </w:r>
      <w:r>
        <w:t>太平御覽</w:t>
      </w:r>
      <w:r>
        <w:rPr>
          <w:rFonts w:hint="eastAsia" w:eastAsia="宋体"/>
          <w:lang w:eastAsia="zh-CN"/>
        </w:rPr>
        <w:t>》</w:t>
      </w:r>
      <w:r>
        <w:t>引改</w:t>
      </w:r>
    </w:p>
    <w:p w14:paraId="6185AA13">
      <w:r>
        <w:t>瓏，禱旱玉，</w:t>
      </w:r>
      <w:r>
        <w:rPr>
          <w:rFonts w:hint="eastAsia" w:eastAsia="宋体"/>
          <w:lang w:eastAsia="zh-CN"/>
        </w:rPr>
        <w:t>【</w:t>
      </w:r>
      <w:r>
        <w:t>爲</w:t>
      </w:r>
      <w:r>
        <w:rPr>
          <w:rFonts w:hint="eastAsia" w:eastAsia="宋体"/>
          <w:lang w:eastAsia="zh-CN"/>
        </w:rPr>
        <w:t>】</w:t>
      </w:r>
      <w:r>
        <w:t>龍文。</w:t>
      </w:r>
    </w:p>
    <w:p w14:paraId="2BAC7AA4">
      <w:r>
        <w:t>王云：爲字，據宋祁</w:t>
      </w:r>
      <w:r>
        <w:rPr>
          <w:rFonts w:hint="eastAsia" w:eastAsia="宋体"/>
          <w:lang w:eastAsia="zh-CN"/>
        </w:rPr>
        <w:t>《</w:t>
      </w:r>
      <w:r>
        <w:t>漢書。揚雄傳</w:t>
      </w:r>
      <w:r>
        <w:rPr>
          <w:rFonts w:hint="eastAsia" w:eastAsia="宋体"/>
          <w:lang w:eastAsia="zh-CN"/>
        </w:rPr>
        <w:t>》</w:t>
      </w:r>
      <w:r>
        <w:t>校本引</w:t>
      </w:r>
      <w:r>
        <w:rPr>
          <w:rFonts w:hint="eastAsia" w:eastAsia="宋体"/>
          <w:lang w:eastAsia="zh-CN"/>
        </w:rPr>
        <w:t>《</w:t>
      </w:r>
      <w:r>
        <w:t>字林</w:t>
      </w:r>
      <w:r>
        <w:rPr>
          <w:rFonts w:hint="eastAsia" w:eastAsia="宋体"/>
          <w:lang w:eastAsia="zh-CN"/>
        </w:rPr>
        <w:t>》</w:t>
      </w:r>
      <w:r>
        <w:t>補。</w:t>
      </w:r>
      <w:r>
        <w:rPr>
          <w:rFonts w:hint="eastAsia" w:eastAsia="宋体"/>
          <w:lang w:eastAsia="zh-CN"/>
        </w:rPr>
        <w:t>《</w:t>
      </w:r>
      <w:r>
        <w:t>左傳正義</w:t>
      </w:r>
      <w:r>
        <w:rPr>
          <w:rFonts w:hint="eastAsia" w:eastAsia="宋体"/>
          <w:lang w:eastAsia="zh-CN"/>
        </w:rPr>
        <w:t>》</w:t>
      </w:r>
      <w:r>
        <w:t>引</w:t>
      </w:r>
      <w:r>
        <w:rPr>
          <w:rFonts w:hint="eastAsia" w:eastAsia="宋体"/>
          <w:lang w:eastAsia="zh-CN"/>
        </w:rPr>
        <w:t>《</w:t>
      </w:r>
      <w:r>
        <w:t>説文</w:t>
      </w:r>
      <w:r>
        <w:rPr>
          <w:rFonts w:hint="eastAsia" w:eastAsia="宋体"/>
          <w:lang w:eastAsia="zh-CN"/>
        </w:rPr>
        <w:t>》</w:t>
      </w:r>
      <w:r>
        <w:t>亦有</w:t>
      </w:r>
    </w:p>
    <w:p w14:paraId="7CC45F54">
      <w:r>
        <w:rPr>
          <w:rFonts w:hint="eastAsia" w:eastAsia="宋体"/>
          <w:lang w:eastAsia="zh-CN"/>
        </w:rPr>
        <w:t>“</w:t>
      </w:r>
      <w:r>
        <w:t>爲</w:t>
      </w:r>
      <w:r>
        <w:rPr>
          <w:rFonts w:hint="eastAsia" w:eastAsia="宋体"/>
          <w:lang w:eastAsia="zh-CN"/>
        </w:rPr>
        <w:t>”</w:t>
      </w:r>
      <w:r>
        <w:t>字。</w:t>
      </w:r>
    </w:p>
    <w:p w14:paraId="29978A90">
      <w:pPr>
        <w:rPr>
          <w:rFonts w:hint="eastAsia" w:eastAsia="宋体"/>
          <w:lang w:eastAsia="zh-CN"/>
        </w:rPr>
      </w:pPr>
      <w:r>
        <w:t>瑱：</w:t>
      </w:r>
      <w:r>
        <w:rPr>
          <w:rFonts w:hint="eastAsia" w:eastAsia="宋体"/>
          <w:lang w:eastAsia="zh-CN"/>
        </w:rPr>
        <w:t>•</w:t>
      </w:r>
      <w:r>
        <w:t>⋮對曰：</w:t>
      </w:r>
      <w:r>
        <w:rPr>
          <w:rFonts w:hint="eastAsia" w:eastAsia="宋体"/>
          <w:lang w:eastAsia="zh-CN"/>
        </w:rPr>
        <w:t>“</w:t>
      </w:r>
      <w:r>
        <w:t>豈以規爲瑱乎？</w:t>
      </w:r>
      <w:r>
        <w:rPr>
          <w:rFonts w:hint="eastAsia" w:eastAsia="宋体"/>
          <w:lang w:eastAsia="zh-CN"/>
        </w:rPr>
        <w:t>”</w:t>
      </w:r>
    </w:p>
    <w:p w14:paraId="29B3FB9C">
      <w:r>
        <w:t>王云：</w:t>
      </w:r>
      <w:r>
        <w:rPr>
          <w:rFonts w:hint="eastAsia" w:eastAsia="宋体"/>
          <w:lang w:eastAsia="zh-CN"/>
        </w:rPr>
        <w:t>《</w:t>
      </w:r>
      <w:r>
        <w:t>太平御覽</w:t>
      </w:r>
      <w:r>
        <w:rPr>
          <w:rFonts w:hint="eastAsia" w:eastAsia="宋体"/>
          <w:lang w:eastAsia="zh-CN"/>
        </w:rPr>
        <w:t>》</w:t>
      </w:r>
      <w:r>
        <w:t>引此，無</w:t>
      </w:r>
      <w:r>
        <w:rPr>
          <w:rFonts w:hint="eastAsia" w:eastAsia="宋体"/>
          <w:lang w:eastAsia="zh-CN"/>
        </w:rPr>
        <w:t>“</w:t>
      </w:r>
      <w:r>
        <w:t>以</w:t>
      </w:r>
      <w:r>
        <w:rPr>
          <w:rFonts w:hint="eastAsia" w:eastAsia="宋体"/>
          <w:lang w:eastAsia="zh-CN"/>
        </w:rPr>
        <w:t>”</w:t>
      </w:r>
      <w:r>
        <w:t>、</w:t>
      </w:r>
      <w:r>
        <w:rPr>
          <w:rFonts w:hint="eastAsia" w:eastAsia="宋体"/>
          <w:lang w:eastAsia="zh-CN"/>
        </w:rPr>
        <w:t>“</w:t>
      </w:r>
      <w:r>
        <w:t>爲</w:t>
      </w:r>
      <w:r>
        <w:rPr>
          <w:rFonts w:hint="eastAsia" w:eastAsia="宋体"/>
          <w:lang w:eastAsia="zh-CN"/>
        </w:rPr>
        <w:t>”</w:t>
      </w:r>
      <w:r>
        <w:t>二字，</w:t>
      </w:r>
      <w:r>
        <w:rPr>
          <w:rFonts w:hint="eastAsia" w:eastAsia="宋体"/>
          <w:lang w:eastAsia="zh-CN"/>
        </w:rPr>
        <w:t>《</w:t>
      </w:r>
      <w:r>
        <w:t>初學記</w:t>
      </w:r>
      <w:r>
        <w:rPr>
          <w:rFonts w:hint="eastAsia" w:eastAsia="宋体"/>
          <w:lang w:eastAsia="zh-CN"/>
        </w:rPr>
        <w:t>》</w:t>
      </w:r>
      <w:r>
        <w:t>同</w:t>
      </w:r>
    </w:p>
    <w:p w14:paraId="2E3CCFF3">
      <w:r>
        <w:t>濝，弁飾行行</w:t>
      </w:r>
      <w:r>
        <w:rPr>
          <w:rFonts w:hint="eastAsia" w:eastAsia="宋体"/>
          <w:lang w:eastAsia="zh-CN"/>
        </w:rPr>
        <w:t>（</w:t>
      </w:r>
      <w:r>
        <w:t>冒</w:t>
      </w:r>
      <w:r>
        <w:rPr>
          <w:rFonts w:hint="eastAsia" w:eastAsia="宋体"/>
          <w:lang w:eastAsia="zh-CN"/>
        </w:rPr>
        <w:t>）【</w:t>
      </w:r>
      <w:r>
        <w:t>貫</w:t>
      </w:r>
      <w:r>
        <w:rPr>
          <w:rFonts w:hint="eastAsia" w:eastAsia="宋体"/>
          <w:lang w:eastAsia="zh-CN"/>
        </w:rPr>
        <w:t>】</w:t>
      </w:r>
      <w:r>
        <w:t>玉也。從玉，綦聲。臣鍇曰：謂綴玉於武冠，若棊子之列布</w:t>
      </w:r>
    </w:p>
    <w:p w14:paraId="0FF93293">
      <w:r>
        <w:t>也。</w:t>
      </w:r>
      <w:r>
        <w:rPr>
          <w:rFonts w:hint="eastAsia" w:eastAsia="宋体"/>
          <w:lang w:eastAsia="zh-CN"/>
        </w:rPr>
        <w:t>《</w:t>
      </w:r>
      <w:r>
        <w:t>左傳</w:t>
      </w:r>
      <w:r>
        <w:rPr>
          <w:rFonts w:hint="eastAsia" w:eastAsia="宋体"/>
          <w:lang w:eastAsia="zh-CN"/>
        </w:rPr>
        <w:t>》</w:t>
      </w:r>
      <w:r>
        <w:t>曰</w:t>
      </w:r>
      <w:r>
        <w:rPr>
          <w:rFonts w:hint="eastAsia" w:eastAsia="宋体"/>
          <w:lang w:eastAsia="zh-CN"/>
        </w:rPr>
        <w:t>“</w:t>
      </w:r>
      <w:r>
        <w:t>瓊冠玉纓</w:t>
      </w:r>
      <w:r>
        <w:rPr>
          <w:rFonts w:hint="eastAsia" w:eastAsia="宋体"/>
          <w:lang w:eastAsia="zh-CN"/>
        </w:rPr>
        <w:t>”</w:t>
      </w:r>
      <w:r>
        <w:t>是也。</w:t>
      </w:r>
    </w:p>
    <w:p w14:paraId="73225378">
      <w:r>
        <w:t>【第6页】</w:t>
      </w:r>
    </w:p>
    <w:p w14:paraId="5264F2AB">
      <w:r>
        <w:t>棫林案：汪本</w:t>
      </w:r>
      <w:r>
        <w:rPr>
          <w:rFonts w:hint="eastAsia" w:eastAsia="宋体"/>
          <w:lang w:eastAsia="zh-CN"/>
        </w:rPr>
        <w:t>“</w:t>
      </w:r>
      <w:r>
        <w:t>行行</w:t>
      </w:r>
      <w:r>
        <w:rPr>
          <w:rFonts w:hint="eastAsia" w:eastAsia="宋体"/>
          <w:lang w:eastAsia="zh-CN"/>
        </w:rPr>
        <w:t>”</w:t>
      </w:r>
      <w:r>
        <w:t>作</w:t>
      </w:r>
      <w:r>
        <w:rPr>
          <w:rFonts w:hint="eastAsia" w:eastAsia="宋体"/>
          <w:lang w:eastAsia="zh-CN"/>
        </w:rPr>
        <w:t>“</w:t>
      </w:r>
      <w:r>
        <w:t>往往</w:t>
      </w:r>
      <w:r>
        <w:rPr>
          <w:rFonts w:hint="eastAsia" w:eastAsia="宋体"/>
          <w:lang w:eastAsia="zh-CN"/>
        </w:rPr>
        <w:t>”</w:t>
      </w:r>
      <w:r>
        <w:t>。</w:t>
      </w:r>
    </w:p>
    <w:p w14:paraId="0ACBFC3F">
      <w:r>
        <w:t>王云：貫字，據</w:t>
      </w:r>
      <w:r>
        <w:rPr>
          <w:rFonts w:hint="eastAsia" w:eastAsia="宋体"/>
          <w:lang w:eastAsia="zh-CN"/>
        </w:rPr>
        <w:t>《</w:t>
      </w:r>
      <w:r>
        <w:t>周禮。弁師</w:t>
      </w:r>
      <w:r>
        <w:rPr>
          <w:rFonts w:hint="eastAsia" w:eastAsia="宋体"/>
          <w:lang w:eastAsia="zh-CN"/>
        </w:rPr>
        <w:t>》</w:t>
      </w:r>
      <w:r>
        <w:t>注改</w:t>
      </w:r>
    </w:p>
    <w:p w14:paraId="2703FE6F">
      <w:r>
        <w:t>璪，玉飾如水藻之文</w:t>
      </w:r>
    </w:p>
    <w:p w14:paraId="6D4CFE05">
      <w:r>
        <w:t>王云</w:t>
      </w:r>
      <w:r>
        <w:rPr>
          <w:rFonts w:hint="eastAsia" w:eastAsia="宋体"/>
          <w:lang w:eastAsia="zh-CN"/>
        </w:rPr>
        <w:t>《</w:t>
      </w:r>
      <w:r>
        <w:t>玉篇</w:t>
      </w:r>
      <w:r>
        <w:rPr>
          <w:rFonts w:hint="eastAsia" w:eastAsia="宋体"/>
          <w:lang w:eastAsia="zh-CN"/>
        </w:rPr>
        <w:t>》</w:t>
      </w:r>
      <w:r>
        <w:t>、</w:t>
      </w:r>
      <w:r>
        <w:rPr>
          <w:rFonts w:hint="eastAsia" w:eastAsia="宋体"/>
          <w:lang w:eastAsia="zh-CN"/>
        </w:rPr>
        <w:t>《</w:t>
      </w:r>
      <w:r>
        <w:t>太平御覽</w:t>
      </w:r>
      <w:r>
        <w:rPr>
          <w:rFonts w:hint="eastAsia" w:eastAsia="宋体"/>
          <w:lang w:eastAsia="zh-CN"/>
        </w:rPr>
        <w:t>》</w:t>
      </w:r>
      <w:r>
        <w:t>引此，並作</w:t>
      </w:r>
      <w:r>
        <w:rPr>
          <w:rFonts w:hint="eastAsia" w:eastAsia="宋体"/>
          <w:lang w:eastAsia="zh-CN"/>
        </w:rPr>
        <w:t>“</w:t>
      </w:r>
      <w:r>
        <w:t>玉飾如水澡也</w:t>
      </w:r>
      <w:r>
        <w:rPr>
          <w:rFonts w:hint="eastAsia" w:eastAsia="宋体"/>
          <w:lang w:eastAsia="zh-CN"/>
        </w:rPr>
        <w:t>”</w:t>
      </w:r>
      <w:r>
        <w:t>，</w:t>
      </w:r>
      <w:r>
        <w:rPr>
          <w:rFonts w:hint="eastAsia" w:eastAsia="宋体"/>
          <w:lang w:eastAsia="zh-CN"/>
        </w:rPr>
        <w:t>《</w:t>
      </w:r>
      <w:r>
        <w:t>初學記</w:t>
      </w:r>
      <w:r>
        <w:rPr>
          <w:rFonts w:hint="eastAsia" w:eastAsia="宋体"/>
          <w:lang w:eastAsia="zh-CN"/>
        </w:rPr>
        <w:t>》</w:t>
      </w:r>
      <w:r>
        <w:t>同</w:t>
      </w:r>
    </w:p>
    <w:p w14:paraId="4CFC61B5">
      <w:r>
        <w:t>璊，玉䞓色也。從玉，㒼聲。禾之赤苗謂之虋，言璊玉色如之。</w:t>
      </w:r>
    </w:p>
    <w:p w14:paraId="22BA2E12">
      <w:pPr>
        <w:rPr>
          <w:rFonts w:hint="eastAsia" w:eastAsia="宋体"/>
          <w:lang w:eastAsia="zh-CN"/>
        </w:rPr>
      </w:pPr>
      <w:r>
        <w:t>王云：</w:t>
      </w:r>
      <w:r>
        <w:rPr>
          <w:rFonts w:hint="eastAsia" w:eastAsia="宋体"/>
          <w:lang w:eastAsia="zh-CN"/>
        </w:rPr>
        <w:t>《</w:t>
      </w:r>
      <w:r>
        <w:t>大車</w:t>
      </w:r>
      <w:r>
        <w:rPr>
          <w:rFonts w:hint="eastAsia" w:eastAsia="宋体"/>
          <w:lang w:eastAsia="zh-CN"/>
        </w:rPr>
        <w:t>》</w:t>
      </w:r>
      <w:r>
        <w:t>釋文引此，無</w:t>
      </w:r>
      <w:r>
        <w:rPr>
          <w:rFonts w:hint="eastAsia" w:eastAsia="宋体"/>
          <w:lang w:eastAsia="zh-CN"/>
        </w:rPr>
        <w:t>“</w:t>
      </w:r>
      <w:r>
        <w:t>言璊</w:t>
      </w:r>
      <w:r>
        <w:rPr>
          <w:rFonts w:hint="eastAsia" w:eastAsia="宋体"/>
          <w:lang w:eastAsia="zh-CN"/>
        </w:rPr>
        <w:t>”</w:t>
      </w:r>
    </w:p>
    <w:p w14:paraId="794181D8">
      <w:r>
        <w:t>瑶，</w:t>
      </w:r>
      <w:r>
        <w:rPr>
          <w:rFonts w:hint="eastAsia" w:eastAsia="宋体"/>
          <w:lang w:eastAsia="zh-CN"/>
        </w:rPr>
        <w:t>（</w:t>
      </w:r>
      <w:r>
        <w:t>玉</w:t>
      </w:r>
      <w:r>
        <w:rPr>
          <w:rFonts w:hint="eastAsia" w:eastAsia="宋体"/>
          <w:lang w:eastAsia="zh-CN"/>
        </w:rPr>
        <w:t>）【</w:t>
      </w:r>
      <w:r>
        <w:t>石</w:t>
      </w:r>
      <w:r>
        <w:rPr>
          <w:rFonts w:hint="eastAsia" w:eastAsia="宋体"/>
          <w:lang w:eastAsia="zh-CN"/>
        </w:rPr>
        <w:t>】</w:t>
      </w:r>
      <w:r>
        <w:t>之美者。</w:t>
      </w:r>
    </w:p>
    <w:p w14:paraId="049CF99C">
      <w:r>
        <w:t>王云：據</w:t>
      </w:r>
      <w:r>
        <w:rPr>
          <w:rFonts w:hint="eastAsia" w:eastAsia="宋体"/>
          <w:lang w:eastAsia="zh-CN"/>
        </w:rPr>
        <w:t>《</w:t>
      </w:r>
      <w:r>
        <w:t>太平御覽</w:t>
      </w:r>
      <w:r>
        <w:rPr>
          <w:rFonts w:hint="eastAsia" w:eastAsia="宋体"/>
          <w:lang w:eastAsia="zh-CN"/>
        </w:rPr>
        <w:t>》</w:t>
      </w:r>
      <w:r>
        <w:t>改，又據</w:t>
      </w:r>
      <w:r>
        <w:rPr>
          <w:rFonts w:hint="eastAsia" w:eastAsia="宋体"/>
          <w:lang w:eastAsia="zh-CN"/>
        </w:rPr>
        <w:t>《</w:t>
      </w:r>
      <w:r>
        <w:t>木瓜</w:t>
      </w:r>
      <w:r>
        <w:rPr>
          <w:rFonts w:hint="eastAsia" w:eastAsia="宋体"/>
          <w:lang w:eastAsia="zh-CN"/>
        </w:rPr>
        <w:t>》</w:t>
      </w:r>
      <w:r>
        <w:t>釋文</w:t>
      </w:r>
    </w:p>
    <w:p w14:paraId="3C810006">
      <w:r>
        <w:t>瑰⋮：一曰</w:t>
      </w:r>
      <w:r>
        <w:rPr>
          <w:rFonts w:hint="eastAsia" w:eastAsia="宋体"/>
          <w:lang w:eastAsia="zh-CN"/>
        </w:rPr>
        <w:t>【</w:t>
      </w:r>
      <w:r>
        <w:t>珠</w:t>
      </w:r>
      <w:r>
        <w:rPr>
          <w:rFonts w:hint="eastAsia" w:eastAsia="宋体"/>
          <w:lang w:eastAsia="zh-CN"/>
        </w:rPr>
        <w:t>】</w:t>
      </w:r>
      <w:r>
        <w:t>圜好。</w:t>
      </w:r>
    </w:p>
    <w:p w14:paraId="7EB113B8">
      <w:r>
        <w:t>王云：珠字，據</w:t>
      </w:r>
      <w:r>
        <w:rPr>
          <w:rFonts w:hint="eastAsia" w:eastAsia="宋体"/>
          <w:lang w:eastAsia="zh-CN"/>
        </w:rPr>
        <w:t>《</w:t>
      </w:r>
      <w:r>
        <w:t>玉篇</w:t>
      </w:r>
      <w:r>
        <w:rPr>
          <w:rFonts w:hint="eastAsia" w:eastAsia="宋体"/>
          <w:lang w:eastAsia="zh-CN"/>
        </w:rPr>
        <w:t>》</w:t>
      </w:r>
      <w:r>
        <w:t>增。</w:t>
      </w:r>
    </w:p>
    <w:p w14:paraId="3287A891">
      <w:r>
        <w:t>【第7页】</w:t>
      </w:r>
    </w:p>
    <w:p w14:paraId="62DD1A36">
      <w:r>
        <w:t>珋，石之有光壁珋也。</w:t>
      </w:r>
    </w:p>
    <w:p w14:paraId="384C8A69">
      <w:pPr>
        <w:rPr>
          <w:rFonts w:hint="eastAsia" w:eastAsia="宋体"/>
          <w:lang w:eastAsia="zh-CN"/>
        </w:rPr>
      </w:pPr>
      <w:r>
        <w:t>王云：</w:t>
      </w:r>
      <w:r>
        <w:rPr>
          <w:rFonts w:hint="eastAsia" w:eastAsia="宋体"/>
          <w:lang w:eastAsia="zh-CN"/>
        </w:rPr>
        <w:t>《</w:t>
      </w:r>
      <w:r>
        <w:t>水經。河水</w:t>
      </w:r>
      <w:r>
        <w:rPr>
          <w:rFonts w:hint="eastAsia" w:eastAsia="宋体"/>
          <w:lang w:eastAsia="zh-CN"/>
        </w:rPr>
        <w:t>》</w:t>
      </w:r>
      <w:r>
        <w:t>注引</w:t>
      </w:r>
      <w:r>
        <w:rPr>
          <w:rFonts w:hint="eastAsia" w:eastAsia="宋体"/>
          <w:lang w:eastAsia="zh-CN"/>
        </w:rPr>
        <w:t>《</w:t>
      </w:r>
      <w:r>
        <w:t>十洲記</w:t>
      </w:r>
      <w:r>
        <w:rPr>
          <w:rFonts w:hint="eastAsia" w:eastAsia="宋体"/>
          <w:lang w:eastAsia="zh-CN"/>
        </w:rPr>
        <w:t>》</w:t>
      </w:r>
      <w:r>
        <w:t>云：</w:t>
      </w:r>
      <w:r>
        <w:rPr>
          <w:rFonts w:hint="eastAsia" w:eastAsia="宋体"/>
          <w:lang w:eastAsia="zh-CN"/>
        </w:rPr>
        <w:t>“</w:t>
      </w:r>
      <w:r>
        <w:t>淵精之闕，光碧之堂。</w:t>
      </w:r>
      <w:r>
        <w:rPr>
          <w:rFonts w:hint="eastAsia" w:eastAsia="宋体"/>
          <w:lang w:eastAsia="zh-CN"/>
        </w:rPr>
        <w:t>”</w:t>
      </w:r>
    </w:p>
    <w:p w14:paraId="54553D93">
      <w:r>
        <w:t>珩，佩上玉也，所以節行</w:t>
      </w:r>
      <w:r>
        <w:rPr>
          <w:rFonts w:hint="eastAsia" w:eastAsia="宋体"/>
          <w:lang w:eastAsia="zh-CN"/>
        </w:rPr>
        <w:t>（</w:t>
      </w:r>
      <w:r>
        <w:t>止</w:t>
      </w:r>
      <w:r>
        <w:rPr>
          <w:rFonts w:hint="eastAsia" w:eastAsia="宋体"/>
          <w:lang w:eastAsia="zh-CN"/>
        </w:rPr>
        <w:t>）【</w:t>
      </w:r>
      <w:r>
        <w:t>步</w:t>
      </w:r>
      <w:r>
        <w:rPr>
          <w:rFonts w:hint="eastAsia" w:eastAsia="宋体"/>
          <w:lang w:eastAsia="zh-CN"/>
        </w:rPr>
        <w:t>】</w:t>
      </w:r>
      <w:r>
        <w:t>也</w:t>
      </w:r>
    </w:p>
    <w:p w14:paraId="438BDC35">
      <w:r>
        <w:t>王云：步字，據</w:t>
      </w:r>
      <w:r>
        <w:rPr>
          <w:rFonts w:hint="eastAsia" w:eastAsia="宋体"/>
          <w:lang w:eastAsia="zh-CN"/>
        </w:rPr>
        <w:t>《</w:t>
      </w:r>
      <w:r>
        <w:t>玉篇</w:t>
      </w:r>
      <w:r>
        <w:rPr>
          <w:rFonts w:hint="eastAsia" w:eastAsia="宋体"/>
          <w:lang w:eastAsia="zh-CN"/>
        </w:rPr>
        <w:t>》</w:t>
      </w:r>
      <w:r>
        <w:t>及</w:t>
      </w:r>
      <w:r>
        <w:rPr>
          <w:rFonts w:hint="eastAsia" w:eastAsia="宋体"/>
          <w:lang w:eastAsia="zh-CN"/>
        </w:rPr>
        <w:t>《</w:t>
      </w:r>
      <w:r>
        <w:t>周語</w:t>
      </w:r>
      <w:r>
        <w:rPr>
          <w:rFonts w:hint="eastAsia" w:eastAsia="宋体"/>
          <w:lang w:eastAsia="zh-CN"/>
        </w:rPr>
        <w:t>》</w:t>
      </w:r>
      <w:r>
        <w:t>注改。</w:t>
      </w:r>
    </w:p>
    <w:p w14:paraId="035F946F">
      <w:r>
        <w:t>士部</w:t>
      </w:r>
    </w:p>
    <w:p w14:paraId="26EB4A92">
      <w:r>
        <w:t>壿，</w:t>
      </w:r>
      <w:r>
        <w:rPr>
          <w:rFonts w:hint="eastAsia" w:eastAsia="宋体"/>
          <w:lang w:eastAsia="zh-CN"/>
        </w:rPr>
        <w:t>（</w:t>
      </w:r>
      <w:r>
        <w:t>壿</w:t>
      </w:r>
      <w:r>
        <w:rPr>
          <w:rFonts w:hint="eastAsia" w:eastAsia="宋体"/>
          <w:lang w:eastAsia="zh-CN"/>
        </w:rPr>
        <w:t>）【</w:t>
      </w:r>
      <w:r>
        <w:t>士</w:t>
      </w:r>
      <w:r>
        <w:rPr>
          <w:rFonts w:hint="eastAsia" w:eastAsia="宋体"/>
          <w:lang w:eastAsia="zh-CN"/>
        </w:rPr>
        <w:t>】</w:t>
      </w:r>
      <w:r>
        <w:t>舞也。</w:t>
      </w:r>
    </w:p>
    <w:p w14:paraId="1B43332F">
      <w:r>
        <w:t>王云：士字，據</w:t>
      </w:r>
      <w:r>
        <w:rPr>
          <w:rFonts w:hint="eastAsia" w:eastAsia="宋体"/>
          <w:lang w:eastAsia="zh-CN"/>
        </w:rPr>
        <w:t>《</w:t>
      </w:r>
      <w:r>
        <w:t>詩</w:t>
      </w:r>
      <w:r>
        <w:rPr>
          <w:rFonts w:hint="eastAsia" w:eastAsia="宋体"/>
          <w:lang w:eastAsia="zh-CN"/>
        </w:rPr>
        <w:t>•</w:t>
      </w:r>
      <w:r>
        <w:t>伐木</w:t>
      </w:r>
      <w:r>
        <w:rPr>
          <w:rFonts w:hint="eastAsia" w:eastAsia="宋体"/>
          <w:lang w:eastAsia="zh-CN"/>
        </w:rPr>
        <w:t>》</w:t>
      </w:r>
      <w:r>
        <w:t>及</w:t>
      </w:r>
      <w:r>
        <w:rPr>
          <w:rFonts w:hint="eastAsia" w:eastAsia="宋体"/>
          <w:lang w:eastAsia="zh-CN"/>
        </w:rPr>
        <w:t>《</w:t>
      </w:r>
      <w:r>
        <w:t>爾雅</w:t>
      </w:r>
      <w:r>
        <w:rPr>
          <w:rFonts w:hint="eastAsia" w:eastAsia="宋体"/>
          <w:lang w:eastAsia="zh-CN"/>
        </w:rPr>
        <w:t>•</w:t>
      </w:r>
      <w:r>
        <w:t>釋訓</w:t>
      </w:r>
      <w:r>
        <w:rPr>
          <w:rFonts w:hint="eastAsia" w:eastAsia="宋体"/>
          <w:lang w:eastAsia="zh-CN"/>
        </w:rPr>
        <w:t>》</w:t>
      </w:r>
      <w:r>
        <w:t>釋文改</w:t>
      </w:r>
    </w:p>
    <w:p w14:paraId="2F7FB2B4">
      <w:r>
        <w:t>卷二</w:t>
      </w:r>
    </w:p>
    <w:p w14:paraId="32518BF9">
      <w:r>
        <w:t>艸部</w:t>
      </w:r>
    </w:p>
    <w:p w14:paraId="43010140">
      <w:r>
        <w:t>灑</w:t>
      </w:r>
    </w:p>
    <w:p w14:paraId="04664B14">
      <w:r>
        <w:t>棫林按：王改</w:t>
      </w:r>
      <w:r>
        <w:rPr>
          <w:rFonts w:hint="eastAsia" w:eastAsia="宋体"/>
          <w:lang w:eastAsia="zh-CN"/>
        </w:rPr>
        <w:t>“</w:t>
      </w:r>
      <w:r>
        <w:t>灑</w:t>
      </w:r>
      <w:r>
        <w:rPr>
          <w:rFonts w:hint="eastAsia" w:eastAsia="宋体"/>
          <w:lang w:eastAsia="zh-CN"/>
        </w:rPr>
        <w:t>”</w:t>
      </w:r>
      <w:r>
        <w:t>，不丛八。</w:t>
      </w:r>
    </w:p>
    <w:p w14:paraId="6B8B928C">
      <w:r>
        <w:t>【第8页】</w:t>
      </w:r>
    </w:p>
    <w:p w14:paraId="041D16F0">
      <w:r>
        <w:t>蓲，艸也。</w:t>
      </w:r>
    </w:p>
    <w:p w14:paraId="6D311CE4">
      <w:pPr>
        <w:rPr>
          <w:rFonts w:hint="eastAsia" w:eastAsia="宋体"/>
          <w:lang w:eastAsia="zh-CN"/>
        </w:rPr>
      </w:pPr>
      <w:r>
        <w:t>王云</w:t>
      </w:r>
      <w:r>
        <w:rPr>
          <w:rFonts w:hint="eastAsia" w:eastAsia="宋体"/>
          <w:lang w:eastAsia="zh-CN"/>
        </w:rPr>
        <w:t>《</w:t>
      </w:r>
      <w:r>
        <w:t>爾雅</w:t>
      </w:r>
      <w:r>
        <w:rPr>
          <w:rFonts w:hint="eastAsia" w:eastAsia="宋体"/>
          <w:lang w:eastAsia="zh-CN"/>
        </w:rPr>
        <w:t>》</w:t>
      </w:r>
      <w:r>
        <w:t>釋文引此，作</w:t>
      </w:r>
      <w:r>
        <w:rPr>
          <w:rFonts w:hint="eastAsia" w:eastAsia="宋体"/>
          <w:lang w:eastAsia="zh-CN"/>
        </w:rPr>
        <w:t>“</w:t>
      </w:r>
      <w:r>
        <w:t>烏蓲草也</w:t>
      </w:r>
      <w:r>
        <w:rPr>
          <w:rFonts w:hint="eastAsia" w:eastAsia="宋体"/>
          <w:lang w:eastAsia="zh-CN"/>
        </w:rPr>
        <w:t>”</w:t>
      </w:r>
    </w:p>
    <w:p w14:paraId="204D6205">
      <w:pPr>
        <w:rPr>
          <w:rFonts w:hint="eastAsia" w:eastAsia="宋体"/>
          <w:lang w:eastAsia="zh-CN"/>
        </w:rPr>
      </w:pPr>
      <w:r>
        <w:t>蒐，茅蒐，茹藘，</w:t>
      </w:r>
      <w:r>
        <w:rPr>
          <w:rFonts w:hint="eastAsia" w:eastAsia="宋体"/>
          <w:lang w:eastAsia="zh-CN"/>
        </w:rPr>
        <w:t>（</w:t>
      </w:r>
      <w:r>
        <w:t>人</w:t>
      </w:r>
      <w:r>
        <w:rPr>
          <w:rFonts w:hint="eastAsia" w:eastAsia="宋体"/>
          <w:lang w:eastAsia="zh-CN"/>
        </w:rPr>
        <w:t>）【</w:t>
      </w:r>
      <w:r>
        <w:t>地</w:t>
      </w:r>
      <w:r>
        <w:rPr>
          <w:rFonts w:hint="eastAsia" w:eastAsia="宋体"/>
          <w:lang w:eastAsia="zh-CN"/>
        </w:rPr>
        <w:t>】</w:t>
      </w:r>
      <w:r>
        <w:t>血所生，可以染絳。從艸，鬼</w:t>
      </w:r>
      <w:r>
        <w:rPr>
          <w:rFonts w:hint="eastAsia" w:eastAsia="宋体"/>
          <w:lang w:eastAsia="zh-CN"/>
        </w:rPr>
        <w:t>【</w:t>
      </w:r>
      <w:r>
        <w:t>聲</w:t>
      </w:r>
      <w:r>
        <w:rPr>
          <w:rFonts w:hint="eastAsia" w:eastAsia="宋体"/>
          <w:lang w:eastAsia="zh-CN"/>
        </w:rPr>
        <w:t>】</w:t>
      </w:r>
    </w:p>
    <w:p w14:paraId="545C0C61">
      <w:r>
        <w:t>王云：地字，據</w:t>
      </w:r>
      <w:r>
        <w:rPr>
          <w:rFonts w:hint="eastAsia" w:eastAsia="宋体"/>
          <w:lang w:eastAsia="zh-CN"/>
        </w:rPr>
        <w:t>《</w:t>
      </w:r>
      <w:r>
        <w:t>一切經音義</w:t>
      </w:r>
      <w:r>
        <w:rPr>
          <w:rFonts w:hint="eastAsia" w:eastAsia="宋体"/>
          <w:lang w:eastAsia="zh-CN"/>
        </w:rPr>
        <w:t>》</w:t>
      </w:r>
      <w:r>
        <w:t>第十四卷改，卷十五引作</w:t>
      </w:r>
      <w:r>
        <w:rPr>
          <w:rFonts w:hint="eastAsia" w:eastAsia="宋体"/>
          <w:lang w:eastAsia="zh-CN"/>
        </w:rPr>
        <w:t>“</w:t>
      </w:r>
      <w:r>
        <w:t>人血</w:t>
      </w:r>
      <w:r>
        <w:rPr>
          <w:rFonts w:hint="eastAsia" w:eastAsia="宋体"/>
          <w:lang w:eastAsia="zh-CN"/>
        </w:rPr>
        <w:t>”</w:t>
      </w:r>
      <w:r>
        <w:t>。</w:t>
      </w:r>
    </w:p>
    <w:p w14:paraId="4106AE1A">
      <w:r>
        <w:t>蒈，蒈婁，果</w:t>
      </w:r>
      <w:r>
        <w:rPr>
          <w:rFonts w:hint="eastAsia" w:eastAsia="宋体"/>
          <w:lang w:eastAsia="zh-CN"/>
        </w:rPr>
        <w:t>（</w:t>
      </w:r>
      <w:r>
        <w:t>羸</w:t>
      </w:r>
      <w:r>
        <w:rPr>
          <w:rFonts w:hint="eastAsia" w:eastAsia="宋体"/>
          <w:lang w:eastAsia="zh-CN"/>
        </w:rPr>
        <w:t>）【</w:t>
      </w:r>
      <w:r>
        <w:t>蓏</w:t>
      </w:r>
      <w:r>
        <w:rPr>
          <w:rFonts w:hint="eastAsia" w:eastAsia="宋体"/>
          <w:lang w:eastAsia="zh-CN"/>
        </w:rPr>
        <w:t>】</w:t>
      </w:r>
      <w:r>
        <w:t>也。</w:t>
      </w:r>
    </w:p>
    <w:p w14:paraId="569213E0">
      <w:r>
        <w:t>葑，蕦蓯也。</w:t>
      </w:r>
    </w:p>
    <w:p w14:paraId="7E5CA26F">
      <w:pPr>
        <w:rPr>
          <w:rFonts w:hint="eastAsia" w:eastAsia="宋体"/>
          <w:lang w:eastAsia="zh-CN"/>
        </w:rPr>
      </w:pPr>
      <w:r>
        <w:t>棫林按：</w:t>
      </w:r>
      <w:r>
        <w:rPr>
          <w:rFonts w:hint="eastAsia" w:eastAsia="宋体"/>
          <w:lang w:eastAsia="zh-CN"/>
        </w:rPr>
        <w:t>“</w:t>
      </w:r>
      <w:r>
        <w:t>蕦蓯</w:t>
      </w:r>
      <w:r>
        <w:rPr>
          <w:rFonts w:hint="eastAsia" w:eastAsia="宋体"/>
          <w:lang w:eastAsia="zh-CN"/>
        </w:rPr>
        <w:t>”</w:t>
      </w:r>
      <w:r>
        <w:t>，汪本作</w:t>
      </w:r>
      <w:r>
        <w:rPr>
          <w:rFonts w:hint="eastAsia" w:eastAsia="宋体"/>
          <w:lang w:eastAsia="zh-CN"/>
        </w:rPr>
        <w:t>“</w:t>
      </w:r>
      <w:r>
        <w:t>須從</w:t>
      </w:r>
      <w:r>
        <w:rPr>
          <w:rFonts w:hint="eastAsia" w:eastAsia="宋体"/>
          <w:lang w:eastAsia="zh-CN"/>
        </w:rPr>
        <w:t>”</w:t>
      </w:r>
    </w:p>
    <w:p w14:paraId="0D45311E">
      <w:r>
        <w:t>芐，地黄也。從艸，下聲。</w:t>
      </w:r>
      <w:r>
        <w:rPr>
          <w:rFonts w:hint="eastAsia" w:eastAsia="宋体"/>
          <w:lang w:eastAsia="zh-CN"/>
        </w:rPr>
        <w:t>《</w:t>
      </w:r>
      <w:r>
        <w:t>禮</w:t>
      </w:r>
      <w:r>
        <w:rPr>
          <w:rFonts w:hint="eastAsia" w:eastAsia="宋体"/>
          <w:lang w:eastAsia="zh-CN"/>
        </w:rPr>
        <w:t>【</w:t>
      </w:r>
      <w:r>
        <w:t>記</w:t>
      </w:r>
      <w:r>
        <w:rPr>
          <w:rFonts w:hint="eastAsia" w:eastAsia="宋体"/>
          <w:lang w:eastAsia="zh-CN"/>
        </w:rPr>
        <w:t>】》</w:t>
      </w:r>
      <w:r>
        <w:t>曰</w:t>
      </w:r>
      <w:r>
        <w:rPr>
          <w:rFonts w:hint="eastAsia" w:eastAsia="宋体"/>
          <w:lang w:eastAsia="zh-CN"/>
        </w:rPr>
        <w:t>“</w:t>
      </w:r>
      <w:r>
        <w:t>鈃毛：牛，藿；羊，芐；豕，薇</w:t>
      </w:r>
      <w:r>
        <w:rPr>
          <w:rFonts w:hint="eastAsia" w:eastAsia="宋体"/>
          <w:lang w:eastAsia="zh-CN"/>
        </w:rPr>
        <w:t>”</w:t>
      </w:r>
      <w:r>
        <w:t>是</w:t>
      </w:r>
    </w:p>
    <w:p w14:paraId="7385DB1D">
      <w:r>
        <w:t>王云記字據</w:t>
      </w:r>
      <w:r>
        <w:rPr>
          <w:rFonts w:hint="eastAsia" w:eastAsia="宋体"/>
          <w:lang w:eastAsia="zh-CN"/>
        </w:rPr>
        <w:t>《</w:t>
      </w:r>
      <w:r>
        <w:t>韻會</w:t>
      </w:r>
      <w:r>
        <w:rPr>
          <w:rFonts w:hint="eastAsia" w:eastAsia="宋体"/>
          <w:lang w:eastAsia="zh-CN"/>
        </w:rPr>
        <w:t>》</w:t>
      </w:r>
      <w:r>
        <w:t>改。</w:t>
      </w:r>
      <w:r>
        <w:rPr>
          <w:rFonts w:hint="eastAsia" w:eastAsia="宋体"/>
          <w:lang w:eastAsia="zh-CN"/>
        </w:rPr>
        <w:t>《</w:t>
      </w:r>
      <w:r>
        <w:t>禮記</w:t>
      </w:r>
      <w:r>
        <w:rPr>
          <w:rFonts w:hint="eastAsia" w:eastAsia="宋体"/>
          <w:lang w:eastAsia="zh-CN"/>
        </w:rPr>
        <w:t>》</w:t>
      </w:r>
      <w:r>
        <w:t>者，謂</w:t>
      </w:r>
      <w:r>
        <w:rPr>
          <w:rFonts w:hint="eastAsia" w:eastAsia="宋体"/>
          <w:lang w:eastAsia="zh-CN"/>
        </w:rPr>
        <w:t>《</w:t>
      </w:r>
      <w:r>
        <w:t>公食大夫禮記</w:t>
      </w:r>
      <w:r>
        <w:rPr>
          <w:rFonts w:hint="eastAsia" w:eastAsia="宋体"/>
          <w:lang w:eastAsia="zh-CN"/>
        </w:rPr>
        <w:t>》</w:t>
      </w:r>
      <w:r>
        <w:t>文也</w:t>
      </w:r>
    </w:p>
    <w:p w14:paraId="0CAD20D4">
      <w:pPr>
        <w:rPr>
          <w:rFonts w:hint="eastAsia" w:eastAsia="宋体"/>
          <w:lang w:eastAsia="zh-CN"/>
        </w:rPr>
      </w:pPr>
      <w:r>
        <w:rPr>
          <w:rFonts w:hint="eastAsia" w:eastAsia="宋体"/>
          <w:lang w:eastAsia="zh-CN"/>
        </w:rPr>
        <w:t>（</w:t>
      </w:r>
      <w:r>
        <w:t>菊</w:t>
      </w:r>
      <w:r>
        <w:rPr>
          <w:rFonts w:hint="eastAsia" w:eastAsia="宋体"/>
          <w:lang w:eastAsia="zh-CN"/>
        </w:rPr>
        <w:t>）【</w:t>
      </w:r>
      <w:r>
        <w:t>菊</w:t>
      </w:r>
      <w:r>
        <w:rPr>
          <w:rFonts w:hint="eastAsia" w:eastAsia="宋体"/>
          <w:lang w:eastAsia="zh-CN"/>
        </w:rPr>
        <w:t>】</w:t>
      </w:r>
    </w:p>
    <w:p w14:paraId="68F094B4">
      <w:r>
        <w:t>【第9页】</w:t>
      </w:r>
    </w:p>
    <w:p w14:paraId="4D65D90C">
      <w:r>
        <w:t>王云：據宋本改。</w:t>
      </w:r>
    </w:p>
    <w:p w14:paraId="74CAAEB5">
      <w:r>
        <w:t>蒹，</w:t>
      </w:r>
      <w:r>
        <w:rPr>
          <w:rFonts w:hint="eastAsia" w:eastAsia="宋体"/>
          <w:lang w:eastAsia="zh-CN"/>
        </w:rPr>
        <w:t>（</w:t>
      </w:r>
      <w:r>
        <w:t>雚</w:t>
      </w:r>
      <w:r>
        <w:rPr>
          <w:rFonts w:hint="eastAsia" w:eastAsia="宋体"/>
          <w:lang w:eastAsia="zh-CN"/>
        </w:rPr>
        <w:t>）【</w:t>
      </w:r>
      <w:r>
        <w:t>藿</w:t>
      </w:r>
      <w:r>
        <w:rPr>
          <w:rFonts w:hint="eastAsia" w:eastAsia="宋体"/>
          <w:lang w:eastAsia="zh-CN"/>
        </w:rPr>
        <w:t>】</w:t>
      </w:r>
      <w:r>
        <w:t>之未秀者。</w:t>
      </w:r>
    </w:p>
    <w:p w14:paraId="416A896D">
      <w:r>
        <w:t>䒢</w:t>
      </w:r>
      <w:r>
        <w:rPr>
          <w:rFonts w:hint="eastAsia" w:eastAsia="宋体"/>
          <w:lang w:eastAsia="zh-CN"/>
        </w:rPr>
        <w:t>……</w:t>
      </w:r>
      <w:r>
        <w:t>益州</w:t>
      </w:r>
      <w:r>
        <w:rPr>
          <w:rFonts w:hint="eastAsia" w:eastAsia="宋体"/>
          <w:lang w:eastAsia="zh-CN"/>
        </w:rPr>
        <w:t>（</w:t>
      </w:r>
      <w:r>
        <w:t>生</w:t>
      </w:r>
      <w:r>
        <w:rPr>
          <w:rFonts w:hint="eastAsia" w:eastAsia="宋体"/>
          <w:lang w:eastAsia="zh-CN"/>
        </w:rPr>
        <w:t>）【</w:t>
      </w:r>
      <w:r>
        <w:t>云</w:t>
      </w:r>
      <w:r>
        <w:rPr>
          <w:rFonts w:hint="eastAsia" w:eastAsia="宋体"/>
          <w:lang w:eastAsia="zh-CN"/>
        </w:rPr>
        <w:t>】</w:t>
      </w:r>
      <w:r>
        <w:t>。</w:t>
      </w:r>
    </w:p>
    <w:p w14:paraId="2917DD6F">
      <w:r>
        <w:t>王云據宋本及</w:t>
      </w:r>
      <w:r>
        <w:rPr>
          <w:rFonts w:hint="eastAsia" w:eastAsia="宋体"/>
          <w:lang w:eastAsia="zh-CN"/>
        </w:rPr>
        <w:t>《</w:t>
      </w:r>
      <w:r>
        <w:t>五音韻譜</w:t>
      </w:r>
      <w:r>
        <w:rPr>
          <w:rFonts w:hint="eastAsia" w:eastAsia="宋体"/>
          <w:lang w:eastAsia="zh-CN"/>
        </w:rPr>
        <w:t>》</w:t>
      </w:r>
      <w:r>
        <w:t>、</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類編</w:t>
      </w:r>
      <w:r>
        <w:rPr>
          <w:rFonts w:hint="eastAsia" w:eastAsia="宋体"/>
          <w:lang w:eastAsia="zh-CN"/>
        </w:rPr>
        <w:t>》</w:t>
      </w:r>
      <w:r>
        <w:t>改</w:t>
      </w:r>
    </w:p>
    <w:p w14:paraId="25B5B0F9">
      <w:r>
        <w:t>藺菡藺夫</w:t>
      </w:r>
      <w:r>
        <w:rPr>
          <w:rFonts w:hint="eastAsia" w:eastAsia="宋体"/>
          <w:lang w:eastAsia="zh-CN"/>
        </w:rPr>
        <w:t>（</w:t>
      </w:r>
      <w:r>
        <w:t>容</w:t>
      </w:r>
      <w:r>
        <w:rPr>
          <w:rFonts w:hint="eastAsia" w:eastAsia="宋体"/>
          <w:lang w:eastAsia="zh-CN"/>
        </w:rPr>
        <w:t>）【</w:t>
      </w:r>
      <w:r>
        <w:t>渠</w:t>
      </w:r>
      <w:r>
        <w:rPr>
          <w:rFonts w:hint="eastAsia" w:eastAsia="宋体"/>
          <w:lang w:eastAsia="zh-CN"/>
        </w:rPr>
        <w:t>】……</w:t>
      </w:r>
      <w:r>
        <w:t>臣鍇曰芙之言敷也，蓉之言動容也</w:t>
      </w:r>
    </w:p>
    <w:p w14:paraId="7F2C9962">
      <w:r>
        <w:t>棫林按：</w:t>
      </w:r>
      <w:r>
        <w:rPr>
          <w:rFonts w:hint="eastAsia" w:eastAsia="宋体"/>
          <w:lang w:eastAsia="zh-CN"/>
        </w:rPr>
        <w:t>“</w:t>
      </w:r>
      <w:r>
        <w:t>芙蓉</w:t>
      </w:r>
      <w:r>
        <w:rPr>
          <w:rFonts w:hint="eastAsia" w:eastAsia="宋体"/>
          <w:lang w:eastAsia="zh-CN"/>
        </w:rPr>
        <w:t>”</w:t>
      </w:r>
      <w:r>
        <w:t>，汪本作</w:t>
      </w:r>
      <w:r>
        <w:rPr>
          <w:rFonts w:hint="eastAsia" w:eastAsia="宋体"/>
          <w:lang w:eastAsia="zh-CN"/>
        </w:rPr>
        <w:t>“</w:t>
      </w:r>
      <w:r>
        <w:t>夫容</w:t>
      </w:r>
      <w:r>
        <w:rPr>
          <w:rFonts w:hint="eastAsia" w:eastAsia="宋体"/>
          <w:lang w:eastAsia="zh-CN"/>
        </w:rPr>
        <w:t>”</w:t>
      </w:r>
      <w:r>
        <w:t>，汪得之。下文</w:t>
      </w:r>
      <w:r>
        <w:rPr>
          <w:rFonts w:hint="eastAsia" w:eastAsia="宋体"/>
          <w:lang w:eastAsia="zh-CN"/>
        </w:rPr>
        <w:t>“</w:t>
      </w:r>
      <w:r>
        <w:t>茄</w:t>
      </w:r>
      <w:r>
        <w:rPr>
          <w:rFonts w:hint="eastAsia" w:eastAsia="宋体"/>
          <w:lang w:eastAsia="zh-CN"/>
        </w:rPr>
        <w:t>”</w:t>
      </w:r>
      <w:r>
        <w:t>下，汪作</w:t>
      </w:r>
      <w:r>
        <w:rPr>
          <w:rFonts w:hint="eastAsia" w:eastAsia="宋体"/>
          <w:lang w:eastAsia="zh-CN"/>
        </w:rPr>
        <w:t>“</w:t>
      </w:r>
      <w:r>
        <w:t>夫渠即夫容</w:t>
      </w:r>
      <w:r>
        <w:rPr>
          <w:rFonts w:hint="eastAsia" w:eastAsia="宋体"/>
          <w:lang w:eastAsia="zh-CN"/>
        </w:rPr>
        <w:t>”</w:t>
      </w:r>
      <w:r>
        <w:t>，亦當從</w:t>
      </w:r>
    </w:p>
    <w:p w14:paraId="797DB85C">
      <w:r>
        <w:t>彼也。</w:t>
      </w:r>
    </w:p>
    <w:p w14:paraId="466D7240">
      <w:r>
        <w:t>荇</w:t>
      </w:r>
      <w:r>
        <w:rPr>
          <w:rFonts w:hint="eastAsia" w:eastAsia="宋体"/>
          <w:lang w:eastAsia="zh-CN"/>
        </w:rPr>
        <w:t>……</w:t>
      </w:r>
      <w:r>
        <w:t>臣鍇按：</w:t>
      </w:r>
      <w:r>
        <w:rPr>
          <w:rFonts w:hint="eastAsia" w:eastAsia="宋体"/>
          <w:lang w:eastAsia="zh-CN"/>
        </w:rPr>
        <w:t>《</w:t>
      </w:r>
      <w:r>
        <w:t>詩</w:t>
      </w:r>
      <w:r>
        <w:rPr>
          <w:rFonts w:hint="eastAsia" w:eastAsia="宋体"/>
          <w:lang w:eastAsia="zh-CN"/>
        </w:rPr>
        <w:t>》</w:t>
      </w:r>
      <w:r>
        <w:t>：</w:t>
      </w:r>
      <w:r>
        <w:rPr>
          <w:rFonts w:hint="eastAsia" w:eastAsia="宋体"/>
          <w:lang w:eastAsia="zh-CN"/>
        </w:rPr>
        <w:t>“</w:t>
      </w:r>
      <w:r>
        <w:t>參差荇菜。</w:t>
      </w:r>
      <w:r>
        <w:rPr>
          <w:rFonts w:hint="eastAsia" w:eastAsia="宋体"/>
          <w:lang w:eastAsia="zh-CN"/>
        </w:rPr>
        <w:t>”（</w:t>
      </w:r>
      <w:r>
        <w:t>也</w:t>
      </w:r>
    </w:p>
    <w:p w14:paraId="7505AEAA">
      <w:pPr>
        <w:rPr>
          <w:rFonts w:hint="eastAsia" w:eastAsia="宋体"/>
          <w:lang w:eastAsia="zh-CN"/>
        </w:rPr>
      </w:pPr>
      <w:r>
        <w:t>王云：</w:t>
      </w:r>
      <w:r>
        <w:rPr>
          <w:rFonts w:hint="eastAsia" w:eastAsia="宋体"/>
          <w:lang w:eastAsia="zh-CN"/>
        </w:rPr>
        <w:t>《</w:t>
      </w:r>
      <w:r>
        <w:t>爾雅</w:t>
      </w:r>
      <w:r>
        <w:rPr>
          <w:rFonts w:hint="eastAsia" w:eastAsia="宋体"/>
          <w:lang w:eastAsia="zh-CN"/>
        </w:rPr>
        <w:t>》</w:t>
      </w:r>
      <w:r>
        <w:t>釋文引作</w:t>
      </w:r>
      <w:r>
        <w:rPr>
          <w:rFonts w:hint="eastAsia" w:eastAsia="宋体"/>
          <w:lang w:eastAsia="zh-CN"/>
        </w:rPr>
        <w:t>“</w:t>
      </w:r>
      <w:r>
        <w:t>䓷</w:t>
      </w:r>
      <w:r>
        <w:rPr>
          <w:rFonts w:hint="eastAsia" w:eastAsia="宋体"/>
          <w:lang w:eastAsia="zh-CN"/>
        </w:rPr>
        <w:t>”</w:t>
      </w:r>
    </w:p>
    <w:p w14:paraId="3C1E3DFF">
      <w:pPr>
        <w:rPr>
          <w:rFonts w:hint="eastAsia" w:eastAsia="宋体"/>
          <w:lang w:eastAsia="zh-CN"/>
        </w:rPr>
      </w:pPr>
      <w:r>
        <w:t>茮⋮：臣鍇按：</w:t>
      </w:r>
      <w:r>
        <w:rPr>
          <w:rFonts w:hint="eastAsia" w:eastAsia="宋体"/>
          <w:lang w:eastAsia="zh-CN"/>
        </w:rPr>
        <w:t>《</w:t>
      </w:r>
      <w:r>
        <w:t>爾雅</w:t>
      </w:r>
      <w:r>
        <w:rPr>
          <w:rFonts w:hint="eastAsia" w:eastAsia="宋体"/>
          <w:lang w:eastAsia="zh-CN"/>
        </w:rPr>
        <w:t>》</w:t>
      </w:r>
      <w:r>
        <w:t>：</w:t>
      </w:r>
      <w:r>
        <w:rPr>
          <w:rFonts w:hint="eastAsia" w:eastAsia="宋体"/>
          <w:lang w:eastAsia="zh-CN"/>
        </w:rPr>
        <w:t>“</w:t>
      </w:r>
      <w:r>
        <w:t>茮榝醜，其實莍。</w:t>
      </w:r>
      <w:r>
        <w:rPr>
          <w:rFonts w:hint="eastAsia" w:eastAsia="宋体"/>
          <w:lang w:eastAsia="zh-CN"/>
        </w:rPr>
        <w:t>”</w:t>
      </w:r>
    </w:p>
    <w:p w14:paraId="73B99900">
      <w:r>
        <w:t>棫林按：</w:t>
      </w:r>
      <w:r>
        <w:rPr>
          <w:rFonts w:hint="eastAsia" w:eastAsia="宋体"/>
          <w:lang w:eastAsia="zh-CN"/>
        </w:rPr>
        <w:t>“</w:t>
      </w:r>
      <w:r>
        <w:t>榝</w:t>
      </w:r>
      <w:r>
        <w:rPr>
          <w:rFonts w:hint="eastAsia" w:eastAsia="宋体"/>
          <w:lang w:eastAsia="zh-CN"/>
        </w:rPr>
        <w:t>”</w:t>
      </w:r>
      <w:r>
        <w:t>，汪本作</w:t>
      </w:r>
      <w:r>
        <w:rPr>
          <w:rFonts w:hint="eastAsia" w:eastAsia="宋体"/>
          <w:lang w:eastAsia="zh-CN"/>
        </w:rPr>
        <w:t>“</w:t>
      </w:r>
      <w:r>
        <w:t>椒</w:t>
      </w:r>
      <w:r>
        <w:rPr>
          <w:rFonts w:hint="eastAsia" w:eastAsia="宋体"/>
          <w:lang w:eastAsia="zh-CN"/>
        </w:rPr>
        <w:t>”</w:t>
      </w:r>
      <w:r>
        <w:t>。</w:t>
      </w:r>
    </w:p>
    <w:p w14:paraId="2B868349">
      <w:r>
        <w:t>【第10页】</w:t>
      </w:r>
    </w:p>
    <w:p w14:paraId="2F8B898E">
      <w:r>
        <w:t>蓻，艸木不生也。一曰茅芽</w:t>
      </w:r>
    </w:p>
    <w:p w14:paraId="3886700C">
      <w:r>
        <w:t>王云：</w:t>
      </w:r>
      <w:r>
        <w:rPr>
          <w:rFonts w:hint="eastAsia" w:eastAsia="宋体"/>
          <w:lang w:eastAsia="zh-CN"/>
        </w:rPr>
        <w:t>“</w:t>
      </w:r>
      <w:r>
        <w:t>不生</w:t>
      </w:r>
      <w:r>
        <w:rPr>
          <w:rFonts w:hint="eastAsia" w:eastAsia="宋体"/>
          <w:lang w:eastAsia="zh-CN"/>
        </w:rPr>
        <w:t>”</w:t>
      </w:r>
      <w:r>
        <w:t>，當爲</w:t>
      </w:r>
      <w:r>
        <w:rPr>
          <w:rFonts w:hint="eastAsia" w:eastAsia="宋体"/>
          <w:lang w:eastAsia="zh-CN"/>
        </w:rPr>
        <w:t>“</w:t>
      </w:r>
      <w:r>
        <w:t>才生</w:t>
      </w:r>
      <w:r>
        <w:rPr>
          <w:rFonts w:hint="eastAsia" w:eastAsia="宋体"/>
          <w:lang w:eastAsia="zh-CN"/>
        </w:rPr>
        <w:t>”</w:t>
      </w:r>
      <w:r>
        <w:t>。下文云</w:t>
      </w:r>
      <w:r>
        <w:rPr>
          <w:rFonts w:hint="eastAsia" w:eastAsia="宋体"/>
          <w:lang w:eastAsia="zh-CN"/>
        </w:rPr>
        <w:t>“</w:t>
      </w:r>
      <w:r>
        <w:t>一曰茅芽</w:t>
      </w:r>
      <w:r>
        <w:rPr>
          <w:rFonts w:hint="eastAsia" w:eastAsia="宋体"/>
          <w:lang w:eastAsia="zh-CN"/>
        </w:rPr>
        <w:t>”</w:t>
      </w:r>
      <w:r>
        <w:t>，即是</w:t>
      </w:r>
      <w:r>
        <w:rPr>
          <w:rFonts w:hint="eastAsia" w:eastAsia="宋体"/>
          <w:lang w:eastAsia="zh-CN"/>
        </w:rPr>
        <w:t>“</w:t>
      </w:r>
      <w:r>
        <w:t>才生</w:t>
      </w:r>
      <w:r>
        <w:rPr>
          <w:rFonts w:hint="eastAsia" w:eastAsia="宋体"/>
          <w:lang w:eastAsia="zh-CN"/>
        </w:rPr>
        <w:t>”</w:t>
      </w:r>
      <w:r>
        <w:t>之意。</w:t>
      </w:r>
      <w:r>
        <w:rPr>
          <w:rFonts w:hint="eastAsia" w:eastAsia="宋体"/>
          <w:lang w:eastAsia="zh-CN"/>
        </w:rPr>
        <w:t>《</w:t>
      </w:r>
      <w:r>
        <w:t>玉篇</w:t>
      </w:r>
      <w:r>
        <w:rPr>
          <w:rFonts w:hint="eastAsia" w:eastAsia="宋体"/>
          <w:lang w:eastAsia="zh-CN"/>
        </w:rPr>
        <w:t>》</w:t>
      </w:r>
      <w:r>
        <w:t>：</w:t>
      </w:r>
      <w:r>
        <w:rPr>
          <w:rFonts w:hint="eastAsia" w:eastAsia="宋体"/>
          <w:lang w:eastAsia="zh-CN"/>
        </w:rPr>
        <w:t>“</w:t>
      </w:r>
      <w:r>
        <w:t>蓻，草</w:t>
      </w:r>
    </w:p>
    <w:p w14:paraId="59938F33">
      <w:pPr>
        <w:rPr>
          <w:rFonts w:hint="eastAsia" w:eastAsia="宋体"/>
          <w:lang w:eastAsia="zh-CN"/>
        </w:rPr>
      </w:pPr>
      <w:r>
        <w:t>木生皃。</w:t>
      </w:r>
      <w:r>
        <w:rPr>
          <w:rFonts w:hint="eastAsia" w:eastAsia="宋体"/>
          <w:lang w:eastAsia="zh-CN"/>
        </w:rPr>
        <w:t>”《</w:t>
      </w:r>
      <w:r>
        <w:t>廣韻</w:t>
      </w:r>
      <w:r>
        <w:rPr>
          <w:rFonts w:hint="eastAsia" w:eastAsia="宋体"/>
          <w:lang w:eastAsia="zh-CN"/>
        </w:rPr>
        <w:t>》</w:t>
      </w:r>
      <w:r>
        <w:t>：</w:t>
      </w:r>
      <w:r>
        <w:rPr>
          <w:rFonts w:hint="eastAsia" w:eastAsia="宋体"/>
          <w:lang w:eastAsia="zh-CN"/>
        </w:rPr>
        <w:t>“</w:t>
      </w:r>
      <w:r>
        <w:t>蓻，草生多皃。</w:t>
      </w:r>
      <w:r>
        <w:rPr>
          <w:rFonts w:hint="eastAsia" w:eastAsia="宋体"/>
          <w:lang w:eastAsia="zh-CN"/>
        </w:rPr>
        <w:t>”</w:t>
      </w:r>
    </w:p>
    <w:p w14:paraId="728532D7">
      <w:pPr>
        <w:rPr>
          <w:rFonts w:hint="eastAsia" w:eastAsia="宋体"/>
          <w:lang w:eastAsia="zh-CN"/>
        </w:rPr>
      </w:pPr>
      <w:r>
        <w:t>藃⋮</w:t>
      </w:r>
      <w:r>
        <w:rPr>
          <w:rFonts w:hint="eastAsia" w:eastAsia="宋体"/>
          <w:lang w:eastAsia="zh-CN"/>
        </w:rPr>
        <w:t>《</w:t>
      </w:r>
      <w:r>
        <w:t>周禮</w:t>
      </w:r>
      <w:r>
        <w:rPr>
          <w:rFonts w:hint="eastAsia" w:eastAsia="宋体"/>
          <w:lang w:eastAsia="zh-CN"/>
        </w:rPr>
        <w:t>》</w:t>
      </w:r>
      <w:r>
        <w:t>曰：</w:t>
      </w:r>
      <w:r>
        <w:rPr>
          <w:rFonts w:hint="eastAsia" w:eastAsia="宋体"/>
          <w:lang w:eastAsia="zh-CN"/>
        </w:rPr>
        <w:t>“</w:t>
      </w:r>
      <w:r>
        <w:t>轂雖蔽不藃。</w:t>
      </w:r>
      <w:r>
        <w:rPr>
          <w:rFonts w:hint="eastAsia" w:eastAsia="宋体"/>
          <w:lang w:eastAsia="zh-CN"/>
        </w:rPr>
        <w:t>”</w:t>
      </w:r>
    </w:p>
    <w:p w14:paraId="10DEE7D0">
      <w:r>
        <w:t>王云：鉉無</w:t>
      </w:r>
      <w:r>
        <w:rPr>
          <w:rFonts w:hint="eastAsia" w:eastAsia="宋体"/>
          <w:lang w:eastAsia="zh-CN"/>
        </w:rPr>
        <w:t>“</w:t>
      </w:r>
      <w:r>
        <w:t>雖</w:t>
      </w:r>
      <w:r>
        <w:rPr>
          <w:rFonts w:hint="eastAsia" w:eastAsia="宋体"/>
          <w:lang w:eastAsia="zh-CN"/>
        </w:rPr>
        <w:t>”</w:t>
      </w:r>
      <w:r>
        <w:t>字。</w:t>
      </w:r>
    </w:p>
    <w:p w14:paraId="47C49A97">
      <w:r>
        <w:t>甾，</w:t>
      </w:r>
      <w:r>
        <w:rPr>
          <w:rFonts w:hint="eastAsia" w:eastAsia="宋体"/>
          <w:lang w:eastAsia="zh-CN"/>
        </w:rPr>
        <w:t>（</w:t>
      </w:r>
      <w:r>
        <w:t>菑或省艸</w:t>
      </w:r>
      <w:r>
        <w:rPr>
          <w:rFonts w:hint="eastAsia" w:eastAsia="宋体"/>
          <w:lang w:eastAsia="zh-CN"/>
        </w:rPr>
        <w:t>）</w:t>
      </w:r>
      <w:r>
        <w:t>Q古文</w:t>
      </w:r>
      <w:r>
        <w:rPr>
          <w:rFonts w:hint="eastAsia" w:eastAsia="宋体"/>
          <w:lang w:eastAsia="zh-CN"/>
        </w:rPr>
        <w:t>】</w:t>
      </w:r>
      <w:r>
        <w:t>。</w:t>
      </w:r>
    </w:p>
    <w:p w14:paraId="6789B89B">
      <w:r>
        <w:t>王云</w:t>
      </w:r>
      <w:r>
        <w:rPr>
          <w:rFonts w:hint="eastAsia" w:eastAsia="宋体"/>
          <w:lang w:eastAsia="zh-CN"/>
        </w:rPr>
        <w:t>“</w:t>
      </w:r>
      <w:r>
        <w:t>甾</w:t>
      </w:r>
      <w:r>
        <w:rPr>
          <w:rFonts w:hint="eastAsia" w:eastAsia="宋体"/>
          <w:lang w:eastAsia="zh-CN"/>
        </w:rPr>
        <w:t>”</w:t>
      </w:r>
      <w:r>
        <w:t>字注，據戴侗</w:t>
      </w:r>
      <w:r>
        <w:rPr>
          <w:rFonts w:hint="eastAsia" w:eastAsia="宋体"/>
          <w:lang w:eastAsia="zh-CN"/>
        </w:rPr>
        <w:t>《</w:t>
      </w:r>
      <w:r>
        <w:t>六書故</w:t>
      </w:r>
      <w:r>
        <w:rPr>
          <w:rFonts w:hint="eastAsia" w:eastAsia="宋体"/>
          <w:lang w:eastAsia="zh-CN"/>
        </w:rPr>
        <w:t>》</w:t>
      </w:r>
      <w:r>
        <w:t>引唐本</w:t>
      </w:r>
      <w:r>
        <w:rPr>
          <w:rFonts w:hint="eastAsia" w:eastAsia="宋体"/>
          <w:lang w:eastAsia="zh-CN"/>
        </w:rPr>
        <w:t>《</w:t>
      </w:r>
      <w:r>
        <w:t>説文</w:t>
      </w:r>
      <w:r>
        <w:rPr>
          <w:rFonts w:hint="eastAsia" w:eastAsia="宋体"/>
          <w:lang w:eastAsia="zh-CN"/>
        </w:rPr>
        <w:t>》</w:t>
      </w:r>
      <w:r>
        <w:t>改</w:t>
      </w:r>
    </w:p>
    <w:p w14:paraId="05743D67">
      <w:r>
        <w:rPr>
          <w:rFonts w:hint="eastAsia" w:eastAsia="宋体"/>
          <w:lang w:eastAsia="zh-CN"/>
        </w:rPr>
        <w:t>（</w:t>
      </w:r>
      <w:r>
        <w:t>鼓</w:t>
      </w:r>
      <w:r>
        <w:rPr>
          <w:rFonts w:hint="eastAsia" w:eastAsia="宋体"/>
          <w:lang w:eastAsia="zh-CN"/>
        </w:rPr>
        <w:t>）【</w:t>
      </w:r>
      <w:r>
        <w:t>遂</w:t>
      </w:r>
      <w:r>
        <w:rPr>
          <w:rFonts w:hint="eastAsia" w:eastAsia="宋体"/>
          <w:lang w:eastAsia="zh-CN"/>
        </w:rPr>
        <w:t>】</w:t>
      </w:r>
      <w:r>
        <w:t>，艸大也。從艸，</w:t>
      </w:r>
      <w:r>
        <w:rPr>
          <w:rFonts w:hint="eastAsia" w:eastAsia="宋体"/>
          <w:lang w:eastAsia="zh-CN"/>
        </w:rPr>
        <w:t>（</w:t>
      </w:r>
      <w:r>
        <w:t>致</w:t>
      </w:r>
      <w:r>
        <w:rPr>
          <w:rFonts w:hint="eastAsia" w:eastAsia="宋体"/>
          <w:lang w:eastAsia="zh-CN"/>
        </w:rPr>
        <w:t>）</w:t>
      </w:r>
      <w:r>
        <w:t>E到</w:t>
      </w:r>
      <w:r>
        <w:rPr>
          <w:rFonts w:hint="eastAsia" w:eastAsia="宋体"/>
          <w:lang w:eastAsia="zh-CN"/>
        </w:rPr>
        <w:t>】</w:t>
      </w:r>
      <w:r>
        <w:t>聲</w:t>
      </w:r>
    </w:p>
    <w:p w14:paraId="11C8E64D">
      <w:r>
        <w:t>王云：據</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及</w:t>
      </w:r>
      <w:r>
        <w:rPr>
          <w:rFonts w:hint="eastAsia" w:eastAsia="宋体"/>
          <w:lang w:eastAsia="zh-CN"/>
        </w:rPr>
        <w:t>《</w:t>
      </w:r>
      <w:r>
        <w:t>爾雅</w:t>
      </w:r>
      <w:r>
        <w:rPr>
          <w:rFonts w:hint="eastAsia" w:eastAsia="宋体"/>
          <w:lang w:eastAsia="zh-CN"/>
        </w:rPr>
        <w:t>》</w:t>
      </w:r>
      <w:r>
        <w:t>釋文改。</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均無</w:t>
      </w:r>
      <w:r>
        <w:rPr>
          <w:rFonts w:hint="eastAsia" w:eastAsia="宋体"/>
          <w:lang w:eastAsia="zh-CN"/>
        </w:rPr>
        <w:t>“</w:t>
      </w:r>
      <w:r>
        <w:t>蔹</w:t>
      </w:r>
      <w:r>
        <w:rPr>
          <w:rFonts w:hint="eastAsia" w:eastAsia="宋体"/>
          <w:lang w:eastAsia="zh-CN"/>
        </w:rPr>
        <w:t>”</w:t>
      </w:r>
      <w:r>
        <w:t>字</w:t>
      </w:r>
    </w:p>
    <w:p w14:paraId="184E6137">
      <w:r>
        <w:t>藥，治病艸。</w:t>
      </w:r>
    </w:p>
    <w:p w14:paraId="4CDF13E7">
      <w:r>
        <w:t>王云：</w:t>
      </w:r>
      <w:r>
        <w:rPr>
          <w:rFonts w:hint="eastAsia" w:eastAsia="宋体"/>
          <w:lang w:eastAsia="zh-CN"/>
        </w:rPr>
        <w:t>《</w:t>
      </w:r>
      <w:r>
        <w:t>玉篇</w:t>
      </w:r>
      <w:r>
        <w:rPr>
          <w:rFonts w:hint="eastAsia" w:eastAsia="宋体"/>
          <w:lang w:eastAsia="zh-CN"/>
        </w:rPr>
        <w:t>》</w:t>
      </w:r>
      <w:r>
        <w:t>引作</w:t>
      </w:r>
      <w:r>
        <w:rPr>
          <w:rFonts w:hint="eastAsia" w:eastAsia="宋体"/>
          <w:lang w:eastAsia="zh-CN"/>
        </w:rPr>
        <w:t>“</w:t>
      </w:r>
      <w:r>
        <w:t>治疾之艸縂名</w:t>
      </w:r>
      <w:r>
        <w:rPr>
          <w:rFonts w:hint="eastAsia" w:eastAsia="宋体"/>
          <w:lang w:eastAsia="zh-CN"/>
        </w:rPr>
        <w:t>”</w:t>
      </w:r>
      <w:r>
        <w:t>。</w:t>
      </w:r>
    </w:p>
    <w:p w14:paraId="547C08C7">
      <w:r>
        <w:t>【第11页】</w:t>
      </w:r>
    </w:p>
    <w:p w14:paraId="10D7C89C">
      <w:r>
        <w:t>茵，車重席。從艸，因聲。</w:t>
      </w:r>
    </w:p>
    <w:p w14:paraId="40A71E81">
      <w:r>
        <w:t>王云：</w:t>
      </w:r>
      <w:r>
        <w:rPr>
          <w:rFonts w:hint="eastAsia" w:eastAsia="宋体"/>
          <w:lang w:eastAsia="zh-CN"/>
        </w:rPr>
        <w:t>《</w:t>
      </w:r>
      <w:r>
        <w:t>衆經音義</w:t>
      </w:r>
      <w:r>
        <w:rPr>
          <w:rFonts w:hint="eastAsia" w:eastAsia="宋体"/>
          <w:lang w:eastAsia="zh-CN"/>
        </w:rPr>
        <w:t>》</w:t>
      </w:r>
      <w:r>
        <w:t>卷三、卷六、卷二十一引</w:t>
      </w:r>
      <w:r>
        <w:rPr>
          <w:rFonts w:hint="eastAsia" w:eastAsia="宋体"/>
          <w:lang w:eastAsia="zh-CN"/>
        </w:rPr>
        <w:t>《</w:t>
      </w:r>
      <w:r>
        <w:t>説文</w:t>
      </w:r>
      <w:r>
        <w:rPr>
          <w:rFonts w:hint="eastAsia" w:eastAsia="宋体"/>
          <w:lang w:eastAsia="zh-CN"/>
        </w:rPr>
        <w:t>》</w:t>
      </w:r>
      <w:r>
        <w:t>，並作</w:t>
      </w:r>
      <w:r>
        <w:rPr>
          <w:rFonts w:hint="eastAsia" w:eastAsia="宋体"/>
          <w:lang w:eastAsia="zh-CN"/>
        </w:rPr>
        <w:t>“</w:t>
      </w:r>
      <w:r>
        <w:t>車中重席</w:t>
      </w:r>
      <w:r>
        <w:rPr>
          <w:rFonts w:hint="eastAsia" w:eastAsia="宋体"/>
          <w:lang w:eastAsia="zh-CN"/>
        </w:rPr>
        <w:t>”</w:t>
      </w:r>
      <w:r>
        <w:t>，</w:t>
      </w:r>
      <w:r>
        <w:rPr>
          <w:rFonts w:hint="eastAsia" w:eastAsia="宋体"/>
          <w:lang w:eastAsia="zh-CN"/>
        </w:rPr>
        <w:t>《</w:t>
      </w:r>
      <w:r>
        <w:t>玉篇</w:t>
      </w:r>
      <w:r>
        <w:rPr>
          <w:rFonts w:hint="eastAsia" w:eastAsia="宋体"/>
          <w:lang w:eastAsia="zh-CN"/>
        </w:rPr>
        <w:t>》</w:t>
      </w:r>
      <w:r>
        <w:t>同。</w:t>
      </w:r>
      <w:r>
        <w:rPr>
          <w:rFonts w:hint="eastAsia" w:eastAsia="宋体"/>
          <w:lang w:eastAsia="zh-CN"/>
        </w:rPr>
        <w:t>《</w:t>
      </w:r>
      <w:r>
        <w:t>夏</w:t>
      </w:r>
    </w:p>
    <w:p w14:paraId="70A63BD1">
      <w:r>
        <w:t>小正</w:t>
      </w:r>
      <w:r>
        <w:rPr>
          <w:rFonts w:hint="eastAsia" w:eastAsia="宋体"/>
          <w:lang w:eastAsia="zh-CN"/>
        </w:rPr>
        <w:t>》“</w:t>
      </w:r>
      <w:r>
        <w:t>故荼</w:t>
      </w:r>
      <w:r>
        <w:rPr>
          <w:rFonts w:hint="eastAsia" w:eastAsia="宋体"/>
          <w:lang w:eastAsia="zh-CN"/>
        </w:rPr>
        <w:t>”</w:t>
      </w:r>
      <w:r>
        <w:t>，傳云：</w:t>
      </w:r>
      <w:r>
        <w:rPr>
          <w:rFonts w:hint="eastAsia" w:eastAsia="宋体"/>
          <w:lang w:eastAsia="zh-CN"/>
        </w:rPr>
        <w:t>“</w:t>
      </w:r>
      <w:r>
        <w:t>荼也者，以爲君薦</w:t>
      </w:r>
      <w:r>
        <w:rPr>
          <w:rFonts w:hint="eastAsia" w:eastAsia="宋体"/>
          <w:lang w:eastAsia="zh-CN"/>
        </w:rPr>
        <w:t>（</w:t>
      </w:r>
      <w:r>
        <w:t>茵</w:t>
      </w:r>
      <w:r>
        <w:rPr>
          <w:rFonts w:hint="eastAsia" w:eastAsia="宋体"/>
          <w:lang w:eastAsia="zh-CN"/>
        </w:rPr>
        <w:t>）【</w:t>
      </w:r>
      <w:r>
        <w:t>蔣</w:t>
      </w:r>
      <w:r>
        <w:rPr>
          <w:rFonts w:hint="eastAsia" w:eastAsia="宋体"/>
          <w:lang w:eastAsia="zh-CN"/>
        </w:rPr>
        <w:t>】</w:t>
      </w:r>
      <w:r>
        <w:t>也。</w:t>
      </w:r>
      <w:r>
        <w:rPr>
          <w:rFonts w:hint="eastAsia" w:eastAsia="宋体"/>
          <w:lang w:eastAsia="zh-CN"/>
        </w:rPr>
        <w:t>”《</w:t>
      </w:r>
      <w:r>
        <w:t>士喪禮下</w:t>
      </w:r>
      <w:r>
        <w:rPr>
          <w:rFonts w:hint="eastAsia" w:eastAsia="宋体"/>
          <w:lang w:eastAsia="zh-CN"/>
        </w:rPr>
        <w:t>》</w:t>
      </w:r>
      <w:r>
        <w:t>篇：</w:t>
      </w:r>
      <w:r>
        <w:rPr>
          <w:rFonts w:hint="eastAsia" w:eastAsia="宋体"/>
          <w:lang w:eastAsia="zh-CN"/>
        </w:rPr>
        <w:t>“</w:t>
      </w:r>
      <w:r>
        <w:t>茵著用荼。</w:t>
      </w:r>
      <w:r>
        <w:rPr>
          <w:rFonts w:hint="eastAsia" w:eastAsia="宋体"/>
          <w:lang w:eastAsia="zh-CN"/>
        </w:rPr>
        <w:t>”</w:t>
      </w:r>
      <w:r>
        <w:t>然則</w:t>
      </w:r>
    </w:p>
    <w:p w14:paraId="36831767">
      <w:pPr>
        <w:rPr>
          <w:rFonts w:hint="eastAsia" w:eastAsia="宋体"/>
          <w:lang w:eastAsia="zh-CN"/>
        </w:rPr>
      </w:pPr>
      <w:r>
        <w:t>古多以荼著茵，故从艸。唐釋湛然</w:t>
      </w:r>
      <w:r>
        <w:rPr>
          <w:rFonts w:hint="eastAsia" w:eastAsia="宋体"/>
          <w:lang w:eastAsia="zh-CN"/>
        </w:rPr>
        <w:t>《</w:t>
      </w:r>
      <w:r>
        <w:t>法華文句記</w:t>
      </w:r>
      <w:r>
        <w:rPr>
          <w:rFonts w:hint="eastAsia" w:eastAsia="宋体"/>
          <w:lang w:eastAsia="zh-CN"/>
        </w:rPr>
        <w:t>》</w:t>
      </w:r>
      <w:r>
        <w:t>卷六引此，亦作</w:t>
      </w:r>
      <w:r>
        <w:rPr>
          <w:rFonts w:hint="eastAsia" w:eastAsia="宋体"/>
          <w:lang w:eastAsia="zh-CN"/>
        </w:rPr>
        <w:t>“</w:t>
      </w:r>
      <w:r>
        <w:t>車中重席</w:t>
      </w:r>
      <w:r>
        <w:rPr>
          <w:rFonts w:hint="eastAsia" w:eastAsia="宋体"/>
          <w:lang w:eastAsia="zh-CN"/>
        </w:rPr>
        <w:t>”</w:t>
      </w:r>
    </w:p>
    <w:p w14:paraId="11DB86A8">
      <w:r>
        <w:t>蒜，葷菜。</w:t>
      </w:r>
    </w:p>
    <w:p w14:paraId="5ED2D1DD">
      <w:r>
        <w:t>王云</w:t>
      </w:r>
      <w:r>
        <w:rPr>
          <w:rFonts w:hint="eastAsia" w:eastAsia="宋体"/>
          <w:lang w:eastAsia="zh-CN"/>
        </w:rPr>
        <w:t>《</w:t>
      </w:r>
      <w:r>
        <w:t>爾雅。釋草</w:t>
      </w:r>
      <w:r>
        <w:rPr>
          <w:rFonts w:hint="eastAsia" w:eastAsia="宋体"/>
          <w:lang w:eastAsia="zh-CN"/>
        </w:rPr>
        <w:t>》</w:t>
      </w:r>
      <w:r>
        <w:t>釋文</w:t>
      </w:r>
      <w:r>
        <w:rPr>
          <w:rFonts w:hint="eastAsia" w:eastAsia="宋体"/>
          <w:lang w:eastAsia="zh-CN"/>
        </w:rPr>
        <w:t>“</w:t>
      </w:r>
      <w:r>
        <w:t>蒜西亂反。</w:t>
      </w:r>
      <w:r>
        <w:rPr>
          <w:rFonts w:hint="eastAsia" w:eastAsia="宋体"/>
          <w:lang w:eastAsia="zh-CN"/>
        </w:rPr>
        <w:t>《</w:t>
      </w:r>
      <w:r>
        <w:t>説文</w:t>
      </w:r>
      <w:r>
        <w:rPr>
          <w:rFonts w:hint="eastAsia" w:eastAsia="宋体"/>
          <w:lang w:eastAsia="zh-CN"/>
        </w:rPr>
        <w:t>》</w:t>
      </w:r>
      <w:r>
        <w:t>云葷菜也。一本云菜之美者雲</w:t>
      </w:r>
    </w:p>
    <w:p w14:paraId="235BC2A0">
      <w:r>
        <w:t>夢之葷菜。</w:t>
      </w:r>
      <w:r>
        <w:rPr>
          <w:rFonts w:hint="eastAsia" w:eastAsia="宋体"/>
          <w:lang w:eastAsia="zh-CN"/>
        </w:rPr>
        <w:t>”</w:t>
      </w:r>
      <w:r>
        <w:t>案</w:t>
      </w:r>
      <w:r>
        <w:rPr>
          <w:rFonts w:hint="eastAsia" w:eastAsia="宋体"/>
          <w:lang w:eastAsia="zh-CN"/>
        </w:rPr>
        <w:t>“</w:t>
      </w:r>
      <w:r>
        <w:t>菜之美者，雲夢之葷菜</w:t>
      </w:r>
      <w:r>
        <w:rPr>
          <w:rFonts w:hint="eastAsia" w:eastAsia="宋体"/>
          <w:lang w:eastAsia="zh-CN"/>
        </w:rPr>
        <w:t>”</w:t>
      </w:r>
      <w:r>
        <w:t>此許氏原文也。</w:t>
      </w:r>
      <w:r>
        <w:rPr>
          <w:rFonts w:hint="eastAsia" w:eastAsia="宋体"/>
          <w:lang w:eastAsia="zh-CN"/>
        </w:rPr>
        <w:t>《</w:t>
      </w:r>
      <w:r>
        <w:t>吕覽。本味</w:t>
      </w:r>
      <w:r>
        <w:rPr>
          <w:rFonts w:hint="eastAsia" w:eastAsia="宋体"/>
          <w:lang w:eastAsia="zh-CN"/>
        </w:rPr>
        <w:t>》</w:t>
      </w:r>
      <w:r>
        <w:t>篇云</w:t>
      </w:r>
      <w:r>
        <w:rPr>
          <w:rFonts w:hint="eastAsia" w:eastAsia="宋体"/>
          <w:lang w:eastAsia="zh-CN"/>
        </w:rPr>
        <w:t>“</w:t>
      </w:r>
      <w:r>
        <w:t>菜之美</w:t>
      </w:r>
    </w:p>
    <w:p w14:paraId="251D6677">
      <w:r>
        <w:t>者，陽華之芸、雲夢之芹。</w:t>
      </w:r>
      <w:r>
        <w:rPr>
          <w:rFonts w:hint="eastAsia" w:eastAsia="宋体"/>
          <w:lang w:eastAsia="zh-CN"/>
        </w:rPr>
        <w:t>”《</w:t>
      </w:r>
      <w:r>
        <w:t>説文</w:t>
      </w:r>
      <w:r>
        <w:rPr>
          <w:rFonts w:hint="eastAsia" w:eastAsia="宋体"/>
          <w:lang w:eastAsia="zh-CN"/>
        </w:rPr>
        <w:t>》“</w:t>
      </w:r>
      <w:r>
        <w:t>䔇</w:t>
      </w:r>
      <w:r>
        <w:rPr>
          <w:rFonts w:hint="eastAsia" w:eastAsia="宋体"/>
          <w:lang w:eastAsia="zh-CN"/>
        </w:rPr>
        <w:t>”</w:t>
      </w:r>
      <w:r>
        <w:t>字觧云：</w:t>
      </w:r>
      <w:r>
        <w:rPr>
          <w:rFonts w:hint="eastAsia" w:eastAsia="宋体"/>
          <w:lang w:eastAsia="zh-CN"/>
        </w:rPr>
        <w:t>“</w:t>
      </w:r>
      <w:r>
        <w:t>菜之美者，雲夢之䔇。</w:t>
      </w:r>
      <w:r>
        <w:rPr>
          <w:rFonts w:hint="eastAsia" w:eastAsia="宋体"/>
          <w:lang w:eastAsia="zh-CN"/>
        </w:rPr>
        <w:t>”</w:t>
      </w:r>
      <w:r>
        <w:t>䔇、芹古聲近而通</w:t>
      </w:r>
    </w:p>
    <w:p w14:paraId="316D1958">
      <w:r>
        <w:t>用。此云</w:t>
      </w:r>
      <w:r>
        <w:rPr>
          <w:rFonts w:hint="eastAsia" w:eastAsia="宋体"/>
          <w:lang w:eastAsia="zh-CN"/>
        </w:rPr>
        <w:t>“</w:t>
      </w:r>
      <w:r>
        <w:t>雲夢之葷</w:t>
      </w:r>
      <w:r>
        <w:rPr>
          <w:rFonts w:hint="eastAsia" w:eastAsia="宋体"/>
          <w:lang w:eastAsia="zh-CN"/>
        </w:rPr>
        <w:t>”</w:t>
      </w:r>
      <w:r>
        <w:t>，葷、芸聲亦相近。蓋許氏所見，本作</w:t>
      </w:r>
      <w:r>
        <w:rPr>
          <w:rFonts w:hint="eastAsia" w:eastAsia="宋体"/>
          <w:lang w:eastAsia="zh-CN"/>
        </w:rPr>
        <w:t>“</w:t>
      </w:r>
      <w:r>
        <w:t>陽華之葷</w:t>
      </w:r>
      <w:r>
        <w:rPr>
          <w:rFonts w:hint="eastAsia" w:eastAsia="宋体"/>
          <w:lang w:eastAsia="zh-CN"/>
        </w:rPr>
        <w:t>”</w:t>
      </w:r>
      <w:r>
        <w:t>，因誤記</w:t>
      </w:r>
      <w:r>
        <w:rPr>
          <w:rFonts w:hint="eastAsia" w:eastAsia="宋体"/>
          <w:lang w:eastAsia="zh-CN"/>
        </w:rPr>
        <w:t>“</w:t>
      </w:r>
      <w:r>
        <w:t>陽華</w:t>
      </w:r>
      <w:r>
        <w:rPr>
          <w:rFonts w:hint="eastAsia" w:eastAsia="宋体"/>
          <w:lang w:eastAsia="zh-CN"/>
        </w:rPr>
        <w:t>”</w:t>
      </w:r>
      <w:r>
        <w:t>爲</w:t>
      </w:r>
    </w:p>
    <w:p w14:paraId="3779B92B">
      <w:r>
        <w:rPr>
          <w:rFonts w:hint="eastAsia" w:eastAsia="宋体"/>
          <w:lang w:eastAsia="zh-CN"/>
        </w:rPr>
        <w:t>“</w:t>
      </w:r>
      <w:r>
        <w:t>雲夢</w:t>
      </w:r>
      <w:r>
        <w:rPr>
          <w:rFonts w:hint="eastAsia" w:eastAsia="宋体"/>
          <w:lang w:eastAsia="zh-CN"/>
        </w:rPr>
        <w:t>”</w:t>
      </w:r>
      <w:r>
        <w:t>，而曰</w:t>
      </w:r>
      <w:r>
        <w:rPr>
          <w:rFonts w:hint="eastAsia" w:eastAsia="宋体"/>
          <w:lang w:eastAsia="zh-CN"/>
        </w:rPr>
        <w:t>“</w:t>
      </w:r>
      <w:r>
        <w:t>菜之美者，雲夢之葷菜</w:t>
      </w:r>
      <w:r>
        <w:rPr>
          <w:rFonts w:hint="eastAsia" w:eastAsia="宋体"/>
          <w:lang w:eastAsia="zh-CN"/>
        </w:rPr>
        <w:t>”</w:t>
      </w:r>
      <w:r>
        <w:t>耳。凡此之類，</w:t>
      </w:r>
      <w:r>
        <w:rPr>
          <w:rFonts w:hint="eastAsia" w:eastAsia="宋体"/>
          <w:lang w:eastAsia="zh-CN"/>
        </w:rPr>
        <w:t>《</w:t>
      </w:r>
      <w:r>
        <w:t>説文</w:t>
      </w:r>
      <w:r>
        <w:rPr>
          <w:rFonts w:hint="eastAsia" w:eastAsia="宋体"/>
          <w:lang w:eastAsia="zh-CN"/>
        </w:rPr>
        <w:t>》</w:t>
      </w:r>
      <w:r>
        <w:t>中往往有之，後人撿</w:t>
      </w:r>
      <w:r>
        <w:rPr>
          <w:rFonts w:hint="eastAsia" w:eastAsia="宋体"/>
          <w:lang w:eastAsia="zh-CN"/>
        </w:rPr>
        <w:t>《</w:t>
      </w:r>
      <w:r>
        <w:t>吕覽</w:t>
      </w:r>
    </w:p>
    <w:p w14:paraId="747917A2">
      <w:r>
        <w:t>中無此語，故删節其文，只存</w:t>
      </w:r>
      <w:r>
        <w:rPr>
          <w:rFonts w:hint="eastAsia" w:eastAsia="宋体"/>
          <w:lang w:eastAsia="zh-CN"/>
        </w:rPr>
        <w:t>“</w:t>
      </w:r>
      <w:r>
        <w:t>葷菜</w:t>
      </w:r>
      <w:r>
        <w:rPr>
          <w:rFonts w:hint="eastAsia" w:eastAsia="宋体"/>
          <w:lang w:eastAsia="zh-CN"/>
        </w:rPr>
        <w:t>”</w:t>
      </w:r>
      <w:r>
        <w:t>二字，而校</w:t>
      </w:r>
      <w:r>
        <w:rPr>
          <w:rFonts w:hint="eastAsia" w:eastAsia="宋体"/>
          <w:lang w:eastAsia="zh-CN"/>
        </w:rPr>
        <w:t>《</w:t>
      </w:r>
      <w:r>
        <w:t>釋文</w:t>
      </w:r>
      <w:r>
        <w:rPr>
          <w:rFonts w:hint="eastAsia" w:eastAsia="宋体"/>
          <w:lang w:eastAsia="zh-CN"/>
        </w:rPr>
        <w:t>》</w:t>
      </w:r>
      <w:r>
        <w:t>者，又據誤本</w:t>
      </w:r>
      <w:r>
        <w:rPr>
          <w:rFonts w:hint="eastAsia" w:eastAsia="宋体"/>
          <w:lang w:eastAsia="zh-CN"/>
        </w:rPr>
        <w:t>《</w:t>
      </w:r>
      <w:r>
        <w:t>説文</w:t>
      </w:r>
      <w:r>
        <w:rPr>
          <w:rFonts w:hint="eastAsia" w:eastAsia="宋体"/>
          <w:lang w:eastAsia="zh-CN"/>
        </w:rPr>
        <w:t>》</w:t>
      </w:r>
      <w:r>
        <w:t>以改之，故反以</w:t>
      </w:r>
    </w:p>
    <w:p w14:paraId="2AAB2BB1">
      <w:r>
        <w:rPr>
          <w:rFonts w:hint="eastAsia" w:eastAsia="宋体"/>
          <w:lang w:eastAsia="zh-CN"/>
        </w:rPr>
        <w:t>《</w:t>
      </w:r>
      <w:r>
        <w:t>釋文</w:t>
      </w:r>
      <w:r>
        <w:rPr>
          <w:rFonts w:hint="eastAsia" w:eastAsia="宋体"/>
          <w:lang w:eastAsia="zh-CN"/>
        </w:rPr>
        <w:t>》</w:t>
      </w:r>
      <w:r>
        <w:t>之舊本爲一本耳。</w:t>
      </w:r>
      <w:r>
        <w:rPr>
          <w:rFonts w:hint="eastAsia" w:eastAsia="宋体"/>
          <w:lang w:eastAsia="zh-CN"/>
        </w:rPr>
        <w:t>《</w:t>
      </w:r>
      <w:r>
        <w:t>齊民要術</w:t>
      </w:r>
      <w:r>
        <w:rPr>
          <w:rFonts w:hint="eastAsia" w:eastAsia="宋体"/>
          <w:lang w:eastAsia="zh-CN"/>
        </w:rPr>
        <w:t>》</w:t>
      </w:r>
      <w:r>
        <w:t>第一卷菜茹類</w:t>
      </w:r>
      <w:r>
        <w:rPr>
          <w:rFonts w:hint="eastAsia" w:eastAsia="宋体"/>
          <w:lang w:eastAsia="zh-CN"/>
        </w:rPr>
        <w:t>“</w:t>
      </w:r>
      <w:r>
        <w:t>蒜</w:t>
      </w:r>
      <w:r>
        <w:rPr>
          <w:rFonts w:hint="eastAsia" w:eastAsia="宋体"/>
          <w:lang w:eastAsia="zh-CN"/>
        </w:rPr>
        <w:t>”</w:t>
      </w:r>
      <w:r>
        <w:t>下注云：</w:t>
      </w:r>
      <w:r>
        <w:rPr>
          <w:rFonts w:hint="eastAsia" w:eastAsia="宋体"/>
          <w:lang w:eastAsia="zh-CN"/>
        </w:rPr>
        <w:t>“《</w:t>
      </w:r>
      <w:r>
        <w:t>説文</w:t>
      </w:r>
      <w:r>
        <w:rPr>
          <w:rFonts w:hint="eastAsia" w:eastAsia="宋体"/>
          <w:lang w:eastAsia="zh-CN"/>
        </w:rPr>
        <w:t>》</w:t>
      </w:r>
      <w:r>
        <w:t>曰：</w:t>
      </w:r>
      <w:r>
        <w:rPr>
          <w:rFonts w:hint="eastAsia" w:eastAsia="宋体"/>
          <w:lang w:eastAsia="zh-CN"/>
        </w:rPr>
        <w:t>‘</w:t>
      </w:r>
      <w:r>
        <w:t>菜之美</w:t>
      </w:r>
    </w:p>
    <w:p w14:paraId="5314A402">
      <w:r>
        <w:t>者，雲夢之蔒菜。</w:t>
      </w:r>
      <w:r>
        <w:rPr>
          <w:rFonts w:hint="eastAsia" w:eastAsia="宋体"/>
          <w:lang w:eastAsia="zh-CN"/>
        </w:rPr>
        <w:t>’”</w:t>
      </w:r>
      <w:r>
        <w:t>蔒即葷字。此與</w:t>
      </w:r>
      <w:r>
        <w:rPr>
          <w:rFonts w:hint="eastAsia" w:eastAsia="宋体"/>
          <w:lang w:eastAsia="zh-CN"/>
        </w:rPr>
        <w:t>《</w:t>
      </w:r>
      <w:r>
        <w:t>釋文</w:t>
      </w:r>
      <w:r>
        <w:rPr>
          <w:rFonts w:hint="eastAsia" w:eastAsia="宋体"/>
          <w:lang w:eastAsia="zh-CN"/>
        </w:rPr>
        <w:t>》</w:t>
      </w:r>
      <w:r>
        <w:t>所引正合。其第三卷</w:t>
      </w:r>
      <w:r>
        <w:rPr>
          <w:rFonts w:hint="eastAsia" w:eastAsia="宋体"/>
          <w:lang w:eastAsia="zh-CN"/>
        </w:rPr>
        <w:t>《</w:t>
      </w:r>
      <w:r>
        <w:t>種蒜</w:t>
      </w:r>
      <w:r>
        <w:rPr>
          <w:rFonts w:hint="eastAsia" w:eastAsia="宋体"/>
          <w:lang w:eastAsia="zh-CN"/>
        </w:rPr>
        <w:t>》</w:t>
      </w:r>
      <w:r>
        <w:t>下又有注云</w:t>
      </w:r>
    </w:p>
    <w:p w14:paraId="3C6E171C">
      <w:r>
        <w:rPr>
          <w:rFonts w:hint="eastAsia" w:eastAsia="宋体"/>
          <w:lang w:eastAsia="zh-CN"/>
        </w:rPr>
        <w:t>“《</w:t>
      </w:r>
      <w:r>
        <w:t>説文</w:t>
      </w:r>
      <w:r>
        <w:rPr>
          <w:rFonts w:hint="eastAsia" w:eastAsia="宋体"/>
          <w:lang w:eastAsia="zh-CN"/>
        </w:rPr>
        <w:t>》</w:t>
      </w:r>
      <w:r>
        <w:t>曰：</w:t>
      </w:r>
      <w:r>
        <w:rPr>
          <w:rFonts w:hint="eastAsia" w:eastAsia="宋体"/>
          <w:lang w:eastAsia="zh-CN"/>
        </w:rPr>
        <w:t>‘</w:t>
      </w:r>
      <w:r>
        <w:t>蒜，葷菜也。</w:t>
      </w:r>
      <w:r>
        <w:rPr>
          <w:rFonts w:hint="eastAsia" w:eastAsia="宋体"/>
          <w:lang w:eastAsia="zh-CN"/>
        </w:rPr>
        <w:t>’”</w:t>
      </w:r>
      <w:r>
        <w:t>此則南宋孫氏所補，非賈氏原文也。引之云</w:t>
      </w:r>
    </w:p>
    <w:p w14:paraId="346BA67F">
      <w:r>
        <w:t>【第12页】</w:t>
      </w:r>
    </w:p>
    <w:p w14:paraId="0E07CD2C">
      <w:pPr>
        <w:rPr>
          <w:rFonts w:hint="eastAsia" w:eastAsia="宋体"/>
          <w:lang w:eastAsia="zh-CN"/>
        </w:rPr>
      </w:pPr>
      <w:r>
        <w:t>艿，艸也。⋮臣鍇按：</w:t>
      </w:r>
      <w:r>
        <w:rPr>
          <w:rFonts w:hint="eastAsia" w:eastAsia="宋体"/>
          <w:lang w:eastAsia="zh-CN"/>
        </w:rPr>
        <w:t>《</w:t>
      </w:r>
      <w:r>
        <w:t>字書</w:t>
      </w:r>
      <w:r>
        <w:rPr>
          <w:rFonts w:hint="eastAsia" w:eastAsia="宋体"/>
          <w:lang w:eastAsia="zh-CN"/>
        </w:rPr>
        <w:t>》</w:t>
      </w:r>
      <w:r>
        <w:t>：</w:t>
      </w:r>
      <w:r>
        <w:rPr>
          <w:rFonts w:hint="eastAsia" w:eastAsia="宋体"/>
          <w:lang w:eastAsia="zh-CN"/>
        </w:rPr>
        <w:t>“</w:t>
      </w:r>
      <w:r>
        <w:t>艿，草陳新相積也。</w:t>
      </w:r>
      <w:r>
        <w:rPr>
          <w:rFonts w:hint="eastAsia" w:eastAsia="宋体"/>
          <w:lang w:eastAsia="zh-CN"/>
        </w:rPr>
        <w:t>”</w:t>
      </w:r>
    </w:p>
    <w:p w14:paraId="022581E2">
      <w:pPr>
        <w:rPr>
          <w:rFonts w:hint="eastAsia" w:eastAsia="宋体"/>
          <w:lang w:eastAsia="zh-CN"/>
        </w:rPr>
      </w:pPr>
      <w:r>
        <w:t>王云：</w:t>
      </w:r>
      <w:r>
        <w:rPr>
          <w:rFonts w:hint="eastAsia" w:eastAsia="宋体"/>
          <w:lang w:eastAsia="zh-CN"/>
        </w:rPr>
        <w:t>《</w:t>
      </w:r>
      <w:r>
        <w:t>玉篇</w:t>
      </w:r>
      <w:r>
        <w:rPr>
          <w:rFonts w:hint="eastAsia" w:eastAsia="宋体"/>
          <w:lang w:eastAsia="zh-CN"/>
        </w:rPr>
        <w:t>》</w:t>
      </w:r>
      <w:r>
        <w:t>引作</w:t>
      </w:r>
      <w:r>
        <w:rPr>
          <w:rFonts w:hint="eastAsia" w:eastAsia="宋体"/>
          <w:lang w:eastAsia="zh-CN"/>
        </w:rPr>
        <w:t>“</w:t>
      </w:r>
      <w:r>
        <w:t>舊艸不芟，新艸又生曰艿</w:t>
      </w:r>
      <w:r>
        <w:rPr>
          <w:rFonts w:hint="eastAsia" w:eastAsia="宋体"/>
          <w:lang w:eastAsia="zh-CN"/>
        </w:rPr>
        <w:t>”</w:t>
      </w:r>
    </w:p>
    <w:p w14:paraId="6FDA9F28">
      <w:r>
        <w:t>茻部</w:t>
      </w:r>
    </w:p>
    <w:p w14:paraId="1BD35A59">
      <w:r>
        <w:t>莽，南昌謂犬善逐兔</w:t>
      </w:r>
      <w:r>
        <w:rPr>
          <w:rFonts w:hint="eastAsia" w:eastAsia="宋体"/>
          <w:lang w:eastAsia="zh-CN"/>
        </w:rPr>
        <w:t>【</w:t>
      </w:r>
      <w:r>
        <w:t>於</w:t>
      </w:r>
      <w:r>
        <w:rPr>
          <w:rFonts w:hint="eastAsia" w:eastAsia="宋体"/>
          <w:lang w:eastAsia="zh-CN"/>
        </w:rPr>
        <w:t>】</w:t>
      </w:r>
      <w:r>
        <w:t>艸中爲莽。從犬從茻，茻亦聲</w:t>
      </w:r>
    </w:p>
    <w:p w14:paraId="50F8AD55">
      <w:r>
        <w:t>王云：據</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引</w:t>
      </w:r>
    </w:p>
    <w:p w14:paraId="076E6509">
      <w:r>
        <w:t>卷三</w:t>
      </w:r>
    </w:p>
    <w:p w14:paraId="2C0C4484">
      <w:r>
        <w:t>牛部</w:t>
      </w:r>
    </w:p>
    <w:p w14:paraId="6E4BE02A">
      <w:r>
        <w:t>特，特牛也。</w:t>
      </w:r>
    </w:p>
    <w:p w14:paraId="4D60B11C">
      <w:r>
        <w:t>王云</w:t>
      </w:r>
      <w:r>
        <w:rPr>
          <w:rFonts w:hint="eastAsia" w:eastAsia="宋体"/>
          <w:lang w:eastAsia="zh-CN"/>
        </w:rPr>
        <w:t>“</w:t>
      </w:r>
      <w:r>
        <w:t>特</w:t>
      </w:r>
      <w:r>
        <w:rPr>
          <w:rFonts w:hint="eastAsia" w:eastAsia="宋体"/>
          <w:lang w:eastAsia="zh-CN"/>
        </w:rPr>
        <w:t>”</w:t>
      </w:r>
      <w:r>
        <w:t>上脱</w:t>
      </w:r>
      <w:r>
        <w:rPr>
          <w:rFonts w:hint="eastAsia" w:eastAsia="宋体"/>
          <w:lang w:eastAsia="zh-CN"/>
        </w:rPr>
        <w:t>“</w:t>
      </w:r>
      <w:r>
        <w:t>朴</w:t>
      </w:r>
      <w:r>
        <w:rPr>
          <w:rFonts w:hint="eastAsia" w:eastAsia="宋体"/>
          <w:lang w:eastAsia="zh-CN"/>
        </w:rPr>
        <w:t>”</w:t>
      </w:r>
      <w:r>
        <w:t>字，</w:t>
      </w:r>
      <w:r>
        <w:rPr>
          <w:rFonts w:hint="eastAsia" w:eastAsia="宋体"/>
          <w:lang w:eastAsia="zh-CN"/>
        </w:rPr>
        <w:t>“</w:t>
      </w:r>
      <w:r>
        <w:t>牛</w:t>
      </w:r>
      <w:r>
        <w:rPr>
          <w:rFonts w:hint="eastAsia" w:eastAsia="宋体"/>
          <w:lang w:eastAsia="zh-CN"/>
        </w:rPr>
        <w:t>”</w:t>
      </w:r>
      <w:r>
        <w:t>下脱</w:t>
      </w:r>
      <w:r>
        <w:rPr>
          <w:rFonts w:hint="eastAsia" w:eastAsia="宋体"/>
          <w:lang w:eastAsia="zh-CN"/>
        </w:rPr>
        <w:t>“</w:t>
      </w:r>
      <w:r>
        <w:t>父</w:t>
      </w:r>
      <w:r>
        <w:rPr>
          <w:rFonts w:hint="eastAsia" w:eastAsia="宋体"/>
          <w:lang w:eastAsia="zh-CN"/>
        </w:rPr>
        <w:t>”</w:t>
      </w:r>
      <w:r>
        <w:t>字。</w:t>
      </w:r>
      <w:r>
        <w:rPr>
          <w:rFonts w:hint="eastAsia" w:eastAsia="宋体"/>
          <w:lang w:eastAsia="zh-CN"/>
        </w:rPr>
        <w:t>《</w:t>
      </w:r>
      <w:r>
        <w:t>玉篇</w:t>
      </w:r>
      <w:r>
        <w:rPr>
          <w:rFonts w:hint="eastAsia" w:eastAsia="宋体"/>
          <w:lang w:eastAsia="zh-CN"/>
        </w:rPr>
        <w:t>》“</w:t>
      </w:r>
      <w:r>
        <w:t>㹒特牛也。</w:t>
      </w:r>
      <w:r>
        <w:rPr>
          <w:rFonts w:hint="eastAsia" w:eastAsia="宋体"/>
          <w:lang w:eastAsia="zh-CN"/>
        </w:rPr>
        <w:t>”</w:t>
      </w:r>
      <w:r>
        <w:t>㹒與朴通。</w:t>
      </w:r>
      <w:r>
        <w:rPr>
          <w:rFonts w:hint="eastAsia" w:eastAsia="宋体"/>
          <w:lang w:eastAsia="zh-CN"/>
        </w:rPr>
        <w:t>《</w:t>
      </w:r>
      <w:r>
        <w:t>廣</w:t>
      </w:r>
    </w:p>
    <w:p w14:paraId="672DBEF4">
      <w:r>
        <w:t>韻</w:t>
      </w:r>
      <w:r>
        <w:rPr>
          <w:rFonts w:hint="eastAsia" w:eastAsia="宋体"/>
          <w:lang w:eastAsia="zh-CN"/>
        </w:rPr>
        <w:t>》“</w:t>
      </w:r>
      <w:r>
        <w:t>㹒，牛未㓺也。</w:t>
      </w:r>
      <w:r>
        <w:rPr>
          <w:rFonts w:hint="eastAsia" w:eastAsia="宋体"/>
          <w:lang w:eastAsia="zh-CN"/>
        </w:rPr>
        <w:t>”</w:t>
      </w:r>
      <w:r>
        <w:t>凡獸之牡者，通謂之㹒特。</w:t>
      </w:r>
      <w:r>
        <w:rPr>
          <w:rFonts w:hint="eastAsia" w:eastAsia="宋体"/>
          <w:lang w:eastAsia="zh-CN"/>
        </w:rPr>
        <w:t>《</w:t>
      </w:r>
      <w:r>
        <w:t>石鼓文</w:t>
      </w:r>
      <w:r>
        <w:rPr>
          <w:rFonts w:hint="eastAsia" w:eastAsia="宋体"/>
          <w:lang w:eastAsia="zh-CN"/>
        </w:rPr>
        <w:t>》</w:t>
      </w:r>
      <w:r>
        <w:t>云：</w:t>
      </w:r>
      <w:r>
        <w:rPr>
          <w:rFonts w:hint="eastAsia" w:eastAsia="宋体"/>
          <w:lang w:eastAsia="zh-CN"/>
        </w:rPr>
        <w:t>“</w:t>
      </w:r>
      <w:r>
        <w:t>吾歐其特，其來趩趩；吾</w:t>
      </w:r>
    </w:p>
    <w:p w14:paraId="7DB4963D">
      <w:pPr>
        <w:rPr>
          <w:rFonts w:hint="eastAsia" w:eastAsia="宋体"/>
          <w:lang w:eastAsia="zh-CN"/>
        </w:rPr>
      </w:pPr>
      <w:r>
        <w:t>敺其㹒，其來趲趲。</w:t>
      </w:r>
      <w:r>
        <w:rPr>
          <w:rFonts w:hint="eastAsia" w:eastAsia="宋体"/>
          <w:lang w:eastAsia="zh-CN"/>
        </w:rPr>
        <w:t>”《</w:t>
      </w:r>
      <w:r>
        <w:t>天問</w:t>
      </w:r>
      <w:r>
        <w:rPr>
          <w:rFonts w:hint="eastAsia" w:eastAsia="宋体"/>
          <w:lang w:eastAsia="zh-CN"/>
        </w:rPr>
        <w:t>》</w:t>
      </w:r>
      <w:r>
        <w:t>云</w:t>
      </w:r>
      <w:r>
        <w:rPr>
          <w:rFonts w:hint="eastAsia" w:eastAsia="宋体"/>
          <w:lang w:eastAsia="zh-CN"/>
        </w:rPr>
        <w:t>“</w:t>
      </w:r>
      <w:r>
        <w:t>恒秉季德，焉得夫</w:t>
      </w:r>
      <w:r>
        <w:rPr>
          <w:rFonts w:hint="eastAsia" w:eastAsia="宋体"/>
          <w:lang w:eastAsia="zh-CN"/>
        </w:rPr>
        <w:t>（</w:t>
      </w:r>
      <w:r>
        <w:t>扑</w:t>
      </w:r>
      <w:r>
        <w:rPr>
          <w:rFonts w:hint="eastAsia" w:eastAsia="宋体"/>
          <w:lang w:eastAsia="zh-CN"/>
        </w:rPr>
        <w:t>）【</w:t>
      </w:r>
      <w:r>
        <w:t>朴</w:t>
      </w:r>
      <w:r>
        <w:rPr>
          <w:rFonts w:hint="eastAsia" w:eastAsia="宋体"/>
          <w:lang w:eastAsia="zh-CN"/>
        </w:rPr>
        <w:t>】</w:t>
      </w:r>
      <w:r>
        <w:t>牛？</w:t>
      </w:r>
      <w:r>
        <w:rPr>
          <w:rFonts w:hint="eastAsia" w:eastAsia="宋体"/>
          <w:lang w:eastAsia="zh-CN"/>
        </w:rPr>
        <w:t>”</w:t>
      </w:r>
    </w:p>
    <w:p w14:paraId="2BFEB78D">
      <w:r>
        <w:t>【第13页】</w:t>
      </w:r>
    </w:p>
    <w:p w14:paraId="1C60103A">
      <w:r>
        <w:t>怦，牛駮如星。</w:t>
      </w:r>
    </w:p>
    <w:p w14:paraId="2F36FCB3">
      <w:r>
        <w:t>王云</w:t>
      </w:r>
      <w:r>
        <w:rPr>
          <w:rFonts w:hint="eastAsia" w:eastAsia="宋体"/>
          <w:lang w:eastAsia="zh-CN"/>
        </w:rPr>
        <w:t>《</w:t>
      </w:r>
      <w:r>
        <w:t>御覽</w:t>
      </w:r>
      <w:r>
        <w:rPr>
          <w:rFonts w:hint="eastAsia" w:eastAsia="宋体"/>
          <w:lang w:eastAsia="zh-CN"/>
        </w:rPr>
        <w:t>》</w:t>
      </w:r>
      <w:r>
        <w:t>引，</w:t>
      </w:r>
      <w:r>
        <w:rPr>
          <w:rFonts w:hint="eastAsia" w:eastAsia="宋体"/>
          <w:lang w:eastAsia="zh-CN"/>
        </w:rPr>
        <w:t>“</w:t>
      </w:r>
      <w:r>
        <w:t>牛</w:t>
      </w:r>
      <w:r>
        <w:rPr>
          <w:rFonts w:hint="eastAsia" w:eastAsia="宋体"/>
          <w:lang w:eastAsia="zh-CN"/>
        </w:rPr>
        <w:t>”</w:t>
      </w:r>
      <w:r>
        <w:t>下有</w:t>
      </w:r>
      <w:r>
        <w:rPr>
          <w:rFonts w:hint="eastAsia" w:eastAsia="宋体"/>
          <w:lang w:eastAsia="zh-CN"/>
        </w:rPr>
        <w:t>“</w:t>
      </w:r>
      <w:r>
        <w:t>文</w:t>
      </w:r>
      <w:r>
        <w:rPr>
          <w:rFonts w:hint="eastAsia" w:eastAsia="宋体"/>
          <w:lang w:eastAsia="zh-CN"/>
        </w:rPr>
        <w:t>”</w:t>
      </w:r>
      <w:r>
        <w:t>字</w:t>
      </w:r>
    </w:p>
    <w:p w14:paraId="25B989E8">
      <w:r>
        <w:t>㹔，牛長脊。</w:t>
      </w:r>
    </w:p>
    <w:p w14:paraId="4579DE38">
      <w:r>
        <w:t>王云</w:t>
      </w:r>
      <w:r>
        <w:rPr>
          <w:rFonts w:hint="eastAsia" w:eastAsia="宋体"/>
          <w:lang w:eastAsia="zh-CN"/>
        </w:rPr>
        <w:t>《</w:t>
      </w:r>
      <w:r>
        <w:t>爾雅</w:t>
      </w:r>
      <w:r>
        <w:rPr>
          <w:rFonts w:hint="eastAsia" w:eastAsia="宋体"/>
          <w:lang w:eastAsia="zh-CN"/>
        </w:rPr>
        <w:t>》“</w:t>
      </w:r>
      <w:r>
        <w:t>山脊岡。</w:t>
      </w:r>
      <w:r>
        <w:rPr>
          <w:rFonts w:hint="eastAsia" w:eastAsia="宋体"/>
          <w:lang w:eastAsia="zh-CN"/>
        </w:rPr>
        <w:t>”</w:t>
      </w:r>
      <w:r>
        <w:t>孫炎曰</w:t>
      </w:r>
      <w:r>
        <w:rPr>
          <w:rFonts w:hint="eastAsia" w:eastAsia="宋体"/>
          <w:lang w:eastAsia="zh-CN"/>
        </w:rPr>
        <w:t>“</w:t>
      </w:r>
      <w:r>
        <w:t>長山之脊也。</w:t>
      </w:r>
      <w:r>
        <w:rPr>
          <w:rFonts w:hint="eastAsia" w:eastAsia="宋体"/>
          <w:lang w:eastAsia="zh-CN"/>
        </w:rPr>
        <w:t>”</w:t>
      </w:r>
      <w:r>
        <w:t>岡、㹔聲近義同</w:t>
      </w:r>
    </w:p>
    <w:p w14:paraId="42C3852F">
      <w:r>
        <w:t>犨，牛息聲。：</w:t>
      </w:r>
      <w:r>
        <w:rPr>
          <w:rFonts w:hint="eastAsia" w:eastAsia="宋体"/>
          <w:lang w:eastAsia="zh-CN"/>
        </w:rPr>
        <w:t>••••</w:t>
      </w:r>
      <w:r>
        <w:t>一曰牛名。</w:t>
      </w:r>
    </w:p>
    <w:p w14:paraId="1C03A4F6">
      <w:r>
        <w:t>王云：</w:t>
      </w:r>
      <w:r>
        <w:rPr>
          <w:rFonts w:hint="eastAsia" w:eastAsia="宋体"/>
          <w:lang w:eastAsia="zh-CN"/>
        </w:rPr>
        <w:t>“</w:t>
      </w:r>
      <w:r>
        <w:t>牛名</w:t>
      </w:r>
      <w:r>
        <w:rPr>
          <w:rFonts w:hint="eastAsia" w:eastAsia="宋体"/>
          <w:lang w:eastAsia="zh-CN"/>
        </w:rPr>
        <w:t>”</w:t>
      </w:r>
      <w:r>
        <w:t>，</w:t>
      </w:r>
      <w:r>
        <w:rPr>
          <w:rFonts w:hint="eastAsia" w:eastAsia="宋体"/>
          <w:lang w:eastAsia="zh-CN"/>
        </w:rPr>
        <w:t>《</w:t>
      </w:r>
      <w:r>
        <w:t>初學記</w:t>
      </w:r>
      <w:r>
        <w:rPr>
          <w:rFonts w:hint="eastAsia" w:eastAsia="宋体"/>
          <w:lang w:eastAsia="zh-CN"/>
        </w:rPr>
        <w:t>》</w:t>
      </w:r>
      <w:r>
        <w:t>引作</w:t>
      </w:r>
      <w:r>
        <w:rPr>
          <w:rFonts w:hint="eastAsia" w:eastAsia="宋体"/>
          <w:lang w:eastAsia="zh-CN"/>
        </w:rPr>
        <w:t>“</w:t>
      </w:r>
      <w:r>
        <w:t>牛鳴</w:t>
      </w:r>
      <w:r>
        <w:rPr>
          <w:rFonts w:hint="eastAsia" w:eastAsia="宋体"/>
          <w:lang w:eastAsia="zh-CN"/>
        </w:rPr>
        <w:t>”</w:t>
      </w:r>
      <w:r>
        <w:t>。案</w:t>
      </w:r>
      <w:r>
        <w:rPr>
          <w:rFonts w:hint="eastAsia" w:eastAsia="宋体"/>
          <w:lang w:eastAsia="zh-CN"/>
        </w:rPr>
        <w:t>《</w:t>
      </w:r>
      <w:r>
        <w:t>春秋</w:t>
      </w:r>
      <w:r>
        <w:rPr>
          <w:rFonts w:hint="eastAsia" w:eastAsia="宋体"/>
          <w:lang w:eastAsia="zh-CN"/>
        </w:rPr>
        <w:t>》</w:t>
      </w:r>
      <w:r>
        <w:t>竇犨字鳴犢，則作鳴者是。</w:t>
      </w:r>
      <w:r>
        <w:rPr>
          <w:rFonts w:hint="eastAsia" w:eastAsia="宋体"/>
          <w:lang w:eastAsia="zh-CN"/>
        </w:rPr>
        <w:t>《</w:t>
      </w:r>
      <w:r>
        <w:t>御覽</w:t>
      </w:r>
    </w:p>
    <w:p w14:paraId="4AA7596E">
      <w:r>
        <w:t>引作</w:t>
      </w:r>
      <w:r>
        <w:rPr>
          <w:rFonts w:hint="eastAsia" w:eastAsia="宋体"/>
          <w:lang w:eastAsia="zh-CN"/>
        </w:rPr>
        <w:t>“</w:t>
      </w:r>
      <w:r>
        <w:t>牛名</w:t>
      </w:r>
      <w:r>
        <w:rPr>
          <w:rFonts w:hint="eastAsia" w:eastAsia="宋体"/>
          <w:lang w:eastAsia="zh-CN"/>
        </w:rPr>
        <w:t>”</w:t>
      </w:r>
      <w:r>
        <w:t>。</w:t>
      </w:r>
    </w:p>
    <w:p w14:paraId="55DEC8EB">
      <w:pPr>
        <w:rPr>
          <w:rFonts w:hint="eastAsia" w:eastAsia="宋体"/>
          <w:lang w:eastAsia="zh-CN"/>
        </w:rPr>
      </w:pPr>
      <w:r>
        <w:t>牿，牛馬牢也。</w:t>
      </w:r>
      <w:r>
        <w:rPr>
          <w:rFonts w:hint="eastAsia" w:eastAsia="宋体"/>
          <w:lang w:eastAsia="zh-CN"/>
        </w:rPr>
        <w:t>……《</w:t>
      </w:r>
      <w:r>
        <w:t>周書</w:t>
      </w:r>
      <w:r>
        <w:rPr>
          <w:rFonts w:hint="eastAsia" w:eastAsia="宋体"/>
          <w:lang w:eastAsia="zh-CN"/>
        </w:rPr>
        <w:t>》</w:t>
      </w:r>
      <w:r>
        <w:t>曰：</w:t>
      </w:r>
      <w:r>
        <w:rPr>
          <w:rFonts w:hint="eastAsia" w:eastAsia="宋体"/>
          <w:lang w:eastAsia="zh-CN"/>
        </w:rPr>
        <w:t>“</w:t>
      </w:r>
      <w:r>
        <w:t>今惟淫牿牛馬。</w:t>
      </w:r>
      <w:r>
        <w:rPr>
          <w:rFonts w:hint="eastAsia" w:eastAsia="宋体"/>
          <w:lang w:eastAsia="zh-CN"/>
        </w:rPr>
        <w:t>”</w:t>
      </w:r>
    </w:p>
    <w:p w14:paraId="21C12D6A">
      <w:r>
        <w:t>棫林按汪本</w:t>
      </w:r>
      <w:r>
        <w:rPr>
          <w:rFonts w:hint="eastAsia" w:eastAsia="宋体"/>
          <w:lang w:eastAsia="zh-CN"/>
        </w:rPr>
        <w:t>“</w:t>
      </w:r>
      <w:r>
        <w:t>淫</w:t>
      </w:r>
      <w:r>
        <w:rPr>
          <w:rFonts w:hint="eastAsia" w:eastAsia="宋体"/>
          <w:lang w:eastAsia="zh-CN"/>
        </w:rPr>
        <w:t>”</w:t>
      </w:r>
      <w:r>
        <w:t>下有</w:t>
      </w:r>
      <w:r>
        <w:rPr>
          <w:rFonts w:hint="eastAsia" w:eastAsia="宋体"/>
          <w:lang w:eastAsia="zh-CN"/>
        </w:rPr>
        <w:t>“</w:t>
      </w:r>
      <w:r>
        <w:t>舍</w:t>
      </w:r>
      <w:r>
        <w:rPr>
          <w:rFonts w:hint="eastAsia" w:eastAsia="宋体"/>
          <w:lang w:eastAsia="zh-CN"/>
        </w:rPr>
        <w:t>”</w:t>
      </w:r>
      <w:r>
        <w:t>字。王云據</w:t>
      </w:r>
      <w:r>
        <w:rPr>
          <w:rFonts w:hint="eastAsia" w:eastAsia="宋体"/>
          <w:lang w:eastAsia="zh-CN"/>
        </w:rPr>
        <w:t>《</w:t>
      </w:r>
      <w:r>
        <w:t>韻會</w:t>
      </w:r>
      <w:r>
        <w:rPr>
          <w:rFonts w:hint="eastAsia" w:eastAsia="宋体"/>
          <w:lang w:eastAsia="zh-CN"/>
        </w:rPr>
        <w:t>》</w:t>
      </w:r>
      <w:r>
        <w:t>删</w:t>
      </w:r>
      <w:r>
        <w:rPr>
          <w:rFonts w:hint="eastAsia" w:eastAsia="宋体"/>
          <w:lang w:eastAsia="zh-CN"/>
        </w:rPr>
        <w:t>“</w:t>
      </w:r>
      <w:r>
        <w:t>淫舍</w:t>
      </w:r>
      <w:r>
        <w:rPr>
          <w:rFonts w:hint="eastAsia" w:eastAsia="宋体"/>
          <w:lang w:eastAsia="zh-CN"/>
        </w:rPr>
        <w:t>”</w:t>
      </w:r>
      <w:r>
        <w:t>二字</w:t>
      </w:r>
    </w:p>
    <w:p w14:paraId="67E9F77F">
      <w:r>
        <w:t>牢</w:t>
      </w:r>
      <w:r>
        <w:rPr>
          <w:rFonts w:hint="eastAsia" w:eastAsia="宋体"/>
          <w:lang w:eastAsia="zh-CN"/>
        </w:rPr>
        <w:t>……</w:t>
      </w:r>
      <w:r>
        <w:t>從牛冬省</w:t>
      </w:r>
      <w:r>
        <w:rPr>
          <w:rFonts w:hint="eastAsia" w:eastAsia="宋体"/>
          <w:lang w:eastAsia="zh-CN"/>
        </w:rPr>
        <w:t>【</w:t>
      </w:r>
      <w:r>
        <w:t>夂</w:t>
      </w:r>
      <w:r>
        <w:rPr>
          <w:rFonts w:hint="eastAsia" w:eastAsia="宋体"/>
          <w:lang w:eastAsia="zh-CN"/>
        </w:rPr>
        <w:t>】</w:t>
      </w:r>
      <w:r>
        <w:t>聲取其四周帀</w:t>
      </w:r>
    </w:p>
    <w:p w14:paraId="2C7D96B0">
      <w:r>
        <w:t>【第14页】</w:t>
      </w:r>
    </w:p>
    <w:p w14:paraId="4464C3ED">
      <w:r>
        <w:t>犓，以芻</w:t>
      </w:r>
      <w:r>
        <w:rPr>
          <w:rFonts w:hint="eastAsia" w:eastAsia="宋体"/>
          <w:lang w:eastAsia="zh-CN"/>
        </w:rPr>
        <w:t>（</w:t>
      </w:r>
      <w:r>
        <w:t>莖</w:t>
      </w:r>
      <w:r>
        <w:rPr>
          <w:rFonts w:hint="eastAsia" w:eastAsia="宋体"/>
          <w:lang w:eastAsia="zh-CN"/>
        </w:rPr>
        <w:t>）【</w:t>
      </w:r>
      <w:r>
        <w:t>莝</w:t>
      </w:r>
      <w:r>
        <w:rPr>
          <w:rFonts w:hint="eastAsia" w:eastAsia="宋体"/>
          <w:lang w:eastAsia="zh-CN"/>
        </w:rPr>
        <w:t>】</w:t>
      </w:r>
      <w:r>
        <w:t>養牛也</w:t>
      </w:r>
    </w:p>
    <w:p w14:paraId="72F50165">
      <w:r>
        <w:t>莝字，王云：據</w:t>
      </w:r>
      <w:r>
        <w:rPr>
          <w:rFonts w:hint="eastAsia" w:eastAsia="宋体"/>
          <w:lang w:eastAsia="zh-CN"/>
        </w:rPr>
        <w:t>《</w:t>
      </w:r>
      <w:r>
        <w:t>文選</w:t>
      </w:r>
      <w:r>
        <w:rPr>
          <w:rFonts w:hint="eastAsia" w:eastAsia="宋体"/>
          <w:lang w:eastAsia="zh-CN"/>
        </w:rPr>
        <w:t>•</w:t>
      </w:r>
      <w:r>
        <w:t>七發</w:t>
      </w:r>
      <w:r>
        <w:rPr>
          <w:rFonts w:hint="eastAsia" w:eastAsia="宋体"/>
          <w:lang w:eastAsia="zh-CN"/>
        </w:rPr>
        <w:t>》</w:t>
      </w:r>
      <w:r>
        <w:t>注</w:t>
      </w:r>
    </w:p>
    <w:p w14:paraId="6818AFBE">
      <w:r>
        <w:t>犂，耕也。</w:t>
      </w:r>
    </w:p>
    <w:p w14:paraId="54E39EFD">
      <w:pPr>
        <w:rPr>
          <w:rFonts w:hint="eastAsia" w:eastAsia="宋体"/>
          <w:lang w:eastAsia="zh-CN"/>
        </w:rPr>
      </w:pPr>
      <w:r>
        <w:t>王云：唐釋湛然</w:t>
      </w:r>
      <w:r>
        <w:rPr>
          <w:rFonts w:hint="eastAsia" w:eastAsia="宋体"/>
          <w:lang w:eastAsia="zh-CN"/>
        </w:rPr>
        <w:t>《</w:t>
      </w:r>
      <w:r>
        <w:t>止觀輔行傳弘决</w:t>
      </w:r>
      <w:r>
        <w:rPr>
          <w:rFonts w:hint="eastAsia" w:eastAsia="宋体"/>
          <w:lang w:eastAsia="zh-CN"/>
        </w:rPr>
        <w:t>》</w:t>
      </w:r>
      <w:r>
        <w:t>卷一引此，作</w:t>
      </w:r>
      <w:r>
        <w:rPr>
          <w:rFonts w:hint="eastAsia" w:eastAsia="宋体"/>
          <w:lang w:eastAsia="zh-CN"/>
        </w:rPr>
        <w:t>“</w:t>
      </w:r>
      <w:r>
        <w:t>人曰耕，牛曰犂</w:t>
      </w:r>
      <w:r>
        <w:rPr>
          <w:rFonts w:hint="eastAsia" w:eastAsia="宋体"/>
          <w:lang w:eastAsia="zh-CN"/>
        </w:rPr>
        <w:t>”</w:t>
      </w:r>
    </w:p>
    <w:p w14:paraId="53BAEB81">
      <w:r>
        <w:t>口部</w:t>
      </w:r>
    </w:p>
    <w:p w14:paraId="07101ED4">
      <w:r>
        <w:t>噫，飲食息也。</w:t>
      </w:r>
    </w:p>
    <w:p w14:paraId="3600322A">
      <w:pPr>
        <w:rPr>
          <w:rFonts w:hint="eastAsia" w:eastAsia="宋体"/>
          <w:lang w:eastAsia="zh-CN"/>
        </w:rPr>
      </w:pPr>
      <w:r>
        <w:t>王云：</w:t>
      </w:r>
      <w:r>
        <w:rPr>
          <w:rFonts w:hint="eastAsia" w:eastAsia="宋体"/>
          <w:lang w:eastAsia="zh-CN"/>
        </w:rPr>
        <w:t>《</w:t>
      </w:r>
      <w:r>
        <w:t>一切經音義</w:t>
      </w:r>
      <w:r>
        <w:rPr>
          <w:rFonts w:hint="eastAsia" w:eastAsia="宋体"/>
          <w:lang w:eastAsia="zh-CN"/>
        </w:rPr>
        <w:t>》</w:t>
      </w:r>
      <w:r>
        <w:t>二十引作</w:t>
      </w:r>
      <w:r>
        <w:rPr>
          <w:rFonts w:hint="eastAsia" w:eastAsia="宋体"/>
          <w:lang w:eastAsia="zh-CN"/>
        </w:rPr>
        <w:t>“</w:t>
      </w:r>
      <w:r>
        <w:t>飽者出息也</w:t>
      </w:r>
      <w:r>
        <w:rPr>
          <w:rFonts w:hint="eastAsia" w:eastAsia="宋体"/>
          <w:lang w:eastAsia="zh-CN"/>
        </w:rPr>
        <w:t>”</w:t>
      </w:r>
    </w:p>
    <w:p w14:paraId="0A12BD10">
      <w:r>
        <w:t>唏：⋮一曰哀</w:t>
      </w:r>
      <w:r>
        <w:rPr>
          <w:rFonts w:hint="eastAsia" w:eastAsia="宋体"/>
          <w:lang w:eastAsia="zh-CN"/>
        </w:rPr>
        <w:t>（</w:t>
      </w:r>
      <w:r>
        <w:t>痛</w:t>
      </w:r>
      <w:r>
        <w:rPr>
          <w:rFonts w:hint="eastAsia" w:eastAsia="宋体"/>
          <w:lang w:eastAsia="zh-CN"/>
        </w:rPr>
        <w:t>）【</w:t>
      </w:r>
      <w:r>
        <w:t>而</w:t>
      </w:r>
      <w:r>
        <w:rPr>
          <w:rFonts w:hint="eastAsia" w:eastAsia="宋体"/>
          <w:lang w:eastAsia="zh-CN"/>
        </w:rPr>
        <w:t>】</w:t>
      </w:r>
      <w:r>
        <w:t>不泣曰唏。</w:t>
      </w:r>
    </w:p>
    <w:p w14:paraId="31D5169C">
      <w:pPr>
        <w:rPr>
          <w:rFonts w:hint="eastAsia" w:eastAsia="宋体"/>
          <w:lang w:eastAsia="zh-CN"/>
        </w:rPr>
      </w:pPr>
      <w:r>
        <w:t>王云：據</w:t>
      </w:r>
      <w:r>
        <w:rPr>
          <w:rFonts w:hint="eastAsia" w:eastAsia="宋体"/>
          <w:lang w:eastAsia="zh-CN"/>
        </w:rPr>
        <w:t>《</w:t>
      </w:r>
      <w:r>
        <w:t>方言</w:t>
      </w:r>
      <w:r>
        <w:rPr>
          <w:rFonts w:hint="eastAsia" w:eastAsia="宋体"/>
          <w:lang w:eastAsia="zh-CN"/>
        </w:rPr>
        <w:t>》</w:t>
      </w:r>
      <w:r>
        <w:t>、</w:t>
      </w:r>
      <w:r>
        <w:rPr>
          <w:rFonts w:hint="eastAsia" w:eastAsia="宋体"/>
          <w:lang w:eastAsia="zh-CN"/>
        </w:rPr>
        <w:t>《</w:t>
      </w:r>
      <w:r>
        <w:t>玉篇</w:t>
      </w:r>
      <w:r>
        <w:rPr>
          <w:rFonts w:hint="eastAsia" w:eastAsia="宋体"/>
          <w:lang w:eastAsia="zh-CN"/>
        </w:rPr>
        <w:t>》</w:t>
      </w:r>
    </w:p>
    <w:p w14:paraId="73013341">
      <w:r>
        <w:t>吒，噴也，吒怒也。從口，乇聲。臣鍇曰：</w:t>
      </w:r>
      <w:r>
        <w:rPr>
          <w:rFonts w:hint="eastAsia" w:eastAsia="宋体"/>
          <w:lang w:eastAsia="zh-CN"/>
        </w:rPr>
        <w:t>《</w:t>
      </w:r>
      <w:r>
        <w:t>蜀書</w:t>
      </w:r>
      <w:r>
        <w:rPr>
          <w:rFonts w:hint="eastAsia" w:eastAsia="宋体"/>
          <w:lang w:eastAsia="zh-CN"/>
        </w:rPr>
        <w:t>》</w:t>
      </w:r>
      <w:r>
        <w:t>諸葛亮奏</w:t>
      </w:r>
      <w:r>
        <w:rPr>
          <w:rFonts w:hint="eastAsia" w:eastAsia="宋体"/>
          <w:lang w:eastAsia="zh-CN"/>
        </w:rPr>
        <w:t>“</w:t>
      </w:r>
      <w:r>
        <w:t>彭羕舉頭視屋，噴吒作</w:t>
      </w:r>
    </w:p>
    <w:p w14:paraId="6DA88821">
      <w:r>
        <w:t>聲</w:t>
      </w:r>
      <w:r>
        <w:rPr>
          <w:rFonts w:hint="eastAsia" w:eastAsia="宋体"/>
          <w:lang w:eastAsia="zh-CN"/>
        </w:rPr>
        <w:t>”</w:t>
      </w:r>
      <w:r>
        <w:t>是也。</w:t>
      </w:r>
    </w:p>
    <w:p w14:paraId="1633EE47">
      <w:r>
        <w:t>【第15页】</w:t>
      </w:r>
    </w:p>
    <w:p w14:paraId="14B0437D">
      <w:pPr>
        <w:rPr>
          <w:rFonts w:hint="eastAsia" w:eastAsia="宋体"/>
          <w:lang w:eastAsia="zh-CN"/>
        </w:rPr>
      </w:pPr>
      <w:r>
        <w:t>王云：</w:t>
      </w:r>
      <w:r>
        <w:rPr>
          <w:rFonts w:hint="eastAsia" w:eastAsia="宋体"/>
          <w:lang w:eastAsia="zh-CN"/>
        </w:rPr>
        <w:t>《</w:t>
      </w:r>
      <w:r>
        <w:t>漢書。司馬相如傳</w:t>
      </w:r>
      <w:r>
        <w:rPr>
          <w:rFonts w:hint="eastAsia" w:eastAsia="宋体"/>
          <w:lang w:eastAsia="zh-CN"/>
        </w:rPr>
        <w:t>》</w:t>
      </w:r>
      <w:r>
        <w:t>：</w:t>
      </w:r>
      <w:r>
        <w:rPr>
          <w:rFonts w:hint="eastAsia" w:eastAsia="宋体"/>
          <w:lang w:eastAsia="zh-CN"/>
        </w:rPr>
        <w:t>“</w:t>
      </w:r>
      <w:r>
        <w:t>坌入曾宫之嗟哦。</w:t>
      </w:r>
      <w:r>
        <w:rPr>
          <w:rFonts w:hint="eastAsia" w:eastAsia="宋体"/>
          <w:lang w:eastAsia="zh-CN"/>
        </w:rPr>
        <w:t>”</w:t>
      </w:r>
      <w:r>
        <w:t>蘇林曰：</w:t>
      </w:r>
      <w:r>
        <w:rPr>
          <w:rFonts w:hint="eastAsia" w:eastAsia="宋体"/>
          <w:lang w:eastAsia="zh-CN"/>
        </w:rPr>
        <w:t>“</w:t>
      </w:r>
      <w:r>
        <w:t>坌者，馬坌吒之坌。</w:t>
      </w:r>
      <w:r>
        <w:rPr>
          <w:rFonts w:hint="eastAsia" w:eastAsia="宋体"/>
          <w:lang w:eastAsia="zh-CN"/>
        </w:rPr>
        <w:t>”</w:t>
      </w:r>
    </w:p>
    <w:p w14:paraId="3D282D1C">
      <w:r>
        <w:t>吅部</w:t>
      </w:r>
    </w:p>
    <w:p w14:paraId="01932B3D">
      <w:r>
        <w:t>彀，亂也。</w:t>
      </w:r>
    </w:p>
    <w:p w14:paraId="6346018D">
      <w:pPr>
        <w:rPr>
          <w:rFonts w:hint="eastAsia" w:eastAsia="宋体"/>
          <w:lang w:eastAsia="zh-CN"/>
        </w:rPr>
      </w:pPr>
      <w:r>
        <w:t>王云：</w:t>
      </w:r>
      <w:r>
        <w:rPr>
          <w:rFonts w:hint="eastAsia" w:eastAsia="宋体"/>
          <w:lang w:eastAsia="zh-CN"/>
        </w:rPr>
        <w:t>《</w:t>
      </w:r>
      <w:r>
        <w:t>莊子</w:t>
      </w:r>
      <w:r>
        <w:rPr>
          <w:rFonts w:hint="eastAsia" w:eastAsia="宋体"/>
          <w:lang w:eastAsia="zh-CN"/>
        </w:rPr>
        <w:t>•</w:t>
      </w:r>
      <w:r>
        <w:t>在宥</w:t>
      </w:r>
      <w:r>
        <w:rPr>
          <w:rFonts w:hint="eastAsia" w:eastAsia="宋体"/>
          <w:lang w:eastAsia="zh-CN"/>
        </w:rPr>
        <w:t>》</w:t>
      </w:r>
      <w:r>
        <w:t>篇：</w:t>
      </w:r>
      <w:r>
        <w:rPr>
          <w:rFonts w:hint="eastAsia" w:eastAsia="宋体"/>
          <w:lang w:eastAsia="zh-CN"/>
        </w:rPr>
        <w:t>“</w:t>
      </w:r>
      <w:r>
        <w:t>臠卷愴囊而亂天下。</w:t>
      </w:r>
      <w:r>
        <w:rPr>
          <w:rFonts w:hint="eastAsia" w:eastAsia="宋体"/>
          <w:lang w:eastAsia="zh-CN"/>
        </w:rPr>
        <w:t>”</w:t>
      </w:r>
    </w:p>
    <w:p w14:paraId="6C4812F8">
      <w:r>
        <w:t>喌，呼雞，重言之。</w:t>
      </w:r>
      <w:r>
        <w:rPr>
          <w:rFonts w:hint="eastAsia" w:eastAsia="宋体"/>
          <w:lang w:eastAsia="zh-CN"/>
        </w:rPr>
        <w:t>……</w:t>
      </w:r>
      <w:r>
        <w:t>讀若祝</w:t>
      </w:r>
    </w:p>
    <w:p w14:paraId="60FD0222">
      <w:pPr>
        <w:rPr>
          <w:rFonts w:hint="eastAsia" w:eastAsia="宋体"/>
          <w:lang w:eastAsia="zh-CN"/>
        </w:rPr>
      </w:pPr>
      <w:r>
        <w:rPr>
          <w:rFonts w:hint="eastAsia" w:eastAsia="宋体"/>
          <w:lang w:eastAsia="zh-CN"/>
        </w:rPr>
        <w:t>《</w:t>
      </w:r>
      <w:r>
        <w:t>説苑</w:t>
      </w:r>
      <w:r>
        <w:rPr>
          <w:rFonts w:hint="eastAsia" w:eastAsia="宋体"/>
          <w:lang w:eastAsia="zh-CN"/>
        </w:rPr>
        <w:t>•</w:t>
      </w:r>
      <w:r>
        <w:t>尊賢</w:t>
      </w:r>
      <w:r>
        <w:rPr>
          <w:rFonts w:hint="eastAsia" w:eastAsia="宋体"/>
          <w:lang w:eastAsia="zh-CN"/>
        </w:rPr>
        <w:t>》</w:t>
      </w:r>
      <w:r>
        <w:t>篇云：</w:t>
      </w:r>
      <w:r>
        <w:rPr>
          <w:rFonts w:hint="eastAsia" w:eastAsia="宋体"/>
          <w:lang w:eastAsia="zh-CN"/>
        </w:rPr>
        <w:t>“</w:t>
      </w:r>
      <w:r>
        <w:t>猶舉杖而呼狗，張弓而祝雞矣。</w:t>
      </w:r>
      <w:r>
        <w:rPr>
          <w:rFonts w:hint="eastAsia" w:eastAsia="宋体"/>
          <w:lang w:eastAsia="zh-CN"/>
        </w:rPr>
        <w:t>”</w:t>
      </w:r>
    </w:p>
    <w:p w14:paraId="0AB25DEC">
      <w:r>
        <w:t>走部</w:t>
      </w:r>
    </w:p>
    <w:p w14:paraId="056572D2">
      <w:pPr>
        <w:rPr>
          <w:rFonts w:hint="eastAsia" w:eastAsia="宋体"/>
          <w:lang w:eastAsia="zh-CN"/>
        </w:rPr>
      </w:pPr>
      <w:r>
        <w:t>趫，善緣木</w:t>
      </w:r>
      <w:r>
        <w:rPr>
          <w:rFonts w:hint="eastAsia" w:eastAsia="宋体"/>
          <w:lang w:eastAsia="zh-CN"/>
        </w:rPr>
        <w:t>（</w:t>
      </w:r>
      <w:r>
        <w:t>走</w:t>
      </w:r>
      <w:r>
        <w:rPr>
          <w:rFonts w:hint="eastAsia" w:eastAsia="宋体"/>
          <w:lang w:eastAsia="zh-CN"/>
        </w:rPr>
        <w:t>）</w:t>
      </w:r>
      <w:r>
        <w:t>之</w:t>
      </w:r>
      <w:r>
        <w:rPr>
          <w:rFonts w:hint="eastAsia" w:eastAsia="宋体"/>
          <w:lang w:eastAsia="zh-CN"/>
        </w:rPr>
        <w:t>（</w:t>
      </w:r>
      <w:r>
        <w:t>才</w:t>
      </w:r>
      <w:r>
        <w:rPr>
          <w:rFonts w:hint="eastAsia" w:eastAsia="宋体"/>
          <w:lang w:eastAsia="zh-CN"/>
        </w:rPr>
        <w:t>）【</w:t>
      </w:r>
      <w:r>
        <w:t>士也</w:t>
      </w:r>
      <w:r>
        <w:rPr>
          <w:rFonts w:hint="eastAsia" w:eastAsia="宋体"/>
          <w:lang w:eastAsia="zh-CN"/>
        </w:rPr>
        <w:t>】</w:t>
      </w:r>
    </w:p>
    <w:p w14:paraId="696B4F85">
      <w:r>
        <w:t>王云：據</w:t>
      </w:r>
      <w:r>
        <w:rPr>
          <w:rFonts w:hint="eastAsia" w:eastAsia="宋体"/>
          <w:lang w:eastAsia="zh-CN"/>
        </w:rPr>
        <w:t>《</w:t>
      </w:r>
      <w:r>
        <w:t>西京賦</w:t>
      </w:r>
      <w:r>
        <w:rPr>
          <w:rFonts w:hint="eastAsia" w:eastAsia="宋体"/>
          <w:lang w:eastAsia="zh-CN"/>
        </w:rPr>
        <w:t>》</w:t>
      </w:r>
      <w:r>
        <w:t>注及</w:t>
      </w:r>
      <w:r>
        <w:rPr>
          <w:rFonts w:hint="eastAsia" w:eastAsia="宋体"/>
          <w:lang w:eastAsia="zh-CN"/>
        </w:rPr>
        <w:t>《</w:t>
      </w:r>
      <w:r>
        <w:t>衆經音義</w:t>
      </w:r>
      <w:r>
        <w:rPr>
          <w:rFonts w:hint="eastAsia" w:eastAsia="宋体"/>
          <w:lang w:eastAsia="zh-CN"/>
        </w:rPr>
        <w:t>》</w:t>
      </w:r>
      <w:r>
        <w:t>十一引</w:t>
      </w:r>
      <w:r>
        <w:rPr>
          <w:rFonts w:hint="eastAsia" w:eastAsia="宋体"/>
          <w:lang w:eastAsia="zh-CN"/>
        </w:rPr>
        <w:t>《</w:t>
      </w:r>
      <w:r>
        <w:t>説文</w:t>
      </w:r>
      <w:r>
        <w:rPr>
          <w:rFonts w:hint="eastAsia" w:eastAsia="宋体"/>
          <w:lang w:eastAsia="zh-CN"/>
        </w:rPr>
        <w:t>》</w:t>
      </w:r>
      <w:r>
        <w:t>改。又據</w:t>
      </w:r>
      <w:r>
        <w:rPr>
          <w:rFonts w:hint="eastAsia" w:eastAsia="宋体"/>
          <w:lang w:eastAsia="zh-CN"/>
        </w:rPr>
        <w:t>《</w:t>
      </w:r>
      <w:r>
        <w:t>玉篇</w:t>
      </w:r>
      <w:r>
        <w:rPr>
          <w:rFonts w:hint="eastAsia" w:eastAsia="宋体"/>
          <w:lang w:eastAsia="zh-CN"/>
        </w:rPr>
        <w:t>》</w:t>
      </w:r>
      <w:r>
        <w:t>注</w:t>
      </w:r>
    </w:p>
    <w:p w14:paraId="749A99C5">
      <w:r>
        <w:t>趬，行輕皃。</w:t>
      </w:r>
    </w:p>
    <w:p w14:paraId="4B4CF76A">
      <w:pPr>
        <w:rPr>
          <w:rFonts w:hint="eastAsia" w:eastAsia="宋体"/>
          <w:lang w:eastAsia="zh-CN"/>
        </w:rPr>
      </w:pPr>
      <w:r>
        <w:t>王云：</w:t>
      </w:r>
      <w:r>
        <w:rPr>
          <w:rFonts w:hint="eastAsia" w:eastAsia="宋体"/>
          <w:lang w:eastAsia="zh-CN"/>
        </w:rPr>
        <w:t>《</w:t>
      </w:r>
      <w:r>
        <w:t>衛將軍驃騎傳</w:t>
      </w:r>
      <w:r>
        <w:rPr>
          <w:rFonts w:hint="eastAsia" w:eastAsia="宋体"/>
          <w:lang w:eastAsia="zh-CN"/>
        </w:rPr>
        <w:t>》</w:t>
      </w:r>
      <w:r>
        <w:t>索隱引</w:t>
      </w:r>
      <w:r>
        <w:rPr>
          <w:rFonts w:hint="eastAsia" w:eastAsia="宋体"/>
          <w:lang w:eastAsia="zh-CN"/>
        </w:rPr>
        <w:t>《</w:t>
      </w:r>
      <w:r>
        <w:t>説文</w:t>
      </w:r>
      <w:r>
        <w:rPr>
          <w:rFonts w:hint="eastAsia" w:eastAsia="宋体"/>
          <w:lang w:eastAsia="zh-CN"/>
        </w:rPr>
        <w:t>》</w:t>
      </w:r>
      <w:r>
        <w:t>：</w:t>
      </w:r>
      <w:r>
        <w:rPr>
          <w:rFonts w:hint="eastAsia" w:eastAsia="宋体"/>
          <w:lang w:eastAsia="zh-CN"/>
        </w:rPr>
        <w:t>“</w:t>
      </w:r>
      <w:r>
        <w:t>趬，行疾貌。</w:t>
      </w:r>
      <w:r>
        <w:rPr>
          <w:rFonts w:hint="eastAsia" w:eastAsia="宋体"/>
          <w:lang w:eastAsia="zh-CN"/>
        </w:rPr>
        <w:t>”</w:t>
      </w:r>
    </w:p>
    <w:p w14:paraId="629781A1">
      <w:r>
        <w:t>【第16页】</w:t>
      </w:r>
    </w:p>
    <w:p w14:paraId="646DBC42">
      <w:r>
        <w:t>䟒，行䟒趢也。</w:t>
      </w:r>
    </w:p>
    <w:p w14:paraId="23257E28">
      <w:r>
        <w:t>王云：䟒趢，猶劬録也</w:t>
      </w:r>
    </w:p>
    <w:p w14:paraId="1C4FB052">
      <w:r>
        <w:t>䞷：：</w:t>
      </w:r>
      <w:r>
        <w:rPr>
          <w:rFonts w:hint="eastAsia" w:eastAsia="宋体"/>
          <w:lang w:eastAsia="zh-CN"/>
        </w:rPr>
        <w:t>《</w:t>
      </w:r>
      <w:r>
        <w:t>漢令</w:t>
      </w:r>
      <w:r>
        <w:rPr>
          <w:rFonts w:hint="eastAsia" w:eastAsia="宋体"/>
          <w:lang w:eastAsia="zh-CN"/>
        </w:rPr>
        <w:t>》</w:t>
      </w:r>
      <w:r>
        <w:t>曰：</w:t>
      </w:r>
      <w:r>
        <w:rPr>
          <w:rFonts w:hint="eastAsia" w:eastAsia="宋体"/>
          <w:lang w:eastAsia="zh-CN"/>
        </w:rPr>
        <w:t>“</w:t>
      </w:r>
      <w:r>
        <w:t>䞣張百人。</w:t>
      </w:r>
      <w:r>
        <w:rPr>
          <w:rFonts w:hint="eastAsia" w:eastAsia="宋体"/>
          <w:lang w:eastAsia="zh-CN"/>
        </w:rPr>
        <w:t>”</w:t>
      </w:r>
      <w:r>
        <w:t>臣鍇曰：䞣張，蓋謂以足蹋張弩也</w:t>
      </w:r>
    </w:p>
    <w:p w14:paraId="55742BFC">
      <w:r>
        <w:t>王云引之云：</w:t>
      </w:r>
      <w:r>
        <w:rPr>
          <w:rFonts w:hint="eastAsia" w:eastAsia="宋体"/>
          <w:lang w:eastAsia="zh-CN"/>
        </w:rPr>
        <w:t>《</w:t>
      </w:r>
      <w:r>
        <w:t>史記。申屠嘉傳</w:t>
      </w:r>
      <w:r>
        <w:rPr>
          <w:rFonts w:hint="eastAsia" w:eastAsia="宋体"/>
          <w:lang w:eastAsia="zh-CN"/>
        </w:rPr>
        <w:t>》</w:t>
      </w:r>
      <w:r>
        <w:t>：</w:t>
      </w:r>
      <w:r>
        <w:rPr>
          <w:rFonts w:hint="eastAsia" w:eastAsia="宋体"/>
          <w:lang w:eastAsia="zh-CN"/>
        </w:rPr>
        <w:t>“</w:t>
      </w:r>
      <w:r>
        <w:t>材官蹶張。</w:t>
      </w:r>
      <w:r>
        <w:rPr>
          <w:rFonts w:hint="eastAsia" w:eastAsia="宋体"/>
          <w:lang w:eastAsia="zh-CN"/>
        </w:rPr>
        <w:t>”</w:t>
      </w:r>
      <w:r>
        <w:t>字從足旁厥。</w:t>
      </w:r>
      <w:r>
        <w:rPr>
          <w:rFonts w:hint="eastAsia" w:eastAsia="宋体"/>
          <w:lang w:eastAsia="zh-CN"/>
        </w:rPr>
        <w:t>《</w:t>
      </w:r>
      <w:r>
        <w:t>漢書</w:t>
      </w:r>
      <w:r>
        <w:rPr>
          <w:rFonts w:hint="eastAsia" w:eastAsia="宋体"/>
          <w:lang w:eastAsia="zh-CN"/>
        </w:rPr>
        <w:t>》</w:t>
      </w:r>
      <w:r>
        <w:t>同，如淳曰：</w:t>
      </w:r>
    </w:p>
    <w:p w14:paraId="7E29B611">
      <w:r>
        <w:rPr>
          <w:rFonts w:hint="eastAsia" w:eastAsia="宋体"/>
          <w:lang w:eastAsia="zh-CN"/>
        </w:rPr>
        <w:t>“</w:t>
      </w:r>
      <w:r>
        <w:t>材官之多，力能腳踏强弩張之，故曰蹶張。</w:t>
      </w:r>
      <w:r>
        <w:rPr>
          <w:rFonts w:hint="eastAsia" w:eastAsia="宋体"/>
          <w:lang w:eastAsia="zh-CN"/>
        </w:rPr>
        <w:t>《</w:t>
      </w:r>
      <w:r>
        <w:t>律</w:t>
      </w:r>
      <w:r>
        <w:rPr>
          <w:rFonts w:hint="eastAsia" w:eastAsia="宋体"/>
          <w:lang w:eastAsia="zh-CN"/>
        </w:rPr>
        <w:t>》</w:t>
      </w:r>
      <w:r>
        <w:t>有蹶張士。</w:t>
      </w:r>
      <w:r>
        <w:rPr>
          <w:rFonts w:hint="eastAsia" w:eastAsia="宋体"/>
          <w:lang w:eastAsia="zh-CN"/>
        </w:rPr>
        <w:t>”</w:t>
      </w:r>
      <w:r>
        <w:t>孟康曰：</w:t>
      </w:r>
      <w:r>
        <w:rPr>
          <w:rFonts w:hint="eastAsia" w:eastAsia="宋体"/>
          <w:lang w:eastAsia="zh-CN"/>
        </w:rPr>
        <w:t>“</w:t>
      </w:r>
      <w:r>
        <w:t>言張强弩。蹶，其</w:t>
      </w:r>
    </w:p>
    <w:p w14:paraId="141D6841">
      <w:r>
        <w:t>月反。</w:t>
      </w:r>
      <w:r>
        <w:rPr>
          <w:rFonts w:hint="eastAsia" w:eastAsia="宋体"/>
          <w:lang w:eastAsia="zh-CN"/>
        </w:rPr>
        <w:t>《</w:t>
      </w:r>
      <w:r>
        <w:t>漢令</w:t>
      </w:r>
      <w:r>
        <w:rPr>
          <w:rFonts w:hint="eastAsia" w:eastAsia="宋体"/>
          <w:lang w:eastAsia="zh-CN"/>
        </w:rPr>
        <w:t>》</w:t>
      </w:r>
      <w:r>
        <w:t>曰</w:t>
      </w:r>
      <w:r>
        <w:rPr>
          <w:rFonts w:hint="eastAsia" w:eastAsia="宋体"/>
          <w:lang w:eastAsia="zh-CN"/>
        </w:rPr>
        <w:t>‘</w:t>
      </w:r>
      <w:r>
        <w:t>蹶張士百人也。</w:t>
      </w:r>
      <w:r>
        <w:rPr>
          <w:rFonts w:hint="eastAsia" w:eastAsia="宋体"/>
          <w:lang w:eastAsia="zh-CN"/>
        </w:rPr>
        <w:t>’”</w:t>
      </w:r>
      <w:r>
        <w:t>案</w:t>
      </w:r>
      <w:r>
        <w:rPr>
          <w:rFonts w:hint="eastAsia" w:eastAsia="宋体"/>
          <w:lang w:eastAsia="zh-CN"/>
        </w:rPr>
        <w:t>《</w:t>
      </w:r>
      <w:r>
        <w:t>玉篇</w:t>
      </w:r>
      <w:r>
        <w:rPr>
          <w:rFonts w:hint="eastAsia" w:eastAsia="宋体"/>
          <w:lang w:eastAsia="zh-CN"/>
        </w:rPr>
        <w:t>》“</w:t>
      </w:r>
      <w:r>
        <w:t>趣，或作䞷，跳起也，居越切。䞣，尺夜</w:t>
      </w:r>
    </w:p>
    <w:p w14:paraId="4B8146B2">
      <w:r>
        <w:t>切，怒也，一曰牽也。又丑格切，半步也。</w:t>
      </w:r>
      <w:r>
        <w:rPr>
          <w:rFonts w:hint="eastAsia" w:eastAsia="宋体"/>
          <w:lang w:eastAsia="zh-CN"/>
        </w:rPr>
        <w:t>”</w:t>
      </w:r>
      <w:r>
        <w:t>蓋前</w:t>
      </w:r>
      <w:r>
        <w:rPr>
          <w:rFonts w:hint="eastAsia" w:eastAsia="宋体"/>
          <w:lang w:eastAsia="zh-CN"/>
        </w:rPr>
        <w:t>“</w:t>
      </w:r>
      <w:r>
        <w:t>趣</w:t>
      </w:r>
      <w:r>
        <w:rPr>
          <w:rFonts w:hint="eastAsia" w:eastAsia="宋体"/>
          <w:lang w:eastAsia="zh-CN"/>
        </w:rPr>
        <w:t>”</w:t>
      </w:r>
      <w:r>
        <w:t>字下必有重文從厥，省作</w:t>
      </w:r>
      <w:r>
        <w:rPr>
          <w:rFonts w:hint="eastAsia" w:eastAsia="宋体"/>
          <w:lang w:eastAsia="zh-CN"/>
        </w:rPr>
        <w:t>“</w:t>
      </w:r>
      <w:r>
        <w:t>䞷</w:t>
      </w:r>
      <w:r>
        <w:rPr>
          <w:rFonts w:hint="eastAsia" w:eastAsia="宋体"/>
          <w:lang w:eastAsia="zh-CN"/>
        </w:rPr>
        <w:t>”</w:t>
      </w:r>
      <w:r>
        <w:t>者。注</w:t>
      </w:r>
    </w:p>
    <w:p w14:paraId="32DB9FC7">
      <w:pPr>
        <w:rPr>
          <w:rFonts w:hint="eastAsia" w:eastAsia="宋体"/>
          <w:lang w:eastAsia="zh-CN"/>
        </w:rPr>
      </w:pPr>
      <w:r>
        <w:t>内引</w:t>
      </w:r>
      <w:r>
        <w:rPr>
          <w:rFonts w:hint="eastAsia" w:eastAsia="宋体"/>
          <w:lang w:eastAsia="zh-CN"/>
        </w:rPr>
        <w:t>《</w:t>
      </w:r>
      <w:r>
        <w:t>漢令</w:t>
      </w:r>
      <w:r>
        <w:rPr>
          <w:rFonts w:hint="eastAsia" w:eastAsia="宋体"/>
          <w:lang w:eastAsia="zh-CN"/>
        </w:rPr>
        <w:t>》“</w:t>
      </w:r>
      <w:r>
        <w:t>䞣張百人</w:t>
      </w:r>
      <w:r>
        <w:rPr>
          <w:rFonts w:hint="eastAsia" w:eastAsia="宋体"/>
          <w:lang w:eastAsia="zh-CN"/>
        </w:rPr>
        <w:t>”</w:t>
      </w:r>
      <w:r>
        <w:t>，亦當在重文</w:t>
      </w:r>
      <w:r>
        <w:rPr>
          <w:rFonts w:hint="eastAsia" w:eastAsia="宋体"/>
          <w:lang w:eastAsia="zh-CN"/>
        </w:rPr>
        <w:t>“</w:t>
      </w:r>
      <w:r>
        <w:t>䞷</w:t>
      </w:r>
      <w:r>
        <w:rPr>
          <w:rFonts w:hint="eastAsia" w:eastAsia="宋体"/>
          <w:lang w:eastAsia="zh-CN"/>
        </w:rPr>
        <w:t>”</w:t>
      </w:r>
      <w:r>
        <w:t>字下。趣即蹶字，故</w:t>
      </w:r>
      <w:r>
        <w:rPr>
          <w:rFonts w:hint="eastAsia" w:eastAsia="宋体"/>
          <w:lang w:eastAsia="zh-CN"/>
        </w:rPr>
        <w:t>《</w:t>
      </w:r>
      <w:r>
        <w:t>漢書</w:t>
      </w:r>
      <w:r>
        <w:rPr>
          <w:rFonts w:hint="eastAsia" w:eastAsia="宋体"/>
          <w:lang w:eastAsia="zh-CN"/>
        </w:rPr>
        <w:t>》</w:t>
      </w:r>
      <w:r>
        <w:t>、</w:t>
      </w:r>
      <w:r>
        <w:rPr>
          <w:rFonts w:hint="eastAsia" w:eastAsia="宋体"/>
          <w:lang w:eastAsia="zh-CN"/>
        </w:rPr>
        <w:t>《</w:t>
      </w:r>
      <w:r>
        <w:t>史記</w:t>
      </w:r>
      <w:r>
        <w:rPr>
          <w:rFonts w:hint="eastAsia" w:eastAsia="宋体"/>
          <w:lang w:eastAsia="zh-CN"/>
        </w:rPr>
        <w:t>》</w:t>
      </w:r>
      <w:r>
        <w:t>之</w:t>
      </w:r>
      <w:r>
        <w:rPr>
          <w:rFonts w:hint="eastAsia" w:eastAsia="宋体"/>
          <w:lang w:eastAsia="zh-CN"/>
        </w:rPr>
        <w:t>“</w:t>
      </w:r>
      <w:r>
        <w:t>蹶張</w:t>
      </w:r>
      <w:r>
        <w:rPr>
          <w:rFonts w:hint="eastAsia" w:eastAsia="宋体"/>
          <w:lang w:eastAsia="zh-CN"/>
        </w:rPr>
        <w:t>”</w:t>
      </w:r>
    </w:p>
    <w:p w14:paraId="7DC81742">
      <w:r>
        <w:rPr>
          <w:rFonts w:hint="eastAsia" w:eastAsia="宋体"/>
          <w:lang w:eastAsia="zh-CN"/>
        </w:rPr>
        <w:t>《</w:t>
      </w:r>
      <w:r>
        <w:t>漢令</w:t>
      </w:r>
      <w:r>
        <w:rPr>
          <w:rFonts w:hint="eastAsia" w:eastAsia="宋体"/>
          <w:lang w:eastAsia="zh-CN"/>
        </w:rPr>
        <w:t>》</w:t>
      </w:r>
      <w:r>
        <w:t>從走而省厥作</w:t>
      </w:r>
      <w:r>
        <w:rPr>
          <w:rFonts w:hint="eastAsia" w:eastAsia="宋体"/>
          <w:lang w:eastAsia="zh-CN"/>
        </w:rPr>
        <w:t>“</w:t>
      </w:r>
      <w:r>
        <w:t>䞷</w:t>
      </w:r>
      <w:r>
        <w:rPr>
          <w:rFonts w:hint="eastAsia" w:eastAsia="宋体"/>
          <w:lang w:eastAsia="zh-CN"/>
        </w:rPr>
        <w:t>”</w:t>
      </w:r>
      <w:r>
        <w:t>其音義則一也。字形與</w:t>
      </w:r>
      <w:r>
        <w:rPr>
          <w:rFonts w:hint="eastAsia" w:eastAsia="宋体"/>
          <w:lang w:eastAsia="zh-CN"/>
        </w:rPr>
        <w:t>“</w:t>
      </w:r>
      <w:r>
        <w:t>䞷</w:t>
      </w:r>
      <w:r>
        <w:rPr>
          <w:rFonts w:hint="eastAsia" w:eastAsia="宋体"/>
          <w:lang w:eastAsia="zh-CN"/>
        </w:rPr>
        <w:t>”</w:t>
      </w:r>
      <w:r>
        <w:t>字極相似但少一點耳。寫者誤</w:t>
      </w:r>
    </w:p>
    <w:p w14:paraId="7F24F56C">
      <w:r>
        <w:t>寫䞷、䞷爲一體後人不知，乃以重文之</w:t>
      </w:r>
      <w:r>
        <w:rPr>
          <w:rFonts w:hint="eastAsia" w:eastAsia="宋体"/>
          <w:lang w:eastAsia="zh-CN"/>
        </w:rPr>
        <w:t>“</w:t>
      </w:r>
      <w:r>
        <w:t>䞷</w:t>
      </w:r>
      <w:r>
        <w:rPr>
          <w:rFonts w:hint="eastAsia" w:eastAsia="宋体"/>
          <w:lang w:eastAsia="zh-CN"/>
        </w:rPr>
        <w:t>”</w:t>
      </w:r>
      <w:r>
        <w:t>爲即此處</w:t>
      </w:r>
      <w:r>
        <w:rPr>
          <w:rFonts w:hint="eastAsia" w:eastAsia="宋体"/>
          <w:lang w:eastAsia="zh-CN"/>
        </w:rPr>
        <w:t>“</w:t>
      </w:r>
      <w:r>
        <w:t>䞷</w:t>
      </w:r>
      <w:r>
        <w:rPr>
          <w:rFonts w:hint="eastAsia" w:eastAsia="宋体"/>
          <w:lang w:eastAsia="zh-CN"/>
        </w:rPr>
        <w:t>”</w:t>
      </w:r>
      <w:r>
        <w:t>字而删之又取重文注内</w:t>
      </w:r>
      <w:r>
        <w:rPr>
          <w:rFonts w:hint="eastAsia" w:eastAsia="宋体"/>
          <w:lang w:eastAsia="zh-CN"/>
        </w:rPr>
        <w:t>“《</w:t>
      </w:r>
      <w:r>
        <w:t>漢</w:t>
      </w:r>
    </w:p>
    <w:p w14:paraId="3C024D8F">
      <w:r>
        <w:t>令</w:t>
      </w:r>
      <w:r>
        <w:rPr>
          <w:rFonts w:hint="eastAsia" w:eastAsia="宋体"/>
          <w:lang w:eastAsia="zh-CN"/>
        </w:rPr>
        <w:t>》</w:t>
      </w:r>
      <w:r>
        <w:t>曰䞷張百人</w:t>
      </w:r>
      <w:r>
        <w:rPr>
          <w:rFonts w:hint="eastAsia" w:eastAsia="宋体"/>
          <w:lang w:eastAsia="zh-CN"/>
        </w:rPr>
        <w:t>”</w:t>
      </w:r>
      <w:r>
        <w:t>并入此注矣。又案䞷音尺夜、丑格二切，字从走，㡿聲，今本作</w:t>
      </w:r>
      <w:r>
        <w:rPr>
          <w:rFonts w:hint="eastAsia" w:eastAsia="宋体"/>
          <w:lang w:eastAsia="zh-CN"/>
        </w:rPr>
        <w:t>“</w:t>
      </w:r>
      <w:r>
        <w:t>䞣</w:t>
      </w:r>
      <w:r>
        <w:rPr>
          <w:rFonts w:hint="eastAsia" w:eastAsia="宋体"/>
          <w:lang w:eastAsia="zh-CN"/>
        </w:rPr>
        <w:t>”</w:t>
      </w:r>
      <w:r>
        <w:t>，非</w:t>
      </w:r>
    </w:p>
    <w:p w14:paraId="494E92FB">
      <w:r>
        <w:t>是。後</w:t>
      </w:r>
      <w:r>
        <w:rPr>
          <w:rFonts w:hint="eastAsia" w:eastAsia="宋体"/>
          <w:lang w:eastAsia="zh-CN"/>
        </w:rPr>
        <w:t>《</w:t>
      </w:r>
      <w:r>
        <w:t>言部</w:t>
      </w:r>
      <w:r>
        <w:rPr>
          <w:rFonts w:hint="eastAsia" w:eastAsia="宋体"/>
          <w:lang w:eastAsia="zh-CN"/>
        </w:rPr>
        <w:t>》“</w:t>
      </w:r>
      <w:r>
        <w:t>諺</w:t>
      </w:r>
      <w:r>
        <w:rPr>
          <w:rFonts w:hint="eastAsia" w:eastAsia="宋体"/>
          <w:lang w:eastAsia="zh-CN"/>
        </w:rPr>
        <w:t>”</w:t>
      </w:r>
      <w:r>
        <w:t>字作</w:t>
      </w:r>
      <w:r>
        <w:rPr>
          <w:rFonts w:hint="eastAsia" w:eastAsia="宋体"/>
          <w:lang w:eastAsia="zh-CN"/>
        </w:rPr>
        <w:t>“</w:t>
      </w:r>
      <w:r>
        <w:t>訴</w:t>
      </w:r>
      <w:r>
        <w:rPr>
          <w:rFonts w:hint="eastAsia" w:eastAsia="宋体"/>
          <w:lang w:eastAsia="zh-CN"/>
        </w:rPr>
        <w:t>”</w:t>
      </w:r>
      <w:r>
        <w:t>，誤與此同</w:t>
      </w:r>
    </w:p>
    <w:p w14:paraId="02EB51C0">
      <w:r>
        <w:t>棫林按：汪本</w:t>
      </w:r>
      <w:r>
        <w:rPr>
          <w:rFonts w:hint="eastAsia" w:eastAsia="宋体"/>
          <w:lang w:eastAsia="zh-CN"/>
        </w:rPr>
        <w:t>“</w:t>
      </w:r>
      <w:r>
        <w:t>䞷</w:t>
      </w:r>
      <w:r>
        <w:rPr>
          <w:rFonts w:hint="eastAsia" w:eastAsia="宋体"/>
          <w:lang w:eastAsia="zh-CN"/>
        </w:rPr>
        <w:t>”</w:t>
      </w:r>
      <w:r>
        <w:t>篆作</w:t>
      </w:r>
      <w:r>
        <w:rPr>
          <w:rFonts w:hint="eastAsia" w:eastAsia="宋体"/>
          <w:lang w:eastAsia="zh-CN"/>
        </w:rPr>
        <w:t>“</w:t>
      </w:r>
      <w:r>
        <w:t>游</w:t>
      </w:r>
      <w:r>
        <w:rPr>
          <w:rFonts w:hint="eastAsia" w:eastAsia="宋体"/>
          <w:lang w:eastAsia="zh-CN"/>
        </w:rPr>
        <w:t>”</w:t>
      </w:r>
      <w:r>
        <w:t>，故王言如此</w:t>
      </w:r>
    </w:p>
    <w:p w14:paraId="1E675C0A">
      <w:r>
        <w:t>【第17页】</w:t>
      </w:r>
    </w:p>
    <w:p w14:paraId="510F8BD6">
      <w:r>
        <w:t>止部</w:t>
      </w:r>
    </w:p>
    <w:p w14:paraId="5FFF2EA8">
      <w:r>
        <w:t>歷，過也，傳也。</w:t>
      </w:r>
    </w:p>
    <w:p w14:paraId="53024D20">
      <w:pPr>
        <w:rPr>
          <w:rFonts w:hint="eastAsia" w:eastAsia="宋体"/>
          <w:lang w:eastAsia="zh-CN"/>
        </w:rPr>
      </w:pPr>
      <w:r>
        <w:t>王云：</w:t>
      </w:r>
      <w:r>
        <w:rPr>
          <w:rFonts w:hint="eastAsia" w:eastAsia="宋体"/>
          <w:lang w:eastAsia="zh-CN"/>
        </w:rPr>
        <w:t>“</w:t>
      </w:r>
      <w:r>
        <w:t>傳也</w:t>
      </w:r>
      <w:r>
        <w:rPr>
          <w:rFonts w:hint="eastAsia" w:eastAsia="宋体"/>
          <w:lang w:eastAsia="zh-CN"/>
        </w:rPr>
        <w:t>”</w:t>
      </w:r>
      <w:r>
        <w:t>，當爲</w:t>
      </w:r>
      <w:r>
        <w:rPr>
          <w:rFonts w:hint="eastAsia" w:eastAsia="宋体"/>
          <w:lang w:eastAsia="zh-CN"/>
        </w:rPr>
        <w:t>“</w:t>
      </w:r>
      <w:r>
        <w:t>傅也</w:t>
      </w:r>
      <w:r>
        <w:rPr>
          <w:rFonts w:hint="eastAsia" w:eastAsia="宋体"/>
          <w:lang w:eastAsia="zh-CN"/>
        </w:rPr>
        <w:t>”</w:t>
      </w:r>
      <w:r>
        <w:t>。</w:t>
      </w:r>
      <w:r>
        <w:rPr>
          <w:rFonts w:hint="eastAsia" w:eastAsia="宋体"/>
          <w:lang w:eastAsia="zh-CN"/>
        </w:rPr>
        <w:t>《</w:t>
      </w:r>
      <w:r>
        <w:t>爾雅</w:t>
      </w:r>
      <w:r>
        <w:rPr>
          <w:rFonts w:hint="eastAsia" w:eastAsia="宋体"/>
          <w:lang w:eastAsia="zh-CN"/>
        </w:rPr>
        <w:t>》</w:t>
      </w:r>
      <w:r>
        <w:t>：</w:t>
      </w:r>
      <w:r>
        <w:rPr>
          <w:rFonts w:hint="eastAsia" w:eastAsia="宋体"/>
          <w:lang w:eastAsia="zh-CN"/>
        </w:rPr>
        <w:t>“</w:t>
      </w:r>
      <w:r>
        <w:t>歷，傅也。</w:t>
      </w:r>
      <w:r>
        <w:rPr>
          <w:rFonts w:hint="eastAsia" w:eastAsia="宋体"/>
          <w:lang w:eastAsia="zh-CN"/>
        </w:rPr>
        <w:t>”</w:t>
      </w:r>
    </w:p>
    <w:p w14:paraId="24A900A8">
      <w:r>
        <w:t>卷四</w:t>
      </w:r>
    </w:p>
    <w:p w14:paraId="386451CF">
      <w:r>
        <w:t>辵部</w:t>
      </w:r>
    </w:p>
    <w:p w14:paraId="1F7243A4">
      <w:r>
        <w:t>辵，乍行乍止也。從彳、從止</w:t>
      </w:r>
    </w:p>
    <w:p w14:paraId="7C56E107">
      <w:pPr>
        <w:rPr>
          <w:rFonts w:hint="eastAsia" w:eastAsia="宋体"/>
          <w:lang w:eastAsia="zh-CN"/>
        </w:rPr>
      </w:pPr>
      <w:r>
        <w:t>王云：</w:t>
      </w:r>
      <w:r>
        <w:rPr>
          <w:rFonts w:hint="eastAsia" w:eastAsia="宋体"/>
          <w:lang w:eastAsia="zh-CN"/>
        </w:rPr>
        <w:t>《</w:t>
      </w:r>
      <w:r>
        <w:t>廣韻</w:t>
      </w:r>
      <w:r>
        <w:rPr>
          <w:rFonts w:hint="eastAsia" w:eastAsia="宋体"/>
          <w:lang w:eastAsia="zh-CN"/>
        </w:rPr>
        <w:t>》</w:t>
      </w:r>
      <w:r>
        <w:t>作</w:t>
      </w:r>
      <w:r>
        <w:rPr>
          <w:rFonts w:hint="eastAsia" w:eastAsia="宋体"/>
          <w:lang w:eastAsia="zh-CN"/>
        </w:rPr>
        <w:t>“</w:t>
      </w:r>
      <w:r>
        <w:t>從彳，止聲</w:t>
      </w:r>
      <w:r>
        <w:rPr>
          <w:rFonts w:hint="eastAsia" w:eastAsia="宋体"/>
          <w:lang w:eastAsia="zh-CN"/>
        </w:rPr>
        <w:t>”</w:t>
      </w:r>
    </w:p>
    <w:p w14:paraId="7AC5C836">
      <w:r>
        <w:t>巡，</w:t>
      </w:r>
      <w:r>
        <w:rPr>
          <w:rFonts w:hint="eastAsia" w:eastAsia="宋体"/>
          <w:lang w:eastAsia="zh-CN"/>
        </w:rPr>
        <w:t>（</w:t>
      </w:r>
      <w:r>
        <w:t>視</w:t>
      </w:r>
      <w:r>
        <w:rPr>
          <w:rFonts w:hint="eastAsia" w:eastAsia="宋体"/>
          <w:lang w:eastAsia="zh-CN"/>
        </w:rPr>
        <w:t>）</w:t>
      </w:r>
      <w:r>
        <w:t>c延</w:t>
      </w:r>
      <w:r>
        <w:rPr>
          <w:rFonts w:hint="eastAsia" w:eastAsia="宋体"/>
          <w:lang w:eastAsia="zh-CN"/>
        </w:rPr>
        <w:t>】</w:t>
      </w:r>
      <w:r>
        <w:t>行</w:t>
      </w:r>
      <w:r>
        <w:rPr>
          <w:rFonts w:hint="eastAsia" w:eastAsia="宋体"/>
          <w:lang w:eastAsia="zh-CN"/>
        </w:rPr>
        <w:t>（</w:t>
      </w:r>
      <w:r>
        <w:t>皃</w:t>
      </w:r>
      <w:r>
        <w:rPr>
          <w:rFonts w:hint="eastAsia" w:eastAsia="宋体"/>
          <w:lang w:eastAsia="zh-CN"/>
        </w:rPr>
        <w:t>）【</w:t>
      </w:r>
      <w:r>
        <w:t>也</w:t>
      </w:r>
      <w:r>
        <w:rPr>
          <w:rFonts w:hint="eastAsia" w:eastAsia="宋体"/>
          <w:lang w:eastAsia="zh-CN"/>
        </w:rPr>
        <w:t>】</w:t>
      </w:r>
      <w:r>
        <w:t>。從辵，〈〈〈聲。</w:t>
      </w:r>
      <w:r>
        <w:rPr>
          <w:rFonts w:hint="eastAsia" w:eastAsia="宋体"/>
          <w:lang w:eastAsia="zh-CN"/>
        </w:rPr>
        <w:t>（</w:t>
      </w:r>
      <w:r>
        <w:t>續</w:t>
      </w:r>
      <w:r>
        <w:rPr>
          <w:rFonts w:hint="eastAsia" w:eastAsia="宋体"/>
          <w:lang w:eastAsia="zh-CN"/>
        </w:rPr>
        <w:t>）【</w:t>
      </w:r>
      <w:r>
        <w:t>繒</w:t>
      </w:r>
      <w:r>
        <w:rPr>
          <w:rFonts w:hint="eastAsia" w:eastAsia="宋体"/>
          <w:lang w:eastAsia="zh-CN"/>
        </w:rPr>
        <w:t>】</w:t>
      </w:r>
      <w:r>
        <w:t>倫反</w:t>
      </w:r>
    </w:p>
    <w:p w14:paraId="61ABCBE1">
      <w:pPr>
        <w:rPr>
          <w:rFonts w:hint="eastAsia" w:eastAsia="宋体"/>
          <w:lang w:eastAsia="zh-CN"/>
        </w:rPr>
      </w:pPr>
      <w:r>
        <w:t>棫林按：汪本</w:t>
      </w:r>
      <w:r>
        <w:rPr>
          <w:rFonts w:hint="eastAsia" w:eastAsia="宋体"/>
          <w:lang w:eastAsia="zh-CN"/>
        </w:rPr>
        <w:t>“</w:t>
      </w:r>
      <w:r>
        <w:t>視</w:t>
      </w:r>
      <w:r>
        <w:rPr>
          <w:rFonts w:hint="eastAsia" w:eastAsia="宋体"/>
          <w:lang w:eastAsia="zh-CN"/>
        </w:rPr>
        <w:t>”</w:t>
      </w:r>
      <w:r>
        <w:t>作</w:t>
      </w:r>
      <w:r>
        <w:rPr>
          <w:rFonts w:hint="eastAsia" w:eastAsia="宋体"/>
          <w:lang w:eastAsia="zh-CN"/>
        </w:rPr>
        <w:t>“</w:t>
      </w:r>
      <w:r>
        <w:t>延</w:t>
      </w:r>
      <w:r>
        <w:rPr>
          <w:rFonts w:hint="eastAsia" w:eastAsia="宋体"/>
          <w:lang w:eastAsia="zh-CN"/>
        </w:rPr>
        <w:t>”</w:t>
      </w:r>
      <w:r>
        <w:t>，</w:t>
      </w:r>
      <w:r>
        <w:rPr>
          <w:rFonts w:hint="eastAsia" w:eastAsia="宋体"/>
          <w:lang w:eastAsia="zh-CN"/>
        </w:rPr>
        <w:t>“</w:t>
      </w:r>
      <w:r>
        <w:t>續</w:t>
      </w:r>
      <w:r>
        <w:rPr>
          <w:rFonts w:hint="eastAsia" w:eastAsia="宋体"/>
          <w:lang w:eastAsia="zh-CN"/>
        </w:rPr>
        <w:t>”</w:t>
      </w:r>
      <w:r>
        <w:t>作</w:t>
      </w:r>
      <w:r>
        <w:rPr>
          <w:rFonts w:hint="eastAsia" w:eastAsia="宋体"/>
          <w:lang w:eastAsia="zh-CN"/>
        </w:rPr>
        <w:t>“</w:t>
      </w:r>
      <w:r>
        <w:t>繒</w:t>
      </w:r>
      <w:r>
        <w:rPr>
          <w:rFonts w:hint="eastAsia" w:eastAsia="宋体"/>
          <w:lang w:eastAsia="zh-CN"/>
        </w:rPr>
        <w:t>”</w:t>
      </w:r>
      <w:r>
        <w:t>。</w:t>
      </w:r>
      <w:r>
        <w:rPr>
          <w:rFonts w:hint="eastAsia" w:eastAsia="宋体"/>
          <w:lang w:eastAsia="zh-CN"/>
        </w:rPr>
        <w:t>“</w:t>
      </w:r>
      <w:r>
        <w:t>皃</w:t>
      </w:r>
      <w:r>
        <w:rPr>
          <w:rFonts w:hint="eastAsia" w:eastAsia="宋体"/>
          <w:lang w:eastAsia="zh-CN"/>
        </w:rPr>
        <w:t>”</w:t>
      </w:r>
      <w:r>
        <w:t>，王改</w:t>
      </w:r>
      <w:r>
        <w:rPr>
          <w:rFonts w:hint="eastAsia" w:eastAsia="宋体"/>
          <w:lang w:eastAsia="zh-CN"/>
        </w:rPr>
        <w:t>“</w:t>
      </w:r>
      <w:r>
        <w:t>也</w:t>
      </w:r>
      <w:r>
        <w:rPr>
          <w:rFonts w:hint="eastAsia" w:eastAsia="宋体"/>
          <w:lang w:eastAsia="zh-CN"/>
        </w:rPr>
        <w:t>”</w:t>
      </w:r>
      <w:r>
        <w:t>，云：</w:t>
      </w:r>
      <w:r>
        <w:rPr>
          <w:rFonts w:hint="eastAsia" w:eastAsia="宋体"/>
          <w:lang w:eastAsia="zh-CN"/>
        </w:rPr>
        <w:t>“</w:t>
      </w:r>
      <w:r>
        <w:t>也字，據</w:t>
      </w:r>
      <w:r>
        <w:rPr>
          <w:rFonts w:hint="eastAsia" w:eastAsia="宋体"/>
          <w:lang w:eastAsia="zh-CN"/>
        </w:rPr>
        <w:t>《</w:t>
      </w:r>
      <w:r>
        <w:t>玉篇</w:t>
      </w:r>
      <w:r>
        <w:rPr>
          <w:rFonts w:hint="eastAsia" w:eastAsia="宋体"/>
          <w:lang w:eastAsia="zh-CN"/>
        </w:rPr>
        <w:t>》</w:t>
      </w:r>
      <w:r>
        <w:t>引。</w:t>
      </w:r>
      <w:r>
        <w:rPr>
          <w:rFonts w:hint="eastAsia" w:eastAsia="宋体"/>
          <w:lang w:eastAsia="zh-CN"/>
        </w:rPr>
        <w:t>”</w:t>
      </w:r>
    </w:p>
    <w:p w14:paraId="037C785F">
      <w:r>
        <w:t>逪，</w:t>
      </w:r>
      <w:r>
        <w:rPr>
          <w:rFonts w:hint="eastAsia" w:eastAsia="宋体"/>
          <w:lang w:eastAsia="zh-CN"/>
        </w:rPr>
        <w:t>（</w:t>
      </w:r>
      <w:r>
        <w:t>迹道</w:t>
      </w:r>
      <w:r>
        <w:rPr>
          <w:rFonts w:hint="eastAsia" w:eastAsia="宋体"/>
          <w:lang w:eastAsia="zh-CN"/>
        </w:rPr>
        <w:t>）【</w:t>
      </w:r>
      <w:r>
        <w:t>䢒逪</w:t>
      </w:r>
      <w:r>
        <w:rPr>
          <w:rFonts w:hint="eastAsia" w:eastAsia="宋体"/>
          <w:lang w:eastAsia="zh-CN"/>
        </w:rPr>
        <w:t>】</w:t>
      </w:r>
      <w:r>
        <w:t>也。</w:t>
      </w:r>
    </w:p>
    <w:p w14:paraId="037E9DBA">
      <w:r>
        <w:t>王云：據</w:t>
      </w:r>
      <w:r>
        <w:rPr>
          <w:rFonts w:hint="eastAsia" w:eastAsia="宋体"/>
          <w:lang w:eastAsia="zh-CN"/>
        </w:rPr>
        <w:t>《</w:t>
      </w:r>
      <w:r>
        <w:t>玉篇</w:t>
      </w:r>
      <w:r>
        <w:rPr>
          <w:rFonts w:hint="eastAsia" w:eastAsia="宋体"/>
          <w:lang w:eastAsia="zh-CN"/>
        </w:rPr>
        <w:t>》</w:t>
      </w:r>
      <w:r>
        <w:t>。</w:t>
      </w:r>
    </w:p>
    <w:p w14:paraId="3F8F0630">
      <w:r>
        <w:t>【第18页】</w:t>
      </w:r>
    </w:p>
    <w:p w14:paraId="3E32FBAE">
      <w:r>
        <w:t>高垂二王合集</w:t>
      </w:r>
    </w:p>
    <w:p w14:paraId="19C5041C">
      <w:r>
        <w:t>逡，</w:t>
      </w:r>
      <w:r>
        <w:rPr>
          <w:rFonts w:hint="eastAsia" w:eastAsia="宋体"/>
          <w:lang w:eastAsia="zh-CN"/>
        </w:rPr>
        <w:t>（</w:t>
      </w:r>
      <w:r>
        <w:t>復</w:t>
      </w:r>
      <w:r>
        <w:rPr>
          <w:rFonts w:hint="eastAsia" w:eastAsia="宋体"/>
          <w:lang w:eastAsia="zh-CN"/>
        </w:rPr>
        <w:t>）【</w:t>
      </w:r>
      <w:r>
        <w:t>復</w:t>
      </w:r>
      <w:r>
        <w:rPr>
          <w:rFonts w:hint="eastAsia" w:eastAsia="宋体"/>
          <w:lang w:eastAsia="zh-CN"/>
        </w:rPr>
        <w:t>】</w:t>
      </w:r>
      <w:r>
        <w:t>也。</w:t>
      </w:r>
    </w:p>
    <w:p w14:paraId="444D9892">
      <w:r>
        <w:t>王云復即逻字，據</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改</w:t>
      </w:r>
    </w:p>
    <w:p w14:paraId="32396C2F">
      <w:r>
        <w:t>爟，逭或從雚、從兆。</w:t>
      </w:r>
    </w:p>
    <w:p w14:paraId="4898A3E5">
      <w:r>
        <w:t>王云：念孫案：爟，蓋從兆，雚聲。兆即逃也。</w:t>
      </w:r>
    </w:p>
    <w:p w14:paraId="564ABC8A">
      <w:r>
        <w:rPr>
          <w:rFonts w:hint="eastAsia" w:eastAsia="宋体"/>
          <w:lang w:eastAsia="zh-CN"/>
        </w:rPr>
        <w:t>（</w:t>
      </w:r>
      <w:r>
        <w:t>䢌</w:t>
      </w:r>
      <w:r>
        <w:rPr>
          <w:rFonts w:hint="eastAsia" w:eastAsia="宋体"/>
          <w:lang w:eastAsia="zh-CN"/>
        </w:rPr>
        <w:t>）【</w:t>
      </w:r>
      <w:r>
        <w:t>練</w:t>
      </w:r>
      <w:r>
        <w:rPr>
          <w:rFonts w:hint="eastAsia" w:eastAsia="宋体"/>
          <w:lang w:eastAsia="zh-CN"/>
        </w:rPr>
        <w:t>】……</w:t>
      </w:r>
      <w:r>
        <w:t>從辵，</w:t>
      </w:r>
      <w:r>
        <w:rPr>
          <w:rFonts w:hint="eastAsia" w:eastAsia="宋体"/>
          <w:lang w:eastAsia="zh-CN"/>
        </w:rPr>
        <w:t>（</w:t>
      </w:r>
      <w:r>
        <w:t>巿</w:t>
      </w:r>
      <w:r>
        <w:rPr>
          <w:rFonts w:hint="eastAsia" w:eastAsia="宋体"/>
          <w:lang w:eastAsia="zh-CN"/>
        </w:rPr>
        <w:t>）【</w:t>
      </w:r>
      <w:r>
        <w:t>枼</w:t>
      </w:r>
      <w:r>
        <w:rPr>
          <w:rFonts w:hint="eastAsia" w:eastAsia="宋体"/>
          <w:lang w:eastAsia="zh-CN"/>
        </w:rPr>
        <w:t>】</w:t>
      </w:r>
      <w:r>
        <w:t>聲。</w:t>
      </w:r>
    </w:p>
    <w:p w14:paraId="15F1FB4D">
      <w:r>
        <w:t>王云：谍字，據</w:t>
      </w:r>
      <w:r>
        <w:rPr>
          <w:rFonts w:hint="eastAsia" w:eastAsia="宋体"/>
          <w:lang w:eastAsia="zh-CN"/>
        </w:rPr>
        <w:t>《</w:t>
      </w:r>
      <w:r>
        <w:t>玉篇</w:t>
      </w:r>
      <w:r>
        <w:rPr>
          <w:rFonts w:hint="eastAsia" w:eastAsia="宋体"/>
          <w:lang w:eastAsia="zh-CN"/>
        </w:rPr>
        <w:t>》</w:t>
      </w:r>
      <w:r>
        <w:t>改</w:t>
      </w:r>
    </w:p>
    <w:p w14:paraId="74D7D06F">
      <w:r>
        <w:t>彳部</w:t>
      </w:r>
    </w:p>
    <w:p w14:paraId="537B5E1B">
      <w:r>
        <w:t>猱，復也。⋮臣鍇曰：猶蹂也，往來蹂踐之也</w:t>
      </w:r>
    </w:p>
    <w:p w14:paraId="38B78506">
      <w:r>
        <w:rPr>
          <w:rFonts w:hint="eastAsia" w:eastAsia="宋体"/>
          <w:lang w:eastAsia="zh-CN"/>
        </w:rPr>
        <w:t>“</w:t>
      </w:r>
      <w:r>
        <w:t>猱</w:t>
      </w:r>
      <w:r>
        <w:rPr>
          <w:rFonts w:hint="eastAsia" w:eastAsia="宋体"/>
          <w:lang w:eastAsia="zh-CN"/>
        </w:rPr>
        <w:t>”</w:t>
      </w:r>
      <w:r>
        <w:t>，王云：經傳通作</w:t>
      </w:r>
      <w:r>
        <w:rPr>
          <w:rFonts w:hint="eastAsia" w:eastAsia="宋体"/>
          <w:lang w:eastAsia="zh-CN"/>
        </w:rPr>
        <w:t>“</w:t>
      </w:r>
      <w:r>
        <w:t>徂</w:t>
      </w:r>
      <w:r>
        <w:rPr>
          <w:rFonts w:hint="eastAsia" w:eastAsia="宋体"/>
          <w:lang w:eastAsia="zh-CN"/>
        </w:rPr>
        <w:t>”</w:t>
      </w:r>
      <w:r>
        <w:t>。</w:t>
      </w:r>
    </w:p>
    <w:p w14:paraId="0368A682">
      <w:r>
        <w:t>復⋮臣鍇曰：日日見夂是復也</w:t>
      </w:r>
    </w:p>
    <w:p w14:paraId="63428D0D">
      <w:r>
        <w:t>王云</w:t>
      </w:r>
      <w:r>
        <w:rPr>
          <w:rFonts w:hint="eastAsia" w:eastAsia="宋体"/>
          <w:lang w:eastAsia="zh-CN"/>
        </w:rPr>
        <w:t>【</w:t>
      </w:r>
      <w:r>
        <w:t>夂</w:t>
      </w:r>
      <w:r>
        <w:rPr>
          <w:rFonts w:hint="eastAsia" w:eastAsia="宋体"/>
          <w:lang w:eastAsia="zh-CN"/>
        </w:rPr>
        <w:t>】</w:t>
      </w:r>
      <w:r>
        <w:t>又與</w:t>
      </w:r>
      <w:r>
        <w:rPr>
          <w:rFonts w:hint="eastAsia" w:eastAsia="宋体"/>
          <w:lang w:eastAsia="zh-CN"/>
        </w:rPr>
        <w:t>《</w:t>
      </w:r>
      <w:r>
        <w:t>左傳</w:t>
      </w:r>
      <w:r>
        <w:rPr>
          <w:rFonts w:hint="eastAsia" w:eastAsia="宋体"/>
          <w:lang w:eastAsia="zh-CN"/>
        </w:rPr>
        <w:t>》“</w:t>
      </w:r>
      <w:r>
        <w:t>交綏</w:t>
      </w:r>
      <w:r>
        <w:rPr>
          <w:rFonts w:hint="eastAsia" w:eastAsia="宋体"/>
          <w:lang w:eastAsia="zh-CN"/>
        </w:rPr>
        <w:t>”</w:t>
      </w:r>
      <w:r>
        <w:t>之綏意相近</w:t>
      </w:r>
    </w:p>
    <w:p w14:paraId="3C27B57A">
      <w:r>
        <w:t>【第19页】</w:t>
      </w:r>
    </w:p>
    <w:p w14:paraId="74C9BDAD">
      <w:r>
        <w:t>廴部</w:t>
      </w:r>
    </w:p>
    <w:p w14:paraId="639EE2C8">
      <w:r>
        <w:t>廷⋮從廴，壬聲。</w:t>
      </w:r>
    </w:p>
    <w:p w14:paraId="3BA3CA9C">
      <w:r>
        <w:t>王云：念孫案：廴者聲也。</w:t>
      </w:r>
    </w:p>
    <w:p w14:paraId="61867BEA">
      <w:r>
        <w:t>齒部</w:t>
      </w:r>
    </w:p>
    <w:p w14:paraId="6C0E90B0">
      <w:r>
        <w:t>齗，齒本也。</w:t>
      </w:r>
    </w:p>
    <w:p w14:paraId="211E6357">
      <w:r>
        <w:t>王云：齗之言根也。</w:t>
      </w:r>
    </w:p>
    <w:p w14:paraId="7546AD27">
      <w:r>
        <w:t>齮，</w:t>
      </w:r>
      <w:r>
        <w:rPr>
          <w:rFonts w:hint="eastAsia" w:eastAsia="宋体"/>
          <w:lang w:eastAsia="zh-CN"/>
        </w:rPr>
        <w:t>【</w:t>
      </w:r>
      <w:r>
        <w:t>側</w:t>
      </w:r>
      <w:r>
        <w:rPr>
          <w:rFonts w:hint="eastAsia" w:eastAsia="宋体"/>
          <w:lang w:eastAsia="zh-CN"/>
        </w:rPr>
        <w:t>】</w:t>
      </w:r>
      <w:r>
        <w:t>齧也。</w:t>
      </w:r>
    </w:p>
    <w:p w14:paraId="4C7DB77A">
      <w:r>
        <w:t>王云：據</w:t>
      </w:r>
      <w:r>
        <w:rPr>
          <w:rFonts w:hint="eastAsia" w:eastAsia="宋体"/>
          <w:lang w:eastAsia="zh-CN"/>
        </w:rPr>
        <w:t>《</w:t>
      </w:r>
      <w:r>
        <w:t>衆經音義</w:t>
      </w:r>
      <w:r>
        <w:rPr>
          <w:rFonts w:hint="eastAsia" w:eastAsia="宋体"/>
          <w:lang w:eastAsia="zh-CN"/>
        </w:rPr>
        <w:t>》</w:t>
      </w:r>
      <w:r>
        <w:t>十二引許慎説及</w:t>
      </w:r>
      <w:r>
        <w:rPr>
          <w:rFonts w:hint="eastAsia" w:eastAsia="宋体"/>
          <w:lang w:eastAsia="zh-CN"/>
        </w:rPr>
        <w:t>《</w:t>
      </w:r>
      <w:r>
        <w:t>史記。田儋傳</w:t>
      </w:r>
      <w:r>
        <w:rPr>
          <w:rFonts w:hint="eastAsia" w:eastAsia="宋体"/>
          <w:lang w:eastAsia="zh-CN"/>
        </w:rPr>
        <w:t>》</w:t>
      </w:r>
      <w:r>
        <w:t>索隱</w:t>
      </w:r>
    </w:p>
    <w:p w14:paraId="7F1DB676">
      <w:r>
        <w:t>䶜，</w:t>
      </w:r>
      <w:r>
        <w:rPr>
          <w:rFonts w:hint="eastAsia" w:eastAsia="宋体"/>
          <w:lang w:eastAsia="zh-CN"/>
        </w:rPr>
        <w:t>（</w:t>
      </w:r>
      <w:r>
        <w:t>齒</w:t>
      </w:r>
      <w:r>
        <w:rPr>
          <w:rFonts w:hint="eastAsia" w:eastAsia="宋体"/>
          <w:lang w:eastAsia="zh-CN"/>
        </w:rPr>
        <w:t>）【</w:t>
      </w:r>
      <w:r>
        <w:t>齧</w:t>
      </w:r>
      <w:r>
        <w:rPr>
          <w:rFonts w:hint="eastAsia" w:eastAsia="宋体"/>
          <w:lang w:eastAsia="zh-CN"/>
        </w:rPr>
        <w:t>】</w:t>
      </w:r>
      <w:r>
        <w:t>堅聲。</w:t>
      </w:r>
    </w:p>
    <w:p w14:paraId="3E51DC10">
      <w:r>
        <w:t>王云：齧字，據</w:t>
      </w:r>
      <w:r>
        <w:rPr>
          <w:rFonts w:hint="eastAsia" w:eastAsia="宋体"/>
          <w:lang w:eastAsia="zh-CN"/>
        </w:rPr>
        <w:t>《</w:t>
      </w:r>
      <w:r>
        <w:t>玉篇</w:t>
      </w:r>
      <w:r>
        <w:rPr>
          <w:rFonts w:hint="eastAsia" w:eastAsia="宋体"/>
          <w:lang w:eastAsia="zh-CN"/>
        </w:rPr>
        <w:t>》</w:t>
      </w:r>
      <w:r>
        <w:t>改。</w:t>
      </w:r>
    </w:p>
    <w:p w14:paraId="7813ADC1">
      <w:r>
        <w:t>齨⋮</w:t>
      </w:r>
      <w:r>
        <w:rPr>
          <w:rFonts w:hint="eastAsia" w:eastAsia="宋体"/>
          <w:lang w:eastAsia="zh-CN"/>
        </w:rPr>
        <w:t>【</w:t>
      </w:r>
      <w:r>
        <w:t>一曰</w:t>
      </w:r>
      <w:r>
        <w:rPr>
          <w:rFonts w:hint="eastAsia" w:eastAsia="宋体"/>
          <w:lang w:eastAsia="zh-CN"/>
        </w:rPr>
        <w:t>】</w:t>
      </w:r>
      <w:r>
        <w:t>馬八歲</w:t>
      </w:r>
      <w:r>
        <w:rPr>
          <w:rFonts w:hint="eastAsia" w:eastAsia="宋体"/>
          <w:lang w:eastAsia="zh-CN"/>
        </w:rPr>
        <w:t>（</w:t>
      </w:r>
      <w:r>
        <w:t>齒</w:t>
      </w:r>
      <w:r>
        <w:rPr>
          <w:rFonts w:hint="eastAsia" w:eastAsia="宋体"/>
          <w:lang w:eastAsia="zh-CN"/>
        </w:rPr>
        <w:t>）【</w:t>
      </w:r>
      <w:r>
        <w:t>曰</w:t>
      </w:r>
      <w:r>
        <w:rPr>
          <w:rFonts w:hint="eastAsia" w:eastAsia="宋体"/>
          <w:lang w:eastAsia="zh-CN"/>
        </w:rPr>
        <w:t>】（</w:t>
      </w:r>
      <w:r>
        <w:t>臼</w:t>
      </w:r>
      <w:r>
        <w:rPr>
          <w:rFonts w:hint="eastAsia" w:eastAsia="宋体"/>
          <w:lang w:eastAsia="zh-CN"/>
        </w:rPr>
        <w:t>）</w:t>
      </w:r>
      <w:r>
        <w:t>c齨</w:t>
      </w:r>
      <w:r>
        <w:rPr>
          <w:rFonts w:hint="eastAsia" w:eastAsia="宋体"/>
          <w:lang w:eastAsia="zh-CN"/>
        </w:rPr>
        <w:t>】</w:t>
      </w:r>
      <w:r>
        <w:t>也</w:t>
      </w:r>
    </w:p>
    <w:p w14:paraId="3B91A15C">
      <w:r>
        <w:t>【第20页】</w:t>
      </w:r>
    </w:p>
    <w:p w14:paraId="50A65279">
      <w:r>
        <w:t>齟，</w:t>
      </w:r>
      <w:r>
        <w:rPr>
          <w:rFonts w:hint="eastAsia" w:eastAsia="宋体"/>
          <w:lang w:eastAsia="zh-CN"/>
        </w:rPr>
        <w:t>（</w:t>
      </w:r>
      <w:r>
        <w:t>齒</w:t>
      </w:r>
      <w:r>
        <w:rPr>
          <w:rFonts w:hint="eastAsia" w:eastAsia="宋体"/>
          <w:lang w:eastAsia="zh-CN"/>
        </w:rPr>
        <w:t>）【</w:t>
      </w:r>
      <w:r>
        <w:t>齧</w:t>
      </w:r>
      <w:r>
        <w:rPr>
          <w:rFonts w:hint="eastAsia" w:eastAsia="宋体"/>
          <w:lang w:eastAsia="zh-CN"/>
        </w:rPr>
        <w:t>】</w:t>
      </w:r>
      <w:r>
        <w:t>堅</w:t>
      </w:r>
      <w:r>
        <w:rPr>
          <w:rFonts w:hint="eastAsia" w:eastAsia="宋体"/>
          <w:lang w:eastAsia="zh-CN"/>
        </w:rPr>
        <w:t>【</w:t>
      </w:r>
      <w:r>
        <w:t>聲</w:t>
      </w:r>
      <w:r>
        <w:rPr>
          <w:rFonts w:hint="eastAsia" w:eastAsia="宋体"/>
          <w:lang w:eastAsia="zh-CN"/>
        </w:rPr>
        <w:t>】</w:t>
      </w:r>
      <w:r>
        <w:t>。</w:t>
      </w:r>
    </w:p>
    <w:p w14:paraId="45CF59FF">
      <w:r>
        <w:t>王云：據</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改。</w:t>
      </w:r>
    </w:p>
    <w:p w14:paraId="211CAE4A">
      <w:r>
        <w:t>牙部</w:t>
      </w:r>
    </w:p>
    <w:p w14:paraId="58EC6B9C">
      <w:r>
        <w:t>鹵，古文牙。</w:t>
      </w:r>
    </w:p>
    <w:p w14:paraId="1EDB1F34">
      <w:r>
        <w:t>棫林案：汪本作</w:t>
      </w:r>
      <w:r>
        <w:rPr>
          <w:rFonts w:hint="eastAsia" w:eastAsia="宋体"/>
          <w:lang w:eastAsia="zh-CN"/>
        </w:rPr>
        <w:t>“</w:t>
      </w:r>
      <w:r>
        <w:t>函</w:t>
      </w:r>
      <w:r>
        <w:rPr>
          <w:rFonts w:hint="eastAsia" w:eastAsia="宋体"/>
          <w:lang w:eastAsia="zh-CN"/>
        </w:rPr>
        <w:t>”</w:t>
      </w:r>
      <w:r>
        <w:t>，王改</w:t>
      </w:r>
      <w:r>
        <w:rPr>
          <w:rFonts w:hint="eastAsia" w:eastAsia="宋体"/>
          <w:lang w:eastAsia="zh-CN"/>
        </w:rPr>
        <w:t>“</w:t>
      </w:r>
      <w:r>
        <w:t>gQ</w:t>
      </w:r>
      <w:r>
        <w:rPr>
          <w:rFonts w:hint="eastAsia" w:eastAsia="宋体"/>
          <w:lang w:eastAsia="zh-CN"/>
        </w:rPr>
        <w:t>”</w:t>
      </w:r>
      <w:r>
        <w:t>。</w:t>
      </w:r>
    </w:p>
    <w:p w14:paraId="0D049EF0">
      <w:r>
        <w:t>足部</w:t>
      </w:r>
    </w:p>
    <w:p w14:paraId="1D9ABB75">
      <w:r>
        <w:t>蹻，舉足</w:t>
      </w:r>
      <w:r>
        <w:rPr>
          <w:rFonts w:hint="eastAsia" w:eastAsia="宋体"/>
          <w:lang w:eastAsia="zh-CN"/>
        </w:rPr>
        <w:t>（</w:t>
      </w:r>
      <w:r>
        <w:t>行</w:t>
      </w:r>
      <w:r>
        <w:rPr>
          <w:rFonts w:hint="eastAsia" w:eastAsia="宋体"/>
          <w:lang w:eastAsia="zh-CN"/>
        </w:rPr>
        <w:t>）【</w:t>
      </w:r>
      <w:r>
        <w:t>小</w:t>
      </w:r>
      <w:r>
        <w:rPr>
          <w:rFonts w:hint="eastAsia" w:eastAsia="宋体"/>
          <w:lang w:eastAsia="zh-CN"/>
        </w:rPr>
        <w:t>】</w:t>
      </w:r>
      <w:r>
        <w:t>高也。</w:t>
      </w:r>
    </w:p>
    <w:p w14:paraId="1AC2841F">
      <w:pPr>
        <w:rPr>
          <w:rFonts w:hint="eastAsia" w:eastAsia="宋体"/>
          <w:lang w:eastAsia="zh-CN"/>
        </w:rPr>
      </w:pPr>
      <w:r>
        <w:t>王云：小字，據</w:t>
      </w:r>
      <w:r>
        <w:rPr>
          <w:rFonts w:hint="eastAsia" w:eastAsia="宋体"/>
          <w:lang w:eastAsia="zh-CN"/>
        </w:rPr>
        <w:t>《</w:t>
      </w:r>
      <w:r>
        <w:t>漢書。高帝紀</w:t>
      </w:r>
      <w:r>
        <w:rPr>
          <w:rFonts w:hint="eastAsia" w:eastAsia="宋体"/>
          <w:lang w:eastAsia="zh-CN"/>
        </w:rPr>
        <w:t>》</w:t>
      </w:r>
      <w:r>
        <w:t>晉灼注改，又據</w:t>
      </w:r>
      <w:r>
        <w:rPr>
          <w:rFonts w:hint="eastAsia" w:eastAsia="宋体"/>
          <w:lang w:eastAsia="zh-CN"/>
        </w:rPr>
        <w:t>《</w:t>
      </w:r>
      <w:r>
        <w:t>晉書音義</w:t>
      </w:r>
      <w:r>
        <w:rPr>
          <w:rFonts w:hint="eastAsia" w:eastAsia="宋体"/>
          <w:lang w:eastAsia="zh-CN"/>
        </w:rPr>
        <w:t>》</w:t>
      </w:r>
    </w:p>
    <w:p w14:paraId="23528EDF">
      <w:r>
        <w:t>蹢</w:t>
      </w:r>
      <w:r>
        <w:rPr>
          <w:rFonts w:hint="eastAsia" w:eastAsia="宋体"/>
          <w:lang w:eastAsia="zh-CN"/>
        </w:rPr>
        <w:t>……</w:t>
      </w:r>
      <w:r>
        <w:t>或曰蹢躅。</w:t>
      </w:r>
    </w:p>
    <w:p w14:paraId="664043FF">
      <w:r>
        <w:t>王云：即踟蹰。</w:t>
      </w:r>
    </w:p>
    <w:p w14:paraId="72DFC77D">
      <w:r>
        <w:t>【第21页】</w:t>
      </w:r>
    </w:p>
    <w:p w14:paraId="7703D340">
      <w:r>
        <w:t>跔，天寒足跔也。</w:t>
      </w:r>
    </w:p>
    <w:p w14:paraId="73F9EC5E">
      <w:r>
        <w:t>王云：出</w:t>
      </w:r>
      <w:r>
        <w:rPr>
          <w:rFonts w:hint="eastAsia" w:eastAsia="宋体"/>
          <w:lang w:eastAsia="zh-CN"/>
        </w:rPr>
        <w:t>《</w:t>
      </w:r>
      <w:r>
        <w:t>逸周書</w:t>
      </w:r>
      <w:r>
        <w:rPr>
          <w:rFonts w:hint="eastAsia" w:eastAsia="宋体"/>
          <w:lang w:eastAsia="zh-CN"/>
        </w:rPr>
        <w:t>•</w:t>
      </w:r>
      <w:r>
        <w:t>太子晉</w:t>
      </w:r>
      <w:r>
        <w:rPr>
          <w:rFonts w:hint="eastAsia" w:eastAsia="宋体"/>
          <w:lang w:eastAsia="zh-CN"/>
        </w:rPr>
        <w:t>》</w:t>
      </w:r>
      <w:r>
        <w:t>篇</w:t>
      </w:r>
    </w:p>
    <w:p w14:paraId="58C98C7E">
      <w:r>
        <w:t>品部</w:t>
      </w:r>
    </w:p>
    <w:p w14:paraId="2DC0DD1D">
      <w:r>
        <w:t>嵒，多言也。從品山相連。</w:t>
      </w:r>
    </w:p>
    <w:p w14:paraId="2382264D">
      <w:r>
        <w:t>王云：鉉本無</w:t>
      </w:r>
      <w:r>
        <w:rPr>
          <w:rFonts w:hint="eastAsia" w:eastAsia="宋体"/>
          <w:lang w:eastAsia="zh-CN"/>
        </w:rPr>
        <w:t>“</w:t>
      </w:r>
      <w:r>
        <w:t>山</w:t>
      </w:r>
      <w:r>
        <w:rPr>
          <w:rFonts w:hint="eastAsia" w:eastAsia="宋体"/>
          <w:lang w:eastAsia="zh-CN"/>
        </w:rPr>
        <w:t>”</w:t>
      </w:r>
      <w:r>
        <w:t>字。</w:t>
      </w:r>
    </w:p>
    <w:p w14:paraId="5DC285E5">
      <w:r>
        <w:t>卷五</w:t>
      </w:r>
    </w:p>
    <w:p w14:paraId="59A01AF1">
      <w:r>
        <w:t>言部</w:t>
      </w:r>
    </w:p>
    <w:p w14:paraId="329F0156">
      <w:pPr>
        <w:rPr>
          <w:rFonts w:hint="eastAsia" w:eastAsia="宋体"/>
          <w:lang w:eastAsia="zh-CN"/>
        </w:rPr>
      </w:pPr>
      <w:r>
        <w:t>諴：：</w:t>
      </w:r>
      <w:r>
        <w:rPr>
          <w:rFonts w:hint="eastAsia" w:eastAsia="宋体"/>
          <w:lang w:eastAsia="zh-CN"/>
        </w:rPr>
        <w:t>《</w:t>
      </w:r>
      <w:r>
        <w:t>周書</w:t>
      </w:r>
      <w:r>
        <w:rPr>
          <w:rFonts w:hint="eastAsia" w:eastAsia="宋体"/>
          <w:lang w:eastAsia="zh-CN"/>
        </w:rPr>
        <w:t>》</w:t>
      </w:r>
      <w:r>
        <w:t>曰：</w:t>
      </w:r>
      <w:r>
        <w:rPr>
          <w:rFonts w:hint="eastAsia" w:eastAsia="宋体"/>
          <w:lang w:eastAsia="zh-CN"/>
        </w:rPr>
        <w:t>“</w:t>
      </w:r>
      <w:r>
        <w:t>丕諴于小民。</w:t>
      </w:r>
      <w:r>
        <w:rPr>
          <w:rFonts w:hint="eastAsia" w:eastAsia="宋体"/>
          <w:lang w:eastAsia="zh-CN"/>
        </w:rPr>
        <w:t>”</w:t>
      </w:r>
    </w:p>
    <w:p w14:paraId="33F57B41">
      <w:pPr>
        <w:rPr>
          <w:rFonts w:hint="eastAsia" w:eastAsia="宋体"/>
          <w:lang w:eastAsia="zh-CN"/>
        </w:rPr>
      </w:pPr>
      <w:r>
        <w:t>王云：宋本及</w:t>
      </w:r>
      <w:r>
        <w:rPr>
          <w:rFonts w:hint="eastAsia" w:eastAsia="宋体"/>
          <w:lang w:eastAsia="zh-CN"/>
        </w:rPr>
        <w:t>《</w:t>
      </w:r>
      <w:r>
        <w:t>五音韻譜</w:t>
      </w:r>
      <w:r>
        <w:rPr>
          <w:rFonts w:hint="eastAsia" w:eastAsia="宋体"/>
          <w:lang w:eastAsia="zh-CN"/>
        </w:rPr>
        <w:t>》</w:t>
      </w:r>
      <w:r>
        <w:t>並作</w:t>
      </w:r>
      <w:r>
        <w:rPr>
          <w:rFonts w:hint="eastAsia" w:eastAsia="宋体"/>
          <w:lang w:eastAsia="zh-CN"/>
        </w:rPr>
        <w:t>“</w:t>
      </w:r>
      <w:r>
        <w:t>不能諴于小民</w:t>
      </w:r>
      <w:r>
        <w:rPr>
          <w:rFonts w:hint="eastAsia" w:eastAsia="宋体"/>
          <w:lang w:eastAsia="zh-CN"/>
        </w:rPr>
        <w:t>”</w:t>
      </w:r>
    </w:p>
    <w:p w14:paraId="51652A8F">
      <w:r>
        <w:t>謷，不</w:t>
      </w:r>
      <w:r>
        <w:rPr>
          <w:rFonts w:hint="eastAsia" w:eastAsia="宋体"/>
          <w:lang w:eastAsia="zh-CN"/>
        </w:rPr>
        <w:t>（</w:t>
      </w:r>
      <w:r>
        <w:t>肖</w:t>
      </w:r>
      <w:r>
        <w:rPr>
          <w:rFonts w:hint="eastAsia" w:eastAsia="宋体"/>
          <w:lang w:eastAsia="zh-CN"/>
        </w:rPr>
        <w:t>）【</w:t>
      </w:r>
      <w:r>
        <w:t>省</w:t>
      </w:r>
      <w:r>
        <w:rPr>
          <w:rFonts w:hint="eastAsia" w:eastAsia="宋体"/>
          <w:lang w:eastAsia="zh-CN"/>
        </w:rPr>
        <w:t>】</w:t>
      </w:r>
      <w:r>
        <w:t>人</w:t>
      </w:r>
      <w:r>
        <w:rPr>
          <w:rFonts w:hint="eastAsia" w:eastAsia="宋体"/>
          <w:lang w:eastAsia="zh-CN"/>
        </w:rPr>
        <w:t>【</w:t>
      </w:r>
      <w:r>
        <w:t>言</w:t>
      </w:r>
      <w:r>
        <w:rPr>
          <w:rFonts w:hint="eastAsia" w:eastAsia="宋体"/>
          <w:lang w:eastAsia="zh-CN"/>
        </w:rPr>
        <w:t>】</w:t>
      </w:r>
      <w:r>
        <w:t>也。</w:t>
      </w:r>
    </w:p>
    <w:p w14:paraId="131A99F5">
      <w:r>
        <w:t>王云：省字，依</w:t>
      </w:r>
      <w:r>
        <w:rPr>
          <w:rFonts w:hint="eastAsia" w:eastAsia="宋体"/>
          <w:lang w:eastAsia="zh-CN"/>
        </w:rPr>
        <w:t>《</w:t>
      </w:r>
      <w:r>
        <w:t>廣韻</w:t>
      </w:r>
      <w:r>
        <w:rPr>
          <w:rFonts w:hint="eastAsia" w:eastAsia="宋体"/>
          <w:lang w:eastAsia="zh-CN"/>
        </w:rPr>
        <w:t>》</w:t>
      </w:r>
      <w:r>
        <w:t>改。言字，依</w:t>
      </w:r>
      <w:r>
        <w:rPr>
          <w:rFonts w:hint="eastAsia" w:eastAsia="宋体"/>
          <w:lang w:eastAsia="zh-CN"/>
        </w:rPr>
        <w:t>《</w:t>
      </w:r>
      <w:r>
        <w:t>韻會</w:t>
      </w:r>
      <w:r>
        <w:rPr>
          <w:rFonts w:hint="eastAsia" w:eastAsia="宋体"/>
          <w:lang w:eastAsia="zh-CN"/>
        </w:rPr>
        <w:t>》</w:t>
      </w:r>
      <w:r>
        <w:t>補</w:t>
      </w:r>
    </w:p>
    <w:p w14:paraId="162488D2">
      <w:r>
        <w:t>【第22页】</w:t>
      </w:r>
    </w:p>
    <w:p w14:paraId="38964A0A">
      <w:r>
        <w:t>誣，加</w:t>
      </w:r>
      <w:r>
        <w:rPr>
          <w:rFonts w:hint="eastAsia" w:eastAsia="宋体"/>
          <w:lang w:eastAsia="zh-CN"/>
        </w:rPr>
        <w:t>【</w:t>
      </w:r>
      <w:r>
        <w:t>言</w:t>
      </w:r>
      <w:r>
        <w:rPr>
          <w:rFonts w:hint="eastAsia" w:eastAsia="宋体"/>
          <w:lang w:eastAsia="zh-CN"/>
        </w:rPr>
        <w:t>】</w:t>
      </w:r>
      <w:r>
        <w:t>也。</w:t>
      </w:r>
    </w:p>
    <w:p w14:paraId="28EFFE84">
      <w:r>
        <w:t>王云言字，據</w:t>
      </w:r>
      <w:r>
        <w:rPr>
          <w:rFonts w:hint="eastAsia" w:eastAsia="宋体"/>
          <w:lang w:eastAsia="zh-CN"/>
        </w:rPr>
        <w:t>《</w:t>
      </w:r>
      <w:r>
        <w:t>衆經音義</w:t>
      </w:r>
      <w:r>
        <w:rPr>
          <w:rFonts w:hint="eastAsia" w:eastAsia="宋体"/>
          <w:lang w:eastAsia="zh-CN"/>
        </w:rPr>
        <w:t>》</w:t>
      </w:r>
      <w:r>
        <w:t>十七、廿一</w:t>
      </w:r>
    </w:p>
    <w:p w14:paraId="242AD717">
      <w:pPr>
        <w:rPr>
          <w:rFonts w:hint="eastAsia" w:eastAsia="宋体"/>
          <w:lang w:eastAsia="zh-CN"/>
        </w:rPr>
      </w:pPr>
      <w:r>
        <w:t>詍：⋮</w:t>
      </w:r>
      <w:r>
        <w:rPr>
          <w:rFonts w:hint="eastAsia" w:eastAsia="宋体"/>
          <w:lang w:eastAsia="zh-CN"/>
        </w:rPr>
        <w:t>《</w:t>
      </w:r>
      <w:r>
        <w:t>詩</w:t>
      </w:r>
      <w:r>
        <w:rPr>
          <w:rFonts w:hint="eastAsia" w:eastAsia="宋体"/>
          <w:lang w:eastAsia="zh-CN"/>
        </w:rPr>
        <w:t>》</w:t>
      </w:r>
      <w:r>
        <w:t>曰：</w:t>
      </w:r>
      <w:r>
        <w:rPr>
          <w:rFonts w:hint="eastAsia" w:eastAsia="宋体"/>
          <w:lang w:eastAsia="zh-CN"/>
        </w:rPr>
        <w:t>“</w:t>
      </w:r>
      <w:r>
        <w:t>無然詍詍。</w:t>
      </w:r>
      <w:r>
        <w:rPr>
          <w:rFonts w:hint="eastAsia" w:eastAsia="宋体"/>
          <w:lang w:eastAsia="zh-CN"/>
        </w:rPr>
        <w:t>”</w:t>
      </w:r>
    </w:p>
    <w:p w14:paraId="6861F161">
      <w:pPr>
        <w:rPr>
          <w:rFonts w:hint="eastAsia" w:eastAsia="宋体"/>
          <w:lang w:eastAsia="zh-CN"/>
        </w:rPr>
      </w:pPr>
      <w:r>
        <w:t>王云</w:t>
      </w:r>
      <w:r>
        <w:rPr>
          <w:rFonts w:hint="eastAsia" w:eastAsia="宋体"/>
          <w:lang w:eastAsia="zh-CN"/>
        </w:rPr>
        <w:t>《</w:t>
      </w:r>
      <w:r>
        <w:t>荀子。解蔽</w:t>
      </w:r>
      <w:r>
        <w:rPr>
          <w:rFonts w:hint="eastAsia" w:eastAsia="宋体"/>
          <w:lang w:eastAsia="zh-CN"/>
        </w:rPr>
        <w:t>》</w:t>
      </w:r>
      <w:r>
        <w:t>篇：</w:t>
      </w:r>
      <w:r>
        <w:rPr>
          <w:rFonts w:hint="eastAsia" w:eastAsia="宋体"/>
          <w:lang w:eastAsia="zh-CN"/>
        </w:rPr>
        <w:t>“</w:t>
      </w:r>
      <w:r>
        <w:t>辯利非以言，是則謂之詍。</w:t>
      </w:r>
      <w:r>
        <w:rPr>
          <w:rFonts w:hint="eastAsia" w:eastAsia="宋体"/>
          <w:lang w:eastAsia="zh-CN"/>
        </w:rPr>
        <w:t>”</w:t>
      </w:r>
    </w:p>
    <w:p w14:paraId="5ABB7140">
      <w:r>
        <w:t>訾，不思稱意也。</w:t>
      </w:r>
    </w:p>
    <w:p w14:paraId="75F0D006">
      <w:pPr>
        <w:rPr>
          <w:rFonts w:hint="eastAsia" w:eastAsia="宋体"/>
          <w:lang w:eastAsia="zh-CN"/>
        </w:rPr>
      </w:pPr>
      <w:r>
        <w:t>又云：</w:t>
      </w:r>
      <w:r>
        <w:rPr>
          <w:rFonts w:hint="eastAsia" w:eastAsia="宋体"/>
          <w:lang w:eastAsia="zh-CN"/>
        </w:rPr>
        <w:t>《</w:t>
      </w:r>
      <w:r>
        <w:t>衆經音義</w:t>
      </w:r>
      <w:r>
        <w:rPr>
          <w:rFonts w:hint="eastAsia" w:eastAsia="宋体"/>
          <w:lang w:eastAsia="zh-CN"/>
        </w:rPr>
        <w:t>》</w:t>
      </w:r>
      <w:r>
        <w:t>十八引此，無</w:t>
      </w:r>
      <w:r>
        <w:rPr>
          <w:rFonts w:hint="eastAsia" w:eastAsia="宋体"/>
          <w:lang w:eastAsia="zh-CN"/>
        </w:rPr>
        <w:t>“</w:t>
      </w:r>
      <w:r>
        <w:t>不</w:t>
      </w:r>
      <w:r>
        <w:rPr>
          <w:rFonts w:hint="eastAsia" w:eastAsia="宋体"/>
          <w:lang w:eastAsia="zh-CN"/>
        </w:rPr>
        <w:t>”</w:t>
      </w:r>
      <w:r>
        <w:t>字。</w:t>
      </w:r>
      <w:r>
        <w:rPr>
          <w:rFonts w:hint="eastAsia" w:eastAsia="宋体"/>
          <w:lang w:eastAsia="zh-CN"/>
        </w:rPr>
        <w:t>《</w:t>
      </w:r>
      <w:r>
        <w:t>少儀</w:t>
      </w:r>
      <w:r>
        <w:rPr>
          <w:rFonts w:hint="eastAsia" w:eastAsia="宋体"/>
          <w:lang w:eastAsia="zh-CN"/>
        </w:rPr>
        <w:t>》</w:t>
      </w:r>
      <w:r>
        <w:t>注：</w:t>
      </w:r>
      <w:r>
        <w:rPr>
          <w:rFonts w:hint="eastAsia" w:eastAsia="宋体"/>
          <w:lang w:eastAsia="zh-CN"/>
        </w:rPr>
        <w:t>“</w:t>
      </w:r>
      <w:r>
        <w:t>訾，思也。</w:t>
      </w:r>
      <w:r>
        <w:rPr>
          <w:rFonts w:hint="eastAsia" w:eastAsia="宋体"/>
          <w:lang w:eastAsia="zh-CN"/>
        </w:rPr>
        <w:t>”</w:t>
      </w:r>
    </w:p>
    <w:p w14:paraId="151AFB5E">
      <w:r>
        <w:t>Qnu</w:t>
      </w:r>
    </w:p>
    <w:p w14:paraId="69EDF24E">
      <w:r>
        <w:t>訇，</w:t>
      </w:r>
      <w:r>
        <w:rPr>
          <w:rFonts w:hint="eastAsia" w:eastAsia="宋体"/>
          <w:lang w:eastAsia="zh-CN"/>
        </w:rPr>
        <w:t>（</w:t>
      </w:r>
      <w:r>
        <w:t>騃</w:t>
      </w:r>
      <w:r>
        <w:rPr>
          <w:rFonts w:hint="eastAsia" w:eastAsia="宋体"/>
          <w:lang w:eastAsia="zh-CN"/>
        </w:rPr>
        <w:t>）【</w:t>
      </w:r>
      <w:r>
        <w:t>駭</w:t>
      </w:r>
      <w:r>
        <w:rPr>
          <w:rFonts w:hint="eastAsia" w:eastAsia="宋体"/>
          <w:lang w:eastAsia="zh-CN"/>
        </w:rPr>
        <w:t>】</w:t>
      </w:r>
      <w:r>
        <w:t>言聲。：⋮漢中西</w:t>
      </w:r>
      <w:r>
        <w:rPr>
          <w:rFonts w:hint="eastAsia" w:eastAsia="宋体"/>
          <w:lang w:eastAsia="zh-CN"/>
        </w:rPr>
        <w:t>（</w:t>
      </w:r>
      <w:r>
        <w:t>域</w:t>
      </w:r>
      <w:r>
        <w:rPr>
          <w:rFonts w:hint="eastAsia" w:eastAsia="宋体"/>
          <w:lang w:eastAsia="zh-CN"/>
        </w:rPr>
        <w:t>）【</w:t>
      </w:r>
      <w:r>
        <w:t>城</w:t>
      </w:r>
      <w:r>
        <w:rPr>
          <w:rFonts w:hint="eastAsia" w:eastAsia="宋体"/>
          <w:lang w:eastAsia="zh-CN"/>
        </w:rPr>
        <w:t>】</w:t>
      </w:r>
      <w:r>
        <w:t>有訇鄉</w:t>
      </w:r>
    </w:p>
    <w:p w14:paraId="787AE8DB">
      <w:r>
        <w:t>王云據</w:t>
      </w:r>
      <w:r>
        <w:rPr>
          <w:rFonts w:hint="eastAsia" w:eastAsia="宋体"/>
          <w:lang w:eastAsia="zh-CN"/>
        </w:rPr>
        <w:t>《</w:t>
      </w:r>
      <w:r>
        <w:t>玉篇</w:t>
      </w:r>
      <w:r>
        <w:rPr>
          <w:rFonts w:hint="eastAsia" w:eastAsia="宋体"/>
          <w:lang w:eastAsia="zh-CN"/>
        </w:rPr>
        <w:t>》</w:t>
      </w:r>
      <w:r>
        <w:t>改。城字，據</w:t>
      </w:r>
      <w:r>
        <w:rPr>
          <w:rFonts w:hint="eastAsia" w:eastAsia="宋体"/>
          <w:lang w:eastAsia="zh-CN"/>
        </w:rPr>
        <w:t>《</w:t>
      </w:r>
      <w:r>
        <w:t>廣韻</w:t>
      </w:r>
      <w:r>
        <w:rPr>
          <w:rFonts w:hint="eastAsia" w:eastAsia="宋体"/>
          <w:lang w:eastAsia="zh-CN"/>
        </w:rPr>
        <w:t>》</w:t>
      </w:r>
      <w:r>
        <w:t>改</w:t>
      </w:r>
    </w:p>
    <w:p w14:paraId="0EDA4432">
      <w:r>
        <w:t>謈，大呼自</w:t>
      </w:r>
      <w:r>
        <w:rPr>
          <w:rFonts w:hint="eastAsia" w:eastAsia="宋体"/>
          <w:lang w:eastAsia="zh-CN"/>
        </w:rPr>
        <w:t>（</w:t>
      </w:r>
      <w:r>
        <w:t>勉</w:t>
      </w:r>
      <w:r>
        <w:rPr>
          <w:rFonts w:hint="eastAsia" w:eastAsia="宋体"/>
          <w:lang w:eastAsia="zh-CN"/>
        </w:rPr>
        <w:t>）【</w:t>
      </w:r>
      <w:r>
        <w:t>冤</w:t>
      </w:r>
      <w:r>
        <w:rPr>
          <w:rFonts w:hint="eastAsia" w:eastAsia="宋体"/>
          <w:lang w:eastAsia="zh-CN"/>
        </w:rPr>
        <w:t>】</w:t>
      </w:r>
      <w:r>
        <w:t>。</w:t>
      </w:r>
    </w:p>
    <w:p w14:paraId="19A883F7">
      <w:r>
        <w:t>王云：冤字，據</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及</w:t>
      </w:r>
      <w:r>
        <w:rPr>
          <w:rFonts w:hint="eastAsia" w:eastAsia="宋体"/>
          <w:lang w:eastAsia="zh-CN"/>
        </w:rPr>
        <w:t>《</w:t>
      </w:r>
      <w:r>
        <w:t>漢書。東方朔傳</w:t>
      </w:r>
      <w:r>
        <w:rPr>
          <w:rFonts w:hint="eastAsia" w:eastAsia="宋体"/>
          <w:lang w:eastAsia="zh-CN"/>
        </w:rPr>
        <w:t>》</w:t>
      </w:r>
      <w:r>
        <w:t>改，又據</w:t>
      </w:r>
      <w:r>
        <w:rPr>
          <w:rFonts w:hint="eastAsia" w:eastAsia="宋体"/>
          <w:lang w:eastAsia="zh-CN"/>
        </w:rPr>
        <w:t>《</w:t>
      </w:r>
      <w:r>
        <w:t>爾雅</w:t>
      </w:r>
      <w:r>
        <w:rPr>
          <w:rFonts w:hint="eastAsia" w:eastAsia="宋体"/>
          <w:lang w:eastAsia="zh-CN"/>
        </w:rPr>
        <w:t>•</w:t>
      </w:r>
      <w:r>
        <w:t>釋訓</w:t>
      </w:r>
      <w:r>
        <w:rPr>
          <w:rFonts w:hint="eastAsia" w:eastAsia="宋体"/>
          <w:lang w:eastAsia="zh-CN"/>
        </w:rPr>
        <w:t>》</w:t>
      </w:r>
      <w:r>
        <w:t>釋文</w:t>
      </w:r>
    </w:p>
    <w:p w14:paraId="79448BB9">
      <w:r>
        <w:t>【第23页】</w:t>
      </w:r>
    </w:p>
    <w:p w14:paraId="7FDA6EFA">
      <w:r>
        <w:t>詟，</w:t>
      </w:r>
      <w:r>
        <w:rPr>
          <w:rFonts w:hint="eastAsia" w:eastAsia="宋体"/>
          <w:lang w:eastAsia="zh-CN"/>
        </w:rPr>
        <w:t>（</w:t>
      </w:r>
      <w:r>
        <w:t>咨</w:t>
      </w:r>
      <w:r>
        <w:rPr>
          <w:rFonts w:hint="eastAsia" w:eastAsia="宋体"/>
          <w:lang w:eastAsia="zh-CN"/>
        </w:rPr>
        <w:t>）</w:t>
      </w:r>
      <w:r>
        <w:t>c嗞</w:t>
      </w:r>
      <w:r>
        <w:rPr>
          <w:rFonts w:hint="eastAsia" w:eastAsia="宋体"/>
          <w:lang w:eastAsia="zh-CN"/>
        </w:rPr>
        <w:t>】</w:t>
      </w:r>
      <w:r>
        <w:t>也。</w:t>
      </w:r>
    </w:p>
    <w:p w14:paraId="6ECD0916">
      <w:r>
        <w:t>王云：據</w:t>
      </w:r>
      <w:r>
        <w:rPr>
          <w:rFonts w:hint="eastAsia" w:eastAsia="宋体"/>
          <w:lang w:eastAsia="zh-CN"/>
        </w:rPr>
        <w:t>“</w:t>
      </w:r>
      <w:r>
        <w:t>嗞</w:t>
      </w:r>
      <w:r>
        <w:rPr>
          <w:rFonts w:hint="eastAsia" w:eastAsia="宋体"/>
          <w:lang w:eastAsia="zh-CN"/>
        </w:rPr>
        <w:t>”</w:t>
      </w:r>
      <w:r>
        <w:t>字注改。</w:t>
      </w:r>
    </w:p>
    <w:p w14:paraId="773165C5">
      <w:r>
        <w:t>讕，</w:t>
      </w:r>
      <w:r>
        <w:rPr>
          <w:rFonts w:hint="eastAsia" w:eastAsia="宋体"/>
          <w:lang w:eastAsia="zh-CN"/>
        </w:rPr>
        <w:t>（</w:t>
      </w:r>
      <w:r>
        <w:t>詆</w:t>
      </w:r>
      <w:r>
        <w:rPr>
          <w:rFonts w:hint="eastAsia" w:eastAsia="宋体"/>
          <w:lang w:eastAsia="zh-CN"/>
        </w:rPr>
        <w:t>）【</w:t>
      </w:r>
      <w:r>
        <w:t>抵</w:t>
      </w:r>
      <w:r>
        <w:rPr>
          <w:rFonts w:hint="eastAsia" w:eastAsia="宋体"/>
          <w:lang w:eastAsia="zh-CN"/>
        </w:rPr>
        <w:t>】</w:t>
      </w:r>
      <w:r>
        <w:t>讕也。</w:t>
      </w:r>
    </w:p>
    <w:p w14:paraId="3827F452">
      <w:r>
        <w:t>王云：據</w:t>
      </w:r>
      <w:r>
        <w:rPr>
          <w:rFonts w:hint="eastAsia" w:eastAsia="宋体"/>
          <w:lang w:eastAsia="zh-CN"/>
        </w:rPr>
        <w:t>《</w:t>
      </w:r>
      <w:r>
        <w:t>五音韻譜</w:t>
      </w:r>
      <w:r>
        <w:rPr>
          <w:rFonts w:hint="eastAsia" w:eastAsia="宋体"/>
          <w:lang w:eastAsia="zh-CN"/>
        </w:rPr>
        <w:t>》</w:t>
      </w:r>
      <w:r>
        <w:t>改。</w:t>
      </w:r>
    </w:p>
    <w:p w14:paraId="71C570C8">
      <w:r>
        <w:t>諡，行之迹也。從言，㿽聲。臣鍇曰：以行易其名也。臣以爲皿非聲，兮聲也。疑</w:t>
      </w:r>
    </w:p>
    <w:p w14:paraId="6CB90D39">
      <w:r>
        <w:t>脱誤。</w:t>
      </w:r>
    </w:p>
    <w:p w14:paraId="5347CB43">
      <w:r>
        <w:t>棫林按：汪本作</w:t>
      </w:r>
      <w:r>
        <w:rPr>
          <w:rFonts w:hint="eastAsia" w:eastAsia="宋体"/>
          <w:lang w:eastAsia="zh-CN"/>
        </w:rPr>
        <w:t>“</w:t>
      </w:r>
      <w:r>
        <w:t>兮皿闕</w:t>
      </w:r>
      <w:r>
        <w:rPr>
          <w:rFonts w:hint="eastAsia" w:eastAsia="宋体"/>
          <w:lang w:eastAsia="zh-CN"/>
        </w:rPr>
        <w:t>”</w:t>
      </w:r>
      <w:r>
        <w:t>，王改</w:t>
      </w:r>
      <w:r>
        <w:rPr>
          <w:rFonts w:hint="eastAsia" w:eastAsia="宋体"/>
          <w:lang w:eastAsia="zh-CN"/>
        </w:rPr>
        <w:t>“</w:t>
      </w:r>
      <w:r>
        <w:t>㿽聲</w:t>
      </w:r>
      <w:r>
        <w:rPr>
          <w:rFonts w:hint="eastAsia" w:eastAsia="宋体"/>
          <w:lang w:eastAsia="zh-CN"/>
        </w:rPr>
        <w:t>”</w:t>
      </w:r>
      <w:r>
        <w:t>，云</w:t>
      </w:r>
      <w:r>
        <w:rPr>
          <w:rFonts w:hint="eastAsia" w:eastAsia="宋体"/>
          <w:lang w:eastAsia="zh-CN"/>
        </w:rPr>
        <w:t>“</w:t>
      </w:r>
      <w:r>
        <w:t>謚</w:t>
      </w:r>
      <w:r>
        <w:rPr>
          <w:rFonts w:hint="eastAsia" w:eastAsia="宋体"/>
          <w:lang w:eastAsia="zh-CN"/>
        </w:rPr>
        <w:t>”</w:t>
      </w:r>
      <w:r>
        <w:t>字注據</w:t>
      </w:r>
      <w:r>
        <w:rPr>
          <w:rFonts w:hint="eastAsia" w:eastAsia="宋体"/>
          <w:lang w:eastAsia="zh-CN"/>
        </w:rPr>
        <w:t>《</w:t>
      </w:r>
      <w:r>
        <w:t>衆經音義</w:t>
      </w:r>
      <w:r>
        <w:rPr>
          <w:rFonts w:hint="eastAsia" w:eastAsia="宋体"/>
          <w:lang w:eastAsia="zh-CN"/>
        </w:rPr>
        <w:t>》</w:t>
      </w:r>
      <w:r>
        <w:t>卷十三改</w:t>
      </w:r>
    </w:p>
    <w:p w14:paraId="157F6B2E">
      <w:r>
        <w:t>丵部</w:t>
      </w:r>
    </w:p>
    <w:p w14:paraId="25B1DAC9">
      <w:r>
        <w:t>業，大版也，所以飾</w:t>
      </w:r>
      <w:r>
        <w:rPr>
          <w:rFonts w:hint="eastAsia" w:eastAsia="宋体"/>
          <w:lang w:eastAsia="zh-CN"/>
        </w:rPr>
        <w:t>【</w:t>
      </w:r>
      <w:r>
        <w:t>筍</w:t>
      </w:r>
      <w:r>
        <w:rPr>
          <w:rFonts w:hint="eastAsia" w:eastAsia="宋体"/>
          <w:lang w:eastAsia="zh-CN"/>
        </w:rPr>
        <w:t>】</w:t>
      </w:r>
      <w:r>
        <w:t>縣</w:t>
      </w:r>
      <w:r>
        <w:rPr>
          <w:rFonts w:hint="eastAsia" w:eastAsia="宋体"/>
          <w:lang w:eastAsia="zh-CN"/>
        </w:rPr>
        <w:t>（</w:t>
      </w:r>
      <w:r>
        <w:t>鍾</w:t>
      </w:r>
      <w:r>
        <w:rPr>
          <w:rFonts w:hint="eastAsia" w:eastAsia="宋体"/>
          <w:lang w:eastAsia="zh-CN"/>
        </w:rPr>
        <w:t>）</w:t>
      </w:r>
      <w:r>
        <w:t>皷</w:t>
      </w:r>
      <w:r>
        <w:rPr>
          <w:rFonts w:hint="eastAsia" w:eastAsia="宋体"/>
          <w:lang w:eastAsia="zh-CN"/>
        </w:rPr>
        <w:t>……</w:t>
      </w:r>
      <w:r>
        <w:t>臣鍇曰：</w:t>
      </w:r>
      <w:r>
        <w:rPr>
          <w:rFonts w:hint="eastAsia" w:eastAsia="宋体"/>
          <w:lang w:eastAsia="zh-CN"/>
        </w:rPr>
        <w:t>“</w:t>
      </w:r>
      <w:r>
        <w:t>謂筍虡上横版，鋸齒刻之，鎛鐘，凡</w:t>
      </w:r>
    </w:p>
    <w:p w14:paraId="78AD06F9">
      <w:pPr>
        <w:rPr>
          <w:rFonts w:hint="eastAsia" w:eastAsia="宋体"/>
          <w:lang w:eastAsia="zh-CN"/>
        </w:rPr>
      </w:pPr>
      <w:r>
        <w:t>一層，齒縫挂八鐘兩層，故云相承，中下版也。</w:t>
      </w:r>
      <w:r>
        <w:rPr>
          <w:rFonts w:hint="eastAsia" w:eastAsia="宋体"/>
          <w:lang w:eastAsia="zh-CN"/>
        </w:rPr>
        <w:t>”</w:t>
      </w:r>
    </w:p>
    <w:p w14:paraId="19AF30D3">
      <w:r>
        <w:t>王云：筍字，據</w:t>
      </w:r>
      <w:r>
        <w:rPr>
          <w:rFonts w:hint="eastAsia" w:eastAsia="宋体"/>
          <w:lang w:eastAsia="zh-CN"/>
        </w:rPr>
        <w:t>《</w:t>
      </w:r>
      <w:r>
        <w:t>詩《有</w:t>
      </w:r>
      <w:r>
        <w:rPr>
          <w:rFonts w:hint="eastAsia" w:eastAsia="宋体"/>
          <w:lang w:eastAsia="zh-CN"/>
        </w:rPr>
        <w:t>（</w:t>
      </w:r>
      <w:r>
        <w:t>聲</w:t>
      </w:r>
      <w:r>
        <w:rPr>
          <w:rFonts w:hint="eastAsia" w:eastAsia="宋体"/>
          <w:lang w:eastAsia="zh-CN"/>
        </w:rPr>
        <w:t>）【</w:t>
      </w:r>
      <w:r>
        <w:t>瞽</w:t>
      </w:r>
      <w:r>
        <w:rPr>
          <w:rFonts w:hint="eastAsia" w:eastAsia="宋体"/>
          <w:lang w:eastAsia="zh-CN"/>
        </w:rPr>
        <w:t>】》</w:t>
      </w:r>
      <w:r>
        <w:t>傳增</w:t>
      </w:r>
    </w:p>
    <w:p w14:paraId="6E23CC2C">
      <w:r>
        <w:t>【第24页】</w:t>
      </w:r>
    </w:p>
    <w:p w14:paraId="7DBBA1E4">
      <w:r>
        <w:t>卷六</w:t>
      </w:r>
    </w:p>
    <w:p w14:paraId="1F5E0E9E">
      <w:r>
        <w:t>䢉，耕</w:t>
      </w:r>
      <w:r>
        <w:rPr>
          <w:rFonts w:hint="eastAsia" w:eastAsia="宋体"/>
          <w:lang w:eastAsia="zh-CN"/>
        </w:rPr>
        <w:t>【</w:t>
      </w:r>
      <w:r>
        <w:t>民</w:t>
      </w:r>
      <w:r>
        <w:rPr>
          <w:rFonts w:hint="eastAsia" w:eastAsia="宋体"/>
          <w:lang w:eastAsia="zh-CN"/>
        </w:rPr>
        <w:t>】</w:t>
      </w:r>
      <w:r>
        <w:t>也。</w:t>
      </w:r>
    </w:p>
    <w:p w14:paraId="4DAF4C49">
      <w:r>
        <w:t>王云：民字，據</w:t>
      </w:r>
      <w:r>
        <w:rPr>
          <w:rFonts w:hint="eastAsia" w:eastAsia="宋体"/>
          <w:lang w:eastAsia="zh-CN"/>
        </w:rPr>
        <w:t>《</w:t>
      </w:r>
      <w:r>
        <w:t>一切經音義</w:t>
      </w:r>
      <w:r>
        <w:rPr>
          <w:rFonts w:hint="eastAsia" w:eastAsia="宋体"/>
          <w:lang w:eastAsia="zh-CN"/>
        </w:rPr>
        <w:t>》</w:t>
      </w:r>
      <w:r>
        <w:t>增</w:t>
      </w:r>
    </w:p>
    <w:p w14:paraId="0BF164BD">
      <w:r>
        <w:t>革部</w:t>
      </w:r>
    </w:p>
    <w:p w14:paraId="408FF352">
      <w:r>
        <w:t>革，獸皮治去其毛，革更之象</w:t>
      </w:r>
    </w:p>
    <w:p w14:paraId="7A93C2A5">
      <w:r>
        <w:t>棫林按汪本作</w:t>
      </w:r>
      <w:r>
        <w:rPr>
          <w:rFonts w:hint="eastAsia" w:eastAsia="宋体"/>
          <w:lang w:eastAsia="zh-CN"/>
        </w:rPr>
        <w:t>“</w:t>
      </w:r>
      <w:r>
        <w:t>去毛皮</w:t>
      </w:r>
      <w:r>
        <w:rPr>
          <w:rFonts w:hint="eastAsia" w:eastAsia="宋体"/>
          <w:lang w:eastAsia="zh-CN"/>
        </w:rPr>
        <w:t>”</w:t>
      </w:r>
      <w:r>
        <w:t>，得之。王改</w:t>
      </w:r>
      <w:r>
        <w:rPr>
          <w:rFonts w:hint="eastAsia" w:eastAsia="宋体"/>
          <w:lang w:eastAsia="zh-CN"/>
        </w:rPr>
        <w:t>“</w:t>
      </w:r>
      <w:r>
        <w:t>革</w:t>
      </w:r>
      <w:r>
        <w:rPr>
          <w:rFonts w:hint="eastAsia" w:eastAsia="宋体"/>
          <w:lang w:eastAsia="zh-CN"/>
        </w:rPr>
        <w:t>”</w:t>
      </w:r>
      <w:r>
        <w:t>，云：據</w:t>
      </w:r>
      <w:r>
        <w:rPr>
          <w:rFonts w:hint="eastAsia" w:eastAsia="宋体"/>
          <w:lang w:eastAsia="zh-CN"/>
        </w:rPr>
        <w:t>《</w:t>
      </w:r>
      <w:r>
        <w:t>載驅</w:t>
      </w:r>
      <w:r>
        <w:rPr>
          <w:rFonts w:hint="eastAsia" w:eastAsia="宋体"/>
          <w:lang w:eastAsia="zh-CN"/>
        </w:rPr>
        <w:t>》</w:t>
      </w:r>
      <w:r>
        <w:t>正義引</w:t>
      </w:r>
    </w:p>
    <w:p w14:paraId="503E321F">
      <w:r>
        <w:t>䰜部</w:t>
      </w:r>
    </w:p>
    <w:p w14:paraId="38427BF6">
      <w:r>
        <w:t>鬻，</w:t>
      </w:r>
      <w:r>
        <w:rPr>
          <w:rFonts w:hint="eastAsia" w:eastAsia="宋体"/>
          <w:lang w:eastAsia="zh-CN"/>
        </w:rPr>
        <w:t>（</w:t>
      </w:r>
      <w:r>
        <w:t>吹</w:t>
      </w:r>
      <w:r>
        <w:rPr>
          <w:rFonts w:hint="eastAsia" w:eastAsia="宋体"/>
          <w:lang w:eastAsia="zh-CN"/>
        </w:rPr>
        <w:t>）【</w:t>
      </w:r>
      <w:r>
        <w:t>炊</w:t>
      </w:r>
      <w:r>
        <w:rPr>
          <w:rFonts w:hint="eastAsia" w:eastAsia="宋体"/>
          <w:lang w:eastAsia="zh-CN"/>
        </w:rPr>
        <w:t>】</w:t>
      </w:r>
      <w:r>
        <w:t>釜</w:t>
      </w:r>
      <w:r>
        <w:rPr>
          <w:rFonts w:hint="eastAsia" w:eastAsia="宋体"/>
          <w:lang w:eastAsia="zh-CN"/>
        </w:rPr>
        <w:t>【</w:t>
      </w:r>
      <w:r>
        <w:t>沸</w:t>
      </w:r>
      <w:r>
        <w:rPr>
          <w:rFonts w:hint="eastAsia" w:eastAsia="宋体"/>
          <w:lang w:eastAsia="zh-CN"/>
        </w:rPr>
        <w:t>】</w:t>
      </w:r>
      <w:r>
        <w:t>溢也</w:t>
      </w:r>
    </w:p>
    <w:p w14:paraId="455C176A">
      <w:pPr>
        <w:rPr>
          <w:rFonts w:hint="eastAsia" w:eastAsia="宋体"/>
          <w:lang w:eastAsia="zh-CN"/>
        </w:rPr>
      </w:pPr>
      <w:r>
        <w:t>王云：</w:t>
      </w:r>
      <w:r>
        <w:rPr>
          <w:rFonts w:hint="eastAsia" w:eastAsia="宋体"/>
          <w:lang w:eastAsia="zh-CN"/>
        </w:rPr>
        <w:t>《</w:t>
      </w:r>
      <w:r>
        <w:t>類篇</w:t>
      </w:r>
      <w:r>
        <w:rPr>
          <w:rFonts w:hint="eastAsia" w:eastAsia="宋体"/>
          <w:lang w:eastAsia="zh-CN"/>
        </w:rPr>
        <w:t>》“</w:t>
      </w:r>
      <w:r>
        <w:t>吹</w:t>
      </w:r>
      <w:r>
        <w:rPr>
          <w:rFonts w:hint="eastAsia" w:eastAsia="宋体"/>
          <w:lang w:eastAsia="zh-CN"/>
        </w:rPr>
        <w:t>”</w:t>
      </w:r>
      <w:r>
        <w:t>作</w:t>
      </w:r>
      <w:r>
        <w:rPr>
          <w:rFonts w:hint="eastAsia" w:eastAsia="宋体"/>
          <w:lang w:eastAsia="zh-CN"/>
        </w:rPr>
        <w:t>“</w:t>
      </w:r>
      <w:r>
        <w:t>炊</w:t>
      </w:r>
      <w:r>
        <w:rPr>
          <w:rFonts w:hint="eastAsia" w:eastAsia="宋体"/>
          <w:lang w:eastAsia="zh-CN"/>
        </w:rPr>
        <w:t>”</w:t>
      </w:r>
    </w:p>
    <w:p w14:paraId="132BAC5C">
      <w:r>
        <w:t>鬥部</w:t>
      </w:r>
    </w:p>
    <w:p w14:paraId="3DBD842F">
      <w:r>
        <w:t>鬩，</w:t>
      </w:r>
      <w:r>
        <w:rPr>
          <w:rFonts w:hint="eastAsia" w:eastAsia="宋体"/>
          <w:lang w:eastAsia="zh-CN"/>
        </w:rPr>
        <w:t>（</w:t>
      </w:r>
      <w:r>
        <w:t>恒</w:t>
      </w:r>
      <w:r>
        <w:rPr>
          <w:rFonts w:hint="eastAsia" w:eastAsia="宋体"/>
          <w:lang w:eastAsia="zh-CN"/>
        </w:rPr>
        <w:t>）</w:t>
      </w:r>
      <w:r>
        <w:t>Q煩</w:t>
      </w:r>
      <w:r>
        <w:rPr>
          <w:rFonts w:hint="eastAsia" w:eastAsia="宋体"/>
          <w:lang w:eastAsia="zh-CN"/>
        </w:rPr>
        <w:t>】</w:t>
      </w:r>
      <w:r>
        <w:t>訟也。⋮：</w:t>
      </w:r>
    </w:p>
    <w:p w14:paraId="5AFFC5EF">
      <w:r>
        <w:t>從鬥，兒</w:t>
      </w:r>
      <w:r>
        <w:rPr>
          <w:rFonts w:hint="eastAsia" w:eastAsia="宋体"/>
          <w:lang w:eastAsia="zh-CN"/>
        </w:rPr>
        <w:t>【</w:t>
      </w:r>
      <w:r>
        <w:t>聲</w:t>
      </w:r>
      <w:r>
        <w:rPr>
          <w:rFonts w:hint="eastAsia" w:eastAsia="宋体"/>
          <w:lang w:eastAsia="zh-CN"/>
        </w:rPr>
        <w:t>】</w:t>
      </w:r>
      <w:r>
        <w:t>。</w:t>
      </w:r>
    </w:p>
    <w:p w14:paraId="0B4782E2">
      <w:pPr>
        <w:rPr>
          <w:rFonts w:hint="eastAsia" w:eastAsia="宋体"/>
          <w:lang w:eastAsia="zh-CN"/>
        </w:rPr>
      </w:pPr>
      <w:r>
        <w:t>煩訟，王云：據</w:t>
      </w:r>
      <w:r>
        <w:rPr>
          <w:rFonts w:hint="eastAsia" w:eastAsia="宋体"/>
          <w:lang w:eastAsia="zh-CN"/>
        </w:rPr>
        <w:t>《</w:t>
      </w:r>
      <w:r>
        <w:t>集韻</w:t>
      </w:r>
      <w:r>
        <w:rPr>
          <w:rFonts w:hint="eastAsia" w:eastAsia="宋体"/>
          <w:lang w:eastAsia="zh-CN"/>
        </w:rPr>
        <w:t>》</w:t>
      </w:r>
    </w:p>
    <w:p w14:paraId="5A322267">
      <w:r>
        <w:t>【第25页】</w:t>
      </w:r>
    </w:p>
    <w:p w14:paraId="67129ED4">
      <w:r>
        <w:t>笺</w:t>
      </w:r>
      <w:r>
        <w:rPr>
          <w:rFonts w:hint="eastAsia" w:eastAsia="宋体"/>
          <w:lang w:eastAsia="zh-CN"/>
        </w:rPr>
        <w:t>……</w:t>
      </w:r>
      <w:r>
        <w:t>從鬥，</w:t>
      </w:r>
      <w:r>
        <w:rPr>
          <w:rFonts w:hint="eastAsia" w:eastAsia="宋体"/>
          <w:lang w:eastAsia="zh-CN"/>
        </w:rPr>
        <w:t>（</w:t>
      </w:r>
      <w:r>
        <w:t>從</w:t>
      </w:r>
      <w:r>
        <w:rPr>
          <w:rFonts w:hint="eastAsia" w:eastAsia="宋体"/>
          <w:lang w:eastAsia="zh-CN"/>
        </w:rPr>
        <w:t>）</w:t>
      </w:r>
      <w:r>
        <w:t>戈</w:t>
      </w:r>
      <w:r>
        <w:rPr>
          <w:rFonts w:hint="eastAsia" w:eastAsia="宋体"/>
          <w:lang w:eastAsia="zh-CN"/>
        </w:rPr>
        <w:t>【</w:t>
      </w:r>
      <w:r>
        <w:t>聲</w:t>
      </w:r>
      <w:r>
        <w:rPr>
          <w:rFonts w:hint="eastAsia" w:eastAsia="宋体"/>
          <w:lang w:eastAsia="zh-CN"/>
        </w:rPr>
        <w:t>】</w:t>
      </w:r>
      <w:r>
        <w:t>。</w:t>
      </w:r>
      <w:r>
        <w:rPr>
          <w:rFonts w:hint="eastAsia" w:eastAsia="宋体"/>
          <w:lang w:eastAsia="zh-CN"/>
        </w:rPr>
        <w:t>（</w:t>
      </w:r>
      <w:r>
        <w:t>或從戰省</w:t>
      </w:r>
    </w:p>
    <w:p w14:paraId="26DF9810">
      <w:r>
        <w:t>㼱部</w:t>
      </w:r>
    </w:p>
    <w:p w14:paraId="237164D6">
      <w:r>
        <w:t>㼱，柔韋也。：⋮讀若耎。</w:t>
      </w:r>
    </w:p>
    <w:p w14:paraId="759FE336">
      <w:r>
        <w:t>王云：念孫案：</w:t>
      </w:r>
      <w:r>
        <w:rPr>
          <w:rFonts w:hint="eastAsia" w:eastAsia="宋体"/>
          <w:lang w:eastAsia="zh-CN"/>
        </w:rPr>
        <w:t>《</w:t>
      </w:r>
      <w:r>
        <w:t>漢書</w:t>
      </w:r>
      <w:r>
        <w:rPr>
          <w:rFonts w:hint="eastAsia" w:eastAsia="宋体"/>
          <w:lang w:eastAsia="zh-CN"/>
        </w:rPr>
        <w:t>》</w:t>
      </w:r>
      <w:r>
        <w:t>：</w:t>
      </w:r>
      <w:r>
        <w:rPr>
          <w:rFonts w:hint="eastAsia" w:eastAsia="宋体"/>
          <w:lang w:eastAsia="zh-CN"/>
        </w:rPr>
        <w:t>“</w:t>
      </w:r>
      <w:r>
        <w:t>唑罷斬不勝任者。</w:t>
      </w:r>
      <w:r>
        <w:rPr>
          <w:rFonts w:hint="eastAsia" w:eastAsia="宋体"/>
          <w:lang w:eastAsia="zh-CN"/>
        </w:rPr>
        <w:t>”</w:t>
      </w:r>
      <w:r>
        <w:t>斬字從仄，即古文㼱字也。俗作軟，從</w:t>
      </w:r>
    </w:p>
    <w:p w14:paraId="57D02794">
      <w:r>
        <w:t>欠，其失甚矣。</w:t>
      </w:r>
    </w:p>
    <w:p w14:paraId="0DDC5E0D">
      <w:r>
        <w:t>攴部</w:t>
      </w:r>
    </w:p>
    <w:p w14:paraId="24377B89">
      <w:r>
        <w:t>㪣，横</w:t>
      </w:r>
      <w:r>
        <w:rPr>
          <w:rFonts w:hint="eastAsia" w:eastAsia="宋体"/>
          <w:lang w:eastAsia="zh-CN"/>
        </w:rPr>
        <w:t>（</w:t>
      </w:r>
      <w:r>
        <w:t>擿</w:t>
      </w:r>
      <w:r>
        <w:rPr>
          <w:rFonts w:hint="eastAsia" w:eastAsia="宋体"/>
          <w:lang w:eastAsia="zh-CN"/>
        </w:rPr>
        <w:t>）【</w:t>
      </w:r>
      <w:r>
        <w:t>撾</w:t>
      </w:r>
      <w:r>
        <w:rPr>
          <w:rFonts w:hint="eastAsia" w:eastAsia="宋体"/>
          <w:lang w:eastAsia="zh-CN"/>
        </w:rPr>
        <w:t>】</w:t>
      </w:r>
      <w:r>
        <w:t>也</w:t>
      </w:r>
    </w:p>
    <w:p w14:paraId="777D835A">
      <w:r>
        <w:t>王云：據</w:t>
      </w:r>
      <w:r>
        <w:rPr>
          <w:rFonts w:hint="eastAsia" w:eastAsia="宋体"/>
          <w:lang w:eastAsia="zh-CN"/>
        </w:rPr>
        <w:t>《</w:t>
      </w:r>
      <w:r>
        <w:t>定二年左傳</w:t>
      </w:r>
      <w:r>
        <w:rPr>
          <w:rFonts w:hint="eastAsia" w:eastAsia="宋体"/>
          <w:lang w:eastAsia="zh-CN"/>
        </w:rPr>
        <w:t>》</w:t>
      </w:r>
      <w:r>
        <w:t>釋文，又據</w:t>
      </w:r>
      <w:r>
        <w:rPr>
          <w:rFonts w:hint="eastAsia" w:eastAsia="宋体"/>
          <w:lang w:eastAsia="zh-CN"/>
        </w:rPr>
        <w:t>《</w:t>
      </w:r>
      <w:r>
        <w:t>一切經音義</w:t>
      </w:r>
      <w:r>
        <w:rPr>
          <w:rFonts w:hint="eastAsia" w:eastAsia="宋体"/>
          <w:lang w:eastAsia="zh-CN"/>
        </w:rPr>
        <w:t>》</w:t>
      </w:r>
      <w:r>
        <w:t>十二</w:t>
      </w:r>
    </w:p>
    <w:p w14:paraId="5F076779">
      <w:r>
        <w:t>卷七</w:t>
      </w:r>
    </w:p>
    <w:p w14:paraId="1FF293C1">
      <w:r>
        <w:t>目部</w:t>
      </w:r>
    </w:p>
    <w:p w14:paraId="790E04BE">
      <w:r>
        <w:t>瞟，盧童子也。</w:t>
      </w:r>
    </w:p>
    <w:p w14:paraId="4A0280BC">
      <w:r>
        <w:t>王云：念孙案：</w:t>
      </w:r>
      <w:r>
        <w:rPr>
          <w:rFonts w:hint="eastAsia" w:eastAsia="宋体"/>
          <w:lang w:eastAsia="zh-CN"/>
        </w:rPr>
        <w:t>“</w:t>
      </w:r>
      <w:r>
        <w:t>瞟</w:t>
      </w:r>
      <w:r>
        <w:rPr>
          <w:rFonts w:hint="eastAsia" w:eastAsia="宋体"/>
          <w:lang w:eastAsia="zh-CN"/>
        </w:rPr>
        <w:t>”</w:t>
      </w:r>
      <w:r>
        <w:t>，當作</w:t>
      </w:r>
      <w:r>
        <w:rPr>
          <w:rFonts w:hint="eastAsia" w:eastAsia="宋体"/>
          <w:lang w:eastAsia="zh-CN"/>
        </w:rPr>
        <w:t>“</w:t>
      </w:r>
      <w:r>
        <w:t>㰃</w:t>
      </w:r>
      <w:r>
        <w:rPr>
          <w:rFonts w:hint="eastAsia" w:eastAsia="宋体"/>
          <w:lang w:eastAsia="zh-CN"/>
        </w:rPr>
        <w:t>”</w:t>
      </w:r>
      <w:r>
        <w:t>，音武延反</w:t>
      </w:r>
    </w:p>
    <w:p w14:paraId="0D94F6CF">
      <w:r>
        <w:t>【第26页】</w:t>
      </w:r>
    </w:p>
    <w:p w14:paraId="62904132">
      <w:r>
        <w:t>潃，</w:t>
      </w:r>
      <w:r>
        <w:rPr>
          <w:rFonts w:hint="eastAsia" w:eastAsia="宋体"/>
          <w:lang w:eastAsia="zh-CN"/>
        </w:rPr>
        <w:t>（</w:t>
      </w:r>
      <w:r>
        <w:t>低</w:t>
      </w:r>
      <w:r>
        <w:rPr>
          <w:rFonts w:hint="eastAsia" w:eastAsia="宋体"/>
          <w:lang w:eastAsia="zh-CN"/>
        </w:rPr>
        <w:t>）</w:t>
      </w:r>
      <w:r>
        <w:t>G氐</w:t>
      </w:r>
      <w:r>
        <w:rPr>
          <w:rFonts w:hint="eastAsia" w:eastAsia="宋体"/>
          <w:lang w:eastAsia="zh-CN"/>
        </w:rPr>
        <w:t>】</w:t>
      </w:r>
      <w:r>
        <w:t>目謹視也。</w:t>
      </w:r>
    </w:p>
    <w:p w14:paraId="6E044717">
      <w:r>
        <w:t>王云：依宋本。</w:t>
      </w:r>
    </w:p>
    <w:p w14:paraId="49B21A13">
      <w:r>
        <w:t>䁲，小視也。</w:t>
      </w:r>
    </w:p>
    <w:p w14:paraId="1E1DB7E9">
      <w:pPr>
        <w:rPr>
          <w:rFonts w:hint="eastAsia" w:eastAsia="宋体"/>
          <w:lang w:eastAsia="zh-CN"/>
        </w:rPr>
      </w:pPr>
      <w:r>
        <w:t>王云：</w:t>
      </w:r>
      <w:r>
        <w:rPr>
          <w:rFonts w:hint="eastAsia" w:eastAsia="宋体"/>
          <w:lang w:eastAsia="zh-CN"/>
        </w:rPr>
        <w:t>《</w:t>
      </w:r>
      <w:r>
        <w:t>太玄。衆</w:t>
      </w:r>
      <w:r>
        <w:rPr>
          <w:rFonts w:hint="eastAsia" w:eastAsia="宋体"/>
          <w:lang w:eastAsia="zh-CN"/>
        </w:rPr>
        <w:t>•</w:t>
      </w:r>
      <w:r>
        <w:t>次七</w:t>
      </w:r>
      <w:r>
        <w:rPr>
          <w:rFonts w:hint="eastAsia" w:eastAsia="宋体"/>
          <w:lang w:eastAsia="zh-CN"/>
        </w:rPr>
        <w:t>》</w:t>
      </w:r>
      <w:r>
        <w:t>：</w:t>
      </w:r>
      <w:r>
        <w:rPr>
          <w:rFonts w:hint="eastAsia" w:eastAsia="宋体"/>
          <w:lang w:eastAsia="zh-CN"/>
        </w:rPr>
        <w:t>“</w:t>
      </w:r>
      <w:r>
        <w:t>哭且䁲。</w:t>
      </w:r>
      <w:r>
        <w:rPr>
          <w:rFonts w:hint="eastAsia" w:eastAsia="宋体"/>
          <w:lang w:eastAsia="zh-CN"/>
        </w:rPr>
        <w:t>”</w:t>
      </w:r>
      <w:r>
        <w:t>范望注：</w:t>
      </w:r>
      <w:r>
        <w:rPr>
          <w:rFonts w:hint="eastAsia" w:eastAsia="宋体"/>
          <w:lang w:eastAsia="zh-CN"/>
        </w:rPr>
        <w:t>“（</w:t>
      </w:r>
      <w:r>
        <w:t>窺</w:t>
      </w:r>
      <w:r>
        <w:rPr>
          <w:rFonts w:hint="eastAsia" w:eastAsia="宋体"/>
          <w:lang w:eastAsia="zh-CN"/>
        </w:rPr>
        <w:t>）【</w:t>
      </w:r>
      <w:r>
        <w:t>竊</w:t>
      </w:r>
      <w:r>
        <w:rPr>
          <w:rFonts w:hint="eastAsia" w:eastAsia="宋体"/>
          <w:lang w:eastAsia="zh-CN"/>
        </w:rPr>
        <w:t>】</w:t>
      </w:r>
      <w:r>
        <w:t>視稱䁲。</w:t>
      </w:r>
      <w:r>
        <w:rPr>
          <w:rFonts w:hint="eastAsia" w:eastAsia="宋体"/>
          <w:lang w:eastAsia="zh-CN"/>
        </w:rPr>
        <w:t>”</w:t>
      </w:r>
    </w:p>
    <w:p w14:paraId="038D46AD">
      <w:r>
        <w:t>眵</w:t>
      </w:r>
      <w:r>
        <w:rPr>
          <w:rFonts w:hint="eastAsia" w:eastAsia="宋体"/>
          <w:lang w:eastAsia="zh-CN"/>
        </w:rPr>
        <w:t>……</w:t>
      </w:r>
      <w:r>
        <w:t>一曰</w:t>
      </w:r>
      <w:r>
        <w:rPr>
          <w:rFonts w:hint="eastAsia" w:eastAsia="宋体"/>
          <w:lang w:eastAsia="zh-CN"/>
        </w:rPr>
        <w:t>（</w:t>
      </w:r>
      <w:r>
        <w:t>瞢</w:t>
      </w:r>
      <w:r>
        <w:rPr>
          <w:rFonts w:hint="eastAsia" w:eastAsia="宋体"/>
          <w:lang w:eastAsia="zh-CN"/>
        </w:rPr>
        <w:t>）</w:t>
      </w:r>
      <w:r>
        <w:t>G蕺</w:t>
      </w:r>
      <w:r>
        <w:rPr>
          <w:rFonts w:hint="eastAsia" w:eastAsia="宋体"/>
          <w:lang w:eastAsia="zh-CN"/>
        </w:rPr>
        <w:t>】</w:t>
      </w:r>
      <w:r>
        <w:t>兜。</w:t>
      </w:r>
    </w:p>
    <w:p w14:paraId="42A6A86C">
      <w:r>
        <w:t>王云蔑字，據</w:t>
      </w:r>
      <w:r>
        <w:rPr>
          <w:rFonts w:hint="eastAsia" w:eastAsia="宋体"/>
          <w:lang w:eastAsia="zh-CN"/>
        </w:rPr>
        <w:t>《</w:t>
      </w:r>
      <w:r>
        <w:t>衆經音義</w:t>
      </w:r>
      <w:r>
        <w:rPr>
          <w:rFonts w:hint="eastAsia" w:eastAsia="宋体"/>
          <w:lang w:eastAsia="zh-CN"/>
        </w:rPr>
        <w:t>》</w:t>
      </w:r>
      <w:r>
        <w:t>二十改</w:t>
      </w:r>
    </w:p>
    <w:p w14:paraId="4B4485E9">
      <w:r>
        <w:t>自部</w:t>
      </w:r>
    </w:p>
    <w:p w14:paraId="711521F9">
      <w:r>
        <w:t>鳧，冘</w:t>
      </w:r>
      <w:r>
        <w:rPr>
          <w:rFonts w:hint="eastAsia" w:eastAsia="宋体"/>
          <w:lang w:eastAsia="zh-CN"/>
        </w:rPr>
        <w:t>【</w:t>
      </w:r>
      <w:r>
        <w:t>不見也。</w:t>
      </w:r>
    </w:p>
    <w:p w14:paraId="773FFC16">
      <w:r>
        <w:t>棫林按：）</w:t>
      </w:r>
      <w:r>
        <w:rPr>
          <w:rFonts w:hint="eastAsia" w:eastAsia="宋体"/>
          <w:lang w:eastAsia="zh-CN"/>
        </w:rPr>
        <w:t>（</w:t>
      </w:r>
      <w:r>
        <w:t>，疊字</w:t>
      </w:r>
    </w:p>
    <w:p w14:paraId="51E56579">
      <w:r>
        <w:t>隹部</w:t>
      </w:r>
    </w:p>
    <w:p w14:paraId="1BBBF813">
      <w:r>
        <w:t>巂，</w:t>
      </w:r>
      <w:r>
        <w:rPr>
          <w:rFonts w:hint="eastAsia" w:eastAsia="宋体"/>
          <w:lang w:eastAsia="zh-CN"/>
        </w:rPr>
        <w:t>【</w:t>
      </w:r>
      <w:r>
        <w:t>巂</w:t>
      </w:r>
      <w:r>
        <w:rPr>
          <w:rFonts w:hint="eastAsia" w:eastAsia="宋体"/>
          <w:lang w:eastAsia="zh-CN"/>
        </w:rPr>
        <w:t>】</w:t>
      </w:r>
      <w:r>
        <w:t>周，鷰也。⋮一曰蜀王望帝婬其相妻，慙，亡去，化爲子巂鳥</w:t>
      </w:r>
    </w:p>
    <w:p w14:paraId="5B410839">
      <w:r>
        <w:t>【第27页】</w:t>
      </w:r>
    </w:p>
    <w:p w14:paraId="09140BE1">
      <w:r>
        <w:t>王云：鉉本無</w:t>
      </w:r>
      <w:r>
        <w:rPr>
          <w:rFonts w:hint="eastAsia" w:eastAsia="宋体"/>
          <w:lang w:eastAsia="zh-CN"/>
        </w:rPr>
        <w:t>“</w:t>
      </w:r>
      <w:r>
        <w:t>化</w:t>
      </w:r>
      <w:r>
        <w:rPr>
          <w:rFonts w:hint="eastAsia" w:eastAsia="宋体"/>
          <w:lang w:eastAsia="zh-CN"/>
        </w:rPr>
        <w:t>”</w:t>
      </w:r>
      <w:r>
        <w:t>字。</w:t>
      </w:r>
    </w:p>
    <w:p w14:paraId="678A58AB">
      <w:r>
        <w:t>雊，</w:t>
      </w:r>
      <w:r>
        <w:rPr>
          <w:rFonts w:hint="eastAsia" w:eastAsia="宋体"/>
          <w:lang w:eastAsia="zh-CN"/>
        </w:rPr>
        <w:t>（</w:t>
      </w:r>
      <w:r>
        <w:t>雌</w:t>
      </w:r>
      <w:r>
        <w:rPr>
          <w:rFonts w:hint="eastAsia" w:eastAsia="宋体"/>
          <w:lang w:eastAsia="zh-CN"/>
        </w:rPr>
        <w:t>）【</w:t>
      </w:r>
      <w:r>
        <w:t>雄</w:t>
      </w:r>
      <w:r>
        <w:rPr>
          <w:rFonts w:hint="eastAsia" w:eastAsia="宋体"/>
          <w:lang w:eastAsia="zh-CN"/>
        </w:rPr>
        <w:t>】</w:t>
      </w:r>
      <w:r>
        <w:t>雉鳴也。雷始動，雉鳴而</w:t>
      </w:r>
      <w:r>
        <w:rPr>
          <w:rFonts w:hint="eastAsia" w:eastAsia="宋体"/>
          <w:lang w:eastAsia="zh-CN"/>
        </w:rPr>
        <w:t>（</w:t>
      </w:r>
      <w:r>
        <w:t>雊</w:t>
      </w:r>
      <w:r>
        <w:rPr>
          <w:rFonts w:hint="eastAsia" w:eastAsia="宋体"/>
          <w:lang w:eastAsia="zh-CN"/>
        </w:rPr>
        <w:t>）【</w:t>
      </w:r>
      <w:r>
        <w:t>句</w:t>
      </w:r>
      <w:r>
        <w:rPr>
          <w:rFonts w:hint="eastAsia" w:eastAsia="宋体"/>
          <w:lang w:eastAsia="zh-CN"/>
        </w:rPr>
        <w:t>】</w:t>
      </w:r>
      <w:r>
        <w:t>頸</w:t>
      </w:r>
    </w:p>
    <w:p w14:paraId="5303BC6F">
      <w:r>
        <w:t>王云：雄字，據</w:t>
      </w:r>
      <w:r>
        <w:rPr>
          <w:rFonts w:hint="eastAsia" w:eastAsia="宋体"/>
          <w:lang w:eastAsia="zh-CN"/>
        </w:rPr>
        <w:t>《</w:t>
      </w:r>
      <w:r>
        <w:t>書。高宗肜日</w:t>
      </w:r>
      <w:r>
        <w:rPr>
          <w:rFonts w:hint="eastAsia" w:eastAsia="宋体"/>
          <w:lang w:eastAsia="zh-CN"/>
        </w:rPr>
        <w:t>》</w:t>
      </w:r>
      <w:r>
        <w:t>、</w:t>
      </w:r>
      <w:r>
        <w:rPr>
          <w:rFonts w:hint="eastAsia" w:eastAsia="宋体"/>
          <w:lang w:eastAsia="zh-CN"/>
        </w:rPr>
        <w:t>《</w:t>
      </w:r>
      <w:r>
        <w:t>詩。小弁</w:t>
      </w:r>
      <w:r>
        <w:rPr>
          <w:rFonts w:hint="eastAsia" w:eastAsia="宋体"/>
          <w:lang w:eastAsia="zh-CN"/>
        </w:rPr>
        <w:t>》</w:t>
      </w:r>
      <w:r>
        <w:t>正義及</w:t>
      </w:r>
      <w:r>
        <w:rPr>
          <w:rFonts w:hint="eastAsia" w:eastAsia="宋体"/>
          <w:lang w:eastAsia="zh-CN"/>
        </w:rPr>
        <w:t>《</w:t>
      </w:r>
      <w:r>
        <w:t>衆經音義</w:t>
      </w:r>
      <w:r>
        <w:rPr>
          <w:rFonts w:hint="eastAsia" w:eastAsia="宋体"/>
          <w:lang w:eastAsia="zh-CN"/>
        </w:rPr>
        <w:t>》</w:t>
      </w:r>
      <w:r>
        <w:t>卷十改。句字，據</w:t>
      </w:r>
    </w:p>
    <w:p w14:paraId="31580951">
      <w:r>
        <w:rPr>
          <w:rFonts w:hint="eastAsia" w:eastAsia="宋体"/>
          <w:lang w:eastAsia="zh-CN"/>
        </w:rPr>
        <w:t>《</w:t>
      </w:r>
      <w:r>
        <w:t>正義</w:t>
      </w:r>
      <w:r>
        <w:rPr>
          <w:rFonts w:hint="eastAsia" w:eastAsia="宋体"/>
          <w:lang w:eastAsia="zh-CN"/>
        </w:rPr>
        <w:t>》</w:t>
      </w:r>
      <w:r>
        <w:t>改。</w:t>
      </w:r>
    </w:p>
    <w:p w14:paraId="4497CEC5">
      <w:r>
        <w:t>苜部</w:t>
      </w:r>
    </w:p>
    <w:p w14:paraId="0DE88DB5">
      <w:r>
        <w:t>瞢，目不明也。從苜、從旬</w:t>
      </w:r>
    </w:p>
    <w:p w14:paraId="689434AC">
      <w:r>
        <w:t>莫⋮：</w:t>
      </w:r>
      <w:r>
        <w:rPr>
          <w:rFonts w:hint="eastAsia" w:eastAsia="宋体"/>
          <w:lang w:eastAsia="zh-CN"/>
        </w:rPr>
        <w:t>《</w:t>
      </w:r>
      <w:r>
        <w:t>周書</w:t>
      </w:r>
      <w:r>
        <w:rPr>
          <w:rFonts w:hint="eastAsia" w:eastAsia="宋体"/>
          <w:lang w:eastAsia="zh-CN"/>
        </w:rPr>
        <w:t>》</w:t>
      </w:r>
      <w:r>
        <w:t>曰：</w:t>
      </w:r>
      <w:r>
        <w:rPr>
          <w:rFonts w:hint="eastAsia" w:eastAsia="宋体"/>
          <w:lang w:eastAsia="zh-CN"/>
        </w:rPr>
        <w:t>“</w:t>
      </w:r>
      <w:r>
        <w:t>布重莫席。</w:t>
      </w:r>
      <w:r>
        <w:rPr>
          <w:rFonts w:hint="eastAsia" w:eastAsia="宋体"/>
          <w:lang w:eastAsia="zh-CN"/>
        </w:rPr>
        <w:t>”（</w:t>
      </w:r>
      <w:r>
        <w:t>織</w:t>
      </w:r>
      <w:r>
        <w:rPr>
          <w:rFonts w:hint="eastAsia" w:eastAsia="宋体"/>
          <w:lang w:eastAsia="zh-CN"/>
        </w:rPr>
        <w:t>）【</w:t>
      </w:r>
      <w:r>
        <w:t>纖</w:t>
      </w:r>
      <w:r>
        <w:rPr>
          <w:rFonts w:hint="eastAsia" w:eastAsia="宋体"/>
          <w:lang w:eastAsia="zh-CN"/>
        </w:rPr>
        <w:t>】</w:t>
      </w:r>
      <w:r>
        <w:t>蒻席也</w:t>
      </w:r>
    </w:p>
    <w:p w14:paraId="73C98FA9">
      <w:r>
        <w:t>王云：念孫案：</w:t>
      </w:r>
      <w:r>
        <w:rPr>
          <w:rFonts w:hint="eastAsia" w:eastAsia="宋体"/>
          <w:lang w:eastAsia="zh-CN"/>
        </w:rPr>
        <w:t>“</w:t>
      </w:r>
      <w:r>
        <w:t>瞢</w:t>
      </w:r>
      <w:r>
        <w:rPr>
          <w:rFonts w:hint="eastAsia" w:eastAsia="宋体"/>
          <w:lang w:eastAsia="zh-CN"/>
        </w:rPr>
        <w:t>”</w:t>
      </w:r>
      <w:r>
        <w:t>字注，當有</w:t>
      </w:r>
      <w:r>
        <w:rPr>
          <w:rFonts w:hint="eastAsia" w:eastAsia="宋体"/>
          <w:lang w:eastAsia="zh-CN"/>
        </w:rPr>
        <w:t>“</w:t>
      </w:r>
      <w:r>
        <w:t>旬亦聲</w:t>
      </w:r>
      <w:r>
        <w:rPr>
          <w:rFonts w:hint="eastAsia" w:eastAsia="宋体"/>
          <w:lang w:eastAsia="zh-CN"/>
        </w:rPr>
        <w:t>”</w:t>
      </w:r>
      <w:r>
        <w:t>三字。又云：纖字，依馬、王注改。</w:t>
      </w:r>
    </w:p>
    <w:p w14:paraId="1AED1457">
      <w:r>
        <w:t>鳥部</w:t>
      </w:r>
    </w:p>
    <w:p w14:paraId="0A146803">
      <w:r>
        <w:t>鳳，神鳥也。天老曰：鳳</w:t>
      </w:r>
      <w:r>
        <w:rPr>
          <w:rFonts w:hint="eastAsia" w:eastAsia="宋体"/>
          <w:lang w:eastAsia="zh-CN"/>
        </w:rPr>
        <w:t>（</w:t>
      </w:r>
      <w:r>
        <w:t>之</w:t>
      </w:r>
      <w:r>
        <w:rPr>
          <w:rFonts w:hint="eastAsia" w:eastAsia="宋体"/>
          <w:lang w:eastAsia="zh-CN"/>
        </w:rPr>
        <w:t>）</w:t>
      </w:r>
      <w:r>
        <w:t>象</w:t>
      </w:r>
      <w:r>
        <w:rPr>
          <w:rFonts w:hint="eastAsia" w:eastAsia="宋体"/>
          <w:lang w:eastAsia="zh-CN"/>
        </w:rPr>
        <w:t>（</w:t>
      </w:r>
      <w:r>
        <w:t>也鴻</w:t>
      </w:r>
      <w:r>
        <w:rPr>
          <w:rFonts w:hint="eastAsia" w:eastAsia="宋体"/>
          <w:lang w:eastAsia="zh-CN"/>
        </w:rPr>
        <w:t>）【</w:t>
      </w:r>
      <w:r>
        <w:t>麐</w:t>
      </w:r>
      <w:r>
        <w:rPr>
          <w:rFonts w:hint="eastAsia" w:eastAsia="宋体"/>
          <w:lang w:eastAsia="zh-CN"/>
        </w:rPr>
        <w:t>】</w:t>
      </w:r>
      <w:r>
        <w:t>前</w:t>
      </w:r>
      <w:r>
        <w:rPr>
          <w:rFonts w:hint="eastAsia" w:eastAsia="宋体"/>
          <w:lang w:eastAsia="zh-CN"/>
        </w:rPr>
        <w:t>（</w:t>
      </w:r>
      <w:r>
        <w:t>麐</w:t>
      </w:r>
      <w:r>
        <w:rPr>
          <w:rFonts w:hint="eastAsia" w:eastAsia="宋体"/>
          <w:lang w:eastAsia="zh-CN"/>
        </w:rPr>
        <w:t>）【</w:t>
      </w:r>
      <w:r>
        <w:t>鹿</w:t>
      </w:r>
      <w:r>
        <w:rPr>
          <w:rFonts w:hint="eastAsia" w:eastAsia="宋体"/>
          <w:lang w:eastAsia="zh-CN"/>
        </w:rPr>
        <w:t>】</w:t>
      </w:r>
      <w:r>
        <w:t>後，蛇頸魚尾</w:t>
      </w:r>
      <w:r>
        <w:rPr>
          <w:rFonts w:hint="eastAsia" w:eastAsia="宋体"/>
          <w:lang w:eastAsia="zh-CN"/>
        </w:rPr>
        <w:t>（</w:t>
      </w:r>
      <w:r>
        <w:t>顴顙鴛</w:t>
      </w:r>
    </w:p>
    <w:p w14:paraId="5D0B356D">
      <w:pPr>
        <w:rPr>
          <w:rFonts w:hint="eastAsia" w:eastAsia="宋体"/>
          <w:lang w:eastAsia="zh-CN"/>
        </w:rPr>
      </w:pPr>
      <w:r>
        <w:t>思</w:t>
      </w:r>
      <w:r>
        <w:rPr>
          <w:rFonts w:hint="eastAsia" w:eastAsia="宋体"/>
          <w:lang w:eastAsia="zh-CN"/>
        </w:rPr>
        <w:t>）</w:t>
      </w:r>
      <w:r>
        <w:t>：</w:t>
      </w:r>
      <w:r>
        <w:rPr>
          <w:rFonts w:hint="eastAsia" w:eastAsia="宋体"/>
          <w:lang w:eastAsia="zh-CN"/>
        </w:rPr>
        <w:t>•••</w:t>
      </w:r>
    </w:p>
    <w:p w14:paraId="01453D28">
      <w:r>
        <w:t>王云：據</w:t>
      </w:r>
      <w:r>
        <w:rPr>
          <w:rFonts w:hint="eastAsia" w:eastAsia="宋体"/>
          <w:lang w:eastAsia="zh-CN"/>
        </w:rPr>
        <w:t>《</w:t>
      </w:r>
      <w:r>
        <w:t>詩。卷阿</w:t>
      </w:r>
      <w:r>
        <w:rPr>
          <w:rFonts w:hint="eastAsia" w:eastAsia="宋体"/>
          <w:lang w:eastAsia="zh-CN"/>
        </w:rPr>
        <w:t>》</w:t>
      </w:r>
      <w:r>
        <w:t>正義、</w:t>
      </w:r>
      <w:r>
        <w:rPr>
          <w:rFonts w:hint="eastAsia" w:eastAsia="宋体"/>
          <w:lang w:eastAsia="zh-CN"/>
        </w:rPr>
        <w:t>《</w:t>
      </w:r>
      <w:r>
        <w:t>爾雅。釋鳥</w:t>
      </w:r>
      <w:r>
        <w:rPr>
          <w:rFonts w:hint="eastAsia" w:eastAsia="宋体"/>
          <w:lang w:eastAsia="zh-CN"/>
        </w:rPr>
        <w:t>》</w:t>
      </w:r>
      <w:r>
        <w:t>釋文、</w:t>
      </w:r>
      <w:r>
        <w:rPr>
          <w:rFonts w:hint="eastAsia" w:eastAsia="宋体"/>
          <w:lang w:eastAsia="zh-CN"/>
        </w:rPr>
        <w:t>《</w:t>
      </w:r>
      <w:r>
        <w:t>初學記</w:t>
      </w:r>
      <w:r>
        <w:rPr>
          <w:rFonts w:hint="eastAsia" w:eastAsia="宋体"/>
          <w:lang w:eastAsia="zh-CN"/>
        </w:rPr>
        <w:t>》</w:t>
      </w:r>
      <w:r>
        <w:t>、</w:t>
      </w:r>
      <w:r>
        <w:rPr>
          <w:rFonts w:hint="eastAsia" w:eastAsia="宋体"/>
          <w:lang w:eastAsia="zh-CN"/>
        </w:rPr>
        <w:t>《</w:t>
      </w:r>
      <w:r>
        <w:t>太平御覽</w:t>
      </w:r>
      <w:r>
        <w:rPr>
          <w:rFonts w:hint="eastAsia" w:eastAsia="宋体"/>
          <w:lang w:eastAsia="zh-CN"/>
        </w:rPr>
        <w:t>》</w:t>
      </w:r>
      <w:r>
        <w:t>引</w:t>
      </w:r>
    </w:p>
    <w:p w14:paraId="778A2AD3">
      <w:r>
        <w:t>【第28页】</w:t>
      </w:r>
    </w:p>
    <w:p w14:paraId="0862239F">
      <w:r>
        <w:t>鸞，</w:t>
      </w:r>
      <w:r>
        <w:rPr>
          <w:rFonts w:hint="eastAsia" w:eastAsia="宋体"/>
          <w:lang w:eastAsia="zh-CN"/>
        </w:rPr>
        <w:t>（</w:t>
      </w:r>
      <w:r>
        <w:t>亦</w:t>
      </w:r>
      <w:r>
        <w:rPr>
          <w:rFonts w:hint="eastAsia" w:eastAsia="宋体"/>
          <w:lang w:eastAsia="zh-CN"/>
        </w:rPr>
        <w:t>）【</w:t>
      </w:r>
      <w:r>
        <w:t>赤</w:t>
      </w:r>
      <w:r>
        <w:rPr>
          <w:rFonts w:hint="eastAsia" w:eastAsia="宋体"/>
          <w:lang w:eastAsia="zh-CN"/>
        </w:rPr>
        <w:t>】</w:t>
      </w:r>
      <w:r>
        <w:t>神</w:t>
      </w:r>
      <w:r>
        <w:rPr>
          <w:rFonts w:hint="eastAsia" w:eastAsia="宋体"/>
          <w:lang w:eastAsia="zh-CN"/>
        </w:rPr>
        <w:t>（</w:t>
      </w:r>
      <w:r>
        <w:t>靈</w:t>
      </w:r>
      <w:r>
        <w:rPr>
          <w:rFonts w:hint="eastAsia" w:eastAsia="宋体"/>
          <w:lang w:eastAsia="zh-CN"/>
        </w:rPr>
        <w:t>）</w:t>
      </w:r>
      <w:r>
        <w:t>之精也。</w:t>
      </w:r>
    </w:p>
    <w:p w14:paraId="64349D06">
      <w:pPr>
        <w:rPr>
          <w:rFonts w:hint="eastAsia" w:eastAsia="宋体"/>
          <w:lang w:eastAsia="zh-CN"/>
        </w:rPr>
      </w:pPr>
      <w:r>
        <w:t>王云據</w:t>
      </w:r>
      <w:r>
        <w:rPr>
          <w:rFonts w:hint="eastAsia" w:eastAsia="宋体"/>
          <w:lang w:eastAsia="zh-CN"/>
        </w:rPr>
        <w:t>《</w:t>
      </w:r>
      <w:r>
        <w:t>太平御覽</w:t>
      </w:r>
      <w:r>
        <w:rPr>
          <w:rFonts w:hint="eastAsia" w:eastAsia="宋体"/>
          <w:lang w:eastAsia="zh-CN"/>
        </w:rPr>
        <w:t>》</w:t>
      </w:r>
      <w:r>
        <w:t>、</w:t>
      </w:r>
      <w:r>
        <w:rPr>
          <w:rFonts w:hint="eastAsia" w:eastAsia="宋体"/>
          <w:lang w:eastAsia="zh-CN"/>
        </w:rPr>
        <w:t>《</w:t>
      </w:r>
      <w:r>
        <w:t>廣韻</w:t>
      </w:r>
      <w:r>
        <w:rPr>
          <w:rFonts w:hint="eastAsia" w:eastAsia="宋体"/>
          <w:lang w:eastAsia="zh-CN"/>
        </w:rPr>
        <w:t>》</w:t>
      </w:r>
      <w:r>
        <w:t>引</w:t>
      </w:r>
      <w:r>
        <w:rPr>
          <w:rFonts w:hint="eastAsia" w:eastAsia="宋体"/>
          <w:lang w:eastAsia="zh-CN"/>
        </w:rPr>
        <w:t>《</w:t>
      </w:r>
      <w:r>
        <w:t>瑞應圖</w:t>
      </w:r>
      <w:r>
        <w:rPr>
          <w:rFonts w:hint="eastAsia" w:eastAsia="宋体"/>
          <w:lang w:eastAsia="zh-CN"/>
        </w:rPr>
        <w:t>》</w:t>
      </w:r>
    </w:p>
    <w:p w14:paraId="2FDF103E">
      <w:r>
        <w:t>隼，鵻或從隹一。</w:t>
      </w:r>
    </w:p>
    <w:p w14:paraId="7D3263C7">
      <w:pPr>
        <w:rPr>
          <w:rFonts w:hint="eastAsia" w:eastAsia="宋体"/>
          <w:lang w:eastAsia="zh-CN"/>
        </w:rPr>
      </w:pPr>
      <w:r>
        <w:t>王云：</w:t>
      </w:r>
      <w:r>
        <w:rPr>
          <w:rFonts w:hint="eastAsia" w:eastAsia="宋体"/>
          <w:lang w:eastAsia="zh-CN"/>
        </w:rPr>
        <w:t>《</w:t>
      </w:r>
      <w:r>
        <w:t>太玄。逃。次五</w:t>
      </w:r>
      <w:r>
        <w:rPr>
          <w:rFonts w:hint="eastAsia" w:eastAsia="宋体"/>
          <w:lang w:eastAsia="zh-CN"/>
        </w:rPr>
        <w:t>》</w:t>
      </w:r>
      <w:r>
        <w:t>：</w:t>
      </w:r>
      <w:r>
        <w:rPr>
          <w:rFonts w:hint="eastAsia" w:eastAsia="宋体"/>
          <w:lang w:eastAsia="zh-CN"/>
        </w:rPr>
        <w:t>“</w:t>
      </w:r>
      <w:r>
        <w:t>見鵀踤于林。</w:t>
      </w:r>
      <w:r>
        <w:rPr>
          <w:rFonts w:hint="eastAsia" w:eastAsia="宋体"/>
          <w:lang w:eastAsia="zh-CN"/>
        </w:rPr>
        <w:t>”</w:t>
      </w:r>
    </w:p>
    <w:p w14:paraId="62A1AB11">
      <w:r>
        <w:rPr>
          <w:rFonts w:hint="eastAsia" w:eastAsia="宋体"/>
          <w:lang w:eastAsia="zh-CN"/>
        </w:rPr>
        <w:t>【</w:t>
      </w:r>
      <w:r>
        <w:t>五</w:t>
      </w:r>
    </w:p>
    <w:p w14:paraId="2311A31F">
      <w:r>
        <w:t>雋即隼字。</w:t>
      </w:r>
    </w:p>
    <w:p w14:paraId="055E0527">
      <w:r>
        <w:t>鷲，鳥黑色，多子。⋮從鳥，就聲。</w:t>
      </w:r>
      <w:r>
        <w:rPr>
          <w:rFonts w:hint="eastAsia" w:eastAsia="宋体"/>
          <w:lang w:eastAsia="zh-CN"/>
        </w:rPr>
        <w:t>【</w:t>
      </w:r>
      <w:r>
        <w:t>一曰雕</w:t>
      </w:r>
      <w:r>
        <w:rPr>
          <w:rFonts w:hint="eastAsia" w:eastAsia="宋体"/>
          <w:lang w:eastAsia="zh-CN"/>
        </w:rPr>
        <w:t>】</w:t>
      </w:r>
      <w:r>
        <w:t>。</w:t>
      </w:r>
    </w:p>
    <w:p w14:paraId="61E78DA7">
      <w:pPr>
        <w:rPr>
          <w:rFonts w:hint="eastAsia" w:eastAsia="宋体"/>
          <w:lang w:eastAsia="zh-CN"/>
        </w:rPr>
      </w:pPr>
      <w:r>
        <w:t>王云：</w:t>
      </w:r>
      <w:r>
        <w:rPr>
          <w:rFonts w:hint="eastAsia" w:eastAsia="宋体"/>
          <w:lang w:eastAsia="zh-CN"/>
        </w:rPr>
        <w:t>《</w:t>
      </w:r>
      <w:r>
        <w:t>鷦鷯賦</w:t>
      </w:r>
      <w:r>
        <w:rPr>
          <w:rFonts w:hint="eastAsia" w:eastAsia="宋体"/>
          <w:lang w:eastAsia="zh-CN"/>
        </w:rPr>
        <w:t>》</w:t>
      </w:r>
      <w:r>
        <w:t>注引此，作</w:t>
      </w:r>
      <w:r>
        <w:rPr>
          <w:rFonts w:hint="eastAsia" w:eastAsia="宋体"/>
          <w:lang w:eastAsia="zh-CN"/>
        </w:rPr>
        <w:t>“</w:t>
      </w:r>
      <w:r>
        <w:t>多力</w:t>
      </w:r>
      <w:r>
        <w:rPr>
          <w:rFonts w:hint="eastAsia" w:eastAsia="宋体"/>
          <w:lang w:eastAsia="zh-CN"/>
        </w:rPr>
        <w:t>”</w:t>
      </w:r>
    </w:p>
    <w:p w14:paraId="6860301D">
      <w:r>
        <w:t>王云：據</w:t>
      </w:r>
      <w:r>
        <w:rPr>
          <w:rFonts w:hint="eastAsia" w:eastAsia="宋体"/>
          <w:lang w:eastAsia="zh-CN"/>
        </w:rPr>
        <w:t>《</w:t>
      </w:r>
      <w:r>
        <w:t>漢書。匈奴傳</w:t>
      </w:r>
      <w:r>
        <w:rPr>
          <w:rFonts w:hint="eastAsia" w:eastAsia="宋体"/>
          <w:lang w:eastAsia="zh-CN"/>
        </w:rPr>
        <w:t>》</w:t>
      </w:r>
      <w:r>
        <w:t>注補</w:t>
      </w:r>
    </w:p>
    <w:p w14:paraId="21201C44">
      <w:r>
        <w:t>鷯，刀鷯，剖葦。</w:t>
      </w:r>
      <w:r>
        <w:rPr>
          <w:rFonts w:hint="eastAsia" w:eastAsia="宋体"/>
          <w:lang w:eastAsia="zh-CN"/>
        </w:rPr>
        <w:t>（</w:t>
      </w:r>
      <w:r>
        <w:t>食其中蟲</w:t>
      </w:r>
    </w:p>
    <w:p w14:paraId="5ABD6428">
      <w:r>
        <w:t>王云：此四字，乃後人取郭注竄入</w:t>
      </w:r>
    </w:p>
    <w:p w14:paraId="405853C5">
      <w:r>
        <w:t>䲸</w:t>
      </w:r>
    </w:p>
    <w:p w14:paraId="764958D4">
      <w:r>
        <w:t>王云：</w:t>
      </w:r>
      <w:r>
        <w:rPr>
          <w:rFonts w:hint="eastAsia" w:eastAsia="宋体"/>
          <w:lang w:eastAsia="zh-CN"/>
        </w:rPr>
        <w:t>《</w:t>
      </w:r>
      <w:r>
        <w:t>漢書。循吏傳</w:t>
      </w:r>
      <w:r>
        <w:rPr>
          <w:rFonts w:hint="eastAsia" w:eastAsia="宋体"/>
          <w:lang w:eastAsia="zh-CN"/>
        </w:rPr>
        <w:t>》</w:t>
      </w:r>
      <w:r>
        <w:t>注作</w:t>
      </w:r>
      <w:r>
        <w:rPr>
          <w:rFonts w:hint="eastAsia" w:eastAsia="宋体"/>
          <w:lang w:eastAsia="zh-CN"/>
        </w:rPr>
        <w:t>“</w:t>
      </w:r>
      <w:r>
        <w:t>鳻</w:t>
      </w:r>
      <w:r>
        <w:rPr>
          <w:rFonts w:hint="eastAsia" w:eastAsia="宋体"/>
          <w:lang w:eastAsia="zh-CN"/>
        </w:rPr>
        <w:t>”</w:t>
      </w:r>
      <w:r>
        <w:t>。</w:t>
      </w:r>
    </w:p>
    <w:p w14:paraId="2CCF671A">
      <w:r>
        <w:t>【第29页】</w:t>
      </w:r>
    </w:p>
    <w:p w14:paraId="42DD15D1">
      <w:r>
        <w:t>鷮</w:t>
      </w:r>
      <w:r>
        <w:rPr>
          <w:rFonts w:hint="eastAsia" w:eastAsia="宋体"/>
          <w:lang w:eastAsia="zh-CN"/>
        </w:rPr>
        <w:t>……</w:t>
      </w:r>
      <w:r>
        <w:t>乘輿以</w:t>
      </w:r>
      <w:r>
        <w:rPr>
          <w:rFonts w:hint="eastAsia" w:eastAsia="宋体"/>
          <w:lang w:eastAsia="zh-CN"/>
        </w:rPr>
        <w:t>【</w:t>
      </w:r>
      <w:r>
        <w:t>尾</w:t>
      </w:r>
      <w:r>
        <w:rPr>
          <w:rFonts w:hint="eastAsia" w:eastAsia="宋体"/>
          <w:lang w:eastAsia="zh-CN"/>
        </w:rPr>
        <w:t>】</w:t>
      </w:r>
      <w:r>
        <w:t>爲防釳，著馬頭上。</w:t>
      </w:r>
    </w:p>
    <w:p w14:paraId="1EE6DA7B">
      <w:r>
        <w:t>王云：尾字，據</w:t>
      </w:r>
      <w:r>
        <w:rPr>
          <w:rFonts w:hint="eastAsia" w:eastAsia="宋体"/>
          <w:lang w:eastAsia="zh-CN"/>
        </w:rPr>
        <w:t>《</w:t>
      </w:r>
      <w:r>
        <w:t>詩。車舝</w:t>
      </w:r>
      <w:r>
        <w:rPr>
          <w:rFonts w:hint="eastAsia" w:eastAsia="宋体"/>
          <w:lang w:eastAsia="zh-CN"/>
        </w:rPr>
        <w:t>》</w:t>
      </w:r>
      <w:r>
        <w:t>正義增</w:t>
      </w:r>
    </w:p>
    <w:p w14:paraId="00A3A8B1">
      <w:r>
        <w:t>卷八</w:t>
      </w:r>
    </w:p>
    <w:p w14:paraId="00FB4AFD">
      <w:r>
        <w:t>歺部</w:t>
      </w:r>
    </w:p>
    <w:p w14:paraId="017AEDB9">
      <w:pPr>
        <w:rPr>
          <w:rFonts w:hint="eastAsia" w:eastAsia="宋体"/>
          <w:lang w:eastAsia="zh-CN"/>
        </w:rPr>
      </w:pPr>
      <w:r>
        <w:t>殂⋮：</w:t>
      </w:r>
      <w:r>
        <w:rPr>
          <w:rFonts w:hint="eastAsia" w:eastAsia="宋体"/>
          <w:lang w:eastAsia="zh-CN"/>
        </w:rPr>
        <w:t>《</w:t>
      </w:r>
      <w:r>
        <w:t>虞書</w:t>
      </w:r>
      <w:r>
        <w:rPr>
          <w:rFonts w:hint="eastAsia" w:eastAsia="宋体"/>
          <w:lang w:eastAsia="zh-CN"/>
        </w:rPr>
        <w:t>》</w:t>
      </w:r>
      <w:r>
        <w:t>曰：</w:t>
      </w:r>
      <w:r>
        <w:rPr>
          <w:rFonts w:hint="eastAsia" w:eastAsia="宋体"/>
          <w:lang w:eastAsia="zh-CN"/>
        </w:rPr>
        <w:t>“</w:t>
      </w:r>
      <w:r>
        <w:t>勛乃殂。</w:t>
      </w:r>
      <w:r>
        <w:rPr>
          <w:rFonts w:hint="eastAsia" w:eastAsia="宋体"/>
          <w:lang w:eastAsia="zh-CN"/>
        </w:rPr>
        <w:t>”</w:t>
      </w:r>
    </w:p>
    <w:p w14:paraId="45F0CC67">
      <w:r>
        <w:t>棫林按：汪本</w:t>
      </w:r>
      <w:r>
        <w:rPr>
          <w:rFonts w:hint="eastAsia" w:eastAsia="宋体"/>
          <w:lang w:eastAsia="zh-CN"/>
        </w:rPr>
        <w:t>“</w:t>
      </w:r>
      <w:r>
        <w:t>勛</w:t>
      </w:r>
      <w:r>
        <w:rPr>
          <w:rFonts w:hint="eastAsia" w:eastAsia="宋体"/>
          <w:lang w:eastAsia="zh-CN"/>
        </w:rPr>
        <w:t>”</w:t>
      </w:r>
      <w:r>
        <w:t>上有</w:t>
      </w:r>
      <w:r>
        <w:rPr>
          <w:rFonts w:hint="eastAsia" w:eastAsia="宋体"/>
          <w:lang w:eastAsia="zh-CN"/>
        </w:rPr>
        <w:t>“</w:t>
      </w:r>
      <w:r>
        <w:t>放</w:t>
      </w:r>
      <w:r>
        <w:rPr>
          <w:rFonts w:hint="eastAsia" w:eastAsia="宋体"/>
          <w:lang w:eastAsia="zh-CN"/>
        </w:rPr>
        <w:t>”</w:t>
      </w:r>
      <w:r>
        <w:t>字，</w:t>
      </w:r>
      <w:r>
        <w:rPr>
          <w:rFonts w:hint="eastAsia" w:eastAsia="宋体"/>
          <w:lang w:eastAsia="zh-CN"/>
        </w:rPr>
        <w:t>“</w:t>
      </w:r>
      <w:r>
        <w:t>殂</w:t>
      </w:r>
      <w:r>
        <w:rPr>
          <w:rFonts w:hint="eastAsia" w:eastAsia="宋体"/>
          <w:lang w:eastAsia="zh-CN"/>
        </w:rPr>
        <w:t>”</w:t>
      </w:r>
      <w:r>
        <w:t>下有</w:t>
      </w:r>
      <w:r>
        <w:rPr>
          <w:rFonts w:hint="eastAsia" w:eastAsia="宋体"/>
          <w:lang w:eastAsia="zh-CN"/>
        </w:rPr>
        <w:t>“</w:t>
      </w:r>
      <w:r>
        <w:t>落</w:t>
      </w:r>
      <w:r>
        <w:rPr>
          <w:rFonts w:hint="eastAsia" w:eastAsia="宋体"/>
          <w:lang w:eastAsia="zh-CN"/>
        </w:rPr>
        <w:t>”</w:t>
      </w:r>
      <w:r>
        <w:t>字。王校删二字，云舊本</w:t>
      </w:r>
      <w:r>
        <w:rPr>
          <w:rFonts w:hint="eastAsia" w:eastAsia="宋体"/>
          <w:lang w:eastAsia="zh-CN"/>
        </w:rPr>
        <w:t>《</w:t>
      </w:r>
      <w:r>
        <w:t>繫傳</w:t>
      </w:r>
      <w:r>
        <w:rPr>
          <w:rFonts w:hint="eastAsia" w:eastAsia="宋体"/>
          <w:lang w:eastAsia="zh-CN"/>
        </w:rPr>
        <w:t>》</w:t>
      </w:r>
      <w:r>
        <w:t>無</w:t>
      </w:r>
    </w:p>
    <w:p w14:paraId="476C5B53">
      <w:r>
        <w:rPr>
          <w:rFonts w:hint="eastAsia" w:eastAsia="宋体"/>
          <w:lang w:eastAsia="zh-CN"/>
        </w:rPr>
        <w:t>“</w:t>
      </w:r>
      <w:r>
        <w:t>放</w:t>
      </w:r>
      <w:r>
        <w:rPr>
          <w:rFonts w:hint="eastAsia" w:eastAsia="宋体"/>
          <w:lang w:eastAsia="zh-CN"/>
        </w:rPr>
        <w:t>”</w:t>
      </w:r>
      <w:r>
        <w:t>、</w:t>
      </w:r>
      <w:r>
        <w:rPr>
          <w:rFonts w:hint="eastAsia" w:eastAsia="宋体"/>
          <w:lang w:eastAsia="zh-CN"/>
        </w:rPr>
        <w:t>“</w:t>
      </w:r>
      <w:r>
        <w:t>落</w:t>
      </w:r>
      <w:r>
        <w:rPr>
          <w:rFonts w:hint="eastAsia" w:eastAsia="宋体"/>
          <w:lang w:eastAsia="zh-CN"/>
        </w:rPr>
        <w:t>”</w:t>
      </w:r>
      <w:r>
        <w:t>二字，宋本同，洪邁所引亦同</w:t>
      </w:r>
    </w:p>
    <w:p w14:paraId="79CFC8A3">
      <w:r>
        <w:t>殖，脂膏久殖也。</w:t>
      </w:r>
    </w:p>
    <w:p w14:paraId="45D7AF65">
      <w:pPr>
        <w:rPr>
          <w:rFonts w:hint="eastAsia" w:eastAsia="宋体"/>
          <w:lang w:eastAsia="zh-CN"/>
        </w:rPr>
      </w:pPr>
      <w:r>
        <w:t>王云：念孙案：</w:t>
      </w:r>
      <w:r>
        <w:rPr>
          <w:rFonts w:hint="eastAsia" w:eastAsia="宋体"/>
          <w:lang w:eastAsia="zh-CN"/>
        </w:rPr>
        <w:t>《</w:t>
      </w:r>
      <w:r>
        <w:t>考工記。弓人</w:t>
      </w:r>
      <w:r>
        <w:rPr>
          <w:rFonts w:hint="eastAsia" w:eastAsia="宋体"/>
          <w:lang w:eastAsia="zh-CN"/>
        </w:rPr>
        <w:t>》</w:t>
      </w:r>
      <w:r>
        <w:t>：</w:t>
      </w:r>
      <w:r>
        <w:rPr>
          <w:rFonts w:hint="eastAsia" w:eastAsia="宋体"/>
          <w:lang w:eastAsia="zh-CN"/>
        </w:rPr>
        <w:t>“</w:t>
      </w:r>
      <w:r>
        <w:t>凡昵之類不能方。</w:t>
      </w:r>
      <w:r>
        <w:rPr>
          <w:rFonts w:hint="eastAsia" w:eastAsia="宋体"/>
          <w:lang w:eastAsia="zh-CN"/>
        </w:rPr>
        <w:t>”</w:t>
      </w:r>
      <w:r>
        <w:t>先鄭云：</w:t>
      </w:r>
      <w:r>
        <w:rPr>
          <w:rFonts w:hint="eastAsia" w:eastAsia="宋体"/>
          <w:lang w:eastAsia="zh-CN"/>
        </w:rPr>
        <w:t>“</w:t>
      </w:r>
      <w:r>
        <w:t>故書昵或作樴。</w:t>
      </w:r>
      <w:r>
        <w:rPr>
          <w:rFonts w:hint="eastAsia" w:eastAsia="宋体"/>
          <w:lang w:eastAsia="zh-CN"/>
        </w:rPr>
        <w:t>”</w:t>
      </w:r>
    </w:p>
    <w:p w14:paraId="5284D9AE">
      <w:pPr>
        <w:rPr>
          <w:rFonts w:hint="eastAsia" w:eastAsia="宋体"/>
          <w:lang w:eastAsia="zh-CN"/>
        </w:rPr>
      </w:pPr>
      <w:r>
        <w:t>後鄭云：</w:t>
      </w:r>
      <w:r>
        <w:rPr>
          <w:rFonts w:hint="eastAsia" w:eastAsia="宋体"/>
          <w:lang w:eastAsia="zh-CN"/>
        </w:rPr>
        <w:t>“</w:t>
      </w:r>
      <w:r>
        <w:t>樴讀爲脂膏䐈敗之䐈。䐈，黏也。</w:t>
      </w:r>
      <w:r>
        <w:rPr>
          <w:rFonts w:hint="eastAsia" w:eastAsia="宋体"/>
          <w:lang w:eastAsia="zh-CN"/>
        </w:rPr>
        <w:t>”</w:t>
      </w:r>
      <w:r>
        <w:t>釋文：</w:t>
      </w:r>
      <w:r>
        <w:rPr>
          <w:rFonts w:hint="eastAsia" w:eastAsia="宋体"/>
          <w:lang w:eastAsia="zh-CN"/>
        </w:rPr>
        <w:t>“</w:t>
      </w:r>
      <w:r>
        <w:t>䐈音職。</w:t>
      </w:r>
      <w:r>
        <w:rPr>
          <w:rFonts w:hint="eastAsia" w:eastAsia="宋体"/>
          <w:lang w:eastAsia="zh-CN"/>
        </w:rPr>
        <w:t>”</w:t>
      </w:r>
      <w:r>
        <w:t>引吕忱云：</w:t>
      </w:r>
      <w:r>
        <w:rPr>
          <w:rFonts w:hint="eastAsia" w:eastAsia="宋体"/>
          <w:lang w:eastAsia="zh-CN"/>
        </w:rPr>
        <w:t>“</w:t>
      </w:r>
      <w:r>
        <w:t>䐈，膏敗也。</w:t>
      </w:r>
      <w:r>
        <w:rPr>
          <w:rFonts w:hint="eastAsia" w:eastAsia="宋体"/>
          <w:lang w:eastAsia="zh-CN"/>
        </w:rPr>
        <w:t>”</w:t>
      </w:r>
    </w:p>
    <w:p w14:paraId="31B78ED2">
      <w:r>
        <w:t>疏云：</w:t>
      </w:r>
      <w:r>
        <w:rPr>
          <w:rFonts w:hint="eastAsia" w:eastAsia="宋体"/>
          <w:lang w:eastAsia="zh-CN"/>
        </w:rPr>
        <w:t>“</w:t>
      </w:r>
      <w:r>
        <w:t>若今人頭髮有脂膏者，謂之䐈也。</w:t>
      </w:r>
      <w:r>
        <w:rPr>
          <w:rFonts w:hint="eastAsia" w:eastAsia="宋体"/>
          <w:lang w:eastAsia="zh-CN"/>
        </w:rPr>
        <w:t>”</w:t>
      </w:r>
      <w:r>
        <w:t>念孙案：</w:t>
      </w:r>
      <w:r>
        <w:rPr>
          <w:rFonts w:hint="eastAsia" w:eastAsia="宋体"/>
          <w:lang w:eastAsia="zh-CN"/>
        </w:rPr>
        <w:t>《</w:t>
      </w:r>
      <w:r>
        <w:t>釋名</w:t>
      </w:r>
      <w:r>
        <w:rPr>
          <w:rFonts w:hint="eastAsia" w:eastAsia="宋体"/>
          <w:lang w:eastAsia="zh-CN"/>
        </w:rPr>
        <w:t>》</w:t>
      </w:r>
      <w:r>
        <w:t>：</w:t>
      </w:r>
      <w:r>
        <w:rPr>
          <w:rFonts w:hint="eastAsia" w:eastAsia="宋体"/>
          <w:lang w:eastAsia="zh-CN"/>
        </w:rPr>
        <w:t>“</w:t>
      </w:r>
      <w:r>
        <w:t>土黄而細密曰埴。埴，膱</w:t>
      </w:r>
    </w:p>
    <w:p w14:paraId="7BCA7450">
      <w:pPr>
        <w:rPr>
          <w:rFonts w:hint="eastAsia" w:eastAsia="宋体"/>
          <w:lang w:eastAsia="zh-CN"/>
        </w:rPr>
      </w:pPr>
      <w:r>
        <w:t>也，黏昵如脂之膱也。</w:t>
      </w:r>
      <w:r>
        <w:rPr>
          <w:rFonts w:hint="eastAsia" w:eastAsia="宋体"/>
          <w:lang w:eastAsia="zh-CN"/>
        </w:rPr>
        <w:t>”</w:t>
      </w:r>
      <w:r>
        <w:t>殖、䐈、膱，古字通用。後人不識古字，乃改</w:t>
      </w:r>
      <w:r>
        <w:rPr>
          <w:rFonts w:hint="eastAsia" w:eastAsia="宋体"/>
          <w:lang w:eastAsia="zh-CN"/>
        </w:rPr>
        <w:t>《</w:t>
      </w:r>
      <w:r>
        <w:t>釋名</w:t>
      </w:r>
      <w:r>
        <w:rPr>
          <w:rFonts w:hint="eastAsia" w:eastAsia="宋体"/>
          <w:lang w:eastAsia="zh-CN"/>
        </w:rPr>
        <w:t>》“</w:t>
      </w:r>
      <w:r>
        <w:t>膱</w:t>
      </w:r>
      <w:r>
        <w:rPr>
          <w:rFonts w:hint="eastAsia" w:eastAsia="宋体"/>
          <w:lang w:eastAsia="zh-CN"/>
        </w:rPr>
        <w:t>”</w:t>
      </w:r>
      <w:r>
        <w:t>字爲</w:t>
      </w:r>
      <w:r>
        <w:rPr>
          <w:rFonts w:hint="eastAsia" w:eastAsia="宋体"/>
          <w:lang w:eastAsia="zh-CN"/>
        </w:rPr>
        <w:t>“</w:t>
      </w:r>
      <w:r>
        <w:t>膩</w:t>
      </w:r>
      <w:r>
        <w:rPr>
          <w:rFonts w:hint="eastAsia" w:eastAsia="宋体"/>
          <w:lang w:eastAsia="zh-CN"/>
        </w:rPr>
        <w:t>”</w:t>
      </w:r>
    </w:p>
    <w:p w14:paraId="23CEFEA1">
      <w:pPr>
        <w:rPr>
          <w:rFonts w:hint="eastAsia" w:eastAsia="宋体"/>
          <w:lang w:eastAsia="zh-CN"/>
        </w:rPr>
      </w:pPr>
      <w:r>
        <w:t>其失甚矣。考</w:t>
      </w:r>
      <w:r>
        <w:rPr>
          <w:rFonts w:hint="eastAsia" w:eastAsia="宋体"/>
          <w:lang w:eastAsia="zh-CN"/>
        </w:rPr>
        <w:t>《</w:t>
      </w:r>
      <w:r>
        <w:t>衆經音義</w:t>
      </w:r>
      <w:r>
        <w:rPr>
          <w:rFonts w:hint="eastAsia" w:eastAsia="宋体"/>
          <w:lang w:eastAsia="zh-CN"/>
        </w:rPr>
        <w:t>》</w:t>
      </w:r>
      <w:r>
        <w:t>引</w:t>
      </w:r>
      <w:r>
        <w:rPr>
          <w:rFonts w:hint="eastAsia" w:eastAsia="宋体"/>
          <w:lang w:eastAsia="zh-CN"/>
        </w:rPr>
        <w:t>《</w:t>
      </w:r>
      <w:r>
        <w:t>釋名</w:t>
      </w:r>
      <w:r>
        <w:rPr>
          <w:rFonts w:hint="eastAsia" w:eastAsia="宋体"/>
          <w:lang w:eastAsia="zh-CN"/>
        </w:rPr>
        <w:t>》</w:t>
      </w:r>
      <w:r>
        <w:t>，正作</w:t>
      </w:r>
      <w:r>
        <w:rPr>
          <w:rFonts w:hint="eastAsia" w:eastAsia="宋体"/>
          <w:lang w:eastAsia="zh-CN"/>
        </w:rPr>
        <w:t>“</w:t>
      </w:r>
      <w:r>
        <w:t>膱</w:t>
      </w:r>
      <w:r>
        <w:rPr>
          <w:rFonts w:hint="eastAsia" w:eastAsia="宋体"/>
          <w:lang w:eastAsia="zh-CN"/>
        </w:rPr>
        <w:t>”</w:t>
      </w:r>
    </w:p>
    <w:p w14:paraId="6E905972">
      <w:r>
        <w:t>【第30页】</w:t>
      </w:r>
    </w:p>
    <w:p w14:paraId="448D100F">
      <w:r>
        <w:t>骨部</w:t>
      </w:r>
    </w:p>
    <w:p w14:paraId="472D60C6">
      <w:r>
        <w:t>髀，股</w:t>
      </w:r>
      <w:r>
        <w:rPr>
          <w:rFonts w:hint="eastAsia" w:eastAsia="宋体"/>
          <w:lang w:eastAsia="zh-CN"/>
        </w:rPr>
        <w:t>【</w:t>
      </w:r>
      <w:r>
        <w:t>外</w:t>
      </w:r>
      <w:r>
        <w:rPr>
          <w:rFonts w:hint="eastAsia" w:eastAsia="宋体"/>
          <w:lang w:eastAsia="zh-CN"/>
        </w:rPr>
        <w:t>】</w:t>
      </w:r>
      <w:r>
        <w:t>也。</w:t>
      </w:r>
    </w:p>
    <w:p w14:paraId="7F38518C">
      <w:r>
        <w:t>王云：外字，據</w:t>
      </w:r>
      <w:r>
        <w:rPr>
          <w:rFonts w:hint="eastAsia" w:eastAsia="宋体"/>
          <w:lang w:eastAsia="zh-CN"/>
        </w:rPr>
        <w:t>《</w:t>
      </w:r>
      <w:r>
        <w:t>衆經音義</w:t>
      </w:r>
      <w:r>
        <w:rPr>
          <w:rFonts w:hint="eastAsia" w:eastAsia="宋体"/>
          <w:lang w:eastAsia="zh-CN"/>
        </w:rPr>
        <w:t>》</w:t>
      </w:r>
      <w:r>
        <w:t>卷三、卷十二、十四、二十四，又據</w:t>
      </w:r>
      <w:r>
        <w:rPr>
          <w:rFonts w:hint="eastAsia" w:eastAsia="宋体"/>
          <w:lang w:eastAsia="zh-CN"/>
        </w:rPr>
        <w:t>《</w:t>
      </w:r>
      <w:r>
        <w:t>釋畜</w:t>
      </w:r>
      <w:r>
        <w:rPr>
          <w:rFonts w:hint="eastAsia" w:eastAsia="宋体"/>
          <w:lang w:eastAsia="zh-CN"/>
        </w:rPr>
        <w:t>》</w:t>
      </w:r>
      <w:r>
        <w:t>釋文、</w:t>
      </w:r>
      <w:r>
        <w:rPr>
          <w:rFonts w:hint="eastAsia" w:eastAsia="宋体"/>
          <w:lang w:eastAsia="zh-CN"/>
        </w:rPr>
        <w:t>《</w:t>
      </w:r>
      <w:r>
        <w:t>文選。七</w:t>
      </w:r>
    </w:p>
    <w:p w14:paraId="0D8D09E7">
      <w:r>
        <w:t>命</w:t>
      </w:r>
      <w:r>
        <w:rPr>
          <w:rFonts w:hint="eastAsia" w:eastAsia="宋体"/>
          <w:lang w:eastAsia="zh-CN"/>
        </w:rPr>
        <w:t>》</w:t>
      </w:r>
      <w:r>
        <w:t>注、</w:t>
      </w:r>
      <w:r>
        <w:rPr>
          <w:rFonts w:hint="eastAsia" w:eastAsia="宋体"/>
          <w:lang w:eastAsia="zh-CN"/>
        </w:rPr>
        <w:t>《</w:t>
      </w:r>
      <w:r>
        <w:t>太平御覽</w:t>
      </w:r>
      <w:r>
        <w:rPr>
          <w:rFonts w:hint="eastAsia" w:eastAsia="宋体"/>
          <w:lang w:eastAsia="zh-CN"/>
        </w:rPr>
        <w:t>》</w:t>
      </w:r>
      <w:r>
        <w:t>。</w:t>
      </w:r>
    </w:p>
    <w:p w14:paraId="58628C1F">
      <w:r>
        <w:t>骸，脛骨也。</w:t>
      </w:r>
    </w:p>
    <w:p w14:paraId="21E91F20">
      <w:pPr>
        <w:rPr>
          <w:rFonts w:hint="eastAsia" w:eastAsia="宋体"/>
          <w:lang w:eastAsia="zh-CN"/>
        </w:rPr>
      </w:pPr>
      <w:r>
        <w:t>王云</w:t>
      </w:r>
      <w:r>
        <w:rPr>
          <w:rFonts w:hint="eastAsia" w:eastAsia="宋体"/>
          <w:lang w:eastAsia="zh-CN"/>
        </w:rPr>
        <w:t>《</w:t>
      </w:r>
      <w:r>
        <w:t>素問。骨空論</w:t>
      </w:r>
      <w:r>
        <w:rPr>
          <w:rFonts w:hint="eastAsia" w:eastAsia="宋体"/>
          <w:lang w:eastAsia="zh-CN"/>
        </w:rPr>
        <w:t>》</w:t>
      </w:r>
      <w:r>
        <w:t>云</w:t>
      </w:r>
      <w:r>
        <w:rPr>
          <w:rFonts w:hint="eastAsia" w:eastAsia="宋体"/>
          <w:lang w:eastAsia="zh-CN"/>
        </w:rPr>
        <w:t>“</w:t>
      </w:r>
      <w:r>
        <w:t>膝解爲骸關，俠膝之骨爲連骸，骸下爲輔，輔上爲膕。</w:t>
      </w:r>
      <w:r>
        <w:rPr>
          <w:rFonts w:hint="eastAsia" w:eastAsia="宋体"/>
          <w:lang w:eastAsia="zh-CN"/>
        </w:rPr>
        <w:t>”</w:t>
      </w:r>
    </w:p>
    <w:p w14:paraId="1F2A451C">
      <w:r>
        <w:t>肉部</w:t>
      </w:r>
    </w:p>
    <w:p w14:paraId="402D8DA3">
      <w:r>
        <w:t>腨，腓腸也。</w:t>
      </w:r>
    </w:p>
    <w:p w14:paraId="0167B40A">
      <w:r>
        <w:t>王云：</w:t>
      </w:r>
      <w:r>
        <w:rPr>
          <w:rFonts w:hint="eastAsia" w:eastAsia="宋体"/>
          <w:lang w:eastAsia="zh-CN"/>
        </w:rPr>
        <w:t>《</w:t>
      </w:r>
      <w:r>
        <w:t>御覽</w:t>
      </w:r>
      <w:r>
        <w:rPr>
          <w:rFonts w:hint="eastAsia" w:eastAsia="宋体"/>
          <w:lang w:eastAsia="zh-CN"/>
        </w:rPr>
        <w:t>》</w:t>
      </w:r>
      <w:r>
        <w:t>作</w:t>
      </w:r>
      <w:r>
        <w:rPr>
          <w:rFonts w:hint="eastAsia" w:eastAsia="宋体"/>
          <w:lang w:eastAsia="zh-CN"/>
        </w:rPr>
        <w:t>“</w:t>
      </w:r>
      <w:r>
        <w:t>腓脹</w:t>
      </w:r>
      <w:r>
        <w:rPr>
          <w:rFonts w:hint="eastAsia" w:eastAsia="宋体"/>
          <w:lang w:eastAsia="zh-CN"/>
        </w:rPr>
        <w:t>”</w:t>
      </w:r>
      <w:r>
        <w:t>，音直良切</w:t>
      </w:r>
    </w:p>
    <w:p w14:paraId="26ABA1A1">
      <w:r>
        <w:t>膢，楚俗以</w:t>
      </w:r>
      <w:r>
        <w:rPr>
          <w:rFonts w:hint="eastAsia" w:eastAsia="宋体"/>
          <w:lang w:eastAsia="zh-CN"/>
        </w:rPr>
        <w:t>【</w:t>
      </w:r>
      <w:r>
        <w:t>十</w:t>
      </w:r>
      <w:r>
        <w:rPr>
          <w:rFonts w:hint="eastAsia" w:eastAsia="宋体"/>
          <w:lang w:eastAsia="zh-CN"/>
        </w:rPr>
        <w:t>】</w:t>
      </w:r>
      <w:r>
        <w:t>二月祭飲食也。從肉，婁聲。一曰祈榖食新曰</w:t>
      </w:r>
      <w:r>
        <w:rPr>
          <w:rFonts w:hint="eastAsia" w:eastAsia="宋体"/>
          <w:lang w:eastAsia="zh-CN"/>
        </w:rPr>
        <w:t>【</w:t>
      </w:r>
      <w:r>
        <w:t>貙</w:t>
      </w:r>
      <w:r>
        <w:rPr>
          <w:rFonts w:hint="eastAsia" w:eastAsia="宋体"/>
          <w:lang w:eastAsia="zh-CN"/>
        </w:rPr>
        <w:t>】</w:t>
      </w:r>
      <w:r>
        <w:t>膢</w:t>
      </w:r>
    </w:p>
    <w:p w14:paraId="61D13012">
      <w:r>
        <w:t>王云</w:t>
      </w:r>
      <w:r>
        <w:rPr>
          <w:rFonts w:hint="eastAsia" w:eastAsia="宋体"/>
          <w:lang w:eastAsia="zh-CN"/>
        </w:rPr>
        <w:t>《</w:t>
      </w:r>
      <w:r>
        <w:t>御覽</w:t>
      </w:r>
      <w:r>
        <w:rPr>
          <w:rFonts w:hint="eastAsia" w:eastAsia="宋体"/>
          <w:lang w:eastAsia="zh-CN"/>
        </w:rPr>
        <w:t>》</w:t>
      </w:r>
      <w:r>
        <w:t>引作二曰嘗新馨食新曰膒膢</w:t>
      </w:r>
      <w:r>
        <w:rPr>
          <w:rFonts w:hint="eastAsia" w:eastAsia="宋体"/>
          <w:lang w:eastAsia="zh-CN"/>
        </w:rPr>
        <w:t>”</w:t>
      </w:r>
      <w:r>
        <w:t>。</w:t>
      </w:r>
      <w:r>
        <w:rPr>
          <w:rFonts w:hint="eastAsia" w:eastAsia="宋体"/>
          <w:lang w:eastAsia="zh-CN"/>
        </w:rPr>
        <w:t>《</w:t>
      </w:r>
      <w:r>
        <w:t>風俗通</w:t>
      </w:r>
      <w:r>
        <w:rPr>
          <w:rFonts w:hint="eastAsia" w:eastAsia="宋体"/>
          <w:lang w:eastAsia="zh-CN"/>
        </w:rPr>
        <w:t>》</w:t>
      </w:r>
      <w:r>
        <w:t>作</w:t>
      </w:r>
      <w:r>
        <w:rPr>
          <w:rFonts w:hint="eastAsia" w:eastAsia="宋体"/>
          <w:lang w:eastAsia="zh-CN"/>
        </w:rPr>
        <w:t>“</w:t>
      </w:r>
      <w:r>
        <w:t>一曰嘗新始穀也，食新曰</w:t>
      </w:r>
    </w:p>
    <w:p w14:paraId="3ED90704">
      <w:r>
        <w:t>膒膢</w:t>
      </w:r>
      <w:r>
        <w:rPr>
          <w:rFonts w:hint="eastAsia" w:eastAsia="宋体"/>
          <w:lang w:eastAsia="zh-CN"/>
        </w:rPr>
        <w:t>”</w:t>
      </w:r>
      <w:r>
        <w:t>。</w:t>
      </w:r>
    </w:p>
    <w:p w14:paraId="53FDE614">
      <w:r>
        <w:t>【第31页】</w:t>
      </w:r>
    </w:p>
    <w:p w14:paraId="55259D11">
      <w:r>
        <w:t>角部</w:t>
      </w:r>
    </w:p>
    <w:p w14:paraId="39E06168">
      <w:pPr>
        <w:rPr>
          <w:rFonts w:hint="eastAsia" w:eastAsia="宋体"/>
          <w:lang w:eastAsia="zh-CN"/>
        </w:rPr>
      </w:pPr>
      <w:r>
        <w:t>觲</w:t>
      </w:r>
      <w:r>
        <w:rPr>
          <w:rFonts w:hint="eastAsia" w:eastAsia="宋体"/>
          <w:lang w:eastAsia="zh-CN"/>
        </w:rPr>
        <w:t>……</w:t>
      </w:r>
      <w:r>
        <w:t>讀若</w:t>
      </w:r>
      <w:r>
        <w:rPr>
          <w:rFonts w:hint="eastAsia" w:eastAsia="宋体"/>
          <w:lang w:eastAsia="zh-CN"/>
        </w:rPr>
        <w:t>《</w:t>
      </w:r>
      <w:r>
        <w:t>詩</w:t>
      </w:r>
      <w:r>
        <w:rPr>
          <w:rFonts w:hint="eastAsia" w:eastAsia="宋体"/>
          <w:lang w:eastAsia="zh-CN"/>
        </w:rPr>
        <w:t>》</w:t>
      </w:r>
      <w:r>
        <w:t>曰</w:t>
      </w:r>
      <w:r>
        <w:rPr>
          <w:rFonts w:hint="eastAsia" w:eastAsia="宋体"/>
          <w:lang w:eastAsia="zh-CN"/>
        </w:rPr>
        <w:t>“</w:t>
      </w:r>
      <w:r>
        <w:t>觲觲角弓</w:t>
      </w:r>
      <w:r>
        <w:rPr>
          <w:rFonts w:hint="eastAsia" w:eastAsia="宋体"/>
          <w:lang w:eastAsia="zh-CN"/>
        </w:rPr>
        <w:t>”</w:t>
      </w:r>
    </w:p>
    <w:p w14:paraId="7EA2122E">
      <w:r>
        <w:t>王云：</w:t>
      </w:r>
      <w:r>
        <w:rPr>
          <w:rFonts w:hint="eastAsia" w:eastAsia="宋体"/>
          <w:lang w:eastAsia="zh-CN"/>
        </w:rPr>
        <w:t>《</w:t>
      </w:r>
      <w:r>
        <w:t>弓部</w:t>
      </w:r>
      <w:r>
        <w:rPr>
          <w:rFonts w:hint="eastAsia" w:eastAsia="宋体"/>
          <w:lang w:eastAsia="zh-CN"/>
        </w:rPr>
        <w:t>》</w:t>
      </w:r>
      <w:r>
        <w:t>：</w:t>
      </w:r>
      <w:r>
        <w:rPr>
          <w:rFonts w:hint="eastAsia" w:eastAsia="宋体"/>
          <w:lang w:eastAsia="zh-CN"/>
        </w:rPr>
        <w:t>“</w:t>
      </w:r>
      <w:r>
        <w:t>弲，角弓也。從弓，肙聲。烏玄切。</w:t>
      </w:r>
      <w:r>
        <w:rPr>
          <w:rFonts w:hint="eastAsia" w:eastAsia="宋体"/>
          <w:lang w:eastAsia="zh-CN"/>
        </w:rPr>
        <w:t>”《</w:t>
      </w:r>
      <w:r>
        <w:t>小雅。角弓</w:t>
      </w:r>
      <w:r>
        <w:rPr>
          <w:rFonts w:hint="eastAsia" w:eastAsia="宋体"/>
          <w:lang w:eastAsia="zh-CN"/>
        </w:rPr>
        <w:t>》</w:t>
      </w:r>
      <w:r>
        <w:t>篇：</w:t>
      </w:r>
      <w:r>
        <w:rPr>
          <w:rFonts w:hint="eastAsia" w:eastAsia="宋体"/>
          <w:lang w:eastAsia="zh-CN"/>
        </w:rPr>
        <w:t>“</w:t>
      </w:r>
      <w:r>
        <w:t>騂騂角</w:t>
      </w:r>
    </w:p>
    <w:p w14:paraId="51F5F28C">
      <w:pPr>
        <w:rPr>
          <w:rFonts w:hint="eastAsia" w:eastAsia="宋体"/>
          <w:lang w:eastAsia="zh-CN"/>
        </w:rPr>
      </w:pPr>
      <w:r>
        <w:t>弓。</w:t>
      </w:r>
      <w:r>
        <w:rPr>
          <w:rFonts w:hint="eastAsia" w:eastAsia="宋体"/>
          <w:lang w:eastAsia="zh-CN"/>
        </w:rPr>
        <w:t>”</w:t>
      </w:r>
      <w:r>
        <w:t>釋文：</w:t>
      </w:r>
      <w:r>
        <w:rPr>
          <w:rFonts w:hint="eastAsia" w:eastAsia="宋体"/>
          <w:lang w:eastAsia="zh-CN"/>
        </w:rPr>
        <w:t>“</w:t>
      </w:r>
      <w:r>
        <w:t>騂，</w:t>
      </w:r>
      <w:r>
        <w:rPr>
          <w:rFonts w:hint="eastAsia" w:eastAsia="宋体"/>
          <w:lang w:eastAsia="zh-CN"/>
        </w:rPr>
        <w:t>《</w:t>
      </w:r>
      <w:r>
        <w:t>説文</w:t>
      </w:r>
      <w:r>
        <w:rPr>
          <w:rFonts w:hint="eastAsia" w:eastAsia="宋体"/>
          <w:lang w:eastAsia="zh-CN"/>
        </w:rPr>
        <w:t>》</w:t>
      </w:r>
      <w:r>
        <w:t>作弲，音火全反。</w:t>
      </w:r>
      <w:r>
        <w:rPr>
          <w:rFonts w:hint="eastAsia" w:eastAsia="宋体"/>
          <w:lang w:eastAsia="zh-CN"/>
        </w:rPr>
        <w:t>”</w:t>
      </w:r>
    </w:p>
    <w:p w14:paraId="3541B467">
      <w:r>
        <w:t>卷九</w:t>
      </w:r>
    </w:p>
    <w:p w14:paraId="0BA87DB7">
      <w:r>
        <w:t>竹部</w:t>
      </w:r>
    </w:p>
    <w:p w14:paraId="4E7F8682">
      <w:r>
        <w:t>節，竹約也。從竹，即聲。臣鍇曰</w:t>
      </w:r>
      <w:r>
        <w:rPr>
          <w:rFonts w:hint="eastAsia" w:eastAsia="宋体"/>
          <w:lang w:eastAsia="zh-CN"/>
        </w:rPr>
        <w:t>……</w:t>
      </w:r>
      <w:r>
        <w:t>謂身有九節也</w:t>
      </w:r>
    </w:p>
    <w:p w14:paraId="485DAE78">
      <w:pPr>
        <w:rPr>
          <w:rFonts w:hint="eastAsia" w:eastAsia="宋体"/>
          <w:lang w:eastAsia="zh-CN"/>
        </w:rPr>
      </w:pPr>
      <w:r>
        <w:t>王云：</w:t>
      </w:r>
      <w:r>
        <w:rPr>
          <w:rFonts w:hint="eastAsia" w:eastAsia="宋体"/>
          <w:lang w:eastAsia="zh-CN"/>
        </w:rPr>
        <w:t>《</w:t>
      </w:r>
      <w:r>
        <w:t>北户録</w:t>
      </w:r>
      <w:r>
        <w:rPr>
          <w:rFonts w:hint="eastAsia" w:eastAsia="宋体"/>
          <w:lang w:eastAsia="zh-CN"/>
        </w:rPr>
        <w:t>》</w:t>
      </w:r>
      <w:r>
        <w:t>注引</w:t>
      </w:r>
      <w:r>
        <w:rPr>
          <w:rFonts w:hint="eastAsia" w:eastAsia="宋体"/>
          <w:lang w:eastAsia="zh-CN"/>
        </w:rPr>
        <w:t>《</w:t>
      </w:r>
      <w:r>
        <w:t>説文</w:t>
      </w:r>
      <w:r>
        <w:rPr>
          <w:rFonts w:hint="eastAsia" w:eastAsia="宋体"/>
          <w:lang w:eastAsia="zh-CN"/>
        </w:rPr>
        <w:t>》</w:t>
      </w:r>
      <w:r>
        <w:t>：</w:t>
      </w:r>
      <w:r>
        <w:rPr>
          <w:rFonts w:hint="eastAsia" w:eastAsia="宋体"/>
          <w:lang w:eastAsia="zh-CN"/>
        </w:rPr>
        <w:t>“</w:t>
      </w:r>
      <w:r>
        <w:t>䇗，長卩竹也。</w:t>
      </w:r>
      <w:r>
        <w:rPr>
          <w:rFonts w:hint="eastAsia" w:eastAsia="宋体"/>
          <w:lang w:eastAsia="zh-CN"/>
        </w:rPr>
        <w:t>”</w:t>
      </w:r>
    </w:p>
    <w:p w14:paraId="0B4EF0CF">
      <w:r>
        <w:t>筳，繀絲筦也。</w:t>
      </w:r>
    </w:p>
    <w:p w14:paraId="180C9958">
      <w:pPr>
        <w:rPr>
          <w:rFonts w:hint="eastAsia" w:eastAsia="宋体"/>
          <w:lang w:eastAsia="zh-CN"/>
        </w:rPr>
      </w:pPr>
      <w:r>
        <w:t>王云：</w:t>
      </w:r>
      <w:r>
        <w:rPr>
          <w:rFonts w:hint="eastAsia" w:eastAsia="宋体"/>
          <w:lang w:eastAsia="zh-CN"/>
        </w:rPr>
        <w:t>《</w:t>
      </w:r>
      <w:r>
        <w:t>列子。湯問</w:t>
      </w:r>
      <w:r>
        <w:rPr>
          <w:rFonts w:hint="eastAsia" w:eastAsia="宋体"/>
          <w:lang w:eastAsia="zh-CN"/>
        </w:rPr>
        <w:t>》</w:t>
      </w:r>
      <w:r>
        <w:t>篇作</w:t>
      </w:r>
      <w:r>
        <w:rPr>
          <w:rFonts w:hint="eastAsia" w:eastAsia="宋体"/>
          <w:lang w:eastAsia="zh-CN"/>
        </w:rPr>
        <w:t>“</w:t>
      </w:r>
      <w:r>
        <w:t>挺</w:t>
      </w:r>
      <w:r>
        <w:rPr>
          <w:rFonts w:hint="eastAsia" w:eastAsia="宋体"/>
          <w:lang w:eastAsia="zh-CN"/>
        </w:rPr>
        <w:t>”</w:t>
      </w:r>
    </w:p>
    <w:p w14:paraId="09F329A4">
      <w:r>
        <w:t>篝：⋮宋楚謂竹篝牆</w:t>
      </w:r>
      <w:r>
        <w:rPr>
          <w:rFonts w:hint="eastAsia" w:eastAsia="宋体"/>
          <w:lang w:eastAsia="zh-CN"/>
        </w:rPr>
        <w:t>（</w:t>
      </w:r>
      <w:r>
        <w:t>以</w:t>
      </w:r>
      <w:r>
        <w:rPr>
          <w:rFonts w:hint="eastAsia" w:eastAsia="宋体"/>
          <w:lang w:eastAsia="zh-CN"/>
        </w:rPr>
        <w:t>）</w:t>
      </w:r>
      <w:r>
        <w:t>居也</w:t>
      </w:r>
    </w:p>
    <w:p w14:paraId="5F26FBCD">
      <w:r>
        <w:t>【第32页】</w:t>
      </w:r>
    </w:p>
    <w:p w14:paraId="32CAD007">
      <w:r>
        <w:t>簞，笥也。</w:t>
      </w:r>
    </w:p>
    <w:p w14:paraId="72F4503C">
      <w:pPr>
        <w:rPr>
          <w:rFonts w:hint="eastAsia" w:eastAsia="宋体"/>
          <w:lang w:eastAsia="zh-CN"/>
        </w:rPr>
      </w:pPr>
      <w:r>
        <w:t>王云：</w:t>
      </w:r>
      <w:r>
        <w:rPr>
          <w:rFonts w:hint="eastAsia" w:eastAsia="宋体"/>
          <w:lang w:eastAsia="zh-CN"/>
        </w:rPr>
        <w:t>《</w:t>
      </w:r>
      <w:r>
        <w:t>御覽</w:t>
      </w:r>
      <w:r>
        <w:rPr>
          <w:rFonts w:hint="eastAsia" w:eastAsia="宋体"/>
          <w:lang w:eastAsia="zh-CN"/>
        </w:rPr>
        <w:t>》</w:t>
      </w:r>
      <w:r>
        <w:t>引</w:t>
      </w:r>
      <w:r>
        <w:rPr>
          <w:rFonts w:hint="eastAsia" w:eastAsia="宋体"/>
          <w:lang w:eastAsia="zh-CN"/>
        </w:rPr>
        <w:t>《</w:t>
      </w:r>
      <w:r>
        <w:t>説文</w:t>
      </w:r>
      <w:r>
        <w:rPr>
          <w:rFonts w:hint="eastAsia" w:eastAsia="宋体"/>
          <w:lang w:eastAsia="zh-CN"/>
        </w:rPr>
        <w:t>》</w:t>
      </w:r>
      <w:r>
        <w:t>：</w:t>
      </w:r>
      <w:r>
        <w:rPr>
          <w:rFonts w:hint="eastAsia" w:eastAsia="宋体"/>
          <w:lang w:eastAsia="zh-CN"/>
        </w:rPr>
        <w:t>“</w:t>
      </w:r>
      <w:r>
        <w:t>簞，飯器也。</w:t>
      </w:r>
      <w:r>
        <w:rPr>
          <w:rFonts w:hint="eastAsia" w:eastAsia="宋体"/>
          <w:lang w:eastAsia="zh-CN"/>
        </w:rPr>
        <w:t>”</w:t>
      </w:r>
    </w:p>
    <w:p w14:paraId="56EBE3E0">
      <w:pPr>
        <w:rPr>
          <w:rFonts w:hint="eastAsia" w:eastAsia="宋体"/>
          <w:lang w:eastAsia="zh-CN"/>
        </w:rPr>
      </w:pPr>
      <w:r>
        <w:t>篽⋮：</w:t>
      </w:r>
      <w:r>
        <w:rPr>
          <w:rFonts w:hint="eastAsia" w:eastAsia="宋体"/>
          <w:lang w:eastAsia="zh-CN"/>
        </w:rPr>
        <w:t>•《</w:t>
      </w:r>
      <w:r>
        <w:t>春秋傳</w:t>
      </w:r>
      <w:r>
        <w:rPr>
          <w:rFonts w:hint="eastAsia" w:eastAsia="宋体"/>
          <w:lang w:eastAsia="zh-CN"/>
        </w:rPr>
        <w:t>》</w:t>
      </w:r>
      <w:r>
        <w:t>曰：</w:t>
      </w:r>
      <w:r>
        <w:rPr>
          <w:rFonts w:hint="eastAsia" w:eastAsia="宋体"/>
          <w:lang w:eastAsia="zh-CN"/>
        </w:rPr>
        <w:t>“</w:t>
      </w:r>
      <w:r>
        <w:t>澤之</w:t>
      </w:r>
      <w:r>
        <w:rPr>
          <w:rFonts w:hint="eastAsia" w:eastAsia="宋体"/>
          <w:lang w:eastAsia="zh-CN"/>
        </w:rPr>
        <w:t>（</w:t>
      </w:r>
      <w:r>
        <w:t>自</w:t>
      </w:r>
      <w:r>
        <w:rPr>
          <w:rFonts w:hint="eastAsia" w:eastAsia="宋体"/>
          <w:lang w:eastAsia="zh-CN"/>
        </w:rPr>
        <w:t>）【</w:t>
      </w:r>
      <w:r>
        <w:t>舟</w:t>
      </w:r>
      <w:r>
        <w:rPr>
          <w:rFonts w:hint="eastAsia" w:eastAsia="宋体"/>
          <w:lang w:eastAsia="zh-CN"/>
        </w:rPr>
        <w:t>】</w:t>
      </w:r>
      <w:r>
        <w:t>篽。</w:t>
      </w:r>
      <w:r>
        <w:rPr>
          <w:rFonts w:hint="eastAsia" w:eastAsia="宋体"/>
          <w:lang w:eastAsia="zh-CN"/>
        </w:rPr>
        <w:t>”</w:t>
      </w:r>
    </w:p>
    <w:p w14:paraId="66626174">
      <w:r>
        <w:t>王云：</w:t>
      </w:r>
      <w:r>
        <w:rPr>
          <w:rFonts w:hint="eastAsia" w:eastAsia="宋体"/>
          <w:lang w:eastAsia="zh-CN"/>
        </w:rPr>
        <w:t>《</w:t>
      </w:r>
      <w:r>
        <w:t>五音韻譜</w:t>
      </w:r>
      <w:r>
        <w:rPr>
          <w:rFonts w:hint="eastAsia" w:eastAsia="宋体"/>
          <w:lang w:eastAsia="zh-CN"/>
        </w:rPr>
        <w:t>》</w:t>
      </w:r>
      <w:r>
        <w:t>、</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並作</w:t>
      </w:r>
      <w:r>
        <w:rPr>
          <w:rFonts w:hint="eastAsia" w:eastAsia="宋体"/>
          <w:lang w:eastAsia="zh-CN"/>
        </w:rPr>
        <w:t>“</w:t>
      </w:r>
      <w:r>
        <w:t>澤之自篽</w:t>
      </w:r>
      <w:r>
        <w:rPr>
          <w:rFonts w:hint="eastAsia" w:eastAsia="宋体"/>
          <w:lang w:eastAsia="zh-CN"/>
        </w:rPr>
        <w:t>”</w:t>
      </w:r>
      <w:r>
        <w:t>。</w:t>
      </w:r>
    </w:p>
    <w:p w14:paraId="56163CAF">
      <w:r>
        <w:t>笑</w:t>
      </w:r>
      <w:r>
        <w:rPr>
          <w:rFonts w:hint="eastAsia" w:eastAsia="宋体"/>
          <w:lang w:eastAsia="zh-CN"/>
        </w:rPr>
        <w:t>……</w:t>
      </w:r>
      <w:r>
        <w:t>私妙</w:t>
      </w:r>
      <w:r>
        <w:rPr>
          <w:rFonts w:hint="eastAsia" w:eastAsia="宋体"/>
          <w:lang w:eastAsia="zh-CN"/>
        </w:rPr>
        <w:t>（</w:t>
      </w:r>
      <w:r>
        <w:t>切</w:t>
      </w:r>
      <w:r>
        <w:rPr>
          <w:rFonts w:hint="eastAsia" w:eastAsia="宋体"/>
          <w:lang w:eastAsia="zh-CN"/>
        </w:rPr>
        <w:t>）【</w:t>
      </w:r>
      <w:r>
        <w:t>反</w:t>
      </w:r>
      <w:r>
        <w:rPr>
          <w:rFonts w:hint="eastAsia" w:eastAsia="宋体"/>
          <w:lang w:eastAsia="zh-CN"/>
        </w:rPr>
        <w:t>】</w:t>
      </w:r>
      <w:r>
        <w:t>。</w:t>
      </w:r>
    </w:p>
    <w:p w14:paraId="6CA00FA0">
      <w:r>
        <w:t>棫林按：汪本作</w:t>
      </w:r>
      <w:r>
        <w:rPr>
          <w:rFonts w:hint="eastAsia" w:eastAsia="宋体"/>
          <w:lang w:eastAsia="zh-CN"/>
        </w:rPr>
        <w:t>“</w:t>
      </w:r>
      <w:r>
        <w:t>反</w:t>
      </w:r>
      <w:r>
        <w:rPr>
          <w:rFonts w:hint="eastAsia" w:eastAsia="宋体"/>
          <w:lang w:eastAsia="zh-CN"/>
        </w:rPr>
        <w:t>”</w:t>
      </w:r>
      <w:r>
        <w:t>是也，小徐例云</w:t>
      </w:r>
      <w:r>
        <w:rPr>
          <w:rFonts w:hint="eastAsia" w:eastAsia="宋体"/>
          <w:lang w:eastAsia="zh-CN"/>
        </w:rPr>
        <w:t>“</w:t>
      </w:r>
      <w:r>
        <w:t>反</w:t>
      </w:r>
      <w:r>
        <w:rPr>
          <w:rFonts w:hint="eastAsia" w:eastAsia="宋体"/>
          <w:lang w:eastAsia="zh-CN"/>
        </w:rPr>
        <w:t>”</w:t>
      </w:r>
      <w:r>
        <w:t>。</w:t>
      </w:r>
    </w:p>
    <w:p w14:paraId="274F94CF">
      <w:r>
        <w:t>曰部</w:t>
      </w:r>
    </w:p>
    <w:p w14:paraId="3D3C2254">
      <w:r>
        <w:t>沓，語多沓沓也。⋮遼東有沓</w:t>
      </w:r>
      <w:r>
        <w:rPr>
          <w:rFonts w:hint="eastAsia" w:eastAsia="宋体"/>
          <w:lang w:eastAsia="zh-CN"/>
        </w:rPr>
        <w:t>【</w:t>
      </w:r>
      <w:r>
        <w:t>氏</w:t>
      </w:r>
      <w:r>
        <w:rPr>
          <w:rFonts w:hint="eastAsia" w:eastAsia="宋体"/>
          <w:lang w:eastAsia="zh-CN"/>
        </w:rPr>
        <w:t>】</w:t>
      </w:r>
      <w:r>
        <w:t>縣</w:t>
      </w:r>
    </w:p>
    <w:p w14:paraId="55010760">
      <w:pPr>
        <w:rPr>
          <w:rFonts w:hint="eastAsia" w:eastAsia="宋体"/>
          <w:lang w:eastAsia="zh-CN"/>
        </w:rPr>
      </w:pPr>
      <w:r>
        <w:t>王云：</w:t>
      </w:r>
      <w:r>
        <w:rPr>
          <w:rFonts w:hint="eastAsia" w:eastAsia="宋体"/>
          <w:lang w:eastAsia="zh-CN"/>
        </w:rPr>
        <w:t>《</w:t>
      </w:r>
      <w:r>
        <w:t>荀子</w:t>
      </w:r>
      <w:r>
        <w:rPr>
          <w:rFonts w:hint="eastAsia" w:eastAsia="宋体"/>
          <w:lang w:eastAsia="zh-CN"/>
        </w:rPr>
        <w:t>•</w:t>
      </w:r>
      <w:r>
        <w:t>正名</w:t>
      </w:r>
      <w:r>
        <w:rPr>
          <w:rFonts w:hint="eastAsia" w:eastAsia="宋体"/>
          <w:lang w:eastAsia="zh-CN"/>
        </w:rPr>
        <w:t>》</w:t>
      </w:r>
      <w:r>
        <w:t>篇：</w:t>
      </w:r>
      <w:r>
        <w:rPr>
          <w:rFonts w:hint="eastAsia" w:eastAsia="宋体"/>
          <w:lang w:eastAsia="zh-CN"/>
        </w:rPr>
        <w:t>“</w:t>
      </w:r>
      <w:r>
        <w:t>愚者之言，誻誻然而沸。</w:t>
      </w:r>
      <w:r>
        <w:rPr>
          <w:rFonts w:hint="eastAsia" w:eastAsia="宋体"/>
          <w:lang w:eastAsia="zh-CN"/>
        </w:rPr>
        <w:t>”</w:t>
      </w:r>
    </w:p>
    <w:p w14:paraId="6B07153A">
      <w:r>
        <w:t>虍部</w:t>
      </w:r>
    </w:p>
    <w:p w14:paraId="31629820">
      <w:r>
        <w:t>虍，虎文也。</w:t>
      </w:r>
    </w:p>
    <w:p w14:paraId="372156F7">
      <w:r>
        <w:t>【第33页】</w:t>
      </w:r>
    </w:p>
    <w:p w14:paraId="5506DC26">
      <w:r>
        <w:t>王云：</w:t>
      </w:r>
      <w:r>
        <w:rPr>
          <w:rFonts w:hint="eastAsia" w:eastAsia="宋体"/>
          <w:lang w:eastAsia="zh-CN"/>
        </w:rPr>
        <w:t>《</w:t>
      </w:r>
      <w:r>
        <w:t>左傳</w:t>
      </w:r>
      <w:r>
        <w:rPr>
          <w:rFonts w:hint="eastAsia" w:eastAsia="宋体"/>
          <w:lang w:eastAsia="zh-CN"/>
        </w:rPr>
        <w:t>》</w:t>
      </w:r>
      <w:r>
        <w:t>鬬榖於菟字子文，</w:t>
      </w:r>
      <w:r>
        <w:rPr>
          <w:rFonts w:hint="eastAsia" w:eastAsia="宋体"/>
          <w:lang w:eastAsia="zh-CN"/>
        </w:rPr>
        <w:t>《</w:t>
      </w:r>
      <w:r>
        <w:t>漢書。叙傳</w:t>
      </w:r>
      <w:r>
        <w:rPr>
          <w:rFonts w:hint="eastAsia" w:eastAsia="宋体"/>
          <w:lang w:eastAsia="zh-CN"/>
        </w:rPr>
        <w:t>》</w:t>
      </w:r>
      <w:r>
        <w:t>：</w:t>
      </w:r>
      <w:r>
        <w:rPr>
          <w:rFonts w:hint="eastAsia" w:eastAsia="宋体"/>
          <w:lang w:eastAsia="zh-CN"/>
        </w:rPr>
        <w:t>“</w:t>
      </w:r>
      <w:r>
        <w:t>楚人謂虎班。</w:t>
      </w:r>
      <w:r>
        <w:rPr>
          <w:rFonts w:hint="eastAsia" w:eastAsia="宋体"/>
          <w:lang w:eastAsia="zh-CN"/>
        </w:rPr>
        <w:t>”</w:t>
      </w:r>
      <w:r>
        <w:t>班亦文也</w:t>
      </w:r>
    </w:p>
    <w:p w14:paraId="2E6FD201">
      <w:r>
        <w:t>皿部</w:t>
      </w:r>
    </w:p>
    <w:p w14:paraId="3DCA1CFA">
      <w:r>
        <w:t>皿，飲食之用器也。</w:t>
      </w:r>
    </w:p>
    <w:p w14:paraId="3A6C06ED">
      <w:r>
        <w:t>王云：鉉本作</w:t>
      </w:r>
      <w:r>
        <w:rPr>
          <w:rFonts w:hint="eastAsia" w:eastAsia="宋体"/>
          <w:lang w:eastAsia="zh-CN"/>
        </w:rPr>
        <w:t>“</w:t>
      </w:r>
      <w:r>
        <w:t>飯食</w:t>
      </w:r>
      <w:r>
        <w:rPr>
          <w:rFonts w:hint="eastAsia" w:eastAsia="宋体"/>
          <w:lang w:eastAsia="zh-CN"/>
        </w:rPr>
        <w:t>”</w:t>
      </w:r>
      <w:r>
        <w:t>。</w:t>
      </w:r>
    </w:p>
    <w:p w14:paraId="409A16A7">
      <w:r>
        <w:t>血部</w:t>
      </w:r>
    </w:p>
    <w:p w14:paraId="4226896D">
      <w:r>
        <w:t>衃，凝血也。</w:t>
      </w:r>
    </w:p>
    <w:p w14:paraId="6E83654B">
      <w:pPr>
        <w:rPr>
          <w:rFonts w:hint="eastAsia" w:eastAsia="宋体"/>
          <w:lang w:eastAsia="zh-CN"/>
        </w:rPr>
      </w:pPr>
      <w:r>
        <w:t>王云</w:t>
      </w:r>
      <w:r>
        <w:rPr>
          <w:rFonts w:hint="eastAsia" w:eastAsia="宋体"/>
          <w:lang w:eastAsia="zh-CN"/>
        </w:rPr>
        <w:t>《</w:t>
      </w:r>
      <w:r>
        <w:t>素問。五藏生成篇</w:t>
      </w:r>
      <w:r>
        <w:rPr>
          <w:rFonts w:hint="eastAsia" w:eastAsia="宋体"/>
          <w:lang w:eastAsia="zh-CN"/>
        </w:rPr>
        <w:t>》</w:t>
      </w:r>
      <w:r>
        <w:t>云：</w:t>
      </w:r>
      <w:r>
        <w:rPr>
          <w:rFonts w:hint="eastAsia" w:eastAsia="宋体"/>
          <w:lang w:eastAsia="zh-CN"/>
        </w:rPr>
        <w:t>“</w:t>
      </w:r>
      <w:r>
        <w:t>色赤如衃血者死。</w:t>
      </w:r>
      <w:r>
        <w:rPr>
          <w:rFonts w:hint="eastAsia" w:eastAsia="宋体"/>
          <w:lang w:eastAsia="zh-CN"/>
        </w:rPr>
        <w:t>”</w:t>
      </w:r>
    </w:p>
    <w:p w14:paraId="66C2D5C3">
      <w:r>
        <w:t>卷十</w:t>
      </w:r>
    </w:p>
    <w:p w14:paraId="67A9A7C4">
      <w:r>
        <w:t>丼部</w:t>
      </w:r>
    </w:p>
    <w:p w14:paraId="5E905095">
      <w:r>
        <w:t>笄：⋮從井，瑩省</w:t>
      </w:r>
      <w:r>
        <w:rPr>
          <w:rFonts w:hint="eastAsia" w:eastAsia="宋体"/>
          <w:lang w:eastAsia="zh-CN"/>
        </w:rPr>
        <w:t>【</w:t>
      </w:r>
      <w:r>
        <w:t>聲</w:t>
      </w:r>
      <w:r>
        <w:rPr>
          <w:rFonts w:hint="eastAsia" w:eastAsia="宋体"/>
          <w:lang w:eastAsia="zh-CN"/>
        </w:rPr>
        <w:t>】</w:t>
      </w:r>
      <w:r>
        <w:t>。</w:t>
      </w:r>
    </w:p>
    <w:p w14:paraId="3952C982">
      <w:r>
        <w:t>阱，</w:t>
      </w:r>
      <w:r>
        <w:rPr>
          <w:rFonts w:hint="eastAsia" w:eastAsia="宋体"/>
          <w:lang w:eastAsia="zh-CN"/>
        </w:rPr>
        <w:t>【</w:t>
      </w:r>
      <w:r>
        <w:t>大</w:t>
      </w:r>
      <w:r>
        <w:rPr>
          <w:rFonts w:hint="eastAsia" w:eastAsia="宋体"/>
          <w:lang w:eastAsia="zh-CN"/>
        </w:rPr>
        <w:t>】</w:t>
      </w:r>
      <w:r>
        <w:t>陷也。</w:t>
      </w:r>
    </w:p>
    <w:p w14:paraId="38E49E6C">
      <w:r>
        <w:t>【第34页】</w:t>
      </w:r>
    </w:p>
    <w:p w14:paraId="318A4B0F">
      <w:r>
        <w:t>王云大字，據</w:t>
      </w:r>
      <w:r>
        <w:rPr>
          <w:rFonts w:hint="eastAsia" w:eastAsia="宋体"/>
          <w:lang w:eastAsia="zh-CN"/>
        </w:rPr>
        <w:t>《</w:t>
      </w:r>
      <w:r>
        <w:t>衆經音義</w:t>
      </w:r>
      <w:r>
        <w:rPr>
          <w:rFonts w:hint="eastAsia" w:eastAsia="宋体"/>
          <w:lang w:eastAsia="zh-CN"/>
        </w:rPr>
        <w:t>》</w:t>
      </w:r>
      <w:r>
        <w:t>十七、十八，又卷一、卷二</w:t>
      </w:r>
    </w:p>
    <w:p w14:paraId="25461703">
      <w:r>
        <w:t>鬯部</w:t>
      </w:r>
    </w:p>
    <w:p w14:paraId="6809E3D3">
      <w:r>
        <w:t>鬱⋮百</w:t>
      </w:r>
      <w:r>
        <w:rPr>
          <w:rFonts w:hint="eastAsia" w:eastAsia="宋体"/>
          <w:lang w:eastAsia="zh-CN"/>
        </w:rPr>
        <w:t>（</w:t>
      </w:r>
      <w:r>
        <w:t>‖</w:t>
      </w:r>
      <w:r>
        <w:rPr>
          <w:rFonts w:hint="eastAsia" w:eastAsia="宋体"/>
          <w:lang w:eastAsia="zh-CN"/>
        </w:rPr>
        <w:t>）【</w:t>
      </w:r>
      <w:r>
        <w:t>廿</w:t>
      </w:r>
      <w:r>
        <w:rPr>
          <w:rFonts w:hint="eastAsia" w:eastAsia="宋体"/>
          <w:lang w:eastAsia="zh-CN"/>
        </w:rPr>
        <w:t>】</w:t>
      </w:r>
      <w:r>
        <w:t>貫築以煮之爲</w:t>
      </w:r>
      <w:r>
        <w:rPr>
          <w:rFonts w:hint="eastAsia" w:eastAsia="宋体"/>
          <w:lang w:eastAsia="zh-CN"/>
        </w:rPr>
        <w:t>（</w:t>
      </w:r>
      <w:r>
        <w:t>鬱</w:t>
      </w:r>
      <w:r>
        <w:rPr>
          <w:rFonts w:hint="eastAsia" w:eastAsia="宋体"/>
          <w:lang w:eastAsia="zh-CN"/>
        </w:rPr>
        <w:t>）【</w:t>
      </w:r>
      <w:r>
        <w:t>鬯</w:t>
      </w:r>
      <w:r>
        <w:rPr>
          <w:rFonts w:hint="eastAsia" w:eastAsia="宋体"/>
          <w:lang w:eastAsia="zh-CN"/>
        </w:rPr>
        <w:t>】</w:t>
      </w:r>
      <w:r>
        <w:t>：：合</w:t>
      </w:r>
      <w:r>
        <w:rPr>
          <w:rFonts w:hint="eastAsia" w:eastAsia="宋体"/>
          <w:lang w:eastAsia="zh-CN"/>
        </w:rPr>
        <w:t>【</w:t>
      </w:r>
      <w:r>
        <w:t>而</w:t>
      </w:r>
      <w:r>
        <w:rPr>
          <w:rFonts w:hint="eastAsia" w:eastAsia="宋体"/>
          <w:lang w:eastAsia="zh-CN"/>
        </w:rPr>
        <w:t>】</w:t>
      </w:r>
      <w:r>
        <w:t>釀之⋮</w:t>
      </w:r>
      <w:r>
        <w:rPr>
          <w:rFonts w:hint="eastAsia" w:eastAsia="宋体"/>
          <w:lang w:eastAsia="zh-CN"/>
        </w:rPr>
        <w:t>•</w:t>
      </w:r>
      <w:r>
        <w:t>。</w:t>
      </w:r>
    </w:p>
    <w:p w14:paraId="64734F67">
      <w:r>
        <w:t>王云：</w:t>
      </w:r>
      <w:r>
        <w:rPr>
          <w:rFonts w:hint="eastAsia" w:eastAsia="宋体"/>
          <w:lang w:eastAsia="zh-CN"/>
        </w:rPr>
        <w:t>《</w:t>
      </w:r>
      <w:r>
        <w:t>周官。肆師</w:t>
      </w:r>
      <w:r>
        <w:rPr>
          <w:rFonts w:hint="eastAsia" w:eastAsia="宋体"/>
          <w:lang w:eastAsia="zh-CN"/>
        </w:rPr>
        <w:t>》“</w:t>
      </w:r>
      <w:r>
        <w:t>及果築䰞。</w:t>
      </w:r>
      <w:r>
        <w:rPr>
          <w:rFonts w:hint="eastAsia" w:eastAsia="宋体"/>
          <w:lang w:eastAsia="zh-CN"/>
        </w:rPr>
        <w:t>”</w:t>
      </w:r>
      <w:r>
        <w:t>鄭司農云</w:t>
      </w:r>
      <w:r>
        <w:rPr>
          <w:rFonts w:hint="eastAsia" w:eastAsia="宋体"/>
          <w:lang w:eastAsia="zh-CN"/>
        </w:rPr>
        <w:t>“</w:t>
      </w:r>
      <w:r>
        <w:t>築煮築香艸煮以爲鬯。</w:t>
      </w:r>
      <w:r>
        <w:rPr>
          <w:rFonts w:hint="eastAsia" w:eastAsia="宋体"/>
          <w:lang w:eastAsia="zh-CN"/>
        </w:rPr>
        <w:t>”《</w:t>
      </w:r>
      <w:r>
        <w:t>藝文類</w:t>
      </w:r>
    </w:p>
    <w:p w14:paraId="46D3CECB">
      <w:r>
        <w:t>聚</w:t>
      </w:r>
      <w:r>
        <w:rPr>
          <w:rFonts w:hint="eastAsia" w:eastAsia="宋体"/>
          <w:lang w:eastAsia="zh-CN"/>
        </w:rPr>
        <w:t>》</w:t>
      </w:r>
      <w:r>
        <w:t>引此，作</w:t>
      </w:r>
      <w:r>
        <w:rPr>
          <w:rFonts w:hint="eastAsia" w:eastAsia="宋体"/>
          <w:lang w:eastAsia="zh-CN"/>
        </w:rPr>
        <w:t>“</w:t>
      </w:r>
      <w:r>
        <w:t>百廿貫築以煮之爲鬯</w:t>
      </w:r>
      <w:r>
        <w:rPr>
          <w:rFonts w:hint="eastAsia" w:eastAsia="宋体"/>
          <w:lang w:eastAsia="zh-CN"/>
        </w:rPr>
        <w:t>”</w:t>
      </w:r>
      <w:r>
        <w:t>。陳藏器引此，亦作</w:t>
      </w:r>
      <w:r>
        <w:rPr>
          <w:rFonts w:hint="eastAsia" w:eastAsia="宋体"/>
          <w:lang w:eastAsia="zh-CN"/>
        </w:rPr>
        <w:t>“</w:t>
      </w:r>
      <w:r>
        <w:t>爲鬯</w:t>
      </w:r>
      <w:r>
        <w:rPr>
          <w:rFonts w:hint="eastAsia" w:eastAsia="宋体"/>
          <w:lang w:eastAsia="zh-CN"/>
        </w:rPr>
        <w:t>”</w:t>
      </w:r>
      <w:r>
        <w:t>，亦作</w:t>
      </w:r>
      <w:r>
        <w:rPr>
          <w:rFonts w:hint="eastAsia" w:eastAsia="宋体"/>
          <w:lang w:eastAsia="zh-CN"/>
        </w:rPr>
        <w:t>“</w:t>
      </w:r>
      <w:r>
        <w:t>合而釀酒。鬱鬯，</w:t>
      </w:r>
    </w:p>
    <w:p w14:paraId="0174DB51">
      <w:r>
        <w:t>百草之華，遠方所貢芳物，合而釀之以降神</w:t>
      </w:r>
      <w:r>
        <w:rPr>
          <w:rFonts w:hint="eastAsia" w:eastAsia="宋体"/>
          <w:lang w:eastAsia="zh-CN"/>
        </w:rPr>
        <w:t>”</w:t>
      </w:r>
      <w:r>
        <w:t>。</w:t>
      </w:r>
      <w:r>
        <w:rPr>
          <w:rFonts w:hint="eastAsia" w:eastAsia="宋体"/>
          <w:lang w:eastAsia="zh-CN"/>
        </w:rPr>
        <w:t>《</w:t>
      </w:r>
      <w:r>
        <w:t>御覽</w:t>
      </w:r>
      <w:r>
        <w:rPr>
          <w:rFonts w:hint="eastAsia" w:eastAsia="宋体"/>
          <w:lang w:eastAsia="zh-CN"/>
        </w:rPr>
        <w:t>》</w:t>
      </w:r>
      <w:r>
        <w:t>同。</w:t>
      </w:r>
      <w:r>
        <w:rPr>
          <w:rFonts w:hint="eastAsia" w:eastAsia="宋体"/>
          <w:lang w:eastAsia="zh-CN"/>
        </w:rPr>
        <w:t>《</w:t>
      </w:r>
      <w:r>
        <w:t>白虎通</w:t>
      </w:r>
      <w:r>
        <w:rPr>
          <w:rFonts w:hint="eastAsia" w:eastAsia="宋体"/>
          <w:lang w:eastAsia="zh-CN"/>
        </w:rPr>
        <w:t>》</w:t>
      </w:r>
      <w:r>
        <w:t>又引</w:t>
      </w:r>
      <w:r>
        <w:rPr>
          <w:rFonts w:hint="eastAsia" w:eastAsia="宋体"/>
          <w:lang w:eastAsia="zh-CN"/>
        </w:rPr>
        <w:t>《</w:t>
      </w:r>
      <w:r>
        <w:t>王度記</w:t>
      </w:r>
      <w:r>
        <w:rPr>
          <w:rFonts w:hint="eastAsia" w:eastAsia="宋体"/>
          <w:lang w:eastAsia="zh-CN"/>
        </w:rPr>
        <w:t>》</w:t>
      </w:r>
      <w:r>
        <w:t>曰：</w:t>
      </w:r>
      <w:r>
        <w:rPr>
          <w:rFonts w:hint="eastAsia" w:eastAsia="宋体"/>
          <w:lang w:eastAsia="zh-CN"/>
        </w:rPr>
        <w:t>“</w:t>
      </w:r>
      <w:r>
        <w:t>天</w:t>
      </w:r>
    </w:p>
    <w:p w14:paraId="780FC736">
      <w:r>
        <w:t>子鬯，諸侯薰，大夫芑蘭</w:t>
      </w:r>
      <w:r>
        <w:rPr>
          <w:rFonts w:hint="eastAsia" w:eastAsia="宋体"/>
          <w:lang w:eastAsia="zh-CN"/>
        </w:rPr>
        <w:t>【</w:t>
      </w:r>
      <w:r>
        <w:t>{，士蕭，庶人艾。</w:t>
      </w:r>
      <w:r>
        <w:rPr>
          <w:rFonts w:hint="eastAsia" w:eastAsia="宋体"/>
          <w:lang w:eastAsia="zh-CN"/>
        </w:rPr>
        <w:t>”《</w:t>
      </w:r>
      <w:r>
        <w:t>周官。鬱人</w:t>
      </w:r>
      <w:r>
        <w:rPr>
          <w:rFonts w:hint="eastAsia" w:eastAsia="宋体"/>
          <w:lang w:eastAsia="zh-CN"/>
        </w:rPr>
        <w:t>》</w:t>
      </w:r>
      <w:r>
        <w:t>疏云：</w:t>
      </w:r>
      <w:r>
        <w:rPr>
          <w:rFonts w:hint="eastAsia" w:eastAsia="宋体"/>
          <w:lang w:eastAsia="zh-CN"/>
        </w:rPr>
        <w:t>“《</w:t>
      </w:r>
      <w:r>
        <w:t>王度記</w:t>
      </w:r>
      <w:r>
        <w:rPr>
          <w:rFonts w:hint="eastAsia" w:eastAsia="宋体"/>
          <w:lang w:eastAsia="zh-CN"/>
        </w:rPr>
        <w:t>》</w:t>
      </w:r>
      <w:r>
        <w:t>云</w:t>
      </w:r>
      <w:r>
        <w:rPr>
          <w:rFonts w:hint="eastAsia" w:eastAsia="宋体"/>
          <w:lang w:eastAsia="zh-CN"/>
        </w:rPr>
        <w:t>‘</w:t>
      </w:r>
      <w:r>
        <w:t>天子以</w:t>
      </w:r>
    </w:p>
    <w:p w14:paraId="724ED9E6">
      <w:pPr>
        <w:rPr>
          <w:rFonts w:hint="eastAsia" w:eastAsia="宋体"/>
          <w:lang w:eastAsia="zh-CN"/>
        </w:rPr>
      </w:pPr>
      <w:r>
        <w:t>鬯</w:t>
      </w:r>
      <w:r>
        <w:rPr>
          <w:rFonts w:hint="eastAsia" w:eastAsia="宋体"/>
          <w:lang w:eastAsia="zh-CN"/>
        </w:rPr>
        <w:t>’</w:t>
      </w:r>
      <w:r>
        <w:t>及</w:t>
      </w:r>
      <w:r>
        <w:rPr>
          <w:rFonts w:hint="eastAsia" w:eastAsia="宋体"/>
          <w:lang w:eastAsia="zh-CN"/>
        </w:rPr>
        <w:t>《</w:t>
      </w:r>
      <w:r>
        <w:t>禮緯</w:t>
      </w:r>
      <w:r>
        <w:rPr>
          <w:rFonts w:hint="eastAsia" w:eastAsia="宋体"/>
          <w:lang w:eastAsia="zh-CN"/>
        </w:rPr>
        <w:t>》</w:t>
      </w:r>
      <w:r>
        <w:t>云</w:t>
      </w:r>
      <w:r>
        <w:rPr>
          <w:rFonts w:hint="eastAsia" w:eastAsia="宋体"/>
          <w:lang w:eastAsia="zh-CN"/>
        </w:rPr>
        <w:t>‘</w:t>
      </w:r>
      <w:r>
        <w:t>鬯艸生庭</w:t>
      </w:r>
      <w:r>
        <w:rPr>
          <w:rFonts w:hint="eastAsia" w:eastAsia="宋体"/>
          <w:lang w:eastAsia="zh-CN"/>
        </w:rPr>
        <w:t>’</w:t>
      </w:r>
      <w:r>
        <w:t>皆是鬱金之草。</w:t>
      </w:r>
      <w:r>
        <w:rPr>
          <w:rFonts w:hint="eastAsia" w:eastAsia="宋体"/>
          <w:lang w:eastAsia="zh-CN"/>
        </w:rPr>
        <w:t>”</w:t>
      </w:r>
    </w:p>
    <w:p w14:paraId="0B3D4502">
      <w:r>
        <w:t>食部</w:t>
      </w:r>
    </w:p>
    <w:p w14:paraId="799F2B03">
      <w:pPr>
        <w:rPr>
          <w:rFonts w:hint="eastAsia" w:eastAsia="宋体"/>
          <w:lang w:eastAsia="zh-CN"/>
        </w:rPr>
      </w:pPr>
      <w:r>
        <w:t>饘</w:t>
      </w:r>
      <w:r>
        <w:rPr>
          <w:rFonts w:hint="eastAsia" w:eastAsia="宋体"/>
          <w:lang w:eastAsia="zh-CN"/>
        </w:rPr>
        <w:t>……【</w:t>
      </w:r>
      <w:r>
        <w:t>衛</w:t>
      </w:r>
      <w:r>
        <w:rPr>
          <w:rFonts w:hint="eastAsia" w:eastAsia="宋体"/>
          <w:lang w:eastAsia="zh-CN"/>
        </w:rPr>
        <w:t>】</w:t>
      </w:r>
      <w:r>
        <w:t>宋謂之餬</w:t>
      </w:r>
      <w:r>
        <w:rPr>
          <w:rFonts w:hint="eastAsia" w:eastAsia="宋体"/>
          <w:lang w:eastAsia="zh-CN"/>
        </w:rPr>
        <w:t>【</w:t>
      </w:r>
      <w:r>
        <w:t>餰</w:t>
      </w:r>
      <w:r>
        <w:rPr>
          <w:rFonts w:hint="eastAsia" w:eastAsia="宋体"/>
          <w:lang w:eastAsia="zh-CN"/>
        </w:rPr>
        <w:t>】</w:t>
      </w:r>
    </w:p>
    <w:p w14:paraId="1711E70B">
      <w:r>
        <w:t>王云：據</w:t>
      </w:r>
      <w:r>
        <w:rPr>
          <w:rFonts w:hint="eastAsia" w:eastAsia="宋体"/>
          <w:lang w:eastAsia="zh-CN"/>
        </w:rPr>
        <w:t>《</w:t>
      </w:r>
      <w:r>
        <w:t>初學記</w:t>
      </w:r>
      <w:r>
        <w:rPr>
          <w:rFonts w:hint="eastAsia" w:eastAsia="宋体"/>
          <w:lang w:eastAsia="zh-CN"/>
        </w:rPr>
        <w:t>》</w:t>
      </w:r>
      <w:r>
        <w:t>及</w:t>
      </w:r>
      <w:r>
        <w:rPr>
          <w:rFonts w:hint="eastAsia" w:eastAsia="宋体"/>
          <w:lang w:eastAsia="zh-CN"/>
        </w:rPr>
        <w:t>《</w:t>
      </w:r>
      <w:r>
        <w:t>檀弓</w:t>
      </w:r>
      <w:r>
        <w:rPr>
          <w:rFonts w:hint="eastAsia" w:eastAsia="宋体"/>
          <w:lang w:eastAsia="zh-CN"/>
        </w:rPr>
        <w:t>》</w:t>
      </w:r>
      <w:r>
        <w:t>釋文引</w:t>
      </w:r>
    </w:p>
    <w:p w14:paraId="2EC76A6E">
      <w:r>
        <w:t>【第35页】</w:t>
      </w:r>
    </w:p>
    <w:p w14:paraId="7D15CCF9">
      <w:r>
        <w:t>缶部</w:t>
      </w:r>
    </w:p>
    <w:p w14:paraId="1BE03F91">
      <w:r>
        <w:t>罋，汲缾也。</w:t>
      </w:r>
    </w:p>
    <w:p w14:paraId="1E60E1FF">
      <w:pPr>
        <w:rPr>
          <w:rFonts w:hint="eastAsia" w:eastAsia="宋体"/>
          <w:lang w:eastAsia="zh-CN"/>
        </w:rPr>
      </w:pPr>
      <w:r>
        <w:t>王云：</w:t>
      </w:r>
      <w:r>
        <w:rPr>
          <w:rFonts w:hint="eastAsia" w:eastAsia="宋体"/>
          <w:lang w:eastAsia="zh-CN"/>
        </w:rPr>
        <w:t>《</w:t>
      </w:r>
      <w:r>
        <w:t>史記。李斯傳</w:t>
      </w:r>
      <w:r>
        <w:rPr>
          <w:rFonts w:hint="eastAsia" w:eastAsia="宋体"/>
          <w:lang w:eastAsia="zh-CN"/>
        </w:rPr>
        <w:t>》</w:t>
      </w:r>
      <w:r>
        <w:t>索隱引作</w:t>
      </w:r>
      <w:r>
        <w:rPr>
          <w:rFonts w:hint="eastAsia" w:eastAsia="宋体"/>
          <w:lang w:eastAsia="zh-CN"/>
        </w:rPr>
        <w:t>“</w:t>
      </w:r>
      <w:r>
        <w:t>汲缻也</w:t>
      </w:r>
      <w:r>
        <w:rPr>
          <w:rFonts w:hint="eastAsia" w:eastAsia="宋体"/>
          <w:lang w:eastAsia="zh-CN"/>
        </w:rPr>
        <w:t>”</w:t>
      </w:r>
      <w:r>
        <w:t>，云：</w:t>
      </w:r>
      <w:r>
        <w:rPr>
          <w:rFonts w:hint="eastAsia" w:eastAsia="宋体"/>
          <w:lang w:eastAsia="zh-CN"/>
        </w:rPr>
        <w:t>“</w:t>
      </w:r>
      <w:r>
        <w:t>缻音甫有反。</w:t>
      </w:r>
      <w:r>
        <w:rPr>
          <w:rFonts w:hint="eastAsia" w:eastAsia="宋体"/>
          <w:lang w:eastAsia="zh-CN"/>
        </w:rPr>
        <w:t>”</w:t>
      </w:r>
    </w:p>
    <w:p w14:paraId="3FA676A3">
      <w:r>
        <w:t>矢部</w:t>
      </w:r>
    </w:p>
    <w:p w14:paraId="5BE3DDB7">
      <w:r>
        <w:t>矯，揉箭箝也。</w:t>
      </w:r>
    </w:p>
    <w:p w14:paraId="1417A400">
      <w:pPr>
        <w:rPr>
          <w:rFonts w:hint="eastAsia" w:eastAsia="宋体"/>
          <w:lang w:eastAsia="zh-CN"/>
        </w:rPr>
      </w:pPr>
      <w:r>
        <w:t>王云：</w:t>
      </w:r>
      <w:r>
        <w:rPr>
          <w:rFonts w:hint="eastAsia" w:eastAsia="宋体"/>
          <w:lang w:eastAsia="zh-CN"/>
        </w:rPr>
        <w:t>《</w:t>
      </w:r>
      <w:r>
        <w:t>史記</w:t>
      </w:r>
      <w:r>
        <w:rPr>
          <w:rFonts w:hint="eastAsia" w:eastAsia="宋体"/>
          <w:lang w:eastAsia="zh-CN"/>
        </w:rPr>
        <w:t>•</w:t>
      </w:r>
      <w:r>
        <w:t>主父偃傳</w:t>
      </w:r>
      <w:r>
        <w:rPr>
          <w:rFonts w:hint="eastAsia" w:eastAsia="宋体"/>
          <w:lang w:eastAsia="zh-CN"/>
        </w:rPr>
        <w:t>》</w:t>
      </w:r>
      <w:r>
        <w:t>：</w:t>
      </w:r>
      <w:r>
        <w:rPr>
          <w:rFonts w:hint="eastAsia" w:eastAsia="宋体"/>
          <w:lang w:eastAsia="zh-CN"/>
        </w:rPr>
        <w:t>“</w:t>
      </w:r>
      <w:r>
        <w:t>撟箭累絃。</w:t>
      </w:r>
      <w:r>
        <w:rPr>
          <w:rFonts w:hint="eastAsia" w:eastAsia="宋体"/>
          <w:lang w:eastAsia="zh-CN"/>
        </w:rPr>
        <w:t>”《</w:t>
      </w:r>
      <w:r>
        <w:t>漢書</w:t>
      </w:r>
      <w:r>
        <w:rPr>
          <w:rFonts w:hint="eastAsia" w:eastAsia="宋体"/>
          <w:lang w:eastAsia="zh-CN"/>
        </w:rPr>
        <w:t>•</w:t>
      </w:r>
      <w:r>
        <w:t>嚴安傳</w:t>
      </w:r>
      <w:r>
        <w:rPr>
          <w:rFonts w:hint="eastAsia" w:eastAsia="宋体"/>
          <w:lang w:eastAsia="zh-CN"/>
        </w:rPr>
        <w:t>》“</w:t>
      </w:r>
      <w:r>
        <w:t>撟</w:t>
      </w:r>
      <w:r>
        <w:rPr>
          <w:rFonts w:hint="eastAsia" w:eastAsia="宋体"/>
          <w:lang w:eastAsia="zh-CN"/>
        </w:rPr>
        <w:t>”</w:t>
      </w:r>
      <w:r>
        <w:t>作</w:t>
      </w:r>
      <w:r>
        <w:rPr>
          <w:rFonts w:hint="eastAsia" w:eastAsia="宋体"/>
          <w:lang w:eastAsia="zh-CN"/>
        </w:rPr>
        <w:t>“</w:t>
      </w:r>
      <w:r>
        <w:t>矯</w:t>
      </w:r>
      <w:r>
        <w:rPr>
          <w:rFonts w:hint="eastAsia" w:eastAsia="宋体"/>
          <w:lang w:eastAsia="zh-CN"/>
        </w:rPr>
        <w:t>”</w:t>
      </w:r>
    </w:p>
    <w:p w14:paraId="11AF1E2F">
      <w:r>
        <w:t>膏部</w:t>
      </w:r>
    </w:p>
    <w:p w14:paraId="617D53C3">
      <w:r>
        <w:t>膏，度也，民所度居也。</w:t>
      </w:r>
    </w:p>
    <w:p w14:paraId="416FFB48">
      <w:r>
        <w:t>王云：度與宅通。</w:t>
      </w:r>
    </w:p>
    <w:p w14:paraId="47A397E1">
      <w:r>
        <w:t>嗇部</w:t>
      </w:r>
    </w:p>
    <w:p w14:paraId="4170985F">
      <w:r>
        <w:t>嗇，愛</w:t>
      </w:r>
      <w:r>
        <w:rPr>
          <w:rFonts w:hint="eastAsia" w:eastAsia="宋体"/>
          <w:lang w:eastAsia="zh-CN"/>
        </w:rPr>
        <w:t>（</w:t>
      </w:r>
      <w:r>
        <w:t>瀒</w:t>
      </w:r>
      <w:r>
        <w:rPr>
          <w:rFonts w:hint="eastAsia" w:eastAsia="宋体"/>
          <w:lang w:eastAsia="zh-CN"/>
        </w:rPr>
        <w:t>）【</w:t>
      </w:r>
      <w:r>
        <w:t>歰</w:t>
      </w:r>
      <w:r>
        <w:rPr>
          <w:rFonts w:hint="eastAsia" w:eastAsia="宋体"/>
          <w:lang w:eastAsia="zh-CN"/>
        </w:rPr>
        <w:t>】</w:t>
      </w:r>
      <w:r>
        <w:t>也。：⋮臣鍇曰：歰音澀。</w:t>
      </w:r>
    </w:p>
    <w:p w14:paraId="4EFFBD3F">
      <w:r>
        <w:t>王云：歰字，據</w:t>
      </w:r>
      <w:r>
        <w:rPr>
          <w:rFonts w:hint="eastAsia" w:eastAsia="宋体"/>
          <w:lang w:eastAsia="zh-CN"/>
        </w:rPr>
        <w:t>《</w:t>
      </w:r>
      <w:r>
        <w:t>廣韻</w:t>
      </w:r>
      <w:r>
        <w:rPr>
          <w:rFonts w:hint="eastAsia" w:eastAsia="宋体"/>
          <w:lang w:eastAsia="zh-CN"/>
        </w:rPr>
        <w:t>》</w:t>
      </w:r>
      <w:r>
        <w:t>及本注</w:t>
      </w:r>
    </w:p>
    <w:p w14:paraId="10BA0665">
      <w:r>
        <w:t>【第36页】</w:t>
      </w:r>
    </w:p>
    <w:p w14:paraId="3785D150">
      <w:r>
        <w:t>韋部</w:t>
      </w:r>
    </w:p>
    <w:p w14:paraId="7BA3319D">
      <w:r>
        <w:t>韎，</w:t>
      </w:r>
      <w:r>
        <w:rPr>
          <w:rFonts w:hint="eastAsia" w:eastAsia="宋体"/>
          <w:lang w:eastAsia="zh-CN"/>
        </w:rPr>
        <w:t>（</w:t>
      </w:r>
      <w:r>
        <w:t>茅蒐</w:t>
      </w:r>
      <w:r>
        <w:rPr>
          <w:rFonts w:hint="eastAsia" w:eastAsia="宋体"/>
          <w:lang w:eastAsia="zh-CN"/>
        </w:rPr>
        <w:t>）</w:t>
      </w:r>
      <w:r>
        <w:t>染韋也，一入曰韎。</w:t>
      </w:r>
    </w:p>
    <w:p w14:paraId="1D4A6C24">
      <w:r>
        <w:t>王云：</w:t>
      </w:r>
      <w:r>
        <w:rPr>
          <w:rFonts w:hint="eastAsia" w:eastAsia="宋体"/>
          <w:lang w:eastAsia="zh-CN"/>
        </w:rPr>
        <w:t>“</w:t>
      </w:r>
      <w:r>
        <w:t>茅蒐</w:t>
      </w:r>
      <w:r>
        <w:rPr>
          <w:rFonts w:hint="eastAsia" w:eastAsia="宋体"/>
          <w:lang w:eastAsia="zh-CN"/>
        </w:rPr>
        <w:t>”</w:t>
      </w:r>
      <w:r>
        <w:t>二字，乃後人依誤本</w:t>
      </w:r>
      <w:r>
        <w:rPr>
          <w:rFonts w:hint="eastAsia" w:eastAsia="宋体"/>
          <w:lang w:eastAsia="zh-CN"/>
        </w:rPr>
        <w:t>《</w:t>
      </w:r>
      <w:r>
        <w:t>毛傳</w:t>
      </w:r>
      <w:r>
        <w:rPr>
          <w:rFonts w:hint="eastAsia" w:eastAsia="宋体"/>
          <w:lang w:eastAsia="zh-CN"/>
        </w:rPr>
        <w:t>》</w:t>
      </w:r>
      <w:r>
        <w:t>加之</w:t>
      </w:r>
    </w:p>
    <w:p w14:paraId="213126AE">
      <w:r>
        <w:t>卷十一</w:t>
      </w:r>
    </w:p>
    <w:p w14:paraId="749EDE84">
      <w:r>
        <w:t>木部</w:t>
      </w:r>
    </w:p>
    <w:p w14:paraId="1C228EA8">
      <w:r>
        <w:t>欇，木葉摇</w:t>
      </w:r>
      <w:r>
        <w:rPr>
          <w:rFonts w:hint="eastAsia" w:eastAsia="宋体"/>
          <w:lang w:eastAsia="zh-CN"/>
        </w:rPr>
        <w:t>（</w:t>
      </w:r>
      <w:r>
        <w:t>白</w:t>
      </w:r>
      <w:r>
        <w:rPr>
          <w:rFonts w:hint="eastAsia" w:eastAsia="宋体"/>
          <w:lang w:eastAsia="zh-CN"/>
        </w:rPr>
        <w:t>）【</w:t>
      </w:r>
      <w:r>
        <w:t>皃</w:t>
      </w:r>
      <w:r>
        <w:rPr>
          <w:rFonts w:hint="eastAsia" w:eastAsia="宋体"/>
          <w:lang w:eastAsia="zh-CN"/>
        </w:rPr>
        <w:t>】</w:t>
      </w:r>
      <w:r>
        <w:t>也。</w:t>
      </w:r>
    </w:p>
    <w:p w14:paraId="3C346956">
      <w:r>
        <w:t>棫林按：汪本篆</w:t>
      </w:r>
      <w:r>
        <w:rPr>
          <w:rFonts w:hint="eastAsia" w:eastAsia="宋体"/>
          <w:lang w:eastAsia="zh-CN"/>
        </w:rPr>
        <w:t>“</w:t>
      </w:r>
      <w:r>
        <w:t>聶</w:t>
      </w:r>
      <w:r>
        <w:rPr>
          <w:rFonts w:hint="eastAsia" w:eastAsia="宋体"/>
          <w:lang w:eastAsia="zh-CN"/>
        </w:rPr>
        <w:t>”</w:t>
      </w:r>
      <w:r>
        <w:t>在</w:t>
      </w:r>
      <w:r>
        <w:rPr>
          <w:rFonts w:hint="eastAsia" w:eastAsia="宋体"/>
          <w:lang w:eastAsia="zh-CN"/>
        </w:rPr>
        <w:t>“</w:t>
      </w:r>
      <w:r>
        <w:t>木</w:t>
      </w:r>
      <w:r>
        <w:rPr>
          <w:rFonts w:hint="eastAsia" w:eastAsia="宋体"/>
          <w:lang w:eastAsia="zh-CN"/>
        </w:rPr>
        <w:t>”</w:t>
      </w:r>
      <w:r>
        <w:t>上</w:t>
      </w:r>
    </w:p>
    <w:p w14:paraId="50D9D06C">
      <w:r>
        <w:t>極，棟也。</w:t>
      </w:r>
      <w:r>
        <w:rPr>
          <w:rFonts w:hint="eastAsia" w:eastAsia="宋体"/>
          <w:lang w:eastAsia="zh-CN"/>
        </w:rPr>
        <w:t>……</w:t>
      </w:r>
      <w:r>
        <w:t>亦謂之危。</w:t>
      </w:r>
      <w:r>
        <w:rPr>
          <w:rFonts w:hint="eastAsia" w:eastAsia="宋体"/>
          <w:lang w:eastAsia="zh-CN"/>
        </w:rPr>
        <w:t>《</w:t>
      </w:r>
      <w:r>
        <w:t>春秋後語</w:t>
      </w:r>
      <w:r>
        <w:rPr>
          <w:rFonts w:hint="eastAsia" w:eastAsia="宋体"/>
          <w:lang w:eastAsia="zh-CN"/>
        </w:rPr>
        <w:t>》“</w:t>
      </w:r>
      <w:r>
        <w:t>魏人將殺范痤，范痤上屋騎危</w:t>
      </w:r>
      <w:r>
        <w:rPr>
          <w:rFonts w:hint="eastAsia" w:eastAsia="宋体"/>
          <w:lang w:eastAsia="zh-CN"/>
        </w:rPr>
        <w:t>”</w:t>
      </w:r>
      <w:r>
        <w:t>是也</w:t>
      </w:r>
    </w:p>
    <w:p w14:paraId="08C245A1">
      <w:pPr>
        <w:rPr>
          <w:rFonts w:hint="eastAsia" w:eastAsia="宋体"/>
          <w:lang w:eastAsia="zh-CN"/>
        </w:rPr>
      </w:pPr>
      <w:r>
        <w:t>王云：</w:t>
      </w:r>
      <w:r>
        <w:rPr>
          <w:rFonts w:hint="eastAsia" w:eastAsia="宋体"/>
          <w:lang w:eastAsia="zh-CN"/>
        </w:rPr>
        <w:t>《</w:t>
      </w:r>
      <w:r>
        <w:t>喪大記</w:t>
      </w:r>
      <w:r>
        <w:rPr>
          <w:rFonts w:hint="eastAsia" w:eastAsia="宋体"/>
          <w:lang w:eastAsia="zh-CN"/>
        </w:rPr>
        <w:t>》</w:t>
      </w:r>
      <w:r>
        <w:t>云：</w:t>
      </w:r>
      <w:r>
        <w:rPr>
          <w:rFonts w:hint="eastAsia" w:eastAsia="宋体"/>
          <w:lang w:eastAsia="zh-CN"/>
        </w:rPr>
        <w:t>“</w:t>
      </w:r>
      <w:r>
        <w:t>中屋履危。</w:t>
      </w:r>
      <w:r>
        <w:rPr>
          <w:rFonts w:hint="eastAsia" w:eastAsia="宋体"/>
          <w:lang w:eastAsia="zh-CN"/>
        </w:rPr>
        <w:t>”</w:t>
      </w:r>
    </w:p>
    <w:p w14:paraId="1ED6F013">
      <w:r>
        <w:t>櫨，柱上</w:t>
      </w:r>
      <w:r>
        <w:rPr>
          <w:rFonts w:hint="eastAsia" w:eastAsia="宋体"/>
          <w:lang w:eastAsia="zh-CN"/>
        </w:rPr>
        <w:t>（</w:t>
      </w:r>
      <w:r>
        <w:t>柎</w:t>
      </w:r>
      <w:r>
        <w:rPr>
          <w:rFonts w:hint="eastAsia" w:eastAsia="宋体"/>
          <w:lang w:eastAsia="zh-CN"/>
        </w:rPr>
        <w:t>）【</w:t>
      </w:r>
      <w:r>
        <w:t>枅</w:t>
      </w:r>
      <w:r>
        <w:rPr>
          <w:rFonts w:hint="eastAsia" w:eastAsia="宋体"/>
          <w:lang w:eastAsia="zh-CN"/>
        </w:rPr>
        <w:t>】</w:t>
      </w:r>
      <w:r>
        <w:t>也</w:t>
      </w:r>
    </w:p>
    <w:p w14:paraId="657FBC5E">
      <w:pPr>
        <w:rPr>
          <w:rFonts w:hint="eastAsia" w:eastAsia="宋体"/>
          <w:lang w:eastAsia="zh-CN"/>
        </w:rPr>
      </w:pPr>
      <w:r>
        <w:t>王云：枅字，據</w:t>
      </w:r>
      <w:r>
        <w:rPr>
          <w:rFonts w:hint="eastAsia" w:eastAsia="宋体"/>
          <w:lang w:eastAsia="zh-CN"/>
        </w:rPr>
        <w:t>《</w:t>
      </w:r>
      <w:r>
        <w:t>衆經音義</w:t>
      </w:r>
      <w:r>
        <w:rPr>
          <w:rFonts w:hint="eastAsia" w:eastAsia="宋体"/>
          <w:lang w:eastAsia="zh-CN"/>
        </w:rPr>
        <w:t>》</w:t>
      </w:r>
      <w:r>
        <w:t>卷一、卷七、卷十四、卷十五引，又</w:t>
      </w:r>
      <w:r>
        <w:rPr>
          <w:rFonts w:hint="eastAsia" w:eastAsia="宋体"/>
          <w:lang w:eastAsia="zh-CN"/>
        </w:rPr>
        <w:t>《</w:t>
      </w:r>
      <w:r>
        <w:t>魏都賦</w:t>
      </w:r>
      <w:r>
        <w:rPr>
          <w:rFonts w:hint="eastAsia" w:eastAsia="宋体"/>
          <w:lang w:eastAsia="zh-CN"/>
        </w:rPr>
        <w:t>》</w:t>
      </w:r>
      <w:r>
        <w:t>注、</w:t>
      </w:r>
      <w:r>
        <w:rPr>
          <w:rFonts w:hint="eastAsia" w:eastAsia="宋体"/>
          <w:lang w:eastAsia="zh-CN"/>
        </w:rPr>
        <w:t>《</w:t>
      </w:r>
      <w:r>
        <w:t>」</w:t>
      </w:r>
      <w:r>
        <w:rPr>
          <w:rFonts w:hint="eastAsia" w:eastAsia="宋体"/>
          <w:lang w:eastAsia="zh-CN"/>
        </w:rPr>
        <w:t>•</w:t>
      </w:r>
      <w:r>
        <w:t>賦</w:t>
      </w:r>
      <w:r>
        <w:rPr>
          <w:rFonts w:hint="eastAsia" w:eastAsia="宋体"/>
          <w:lang w:eastAsia="zh-CN"/>
        </w:rPr>
        <w:t>》</w:t>
      </w:r>
    </w:p>
    <w:p w14:paraId="2008E48D">
      <w:r>
        <w:t>注引又據</w:t>
      </w:r>
      <w:r>
        <w:rPr>
          <w:rFonts w:hint="eastAsia" w:eastAsia="宋体"/>
          <w:lang w:eastAsia="zh-CN"/>
        </w:rPr>
        <w:t>《</w:t>
      </w:r>
      <w:r>
        <w:t>急就篇注</w:t>
      </w:r>
      <w:r>
        <w:rPr>
          <w:rFonts w:hint="eastAsia" w:eastAsia="宋体"/>
          <w:lang w:eastAsia="zh-CN"/>
        </w:rPr>
        <w:t>》</w:t>
      </w:r>
      <w:r>
        <w:t>又據</w:t>
      </w:r>
      <w:r>
        <w:rPr>
          <w:rFonts w:hint="eastAsia" w:eastAsia="宋体"/>
          <w:lang w:eastAsia="zh-CN"/>
        </w:rPr>
        <w:t>《</w:t>
      </w:r>
      <w:r>
        <w:t>王莽傳</w:t>
      </w:r>
      <w:r>
        <w:rPr>
          <w:rFonts w:hint="eastAsia" w:eastAsia="宋体"/>
          <w:lang w:eastAsia="zh-CN"/>
        </w:rPr>
        <w:t>》</w:t>
      </w:r>
      <w:r>
        <w:t>注又據</w:t>
      </w:r>
      <w:r>
        <w:rPr>
          <w:rFonts w:hint="eastAsia" w:eastAsia="宋体"/>
          <w:lang w:eastAsia="zh-CN"/>
        </w:rPr>
        <w:t>《</w:t>
      </w:r>
      <w:r>
        <w:t>景福殿賦</w:t>
      </w:r>
      <w:r>
        <w:rPr>
          <w:rFonts w:hint="eastAsia" w:eastAsia="宋体"/>
          <w:lang w:eastAsia="zh-CN"/>
        </w:rPr>
        <w:t>》</w:t>
      </w:r>
      <w:r>
        <w:t>、</w:t>
      </w:r>
      <w:r>
        <w:rPr>
          <w:rFonts w:hint="eastAsia" w:eastAsia="宋体"/>
          <w:lang w:eastAsia="zh-CN"/>
        </w:rPr>
        <w:t>《</w:t>
      </w:r>
      <w:r>
        <w:t>長門賦</w:t>
      </w:r>
      <w:r>
        <w:rPr>
          <w:rFonts w:hint="eastAsia" w:eastAsia="宋体"/>
          <w:lang w:eastAsia="zh-CN"/>
        </w:rPr>
        <w:t>》</w:t>
      </w:r>
      <w:r>
        <w:t>注引又據</w:t>
      </w:r>
      <w:r>
        <w:rPr>
          <w:rFonts w:hint="eastAsia" w:eastAsia="宋体"/>
          <w:lang w:eastAsia="zh-CN"/>
        </w:rPr>
        <w:t>《</w:t>
      </w:r>
      <w:r>
        <w:t>靈光殿</w:t>
      </w:r>
    </w:p>
    <w:p w14:paraId="1D554B3F">
      <w:r>
        <w:t>【第37页】</w:t>
      </w:r>
    </w:p>
    <w:p w14:paraId="44257729">
      <w:r>
        <w:t>賦</w:t>
      </w:r>
      <w:r>
        <w:rPr>
          <w:rFonts w:hint="eastAsia" w:eastAsia="宋体"/>
          <w:lang w:eastAsia="zh-CN"/>
        </w:rPr>
        <w:t>》</w:t>
      </w:r>
      <w:r>
        <w:t>注引。</w:t>
      </w:r>
    </w:p>
    <w:p w14:paraId="5CD5CBDA">
      <w:r>
        <w:t>榱秦名</w:t>
      </w:r>
      <w:r>
        <w:rPr>
          <w:rFonts w:hint="eastAsia" w:eastAsia="宋体"/>
          <w:lang w:eastAsia="zh-CN"/>
        </w:rPr>
        <w:t>（</w:t>
      </w:r>
      <w:r>
        <w:t>爲</w:t>
      </w:r>
      <w:r>
        <w:rPr>
          <w:rFonts w:hint="eastAsia" w:eastAsia="宋体"/>
          <w:lang w:eastAsia="zh-CN"/>
        </w:rPr>
        <w:t>）</w:t>
      </w:r>
      <w:r>
        <w:t>屋椽</w:t>
      </w:r>
      <w:r>
        <w:rPr>
          <w:rFonts w:hint="eastAsia" w:eastAsia="宋体"/>
          <w:lang w:eastAsia="zh-CN"/>
        </w:rPr>
        <w:t>（</w:t>
      </w:r>
      <w:r>
        <w:t>也</w:t>
      </w:r>
      <w:r>
        <w:rPr>
          <w:rFonts w:hint="eastAsia" w:eastAsia="宋体"/>
          <w:lang w:eastAsia="zh-CN"/>
        </w:rPr>
        <w:t>）</w:t>
      </w:r>
      <w:r>
        <w:t>周謂之</w:t>
      </w:r>
      <w:r>
        <w:rPr>
          <w:rFonts w:hint="eastAsia" w:eastAsia="宋体"/>
          <w:lang w:eastAsia="zh-CN"/>
        </w:rPr>
        <w:t>（</w:t>
      </w:r>
      <w:r>
        <w:t>榱</w:t>
      </w:r>
      <w:r>
        <w:rPr>
          <w:rFonts w:hint="eastAsia" w:eastAsia="宋体"/>
          <w:lang w:eastAsia="zh-CN"/>
        </w:rPr>
        <w:t>）【</w:t>
      </w:r>
      <w:r>
        <w:t>椽</w:t>
      </w:r>
      <w:r>
        <w:rPr>
          <w:rFonts w:hint="eastAsia" w:eastAsia="宋体"/>
          <w:lang w:eastAsia="zh-CN"/>
        </w:rPr>
        <w:t>】</w:t>
      </w:r>
      <w:r>
        <w:t>齊</w:t>
      </w:r>
      <w:r>
        <w:rPr>
          <w:rFonts w:hint="eastAsia" w:eastAsia="宋体"/>
          <w:lang w:eastAsia="zh-CN"/>
        </w:rPr>
        <w:t>【</w:t>
      </w:r>
      <w:r>
        <w:t>魯</w:t>
      </w:r>
      <w:r>
        <w:rPr>
          <w:rFonts w:hint="eastAsia" w:eastAsia="宋体"/>
          <w:lang w:eastAsia="zh-CN"/>
        </w:rPr>
        <w:t>】</w:t>
      </w:r>
      <w:r>
        <w:t>謂之桷</w:t>
      </w:r>
    </w:p>
    <w:p w14:paraId="0690B7FD">
      <w:r>
        <w:t>王云：據</w:t>
      </w:r>
      <w:r>
        <w:rPr>
          <w:rFonts w:hint="eastAsia" w:eastAsia="宋体"/>
          <w:lang w:eastAsia="zh-CN"/>
        </w:rPr>
        <w:t>《</w:t>
      </w:r>
      <w:r>
        <w:t>桓十四年左傳</w:t>
      </w:r>
      <w:r>
        <w:rPr>
          <w:rFonts w:hint="eastAsia" w:eastAsia="宋体"/>
          <w:lang w:eastAsia="zh-CN"/>
        </w:rPr>
        <w:t>》</w:t>
      </w:r>
      <w:r>
        <w:t>釋文引，又據</w:t>
      </w:r>
      <w:r>
        <w:rPr>
          <w:rFonts w:hint="eastAsia" w:eastAsia="宋体"/>
          <w:lang w:eastAsia="zh-CN"/>
        </w:rPr>
        <w:t>《</w:t>
      </w:r>
      <w:r>
        <w:t>釋宫</w:t>
      </w:r>
      <w:r>
        <w:rPr>
          <w:rFonts w:hint="eastAsia" w:eastAsia="宋体"/>
          <w:lang w:eastAsia="zh-CN"/>
        </w:rPr>
        <w:t>》</w:t>
      </w:r>
      <w:r>
        <w:t>釋文引</w:t>
      </w:r>
      <w:r>
        <w:rPr>
          <w:rFonts w:hint="eastAsia" w:eastAsia="宋体"/>
          <w:lang w:eastAsia="zh-CN"/>
        </w:rPr>
        <w:t>《</w:t>
      </w:r>
      <w:r>
        <w:t>説文</w:t>
      </w:r>
      <w:r>
        <w:rPr>
          <w:rFonts w:hint="eastAsia" w:eastAsia="宋体"/>
          <w:lang w:eastAsia="zh-CN"/>
        </w:rPr>
        <w:t>》</w:t>
      </w:r>
      <w:r>
        <w:t>、</w:t>
      </w:r>
      <w:r>
        <w:rPr>
          <w:rFonts w:hint="eastAsia" w:eastAsia="宋体"/>
          <w:lang w:eastAsia="zh-CN"/>
        </w:rPr>
        <w:t>《</w:t>
      </w:r>
      <w:r>
        <w:t>字林</w:t>
      </w:r>
      <w:r>
        <w:rPr>
          <w:rFonts w:hint="eastAsia" w:eastAsia="宋体"/>
          <w:lang w:eastAsia="zh-CN"/>
        </w:rPr>
        <w:t>》</w:t>
      </w:r>
      <w:r>
        <w:t>，又據</w:t>
      </w:r>
      <w:r>
        <w:rPr>
          <w:rFonts w:hint="eastAsia" w:eastAsia="宋体"/>
          <w:lang w:eastAsia="zh-CN"/>
        </w:rPr>
        <w:t>《</w:t>
      </w:r>
      <w:r>
        <w:t>太平御</w:t>
      </w:r>
    </w:p>
    <w:p w14:paraId="569717A2">
      <w:r>
        <w:t>覽</w:t>
      </w:r>
      <w:r>
        <w:rPr>
          <w:rFonts w:hint="eastAsia" w:eastAsia="宋体"/>
          <w:lang w:eastAsia="zh-CN"/>
        </w:rPr>
        <w:t>》</w:t>
      </w:r>
      <w:r>
        <w:t>引，又據</w:t>
      </w:r>
      <w:r>
        <w:rPr>
          <w:rFonts w:hint="eastAsia" w:eastAsia="宋体"/>
          <w:lang w:eastAsia="zh-CN"/>
        </w:rPr>
        <w:t>《</w:t>
      </w:r>
      <w:r>
        <w:t>漸</w:t>
      </w:r>
      <w:r>
        <w:rPr>
          <w:rFonts w:hint="eastAsia" w:eastAsia="宋体"/>
          <w:lang w:eastAsia="zh-CN"/>
        </w:rPr>
        <w:t>》</w:t>
      </w:r>
      <w:r>
        <w:t>釋文引</w:t>
      </w:r>
    </w:p>
    <w:p w14:paraId="72E9F677">
      <w:r>
        <w:t>楗，限門也。</w:t>
      </w:r>
    </w:p>
    <w:p w14:paraId="1187A6D1">
      <w:pPr>
        <w:rPr>
          <w:rFonts w:hint="eastAsia" w:eastAsia="宋体"/>
          <w:lang w:eastAsia="zh-CN"/>
        </w:rPr>
      </w:pPr>
      <w:r>
        <w:t>王云：</w:t>
      </w:r>
      <w:r>
        <w:rPr>
          <w:rFonts w:hint="eastAsia" w:eastAsia="宋体"/>
          <w:lang w:eastAsia="zh-CN"/>
        </w:rPr>
        <w:t>《</w:t>
      </w:r>
      <w:r>
        <w:t>文選</w:t>
      </w:r>
      <w:r>
        <w:rPr>
          <w:rFonts w:hint="eastAsia" w:eastAsia="宋体"/>
          <w:lang w:eastAsia="zh-CN"/>
        </w:rPr>
        <w:t>•</w:t>
      </w:r>
      <w:r>
        <w:t>南都賦</w:t>
      </w:r>
      <w:r>
        <w:rPr>
          <w:rFonts w:hint="eastAsia" w:eastAsia="宋体"/>
          <w:lang w:eastAsia="zh-CN"/>
        </w:rPr>
        <w:t>》【</w:t>
      </w:r>
      <w:r>
        <w:t>注</w:t>
      </w:r>
      <w:r>
        <w:rPr>
          <w:rFonts w:hint="eastAsia" w:eastAsia="宋体"/>
          <w:lang w:eastAsia="zh-CN"/>
        </w:rPr>
        <w:t>】</w:t>
      </w:r>
      <w:r>
        <w:t>引</w:t>
      </w:r>
      <w:r>
        <w:rPr>
          <w:rFonts w:hint="eastAsia" w:eastAsia="宋体"/>
          <w:lang w:eastAsia="zh-CN"/>
        </w:rPr>
        <w:t>《</w:t>
      </w:r>
      <w:r>
        <w:t>説文</w:t>
      </w:r>
      <w:r>
        <w:rPr>
          <w:rFonts w:hint="eastAsia" w:eastAsia="宋体"/>
          <w:lang w:eastAsia="zh-CN"/>
        </w:rPr>
        <w:t>》</w:t>
      </w:r>
      <w:r>
        <w:t>：</w:t>
      </w:r>
      <w:r>
        <w:rPr>
          <w:rFonts w:hint="eastAsia" w:eastAsia="宋体"/>
          <w:lang w:eastAsia="zh-CN"/>
        </w:rPr>
        <w:t>“</w:t>
      </w:r>
      <w:r>
        <w:t>楗，歫門也。</w:t>
      </w:r>
      <w:r>
        <w:rPr>
          <w:rFonts w:hint="eastAsia" w:eastAsia="宋体"/>
          <w:lang w:eastAsia="zh-CN"/>
        </w:rPr>
        <w:t>”</w:t>
      </w:r>
    </w:p>
    <w:p w14:paraId="4999A28C">
      <w:r>
        <w:t>橦，帳柱也。</w:t>
      </w:r>
    </w:p>
    <w:p w14:paraId="00A3D141">
      <w:r>
        <w:t>王云：鉉本作</w:t>
      </w:r>
      <w:r>
        <w:rPr>
          <w:rFonts w:hint="eastAsia" w:eastAsia="宋体"/>
          <w:lang w:eastAsia="zh-CN"/>
        </w:rPr>
        <w:t>“</w:t>
      </w:r>
      <w:r>
        <w:t>帳極</w:t>
      </w:r>
      <w:r>
        <w:rPr>
          <w:rFonts w:hint="eastAsia" w:eastAsia="宋体"/>
          <w:lang w:eastAsia="zh-CN"/>
        </w:rPr>
        <w:t>”</w:t>
      </w:r>
      <w:r>
        <w:t>。</w:t>
      </w:r>
    </w:p>
    <w:p w14:paraId="6005EED1">
      <w:r>
        <w:t>椱，機持繒者。</w:t>
      </w:r>
    </w:p>
    <w:p w14:paraId="33E547F7">
      <w:r>
        <w:t>王云：</w:t>
      </w:r>
      <w:r>
        <w:rPr>
          <w:rFonts w:hint="eastAsia" w:eastAsia="宋体"/>
          <w:lang w:eastAsia="zh-CN"/>
        </w:rPr>
        <w:t>《</w:t>
      </w:r>
      <w:r>
        <w:t>淮南子。氾論訓</w:t>
      </w:r>
      <w:r>
        <w:rPr>
          <w:rFonts w:hint="eastAsia" w:eastAsia="宋体"/>
          <w:lang w:eastAsia="zh-CN"/>
        </w:rPr>
        <w:t>》</w:t>
      </w:r>
      <w:r>
        <w:t>：</w:t>
      </w:r>
      <w:r>
        <w:rPr>
          <w:rFonts w:hint="eastAsia" w:eastAsia="宋体"/>
          <w:lang w:eastAsia="zh-CN"/>
        </w:rPr>
        <w:t>“</w:t>
      </w:r>
      <w:r>
        <w:t>伯余之初作衣也，緂麻索縷，手經指挂，其成猶網羅</w:t>
      </w:r>
    </w:p>
    <w:p w14:paraId="02AB619C">
      <w:r>
        <w:t>後世爲之機杼勝復</w:t>
      </w:r>
      <w:r>
        <w:rPr>
          <w:rFonts w:hint="eastAsia" w:eastAsia="宋体"/>
          <w:lang w:eastAsia="zh-CN"/>
        </w:rPr>
        <w:t>【</w:t>
      </w:r>
      <w:r>
        <w:t>“</w:t>
      </w:r>
      <w:r>
        <w:rPr>
          <w:rFonts w:hint="eastAsia" w:eastAsia="宋体"/>
          <w:lang w:eastAsia="zh-CN"/>
        </w:rPr>
        <w:t>】</w:t>
      </w:r>
      <w:r>
        <w:t>，以便其用，而民得以揜形禦寒。</w:t>
      </w:r>
      <w:r>
        <w:rPr>
          <w:rFonts w:hint="eastAsia" w:eastAsia="宋体"/>
          <w:lang w:eastAsia="zh-CN"/>
        </w:rPr>
        <w:t>”</w:t>
      </w:r>
      <w:r>
        <w:t>勝復即榺椱。</w:t>
      </w:r>
    </w:p>
    <w:p w14:paraId="54A01EA1">
      <w:r>
        <w:t>【第38页】</w:t>
      </w:r>
    </w:p>
    <w:p w14:paraId="18281E24">
      <w:r>
        <w:t>榜，所以輔弓弩。</w:t>
      </w:r>
    </w:p>
    <w:p w14:paraId="7ADF6209">
      <w:r>
        <w:t>㯳，榜也。</w:t>
      </w:r>
    </w:p>
    <w:p w14:paraId="135030E4">
      <w:pPr>
        <w:rPr>
          <w:rFonts w:hint="eastAsia" w:eastAsia="宋体"/>
          <w:lang w:eastAsia="zh-CN"/>
        </w:rPr>
      </w:pPr>
      <w:r>
        <w:t>王云：</w:t>
      </w:r>
      <w:r>
        <w:rPr>
          <w:rFonts w:hint="eastAsia" w:eastAsia="宋体"/>
          <w:lang w:eastAsia="zh-CN"/>
        </w:rPr>
        <w:t>《</w:t>
      </w:r>
      <w:r>
        <w:t>韓子。外儲説右</w:t>
      </w:r>
      <w:r>
        <w:rPr>
          <w:rFonts w:hint="eastAsia" w:eastAsia="宋体"/>
          <w:lang w:eastAsia="zh-CN"/>
        </w:rPr>
        <w:t>》</w:t>
      </w:r>
      <w:r>
        <w:t>篇：下之十一。</w:t>
      </w:r>
      <w:r>
        <w:rPr>
          <w:rFonts w:hint="eastAsia" w:eastAsia="宋体"/>
          <w:lang w:eastAsia="zh-CN"/>
        </w:rPr>
        <w:t>“</w:t>
      </w:r>
      <w:r>
        <w:t>榜檠者，所以矯木直也。</w:t>
      </w:r>
      <w:r>
        <w:rPr>
          <w:rFonts w:hint="eastAsia" w:eastAsia="宋体"/>
          <w:lang w:eastAsia="zh-CN"/>
        </w:rPr>
        <w:t>”</w:t>
      </w:r>
    </w:p>
    <w:p w14:paraId="7C54895D">
      <w:r>
        <w:t>棫林按：自</w:t>
      </w:r>
      <w:r>
        <w:rPr>
          <w:rFonts w:hint="eastAsia" w:eastAsia="宋体"/>
          <w:lang w:eastAsia="zh-CN"/>
        </w:rPr>
        <w:t>“</w:t>
      </w:r>
      <w:r>
        <w:t>㯳</w:t>
      </w:r>
      <w:r>
        <w:rPr>
          <w:rFonts w:hint="eastAsia" w:eastAsia="宋体"/>
          <w:lang w:eastAsia="zh-CN"/>
        </w:rPr>
        <w:t>”</w:t>
      </w:r>
      <w:r>
        <w:t>以下至</w:t>
      </w:r>
      <w:r>
        <w:rPr>
          <w:rFonts w:hint="eastAsia" w:eastAsia="宋体"/>
          <w:lang w:eastAsia="zh-CN"/>
        </w:rPr>
        <w:t>“</w:t>
      </w:r>
      <w:r>
        <w:t>校</w:t>
      </w:r>
      <w:r>
        <w:rPr>
          <w:rFonts w:hint="eastAsia" w:eastAsia="宋体"/>
          <w:lang w:eastAsia="zh-CN"/>
        </w:rPr>
        <w:t>”</w:t>
      </w:r>
      <w:r>
        <w:t>三十八篆，汪本無之，王氏亦未鈔補</w:t>
      </w:r>
    </w:p>
    <w:p w14:paraId="19C90F17">
      <w:r>
        <w:t>枰，平也。</w:t>
      </w:r>
    </w:p>
    <w:p w14:paraId="2084CC0C">
      <w:r>
        <w:t>棫林按：自</w:t>
      </w:r>
      <w:r>
        <w:rPr>
          <w:rFonts w:hint="eastAsia" w:eastAsia="宋体"/>
          <w:lang w:eastAsia="zh-CN"/>
        </w:rPr>
        <w:t>“</w:t>
      </w:r>
      <w:r>
        <w:t>枰</w:t>
      </w:r>
      <w:r>
        <w:rPr>
          <w:rFonts w:hint="eastAsia" w:eastAsia="宋体"/>
          <w:lang w:eastAsia="zh-CN"/>
        </w:rPr>
        <w:t>”</w:t>
      </w:r>
      <w:r>
        <w:t>以下至</w:t>
      </w:r>
      <w:r>
        <w:rPr>
          <w:rFonts w:hint="eastAsia" w:eastAsia="宋体"/>
          <w:lang w:eastAsia="zh-CN"/>
        </w:rPr>
        <w:t>“</w:t>
      </w:r>
      <w:r>
        <w:t>棐</w:t>
      </w:r>
      <w:r>
        <w:rPr>
          <w:rFonts w:hint="eastAsia" w:eastAsia="宋体"/>
          <w:lang w:eastAsia="zh-CN"/>
        </w:rPr>
        <w:t>”</w:t>
      </w:r>
      <w:r>
        <w:t>廿六篆，汪本亦無之，王氏鈔補於書眉，亦不全。觀彼</w:t>
      </w:r>
    </w:p>
    <w:p w14:paraId="0266F11B">
      <w:r>
        <w:t>刻，方知祁刻之佳善也。</w:t>
      </w:r>
    </w:p>
    <w:p w14:paraId="0ACAD99F">
      <w:r>
        <w:t>桎，足械也。</w:t>
      </w:r>
    </w:p>
    <w:p w14:paraId="6271FBF2">
      <w:r>
        <w:t>王云：</w:t>
      </w:r>
      <w:r>
        <w:rPr>
          <w:rFonts w:hint="eastAsia" w:eastAsia="宋体"/>
          <w:lang w:eastAsia="zh-CN"/>
        </w:rPr>
        <w:t>《</w:t>
      </w:r>
      <w:r>
        <w:t>御覽</w:t>
      </w:r>
      <w:r>
        <w:rPr>
          <w:rFonts w:hint="eastAsia" w:eastAsia="宋体"/>
          <w:lang w:eastAsia="zh-CN"/>
        </w:rPr>
        <w:t>》</w:t>
      </w:r>
      <w:r>
        <w:t>引</w:t>
      </w:r>
      <w:r>
        <w:rPr>
          <w:rFonts w:hint="eastAsia" w:eastAsia="宋体"/>
          <w:lang w:eastAsia="zh-CN"/>
        </w:rPr>
        <w:t>《</w:t>
      </w:r>
      <w:r>
        <w:t>説文</w:t>
      </w:r>
      <w:r>
        <w:rPr>
          <w:rFonts w:hint="eastAsia" w:eastAsia="宋体"/>
          <w:lang w:eastAsia="zh-CN"/>
        </w:rPr>
        <w:t>》</w:t>
      </w:r>
      <w:r>
        <w:t>，</w:t>
      </w:r>
      <w:r>
        <w:rPr>
          <w:rFonts w:hint="eastAsia" w:eastAsia="宋体"/>
          <w:lang w:eastAsia="zh-CN"/>
        </w:rPr>
        <w:t>“</w:t>
      </w:r>
      <w:r>
        <w:t>足械</w:t>
      </w:r>
      <w:r>
        <w:rPr>
          <w:rFonts w:hint="eastAsia" w:eastAsia="宋体"/>
          <w:lang w:eastAsia="zh-CN"/>
        </w:rPr>
        <w:t>”</w:t>
      </w:r>
      <w:r>
        <w:t>下有</w:t>
      </w:r>
      <w:r>
        <w:rPr>
          <w:rFonts w:hint="eastAsia" w:eastAsia="宋体"/>
          <w:lang w:eastAsia="zh-CN"/>
        </w:rPr>
        <w:t>“</w:t>
      </w:r>
      <w:r>
        <w:t>所以質也</w:t>
      </w:r>
      <w:r>
        <w:rPr>
          <w:rFonts w:hint="eastAsia" w:eastAsia="宋体"/>
          <w:lang w:eastAsia="zh-CN"/>
        </w:rPr>
        <w:t>”</w:t>
      </w:r>
      <w:r>
        <w:t>四字，</w:t>
      </w:r>
      <w:r>
        <w:rPr>
          <w:rFonts w:hint="eastAsia" w:eastAsia="宋体"/>
          <w:lang w:eastAsia="zh-CN"/>
        </w:rPr>
        <w:t>《</w:t>
      </w:r>
      <w:r>
        <w:t>周官。掌囚</w:t>
      </w:r>
      <w:r>
        <w:rPr>
          <w:rFonts w:hint="eastAsia" w:eastAsia="宋体"/>
          <w:lang w:eastAsia="zh-CN"/>
        </w:rPr>
        <w:t>》</w:t>
      </w:r>
      <w:r>
        <w:t>釋文同</w:t>
      </w:r>
    </w:p>
    <w:p w14:paraId="3B2D9287">
      <w:r>
        <w:t>櫪，櫪㯕，椑指也。</w:t>
      </w:r>
    </w:p>
    <w:p w14:paraId="08FEDD94">
      <w:r>
        <w:t>閑⋮：臣鍇曰：閑猶闌也。</w:t>
      </w:r>
      <w:r>
        <w:rPr>
          <w:rFonts w:hint="eastAsia" w:eastAsia="宋体"/>
          <w:lang w:eastAsia="zh-CN"/>
        </w:rPr>
        <w:t>《</w:t>
      </w:r>
      <w:r>
        <w:t>易</w:t>
      </w:r>
      <w:r>
        <w:rPr>
          <w:rFonts w:hint="eastAsia" w:eastAsia="宋体"/>
          <w:lang w:eastAsia="zh-CN"/>
        </w:rPr>
        <w:t>》</w:t>
      </w:r>
      <w:r>
        <w:t>曰⋮</w:t>
      </w:r>
    </w:p>
    <w:p w14:paraId="1D5DF296">
      <w:pPr>
        <w:rPr>
          <w:rFonts w:hint="eastAsia" w:eastAsia="宋体"/>
          <w:lang w:eastAsia="zh-CN"/>
        </w:rPr>
      </w:pPr>
      <w:r>
        <w:t>王云：</w:t>
      </w:r>
      <w:r>
        <w:rPr>
          <w:rFonts w:hint="eastAsia" w:eastAsia="宋体"/>
          <w:lang w:eastAsia="zh-CN"/>
        </w:rPr>
        <w:t>《</w:t>
      </w:r>
      <w:r>
        <w:t>莊子。天地</w:t>
      </w:r>
      <w:r>
        <w:rPr>
          <w:rFonts w:hint="eastAsia" w:eastAsia="宋体"/>
          <w:lang w:eastAsia="zh-CN"/>
        </w:rPr>
        <w:t>》</w:t>
      </w:r>
      <w:r>
        <w:t>篇云：</w:t>
      </w:r>
      <w:r>
        <w:rPr>
          <w:rFonts w:hint="eastAsia" w:eastAsia="宋体"/>
          <w:lang w:eastAsia="zh-CN"/>
        </w:rPr>
        <w:t>“</w:t>
      </w:r>
      <w:r>
        <w:t>罪人交臂歷指。</w:t>
      </w:r>
      <w:r>
        <w:rPr>
          <w:rFonts w:hint="eastAsia" w:eastAsia="宋体"/>
          <w:lang w:eastAsia="zh-CN"/>
        </w:rPr>
        <w:t>”</w:t>
      </w:r>
    </w:p>
    <w:p w14:paraId="05B37C76">
      <w:r>
        <w:t>【第39页】</w:t>
      </w:r>
    </w:p>
    <w:p w14:paraId="34E033BA">
      <w:r>
        <w:t>棫林按：王抄</w:t>
      </w:r>
      <w:r>
        <w:rPr>
          <w:rFonts w:hint="eastAsia" w:eastAsia="宋体"/>
          <w:lang w:eastAsia="zh-CN"/>
        </w:rPr>
        <w:t>“</w:t>
      </w:r>
      <w:r>
        <w:t>閑字猶闌也</w:t>
      </w:r>
      <w:r>
        <w:rPr>
          <w:rFonts w:hint="eastAsia" w:eastAsia="宋体"/>
          <w:lang w:eastAsia="zh-CN"/>
        </w:rPr>
        <w:t>”</w:t>
      </w:r>
      <w:r>
        <w:t>下，有</w:t>
      </w:r>
      <w:r>
        <w:rPr>
          <w:rFonts w:hint="eastAsia" w:eastAsia="宋体"/>
          <w:lang w:eastAsia="zh-CN"/>
        </w:rPr>
        <w:t>“</w:t>
      </w:r>
      <w:r>
        <w:t>以木歫門也，會意</w:t>
      </w:r>
      <w:r>
        <w:rPr>
          <w:rFonts w:hint="eastAsia" w:eastAsia="宋体"/>
          <w:lang w:eastAsia="zh-CN"/>
        </w:rPr>
        <w:t>”</w:t>
      </w:r>
      <w:r>
        <w:t>七字，而無</w:t>
      </w:r>
      <w:r>
        <w:rPr>
          <w:rFonts w:hint="eastAsia" w:eastAsia="宋体"/>
          <w:lang w:eastAsia="zh-CN"/>
        </w:rPr>
        <w:t>“</w:t>
      </w:r>
      <w:r>
        <w:t>易曰</w:t>
      </w:r>
      <w:r>
        <w:rPr>
          <w:rFonts w:hint="eastAsia" w:eastAsia="宋体"/>
          <w:lang w:eastAsia="zh-CN"/>
        </w:rPr>
        <w:t>”</w:t>
      </w:r>
      <w:r>
        <w:t>以下云云。</w:t>
      </w:r>
    </w:p>
    <w:p w14:paraId="7DC452F4">
      <w:r>
        <w:t>梴，木長也。</w:t>
      </w:r>
    </w:p>
    <w:p w14:paraId="023C18C8">
      <w:r>
        <w:t>王云：鉉本作</w:t>
      </w:r>
      <w:r>
        <w:rPr>
          <w:rFonts w:hint="eastAsia" w:eastAsia="宋体"/>
          <w:lang w:eastAsia="zh-CN"/>
        </w:rPr>
        <w:t>“</w:t>
      </w:r>
      <w:r>
        <w:t>長木也</w:t>
      </w:r>
      <w:r>
        <w:rPr>
          <w:rFonts w:hint="eastAsia" w:eastAsia="宋体"/>
          <w:lang w:eastAsia="zh-CN"/>
        </w:rPr>
        <w:t>”</w:t>
      </w:r>
      <w:r>
        <w:t>。</w:t>
      </w:r>
    </w:p>
    <w:p w14:paraId="434BD08F">
      <w:r>
        <w:t>卷十二</w:t>
      </w:r>
    </w:p>
    <w:p w14:paraId="084E165A">
      <w:r>
        <w:t>叒部</w:t>
      </w:r>
    </w:p>
    <w:p w14:paraId="3BB6300F">
      <w:r>
        <w:t>叒，日初出東方</w:t>
      </w:r>
      <w:r>
        <w:rPr>
          <w:rFonts w:hint="eastAsia" w:eastAsia="宋体"/>
          <w:lang w:eastAsia="zh-CN"/>
        </w:rPr>
        <w:t>（</w:t>
      </w:r>
      <w:r>
        <w:t>暘</w:t>
      </w:r>
      <w:r>
        <w:rPr>
          <w:rFonts w:hint="eastAsia" w:eastAsia="宋体"/>
          <w:lang w:eastAsia="zh-CN"/>
        </w:rPr>
        <w:t>）【</w:t>
      </w:r>
      <w:r>
        <w:t>湯</w:t>
      </w:r>
      <w:r>
        <w:rPr>
          <w:rFonts w:hint="eastAsia" w:eastAsia="宋体"/>
          <w:lang w:eastAsia="zh-CN"/>
        </w:rPr>
        <w:t>】</w:t>
      </w:r>
      <w:r>
        <w:t>谷所登榑木，桑木也</w:t>
      </w:r>
    </w:p>
    <w:p w14:paraId="32478CB1">
      <w:r>
        <w:t>王云：依宋本</w:t>
      </w:r>
      <w:r>
        <w:rPr>
          <w:rFonts w:hint="eastAsia" w:eastAsia="宋体"/>
          <w:lang w:eastAsia="zh-CN"/>
        </w:rPr>
        <w:t>《</w:t>
      </w:r>
      <w:r>
        <w:t>玉篇</w:t>
      </w:r>
      <w:r>
        <w:rPr>
          <w:rFonts w:hint="eastAsia" w:eastAsia="宋体"/>
          <w:lang w:eastAsia="zh-CN"/>
        </w:rPr>
        <w:t>》</w:t>
      </w:r>
      <w:r>
        <w:t>、</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改</w:t>
      </w:r>
    </w:p>
    <w:p w14:paraId="5B57AC8F">
      <w:r>
        <w:t>之部</w:t>
      </w:r>
    </w:p>
    <w:p w14:paraId="6FFD6EA3">
      <w:pPr>
        <w:rPr>
          <w:rFonts w:hint="eastAsia" w:eastAsia="宋体"/>
          <w:lang w:eastAsia="zh-CN"/>
        </w:rPr>
      </w:pPr>
      <w:r>
        <w:rPr>
          <w:rFonts w:hint="eastAsia" w:eastAsia="宋体"/>
          <w:lang w:eastAsia="zh-CN"/>
        </w:rPr>
        <w:t>（</w:t>
      </w:r>
      <w:r>
        <w:t>1</w:t>
      </w:r>
      <w:r>
        <w:rPr>
          <w:rFonts w:hint="eastAsia" w:eastAsia="宋体"/>
          <w:lang w:eastAsia="zh-CN"/>
        </w:rPr>
        <w:t>）</w:t>
      </w:r>
      <w:r>
        <w:t>Qy</w:t>
      </w:r>
      <w:r>
        <w:rPr>
          <w:rFonts w:hint="eastAsia" w:eastAsia="宋体"/>
          <w:lang w:eastAsia="zh-CN"/>
        </w:rPr>
        <w:t>】</w:t>
      </w:r>
    </w:p>
    <w:p w14:paraId="0816ADE2">
      <w:r>
        <w:t>帀部</w:t>
      </w:r>
    </w:p>
    <w:p w14:paraId="07203027">
      <w:pPr>
        <w:rPr>
          <w:rFonts w:hint="eastAsia" w:eastAsia="宋体"/>
          <w:lang w:eastAsia="zh-CN"/>
        </w:rPr>
      </w:pPr>
      <w:r>
        <w:rPr>
          <w:rFonts w:hint="eastAsia" w:eastAsia="宋体"/>
          <w:lang w:eastAsia="zh-CN"/>
        </w:rPr>
        <w:t>（</w:t>
      </w:r>
      <w:r>
        <w:t>币</w:t>
      </w:r>
      <w:r>
        <w:rPr>
          <w:rFonts w:hint="eastAsia" w:eastAsia="宋体"/>
          <w:lang w:eastAsia="zh-CN"/>
        </w:rPr>
        <w:t>）</w:t>
      </w:r>
      <w:r>
        <w:t>ch</w:t>
      </w:r>
      <w:r>
        <w:rPr>
          <w:rFonts w:hint="eastAsia" w:eastAsia="宋体"/>
          <w:lang w:eastAsia="zh-CN"/>
        </w:rPr>
        <w:t>】</w:t>
      </w:r>
    </w:p>
    <w:p w14:paraId="3ED5DF7C">
      <w:r>
        <w:t>【第40页】</w:t>
      </w:r>
    </w:p>
    <w:p w14:paraId="69BFA42D">
      <w:r>
        <w:t>巢部</w:t>
      </w:r>
    </w:p>
    <w:p w14:paraId="6543C64C">
      <w:r>
        <w:t>叟，傾覆也。：⋮</w:t>
      </w:r>
      <w:r>
        <w:rPr>
          <w:rFonts w:hint="eastAsia" w:eastAsia="宋体"/>
          <w:lang w:eastAsia="zh-CN"/>
        </w:rPr>
        <w:t>《</w:t>
      </w:r>
      <w:r>
        <w:t>孫卿</w:t>
      </w:r>
      <w:r>
        <w:rPr>
          <w:rFonts w:hint="eastAsia" w:eastAsia="宋体"/>
          <w:lang w:eastAsia="zh-CN"/>
        </w:rPr>
        <w:t>》</w:t>
      </w:r>
      <w:r>
        <w:t>曰⋮：</w:t>
      </w:r>
    </w:p>
    <w:p w14:paraId="17C213E9">
      <w:r>
        <w:t>王云：叟之言覂也</w:t>
      </w:r>
    </w:p>
    <w:p w14:paraId="06537456">
      <w:pPr>
        <w:rPr>
          <w:rFonts w:hint="eastAsia" w:eastAsia="宋体"/>
          <w:lang w:eastAsia="zh-CN"/>
        </w:rPr>
      </w:pPr>
      <w:r>
        <w:t>棫林按：</w:t>
      </w:r>
      <w:r>
        <w:rPr>
          <w:rFonts w:hint="eastAsia" w:eastAsia="宋体"/>
          <w:lang w:eastAsia="zh-CN"/>
        </w:rPr>
        <w:t>“</w:t>
      </w:r>
      <w:r>
        <w:t>孫卿</w:t>
      </w:r>
      <w:r>
        <w:rPr>
          <w:rFonts w:hint="eastAsia" w:eastAsia="宋体"/>
          <w:lang w:eastAsia="zh-CN"/>
        </w:rPr>
        <w:t>”</w:t>
      </w:r>
      <w:r>
        <w:t>，汪本作</w:t>
      </w:r>
      <w:r>
        <w:rPr>
          <w:rFonts w:hint="eastAsia" w:eastAsia="宋体"/>
          <w:lang w:eastAsia="zh-CN"/>
        </w:rPr>
        <w:t>“</w:t>
      </w:r>
      <w:r>
        <w:t>韓詩</w:t>
      </w:r>
      <w:r>
        <w:rPr>
          <w:rFonts w:hint="eastAsia" w:eastAsia="宋体"/>
          <w:lang w:eastAsia="zh-CN"/>
        </w:rPr>
        <w:t>”</w:t>
      </w:r>
    </w:p>
    <w:p w14:paraId="10E18BBE">
      <w:r>
        <w:t>口部</w:t>
      </w:r>
    </w:p>
    <w:p w14:paraId="3942C0FB">
      <w:r>
        <w:t>固，四塞也。</w:t>
      </w:r>
    </w:p>
    <w:p w14:paraId="27CF79CA">
      <w:r>
        <w:t>王云</w:t>
      </w:r>
      <w:r>
        <w:rPr>
          <w:rFonts w:hint="eastAsia" w:eastAsia="宋体"/>
          <w:lang w:eastAsia="zh-CN"/>
        </w:rPr>
        <w:t>《</w:t>
      </w:r>
      <w:r>
        <w:t>齊策</w:t>
      </w:r>
      <w:r>
        <w:rPr>
          <w:rFonts w:hint="eastAsia" w:eastAsia="宋体"/>
          <w:lang w:eastAsia="zh-CN"/>
        </w:rPr>
        <w:t>》</w:t>
      </w:r>
      <w:r>
        <w:t>三之四</w:t>
      </w:r>
      <w:r>
        <w:rPr>
          <w:rFonts w:hint="eastAsia" w:eastAsia="宋体"/>
          <w:lang w:eastAsia="zh-CN"/>
        </w:rPr>
        <w:t>“</w:t>
      </w:r>
      <w:r>
        <w:t>今秦四塞之國。</w:t>
      </w:r>
      <w:r>
        <w:rPr>
          <w:rFonts w:hint="eastAsia" w:eastAsia="宋体"/>
          <w:lang w:eastAsia="zh-CN"/>
        </w:rPr>
        <w:t>”</w:t>
      </w:r>
      <w:r>
        <w:t>高注曰</w:t>
      </w:r>
      <w:r>
        <w:rPr>
          <w:rFonts w:hint="eastAsia" w:eastAsia="宋体"/>
          <w:lang w:eastAsia="zh-CN"/>
        </w:rPr>
        <w:t>“</w:t>
      </w:r>
      <w:r>
        <w:t>四面有山關之固，故曰四塞之國</w:t>
      </w:r>
    </w:p>
    <w:p w14:paraId="1E883CCF">
      <w:pPr>
        <w:rPr>
          <w:rFonts w:hint="eastAsia" w:eastAsia="宋体"/>
          <w:lang w:eastAsia="zh-CN"/>
        </w:rPr>
      </w:pPr>
      <w:r>
        <w:t>也。</w:t>
      </w:r>
      <w:r>
        <w:rPr>
          <w:rFonts w:hint="eastAsia" w:eastAsia="宋体"/>
          <w:lang w:eastAsia="zh-CN"/>
        </w:rPr>
        <w:t>”《</w:t>
      </w:r>
      <w:r>
        <w:t>荀子</w:t>
      </w:r>
      <w:r>
        <w:rPr>
          <w:rFonts w:hint="eastAsia" w:eastAsia="宋体"/>
          <w:lang w:eastAsia="zh-CN"/>
        </w:rPr>
        <w:t>•</w:t>
      </w:r>
      <w:r>
        <w:t>議兵</w:t>
      </w:r>
      <w:r>
        <w:rPr>
          <w:rFonts w:hint="eastAsia" w:eastAsia="宋体"/>
          <w:lang w:eastAsia="zh-CN"/>
        </w:rPr>
        <w:t>》</w:t>
      </w:r>
      <w:r>
        <w:t>篇：</w:t>
      </w:r>
      <w:r>
        <w:rPr>
          <w:rFonts w:hint="eastAsia" w:eastAsia="宋体"/>
          <w:lang w:eastAsia="zh-CN"/>
        </w:rPr>
        <w:t>“</w:t>
      </w:r>
      <w:r>
        <w:t>是豈無固塞隘阻也哉？</w:t>
      </w:r>
      <w:r>
        <w:rPr>
          <w:rFonts w:hint="eastAsia" w:eastAsia="宋体"/>
          <w:lang w:eastAsia="zh-CN"/>
        </w:rPr>
        <w:t>”</w:t>
      </w:r>
    </w:p>
    <w:p w14:paraId="30E28C6C">
      <w:r>
        <w:t>員部</w:t>
      </w:r>
    </w:p>
    <w:p w14:paraId="56108085">
      <w:r>
        <w:t>員，物數也。</w:t>
      </w:r>
    </w:p>
    <w:p w14:paraId="56384DBB">
      <w:pPr>
        <w:rPr>
          <w:rFonts w:hint="eastAsia" w:eastAsia="宋体"/>
          <w:lang w:eastAsia="zh-CN"/>
        </w:rPr>
      </w:pPr>
      <w:r>
        <w:t>王云</w:t>
      </w:r>
      <w:r>
        <w:rPr>
          <w:rFonts w:hint="eastAsia" w:eastAsia="宋体"/>
          <w:lang w:eastAsia="zh-CN"/>
        </w:rPr>
        <w:t>《</w:t>
      </w:r>
      <w:r>
        <w:t>説山訓</w:t>
      </w:r>
      <w:r>
        <w:rPr>
          <w:rFonts w:hint="eastAsia" w:eastAsia="宋体"/>
          <w:lang w:eastAsia="zh-CN"/>
        </w:rPr>
        <w:t>》</w:t>
      </w:r>
      <w:r>
        <w:t>云</w:t>
      </w:r>
      <w:r>
        <w:rPr>
          <w:rFonts w:hint="eastAsia" w:eastAsia="宋体"/>
          <w:lang w:eastAsia="zh-CN"/>
        </w:rPr>
        <w:t>“</w:t>
      </w:r>
      <w:r>
        <w:t>舂至旦不中員程。</w:t>
      </w:r>
      <w:r>
        <w:rPr>
          <w:rFonts w:hint="eastAsia" w:eastAsia="宋体"/>
          <w:lang w:eastAsia="zh-CN"/>
        </w:rPr>
        <w:t>”</w:t>
      </w:r>
    </w:p>
    <w:p w14:paraId="1F720FC1">
      <w:r>
        <w:t>【第41页】</w:t>
      </w:r>
    </w:p>
    <w:p w14:paraId="2C1C11D8">
      <w:r>
        <w:t>貝部</w:t>
      </w:r>
    </w:p>
    <w:p w14:paraId="64BA4C8E">
      <w:r>
        <w:t>財，人所</w:t>
      </w:r>
      <w:r>
        <w:rPr>
          <w:rFonts w:hint="eastAsia" w:eastAsia="宋体"/>
          <w:lang w:eastAsia="zh-CN"/>
        </w:rPr>
        <w:t>（</w:t>
      </w:r>
      <w:r>
        <w:t>寶</w:t>
      </w:r>
      <w:r>
        <w:rPr>
          <w:rFonts w:hint="eastAsia" w:eastAsia="宋体"/>
          <w:lang w:eastAsia="zh-CN"/>
        </w:rPr>
        <w:t>）【</w:t>
      </w:r>
      <w:r>
        <w:t>資</w:t>
      </w:r>
      <w:r>
        <w:rPr>
          <w:rFonts w:hint="eastAsia" w:eastAsia="宋体"/>
          <w:lang w:eastAsia="zh-CN"/>
        </w:rPr>
        <w:t>】</w:t>
      </w:r>
      <w:r>
        <w:t>。</w:t>
      </w:r>
    </w:p>
    <w:p w14:paraId="661C15E9">
      <w:r>
        <w:t>王云：據</w:t>
      </w:r>
      <w:r>
        <w:rPr>
          <w:rFonts w:hint="eastAsia" w:eastAsia="宋体"/>
          <w:lang w:eastAsia="zh-CN"/>
        </w:rPr>
        <w:t>《</w:t>
      </w:r>
      <w:r>
        <w:t>玉篇</w:t>
      </w:r>
      <w:r>
        <w:rPr>
          <w:rFonts w:hint="eastAsia" w:eastAsia="宋体"/>
          <w:lang w:eastAsia="zh-CN"/>
        </w:rPr>
        <w:t>》</w:t>
      </w:r>
      <w:r>
        <w:t>改。</w:t>
      </w:r>
    </w:p>
    <w:p w14:paraId="3CED87E9">
      <w:r>
        <w:t>賀，以禮物相</w:t>
      </w:r>
      <w:r>
        <w:rPr>
          <w:rFonts w:hint="eastAsia" w:eastAsia="宋体"/>
          <w:lang w:eastAsia="zh-CN"/>
        </w:rPr>
        <w:t>（</w:t>
      </w:r>
      <w:r>
        <w:t>奉</w:t>
      </w:r>
      <w:r>
        <w:rPr>
          <w:rFonts w:hint="eastAsia" w:eastAsia="宋体"/>
          <w:lang w:eastAsia="zh-CN"/>
        </w:rPr>
        <w:t>）</w:t>
      </w:r>
      <w:r>
        <w:t>慶</w:t>
      </w:r>
      <w:r>
        <w:rPr>
          <w:rFonts w:hint="eastAsia" w:eastAsia="宋体"/>
          <w:lang w:eastAsia="zh-CN"/>
        </w:rPr>
        <w:t>【</w:t>
      </w:r>
      <w:r>
        <w:t>加</w:t>
      </w:r>
      <w:r>
        <w:rPr>
          <w:rFonts w:hint="eastAsia" w:eastAsia="宋体"/>
          <w:lang w:eastAsia="zh-CN"/>
        </w:rPr>
        <w:t>】</w:t>
      </w:r>
      <w:r>
        <w:t>也。</w:t>
      </w:r>
    </w:p>
    <w:p w14:paraId="1D56EA58">
      <w:r>
        <w:t>王云：據</w:t>
      </w:r>
      <w:r>
        <w:rPr>
          <w:rFonts w:hint="eastAsia" w:eastAsia="宋体"/>
          <w:lang w:eastAsia="zh-CN"/>
        </w:rPr>
        <w:t>《</w:t>
      </w:r>
      <w:r>
        <w:t>玉篇</w:t>
      </w:r>
      <w:r>
        <w:rPr>
          <w:rFonts w:hint="eastAsia" w:eastAsia="宋体"/>
          <w:lang w:eastAsia="zh-CN"/>
        </w:rPr>
        <w:t>》</w:t>
      </w:r>
      <w:r>
        <w:t>改。</w:t>
      </w:r>
    </w:p>
    <w:p w14:paraId="476F60DF">
      <w:r>
        <w:t>邑部</w:t>
      </w:r>
    </w:p>
    <w:p w14:paraId="0A2A0B77">
      <w:pPr>
        <w:rPr>
          <w:rFonts w:hint="eastAsia" w:eastAsia="宋体"/>
          <w:lang w:eastAsia="zh-CN"/>
        </w:rPr>
      </w:pPr>
      <w:r>
        <w:t>邰</w:t>
      </w:r>
      <w:r>
        <w:rPr>
          <w:rFonts w:hint="eastAsia" w:eastAsia="宋体"/>
          <w:lang w:eastAsia="zh-CN"/>
        </w:rPr>
        <w:t>……</w:t>
      </w:r>
      <w:r>
        <w:t>臣鍇曰：</w:t>
      </w:r>
      <w:r>
        <w:rPr>
          <w:rFonts w:hint="eastAsia" w:eastAsia="宋体"/>
          <w:lang w:eastAsia="zh-CN"/>
        </w:rPr>
        <w:t>《</w:t>
      </w:r>
      <w:r>
        <w:t>詩</w:t>
      </w:r>
      <w:r>
        <w:rPr>
          <w:rFonts w:hint="eastAsia" w:eastAsia="宋体"/>
          <w:lang w:eastAsia="zh-CN"/>
        </w:rPr>
        <w:t>》</w:t>
      </w:r>
      <w:r>
        <w:t>曰：</w:t>
      </w:r>
      <w:r>
        <w:rPr>
          <w:rFonts w:hint="eastAsia" w:eastAsia="宋体"/>
          <w:lang w:eastAsia="zh-CN"/>
        </w:rPr>
        <w:t>“（</w:t>
      </w:r>
      <w:r>
        <w:t>即</w:t>
      </w:r>
      <w:r>
        <w:rPr>
          <w:rFonts w:hint="eastAsia" w:eastAsia="宋体"/>
          <w:lang w:eastAsia="zh-CN"/>
        </w:rPr>
        <w:t>）</w:t>
      </w:r>
      <w:r>
        <w:t>有邰家室。</w:t>
      </w:r>
      <w:r>
        <w:rPr>
          <w:rFonts w:hint="eastAsia" w:eastAsia="宋体"/>
          <w:lang w:eastAsia="zh-CN"/>
        </w:rPr>
        <w:t>”</w:t>
      </w:r>
    </w:p>
    <w:p w14:paraId="40702F1A">
      <w:r>
        <w:t>王云：即字，依宋本及</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删。</w:t>
      </w:r>
      <w:r>
        <w:rPr>
          <w:rFonts w:hint="eastAsia" w:eastAsia="宋体"/>
          <w:lang w:eastAsia="zh-CN"/>
        </w:rPr>
        <w:t>《</w:t>
      </w:r>
      <w:r>
        <w:t>吕覽</w:t>
      </w:r>
      <w:r>
        <w:rPr>
          <w:rFonts w:hint="eastAsia" w:eastAsia="宋体"/>
          <w:lang w:eastAsia="zh-CN"/>
        </w:rPr>
        <w:t>•</w:t>
      </w:r>
      <w:r>
        <w:t>辨士</w:t>
      </w:r>
      <w:r>
        <w:rPr>
          <w:rFonts w:hint="eastAsia" w:eastAsia="宋体"/>
          <w:lang w:eastAsia="zh-CN"/>
        </w:rPr>
        <w:t>》</w:t>
      </w:r>
      <w:r>
        <w:t>注引</w:t>
      </w:r>
      <w:r>
        <w:rPr>
          <w:rFonts w:hint="eastAsia" w:eastAsia="宋体"/>
          <w:lang w:eastAsia="zh-CN"/>
        </w:rPr>
        <w:t>《</w:t>
      </w:r>
      <w:r>
        <w:t>詩</w:t>
      </w:r>
      <w:r>
        <w:rPr>
          <w:rFonts w:hint="eastAsia" w:eastAsia="宋体"/>
          <w:lang w:eastAsia="zh-CN"/>
        </w:rPr>
        <w:t>》</w:t>
      </w:r>
      <w:r>
        <w:t>，亦無</w:t>
      </w:r>
      <w:r>
        <w:rPr>
          <w:rFonts w:hint="eastAsia" w:eastAsia="宋体"/>
          <w:lang w:eastAsia="zh-CN"/>
        </w:rPr>
        <w:t>“</w:t>
      </w:r>
      <w:r>
        <w:t>即</w:t>
      </w:r>
      <w:r>
        <w:rPr>
          <w:rFonts w:hint="eastAsia" w:eastAsia="宋体"/>
          <w:lang w:eastAsia="zh-CN"/>
        </w:rPr>
        <w:t>”</w:t>
      </w:r>
      <w:r>
        <w:t>字</w:t>
      </w:r>
    </w:p>
    <w:p w14:paraId="7C062559">
      <w:r>
        <w:t>郊，周</w:t>
      </w:r>
      <w:r>
        <w:rPr>
          <w:rFonts w:hint="eastAsia" w:eastAsia="宋体"/>
          <w:lang w:eastAsia="zh-CN"/>
        </w:rPr>
        <w:t>（</w:t>
      </w:r>
      <w:r>
        <w:t>文</w:t>
      </w:r>
      <w:r>
        <w:rPr>
          <w:rFonts w:hint="eastAsia" w:eastAsia="宋体"/>
          <w:lang w:eastAsia="zh-CN"/>
        </w:rPr>
        <w:t>）【</w:t>
      </w:r>
      <w:r>
        <w:t>太</w:t>
      </w:r>
      <w:r>
        <w:rPr>
          <w:rFonts w:hint="eastAsia" w:eastAsia="宋体"/>
          <w:lang w:eastAsia="zh-CN"/>
        </w:rPr>
        <w:t>】</w:t>
      </w:r>
      <w:r>
        <w:t>王所封。</w:t>
      </w:r>
    </w:p>
    <w:p w14:paraId="56110126">
      <w:pPr>
        <w:rPr>
          <w:rFonts w:hint="eastAsia" w:eastAsia="宋体"/>
          <w:lang w:eastAsia="zh-CN"/>
        </w:rPr>
      </w:pPr>
      <w:r>
        <w:t>郿，右扶風縣名也。</w:t>
      </w:r>
      <w:r>
        <w:rPr>
          <w:rFonts w:hint="eastAsia" w:eastAsia="宋体"/>
          <w:lang w:eastAsia="zh-CN"/>
        </w:rPr>
        <w:t>【</w:t>
      </w:r>
      <w:r>
        <w:t>郃陽有郿鄉</w:t>
      </w:r>
      <w:r>
        <w:rPr>
          <w:rFonts w:hint="eastAsia" w:eastAsia="宋体"/>
          <w:lang w:eastAsia="zh-CN"/>
        </w:rPr>
        <w:t>】</w:t>
      </w:r>
    </w:p>
    <w:p w14:paraId="145012D1">
      <w:r>
        <w:t>王云：據</w:t>
      </w:r>
      <w:r>
        <w:rPr>
          <w:rFonts w:hint="eastAsia" w:eastAsia="宋体"/>
          <w:lang w:eastAsia="zh-CN"/>
        </w:rPr>
        <w:t>《</w:t>
      </w:r>
      <w:r>
        <w:t>玉篇</w:t>
      </w:r>
      <w:r>
        <w:rPr>
          <w:rFonts w:hint="eastAsia" w:eastAsia="宋体"/>
          <w:lang w:eastAsia="zh-CN"/>
        </w:rPr>
        <w:t>》</w:t>
      </w:r>
      <w:r>
        <w:t>補。</w:t>
      </w:r>
    </w:p>
    <w:p w14:paraId="1241F612">
      <w:r>
        <w:t>【第42页】</w:t>
      </w:r>
    </w:p>
    <w:p w14:paraId="2BFCD0BD">
      <w:r>
        <w:t>䣝，左馮翊</w:t>
      </w:r>
      <w:r>
        <w:rPr>
          <w:rFonts w:hint="eastAsia" w:eastAsia="宋体"/>
          <w:lang w:eastAsia="zh-CN"/>
        </w:rPr>
        <w:t>（</w:t>
      </w:r>
      <w:r>
        <w:t>有</w:t>
      </w:r>
      <w:r>
        <w:rPr>
          <w:rFonts w:hint="eastAsia" w:eastAsia="宋体"/>
          <w:lang w:eastAsia="zh-CN"/>
        </w:rPr>
        <w:t>）（</w:t>
      </w:r>
      <w:r>
        <w:t>䣝</w:t>
      </w:r>
      <w:r>
        <w:rPr>
          <w:rFonts w:hint="eastAsia" w:eastAsia="宋体"/>
          <w:lang w:eastAsia="zh-CN"/>
        </w:rPr>
        <w:t>）</w:t>
      </w:r>
      <w:r>
        <w:t>Q郃</w:t>
      </w:r>
      <w:r>
        <w:rPr>
          <w:rFonts w:hint="eastAsia" w:eastAsia="宋体"/>
          <w:lang w:eastAsia="zh-CN"/>
        </w:rPr>
        <w:t>】</w:t>
      </w:r>
      <w:r>
        <w:t>陽亭</w:t>
      </w:r>
    </w:p>
    <w:p w14:paraId="296A5573">
      <w:r>
        <w:t>邮，左馮翊高陵</w:t>
      </w:r>
      <w:r>
        <w:rPr>
          <w:rFonts w:hint="eastAsia" w:eastAsia="宋体"/>
          <w:lang w:eastAsia="zh-CN"/>
        </w:rPr>
        <w:t>【</w:t>
      </w:r>
      <w:r>
        <w:t>亭</w:t>
      </w:r>
      <w:r>
        <w:rPr>
          <w:rFonts w:hint="eastAsia" w:eastAsia="宋体"/>
          <w:lang w:eastAsia="zh-CN"/>
        </w:rPr>
        <w:t>】</w:t>
      </w:r>
      <w:r>
        <w:t>。</w:t>
      </w:r>
    </w:p>
    <w:p w14:paraId="4E3DD115">
      <w:r>
        <w:t>王云：依</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改。亭字，依</w:t>
      </w:r>
      <w:r>
        <w:rPr>
          <w:rFonts w:hint="eastAsia" w:eastAsia="宋体"/>
          <w:lang w:eastAsia="zh-CN"/>
        </w:rPr>
        <w:t>《</w:t>
      </w:r>
      <w:r>
        <w:t>廣韻。十八尤</w:t>
      </w:r>
      <w:r>
        <w:rPr>
          <w:rFonts w:hint="eastAsia" w:eastAsia="宋体"/>
          <w:lang w:eastAsia="zh-CN"/>
        </w:rPr>
        <w:t>》</w:t>
      </w:r>
      <w:r>
        <w:t>注及</w:t>
      </w:r>
      <w:r>
        <w:rPr>
          <w:rFonts w:hint="eastAsia" w:eastAsia="宋体"/>
          <w:lang w:eastAsia="zh-CN"/>
        </w:rPr>
        <w:t>《</w:t>
      </w:r>
      <w:r>
        <w:t>玉篇</w:t>
      </w:r>
      <w:r>
        <w:rPr>
          <w:rFonts w:hint="eastAsia" w:eastAsia="宋体"/>
          <w:lang w:eastAsia="zh-CN"/>
        </w:rPr>
        <w:t>》</w:t>
      </w:r>
      <w:r>
        <w:t>補</w:t>
      </w:r>
    </w:p>
    <w:p w14:paraId="28FF80C1">
      <w:r>
        <w:t>邙河南洛陽北亡山上邑</w:t>
      </w:r>
    </w:p>
    <w:p w14:paraId="2C975C44">
      <w:pPr>
        <w:rPr>
          <w:rFonts w:hint="eastAsia" w:eastAsia="宋体"/>
          <w:lang w:eastAsia="zh-CN"/>
        </w:rPr>
      </w:pPr>
      <w:r>
        <w:t>王云：</w:t>
      </w:r>
      <w:r>
        <w:rPr>
          <w:rFonts w:hint="eastAsia" w:eastAsia="宋体"/>
          <w:lang w:eastAsia="zh-CN"/>
        </w:rPr>
        <w:t>《</w:t>
      </w:r>
      <w:r>
        <w:t>文選。應璩</w:t>
      </w:r>
      <w:r>
        <w:rPr>
          <w:rFonts w:hint="eastAsia" w:eastAsia="宋体"/>
          <w:lang w:eastAsia="zh-CN"/>
        </w:rPr>
        <w:t>（</w:t>
      </w:r>
      <w:r>
        <w:t>與從弟君苗、君胄書</w:t>
      </w:r>
      <w:r>
        <w:rPr>
          <w:rFonts w:hint="eastAsia" w:eastAsia="宋体"/>
          <w:lang w:eastAsia="zh-CN"/>
        </w:rPr>
        <w:t>）》</w:t>
      </w:r>
      <w:r>
        <w:t>注引</w:t>
      </w:r>
      <w:r>
        <w:rPr>
          <w:rFonts w:hint="eastAsia" w:eastAsia="宋体"/>
          <w:lang w:eastAsia="zh-CN"/>
        </w:rPr>
        <w:t>《</w:t>
      </w:r>
      <w:r>
        <w:t>説文</w:t>
      </w:r>
      <w:r>
        <w:rPr>
          <w:rFonts w:hint="eastAsia" w:eastAsia="宋体"/>
          <w:lang w:eastAsia="zh-CN"/>
        </w:rPr>
        <w:t>》</w:t>
      </w:r>
      <w:r>
        <w:t>：</w:t>
      </w:r>
      <w:r>
        <w:rPr>
          <w:rFonts w:hint="eastAsia" w:eastAsia="宋体"/>
          <w:lang w:eastAsia="zh-CN"/>
        </w:rPr>
        <w:t>“</w:t>
      </w:r>
      <w:r>
        <w:t>邙，洛北大阜也。</w:t>
      </w:r>
      <w:r>
        <w:rPr>
          <w:rFonts w:hint="eastAsia" w:eastAsia="宋体"/>
          <w:lang w:eastAsia="zh-CN"/>
        </w:rPr>
        <w:t>”</w:t>
      </w:r>
    </w:p>
    <w:p w14:paraId="042181AB">
      <w:pPr>
        <w:rPr>
          <w:rFonts w:hint="eastAsia" w:eastAsia="宋体"/>
          <w:lang w:eastAsia="zh-CN"/>
        </w:rPr>
      </w:pPr>
      <w:r>
        <w:t>邡，周武王子所封，在河内野王</w:t>
      </w:r>
      <w:r>
        <w:rPr>
          <w:rFonts w:hint="eastAsia" w:eastAsia="宋体"/>
          <w:lang w:eastAsia="zh-CN"/>
        </w:rPr>
        <w:t>（</w:t>
      </w:r>
      <w:r>
        <w:t>是也</w:t>
      </w:r>
      <w:r>
        <w:rPr>
          <w:rFonts w:hint="eastAsia" w:eastAsia="宋体"/>
          <w:lang w:eastAsia="zh-CN"/>
        </w:rPr>
        <w:t>）</w:t>
      </w:r>
    </w:p>
    <w:p w14:paraId="7A447D5F">
      <w:r>
        <w:t>王云：</w:t>
      </w:r>
      <w:r>
        <w:rPr>
          <w:rFonts w:hint="eastAsia" w:eastAsia="宋体"/>
          <w:lang w:eastAsia="zh-CN"/>
        </w:rPr>
        <w:t>“</w:t>
      </w:r>
      <w:r>
        <w:t>是也</w:t>
      </w:r>
      <w:r>
        <w:rPr>
          <w:rFonts w:hint="eastAsia" w:eastAsia="宋体"/>
          <w:lang w:eastAsia="zh-CN"/>
        </w:rPr>
        <w:t>”</w:t>
      </w:r>
      <w:r>
        <w:t>二字，因上注而衍</w:t>
      </w:r>
    </w:p>
    <w:p w14:paraId="089A52C0">
      <w:r>
        <w:t>鄷，蜀廣漢鄉。</w:t>
      </w:r>
    </w:p>
    <w:p w14:paraId="71A7209A">
      <w:r>
        <w:t>王云：此等字</w:t>
      </w:r>
    </w:p>
    <w:p w14:paraId="021210D6">
      <w:r>
        <w:t>蓋因上文而衍。</w:t>
      </w:r>
    </w:p>
    <w:p w14:paraId="62E82F8F">
      <w:r>
        <w:t>【第43页】</w:t>
      </w:r>
    </w:p>
    <w:p w14:paraId="50D24601">
      <w:r>
        <w:t>卷十三</w:t>
      </w:r>
    </w:p>
    <w:p w14:paraId="380C2E2D">
      <w:r>
        <w:t>日部</w:t>
      </w:r>
    </w:p>
    <w:p w14:paraId="4D3FFF83">
      <w:r>
        <w:t>早，晨也。從日在甲上</w:t>
      </w:r>
    </w:p>
    <w:p w14:paraId="0AE2C72D">
      <w:pPr>
        <w:rPr>
          <w:rFonts w:hint="eastAsia" w:eastAsia="宋体"/>
          <w:lang w:eastAsia="zh-CN"/>
        </w:rPr>
      </w:pPr>
      <w:r>
        <w:t>王云：</w:t>
      </w:r>
      <w:r>
        <w:rPr>
          <w:rFonts w:hint="eastAsia" w:eastAsia="宋体"/>
          <w:lang w:eastAsia="zh-CN"/>
        </w:rPr>
        <w:t>《</w:t>
      </w:r>
      <w:r>
        <w:t>訟。上九</w:t>
      </w:r>
      <w:r>
        <w:rPr>
          <w:rFonts w:hint="eastAsia" w:eastAsia="宋体"/>
          <w:lang w:eastAsia="zh-CN"/>
        </w:rPr>
        <w:t>》</w:t>
      </w:r>
      <w:r>
        <w:t>：</w:t>
      </w:r>
      <w:r>
        <w:rPr>
          <w:rFonts w:hint="eastAsia" w:eastAsia="宋体"/>
          <w:lang w:eastAsia="zh-CN"/>
        </w:rPr>
        <w:t>“</w:t>
      </w:r>
      <w:r>
        <w:t>終朝三褫之。</w:t>
      </w:r>
      <w:r>
        <w:rPr>
          <w:rFonts w:hint="eastAsia" w:eastAsia="宋体"/>
          <w:lang w:eastAsia="zh-CN"/>
        </w:rPr>
        <w:t>”</w:t>
      </w:r>
      <w:r>
        <w:t>虞翻注：</w:t>
      </w:r>
      <w:r>
        <w:rPr>
          <w:rFonts w:hint="eastAsia" w:eastAsia="宋体"/>
          <w:lang w:eastAsia="zh-CN"/>
        </w:rPr>
        <w:t>“</w:t>
      </w:r>
      <w:r>
        <w:t>日出甲上，故稱朝。</w:t>
      </w:r>
      <w:r>
        <w:rPr>
          <w:rFonts w:hint="eastAsia" w:eastAsia="宋体"/>
          <w:lang w:eastAsia="zh-CN"/>
        </w:rPr>
        <w:t>”</w:t>
      </w:r>
    </w:p>
    <w:p w14:paraId="3834D6CE">
      <w:pPr>
        <w:rPr>
          <w:rFonts w:hint="eastAsia" w:eastAsia="宋体"/>
          <w:lang w:eastAsia="zh-CN"/>
        </w:rPr>
      </w:pPr>
      <w:r>
        <w:t>暘，日出也。：：</w:t>
      </w:r>
      <w:r>
        <w:rPr>
          <w:rFonts w:hint="eastAsia" w:eastAsia="宋体"/>
          <w:lang w:eastAsia="zh-CN"/>
        </w:rPr>
        <w:t>••《</w:t>
      </w:r>
      <w:r>
        <w:t>虞書</w:t>
      </w:r>
      <w:r>
        <w:rPr>
          <w:rFonts w:hint="eastAsia" w:eastAsia="宋体"/>
          <w:lang w:eastAsia="zh-CN"/>
        </w:rPr>
        <w:t>》</w:t>
      </w:r>
      <w:r>
        <w:t>曰：</w:t>
      </w:r>
      <w:r>
        <w:rPr>
          <w:rFonts w:hint="eastAsia" w:eastAsia="宋体"/>
          <w:lang w:eastAsia="zh-CN"/>
        </w:rPr>
        <w:t>“</w:t>
      </w:r>
      <w:r>
        <w:t>至于暘谷。</w:t>
      </w:r>
      <w:r>
        <w:rPr>
          <w:rFonts w:hint="eastAsia" w:eastAsia="宋体"/>
          <w:lang w:eastAsia="zh-CN"/>
        </w:rPr>
        <w:t>”</w:t>
      </w:r>
    </w:p>
    <w:p w14:paraId="1340179B">
      <w:r>
        <w:t>王云：</w:t>
      </w:r>
      <w:r>
        <w:rPr>
          <w:rFonts w:hint="eastAsia" w:eastAsia="宋体"/>
          <w:lang w:eastAsia="zh-CN"/>
        </w:rPr>
        <w:t>《</w:t>
      </w:r>
      <w:r>
        <w:t>五音韻譜</w:t>
      </w:r>
      <w:r>
        <w:rPr>
          <w:rFonts w:hint="eastAsia" w:eastAsia="宋体"/>
          <w:lang w:eastAsia="zh-CN"/>
        </w:rPr>
        <w:t>》</w:t>
      </w:r>
      <w:r>
        <w:t>作</w:t>
      </w:r>
      <w:r>
        <w:rPr>
          <w:rFonts w:hint="eastAsia" w:eastAsia="宋体"/>
          <w:lang w:eastAsia="zh-CN"/>
        </w:rPr>
        <w:t>“</w:t>
      </w:r>
      <w:r>
        <w:t>商書</w:t>
      </w:r>
      <w:r>
        <w:rPr>
          <w:rFonts w:hint="eastAsia" w:eastAsia="宋体"/>
          <w:lang w:eastAsia="zh-CN"/>
        </w:rPr>
        <w:t>”</w:t>
      </w:r>
      <w:r>
        <w:t>。宋本無</w:t>
      </w:r>
      <w:r>
        <w:rPr>
          <w:rFonts w:hint="eastAsia" w:eastAsia="宋体"/>
          <w:lang w:eastAsia="zh-CN"/>
        </w:rPr>
        <w:t>“</w:t>
      </w:r>
      <w:r>
        <w:t>至于</w:t>
      </w:r>
      <w:r>
        <w:rPr>
          <w:rFonts w:hint="eastAsia" w:eastAsia="宋体"/>
          <w:lang w:eastAsia="zh-CN"/>
        </w:rPr>
        <w:t>”</w:t>
      </w:r>
      <w:r>
        <w:t>二字</w:t>
      </w:r>
    </w:p>
    <w:p w14:paraId="53A8A101">
      <w:r>
        <w:t>景，日光也。</w:t>
      </w:r>
    </w:p>
    <w:p w14:paraId="6CEFB17F">
      <w:r>
        <w:t>王云：日字，依</w:t>
      </w:r>
      <w:r>
        <w:rPr>
          <w:rFonts w:hint="eastAsia" w:eastAsia="宋体"/>
          <w:lang w:eastAsia="zh-CN"/>
        </w:rPr>
        <w:t>《</w:t>
      </w:r>
      <w:r>
        <w:t>文選</w:t>
      </w:r>
      <w:r>
        <w:rPr>
          <w:rFonts w:hint="eastAsia" w:eastAsia="宋体"/>
          <w:lang w:eastAsia="zh-CN"/>
        </w:rPr>
        <w:t>•</w:t>
      </w:r>
      <w:r>
        <w:t>張協</w:t>
      </w:r>
      <w:r>
        <w:rPr>
          <w:rFonts w:hint="eastAsia" w:eastAsia="宋体"/>
          <w:lang w:eastAsia="zh-CN"/>
        </w:rPr>
        <w:t>（</w:t>
      </w:r>
      <w:r>
        <w:t>七哀詩﹀</w:t>
      </w:r>
      <w:r>
        <w:rPr>
          <w:rFonts w:hint="eastAsia" w:eastAsia="宋体"/>
          <w:lang w:eastAsia="zh-CN"/>
        </w:rPr>
        <w:t>》</w:t>
      </w:r>
      <w:r>
        <w:t>注補</w:t>
      </w:r>
    </w:p>
    <w:p w14:paraId="1D25C7A7">
      <w:r>
        <w:t>oe，籒文</w:t>
      </w:r>
      <w:r>
        <w:rPr>
          <w:rFonts w:hint="eastAsia" w:eastAsia="宋体"/>
          <w:lang w:eastAsia="zh-CN"/>
        </w:rPr>
        <w:t>【</w:t>
      </w:r>
      <w:r>
        <w:t>昌</w:t>
      </w:r>
      <w:r>
        <w:rPr>
          <w:rFonts w:hint="eastAsia" w:eastAsia="宋体"/>
          <w:lang w:eastAsia="zh-CN"/>
        </w:rPr>
        <w:t>】</w:t>
      </w:r>
      <w:r>
        <w:t>省作。</w:t>
      </w:r>
    </w:p>
    <w:p w14:paraId="4457693F">
      <w:r>
        <w:t>棫林按：汪本作</w:t>
      </w:r>
      <w:r>
        <w:rPr>
          <w:rFonts w:hint="eastAsia" w:eastAsia="宋体"/>
          <w:lang w:eastAsia="zh-CN"/>
        </w:rPr>
        <w:t>“</w:t>
      </w:r>
      <w:r>
        <w:t>＄</w:t>
      </w:r>
      <w:r>
        <w:rPr>
          <w:rFonts w:hint="eastAsia" w:eastAsia="宋体"/>
          <w:lang w:eastAsia="zh-CN"/>
        </w:rPr>
        <w:t>”</w:t>
      </w:r>
      <w:r>
        <w:t>。</w:t>
      </w:r>
    </w:p>
    <w:p w14:paraId="1797B562">
      <w:r>
        <w:t>㬥，晞</w:t>
      </w:r>
      <w:r>
        <w:rPr>
          <w:rFonts w:hint="eastAsia" w:eastAsia="宋体"/>
          <w:lang w:eastAsia="zh-CN"/>
        </w:rPr>
        <w:t>【</w:t>
      </w:r>
      <w:r>
        <w:t>乾</w:t>
      </w:r>
      <w:r>
        <w:rPr>
          <w:rFonts w:hint="eastAsia" w:eastAsia="宋体"/>
          <w:lang w:eastAsia="zh-CN"/>
        </w:rPr>
        <w:t>】</w:t>
      </w:r>
      <w:r>
        <w:t>也。</w:t>
      </w:r>
    </w:p>
    <w:p w14:paraId="7AAFDA10">
      <w:r>
        <w:t>【第44页】</w:t>
      </w:r>
    </w:p>
    <w:p w14:paraId="06BAFE08">
      <w:r>
        <w:t>王云：乾字，據</w:t>
      </w:r>
      <w:r>
        <w:rPr>
          <w:rFonts w:hint="eastAsia" w:eastAsia="宋体"/>
          <w:lang w:eastAsia="zh-CN"/>
        </w:rPr>
        <w:t>《</w:t>
      </w:r>
      <w:r>
        <w:t>衆經音義</w:t>
      </w:r>
      <w:r>
        <w:rPr>
          <w:rFonts w:hint="eastAsia" w:eastAsia="宋体"/>
          <w:lang w:eastAsia="zh-CN"/>
        </w:rPr>
        <w:t>》</w:t>
      </w:r>
      <w:r>
        <w:t>卷九補。</w:t>
      </w:r>
    </w:p>
    <w:p w14:paraId="1A93989A">
      <w:r>
        <w:t>㫃部</w:t>
      </w:r>
    </w:p>
    <w:p w14:paraId="2809075B">
      <w:r>
        <w:t>旟，鍇革</w:t>
      </w:r>
      <w:r>
        <w:rPr>
          <w:rFonts w:hint="eastAsia" w:eastAsia="宋体"/>
          <w:lang w:eastAsia="zh-CN"/>
        </w:rPr>
        <w:t>（</w:t>
      </w:r>
      <w:r>
        <w:t>畫</w:t>
      </w:r>
      <w:r>
        <w:rPr>
          <w:rFonts w:hint="eastAsia" w:eastAsia="宋体"/>
          <w:lang w:eastAsia="zh-CN"/>
        </w:rPr>
        <w:t>）</w:t>
      </w:r>
      <w:r>
        <w:t>鳥其上，所以進士衆。旟，衆也</w:t>
      </w:r>
    </w:p>
    <w:p w14:paraId="76203310">
      <w:r>
        <w:t>王云：鉉本多一</w:t>
      </w:r>
      <w:r>
        <w:rPr>
          <w:rFonts w:hint="eastAsia" w:eastAsia="宋体"/>
          <w:lang w:eastAsia="zh-CN"/>
        </w:rPr>
        <w:t>“</w:t>
      </w:r>
      <w:r>
        <w:t>旟</w:t>
      </w:r>
      <w:r>
        <w:rPr>
          <w:rFonts w:hint="eastAsia" w:eastAsia="宋体"/>
          <w:lang w:eastAsia="zh-CN"/>
        </w:rPr>
        <w:t>”</w:t>
      </w:r>
      <w:r>
        <w:t>字。</w:t>
      </w:r>
    </w:p>
    <w:p w14:paraId="2B99B3D7">
      <w:r>
        <w:t>旞，導車所</w:t>
      </w:r>
      <w:r>
        <w:rPr>
          <w:rFonts w:hint="eastAsia" w:eastAsia="宋体"/>
          <w:lang w:eastAsia="zh-CN"/>
        </w:rPr>
        <w:t>（</w:t>
      </w:r>
      <w:r>
        <w:t>以</w:t>
      </w:r>
      <w:r>
        <w:rPr>
          <w:rFonts w:hint="eastAsia" w:eastAsia="宋体"/>
          <w:lang w:eastAsia="zh-CN"/>
        </w:rPr>
        <w:t>）</w:t>
      </w:r>
      <w:r>
        <w:t>載全羽以爲允允</w:t>
      </w:r>
      <w:r>
        <w:rPr>
          <w:rFonts w:hint="eastAsia" w:eastAsia="宋体"/>
          <w:lang w:eastAsia="zh-CN"/>
        </w:rPr>
        <w:t>【</w:t>
      </w:r>
      <w:r>
        <w:t>而</w:t>
      </w:r>
      <w:r>
        <w:rPr>
          <w:rFonts w:hint="eastAsia" w:eastAsia="宋体"/>
          <w:lang w:eastAsia="zh-CN"/>
        </w:rPr>
        <w:t>】</w:t>
      </w:r>
      <w:r>
        <w:t>進也。</w:t>
      </w:r>
    </w:p>
    <w:p w14:paraId="4B20330E">
      <w:pPr>
        <w:rPr>
          <w:rFonts w:hint="eastAsia" w:eastAsia="宋体"/>
          <w:lang w:eastAsia="zh-CN"/>
        </w:rPr>
      </w:pPr>
      <w:r>
        <w:t>王云：</w:t>
      </w:r>
      <w:r>
        <w:rPr>
          <w:rFonts w:hint="eastAsia" w:eastAsia="宋体"/>
          <w:lang w:eastAsia="zh-CN"/>
        </w:rPr>
        <w:t>《</w:t>
      </w:r>
      <w:r>
        <w:t>御覽</w:t>
      </w:r>
      <w:r>
        <w:rPr>
          <w:rFonts w:hint="eastAsia" w:eastAsia="宋体"/>
          <w:lang w:eastAsia="zh-CN"/>
        </w:rPr>
        <w:t>》</w:t>
      </w:r>
      <w:r>
        <w:t>引作</w:t>
      </w:r>
      <w:r>
        <w:rPr>
          <w:rFonts w:hint="eastAsia" w:eastAsia="宋体"/>
          <w:lang w:eastAsia="zh-CN"/>
        </w:rPr>
        <w:t>“</w:t>
      </w:r>
      <w:r>
        <w:t>道車所載全羽允允而進也</w:t>
      </w:r>
      <w:r>
        <w:rPr>
          <w:rFonts w:hint="eastAsia" w:eastAsia="宋体"/>
          <w:lang w:eastAsia="zh-CN"/>
        </w:rPr>
        <w:t>”</w:t>
      </w:r>
    </w:p>
    <w:p w14:paraId="27BCCBE9">
      <w:r>
        <w:t>月部</w:t>
      </w:r>
    </w:p>
    <w:p w14:paraId="77C63C6B">
      <w:pPr>
        <w:rPr>
          <w:rFonts w:hint="eastAsia" w:eastAsia="宋体"/>
          <w:lang w:eastAsia="zh-CN"/>
        </w:rPr>
      </w:pPr>
      <w:r>
        <w:t>霸：⋮承大有</w:t>
      </w:r>
      <w:r>
        <w:rPr>
          <w:rFonts w:hint="eastAsia" w:eastAsia="宋体"/>
          <w:lang w:eastAsia="zh-CN"/>
        </w:rPr>
        <w:t>【</w:t>
      </w:r>
      <w:r>
        <w:t>月生</w:t>
      </w:r>
      <w:r>
        <w:rPr>
          <w:rFonts w:hint="eastAsia" w:eastAsia="宋体"/>
          <w:lang w:eastAsia="zh-CN"/>
        </w:rPr>
        <w:t>】</w:t>
      </w:r>
      <w:r>
        <w:t>二日</w:t>
      </w:r>
      <w:r>
        <w:rPr>
          <w:rFonts w:hint="eastAsia" w:eastAsia="宋体"/>
          <w:lang w:eastAsia="zh-CN"/>
        </w:rPr>
        <w:t>【</w:t>
      </w:r>
      <w:r>
        <w:t>謂之霸</w:t>
      </w:r>
      <w:r>
        <w:rPr>
          <w:rFonts w:hint="eastAsia" w:eastAsia="宋体"/>
          <w:lang w:eastAsia="zh-CN"/>
        </w:rPr>
        <w:t>】</w:t>
      </w:r>
      <w:r>
        <w:t>，承小月</w:t>
      </w:r>
      <w:r>
        <w:rPr>
          <w:rFonts w:hint="eastAsia" w:eastAsia="宋体"/>
          <w:lang w:eastAsia="zh-CN"/>
        </w:rPr>
        <w:t>【</w:t>
      </w:r>
      <w:r>
        <w:t>月生</w:t>
      </w:r>
      <w:r>
        <w:rPr>
          <w:rFonts w:hint="eastAsia" w:eastAsia="宋体"/>
          <w:lang w:eastAsia="zh-CN"/>
        </w:rPr>
        <w:t>】</w:t>
      </w:r>
      <w:r>
        <w:t>三日</w:t>
      </w:r>
      <w:r>
        <w:rPr>
          <w:rFonts w:hint="eastAsia" w:eastAsia="宋体"/>
          <w:lang w:eastAsia="zh-CN"/>
        </w:rPr>
        <w:t>【</w:t>
      </w:r>
      <w:r>
        <w:t>謂之朏</w:t>
      </w:r>
      <w:r>
        <w:rPr>
          <w:rFonts w:hint="eastAsia" w:eastAsia="宋体"/>
          <w:lang w:eastAsia="zh-CN"/>
        </w:rPr>
        <w:t>】</w:t>
      </w:r>
    </w:p>
    <w:p w14:paraId="3AF442F9">
      <w:r>
        <w:t>王云：據</w:t>
      </w:r>
      <w:r>
        <w:rPr>
          <w:rFonts w:hint="eastAsia" w:eastAsia="宋体"/>
          <w:lang w:eastAsia="zh-CN"/>
        </w:rPr>
        <w:t>《</w:t>
      </w:r>
      <w:r>
        <w:t>初學記</w:t>
      </w:r>
      <w:r>
        <w:rPr>
          <w:rFonts w:hint="eastAsia" w:eastAsia="宋体"/>
          <w:lang w:eastAsia="zh-CN"/>
        </w:rPr>
        <w:t>》</w:t>
      </w:r>
      <w:r>
        <w:t>、</w:t>
      </w:r>
      <w:r>
        <w:rPr>
          <w:rFonts w:hint="eastAsia" w:eastAsia="宋体"/>
          <w:lang w:eastAsia="zh-CN"/>
        </w:rPr>
        <w:t>《</w:t>
      </w:r>
      <w:r>
        <w:t>太平御覽</w:t>
      </w:r>
      <w:r>
        <w:rPr>
          <w:rFonts w:hint="eastAsia" w:eastAsia="宋体"/>
          <w:lang w:eastAsia="zh-CN"/>
        </w:rPr>
        <w:t>》</w:t>
      </w:r>
      <w:r>
        <w:t>改</w:t>
      </w:r>
    </w:p>
    <w:p w14:paraId="75909C57">
      <w:r>
        <w:t>更，古文</w:t>
      </w:r>
      <w:r>
        <w:rPr>
          <w:rFonts w:hint="eastAsia" w:eastAsia="宋体"/>
          <w:lang w:eastAsia="zh-CN"/>
        </w:rPr>
        <w:t>【</w:t>
      </w:r>
      <w:r>
        <w:t>霸</w:t>
      </w:r>
      <w:r>
        <w:rPr>
          <w:rFonts w:hint="eastAsia" w:eastAsia="宋体"/>
          <w:lang w:eastAsia="zh-CN"/>
        </w:rPr>
        <w:t>】</w:t>
      </w:r>
      <w:r>
        <w:t>或作此。</w:t>
      </w:r>
    </w:p>
    <w:p w14:paraId="00550F86">
      <w:r>
        <w:t>王云：念孙案：</w:t>
      </w:r>
      <w:r>
        <w:rPr>
          <w:rFonts w:hint="eastAsia" w:eastAsia="宋体"/>
          <w:lang w:eastAsia="zh-CN"/>
        </w:rPr>
        <w:t>《</w:t>
      </w:r>
      <w:r>
        <w:t>漢書</w:t>
      </w:r>
      <w:r>
        <w:rPr>
          <w:rFonts w:hint="eastAsia" w:eastAsia="宋体"/>
          <w:lang w:eastAsia="zh-CN"/>
        </w:rPr>
        <w:t>•</w:t>
      </w:r>
      <w:r>
        <w:t>律志</w:t>
      </w:r>
      <w:r>
        <w:rPr>
          <w:rFonts w:hint="eastAsia" w:eastAsia="宋体"/>
          <w:lang w:eastAsia="zh-CN"/>
        </w:rPr>
        <w:t>》</w:t>
      </w:r>
      <w:r>
        <w:t>引</w:t>
      </w:r>
      <w:r>
        <w:rPr>
          <w:rFonts w:hint="eastAsia" w:eastAsia="宋体"/>
          <w:lang w:eastAsia="zh-CN"/>
        </w:rPr>
        <w:t>《</w:t>
      </w:r>
      <w:r>
        <w:t>古文月采篇</w:t>
      </w:r>
      <w:r>
        <w:rPr>
          <w:rFonts w:hint="eastAsia" w:eastAsia="宋体"/>
          <w:lang w:eastAsia="zh-CN"/>
        </w:rPr>
        <w:t>》</w:t>
      </w:r>
      <w:r>
        <w:t>云：</w:t>
      </w:r>
      <w:r>
        <w:rPr>
          <w:rFonts w:hint="eastAsia" w:eastAsia="宋体"/>
          <w:lang w:eastAsia="zh-CN"/>
        </w:rPr>
        <w:t>“</w:t>
      </w:r>
      <w:r>
        <w:t>三日曰朏。</w:t>
      </w:r>
      <w:r>
        <w:rPr>
          <w:rFonts w:hint="eastAsia" w:eastAsia="宋体"/>
          <w:lang w:eastAsia="zh-CN"/>
        </w:rPr>
        <w:t>”</w:t>
      </w:r>
      <w:r>
        <w:t>采字，疑是胃之訛</w:t>
      </w:r>
    </w:p>
    <w:p w14:paraId="0A8F47EB">
      <w:r>
        <w:t>【第45页】</w:t>
      </w:r>
    </w:p>
    <w:p w14:paraId="38616DD9">
      <w:r>
        <w:t>囧部</w:t>
      </w:r>
    </w:p>
    <w:p w14:paraId="03037D61">
      <w:r>
        <w:t>囧，窗牖麗廔闓明也。</w:t>
      </w:r>
    </w:p>
    <w:p w14:paraId="412DF9DC">
      <w:pPr>
        <w:rPr>
          <w:rFonts w:hint="eastAsia" w:eastAsia="宋体"/>
          <w:lang w:eastAsia="zh-CN"/>
        </w:rPr>
      </w:pPr>
      <w:r>
        <w:t>王云</w:t>
      </w:r>
      <w:r>
        <w:rPr>
          <w:rFonts w:hint="eastAsia" w:eastAsia="宋体"/>
          <w:lang w:eastAsia="zh-CN"/>
        </w:rPr>
        <w:t>《</w:t>
      </w:r>
      <w:r>
        <w:t>太玄</w:t>
      </w:r>
      <w:r>
        <w:rPr>
          <w:rFonts w:hint="eastAsia" w:eastAsia="宋体"/>
          <w:lang w:eastAsia="zh-CN"/>
        </w:rPr>
        <w:t>•</w:t>
      </w:r>
      <w:r>
        <w:t>沈。次七</w:t>
      </w:r>
      <w:r>
        <w:rPr>
          <w:rFonts w:hint="eastAsia" w:eastAsia="宋体"/>
          <w:lang w:eastAsia="zh-CN"/>
        </w:rPr>
        <w:t>》</w:t>
      </w:r>
      <w:r>
        <w:t>：</w:t>
      </w:r>
      <w:r>
        <w:rPr>
          <w:rFonts w:hint="eastAsia" w:eastAsia="宋体"/>
          <w:lang w:eastAsia="zh-CN"/>
        </w:rPr>
        <w:t>“</w:t>
      </w:r>
      <w:r>
        <w:t>離如婁如。</w:t>
      </w:r>
      <w:r>
        <w:rPr>
          <w:rFonts w:hint="eastAsia" w:eastAsia="宋体"/>
          <w:lang w:eastAsia="zh-CN"/>
        </w:rPr>
        <w:t>”</w:t>
      </w:r>
    </w:p>
    <w:p w14:paraId="5E74E861">
      <w:pPr>
        <w:rPr>
          <w:rFonts w:hint="eastAsia" w:eastAsia="宋体"/>
          <w:lang w:eastAsia="zh-CN"/>
        </w:rPr>
      </w:pPr>
      <w:r>
        <w:t>盟：。。：諸侯再</w:t>
      </w:r>
      <w:r>
        <w:rPr>
          <w:rFonts w:hint="eastAsia" w:eastAsia="宋体"/>
          <w:lang w:eastAsia="zh-CN"/>
        </w:rPr>
        <w:t>（</w:t>
      </w:r>
      <w:r>
        <w:t>相</w:t>
      </w:r>
      <w:r>
        <w:rPr>
          <w:rFonts w:hint="eastAsia" w:eastAsia="宋体"/>
          <w:lang w:eastAsia="zh-CN"/>
        </w:rPr>
        <w:t>）【</w:t>
      </w:r>
      <w:r>
        <w:t>朝</w:t>
      </w:r>
      <w:r>
        <w:rPr>
          <w:rFonts w:hint="eastAsia" w:eastAsia="宋体"/>
          <w:lang w:eastAsia="zh-CN"/>
        </w:rPr>
        <w:t>】（</w:t>
      </w:r>
      <w:r>
        <w:t>與</w:t>
      </w:r>
      <w:r>
        <w:rPr>
          <w:rFonts w:hint="eastAsia" w:eastAsia="宋体"/>
          <w:lang w:eastAsia="zh-CN"/>
        </w:rPr>
        <w:t>）</w:t>
      </w:r>
      <w:r>
        <w:t>c而</w:t>
      </w:r>
      <w:r>
        <w:rPr>
          <w:rFonts w:hint="eastAsia" w:eastAsia="宋体"/>
          <w:lang w:eastAsia="zh-CN"/>
        </w:rPr>
        <w:t>】</w:t>
      </w:r>
      <w:r>
        <w:t>會</w:t>
      </w:r>
      <w:r>
        <w:rPr>
          <w:rFonts w:hint="eastAsia" w:eastAsia="宋体"/>
          <w:lang w:eastAsia="zh-CN"/>
        </w:rPr>
        <w:t>•</w:t>
      </w:r>
      <w:r>
        <w:t>。。：司慎司</w:t>
      </w:r>
      <w:r>
        <w:rPr>
          <w:rFonts w:hint="eastAsia" w:eastAsia="宋体"/>
          <w:lang w:eastAsia="zh-CN"/>
        </w:rPr>
        <w:t>（</w:t>
      </w:r>
      <w:r>
        <w:t>命</w:t>
      </w:r>
      <w:r>
        <w:rPr>
          <w:rFonts w:hint="eastAsia" w:eastAsia="宋体"/>
          <w:lang w:eastAsia="zh-CN"/>
        </w:rPr>
        <w:t>）</w:t>
      </w:r>
      <w:r>
        <w:t>盟：</w:t>
      </w:r>
      <w:r>
        <w:rPr>
          <w:rFonts w:hint="eastAsia" w:eastAsia="宋体"/>
          <w:lang w:eastAsia="zh-CN"/>
        </w:rPr>
        <w:t>•</w:t>
      </w:r>
      <w:r>
        <w:t>：以</w:t>
      </w:r>
      <w:r>
        <w:rPr>
          <w:rFonts w:hint="eastAsia" w:eastAsia="宋体"/>
          <w:lang w:eastAsia="zh-CN"/>
        </w:rPr>
        <w:t>（</w:t>
      </w:r>
      <w:r>
        <w:t>立</w:t>
      </w:r>
      <w:r>
        <w:rPr>
          <w:rFonts w:hint="eastAsia" w:eastAsia="宋体"/>
          <w:lang w:eastAsia="zh-CN"/>
        </w:rPr>
        <w:t>）【</w:t>
      </w:r>
      <w:r>
        <w:t>䇐</w:t>
      </w:r>
      <w:r>
        <w:rPr>
          <w:rFonts w:hint="eastAsia" w:eastAsia="宋体"/>
          <w:lang w:eastAsia="zh-CN"/>
        </w:rPr>
        <w:t>】</w:t>
      </w:r>
      <w:r>
        <w:t>牛</w:t>
      </w:r>
      <w:r>
        <w:rPr>
          <w:rFonts w:hint="eastAsia" w:eastAsia="宋体"/>
          <w:lang w:eastAsia="zh-CN"/>
        </w:rPr>
        <w:t>（</w:t>
      </w:r>
      <w:r>
        <w:t>殺</w:t>
      </w:r>
      <w:r>
        <w:rPr>
          <w:rFonts w:hint="eastAsia" w:eastAsia="宋体"/>
          <w:lang w:eastAsia="zh-CN"/>
        </w:rPr>
        <w:t>）（</w:t>
      </w:r>
      <w:r>
        <w:t>其</w:t>
      </w:r>
      <w:r>
        <w:rPr>
          <w:rFonts w:hint="eastAsia" w:eastAsia="宋体"/>
          <w:lang w:eastAsia="zh-CN"/>
        </w:rPr>
        <w:t>）</w:t>
      </w:r>
    </w:p>
    <w:p w14:paraId="6D2D38C0">
      <w:r>
        <w:t>耳也。</w:t>
      </w:r>
    </w:p>
    <w:p w14:paraId="0AC95024">
      <w:r>
        <w:t>卤部</w:t>
      </w:r>
    </w:p>
    <w:p w14:paraId="586285D0">
      <w:r>
        <w:t>茵，草木實垂卤卤然。</w:t>
      </w:r>
    </w:p>
    <w:p w14:paraId="7DAA3FF8">
      <w:r>
        <w:t>王云：</w:t>
      </w:r>
      <w:r>
        <w:rPr>
          <w:rFonts w:hint="eastAsia" w:eastAsia="宋体"/>
          <w:lang w:eastAsia="zh-CN"/>
        </w:rPr>
        <w:t>《</w:t>
      </w:r>
      <w:r>
        <w:t>管子</w:t>
      </w:r>
      <w:r>
        <w:rPr>
          <w:rFonts w:hint="eastAsia" w:eastAsia="宋体"/>
          <w:lang w:eastAsia="zh-CN"/>
        </w:rPr>
        <w:t>•</w:t>
      </w:r>
      <w:r>
        <w:t>小問</w:t>
      </w:r>
      <w:r>
        <w:rPr>
          <w:rFonts w:hint="eastAsia" w:eastAsia="宋体"/>
          <w:lang w:eastAsia="zh-CN"/>
        </w:rPr>
        <w:t>》</w:t>
      </w:r>
      <w:r>
        <w:t>篇：</w:t>
      </w:r>
      <w:r>
        <w:rPr>
          <w:rFonts w:hint="eastAsia" w:eastAsia="宋体"/>
          <w:lang w:eastAsia="zh-CN"/>
        </w:rPr>
        <w:t>“（</w:t>
      </w:r>
      <w:r>
        <w:t>禾</w:t>
      </w:r>
      <w:r>
        <w:rPr>
          <w:rFonts w:hint="eastAsia" w:eastAsia="宋体"/>
          <w:lang w:eastAsia="zh-CN"/>
        </w:rPr>
        <w:t>）【</w:t>
      </w:r>
      <w:r>
        <w:t>至</w:t>
      </w:r>
      <w:r>
        <w:rPr>
          <w:rFonts w:hint="eastAsia" w:eastAsia="宋体"/>
          <w:lang w:eastAsia="zh-CN"/>
        </w:rPr>
        <w:t>】</w:t>
      </w:r>
      <w:r>
        <w:t>之成也，由由乎兹免。</w:t>
      </w:r>
      <w:r>
        <w:rPr>
          <w:rFonts w:hint="eastAsia" w:eastAsia="宋体"/>
          <w:lang w:eastAsia="zh-CN"/>
        </w:rPr>
        <w:t>”</w:t>
      </w:r>
      <w:r>
        <w:t>由與卤同</w:t>
      </w:r>
    </w:p>
    <w:p w14:paraId="606BF3DB">
      <w:r>
        <w:t>鼎部</w:t>
      </w:r>
    </w:p>
    <w:p w14:paraId="1525B5B1">
      <w:r>
        <w:t>鼏，以木横</w:t>
      </w:r>
      <w:r>
        <w:rPr>
          <w:rFonts w:hint="eastAsia" w:eastAsia="宋体"/>
          <w:lang w:eastAsia="zh-CN"/>
        </w:rPr>
        <w:t>（</w:t>
      </w:r>
      <w:r>
        <w:t>貫</w:t>
      </w:r>
      <w:r>
        <w:rPr>
          <w:rFonts w:hint="eastAsia" w:eastAsia="宋体"/>
          <w:lang w:eastAsia="zh-CN"/>
        </w:rPr>
        <w:t>）</w:t>
      </w:r>
      <w:r>
        <w:t>G關</w:t>
      </w:r>
      <w:r>
        <w:rPr>
          <w:rFonts w:hint="eastAsia" w:eastAsia="宋体"/>
          <w:lang w:eastAsia="zh-CN"/>
        </w:rPr>
        <w:t>】</w:t>
      </w:r>
      <w:r>
        <w:t>鼎耳舉之。</w:t>
      </w:r>
    </w:p>
    <w:p w14:paraId="678BDDDF">
      <w:r>
        <w:t>王云關字，據</w:t>
      </w:r>
      <w:r>
        <w:rPr>
          <w:rFonts w:hint="eastAsia" w:eastAsia="宋体"/>
          <w:lang w:eastAsia="zh-CN"/>
        </w:rPr>
        <w:t>《</w:t>
      </w:r>
      <w:r>
        <w:t>匡謬正俗</w:t>
      </w:r>
      <w:r>
        <w:rPr>
          <w:rFonts w:hint="eastAsia" w:eastAsia="宋体"/>
          <w:lang w:eastAsia="zh-CN"/>
        </w:rPr>
        <w:t>》</w:t>
      </w:r>
      <w:r>
        <w:t>改，又據</w:t>
      </w:r>
      <w:r>
        <w:rPr>
          <w:rFonts w:hint="eastAsia" w:eastAsia="宋体"/>
          <w:lang w:eastAsia="zh-CN"/>
        </w:rPr>
        <w:t>《</w:t>
      </w:r>
      <w:r>
        <w:t>説文</w:t>
      </w:r>
      <w:r>
        <w:rPr>
          <w:rFonts w:hint="eastAsia" w:eastAsia="宋体"/>
          <w:lang w:eastAsia="zh-CN"/>
        </w:rPr>
        <w:t>》“</w:t>
      </w:r>
      <w:r>
        <w:t>扛</w:t>
      </w:r>
      <w:r>
        <w:rPr>
          <w:rFonts w:hint="eastAsia" w:eastAsia="宋体"/>
          <w:lang w:eastAsia="zh-CN"/>
        </w:rPr>
        <w:t>”</w:t>
      </w:r>
      <w:r>
        <w:t>字注，又據</w:t>
      </w:r>
      <w:r>
        <w:rPr>
          <w:rFonts w:hint="eastAsia" w:eastAsia="宋体"/>
          <w:lang w:eastAsia="zh-CN"/>
        </w:rPr>
        <w:t>“</w:t>
      </w:r>
      <w:r>
        <w:t>扃</w:t>
      </w:r>
      <w:r>
        <w:rPr>
          <w:rFonts w:hint="eastAsia" w:eastAsia="宋体"/>
          <w:lang w:eastAsia="zh-CN"/>
        </w:rPr>
        <w:t>”</w:t>
      </w:r>
      <w:r>
        <w:t>字注</w:t>
      </w:r>
    </w:p>
    <w:p w14:paraId="695BA473">
      <w:r>
        <w:t>【第46页】</w:t>
      </w:r>
    </w:p>
    <w:p w14:paraId="42FA3D51">
      <w:r>
        <w:t>香部</w:t>
      </w:r>
    </w:p>
    <w:p w14:paraId="1E620F41">
      <w:r>
        <w:t>香，芳也。從黍，</w:t>
      </w:r>
      <w:r>
        <w:rPr>
          <w:rFonts w:hint="eastAsia" w:eastAsia="宋体"/>
          <w:lang w:eastAsia="zh-CN"/>
        </w:rPr>
        <w:t>（</w:t>
      </w:r>
      <w:r>
        <w:t>從</w:t>
      </w:r>
      <w:r>
        <w:rPr>
          <w:rFonts w:hint="eastAsia" w:eastAsia="宋体"/>
          <w:lang w:eastAsia="zh-CN"/>
        </w:rPr>
        <w:t>）</w:t>
      </w:r>
      <w:r>
        <w:t>甘</w:t>
      </w:r>
      <w:r>
        <w:rPr>
          <w:rFonts w:hint="eastAsia" w:eastAsia="宋体"/>
          <w:lang w:eastAsia="zh-CN"/>
        </w:rPr>
        <w:t>【</w:t>
      </w:r>
      <w:r>
        <w:t>聲</w:t>
      </w:r>
      <w:r>
        <w:rPr>
          <w:rFonts w:hint="eastAsia" w:eastAsia="宋体"/>
          <w:lang w:eastAsia="zh-CN"/>
        </w:rPr>
        <w:t>】</w:t>
      </w:r>
      <w:r>
        <w:t>。：⋮臣鍇按：</w:t>
      </w:r>
      <w:r>
        <w:rPr>
          <w:rFonts w:hint="eastAsia" w:eastAsia="宋体"/>
          <w:lang w:eastAsia="zh-CN"/>
        </w:rPr>
        <w:t>【</w:t>
      </w:r>
      <w:r>
        <w:t>甘非聲</w:t>
      </w:r>
      <w:r>
        <w:rPr>
          <w:rFonts w:hint="eastAsia" w:eastAsia="宋体"/>
          <w:lang w:eastAsia="zh-CN"/>
        </w:rPr>
        <w:t>】</w:t>
      </w:r>
      <w:r>
        <w:t>。</w:t>
      </w:r>
      <w:r>
        <w:rPr>
          <w:rFonts w:hint="eastAsia" w:eastAsia="宋体"/>
          <w:lang w:eastAsia="zh-CN"/>
        </w:rPr>
        <w:t>《</w:t>
      </w:r>
      <w:r>
        <w:t>尚書</w:t>
      </w:r>
      <w:r>
        <w:rPr>
          <w:rFonts w:hint="eastAsia" w:eastAsia="宋体"/>
          <w:lang w:eastAsia="zh-CN"/>
        </w:rPr>
        <w:t>》</w:t>
      </w:r>
      <w:r>
        <w:t>。⋮</w:t>
      </w:r>
    </w:p>
    <w:p w14:paraId="5C40D67C">
      <w:r>
        <w:t>王云：據</w:t>
      </w:r>
      <w:r>
        <w:rPr>
          <w:rFonts w:hint="eastAsia" w:eastAsia="宋体"/>
          <w:lang w:eastAsia="zh-CN"/>
        </w:rPr>
        <w:t>《</w:t>
      </w:r>
      <w:r>
        <w:t>六書故</w:t>
      </w:r>
      <w:r>
        <w:rPr>
          <w:rFonts w:hint="eastAsia" w:eastAsia="宋体"/>
          <w:lang w:eastAsia="zh-CN"/>
        </w:rPr>
        <w:t>》</w:t>
      </w:r>
      <w:r>
        <w:t>引</w:t>
      </w:r>
      <w:r>
        <w:rPr>
          <w:rFonts w:hint="eastAsia" w:eastAsia="宋体"/>
          <w:lang w:eastAsia="zh-CN"/>
        </w:rPr>
        <w:t>《</w:t>
      </w:r>
      <w:r>
        <w:t>繫傳</w:t>
      </w:r>
      <w:r>
        <w:rPr>
          <w:rFonts w:hint="eastAsia" w:eastAsia="宋体"/>
          <w:lang w:eastAsia="zh-CN"/>
        </w:rPr>
        <w:t>》</w:t>
      </w:r>
      <w:r>
        <w:t>改。</w:t>
      </w:r>
    </w:p>
    <w:p w14:paraId="11104E30">
      <w:r>
        <w:t>米部</w:t>
      </w:r>
    </w:p>
    <w:p w14:paraId="6DB67539">
      <w:r>
        <w:t>糒，乾</w:t>
      </w:r>
      <w:r>
        <w:rPr>
          <w:rFonts w:hint="eastAsia" w:eastAsia="宋体"/>
          <w:lang w:eastAsia="zh-CN"/>
        </w:rPr>
        <w:t>【</w:t>
      </w:r>
      <w:r>
        <w:t>飯</w:t>
      </w:r>
      <w:r>
        <w:rPr>
          <w:rFonts w:hint="eastAsia" w:eastAsia="宋体"/>
          <w:lang w:eastAsia="zh-CN"/>
        </w:rPr>
        <w:t>】</w:t>
      </w:r>
      <w:r>
        <w:t>也。</w:t>
      </w:r>
    </w:p>
    <w:p w14:paraId="198514D1">
      <w:r>
        <w:t>王云：飯字，據</w:t>
      </w:r>
      <w:r>
        <w:rPr>
          <w:rFonts w:hint="eastAsia" w:eastAsia="宋体"/>
          <w:lang w:eastAsia="zh-CN"/>
        </w:rPr>
        <w:t>《</w:t>
      </w:r>
      <w:r>
        <w:t>玉篇</w:t>
      </w:r>
      <w:r>
        <w:rPr>
          <w:rFonts w:hint="eastAsia" w:eastAsia="宋体"/>
          <w:lang w:eastAsia="zh-CN"/>
        </w:rPr>
        <w:t>》</w:t>
      </w:r>
      <w:r>
        <w:t>及</w:t>
      </w:r>
      <w:r>
        <w:rPr>
          <w:rFonts w:hint="eastAsia" w:eastAsia="宋体"/>
          <w:lang w:eastAsia="zh-CN"/>
        </w:rPr>
        <w:t>《</w:t>
      </w:r>
      <w:r>
        <w:t>文選</w:t>
      </w:r>
      <w:r>
        <w:rPr>
          <w:rFonts w:hint="eastAsia" w:eastAsia="宋体"/>
          <w:lang w:eastAsia="zh-CN"/>
        </w:rPr>
        <w:t>•</w:t>
      </w:r>
      <w:r>
        <w:t>陸機︿弔魏武文﹀</w:t>
      </w:r>
      <w:r>
        <w:rPr>
          <w:rFonts w:hint="eastAsia" w:eastAsia="宋体"/>
          <w:lang w:eastAsia="zh-CN"/>
        </w:rPr>
        <w:t>》</w:t>
      </w:r>
      <w:r>
        <w:t>及</w:t>
      </w:r>
      <w:r>
        <w:rPr>
          <w:rFonts w:hint="eastAsia" w:eastAsia="宋体"/>
          <w:lang w:eastAsia="zh-CN"/>
        </w:rPr>
        <w:t>《</w:t>
      </w:r>
      <w:r>
        <w:t>衆經音義</w:t>
      </w:r>
      <w:r>
        <w:rPr>
          <w:rFonts w:hint="eastAsia" w:eastAsia="宋体"/>
          <w:lang w:eastAsia="zh-CN"/>
        </w:rPr>
        <w:t>》</w:t>
      </w:r>
      <w:r>
        <w:t>卷十五補，又據</w:t>
      </w:r>
      <w:r>
        <w:rPr>
          <w:rFonts w:hint="eastAsia" w:eastAsia="宋体"/>
          <w:lang w:eastAsia="zh-CN"/>
        </w:rPr>
        <w:t>《</w:t>
      </w:r>
      <w:r>
        <w:t>後</w:t>
      </w:r>
    </w:p>
    <w:p w14:paraId="0277D991">
      <w:r>
        <w:t>漢書《明帝紀</w:t>
      </w:r>
      <w:r>
        <w:rPr>
          <w:rFonts w:hint="eastAsia" w:eastAsia="宋体"/>
          <w:lang w:eastAsia="zh-CN"/>
        </w:rPr>
        <w:t>》</w:t>
      </w:r>
      <w:r>
        <w:t>及</w:t>
      </w:r>
      <w:r>
        <w:rPr>
          <w:rFonts w:hint="eastAsia" w:eastAsia="宋体"/>
          <w:lang w:eastAsia="zh-CN"/>
        </w:rPr>
        <w:t>《</w:t>
      </w:r>
      <w:r>
        <w:t>隗囂傳</w:t>
      </w:r>
      <w:r>
        <w:rPr>
          <w:rFonts w:hint="eastAsia" w:eastAsia="宋体"/>
          <w:lang w:eastAsia="zh-CN"/>
        </w:rPr>
        <w:t>》</w:t>
      </w:r>
      <w:r>
        <w:t>注</w:t>
      </w:r>
    </w:p>
    <w:p w14:paraId="48D029B0">
      <w:r>
        <w:t>卷十四</w:t>
      </w:r>
    </w:p>
    <w:p w14:paraId="15A634EA">
      <w:r>
        <w:rPr>
          <w:rFonts w:hint="eastAsia" w:eastAsia="宋体"/>
          <w:lang w:eastAsia="zh-CN"/>
        </w:rPr>
        <w:t>【</w:t>
      </w:r>
      <w:r>
        <w:t>部</w:t>
      </w:r>
    </w:p>
    <w:p w14:paraId="7D011C99">
      <w:r>
        <w:t>宅，</w:t>
      </w:r>
      <w:r>
        <w:rPr>
          <w:rFonts w:hint="eastAsia" w:eastAsia="宋体"/>
          <w:lang w:eastAsia="zh-CN"/>
        </w:rPr>
        <w:t>【</w:t>
      </w:r>
      <w:r>
        <w:t>人</w:t>
      </w:r>
      <w:r>
        <w:rPr>
          <w:rFonts w:hint="eastAsia" w:eastAsia="宋体"/>
          <w:lang w:eastAsia="zh-CN"/>
        </w:rPr>
        <w:t>】</w:t>
      </w:r>
      <w:r>
        <w:t>所託居也。</w:t>
      </w:r>
    </w:p>
    <w:p w14:paraId="406BEEA3">
      <w:r>
        <w:t>王云：人字，據</w:t>
      </w:r>
      <w:r>
        <w:rPr>
          <w:rFonts w:hint="eastAsia" w:eastAsia="宋体"/>
          <w:lang w:eastAsia="zh-CN"/>
        </w:rPr>
        <w:t>《</w:t>
      </w:r>
      <w:r>
        <w:t>御覽</w:t>
      </w:r>
      <w:r>
        <w:rPr>
          <w:rFonts w:hint="eastAsia" w:eastAsia="宋体"/>
          <w:lang w:eastAsia="zh-CN"/>
        </w:rPr>
        <w:t>》</w:t>
      </w:r>
      <w:r>
        <w:t>。</w:t>
      </w:r>
    </w:p>
    <w:p w14:paraId="51BE84AF">
      <w:r>
        <w:t>宿，</w:t>
      </w:r>
      <w:r>
        <w:rPr>
          <w:rFonts w:hint="eastAsia" w:eastAsia="宋体"/>
          <w:lang w:eastAsia="zh-CN"/>
        </w:rPr>
        <w:t>【</w:t>
      </w:r>
      <w:r>
        <w:t>夜</w:t>
      </w:r>
      <w:r>
        <w:rPr>
          <w:rFonts w:hint="eastAsia" w:eastAsia="宋体"/>
          <w:lang w:eastAsia="zh-CN"/>
        </w:rPr>
        <w:t>】</w:t>
      </w:r>
      <w:r>
        <w:t>止也。</w:t>
      </w:r>
    </w:p>
    <w:p w14:paraId="7088EAE3">
      <w:r>
        <w:t>【第47页】</w:t>
      </w:r>
    </w:p>
    <w:p w14:paraId="717ACCC2">
      <w:r>
        <w:t>王云：據</w:t>
      </w:r>
      <w:r>
        <w:rPr>
          <w:rFonts w:hint="eastAsia" w:eastAsia="宋体"/>
          <w:lang w:eastAsia="zh-CN"/>
        </w:rPr>
        <w:t>《</w:t>
      </w:r>
      <w:r>
        <w:t>玉篇</w:t>
      </w:r>
      <w:r>
        <w:rPr>
          <w:rFonts w:hint="eastAsia" w:eastAsia="宋体"/>
          <w:lang w:eastAsia="zh-CN"/>
        </w:rPr>
        <w:t>》</w:t>
      </w:r>
      <w:r>
        <w:t>補。</w:t>
      </w:r>
    </w:p>
    <w:p w14:paraId="701716F7">
      <w:r>
        <w:t>寡⋮從</w:t>
      </w:r>
      <w:r>
        <w:rPr>
          <w:rFonts w:hint="eastAsia" w:eastAsia="宋体"/>
          <w:lang w:eastAsia="zh-CN"/>
        </w:rPr>
        <w:t>（（</w:t>
      </w:r>
      <w:r>
        <w:t>頒</w:t>
      </w:r>
      <w:r>
        <w:rPr>
          <w:rFonts w:hint="eastAsia" w:eastAsia="宋体"/>
          <w:lang w:eastAsia="zh-CN"/>
        </w:rPr>
        <w:t>）【</w:t>
      </w:r>
      <w:r>
        <w:t>分</w:t>
      </w:r>
      <w:r>
        <w:rPr>
          <w:rFonts w:hint="eastAsia" w:eastAsia="宋体"/>
          <w:lang w:eastAsia="zh-CN"/>
        </w:rPr>
        <w:t>】</w:t>
      </w:r>
      <w:r>
        <w:t>，故爲少也。</w:t>
      </w:r>
    </w:p>
    <w:p w14:paraId="1A478644">
      <w:r>
        <w:t>宕⋮從</w:t>
      </w:r>
      <w:r>
        <w:rPr>
          <w:rFonts w:hint="eastAsia" w:eastAsia="宋体"/>
          <w:lang w:eastAsia="zh-CN"/>
        </w:rPr>
        <w:t>【</w:t>
      </w:r>
      <w:r>
        <w:t>，</w:t>
      </w:r>
      <w:r>
        <w:rPr>
          <w:rFonts w:hint="eastAsia" w:eastAsia="宋体"/>
          <w:lang w:eastAsia="zh-CN"/>
        </w:rPr>
        <w:t>（</w:t>
      </w:r>
      <w:r>
        <w:t>碭</w:t>
      </w:r>
      <w:r>
        <w:rPr>
          <w:rFonts w:hint="eastAsia" w:eastAsia="宋体"/>
          <w:lang w:eastAsia="zh-CN"/>
        </w:rPr>
        <w:t>）【</w:t>
      </w:r>
      <w:r>
        <w:t>石</w:t>
      </w:r>
      <w:r>
        <w:rPr>
          <w:rFonts w:hint="eastAsia" w:eastAsia="宋体"/>
          <w:lang w:eastAsia="zh-CN"/>
        </w:rPr>
        <w:t>】（</w:t>
      </w:r>
      <w:r>
        <w:t>省</w:t>
      </w:r>
      <w:r>
        <w:rPr>
          <w:rFonts w:hint="eastAsia" w:eastAsia="宋体"/>
          <w:lang w:eastAsia="zh-CN"/>
        </w:rPr>
        <w:t>）</w:t>
      </w:r>
      <w:r>
        <w:t>聲。</w:t>
      </w:r>
    </w:p>
    <w:p w14:paraId="1E566966">
      <w:r>
        <w:t>㝱部</w:t>
      </w:r>
    </w:p>
    <w:p w14:paraId="0D016CF3">
      <w:r>
        <w:t>寤，寐覺而</w:t>
      </w:r>
      <w:r>
        <w:rPr>
          <w:rFonts w:hint="eastAsia" w:eastAsia="宋体"/>
          <w:lang w:eastAsia="zh-CN"/>
        </w:rPr>
        <w:t>（</w:t>
      </w:r>
      <w:r>
        <w:t>省</w:t>
      </w:r>
      <w:r>
        <w:rPr>
          <w:rFonts w:hint="eastAsia" w:eastAsia="宋体"/>
          <w:lang w:eastAsia="zh-CN"/>
        </w:rPr>
        <w:t>）【</w:t>
      </w:r>
      <w:r>
        <w:t>有</w:t>
      </w:r>
      <w:r>
        <w:rPr>
          <w:rFonts w:hint="eastAsia" w:eastAsia="宋体"/>
          <w:lang w:eastAsia="zh-CN"/>
        </w:rPr>
        <w:t>】（</w:t>
      </w:r>
      <w:r>
        <w:t>信</w:t>
      </w:r>
      <w:r>
        <w:rPr>
          <w:rFonts w:hint="eastAsia" w:eastAsia="宋体"/>
          <w:lang w:eastAsia="zh-CN"/>
        </w:rPr>
        <w:t>）</w:t>
      </w:r>
      <w:r>
        <w:t>c言</w:t>
      </w:r>
      <w:r>
        <w:rPr>
          <w:rFonts w:hint="eastAsia" w:eastAsia="宋体"/>
          <w:lang w:eastAsia="zh-CN"/>
        </w:rPr>
        <w:t>】</w:t>
      </w:r>
      <w:r>
        <w:t>曰寤</w:t>
      </w:r>
    </w:p>
    <w:p w14:paraId="7481DF6F">
      <w:r>
        <w:t>王云：據</w:t>
      </w:r>
      <w:r>
        <w:rPr>
          <w:rFonts w:hint="eastAsia" w:eastAsia="宋体"/>
          <w:lang w:eastAsia="zh-CN"/>
        </w:rPr>
        <w:t>《</w:t>
      </w:r>
      <w:r>
        <w:t>衆經音義</w:t>
      </w:r>
      <w:r>
        <w:rPr>
          <w:rFonts w:hint="eastAsia" w:eastAsia="宋体"/>
          <w:lang w:eastAsia="zh-CN"/>
        </w:rPr>
        <w:t>》</w:t>
      </w:r>
      <w:r>
        <w:t>卷二、卷三、卷二十三引</w:t>
      </w:r>
      <w:r>
        <w:rPr>
          <w:rFonts w:hint="eastAsia" w:eastAsia="宋体"/>
          <w:lang w:eastAsia="zh-CN"/>
        </w:rPr>
        <w:t>《</w:t>
      </w:r>
      <w:r>
        <w:t>倉頡篇</w:t>
      </w:r>
      <w:r>
        <w:rPr>
          <w:rFonts w:hint="eastAsia" w:eastAsia="宋体"/>
          <w:lang w:eastAsia="zh-CN"/>
        </w:rPr>
        <w:t>》</w:t>
      </w:r>
      <w:r>
        <w:t>改</w:t>
      </w:r>
    </w:p>
    <w:p w14:paraId="68EF09BA">
      <w:r>
        <w:t>疒部</w:t>
      </w:r>
    </w:p>
    <w:p w14:paraId="705CB516">
      <w:r>
        <w:t>癇，</w:t>
      </w:r>
      <w:r>
        <w:rPr>
          <w:rFonts w:hint="eastAsia" w:eastAsia="宋体"/>
          <w:lang w:eastAsia="zh-CN"/>
        </w:rPr>
        <w:t>【</w:t>
      </w:r>
      <w:r>
        <w:t>風</w:t>
      </w:r>
      <w:r>
        <w:rPr>
          <w:rFonts w:hint="eastAsia" w:eastAsia="宋体"/>
          <w:lang w:eastAsia="zh-CN"/>
        </w:rPr>
        <w:t>】</w:t>
      </w:r>
      <w:r>
        <w:t>病也。</w:t>
      </w:r>
    </w:p>
    <w:p w14:paraId="1431C3A4">
      <w:r>
        <w:t>王云：風字，據</w:t>
      </w:r>
      <w:r>
        <w:rPr>
          <w:rFonts w:hint="eastAsia" w:eastAsia="宋体"/>
          <w:lang w:eastAsia="zh-CN"/>
        </w:rPr>
        <w:t>《</w:t>
      </w:r>
      <w:r>
        <w:t>衆經音義</w:t>
      </w:r>
      <w:r>
        <w:rPr>
          <w:rFonts w:hint="eastAsia" w:eastAsia="宋体"/>
          <w:lang w:eastAsia="zh-CN"/>
        </w:rPr>
        <w:t>》</w:t>
      </w:r>
      <w:r>
        <w:t>十二補。</w:t>
      </w:r>
    </w:p>
    <w:p w14:paraId="4E325C9C">
      <w:r>
        <w:t>痋，動病也。從疒，蟲省聲。</w:t>
      </w:r>
    </w:p>
    <w:p w14:paraId="612D69D6">
      <w:r>
        <w:t>【第48页】</w:t>
      </w:r>
    </w:p>
    <w:p w14:paraId="24311A14">
      <w:pPr>
        <w:rPr>
          <w:rFonts w:hint="eastAsia" w:eastAsia="宋体"/>
          <w:lang w:eastAsia="zh-CN"/>
        </w:rPr>
      </w:pPr>
      <w:r>
        <w:t>王云：</w:t>
      </w:r>
      <w:r>
        <w:rPr>
          <w:rFonts w:hint="eastAsia" w:eastAsia="宋体"/>
          <w:lang w:eastAsia="zh-CN"/>
        </w:rPr>
        <w:t>《</w:t>
      </w:r>
      <w:r>
        <w:t>衆經音義</w:t>
      </w:r>
      <w:r>
        <w:rPr>
          <w:rFonts w:hint="eastAsia" w:eastAsia="宋体"/>
          <w:lang w:eastAsia="zh-CN"/>
        </w:rPr>
        <w:t>》</w:t>
      </w:r>
      <w:r>
        <w:t>引作</w:t>
      </w:r>
      <w:r>
        <w:rPr>
          <w:rFonts w:hint="eastAsia" w:eastAsia="宋体"/>
          <w:lang w:eastAsia="zh-CN"/>
        </w:rPr>
        <w:t>“</w:t>
      </w:r>
      <w:r>
        <w:t>動痛也</w:t>
      </w:r>
      <w:r>
        <w:rPr>
          <w:rFonts w:hint="eastAsia" w:eastAsia="宋体"/>
          <w:lang w:eastAsia="zh-CN"/>
        </w:rPr>
        <w:t>”</w:t>
      </w:r>
    </w:p>
    <w:p w14:paraId="108DF2EA">
      <w:r>
        <w:t>疲，病劣也。</w:t>
      </w:r>
      <w:r>
        <w:rPr>
          <w:rFonts w:hint="eastAsia" w:eastAsia="宋体"/>
          <w:lang w:eastAsia="zh-CN"/>
        </w:rPr>
        <w:t>……</w:t>
      </w:r>
      <w:r>
        <w:t>臣鍇曰：</w:t>
      </w:r>
      <w:r>
        <w:rPr>
          <w:rFonts w:hint="eastAsia" w:eastAsia="宋体"/>
          <w:lang w:eastAsia="zh-CN"/>
        </w:rPr>
        <w:t>《</w:t>
      </w:r>
      <w:r>
        <w:t>本草</w:t>
      </w:r>
      <w:r>
        <w:rPr>
          <w:rFonts w:hint="eastAsia" w:eastAsia="宋体"/>
          <w:lang w:eastAsia="zh-CN"/>
        </w:rPr>
        <w:t>》</w:t>
      </w:r>
      <w:r>
        <w:t>云：</w:t>
      </w:r>
      <w:r>
        <w:rPr>
          <w:rFonts w:hint="eastAsia" w:eastAsia="宋体"/>
          <w:lang w:eastAsia="zh-CN"/>
        </w:rPr>
        <w:t>“</w:t>
      </w:r>
      <w:r>
        <w:t>苟杞療虚疲病。</w:t>
      </w:r>
      <w:r>
        <w:rPr>
          <w:rFonts w:hint="eastAsia" w:eastAsia="宋体"/>
          <w:lang w:eastAsia="zh-CN"/>
        </w:rPr>
        <w:t>”</w:t>
      </w:r>
      <w:r>
        <w:t>謂疲㽺無氣力也</w:t>
      </w:r>
    </w:p>
    <w:p w14:paraId="6C9D5DD5">
      <w:r>
        <w:t>王云：今俗語云虚㽺疲。</w:t>
      </w:r>
    </w:p>
    <w:p w14:paraId="11A3CD19">
      <w:r>
        <w:t>网部</w:t>
      </w:r>
    </w:p>
    <w:p w14:paraId="70DCDBDE">
      <w:r>
        <w:t>网，庖犧所結繩，</w:t>
      </w:r>
      <w:r>
        <w:rPr>
          <w:rFonts w:hint="eastAsia" w:eastAsia="宋体"/>
          <w:lang w:eastAsia="zh-CN"/>
        </w:rPr>
        <w:t>【</w:t>
      </w:r>
      <w:r>
        <w:t>以田</w:t>
      </w:r>
      <w:r>
        <w:rPr>
          <w:rFonts w:hint="eastAsia" w:eastAsia="宋体"/>
          <w:lang w:eastAsia="zh-CN"/>
        </w:rPr>
        <w:t>】</w:t>
      </w:r>
      <w:r>
        <w:t>以漁也</w:t>
      </w:r>
    </w:p>
    <w:p w14:paraId="4307F94C">
      <w:r>
        <w:t>王云：</w:t>
      </w:r>
      <w:r>
        <w:rPr>
          <w:rFonts w:hint="eastAsia" w:eastAsia="宋体"/>
          <w:lang w:eastAsia="zh-CN"/>
        </w:rPr>
        <w:t>“</w:t>
      </w:r>
      <w:r>
        <w:t>以田</w:t>
      </w:r>
      <w:r>
        <w:rPr>
          <w:rFonts w:hint="eastAsia" w:eastAsia="宋体"/>
          <w:lang w:eastAsia="zh-CN"/>
        </w:rPr>
        <w:t>”</w:t>
      </w:r>
      <w:r>
        <w:t>二字，據</w:t>
      </w:r>
      <w:r>
        <w:rPr>
          <w:rFonts w:hint="eastAsia" w:eastAsia="宋体"/>
          <w:lang w:eastAsia="zh-CN"/>
        </w:rPr>
        <w:t>《</w:t>
      </w:r>
      <w:r>
        <w:t>御覽</w:t>
      </w:r>
      <w:r>
        <w:rPr>
          <w:rFonts w:hint="eastAsia" w:eastAsia="宋体"/>
          <w:lang w:eastAsia="zh-CN"/>
        </w:rPr>
        <w:t>》</w:t>
      </w:r>
      <w:r>
        <w:t>增</w:t>
      </w:r>
    </w:p>
    <w:p w14:paraId="71B09322">
      <w:r>
        <w:t>圈，</w:t>
      </w:r>
      <w:r>
        <w:rPr>
          <w:rFonts w:hint="eastAsia" w:eastAsia="宋体"/>
          <w:lang w:eastAsia="zh-CN"/>
        </w:rPr>
        <w:t>【</w:t>
      </w:r>
      <w:r>
        <w:t>兔</w:t>
      </w:r>
      <w:r>
        <w:rPr>
          <w:rFonts w:hint="eastAsia" w:eastAsia="宋体"/>
          <w:lang w:eastAsia="zh-CN"/>
        </w:rPr>
        <w:t>】</w:t>
      </w:r>
      <w:r>
        <w:t>罟也。</w:t>
      </w:r>
    </w:p>
    <w:p w14:paraId="24B712E7">
      <w:pPr>
        <w:rPr>
          <w:rFonts w:hint="eastAsia" w:eastAsia="宋体"/>
          <w:lang w:eastAsia="zh-CN"/>
        </w:rPr>
      </w:pPr>
      <w:r>
        <w:t>王云：兔字，據</w:t>
      </w:r>
      <w:r>
        <w:rPr>
          <w:rFonts w:hint="eastAsia" w:eastAsia="宋体"/>
          <w:lang w:eastAsia="zh-CN"/>
        </w:rPr>
        <w:t>《</w:t>
      </w:r>
      <w:r>
        <w:t>廣韻</w:t>
      </w:r>
      <w:r>
        <w:rPr>
          <w:rFonts w:hint="eastAsia" w:eastAsia="宋体"/>
          <w:lang w:eastAsia="zh-CN"/>
        </w:rPr>
        <w:t>》</w:t>
      </w:r>
      <w:r>
        <w:t>，又據</w:t>
      </w:r>
      <w:r>
        <w:rPr>
          <w:rFonts w:hint="eastAsia" w:eastAsia="宋体"/>
          <w:lang w:eastAsia="zh-CN"/>
        </w:rPr>
        <w:t>《</w:t>
      </w:r>
      <w:r>
        <w:t>廣雅</w:t>
      </w:r>
      <w:r>
        <w:rPr>
          <w:rFonts w:hint="eastAsia" w:eastAsia="宋体"/>
          <w:lang w:eastAsia="zh-CN"/>
        </w:rPr>
        <w:t>》</w:t>
      </w:r>
    </w:p>
    <w:p w14:paraId="3C7ABB1A">
      <w:r>
        <w:t>巾部</w:t>
      </w:r>
    </w:p>
    <w:p w14:paraId="4DAF52A5">
      <w:r>
        <w:t>帑，巾帤也。：⋮一曰</w:t>
      </w:r>
      <w:r>
        <w:rPr>
          <w:rFonts w:hint="eastAsia" w:eastAsia="宋体"/>
          <w:lang w:eastAsia="zh-CN"/>
        </w:rPr>
        <w:t>【</w:t>
      </w:r>
      <w:r>
        <w:t>幣餘也</w:t>
      </w:r>
      <w:r>
        <w:rPr>
          <w:rFonts w:hint="eastAsia" w:eastAsia="宋体"/>
          <w:lang w:eastAsia="zh-CN"/>
        </w:rPr>
        <w:t>】</w:t>
      </w:r>
      <w:r>
        <w:t>，幣布是。</w:t>
      </w:r>
    </w:p>
    <w:p w14:paraId="000EBC15">
      <w:pPr>
        <w:rPr>
          <w:rFonts w:hint="eastAsia" w:eastAsia="宋体"/>
          <w:lang w:eastAsia="zh-CN"/>
        </w:rPr>
      </w:pPr>
      <w:r>
        <w:t>王云：</w:t>
      </w:r>
      <w:r>
        <w:rPr>
          <w:rFonts w:hint="eastAsia" w:eastAsia="宋体"/>
          <w:lang w:eastAsia="zh-CN"/>
        </w:rPr>
        <w:t>《</w:t>
      </w:r>
      <w:r>
        <w:t>説苑</w:t>
      </w:r>
      <w:r>
        <w:rPr>
          <w:rFonts w:hint="eastAsia" w:eastAsia="宋体"/>
          <w:lang w:eastAsia="zh-CN"/>
        </w:rPr>
        <w:t>•</w:t>
      </w:r>
      <w:r>
        <w:t>正諫</w:t>
      </w:r>
      <w:r>
        <w:rPr>
          <w:rFonts w:hint="eastAsia" w:eastAsia="宋体"/>
          <w:lang w:eastAsia="zh-CN"/>
        </w:rPr>
        <w:t>》</w:t>
      </w:r>
      <w:r>
        <w:t>篇：</w:t>
      </w:r>
      <w:r>
        <w:rPr>
          <w:rFonts w:hint="eastAsia" w:eastAsia="宋体"/>
          <w:lang w:eastAsia="zh-CN"/>
        </w:rPr>
        <w:t>“</w:t>
      </w:r>
      <w:r>
        <w:t>吴王蒙絮覆面而自刎。</w:t>
      </w:r>
      <w:r>
        <w:rPr>
          <w:rFonts w:hint="eastAsia" w:eastAsia="宋体"/>
          <w:lang w:eastAsia="zh-CN"/>
        </w:rPr>
        <w:t>”</w:t>
      </w:r>
    </w:p>
    <w:p w14:paraId="104E2BB3">
      <w:r>
        <w:t>【第49页】</w:t>
      </w:r>
    </w:p>
    <w:p w14:paraId="3BD3F511">
      <w:r>
        <w:t>帶，紳也。男子鞶</w:t>
      </w:r>
      <w:r>
        <w:rPr>
          <w:rFonts w:hint="eastAsia" w:eastAsia="宋体"/>
          <w:lang w:eastAsia="zh-CN"/>
        </w:rPr>
        <w:t>（</w:t>
      </w:r>
      <w:r>
        <w:t>革</w:t>
      </w:r>
      <w:r>
        <w:rPr>
          <w:rFonts w:hint="eastAsia" w:eastAsia="宋体"/>
          <w:lang w:eastAsia="zh-CN"/>
        </w:rPr>
        <w:t>）【</w:t>
      </w:r>
      <w:r>
        <w:t>帶</w:t>
      </w:r>
      <w:r>
        <w:rPr>
          <w:rFonts w:hint="eastAsia" w:eastAsia="宋体"/>
          <w:lang w:eastAsia="zh-CN"/>
        </w:rPr>
        <w:t>】</w:t>
      </w:r>
      <w:r>
        <w:t>，婦人</w:t>
      </w:r>
      <w:r>
        <w:rPr>
          <w:rFonts w:hint="eastAsia" w:eastAsia="宋体"/>
          <w:lang w:eastAsia="zh-CN"/>
        </w:rPr>
        <w:t>（</w:t>
      </w:r>
      <w:r>
        <w:t>鞶</w:t>
      </w:r>
      <w:r>
        <w:rPr>
          <w:rFonts w:hint="eastAsia" w:eastAsia="宋体"/>
          <w:lang w:eastAsia="zh-CN"/>
        </w:rPr>
        <w:t>）【</w:t>
      </w:r>
      <w:r>
        <w:t>帶</w:t>
      </w:r>
      <w:r>
        <w:rPr>
          <w:rFonts w:hint="eastAsia" w:eastAsia="宋体"/>
          <w:lang w:eastAsia="zh-CN"/>
        </w:rPr>
        <w:t>】</w:t>
      </w:r>
      <w:r>
        <w:t>絲。</w:t>
      </w:r>
    </w:p>
    <w:p w14:paraId="54CC9A1F">
      <w:r>
        <w:t>王云：依宋本及</w:t>
      </w:r>
      <w:r>
        <w:rPr>
          <w:rFonts w:hint="eastAsia" w:eastAsia="宋体"/>
          <w:lang w:eastAsia="zh-CN"/>
        </w:rPr>
        <w:t>《</w:t>
      </w:r>
      <w:r>
        <w:t>五音韻譜</w:t>
      </w:r>
      <w:r>
        <w:rPr>
          <w:rFonts w:hint="eastAsia" w:eastAsia="宋体"/>
          <w:lang w:eastAsia="zh-CN"/>
        </w:rPr>
        <w:t>》</w:t>
      </w:r>
      <w:r>
        <w:t>、</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改，又據</w:t>
      </w:r>
      <w:r>
        <w:rPr>
          <w:rFonts w:hint="eastAsia" w:eastAsia="宋体"/>
          <w:lang w:eastAsia="zh-CN"/>
        </w:rPr>
        <w:t>《</w:t>
      </w:r>
      <w:r>
        <w:t>革部</w:t>
      </w:r>
      <w:r>
        <w:rPr>
          <w:rFonts w:hint="eastAsia" w:eastAsia="宋体"/>
          <w:lang w:eastAsia="zh-CN"/>
        </w:rPr>
        <w:t>》“</w:t>
      </w:r>
      <w:r>
        <w:t>鞶</w:t>
      </w:r>
      <w:r>
        <w:rPr>
          <w:rFonts w:hint="eastAsia" w:eastAsia="宋体"/>
          <w:lang w:eastAsia="zh-CN"/>
        </w:rPr>
        <w:t>”</w:t>
      </w:r>
      <w:r>
        <w:t>字注</w:t>
      </w:r>
    </w:p>
    <w:p w14:paraId="6A6DB5DF">
      <w:r>
        <w:t>席，籍也。：⋮從巾，庶省聲。</w:t>
      </w:r>
      <w:r>
        <w:rPr>
          <w:rFonts w:hint="eastAsia" w:eastAsia="宋体"/>
          <w:lang w:eastAsia="zh-CN"/>
        </w:rPr>
        <w:t>•</w:t>
      </w:r>
      <w:r>
        <w:t>，古文從石省。</w:t>
      </w:r>
    </w:p>
    <w:p w14:paraId="7804E67F">
      <w:r>
        <w:t>王云：念孫案：從庶省聲者，庶猶蹠也。蹠，履也。古文從石，石猶跖也。跖即</w:t>
      </w:r>
    </w:p>
    <w:p w14:paraId="1749DD5F">
      <w:r>
        <w:t>蹠字。</w:t>
      </w:r>
    </w:p>
    <w:p w14:paraId="7EBF5DCF">
      <w:r>
        <w:t>帛部</w:t>
      </w:r>
    </w:p>
    <w:p w14:paraId="515098FF">
      <w:r>
        <w:t>帛⋮：臣鍇曰：當言</w:t>
      </w:r>
      <w:r>
        <w:rPr>
          <w:rFonts w:hint="eastAsia" w:eastAsia="宋体"/>
          <w:lang w:eastAsia="zh-CN"/>
        </w:rPr>
        <w:t>（</w:t>
      </w:r>
      <w:r>
        <w:t>帛</w:t>
      </w:r>
      <w:r>
        <w:rPr>
          <w:rFonts w:hint="eastAsia" w:eastAsia="宋体"/>
          <w:lang w:eastAsia="zh-CN"/>
        </w:rPr>
        <w:t>）【</w:t>
      </w:r>
      <w:r>
        <w:t>白</w:t>
      </w:r>
      <w:r>
        <w:rPr>
          <w:rFonts w:hint="eastAsia" w:eastAsia="宋体"/>
          <w:lang w:eastAsia="zh-CN"/>
        </w:rPr>
        <w:t>】</w:t>
      </w:r>
      <w:r>
        <w:t>亦聲，脱</w:t>
      </w:r>
      <w:r>
        <w:rPr>
          <w:rFonts w:hint="eastAsia" w:eastAsia="宋体"/>
          <w:lang w:eastAsia="zh-CN"/>
        </w:rPr>
        <w:t>“</w:t>
      </w:r>
      <w:r>
        <w:t>亦</w:t>
      </w:r>
      <w:r>
        <w:rPr>
          <w:rFonts w:hint="eastAsia" w:eastAsia="宋体"/>
          <w:lang w:eastAsia="zh-CN"/>
        </w:rPr>
        <w:t>”</w:t>
      </w:r>
      <w:r>
        <w:t>字也。</w:t>
      </w:r>
    </w:p>
    <w:p w14:paraId="724C14EF">
      <w:r>
        <w:t>棫林案：當云脱</w:t>
      </w:r>
      <w:r>
        <w:rPr>
          <w:rFonts w:hint="eastAsia" w:eastAsia="宋体"/>
          <w:lang w:eastAsia="zh-CN"/>
        </w:rPr>
        <w:t>“</w:t>
      </w:r>
      <w:r>
        <w:t>白亦</w:t>
      </w:r>
      <w:r>
        <w:rPr>
          <w:rFonts w:hint="eastAsia" w:eastAsia="宋体"/>
          <w:lang w:eastAsia="zh-CN"/>
        </w:rPr>
        <w:t>”</w:t>
      </w:r>
      <w:r>
        <w:t>字也，汪本無</w:t>
      </w:r>
      <w:r>
        <w:rPr>
          <w:rFonts w:hint="eastAsia" w:eastAsia="宋体"/>
          <w:lang w:eastAsia="zh-CN"/>
        </w:rPr>
        <w:t>“</w:t>
      </w:r>
      <w:r>
        <w:t>脱亦字也</w:t>
      </w:r>
      <w:r>
        <w:rPr>
          <w:rFonts w:hint="eastAsia" w:eastAsia="宋体"/>
          <w:lang w:eastAsia="zh-CN"/>
        </w:rPr>
        <w:t>”</w:t>
      </w:r>
      <w:r>
        <w:t>四字</w:t>
      </w:r>
    </w:p>
    <w:p w14:paraId="5078D4D2">
      <w:r>
        <w:t>錦，襄</w:t>
      </w:r>
      <w:r>
        <w:rPr>
          <w:rFonts w:hint="eastAsia" w:eastAsia="宋体"/>
          <w:lang w:eastAsia="zh-CN"/>
        </w:rPr>
        <w:t>（</w:t>
      </w:r>
      <w:r>
        <w:t>色</w:t>
      </w:r>
      <w:r>
        <w:rPr>
          <w:rFonts w:hint="eastAsia" w:eastAsia="宋体"/>
          <w:lang w:eastAsia="zh-CN"/>
        </w:rPr>
        <w:t>）【</w:t>
      </w:r>
      <w:r>
        <w:t>邑</w:t>
      </w:r>
      <w:r>
        <w:rPr>
          <w:rFonts w:hint="eastAsia" w:eastAsia="宋体"/>
          <w:lang w:eastAsia="zh-CN"/>
        </w:rPr>
        <w:t>】</w:t>
      </w:r>
      <w:r>
        <w:t>織文也。：⋮臣鍇曰：襄，雜色也。漢魏郡有縣能織錦綺，因名襄</w:t>
      </w:r>
    </w:p>
    <w:p w14:paraId="2160C112">
      <w:r>
        <w:t>邑也。</w:t>
      </w:r>
    </w:p>
    <w:p w14:paraId="6D57912E">
      <w:pPr>
        <w:rPr>
          <w:rFonts w:hint="eastAsia" w:eastAsia="宋体"/>
          <w:lang w:eastAsia="zh-CN"/>
        </w:rPr>
      </w:pPr>
      <w:r>
        <w:t>王云：</w:t>
      </w:r>
      <w:r>
        <w:rPr>
          <w:rFonts w:hint="eastAsia" w:eastAsia="宋体"/>
          <w:lang w:eastAsia="zh-CN"/>
        </w:rPr>
        <w:t>《</w:t>
      </w:r>
      <w:r>
        <w:t>淮水</w:t>
      </w:r>
      <w:r>
        <w:rPr>
          <w:rFonts w:hint="eastAsia" w:eastAsia="宋体"/>
          <w:lang w:eastAsia="zh-CN"/>
        </w:rPr>
        <w:t>》</w:t>
      </w:r>
      <w:r>
        <w:t>注：</w:t>
      </w:r>
      <w:r>
        <w:rPr>
          <w:rFonts w:hint="eastAsia" w:eastAsia="宋体"/>
          <w:lang w:eastAsia="zh-CN"/>
        </w:rPr>
        <w:t>“</w:t>
      </w:r>
      <w:r>
        <w:t>淮水又東，逕襄邑縣故城南。</w:t>
      </w:r>
      <w:r>
        <w:rPr>
          <w:rFonts w:hint="eastAsia" w:eastAsia="宋体"/>
          <w:lang w:eastAsia="zh-CN"/>
        </w:rPr>
        <w:t>《</w:t>
      </w:r>
      <w:r>
        <w:t>陳留風俗傳</w:t>
      </w:r>
      <w:r>
        <w:rPr>
          <w:rFonts w:hint="eastAsia" w:eastAsia="宋体"/>
          <w:lang w:eastAsia="zh-CN"/>
        </w:rPr>
        <w:t>》</w:t>
      </w:r>
      <w:r>
        <w:t>曰：</w:t>
      </w:r>
      <w:r>
        <w:rPr>
          <w:rFonts w:hint="eastAsia" w:eastAsia="宋体"/>
          <w:lang w:eastAsia="zh-CN"/>
        </w:rPr>
        <w:t>‘</w:t>
      </w:r>
      <w:r>
        <w:t>縣南有涣水。</w:t>
      </w:r>
      <w:r>
        <w:rPr>
          <w:rFonts w:hint="eastAsia" w:eastAsia="宋体"/>
          <w:lang w:eastAsia="zh-CN"/>
        </w:rPr>
        <w:t>’</w:t>
      </w:r>
    </w:p>
    <w:p w14:paraId="15E681B7">
      <w:pPr>
        <w:rPr>
          <w:rFonts w:hint="eastAsia" w:eastAsia="宋体"/>
          <w:lang w:eastAsia="zh-CN"/>
        </w:rPr>
      </w:pPr>
      <w:r>
        <w:t>故傳曰：</w:t>
      </w:r>
      <w:r>
        <w:rPr>
          <w:rFonts w:hint="eastAsia" w:eastAsia="宋体"/>
          <w:lang w:eastAsia="zh-CN"/>
        </w:rPr>
        <w:t>‘</w:t>
      </w:r>
      <w:r>
        <w:t>雎、涣之閒出文章，天子郊廟，御服出焉。</w:t>
      </w:r>
      <w:r>
        <w:rPr>
          <w:rFonts w:hint="eastAsia" w:eastAsia="宋体"/>
          <w:lang w:eastAsia="zh-CN"/>
        </w:rPr>
        <w:t>’</w:t>
      </w:r>
      <w:r>
        <w:t>所謂</w:t>
      </w:r>
      <w:r>
        <w:rPr>
          <w:rFonts w:hint="eastAsia" w:eastAsia="宋体"/>
          <w:lang w:eastAsia="zh-CN"/>
        </w:rPr>
        <w:t>‘</w:t>
      </w:r>
      <w:r>
        <w:t>厥篚織文</w:t>
      </w:r>
      <w:r>
        <w:rPr>
          <w:rFonts w:hint="eastAsia" w:eastAsia="宋体"/>
          <w:lang w:eastAsia="zh-CN"/>
        </w:rPr>
        <w:t>’</w:t>
      </w:r>
      <w:r>
        <w:t>者也。</w:t>
      </w:r>
      <w:r>
        <w:rPr>
          <w:rFonts w:hint="eastAsia" w:eastAsia="宋体"/>
          <w:lang w:eastAsia="zh-CN"/>
        </w:rPr>
        <w:t>”</w:t>
      </w:r>
    </w:p>
    <w:p w14:paraId="3C259FCD">
      <w:r>
        <w:t>【第50页】</w:t>
      </w:r>
    </w:p>
    <w:p w14:paraId="4DE0301F">
      <w:r>
        <w:t>卷十五</w:t>
      </w:r>
    </w:p>
    <w:p w14:paraId="2D28C38E">
      <w:r>
        <w:t>人部</w:t>
      </w:r>
    </w:p>
    <w:p w14:paraId="5573F75B">
      <w:r>
        <w:t>俊，才</w:t>
      </w:r>
      <w:r>
        <w:rPr>
          <w:rFonts w:hint="eastAsia" w:eastAsia="宋体"/>
          <w:lang w:eastAsia="zh-CN"/>
        </w:rPr>
        <w:t>（</w:t>
      </w:r>
      <w:r>
        <w:t>過</w:t>
      </w:r>
      <w:r>
        <w:rPr>
          <w:rFonts w:hint="eastAsia" w:eastAsia="宋体"/>
          <w:lang w:eastAsia="zh-CN"/>
        </w:rPr>
        <w:t>）</w:t>
      </w:r>
      <w:r>
        <w:t>千人也。</w:t>
      </w:r>
    </w:p>
    <w:p w14:paraId="6011069D">
      <w:r>
        <w:t>王云依宋本及</w:t>
      </w:r>
      <w:r>
        <w:rPr>
          <w:rFonts w:hint="eastAsia" w:eastAsia="宋体"/>
          <w:lang w:eastAsia="zh-CN"/>
        </w:rPr>
        <w:t>《</w:t>
      </w:r>
      <w:r>
        <w:t>五音韻譜</w:t>
      </w:r>
      <w:r>
        <w:rPr>
          <w:rFonts w:hint="eastAsia" w:eastAsia="宋体"/>
          <w:lang w:eastAsia="zh-CN"/>
        </w:rPr>
        <w:t>》</w:t>
      </w:r>
      <w:r>
        <w:t>、</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删</w:t>
      </w:r>
      <w:r>
        <w:rPr>
          <w:rFonts w:hint="eastAsia" w:eastAsia="宋体"/>
          <w:lang w:eastAsia="zh-CN"/>
        </w:rPr>
        <w:t>“</w:t>
      </w:r>
      <w:r>
        <w:t>過</w:t>
      </w:r>
      <w:r>
        <w:rPr>
          <w:rFonts w:hint="eastAsia" w:eastAsia="宋体"/>
          <w:lang w:eastAsia="zh-CN"/>
        </w:rPr>
        <w:t>”</w:t>
      </w:r>
      <w:r>
        <w:t>字</w:t>
      </w:r>
    </w:p>
    <w:p w14:paraId="33A8AE65">
      <w:r>
        <w:t>偰，高辛氏之子，</w:t>
      </w:r>
      <w:r>
        <w:rPr>
          <w:rFonts w:hint="eastAsia" w:eastAsia="宋体"/>
          <w:lang w:eastAsia="zh-CN"/>
        </w:rPr>
        <w:t>【</w:t>
      </w:r>
      <w:r>
        <w:t>爲</w:t>
      </w:r>
      <w:r>
        <w:rPr>
          <w:rFonts w:hint="eastAsia" w:eastAsia="宋体"/>
          <w:lang w:eastAsia="zh-CN"/>
        </w:rPr>
        <w:t>】</w:t>
      </w:r>
      <w:r>
        <w:t>堯之司徒，殷之先也</w:t>
      </w:r>
    </w:p>
    <w:p w14:paraId="0F00F415">
      <w:r>
        <w:t>王云：爲字，據</w:t>
      </w:r>
      <w:r>
        <w:rPr>
          <w:rFonts w:hint="eastAsia" w:eastAsia="宋体"/>
          <w:lang w:eastAsia="zh-CN"/>
        </w:rPr>
        <w:t>《</w:t>
      </w:r>
      <w:r>
        <w:t>玉篇</w:t>
      </w:r>
      <w:r>
        <w:rPr>
          <w:rFonts w:hint="eastAsia" w:eastAsia="宋体"/>
          <w:lang w:eastAsia="zh-CN"/>
        </w:rPr>
        <w:t>》</w:t>
      </w:r>
      <w:r>
        <w:t>補。</w:t>
      </w:r>
    </w:p>
    <w:p w14:paraId="43E6469E">
      <w:r>
        <w:t>俾⋮一曰俾，門侍人。</w:t>
      </w:r>
    </w:p>
    <w:p w14:paraId="5770452B">
      <w:r>
        <w:t>王云：</w:t>
      </w:r>
      <w:r>
        <w:rPr>
          <w:rFonts w:hint="eastAsia" w:eastAsia="宋体"/>
          <w:lang w:eastAsia="zh-CN"/>
        </w:rPr>
        <w:t>“</w:t>
      </w:r>
      <w:r>
        <w:t>門侍人</w:t>
      </w:r>
      <w:r>
        <w:rPr>
          <w:rFonts w:hint="eastAsia" w:eastAsia="宋体"/>
          <w:lang w:eastAsia="zh-CN"/>
        </w:rPr>
        <w:t>”</w:t>
      </w:r>
      <w:r>
        <w:t>，當是</w:t>
      </w:r>
      <w:r>
        <w:rPr>
          <w:rFonts w:hint="eastAsia" w:eastAsia="宋体"/>
          <w:lang w:eastAsia="zh-CN"/>
        </w:rPr>
        <w:t>“</w:t>
      </w:r>
      <w:r>
        <w:t>鬥持人</w:t>
      </w:r>
      <w:r>
        <w:rPr>
          <w:rFonts w:hint="eastAsia" w:eastAsia="宋体"/>
          <w:lang w:eastAsia="zh-CN"/>
        </w:rPr>
        <w:t>”</w:t>
      </w:r>
      <w:r>
        <w:t>之誤，</w:t>
      </w:r>
      <w:r>
        <w:rPr>
          <w:rFonts w:hint="eastAsia" w:eastAsia="宋体"/>
          <w:lang w:eastAsia="zh-CN"/>
        </w:rPr>
        <w:t>“</w:t>
      </w:r>
      <w:r>
        <w:t>挾</w:t>
      </w:r>
      <w:r>
        <w:rPr>
          <w:rFonts w:hint="eastAsia" w:eastAsia="宋体"/>
          <w:lang w:eastAsia="zh-CN"/>
        </w:rPr>
        <w:t>”</w:t>
      </w:r>
      <w:r>
        <w:t>下曰：</w:t>
      </w:r>
      <w:r>
        <w:rPr>
          <w:rFonts w:hint="eastAsia" w:eastAsia="宋体"/>
          <w:lang w:eastAsia="zh-CN"/>
        </w:rPr>
        <w:t>“</w:t>
      </w:r>
      <w:r>
        <w:t>俾持也。</w:t>
      </w:r>
      <w:r>
        <w:rPr>
          <w:rFonts w:hint="eastAsia" w:eastAsia="宋体"/>
          <w:lang w:eastAsia="zh-CN"/>
        </w:rPr>
        <w:t>”</w:t>
      </w:r>
      <w:r>
        <w:t>正用此義</w:t>
      </w:r>
    </w:p>
    <w:p w14:paraId="53DE107E">
      <w:r>
        <w:t>僭，</w:t>
      </w:r>
      <w:r>
        <w:rPr>
          <w:rFonts w:hint="eastAsia" w:eastAsia="宋体"/>
          <w:lang w:eastAsia="zh-CN"/>
        </w:rPr>
        <w:t>（</w:t>
      </w:r>
      <w:r>
        <w:t>假</w:t>
      </w:r>
      <w:r>
        <w:rPr>
          <w:rFonts w:hint="eastAsia" w:eastAsia="宋体"/>
          <w:lang w:eastAsia="zh-CN"/>
        </w:rPr>
        <w:t>）【</w:t>
      </w:r>
      <w:r>
        <w:t>儗</w:t>
      </w:r>
      <w:r>
        <w:rPr>
          <w:rFonts w:hint="eastAsia" w:eastAsia="宋体"/>
          <w:lang w:eastAsia="zh-CN"/>
        </w:rPr>
        <w:t>】</w:t>
      </w:r>
      <w:r>
        <w:t>也</w:t>
      </w:r>
    </w:p>
    <w:p w14:paraId="4F3E374F">
      <w:r>
        <w:t>王云：據</w:t>
      </w:r>
      <w:r>
        <w:rPr>
          <w:rFonts w:hint="eastAsia" w:eastAsia="宋体"/>
          <w:lang w:eastAsia="zh-CN"/>
        </w:rPr>
        <w:t>《</w:t>
      </w:r>
      <w:r>
        <w:t>玉篇</w:t>
      </w:r>
      <w:r>
        <w:rPr>
          <w:rFonts w:hint="eastAsia" w:eastAsia="宋体"/>
          <w:lang w:eastAsia="zh-CN"/>
        </w:rPr>
        <w:t>》</w:t>
      </w:r>
      <w:r>
        <w:t>。</w:t>
      </w:r>
    </w:p>
    <w:p w14:paraId="3F0154AE">
      <w:pPr>
        <w:rPr>
          <w:rFonts w:hint="eastAsia" w:eastAsia="宋体"/>
          <w:lang w:eastAsia="zh-CN"/>
        </w:rPr>
      </w:pPr>
      <w:r>
        <w:t>侊，小皃。⋮</w:t>
      </w:r>
      <w:r>
        <w:rPr>
          <w:rFonts w:hint="eastAsia" w:eastAsia="宋体"/>
          <w:lang w:eastAsia="zh-CN"/>
        </w:rPr>
        <w:t>•《</w:t>
      </w:r>
      <w:r>
        <w:t>春秋國語</w:t>
      </w:r>
      <w:r>
        <w:rPr>
          <w:rFonts w:hint="eastAsia" w:eastAsia="宋体"/>
          <w:lang w:eastAsia="zh-CN"/>
        </w:rPr>
        <w:t>》</w:t>
      </w:r>
      <w:r>
        <w:t>曰：</w:t>
      </w:r>
      <w:r>
        <w:rPr>
          <w:rFonts w:hint="eastAsia" w:eastAsia="宋体"/>
          <w:lang w:eastAsia="zh-CN"/>
        </w:rPr>
        <w:t>“</w:t>
      </w:r>
      <w:r>
        <w:t>侊飯不及</w:t>
      </w:r>
      <w:r>
        <w:rPr>
          <w:rFonts w:hint="eastAsia" w:eastAsia="宋体"/>
          <w:lang w:eastAsia="zh-CN"/>
        </w:rPr>
        <w:t>（</w:t>
      </w:r>
      <w:r>
        <w:t>一</w:t>
      </w:r>
      <w:r>
        <w:rPr>
          <w:rFonts w:hint="eastAsia" w:eastAsia="宋体"/>
          <w:lang w:eastAsia="zh-CN"/>
        </w:rPr>
        <w:t>）【</w:t>
      </w:r>
      <w:r>
        <w:t>壺</w:t>
      </w:r>
      <w:r>
        <w:rPr>
          <w:rFonts w:hint="eastAsia" w:eastAsia="宋体"/>
          <w:lang w:eastAsia="zh-CN"/>
        </w:rPr>
        <w:t>】</w:t>
      </w:r>
      <w:r>
        <w:t>食。</w:t>
      </w:r>
      <w:r>
        <w:rPr>
          <w:rFonts w:hint="eastAsia" w:eastAsia="宋体"/>
          <w:lang w:eastAsia="zh-CN"/>
        </w:rPr>
        <w:t>”</w:t>
      </w:r>
    </w:p>
    <w:p w14:paraId="30EBC219">
      <w:r>
        <w:t>【第51页】</w:t>
      </w:r>
    </w:p>
    <w:p w14:paraId="03FD89EA">
      <w:r>
        <w:t>王云：段云：</w:t>
      </w:r>
      <w:r>
        <w:rPr>
          <w:rFonts w:hint="eastAsia" w:eastAsia="宋体"/>
          <w:lang w:eastAsia="zh-CN"/>
        </w:rPr>
        <w:t>“</w:t>
      </w:r>
      <w:r>
        <w:t>小</w:t>
      </w:r>
      <w:r>
        <w:rPr>
          <w:rFonts w:hint="eastAsia" w:eastAsia="宋体"/>
          <w:lang w:eastAsia="zh-CN"/>
        </w:rPr>
        <w:t>”</w:t>
      </w:r>
      <w:r>
        <w:t>當爲</w:t>
      </w:r>
      <w:r>
        <w:rPr>
          <w:rFonts w:hint="eastAsia" w:eastAsia="宋体"/>
          <w:lang w:eastAsia="zh-CN"/>
        </w:rPr>
        <w:t>“</w:t>
      </w:r>
      <w:r>
        <w:t>大</w:t>
      </w:r>
      <w:r>
        <w:rPr>
          <w:rFonts w:hint="eastAsia" w:eastAsia="宋体"/>
          <w:lang w:eastAsia="zh-CN"/>
        </w:rPr>
        <w:t>”</w:t>
      </w:r>
      <w:r>
        <w:t>。</w:t>
      </w:r>
    </w:p>
    <w:p w14:paraId="33925A3A">
      <w:r>
        <w:t>棫林按：汪本作</w:t>
      </w:r>
      <w:r>
        <w:rPr>
          <w:rFonts w:hint="eastAsia" w:eastAsia="宋体"/>
          <w:lang w:eastAsia="zh-CN"/>
        </w:rPr>
        <w:t>“</w:t>
      </w:r>
      <w:r>
        <w:t>侊飰</w:t>
      </w:r>
      <w:r>
        <w:rPr>
          <w:rFonts w:hint="eastAsia" w:eastAsia="宋体"/>
          <w:lang w:eastAsia="zh-CN"/>
        </w:rPr>
        <w:t>”</w:t>
      </w:r>
      <w:r>
        <w:t>。</w:t>
      </w:r>
    </w:p>
    <w:p w14:paraId="6B8005AF">
      <w:r>
        <w:t>偶，</w:t>
      </w:r>
      <w:r>
        <w:rPr>
          <w:rFonts w:hint="eastAsia" w:eastAsia="宋体"/>
          <w:lang w:eastAsia="zh-CN"/>
        </w:rPr>
        <w:t>（</w:t>
      </w:r>
      <w:r>
        <w:t>桐</w:t>
      </w:r>
      <w:r>
        <w:rPr>
          <w:rFonts w:hint="eastAsia" w:eastAsia="宋体"/>
          <w:lang w:eastAsia="zh-CN"/>
        </w:rPr>
        <w:t>）</w:t>
      </w:r>
      <w:r>
        <w:t>c相</w:t>
      </w:r>
      <w:r>
        <w:rPr>
          <w:rFonts w:hint="eastAsia" w:eastAsia="宋体"/>
          <w:lang w:eastAsia="zh-CN"/>
        </w:rPr>
        <w:t>】</w:t>
      </w:r>
      <w:r>
        <w:t>人也。</w:t>
      </w:r>
    </w:p>
    <w:p w14:paraId="7D15004D">
      <w:r>
        <w:t>王云：據舊本</w:t>
      </w:r>
      <w:r>
        <w:rPr>
          <w:rFonts w:hint="eastAsia" w:eastAsia="宋体"/>
          <w:lang w:eastAsia="zh-CN"/>
        </w:rPr>
        <w:t>《</w:t>
      </w:r>
      <w:r>
        <w:t>玉篇</w:t>
      </w:r>
      <w:r>
        <w:rPr>
          <w:rFonts w:hint="eastAsia" w:eastAsia="宋体"/>
          <w:lang w:eastAsia="zh-CN"/>
        </w:rPr>
        <w:t>》</w:t>
      </w:r>
      <w:r>
        <w:t>改。鮑虎</w:t>
      </w:r>
      <w:r>
        <w:rPr>
          <w:rFonts w:hint="eastAsia" w:eastAsia="宋体"/>
          <w:lang w:eastAsia="zh-CN"/>
        </w:rPr>
        <w:t>《</w:t>
      </w:r>
      <w:r>
        <w:t>得音策</w:t>
      </w:r>
      <w:r>
        <w:rPr>
          <w:rFonts w:hint="eastAsia" w:eastAsia="宋体"/>
          <w:lang w:eastAsia="zh-CN"/>
        </w:rPr>
        <w:t>》</w:t>
      </w:r>
      <w:r>
        <w:t>云</w:t>
      </w:r>
      <w:r>
        <w:rPr>
          <w:rFonts w:hint="eastAsia" w:eastAsia="宋体"/>
          <w:lang w:eastAsia="zh-CN"/>
        </w:rPr>
        <w:t>【</w:t>
      </w:r>
      <w:r>
        <w:t>low：</w:t>
      </w:r>
      <w:r>
        <w:rPr>
          <w:rFonts w:hint="eastAsia" w:eastAsia="宋体"/>
          <w:lang w:eastAsia="zh-CN"/>
        </w:rPr>
        <w:t>“</w:t>
      </w:r>
      <w:r>
        <w:t>偶，相人也。</w:t>
      </w:r>
      <w:r>
        <w:rPr>
          <w:rFonts w:hint="eastAsia" w:eastAsia="宋体"/>
          <w:lang w:eastAsia="zh-CN"/>
        </w:rPr>
        <w:t>”</w:t>
      </w:r>
      <w:r>
        <w:t>則所見本尚未誤</w:t>
      </w:r>
    </w:p>
    <w:p w14:paraId="247002C7">
      <w:r>
        <w:t>从部</w:t>
      </w:r>
    </w:p>
    <w:p w14:paraId="0471373D">
      <w:r>
        <w:t>铨，相從也。：⋮一曰從持二</w:t>
      </w:r>
      <w:r>
        <w:rPr>
          <w:rFonts w:hint="eastAsia" w:eastAsia="宋体"/>
          <w:lang w:eastAsia="zh-CN"/>
        </w:rPr>
        <w:t>【</w:t>
      </w:r>
      <w:r>
        <w:t>干</w:t>
      </w:r>
      <w:r>
        <w:rPr>
          <w:rFonts w:hint="eastAsia" w:eastAsia="宋体"/>
          <w:lang w:eastAsia="zh-CN"/>
        </w:rPr>
        <w:t>】</w:t>
      </w:r>
      <w:r>
        <w:t>爲铨</w:t>
      </w:r>
    </w:p>
    <w:p w14:paraId="1D0FE5C1">
      <w:r>
        <w:t>王云：</w:t>
      </w:r>
      <w:r>
        <w:rPr>
          <w:rFonts w:hint="eastAsia" w:eastAsia="宋体"/>
          <w:lang w:eastAsia="zh-CN"/>
        </w:rPr>
        <w:t>《</w:t>
      </w:r>
      <w:r>
        <w:t>考工記。輿人</w:t>
      </w:r>
      <w:r>
        <w:rPr>
          <w:rFonts w:hint="eastAsia" w:eastAsia="宋体"/>
          <w:lang w:eastAsia="zh-CN"/>
        </w:rPr>
        <w:t>》</w:t>
      </w:r>
      <w:r>
        <w:t>：</w:t>
      </w:r>
      <w:r>
        <w:rPr>
          <w:rFonts w:hint="eastAsia" w:eastAsia="宋体"/>
          <w:lang w:eastAsia="zh-CN"/>
        </w:rPr>
        <w:t>“</w:t>
      </w:r>
      <w:r>
        <w:t>大與小無并。</w:t>
      </w:r>
      <w:r>
        <w:rPr>
          <w:rFonts w:hint="eastAsia" w:eastAsia="宋体"/>
          <w:lang w:eastAsia="zh-CN"/>
        </w:rPr>
        <w:t>”</w:t>
      </w:r>
      <w:r>
        <w:t>鄭注：</w:t>
      </w:r>
      <w:r>
        <w:rPr>
          <w:rFonts w:hint="eastAsia" w:eastAsia="宋体"/>
          <w:lang w:eastAsia="zh-CN"/>
        </w:rPr>
        <w:t>“</w:t>
      </w:r>
      <w:r>
        <w:t>并謂偏邪相就也。</w:t>
      </w:r>
      <w:r>
        <w:rPr>
          <w:rFonts w:hint="eastAsia" w:eastAsia="宋体"/>
          <w:lang w:eastAsia="zh-CN"/>
        </w:rPr>
        <w:t>”</w:t>
      </w:r>
      <w:r>
        <w:t>相就即相從也</w:t>
      </w:r>
    </w:p>
    <w:p w14:paraId="0F6C8FCA">
      <w:r>
        <w:t>巫部</w:t>
      </w:r>
    </w:p>
    <w:p w14:paraId="03081A5A">
      <w:r>
        <w:t>臮，眾</w:t>
      </w:r>
      <w:r>
        <w:rPr>
          <w:rFonts w:hint="eastAsia" w:eastAsia="宋体"/>
          <w:lang w:eastAsia="zh-CN"/>
        </w:rPr>
        <w:t>（</w:t>
      </w:r>
      <w:r>
        <w:t>辭</w:t>
      </w:r>
      <w:r>
        <w:rPr>
          <w:rFonts w:hint="eastAsia" w:eastAsia="宋体"/>
          <w:lang w:eastAsia="zh-CN"/>
        </w:rPr>
        <w:t>）</w:t>
      </w:r>
      <w:r>
        <w:t>與</w:t>
      </w:r>
      <w:r>
        <w:rPr>
          <w:rFonts w:hint="eastAsia" w:eastAsia="宋体"/>
          <w:lang w:eastAsia="zh-CN"/>
        </w:rPr>
        <w:t>【</w:t>
      </w:r>
      <w:r>
        <w:t>詞</w:t>
      </w:r>
      <w:r>
        <w:rPr>
          <w:rFonts w:hint="eastAsia" w:eastAsia="宋体"/>
          <w:lang w:eastAsia="zh-CN"/>
        </w:rPr>
        <w:t>】</w:t>
      </w:r>
      <w:r>
        <w:t>也。</w:t>
      </w:r>
    </w:p>
    <w:p w14:paraId="2D3AEB2E">
      <w:r>
        <w:t>王云：據</w:t>
      </w:r>
      <w:r>
        <w:rPr>
          <w:rFonts w:hint="eastAsia" w:eastAsia="宋体"/>
          <w:lang w:eastAsia="zh-CN"/>
        </w:rPr>
        <w:t>《</w:t>
      </w:r>
      <w:r>
        <w:t>廣韻</w:t>
      </w:r>
      <w:r>
        <w:rPr>
          <w:rFonts w:hint="eastAsia" w:eastAsia="宋体"/>
          <w:lang w:eastAsia="zh-CN"/>
        </w:rPr>
        <w:t>》</w:t>
      </w:r>
      <w:r>
        <w:t>改。</w:t>
      </w:r>
    </w:p>
    <w:p w14:paraId="19EFF836">
      <w:r>
        <w:t>臥部</w:t>
      </w:r>
    </w:p>
    <w:p w14:paraId="33FC3195">
      <w:r>
        <w:t>臥，</w:t>
      </w:r>
      <w:r>
        <w:rPr>
          <w:rFonts w:hint="eastAsia" w:eastAsia="宋体"/>
          <w:lang w:eastAsia="zh-CN"/>
        </w:rPr>
        <w:t>（</w:t>
      </w:r>
      <w:r>
        <w:t>休</w:t>
      </w:r>
      <w:r>
        <w:rPr>
          <w:rFonts w:hint="eastAsia" w:eastAsia="宋体"/>
          <w:lang w:eastAsia="zh-CN"/>
        </w:rPr>
        <w:t>）</w:t>
      </w:r>
      <w:r>
        <w:t>G伏</w:t>
      </w:r>
      <w:r>
        <w:rPr>
          <w:rFonts w:hint="eastAsia" w:eastAsia="宋体"/>
          <w:lang w:eastAsia="zh-CN"/>
        </w:rPr>
        <w:t>】</w:t>
      </w:r>
      <w:r>
        <w:t>也。</w:t>
      </w:r>
    </w:p>
    <w:p w14:paraId="6EDE9DB8">
      <w:r>
        <w:t>【第52页】</w:t>
      </w:r>
    </w:p>
    <w:p w14:paraId="6BFB8ACC">
      <w:r>
        <w:t>王云：依舊本改。</w:t>
      </w:r>
    </w:p>
    <w:p w14:paraId="7F0E84D1">
      <w:r>
        <w:t>臨，監臨</w:t>
      </w:r>
      <w:r>
        <w:rPr>
          <w:rFonts w:hint="eastAsia" w:eastAsia="宋体"/>
          <w:lang w:eastAsia="zh-CN"/>
        </w:rPr>
        <w:t>【</w:t>
      </w:r>
      <w:r>
        <w:t>也</w:t>
      </w:r>
      <w:r>
        <w:rPr>
          <w:rFonts w:hint="eastAsia" w:eastAsia="宋体"/>
          <w:lang w:eastAsia="zh-CN"/>
        </w:rPr>
        <w:t>】</w:t>
      </w:r>
      <w:r>
        <w:t>。</w:t>
      </w:r>
    </w:p>
    <w:p w14:paraId="555FA10F">
      <w:pPr>
        <w:rPr>
          <w:rFonts w:hint="eastAsia" w:eastAsia="宋体"/>
          <w:lang w:eastAsia="zh-CN"/>
        </w:rPr>
      </w:pPr>
      <w:r>
        <w:t>䭆，楚</w:t>
      </w:r>
      <w:r>
        <w:rPr>
          <w:rFonts w:hint="eastAsia" w:eastAsia="宋体"/>
          <w:lang w:eastAsia="zh-CN"/>
        </w:rPr>
        <w:t>【</w:t>
      </w:r>
      <w:r>
        <w:t>人</w:t>
      </w:r>
      <w:r>
        <w:rPr>
          <w:rFonts w:hint="eastAsia" w:eastAsia="宋体"/>
          <w:lang w:eastAsia="zh-CN"/>
        </w:rPr>
        <w:t>】</w:t>
      </w:r>
      <w:r>
        <w:t>謂小</w:t>
      </w:r>
      <w:r>
        <w:rPr>
          <w:rFonts w:hint="eastAsia" w:eastAsia="宋体"/>
          <w:lang w:eastAsia="zh-CN"/>
        </w:rPr>
        <w:t>（</w:t>
      </w:r>
      <w:r>
        <w:t>兒</w:t>
      </w:r>
      <w:r>
        <w:rPr>
          <w:rFonts w:hint="eastAsia" w:eastAsia="宋体"/>
          <w:lang w:eastAsia="zh-CN"/>
        </w:rPr>
        <w:t>）</w:t>
      </w:r>
      <w:r>
        <w:t>嬾</w:t>
      </w:r>
      <w:r>
        <w:rPr>
          <w:rFonts w:hint="eastAsia" w:eastAsia="宋体"/>
          <w:lang w:eastAsia="zh-CN"/>
        </w:rPr>
        <w:t>（</w:t>
      </w:r>
      <w:r>
        <w:t>飧</w:t>
      </w:r>
      <w:r>
        <w:rPr>
          <w:rFonts w:hint="eastAsia" w:eastAsia="宋体"/>
          <w:lang w:eastAsia="zh-CN"/>
        </w:rPr>
        <w:t>）【</w:t>
      </w:r>
      <w:r>
        <w:t>曰䭆</w:t>
      </w:r>
      <w:r>
        <w:rPr>
          <w:rFonts w:hint="eastAsia" w:eastAsia="宋体"/>
          <w:lang w:eastAsia="zh-CN"/>
        </w:rPr>
        <w:t>】</w:t>
      </w:r>
    </w:p>
    <w:p w14:paraId="63427999">
      <w:r>
        <w:t>王云：據</w:t>
      </w:r>
      <w:r>
        <w:rPr>
          <w:rFonts w:hint="eastAsia" w:eastAsia="宋体"/>
          <w:lang w:eastAsia="zh-CN"/>
        </w:rPr>
        <w:t>《</w:t>
      </w:r>
      <w:r>
        <w:t>玉篇</w:t>
      </w:r>
      <w:r>
        <w:rPr>
          <w:rFonts w:hint="eastAsia" w:eastAsia="宋体"/>
          <w:lang w:eastAsia="zh-CN"/>
        </w:rPr>
        <w:t>》</w:t>
      </w:r>
      <w:r>
        <w:t>改。</w:t>
      </w:r>
      <w:r>
        <w:rPr>
          <w:rFonts w:hint="eastAsia" w:eastAsia="宋体"/>
          <w:lang w:eastAsia="zh-CN"/>
        </w:rPr>
        <w:t>“</w:t>
      </w:r>
      <w:r>
        <w:t>小嬾</w:t>
      </w:r>
      <w:r>
        <w:rPr>
          <w:rFonts w:hint="eastAsia" w:eastAsia="宋体"/>
          <w:lang w:eastAsia="zh-CN"/>
        </w:rPr>
        <w:t>”</w:t>
      </w:r>
      <w:r>
        <w:t>二字連讀。</w:t>
      </w:r>
    </w:p>
    <w:p w14:paraId="425EEB63">
      <w:r>
        <w:t>卷十六</w:t>
      </w:r>
    </w:p>
    <w:p w14:paraId="43C4F4D6">
      <w:r>
        <w:t>衣部</w:t>
      </w:r>
    </w:p>
    <w:p w14:paraId="76C7DD7C">
      <w:r>
        <w:t>褧，檾</w:t>
      </w:r>
      <w:r>
        <w:rPr>
          <w:rFonts w:hint="eastAsia" w:eastAsia="宋体"/>
          <w:lang w:eastAsia="zh-CN"/>
        </w:rPr>
        <w:t>【</w:t>
      </w:r>
      <w:r>
        <w:t>衣</w:t>
      </w:r>
      <w:r>
        <w:rPr>
          <w:rFonts w:hint="eastAsia" w:eastAsia="宋体"/>
          <w:lang w:eastAsia="zh-CN"/>
        </w:rPr>
        <w:t>】</w:t>
      </w:r>
      <w:r>
        <w:t>也。</w:t>
      </w:r>
      <w:r>
        <w:rPr>
          <w:rFonts w:hint="eastAsia" w:eastAsia="宋体"/>
          <w:lang w:eastAsia="zh-CN"/>
        </w:rPr>
        <w:t>《</w:t>
      </w:r>
      <w:r>
        <w:t>詩</w:t>
      </w:r>
      <w:r>
        <w:rPr>
          <w:rFonts w:hint="eastAsia" w:eastAsia="宋体"/>
          <w:lang w:eastAsia="zh-CN"/>
        </w:rPr>
        <w:t>》</w:t>
      </w:r>
      <w:r>
        <w:t>曰：</w:t>
      </w:r>
      <w:r>
        <w:rPr>
          <w:rFonts w:hint="eastAsia" w:eastAsia="宋体"/>
          <w:lang w:eastAsia="zh-CN"/>
        </w:rPr>
        <w:t>“</w:t>
      </w:r>
      <w:r>
        <w:t>衣錦褧衣。</w:t>
      </w:r>
      <w:r>
        <w:rPr>
          <w:rFonts w:hint="eastAsia" w:eastAsia="宋体"/>
          <w:lang w:eastAsia="zh-CN"/>
        </w:rPr>
        <w:t>”</w:t>
      </w:r>
      <w:r>
        <w:t>反古</w:t>
      </w:r>
    </w:p>
    <w:p w14:paraId="59AA1CAE">
      <w:r>
        <w:t>王云：鉉本</w:t>
      </w:r>
      <w:r>
        <w:rPr>
          <w:rFonts w:hint="eastAsia" w:eastAsia="宋体"/>
          <w:lang w:eastAsia="zh-CN"/>
        </w:rPr>
        <w:t>“</w:t>
      </w:r>
      <w:r>
        <w:t>反</w:t>
      </w:r>
      <w:r>
        <w:rPr>
          <w:rFonts w:hint="eastAsia" w:eastAsia="宋体"/>
          <w:lang w:eastAsia="zh-CN"/>
        </w:rPr>
        <w:t>”</w:t>
      </w:r>
      <w:r>
        <w:t>上有</w:t>
      </w:r>
      <w:r>
        <w:rPr>
          <w:rFonts w:hint="eastAsia" w:eastAsia="宋体"/>
          <w:lang w:eastAsia="zh-CN"/>
        </w:rPr>
        <w:t>“</w:t>
      </w:r>
      <w:r>
        <w:t>示</w:t>
      </w:r>
      <w:r>
        <w:rPr>
          <w:rFonts w:hint="eastAsia" w:eastAsia="宋体"/>
          <w:lang w:eastAsia="zh-CN"/>
        </w:rPr>
        <w:t>”</w:t>
      </w:r>
      <w:r>
        <w:t>字</w:t>
      </w:r>
    </w:p>
    <w:p w14:paraId="0B016241">
      <w:r>
        <w:t>襤，裯謂之襤褸。</w:t>
      </w:r>
      <w:r>
        <w:rPr>
          <w:rFonts w:hint="eastAsia" w:eastAsia="宋体"/>
          <w:lang w:eastAsia="zh-CN"/>
        </w:rPr>
        <w:t>【</w:t>
      </w:r>
      <w:r>
        <w:t>襤</w:t>
      </w:r>
      <w:r>
        <w:rPr>
          <w:rFonts w:hint="eastAsia" w:eastAsia="宋体"/>
          <w:lang w:eastAsia="zh-CN"/>
        </w:rPr>
        <w:t>】</w:t>
      </w:r>
      <w:r>
        <w:t>，無緣</w:t>
      </w:r>
      <w:r>
        <w:rPr>
          <w:rFonts w:hint="eastAsia" w:eastAsia="宋体"/>
          <w:lang w:eastAsia="zh-CN"/>
        </w:rPr>
        <w:t>【</w:t>
      </w:r>
      <w:r>
        <w:t>衣</w:t>
      </w:r>
      <w:r>
        <w:rPr>
          <w:rFonts w:hint="eastAsia" w:eastAsia="宋体"/>
          <w:lang w:eastAsia="zh-CN"/>
        </w:rPr>
        <w:t>】</w:t>
      </w:r>
      <w:r>
        <w:t>。</w:t>
      </w:r>
    </w:p>
    <w:p w14:paraId="22387FE6">
      <w:r>
        <w:t>襃⋮</w:t>
      </w:r>
      <w:r>
        <w:rPr>
          <w:rFonts w:hint="eastAsia" w:eastAsia="宋体"/>
          <w:lang w:eastAsia="zh-CN"/>
        </w:rPr>
        <w:t>•《</w:t>
      </w:r>
      <w:r>
        <w:t>漢書</w:t>
      </w:r>
      <w:r>
        <w:rPr>
          <w:rFonts w:hint="eastAsia" w:eastAsia="宋体"/>
          <w:lang w:eastAsia="zh-CN"/>
        </w:rPr>
        <w:t>》</w:t>
      </w:r>
      <w:r>
        <w:t>云</w:t>
      </w:r>
      <w:r>
        <w:rPr>
          <w:rFonts w:hint="eastAsia" w:eastAsia="宋体"/>
          <w:lang w:eastAsia="zh-CN"/>
        </w:rPr>
        <w:t>（</w:t>
      </w:r>
      <w:r>
        <w:t>褱</w:t>
      </w:r>
      <w:r>
        <w:rPr>
          <w:rFonts w:hint="eastAsia" w:eastAsia="宋体"/>
          <w:lang w:eastAsia="zh-CN"/>
        </w:rPr>
        <w:t>）【</w:t>
      </w:r>
      <w:r>
        <w:t>襃</w:t>
      </w:r>
      <w:r>
        <w:rPr>
          <w:rFonts w:hint="eastAsia" w:eastAsia="宋体"/>
          <w:lang w:eastAsia="zh-CN"/>
        </w:rPr>
        <w:t>】</w:t>
      </w:r>
      <w:r>
        <w:t>衣也。</w:t>
      </w:r>
    </w:p>
    <w:p w14:paraId="45462625">
      <w:r>
        <w:t>【第53页】</w:t>
      </w:r>
    </w:p>
    <w:p w14:paraId="289C3815">
      <w:pPr>
        <w:rPr>
          <w:rFonts w:hint="eastAsia" w:eastAsia="宋体"/>
          <w:lang w:eastAsia="zh-CN"/>
        </w:rPr>
      </w:pPr>
      <w:r>
        <w:t>䙟‖⋮</w:t>
      </w:r>
      <w:r>
        <w:rPr>
          <w:rFonts w:hint="eastAsia" w:eastAsia="宋体"/>
          <w:lang w:eastAsia="zh-CN"/>
        </w:rPr>
        <w:t>《</w:t>
      </w:r>
      <w:r>
        <w:t>爾雅</w:t>
      </w:r>
      <w:r>
        <w:rPr>
          <w:rFonts w:hint="eastAsia" w:eastAsia="宋体"/>
          <w:lang w:eastAsia="zh-CN"/>
        </w:rPr>
        <w:t>》</w:t>
      </w:r>
      <w:r>
        <w:t>曰：</w:t>
      </w:r>
      <w:r>
        <w:rPr>
          <w:rFonts w:hint="eastAsia" w:eastAsia="宋体"/>
          <w:lang w:eastAsia="zh-CN"/>
        </w:rPr>
        <w:t>“</w:t>
      </w:r>
      <w:r>
        <w:t>䙟䙟䙡䙡。</w:t>
      </w:r>
      <w:r>
        <w:rPr>
          <w:rFonts w:hint="eastAsia" w:eastAsia="宋体"/>
          <w:lang w:eastAsia="zh-CN"/>
        </w:rPr>
        <w:t>”</w:t>
      </w:r>
    </w:p>
    <w:p w14:paraId="0592E0AE">
      <w:pPr>
        <w:rPr>
          <w:rFonts w:hint="eastAsia" w:eastAsia="宋体"/>
          <w:lang w:eastAsia="zh-CN"/>
        </w:rPr>
      </w:pPr>
      <w:r>
        <w:t>王云</w:t>
      </w:r>
      <w:r>
        <w:rPr>
          <w:rFonts w:hint="eastAsia" w:eastAsia="宋体"/>
          <w:lang w:eastAsia="zh-CN"/>
        </w:rPr>
        <w:t>《</w:t>
      </w:r>
      <w:r>
        <w:t>潛夫論。救邊</w:t>
      </w:r>
      <w:r>
        <w:rPr>
          <w:rFonts w:hint="eastAsia" w:eastAsia="宋体"/>
          <w:lang w:eastAsia="zh-CN"/>
        </w:rPr>
        <w:t>》</w:t>
      </w:r>
      <w:r>
        <w:t>篇云</w:t>
      </w:r>
      <w:r>
        <w:rPr>
          <w:rFonts w:hint="eastAsia" w:eastAsia="宋体"/>
          <w:lang w:eastAsia="zh-CN"/>
        </w:rPr>
        <w:t>“</w:t>
      </w:r>
      <w:r>
        <w:t>佪佪潰潰，當何終極？</w:t>
      </w:r>
      <w:r>
        <w:rPr>
          <w:rFonts w:hint="eastAsia" w:eastAsia="宋体"/>
          <w:lang w:eastAsia="zh-CN"/>
        </w:rPr>
        <w:t>”</w:t>
      </w:r>
    </w:p>
    <w:p w14:paraId="0918FE8E">
      <w:r>
        <w:t>卒，隸人給事者</w:t>
      </w:r>
      <w:r>
        <w:rPr>
          <w:rFonts w:hint="eastAsia" w:eastAsia="宋体"/>
          <w:lang w:eastAsia="zh-CN"/>
        </w:rPr>
        <w:t>（</w:t>
      </w:r>
      <w:r>
        <w:t>衣</w:t>
      </w:r>
      <w:r>
        <w:rPr>
          <w:rFonts w:hint="eastAsia" w:eastAsia="宋体"/>
          <w:lang w:eastAsia="zh-CN"/>
        </w:rPr>
        <w:t>）</w:t>
      </w:r>
      <w:r>
        <w:t>爲卒。卒，衣有題識者。臣鍇按：</w:t>
      </w:r>
      <w:r>
        <w:rPr>
          <w:rFonts w:hint="eastAsia" w:eastAsia="宋体"/>
          <w:lang w:eastAsia="zh-CN"/>
        </w:rPr>
        <w:t>《</w:t>
      </w:r>
      <w:r>
        <w:t>吕氏春秋</w:t>
      </w:r>
      <w:r>
        <w:rPr>
          <w:rFonts w:hint="eastAsia" w:eastAsia="宋体"/>
          <w:lang w:eastAsia="zh-CN"/>
        </w:rPr>
        <w:t>》</w:t>
      </w:r>
      <w:r>
        <w:t>鄧析教鄭人訟，十</w:t>
      </w:r>
    </w:p>
    <w:p w14:paraId="6DDEFEB0">
      <w:pPr>
        <w:rPr>
          <w:rFonts w:hint="eastAsia" w:eastAsia="宋体"/>
          <w:lang w:eastAsia="zh-CN"/>
        </w:rPr>
      </w:pPr>
      <w:r>
        <w:t>襦</w:t>
      </w:r>
      <w:r>
        <w:rPr>
          <w:rFonts w:hint="eastAsia" w:eastAsia="宋体"/>
          <w:lang w:eastAsia="zh-CN"/>
        </w:rPr>
        <w:t>（</w:t>
      </w:r>
      <w:r>
        <w:t>火</w:t>
      </w:r>
      <w:r>
        <w:rPr>
          <w:rFonts w:hint="eastAsia" w:eastAsia="宋体"/>
          <w:lang w:eastAsia="zh-CN"/>
        </w:rPr>
        <w:t>）【</w:t>
      </w:r>
      <w:r>
        <w:t>大</w:t>
      </w:r>
      <w:r>
        <w:rPr>
          <w:rFonts w:hint="eastAsia" w:eastAsia="宋体"/>
          <w:lang w:eastAsia="zh-CN"/>
        </w:rPr>
        <w:t>】</w:t>
      </w:r>
      <w:r>
        <w:t>獄。卒題題識，若今救火衣。c︸l</w:t>
      </w:r>
      <w:r>
        <w:rPr>
          <w:rFonts w:hint="eastAsia" w:eastAsia="宋体"/>
          <w:lang w:eastAsia="zh-CN"/>
        </w:rPr>
        <w:t>】</w:t>
      </w:r>
    </w:p>
    <w:p w14:paraId="5BDA79BF">
      <w:r>
        <w:t>王云：依宋本删</w:t>
      </w:r>
      <w:r>
        <w:rPr>
          <w:rFonts w:hint="eastAsia" w:eastAsia="宋体"/>
          <w:lang w:eastAsia="zh-CN"/>
        </w:rPr>
        <w:t>“</w:t>
      </w:r>
      <w:r>
        <w:t>衣</w:t>
      </w:r>
      <w:r>
        <w:rPr>
          <w:rFonts w:hint="eastAsia" w:eastAsia="宋体"/>
          <w:lang w:eastAsia="zh-CN"/>
        </w:rPr>
        <w:t>”</w:t>
      </w:r>
      <w:r>
        <w:t>字</w:t>
      </w:r>
    </w:p>
    <w:p w14:paraId="75E93827">
      <w:r>
        <w:t>棫林案：汪本</w:t>
      </w:r>
      <w:r>
        <w:rPr>
          <w:rFonts w:hint="eastAsia" w:eastAsia="宋体"/>
          <w:lang w:eastAsia="zh-CN"/>
        </w:rPr>
        <w:t>“</w:t>
      </w:r>
      <w:r>
        <w:t>十</w:t>
      </w:r>
      <w:r>
        <w:rPr>
          <w:rFonts w:hint="eastAsia" w:eastAsia="宋体"/>
          <w:lang w:eastAsia="zh-CN"/>
        </w:rPr>
        <w:t>”</w:t>
      </w:r>
      <w:r>
        <w:t>作</w:t>
      </w:r>
      <w:r>
        <w:rPr>
          <w:rFonts w:hint="eastAsia" w:eastAsia="宋体"/>
          <w:lang w:eastAsia="zh-CN"/>
        </w:rPr>
        <w:t>“</w:t>
      </w:r>
      <w:r>
        <w:t>一</w:t>
      </w:r>
      <w:r>
        <w:rPr>
          <w:rFonts w:hint="eastAsia" w:eastAsia="宋体"/>
          <w:lang w:eastAsia="zh-CN"/>
        </w:rPr>
        <w:t>”</w:t>
      </w:r>
      <w:r>
        <w:t>。</w:t>
      </w:r>
    </w:p>
    <w:p w14:paraId="79F4A224">
      <w:r>
        <w:t>舟部</w:t>
      </w:r>
    </w:p>
    <w:p w14:paraId="6561E954">
      <w:pPr>
        <w:rPr>
          <w:rFonts w:hint="eastAsia" w:eastAsia="宋体"/>
          <w:lang w:eastAsia="zh-CN"/>
        </w:rPr>
      </w:pPr>
      <w:r>
        <w:t>舫，船</w:t>
      </w:r>
      <w:r>
        <w:rPr>
          <w:rFonts w:hint="eastAsia" w:eastAsia="宋体"/>
          <w:lang w:eastAsia="zh-CN"/>
        </w:rPr>
        <w:t>（</w:t>
      </w:r>
      <w:r>
        <w:t>師</w:t>
      </w:r>
      <w:r>
        <w:rPr>
          <w:rFonts w:hint="eastAsia" w:eastAsia="宋体"/>
          <w:lang w:eastAsia="zh-CN"/>
        </w:rPr>
        <w:t>）【</w:t>
      </w:r>
      <w:r>
        <w:t>也</w:t>
      </w:r>
      <w:r>
        <w:rPr>
          <w:rFonts w:hint="eastAsia" w:eastAsia="宋体"/>
          <w:lang w:eastAsia="zh-CN"/>
        </w:rPr>
        <w:t>】</w:t>
      </w:r>
      <w:r>
        <w:t>。</w:t>
      </w:r>
      <w:r>
        <w:rPr>
          <w:rFonts w:hint="eastAsia" w:eastAsia="宋体"/>
          <w:lang w:eastAsia="zh-CN"/>
        </w:rPr>
        <w:t>《</w:t>
      </w:r>
      <w:r>
        <w:t>明堂月令</w:t>
      </w:r>
      <w:r>
        <w:rPr>
          <w:rFonts w:hint="eastAsia" w:eastAsia="宋体"/>
          <w:lang w:eastAsia="zh-CN"/>
        </w:rPr>
        <w:t>》</w:t>
      </w:r>
      <w:r>
        <w:t>曰：</w:t>
      </w:r>
      <w:r>
        <w:rPr>
          <w:rFonts w:hint="eastAsia" w:eastAsia="宋体"/>
          <w:lang w:eastAsia="zh-CN"/>
        </w:rPr>
        <w:t>“</w:t>
      </w:r>
      <w:r>
        <w:t>舫人，習水者。</w:t>
      </w:r>
      <w:r>
        <w:rPr>
          <w:rFonts w:hint="eastAsia" w:eastAsia="宋体"/>
          <w:lang w:eastAsia="zh-CN"/>
        </w:rPr>
        <w:t>”</w:t>
      </w:r>
    </w:p>
    <w:p w14:paraId="258A217A">
      <w:r>
        <w:t>王云：據</w:t>
      </w:r>
      <w:r>
        <w:rPr>
          <w:rFonts w:hint="eastAsia" w:eastAsia="宋体"/>
          <w:lang w:eastAsia="zh-CN"/>
        </w:rPr>
        <w:t>《</w:t>
      </w:r>
      <w:r>
        <w:t>廣雅</w:t>
      </w:r>
      <w:r>
        <w:rPr>
          <w:rFonts w:hint="eastAsia" w:eastAsia="宋体"/>
          <w:lang w:eastAsia="zh-CN"/>
        </w:rPr>
        <w:t>》</w:t>
      </w:r>
      <w:r>
        <w:t>及</w:t>
      </w:r>
      <w:r>
        <w:rPr>
          <w:rFonts w:hint="eastAsia" w:eastAsia="宋体"/>
          <w:lang w:eastAsia="zh-CN"/>
        </w:rPr>
        <w:t>《</w:t>
      </w:r>
      <w:r>
        <w:t>韻會</w:t>
      </w:r>
      <w:r>
        <w:rPr>
          <w:rFonts w:hint="eastAsia" w:eastAsia="宋体"/>
          <w:lang w:eastAsia="zh-CN"/>
        </w:rPr>
        <w:t>》</w:t>
      </w:r>
      <w:r>
        <w:t>引</w:t>
      </w:r>
      <w:r>
        <w:rPr>
          <w:rFonts w:hint="eastAsia" w:eastAsia="宋体"/>
          <w:lang w:eastAsia="zh-CN"/>
        </w:rPr>
        <w:t>《</w:t>
      </w:r>
      <w:r>
        <w:t>説文</w:t>
      </w:r>
      <w:r>
        <w:rPr>
          <w:rFonts w:hint="eastAsia" w:eastAsia="宋体"/>
          <w:lang w:eastAsia="zh-CN"/>
        </w:rPr>
        <w:t>》</w:t>
      </w:r>
      <w:r>
        <w:t>改。舫人，即今</w:t>
      </w:r>
      <w:r>
        <w:rPr>
          <w:rFonts w:hint="eastAsia" w:eastAsia="宋体"/>
          <w:lang w:eastAsia="zh-CN"/>
        </w:rPr>
        <w:t>《</w:t>
      </w:r>
      <w:r>
        <w:t>月令</w:t>
      </w:r>
      <w:r>
        <w:rPr>
          <w:rFonts w:hint="eastAsia" w:eastAsia="宋体"/>
          <w:lang w:eastAsia="zh-CN"/>
        </w:rPr>
        <w:t>》</w:t>
      </w:r>
      <w:r>
        <w:t>之漁師。</w:t>
      </w:r>
      <w:r>
        <w:rPr>
          <w:rFonts w:hint="eastAsia" w:eastAsia="宋体"/>
          <w:lang w:eastAsia="zh-CN"/>
        </w:rPr>
        <w:t>“</w:t>
      </w:r>
      <w:r>
        <w:t>習水者</w:t>
      </w:r>
      <w:r>
        <w:rPr>
          <w:rFonts w:hint="eastAsia" w:eastAsia="宋体"/>
          <w:lang w:eastAsia="zh-CN"/>
        </w:rPr>
        <w:t>”</w:t>
      </w:r>
      <w:r>
        <w:t>三字，乃</w:t>
      </w:r>
    </w:p>
    <w:p w14:paraId="5DE1B733">
      <w:pPr>
        <w:rPr>
          <w:rFonts w:hint="eastAsia" w:eastAsia="宋体"/>
          <w:lang w:eastAsia="zh-CN"/>
        </w:rPr>
      </w:pPr>
      <w:r>
        <w:t>許君注語。</w:t>
      </w:r>
      <w:r>
        <w:rPr>
          <w:rFonts w:hint="eastAsia" w:eastAsia="宋体"/>
          <w:lang w:eastAsia="zh-CN"/>
        </w:rPr>
        <w:t>《</w:t>
      </w:r>
      <w:r>
        <w:t>廣韻</w:t>
      </w:r>
      <w:r>
        <w:rPr>
          <w:rFonts w:hint="eastAsia" w:eastAsia="宋体"/>
          <w:lang w:eastAsia="zh-CN"/>
        </w:rPr>
        <w:t>》“</w:t>
      </w:r>
      <w:r>
        <w:t>舫</w:t>
      </w:r>
      <w:r>
        <w:rPr>
          <w:rFonts w:hint="eastAsia" w:eastAsia="宋体"/>
          <w:lang w:eastAsia="zh-CN"/>
        </w:rPr>
        <w:t>”</w:t>
      </w:r>
      <w:r>
        <w:t>字注云：</w:t>
      </w:r>
      <w:r>
        <w:rPr>
          <w:rFonts w:hint="eastAsia" w:eastAsia="宋体"/>
          <w:lang w:eastAsia="zh-CN"/>
        </w:rPr>
        <w:t>“</w:t>
      </w:r>
      <w:r>
        <w:t>舫人，習水者也。</w:t>
      </w:r>
      <w:r>
        <w:rPr>
          <w:rFonts w:hint="eastAsia" w:eastAsia="宋体"/>
          <w:lang w:eastAsia="zh-CN"/>
        </w:rPr>
        <w:t>”</w:t>
      </w:r>
    </w:p>
    <w:p w14:paraId="1F2566CE">
      <w:r>
        <w:t>皃部</w:t>
      </w:r>
    </w:p>
    <w:p w14:paraId="3DE19EF9">
      <w:r>
        <w:t>覍：</w:t>
      </w:r>
      <w:r>
        <w:rPr>
          <w:rFonts w:hint="eastAsia" w:eastAsia="宋体"/>
          <w:lang w:eastAsia="zh-CN"/>
        </w:rPr>
        <w:t>……</w:t>
      </w:r>
      <w:r>
        <w:t>殷曰</w:t>
      </w:r>
      <w:r>
        <w:rPr>
          <w:rFonts w:hint="eastAsia" w:eastAsia="宋体"/>
          <w:lang w:eastAsia="zh-CN"/>
        </w:rPr>
        <w:t>（</w:t>
      </w:r>
      <w:r>
        <w:t>哻</w:t>
      </w:r>
      <w:r>
        <w:rPr>
          <w:rFonts w:hint="eastAsia" w:eastAsia="宋体"/>
          <w:lang w:eastAsia="zh-CN"/>
        </w:rPr>
        <w:t>）</w:t>
      </w:r>
      <w:r>
        <w:t>c吁</w:t>
      </w:r>
      <w:r>
        <w:rPr>
          <w:rFonts w:hint="eastAsia" w:eastAsia="宋体"/>
          <w:lang w:eastAsia="zh-CN"/>
        </w:rPr>
        <w:t>】</w:t>
      </w:r>
      <w:r>
        <w:t>。</w:t>
      </w:r>
    </w:p>
    <w:p w14:paraId="0A6A6D16">
      <w:r>
        <w:t>【第54页】</w:t>
      </w:r>
    </w:p>
    <w:p w14:paraId="6A6F4DC5">
      <w:r>
        <w:t>王云：依宋本及</w:t>
      </w:r>
      <w:r>
        <w:rPr>
          <w:rFonts w:hint="eastAsia" w:eastAsia="宋体"/>
          <w:lang w:eastAsia="zh-CN"/>
        </w:rPr>
        <w:t>《</w:t>
      </w:r>
      <w:r>
        <w:t>五音韻説</w:t>
      </w:r>
      <w:r>
        <w:rPr>
          <w:rFonts w:hint="eastAsia" w:eastAsia="宋体"/>
          <w:lang w:eastAsia="zh-CN"/>
        </w:rPr>
        <w:t>》</w:t>
      </w:r>
      <w:r>
        <w:t>、</w:t>
      </w:r>
      <w:r>
        <w:rPr>
          <w:rFonts w:hint="eastAsia" w:eastAsia="宋体"/>
          <w:lang w:eastAsia="zh-CN"/>
        </w:rPr>
        <w:t>《</w:t>
      </w:r>
      <w:r>
        <w:t>集韻</w:t>
      </w:r>
      <w:r>
        <w:rPr>
          <w:rFonts w:hint="eastAsia" w:eastAsia="宋体"/>
          <w:lang w:eastAsia="zh-CN"/>
        </w:rPr>
        <w:t>》</w:t>
      </w:r>
      <w:r>
        <w:t>改</w:t>
      </w:r>
    </w:p>
    <w:p w14:paraId="0F28CC9F">
      <w:r>
        <w:t>欠部</w:t>
      </w:r>
    </w:p>
    <w:p w14:paraId="379A3E58">
      <w:r>
        <w:t>㱈，</w:t>
      </w:r>
      <w:r>
        <w:rPr>
          <w:rFonts w:hint="eastAsia" w:eastAsia="宋体"/>
          <w:lang w:eastAsia="zh-CN"/>
        </w:rPr>
        <w:t>（</w:t>
      </w:r>
      <w:r>
        <w:t>監</w:t>
      </w:r>
      <w:r>
        <w:rPr>
          <w:rFonts w:hint="eastAsia" w:eastAsia="宋体"/>
          <w:lang w:eastAsia="zh-CN"/>
        </w:rPr>
        <w:t>）</w:t>
      </w:r>
      <w:r>
        <w:t>G堅</w:t>
      </w:r>
      <w:r>
        <w:rPr>
          <w:rFonts w:hint="eastAsia" w:eastAsia="宋体"/>
          <w:lang w:eastAsia="zh-CN"/>
        </w:rPr>
        <w:t>】</w:t>
      </w:r>
      <w:r>
        <w:t>持意。</w:t>
      </w:r>
    </w:p>
    <w:p w14:paraId="7D74B401">
      <w:r>
        <w:t>王云：據</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改。</w:t>
      </w:r>
    </w:p>
    <w:p w14:paraId="6645A487">
      <w:r>
        <w:t>卷十七</w:t>
      </w:r>
    </w:p>
    <w:p w14:paraId="6DC15A38">
      <w:r>
        <w:t>頁部</w:t>
      </w:r>
    </w:p>
    <w:p w14:paraId="1DBAE0AD">
      <w:r>
        <w:t>頁，頭也。</w:t>
      </w:r>
    </w:p>
    <w:p w14:paraId="079242FE">
      <w:r>
        <w:t>王云：念孙案：</w:t>
      </w:r>
      <w:r>
        <w:rPr>
          <w:rFonts w:hint="eastAsia" w:eastAsia="宋体"/>
          <w:lang w:eastAsia="zh-CN"/>
        </w:rPr>
        <w:t>《</w:t>
      </w:r>
      <w:r>
        <w:t>秦詛楚文</w:t>
      </w:r>
      <w:r>
        <w:rPr>
          <w:rFonts w:hint="eastAsia" w:eastAsia="宋体"/>
          <w:lang w:eastAsia="zh-CN"/>
        </w:rPr>
        <w:t>》</w:t>
      </w:r>
      <w:r>
        <w:t>：</w:t>
      </w:r>
      <w:r>
        <w:rPr>
          <w:rFonts w:hint="eastAsia" w:eastAsia="宋体"/>
          <w:lang w:eastAsia="zh-CN"/>
        </w:rPr>
        <w:t>“</w:t>
      </w:r>
      <w:r>
        <w:t>康回無䢙。</w:t>
      </w:r>
      <w:r>
        <w:rPr>
          <w:rFonts w:hint="eastAsia" w:eastAsia="宋体"/>
          <w:lang w:eastAsia="zh-CN"/>
        </w:rPr>
        <w:t>”</w:t>
      </w:r>
      <w:r>
        <w:t>字從辵，頁聲。是頁即首字</w:t>
      </w:r>
    </w:p>
    <w:p w14:paraId="0A8484D0">
      <w:r>
        <w:t>䫞，大頭也。從頁，羔聲。</w:t>
      </w:r>
      <w:r>
        <w:rPr>
          <w:rFonts w:hint="eastAsia" w:eastAsia="宋体"/>
          <w:lang w:eastAsia="zh-CN"/>
        </w:rPr>
        <w:t>（</w:t>
      </w:r>
      <w:r>
        <w:t>臣鍇按：</w:t>
      </w:r>
      <w:r>
        <w:rPr>
          <w:rFonts w:hint="eastAsia" w:eastAsia="宋体"/>
          <w:lang w:eastAsia="zh-CN"/>
        </w:rPr>
        <w:t>《</w:t>
      </w:r>
      <w:r>
        <w:t>詩</w:t>
      </w:r>
      <w:r>
        <w:rPr>
          <w:rFonts w:hint="eastAsia" w:eastAsia="宋体"/>
          <w:lang w:eastAsia="zh-CN"/>
        </w:rPr>
        <w:t>》</w:t>
      </w:r>
      <w:r>
        <w:t>曰：</w:t>
      </w:r>
      <w:r>
        <w:rPr>
          <w:rFonts w:hint="eastAsia" w:eastAsia="宋体"/>
          <w:lang w:eastAsia="zh-CN"/>
        </w:rPr>
        <w:t>“</w:t>
      </w:r>
      <w:r>
        <w:t>牂羊䫞首。</w:t>
      </w:r>
      <w:r>
        <w:rPr>
          <w:rFonts w:hint="eastAsia" w:eastAsia="宋体"/>
          <w:lang w:eastAsia="zh-CN"/>
        </w:rPr>
        <w:t>”</w:t>
      </w:r>
      <w:r>
        <w:t>今作墳，假借，扶云反</w:t>
      </w:r>
    </w:p>
    <w:p w14:paraId="13C2CC08">
      <w:r>
        <w:t>又</w:t>
      </w:r>
      <w:r>
        <w:rPr>
          <w:rFonts w:hint="eastAsia" w:eastAsia="宋体"/>
          <w:lang w:eastAsia="zh-CN"/>
        </w:rPr>
        <w:t>）</w:t>
      </w:r>
      <w:r>
        <w:t>口幺反。</w:t>
      </w:r>
    </w:p>
    <w:p w14:paraId="2965E05B">
      <w:pPr>
        <w:rPr>
          <w:rFonts w:hint="eastAsia" w:eastAsia="宋体"/>
          <w:lang w:eastAsia="zh-CN"/>
        </w:rPr>
      </w:pPr>
      <w:r>
        <w:t>頒，大頭也。：：</w:t>
      </w:r>
      <w:r>
        <w:rPr>
          <w:rFonts w:hint="eastAsia" w:eastAsia="宋体"/>
          <w:lang w:eastAsia="zh-CN"/>
        </w:rPr>
        <w:t>《</w:t>
      </w:r>
      <w:r>
        <w:t>詩</w:t>
      </w:r>
      <w:r>
        <w:rPr>
          <w:rFonts w:hint="eastAsia" w:eastAsia="宋体"/>
          <w:lang w:eastAsia="zh-CN"/>
        </w:rPr>
        <w:t>》</w:t>
      </w:r>
      <w:r>
        <w:t>：</w:t>
      </w:r>
      <w:r>
        <w:rPr>
          <w:rFonts w:hint="eastAsia" w:eastAsia="宋体"/>
          <w:lang w:eastAsia="zh-CN"/>
        </w:rPr>
        <w:t>“</w:t>
      </w:r>
      <w:r>
        <w:t>有頒其首。</w:t>
      </w:r>
      <w:r>
        <w:rPr>
          <w:rFonts w:hint="eastAsia" w:eastAsia="宋体"/>
          <w:lang w:eastAsia="zh-CN"/>
        </w:rPr>
        <w:t>”</w:t>
      </w:r>
    </w:p>
    <w:p w14:paraId="5FD306E9">
      <w:r>
        <w:rPr>
          <w:rFonts w:hint="eastAsia" w:eastAsia="宋体"/>
          <w:lang w:eastAsia="zh-CN"/>
        </w:rPr>
        <w:t>【</w:t>
      </w:r>
      <w:r>
        <w:t>臣鍇按：</w:t>
      </w:r>
      <w:r>
        <w:rPr>
          <w:rFonts w:hint="eastAsia" w:eastAsia="宋体"/>
          <w:lang w:eastAsia="zh-CN"/>
        </w:rPr>
        <w:t>《</w:t>
      </w:r>
      <w:r>
        <w:t>詩</w:t>
      </w:r>
      <w:r>
        <w:rPr>
          <w:rFonts w:hint="eastAsia" w:eastAsia="宋体"/>
          <w:lang w:eastAsia="zh-CN"/>
        </w:rPr>
        <w:t>》</w:t>
      </w:r>
      <w:r>
        <w:t>曰：</w:t>
      </w:r>
      <w:r>
        <w:rPr>
          <w:rFonts w:hint="eastAsia" w:eastAsia="宋体"/>
          <w:lang w:eastAsia="zh-CN"/>
        </w:rPr>
        <w:t>“</w:t>
      </w:r>
      <w:r>
        <w:t>牂羊頒首。</w:t>
      </w:r>
      <w:r>
        <w:rPr>
          <w:rFonts w:hint="eastAsia" w:eastAsia="宋体"/>
          <w:lang w:eastAsia="zh-CN"/>
        </w:rPr>
        <w:t>”</w:t>
      </w:r>
      <w:r>
        <w:t>今作墳</w:t>
      </w:r>
    </w:p>
    <w:p w14:paraId="62704216">
      <w:r>
        <w:t>【第55页】</w:t>
      </w:r>
    </w:p>
    <w:p w14:paraId="30B82002">
      <w:r>
        <w:rPr>
          <w:rFonts w:hint="eastAsia" w:eastAsia="宋体"/>
          <w:lang w:eastAsia="zh-CN"/>
        </w:rPr>
        <w:t>【</w:t>
      </w:r>
      <w:r>
        <w:t>假借</w:t>
      </w:r>
      <w:r>
        <w:rPr>
          <w:rFonts w:hint="eastAsia" w:eastAsia="宋体"/>
          <w:lang w:eastAsia="zh-CN"/>
        </w:rPr>
        <w:t>】</w:t>
      </w:r>
      <w:r>
        <w:t>，扶云反，又</w:t>
      </w:r>
      <w:r>
        <w:rPr>
          <w:rFonts w:hint="eastAsia" w:eastAsia="宋体"/>
          <w:lang w:eastAsia="zh-CN"/>
        </w:rPr>
        <w:t>】</w:t>
      </w:r>
      <w:r>
        <w:t>布還反。</w:t>
      </w:r>
    </w:p>
    <w:p w14:paraId="61E79AD9">
      <w:r>
        <w:t>頎，頭佳</w:t>
      </w:r>
      <w:r>
        <w:rPr>
          <w:rFonts w:hint="eastAsia" w:eastAsia="宋体"/>
          <w:lang w:eastAsia="zh-CN"/>
        </w:rPr>
        <w:t>（</w:t>
      </w:r>
      <w:r>
        <w:t>也</w:t>
      </w:r>
      <w:r>
        <w:rPr>
          <w:rFonts w:hint="eastAsia" w:eastAsia="宋体"/>
          <w:lang w:eastAsia="zh-CN"/>
        </w:rPr>
        <w:t>）【</w:t>
      </w:r>
      <w:r>
        <w:t>皃</w:t>
      </w:r>
      <w:r>
        <w:rPr>
          <w:rFonts w:hint="eastAsia" w:eastAsia="宋体"/>
          <w:lang w:eastAsia="zh-CN"/>
        </w:rPr>
        <w:t>】</w:t>
      </w:r>
      <w:r>
        <w:t>。</w:t>
      </w:r>
    </w:p>
    <w:p w14:paraId="00B89E79">
      <w:pPr>
        <w:rPr>
          <w:rFonts w:hint="eastAsia" w:eastAsia="宋体"/>
          <w:lang w:eastAsia="zh-CN"/>
        </w:rPr>
      </w:pPr>
      <w:r>
        <w:t>王云：</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也</w:t>
      </w:r>
      <w:r>
        <w:rPr>
          <w:rFonts w:hint="eastAsia" w:eastAsia="宋体"/>
          <w:lang w:eastAsia="zh-CN"/>
        </w:rPr>
        <w:t>”</w:t>
      </w:r>
      <w:r>
        <w:t>作</w:t>
      </w:r>
      <w:r>
        <w:rPr>
          <w:rFonts w:hint="eastAsia" w:eastAsia="宋体"/>
          <w:lang w:eastAsia="zh-CN"/>
        </w:rPr>
        <w:t>“</w:t>
      </w:r>
      <w:r>
        <w:t>皃</w:t>
      </w:r>
      <w:r>
        <w:rPr>
          <w:rFonts w:hint="eastAsia" w:eastAsia="宋体"/>
          <w:lang w:eastAsia="zh-CN"/>
        </w:rPr>
        <w:t>”</w:t>
      </w:r>
    </w:p>
    <w:p w14:paraId="6B34D372">
      <w:r>
        <w:t>顥，白皃。從景、頁</w:t>
      </w:r>
    </w:p>
    <w:p w14:paraId="402A3998">
      <w:r>
        <w:t>王云：念孙案：景者白也。</w:t>
      </w:r>
      <w:r>
        <w:rPr>
          <w:rFonts w:hint="eastAsia" w:eastAsia="宋体"/>
          <w:lang w:eastAsia="zh-CN"/>
        </w:rPr>
        <w:t>《</w:t>
      </w:r>
      <w:r>
        <w:t>管子。五行</w:t>
      </w:r>
      <w:r>
        <w:rPr>
          <w:rFonts w:hint="eastAsia" w:eastAsia="宋体"/>
          <w:lang w:eastAsia="zh-CN"/>
        </w:rPr>
        <w:t>》</w:t>
      </w:r>
      <w:r>
        <w:t>篇云：</w:t>
      </w:r>
      <w:r>
        <w:rPr>
          <w:rFonts w:hint="eastAsia" w:eastAsia="宋体"/>
          <w:lang w:eastAsia="zh-CN"/>
        </w:rPr>
        <w:t>“</w:t>
      </w:r>
      <w:r>
        <w:t>一曰青鍾，二曰赤鍾，三曰英鍾，四</w:t>
      </w:r>
    </w:p>
    <w:p w14:paraId="60C65E5B">
      <w:r>
        <w:t>曰景鍾，五曰黑鍾。</w:t>
      </w:r>
      <w:r>
        <w:rPr>
          <w:rFonts w:hint="eastAsia" w:eastAsia="宋体"/>
          <w:lang w:eastAsia="zh-CN"/>
        </w:rPr>
        <w:t>”</w:t>
      </w:r>
      <w:r>
        <w:t>又案：頁亦聲</w:t>
      </w:r>
    </w:p>
    <w:p w14:paraId="2F3C3881">
      <w:r>
        <w:t>顡，癡</w:t>
      </w:r>
      <w:r>
        <w:rPr>
          <w:rFonts w:hint="eastAsia" w:eastAsia="宋体"/>
          <w:lang w:eastAsia="zh-CN"/>
        </w:rPr>
        <w:t>【</w:t>
      </w:r>
      <w:r>
        <w:t>顛</w:t>
      </w:r>
      <w:r>
        <w:rPr>
          <w:rFonts w:hint="eastAsia" w:eastAsia="宋体"/>
          <w:lang w:eastAsia="zh-CN"/>
        </w:rPr>
        <w:t>】</w:t>
      </w:r>
      <w:r>
        <w:t>，不聰明</w:t>
      </w:r>
    </w:p>
    <w:p w14:paraId="5049FEC5">
      <w:r>
        <w:t>王云：據</w:t>
      </w:r>
      <w:r>
        <w:rPr>
          <w:rFonts w:hint="eastAsia" w:eastAsia="宋体"/>
          <w:lang w:eastAsia="zh-CN"/>
        </w:rPr>
        <w:t>《</w:t>
      </w:r>
      <w:r>
        <w:t>廣韻。十四賄</w:t>
      </w:r>
      <w:r>
        <w:rPr>
          <w:rFonts w:hint="eastAsia" w:eastAsia="宋体"/>
          <w:lang w:eastAsia="zh-CN"/>
        </w:rPr>
        <w:t>》“</w:t>
      </w:r>
      <w:r>
        <w:t>顡</w:t>
      </w:r>
      <w:r>
        <w:rPr>
          <w:rFonts w:hint="eastAsia" w:eastAsia="宋体"/>
          <w:lang w:eastAsia="zh-CN"/>
        </w:rPr>
        <w:t>”</w:t>
      </w:r>
      <w:r>
        <w:t>字注引，補</w:t>
      </w:r>
      <w:r>
        <w:rPr>
          <w:rFonts w:hint="eastAsia" w:eastAsia="宋体"/>
          <w:lang w:eastAsia="zh-CN"/>
        </w:rPr>
        <w:t>“</w:t>
      </w:r>
      <w:r>
        <w:t>或作癡顡</w:t>
      </w:r>
      <w:r>
        <w:rPr>
          <w:rFonts w:hint="eastAsia" w:eastAsia="宋体"/>
          <w:lang w:eastAsia="zh-CN"/>
        </w:rPr>
        <w:t>”</w:t>
      </w:r>
      <w:r>
        <w:t>者，非</w:t>
      </w:r>
    </w:p>
    <w:p w14:paraId="66EA5B53">
      <w:r>
        <w:t>髟部</w:t>
      </w:r>
    </w:p>
    <w:p w14:paraId="376992B8">
      <w:r>
        <w:t>䰏，束髮</w:t>
      </w:r>
      <w:r>
        <w:rPr>
          <w:rFonts w:hint="eastAsia" w:eastAsia="宋体"/>
          <w:lang w:eastAsia="zh-CN"/>
        </w:rPr>
        <w:t>（</w:t>
      </w:r>
      <w:r>
        <w:t>少</w:t>
      </w:r>
      <w:r>
        <w:rPr>
          <w:rFonts w:hint="eastAsia" w:eastAsia="宋体"/>
          <w:lang w:eastAsia="zh-CN"/>
        </w:rPr>
        <w:t>）【</w:t>
      </w:r>
      <w:r>
        <w:t>尐小</w:t>
      </w:r>
      <w:r>
        <w:rPr>
          <w:rFonts w:hint="eastAsia" w:eastAsia="宋体"/>
          <w:lang w:eastAsia="zh-CN"/>
        </w:rPr>
        <w:t>】</w:t>
      </w:r>
      <w:r>
        <w:t>也。</w:t>
      </w:r>
    </w:p>
    <w:p w14:paraId="2A9C12E6">
      <w:r>
        <w:t>王云：小字，據</w:t>
      </w:r>
      <w:r>
        <w:rPr>
          <w:rFonts w:hint="eastAsia" w:eastAsia="宋体"/>
          <w:lang w:eastAsia="zh-CN"/>
        </w:rPr>
        <w:t>《</w:t>
      </w:r>
      <w:r>
        <w:t>廣韻</w:t>
      </w:r>
      <w:r>
        <w:rPr>
          <w:rFonts w:hint="eastAsia" w:eastAsia="宋体"/>
          <w:lang w:eastAsia="zh-CN"/>
        </w:rPr>
        <w:t>》</w:t>
      </w:r>
      <w:r>
        <w:t>補</w:t>
      </w:r>
    </w:p>
    <w:p w14:paraId="3ACB4D0F">
      <w:r>
        <w:t>【第56页】</w:t>
      </w:r>
    </w:p>
    <w:p w14:paraId="4CF24837">
      <w:r>
        <w:t>髲，</w:t>
      </w:r>
      <w:r>
        <w:rPr>
          <w:rFonts w:hint="eastAsia" w:eastAsia="宋体"/>
          <w:lang w:eastAsia="zh-CN"/>
        </w:rPr>
        <w:t>（</w:t>
      </w:r>
      <w:r>
        <w:t>鬄</w:t>
      </w:r>
      <w:r>
        <w:rPr>
          <w:rFonts w:hint="eastAsia" w:eastAsia="宋体"/>
          <w:lang w:eastAsia="zh-CN"/>
        </w:rPr>
        <w:t>）</w:t>
      </w:r>
      <w:r>
        <w:t>益髮也。</w:t>
      </w:r>
    </w:p>
    <w:p w14:paraId="5971657E">
      <w:r>
        <w:t>棫林按：</w:t>
      </w:r>
      <w:r>
        <w:rPr>
          <w:rFonts w:hint="eastAsia" w:eastAsia="宋体"/>
          <w:lang w:eastAsia="zh-CN"/>
        </w:rPr>
        <w:t>“</w:t>
      </w:r>
      <w:r>
        <w:t>鬄</w:t>
      </w:r>
      <w:r>
        <w:rPr>
          <w:rFonts w:hint="eastAsia" w:eastAsia="宋体"/>
          <w:lang w:eastAsia="zh-CN"/>
        </w:rPr>
        <w:t>”</w:t>
      </w:r>
      <w:r>
        <w:t>下，王氏初於</w:t>
      </w:r>
      <w:r>
        <w:rPr>
          <w:rFonts w:hint="eastAsia" w:eastAsia="宋体"/>
          <w:lang w:eastAsia="zh-CN"/>
        </w:rPr>
        <w:t>“</w:t>
      </w:r>
      <w:r>
        <w:t>髮</w:t>
      </w:r>
      <w:r>
        <w:rPr>
          <w:rFonts w:hint="eastAsia" w:eastAsia="宋体"/>
          <w:lang w:eastAsia="zh-CN"/>
        </w:rPr>
        <w:t>”</w:t>
      </w:r>
      <w:r>
        <w:t>上增</w:t>
      </w:r>
      <w:r>
        <w:rPr>
          <w:rFonts w:hint="eastAsia" w:eastAsia="宋体"/>
          <w:lang w:eastAsia="zh-CN"/>
        </w:rPr>
        <w:t>“</w:t>
      </w:r>
      <w:r>
        <w:t>益</w:t>
      </w:r>
      <w:r>
        <w:rPr>
          <w:rFonts w:hint="eastAsia" w:eastAsia="宋体"/>
          <w:lang w:eastAsia="zh-CN"/>
        </w:rPr>
        <w:t>”</w:t>
      </w:r>
      <w:r>
        <w:t>字，云</w:t>
      </w:r>
      <w:r>
        <w:rPr>
          <w:rFonts w:hint="eastAsia" w:eastAsia="宋体"/>
          <w:lang w:eastAsia="zh-CN"/>
        </w:rPr>
        <w:t>“</w:t>
      </w:r>
      <w:r>
        <w:t>益字，據</w:t>
      </w:r>
      <w:r>
        <w:rPr>
          <w:rFonts w:hint="eastAsia" w:eastAsia="宋体"/>
          <w:lang w:eastAsia="zh-CN"/>
        </w:rPr>
        <w:t>《</w:t>
      </w:r>
      <w:r>
        <w:t>君子偕老</w:t>
      </w:r>
      <w:r>
        <w:rPr>
          <w:rFonts w:hint="eastAsia" w:eastAsia="宋体"/>
          <w:lang w:eastAsia="zh-CN"/>
        </w:rPr>
        <w:t>》</w:t>
      </w:r>
      <w:r>
        <w:t>正義補</w:t>
      </w:r>
      <w:r>
        <w:rPr>
          <w:rFonts w:hint="eastAsia" w:eastAsia="宋体"/>
          <w:lang w:eastAsia="zh-CN"/>
        </w:rPr>
        <w:t>”</w:t>
      </w:r>
      <w:r>
        <w:t>；繼又</w:t>
      </w:r>
    </w:p>
    <w:p w14:paraId="79BEE879">
      <w:r>
        <w:t>塗去</w:t>
      </w:r>
      <w:r>
        <w:rPr>
          <w:rFonts w:hint="eastAsia" w:eastAsia="宋体"/>
          <w:lang w:eastAsia="zh-CN"/>
        </w:rPr>
        <w:t>“</w:t>
      </w:r>
      <w:r>
        <w:t>益</w:t>
      </w:r>
      <w:r>
        <w:rPr>
          <w:rFonts w:hint="eastAsia" w:eastAsia="宋体"/>
          <w:lang w:eastAsia="zh-CN"/>
        </w:rPr>
        <w:t>”</w:t>
      </w:r>
      <w:r>
        <w:t>，</w:t>
      </w:r>
      <w:r>
        <w:rPr>
          <w:rFonts w:hint="eastAsia" w:eastAsia="宋体"/>
          <w:lang w:eastAsia="zh-CN"/>
        </w:rPr>
        <w:t>“</w:t>
      </w:r>
      <w:r>
        <w:t>髮</w:t>
      </w:r>
      <w:r>
        <w:rPr>
          <w:rFonts w:hint="eastAsia" w:eastAsia="宋体"/>
          <w:lang w:eastAsia="zh-CN"/>
        </w:rPr>
        <w:t>”</w:t>
      </w:r>
      <w:r>
        <w:t>字改</w:t>
      </w:r>
      <w:r>
        <w:rPr>
          <w:rFonts w:hint="eastAsia" w:eastAsia="宋体"/>
          <w:lang w:eastAsia="zh-CN"/>
        </w:rPr>
        <w:t>“</w:t>
      </w:r>
      <w:r>
        <w:t>髲</w:t>
      </w:r>
      <w:r>
        <w:rPr>
          <w:rFonts w:hint="eastAsia" w:eastAsia="宋体"/>
          <w:lang w:eastAsia="zh-CN"/>
        </w:rPr>
        <w:t>”</w:t>
      </w:r>
      <w:r>
        <w:t>字。</w:t>
      </w:r>
    </w:p>
    <w:p w14:paraId="6581A72E">
      <w:r>
        <w:t>勹部</w:t>
      </w:r>
    </w:p>
    <w:p w14:paraId="7790F2E9">
      <w:r>
        <w:t>匓，飽也。從勹、㲃。祭祀曰厭匓</w:t>
      </w:r>
    </w:p>
    <w:p w14:paraId="02F068CD">
      <w:pPr>
        <w:rPr>
          <w:rFonts w:hint="eastAsia" w:eastAsia="宋体"/>
          <w:lang w:eastAsia="zh-CN"/>
        </w:rPr>
      </w:pPr>
      <w:r>
        <w:t>王云：</w:t>
      </w:r>
      <w:r>
        <w:rPr>
          <w:rFonts w:hint="eastAsia" w:eastAsia="宋体"/>
          <w:lang w:eastAsia="zh-CN"/>
        </w:rPr>
        <w:t>“</w:t>
      </w:r>
      <w:r>
        <w:t>㲃</w:t>
      </w:r>
      <w:r>
        <w:rPr>
          <w:rFonts w:hint="eastAsia" w:eastAsia="宋体"/>
          <w:lang w:eastAsia="zh-CN"/>
        </w:rPr>
        <w:t>”</w:t>
      </w:r>
      <w:r>
        <w:t>下，當有</w:t>
      </w:r>
      <w:r>
        <w:rPr>
          <w:rFonts w:hint="eastAsia" w:eastAsia="宋体"/>
          <w:lang w:eastAsia="zh-CN"/>
        </w:rPr>
        <w:t>“</w:t>
      </w:r>
      <w:r>
        <w:t>聲</w:t>
      </w:r>
      <w:r>
        <w:rPr>
          <w:rFonts w:hint="eastAsia" w:eastAsia="宋体"/>
          <w:lang w:eastAsia="zh-CN"/>
        </w:rPr>
        <w:t>”</w:t>
      </w:r>
      <w:r>
        <w:t>字。鉉本作</w:t>
      </w:r>
      <w:r>
        <w:rPr>
          <w:rFonts w:hint="eastAsia" w:eastAsia="宋体"/>
          <w:lang w:eastAsia="zh-CN"/>
        </w:rPr>
        <w:t>“</w:t>
      </w:r>
      <w:r>
        <w:t>民祭祝曰厭匓</w:t>
      </w:r>
      <w:r>
        <w:rPr>
          <w:rFonts w:hint="eastAsia" w:eastAsia="宋体"/>
          <w:lang w:eastAsia="zh-CN"/>
        </w:rPr>
        <w:t>”</w:t>
      </w:r>
    </w:p>
    <w:p w14:paraId="30474CB1">
      <w:r>
        <w:t>鬼部</w:t>
      </w:r>
    </w:p>
    <w:p w14:paraId="73CBF3CB">
      <w:r>
        <w:t>鬽，老精物也。</w:t>
      </w:r>
    </w:p>
    <w:p w14:paraId="06CEA6C1">
      <w:pPr>
        <w:rPr>
          <w:rFonts w:hint="eastAsia" w:eastAsia="宋体"/>
          <w:lang w:eastAsia="zh-CN"/>
        </w:rPr>
      </w:pPr>
      <w:r>
        <w:t>王云：</w:t>
      </w:r>
      <w:r>
        <w:rPr>
          <w:rFonts w:hint="eastAsia" w:eastAsia="宋体"/>
          <w:lang w:eastAsia="zh-CN"/>
        </w:rPr>
        <w:t>《</w:t>
      </w:r>
      <w:r>
        <w:t>蕪城賦</w:t>
      </w:r>
      <w:r>
        <w:rPr>
          <w:rFonts w:hint="eastAsia" w:eastAsia="宋体"/>
          <w:lang w:eastAsia="zh-CN"/>
        </w:rPr>
        <w:t>》</w:t>
      </w:r>
      <w:r>
        <w:t>注引作</w:t>
      </w:r>
      <w:r>
        <w:rPr>
          <w:rFonts w:hint="eastAsia" w:eastAsia="宋体"/>
          <w:lang w:eastAsia="zh-CN"/>
        </w:rPr>
        <w:t>“</w:t>
      </w:r>
      <w:r>
        <w:t>老物精也</w:t>
      </w:r>
      <w:r>
        <w:rPr>
          <w:rFonts w:hint="eastAsia" w:eastAsia="宋体"/>
          <w:lang w:eastAsia="zh-CN"/>
        </w:rPr>
        <w:t>”</w:t>
      </w:r>
    </w:p>
    <w:p w14:paraId="4A6BC9F0">
      <w:r>
        <w:t>卷十八</w:t>
      </w:r>
    </w:p>
    <w:p w14:paraId="67911DB5">
      <w:r>
        <w:t>广部</w:t>
      </w:r>
    </w:p>
    <w:p w14:paraId="48B3DF93">
      <w:r>
        <w:t>廛，一畝半，一家之居。⋮一畝半，半里也，故從里</w:t>
      </w:r>
      <w:r>
        <w:rPr>
          <w:rFonts w:hint="eastAsia" w:eastAsia="宋体"/>
          <w:lang w:eastAsia="zh-CN"/>
        </w:rPr>
        <w:t>（</w:t>
      </w:r>
      <w:r>
        <w:t>里</w:t>
      </w:r>
      <w:r>
        <w:rPr>
          <w:rFonts w:hint="eastAsia" w:eastAsia="宋体"/>
          <w:lang w:eastAsia="zh-CN"/>
        </w:rPr>
        <w:t>）</w:t>
      </w:r>
      <w:r>
        <w:t>八土：</w:t>
      </w:r>
    </w:p>
    <w:p w14:paraId="0DCCD107">
      <w:r>
        <w:t>【第57页】</w:t>
      </w:r>
    </w:p>
    <w:p w14:paraId="159C5CF0">
      <w:r>
        <w:t>王云：念孙案：</w:t>
      </w:r>
      <w:r>
        <w:rPr>
          <w:rFonts w:hint="eastAsia" w:eastAsia="宋体"/>
          <w:lang w:eastAsia="zh-CN"/>
        </w:rPr>
        <w:t>“</w:t>
      </w:r>
      <w:r>
        <w:t>一畝半</w:t>
      </w:r>
      <w:r>
        <w:rPr>
          <w:rFonts w:hint="eastAsia" w:eastAsia="宋体"/>
          <w:lang w:eastAsia="zh-CN"/>
        </w:rPr>
        <w:t>”</w:t>
      </w:r>
      <w:r>
        <w:t>之</w:t>
      </w:r>
      <w:r>
        <w:rPr>
          <w:rFonts w:hint="eastAsia" w:eastAsia="宋体"/>
          <w:lang w:eastAsia="zh-CN"/>
        </w:rPr>
        <w:t>“</w:t>
      </w:r>
      <w:r>
        <w:t>一</w:t>
      </w:r>
      <w:r>
        <w:rPr>
          <w:rFonts w:hint="eastAsia" w:eastAsia="宋体"/>
          <w:lang w:eastAsia="zh-CN"/>
        </w:rPr>
        <w:t>”</w:t>
      </w:r>
      <w:r>
        <w:t>，當是</w:t>
      </w:r>
      <w:r>
        <w:rPr>
          <w:rFonts w:hint="eastAsia" w:eastAsia="宋体"/>
          <w:lang w:eastAsia="zh-CN"/>
        </w:rPr>
        <w:t>“</w:t>
      </w:r>
      <w:r>
        <w:t>二</w:t>
      </w:r>
      <w:r>
        <w:rPr>
          <w:rFonts w:hint="eastAsia" w:eastAsia="宋体"/>
          <w:lang w:eastAsia="zh-CN"/>
        </w:rPr>
        <w:t>”</w:t>
      </w:r>
      <w:r>
        <w:t>字之誤。</w:t>
      </w:r>
      <w:r>
        <w:rPr>
          <w:rFonts w:hint="eastAsia" w:eastAsia="宋体"/>
          <w:lang w:eastAsia="zh-CN"/>
        </w:rPr>
        <w:t>《</w:t>
      </w:r>
      <w:r>
        <w:t>周禮</w:t>
      </w:r>
      <w:r>
        <w:rPr>
          <w:rFonts w:hint="eastAsia" w:eastAsia="宋体"/>
          <w:lang w:eastAsia="zh-CN"/>
        </w:rPr>
        <w:t>》</w:t>
      </w:r>
      <w:r>
        <w:t>：</w:t>
      </w:r>
      <w:r>
        <w:rPr>
          <w:rFonts w:hint="eastAsia" w:eastAsia="宋体"/>
          <w:lang w:eastAsia="zh-CN"/>
        </w:rPr>
        <w:t>“</w:t>
      </w:r>
      <w:r>
        <w:t>以廛里任國中之</w:t>
      </w:r>
    </w:p>
    <w:p w14:paraId="211B1395">
      <w:pPr>
        <w:rPr>
          <w:rFonts w:hint="eastAsia" w:eastAsia="宋体"/>
          <w:lang w:eastAsia="zh-CN"/>
        </w:rPr>
      </w:pPr>
      <w:r>
        <w:t>地。</w:t>
      </w:r>
      <w:r>
        <w:rPr>
          <w:rFonts w:hint="eastAsia" w:eastAsia="宋体"/>
          <w:lang w:eastAsia="zh-CN"/>
        </w:rPr>
        <w:t>”</w:t>
      </w:r>
    </w:p>
    <w:p w14:paraId="701F2F76">
      <w:r>
        <w:t>鄭注云：</w:t>
      </w:r>
      <w:r>
        <w:rPr>
          <w:rFonts w:hint="eastAsia" w:eastAsia="宋体"/>
          <w:lang w:eastAsia="zh-CN"/>
        </w:rPr>
        <w:t>“</w:t>
      </w:r>
      <w:r>
        <w:t>里，居也。</w:t>
      </w:r>
      <w:r>
        <w:rPr>
          <w:rFonts w:hint="eastAsia" w:eastAsia="宋体"/>
          <w:lang w:eastAsia="zh-CN"/>
        </w:rPr>
        <w:t>”</w:t>
      </w:r>
      <w:r>
        <w:t>故從里。二畝半在田，二畝半在邑，故從八</w:t>
      </w:r>
    </w:p>
    <w:p w14:paraId="11A1534A">
      <w:r>
        <w:t>㡲，屋</w:t>
      </w:r>
      <w:r>
        <w:rPr>
          <w:rFonts w:hint="eastAsia" w:eastAsia="宋体"/>
          <w:lang w:eastAsia="zh-CN"/>
        </w:rPr>
        <w:t>（</w:t>
      </w:r>
      <w:r>
        <w:t>牝</w:t>
      </w:r>
      <w:r>
        <w:rPr>
          <w:rFonts w:hint="eastAsia" w:eastAsia="宋体"/>
          <w:lang w:eastAsia="zh-CN"/>
        </w:rPr>
        <w:t>）【</w:t>
      </w:r>
      <w:r>
        <w:t>牡</w:t>
      </w:r>
      <w:r>
        <w:rPr>
          <w:rFonts w:hint="eastAsia" w:eastAsia="宋体"/>
          <w:lang w:eastAsia="zh-CN"/>
        </w:rPr>
        <w:t>】</w:t>
      </w:r>
      <w:r>
        <w:t>瓦</w:t>
      </w:r>
      <w:r>
        <w:rPr>
          <w:rFonts w:hint="eastAsia" w:eastAsia="宋体"/>
          <w:lang w:eastAsia="zh-CN"/>
        </w:rPr>
        <w:t>（</w:t>
      </w:r>
      <w:r>
        <w:t>下</w:t>
      </w:r>
      <w:r>
        <w:rPr>
          <w:rFonts w:hint="eastAsia" w:eastAsia="宋体"/>
          <w:lang w:eastAsia="zh-CN"/>
        </w:rPr>
        <w:t>）【</w:t>
      </w:r>
      <w:r>
        <w:t>也</w:t>
      </w:r>
      <w:r>
        <w:rPr>
          <w:rFonts w:hint="eastAsia" w:eastAsia="宋体"/>
          <w:lang w:eastAsia="zh-CN"/>
        </w:rPr>
        <w:t>】</w:t>
      </w:r>
      <w:r>
        <w:t>。：：從广，</w:t>
      </w:r>
      <w:r>
        <w:rPr>
          <w:rFonts w:hint="eastAsia" w:eastAsia="宋体"/>
          <w:lang w:eastAsia="zh-CN"/>
        </w:rPr>
        <w:t>（</w:t>
      </w:r>
      <w:r>
        <w:t>閡省</w:t>
      </w:r>
      <w:r>
        <w:rPr>
          <w:rFonts w:hint="eastAsia" w:eastAsia="宋体"/>
          <w:lang w:eastAsia="zh-CN"/>
        </w:rPr>
        <w:t>）</w:t>
      </w:r>
      <w:r>
        <w:t>Q戈</w:t>
      </w:r>
      <w:r>
        <w:rPr>
          <w:rFonts w:hint="eastAsia" w:eastAsia="宋体"/>
          <w:lang w:eastAsia="zh-CN"/>
        </w:rPr>
        <w:t>】</w:t>
      </w:r>
      <w:r>
        <w:t>聲</w:t>
      </w:r>
    </w:p>
    <w:p w14:paraId="7F475F4B">
      <w:r>
        <w:t>厂部</w:t>
      </w:r>
    </w:p>
    <w:p w14:paraId="3AD8A3F0">
      <w:r>
        <w:t>萬，</w:t>
      </w:r>
      <w:r>
        <w:rPr>
          <w:rFonts w:hint="eastAsia" w:eastAsia="宋体"/>
          <w:lang w:eastAsia="zh-CN"/>
        </w:rPr>
        <w:t>（</w:t>
      </w:r>
      <w:r>
        <w:t>旱</w:t>
      </w:r>
      <w:r>
        <w:rPr>
          <w:rFonts w:hint="eastAsia" w:eastAsia="宋体"/>
          <w:lang w:eastAsia="zh-CN"/>
        </w:rPr>
        <w:t>）</w:t>
      </w:r>
      <w:r>
        <w:t>c皁</w:t>
      </w:r>
      <w:r>
        <w:rPr>
          <w:rFonts w:hint="eastAsia" w:eastAsia="宋体"/>
          <w:lang w:eastAsia="zh-CN"/>
        </w:rPr>
        <w:t>】</w:t>
      </w:r>
      <w:r>
        <w:t>石也。</w:t>
      </w:r>
    </w:p>
    <w:p w14:paraId="4F5C4DF2">
      <w:r>
        <w:t>王云：皁字，據</w:t>
      </w:r>
      <w:r>
        <w:rPr>
          <w:rFonts w:hint="eastAsia" w:eastAsia="宋体"/>
          <w:lang w:eastAsia="zh-CN"/>
        </w:rPr>
        <w:t>《</w:t>
      </w:r>
      <w:r>
        <w:t>漢書</w:t>
      </w:r>
      <w:r>
        <w:rPr>
          <w:rFonts w:hint="eastAsia" w:eastAsia="宋体"/>
          <w:lang w:eastAsia="zh-CN"/>
        </w:rPr>
        <w:t>•</w:t>
      </w:r>
      <w:r>
        <w:t>枚乘傳</w:t>
      </w:r>
      <w:r>
        <w:rPr>
          <w:rFonts w:hint="eastAsia" w:eastAsia="宋体"/>
          <w:lang w:eastAsia="zh-CN"/>
        </w:rPr>
        <w:t>》</w:t>
      </w:r>
      <w:r>
        <w:t>注改</w:t>
      </w:r>
    </w:p>
    <w:p w14:paraId="2B62B8E7">
      <w:r>
        <w:t>卷十九</w:t>
      </w:r>
    </w:p>
    <w:p w14:paraId="48B1AA25">
      <w:r>
        <w:t>馬部</w:t>
      </w:r>
    </w:p>
    <w:p w14:paraId="7644898E">
      <w:r>
        <w:t>騏，馬青驪文，如</w:t>
      </w:r>
      <w:r>
        <w:rPr>
          <w:rFonts w:hint="eastAsia" w:eastAsia="宋体"/>
          <w:lang w:eastAsia="zh-CN"/>
        </w:rPr>
        <w:t>（</w:t>
      </w:r>
      <w:r>
        <w:t>博棊</w:t>
      </w:r>
      <w:r>
        <w:rPr>
          <w:rFonts w:hint="eastAsia" w:eastAsia="宋体"/>
          <w:lang w:eastAsia="zh-CN"/>
        </w:rPr>
        <w:t>）【</w:t>
      </w:r>
      <w:r>
        <w:t>綦</w:t>
      </w:r>
      <w:r>
        <w:rPr>
          <w:rFonts w:hint="eastAsia" w:eastAsia="宋体"/>
          <w:lang w:eastAsia="zh-CN"/>
        </w:rPr>
        <w:t>】</w:t>
      </w:r>
      <w:r>
        <w:t>也</w:t>
      </w:r>
    </w:p>
    <w:p w14:paraId="7C1E5AB2">
      <w:r>
        <w:t>王云：據</w:t>
      </w:r>
      <w:r>
        <w:rPr>
          <w:rFonts w:hint="eastAsia" w:eastAsia="宋体"/>
          <w:lang w:eastAsia="zh-CN"/>
        </w:rPr>
        <w:t>《</w:t>
      </w:r>
      <w:r>
        <w:t>衆經音義</w:t>
      </w:r>
      <w:r>
        <w:rPr>
          <w:rFonts w:hint="eastAsia" w:eastAsia="宋体"/>
          <w:lang w:eastAsia="zh-CN"/>
        </w:rPr>
        <w:t>》</w:t>
      </w:r>
      <w:r>
        <w:t>卷二引，又卷四、卷八；又據</w:t>
      </w:r>
      <w:r>
        <w:rPr>
          <w:rFonts w:hint="eastAsia" w:eastAsia="宋体"/>
          <w:lang w:eastAsia="zh-CN"/>
        </w:rPr>
        <w:t>《</w:t>
      </w:r>
      <w:r>
        <w:t>文選</w:t>
      </w:r>
      <w:r>
        <w:rPr>
          <w:rFonts w:hint="eastAsia" w:eastAsia="宋体"/>
          <w:lang w:eastAsia="zh-CN"/>
        </w:rPr>
        <w:t>•</w:t>
      </w:r>
      <w:r>
        <w:t>七發</w:t>
      </w:r>
      <w:r>
        <w:rPr>
          <w:rFonts w:hint="eastAsia" w:eastAsia="宋体"/>
          <w:lang w:eastAsia="zh-CN"/>
        </w:rPr>
        <w:t>》</w:t>
      </w:r>
      <w:r>
        <w:t>注</w:t>
      </w:r>
    </w:p>
    <w:p w14:paraId="1B45CCDF">
      <w:r>
        <w:t>駰，馬陰黑喙。</w:t>
      </w:r>
    </w:p>
    <w:p w14:paraId="7F6549E0">
      <w:r>
        <w:t>【第58页】</w:t>
      </w:r>
    </w:p>
    <w:p w14:paraId="2E1ED0D6">
      <w:pPr>
        <w:rPr>
          <w:rFonts w:hint="eastAsia" w:eastAsia="宋体"/>
          <w:lang w:eastAsia="zh-CN"/>
        </w:rPr>
      </w:pPr>
      <w:r>
        <w:t>王云：鉉作</w:t>
      </w:r>
      <w:r>
        <w:rPr>
          <w:rFonts w:hint="eastAsia" w:eastAsia="宋体"/>
          <w:lang w:eastAsia="zh-CN"/>
        </w:rPr>
        <w:t>“</w:t>
      </w:r>
      <w:r>
        <w:t>馬陰白雜毛黑</w:t>
      </w:r>
      <w:r>
        <w:rPr>
          <w:rFonts w:hint="eastAsia" w:eastAsia="宋体"/>
          <w:lang w:eastAsia="zh-CN"/>
        </w:rPr>
        <w:t>”</w:t>
      </w:r>
    </w:p>
    <w:p w14:paraId="1B9F18AE">
      <w:r>
        <w:t>鹿部</w:t>
      </w:r>
    </w:p>
    <w:p w14:paraId="443F0F8D">
      <w:r>
        <w:t>麔，麋</w:t>
      </w:r>
      <w:r>
        <w:rPr>
          <w:rFonts w:hint="eastAsia" w:eastAsia="宋体"/>
          <w:lang w:eastAsia="zh-CN"/>
        </w:rPr>
        <w:t>（</w:t>
      </w:r>
      <w:r>
        <w:t>牝</w:t>
      </w:r>
      <w:r>
        <w:rPr>
          <w:rFonts w:hint="eastAsia" w:eastAsia="宋体"/>
          <w:lang w:eastAsia="zh-CN"/>
        </w:rPr>
        <w:t>）【</w:t>
      </w:r>
      <w:r>
        <w:t>牡</w:t>
      </w:r>
      <w:r>
        <w:rPr>
          <w:rFonts w:hint="eastAsia" w:eastAsia="宋体"/>
          <w:lang w:eastAsia="zh-CN"/>
        </w:rPr>
        <w:t>】</w:t>
      </w:r>
      <w:r>
        <w:t>者。</w:t>
      </w:r>
    </w:p>
    <w:p w14:paraId="04058328">
      <w:pPr>
        <w:rPr>
          <w:rFonts w:hint="eastAsia" w:eastAsia="宋体"/>
          <w:lang w:eastAsia="zh-CN"/>
        </w:rPr>
      </w:pPr>
      <w:r>
        <w:t>王云：據宋本改，又據</w:t>
      </w:r>
      <w:r>
        <w:rPr>
          <w:rFonts w:hint="eastAsia" w:eastAsia="宋体"/>
          <w:lang w:eastAsia="zh-CN"/>
        </w:rPr>
        <w:t>《</w:t>
      </w:r>
      <w:r>
        <w:t>爾雅</w:t>
      </w:r>
      <w:r>
        <w:rPr>
          <w:rFonts w:hint="eastAsia" w:eastAsia="宋体"/>
          <w:lang w:eastAsia="zh-CN"/>
        </w:rPr>
        <w:t>》</w:t>
      </w:r>
    </w:p>
    <w:p w14:paraId="51C101E0">
      <w:r>
        <w:t>犬部</w:t>
      </w:r>
    </w:p>
    <w:p w14:paraId="77682F32">
      <w:r>
        <w:t>玃，</w:t>
      </w:r>
      <w:r>
        <w:rPr>
          <w:rFonts w:hint="eastAsia" w:eastAsia="宋体"/>
          <w:lang w:eastAsia="zh-CN"/>
        </w:rPr>
        <w:t>【</w:t>
      </w:r>
      <w:r>
        <w:t>大</w:t>
      </w:r>
      <w:r>
        <w:rPr>
          <w:rFonts w:hint="eastAsia" w:eastAsia="宋体"/>
          <w:lang w:eastAsia="zh-CN"/>
        </w:rPr>
        <w:t>】</w:t>
      </w:r>
      <w:r>
        <w:t>母猴也。</w:t>
      </w:r>
    </w:p>
    <w:p w14:paraId="66320DCE">
      <w:pPr>
        <w:rPr>
          <w:rFonts w:hint="eastAsia" w:eastAsia="宋体"/>
          <w:lang w:eastAsia="zh-CN"/>
        </w:rPr>
      </w:pPr>
      <w:r>
        <w:t>王云大字據</w:t>
      </w:r>
      <w:r>
        <w:rPr>
          <w:rFonts w:hint="eastAsia" w:eastAsia="宋体"/>
          <w:lang w:eastAsia="zh-CN"/>
        </w:rPr>
        <w:t>《</w:t>
      </w:r>
      <w:r>
        <w:t>衆經音義</w:t>
      </w:r>
      <w:r>
        <w:rPr>
          <w:rFonts w:hint="eastAsia" w:eastAsia="宋体"/>
          <w:lang w:eastAsia="zh-CN"/>
        </w:rPr>
        <w:t>》</w:t>
      </w:r>
      <w:r>
        <w:t>卷四、卷十六，又</w:t>
      </w:r>
      <w:r>
        <w:rPr>
          <w:rFonts w:hint="eastAsia" w:eastAsia="宋体"/>
          <w:lang w:eastAsia="zh-CN"/>
        </w:rPr>
        <w:t>《</w:t>
      </w:r>
      <w:r>
        <w:t>爾雅</w:t>
      </w:r>
      <w:r>
        <w:rPr>
          <w:rFonts w:hint="eastAsia" w:eastAsia="宋体"/>
          <w:lang w:eastAsia="zh-CN"/>
        </w:rPr>
        <w:t>》</w:t>
      </w:r>
      <w:r>
        <w:t>釋文，又</w:t>
      </w:r>
      <w:r>
        <w:rPr>
          <w:rFonts w:hint="eastAsia" w:eastAsia="宋体"/>
          <w:lang w:eastAsia="zh-CN"/>
        </w:rPr>
        <w:t>《</w:t>
      </w:r>
      <w:r>
        <w:t>廣韻</w:t>
      </w:r>
      <w:r>
        <w:rPr>
          <w:rFonts w:hint="eastAsia" w:eastAsia="宋体"/>
          <w:lang w:eastAsia="zh-CN"/>
        </w:rPr>
        <w:t>》</w:t>
      </w:r>
    </w:p>
    <w:p w14:paraId="31EAC5FA">
      <w:r>
        <w:t>火部</w:t>
      </w:r>
    </w:p>
    <w:p w14:paraId="497F52AB">
      <w:r>
        <w:t>燭，庭燎</w:t>
      </w:r>
      <w:r>
        <w:rPr>
          <w:rFonts w:hint="eastAsia" w:eastAsia="宋体"/>
          <w:lang w:eastAsia="zh-CN"/>
        </w:rPr>
        <w:t>（</w:t>
      </w:r>
      <w:r>
        <w:t>火</w:t>
      </w:r>
      <w:r>
        <w:rPr>
          <w:rFonts w:hint="eastAsia" w:eastAsia="宋体"/>
          <w:lang w:eastAsia="zh-CN"/>
        </w:rPr>
        <w:t>）【</w:t>
      </w:r>
      <w:r>
        <w:t>大</w:t>
      </w:r>
      <w:r>
        <w:rPr>
          <w:rFonts w:hint="eastAsia" w:eastAsia="宋体"/>
          <w:lang w:eastAsia="zh-CN"/>
        </w:rPr>
        <w:t>】</w:t>
      </w:r>
      <w:r>
        <w:t>燭也。</w:t>
      </w:r>
    </w:p>
    <w:p w14:paraId="417B2772">
      <w:r>
        <w:t>㶳，火餘</w:t>
      </w:r>
      <w:r>
        <w:rPr>
          <w:rFonts w:hint="eastAsia" w:eastAsia="宋体"/>
          <w:lang w:eastAsia="zh-CN"/>
        </w:rPr>
        <w:t>【</w:t>
      </w:r>
      <w:r>
        <w:t>木</w:t>
      </w:r>
      <w:r>
        <w:rPr>
          <w:rFonts w:hint="eastAsia" w:eastAsia="宋体"/>
          <w:lang w:eastAsia="zh-CN"/>
        </w:rPr>
        <w:t>】</w:t>
      </w:r>
      <w:r>
        <w:t>也。</w:t>
      </w:r>
    </w:p>
    <w:p w14:paraId="69ADAD6F">
      <w:pPr>
        <w:rPr>
          <w:rFonts w:hint="eastAsia" w:eastAsia="宋体"/>
          <w:lang w:eastAsia="zh-CN"/>
        </w:rPr>
      </w:pPr>
      <w:r>
        <w:t>王云木字，據</w:t>
      </w:r>
      <w:r>
        <w:rPr>
          <w:rFonts w:hint="eastAsia" w:eastAsia="宋体"/>
          <w:lang w:eastAsia="zh-CN"/>
        </w:rPr>
        <w:t>《</w:t>
      </w:r>
      <w:r>
        <w:t>衆經音義</w:t>
      </w:r>
      <w:r>
        <w:rPr>
          <w:rFonts w:hint="eastAsia" w:eastAsia="宋体"/>
          <w:lang w:eastAsia="zh-CN"/>
        </w:rPr>
        <w:t>》</w:t>
      </w:r>
      <w:r>
        <w:t>二十一及</w:t>
      </w:r>
      <w:r>
        <w:rPr>
          <w:rFonts w:hint="eastAsia" w:eastAsia="宋体"/>
          <w:lang w:eastAsia="zh-CN"/>
        </w:rPr>
        <w:t>《</w:t>
      </w:r>
      <w:r>
        <w:t>玉篇</w:t>
      </w:r>
      <w:r>
        <w:rPr>
          <w:rFonts w:hint="eastAsia" w:eastAsia="宋体"/>
          <w:lang w:eastAsia="zh-CN"/>
        </w:rPr>
        <w:t>》</w:t>
      </w:r>
    </w:p>
    <w:p w14:paraId="2C3052EC">
      <w:r>
        <w:t>【第59页】</w:t>
      </w:r>
    </w:p>
    <w:p w14:paraId="48AD5628">
      <w:r>
        <w:t>爓，火</w:t>
      </w:r>
      <w:r>
        <w:rPr>
          <w:rFonts w:hint="eastAsia" w:eastAsia="宋体"/>
          <w:lang w:eastAsia="zh-CN"/>
        </w:rPr>
        <w:t>（</w:t>
      </w:r>
      <w:r>
        <w:t>門</w:t>
      </w:r>
      <w:r>
        <w:rPr>
          <w:rFonts w:hint="eastAsia" w:eastAsia="宋体"/>
          <w:lang w:eastAsia="zh-CN"/>
        </w:rPr>
        <w:t>）【</w:t>
      </w:r>
      <w:r>
        <w:t>爓</w:t>
      </w:r>
      <w:r>
        <w:rPr>
          <w:rFonts w:hint="eastAsia" w:eastAsia="宋体"/>
          <w:lang w:eastAsia="zh-CN"/>
        </w:rPr>
        <w:t>】</w:t>
      </w:r>
      <w:r>
        <w:t>也。</w:t>
      </w:r>
    </w:p>
    <w:p w14:paraId="71A24B20">
      <w:r>
        <w:t>王云：</w:t>
      </w:r>
      <w:r>
        <w:rPr>
          <w:rFonts w:hint="eastAsia" w:eastAsia="宋体"/>
          <w:lang w:eastAsia="zh-CN"/>
        </w:rPr>
        <w:t>“</w:t>
      </w:r>
      <w:r>
        <w:t>爓</w:t>
      </w:r>
      <w:r>
        <w:rPr>
          <w:rFonts w:hint="eastAsia" w:eastAsia="宋体"/>
          <w:lang w:eastAsia="zh-CN"/>
        </w:rPr>
        <w:t>”</w:t>
      </w:r>
      <w:r>
        <w:t>字注，據</w:t>
      </w:r>
      <w:r>
        <w:rPr>
          <w:rFonts w:hint="eastAsia" w:eastAsia="宋体"/>
          <w:lang w:eastAsia="zh-CN"/>
        </w:rPr>
        <w:t>《</w:t>
      </w:r>
      <w:r>
        <w:t>一切經音義</w:t>
      </w:r>
      <w:r>
        <w:rPr>
          <w:rFonts w:hint="eastAsia" w:eastAsia="宋体"/>
          <w:lang w:eastAsia="zh-CN"/>
        </w:rPr>
        <w:t>》</w:t>
      </w:r>
      <w:r>
        <w:t>弟九卷及</w:t>
      </w:r>
      <w:r>
        <w:rPr>
          <w:rFonts w:hint="eastAsia" w:eastAsia="宋体"/>
          <w:lang w:eastAsia="zh-CN"/>
        </w:rPr>
        <w:t>《</w:t>
      </w:r>
      <w:r>
        <w:t>六書故</w:t>
      </w:r>
      <w:r>
        <w:rPr>
          <w:rFonts w:hint="eastAsia" w:eastAsia="宋体"/>
          <w:lang w:eastAsia="zh-CN"/>
        </w:rPr>
        <w:t>》</w:t>
      </w:r>
      <w:r>
        <w:t>所引唐本</w:t>
      </w:r>
      <w:r>
        <w:rPr>
          <w:rFonts w:hint="eastAsia" w:eastAsia="宋体"/>
          <w:lang w:eastAsia="zh-CN"/>
        </w:rPr>
        <w:t>《</w:t>
      </w:r>
      <w:r>
        <w:t>説文</w:t>
      </w:r>
      <w:r>
        <w:rPr>
          <w:rFonts w:hint="eastAsia" w:eastAsia="宋体"/>
          <w:lang w:eastAsia="zh-CN"/>
        </w:rPr>
        <w:t>》</w:t>
      </w:r>
      <w:r>
        <w:t>改</w:t>
      </w:r>
    </w:p>
    <w:p w14:paraId="24D9E0B6">
      <w:r>
        <w:t>黑部</w:t>
      </w:r>
    </w:p>
    <w:p w14:paraId="7217A8EF">
      <w:r>
        <w:t>䵳，沃黑色。</w:t>
      </w:r>
    </w:p>
    <w:p w14:paraId="7B4F5424">
      <w:r>
        <w:t>王云：</w:t>
      </w:r>
      <w:r>
        <w:rPr>
          <w:rFonts w:hint="eastAsia" w:eastAsia="宋体"/>
          <w:lang w:eastAsia="zh-CN"/>
        </w:rPr>
        <w:t>《</w:t>
      </w:r>
      <w:r>
        <w:t>尚書大傳</w:t>
      </w:r>
      <w:r>
        <w:rPr>
          <w:rFonts w:hint="eastAsia" w:eastAsia="宋体"/>
          <w:lang w:eastAsia="zh-CN"/>
        </w:rPr>
        <w:t>》</w:t>
      </w:r>
      <w:r>
        <w:t>云：</w:t>
      </w:r>
      <w:r>
        <w:rPr>
          <w:rFonts w:hint="eastAsia" w:eastAsia="宋体"/>
          <w:lang w:eastAsia="zh-CN"/>
        </w:rPr>
        <w:t>“</w:t>
      </w:r>
      <w:r>
        <w:t>作繪黑也。</w:t>
      </w:r>
      <w:r>
        <w:rPr>
          <w:rFonts w:hint="eastAsia" w:eastAsia="宋体"/>
          <w:lang w:eastAsia="zh-CN"/>
        </w:rPr>
        <w:t>”</w:t>
      </w:r>
      <w:r>
        <w:t>繪與䵳通</w:t>
      </w:r>
    </w:p>
    <w:p w14:paraId="32F69916">
      <w:r>
        <w:t>焱部</w:t>
      </w:r>
    </w:p>
    <w:p w14:paraId="568FFC2C">
      <w:r>
        <w:t>焱，火華也。</w:t>
      </w:r>
    </w:p>
    <w:p w14:paraId="1F008A13">
      <w:r>
        <w:t>熒，屋下燈燭之光。</w:t>
      </w:r>
    </w:p>
    <w:p w14:paraId="2609ED6D">
      <w:r>
        <w:t>王云：</w:t>
      </w:r>
      <w:r>
        <w:rPr>
          <w:rFonts w:hint="eastAsia" w:eastAsia="宋体"/>
          <w:lang w:eastAsia="zh-CN"/>
        </w:rPr>
        <w:t>《</w:t>
      </w:r>
      <w:r>
        <w:t>論衡。寒温</w:t>
      </w:r>
      <w:r>
        <w:rPr>
          <w:rFonts w:hint="eastAsia" w:eastAsia="宋体"/>
          <w:lang w:eastAsia="zh-CN"/>
        </w:rPr>
        <w:t>》</w:t>
      </w:r>
      <w:r>
        <w:t>篇云：</w:t>
      </w:r>
      <w:r>
        <w:rPr>
          <w:rFonts w:hint="eastAsia" w:eastAsia="宋体"/>
          <w:lang w:eastAsia="zh-CN"/>
        </w:rPr>
        <w:t>“</w:t>
      </w:r>
      <w:r>
        <w:t>萬户失火，煙焱參天。</w:t>
      </w:r>
      <w:r>
        <w:rPr>
          <w:rFonts w:hint="eastAsia" w:eastAsia="宋体"/>
          <w:lang w:eastAsia="zh-CN"/>
        </w:rPr>
        <w:t>”</w:t>
      </w:r>
      <w:r>
        <w:t>又云：</w:t>
      </w:r>
      <w:r>
        <w:rPr>
          <w:rFonts w:hint="eastAsia" w:eastAsia="宋体"/>
          <w:lang w:eastAsia="zh-CN"/>
        </w:rPr>
        <w:t>《</w:t>
      </w:r>
      <w:r>
        <w:t>玉篇</w:t>
      </w:r>
      <w:r>
        <w:rPr>
          <w:rFonts w:hint="eastAsia" w:eastAsia="宋体"/>
          <w:lang w:eastAsia="zh-CN"/>
        </w:rPr>
        <w:t>》</w:t>
      </w:r>
      <w:r>
        <w:t>：</w:t>
      </w:r>
      <w:r>
        <w:rPr>
          <w:rFonts w:hint="eastAsia" w:eastAsia="宋体"/>
          <w:lang w:eastAsia="zh-CN"/>
        </w:rPr>
        <w:t>“</w:t>
      </w:r>
      <w:r>
        <w:t>熒，燈之</w:t>
      </w:r>
    </w:p>
    <w:p w14:paraId="0468CB4A">
      <w:pPr>
        <w:rPr>
          <w:rFonts w:hint="eastAsia" w:eastAsia="宋体"/>
          <w:lang w:eastAsia="zh-CN"/>
        </w:rPr>
      </w:pPr>
      <w:r>
        <w:t>光也。</w:t>
      </w:r>
      <w:r>
        <w:rPr>
          <w:rFonts w:hint="eastAsia" w:eastAsia="宋体"/>
          <w:lang w:eastAsia="zh-CN"/>
        </w:rPr>
        <w:t>”</w:t>
      </w:r>
    </w:p>
    <w:p w14:paraId="43DA2841">
      <w:r>
        <w:t>【第60页】</w:t>
      </w:r>
    </w:p>
    <w:p w14:paraId="29A6D11F">
      <w:r>
        <w:t>卷二十</w:t>
      </w:r>
    </w:p>
    <w:p w14:paraId="504371F6">
      <w:r>
        <w:t>冗部</w:t>
      </w:r>
    </w:p>
    <w:p w14:paraId="682B0CD0">
      <w:r>
        <w:t>㝾，</w:t>
      </w:r>
      <w:r>
        <w:rPr>
          <w:rFonts w:hint="eastAsia" w:eastAsia="宋体"/>
          <w:lang w:eastAsia="zh-CN"/>
        </w:rPr>
        <w:t>（</w:t>
      </w:r>
      <w:r>
        <w:t>㝿</w:t>
      </w:r>
      <w:r>
        <w:rPr>
          <w:rFonts w:hint="eastAsia" w:eastAsia="宋体"/>
          <w:lang w:eastAsia="zh-CN"/>
        </w:rPr>
        <w:t>）</w:t>
      </w:r>
      <w:r>
        <w:t>㝾㝾，行不正。</w:t>
      </w:r>
    </w:p>
    <w:p w14:paraId="19E38D50">
      <w:r>
        <w:t>王云：據宋本及</w:t>
      </w:r>
      <w:r>
        <w:rPr>
          <w:rFonts w:hint="eastAsia" w:eastAsia="宋体"/>
          <w:lang w:eastAsia="zh-CN"/>
        </w:rPr>
        <w:t>《</w:t>
      </w:r>
      <w:r>
        <w:t>五音韻譜</w:t>
      </w:r>
      <w:r>
        <w:rPr>
          <w:rFonts w:hint="eastAsia" w:eastAsia="宋体"/>
          <w:lang w:eastAsia="zh-CN"/>
        </w:rPr>
        <w:t>》</w:t>
      </w:r>
      <w:r>
        <w:t>、宋本</w:t>
      </w:r>
      <w:r>
        <w:rPr>
          <w:rFonts w:hint="eastAsia" w:eastAsia="宋体"/>
          <w:lang w:eastAsia="zh-CN"/>
        </w:rPr>
        <w:t>《</w:t>
      </w:r>
      <w:r>
        <w:t>集韻</w:t>
      </w:r>
      <w:r>
        <w:rPr>
          <w:rFonts w:hint="eastAsia" w:eastAsia="宋体"/>
          <w:lang w:eastAsia="zh-CN"/>
        </w:rPr>
        <w:t>》</w:t>
      </w:r>
      <w:r>
        <w:t>改</w:t>
      </w:r>
    </w:p>
    <w:p w14:paraId="12C731CC">
      <w:r>
        <w:t>夰部</w:t>
      </w:r>
    </w:p>
    <w:p w14:paraId="4674DDAE">
      <w:pPr>
        <w:rPr>
          <w:rFonts w:hint="eastAsia" w:eastAsia="宋体"/>
          <w:lang w:eastAsia="zh-CN"/>
        </w:rPr>
      </w:pPr>
      <w:r>
        <w:t>奡：：</w:t>
      </w:r>
      <w:r>
        <w:rPr>
          <w:rFonts w:hint="eastAsia" w:eastAsia="宋体"/>
          <w:lang w:eastAsia="zh-CN"/>
        </w:rPr>
        <w:t>《</w:t>
      </w:r>
      <w:r>
        <w:t>論語</w:t>
      </w:r>
      <w:r>
        <w:rPr>
          <w:rFonts w:hint="eastAsia" w:eastAsia="宋体"/>
          <w:lang w:eastAsia="zh-CN"/>
        </w:rPr>
        <w:t>》</w:t>
      </w:r>
      <w:r>
        <w:t>：</w:t>
      </w:r>
      <w:r>
        <w:rPr>
          <w:rFonts w:hint="eastAsia" w:eastAsia="宋体"/>
          <w:lang w:eastAsia="zh-CN"/>
        </w:rPr>
        <w:t>“</w:t>
      </w:r>
      <w:r>
        <w:t>奡</w:t>
      </w:r>
      <w:r>
        <w:rPr>
          <w:rFonts w:hint="eastAsia" w:eastAsia="宋体"/>
          <w:lang w:eastAsia="zh-CN"/>
        </w:rPr>
        <w:t>（</w:t>
      </w:r>
      <w:r>
        <w:t>盪</w:t>
      </w:r>
      <w:r>
        <w:rPr>
          <w:rFonts w:hint="eastAsia" w:eastAsia="宋体"/>
          <w:lang w:eastAsia="zh-CN"/>
        </w:rPr>
        <w:t>）【</w:t>
      </w:r>
      <w:r>
        <w:t>湯</w:t>
      </w:r>
      <w:r>
        <w:rPr>
          <w:rFonts w:hint="eastAsia" w:eastAsia="宋体"/>
          <w:lang w:eastAsia="zh-CN"/>
        </w:rPr>
        <w:t>】</w:t>
      </w:r>
      <w:r>
        <w:t>舟。</w:t>
      </w:r>
      <w:r>
        <w:rPr>
          <w:rFonts w:hint="eastAsia" w:eastAsia="宋体"/>
          <w:lang w:eastAsia="zh-CN"/>
        </w:rPr>
        <w:t>”</w:t>
      </w:r>
    </w:p>
    <w:p w14:paraId="716FA777">
      <w:r>
        <w:t>王云：依宋本及</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改</w:t>
      </w:r>
    </w:p>
    <w:p w14:paraId="52E64233">
      <w:r>
        <w:t>心部</w:t>
      </w:r>
    </w:p>
    <w:p w14:paraId="7CD6837C">
      <w:r>
        <w:t>悃愊也。從心，囷聲。苦衮反</w:t>
      </w:r>
    </w:p>
    <w:p w14:paraId="2D62C965">
      <w:pPr>
        <w:rPr>
          <w:rFonts w:hint="eastAsia" w:eastAsia="宋体"/>
          <w:lang w:eastAsia="zh-CN"/>
        </w:rPr>
      </w:pPr>
      <w:r>
        <w:t>王云：宋本作</w:t>
      </w:r>
      <w:r>
        <w:rPr>
          <w:rFonts w:hint="eastAsia" w:eastAsia="宋体"/>
          <w:lang w:eastAsia="zh-CN"/>
        </w:rPr>
        <w:t>“</w:t>
      </w:r>
      <w:r>
        <w:t>悃，從心，困聲</w:t>
      </w:r>
      <w:r>
        <w:rPr>
          <w:rFonts w:hint="eastAsia" w:eastAsia="宋体"/>
          <w:lang w:eastAsia="zh-CN"/>
        </w:rPr>
        <w:t>”</w:t>
      </w:r>
    </w:p>
    <w:p w14:paraId="1F88ADBE">
      <w:r>
        <w:rPr>
          <w:rFonts w:hint="eastAsia" w:eastAsia="宋体"/>
          <w:lang w:eastAsia="zh-CN"/>
        </w:rPr>
        <w:t>（</w:t>
      </w:r>
      <w:r>
        <w:t>悊</w:t>
      </w:r>
      <w:r>
        <w:rPr>
          <w:rFonts w:hint="eastAsia" w:eastAsia="宋体"/>
          <w:lang w:eastAsia="zh-CN"/>
        </w:rPr>
        <w:t>）【</w:t>
      </w:r>
      <w:r>
        <w:t>悲</w:t>
      </w:r>
      <w:r>
        <w:rPr>
          <w:rFonts w:hint="eastAsia" w:eastAsia="宋体"/>
          <w:lang w:eastAsia="zh-CN"/>
        </w:rPr>
        <w:t>】</w:t>
      </w:r>
      <w:r>
        <w:t>，敬也。從心，折聲</w:t>
      </w:r>
    </w:p>
    <w:p w14:paraId="1EDF9521">
      <w:r>
        <w:t>王云：惁字，據</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改。</w:t>
      </w:r>
    </w:p>
    <w:p w14:paraId="29B9BDF0">
      <w:r>
        <w:t>【第61页】</w:t>
      </w:r>
    </w:p>
    <w:p w14:paraId="32209C25">
      <w:pPr>
        <w:rPr>
          <w:rFonts w:hint="eastAsia" w:eastAsia="宋体"/>
          <w:lang w:eastAsia="zh-CN"/>
        </w:rPr>
      </w:pPr>
      <w:r>
        <w:t>懬，闊也，一曰廣也，大也。從心、廣，廣亦聲。一曰寬也。</w:t>
      </w:r>
      <w:r>
        <w:rPr>
          <w:rFonts w:hint="eastAsia" w:eastAsia="宋体"/>
          <w:lang w:eastAsia="zh-CN"/>
        </w:rPr>
        <w:t>【《</w:t>
      </w:r>
      <w:r>
        <w:t>詩</w:t>
      </w:r>
      <w:r>
        <w:rPr>
          <w:rFonts w:hint="eastAsia" w:eastAsia="宋体"/>
          <w:lang w:eastAsia="zh-CN"/>
        </w:rPr>
        <w:t>》</w:t>
      </w:r>
      <w:r>
        <w:t>曰：</w:t>
      </w:r>
      <w:r>
        <w:rPr>
          <w:rFonts w:hint="eastAsia" w:eastAsia="宋体"/>
          <w:lang w:eastAsia="zh-CN"/>
        </w:rPr>
        <w:t>“</w:t>
      </w:r>
      <w:r>
        <w:t>懬彼南夷。</w:t>
      </w:r>
      <w:r>
        <w:rPr>
          <w:rFonts w:hint="eastAsia" w:eastAsia="宋体"/>
          <w:lang w:eastAsia="zh-CN"/>
        </w:rPr>
        <w:t>”】</w:t>
      </w:r>
    </w:p>
    <w:p w14:paraId="3DF79BC0">
      <w:r>
        <w:t>臣鍇按：</w:t>
      </w:r>
      <w:r>
        <w:rPr>
          <w:rFonts w:hint="eastAsia" w:eastAsia="宋体"/>
          <w:lang w:eastAsia="zh-CN"/>
        </w:rPr>
        <w:t>《</w:t>
      </w:r>
      <w:r>
        <w:t>漢書</w:t>
      </w:r>
      <w:r>
        <w:rPr>
          <w:rFonts w:hint="eastAsia" w:eastAsia="宋体"/>
          <w:lang w:eastAsia="zh-CN"/>
        </w:rPr>
        <w:t>》</w:t>
      </w:r>
      <w:r>
        <w:t>武帝詔曰：</w:t>
      </w:r>
      <w:r>
        <w:rPr>
          <w:rFonts w:hint="eastAsia" w:eastAsia="宋体"/>
          <w:lang w:eastAsia="zh-CN"/>
        </w:rPr>
        <w:t>“</w:t>
      </w:r>
      <w:r>
        <w:t>庶僚久懬。</w:t>
      </w:r>
      <w:r>
        <w:rPr>
          <w:rFonts w:hint="eastAsia" w:eastAsia="宋体"/>
          <w:lang w:eastAsia="zh-CN"/>
        </w:rPr>
        <w:t>”</w:t>
      </w:r>
      <w:r>
        <w:t>會意。困盎反。</w:t>
      </w:r>
    </w:p>
    <w:p w14:paraId="0A285D6D">
      <w:r>
        <w:t>王云：據</w:t>
      </w:r>
      <w:r>
        <w:rPr>
          <w:rFonts w:hint="eastAsia" w:eastAsia="宋体"/>
          <w:lang w:eastAsia="zh-CN"/>
        </w:rPr>
        <w:t>《</w:t>
      </w:r>
      <w:r>
        <w:t>釋文</w:t>
      </w:r>
      <w:r>
        <w:rPr>
          <w:rFonts w:hint="eastAsia" w:eastAsia="宋体"/>
          <w:lang w:eastAsia="zh-CN"/>
        </w:rPr>
        <w:t>》</w:t>
      </w:r>
      <w:r>
        <w:t>補。</w:t>
      </w:r>
    </w:p>
    <w:p w14:paraId="514FF927">
      <w:r>
        <w:t>㥶，實也。從心，</w:t>
      </w:r>
      <w:r>
        <w:rPr>
          <w:rFonts w:hint="eastAsia" w:eastAsia="宋体"/>
          <w:lang w:eastAsia="zh-CN"/>
        </w:rPr>
        <w:t>（</w:t>
      </w:r>
      <w:r>
        <w:t>塞省</w:t>
      </w:r>
      <w:r>
        <w:rPr>
          <w:rFonts w:hint="eastAsia" w:eastAsia="宋体"/>
          <w:lang w:eastAsia="zh-CN"/>
        </w:rPr>
        <w:t>）【</w:t>
      </w:r>
      <w:r>
        <w:t>窫</w:t>
      </w:r>
      <w:r>
        <w:rPr>
          <w:rFonts w:hint="eastAsia" w:eastAsia="宋体"/>
          <w:lang w:eastAsia="zh-CN"/>
        </w:rPr>
        <w:t>】</w:t>
      </w:r>
      <w:r>
        <w:t>聲</w:t>
      </w:r>
    </w:p>
    <w:p w14:paraId="165E250F">
      <w:pPr>
        <w:rPr>
          <w:rFonts w:hint="eastAsia" w:eastAsia="宋体"/>
          <w:lang w:eastAsia="zh-CN"/>
        </w:rPr>
      </w:pPr>
      <w:r>
        <w:t>惄：：</w:t>
      </w:r>
      <w:r>
        <w:rPr>
          <w:rFonts w:hint="eastAsia" w:eastAsia="宋体"/>
          <w:lang w:eastAsia="zh-CN"/>
        </w:rPr>
        <w:t>《</w:t>
      </w:r>
      <w:r>
        <w:t>詩</w:t>
      </w:r>
      <w:r>
        <w:rPr>
          <w:rFonts w:hint="eastAsia" w:eastAsia="宋体"/>
          <w:lang w:eastAsia="zh-CN"/>
        </w:rPr>
        <w:t>》</w:t>
      </w:r>
      <w:r>
        <w:t>曰：</w:t>
      </w:r>
      <w:r>
        <w:rPr>
          <w:rFonts w:hint="eastAsia" w:eastAsia="宋体"/>
          <w:lang w:eastAsia="zh-CN"/>
        </w:rPr>
        <w:t>“</w:t>
      </w:r>
      <w:r>
        <w:t>惄如朝飢。</w:t>
      </w:r>
      <w:r>
        <w:rPr>
          <w:rFonts w:hint="eastAsia" w:eastAsia="宋体"/>
          <w:lang w:eastAsia="zh-CN"/>
        </w:rPr>
        <w:t>”</w:t>
      </w:r>
    </w:p>
    <w:p w14:paraId="37B319B8">
      <w:r>
        <w:t>王云：鉉本作</w:t>
      </w:r>
      <w:r>
        <w:rPr>
          <w:rFonts w:hint="eastAsia" w:eastAsia="宋体"/>
          <w:lang w:eastAsia="zh-CN"/>
        </w:rPr>
        <w:t>“</w:t>
      </w:r>
      <w:r>
        <w:t>輖</w:t>
      </w:r>
      <w:r>
        <w:rPr>
          <w:rFonts w:hint="eastAsia" w:eastAsia="宋体"/>
          <w:lang w:eastAsia="zh-CN"/>
        </w:rPr>
        <w:t>”</w:t>
      </w:r>
      <w:r>
        <w:t>。</w:t>
      </w:r>
    </w:p>
    <w:p w14:paraId="5007A3B0">
      <w:r>
        <w:t>愠，怒也。</w:t>
      </w:r>
    </w:p>
    <w:p w14:paraId="30B02558">
      <w:r>
        <w:t>王云：</w:t>
      </w:r>
      <w:r>
        <w:rPr>
          <w:rFonts w:hint="eastAsia" w:eastAsia="宋体"/>
          <w:lang w:eastAsia="zh-CN"/>
        </w:rPr>
        <w:t>《</w:t>
      </w:r>
      <w:r>
        <w:t>詩。緜</w:t>
      </w:r>
      <w:r>
        <w:rPr>
          <w:rFonts w:hint="eastAsia" w:eastAsia="宋体"/>
          <w:lang w:eastAsia="zh-CN"/>
        </w:rPr>
        <w:t>》</w:t>
      </w:r>
      <w:r>
        <w:t>正義引作</w:t>
      </w:r>
      <w:r>
        <w:rPr>
          <w:rFonts w:hint="eastAsia" w:eastAsia="宋体"/>
          <w:lang w:eastAsia="zh-CN"/>
        </w:rPr>
        <w:t>“</w:t>
      </w:r>
      <w:r>
        <w:t>怨也</w:t>
      </w:r>
      <w:r>
        <w:rPr>
          <w:rFonts w:hint="eastAsia" w:eastAsia="宋体"/>
          <w:lang w:eastAsia="zh-CN"/>
        </w:rPr>
        <w:t>”</w:t>
      </w:r>
      <w:r>
        <w:t>，藏本</w:t>
      </w:r>
      <w:r>
        <w:rPr>
          <w:rFonts w:hint="eastAsia" w:eastAsia="宋体"/>
          <w:lang w:eastAsia="zh-CN"/>
        </w:rPr>
        <w:t>《</w:t>
      </w:r>
      <w:r>
        <w:t>一切經音義</w:t>
      </w:r>
      <w:r>
        <w:rPr>
          <w:rFonts w:hint="eastAsia" w:eastAsia="宋体"/>
          <w:lang w:eastAsia="zh-CN"/>
        </w:rPr>
        <w:t>》</w:t>
      </w:r>
      <w:r>
        <w:t>卷五、卷九、卷十三、卷十九並</w:t>
      </w:r>
    </w:p>
    <w:p w14:paraId="18E0C535">
      <w:r>
        <w:t>與</w:t>
      </w:r>
      <w:r>
        <w:rPr>
          <w:rFonts w:hint="eastAsia" w:eastAsia="宋体"/>
          <w:lang w:eastAsia="zh-CN"/>
        </w:rPr>
        <w:t>《</w:t>
      </w:r>
      <w:r>
        <w:t>詩</w:t>
      </w:r>
      <w:r>
        <w:rPr>
          <w:rFonts w:hint="eastAsia" w:eastAsia="宋体"/>
          <w:lang w:eastAsia="zh-CN"/>
        </w:rPr>
        <w:t>》</w:t>
      </w:r>
      <w:r>
        <w:t>正義同。</w:t>
      </w:r>
    </w:p>
    <w:p w14:paraId="36E02207">
      <w:r>
        <w:t>【第62页】</w:t>
      </w:r>
    </w:p>
    <w:p w14:paraId="4966513E">
      <w:r>
        <w:t>卷二十一</w:t>
      </w:r>
    </w:p>
    <w:p w14:paraId="2CD83C73">
      <w:r>
        <w:t>水部</w:t>
      </w:r>
    </w:p>
    <w:p w14:paraId="15A1FF5A">
      <w:r>
        <w:t>沱，江别流，出㟭山東，别爲沱</w:t>
      </w:r>
    </w:p>
    <w:p w14:paraId="57466478">
      <w:r>
        <w:t>王云</w:t>
      </w:r>
      <w:r>
        <w:rPr>
          <w:rFonts w:hint="eastAsia" w:eastAsia="宋体"/>
          <w:lang w:eastAsia="zh-CN"/>
        </w:rPr>
        <w:t>《</w:t>
      </w:r>
      <w:r>
        <w:t>初學記</w:t>
      </w:r>
      <w:r>
        <w:rPr>
          <w:rFonts w:hint="eastAsia" w:eastAsia="宋体"/>
          <w:lang w:eastAsia="zh-CN"/>
        </w:rPr>
        <w:t>》</w:t>
      </w:r>
      <w:r>
        <w:t>引</w:t>
      </w:r>
      <w:r>
        <w:rPr>
          <w:rFonts w:hint="eastAsia" w:eastAsia="宋体"/>
          <w:lang w:eastAsia="zh-CN"/>
        </w:rPr>
        <w:t>《</w:t>
      </w:r>
      <w:r>
        <w:t>説文</w:t>
      </w:r>
      <w:r>
        <w:rPr>
          <w:rFonts w:hint="eastAsia" w:eastAsia="宋体"/>
          <w:lang w:eastAsia="zh-CN"/>
        </w:rPr>
        <w:t>》“</w:t>
      </w:r>
      <w:r>
        <w:t>沱陂也。從水，它聲。</w:t>
      </w:r>
      <w:r>
        <w:rPr>
          <w:rFonts w:hint="eastAsia" w:eastAsia="宋体"/>
          <w:lang w:eastAsia="zh-CN"/>
        </w:rPr>
        <w:t>”</w:t>
      </w:r>
      <w:r>
        <w:t>則</w:t>
      </w:r>
      <w:r>
        <w:rPr>
          <w:rFonts w:hint="eastAsia" w:eastAsia="宋体"/>
          <w:lang w:eastAsia="zh-CN"/>
        </w:rPr>
        <w:t>《</w:t>
      </w:r>
      <w:r>
        <w:t>説文</w:t>
      </w:r>
      <w:r>
        <w:rPr>
          <w:rFonts w:hint="eastAsia" w:eastAsia="宋体"/>
          <w:lang w:eastAsia="zh-CN"/>
        </w:rPr>
        <w:t>》</w:t>
      </w:r>
      <w:r>
        <w:t>注内當是</w:t>
      </w:r>
      <w:r>
        <w:rPr>
          <w:rFonts w:hint="eastAsia" w:eastAsia="宋体"/>
          <w:lang w:eastAsia="zh-CN"/>
        </w:rPr>
        <w:t>“</w:t>
      </w:r>
      <w:r>
        <w:t>一曰陂也</w:t>
      </w:r>
    </w:p>
    <w:p w14:paraId="23E4EB35">
      <w:r>
        <w:t>四字。</w:t>
      </w:r>
    </w:p>
    <w:p w14:paraId="129E4355">
      <w:r>
        <w:t>涃，水也。從水，困聲。</w:t>
      </w:r>
    </w:p>
    <w:p w14:paraId="40604A21">
      <w:r>
        <w:t>王云宋本及</w:t>
      </w:r>
      <w:r>
        <w:rPr>
          <w:rFonts w:hint="eastAsia" w:eastAsia="宋体"/>
          <w:lang w:eastAsia="zh-CN"/>
        </w:rPr>
        <w:t>《</w:t>
      </w:r>
      <w:r>
        <w:t>五音韻譜</w:t>
      </w:r>
      <w:r>
        <w:rPr>
          <w:rFonts w:hint="eastAsia" w:eastAsia="宋体"/>
          <w:lang w:eastAsia="zh-CN"/>
        </w:rPr>
        <w:t>》“</w:t>
      </w:r>
      <w:r>
        <w:t>涃</w:t>
      </w:r>
      <w:r>
        <w:rPr>
          <w:rFonts w:hint="eastAsia" w:eastAsia="宋体"/>
          <w:lang w:eastAsia="zh-CN"/>
        </w:rPr>
        <w:t>”</w:t>
      </w:r>
      <w:r>
        <w:t>作</w:t>
      </w:r>
      <w:r>
        <w:rPr>
          <w:rFonts w:hint="eastAsia" w:eastAsia="宋体"/>
          <w:lang w:eastAsia="zh-CN"/>
        </w:rPr>
        <w:t>“</w:t>
      </w:r>
      <w:r>
        <w:t>洇</w:t>
      </w:r>
      <w:r>
        <w:rPr>
          <w:rFonts w:hint="eastAsia" w:eastAsia="宋体"/>
          <w:lang w:eastAsia="zh-CN"/>
        </w:rPr>
        <w:t>”</w:t>
      </w:r>
      <w:r>
        <w:t>，从水，因聲。於真切</w:t>
      </w:r>
    </w:p>
    <w:p w14:paraId="2230086E">
      <w:pPr>
        <w:rPr>
          <w:rFonts w:hint="eastAsia" w:eastAsia="宋体"/>
          <w:lang w:eastAsia="zh-CN"/>
        </w:rPr>
      </w:pPr>
      <w:r>
        <w:t>淲，水流皃。</w:t>
      </w:r>
      <w:r>
        <w:rPr>
          <w:rFonts w:hint="eastAsia" w:eastAsia="宋体"/>
          <w:lang w:eastAsia="zh-CN"/>
        </w:rPr>
        <w:t>《</w:t>
      </w:r>
      <w:r>
        <w:t>詩</w:t>
      </w:r>
      <w:r>
        <w:rPr>
          <w:rFonts w:hint="eastAsia" w:eastAsia="宋体"/>
          <w:lang w:eastAsia="zh-CN"/>
        </w:rPr>
        <w:t>》</w:t>
      </w:r>
      <w:r>
        <w:t>曰</w:t>
      </w:r>
      <w:r>
        <w:rPr>
          <w:rFonts w:hint="eastAsia" w:eastAsia="宋体"/>
          <w:lang w:eastAsia="zh-CN"/>
        </w:rPr>
        <w:t>“</w:t>
      </w:r>
      <w:r>
        <w:t>淲</w:t>
      </w:r>
      <w:r>
        <w:rPr>
          <w:rFonts w:hint="eastAsia" w:eastAsia="宋体"/>
          <w:lang w:eastAsia="zh-CN"/>
        </w:rPr>
        <w:t>（</w:t>
      </w:r>
      <w:r>
        <w:t>池</w:t>
      </w:r>
      <w:r>
        <w:rPr>
          <w:rFonts w:hint="eastAsia" w:eastAsia="宋体"/>
          <w:lang w:eastAsia="zh-CN"/>
        </w:rPr>
        <w:t>）【</w:t>
      </w:r>
      <w:r>
        <w:t>沱</w:t>
      </w:r>
      <w:r>
        <w:rPr>
          <w:rFonts w:hint="eastAsia" w:eastAsia="宋体"/>
          <w:lang w:eastAsia="zh-CN"/>
        </w:rPr>
        <w:t>】</w:t>
      </w:r>
      <w:r>
        <w:t>北流。</w:t>
      </w:r>
      <w:r>
        <w:rPr>
          <w:rFonts w:hint="eastAsia" w:eastAsia="宋体"/>
          <w:lang w:eastAsia="zh-CN"/>
        </w:rPr>
        <w:t>”</w:t>
      </w:r>
    </w:p>
    <w:p w14:paraId="4FEA40DA">
      <w:r>
        <w:t>王云：沱字，據宋本改，又據</w:t>
      </w:r>
      <w:r>
        <w:rPr>
          <w:rFonts w:hint="eastAsia" w:eastAsia="宋体"/>
          <w:lang w:eastAsia="zh-CN"/>
        </w:rPr>
        <w:t>《</w:t>
      </w:r>
      <w:r>
        <w:t>詩地里考</w:t>
      </w:r>
      <w:r>
        <w:rPr>
          <w:rFonts w:hint="eastAsia" w:eastAsia="宋体"/>
          <w:lang w:eastAsia="zh-CN"/>
        </w:rPr>
        <w:t>》</w:t>
      </w:r>
      <w:r>
        <w:t>El四。</w:t>
      </w:r>
    </w:p>
    <w:p w14:paraId="23C85301">
      <w:pPr>
        <w:rPr>
          <w:rFonts w:hint="eastAsia" w:eastAsia="宋体"/>
          <w:lang w:eastAsia="zh-CN"/>
        </w:rPr>
      </w:pPr>
      <w:r>
        <w:t>濫，氾也。⋮：。</w:t>
      </w:r>
      <w:r>
        <w:rPr>
          <w:rFonts w:hint="eastAsia" w:eastAsia="宋体"/>
          <w:lang w:eastAsia="zh-CN"/>
        </w:rPr>
        <w:t>《</w:t>
      </w:r>
      <w:r>
        <w:t>詩</w:t>
      </w:r>
      <w:r>
        <w:rPr>
          <w:rFonts w:hint="eastAsia" w:eastAsia="宋体"/>
          <w:lang w:eastAsia="zh-CN"/>
        </w:rPr>
        <w:t>》</w:t>
      </w:r>
      <w:r>
        <w:t>曰</w:t>
      </w:r>
      <w:r>
        <w:rPr>
          <w:rFonts w:hint="eastAsia" w:eastAsia="宋体"/>
          <w:lang w:eastAsia="zh-CN"/>
        </w:rPr>
        <w:t>“（</w:t>
      </w:r>
      <w:r>
        <w:t>滭</w:t>
      </w:r>
      <w:r>
        <w:rPr>
          <w:rFonts w:hint="eastAsia" w:eastAsia="宋体"/>
          <w:lang w:eastAsia="zh-CN"/>
        </w:rPr>
        <w:t>）【</w:t>
      </w:r>
      <w:r>
        <w:t>畢</w:t>
      </w:r>
      <w:r>
        <w:rPr>
          <w:rFonts w:hint="eastAsia" w:eastAsia="宋体"/>
          <w:lang w:eastAsia="zh-CN"/>
        </w:rPr>
        <w:t>】</w:t>
      </w:r>
      <w:r>
        <w:t>沸濫泉。</w:t>
      </w:r>
      <w:r>
        <w:rPr>
          <w:rFonts w:hint="eastAsia" w:eastAsia="宋体"/>
          <w:lang w:eastAsia="zh-CN"/>
        </w:rPr>
        <w:t>”</w:t>
      </w:r>
    </w:p>
    <w:p w14:paraId="3E59FDAC">
      <w:r>
        <w:t>王云：畢字，依鉉本</w:t>
      </w:r>
      <w:r>
        <w:rPr>
          <w:rFonts w:hint="eastAsia" w:eastAsia="宋体"/>
          <w:lang w:eastAsia="zh-CN"/>
        </w:rPr>
        <w:t>“</w:t>
      </w:r>
      <w:r>
        <w:t>沸</w:t>
      </w:r>
      <w:r>
        <w:rPr>
          <w:rFonts w:hint="eastAsia" w:eastAsia="宋体"/>
          <w:lang w:eastAsia="zh-CN"/>
        </w:rPr>
        <w:t>”</w:t>
      </w:r>
      <w:r>
        <w:t>字注改</w:t>
      </w:r>
    </w:p>
    <w:p w14:paraId="64B5B2BE">
      <w:r>
        <w:t>【第63页】</w:t>
      </w:r>
    </w:p>
    <w:p w14:paraId="7C7820F7">
      <w:r>
        <w:t>湁，湁湒</w:t>
      </w:r>
      <w:r>
        <w:rPr>
          <w:rFonts w:hint="eastAsia" w:eastAsia="宋体"/>
          <w:lang w:eastAsia="zh-CN"/>
        </w:rPr>
        <w:t>【</w:t>
      </w:r>
      <w:r>
        <w:t>鼎</w:t>
      </w:r>
      <w:r>
        <w:rPr>
          <w:rFonts w:hint="eastAsia" w:eastAsia="宋体"/>
          <w:lang w:eastAsia="zh-CN"/>
        </w:rPr>
        <w:t>】</w:t>
      </w:r>
      <w:r>
        <w:t>鬻。</w:t>
      </w:r>
    </w:p>
    <w:p w14:paraId="52C9DDA3">
      <w:r>
        <w:t>王云：此直用</w:t>
      </w:r>
      <w:r>
        <w:rPr>
          <w:rFonts w:hint="eastAsia" w:eastAsia="宋体"/>
          <w:lang w:eastAsia="zh-CN"/>
        </w:rPr>
        <w:t>《</w:t>
      </w:r>
      <w:r>
        <w:t>上林賦</w:t>
      </w:r>
      <w:r>
        <w:rPr>
          <w:rFonts w:hint="eastAsia" w:eastAsia="宋体"/>
          <w:lang w:eastAsia="zh-CN"/>
        </w:rPr>
        <w:t>》</w:t>
      </w:r>
      <w:r>
        <w:t>語，若</w:t>
      </w:r>
      <w:r>
        <w:rPr>
          <w:rFonts w:hint="eastAsia" w:eastAsia="宋体"/>
          <w:lang w:eastAsia="zh-CN"/>
        </w:rPr>
        <w:t>《</w:t>
      </w:r>
      <w:r>
        <w:t>人部</w:t>
      </w:r>
      <w:r>
        <w:rPr>
          <w:rFonts w:hint="eastAsia" w:eastAsia="宋体"/>
          <w:lang w:eastAsia="zh-CN"/>
        </w:rPr>
        <w:t>》</w:t>
      </w:r>
      <w:r>
        <w:t>言</w:t>
      </w:r>
      <w:r>
        <w:rPr>
          <w:rFonts w:hint="eastAsia" w:eastAsia="宋体"/>
          <w:lang w:eastAsia="zh-CN"/>
        </w:rPr>
        <w:t>“</w:t>
      </w:r>
      <w:r>
        <w:t>徼卻受屈</w:t>
      </w:r>
      <w:r>
        <w:rPr>
          <w:rFonts w:hint="eastAsia" w:eastAsia="宋体"/>
          <w:lang w:eastAsia="zh-CN"/>
        </w:rPr>
        <w:t>”</w:t>
      </w:r>
      <w:r>
        <w:t>也</w:t>
      </w:r>
    </w:p>
    <w:p w14:paraId="44AF18B9">
      <w:r>
        <w:t>湜，水清底見也。</w:t>
      </w:r>
    </w:p>
    <w:p w14:paraId="7B7E6A9E">
      <w:pPr>
        <w:rPr>
          <w:rFonts w:hint="eastAsia" w:eastAsia="宋体"/>
          <w:lang w:eastAsia="zh-CN"/>
        </w:rPr>
      </w:pPr>
      <w:r>
        <w:t>王云：</w:t>
      </w:r>
      <w:r>
        <w:rPr>
          <w:rFonts w:hint="eastAsia" w:eastAsia="宋体"/>
          <w:lang w:eastAsia="zh-CN"/>
        </w:rPr>
        <w:t>《</w:t>
      </w:r>
      <w:r>
        <w:t>詩</w:t>
      </w:r>
      <w:r>
        <w:rPr>
          <w:rFonts w:hint="eastAsia" w:eastAsia="宋体"/>
          <w:lang w:eastAsia="zh-CN"/>
        </w:rPr>
        <w:t>》</w:t>
      </w:r>
      <w:r>
        <w:t>釋文引，</w:t>
      </w:r>
      <w:r>
        <w:rPr>
          <w:rFonts w:hint="eastAsia" w:eastAsia="宋体"/>
          <w:lang w:eastAsia="zh-CN"/>
        </w:rPr>
        <w:t>“</w:t>
      </w:r>
      <w:r>
        <w:t>底見</w:t>
      </w:r>
      <w:r>
        <w:rPr>
          <w:rFonts w:hint="eastAsia" w:eastAsia="宋体"/>
          <w:lang w:eastAsia="zh-CN"/>
        </w:rPr>
        <w:t>”</w:t>
      </w:r>
      <w:r>
        <w:t>作</w:t>
      </w:r>
      <w:r>
        <w:rPr>
          <w:rFonts w:hint="eastAsia" w:eastAsia="宋体"/>
          <w:lang w:eastAsia="zh-CN"/>
        </w:rPr>
        <w:t>“</w:t>
      </w:r>
      <w:r>
        <w:t>見底</w:t>
      </w:r>
      <w:r>
        <w:rPr>
          <w:rFonts w:hint="eastAsia" w:eastAsia="宋体"/>
          <w:lang w:eastAsia="zh-CN"/>
        </w:rPr>
        <w:t>”</w:t>
      </w:r>
    </w:p>
    <w:p w14:paraId="5B9B1986">
      <w:r>
        <w:t>汥，水都也。：⋮臣鍇曰：水歧枝所會</w:t>
      </w:r>
    </w:p>
    <w:p w14:paraId="136717C5">
      <w:pPr>
        <w:rPr>
          <w:rFonts w:hint="eastAsia" w:eastAsia="宋体"/>
          <w:lang w:eastAsia="zh-CN"/>
        </w:rPr>
      </w:pPr>
      <w:r>
        <w:t>王云：</w:t>
      </w:r>
      <w:r>
        <w:rPr>
          <w:rFonts w:hint="eastAsia" w:eastAsia="宋体"/>
          <w:lang w:eastAsia="zh-CN"/>
        </w:rPr>
        <w:t>《</w:t>
      </w:r>
      <w:r>
        <w:t>穆天子傳</w:t>
      </w:r>
      <w:r>
        <w:rPr>
          <w:rFonts w:hint="eastAsia" w:eastAsia="宋体"/>
          <w:lang w:eastAsia="zh-CN"/>
        </w:rPr>
        <w:t>》</w:t>
      </w:r>
      <w:r>
        <w:t>：</w:t>
      </w:r>
      <w:r>
        <w:rPr>
          <w:rFonts w:hint="eastAsia" w:eastAsia="宋体"/>
          <w:lang w:eastAsia="zh-CN"/>
        </w:rPr>
        <w:t>“</w:t>
      </w:r>
      <w:r>
        <w:t>飲于枝洔之中。</w:t>
      </w:r>
      <w:r>
        <w:rPr>
          <w:rFonts w:hint="eastAsia" w:eastAsia="宋体"/>
          <w:lang w:eastAsia="zh-CN"/>
        </w:rPr>
        <w:t>”</w:t>
      </w:r>
    </w:p>
    <w:p w14:paraId="1208DBCC">
      <w:r>
        <w:t>涫，鬻也。</w:t>
      </w:r>
    </w:p>
    <w:p w14:paraId="65A2DD17">
      <w:r>
        <w:t>王云：</w:t>
      </w:r>
      <w:r>
        <w:rPr>
          <w:rFonts w:hint="eastAsia" w:eastAsia="宋体"/>
          <w:lang w:eastAsia="zh-CN"/>
        </w:rPr>
        <w:t>《</w:t>
      </w:r>
      <w:r>
        <w:t>春秋繁露</w:t>
      </w:r>
      <w:r>
        <w:rPr>
          <w:rFonts w:hint="eastAsia" w:eastAsia="宋体"/>
          <w:lang w:eastAsia="zh-CN"/>
        </w:rPr>
        <w:t>•</w:t>
      </w:r>
      <w:r>
        <w:t>實性</w:t>
      </w:r>
      <w:r>
        <w:rPr>
          <w:rFonts w:hint="eastAsia" w:eastAsia="宋体"/>
          <w:lang w:eastAsia="zh-CN"/>
        </w:rPr>
        <w:t>》</w:t>
      </w:r>
      <w:r>
        <w:t>篇云：</w:t>
      </w:r>
      <w:r>
        <w:rPr>
          <w:rFonts w:hint="eastAsia" w:eastAsia="宋体"/>
          <w:lang w:eastAsia="zh-CN"/>
        </w:rPr>
        <w:t>“</w:t>
      </w:r>
      <w:r>
        <w:t>繭待繰以涫湯，而後能爲絲。</w:t>
      </w:r>
      <w:r>
        <w:rPr>
          <w:rFonts w:hint="eastAsia" w:eastAsia="宋体"/>
          <w:lang w:eastAsia="zh-CN"/>
        </w:rPr>
        <w:t>”</w:t>
      </w:r>
      <w:r>
        <w:t>今人謂之滚湯，語之</w:t>
      </w:r>
    </w:p>
    <w:p w14:paraId="3E926311">
      <w:r>
        <w:t>轉耳。</w:t>
      </w:r>
      <w:r>
        <w:rPr>
          <w:rFonts w:hint="eastAsia" w:eastAsia="宋体"/>
          <w:lang w:eastAsia="zh-CN"/>
        </w:rPr>
        <w:t>（《</w:t>
      </w:r>
      <w:r>
        <w:t>周官。司爟</w:t>
      </w:r>
      <w:r>
        <w:rPr>
          <w:rFonts w:hint="eastAsia" w:eastAsia="宋体"/>
          <w:lang w:eastAsia="zh-CN"/>
        </w:rPr>
        <w:t>》）【《</w:t>
      </w:r>
      <w:r>
        <w:t>夏官。司馬</w:t>
      </w:r>
      <w:r>
        <w:rPr>
          <w:rFonts w:hint="eastAsia" w:eastAsia="宋体"/>
          <w:lang w:eastAsia="zh-CN"/>
        </w:rPr>
        <w:t>》】</w:t>
      </w:r>
      <w:r>
        <w:t>注：</w:t>
      </w:r>
      <w:r>
        <w:rPr>
          <w:rFonts w:hint="eastAsia" w:eastAsia="宋体"/>
          <w:lang w:eastAsia="zh-CN"/>
        </w:rPr>
        <w:t>“</w:t>
      </w:r>
      <w:r>
        <w:t>今</w:t>
      </w:r>
      <w:r>
        <w:rPr>
          <w:rFonts w:hint="eastAsia" w:eastAsia="宋体"/>
          <w:lang w:eastAsia="zh-CN"/>
        </w:rPr>
        <w:t>【</w:t>
      </w:r>
      <w:r>
        <w:t>燕</w:t>
      </w:r>
      <w:r>
        <w:rPr>
          <w:rFonts w:hint="eastAsia" w:eastAsia="宋体"/>
          <w:lang w:eastAsia="zh-CN"/>
        </w:rPr>
        <w:t>】</w:t>
      </w:r>
      <w:r>
        <w:t>俗名湯熱爲觀。</w:t>
      </w:r>
      <w:r>
        <w:rPr>
          <w:rFonts w:hint="eastAsia" w:eastAsia="宋体"/>
          <w:lang w:eastAsia="zh-CN"/>
        </w:rPr>
        <w:t>”</w:t>
      </w:r>
      <w:r>
        <w:t>觀亦涫也</w:t>
      </w:r>
    </w:p>
    <w:p w14:paraId="4848E283">
      <w:r>
        <w:t>【第64页】</w:t>
      </w:r>
    </w:p>
    <w:p w14:paraId="30A30A50">
      <w:r>
        <w:t>卷二十二</w:t>
      </w:r>
    </w:p>
    <w:p w14:paraId="388BE6B9">
      <w:r>
        <w:t>泉部</w:t>
      </w:r>
    </w:p>
    <w:p w14:paraId="6DE2A890">
      <w:r>
        <w:t>㶗，泉水也。</w:t>
      </w:r>
    </w:p>
    <w:p w14:paraId="7BB751D6">
      <w:r>
        <w:t>王云：人莫鑒於流緐，而鑒於止水</w:t>
      </w:r>
    </w:p>
    <w:p w14:paraId="4DAE8EA8">
      <w:r>
        <w:t>雨部</w:t>
      </w:r>
    </w:p>
    <w:p w14:paraId="6820D93F">
      <w:r>
        <w:t>雨，水從雲下也。</w:t>
      </w:r>
    </w:p>
    <w:p w14:paraId="6E01429C">
      <w:r>
        <w:t>王云：下，古讀若户聲與</w:t>
      </w:r>
      <w:r>
        <w:rPr>
          <w:rFonts w:hint="eastAsia" w:eastAsia="宋体"/>
          <w:lang w:eastAsia="zh-CN"/>
        </w:rPr>
        <w:t>“</w:t>
      </w:r>
      <w:r>
        <w:t>雨</w:t>
      </w:r>
      <w:r>
        <w:rPr>
          <w:rFonts w:hint="eastAsia" w:eastAsia="宋体"/>
          <w:lang w:eastAsia="zh-CN"/>
        </w:rPr>
        <w:t>”</w:t>
      </w:r>
      <w:r>
        <w:t>相近。</w:t>
      </w:r>
      <w:r>
        <w:rPr>
          <w:rFonts w:hint="eastAsia" w:eastAsia="宋体"/>
          <w:lang w:eastAsia="zh-CN"/>
        </w:rPr>
        <w:t>《</w:t>
      </w:r>
      <w:r>
        <w:t>集韻</w:t>
      </w:r>
      <w:r>
        <w:rPr>
          <w:rFonts w:hint="eastAsia" w:eastAsia="宋体"/>
          <w:lang w:eastAsia="zh-CN"/>
        </w:rPr>
        <w:t>》“</w:t>
      </w:r>
      <w:r>
        <w:t>䨞，火五切，北方謂雨曰䨞。吕</w:t>
      </w:r>
    </w:p>
    <w:p w14:paraId="48936D4C">
      <w:pPr>
        <w:rPr>
          <w:rFonts w:hint="eastAsia" w:eastAsia="宋体"/>
          <w:lang w:eastAsia="zh-CN"/>
        </w:rPr>
      </w:pPr>
      <w:r>
        <w:t>静説。</w:t>
      </w:r>
      <w:r>
        <w:rPr>
          <w:rFonts w:hint="eastAsia" w:eastAsia="宋体"/>
          <w:lang w:eastAsia="zh-CN"/>
        </w:rPr>
        <w:t>”</w:t>
      </w:r>
    </w:p>
    <w:p w14:paraId="6AFAEF77">
      <w:r>
        <w:t>霞，小雨也。</w:t>
      </w:r>
    </w:p>
    <w:p w14:paraId="5E5E18BA">
      <w:pPr>
        <w:rPr>
          <w:rFonts w:hint="eastAsia" w:eastAsia="宋体"/>
          <w:lang w:eastAsia="zh-CN"/>
        </w:rPr>
      </w:pPr>
      <w:r>
        <w:t>王云</w:t>
      </w:r>
      <w:r>
        <w:rPr>
          <w:rFonts w:hint="eastAsia" w:eastAsia="宋体"/>
          <w:lang w:eastAsia="zh-CN"/>
        </w:rPr>
        <w:t>《</w:t>
      </w:r>
      <w:r>
        <w:t>管子。輕重甲</w:t>
      </w:r>
      <w:r>
        <w:rPr>
          <w:rFonts w:hint="eastAsia" w:eastAsia="宋体"/>
          <w:lang w:eastAsia="zh-CN"/>
        </w:rPr>
        <w:t>》</w:t>
      </w:r>
      <w:r>
        <w:t>云：</w:t>
      </w:r>
      <w:r>
        <w:rPr>
          <w:rFonts w:hint="eastAsia" w:eastAsia="宋体"/>
          <w:lang w:eastAsia="zh-CN"/>
        </w:rPr>
        <w:t>“</w:t>
      </w:r>
      <w:r>
        <w:t>天酸然雨。</w:t>
      </w:r>
      <w:r>
        <w:rPr>
          <w:rFonts w:hint="eastAsia" w:eastAsia="宋体"/>
          <w:lang w:eastAsia="zh-CN"/>
        </w:rPr>
        <w:t>”</w:t>
      </w:r>
    </w:p>
    <w:p w14:paraId="1B79B550">
      <w:r>
        <w:t>【第65页】</w:t>
      </w:r>
    </w:p>
    <w:p w14:paraId="428A8263">
      <w:r>
        <w:t>卷二十三</w:t>
      </w:r>
    </w:p>
    <w:p w14:paraId="5EE51A83">
      <w:r>
        <w:t>門部</w:t>
      </w:r>
    </w:p>
    <w:p w14:paraId="0238E872">
      <w:r>
        <w:t>閈，</w:t>
      </w:r>
      <w:r>
        <w:rPr>
          <w:rFonts w:hint="eastAsia" w:eastAsia="宋体"/>
          <w:lang w:eastAsia="zh-CN"/>
        </w:rPr>
        <w:t>（</w:t>
      </w:r>
      <w:r>
        <w:t>門</w:t>
      </w:r>
      <w:r>
        <w:rPr>
          <w:rFonts w:hint="eastAsia" w:eastAsia="宋体"/>
          <w:lang w:eastAsia="zh-CN"/>
        </w:rPr>
        <w:t>）【</w:t>
      </w:r>
      <w:r>
        <w:t>閭</w:t>
      </w:r>
      <w:r>
        <w:rPr>
          <w:rFonts w:hint="eastAsia" w:eastAsia="宋体"/>
          <w:lang w:eastAsia="zh-CN"/>
        </w:rPr>
        <w:t>】</w:t>
      </w:r>
      <w:r>
        <w:t>也。</w:t>
      </w:r>
    </w:p>
    <w:p w14:paraId="04F62D68">
      <w:pPr>
        <w:rPr>
          <w:rFonts w:hint="eastAsia" w:eastAsia="宋体"/>
          <w:lang w:eastAsia="zh-CN"/>
        </w:rPr>
      </w:pPr>
      <w:r>
        <w:t>王云：閭字，據</w:t>
      </w:r>
      <w:r>
        <w:rPr>
          <w:rFonts w:hint="eastAsia" w:eastAsia="宋体"/>
          <w:lang w:eastAsia="zh-CN"/>
        </w:rPr>
        <w:t>《</w:t>
      </w:r>
      <w:r>
        <w:t>釋文</w:t>
      </w:r>
      <w:r>
        <w:rPr>
          <w:rFonts w:hint="eastAsia" w:eastAsia="宋体"/>
          <w:lang w:eastAsia="zh-CN"/>
        </w:rPr>
        <w:t>》</w:t>
      </w:r>
      <w:r>
        <w:t>，又據</w:t>
      </w:r>
      <w:r>
        <w:rPr>
          <w:rFonts w:hint="eastAsia" w:eastAsia="宋体"/>
          <w:lang w:eastAsia="zh-CN"/>
        </w:rPr>
        <w:t>《</w:t>
      </w:r>
      <w:r>
        <w:t>馬援傳</w:t>
      </w:r>
      <w:r>
        <w:rPr>
          <w:rFonts w:hint="eastAsia" w:eastAsia="宋体"/>
          <w:lang w:eastAsia="zh-CN"/>
        </w:rPr>
        <w:t>》</w:t>
      </w:r>
    </w:p>
    <w:p w14:paraId="58954FE9">
      <w:r>
        <w:t>手部</w:t>
      </w:r>
    </w:p>
    <w:p w14:paraId="600C8F30">
      <w:r>
        <w:t>摳，繑也，一曰摳衣</w:t>
      </w:r>
      <w:r>
        <w:rPr>
          <w:rFonts w:hint="eastAsia" w:eastAsia="宋体"/>
          <w:lang w:eastAsia="zh-CN"/>
        </w:rPr>
        <w:t>（</w:t>
      </w:r>
      <w:r>
        <w:t>升堂</w:t>
      </w:r>
      <w:r>
        <w:rPr>
          <w:rFonts w:hint="eastAsia" w:eastAsia="宋体"/>
          <w:lang w:eastAsia="zh-CN"/>
        </w:rPr>
        <w:t>）</w:t>
      </w:r>
      <w:r>
        <w:t>。</w:t>
      </w:r>
    </w:p>
    <w:p w14:paraId="5F98F9A4">
      <w:r>
        <w:t>王云：</w:t>
      </w:r>
      <w:r>
        <w:rPr>
          <w:rFonts w:hint="eastAsia" w:eastAsia="宋体"/>
          <w:lang w:eastAsia="zh-CN"/>
        </w:rPr>
        <w:t>“</w:t>
      </w:r>
      <w:r>
        <w:t>升堂</w:t>
      </w:r>
      <w:r>
        <w:rPr>
          <w:rFonts w:hint="eastAsia" w:eastAsia="宋体"/>
          <w:lang w:eastAsia="zh-CN"/>
        </w:rPr>
        <w:t>”</w:t>
      </w:r>
      <w:r>
        <w:t>二字，乃後人妄加，今據</w:t>
      </w:r>
      <w:r>
        <w:rPr>
          <w:rFonts w:hint="eastAsia" w:eastAsia="宋体"/>
          <w:lang w:eastAsia="zh-CN"/>
        </w:rPr>
        <w:t>《</w:t>
      </w:r>
      <w:r>
        <w:t>韻會</w:t>
      </w:r>
      <w:r>
        <w:rPr>
          <w:rFonts w:hint="eastAsia" w:eastAsia="宋体"/>
          <w:lang w:eastAsia="zh-CN"/>
        </w:rPr>
        <w:t>》</w:t>
      </w:r>
      <w:r>
        <w:t>删</w:t>
      </w:r>
    </w:p>
    <w:p w14:paraId="705169A0">
      <w:r>
        <w:t>揖，</w:t>
      </w:r>
      <w:r>
        <w:rPr>
          <w:rFonts w:hint="eastAsia" w:eastAsia="宋体"/>
          <w:lang w:eastAsia="zh-CN"/>
        </w:rPr>
        <w:t>（</w:t>
      </w:r>
      <w:r>
        <w:t>讓</w:t>
      </w:r>
      <w:r>
        <w:rPr>
          <w:rFonts w:hint="eastAsia" w:eastAsia="宋体"/>
          <w:lang w:eastAsia="zh-CN"/>
        </w:rPr>
        <w:t>）【</w:t>
      </w:r>
      <w:r>
        <w:t>攘</w:t>
      </w:r>
      <w:r>
        <w:rPr>
          <w:rFonts w:hint="eastAsia" w:eastAsia="宋体"/>
          <w:lang w:eastAsia="zh-CN"/>
        </w:rPr>
        <w:t>】</w:t>
      </w:r>
      <w:r>
        <w:t>也。</w:t>
      </w:r>
    </w:p>
    <w:p w14:paraId="2F3CE98D">
      <w:r>
        <w:t>王云：依宋本及</w:t>
      </w:r>
      <w:r>
        <w:rPr>
          <w:rFonts w:hint="eastAsia" w:eastAsia="宋体"/>
          <w:lang w:eastAsia="zh-CN"/>
        </w:rPr>
        <w:t>《</w:t>
      </w:r>
      <w:r>
        <w:t>五音韻譜</w:t>
      </w:r>
      <w:r>
        <w:rPr>
          <w:rFonts w:hint="eastAsia" w:eastAsia="宋体"/>
          <w:lang w:eastAsia="zh-CN"/>
        </w:rPr>
        <w:t>》</w:t>
      </w:r>
      <w:r>
        <w:t>、</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改，又據下</w:t>
      </w:r>
      <w:r>
        <w:rPr>
          <w:rFonts w:hint="eastAsia" w:eastAsia="宋体"/>
          <w:lang w:eastAsia="zh-CN"/>
        </w:rPr>
        <w:t>“</w:t>
      </w:r>
      <w:r>
        <w:t>攘</w:t>
      </w:r>
      <w:r>
        <w:rPr>
          <w:rFonts w:hint="eastAsia" w:eastAsia="宋体"/>
          <w:lang w:eastAsia="zh-CN"/>
        </w:rPr>
        <w:t>”</w:t>
      </w:r>
      <w:r>
        <w:t>字注</w:t>
      </w:r>
    </w:p>
    <w:p w14:paraId="4A4182AB">
      <w:r>
        <w:t>掊，杷也。⋮今鹽官入水取鹽曰掊。</w:t>
      </w:r>
    </w:p>
    <w:p w14:paraId="187264F8">
      <w:r>
        <w:t>王云：胡廣曰：</w:t>
      </w:r>
      <w:r>
        <w:rPr>
          <w:rFonts w:hint="eastAsia" w:eastAsia="宋体"/>
          <w:lang w:eastAsia="zh-CN"/>
        </w:rPr>
        <w:t>“</w:t>
      </w:r>
      <w:r>
        <w:t>鹽官掊坑而得鹽。</w:t>
      </w:r>
      <w:r>
        <w:rPr>
          <w:rFonts w:hint="eastAsia" w:eastAsia="宋体"/>
          <w:lang w:eastAsia="zh-CN"/>
        </w:rPr>
        <w:t>”《</w:t>
      </w:r>
      <w:r>
        <w:t>續漢書。百官志</w:t>
      </w:r>
      <w:r>
        <w:rPr>
          <w:rFonts w:hint="eastAsia" w:eastAsia="宋体"/>
          <w:lang w:eastAsia="zh-CN"/>
        </w:rPr>
        <w:t>》</w:t>
      </w:r>
      <w:r>
        <w:t>注</w:t>
      </w:r>
    </w:p>
    <w:p w14:paraId="52AE8E99">
      <w:r>
        <w:t>【第66页】</w:t>
      </w:r>
    </w:p>
    <w:p w14:paraId="2150A3A9">
      <w:r>
        <w:t>揃，搣也。⋮一曰竊也。</w:t>
      </w:r>
    </w:p>
    <w:p w14:paraId="0351D3A8">
      <w:pPr>
        <w:rPr>
          <w:rFonts w:hint="eastAsia" w:eastAsia="宋体"/>
          <w:lang w:eastAsia="zh-CN"/>
        </w:rPr>
      </w:pPr>
      <w:r>
        <w:t>王云：</w:t>
      </w:r>
      <w:r>
        <w:rPr>
          <w:rFonts w:hint="eastAsia" w:eastAsia="宋体"/>
          <w:lang w:eastAsia="zh-CN"/>
        </w:rPr>
        <w:t>《</w:t>
      </w:r>
      <w:r>
        <w:t>急就篇</w:t>
      </w:r>
      <w:r>
        <w:rPr>
          <w:rFonts w:hint="eastAsia" w:eastAsia="宋体"/>
          <w:lang w:eastAsia="zh-CN"/>
        </w:rPr>
        <w:t>》“</w:t>
      </w:r>
      <w:r>
        <w:t>沐浴揃搣寡合同。</w:t>
      </w:r>
      <w:r>
        <w:rPr>
          <w:rFonts w:hint="eastAsia" w:eastAsia="宋体"/>
          <w:lang w:eastAsia="zh-CN"/>
        </w:rPr>
        <w:t>”</w:t>
      </w:r>
      <w:r>
        <w:t>注云：</w:t>
      </w:r>
      <w:r>
        <w:rPr>
          <w:rFonts w:hint="eastAsia" w:eastAsia="宋体"/>
          <w:lang w:eastAsia="zh-CN"/>
        </w:rPr>
        <w:t>“</w:t>
      </w:r>
      <w:r>
        <w:t>揃搣，謂鬄拔眉髮也。</w:t>
      </w:r>
      <w:r>
        <w:rPr>
          <w:rFonts w:hint="eastAsia" w:eastAsia="宋体"/>
          <w:lang w:eastAsia="zh-CN"/>
        </w:rPr>
        <w:t>”</w:t>
      </w:r>
    </w:p>
    <w:p w14:paraId="4FC00130">
      <w:r>
        <w:t>摲，</w:t>
      </w:r>
      <w:r>
        <w:rPr>
          <w:rFonts w:hint="eastAsia" w:eastAsia="宋体"/>
          <w:lang w:eastAsia="zh-CN"/>
        </w:rPr>
        <w:t>（</w:t>
      </w:r>
      <w:r>
        <w:t>蹔</w:t>
      </w:r>
      <w:r>
        <w:rPr>
          <w:rFonts w:hint="eastAsia" w:eastAsia="宋体"/>
          <w:lang w:eastAsia="zh-CN"/>
        </w:rPr>
        <w:t>）【</w:t>
      </w:r>
      <w:r>
        <w:t>斬取</w:t>
      </w:r>
      <w:r>
        <w:rPr>
          <w:rFonts w:hint="eastAsia" w:eastAsia="宋体"/>
          <w:lang w:eastAsia="zh-CN"/>
        </w:rPr>
        <w:t>】</w:t>
      </w:r>
      <w:r>
        <w:t>也。從手，斬聲</w:t>
      </w:r>
    </w:p>
    <w:p w14:paraId="48307287">
      <w:r>
        <w:t>棫林案：汪本</w:t>
      </w:r>
      <w:r>
        <w:rPr>
          <w:rFonts w:hint="eastAsia" w:eastAsia="宋体"/>
          <w:lang w:eastAsia="zh-CN"/>
        </w:rPr>
        <w:t>“</w:t>
      </w:r>
      <w:r>
        <w:t>斬</w:t>
      </w:r>
      <w:r>
        <w:rPr>
          <w:rFonts w:hint="eastAsia" w:eastAsia="宋体"/>
          <w:lang w:eastAsia="zh-CN"/>
        </w:rPr>
        <w:t>”</w:t>
      </w:r>
      <w:r>
        <w:t>在</w:t>
      </w:r>
      <w:r>
        <w:rPr>
          <w:rFonts w:hint="eastAsia" w:eastAsia="宋体"/>
          <w:lang w:eastAsia="zh-CN"/>
        </w:rPr>
        <w:t>“</w:t>
      </w:r>
      <w:r>
        <w:t>手</w:t>
      </w:r>
      <w:r>
        <w:rPr>
          <w:rFonts w:hint="eastAsia" w:eastAsia="宋体"/>
          <w:lang w:eastAsia="zh-CN"/>
        </w:rPr>
        <w:t>”</w:t>
      </w:r>
      <w:r>
        <w:t>上</w:t>
      </w:r>
    </w:p>
    <w:p w14:paraId="033D370B">
      <w:r>
        <w:t>㧘，積也。</w:t>
      </w:r>
      <w:r>
        <w:rPr>
          <w:rFonts w:hint="eastAsia" w:eastAsia="宋体"/>
          <w:lang w:eastAsia="zh-CN"/>
        </w:rPr>
        <w:t>……</w:t>
      </w:r>
      <w:r>
        <w:t>一曰搣頰旁也。</w:t>
      </w:r>
    </w:p>
    <w:p w14:paraId="5D156F0E">
      <w:r>
        <w:t>王云：</w:t>
      </w:r>
      <w:r>
        <w:rPr>
          <w:rFonts w:hint="eastAsia" w:eastAsia="宋体"/>
          <w:lang w:eastAsia="zh-CN"/>
        </w:rPr>
        <w:t>《</w:t>
      </w:r>
      <w:r>
        <w:t>莊子。外物</w:t>
      </w:r>
      <w:r>
        <w:rPr>
          <w:rFonts w:hint="eastAsia" w:eastAsia="宋体"/>
          <w:lang w:eastAsia="zh-CN"/>
        </w:rPr>
        <w:t>》</w:t>
      </w:r>
      <w:r>
        <w:t>篇：</w:t>
      </w:r>
      <w:r>
        <w:rPr>
          <w:rFonts w:hint="eastAsia" w:eastAsia="宋体"/>
          <w:lang w:eastAsia="zh-CN"/>
        </w:rPr>
        <w:t>“</w:t>
      </w:r>
      <w:r>
        <w:t>眥媙可以休老。</w:t>
      </w:r>
      <w:r>
        <w:rPr>
          <w:rFonts w:hint="eastAsia" w:eastAsia="宋体"/>
          <w:lang w:eastAsia="zh-CN"/>
        </w:rPr>
        <w:t>”</w:t>
      </w:r>
      <w:r>
        <w:t>眥與㧘同，媙與搣同</w:t>
      </w:r>
    </w:p>
    <w:p w14:paraId="3C97A9C5">
      <w:r>
        <w:t>撝，裂也。⋮一曰手指撝。</w:t>
      </w:r>
    </w:p>
    <w:p w14:paraId="6093612F">
      <w:r>
        <w:t>王云：鉉本作</w:t>
      </w:r>
      <w:r>
        <w:rPr>
          <w:rFonts w:hint="eastAsia" w:eastAsia="宋体"/>
          <w:lang w:eastAsia="zh-CN"/>
        </w:rPr>
        <w:t>“</w:t>
      </w:r>
      <w:r>
        <w:t>手指也</w:t>
      </w:r>
      <w:r>
        <w:rPr>
          <w:rFonts w:hint="eastAsia" w:eastAsia="宋体"/>
          <w:lang w:eastAsia="zh-CN"/>
        </w:rPr>
        <w:t>”</w:t>
      </w:r>
      <w:r>
        <w:t>。</w:t>
      </w:r>
    </w:p>
    <w:p w14:paraId="6C4CB090">
      <w:r>
        <w:t>卷二十四</w:t>
      </w:r>
    </w:p>
    <w:p w14:paraId="0511F196">
      <w:r>
        <w:t>女部</w:t>
      </w:r>
    </w:p>
    <w:p w14:paraId="6A78AF1E">
      <w:pPr>
        <w:rPr>
          <w:rFonts w:hint="eastAsia" w:eastAsia="宋体"/>
          <w:lang w:eastAsia="zh-CN"/>
        </w:rPr>
      </w:pPr>
      <w:r>
        <w:t>嬀，虞舜居嬀汭，因以爲</w:t>
      </w:r>
      <w:r>
        <w:rPr>
          <w:rFonts w:hint="eastAsia" w:eastAsia="宋体"/>
          <w:lang w:eastAsia="zh-CN"/>
        </w:rPr>
        <w:t>（</w:t>
      </w:r>
      <w:r>
        <w:t>姓</w:t>
      </w:r>
      <w:r>
        <w:rPr>
          <w:rFonts w:hint="eastAsia" w:eastAsia="宋体"/>
          <w:lang w:eastAsia="zh-CN"/>
        </w:rPr>
        <w:t>）【</w:t>
      </w:r>
      <w:r>
        <w:t>氏</w:t>
      </w:r>
      <w:r>
        <w:rPr>
          <w:rFonts w:hint="eastAsia" w:eastAsia="宋体"/>
          <w:lang w:eastAsia="zh-CN"/>
        </w:rPr>
        <w:t>】</w:t>
      </w:r>
    </w:p>
    <w:p w14:paraId="70466CCF">
      <w:r>
        <w:t>【第67页】</w:t>
      </w:r>
    </w:p>
    <w:p w14:paraId="649A5F51">
      <w:r>
        <w:t>王云：舊本</w:t>
      </w:r>
      <w:r>
        <w:rPr>
          <w:rFonts w:hint="eastAsia" w:eastAsia="宋体"/>
          <w:lang w:eastAsia="zh-CN"/>
        </w:rPr>
        <w:t>《</w:t>
      </w:r>
      <w:r>
        <w:t>繫傳</w:t>
      </w:r>
      <w:r>
        <w:rPr>
          <w:rFonts w:hint="eastAsia" w:eastAsia="宋体"/>
          <w:lang w:eastAsia="zh-CN"/>
        </w:rPr>
        <w:t>》</w:t>
      </w:r>
      <w:r>
        <w:t>作</w:t>
      </w:r>
      <w:r>
        <w:rPr>
          <w:rFonts w:hint="eastAsia" w:eastAsia="宋体"/>
          <w:lang w:eastAsia="zh-CN"/>
        </w:rPr>
        <w:t>“</w:t>
      </w:r>
      <w:r>
        <w:t>氏</w:t>
      </w:r>
      <w:r>
        <w:rPr>
          <w:rFonts w:hint="eastAsia" w:eastAsia="宋体"/>
          <w:lang w:eastAsia="zh-CN"/>
        </w:rPr>
        <w:t>”</w:t>
      </w:r>
      <w:r>
        <w:t>。</w:t>
      </w:r>
    </w:p>
    <w:p w14:paraId="3085EBF2">
      <w:pPr>
        <w:rPr>
          <w:rFonts w:hint="eastAsia" w:eastAsia="宋体"/>
          <w:lang w:eastAsia="zh-CN"/>
        </w:rPr>
      </w:pPr>
      <w:r>
        <w:t>媊，</w:t>
      </w:r>
      <w:r>
        <w:rPr>
          <w:rFonts w:hint="eastAsia" w:eastAsia="宋体"/>
          <w:lang w:eastAsia="zh-CN"/>
        </w:rPr>
        <w:t>《</w:t>
      </w:r>
      <w:r>
        <w:t>甘氏星經</w:t>
      </w:r>
      <w:r>
        <w:rPr>
          <w:rFonts w:hint="eastAsia" w:eastAsia="宋体"/>
          <w:lang w:eastAsia="zh-CN"/>
        </w:rPr>
        <w:t>》</w:t>
      </w:r>
      <w:r>
        <w:t>曰：</w:t>
      </w:r>
      <w:r>
        <w:rPr>
          <w:rFonts w:hint="eastAsia" w:eastAsia="宋体"/>
          <w:lang w:eastAsia="zh-CN"/>
        </w:rPr>
        <w:t>“</w:t>
      </w:r>
      <w:r>
        <w:t>太白號上公，妻曰女媊，居南斗，食厲，天下祭之，謂之明星。</w:t>
      </w:r>
      <w:r>
        <w:rPr>
          <w:rFonts w:hint="eastAsia" w:eastAsia="宋体"/>
          <w:lang w:eastAsia="zh-CN"/>
        </w:rPr>
        <w:t>”</w:t>
      </w:r>
    </w:p>
    <w:p w14:paraId="562B6711">
      <w:pPr>
        <w:rPr>
          <w:rFonts w:hint="eastAsia" w:eastAsia="宋体"/>
          <w:lang w:eastAsia="zh-CN"/>
        </w:rPr>
      </w:pPr>
      <w:r>
        <w:t>王云：</w:t>
      </w:r>
      <w:r>
        <w:rPr>
          <w:rFonts w:hint="eastAsia" w:eastAsia="宋体"/>
          <w:lang w:eastAsia="zh-CN"/>
        </w:rPr>
        <w:t>《</w:t>
      </w:r>
      <w:r>
        <w:t>地理志</w:t>
      </w:r>
      <w:r>
        <w:rPr>
          <w:rFonts w:hint="eastAsia" w:eastAsia="宋体"/>
          <w:lang w:eastAsia="zh-CN"/>
        </w:rPr>
        <w:t>》</w:t>
      </w:r>
      <w:r>
        <w:t>：</w:t>
      </w:r>
      <w:r>
        <w:rPr>
          <w:rFonts w:hint="eastAsia" w:eastAsia="宋体"/>
          <w:lang w:eastAsia="zh-CN"/>
        </w:rPr>
        <w:t>“</w:t>
      </w:r>
      <w:r>
        <w:t>陳倉有上公明星祠。</w:t>
      </w:r>
      <w:r>
        <w:rPr>
          <w:rFonts w:hint="eastAsia" w:eastAsia="宋体"/>
          <w:lang w:eastAsia="zh-CN"/>
        </w:rPr>
        <w:t>”</w:t>
      </w:r>
    </w:p>
    <w:p w14:paraId="5C08D02F">
      <w:r>
        <w:t>婚，面</w:t>
      </w:r>
      <w:r>
        <w:rPr>
          <w:rFonts w:hint="eastAsia" w:eastAsia="宋体"/>
          <w:lang w:eastAsia="zh-CN"/>
        </w:rPr>
        <w:t>（</w:t>
      </w:r>
      <w:r>
        <w:t>醜</w:t>
      </w:r>
      <w:r>
        <w:rPr>
          <w:rFonts w:hint="eastAsia" w:eastAsia="宋体"/>
          <w:lang w:eastAsia="zh-CN"/>
        </w:rPr>
        <w:t>）【</w:t>
      </w:r>
      <w:r>
        <w:t>靦</w:t>
      </w:r>
      <w:r>
        <w:rPr>
          <w:rFonts w:hint="eastAsia" w:eastAsia="宋体"/>
          <w:lang w:eastAsia="zh-CN"/>
        </w:rPr>
        <w:t>】</w:t>
      </w:r>
      <w:r>
        <w:t>也。</w:t>
      </w:r>
    </w:p>
    <w:p w14:paraId="04B1EE8D">
      <w:r>
        <w:t>王云：靦字，據</w:t>
      </w:r>
      <w:r>
        <w:rPr>
          <w:rFonts w:hint="eastAsia" w:eastAsia="宋体"/>
          <w:lang w:eastAsia="zh-CN"/>
        </w:rPr>
        <w:t>《</w:t>
      </w:r>
      <w:r>
        <w:t>何人斯</w:t>
      </w:r>
      <w:r>
        <w:rPr>
          <w:rFonts w:hint="eastAsia" w:eastAsia="宋体"/>
          <w:lang w:eastAsia="zh-CN"/>
        </w:rPr>
        <w:t>》</w:t>
      </w:r>
      <w:r>
        <w:t>正義改</w:t>
      </w:r>
    </w:p>
    <w:p w14:paraId="0A0CF62F">
      <w:r>
        <w:t>孎，謹也。。</w:t>
      </w:r>
      <w:r>
        <w:rPr>
          <w:rFonts w:hint="eastAsia" w:eastAsia="宋体"/>
          <w:lang w:eastAsia="zh-CN"/>
        </w:rPr>
        <w:t>……</w:t>
      </w:r>
      <w:r>
        <w:t>讀若人不遜爲不孎</w:t>
      </w:r>
    </w:p>
    <w:p w14:paraId="1745F491">
      <w:r>
        <w:t>王云：宋本及</w:t>
      </w:r>
      <w:r>
        <w:rPr>
          <w:rFonts w:hint="eastAsia" w:eastAsia="宋体"/>
          <w:lang w:eastAsia="zh-CN"/>
        </w:rPr>
        <w:t>《</w:t>
      </w:r>
      <w:r>
        <w:t>五音韻譜</w:t>
      </w:r>
      <w:r>
        <w:rPr>
          <w:rFonts w:hint="eastAsia" w:eastAsia="宋体"/>
          <w:lang w:eastAsia="zh-CN"/>
        </w:rPr>
        <w:t>》</w:t>
      </w:r>
      <w:r>
        <w:t>無</w:t>
      </w:r>
      <w:r>
        <w:rPr>
          <w:rFonts w:hint="eastAsia" w:eastAsia="宋体"/>
          <w:lang w:eastAsia="zh-CN"/>
        </w:rPr>
        <w:t>“</w:t>
      </w:r>
      <w:r>
        <w:t>不</w:t>
      </w:r>
      <w:r>
        <w:rPr>
          <w:rFonts w:hint="eastAsia" w:eastAsia="宋体"/>
          <w:lang w:eastAsia="zh-CN"/>
        </w:rPr>
        <w:t>”</w:t>
      </w:r>
      <w:r>
        <w:t>字</w:t>
      </w:r>
    </w:p>
    <w:p w14:paraId="5875C3D0">
      <w:r>
        <w:t>嫥，壹也。⋮一曰女嫥嫥。</w:t>
      </w:r>
    </w:p>
    <w:p w14:paraId="6640BD25">
      <w:r>
        <w:t>王云：宋本及</w:t>
      </w:r>
      <w:r>
        <w:rPr>
          <w:rFonts w:hint="eastAsia" w:eastAsia="宋体"/>
          <w:lang w:eastAsia="zh-CN"/>
        </w:rPr>
        <w:t>《</w:t>
      </w:r>
      <w:r>
        <w:t>五音韻譜</w:t>
      </w:r>
      <w:r>
        <w:rPr>
          <w:rFonts w:hint="eastAsia" w:eastAsia="宋体"/>
          <w:lang w:eastAsia="zh-CN"/>
        </w:rPr>
        <w:t>》</w:t>
      </w:r>
      <w:r>
        <w:t>無</w:t>
      </w:r>
      <w:r>
        <w:rPr>
          <w:rFonts w:hint="eastAsia" w:eastAsia="宋体"/>
          <w:lang w:eastAsia="zh-CN"/>
        </w:rPr>
        <w:t>“</w:t>
      </w:r>
      <w:r>
        <w:t>女</w:t>
      </w:r>
      <w:r>
        <w:rPr>
          <w:rFonts w:hint="eastAsia" w:eastAsia="宋体"/>
          <w:lang w:eastAsia="zh-CN"/>
        </w:rPr>
        <w:t>”</w:t>
      </w:r>
      <w:r>
        <w:t>字</w:t>
      </w:r>
    </w:p>
    <w:p w14:paraId="63F1191F">
      <w:r>
        <w:t>【第68页】</w:t>
      </w:r>
    </w:p>
    <w:p w14:paraId="55E9F8AC">
      <w:r>
        <w:t>氏部</w:t>
      </w:r>
    </w:p>
    <w:p w14:paraId="2BDF3069">
      <w:r>
        <w:t>氏巴蜀名山岸脅之堆旁箸欲落撱者曰氏。氏崩聲聞數百里</w:t>
      </w:r>
    </w:p>
    <w:p w14:paraId="07DA9B00">
      <w:r>
        <w:t>王云：</w:t>
      </w:r>
      <w:r>
        <w:rPr>
          <w:rFonts w:hint="eastAsia" w:eastAsia="宋体"/>
          <w:lang w:eastAsia="zh-CN"/>
        </w:rPr>
        <w:t>《</w:t>
      </w:r>
      <w:r>
        <w:t>漢書。五行志上</w:t>
      </w:r>
      <w:r>
        <w:rPr>
          <w:rFonts w:hint="eastAsia" w:eastAsia="宋体"/>
          <w:lang w:eastAsia="zh-CN"/>
        </w:rPr>
        <w:t>》</w:t>
      </w:r>
      <w:r>
        <w:t>：</w:t>
      </w:r>
      <w:r>
        <w:rPr>
          <w:rFonts w:hint="eastAsia" w:eastAsia="宋体"/>
          <w:lang w:eastAsia="zh-CN"/>
        </w:rPr>
        <w:t>“</w:t>
      </w:r>
      <w:r>
        <w:t>天水冀南山，大石鳴聲隆隆如雷，聞平襄二百四十里</w:t>
      </w:r>
    </w:p>
    <w:p w14:paraId="1C0CAAC0">
      <w:pPr>
        <w:rPr>
          <w:rFonts w:hint="eastAsia" w:eastAsia="宋体"/>
          <w:lang w:eastAsia="zh-CN"/>
        </w:rPr>
      </w:pPr>
      <w:r>
        <w:t>石長丈三尺，廣、厚略等，旁箸岸脅，去地二百餘丈。</w:t>
      </w:r>
      <w:r>
        <w:rPr>
          <w:rFonts w:hint="eastAsia" w:eastAsia="宋体"/>
          <w:lang w:eastAsia="zh-CN"/>
        </w:rPr>
        <w:t>”</w:t>
      </w:r>
    </w:p>
    <w:p w14:paraId="7418AB20">
      <w:r>
        <w:t>亡部</w:t>
      </w:r>
    </w:p>
    <w:p w14:paraId="570D6705">
      <w:r>
        <w:t>无奇字</w:t>
      </w:r>
      <w:r>
        <w:rPr>
          <w:rFonts w:hint="eastAsia" w:eastAsia="宋体"/>
          <w:lang w:eastAsia="zh-CN"/>
        </w:rPr>
        <w:t>“</w:t>
      </w:r>
      <w:r>
        <w:t>無</w:t>
      </w:r>
      <w:r>
        <w:rPr>
          <w:rFonts w:hint="eastAsia" w:eastAsia="宋体"/>
          <w:lang w:eastAsia="zh-CN"/>
        </w:rPr>
        <w:t>”</w:t>
      </w:r>
      <w:r>
        <w:t>。通於</w:t>
      </w:r>
      <w:r>
        <w:rPr>
          <w:rFonts w:hint="eastAsia" w:eastAsia="宋体"/>
          <w:lang w:eastAsia="zh-CN"/>
        </w:rPr>
        <w:t>（</w:t>
      </w:r>
      <w:r>
        <w:t>无</w:t>
      </w:r>
      <w:r>
        <w:rPr>
          <w:rFonts w:hint="eastAsia" w:eastAsia="宋体"/>
          <w:lang w:eastAsia="zh-CN"/>
        </w:rPr>
        <w:t>）【</w:t>
      </w:r>
      <w:r>
        <w:t>元</w:t>
      </w:r>
      <w:r>
        <w:rPr>
          <w:rFonts w:hint="eastAsia" w:eastAsia="宋体"/>
          <w:lang w:eastAsia="zh-CN"/>
        </w:rPr>
        <w:t>】</w:t>
      </w:r>
      <w:r>
        <w:t>者虚無道也</w:t>
      </w:r>
    </w:p>
    <w:p w14:paraId="2E51A438">
      <w:r>
        <w:t>王云：宋本</w:t>
      </w:r>
      <w:r>
        <w:rPr>
          <w:rFonts w:hint="eastAsia" w:eastAsia="宋体"/>
          <w:lang w:eastAsia="zh-CN"/>
        </w:rPr>
        <w:t>《</w:t>
      </w:r>
      <w:r>
        <w:t>五音韻譜</w:t>
      </w:r>
      <w:r>
        <w:rPr>
          <w:rFonts w:hint="eastAsia" w:eastAsia="宋体"/>
          <w:lang w:eastAsia="zh-CN"/>
        </w:rPr>
        <w:t>》</w:t>
      </w:r>
      <w:r>
        <w:t>作</w:t>
      </w:r>
      <w:r>
        <w:rPr>
          <w:rFonts w:hint="eastAsia" w:eastAsia="宋体"/>
          <w:lang w:eastAsia="zh-CN"/>
        </w:rPr>
        <w:t>“</w:t>
      </w:r>
      <w:r>
        <w:t>无通於元</w:t>
      </w:r>
      <w:r>
        <w:rPr>
          <w:rFonts w:hint="eastAsia" w:eastAsia="宋体"/>
          <w:lang w:eastAsia="zh-CN"/>
        </w:rPr>
        <w:t>”</w:t>
      </w:r>
      <w:r>
        <w:t>，</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同</w:t>
      </w:r>
    </w:p>
    <w:p w14:paraId="3648F1A0">
      <w:r>
        <w:t>由部</w:t>
      </w:r>
    </w:p>
    <w:p w14:paraId="42EC9060">
      <w:r>
        <w:t>睫，㪺也，古田器。</w:t>
      </w:r>
    </w:p>
    <w:p w14:paraId="6700EC6A">
      <w:r>
        <w:t>王云：睫之從由，即</w:t>
      </w:r>
      <w:r>
        <w:rPr>
          <w:rFonts w:hint="eastAsia" w:eastAsia="宋体"/>
          <w:lang w:eastAsia="zh-CN"/>
        </w:rPr>
        <w:t>《</w:t>
      </w:r>
      <w:r>
        <w:t>詩箋</w:t>
      </w:r>
      <w:r>
        <w:rPr>
          <w:rFonts w:hint="eastAsia" w:eastAsia="宋体"/>
          <w:lang w:eastAsia="zh-CN"/>
        </w:rPr>
        <w:t>》“</w:t>
      </w:r>
      <w:r>
        <w:t>熾菑</w:t>
      </w:r>
      <w:r>
        <w:rPr>
          <w:rFonts w:hint="eastAsia" w:eastAsia="宋体"/>
          <w:lang w:eastAsia="zh-CN"/>
        </w:rPr>
        <w:t>”</w:t>
      </w:r>
      <w:r>
        <w:t>之義</w:t>
      </w:r>
    </w:p>
    <w:p w14:paraId="5028462F">
      <w:r>
        <w:t>瓦部</w:t>
      </w:r>
    </w:p>
    <w:p w14:paraId="6679BBEC">
      <w:r>
        <w:t>㼽，磋垢瓦石也。</w:t>
      </w:r>
    </w:p>
    <w:p w14:paraId="3F735876">
      <w:r>
        <w:t>【第69页】</w:t>
      </w:r>
    </w:p>
    <w:p w14:paraId="2EF17F4D">
      <w:r>
        <w:t>王云：</w:t>
      </w:r>
      <w:r>
        <w:rPr>
          <w:rFonts w:hint="eastAsia" w:eastAsia="宋体"/>
          <w:lang w:eastAsia="zh-CN"/>
        </w:rPr>
        <w:t>“</w:t>
      </w:r>
      <w:r>
        <w:t>磋</w:t>
      </w:r>
      <w:r>
        <w:rPr>
          <w:rFonts w:hint="eastAsia" w:eastAsia="宋体"/>
          <w:lang w:eastAsia="zh-CN"/>
        </w:rPr>
        <w:t>”</w:t>
      </w:r>
      <w:r>
        <w:t>，依各本改</w:t>
      </w:r>
      <w:r>
        <w:rPr>
          <w:rFonts w:hint="eastAsia" w:eastAsia="宋体"/>
          <w:lang w:eastAsia="zh-CN"/>
        </w:rPr>
        <w:t>“</w:t>
      </w:r>
      <w:r>
        <w:t>瑳</w:t>
      </w:r>
      <w:r>
        <w:rPr>
          <w:rFonts w:hint="eastAsia" w:eastAsia="宋体"/>
          <w:lang w:eastAsia="zh-CN"/>
        </w:rPr>
        <w:t>”</w:t>
      </w:r>
      <w:r>
        <w:t>，</w:t>
      </w:r>
      <w:r>
        <w:rPr>
          <w:rFonts w:hint="eastAsia" w:eastAsia="宋体"/>
          <w:lang w:eastAsia="zh-CN"/>
        </w:rPr>
        <w:t>《</w:t>
      </w:r>
      <w:r>
        <w:t>説文</w:t>
      </w:r>
      <w:r>
        <w:rPr>
          <w:rFonts w:hint="eastAsia" w:eastAsia="宋体"/>
          <w:lang w:eastAsia="zh-CN"/>
        </w:rPr>
        <w:t>》</w:t>
      </w:r>
      <w:r>
        <w:t>無磋字</w:t>
      </w:r>
    </w:p>
    <w:p w14:paraId="0B400D30">
      <w:pPr>
        <w:rPr>
          <w:rFonts w:hint="eastAsia" w:eastAsia="宋体"/>
          <w:lang w:eastAsia="zh-CN"/>
        </w:rPr>
      </w:pPr>
      <w:r>
        <w:t>㼲，蹈瓦</w:t>
      </w:r>
      <w:r>
        <w:rPr>
          <w:rFonts w:hint="eastAsia" w:eastAsia="宋体"/>
          <w:lang w:eastAsia="zh-CN"/>
        </w:rPr>
        <w:t>（</w:t>
      </w:r>
      <w:r>
        <w:t>㼲</w:t>
      </w:r>
      <w:r>
        <w:rPr>
          <w:rFonts w:hint="eastAsia" w:eastAsia="宋体"/>
          <w:lang w:eastAsia="zh-CN"/>
        </w:rPr>
        <w:t>）（</w:t>
      </w:r>
      <w:r>
        <w:t>也</w:t>
      </w:r>
      <w:r>
        <w:rPr>
          <w:rFonts w:hint="eastAsia" w:eastAsia="宋体"/>
          <w:lang w:eastAsia="zh-CN"/>
        </w:rPr>
        <w:t>）【</w:t>
      </w:r>
      <w:r>
        <w:t>聲躐躐</w:t>
      </w:r>
      <w:r>
        <w:rPr>
          <w:rFonts w:hint="eastAsia" w:eastAsia="宋体"/>
          <w:lang w:eastAsia="zh-CN"/>
        </w:rPr>
        <w:t>】</w:t>
      </w:r>
    </w:p>
    <w:p w14:paraId="1A997A0A">
      <w:r>
        <w:t>王云：</w:t>
      </w:r>
      <w:r>
        <w:rPr>
          <w:rFonts w:hint="eastAsia" w:eastAsia="宋体"/>
          <w:lang w:eastAsia="zh-CN"/>
        </w:rPr>
        <w:t>“</w:t>
      </w:r>
      <w:r>
        <w:t>㼲</w:t>
      </w:r>
      <w:r>
        <w:rPr>
          <w:rFonts w:hint="eastAsia" w:eastAsia="宋体"/>
          <w:lang w:eastAsia="zh-CN"/>
        </w:rPr>
        <w:t>”</w:t>
      </w:r>
      <w:r>
        <w:t>字注，據</w:t>
      </w:r>
      <w:r>
        <w:rPr>
          <w:rFonts w:hint="eastAsia" w:eastAsia="宋体"/>
          <w:lang w:eastAsia="zh-CN"/>
        </w:rPr>
        <w:t>《</w:t>
      </w:r>
      <w:r>
        <w:t>一切經音義</w:t>
      </w:r>
      <w:r>
        <w:rPr>
          <w:rFonts w:hint="eastAsia" w:eastAsia="宋体"/>
          <w:lang w:eastAsia="zh-CN"/>
        </w:rPr>
        <w:t>》</w:t>
      </w:r>
      <w:r>
        <w:t>弟十一卷改</w:t>
      </w:r>
    </w:p>
    <w:p w14:paraId="2B545DBA">
      <w:r>
        <w:t>耹，</w:t>
      </w:r>
      <w:r>
        <w:rPr>
          <w:rFonts w:hint="eastAsia" w:eastAsia="宋体"/>
          <w:lang w:eastAsia="zh-CN"/>
        </w:rPr>
        <w:t>（</w:t>
      </w:r>
      <w:r>
        <w:t>治</w:t>
      </w:r>
      <w:r>
        <w:rPr>
          <w:rFonts w:hint="eastAsia" w:eastAsia="宋体"/>
          <w:lang w:eastAsia="zh-CN"/>
        </w:rPr>
        <w:t>）【</w:t>
      </w:r>
      <w:r>
        <w:t>冶</w:t>
      </w:r>
      <w:r>
        <w:rPr>
          <w:rFonts w:hint="eastAsia" w:eastAsia="宋体"/>
          <w:lang w:eastAsia="zh-CN"/>
        </w:rPr>
        <w:t>】</w:t>
      </w:r>
      <w:r>
        <w:t>橐輪也。</w:t>
      </w:r>
    </w:p>
    <w:p w14:paraId="02570E5F">
      <w:r>
        <w:t>王云：大徐</w:t>
      </w:r>
      <w:r>
        <w:rPr>
          <w:rFonts w:hint="eastAsia" w:eastAsia="宋体"/>
          <w:lang w:eastAsia="zh-CN"/>
        </w:rPr>
        <w:t>“</w:t>
      </w:r>
      <w:r>
        <w:t>輪</w:t>
      </w:r>
      <w:r>
        <w:rPr>
          <w:rFonts w:hint="eastAsia" w:eastAsia="宋体"/>
          <w:lang w:eastAsia="zh-CN"/>
        </w:rPr>
        <w:t>”</w:t>
      </w:r>
      <w:r>
        <w:t>作</w:t>
      </w:r>
      <w:r>
        <w:rPr>
          <w:rFonts w:hint="eastAsia" w:eastAsia="宋体"/>
          <w:lang w:eastAsia="zh-CN"/>
        </w:rPr>
        <w:t>“</w:t>
      </w:r>
      <w:r>
        <w:t>榦</w:t>
      </w:r>
      <w:r>
        <w:rPr>
          <w:rFonts w:hint="eastAsia" w:eastAsia="宋体"/>
          <w:lang w:eastAsia="zh-CN"/>
        </w:rPr>
        <w:t>”</w:t>
      </w:r>
      <w:r>
        <w:t>。又云：各本俱無瓦字</w:t>
      </w:r>
    </w:p>
    <w:p w14:paraId="041A7CF3">
      <w:r>
        <w:t>㼬，</w:t>
      </w:r>
      <w:r>
        <w:rPr>
          <w:rFonts w:hint="eastAsia" w:eastAsia="宋体"/>
          <w:lang w:eastAsia="zh-CN"/>
        </w:rPr>
        <w:t>（</w:t>
      </w:r>
      <w:r>
        <w:t>碎</w:t>
      </w:r>
      <w:r>
        <w:rPr>
          <w:rFonts w:hint="eastAsia" w:eastAsia="宋体"/>
          <w:lang w:eastAsia="zh-CN"/>
        </w:rPr>
        <w:t>）【</w:t>
      </w:r>
      <w:r>
        <w:t>破</w:t>
      </w:r>
      <w:r>
        <w:rPr>
          <w:rFonts w:hint="eastAsia" w:eastAsia="宋体"/>
          <w:lang w:eastAsia="zh-CN"/>
        </w:rPr>
        <w:t>】</w:t>
      </w:r>
      <w:r>
        <w:t>也。</w:t>
      </w:r>
    </w:p>
    <w:p w14:paraId="347A566A">
      <w:r>
        <w:t>皈，敗</w:t>
      </w:r>
      <w:r>
        <w:rPr>
          <w:rFonts w:hint="eastAsia" w:eastAsia="宋体"/>
          <w:lang w:eastAsia="zh-CN"/>
        </w:rPr>
        <w:t>（</w:t>
      </w:r>
      <w:r>
        <w:t>瓦</w:t>
      </w:r>
      <w:r>
        <w:rPr>
          <w:rFonts w:hint="eastAsia" w:eastAsia="宋体"/>
          <w:lang w:eastAsia="zh-CN"/>
        </w:rPr>
        <w:t>）</w:t>
      </w:r>
      <w:r>
        <w:t>也。</w:t>
      </w:r>
    </w:p>
    <w:p w14:paraId="5807DB1C">
      <w:r>
        <w:t>卷二十五</w:t>
      </w:r>
    </w:p>
    <w:p w14:paraId="464E4164">
      <w:r>
        <w:t>糸部</w:t>
      </w:r>
    </w:p>
    <w:p w14:paraId="6828F87D">
      <w:r>
        <w:t>經，織</w:t>
      </w:r>
      <w:r>
        <w:rPr>
          <w:rFonts w:hint="eastAsia" w:eastAsia="宋体"/>
          <w:lang w:eastAsia="zh-CN"/>
        </w:rPr>
        <w:t>【</w:t>
      </w:r>
      <w:r>
        <w:t>從絲</w:t>
      </w:r>
      <w:r>
        <w:rPr>
          <w:rFonts w:hint="eastAsia" w:eastAsia="宋体"/>
          <w:lang w:eastAsia="zh-CN"/>
        </w:rPr>
        <w:t>】</w:t>
      </w:r>
      <w:r>
        <w:t>也。</w:t>
      </w:r>
    </w:p>
    <w:p w14:paraId="01037D71">
      <w:r>
        <w:t>【第70页】</w:t>
      </w:r>
    </w:p>
    <w:p w14:paraId="6794906F">
      <w:r>
        <w:t>王云依</w:t>
      </w:r>
      <w:r>
        <w:rPr>
          <w:rFonts w:hint="eastAsia" w:eastAsia="宋体"/>
          <w:lang w:eastAsia="zh-CN"/>
        </w:rPr>
        <w:t>《</w:t>
      </w:r>
      <w:r>
        <w:t>太平御覽</w:t>
      </w:r>
      <w:r>
        <w:rPr>
          <w:rFonts w:hint="eastAsia" w:eastAsia="宋体"/>
          <w:lang w:eastAsia="zh-CN"/>
        </w:rPr>
        <w:t>》</w:t>
      </w:r>
      <w:r>
        <w:t>八百二十六補</w:t>
      </w:r>
    </w:p>
    <w:p w14:paraId="50CDC4FB">
      <w:r>
        <w:t>繙，繙</w:t>
      </w:r>
      <w:r>
        <w:rPr>
          <w:rFonts w:hint="eastAsia" w:eastAsia="宋体"/>
          <w:lang w:eastAsia="zh-CN"/>
        </w:rPr>
        <w:t>（</w:t>
      </w:r>
      <w:r>
        <w:t>冕</w:t>
      </w:r>
      <w:r>
        <w:rPr>
          <w:rFonts w:hint="eastAsia" w:eastAsia="宋体"/>
          <w:lang w:eastAsia="zh-CN"/>
        </w:rPr>
        <w:t>）【</w:t>
      </w:r>
      <w:r>
        <w:t>冤</w:t>
      </w:r>
      <w:r>
        <w:rPr>
          <w:rFonts w:hint="eastAsia" w:eastAsia="宋体"/>
          <w:lang w:eastAsia="zh-CN"/>
        </w:rPr>
        <w:t>】</w:t>
      </w:r>
      <w:r>
        <w:t>也。</w:t>
      </w:r>
    </w:p>
    <w:p w14:paraId="634F0014">
      <w:r>
        <w:t>王云：據</w:t>
      </w:r>
      <w:r>
        <w:rPr>
          <w:rFonts w:hint="eastAsia" w:eastAsia="宋体"/>
          <w:lang w:eastAsia="zh-CN"/>
        </w:rPr>
        <w:t>《</w:t>
      </w:r>
      <w:r>
        <w:t>玉篇</w:t>
      </w:r>
      <w:r>
        <w:rPr>
          <w:rFonts w:hint="eastAsia" w:eastAsia="宋体"/>
          <w:lang w:eastAsia="zh-CN"/>
        </w:rPr>
        <w:t>》</w:t>
      </w:r>
      <w:r>
        <w:t>、</w:t>
      </w:r>
      <w:r>
        <w:rPr>
          <w:rFonts w:hint="eastAsia" w:eastAsia="宋体"/>
          <w:lang w:eastAsia="zh-CN"/>
        </w:rPr>
        <w:t>《</w:t>
      </w:r>
      <w:r>
        <w:t>集韻</w:t>
      </w:r>
      <w:r>
        <w:rPr>
          <w:rFonts w:hint="eastAsia" w:eastAsia="宋体"/>
          <w:lang w:eastAsia="zh-CN"/>
        </w:rPr>
        <w:t>》</w:t>
      </w:r>
      <w:r>
        <w:t>改</w:t>
      </w:r>
    </w:p>
    <w:p w14:paraId="52A3820B">
      <w:r>
        <w:t>纂，似組而赤。</w:t>
      </w:r>
    </w:p>
    <w:p w14:paraId="636E7BDA">
      <w:pPr>
        <w:rPr>
          <w:rFonts w:hint="eastAsia" w:eastAsia="宋体"/>
          <w:lang w:eastAsia="zh-CN"/>
        </w:rPr>
      </w:pPr>
      <w:r>
        <w:t>王云</w:t>
      </w:r>
      <w:r>
        <w:rPr>
          <w:rFonts w:hint="eastAsia" w:eastAsia="宋体"/>
          <w:lang w:eastAsia="zh-CN"/>
        </w:rPr>
        <w:t>《</w:t>
      </w:r>
      <w:r>
        <w:t>淮南。修務</w:t>
      </w:r>
      <w:r>
        <w:rPr>
          <w:rFonts w:hint="eastAsia" w:eastAsia="宋体"/>
          <w:lang w:eastAsia="zh-CN"/>
        </w:rPr>
        <w:t>》</w:t>
      </w:r>
      <w:r>
        <w:t>篇曰：</w:t>
      </w:r>
      <w:r>
        <w:rPr>
          <w:rFonts w:hint="eastAsia" w:eastAsia="宋体"/>
          <w:lang w:eastAsia="zh-CN"/>
        </w:rPr>
        <w:t>“</w:t>
      </w:r>
      <w:r>
        <w:t>捆纂組，雜奇彩，抑黑質，揚赤文。</w:t>
      </w:r>
      <w:r>
        <w:rPr>
          <w:rFonts w:hint="eastAsia" w:eastAsia="宋体"/>
          <w:lang w:eastAsia="zh-CN"/>
        </w:rPr>
        <w:t>”</w:t>
      </w:r>
    </w:p>
    <w:p w14:paraId="5F5F5813">
      <w:r>
        <w:t>絲部</w:t>
      </w:r>
    </w:p>
    <w:p w14:paraId="10C4DA87">
      <w:pPr>
        <w:rPr>
          <w:rFonts w:hint="eastAsia" w:eastAsia="宋体"/>
          <w:lang w:eastAsia="zh-CN"/>
        </w:rPr>
      </w:pPr>
      <w:r>
        <w:t>轡，馬轡也。從絲，</w:t>
      </w:r>
      <w:r>
        <w:rPr>
          <w:rFonts w:hint="eastAsia" w:eastAsia="宋体"/>
          <w:lang w:eastAsia="zh-CN"/>
        </w:rPr>
        <w:t>（</w:t>
      </w:r>
      <w:r>
        <w:t>從</w:t>
      </w:r>
      <w:r>
        <w:rPr>
          <w:rFonts w:hint="eastAsia" w:eastAsia="宋体"/>
          <w:lang w:eastAsia="zh-CN"/>
        </w:rPr>
        <w:t>）</w:t>
      </w:r>
      <w:r>
        <w:t>軎</w:t>
      </w:r>
      <w:r>
        <w:rPr>
          <w:rFonts w:hint="eastAsia" w:eastAsia="宋体"/>
          <w:lang w:eastAsia="zh-CN"/>
        </w:rPr>
        <w:t>（</w:t>
      </w:r>
      <w:r>
        <w:t>與連同意</w:t>
      </w:r>
      <w:r>
        <w:rPr>
          <w:rFonts w:hint="eastAsia" w:eastAsia="宋体"/>
          <w:lang w:eastAsia="zh-CN"/>
        </w:rPr>
        <w:t>）【</w:t>
      </w:r>
      <w:r>
        <w:t>聲</w:t>
      </w:r>
      <w:r>
        <w:rPr>
          <w:rFonts w:hint="eastAsia" w:eastAsia="宋体"/>
          <w:lang w:eastAsia="zh-CN"/>
        </w:rPr>
        <w:t>】</w:t>
      </w:r>
    </w:p>
    <w:p w14:paraId="132EE573">
      <w:r>
        <w:t>王云：</w:t>
      </w:r>
      <w:r>
        <w:rPr>
          <w:rFonts w:hint="eastAsia" w:eastAsia="宋体"/>
          <w:lang w:eastAsia="zh-CN"/>
        </w:rPr>
        <w:t>“</w:t>
      </w:r>
      <w:r>
        <w:t>轡</w:t>
      </w:r>
      <w:r>
        <w:rPr>
          <w:rFonts w:hint="eastAsia" w:eastAsia="宋体"/>
          <w:lang w:eastAsia="zh-CN"/>
        </w:rPr>
        <w:t>”</w:t>
      </w:r>
      <w:r>
        <w:t>字注，據</w:t>
      </w:r>
      <w:r>
        <w:rPr>
          <w:rFonts w:hint="eastAsia" w:eastAsia="宋体"/>
          <w:lang w:eastAsia="zh-CN"/>
        </w:rPr>
        <w:t>《</w:t>
      </w:r>
      <w:r>
        <w:t>一切經音義</w:t>
      </w:r>
      <w:r>
        <w:rPr>
          <w:rFonts w:hint="eastAsia" w:eastAsia="宋体"/>
          <w:lang w:eastAsia="zh-CN"/>
        </w:rPr>
        <w:t>》</w:t>
      </w:r>
      <w:r>
        <w:t>改</w:t>
      </w:r>
    </w:p>
    <w:p w14:paraId="1C8B258F">
      <w:r>
        <w:t>虫部</w:t>
      </w:r>
    </w:p>
    <w:p w14:paraId="14ECE22C">
      <w:r>
        <w:t>蜡，蠅腊也。</w:t>
      </w:r>
    </w:p>
    <w:p w14:paraId="7BD2CC50">
      <w:r>
        <w:t>王云</w:t>
      </w:r>
      <w:r>
        <w:rPr>
          <w:rFonts w:hint="eastAsia" w:eastAsia="宋体"/>
          <w:lang w:eastAsia="zh-CN"/>
        </w:rPr>
        <w:t>《</w:t>
      </w:r>
      <w:r>
        <w:t>周官</w:t>
      </w:r>
      <w:r>
        <w:rPr>
          <w:rFonts w:hint="eastAsia" w:eastAsia="宋体"/>
          <w:lang w:eastAsia="zh-CN"/>
        </w:rPr>
        <w:t>•</w:t>
      </w:r>
      <w:r>
        <w:t>籥章</w:t>
      </w:r>
      <w:r>
        <w:rPr>
          <w:rFonts w:hint="eastAsia" w:eastAsia="宋体"/>
          <w:lang w:eastAsia="zh-CN"/>
        </w:rPr>
        <w:t>》“</w:t>
      </w:r>
      <w:r>
        <w:t>國祭蜡。</w:t>
      </w:r>
      <w:r>
        <w:rPr>
          <w:rFonts w:hint="eastAsia" w:eastAsia="宋体"/>
          <w:lang w:eastAsia="zh-CN"/>
        </w:rPr>
        <w:t>”</w:t>
      </w:r>
      <w:r>
        <w:t>故書</w:t>
      </w:r>
      <w:r>
        <w:rPr>
          <w:rFonts w:hint="eastAsia" w:eastAsia="宋体"/>
          <w:lang w:eastAsia="zh-CN"/>
        </w:rPr>
        <w:t>“</w:t>
      </w:r>
      <w:r>
        <w:t>蜡</w:t>
      </w:r>
      <w:r>
        <w:rPr>
          <w:rFonts w:hint="eastAsia" w:eastAsia="宋体"/>
          <w:lang w:eastAsia="zh-CN"/>
        </w:rPr>
        <w:t>”</w:t>
      </w:r>
      <w:r>
        <w:t>爲</w:t>
      </w:r>
      <w:r>
        <w:rPr>
          <w:rFonts w:hint="eastAsia" w:eastAsia="宋体"/>
          <w:lang w:eastAsia="zh-CN"/>
        </w:rPr>
        <w:t>“</w:t>
      </w:r>
      <w:r>
        <w:t>蠶</w:t>
      </w:r>
      <w:r>
        <w:rPr>
          <w:rFonts w:hint="eastAsia" w:eastAsia="宋体"/>
          <w:lang w:eastAsia="zh-CN"/>
        </w:rPr>
        <w:t>”</w:t>
      </w:r>
      <w:r>
        <w:t>杜子春云</w:t>
      </w:r>
      <w:r>
        <w:rPr>
          <w:rFonts w:hint="eastAsia" w:eastAsia="宋体"/>
          <w:lang w:eastAsia="zh-CN"/>
        </w:rPr>
        <w:t>“</w:t>
      </w:r>
      <w:r>
        <w:t>蠶當爲蜡。</w:t>
      </w:r>
      <w:r>
        <w:rPr>
          <w:rFonts w:hint="eastAsia" w:eastAsia="宋体"/>
          <w:lang w:eastAsia="zh-CN"/>
        </w:rPr>
        <w:t>”</w:t>
      </w:r>
      <w:r>
        <w:t>據此</w:t>
      </w:r>
    </w:p>
    <w:p w14:paraId="0428CB31">
      <w:r>
        <w:t>則古蜡字或作蠢，與蠶字相似，因譌而爲蠶也</w:t>
      </w:r>
    </w:p>
    <w:p w14:paraId="77151F2D">
      <w:r>
        <w:t>【第71页】</w:t>
      </w:r>
    </w:p>
    <w:p w14:paraId="2CDB6405">
      <w:r>
        <w:t>蟲部</w:t>
      </w:r>
    </w:p>
    <w:p w14:paraId="346423EE">
      <w:r>
        <w:t>蠱⋮</w:t>
      </w:r>
      <w:r>
        <w:rPr>
          <w:rFonts w:hint="eastAsia" w:eastAsia="宋体"/>
          <w:lang w:eastAsia="zh-CN"/>
        </w:rPr>
        <w:t>（</w:t>
      </w:r>
      <w:r>
        <w:t>臬</w:t>
      </w:r>
      <w:r>
        <w:rPr>
          <w:rFonts w:hint="eastAsia" w:eastAsia="宋体"/>
          <w:lang w:eastAsia="zh-CN"/>
        </w:rPr>
        <w:t>）【</w:t>
      </w:r>
      <w:r>
        <w:t>梟</w:t>
      </w:r>
      <w:r>
        <w:rPr>
          <w:rFonts w:hint="eastAsia" w:eastAsia="宋体"/>
          <w:lang w:eastAsia="zh-CN"/>
        </w:rPr>
        <w:t>】（</w:t>
      </w:r>
      <w:r>
        <w:t>桀</w:t>
      </w:r>
      <w:r>
        <w:rPr>
          <w:rFonts w:hint="eastAsia" w:eastAsia="宋体"/>
          <w:lang w:eastAsia="zh-CN"/>
        </w:rPr>
        <w:t>）【</w:t>
      </w:r>
      <w:r>
        <w:t>磔</w:t>
      </w:r>
      <w:r>
        <w:rPr>
          <w:rFonts w:hint="eastAsia" w:eastAsia="宋体"/>
          <w:lang w:eastAsia="zh-CN"/>
        </w:rPr>
        <w:t>】</w:t>
      </w:r>
      <w:r>
        <w:t>死之鬼亦爲蠱</w:t>
      </w:r>
    </w:p>
    <w:p w14:paraId="4B6E3962">
      <w:r>
        <w:t>王云：梟、磔二字，據</w:t>
      </w:r>
      <w:r>
        <w:rPr>
          <w:rFonts w:hint="eastAsia" w:eastAsia="宋体"/>
          <w:lang w:eastAsia="zh-CN"/>
        </w:rPr>
        <w:t>《</w:t>
      </w:r>
      <w:r>
        <w:t>史記</w:t>
      </w:r>
      <w:r>
        <w:rPr>
          <w:rFonts w:hint="eastAsia" w:eastAsia="宋体"/>
          <w:lang w:eastAsia="zh-CN"/>
        </w:rPr>
        <w:t>•</w:t>
      </w:r>
      <w:r>
        <w:t>封禪書</w:t>
      </w:r>
      <w:r>
        <w:rPr>
          <w:rFonts w:hint="eastAsia" w:eastAsia="宋体"/>
          <w:lang w:eastAsia="zh-CN"/>
        </w:rPr>
        <w:t>》</w:t>
      </w:r>
      <w:r>
        <w:t>索隱改。</w:t>
      </w:r>
    </w:p>
    <w:p w14:paraId="44157C64">
      <w:r>
        <w:t>風部</w:t>
      </w:r>
    </w:p>
    <w:p w14:paraId="423CFD1D">
      <w:r>
        <w:t>風，八風也。⋮風動蟲生，故蟲八</w:t>
      </w:r>
      <w:r>
        <w:rPr>
          <w:rFonts w:hint="eastAsia" w:eastAsia="宋体"/>
          <w:lang w:eastAsia="zh-CN"/>
        </w:rPr>
        <w:t>（</w:t>
      </w:r>
      <w:r>
        <w:t>日</w:t>
      </w:r>
      <w:r>
        <w:rPr>
          <w:rFonts w:hint="eastAsia" w:eastAsia="宋体"/>
          <w:lang w:eastAsia="zh-CN"/>
        </w:rPr>
        <w:t>）【</w:t>
      </w:r>
      <w:r>
        <w:t>月</w:t>
      </w:r>
      <w:r>
        <w:rPr>
          <w:rFonts w:hint="eastAsia" w:eastAsia="宋体"/>
          <w:lang w:eastAsia="zh-CN"/>
        </w:rPr>
        <w:t>】</w:t>
      </w:r>
      <w:r>
        <w:t>而化</w:t>
      </w:r>
    </w:p>
    <w:p w14:paraId="015C54C5">
      <w:r>
        <w:t>王云：月字，據</w:t>
      </w:r>
      <w:r>
        <w:rPr>
          <w:rFonts w:hint="eastAsia" w:eastAsia="宋体"/>
          <w:lang w:eastAsia="zh-CN"/>
        </w:rPr>
        <w:t>《</w:t>
      </w:r>
      <w:r>
        <w:t>大戴禮</w:t>
      </w:r>
      <w:r>
        <w:rPr>
          <w:rFonts w:hint="eastAsia" w:eastAsia="宋体"/>
          <w:lang w:eastAsia="zh-CN"/>
        </w:rPr>
        <w:t>•</w:t>
      </w:r>
      <w:r>
        <w:t>易太命</w:t>
      </w:r>
      <w:r>
        <w:rPr>
          <w:rFonts w:hint="eastAsia" w:eastAsia="宋体"/>
          <w:lang w:eastAsia="zh-CN"/>
        </w:rPr>
        <w:t>》</w:t>
      </w:r>
      <w:r>
        <w:t>篇改</w:t>
      </w:r>
    </w:p>
    <w:p w14:paraId="3694D0C0">
      <w:r>
        <w:t>卷二十六</w:t>
      </w:r>
    </w:p>
    <w:p w14:paraId="7B76216C">
      <w:r>
        <w:t>二部</w:t>
      </w:r>
    </w:p>
    <w:p w14:paraId="40EF5337">
      <w:r>
        <w:t>二⋮從偶一。</w:t>
      </w:r>
    </w:p>
    <w:p w14:paraId="1C1F4DC9">
      <w:r>
        <w:t>王云：各本皆無二</w:t>
      </w:r>
      <w:r>
        <w:rPr>
          <w:rFonts w:hint="eastAsia" w:eastAsia="宋体"/>
          <w:lang w:eastAsia="zh-CN"/>
        </w:rPr>
        <w:t>”</w:t>
      </w:r>
      <w:r>
        <w:t>字。</w:t>
      </w:r>
    </w:p>
    <w:p w14:paraId="13F294B9">
      <w:r>
        <w:t>土部</w:t>
      </w:r>
    </w:p>
    <w:p w14:paraId="042F3C90">
      <w:r>
        <w:t>土，地之吐生萬物者也。</w:t>
      </w:r>
    </w:p>
    <w:p w14:paraId="14006C68">
      <w:r>
        <w:t>【第72页】</w:t>
      </w:r>
    </w:p>
    <w:p w14:paraId="2FB16822">
      <w:r>
        <w:t>王云：各本皆無</w:t>
      </w:r>
      <w:r>
        <w:rPr>
          <w:rFonts w:hint="eastAsia" w:eastAsia="宋体"/>
          <w:lang w:eastAsia="zh-CN"/>
        </w:rPr>
        <w:t>“</w:t>
      </w:r>
      <w:r>
        <w:t>萬</w:t>
      </w:r>
      <w:r>
        <w:rPr>
          <w:rFonts w:hint="eastAsia" w:eastAsia="宋体"/>
          <w:lang w:eastAsia="zh-CN"/>
        </w:rPr>
        <w:t>”</w:t>
      </w:r>
      <w:r>
        <w:t>字。</w:t>
      </w:r>
    </w:p>
    <w:p w14:paraId="769BBBE9">
      <w:r>
        <w:t>貆，籒文垣，從膏。</w:t>
      </w:r>
    </w:p>
    <w:p w14:paraId="73FC3E05">
      <w:pPr>
        <w:rPr>
          <w:rFonts w:hint="eastAsia" w:eastAsia="宋体"/>
          <w:lang w:eastAsia="zh-CN"/>
        </w:rPr>
      </w:pPr>
      <w:r>
        <w:t>棫林按：王改</w:t>
      </w:r>
      <w:r>
        <w:rPr>
          <w:rFonts w:hint="eastAsia" w:eastAsia="宋体"/>
          <w:lang w:eastAsia="zh-CN"/>
        </w:rPr>
        <w:t>“</w:t>
      </w:r>
      <w:r>
        <w:t>驅</w:t>
      </w:r>
      <w:r>
        <w:rPr>
          <w:rFonts w:hint="eastAsia" w:eastAsia="宋体"/>
          <w:lang w:eastAsia="zh-CN"/>
        </w:rPr>
        <w:t>”</w:t>
      </w:r>
      <w:r>
        <w:t>，云：</w:t>
      </w:r>
      <w:r>
        <w:rPr>
          <w:rFonts w:hint="eastAsia" w:eastAsia="宋体"/>
          <w:lang w:eastAsia="zh-CN"/>
        </w:rPr>
        <w:t>“</w:t>
      </w:r>
      <w:r>
        <w:t>依舊本</w:t>
      </w:r>
      <w:r>
        <w:rPr>
          <w:rFonts w:hint="eastAsia" w:eastAsia="宋体"/>
          <w:lang w:eastAsia="zh-CN"/>
        </w:rPr>
        <w:t>《</w:t>
      </w:r>
      <w:r>
        <w:t>繫傳</w:t>
      </w:r>
      <w:r>
        <w:rPr>
          <w:rFonts w:hint="eastAsia" w:eastAsia="宋体"/>
          <w:lang w:eastAsia="zh-CN"/>
        </w:rPr>
        <w:t>》</w:t>
      </w:r>
      <w:r>
        <w:t>及各本改。</w:t>
      </w:r>
      <w:r>
        <w:rPr>
          <w:rFonts w:hint="eastAsia" w:eastAsia="宋体"/>
          <w:lang w:eastAsia="zh-CN"/>
        </w:rPr>
        <w:t>”</w:t>
      </w:r>
    </w:p>
    <w:p w14:paraId="14DBE0DA">
      <w:r>
        <w:t>墀，塗地也。</w:t>
      </w:r>
    </w:p>
    <w:p w14:paraId="5E1EA84B">
      <w:pPr>
        <w:rPr>
          <w:rFonts w:hint="eastAsia" w:eastAsia="宋体"/>
          <w:lang w:eastAsia="zh-CN"/>
        </w:rPr>
      </w:pPr>
      <w:r>
        <w:t>王云：</w:t>
      </w:r>
      <w:r>
        <w:rPr>
          <w:rFonts w:hint="eastAsia" w:eastAsia="宋体"/>
          <w:lang w:eastAsia="zh-CN"/>
        </w:rPr>
        <w:t>《</w:t>
      </w:r>
      <w:r>
        <w:t>韓子</w:t>
      </w:r>
      <w:r>
        <w:rPr>
          <w:rFonts w:hint="eastAsia" w:eastAsia="宋体"/>
          <w:lang w:eastAsia="zh-CN"/>
        </w:rPr>
        <w:t>•</w:t>
      </w:r>
      <w:r>
        <w:t>十過</w:t>
      </w:r>
      <w:r>
        <w:rPr>
          <w:rFonts w:hint="eastAsia" w:eastAsia="宋体"/>
          <w:lang w:eastAsia="zh-CN"/>
        </w:rPr>
        <w:t>》</w:t>
      </w:r>
      <w:r>
        <w:t>篇十頁：</w:t>
      </w:r>
      <w:r>
        <w:rPr>
          <w:rFonts w:hint="eastAsia" w:eastAsia="宋体"/>
          <w:lang w:eastAsia="zh-CN"/>
        </w:rPr>
        <w:t>“</w:t>
      </w:r>
      <w:r>
        <w:t>四壁堊墀。</w:t>
      </w:r>
      <w:r>
        <w:rPr>
          <w:rFonts w:hint="eastAsia" w:eastAsia="宋体"/>
          <w:lang w:eastAsia="zh-CN"/>
        </w:rPr>
        <w:t>”</w:t>
      </w:r>
    </w:p>
    <w:p w14:paraId="4D6B570D">
      <w:r>
        <w:t>垸，㠯桼和灰丸而䰍也。</w:t>
      </w:r>
    </w:p>
    <w:p w14:paraId="00F55A31">
      <w:r>
        <w:t>王云：軟讀爲</w:t>
      </w:r>
      <w:r>
        <w:rPr>
          <w:rFonts w:hint="eastAsia" w:eastAsia="宋体"/>
          <w:lang w:eastAsia="zh-CN"/>
        </w:rPr>
        <w:t>“</w:t>
      </w:r>
      <w:r>
        <w:t>桼垸</w:t>
      </w:r>
      <w:r>
        <w:rPr>
          <w:rFonts w:hint="eastAsia" w:eastAsia="宋体"/>
          <w:lang w:eastAsia="zh-CN"/>
        </w:rPr>
        <w:t>”</w:t>
      </w:r>
      <w:r>
        <w:t>之桼。</w:t>
      </w:r>
      <w:r>
        <w:rPr>
          <w:rFonts w:hint="eastAsia" w:eastAsia="宋体"/>
          <w:lang w:eastAsia="zh-CN"/>
        </w:rPr>
        <w:t>《</w:t>
      </w:r>
      <w:r>
        <w:t>巾車</w:t>
      </w:r>
      <w:r>
        <w:rPr>
          <w:rFonts w:hint="eastAsia" w:eastAsia="宋体"/>
          <w:lang w:eastAsia="zh-CN"/>
        </w:rPr>
        <w:t>》</w:t>
      </w:r>
      <w:r>
        <w:t>注。</w:t>
      </w:r>
    </w:p>
    <w:p w14:paraId="364FD027">
      <w:r>
        <w:t>城，</w:t>
      </w:r>
      <w:r>
        <w:rPr>
          <w:rFonts w:hint="eastAsia" w:eastAsia="宋体"/>
          <w:lang w:eastAsia="zh-CN"/>
        </w:rPr>
        <w:t>【</w:t>
      </w:r>
      <w:r>
        <w:t>所</w:t>
      </w:r>
      <w:r>
        <w:rPr>
          <w:rFonts w:hint="eastAsia" w:eastAsia="宋体"/>
          <w:lang w:eastAsia="zh-CN"/>
        </w:rPr>
        <w:t>】</w:t>
      </w:r>
      <w:r>
        <w:t>㠯盛民也。</w:t>
      </w:r>
    </w:p>
    <w:p w14:paraId="605962E1">
      <w:r>
        <w:t>王云：所字，據</w:t>
      </w:r>
      <w:r>
        <w:rPr>
          <w:rFonts w:hint="eastAsia" w:eastAsia="宋体"/>
          <w:lang w:eastAsia="zh-CN"/>
        </w:rPr>
        <w:t>《</w:t>
      </w:r>
      <w:r>
        <w:t>詩</w:t>
      </w:r>
      <w:r>
        <w:rPr>
          <w:rFonts w:hint="eastAsia" w:eastAsia="宋体"/>
          <w:lang w:eastAsia="zh-CN"/>
        </w:rPr>
        <w:t>•</w:t>
      </w:r>
      <w:r>
        <w:t>皇矣</w:t>
      </w:r>
      <w:r>
        <w:rPr>
          <w:rFonts w:hint="eastAsia" w:eastAsia="宋体"/>
          <w:lang w:eastAsia="zh-CN"/>
        </w:rPr>
        <w:t>》</w:t>
      </w:r>
      <w:r>
        <w:t>正義增</w:t>
      </w:r>
    </w:p>
    <w:p w14:paraId="3EE63FDE">
      <w:pPr>
        <w:rPr>
          <w:rFonts w:hint="eastAsia" w:eastAsia="宋体"/>
          <w:lang w:eastAsia="zh-CN"/>
        </w:rPr>
      </w:pPr>
      <w:r>
        <w:rPr>
          <w:rFonts w:hint="eastAsia" w:eastAsia="宋体"/>
          <w:lang w:eastAsia="zh-CN"/>
        </w:rPr>
        <w:t>（</w:t>
      </w:r>
      <w:r>
        <w:t>拿</w:t>
      </w:r>
      <w:r>
        <w:rPr>
          <w:rFonts w:hint="eastAsia" w:eastAsia="宋体"/>
          <w:lang w:eastAsia="zh-CN"/>
        </w:rPr>
        <w:t>）【</w:t>
      </w:r>
    </w:p>
    <w:p w14:paraId="6BC1378E">
      <w:r>
        <w:t>【第73页】</w:t>
      </w:r>
    </w:p>
    <w:p w14:paraId="0C16894C">
      <w:r>
        <w:t>王云：</w:t>
      </w:r>
    </w:p>
    <w:p w14:paraId="56E84050">
      <w:r>
        <w:t>鳙字</w:t>
      </w:r>
    </w:p>
    <w:p w14:paraId="7725C200">
      <w:r>
        <w:rPr>
          <w:rFonts w:hint="eastAsia" w:eastAsia="宋体"/>
          <w:lang w:eastAsia="zh-CN"/>
        </w:rPr>
        <w:t>【</w:t>
      </w:r>
      <w:r>
        <w:t>l六，</w:t>
      </w:r>
    </w:p>
    <w:p w14:paraId="7D0FF88E">
      <w:r>
        <w:t>據</w:t>
      </w:r>
      <w:r>
        <w:rPr>
          <w:rFonts w:hint="eastAsia" w:eastAsia="宋体"/>
          <w:lang w:eastAsia="zh-CN"/>
        </w:rPr>
        <w:t>《</w:t>
      </w:r>
      <w:r>
        <w:t>玉篇</w:t>
      </w:r>
      <w:r>
        <w:rPr>
          <w:rFonts w:hint="eastAsia" w:eastAsia="宋体"/>
          <w:lang w:eastAsia="zh-CN"/>
        </w:rPr>
        <w:t>》</w:t>
      </w:r>
      <w:r>
        <w:t>、</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改。</w:t>
      </w:r>
    </w:p>
    <w:p w14:paraId="3343CEBD">
      <w:r>
        <w:rPr>
          <w:rFonts w:hint="eastAsia" w:eastAsia="宋体"/>
          <w:lang w:eastAsia="zh-CN"/>
        </w:rPr>
        <w:t>（</w:t>
      </w:r>
      <w:r>
        <w:t>躯</w:t>
      </w:r>
      <w:r>
        <w:rPr>
          <w:rFonts w:hint="eastAsia" w:eastAsia="宋体"/>
          <w:lang w:eastAsia="zh-CN"/>
        </w:rPr>
        <w:t>）【</w:t>
      </w:r>
      <w:r>
        <w:t>諞</w:t>
      </w:r>
      <w:r>
        <w:rPr>
          <w:rFonts w:hint="eastAsia" w:eastAsia="宋体"/>
          <w:lang w:eastAsia="zh-CN"/>
        </w:rPr>
        <w:t>】</w:t>
      </w:r>
      <w:r>
        <w:t>氢或從自。</w:t>
      </w:r>
    </w:p>
    <w:p w14:paraId="60FE736E">
      <w:r>
        <w:t>王云：依舊本</w:t>
      </w:r>
      <w:r>
        <w:rPr>
          <w:rFonts w:hint="eastAsia" w:eastAsia="宋体"/>
          <w:lang w:eastAsia="zh-CN"/>
        </w:rPr>
        <w:t>《</w:t>
      </w:r>
      <w:r>
        <w:t>繫傳</w:t>
      </w:r>
      <w:r>
        <w:rPr>
          <w:rFonts w:hint="eastAsia" w:eastAsia="宋体"/>
          <w:lang w:eastAsia="zh-CN"/>
        </w:rPr>
        <w:t>》</w:t>
      </w:r>
      <w:r>
        <w:t>改。</w:t>
      </w:r>
    </w:p>
    <w:p w14:paraId="4808DA2C">
      <w:r>
        <w:t>㙪，天陰塵</w:t>
      </w:r>
      <w:r>
        <w:rPr>
          <w:rFonts w:hint="eastAsia" w:eastAsia="宋体"/>
          <w:lang w:eastAsia="zh-CN"/>
        </w:rPr>
        <w:t>【</w:t>
      </w:r>
      <w:r>
        <w:t>起</w:t>
      </w:r>
      <w:r>
        <w:rPr>
          <w:rFonts w:hint="eastAsia" w:eastAsia="宋体"/>
          <w:lang w:eastAsia="zh-CN"/>
        </w:rPr>
        <w:t>】</w:t>
      </w:r>
      <w:r>
        <w:t>也。</w:t>
      </w:r>
    </w:p>
    <w:p w14:paraId="163BBE47">
      <w:r>
        <w:t>坏，丘</w:t>
      </w:r>
      <w:r>
        <w:rPr>
          <w:rFonts w:hint="eastAsia" w:eastAsia="宋体"/>
          <w:lang w:eastAsia="zh-CN"/>
        </w:rPr>
        <w:t>（</w:t>
      </w:r>
      <w:r>
        <w:t>再</w:t>
      </w:r>
      <w:r>
        <w:rPr>
          <w:rFonts w:hint="eastAsia" w:eastAsia="宋体"/>
          <w:lang w:eastAsia="zh-CN"/>
        </w:rPr>
        <w:t>）</w:t>
      </w:r>
      <w:r>
        <w:t>Q一</w:t>
      </w:r>
      <w:r>
        <w:rPr>
          <w:rFonts w:hint="eastAsia" w:eastAsia="宋体"/>
          <w:lang w:eastAsia="zh-CN"/>
        </w:rPr>
        <w:t>】</w:t>
      </w:r>
      <w:r>
        <w:t>成者也。</w:t>
      </w:r>
    </w:p>
    <w:p w14:paraId="2E952C5A">
      <w:r>
        <w:t>王云：一字，據</w:t>
      </w:r>
      <w:r>
        <w:rPr>
          <w:rFonts w:hint="eastAsia" w:eastAsia="宋体"/>
          <w:lang w:eastAsia="zh-CN"/>
        </w:rPr>
        <w:t>《</w:t>
      </w:r>
      <w:r>
        <w:t>水經。河水</w:t>
      </w:r>
      <w:r>
        <w:rPr>
          <w:rFonts w:hint="eastAsia" w:eastAsia="宋体"/>
          <w:lang w:eastAsia="zh-CN"/>
        </w:rPr>
        <w:t>》</w:t>
      </w:r>
      <w:r>
        <w:t>注改</w:t>
      </w:r>
    </w:p>
    <w:p w14:paraId="1AA0FFA7">
      <w:r>
        <w:t>塋，墓</w:t>
      </w:r>
      <w:r>
        <w:rPr>
          <w:rFonts w:hint="eastAsia" w:eastAsia="宋体"/>
          <w:lang w:eastAsia="zh-CN"/>
        </w:rPr>
        <w:t>【</w:t>
      </w:r>
      <w:r>
        <w:t>地</w:t>
      </w:r>
      <w:r>
        <w:rPr>
          <w:rFonts w:hint="eastAsia" w:eastAsia="宋体"/>
          <w:lang w:eastAsia="zh-CN"/>
        </w:rPr>
        <w:t>】</w:t>
      </w:r>
      <w:r>
        <w:t>也。</w:t>
      </w:r>
    </w:p>
    <w:p w14:paraId="191DF840">
      <w:r>
        <w:t>墓，丘也。</w:t>
      </w:r>
    </w:p>
    <w:p w14:paraId="5744A145">
      <w:r>
        <w:t>王云：</w:t>
      </w:r>
      <w:r>
        <w:rPr>
          <w:rFonts w:hint="eastAsia" w:eastAsia="宋体"/>
          <w:lang w:eastAsia="zh-CN"/>
        </w:rPr>
        <w:t>《</w:t>
      </w:r>
      <w:r>
        <w:t>御覽</w:t>
      </w:r>
      <w:r>
        <w:rPr>
          <w:rFonts w:hint="eastAsia" w:eastAsia="宋体"/>
          <w:lang w:eastAsia="zh-CN"/>
        </w:rPr>
        <w:t>》</w:t>
      </w:r>
      <w:r>
        <w:t>引作</w:t>
      </w:r>
      <w:r>
        <w:rPr>
          <w:rFonts w:hint="eastAsia" w:eastAsia="宋体"/>
          <w:lang w:eastAsia="zh-CN"/>
        </w:rPr>
        <w:t>“</w:t>
      </w:r>
      <w:r>
        <w:t>兆域也</w:t>
      </w:r>
      <w:r>
        <w:rPr>
          <w:rFonts w:hint="eastAsia" w:eastAsia="宋体"/>
          <w:lang w:eastAsia="zh-CN"/>
        </w:rPr>
        <w:t>”</w:t>
      </w:r>
      <w:r>
        <w:t>。</w:t>
      </w:r>
    </w:p>
    <w:p w14:paraId="33F0AE0F">
      <w:r>
        <w:t>【第74页】</w:t>
      </w:r>
    </w:p>
    <w:p w14:paraId="10A5C3E4">
      <w:r>
        <w:t>壟，丘壟也。</w:t>
      </w:r>
    </w:p>
    <w:p w14:paraId="6FC157E3">
      <w:r>
        <w:t>王云：</w:t>
      </w:r>
      <w:r>
        <w:rPr>
          <w:rFonts w:hint="eastAsia" w:eastAsia="宋体"/>
          <w:lang w:eastAsia="zh-CN"/>
        </w:rPr>
        <w:t>《</w:t>
      </w:r>
      <w:r>
        <w:t>御覽</w:t>
      </w:r>
      <w:r>
        <w:rPr>
          <w:rFonts w:hint="eastAsia" w:eastAsia="宋体"/>
          <w:lang w:eastAsia="zh-CN"/>
        </w:rPr>
        <w:t>》</w:t>
      </w:r>
      <w:r>
        <w:t>作</w:t>
      </w:r>
      <w:r>
        <w:rPr>
          <w:rFonts w:hint="eastAsia" w:eastAsia="宋体"/>
          <w:lang w:eastAsia="zh-CN"/>
        </w:rPr>
        <w:t>“</w:t>
      </w:r>
      <w:r>
        <w:t>丘也</w:t>
      </w:r>
      <w:r>
        <w:rPr>
          <w:rFonts w:hint="eastAsia" w:eastAsia="宋体"/>
          <w:lang w:eastAsia="zh-CN"/>
        </w:rPr>
        <w:t>”</w:t>
      </w:r>
      <w:r>
        <w:t>。</w:t>
      </w:r>
    </w:p>
    <w:p w14:paraId="271D7E6D">
      <w:r>
        <w:t>壇，祭</w:t>
      </w:r>
      <w:r>
        <w:rPr>
          <w:rFonts w:hint="eastAsia" w:eastAsia="宋体"/>
          <w:lang w:eastAsia="zh-CN"/>
        </w:rPr>
        <w:t>（</w:t>
      </w:r>
      <w:r>
        <w:t>壇</w:t>
      </w:r>
      <w:r>
        <w:rPr>
          <w:rFonts w:hint="eastAsia" w:eastAsia="宋体"/>
          <w:lang w:eastAsia="zh-CN"/>
        </w:rPr>
        <w:t>）</w:t>
      </w:r>
      <w:r>
        <w:t>場也。</w:t>
      </w:r>
    </w:p>
    <w:p w14:paraId="65577465">
      <w:r>
        <w:t>依各本删</w:t>
      </w:r>
      <w:r>
        <w:rPr>
          <w:rFonts w:hint="eastAsia" w:eastAsia="宋体"/>
          <w:lang w:eastAsia="zh-CN"/>
        </w:rPr>
        <w:t>“</w:t>
      </w:r>
      <w:r>
        <w:t>壇</w:t>
      </w:r>
      <w:r>
        <w:rPr>
          <w:rFonts w:hint="eastAsia" w:eastAsia="宋体"/>
          <w:lang w:eastAsia="zh-CN"/>
        </w:rPr>
        <w:t>”</w:t>
      </w:r>
      <w:r>
        <w:t>字。</w:t>
      </w:r>
    </w:p>
    <w:p w14:paraId="7885A259">
      <w:r>
        <w:t>黄部</w:t>
      </w:r>
    </w:p>
    <w:p w14:paraId="4123B872">
      <w:r>
        <w:t>䵌：。⋮一曰輕易人䵌姁也。</w:t>
      </w:r>
    </w:p>
    <w:p w14:paraId="572A2ABB">
      <w:pPr>
        <w:rPr>
          <w:rFonts w:hint="eastAsia" w:eastAsia="宋体"/>
          <w:lang w:eastAsia="zh-CN"/>
        </w:rPr>
      </w:pPr>
      <w:r>
        <w:t>王云：</w:t>
      </w:r>
      <w:r>
        <w:rPr>
          <w:rFonts w:hint="eastAsia" w:eastAsia="宋体"/>
          <w:lang w:eastAsia="zh-CN"/>
        </w:rPr>
        <w:t>《</w:t>
      </w:r>
      <w:r>
        <w:t>説文</w:t>
      </w:r>
      <w:r>
        <w:rPr>
          <w:rFonts w:hint="eastAsia" w:eastAsia="宋体"/>
          <w:lang w:eastAsia="zh-CN"/>
        </w:rPr>
        <w:t>》</w:t>
      </w:r>
      <w:r>
        <w:t>：</w:t>
      </w:r>
      <w:r>
        <w:rPr>
          <w:rFonts w:hint="eastAsia" w:eastAsia="宋体"/>
          <w:lang w:eastAsia="zh-CN"/>
        </w:rPr>
        <w:t>“</w:t>
      </w:r>
      <w:r>
        <w:t>㛍，得志㛍㛍也。</w:t>
      </w:r>
      <w:r>
        <w:rPr>
          <w:rFonts w:hint="eastAsia" w:eastAsia="宋体"/>
          <w:lang w:eastAsia="zh-CN"/>
        </w:rPr>
        <w:t>”</w:t>
      </w:r>
    </w:p>
    <w:p w14:paraId="4B6CD1F0">
      <w:r>
        <w:t>卷二十七</w:t>
      </w:r>
    </w:p>
    <w:p w14:paraId="368CBF71">
      <w:r>
        <w:t>金部</w:t>
      </w:r>
    </w:p>
    <w:p w14:paraId="4E17745C">
      <w:r>
        <w:t>鑴，瓽也。</w:t>
      </w:r>
    </w:p>
    <w:p w14:paraId="441E90AC">
      <w:r>
        <w:rPr>
          <w:rFonts w:hint="eastAsia" w:eastAsia="宋体"/>
          <w:lang w:eastAsia="zh-CN"/>
        </w:rPr>
        <w:t>“</w:t>
      </w:r>
      <w:r>
        <w:t>瓽</w:t>
      </w:r>
      <w:r>
        <w:rPr>
          <w:rFonts w:hint="eastAsia" w:eastAsia="宋体"/>
          <w:lang w:eastAsia="zh-CN"/>
        </w:rPr>
        <w:t>”</w:t>
      </w:r>
      <w:r>
        <w:t>，王云：俗作</w:t>
      </w:r>
      <w:r>
        <w:rPr>
          <w:rFonts w:hint="eastAsia" w:eastAsia="宋体"/>
          <w:lang w:eastAsia="zh-CN"/>
        </w:rPr>
        <w:t>“</w:t>
      </w:r>
      <w:r>
        <w:t>鐺</w:t>
      </w:r>
      <w:r>
        <w:rPr>
          <w:rFonts w:hint="eastAsia" w:eastAsia="宋体"/>
          <w:lang w:eastAsia="zh-CN"/>
        </w:rPr>
        <w:t>”</w:t>
      </w:r>
      <w:r>
        <w:t>。</w:t>
      </w:r>
    </w:p>
    <w:p w14:paraId="2EDF553E">
      <w:r>
        <w:t>【第75页】</w:t>
      </w:r>
    </w:p>
    <w:p w14:paraId="705A9D0D">
      <w:r>
        <w:t>鍑，釜而大口者。</w:t>
      </w:r>
    </w:p>
    <w:p w14:paraId="3BFB6B5D">
      <w:r>
        <w:t>王云：</w:t>
      </w:r>
      <w:r>
        <w:rPr>
          <w:rFonts w:hint="eastAsia" w:eastAsia="宋体"/>
          <w:lang w:eastAsia="zh-CN"/>
        </w:rPr>
        <w:t>《</w:t>
      </w:r>
      <w:r>
        <w:t>衆經音義</w:t>
      </w:r>
      <w:r>
        <w:rPr>
          <w:rFonts w:hint="eastAsia" w:eastAsia="宋体"/>
          <w:lang w:eastAsia="zh-CN"/>
        </w:rPr>
        <w:t>》</w:t>
      </w:r>
      <w:r>
        <w:t>六引</w:t>
      </w:r>
      <w:r>
        <w:rPr>
          <w:rFonts w:hint="eastAsia" w:eastAsia="宋体"/>
          <w:lang w:eastAsia="zh-CN"/>
        </w:rPr>
        <w:t>《</w:t>
      </w:r>
      <w:r>
        <w:t>説文</w:t>
      </w:r>
      <w:r>
        <w:rPr>
          <w:rFonts w:hint="eastAsia" w:eastAsia="宋体"/>
          <w:lang w:eastAsia="zh-CN"/>
        </w:rPr>
        <w:t>》</w:t>
      </w:r>
      <w:r>
        <w:t>：</w:t>
      </w:r>
      <w:r>
        <w:rPr>
          <w:rFonts w:hint="eastAsia" w:eastAsia="宋体"/>
          <w:lang w:eastAsia="zh-CN"/>
        </w:rPr>
        <w:t>“</w:t>
      </w:r>
      <w:r>
        <w:t>鍑如釜而大口。</w:t>
      </w:r>
      <w:r>
        <w:rPr>
          <w:rFonts w:hint="eastAsia" w:eastAsia="宋体"/>
          <w:lang w:eastAsia="zh-CN"/>
        </w:rPr>
        <w:t>”</w:t>
      </w:r>
      <w:r>
        <w:t>十八同。</w:t>
      </w:r>
      <w:r>
        <w:rPr>
          <w:rFonts w:hint="eastAsia" w:eastAsia="宋体"/>
          <w:lang w:eastAsia="zh-CN"/>
        </w:rPr>
        <w:t>《</w:t>
      </w:r>
      <w:r>
        <w:t>御覽</w:t>
      </w:r>
      <w:r>
        <w:rPr>
          <w:rFonts w:hint="eastAsia" w:eastAsia="宋体"/>
          <w:lang w:eastAsia="zh-CN"/>
        </w:rPr>
        <w:t>》</w:t>
      </w:r>
      <w:r>
        <w:t>同。</w:t>
      </w:r>
      <w:r>
        <w:rPr>
          <w:rFonts w:hint="eastAsia" w:eastAsia="宋体"/>
          <w:lang w:eastAsia="zh-CN"/>
        </w:rPr>
        <w:t>《</w:t>
      </w:r>
      <w:r>
        <w:t>玉篇</w:t>
      </w:r>
      <w:r>
        <w:rPr>
          <w:rFonts w:hint="eastAsia" w:eastAsia="宋体"/>
          <w:lang w:eastAsia="zh-CN"/>
        </w:rPr>
        <w:t>》</w:t>
      </w:r>
      <w:r>
        <w:t>作</w:t>
      </w:r>
      <w:r>
        <w:rPr>
          <w:rFonts w:hint="eastAsia" w:eastAsia="宋体"/>
          <w:lang w:eastAsia="zh-CN"/>
        </w:rPr>
        <w:t>“</w:t>
      </w:r>
      <w:r>
        <w:t>似</w:t>
      </w:r>
    </w:p>
    <w:p w14:paraId="74E218A7">
      <w:r>
        <w:t>釜而大口</w:t>
      </w:r>
      <w:r>
        <w:rPr>
          <w:rFonts w:hint="eastAsia" w:eastAsia="宋体"/>
          <w:lang w:eastAsia="zh-CN"/>
        </w:rPr>
        <w:t>”</w:t>
      </w:r>
      <w:r>
        <w:t>。</w:t>
      </w:r>
    </w:p>
    <w:p w14:paraId="0C54EDAB">
      <w:r>
        <w:t>銼，</w:t>
      </w:r>
      <w:r>
        <w:rPr>
          <w:rFonts w:hint="eastAsia" w:eastAsia="宋体"/>
          <w:lang w:eastAsia="zh-CN"/>
        </w:rPr>
        <w:t>【</w:t>
      </w:r>
      <w:r>
        <w:t>銼鏞</w:t>
      </w:r>
      <w:r>
        <w:rPr>
          <w:rFonts w:hint="eastAsia" w:eastAsia="宋体"/>
          <w:lang w:eastAsia="zh-CN"/>
        </w:rPr>
        <w:t>】</w:t>
      </w:r>
      <w:r>
        <w:t>，鍑也。</w:t>
      </w:r>
    </w:p>
    <w:p w14:paraId="6B8E3FA8">
      <w:pPr>
        <w:rPr>
          <w:rFonts w:hint="eastAsia" w:eastAsia="宋体"/>
          <w:lang w:eastAsia="zh-CN"/>
        </w:rPr>
      </w:pPr>
      <w:r>
        <w:t>王云：據</w:t>
      </w:r>
      <w:r>
        <w:rPr>
          <w:rFonts w:hint="eastAsia" w:eastAsia="宋体"/>
          <w:lang w:eastAsia="zh-CN"/>
        </w:rPr>
        <w:t>《</w:t>
      </w:r>
      <w:r>
        <w:t>太平御覽</w:t>
      </w:r>
      <w:r>
        <w:rPr>
          <w:rFonts w:hint="eastAsia" w:eastAsia="宋体"/>
          <w:lang w:eastAsia="zh-CN"/>
        </w:rPr>
        <w:t>》</w:t>
      </w:r>
      <w:r>
        <w:t>引，又據</w:t>
      </w:r>
      <w:r>
        <w:rPr>
          <w:rFonts w:hint="eastAsia" w:eastAsia="宋体"/>
          <w:lang w:eastAsia="zh-CN"/>
        </w:rPr>
        <w:t>《</w:t>
      </w:r>
      <w:r>
        <w:t>玉篇</w:t>
      </w:r>
      <w:r>
        <w:rPr>
          <w:rFonts w:hint="eastAsia" w:eastAsia="宋体"/>
          <w:lang w:eastAsia="zh-CN"/>
        </w:rPr>
        <w:t>》</w:t>
      </w:r>
    </w:p>
    <w:p w14:paraId="62059F88">
      <w:r>
        <w:t>鉏，立薅</w:t>
      </w:r>
      <w:r>
        <w:rPr>
          <w:rFonts w:hint="eastAsia" w:eastAsia="宋体"/>
          <w:lang w:eastAsia="zh-CN"/>
        </w:rPr>
        <w:t>（</w:t>
      </w:r>
      <w:r>
        <w:t>所用</w:t>
      </w:r>
      <w:r>
        <w:rPr>
          <w:rFonts w:hint="eastAsia" w:eastAsia="宋体"/>
          <w:lang w:eastAsia="zh-CN"/>
        </w:rPr>
        <w:t>）【</w:t>
      </w:r>
      <w:r>
        <w:t>斫</w:t>
      </w:r>
      <w:r>
        <w:rPr>
          <w:rFonts w:hint="eastAsia" w:eastAsia="宋体"/>
          <w:lang w:eastAsia="zh-CN"/>
        </w:rPr>
        <w:t>】</w:t>
      </w:r>
      <w:r>
        <w:t>也</w:t>
      </w:r>
    </w:p>
    <w:p w14:paraId="6B877D9E">
      <w:r>
        <w:t>王云：據</w:t>
      </w:r>
      <w:r>
        <w:rPr>
          <w:rFonts w:hint="eastAsia" w:eastAsia="宋体"/>
          <w:lang w:eastAsia="zh-CN"/>
        </w:rPr>
        <w:t>《</w:t>
      </w:r>
      <w:r>
        <w:t>廣韻</w:t>
      </w:r>
      <w:r>
        <w:rPr>
          <w:rFonts w:hint="eastAsia" w:eastAsia="宋体"/>
          <w:lang w:eastAsia="zh-CN"/>
        </w:rPr>
        <w:t>》</w:t>
      </w:r>
      <w:r>
        <w:t>改，又據</w:t>
      </w:r>
      <w:r>
        <w:rPr>
          <w:rFonts w:hint="eastAsia" w:eastAsia="宋体"/>
          <w:lang w:eastAsia="zh-CN"/>
        </w:rPr>
        <w:t>《</w:t>
      </w:r>
      <w:r>
        <w:t>御覽</w:t>
      </w:r>
      <w:r>
        <w:rPr>
          <w:rFonts w:hint="eastAsia" w:eastAsia="宋体"/>
          <w:lang w:eastAsia="zh-CN"/>
        </w:rPr>
        <w:t>》</w:t>
      </w:r>
      <w:r>
        <w:t>。</w:t>
      </w:r>
    </w:p>
    <w:p w14:paraId="300657DA">
      <w:r>
        <w:t>釭，車轂</w:t>
      </w:r>
      <w:r>
        <w:rPr>
          <w:rFonts w:hint="eastAsia" w:eastAsia="宋体"/>
          <w:lang w:eastAsia="zh-CN"/>
        </w:rPr>
        <w:t>（</w:t>
      </w:r>
      <w:r>
        <w:t>中</w:t>
      </w:r>
      <w:r>
        <w:rPr>
          <w:rFonts w:hint="eastAsia" w:eastAsia="宋体"/>
          <w:lang w:eastAsia="zh-CN"/>
        </w:rPr>
        <w:t>）【</w:t>
      </w:r>
      <w:r>
        <w:t>口</w:t>
      </w:r>
      <w:r>
        <w:rPr>
          <w:rFonts w:hint="eastAsia" w:eastAsia="宋体"/>
          <w:lang w:eastAsia="zh-CN"/>
        </w:rPr>
        <w:t>】</w:t>
      </w:r>
      <w:r>
        <w:t>鐵也。</w:t>
      </w:r>
    </w:p>
    <w:p w14:paraId="2FAB7942">
      <w:r>
        <w:t>王云：口字，據</w:t>
      </w:r>
      <w:r>
        <w:rPr>
          <w:rFonts w:hint="eastAsia" w:eastAsia="宋体"/>
          <w:lang w:eastAsia="zh-CN"/>
        </w:rPr>
        <w:t>《</w:t>
      </w:r>
      <w:r>
        <w:t>衆經音義</w:t>
      </w:r>
      <w:r>
        <w:rPr>
          <w:rFonts w:hint="eastAsia" w:eastAsia="宋体"/>
          <w:lang w:eastAsia="zh-CN"/>
        </w:rPr>
        <w:t>》</w:t>
      </w:r>
      <w:r>
        <w:t>卷六、卷七、卷十一</w:t>
      </w:r>
    </w:p>
    <w:p w14:paraId="25CDEB01">
      <w:r>
        <w:t>鋂，大鎖也，一環貫二者。</w:t>
      </w:r>
    </w:p>
    <w:p w14:paraId="7647FA20">
      <w:r>
        <w:t>王云：段改</w:t>
      </w:r>
      <w:r>
        <w:rPr>
          <w:rFonts w:hint="eastAsia" w:eastAsia="宋体"/>
          <w:lang w:eastAsia="zh-CN"/>
        </w:rPr>
        <w:t>“</w:t>
      </w:r>
      <w:r>
        <w:t>鎖</w:t>
      </w:r>
      <w:r>
        <w:rPr>
          <w:rFonts w:hint="eastAsia" w:eastAsia="宋体"/>
          <w:lang w:eastAsia="zh-CN"/>
        </w:rPr>
        <w:t>”</w:t>
      </w:r>
      <w:r>
        <w:t>爲</w:t>
      </w:r>
      <w:r>
        <w:rPr>
          <w:rFonts w:hint="eastAsia" w:eastAsia="宋体"/>
          <w:lang w:eastAsia="zh-CN"/>
        </w:rPr>
        <w:t>“</w:t>
      </w:r>
      <w:r>
        <w:t>環</w:t>
      </w:r>
      <w:r>
        <w:rPr>
          <w:rFonts w:hint="eastAsia" w:eastAsia="宋体"/>
          <w:lang w:eastAsia="zh-CN"/>
        </w:rPr>
        <w:t>”</w:t>
      </w:r>
      <w:r>
        <w:t>。</w:t>
      </w:r>
    </w:p>
    <w:p w14:paraId="673EAC46">
      <w:r>
        <w:t>【第76页】</w:t>
      </w:r>
    </w:p>
    <w:p w14:paraId="6C82CA9C">
      <w:r>
        <w:t>几部</w:t>
      </w:r>
    </w:p>
    <w:p w14:paraId="021B7E25">
      <w:r>
        <w:t>凥，處也。⋮：</w:t>
      </w:r>
      <w:r>
        <w:rPr>
          <w:rFonts w:hint="eastAsia" w:eastAsia="宋体"/>
          <w:lang w:eastAsia="zh-CN"/>
        </w:rPr>
        <w:t>《</w:t>
      </w:r>
      <w:r>
        <w:t>孝經</w:t>
      </w:r>
      <w:r>
        <w:rPr>
          <w:rFonts w:hint="eastAsia" w:eastAsia="宋体"/>
          <w:lang w:eastAsia="zh-CN"/>
        </w:rPr>
        <w:t>》</w:t>
      </w:r>
      <w:r>
        <w:t>曰：</w:t>
      </w:r>
      <w:r>
        <w:rPr>
          <w:rFonts w:hint="eastAsia" w:eastAsia="宋体"/>
          <w:lang w:eastAsia="zh-CN"/>
        </w:rPr>
        <w:t>“</w:t>
      </w:r>
      <w:r>
        <w:t>仲尼凥。</w:t>
      </w:r>
      <w:r>
        <w:rPr>
          <w:rFonts w:hint="eastAsia" w:eastAsia="宋体"/>
          <w:lang w:eastAsia="zh-CN"/>
        </w:rPr>
        <w:t>”</w:t>
      </w:r>
      <w:r>
        <w:t>閒凥如此。</w:t>
      </w:r>
    </w:p>
    <w:p w14:paraId="522AD125">
      <w:pPr>
        <w:rPr>
          <w:rFonts w:hint="eastAsia" w:eastAsia="宋体"/>
          <w:lang w:eastAsia="zh-CN"/>
        </w:rPr>
      </w:pPr>
      <w:r>
        <w:t>棫林按：汪本</w:t>
      </w:r>
      <w:r>
        <w:rPr>
          <w:rFonts w:hint="eastAsia" w:eastAsia="宋体"/>
          <w:lang w:eastAsia="zh-CN"/>
        </w:rPr>
        <w:t>“</w:t>
      </w:r>
      <w:r>
        <w:t>閒</w:t>
      </w:r>
      <w:r>
        <w:rPr>
          <w:rFonts w:hint="eastAsia" w:eastAsia="宋体"/>
          <w:lang w:eastAsia="zh-CN"/>
        </w:rPr>
        <w:t>”</w:t>
      </w:r>
      <w:r>
        <w:t>上有</w:t>
      </w:r>
      <w:r>
        <w:rPr>
          <w:rFonts w:hint="eastAsia" w:eastAsia="宋体"/>
          <w:lang w:eastAsia="zh-CN"/>
        </w:rPr>
        <w:t>“</w:t>
      </w:r>
      <w:r>
        <w:t>凥謂</w:t>
      </w:r>
      <w:r>
        <w:rPr>
          <w:rFonts w:hint="eastAsia" w:eastAsia="宋体"/>
          <w:lang w:eastAsia="zh-CN"/>
        </w:rPr>
        <w:t>”</w:t>
      </w:r>
      <w:r>
        <w:t>二字。</w:t>
      </w:r>
      <w:r>
        <w:rPr>
          <w:rFonts w:hint="eastAsia" w:eastAsia="宋体"/>
          <w:lang w:eastAsia="zh-CN"/>
        </w:rPr>
        <w:t>“</w:t>
      </w:r>
      <w:r>
        <w:t>閒凥</w:t>
      </w:r>
      <w:r>
        <w:rPr>
          <w:rFonts w:hint="eastAsia" w:eastAsia="宋体"/>
          <w:lang w:eastAsia="zh-CN"/>
        </w:rPr>
        <w:t>”</w:t>
      </w:r>
      <w:r>
        <w:t>，王改</w:t>
      </w:r>
      <w:r>
        <w:rPr>
          <w:rFonts w:hint="eastAsia" w:eastAsia="宋体"/>
          <w:lang w:eastAsia="zh-CN"/>
        </w:rPr>
        <w:t>“</w:t>
      </w:r>
      <w:r>
        <w:t>居</w:t>
      </w:r>
      <w:r>
        <w:rPr>
          <w:rFonts w:hint="eastAsia" w:eastAsia="宋体"/>
          <w:lang w:eastAsia="zh-CN"/>
        </w:rPr>
        <w:t>”</w:t>
      </w:r>
    </w:p>
    <w:p w14:paraId="07B38BCC">
      <w:r>
        <w:t>車部</w:t>
      </w:r>
    </w:p>
    <w:p w14:paraId="19F9F71A">
      <w:r>
        <w:t>轈，兵</w:t>
      </w:r>
      <w:r>
        <w:rPr>
          <w:rFonts w:hint="eastAsia" w:eastAsia="宋体"/>
          <w:lang w:eastAsia="zh-CN"/>
        </w:rPr>
        <w:t>（</w:t>
      </w:r>
      <w:r>
        <w:t>高</w:t>
      </w:r>
      <w:r>
        <w:rPr>
          <w:rFonts w:hint="eastAsia" w:eastAsia="宋体"/>
          <w:lang w:eastAsia="zh-CN"/>
        </w:rPr>
        <w:t>）</w:t>
      </w:r>
      <w:r>
        <w:t>車，</w:t>
      </w:r>
      <w:r>
        <w:rPr>
          <w:rFonts w:hint="eastAsia" w:eastAsia="宋体"/>
          <w:lang w:eastAsia="zh-CN"/>
        </w:rPr>
        <w:t>（</w:t>
      </w:r>
      <w:r>
        <w:t>加</w:t>
      </w:r>
      <w:r>
        <w:rPr>
          <w:rFonts w:hint="eastAsia" w:eastAsia="宋体"/>
          <w:lang w:eastAsia="zh-CN"/>
        </w:rPr>
        <w:t>）【</w:t>
      </w:r>
      <w:r>
        <w:t>高如</w:t>
      </w:r>
      <w:r>
        <w:rPr>
          <w:rFonts w:hint="eastAsia" w:eastAsia="宋体"/>
          <w:lang w:eastAsia="zh-CN"/>
        </w:rPr>
        <w:t>】</w:t>
      </w:r>
      <w:r>
        <w:t>巢以朢敵也</w:t>
      </w:r>
    </w:p>
    <w:p w14:paraId="5D6005FA">
      <w:r>
        <w:t>王云：</w:t>
      </w:r>
      <w:r>
        <w:rPr>
          <w:rFonts w:hint="eastAsia" w:eastAsia="宋体"/>
          <w:lang w:eastAsia="zh-CN"/>
        </w:rPr>
        <w:t>“</w:t>
      </w:r>
      <w:r>
        <w:t>轈</w:t>
      </w:r>
      <w:r>
        <w:rPr>
          <w:rFonts w:hint="eastAsia" w:eastAsia="宋体"/>
          <w:lang w:eastAsia="zh-CN"/>
        </w:rPr>
        <w:t>”</w:t>
      </w:r>
      <w:r>
        <w:t>字注，據</w:t>
      </w:r>
      <w:r>
        <w:rPr>
          <w:rFonts w:hint="eastAsia" w:eastAsia="宋体"/>
          <w:lang w:eastAsia="zh-CN"/>
        </w:rPr>
        <w:t>《</w:t>
      </w:r>
      <w:r>
        <w:t>左傳</w:t>
      </w:r>
      <w:r>
        <w:rPr>
          <w:rFonts w:hint="eastAsia" w:eastAsia="宋体"/>
          <w:lang w:eastAsia="zh-CN"/>
        </w:rPr>
        <w:t>•</w:t>
      </w:r>
      <w:r>
        <w:t>成十六年</w:t>
      </w:r>
      <w:r>
        <w:rPr>
          <w:rFonts w:hint="eastAsia" w:eastAsia="宋体"/>
          <w:lang w:eastAsia="zh-CN"/>
        </w:rPr>
        <w:t>》</w:t>
      </w:r>
      <w:r>
        <w:t>釋文、正義改</w:t>
      </w:r>
    </w:p>
    <w:p w14:paraId="7C077C34">
      <w:r>
        <w:t>䡈，車輢上曲</w:t>
      </w:r>
      <w:r>
        <w:rPr>
          <w:rFonts w:hint="eastAsia" w:eastAsia="宋体"/>
          <w:lang w:eastAsia="zh-CN"/>
        </w:rPr>
        <w:t>（</w:t>
      </w:r>
      <w:r>
        <w:t>銅</w:t>
      </w:r>
      <w:r>
        <w:rPr>
          <w:rFonts w:hint="eastAsia" w:eastAsia="宋体"/>
          <w:lang w:eastAsia="zh-CN"/>
        </w:rPr>
        <w:t>）【</w:t>
      </w:r>
      <w:r>
        <w:t>鉤</w:t>
      </w:r>
      <w:r>
        <w:rPr>
          <w:rFonts w:hint="eastAsia" w:eastAsia="宋体"/>
          <w:lang w:eastAsia="zh-CN"/>
        </w:rPr>
        <w:t>】</w:t>
      </w:r>
      <w:r>
        <w:t>也。</w:t>
      </w:r>
    </w:p>
    <w:p w14:paraId="18175F81">
      <w:r>
        <w:t>王云鉤字，據</w:t>
      </w:r>
      <w:r>
        <w:rPr>
          <w:rFonts w:hint="eastAsia" w:eastAsia="宋体"/>
          <w:lang w:eastAsia="zh-CN"/>
        </w:rPr>
        <w:t>《</w:t>
      </w:r>
      <w:r>
        <w:t>文選</w:t>
      </w:r>
      <w:r>
        <w:rPr>
          <w:rFonts w:hint="eastAsia" w:eastAsia="宋体"/>
          <w:lang w:eastAsia="zh-CN"/>
        </w:rPr>
        <w:t>•</w:t>
      </w:r>
      <w:r>
        <w:t>西京賦</w:t>
      </w:r>
      <w:r>
        <w:rPr>
          <w:rFonts w:hint="eastAsia" w:eastAsia="宋体"/>
          <w:lang w:eastAsia="zh-CN"/>
        </w:rPr>
        <w:t>》</w:t>
      </w:r>
      <w:r>
        <w:t>及</w:t>
      </w:r>
      <w:r>
        <w:rPr>
          <w:rFonts w:hint="eastAsia" w:eastAsia="宋体"/>
          <w:lang w:eastAsia="zh-CN"/>
        </w:rPr>
        <w:t>《</w:t>
      </w:r>
      <w:r>
        <w:t>七啟</w:t>
      </w:r>
      <w:r>
        <w:rPr>
          <w:rFonts w:hint="eastAsia" w:eastAsia="宋体"/>
          <w:lang w:eastAsia="zh-CN"/>
        </w:rPr>
        <w:t>》</w:t>
      </w:r>
      <w:r>
        <w:t>注改</w:t>
      </w:r>
    </w:p>
    <w:p w14:paraId="7ABEDE0D">
      <w:r>
        <w:t>轖，車籍交</w:t>
      </w:r>
      <w:r>
        <w:rPr>
          <w:rFonts w:hint="eastAsia" w:eastAsia="宋体"/>
          <w:lang w:eastAsia="zh-CN"/>
        </w:rPr>
        <w:t>（</w:t>
      </w:r>
      <w:r>
        <w:t>錯</w:t>
      </w:r>
      <w:r>
        <w:rPr>
          <w:rFonts w:hint="eastAsia" w:eastAsia="宋体"/>
          <w:lang w:eastAsia="zh-CN"/>
        </w:rPr>
        <w:t>）【</w:t>
      </w:r>
      <w:r>
        <w:t>革</w:t>
      </w:r>
      <w:r>
        <w:rPr>
          <w:rFonts w:hint="eastAsia" w:eastAsia="宋体"/>
          <w:lang w:eastAsia="zh-CN"/>
        </w:rPr>
        <w:t>】</w:t>
      </w:r>
      <w:r>
        <w:t>也。</w:t>
      </w:r>
    </w:p>
    <w:p w14:paraId="4A5A2C70">
      <w:r>
        <w:t>王云革字，據</w:t>
      </w:r>
      <w:r>
        <w:rPr>
          <w:rFonts w:hint="eastAsia" w:eastAsia="宋体"/>
          <w:lang w:eastAsia="zh-CN"/>
        </w:rPr>
        <w:t>《</w:t>
      </w:r>
      <w:r>
        <w:t>廣韻</w:t>
      </w:r>
      <w:r>
        <w:rPr>
          <w:rFonts w:hint="eastAsia" w:eastAsia="宋体"/>
          <w:lang w:eastAsia="zh-CN"/>
        </w:rPr>
        <w:t>》</w:t>
      </w:r>
      <w:r>
        <w:t>及</w:t>
      </w:r>
      <w:r>
        <w:rPr>
          <w:rFonts w:hint="eastAsia" w:eastAsia="宋体"/>
          <w:lang w:eastAsia="zh-CN"/>
        </w:rPr>
        <w:t>《</w:t>
      </w:r>
      <w:r>
        <w:t>文選。七發</w:t>
      </w:r>
      <w:r>
        <w:rPr>
          <w:rFonts w:hint="eastAsia" w:eastAsia="宋体"/>
          <w:lang w:eastAsia="zh-CN"/>
        </w:rPr>
        <w:t>》</w:t>
      </w:r>
      <w:r>
        <w:t>注改，又</w:t>
      </w:r>
      <w:r>
        <w:rPr>
          <w:rFonts w:hint="eastAsia" w:eastAsia="宋体"/>
          <w:lang w:eastAsia="zh-CN"/>
        </w:rPr>
        <w:t>《</w:t>
      </w:r>
      <w:r>
        <w:t>玉篇</w:t>
      </w:r>
      <w:r>
        <w:rPr>
          <w:rFonts w:hint="eastAsia" w:eastAsia="宋体"/>
          <w:lang w:eastAsia="zh-CN"/>
        </w:rPr>
        <w:t>》“</w:t>
      </w:r>
      <w:r>
        <w:t>轖</w:t>
      </w:r>
      <w:r>
        <w:rPr>
          <w:rFonts w:hint="eastAsia" w:eastAsia="宋体"/>
          <w:lang w:eastAsia="zh-CN"/>
        </w:rPr>
        <w:t>”</w:t>
      </w:r>
      <w:r>
        <w:t>字注</w:t>
      </w:r>
    </w:p>
    <w:p w14:paraId="22937826">
      <w:r>
        <w:t>軎，車軸耑也。從車，象軎之形。杜林説</w:t>
      </w:r>
      <w:r>
        <w:rPr>
          <w:rFonts w:hint="eastAsia" w:eastAsia="宋体"/>
          <w:lang w:eastAsia="zh-CN"/>
        </w:rPr>
        <w:t>【</w:t>
      </w:r>
      <w:r>
        <w:t>轂錯也</w:t>
      </w:r>
      <w:r>
        <w:rPr>
          <w:rFonts w:hint="eastAsia" w:eastAsia="宋体"/>
          <w:lang w:eastAsia="zh-CN"/>
        </w:rPr>
        <w:t>】</w:t>
      </w:r>
      <w:r>
        <w:t>。臣鍇曰指事。</w:t>
      </w:r>
    </w:p>
    <w:p w14:paraId="687970F3">
      <w:r>
        <w:t>【第77页】</w:t>
      </w:r>
    </w:p>
    <w:p w14:paraId="79D419D6">
      <w:r>
        <w:t>棫林</w:t>
      </w:r>
      <w:r>
        <w:rPr>
          <w:rFonts w:hint="eastAsia" w:eastAsia="宋体"/>
          <w:lang w:eastAsia="zh-CN"/>
        </w:rPr>
        <w:t>【</w:t>
      </w:r>
      <w:r>
        <w:t>按</w:t>
      </w:r>
      <w:r>
        <w:rPr>
          <w:rFonts w:hint="eastAsia" w:eastAsia="宋体"/>
          <w:lang w:eastAsia="zh-CN"/>
        </w:rPr>
        <w:t>】</w:t>
      </w:r>
      <w:r>
        <w:t>：汪本作</w:t>
      </w:r>
      <w:r>
        <w:rPr>
          <w:rFonts w:hint="eastAsia" w:eastAsia="宋体"/>
          <w:lang w:eastAsia="zh-CN"/>
        </w:rPr>
        <w:t>“</w:t>
      </w:r>
      <w:r>
        <w:t>象軎</w:t>
      </w:r>
      <w:r>
        <w:rPr>
          <w:rFonts w:hint="eastAsia" w:eastAsia="宋体"/>
          <w:lang w:eastAsia="zh-CN"/>
        </w:rPr>
        <w:t>”</w:t>
      </w:r>
      <w:r>
        <w:t>。</w:t>
      </w:r>
    </w:p>
    <w:p w14:paraId="765AAF6F">
      <w:r>
        <w:t>王云：據</w:t>
      </w:r>
      <w:r>
        <w:rPr>
          <w:rFonts w:hint="eastAsia" w:eastAsia="宋体"/>
          <w:lang w:eastAsia="zh-CN"/>
        </w:rPr>
        <w:t>《</w:t>
      </w:r>
      <w:r>
        <w:t>御覽</w:t>
      </w:r>
      <w:r>
        <w:rPr>
          <w:rFonts w:hint="eastAsia" w:eastAsia="宋体"/>
          <w:lang w:eastAsia="zh-CN"/>
        </w:rPr>
        <w:t>》</w:t>
      </w:r>
      <w:r>
        <w:t>。</w:t>
      </w:r>
    </w:p>
    <w:p w14:paraId="75547B3B">
      <w:r>
        <w:t>卷二十八</w:t>
      </w:r>
    </w:p>
    <w:p w14:paraId="39BDD3FF">
      <w:r>
        <w:t>自部</w:t>
      </w:r>
    </w:p>
    <w:p w14:paraId="6112C2B0">
      <w:r>
        <w:t>隤，</w:t>
      </w:r>
      <w:r>
        <w:rPr>
          <w:rFonts w:hint="eastAsia" w:eastAsia="宋体"/>
          <w:lang w:eastAsia="zh-CN"/>
        </w:rPr>
        <w:t>（</w:t>
      </w:r>
      <w:r>
        <w:t>下</w:t>
      </w:r>
      <w:r>
        <w:rPr>
          <w:rFonts w:hint="eastAsia" w:eastAsia="宋体"/>
          <w:lang w:eastAsia="zh-CN"/>
        </w:rPr>
        <w:t>）</w:t>
      </w:r>
      <w:r>
        <w:t>隊</w:t>
      </w:r>
      <w:r>
        <w:rPr>
          <w:rFonts w:hint="eastAsia" w:eastAsia="宋体"/>
          <w:lang w:eastAsia="zh-CN"/>
        </w:rPr>
        <w:t>【</w:t>
      </w:r>
      <w:r>
        <w:t>下</w:t>
      </w:r>
      <w:r>
        <w:rPr>
          <w:rFonts w:hint="eastAsia" w:eastAsia="宋体"/>
          <w:lang w:eastAsia="zh-CN"/>
        </w:rPr>
        <w:t>】</w:t>
      </w:r>
      <w:r>
        <w:t>也。</w:t>
      </w:r>
    </w:p>
    <w:p w14:paraId="688BC2BB">
      <w:pPr>
        <w:rPr>
          <w:rFonts w:hint="eastAsia" w:eastAsia="宋体"/>
          <w:lang w:eastAsia="zh-CN"/>
        </w:rPr>
      </w:pPr>
      <w:r>
        <w:t>王云：</w:t>
      </w:r>
      <w:r>
        <w:rPr>
          <w:rFonts w:hint="eastAsia" w:eastAsia="宋体"/>
          <w:lang w:eastAsia="zh-CN"/>
        </w:rPr>
        <w:t>“</w:t>
      </w:r>
      <w:r>
        <w:t>隊下</w:t>
      </w:r>
      <w:r>
        <w:rPr>
          <w:rFonts w:hint="eastAsia" w:eastAsia="宋体"/>
          <w:lang w:eastAsia="zh-CN"/>
        </w:rPr>
        <w:t>”</w:t>
      </w:r>
      <w:r>
        <w:t>二字，據</w:t>
      </w:r>
      <w:r>
        <w:rPr>
          <w:rFonts w:hint="eastAsia" w:eastAsia="宋体"/>
          <w:lang w:eastAsia="zh-CN"/>
        </w:rPr>
        <w:t>《</w:t>
      </w:r>
      <w:r>
        <w:t>玉篇</w:t>
      </w:r>
      <w:r>
        <w:rPr>
          <w:rFonts w:hint="eastAsia" w:eastAsia="宋体"/>
          <w:lang w:eastAsia="zh-CN"/>
        </w:rPr>
        <w:t>》</w:t>
      </w:r>
      <w:r>
        <w:t>及</w:t>
      </w:r>
      <w:r>
        <w:rPr>
          <w:rFonts w:hint="eastAsia" w:eastAsia="宋体"/>
          <w:lang w:eastAsia="zh-CN"/>
        </w:rPr>
        <w:t>《</w:t>
      </w:r>
      <w:r>
        <w:t>高唐賦</w:t>
      </w:r>
      <w:r>
        <w:rPr>
          <w:rFonts w:hint="eastAsia" w:eastAsia="宋体"/>
          <w:lang w:eastAsia="zh-CN"/>
        </w:rPr>
        <w:t>》</w:t>
      </w:r>
      <w:r>
        <w:t>注。</w:t>
      </w:r>
      <w:r>
        <w:rPr>
          <w:rFonts w:hint="eastAsia" w:eastAsia="宋体"/>
          <w:lang w:eastAsia="zh-CN"/>
        </w:rPr>
        <w:t>《</w:t>
      </w:r>
      <w:r>
        <w:t>衆經音義</w:t>
      </w:r>
      <w:r>
        <w:rPr>
          <w:rFonts w:hint="eastAsia" w:eastAsia="宋体"/>
          <w:lang w:eastAsia="zh-CN"/>
        </w:rPr>
        <w:t>》</w:t>
      </w:r>
      <w:r>
        <w:t>卷六改</w:t>
      </w:r>
      <w:r>
        <w:rPr>
          <w:rFonts w:hint="eastAsia" w:eastAsia="宋体"/>
          <w:lang w:eastAsia="zh-CN"/>
        </w:rPr>
        <w:t>“</w:t>
      </w:r>
      <w:r>
        <w:t>锈</w:t>
      </w:r>
      <w:r>
        <w:rPr>
          <w:rFonts w:hint="eastAsia" w:eastAsia="宋体"/>
          <w:lang w:eastAsia="zh-CN"/>
        </w:rPr>
        <w:t>”</w:t>
      </w:r>
    </w:p>
    <w:p w14:paraId="2967B3D0">
      <w:r>
        <w:t>禸部</w:t>
      </w:r>
    </w:p>
    <w:p w14:paraId="6462064E">
      <w:pPr>
        <w:rPr>
          <w:rFonts w:hint="eastAsia" w:eastAsia="宋体"/>
          <w:lang w:eastAsia="zh-CN"/>
        </w:rPr>
      </w:pPr>
      <w:r>
        <w:t>鬻：⋮一曰黌鬻一名梟</w:t>
      </w:r>
      <w:r>
        <w:rPr>
          <w:rFonts w:hint="eastAsia" w:eastAsia="宋体"/>
          <w:lang w:eastAsia="zh-CN"/>
        </w:rPr>
        <w:t>（</w:t>
      </w:r>
      <w:r>
        <w:t>羊</w:t>
      </w:r>
      <w:r>
        <w:rPr>
          <w:rFonts w:hint="eastAsia" w:eastAsia="宋体"/>
          <w:lang w:eastAsia="zh-CN"/>
        </w:rPr>
        <w:t>）【</w:t>
      </w:r>
      <w:r>
        <w:t>陽</w:t>
      </w:r>
      <w:r>
        <w:rPr>
          <w:rFonts w:hint="eastAsia" w:eastAsia="宋体"/>
          <w:lang w:eastAsia="zh-CN"/>
        </w:rPr>
        <w:t>】</w:t>
      </w:r>
    </w:p>
    <w:p w14:paraId="3F648494">
      <w:pPr>
        <w:rPr>
          <w:rFonts w:hint="eastAsia" w:eastAsia="宋体"/>
          <w:lang w:eastAsia="zh-CN"/>
        </w:rPr>
      </w:pPr>
      <w:r>
        <w:t>王云各本及</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皆作</w:t>
      </w:r>
      <w:r>
        <w:rPr>
          <w:rFonts w:hint="eastAsia" w:eastAsia="宋体"/>
          <w:lang w:eastAsia="zh-CN"/>
        </w:rPr>
        <w:t>“</w:t>
      </w:r>
      <w:r>
        <w:t>陽</w:t>
      </w:r>
      <w:r>
        <w:rPr>
          <w:rFonts w:hint="eastAsia" w:eastAsia="宋体"/>
          <w:lang w:eastAsia="zh-CN"/>
        </w:rPr>
        <w:t>”</w:t>
      </w:r>
      <w:r>
        <w:t>，</w:t>
      </w:r>
      <w:r>
        <w:rPr>
          <w:rFonts w:hint="eastAsia" w:eastAsia="宋体"/>
          <w:lang w:eastAsia="zh-CN"/>
        </w:rPr>
        <w:t>《</w:t>
      </w:r>
      <w:r>
        <w:t>爾雅</w:t>
      </w:r>
      <w:r>
        <w:rPr>
          <w:rFonts w:hint="eastAsia" w:eastAsia="宋体"/>
          <w:lang w:eastAsia="zh-CN"/>
        </w:rPr>
        <w:t>》</w:t>
      </w:r>
      <w:r>
        <w:t>釋文引</w:t>
      </w:r>
      <w:r>
        <w:rPr>
          <w:rFonts w:hint="eastAsia" w:eastAsia="宋体"/>
          <w:lang w:eastAsia="zh-CN"/>
        </w:rPr>
        <w:t>《</w:t>
      </w:r>
      <w:r>
        <w:t>説文</w:t>
      </w:r>
      <w:r>
        <w:rPr>
          <w:rFonts w:hint="eastAsia" w:eastAsia="宋体"/>
          <w:lang w:eastAsia="zh-CN"/>
        </w:rPr>
        <w:t>》</w:t>
      </w:r>
      <w:r>
        <w:t>亦作</w:t>
      </w:r>
      <w:r>
        <w:rPr>
          <w:rFonts w:hint="eastAsia" w:eastAsia="宋体"/>
          <w:lang w:eastAsia="zh-CN"/>
        </w:rPr>
        <w:t>“</w:t>
      </w:r>
      <w:r>
        <w:t>陽</w:t>
      </w:r>
      <w:r>
        <w:rPr>
          <w:rFonts w:hint="eastAsia" w:eastAsia="宋体"/>
          <w:lang w:eastAsia="zh-CN"/>
        </w:rPr>
        <w:t>”</w:t>
      </w:r>
    </w:p>
    <w:p w14:paraId="03EAB2E9">
      <w:r>
        <w:t>甲部</w:t>
      </w:r>
    </w:p>
    <w:p w14:paraId="35538904">
      <w:r>
        <w:t>甲，</w:t>
      </w:r>
      <w:r>
        <w:rPr>
          <w:rFonts w:hint="eastAsia" w:eastAsia="宋体"/>
          <w:lang w:eastAsia="zh-CN"/>
        </w:rPr>
        <w:t>（</w:t>
      </w:r>
      <w:r>
        <w:t>位</w:t>
      </w:r>
      <w:r>
        <w:rPr>
          <w:rFonts w:hint="eastAsia" w:eastAsia="宋体"/>
          <w:lang w:eastAsia="zh-CN"/>
        </w:rPr>
        <w:t>）</w:t>
      </w:r>
      <w:r>
        <w:t>東方之孟，陽氣萌動，從木戴孚甲之象也</w:t>
      </w:r>
    </w:p>
    <w:p w14:paraId="2EF14E09">
      <w:r>
        <w:t>王云各本及</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皆無</w:t>
      </w:r>
      <w:r>
        <w:rPr>
          <w:rFonts w:hint="eastAsia" w:eastAsia="宋体"/>
          <w:lang w:eastAsia="zh-CN"/>
        </w:rPr>
        <w:t>“</w:t>
      </w:r>
      <w:r>
        <w:t>位</w:t>
      </w:r>
      <w:r>
        <w:rPr>
          <w:rFonts w:hint="eastAsia" w:eastAsia="宋体"/>
          <w:lang w:eastAsia="zh-CN"/>
        </w:rPr>
        <w:t>”</w:t>
      </w:r>
      <w:r>
        <w:t>字</w:t>
      </w:r>
    </w:p>
    <w:p w14:paraId="3FB40548">
      <w:r>
        <w:t>【第78页】</w:t>
      </w:r>
    </w:p>
    <w:p w14:paraId="4FC83B9F">
      <w:r>
        <w:t>乙部</w:t>
      </w:r>
    </w:p>
    <w:p w14:paraId="4626CD19">
      <w:r>
        <w:t>煢</w:t>
      </w:r>
    </w:p>
    <w:p w14:paraId="20119485">
      <w:pPr>
        <w:rPr>
          <w:rFonts w:hint="eastAsia" w:eastAsia="宋体"/>
          <w:lang w:eastAsia="zh-CN"/>
        </w:rPr>
      </w:pPr>
      <w:r>
        <w:t>棫林</w:t>
      </w:r>
      <w:r>
        <w:rPr>
          <w:rFonts w:hint="eastAsia" w:eastAsia="宋体"/>
          <w:lang w:eastAsia="zh-CN"/>
        </w:rPr>
        <w:t>【</w:t>
      </w:r>
      <w:r>
        <w:t>按</w:t>
      </w:r>
      <w:r>
        <w:rPr>
          <w:rFonts w:hint="eastAsia" w:eastAsia="宋体"/>
          <w:lang w:eastAsia="zh-CN"/>
        </w:rPr>
        <w:t>】</w:t>
      </w:r>
      <w:r>
        <w:t>：王改</w:t>
      </w:r>
      <w:r>
        <w:rPr>
          <w:rFonts w:hint="eastAsia" w:eastAsia="宋体"/>
          <w:lang w:eastAsia="zh-CN"/>
        </w:rPr>
        <w:t>“</w:t>
      </w:r>
      <w:r>
        <w:t>縈</w:t>
      </w:r>
      <w:r>
        <w:rPr>
          <w:rFonts w:hint="eastAsia" w:eastAsia="宋体"/>
          <w:lang w:eastAsia="zh-CN"/>
        </w:rPr>
        <w:t>”</w:t>
      </w:r>
      <w:r>
        <w:t>，云：</w:t>
      </w:r>
      <w:r>
        <w:rPr>
          <w:rFonts w:hint="eastAsia" w:eastAsia="宋体"/>
          <w:lang w:eastAsia="zh-CN"/>
        </w:rPr>
        <w:t>“</w:t>
      </w:r>
      <w:r>
        <w:t>舊本</w:t>
      </w:r>
      <w:r>
        <w:rPr>
          <w:rFonts w:hint="eastAsia" w:eastAsia="宋体"/>
          <w:lang w:eastAsia="zh-CN"/>
        </w:rPr>
        <w:t>《</w:t>
      </w:r>
      <w:r>
        <w:t>繫傳</w:t>
      </w:r>
      <w:r>
        <w:rPr>
          <w:rFonts w:hint="eastAsia" w:eastAsia="宋体"/>
          <w:lang w:eastAsia="zh-CN"/>
        </w:rPr>
        <w:t>》</w:t>
      </w:r>
      <w:r>
        <w:t>如此，宋本及</w:t>
      </w:r>
      <w:r>
        <w:rPr>
          <w:rFonts w:hint="eastAsia" w:eastAsia="宋体"/>
          <w:lang w:eastAsia="zh-CN"/>
        </w:rPr>
        <w:t>《</w:t>
      </w:r>
      <w:r>
        <w:t>五音韻譜</w:t>
      </w:r>
      <w:r>
        <w:rPr>
          <w:rFonts w:hint="eastAsia" w:eastAsia="宋体"/>
          <w:lang w:eastAsia="zh-CN"/>
        </w:rPr>
        <w:t>》</w:t>
      </w:r>
      <w:r>
        <w:t>同。</w:t>
      </w:r>
      <w:r>
        <w:rPr>
          <w:rFonts w:hint="eastAsia" w:eastAsia="宋体"/>
          <w:lang w:eastAsia="zh-CN"/>
        </w:rPr>
        <w:t>”</w:t>
      </w:r>
    </w:p>
    <w:p w14:paraId="028E5C53">
      <w:r>
        <w:t>子部</w:t>
      </w:r>
    </w:p>
    <w:p w14:paraId="77B6E004">
      <w:r>
        <w:t>蛋。褢子也。從子，</w:t>
      </w:r>
      <w:r>
        <w:rPr>
          <w:rFonts w:hint="eastAsia" w:eastAsia="宋体"/>
          <w:lang w:eastAsia="zh-CN"/>
        </w:rPr>
        <w:t>（</w:t>
      </w:r>
      <w:r>
        <w:t>几</w:t>
      </w:r>
      <w:r>
        <w:rPr>
          <w:rFonts w:hint="eastAsia" w:eastAsia="宋体"/>
          <w:lang w:eastAsia="zh-CN"/>
        </w:rPr>
        <w:t>）【</w:t>
      </w:r>
      <w:r>
        <w:t>乃聲</w:t>
      </w:r>
      <w:r>
        <w:rPr>
          <w:rFonts w:hint="eastAsia" w:eastAsia="宋体"/>
          <w:lang w:eastAsia="zh-CN"/>
        </w:rPr>
        <w:t>】</w:t>
      </w:r>
      <w:r>
        <w:t>。</w:t>
      </w:r>
      <w:r>
        <w:rPr>
          <w:rFonts w:hint="eastAsia" w:eastAsia="宋体"/>
          <w:lang w:eastAsia="zh-CN"/>
        </w:rPr>
        <w:t>（</w:t>
      </w:r>
      <w:r>
        <w:t>臣鍇曰</w:t>
      </w:r>
      <w:r>
        <w:rPr>
          <w:rFonts w:hint="eastAsia" w:eastAsia="宋体"/>
          <w:lang w:eastAsia="zh-CN"/>
        </w:rPr>
        <w:t>……</w:t>
      </w:r>
      <w:r>
        <w:t>會意</w:t>
      </w:r>
    </w:p>
    <w:p w14:paraId="620E181F">
      <w:r>
        <w:t>王云：#字并注，據</w:t>
      </w:r>
      <w:r>
        <w:rPr>
          <w:rFonts w:hint="eastAsia" w:eastAsia="宋体"/>
          <w:lang w:eastAsia="zh-CN"/>
        </w:rPr>
        <w:t>《</w:t>
      </w:r>
      <w:r>
        <w:t>一切經音義</w:t>
      </w:r>
      <w:r>
        <w:rPr>
          <w:rFonts w:hint="eastAsia" w:eastAsia="宋体"/>
          <w:lang w:eastAsia="zh-CN"/>
        </w:rPr>
        <w:t>》</w:t>
      </w:r>
      <w:r>
        <w:t>弟九卷改。乃之言仍也，仍，重也。又據十三，又</w:t>
      </w:r>
    </w:p>
    <w:p w14:paraId="31436130">
      <w:r>
        <w:t>據十八。</w:t>
      </w:r>
    </w:p>
    <w:p w14:paraId="5F72C5B6">
      <w:pPr>
        <w:rPr>
          <w:rFonts w:hint="eastAsia" w:eastAsia="宋体"/>
          <w:lang w:eastAsia="zh-CN"/>
        </w:rPr>
      </w:pPr>
      <w:r>
        <w:t>㝃，生子免身也。從子，免</w:t>
      </w:r>
      <w:r>
        <w:rPr>
          <w:rFonts w:hint="eastAsia" w:eastAsia="宋体"/>
          <w:lang w:eastAsia="zh-CN"/>
        </w:rPr>
        <w:t>【</w:t>
      </w:r>
      <w:r>
        <w:t>聲</w:t>
      </w:r>
      <w:r>
        <w:rPr>
          <w:rFonts w:hint="eastAsia" w:eastAsia="宋体"/>
          <w:lang w:eastAsia="zh-CN"/>
        </w:rPr>
        <w:t>】</w:t>
      </w:r>
    </w:p>
    <w:p w14:paraId="29E222A3">
      <w:r>
        <w:t>酉部</w:t>
      </w:r>
    </w:p>
    <w:p w14:paraId="2F470788">
      <w:r>
        <w:t>醪，</w:t>
      </w:r>
      <w:r>
        <w:rPr>
          <w:rFonts w:hint="eastAsia" w:eastAsia="宋体"/>
          <w:lang w:eastAsia="zh-CN"/>
        </w:rPr>
        <w:t>【</w:t>
      </w:r>
      <w:r>
        <w:t>兼u汁滓酒也</w:t>
      </w:r>
    </w:p>
    <w:p w14:paraId="139AF687">
      <w:r>
        <w:t>王云：兼字，據</w:t>
      </w:r>
      <w:r>
        <w:rPr>
          <w:rFonts w:hint="eastAsia" w:eastAsia="宋体"/>
          <w:lang w:eastAsia="zh-CN"/>
        </w:rPr>
        <w:t>《</w:t>
      </w:r>
      <w:r>
        <w:t>後漢書。寇恂傳</w:t>
      </w:r>
      <w:r>
        <w:rPr>
          <w:rFonts w:hint="eastAsia" w:eastAsia="宋体"/>
          <w:lang w:eastAsia="zh-CN"/>
        </w:rPr>
        <w:t>》</w:t>
      </w:r>
      <w:r>
        <w:t>注引。顔師古注</w:t>
      </w:r>
      <w:r>
        <w:rPr>
          <w:rFonts w:hint="eastAsia" w:eastAsia="宋体"/>
          <w:lang w:eastAsia="zh-CN"/>
        </w:rPr>
        <w:t>《</w:t>
      </w:r>
      <w:r>
        <w:t>爰盎傳</w:t>
      </w:r>
      <w:r>
        <w:rPr>
          <w:rFonts w:hint="eastAsia" w:eastAsia="宋体"/>
          <w:lang w:eastAsia="zh-CN"/>
        </w:rPr>
        <w:t>》</w:t>
      </w:r>
      <w:r>
        <w:t>云：</w:t>
      </w:r>
      <w:r>
        <w:rPr>
          <w:rFonts w:hint="eastAsia" w:eastAsia="宋体"/>
          <w:lang w:eastAsia="zh-CN"/>
        </w:rPr>
        <w:t>“</w:t>
      </w:r>
      <w:r>
        <w:t>醪，汁滓合之</w:t>
      </w:r>
    </w:p>
    <w:p w14:paraId="31BA016A">
      <w:pPr>
        <w:rPr>
          <w:rFonts w:hint="eastAsia" w:eastAsia="宋体"/>
          <w:lang w:eastAsia="zh-CN"/>
        </w:rPr>
      </w:pPr>
      <w:r>
        <w:t>酒也。</w:t>
      </w:r>
      <w:r>
        <w:rPr>
          <w:rFonts w:hint="eastAsia" w:eastAsia="宋体"/>
          <w:lang w:eastAsia="zh-CN"/>
        </w:rPr>
        <w:t>”</w:t>
      </w:r>
    </w:p>
    <w:p w14:paraId="2F611BAE">
      <w:r>
        <w:t>【第79页】</w:t>
      </w:r>
    </w:p>
    <w:p w14:paraId="1F48609A">
      <w:r>
        <w:t>醮，冠娶</w:t>
      </w:r>
      <w:r>
        <w:rPr>
          <w:rFonts w:hint="eastAsia" w:eastAsia="宋体"/>
          <w:lang w:eastAsia="zh-CN"/>
        </w:rPr>
        <w:t>【</w:t>
      </w:r>
      <w:r>
        <w:t>妻</w:t>
      </w:r>
      <w:r>
        <w:rPr>
          <w:rFonts w:hint="eastAsia" w:eastAsia="宋体"/>
          <w:lang w:eastAsia="zh-CN"/>
        </w:rPr>
        <w:t>】</w:t>
      </w:r>
      <w:r>
        <w:t>禮祭也。</w:t>
      </w:r>
    </w:p>
    <w:p w14:paraId="56C1E223">
      <w:r>
        <w:t>王云：據</w:t>
      </w:r>
      <w:r>
        <w:rPr>
          <w:rFonts w:hint="eastAsia" w:eastAsia="宋体"/>
          <w:lang w:eastAsia="zh-CN"/>
        </w:rPr>
        <w:t>《</w:t>
      </w:r>
      <w:r>
        <w:t>玉篇</w:t>
      </w:r>
      <w:r>
        <w:rPr>
          <w:rFonts w:hint="eastAsia" w:eastAsia="宋体"/>
          <w:lang w:eastAsia="zh-CN"/>
        </w:rPr>
        <w:t>》</w:t>
      </w:r>
      <w:r>
        <w:t>補</w:t>
      </w:r>
      <w:r>
        <w:rPr>
          <w:rFonts w:hint="eastAsia" w:eastAsia="宋体"/>
          <w:lang w:eastAsia="zh-CN"/>
        </w:rPr>
        <w:t>“</w:t>
      </w:r>
      <w:r>
        <w:t>妻</w:t>
      </w:r>
      <w:r>
        <w:rPr>
          <w:rFonts w:hint="eastAsia" w:eastAsia="宋体"/>
          <w:lang w:eastAsia="zh-CN"/>
        </w:rPr>
        <w:t>”</w:t>
      </w:r>
      <w:r>
        <w:t>字</w:t>
      </w:r>
    </w:p>
    <w:p w14:paraId="54A5B906">
      <w:r>
        <w:t>D七。</w:t>
      </w:r>
    </w:p>
    <w:p w14:paraId="27BA7797">
      <w:r>
        <w:t>亥部</w:t>
      </w:r>
    </w:p>
    <w:p w14:paraId="77EC6CF0">
      <w:r>
        <w:t>歼，古文亥。亥爲豕，與豕同意。亥</w:t>
      </w:r>
      <w:r>
        <w:rPr>
          <w:rFonts w:hint="eastAsia" w:eastAsia="宋体"/>
          <w:lang w:eastAsia="zh-CN"/>
        </w:rPr>
        <w:t>【</w:t>
      </w:r>
      <w:r>
        <w:t>而</w:t>
      </w:r>
      <w:r>
        <w:rPr>
          <w:rFonts w:hint="eastAsia" w:eastAsia="宋体"/>
          <w:lang w:eastAsia="zh-CN"/>
        </w:rPr>
        <w:t>】</w:t>
      </w:r>
      <w:r>
        <w:t>生子，復從一起</w:t>
      </w:r>
    </w:p>
    <w:p w14:paraId="5B84EE26">
      <w:pPr>
        <w:rPr>
          <w:rFonts w:hint="eastAsia" w:eastAsia="宋体"/>
          <w:lang w:eastAsia="zh-CN"/>
        </w:rPr>
      </w:pPr>
      <w:r>
        <w:t>棫林按：王改</w:t>
      </w:r>
      <w:r>
        <w:rPr>
          <w:rFonts w:hint="eastAsia" w:eastAsia="宋体"/>
          <w:lang w:eastAsia="zh-CN"/>
        </w:rPr>
        <w:t>“</w:t>
      </w:r>
      <w:r>
        <w:t>行</w:t>
      </w:r>
      <w:r>
        <w:rPr>
          <w:rFonts w:hint="eastAsia" w:eastAsia="宋体"/>
          <w:lang w:eastAsia="zh-CN"/>
        </w:rPr>
        <w:t>”</w:t>
      </w:r>
      <w:r>
        <w:t>，云：</w:t>
      </w:r>
      <w:r>
        <w:rPr>
          <w:rFonts w:hint="eastAsia" w:eastAsia="宋体"/>
          <w:lang w:eastAsia="zh-CN"/>
        </w:rPr>
        <w:t>“</w:t>
      </w:r>
      <w:r>
        <w:t>各本如此。</w:t>
      </w:r>
      <w:r>
        <w:rPr>
          <w:rFonts w:hint="eastAsia" w:eastAsia="宋体"/>
          <w:lang w:eastAsia="zh-CN"/>
        </w:rPr>
        <w:t>”</w:t>
      </w:r>
      <w:r>
        <w:t>又云：</w:t>
      </w:r>
      <w:r>
        <w:rPr>
          <w:rFonts w:hint="eastAsia" w:eastAsia="宋体"/>
          <w:lang w:eastAsia="zh-CN"/>
        </w:rPr>
        <w:t>“</w:t>
      </w:r>
      <w:r>
        <w:t>各本無</w:t>
      </w:r>
      <w:r>
        <w:rPr>
          <w:rFonts w:hint="eastAsia" w:eastAsia="宋体"/>
          <w:lang w:eastAsia="zh-CN"/>
        </w:rPr>
        <w:t>‘</w:t>
      </w:r>
      <w:r>
        <w:t>意</w:t>
      </w:r>
      <w:r>
        <w:rPr>
          <w:rFonts w:hint="eastAsia" w:eastAsia="宋体"/>
          <w:lang w:eastAsia="zh-CN"/>
        </w:rPr>
        <w:t>”</w:t>
      </w:r>
      <w:r>
        <w:t>字。</w:t>
      </w:r>
      <w:r>
        <w:rPr>
          <w:rFonts w:hint="eastAsia" w:eastAsia="宋体"/>
          <w:lang w:eastAsia="zh-CN"/>
        </w:rPr>
        <w:t>”</w:t>
      </w:r>
    </w:p>
    <w:p w14:paraId="66426BD9">
      <w:r>
        <w:t>卷二十九</w:t>
      </w:r>
    </w:p>
    <w:p w14:paraId="2672E90D">
      <w:r>
        <w:t>八曰隸書。漢興，有艸書。</w:t>
      </w:r>
    </w:p>
    <w:p w14:paraId="209E272B">
      <w:pPr>
        <w:rPr>
          <w:rFonts w:hint="eastAsia" w:eastAsia="宋体"/>
          <w:lang w:eastAsia="zh-CN"/>
        </w:rPr>
      </w:pPr>
      <w:r>
        <w:t>王云：</w:t>
      </w:r>
      <w:r>
        <w:rPr>
          <w:rFonts w:hint="eastAsia" w:eastAsia="宋体"/>
          <w:lang w:eastAsia="zh-CN"/>
        </w:rPr>
        <w:t>《</w:t>
      </w:r>
      <w:r>
        <w:t>廣韻</w:t>
      </w:r>
      <w:r>
        <w:rPr>
          <w:rFonts w:hint="eastAsia" w:eastAsia="宋体"/>
          <w:lang w:eastAsia="zh-CN"/>
        </w:rPr>
        <w:t>》</w:t>
      </w:r>
      <w:r>
        <w:t>：</w:t>
      </w:r>
      <w:r>
        <w:rPr>
          <w:rFonts w:hint="eastAsia" w:eastAsia="宋体"/>
          <w:lang w:eastAsia="zh-CN"/>
        </w:rPr>
        <w:t>“</w:t>
      </w:r>
      <w:r>
        <w:t>草，造也。</w:t>
      </w:r>
      <w:r>
        <w:rPr>
          <w:rFonts w:hint="eastAsia" w:eastAsia="宋体"/>
          <w:lang w:eastAsia="zh-CN"/>
        </w:rPr>
        <w:t>”《</w:t>
      </w:r>
      <w:r>
        <w:t>藝文志</w:t>
      </w:r>
      <w:r>
        <w:rPr>
          <w:rFonts w:hint="eastAsia" w:eastAsia="宋体"/>
          <w:lang w:eastAsia="zh-CN"/>
        </w:rPr>
        <w:t>》</w:t>
      </w:r>
      <w:r>
        <w:t>云：</w:t>
      </w:r>
      <w:r>
        <w:rPr>
          <w:rFonts w:hint="eastAsia" w:eastAsia="宋体"/>
          <w:lang w:eastAsia="zh-CN"/>
        </w:rPr>
        <w:t>“</w:t>
      </w:r>
      <w:r>
        <w:t>漢興，蕭何草律。</w:t>
      </w:r>
      <w:r>
        <w:rPr>
          <w:rFonts w:hint="eastAsia" w:eastAsia="宋体"/>
          <w:lang w:eastAsia="zh-CN"/>
        </w:rPr>
        <w:t>”</w:t>
      </w:r>
    </w:p>
    <w:p w14:paraId="3B386BEC">
      <w:r>
        <w:t>俗儒</w:t>
      </w:r>
      <w:r>
        <w:rPr>
          <w:rFonts w:hint="eastAsia" w:eastAsia="宋体"/>
          <w:lang w:eastAsia="zh-CN"/>
        </w:rPr>
        <w:t>（</w:t>
      </w:r>
      <w:r>
        <w:t>鄙</w:t>
      </w:r>
      <w:r>
        <w:rPr>
          <w:rFonts w:hint="eastAsia" w:eastAsia="宋体"/>
          <w:lang w:eastAsia="zh-CN"/>
        </w:rPr>
        <w:t>）【</w:t>
      </w:r>
      <w:r>
        <w:t>啚</w:t>
      </w:r>
      <w:r>
        <w:rPr>
          <w:rFonts w:hint="eastAsia" w:eastAsia="宋体"/>
          <w:lang w:eastAsia="zh-CN"/>
        </w:rPr>
        <w:t>】</w:t>
      </w:r>
      <w:r>
        <w:t>夫</w:t>
      </w:r>
    </w:p>
    <w:p w14:paraId="237BB304">
      <w:r>
        <w:t>王云：據宋本改。</w:t>
      </w:r>
    </w:p>
    <w:p w14:paraId="7F2DCDE8">
      <w:r>
        <w:t>必尊修舊文</w:t>
      </w:r>
    </w:p>
    <w:p w14:paraId="378A0152">
      <w:r>
        <w:t>王云：</w:t>
      </w:r>
      <w:r>
        <w:rPr>
          <w:rFonts w:hint="eastAsia" w:eastAsia="宋体"/>
          <w:lang w:eastAsia="zh-CN"/>
        </w:rPr>
        <w:t>“</w:t>
      </w:r>
      <w:r>
        <w:t>修</w:t>
      </w:r>
      <w:r>
        <w:rPr>
          <w:rFonts w:hint="eastAsia" w:eastAsia="宋体"/>
          <w:lang w:eastAsia="zh-CN"/>
        </w:rPr>
        <w:t>”</w:t>
      </w:r>
      <w:r>
        <w:t>，蓋</w:t>
      </w:r>
      <w:r>
        <w:rPr>
          <w:rFonts w:hint="eastAsia" w:eastAsia="宋体"/>
          <w:lang w:eastAsia="zh-CN"/>
        </w:rPr>
        <w:t>“</w:t>
      </w:r>
      <w:r>
        <w:t>循</w:t>
      </w:r>
      <w:r>
        <w:rPr>
          <w:rFonts w:hint="eastAsia" w:eastAsia="宋体"/>
          <w:lang w:eastAsia="zh-CN"/>
        </w:rPr>
        <w:t>”</w:t>
      </w:r>
      <w:r>
        <w:t>字之誤。循誤爲脩，故又誤爲修</w:t>
      </w:r>
    </w:p>
    <w:p w14:paraId="08843827">
      <w:r>
        <w:t>【第80页】</w:t>
      </w:r>
    </w:p>
    <w:p w14:paraId="35C4E414">
      <w:r>
        <w:t>伏見陛下㠯神明盛德</w:t>
      </w:r>
    </w:p>
    <w:p w14:paraId="713DE4D2">
      <w:r>
        <w:t>王云：各本無</w:t>
      </w:r>
      <w:r>
        <w:rPr>
          <w:rFonts w:hint="eastAsia" w:eastAsia="宋体"/>
          <w:lang w:eastAsia="zh-CN"/>
        </w:rPr>
        <w:t>“</w:t>
      </w:r>
      <w:r>
        <w:t>㠯</w:t>
      </w:r>
      <w:r>
        <w:rPr>
          <w:rFonts w:hint="eastAsia" w:eastAsia="宋体"/>
          <w:lang w:eastAsia="zh-CN"/>
        </w:rPr>
        <w:t>”</w:t>
      </w:r>
      <w:r>
        <w:t>字</w:t>
      </w:r>
    </w:p>
    <w:p w14:paraId="2025B579">
      <w:pPr>
        <w:rPr>
          <w:rFonts w:hint="eastAsia" w:eastAsia="宋体"/>
          <w:lang w:eastAsia="zh-CN"/>
        </w:rPr>
      </w:pPr>
      <w:r>
        <w:t>説明</w:t>
      </w:r>
      <w:r>
        <w:rPr>
          <w:rFonts w:hint="eastAsia" w:eastAsia="宋体"/>
          <w:lang w:eastAsia="zh-CN"/>
        </w:rPr>
        <w:t>）</w:t>
      </w:r>
    </w:p>
    <w:p w14:paraId="2AE79AA1">
      <w:r>
        <w:t>批校語在同治十二年粤東書局刻小學彙函本</w:t>
      </w:r>
      <w:r>
        <w:rPr>
          <w:rFonts w:hint="eastAsia" w:eastAsia="宋体"/>
          <w:lang w:eastAsia="zh-CN"/>
        </w:rPr>
        <w:t>《</w:t>
      </w:r>
      <w:r>
        <w:t>説文解字繫傳</w:t>
      </w:r>
      <w:r>
        <w:rPr>
          <w:rFonts w:hint="eastAsia" w:eastAsia="宋体"/>
          <w:lang w:eastAsia="zh-CN"/>
        </w:rPr>
        <w:t>》</w:t>
      </w:r>
      <w:r>
        <w:t>上，由程棫林於</w:t>
      </w:r>
      <w:r>
        <w:rPr>
          <w:rFonts w:hint="eastAsia" w:eastAsia="宋体"/>
          <w:lang w:eastAsia="zh-CN"/>
        </w:rPr>
        <w:t>“</w:t>
      </w:r>
      <w:r>
        <w:t>光緒乙丑十五年。臘</w:t>
      </w:r>
    </w:p>
    <w:p w14:paraId="67E33152">
      <w:r>
        <w:t>月，從意園先生處借得王懷祖氏手校汪啟淑刻小徐</w:t>
      </w:r>
      <w:r>
        <w:rPr>
          <w:rFonts w:hint="eastAsia" w:eastAsia="宋体"/>
          <w:lang w:eastAsia="zh-CN"/>
        </w:rPr>
        <w:t>《</w:t>
      </w:r>
      <w:r>
        <w:t>説文</w:t>
      </w:r>
      <w:r>
        <w:rPr>
          <w:rFonts w:hint="eastAsia" w:eastAsia="宋体"/>
          <w:lang w:eastAsia="zh-CN"/>
        </w:rPr>
        <w:t>》</w:t>
      </w:r>
      <w:r>
        <w:t>，鈔其校語於書眉</w:t>
      </w:r>
      <w:r>
        <w:rPr>
          <w:rFonts w:hint="eastAsia" w:eastAsia="宋体"/>
          <w:lang w:eastAsia="zh-CN"/>
        </w:rPr>
        <w:t>”</w:t>
      </w:r>
      <w:r>
        <w:t>。程棫林識語。校語凡二百</w:t>
      </w:r>
    </w:p>
    <w:p w14:paraId="3C3A1FAB">
      <w:r>
        <w:t>九十三條，與其對應的字條中，用加點加圈的辦法增删文字，增加或改正的文字，記於相應字旁。有的條</w:t>
      </w:r>
    </w:p>
    <w:p w14:paraId="43CD7ECB">
      <w:r>
        <w:t>目祇校字，而無校語。此次謄録，一概依本</w:t>
      </w:r>
      <w:r>
        <w:rPr>
          <w:rFonts w:hint="eastAsia" w:eastAsia="宋体"/>
          <w:lang w:eastAsia="zh-CN"/>
        </w:rPr>
        <w:t>《</w:t>
      </w:r>
      <w:r>
        <w:t>合集</w:t>
      </w:r>
      <w:r>
        <w:rPr>
          <w:rFonts w:hint="eastAsia" w:eastAsia="宋体"/>
          <w:lang w:eastAsia="zh-CN"/>
        </w:rPr>
        <w:t>》</w:t>
      </w:r>
      <w:r>
        <w:t>校勘體例表出；凡超出王氏校語中所改的文字，概係整</w:t>
      </w:r>
    </w:p>
    <w:p w14:paraId="23391ED7">
      <w:r>
        <w:t>理者所校。</w:t>
      </w:r>
    </w:p>
    <w:p w14:paraId="5D5EC303">
      <w:r>
        <w:t>王念孫校小徐</w:t>
      </w:r>
      <w:r>
        <w:rPr>
          <w:rFonts w:hint="eastAsia" w:eastAsia="宋体"/>
          <w:lang w:eastAsia="zh-CN"/>
        </w:rPr>
        <w:t>《</w:t>
      </w:r>
      <w:r>
        <w:t>説文</w:t>
      </w:r>
      <w:r>
        <w:rPr>
          <w:rFonts w:hint="eastAsia" w:eastAsia="宋体"/>
          <w:lang w:eastAsia="zh-CN"/>
        </w:rPr>
        <w:t>》</w:t>
      </w:r>
      <w:r>
        <w:t>，有關書目中不乏記載，如</w:t>
      </w:r>
    </w:p>
    <w:p w14:paraId="1AD2B417">
      <w:r>
        <w:t>劉盼遂</w:t>
      </w:r>
      <w:r>
        <w:rPr>
          <w:rFonts w:hint="eastAsia" w:eastAsia="宋体"/>
          <w:lang w:eastAsia="zh-CN"/>
        </w:rPr>
        <w:t>《</w:t>
      </w:r>
      <w:r>
        <w:t>高郵王氏父子著述考</w:t>
      </w:r>
      <w:r>
        <w:rPr>
          <w:rFonts w:hint="eastAsia" w:eastAsia="宋体"/>
          <w:lang w:eastAsia="zh-CN"/>
        </w:rPr>
        <w:t>》</w:t>
      </w:r>
      <w:r>
        <w:t>云：</w:t>
      </w:r>
      <w:r>
        <w:rPr>
          <w:rFonts w:hint="eastAsia" w:eastAsia="宋体"/>
          <w:lang w:eastAsia="zh-CN"/>
        </w:rPr>
        <w:t>“《</w:t>
      </w:r>
      <w:r>
        <w:t>校正︿説文繫傳</w:t>
      </w:r>
      <w:r>
        <w:rPr>
          <w:rFonts w:hint="eastAsia" w:eastAsia="宋体"/>
          <w:lang w:eastAsia="zh-CN"/>
        </w:rPr>
        <w:t>）》</w:t>
      </w:r>
      <w:r>
        <w:t>，王念孫撰。原委詳山東圖書館刊王菉友</w:t>
      </w:r>
    </w:p>
    <w:p w14:paraId="2A8752E2">
      <w:r>
        <w:rPr>
          <w:rFonts w:hint="eastAsia" w:eastAsia="宋体"/>
          <w:lang w:eastAsia="zh-CN"/>
        </w:rPr>
        <w:t>《（</w:t>
      </w:r>
      <w:r>
        <w:t>説文繫傳﹀校本</w:t>
      </w:r>
      <w:r>
        <w:rPr>
          <w:rFonts w:hint="eastAsia" w:eastAsia="宋体"/>
          <w:lang w:eastAsia="zh-CN"/>
        </w:rPr>
        <w:t>•</w:t>
      </w:r>
      <w:r>
        <w:t>跋</w:t>
      </w:r>
      <w:r>
        <w:rPr>
          <w:rFonts w:hint="eastAsia" w:eastAsia="宋体"/>
          <w:lang w:eastAsia="zh-CN"/>
        </w:rPr>
        <w:t>》</w:t>
      </w:r>
      <w:r>
        <w:t>。</w:t>
      </w:r>
      <w:r>
        <w:rPr>
          <w:rFonts w:hint="eastAsia" w:eastAsia="宋体"/>
          <w:lang w:eastAsia="zh-CN"/>
        </w:rPr>
        <w:t>”</w:t>
      </w:r>
      <w:r>
        <w:t>劉氏未見此書，故列爲未刻</w:t>
      </w:r>
    </w:p>
    <w:p w14:paraId="05046939">
      <w:r>
        <w:rPr>
          <w:rFonts w:hint="eastAsia" w:eastAsia="宋体"/>
          <w:lang w:eastAsia="zh-CN"/>
        </w:rPr>
        <w:t>《</w:t>
      </w:r>
      <w:r>
        <w:t>説文解字詁林。補遺之續</w:t>
      </w:r>
      <w:r>
        <w:rPr>
          <w:rFonts w:hint="eastAsia" w:eastAsia="宋体"/>
          <w:lang w:eastAsia="zh-CN"/>
        </w:rPr>
        <w:t>》</w:t>
      </w:r>
      <w:r>
        <w:t>有王獻唐</w:t>
      </w:r>
      <w:r>
        <w:rPr>
          <w:rFonts w:hint="eastAsia" w:eastAsia="宋体"/>
          <w:lang w:eastAsia="zh-CN"/>
        </w:rPr>
        <w:t>《</w:t>
      </w:r>
      <w:r>
        <w:t>︿説文繫傳﹀三家校語抉録</w:t>
      </w:r>
      <w:r>
        <w:rPr>
          <w:rFonts w:hint="eastAsia" w:eastAsia="宋体"/>
          <w:lang w:eastAsia="zh-CN"/>
        </w:rPr>
        <w:t>》</w:t>
      </w:r>
      <w:r>
        <w:t>，在顧千里與桂馥手校汪刻本</w:t>
      </w:r>
    </w:p>
    <w:p w14:paraId="729D6B84">
      <w:r>
        <w:t>王筠校祁刻本之外，附輯朱竹君、王懷祖、吴西林校語，而所録校語中僅有一條屬王念孫。</w:t>
      </w:r>
      <w:r>
        <w:rPr>
          <w:rFonts w:hint="eastAsia" w:eastAsia="宋体"/>
          <w:lang w:eastAsia="zh-CN"/>
        </w:rPr>
        <w:t>“</w:t>
      </w:r>
      <w:r>
        <w:t>榴</w:t>
      </w:r>
      <w:r>
        <w:rPr>
          <w:rFonts w:hint="eastAsia" w:eastAsia="宋体"/>
          <w:lang w:eastAsia="zh-CN"/>
        </w:rPr>
        <w:t>”</w:t>
      </w:r>
      <w:r>
        <w:t>字下</w:t>
      </w:r>
    </w:p>
    <w:p w14:paraId="60CE3FDB">
      <w:r>
        <w:t>云：</w:t>
      </w:r>
      <w:r>
        <w:rPr>
          <w:rFonts w:hint="eastAsia" w:eastAsia="宋体"/>
          <w:lang w:eastAsia="zh-CN"/>
        </w:rPr>
        <w:t>“</w:t>
      </w:r>
      <w:r>
        <w:t>西林説</w:t>
      </w:r>
      <w:r>
        <w:rPr>
          <w:rFonts w:hint="eastAsia" w:eastAsia="宋体"/>
          <w:lang w:eastAsia="zh-CN"/>
        </w:rPr>
        <w:t>‘</w:t>
      </w:r>
      <w:r>
        <w:t>良莠</w:t>
      </w:r>
      <w:r>
        <w:rPr>
          <w:rFonts w:hint="eastAsia" w:eastAsia="宋体"/>
          <w:lang w:eastAsia="zh-CN"/>
        </w:rPr>
        <w:t>’</w:t>
      </w:r>
      <w:r>
        <w:t>下當有</w:t>
      </w:r>
      <w:r>
        <w:rPr>
          <w:rFonts w:hint="eastAsia" w:eastAsia="宋体"/>
          <w:lang w:eastAsia="zh-CN"/>
        </w:rPr>
        <w:t>‘</w:t>
      </w:r>
      <w:r>
        <w:t>反</w:t>
      </w:r>
      <w:r>
        <w:rPr>
          <w:rFonts w:hint="eastAsia" w:eastAsia="宋体"/>
          <w:lang w:eastAsia="zh-CN"/>
        </w:rPr>
        <w:t>’</w:t>
      </w:r>
      <w:r>
        <w:t>字。念孫案：此三字不當在</w:t>
      </w:r>
      <w:r>
        <w:rPr>
          <w:rFonts w:hint="eastAsia" w:eastAsia="宋体"/>
          <w:lang w:eastAsia="zh-CN"/>
        </w:rPr>
        <w:t>‘</w:t>
      </w:r>
      <w:r>
        <w:t>臣鍇按1之下，當在末，上有闕文。</w:t>
      </w:r>
      <w:r>
        <w:rPr>
          <w:rFonts w:hint="eastAsia" w:eastAsia="宋体"/>
          <w:lang w:eastAsia="zh-CN"/>
        </w:rPr>
        <w:t>”</w:t>
      </w:r>
      <w:r>
        <w:t>王筠</w:t>
      </w:r>
    </w:p>
    <w:p w14:paraId="33CB1602">
      <w:r>
        <w:t>道光二十二年閏月六日題記</w:t>
      </w:r>
      <w:r>
        <w:rPr>
          <w:rFonts w:hint="eastAsia" w:eastAsia="宋体"/>
          <w:lang w:eastAsia="zh-CN"/>
        </w:rPr>
        <w:t>《</w:t>
      </w:r>
      <w:r>
        <w:t>︿説文繫傳</w:t>
      </w:r>
      <w:r>
        <w:rPr>
          <w:rFonts w:hint="eastAsia" w:eastAsia="宋体"/>
          <w:lang w:eastAsia="zh-CN"/>
        </w:rPr>
        <w:t>）</w:t>
      </w:r>
      <w:r>
        <w:t>校録</w:t>
      </w:r>
      <w:r>
        <w:rPr>
          <w:rFonts w:hint="eastAsia" w:eastAsia="宋体"/>
          <w:lang w:eastAsia="zh-CN"/>
        </w:rPr>
        <w:t>》</w:t>
      </w:r>
      <w:r>
        <w:t>。云：</w:t>
      </w:r>
      <w:r>
        <w:rPr>
          <w:rFonts w:hint="eastAsia" w:eastAsia="宋体"/>
          <w:lang w:eastAsia="zh-CN"/>
        </w:rPr>
        <w:t>“</w:t>
      </w:r>
      <w:r>
        <w:t>竹君本惟首兩卷有校語，半是西林説也。惟一事先</w:t>
      </w:r>
    </w:p>
    <w:p w14:paraId="16BBC0EC">
      <w:pPr>
        <w:rPr>
          <w:rFonts w:hint="eastAsia" w:eastAsia="宋体"/>
          <w:lang w:eastAsia="zh-CN"/>
        </w:rPr>
      </w:pPr>
      <w:r>
        <w:t>引吴説，而後繼以</w:t>
      </w:r>
      <w:r>
        <w:rPr>
          <w:rFonts w:hint="eastAsia" w:eastAsia="宋体"/>
          <w:lang w:eastAsia="zh-CN"/>
        </w:rPr>
        <w:t>‘</w:t>
      </w:r>
      <w:r>
        <w:t>念孫按</w:t>
      </w:r>
      <w:r>
        <w:rPr>
          <w:rFonts w:hint="eastAsia" w:eastAsia="宋体"/>
          <w:lang w:eastAsia="zh-CN"/>
        </w:rPr>
        <w:t>’</w:t>
      </w:r>
      <w:r>
        <w:t>，是知懷祖先生有校本。</w:t>
      </w:r>
      <w:r>
        <w:rPr>
          <w:rFonts w:hint="eastAsia" w:eastAsia="宋体"/>
          <w:lang w:eastAsia="zh-CN"/>
        </w:rPr>
        <w:t>”</w:t>
      </w:r>
      <w:r>
        <w:t>又云：</w:t>
      </w:r>
      <w:r>
        <w:rPr>
          <w:rFonts w:hint="eastAsia" w:eastAsia="宋体"/>
          <w:lang w:eastAsia="zh-CN"/>
        </w:rPr>
        <w:t>“</w:t>
      </w:r>
      <w:r>
        <w:t>惜不見懷祖先生全本，無以盡發其覆也。</w:t>
      </w:r>
      <w:r>
        <w:rPr>
          <w:rFonts w:hint="eastAsia" w:eastAsia="宋体"/>
          <w:lang w:eastAsia="zh-CN"/>
        </w:rPr>
        <w:t>”</w:t>
      </w:r>
    </w:p>
    <w:p w14:paraId="726611C0">
      <w:r>
        <w:t>再看咸豐七年王彦侗刻王筠</w:t>
      </w:r>
      <w:r>
        <w:rPr>
          <w:rFonts w:hint="eastAsia" w:eastAsia="宋体"/>
          <w:lang w:eastAsia="zh-CN"/>
        </w:rPr>
        <w:t>《（</w:t>
      </w:r>
      <w:r>
        <w:t>説文繫傳﹀校録</w:t>
      </w:r>
      <w:r>
        <w:rPr>
          <w:rFonts w:hint="eastAsia" w:eastAsia="宋体"/>
          <w:lang w:eastAsia="zh-CN"/>
        </w:rPr>
        <w:t>》</w:t>
      </w:r>
      <w:r>
        <w:t>三十卷二册中，祇有卷三</w:t>
      </w:r>
      <w:r>
        <w:rPr>
          <w:rFonts w:hint="eastAsia" w:eastAsia="宋体"/>
          <w:lang w:eastAsia="zh-CN"/>
        </w:rPr>
        <w:t>“</w:t>
      </w:r>
      <w:r>
        <w:t>疌</w:t>
      </w:r>
      <w:r>
        <w:rPr>
          <w:rFonts w:hint="eastAsia" w:eastAsia="宋体"/>
          <w:lang w:eastAsia="zh-CN"/>
        </w:rPr>
        <w:t>”</w:t>
      </w:r>
      <w:r>
        <w:t>下、卷七</w:t>
      </w:r>
      <w:r>
        <w:rPr>
          <w:rFonts w:hint="eastAsia" w:eastAsia="宋体"/>
          <w:lang w:eastAsia="zh-CN"/>
        </w:rPr>
        <w:t>“</w:t>
      </w:r>
      <w:r>
        <w:t>鴆</w:t>
      </w:r>
      <w:r>
        <w:rPr>
          <w:rFonts w:hint="eastAsia" w:eastAsia="宋体"/>
          <w:lang w:eastAsia="zh-CN"/>
        </w:rPr>
        <w:t>”</w:t>
      </w:r>
      <w:r>
        <w:t>下引王</w:t>
      </w:r>
    </w:p>
    <w:p w14:paraId="2EA55EB9">
      <w:r>
        <w:t>【第81页】</w:t>
      </w:r>
    </w:p>
    <w:p w14:paraId="5AE5D307">
      <w:r>
        <w:t>念孫説，加卷一</w:t>
      </w:r>
      <w:r>
        <w:rPr>
          <w:rFonts w:hint="eastAsia" w:eastAsia="宋体"/>
          <w:lang w:eastAsia="zh-CN"/>
        </w:rPr>
        <w:t>“</w:t>
      </w:r>
      <w:r>
        <w:t>榴</w:t>
      </w:r>
      <w:r>
        <w:rPr>
          <w:rFonts w:hint="eastAsia" w:eastAsia="宋体"/>
          <w:lang w:eastAsia="zh-CN"/>
        </w:rPr>
        <w:t>”</w:t>
      </w:r>
      <w:r>
        <w:t>下一條，共三條。不過，王筠曾於道光癸卯二十三年。借朱竹君家藏本校祁春圃刻</w:t>
      </w:r>
    </w:p>
    <w:p w14:paraId="374AE3AE">
      <w:r>
        <w:t>顧千里本，故</w:t>
      </w:r>
      <w:r>
        <w:rPr>
          <w:rFonts w:hint="eastAsia" w:eastAsia="宋体"/>
          <w:lang w:eastAsia="zh-CN"/>
        </w:rPr>
        <w:t>《</w:t>
      </w:r>
      <w:r>
        <w:t>校録</w:t>
      </w:r>
      <w:r>
        <w:rPr>
          <w:rFonts w:hint="eastAsia" w:eastAsia="宋体"/>
          <w:lang w:eastAsia="zh-CN"/>
        </w:rPr>
        <w:t>》</w:t>
      </w:r>
      <w:r>
        <w:t>刻本屢引朱竹君本。而據年譜，乾隆三十八年，王念孙曾爲朱竹君校勘小徐</w:t>
      </w:r>
      <w:r>
        <w:rPr>
          <w:rFonts w:hint="eastAsia" w:eastAsia="宋体"/>
          <w:lang w:eastAsia="zh-CN"/>
        </w:rPr>
        <w:t>《</w:t>
      </w:r>
      <w:r>
        <w:t>説</w:t>
      </w:r>
    </w:p>
    <w:p w14:paraId="4DB928BF">
      <w:r>
        <w:t>文</w:t>
      </w:r>
      <w:r>
        <w:rPr>
          <w:rFonts w:hint="eastAsia" w:eastAsia="宋体"/>
          <w:lang w:eastAsia="zh-CN"/>
        </w:rPr>
        <w:t>》</w:t>
      </w:r>
      <w:r>
        <w:t>，可知朱本亦經王念孙校閲，但可能未校畢，或未加</w:t>
      </w:r>
      <w:r>
        <w:rPr>
          <w:rFonts w:hint="eastAsia" w:eastAsia="宋体"/>
          <w:lang w:eastAsia="zh-CN"/>
        </w:rPr>
        <w:t>“</w:t>
      </w:r>
      <w:r>
        <w:t>念孙案</w:t>
      </w:r>
      <w:r>
        <w:rPr>
          <w:rFonts w:hint="eastAsia" w:eastAsia="宋体"/>
          <w:lang w:eastAsia="zh-CN"/>
        </w:rPr>
        <w:t>”</w:t>
      </w:r>
      <w:r>
        <w:t>之類的話</w:t>
      </w:r>
    </w:p>
    <w:p w14:paraId="6F9BFA2A">
      <w:r>
        <w:t>由此可見，近代著録家僅據王筠一句推測語，頓生皮傅影響，著録在案，徒增後人多少蒐羅之勞</w:t>
      </w:r>
    </w:p>
    <w:p w14:paraId="0FD69D94">
      <w:r>
        <w:t>在這種背景下，程棫林鈔本真教人喜出望外</w:t>
      </w:r>
    </w:p>
    <w:p w14:paraId="285A1CA7">
      <w:r>
        <w:t>程棫林，字少珊，思南人，光緒十五年進士，</w:t>
      </w:r>
      <w:r>
        <w:rPr>
          <w:rFonts w:hint="eastAsia" w:eastAsia="宋体"/>
          <w:lang w:eastAsia="zh-CN"/>
        </w:rPr>
        <w:t>《</w:t>
      </w:r>
      <w:r>
        <w:t>清德宗實録</w:t>
      </w:r>
      <w:r>
        <w:rPr>
          <w:rFonts w:hint="eastAsia" w:eastAsia="宋体"/>
          <w:lang w:eastAsia="zh-CN"/>
        </w:rPr>
        <w:t>》</w:t>
      </w:r>
      <w:r>
        <w:t>幫總纂官，著作有</w:t>
      </w:r>
      <w:r>
        <w:rPr>
          <w:rFonts w:hint="eastAsia" w:eastAsia="宋体"/>
          <w:lang w:eastAsia="zh-CN"/>
        </w:rPr>
        <w:t>《</w:t>
      </w:r>
      <w:r>
        <w:t>説文通例</w:t>
      </w:r>
      <w:r>
        <w:rPr>
          <w:rFonts w:hint="eastAsia" w:eastAsia="宋体"/>
          <w:lang w:eastAsia="zh-CN"/>
        </w:rPr>
        <w:t>》</w:t>
      </w:r>
      <w:r>
        <w:t>。</w:t>
      </w:r>
    </w:p>
    <w:p w14:paraId="67D76E8B">
      <w:pPr>
        <w:rPr>
          <w:rFonts w:hint="eastAsia" w:eastAsia="宋体"/>
          <w:lang w:eastAsia="zh-CN"/>
        </w:rPr>
      </w:pPr>
      <w:r>
        <w:rPr>
          <w:rFonts w:hint="eastAsia" w:eastAsia="宋体"/>
          <w:lang w:eastAsia="zh-CN"/>
        </w:rPr>
        <w:t>（</w:t>
      </w:r>
      <w:r>
        <w:t>校注</w:t>
      </w:r>
      <w:r>
        <w:rPr>
          <w:rFonts w:hint="eastAsia" w:eastAsia="宋体"/>
          <w:lang w:eastAsia="zh-CN"/>
        </w:rPr>
        <w:t>）</w:t>
      </w:r>
    </w:p>
    <w:p w14:paraId="583E33EF">
      <w:pPr>
        <w:rPr>
          <w:rFonts w:hint="eastAsia" w:eastAsia="宋体"/>
          <w:lang w:eastAsia="zh-CN"/>
        </w:rPr>
      </w:pPr>
      <w:r>
        <w:rPr>
          <w:rFonts w:hint="eastAsia" w:eastAsia="宋体"/>
          <w:lang w:eastAsia="zh-CN"/>
        </w:rPr>
        <w:t>【</w:t>
      </w:r>
      <w:r>
        <w:t>一</w:t>
      </w:r>
      <w:r>
        <w:rPr>
          <w:rFonts w:hint="eastAsia" w:eastAsia="宋体"/>
          <w:lang w:eastAsia="zh-CN"/>
        </w:rPr>
        <w:t>】“</w:t>
      </w:r>
      <w:r>
        <w:t>禜</w:t>
      </w:r>
      <w:r>
        <w:rPr>
          <w:rFonts w:hint="eastAsia" w:eastAsia="宋体"/>
          <w:lang w:eastAsia="zh-CN"/>
        </w:rPr>
        <w:t>”</w:t>
      </w:r>
      <w:r>
        <w:t>，</w:t>
      </w:r>
      <w:r>
        <w:rPr>
          <w:rFonts w:hint="eastAsia" w:eastAsia="宋体"/>
          <w:lang w:eastAsia="zh-CN"/>
        </w:rPr>
        <w:t>《</w:t>
      </w:r>
      <w:r>
        <w:t>禮記。祭法</w:t>
      </w:r>
      <w:r>
        <w:rPr>
          <w:rFonts w:hint="eastAsia" w:eastAsia="宋体"/>
          <w:lang w:eastAsia="zh-CN"/>
        </w:rPr>
        <w:t>》</w:t>
      </w:r>
      <w:r>
        <w:t>作</w:t>
      </w:r>
      <w:r>
        <w:rPr>
          <w:rFonts w:hint="eastAsia" w:eastAsia="宋体"/>
          <w:lang w:eastAsia="zh-CN"/>
        </w:rPr>
        <w:t>“</w:t>
      </w:r>
      <w:r>
        <w:t>宗</w:t>
      </w:r>
      <w:r>
        <w:rPr>
          <w:rFonts w:hint="eastAsia" w:eastAsia="宋体"/>
          <w:lang w:eastAsia="zh-CN"/>
        </w:rPr>
        <w:t>”</w:t>
      </w:r>
      <w:r>
        <w:t>，注云：</w:t>
      </w:r>
      <w:r>
        <w:rPr>
          <w:rFonts w:hint="eastAsia" w:eastAsia="宋体"/>
          <w:lang w:eastAsia="zh-CN"/>
        </w:rPr>
        <w:t>“</w:t>
      </w:r>
      <w:r>
        <w:t>宗皆當作禜，字之誤也。</w:t>
      </w:r>
      <w:r>
        <w:rPr>
          <w:rFonts w:hint="eastAsia" w:eastAsia="宋体"/>
          <w:lang w:eastAsia="zh-CN"/>
        </w:rPr>
        <w:t>”</w:t>
      </w:r>
    </w:p>
    <w:p w14:paraId="064B7FF0">
      <w:r>
        <w:rPr>
          <w:rFonts w:hint="eastAsia" w:eastAsia="宋体"/>
          <w:lang w:eastAsia="zh-CN"/>
        </w:rPr>
        <w:t>【</w:t>
      </w:r>
      <w:r>
        <w:t>二</w:t>
      </w:r>
      <w:r>
        <w:rPr>
          <w:rFonts w:hint="eastAsia" w:eastAsia="宋体"/>
          <w:lang w:eastAsia="zh-CN"/>
        </w:rPr>
        <w:t>】</w:t>
      </w:r>
      <w:r>
        <w:t>徂故切：</w:t>
      </w:r>
      <w:r>
        <w:rPr>
          <w:rFonts w:hint="eastAsia" w:eastAsia="宋体"/>
          <w:lang w:eastAsia="zh-CN"/>
        </w:rPr>
        <w:t>“</w:t>
      </w:r>
      <w:r>
        <w:t>祚</w:t>
      </w:r>
      <w:r>
        <w:rPr>
          <w:rFonts w:hint="eastAsia" w:eastAsia="宋体"/>
          <w:lang w:eastAsia="zh-CN"/>
        </w:rPr>
        <w:t>”</w:t>
      </w:r>
      <w:r>
        <w:t>字音</w:t>
      </w:r>
    </w:p>
    <w:p w14:paraId="1EBBA029">
      <w:r>
        <w:rPr>
          <w:rFonts w:hint="eastAsia" w:eastAsia="宋体"/>
          <w:lang w:eastAsia="zh-CN"/>
        </w:rPr>
        <w:t>【</w:t>
      </w:r>
      <w:r>
        <w:t>三</w:t>
      </w:r>
      <w:r>
        <w:rPr>
          <w:rFonts w:hint="eastAsia" w:eastAsia="宋体"/>
          <w:lang w:eastAsia="zh-CN"/>
        </w:rPr>
        <w:t>】</w:t>
      </w:r>
      <w:r>
        <w:t>詍、訾，鈔本合在一條。</w:t>
      </w:r>
    </w:p>
    <w:p w14:paraId="7B6D693B">
      <w:pPr>
        <w:rPr>
          <w:rFonts w:hint="eastAsia" w:eastAsia="宋体"/>
          <w:lang w:eastAsia="zh-CN"/>
        </w:rPr>
      </w:pPr>
      <w:r>
        <w:rPr>
          <w:rFonts w:hint="eastAsia" w:eastAsia="宋体"/>
          <w:lang w:eastAsia="zh-CN"/>
        </w:rPr>
        <w:t>【</w:t>
      </w:r>
      <w:r>
        <w:t>四</w:t>
      </w:r>
      <w:r>
        <w:rPr>
          <w:rFonts w:hint="eastAsia" w:eastAsia="宋体"/>
          <w:lang w:eastAsia="zh-CN"/>
        </w:rPr>
        <w:t>】</w:t>
      </w:r>
      <w:r>
        <w:t>程棫林以爲</w:t>
      </w:r>
      <w:r>
        <w:rPr>
          <w:rFonts w:hint="eastAsia" w:eastAsia="宋体"/>
          <w:lang w:eastAsia="zh-CN"/>
        </w:rPr>
        <w:t>“</w:t>
      </w:r>
      <w:r>
        <w:t>冘）</w:t>
      </w:r>
      <w:r>
        <w:rPr>
          <w:rFonts w:hint="eastAsia" w:eastAsia="宋体"/>
          <w:lang w:eastAsia="zh-CN"/>
        </w:rPr>
        <w:t>”</w:t>
      </w:r>
      <w:r>
        <w:t>當作</w:t>
      </w:r>
      <w:r>
        <w:rPr>
          <w:rFonts w:hint="eastAsia" w:eastAsia="宋体"/>
          <w:lang w:eastAsia="zh-CN"/>
        </w:rPr>
        <w:t>“</w:t>
      </w:r>
      <w:r>
        <w:t>i︷</w:t>
      </w:r>
      <w:r>
        <w:rPr>
          <w:rFonts w:hint="eastAsia" w:eastAsia="宋体"/>
          <w:lang w:eastAsia="zh-CN"/>
        </w:rPr>
        <w:t>”</w:t>
      </w:r>
    </w:p>
    <w:p w14:paraId="76F105DB">
      <w:r>
        <w:rPr>
          <w:rFonts w:hint="eastAsia" w:eastAsia="宋体"/>
          <w:lang w:eastAsia="zh-CN"/>
        </w:rPr>
        <w:t>【</w:t>
      </w:r>
      <w:r>
        <w:t>五</w:t>
      </w:r>
      <w:r>
        <w:rPr>
          <w:rFonts w:hint="eastAsia" w:eastAsia="宋体"/>
          <w:lang w:eastAsia="zh-CN"/>
        </w:rPr>
        <w:t>】</w:t>
      </w:r>
      <w:r>
        <w:t>四庫本</w:t>
      </w:r>
      <w:r>
        <w:rPr>
          <w:rFonts w:hint="eastAsia" w:eastAsia="宋体"/>
          <w:lang w:eastAsia="zh-CN"/>
        </w:rPr>
        <w:t>《</w:t>
      </w:r>
      <w:r>
        <w:t>太玄</w:t>
      </w:r>
      <w:r>
        <w:rPr>
          <w:rFonts w:hint="eastAsia" w:eastAsia="宋体"/>
          <w:lang w:eastAsia="zh-CN"/>
        </w:rPr>
        <w:t>》</w:t>
      </w:r>
      <w:r>
        <w:t>作</w:t>
      </w:r>
      <w:r>
        <w:rPr>
          <w:rFonts w:hint="eastAsia" w:eastAsia="宋体"/>
          <w:lang w:eastAsia="zh-CN"/>
        </w:rPr>
        <w:t>“</w:t>
      </w:r>
      <w:r>
        <w:t>鷕</w:t>
      </w:r>
      <w:r>
        <w:rPr>
          <w:rFonts w:hint="eastAsia" w:eastAsia="宋体"/>
          <w:lang w:eastAsia="zh-CN"/>
        </w:rPr>
        <w:t>”</w:t>
      </w:r>
      <w:r>
        <w:t>。</w:t>
      </w:r>
    </w:p>
    <w:p w14:paraId="48E6AF62">
      <w:r>
        <w:rPr>
          <w:rFonts w:hint="eastAsia" w:eastAsia="宋体"/>
          <w:lang w:eastAsia="zh-CN"/>
        </w:rPr>
        <w:t>【</w:t>
      </w:r>
      <w:r>
        <w:t>六</w:t>
      </w:r>
      <w:r>
        <w:rPr>
          <w:rFonts w:hint="eastAsia" w:eastAsia="宋体"/>
          <w:lang w:eastAsia="zh-CN"/>
        </w:rPr>
        <w:t>】</w:t>
      </w:r>
      <w:r>
        <w:t>見</w:t>
      </w:r>
      <w:r>
        <w:rPr>
          <w:rFonts w:hint="eastAsia" w:eastAsia="宋体"/>
          <w:lang w:eastAsia="zh-CN"/>
        </w:rPr>
        <w:t>《</w:t>
      </w:r>
      <w:r>
        <w:t>北户録</w:t>
      </w:r>
      <w:r>
        <w:rPr>
          <w:rFonts w:hint="eastAsia" w:eastAsia="宋体"/>
          <w:lang w:eastAsia="zh-CN"/>
        </w:rPr>
        <w:t>》</w:t>
      </w:r>
      <w:r>
        <w:t>卷二</w:t>
      </w:r>
      <w:r>
        <w:rPr>
          <w:rFonts w:hint="eastAsia" w:eastAsia="宋体"/>
          <w:lang w:eastAsia="zh-CN"/>
        </w:rPr>
        <w:t>《</w:t>
      </w:r>
      <w:r>
        <w:t>斑皮竹笋</w:t>
      </w:r>
      <w:r>
        <w:rPr>
          <w:rFonts w:hint="eastAsia" w:eastAsia="宋体"/>
          <w:lang w:eastAsia="zh-CN"/>
        </w:rPr>
        <w:t>》</w:t>
      </w:r>
      <w:r>
        <w:t>。卩，同節</w:t>
      </w:r>
    </w:p>
    <w:p w14:paraId="348B7C38">
      <w:pPr>
        <w:rPr>
          <w:rFonts w:hint="eastAsia" w:eastAsia="宋体"/>
          <w:lang w:eastAsia="zh-CN"/>
        </w:rPr>
      </w:pPr>
      <w:r>
        <w:rPr>
          <w:rFonts w:hint="eastAsia" w:eastAsia="宋体"/>
          <w:lang w:eastAsia="zh-CN"/>
        </w:rPr>
        <w:t>【</w:t>
      </w:r>
      <w:r>
        <w:t>七</w:t>
      </w:r>
      <w:r>
        <w:rPr>
          <w:rFonts w:hint="eastAsia" w:eastAsia="宋体"/>
          <w:lang w:eastAsia="zh-CN"/>
        </w:rPr>
        <w:t>】</w:t>
      </w:r>
      <w:r>
        <w:t>四庫本</w:t>
      </w:r>
      <w:r>
        <w:rPr>
          <w:rFonts w:hint="eastAsia" w:eastAsia="宋体"/>
          <w:lang w:eastAsia="zh-CN"/>
        </w:rPr>
        <w:t>《</w:t>
      </w:r>
      <w:r>
        <w:t>白虎通</w:t>
      </w:r>
      <w:r>
        <w:rPr>
          <w:rFonts w:hint="eastAsia" w:eastAsia="宋体"/>
          <w:lang w:eastAsia="zh-CN"/>
        </w:rPr>
        <w:t>》</w:t>
      </w:r>
      <w:r>
        <w:t>作</w:t>
      </w:r>
      <w:r>
        <w:rPr>
          <w:rFonts w:hint="eastAsia" w:eastAsia="宋体"/>
          <w:lang w:eastAsia="zh-CN"/>
        </w:rPr>
        <w:t>“</w:t>
      </w:r>
      <w:r>
        <w:t>芝蘭</w:t>
      </w:r>
      <w:r>
        <w:rPr>
          <w:rFonts w:hint="eastAsia" w:eastAsia="宋体"/>
          <w:lang w:eastAsia="zh-CN"/>
        </w:rPr>
        <w:t>”</w:t>
      </w:r>
    </w:p>
    <w:p w14:paraId="01E0D7F4">
      <w:pPr>
        <w:rPr>
          <w:rFonts w:hint="eastAsia" w:eastAsia="宋体"/>
          <w:lang w:eastAsia="zh-CN"/>
        </w:rPr>
      </w:pPr>
      <w:r>
        <w:rPr>
          <w:rFonts w:hint="eastAsia" w:eastAsia="宋体"/>
          <w:lang w:eastAsia="zh-CN"/>
        </w:rPr>
        <w:t>【</w:t>
      </w:r>
      <w:r>
        <w:t>八</w:t>
      </w:r>
      <w:r>
        <w:rPr>
          <w:rFonts w:hint="eastAsia" w:eastAsia="宋体"/>
          <w:lang w:eastAsia="zh-CN"/>
        </w:rPr>
        <w:t>】“</w:t>
      </w:r>
      <w:r>
        <w:t>復</w:t>
      </w:r>
      <w:r>
        <w:rPr>
          <w:rFonts w:hint="eastAsia" w:eastAsia="宋体"/>
          <w:lang w:eastAsia="zh-CN"/>
        </w:rPr>
        <w:t>”</w:t>
      </w:r>
      <w:r>
        <w:t>，二十二子本</w:t>
      </w:r>
      <w:r>
        <w:rPr>
          <w:rFonts w:hint="eastAsia" w:eastAsia="宋体"/>
          <w:lang w:eastAsia="zh-CN"/>
        </w:rPr>
        <w:t>《</w:t>
      </w:r>
      <w:r>
        <w:t>淮南子</w:t>
      </w:r>
      <w:r>
        <w:rPr>
          <w:rFonts w:hint="eastAsia" w:eastAsia="宋体"/>
          <w:lang w:eastAsia="zh-CN"/>
        </w:rPr>
        <w:t>》</w:t>
      </w:r>
      <w:r>
        <w:t>作</w:t>
      </w:r>
      <w:r>
        <w:rPr>
          <w:rFonts w:hint="eastAsia" w:eastAsia="宋体"/>
          <w:lang w:eastAsia="zh-CN"/>
        </w:rPr>
        <w:t>“</w:t>
      </w:r>
      <w:r>
        <w:t>複</w:t>
      </w:r>
      <w:r>
        <w:rPr>
          <w:rFonts w:hint="eastAsia" w:eastAsia="宋体"/>
          <w:lang w:eastAsia="zh-CN"/>
        </w:rPr>
        <w:t>”</w:t>
      </w:r>
    </w:p>
    <w:p w14:paraId="774A5FE1">
      <w:r>
        <w:rPr>
          <w:rFonts w:hint="eastAsia" w:eastAsia="宋体"/>
          <w:lang w:eastAsia="zh-CN"/>
        </w:rPr>
        <w:t>【</w:t>
      </w:r>
      <w:r>
        <w:t>九</w:t>
      </w:r>
      <w:r>
        <w:rPr>
          <w:rFonts w:hint="eastAsia" w:eastAsia="宋体"/>
          <w:lang w:eastAsia="zh-CN"/>
        </w:rPr>
        <w:t>】</w:t>
      </w:r>
      <w:r>
        <w:t>程鈔在</w:t>
      </w:r>
      <w:r>
        <w:rPr>
          <w:rFonts w:hint="eastAsia" w:eastAsia="宋体"/>
          <w:lang w:eastAsia="zh-CN"/>
        </w:rPr>
        <w:t>“</w:t>
      </w:r>
      <w:r>
        <w:t>蜀</w:t>
      </w:r>
      <w:r>
        <w:rPr>
          <w:rFonts w:hint="eastAsia" w:eastAsia="宋体"/>
          <w:lang w:eastAsia="zh-CN"/>
        </w:rPr>
        <w:t>”</w:t>
      </w:r>
      <w:r>
        <w:t>旁加點，</w:t>
      </w:r>
      <w:r>
        <w:rPr>
          <w:rFonts w:hint="eastAsia" w:eastAsia="宋体"/>
          <w:lang w:eastAsia="zh-CN"/>
        </w:rPr>
        <w:t>“</w:t>
      </w:r>
      <w:r>
        <w:t>此等字</w:t>
      </w:r>
      <w:r>
        <w:rPr>
          <w:rFonts w:hint="eastAsia" w:eastAsia="宋体"/>
          <w:lang w:eastAsia="zh-CN"/>
        </w:rPr>
        <w:t>”</w:t>
      </w:r>
      <w:r>
        <w:t>即指前後字條中的</w:t>
      </w:r>
      <w:r>
        <w:rPr>
          <w:rFonts w:hint="eastAsia" w:eastAsia="宋体"/>
          <w:lang w:eastAsia="zh-CN"/>
        </w:rPr>
        <w:t>“</w:t>
      </w:r>
      <w:r>
        <w:t>蜀</w:t>
      </w:r>
      <w:r>
        <w:rPr>
          <w:rFonts w:hint="eastAsia" w:eastAsia="宋体"/>
          <w:lang w:eastAsia="zh-CN"/>
        </w:rPr>
        <w:t>”</w:t>
      </w:r>
      <w:r>
        <w:t>字</w:t>
      </w:r>
    </w:p>
    <w:p w14:paraId="3D90D488">
      <w:pPr>
        <w:rPr>
          <w:rFonts w:hint="eastAsia" w:eastAsia="宋体"/>
          <w:lang w:eastAsia="zh-CN"/>
        </w:rPr>
      </w:pPr>
      <w:r>
        <w:rPr>
          <w:rFonts w:hint="eastAsia" w:eastAsia="宋体"/>
          <w:lang w:eastAsia="zh-CN"/>
        </w:rPr>
        <w:t>【</w:t>
      </w:r>
      <w:r>
        <w:t>一〇</w:t>
      </w:r>
      <w:r>
        <w:rPr>
          <w:rFonts w:hint="eastAsia" w:eastAsia="宋体"/>
          <w:lang w:eastAsia="zh-CN"/>
        </w:rPr>
        <w:t>】</w:t>
      </w:r>
      <w:r>
        <w:t>鮑虎</w:t>
      </w:r>
      <w:r>
        <w:rPr>
          <w:rFonts w:hint="eastAsia" w:eastAsia="宋体"/>
          <w:lang w:eastAsia="zh-CN"/>
        </w:rPr>
        <w:t>《</w:t>
      </w:r>
      <w:r>
        <w:t>得音策</w:t>
      </w:r>
      <w:r>
        <w:rPr>
          <w:rFonts w:hint="eastAsia" w:eastAsia="宋体"/>
          <w:lang w:eastAsia="zh-CN"/>
        </w:rPr>
        <w:t>》</w:t>
      </w:r>
      <w:r>
        <w:t>，未詳。手稿中</w:t>
      </w:r>
      <w:r>
        <w:rPr>
          <w:rFonts w:hint="eastAsia" w:eastAsia="宋体"/>
          <w:lang w:eastAsia="zh-CN"/>
        </w:rPr>
        <w:t>“</w:t>
      </w:r>
      <w:r>
        <w:t>得</w:t>
      </w:r>
      <w:r>
        <w:rPr>
          <w:rFonts w:hint="eastAsia" w:eastAsia="宋体"/>
          <w:lang w:eastAsia="zh-CN"/>
        </w:rPr>
        <w:t>”</w:t>
      </w:r>
      <w:r>
        <w:t>字作</w:t>
      </w:r>
      <w:r>
        <w:rPr>
          <w:rFonts w:hint="eastAsia" w:eastAsia="宋体"/>
          <w:lang w:eastAsia="zh-CN"/>
        </w:rPr>
        <w:t>“</w:t>
      </w:r>
      <w:r>
        <w:t>行</w:t>
      </w:r>
      <w:r>
        <w:rPr>
          <w:rFonts w:hint="eastAsia" w:eastAsia="宋体"/>
          <w:lang w:eastAsia="zh-CN"/>
        </w:rPr>
        <w:t>”</w:t>
      </w:r>
    </w:p>
    <w:p w14:paraId="74AE4A02">
      <w:r>
        <w:rPr>
          <w:rFonts w:hint="eastAsia" w:eastAsia="宋体"/>
          <w:lang w:eastAsia="zh-CN"/>
        </w:rPr>
        <w:t>【</w:t>
      </w:r>
      <w:r>
        <w:t>一一</w:t>
      </w:r>
      <w:r>
        <w:rPr>
          <w:rFonts w:hint="eastAsia" w:eastAsia="宋体"/>
          <w:lang w:eastAsia="zh-CN"/>
        </w:rPr>
        <w:t>】</w:t>
      </w:r>
      <w:r>
        <w:t>見</w:t>
      </w:r>
      <w:r>
        <w:rPr>
          <w:rFonts w:hint="eastAsia" w:eastAsia="宋体"/>
          <w:lang w:eastAsia="zh-CN"/>
        </w:rPr>
        <w:t>《</w:t>
      </w:r>
      <w:r>
        <w:t>吕覽</w:t>
      </w:r>
      <w:r>
        <w:rPr>
          <w:rFonts w:hint="eastAsia" w:eastAsia="宋体"/>
          <w:lang w:eastAsia="zh-CN"/>
        </w:rPr>
        <w:t>•</w:t>
      </w:r>
      <w:r>
        <w:t>離謂</w:t>
      </w:r>
      <w:r>
        <w:rPr>
          <w:rFonts w:hint="eastAsia" w:eastAsia="宋体"/>
          <w:lang w:eastAsia="zh-CN"/>
        </w:rPr>
        <w:t>》</w:t>
      </w:r>
      <w:r>
        <w:t>。此約其辭，文字有誤</w:t>
      </w:r>
    </w:p>
    <w:p w14:paraId="7F52E7AC">
      <w:r>
        <w:t>【第82页】</w:t>
      </w:r>
    </w:p>
    <w:p w14:paraId="72A161A7">
      <w:r>
        <w:rPr>
          <w:rFonts w:hint="eastAsia" w:eastAsia="宋体"/>
          <w:lang w:eastAsia="zh-CN"/>
        </w:rPr>
        <w:t>【</w:t>
      </w:r>
      <w:r>
        <w:t>一二</w:t>
      </w:r>
      <w:r>
        <w:rPr>
          <w:rFonts w:hint="eastAsia" w:eastAsia="宋体"/>
          <w:lang w:eastAsia="zh-CN"/>
        </w:rPr>
        <w:t>】</w:t>
      </w:r>
      <w:r>
        <w:t>參</w:t>
      </w:r>
      <w:r>
        <w:rPr>
          <w:rFonts w:hint="eastAsia" w:eastAsia="宋体"/>
          <w:lang w:eastAsia="zh-CN"/>
        </w:rPr>
        <w:t>《</w:t>
      </w:r>
      <w:r>
        <w:t>繫傳</w:t>
      </w:r>
      <w:r>
        <w:rPr>
          <w:rFonts w:hint="eastAsia" w:eastAsia="宋体"/>
          <w:lang w:eastAsia="zh-CN"/>
        </w:rPr>
        <w:t>》“</w:t>
      </w:r>
      <w:r>
        <w:t>䫞</w:t>
      </w:r>
      <w:r>
        <w:rPr>
          <w:rFonts w:hint="eastAsia" w:eastAsia="宋体"/>
          <w:lang w:eastAsia="zh-CN"/>
        </w:rPr>
        <w:t>”</w:t>
      </w:r>
      <w:r>
        <w:t>字條</w:t>
      </w:r>
    </w:p>
    <w:p w14:paraId="1705202B">
      <w:r>
        <w:rPr>
          <w:rFonts w:hint="eastAsia" w:eastAsia="宋体"/>
          <w:lang w:eastAsia="zh-CN"/>
        </w:rPr>
        <w:t>【</w:t>
      </w:r>
      <w:r>
        <w:t>一三</w:t>
      </w:r>
      <w:r>
        <w:rPr>
          <w:rFonts w:hint="eastAsia" w:eastAsia="宋体"/>
          <w:lang w:eastAsia="zh-CN"/>
        </w:rPr>
        <w:t>】</w:t>
      </w:r>
      <w:r>
        <w:t>見</w:t>
      </w:r>
      <w:r>
        <w:rPr>
          <w:rFonts w:hint="eastAsia" w:eastAsia="宋体"/>
          <w:lang w:eastAsia="zh-CN"/>
        </w:rPr>
        <w:t>《</w:t>
      </w:r>
      <w:r>
        <w:t>地官</w:t>
      </w:r>
      <w:r>
        <w:rPr>
          <w:rFonts w:hint="eastAsia" w:eastAsia="宋体"/>
          <w:lang w:eastAsia="zh-CN"/>
        </w:rPr>
        <w:t>•</w:t>
      </w:r>
      <w:r>
        <w:t>載師</w:t>
      </w:r>
      <w:r>
        <w:rPr>
          <w:rFonts w:hint="eastAsia" w:eastAsia="宋体"/>
          <w:lang w:eastAsia="zh-CN"/>
        </w:rPr>
        <w:t>》</w:t>
      </w:r>
      <w:r>
        <w:t>。</w:t>
      </w:r>
    </w:p>
    <w:p w14:paraId="2A745F17">
      <w:r>
        <w:rPr>
          <w:rFonts w:hint="eastAsia" w:eastAsia="宋体"/>
          <w:lang w:eastAsia="zh-CN"/>
        </w:rPr>
        <w:t>【</w:t>
      </w:r>
      <w:r>
        <w:t>一四</w:t>
      </w:r>
      <w:r>
        <w:rPr>
          <w:rFonts w:hint="eastAsia" w:eastAsia="宋体"/>
          <w:lang w:eastAsia="zh-CN"/>
        </w:rPr>
        <w:t>】《</w:t>
      </w:r>
      <w:r>
        <w:t>詩地里考</w:t>
      </w:r>
      <w:r>
        <w:rPr>
          <w:rFonts w:hint="eastAsia" w:eastAsia="宋体"/>
          <w:lang w:eastAsia="zh-CN"/>
        </w:rPr>
        <w:t>》</w:t>
      </w:r>
      <w:r>
        <w:t>宋王應麟撰</w:t>
      </w:r>
    </w:p>
    <w:p w14:paraId="23EA282E">
      <w:r>
        <w:rPr>
          <w:rFonts w:hint="eastAsia" w:eastAsia="宋体"/>
          <w:lang w:eastAsia="zh-CN"/>
        </w:rPr>
        <w:t>【</w:t>
      </w:r>
      <w:r>
        <w:t>一五</w:t>
      </w:r>
      <w:r>
        <w:rPr>
          <w:rFonts w:hint="eastAsia" w:eastAsia="宋体"/>
          <w:lang w:eastAsia="zh-CN"/>
        </w:rPr>
        <w:t>】</w:t>
      </w:r>
      <w:r>
        <w:t>見</w:t>
      </w:r>
      <w:r>
        <w:rPr>
          <w:rFonts w:hint="eastAsia" w:eastAsia="宋体"/>
          <w:lang w:eastAsia="zh-CN"/>
        </w:rPr>
        <w:t>《</w:t>
      </w:r>
      <w:r>
        <w:t>人部</w:t>
      </w:r>
      <w:r>
        <w:rPr>
          <w:rFonts w:hint="eastAsia" w:eastAsia="宋体"/>
          <w:lang w:eastAsia="zh-CN"/>
        </w:rPr>
        <w:t>》“</w:t>
      </w:r>
      <w:r>
        <w:t>卻</w:t>
      </w:r>
      <w:r>
        <w:rPr>
          <w:rFonts w:hint="eastAsia" w:eastAsia="宋体"/>
          <w:lang w:eastAsia="zh-CN"/>
        </w:rPr>
        <w:t>”</w:t>
      </w:r>
      <w:r>
        <w:t>下</w:t>
      </w:r>
    </w:p>
    <w:p w14:paraId="323AF32F">
      <w:r>
        <w:rPr>
          <w:rFonts w:hint="eastAsia" w:eastAsia="宋体"/>
          <w:lang w:eastAsia="zh-CN"/>
        </w:rPr>
        <w:t>【</w:t>
      </w:r>
      <w:r>
        <w:t>一六</w:t>
      </w:r>
      <w:r>
        <w:rPr>
          <w:rFonts w:hint="eastAsia" w:eastAsia="宋体"/>
          <w:lang w:eastAsia="zh-CN"/>
        </w:rPr>
        <w:t>】《</w:t>
      </w:r>
      <w:r>
        <w:t>玉篇</w:t>
      </w:r>
      <w:r>
        <w:rPr>
          <w:rFonts w:hint="eastAsia" w:eastAsia="宋体"/>
          <w:lang w:eastAsia="zh-CN"/>
        </w:rPr>
        <w:t>》</w:t>
      </w:r>
      <w:r>
        <w:t>出</w:t>
      </w:r>
      <w:r>
        <w:rPr>
          <w:rFonts w:hint="eastAsia" w:eastAsia="宋体"/>
          <w:lang w:eastAsia="zh-CN"/>
        </w:rPr>
        <w:t>“</w:t>
      </w:r>
      <w:r>
        <w:t>鳙</w:t>
      </w:r>
      <w:r>
        <w:rPr>
          <w:rFonts w:hint="eastAsia" w:eastAsia="宋体"/>
          <w:lang w:eastAsia="zh-CN"/>
        </w:rPr>
        <w:t>”</w:t>
      </w:r>
      <w:r>
        <w:t>字，云</w:t>
      </w:r>
      <w:r>
        <w:rPr>
          <w:rFonts w:hint="eastAsia" w:eastAsia="宋体"/>
          <w:lang w:eastAsia="zh-CN"/>
        </w:rPr>
        <w:t>“</w:t>
      </w:r>
      <w:r>
        <w:t>古文墉，亦作爵</w:t>
      </w:r>
      <w:r>
        <w:rPr>
          <w:rFonts w:hint="eastAsia" w:eastAsia="宋体"/>
          <w:lang w:eastAsia="zh-CN"/>
        </w:rPr>
        <w:t>”</w:t>
      </w:r>
      <w:r>
        <w:t>。手稿在爵旁加庸</w:t>
      </w:r>
    </w:p>
    <w:p w14:paraId="0B2B2440">
      <w:r>
        <w:rPr>
          <w:rFonts w:hint="eastAsia" w:eastAsia="宋体"/>
          <w:lang w:eastAsia="zh-CN"/>
        </w:rPr>
        <w:t>【</w:t>
      </w:r>
      <w:r>
        <w:t>一七</w:t>
      </w:r>
      <w:r>
        <w:rPr>
          <w:rFonts w:hint="eastAsia" w:eastAsia="宋体"/>
          <w:lang w:eastAsia="zh-CN"/>
        </w:rPr>
        <w:t>】《</w:t>
      </w:r>
      <w:r>
        <w:t>玉篇</w:t>
      </w:r>
      <w:r>
        <w:rPr>
          <w:rFonts w:hint="eastAsia" w:eastAsia="宋体"/>
          <w:lang w:eastAsia="zh-CN"/>
        </w:rPr>
        <w:t>》“</w:t>
      </w:r>
      <w:r>
        <w:t>醮冠娶妻也，禮祭也。</w:t>
      </w:r>
    </w:p>
    <w:p w14:paraId="0752A177">
      <w:r>
        <w:rPr>
          <w:rFonts w:hint="eastAsia" w:eastAsia="宋体"/>
          <w:lang w:eastAsia="zh-CN"/>
        </w:rPr>
        <w:t>《</w:t>
      </w:r>
      <w:r>
        <w:t>大唐開元禮</w:t>
      </w:r>
      <w:r>
        <w:rPr>
          <w:rFonts w:hint="eastAsia" w:eastAsia="宋体"/>
          <w:lang w:eastAsia="zh-CN"/>
        </w:rPr>
        <w:t>》</w:t>
      </w:r>
      <w:r>
        <w:t>辨證</w:t>
      </w:r>
    </w:p>
    <w:p w14:paraId="2C00F05D">
      <w:r>
        <w:t>叙</w:t>
      </w:r>
    </w:p>
    <w:p w14:paraId="237AD1B3">
      <w:r>
        <w:t>若明堂以致嚴父之孝〇按：</w:t>
      </w:r>
      <w:r>
        <w:rPr>
          <w:rFonts w:hint="eastAsia" w:eastAsia="宋体"/>
          <w:lang w:eastAsia="zh-CN"/>
        </w:rPr>
        <w:t>“</w:t>
      </w:r>
      <w:r>
        <w:t>若</w:t>
      </w:r>
      <w:r>
        <w:rPr>
          <w:rFonts w:hint="eastAsia" w:eastAsia="宋体"/>
          <w:lang w:eastAsia="zh-CN"/>
        </w:rPr>
        <w:t>”</w:t>
      </w:r>
      <w:r>
        <w:t>字疑是衍文。〇念孫按：</w:t>
      </w:r>
      <w:r>
        <w:rPr>
          <w:rFonts w:hint="eastAsia" w:eastAsia="宋体"/>
          <w:lang w:eastAsia="zh-CN"/>
        </w:rPr>
        <w:t>“</w:t>
      </w:r>
      <w:r>
        <w:t>若明堂</w:t>
      </w:r>
      <w:r>
        <w:rPr>
          <w:rFonts w:hint="eastAsia" w:eastAsia="宋体"/>
          <w:lang w:eastAsia="zh-CN"/>
        </w:rPr>
        <w:t>”</w:t>
      </w:r>
      <w:r>
        <w:t>以下八句，乃舉此二條，以見礼雖先</w:t>
      </w:r>
    </w:p>
    <w:p w14:paraId="1A3B95C1">
      <w:r>
        <w:t>王未之有可以義起耳。</w:t>
      </w:r>
      <w:r>
        <w:rPr>
          <w:rFonts w:hint="eastAsia" w:eastAsia="宋体"/>
          <w:lang w:eastAsia="zh-CN"/>
        </w:rPr>
        <w:t>“</w:t>
      </w:r>
      <w:r>
        <w:t>若</w:t>
      </w:r>
      <w:r>
        <w:rPr>
          <w:rFonts w:hint="eastAsia" w:eastAsia="宋体"/>
          <w:lang w:eastAsia="zh-CN"/>
        </w:rPr>
        <w:t>”</w:t>
      </w:r>
      <w:r>
        <w:t>字乃舉此以見例之詞非衍文也</w:t>
      </w:r>
    </w:p>
    <w:p w14:paraId="0894F93A">
      <w:r>
        <w:t>附録。目</w:t>
      </w:r>
    </w:p>
    <w:p w14:paraId="4CF98B3E">
      <w:r>
        <w:t>孟夏雩祀圓印</w:t>
      </w:r>
    </w:p>
    <w:p w14:paraId="2BD38927">
      <w:r>
        <w:t>〇念孫按：當作</w:t>
      </w:r>
      <w:r>
        <w:rPr>
          <w:rFonts w:hint="eastAsia" w:eastAsia="宋体"/>
          <w:lang w:eastAsia="zh-CN"/>
        </w:rPr>
        <w:t>“</w:t>
      </w:r>
      <w:r>
        <w:t>孟夏雩祀於圓邱</w:t>
      </w:r>
      <w:r>
        <w:rPr>
          <w:rFonts w:hint="eastAsia" w:eastAsia="宋体"/>
          <w:lang w:eastAsia="zh-CN"/>
        </w:rPr>
        <w:t>”</w:t>
      </w:r>
      <w:r>
        <w:t>，見上文。</w:t>
      </w:r>
    </w:p>
    <w:p w14:paraId="183C801A">
      <w:r>
        <w:t>皇帝大享於明堂〇念孫按：當作</w:t>
      </w:r>
      <w:r>
        <w:rPr>
          <w:rFonts w:hint="eastAsia" w:eastAsia="宋体"/>
          <w:lang w:eastAsia="zh-CN"/>
        </w:rPr>
        <w:t>“</w:t>
      </w:r>
      <w:r>
        <w:t>皇帝季秋大享於明堂</w:t>
      </w:r>
      <w:r>
        <w:rPr>
          <w:rFonts w:hint="eastAsia" w:eastAsia="宋体"/>
          <w:lang w:eastAsia="zh-CN"/>
        </w:rPr>
        <w:t>”</w:t>
      </w:r>
      <w:r>
        <w:t>，觀下</w:t>
      </w:r>
      <w:r>
        <w:rPr>
          <w:rFonts w:hint="eastAsia" w:eastAsia="宋体"/>
          <w:lang w:eastAsia="zh-CN"/>
        </w:rPr>
        <w:t>“</w:t>
      </w:r>
      <w:r>
        <w:t>季秋大享於明堂</w:t>
      </w:r>
      <w:r>
        <w:rPr>
          <w:rFonts w:hint="eastAsia" w:eastAsia="宋体"/>
          <w:lang w:eastAsia="zh-CN"/>
        </w:rPr>
        <w:t>”</w:t>
      </w:r>
      <w:r>
        <w:t>可見。考</w:t>
      </w:r>
      <w:r>
        <w:rPr>
          <w:rFonts w:hint="eastAsia" w:eastAsia="宋体"/>
          <w:lang w:eastAsia="zh-CN"/>
        </w:rPr>
        <w:t>《</w:t>
      </w:r>
      <w:r>
        <w:t>通典</w:t>
      </w:r>
      <w:r>
        <w:rPr>
          <w:rFonts w:hint="eastAsia" w:eastAsia="宋体"/>
          <w:lang w:eastAsia="zh-CN"/>
        </w:rPr>
        <w:t>》</w:t>
      </w:r>
      <w:r>
        <w:t>亦有</w:t>
      </w:r>
      <w:r>
        <w:rPr>
          <w:rFonts w:hint="eastAsia" w:eastAsia="宋体"/>
          <w:lang w:eastAsia="zh-CN"/>
        </w:rPr>
        <w:t>“</w:t>
      </w:r>
      <w:r>
        <w:t>季</w:t>
      </w:r>
    </w:p>
    <w:p w14:paraId="1DDF7E01">
      <w:r>
        <w:t>【第83页】</w:t>
      </w:r>
    </w:p>
    <w:p w14:paraId="637EA1CE">
      <w:r>
        <w:t>秋三字。</w:t>
      </w:r>
    </w:p>
    <w:p w14:paraId="2BC5EEE6">
      <w:r>
        <w:t>夏至祭於方邱</w:t>
      </w:r>
    </w:p>
    <w:p w14:paraId="4F666892">
      <w:r>
        <w:t>〇念孫按：</w:t>
      </w:r>
      <w:r>
        <w:rPr>
          <w:rFonts w:hint="eastAsia" w:eastAsia="宋体"/>
          <w:lang w:eastAsia="zh-CN"/>
        </w:rPr>
        <w:t>“</w:t>
      </w:r>
      <w:r>
        <w:t>夏至祭於方邱</w:t>
      </w:r>
      <w:r>
        <w:rPr>
          <w:rFonts w:hint="eastAsia" w:eastAsia="宋体"/>
          <w:lang w:eastAsia="zh-CN"/>
        </w:rPr>
        <w:t>”</w:t>
      </w:r>
      <w:r>
        <w:t>下、落去</w:t>
      </w:r>
      <w:r>
        <w:rPr>
          <w:rFonts w:hint="eastAsia" w:eastAsia="宋体"/>
          <w:lang w:eastAsia="zh-CN"/>
        </w:rPr>
        <w:t>“</w:t>
      </w:r>
      <w:r>
        <w:t>后土礼同</w:t>
      </w:r>
      <w:r>
        <w:rPr>
          <w:rFonts w:hint="eastAsia" w:eastAsia="宋体"/>
          <w:lang w:eastAsia="zh-CN"/>
        </w:rPr>
        <w:t>”</w:t>
      </w:r>
      <w:r>
        <w:t>四小字，當補，見後二十九卷及</w:t>
      </w:r>
      <w:r>
        <w:rPr>
          <w:rFonts w:hint="eastAsia" w:eastAsia="宋体"/>
          <w:lang w:eastAsia="zh-CN"/>
        </w:rPr>
        <w:t>《</w:t>
      </w:r>
      <w:r>
        <w:t>通典</w:t>
      </w:r>
      <w:r>
        <w:rPr>
          <w:rFonts w:hint="eastAsia" w:eastAsia="宋体"/>
          <w:lang w:eastAsia="zh-CN"/>
        </w:rPr>
        <w:t>》</w:t>
      </w:r>
      <w:r>
        <w:t>。</w:t>
      </w:r>
    </w:p>
    <w:p w14:paraId="6E7E72FD">
      <w:r>
        <w:t>皇帝孟春吉亥享先農耕籍〇念孫按：</w:t>
      </w:r>
      <w:r>
        <w:rPr>
          <w:rFonts w:hint="eastAsia" w:eastAsia="宋体"/>
          <w:lang w:eastAsia="zh-CN"/>
        </w:rPr>
        <w:t>“</w:t>
      </w:r>
      <w:r>
        <w:t>耕籍</w:t>
      </w:r>
      <w:r>
        <w:rPr>
          <w:rFonts w:hint="eastAsia" w:eastAsia="宋体"/>
          <w:lang w:eastAsia="zh-CN"/>
        </w:rPr>
        <w:t>”</w:t>
      </w:r>
      <w:r>
        <w:t>二字，當空一格，與下</w:t>
      </w:r>
      <w:r>
        <w:rPr>
          <w:rFonts w:hint="eastAsia" w:eastAsia="宋体"/>
          <w:lang w:eastAsia="zh-CN"/>
        </w:rPr>
        <w:t>“</w:t>
      </w:r>
      <w:r>
        <w:t>親桑</w:t>
      </w:r>
      <w:r>
        <w:rPr>
          <w:rFonts w:hint="eastAsia" w:eastAsia="宋体"/>
          <w:lang w:eastAsia="zh-CN"/>
        </w:rPr>
        <w:t>”</w:t>
      </w:r>
      <w:r>
        <w:t>二字同。</w:t>
      </w:r>
    </w:p>
    <w:p w14:paraId="7C315AEC">
      <w:r>
        <w:t>皇帝視學〇念孫按：</w:t>
      </w:r>
      <w:r>
        <w:rPr>
          <w:rFonts w:hint="eastAsia" w:eastAsia="宋体"/>
          <w:lang w:eastAsia="zh-CN"/>
        </w:rPr>
        <w:t>“</w:t>
      </w:r>
      <w:r>
        <w:t>皇帝視學</w:t>
      </w:r>
      <w:r>
        <w:rPr>
          <w:rFonts w:hint="eastAsia" w:eastAsia="宋体"/>
          <w:lang w:eastAsia="zh-CN"/>
        </w:rPr>
        <w:t>”</w:t>
      </w:r>
      <w:r>
        <w:t>，當作</w:t>
      </w:r>
      <w:r>
        <w:rPr>
          <w:rFonts w:hint="eastAsia" w:eastAsia="宋体"/>
          <w:lang w:eastAsia="zh-CN"/>
        </w:rPr>
        <w:t>“</w:t>
      </w:r>
      <w:r>
        <w:t>皇帝皇太子視學</w:t>
      </w:r>
      <w:r>
        <w:rPr>
          <w:rFonts w:hint="eastAsia" w:eastAsia="宋体"/>
          <w:lang w:eastAsia="zh-CN"/>
        </w:rPr>
        <w:t>”</w:t>
      </w:r>
      <w:r>
        <w:t>，見</w:t>
      </w:r>
      <w:r>
        <w:rPr>
          <w:rFonts w:hint="eastAsia" w:eastAsia="宋体"/>
          <w:lang w:eastAsia="zh-CN"/>
        </w:rPr>
        <w:t>《</w:t>
      </w:r>
      <w:r>
        <w:t>通典</w:t>
      </w:r>
      <w:r>
        <w:rPr>
          <w:rFonts w:hint="eastAsia" w:eastAsia="宋体"/>
          <w:lang w:eastAsia="zh-CN"/>
        </w:rPr>
        <w:t>》</w:t>
      </w:r>
      <w:r>
        <w:t>。</w:t>
      </w:r>
    </w:p>
    <w:p w14:paraId="44D958AD">
      <w:r>
        <w:t>國子釋奠於孔宣父〇念孫按：</w:t>
      </w:r>
      <w:r>
        <w:rPr>
          <w:rFonts w:hint="eastAsia" w:eastAsia="宋体"/>
          <w:lang w:eastAsia="zh-CN"/>
        </w:rPr>
        <w:t>“</w:t>
      </w:r>
      <w:r>
        <w:t>國子</w:t>
      </w:r>
      <w:r>
        <w:rPr>
          <w:rFonts w:hint="eastAsia" w:eastAsia="宋体"/>
          <w:lang w:eastAsia="zh-CN"/>
        </w:rPr>
        <w:t>”</w:t>
      </w:r>
      <w:r>
        <w:t>當作</w:t>
      </w:r>
      <w:r>
        <w:rPr>
          <w:rFonts w:hint="eastAsia" w:eastAsia="宋体"/>
          <w:lang w:eastAsia="zh-CN"/>
        </w:rPr>
        <w:t>“</w:t>
      </w:r>
      <w:r>
        <w:t>國學生</w:t>
      </w:r>
      <w:r>
        <w:rPr>
          <w:rFonts w:hint="eastAsia" w:eastAsia="宋体"/>
          <w:lang w:eastAsia="zh-CN"/>
        </w:rPr>
        <w:t>”</w:t>
      </w:r>
      <w:r>
        <w:t>，</w:t>
      </w:r>
      <w:r>
        <w:rPr>
          <w:rFonts w:hint="eastAsia" w:eastAsia="宋体"/>
          <w:lang w:eastAsia="zh-CN"/>
        </w:rPr>
        <w:t>“</w:t>
      </w:r>
      <w:r>
        <w:t>皇子</w:t>
      </w:r>
      <w:r>
        <w:rPr>
          <w:rFonts w:hint="eastAsia" w:eastAsia="宋体"/>
          <w:lang w:eastAsia="zh-CN"/>
        </w:rPr>
        <w:t>”</w:t>
      </w:r>
      <w:r>
        <w:t>當作</w:t>
      </w:r>
      <w:r>
        <w:rPr>
          <w:rFonts w:hint="eastAsia" w:eastAsia="宋体"/>
          <w:lang w:eastAsia="zh-CN"/>
        </w:rPr>
        <w:t>“</w:t>
      </w:r>
      <w:r>
        <w:t>皇太子</w:t>
      </w:r>
      <w:r>
        <w:rPr>
          <w:rFonts w:hint="eastAsia" w:eastAsia="宋体"/>
          <w:lang w:eastAsia="zh-CN"/>
        </w:rPr>
        <w:t>”</w:t>
      </w:r>
      <w:r>
        <w:t>，見</w:t>
      </w:r>
      <w:r>
        <w:rPr>
          <w:rFonts w:hint="eastAsia" w:eastAsia="宋体"/>
          <w:lang w:eastAsia="zh-CN"/>
        </w:rPr>
        <w:t>《</w:t>
      </w:r>
      <w:r>
        <w:t>通典</w:t>
      </w:r>
      <w:r>
        <w:rPr>
          <w:rFonts w:hint="eastAsia" w:eastAsia="宋体"/>
          <w:lang w:eastAsia="zh-CN"/>
        </w:rPr>
        <w:t>》</w:t>
      </w:r>
      <w:r>
        <w:t>。</w:t>
      </w:r>
    </w:p>
    <w:p w14:paraId="6EE949D9">
      <w:r>
        <w:t>時早祈岳鎮於郊〇</w:t>
      </w:r>
    </w:p>
    <w:p w14:paraId="4E5EFA91">
      <w:r>
        <w:t>念孫按：</w:t>
      </w:r>
      <w:r>
        <w:rPr>
          <w:rFonts w:hint="eastAsia" w:eastAsia="宋体"/>
          <w:lang w:eastAsia="zh-CN"/>
        </w:rPr>
        <w:t>“</w:t>
      </w:r>
      <w:r>
        <w:t>祈岳鎮於郊</w:t>
      </w:r>
      <w:r>
        <w:rPr>
          <w:rFonts w:hint="eastAsia" w:eastAsia="宋体"/>
          <w:lang w:eastAsia="zh-CN"/>
        </w:rPr>
        <w:t>”</w:t>
      </w:r>
      <w:r>
        <w:t>當作</w:t>
      </w:r>
      <w:r>
        <w:rPr>
          <w:rFonts w:hint="eastAsia" w:eastAsia="宋体"/>
          <w:lang w:eastAsia="zh-CN"/>
        </w:rPr>
        <w:t>“</w:t>
      </w:r>
      <w:r>
        <w:t>祈岳鎮於北郊</w:t>
      </w:r>
      <w:r>
        <w:rPr>
          <w:rFonts w:hint="eastAsia" w:eastAsia="宋体"/>
          <w:lang w:eastAsia="zh-CN"/>
        </w:rPr>
        <w:t>”</w:t>
      </w:r>
      <w:r>
        <w:t>，</w:t>
      </w:r>
      <w:r>
        <w:rPr>
          <w:rFonts w:hint="eastAsia" w:eastAsia="宋体"/>
          <w:lang w:eastAsia="zh-CN"/>
        </w:rPr>
        <w:t>“</w:t>
      </w:r>
      <w:r>
        <w:t>報祠礼</w:t>
      </w:r>
      <w:r>
        <w:rPr>
          <w:rFonts w:hint="eastAsia" w:eastAsia="宋体"/>
          <w:lang w:eastAsia="zh-CN"/>
        </w:rPr>
        <w:t>”</w:t>
      </w:r>
      <w:r>
        <w:t>當作</w:t>
      </w:r>
      <w:r>
        <w:rPr>
          <w:rFonts w:hint="eastAsia" w:eastAsia="宋体"/>
          <w:lang w:eastAsia="zh-CN"/>
        </w:rPr>
        <w:t>“</w:t>
      </w:r>
      <w:r>
        <w:t>報祀礼</w:t>
      </w:r>
      <w:r>
        <w:rPr>
          <w:rFonts w:hint="eastAsia" w:eastAsia="宋体"/>
          <w:lang w:eastAsia="zh-CN"/>
        </w:rPr>
        <w:t>”</w:t>
      </w:r>
      <w:r>
        <w:t>，見</w:t>
      </w:r>
      <w:r>
        <w:rPr>
          <w:rFonts w:hint="eastAsia" w:eastAsia="宋体"/>
          <w:lang w:eastAsia="zh-CN"/>
        </w:rPr>
        <w:t>《</w:t>
      </w:r>
      <w:r>
        <w:t>通典</w:t>
      </w:r>
      <w:r>
        <w:rPr>
          <w:rFonts w:hint="eastAsia" w:eastAsia="宋体"/>
          <w:lang w:eastAsia="zh-CN"/>
        </w:rPr>
        <w:t>》</w:t>
      </w:r>
      <w:r>
        <w:t>。</w:t>
      </w:r>
    </w:p>
    <w:p w14:paraId="51345FC0">
      <w:r>
        <w:t>諸州祈禱諸神〇念孫按：當作</w:t>
      </w:r>
      <w:r>
        <w:rPr>
          <w:rFonts w:hint="eastAsia" w:eastAsia="宋体"/>
          <w:lang w:eastAsia="zh-CN"/>
        </w:rPr>
        <w:t>“</w:t>
      </w:r>
      <w:r>
        <w:t>諸州祈諸神</w:t>
      </w:r>
      <w:r>
        <w:rPr>
          <w:rFonts w:hint="eastAsia" w:eastAsia="宋体"/>
          <w:lang w:eastAsia="zh-CN"/>
        </w:rPr>
        <w:t>”</w:t>
      </w:r>
      <w:r>
        <w:t>，觀下文</w:t>
      </w:r>
      <w:r>
        <w:rPr>
          <w:rFonts w:hint="eastAsia" w:eastAsia="宋体"/>
          <w:lang w:eastAsia="zh-CN"/>
        </w:rPr>
        <w:t>“</w:t>
      </w:r>
      <w:r>
        <w:t>諸縣祈諸神</w:t>
      </w:r>
      <w:r>
        <w:rPr>
          <w:rFonts w:hint="eastAsia" w:eastAsia="宋体"/>
          <w:lang w:eastAsia="zh-CN"/>
        </w:rPr>
        <w:t>”</w:t>
      </w:r>
      <w:r>
        <w:t>可見。</w:t>
      </w:r>
      <w:r>
        <w:rPr>
          <w:rFonts w:hint="eastAsia" w:eastAsia="宋体"/>
          <w:lang w:eastAsia="zh-CN"/>
        </w:rPr>
        <w:t>《</w:t>
      </w:r>
      <w:r>
        <w:t>通典</w:t>
      </w:r>
      <w:r>
        <w:rPr>
          <w:rFonts w:hint="eastAsia" w:eastAsia="宋体"/>
          <w:lang w:eastAsia="zh-CN"/>
        </w:rPr>
        <w:t>》</w:t>
      </w:r>
      <w:r>
        <w:t>亦作</w:t>
      </w:r>
      <w:r>
        <w:rPr>
          <w:rFonts w:hint="eastAsia" w:eastAsia="宋体"/>
          <w:lang w:eastAsia="zh-CN"/>
        </w:rPr>
        <w:t>“</w:t>
      </w:r>
      <w:r>
        <w:t>諸州祈諸神</w:t>
      </w:r>
      <w:r>
        <w:rPr>
          <w:rFonts w:hint="eastAsia" w:eastAsia="宋体"/>
          <w:lang w:eastAsia="zh-CN"/>
        </w:rPr>
        <w:t>”</w:t>
      </w:r>
      <w:r>
        <w:t>。</w:t>
      </w:r>
    </w:p>
    <w:p w14:paraId="40357E14">
      <w:r>
        <w:t>蕃國主來朝〇念孫按：</w:t>
      </w:r>
      <w:r>
        <w:rPr>
          <w:rFonts w:hint="eastAsia" w:eastAsia="宋体"/>
          <w:lang w:eastAsia="zh-CN"/>
        </w:rPr>
        <w:t>“</w:t>
      </w:r>
      <w:r>
        <w:t>蕃國主</w:t>
      </w:r>
      <w:r>
        <w:rPr>
          <w:rFonts w:hint="eastAsia" w:eastAsia="宋体"/>
          <w:lang w:eastAsia="zh-CN"/>
        </w:rPr>
        <w:t>”</w:t>
      </w:r>
      <w:r>
        <w:t>當作</w:t>
      </w:r>
      <w:r>
        <w:rPr>
          <w:rFonts w:hint="eastAsia" w:eastAsia="宋体"/>
          <w:lang w:eastAsia="zh-CN"/>
        </w:rPr>
        <w:t>“</w:t>
      </w:r>
      <w:r>
        <w:t>蕃國王</w:t>
      </w:r>
      <w:r>
        <w:rPr>
          <w:rFonts w:hint="eastAsia" w:eastAsia="宋体"/>
          <w:lang w:eastAsia="zh-CN"/>
        </w:rPr>
        <w:t>”</w:t>
      </w:r>
      <w:r>
        <w:t>，</w:t>
      </w:r>
      <w:r>
        <w:rPr>
          <w:rFonts w:hint="eastAsia" w:eastAsia="宋体"/>
          <w:lang w:eastAsia="zh-CN"/>
        </w:rPr>
        <w:t>“</w:t>
      </w:r>
      <w:r>
        <w:t>蕃主</w:t>
      </w:r>
      <w:r>
        <w:rPr>
          <w:rFonts w:hint="eastAsia" w:eastAsia="宋体"/>
          <w:lang w:eastAsia="zh-CN"/>
        </w:rPr>
        <w:t>”</w:t>
      </w:r>
      <w:r>
        <w:t>當作</w:t>
      </w:r>
      <w:r>
        <w:rPr>
          <w:rFonts w:hint="eastAsia" w:eastAsia="宋体"/>
          <w:lang w:eastAsia="zh-CN"/>
        </w:rPr>
        <w:t>“</w:t>
      </w:r>
      <w:r>
        <w:t>蕃王</w:t>
      </w:r>
      <w:r>
        <w:rPr>
          <w:rFonts w:hint="eastAsia" w:eastAsia="宋体"/>
          <w:lang w:eastAsia="zh-CN"/>
        </w:rPr>
        <w:t>”</w:t>
      </w:r>
      <w:r>
        <w:t>，見</w:t>
      </w:r>
      <w:r>
        <w:rPr>
          <w:rFonts w:hint="eastAsia" w:eastAsia="宋体"/>
          <w:lang w:eastAsia="zh-CN"/>
        </w:rPr>
        <w:t>《</w:t>
      </w:r>
      <w:r>
        <w:t>通典</w:t>
      </w:r>
      <w:r>
        <w:rPr>
          <w:rFonts w:hint="eastAsia" w:eastAsia="宋体"/>
          <w:lang w:eastAsia="zh-CN"/>
        </w:rPr>
        <w:t>》</w:t>
      </w:r>
      <w:r>
        <w:t>。下</w:t>
      </w:r>
      <w:r>
        <w:rPr>
          <w:rFonts w:hint="eastAsia" w:eastAsia="宋体"/>
          <w:lang w:eastAsia="zh-CN"/>
        </w:rPr>
        <w:t>“</w:t>
      </w:r>
      <w:r>
        <w:t>蕃國主</w:t>
      </w:r>
      <w:r>
        <w:rPr>
          <w:rFonts w:hint="eastAsia" w:eastAsia="宋体"/>
          <w:lang w:eastAsia="zh-CN"/>
        </w:rPr>
        <w:t>”</w:t>
      </w:r>
      <w:r>
        <w:t>同。</w:t>
      </w:r>
    </w:p>
    <w:p w14:paraId="4C02BDDF">
      <w:r>
        <w:t>皇帝親告於太廟〇念孫按：當作</w:t>
      </w:r>
      <w:r>
        <w:rPr>
          <w:rFonts w:hint="eastAsia" w:eastAsia="宋体"/>
          <w:lang w:eastAsia="zh-CN"/>
        </w:rPr>
        <w:t>“</w:t>
      </w:r>
      <w:r>
        <w:t>造于太廟</w:t>
      </w:r>
      <w:r>
        <w:rPr>
          <w:rFonts w:hint="eastAsia" w:eastAsia="宋体"/>
          <w:lang w:eastAsia="zh-CN"/>
        </w:rPr>
        <w:t>”</w:t>
      </w:r>
      <w:r>
        <w:t>，見</w:t>
      </w:r>
      <w:r>
        <w:rPr>
          <w:rFonts w:hint="eastAsia" w:eastAsia="宋体"/>
          <w:lang w:eastAsia="zh-CN"/>
        </w:rPr>
        <w:t>《</w:t>
      </w:r>
      <w:r>
        <w:t>通典</w:t>
      </w:r>
      <w:r>
        <w:rPr>
          <w:rFonts w:hint="eastAsia" w:eastAsia="宋体"/>
          <w:lang w:eastAsia="zh-CN"/>
        </w:rPr>
        <w:t>》</w:t>
      </w:r>
      <w:r>
        <w:t>，</w:t>
      </w:r>
      <w:r>
        <w:rPr>
          <w:rFonts w:hint="eastAsia" w:eastAsia="宋体"/>
          <w:lang w:eastAsia="zh-CN"/>
        </w:rPr>
        <w:t>“</w:t>
      </w:r>
      <w:r>
        <w:t>礼所謂造於禰</w:t>
      </w:r>
      <w:r>
        <w:rPr>
          <w:rFonts w:hint="eastAsia" w:eastAsia="宋体"/>
          <w:lang w:eastAsia="zh-CN"/>
        </w:rPr>
        <w:t>”</w:t>
      </w:r>
      <w:r>
        <w:t>是也。下</w:t>
      </w:r>
      <w:r>
        <w:rPr>
          <w:rFonts w:hint="eastAsia" w:eastAsia="宋体"/>
          <w:lang w:eastAsia="zh-CN"/>
        </w:rPr>
        <w:t>“</w:t>
      </w:r>
      <w:r>
        <w:t>有司告于太廟</w:t>
      </w:r>
      <w:r>
        <w:rPr>
          <w:rFonts w:hint="eastAsia" w:eastAsia="宋体"/>
          <w:lang w:eastAsia="zh-CN"/>
        </w:rPr>
        <w:t>”</w:t>
      </w:r>
      <w:r>
        <w:t>、</w:t>
      </w:r>
      <w:r>
        <w:rPr>
          <w:rFonts w:hint="eastAsia" w:eastAsia="宋体"/>
          <w:lang w:eastAsia="zh-CN"/>
        </w:rPr>
        <w:t>“</w:t>
      </w:r>
      <w:r>
        <w:t>告于</w:t>
      </w:r>
    </w:p>
    <w:p w14:paraId="02EB1736">
      <w:r>
        <w:t>齊太公</w:t>
      </w:r>
      <w:r>
        <w:rPr>
          <w:rFonts w:hint="eastAsia" w:eastAsia="宋体"/>
          <w:lang w:eastAsia="zh-CN"/>
        </w:rPr>
        <w:t>”</w:t>
      </w:r>
      <w:r>
        <w:t>竝同。</w:t>
      </w:r>
    </w:p>
    <w:p w14:paraId="6A1C4FE5">
      <w:r>
        <w:t>禡于所至之地</w:t>
      </w:r>
    </w:p>
    <w:p w14:paraId="67034316">
      <w:pPr>
        <w:rPr>
          <w:rFonts w:hint="eastAsia" w:eastAsia="宋体"/>
          <w:lang w:eastAsia="zh-CN"/>
        </w:rPr>
      </w:pPr>
      <w:r>
        <w:t>〇念孫按：當作</w:t>
      </w:r>
      <w:r>
        <w:rPr>
          <w:rFonts w:hint="eastAsia" w:eastAsia="宋体"/>
          <w:lang w:eastAsia="zh-CN"/>
        </w:rPr>
        <w:t>“</w:t>
      </w:r>
      <w:r>
        <w:t>禡于所征之地</w:t>
      </w:r>
      <w:r>
        <w:rPr>
          <w:rFonts w:hint="eastAsia" w:eastAsia="宋体"/>
          <w:lang w:eastAsia="zh-CN"/>
        </w:rPr>
        <w:t>”</w:t>
      </w:r>
      <w:r>
        <w:t>，見</w:t>
      </w:r>
      <w:r>
        <w:rPr>
          <w:rFonts w:hint="eastAsia" w:eastAsia="宋体"/>
          <w:lang w:eastAsia="zh-CN"/>
        </w:rPr>
        <w:t>《</w:t>
      </w:r>
      <w:r>
        <w:t>禮記</w:t>
      </w:r>
      <w:r>
        <w:rPr>
          <w:rFonts w:hint="eastAsia" w:eastAsia="宋体"/>
          <w:lang w:eastAsia="zh-CN"/>
        </w:rPr>
        <w:t>》</w:t>
      </w:r>
      <w:r>
        <w:t>。此</w:t>
      </w:r>
      <w:r>
        <w:rPr>
          <w:rFonts w:hint="eastAsia" w:eastAsia="宋体"/>
          <w:lang w:eastAsia="zh-CN"/>
        </w:rPr>
        <w:t>“</w:t>
      </w:r>
      <w:r>
        <w:t>至</w:t>
      </w:r>
      <w:r>
        <w:rPr>
          <w:rFonts w:hint="eastAsia" w:eastAsia="宋体"/>
          <w:lang w:eastAsia="zh-CN"/>
        </w:rPr>
        <w:t>”</w:t>
      </w:r>
      <w:r>
        <w:t>字蓋庸妄人所改。</w:t>
      </w:r>
      <w:r>
        <w:rPr>
          <w:rFonts w:hint="eastAsia" w:eastAsia="宋体"/>
          <w:lang w:eastAsia="zh-CN"/>
        </w:rPr>
        <w:t>《</w:t>
      </w:r>
      <w:r>
        <w:t>通典</w:t>
      </w:r>
      <w:r>
        <w:rPr>
          <w:rFonts w:hint="eastAsia" w:eastAsia="宋体"/>
          <w:lang w:eastAsia="zh-CN"/>
        </w:rPr>
        <w:t>》</w:t>
      </w:r>
      <w:r>
        <w:t>亦作</w:t>
      </w:r>
      <w:r>
        <w:rPr>
          <w:rFonts w:hint="eastAsia" w:eastAsia="宋体"/>
          <w:lang w:eastAsia="zh-CN"/>
        </w:rPr>
        <w:t>“</w:t>
      </w:r>
      <w:r>
        <w:t>征</w:t>
      </w:r>
      <w:r>
        <w:rPr>
          <w:rFonts w:hint="eastAsia" w:eastAsia="宋体"/>
          <w:lang w:eastAsia="zh-CN"/>
        </w:rPr>
        <w:t>”</w:t>
      </w:r>
    </w:p>
    <w:p w14:paraId="219AB8F2">
      <w:pPr>
        <w:rPr>
          <w:rFonts w:hint="eastAsia" w:eastAsia="宋体"/>
          <w:lang w:eastAsia="zh-CN"/>
        </w:rPr>
      </w:pPr>
      <w:r>
        <w:t>親征及巡狩登所過山川〇念孙按：</w:t>
      </w:r>
      <w:r>
        <w:rPr>
          <w:rFonts w:hint="eastAsia" w:eastAsia="宋体"/>
          <w:lang w:eastAsia="zh-CN"/>
        </w:rPr>
        <w:t>“</w:t>
      </w:r>
      <w:r>
        <w:t>登所過山川</w:t>
      </w:r>
      <w:r>
        <w:rPr>
          <w:rFonts w:hint="eastAsia" w:eastAsia="宋体"/>
          <w:lang w:eastAsia="zh-CN"/>
        </w:rPr>
        <w:t>”</w:t>
      </w:r>
      <w:r>
        <w:t>，當作</w:t>
      </w:r>
      <w:r>
        <w:rPr>
          <w:rFonts w:hint="eastAsia" w:eastAsia="宋体"/>
          <w:lang w:eastAsia="zh-CN"/>
        </w:rPr>
        <w:t>“</w:t>
      </w:r>
      <w:r>
        <w:t>告所過山川</w:t>
      </w:r>
      <w:r>
        <w:rPr>
          <w:rFonts w:hint="eastAsia" w:eastAsia="宋体"/>
          <w:lang w:eastAsia="zh-CN"/>
        </w:rPr>
        <w:t>”</w:t>
      </w:r>
      <w:r>
        <w:t>，見</w:t>
      </w:r>
      <w:r>
        <w:rPr>
          <w:rFonts w:hint="eastAsia" w:eastAsia="宋体"/>
          <w:lang w:eastAsia="zh-CN"/>
        </w:rPr>
        <w:t>《</w:t>
      </w:r>
      <w:r>
        <w:t>通典</w:t>
      </w:r>
      <w:r>
        <w:rPr>
          <w:rFonts w:hint="eastAsia" w:eastAsia="宋体"/>
          <w:lang w:eastAsia="zh-CN"/>
        </w:rPr>
        <w:t>》</w:t>
      </w:r>
      <w:r>
        <w:t>，</w:t>
      </w:r>
      <w:r>
        <w:rPr>
          <w:rFonts w:hint="eastAsia" w:eastAsia="宋体"/>
          <w:lang w:eastAsia="zh-CN"/>
        </w:rPr>
        <w:t>“</w:t>
      </w:r>
      <w:r>
        <w:t>礼曰告于所過山川</w:t>
      </w:r>
      <w:r>
        <w:rPr>
          <w:rFonts w:hint="eastAsia" w:eastAsia="宋体"/>
          <w:lang w:eastAsia="zh-CN"/>
        </w:rPr>
        <w:t>”</w:t>
      </w:r>
    </w:p>
    <w:p w14:paraId="07F8EBA7">
      <w:r>
        <w:t>是也。此</w:t>
      </w:r>
      <w:r>
        <w:rPr>
          <w:rFonts w:hint="eastAsia" w:eastAsia="宋体"/>
          <w:lang w:eastAsia="zh-CN"/>
        </w:rPr>
        <w:t>“</w:t>
      </w:r>
      <w:r>
        <w:t>登</w:t>
      </w:r>
      <w:r>
        <w:rPr>
          <w:rFonts w:hint="eastAsia" w:eastAsia="宋体"/>
          <w:lang w:eastAsia="zh-CN"/>
        </w:rPr>
        <w:t>”</w:t>
      </w:r>
      <w:r>
        <w:t>字亦庸妄人所改。</w:t>
      </w:r>
    </w:p>
    <w:p w14:paraId="76BA2580">
      <w:r>
        <w:t>卷一百〇念孫按：</w:t>
      </w:r>
      <w:r>
        <w:rPr>
          <w:rFonts w:hint="eastAsia" w:eastAsia="宋体"/>
          <w:lang w:eastAsia="zh-CN"/>
        </w:rPr>
        <w:t>“</w:t>
      </w:r>
      <w:r>
        <w:t>卷一百</w:t>
      </w:r>
      <w:r>
        <w:rPr>
          <w:rFonts w:hint="eastAsia" w:eastAsia="宋体"/>
          <w:lang w:eastAsia="zh-CN"/>
        </w:rPr>
        <w:t>”</w:t>
      </w:r>
      <w:r>
        <w:t>當作</w:t>
      </w:r>
      <w:r>
        <w:rPr>
          <w:rFonts w:hint="eastAsia" w:eastAsia="宋体"/>
          <w:lang w:eastAsia="zh-CN"/>
        </w:rPr>
        <w:t>“</w:t>
      </w:r>
      <w:r>
        <w:t>卷一百八</w:t>
      </w:r>
      <w:r>
        <w:rPr>
          <w:rFonts w:hint="eastAsia" w:eastAsia="宋体"/>
          <w:lang w:eastAsia="zh-CN"/>
        </w:rPr>
        <w:t>”</w:t>
      </w:r>
      <w:r>
        <w:t>。</w:t>
      </w:r>
    </w:p>
    <w:p w14:paraId="6F105267">
      <w:r>
        <w:t>朝堂册命諸大臣〇念孫按：</w:t>
      </w:r>
      <w:r>
        <w:rPr>
          <w:rFonts w:hint="eastAsia" w:eastAsia="宋体"/>
          <w:lang w:eastAsia="zh-CN"/>
        </w:rPr>
        <w:t>“</w:t>
      </w:r>
      <w:r>
        <w:t>朝堂册命諸大臣</w:t>
      </w:r>
      <w:r>
        <w:rPr>
          <w:rFonts w:hint="eastAsia" w:eastAsia="宋体"/>
          <w:lang w:eastAsia="zh-CN"/>
        </w:rPr>
        <w:t>”</w:t>
      </w:r>
      <w:r>
        <w:t>，當作</w:t>
      </w:r>
      <w:r>
        <w:rPr>
          <w:rFonts w:hint="eastAsia" w:eastAsia="宋体"/>
          <w:lang w:eastAsia="zh-CN"/>
        </w:rPr>
        <w:t>“</w:t>
      </w:r>
      <w:r>
        <w:t>朝堂册命諸臣</w:t>
      </w:r>
      <w:r>
        <w:rPr>
          <w:rFonts w:hint="eastAsia" w:eastAsia="宋体"/>
          <w:lang w:eastAsia="zh-CN"/>
        </w:rPr>
        <w:t>”</w:t>
      </w:r>
      <w:r>
        <w:t>，見</w:t>
      </w:r>
      <w:r>
        <w:rPr>
          <w:rFonts w:hint="eastAsia" w:eastAsia="宋体"/>
          <w:lang w:eastAsia="zh-CN"/>
        </w:rPr>
        <w:t>《</w:t>
      </w:r>
      <w:r>
        <w:t>通典</w:t>
      </w:r>
      <w:r>
        <w:rPr>
          <w:rFonts w:hint="eastAsia" w:eastAsia="宋体"/>
          <w:lang w:eastAsia="zh-CN"/>
        </w:rPr>
        <w:t>》</w:t>
      </w:r>
      <w:r>
        <w:t>。</w:t>
      </w:r>
    </w:p>
    <w:p w14:paraId="4F80C676">
      <w:r>
        <w:t>【第84页】</w:t>
      </w:r>
    </w:p>
    <w:p w14:paraId="05153A1E">
      <w:r>
        <w:t>受羣官賀</w:t>
      </w:r>
    </w:p>
    <w:p w14:paraId="6AA08E9C">
      <w:r>
        <w:t>〇念孫按：</w:t>
      </w:r>
      <w:r>
        <w:rPr>
          <w:rFonts w:hint="eastAsia" w:eastAsia="宋体"/>
          <w:lang w:eastAsia="zh-CN"/>
        </w:rPr>
        <w:t>“</w:t>
      </w:r>
      <w:r>
        <w:t>受羣官賀</w:t>
      </w:r>
      <w:r>
        <w:rPr>
          <w:rFonts w:hint="eastAsia" w:eastAsia="宋体"/>
          <w:lang w:eastAsia="zh-CN"/>
        </w:rPr>
        <w:t>”</w:t>
      </w:r>
      <w:r>
        <w:t>，當作</w:t>
      </w:r>
      <w:r>
        <w:rPr>
          <w:rFonts w:hint="eastAsia" w:eastAsia="宋体"/>
          <w:lang w:eastAsia="zh-CN"/>
        </w:rPr>
        <w:t>“</w:t>
      </w:r>
      <w:r>
        <w:t>受羣臣賀</w:t>
      </w:r>
      <w:r>
        <w:rPr>
          <w:rFonts w:hint="eastAsia" w:eastAsia="宋体"/>
          <w:lang w:eastAsia="zh-CN"/>
        </w:rPr>
        <w:t>”</w:t>
      </w:r>
      <w:r>
        <w:t>，觀上文</w:t>
      </w:r>
      <w:r>
        <w:rPr>
          <w:rFonts w:hint="eastAsia" w:eastAsia="宋体"/>
          <w:lang w:eastAsia="zh-CN"/>
        </w:rPr>
        <w:t>“</w:t>
      </w:r>
      <w:r>
        <w:t>受羣臣朝賀</w:t>
      </w:r>
      <w:r>
        <w:rPr>
          <w:rFonts w:hint="eastAsia" w:eastAsia="宋体"/>
          <w:lang w:eastAsia="zh-CN"/>
        </w:rPr>
        <w:t>”</w:t>
      </w:r>
      <w:r>
        <w:t>可見。</w:t>
      </w:r>
      <w:r>
        <w:rPr>
          <w:rFonts w:hint="eastAsia" w:eastAsia="宋体"/>
          <w:lang w:eastAsia="zh-CN"/>
        </w:rPr>
        <w:t>《</w:t>
      </w:r>
      <w:r>
        <w:t>通典</w:t>
      </w:r>
      <w:r>
        <w:rPr>
          <w:rFonts w:hint="eastAsia" w:eastAsia="宋体"/>
          <w:lang w:eastAsia="zh-CN"/>
        </w:rPr>
        <w:t>》</w:t>
      </w:r>
      <w:r>
        <w:t>亦作</w:t>
      </w:r>
      <w:r>
        <w:rPr>
          <w:rFonts w:hint="eastAsia" w:eastAsia="宋体"/>
          <w:lang w:eastAsia="zh-CN"/>
        </w:rPr>
        <w:t>“</w:t>
      </w:r>
      <w:r>
        <w:t>羣臣</w:t>
      </w:r>
      <w:r>
        <w:rPr>
          <w:rFonts w:hint="eastAsia" w:eastAsia="宋体"/>
          <w:lang w:eastAsia="zh-CN"/>
        </w:rPr>
        <w:t>”</w:t>
      </w:r>
      <w:r>
        <w:t>。</w:t>
      </w:r>
    </w:p>
    <w:p w14:paraId="796D8C24">
      <w:r>
        <w:t>官臣〇念孫按：</w:t>
      </w:r>
      <w:r>
        <w:rPr>
          <w:rFonts w:hint="eastAsia" w:eastAsia="宋体"/>
          <w:lang w:eastAsia="zh-CN"/>
        </w:rPr>
        <w:t>“</w:t>
      </w:r>
      <w:r>
        <w:t>官臣</w:t>
      </w:r>
      <w:r>
        <w:rPr>
          <w:rFonts w:hint="eastAsia" w:eastAsia="宋体"/>
          <w:lang w:eastAsia="zh-CN"/>
        </w:rPr>
        <w:t>”</w:t>
      </w:r>
      <w:r>
        <w:t>當作</w:t>
      </w:r>
      <w:r>
        <w:rPr>
          <w:rFonts w:hint="eastAsia" w:eastAsia="宋体"/>
          <w:lang w:eastAsia="zh-CN"/>
        </w:rPr>
        <w:t>“</w:t>
      </w:r>
      <w:r>
        <w:t>宫臣</w:t>
      </w:r>
      <w:r>
        <w:rPr>
          <w:rFonts w:hint="eastAsia" w:eastAsia="宋体"/>
          <w:lang w:eastAsia="zh-CN"/>
        </w:rPr>
        <w:t>”</w:t>
      </w:r>
      <w:r>
        <w:t>，見</w:t>
      </w:r>
      <w:r>
        <w:rPr>
          <w:rFonts w:hint="eastAsia" w:eastAsia="宋体"/>
          <w:lang w:eastAsia="zh-CN"/>
        </w:rPr>
        <w:t>《</w:t>
      </w:r>
      <w:r>
        <w:t>通典</w:t>
      </w:r>
      <w:r>
        <w:rPr>
          <w:rFonts w:hint="eastAsia" w:eastAsia="宋体"/>
          <w:lang w:eastAsia="zh-CN"/>
        </w:rPr>
        <w:t>》</w:t>
      </w:r>
      <w:r>
        <w:t>。</w:t>
      </w:r>
    </w:p>
    <w:p w14:paraId="13C8474A">
      <w:r>
        <w:t>諸州上佐〇念孫按：</w:t>
      </w:r>
      <w:r>
        <w:rPr>
          <w:rFonts w:hint="eastAsia" w:eastAsia="宋体"/>
          <w:lang w:eastAsia="zh-CN"/>
        </w:rPr>
        <w:t>“</w:t>
      </w:r>
      <w:r>
        <w:t>諸州上佐</w:t>
      </w:r>
      <w:r>
        <w:rPr>
          <w:rFonts w:hint="eastAsia" w:eastAsia="宋体"/>
          <w:lang w:eastAsia="zh-CN"/>
        </w:rPr>
        <w:t>”</w:t>
      </w:r>
      <w:r>
        <w:t>，</w:t>
      </w:r>
      <w:r>
        <w:rPr>
          <w:rFonts w:hint="eastAsia" w:eastAsia="宋体"/>
          <w:lang w:eastAsia="zh-CN"/>
        </w:rPr>
        <w:t>“</w:t>
      </w:r>
      <w:r>
        <w:t>上</w:t>
      </w:r>
      <w:r>
        <w:rPr>
          <w:rFonts w:hint="eastAsia" w:eastAsia="宋体"/>
          <w:lang w:eastAsia="zh-CN"/>
        </w:rPr>
        <w:t>”</w:t>
      </w:r>
      <w:r>
        <w:t>字衍文，</w:t>
      </w:r>
      <w:r>
        <w:rPr>
          <w:rFonts w:hint="eastAsia" w:eastAsia="宋体"/>
          <w:lang w:eastAsia="zh-CN"/>
        </w:rPr>
        <w:t>《</w:t>
      </w:r>
      <w:r>
        <w:t>通典</w:t>
      </w:r>
      <w:r>
        <w:rPr>
          <w:rFonts w:hint="eastAsia" w:eastAsia="宋体"/>
          <w:lang w:eastAsia="zh-CN"/>
        </w:rPr>
        <w:t>》</w:t>
      </w:r>
      <w:r>
        <w:t>無。</w:t>
      </w:r>
    </w:p>
    <w:p w14:paraId="7BFFC8CF">
      <w:r>
        <w:t>第一卷序例上</w:t>
      </w:r>
    </w:p>
    <w:p w14:paraId="45FD4250">
      <w:r>
        <w:t>日〇念孫按：釋日神位俎豆一行，當低二格，不當低三格。擇日一行，當低一格，不當低四格。後卜日、筮日、神</w:t>
      </w:r>
    </w:p>
    <w:p w14:paraId="12E94DCE">
      <w:r>
        <w:t>位、俎豆竝與擇日一行同</w:t>
      </w:r>
    </w:p>
    <w:p w14:paraId="5B901D71">
      <w:r>
        <w:t>擇日</w:t>
      </w:r>
    </w:p>
    <w:p w14:paraId="1A2FEF5D">
      <w:r>
        <w:t>邱龍祠</w:t>
      </w:r>
    </w:p>
    <w:p w14:paraId="2FB67B1D">
      <w:r>
        <w:t>〇念孫按：</w:t>
      </w:r>
      <w:r>
        <w:rPr>
          <w:rFonts w:hint="eastAsia" w:eastAsia="宋体"/>
          <w:lang w:eastAsia="zh-CN"/>
        </w:rPr>
        <w:t>“</w:t>
      </w:r>
      <w:r>
        <w:t>邱龍祠</w:t>
      </w:r>
      <w:r>
        <w:rPr>
          <w:rFonts w:hint="eastAsia" w:eastAsia="宋体"/>
          <w:lang w:eastAsia="zh-CN"/>
        </w:rPr>
        <w:t>”</w:t>
      </w:r>
      <w:r>
        <w:t>，當作</w:t>
      </w:r>
      <w:r>
        <w:rPr>
          <w:rFonts w:hint="eastAsia" w:eastAsia="宋体"/>
          <w:lang w:eastAsia="zh-CN"/>
        </w:rPr>
        <w:t>“</w:t>
      </w:r>
      <w:r>
        <w:t>五龍祠</w:t>
      </w:r>
      <w:r>
        <w:rPr>
          <w:rFonts w:hint="eastAsia" w:eastAsia="宋体"/>
          <w:lang w:eastAsia="zh-CN"/>
        </w:rPr>
        <w:t>”</w:t>
      </w:r>
      <w:r>
        <w:t>，見</w:t>
      </w:r>
      <w:r>
        <w:rPr>
          <w:rFonts w:hint="eastAsia" w:eastAsia="宋体"/>
          <w:lang w:eastAsia="zh-CN"/>
        </w:rPr>
        <w:t>《</w:t>
      </w:r>
      <w:r>
        <w:t>通典</w:t>
      </w:r>
      <w:r>
        <w:rPr>
          <w:rFonts w:hint="eastAsia" w:eastAsia="宋体"/>
          <w:lang w:eastAsia="zh-CN"/>
        </w:rPr>
        <w:t>》</w:t>
      </w:r>
      <w:r>
        <w:t>。</w:t>
      </w:r>
    </w:p>
    <w:p w14:paraId="7444697C">
      <w:r>
        <w:t>以祈甘雨〇按：</w:t>
      </w:r>
      <w:r>
        <w:rPr>
          <w:rFonts w:hint="eastAsia" w:eastAsia="宋体"/>
          <w:lang w:eastAsia="zh-CN"/>
        </w:rPr>
        <w:t>“</w:t>
      </w:r>
      <w:r>
        <w:t>甘雨</w:t>
      </w:r>
      <w:r>
        <w:rPr>
          <w:rFonts w:hint="eastAsia" w:eastAsia="宋体"/>
          <w:lang w:eastAsia="zh-CN"/>
        </w:rPr>
        <w:t>”</w:t>
      </w:r>
      <w:r>
        <w:t>二字，其間可不補字，但二字中間空一格，則本書二字中間或更有字亦未可定。考</w:t>
      </w:r>
      <w:r>
        <w:rPr>
          <w:rFonts w:hint="eastAsia" w:eastAsia="宋体"/>
          <w:lang w:eastAsia="zh-CN"/>
        </w:rPr>
        <w:t>《</w:t>
      </w:r>
      <w:r>
        <w:t>大</w:t>
      </w:r>
    </w:p>
    <w:p w14:paraId="3FDA846B">
      <w:r>
        <w:t>戴禮</w:t>
      </w:r>
      <w:r>
        <w:rPr>
          <w:rFonts w:hint="eastAsia" w:eastAsia="宋体"/>
          <w:lang w:eastAsia="zh-CN"/>
        </w:rPr>
        <w:t>•</w:t>
      </w:r>
      <w:r>
        <w:t>公符</w:t>
      </w:r>
      <w:r>
        <w:rPr>
          <w:rFonts w:hint="eastAsia" w:eastAsia="宋体"/>
          <w:lang w:eastAsia="zh-CN"/>
        </w:rPr>
        <w:t>》</w:t>
      </w:r>
      <w:r>
        <w:t>篇有</w:t>
      </w:r>
      <w:r>
        <w:rPr>
          <w:rFonts w:hint="eastAsia" w:eastAsia="宋体"/>
          <w:lang w:eastAsia="zh-CN"/>
        </w:rPr>
        <w:t>“</w:t>
      </w:r>
      <w:r>
        <w:t>降甘風雨</w:t>
      </w:r>
      <w:r>
        <w:rPr>
          <w:rFonts w:hint="eastAsia" w:eastAsia="宋体"/>
          <w:lang w:eastAsia="zh-CN"/>
        </w:rPr>
        <w:t>”</w:t>
      </w:r>
      <w:r>
        <w:t>之文，則此</w:t>
      </w:r>
      <w:r>
        <w:rPr>
          <w:rFonts w:hint="eastAsia" w:eastAsia="宋体"/>
          <w:lang w:eastAsia="zh-CN"/>
        </w:rPr>
        <w:t>“</w:t>
      </w:r>
      <w:r>
        <w:t>甘雨</w:t>
      </w:r>
      <w:r>
        <w:rPr>
          <w:rFonts w:hint="eastAsia" w:eastAsia="宋体"/>
          <w:lang w:eastAsia="zh-CN"/>
        </w:rPr>
        <w:t>”</w:t>
      </w:r>
      <w:r>
        <w:t>二字間亦惟</w:t>
      </w:r>
      <w:r>
        <w:rPr>
          <w:rFonts w:hint="eastAsia" w:eastAsia="宋体"/>
          <w:lang w:eastAsia="zh-CN"/>
        </w:rPr>
        <w:t>“</w:t>
      </w:r>
      <w:r>
        <w:t>風</w:t>
      </w:r>
      <w:r>
        <w:rPr>
          <w:rFonts w:hint="eastAsia" w:eastAsia="宋体"/>
          <w:lang w:eastAsia="zh-CN"/>
        </w:rPr>
        <w:t>”</w:t>
      </w:r>
      <w:r>
        <w:t>字可補。〇念孫按：</w:t>
      </w:r>
      <w:r>
        <w:rPr>
          <w:rFonts w:hint="eastAsia" w:eastAsia="宋体"/>
          <w:lang w:eastAsia="zh-CN"/>
        </w:rPr>
        <w:t>“</w:t>
      </w:r>
      <w:r>
        <w:t>以祈甘雨《遂爲晚矣</w:t>
      </w:r>
      <w:r>
        <w:rPr>
          <w:rFonts w:hint="eastAsia" w:eastAsia="宋体"/>
          <w:lang w:eastAsia="zh-CN"/>
        </w:rPr>
        <w:t>”</w:t>
      </w:r>
      <w:r>
        <w:t>，若改作</w:t>
      </w:r>
    </w:p>
    <w:p w14:paraId="4C1EF935">
      <w:r>
        <w:rPr>
          <w:rFonts w:hint="eastAsia" w:eastAsia="宋体"/>
          <w:lang w:eastAsia="zh-CN"/>
        </w:rPr>
        <w:t>“</w:t>
      </w:r>
      <w:r>
        <w:t>以祈甘風雨，遂爲晚矣</w:t>
      </w:r>
      <w:r>
        <w:rPr>
          <w:rFonts w:hint="eastAsia" w:eastAsia="宋体"/>
          <w:lang w:eastAsia="zh-CN"/>
        </w:rPr>
        <w:t>”</w:t>
      </w:r>
      <w:r>
        <w:t>＄便不成文。且</w:t>
      </w:r>
      <w:r>
        <w:rPr>
          <w:rFonts w:hint="eastAsia" w:eastAsia="宋体"/>
          <w:lang w:eastAsia="zh-CN"/>
        </w:rPr>
        <w:t>“</w:t>
      </w:r>
      <w:r>
        <w:t>以祈甘雨</w:t>
      </w:r>
      <w:r>
        <w:rPr>
          <w:rFonts w:hint="eastAsia" w:eastAsia="宋体"/>
          <w:lang w:eastAsia="zh-CN"/>
        </w:rPr>
        <w:t>”</w:t>
      </w:r>
      <w:r>
        <w:t>四字，乃</w:t>
      </w:r>
      <w:r>
        <w:rPr>
          <w:rFonts w:hint="eastAsia" w:eastAsia="宋体"/>
          <w:lang w:eastAsia="zh-CN"/>
        </w:rPr>
        <w:t>《</w:t>
      </w:r>
      <w:r>
        <w:t>詩</w:t>
      </w:r>
      <w:r>
        <w:rPr>
          <w:rFonts w:hint="eastAsia" w:eastAsia="宋体"/>
          <w:lang w:eastAsia="zh-CN"/>
        </w:rPr>
        <w:t>•</w:t>
      </w:r>
      <w:r>
        <w:t>甫田</w:t>
      </w:r>
      <w:r>
        <w:rPr>
          <w:rFonts w:hint="eastAsia" w:eastAsia="宋体"/>
          <w:lang w:eastAsia="zh-CN"/>
        </w:rPr>
        <w:t>》</w:t>
      </w:r>
      <w:r>
        <w:t>之章文也。凡鈔本書中空一格者、不必定有其</w:t>
      </w:r>
    </w:p>
    <w:p w14:paraId="472C6580">
      <w:r>
        <w:t>字。</w:t>
      </w:r>
      <w:r>
        <w:rPr>
          <w:rFonts w:hint="eastAsia" w:eastAsia="宋体"/>
          <w:lang w:eastAsia="zh-CN"/>
        </w:rPr>
        <w:t>《</w:t>
      </w:r>
      <w:r>
        <w:t>大戴禮。公冠</w:t>
      </w:r>
      <w:r>
        <w:rPr>
          <w:rFonts w:hint="eastAsia" w:eastAsia="宋体"/>
          <w:lang w:eastAsia="zh-CN"/>
        </w:rPr>
        <w:t>》</w:t>
      </w:r>
      <w:r>
        <w:t>篇</w:t>
      </w:r>
      <w:r>
        <w:rPr>
          <w:rFonts w:hint="eastAsia" w:eastAsia="宋体"/>
          <w:lang w:eastAsia="zh-CN"/>
        </w:rPr>
        <w:t>“</w:t>
      </w:r>
      <w:r>
        <w:t>降甘風雨</w:t>
      </w:r>
      <w:r>
        <w:rPr>
          <w:rFonts w:hint="eastAsia" w:eastAsia="宋体"/>
          <w:lang w:eastAsia="zh-CN"/>
        </w:rPr>
        <w:t>”</w:t>
      </w:r>
      <w:r>
        <w:t>，乃漢人祭天之詞。若引此爲證，謂</w:t>
      </w:r>
      <w:r>
        <w:rPr>
          <w:rFonts w:hint="eastAsia" w:eastAsia="宋体"/>
          <w:lang w:eastAsia="zh-CN"/>
        </w:rPr>
        <w:t>“</w:t>
      </w:r>
      <w:r>
        <w:t>甘雨</w:t>
      </w:r>
      <w:r>
        <w:rPr>
          <w:rFonts w:hint="eastAsia" w:eastAsia="宋体"/>
          <w:lang w:eastAsia="zh-CN"/>
        </w:rPr>
        <w:t>”</w:t>
      </w:r>
      <w:r>
        <w:t>二字中惟</w:t>
      </w:r>
      <w:r>
        <w:rPr>
          <w:rFonts w:hint="eastAsia" w:eastAsia="宋体"/>
          <w:lang w:eastAsia="zh-CN"/>
        </w:rPr>
        <w:t>“</w:t>
      </w:r>
      <w:r>
        <w:t>風</w:t>
      </w:r>
      <w:r>
        <w:rPr>
          <w:rFonts w:hint="eastAsia" w:eastAsia="宋体"/>
          <w:lang w:eastAsia="zh-CN"/>
        </w:rPr>
        <w:t>”</w:t>
      </w:r>
      <w:r>
        <w:t>字可補。則</w:t>
      </w:r>
      <w:r>
        <w:rPr>
          <w:rFonts w:hint="eastAsia" w:eastAsia="宋体"/>
          <w:lang w:eastAsia="zh-CN"/>
        </w:rPr>
        <w:t>《</w:t>
      </w:r>
      <w:r>
        <w:t>漢書。郊祀歌</w:t>
      </w:r>
    </w:p>
    <w:p w14:paraId="55911A6A">
      <w:pPr>
        <w:rPr>
          <w:rFonts w:hint="eastAsia" w:eastAsia="宋体"/>
          <w:lang w:eastAsia="zh-CN"/>
        </w:rPr>
      </w:pPr>
      <w:r>
        <w:t>又有</w:t>
      </w:r>
      <w:r>
        <w:rPr>
          <w:rFonts w:hint="eastAsia" w:eastAsia="宋体"/>
          <w:lang w:eastAsia="zh-CN"/>
        </w:rPr>
        <w:t>“</w:t>
      </w:r>
      <w:r>
        <w:t>降甘露雨</w:t>
      </w:r>
      <w:r>
        <w:rPr>
          <w:rFonts w:hint="eastAsia" w:eastAsia="宋体"/>
          <w:lang w:eastAsia="zh-CN"/>
        </w:rPr>
        <w:t>”</w:t>
      </w:r>
      <w:r>
        <w:t>之文，亦與此類。似可不加字，酌之。考</w:t>
      </w:r>
      <w:r>
        <w:rPr>
          <w:rFonts w:hint="eastAsia" w:eastAsia="宋体"/>
          <w:lang w:eastAsia="zh-CN"/>
        </w:rPr>
        <w:t>《</w:t>
      </w:r>
      <w:r>
        <w:t>通典</w:t>
      </w:r>
      <w:r>
        <w:rPr>
          <w:rFonts w:hint="eastAsia" w:eastAsia="宋体"/>
          <w:lang w:eastAsia="zh-CN"/>
        </w:rPr>
        <w:t>》</w:t>
      </w:r>
      <w:r>
        <w:t>亦作</w:t>
      </w:r>
      <w:r>
        <w:rPr>
          <w:rFonts w:hint="eastAsia" w:eastAsia="宋体"/>
          <w:lang w:eastAsia="zh-CN"/>
        </w:rPr>
        <w:t>“</w:t>
      </w:r>
      <w:r>
        <w:t>以祈甘雨遂爲晚矣</w:t>
      </w:r>
      <w:r>
        <w:rPr>
          <w:rFonts w:hint="eastAsia" w:eastAsia="宋体"/>
          <w:lang w:eastAsia="zh-CN"/>
        </w:rPr>
        <w:t>”</w:t>
      </w:r>
    </w:p>
    <w:p w14:paraId="42E2BCB7">
      <w:r>
        <w:t>【第85页】</w:t>
      </w:r>
    </w:p>
    <w:p w14:paraId="1DC300E2">
      <w:r>
        <w:t>季春吉日〇念孫按：</w:t>
      </w:r>
      <w:r>
        <w:rPr>
          <w:rFonts w:hint="eastAsia" w:eastAsia="宋体"/>
          <w:lang w:eastAsia="zh-CN"/>
        </w:rPr>
        <w:t>“</w:t>
      </w:r>
      <w:r>
        <w:t>季春吉日</w:t>
      </w:r>
      <w:r>
        <w:rPr>
          <w:rFonts w:hint="eastAsia" w:eastAsia="宋体"/>
          <w:lang w:eastAsia="zh-CN"/>
        </w:rPr>
        <w:t>”</w:t>
      </w:r>
      <w:r>
        <w:t>，當作</w:t>
      </w:r>
      <w:r>
        <w:rPr>
          <w:rFonts w:hint="eastAsia" w:eastAsia="宋体"/>
          <w:lang w:eastAsia="zh-CN"/>
        </w:rPr>
        <w:t>“</w:t>
      </w:r>
      <w:r>
        <w:t>季春吉巳</w:t>
      </w:r>
      <w:r>
        <w:rPr>
          <w:rFonts w:hint="eastAsia" w:eastAsia="宋体"/>
          <w:lang w:eastAsia="zh-CN"/>
        </w:rPr>
        <w:t>”</w:t>
      </w:r>
      <w:r>
        <w:t>，見</w:t>
      </w:r>
      <w:r>
        <w:rPr>
          <w:rFonts w:hint="eastAsia" w:eastAsia="宋体"/>
          <w:lang w:eastAsia="zh-CN"/>
        </w:rPr>
        <w:t>《</w:t>
      </w:r>
      <w:r>
        <w:t>通典</w:t>
      </w:r>
      <w:r>
        <w:rPr>
          <w:rFonts w:hint="eastAsia" w:eastAsia="宋体"/>
          <w:lang w:eastAsia="zh-CN"/>
        </w:rPr>
        <w:t>》</w:t>
      </w:r>
      <w:r>
        <w:t>及</w:t>
      </w:r>
      <w:r>
        <w:rPr>
          <w:rFonts w:hint="eastAsia" w:eastAsia="宋体"/>
          <w:lang w:eastAsia="zh-CN"/>
        </w:rPr>
        <w:t>《</w:t>
      </w:r>
      <w:r>
        <w:t>唐書</w:t>
      </w:r>
      <w:r>
        <w:rPr>
          <w:rFonts w:hint="eastAsia" w:eastAsia="宋体"/>
          <w:lang w:eastAsia="zh-CN"/>
        </w:rPr>
        <w:t>•</w:t>
      </w:r>
      <w:r>
        <w:t>禮樂志</w:t>
      </w:r>
      <w:r>
        <w:rPr>
          <w:rFonts w:hint="eastAsia" w:eastAsia="宋体"/>
          <w:lang w:eastAsia="zh-CN"/>
        </w:rPr>
        <w:t>》</w:t>
      </w:r>
      <w:r>
        <w:t>。</w:t>
      </w:r>
    </w:p>
    <w:p w14:paraId="3D066C8C">
      <w:r>
        <w:t>卜日〇念孫按：第八行之前，落去卜日一行，當補入。觀下筮日一行可見</w:t>
      </w:r>
    </w:p>
    <w:p w14:paraId="6B6FE12B">
      <w:r>
        <w:t>卜日</w:t>
      </w:r>
    </w:p>
    <w:p w14:paraId="73EFC690">
      <w:r>
        <w:t>中郎將二人〇念孫按：</w:t>
      </w:r>
      <w:r>
        <w:rPr>
          <w:rFonts w:hint="eastAsia" w:eastAsia="宋体"/>
          <w:lang w:eastAsia="zh-CN"/>
        </w:rPr>
        <w:t>“</w:t>
      </w:r>
      <w:r>
        <w:t>次中郎將二人</w:t>
      </w:r>
      <w:r>
        <w:rPr>
          <w:rFonts w:hint="eastAsia" w:eastAsia="宋体"/>
          <w:lang w:eastAsia="zh-CN"/>
        </w:rPr>
        <w:t>”</w:t>
      </w:r>
      <w:r>
        <w:t>，此落去</w:t>
      </w:r>
      <w:r>
        <w:rPr>
          <w:rFonts w:hint="eastAsia" w:eastAsia="宋体"/>
          <w:lang w:eastAsia="zh-CN"/>
        </w:rPr>
        <w:t>“</w:t>
      </w:r>
      <w:r>
        <w:t>次</w:t>
      </w:r>
      <w:r>
        <w:rPr>
          <w:rFonts w:hint="eastAsia" w:eastAsia="宋体"/>
          <w:lang w:eastAsia="zh-CN"/>
        </w:rPr>
        <w:t>”</w:t>
      </w:r>
      <w:r>
        <w:t>字。</w:t>
      </w:r>
    </w:p>
    <w:p w14:paraId="4D96BA05">
      <w:r>
        <w:t>牙門二人〇按：</w:t>
      </w:r>
      <w:r>
        <w:rPr>
          <w:rFonts w:hint="eastAsia" w:eastAsia="宋体"/>
          <w:lang w:eastAsia="zh-CN"/>
        </w:rPr>
        <w:t>《</w:t>
      </w:r>
      <w:r>
        <w:t>儀衛志</w:t>
      </w:r>
      <w:r>
        <w:rPr>
          <w:rFonts w:hint="eastAsia" w:eastAsia="宋体"/>
          <w:lang w:eastAsia="zh-CN"/>
        </w:rPr>
        <w:t>》“</w:t>
      </w:r>
      <w:r>
        <w:t>次牙門</w:t>
      </w:r>
      <w:r>
        <w:rPr>
          <w:rFonts w:hint="eastAsia" w:eastAsia="宋体"/>
          <w:lang w:eastAsia="zh-CN"/>
        </w:rPr>
        <w:t>”</w:t>
      </w:r>
      <w:r>
        <w:t>下有</w:t>
      </w:r>
      <w:r>
        <w:rPr>
          <w:rFonts w:hint="eastAsia" w:eastAsia="宋体"/>
          <w:lang w:eastAsia="zh-CN"/>
        </w:rPr>
        <w:t>“</w:t>
      </w:r>
      <w:r>
        <w:t>旗</w:t>
      </w:r>
      <w:r>
        <w:rPr>
          <w:rFonts w:hint="eastAsia" w:eastAsia="宋体"/>
          <w:lang w:eastAsia="zh-CN"/>
        </w:rPr>
        <w:t>”</w:t>
      </w:r>
      <w:r>
        <w:t>字。〇念孫按：</w:t>
      </w:r>
      <w:r>
        <w:rPr>
          <w:rFonts w:hint="eastAsia" w:eastAsia="宋体"/>
          <w:lang w:eastAsia="zh-CN"/>
        </w:rPr>
        <w:t>《</w:t>
      </w:r>
      <w:r>
        <w:t>通典</w:t>
      </w:r>
      <w:r>
        <w:rPr>
          <w:rFonts w:hint="eastAsia" w:eastAsia="宋体"/>
          <w:lang w:eastAsia="zh-CN"/>
        </w:rPr>
        <w:t>》</w:t>
      </w:r>
      <w:r>
        <w:t>r次牙門</w:t>
      </w:r>
      <w:r>
        <w:rPr>
          <w:rFonts w:hint="eastAsia" w:eastAsia="宋体"/>
          <w:lang w:eastAsia="zh-CN"/>
        </w:rPr>
        <w:t>”</w:t>
      </w:r>
      <w:r>
        <w:t>下亦無</w:t>
      </w:r>
      <w:r>
        <w:rPr>
          <w:rFonts w:hint="eastAsia" w:eastAsia="宋体"/>
          <w:lang w:eastAsia="zh-CN"/>
        </w:rPr>
        <w:t>“</w:t>
      </w:r>
      <w:r>
        <w:t>旗</w:t>
      </w:r>
      <w:r>
        <w:rPr>
          <w:rFonts w:hint="eastAsia" w:eastAsia="宋体"/>
          <w:lang w:eastAsia="zh-CN"/>
        </w:rPr>
        <w:t>”</w:t>
      </w:r>
      <w:r>
        <w:t>字，似不必增，觀後</w:t>
      </w:r>
    </w:p>
    <w:p w14:paraId="588DE530">
      <w:r>
        <w:t>置牙門一，亦無</w:t>
      </w:r>
      <w:r>
        <w:rPr>
          <w:rFonts w:hint="eastAsia" w:eastAsia="宋体"/>
          <w:lang w:eastAsia="zh-CN"/>
        </w:rPr>
        <w:t>“</w:t>
      </w:r>
      <w:r>
        <w:t>旗</w:t>
      </w:r>
      <w:r>
        <w:rPr>
          <w:rFonts w:hint="eastAsia" w:eastAsia="宋体"/>
          <w:lang w:eastAsia="zh-CN"/>
        </w:rPr>
        <w:t>”</w:t>
      </w:r>
      <w:r>
        <w:t>字可見</w:t>
      </w:r>
    </w:p>
    <w:p w14:paraId="17EF79B7">
      <w:r>
        <w:t>果毅二人〇念孫按：</w:t>
      </w:r>
      <w:r>
        <w:rPr>
          <w:rFonts w:hint="eastAsia" w:eastAsia="宋体"/>
          <w:lang w:eastAsia="zh-CN"/>
        </w:rPr>
        <w:t>“</w:t>
      </w:r>
      <w:r>
        <w:t>-</w:t>
      </w:r>
      <w:r>
        <w:rPr>
          <w:rFonts w:hint="eastAsia" w:eastAsia="宋体"/>
          <w:lang w:eastAsia="zh-CN"/>
        </w:rPr>
        <w:t>”</w:t>
      </w:r>
      <w:r>
        <w:t>譌作二-</w:t>
      </w:r>
      <w:r>
        <w:rPr>
          <w:rFonts w:hint="eastAsia" w:eastAsia="宋体"/>
          <w:lang w:eastAsia="zh-CN"/>
        </w:rPr>
        <w:t>”</w:t>
      </w:r>
      <w:r>
        <w:t>。</w:t>
      </w:r>
    </w:p>
    <w:p w14:paraId="3ECBECCA">
      <w:r>
        <w:t>方扇十二花蓋二〇念孫按：</w:t>
      </w:r>
      <w:r>
        <w:rPr>
          <w:rFonts w:hint="eastAsia" w:eastAsia="宋体"/>
          <w:lang w:eastAsia="zh-CN"/>
        </w:rPr>
        <w:t>“</w:t>
      </w:r>
      <w:r>
        <w:t>次方扇十二，次花蓋二</w:t>
      </w:r>
      <w:r>
        <w:rPr>
          <w:rFonts w:hint="eastAsia" w:eastAsia="宋体"/>
          <w:lang w:eastAsia="zh-CN"/>
        </w:rPr>
        <w:t>”</w:t>
      </w:r>
      <w:r>
        <w:t>，此落去兩</w:t>
      </w:r>
      <w:r>
        <w:rPr>
          <w:rFonts w:hint="eastAsia" w:eastAsia="宋体"/>
          <w:lang w:eastAsia="zh-CN"/>
        </w:rPr>
        <w:t>“</w:t>
      </w:r>
      <w:r>
        <w:t>次</w:t>
      </w:r>
      <w:r>
        <w:rPr>
          <w:rFonts w:hint="eastAsia" w:eastAsia="宋体"/>
          <w:lang w:eastAsia="zh-CN"/>
        </w:rPr>
        <w:t>”</w:t>
      </w:r>
      <w:r>
        <w:t>字。</w:t>
      </w:r>
    </w:p>
    <w:p w14:paraId="1F6CFF08">
      <w:r>
        <w:t>殿中少監一人一騎從〇念孫按：當作</w:t>
      </w:r>
      <w:r>
        <w:rPr>
          <w:rFonts w:hint="eastAsia" w:eastAsia="宋体"/>
          <w:lang w:eastAsia="zh-CN"/>
        </w:rPr>
        <w:t>“</w:t>
      </w:r>
      <w:r>
        <w:t>殿中少監一人騎從</w:t>
      </w:r>
      <w:r>
        <w:rPr>
          <w:rFonts w:hint="eastAsia" w:eastAsia="宋体"/>
          <w:lang w:eastAsia="zh-CN"/>
        </w:rPr>
        <w:t>”</w:t>
      </w:r>
      <w:r>
        <w:t>。</w:t>
      </w:r>
    </w:p>
    <w:p w14:paraId="11B0484A">
      <w:r>
        <w:t>御馬二十四匹分左右尚乘直長二人分左右〇念孫按：</w:t>
      </w:r>
      <w:r>
        <w:rPr>
          <w:rFonts w:hint="eastAsia" w:eastAsia="宋体"/>
          <w:lang w:eastAsia="zh-CN"/>
        </w:rPr>
        <w:t>“</w:t>
      </w:r>
      <w:r>
        <w:t>次御馬二十四匹，分左右；次尚乘直長二</w:t>
      </w:r>
    </w:p>
    <w:p w14:paraId="3A66F1F8">
      <w:r>
        <w:t>人，分左右</w:t>
      </w:r>
      <w:r>
        <w:rPr>
          <w:rFonts w:hint="eastAsia" w:eastAsia="宋体"/>
          <w:lang w:eastAsia="zh-CN"/>
        </w:rPr>
        <w:t>”</w:t>
      </w:r>
      <w:r>
        <w:t>，此落去兩</w:t>
      </w:r>
      <w:r>
        <w:rPr>
          <w:rFonts w:hint="eastAsia" w:eastAsia="宋体"/>
          <w:lang w:eastAsia="zh-CN"/>
        </w:rPr>
        <w:t>“</w:t>
      </w:r>
      <w:r>
        <w:t>次</w:t>
      </w:r>
      <w:r>
        <w:rPr>
          <w:rFonts w:hint="eastAsia" w:eastAsia="宋体"/>
          <w:lang w:eastAsia="zh-CN"/>
        </w:rPr>
        <w:t>”</w:t>
      </w:r>
      <w:r>
        <w:t>字</w:t>
      </w:r>
    </w:p>
    <w:p w14:paraId="4CCBEBCD">
      <w:r>
        <w:t>俾倪〇按：</w:t>
      </w:r>
      <w:r>
        <w:rPr>
          <w:rFonts w:hint="eastAsia" w:eastAsia="宋体"/>
          <w:lang w:eastAsia="zh-CN"/>
        </w:rPr>
        <w:t>“</w:t>
      </w:r>
      <w:r>
        <w:t>俾倪</w:t>
      </w:r>
      <w:r>
        <w:rPr>
          <w:rFonts w:hint="eastAsia" w:eastAsia="宋体"/>
          <w:lang w:eastAsia="zh-CN"/>
        </w:rPr>
        <w:t>”</w:t>
      </w:r>
      <w:r>
        <w:t>當作</w:t>
      </w:r>
      <w:r>
        <w:rPr>
          <w:rFonts w:hint="eastAsia" w:eastAsia="宋体"/>
          <w:lang w:eastAsia="zh-CN"/>
        </w:rPr>
        <w:t>“</w:t>
      </w:r>
      <w:r>
        <w:t>䡶輗</w:t>
      </w:r>
      <w:r>
        <w:rPr>
          <w:rFonts w:hint="eastAsia" w:eastAsia="宋体"/>
          <w:lang w:eastAsia="zh-CN"/>
        </w:rPr>
        <w:t>”</w:t>
      </w:r>
      <w:r>
        <w:t>。〇念孫按：</w:t>
      </w:r>
      <w:r>
        <w:rPr>
          <w:rFonts w:hint="eastAsia" w:eastAsia="宋体"/>
          <w:lang w:eastAsia="zh-CN"/>
        </w:rPr>
        <w:t>《</w:t>
      </w:r>
      <w:r>
        <w:t>説文</w:t>
      </w:r>
      <w:r>
        <w:rPr>
          <w:rFonts w:hint="eastAsia" w:eastAsia="宋体"/>
          <w:lang w:eastAsia="zh-CN"/>
        </w:rPr>
        <w:t>》</w:t>
      </w:r>
      <w:r>
        <w:t>、</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w:t>
      </w:r>
      <w:r>
        <w:rPr>
          <w:rFonts w:hint="eastAsia" w:eastAsia="宋体"/>
          <w:lang w:eastAsia="zh-CN"/>
        </w:rPr>
        <w:t>《</w:t>
      </w:r>
      <w:r>
        <w:t>集韻</w:t>
      </w:r>
      <w:r>
        <w:rPr>
          <w:rFonts w:hint="eastAsia" w:eastAsia="宋体"/>
          <w:lang w:eastAsia="zh-CN"/>
        </w:rPr>
        <w:t>》</w:t>
      </w:r>
      <w:r>
        <w:t>、</w:t>
      </w:r>
      <w:r>
        <w:rPr>
          <w:rFonts w:hint="eastAsia" w:eastAsia="宋体"/>
          <w:lang w:eastAsia="zh-CN"/>
        </w:rPr>
        <w:t>《</w:t>
      </w:r>
      <w:r>
        <w:t>類</w:t>
      </w:r>
      <w:r>
        <w:rPr>
          <w:rFonts w:hint="eastAsia" w:eastAsia="宋体"/>
          <w:lang w:eastAsia="zh-CN"/>
        </w:rPr>
        <w:t>（</w:t>
      </w:r>
      <w:r>
        <w:t>皆</w:t>
      </w:r>
      <w:r>
        <w:rPr>
          <w:rFonts w:hint="eastAsia" w:eastAsia="宋体"/>
          <w:lang w:eastAsia="zh-CN"/>
        </w:rPr>
        <w:t>）</w:t>
      </w:r>
      <w:r>
        <w:t>篇</w:t>
      </w:r>
      <w:r>
        <w:rPr>
          <w:rFonts w:hint="eastAsia" w:eastAsia="宋体"/>
          <w:lang w:eastAsia="zh-CN"/>
        </w:rPr>
        <w:t>》</w:t>
      </w:r>
      <w:r>
        <w:t>俱無</w:t>
      </w:r>
      <w:r>
        <w:rPr>
          <w:rFonts w:hint="eastAsia" w:eastAsia="宋体"/>
          <w:lang w:eastAsia="zh-CN"/>
        </w:rPr>
        <w:t>“</w:t>
      </w:r>
      <w:r>
        <w:t>䡶</w:t>
      </w:r>
      <w:r>
        <w:rPr>
          <w:rFonts w:hint="eastAsia" w:eastAsia="宋体"/>
          <w:lang w:eastAsia="zh-CN"/>
        </w:rPr>
        <w:t>”</w:t>
      </w:r>
      <w:r>
        <w:t>字。古</w:t>
      </w:r>
      <w:r>
        <w:rPr>
          <w:rFonts w:hint="eastAsia" w:eastAsia="宋体"/>
          <w:lang w:eastAsia="zh-CN"/>
        </w:rPr>
        <w:t>“</w:t>
      </w:r>
      <w:r>
        <w:t>睥</w:t>
      </w:r>
    </w:p>
    <w:p w14:paraId="2B0A025A">
      <w:pPr>
        <w:rPr>
          <w:rFonts w:hint="eastAsia" w:eastAsia="宋体"/>
          <w:lang w:eastAsia="zh-CN"/>
        </w:rPr>
      </w:pPr>
      <w:r>
        <w:t>睨</w:t>
      </w:r>
      <w:r>
        <w:rPr>
          <w:rFonts w:hint="eastAsia" w:eastAsia="宋体"/>
          <w:lang w:eastAsia="zh-CN"/>
        </w:rPr>
        <w:t>”</w:t>
      </w:r>
      <w:r>
        <w:t>及</w:t>
      </w:r>
      <w:r>
        <w:rPr>
          <w:rFonts w:hint="eastAsia" w:eastAsia="宋体"/>
          <w:lang w:eastAsia="zh-CN"/>
        </w:rPr>
        <w:t>“</w:t>
      </w:r>
      <w:r>
        <w:t>埤堄</w:t>
      </w:r>
      <w:r>
        <w:rPr>
          <w:rFonts w:hint="eastAsia" w:eastAsia="宋体"/>
          <w:lang w:eastAsia="zh-CN"/>
        </w:rPr>
        <w:t>”</w:t>
      </w:r>
      <w:r>
        <w:t>字皆作</w:t>
      </w:r>
      <w:r>
        <w:rPr>
          <w:rFonts w:hint="eastAsia" w:eastAsia="宋体"/>
          <w:lang w:eastAsia="zh-CN"/>
        </w:rPr>
        <w:t>“</w:t>
      </w:r>
      <w:r>
        <w:t>俾倪</w:t>
      </w:r>
      <w:r>
        <w:rPr>
          <w:rFonts w:hint="eastAsia" w:eastAsia="宋体"/>
          <w:lang w:eastAsia="zh-CN"/>
        </w:rPr>
        <w:t>”</w:t>
      </w:r>
      <w:r>
        <w:t>，</w:t>
      </w:r>
      <w:r>
        <w:rPr>
          <w:rFonts w:hint="eastAsia" w:eastAsia="宋体"/>
          <w:lang w:eastAsia="zh-CN"/>
        </w:rPr>
        <w:t>《</w:t>
      </w:r>
      <w:r>
        <w:t>史記</w:t>
      </w:r>
      <w:r>
        <w:rPr>
          <w:rFonts w:hint="eastAsia" w:eastAsia="宋体"/>
          <w:lang w:eastAsia="zh-CN"/>
        </w:rPr>
        <w:t>•</w:t>
      </w:r>
      <w:r>
        <w:t>信陵君傳</w:t>
      </w:r>
      <w:r>
        <w:rPr>
          <w:rFonts w:hint="eastAsia" w:eastAsia="宋体"/>
          <w:lang w:eastAsia="zh-CN"/>
        </w:rPr>
        <w:t>》“</w:t>
      </w:r>
      <w:r>
        <w:t>俾倪</w:t>
      </w:r>
      <w:r>
        <w:rPr>
          <w:rFonts w:hint="eastAsia" w:eastAsia="宋体"/>
          <w:lang w:eastAsia="zh-CN"/>
        </w:rPr>
        <w:t>”</w:t>
      </w:r>
      <w:r>
        <w:t>即</w:t>
      </w:r>
      <w:r>
        <w:rPr>
          <w:rFonts w:hint="eastAsia" w:eastAsia="宋体"/>
          <w:lang w:eastAsia="zh-CN"/>
        </w:rPr>
        <w:t>“</w:t>
      </w:r>
      <w:r>
        <w:t>睥睨</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城上女牆俾倪也。</w:t>
      </w:r>
      <w:r>
        <w:rPr>
          <w:rFonts w:hint="eastAsia" w:eastAsia="宋体"/>
          <w:lang w:eastAsia="zh-CN"/>
        </w:rPr>
        <w:t>”</w:t>
      </w:r>
      <w:r>
        <w:t>即</w:t>
      </w:r>
      <w:r>
        <w:rPr>
          <w:rFonts w:hint="eastAsia" w:eastAsia="宋体"/>
          <w:lang w:eastAsia="zh-CN"/>
        </w:rPr>
        <w:t>“</w:t>
      </w:r>
      <w:r>
        <w:t>埤堄</w:t>
      </w:r>
      <w:r>
        <w:rPr>
          <w:rFonts w:hint="eastAsia" w:eastAsia="宋体"/>
          <w:lang w:eastAsia="zh-CN"/>
        </w:rPr>
        <w:t>”</w:t>
      </w:r>
      <w:r>
        <w:t>。則此亦可作</w:t>
      </w:r>
      <w:r>
        <w:rPr>
          <w:rFonts w:hint="eastAsia" w:eastAsia="宋体"/>
          <w:lang w:eastAsia="zh-CN"/>
        </w:rPr>
        <w:t>“</w:t>
      </w:r>
      <w:r>
        <w:t>俾倪</w:t>
      </w:r>
      <w:r>
        <w:rPr>
          <w:rFonts w:hint="eastAsia" w:eastAsia="宋体"/>
          <w:lang w:eastAsia="zh-CN"/>
        </w:rPr>
        <w:t>”</w:t>
      </w:r>
    </w:p>
    <w:p w14:paraId="38DE5899">
      <w:r>
        <w:rPr>
          <w:rFonts w:hint="eastAsia" w:eastAsia="宋体"/>
          <w:lang w:eastAsia="zh-CN"/>
        </w:rPr>
        <w:t>《</w:t>
      </w:r>
      <w:r>
        <w:t>通典</w:t>
      </w:r>
      <w:r>
        <w:rPr>
          <w:rFonts w:hint="eastAsia" w:eastAsia="宋体"/>
          <w:lang w:eastAsia="zh-CN"/>
        </w:rPr>
        <w:t>》</w:t>
      </w:r>
      <w:r>
        <w:t>亦作</w:t>
      </w:r>
      <w:r>
        <w:rPr>
          <w:rFonts w:hint="eastAsia" w:eastAsia="宋体"/>
          <w:lang w:eastAsia="zh-CN"/>
        </w:rPr>
        <w:t>“</w:t>
      </w:r>
      <w:r>
        <w:t>俾倪</w:t>
      </w:r>
      <w:r>
        <w:rPr>
          <w:rFonts w:hint="eastAsia" w:eastAsia="宋体"/>
          <w:lang w:eastAsia="zh-CN"/>
        </w:rPr>
        <w:t>”</w:t>
      </w:r>
      <w:r>
        <w:t>。</w:t>
      </w:r>
    </w:p>
    <w:p w14:paraId="59079539">
      <w:r>
        <w:t>【第86页】</w:t>
      </w:r>
    </w:p>
    <w:p w14:paraId="17E4A6CB">
      <w:r>
        <w:t>工人十二〇念孫按：</w:t>
      </w:r>
      <w:r>
        <w:rPr>
          <w:rFonts w:hint="eastAsia" w:eastAsia="宋体"/>
          <w:lang w:eastAsia="zh-CN"/>
        </w:rPr>
        <w:t>“</w:t>
      </w:r>
      <w:r>
        <w:t>工人各十二</w:t>
      </w:r>
      <w:r>
        <w:rPr>
          <w:rFonts w:hint="eastAsia" w:eastAsia="宋体"/>
          <w:lang w:eastAsia="zh-CN"/>
        </w:rPr>
        <w:t>”</w:t>
      </w:r>
      <w:r>
        <w:t>，此落去</w:t>
      </w:r>
      <w:r>
        <w:rPr>
          <w:rFonts w:hint="eastAsia" w:eastAsia="宋体"/>
          <w:lang w:eastAsia="zh-CN"/>
        </w:rPr>
        <w:t>“</w:t>
      </w:r>
      <w:r>
        <w:t>各</w:t>
      </w:r>
      <w:r>
        <w:rPr>
          <w:rFonts w:hint="eastAsia" w:eastAsia="宋体"/>
          <w:lang w:eastAsia="zh-CN"/>
        </w:rPr>
        <w:t>”</w:t>
      </w:r>
      <w:r>
        <w:t>字。</w:t>
      </w:r>
    </w:p>
    <w:p w14:paraId="1BAD4B23">
      <w:r>
        <w:t>工人一百二十〇念孙按：</w:t>
      </w:r>
      <w:r>
        <w:rPr>
          <w:rFonts w:hint="eastAsia" w:eastAsia="宋体"/>
          <w:lang w:eastAsia="zh-CN"/>
        </w:rPr>
        <w:t>“</w:t>
      </w:r>
      <w:r>
        <w:t>工人各一百二十</w:t>
      </w:r>
      <w:r>
        <w:rPr>
          <w:rFonts w:hint="eastAsia" w:eastAsia="宋体"/>
          <w:lang w:eastAsia="zh-CN"/>
        </w:rPr>
        <w:t>”</w:t>
      </w:r>
      <w:r>
        <w:t>，此落去</w:t>
      </w:r>
      <w:r>
        <w:rPr>
          <w:rFonts w:hint="eastAsia" w:eastAsia="宋体"/>
          <w:lang w:eastAsia="zh-CN"/>
        </w:rPr>
        <w:t>“</w:t>
      </w:r>
      <w:r>
        <w:t>各</w:t>
      </w:r>
      <w:r>
        <w:rPr>
          <w:rFonts w:hint="eastAsia" w:eastAsia="宋体"/>
          <w:lang w:eastAsia="zh-CN"/>
        </w:rPr>
        <w:t>”</w:t>
      </w:r>
      <w:r>
        <w:t>字。此句下又落去</w:t>
      </w:r>
      <w:r>
        <w:rPr>
          <w:rFonts w:hint="eastAsia" w:eastAsia="宋体"/>
          <w:lang w:eastAsia="zh-CN"/>
        </w:rPr>
        <w:t>“</w:t>
      </w:r>
      <w:r>
        <w:t>節鼓二面，工人各二</w:t>
      </w:r>
      <w:r>
        <w:rPr>
          <w:rFonts w:hint="eastAsia" w:eastAsia="宋体"/>
          <w:lang w:eastAsia="zh-CN"/>
        </w:rPr>
        <w:t>”</w:t>
      </w:r>
      <w:r>
        <w:t>凡八字。</w:t>
      </w:r>
    </w:p>
    <w:p w14:paraId="5106E403">
      <w:r>
        <w:t>饗食還飲至則乘之</w:t>
      </w:r>
    </w:p>
    <w:p w14:paraId="0DE745AE">
      <w:r>
        <w:t>〇按：</w:t>
      </w:r>
      <w:r>
        <w:rPr>
          <w:rFonts w:hint="eastAsia" w:eastAsia="宋体"/>
          <w:lang w:eastAsia="zh-CN"/>
        </w:rPr>
        <w:t>“</w:t>
      </w:r>
      <w:r>
        <w:t>饗食</w:t>
      </w:r>
      <w:r>
        <w:rPr>
          <w:rFonts w:hint="eastAsia" w:eastAsia="宋体"/>
          <w:lang w:eastAsia="zh-CN"/>
        </w:rPr>
        <w:t>”</w:t>
      </w:r>
      <w:r>
        <w:t>二字譌，</w:t>
      </w:r>
      <w:r>
        <w:rPr>
          <w:rFonts w:hint="eastAsia" w:eastAsia="宋体"/>
          <w:lang w:eastAsia="zh-CN"/>
        </w:rPr>
        <w:t>《</w:t>
      </w:r>
      <w:r>
        <w:t>通攷</w:t>
      </w:r>
      <w:r>
        <w:rPr>
          <w:rFonts w:hint="eastAsia" w:eastAsia="宋体"/>
          <w:lang w:eastAsia="zh-CN"/>
        </w:rPr>
        <w:t>》</w:t>
      </w:r>
      <w:r>
        <w:t>作</w:t>
      </w:r>
      <w:r>
        <w:rPr>
          <w:rFonts w:hint="eastAsia" w:eastAsia="宋体"/>
          <w:lang w:eastAsia="zh-CN"/>
        </w:rPr>
        <w:t>“</w:t>
      </w:r>
      <w:r>
        <w:t>鄉射</w:t>
      </w:r>
      <w:r>
        <w:rPr>
          <w:rFonts w:hint="eastAsia" w:eastAsia="宋体"/>
          <w:lang w:eastAsia="zh-CN"/>
        </w:rPr>
        <w:t>”</w:t>
      </w:r>
      <w:r>
        <w:t>。</w:t>
      </w:r>
    </w:p>
    <w:p w14:paraId="5317AE27">
      <w:r>
        <w:t>行道則乘之〇念孫按：</w:t>
      </w:r>
      <w:r>
        <w:rPr>
          <w:rFonts w:hint="eastAsia" w:eastAsia="宋体"/>
          <w:lang w:eastAsia="zh-CN"/>
        </w:rPr>
        <w:t>“</w:t>
      </w:r>
      <w:r>
        <w:t>乘</w:t>
      </w:r>
      <w:r>
        <w:rPr>
          <w:rFonts w:hint="eastAsia" w:eastAsia="宋体"/>
          <w:lang w:eastAsia="zh-CN"/>
        </w:rPr>
        <w:t>”</w:t>
      </w:r>
      <w:r>
        <w:t>譌作</w:t>
      </w:r>
      <w:r>
        <w:rPr>
          <w:rFonts w:hint="eastAsia" w:eastAsia="宋体"/>
          <w:lang w:eastAsia="zh-CN"/>
        </w:rPr>
        <w:t>“</w:t>
      </w:r>
      <w:r>
        <w:t>供</w:t>
      </w:r>
      <w:r>
        <w:rPr>
          <w:rFonts w:hint="eastAsia" w:eastAsia="宋体"/>
          <w:lang w:eastAsia="zh-CN"/>
        </w:rPr>
        <w:t>”</w:t>
      </w:r>
      <w:r>
        <w:t>。</w:t>
      </w:r>
    </w:p>
    <w:p w14:paraId="4490493A">
      <w:r>
        <w:t>巡狩臨兵事則乘之〇念孫按：下當云</w:t>
      </w:r>
      <w:r>
        <w:rPr>
          <w:rFonts w:hint="eastAsia" w:eastAsia="宋体"/>
          <w:lang w:eastAsia="zh-CN"/>
        </w:rPr>
        <w:t>“</w:t>
      </w:r>
      <w:r>
        <w:t>次木輅</w:t>
      </w:r>
      <w:r>
        <w:rPr>
          <w:rFonts w:hint="eastAsia" w:eastAsia="宋体"/>
          <w:lang w:eastAsia="zh-CN"/>
        </w:rPr>
        <w:t>”</w:t>
      </w:r>
      <w:r>
        <w:t>，注當云</w:t>
      </w:r>
      <w:r>
        <w:rPr>
          <w:rFonts w:hint="eastAsia" w:eastAsia="宋体"/>
          <w:lang w:eastAsia="zh-CN"/>
        </w:rPr>
        <w:t>“</w:t>
      </w:r>
      <w:r>
        <w:t>黑質漆之，駕黑騮六，田獵則乘之</w:t>
      </w:r>
      <w:r>
        <w:rPr>
          <w:rFonts w:hint="eastAsia" w:eastAsia="宋体"/>
          <w:lang w:eastAsia="zh-CN"/>
        </w:rPr>
        <w:t>”</w:t>
      </w:r>
      <w:r>
        <w:t>。據</w:t>
      </w:r>
      <w:r>
        <w:rPr>
          <w:rFonts w:hint="eastAsia" w:eastAsia="宋体"/>
          <w:lang w:eastAsia="zh-CN"/>
        </w:rPr>
        <w:t>《</w:t>
      </w:r>
      <w:r>
        <w:t>隋書《</w:t>
      </w:r>
    </w:p>
    <w:p w14:paraId="516C94B7">
      <w:r>
        <w:t>禮儀志</w:t>
      </w:r>
      <w:r>
        <w:rPr>
          <w:rFonts w:hint="eastAsia" w:eastAsia="宋体"/>
          <w:lang w:eastAsia="zh-CN"/>
        </w:rPr>
        <w:t>》</w:t>
      </w:r>
      <w:r>
        <w:t>、</w:t>
      </w:r>
      <w:r>
        <w:rPr>
          <w:rFonts w:hint="eastAsia" w:eastAsia="宋体"/>
          <w:lang w:eastAsia="zh-CN"/>
        </w:rPr>
        <w:t>《</w:t>
      </w:r>
      <w:r>
        <w:t>唐書</w:t>
      </w:r>
      <w:r>
        <w:rPr>
          <w:rFonts w:hint="eastAsia" w:eastAsia="宋体"/>
          <w:lang w:eastAsia="zh-CN"/>
        </w:rPr>
        <w:t>•</w:t>
      </w:r>
      <w:r>
        <w:t>車服志</w:t>
      </w:r>
      <w:r>
        <w:rPr>
          <w:rFonts w:hint="eastAsia" w:eastAsia="宋体"/>
          <w:lang w:eastAsia="zh-CN"/>
        </w:rPr>
        <w:t>》</w:t>
      </w:r>
      <w:r>
        <w:t>及</w:t>
      </w:r>
      <w:r>
        <w:rPr>
          <w:rFonts w:hint="eastAsia" w:eastAsia="宋体"/>
          <w:lang w:eastAsia="zh-CN"/>
        </w:rPr>
        <w:t>《</w:t>
      </w:r>
      <w:r>
        <w:t>通典。天子車輅</w:t>
      </w:r>
      <w:r>
        <w:rPr>
          <w:rFonts w:hint="eastAsia" w:eastAsia="宋体"/>
          <w:lang w:eastAsia="zh-CN"/>
        </w:rPr>
        <w:t>》</w:t>
      </w:r>
      <w:r>
        <w:t>篇補</w:t>
      </w:r>
    </w:p>
    <w:p w14:paraId="68056C6D">
      <w:r>
        <w:t>次屬車十二〇念孫按：</w:t>
      </w:r>
      <w:r>
        <w:rPr>
          <w:rFonts w:hint="eastAsia" w:eastAsia="宋体"/>
          <w:lang w:eastAsia="zh-CN"/>
        </w:rPr>
        <w:t>“</w:t>
      </w:r>
      <w:r>
        <w:t>次屬車十二駕牛</w:t>
      </w:r>
      <w:r>
        <w:rPr>
          <w:rFonts w:hint="eastAsia" w:eastAsia="宋体"/>
          <w:lang w:eastAsia="zh-CN"/>
        </w:rPr>
        <w:t>”</w:t>
      </w:r>
      <w:r>
        <w:t>，此落去</w:t>
      </w:r>
      <w:r>
        <w:rPr>
          <w:rFonts w:hint="eastAsia" w:eastAsia="宋体"/>
          <w:lang w:eastAsia="zh-CN"/>
        </w:rPr>
        <w:t>“</w:t>
      </w:r>
      <w:r>
        <w:t>駕牛</w:t>
      </w:r>
      <w:r>
        <w:rPr>
          <w:rFonts w:hint="eastAsia" w:eastAsia="宋体"/>
          <w:lang w:eastAsia="zh-CN"/>
        </w:rPr>
        <w:t>”</w:t>
      </w:r>
      <w:r>
        <w:t>二字。</w:t>
      </w:r>
    </w:p>
    <w:p w14:paraId="75D1EB66">
      <w:r>
        <w:t>殿中省〇念孫按：殿中監，</w:t>
      </w:r>
      <w:r>
        <w:rPr>
          <w:rFonts w:hint="eastAsia" w:eastAsia="宋体"/>
          <w:lang w:eastAsia="zh-CN"/>
        </w:rPr>
        <w:t>“</w:t>
      </w:r>
      <w:r>
        <w:t>監</w:t>
      </w:r>
      <w:r>
        <w:rPr>
          <w:rFonts w:hint="eastAsia" w:eastAsia="宋体"/>
          <w:lang w:eastAsia="zh-CN"/>
        </w:rPr>
        <w:t>”</w:t>
      </w:r>
      <w:r>
        <w:t>譌作</w:t>
      </w:r>
      <w:r>
        <w:rPr>
          <w:rFonts w:hint="eastAsia" w:eastAsia="宋体"/>
          <w:lang w:eastAsia="zh-CN"/>
        </w:rPr>
        <w:t>“</w:t>
      </w:r>
      <w:r>
        <w:t>省</w:t>
      </w:r>
      <w:r>
        <w:rPr>
          <w:rFonts w:hint="eastAsia" w:eastAsia="宋体"/>
          <w:lang w:eastAsia="zh-CN"/>
        </w:rPr>
        <w:t>”</w:t>
      </w:r>
      <w:r>
        <w:t>。</w:t>
      </w:r>
    </w:p>
    <w:p w14:paraId="3BB7C334">
      <w:r>
        <w:t>黄鉞車駕二馬士〇</w:t>
      </w:r>
      <w:r>
        <w:rPr>
          <w:rFonts w:hint="eastAsia" w:eastAsia="宋体"/>
          <w:lang w:eastAsia="zh-CN"/>
        </w:rPr>
        <w:t>“</w:t>
      </w:r>
      <w:r>
        <w:t>次黄鉞車駕二馬</w:t>
      </w:r>
      <w:r>
        <w:rPr>
          <w:rFonts w:hint="eastAsia" w:eastAsia="宋体"/>
          <w:lang w:eastAsia="zh-CN"/>
        </w:rPr>
        <w:t>”</w:t>
      </w:r>
      <w:r>
        <w:t>下</w:t>
      </w:r>
      <w:r>
        <w:rPr>
          <w:rFonts w:hint="eastAsia" w:eastAsia="宋体"/>
          <w:lang w:eastAsia="zh-CN"/>
        </w:rPr>
        <w:t>“</w:t>
      </w:r>
      <w:r>
        <w:t>士</w:t>
      </w:r>
      <w:r>
        <w:rPr>
          <w:rFonts w:hint="eastAsia" w:eastAsia="宋体"/>
          <w:lang w:eastAsia="zh-CN"/>
        </w:rPr>
        <w:t>”</w:t>
      </w:r>
      <w:r>
        <w:t>字衍文</w:t>
      </w:r>
    </w:p>
    <w:p w14:paraId="54850B7E">
      <w:r>
        <w:t>各二百人</w:t>
      </w:r>
    </w:p>
    <w:p w14:paraId="5FB10325">
      <w:r>
        <w:t>〇念孙按：</w:t>
      </w:r>
      <w:r>
        <w:rPr>
          <w:rFonts w:hint="eastAsia" w:eastAsia="宋体"/>
          <w:lang w:eastAsia="zh-CN"/>
        </w:rPr>
        <w:t>“</w:t>
      </w:r>
      <w:r>
        <w:t>各二百人</w:t>
      </w:r>
      <w:r>
        <w:rPr>
          <w:rFonts w:hint="eastAsia" w:eastAsia="宋体"/>
          <w:lang w:eastAsia="zh-CN"/>
        </w:rPr>
        <w:t>”</w:t>
      </w:r>
      <w:r>
        <w:t>，</w:t>
      </w:r>
      <w:r>
        <w:rPr>
          <w:rFonts w:hint="eastAsia" w:eastAsia="宋体"/>
          <w:lang w:eastAsia="zh-CN"/>
        </w:rPr>
        <w:t>“</w:t>
      </w:r>
      <w:r>
        <w:t>各</w:t>
      </w:r>
      <w:r>
        <w:rPr>
          <w:rFonts w:hint="eastAsia" w:eastAsia="宋体"/>
          <w:lang w:eastAsia="zh-CN"/>
        </w:rPr>
        <w:t>”</w:t>
      </w:r>
      <w:r>
        <w:t>字衍，</w:t>
      </w:r>
      <w:r>
        <w:rPr>
          <w:rFonts w:hint="eastAsia" w:eastAsia="宋体"/>
          <w:lang w:eastAsia="zh-CN"/>
        </w:rPr>
        <w:t>《</w:t>
      </w:r>
      <w:r>
        <w:t>通典</w:t>
      </w:r>
      <w:r>
        <w:rPr>
          <w:rFonts w:hint="eastAsia" w:eastAsia="宋体"/>
          <w:lang w:eastAsia="zh-CN"/>
        </w:rPr>
        <w:t>》</w:t>
      </w:r>
      <w:r>
        <w:t>無。</w:t>
      </w:r>
    </w:p>
    <w:p w14:paraId="0D908685">
      <w:r>
        <w:t>次左右領軍〇念孫按：</w:t>
      </w:r>
      <w:r>
        <w:rPr>
          <w:rFonts w:hint="eastAsia" w:eastAsia="宋体"/>
          <w:lang w:eastAsia="zh-CN"/>
        </w:rPr>
        <w:t>“</w:t>
      </w:r>
      <w:r>
        <w:t>次左右領軍衛</w:t>
      </w:r>
      <w:r>
        <w:rPr>
          <w:rFonts w:hint="eastAsia" w:eastAsia="宋体"/>
          <w:lang w:eastAsia="zh-CN"/>
        </w:rPr>
        <w:t>”</w:t>
      </w:r>
      <w:r>
        <w:t>，此落去</w:t>
      </w:r>
      <w:r>
        <w:rPr>
          <w:rFonts w:hint="eastAsia" w:eastAsia="宋体"/>
          <w:lang w:eastAsia="zh-CN"/>
        </w:rPr>
        <w:t>“</w:t>
      </w:r>
      <w:r>
        <w:t>次</w:t>
      </w:r>
      <w:r>
        <w:rPr>
          <w:rFonts w:hint="eastAsia" w:eastAsia="宋体"/>
          <w:lang w:eastAsia="zh-CN"/>
        </w:rPr>
        <w:t>”</w:t>
      </w:r>
      <w:r>
        <w:t>字、</w:t>
      </w:r>
      <w:r>
        <w:rPr>
          <w:rFonts w:hint="eastAsia" w:eastAsia="宋体"/>
          <w:lang w:eastAsia="zh-CN"/>
        </w:rPr>
        <w:t>“</w:t>
      </w:r>
      <w:r>
        <w:t>衛</w:t>
      </w:r>
      <w:r>
        <w:rPr>
          <w:rFonts w:hint="eastAsia" w:eastAsia="宋体"/>
          <w:lang w:eastAsia="zh-CN"/>
        </w:rPr>
        <w:t>”</w:t>
      </w:r>
      <w:r>
        <w:t>字。</w:t>
      </w:r>
    </w:p>
    <w:p w14:paraId="015A9BE7">
      <w:r>
        <w:t>並鍪鎧弓刀楯</w:t>
      </w:r>
    </w:p>
    <w:p w14:paraId="41470D05">
      <w:r>
        <w:t>〇念孫按：</w:t>
      </w:r>
      <w:r>
        <w:rPr>
          <w:rFonts w:hint="eastAsia" w:eastAsia="宋体"/>
          <w:lang w:eastAsia="zh-CN"/>
        </w:rPr>
        <w:t>“</w:t>
      </w:r>
      <w:r>
        <w:t>並鍪鎧執弓刀楯</w:t>
      </w:r>
      <w:r>
        <w:rPr>
          <w:rFonts w:hint="eastAsia" w:eastAsia="宋体"/>
          <w:lang w:eastAsia="zh-CN"/>
        </w:rPr>
        <w:t>”</w:t>
      </w:r>
      <w:r>
        <w:t>，此落去</w:t>
      </w:r>
      <w:r>
        <w:rPr>
          <w:rFonts w:hint="eastAsia" w:eastAsia="宋体"/>
          <w:lang w:eastAsia="zh-CN"/>
        </w:rPr>
        <w:t>“</w:t>
      </w:r>
      <w:r>
        <w:t>執</w:t>
      </w:r>
      <w:r>
        <w:rPr>
          <w:rFonts w:hint="eastAsia" w:eastAsia="宋体"/>
          <w:lang w:eastAsia="zh-CN"/>
        </w:rPr>
        <w:t>”</w:t>
      </w:r>
      <w:r>
        <w:t>字。</w:t>
      </w:r>
    </w:p>
    <w:p w14:paraId="172D71A7">
      <w:r>
        <w:t>各五色繡繙〇念孫按：</w:t>
      </w:r>
      <w:r>
        <w:rPr>
          <w:rFonts w:hint="eastAsia" w:eastAsia="宋体"/>
          <w:lang w:eastAsia="zh-CN"/>
        </w:rPr>
        <w:t>“</w:t>
      </w:r>
      <w:r>
        <w:t>各領五色繡繙</w:t>
      </w:r>
      <w:r>
        <w:rPr>
          <w:rFonts w:hint="eastAsia" w:eastAsia="宋体"/>
          <w:lang w:eastAsia="zh-CN"/>
        </w:rPr>
        <w:t>”</w:t>
      </w:r>
      <w:r>
        <w:t>，此落去</w:t>
      </w:r>
      <w:r>
        <w:rPr>
          <w:rFonts w:hint="eastAsia" w:eastAsia="宋体"/>
          <w:lang w:eastAsia="zh-CN"/>
        </w:rPr>
        <w:t>“</w:t>
      </w:r>
      <w:r>
        <w:t>領1字。</w:t>
      </w:r>
      <w:r>
        <w:rPr>
          <w:rFonts w:hint="eastAsia" w:eastAsia="宋体"/>
          <w:lang w:eastAsia="zh-CN"/>
        </w:rPr>
        <w:t>“</w:t>
      </w:r>
      <w:r>
        <w:t>繡</w:t>
      </w:r>
      <w:r>
        <w:rPr>
          <w:rFonts w:hint="eastAsia" w:eastAsia="宋体"/>
          <w:lang w:eastAsia="zh-CN"/>
        </w:rPr>
        <w:t>”</w:t>
      </w:r>
      <w:r>
        <w:t>，俗作</w:t>
      </w:r>
      <w:r>
        <w:rPr>
          <w:rFonts w:hint="eastAsia" w:eastAsia="宋体"/>
          <w:lang w:eastAsia="zh-CN"/>
        </w:rPr>
        <w:t>“</w:t>
      </w:r>
      <w:r>
        <w:t>綉</w:t>
      </w:r>
      <w:r>
        <w:rPr>
          <w:rFonts w:hint="eastAsia" w:eastAsia="宋体"/>
          <w:lang w:eastAsia="zh-CN"/>
        </w:rPr>
        <w:t>”</w:t>
      </w:r>
      <w:r>
        <w:t>，不可從。</w:t>
      </w:r>
    </w:p>
    <w:p w14:paraId="1BD7B231">
      <w:r>
        <w:t>十口引後〇</w:t>
      </w:r>
    </w:p>
    <w:p w14:paraId="24ECD885">
      <w:r>
        <w:t>念孫按：</w:t>
      </w:r>
      <w:r>
        <w:rPr>
          <w:rFonts w:hint="eastAsia" w:eastAsia="宋体"/>
          <w:lang w:eastAsia="zh-CN"/>
        </w:rPr>
        <w:t>“</w:t>
      </w:r>
      <w:r>
        <w:t>十口揜後</w:t>
      </w:r>
      <w:r>
        <w:rPr>
          <w:rFonts w:hint="eastAsia" w:eastAsia="宋体"/>
          <w:lang w:eastAsia="zh-CN"/>
        </w:rPr>
        <w:t>”</w:t>
      </w:r>
      <w:r>
        <w:t>，</w:t>
      </w:r>
      <w:r>
        <w:rPr>
          <w:rFonts w:hint="eastAsia" w:eastAsia="宋体"/>
          <w:lang w:eastAsia="zh-CN"/>
        </w:rPr>
        <w:t>“</w:t>
      </w:r>
      <w:r>
        <w:t>揜</w:t>
      </w:r>
      <w:r>
        <w:rPr>
          <w:rFonts w:hint="eastAsia" w:eastAsia="宋体"/>
          <w:lang w:eastAsia="zh-CN"/>
        </w:rPr>
        <w:t>”</w:t>
      </w:r>
      <w:r>
        <w:t>譌作</w:t>
      </w:r>
      <w:r>
        <w:rPr>
          <w:rFonts w:hint="eastAsia" w:eastAsia="宋体"/>
          <w:lang w:eastAsia="zh-CN"/>
        </w:rPr>
        <w:t>“</w:t>
      </w:r>
      <w:r>
        <w:t>引</w:t>
      </w:r>
      <w:r>
        <w:rPr>
          <w:rFonts w:hint="eastAsia" w:eastAsia="宋体"/>
          <w:lang w:eastAsia="zh-CN"/>
        </w:rPr>
        <w:t>”</w:t>
      </w:r>
      <w:r>
        <w:t>。</w:t>
      </w:r>
    </w:p>
    <w:p w14:paraId="7F3B4617">
      <w:r>
        <w:t>左右廂各一千人</w:t>
      </w:r>
    </w:p>
    <w:p w14:paraId="7EFCBBC8">
      <w:r>
        <w:t>〇念孫按：</w:t>
      </w:r>
      <w:r>
        <w:rPr>
          <w:rFonts w:hint="eastAsia" w:eastAsia="宋体"/>
          <w:lang w:eastAsia="zh-CN"/>
        </w:rPr>
        <w:t>“</w:t>
      </w:r>
      <w:r>
        <w:t>左右廂各十八人</w:t>
      </w:r>
      <w:r>
        <w:rPr>
          <w:rFonts w:hint="eastAsia" w:eastAsia="宋体"/>
          <w:lang w:eastAsia="zh-CN"/>
        </w:rPr>
        <w:t>”•</w:t>
      </w:r>
      <w:r>
        <w:t>此譌作二千人</w:t>
      </w:r>
      <w:r>
        <w:rPr>
          <w:rFonts w:hint="eastAsia" w:eastAsia="宋体"/>
          <w:lang w:eastAsia="zh-CN"/>
        </w:rPr>
        <w:t>”</w:t>
      </w:r>
      <w:r>
        <w:t>。</w:t>
      </w:r>
    </w:p>
    <w:p w14:paraId="13509FA8">
      <w:r>
        <w:t>【第87页】</w:t>
      </w:r>
    </w:p>
    <w:p w14:paraId="2CB0C1D6">
      <w:r>
        <w:t>已下四十人〇念孫按：</w:t>
      </w:r>
      <w:r>
        <w:rPr>
          <w:rFonts w:hint="eastAsia" w:eastAsia="宋体"/>
          <w:lang w:eastAsia="zh-CN"/>
        </w:rPr>
        <w:t>“</w:t>
      </w:r>
      <w:r>
        <w:t>四十人1下，落去</w:t>
      </w:r>
      <w:r>
        <w:rPr>
          <w:rFonts w:hint="eastAsia" w:eastAsia="宋体"/>
          <w:lang w:eastAsia="zh-CN"/>
        </w:rPr>
        <w:t>“</w:t>
      </w:r>
      <w:r>
        <w:t>並戎服帶横刀箭弩稍</w:t>
      </w:r>
      <w:r>
        <w:rPr>
          <w:rFonts w:hint="eastAsia" w:eastAsia="宋体"/>
          <w:lang w:eastAsia="zh-CN"/>
        </w:rPr>
        <w:t>”（</w:t>
      </w:r>
      <w:r>
        <w:t>十</w:t>
      </w:r>
      <w:r>
        <w:rPr>
          <w:rFonts w:hint="eastAsia" w:eastAsia="宋体"/>
          <w:lang w:eastAsia="zh-CN"/>
        </w:rPr>
        <w:t>）</w:t>
      </w:r>
      <w:r>
        <w:t>A九</w:t>
      </w:r>
      <w:r>
        <w:rPr>
          <w:rFonts w:hint="eastAsia" w:eastAsia="宋体"/>
          <w:lang w:eastAsia="zh-CN"/>
        </w:rPr>
        <w:t>】</w:t>
      </w:r>
      <w:r>
        <w:t>字。</w:t>
      </w:r>
    </w:p>
    <w:p w14:paraId="6B628755">
      <w:r>
        <w:t>騏麟旗〇念孫按：麒麟旗，</w:t>
      </w:r>
      <w:r>
        <w:rPr>
          <w:rFonts w:hint="eastAsia" w:eastAsia="宋体"/>
          <w:lang w:eastAsia="zh-CN"/>
        </w:rPr>
        <w:t>“</w:t>
      </w:r>
      <w:r>
        <w:t>麒</w:t>
      </w:r>
      <w:r>
        <w:rPr>
          <w:rFonts w:hint="eastAsia" w:eastAsia="宋体"/>
          <w:lang w:eastAsia="zh-CN"/>
        </w:rPr>
        <w:t>”</w:t>
      </w:r>
      <w:r>
        <w:t>譌作</w:t>
      </w:r>
      <w:r>
        <w:rPr>
          <w:rFonts w:hint="eastAsia" w:eastAsia="宋体"/>
          <w:lang w:eastAsia="zh-CN"/>
        </w:rPr>
        <w:t>“</w:t>
      </w:r>
      <w:r>
        <w:t>騏</w:t>
      </w:r>
      <w:r>
        <w:rPr>
          <w:rFonts w:hint="eastAsia" w:eastAsia="宋体"/>
          <w:lang w:eastAsia="zh-CN"/>
        </w:rPr>
        <w:t>”</w:t>
      </w:r>
      <w:r>
        <w:t>。</w:t>
      </w:r>
    </w:p>
    <w:p w14:paraId="11C75517">
      <w:r>
        <w:t>弟十五隊、弟十八隊〇念孫按：</w:t>
      </w:r>
      <w:r>
        <w:rPr>
          <w:rFonts w:hint="eastAsia" w:eastAsia="宋体"/>
          <w:lang w:eastAsia="zh-CN"/>
        </w:rPr>
        <w:t>“</w:t>
      </w:r>
      <w:r>
        <w:t>弟十五隊、弟十八隊</w:t>
      </w:r>
      <w:r>
        <w:rPr>
          <w:rFonts w:hint="eastAsia" w:eastAsia="宋体"/>
          <w:lang w:eastAsia="zh-CN"/>
        </w:rPr>
        <w:t>”</w:t>
      </w:r>
      <w:r>
        <w:t>，此落去兩</w:t>
      </w:r>
      <w:r>
        <w:rPr>
          <w:rFonts w:hint="eastAsia" w:eastAsia="宋体"/>
          <w:lang w:eastAsia="zh-CN"/>
        </w:rPr>
        <w:t>“</w:t>
      </w:r>
      <w:r>
        <w:t>弟</w:t>
      </w:r>
      <w:r>
        <w:rPr>
          <w:rFonts w:hint="eastAsia" w:eastAsia="宋体"/>
          <w:lang w:eastAsia="zh-CN"/>
        </w:rPr>
        <w:t>”</w:t>
      </w:r>
      <w:r>
        <w:t>字。</w:t>
      </w:r>
    </w:p>
    <w:p w14:paraId="1B1275C5">
      <w:r>
        <w:t>弟一門以下〇念孫按：自</w:t>
      </w:r>
      <w:r>
        <w:rPr>
          <w:rFonts w:hint="eastAsia" w:eastAsia="宋体"/>
          <w:lang w:eastAsia="zh-CN"/>
        </w:rPr>
        <w:t>“</w:t>
      </w:r>
      <w:r>
        <w:t>弟一門以下</w:t>
      </w:r>
      <w:r>
        <w:rPr>
          <w:rFonts w:hint="eastAsia" w:eastAsia="宋体"/>
          <w:lang w:eastAsia="zh-CN"/>
        </w:rPr>
        <w:t>”</w:t>
      </w:r>
      <w:r>
        <w:t>多譌舛，今正之：弟一門在左右威衛，白質步甲隊後，黑質步甲隊</w:t>
      </w:r>
    </w:p>
    <w:p w14:paraId="736B6A4A">
      <w:r>
        <w:t>前；弟二門在左右威衛，黑質步甲隊後。左右領軍衛黄麾仗前；弟三門在左右領軍衛黄麾仗後，左右驍衛黄麾仗前</w:t>
      </w:r>
    </w:p>
    <w:p w14:paraId="032CF663">
      <w:r>
        <w:t>弟四門在左右武衛，白質步甲隊後，黑質步甲隊前</w:t>
      </w:r>
    </w:p>
    <w:p w14:paraId="0C150949">
      <w:r>
        <w:t>左右領軍〇念孫按：</w:t>
      </w:r>
      <w:r>
        <w:rPr>
          <w:rFonts w:hint="eastAsia" w:eastAsia="宋体"/>
          <w:lang w:eastAsia="zh-CN"/>
        </w:rPr>
        <w:t>“</w:t>
      </w:r>
      <w:r>
        <w:t>左右領軍衛</w:t>
      </w:r>
      <w:r>
        <w:rPr>
          <w:rFonts w:hint="eastAsia" w:eastAsia="宋体"/>
          <w:lang w:eastAsia="zh-CN"/>
        </w:rPr>
        <w:t>”</w:t>
      </w:r>
      <w:r>
        <w:t>，此落去</w:t>
      </w:r>
      <w:r>
        <w:rPr>
          <w:rFonts w:hint="eastAsia" w:eastAsia="宋体"/>
          <w:lang w:eastAsia="zh-CN"/>
        </w:rPr>
        <w:t>“</w:t>
      </w:r>
      <w:r>
        <w:t>衛</w:t>
      </w:r>
      <w:r>
        <w:rPr>
          <w:rFonts w:hint="eastAsia" w:eastAsia="宋体"/>
          <w:lang w:eastAsia="zh-CN"/>
        </w:rPr>
        <w:t>”</w:t>
      </w:r>
      <w:r>
        <w:t>字。</w:t>
      </w:r>
    </w:p>
    <w:p w14:paraId="144C7F7E">
      <w:r>
        <w:t>騰蛇</w:t>
      </w:r>
    </w:p>
    <w:p w14:paraId="17329535">
      <w:r>
        <w:t>念孙按：</w:t>
      </w:r>
      <w:r>
        <w:rPr>
          <w:rFonts w:hint="eastAsia" w:eastAsia="宋体"/>
          <w:lang w:eastAsia="zh-CN"/>
        </w:rPr>
        <w:t>“</w:t>
      </w:r>
      <w:r>
        <w:t>螣蛇</w:t>
      </w:r>
      <w:r>
        <w:rPr>
          <w:rFonts w:hint="eastAsia" w:eastAsia="宋体"/>
          <w:lang w:eastAsia="zh-CN"/>
        </w:rPr>
        <w:t>”</w:t>
      </w:r>
      <w:r>
        <w:t>譌作</w:t>
      </w:r>
      <w:r>
        <w:rPr>
          <w:rFonts w:hint="eastAsia" w:eastAsia="宋体"/>
          <w:lang w:eastAsia="zh-CN"/>
        </w:rPr>
        <w:t>“</w:t>
      </w:r>
      <w:r>
        <w:t>騰蛇</w:t>
      </w:r>
      <w:r>
        <w:rPr>
          <w:rFonts w:hint="eastAsia" w:eastAsia="宋体"/>
          <w:lang w:eastAsia="zh-CN"/>
        </w:rPr>
        <w:t>”</w:t>
      </w:r>
      <w:r>
        <w:t>，下同。</w:t>
      </w:r>
    </w:p>
    <w:p w14:paraId="54391726">
      <w:r>
        <w:t>横刀〇念孫按：</w:t>
      </w:r>
      <w:r>
        <w:rPr>
          <w:rFonts w:hint="eastAsia" w:eastAsia="宋体"/>
          <w:lang w:eastAsia="zh-CN"/>
        </w:rPr>
        <w:t>“</w:t>
      </w:r>
      <w:r>
        <w:t>帶横刀弓箭</w:t>
      </w:r>
      <w:r>
        <w:rPr>
          <w:rFonts w:hint="eastAsia" w:eastAsia="宋体"/>
          <w:lang w:eastAsia="zh-CN"/>
        </w:rPr>
        <w:t>”</w:t>
      </w:r>
      <w:r>
        <w:t>，此落去</w:t>
      </w:r>
      <w:r>
        <w:rPr>
          <w:rFonts w:hint="eastAsia" w:eastAsia="宋体"/>
          <w:lang w:eastAsia="zh-CN"/>
        </w:rPr>
        <w:t>“</w:t>
      </w:r>
      <w:r>
        <w:t>帶</w:t>
      </w:r>
      <w:r>
        <w:rPr>
          <w:rFonts w:hint="eastAsia" w:eastAsia="宋体"/>
          <w:lang w:eastAsia="zh-CN"/>
        </w:rPr>
        <w:t>”</w:t>
      </w:r>
      <w:r>
        <w:t>字。</w:t>
      </w:r>
    </w:p>
    <w:p w14:paraId="596D425F">
      <w:r>
        <w:t>緋襠〇念孫按：</w:t>
      </w:r>
      <w:r>
        <w:rPr>
          <w:rFonts w:hint="eastAsia" w:eastAsia="宋体"/>
          <w:lang w:eastAsia="zh-CN"/>
        </w:rPr>
        <w:t>“</w:t>
      </w:r>
      <w:r>
        <w:t>緋裲襠</w:t>
      </w:r>
      <w:r>
        <w:rPr>
          <w:rFonts w:hint="eastAsia" w:eastAsia="宋体"/>
          <w:lang w:eastAsia="zh-CN"/>
        </w:rPr>
        <w:t>”</w:t>
      </w:r>
      <w:r>
        <w:t>，此落去</w:t>
      </w:r>
      <w:r>
        <w:rPr>
          <w:rFonts w:hint="eastAsia" w:eastAsia="宋体"/>
          <w:lang w:eastAsia="zh-CN"/>
        </w:rPr>
        <w:t>“</w:t>
      </w:r>
      <w:r>
        <w:t>裲</w:t>
      </w:r>
      <w:r>
        <w:rPr>
          <w:rFonts w:hint="eastAsia" w:eastAsia="宋体"/>
          <w:lang w:eastAsia="zh-CN"/>
        </w:rPr>
        <w:t>”</w:t>
      </w:r>
      <w:r>
        <w:t>字。</w:t>
      </w:r>
    </w:p>
    <w:p w14:paraId="42CE6833">
      <w:r>
        <w:t>餘文官〇念孫按：</w:t>
      </w:r>
      <w:r>
        <w:rPr>
          <w:rFonts w:hint="eastAsia" w:eastAsia="宋体"/>
          <w:lang w:eastAsia="zh-CN"/>
        </w:rPr>
        <w:t>“</w:t>
      </w:r>
      <w:r>
        <w:t>餘文武官</w:t>
      </w:r>
      <w:r>
        <w:rPr>
          <w:rFonts w:hint="eastAsia" w:eastAsia="宋体"/>
          <w:lang w:eastAsia="zh-CN"/>
        </w:rPr>
        <w:t>”</w:t>
      </w:r>
      <w:r>
        <w:t>，此落</w:t>
      </w:r>
      <w:r>
        <w:rPr>
          <w:rFonts w:hint="eastAsia" w:eastAsia="宋体"/>
          <w:lang w:eastAsia="zh-CN"/>
        </w:rPr>
        <w:t>（</w:t>
      </w:r>
      <w:r>
        <w:t>此</w:t>
      </w:r>
      <w:r>
        <w:rPr>
          <w:rFonts w:hint="eastAsia" w:eastAsia="宋体"/>
          <w:lang w:eastAsia="zh-CN"/>
        </w:rPr>
        <w:t>）</w:t>
      </w:r>
      <w:r>
        <w:t>去</w:t>
      </w:r>
      <w:r>
        <w:rPr>
          <w:rFonts w:hint="eastAsia" w:eastAsia="宋体"/>
          <w:lang w:eastAsia="zh-CN"/>
        </w:rPr>
        <w:t>“</w:t>
      </w:r>
      <w:r>
        <w:t>武“字</w:t>
      </w:r>
    </w:p>
    <w:p w14:paraId="34CF8DBC">
      <w:r>
        <w:t>若法駕</w:t>
      </w:r>
    </w:p>
    <w:p w14:paraId="6B63A218">
      <w:r>
        <w:t>、念孫按：</w:t>
      </w:r>
      <w:r>
        <w:rPr>
          <w:rFonts w:hint="eastAsia" w:eastAsia="宋体"/>
          <w:lang w:eastAsia="zh-CN"/>
        </w:rPr>
        <w:t>“</w:t>
      </w:r>
      <w:r>
        <w:t>若法駕，減大駕</w:t>
      </w:r>
      <w:r>
        <w:rPr>
          <w:rFonts w:hint="eastAsia" w:eastAsia="宋体"/>
          <w:lang w:eastAsia="zh-CN"/>
        </w:rPr>
        <w:t>”</w:t>
      </w:r>
      <w:r>
        <w:t>，此落去</w:t>
      </w:r>
      <w:r>
        <w:rPr>
          <w:rFonts w:hint="eastAsia" w:eastAsia="宋体"/>
          <w:lang w:eastAsia="zh-CN"/>
        </w:rPr>
        <w:t>“</w:t>
      </w:r>
      <w:r>
        <w:t>減大駕</w:t>
      </w:r>
      <w:r>
        <w:rPr>
          <w:rFonts w:hint="eastAsia" w:eastAsia="宋体"/>
          <w:lang w:eastAsia="zh-CN"/>
        </w:rPr>
        <w:t>”</w:t>
      </w:r>
      <w:r>
        <w:t>三字。</w:t>
      </w:r>
    </w:p>
    <w:p w14:paraId="706E8146">
      <w:r>
        <w:t>五副路〇念孙按：</w:t>
      </w:r>
      <w:r>
        <w:rPr>
          <w:rFonts w:hint="eastAsia" w:eastAsia="宋体"/>
          <w:lang w:eastAsia="zh-CN"/>
        </w:rPr>
        <w:t>“</w:t>
      </w:r>
      <w:r>
        <w:t>五輅</w:t>
      </w:r>
      <w:r>
        <w:rPr>
          <w:rFonts w:hint="eastAsia" w:eastAsia="宋体"/>
          <w:lang w:eastAsia="zh-CN"/>
        </w:rPr>
        <w:t>”</w:t>
      </w:r>
      <w:r>
        <w:t>之輅，古通用路字，</w:t>
      </w:r>
      <w:r>
        <w:rPr>
          <w:rFonts w:hint="eastAsia" w:eastAsia="宋体"/>
          <w:lang w:eastAsia="zh-CN"/>
        </w:rPr>
        <w:t>《</w:t>
      </w:r>
      <w:r>
        <w:t>周礼。巾車</w:t>
      </w:r>
      <w:r>
        <w:rPr>
          <w:rFonts w:hint="eastAsia" w:eastAsia="宋体"/>
          <w:lang w:eastAsia="zh-CN"/>
        </w:rPr>
        <w:t>》“</w:t>
      </w:r>
      <w:r>
        <w:t>王之五路</w:t>
      </w:r>
      <w:r>
        <w:rPr>
          <w:rFonts w:hint="eastAsia" w:eastAsia="宋体"/>
          <w:lang w:eastAsia="zh-CN"/>
        </w:rPr>
        <w:t>”</w:t>
      </w:r>
      <w:r>
        <w:t>是也。此書前既作</w:t>
      </w:r>
      <w:r>
        <w:rPr>
          <w:rFonts w:hint="eastAsia" w:eastAsia="宋体"/>
          <w:lang w:eastAsia="zh-CN"/>
        </w:rPr>
        <w:t>“</w:t>
      </w:r>
      <w:r>
        <w:t>輅</w:t>
      </w:r>
      <w:r>
        <w:rPr>
          <w:rFonts w:hint="eastAsia" w:eastAsia="宋体"/>
          <w:lang w:eastAsia="zh-CN"/>
        </w:rPr>
        <w:t>”</w:t>
      </w:r>
      <w:r>
        <w:t>，後又作</w:t>
      </w:r>
      <w:r>
        <w:rPr>
          <w:rFonts w:hint="eastAsia" w:eastAsia="宋体"/>
          <w:lang w:eastAsia="zh-CN"/>
        </w:rPr>
        <w:t>“</w:t>
      </w:r>
      <w:r>
        <w:t>路</w:t>
      </w:r>
      <w:r>
        <w:rPr>
          <w:rFonts w:hint="eastAsia" w:eastAsia="宋体"/>
          <w:lang w:eastAsia="zh-CN"/>
        </w:rPr>
        <w:t>”</w:t>
      </w:r>
      <w:r>
        <w:t>，</w:t>
      </w:r>
    </w:p>
    <w:p w14:paraId="5DDCBE13">
      <w:r>
        <w:t>自相牴牾。今依</w:t>
      </w:r>
      <w:r>
        <w:rPr>
          <w:rFonts w:hint="eastAsia" w:eastAsia="宋体"/>
          <w:lang w:eastAsia="zh-CN"/>
        </w:rPr>
        <w:t>《</w:t>
      </w:r>
      <w:r>
        <w:t>通典</w:t>
      </w:r>
      <w:r>
        <w:rPr>
          <w:rFonts w:hint="eastAsia" w:eastAsia="宋体"/>
          <w:lang w:eastAsia="zh-CN"/>
        </w:rPr>
        <w:t>》</w:t>
      </w:r>
      <w:r>
        <w:t>前後皆作</w:t>
      </w:r>
      <w:r>
        <w:rPr>
          <w:rFonts w:hint="eastAsia" w:eastAsia="宋体"/>
          <w:lang w:eastAsia="zh-CN"/>
        </w:rPr>
        <w:t>“</w:t>
      </w:r>
      <w:r>
        <w:t>輅</w:t>
      </w:r>
      <w:r>
        <w:rPr>
          <w:rFonts w:hint="eastAsia" w:eastAsia="宋体"/>
          <w:lang w:eastAsia="zh-CN"/>
        </w:rPr>
        <w:t>”</w:t>
      </w:r>
      <w:r>
        <w:t>。</w:t>
      </w:r>
    </w:p>
    <w:p w14:paraId="544AF504">
      <w:r>
        <w:t>諸隊仗鼓吹</w:t>
      </w:r>
    </w:p>
    <w:p w14:paraId="1861DC5B">
      <w:r>
        <w:t>〇念孫按：</w:t>
      </w:r>
      <w:r>
        <w:rPr>
          <w:rFonts w:hint="eastAsia" w:eastAsia="宋体"/>
          <w:lang w:eastAsia="zh-CN"/>
        </w:rPr>
        <w:t>“</w:t>
      </w:r>
      <w:r>
        <w:t>諸隊仗及鼓吹</w:t>
      </w:r>
      <w:r>
        <w:rPr>
          <w:rFonts w:hint="eastAsia" w:eastAsia="宋体"/>
          <w:lang w:eastAsia="zh-CN"/>
        </w:rPr>
        <w:t>”</w:t>
      </w:r>
      <w:r>
        <w:t>，此落去</w:t>
      </w:r>
      <w:r>
        <w:rPr>
          <w:rFonts w:hint="eastAsia" w:eastAsia="宋体"/>
          <w:lang w:eastAsia="zh-CN"/>
        </w:rPr>
        <w:t>“</w:t>
      </w:r>
      <w:r>
        <w:t>及</w:t>
      </w:r>
      <w:r>
        <w:rPr>
          <w:rFonts w:hint="eastAsia" w:eastAsia="宋体"/>
          <w:lang w:eastAsia="zh-CN"/>
        </w:rPr>
        <w:t>”</w:t>
      </w:r>
      <w:r>
        <w:t>字，觀下</w:t>
      </w:r>
      <w:r>
        <w:rPr>
          <w:rFonts w:hint="eastAsia" w:eastAsia="宋体"/>
          <w:lang w:eastAsia="zh-CN"/>
        </w:rPr>
        <w:t>“</w:t>
      </w:r>
      <w:r>
        <w:t>諸隊仗及鼓吹</w:t>
      </w:r>
      <w:r>
        <w:rPr>
          <w:rFonts w:hint="eastAsia" w:eastAsia="宋体"/>
          <w:lang w:eastAsia="zh-CN"/>
        </w:rPr>
        <w:t>”</w:t>
      </w:r>
      <w:r>
        <w:t>句可見。</w:t>
      </w:r>
    </w:p>
    <w:p w14:paraId="6E16FEB2">
      <w:r>
        <w:t>【第88页】</w:t>
      </w:r>
    </w:p>
    <w:p w14:paraId="60D96277">
      <w:r>
        <w:t>記里車</w:t>
      </w:r>
    </w:p>
    <w:p w14:paraId="3F9EB9B0">
      <w:r>
        <w:t>〇念孙按：</w:t>
      </w:r>
      <w:r>
        <w:rPr>
          <w:rFonts w:hint="eastAsia" w:eastAsia="宋体"/>
          <w:lang w:eastAsia="zh-CN"/>
        </w:rPr>
        <w:t>“</w:t>
      </w:r>
      <w:r>
        <w:t>記里鼓車</w:t>
      </w:r>
      <w:r>
        <w:rPr>
          <w:rFonts w:hint="eastAsia" w:eastAsia="宋体"/>
          <w:lang w:eastAsia="zh-CN"/>
        </w:rPr>
        <w:t>”</w:t>
      </w:r>
      <w:r>
        <w:t>，此落去</w:t>
      </w:r>
      <w:r>
        <w:rPr>
          <w:rFonts w:hint="eastAsia" w:eastAsia="宋体"/>
          <w:lang w:eastAsia="zh-CN"/>
        </w:rPr>
        <w:t>“</w:t>
      </w:r>
      <w:r>
        <w:t>鼓</w:t>
      </w:r>
      <w:r>
        <w:rPr>
          <w:rFonts w:hint="eastAsia" w:eastAsia="宋体"/>
          <w:lang w:eastAsia="zh-CN"/>
        </w:rPr>
        <w:t>”</w:t>
      </w:r>
      <w:r>
        <w:t>字。</w:t>
      </w:r>
    </w:p>
    <w:p w14:paraId="3DDB2B70">
      <w:r>
        <w:t>耕根車〇念孫按：</w:t>
      </w:r>
      <w:r>
        <w:rPr>
          <w:rFonts w:hint="eastAsia" w:eastAsia="宋体"/>
          <w:lang w:eastAsia="zh-CN"/>
        </w:rPr>
        <w:t>“</w:t>
      </w:r>
      <w:r>
        <w:t>耕根車</w:t>
      </w:r>
      <w:r>
        <w:rPr>
          <w:rFonts w:hint="eastAsia" w:eastAsia="宋体"/>
          <w:lang w:eastAsia="zh-CN"/>
        </w:rPr>
        <w:t>”</w:t>
      </w:r>
      <w:r>
        <w:t>下落去</w:t>
      </w:r>
      <w:r>
        <w:rPr>
          <w:rFonts w:hint="eastAsia" w:eastAsia="宋体"/>
          <w:lang w:eastAsia="zh-CN"/>
        </w:rPr>
        <w:t>“</w:t>
      </w:r>
      <w:r>
        <w:t>羊車</w:t>
      </w:r>
      <w:r>
        <w:rPr>
          <w:rFonts w:hint="eastAsia" w:eastAsia="宋体"/>
          <w:lang w:eastAsia="zh-CN"/>
        </w:rPr>
        <w:t>”</w:t>
      </w:r>
      <w:r>
        <w:t>二字。</w:t>
      </w:r>
    </w:p>
    <w:p w14:paraId="5422D935">
      <w:r>
        <w:t>大虫文</w:t>
      </w:r>
    </w:p>
    <w:p w14:paraId="57DDF10A">
      <w:r>
        <w:t>〇念孫按：</w:t>
      </w:r>
      <w:r>
        <w:rPr>
          <w:rFonts w:hint="eastAsia" w:eastAsia="宋体"/>
          <w:lang w:eastAsia="zh-CN"/>
        </w:rPr>
        <w:t>“</w:t>
      </w:r>
      <w:r>
        <w:t>蟲</w:t>
      </w:r>
      <w:r>
        <w:rPr>
          <w:rFonts w:hint="eastAsia" w:eastAsia="宋体"/>
          <w:lang w:eastAsia="zh-CN"/>
        </w:rPr>
        <w:t>”</w:t>
      </w:r>
      <w:r>
        <w:t>俗作</w:t>
      </w:r>
      <w:r>
        <w:rPr>
          <w:rFonts w:hint="eastAsia" w:eastAsia="宋体"/>
          <w:lang w:eastAsia="zh-CN"/>
        </w:rPr>
        <w:t>“</w:t>
      </w:r>
      <w:r>
        <w:t>虫</w:t>
      </w:r>
      <w:r>
        <w:rPr>
          <w:rFonts w:hint="eastAsia" w:eastAsia="宋体"/>
          <w:lang w:eastAsia="zh-CN"/>
        </w:rPr>
        <w:t>”</w:t>
      </w:r>
      <w:r>
        <w:t>，非。虫音虺。</w:t>
      </w:r>
    </w:p>
    <w:p w14:paraId="0097C895">
      <w:r>
        <w:t>將軍中郎郎將皆同〇</w:t>
      </w:r>
      <w:r>
        <w:rPr>
          <w:rFonts w:hint="eastAsia" w:eastAsia="宋体"/>
          <w:lang w:eastAsia="zh-CN"/>
        </w:rPr>
        <w:t>“</w:t>
      </w:r>
      <w:r>
        <w:t>將軍中郎將皆同</w:t>
      </w:r>
      <w:r>
        <w:rPr>
          <w:rFonts w:hint="eastAsia" w:eastAsia="宋体"/>
          <w:lang w:eastAsia="zh-CN"/>
        </w:rPr>
        <w:t>”</w:t>
      </w:r>
      <w:r>
        <w:t>句多一</w:t>
      </w:r>
      <w:r>
        <w:rPr>
          <w:rFonts w:hint="eastAsia" w:eastAsia="宋体"/>
          <w:lang w:eastAsia="zh-CN"/>
        </w:rPr>
        <w:t>“</w:t>
      </w:r>
      <w:r>
        <w:t>郎</w:t>
      </w:r>
      <w:r>
        <w:rPr>
          <w:rFonts w:hint="eastAsia" w:eastAsia="宋体"/>
          <w:lang w:eastAsia="zh-CN"/>
        </w:rPr>
        <w:t>”</w:t>
      </w:r>
      <w:r>
        <w:t>字。〇念孙按：</w:t>
      </w:r>
      <w:r>
        <w:rPr>
          <w:rFonts w:hint="eastAsia" w:eastAsia="宋体"/>
          <w:lang w:eastAsia="zh-CN"/>
        </w:rPr>
        <w:t>“</w:t>
      </w:r>
      <w:r>
        <w:t>將軍中郎郎將皆同</w:t>
      </w:r>
      <w:r>
        <w:rPr>
          <w:rFonts w:hint="eastAsia" w:eastAsia="宋体"/>
          <w:lang w:eastAsia="zh-CN"/>
        </w:rPr>
        <w:t>”</w:t>
      </w:r>
      <w:r>
        <w:t>，此句</w:t>
      </w:r>
      <w:r>
        <w:rPr>
          <w:rFonts w:hint="eastAsia" w:eastAsia="宋体"/>
          <w:lang w:eastAsia="zh-CN"/>
        </w:rPr>
        <w:t>“</w:t>
      </w:r>
      <w:r>
        <w:t>中郎</w:t>
      </w:r>
      <w:r>
        <w:rPr>
          <w:rFonts w:hint="eastAsia" w:eastAsia="宋体"/>
          <w:lang w:eastAsia="zh-CN"/>
        </w:rPr>
        <w:t>”</w:t>
      </w:r>
      <w:r>
        <w:t>下</w:t>
      </w:r>
    </w:p>
    <w:p w14:paraId="7C5FE4B2">
      <w:r>
        <w:t>少一</w:t>
      </w:r>
      <w:r>
        <w:rPr>
          <w:rFonts w:hint="eastAsia" w:eastAsia="宋体"/>
          <w:lang w:eastAsia="zh-CN"/>
        </w:rPr>
        <w:t>“</w:t>
      </w:r>
      <w:r>
        <w:t>將</w:t>
      </w:r>
      <w:r>
        <w:rPr>
          <w:rFonts w:hint="eastAsia" w:eastAsia="宋体"/>
          <w:lang w:eastAsia="zh-CN"/>
        </w:rPr>
        <w:t>”</w:t>
      </w:r>
      <w:r>
        <w:t>字，當作</w:t>
      </w:r>
      <w:r>
        <w:rPr>
          <w:rFonts w:hint="eastAsia" w:eastAsia="宋体"/>
          <w:lang w:eastAsia="zh-CN"/>
        </w:rPr>
        <w:t>“</w:t>
      </w:r>
      <w:r>
        <w:t>將軍中郎將郎將皆同</w:t>
      </w:r>
      <w:r>
        <w:rPr>
          <w:rFonts w:hint="eastAsia" w:eastAsia="宋体"/>
          <w:lang w:eastAsia="zh-CN"/>
        </w:rPr>
        <w:t>”</w:t>
      </w:r>
      <w:r>
        <w:t>。</w:t>
      </w:r>
      <w:r>
        <w:rPr>
          <w:rFonts w:hint="eastAsia" w:eastAsia="宋体"/>
          <w:lang w:eastAsia="zh-CN"/>
        </w:rPr>
        <w:t>“</w:t>
      </w:r>
      <w:r>
        <w:t>中郎將郎將</w:t>
      </w:r>
      <w:r>
        <w:rPr>
          <w:rFonts w:hint="eastAsia" w:eastAsia="宋体"/>
          <w:lang w:eastAsia="zh-CN"/>
        </w:rPr>
        <w:t>”</w:t>
      </w:r>
      <w:r>
        <w:t>五字見前</w:t>
      </w:r>
    </w:p>
    <w:p w14:paraId="75584982">
      <w:r>
        <w:t>皇太后皇后鹵簿</w:t>
      </w:r>
    </w:p>
    <w:p w14:paraId="6E59D8C6">
      <w:r>
        <w:t>皇太后皇后鹵簿〇念孫按：</w:t>
      </w:r>
      <w:r>
        <w:rPr>
          <w:rFonts w:hint="eastAsia" w:eastAsia="宋体"/>
          <w:lang w:eastAsia="zh-CN"/>
        </w:rPr>
        <w:t>“</w:t>
      </w:r>
      <w:r>
        <w:t>皇太后皇后鹵簿</w:t>
      </w:r>
      <w:r>
        <w:rPr>
          <w:rFonts w:hint="eastAsia" w:eastAsia="宋体"/>
          <w:lang w:eastAsia="zh-CN"/>
        </w:rPr>
        <w:t>”</w:t>
      </w:r>
      <w:r>
        <w:t>，當低一格寫。此後皇太子、皇太子妃、親王弟一品弟二品</w:t>
      </w:r>
    </w:p>
    <w:p w14:paraId="7107723C">
      <w:r>
        <w:t>弟三品弟四品，内命婦四妃、九嬪、婕妤、美人、才人外命婦一品二品三品四品竝同此例</w:t>
      </w:r>
    </w:p>
    <w:p w14:paraId="10CCFA98">
      <w:r>
        <w:t>内僕令</w:t>
      </w:r>
      <w:r>
        <w:rPr>
          <w:rFonts w:hint="eastAsia" w:eastAsia="宋体"/>
          <w:lang w:eastAsia="zh-CN"/>
        </w:rPr>
        <w:t>（</w:t>
      </w:r>
      <w:r>
        <w:t>二</w:t>
      </w:r>
      <w:r>
        <w:rPr>
          <w:rFonts w:hint="eastAsia" w:eastAsia="宋体"/>
          <w:lang w:eastAsia="zh-CN"/>
        </w:rPr>
        <w:t>）【</w:t>
      </w:r>
      <w:r>
        <w:t>一</w:t>
      </w:r>
      <w:r>
        <w:rPr>
          <w:rFonts w:hint="eastAsia" w:eastAsia="宋体"/>
          <w:lang w:eastAsia="zh-CN"/>
        </w:rPr>
        <w:t>】</w:t>
      </w:r>
      <w:r>
        <w:t>人在左〇念孫按：</w:t>
      </w:r>
      <w:r>
        <w:rPr>
          <w:rFonts w:hint="eastAsia" w:eastAsia="宋体"/>
          <w:lang w:eastAsia="zh-CN"/>
        </w:rPr>
        <w:t>“</w:t>
      </w:r>
      <w:r>
        <w:t>次内僕令一人在左</w:t>
      </w:r>
      <w:r>
        <w:rPr>
          <w:rFonts w:hint="eastAsia" w:eastAsia="宋体"/>
          <w:lang w:eastAsia="zh-CN"/>
        </w:rPr>
        <w:t>”</w:t>
      </w:r>
      <w:r>
        <w:t>此落去</w:t>
      </w:r>
      <w:r>
        <w:rPr>
          <w:rFonts w:hint="eastAsia" w:eastAsia="宋体"/>
          <w:lang w:eastAsia="zh-CN"/>
        </w:rPr>
        <w:t>“</w:t>
      </w:r>
      <w:r>
        <w:t>次</w:t>
      </w:r>
      <w:r>
        <w:rPr>
          <w:rFonts w:hint="eastAsia" w:eastAsia="宋体"/>
          <w:lang w:eastAsia="zh-CN"/>
        </w:rPr>
        <w:t>”</w:t>
      </w:r>
      <w:r>
        <w:t>字。</w:t>
      </w:r>
    </w:p>
    <w:p w14:paraId="184AB4D2">
      <w:r>
        <w:t>一人執〇念孫按：一人執</w:t>
      </w:r>
      <w:r>
        <w:rPr>
          <w:rFonts w:hint="eastAsia" w:eastAsia="宋体"/>
          <w:lang w:eastAsia="zh-CN"/>
        </w:rPr>
        <w:t>”</w:t>
      </w:r>
      <w:r>
        <w:t>下落去</w:t>
      </w:r>
      <w:r>
        <w:rPr>
          <w:rFonts w:hint="eastAsia" w:eastAsia="宋体"/>
          <w:lang w:eastAsia="zh-CN"/>
        </w:rPr>
        <w:t>“</w:t>
      </w:r>
      <w:r>
        <w:t>二人騎夾</w:t>
      </w:r>
      <w:r>
        <w:rPr>
          <w:rFonts w:hint="eastAsia" w:eastAsia="宋体"/>
          <w:lang w:eastAsia="zh-CN"/>
        </w:rPr>
        <w:t>”</w:t>
      </w:r>
      <w:r>
        <w:t>四字</w:t>
      </w:r>
    </w:p>
    <w:p w14:paraId="601C74A0">
      <w:r>
        <w:t>内常侍二人内侍二人〇</w:t>
      </w:r>
      <w:r>
        <w:rPr>
          <w:rFonts w:hint="eastAsia" w:eastAsia="宋体"/>
          <w:lang w:eastAsia="zh-CN"/>
        </w:rPr>
        <w:t>“</w:t>
      </w:r>
      <w:r>
        <w:t>内侍</w:t>
      </w:r>
      <w:r>
        <w:rPr>
          <w:rFonts w:hint="eastAsia" w:eastAsia="宋体"/>
          <w:lang w:eastAsia="zh-CN"/>
        </w:rPr>
        <w:t>”</w:t>
      </w:r>
      <w:r>
        <w:t>下落去</w:t>
      </w:r>
      <w:r>
        <w:rPr>
          <w:rFonts w:hint="eastAsia" w:eastAsia="宋体"/>
          <w:lang w:eastAsia="zh-CN"/>
        </w:rPr>
        <w:t>“</w:t>
      </w:r>
      <w:r>
        <w:t>少監</w:t>
      </w:r>
      <w:r>
        <w:rPr>
          <w:rFonts w:hint="eastAsia" w:eastAsia="宋体"/>
          <w:lang w:eastAsia="zh-CN"/>
        </w:rPr>
        <w:t>”</w:t>
      </w:r>
      <w:r>
        <w:t>二字。〇念孫按：</w:t>
      </w:r>
      <w:r>
        <w:rPr>
          <w:rFonts w:hint="eastAsia" w:eastAsia="宋体"/>
          <w:lang w:eastAsia="zh-CN"/>
        </w:rPr>
        <w:t>《</w:t>
      </w:r>
      <w:r>
        <w:t>通典</w:t>
      </w:r>
      <w:r>
        <w:rPr>
          <w:rFonts w:hint="eastAsia" w:eastAsia="宋体"/>
          <w:lang w:eastAsia="zh-CN"/>
        </w:rPr>
        <w:t>》</w:t>
      </w:r>
      <w:r>
        <w:t>亦作</w:t>
      </w:r>
      <w:r>
        <w:rPr>
          <w:rFonts w:hint="eastAsia" w:eastAsia="宋体"/>
          <w:lang w:eastAsia="zh-CN"/>
        </w:rPr>
        <w:t>“</w:t>
      </w:r>
      <w:r>
        <w:t>内侍二人</w:t>
      </w:r>
      <w:r>
        <w:rPr>
          <w:rFonts w:hint="eastAsia" w:eastAsia="宋体"/>
          <w:lang w:eastAsia="zh-CN"/>
        </w:rPr>
        <w:t>”</w:t>
      </w:r>
      <w:r>
        <w:t>，似不必改爲</w:t>
      </w:r>
      <w:r>
        <w:rPr>
          <w:rFonts w:hint="eastAsia" w:eastAsia="宋体"/>
          <w:lang w:eastAsia="zh-CN"/>
        </w:rPr>
        <w:t>“</w:t>
      </w:r>
      <w:r>
        <w:t>内</w:t>
      </w:r>
    </w:p>
    <w:p w14:paraId="5E0026D8">
      <w:r>
        <w:t>侍少監二人</w:t>
      </w:r>
      <w:r>
        <w:rPr>
          <w:rFonts w:hint="eastAsia" w:eastAsia="宋体"/>
          <w:lang w:eastAsia="zh-CN"/>
        </w:rPr>
        <w:t>”</w:t>
      </w:r>
      <w:r>
        <w:t>。蓋此内謁者監四人給事二人内常侍二人内侍二人皆内侍省官也。</w:t>
      </w:r>
      <w:r>
        <w:rPr>
          <w:rFonts w:hint="eastAsia" w:eastAsia="宋体"/>
          <w:lang w:eastAsia="zh-CN"/>
        </w:rPr>
        <w:t>（</w:t>
      </w:r>
      <w:r>
        <w:t>改</w:t>
      </w:r>
      <w:r>
        <w:rPr>
          <w:rFonts w:hint="eastAsia" w:eastAsia="宋体"/>
          <w:lang w:eastAsia="zh-CN"/>
        </w:rPr>
        <w:t>）【</w:t>
      </w:r>
      <w:r>
        <w:t>攷u</w:t>
      </w:r>
      <w:r>
        <w:rPr>
          <w:rFonts w:hint="eastAsia" w:eastAsia="宋体"/>
          <w:lang w:eastAsia="zh-CN"/>
        </w:rPr>
        <w:t>《</w:t>
      </w:r>
      <w:r>
        <w:t>通典</w:t>
      </w:r>
      <w:r>
        <w:rPr>
          <w:rFonts w:hint="eastAsia" w:eastAsia="宋体"/>
          <w:lang w:eastAsia="zh-CN"/>
        </w:rPr>
        <w:t>》</w:t>
      </w:r>
      <w:r>
        <w:t>内侍省官有内</w:t>
      </w:r>
    </w:p>
    <w:p w14:paraId="2CCED48A">
      <w:r>
        <w:t>侍，有内常侍，有内給事，有内謁者監，竝無内侍少監之名</w:t>
      </w:r>
    </w:p>
    <w:p w14:paraId="57C5CCDE">
      <w:r>
        <w:t>次内給使一百二十人〇按</w:t>
      </w:r>
      <w:r>
        <w:rPr>
          <w:rFonts w:hint="eastAsia" w:eastAsia="宋体"/>
          <w:lang w:eastAsia="zh-CN"/>
        </w:rPr>
        <w:t>《</w:t>
      </w:r>
      <w:r>
        <w:t>唐儀衛志</w:t>
      </w:r>
      <w:r>
        <w:rPr>
          <w:rFonts w:hint="eastAsia" w:eastAsia="宋体"/>
          <w:lang w:eastAsia="zh-CN"/>
        </w:rPr>
        <w:t>》</w:t>
      </w:r>
      <w:r>
        <w:t>云：</w:t>
      </w:r>
      <w:r>
        <w:rPr>
          <w:rFonts w:hint="eastAsia" w:eastAsia="宋体"/>
          <w:lang w:eastAsia="zh-CN"/>
        </w:rPr>
        <w:t>“</w:t>
      </w:r>
      <w:r>
        <w:t>次内給使百二十人，平巾幘大口袴緋裲襠，分左右屬于宫人</w:t>
      </w:r>
    </w:p>
    <w:p w14:paraId="67AE6E2A">
      <w:r>
        <w:t>【第89页】</w:t>
      </w:r>
    </w:p>
    <w:p w14:paraId="75E94EA4">
      <w:r>
        <w:t>車。</w:t>
      </w:r>
      <w:r>
        <w:rPr>
          <w:rFonts w:hint="eastAsia" w:eastAsia="宋体"/>
          <w:lang w:eastAsia="zh-CN"/>
        </w:rPr>
        <w:t>”</w:t>
      </w:r>
      <w:r>
        <w:t>此云</w:t>
      </w:r>
      <w:r>
        <w:rPr>
          <w:rFonts w:hint="eastAsia" w:eastAsia="宋体"/>
          <w:lang w:eastAsia="zh-CN"/>
        </w:rPr>
        <w:t>“</w:t>
      </w:r>
      <w:r>
        <w:t>軍行後晝宫人車</w:t>
      </w:r>
      <w:r>
        <w:rPr>
          <w:rFonts w:hint="eastAsia" w:eastAsia="宋体"/>
          <w:lang w:eastAsia="zh-CN"/>
        </w:rPr>
        <w:t>”</w:t>
      </w:r>
      <w:r>
        <w:t>，文義殊不可曉，似當從</w:t>
      </w:r>
      <w:r>
        <w:rPr>
          <w:rFonts w:hint="eastAsia" w:eastAsia="宋体"/>
          <w:lang w:eastAsia="zh-CN"/>
        </w:rPr>
        <w:t>《</w:t>
      </w:r>
      <w:r>
        <w:t>儀衛</w:t>
      </w:r>
      <w:r>
        <w:rPr>
          <w:rFonts w:hint="eastAsia" w:eastAsia="宋体"/>
          <w:lang w:eastAsia="zh-CN"/>
        </w:rPr>
        <w:t>》</w:t>
      </w:r>
      <w:r>
        <w:t>。〇念孫按：</w:t>
      </w:r>
      <w:r>
        <w:rPr>
          <w:rFonts w:hint="eastAsia" w:eastAsia="宋体"/>
          <w:lang w:eastAsia="zh-CN"/>
        </w:rPr>
        <w:t>“</w:t>
      </w:r>
      <w:r>
        <w:t>次内給使一百二十人，分左右單行，後晝宫</w:t>
      </w:r>
    </w:p>
    <w:p w14:paraId="73A060D0">
      <w:r>
        <w:t>人車</w:t>
      </w:r>
      <w:r>
        <w:rPr>
          <w:rFonts w:hint="eastAsia" w:eastAsia="宋体"/>
          <w:lang w:eastAsia="zh-CN"/>
        </w:rPr>
        <w:t>”</w:t>
      </w:r>
      <w:r>
        <w:t>，此譌作</w:t>
      </w:r>
      <w:r>
        <w:rPr>
          <w:rFonts w:hint="eastAsia" w:eastAsia="宋体"/>
          <w:lang w:eastAsia="zh-CN"/>
        </w:rPr>
        <w:t>“</w:t>
      </w:r>
      <w:r>
        <w:t>分左右軍行後晝宫人車</w:t>
      </w:r>
      <w:r>
        <w:rPr>
          <w:rFonts w:hint="eastAsia" w:eastAsia="宋体"/>
          <w:lang w:eastAsia="zh-CN"/>
        </w:rPr>
        <w:t>”</w:t>
      </w:r>
      <w:r>
        <w:t>，遂不可解</w:t>
      </w:r>
    </w:p>
    <w:p w14:paraId="33CD822D">
      <w:r>
        <w:t>内給使四人舁〇</w:t>
      </w:r>
      <w:r>
        <w:rPr>
          <w:rFonts w:hint="eastAsia" w:eastAsia="宋体"/>
          <w:lang w:eastAsia="zh-CN"/>
        </w:rPr>
        <w:t>“</w:t>
      </w:r>
      <w:r>
        <w:t>舁</w:t>
      </w:r>
      <w:r>
        <w:rPr>
          <w:rFonts w:hint="eastAsia" w:eastAsia="宋体"/>
          <w:lang w:eastAsia="zh-CN"/>
        </w:rPr>
        <w:t>”</w:t>
      </w:r>
      <w:r>
        <w:t>譌作</w:t>
      </w:r>
      <w:r>
        <w:rPr>
          <w:rFonts w:hint="eastAsia" w:eastAsia="宋体"/>
          <w:lang w:eastAsia="zh-CN"/>
        </w:rPr>
        <w:t>“</w:t>
      </w:r>
      <w:r>
        <w:t>羿</w:t>
      </w:r>
      <w:r>
        <w:rPr>
          <w:rFonts w:hint="eastAsia" w:eastAsia="宋体"/>
          <w:lang w:eastAsia="zh-CN"/>
        </w:rPr>
        <w:t>”</w:t>
      </w:r>
      <w:r>
        <w:t>，</w:t>
      </w:r>
      <w:r>
        <w:rPr>
          <w:rFonts w:hint="eastAsia" w:eastAsia="宋体"/>
          <w:lang w:eastAsia="zh-CN"/>
        </w:rPr>
        <w:t>“</w:t>
      </w:r>
      <w:r>
        <w:t>舁</w:t>
      </w:r>
      <w:r>
        <w:rPr>
          <w:rFonts w:hint="eastAsia" w:eastAsia="宋体"/>
          <w:lang w:eastAsia="zh-CN"/>
        </w:rPr>
        <w:t>”</w:t>
      </w:r>
      <w:r>
        <w:t>字下有</w:t>
      </w:r>
      <w:r>
        <w:rPr>
          <w:rFonts w:hint="eastAsia" w:eastAsia="宋体"/>
          <w:lang w:eastAsia="zh-CN"/>
        </w:rPr>
        <w:t>“</w:t>
      </w:r>
      <w:r>
        <w:t>之</w:t>
      </w:r>
      <w:r>
        <w:rPr>
          <w:rFonts w:hint="eastAsia" w:eastAsia="宋体"/>
          <w:lang w:eastAsia="zh-CN"/>
        </w:rPr>
        <w:t>”</w:t>
      </w:r>
      <w:r>
        <w:t>字。〇念孫按：</w:t>
      </w:r>
      <w:r>
        <w:rPr>
          <w:rFonts w:hint="eastAsia" w:eastAsia="宋体"/>
          <w:lang w:eastAsia="zh-CN"/>
        </w:rPr>
        <w:t>“</w:t>
      </w:r>
      <w:r>
        <w:t>内給使四人舁之</w:t>
      </w:r>
      <w:r>
        <w:rPr>
          <w:rFonts w:hint="eastAsia" w:eastAsia="宋体"/>
          <w:lang w:eastAsia="zh-CN"/>
        </w:rPr>
        <w:t>”</w:t>
      </w:r>
      <w:r>
        <w:t>，本書無此文法，</w:t>
      </w:r>
      <w:r>
        <w:rPr>
          <w:rFonts w:hint="eastAsia" w:eastAsia="宋体"/>
          <w:lang w:eastAsia="zh-CN"/>
        </w:rPr>
        <w:t>“</w:t>
      </w:r>
      <w:r>
        <w:t>之</w:t>
      </w:r>
      <w:r>
        <w:rPr>
          <w:rFonts w:hint="eastAsia" w:eastAsia="宋体"/>
          <w:lang w:eastAsia="zh-CN"/>
        </w:rPr>
        <w:t>”</w:t>
      </w:r>
      <w:r>
        <w:t>字</w:t>
      </w:r>
    </w:p>
    <w:p w14:paraId="1777A2B3">
      <w:r>
        <w:t>不必增。考</w:t>
      </w:r>
      <w:r>
        <w:rPr>
          <w:rFonts w:hint="eastAsia" w:eastAsia="宋体"/>
          <w:lang w:eastAsia="zh-CN"/>
        </w:rPr>
        <w:t>《</w:t>
      </w:r>
      <w:r>
        <w:t>通典</w:t>
      </w:r>
      <w:r>
        <w:rPr>
          <w:rFonts w:hint="eastAsia" w:eastAsia="宋体"/>
          <w:lang w:eastAsia="zh-CN"/>
        </w:rPr>
        <w:t>》</w:t>
      </w:r>
      <w:r>
        <w:t>亦作</w:t>
      </w:r>
      <w:r>
        <w:rPr>
          <w:rFonts w:hint="eastAsia" w:eastAsia="宋体"/>
          <w:lang w:eastAsia="zh-CN"/>
        </w:rPr>
        <w:t>“</w:t>
      </w:r>
      <w:r>
        <w:t>内給使四人舁</w:t>
      </w:r>
      <w:r>
        <w:rPr>
          <w:rFonts w:hint="eastAsia" w:eastAsia="宋体"/>
          <w:lang w:eastAsia="zh-CN"/>
        </w:rPr>
        <w:t>”</w:t>
      </w:r>
      <w:r>
        <w:t>，無</w:t>
      </w:r>
      <w:r>
        <w:rPr>
          <w:rFonts w:hint="eastAsia" w:eastAsia="宋体"/>
          <w:lang w:eastAsia="zh-CN"/>
        </w:rPr>
        <w:t>“</w:t>
      </w:r>
      <w:r>
        <w:t>之</w:t>
      </w:r>
      <w:r>
        <w:rPr>
          <w:rFonts w:hint="eastAsia" w:eastAsia="宋体"/>
          <w:lang w:eastAsia="zh-CN"/>
        </w:rPr>
        <w:t>”</w:t>
      </w:r>
      <w:r>
        <w:t>字。</w:t>
      </w:r>
      <w:r>
        <w:rPr>
          <w:rFonts w:hint="eastAsia" w:eastAsia="宋体"/>
          <w:lang w:eastAsia="zh-CN"/>
        </w:rPr>
        <w:t>“</w:t>
      </w:r>
      <w:r>
        <w:t>内給使四人舁</w:t>
      </w:r>
      <w:r>
        <w:rPr>
          <w:rFonts w:hint="eastAsia" w:eastAsia="宋体"/>
          <w:lang w:eastAsia="zh-CN"/>
        </w:rPr>
        <w:t>”</w:t>
      </w:r>
      <w:r>
        <w:t>下，落去</w:t>
      </w:r>
      <w:r>
        <w:rPr>
          <w:rFonts w:hint="eastAsia" w:eastAsia="宋体"/>
          <w:lang w:eastAsia="zh-CN"/>
        </w:rPr>
        <w:t>“</w:t>
      </w:r>
      <w:r>
        <w:t>次重翟車青質金飾駕四馬受册從祀享廟</w:t>
      </w:r>
    </w:p>
    <w:p w14:paraId="403B9546">
      <w:r>
        <w:t>則乘之駕土</w:t>
      </w:r>
      <w:r>
        <w:rPr>
          <w:rFonts w:hint="eastAsia" w:eastAsia="宋体"/>
          <w:lang w:eastAsia="zh-CN"/>
        </w:rPr>
        <w:t>”“</w:t>
      </w:r>
      <w:r>
        <w:t>青質金飾駕四馬受册从祀享廟則乘之</w:t>
      </w:r>
      <w:r>
        <w:rPr>
          <w:rFonts w:hint="eastAsia" w:eastAsia="宋体"/>
          <w:lang w:eastAsia="zh-CN"/>
        </w:rPr>
        <w:t>”</w:t>
      </w:r>
      <w:r>
        <w:t>十六字，皆雙行寫。凡二十二字，非止落去九字也</w:t>
      </w:r>
    </w:p>
    <w:p w14:paraId="46AFE5FF">
      <w:r>
        <w:t>執人八〇念孫按：</w:t>
      </w:r>
      <w:r>
        <w:rPr>
          <w:rFonts w:hint="eastAsia" w:eastAsia="宋体"/>
          <w:lang w:eastAsia="zh-CN"/>
        </w:rPr>
        <w:t>“</w:t>
      </w:r>
      <w:r>
        <w:t>執者八人</w:t>
      </w:r>
      <w:r>
        <w:rPr>
          <w:rFonts w:hint="eastAsia" w:eastAsia="宋体"/>
          <w:lang w:eastAsia="zh-CN"/>
        </w:rPr>
        <w:t>”</w:t>
      </w:r>
      <w:r>
        <w:t>，譌作</w:t>
      </w:r>
      <w:r>
        <w:rPr>
          <w:rFonts w:hint="eastAsia" w:eastAsia="宋体"/>
          <w:lang w:eastAsia="zh-CN"/>
        </w:rPr>
        <w:t>“</w:t>
      </w:r>
      <w:r>
        <w:t>執人八</w:t>
      </w:r>
      <w:r>
        <w:rPr>
          <w:rFonts w:hint="eastAsia" w:eastAsia="宋体"/>
          <w:lang w:eastAsia="zh-CN"/>
        </w:rPr>
        <w:t>”</w:t>
      </w:r>
      <w:r>
        <w:t>。</w:t>
      </w:r>
    </w:p>
    <w:p w14:paraId="396F6BA5">
      <w:r>
        <w:t>次大繖〇念孫按：</w:t>
      </w:r>
      <w:r>
        <w:rPr>
          <w:rFonts w:hint="eastAsia" w:eastAsia="宋体"/>
          <w:lang w:eastAsia="zh-CN"/>
        </w:rPr>
        <w:t>“</w:t>
      </w:r>
      <w:r>
        <w:t>次大繖四</w:t>
      </w:r>
      <w:r>
        <w:rPr>
          <w:rFonts w:hint="eastAsia" w:eastAsia="宋体"/>
          <w:lang w:eastAsia="zh-CN"/>
        </w:rPr>
        <w:t>”</w:t>
      </w:r>
      <w:r>
        <w:t>，落去</w:t>
      </w:r>
      <w:r>
        <w:rPr>
          <w:rFonts w:hint="eastAsia" w:eastAsia="宋体"/>
          <w:lang w:eastAsia="zh-CN"/>
        </w:rPr>
        <w:t>“</w:t>
      </w:r>
      <w:r>
        <w:t>四</w:t>
      </w:r>
      <w:r>
        <w:rPr>
          <w:rFonts w:hint="eastAsia" w:eastAsia="宋体"/>
          <w:lang w:eastAsia="zh-CN"/>
        </w:rPr>
        <w:t>”</w:t>
      </w:r>
      <w:r>
        <w:t>字。</w:t>
      </w:r>
    </w:p>
    <w:p w14:paraId="07DCD92A">
      <w:pPr>
        <w:rPr>
          <w:rFonts w:hint="eastAsia" w:eastAsia="宋体"/>
          <w:lang w:eastAsia="zh-CN"/>
        </w:rPr>
      </w:pPr>
      <w:r>
        <w:t>次小扇〇</w:t>
      </w:r>
      <w:r>
        <w:rPr>
          <w:rFonts w:hint="eastAsia" w:eastAsia="宋体"/>
          <w:lang w:eastAsia="zh-CN"/>
        </w:rPr>
        <w:t>“</w:t>
      </w:r>
      <w:r>
        <w:t>小</w:t>
      </w:r>
      <w:r>
        <w:rPr>
          <w:rFonts w:hint="eastAsia" w:eastAsia="宋体"/>
          <w:lang w:eastAsia="zh-CN"/>
        </w:rPr>
        <w:t>”</w:t>
      </w:r>
      <w:r>
        <w:t>字下落去</w:t>
      </w:r>
      <w:r>
        <w:rPr>
          <w:rFonts w:hint="eastAsia" w:eastAsia="宋体"/>
          <w:lang w:eastAsia="zh-CN"/>
        </w:rPr>
        <w:t>“</w:t>
      </w:r>
      <w:r>
        <w:t>雉尾</w:t>
      </w:r>
      <w:r>
        <w:rPr>
          <w:rFonts w:hint="eastAsia" w:eastAsia="宋体"/>
          <w:lang w:eastAsia="zh-CN"/>
        </w:rPr>
        <w:t>”</w:t>
      </w:r>
      <w:r>
        <w:t>二字。〇念孙按：</w:t>
      </w:r>
      <w:r>
        <w:rPr>
          <w:rFonts w:hint="eastAsia" w:eastAsia="宋体"/>
          <w:lang w:eastAsia="zh-CN"/>
        </w:rPr>
        <w:t>《</w:t>
      </w:r>
      <w:r>
        <w:t>通典</w:t>
      </w:r>
      <w:r>
        <w:rPr>
          <w:rFonts w:hint="eastAsia" w:eastAsia="宋体"/>
          <w:lang w:eastAsia="zh-CN"/>
        </w:rPr>
        <w:t>》</w:t>
      </w:r>
      <w:r>
        <w:t>亦作</w:t>
      </w:r>
      <w:r>
        <w:rPr>
          <w:rFonts w:hint="eastAsia" w:eastAsia="宋体"/>
          <w:lang w:eastAsia="zh-CN"/>
        </w:rPr>
        <w:t>“</w:t>
      </w:r>
      <w:r>
        <w:t>小扇</w:t>
      </w:r>
      <w:r>
        <w:rPr>
          <w:rFonts w:hint="eastAsia" w:eastAsia="宋体"/>
          <w:lang w:eastAsia="zh-CN"/>
        </w:rPr>
        <w:t>”</w:t>
      </w:r>
      <w:r>
        <w:t>，似不必改爲</w:t>
      </w:r>
      <w:r>
        <w:rPr>
          <w:rFonts w:hint="eastAsia" w:eastAsia="宋体"/>
          <w:lang w:eastAsia="zh-CN"/>
        </w:rPr>
        <w:t>“</w:t>
      </w:r>
      <w:r>
        <w:t>小雉尾扇</w:t>
      </w:r>
      <w:r>
        <w:rPr>
          <w:rFonts w:hint="eastAsia" w:eastAsia="宋体"/>
          <w:lang w:eastAsia="zh-CN"/>
        </w:rPr>
        <w:t>”</w:t>
      </w:r>
      <w:r>
        <w:t>。前</w:t>
      </w:r>
      <w:r>
        <w:rPr>
          <w:rFonts w:hint="eastAsia" w:eastAsia="宋体"/>
          <w:lang w:eastAsia="zh-CN"/>
        </w:rPr>
        <w:t>《</w:t>
      </w:r>
      <w:r>
        <w:t>大駕鹵簿</w:t>
      </w:r>
      <w:r>
        <w:rPr>
          <w:rFonts w:hint="eastAsia" w:eastAsia="宋体"/>
          <w:lang w:eastAsia="zh-CN"/>
        </w:rPr>
        <w:t>》</w:t>
      </w:r>
    </w:p>
    <w:p w14:paraId="3F0E2BD4">
      <w:r>
        <w:rPr>
          <w:rFonts w:hint="eastAsia" w:eastAsia="宋体"/>
          <w:lang w:eastAsia="zh-CN"/>
        </w:rPr>
        <w:t>“</w:t>
      </w:r>
      <w:r>
        <w:t>小扇十一二是其證。</w:t>
      </w:r>
    </w:p>
    <w:p w14:paraId="6C05F3AE">
      <w:r>
        <w:t>次錦六柱八〇按：</w:t>
      </w:r>
      <w:r>
        <w:rPr>
          <w:rFonts w:hint="eastAsia" w:eastAsia="宋体"/>
          <w:lang w:eastAsia="zh-CN"/>
        </w:rPr>
        <w:t>“</w:t>
      </w:r>
      <w:r>
        <w:t>次錦六柱八</w:t>
      </w:r>
      <w:r>
        <w:rPr>
          <w:rFonts w:hint="eastAsia" w:eastAsia="宋体"/>
          <w:lang w:eastAsia="zh-CN"/>
        </w:rPr>
        <w:t>”</w:t>
      </w:r>
      <w:r>
        <w:t>下，</w:t>
      </w:r>
      <w:r>
        <w:rPr>
          <w:rFonts w:hint="eastAsia" w:eastAsia="宋体"/>
          <w:lang w:eastAsia="zh-CN"/>
        </w:rPr>
        <w:t>《</w:t>
      </w:r>
      <w:r>
        <w:t>儀衛志</w:t>
      </w:r>
      <w:r>
        <w:rPr>
          <w:rFonts w:hint="eastAsia" w:eastAsia="宋体"/>
          <w:lang w:eastAsia="zh-CN"/>
        </w:rPr>
        <w:t>》</w:t>
      </w:r>
      <w:r>
        <w:t>無</w:t>
      </w:r>
      <w:r>
        <w:rPr>
          <w:rFonts w:hint="eastAsia" w:eastAsia="宋体"/>
          <w:lang w:eastAsia="zh-CN"/>
        </w:rPr>
        <w:t>“</w:t>
      </w:r>
      <w:r>
        <w:t>扇</w:t>
      </w:r>
      <w:r>
        <w:rPr>
          <w:rFonts w:hint="eastAsia" w:eastAsia="宋体"/>
          <w:lang w:eastAsia="zh-CN"/>
        </w:rPr>
        <w:t>”</w:t>
      </w:r>
      <w:r>
        <w:t>字。〇念孫按：</w:t>
      </w:r>
      <w:r>
        <w:rPr>
          <w:rFonts w:hint="eastAsia" w:eastAsia="宋体"/>
          <w:lang w:eastAsia="zh-CN"/>
        </w:rPr>
        <w:t>《</w:t>
      </w:r>
      <w:r>
        <w:t>儀衛志</w:t>
      </w:r>
      <w:r>
        <w:rPr>
          <w:rFonts w:hint="eastAsia" w:eastAsia="宋体"/>
          <w:lang w:eastAsia="zh-CN"/>
        </w:rPr>
        <w:t>》</w:t>
      </w:r>
      <w:r>
        <w:t>：</w:t>
      </w:r>
      <w:r>
        <w:rPr>
          <w:rFonts w:hint="eastAsia" w:eastAsia="宋体"/>
          <w:lang w:eastAsia="zh-CN"/>
        </w:rPr>
        <w:t>“</w:t>
      </w:r>
      <w:r>
        <w:t>次宫人車下次絳麾二分</w:t>
      </w:r>
    </w:p>
    <w:p w14:paraId="23E67033">
      <w:pPr>
        <w:rPr>
          <w:rFonts w:hint="eastAsia" w:eastAsia="宋体"/>
          <w:lang w:eastAsia="zh-CN"/>
        </w:rPr>
      </w:pPr>
      <w:r>
        <w:t>左右。</w:t>
      </w:r>
      <w:r>
        <w:rPr>
          <w:rFonts w:hint="eastAsia" w:eastAsia="宋体"/>
          <w:lang w:eastAsia="zh-CN"/>
        </w:rPr>
        <w:t>”</w:t>
      </w:r>
    </w:p>
    <w:p w14:paraId="100C1F01">
      <w:r>
        <w:t>親蠶採桑乘之〇念孫按：</w:t>
      </w:r>
      <w:r>
        <w:rPr>
          <w:rFonts w:hint="eastAsia" w:eastAsia="宋体"/>
          <w:lang w:eastAsia="zh-CN"/>
        </w:rPr>
        <w:t>“</w:t>
      </w:r>
      <w:r>
        <w:t>親蠶採桑則乘之</w:t>
      </w:r>
      <w:r>
        <w:rPr>
          <w:rFonts w:hint="eastAsia" w:eastAsia="宋体"/>
          <w:lang w:eastAsia="zh-CN"/>
        </w:rPr>
        <w:t>”</w:t>
      </w:r>
      <w:r>
        <w:t>，此落去</w:t>
      </w:r>
      <w:r>
        <w:rPr>
          <w:rFonts w:hint="eastAsia" w:eastAsia="宋体"/>
          <w:lang w:eastAsia="zh-CN"/>
        </w:rPr>
        <w:t>“</w:t>
      </w:r>
      <w:r>
        <w:t>則</w:t>
      </w:r>
      <w:r>
        <w:rPr>
          <w:rFonts w:hint="eastAsia" w:eastAsia="宋体"/>
          <w:lang w:eastAsia="zh-CN"/>
        </w:rPr>
        <w:t>”</w:t>
      </w:r>
      <w:r>
        <w:t>字，下</w:t>
      </w:r>
      <w:r>
        <w:rPr>
          <w:rFonts w:hint="eastAsia" w:eastAsia="宋体"/>
          <w:lang w:eastAsia="zh-CN"/>
        </w:rPr>
        <w:t>“</w:t>
      </w:r>
      <w:r>
        <w:t>臨幸及弔則乘之</w:t>
      </w:r>
      <w:r>
        <w:rPr>
          <w:rFonts w:hint="eastAsia" w:eastAsia="宋体"/>
          <w:lang w:eastAsia="zh-CN"/>
        </w:rPr>
        <w:t>”</w:t>
      </w:r>
      <w:r>
        <w:t>同。</w:t>
      </w:r>
    </w:p>
    <w:p w14:paraId="23F9A9B0">
      <w:r>
        <w:t>各牙門二〇念孫按：</w:t>
      </w:r>
      <w:r>
        <w:rPr>
          <w:rFonts w:hint="eastAsia" w:eastAsia="宋体"/>
          <w:lang w:eastAsia="zh-CN"/>
        </w:rPr>
        <w:t>“</w:t>
      </w:r>
      <w:r>
        <w:t>各開牙門三</w:t>
      </w:r>
      <w:r>
        <w:rPr>
          <w:rFonts w:hint="eastAsia" w:eastAsia="宋体"/>
          <w:lang w:eastAsia="zh-CN"/>
        </w:rPr>
        <w:t>”</w:t>
      </w:r>
      <w:r>
        <w:t>，此落此去</w:t>
      </w:r>
      <w:r>
        <w:rPr>
          <w:rFonts w:hint="eastAsia" w:eastAsia="宋体"/>
          <w:lang w:eastAsia="zh-CN"/>
        </w:rPr>
        <w:t>“</w:t>
      </w:r>
      <w:r>
        <w:t>開</w:t>
      </w:r>
      <w:r>
        <w:rPr>
          <w:rFonts w:hint="eastAsia" w:eastAsia="宋体"/>
          <w:lang w:eastAsia="zh-CN"/>
        </w:rPr>
        <w:t>”</w:t>
      </w:r>
      <w:r>
        <w:t>字，</w:t>
      </w:r>
      <w:r>
        <w:rPr>
          <w:rFonts w:hint="eastAsia" w:eastAsia="宋体"/>
          <w:lang w:eastAsia="zh-CN"/>
        </w:rPr>
        <w:t>“</w:t>
      </w:r>
      <w:r>
        <w:t>三</w:t>
      </w:r>
      <w:r>
        <w:rPr>
          <w:rFonts w:hint="eastAsia" w:eastAsia="宋体"/>
          <w:lang w:eastAsia="zh-CN"/>
        </w:rPr>
        <w:t>”</w:t>
      </w:r>
      <w:r>
        <w:t>又譌作</w:t>
      </w:r>
      <w:r>
        <w:rPr>
          <w:rFonts w:hint="eastAsia" w:eastAsia="宋体"/>
          <w:lang w:eastAsia="zh-CN"/>
        </w:rPr>
        <w:t>“</w:t>
      </w:r>
      <w:r>
        <w:t>二</w:t>
      </w:r>
      <w:r>
        <w:rPr>
          <w:rFonts w:hint="eastAsia" w:eastAsia="宋体"/>
          <w:lang w:eastAsia="zh-CN"/>
        </w:rPr>
        <w:t>”</w:t>
      </w:r>
      <w:r>
        <w:t>。</w:t>
      </w:r>
    </w:p>
    <w:p w14:paraId="4AF093BE">
      <w:r>
        <w:t>左右領軍衛相各一百五十八執殳晝鹵簿〇</w:t>
      </w:r>
      <w:r>
        <w:rPr>
          <w:rFonts w:hint="eastAsia" w:eastAsia="宋体"/>
          <w:lang w:eastAsia="zh-CN"/>
        </w:rPr>
        <w:t>“</w:t>
      </w:r>
      <w:r>
        <w:t>廂</w:t>
      </w:r>
      <w:r>
        <w:rPr>
          <w:rFonts w:hint="eastAsia" w:eastAsia="宋体"/>
          <w:lang w:eastAsia="zh-CN"/>
        </w:rPr>
        <w:t>”</w:t>
      </w:r>
      <w:r>
        <w:t>譌作</w:t>
      </w:r>
      <w:r>
        <w:rPr>
          <w:rFonts w:hint="eastAsia" w:eastAsia="宋体"/>
          <w:lang w:eastAsia="zh-CN"/>
        </w:rPr>
        <w:t>“</w:t>
      </w:r>
      <w:r>
        <w:t>相</w:t>
      </w:r>
      <w:r>
        <w:rPr>
          <w:rFonts w:hint="eastAsia" w:eastAsia="宋体"/>
          <w:lang w:eastAsia="zh-CN"/>
        </w:rPr>
        <w:t>”</w:t>
      </w:r>
      <w:r>
        <w:t>。〇按：</w:t>
      </w:r>
      <w:r>
        <w:rPr>
          <w:rFonts w:hint="eastAsia" w:eastAsia="宋体"/>
          <w:lang w:eastAsia="zh-CN"/>
        </w:rPr>
        <w:t>《</w:t>
      </w:r>
      <w:r>
        <w:t>儀衛志</w:t>
      </w:r>
      <w:r>
        <w:rPr>
          <w:rFonts w:hint="eastAsia" w:eastAsia="宋体"/>
          <w:lang w:eastAsia="zh-CN"/>
        </w:rPr>
        <w:t>》</w:t>
      </w:r>
      <w:r>
        <w:t>：</w:t>
      </w:r>
      <w:r>
        <w:rPr>
          <w:rFonts w:hint="eastAsia" w:eastAsia="宋体"/>
          <w:lang w:eastAsia="zh-CN"/>
        </w:rPr>
        <w:t>“</w:t>
      </w:r>
      <w:r>
        <w:t>廂皆一百五十人執</w:t>
      </w:r>
    </w:p>
    <w:p w14:paraId="0E5E2446">
      <w:r>
        <w:t>殳前屬於黄</w:t>
      </w:r>
      <w:r>
        <w:rPr>
          <w:rFonts w:hint="eastAsia" w:eastAsia="宋体"/>
          <w:lang w:eastAsia="zh-CN"/>
        </w:rPr>
        <w:t>（</w:t>
      </w:r>
      <w:r>
        <w:t>塵</w:t>
      </w:r>
      <w:r>
        <w:rPr>
          <w:rFonts w:hint="eastAsia" w:eastAsia="宋体"/>
          <w:lang w:eastAsia="zh-CN"/>
        </w:rPr>
        <w:t>）</w:t>
      </w:r>
      <w:r>
        <w:t>麾仗，後晝鹵簿。</w:t>
      </w:r>
      <w:r>
        <w:rPr>
          <w:rFonts w:hint="eastAsia" w:eastAsia="宋体"/>
          <w:lang w:eastAsia="zh-CN"/>
        </w:rPr>
        <w:t>”</w:t>
      </w:r>
      <w:r>
        <w:t>此云</w:t>
      </w:r>
      <w:r>
        <w:rPr>
          <w:rFonts w:hint="eastAsia" w:eastAsia="宋体"/>
          <w:lang w:eastAsia="zh-CN"/>
        </w:rPr>
        <w:t>“</w:t>
      </w:r>
      <w:r>
        <w:t>執殳晝鹵簿</w:t>
      </w:r>
      <w:r>
        <w:rPr>
          <w:rFonts w:hint="eastAsia" w:eastAsia="宋体"/>
          <w:lang w:eastAsia="zh-CN"/>
        </w:rPr>
        <w:t>”</w:t>
      </w:r>
      <w:r>
        <w:t>。〇按：</w:t>
      </w:r>
      <w:r>
        <w:rPr>
          <w:rFonts w:hint="eastAsia" w:eastAsia="宋体"/>
          <w:lang w:eastAsia="zh-CN"/>
        </w:rPr>
        <w:t>“</w:t>
      </w:r>
      <w:r>
        <w:t>晝</w:t>
      </w:r>
      <w:r>
        <w:rPr>
          <w:rFonts w:hint="eastAsia" w:eastAsia="宋体"/>
          <w:lang w:eastAsia="zh-CN"/>
        </w:rPr>
        <w:t>”</w:t>
      </w:r>
      <w:r>
        <w:t>字自是</w:t>
      </w:r>
      <w:r>
        <w:rPr>
          <w:rFonts w:hint="eastAsia" w:eastAsia="宋体"/>
          <w:lang w:eastAsia="zh-CN"/>
        </w:rPr>
        <w:t>“</w:t>
      </w:r>
      <w:r>
        <w:t>盡</w:t>
      </w:r>
      <w:r>
        <w:rPr>
          <w:rFonts w:hint="eastAsia" w:eastAsia="宋体"/>
          <w:lang w:eastAsia="zh-CN"/>
        </w:rPr>
        <w:t>”</w:t>
      </w:r>
      <w:r>
        <w:t>字，又落去</w:t>
      </w:r>
      <w:r>
        <w:rPr>
          <w:rFonts w:hint="eastAsia" w:eastAsia="宋体"/>
          <w:lang w:eastAsia="zh-CN"/>
        </w:rPr>
        <w:t>“</w:t>
      </w:r>
      <w:r>
        <w:t>前屬於黄麾仗</w:t>
      </w:r>
      <w:r>
        <w:rPr>
          <w:rFonts w:hint="eastAsia" w:eastAsia="宋体"/>
          <w:lang w:eastAsia="zh-CN"/>
        </w:rPr>
        <w:t>”</w:t>
      </w:r>
      <w:r>
        <w:t>並</w:t>
      </w:r>
      <w:r>
        <w:rPr>
          <w:rFonts w:hint="eastAsia" w:eastAsia="宋体"/>
          <w:lang w:eastAsia="zh-CN"/>
        </w:rPr>
        <w:t>“</w:t>
      </w:r>
      <w:r>
        <w:t>後</w:t>
      </w:r>
    </w:p>
    <w:p w14:paraId="259BC344">
      <w:r>
        <w:t>字。〇念孙按：</w:t>
      </w:r>
      <w:r>
        <w:rPr>
          <w:rFonts w:hint="eastAsia" w:eastAsia="宋体"/>
          <w:lang w:eastAsia="zh-CN"/>
        </w:rPr>
        <w:t>《</w:t>
      </w:r>
      <w:r>
        <w:t>通典</w:t>
      </w:r>
      <w:r>
        <w:rPr>
          <w:rFonts w:hint="eastAsia" w:eastAsia="宋体"/>
          <w:lang w:eastAsia="zh-CN"/>
        </w:rPr>
        <w:t>》</w:t>
      </w:r>
      <w:r>
        <w:t>亦無</w:t>
      </w:r>
      <w:r>
        <w:rPr>
          <w:rFonts w:hint="eastAsia" w:eastAsia="宋体"/>
          <w:lang w:eastAsia="zh-CN"/>
        </w:rPr>
        <w:t>“</w:t>
      </w:r>
      <w:r>
        <w:t>前屬於黄麾信後</w:t>
      </w:r>
      <w:r>
        <w:rPr>
          <w:rFonts w:hint="eastAsia" w:eastAsia="宋体"/>
          <w:lang w:eastAsia="zh-CN"/>
        </w:rPr>
        <w:t>”</w:t>
      </w:r>
      <w:r>
        <w:t>七字，似不必增</w:t>
      </w:r>
    </w:p>
    <w:p w14:paraId="5EA03A6D">
      <w:r>
        <w:t>【第90页】</w:t>
      </w:r>
    </w:p>
    <w:p w14:paraId="4497023F">
      <w:r>
        <w:t>曲折陪後門〇</w:t>
      </w:r>
      <w:r>
        <w:rPr>
          <w:rFonts w:hint="eastAsia" w:eastAsia="宋体"/>
          <w:lang w:eastAsia="zh-CN"/>
        </w:rPr>
        <w:t>“</w:t>
      </w:r>
      <w:r>
        <w:t>曲折陪後門</w:t>
      </w:r>
      <w:r>
        <w:rPr>
          <w:rFonts w:hint="eastAsia" w:eastAsia="宋体"/>
          <w:lang w:eastAsia="zh-CN"/>
        </w:rPr>
        <w:t>”</w:t>
      </w:r>
      <w:r>
        <w:t>五字，是</w:t>
      </w:r>
      <w:r>
        <w:rPr>
          <w:rFonts w:hint="eastAsia" w:eastAsia="宋体"/>
          <w:lang w:eastAsia="zh-CN"/>
        </w:rPr>
        <w:t>《</w:t>
      </w:r>
      <w:r>
        <w:t>太子鹵簿</w:t>
      </w:r>
      <w:r>
        <w:rPr>
          <w:rFonts w:hint="eastAsia" w:eastAsia="宋体"/>
          <w:lang w:eastAsia="zh-CN"/>
        </w:rPr>
        <w:t>》</w:t>
      </w:r>
      <w:r>
        <w:t>舛在此，當依</w:t>
      </w:r>
      <w:r>
        <w:rPr>
          <w:rFonts w:hint="eastAsia" w:eastAsia="宋体"/>
          <w:lang w:eastAsia="zh-CN"/>
        </w:rPr>
        <w:t>《</w:t>
      </w:r>
      <w:r>
        <w:t>儀衛志</w:t>
      </w:r>
      <w:r>
        <w:rPr>
          <w:rFonts w:hint="eastAsia" w:eastAsia="宋体"/>
          <w:lang w:eastAsia="zh-CN"/>
        </w:rPr>
        <w:t>》</w:t>
      </w:r>
      <w:r>
        <w:t>易作</w:t>
      </w:r>
      <w:r>
        <w:rPr>
          <w:rFonts w:hint="eastAsia" w:eastAsia="宋体"/>
          <w:lang w:eastAsia="zh-CN"/>
        </w:rPr>
        <w:t>“</w:t>
      </w:r>
      <w:r>
        <w:t>各主帥主之，左右各折衝一人</w:t>
      </w:r>
    </w:p>
    <w:p w14:paraId="52D6D579">
      <w:r>
        <w:t>領</w:t>
      </w:r>
      <w:r>
        <w:rPr>
          <w:rFonts w:hint="eastAsia" w:eastAsia="宋体"/>
          <w:lang w:eastAsia="zh-CN"/>
        </w:rPr>
        <w:t>”</w:t>
      </w:r>
      <w:r>
        <w:t>。考</w:t>
      </w:r>
      <w:r>
        <w:rPr>
          <w:rFonts w:hint="eastAsia" w:eastAsia="宋体"/>
          <w:lang w:eastAsia="zh-CN"/>
        </w:rPr>
        <w:t>《</w:t>
      </w:r>
      <w:r>
        <w:t>儀衛志</w:t>
      </w:r>
      <w:r>
        <w:rPr>
          <w:rFonts w:hint="eastAsia" w:eastAsia="宋体"/>
          <w:lang w:eastAsia="zh-CN"/>
        </w:rPr>
        <w:t>》“</w:t>
      </w:r>
      <w:r>
        <w:t>折衝</w:t>
      </w:r>
      <w:r>
        <w:rPr>
          <w:rFonts w:hint="eastAsia" w:eastAsia="宋体"/>
          <w:lang w:eastAsia="zh-CN"/>
        </w:rPr>
        <w:t>”</w:t>
      </w:r>
      <w:r>
        <w:t>下當添</w:t>
      </w:r>
      <w:r>
        <w:rPr>
          <w:rFonts w:hint="eastAsia" w:eastAsia="宋体"/>
          <w:lang w:eastAsia="zh-CN"/>
        </w:rPr>
        <w:t>“</w:t>
      </w:r>
      <w:r>
        <w:t>都尉</w:t>
      </w:r>
      <w:r>
        <w:rPr>
          <w:rFonts w:hint="eastAsia" w:eastAsia="宋体"/>
          <w:lang w:eastAsia="zh-CN"/>
        </w:rPr>
        <w:t>”</w:t>
      </w:r>
      <w:r>
        <w:t>二字。〇念孫按：</w:t>
      </w:r>
      <w:r>
        <w:rPr>
          <w:rFonts w:hint="eastAsia" w:eastAsia="宋体"/>
          <w:lang w:eastAsia="zh-CN"/>
        </w:rPr>
        <w:t>“</w:t>
      </w:r>
      <w:r>
        <w:t>曲折陪後門</w:t>
      </w:r>
      <w:r>
        <w:rPr>
          <w:rFonts w:hint="eastAsia" w:eastAsia="宋体"/>
          <w:lang w:eastAsia="zh-CN"/>
        </w:rPr>
        <w:t>”</w:t>
      </w:r>
      <w:r>
        <w:t>五字，</w:t>
      </w:r>
      <w:r>
        <w:rPr>
          <w:rFonts w:hint="eastAsia" w:eastAsia="宋体"/>
          <w:lang w:eastAsia="zh-CN"/>
        </w:rPr>
        <w:t>《</w:t>
      </w:r>
      <w:r>
        <w:t>通典</w:t>
      </w:r>
      <w:r>
        <w:rPr>
          <w:rFonts w:hint="eastAsia" w:eastAsia="宋体"/>
          <w:lang w:eastAsia="zh-CN"/>
        </w:rPr>
        <w:t>》</w:t>
      </w:r>
      <w:r>
        <w:t>與此同，則非</w:t>
      </w:r>
      <w:r>
        <w:rPr>
          <w:rFonts w:hint="eastAsia" w:eastAsia="宋体"/>
          <w:lang w:eastAsia="zh-CN"/>
        </w:rPr>
        <w:t>《</w:t>
      </w:r>
      <w:r>
        <w:t>太子鹵簿</w:t>
      </w:r>
      <w:r>
        <w:rPr>
          <w:rFonts w:hint="eastAsia" w:eastAsia="宋体"/>
          <w:lang w:eastAsia="zh-CN"/>
        </w:rPr>
        <w:t>》</w:t>
      </w:r>
      <w:r>
        <w:t>譌在此</w:t>
      </w:r>
    </w:p>
    <w:p w14:paraId="3E216CCF">
      <w:r>
        <w:t>明矣，似不必改。</w:t>
      </w:r>
      <w:r>
        <w:rPr>
          <w:rFonts w:hint="eastAsia" w:eastAsia="宋体"/>
          <w:lang w:eastAsia="zh-CN"/>
        </w:rPr>
        <w:t>《</w:t>
      </w:r>
      <w:r>
        <w:t>通典</w:t>
      </w:r>
      <w:r>
        <w:rPr>
          <w:rFonts w:hint="eastAsia" w:eastAsia="宋体"/>
          <w:lang w:eastAsia="zh-CN"/>
        </w:rPr>
        <w:t>》</w:t>
      </w:r>
      <w:r>
        <w:t>亦作</w:t>
      </w:r>
      <w:r>
        <w:rPr>
          <w:rFonts w:hint="eastAsia" w:eastAsia="宋体"/>
          <w:lang w:eastAsia="zh-CN"/>
        </w:rPr>
        <w:t>“</w:t>
      </w:r>
      <w:r>
        <w:t>折衝一人</w:t>
      </w:r>
      <w:r>
        <w:rPr>
          <w:rFonts w:hint="eastAsia" w:eastAsia="宋体"/>
          <w:lang w:eastAsia="zh-CN"/>
        </w:rPr>
        <w:t>”</w:t>
      </w:r>
      <w:r>
        <w:t>，似不必改作</w:t>
      </w:r>
      <w:r>
        <w:rPr>
          <w:rFonts w:hint="eastAsia" w:eastAsia="宋体"/>
          <w:lang w:eastAsia="zh-CN"/>
        </w:rPr>
        <w:t>“</w:t>
      </w:r>
      <w:r>
        <w:t>折衝都尉一人</w:t>
      </w:r>
      <w:r>
        <w:rPr>
          <w:rFonts w:hint="eastAsia" w:eastAsia="宋体"/>
          <w:lang w:eastAsia="zh-CN"/>
        </w:rPr>
        <w:t>”</w:t>
      </w:r>
      <w:r>
        <w:t>，前</w:t>
      </w:r>
      <w:r>
        <w:rPr>
          <w:rFonts w:hint="eastAsia" w:eastAsia="宋体"/>
          <w:lang w:eastAsia="zh-CN"/>
        </w:rPr>
        <w:t>《</w:t>
      </w:r>
      <w:r>
        <w:t>大駕鹵簿</w:t>
      </w:r>
      <w:r>
        <w:rPr>
          <w:rFonts w:hint="eastAsia" w:eastAsia="宋体"/>
          <w:lang w:eastAsia="zh-CN"/>
        </w:rPr>
        <w:t>》“</w:t>
      </w:r>
      <w:r>
        <w:t>金吾折衝二人</w:t>
      </w:r>
      <w:r>
        <w:rPr>
          <w:rFonts w:hint="eastAsia" w:eastAsia="宋体"/>
          <w:lang w:eastAsia="zh-CN"/>
        </w:rPr>
        <w:t>”</w:t>
      </w:r>
      <w:r>
        <w:t>是其證。</w:t>
      </w:r>
    </w:p>
    <w:p w14:paraId="2541CA9F">
      <w:r>
        <w:t>領次鹵簿〇念孫按：</w:t>
      </w:r>
      <w:r>
        <w:rPr>
          <w:rFonts w:hint="eastAsia" w:eastAsia="宋体"/>
          <w:lang w:eastAsia="zh-CN"/>
        </w:rPr>
        <w:t>“</w:t>
      </w:r>
      <w:r>
        <w:t>以領鹵簿</w:t>
      </w:r>
      <w:r>
        <w:rPr>
          <w:rFonts w:hint="eastAsia" w:eastAsia="宋体"/>
          <w:lang w:eastAsia="zh-CN"/>
        </w:rPr>
        <w:t>”</w:t>
      </w:r>
      <w:r>
        <w:t>，譌作</w:t>
      </w:r>
      <w:r>
        <w:rPr>
          <w:rFonts w:hint="eastAsia" w:eastAsia="宋体"/>
          <w:lang w:eastAsia="zh-CN"/>
        </w:rPr>
        <w:t>“</w:t>
      </w:r>
      <w:r>
        <w:t>領次鹵簿</w:t>
      </w:r>
      <w:r>
        <w:rPr>
          <w:rFonts w:hint="eastAsia" w:eastAsia="宋体"/>
          <w:lang w:eastAsia="zh-CN"/>
        </w:rPr>
        <w:t>”</w:t>
      </w:r>
      <w:r>
        <w:t>。</w:t>
      </w:r>
    </w:p>
    <w:p w14:paraId="7E8E5DB5">
      <w:r>
        <w:t>皇太子鹵</w:t>
      </w:r>
    </w:p>
    <w:p w14:paraId="19DBA6BD">
      <w:r>
        <w:t>太保〇</w:t>
      </w:r>
      <w:r>
        <w:rPr>
          <w:rFonts w:hint="eastAsia" w:eastAsia="宋体"/>
          <w:lang w:eastAsia="zh-CN"/>
        </w:rPr>
        <w:t>《</w:t>
      </w:r>
      <w:r>
        <w:t>儀衛志</w:t>
      </w:r>
      <w:r>
        <w:rPr>
          <w:rFonts w:hint="eastAsia" w:eastAsia="宋体"/>
          <w:lang w:eastAsia="zh-CN"/>
        </w:rPr>
        <w:t>》“</w:t>
      </w:r>
      <w:r>
        <w:t>太保</w:t>
      </w:r>
      <w:r>
        <w:rPr>
          <w:rFonts w:hint="eastAsia" w:eastAsia="宋体"/>
          <w:lang w:eastAsia="zh-CN"/>
        </w:rPr>
        <w:t>”</w:t>
      </w:r>
      <w:r>
        <w:t>上有</w:t>
      </w:r>
      <w:r>
        <w:rPr>
          <w:rFonts w:hint="eastAsia" w:eastAsia="宋体"/>
          <w:lang w:eastAsia="zh-CN"/>
        </w:rPr>
        <w:t>“</w:t>
      </w:r>
      <w:r>
        <w:t>詹事</w:t>
      </w:r>
      <w:r>
        <w:rPr>
          <w:rFonts w:hint="eastAsia" w:eastAsia="宋体"/>
          <w:lang w:eastAsia="zh-CN"/>
        </w:rPr>
        <w:t>”</w:t>
      </w:r>
      <w:r>
        <w:t>，而</w:t>
      </w:r>
      <w:r>
        <w:rPr>
          <w:rFonts w:hint="eastAsia" w:eastAsia="宋体"/>
          <w:lang w:eastAsia="zh-CN"/>
        </w:rPr>
        <w:t>《</w:t>
      </w:r>
      <w:r>
        <w:t>通攷</w:t>
      </w:r>
      <w:r>
        <w:rPr>
          <w:rFonts w:hint="eastAsia" w:eastAsia="宋体"/>
          <w:lang w:eastAsia="zh-CN"/>
        </w:rPr>
        <w:t>》</w:t>
      </w:r>
      <w:r>
        <w:t>無之。然觀後</w:t>
      </w:r>
      <w:r>
        <w:rPr>
          <w:rFonts w:hint="eastAsia" w:eastAsia="宋体"/>
          <w:lang w:eastAsia="zh-CN"/>
        </w:rPr>
        <w:t>“</w:t>
      </w:r>
      <w:r>
        <w:t>若常行常朝所不須導之官</w:t>
      </w:r>
      <w:r>
        <w:rPr>
          <w:rFonts w:hint="eastAsia" w:eastAsia="宋体"/>
          <w:lang w:eastAsia="zh-CN"/>
        </w:rPr>
        <w:t>”</w:t>
      </w:r>
      <w:r>
        <w:t>内有詹事，則此處此二</w:t>
      </w:r>
    </w:p>
    <w:p w14:paraId="30679769">
      <w:r>
        <w:t>字自不可少。〇念孫按：</w:t>
      </w:r>
      <w:r>
        <w:rPr>
          <w:rFonts w:hint="eastAsia" w:eastAsia="宋体"/>
          <w:lang w:eastAsia="zh-CN"/>
        </w:rPr>
        <w:t>“</w:t>
      </w:r>
      <w:r>
        <w:t>次詹事</w:t>
      </w:r>
      <w:r>
        <w:rPr>
          <w:rFonts w:hint="eastAsia" w:eastAsia="宋体"/>
          <w:lang w:eastAsia="zh-CN"/>
        </w:rPr>
        <w:t>”</w:t>
      </w:r>
      <w:r>
        <w:t>三字，當補在</w:t>
      </w:r>
      <w:r>
        <w:rPr>
          <w:rFonts w:hint="eastAsia" w:eastAsia="宋体"/>
          <w:lang w:eastAsia="zh-CN"/>
        </w:rPr>
        <w:t>“</w:t>
      </w:r>
      <w:r>
        <w:t>次率更令</w:t>
      </w:r>
      <w:r>
        <w:rPr>
          <w:rFonts w:hint="eastAsia" w:eastAsia="宋体"/>
          <w:lang w:eastAsia="zh-CN"/>
        </w:rPr>
        <w:t>”</w:t>
      </w:r>
      <w:r>
        <w:t>之下</w:t>
      </w:r>
    </w:p>
    <w:p w14:paraId="7CB090F2">
      <w:r>
        <w:t>次左右清道率一人〇念孫按</w:t>
      </w:r>
      <w:r>
        <w:rPr>
          <w:rFonts w:hint="eastAsia" w:eastAsia="宋体"/>
          <w:lang w:eastAsia="zh-CN"/>
        </w:rPr>
        <w:t>“</w:t>
      </w:r>
      <w:r>
        <w:t>次左右清道率府率各一人</w:t>
      </w:r>
      <w:r>
        <w:rPr>
          <w:rFonts w:hint="eastAsia" w:eastAsia="宋体"/>
          <w:lang w:eastAsia="zh-CN"/>
        </w:rPr>
        <w:t>”</w:t>
      </w:r>
      <w:r>
        <w:t>，此落去</w:t>
      </w:r>
      <w:r>
        <w:rPr>
          <w:rFonts w:hint="eastAsia" w:eastAsia="宋体"/>
          <w:lang w:eastAsia="zh-CN"/>
        </w:rPr>
        <w:t>“</w:t>
      </w:r>
      <w:r>
        <w:t>府率</w:t>
      </w:r>
      <w:r>
        <w:rPr>
          <w:rFonts w:hint="eastAsia" w:eastAsia="宋体"/>
          <w:lang w:eastAsia="zh-CN"/>
        </w:rPr>
        <w:t>”</w:t>
      </w:r>
      <w:r>
        <w:t>二字。</w:t>
      </w:r>
    </w:p>
    <w:p w14:paraId="0BA2A54D">
      <w:r>
        <w:t>每旗後亦二〇念孫按：</w:t>
      </w:r>
      <w:r>
        <w:rPr>
          <w:rFonts w:hint="eastAsia" w:eastAsia="宋体"/>
          <w:lang w:eastAsia="zh-CN"/>
        </w:rPr>
        <w:t>“</w:t>
      </w:r>
      <w:r>
        <w:t>每旗後亦二人</w:t>
      </w:r>
      <w:r>
        <w:rPr>
          <w:rFonts w:hint="eastAsia" w:eastAsia="宋体"/>
          <w:lang w:eastAsia="zh-CN"/>
        </w:rPr>
        <w:t>”</w:t>
      </w:r>
      <w:r>
        <w:t>，此落去</w:t>
      </w:r>
      <w:r>
        <w:rPr>
          <w:rFonts w:hint="eastAsia" w:eastAsia="宋体"/>
          <w:lang w:eastAsia="zh-CN"/>
        </w:rPr>
        <w:t>“</w:t>
      </w:r>
      <w:r>
        <w:t>人</w:t>
      </w:r>
      <w:r>
        <w:rPr>
          <w:rFonts w:hint="eastAsia" w:eastAsia="宋体"/>
          <w:lang w:eastAsia="zh-CN"/>
        </w:rPr>
        <w:t>”</w:t>
      </w:r>
      <w:r>
        <w:t>字</w:t>
      </w:r>
    </w:p>
    <w:p w14:paraId="72A22E6C">
      <w:r>
        <w:t>各一人騎執</w:t>
      </w:r>
    </w:p>
    <w:p w14:paraId="0DEBA39E">
      <w:r>
        <w:t>〇念孫按：下落去</w:t>
      </w:r>
      <w:r>
        <w:rPr>
          <w:rFonts w:hint="eastAsia" w:eastAsia="宋体"/>
          <w:lang w:eastAsia="zh-CN"/>
        </w:rPr>
        <w:t>“</w:t>
      </w:r>
      <w:r>
        <w:t>横行正道</w:t>
      </w:r>
      <w:r>
        <w:rPr>
          <w:rFonts w:hint="eastAsia" w:eastAsia="宋体"/>
          <w:lang w:eastAsia="zh-CN"/>
        </w:rPr>
        <w:t>”</w:t>
      </w:r>
      <w:r>
        <w:t>四字。</w:t>
      </w:r>
    </w:p>
    <w:p w14:paraId="20E1B871">
      <w:r>
        <w:t>次掆鼓金鉦各二面〇念孙按：</w:t>
      </w:r>
      <w:r>
        <w:rPr>
          <w:rFonts w:hint="eastAsia" w:eastAsia="宋体"/>
          <w:lang w:eastAsia="zh-CN"/>
        </w:rPr>
        <w:t>“</w:t>
      </w:r>
      <w:r>
        <w:t>次掆鼓金鉦各二面</w:t>
      </w:r>
      <w:r>
        <w:rPr>
          <w:rFonts w:hint="eastAsia" w:eastAsia="宋体"/>
          <w:lang w:eastAsia="zh-CN"/>
        </w:rPr>
        <w:t>”</w:t>
      </w:r>
      <w:r>
        <w:t>，落去</w:t>
      </w:r>
      <w:r>
        <w:rPr>
          <w:rFonts w:hint="eastAsia" w:eastAsia="宋体"/>
          <w:lang w:eastAsia="zh-CN"/>
        </w:rPr>
        <w:t>“</w:t>
      </w:r>
      <w:r>
        <w:t>次</w:t>
      </w:r>
      <w:r>
        <w:rPr>
          <w:rFonts w:hint="eastAsia" w:eastAsia="宋体"/>
          <w:lang w:eastAsia="zh-CN"/>
        </w:rPr>
        <w:t>”</w:t>
      </w:r>
      <w:r>
        <w:t>字。此句又下落去</w:t>
      </w:r>
      <w:r>
        <w:rPr>
          <w:rFonts w:hint="eastAsia" w:eastAsia="宋体"/>
          <w:lang w:eastAsia="zh-CN"/>
        </w:rPr>
        <w:t>“</w:t>
      </w:r>
      <w:r>
        <w:t>一騎執二人騎夾</w:t>
      </w:r>
      <w:r>
        <w:rPr>
          <w:rFonts w:hint="eastAsia" w:eastAsia="宋体"/>
          <w:lang w:eastAsia="zh-CN"/>
        </w:rPr>
        <w:t>”</w:t>
      </w:r>
      <w:r>
        <w:t>七字。</w:t>
      </w:r>
    </w:p>
    <w:p w14:paraId="0381A95B">
      <w:r>
        <w:t>騎並横行〇念孫按：</w:t>
      </w:r>
      <w:r>
        <w:rPr>
          <w:rFonts w:hint="eastAsia" w:eastAsia="宋体"/>
          <w:lang w:eastAsia="zh-CN"/>
        </w:rPr>
        <w:t>“</w:t>
      </w:r>
      <w:r>
        <w:t>騎竝横行</w:t>
      </w:r>
      <w:r>
        <w:rPr>
          <w:rFonts w:hint="eastAsia" w:eastAsia="宋体"/>
          <w:lang w:eastAsia="zh-CN"/>
        </w:rPr>
        <w:t>”</w:t>
      </w:r>
      <w:r>
        <w:t>下，落去</w:t>
      </w:r>
      <w:r>
        <w:rPr>
          <w:rFonts w:hint="eastAsia" w:eastAsia="宋体"/>
          <w:lang w:eastAsia="zh-CN"/>
        </w:rPr>
        <w:t>“</w:t>
      </w:r>
      <w:r>
        <w:t>次横吹一部横吹十具節鼓二面各一騎執二人騎夾笛簫篳篥笳各六</w:t>
      </w:r>
    </w:p>
    <w:p w14:paraId="68068342">
      <w:r>
        <w:t>騎竝横行一三十二字。</w:t>
      </w:r>
    </w:p>
    <w:p w14:paraId="534DFF5A">
      <w:r>
        <w:t>一騎執〇念孫按：一騎執</w:t>
      </w:r>
      <w:r>
        <w:rPr>
          <w:rFonts w:hint="eastAsia" w:eastAsia="宋体"/>
          <w:lang w:eastAsia="zh-CN"/>
        </w:rPr>
        <w:t>”</w:t>
      </w:r>
      <w:r>
        <w:t>下，落去</w:t>
      </w:r>
      <w:r>
        <w:rPr>
          <w:rFonts w:hint="eastAsia" w:eastAsia="宋体"/>
          <w:lang w:eastAsia="zh-CN"/>
        </w:rPr>
        <w:t>“</w:t>
      </w:r>
      <w:r>
        <w:t>二人騎夾</w:t>
      </w:r>
      <w:r>
        <w:rPr>
          <w:rFonts w:hint="eastAsia" w:eastAsia="宋体"/>
          <w:lang w:eastAsia="zh-CN"/>
        </w:rPr>
        <w:t>”</w:t>
      </w:r>
      <w:r>
        <w:t>四字。</w:t>
      </w:r>
    </w:p>
    <w:p w14:paraId="136A31D7">
      <w:r>
        <w:t>【第91页】</w:t>
      </w:r>
    </w:p>
    <w:p w14:paraId="20792819">
      <w:r>
        <w:t>竝騎横行正道</w:t>
      </w:r>
    </w:p>
    <w:p w14:paraId="4E2C1573">
      <w:r>
        <w:t>〇念孫按：</w:t>
      </w:r>
      <w:r>
        <w:rPr>
          <w:rFonts w:hint="eastAsia" w:eastAsia="宋体"/>
          <w:lang w:eastAsia="zh-CN"/>
        </w:rPr>
        <w:t>“</w:t>
      </w:r>
      <w:r>
        <w:t>騎竝</w:t>
      </w:r>
      <w:r>
        <w:rPr>
          <w:rFonts w:hint="eastAsia" w:eastAsia="宋体"/>
          <w:lang w:eastAsia="zh-CN"/>
        </w:rPr>
        <w:t>”</w:t>
      </w:r>
      <w:r>
        <w:t>譌作</w:t>
      </w:r>
      <w:r>
        <w:rPr>
          <w:rFonts w:hint="eastAsia" w:eastAsia="宋体"/>
          <w:lang w:eastAsia="zh-CN"/>
        </w:rPr>
        <w:t>“</w:t>
      </w:r>
      <w:r>
        <w:t>竝騎</w:t>
      </w:r>
      <w:r>
        <w:rPr>
          <w:rFonts w:hint="eastAsia" w:eastAsia="宋体"/>
          <w:lang w:eastAsia="zh-CN"/>
        </w:rPr>
        <w:t>”</w:t>
      </w:r>
      <w:r>
        <w:t>。</w:t>
      </w:r>
    </w:p>
    <w:p w14:paraId="3B6F5E13">
      <w:r>
        <w:t>誕馬十疋分左右二人執〇此</w:t>
      </w:r>
      <w:r>
        <w:rPr>
          <w:rFonts w:hint="eastAsia" w:eastAsia="宋体"/>
          <w:lang w:eastAsia="zh-CN"/>
        </w:rPr>
        <w:t>“</w:t>
      </w:r>
      <w:r>
        <w:t>分左右</w:t>
      </w:r>
      <w:r>
        <w:rPr>
          <w:rFonts w:hint="eastAsia" w:eastAsia="宋体"/>
          <w:lang w:eastAsia="zh-CN"/>
        </w:rPr>
        <w:t>”</w:t>
      </w:r>
      <w:r>
        <w:t>下有</w:t>
      </w:r>
      <w:r>
        <w:rPr>
          <w:rFonts w:hint="eastAsia" w:eastAsia="宋体"/>
          <w:lang w:eastAsia="zh-CN"/>
        </w:rPr>
        <w:t>“</w:t>
      </w:r>
      <w:r>
        <w:t>執</w:t>
      </w:r>
      <w:r>
        <w:rPr>
          <w:rFonts w:hint="eastAsia" w:eastAsia="宋体"/>
          <w:lang w:eastAsia="zh-CN"/>
        </w:rPr>
        <w:t>”</w:t>
      </w:r>
      <w:r>
        <w:t>字，衍文。、念孫按：</w:t>
      </w:r>
      <w:r>
        <w:rPr>
          <w:rFonts w:hint="eastAsia" w:eastAsia="宋体"/>
          <w:lang w:eastAsia="zh-CN"/>
        </w:rPr>
        <w:t>“</w:t>
      </w:r>
      <w:r>
        <w:t>次誕馬十匹分左右</w:t>
      </w:r>
      <w:r>
        <w:rPr>
          <w:rFonts w:hint="eastAsia" w:eastAsia="宋体"/>
          <w:lang w:eastAsia="zh-CN"/>
        </w:rPr>
        <w:t>”</w:t>
      </w:r>
      <w:r>
        <w:t>下，</w:t>
      </w:r>
      <w:r>
        <w:rPr>
          <w:rFonts w:hint="eastAsia" w:eastAsia="宋体"/>
          <w:lang w:eastAsia="zh-CN"/>
        </w:rPr>
        <w:t>“</w:t>
      </w:r>
      <w:r>
        <w:t>執二人</w:t>
      </w:r>
    </w:p>
    <w:p w14:paraId="7C826C4B">
      <w:r>
        <w:t>執</w:t>
      </w:r>
      <w:r>
        <w:rPr>
          <w:rFonts w:hint="eastAsia" w:eastAsia="宋体"/>
          <w:lang w:eastAsia="zh-CN"/>
        </w:rPr>
        <w:t>”</w:t>
      </w:r>
      <w:r>
        <w:t>四字皆是衍文。</w:t>
      </w:r>
    </w:p>
    <w:p w14:paraId="1B601376">
      <w:r>
        <w:t>翊府郎將各一人〇按</w:t>
      </w:r>
      <w:r>
        <w:rPr>
          <w:rFonts w:hint="eastAsia" w:eastAsia="宋体"/>
          <w:lang w:eastAsia="zh-CN"/>
        </w:rPr>
        <w:t>《</w:t>
      </w:r>
      <w:r>
        <w:t>唐儀衛志</w:t>
      </w:r>
      <w:r>
        <w:rPr>
          <w:rFonts w:hint="eastAsia" w:eastAsia="宋体"/>
          <w:lang w:eastAsia="zh-CN"/>
        </w:rPr>
        <w:t>》</w:t>
      </w:r>
      <w:r>
        <w:t>句上有</w:t>
      </w:r>
      <w:r>
        <w:rPr>
          <w:rFonts w:hint="eastAsia" w:eastAsia="宋体"/>
          <w:lang w:eastAsia="zh-CN"/>
        </w:rPr>
        <w:t>“</w:t>
      </w:r>
      <w:r>
        <w:t>左右</w:t>
      </w:r>
      <w:r>
        <w:rPr>
          <w:rFonts w:hint="eastAsia" w:eastAsia="宋体"/>
          <w:lang w:eastAsia="zh-CN"/>
        </w:rPr>
        <w:t>”</w:t>
      </w:r>
      <w:r>
        <w:t>二字，此脱去。〇念孫按：</w:t>
      </w:r>
      <w:r>
        <w:rPr>
          <w:rFonts w:hint="eastAsia" w:eastAsia="宋体"/>
          <w:lang w:eastAsia="zh-CN"/>
        </w:rPr>
        <w:t>“</w:t>
      </w:r>
      <w:r>
        <w:t>翊府郎將各一人</w:t>
      </w:r>
      <w:r>
        <w:rPr>
          <w:rFonts w:hint="eastAsia" w:eastAsia="宋体"/>
          <w:lang w:eastAsia="zh-CN"/>
        </w:rPr>
        <w:t>”</w:t>
      </w:r>
      <w:r>
        <w:t>上，落去</w:t>
      </w:r>
    </w:p>
    <w:p w14:paraId="67B9FB61">
      <w:r>
        <w:rPr>
          <w:rFonts w:hint="eastAsia" w:eastAsia="宋体"/>
          <w:lang w:eastAsia="zh-CN"/>
        </w:rPr>
        <w:t>“</w:t>
      </w:r>
      <w:r>
        <w:t>次左右</w:t>
      </w:r>
      <w:r>
        <w:rPr>
          <w:rFonts w:hint="eastAsia" w:eastAsia="宋体"/>
          <w:lang w:eastAsia="zh-CN"/>
        </w:rPr>
        <w:t>”</w:t>
      </w:r>
      <w:r>
        <w:t>三字。</w:t>
      </w:r>
    </w:p>
    <w:p w14:paraId="3CD2ADC1">
      <w:r>
        <w:t>左衛翊府二十四人〇按：</w:t>
      </w:r>
      <w:r>
        <w:rPr>
          <w:rFonts w:hint="eastAsia" w:eastAsia="宋体"/>
          <w:lang w:eastAsia="zh-CN"/>
        </w:rPr>
        <w:t>《</w:t>
      </w:r>
      <w:r>
        <w:t>儀衛志</w:t>
      </w:r>
      <w:r>
        <w:rPr>
          <w:rFonts w:hint="eastAsia" w:eastAsia="宋体"/>
          <w:lang w:eastAsia="zh-CN"/>
        </w:rPr>
        <w:t>》</w:t>
      </w:r>
      <w:r>
        <w:t>D左</w:t>
      </w:r>
      <w:r>
        <w:rPr>
          <w:rFonts w:hint="eastAsia" w:eastAsia="宋体"/>
          <w:lang w:eastAsia="zh-CN"/>
        </w:rPr>
        <w:t>”</w:t>
      </w:r>
      <w:r>
        <w:t>字下有</w:t>
      </w:r>
      <w:r>
        <w:rPr>
          <w:rFonts w:hint="eastAsia" w:eastAsia="宋体"/>
          <w:lang w:eastAsia="zh-CN"/>
        </w:rPr>
        <w:t>“</w:t>
      </w:r>
      <w:r>
        <w:t>右</w:t>
      </w:r>
      <w:r>
        <w:rPr>
          <w:rFonts w:hint="eastAsia" w:eastAsia="宋体"/>
          <w:lang w:eastAsia="zh-CN"/>
        </w:rPr>
        <w:t>”</w:t>
      </w:r>
      <w:r>
        <w:t>字，此脱去。〇念孫按：</w:t>
      </w:r>
      <w:r>
        <w:rPr>
          <w:rFonts w:hint="eastAsia" w:eastAsia="宋体"/>
          <w:lang w:eastAsia="zh-CN"/>
        </w:rPr>
        <w:t>“</w:t>
      </w:r>
      <w:r>
        <w:t>次左右衛翊衛</w:t>
      </w:r>
      <w:r>
        <w:rPr>
          <w:rFonts w:hint="eastAsia" w:eastAsia="宋体"/>
          <w:lang w:eastAsia="zh-CN"/>
        </w:rPr>
        <w:t>”</w:t>
      </w:r>
      <w:r>
        <w:t>，此譌作</w:t>
      </w:r>
      <w:r>
        <w:rPr>
          <w:rFonts w:hint="eastAsia" w:eastAsia="宋体"/>
          <w:lang w:eastAsia="zh-CN"/>
        </w:rPr>
        <w:t>“</w:t>
      </w:r>
      <w:r>
        <w:t>次</w:t>
      </w:r>
    </w:p>
    <w:p w14:paraId="3C33E662">
      <w:r>
        <w:t>左衛翊府</w:t>
      </w:r>
      <w:r>
        <w:rPr>
          <w:rFonts w:hint="eastAsia" w:eastAsia="宋体"/>
          <w:lang w:eastAsia="zh-CN"/>
        </w:rPr>
        <w:t>”</w:t>
      </w:r>
      <w:r>
        <w:t>。</w:t>
      </w:r>
    </w:p>
    <w:p w14:paraId="014D187A">
      <w:r>
        <w:t>騎在左右〇</w:t>
      </w:r>
      <w:r>
        <w:rPr>
          <w:rFonts w:hint="eastAsia" w:eastAsia="宋体"/>
          <w:lang w:eastAsia="zh-CN"/>
        </w:rPr>
        <w:t>“</w:t>
      </w:r>
      <w:r>
        <w:t>分</w:t>
      </w:r>
      <w:r>
        <w:rPr>
          <w:rFonts w:hint="eastAsia" w:eastAsia="宋体"/>
          <w:lang w:eastAsia="zh-CN"/>
        </w:rPr>
        <w:t>”</w:t>
      </w:r>
      <w:r>
        <w:t>譌作</w:t>
      </w:r>
      <w:r>
        <w:rPr>
          <w:rFonts w:hint="eastAsia" w:eastAsia="宋体"/>
          <w:lang w:eastAsia="zh-CN"/>
        </w:rPr>
        <w:t>“</w:t>
      </w:r>
      <w:r>
        <w:t>在</w:t>
      </w:r>
      <w:r>
        <w:rPr>
          <w:rFonts w:hint="eastAsia" w:eastAsia="宋体"/>
          <w:lang w:eastAsia="zh-CN"/>
        </w:rPr>
        <w:t>”</w:t>
      </w:r>
      <w:r>
        <w:t>。〇念孫按：次司議郎二人騎在左，次太子舍人二人騎在右，不必改爲</w:t>
      </w:r>
      <w:r>
        <w:rPr>
          <w:rFonts w:hint="eastAsia" w:eastAsia="宋体"/>
          <w:lang w:eastAsia="zh-CN"/>
        </w:rPr>
        <w:t>“</w:t>
      </w:r>
      <w:r>
        <w:t>分左右</w:t>
      </w:r>
      <w:r>
        <w:rPr>
          <w:rFonts w:hint="eastAsia" w:eastAsia="宋体"/>
          <w:lang w:eastAsia="zh-CN"/>
        </w:rPr>
        <w:t>”</w:t>
      </w:r>
      <w:r>
        <w:t>。</w:t>
      </w:r>
    </w:p>
    <w:p w14:paraId="1A1E7594">
      <w:r>
        <w:t>中舍人〇中書舍人，落</w:t>
      </w:r>
      <w:r>
        <w:rPr>
          <w:rFonts w:hint="eastAsia" w:eastAsia="宋体"/>
          <w:lang w:eastAsia="zh-CN"/>
        </w:rPr>
        <w:t>“</w:t>
      </w:r>
      <w:r>
        <w:t>書</w:t>
      </w:r>
      <w:r>
        <w:rPr>
          <w:rFonts w:hint="eastAsia" w:eastAsia="宋体"/>
          <w:lang w:eastAsia="zh-CN"/>
        </w:rPr>
        <w:t>”</w:t>
      </w:r>
      <w:r>
        <w:t>字。〇念孫按：</w:t>
      </w:r>
      <w:r>
        <w:rPr>
          <w:rFonts w:hint="eastAsia" w:eastAsia="宋体"/>
          <w:lang w:eastAsia="zh-CN"/>
        </w:rPr>
        <w:t>《</w:t>
      </w:r>
      <w:r>
        <w:t>通典</w:t>
      </w:r>
      <w:r>
        <w:rPr>
          <w:rFonts w:hint="eastAsia" w:eastAsia="宋体"/>
          <w:lang w:eastAsia="zh-CN"/>
        </w:rPr>
        <w:t>》</w:t>
      </w:r>
      <w:r>
        <w:t>亦作</w:t>
      </w:r>
      <w:r>
        <w:rPr>
          <w:rFonts w:hint="eastAsia" w:eastAsia="宋体"/>
          <w:lang w:eastAsia="zh-CN"/>
        </w:rPr>
        <w:t>“</w:t>
      </w:r>
      <w:r>
        <w:t>中舍人</w:t>
      </w:r>
      <w:r>
        <w:rPr>
          <w:rFonts w:hint="eastAsia" w:eastAsia="宋体"/>
          <w:lang w:eastAsia="zh-CN"/>
        </w:rPr>
        <w:t>”</w:t>
      </w:r>
      <w:r>
        <w:t>，似不必改作</w:t>
      </w:r>
      <w:r>
        <w:rPr>
          <w:rFonts w:hint="eastAsia" w:eastAsia="宋体"/>
          <w:lang w:eastAsia="zh-CN"/>
        </w:rPr>
        <w:t>“</w:t>
      </w:r>
      <w:r>
        <w:t>中書舍人</w:t>
      </w:r>
      <w:r>
        <w:rPr>
          <w:rFonts w:hint="eastAsia" w:eastAsia="宋体"/>
          <w:lang w:eastAsia="zh-CN"/>
        </w:rPr>
        <w:t>”</w:t>
      </w:r>
      <w:r>
        <w:t>，蓋此通事舍人四</w:t>
      </w:r>
    </w:p>
    <w:p w14:paraId="36F0B048">
      <w:r>
        <w:t>人，司直二人，文學四人，洗馬二人，司儀郎二人，太子舍人二人，中允二人，中舍人二人，左右諭德二人，左右庶子四人</w:t>
      </w:r>
    </w:p>
    <w:p w14:paraId="32869B32">
      <w:r>
        <w:t>皆東宫官也。攷</w:t>
      </w:r>
      <w:r>
        <w:rPr>
          <w:rFonts w:hint="eastAsia" w:eastAsia="宋体"/>
          <w:lang w:eastAsia="zh-CN"/>
        </w:rPr>
        <w:t>《</w:t>
      </w:r>
      <w:r>
        <w:t>唐史。百官志</w:t>
      </w:r>
      <w:r>
        <w:rPr>
          <w:rFonts w:hint="eastAsia" w:eastAsia="宋体"/>
          <w:lang w:eastAsia="zh-CN"/>
        </w:rPr>
        <w:t>》</w:t>
      </w:r>
      <w:r>
        <w:t>，東宫官有中舍人，無中書舍人</w:t>
      </w:r>
    </w:p>
    <w:p w14:paraId="45CCB158">
      <w:pPr>
        <w:rPr>
          <w:rFonts w:hint="eastAsia" w:eastAsia="宋体"/>
          <w:lang w:eastAsia="zh-CN"/>
        </w:rPr>
      </w:pPr>
      <w:r>
        <w:t>次左右副率各一人〇</w:t>
      </w:r>
      <w:r>
        <w:rPr>
          <w:rFonts w:hint="eastAsia" w:eastAsia="宋体"/>
          <w:lang w:eastAsia="zh-CN"/>
        </w:rPr>
        <w:t>“</w:t>
      </w:r>
      <w:r>
        <w:t>副率</w:t>
      </w:r>
      <w:r>
        <w:rPr>
          <w:rFonts w:hint="eastAsia" w:eastAsia="宋体"/>
          <w:lang w:eastAsia="zh-CN"/>
        </w:rPr>
        <w:t>”</w:t>
      </w:r>
      <w:r>
        <w:t>上落去</w:t>
      </w:r>
      <w:r>
        <w:rPr>
          <w:rFonts w:hint="eastAsia" w:eastAsia="宋体"/>
          <w:lang w:eastAsia="zh-CN"/>
        </w:rPr>
        <w:t>“</w:t>
      </w:r>
      <w:r>
        <w:t>率府</w:t>
      </w:r>
      <w:r>
        <w:rPr>
          <w:rFonts w:hint="eastAsia" w:eastAsia="宋体"/>
          <w:lang w:eastAsia="zh-CN"/>
        </w:rPr>
        <w:t>”</w:t>
      </w:r>
      <w:r>
        <w:t>二字。〇按：</w:t>
      </w:r>
      <w:r>
        <w:rPr>
          <w:rFonts w:hint="eastAsia" w:eastAsia="宋体"/>
          <w:lang w:eastAsia="zh-CN"/>
        </w:rPr>
        <w:t>《</w:t>
      </w:r>
      <w:r>
        <w:t>儀衛志</w:t>
      </w:r>
      <w:r>
        <w:rPr>
          <w:rFonts w:hint="eastAsia" w:eastAsia="宋体"/>
          <w:lang w:eastAsia="zh-CN"/>
        </w:rPr>
        <w:t>》</w:t>
      </w:r>
      <w:r>
        <w:t>：</w:t>
      </w:r>
      <w:r>
        <w:rPr>
          <w:rFonts w:hint="eastAsia" w:eastAsia="宋体"/>
          <w:lang w:eastAsia="zh-CN"/>
        </w:rPr>
        <w:t>“</w:t>
      </w:r>
      <w:r>
        <w:t>親勳翊衛廂，各中郎郎將各一人。</w:t>
      </w:r>
      <w:r>
        <w:rPr>
          <w:rFonts w:hint="eastAsia" w:eastAsia="宋体"/>
          <w:lang w:eastAsia="zh-CN"/>
        </w:rPr>
        <w:t>”</w:t>
      </w:r>
    </w:p>
    <w:p w14:paraId="72D551C0">
      <w:r>
        <w:t>〇一中郎</w:t>
      </w:r>
      <w:r>
        <w:rPr>
          <w:rFonts w:hint="eastAsia" w:eastAsia="宋体"/>
          <w:lang w:eastAsia="zh-CN"/>
        </w:rPr>
        <w:t>”</w:t>
      </w:r>
      <w:r>
        <w:t>下落去一</w:t>
      </w:r>
      <w:r>
        <w:rPr>
          <w:rFonts w:hint="eastAsia" w:eastAsia="宋体"/>
          <w:lang w:eastAsia="zh-CN"/>
        </w:rPr>
        <w:t>“</w:t>
      </w:r>
      <w:r>
        <w:t>將</w:t>
      </w:r>
      <w:r>
        <w:rPr>
          <w:rFonts w:hint="eastAsia" w:eastAsia="宋体"/>
          <w:lang w:eastAsia="zh-CN"/>
        </w:rPr>
        <w:t>”</w:t>
      </w:r>
      <w:r>
        <w:t>字。〇念孫按：</w:t>
      </w:r>
      <w:r>
        <w:rPr>
          <w:rFonts w:hint="eastAsia" w:eastAsia="宋体"/>
          <w:lang w:eastAsia="zh-CN"/>
        </w:rPr>
        <w:t>“</w:t>
      </w:r>
      <w:r>
        <w:t>次親勳翊衛左右廂</w:t>
      </w:r>
      <w:r>
        <w:rPr>
          <w:rFonts w:hint="eastAsia" w:eastAsia="宋体"/>
          <w:lang w:eastAsia="zh-CN"/>
        </w:rPr>
        <w:t>”</w:t>
      </w:r>
      <w:r>
        <w:t>，此落去</w:t>
      </w:r>
      <w:r>
        <w:rPr>
          <w:rFonts w:hint="eastAsia" w:eastAsia="宋体"/>
          <w:lang w:eastAsia="zh-CN"/>
        </w:rPr>
        <w:t>“</w:t>
      </w:r>
      <w:r>
        <w:t>次</w:t>
      </w:r>
      <w:r>
        <w:rPr>
          <w:rFonts w:hint="eastAsia" w:eastAsia="宋体"/>
          <w:lang w:eastAsia="zh-CN"/>
        </w:rPr>
        <w:t>”</w:t>
      </w:r>
      <w:r>
        <w:t>字、</w:t>
      </w:r>
      <w:r>
        <w:rPr>
          <w:rFonts w:hint="eastAsia" w:eastAsia="宋体"/>
          <w:lang w:eastAsia="zh-CN"/>
        </w:rPr>
        <w:t>“</w:t>
      </w:r>
      <w:r>
        <w:t>左右</w:t>
      </w:r>
      <w:r>
        <w:rPr>
          <w:rFonts w:hint="eastAsia" w:eastAsia="宋体"/>
          <w:lang w:eastAsia="zh-CN"/>
        </w:rPr>
        <w:t>”</w:t>
      </w:r>
      <w:r>
        <w:t>字</w:t>
      </w:r>
    </w:p>
    <w:p w14:paraId="58124DDF">
      <w:r>
        <w:t>郎將二人〇念孫按：</w:t>
      </w:r>
      <w:r>
        <w:rPr>
          <w:rFonts w:hint="eastAsia" w:eastAsia="宋体"/>
          <w:lang w:eastAsia="zh-CN"/>
        </w:rPr>
        <w:t>“</w:t>
      </w:r>
      <w:r>
        <w:t>次郎將二人</w:t>
      </w:r>
      <w:r>
        <w:rPr>
          <w:rFonts w:hint="eastAsia" w:eastAsia="宋体"/>
          <w:lang w:eastAsia="zh-CN"/>
        </w:rPr>
        <w:t>”</w:t>
      </w:r>
      <w:r>
        <w:t>，此落去</w:t>
      </w:r>
      <w:r>
        <w:rPr>
          <w:rFonts w:hint="eastAsia" w:eastAsia="宋体"/>
          <w:lang w:eastAsia="zh-CN"/>
        </w:rPr>
        <w:t>“</w:t>
      </w:r>
      <w:r>
        <w:t>次</w:t>
      </w:r>
      <w:r>
        <w:rPr>
          <w:rFonts w:hint="eastAsia" w:eastAsia="宋体"/>
          <w:lang w:eastAsia="zh-CN"/>
        </w:rPr>
        <w:t>”</w:t>
      </w:r>
      <w:r>
        <w:t>字。</w:t>
      </w:r>
    </w:p>
    <w:p w14:paraId="3AEFD842">
      <w:r>
        <w:t>皆曲折陪後門〇</w:t>
      </w:r>
      <w:r>
        <w:rPr>
          <w:rFonts w:hint="eastAsia" w:eastAsia="宋体"/>
          <w:lang w:eastAsia="zh-CN"/>
        </w:rPr>
        <w:t>《</w:t>
      </w:r>
      <w:r>
        <w:t>通攷</w:t>
      </w:r>
      <w:r>
        <w:rPr>
          <w:rFonts w:hint="eastAsia" w:eastAsia="宋体"/>
          <w:lang w:eastAsia="zh-CN"/>
        </w:rPr>
        <w:t>》</w:t>
      </w:r>
      <w:r>
        <w:t>謂六行皆曲折騎陪後行。〇然攷下文有開後牙門監後門，則此云</w:t>
      </w:r>
      <w:r>
        <w:rPr>
          <w:rFonts w:hint="eastAsia" w:eastAsia="宋体"/>
          <w:lang w:eastAsia="zh-CN"/>
        </w:rPr>
        <w:t>“</w:t>
      </w:r>
      <w:r>
        <w:t>陪後門</w:t>
      </w:r>
      <w:r>
        <w:rPr>
          <w:rFonts w:hint="eastAsia" w:eastAsia="宋体"/>
          <w:lang w:eastAsia="zh-CN"/>
        </w:rPr>
        <w:t>”</w:t>
      </w:r>
      <w:r>
        <w:t>，恐亦未</w:t>
      </w:r>
    </w:p>
    <w:p w14:paraId="7760E3AB">
      <w:pPr>
        <w:rPr>
          <w:rFonts w:hint="eastAsia" w:eastAsia="宋体"/>
          <w:lang w:eastAsia="zh-CN"/>
        </w:rPr>
      </w:pPr>
      <w:r>
        <w:t>必錯。〇念孫按此當云</w:t>
      </w:r>
      <w:r>
        <w:rPr>
          <w:rFonts w:hint="eastAsia" w:eastAsia="宋体"/>
          <w:lang w:eastAsia="zh-CN"/>
        </w:rPr>
        <w:t>“</w:t>
      </w:r>
      <w:r>
        <w:t>曲折騎陪後門</w:t>
      </w:r>
      <w:r>
        <w:rPr>
          <w:rFonts w:hint="eastAsia" w:eastAsia="宋体"/>
          <w:lang w:eastAsia="zh-CN"/>
        </w:rPr>
        <w:t>”</w:t>
      </w:r>
    </w:p>
    <w:p w14:paraId="3C89803C">
      <w:r>
        <w:t>【第92页】</w:t>
      </w:r>
    </w:p>
    <w:p w14:paraId="5451BAB9">
      <w:r>
        <w:t>郎將二人</w:t>
      </w:r>
    </w:p>
    <w:p w14:paraId="40174259">
      <w:r>
        <w:t>〇念孫按：</w:t>
      </w:r>
      <w:r>
        <w:rPr>
          <w:rFonts w:hint="eastAsia" w:eastAsia="宋体"/>
          <w:lang w:eastAsia="zh-CN"/>
        </w:rPr>
        <w:t>“</w:t>
      </w:r>
      <w:r>
        <w:t>次郎將二人</w:t>
      </w:r>
      <w:r>
        <w:rPr>
          <w:rFonts w:hint="eastAsia" w:eastAsia="宋体"/>
          <w:lang w:eastAsia="zh-CN"/>
        </w:rPr>
        <w:t>”</w:t>
      </w:r>
      <w:r>
        <w:t>，此落去</w:t>
      </w:r>
      <w:r>
        <w:rPr>
          <w:rFonts w:hint="eastAsia" w:eastAsia="宋体"/>
          <w:lang w:eastAsia="zh-CN"/>
        </w:rPr>
        <w:t>“</w:t>
      </w:r>
      <w:r>
        <w:t>次</w:t>
      </w:r>
      <w:r>
        <w:rPr>
          <w:rFonts w:hint="eastAsia" w:eastAsia="宋体"/>
          <w:lang w:eastAsia="zh-CN"/>
        </w:rPr>
        <w:t>”</w:t>
      </w:r>
      <w:r>
        <w:t>字。</w:t>
      </w:r>
    </w:p>
    <w:p w14:paraId="42ED6677">
      <w:r>
        <w:t>次金輅小注〇按：</w:t>
      </w:r>
      <w:r>
        <w:rPr>
          <w:rFonts w:hint="eastAsia" w:eastAsia="宋体"/>
          <w:lang w:eastAsia="zh-CN"/>
        </w:rPr>
        <w:t>《</w:t>
      </w:r>
      <w:r>
        <w:t>車服志</w:t>
      </w:r>
      <w:r>
        <w:rPr>
          <w:rFonts w:hint="eastAsia" w:eastAsia="宋体"/>
          <w:lang w:eastAsia="zh-CN"/>
        </w:rPr>
        <w:t>》</w:t>
      </w:r>
      <w:r>
        <w:t>：</w:t>
      </w:r>
      <w:r>
        <w:rPr>
          <w:rFonts w:hint="eastAsia" w:eastAsia="宋体"/>
          <w:lang w:eastAsia="zh-CN"/>
        </w:rPr>
        <w:t>“</w:t>
      </w:r>
      <w:r>
        <w:t>金輅，皇太子從祀、朝賀、納妃則乘之。</w:t>
      </w:r>
      <w:r>
        <w:rPr>
          <w:rFonts w:hint="eastAsia" w:eastAsia="宋体"/>
          <w:lang w:eastAsia="zh-CN"/>
        </w:rPr>
        <w:t>”</w:t>
      </w:r>
      <w:r>
        <w:t>此</w:t>
      </w:r>
      <w:r>
        <w:rPr>
          <w:rFonts w:hint="eastAsia" w:eastAsia="宋体"/>
          <w:lang w:eastAsia="zh-CN"/>
        </w:rPr>
        <w:t>“</w:t>
      </w:r>
      <w:r>
        <w:t>從祀</w:t>
      </w:r>
      <w:r>
        <w:rPr>
          <w:rFonts w:hint="eastAsia" w:eastAsia="宋体"/>
          <w:lang w:eastAsia="zh-CN"/>
        </w:rPr>
        <w:t>”</w:t>
      </w:r>
      <w:r>
        <w:t>下有</w:t>
      </w:r>
      <w:r>
        <w:rPr>
          <w:rFonts w:hint="eastAsia" w:eastAsia="宋体"/>
          <w:lang w:eastAsia="zh-CN"/>
        </w:rPr>
        <w:t>“</w:t>
      </w:r>
      <w:r>
        <w:t>享正冬太廟</w:t>
      </w:r>
      <w:r>
        <w:rPr>
          <w:rFonts w:hint="eastAsia" w:eastAsia="宋体"/>
          <w:lang w:eastAsia="zh-CN"/>
        </w:rPr>
        <w:t>”</w:t>
      </w:r>
      <w:r>
        <w:t>五字，而</w:t>
      </w:r>
    </w:p>
    <w:p w14:paraId="215D4B46">
      <w:r>
        <w:t>遺却</w:t>
      </w:r>
      <w:r>
        <w:rPr>
          <w:rFonts w:hint="eastAsia" w:eastAsia="宋体"/>
          <w:lang w:eastAsia="zh-CN"/>
        </w:rPr>
        <w:t>“</w:t>
      </w:r>
      <w:r>
        <w:t>朝賀</w:t>
      </w:r>
      <w:r>
        <w:rPr>
          <w:rFonts w:hint="eastAsia" w:eastAsia="宋体"/>
          <w:lang w:eastAsia="zh-CN"/>
        </w:rPr>
        <w:t>”</w:t>
      </w:r>
      <w:r>
        <w:t>，應將</w:t>
      </w:r>
      <w:r>
        <w:rPr>
          <w:rFonts w:hint="eastAsia" w:eastAsia="宋体"/>
          <w:lang w:eastAsia="zh-CN"/>
        </w:rPr>
        <w:t>“</w:t>
      </w:r>
      <w:r>
        <w:t>享正冬太廟</w:t>
      </w:r>
      <w:r>
        <w:rPr>
          <w:rFonts w:hint="eastAsia" w:eastAsia="宋体"/>
          <w:lang w:eastAsia="zh-CN"/>
        </w:rPr>
        <w:t>”</w:t>
      </w:r>
      <w:r>
        <w:t>五字易爲</w:t>
      </w:r>
      <w:r>
        <w:rPr>
          <w:rFonts w:hint="eastAsia" w:eastAsia="宋体"/>
          <w:lang w:eastAsia="zh-CN"/>
        </w:rPr>
        <w:t>“</w:t>
      </w:r>
      <w:r>
        <w:t>朝賀</w:t>
      </w:r>
      <w:r>
        <w:rPr>
          <w:rFonts w:hint="eastAsia" w:eastAsia="宋体"/>
          <w:lang w:eastAsia="zh-CN"/>
        </w:rPr>
        <w:t>”</w:t>
      </w:r>
      <w:r>
        <w:t>，則于本書不悖矣，或空此五字待補亦可。又查</w:t>
      </w:r>
      <w:r>
        <w:rPr>
          <w:rFonts w:hint="eastAsia" w:eastAsia="宋体"/>
          <w:lang w:eastAsia="zh-CN"/>
        </w:rPr>
        <w:t>《</w:t>
      </w:r>
      <w:r>
        <w:t>通攷</w:t>
      </w:r>
      <w:r>
        <w:rPr>
          <w:rFonts w:hint="eastAsia" w:eastAsia="宋体"/>
          <w:lang w:eastAsia="zh-CN"/>
        </w:rPr>
        <w:t>》</w:t>
      </w:r>
      <w:r>
        <w:t>有</w:t>
      </w:r>
      <w:r>
        <w:rPr>
          <w:rFonts w:hint="eastAsia" w:eastAsia="宋体"/>
          <w:lang w:eastAsia="zh-CN"/>
        </w:rPr>
        <w:t>“</w:t>
      </w:r>
      <w:r>
        <w:t>大朝</w:t>
      </w:r>
      <w:r>
        <w:rPr>
          <w:rFonts w:hint="eastAsia" w:eastAsia="宋体"/>
          <w:lang w:eastAsia="zh-CN"/>
        </w:rPr>
        <w:t>”</w:t>
      </w:r>
      <w:r>
        <w:t>二字</w:t>
      </w:r>
    </w:p>
    <w:p w14:paraId="3A75822D">
      <w:r>
        <w:t>此譌爲</w:t>
      </w:r>
      <w:r>
        <w:rPr>
          <w:rFonts w:hint="eastAsia" w:eastAsia="宋体"/>
          <w:lang w:eastAsia="zh-CN"/>
        </w:rPr>
        <w:t>“</w:t>
      </w:r>
      <w:r>
        <w:t>太廟</w:t>
      </w:r>
      <w:r>
        <w:rPr>
          <w:rFonts w:hint="eastAsia" w:eastAsia="宋体"/>
          <w:lang w:eastAsia="zh-CN"/>
        </w:rPr>
        <w:t>”</w:t>
      </w:r>
      <w:r>
        <w:t>，當依</w:t>
      </w:r>
      <w:r>
        <w:rPr>
          <w:rFonts w:hint="eastAsia" w:eastAsia="宋体"/>
          <w:lang w:eastAsia="zh-CN"/>
        </w:rPr>
        <w:t>《</w:t>
      </w:r>
      <w:r>
        <w:t>通攷</w:t>
      </w:r>
      <w:r>
        <w:rPr>
          <w:rFonts w:hint="eastAsia" w:eastAsia="宋体"/>
          <w:lang w:eastAsia="zh-CN"/>
        </w:rPr>
        <w:t>》</w:t>
      </w:r>
      <w:r>
        <w:t>改定。〇念孫按：此當作</w:t>
      </w:r>
      <w:r>
        <w:rPr>
          <w:rFonts w:hint="eastAsia" w:eastAsia="宋体"/>
          <w:lang w:eastAsia="zh-CN"/>
        </w:rPr>
        <w:t>“</w:t>
      </w:r>
      <w:r>
        <w:t>從祀享正冬大朝納妃則乘之</w:t>
      </w:r>
      <w:r>
        <w:rPr>
          <w:rFonts w:hint="eastAsia" w:eastAsia="宋体"/>
          <w:lang w:eastAsia="zh-CN"/>
        </w:rPr>
        <w:t>”</w:t>
      </w:r>
      <w:r>
        <w:t>。</w:t>
      </w:r>
    </w:p>
    <w:p w14:paraId="261507F1">
      <w:r>
        <w:t>六行六儀刀仗内夾輅〇</w:t>
      </w:r>
      <w:r>
        <w:rPr>
          <w:rFonts w:hint="eastAsia" w:eastAsia="宋体"/>
          <w:lang w:eastAsia="zh-CN"/>
        </w:rPr>
        <w:t>“</w:t>
      </w:r>
      <w:r>
        <w:t>在六行儀刀杖内夾輅</w:t>
      </w:r>
      <w:r>
        <w:rPr>
          <w:rFonts w:hint="eastAsia" w:eastAsia="宋体"/>
          <w:lang w:eastAsia="zh-CN"/>
        </w:rPr>
        <w:t>”</w:t>
      </w:r>
      <w:r>
        <w:t>，落去</w:t>
      </w:r>
      <w:r>
        <w:rPr>
          <w:rFonts w:hint="eastAsia" w:eastAsia="宋体"/>
          <w:lang w:eastAsia="zh-CN"/>
        </w:rPr>
        <w:t>“</w:t>
      </w:r>
      <w:r>
        <w:t>在</w:t>
      </w:r>
      <w:r>
        <w:rPr>
          <w:rFonts w:hint="eastAsia" w:eastAsia="宋体"/>
          <w:lang w:eastAsia="zh-CN"/>
        </w:rPr>
        <w:t>”</w:t>
      </w:r>
      <w:r>
        <w:t>字。〇念孫按：</w:t>
      </w:r>
      <w:r>
        <w:rPr>
          <w:rFonts w:hint="eastAsia" w:eastAsia="宋体"/>
          <w:lang w:eastAsia="zh-CN"/>
        </w:rPr>
        <w:t>“</w:t>
      </w:r>
      <w:r>
        <w:t>在六行儀刀仗内</w:t>
      </w:r>
      <w:r>
        <w:rPr>
          <w:rFonts w:hint="eastAsia" w:eastAsia="宋体"/>
          <w:lang w:eastAsia="zh-CN"/>
        </w:rPr>
        <w:t>”</w:t>
      </w:r>
      <w:r>
        <w:t>下</w:t>
      </w:r>
      <w:r>
        <w:rPr>
          <w:rFonts w:hint="eastAsia" w:eastAsia="宋体"/>
          <w:lang w:eastAsia="zh-CN"/>
        </w:rPr>
        <w:t>“</w:t>
      </w:r>
      <w:r>
        <w:t>夾輅</w:t>
      </w:r>
      <w:r>
        <w:rPr>
          <w:rFonts w:hint="eastAsia" w:eastAsia="宋体"/>
          <w:lang w:eastAsia="zh-CN"/>
        </w:rPr>
        <w:t>”</w:t>
      </w:r>
      <w:r>
        <w:t>二</w:t>
      </w:r>
    </w:p>
    <w:p w14:paraId="7FBC28C2">
      <w:r>
        <w:t>字衍文，觀前</w:t>
      </w:r>
      <w:r>
        <w:rPr>
          <w:rFonts w:hint="eastAsia" w:eastAsia="宋体"/>
          <w:lang w:eastAsia="zh-CN"/>
        </w:rPr>
        <w:t>《</w:t>
      </w:r>
      <w:r>
        <w:t>大駕鹵簿</w:t>
      </w:r>
      <w:r>
        <w:rPr>
          <w:rFonts w:hint="eastAsia" w:eastAsia="宋体"/>
          <w:lang w:eastAsia="zh-CN"/>
        </w:rPr>
        <w:t>》“</w:t>
      </w:r>
      <w:r>
        <w:t>在三衛仗内</w:t>
      </w:r>
      <w:r>
        <w:rPr>
          <w:rFonts w:hint="eastAsia" w:eastAsia="宋体"/>
          <w:lang w:eastAsia="zh-CN"/>
        </w:rPr>
        <w:t>”</w:t>
      </w:r>
      <w:r>
        <w:t>下無</w:t>
      </w:r>
      <w:r>
        <w:rPr>
          <w:rFonts w:hint="eastAsia" w:eastAsia="宋体"/>
          <w:lang w:eastAsia="zh-CN"/>
        </w:rPr>
        <w:t>“</w:t>
      </w:r>
      <w:r>
        <w:t>夾輅</w:t>
      </w:r>
      <w:r>
        <w:rPr>
          <w:rFonts w:hint="eastAsia" w:eastAsia="宋体"/>
          <w:lang w:eastAsia="zh-CN"/>
        </w:rPr>
        <w:t>”</w:t>
      </w:r>
      <w:r>
        <w:t>二字可見。下有</w:t>
      </w:r>
      <w:r>
        <w:rPr>
          <w:rFonts w:hint="eastAsia" w:eastAsia="宋体"/>
          <w:lang w:eastAsia="zh-CN"/>
        </w:rPr>
        <w:t>“</w:t>
      </w:r>
      <w:r>
        <w:t>左右衛率各一人夾輅</w:t>
      </w:r>
      <w:r>
        <w:rPr>
          <w:rFonts w:hint="eastAsia" w:eastAsia="宋体"/>
          <w:lang w:eastAsia="zh-CN"/>
        </w:rPr>
        <w:t>”</w:t>
      </w:r>
      <w:r>
        <w:t>，則此</w:t>
      </w:r>
      <w:r>
        <w:rPr>
          <w:rFonts w:hint="eastAsia" w:eastAsia="宋体"/>
          <w:lang w:eastAsia="zh-CN"/>
        </w:rPr>
        <w:t>“</w:t>
      </w:r>
      <w:r>
        <w:t>夾輅</w:t>
      </w:r>
      <w:r>
        <w:rPr>
          <w:rFonts w:hint="eastAsia" w:eastAsia="宋体"/>
          <w:lang w:eastAsia="zh-CN"/>
        </w:rPr>
        <w:t>”</w:t>
      </w:r>
      <w:r>
        <w:t>二字爲衍文明</w:t>
      </w:r>
    </w:p>
    <w:p w14:paraId="444C46D6">
      <w:r>
        <w:rPr>
          <w:rFonts w:hint="eastAsia" w:eastAsia="宋体"/>
          <w:lang w:eastAsia="zh-CN"/>
        </w:rPr>
        <w:t>（</w:t>
      </w:r>
      <w:r>
        <w:t>明</w:t>
      </w:r>
      <w:r>
        <w:rPr>
          <w:rFonts w:hint="eastAsia" w:eastAsia="宋体"/>
          <w:lang w:eastAsia="zh-CN"/>
        </w:rPr>
        <w:t>）</w:t>
      </w:r>
      <w:r>
        <w:t>矣。</w:t>
      </w:r>
    </w:p>
    <w:p w14:paraId="75B7FA33">
      <w:r>
        <w:t>次千牛騎騎執細弓刀箭〇一連重疊三句，二句衍文。〇此句下又落去</w:t>
      </w:r>
      <w:r>
        <w:rPr>
          <w:rFonts w:hint="eastAsia" w:eastAsia="宋体"/>
          <w:lang w:eastAsia="zh-CN"/>
        </w:rPr>
        <w:t>“</w:t>
      </w:r>
      <w:r>
        <w:t>次三衛儀刀仗後開牙門</w:t>
      </w:r>
      <w:r>
        <w:rPr>
          <w:rFonts w:hint="eastAsia" w:eastAsia="宋体"/>
          <w:lang w:eastAsia="zh-CN"/>
        </w:rPr>
        <w:t>”</w:t>
      </w:r>
      <w:r>
        <w:t>凡十字。</w:t>
      </w:r>
    </w:p>
    <w:p w14:paraId="6A5C6D66">
      <w:r>
        <w:t>〇念孫按</w:t>
      </w:r>
      <w:r>
        <w:rPr>
          <w:rFonts w:hint="eastAsia" w:eastAsia="宋体"/>
          <w:lang w:eastAsia="zh-CN"/>
        </w:rPr>
        <w:t>《</w:t>
      </w:r>
      <w:r>
        <w:t>通典</w:t>
      </w:r>
      <w:r>
        <w:rPr>
          <w:rFonts w:hint="eastAsia" w:eastAsia="宋体"/>
          <w:lang w:eastAsia="zh-CN"/>
        </w:rPr>
        <w:t>》</w:t>
      </w:r>
      <w:r>
        <w:t>亦無</w:t>
      </w:r>
      <w:r>
        <w:rPr>
          <w:rFonts w:hint="eastAsia" w:eastAsia="宋体"/>
          <w:lang w:eastAsia="zh-CN"/>
        </w:rPr>
        <w:t>“</w:t>
      </w:r>
      <w:r>
        <w:t>次三衛儀刀仗後開牙門</w:t>
      </w:r>
      <w:r>
        <w:rPr>
          <w:rFonts w:hint="eastAsia" w:eastAsia="宋体"/>
          <w:lang w:eastAsia="zh-CN"/>
        </w:rPr>
        <w:t>”</w:t>
      </w:r>
      <w:r>
        <w:t>十字似不必增</w:t>
      </w:r>
    </w:p>
    <w:p w14:paraId="49C75776">
      <w:r>
        <w:t>前後過三衛仗</w:t>
      </w:r>
    </w:p>
    <w:p w14:paraId="4707190E">
      <w:r>
        <w:t>〇以</w:t>
      </w:r>
      <w:r>
        <w:rPr>
          <w:rFonts w:hint="eastAsia" w:eastAsia="宋体"/>
          <w:lang w:eastAsia="zh-CN"/>
        </w:rPr>
        <w:t>《</w:t>
      </w:r>
      <w:r>
        <w:t>儀衛志</w:t>
      </w:r>
      <w:r>
        <w:rPr>
          <w:rFonts w:hint="eastAsia" w:eastAsia="宋体"/>
          <w:lang w:eastAsia="zh-CN"/>
        </w:rPr>
        <w:t>》</w:t>
      </w:r>
      <w:r>
        <w:t>核之，此句亦是衍文。〇念孫按</w:t>
      </w:r>
      <w:r>
        <w:rPr>
          <w:rFonts w:hint="eastAsia" w:eastAsia="宋体"/>
          <w:lang w:eastAsia="zh-CN"/>
        </w:rPr>
        <w:t>“</w:t>
      </w:r>
      <w:r>
        <w:t>前後過三衛仗</w:t>
      </w:r>
      <w:r>
        <w:rPr>
          <w:rFonts w:hint="eastAsia" w:eastAsia="宋体"/>
          <w:lang w:eastAsia="zh-CN"/>
        </w:rPr>
        <w:t>”</w:t>
      </w:r>
      <w:r>
        <w:t>六字，</w:t>
      </w:r>
      <w:r>
        <w:rPr>
          <w:rFonts w:hint="eastAsia" w:eastAsia="宋体"/>
          <w:lang w:eastAsia="zh-CN"/>
        </w:rPr>
        <w:t>《</w:t>
      </w:r>
      <w:r>
        <w:t>通典</w:t>
      </w:r>
      <w:r>
        <w:rPr>
          <w:rFonts w:hint="eastAsia" w:eastAsia="宋体"/>
          <w:lang w:eastAsia="zh-CN"/>
        </w:rPr>
        <w:t>》</w:t>
      </w:r>
      <w:r>
        <w:t>與此同，似非</w:t>
      </w:r>
    </w:p>
    <w:p w14:paraId="14134028">
      <w:r>
        <w:t>衍文。</w:t>
      </w:r>
    </w:p>
    <w:p w14:paraId="3C971222">
      <w:r>
        <w:t>次猒角隊〇念孫按：〇</w:t>
      </w:r>
      <w:r>
        <w:rPr>
          <w:rFonts w:hint="eastAsia" w:eastAsia="宋体"/>
          <w:lang w:eastAsia="zh-CN"/>
        </w:rPr>
        <w:t>“</w:t>
      </w:r>
      <w:r>
        <w:t>次猒角隊〇</w:t>
      </w:r>
      <w:r>
        <w:rPr>
          <w:rFonts w:hint="eastAsia" w:eastAsia="宋体"/>
          <w:lang w:eastAsia="zh-CN"/>
        </w:rPr>
        <w:t>”</w:t>
      </w:r>
      <w:r>
        <w:t>，此落去</w:t>
      </w:r>
      <w:r>
        <w:rPr>
          <w:rFonts w:hint="eastAsia" w:eastAsia="宋体"/>
          <w:lang w:eastAsia="zh-CN"/>
        </w:rPr>
        <w:t>“</w:t>
      </w:r>
      <w:r>
        <w:t>次</w:t>
      </w:r>
      <w:r>
        <w:rPr>
          <w:rFonts w:hint="eastAsia" w:eastAsia="宋体"/>
          <w:lang w:eastAsia="zh-CN"/>
        </w:rPr>
        <w:t>”</w:t>
      </w:r>
      <w:r>
        <w:t>字。</w:t>
      </w:r>
    </w:p>
    <w:p w14:paraId="41568A05">
      <w:r>
        <w:t>按分執旗弓箭矟弩〇念孫按：</w:t>
      </w:r>
      <w:r>
        <w:rPr>
          <w:rFonts w:hint="eastAsia" w:eastAsia="宋体"/>
          <w:lang w:eastAsia="zh-CN"/>
        </w:rPr>
        <w:t>“</w:t>
      </w:r>
      <w:r>
        <w:t>弓</w:t>
      </w:r>
      <w:r>
        <w:rPr>
          <w:rFonts w:hint="eastAsia" w:eastAsia="宋体"/>
          <w:lang w:eastAsia="zh-CN"/>
        </w:rPr>
        <w:t>”</w:t>
      </w:r>
      <w:r>
        <w:t>字上落去</w:t>
      </w:r>
      <w:r>
        <w:rPr>
          <w:rFonts w:hint="eastAsia" w:eastAsia="宋体"/>
          <w:lang w:eastAsia="zh-CN"/>
        </w:rPr>
        <w:t>“</w:t>
      </w:r>
      <w:r>
        <w:t>刀</w:t>
      </w:r>
      <w:r>
        <w:rPr>
          <w:rFonts w:hint="eastAsia" w:eastAsia="宋体"/>
          <w:lang w:eastAsia="zh-CN"/>
        </w:rPr>
        <w:t>”</w:t>
      </w:r>
      <w:r>
        <w:t>字</w:t>
      </w:r>
    </w:p>
    <w:p w14:paraId="6C869D95">
      <w:pPr>
        <w:rPr>
          <w:rFonts w:hint="eastAsia" w:eastAsia="宋体"/>
          <w:lang w:eastAsia="zh-CN"/>
        </w:rPr>
      </w:pPr>
      <w:r>
        <w:t>次典乘乘二人〇</w:t>
      </w:r>
      <w:r>
        <w:rPr>
          <w:rFonts w:hint="eastAsia" w:eastAsia="宋体"/>
          <w:lang w:eastAsia="zh-CN"/>
        </w:rPr>
        <w:t>“</w:t>
      </w:r>
      <w:r>
        <w:t>次典乘乘二人分左右</w:t>
      </w:r>
      <w:r>
        <w:rPr>
          <w:rFonts w:hint="eastAsia" w:eastAsia="宋体"/>
          <w:lang w:eastAsia="zh-CN"/>
        </w:rPr>
        <w:t>”</w:t>
      </w:r>
      <w:r>
        <w:t>内，一</w:t>
      </w:r>
      <w:r>
        <w:rPr>
          <w:rFonts w:hint="eastAsia" w:eastAsia="宋体"/>
          <w:lang w:eastAsia="zh-CN"/>
        </w:rPr>
        <w:t>“</w:t>
      </w:r>
      <w:r>
        <w:t>乘</w:t>
      </w:r>
      <w:r>
        <w:rPr>
          <w:rFonts w:hint="eastAsia" w:eastAsia="宋体"/>
          <w:lang w:eastAsia="zh-CN"/>
        </w:rPr>
        <w:t>”</w:t>
      </w:r>
      <w:r>
        <w:t>字衍文。此句下又落去</w:t>
      </w:r>
      <w:r>
        <w:rPr>
          <w:rFonts w:hint="eastAsia" w:eastAsia="宋体"/>
          <w:lang w:eastAsia="zh-CN"/>
        </w:rPr>
        <w:t>“</w:t>
      </w:r>
      <w:r>
        <w:t>次左右司禦率府校尉二人騎從</w:t>
      </w:r>
      <w:r>
        <w:rPr>
          <w:rFonts w:hint="eastAsia" w:eastAsia="宋体"/>
          <w:lang w:eastAsia="zh-CN"/>
        </w:rPr>
        <w:t>”</w:t>
      </w:r>
    </w:p>
    <w:p w14:paraId="49EA391A">
      <w:r>
        <w:t>凡十三字。〇念孫按：</w:t>
      </w:r>
      <w:r>
        <w:rPr>
          <w:rFonts w:hint="eastAsia" w:eastAsia="宋体"/>
          <w:lang w:eastAsia="zh-CN"/>
        </w:rPr>
        <w:t>《</w:t>
      </w:r>
      <w:r>
        <w:t>通典</w:t>
      </w:r>
      <w:r>
        <w:rPr>
          <w:rFonts w:hint="eastAsia" w:eastAsia="宋体"/>
          <w:lang w:eastAsia="zh-CN"/>
        </w:rPr>
        <w:t>》</w:t>
      </w:r>
      <w:r>
        <w:t>亦無</w:t>
      </w:r>
      <w:r>
        <w:rPr>
          <w:rFonts w:hint="eastAsia" w:eastAsia="宋体"/>
          <w:lang w:eastAsia="zh-CN"/>
        </w:rPr>
        <w:t>“</w:t>
      </w:r>
      <w:r>
        <w:t>次左右司御率府校尉二人騎從</w:t>
      </w:r>
      <w:r>
        <w:rPr>
          <w:rFonts w:hint="eastAsia" w:eastAsia="宋体"/>
          <w:lang w:eastAsia="zh-CN"/>
        </w:rPr>
        <w:t>”</w:t>
      </w:r>
      <w:r>
        <w:t>十三字，似不必增，觀後</w:t>
      </w:r>
      <w:r>
        <w:rPr>
          <w:rFonts w:hint="eastAsia" w:eastAsia="宋体"/>
          <w:lang w:eastAsia="zh-CN"/>
        </w:rPr>
        <w:t>“</w:t>
      </w:r>
      <w:r>
        <w:t>有左右司禦率各一人檢</w:t>
      </w:r>
    </w:p>
    <w:p w14:paraId="617814D9">
      <w:r>
        <w:t>校步隊</w:t>
      </w:r>
      <w:r>
        <w:rPr>
          <w:rFonts w:hint="eastAsia" w:eastAsia="宋体"/>
          <w:lang w:eastAsia="zh-CN"/>
        </w:rPr>
        <w:t>”</w:t>
      </w:r>
      <w:r>
        <w:t>可見。</w:t>
      </w:r>
    </w:p>
    <w:p w14:paraId="6962F88D">
      <w:r>
        <w:t>【第93页】</w:t>
      </w:r>
    </w:p>
    <w:p w14:paraId="583F1232">
      <w:r>
        <w:t>次諸司供奉官人</w:t>
      </w:r>
    </w:p>
    <w:p w14:paraId="4EF37F09">
      <w:r>
        <w:t>〇</w:t>
      </w:r>
      <w:r>
        <w:rPr>
          <w:rFonts w:hint="eastAsia" w:eastAsia="宋体"/>
          <w:lang w:eastAsia="zh-CN"/>
        </w:rPr>
        <w:t>“</w:t>
      </w:r>
      <w:r>
        <w:t>官人</w:t>
      </w:r>
      <w:r>
        <w:rPr>
          <w:rFonts w:hint="eastAsia" w:eastAsia="宋体"/>
          <w:lang w:eastAsia="zh-CN"/>
        </w:rPr>
        <w:t>”</w:t>
      </w:r>
      <w:r>
        <w:t>二字衍文，此句下又落去</w:t>
      </w:r>
      <w:r>
        <w:rPr>
          <w:rFonts w:hint="eastAsia" w:eastAsia="宋体"/>
          <w:lang w:eastAsia="zh-CN"/>
        </w:rPr>
        <w:t>“</w:t>
      </w:r>
      <w:r>
        <w:t>次左右清道率府校尉二人主大角</w:t>
      </w:r>
      <w:r>
        <w:rPr>
          <w:rFonts w:hint="eastAsia" w:eastAsia="宋体"/>
          <w:lang w:eastAsia="zh-CN"/>
        </w:rPr>
        <w:t>”</w:t>
      </w:r>
      <w:r>
        <w:t>。〇念孫按：</w:t>
      </w:r>
      <w:r>
        <w:rPr>
          <w:rFonts w:hint="eastAsia" w:eastAsia="宋体"/>
          <w:lang w:eastAsia="zh-CN"/>
        </w:rPr>
        <w:t>“</w:t>
      </w:r>
      <w:r>
        <w:t>次諸</w:t>
      </w:r>
    </w:p>
    <w:p w14:paraId="1B5E3195">
      <w:r>
        <w:t>司供奉官二人</w:t>
      </w:r>
      <w:r>
        <w:rPr>
          <w:rFonts w:hint="eastAsia" w:eastAsia="宋体"/>
          <w:lang w:eastAsia="zh-CN"/>
        </w:rPr>
        <w:t>”</w:t>
      </w:r>
      <w:r>
        <w:t>，此譌作</w:t>
      </w:r>
      <w:r>
        <w:rPr>
          <w:rFonts w:hint="eastAsia" w:eastAsia="宋体"/>
          <w:lang w:eastAsia="zh-CN"/>
        </w:rPr>
        <w:t>“</w:t>
      </w:r>
      <w:r>
        <w:t>次諸司供奉官人</w:t>
      </w:r>
      <w:r>
        <w:rPr>
          <w:rFonts w:hint="eastAsia" w:eastAsia="宋体"/>
          <w:lang w:eastAsia="zh-CN"/>
        </w:rPr>
        <w:t>”</w:t>
      </w:r>
      <w:r>
        <w:t>，遂不可解。〇念孫按：</w:t>
      </w:r>
      <w:r>
        <w:rPr>
          <w:rFonts w:hint="eastAsia" w:eastAsia="宋体"/>
          <w:lang w:eastAsia="zh-CN"/>
        </w:rPr>
        <w:t>《</w:t>
      </w:r>
      <w:r>
        <w:t>通典</w:t>
      </w:r>
      <w:r>
        <w:rPr>
          <w:rFonts w:hint="eastAsia" w:eastAsia="宋体"/>
          <w:lang w:eastAsia="zh-CN"/>
        </w:rPr>
        <w:t>》</w:t>
      </w:r>
      <w:r>
        <w:t>亦無</w:t>
      </w:r>
      <w:r>
        <w:rPr>
          <w:rFonts w:hint="eastAsia" w:eastAsia="宋体"/>
          <w:lang w:eastAsia="zh-CN"/>
        </w:rPr>
        <w:t>“</w:t>
      </w:r>
      <w:r>
        <w:t>次左右清道率府校尉二人主大角</w:t>
      </w:r>
      <w:r>
        <w:rPr>
          <w:rFonts w:hint="eastAsia" w:eastAsia="宋体"/>
          <w:lang w:eastAsia="zh-CN"/>
        </w:rPr>
        <w:t>”</w:t>
      </w:r>
      <w:r>
        <w:t>十</w:t>
      </w:r>
    </w:p>
    <w:p w14:paraId="0C333D0B">
      <w:r>
        <w:t>四字，似不必增，觀前有</w:t>
      </w:r>
      <w:r>
        <w:rPr>
          <w:rFonts w:hint="eastAsia" w:eastAsia="宋体"/>
          <w:lang w:eastAsia="zh-CN"/>
        </w:rPr>
        <w:t>“</w:t>
      </w:r>
      <w:r>
        <w:t>左右清道率府率各</w:t>
      </w:r>
      <w:r>
        <w:rPr>
          <w:rFonts w:hint="eastAsia" w:eastAsia="宋体"/>
          <w:lang w:eastAsia="zh-CN"/>
        </w:rPr>
        <w:t>（</w:t>
      </w:r>
      <w:r>
        <w:t>各</w:t>
      </w:r>
      <w:r>
        <w:rPr>
          <w:rFonts w:hint="eastAsia" w:eastAsia="宋体"/>
          <w:lang w:eastAsia="zh-CN"/>
        </w:rPr>
        <w:t>）</w:t>
      </w:r>
      <w:r>
        <w:t>一人</w:t>
      </w:r>
      <w:r>
        <w:rPr>
          <w:rFonts w:hint="eastAsia" w:eastAsia="宋体"/>
          <w:lang w:eastAsia="zh-CN"/>
        </w:rPr>
        <w:t>”</w:t>
      </w:r>
      <w:r>
        <w:t>可見</w:t>
      </w:r>
    </w:p>
    <w:p w14:paraId="1C09ACFE">
      <w:r>
        <w:t>鼓二面〇念孫按：</w:t>
      </w:r>
      <w:r>
        <w:rPr>
          <w:rFonts w:hint="eastAsia" w:eastAsia="宋体"/>
          <w:lang w:eastAsia="zh-CN"/>
        </w:rPr>
        <w:t>“</w:t>
      </w:r>
      <w:r>
        <w:t>鐃鼓二面</w:t>
      </w:r>
      <w:r>
        <w:rPr>
          <w:rFonts w:hint="eastAsia" w:eastAsia="宋体"/>
          <w:lang w:eastAsia="zh-CN"/>
        </w:rPr>
        <w:t>”</w:t>
      </w:r>
      <w:r>
        <w:t>，此落去</w:t>
      </w:r>
      <w:r>
        <w:rPr>
          <w:rFonts w:hint="eastAsia" w:eastAsia="宋体"/>
          <w:lang w:eastAsia="zh-CN"/>
        </w:rPr>
        <w:t>“</w:t>
      </w:r>
      <w:r>
        <w:t>鐃</w:t>
      </w:r>
      <w:r>
        <w:rPr>
          <w:rFonts w:hint="eastAsia" w:eastAsia="宋体"/>
          <w:lang w:eastAsia="zh-CN"/>
        </w:rPr>
        <w:t>”</w:t>
      </w:r>
      <w:r>
        <w:t>字。</w:t>
      </w:r>
    </w:p>
    <w:p w14:paraId="20E01A66">
      <w:r>
        <w:t>五日常享官〇當作</w:t>
      </w:r>
      <w:r>
        <w:rPr>
          <w:rFonts w:hint="eastAsia" w:eastAsia="宋体"/>
          <w:lang w:eastAsia="zh-CN"/>
        </w:rPr>
        <w:t>“</w:t>
      </w:r>
      <w:r>
        <w:t>五日常服朝官</w:t>
      </w:r>
      <w:r>
        <w:rPr>
          <w:rFonts w:hint="eastAsia" w:eastAsia="宋体"/>
          <w:lang w:eastAsia="zh-CN"/>
        </w:rPr>
        <w:t>”</w:t>
      </w:r>
      <w:r>
        <w:t>。〇念孫按：</w:t>
      </w:r>
      <w:r>
        <w:rPr>
          <w:rFonts w:hint="eastAsia" w:eastAsia="宋体"/>
          <w:lang w:eastAsia="zh-CN"/>
        </w:rPr>
        <w:t>“</w:t>
      </w:r>
      <w:r>
        <w:t>五日常朝及朝享</w:t>
      </w:r>
      <w:r>
        <w:rPr>
          <w:rFonts w:hint="eastAsia" w:eastAsia="宋体"/>
          <w:lang w:eastAsia="zh-CN"/>
        </w:rPr>
        <w:t>”</w:t>
      </w:r>
      <w:r>
        <w:t>，此落去</w:t>
      </w:r>
      <w:r>
        <w:rPr>
          <w:rFonts w:hint="eastAsia" w:eastAsia="宋体"/>
          <w:lang w:eastAsia="zh-CN"/>
        </w:rPr>
        <w:t>“</w:t>
      </w:r>
      <w:r>
        <w:t>及朝</w:t>
      </w:r>
      <w:r>
        <w:rPr>
          <w:rFonts w:hint="eastAsia" w:eastAsia="宋体"/>
          <w:lang w:eastAsia="zh-CN"/>
        </w:rPr>
        <w:t>”</w:t>
      </w:r>
      <w:r>
        <w:t>二字。〇又按：</w:t>
      </w:r>
      <w:r>
        <w:rPr>
          <w:rFonts w:hint="eastAsia" w:eastAsia="宋体"/>
          <w:lang w:eastAsia="zh-CN"/>
        </w:rPr>
        <w:t>“</w:t>
      </w:r>
      <w:r>
        <w:t>五日</w:t>
      </w:r>
    </w:p>
    <w:p w14:paraId="3A8E2571">
      <w:r>
        <w:t>常朝</w:t>
      </w:r>
      <w:r>
        <w:rPr>
          <w:rFonts w:hint="eastAsia" w:eastAsia="宋体"/>
          <w:lang w:eastAsia="zh-CN"/>
        </w:rPr>
        <w:t>”</w:t>
      </w:r>
      <w:r>
        <w:t>不改作</w:t>
      </w:r>
      <w:r>
        <w:rPr>
          <w:rFonts w:hint="eastAsia" w:eastAsia="宋体"/>
          <w:lang w:eastAsia="zh-CN"/>
        </w:rPr>
        <w:t>“</w:t>
      </w:r>
      <w:r>
        <w:t>五日常服朝覲</w:t>
      </w:r>
      <w:r>
        <w:rPr>
          <w:rFonts w:hint="eastAsia" w:eastAsia="宋体"/>
          <w:lang w:eastAsia="zh-CN"/>
        </w:rPr>
        <w:t>”</w:t>
      </w:r>
      <w:r>
        <w:t>，後云</w:t>
      </w:r>
      <w:r>
        <w:rPr>
          <w:rFonts w:hint="eastAsia" w:eastAsia="宋体"/>
          <w:lang w:eastAsia="zh-CN"/>
        </w:rPr>
        <w:t>“</w:t>
      </w:r>
      <w:r>
        <w:t>若常行及常朝</w:t>
      </w:r>
      <w:r>
        <w:rPr>
          <w:rFonts w:hint="eastAsia" w:eastAsia="宋体"/>
          <w:lang w:eastAsia="zh-CN"/>
        </w:rPr>
        <w:t>”</w:t>
      </w:r>
      <w:r>
        <w:t>可見</w:t>
      </w:r>
    </w:p>
    <w:p w14:paraId="29943AB5">
      <w:r>
        <w:t>果毅一人〇按：</w:t>
      </w:r>
      <w:r>
        <w:rPr>
          <w:rFonts w:hint="eastAsia" w:eastAsia="宋体"/>
          <w:lang w:eastAsia="zh-CN"/>
        </w:rPr>
        <w:t>“</w:t>
      </w:r>
      <w:r>
        <w:t>果毅</w:t>
      </w:r>
      <w:r>
        <w:rPr>
          <w:rFonts w:hint="eastAsia" w:eastAsia="宋体"/>
          <w:lang w:eastAsia="zh-CN"/>
        </w:rPr>
        <w:t>”</w:t>
      </w:r>
      <w:r>
        <w:t>下落去</w:t>
      </w:r>
      <w:r>
        <w:rPr>
          <w:rFonts w:hint="eastAsia" w:eastAsia="宋体"/>
          <w:lang w:eastAsia="zh-CN"/>
        </w:rPr>
        <w:t>“</w:t>
      </w:r>
      <w:r>
        <w:t>都尉</w:t>
      </w:r>
      <w:r>
        <w:rPr>
          <w:rFonts w:hint="eastAsia" w:eastAsia="宋体"/>
          <w:lang w:eastAsia="zh-CN"/>
        </w:rPr>
        <w:t>”</w:t>
      </w:r>
      <w:r>
        <w:t>二字。</w:t>
      </w:r>
      <w:r>
        <w:rPr>
          <w:rFonts w:hint="eastAsia" w:eastAsia="宋体"/>
          <w:lang w:eastAsia="zh-CN"/>
        </w:rPr>
        <w:t>“</w:t>
      </w:r>
      <w:r>
        <w:t>一人</w:t>
      </w:r>
      <w:r>
        <w:rPr>
          <w:rFonts w:hint="eastAsia" w:eastAsia="宋体"/>
          <w:lang w:eastAsia="zh-CN"/>
        </w:rPr>
        <w:t>”</w:t>
      </w:r>
      <w:r>
        <w:t>下落去</w:t>
      </w:r>
      <w:r>
        <w:rPr>
          <w:rFonts w:hint="eastAsia" w:eastAsia="宋体"/>
          <w:lang w:eastAsia="zh-CN"/>
        </w:rPr>
        <w:t>“</w:t>
      </w:r>
      <w:r>
        <w:t>領</w:t>
      </w:r>
      <w:r>
        <w:rPr>
          <w:rFonts w:hint="eastAsia" w:eastAsia="宋体"/>
          <w:lang w:eastAsia="zh-CN"/>
        </w:rPr>
        <w:t>”</w:t>
      </w:r>
      <w:r>
        <w:t>字。下</w:t>
      </w:r>
      <w:r>
        <w:rPr>
          <w:rFonts w:hint="eastAsia" w:eastAsia="宋体"/>
          <w:lang w:eastAsia="zh-CN"/>
        </w:rPr>
        <w:t>“</w:t>
      </w:r>
      <w:r>
        <w:t>皆執</w:t>
      </w:r>
      <w:r>
        <w:rPr>
          <w:rFonts w:hint="eastAsia" w:eastAsia="宋体"/>
          <w:lang w:eastAsia="zh-CN"/>
        </w:rPr>
        <w:t>”</w:t>
      </w:r>
      <w:r>
        <w:t>當是</w:t>
      </w:r>
      <w:r>
        <w:rPr>
          <w:rFonts w:hint="eastAsia" w:eastAsia="宋体"/>
          <w:lang w:eastAsia="zh-CN"/>
        </w:rPr>
        <w:t>“</w:t>
      </w:r>
      <w:r>
        <w:t>分執</w:t>
      </w:r>
      <w:r>
        <w:rPr>
          <w:rFonts w:hint="eastAsia" w:eastAsia="宋体"/>
          <w:lang w:eastAsia="zh-CN"/>
        </w:rPr>
        <w:t>”</w:t>
      </w:r>
      <w:r>
        <w:t>。〇念孫按：</w:t>
      </w:r>
      <w:r>
        <w:rPr>
          <w:rFonts w:hint="eastAsia" w:eastAsia="宋体"/>
          <w:lang w:eastAsia="zh-CN"/>
        </w:rPr>
        <w:t>《</w:t>
      </w:r>
      <w:r>
        <w:t>通</w:t>
      </w:r>
    </w:p>
    <w:p w14:paraId="7DCA9926">
      <w:r>
        <w:t>典</w:t>
      </w:r>
      <w:r>
        <w:rPr>
          <w:rFonts w:hint="eastAsia" w:eastAsia="宋体"/>
          <w:lang w:eastAsia="zh-CN"/>
        </w:rPr>
        <w:t>》</w:t>
      </w:r>
      <w:r>
        <w:t>亦作</w:t>
      </w:r>
      <w:r>
        <w:rPr>
          <w:rFonts w:hint="eastAsia" w:eastAsia="宋体"/>
          <w:lang w:eastAsia="zh-CN"/>
        </w:rPr>
        <w:t>“</w:t>
      </w:r>
      <w:r>
        <w:t>果毅一人</w:t>
      </w:r>
      <w:r>
        <w:rPr>
          <w:rFonts w:hint="eastAsia" w:eastAsia="宋体"/>
          <w:lang w:eastAsia="zh-CN"/>
        </w:rPr>
        <w:t>”</w:t>
      </w:r>
      <w:r>
        <w:t>，似不必改作</w:t>
      </w:r>
      <w:r>
        <w:rPr>
          <w:rFonts w:hint="eastAsia" w:eastAsia="宋体"/>
          <w:lang w:eastAsia="zh-CN"/>
        </w:rPr>
        <w:t>“</w:t>
      </w:r>
      <w:r>
        <w:t>果毅都尉一人</w:t>
      </w:r>
      <w:r>
        <w:rPr>
          <w:rFonts w:hint="eastAsia" w:eastAsia="宋体"/>
          <w:lang w:eastAsia="zh-CN"/>
        </w:rPr>
        <w:t>”</w:t>
      </w:r>
      <w:r>
        <w:t>，前</w:t>
      </w:r>
      <w:r>
        <w:rPr>
          <w:rFonts w:hint="eastAsia" w:eastAsia="宋体"/>
          <w:lang w:eastAsia="zh-CN"/>
        </w:rPr>
        <w:t>《</w:t>
      </w:r>
      <w:r>
        <w:t>大駕鹵簿</w:t>
      </w:r>
      <w:r>
        <w:rPr>
          <w:rFonts w:hint="eastAsia" w:eastAsia="宋体"/>
          <w:lang w:eastAsia="zh-CN"/>
        </w:rPr>
        <w:t>》“</w:t>
      </w:r>
      <w:r>
        <w:t>金吾果毅二人</w:t>
      </w:r>
      <w:r>
        <w:rPr>
          <w:rFonts w:hint="eastAsia" w:eastAsia="宋体"/>
          <w:lang w:eastAsia="zh-CN"/>
        </w:rPr>
        <w:t>”</w:t>
      </w:r>
      <w:r>
        <w:t>是其證</w:t>
      </w:r>
    </w:p>
    <w:p w14:paraId="2D237564">
      <w:r>
        <w:t>各六色色九行〇念孫按：</w:t>
      </w:r>
      <w:r>
        <w:rPr>
          <w:rFonts w:hint="eastAsia" w:eastAsia="宋体"/>
          <w:lang w:eastAsia="zh-CN"/>
        </w:rPr>
        <w:t>“</w:t>
      </w:r>
      <w:r>
        <w:t>各六部部九行</w:t>
      </w:r>
      <w:r>
        <w:rPr>
          <w:rFonts w:hint="eastAsia" w:eastAsia="宋体"/>
          <w:lang w:eastAsia="zh-CN"/>
        </w:rPr>
        <w:t>”</w:t>
      </w:r>
      <w:r>
        <w:t>，此譌作</w:t>
      </w:r>
      <w:r>
        <w:rPr>
          <w:rFonts w:hint="eastAsia" w:eastAsia="宋体"/>
          <w:lang w:eastAsia="zh-CN"/>
        </w:rPr>
        <w:t>“</w:t>
      </w:r>
      <w:r>
        <w:t>各六色色九行</w:t>
      </w:r>
      <w:r>
        <w:rPr>
          <w:rFonts w:hint="eastAsia" w:eastAsia="宋体"/>
          <w:lang w:eastAsia="zh-CN"/>
        </w:rPr>
        <w:t>”</w:t>
      </w:r>
      <w:r>
        <w:t>。</w:t>
      </w:r>
    </w:p>
    <w:p w14:paraId="6962DAB4">
      <w:r>
        <w:t>行六人下皆執〇亦當是</w:t>
      </w:r>
      <w:r>
        <w:rPr>
          <w:rFonts w:hint="eastAsia" w:eastAsia="宋体"/>
          <w:lang w:eastAsia="zh-CN"/>
        </w:rPr>
        <w:t>“</w:t>
      </w:r>
      <w:r>
        <w:t>分執</w:t>
      </w:r>
      <w:r>
        <w:rPr>
          <w:rFonts w:hint="eastAsia" w:eastAsia="宋体"/>
          <w:lang w:eastAsia="zh-CN"/>
        </w:rPr>
        <w:t>”</w:t>
      </w:r>
      <w:r>
        <w:t>。</w:t>
      </w:r>
    </w:p>
    <w:p w14:paraId="41019CF7">
      <w:r>
        <w:t>五色幢〇念孫按：</w:t>
      </w:r>
      <w:r>
        <w:rPr>
          <w:rFonts w:hint="eastAsia" w:eastAsia="宋体"/>
          <w:lang w:eastAsia="zh-CN"/>
        </w:rPr>
        <w:t>“</w:t>
      </w:r>
      <w:r>
        <w:t>五色幢</w:t>
      </w:r>
      <w:r>
        <w:rPr>
          <w:rFonts w:hint="eastAsia" w:eastAsia="宋体"/>
          <w:lang w:eastAsia="zh-CN"/>
        </w:rPr>
        <w:t>”</w:t>
      </w:r>
      <w:r>
        <w:t>當作</w:t>
      </w:r>
      <w:r>
        <w:rPr>
          <w:rFonts w:hint="eastAsia" w:eastAsia="宋体"/>
          <w:lang w:eastAsia="zh-CN"/>
        </w:rPr>
        <w:t>“</w:t>
      </w:r>
      <w:r>
        <w:t>五色幡</w:t>
      </w:r>
      <w:r>
        <w:rPr>
          <w:rFonts w:hint="eastAsia" w:eastAsia="宋体"/>
          <w:lang w:eastAsia="zh-CN"/>
        </w:rPr>
        <w:t>”</w:t>
      </w:r>
      <w:r>
        <w:t>，觀前</w:t>
      </w:r>
      <w:r>
        <w:rPr>
          <w:rFonts w:hint="eastAsia" w:eastAsia="宋体"/>
          <w:lang w:eastAsia="zh-CN"/>
        </w:rPr>
        <w:t>《</w:t>
      </w:r>
      <w:r>
        <w:t>大駕鹵簿</w:t>
      </w:r>
      <w:r>
        <w:rPr>
          <w:rFonts w:hint="eastAsia" w:eastAsia="宋体"/>
          <w:lang w:eastAsia="zh-CN"/>
        </w:rPr>
        <w:t>》</w:t>
      </w:r>
      <w:r>
        <w:t>r五色繡幡</w:t>
      </w:r>
      <w:r>
        <w:rPr>
          <w:rFonts w:hint="eastAsia" w:eastAsia="宋体"/>
          <w:lang w:eastAsia="zh-CN"/>
        </w:rPr>
        <w:t>”</w:t>
      </w:r>
      <w:r>
        <w:t>可見。</w:t>
      </w:r>
    </w:p>
    <w:p w14:paraId="6C192AF5">
      <w:r>
        <w:t>皆執戟弓〇下落去</w:t>
      </w:r>
      <w:r>
        <w:rPr>
          <w:rFonts w:hint="eastAsia" w:eastAsia="宋体"/>
          <w:lang w:eastAsia="zh-CN"/>
        </w:rPr>
        <w:t>“</w:t>
      </w:r>
      <w:r>
        <w:t>箭鋋刀</w:t>
      </w:r>
      <w:r>
        <w:rPr>
          <w:rFonts w:hint="eastAsia" w:eastAsia="宋体"/>
          <w:lang w:eastAsia="zh-CN"/>
        </w:rPr>
        <w:t>”</w:t>
      </w:r>
      <w:r>
        <w:t>。〇念孫按：</w:t>
      </w:r>
      <w:r>
        <w:rPr>
          <w:rFonts w:hint="eastAsia" w:eastAsia="宋体"/>
          <w:lang w:eastAsia="zh-CN"/>
        </w:rPr>
        <w:t>《</w:t>
      </w:r>
      <w:r>
        <w:t>通典</w:t>
      </w:r>
      <w:r>
        <w:rPr>
          <w:rFonts w:hint="eastAsia" w:eastAsia="宋体"/>
          <w:lang w:eastAsia="zh-CN"/>
        </w:rPr>
        <w:t>》</w:t>
      </w:r>
      <w:r>
        <w:t>亦作</w:t>
      </w:r>
      <w:r>
        <w:rPr>
          <w:rFonts w:hint="eastAsia" w:eastAsia="宋体"/>
          <w:lang w:eastAsia="zh-CN"/>
        </w:rPr>
        <w:t>“</w:t>
      </w:r>
      <w:r>
        <w:t>皆執</w:t>
      </w:r>
      <w:r>
        <w:rPr>
          <w:rFonts w:hint="eastAsia" w:eastAsia="宋体"/>
          <w:lang w:eastAsia="zh-CN"/>
        </w:rPr>
        <w:t>”</w:t>
      </w:r>
      <w:r>
        <w:t>，似不必改爲</w:t>
      </w:r>
      <w:r>
        <w:rPr>
          <w:rFonts w:hint="eastAsia" w:eastAsia="宋体"/>
          <w:lang w:eastAsia="zh-CN"/>
        </w:rPr>
        <w:t>“</w:t>
      </w:r>
      <w:r>
        <w:t>分執</w:t>
      </w:r>
      <w:r>
        <w:rPr>
          <w:rFonts w:hint="eastAsia" w:eastAsia="宋体"/>
          <w:lang w:eastAsia="zh-CN"/>
        </w:rPr>
        <w:t>”</w:t>
      </w:r>
      <w:r>
        <w:t>，此即前所謂</w:t>
      </w:r>
      <w:r>
        <w:rPr>
          <w:rFonts w:hint="eastAsia" w:eastAsia="宋体"/>
          <w:lang w:eastAsia="zh-CN"/>
        </w:rPr>
        <w:t>“</w:t>
      </w:r>
      <w:r>
        <w:t>各執大戟刀</w:t>
      </w:r>
    </w:p>
    <w:p w14:paraId="0AE98537">
      <w:r>
        <w:t>楯刀箭弩也</w:t>
      </w:r>
      <w:r>
        <w:rPr>
          <w:rFonts w:hint="eastAsia" w:eastAsia="宋体"/>
          <w:lang w:eastAsia="zh-CN"/>
        </w:rPr>
        <w:t>”</w:t>
      </w:r>
      <w:r>
        <w:t>，下同。</w:t>
      </w:r>
    </w:p>
    <w:p w14:paraId="60A6B1CB">
      <w:r>
        <w:t>廂各獨楬鼓〇</w:t>
      </w:r>
      <w:r>
        <w:rPr>
          <w:rFonts w:hint="eastAsia" w:eastAsia="宋体"/>
          <w:lang w:eastAsia="zh-CN"/>
        </w:rPr>
        <w:t>“</w:t>
      </w:r>
      <w:r>
        <w:t>獨楬鼓</w:t>
      </w:r>
      <w:r>
        <w:rPr>
          <w:rFonts w:hint="eastAsia" w:eastAsia="宋体"/>
          <w:lang w:eastAsia="zh-CN"/>
        </w:rPr>
        <w:t>”</w:t>
      </w:r>
      <w:r>
        <w:t>上落去</w:t>
      </w:r>
      <w:r>
        <w:rPr>
          <w:rFonts w:hint="eastAsia" w:eastAsia="宋体"/>
          <w:lang w:eastAsia="zh-CN"/>
        </w:rPr>
        <w:t>“</w:t>
      </w:r>
      <w:r>
        <w:t>有</w:t>
      </w:r>
      <w:r>
        <w:rPr>
          <w:rFonts w:hint="eastAsia" w:eastAsia="宋体"/>
          <w:lang w:eastAsia="zh-CN"/>
        </w:rPr>
        <w:t>”</w:t>
      </w:r>
      <w:r>
        <w:t>字。〇念孫按：</w:t>
      </w:r>
      <w:r>
        <w:rPr>
          <w:rFonts w:hint="eastAsia" w:eastAsia="宋体"/>
          <w:lang w:eastAsia="zh-CN"/>
        </w:rPr>
        <w:t>“</w:t>
      </w:r>
      <w:r>
        <w:t>廂各有獨揭鼓六重</w:t>
      </w:r>
      <w:r>
        <w:rPr>
          <w:rFonts w:hint="eastAsia" w:eastAsia="宋体"/>
          <w:lang w:eastAsia="zh-CN"/>
        </w:rPr>
        <w:t>”</w:t>
      </w:r>
      <w:r>
        <w:t>，本書無此文法，</w:t>
      </w:r>
      <w:r>
        <w:rPr>
          <w:rFonts w:hint="eastAsia" w:eastAsia="宋体"/>
          <w:lang w:eastAsia="zh-CN"/>
        </w:rPr>
        <w:t>“</w:t>
      </w:r>
      <w:r>
        <w:t>有</w:t>
      </w:r>
      <w:r>
        <w:rPr>
          <w:rFonts w:hint="eastAsia" w:eastAsia="宋体"/>
          <w:lang w:eastAsia="zh-CN"/>
        </w:rPr>
        <w:t>”</w:t>
      </w:r>
      <w:r>
        <w:t>字不必增，前</w:t>
      </w:r>
    </w:p>
    <w:p w14:paraId="73BBF431">
      <w:r>
        <w:rPr>
          <w:rFonts w:hint="eastAsia" w:eastAsia="宋体"/>
          <w:lang w:eastAsia="zh-CN"/>
        </w:rPr>
        <w:t>《</w:t>
      </w:r>
      <w:r>
        <w:t>大駕鹵簿</w:t>
      </w:r>
      <w:r>
        <w:rPr>
          <w:rFonts w:hint="eastAsia" w:eastAsia="宋体"/>
          <w:lang w:eastAsia="zh-CN"/>
        </w:rPr>
        <w:t>》“</w:t>
      </w:r>
      <w:r>
        <w:t>廂各獨揭鼓十二重</w:t>
      </w:r>
      <w:r>
        <w:rPr>
          <w:rFonts w:hint="eastAsia" w:eastAsia="宋体"/>
          <w:lang w:eastAsia="zh-CN"/>
        </w:rPr>
        <w:t>”</w:t>
      </w:r>
      <w:r>
        <w:t>亦無</w:t>
      </w:r>
      <w:r>
        <w:rPr>
          <w:rFonts w:hint="eastAsia" w:eastAsia="宋体"/>
          <w:lang w:eastAsia="zh-CN"/>
        </w:rPr>
        <w:t>“</w:t>
      </w:r>
      <w:r>
        <w:t>有</w:t>
      </w:r>
      <w:r>
        <w:rPr>
          <w:rFonts w:hint="eastAsia" w:eastAsia="宋体"/>
          <w:lang w:eastAsia="zh-CN"/>
        </w:rPr>
        <w:t>”</w:t>
      </w:r>
      <w:r>
        <w:t>字可證。考</w:t>
      </w:r>
      <w:r>
        <w:rPr>
          <w:rFonts w:hint="eastAsia" w:eastAsia="宋体"/>
          <w:lang w:eastAsia="zh-CN"/>
        </w:rPr>
        <w:t>《</w:t>
      </w:r>
      <w:r>
        <w:t>通典</w:t>
      </w:r>
      <w:r>
        <w:rPr>
          <w:rFonts w:hint="eastAsia" w:eastAsia="宋体"/>
          <w:lang w:eastAsia="zh-CN"/>
        </w:rPr>
        <w:t>》</w:t>
      </w:r>
      <w:r>
        <w:t>亦作</w:t>
      </w:r>
      <w:r>
        <w:rPr>
          <w:rFonts w:hint="eastAsia" w:eastAsia="宋体"/>
          <w:lang w:eastAsia="zh-CN"/>
        </w:rPr>
        <w:t>“</w:t>
      </w:r>
      <w:r>
        <w:t>廂各獨揭鼓六重</w:t>
      </w:r>
      <w:r>
        <w:rPr>
          <w:rFonts w:hint="eastAsia" w:eastAsia="宋体"/>
          <w:lang w:eastAsia="zh-CN"/>
        </w:rPr>
        <w:t>”</w:t>
      </w:r>
      <w:r>
        <w:t>，無</w:t>
      </w:r>
      <w:r>
        <w:rPr>
          <w:rFonts w:hint="eastAsia" w:eastAsia="宋体"/>
          <w:lang w:eastAsia="zh-CN"/>
        </w:rPr>
        <w:t>“</w:t>
      </w:r>
      <w:r>
        <w:t>有</w:t>
      </w:r>
      <w:r>
        <w:rPr>
          <w:rFonts w:hint="eastAsia" w:eastAsia="宋体"/>
          <w:lang w:eastAsia="zh-CN"/>
        </w:rPr>
        <w:t>”</w:t>
      </w:r>
      <w:r>
        <w:t>字</w:t>
      </w:r>
    </w:p>
    <w:p w14:paraId="3DE6C9FE">
      <w:r>
        <w:t>皆儀仗外</w:t>
      </w:r>
    </w:p>
    <w:p w14:paraId="16D4446C">
      <w:r>
        <w:t>〇</w:t>
      </w:r>
      <w:r>
        <w:rPr>
          <w:rFonts w:hint="eastAsia" w:eastAsia="宋体"/>
          <w:lang w:eastAsia="zh-CN"/>
        </w:rPr>
        <w:t>“</w:t>
      </w:r>
      <w:r>
        <w:t>皆</w:t>
      </w:r>
      <w:r>
        <w:rPr>
          <w:rFonts w:hint="eastAsia" w:eastAsia="宋体"/>
          <w:lang w:eastAsia="zh-CN"/>
        </w:rPr>
        <w:t>”</w:t>
      </w:r>
      <w:r>
        <w:t>字譌誤，據</w:t>
      </w:r>
      <w:r>
        <w:rPr>
          <w:rFonts w:hint="eastAsia" w:eastAsia="宋体"/>
          <w:lang w:eastAsia="zh-CN"/>
        </w:rPr>
        <w:t>《</w:t>
      </w:r>
      <w:r>
        <w:t>儀衛志</w:t>
      </w:r>
      <w:r>
        <w:rPr>
          <w:rFonts w:hint="eastAsia" w:eastAsia="宋体"/>
          <w:lang w:eastAsia="zh-CN"/>
        </w:rPr>
        <w:t>》</w:t>
      </w:r>
      <w:r>
        <w:t>，是</w:t>
      </w:r>
      <w:r>
        <w:rPr>
          <w:rFonts w:hint="eastAsia" w:eastAsia="宋体"/>
          <w:lang w:eastAsia="zh-CN"/>
        </w:rPr>
        <w:t>“</w:t>
      </w:r>
      <w:r>
        <w:t>居儀仗外</w:t>
      </w:r>
      <w:r>
        <w:rPr>
          <w:rFonts w:hint="eastAsia" w:eastAsia="宋体"/>
          <w:lang w:eastAsia="zh-CN"/>
        </w:rPr>
        <w:t>”</w:t>
      </w:r>
      <w:r>
        <w:t>。〇念孫按：</w:t>
      </w:r>
      <w:r>
        <w:rPr>
          <w:rFonts w:hint="eastAsia" w:eastAsia="宋体"/>
          <w:lang w:eastAsia="zh-CN"/>
        </w:rPr>
        <w:t>“</w:t>
      </w:r>
      <w:r>
        <w:t>重二人皆儀仗外</w:t>
      </w:r>
      <w:r>
        <w:rPr>
          <w:rFonts w:hint="eastAsia" w:eastAsia="宋体"/>
          <w:lang w:eastAsia="zh-CN"/>
        </w:rPr>
        <w:t>”</w:t>
      </w:r>
      <w:r>
        <w:t>，當作</w:t>
      </w:r>
      <w:r>
        <w:rPr>
          <w:rFonts w:hint="eastAsia" w:eastAsia="宋体"/>
          <w:lang w:eastAsia="zh-CN"/>
        </w:rPr>
        <w:t>“</w:t>
      </w:r>
      <w:r>
        <w:t>重二人在儀仗</w:t>
      </w:r>
    </w:p>
    <w:p w14:paraId="51BA7CB4">
      <w:r>
        <w:t>【第94页】</w:t>
      </w:r>
    </w:p>
    <w:p w14:paraId="17714F5A">
      <w:r>
        <w:t>外</w:t>
      </w:r>
      <w:r>
        <w:rPr>
          <w:rFonts w:hint="eastAsia" w:eastAsia="宋体"/>
          <w:lang w:eastAsia="zh-CN"/>
        </w:rPr>
        <w:t>”</w:t>
      </w:r>
      <w:r>
        <w:t>，觀前</w:t>
      </w:r>
      <w:r>
        <w:rPr>
          <w:rFonts w:hint="eastAsia" w:eastAsia="宋体"/>
          <w:lang w:eastAsia="zh-CN"/>
        </w:rPr>
        <w:t>《</w:t>
      </w:r>
      <w:r>
        <w:t>大駕鹵簿</w:t>
      </w:r>
      <w:r>
        <w:rPr>
          <w:rFonts w:hint="eastAsia" w:eastAsia="宋体"/>
          <w:lang w:eastAsia="zh-CN"/>
        </w:rPr>
        <w:t>》“</w:t>
      </w:r>
      <w:r>
        <w:t>重二人在黄麾仗外</w:t>
      </w:r>
      <w:r>
        <w:rPr>
          <w:rFonts w:hint="eastAsia" w:eastAsia="宋体"/>
          <w:lang w:eastAsia="zh-CN"/>
        </w:rPr>
        <w:t>”</w:t>
      </w:r>
      <w:r>
        <w:t>可見</w:t>
      </w:r>
    </w:p>
    <w:p w14:paraId="6098A482">
      <w:r>
        <w:t>廂各十人隊〇</w:t>
      </w:r>
      <w:r>
        <w:rPr>
          <w:rFonts w:hint="eastAsia" w:eastAsia="宋体"/>
          <w:lang w:eastAsia="zh-CN"/>
        </w:rPr>
        <w:t>“</w:t>
      </w:r>
      <w:r>
        <w:t>隊有主帥以下</w:t>
      </w:r>
      <w:r>
        <w:rPr>
          <w:rFonts w:hint="eastAsia" w:eastAsia="宋体"/>
          <w:lang w:eastAsia="zh-CN"/>
        </w:rPr>
        <w:t>”</w:t>
      </w:r>
      <w:r>
        <w:t>，此譌作</w:t>
      </w:r>
      <w:r>
        <w:rPr>
          <w:rFonts w:hint="eastAsia" w:eastAsia="宋体"/>
          <w:lang w:eastAsia="zh-CN"/>
        </w:rPr>
        <w:t>“</w:t>
      </w:r>
      <w:r>
        <w:t>各十人隊至帥以下</w:t>
      </w:r>
      <w:r>
        <w:rPr>
          <w:rFonts w:hint="eastAsia" w:eastAsia="宋体"/>
          <w:lang w:eastAsia="zh-CN"/>
        </w:rPr>
        <w:t>”</w:t>
      </w:r>
      <w:r>
        <w:t>。〇念孫按：</w:t>
      </w:r>
      <w:r>
        <w:rPr>
          <w:rFonts w:hint="eastAsia" w:eastAsia="宋体"/>
          <w:lang w:eastAsia="zh-CN"/>
        </w:rPr>
        <w:t>“</w:t>
      </w:r>
      <w:r>
        <w:t>隊有主帥以下</w:t>
      </w:r>
      <w:r>
        <w:rPr>
          <w:rFonts w:hint="eastAsia" w:eastAsia="宋体"/>
          <w:lang w:eastAsia="zh-CN"/>
        </w:rPr>
        <w:t>”</w:t>
      </w:r>
      <w:r>
        <w:t>，本書無此文法。</w:t>
      </w:r>
    </w:p>
    <w:p w14:paraId="2038FAAC">
      <w:r>
        <w:t>考</w:t>
      </w:r>
      <w:r>
        <w:rPr>
          <w:rFonts w:hint="eastAsia" w:eastAsia="宋体"/>
          <w:lang w:eastAsia="zh-CN"/>
        </w:rPr>
        <w:t>《</w:t>
      </w:r>
      <w:r>
        <w:t>通典</w:t>
      </w:r>
      <w:r>
        <w:rPr>
          <w:rFonts w:hint="eastAsia" w:eastAsia="宋体"/>
          <w:lang w:eastAsia="zh-CN"/>
        </w:rPr>
        <w:t>》</w:t>
      </w:r>
      <w:r>
        <w:t>作</w:t>
      </w:r>
      <w:r>
        <w:rPr>
          <w:rFonts w:hint="eastAsia" w:eastAsia="宋体"/>
          <w:lang w:eastAsia="zh-CN"/>
        </w:rPr>
        <w:t>“</w:t>
      </w:r>
      <w:r>
        <w:t>隊引主帥以下，隊引主帥以下三十人</w:t>
      </w:r>
      <w:r>
        <w:rPr>
          <w:rFonts w:hint="eastAsia" w:eastAsia="宋体"/>
          <w:lang w:eastAsia="zh-CN"/>
        </w:rPr>
        <w:t>”</w:t>
      </w:r>
      <w:r>
        <w:t>，此譌作</w:t>
      </w:r>
      <w:r>
        <w:rPr>
          <w:rFonts w:hint="eastAsia" w:eastAsia="宋体"/>
          <w:lang w:eastAsia="zh-CN"/>
        </w:rPr>
        <w:t>“</w:t>
      </w:r>
      <w:r>
        <w:t>三十一人</w:t>
      </w:r>
      <w:r>
        <w:rPr>
          <w:rFonts w:hint="eastAsia" w:eastAsia="宋体"/>
          <w:lang w:eastAsia="zh-CN"/>
        </w:rPr>
        <w:t>”</w:t>
      </w:r>
      <w:r>
        <w:t>。</w:t>
      </w:r>
    </w:p>
    <w:p w14:paraId="3BBD60D4">
      <w:r>
        <w:t>隊别旗一人領〇</w:t>
      </w:r>
      <w:r>
        <w:rPr>
          <w:rFonts w:hint="eastAsia" w:eastAsia="宋体"/>
          <w:lang w:eastAsia="zh-CN"/>
        </w:rPr>
        <w:t>“</w:t>
      </w:r>
      <w:r>
        <w:t>隊有旗一人執</w:t>
      </w:r>
      <w:r>
        <w:rPr>
          <w:rFonts w:hint="eastAsia" w:eastAsia="宋体"/>
          <w:lang w:eastAsia="zh-CN"/>
        </w:rPr>
        <w:t>”</w:t>
      </w:r>
      <w:r>
        <w:t>，此譌作</w:t>
      </w:r>
      <w:r>
        <w:rPr>
          <w:rFonts w:hint="eastAsia" w:eastAsia="宋体"/>
          <w:lang w:eastAsia="zh-CN"/>
        </w:rPr>
        <w:t>“</w:t>
      </w:r>
      <w:r>
        <w:t>隊别旗一人領</w:t>
      </w:r>
      <w:r>
        <w:rPr>
          <w:rFonts w:hint="eastAsia" w:eastAsia="宋体"/>
          <w:lang w:eastAsia="zh-CN"/>
        </w:rPr>
        <w:t>”</w:t>
      </w:r>
      <w:r>
        <w:t>。〇念孫按：</w:t>
      </w:r>
      <w:r>
        <w:rPr>
          <w:rFonts w:hint="eastAsia" w:eastAsia="宋体"/>
          <w:lang w:eastAsia="zh-CN"/>
        </w:rPr>
        <w:t>“</w:t>
      </w:r>
      <w:r>
        <w:t>隊有旗一人執</w:t>
      </w:r>
      <w:r>
        <w:rPr>
          <w:rFonts w:hint="eastAsia" w:eastAsia="宋体"/>
          <w:lang w:eastAsia="zh-CN"/>
        </w:rPr>
        <w:t>”</w:t>
      </w:r>
      <w:r>
        <w:t>，本書無此文法。</w:t>
      </w:r>
    </w:p>
    <w:p w14:paraId="6C86B1EC">
      <w:r>
        <w:t>考</w:t>
      </w:r>
      <w:r>
        <w:rPr>
          <w:rFonts w:hint="eastAsia" w:eastAsia="宋体"/>
          <w:lang w:eastAsia="zh-CN"/>
        </w:rPr>
        <w:t>《</w:t>
      </w:r>
      <w:r>
        <w:t>通典</w:t>
      </w:r>
      <w:r>
        <w:rPr>
          <w:rFonts w:hint="eastAsia" w:eastAsia="宋体"/>
          <w:lang w:eastAsia="zh-CN"/>
        </w:rPr>
        <w:t>》</w:t>
      </w:r>
      <w:r>
        <w:t>作</w:t>
      </w:r>
      <w:r>
        <w:rPr>
          <w:rFonts w:hint="eastAsia" w:eastAsia="宋体"/>
          <w:lang w:eastAsia="zh-CN"/>
        </w:rPr>
        <w:t>“</w:t>
      </w:r>
      <w:r>
        <w:t>隊引旗一果毅一人領</w:t>
      </w:r>
      <w:r>
        <w:rPr>
          <w:rFonts w:hint="eastAsia" w:eastAsia="宋体"/>
          <w:lang w:eastAsia="zh-CN"/>
        </w:rPr>
        <w:t>”</w:t>
      </w:r>
      <w:r>
        <w:t>。</w:t>
      </w:r>
    </w:p>
    <w:p w14:paraId="30ED4786">
      <w:r>
        <w:t>次復拒隊旗一〇念孫按：</w:t>
      </w:r>
      <w:r>
        <w:rPr>
          <w:rFonts w:hint="eastAsia" w:eastAsia="宋体"/>
          <w:lang w:eastAsia="zh-CN"/>
        </w:rPr>
        <w:t>“</w:t>
      </w:r>
      <w:r>
        <w:t>次後拒隊旗一人執。二人引，二人夾</w:t>
      </w:r>
      <w:r>
        <w:rPr>
          <w:rFonts w:hint="eastAsia" w:eastAsia="宋体"/>
          <w:lang w:eastAsia="zh-CN"/>
        </w:rPr>
        <w:t>”</w:t>
      </w:r>
      <w:r>
        <w:t>，此落去</w:t>
      </w:r>
      <w:r>
        <w:rPr>
          <w:rFonts w:hint="eastAsia" w:eastAsia="宋体"/>
          <w:lang w:eastAsia="zh-CN"/>
        </w:rPr>
        <w:t>“</w:t>
      </w:r>
      <w:r>
        <w:t>人執二人引二人夾</w:t>
      </w:r>
      <w:r>
        <w:rPr>
          <w:rFonts w:hint="eastAsia" w:eastAsia="宋体"/>
          <w:lang w:eastAsia="zh-CN"/>
        </w:rPr>
        <w:t>”</w:t>
      </w:r>
      <w:r>
        <w:t>八字。</w:t>
      </w:r>
    </w:p>
    <w:p w14:paraId="3FDD0099">
      <w:r>
        <w:t>領四十騎</w:t>
      </w:r>
    </w:p>
    <w:p w14:paraId="5AE25D72">
      <w:r>
        <w:t>〇當作</w:t>
      </w:r>
      <w:r>
        <w:rPr>
          <w:rFonts w:hint="eastAsia" w:eastAsia="宋体"/>
          <w:lang w:eastAsia="zh-CN"/>
        </w:rPr>
        <w:t>“</w:t>
      </w:r>
      <w:r>
        <w:t>騎四十</w:t>
      </w:r>
      <w:r>
        <w:rPr>
          <w:rFonts w:hint="eastAsia" w:eastAsia="宋体"/>
          <w:lang w:eastAsia="zh-CN"/>
        </w:rPr>
        <w:t>”</w:t>
      </w:r>
      <w:r>
        <w:t>。〇念孫按：</w:t>
      </w:r>
      <w:r>
        <w:rPr>
          <w:rFonts w:hint="eastAsia" w:eastAsia="宋体"/>
          <w:lang w:eastAsia="zh-CN"/>
        </w:rPr>
        <w:t>“</w:t>
      </w:r>
      <w:r>
        <w:t>領四十騎</w:t>
      </w:r>
      <w:r>
        <w:rPr>
          <w:rFonts w:hint="eastAsia" w:eastAsia="宋体"/>
          <w:lang w:eastAsia="zh-CN"/>
        </w:rPr>
        <w:t>”</w:t>
      </w:r>
      <w:r>
        <w:t>，不當改爲</w:t>
      </w:r>
      <w:r>
        <w:rPr>
          <w:rFonts w:hint="eastAsia" w:eastAsia="宋体"/>
          <w:lang w:eastAsia="zh-CN"/>
        </w:rPr>
        <w:t>“</w:t>
      </w:r>
      <w:r>
        <w:t>騎四十人</w:t>
      </w:r>
      <w:r>
        <w:rPr>
          <w:rFonts w:hint="eastAsia" w:eastAsia="宋体"/>
          <w:lang w:eastAsia="zh-CN"/>
        </w:rPr>
        <w:t>”</w:t>
      </w:r>
      <w:r>
        <w:t>，本書無此文法。前</w:t>
      </w:r>
      <w:r>
        <w:rPr>
          <w:rFonts w:hint="eastAsia" w:eastAsia="宋体"/>
          <w:lang w:eastAsia="zh-CN"/>
        </w:rPr>
        <w:t>《</w:t>
      </w:r>
      <w:r>
        <w:t>大駕鹵簿</w:t>
      </w:r>
      <w:r>
        <w:rPr>
          <w:rFonts w:hint="eastAsia" w:eastAsia="宋体"/>
          <w:lang w:eastAsia="zh-CN"/>
        </w:rPr>
        <w:t>》“</w:t>
      </w:r>
      <w:r>
        <w:t>領</w:t>
      </w:r>
    </w:p>
    <w:p w14:paraId="2460A978">
      <w:r>
        <w:t>五十騎</w:t>
      </w:r>
      <w:r>
        <w:rPr>
          <w:rFonts w:hint="eastAsia" w:eastAsia="宋体"/>
          <w:lang w:eastAsia="zh-CN"/>
        </w:rPr>
        <w:t>”</w:t>
      </w:r>
      <w:r>
        <w:t>是其證。</w:t>
      </w:r>
    </w:p>
    <w:p w14:paraId="70229AB1">
      <w:r>
        <w:t>各開牙門三前弟一門〇念孫按：</w:t>
      </w:r>
      <w:r>
        <w:rPr>
          <w:rFonts w:hint="eastAsia" w:eastAsia="宋体"/>
          <w:lang w:eastAsia="zh-CN"/>
        </w:rPr>
        <w:t>“</w:t>
      </w:r>
      <w:r>
        <w:t>内開牙門一門二人執，四人夾</w:t>
      </w:r>
      <w:r>
        <w:rPr>
          <w:rFonts w:hint="eastAsia" w:eastAsia="宋体"/>
          <w:lang w:eastAsia="zh-CN"/>
        </w:rPr>
        <w:t>”</w:t>
      </w:r>
      <w:r>
        <w:t>，此落去</w:t>
      </w:r>
      <w:r>
        <w:rPr>
          <w:rFonts w:hint="eastAsia" w:eastAsia="宋体"/>
          <w:lang w:eastAsia="zh-CN"/>
        </w:rPr>
        <w:t>“</w:t>
      </w:r>
      <w:r>
        <w:t>一門二人執四人夾</w:t>
      </w:r>
      <w:r>
        <w:rPr>
          <w:rFonts w:hint="eastAsia" w:eastAsia="宋体"/>
          <w:lang w:eastAsia="zh-CN"/>
        </w:rPr>
        <w:t>”</w:t>
      </w:r>
      <w:r>
        <w:t>八字。</w:t>
      </w:r>
      <w:r>
        <w:rPr>
          <w:rFonts w:hint="eastAsia" w:eastAsia="宋体"/>
          <w:lang w:eastAsia="zh-CN"/>
        </w:rPr>
        <w:t>“</w:t>
      </w:r>
      <w:r>
        <w:t>前</w:t>
      </w:r>
    </w:p>
    <w:p w14:paraId="4D00A992">
      <w:r>
        <w:t>弟一門</w:t>
      </w:r>
      <w:r>
        <w:rPr>
          <w:rFonts w:hint="eastAsia" w:eastAsia="宋体"/>
          <w:lang w:eastAsia="zh-CN"/>
        </w:rPr>
        <w:t>”</w:t>
      </w:r>
      <w:r>
        <w:t>，</w:t>
      </w:r>
      <w:r>
        <w:rPr>
          <w:rFonts w:hint="eastAsia" w:eastAsia="宋体"/>
          <w:lang w:eastAsia="zh-CN"/>
        </w:rPr>
        <w:t>“</w:t>
      </w:r>
      <w:r>
        <w:t>前</w:t>
      </w:r>
      <w:r>
        <w:rPr>
          <w:rFonts w:hint="eastAsia" w:eastAsia="宋体"/>
          <w:lang w:eastAsia="zh-CN"/>
        </w:rPr>
        <w:t>”</w:t>
      </w:r>
      <w:r>
        <w:t>字衍文，觀前</w:t>
      </w:r>
      <w:r>
        <w:rPr>
          <w:rFonts w:hint="eastAsia" w:eastAsia="宋体"/>
          <w:lang w:eastAsia="zh-CN"/>
        </w:rPr>
        <w:t>《</w:t>
      </w:r>
      <w:r>
        <w:t>大駕鹵簿</w:t>
      </w:r>
      <w:r>
        <w:rPr>
          <w:rFonts w:hint="eastAsia" w:eastAsia="宋体"/>
          <w:lang w:eastAsia="zh-CN"/>
        </w:rPr>
        <w:t>》</w:t>
      </w:r>
      <w:r>
        <w:t>l弟一門</w:t>
      </w:r>
      <w:r>
        <w:rPr>
          <w:rFonts w:hint="eastAsia" w:eastAsia="宋体"/>
          <w:lang w:eastAsia="zh-CN"/>
        </w:rPr>
        <w:t>”</w:t>
      </w:r>
      <w:r>
        <w:t>上無</w:t>
      </w:r>
      <w:r>
        <w:rPr>
          <w:rFonts w:hint="eastAsia" w:eastAsia="宋体"/>
          <w:lang w:eastAsia="zh-CN"/>
        </w:rPr>
        <w:t>“</w:t>
      </w:r>
      <w:r>
        <w:t>前</w:t>
      </w:r>
      <w:r>
        <w:rPr>
          <w:rFonts w:hint="eastAsia" w:eastAsia="宋体"/>
          <w:lang w:eastAsia="zh-CN"/>
        </w:rPr>
        <w:t>”</w:t>
      </w:r>
      <w:r>
        <w:t>字可見</w:t>
      </w:r>
    </w:p>
    <w:p w14:paraId="1CE0B950">
      <w:r>
        <w:t>左右司禦〇下落去</w:t>
      </w:r>
      <w:r>
        <w:rPr>
          <w:rFonts w:hint="eastAsia" w:eastAsia="宋体"/>
          <w:lang w:eastAsia="zh-CN"/>
        </w:rPr>
        <w:t>“</w:t>
      </w:r>
      <w:r>
        <w:t>率府</w:t>
      </w:r>
      <w:r>
        <w:rPr>
          <w:rFonts w:hint="eastAsia" w:eastAsia="宋体"/>
          <w:lang w:eastAsia="zh-CN"/>
        </w:rPr>
        <w:t>”</w:t>
      </w:r>
      <w:r>
        <w:t>二字。〇念孫按：</w:t>
      </w:r>
      <w:r>
        <w:rPr>
          <w:rFonts w:hint="eastAsia" w:eastAsia="宋体"/>
          <w:lang w:eastAsia="zh-CN"/>
        </w:rPr>
        <w:t>“</w:t>
      </w:r>
      <w:r>
        <w:t>次左右司禦率府副率各一人</w:t>
      </w:r>
      <w:r>
        <w:rPr>
          <w:rFonts w:hint="eastAsia" w:eastAsia="宋体"/>
          <w:lang w:eastAsia="zh-CN"/>
        </w:rPr>
        <w:t>”</w:t>
      </w:r>
      <w:r>
        <w:t>，此落去</w:t>
      </w:r>
      <w:r>
        <w:rPr>
          <w:rFonts w:hint="eastAsia" w:eastAsia="宋体"/>
          <w:lang w:eastAsia="zh-CN"/>
        </w:rPr>
        <w:t>“</w:t>
      </w:r>
      <w:r>
        <w:t>府</w:t>
      </w:r>
      <w:r>
        <w:rPr>
          <w:rFonts w:hint="eastAsia" w:eastAsia="宋体"/>
          <w:lang w:eastAsia="zh-CN"/>
        </w:rPr>
        <w:t>”</w:t>
      </w:r>
      <w:r>
        <w:t>字及下一</w:t>
      </w:r>
      <w:r>
        <w:rPr>
          <w:rFonts w:hint="eastAsia" w:eastAsia="宋体"/>
          <w:lang w:eastAsia="zh-CN"/>
        </w:rPr>
        <w:t>“</w:t>
      </w:r>
      <w:r>
        <w:t>率</w:t>
      </w:r>
      <w:r>
        <w:rPr>
          <w:rFonts w:hint="eastAsia" w:eastAsia="宋体"/>
          <w:lang w:eastAsia="zh-CN"/>
        </w:rPr>
        <w:t>”</w:t>
      </w:r>
      <w:r>
        <w:t>字。</w:t>
      </w:r>
    </w:p>
    <w:p w14:paraId="77B1CFA6">
      <w:r>
        <w:t>四人夾在右〇</w:t>
      </w:r>
      <w:r>
        <w:rPr>
          <w:rFonts w:hint="eastAsia" w:eastAsia="宋体"/>
          <w:lang w:eastAsia="zh-CN"/>
        </w:rPr>
        <w:t>“</w:t>
      </w:r>
      <w:r>
        <w:t>右</w:t>
      </w:r>
      <w:r>
        <w:rPr>
          <w:rFonts w:hint="eastAsia" w:eastAsia="宋体"/>
          <w:lang w:eastAsia="zh-CN"/>
        </w:rPr>
        <w:t>”</w:t>
      </w:r>
      <w:r>
        <w:t>字上落去</w:t>
      </w:r>
      <w:r>
        <w:rPr>
          <w:rFonts w:hint="eastAsia" w:eastAsia="宋体"/>
          <w:lang w:eastAsia="zh-CN"/>
        </w:rPr>
        <w:t>“</w:t>
      </w:r>
      <w:r>
        <w:t>左</w:t>
      </w:r>
      <w:r>
        <w:rPr>
          <w:rFonts w:hint="eastAsia" w:eastAsia="宋体"/>
          <w:lang w:eastAsia="zh-CN"/>
        </w:rPr>
        <w:t>”</w:t>
      </w:r>
      <w:r>
        <w:t>字</w:t>
      </w:r>
    </w:p>
    <w:p w14:paraId="0CED8B31">
      <w:r>
        <w:t>監門副率各一人〇當作</w:t>
      </w:r>
      <w:r>
        <w:rPr>
          <w:rFonts w:hint="eastAsia" w:eastAsia="宋体"/>
          <w:lang w:eastAsia="zh-CN"/>
        </w:rPr>
        <w:t>“</w:t>
      </w:r>
      <w:r>
        <w:t>二人</w:t>
      </w:r>
      <w:r>
        <w:rPr>
          <w:rFonts w:hint="eastAsia" w:eastAsia="宋体"/>
          <w:lang w:eastAsia="zh-CN"/>
        </w:rPr>
        <w:t>”</w:t>
      </w:r>
      <w:r>
        <w:t>。</w:t>
      </w:r>
    </w:p>
    <w:p w14:paraId="139A9F05">
      <w:r>
        <w:t>在右監門副率各一人〇念孫按：</w:t>
      </w:r>
      <w:r>
        <w:rPr>
          <w:rFonts w:hint="eastAsia" w:eastAsia="宋体"/>
          <w:lang w:eastAsia="zh-CN"/>
        </w:rPr>
        <w:t>“</w:t>
      </w:r>
      <w:r>
        <w:t>左右監門副率各二人</w:t>
      </w:r>
      <w:r>
        <w:rPr>
          <w:rFonts w:hint="eastAsia" w:eastAsia="宋体"/>
          <w:lang w:eastAsia="zh-CN"/>
        </w:rPr>
        <w:t>”</w:t>
      </w:r>
      <w:r>
        <w:t>，</w:t>
      </w:r>
      <w:r>
        <w:rPr>
          <w:rFonts w:hint="eastAsia" w:eastAsia="宋体"/>
          <w:lang w:eastAsia="zh-CN"/>
        </w:rPr>
        <w:t>“</w:t>
      </w:r>
      <w:r>
        <w:t>左</w:t>
      </w:r>
      <w:r>
        <w:rPr>
          <w:rFonts w:hint="eastAsia" w:eastAsia="宋体"/>
          <w:lang w:eastAsia="zh-CN"/>
        </w:rPr>
        <w:t>”</w:t>
      </w:r>
      <w:r>
        <w:t>譌作</w:t>
      </w:r>
      <w:r>
        <w:rPr>
          <w:rFonts w:hint="eastAsia" w:eastAsia="宋体"/>
          <w:lang w:eastAsia="zh-CN"/>
        </w:rPr>
        <w:t>“</w:t>
      </w:r>
      <w:r>
        <w:t>在</w:t>
      </w:r>
      <w:r>
        <w:rPr>
          <w:rFonts w:hint="eastAsia" w:eastAsia="宋体"/>
          <w:lang w:eastAsia="zh-CN"/>
        </w:rPr>
        <w:t>”</w:t>
      </w:r>
      <w:r>
        <w:t>。左右監門，見前。上</w:t>
      </w:r>
      <w:r>
        <w:rPr>
          <w:rFonts w:hint="eastAsia" w:eastAsia="宋体"/>
          <w:lang w:eastAsia="zh-CN"/>
        </w:rPr>
        <w:t>“</w:t>
      </w:r>
      <w:r>
        <w:t>四人夾</w:t>
      </w:r>
      <w:r>
        <w:rPr>
          <w:rFonts w:hint="eastAsia" w:eastAsia="宋体"/>
          <w:lang w:eastAsia="zh-CN"/>
        </w:rPr>
        <w:t>”</w:t>
      </w:r>
      <w:r>
        <w:t>另</w:t>
      </w:r>
    </w:p>
    <w:p w14:paraId="3507A6B4">
      <w:r>
        <w:t>爲一句，不與此爲句也，見</w:t>
      </w:r>
      <w:r>
        <w:rPr>
          <w:rFonts w:hint="eastAsia" w:eastAsia="宋体"/>
          <w:lang w:eastAsia="zh-CN"/>
        </w:rPr>
        <w:t>《</w:t>
      </w:r>
      <w:r>
        <w:t>通典</w:t>
      </w:r>
      <w:r>
        <w:rPr>
          <w:rFonts w:hint="eastAsia" w:eastAsia="宋体"/>
          <w:lang w:eastAsia="zh-CN"/>
        </w:rPr>
        <w:t>》</w:t>
      </w:r>
      <w:r>
        <w:t>。</w:t>
      </w:r>
    </w:p>
    <w:p w14:paraId="640AF078">
      <w:r>
        <w:t>來去檢校〇</w:t>
      </w:r>
      <w:r>
        <w:rPr>
          <w:rFonts w:hint="eastAsia" w:eastAsia="宋体"/>
          <w:lang w:eastAsia="zh-CN"/>
        </w:rPr>
        <w:t>“</w:t>
      </w:r>
      <w:r>
        <w:t>來去</w:t>
      </w:r>
      <w:r>
        <w:rPr>
          <w:rFonts w:hint="eastAsia" w:eastAsia="宋体"/>
          <w:lang w:eastAsia="zh-CN"/>
        </w:rPr>
        <w:t>”</w:t>
      </w:r>
      <w:r>
        <w:t>當作</w:t>
      </w:r>
      <w:r>
        <w:rPr>
          <w:rFonts w:hint="eastAsia" w:eastAsia="宋体"/>
          <w:lang w:eastAsia="zh-CN"/>
        </w:rPr>
        <w:t>“</w:t>
      </w:r>
      <w:r>
        <w:t>左右</w:t>
      </w:r>
      <w:r>
        <w:rPr>
          <w:rFonts w:hint="eastAsia" w:eastAsia="宋体"/>
          <w:lang w:eastAsia="zh-CN"/>
        </w:rPr>
        <w:t>”</w:t>
      </w:r>
      <w:r>
        <w:t>。〇念孫按：</w:t>
      </w:r>
      <w:r>
        <w:rPr>
          <w:rFonts w:hint="eastAsia" w:eastAsia="宋体"/>
          <w:lang w:eastAsia="zh-CN"/>
        </w:rPr>
        <w:t>《</w:t>
      </w:r>
      <w:r>
        <w:t>通典</w:t>
      </w:r>
      <w:r>
        <w:rPr>
          <w:rFonts w:hint="eastAsia" w:eastAsia="宋体"/>
          <w:lang w:eastAsia="zh-CN"/>
        </w:rPr>
        <w:t>》</w:t>
      </w:r>
      <w:r>
        <w:t>亦作</w:t>
      </w:r>
      <w:r>
        <w:rPr>
          <w:rFonts w:hint="eastAsia" w:eastAsia="宋体"/>
          <w:lang w:eastAsia="zh-CN"/>
        </w:rPr>
        <w:t>“</w:t>
      </w:r>
      <w:r>
        <w:t>騎來去檢校</w:t>
      </w:r>
      <w:r>
        <w:rPr>
          <w:rFonts w:hint="eastAsia" w:eastAsia="宋体"/>
          <w:lang w:eastAsia="zh-CN"/>
        </w:rPr>
        <w:t>”</w:t>
      </w:r>
      <w:r>
        <w:t>，似不必改。</w:t>
      </w:r>
    </w:p>
    <w:p w14:paraId="24E799F2">
      <w:r>
        <w:t>【第95页】</w:t>
      </w:r>
    </w:p>
    <w:p w14:paraId="4FD79B1B">
      <w:r>
        <w:t>其二傳〇念孫按：</w:t>
      </w:r>
      <w:r>
        <w:rPr>
          <w:rFonts w:hint="eastAsia" w:eastAsia="宋体"/>
          <w:lang w:eastAsia="zh-CN"/>
        </w:rPr>
        <w:t>“</w:t>
      </w:r>
      <w:r>
        <w:t>其二傅</w:t>
      </w:r>
      <w:r>
        <w:rPr>
          <w:rFonts w:hint="eastAsia" w:eastAsia="宋体"/>
          <w:lang w:eastAsia="zh-CN"/>
        </w:rPr>
        <w:t>”</w:t>
      </w:r>
      <w:r>
        <w:t>譌作</w:t>
      </w:r>
      <w:r>
        <w:rPr>
          <w:rFonts w:hint="eastAsia" w:eastAsia="宋体"/>
          <w:lang w:eastAsia="zh-CN"/>
        </w:rPr>
        <w:t>“</w:t>
      </w:r>
      <w:r>
        <w:t>其二傳</w:t>
      </w:r>
      <w:r>
        <w:rPr>
          <w:rFonts w:hint="eastAsia" w:eastAsia="宋体"/>
          <w:lang w:eastAsia="zh-CN"/>
        </w:rPr>
        <w:t>”</w:t>
      </w:r>
      <w:r>
        <w:t>。</w:t>
      </w:r>
    </w:p>
    <w:p w14:paraId="53D1D910">
      <w:r>
        <w:t>即闕惣不湏攝〇念孫按：</w:t>
      </w:r>
      <w:r>
        <w:rPr>
          <w:rFonts w:hint="eastAsia" w:eastAsia="宋体"/>
          <w:lang w:eastAsia="zh-CN"/>
        </w:rPr>
        <w:t>“</w:t>
      </w:r>
      <w:r>
        <w:t>惣</w:t>
      </w:r>
      <w:r>
        <w:rPr>
          <w:rFonts w:hint="eastAsia" w:eastAsia="宋体"/>
          <w:lang w:eastAsia="zh-CN"/>
        </w:rPr>
        <w:t>”</w:t>
      </w:r>
      <w:r>
        <w:t>不成字，當作</w:t>
      </w:r>
      <w:r>
        <w:rPr>
          <w:rFonts w:hint="eastAsia" w:eastAsia="宋体"/>
          <w:lang w:eastAsia="zh-CN"/>
        </w:rPr>
        <w:t>“</w:t>
      </w:r>
      <w:r>
        <w:t>摠</w:t>
      </w:r>
      <w:r>
        <w:rPr>
          <w:rFonts w:hint="eastAsia" w:eastAsia="宋体"/>
          <w:lang w:eastAsia="zh-CN"/>
        </w:rPr>
        <w:t>”</w:t>
      </w:r>
      <w:r>
        <w:t>，後放此。</w:t>
      </w:r>
    </w:p>
    <w:p w14:paraId="3FF036C4">
      <w:r>
        <w:t>餘官有故〇念孫按：</w:t>
      </w:r>
      <w:r>
        <w:rPr>
          <w:rFonts w:hint="eastAsia" w:eastAsia="宋体"/>
          <w:lang w:eastAsia="zh-CN"/>
        </w:rPr>
        <w:t>“</w:t>
      </w:r>
      <w:r>
        <w:t>餘官有事故</w:t>
      </w:r>
      <w:r>
        <w:rPr>
          <w:rFonts w:hint="eastAsia" w:eastAsia="宋体"/>
          <w:lang w:eastAsia="zh-CN"/>
        </w:rPr>
        <w:t>”</w:t>
      </w:r>
      <w:r>
        <w:t>，落去</w:t>
      </w:r>
      <w:r>
        <w:rPr>
          <w:rFonts w:hint="eastAsia" w:eastAsia="宋体"/>
          <w:lang w:eastAsia="zh-CN"/>
        </w:rPr>
        <w:t>“</w:t>
      </w:r>
      <w:r>
        <w:t>事</w:t>
      </w:r>
      <w:r>
        <w:rPr>
          <w:rFonts w:hint="eastAsia" w:eastAsia="宋体"/>
          <w:lang w:eastAsia="zh-CN"/>
        </w:rPr>
        <w:t>”</w:t>
      </w:r>
      <w:r>
        <w:t>字，此下十二字皆衍文。</w:t>
      </w:r>
    </w:p>
    <w:p w14:paraId="5320D73D">
      <w:r>
        <w:t>皇太子妃鹵簿</w:t>
      </w:r>
    </w:p>
    <w:p w14:paraId="023E000A">
      <w:r>
        <w:t>帶弓箭横刀〇念孫按</w:t>
      </w:r>
      <w:r>
        <w:rPr>
          <w:rFonts w:hint="eastAsia" w:eastAsia="宋体"/>
          <w:lang w:eastAsia="zh-CN"/>
        </w:rPr>
        <w:t>“</w:t>
      </w:r>
      <w:r>
        <w:t>帶横刀執矟弩弓箭</w:t>
      </w:r>
      <w:r>
        <w:rPr>
          <w:rFonts w:hint="eastAsia" w:eastAsia="宋体"/>
          <w:lang w:eastAsia="zh-CN"/>
        </w:rPr>
        <w:t>”</w:t>
      </w:r>
      <w:r>
        <w:t>，此譌作</w:t>
      </w:r>
      <w:r>
        <w:rPr>
          <w:rFonts w:hint="eastAsia" w:eastAsia="宋体"/>
          <w:lang w:eastAsia="zh-CN"/>
        </w:rPr>
        <w:t>“</w:t>
      </w:r>
      <w:r>
        <w:t>帶弓箭横刀</w:t>
      </w:r>
      <w:r>
        <w:rPr>
          <w:rFonts w:hint="eastAsia" w:eastAsia="宋体"/>
          <w:lang w:eastAsia="zh-CN"/>
        </w:rPr>
        <w:t>”</w:t>
      </w:r>
      <w:r>
        <w:t>。</w:t>
      </w:r>
    </w:p>
    <w:p w14:paraId="32F3E816">
      <w:r>
        <w:t>分左右引導〇念孫按：</w:t>
      </w:r>
      <w:r>
        <w:rPr>
          <w:rFonts w:hint="eastAsia" w:eastAsia="宋体"/>
          <w:lang w:eastAsia="zh-CN"/>
        </w:rPr>
        <w:t>“</w:t>
      </w:r>
      <w:r>
        <w:t>導</w:t>
      </w:r>
      <w:r>
        <w:rPr>
          <w:rFonts w:hint="eastAsia" w:eastAsia="宋体"/>
          <w:lang w:eastAsia="zh-CN"/>
        </w:rPr>
        <w:t>”</w:t>
      </w:r>
      <w:r>
        <w:t>字通作</w:t>
      </w:r>
      <w:r>
        <w:rPr>
          <w:rFonts w:hint="eastAsia" w:eastAsia="宋体"/>
          <w:lang w:eastAsia="zh-CN"/>
        </w:rPr>
        <w:t>“</w:t>
      </w:r>
      <w:r>
        <w:t>道</w:t>
      </w:r>
      <w:r>
        <w:rPr>
          <w:rFonts w:hint="eastAsia" w:eastAsia="宋体"/>
          <w:lang w:eastAsia="zh-CN"/>
        </w:rPr>
        <w:t>”</w:t>
      </w:r>
      <w:r>
        <w:t>，然是書前既作</w:t>
      </w:r>
      <w:r>
        <w:rPr>
          <w:rFonts w:hint="eastAsia" w:eastAsia="宋体"/>
          <w:lang w:eastAsia="zh-CN"/>
        </w:rPr>
        <w:t>“</w:t>
      </w:r>
      <w:r>
        <w:t>導</w:t>
      </w:r>
      <w:r>
        <w:rPr>
          <w:rFonts w:hint="eastAsia" w:eastAsia="宋体"/>
          <w:lang w:eastAsia="zh-CN"/>
        </w:rPr>
        <w:t>”</w:t>
      </w:r>
      <w:r>
        <w:t>，後又作</w:t>
      </w:r>
      <w:r>
        <w:rPr>
          <w:rFonts w:hint="eastAsia" w:eastAsia="宋体"/>
          <w:lang w:eastAsia="zh-CN"/>
        </w:rPr>
        <w:t>“</w:t>
      </w:r>
      <w:r>
        <w:t>道</w:t>
      </w:r>
      <w:r>
        <w:rPr>
          <w:rFonts w:hint="eastAsia" w:eastAsia="宋体"/>
          <w:lang w:eastAsia="zh-CN"/>
        </w:rPr>
        <w:t>”</w:t>
      </w:r>
      <w:r>
        <w:t>。則自相牴牾矣。今依</w:t>
      </w:r>
      <w:r>
        <w:rPr>
          <w:rFonts w:hint="eastAsia" w:eastAsia="宋体"/>
          <w:lang w:eastAsia="zh-CN"/>
        </w:rPr>
        <w:t>《</w:t>
      </w:r>
      <w:r>
        <w:t>通典</w:t>
      </w:r>
      <w:r>
        <w:rPr>
          <w:rFonts w:hint="eastAsia" w:eastAsia="宋体"/>
          <w:lang w:eastAsia="zh-CN"/>
        </w:rPr>
        <w:t>》</w:t>
      </w:r>
      <w:r>
        <w:t>。前後</w:t>
      </w:r>
    </w:p>
    <w:p w14:paraId="5F72B932">
      <w:r>
        <w:t>皆作</w:t>
      </w:r>
      <w:r>
        <w:rPr>
          <w:rFonts w:hint="eastAsia" w:eastAsia="宋体"/>
          <w:lang w:eastAsia="zh-CN"/>
        </w:rPr>
        <w:t>“</w:t>
      </w:r>
      <w:r>
        <w:t>導</w:t>
      </w:r>
      <w:r>
        <w:rPr>
          <w:rFonts w:hint="eastAsia" w:eastAsia="宋体"/>
          <w:lang w:eastAsia="zh-CN"/>
        </w:rPr>
        <w:t>”</w:t>
      </w:r>
      <w:r>
        <w:t>。</w:t>
      </w:r>
    </w:p>
    <w:p w14:paraId="50AD8D80">
      <w:r>
        <w:t>青衣十人〇念孙按：</w:t>
      </w:r>
      <w:r>
        <w:rPr>
          <w:rFonts w:hint="eastAsia" w:eastAsia="宋体"/>
          <w:lang w:eastAsia="zh-CN"/>
        </w:rPr>
        <w:t>“</w:t>
      </w:r>
      <w:r>
        <w:t>青衣十二人</w:t>
      </w:r>
      <w:r>
        <w:rPr>
          <w:rFonts w:hint="eastAsia" w:eastAsia="宋体"/>
          <w:lang w:eastAsia="zh-CN"/>
        </w:rPr>
        <w:t>”</w:t>
      </w:r>
      <w:r>
        <w:t>，此落去</w:t>
      </w:r>
      <w:r>
        <w:rPr>
          <w:rFonts w:hint="eastAsia" w:eastAsia="宋体"/>
          <w:lang w:eastAsia="zh-CN"/>
        </w:rPr>
        <w:t>“</w:t>
      </w:r>
      <w:r>
        <w:t>二</w:t>
      </w:r>
      <w:r>
        <w:rPr>
          <w:rFonts w:hint="eastAsia" w:eastAsia="宋体"/>
          <w:lang w:eastAsia="zh-CN"/>
        </w:rPr>
        <w:t>”</w:t>
      </w:r>
      <w:r>
        <w:t>字。〇</w:t>
      </w:r>
      <w:r>
        <w:rPr>
          <w:rFonts w:hint="eastAsia" w:eastAsia="宋体"/>
          <w:lang w:eastAsia="zh-CN"/>
        </w:rPr>
        <w:t>“</w:t>
      </w:r>
      <w:r>
        <w:t>青衣十人</w:t>
      </w:r>
      <w:r>
        <w:rPr>
          <w:rFonts w:hint="eastAsia" w:eastAsia="宋体"/>
          <w:lang w:eastAsia="zh-CN"/>
        </w:rPr>
        <w:t>”</w:t>
      </w:r>
      <w:r>
        <w:t>下，落去</w:t>
      </w:r>
      <w:r>
        <w:rPr>
          <w:rFonts w:hint="eastAsia" w:eastAsia="宋体"/>
          <w:lang w:eastAsia="zh-CN"/>
        </w:rPr>
        <w:t>“</w:t>
      </w:r>
      <w:r>
        <w:t>車副十人</w:t>
      </w:r>
      <w:r>
        <w:rPr>
          <w:rFonts w:hint="eastAsia" w:eastAsia="宋体"/>
          <w:lang w:eastAsia="zh-CN"/>
        </w:rPr>
        <w:t>”</w:t>
      </w:r>
      <w:r>
        <w:t>四字。</w:t>
      </w:r>
    </w:p>
    <w:p w14:paraId="146B3F34">
      <w:r>
        <w:t>次偏團扇各十六〇念孫按：</w:t>
      </w:r>
      <w:r>
        <w:rPr>
          <w:rFonts w:hint="eastAsia" w:eastAsia="宋体"/>
          <w:lang w:eastAsia="zh-CN"/>
        </w:rPr>
        <w:t>“</w:t>
      </w:r>
      <w:r>
        <w:t>次偏扇、團扁扇、方扇各十八</w:t>
      </w:r>
      <w:r>
        <w:rPr>
          <w:rFonts w:hint="eastAsia" w:eastAsia="宋体"/>
          <w:lang w:eastAsia="zh-CN"/>
        </w:rPr>
        <w:t>”</w:t>
      </w:r>
      <w:r>
        <w:t>，此譌作</w:t>
      </w:r>
      <w:r>
        <w:rPr>
          <w:rFonts w:hint="eastAsia" w:eastAsia="宋体"/>
          <w:lang w:eastAsia="zh-CN"/>
        </w:rPr>
        <w:t>“</w:t>
      </w:r>
      <w:r>
        <w:t>次偏團扇各十六</w:t>
      </w:r>
      <w:r>
        <w:rPr>
          <w:rFonts w:hint="eastAsia" w:eastAsia="宋体"/>
          <w:lang w:eastAsia="zh-CN"/>
        </w:rPr>
        <w:t>”</w:t>
      </w:r>
      <w:r>
        <w:t>。</w:t>
      </w:r>
    </w:p>
    <w:p w14:paraId="7B92A554">
      <w:r>
        <w:t>次六柱二扇内納使執〇念孫按：</w:t>
      </w:r>
      <w:r>
        <w:rPr>
          <w:rFonts w:hint="eastAsia" w:eastAsia="宋体"/>
          <w:lang w:eastAsia="zh-CN"/>
        </w:rPr>
        <w:t>“</w:t>
      </w:r>
      <w:r>
        <w:t>次六柱扇二，分左右，内給使執</w:t>
      </w:r>
      <w:r>
        <w:rPr>
          <w:rFonts w:hint="eastAsia" w:eastAsia="宋体"/>
          <w:lang w:eastAsia="zh-CN"/>
        </w:rPr>
        <w:t>”</w:t>
      </w:r>
      <w:r>
        <w:t>，此譌作</w:t>
      </w:r>
      <w:r>
        <w:rPr>
          <w:rFonts w:hint="eastAsia" w:eastAsia="宋体"/>
          <w:lang w:eastAsia="zh-CN"/>
        </w:rPr>
        <w:t>“</w:t>
      </w:r>
      <w:r>
        <w:t>次六柱二扇内納使執</w:t>
      </w:r>
      <w:r>
        <w:rPr>
          <w:rFonts w:hint="eastAsia" w:eastAsia="宋体"/>
          <w:lang w:eastAsia="zh-CN"/>
        </w:rPr>
        <w:t>”</w:t>
      </w:r>
      <w:r>
        <w:t>。</w:t>
      </w:r>
    </w:p>
    <w:p w14:paraId="35105404">
      <w:r>
        <w:t>大扇二〇一次大扇二</w:t>
      </w:r>
      <w:r>
        <w:rPr>
          <w:rFonts w:hint="eastAsia" w:eastAsia="宋体"/>
          <w:lang w:eastAsia="zh-CN"/>
        </w:rPr>
        <w:t>”</w:t>
      </w:r>
      <w:r>
        <w:t>，此落去</w:t>
      </w:r>
      <w:r>
        <w:rPr>
          <w:rFonts w:hint="eastAsia" w:eastAsia="宋体"/>
          <w:lang w:eastAsia="zh-CN"/>
        </w:rPr>
        <w:t>“</w:t>
      </w:r>
      <w:r>
        <w:t>次</w:t>
      </w:r>
      <w:r>
        <w:rPr>
          <w:rFonts w:hint="eastAsia" w:eastAsia="宋体"/>
          <w:lang w:eastAsia="zh-CN"/>
        </w:rPr>
        <w:t>”</w:t>
      </w:r>
      <w:r>
        <w:t>字。</w:t>
      </w:r>
    </w:p>
    <w:p w14:paraId="0B5E3AA5">
      <w:r>
        <w:t>内給使執〇念孫按：</w:t>
      </w:r>
      <w:r>
        <w:rPr>
          <w:rFonts w:hint="eastAsia" w:eastAsia="宋体"/>
          <w:lang w:eastAsia="zh-CN"/>
        </w:rPr>
        <w:t>“</w:t>
      </w:r>
      <w:r>
        <w:t>各内給使執</w:t>
      </w:r>
      <w:r>
        <w:rPr>
          <w:rFonts w:hint="eastAsia" w:eastAsia="宋体"/>
          <w:lang w:eastAsia="zh-CN"/>
        </w:rPr>
        <w:t>”</w:t>
      </w:r>
      <w:r>
        <w:t>，此落去</w:t>
      </w:r>
      <w:r>
        <w:rPr>
          <w:rFonts w:hint="eastAsia" w:eastAsia="宋体"/>
          <w:lang w:eastAsia="zh-CN"/>
        </w:rPr>
        <w:t>“</w:t>
      </w:r>
      <w:r>
        <w:t>各</w:t>
      </w:r>
      <w:r>
        <w:rPr>
          <w:rFonts w:hint="eastAsia" w:eastAsia="宋体"/>
          <w:lang w:eastAsia="zh-CN"/>
        </w:rPr>
        <w:t>”</w:t>
      </w:r>
      <w:r>
        <w:t>字。</w:t>
      </w:r>
    </w:p>
    <w:p w14:paraId="151922CD">
      <w:r>
        <w:t>【第96页】</w:t>
      </w:r>
    </w:p>
    <w:p w14:paraId="1591AEE1">
      <w:r>
        <w:t>親王鹵簿</w:t>
      </w:r>
    </w:p>
    <w:p w14:paraId="31ED57B9">
      <w:r>
        <w:t>次幰弩一〇念孫按：</w:t>
      </w:r>
      <w:r>
        <w:rPr>
          <w:rFonts w:hint="eastAsia" w:eastAsia="宋体"/>
          <w:lang w:eastAsia="zh-CN"/>
        </w:rPr>
        <w:t>“</w:t>
      </w:r>
      <w:r>
        <w:t>次幰弩一騎</w:t>
      </w:r>
      <w:r>
        <w:rPr>
          <w:rFonts w:hint="eastAsia" w:eastAsia="宋体"/>
          <w:lang w:eastAsia="zh-CN"/>
        </w:rPr>
        <w:t>”</w:t>
      </w:r>
      <w:r>
        <w:t>，此落去</w:t>
      </w:r>
      <w:r>
        <w:rPr>
          <w:rFonts w:hint="eastAsia" w:eastAsia="宋体"/>
          <w:lang w:eastAsia="zh-CN"/>
        </w:rPr>
        <w:t>“</w:t>
      </w:r>
      <w:r>
        <w:t>騎</w:t>
      </w:r>
      <w:r>
        <w:rPr>
          <w:rFonts w:hint="eastAsia" w:eastAsia="宋体"/>
          <w:lang w:eastAsia="zh-CN"/>
        </w:rPr>
        <w:t>”</w:t>
      </w:r>
      <w:r>
        <w:t>字</w:t>
      </w:r>
    </w:p>
    <w:p w14:paraId="7417CAA9">
      <w:r>
        <w:t>長鳴十八具騎横行正道</w:t>
      </w:r>
    </w:p>
    <w:p w14:paraId="4D8306C4">
      <w:r>
        <w:t>〇下</w:t>
      </w:r>
      <w:r>
        <w:rPr>
          <w:rFonts w:hint="eastAsia" w:eastAsia="宋体"/>
          <w:lang w:eastAsia="zh-CN"/>
        </w:rPr>
        <w:t>“</w:t>
      </w:r>
      <w:r>
        <w:t>次䌉鼓金鉦各一面各一騎執一人騎夾</w:t>
      </w:r>
      <w:r>
        <w:rPr>
          <w:rFonts w:hint="eastAsia" w:eastAsia="宋体"/>
          <w:lang w:eastAsia="zh-CN"/>
        </w:rPr>
        <w:t>”</w:t>
      </w:r>
      <w:r>
        <w:t>凡十六字，皆衍文。〇念孫按：</w:t>
      </w:r>
      <w:r>
        <w:rPr>
          <w:rFonts w:hint="eastAsia" w:eastAsia="宋体"/>
          <w:lang w:eastAsia="zh-CN"/>
        </w:rPr>
        <w:t>“</w:t>
      </w:r>
      <w:r>
        <w:t>次</w:t>
      </w:r>
    </w:p>
    <w:p w14:paraId="73952D89">
      <w:r>
        <w:t>長鳴十人具</w:t>
      </w:r>
      <w:r>
        <w:rPr>
          <w:rFonts w:hint="eastAsia" w:eastAsia="宋体"/>
          <w:lang w:eastAsia="zh-CN"/>
        </w:rPr>
        <w:t>”</w:t>
      </w:r>
      <w:r>
        <w:t>，此落去</w:t>
      </w:r>
      <w:r>
        <w:rPr>
          <w:rFonts w:hint="eastAsia" w:eastAsia="宋体"/>
          <w:lang w:eastAsia="zh-CN"/>
        </w:rPr>
        <w:t>“</w:t>
      </w:r>
      <w:r>
        <w:t>次</w:t>
      </w:r>
      <w:r>
        <w:rPr>
          <w:rFonts w:hint="eastAsia" w:eastAsia="宋体"/>
          <w:lang w:eastAsia="zh-CN"/>
        </w:rPr>
        <w:t>”</w:t>
      </w:r>
      <w:r>
        <w:t>字，下</w:t>
      </w:r>
      <w:r>
        <w:rPr>
          <w:rFonts w:hint="eastAsia" w:eastAsia="宋体"/>
          <w:lang w:eastAsia="zh-CN"/>
        </w:rPr>
        <w:t>“</w:t>
      </w:r>
      <w:r>
        <w:t>次中鳴十具用</w:t>
      </w:r>
      <w:r>
        <w:rPr>
          <w:rFonts w:hint="eastAsia" w:eastAsia="宋体"/>
          <w:lang w:eastAsia="zh-CN"/>
        </w:rPr>
        <w:t>”</w:t>
      </w:r>
      <w:r>
        <w:t>。</w:t>
      </w:r>
    </w:p>
    <w:p w14:paraId="6D14FDDE">
      <w:r>
        <w:t>次麾幢各一〇念孫按：</w:t>
      </w:r>
      <w:r>
        <w:rPr>
          <w:rFonts w:hint="eastAsia" w:eastAsia="宋体"/>
          <w:lang w:eastAsia="zh-CN"/>
        </w:rPr>
        <w:t>“</w:t>
      </w:r>
      <w:r>
        <w:t>麾幢</w:t>
      </w:r>
      <w:r>
        <w:rPr>
          <w:rFonts w:hint="eastAsia" w:eastAsia="宋体"/>
          <w:lang w:eastAsia="zh-CN"/>
        </w:rPr>
        <w:t>”</w:t>
      </w:r>
      <w:r>
        <w:t>當作</w:t>
      </w:r>
      <w:r>
        <w:rPr>
          <w:rFonts w:hint="eastAsia" w:eastAsia="宋体"/>
          <w:lang w:eastAsia="zh-CN"/>
        </w:rPr>
        <w:t>“</w:t>
      </w:r>
      <w:r>
        <w:t>麾幡</w:t>
      </w:r>
      <w:r>
        <w:rPr>
          <w:rFonts w:hint="eastAsia" w:eastAsia="宋体"/>
          <w:lang w:eastAsia="zh-CN"/>
        </w:rPr>
        <w:t>”</w:t>
      </w:r>
      <w:r>
        <w:t>，觀下一品、二品、三品、四品竝作</w:t>
      </w:r>
      <w:r>
        <w:rPr>
          <w:rFonts w:hint="eastAsia" w:eastAsia="宋体"/>
          <w:lang w:eastAsia="zh-CN"/>
        </w:rPr>
        <w:t>“</w:t>
      </w:r>
      <w:r>
        <w:t>麾幡</w:t>
      </w:r>
      <w:r>
        <w:rPr>
          <w:rFonts w:hint="eastAsia" w:eastAsia="宋体"/>
          <w:lang w:eastAsia="zh-CN"/>
        </w:rPr>
        <w:t>”</w:t>
      </w:r>
      <w:r>
        <w:t>可見。</w:t>
      </w:r>
    </w:p>
    <w:p w14:paraId="3805403C">
      <w:r>
        <w:t>次大角八</w:t>
      </w:r>
    </w:p>
    <w:p w14:paraId="4121A68D">
      <w:r>
        <w:t>〇念孫按：</w:t>
      </w:r>
      <w:r>
        <w:rPr>
          <w:rFonts w:hint="eastAsia" w:eastAsia="宋体"/>
          <w:lang w:eastAsia="zh-CN"/>
        </w:rPr>
        <w:t>“</w:t>
      </w:r>
      <w:r>
        <w:t>次大角八具</w:t>
      </w:r>
      <w:r>
        <w:rPr>
          <w:rFonts w:hint="eastAsia" w:eastAsia="宋体"/>
          <w:lang w:eastAsia="zh-CN"/>
        </w:rPr>
        <w:t>”</w:t>
      </w:r>
      <w:r>
        <w:t>，此落去</w:t>
      </w:r>
      <w:r>
        <w:rPr>
          <w:rFonts w:hint="eastAsia" w:eastAsia="宋体"/>
          <w:lang w:eastAsia="zh-CN"/>
        </w:rPr>
        <w:t>“</w:t>
      </w:r>
      <w:r>
        <w:t>具</w:t>
      </w:r>
      <w:r>
        <w:rPr>
          <w:rFonts w:hint="eastAsia" w:eastAsia="宋体"/>
          <w:lang w:eastAsia="zh-CN"/>
        </w:rPr>
        <w:t>”</w:t>
      </w:r>
      <w:r>
        <w:t>字。</w:t>
      </w:r>
    </w:p>
    <w:p w14:paraId="053764D7">
      <w:r>
        <w:t>弟一品</w:t>
      </w:r>
    </w:p>
    <w:p w14:paraId="26B6D455">
      <w:r>
        <w:t>鐃簫笳各四〇念孫按：</w:t>
      </w:r>
      <w:r>
        <w:rPr>
          <w:rFonts w:hint="eastAsia" w:eastAsia="宋体"/>
          <w:lang w:eastAsia="zh-CN"/>
        </w:rPr>
        <w:t>“</w:t>
      </w:r>
      <w:r>
        <w:t>鐃簫笳各四</w:t>
      </w:r>
      <w:r>
        <w:rPr>
          <w:rFonts w:hint="eastAsia" w:eastAsia="宋体"/>
          <w:lang w:eastAsia="zh-CN"/>
        </w:rPr>
        <w:t>”</w:t>
      </w:r>
      <w:r>
        <w:t>，當作</w:t>
      </w:r>
      <w:r>
        <w:rPr>
          <w:rFonts w:hint="eastAsia" w:eastAsia="宋体"/>
          <w:lang w:eastAsia="zh-CN"/>
        </w:rPr>
        <w:t>“</w:t>
      </w:r>
      <w:r>
        <w:t>鐃鼓一，簫笳各四</w:t>
      </w:r>
      <w:r>
        <w:rPr>
          <w:rFonts w:hint="eastAsia" w:eastAsia="宋体"/>
          <w:lang w:eastAsia="zh-CN"/>
        </w:rPr>
        <w:t>”</w:t>
      </w:r>
      <w:r>
        <w:t>，觀上</w:t>
      </w:r>
      <w:r>
        <w:rPr>
          <w:rFonts w:hint="eastAsia" w:eastAsia="宋体"/>
          <w:lang w:eastAsia="zh-CN"/>
        </w:rPr>
        <w:t>《</w:t>
      </w:r>
      <w:r>
        <w:t>親王鹵簿</w:t>
      </w:r>
      <w:r>
        <w:rPr>
          <w:rFonts w:hint="eastAsia" w:eastAsia="宋体"/>
          <w:lang w:eastAsia="zh-CN"/>
        </w:rPr>
        <w:t>》“</w:t>
      </w:r>
      <w:r>
        <w:t>鐃鼓一面，簫笳各四</w:t>
      </w:r>
      <w:r>
        <w:rPr>
          <w:rFonts w:hint="eastAsia" w:eastAsia="宋体"/>
          <w:lang w:eastAsia="zh-CN"/>
        </w:rPr>
        <w:t>”</w:t>
      </w:r>
      <w:r>
        <w:t>可</w:t>
      </w:r>
    </w:p>
    <w:p w14:paraId="371B2912">
      <w:r>
        <w:t>見。</w:t>
      </w:r>
      <w:r>
        <w:rPr>
          <w:rFonts w:hint="eastAsia" w:eastAsia="宋体"/>
          <w:lang w:eastAsia="zh-CN"/>
        </w:rPr>
        <w:t>“</w:t>
      </w:r>
      <w:r>
        <w:t>鐃鼓</w:t>
      </w:r>
      <w:r>
        <w:rPr>
          <w:rFonts w:hint="eastAsia" w:eastAsia="宋体"/>
          <w:lang w:eastAsia="zh-CN"/>
        </w:rPr>
        <w:t>”</w:t>
      </w:r>
      <w:r>
        <w:t>，</w:t>
      </w:r>
      <w:r>
        <w:rPr>
          <w:rFonts w:hint="eastAsia" w:eastAsia="宋体"/>
          <w:lang w:eastAsia="zh-CN"/>
        </w:rPr>
        <w:t>“</w:t>
      </w:r>
      <w:r>
        <w:t>鼓</w:t>
      </w:r>
      <w:r>
        <w:rPr>
          <w:rFonts w:hint="eastAsia" w:eastAsia="宋体"/>
          <w:lang w:eastAsia="zh-CN"/>
        </w:rPr>
        <w:t>”</w:t>
      </w:r>
      <w:r>
        <w:t>字斷不可删，互見下條</w:t>
      </w:r>
    </w:p>
    <w:p w14:paraId="14DEB787">
      <w:r>
        <w:t>弟二品</w:t>
      </w:r>
    </w:p>
    <w:p w14:paraId="7CEE92C3">
      <w:r>
        <w:rPr>
          <w:rFonts w:hint="eastAsia" w:eastAsia="宋体"/>
          <w:lang w:eastAsia="zh-CN"/>
        </w:rPr>
        <w:t>【</w:t>
      </w:r>
      <w:r>
        <w:t>鐃一簫笳各二凵〇鐃一簫笳各三，此云</w:t>
      </w:r>
      <w:r>
        <w:rPr>
          <w:rFonts w:hint="eastAsia" w:eastAsia="宋体"/>
          <w:lang w:eastAsia="zh-CN"/>
        </w:rPr>
        <w:t>“</w:t>
      </w:r>
      <w:r>
        <w:t>鐃一簫笳各二</w:t>
      </w:r>
      <w:r>
        <w:rPr>
          <w:rFonts w:hint="eastAsia" w:eastAsia="宋体"/>
          <w:lang w:eastAsia="zh-CN"/>
        </w:rPr>
        <w:t>”</w:t>
      </w:r>
      <w:r>
        <w:t>，誤。〇念孫按：</w:t>
      </w:r>
      <w:r>
        <w:rPr>
          <w:rFonts w:hint="eastAsia" w:eastAsia="宋体"/>
          <w:lang w:eastAsia="zh-CN"/>
        </w:rPr>
        <w:t>“</w:t>
      </w:r>
      <w:r>
        <w:t>鐃一</w:t>
      </w:r>
      <w:r>
        <w:rPr>
          <w:rFonts w:hint="eastAsia" w:eastAsia="宋体"/>
          <w:lang w:eastAsia="zh-CN"/>
        </w:rPr>
        <w:t>”</w:t>
      </w:r>
      <w:r>
        <w:t>當作</w:t>
      </w:r>
      <w:r>
        <w:rPr>
          <w:rFonts w:hint="eastAsia" w:eastAsia="宋体"/>
          <w:lang w:eastAsia="zh-CN"/>
        </w:rPr>
        <w:t>“</w:t>
      </w:r>
      <w:r>
        <w:t>鐃鼓一</w:t>
      </w:r>
      <w:r>
        <w:rPr>
          <w:rFonts w:hint="eastAsia" w:eastAsia="宋体"/>
          <w:lang w:eastAsia="zh-CN"/>
        </w:rPr>
        <w:t>”</w:t>
      </w:r>
      <w:r>
        <w:t>，後放此。</w:t>
      </w:r>
    </w:p>
    <w:p w14:paraId="6F80E7DF">
      <w:r>
        <w:t>若改作</w:t>
      </w:r>
      <w:r>
        <w:rPr>
          <w:rFonts w:hint="eastAsia" w:eastAsia="宋体"/>
          <w:lang w:eastAsia="zh-CN"/>
        </w:rPr>
        <w:t>“</w:t>
      </w:r>
      <w:r>
        <w:t>鐃簫笳各三</w:t>
      </w:r>
      <w:r>
        <w:rPr>
          <w:rFonts w:hint="eastAsia" w:eastAsia="宋体"/>
          <w:lang w:eastAsia="zh-CN"/>
        </w:rPr>
        <w:t>”</w:t>
      </w:r>
      <w:r>
        <w:t>則是鐃鼓亦三矣。按上</w:t>
      </w:r>
      <w:r>
        <w:rPr>
          <w:rFonts w:hint="eastAsia" w:eastAsia="宋体"/>
          <w:lang w:eastAsia="zh-CN"/>
        </w:rPr>
        <w:t>“</w:t>
      </w:r>
      <w:r>
        <w:t>皇太子鐃鼓二親王鐃鼓一</w:t>
      </w:r>
      <w:r>
        <w:rPr>
          <w:rFonts w:hint="eastAsia" w:eastAsia="宋体"/>
          <w:lang w:eastAsia="zh-CN"/>
        </w:rPr>
        <w:t>”</w:t>
      </w:r>
      <w:r>
        <w:t>此二品安得有三乎？似不必改〇</w:t>
      </w:r>
      <w:r>
        <w:rPr>
          <w:rFonts w:hint="eastAsia" w:eastAsia="宋体"/>
          <w:lang w:eastAsia="zh-CN"/>
        </w:rPr>
        <w:t>“</w:t>
      </w:r>
      <w:r>
        <w:t>簫笳</w:t>
      </w:r>
    </w:p>
    <w:p w14:paraId="57A33BCA">
      <w:r>
        <w:t>各二凵，一二一字似不誤。蓋一品簫笳各四，二品、三品减一品之半各二。四品又减二品三品之半各一也。</w:t>
      </w:r>
      <w:r>
        <w:rPr>
          <w:rFonts w:hint="eastAsia" w:eastAsia="宋体"/>
          <w:lang w:eastAsia="zh-CN"/>
        </w:rPr>
        <w:t>《</w:t>
      </w:r>
      <w:r>
        <w:t>通典</w:t>
      </w:r>
      <w:r>
        <w:rPr>
          <w:rFonts w:hint="eastAsia" w:eastAsia="宋体"/>
          <w:lang w:eastAsia="zh-CN"/>
        </w:rPr>
        <w:t>》</w:t>
      </w:r>
      <w:r>
        <w:t>T一品</w:t>
      </w:r>
    </w:p>
    <w:p w14:paraId="032A4CA0">
      <w:r>
        <w:t>【第97页】</w:t>
      </w:r>
    </w:p>
    <w:p w14:paraId="256D2525">
      <w:r>
        <w:t>簫笳各四，二品、三品各二，四品各一</w:t>
      </w:r>
      <w:r>
        <w:rPr>
          <w:rFonts w:hint="eastAsia" w:eastAsia="宋体"/>
          <w:lang w:eastAsia="zh-CN"/>
        </w:rPr>
        <w:t>”</w:t>
      </w:r>
      <w:r>
        <w:t>是其證</w:t>
      </w:r>
    </w:p>
    <w:p w14:paraId="1B01A9E7">
      <w:r>
        <w:t>弟三品</w:t>
      </w:r>
    </w:p>
    <w:p w14:paraId="011C3C67">
      <w:r>
        <w:t>鐃一簫笳各三〇鐃簫笳各二，此云</w:t>
      </w:r>
      <w:r>
        <w:rPr>
          <w:rFonts w:hint="eastAsia" w:eastAsia="宋体"/>
          <w:lang w:eastAsia="zh-CN"/>
        </w:rPr>
        <w:t>“</w:t>
      </w:r>
      <w:r>
        <w:t>鐃一簫笳各三</w:t>
      </w:r>
      <w:r>
        <w:rPr>
          <w:rFonts w:hint="eastAsia" w:eastAsia="宋体"/>
          <w:lang w:eastAsia="zh-CN"/>
        </w:rPr>
        <w:t>”</w:t>
      </w:r>
      <w:r>
        <w:t>，誤。〇念孫按：此當作</w:t>
      </w:r>
      <w:r>
        <w:rPr>
          <w:rFonts w:hint="eastAsia" w:eastAsia="宋体"/>
          <w:lang w:eastAsia="zh-CN"/>
        </w:rPr>
        <w:t>“</w:t>
      </w:r>
      <w:r>
        <w:t>鐃鼓簫笳各二</w:t>
      </w:r>
      <w:r>
        <w:rPr>
          <w:rFonts w:hint="eastAsia" w:eastAsia="宋体"/>
          <w:lang w:eastAsia="zh-CN"/>
        </w:rPr>
        <w:t>”</w:t>
      </w:r>
      <w:r>
        <w:t>。</w:t>
      </w:r>
    </w:p>
    <w:p w14:paraId="575F9619">
      <w:r>
        <w:t>弟四品</w:t>
      </w:r>
    </w:p>
    <w:p w14:paraId="01311C35">
      <w:r>
        <w:t>鐃一簫笳各一</w:t>
      </w:r>
    </w:p>
    <w:p w14:paraId="76BC1EAA">
      <w:r>
        <w:t>〇念孫按：</w:t>
      </w:r>
      <w:r>
        <w:rPr>
          <w:rFonts w:hint="eastAsia" w:eastAsia="宋体"/>
          <w:lang w:eastAsia="zh-CN"/>
        </w:rPr>
        <w:t>“</w:t>
      </w:r>
      <w:r>
        <w:t>簫笳各一</w:t>
      </w:r>
      <w:r>
        <w:rPr>
          <w:rFonts w:hint="eastAsia" w:eastAsia="宋体"/>
          <w:lang w:eastAsia="zh-CN"/>
        </w:rPr>
        <w:t>”</w:t>
      </w:r>
      <w:r>
        <w:t>下，落去</w:t>
      </w:r>
      <w:r>
        <w:rPr>
          <w:rFonts w:hint="eastAsia" w:eastAsia="宋体"/>
          <w:lang w:eastAsia="zh-CN"/>
        </w:rPr>
        <w:t>“</w:t>
      </w:r>
      <w:r>
        <w:t>横吹一部横吹二笛簫篳笳各一</w:t>
      </w:r>
      <w:r>
        <w:rPr>
          <w:rFonts w:hint="eastAsia" w:eastAsia="宋体"/>
          <w:lang w:eastAsia="zh-CN"/>
        </w:rPr>
        <w:t>”</w:t>
      </w:r>
      <w:r>
        <w:t>凡十四字。</w:t>
      </w:r>
    </w:p>
    <w:p w14:paraId="72168ECA">
      <w:r>
        <w:t>内應給鹵簿者</w:t>
      </w:r>
    </w:p>
    <w:p w14:paraId="43CE8087">
      <w:r>
        <w:t>〇念孫按：</w:t>
      </w:r>
      <w:r>
        <w:rPr>
          <w:rFonts w:hint="eastAsia" w:eastAsia="宋体"/>
          <w:lang w:eastAsia="zh-CN"/>
        </w:rPr>
        <w:t>“</w:t>
      </w:r>
      <w:r>
        <w:t>右應給鹵簿者</w:t>
      </w:r>
      <w:r>
        <w:rPr>
          <w:rFonts w:hint="eastAsia" w:eastAsia="宋体"/>
          <w:lang w:eastAsia="zh-CN"/>
        </w:rPr>
        <w:t>”</w:t>
      </w:r>
      <w:r>
        <w:t>以下，當另一行寫。</w:t>
      </w:r>
    </w:p>
    <w:p w14:paraId="172B36E7">
      <w:r>
        <w:t>内命婦四妃</w:t>
      </w:r>
    </w:p>
    <w:p w14:paraId="25C2BFCE">
      <w:r>
        <w:t>行鄣坐障〇此前後</w:t>
      </w:r>
      <w:r>
        <w:rPr>
          <w:rFonts w:hint="eastAsia" w:eastAsia="宋体"/>
          <w:lang w:eastAsia="zh-CN"/>
        </w:rPr>
        <w:t>“</w:t>
      </w:r>
      <w:r>
        <w:t>障</w:t>
      </w:r>
      <w:r>
        <w:rPr>
          <w:rFonts w:hint="eastAsia" w:eastAsia="宋体"/>
          <w:lang w:eastAsia="zh-CN"/>
        </w:rPr>
        <w:t>”</w:t>
      </w:r>
      <w:r>
        <w:t>字盡譌爲</w:t>
      </w:r>
      <w:r>
        <w:rPr>
          <w:rFonts w:hint="eastAsia" w:eastAsia="宋体"/>
          <w:lang w:eastAsia="zh-CN"/>
        </w:rPr>
        <w:t>“</w:t>
      </w:r>
      <w:r>
        <w:t>鄣</w:t>
      </w:r>
      <w:r>
        <w:rPr>
          <w:rFonts w:hint="eastAsia" w:eastAsia="宋体"/>
          <w:lang w:eastAsia="zh-CN"/>
        </w:rPr>
        <w:t>”</w:t>
      </w:r>
      <w:r>
        <w:t>。〇念孙按：</w:t>
      </w:r>
      <w:r>
        <w:rPr>
          <w:rFonts w:hint="eastAsia" w:eastAsia="宋体"/>
          <w:lang w:eastAsia="zh-CN"/>
        </w:rPr>
        <w:t>“</w:t>
      </w:r>
      <w:r>
        <w:t>障塞</w:t>
      </w:r>
      <w:r>
        <w:rPr>
          <w:rFonts w:hint="eastAsia" w:eastAsia="宋体"/>
          <w:lang w:eastAsia="zh-CN"/>
        </w:rPr>
        <w:t>”</w:t>
      </w:r>
      <w:r>
        <w:t>之障古通用鄣字。</w:t>
      </w:r>
      <w:r>
        <w:rPr>
          <w:rFonts w:hint="eastAsia" w:eastAsia="宋体"/>
          <w:lang w:eastAsia="zh-CN"/>
        </w:rPr>
        <w:t>《</w:t>
      </w:r>
      <w:r>
        <w:t>禮記</w:t>
      </w:r>
      <w:r>
        <w:rPr>
          <w:rFonts w:hint="eastAsia" w:eastAsia="宋体"/>
          <w:lang w:eastAsia="zh-CN"/>
        </w:rPr>
        <w:t>•</w:t>
      </w:r>
      <w:r>
        <w:t>祭法</w:t>
      </w:r>
      <w:r>
        <w:rPr>
          <w:rFonts w:hint="eastAsia" w:eastAsia="宋体"/>
          <w:lang w:eastAsia="zh-CN"/>
        </w:rPr>
        <w:t>》</w:t>
      </w:r>
      <w:r>
        <w:t>：</w:t>
      </w:r>
      <w:r>
        <w:rPr>
          <w:rFonts w:hint="eastAsia" w:eastAsia="宋体"/>
          <w:lang w:eastAsia="zh-CN"/>
        </w:rPr>
        <w:t>“</w:t>
      </w:r>
      <w:r>
        <w:t>鯀障鴻水而</w:t>
      </w:r>
    </w:p>
    <w:p w14:paraId="25B88092">
      <w:r>
        <w:t>殛死。</w:t>
      </w:r>
      <w:r>
        <w:rPr>
          <w:rFonts w:hint="eastAsia" w:eastAsia="宋体"/>
          <w:lang w:eastAsia="zh-CN"/>
        </w:rPr>
        <w:t>”《</w:t>
      </w:r>
      <w:r>
        <w:t>國語</w:t>
      </w:r>
      <w:r>
        <w:rPr>
          <w:rFonts w:hint="eastAsia" w:eastAsia="宋体"/>
          <w:lang w:eastAsia="zh-CN"/>
        </w:rPr>
        <w:t>》</w:t>
      </w:r>
      <w:r>
        <w:t>：</w:t>
      </w:r>
      <w:r>
        <w:rPr>
          <w:rFonts w:hint="eastAsia" w:eastAsia="宋体"/>
          <w:lang w:eastAsia="zh-CN"/>
        </w:rPr>
        <w:t>“</w:t>
      </w:r>
      <w:r>
        <w:t>是鄣之也，抑爲保鄣乎？</w:t>
      </w:r>
      <w:r>
        <w:rPr>
          <w:rFonts w:hint="eastAsia" w:eastAsia="宋体"/>
          <w:lang w:eastAsia="zh-CN"/>
        </w:rPr>
        <w:t>”</w:t>
      </w:r>
      <w:r>
        <w:t>並同，</w:t>
      </w:r>
      <w:r>
        <w:rPr>
          <w:rFonts w:hint="eastAsia" w:eastAsia="宋体"/>
          <w:lang w:eastAsia="zh-CN"/>
        </w:rPr>
        <w:t>“</w:t>
      </w:r>
      <w:r>
        <w:t>鄣</w:t>
      </w:r>
      <w:r>
        <w:rPr>
          <w:rFonts w:hint="eastAsia" w:eastAsia="宋体"/>
          <w:lang w:eastAsia="zh-CN"/>
        </w:rPr>
        <w:t>”</w:t>
      </w:r>
      <w:r>
        <w:t>字似不誤。</w:t>
      </w:r>
    </w:p>
    <w:p w14:paraId="43A6D1F1">
      <w:r>
        <w:t>九嬪</w:t>
      </w:r>
    </w:p>
    <w:p w14:paraId="3222F132">
      <w:r>
        <w:t>婕妤美人才人</w:t>
      </w:r>
    </w:p>
    <w:p w14:paraId="48E92EED">
      <w:pPr>
        <w:rPr>
          <w:rFonts w:hint="eastAsia" w:eastAsia="宋体"/>
          <w:lang w:eastAsia="zh-CN"/>
        </w:rPr>
      </w:pPr>
      <w:r>
        <w:t>〇念孫按：</w:t>
      </w:r>
      <w:r>
        <w:rPr>
          <w:rFonts w:hint="eastAsia" w:eastAsia="宋体"/>
          <w:lang w:eastAsia="zh-CN"/>
        </w:rPr>
        <w:t>“</w:t>
      </w:r>
      <w:r>
        <w:t>婕妤、美人、才人及注太子良姊已下准此</w:t>
      </w:r>
      <w:r>
        <w:rPr>
          <w:rFonts w:hint="eastAsia" w:eastAsia="宋体"/>
          <w:lang w:eastAsia="zh-CN"/>
        </w:rPr>
        <w:t>”</w:t>
      </w:r>
      <w:r>
        <w:t>，當另一行寫，見前</w:t>
      </w:r>
      <w:r>
        <w:rPr>
          <w:rFonts w:hint="eastAsia" w:eastAsia="宋体"/>
          <w:lang w:eastAsia="zh-CN"/>
        </w:rPr>
        <w:t>《</w:t>
      </w:r>
      <w:r>
        <w:t>皇太后皇后鹵簿</w:t>
      </w:r>
      <w:r>
        <w:rPr>
          <w:rFonts w:hint="eastAsia" w:eastAsia="宋体"/>
          <w:lang w:eastAsia="zh-CN"/>
        </w:rPr>
        <w:t>》</w:t>
      </w:r>
    </w:p>
    <w:p w14:paraId="29660DDA">
      <w:r>
        <w:t>一條。</w:t>
      </w:r>
    </w:p>
    <w:p w14:paraId="63C2EC28">
      <w:r>
        <w:t>【第98页】</w:t>
      </w:r>
    </w:p>
    <w:p w14:paraId="19ACA0DF">
      <w:r>
        <w:t>外命婦一品</w:t>
      </w:r>
    </w:p>
    <w:p w14:paraId="50CA845B">
      <w:r>
        <w:t>非公主〇念孫按：</w:t>
      </w:r>
      <w:r>
        <w:rPr>
          <w:rFonts w:hint="eastAsia" w:eastAsia="宋体"/>
          <w:lang w:eastAsia="zh-CN"/>
        </w:rPr>
        <w:t>“</w:t>
      </w:r>
      <w:r>
        <w:t>非公主王妃</w:t>
      </w:r>
      <w:r>
        <w:rPr>
          <w:rFonts w:hint="eastAsia" w:eastAsia="宋体"/>
          <w:lang w:eastAsia="zh-CN"/>
        </w:rPr>
        <w:t>”</w:t>
      </w:r>
      <w:r>
        <w:t>，此落去</w:t>
      </w:r>
      <w:r>
        <w:rPr>
          <w:rFonts w:hint="eastAsia" w:eastAsia="宋体"/>
          <w:lang w:eastAsia="zh-CN"/>
        </w:rPr>
        <w:t>“</w:t>
      </w:r>
      <w:r>
        <w:t>王妃</w:t>
      </w:r>
      <w:r>
        <w:rPr>
          <w:rFonts w:hint="eastAsia" w:eastAsia="宋体"/>
          <w:lang w:eastAsia="zh-CN"/>
        </w:rPr>
        <w:t>”</w:t>
      </w:r>
      <w:r>
        <w:t>二字。</w:t>
      </w:r>
    </w:p>
    <w:p w14:paraId="31A08EE1">
      <w:r>
        <w:t>白銅飾犢車一〇念孙按</w:t>
      </w:r>
      <w:r>
        <w:rPr>
          <w:rFonts w:hint="eastAsia" w:eastAsia="宋体"/>
          <w:lang w:eastAsia="zh-CN"/>
        </w:rPr>
        <w:t>“</w:t>
      </w:r>
      <w:r>
        <w:t>白銅飾犢車</w:t>
      </w:r>
      <w:r>
        <w:rPr>
          <w:rFonts w:hint="eastAsia" w:eastAsia="宋体"/>
          <w:lang w:eastAsia="zh-CN"/>
        </w:rPr>
        <w:t>”</w:t>
      </w:r>
      <w:r>
        <w:t>下一</w:t>
      </w:r>
      <w:r>
        <w:rPr>
          <w:rFonts w:hint="eastAsia" w:eastAsia="宋体"/>
          <w:lang w:eastAsia="zh-CN"/>
        </w:rPr>
        <w:t>”</w:t>
      </w:r>
      <w:r>
        <w:t>字衍文，</w:t>
      </w:r>
      <w:r>
        <w:rPr>
          <w:rFonts w:hint="eastAsia" w:eastAsia="宋体"/>
          <w:lang w:eastAsia="zh-CN"/>
        </w:rPr>
        <w:t>《</w:t>
      </w:r>
      <w:r>
        <w:t>通典</w:t>
      </w:r>
      <w:r>
        <w:rPr>
          <w:rFonts w:hint="eastAsia" w:eastAsia="宋体"/>
          <w:lang w:eastAsia="zh-CN"/>
        </w:rPr>
        <w:t>》</w:t>
      </w:r>
      <w:r>
        <w:t>無。下二篇放此。</w:t>
      </w:r>
    </w:p>
    <w:p w14:paraId="02BAD8B1">
      <w:r>
        <w:t>弟三卷序例下</w:t>
      </w:r>
    </w:p>
    <w:p w14:paraId="22C10D99">
      <w:r>
        <w:t>衣服</w:t>
      </w:r>
    </w:p>
    <w:p w14:paraId="0F850023">
      <w:r>
        <w:t>以組爲纓〇念孫按：</w:t>
      </w:r>
      <w:r>
        <w:rPr>
          <w:rFonts w:hint="eastAsia" w:eastAsia="宋体"/>
          <w:lang w:eastAsia="zh-CN"/>
        </w:rPr>
        <w:t>“</w:t>
      </w:r>
      <w:r>
        <w:t>以組爲纓</w:t>
      </w:r>
      <w:r>
        <w:rPr>
          <w:rFonts w:hint="eastAsia" w:eastAsia="宋体"/>
          <w:lang w:eastAsia="zh-CN"/>
        </w:rPr>
        <w:t>”</w:t>
      </w:r>
      <w:r>
        <w:t>，</w:t>
      </w:r>
      <w:r>
        <w:rPr>
          <w:rFonts w:hint="eastAsia" w:eastAsia="宋体"/>
          <w:lang w:eastAsia="zh-CN"/>
        </w:rPr>
        <w:t>“</w:t>
      </w:r>
      <w:r>
        <w:t>組</w:t>
      </w:r>
      <w:r>
        <w:rPr>
          <w:rFonts w:hint="eastAsia" w:eastAsia="宋体"/>
          <w:lang w:eastAsia="zh-CN"/>
        </w:rPr>
        <w:t>”</w:t>
      </w:r>
      <w:r>
        <w:t>譌作</w:t>
      </w:r>
      <w:r>
        <w:rPr>
          <w:rFonts w:hint="eastAsia" w:eastAsia="宋体"/>
          <w:lang w:eastAsia="zh-CN"/>
        </w:rPr>
        <w:t>“</w:t>
      </w:r>
      <w:r>
        <w:t>爼</w:t>
      </w:r>
      <w:r>
        <w:rPr>
          <w:rFonts w:hint="eastAsia" w:eastAsia="宋体"/>
          <w:lang w:eastAsia="zh-CN"/>
        </w:rPr>
        <w:t>”</w:t>
      </w:r>
      <w:r>
        <w:t>。</w:t>
      </w:r>
    </w:p>
    <w:p w14:paraId="112E92B1">
      <w:r>
        <w:t>玄黄〇按：</w:t>
      </w:r>
      <w:r>
        <w:rPr>
          <w:rFonts w:hint="eastAsia" w:eastAsia="宋体"/>
          <w:lang w:eastAsia="zh-CN"/>
        </w:rPr>
        <w:t>“</w:t>
      </w:r>
      <w:r>
        <w:t>玄黄一下當有</w:t>
      </w:r>
      <w:r>
        <w:rPr>
          <w:rFonts w:hint="eastAsia" w:eastAsia="宋体"/>
          <w:lang w:eastAsia="zh-CN"/>
        </w:rPr>
        <w:t>“</w:t>
      </w:r>
      <w:r>
        <w:t>青赤白黑</w:t>
      </w:r>
      <w:r>
        <w:rPr>
          <w:rFonts w:hint="eastAsia" w:eastAsia="宋体"/>
          <w:lang w:eastAsia="zh-CN"/>
        </w:rPr>
        <w:t>”</w:t>
      </w:r>
      <w:r>
        <w:t>四字，乃備文采，不然，則</w:t>
      </w:r>
      <w:r>
        <w:rPr>
          <w:rFonts w:hint="eastAsia" w:eastAsia="宋体"/>
          <w:lang w:eastAsia="zh-CN"/>
        </w:rPr>
        <w:t>“</w:t>
      </w:r>
      <w:r>
        <w:t>玄黄</w:t>
      </w:r>
      <w:r>
        <w:rPr>
          <w:rFonts w:hint="eastAsia" w:eastAsia="宋体"/>
          <w:lang w:eastAsia="zh-CN"/>
        </w:rPr>
        <w:t>”</w:t>
      </w:r>
      <w:r>
        <w:t>二字當删。〇念孫按：</w:t>
      </w:r>
      <w:r>
        <w:rPr>
          <w:rFonts w:hint="eastAsia" w:eastAsia="宋体"/>
          <w:lang w:eastAsia="zh-CN"/>
        </w:rPr>
        <w:t>“</w:t>
      </w:r>
      <w:r>
        <w:t>䨇珮玄組䨇大</w:t>
      </w:r>
    </w:p>
    <w:p w14:paraId="613CAA71">
      <w:r>
        <w:t>綬六采玄黄赤白縹緑純玄質</w:t>
      </w:r>
      <w:r>
        <w:rPr>
          <w:rFonts w:hint="eastAsia" w:eastAsia="宋体"/>
          <w:lang w:eastAsia="zh-CN"/>
        </w:rPr>
        <w:t>”</w:t>
      </w:r>
      <w:r>
        <w:t>，此譌作</w:t>
      </w:r>
      <w:r>
        <w:rPr>
          <w:rFonts w:hint="eastAsia" w:eastAsia="宋体"/>
          <w:lang w:eastAsia="zh-CN"/>
        </w:rPr>
        <w:t>“</w:t>
      </w:r>
      <w:r>
        <w:t>䨇火綬六采玄黄</w:t>
      </w:r>
      <w:r>
        <w:rPr>
          <w:rFonts w:hint="eastAsia" w:eastAsia="宋体"/>
          <w:lang w:eastAsia="zh-CN"/>
        </w:rPr>
        <w:t>”</w:t>
      </w:r>
      <w:r>
        <w:t>，遂不可解。〇念孫按：</w:t>
      </w:r>
      <w:r>
        <w:rPr>
          <w:rFonts w:hint="eastAsia" w:eastAsia="宋体"/>
          <w:lang w:eastAsia="zh-CN"/>
        </w:rPr>
        <w:t>“</w:t>
      </w:r>
      <w:r>
        <w:t>天地神祇</w:t>
      </w:r>
      <w:r>
        <w:rPr>
          <w:rFonts w:hint="eastAsia" w:eastAsia="宋体"/>
          <w:lang w:eastAsia="zh-CN"/>
        </w:rPr>
        <w:t>”</w:t>
      </w:r>
      <w:r>
        <w:t>，當作</w:t>
      </w:r>
      <w:r>
        <w:rPr>
          <w:rFonts w:hint="eastAsia" w:eastAsia="宋体"/>
          <w:lang w:eastAsia="zh-CN"/>
        </w:rPr>
        <w:t>“</w:t>
      </w:r>
      <w:r>
        <w:t>天神地祇</w:t>
      </w:r>
      <w:r>
        <w:rPr>
          <w:rFonts w:hint="eastAsia" w:eastAsia="宋体"/>
          <w:lang w:eastAsia="zh-CN"/>
        </w:rPr>
        <w:t>”</w:t>
      </w:r>
      <w:r>
        <w:t>，見</w:t>
      </w:r>
      <w:r>
        <w:rPr>
          <w:rFonts w:hint="eastAsia" w:eastAsia="宋体"/>
          <w:lang w:eastAsia="zh-CN"/>
        </w:rPr>
        <w:t>《</w:t>
      </w:r>
      <w:r>
        <w:t>通</w:t>
      </w:r>
    </w:p>
    <w:p w14:paraId="1327BF13">
      <w:r>
        <w:t>典</w:t>
      </w:r>
      <w:r>
        <w:rPr>
          <w:rFonts w:hint="eastAsia" w:eastAsia="宋体"/>
          <w:lang w:eastAsia="zh-CN"/>
        </w:rPr>
        <w:t>》</w:t>
      </w:r>
      <w:r>
        <w:t>。</w:t>
      </w:r>
    </w:p>
    <w:p w14:paraId="6B933341">
      <w:r>
        <w:t>十二旒</w:t>
      </w:r>
    </w:p>
    <w:p w14:paraId="6E511738">
      <w:r>
        <w:t>〇念孫按：</w:t>
      </w:r>
      <w:r>
        <w:rPr>
          <w:rFonts w:hint="eastAsia" w:eastAsia="宋体"/>
          <w:lang w:eastAsia="zh-CN"/>
        </w:rPr>
        <w:t>“</w:t>
      </w:r>
      <w:r>
        <w:t>十有二旒</w:t>
      </w:r>
      <w:r>
        <w:rPr>
          <w:rFonts w:hint="eastAsia" w:eastAsia="宋体"/>
          <w:lang w:eastAsia="zh-CN"/>
        </w:rPr>
        <w:t>”</w:t>
      </w:r>
      <w:r>
        <w:t>，此落去</w:t>
      </w:r>
      <w:r>
        <w:rPr>
          <w:rFonts w:hint="eastAsia" w:eastAsia="宋体"/>
          <w:lang w:eastAsia="zh-CN"/>
        </w:rPr>
        <w:t>“</w:t>
      </w:r>
      <w:r>
        <w:t>有</w:t>
      </w:r>
      <w:r>
        <w:rPr>
          <w:rFonts w:hint="eastAsia" w:eastAsia="宋体"/>
          <w:lang w:eastAsia="zh-CN"/>
        </w:rPr>
        <w:t>”</w:t>
      </w:r>
      <w:r>
        <w:t>字。</w:t>
      </w:r>
    </w:p>
    <w:p w14:paraId="58A0CEBD">
      <w:r>
        <w:t>佩〇念孫按：</w:t>
      </w:r>
      <w:r>
        <w:rPr>
          <w:rFonts w:hint="eastAsia" w:eastAsia="宋体"/>
          <w:lang w:eastAsia="zh-CN"/>
        </w:rPr>
        <w:t>“</w:t>
      </w:r>
      <w:r>
        <w:t>珮</w:t>
      </w:r>
      <w:r>
        <w:rPr>
          <w:rFonts w:hint="eastAsia" w:eastAsia="宋体"/>
          <w:lang w:eastAsia="zh-CN"/>
        </w:rPr>
        <w:t>”</w:t>
      </w:r>
      <w:r>
        <w:t>字下作</w:t>
      </w:r>
      <w:r>
        <w:rPr>
          <w:rFonts w:hint="eastAsia" w:eastAsia="宋体"/>
          <w:lang w:eastAsia="zh-CN"/>
        </w:rPr>
        <w:t>“</w:t>
      </w:r>
      <w:r>
        <w:t>佩</w:t>
      </w:r>
      <w:r>
        <w:rPr>
          <w:rFonts w:hint="eastAsia" w:eastAsia="宋体"/>
          <w:lang w:eastAsia="zh-CN"/>
        </w:rPr>
        <w:t>”</w:t>
      </w:r>
      <w:r>
        <w:t>，然是書前既作</w:t>
      </w:r>
      <w:r>
        <w:rPr>
          <w:rFonts w:hint="eastAsia" w:eastAsia="宋体"/>
          <w:lang w:eastAsia="zh-CN"/>
        </w:rPr>
        <w:t>“</w:t>
      </w:r>
      <w:r>
        <w:t>佩</w:t>
      </w:r>
      <w:r>
        <w:rPr>
          <w:rFonts w:hint="eastAsia" w:eastAsia="宋体"/>
          <w:lang w:eastAsia="zh-CN"/>
        </w:rPr>
        <w:t>”</w:t>
      </w:r>
      <w:r>
        <w:t>＄後又作</w:t>
      </w:r>
      <w:r>
        <w:rPr>
          <w:rFonts w:hint="eastAsia" w:eastAsia="宋体"/>
          <w:lang w:eastAsia="zh-CN"/>
        </w:rPr>
        <w:t>“</w:t>
      </w:r>
      <w:r>
        <w:t>珮</w:t>
      </w:r>
      <w:r>
        <w:rPr>
          <w:rFonts w:hint="eastAsia" w:eastAsia="宋体"/>
          <w:lang w:eastAsia="zh-CN"/>
        </w:rPr>
        <w:t>”</w:t>
      </w:r>
      <w:r>
        <w:t>，則自相牴牾矣，今依</w:t>
      </w:r>
      <w:r>
        <w:rPr>
          <w:rFonts w:hint="eastAsia" w:eastAsia="宋体"/>
          <w:lang w:eastAsia="zh-CN"/>
        </w:rPr>
        <w:t>《</w:t>
      </w:r>
      <w:r>
        <w:t>通典</w:t>
      </w:r>
      <w:r>
        <w:rPr>
          <w:rFonts w:hint="eastAsia" w:eastAsia="宋体"/>
          <w:lang w:eastAsia="zh-CN"/>
        </w:rPr>
        <w:t>》</w:t>
      </w:r>
      <w:r>
        <w:t>，前後皆作</w:t>
      </w:r>
      <w:r>
        <w:rPr>
          <w:rFonts w:hint="eastAsia" w:eastAsia="宋体"/>
          <w:lang w:eastAsia="zh-CN"/>
        </w:rPr>
        <w:t>“</w:t>
      </w:r>
      <w:r>
        <w:t>珮</w:t>
      </w:r>
      <w:r>
        <w:rPr>
          <w:rFonts w:hint="eastAsia" w:eastAsia="宋体"/>
          <w:lang w:eastAsia="zh-CN"/>
        </w:rPr>
        <w:t>”</w:t>
      </w:r>
      <w:r>
        <w:t>。</w:t>
      </w:r>
    </w:p>
    <w:p w14:paraId="687DB1B1">
      <w:r>
        <w:t>若元</w:t>
      </w:r>
      <w:r>
        <w:rPr>
          <w:rFonts w:hint="eastAsia" w:eastAsia="宋体"/>
          <w:lang w:eastAsia="zh-CN"/>
        </w:rPr>
        <w:t>（</w:t>
      </w:r>
      <w:r>
        <w:t>旦</w:t>
      </w:r>
      <w:r>
        <w:rPr>
          <w:rFonts w:hint="eastAsia" w:eastAsia="宋体"/>
          <w:lang w:eastAsia="zh-CN"/>
        </w:rPr>
        <w:t>）【</w:t>
      </w:r>
      <w:r>
        <w:t>日</w:t>
      </w:r>
      <w:r>
        <w:rPr>
          <w:rFonts w:hint="eastAsia" w:eastAsia="宋体"/>
          <w:lang w:eastAsia="zh-CN"/>
        </w:rPr>
        <w:t>】</w:t>
      </w:r>
      <w:r>
        <w:t>受朝</w:t>
      </w:r>
    </w:p>
    <w:p w14:paraId="1483E7F6">
      <w:r>
        <w:t>〇念孫按：</w:t>
      </w:r>
      <w:r>
        <w:rPr>
          <w:rFonts w:hint="eastAsia" w:eastAsia="宋体"/>
          <w:lang w:eastAsia="zh-CN"/>
        </w:rPr>
        <w:t>“</w:t>
      </w:r>
      <w:r>
        <w:t>若元日受朝</w:t>
      </w:r>
      <w:r>
        <w:rPr>
          <w:rFonts w:hint="eastAsia" w:eastAsia="宋体"/>
          <w:lang w:eastAsia="zh-CN"/>
        </w:rPr>
        <w:t>”</w:t>
      </w:r>
      <w:r>
        <w:t>，</w:t>
      </w:r>
      <w:r>
        <w:rPr>
          <w:rFonts w:hint="eastAsia" w:eastAsia="宋体"/>
          <w:lang w:eastAsia="zh-CN"/>
        </w:rPr>
        <w:t>“</w:t>
      </w:r>
      <w:r>
        <w:t>若</w:t>
      </w:r>
      <w:r>
        <w:rPr>
          <w:rFonts w:hint="eastAsia" w:eastAsia="宋体"/>
          <w:lang w:eastAsia="zh-CN"/>
        </w:rPr>
        <w:t>”</w:t>
      </w:r>
      <w:r>
        <w:t>字衍文，</w:t>
      </w:r>
      <w:r>
        <w:rPr>
          <w:rFonts w:hint="eastAsia" w:eastAsia="宋体"/>
          <w:lang w:eastAsia="zh-CN"/>
        </w:rPr>
        <w:t>《</w:t>
      </w:r>
      <w:r>
        <w:t>通典</w:t>
      </w:r>
      <w:r>
        <w:rPr>
          <w:rFonts w:hint="eastAsia" w:eastAsia="宋体"/>
          <w:lang w:eastAsia="zh-CN"/>
        </w:rPr>
        <w:t>》</w:t>
      </w:r>
      <w:r>
        <w:t>無。</w:t>
      </w:r>
    </w:p>
    <w:p w14:paraId="4ADC232E">
      <w:r>
        <w:t>有事遠至則服之〇念孫按：</w:t>
      </w:r>
      <w:r>
        <w:rPr>
          <w:rFonts w:hint="eastAsia" w:eastAsia="宋体"/>
          <w:lang w:eastAsia="zh-CN"/>
        </w:rPr>
        <w:t>“</w:t>
      </w:r>
      <w:r>
        <w:t>有事遠主</w:t>
      </w:r>
      <w:r>
        <w:rPr>
          <w:rFonts w:hint="eastAsia" w:eastAsia="宋体"/>
          <w:lang w:eastAsia="zh-CN"/>
        </w:rPr>
        <w:t>”</w:t>
      </w:r>
      <w:r>
        <w:t>，</w:t>
      </w:r>
      <w:r>
        <w:rPr>
          <w:rFonts w:hint="eastAsia" w:eastAsia="宋体"/>
          <w:lang w:eastAsia="zh-CN"/>
        </w:rPr>
        <w:t>“</w:t>
      </w:r>
      <w:r>
        <w:t>主</w:t>
      </w:r>
      <w:r>
        <w:rPr>
          <w:rFonts w:hint="eastAsia" w:eastAsia="宋体"/>
          <w:lang w:eastAsia="zh-CN"/>
        </w:rPr>
        <w:t>”</w:t>
      </w:r>
      <w:r>
        <w:t>譌作</w:t>
      </w:r>
      <w:r>
        <w:rPr>
          <w:rFonts w:hint="eastAsia" w:eastAsia="宋体"/>
          <w:lang w:eastAsia="zh-CN"/>
        </w:rPr>
        <w:t>“</w:t>
      </w:r>
      <w:r>
        <w:t>至</w:t>
      </w:r>
      <w:r>
        <w:rPr>
          <w:rFonts w:hint="eastAsia" w:eastAsia="宋体"/>
          <w:lang w:eastAsia="zh-CN"/>
        </w:rPr>
        <w:t>”</w:t>
      </w:r>
      <w:r>
        <w:t>。</w:t>
      </w:r>
    </w:p>
    <w:p w14:paraId="5C14C221">
      <w:r>
        <w:t>海岳有</w:t>
      </w:r>
    </w:p>
    <w:p w14:paraId="3BDED669">
      <w:r>
        <w:t>〇念孫按：</w:t>
      </w:r>
      <w:r>
        <w:rPr>
          <w:rFonts w:hint="eastAsia" w:eastAsia="宋体"/>
          <w:lang w:eastAsia="zh-CN"/>
        </w:rPr>
        <w:t>“</w:t>
      </w:r>
      <w:r>
        <w:t>祭海岳有</w:t>
      </w:r>
      <w:r>
        <w:rPr>
          <w:rFonts w:hint="eastAsia" w:eastAsia="宋体"/>
          <w:lang w:eastAsia="zh-CN"/>
        </w:rPr>
        <w:t>”</w:t>
      </w:r>
      <w:r>
        <w:t>，</w:t>
      </w:r>
      <w:r>
        <w:rPr>
          <w:rFonts w:hint="eastAsia" w:eastAsia="宋体"/>
          <w:lang w:eastAsia="zh-CN"/>
        </w:rPr>
        <w:t>“</w:t>
      </w:r>
      <w:r>
        <w:t>有</w:t>
      </w:r>
      <w:r>
        <w:rPr>
          <w:rFonts w:hint="eastAsia" w:eastAsia="宋体"/>
          <w:lang w:eastAsia="zh-CN"/>
        </w:rPr>
        <w:t>”</w:t>
      </w:r>
      <w:r>
        <w:t>字衍字，</w:t>
      </w:r>
      <w:r>
        <w:rPr>
          <w:rFonts w:hint="eastAsia" w:eastAsia="宋体"/>
          <w:lang w:eastAsia="zh-CN"/>
        </w:rPr>
        <w:t>《</w:t>
      </w:r>
      <w:r>
        <w:t>通典</w:t>
      </w:r>
      <w:r>
        <w:rPr>
          <w:rFonts w:hint="eastAsia" w:eastAsia="宋体"/>
          <w:lang w:eastAsia="zh-CN"/>
        </w:rPr>
        <w:t>》</w:t>
      </w:r>
      <w:r>
        <w:t>無。</w:t>
      </w:r>
    </w:p>
    <w:p w14:paraId="4C39165D">
      <w:r>
        <w:t>【第99页】</w:t>
      </w:r>
    </w:p>
    <w:p w14:paraId="2AB2529E">
      <w:r>
        <w:t>後組翠緌〇</w:t>
      </w:r>
      <w:r>
        <w:rPr>
          <w:rFonts w:hint="eastAsia" w:eastAsia="宋体"/>
          <w:lang w:eastAsia="zh-CN"/>
        </w:rPr>
        <w:t>“</w:t>
      </w:r>
      <w:r>
        <w:t>組纓翠緌</w:t>
      </w:r>
      <w:r>
        <w:rPr>
          <w:rFonts w:hint="eastAsia" w:eastAsia="宋体"/>
          <w:lang w:eastAsia="zh-CN"/>
        </w:rPr>
        <w:t>”</w:t>
      </w:r>
      <w:r>
        <w:t>，</w:t>
      </w:r>
      <w:r>
        <w:rPr>
          <w:rFonts w:hint="eastAsia" w:eastAsia="宋体"/>
          <w:lang w:eastAsia="zh-CN"/>
        </w:rPr>
        <w:t>“</w:t>
      </w:r>
      <w:r>
        <w:t>組</w:t>
      </w:r>
      <w:r>
        <w:rPr>
          <w:rFonts w:hint="eastAsia" w:eastAsia="宋体"/>
          <w:lang w:eastAsia="zh-CN"/>
        </w:rPr>
        <w:t>”</w:t>
      </w:r>
      <w:r>
        <w:t>譌作</w:t>
      </w:r>
      <w:r>
        <w:rPr>
          <w:rFonts w:hint="eastAsia" w:eastAsia="宋体"/>
          <w:lang w:eastAsia="zh-CN"/>
        </w:rPr>
        <w:t>“</w:t>
      </w:r>
      <w:r>
        <w:t>後</w:t>
      </w:r>
      <w:r>
        <w:rPr>
          <w:rFonts w:hint="eastAsia" w:eastAsia="宋体"/>
          <w:lang w:eastAsia="zh-CN"/>
        </w:rPr>
        <w:t>”</w:t>
      </w:r>
      <w:r>
        <w:t>。〇念孙按：</w:t>
      </w:r>
      <w:r>
        <w:rPr>
          <w:rFonts w:hint="eastAsia" w:eastAsia="宋体"/>
          <w:lang w:eastAsia="zh-CN"/>
        </w:rPr>
        <w:t>“</w:t>
      </w:r>
      <w:r>
        <w:t>髮翠緌</w:t>
      </w:r>
      <w:r>
        <w:rPr>
          <w:rFonts w:hint="eastAsia" w:eastAsia="宋体"/>
          <w:lang w:eastAsia="zh-CN"/>
        </w:rPr>
        <w:t>”</w:t>
      </w:r>
      <w:r>
        <w:t>，</w:t>
      </w:r>
      <w:r>
        <w:rPr>
          <w:rFonts w:hint="eastAsia" w:eastAsia="宋体"/>
          <w:lang w:eastAsia="zh-CN"/>
        </w:rPr>
        <w:t>“</w:t>
      </w:r>
      <w:r>
        <w:t>髮</w:t>
      </w:r>
      <w:r>
        <w:rPr>
          <w:rFonts w:hint="eastAsia" w:eastAsia="宋体"/>
          <w:lang w:eastAsia="zh-CN"/>
        </w:rPr>
        <w:t>”</w:t>
      </w:r>
      <w:r>
        <w:t>譌作</w:t>
      </w:r>
      <w:r>
        <w:rPr>
          <w:rFonts w:hint="eastAsia" w:eastAsia="宋体"/>
          <w:lang w:eastAsia="zh-CN"/>
        </w:rPr>
        <w:t>“</w:t>
      </w:r>
      <w:r>
        <w:t>後</w:t>
      </w:r>
      <w:r>
        <w:rPr>
          <w:rFonts w:hint="eastAsia" w:eastAsia="宋体"/>
          <w:lang w:eastAsia="zh-CN"/>
        </w:rPr>
        <w:t>”</w:t>
      </w:r>
      <w:r>
        <w:t>。</w:t>
      </w:r>
    </w:p>
    <w:p w14:paraId="792F351F">
      <w:r>
        <w:t>簪犀導〇念孙按：</w:t>
      </w:r>
      <w:r>
        <w:rPr>
          <w:rFonts w:hint="eastAsia" w:eastAsia="宋体"/>
          <w:lang w:eastAsia="zh-CN"/>
        </w:rPr>
        <w:t>“</w:t>
      </w:r>
      <w:r>
        <w:t>若犀簪導</w:t>
      </w:r>
      <w:r>
        <w:rPr>
          <w:rFonts w:hint="eastAsia" w:eastAsia="宋体"/>
          <w:lang w:eastAsia="zh-CN"/>
        </w:rPr>
        <w:t>”</w:t>
      </w:r>
      <w:r>
        <w:t>，此落去</w:t>
      </w:r>
      <w:r>
        <w:rPr>
          <w:rFonts w:hint="eastAsia" w:eastAsia="宋体"/>
          <w:lang w:eastAsia="zh-CN"/>
        </w:rPr>
        <w:t>“</w:t>
      </w:r>
      <w:r>
        <w:t>若</w:t>
      </w:r>
      <w:r>
        <w:rPr>
          <w:rFonts w:hint="eastAsia" w:eastAsia="宋体"/>
          <w:lang w:eastAsia="zh-CN"/>
        </w:rPr>
        <w:t>”</w:t>
      </w:r>
      <w:r>
        <w:t>字。</w:t>
      </w:r>
    </w:p>
    <w:p w14:paraId="71FC24E8">
      <w:r>
        <w:t>冬㑹〇按：</w:t>
      </w:r>
      <w:r>
        <w:rPr>
          <w:rFonts w:hint="eastAsia" w:eastAsia="宋体"/>
          <w:lang w:eastAsia="zh-CN"/>
        </w:rPr>
        <w:t>“</w:t>
      </w:r>
      <w:r>
        <w:t>冬會</w:t>
      </w:r>
      <w:r>
        <w:rPr>
          <w:rFonts w:hint="eastAsia" w:eastAsia="宋体"/>
          <w:lang w:eastAsia="zh-CN"/>
        </w:rPr>
        <w:t>”</w:t>
      </w:r>
      <w:r>
        <w:t>二字譌舛，當是</w:t>
      </w:r>
      <w:r>
        <w:rPr>
          <w:rFonts w:hint="eastAsia" w:eastAsia="宋体"/>
          <w:lang w:eastAsia="zh-CN"/>
        </w:rPr>
        <w:t>“</w:t>
      </w:r>
      <w:r>
        <w:t>燕會</w:t>
      </w:r>
      <w:r>
        <w:rPr>
          <w:rFonts w:hint="eastAsia" w:eastAsia="宋体"/>
          <w:lang w:eastAsia="zh-CN"/>
        </w:rPr>
        <w:t>”</w:t>
      </w:r>
      <w:r>
        <w:t>。考</w:t>
      </w:r>
      <w:r>
        <w:rPr>
          <w:rFonts w:hint="eastAsia" w:eastAsia="宋体"/>
          <w:lang w:eastAsia="zh-CN"/>
        </w:rPr>
        <w:t>《</w:t>
      </w:r>
      <w:r>
        <w:t>唐車服志</w:t>
      </w:r>
      <w:r>
        <w:rPr>
          <w:rFonts w:hint="eastAsia" w:eastAsia="宋体"/>
          <w:lang w:eastAsia="zh-CN"/>
        </w:rPr>
        <w:t>》</w:t>
      </w:r>
      <w:r>
        <w:t>並</w:t>
      </w:r>
      <w:r>
        <w:rPr>
          <w:rFonts w:hint="eastAsia" w:eastAsia="宋体"/>
          <w:lang w:eastAsia="zh-CN"/>
        </w:rPr>
        <w:t>《</w:t>
      </w:r>
      <w:r>
        <w:t>通攷</w:t>
      </w:r>
      <w:r>
        <w:rPr>
          <w:rFonts w:hint="eastAsia" w:eastAsia="宋体"/>
          <w:lang w:eastAsia="zh-CN"/>
        </w:rPr>
        <w:t>》</w:t>
      </w:r>
      <w:r>
        <w:t>皆云</w:t>
      </w:r>
      <w:r>
        <w:rPr>
          <w:rFonts w:hint="eastAsia" w:eastAsia="宋体"/>
          <w:lang w:eastAsia="zh-CN"/>
        </w:rPr>
        <w:t>“</w:t>
      </w:r>
      <w:r>
        <w:t>燕羣臣</w:t>
      </w:r>
      <w:r>
        <w:rPr>
          <w:rFonts w:hint="eastAsia" w:eastAsia="宋体"/>
          <w:lang w:eastAsia="zh-CN"/>
        </w:rPr>
        <w:t>”</w:t>
      </w:r>
      <w:r>
        <w:t>。〇念孫按：</w:t>
      </w:r>
      <w:r>
        <w:rPr>
          <w:rFonts w:hint="eastAsia" w:eastAsia="宋体"/>
          <w:lang w:eastAsia="zh-CN"/>
        </w:rPr>
        <w:t>《</w:t>
      </w:r>
      <w:r>
        <w:t>通典</w:t>
      </w:r>
      <w:r>
        <w:rPr>
          <w:rFonts w:hint="eastAsia" w:eastAsia="宋体"/>
          <w:lang w:eastAsia="zh-CN"/>
        </w:rPr>
        <w:t>》</w:t>
      </w:r>
      <w:r>
        <w:t>亦作</w:t>
      </w:r>
      <w:r>
        <w:rPr>
          <w:rFonts w:hint="eastAsia" w:eastAsia="宋体"/>
          <w:lang w:eastAsia="zh-CN"/>
        </w:rPr>
        <w:t>“</w:t>
      </w:r>
      <w:r>
        <w:t>冬</w:t>
      </w:r>
    </w:p>
    <w:p w14:paraId="60866452">
      <w:r>
        <w:t>會</w:t>
      </w:r>
      <w:r>
        <w:rPr>
          <w:rFonts w:hint="eastAsia" w:eastAsia="宋体"/>
          <w:lang w:eastAsia="zh-CN"/>
        </w:rPr>
        <w:t>”</w:t>
      </w:r>
      <w:r>
        <w:t>，似不必改爲</w:t>
      </w:r>
      <w:r>
        <w:rPr>
          <w:rFonts w:hint="eastAsia" w:eastAsia="宋体"/>
          <w:lang w:eastAsia="zh-CN"/>
        </w:rPr>
        <w:t>“</w:t>
      </w:r>
      <w:r>
        <w:t>燕會</w:t>
      </w:r>
      <w:r>
        <w:rPr>
          <w:rFonts w:hint="eastAsia" w:eastAsia="宋体"/>
          <w:lang w:eastAsia="zh-CN"/>
        </w:rPr>
        <w:t>”</w:t>
      </w:r>
      <w:r>
        <w:t>。</w:t>
      </w:r>
      <w:r>
        <w:rPr>
          <w:rFonts w:hint="eastAsia" w:eastAsia="宋体"/>
          <w:lang w:eastAsia="zh-CN"/>
        </w:rPr>
        <w:t>《</w:t>
      </w:r>
      <w:r>
        <w:t>隋書。禮儀志</w:t>
      </w:r>
      <w:r>
        <w:rPr>
          <w:rFonts w:hint="eastAsia" w:eastAsia="宋体"/>
          <w:lang w:eastAsia="zh-CN"/>
        </w:rPr>
        <w:t>》“</w:t>
      </w:r>
      <w:r>
        <w:t>元會及冬會</w:t>
      </w:r>
      <w:r>
        <w:rPr>
          <w:rFonts w:hint="eastAsia" w:eastAsia="宋体"/>
          <w:lang w:eastAsia="zh-CN"/>
        </w:rPr>
        <w:t>”</w:t>
      </w:r>
      <w:r>
        <w:t>是其證</w:t>
      </w:r>
    </w:p>
    <w:p w14:paraId="1289754A">
      <w:r>
        <w:t>袜〇念孫按：</w:t>
      </w:r>
      <w:r>
        <w:rPr>
          <w:rFonts w:hint="eastAsia" w:eastAsia="宋体"/>
          <w:lang w:eastAsia="zh-CN"/>
        </w:rPr>
        <w:t>“</w:t>
      </w:r>
      <w:r>
        <w:t>韈</w:t>
      </w:r>
      <w:r>
        <w:rPr>
          <w:rFonts w:hint="eastAsia" w:eastAsia="宋体"/>
          <w:lang w:eastAsia="zh-CN"/>
        </w:rPr>
        <w:t>”</w:t>
      </w:r>
      <w:r>
        <w:t>，俗作</w:t>
      </w:r>
      <w:r>
        <w:rPr>
          <w:rFonts w:hint="eastAsia" w:eastAsia="宋体"/>
          <w:lang w:eastAsia="zh-CN"/>
        </w:rPr>
        <w:t>“</w:t>
      </w:r>
      <w:r>
        <w:t>袜</w:t>
      </w:r>
      <w:r>
        <w:rPr>
          <w:rFonts w:hint="eastAsia" w:eastAsia="宋体"/>
          <w:lang w:eastAsia="zh-CN"/>
        </w:rPr>
        <w:t>”</w:t>
      </w:r>
      <w:r>
        <w:t>，不可從，後放此。</w:t>
      </w:r>
    </w:p>
    <w:p w14:paraId="6541FD54">
      <w:r>
        <w:t>則與手巾幘者通著</w:t>
      </w:r>
    </w:p>
    <w:p w14:paraId="6F74C6DE">
      <w:r>
        <w:t>〇念孫按</w:t>
      </w:r>
      <w:r>
        <w:rPr>
          <w:rFonts w:hint="eastAsia" w:eastAsia="宋体"/>
          <w:lang w:eastAsia="zh-CN"/>
        </w:rPr>
        <w:t>“</w:t>
      </w:r>
      <w:r>
        <w:t>則與平巾幘通著</w:t>
      </w:r>
      <w:r>
        <w:rPr>
          <w:rFonts w:hint="eastAsia" w:eastAsia="宋体"/>
          <w:lang w:eastAsia="zh-CN"/>
        </w:rPr>
        <w:t>”</w:t>
      </w:r>
      <w:r>
        <w:t>，此譌作</w:t>
      </w:r>
      <w:r>
        <w:rPr>
          <w:rFonts w:hint="eastAsia" w:eastAsia="宋体"/>
          <w:lang w:eastAsia="zh-CN"/>
        </w:rPr>
        <w:t>“</w:t>
      </w:r>
      <w:r>
        <w:t>則與手巾幘者通著</w:t>
      </w:r>
      <w:r>
        <w:rPr>
          <w:rFonts w:hint="eastAsia" w:eastAsia="宋体"/>
          <w:lang w:eastAsia="zh-CN"/>
        </w:rPr>
        <w:t>”</w:t>
      </w:r>
      <w:r>
        <w:t>。</w:t>
      </w:r>
    </w:p>
    <w:p w14:paraId="06D4A4BD">
      <w:r>
        <w:rPr>
          <w:rFonts w:hint="eastAsia" w:eastAsia="宋体"/>
          <w:lang w:eastAsia="zh-CN"/>
        </w:rPr>
        <w:t>“</w:t>
      </w:r>
      <w:r>
        <w:t>白玉雙珮玄組雙大</w:t>
      </w:r>
      <w:r>
        <w:rPr>
          <w:rFonts w:hint="eastAsia" w:eastAsia="宋体"/>
          <w:lang w:eastAsia="zh-CN"/>
        </w:rPr>
        <w:t>”</w:t>
      </w:r>
      <w:r>
        <w:t>八字譌舛，當作衍文觀。下</w:t>
      </w:r>
      <w:r>
        <w:rPr>
          <w:rFonts w:hint="eastAsia" w:eastAsia="宋体"/>
          <w:lang w:eastAsia="zh-CN"/>
        </w:rPr>
        <w:t>“</w:t>
      </w:r>
      <w:r>
        <w:t>襢衣特加雙珮</w:t>
      </w:r>
      <w:r>
        <w:rPr>
          <w:rFonts w:hint="eastAsia" w:eastAsia="宋体"/>
          <w:lang w:eastAsia="zh-CN"/>
        </w:rPr>
        <w:t>”</w:t>
      </w:r>
      <w:r>
        <w:t>，則褘衣本無有雙珮矣。又按下</w:t>
      </w:r>
      <w:r>
        <w:rPr>
          <w:rFonts w:hint="eastAsia" w:eastAsia="宋体"/>
          <w:lang w:eastAsia="zh-CN"/>
        </w:rPr>
        <w:t>“</w:t>
      </w:r>
      <w:r>
        <w:t>鞠衣有惟無</w:t>
      </w:r>
    </w:p>
    <w:p w14:paraId="50B3F4DA">
      <w:r>
        <w:t>翟</w:t>
      </w:r>
      <w:r>
        <w:rPr>
          <w:rFonts w:hint="eastAsia" w:eastAsia="宋体"/>
          <w:lang w:eastAsia="zh-CN"/>
        </w:rPr>
        <w:t>”</w:t>
      </w:r>
      <w:r>
        <w:t>，則褘衣</w:t>
      </w:r>
      <w:r>
        <w:rPr>
          <w:rFonts w:hint="eastAsia" w:eastAsia="宋体"/>
          <w:lang w:eastAsia="zh-CN"/>
        </w:rPr>
        <w:t>“</w:t>
      </w:r>
      <w:r>
        <w:t>用翟爲章</w:t>
      </w:r>
      <w:r>
        <w:rPr>
          <w:rFonts w:hint="eastAsia" w:eastAsia="宋体"/>
          <w:lang w:eastAsia="zh-CN"/>
        </w:rPr>
        <w:t>”</w:t>
      </w:r>
      <w:r>
        <w:t>四字似不可遺漏，當即于</w:t>
      </w:r>
      <w:r>
        <w:rPr>
          <w:rFonts w:hint="eastAsia" w:eastAsia="宋体"/>
          <w:lang w:eastAsia="zh-CN"/>
        </w:rPr>
        <w:t>“</w:t>
      </w:r>
      <w:r>
        <w:t>褘衣</w:t>
      </w:r>
      <w:r>
        <w:rPr>
          <w:rFonts w:hint="eastAsia" w:eastAsia="宋体"/>
          <w:lang w:eastAsia="zh-CN"/>
        </w:rPr>
        <w:t>”</w:t>
      </w:r>
      <w:r>
        <w:t>二字下補之。〇念孙按：</w:t>
      </w:r>
      <w:r>
        <w:rPr>
          <w:rFonts w:hint="eastAsia" w:eastAsia="宋体"/>
          <w:lang w:eastAsia="zh-CN"/>
        </w:rPr>
        <w:t>《</w:t>
      </w:r>
      <w:r>
        <w:t>通典</w:t>
      </w:r>
      <w:r>
        <w:rPr>
          <w:rFonts w:hint="eastAsia" w:eastAsia="宋体"/>
          <w:lang w:eastAsia="zh-CN"/>
        </w:rPr>
        <w:t>》</w:t>
      </w:r>
      <w:r>
        <w:t>n褘衣</w:t>
      </w:r>
      <w:r>
        <w:rPr>
          <w:rFonts w:hint="eastAsia" w:eastAsia="宋体"/>
          <w:lang w:eastAsia="zh-CN"/>
        </w:rPr>
        <w:t>”</w:t>
      </w:r>
      <w:r>
        <w:t>下。亦無</w:t>
      </w:r>
      <w:r>
        <w:rPr>
          <w:rFonts w:hint="eastAsia" w:eastAsia="宋体"/>
          <w:lang w:eastAsia="zh-CN"/>
        </w:rPr>
        <w:t>“</w:t>
      </w:r>
      <w:r>
        <w:t>以翟爲章</w:t>
      </w:r>
      <w:r>
        <w:rPr>
          <w:rFonts w:hint="eastAsia" w:eastAsia="宋体"/>
          <w:lang w:eastAsia="zh-CN"/>
        </w:rPr>
        <w:t>”</w:t>
      </w:r>
      <w:r>
        <w:t>四</w:t>
      </w:r>
    </w:p>
    <w:p w14:paraId="40868BBB">
      <w:r>
        <w:t>字，似不必增。</w:t>
      </w:r>
      <w:r>
        <w:rPr>
          <w:rFonts w:hint="eastAsia" w:eastAsia="宋体"/>
          <w:lang w:eastAsia="zh-CN"/>
        </w:rPr>
        <w:t>《</w:t>
      </w:r>
      <w:r>
        <w:t>周禮</w:t>
      </w:r>
      <w:r>
        <w:rPr>
          <w:rFonts w:hint="eastAsia" w:eastAsia="宋体"/>
          <w:lang w:eastAsia="zh-CN"/>
        </w:rPr>
        <w:t>•</w:t>
      </w:r>
      <w:r>
        <w:t>内司服</w:t>
      </w:r>
      <w:r>
        <w:rPr>
          <w:rFonts w:hint="eastAsia" w:eastAsia="宋体"/>
          <w:lang w:eastAsia="zh-CN"/>
        </w:rPr>
        <w:t>》</w:t>
      </w:r>
      <w:r>
        <w:t>：“</w:t>
      </w:r>
      <w:r>
        <w:rPr>
          <w:rFonts w:hint="eastAsia" w:eastAsia="宋体"/>
          <w:lang w:eastAsia="zh-CN"/>
        </w:rPr>
        <w:t>“</w:t>
      </w:r>
      <w:r>
        <w:t>褘衣揄狄。</w:t>
      </w:r>
      <w:r>
        <w:rPr>
          <w:rFonts w:hint="eastAsia" w:eastAsia="宋体"/>
          <w:lang w:eastAsia="zh-CN"/>
        </w:rPr>
        <w:t>”</w:t>
      </w:r>
      <w:r>
        <w:t>注：</w:t>
      </w:r>
      <w:r>
        <w:rPr>
          <w:rFonts w:hint="eastAsia" w:eastAsia="宋体"/>
          <w:lang w:eastAsia="zh-CN"/>
        </w:rPr>
        <w:t>“</w:t>
      </w:r>
      <w:r>
        <w:t>狄當爲翟。翟，雉名。伊雒而南，素質五色＄皆備成章曰翬。</w:t>
      </w:r>
      <w:r>
        <w:rPr>
          <w:rFonts w:hint="eastAsia" w:eastAsia="宋体"/>
          <w:lang w:eastAsia="zh-CN"/>
        </w:rPr>
        <w:t>”</w:t>
      </w:r>
      <w:r>
        <w:t>褘聲</w:t>
      </w:r>
    </w:p>
    <w:p w14:paraId="71E9F61B">
      <w:r>
        <w:t>相近。</w:t>
      </w:r>
      <w:r>
        <w:rPr>
          <w:rFonts w:hint="eastAsia" w:eastAsia="宋体"/>
          <w:lang w:eastAsia="zh-CN"/>
        </w:rPr>
        <w:t>《</w:t>
      </w:r>
      <w:r>
        <w:t>禮記</w:t>
      </w:r>
      <w:r>
        <w:rPr>
          <w:rFonts w:hint="eastAsia" w:eastAsia="宋体"/>
          <w:lang w:eastAsia="zh-CN"/>
        </w:rPr>
        <w:t>•</w:t>
      </w:r>
      <w:r>
        <w:t>玉藻</w:t>
      </w:r>
      <w:r>
        <w:rPr>
          <w:rFonts w:hint="eastAsia" w:eastAsia="宋体"/>
          <w:lang w:eastAsia="zh-CN"/>
        </w:rPr>
        <w:t>》“</w:t>
      </w:r>
      <w:r>
        <w:t>王后褘衣。</w:t>
      </w:r>
      <w:r>
        <w:rPr>
          <w:rFonts w:hint="eastAsia" w:eastAsia="宋体"/>
          <w:lang w:eastAsia="zh-CN"/>
        </w:rPr>
        <w:t>”</w:t>
      </w:r>
      <w:r>
        <w:t>注</w:t>
      </w:r>
      <w:r>
        <w:rPr>
          <w:rFonts w:hint="eastAsia" w:eastAsia="宋体"/>
          <w:lang w:eastAsia="zh-CN"/>
        </w:rPr>
        <w:t>“</w:t>
      </w:r>
      <w:r>
        <w:t>褘讀如翬，雉名也。</w:t>
      </w:r>
      <w:r>
        <w:rPr>
          <w:rFonts w:hint="eastAsia" w:eastAsia="宋体"/>
          <w:lang w:eastAsia="zh-CN"/>
        </w:rPr>
        <w:t>”</w:t>
      </w:r>
      <w:r>
        <w:t>據此，則褘即</w:t>
      </w:r>
      <w:r>
        <w:rPr>
          <w:rFonts w:hint="eastAsia" w:eastAsia="宋体"/>
          <w:lang w:eastAsia="zh-CN"/>
        </w:rPr>
        <w:t>“</w:t>
      </w:r>
      <w:r>
        <w:t>翬翟</w:t>
      </w:r>
      <w:r>
        <w:rPr>
          <w:rFonts w:hint="eastAsia" w:eastAsia="宋体"/>
          <w:lang w:eastAsia="zh-CN"/>
        </w:rPr>
        <w:t>”</w:t>
      </w:r>
      <w:r>
        <w:t>之翬，不必更加</w:t>
      </w:r>
      <w:r>
        <w:rPr>
          <w:rFonts w:hint="eastAsia" w:eastAsia="宋体"/>
          <w:lang w:eastAsia="zh-CN"/>
        </w:rPr>
        <w:t>“</w:t>
      </w:r>
      <w:r>
        <w:t>以翟爲章</w:t>
      </w:r>
      <w:r>
        <w:rPr>
          <w:rFonts w:hint="eastAsia" w:eastAsia="宋体"/>
          <w:lang w:eastAsia="zh-CN"/>
        </w:rPr>
        <w:t>”</w:t>
      </w:r>
      <w:r>
        <w:t>四字。</w:t>
      </w:r>
      <w:r>
        <w:rPr>
          <w:rFonts w:hint="eastAsia" w:eastAsia="宋体"/>
          <w:lang w:eastAsia="zh-CN"/>
        </w:rPr>
        <w:t>“</w:t>
      </w:r>
      <w:r>
        <w:t>以</w:t>
      </w:r>
    </w:p>
    <w:p w14:paraId="08396D71">
      <w:r>
        <w:t>青衣去聲。革帶</w:t>
      </w:r>
      <w:r>
        <w:rPr>
          <w:rFonts w:hint="eastAsia" w:eastAsia="宋体"/>
          <w:lang w:eastAsia="zh-CN"/>
        </w:rPr>
        <w:t>”</w:t>
      </w:r>
      <w:r>
        <w:t>五字，</w:t>
      </w:r>
      <w:r>
        <w:rPr>
          <w:rFonts w:hint="eastAsia" w:eastAsia="宋体"/>
          <w:lang w:eastAsia="zh-CN"/>
        </w:rPr>
        <w:t>《</w:t>
      </w:r>
      <w:r>
        <w:t>隋書</w:t>
      </w:r>
      <w:r>
        <w:rPr>
          <w:rFonts w:hint="eastAsia" w:eastAsia="宋体"/>
          <w:lang w:eastAsia="zh-CN"/>
        </w:rPr>
        <w:t>•</w:t>
      </w:r>
      <w:r>
        <w:t>禮儀志</w:t>
      </w:r>
      <w:r>
        <w:rPr>
          <w:rFonts w:hint="eastAsia" w:eastAsia="宋体"/>
          <w:lang w:eastAsia="zh-CN"/>
        </w:rPr>
        <w:t>》</w:t>
      </w:r>
      <w:r>
        <w:t>及</w:t>
      </w:r>
      <w:r>
        <w:rPr>
          <w:rFonts w:hint="eastAsia" w:eastAsia="宋体"/>
          <w:lang w:eastAsia="zh-CN"/>
        </w:rPr>
        <w:t>《</w:t>
      </w:r>
      <w:r>
        <w:t>通典</w:t>
      </w:r>
      <w:r>
        <w:rPr>
          <w:rFonts w:hint="eastAsia" w:eastAsia="宋体"/>
          <w:lang w:eastAsia="zh-CN"/>
        </w:rPr>
        <w:t>》</w:t>
      </w:r>
      <w:r>
        <w:t>竝同。</w:t>
      </w:r>
      <w:r>
        <w:rPr>
          <w:rFonts w:hint="eastAsia" w:eastAsia="宋体"/>
          <w:lang w:eastAsia="zh-CN"/>
        </w:rPr>
        <w:t>《</w:t>
      </w:r>
      <w:r>
        <w:t>唐書《車服志</w:t>
      </w:r>
      <w:r>
        <w:rPr>
          <w:rFonts w:hint="eastAsia" w:eastAsia="宋体"/>
          <w:lang w:eastAsia="zh-CN"/>
        </w:rPr>
        <w:t>》</w:t>
      </w:r>
      <w:r>
        <w:t>作</w:t>
      </w:r>
      <w:r>
        <w:rPr>
          <w:rFonts w:hint="eastAsia" w:eastAsia="宋体"/>
          <w:lang w:eastAsia="zh-CN"/>
        </w:rPr>
        <w:t>“</w:t>
      </w:r>
      <w:r>
        <w:t>青衣革帶</w:t>
      </w:r>
      <w:r>
        <w:rPr>
          <w:rFonts w:hint="eastAsia" w:eastAsia="宋体"/>
          <w:lang w:eastAsia="zh-CN"/>
        </w:rPr>
        <w:t>”</w:t>
      </w:r>
      <w:r>
        <w:t>。</w:t>
      </w:r>
      <w:r>
        <w:rPr>
          <w:rFonts w:hint="eastAsia" w:eastAsia="宋体"/>
          <w:lang w:eastAsia="zh-CN"/>
        </w:rPr>
        <w:t>《</w:t>
      </w:r>
      <w:r>
        <w:t>宋史</w:t>
      </w:r>
      <w:r>
        <w:rPr>
          <w:rFonts w:hint="eastAsia" w:eastAsia="宋体"/>
          <w:lang w:eastAsia="zh-CN"/>
        </w:rPr>
        <w:t>•</w:t>
      </w:r>
      <w:r>
        <w:t>輿</w:t>
      </w:r>
      <w:r>
        <w:rPr>
          <w:rFonts w:hint="eastAsia" w:eastAsia="宋体"/>
          <w:lang w:eastAsia="zh-CN"/>
        </w:rPr>
        <w:t>（</w:t>
      </w:r>
      <w:r>
        <w:t>版</w:t>
      </w:r>
      <w:r>
        <w:rPr>
          <w:rFonts w:hint="eastAsia" w:eastAsia="宋体"/>
          <w:lang w:eastAsia="zh-CN"/>
        </w:rPr>
        <w:t>）【</w:t>
      </w:r>
      <w:r>
        <w:t>服</w:t>
      </w:r>
      <w:r>
        <w:rPr>
          <w:rFonts w:hint="eastAsia" w:eastAsia="宋体"/>
          <w:lang w:eastAsia="zh-CN"/>
        </w:rPr>
        <w:t>】</w:t>
      </w:r>
      <w:r>
        <w:t>志</w:t>
      </w:r>
      <w:r>
        <w:rPr>
          <w:rFonts w:hint="eastAsia" w:eastAsia="宋体"/>
          <w:lang w:eastAsia="zh-CN"/>
        </w:rPr>
        <w:t>》</w:t>
      </w:r>
      <w:r>
        <w:t>作</w:t>
      </w:r>
      <w:r>
        <w:rPr>
          <w:rFonts w:hint="eastAsia" w:eastAsia="宋体"/>
          <w:lang w:eastAsia="zh-CN"/>
        </w:rPr>
        <w:t>‘</w:t>
      </w:r>
      <w:r>
        <w:t>革帶以青衣</w:t>
      </w:r>
    </w:p>
    <w:p w14:paraId="28212F9D">
      <w:pPr>
        <w:rPr>
          <w:rFonts w:hint="eastAsia" w:eastAsia="宋体"/>
          <w:lang w:eastAsia="zh-CN"/>
        </w:rPr>
      </w:pPr>
      <w:r>
        <w:t>之</w:t>
      </w:r>
      <w:r>
        <w:rPr>
          <w:rFonts w:hint="eastAsia" w:eastAsia="宋体"/>
          <w:lang w:eastAsia="zh-CN"/>
        </w:rPr>
        <w:t>”</w:t>
      </w:r>
      <w:r>
        <w:t>。</w:t>
      </w:r>
      <w:r>
        <w:rPr>
          <w:rFonts w:hint="eastAsia" w:eastAsia="宋体"/>
          <w:lang w:eastAsia="zh-CN"/>
        </w:rPr>
        <w:t>《</w:t>
      </w:r>
      <w:r>
        <w:t>通典</w:t>
      </w:r>
      <w:r>
        <w:rPr>
          <w:rFonts w:hint="eastAsia" w:eastAsia="宋体"/>
          <w:lang w:eastAsia="zh-CN"/>
        </w:rPr>
        <w:t>》</w:t>
      </w:r>
      <w:r>
        <w:t>：</w:t>
      </w:r>
      <w:r>
        <w:rPr>
          <w:rFonts w:hint="eastAsia" w:eastAsia="宋体"/>
          <w:lang w:eastAsia="zh-CN"/>
        </w:rPr>
        <w:t>“</w:t>
      </w:r>
      <w:r>
        <w:t>后妃命婦服章。</w:t>
      </w:r>
      <w:r>
        <w:rPr>
          <w:rFonts w:hint="eastAsia" w:eastAsia="宋体"/>
          <w:lang w:eastAsia="zh-CN"/>
        </w:rPr>
        <w:t>”《</w:t>
      </w:r>
      <w:r>
        <w:t>制度</w:t>
      </w:r>
      <w:r>
        <w:rPr>
          <w:rFonts w:hint="eastAsia" w:eastAsia="宋体"/>
          <w:lang w:eastAsia="zh-CN"/>
        </w:rPr>
        <w:t>》</w:t>
      </w:r>
      <w:r>
        <w:t>篇作</w:t>
      </w:r>
      <w:r>
        <w:rPr>
          <w:rFonts w:hint="eastAsia" w:eastAsia="宋体"/>
          <w:lang w:eastAsia="zh-CN"/>
        </w:rPr>
        <w:t>“</w:t>
      </w:r>
      <w:r>
        <w:t>青緣革帶</w:t>
      </w:r>
      <w:r>
        <w:rPr>
          <w:rFonts w:hint="eastAsia" w:eastAsia="宋体"/>
          <w:lang w:eastAsia="zh-CN"/>
        </w:rPr>
        <w:t>”</w:t>
      </w:r>
      <w:r>
        <w:t>。</w:t>
      </w:r>
      <w:r>
        <w:rPr>
          <w:rFonts w:hint="eastAsia" w:eastAsia="宋体"/>
          <w:lang w:eastAsia="zh-CN"/>
        </w:rPr>
        <w:t>“</w:t>
      </w:r>
      <w:r>
        <w:t>以青衣</w:t>
      </w:r>
      <w:r>
        <w:rPr>
          <w:rFonts w:hint="eastAsia" w:eastAsia="宋体"/>
          <w:lang w:eastAsia="zh-CN"/>
        </w:rPr>
        <w:t>”</w:t>
      </w:r>
      <w:r>
        <w:t>三字，似不必</w:t>
      </w:r>
      <w:r>
        <w:rPr>
          <w:rFonts w:hint="eastAsia" w:eastAsia="宋体"/>
          <w:lang w:eastAsia="zh-CN"/>
        </w:rPr>
        <w:t>（</w:t>
      </w:r>
      <w:r>
        <w:t>可</w:t>
      </w:r>
      <w:r>
        <w:rPr>
          <w:rFonts w:hint="eastAsia" w:eastAsia="宋体"/>
          <w:lang w:eastAsia="zh-CN"/>
        </w:rPr>
        <w:t>）</w:t>
      </w:r>
      <w:r>
        <w:t>删＄觀下</w:t>
      </w:r>
      <w:r>
        <w:rPr>
          <w:rFonts w:hint="eastAsia" w:eastAsia="宋体"/>
          <w:lang w:eastAsia="zh-CN"/>
        </w:rPr>
        <w:t>“</w:t>
      </w:r>
      <w:r>
        <w:t>皇太子妃褕翟＄内外命婦翟衣</w:t>
      </w:r>
      <w:r>
        <w:rPr>
          <w:rFonts w:hint="eastAsia" w:eastAsia="宋体"/>
          <w:lang w:eastAsia="zh-CN"/>
        </w:rPr>
        <w:t>”</w:t>
      </w:r>
    </w:p>
    <w:p w14:paraId="1CF28E04">
      <w:r>
        <w:t>及</w:t>
      </w:r>
      <w:r>
        <w:rPr>
          <w:rFonts w:hint="eastAsia" w:eastAsia="宋体"/>
          <w:lang w:eastAsia="zh-CN"/>
        </w:rPr>
        <w:t>“</w:t>
      </w:r>
      <w:r>
        <w:t>六品以下，妻九品以上，女嫁之大褎連裳，庶人女嫁之連裳</w:t>
      </w:r>
      <w:r>
        <w:rPr>
          <w:rFonts w:hint="eastAsia" w:eastAsia="宋体"/>
          <w:lang w:eastAsia="zh-CN"/>
        </w:rPr>
        <w:t>”</w:t>
      </w:r>
      <w:r>
        <w:t>竝云</w:t>
      </w:r>
      <w:r>
        <w:rPr>
          <w:rFonts w:hint="eastAsia" w:eastAsia="宋体"/>
          <w:lang w:eastAsia="zh-CN"/>
        </w:rPr>
        <w:t>“</w:t>
      </w:r>
      <w:r>
        <w:t>以青衣革帶</w:t>
      </w:r>
      <w:r>
        <w:rPr>
          <w:rFonts w:hint="eastAsia" w:eastAsia="宋体"/>
          <w:lang w:eastAsia="zh-CN"/>
        </w:rPr>
        <w:t>”</w:t>
      </w:r>
      <w:r>
        <w:t>可見。</w:t>
      </w:r>
      <w:r>
        <w:rPr>
          <w:rFonts w:hint="eastAsia" w:eastAsia="宋体"/>
          <w:lang w:eastAsia="zh-CN"/>
        </w:rPr>
        <w:t>“</w:t>
      </w:r>
      <w:r>
        <w:t>白玉雙珮玄組雙大珮綬</w:t>
      </w:r>
      <w:r>
        <w:rPr>
          <w:rFonts w:hint="eastAsia" w:eastAsia="宋体"/>
          <w:lang w:eastAsia="zh-CN"/>
        </w:rPr>
        <w:t>”</w:t>
      </w:r>
      <w:r>
        <w:t>，當</w:t>
      </w:r>
    </w:p>
    <w:p w14:paraId="1AD42365">
      <w:r>
        <w:t>作</w:t>
      </w:r>
      <w:r>
        <w:rPr>
          <w:rFonts w:hint="eastAsia" w:eastAsia="宋体"/>
          <w:lang w:eastAsia="zh-CN"/>
        </w:rPr>
        <w:t>“</w:t>
      </w:r>
      <w:r>
        <w:t>白玉雙珮玄組雙大綬</w:t>
      </w:r>
      <w:r>
        <w:rPr>
          <w:rFonts w:hint="eastAsia" w:eastAsia="宋体"/>
          <w:lang w:eastAsia="zh-CN"/>
        </w:rPr>
        <w:t>”</w:t>
      </w:r>
      <w:r>
        <w:t>。又按：以上九字，</w:t>
      </w:r>
      <w:r>
        <w:rPr>
          <w:rFonts w:hint="eastAsia" w:eastAsia="宋体"/>
          <w:lang w:eastAsia="zh-CN"/>
        </w:rPr>
        <w:t>《</w:t>
      </w:r>
      <w:r>
        <w:t>通典</w:t>
      </w:r>
      <w:r>
        <w:rPr>
          <w:rFonts w:hint="eastAsia" w:eastAsia="宋体"/>
          <w:lang w:eastAsia="zh-CN"/>
        </w:rPr>
        <w:t>》</w:t>
      </w:r>
      <w:r>
        <w:t>與此同，</w:t>
      </w:r>
      <w:r>
        <w:rPr>
          <w:rFonts w:hint="eastAsia" w:eastAsia="宋体"/>
          <w:lang w:eastAsia="zh-CN"/>
        </w:rPr>
        <w:t>《</w:t>
      </w:r>
      <w:r>
        <w:t>隋書</w:t>
      </w:r>
      <w:r>
        <w:rPr>
          <w:rFonts w:hint="eastAsia" w:eastAsia="宋体"/>
          <w:lang w:eastAsia="zh-CN"/>
        </w:rPr>
        <w:t>•</w:t>
      </w:r>
      <w:r>
        <w:t>禮儀志</w:t>
      </w:r>
      <w:r>
        <w:rPr>
          <w:rFonts w:hint="eastAsia" w:eastAsia="宋体"/>
          <w:lang w:eastAsia="zh-CN"/>
        </w:rPr>
        <w:t>》</w:t>
      </w:r>
      <w:r>
        <w:t>作</w:t>
      </w:r>
      <w:r>
        <w:rPr>
          <w:rFonts w:hint="eastAsia" w:eastAsia="宋体"/>
          <w:lang w:eastAsia="zh-CN"/>
        </w:rPr>
        <w:t>“</w:t>
      </w:r>
      <w:r>
        <w:t>白玉珮玄組綬</w:t>
      </w:r>
      <w:r>
        <w:rPr>
          <w:rFonts w:hint="eastAsia" w:eastAsia="宋体"/>
          <w:lang w:eastAsia="zh-CN"/>
        </w:rPr>
        <w:t>”</w:t>
      </w:r>
      <w:r>
        <w:t>。</w:t>
      </w:r>
      <w:r>
        <w:rPr>
          <w:rFonts w:hint="eastAsia" w:eastAsia="宋体"/>
          <w:lang w:eastAsia="zh-CN"/>
        </w:rPr>
        <w:t>《</w:t>
      </w:r>
      <w:r>
        <w:t>通典</w:t>
      </w:r>
      <w:r>
        <w:rPr>
          <w:rFonts w:hint="eastAsia" w:eastAsia="宋体"/>
          <w:lang w:eastAsia="zh-CN"/>
        </w:rPr>
        <w:t>•</w:t>
      </w:r>
      <w:r>
        <w:t>后妃命婦服章制度</w:t>
      </w:r>
    </w:p>
    <w:p w14:paraId="6F362AF7">
      <w:r>
        <w:t>篇同。</w:t>
      </w:r>
      <w:r>
        <w:rPr>
          <w:rFonts w:hint="eastAsia" w:eastAsia="宋体"/>
          <w:lang w:eastAsia="zh-CN"/>
        </w:rPr>
        <w:t>《</w:t>
      </w:r>
      <w:r>
        <w:t>宋史。輿服志</w:t>
      </w:r>
      <w:r>
        <w:rPr>
          <w:rFonts w:hint="eastAsia" w:eastAsia="宋体"/>
          <w:lang w:eastAsia="zh-CN"/>
        </w:rPr>
        <w:t>》</w:t>
      </w:r>
      <w:r>
        <w:t>作</w:t>
      </w:r>
      <w:r>
        <w:rPr>
          <w:rFonts w:hint="eastAsia" w:eastAsia="宋体"/>
          <w:lang w:eastAsia="zh-CN"/>
        </w:rPr>
        <w:t>“</w:t>
      </w:r>
      <w:r>
        <w:t>白玉雙珮黑組雙大綬</w:t>
      </w:r>
      <w:r>
        <w:rPr>
          <w:rFonts w:hint="eastAsia" w:eastAsia="宋体"/>
          <w:lang w:eastAsia="zh-CN"/>
        </w:rPr>
        <w:t>”</w:t>
      </w:r>
      <w:r>
        <w:t>，</w:t>
      </w:r>
      <w:r>
        <w:rPr>
          <w:rFonts w:hint="eastAsia" w:eastAsia="宋体"/>
          <w:lang w:eastAsia="zh-CN"/>
        </w:rPr>
        <w:t>《</w:t>
      </w:r>
      <w:r>
        <w:t>唐書</w:t>
      </w:r>
      <w:r>
        <w:rPr>
          <w:rFonts w:hint="eastAsia" w:eastAsia="宋体"/>
          <w:lang w:eastAsia="zh-CN"/>
        </w:rPr>
        <w:t>•</w:t>
      </w:r>
      <w:r>
        <w:t>車服志</w:t>
      </w:r>
      <w:r>
        <w:rPr>
          <w:rFonts w:hint="eastAsia" w:eastAsia="宋体"/>
          <w:lang w:eastAsia="zh-CN"/>
        </w:rPr>
        <w:t>》</w:t>
      </w:r>
      <w:r>
        <w:t>作</w:t>
      </w:r>
      <w:r>
        <w:rPr>
          <w:rFonts w:hint="eastAsia" w:eastAsia="宋体"/>
          <w:lang w:eastAsia="zh-CN"/>
        </w:rPr>
        <w:t>“</w:t>
      </w:r>
      <w:r>
        <w:t>珮綬如天子</w:t>
      </w:r>
      <w:r>
        <w:rPr>
          <w:rFonts w:hint="eastAsia" w:eastAsia="宋体"/>
          <w:lang w:eastAsia="zh-CN"/>
        </w:rPr>
        <w:t>”</w:t>
      </w:r>
      <w:r>
        <w:t>。按：所謂</w:t>
      </w:r>
      <w:r>
        <w:rPr>
          <w:rFonts w:hint="eastAsia" w:eastAsia="宋体"/>
          <w:lang w:eastAsia="zh-CN"/>
        </w:rPr>
        <w:t>“</w:t>
      </w:r>
      <w:r>
        <w:t>珮綬如天子</w:t>
      </w:r>
      <w:r>
        <w:rPr>
          <w:rFonts w:hint="eastAsia" w:eastAsia="宋体"/>
          <w:lang w:eastAsia="zh-CN"/>
        </w:rPr>
        <w:t>”</w:t>
      </w:r>
      <w:r>
        <w:t>者即上</w:t>
      </w:r>
      <w:r>
        <w:rPr>
          <w:rFonts w:hint="eastAsia" w:eastAsia="宋体"/>
          <w:lang w:eastAsia="zh-CN"/>
        </w:rPr>
        <w:t>“</w:t>
      </w:r>
      <w:r>
        <w:t>六冕通天冠武弁</w:t>
      </w:r>
    </w:p>
    <w:p w14:paraId="1E866966">
      <w:r>
        <w:t>之白玉雙珮玄組雙大綬</w:t>
      </w:r>
      <w:r>
        <w:rPr>
          <w:rFonts w:hint="eastAsia" w:eastAsia="宋体"/>
          <w:lang w:eastAsia="zh-CN"/>
        </w:rPr>
        <w:t>”</w:t>
      </w:r>
      <w:r>
        <w:t>也，似不可删。又按：青韈舄色青，白玉雙佩色白，玄組雙大綬色玄，若改作青韈舄珮綬，則是珮</w:t>
      </w:r>
    </w:p>
    <w:p w14:paraId="16112DB2">
      <w:r>
        <w:t>綬亦用青色，非矣。又按：襢衣加雙珮小綬者，所以異於褘衣之雙珮大綬也，今謂襢衣特加雙珮，則褘衣本無雙珮，可</w:t>
      </w:r>
    </w:p>
    <w:p w14:paraId="1980F8E3">
      <w:r>
        <w:t>【第100页】</w:t>
      </w:r>
    </w:p>
    <w:p w14:paraId="2EBC9B80">
      <w:r>
        <w:t>知非矣。又按受册助祭朝會諸大事則服褘衣宴見賓客則服襢衣豈有宴見賓客有雙珮，而受册朝祭諸大事反無</w:t>
      </w:r>
    </w:p>
    <w:p w14:paraId="7E6252CB">
      <w:r>
        <w:t>雙珮之理？</w:t>
      </w:r>
    </w:p>
    <w:p w14:paraId="71FEC4F3">
      <w:r>
        <w:t>黄羅爲表〇念孫按：</w:t>
      </w:r>
      <w:r>
        <w:rPr>
          <w:rFonts w:hint="eastAsia" w:eastAsia="宋体"/>
          <w:lang w:eastAsia="zh-CN"/>
        </w:rPr>
        <w:t>“</w:t>
      </w:r>
      <w:r>
        <w:t>黄羅爲衣</w:t>
      </w:r>
      <w:r>
        <w:rPr>
          <w:rFonts w:hint="eastAsia" w:eastAsia="宋体"/>
          <w:lang w:eastAsia="zh-CN"/>
        </w:rPr>
        <w:t>”</w:t>
      </w:r>
      <w:r>
        <w:t>，</w:t>
      </w:r>
      <w:r>
        <w:rPr>
          <w:rFonts w:hint="eastAsia" w:eastAsia="宋体"/>
          <w:lang w:eastAsia="zh-CN"/>
        </w:rPr>
        <w:t>“</w:t>
      </w:r>
      <w:r>
        <w:t>衣</w:t>
      </w:r>
      <w:r>
        <w:rPr>
          <w:rFonts w:hint="eastAsia" w:eastAsia="宋体"/>
          <w:lang w:eastAsia="zh-CN"/>
        </w:rPr>
        <w:t>”</w:t>
      </w:r>
      <w:r>
        <w:t>譌作</w:t>
      </w:r>
      <w:r>
        <w:rPr>
          <w:rFonts w:hint="eastAsia" w:eastAsia="宋体"/>
          <w:lang w:eastAsia="zh-CN"/>
        </w:rPr>
        <w:t>“</w:t>
      </w:r>
      <w:r>
        <w:t>表</w:t>
      </w:r>
      <w:r>
        <w:rPr>
          <w:rFonts w:hint="eastAsia" w:eastAsia="宋体"/>
          <w:lang w:eastAsia="zh-CN"/>
        </w:rPr>
        <w:t>”</w:t>
      </w:r>
      <w:r>
        <w:t>。</w:t>
      </w:r>
    </w:p>
    <w:p w14:paraId="548A4317">
      <w:r>
        <w:t>及衣革帶〇</w:t>
      </w:r>
      <w:r>
        <w:rPr>
          <w:rFonts w:hint="eastAsia" w:eastAsia="宋体"/>
          <w:lang w:eastAsia="zh-CN"/>
        </w:rPr>
        <w:t>“</w:t>
      </w:r>
      <w:r>
        <w:t>衣</w:t>
      </w:r>
      <w:r>
        <w:rPr>
          <w:rFonts w:hint="eastAsia" w:eastAsia="宋体"/>
          <w:lang w:eastAsia="zh-CN"/>
        </w:rPr>
        <w:t>”</w:t>
      </w:r>
      <w:r>
        <w:t>字衍文。〇念孫按：</w:t>
      </w:r>
      <w:r>
        <w:rPr>
          <w:rFonts w:hint="eastAsia" w:eastAsia="宋体"/>
          <w:lang w:eastAsia="zh-CN"/>
        </w:rPr>
        <w:t>“</w:t>
      </w:r>
      <w:r>
        <w:t>衣革帶</w:t>
      </w:r>
      <w:r>
        <w:rPr>
          <w:rFonts w:hint="eastAsia" w:eastAsia="宋体"/>
          <w:lang w:eastAsia="zh-CN"/>
        </w:rPr>
        <w:t>”</w:t>
      </w:r>
      <w:r>
        <w:t>，</w:t>
      </w:r>
      <w:r>
        <w:rPr>
          <w:rFonts w:hint="eastAsia" w:eastAsia="宋体"/>
          <w:lang w:eastAsia="zh-CN"/>
        </w:rPr>
        <w:t>“</w:t>
      </w:r>
      <w:r>
        <w:t>衣</w:t>
      </w:r>
      <w:r>
        <w:rPr>
          <w:rFonts w:hint="eastAsia" w:eastAsia="宋体"/>
          <w:lang w:eastAsia="zh-CN"/>
        </w:rPr>
        <w:t>”</w:t>
      </w:r>
      <w:r>
        <w:t>字非衍文，見上。</w:t>
      </w:r>
    </w:p>
    <w:p w14:paraId="6F774ECE">
      <w:r>
        <w:t>鈿釵禮衣〇念孫按：</w:t>
      </w:r>
      <w:r>
        <w:rPr>
          <w:rFonts w:hint="eastAsia" w:eastAsia="宋体"/>
          <w:lang w:eastAsia="zh-CN"/>
        </w:rPr>
        <w:t>“</w:t>
      </w:r>
      <w:r>
        <w:t>鈿釵襢衣</w:t>
      </w:r>
      <w:r>
        <w:rPr>
          <w:rFonts w:hint="eastAsia" w:eastAsia="宋体"/>
          <w:lang w:eastAsia="zh-CN"/>
        </w:rPr>
        <w:t>”</w:t>
      </w:r>
      <w:r>
        <w:t>，當于</w:t>
      </w:r>
      <w:r>
        <w:rPr>
          <w:rFonts w:hint="eastAsia" w:eastAsia="宋体"/>
          <w:lang w:eastAsia="zh-CN"/>
        </w:rPr>
        <w:t>“</w:t>
      </w:r>
      <w:r>
        <w:t>親蠶則服之</w:t>
      </w:r>
      <w:r>
        <w:rPr>
          <w:rFonts w:hint="eastAsia" w:eastAsia="宋体"/>
          <w:lang w:eastAsia="zh-CN"/>
        </w:rPr>
        <w:t>”</w:t>
      </w:r>
      <w:r>
        <w:t>之下空一格寫，不當擡頭。</w:t>
      </w:r>
      <w:r>
        <w:rPr>
          <w:rFonts w:hint="eastAsia" w:eastAsia="宋体"/>
          <w:lang w:eastAsia="zh-CN"/>
        </w:rPr>
        <w:t>“</w:t>
      </w:r>
      <w:r>
        <w:t>襢衣</w:t>
      </w:r>
      <w:r>
        <w:rPr>
          <w:rFonts w:hint="eastAsia" w:eastAsia="宋体"/>
          <w:lang w:eastAsia="zh-CN"/>
        </w:rPr>
        <w:t>”</w:t>
      </w:r>
      <w:r>
        <w:t>譌作</w:t>
      </w:r>
      <w:r>
        <w:rPr>
          <w:rFonts w:hint="eastAsia" w:eastAsia="宋体"/>
          <w:lang w:eastAsia="zh-CN"/>
        </w:rPr>
        <w:t>“</w:t>
      </w:r>
      <w:r>
        <w:t>禮衣</w:t>
      </w:r>
      <w:r>
        <w:rPr>
          <w:rFonts w:hint="eastAsia" w:eastAsia="宋体"/>
          <w:lang w:eastAsia="zh-CN"/>
        </w:rPr>
        <w:t>”</w:t>
      </w:r>
      <w:r>
        <w:t>。</w:t>
      </w:r>
      <w:r>
        <w:rPr>
          <w:rFonts w:hint="eastAsia" w:eastAsia="宋体"/>
          <w:lang w:eastAsia="zh-CN"/>
        </w:rPr>
        <w:t>“</w:t>
      </w:r>
      <w:r>
        <w:t>傘白</w:t>
      </w:r>
    </w:p>
    <w:p w14:paraId="23DC0EBD">
      <w:r>
        <w:t>珠</w:t>
      </w:r>
      <w:r>
        <w:rPr>
          <w:rFonts w:hint="eastAsia" w:eastAsia="宋体"/>
          <w:lang w:eastAsia="zh-CN"/>
        </w:rPr>
        <w:t>”</w:t>
      </w:r>
      <w:r>
        <w:t>，此落去</w:t>
      </w:r>
      <w:r>
        <w:rPr>
          <w:rFonts w:hint="eastAsia" w:eastAsia="宋体"/>
          <w:lang w:eastAsia="zh-CN"/>
        </w:rPr>
        <w:t>“</w:t>
      </w:r>
      <w:r>
        <w:t>白</w:t>
      </w:r>
      <w:r>
        <w:rPr>
          <w:rFonts w:hint="eastAsia" w:eastAsia="宋体"/>
          <w:lang w:eastAsia="zh-CN"/>
        </w:rPr>
        <w:t>”</w:t>
      </w:r>
      <w:r>
        <w:t>字。</w:t>
      </w:r>
    </w:p>
    <w:p w14:paraId="5D850D20">
      <w:r>
        <w:t>朱袜〇按：</w:t>
      </w:r>
      <w:r>
        <w:rPr>
          <w:rFonts w:hint="eastAsia" w:eastAsia="宋体"/>
          <w:lang w:eastAsia="zh-CN"/>
        </w:rPr>
        <w:t>《</w:t>
      </w:r>
      <w:r>
        <w:t>唐車服志</w:t>
      </w:r>
      <w:r>
        <w:rPr>
          <w:rFonts w:hint="eastAsia" w:eastAsia="宋体"/>
          <w:lang w:eastAsia="zh-CN"/>
        </w:rPr>
        <w:t>》</w:t>
      </w:r>
      <w:r>
        <w:t>並</w:t>
      </w:r>
      <w:r>
        <w:rPr>
          <w:rFonts w:hint="eastAsia" w:eastAsia="宋体"/>
          <w:lang w:eastAsia="zh-CN"/>
        </w:rPr>
        <w:t>《</w:t>
      </w:r>
      <w:r>
        <w:t>通攷</w:t>
      </w:r>
      <w:r>
        <w:rPr>
          <w:rFonts w:hint="eastAsia" w:eastAsia="宋体"/>
          <w:lang w:eastAsia="zh-CN"/>
        </w:rPr>
        <w:t>》</w:t>
      </w:r>
      <w:r>
        <w:t>是白袜，此云</w:t>
      </w:r>
      <w:r>
        <w:rPr>
          <w:rFonts w:hint="eastAsia" w:eastAsia="宋体"/>
          <w:lang w:eastAsia="zh-CN"/>
        </w:rPr>
        <w:t>“</w:t>
      </w:r>
      <w:r>
        <w:t>朱袜</w:t>
      </w:r>
      <w:r>
        <w:rPr>
          <w:rFonts w:hint="eastAsia" w:eastAsia="宋体"/>
          <w:lang w:eastAsia="zh-CN"/>
        </w:rPr>
        <w:t>”</w:t>
      </w:r>
      <w:r>
        <w:t>，譌。〇念孫按：</w:t>
      </w:r>
      <w:r>
        <w:rPr>
          <w:rFonts w:hint="eastAsia" w:eastAsia="宋体"/>
          <w:lang w:eastAsia="zh-CN"/>
        </w:rPr>
        <w:t>《</w:t>
      </w:r>
      <w:r>
        <w:t>通典</w:t>
      </w:r>
      <w:r>
        <w:rPr>
          <w:rFonts w:hint="eastAsia" w:eastAsia="宋体"/>
          <w:lang w:eastAsia="zh-CN"/>
        </w:rPr>
        <w:t>》</w:t>
      </w:r>
      <w:r>
        <w:t>亦作</w:t>
      </w:r>
      <w:r>
        <w:rPr>
          <w:rFonts w:hint="eastAsia" w:eastAsia="宋体"/>
          <w:lang w:eastAsia="zh-CN"/>
        </w:rPr>
        <w:t>“</w:t>
      </w:r>
      <w:r>
        <w:t>朱韈</w:t>
      </w:r>
      <w:r>
        <w:rPr>
          <w:rFonts w:hint="eastAsia" w:eastAsia="宋体"/>
          <w:lang w:eastAsia="zh-CN"/>
        </w:rPr>
        <w:t>”</w:t>
      </w:r>
      <w:r>
        <w:t>，似不必改爲白韈。</w:t>
      </w:r>
    </w:p>
    <w:p w14:paraId="01707C5F">
      <w:r>
        <w:t>前</w:t>
      </w:r>
      <w:r>
        <w:rPr>
          <w:rFonts w:hint="eastAsia" w:eastAsia="宋体"/>
          <w:lang w:eastAsia="zh-CN"/>
        </w:rPr>
        <w:t>“</w:t>
      </w:r>
      <w:r>
        <w:t>乘輿衮冕朱韈赤舄</w:t>
      </w:r>
      <w:r>
        <w:rPr>
          <w:rFonts w:hint="eastAsia" w:eastAsia="宋体"/>
          <w:lang w:eastAsia="zh-CN"/>
        </w:rPr>
        <w:t>”</w:t>
      </w:r>
      <w:r>
        <w:t>是其證</w:t>
      </w:r>
    </w:p>
    <w:p w14:paraId="3AC0CAFD">
      <w:r>
        <w:t>其革帶劍珮〇念孫按：</w:t>
      </w:r>
      <w:r>
        <w:rPr>
          <w:rFonts w:hint="eastAsia" w:eastAsia="宋体"/>
          <w:lang w:eastAsia="zh-CN"/>
        </w:rPr>
        <w:t>“</w:t>
      </w:r>
      <w:r>
        <w:t>珮</w:t>
      </w:r>
      <w:r>
        <w:rPr>
          <w:rFonts w:hint="eastAsia" w:eastAsia="宋体"/>
          <w:lang w:eastAsia="zh-CN"/>
        </w:rPr>
        <w:t>”</w:t>
      </w:r>
      <w:r>
        <w:t>字下落去</w:t>
      </w:r>
      <w:r>
        <w:rPr>
          <w:rFonts w:hint="eastAsia" w:eastAsia="宋体"/>
          <w:lang w:eastAsia="zh-CN"/>
        </w:rPr>
        <w:t>“</w:t>
      </w:r>
      <w:r>
        <w:t>綬</w:t>
      </w:r>
      <w:r>
        <w:rPr>
          <w:rFonts w:hint="eastAsia" w:eastAsia="宋体"/>
          <w:lang w:eastAsia="zh-CN"/>
        </w:rPr>
        <w:t>”</w:t>
      </w:r>
      <w:r>
        <w:t>字。</w:t>
      </w:r>
    </w:p>
    <w:p w14:paraId="2EFD282B">
      <w:r>
        <w:t>紫袴〇念孫按：</w:t>
      </w:r>
      <w:r>
        <w:rPr>
          <w:rFonts w:hint="eastAsia" w:eastAsia="宋体"/>
          <w:lang w:eastAsia="zh-CN"/>
        </w:rPr>
        <w:t>“</w:t>
      </w:r>
      <w:r>
        <w:t>紫袴</w:t>
      </w:r>
      <w:r>
        <w:rPr>
          <w:rFonts w:hint="eastAsia" w:eastAsia="宋体"/>
          <w:lang w:eastAsia="zh-CN"/>
        </w:rPr>
        <w:t>”</w:t>
      </w:r>
      <w:r>
        <w:t>當作</w:t>
      </w:r>
      <w:r>
        <w:rPr>
          <w:rFonts w:hint="eastAsia" w:eastAsia="宋体"/>
          <w:lang w:eastAsia="zh-CN"/>
        </w:rPr>
        <w:t>“</w:t>
      </w:r>
      <w:r>
        <w:t>紫褶白袴</w:t>
      </w:r>
      <w:r>
        <w:rPr>
          <w:rFonts w:hint="eastAsia" w:eastAsia="宋体"/>
          <w:lang w:eastAsia="zh-CN"/>
        </w:rPr>
        <w:t>”</w:t>
      </w:r>
      <w:r>
        <w:t>，見</w:t>
      </w:r>
      <w:r>
        <w:rPr>
          <w:rFonts w:hint="eastAsia" w:eastAsia="宋体"/>
          <w:lang w:eastAsia="zh-CN"/>
        </w:rPr>
        <w:t>《</w:t>
      </w:r>
      <w:r>
        <w:t>隋書。禮儀志</w:t>
      </w:r>
      <w:r>
        <w:rPr>
          <w:rFonts w:hint="eastAsia" w:eastAsia="宋体"/>
          <w:lang w:eastAsia="zh-CN"/>
        </w:rPr>
        <w:t>》</w:t>
      </w:r>
      <w:r>
        <w:t>及</w:t>
      </w:r>
      <w:r>
        <w:rPr>
          <w:rFonts w:hint="eastAsia" w:eastAsia="宋体"/>
          <w:lang w:eastAsia="zh-CN"/>
        </w:rPr>
        <w:t>《</w:t>
      </w:r>
      <w:r>
        <w:t>通典</w:t>
      </w:r>
      <w:r>
        <w:rPr>
          <w:rFonts w:hint="eastAsia" w:eastAsia="宋体"/>
          <w:lang w:eastAsia="zh-CN"/>
        </w:rPr>
        <w:t>》</w:t>
      </w:r>
      <w:r>
        <w:t>。</w:t>
      </w:r>
    </w:p>
    <w:p w14:paraId="67B4385A">
      <w:r>
        <w:t>進德冠〇念孫按：</w:t>
      </w:r>
      <w:r>
        <w:rPr>
          <w:rFonts w:hint="eastAsia" w:eastAsia="宋体"/>
          <w:lang w:eastAsia="zh-CN"/>
        </w:rPr>
        <w:t>“</w:t>
      </w:r>
      <w:r>
        <w:t>進賢冠</w:t>
      </w:r>
      <w:r>
        <w:rPr>
          <w:rFonts w:hint="eastAsia" w:eastAsia="宋体"/>
          <w:lang w:eastAsia="zh-CN"/>
        </w:rPr>
        <w:t>”</w:t>
      </w:r>
      <w:r>
        <w:t>，當空一格，不當空兩格。</w:t>
      </w:r>
    </w:p>
    <w:p w14:paraId="795A34FA">
      <w:r>
        <w:t>及白練裙襦通著之〇念孫按：</w:t>
      </w:r>
      <w:r>
        <w:rPr>
          <w:rFonts w:hint="eastAsia" w:eastAsia="宋体"/>
          <w:lang w:eastAsia="zh-CN"/>
        </w:rPr>
        <w:t>《</w:t>
      </w:r>
      <w:r>
        <w:t>通典</w:t>
      </w:r>
      <w:r>
        <w:rPr>
          <w:rFonts w:hint="eastAsia" w:eastAsia="宋体"/>
          <w:lang w:eastAsia="zh-CN"/>
        </w:rPr>
        <w:t>》“</w:t>
      </w:r>
      <w:r>
        <w:t>及白練裙襦通著之</w:t>
      </w:r>
      <w:r>
        <w:rPr>
          <w:rFonts w:hint="eastAsia" w:eastAsia="宋体"/>
          <w:lang w:eastAsia="zh-CN"/>
        </w:rPr>
        <w:t>”</w:t>
      </w:r>
      <w:r>
        <w:t>八字與此同。及者與也，言與白練裙襦通著之</w:t>
      </w:r>
    </w:p>
    <w:p w14:paraId="1C2CE552">
      <w:r>
        <w:t>也。前</w:t>
      </w:r>
      <w:r>
        <w:rPr>
          <w:rFonts w:hint="eastAsia" w:eastAsia="宋体"/>
          <w:lang w:eastAsia="zh-CN"/>
        </w:rPr>
        <w:t>“</w:t>
      </w:r>
      <w:r>
        <w:t>乘輿翼善冠</w:t>
      </w:r>
      <w:r>
        <w:rPr>
          <w:rFonts w:hint="eastAsia" w:eastAsia="宋体"/>
          <w:lang w:eastAsia="zh-CN"/>
        </w:rPr>
        <w:t>”</w:t>
      </w:r>
      <w:r>
        <w:t>及</w:t>
      </w:r>
      <w:r>
        <w:rPr>
          <w:rFonts w:hint="eastAsia" w:eastAsia="宋体"/>
          <w:lang w:eastAsia="zh-CN"/>
        </w:rPr>
        <w:t>“</w:t>
      </w:r>
      <w:r>
        <w:t>白練裙襦通著之</w:t>
      </w:r>
      <w:r>
        <w:rPr>
          <w:rFonts w:hint="eastAsia" w:eastAsia="宋体"/>
          <w:lang w:eastAsia="zh-CN"/>
        </w:rPr>
        <w:t>”</w:t>
      </w:r>
      <w:r>
        <w:t>是其證。今改爲</w:t>
      </w:r>
      <w:r>
        <w:rPr>
          <w:rFonts w:hint="eastAsia" w:eastAsia="宋体"/>
          <w:lang w:eastAsia="zh-CN"/>
        </w:rPr>
        <w:t>“</w:t>
      </w:r>
      <w:r>
        <w:t>有白練裙襦通著之</w:t>
      </w:r>
      <w:r>
        <w:rPr>
          <w:rFonts w:hint="eastAsia" w:eastAsia="宋体"/>
          <w:lang w:eastAsia="zh-CN"/>
        </w:rPr>
        <w:t>”</w:t>
      </w:r>
      <w:r>
        <w:t>非是</w:t>
      </w:r>
    </w:p>
    <w:p w14:paraId="210F742D">
      <w:r>
        <w:t>王梁珠鈿〇當作</w:t>
      </w:r>
      <w:r>
        <w:rPr>
          <w:rFonts w:hint="eastAsia" w:eastAsia="宋体"/>
          <w:lang w:eastAsia="zh-CN"/>
        </w:rPr>
        <w:t>“</w:t>
      </w:r>
      <w:r>
        <w:t>起梁珠寶鈿</w:t>
      </w:r>
      <w:r>
        <w:rPr>
          <w:rFonts w:hint="eastAsia" w:eastAsia="宋体"/>
          <w:lang w:eastAsia="zh-CN"/>
        </w:rPr>
        <w:t>”</w:t>
      </w:r>
      <w:r>
        <w:t>。〇念孫按：當作</w:t>
      </w:r>
      <w:r>
        <w:rPr>
          <w:rFonts w:hint="eastAsia" w:eastAsia="宋体"/>
          <w:lang w:eastAsia="zh-CN"/>
        </w:rPr>
        <w:t>“</w:t>
      </w:r>
      <w:r>
        <w:t>玉梁珠寶鈿</w:t>
      </w:r>
      <w:r>
        <w:rPr>
          <w:rFonts w:hint="eastAsia" w:eastAsia="宋体"/>
          <w:lang w:eastAsia="zh-CN"/>
        </w:rPr>
        <w:t>”</w:t>
      </w:r>
      <w:r>
        <w:t>。〇念孫按：</w:t>
      </w:r>
      <w:r>
        <w:rPr>
          <w:rFonts w:hint="eastAsia" w:eastAsia="宋体"/>
          <w:lang w:eastAsia="zh-CN"/>
        </w:rPr>
        <w:t>《</w:t>
      </w:r>
      <w:r>
        <w:t>通典</w:t>
      </w:r>
      <w:r>
        <w:rPr>
          <w:rFonts w:hint="eastAsia" w:eastAsia="宋体"/>
          <w:lang w:eastAsia="zh-CN"/>
        </w:rPr>
        <w:t>》</w:t>
      </w:r>
      <w:r>
        <w:t>亦作</w:t>
      </w:r>
      <w:r>
        <w:rPr>
          <w:rFonts w:hint="eastAsia" w:eastAsia="宋体"/>
          <w:lang w:eastAsia="zh-CN"/>
        </w:rPr>
        <w:t>“</w:t>
      </w:r>
      <w:r>
        <w:t>玉梁</w:t>
      </w:r>
      <w:r>
        <w:rPr>
          <w:rFonts w:hint="eastAsia" w:eastAsia="宋体"/>
          <w:lang w:eastAsia="zh-CN"/>
        </w:rPr>
        <w:t>”</w:t>
      </w:r>
      <w:r>
        <w:t>，似不必爲</w:t>
      </w:r>
    </w:p>
    <w:p w14:paraId="1D8A334A">
      <w:r>
        <w:rPr>
          <w:rFonts w:hint="eastAsia" w:eastAsia="宋体"/>
          <w:lang w:eastAsia="zh-CN"/>
        </w:rPr>
        <w:t>“</w:t>
      </w:r>
      <w:r>
        <w:t>起梁</w:t>
      </w:r>
      <w:r>
        <w:rPr>
          <w:rFonts w:hint="eastAsia" w:eastAsia="宋体"/>
          <w:lang w:eastAsia="zh-CN"/>
        </w:rPr>
        <w:t>”</w:t>
      </w:r>
      <w:r>
        <w:t>，</w:t>
      </w:r>
      <w:r>
        <w:rPr>
          <w:rFonts w:hint="eastAsia" w:eastAsia="宋体"/>
          <w:lang w:eastAsia="zh-CN"/>
        </w:rPr>
        <w:t>《</w:t>
      </w:r>
      <w:r>
        <w:t>隋書</w:t>
      </w:r>
      <w:r>
        <w:rPr>
          <w:rFonts w:hint="eastAsia" w:eastAsia="宋体"/>
          <w:lang w:eastAsia="zh-CN"/>
        </w:rPr>
        <w:t>•</w:t>
      </w:r>
      <w:r>
        <w:t>禮儀志</w:t>
      </w:r>
      <w:r>
        <w:rPr>
          <w:rFonts w:hint="eastAsia" w:eastAsia="宋体"/>
          <w:lang w:eastAsia="zh-CN"/>
        </w:rPr>
        <w:t>》“</w:t>
      </w:r>
      <w:r>
        <w:t>平巾幘玉梁</w:t>
      </w:r>
      <w:r>
        <w:rPr>
          <w:rFonts w:hint="eastAsia" w:eastAsia="宋体"/>
          <w:lang w:eastAsia="zh-CN"/>
        </w:rPr>
        <w:t>”</w:t>
      </w:r>
      <w:r>
        <w:t>是其證。</w:t>
      </w:r>
      <w:r>
        <w:rPr>
          <w:rFonts w:hint="eastAsia" w:eastAsia="宋体"/>
          <w:lang w:eastAsia="zh-CN"/>
        </w:rPr>
        <w:t>“</w:t>
      </w:r>
      <w:r>
        <w:t>前乘輿平巾幘玉具裝</w:t>
      </w:r>
      <w:r>
        <w:rPr>
          <w:rFonts w:hint="eastAsia" w:eastAsia="宋体"/>
          <w:lang w:eastAsia="zh-CN"/>
        </w:rPr>
        <w:t>”</w:t>
      </w:r>
      <w:r>
        <w:t>即此</w:t>
      </w:r>
    </w:p>
    <w:p w14:paraId="3C93D8A7">
      <w:r>
        <w:t>帛練〇念孫按：</w:t>
      </w:r>
      <w:r>
        <w:rPr>
          <w:rFonts w:hint="eastAsia" w:eastAsia="宋体"/>
          <w:lang w:eastAsia="zh-CN"/>
        </w:rPr>
        <w:t>“</w:t>
      </w:r>
      <w:r>
        <w:t>白</w:t>
      </w:r>
      <w:r>
        <w:rPr>
          <w:rFonts w:hint="eastAsia" w:eastAsia="宋体"/>
          <w:lang w:eastAsia="zh-CN"/>
        </w:rPr>
        <w:t>”</w:t>
      </w:r>
      <w:r>
        <w:t>譌作</w:t>
      </w:r>
      <w:r>
        <w:rPr>
          <w:rFonts w:hint="eastAsia" w:eastAsia="宋体"/>
          <w:lang w:eastAsia="zh-CN"/>
        </w:rPr>
        <w:t>“</w:t>
      </w:r>
      <w:r>
        <w:t>帛</w:t>
      </w:r>
      <w:r>
        <w:rPr>
          <w:rFonts w:hint="eastAsia" w:eastAsia="宋体"/>
          <w:lang w:eastAsia="zh-CN"/>
        </w:rPr>
        <w:t>”</w:t>
      </w:r>
      <w:r>
        <w:t>。</w:t>
      </w:r>
    </w:p>
    <w:p w14:paraId="62E43275">
      <w:r>
        <w:t>【第101页】</w:t>
      </w:r>
    </w:p>
    <w:p w14:paraId="68F7A597">
      <w:r>
        <w:t>竝博鬢</w:t>
      </w:r>
    </w:p>
    <w:p w14:paraId="44633E60">
      <w:r>
        <w:t>〇念孫按：</w:t>
      </w:r>
      <w:r>
        <w:rPr>
          <w:rFonts w:hint="eastAsia" w:eastAsia="宋体"/>
          <w:lang w:eastAsia="zh-CN"/>
        </w:rPr>
        <w:t>“</w:t>
      </w:r>
      <w:r>
        <w:t>竝兩博鬢</w:t>
      </w:r>
      <w:r>
        <w:rPr>
          <w:rFonts w:hint="eastAsia" w:eastAsia="宋体"/>
          <w:lang w:eastAsia="zh-CN"/>
        </w:rPr>
        <w:t>”</w:t>
      </w:r>
      <w:r>
        <w:t>，此落去</w:t>
      </w:r>
      <w:r>
        <w:rPr>
          <w:rFonts w:hint="eastAsia" w:eastAsia="宋体"/>
          <w:lang w:eastAsia="zh-CN"/>
        </w:rPr>
        <w:t>“</w:t>
      </w:r>
      <w:r>
        <w:t>兩</w:t>
      </w:r>
      <w:r>
        <w:rPr>
          <w:rFonts w:hint="eastAsia" w:eastAsia="宋体"/>
          <w:lang w:eastAsia="zh-CN"/>
        </w:rPr>
        <w:t>”</w:t>
      </w:r>
      <w:r>
        <w:t>字。</w:t>
      </w:r>
    </w:p>
    <w:p w14:paraId="0B19BED6">
      <w:r>
        <w:t>瑜玉雙珮純朱〇</w:t>
      </w:r>
      <w:r>
        <w:rPr>
          <w:rFonts w:hint="eastAsia" w:eastAsia="宋体"/>
          <w:lang w:eastAsia="zh-CN"/>
        </w:rPr>
        <w:t>“</w:t>
      </w:r>
      <w:r>
        <w:t>朱組</w:t>
      </w:r>
      <w:r>
        <w:rPr>
          <w:rFonts w:hint="eastAsia" w:eastAsia="宋体"/>
          <w:lang w:eastAsia="zh-CN"/>
        </w:rPr>
        <w:t>”</w:t>
      </w:r>
      <w:r>
        <w:t>譌作</w:t>
      </w:r>
      <w:r>
        <w:rPr>
          <w:rFonts w:hint="eastAsia" w:eastAsia="宋体"/>
          <w:lang w:eastAsia="zh-CN"/>
        </w:rPr>
        <w:t>“</w:t>
      </w:r>
      <w:r>
        <w:t>純朱</w:t>
      </w:r>
      <w:r>
        <w:rPr>
          <w:rFonts w:hint="eastAsia" w:eastAsia="宋体"/>
          <w:lang w:eastAsia="zh-CN"/>
        </w:rPr>
        <w:t>”</w:t>
      </w:r>
      <w:r>
        <w:t>。〇念孫按：</w:t>
      </w:r>
      <w:r>
        <w:rPr>
          <w:rFonts w:hint="eastAsia" w:eastAsia="宋体"/>
          <w:lang w:eastAsia="zh-CN"/>
        </w:rPr>
        <w:t>《</w:t>
      </w:r>
      <w:r>
        <w:t>通典</w:t>
      </w:r>
      <w:r>
        <w:rPr>
          <w:rFonts w:hint="eastAsia" w:eastAsia="宋体"/>
          <w:lang w:eastAsia="zh-CN"/>
        </w:rPr>
        <w:t>》</w:t>
      </w:r>
      <w:r>
        <w:t>亦作</w:t>
      </w:r>
      <w:r>
        <w:rPr>
          <w:rFonts w:hint="eastAsia" w:eastAsia="宋体"/>
          <w:lang w:eastAsia="zh-CN"/>
        </w:rPr>
        <w:t>“</w:t>
      </w:r>
      <w:r>
        <w:t>純朱雙大綬</w:t>
      </w:r>
      <w:r>
        <w:rPr>
          <w:rFonts w:hint="eastAsia" w:eastAsia="宋体"/>
          <w:lang w:eastAsia="zh-CN"/>
        </w:rPr>
        <w:t>”</w:t>
      </w:r>
      <w:r>
        <w:t>，似不必改爲</w:t>
      </w:r>
      <w:r>
        <w:rPr>
          <w:rFonts w:hint="eastAsia" w:eastAsia="宋体"/>
          <w:lang w:eastAsia="zh-CN"/>
        </w:rPr>
        <w:t>“</w:t>
      </w:r>
      <w:r>
        <w:t>朱組雙大綬</w:t>
      </w:r>
      <w:r>
        <w:rPr>
          <w:rFonts w:hint="eastAsia" w:eastAsia="宋体"/>
          <w:lang w:eastAsia="zh-CN"/>
        </w:rPr>
        <w:t>”</w:t>
      </w:r>
      <w:r>
        <w:t>，</w:t>
      </w:r>
      <w:r>
        <w:rPr>
          <w:rFonts w:hint="eastAsia" w:eastAsia="宋体"/>
          <w:lang w:eastAsia="zh-CN"/>
        </w:rPr>
        <w:t>《</w:t>
      </w:r>
      <w:r>
        <w:t>隋</w:t>
      </w:r>
    </w:p>
    <w:p w14:paraId="6AFD27B0">
      <w:r>
        <w:t>書。禮儀志</w:t>
      </w:r>
      <w:r>
        <w:rPr>
          <w:rFonts w:hint="eastAsia" w:eastAsia="宋体"/>
          <w:lang w:eastAsia="zh-CN"/>
        </w:rPr>
        <w:t>》</w:t>
      </w:r>
      <w:r>
        <w:t>作</w:t>
      </w:r>
      <w:r>
        <w:rPr>
          <w:rFonts w:hint="eastAsia" w:eastAsia="宋体"/>
          <w:lang w:eastAsia="zh-CN"/>
        </w:rPr>
        <w:t>“</w:t>
      </w:r>
      <w:r>
        <w:t>纁朱綬</w:t>
      </w:r>
      <w:r>
        <w:rPr>
          <w:rFonts w:hint="eastAsia" w:eastAsia="宋体"/>
          <w:lang w:eastAsia="zh-CN"/>
        </w:rPr>
        <w:t>”</w:t>
      </w:r>
      <w:r>
        <w:t>是其證。</w:t>
      </w:r>
    </w:p>
    <w:p w14:paraId="00932505">
      <w:r>
        <w:t>諸事則服之〇念孫按：諸大事，此落去</w:t>
      </w:r>
      <w:r>
        <w:rPr>
          <w:rFonts w:hint="eastAsia" w:eastAsia="宋体"/>
          <w:lang w:eastAsia="zh-CN"/>
        </w:rPr>
        <w:t>“</w:t>
      </w:r>
      <w:r>
        <w:t>大</w:t>
      </w:r>
      <w:r>
        <w:rPr>
          <w:rFonts w:hint="eastAsia" w:eastAsia="宋体"/>
          <w:lang w:eastAsia="zh-CN"/>
        </w:rPr>
        <w:t>”</w:t>
      </w:r>
      <w:r>
        <w:t>字。</w:t>
      </w:r>
    </w:p>
    <w:p w14:paraId="673DFCFA">
      <w:r>
        <w:t>禮衣〇念孫按：</w:t>
      </w:r>
      <w:r>
        <w:rPr>
          <w:rFonts w:hint="eastAsia" w:eastAsia="宋体"/>
          <w:lang w:eastAsia="zh-CN"/>
        </w:rPr>
        <w:t>“</w:t>
      </w:r>
      <w:r>
        <w:t>襢衣</w:t>
      </w:r>
      <w:r>
        <w:rPr>
          <w:rFonts w:hint="eastAsia" w:eastAsia="宋体"/>
          <w:lang w:eastAsia="zh-CN"/>
        </w:rPr>
        <w:t>”</w:t>
      </w:r>
      <w:r>
        <w:t>譌作</w:t>
      </w:r>
      <w:r>
        <w:rPr>
          <w:rFonts w:hint="eastAsia" w:eastAsia="宋体"/>
          <w:lang w:eastAsia="zh-CN"/>
        </w:rPr>
        <w:t>“</w:t>
      </w:r>
      <w:r>
        <w:t>禮衣</w:t>
      </w:r>
      <w:r>
        <w:rPr>
          <w:rFonts w:hint="eastAsia" w:eastAsia="宋体"/>
          <w:lang w:eastAsia="zh-CN"/>
        </w:rPr>
        <w:t>”</w:t>
      </w:r>
      <w:r>
        <w:t>。</w:t>
      </w:r>
    </w:p>
    <w:p w14:paraId="7E4080A4">
      <w:pPr>
        <w:rPr>
          <w:rFonts w:hint="eastAsia" w:eastAsia="宋体"/>
          <w:lang w:eastAsia="zh-CN"/>
        </w:rPr>
      </w:pPr>
      <w:r>
        <w:rPr>
          <w:rFonts w:hint="eastAsia" w:eastAsia="宋体"/>
          <w:lang w:eastAsia="zh-CN"/>
        </w:rPr>
        <w:t>“</w:t>
      </w:r>
      <w:r>
        <w:t>親王朱綬</w:t>
      </w:r>
      <w:r>
        <w:rPr>
          <w:rFonts w:hint="eastAsia" w:eastAsia="宋体"/>
          <w:lang w:eastAsia="zh-CN"/>
        </w:rPr>
        <w:t>”</w:t>
      </w:r>
      <w:r>
        <w:t>四小字〇念孫按：當在</w:t>
      </w:r>
      <w:r>
        <w:rPr>
          <w:rFonts w:hint="eastAsia" w:eastAsia="宋体"/>
          <w:lang w:eastAsia="zh-CN"/>
        </w:rPr>
        <w:t>“</w:t>
      </w:r>
      <w:r>
        <w:t>絲綟綬</w:t>
      </w:r>
      <w:r>
        <w:rPr>
          <w:rFonts w:hint="eastAsia" w:eastAsia="宋体"/>
          <w:lang w:eastAsia="zh-CN"/>
        </w:rPr>
        <w:t>”</w:t>
      </w:r>
      <w:r>
        <w:t>之下，見</w:t>
      </w:r>
      <w:r>
        <w:rPr>
          <w:rFonts w:hint="eastAsia" w:eastAsia="宋体"/>
          <w:lang w:eastAsia="zh-CN"/>
        </w:rPr>
        <w:t>《</w:t>
      </w:r>
      <w:r>
        <w:t>通典</w:t>
      </w:r>
      <w:r>
        <w:rPr>
          <w:rFonts w:hint="eastAsia" w:eastAsia="宋体"/>
          <w:lang w:eastAsia="zh-CN"/>
        </w:rPr>
        <w:t>》</w:t>
      </w:r>
    </w:p>
    <w:p w14:paraId="64D0771E">
      <w:r>
        <w:t>驚冕</w:t>
      </w:r>
    </w:p>
    <w:p w14:paraId="17189D3D">
      <w:r>
        <w:t>〇念孫按：</w:t>
      </w:r>
      <w:r>
        <w:rPr>
          <w:rFonts w:hint="eastAsia" w:eastAsia="宋体"/>
          <w:lang w:eastAsia="zh-CN"/>
        </w:rPr>
        <w:t>“</w:t>
      </w:r>
      <w:r>
        <w:t>驚冕</w:t>
      </w:r>
      <w:r>
        <w:rPr>
          <w:rFonts w:hint="eastAsia" w:eastAsia="宋体"/>
          <w:lang w:eastAsia="zh-CN"/>
        </w:rPr>
        <w:t>”</w:t>
      </w:r>
      <w:r>
        <w:t>，當空一格寫。</w:t>
      </w:r>
    </w:p>
    <w:p w14:paraId="3EDF83ED">
      <w:r>
        <w:t>三章〇念孫按：</w:t>
      </w:r>
      <w:r>
        <w:rPr>
          <w:rFonts w:hint="eastAsia" w:eastAsia="宋体"/>
          <w:lang w:eastAsia="zh-CN"/>
        </w:rPr>
        <w:t>“</w:t>
      </w:r>
      <w:r>
        <w:t>服三章</w:t>
      </w:r>
      <w:r>
        <w:rPr>
          <w:rFonts w:hint="eastAsia" w:eastAsia="宋体"/>
          <w:lang w:eastAsia="zh-CN"/>
        </w:rPr>
        <w:t>”</w:t>
      </w:r>
      <w:r>
        <w:t>，此落去</w:t>
      </w:r>
      <w:r>
        <w:rPr>
          <w:rFonts w:hint="eastAsia" w:eastAsia="宋体"/>
          <w:lang w:eastAsia="zh-CN"/>
        </w:rPr>
        <w:t>“</w:t>
      </w:r>
      <w:r>
        <w:t>服</w:t>
      </w:r>
      <w:r>
        <w:rPr>
          <w:rFonts w:hint="eastAsia" w:eastAsia="宋体"/>
          <w:lang w:eastAsia="zh-CN"/>
        </w:rPr>
        <w:t>”</w:t>
      </w:r>
      <w:r>
        <w:t>字。</w:t>
      </w:r>
    </w:p>
    <w:p w14:paraId="2B66681B">
      <w:r>
        <w:t>水蒼珮</w:t>
      </w:r>
    </w:p>
    <w:p w14:paraId="7AF27281">
      <w:r>
        <w:t>〇念孫按：</w:t>
      </w:r>
      <w:r>
        <w:rPr>
          <w:rFonts w:hint="eastAsia" w:eastAsia="宋体"/>
          <w:lang w:eastAsia="zh-CN"/>
        </w:rPr>
        <w:t>“</w:t>
      </w:r>
      <w:r>
        <w:t>水蒼玉珮</w:t>
      </w:r>
      <w:r>
        <w:rPr>
          <w:rFonts w:hint="eastAsia" w:eastAsia="宋体"/>
          <w:lang w:eastAsia="zh-CN"/>
        </w:rPr>
        <w:t>”</w:t>
      </w:r>
      <w:r>
        <w:t>此落去</w:t>
      </w:r>
      <w:r>
        <w:rPr>
          <w:rFonts w:hint="eastAsia" w:eastAsia="宋体"/>
          <w:lang w:eastAsia="zh-CN"/>
        </w:rPr>
        <w:t>“</w:t>
      </w:r>
      <w:r>
        <w:t>玉</w:t>
      </w:r>
      <w:r>
        <w:rPr>
          <w:rFonts w:hint="eastAsia" w:eastAsia="宋体"/>
          <w:lang w:eastAsia="zh-CN"/>
        </w:rPr>
        <w:t>”</w:t>
      </w:r>
      <w:r>
        <w:t>字。</w:t>
      </w:r>
    </w:p>
    <w:p w14:paraId="2426A865">
      <w:r>
        <w:t>黑綬飾劍〇</w:t>
      </w:r>
      <w:r>
        <w:rPr>
          <w:rFonts w:hint="eastAsia" w:eastAsia="宋体"/>
          <w:lang w:eastAsia="zh-CN"/>
        </w:rPr>
        <w:t>“</w:t>
      </w:r>
      <w:r>
        <w:t>綬</w:t>
      </w:r>
      <w:r>
        <w:rPr>
          <w:rFonts w:hint="eastAsia" w:eastAsia="宋体"/>
          <w:lang w:eastAsia="zh-CN"/>
        </w:rPr>
        <w:t>”</w:t>
      </w:r>
      <w:r>
        <w:t>字下落去</w:t>
      </w:r>
      <w:r>
        <w:rPr>
          <w:rFonts w:hint="eastAsia" w:eastAsia="宋体"/>
          <w:lang w:eastAsia="zh-CN"/>
        </w:rPr>
        <w:t>“</w:t>
      </w:r>
      <w:r>
        <w:t>金</w:t>
      </w:r>
      <w:r>
        <w:rPr>
          <w:rFonts w:hint="eastAsia" w:eastAsia="宋体"/>
          <w:lang w:eastAsia="zh-CN"/>
        </w:rPr>
        <w:t>”</w:t>
      </w:r>
      <w:r>
        <w:t>字。</w:t>
      </w:r>
    </w:p>
    <w:p w14:paraId="2A8496C3">
      <w:r>
        <w:t>九品服之</w:t>
      </w:r>
    </w:p>
    <w:p w14:paraId="30A0AE89">
      <w:r>
        <w:t>〇句有譌誤，當是</w:t>
      </w:r>
      <w:r>
        <w:rPr>
          <w:rFonts w:hint="eastAsia" w:eastAsia="宋体"/>
          <w:lang w:eastAsia="zh-CN"/>
        </w:rPr>
        <w:t>“</w:t>
      </w:r>
      <w:r>
        <w:t>六品以下、九品以上從祀服之</w:t>
      </w:r>
      <w:r>
        <w:rPr>
          <w:rFonts w:hint="eastAsia" w:eastAsia="宋体"/>
          <w:lang w:eastAsia="zh-CN"/>
        </w:rPr>
        <w:t>”</w:t>
      </w:r>
      <w:r>
        <w:t>。〇念孫按：</w:t>
      </w:r>
      <w:r>
        <w:rPr>
          <w:rFonts w:hint="eastAsia" w:eastAsia="宋体"/>
          <w:lang w:eastAsia="zh-CN"/>
        </w:rPr>
        <w:t>“</w:t>
      </w:r>
      <w:r>
        <w:t>九品服之</w:t>
      </w:r>
      <w:r>
        <w:rPr>
          <w:rFonts w:hint="eastAsia" w:eastAsia="宋体"/>
          <w:lang w:eastAsia="zh-CN"/>
        </w:rPr>
        <w:t>”</w:t>
      </w:r>
      <w:r>
        <w:t>，當作</w:t>
      </w:r>
      <w:r>
        <w:rPr>
          <w:rFonts w:hint="eastAsia" w:eastAsia="宋体"/>
          <w:lang w:eastAsia="zh-CN"/>
        </w:rPr>
        <w:t>“</w:t>
      </w:r>
      <w:r>
        <w:t>九品以上服之</w:t>
      </w:r>
      <w:r>
        <w:rPr>
          <w:rFonts w:hint="eastAsia" w:eastAsia="宋体"/>
          <w:lang w:eastAsia="zh-CN"/>
        </w:rPr>
        <w:t>”</w:t>
      </w:r>
      <w:r>
        <w:t>，</w:t>
      </w:r>
    </w:p>
    <w:p w14:paraId="52C588F6">
      <w:r>
        <w:t>見</w:t>
      </w:r>
      <w:r>
        <w:rPr>
          <w:rFonts w:hint="eastAsia" w:eastAsia="宋体"/>
          <w:lang w:eastAsia="zh-CN"/>
        </w:rPr>
        <w:t>《</w:t>
      </w:r>
      <w:r>
        <w:t>通典</w:t>
      </w:r>
      <w:r>
        <w:rPr>
          <w:rFonts w:hint="eastAsia" w:eastAsia="宋体"/>
          <w:lang w:eastAsia="zh-CN"/>
        </w:rPr>
        <w:t>》</w:t>
      </w:r>
      <w:r>
        <w:t>。</w:t>
      </w:r>
    </w:p>
    <w:p w14:paraId="472FF1D8">
      <w:r>
        <w:t>襃聖侯</w:t>
      </w:r>
    </w:p>
    <w:p w14:paraId="5F56F26C">
      <w:r>
        <w:t>〇念孫按：</w:t>
      </w:r>
      <w:r>
        <w:rPr>
          <w:rFonts w:hint="eastAsia" w:eastAsia="宋体"/>
          <w:lang w:eastAsia="zh-CN"/>
        </w:rPr>
        <w:t>“</w:t>
      </w:r>
      <w:r>
        <w:t>襃聖侯之</w:t>
      </w:r>
      <w:r>
        <w:rPr>
          <w:rFonts w:hint="eastAsia" w:eastAsia="宋体"/>
          <w:lang w:eastAsia="zh-CN"/>
        </w:rPr>
        <w:t>”</w:t>
      </w:r>
      <w:r>
        <w:t>，譌作</w:t>
      </w:r>
      <w:r>
        <w:rPr>
          <w:rFonts w:hint="eastAsia" w:eastAsia="宋体"/>
          <w:lang w:eastAsia="zh-CN"/>
        </w:rPr>
        <w:t>“</w:t>
      </w:r>
      <w:r>
        <w:t>侯</w:t>
      </w:r>
      <w:r>
        <w:rPr>
          <w:rFonts w:hint="eastAsia" w:eastAsia="宋体"/>
          <w:lang w:eastAsia="zh-CN"/>
        </w:rPr>
        <w:t>”</w:t>
      </w:r>
      <w:r>
        <w:t>。</w:t>
      </w:r>
    </w:p>
    <w:p w14:paraId="6980CBD9">
      <w:r>
        <w:t>諸王侯之〇念孫按：</w:t>
      </w:r>
      <w:r>
        <w:rPr>
          <w:rFonts w:hint="eastAsia" w:eastAsia="宋体"/>
          <w:lang w:eastAsia="zh-CN"/>
        </w:rPr>
        <w:t>“</w:t>
      </w:r>
      <w:r>
        <w:t>諸王服之</w:t>
      </w:r>
      <w:r>
        <w:rPr>
          <w:rFonts w:hint="eastAsia" w:eastAsia="宋体"/>
          <w:lang w:eastAsia="zh-CN"/>
        </w:rPr>
        <w:t>”</w:t>
      </w:r>
      <w:r>
        <w:t>，譌作</w:t>
      </w:r>
      <w:r>
        <w:rPr>
          <w:rFonts w:hint="eastAsia" w:eastAsia="宋体"/>
          <w:lang w:eastAsia="zh-CN"/>
        </w:rPr>
        <w:t>“</w:t>
      </w:r>
      <w:r>
        <w:t>諸王侯之</w:t>
      </w:r>
      <w:r>
        <w:rPr>
          <w:rFonts w:hint="eastAsia" w:eastAsia="宋体"/>
          <w:lang w:eastAsia="zh-CN"/>
        </w:rPr>
        <w:t>”</w:t>
      </w:r>
      <w:r>
        <w:t>。</w:t>
      </w:r>
    </w:p>
    <w:p w14:paraId="2C575AFD">
      <w:r>
        <w:t>三公〇念孫按：</w:t>
      </w:r>
      <w:r>
        <w:rPr>
          <w:rFonts w:hint="eastAsia" w:eastAsia="宋体"/>
          <w:lang w:eastAsia="zh-CN"/>
        </w:rPr>
        <w:t>“</w:t>
      </w:r>
      <w:r>
        <w:t>三師三公</w:t>
      </w:r>
      <w:r>
        <w:rPr>
          <w:rFonts w:hint="eastAsia" w:eastAsia="宋体"/>
          <w:lang w:eastAsia="zh-CN"/>
        </w:rPr>
        <w:t>”</w:t>
      </w:r>
      <w:r>
        <w:t>，此落去</w:t>
      </w:r>
      <w:r>
        <w:rPr>
          <w:rFonts w:hint="eastAsia" w:eastAsia="宋体"/>
          <w:lang w:eastAsia="zh-CN"/>
        </w:rPr>
        <w:t>“</w:t>
      </w:r>
      <w:r>
        <w:t>三師</w:t>
      </w:r>
      <w:r>
        <w:rPr>
          <w:rFonts w:hint="eastAsia" w:eastAsia="宋体"/>
          <w:lang w:eastAsia="zh-CN"/>
        </w:rPr>
        <w:t>”</w:t>
      </w:r>
      <w:r>
        <w:t>二字。</w:t>
      </w:r>
    </w:p>
    <w:p w14:paraId="40B86330">
      <w:r>
        <w:t>【第102页】</w:t>
      </w:r>
    </w:p>
    <w:p w14:paraId="4CA736B0">
      <w:r>
        <w:t>法冠〇空一格寫。〇念孫按：</w:t>
      </w:r>
      <w:r>
        <w:rPr>
          <w:rFonts w:hint="eastAsia" w:eastAsia="宋体"/>
          <w:lang w:eastAsia="zh-CN"/>
        </w:rPr>
        <w:t>“</w:t>
      </w:r>
      <w:r>
        <w:t>待左者左珥</w:t>
      </w:r>
      <w:r>
        <w:rPr>
          <w:rFonts w:hint="eastAsia" w:eastAsia="宋体"/>
          <w:lang w:eastAsia="zh-CN"/>
        </w:rPr>
        <w:t>”</w:t>
      </w:r>
      <w:r>
        <w:t>，下</w:t>
      </w:r>
      <w:r>
        <w:rPr>
          <w:rFonts w:hint="eastAsia" w:eastAsia="宋体"/>
          <w:lang w:eastAsia="zh-CN"/>
        </w:rPr>
        <w:t>“</w:t>
      </w:r>
      <w:r>
        <w:t>左</w:t>
      </w:r>
      <w:r>
        <w:rPr>
          <w:rFonts w:hint="eastAsia" w:eastAsia="宋体"/>
          <w:lang w:eastAsia="zh-CN"/>
        </w:rPr>
        <w:t>”</w:t>
      </w:r>
      <w:r>
        <w:t>字譌作</w:t>
      </w:r>
      <w:r>
        <w:rPr>
          <w:rFonts w:hint="eastAsia" w:eastAsia="宋体"/>
          <w:lang w:eastAsia="zh-CN"/>
        </w:rPr>
        <w:t>“</w:t>
      </w:r>
      <w:r>
        <w:t>右</w:t>
      </w:r>
      <w:r>
        <w:rPr>
          <w:rFonts w:hint="eastAsia" w:eastAsia="宋体"/>
          <w:lang w:eastAsia="zh-CN"/>
        </w:rPr>
        <w:t>”</w:t>
      </w:r>
      <w:r>
        <w:t>。</w:t>
      </w:r>
    </w:p>
    <w:p w14:paraId="4A203F25">
      <w:r>
        <w:t>解豸冠〇念孫按：爲解豸之形，此落去</w:t>
      </w:r>
      <w:r>
        <w:rPr>
          <w:rFonts w:hint="eastAsia" w:eastAsia="宋体"/>
          <w:lang w:eastAsia="zh-CN"/>
        </w:rPr>
        <w:t>“</w:t>
      </w:r>
      <w:r>
        <w:t>解</w:t>
      </w:r>
      <w:r>
        <w:rPr>
          <w:rFonts w:hint="eastAsia" w:eastAsia="宋体"/>
          <w:lang w:eastAsia="zh-CN"/>
        </w:rPr>
        <w:t>”</w:t>
      </w:r>
      <w:r>
        <w:t>字。</w:t>
      </w:r>
    </w:p>
    <w:p w14:paraId="16EA7EEE">
      <w:r>
        <w:t>空項幘〇念孫按：</w:t>
      </w:r>
      <w:r>
        <w:rPr>
          <w:rFonts w:hint="eastAsia" w:eastAsia="宋体"/>
          <w:lang w:eastAsia="zh-CN"/>
        </w:rPr>
        <w:t>“</w:t>
      </w:r>
      <w:r>
        <w:t>空頂幘</w:t>
      </w:r>
      <w:r>
        <w:rPr>
          <w:rFonts w:hint="eastAsia" w:eastAsia="宋体"/>
          <w:lang w:eastAsia="zh-CN"/>
        </w:rPr>
        <w:t>”</w:t>
      </w:r>
      <w:r>
        <w:t>，</w:t>
      </w:r>
      <w:r>
        <w:rPr>
          <w:rFonts w:hint="eastAsia" w:eastAsia="宋体"/>
          <w:lang w:eastAsia="zh-CN"/>
        </w:rPr>
        <w:t>“</w:t>
      </w:r>
      <w:r>
        <w:t>頂</w:t>
      </w:r>
      <w:r>
        <w:rPr>
          <w:rFonts w:hint="eastAsia" w:eastAsia="宋体"/>
          <w:lang w:eastAsia="zh-CN"/>
        </w:rPr>
        <w:t>”</w:t>
      </w:r>
      <w:r>
        <w:t>譌作</w:t>
      </w:r>
      <w:r>
        <w:rPr>
          <w:rFonts w:hint="eastAsia" w:eastAsia="宋体"/>
          <w:lang w:eastAsia="zh-CN"/>
        </w:rPr>
        <w:t>“</w:t>
      </w:r>
      <w:r>
        <w:t>項</w:t>
      </w:r>
      <w:r>
        <w:rPr>
          <w:rFonts w:hint="eastAsia" w:eastAsia="宋体"/>
          <w:lang w:eastAsia="zh-CN"/>
        </w:rPr>
        <w:t>”</w:t>
      </w:r>
      <w:r>
        <w:t>。</w:t>
      </w:r>
    </w:p>
    <w:p w14:paraId="3CE6972E">
      <w:r>
        <w:t>按朝服亦名具服〇另是一服，不接上文寫，當空一格。〇念孫按：</w:t>
      </w:r>
      <w:r>
        <w:rPr>
          <w:rFonts w:hint="eastAsia" w:eastAsia="宋体"/>
          <w:lang w:eastAsia="zh-CN"/>
        </w:rPr>
        <w:t>“</w:t>
      </w:r>
      <w:r>
        <w:t>一名具服</w:t>
      </w:r>
      <w:r>
        <w:rPr>
          <w:rFonts w:hint="eastAsia" w:eastAsia="宋体"/>
          <w:lang w:eastAsia="zh-CN"/>
        </w:rPr>
        <w:t>”</w:t>
      </w:r>
      <w:r>
        <w:t>，T一</w:t>
      </w:r>
      <w:r>
        <w:rPr>
          <w:rFonts w:hint="eastAsia" w:eastAsia="宋体"/>
          <w:lang w:eastAsia="zh-CN"/>
        </w:rPr>
        <w:t>”</w:t>
      </w:r>
      <w:r>
        <w:t>譌作</w:t>
      </w:r>
      <w:r>
        <w:rPr>
          <w:rFonts w:hint="eastAsia" w:eastAsia="宋体"/>
          <w:lang w:eastAsia="zh-CN"/>
        </w:rPr>
        <w:t>“</w:t>
      </w:r>
      <w:r>
        <w:t>亦</w:t>
      </w:r>
      <w:r>
        <w:rPr>
          <w:rFonts w:hint="eastAsia" w:eastAsia="宋体"/>
          <w:lang w:eastAsia="zh-CN"/>
        </w:rPr>
        <w:t>”</w:t>
      </w:r>
      <w:r>
        <w:t>。下</w:t>
      </w:r>
      <w:r>
        <w:rPr>
          <w:rFonts w:hint="eastAsia" w:eastAsia="宋体"/>
          <w:lang w:eastAsia="zh-CN"/>
        </w:rPr>
        <w:t>“</w:t>
      </w:r>
      <w:r>
        <w:t>一名從</w:t>
      </w:r>
    </w:p>
    <w:p w14:paraId="5F21DAD9">
      <w:r>
        <w:t>省服</w:t>
      </w:r>
      <w:r>
        <w:rPr>
          <w:rFonts w:hint="eastAsia" w:eastAsia="宋体"/>
          <w:lang w:eastAsia="zh-CN"/>
        </w:rPr>
        <w:t>”</w:t>
      </w:r>
      <w:r>
        <w:t>同。</w:t>
      </w:r>
    </w:p>
    <w:p w14:paraId="449D9722">
      <w:r>
        <w:t>冠幘簪纓導〇念孫按：</w:t>
      </w:r>
      <w:r>
        <w:rPr>
          <w:rFonts w:hint="eastAsia" w:eastAsia="宋体"/>
          <w:lang w:eastAsia="zh-CN"/>
        </w:rPr>
        <w:t>“</w:t>
      </w:r>
      <w:r>
        <w:t>冠幘纓簪導</w:t>
      </w:r>
      <w:r>
        <w:rPr>
          <w:rFonts w:hint="eastAsia" w:eastAsia="宋体"/>
          <w:lang w:eastAsia="zh-CN"/>
        </w:rPr>
        <w:t>”</w:t>
      </w:r>
      <w:r>
        <w:t>。</w:t>
      </w:r>
    </w:p>
    <w:p w14:paraId="125FC2E3">
      <w:r>
        <w:t>白裙襦〇念孙按：</w:t>
      </w:r>
      <w:r>
        <w:rPr>
          <w:rFonts w:hint="eastAsia" w:eastAsia="宋体"/>
          <w:lang w:eastAsia="zh-CN"/>
        </w:rPr>
        <w:t>“</w:t>
      </w:r>
      <w:r>
        <w:t>白裙襦</w:t>
      </w:r>
      <w:r>
        <w:rPr>
          <w:rFonts w:hint="eastAsia" w:eastAsia="宋体"/>
          <w:lang w:eastAsia="zh-CN"/>
        </w:rPr>
        <w:t>”</w:t>
      </w:r>
      <w:r>
        <w:t>下，落去</w:t>
      </w:r>
      <w:r>
        <w:rPr>
          <w:rFonts w:hint="eastAsia" w:eastAsia="宋体"/>
          <w:lang w:eastAsia="zh-CN"/>
        </w:rPr>
        <w:t>“</w:t>
      </w:r>
      <w:r>
        <w:t>赤裙衫</w:t>
      </w:r>
      <w:r>
        <w:rPr>
          <w:rFonts w:hint="eastAsia" w:eastAsia="宋体"/>
          <w:lang w:eastAsia="zh-CN"/>
        </w:rPr>
        <w:t>”</w:t>
      </w:r>
      <w:r>
        <w:t>三字。</w:t>
      </w:r>
    </w:p>
    <w:p w14:paraId="08CA6809">
      <w:r>
        <w:t>赤裙衫〇三字衍文。〇念孙按：</w:t>
      </w:r>
      <w:r>
        <w:rPr>
          <w:rFonts w:hint="eastAsia" w:eastAsia="宋体"/>
          <w:lang w:eastAsia="zh-CN"/>
        </w:rPr>
        <w:t>《</w:t>
      </w:r>
      <w:r>
        <w:t>通典</w:t>
      </w:r>
      <w:r>
        <w:rPr>
          <w:rFonts w:hint="eastAsia" w:eastAsia="宋体"/>
          <w:lang w:eastAsia="zh-CN"/>
        </w:rPr>
        <w:t>》</w:t>
      </w:r>
      <w:r>
        <w:t>亦有</w:t>
      </w:r>
      <w:r>
        <w:rPr>
          <w:rFonts w:hint="eastAsia" w:eastAsia="宋体"/>
          <w:lang w:eastAsia="zh-CN"/>
        </w:rPr>
        <w:t>“</w:t>
      </w:r>
      <w:r>
        <w:t>赤裙衫</w:t>
      </w:r>
      <w:r>
        <w:rPr>
          <w:rFonts w:hint="eastAsia" w:eastAsia="宋体"/>
          <w:lang w:eastAsia="zh-CN"/>
        </w:rPr>
        <w:t>”</w:t>
      </w:r>
      <w:r>
        <w:t>三字，似非衍文</w:t>
      </w:r>
    </w:p>
    <w:p w14:paraId="235E207D">
      <w:r>
        <w:t>革帶鈎解</w:t>
      </w:r>
    </w:p>
    <w:p w14:paraId="17EF19C9">
      <w:r>
        <w:t>〇念孫按：</w:t>
      </w:r>
      <w:r>
        <w:rPr>
          <w:rFonts w:hint="eastAsia" w:eastAsia="宋体"/>
          <w:lang w:eastAsia="zh-CN"/>
        </w:rPr>
        <w:t>“</w:t>
      </w:r>
      <w:r>
        <w:t>革帶鈎䚢</w:t>
      </w:r>
      <w:r>
        <w:rPr>
          <w:rFonts w:hint="eastAsia" w:eastAsia="宋体"/>
          <w:lang w:eastAsia="zh-CN"/>
        </w:rPr>
        <w:t>”</w:t>
      </w:r>
      <w:r>
        <w:t>，</w:t>
      </w:r>
      <w:r>
        <w:rPr>
          <w:rFonts w:hint="eastAsia" w:eastAsia="宋体"/>
          <w:lang w:eastAsia="zh-CN"/>
        </w:rPr>
        <w:t>“</w:t>
      </w:r>
      <w:r>
        <w:t>䚢</w:t>
      </w:r>
      <w:r>
        <w:rPr>
          <w:rFonts w:hint="eastAsia" w:eastAsia="宋体"/>
          <w:lang w:eastAsia="zh-CN"/>
        </w:rPr>
        <w:t>”</w:t>
      </w:r>
      <w:r>
        <w:t>譌作</w:t>
      </w:r>
      <w:r>
        <w:rPr>
          <w:rFonts w:hint="eastAsia" w:eastAsia="宋体"/>
          <w:lang w:eastAsia="zh-CN"/>
        </w:rPr>
        <w:t>“</w:t>
      </w:r>
      <w:r>
        <w:t>解</w:t>
      </w:r>
      <w:r>
        <w:rPr>
          <w:rFonts w:hint="eastAsia" w:eastAsia="宋体"/>
          <w:lang w:eastAsia="zh-CN"/>
        </w:rPr>
        <w:t>”</w:t>
      </w:r>
      <w:r>
        <w:t>。</w:t>
      </w:r>
    </w:p>
    <w:p w14:paraId="2CC65967">
      <w:r>
        <w:t>則服〇</w:t>
      </w:r>
      <w:r>
        <w:rPr>
          <w:rFonts w:hint="eastAsia" w:eastAsia="宋体"/>
          <w:lang w:eastAsia="zh-CN"/>
        </w:rPr>
        <w:t>“</w:t>
      </w:r>
      <w:r>
        <w:t>則服之</w:t>
      </w:r>
      <w:r>
        <w:rPr>
          <w:rFonts w:hint="eastAsia" w:eastAsia="宋体"/>
          <w:lang w:eastAsia="zh-CN"/>
        </w:rPr>
        <w:t>”</w:t>
      </w:r>
      <w:r>
        <w:t>，此落去</w:t>
      </w:r>
      <w:r>
        <w:rPr>
          <w:rFonts w:hint="eastAsia" w:eastAsia="宋体"/>
          <w:lang w:eastAsia="zh-CN"/>
        </w:rPr>
        <w:t>“</w:t>
      </w:r>
      <w:r>
        <w:t>之</w:t>
      </w:r>
      <w:r>
        <w:rPr>
          <w:rFonts w:hint="eastAsia" w:eastAsia="宋体"/>
          <w:lang w:eastAsia="zh-CN"/>
        </w:rPr>
        <w:t>”</w:t>
      </w:r>
      <w:r>
        <w:t>字。</w:t>
      </w:r>
    </w:p>
    <w:p w14:paraId="27AAF729">
      <w:r>
        <w:t>馬紗〇念孫按：譌作</w:t>
      </w:r>
      <w:r>
        <w:rPr>
          <w:rFonts w:hint="eastAsia" w:eastAsia="宋体"/>
          <w:lang w:eastAsia="zh-CN"/>
        </w:rPr>
        <w:t>“</w:t>
      </w:r>
      <w:r>
        <w:t>烏紗</w:t>
      </w:r>
      <w:r>
        <w:rPr>
          <w:rFonts w:hint="eastAsia" w:eastAsia="宋体"/>
          <w:lang w:eastAsia="zh-CN"/>
        </w:rPr>
        <w:t>”</w:t>
      </w:r>
      <w:r>
        <w:t>。</w:t>
      </w:r>
    </w:p>
    <w:p w14:paraId="6D938DC5">
      <w:r>
        <w:t>冠友</w:t>
      </w:r>
    </w:p>
    <w:p w14:paraId="3AEE609B">
      <w:r>
        <w:t>〇冠友皆本品褶。按：袴褶之制，因品級而異，此句當是冠皆有本品。〇念孫按：</w:t>
      </w:r>
      <w:r>
        <w:rPr>
          <w:rFonts w:hint="eastAsia" w:eastAsia="宋体"/>
          <w:lang w:eastAsia="zh-CN"/>
        </w:rPr>
        <w:t>“</w:t>
      </w:r>
      <w:r>
        <w:t>冠友</w:t>
      </w:r>
      <w:r>
        <w:rPr>
          <w:rFonts w:hint="eastAsia" w:eastAsia="宋体"/>
          <w:lang w:eastAsia="zh-CN"/>
        </w:rPr>
        <w:t>”</w:t>
      </w:r>
      <w:r>
        <w:t>當作</w:t>
      </w:r>
      <w:r>
        <w:rPr>
          <w:rFonts w:hint="eastAsia" w:eastAsia="宋体"/>
          <w:lang w:eastAsia="zh-CN"/>
        </w:rPr>
        <w:t>“</w:t>
      </w:r>
      <w:r>
        <w:t>冠支</w:t>
      </w:r>
      <w:r>
        <w:rPr>
          <w:rFonts w:hint="eastAsia" w:eastAsia="宋体"/>
          <w:lang w:eastAsia="zh-CN"/>
        </w:rPr>
        <w:t>”</w:t>
      </w:r>
      <w:r>
        <w:t>，見</w:t>
      </w:r>
    </w:p>
    <w:p w14:paraId="53DE76C1">
      <w:r>
        <w:rPr>
          <w:rFonts w:hint="eastAsia" w:eastAsia="宋体"/>
          <w:lang w:eastAsia="zh-CN"/>
        </w:rPr>
        <w:t>《</w:t>
      </w:r>
      <w:r>
        <w:t>通典</w:t>
      </w:r>
      <w:r>
        <w:rPr>
          <w:rFonts w:hint="eastAsia" w:eastAsia="宋体"/>
          <w:lang w:eastAsia="zh-CN"/>
        </w:rPr>
        <w:t>》</w:t>
      </w:r>
      <w:r>
        <w:t>及</w:t>
      </w:r>
      <w:r>
        <w:rPr>
          <w:rFonts w:hint="eastAsia" w:eastAsia="宋体"/>
          <w:lang w:eastAsia="zh-CN"/>
        </w:rPr>
        <w:t>《</w:t>
      </w:r>
      <w:r>
        <w:t>隋書</w:t>
      </w:r>
      <w:r>
        <w:rPr>
          <w:rFonts w:hint="eastAsia" w:eastAsia="宋体"/>
          <w:lang w:eastAsia="zh-CN"/>
        </w:rPr>
        <w:t>•</w:t>
      </w:r>
      <w:r>
        <w:t>禮儀志</w:t>
      </w:r>
      <w:r>
        <w:rPr>
          <w:rFonts w:hint="eastAsia" w:eastAsia="宋体"/>
          <w:lang w:eastAsia="zh-CN"/>
        </w:rPr>
        <w:t>》</w:t>
      </w:r>
      <w:r>
        <w:t>；</w:t>
      </w:r>
      <w:r>
        <w:rPr>
          <w:rFonts w:hint="eastAsia" w:eastAsia="宋体"/>
          <w:lang w:eastAsia="zh-CN"/>
        </w:rPr>
        <w:t>《</w:t>
      </w:r>
      <w:r>
        <w:t>唐書。車服志</w:t>
      </w:r>
      <w:r>
        <w:rPr>
          <w:rFonts w:hint="eastAsia" w:eastAsia="宋体"/>
          <w:lang w:eastAsia="zh-CN"/>
        </w:rPr>
        <w:t>》“</w:t>
      </w:r>
      <w:r>
        <w:t>前乘輿平巾幘冠支以玉</w:t>
      </w:r>
      <w:r>
        <w:rPr>
          <w:rFonts w:hint="eastAsia" w:eastAsia="宋体"/>
          <w:lang w:eastAsia="zh-CN"/>
        </w:rPr>
        <w:t>”</w:t>
      </w:r>
      <w:r>
        <w:t>是其證</w:t>
      </w:r>
    </w:p>
    <w:p w14:paraId="5F697783">
      <w:r>
        <w:t>褶並大口袴〇念孙按：</w:t>
      </w:r>
      <w:r>
        <w:rPr>
          <w:rFonts w:hint="eastAsia" w:eastAsia="宋体"/>
          <w:lang w:eastAsia="zh-CN"/>
        </w:rPr>
        <w:t>“</w:t>
      </w:r>
      <w:r>
        <w:t>褶</w:t>
      </w:r>
      <w:r>
        <w:rPr>
          <w:rFonts w:hint="eastAsia" w:eastAsia="宋体"/>
          <w:lang w:eastAsia="zh-CN"/>
        </w:rPr>
        <w:t>”</w:t>
      </w:r>
      <w:r>
        <w:t>上落去</w:t>
      </w:r>
      <w:r>
        <w:rPr>
          <w:rFonts w:hint="eastAsia" w:eastAsia="宋体"/>
          <w:lang w:eastAsia="zh-CN"/>
        </w:rPr>
        <w:t>“</w:t>
      </w:r>
      <w:r>
        <w:t>紫</w:t>
      </w:r>
      <w:r>
        <w:rPr>
          <w:rFonts w:hint="eastAsia" w:eastAsia="宋体"/>
          <w:lang w:eastAsia="zh-CN"/>
        </w:rPr>
        <w:t>”</w:t>
      </w:r>
      <w:r>
        <w:t>字</w:t>
      </w:r>
    </w:p>
    <w:p w14:paraId="35A732F2">
      <w:r>
        <w:t>禰當〇念孫按：</w:t>
      </w:r>
      <w:r>
        <w:rPr>
          <w:rFonts w:hint="eastAsia" w:eastAsia="宋体"/>
          <w:lang w:eastAsia="zh-CN"/>
        </w:rPr>
        <w:t>“</w:t>
      </w:r>
      <w:r>
        <w:t>禰襠</w:t>
      </w:r>
      <w:r>
        <w:rPr>
          <w:rFonts w:hint="eastAsia" w:eastAsia="宋体"/>
          <w:lang w:eastAsia="zh-CN"/>
        </w:rPr>
        <w:t>”</w:t>
      </w:r>
      <w:r>
        <w:t>當作</w:t>
      </w:r>
      <w:r>
        <w:rPr>
          <w:rFonts w:hint="eastAsia" w:eastAsia="宋体"/>
          <w:lang w:eastAsia="zh-CN"/>
        </w:rPr>
        <w:t>“</w:t>
      </w:r>
      <w:r>
        <w:t>襧當</w:t>
      </w:r>
      <w:r>
        <w:rPr>
          <w:rFonts w:hint="eastAsia" w:eastAsia="宋体"/>
          <w:lang w:eastAsia="zh-CN"/>
        </w:rPr>
        <w:t>”</w:t>
      </w:r>
      <w:r>
        <w:t>。</w:t>
      </w:r>
    </w:p>
    <w:p w14:paraId="53C03E33">
      <w:r>
        <w:t>【第103页】</w:t>
      </w:r>
    </w:p>
    <w:p w14:paraId="0BF92E22">
      <w:r>
        <w:t>冠玄琪珠</w:t>
      </w:r>
    </w:p>
    <w:p w14:paraId="28B4F122">
      <w:r>
        <w:t>〇念孫按：</w:t>
      </w:r>
      <w:r>
        <w:rPr>
          <w:rFonts w:hint="eastAsia" w:eastAsia="宋体"/>
          <w:lang w:eastAsia="zh-CN"/>
        </w:rPr>
        <w:t>“</w:t>
      </w:r>
      <w:r>
        <w:t>冠去璂珠</w:t>
      </w:r>
      <w:r>
        <w:rPr>
          <w:rFonts w:hint="eastAsia" w:eastAsia="宋体"/>
          <w:lang w:eastAsia="zh-CN"/>
        </w:rPr>
        <w:t>”</w:t>
      </w:r>
      <w:r>
        <w:t>，</w:t>
      </w:r>
      <w:r>
        <w:rPr>
          <w:rFonts w:hint="eastAsia" w:eastAsia="宋体"/>
          <w:lang w:eastAsia="zh-CN"/>
        </w:rPr>
        <w:t>“</w:t>
      </w:r>
      <w:r>
        <w:t>去</w:t>
      </w:r>
      <w:r>
        <w:rPr>
          <w:rFonts w:hint="eastAsia" w:eastAsia="宋体"/>
          <w:lang w:eastAsia="zh-CN"/>
        </w:rPr>
        <w:t>”</w:t>
      </w:r>
      <w:r>
        <w:t>譌作</w:t>
      </w:r>
      <w:r>
        <w:rPr>
          <w:rFonts w:hint="eastAsia" w:eastAsia="宋体"/>
          <w:lang w:eastAsia="zh-CN"/>
        </w:rPr>
        <w:t>“</w:t>
      </w:r>
      <w:r>
        <w:t>玄</w:t>
      </w:r>
      <w:r>
        <w:rPr>
          <w:rFonts w:hint="eastAsia" w:eastAsia="宋体"/>
          <w:lang w:eastAsia="zh-CN"/>
        </w:rPr>
        <w:t>”</w:t>
      </w:r>
      <w:r>
        <w:t>。</w:t>
      </w:r>
    </w:p>
    <w:p w14:paraId="12AE58A7">
      <w:r>
        <w:t>則與平巾幘者〇念孫按：</w:t>
      </w:r>
      <w:r>
        <w:rPr>
          <w:rFonts w:hint="eastAsia" w:eastAsia="宋体"/>
          <w:lang w:eastAsia="zh-CN"/>
        </w:rPr>
        <w:t>“</w:t>
      </w:r>
      <w:r>
        <w:t>者</w:t>
      </w:r>
      <w:r>
        <w:rPr>
          <w:rFonts w:hint="eastAsia" w:eastAsia="宋体"/>
          <w:lang w:eastAsia="zh-CN"/>
        </w:rPr>
        <w:t>”</w:t>
      </w:r>
      <w:r>
        <w:t>字衍文。</w:t>
      </w:r>
    </w:p>
    <w:p w14:paraId="40F87243">
      <w:r>
        <w:t>通用細綾及准</w:t>
      </w:r>
    </w:p>
    <w:p w14:paraId="04740C82">
      <w:r>
        <w:t>〇</w:t>
      </w:r>
      <w:r>
        <w:rPr>
          <w:rFonts w:hint="eastAsia" w:eastAsia="宋体"/>
          <w:lang w:eastAsia="zh-CN"/>
        </w:rPr>
        <w:t>“</w:t>
      </w:r>
      <w:r>
        <w:t>准</w:t>
      </w:r>
      <w:r>
        <w:rPr>
          <w:rFonts w:hint="eastAsia" w:eastAsia="宋体"/>
          <w:lang w:eastAsia="zh-CN"/>
        </w:rPr>
        <w:t>”</w:t>
      </w:r>
      <w:r>
        <w:t>當作</w:t>
      </w:r>
      <w:r>
        <w:rPr>
          <w:rFonts w:hint="eastAsia" w:eastAsia="宋体"/>
          <w:lang w:eastAsia="zh-CN"/>
        </w:rPr>
        <w:t>“</w:t>
      </w:r>
      <w:r>
        <w:t>羅</w:t>
      </w:r>
      <w:r>
        <w:rPr>
          <w:rFonts w:hint="eastAsia" w:eastAsia="宋体"/>
          <w:lang w:eastAsia="zh-CN"/>
        </w:rPr>
        <w:t>”</w:t>
      </w:r>
      <w:r>
        <w:t>。〇念孫按：凡典謁武弁，當空一格寫，下職事同官。</w:t>
      </w:r>
    </w:p>
    <w:p w14:paraId="4439F8F1">
      <w:r>
        <w:t>若外官拜表受制皆朝〇念孫按：</w:t>
      </w:r>
      <w:r>
        <w:rPr>
          <w:rFonts w:hint="eastAsia" w:eastAsia="宋体"/>
          <w:lang w:eastAsia="zh-CN"/>
        </w:rPr>
        <w:t>“</w:t>
      </w:r>
      <w:r>
        <w:t>拜表受制皆朝</w:t>
      </w:r>
      <w:r>
        <w:rPr>
          <w:rFonts w:hint="eastAsia" w:eastAsia="宋体"/>
          <w:lang w:eastAsia="zh-CN"/>
        </w:rPr>
        <w:t>”</w:t>
      </w:r>
      <w:r>
        <w:t>，當作</w:t>
      </w:r>
      <w:r>
        <w:rPr>
          <w:rFonts w:hint="eastAsia" w:eastAsia="宋体"/>
          <w:lang w:eastAsia="zh-CN"/>
        </w:rPr>
        <w:t>“</w:t>
      </w:r>
      <w:r>
        <w:t>拜表受制皆朝服</w:t>
      </w:r>
      <w:r>
        <w:rPr>
          <w:rFonts w:hint="eastAsia" w:eastAsia="宋体"/>
          <w:lang w:eastAsia="zh-CN"/>
        </w:rPr>
        <w:t>”</w:t>
      </w:r>
      <w:r>
        <w:t>，見</w:t>
      </w:r>
      <w:r>
        <w:rPr>
          <w:rFonts w:hint="eastAsia" w:eastAsia="宋体"/>
          <w:lang w:eastAsia="zh-CN"/>
        </w:rPr>
        <w:t>《</w:t>
      </w:r>
      <w:r>
        <w:t>通典</w:t>
      </w:r>
      <w:r>
        <w:rPr>
          <w:rFonts w:hint="eastAsia" w:eastAsia="宋体"/>
          <w:lang w:eastAsia="zh-CN"/>
        </w:rPr>
        <w:t>》</w:t>
      </w:r>
      <w:r>
        <w:t>及</w:t>
      </w:r>
      <w:r>
        <w:rPr>
          <w:rFonts w:hint="eastAsia" w:eastAsia="宋体"/>
          <w:lang w:eastAsia="zh-CN"/>
        </w:rPr>
        <w:t>《</w:t>
      </w:r>
      <w:r>
        <w:t>隋書</w:t>
      </w:r>
      <w:r>
        <w:rPr>
          <w:rFonts w:hint="eastAsia" w:eastAsia="宋体"/>
          <w:lang w:eastAsia="zh-CN"/>
        </w:rPr>
        <w:t>•</w:t>
      </w:r>
      <w:r>
        <w:t>禮儀</w:t>
      </w:r>
    </w:p>
    <w:p w14:paraId="1E446955">
      <w:r>
        <w:t>志</w:t>
      </w:r>
      <w:r>
        <w:rPr>
          <w:rFonts w:hint="eastAsia" w:eastAsia="宋体"/>
          <w:lang w:eastAsia="zh-CN"/>
        </w:rPr>
        <w:t>》</w:t>
      </w:r>
      <w:r>
        <w:t>；</w:t>
      </w:r>
      <w:r>
        <w:rPr>
          <w:rFonts w:hint="eastAsia" w:eastAsia="宋体"/>
          <w:lang w:eastAsia="zh-CN"/>
        </w:rPr>
        <w:t>《</w:t>
      </w:r>
      <w:r>
        <w:t>唐書《車服志</w:t>
      </w:r>
      <w:r>
        <w:rPr>
          <w:rFonts w:hint="eastAsia" w:eastAsia="宋体"/>
          <w:lang w:eastAsia="zh-CN"/>
        </w:rPr>
        <w:t>》“</w:t>
      </w:r>
      <w:r>
        <w:t>前朝服，拜表大事則服之</w:t>
      </w:r>
      <w:r>
        <w:rPr>
          <w:rFonts w:hint="eastAsia" w:eastAsia="宋体"/>
          <w:lang w:eastAsia="zh-CN"/>
        </w:rPr>
        <w:t>”</w:t>
      </w:r>
      <w:r>
        <w:t>是其證。今改爲</w:t>
      </w:r>
      <w:r>
        <w:rPr>
          <w:rFonts w:hint="eastAsia" w:eastAsia="宋体"/>
          <w:lang w:eastAsia="zh-CN"/>
        </w:rPr>
        <w:t>“</w:t>
      </w:r>
      <w:r>
        <w:t>拜表受制則服</w:t>
      </w:r>
      <w:r>
        <w:rPr>
          <w:rFonts w:hint="eastAsia" w:eastAsia="宋体"/>
          <w:lang w:eastAsia="zh-CN"/>
        </w:rPr>
        <w:t>”</w:t>
      </w:r>
      <w:r>
        <w:t>，非是</w:t>
      </w:r>
    </w:p>
    <w:p w14:paraId="2A557D82">
      <w:r>
        <w:t>五品以上〇念孫按：</w:t>
      </w:r>
      <w:r>
        <w:rPr>
          <w:rFonts w:hint="eastAsia" w:eastAsia="宋体"/>
          <w:lang w:eastAsia="zh-CN"/>
        </w:rPr>
        <w:t>“</w:t>
      </w:r>
      <w:r>
        <w:t>上</w:t>
      </w:r>
      <w:r>
        <w:rPr>
          <w:rFonts w:hint="eastAsia" w:eastAsia="宋体"/>
          <w:lang w:eastAsia="zh-CN"/>
        </w:rPr>
        <w:t>”</w:t>
      </w:r>
      <w:r>
        <w:t>譌作</w:t>
      </w:r>
      <w:r>
        <w:rPr>
          <w:rFonts w:hint="eastAsia" w:eastAsia="宋体"/>
          <w:lang w:eastAsia="zh-CN"/>
        </w:rPr>
        <w:t>“</w:t>
      </w:r>
      <w:r>
        <w:t>下</w:t>
      </w:r>
      <w:r>
        <w:rPr>
          <w:rFonts w:hint="eastAsia" w:eastAsia="宋体"/>
          <w:lang w:eastAsia="zh-CN"/>
        </w:rPr>
        <w:t>”</w:t>
      </w:r>
      <w:r>
        <w:t>。</w:t>
      </w:r>
    </w:p>
    <w:p w14:paraId="30A5EDA5">
      <w:r>
        <w:t>内外命婦花釵</w:t>
      </w:r>
    </w:p>
    <w:p w14:paraId="59367138">
      <w:r>
        <w:t>〇當提起平格寫。〇念孫按：</w:t>
      </w:r>
      <w:r>
        <w:rPr>
          <w:rFonts w:hint="eastAsia" w:eastAsia="宋体"/>
          <w:lang w:eastAsia="zh-CN"/>
        </w:rPr>
        <w:t>“</w:t>
      </w:r>
      <w:r>
        <w:t>内外命婦服</w:t>
      </w:r>
      <w:r>
        <w:rPr>
          <w:rFonts w:hint="eastAsia" w:eastAsia="宋体"/>
          <w:lang w:eastAsia="zh-CN"/>
        </w:rPr>
        <w:t>”</w:t>
      </w:r>
      <w:r>
        <w:t>，此落去</w:t>
      </w:r>
      <w:r>
        <w:rPr>
          <w:rFonts w:hint="eastAsia" w:eastAsia="宋体"/>
          <w:lang w:eastAsia="zh-CN"/>
        </w:rPr>
        <w:t>“</w:t>
      </w:r>
      <w:r>
        <w:t>服</w:t>
      </w:r>
      <w:r>
        <w:rPr>
          <w:rFonts w:hint="eastAsia" w:eastAsia="宋体"/>
          <w:lang w:eastAsia="zh-CN"/>
        </w:rPr>
        <w:t>”</w:t>
      </w:r>
      <w:r>
        <w:t>字</w:t>
      </w:r>
    </w:p>
    <w:p w14:paraId="7403E74D">
      <w:r>
        <w:t>寶鈿</w:t>
      </w:r>
      <w:r>
        <w:rPr>
          <w:rFonts w:hint="eastAsia" w:eastAsia="宋体"/>
          <w:lang w:eastAsia="zh-CN"/>
        </w:rPr>
        <w:t>（</w:t>
      </w:r>
      <w:r>
        <w:t>堆</w:t>
      </w:r>
      <w:r>
        <w:rPr>
          <w:rFonts w:hint="eastAsia" w:eastAsia="宋体"/>
          <w:lang w:eastAsia="zh-CN"/>
        </w:rPr>
        <w:t>）【</w:t>
      </w:r>
      <w:r>
        <w:t>准</w:t>
      </w:r>
      <w:r>
        <w:rPr>
          <w:rFonts w:hint="eastAsia" w:eastAsia="宋体"/>
          <w:lang w:eastAsia="zh-CN"/>
        </w:rPr>
        <w:t>】</w:t>
      </w:r>
      <w:r>
        <w:t>花〇念孫按：</w:t>
      </w:r>
      <w:r>
        <w:rPr>
          <w:rFonts w:hint="eastAsia" w:eastAsia="宋体"/>
          <w:lang w:eastAsia="zh-CN"/>
        </w:rPr>
        <w:t>“</w:t>
      </w:r>
      <w:r>
        <w:t>寶鈿准花樹</w:t>
      </w:r>
      <w:r>
        <w:rPr>
          <w:rFonts w:hint="eastAsia" w:eastAsia="宋体"/>
          <w:lang w:eastAsia="zh-CN"/>
        </w:rPr>
        <w:t>”</w:t>
      </w:r>
      <w:r>
        <w:t>，此落去</w:t>
      </w:r>
      <w:r>
        <w:rPr>
          <w:rFonts w:hint="eastAsia" w:eastAsia="宋体"/>
          <w:lang w:eastAsia="zh-CN"/>
        </w:rPr>
        <w:t>“</w:t>
      </w:r>
      <w:r>
        <w:t>樹</w:t>
      </w:r>
      <w:r>
        <w:rPr>
          <w:rFonts w:hint="eastAsia" w:eastAsia="宋体"/>
          <w:lang w:eastAsia="zh-CN"/>
        </w:rPr>
        <w:t>”</w:t>
      </w:r>
      <w:r>
        <w:t>字。</w:t>
      </w:r>
    </w:p>
    <w:p w14:paraId="2ECAE436">
      <w:r>
        <w:t>禮衣〇念孫按：</w:t>
      </w:r>
      <w:r>
        <w:rPr>
          <w:rFonts w:hint="eastAsia" w:eastAsia="宋体"/>
          <w:lang w:eastAsia="zh-CN"/>
        </w:rPr>
        <w:t>“</w:t>
      </w:r>
      <w:r>
        <w:t>襢衣</w:t>
      </w:r>
      <w:r>
        <w:rPr>
          <w:rFonts w:hint="eastAsia" w:eastAsia="宋体"/>
          <w:lang w:eastAsia="zh-CN"/>
        </w:rPr>
        <w:t>”</w:t>
      </w:r>
      <w:r>
        <w:t>譌作</w:t>
      </w:r>
      <w:r>
        <w:rPr>
          <w:rFonts w:hint="eastAsia" w:eastAsia="宋体"/>
          <w:lang w:eastAsia="zh-CN"/>
        </w:rPr>
        <w:t>“</w:t>
      </w:r>
      <w:r>
        <w:t>禮衣</w:t>
      </w:r>
      <w:r>
        <w:rPr>
          <w:rFonts w:hint="eastAsia" w:eastAsia="宋体"/>
          <w:lang w:eastAsia="zh-CN"/>
        </w:rPr>
        <w:t>”</w:t>
      </w:r>
      <w:r>
        <w:t>，下同。</w:t>
      </w:r>
    </w:p>
    <w:p w14:paraId="00AE1830">
      <w:r>
        <w:t>凡公主王妃</w:t>
      </w:r>
    </w:p>
    <w:p w14:paraId="7EF77468">
      <w:r>
        <w:t>〇念孫按：當空一格寫。</w:t>
      </w:r>
    </w:p>
    <w:p w14:paraId="665C860E">
      <w:r>
        <w:t>各從夫及子</w:t>
      </w:r>
    </w:p>
    <w:p w14:paraId="4CB99F31">
      <w:r>
        <w:t>〇念孫按：下落去</w:t>
      </w:r>
      <w:r>
        <w:rPr>
          <w:rFonts w:hint="eastAsia" w:eastAsia="宋体"/>
          <w:lang w:eastAsia="zh-CN"/>
        </w:rPr>
        <w:t>“</w:t>
      </w:r>
      <w:r>
        <w:t>若不同夫及子</w:t>
      </w:r>
      <w:r>
        <w:rPr>
          <w:rFonts w:hint="eastAsia" w:eastAsia="宋体"/>
          <w:lang w:eastAsia="zh-CN"/>
        </w:rPr>
        <w:t>”</w:t>
      </w:r>
      <w:r>
        <w:t>六字。</w:t>
      </w:r>
    </w:p>
    <w:p w14:paraId="17667B19">
      <w:r>
        <w:t>霞弁〇念孫按：</w:t>
      </w:r>
      <w:r>
        <w:rPr>
          <w:rFonts w:hint="eastAsia" w:eastAsia="宋体"/>
          <w:lang w:eastAsia="zh-CN"/>
        </w:rPr>
        <w:t>“</w:t>
      </w:r>
      <w:r>
        <w:t>覆笄</w:t>
      </w:r>
      <w:r>
        <w:rPr>
          <w:rFonts w:hint="eastAsia" w:eastAsia="宋体"/>
          <w:lang w:eastAsia="zh-CN"/>
        </w:rPr>
        <w:t>”</w:t>
      </w:r>
      <w:r>
        <w:t>譌作</w:t>
      </w:r>
      <w:r>
        <w:rPr>
          <w:rFonts w:hint="eastAsia" w:eastAsia="宋体"/>
          <w:lang w:eastAsia="zh-CN"/>
        </w:rPr>
        <w:t>“</w:t>
      </w:r>
      <w:r>
        <w:t>霞弁</w:t>
      </w:r>
      <w:r>
        <w:rPr>
          <w:rFonts w:hint="eastAsia" w:eastAsia="宋体"/>
          <w:lang w:eastAsia="zh-CN"/>
        </w:rPr>
        <w:t>”</w:t>
      </w:r>
      <w:r>
        <w:t>。</w:t>
      </w:r>
    </w:p>
    <w:p w14:paraId="49D7A6BC">
      <w:r>
        <w:t>以青革帶</w:t>
      </w:r>
    </w:p>
    <w:p w14:paraId="252BF8C4">
      <w:r>
        <w:t>〇念孫按：</w:t>
      </w:r>
      <w:r>
        <w:rPr>
          <w:rFonts w:hint="eastAsia" w:eastAsia="宋体"/>
          <w:lang w:eastAsia="zh-CN"/>
        </w:rPr>
        <w:t>“</w:t>
      </w:r>
      <w:r>
        <w:t>青</w:t>
      </w:r>
      <w:r>
        <w:rPr>
          <w:rFonts w:hint="eastAsia" w:eastAsia="宋体"/>
          <w:lang w:eastAsia="zh-CN"/>
        </w:rPr>
        <w:t>”</w:t>
      </w:r>
      <w:r>
        <w:t>字下落去</w:t>
      </w:r>
      <w:r>
        <w:rPr>
          <w:rFonts w:hint="eastAsia" w:eastAsia="宋体"/>
          <w:lang w:eastAsia="zh-CN"/>
        </w:rPr>
        <w:t>“</w:t>
      </w:r>
      <w:r>
        <w:t>衣</w:t>
      </w:r>
      <w:r>
        <w:rPr>
          <w:rFonts w:hint="eastAsia" w:eastAsia="宋体"/>
          <w:lang w:eastAsia="zh-CN"/>
        </w:rPr>
        <w:t>”</w:t>
      </w:r>
      <w:r>
        <w:t>字。</w:t>
      </w:r>
    </w:p>
    <w:p w14:paraId="11D307EC">
      <w:r>
        <w:t>連裳者質以青衣〇</w:t>
      </w:r>
      <w:r>
        <w:rPr>
          <w:rFonts w:hint="eastAsia" w:eastAsia="宋体"/>
          <w:lang w:eastAsia="zh-CN"/>
        </w:rPr>
        <w:t>“</w:t>
      </w:r>
      <w:r>
        <w:t>以</w:t>
      </w:r>
      <w:r>
        <w:rPr>
          <w:rFonts w:hint="eastAsia" w:eastAsia="宋体"/>
          <w:lang w:eastAsia="zh-CN"/>
        </w:rPr>
        <w:t>”</w:t>
      </w:r>
      <w:r>
        <w:t>字衍文。〇念孙按：</w:t>
      </w:r>
      <w:r>
        <w:rPr>
          <w:rFonts w:hint="eastAsia" w:eastAsia="宋体"/>
          <w:lang w:eastAsia="zh-CN"/>
        </w:rPr>
        <w:t>“</w:t>
      </w:r>
      <w:r>
        <w:t>以青衣革帶</w:t>
      </w:r>
      <w:r>
        <w:rPr>
          <w:rFonts w:hint="eastAsia" w:eastAsia="宋体"/>
          <w:lang w:eastAsia="zh-CN"/>
        </w:rPr>
        <w:t>”</w:t>
      </w:r>
      <w:r>
        <w:t>，</w:t>
      </w:r>
      <w:r>
        <w:rPr>
          <w:rFonts w:hint="eastAsia" w:eastAsia="宋体"/>
          <w:lang w:eastAsia="zh-CN"/>
        </w:rPr>
        <w:t>“</w:t>
      </w:r>
      <w:r>
        <w:t>以</w:t>
      </w:r>
      <w:r>
        <w:rPr>
          <w:rFonts w:hint="eastAsia" w:eastAsia="宋体"/>
          <w:lang w:eastAsia="zh-CN"/>
        </w:rPr>
        <w:t>”</w:t>
      </w:r>
      <w:r>
        <w:t>字非衍文，見前</w:t>
      </w:r>
      <w:r>
        <w:rPr>
          <w:rFonts w:hint="eastAsia" w:eastAsia="宋体"/>
          <w:lang w:eastAsia="zh-CN"/>
        </w:rPr>
        <w:t>“</w:t>
      </w:r>
      <w:r>
        <w:t>皇后服褘衣</w:t>
      </w:r>
      <w:r>
        <w:rPr>
          <w:rFonts w:hint="eastAsia" w:eastAsia="宋体"/>
          <w:lang w:eastAsia="zh-CN"/>
        </w:rPr>
        <w:t>”</w:t>
      </w:r>
      <w:r>
        <w:t>一條。</w:t>
      </w:r>
    </w:p>
    <w:p w14:paraId="7A018B80">
      <w:r>
        <w:t>袜履譌爲抹</w:t>
      </w:r>
    </w:p>
    <w:p w14:paraId="20580E2F">
      <w:r>
        <w:t>〇念孫按：當作</w:t>
      </w:r>
      <w:r>
        <w:rPr>
          <w:rFonts w:hint="eastAsia" w:eastAsia="宋体"/>
          <w:lang w:eastAsia="zh-CN"/>
        </w:rPr>
        <w:t>“</w:t>
      </w:r>
      <w:r>
        <w:t>韈履</w:t>
      </w:r>
      <w:r>
        <w:rPr>
          <w:rFonts w:hint="eastAsia" w:eastAsia="宋体"/>
          <w:lang w:eastAsia="zh-CN"/>
        </w:rPr>
        <w:t>”</w:t>
      </w:r>
      <w:r>
        <w:t>。</w:t>
      </w:r>
    </w:p>
    <w:p w14:paraId="2CC8AA22">
      <w:r>
        <w:t>【第104页】</w:t>
      </w:r>
    </w:p>
    <w:p w14:paraId="45EA3446">
      <w:r>
        <w:t>凡百官女嫁</w:t>
      </w:r>
    </w:p>
    <w:p w14:paraId="29A76F27">
      <w:r>
        <w:t>〇念孫按：</w:t>
      </w:r>
      <w:r>
        <w:rPr>
          <w:rFonts w:hint="eastAsia" w:eastAsia="宋体"/>
          <w:lang w:eastAsia="zh-CN"/>
        </w:rPr>
        <w:t>“</w:t>
      </w:r>
      <w:r>
        <w:t>凡百官女嫁</w:t>
      </w:r>
      <w:r>
        <w:rPr>
          <w:rFonts w:hint="eastAsia" w:eastAsia="宋体"/>
          <w:lang w:eastAsia="zh-CN"/>
        </w:rPr>
        <w:t>”</w:t>
      </w:r>
      <w:r>
        <w:t>，當空一格寫，下凡王公同。</w:t>
      </w:r>
    </w:p>
    <w:p w14:paraId="5C827E40">
      <w:r>
        <w:t>齋戒</w:t>
      </w:r>
    </w:p>
    <w:p w14:paraId="2552C0CC">
      <w:r>
        <w:rPr>
          <w:rFonts w:hint="eastAsia" w:eastAsia="宋体"/>
          <w:lang w:eastAsia="zh-CN"/>
        </w:rPr>
        <w:t>“</w:t>
      </w:r>
      <w:r>
        <w:t>齋戒</w:t>
      </w:r>
      <w:r>
        <w:rPr>
          <w:rFonts w:hint="eastAsia" w:eastAsia="宋体"/>
          <w:lang w:eastAsia="zh-CN"/>
        </w:rPr>
        <w:t>”</w:t>
      </w:r>
      <w:r>
        <w:t>二字〇念孙按：當低一格寫，後</w:t>
      </w:r>
      <w:r>
        <w:rPr>
          <w:rFonts w:hint="eastAsia" w:eastAsia="宋体"/>
          <w:lang w:eastAsia="zh-CN"/>
        </w:rPr>
        <w:t>“</w:t>
      </w:r>
      <w:r>
        <w:t>祈禱</w:t>
      </w:r>
      <w:r>
        <w:rPr>
          <w:rFonts w:hint="eastAsia" w:eastAsia="宋体"/>
          <w:lang w:eastAsia="zh-CN"/>
        </w:rPr>
        <w:t>”</w:t>
      </w:r>
      <w:r>
        <w:t>、</w:t>
      </w:r>
      <w:r>
        <w:rPr>
          <w:rFonts w:hint="eastAsia" w:eastAsia="宋体"/>
          <w:lang w:eastAsia="zh-CN"/>
        </w:rPr>
        <w:t>“</w:t>
      </w:r>
      <w:r>
        <w:t>襍制</w:t>
      </w:r>
      <w:r>
        <w:rPr>
          <w:rFonts w:hint="eastAsia" w:eastAsia="宋体"/>
          <w:lang w:eastAsia="zh-CN"/>
        </w:rPr>
        <w:t>”</w:t>
      </w:r>
      <w:r>
        <w:t>竝同。</w:t>
      </w:r>
    </w:p>
    <w:p w14:paraId="490F7E48">
      <w:r>
        <w:t>凡大祀〇念孫按：</w:t>
      </w:r>
      <w:r>
        <w:rPr>
          <w:rFonts w:hint="eastAsia" w:eastAsia="宋体"/>
          <w:lang w:eastAsia="zh-CN"/>
        </w:rPr>
        <w:t>“</w:t>
      </w:r>
      <w:r>
        <w:t>凡大祀之官</w:t>
      </w:r>
      <w:r>
        <w:rPr>
          <w:rFonts w:hint="eastAsia" w:eastAsia="宋体"/>
          <w:lang w:eastAsia="zh-CN"/>
        </w:rPr>
        <w:t>”</w:t>
      </w:r>
      <w:r>
        <w:t>，此落去</w:t>
      </w:r>
      <w:r>
        <w:rPr>
          <w:rFonts w:hint="eastAsia" w:eastAsia="宋体"/>
          <w:lang w:eastAsia="zh-CN"/>
        </w:rPr>
        <w:t>“</w:t>
      </w:r>
      <w:r>
        <w:t>之官</w:t>
      </w:r>
      <w:r>
        <w:rPr>
          <w:rFonts w:hint="eastAsia" w:eastAsia="宋体"/>
          <w:lang w:eastAsia="zh-CN"/>
        </w:rPr>
        <w:t>”</w:t>
      </w:r>
      <w:r>
        <w:t>二字。</w:t>
      </w:r>
    </w:p>
    <w:p w14:paraId="5837061A">
      <w:r>
        <w:t>不得吊喪問疾〇念孫按：</w:t>
      </w:r>
      <w:r>
        <w:rPr>
          <w:rFonts w:hint="eastAsia" w:eastAsia="宋体"/>
          <w:lang w:eastAsia="zh-CN"/>
        </w:rPr>
        <w:t>“</w:t>
      </w:r>
      <w:r>
        <w:t>不得</w:t>
      </w:r>
      <w:r>
        <w:rPr>
          <w:rFonts w:hint="eastAsia" w:eastAsia="宋体"/>
          <w:lang w:eastAsia="zh-CN"/>
        </w:rPr>
        <w:t>”</w:t>
      </w:r>
      <w:r>
        <w:t>上落去</w:t>
      </w:r>
      <w:r>
        <w:rPr>
          <w:rFonts w:hint="eastAsia" w:eastAsia="宋体"/>
          <w:lang w:eastAsia="zh-CN"/>
        </w:rPr>
        <w:t>“</w:t>
      </w:r>
      <w:r>
        <w:t>惟</w:t>
      </w:r>
      <w:r>
        <w:rPr>
          <w:rFonts w:hint="eastAsia" w:eastAsia="宋体"/>
          <w:lang w:eastAsia="zh-CN"/>
        </w:rPr>
        <w:t>”</w:t>
      </w:r>
      <w:r>
        <w:t>字。</w:t>
      </w:r>
    </w:p>
    <w:p w14:paraId="0A31D80F">
      <w:r>
        <w:t>其在齋病者〇念孫按：</w:t>
      </w:r>
      <w:r>
        <w:rPr>
          <w:rFonts w:hint="eastAsia" w:eastAsia="宋体"/>
          <w:lang w:eastAsia="zh-CN"/>
        </w:rPr>
        <w:t>“</w:t>
      </w:r>
      <w:r>
        <w:t>其在齋坊病者</w:t>
      </w:r>
      <w:r>
        <w:rPr>
          <w:rFonts w:hint="eastAsia" w:eastAsia="宋体"/>
          <w:lang w:eastAsia="zh-CN"/>
        </w:rPr>
        <w:t>”</w:t>
      </w:r>
      <w:r>
        <w:t>，此落去</w:t>
      </w:r>
      <w:r>
        <w:rPr>
          <w:rFonts w:hint="eastAsia" w:eastAsia="宋体"/>
          <w:lang w:eastAsia="zh-CN"/>
        </w:rPr>
        <w:t>“</w:t>
      </w:r>
      <w:r>
        <w:t>坊</w:t>
      </w:r>
      <w:r>
        <w:rPr>
          <w:rFonts w:hint="eastAsia" w:eastAsia="宋体"/>
          <w:lang w:eastAsia="zh-CN"/>
        </w:rPr>
        <w:t>”</w:t>
      </w:r>
      <w:r>
        <w:t>字。</w:t>
      </w:r>
    </w:p>
    <w:p w14:paraId="790E0B41">
      <w:r>
        <w:t>前一日〇念孫按：前</w:t>
      </w:r>
      <w:r>
        <w:rPr>
          <w:rFonts w:hint="eastAsia" w:eastAsia="宋体"/>
          <w:lang w:eastAsia="zh-CN"/>
        </w:rPr>
        <w:t>（</w:t>
      </w:r>
      <w:r>
        <w:t>字</w:t>
      </w:r>
      <w:r>
        <w:rPr>
          <w:rFonts w:hint="eastAsia" w:eastAsia="宋体"/>
          <w:lang w:eastAsia="zh-CN"/>
        </w:rPr>
        <w:t>）【</w:t>
      </w:r>
      <w:r>
        <w:t>一日</w:t>
      </w:r>
      <w:r>
        <w:rPr>
          <w:rFonts w:hint="eastAsia" w:eastAsia="宋体"/>
          <w:lang w:eastAsia="zh-CN"/>
        </w:rPr>
        <w:t>】</w:t>
      </w:r>
      <w:r>
        <w:t>下落去</w:t>
      </w:r>
      <w:r>
        <w:rPr>
          <w:rFonts w:hint="eastAsia" w:eastAsia="宋体"/>
          <w:lang w:eastAsia="zh-CN"/>
        </w:rPr>
        <w:t>“</w:t>
      </w:r>
      <w:r>
        <w:t>祀</w:t>
      </w:r>
      <w:r>
        <w:rPr>
          <w:rFonts w:hint="eastAsia" w:eastAsia="宋体"/>
          <w:lang w:eastAsia="zh-CN"/>
        </w:rPr>
        <w:t>”</w:t>
      </w:r>
      <w:r>
        <w:t>字。</w:t>
      </w:r>
    </w:p>
    <w:p w14:paraId="254128E1">
      <w:r>
        <w:t>凡齋官〇念孫按：</w:t>
      </w:r>
      <w:r>
        <w:rPr>
          <w:rFonts w:hint="eastAsia" w:eastAsia="宋体"/>
          <w:lang w:eastAsia="zh-CN"/>
        </w:rPr>
        <w:t>“</w:t>
      </w:r>
      <w:r>
        <w:t>凡應齋官</w:t>
      </w:r>
      <w:r>
        <w:rPr>
          <w:rFonts w:hint="eastAsia" w:eastAsia="宋体"/>
          <w:lang w:eastAsia="zh-CN"/>
        </w:rPr>
        <w:t>”</w:t>
      </w:r>
      <w:r>
        <w:t>，此落去</w:t>
      </w:r>
      <w:r>
        <w:rPr>
          <w:rFonts w:hint="eastAsia" w:eastAsia="宋体"/>
          <w:lang w:eastAsia="zh-CN"/>
        </w:rPr>
        <w:t>“</w:t>
      </w:r>
      <w:r>
        <w:t>應</w:t>
      </w:r>
      <w:r>
        <w:rPr>
          <w:rFonts w:hint="eastAsia" w:eastAsia="宋体"/>
          <w:lang w:eastAsia="zh-CN"/>
        </w:rPr>
        <w:t>”</w:t>
      </w:r>
      <w:r>
        <w:t>字。</w:t>
      </w:r>
    </w:p>
    <w:p w14:paraId="0F930659">
      <w:r>
        <w:t>設食如之</w:t>
      </w:r>
    </w:p>
    <w:p w14:paraId="573F7537">
      <w:r>
        <w:t>〇念孫按：</w:t>
      </w:r>
      <w:r>
        <w:rPr>
          <w:rFonts w:hint="eastAsia" w:eastAsia="宋体"/>
          <w:lang w:eastAsia="zh-CN"/>
        </w:rPr>
        <w:t>“</w:t>
      </w:r>
      <w:r>
        <w:t>亦如之</w:t>
      </w:r>
      <w:r>
        <w:rPr>
          <w:rFonts w:hint="eastAsia" w:eastAsia="宋体"/>
          <w:lang w:eastAsia="zh-CN"/>
        </w:rPr>
        <w:t>”</w:t>
      </w:r>
      <w:r>
        <w:t>，此落去</w:t>
      </w:r>
      <w:r>
        <w:rPr>
          <w:rFonts w:hint="eastAsia" w:eastAsia="宋体"/>
          <w:lang w:eastAsia="zh-CN"/>
        </w:rPr>
        <w:t>“</w:t>
      </w:r>
      <w:r>
        <w:t>亦</w:t>
      </w:r>
      <w:r>
        <w:rPr>
          <w:rFonts w:hint="eastAsia" w:eastAsia="宋体"/>
          <w:lang w:eastAsia="zh-CN"/>
        </w:rPr>
        <w:t>”</w:t>
      </w:r>
      <w:r>
        <w:t>字。</w:t>
      </w:r>
    </w:p>
    <w:p w14:paraId="758CB46D">
      <w:r>
        <w:t>祈禱</w:t>
      </w:r>
    </w:p>
    <w:p w14:paraId="34AFE4EC">
      <w:r>
        <w:t>旱甚則循雩〇當作</w:t>
      </w:r>
      <w:r>
        <w:rPr>
          <w:rFonts w:hint="eastAsia" w:eastAsia="宋体"/>
          <w:lang w:eastAsia="zh-CN"/>
        </w:rPr>
        <w:t>“</w:t>
      </w:r>
      <w:r>
        <w:t>大雩</w:t>
      </w:r>
      <w:r>
        <w:rPr>
          <w:rFonts w:hint="eastAsia" w:eastAsia="宋体"/>
          <w:lang w:eastAsia="zh-CN"/>
        </w:rPr>
        <w:t>”</w:t>
      </w:r>
      <w:r>
        <w:t>。〇念孫按：</w:t>
      </w:r>
      <w:r>
        <w:rPr>
          <w:rFonts w:hint="eastAsia" w:eastAsia="宋体"/>
          <w:lang w:eastAsia="zh-CN"/>
        </w:rPr>
        <w:t>“</w:t>
      </w:r>
      <w:r>
        <w:t>旱甚則循雩</w:t>
      </w:r>
      <w:r>
        <w:rPr>
          <w:rFonts w:hint="eastAsia" w:eastAsia="宋体"/>
          <w:lang w:eastAsia="zh-CN"/>
        </w:rPr>
        <w:t>”</w:t>
      </w:r>
      <w:r>
        <w:t>，當作</w:t>
      </w:r>
      <w:r>
        <w:rPr>
          <w:rFonts w:hint="eastAsia" w:eastAsia="宋体"/>
          <w:lang w:eastAsia="zh-CN"/>
        </w:rPr>
        <w:t>“</w:t>
      </w:r>
      <w:r>
        <w:t>旱甚則脩雩</w:t>
      </w:r>
      <w:r>
        <w:rPr>
          <w:rFonts w:hint="eastAsia" w:eastAsia="宋体"/>
          <w:lang w:eastAsia="zh-CN"/>
        </w:rPr>
        <w:t>”</w:t>
      </w:r>
      <w:r>
        <w:t>，見</w:t>
      </w:r>
      <w:r>
        <w:rPr>
          <w:rFonts w:hint="eastAsia" w:eastAsia="宋体"/>
          <w:lang w:eastAsia="zh-CN"/>
        </w:rPr>
        <w:t>《</w:t>
      </w:r>
      <w:r>
        <w:t>通典</w:t>
      </w:r>
      <w:r>
        <w:rPr>
          <w:rFonts w:hint="eastAsia" w:eastAsia="宋体"/>
          <w:lang w:eastAsia="zh-CN"/>
        </w:rPr>
        <w:t>》</w:t>
      </w:r>
      <w:r>
        <w:t>。</w:t>
      </w:r>
    </w:p>
    <w:p w14:paraId="3ED4D72C">
      <w:r>
        <w:t>則令丞行事〇</w:t>
      </w:r>
    </w:p>
    <w:p w14:paraId="149ED3CE">
      <w:r>
        <w:t>上落去一句，想應是</w:t>
      </w:r>
      <w:r>
        <w:rPr>
          <w:rFonts w:hint="eastAsia" w:eastAsia="宋体"/>
          <w:lang w:eastAsia="zh-CN"/>
        </w:rPr>
        <w:t>“</w:t>
      </w:r>
      <w:r>
        <w:t>社稷</w:t>
      </w:r>
      <w:r>
        <w:rPr>
          <w:rFonts w:hint="eastAsia" w:eastAsia="宋体"/>
          <w:lang w:eastAsia="zh-CN"/>
        </w:rPr>
        <w:t>”</w:t>
      </w:r>
      <w:r>
        <w:t>二字。〇念孫按：</w:t>
      </w:r>
      <w:r>
        <w:rPr>
          <w:rFonts w:hint="eastAsia" w:eastAsia="宋体"/>
          <w:lang w:eastAsia="zh-CN"/>
        </w:rPr>
        <w:t>“</w:t>
      </w:r>
      <w:r>
        <w:t>縣則縣令令丞行事</w:t>
      </w:r>
      <w:r>
        <w:rPr>
          <w:rFonts w:hint="eastAsia" w:eastAsia="宋体"/>
          <w:lang w:eastAsia="zh-CN"/>
        </w:rPr>
        <w:t>”</w:t>
      </w:r>
      <w:r>
        <w:t>，此落去兩</w:t>
      </w:r>
      <w:r>
        <w:rPr>
          <w:rFonts w:hint="eastAsia" w:eastAsia="宋体"/>
          <w:lang w:eastAsia="zh-CN"/>
        </w:rPr>
        <w:t>“</w:t>
      </w:r>
      <w:r>
        <w:t>縣</w:t>
      </w:r>
      <w:r>
        <w:rPr>
          <w:rFonts w:hint="eastAsia" w:eastAsia="宋体"/>
          <w:lang w:eastAsia="zh-CN"/>
        </w:rPr>
        <w:t>”</w:t>
      </w:r>
      <w:r>
        <w:t>字、一</w:t>
      </w:r>
    </w:p>
    <w:p w14:paraId="5AB44310">
      <w:r>
        <w:rPr>
          <w:rFonts w:hint="eastAsia" w:eastAsia="宋体"/>
          <w:lang w:eastAsia="zh-CN"/>
        </w:rPr>
        <w:t>“</w:t>
      </w:r>
      <w:r>
        <w:t>令</w:t>
      </w:r>
      <w:r>
        <w:rPr>
          <w:rFonts w:hint="eastAsia" w:eastAsia="宋体"/>
          <w:lang w:eastAsia="zh-CN"/>
        </w:rPr>
        <w:t>”</w:t>
      </w:r>
      <w:r>
        <w:t>字。</w:t>
      </w:r>
    </w:p>
    <w:p w14:paraId="136D3EE9">
      <w:r>
        <w:t>【第105页】</w:t>
      </w:r>
    </w:p>
    <w:p w14:paraId="7C17C366">
      <w:r>
        <w:t>榮京城諸門〇</w:t>
      </w:r>
      <w:r>
        <w:rPr>
          <w:rFonts w:hint="eastAsia" w:eastAsia="宋体"/>
          <w:lang w:eastAsia="zh-CN"/>
        </w:rPr>
        <w:t>“</w:t>
      </w:r>
      <w:r>
        <w:t>禜祭京城諸門</w:t>
      </w:r>
      <w:r>
        <w:rPr>
          <w:rFonts w:hint="eastAsia" w:eastAsia="宋体"/>
          <w:lang w:eastAsia="zh-CN"/>
        </w:rPr>
        <w:t>”</w:t>
      </w:r>
      <w:r>
        <w:t>，</w:t>
      </w:r>
      <w:r>
        <w:rPr>
          <w:rFonts w:hint="eastAsia" w:eastAsia="宋体"/>
          <w:lang w:eastAsia="zh-CN"/>
        </w:rPr>
        <w:t>“</w:t>
      </w:r>
      <w:r>
        <w:t>禜</w:t>
      </w:r>
      <w:r>
        <w:rPr>
          <w:rFonts w:hint="eastAsia" w:eastAsia="宋体"/>
          <w:lang w:eastAsia="zh-CN"/>
        </w:rPr>
        <w:t>”</w:t>
      </w:r>
      <w:r>
        <w:t>譌作</w:t>
      </w:r>
      <w:r>
        <w:rPr>
          <w:rFonts w:hint="eastAsia" w:eastAsia="宋体"/>
          <w:lang w:eastAsia="zh-CN"/>
        </w:rPr>
        <w:t>“</w:t>
      </w:r>
      <w:r>
        <w:t>榮</w:t>
      </w:r>
      <w:r>
        <w:rPr>
          <w:rFonts w:hint="eastAsia" w:eastAsia="宋体"/>
          <w:lang w:eastAsia="zh-CN"/>
        </w:rPr>
        <w:t>”</w:t>
      </w:r>
      <w:r>
        <w:t>，又落去</w:t>
      </w:r>
      <w:r>
        <w:rPr>
          <w:rFonts w:hint="eastAsia" w:eastAsia="宋体"/>
          <w:lang w:eastAsia="zh-CN"/>
        </w:rPr>
        <w:t>“</w:t>
      </w:r>
      <w:r>
        <w:t>祭</w:t>
      </w:r>
      <w:r>
        <w:rPr>
          <w:rFonts w:hint="eastAsia" w:eastAsia="宋体"/>
          <w:lang w:eastAsia="zh-CN"/>
        </w:rPr>
        <w:t>”</w:t>
      </w:r>
      <w:r>
        <w:t>字。〇念孫按：</w:t>
      </w:r>
      <w:r>
        <w:rPr>
          <w:rFonts w:hint="eastAsia" w:eastAsia="宋体"/>
          <w:lang w:eastAsia="zh-CN"/>
        </w:rPr>
        <w:t>《</w:t>
      </w:r>
      <w:r>
        <w:t>通典</w:t>
      </w:r>
      <w:r>
        <w:rPr>
          <w:rFonts w:hint="eastAsia" w:eastAsia="宋体"/>
          <w:lang w:eastAsia="zh-CN"/>
        </w:rPr>
        <w:t>》</w:t>
      </w:r>
      <w:r>
        <w:t>亦作</w:t>
      </w:r>
      <w:r>
        <w:rPr>
          <w:rFonts w:hint="eastAsia" w:eastAsia="宋体"/>
          <w:lang w:eastAsia="zh-CN"/>
        </w:rPr>
        <w:t>“</w:t>
      </w:r>
      <w:r>
        <w:t>禜京城諸門</w:t>
      </w:r>
      <w:r>
        <w:rPr>
          <w:rFonts w:hint="eastAsia" w:eastAsia="宋体"/>
          <w:lang w:eastAsia="zh-CN"/>
        </w:rPr>
        <w:t>”</w:t>
      </w:r>
      <w:r>
        <w:t>，似不</w:t>
      </w:r>
    </w:p>
    <w:p w14:paraId="25C07919">
      <w:r>
        <w:t>必改作</w:t>
      </w:r>
      <w:r>
        <w:rPr>
          <w:rFonts w:hint="eastAsia" w:eastAsia="宋体"/>
          <w:lang w:eastAsia="zh-CN"/>
        </w:rPr>
        <w:t>“</w:t>
      </w:r>
      <w:r>
        <w:t>禜祭京城諸門</w:t>
      </w:r>
      <w:r>
        <w:rPr>
          <w:rFonts w:hint="eastAsia" w:eastAsia="宋体"/>
          <w:lang w:eastAsia="zh-CN"/>
        </w:rPr>
        <w:t>”</w:t>
      </w:r>
      <w:r>
        <w:t>，觀下</w:t>
      </w:r>
      <w:r>
        <w:rPr>
          <w:rFonts w:hint="eastAsia" w:eastAsia="宋体"/>
          <w:lang w:eastAsia="zh-CN"/>
        </w:rPr>
        <w:t>“</w:t>
      </w:r>
      <w:r>
        <w:t>州縣禜城門</w:t>
      </w:r>
      <w:r>
        <w:rPr>
          <w:rFonts w:hint="eastAsia" w:eastAsia="宋体"/>
          <w:lang w:eastAsia="zh-CN"/>
        </w:rPr>
        <w:t>”</w:t>
      </w:r>
      <w:r>
        <w:t>無</w:t>
      </w:r>
      <w:r>
        <w:rPr>
          <w:rFonts w:hint="eastAsia" w:eastAsia="宋体"/>
          <w:lang w:eastAsia="zh-CN"/>
        </w:rPr>
        <w:t>“</w:t>
      </w:r>
      <w:r>
        <w:t>祭</w:t>
      </w:r>
      <w:r>
        <w:rPr>
          <w:rFonts w:hint="eastAsia" w:eastAsia="宋体"/>
          <w:lang w:eastAsia="zh-CN"/>
        </w:rPr>
        <w:t>”</w:t>
      </w:r>
      <w:r>
        <w:t>字可見，</w:t>
      </w:r>
      <w:r>
        <w:rPr>
          <w:rFonts w:hint="eastAsia" w:eastAsia="宋体"/>
          <w:lang w:eastAsia="zh-CN"/>
        </w:rPr>
        <w:t>《</w:t>
      </w:r>
      <w:r>
        <w:t>隋書。禮儀志</w:t>
      </w:r>
      <w:r>
        <w:rPr>
          <w:rFonts w:hint="eastAsia" w:eastAsia="宋体"/>
          <w:lang w:eastAsia="zh-CN"/>
        </w:rPr>
        <w:t>》“</w:t>
      </w:r>
      <w:r>
        <w:t>禜京城諸門</w:t>
      </w:r>
      <w:r>
        <w:rPr>
          <w:rFonts w:hint="eastAsia" w:eastAsia="宋体"/>
          <w:lang w:eastAsia="zh-CN"/>
        </w:rPr>
        <w:t>”</w:t>
      </w:r>
      <w:r>
        <w:t>是其證。</w:t>
      </w:r>
    </w:p>
    <w:p w14:paraId="6542B8E7">
      <w:r>
        <w:t>若州縣禜城門祀界内山川〇念孫按：</w:t>
      </w:r>
      <w:r>
        <w:rPr>
          <w:rFonts w:hint="eastAsia" w:eastAsia="宋体"/>
          <w:lang w:eastAsia="zh-CN"/>
        </w:rPr>
        <w:t>“</w:t>
      </w:r>
      <w:r>
        <w:t>若州縣禜城門不止</w:t>
      </w:r>
      <w:r>
        <w:rPr>
          <w:rFonts w:hint="eastAsia" w:eastAsia="宋体"/>
          <w:lang w:eastAsia="zh-CN"/>
        </w:rPr>
        <w:t>”</w:t>
      </w:r>
      <w:r>
        <w:t>，此落去</w:t>
      </w:r>
      <w:r>
        <w:rPr>
          <w:rFonts w:hint="eastAsia" w:eastAsia="宋体"/>
          <w:lang w:eastAsia="zh-CN"/>
        </w:rPr>
        <w:t>“</w:t>
      </w:r>
      <w:r>
        <w:t>不止</w:t>
      </w:r>
      <w:r>
        <w:rPr>
          <w:rFonts w:hint="eastAsia" w:eastAsia="宋体"/>
          <w:lang w:eastAsia="zh-CN"/>
        </w:rPr>
        <w:t>”</w:t>
      </w:r>
      <w:r>
        <w:t>二字。〇念孫按：</w:t>
      </w:r>
      <w:r>
        <w:rPr>
          <w:rFonts w:hint="eastAsia" w:eastAsia="宋体"/>
          <w:lang w:eastAsia="zh-CN"/>
        </w:rPr>
        <w:t>“</w:t>
      </w:r>
      <w:r>
        <w:t>祈界内</w:t>
      </w:r>
    </w:p>
    <w:p w14:paraId="4FF9F9EB">
      <w:r>
        <w:t>山川</w:t>
      </w:r>
      <w:r>
        <w:rPr>
          <w:rFonts w:hint="eastAsia" w:eastAsia="宋体"/>
          <w:lang w:eastAsia="zh-CN"/>
        </w:rPr>
        <w:t>”</w:t>
      </w:r>
      <w:r>
        <w:t>，</w:t>
      </w:r>
      <w:r>
        <w:rPr>
          <w:rFonts w:hint="eastAsia" w:eastAsia="宋体"/>
          <w:lang w:eastAsia="zh-CN"/>
        </w:rPr>
        <w:t>“</w:t>
      </w:r>
      <w:r>
        <w:t>祈</w:t>
      </w:r>
      <w:r>
        <w:rPr>
          <w:rFonts w:hint="eastAsia" w:eastAsia="宋体"/>
          <w:lang w:eastAsia="zh-CN"/>
        </w:rPr>
        <w:t>”</w:t>
      </w:r>
      <w:r>
        <w:t>誤作</w:t>
      </w:r>
      <w:r>
        <w:rPr>
          <w:rFonts w:hint="eastAsia" w:eastAsia="宋体"/>
          <w:lang w:eastAsia="zh-CN"/>
        </w:rPr>
        <w:t>“</w:t>
      </w:r>
      <w:r>
        <w:t>祀</w:t>
      </w:r>
      <w:r>
        <w:rPr>
          <w:rFonts w:hint="eastAsia" w:eastAsia="宋体"/>
          <w:lang w:eastAsia="zh-CN"/>
        </w:rPr>
        <w:t>”</w:t>
      </w:r>
      <w:r>
        <w:t>。</w:t>
      </w:r>
    </w:p>
    <w:p w14:paraId="20A2CC8B">
      <w:r>
        <w:t>雜制</w:t>
      </w:r>
    </w:p>
    <w:p w14:paraId="6211EC9C">
      <w:r>
        <w:t>太皇太后〇念孫按：r</w:t>
      </w:r>
      <w:r>
        <w:rPr>
          <w:rFonts w:hint="eastAsia" w:eastAsia="宋体"/>
          <w:lang w:eastAsia="zh-CN"/>
        </w:rPr>
        <w:t>【</w:t>
      </w:r>
      <w:r>
        <w:t>太</w:t>
      </w:r>
      <w:r>
        <w:rPr>
          <w:rFonts w:hint="eastAsia" w:eastAsia="宋体"/>
          <w:lang w:eastAsia="zh-CN"/>
        </w:rPr>
        <w:t>】</w:t>
      </w:r>
      <w:r>
        <w:t>皇太后</w:t>
      </w:r>
      <w:r>
        <w:rPr>
          <w:rFonts w:hint="eastAsia" w:eastAsia="宋体"/>
          <w:lang w:eastAsia="zh-CN"/>
        </w:rPr>
        <w:t>”</w:t>
      </w:r>
      <w:r>
        <w:t>下落去</w:t>
      </w:r>
      <w:r>
        <w:rPr>
          <w:rFonts w:hint="eastAsia" w:eastAsia="宋体"/>
          <w:lang w:eastAsia="zh-CN"/>
        </w:rPr>
        <w:t>“</w:t>
      </w:r>
      <w:r>
        <w:t>皇太后</w:t>
      </w:r>
      <w:r>
        <w:rPr>
          <w:rFonts w:hint="eastAsia" w:eastAsia="宋体"/>
          <w:lang w:eastAsia="zh-CN"/>
        </w:rPr>
        <w:t>”</w:t>
      </w:r>
      <w:r>
        <w:t>三字。</w:t>
      </w:r>
    </w:p>
    <w:p w14:paraId="6C9D4E8E">
      <w:r>
        <w:t>通稱之o念孫按：</w:t>
      </w:r>
      <w:r>
        <w:rPr>
          <w:rFonts w:hint="eastAsia" w:eastAsia="宋体"/>
          <w:lang w:eastAsia="zh-CN"/>
        </w:rPr>
        <w:t>“</w:t>
      </w:r>
      <w:r>
        <w:t>通稱之</w:t>
      </w:r>
      <w:r>
        <w:rPr>
          <w:rFonts w:hint="eastAsia" w:eastAsia="宋体"/>
          <w:lang w:eastAsia="zh-CN"/>
        </w:rPr>
        <w:t>”</w:t>
      </w:r>
      <w:r>
        <w:t>，</w:t>
      </w:r>
      <w:r>
        <w:rPr>
          <w:rFonts w:hint="eastAsia" w:eastAsia="宋体"/>
          <w:lang w:eastAsia="zh-CN"/>
        </w:rPr>
        <w:t>“</w:t>
      </w:r>
      <w:r>
        <w:t>之</w:t>
      </w:r>
      <w:r>
        <w:rPr>
          <w:rFonts w:hint="eastAsia" w:eastAsia="宋体"/>
          <w:lang w:eastAsia="zh-CN"/>
        </w:rPr>
        <w:t>”</w:t>
      </w:r>
      <w:r>
        <w:t>字衍文，下同。</w:t>
      </w:r>
    </w:p>
    <w:p w14:paraId="38A84BCB">
      <w:r>
        <w:t>日赴行在所</w:t>
      </w:r>
    </w:p>
    <w:p w14:paraId="640CD5DB">
      <w:r>
        <w:t>〇念孫按：當作</w:t>
      </w:r>
      <w:r>
        <w:rPr>
          <w:rFonts w:hint="eastAsia" w:eastAsia="宋体"/>
          <w:lang w:eastAsia="zh-CN"/>
        </w:rPr>
        <w:t>“</w:t>
      </w:r>
      <w:r>
        <w:t>由赴行所在</w:t>
      </w:r>
      <w:r>
        <w:rPr>
          <w:rFonts w:hint="eastAsia" w:eastAsia="宋体"/>
          <w:lang w:eastAsia="zh-CN"/>
        </w:rPr>
        <w:t>”</w:t>
      </w:r>
      <w:r>
        <w:t>。</w:t>
      </w:r>
    </w:p>
    <w:p w14:paraId="0B733F90">
      <w:r>
        <w:t>遣使起居〇念孫按：</w:t>
      </w:r>
      <w:r>
        <w:rPr>
          <w:rFonts w:hint="eastAsia" w:eastAsia="宋体"/>
          <w:lang w:eastAsia="zh-CN"/>
        </w:rPr>
        <w:t>“</w:t>
      </w:r>
      <w:r>
        <w:t>使</w:t>
      </w:r>
      <w:r>
        <w:rPr>
          <w:rFonts w:hint="eastAsia" w:eastAsia="宋体"/>
          <w:lang w:eastAsia="zh-CN"/>
        </w:rPr>
        <w:t>”</w:t>
      </w:r>
      <w:r>
        <w:t>字下落去</w:t>
      </w:r>
      <w:r>
        <w:rPr>
          <w:rFonts w:hint="eastAsia" w:eastAsia="宋体"/>
          <w:lang w:eastAsia="zh-CN"/>
        </w:rPr>
        <w:t>“</w:t>
      </w:r>
      <w:r>
        <w:t>參</w:t>
      </w:r>
      <w:r>
        <w:rPr>
          <w:rFonts w:hint="eastAsia" w:eastAsia="宋体"/>
          <w:lang w:eastAsia="zh-CN"/>
        </w:rPr>
        <w:t>”</w:t>
      </w:r>
      <w:r>
        <w:t>字，下同。</w:t>
      </w:r>
    </w:p>
    <w:p w14:paraId="2D06295C">
      <w:r>
        <w:t>奉勑差使</w:t>
      </w:r>
    </w:p>
    <w:p w14:paraId="748032F0">
      <w:r>
        <w:t>〇念孙按：</w:t>
      </w:r>
      <w:r>
        <w:rPr>
          <w:rFonts w:hint="eastAsia" w:eastAsia="宋体"/>
          <w:lang w:eastAsia="zh-CN"/>
        </w:rPr>
        <w:t>“</w:t>
      </w:r>
      <w:r>
        <w:t>奉勑差使</w:t>
      </w:r>
      <w:r>
        <w:rPr>
          <w:rFonts w:hint="eastAsia" w:eastAsia="宋体"/>
          <w:lang w:eastAsia="zh-CN"/>
        </w:rPr>
        <w:t>”</w:t>
      </w:r>
      <w:r>
        <w:t>四字當連寫，不是空格。</w:t>
      </w:r>
    </w:p>
    <w:p w14:paraId="1A112446">
      <w:r>
        <w:t>並奉表疏賀〇念孫按：</w:t>
      </w:r>
      <w:r>
        <w:rPr>
          <w:rFonts w:hint="eastAsia" w:eastAsia="宋体"/>
          <w:lang w:eastAsia="zh-CN"/>
        </w:rPr>
        <w:t>“</w:t>
      </w:r>
      <w:r>
        <w:t>竝拜表疏賀</w:t>
      </w:r>
      <w:r>
        <w:rPr>
          <w:rFonts w:hint="eastAsia" w:eastAsia="宋体"/>
          <w:lang w:eastAsia="zh-CN"/>
        </w:rPr>
        <w:t>”</w:t>
      </w:r>
      <w:r>
        <w:t>，</w:t>
      </w:r>
      <w:r>
        <w:rPr>
          <w:rFonts w:hint="eastAsia" w:eastAsia="宋体"/>
          <w:lang w:eastAsia="zh-CN"/>
        </w:rPr>
        <w:t>“</w:t>
      </w:r>
      <w:r>
        <w:t>拜</w:t>
      </w:r>
      <w:r>
        <w:rPr>
          <w:rFonts w:hint="eastAsia" w:eastAsia="宋体"/>
          <w:lang w:eastAsia="zh-CN"/>
        </w:rPr>
        <w:t>”</w:t>
      </w:r>
      <w:r>
        <w:t>譌作</w:t>
      </w:r>
      <w:r>
        <w:rPr>
          <w:rFonts w:hint="eastAsia" w:eastAsia="宋体"/>
          <w:lang w:eastAsia="zh-CN"/>
        </w:rPr>
        <w:t>“</w:t>
      </w:r>
      <w:r>
        <w:t>奉</w:t>
      </w:r>
      <w:r>
        <w:rPr>
          <w:rFonts w:hint="eastAsia" w:eastAsia="宋体"/>
          <w:lang w:eastAsia="zh-CN"/>
        </w:rPr>
        <w:t>”</w:t>
      </w:r>
      <w:r>
        <w:t>。</w:t>
      </w:r>
    </w:p>
    <w:p w14:paraId="40B663E0">
      <w:r>
        <w:t>祥瑞圖書令大瑞者〇念孫按：</w:t>
      </w:r>
      <w:r>
        <w:rPr>
          <w:rFonts w:hint="eastAsia" w:eastAsia="宋体"/>
          <w:lang w:eastAsia="zh-CN"/>
        </w:rPr>
        <w:t>“</w:t>
      </w:r>
      <w:r>
        <w:t>凡祥瑞</w:t>
      </w:r>
      <w:r>
        <w:rPr>
          <w:rFonts w:hint="eastAsia" w:eastAsia="宋体"/>
          <w:lang w:eastAsia="zh-CN"/>
        </w:rPr>
        <w:t>”</w:t>
      </w:r>
      <w:r>
        <w:t>，此落去</w:t>
      </w:r>
      <w:r>
        <w:rPr>
          <w:rFonts w:hint="eastAsia" w:eastAsia="宋体"/>
          <w:lang w:eastAsia="zh-CN"/>
        </w:rPr>
        <w:t>“</w:t>
      </w:r>
      <w:r>
        <w:t>凡</w:t>
      </w:r>
      <w:r>
        <w:rPr>
          <w:rFonts w:hint="eastAsia" w:eastAsia="宋体"/>
          <w:lang w:eastAsia="zh-CN"/>
        </w:rPr>
        <w:t>”</w:t>
      </w:r>
      <w:r>
        <w:t>字</w:t>
      </w:r>
    </w:p>
    <w:p w14:paraId="07AC23C9">
      <w:r>
        <w:t>百官詣闕者表奏賀告廟攽下〇</w:t>
      </w:r>
      <w:r>
        <w:rPr>
          <w:rFonts w:hint="eastAsia" w:eastAsia="宋体"/>
          <w:lang w:eastAsia="zh-CN"/>
        </w:rPr>
        <w:t>“</w:t>
      </w:r>
      <w:r>
        <w:t>奏</w:t>
      </w:r>
      <w:r>
        <w:rPr>
          <w:rFonts w:hint="eastAsia" w:eastAsia="宋体"/>
          <w:lang w:eastAsia="zh-CN"/>
        </w:rPr>
        <w:t>”</w:t>
      </w:r>
      <w:r>
        <w:t>字衍文。</w:t>
      </w:r>
      <w:r>
        <w:rPr>
          <w:rFonts w:hint="eastAsia" w:eastAsia="宋体"/>
          <w:lang w:eastAsia="zh-CN"/>
        </w:rPr>
        <w:t>“</w:t>
      </w:r>
      <w:r>
        <w:t>告廟頒下</w:t>
      </w:r>
      <w:r>
        <w:rPr>
          <w:rFonts w:hint="eastAsia" w:eastAsia="宋体"/>
          <w:lang w:eastAsia="zh-CN"/>
        </w:rPr>
        <w:t>”</w:t>
      </w:r>
      <w:r>
        <w:t>，</w:t>
      </w:r>
      <w:r>
        <w:rPr>
          <w:rFonts w:hint="eastAsia" w:eastAsia="宋体"/>
          <w:lang w:eastAsia="zh-CN"/>
        </w:rPr>
        <w:t>“</w:t>
      </w:r>
      <w:r>
        <w:t>頒</w:t>
      </w:r>
      <w:r>
        <w:rPr>
          <w:rFonts w:hint="eastAsia" w:eastAsia="宋体"/>
          <w:lang w:eastAsia="zh-CN"/>
        </w:rPr>
        <w:t>”</w:t>
      </w:r>
      <w:r>
        <w:t>誤作</w:t>
      </w:r>
      <w:r>
        <w:rPr>
          <w:rFonts w:hint="eastAsia" w:eastAsia="宋体"/>
          <w:lang w:eastAsia="zh-CN"/>
        </w:rPr>
        <w:t>“</w:t>
      </w:r>
      <w:r>
        <w:t>攽</w:t>
      </w:r>
      <w:r>
        <w:rPr>
          <w:rFonts w:hint="eastAsia" w:eastAsia="宋体"/>
          <w:lang w:eastAsia="zh-CN"/>
        </w:rPr>
        <w:t>”</w:t>
      </w:r>
      <w:r>
        <w:t>。〇念孫按：</w:t>
      </w:r>
      <w:r>
        <w:rPr>
          <w:rFonts w:hint="eastAsia" w:eastAsia="宋体"/>
          <w:lang w:eastAsia="zh-CN"/>
        </w:rPr>
        <w:t>《</w:t>
      </w:r>
      <w:r>
        <w:t>説文</w:t>
      </w:r>
      <w:r>
        <w:rPr>
          <w:rFonts w:hint="eastAsia" w:eastAsia="宋体"/>
          <w:lang w:eastAsia="zh-CN"/>
        </w:rPr>
        <w:t>》</w:t>
      </w:r>
      <w:r>
        <w:t>：</w:t>
      </w:r>
      <w:r>
        <w:rPr>
          <w:rFonts w:hint="eastAsia" w:eastAsia="宋体"/>
          <w:lang w:eastAsia="zh-CN"/>
        </w:rPr>
        <w:t>“</w:t>
      </w:r>
      <w:r>
        <w:t>攽，分</w:t>
      </w:r>
    </w:p>
    <w:p w14:paraId="5D0CA28F">
      <w:r>
        <w:t>也。</w:t>
      </w:r>
      <w:r>
        <w:rPr>
          <w:rFonts w:hint="eastAsia" w:eastAsia="宋体"/>
          <w:lang w:eastAsia="zh-CN"/>
        </w:rPr>
        <w:t>”</w:t>
      </w:r>
      <w:r>
        <w:t>引</w:t>
      </w:r>
      <w:r>
        <w:rPr>
          <w:rFonts w:hint="eastAsia" w:eastAsia="宋体"/>
          <w:lang w:eastAsia="zh-CN"/>
        </w:rPr>
        <w:t>《（</w:t>
      </w:r>
      <w:r>
        <w:t>用</w:t>
      </w:r>
      <w:r>
        <w:rPr>
          <w:rFonts w:hint="eastAsia" w:eastAsia="宋体"/>
          <w:lang w:eastAsia="zh-CN"/>
        </w:rPr>
        <w:t>）</w:t>
      </w:r>
      <w:r>
        <w:t>A周</w:t>
      </w:r>
      <w:r>
        <w:rPr>
          <w:rFonts w:hint="eastAsia" w:eastAsia="宋体"/>
          <w:lang w:eastAsia="zh-CN"/>
        </w:rPr>
        <w:t>】</w:t>
      </w:r>
      <w:r>
        <w:t>書</w:t>
      </w:r>
      <w:r>
        <w:rPr>
          <w:rFonts w:hint="eastAsia" w:eastAsia="宋体"/>
          <w:lang w:eastAsia="zh-CN"/>
        </w:rPr>
        <w:t>》</w:t>
      </w:r>
      <w:r>
        <w:t>曰：</w:t>
      </w:r>
      <w:r>
        <w:rPr>
          <w:rFonts w:hint="eastAsia" w:eastAsia="宋体"/>
          <w:lang w:eastAsia="zh-CN"/>
        </w:rPr>
        <w:t>“</w:t>
      </w:r>
      <w:r>
        <w:t>乃惟孺子攽。</w:t>
      </w:r>
      <w:r>
        <w:rPr>
          <w:rFonts w:hint="eastAsia" w:eastAsia="宋体"/>
          <w:lang w:eastAsia="zh-CN"/>
        </w:rPr>
        <w:t>”“</w:t>
      </w:r>
      <w:r>
        <w:t>攽</w:t>
      </w:r>
      <w:r>
        <w:rPr>
          <w:rFonts w:hint="eastAsia" w:eastAsia="宋体"/>
          <w:lang w:eastAsia="zh-CN"/>
        </w:rPr>
        <w:t>”</w:t>
      </w:r>
      <w:r>
        <w:t>字似不誤。〇念孫按：</w:t>
      </w:r>
      <w:r>
        <w:rPr>
          <w:rFonts w:hint="eastAsia" w:eastAsia="宋体"/>
          <w:lang w:eastAsia="zh-CN"/>
        </w:rPr>
        <w:t>“</w:t>
      </w:r>
      <w:r>
        <w:t>闕詣上表奉賀</w:t>
      </w:r>
      <w:r>
        <w:rPr>
          <w:rFonts w:hint="eastAsia" w:eastAsia="宋体"/>
          <w:lang w:eastAsia="zh-CN"/>
        </w:rPr>
        <w:t>”</w:t>
      </w:r>
      <w:r>
        <w:t>，此譌作</w:t>
      </w:r>
      <w:r>
        <w:rPr>
          <w:rFonts w:hint="eastAsia" w:eastAsia="宋体"/>
          <w:lang w:eastAsia="zh-CN"/>
        </w:rPr>
        <w:t>“</w:t>
      </w:r>
      <w:r>
        <w:t>詣闕者表奏賀</w:t>
      </w:r>
      <w:r>
        <w:rPr>
          <w:rFonts w:hint="eastAsia" w:eastAsia="宋体"/>
          <w:lang w:eastAsia="zh-CN"/>
        </w:rPr>
        <w:t>”</w:t>
      </w:r>
      <w:r>
        <w:t>。</w:t>
      </w:r>
    </w:p>
    <w:p w14:paraId="7A06AB82">
      <w:r>
        <w:t>【第106页】</w:t>
      </w:r>
    </w:p>
    <w:p w14:paraId="6AA3D85C">
      <w:r>
        <w:t>百官一品以下〇念孙按：不當空一格，下</w:t>
      </w:r>
      <w:r>
        <w:rPr>
          <w:rFonts w:hint="eastAsia" w:eastAsia="宋体"/>
          <w:lang w:eastAsia="zh-CN"/>
        </w:rPr>
        <w:t>“</w:t>
      </w:r>
      <w:r>
        <w:t>某品位</w:t>
      </w:r>
      <w:r>
        <w:rPr>
          <w:rFonts w:hint="eastAsia" w:eastAsia="宋体"/>
          <w:lang w:eastAsia="zh-CN"/>
        </w:rPr>
        <w:t>”</w:t>
      </w:r>
      <w:r>
        <w:t>同。</w:t>
      </w:r>
    </w:p>
    <w:p w14:paraId="3ADB143E">
      <w:r>
        <w:t>某品位〇當是</w:t>
      </w:r>
      <w:r>
        <w:rPr>
          <w:rFonts w:hint="eastAsia" w:eastAsia="宋体"/>
          <w:lang w:eastAsia="zh-CN"/>
        </w:rPr>
        <w:t>“</w:t>
      </w:r>
      <w:r>
        <w:t>某品某位</w:t>
      </w:r>
      <w:r>
        <w:rPr>
          <w:rFonts w:hint="eastAsia" w:eastAsia="宋体"/>
          <w:lang w:eastAsia="zh-CN"/>
        </w:rPr>
        <w:t>”</w:t>
      </w:r>
      <w:r>
        <w:t>。〇念孙按：其品位：，謂某品之位也，不當作</w:t>
      </w:r>
      <w:r>
        <w:rPr>
          <w:rFonts w:hint="eastAsia" w:eastAsia="宋体"/>
          <w:lang w:eastAsia="zh-CN"/>
        </w:rPr>
        <w:t>“</w:t>
      </w:r>
      <w:r>
        <w:t>某品某位</w:t>
      </w:r>
      <w:r>
        <w:rPr>
          <w:rFonts w:hint="eastAsia" w:eastAsia="宋体"/>
          <w:lang w:eastAsia="zh-CN"/>
        </w:rPr>
        <w:t>”</w:t>
      </w:r>
      <w:r>
        <w:t>。考</w:t>
      </w:r>
      <w:r>
        <w:rPr>
          <w:rFonts w:hint="eastAsia" w:eastAsia="宋体"/>
          <w:lang w:eastAsia="zh-CN"/>
        </w:rPr>
        <w:t>《</w:t>
      </w:r>
      <w:r>
        <w:t>通典</w:t>
      </w:r>
      <w:r>
        <w:rPr>
          <w:rFonts w:hint="eastAsia" w:eastAsia="宋体"/>
          <w:lang w:eastAsia="zh-CN"/>
        </w:rPr>
        <w:t>》</w:t>
      </w:r>
      <w:r>
        <w:t>亦作</w:t>
      </w:r>
      <w:r>
        <w:rPr>
          <w:rFonts w:hint="eastAsia" w:eastAsia="宋体"/>
          <w:lang w:eastAsia="zh-CN"/>
        </w:rPr>
        <w:t>“</w:t>
      </w:r>
      <w:r>
        <w:t>某品位</w:t>
      </w:r>
      <w:r>
        <w:rPr>
          <w:rFonts w:hint="eastAsia" w:eastAsia="宋体"/>
          <w:lang w:eastAsia="zh-CN"/>
        </w:rPr>
        <w:t>”</w:t>
      </w:r>
      <w:r>
        <w:t>。</w:t>
      </w:r>
    </w:p>
    <w:p w14:paraId="5E11DBD9">
      <w:r>
        <w:t>不任滌理者〇</w:t>
      </w:r>
    </w:p>
    <w:p w14:paraId="65025EFA">
      <w:r>
        <w:t>念孫按：</w:t>
      </w:r>
      <w:r>
        <w:rPr>
          <w:rFonts w:hint="eastAsia" w:eastAsia="宋体"/>
          <w:lang w:eastAsia="zh-CN"/>
        </w:rPr>
        <w:t>“</w:t>
      </w:r>
      <w:r>
        <w:t>脩</w:t>
      </w:r>
      <w:r>
        <w:rPr>
          <w:rFonts w:hint="eastAsia" w:eastAsia="宋体"/>
          <w:lang w:eastAsia="zh-CN"/>
        </w:rPr>
        <w:t>”</w:t>
      </w:r>
      <w:r>
        <w:t>譌作</w:t>
      </w:r>
      <w:r>
        <w:rPr>
          <w:rFonts w:hint="eastAsia" w:eastAsia="宋体"/>
          <w:lang w:eastAsia="zh-CN"/>
        </w:rPr>
        <w:t>“</w:t>
      </w:r>
      <w:r>
        <w:t>滌</w:t>
      </w:r>
      <w:r>
        <w:rPr>
          <w:rFonts w:hint="eastAsia" w:eastAsia="宋体"/>
          <w:lang w:eastAsia="zh-CN"/>
        </w:rPr>
        <w:t>”</w:t>
      </w:r>
      <w:r>
        <w:t>，</w:t>
      </w:r>
      <w:r>
        <w:rPr>
          <w:rFonts w:hint="eastAsia" w:eastAsia="宋体"/>
          <w:lang w:eastAsia="zh-CN"/>
        </w:rPr>
        <w:t>“</w:t>
      </w:r>
      <w:r>
        <w:t>訖</w:t>
      </w:r>
      <w:r>
        <w:rPr>
          <w:rFonts w:hint="eastAsia" w:eastAsia="宋体"/>
          <w:lang w:eastAsia="zh-CN"/>
        </w:rPr>
        <w:t>”</w:t>
      </w:r>
      <w:r>
        <w:t>字衍文。</w:t>
      </w:r>
    </w:p>
    <w:p w14:paraId="6748A726">
      <w:r>
        <w:t>祭川則沉浮皆以祀祭〇念孫按：</w:t>
      </w:r>
      <w:r>
        <w:rPr>
          <w:rFonts w:hint="eastAsia" w:eastAsia="宋体"/>
          <w:lang w:eastAsia="zh-CN"/>
        </w:rPr>
        <w:t>“</w:t>
      </w:r>
      <w:r>
        <w:t>祭川皆浮沉</w:t>
      </w:r>
      <w:r>
        <w:rPr>
          <w:rFonts w:hint="eastAsia" w:eastAsia="宋体"/>
          <w:lang w:eastAsia="zh-CN"/>
        </w:rPr>
        <w:t>”</w:t>
      </w:r>
      <w:r>
        <w:t>#此譌作</w:t>
      </w:r>
      <w:r>
        <w:rPr>
          <w:rFonts w:hint="eastAsia" w:eastAsia="宋体"/>
          <w:lang w:eastAsia="zh-CN"/>
        </w:rPr>
        <w:t>“</w:t>
      </w:r>
      <w:r>
        <w:t>祭川則沉浮</w:t>
      </w:r>
      <w:r>
        <w:rPr>
          <w:rFonts w:hint="eastAsia" w:eastAsia="宋体"/>
          <w:lang w:eastAsia="zh-CN"/>
        </w:rPr>
        <w:t>”</w:t>
      </w:r>
      <w:r>
        <w:t>。</w:t>
      </w:r>
      <w:r>
        <w:rPr>
          <w:rFonts w:hint="eastAsia" w:eastAsia="宋体"/>
          <w:lang w:eastAsia="zh-CN"/>
        </w:rPr>
        <w:t>“</w:t>
      </w:r>
      <w:r>
        <w:t>祭祀</w:t>
      </w:r>
      <w:r>
        <w:rPr>
          <w:rFonts w:hint="eastAsia" w:eastAsia="宋体"/>
          <w:lang w:eastAsia="zh-CN"/>
        </w:rPr>
        <w:t>”</w:t>
      </w:r>
      <w:r>
        <w:t>譌作</w:t>
      </w:r>
      <w:r>
        <w:rPr>
          <w:rFonts w:hint="eastAsia" w:eastAsia="宋体"/>
          <w:lang w:eastAsia="zh-CN"/>
        </w:rPr>
        <w:t>“</w:t>
      </w:r>
      <w:r>
        <w:t>祀祭</w:t>
      </w:r>
      <w:r>
        <w:rPr>
          <w:rFonts w:hint="eastAsia" w:eastAsia="宋体"/>
          <w:lang w:eastAsia="zh-CN"/>
        </w:rPr>
        <w:t>”</w:t>
      </w:r>
      <w:r>
        <w:t>。</w:t>
      </w:r>
    </w:p>
    <w:p w14:paraId="59424386">
      <w:r>
        <w:t>皆楚柴〇</w:t>
      </w:r>
      <w:r>
        <w:rPr>
          <w:rFonts w:hint="eastAsia" w:eastAsia="宋体"/>
          <w:lang w:eastAsia="zh-CN"/>
        </w:rPr>
        <w:t>“</w:t>
      </w:r>
      <w:r>
        <w:t>皆燔柴</w:t>
      </w:r>
      <w:r>
        <w:rPr>
          <w:rFonts w:hint="eastAsia" w:eastAsia="宋体"/>
          <w:lang w:eastAsia="zh-CN"/>
        </w:rPr>
        <w:t>”</w:t>
      </w:r>
      <w:r>
        <w:t>，譌作</w:t>
      </w:r>
      <w:r>
        <w:rPr>
          <w:rFonts w:hint="eastAsia" w:eastAsia="宋体"/>
          <w:lang w:eastAsia="zh-CN"/>
        </w:rPr>
        <w:t>“（</w:t>
      </w:r>
      <w:r>
        <w:t>燔</w:t>
      </w:r>
      <w:r>
        <w:rPr>
          <w:rFonts w:hint="eastAsia" w:eastAsia="宋体"/>
          <w:lang w:eastAsia="zh-CN"/>
        </w:rPr>
        <w:t>）</w:t>
      </w:r>
      <w:r>
        <w:t>A楚</w:t>
      </w:r>
      <w:r>
        <w:rPr>
          <w:rFonts w:hint="eastAsia" w:eastAsia="宋体"/>
          <w:lang w:eastAsia="zh-CN"/>
        </w:rPr>
        <w:t>】</w:t>
      </w:r>
      <w:r>
        <w:t>柴</w:t>
      </w:r>
      <w:r>
        <w:rPr>
          <w:rFonts w:hint="eastAsia" w:eastAsia="宋体"/>
          <w:lang w:eastAsia="zh-CN"/>
        </w:rPr>
        <w:t>”</w:t>
      </w:r>
      <w:r>
        <w:t>，想</w:t>
      </w:r>
      <w:r>
        <w:rPr>
          <w:rFonts w:hint="eastAsia" w:eastAsia="宋体"/>
          <w:lang w:eastAsia="zh-CN"/>
        </w:rPr>
        <w:t>“</w:t>
      </w:r>
      <w:r>
        <w:t>楚</w:t>
      </w:r>
      <w:r>
        <w:rPr>
          <w:rFonts w:hint="eastAsia" w:eastAsia="宋体"/>
          <w:lang w:eastAsia="zh-CN"/>
        </w:rPr>
        <w:t>”</w:t>
      </w:r>
      <w:r>
        <w:t>字是</w:t>
      </w:r>
      <w:r>
        <w:rPr>
          <w:rFonts w:hint="eastAsia" w:eastAsia="宋体"/>
          <w:lang w:eastAsia="zh-CN"/>
        </w:rPr>
        <w:t>“</w:t>
      </w:r>
      <w:r>
        <w:t>樊</w:t>
      </w:r>
      <w:r>
        <w:rPr>
          <w:rFonts w:hint="eastAsia" w:eastAsia="宋体"/>
          <w:lang w:eastAsia="zh-CN"/>
        </w:rPr>
        <w:t>”</w:t>
      </w:r>
      <w:r>
        <w:t>字之譌。〇念孫按：</w:t>
      </w:r>
      <w:r>
        <w:rPr>
          <w:rFonts w:hint="eastAsia" w:eastAsia="宋体"/>
          <w:lang w:eastAsia="zh-CN"/>
        </w:rPr>
        <w:t>“</w:t>
      </w:r>
      <w:r>
        <w:t>祭地祇皆瘞埋</w:t>
      </w:r>
      <w:r>
        <w:rPr>
          <w:rFonts w:hint="eastAsia" w:eastAsia="宋体"/>
          <w:lang w:eastAsia="zh-CN"/>
        </w:rPr>
        <w:t>”</w:t>
      </w:r>
      <w:r>
        <w:t>下，落去</w:t>
      </w:r>
      <w:r>
        <w:rPr>
          <w:rFonts w:hint="eastAsia" w:eastAsia="宋体"/>
          <w:lang w:eastAsia="zh-CN"/>
        </w:rPr>
        <w:t>“</w:t>
      </w:r>
      <w:r>
        <w:t>祭山</w:t>
      </w:r>
    </w:p>
    <w:p w14:paraId="1C1EBADF">
      <w:r>
        <w:t>皆庋縣</w:t>
      </w:r>
      <w:r>
        <w:rPr>
          <w:rFonts w:hint="eastAsia" w:eastAsia="宋体"/>
          <w:lang w:eastAsia="zh-CN"/>
        </w:rPr>
        <w:t>”</w:t>
      </w:r>
      <w:r>
        <w:t>五字。</w:t>
      </w:r>
    </w:p>
    <w:p w14:paraId="161A1E44">
      <w:r>
        <w:t>守當〇念孙按：當作</w:t>
      </w:r>
      <w:r>
        <w:rPr>
          <w:rFonts w:hint="eastAsia" w:eastAsia="宋体"/>
          <w:lang w:eastAsia="zh-CN"/>
        </w:rPr>
        <w:t>“</w:t>
      </w:r>
      <w:r>
        <w:t>守掌</w:t>
      </w:r>
      <w:r>
        <w:rPr>
          <w:rFonts w:hint="eastAsia" w:eastAsia="宋体"/>
          <w:lang w:eastAsia="zh-CN"/>
        </w:rPr>
        <w:t>”</w:t>
      </w:r>
      <w:r>
        <w:t>。</w:t>
      </w:r>
    </w:p>
    <w:p w14:paraId="48269864">
      <w:r>
        <w:t>若埋幣者〇念孫按：</w:t>
      </w:r>
      <w:r>
        <w:rPr>
          <w:rFonts w:hint="eastAsia" w:eastAsia="宋体"/>
          <w:lang w:eastAsia="zh-CN"/>
        </w:rPr>
        <w:t>“</w:t>
      </w:r>
      <w:r>
        <w:t>者</w:t>
      </w:r>
      <w:r>
        <w:rPr>
          <w:rFonts w:hint="eastAsia" w:eastAsia="宋体"/>
          <w:lang w:eastAsia="zh-CN"/>
        </w:rPr>
        <w:t>”</w:t>
      </w:r>
      <w:r>
        <w:t>字衍文。</w:t>
      </w:r>
    </w:p>
    <w:p w14:paraId="3879761F">
      <w:r>
        <w:t>凡季冬晦而儺〇念孫按：</w:t>
      </w:r>
      <w:r>
        <w:rPr>
          <w:rFonts w:hint="eastAsia" w:eastAsia="宋体"/>
          <w:lang w:eastAsia="zh-CN"/>
        </w:rPr>
        <w:t>“</w:t>
      </w:r>
      <w:r>
        <w:t>凡季冬晦行儺</w:t>
      </w:r>
      <w:r>
        <w:rPr>
          <w:rFonts w:hint="eastAsia" w:eastAsia="宋体"/>
          <w:lang w:eastAsia="zh-CN"/>
        </w:rPr>
        <w:t>”</w:t>
      </w:r>
      <w:r>
        <w:t>，此譌作</w:t>
      </w:r>
      <w:r>
        <w:rPr>
          <w:rFonts w:hint="eastAsia" w:eastAsia="宋体"/>
          <w:lang w:eastAsia="zh-CN"/>
        </w:rPr>
        <w:t>“</w:t>
      </w:r>
      <w:r>
        <w:t>凡季冬晦而儺</w:t>
      </w:r>
      <w:r>
        <w:rPr>
          <w:rFonts w:hint="eastAsia" w:eastAsia="宋体"/>
          <w:lang w:eastAsia="zh-CN"/>
        </w:rPr>
        <w:t>”</w:t>
      </w:r>
      <w:r>
        <w:t>。</w:t>
      </w:r>
    </w:p>
    <w:p w14:paraId="52AC240C">
      <w:r>
        <w:t>名封祖〇念孫按：</w:t>
      </w:r>
      <w:r>
        <w:rPr>
          <w:rFonts w:hint="eastAsia" w:eastAsia="宋体"/>
          <w:lang w:eastAsia="zh-CN"/>
        </w:rPr>
        <w:t>“</w:t>
      </w:r>
      <w:r>
        <w:t>始封祖</w:t>
      </w:r>
      <w:r>
        <w:rPr>
          <w:rFonts w:hint="eastAsia" w:eastAsia="宋体"/>
          <w:lang w:eastAsia="zh-CN"/>
        </w:rPr>
        <w:t>”</w:t>
      </w:r>
      <w:r>
        <w:t>，此譌作</w:t>
      </w:r>
      <w:r>
        <w:rPr>
          <w:rFonts w:hint="eastAsia" w:eastAsia="宋体"/>
          <w:lang w:eastAsia="zh-CN"/>
        </w:rPr>
        <w:t>“</w:t>
      </w:r>
      <w:r>
        <w:t>名封祖</w:t>
      </w:r>
      <w:r>
        <w:rPr>
          <w:rFonts w:hint="eastAsia" w:eastAsia="宋体"/>
          <w:lang w:eastAsia="zh-CN"/>
        </w:rPr>
        <w:t>”</w:t>
      </w:r>
      <w:r>
        <w:t>。</w:t>
      </w:r>
    </w:p>
    <w:p w14:paraId="3B0D8793">
      <w:r>
        <w:t>三果帳〇念孫按：</w:t>
      </w:r>
      <w:r>
        <w:rPr>
          <w:rFonts w:hint="eastAsia" w:eastAsia="宋体"/>
          <w:lang w:eastAsia="zh-CN"/>
        </w:rPr>
        <w:t>“</w:t>
      </w:r>
      <w:r>
        <w:t>三梁帳</w:t>
      </w:r>
      <w:r>
        <w:rPr>
          <w:rFonts w:hint="eastAsia" w:eastAsia="宋体"/>
          <w:lang w:eastAsia="zh-CN"/>
        </w:rPr>
        <w:t>”</w:t>
      </w:r>
      <w:r>
        <w:t>譌作二三果帳</w:t>
      </w:r>
      <w:r>
        <w:rPr>
          <w:rFonts w:hint="eastAsia" w:eastAsia="宋体"/>
          <w:lang w:eastAsia="zh-CN"/>
        </w:rPr>
        <w:t>”</w:t>
      </w:r>
      <w:r>
        <w:t>。</w:t>
      </w:r>
    </w:p>
    <w:p w14:paraId="1FA522BB">
      <w:r>
        <w:t>卷弟四吉禮</w:t>
      </w:r>
    </w:p>
    <w:p w14:paraId="159BB4EB">
      <w:r>
        <w:t>目〇念孫按：弟二行</w:t>
      </w:r>
      <w:r>
        <w:rPr>
          <w:rFonts w:hint="eastAsia" w:eastAsia="宋体"/>
          <w:lang w:eastAsia="zh-CN"/>
        </w:rPr>
        <w:t>“</w:t>
      </w:r>
      <w:r>
        <w:t>吉禮</w:t>
      </w:r>
      <w:r>
        <w:rPr>
          <w:rFonts w:hint="eastAsia" w:eastAsia="宋体"/>
          <w:lang w:eastAsia="zh-CN"/>
        </w:rPr>
        <w:t>”</w:t>
      </w:r>
      <w:r>
        <w:t>當低一格，弟三行</w:t>
      </w:r>
      <w:r>
        <w:rPr>
          <w:rFonts w:hint="eastAsia" w:eastAsia="宋体"/>
          <w:lang w:eastAsia="zh-CN"/>
        </w:rPr>
        <w:t>“</w:t>
      </w:r>
      <w:r>
        <w:t>皇帝冬至祀圓邱</w:t>
      </w:r>
      <w:r>
        <w:rPr>
          <w:rFonts w:hint="eastAsia" w:eastAsia="宋体"/>
          <w:lang w:eastAsia="zh-CN"/>
        </w:rPr>
        <w:t>”</w:t>
      </w:r>
      <w:r>
        <w:t>當低二格，弟四行、弟五行當低三格，弟六行</w:t>
      </w:r>
    </w:p>
    <w:p w14:paraId="10F53606">
      <w:r>
        <w:rPr>
          <w:rFonts w:hint="eastAsia" w:eastAsia="宋体"/>
          <w:lang w:eastAsia="zh-CN"/>
        </w:rPr>
        <w:t>“</w:t>
      </w:r>
      <w:r>
        <w:t>齋戒</w:t>
      </w:r>
      <w:r>
        <w:rPr>
          <w:rFonts w:hint="eastAsia" w:eastAsia="宋体"/>
          <w:lang w:eastAsia="zh-CN"/>
        </w:rPr>
        <w:t>”</w:t>
      </w:r>
      <w:r>
        <w:t>當低一格。此下</w:t>
      </w:r>
      <w:r>
        <w:rPr>
          <w:rFonts w:hint="eastAsia" w:eastAsia="宋体"/>
          <w:lang w:eastAsia="zh-CN"/>
        </w:rPr>
        <w:t>“</w:t>
      </w:r>
      <w:r>
        <w:t>陳設</w:t>
      </w:r>
      <w:r>
        <w:rPr>
          <w:rFonts w:hint="eastAsia" w:eastAsia="宋体"/>
          <w:lang w:eastAsia="zh-CN"/>
        </w:rPr>
        <w:t>”</w:t>
      </w:r>
      <w:r>
        <w:t>、</w:t>
      </w:r>
      <w:r>
        <w:rPr>
          <w:rFonts w:hint="eastAsia" w:eastAsia="宋体"/>
          <w:lang w:eastAsia="zh-CN"/>
        </w:rPr>
        <w:t>“</w:t>
      </w:r>
      <w:r>
        <w:t>省牲器</w:t>
      </w:r>
      <w:r>
        <w:rPr>
          <w:rFonts w:hint="eastAsia" w:eastAsia="宋体"/>
          <w:lang w:eastAsia="zh-CN"/>
        </w:rPr>
        <w:t>”</w:t>
      </w:r>
      <w:r>
        <w:t>、</w:t>
      </w:r>
      <w:r>
        <w:rPr>
          <w:rFonts w:hint="eastAsia" w:eastAsia="宋体"/>
          <w:lang w:eastAsia="zh-CN"/>
        </w:rPr>
        <w:t>“</w:t>
      </w:r>
      <w:r>
        <w:t>鑾駕出宫</w:t>
      </w:r>
      <w:r>
        <w:rPr>
          <w:rFonts w:hint="eastAsia" w:eastAsia="宋体"/>
          <w:lang w:eastAsia="zh-CN"/>
        </w:rPr>
        <w:t>”</w:t>
      </w:r>
      <w:r>
        <w:t>、</w:t>
      </w:r>
      <w:r>
        <w:rPr>
          <w:rFonts w:hint="eastAsia" w:eastAsia="宋体"/>
          <w:lang w:eastAsia="zh-CN"/>
        </w:rPr>
        <w:t>“</w:t>
      </w:r>
      <w:r>
        <w:t>奠玉帛</w:t>
      </w:r>
      <w:r>
        <w:rPr>
          <w:rFonts w:hint="eastAsia" w:eastAsia="宋体"/>
          <w:lang w:eastAsia="zh-CN"/>
        </w:rPr>
        <w:t>”</w:t>
      </w:r>
      <w:r>
        <w:t>、</w:t>
      </w:r>
      <w:r>
        <w:rPr>
          <w:rFonts w:hint="eastAsia" w:eastAsia="宋体"/>
          <w:lang w:eastAsia="zh-CN"/>
        </w:rPr>
        <w:t>“</w:t>
      </w:r>
      <w:r>
        <w:t>進熟</w:t>
      </w:r>
      <w:r>
        <w:rPr>
          <w:rFonts w:hint="eastAsia" w:eastAsia="宋体"/>
          <w:lang w:eastAsia="zh-CN"/>
        </w:rPr>
        <w:t>”</w:t>
      </w:r>
      <w:r>
        <w:t>、</w:t>
      </w:r>
      <w:r>
        <w:rPr>
          <w:rFonts w:hint="eastAsia" w:eastAsia="宋体"/>
          <w:lang w:eastAsia="zh-CN"/>
        </w:rPr>
        <w:t>“</w:t>
      </w:r>
      <w:r>
        <w:t>鑾駕還宫</w:t>
      </w:r>
      <w:r>
        <w:rPr>
          <w:rFonts w:hint="eastAsia" w:eastAsia="宋体"/>
          <w:lang w:eastAsia="zh-CN"/>
        </w:rPr>
        <w:t>”</w:t>
      </w:r>
      <w:r>
        <w:t>，竝與</w:t>
      </w:r>
      <w:r>
        <w:rPr>
          <w:rFonts w:hint="eastAsia" w:eastAsia="宋体"/>
          <w:lang w:eastAsia="zh-CN"/>
        </w:rPr>
        <w:t>“</w:t>
      </w:r>
      <w:r>
        <w:t>齋戒</w:t>
      </w:r>
      <w:r>
        <w:rPr>
          <w:rFonts w:hint="eastAsia" w:eastAsia="宋体"/>
          <w:lang w:eastAsia="zh-CN"/>
        </w:rPr>
        <w:t>”</w:t>
      </w:r>
      <w:r>
        <w:t>同，後放此。</w:t>
      </w:r>
      <w:r>
        <w:rPr>
          <w:rFonts w:hint="eastAsia" w:eastAsia="宋体"/>
          <w:lang w:eastAsia="zh-CN"/>
        </w:rPr>
        <w:t>“</w:t>
      </w:r>
      <w:r>
        <w:t>奠玉</w:t>
      </w:r>
    </w:p>
    <w:p w14:paraId="3E22648E">
      <w:r>
        <w:t>【第107页】</w:t>
      </w:r>
    </w:p>
    <w:p w14:paraId="29320068">
      <w:r>
        <w:t>幣</w:t>
      </w:r>
      <w:r>
        <w:rPr>
          <w:rFonts w:hint="eastAsia" w:eastAsia="宋体"/>
          <w:lang w:eastAsia="zh-CN"/>
        </w:rPr>
        <w:t>”</w:t>
      </w:r>
      <w:r>
        <w:t>當作</w:t>
      </w:r>
      <w:r>
        <w:rPr>
          <w:rFonts w:hint="eastAsia" w:eastAsia="宋体"/>
          <w:lang w:eastAsia="zh-CN"/>
        </w:rPr>
        <w:t>“</w:t>
      </w:r>
      <w:r>
        <w:t>奠玉帛</w:t>
      </w:r>
      <w:r>
        <w:rPr>
          <w:rFonts w:hint="eastAsia" w:eastAsia="宋体"/>
          <w:lang w:eastAsia="zh-CN"/>
        </w:rPr>
        <w:t>”</w:t>
      </w:r>
      <w:r>
        <w:t>，見</w:t>
      </w:r>
      <w:r>
        <w:rPr>
          <w:rFonts w:hint="eastAsia" w:eastAsia="宋体"/>
          <w:lang w:eastAsia="zh-CN"/>
        </w:rPr>
        <w:t>《</w:t>
      </w:r>
      <w:r>
        <w:t>通典</w:t>
      </w:r>
      <w:r>
        <w:rPr>
          <w:rFonts w:hint="eastAsia" w:eastAsia="宋体"/>
          <w:lang w:eastAsia="zh-CN"/>
        </w:rPr>
        <w:t>》</w:t>
      </w:r>
      <w:r>
        <w:t>。</w:t>
      </w:r>
      <w:r>
        <w:rPr>
          <w:rFonts w:hint="eastAsia" w:eastAsia="宋体"/>
          <w:lang w:eastAsia="zh-CN"/>
        </w:rPr>
        <w:t>“</w:t>
      </w:r>
      <w:r>
        <w:t>皇帝冬至禮圜邱</w:t>
      </w:r>
      <w:r>
        <w:rPr>
          <w:rFonts w:hint="eastAsia" w:eastAsia="宋体"/>
          <w:lang w:eastAsia="zh-CN"/>
        </w:rPr>
        <w:t>”</w:t>
      </w:r>
      <w:r>
        <w:t>七字相連，不空格</w:t>
      </w:r>
    </w:p>
    <w:p w14:paraId="38CCEE31">
      <w:r>
        <w:t>竝給二十日</w:t>
      </w:r>
    </w:p>
    <w:p w14:paraId="049566B3">
      <w:r>
        <w:t>〇念孫按：</w:t>
      </w:r>
      <w:r>
        <w:rPr>
          <w:rFonts w:hint="eastAsia" w:eastAsia="宋体"/>
          <w:lang w:eastAsia="zh-CN"/>
        </w:rPr>
        <w:t>“</w:t>
      </w:r>
      <w:r>
        <w:t>竝給假二十日</w:t>
      </w:r>
      <w:r>
        <w:rPr>
          <w:rFonts w:hint="eastAsia" w:eastAsia="宋体"/>
          <w:lang w:eastAsia="zh-CN"/>
        </w:rPr>
        <w:t>”</w:t>
      </w:r>
      <w:r>
        <w:t>，此落去</w:t>
      </w:r>
      <w:r>
        <w:rPr>
          <w:rFonts w:hint="eastAsia" w:eastAsia="宋体"/>
          <w:lang w:eastAsia="zh-CN"/>
        </w:rPr>
        <w:t>“</w:t>
      </w:r>
      <w:r>
        <w:t>假</w:t>
      </w:r>
      <w:r>
        <w:rPr>
          <w:rFonts w:hint="eastAsia" w:eastAsia="宋体"/>
          <w:lang w:eastAsia="zh-CN"/>
        </w:rPr>
        <w:t>”</w:t>
      </w:r>
      <w:r>
        <w:t>字。</w:t>
      </w:r>
    </w:p>
    <w:p w14:paraId="5B9C99E7">
      <w:r>
        <w:t>陳設</w:t>
      </w:r>
    </w:p>
    <w:p w14:paraId="353032AE">
      <w:pPr>
        <w:rPr>
          <w:rFonts w:hint="eastAsia" w:eastAsia="宋体"/>
          <w:lang w:eastAsia="zh-CN"/>
        </w:rPr>
      </w:pPr>
      <w:r>
        <w:rPr>
          <w:rFonts w:hint="eastAsia" w:eastAsia="宋体"/>
          <w:lang w:eastAsia="zh-CN"/>
        </w:rPr>
        <w:t>【</w:t>
      </w:r>
    </w:p>
    <w:p w14:paraId="357F95E1">
      <w:r>
        <w:t>第四卷終</w:t>
      </w:r>
    </w:p>
    <w:p w14:paraId="73FD085B">
      <w:r>
        <w:t>〇念孫按：卷第四終，</w:t>
      </w:r>
      <w:r>
        <w:rPr>
          <w:rFonts w:hint="eastAsia" w:eastAsia="宋体"/>
          <w:lang w:eastAsia="zh-CN"/>
        </w:rPr>
        <w:t>“</w:t>
      </w:r>
      <w:r>
        <w:t>終</w:t>
      </w:r>
      <w:r>
        <w:rPr>
          <w:rFonts w:hint="eastAsia" w:eastAsia="宋体"/>
          <w:lang w:eastAsia="zh-CN"/>
        </w:rPr>
        <w:t>”</w:t>
      </w:r>
      <w:r>
        <w:t>字衍文，各卷無此字，下六卷</w:t>
      </w:r>
      <w:r>
        <w:rPr>
          <w:rFonts w:hint="eastAsia" w:eastAsia="宋体"/>
          <w:lang w:eastAsia="zh-CN"/>
        </w:rPr>
        <w:t>“</w:t>
      </w:r>
      <w:r>
        <w:t>終</w:t>
      </w:r>
      <w:r>
        <w:rPr>
          <w:rFonts w:hint="eastAsia" w:eastAsia="宋体"/>
          <w:lang w:eastAsia="zh-CN"/>
        </w:rPr>
        <w:t>”</w:t>
      </w:r>
      <w:r>
        <w:t>同。</w:t>
      </w:r>
    </w:p>
    <w:p w14:paraId="032952EF">
      <w:r>
        <w:t>卷弟五吉禮</w:t>
      </w:r>
    </w:p>
    <w:p w14:paraId="595F033A">
      <w:r>
        <w:t>目〇念孫按：</w:t>
      </w:r>
      <w:r>
        <w:rPr>
          <w:rFonts w:hint="eastAsia" w:eastAsia="宋体"/>
          <w:lang w:eastAsia="zh-CN"/>
        </w:rPr>
        <w:t>“</w:t>
      </w:r>
      <w:r>
        <w:t>奠玉幣</w:t>
      </w:r>
      <w:r>
        <w:rPr>
          <w:rFonts w:hint="eastAsia" w:eastAsia="宋体"/>
          <w:lang w:eastAsia="zh-CN"/>
        </w:rPr>
        <w:t>”</w:t>
      </w:r>
      <w:r>
        <w:t>，當作</w:t>
      </w:r>
      <w:r>
        <w:rPr>
          <w:rFonts w:hint="eastAsia" w:eastAsia="宋体"/>
          <w:lang w:eastAsia="zh-CN"/>
        </w:rPr>
        <w:t>“</w:t>
      </w:r>
      <w:r>
        <w:t>奠玉帛</w:t>
      </w:r>
      <w:r>
        <w:rPr>
          <w:rFonts w:hint="eastAsia" w:eastAsia="宋体"/>
          <w:lang w:eastAsia="zh-CN"/>
        </w:rPr>
        <w:t>”</w:t>
      </w:r>
      <w:r>
        <w:t>，見前卷。</w:t>
      </w:r>
    </w:p>
    <w:p w14:paraId="4EFA17B9">
      <w:r>
        <w:t>卷弟六吉禮</w:t>
      </w:r>
    </w:p>
    <w:p w14:paraId="622E6296">
      <w:r>
        <w:t>目〇念孫按：</w:t>
      </w:r>
      <w:r>
        <w:rPr>
          <w:rFonts w:hint="eastAsia" w:eastAsia="宋体"/>
          <w:lang w:eastAsia="zh-CN"/>
        </w:rPr>
        <w:t>“</w:t>
      </w:r>
      <w:r>
        <w:t>祈榖于圓邱</w:t>
      </w:r>
      <w:r>
        <w:rPr>
          <w:rFonts w:hint="eastAsia" w:eastAsia="宋体"/>
          <w:lang w:eastAsia="zh-CN"/>
        </w:rPr>
        <w:t>”</w:t>
      </w:r>
      <w:r>
        <w:t>五字相連，不空格。</w:t>
      </w:r>
      <w:r>
        <w:rPr>
          <w:rFonts w:hint="eastAsia" w:eastAsia="宋体"/>
          <w:lang w:eastAsia="zh-CN"/>
        </w:rPr>
        <w:t>“</w:t>
      </w:r>
      <w:r>
        <w:t>薦玉帛</w:t>
      </w:r>
      <w:r>
        <w:rPr>
          <w:rFonts w:hint="eastAsia" w:eastAsia="宋体"/>
          <w:lang w:eastAsia="zh-CN"/>
        </w:rPr>
        <w:t>”</w:t>
      </w:r>
      <w:r>
        <w:t>當作</w:t>
      </w:r>
      <w:r>
        <w:rPr>
          <w:rFonts w:hint="eastAsia" w:eastAsia="宋体"/>
          <w:lang w:eastAsia="zh-CN"/>
        </w:rPr>
        <w:t>“</w:t>
      </w:r>
      <w:r>
        <w:t>奠玉帛</w:t>
      </w:r>
      <w:r>
        <w:rPr>
          <w:rFonts w:hint="eastAsia" w:eastAsia="宋体"/>
          <w:lang w:eastAsia="zh-CN"/>
        </w:rPr>
        <w:t>”</w:t>
      </w:r>
      <w:r>
        <w:t>，見前卷</w:t>
      </w:r>
    </w:p>
    <w:p w14:paraId="048A2277">
      <w:r>
        <w:t>卷弟七吉禮</w:t>
      </w:r>
    </w:p>
    <w:p w14:paraId="06DBD64B">
      <w:r>
        <w:t>目〇念孫按：</w:t>
      </w:r>
      <w:r>
        <w:rPr>
          <w:rFonts w:hint="eastAsia" w:eastAsia="宋体"/>
          <w:lang w:eastAsia="zh-CN"/>
        </w:rPr>
        <w:t>“</w:t>
      </w:r>
      <w:r>
        <w:t>薦玉帛</w:t>
      </w:r>
      <w:r>
        <w:rPr>
          <w:rFonts w:hint="eastAsia" w:eastAsia="宋体"/>
          <w:lang w:eastAsia="zh-CN"/>
        </w:rPr>
        <w:t>”</w:t>
      </w:r>
      <w:r>
        <w:t>當作</w:t>
      </w:r>
      <w:r>
        <w:rPr>
          <w:rFonts w:hint="eastAsia" w:eastAsia="宋体"/>
          <w:lang w:eastAsia="zh-CN"/>
        </w:rPr>
        <w:t>“</w:t>
      </w:r>
      <w:r>
        <w:t>奠玉</w:t>
      </w:r>
      <w:r>
        <w:rPr>
          <w:rFonts w:hint="eastAsia" w:eastAsia="宋体"/>
          <w:lang w:eastAsia="zh-CN"/>
        </w:rPr>
        <w:t>（</w:t>
      </w:r>
      <w:r>
        <w:t>幣</w:t>
      </w:r>
      <w:r>
        <w:rPr>
          <w:rFonts w:hint="eastAsia" w:eastAsia="宋体"/>
          <w:lang w:eastAsia="zh-CN"/>
        </w:rPr>
        <w:t>）【</w:t>
      </w:r>
      <w:r>
        <w:t>帛</w:t>
      </w:r>
      <w:r>
        <w:rPr>
          <w:rFonts w:hint="eastAsia" w:eastAsia="宋体"/>
          <w:lang w:eastAsia="zh-CN"/>
        </w:rPr>
        <w:t>】”</w:t>
      </w:r>
      <w:r>
        <w:t>，見前卷。</w:t>
      </w:r>
    </w:p>
    <w:p w14:paraId="526CC81B">
      <w:r>
        <w:t>念孫按</w:t>
      </w:r>
      <w:r>
        <w:rPr>
          <w:rFonts w:hint="eastAsia" w:eastAsia="宋体"/>
          <w:lang w:eastAsia="zh-CN"/>
        </w:rPr>
        <w:t>《</w:t>
      </w:r>
      <w:r>
        <w:t>大唐開元禮</w:t>
      </w:r>
      <w:r>
        <w:rPr>
          <w:rFonts w:hint="eastAsia" w:eastAsia="宋体"/>
          <w:lang w:eastAsia="zh-CN"/>
        </w:rPr>
        <w:t>》</w:t>
      </w:r>
      <w:r>
        <w:t>卷弟七，此作</w:t>
      </w:r>
      <w:r>
        <w:rPr>
          <w:rFonts w:hint="eastAsia" w:eastAsia="宋体"/>
          <w:lang w:eastAsia="zh-CN"/>
        </w:rPr>
        <w:t>“</w:t>
      </w:r>
      <w:r>
        <w:t>七卷終</w:t>
      </w:r>
      <w:r>
        <w:rPr>
          <w:rFonts w:hint="eastAsia" w:eastAsia="宋体"/>
          <w:lang w:eastAsia="zh-CN"/>
        </w:rPr>
        <w:t>”</w:t>
      </w:r>
      <w:r>
        <w:t>，蓋庸妄人所改</w:t>
      </w:r>
    </w:p>
    <w:p w14:paraId="6AF9F5D8">
      <w:r>
        <w:t>【第108页】</w:t>
      </w:r>
    </w:p>
    <w:p w14:paraId="2C87C7FE">
      <w:r>
        <w:t>卷弟八吉禮</w:t>
      </w:r>
    </w:p>
    <w:p w14:paraId="2BF38098">
      <w:r>
        <w:t>鑾駕還宫如圜邱之儀</w:t>
      </w:r>
    </w:p>
    <w:p w14:paraId="6D22CAA6">
      <w:r>
        <w:t>〇念孫按：九字當另一行寫。</w:t>
      </w:r>
    </w:p>
    <w:p w14:paraId="48392ABD">
      <w:r>
        <w:t>卷八</w:t>
      </w:r>
    </w:p>
    <w:p w14:paraId="75591051">
      <w:r>
        <w:t>〇念孫按：當作</w:t>
      </w:r>
      <w:r>
        <w:rPr>
          <w:rFonts w:hint="eastAsia" w:eastAsia="宋体"/>
          <w:lang w:eastAsia="zh-CN"/>
        </w:rPr>
        <w:t>“</w:t>
      </w:r>
      <w:r>
        <w:t>卷弟八</w:t>
      </w:r>
      <w:r>
        <w:rPr>
          <w:rFonts w:hint="eastAsia" w:eastAsia="宋体"/>
          <w:lang w:eastAsia="zh-CN"/>
        </w:rPr>
        <w:t>”</w:t>
      </w:r>
      <w:r>
        <w:t>。</w:t>
      </w:r>
    </w:p>
    <w:p w14:paraId="190FE709">
      <w:r>
        <w:t>卷弟九吉禮</w:t>
      </w:r>
    </w:p>
    <w:p w14:paraId="37A06708">
      <w:r>
        <w:t>目</w:t>
      </w:r>
    </w:p>
    <w:p w14:paraId="29152E23">
      <w:r>
        <w:t>孟夏雩祀圜邱〇念孫按：當作</w:t>
      </w:r>
      <w:r>
        <w:rPr>
          <w:rFonts w:hint="eastAsia" w:eastAsia="宋体"/>
          <w:lang w:eastAsia="zh-CN"/>
        </w:rPr>
        <w:t>“</w:t>
      </w:r>
      <w:r>
        <w:t>孟夏雩祀于圜邱</w:t>
      </w:r>
      <w:r>
        <w:rPr>
          <w:rFonts w:hint="eastAsia" w:eastAsia="宋体"/>
          <w:lang w:eastAsia="zh-CN"/>
        </w:rPr>
        <w:t>”</w:t>
      </w:r>
      <w:r>
        <w:t>。</w:t>
      </w:r>
      <w:r>
        <w:rPr>
          <w:rFonts w:hint="eastAsia" w:eastAsia="宋体"/>
          <w:lang w:eastAsia="zh-CN"/>
        </w:rPr>
        <w:t>“</w:t>
      </w:r>
      <w:r>
        <w:t>奠薦玉帛</w:t>
      </w:r>
      <w:r>
        <w:rPr>
          <w:rFonts w:hint="eastAsia" w:eastAsia="宋体"/>
          <w:lang w:eastAsia="zh-CN"/>
        </w:rPr>
        <w:t>”</w:t>
      </w:r>
      <w:r>
        <w:t>，當作</w:t>
      </w:r>
      <w:r>
        <w:rPr>
          <w:rFonts w:hint="eastAsia" w:eastAsia="宋体"/>
          <w:lang w:eastAsia="zh-CN"/>
        </w:rPr>
        <w:t>“</w:t>
      </w:r>
      <w:r>
        <w:t>奠玉帛</w:t>
      </w:r>
      <w:r>
        <w:rPr>
          <w:rFonts w:hint="eastAsia" w:eastAsia="宋体"/>
          <w:lang w:eastAsia="zh-CN"/>
        </w:rPr>
        <w:t>”</w:t>
      </w:r>
      <w:r>
        <w:t>。竝見前卷。</w:t>
      </w:r>
    </w:p>
    <w:p w14:paraId="712DB22D">
      <w:r>
        <w:t>陳設</w:t>
      </w:r>
    </w:p>
    <w:p w14:paraId="77663456">
      <w:r>
        <w:t>〇念孫按：</w:t>
      </w:r>
      <w:r>
        <w:rPr>
          <w:rFonts w:hint="eastAsia" w:eastAsia="宋体"/>
          <w:lang w:eastAsia="zh-CN"/>
        </w:rPr>
        <w:t>“</w:t>
      </w:r>
      <w:r>
        <w:t>進熟</w:t>
      </w:r>
      <w:r>
        <w:rPr>
          <w:rFonts w:hint="eastAsia" w:eastAsia="宋体"/>
          <w:lang w:eastAsia="zh-CN"/>
        </w:rPr>
        <w:t>”</w:t>
      </w:r>
      <w:r>
        <w:t>二字，此譌作</w:t>
      </w:r>
      <w:r>
        <w:rPr>
          <w:rFonts w:hint="eastAsia" w:eastAsia="宋体"/>
          <w:lang w:eastAsia="zh-CN"/>
        </w:rPr>
        <w:t>“</w:t>
      </w:r>
      <w:r>
        <w:t>陳設</w:t>
      </w:r>
      <w:r>
        <w:rPr>
          <w:rFonts w:hint="eastAsia" w:eastAsia="宋体"/>
          <w:lang w:eastAsia="zh-CN"/>
        </w:rPr>
        <w:t>”</w:t>
      </w:r>
      <w:r>
        <w:t>。</w:t>
      </w:r>
    </w:p>
    <w:p w14:paraId="268274B8">
      <w:pPr>
        <w:rPr>
          <w:rFonts w:hint="eastAsia" w:eastAsia="宋体"/>
          <w:lang w:eastAsia="zh-CN"/>
        </w:rPr>
      </w:pPr>
      <w:r>
        <w:t>卷弟十吉</w:t>
      </w:r>
      <w:r>
        <w:rPr>
          <w:rFonts w:hint="eastAsia" w:eastAsia="宋体"/>
          <w:lang w:eastAsia="zh-CN"/>
        </w:rPr>
        <w:t>【</w:t>
      </w:r>
      <w:r>
        <w:t>禮</w:t>
      </w:r>
      <w:r>
        <w:rPr>
          <w:rFonts w:hint="eastAsia" w:eastAsia="宋体"/>
          <w:lang w:eastAsia="zh-CN"/>
        </w:rPr>
        <w:t>】</w:t>
      </w:r>
    </w:p>
    <w:p w14:paraId="322EC1B8">
      <w:r>
        <w:t>目〇念孫按</w:t>
      </w:r>
      <w:r>
        <w:rPr>
          <w:rFonts w:hint="eastAsia" w:eastAsia="宋体"/>
          <w:lang w:eastAsia="zh-CN"/>
        </w:rPr>
        <w:t>“</w:t>
      </w:r>
      <w:r>
        <w:t>皇帝大享於明堂</w:t>
      </w:r>
      <w:r>
        <w:rPr>
          <w:rFonts w:hint="eastAsia" w:eastAsia="宋体"/>
          <w:lang w:eastAsia="zh-CN"/>
        </w:rPr>
        <w:t>”</w:t>
      </w:r>
      <w:r>
        <w:t>，當作</w:t>
      </w:r>
      <w:r>
        <w:rPr>
          <w:rFonts w:hint="eastAsia" w:eastAsia="宋体"/>
          <w:lang w:eastAsia="zh-CN"/>
        </w:rPr>
        <w:t>“</w:t>
      </w:r>
      <w:r>
        <w:t>皇帝季秋大享於明堂</w:t>
      </w:r>
      <w:r>
        <w:rPr>
          <w:rFonts w:hint="eastAsia" w:eastAsia="宋体"/>
          <w:lang w:eastAsia="zh-CN"/>
        </w:rPr>
        <w:t>”</w:t>
      </w:r>
      <w:r>
        <w:t>。</w:t>
      </w:r>
      <w:r>
        <w:rPr>
          <w:rFonts w:hint="eastAsia" w:eastAsia="宋体"/>
          <w:lang w:eastAsia="zh-CN"/>
        </w:rPr>
        <w:t>“</w:t>
      </w:r>
      <w:r>
        <w:t>薦玉帛</w:t>
      </w:r>
      <w:r>
        <w:rPr>
          <w:rFonts w:hint="eastAsia" w:eastAsia="宋体"/>
          <w:lang w:eastAsia="zh-CN"/>
        </w:rPr>
        <w:t>”</w:t>
      </w:r>
      <w:r>
        <w:t>，當作</w:t>
      </w:r>
      <w:r>
        <w:rPr>
          <w:rFonts w:hint="eastAsia" w:eastAsia="宋体"/>
          <w:lang w:eastAsia="zh-CN"/>
        </w:rPr>
        <w:t>“</w:t>
      </w:r>
      <w:r>
        <w:t>奠玉帛</w:t>
      </w:r>
      <w:r>
        <w:rPr>
          <w:rFonts w:hint="eastAsia" w:eastAsia="宋体"/>
          <w:lang w:eastAsia="zh-CN"/>
        </w:rPr>
        <w:t>”</w:t>
      </w:r>
      <w:r>
        <w:t>。竝見前卷。</w:t>
      </w:r>
      <w:r>
        <w:rPr>
          <w:rFonts w:hint="eastAsia" w:eastAsia="宋体"/>
          <w:lang w:eastAsia="zh-CN"/>
        </w:rPr>
        <w:t>“</w:t>
      </w:r>
      <w:r>
        <w:t>鑾駕還</w:t>
      </w:r>
    </w:p>
    <w:p w14:paraId="1880ED04">
      <w:r>
        <w:t>宫</w:t>
      </w:r>
      <w:r>
        <w:rPr>
          <w:rFonts w:hint="eastAsia" w:eastAsia="宋体"/>
          <w:lang w:eastAsia="zh-CN"/>
        </w:rPr>
        <w:t>”</w:t>
      </w:r>
      <w:r>
        <w:t>，譌作</w:t>
      </w:r>
      <w:r>
        <w:rPr>
          <w:rFonts w:hint="eastAsia" w:eastAsia="宋体"/>
          <w:lang w:eastAsia="zh-CN"/>
        </w:rPr>
        <w:t>“</w:t>
      </w:r>
      <w:r>
        <w:t>鑾駕出宫</w:t>
      </w:r>
      <w:r>
        <w:rPr>
          <w:rFonts w:hint="eastAsia" w:eastAsia="宋体"/>
          <w:lang w:eastAsia="zh-CN"/>
        </w:rPr>
        <w:t>”</w:t>
      </w:r>
      <w:r>
        <w:t>。</w:t>
      </w:r>
    </w:p>
    <w:p w14:paraId="1A627226">
      <w:r>
        <w:t>省牲</w:t>
      </w:r>
    </w:p>
    <w:p w14:paraId="2CCA46E8">
      <w:r>
        <w:t>〇念孫按：=省牲器</w:t>
      </w:r>
      <w:r>
        <w:rPr>
          <w:rFonts w:hint="eastAsia" w:eastAsia="宋体"/>
          <w:lang w:eastAsia="zh-CN"/>
        </w:rPr>
        <w:t>”</w:t>
      </w:r>
      <w:r>
        <w:t>，此落去</w:t>
      </w:r>
      <w:r>
        <w:rPr>
          <w:rFonts w:hint="eastAsia" w:eastAsia="宋体"/>
          <w:lang w:eastAsia="zh-CN"/>
        </w:rPr>
        <w:t>“</w:t>
      </w:r>
      <w:r>
        <w:t>器</w:t>
      </w:r>
      <w:r>
        <w:rPr>
          <w:rFonts w:hint="eastAsia" w:eastAsia="宋体"/>
          <w:lang w:eastAsia="zh-CN"/>
        </w:rPr>
        <w:t>”</w:t>
      </w:r>
      <w:r>
        <w:t>字。</w:t>
      </w:r>
    </w:p>
    <w:p w14:paraId="6415E2F6">
      <w:r>
        <w:t>【第109页】</w:t>
      </w:r>
    </w:p>
    <w:p w14:paraId="644BF136">
      <w:r>
        <w:t>卷弟十一吉禮</w:t>
      </w:r>
    </w:p>
    <w:p w14:paraId="5BB49B24">
      <w:r>
        <w:t>目〇念孙按：</w:t>
      </w:r>
      <w:r>
        <w:rPr>
          <w:rFonts w:hint="eastAsia" w:eastAsia="宋体"/>
          <w:lang w:eastAsia="zh-CN"/>
        </w:rPr>
        <w:t>“</w:t>
      </w:r>
      <w:r>
        <w:t>吉禮</w:t>
      </w:r>
      <w:r>
        <w:rPr>
          <w:rFonts w:hint="eastAsia" w:eastAsia="宋体"/>
          <w:lang w:eastAsia="zh-CN"/>
        </w:rPr>
        <w:t>”</w:t>
      </w:r>
      <w:r>
        <w:t>二字在弟二行，</w:t>
      </w:r>
      <w:r>
        <w:rPr>
          <w:rFonts w:hint="eastAsia" w:eastAsia="宋体"/>
          <w:lang w:eastAsia="zh-CN"/>
        </w:rPr>
        <w:t>“</w:t>
      </w:r>
      <w:r>
        <w:t>季秋大享于明堂</w:t>
      </w:r>
      <w:r>
        <w:rPr>
          <w:rFonts w:hint="eastAsia" w:eastAsia="宋体"/>
          <w:lang w:eastAsia="zh-CN"/>
        </w:rPr>
        <w:t>”</w:t>
      </w:r>
      <w:r>
        <w:t>在弟三行，此落去</w:t>
      </w:r>
      <w:r>
        <w:rPr>
          <w:rFonts w:hint="eastAsia" w:eastAsia="宋体"/>
          <w:lang w:eastAsia="zh-CN"/>
        </w:rPr>
        <w:t>“</w:t>
      </w:r>
      <w:r>
        <w:t>吉禮</w:t>
      </w:r>
      <w:r>
        <w:rPr>
          <w:rFonts w:hint="eastAsia" w:eastAsia="宋体"/>
          <w:lang w:eastAsia="zh-CN"/>
        </w:rPr>
        <w:t>”</w:t>
      </w:r>
      <w:r>
        <w:t>一行，當補入。〇念孫按：</w:t>
      </w:r>
      <w:r>
        <w:rPr>
          <w:rFonts w:hint="eastAsia" w:eastAsia="宋体"/>
          <w:lang w:eastAsia="zh-CN"/>
        </w:rPr>
        <w:t>“</w:t>
      </w:r>
      <w:r>
        <w:t>薦</w:t>
      </w:r>
    </w:p>
    <w:p w14:paraId="7D704807">
      <w:r>
        <w:t>玉帛</w:t>
      </w:r>
      <w:r>
        <w:rPr>
          <w:rFonts w:hint="eastAsia" w:eastAsia="宋体"/>
          <w:lang w:eastAsia="zh-CN"/>
        </w:rPr>
        <w:t>”</w:t>
      </w:r>
      <w:r>
        <w:t>當作</w:t>
      </w:r>
      <w:r>
        <w:rPr>
          <w:rFonts w:hint="eastAsia" w:eastAsia="宋体"/>
          <w:lang w:eastAsia="zh-CN"/>
        </w:rPr>
        <w:t>“</w:t>
      </w:r>
      <w:r>
        <w:t>奠玉帛</w:t>
      </w:r>
      <w:r>
        <w:rPr>
          <w:rFonts w:hint="eastAsia" w:eastAsia="宋体"/>
          <w:lang w:eastAsia="zh-CN"/>
        </w:rPr>
        <w:t>”</w:t>
      </w:r>
      <w:r>
        <w:t>，見前卷。此下又落去</w:t>
      </w:r>
      <w:r>
        <w:rPr>
          <w:rFonts w:hint="eastAsia" w:eastAsia="宋体"/>
          <w:lang w:eastAsia="zh-CN"/>
        </w:rPr>
        <w:t>“</w:t>
      </w:r>
      <w:r>
        <w:t>進熟</w:t>
      </w:r>
      <w:r>
        <w:rPr>
          <w:rFonts w:hint="eastAsia" w:eastAsia="宋体"/>
          <w:lang w:eastAsia="zh-CN"/>
        </w:rPr>
        <w:t>”</w:t>
      </w:r>
      <w:r>
        <w:t>二字</w:t>
      </w:r>
    </w:p>
    <w:p w14:paraId="31A8A6FE">
      <w:r>
        <w:t>卷弟十四吉禮</w:t>
      </w:r>
    </w:p>
    <w:p w14:paraId="39855D73">
      <w:pPr>
        <w:rPr>
          <w:rFonts w:hint="eastAsia" w:eastAsia="宋体"/>
          <w:lang w:eastAsia="zh-CN"/>
        </w:rPr>
      </w:pPr>
      <w:r>
        <w:t>目〇念孙按：</w:t>
      </w:r>
      <w:r>
        <w:rPr>
          <w:rFonts w:hint="eastAsia" w:eastAsia="宋体"/>
          <w:lang w:eastAsia="zh-CN"/>
        </w:rPr>
        <w:t>“</w:t>
      </w:r>
      <w:r>
        <w:t>祀赤帝於南郊</w:t>
      </w:r>
      <w:r>
        <w:rPr>
          <w:rFonts w:hint="eastAsia" w:eastAsia="宋体"/>
          <w:lang w:eastAsia="zh-CN"/>
        </w:rPr>
        <w:t>”</w:t>
      </w:r>
      <w:r>
        <w:t>六字相連，不空格，下卷同。</w:t>
      </w:r>
      <w:r>
        <w:rPr>
          <w:rFonts w:hint="eastAsia" w:eastAsia="宋体"/>
          <w:lang w:eastAsia="zh-CN"/>
        </w:rPr>
        <w:t>“</w:t>
      </w:r>
      <w:r>
        <w:t>赤帝</w:t>
      </w:r>
      <w:r>
        <w:rPr>
          <w:rFonts w:hint="eastAsia" w:eastAsia="宋体"/>
          <w:lang w:eastAsia="zh-CN"/>
        </w:rPr>
        <w:t>”</w:t>
      </w:r>
      <w:r>
        <w:t>譌作</w:t>
      </w:r>
      <w:r>
        <w:rPr>
          <w:rFonts w:hint="eastAsia" w:eastAsia="宋体"/>
          <w:lang w:eastAsia="zh-CN"/>
        </w:rPr>
        <w:t>“</w:t>
      </w:r>
      <w:r>
        <w:t>青帝</w:t>
      </w:r>
      <w:r>
        <w:rPr>
          <w:rFonts w:hint="eastAsia" w:eastAsia="宋体"/>
          <w:lang w:eastAsia="zh-CN"/>
        </w:rPr>
        <w:t>”</w:t>
      </w:r>
    </w:p>
    <w:p w14:paraId="667DBA04">
      <w:r>
        <w:t>卷弟十六吉禮</w:t>
      </w:r>
    </w:p>
    <w:p w14:paraId="023D58B3">
      <w:r>
        <w:t>目〇念孫按：</w:t>
      </w:r>
      <w:r>
        <w:rPr>
          <w:rFonts w:hint="eastAsia" w:eastAsia="宋体"/>
          <w:lang w:eastAsia="zh-CN"/>
        </w:rPr>
        <w:t>“</w:t>
      </w:r>
      <w:r>
        <w:t>祀黄帝於南郊</w:t>
      </w:r>
      <w:r>
        <w:rPr>
          <w:rFonts w:hint="eastAsia" w:eastAsia="宋体"/>
          <w:lang w:eastAsia="zh-CN"/>
        </w:rPr>
        <w:t>”</w:t>
      </w:r>
      <w:r>
        <w:t>六字相連，不空格，下卷同</w:t>
      </w:r>
    </w:p>
    <w:p w14:paraId="5CA9501A">
      <w:r>
        <w:t>卷弟十七吉禮</w:t>
      </w:r>
    </w:p>
    <w:p w14:paraId="34610BD4">
      <w:r>
        <w:t>目〇念孫按：前卷</w:t>
      </w:r>
      <w:r>
        <w:rPr>
          <w:rFonts w:hint="eastAsia" w:eastAsia="宋体"/>
          <w:lang w:eastAsia="zh-CN"/>
        </w:rPr>
        <w:t>“</w:t>
      </w:r>
      <w:r>
        <w:t>季夏土王日不作旺</w:t>
      </w:r>
      <w:r>
        <w:rPr>
          <w:rFonts w:hint="eastAsia" w:eastAsia="宋体"/>
          <w:lang w:eastAsia="zh-CN"/>
        </w:rPr>
        <w:t>”</w:t>
      </w:r>
      <w:r>
        <w:t>，此</w:t>
      </w:r>
      <w:r>
        <w:rPr>
          <w:rFonts w:hint="eastAsia" w:eastAsia="宋体"/>
          <w:lang w:eastAsia="zh-CN"/>
        </w:rPr>
        <w:t>“</w:t>
      </w:r>
      <w:r>
        <w:t>旺</w:t>
      </w:r>
      <w:r>
        <w:rPr>
          <w:rFonts w:hint="eastAsia" w:eastAsia="宋体"/>
          <w:lang w:eastAsia="zh-CN"/>
        </w:rPr>
        <w:t>”</w:t>
      </w:r>
      <w:r>
        <w:t>字蓋庸妄人所改</w:t>
      </w:r>
    </w:p>
    <w:p w14:paraId="3C94C84C">
      <w:r>
        <w:t>卷弟十八吉禮</w:t>
      </w:r>
    </w:p>
    <w:p w14:paraId="14BA0007">
      <w:r>
        <w:t>目〇念孫按：</w:t>
      </w:r>
      <w:r>
        <w:rPr>
          <w:rFonts w:hint="eastAsia" w:eastAsia="宋体"/>
          <w:lang w:eastAsia="zh-CN"/>
        </w:rPr>
        <w:t>“</w:t>
      </w:r>
      <w:r>
        <w:t>祀白帝於西郊</w:t>
      </w:r>
      <w:r>
        <w:rPr>
          <w:rFonts w:hint="eastAsia" w:eastAsia="宋体"/>
          <w:lang w:eastAsia="zh-CN"/>
        </w:rPr>
        <w:t>”</w:t>
      </w:r>
      <w:r>
        <w:t>六字相連，不空格，下卷同</w:t>
      </w:r>
    </w:p>
    <w:p w14:paraId="2E8DCEBF">
      <w:r>
        <w:t>【第110页】</w:t>
      </w:r>
    </w:p>
    <w:p w14:paraId="0E0EF2C8">
      <w:r>
        <w:t>高垂二王合集</w:t>
      </w:r>
    </w:p>
    <w:p w14:paraId="49C7EDAA">
      <w:r>
        <w:t>卷弟二十吉禮</w:t>
      </w:r>
    </w:p>
    <w:p w14:paraId="6B7A64D6">
      <w:r>
        <w:t>目〇念孫按：</w:t>
      </w:r>
      <w:r>
        <w:rPr>
          <w:rFonts w:hint="eastAsia" w:eastAsia="宋体"/>
          <w:lang w:eastAsia="zh-CN"/>
        </w:rPr>
        <w:t>“</w:t>
      </w:r>
      <w:r>
        <w:t>祀黑帝於北郊</w:t>
      </w:r>
      <w:r>
        <w:rPr>
          <w:rFonts w:hint="eastAsia" w:eastAsia="宋体"/>
          <w:lang w:eastAsia="zh-CN"/>
        </w:rPr>
        <w:t>”</w:t>
      </w:r>
      <w:r>
        <w:t>六字相連，不空格，下卷同</w:t>
      </w:r>
    </w:p>
    <w:p w14:paraId="7385FEF1">
      <w:r>
        <w:t>卷弟二十四吉禮</w:t>
      </w:r>
    </w:p>
    <w:p w14:paraId="5CED54C6">
      <w:r>
        <w:t>目〇念孫按：</w:t>
      </w:r>
      <w:r>
        <w:rPr>
          <w:rFonts w:hint="eastAsia" w:eastAsia="宋体"/>
          <w:lang w:eastAsia="zh-CN"/>
        </w:rPr>
        <w:t>“</w:t>
      </w:r>
      <w:r>
        <w:t>進熟</w:t>
      </w:r>
      <w:r>
        <w:rPr>
          <w:rFonts w:hint="eastAsia" w:eastAsia="宋体"/>
          <w:lang w:eastAsia="zh-CN"/>
        </w:rPr>
        <w:t>”</w:t>
      </w:r>
      <w:r>
        <w:t>下落去</w:t>
      </w:r>
      <w:r>
        <w:rPr>
          <w:rFonts w:hint="eastAsia" w:eastAsia="宋体"/>
          <w:lang w:eastAsia="zh-CN"/>
        </w:rPr>
        <w:t>“</w:t>
      </w:r>
      <w:r>
        <w:t>鑾駕還宫</w:t>
      </w:r>
      <w:r>
        <w:rPr>
          <w:rFonts w:hint="eastAsia" w:eastAsia="宋体"/>
          <w:lang w:eastAsia="zh-CN"/>
        </w:rPr>
        <w:t>”</w:t>
      </w:r>
      <w:r>
        <w:t>四字</w:t>
      </w:r>
    </w:p>
    <w:p w14:paraId="7CC4ADC7">
      <w:r>
        <w:t>卷弟二十五吉禮</w:t>
      </w:r>
    </w:p>
    <w:p w14:paraId="17DD60F0">
      <w:r>
        <w:t>目〇念孫按：</w:t>
      </w:r>
      <w:r>
        <w:rPr>
          <w:rFonts w:hint="eastAsia" w:eastAsia="宋体"/>
          <w:lang w:eastAsia="zh-CN"/>
        </w:rPr>
        <w:t>“</w:t>
      </w:r>
      <w:r>
        <w:t>朝日</w:t>
      </w:r>
      <w:r>
        <w:rPr>
          <w:rFonts w:hint="eastAsia" w:eastAsia="宋体"/>
          <w:lang w:eastAsia="zh-CN"/>
        </w:rPr>
        <w:t>”</w:t>
      </w:r>
      <w:r>
        <w:t>譌作</w:t>
      </w:r>
      <w:r>
        <w:rPr>
          <w:rFonts w:hint="eastAsia" w:eastAsia="宋体"/>
          <w:lang w:eastAsia="zh-CN"/>
        </w:rPr>
        <w:t>“</w:t>
      </w:r>
      <w:r>
        <w:t>祀日</w:t>
      </w:r>
      <w:r>
        <w:rPr>
          <w:rFonts w:hint="eastAsia" w:eastAsia="宋体"/>
          <w:lang w:eastAsia="zh-CN"/>
        </w:rPr>
        <w:t>”</w:t>
      </w:r>
      <w:r>
        <w:t>。</w:t>
      </w:r>
    </w:p>
    <w:p w14:paraId="5F60884D">
      <w:r>
        <w:t>卷弟二十七吉禮</w:t>
      </w:r>
    </w:p>
    <w:p w14:paraId="5896C9E5">
      <w:r>
        <w:t>目〇念孫按：</w:t>
      </w:r>
      <w:r>
        <w:rPr>
          <w:rFonts w:hint="eastAsia" w:eastAsia="宋体"/>
          <w:lang w:eastAsia="zh-CN"/>
        </w:rPr>
        <w:t>“</w:t>
      </w:r>
      <w:r>
        <w:t>夕月</w:t>
      </w:r>
      <w:r>
        <w:rPr>
          <w:rFonts w:hint="eastAsia" w:eastAsia="宋体"/>
          <w:lang w:eastAsia="zh-CN"/>
        </w:rPr>
        <w:t>”</w:t>
      </w:r>
      <w:r>
        <w:t>譌作</w:t>
      </w:r>
      <w:r>
        <w:rPr>
          <w:rFonts w:hint="eastAsia" w:eastAsia="宋体"/>
          <w:lang w:eastAsia="zh-CN"/>
        </w:rPr>
        <w:t>“</w:t>
      </w:r>
      <w:r>
        <w:t>祀月</w:t>
      </w:r>
      <w:r>
        <w:rPr>
          <w:rFonts w:hint="eastAsia" w:eastAsia="宋体"/>
          <w:lang w:eastAsia="zh-CN"/>
        </w:rPr>
        <w:t>”</w:t>
      </w:r>
      <w:r>
        <w:t>。</w:t>
      </w:r>
      <w:r>
        <w:rPr>
          <w:rFonts w:hint="eastAsia" w:eastAsia="宋体"/>
          <w:lang w:eastAsia="zh-CN"/>
        </w:rPr>
        <w:t>“</w:t>
      </w:r>
      <w:r>
        <w:t>奠玉帛</w:t>
      </w:r>
      <w:r>
        <w:rPr>
          <w:rFonts w:hint="eastAsia" w:eastAsia="宋体"/>
          <w:lang w:eastAsia="zh-CN"/>
        </w:rPr>
        <w:t>”</w:t>
      </w:r>
      <w:r>
        <w:t>譌作</w:t>
      </w:r>
      <w:r>
        <w:rPr>
          <w:rFonts w:hint="eastAsia" w:eastAsia="宋体"/>
          <w:lang w:eastAsia="zh-CN"/>
        </w:rPr>
        <w:t>“</w:t>
      </w:r>
      <w:r>
        <w:t>薦玉帛</w:t>
      </w:r>
      <w:r>
        <w:rPr>
          <w:rFonts w:hint="eastAsia" w:eastAsia="宋体"/>
          <w:lang w:eastAsia="zh-CN"/>
        </w:rPr>
        <w:t>”</w:t>
      </w:r>
      <w:r>
        <w:t>，卷内</w:t>
      </w:r>
      <w:r>
        <w:rPr>
          <w:rFonts w:hint="eastAsia" w:eastAsia="宋体"/>
          <w:lang w:eastAsia="zh-CN"/>
        </w:rPr>
        <w:t>“</w:t>
      </w:r>
      <w:r>
        <w:t>薦玉帛</w:t>
      </w:r>
      <w:r>
        <w:rPr>
          <w:rFonts w:hint="eastAsia" w:eastAsia="宋体"/>
          <w:lang w:eastAsia="zh-CN"/>
        </w:rPr>
        <w:t>”</w:t>
      </w:r>
      <w:r>
        <w:t>同</w:t>
      </w:r>
    </w:p>
    <w:p w14:paraId="5361ED70">
      <w:pPr>
        <w:rPr>
          <w:rFonts w:hint="eastAsia" w:eastAsia="宋体"/>
          <w:lang w:eastAsia="zh-CN"/>
        </w:rPr>
      </w:pPr>
      <w:r>
        <w:t>卷弟二十八吉</w:t>
      </w:r>
      <w:r>
        <w:rPr>
          <w:rFonts w:hint="eastAsia" w:eastAsia="宋体"/>
          <w:lang w:eastAsia="zh-CN"/>
        </w:rPr>
        <w:t>【</w:t>
      </w:r>
      <w:r>
        <w:t>禮</w:t>
      </w:r>
      <w:r>
        <w:rPr>
          <w:rFonts w:hint="eastAsia" w:eastAsia="宋体"/>
          <w:lang w:eastAsia="zh-CN"/>
        </w:rPr>
        <w:t>】</w:t>
      </w:r>
    </w:p>
    <w:p w14:paraId="7FDA5F43">
      <w:r>
        <w:t>立春後日祀風師丑日〇念孫按：立春後丑日祀風。</w:t>
      </w:r>
    </w:p>
    <w:p w14:paraId="2DA5A800">
      <w:r>
        <w:t>【第111页】</w:t>
      </w:r>
    </w:p>
    <w:p w14:paraId="054464A9">
      <w:r>
        <w:t>卷弟二十九吉禮</w:t>
      </w:r>
    </w:p>
    <w:p w14:paraId="3A571ABC">
      <w:r>
        <w:t>目〇念孫按：</w:t>
      </w:r>
      <w:r>
        <w:rPr>
          <w:rFonts w:hint="eastAsia" w:eastAsia="宋体"/>
          <w:lang w:eastAsia="zh-CN"/>
        </w:rPr>
        <w:t>“</w:t>
      </w:r>
      <w:r>
        <w:t>夏至祭於方丘</w:t>
      </w:r>
      <w:r>
        <w:rPr>
          <w:rFonts w:hint="eastAsia" w:eastAsia="宋体"/>
          <w:lang w:eastAsia="zh-CN"/>
        </w:rPr>
        <w:t>”</w:t>
      </w:r>
      <w:r>
        <w:t>，譌作</w:t>
      </w:r>
      <w:r>
        <w:rPr>
          <w:rFonts w:hint="eastAsia" w:eastAsia="宋体"/>
          <w:lang w:eastAsia="zh-CN"/>
        </w:rPr>
        <w:t>“</w:t>
      </w:r>
      <w:r>
        <w:t>夏至於方丘祭者</w:t>
      </w:r>
      <w:r>
        <w:rPr>
          <w:rFonts w:hint="eastAsia" w:eastAsia="宋体"/>
          <w:lang w:eastAsia="zh-CN"/>
        </w:rPr>
        <w:t>”</w:t>
      </w:r>
      <w:r>
        <w:t>。</w:t>
      </w:r>
      <w:r>
        <w:rPr>
          <w:rFonts w:hint="eastAsia" w:eastAsia="宋体"/>
          <w:lang w:eastAsia="zh-CN"/>
        </w:rPr>
        <w:t>“</w:t>
      </w:r>
      <w:r>
        <w:t>牲器</w:t>
      </w:r>
      <w:r>
        <w:rPr>
          <w:rFonts w:hint="eastAsia" w:eastAsia="宋体"/>
          <w:lang w:eastAsia="zh-CN"/>
        </w:rPr>
        <w:t>”</w:t>
      </w:r>
      <w:r>
        <w:t>譌作</w:t>
      </w:r>
      <w:r>
        <w:rPr>
          <w:rFonts w:hint="eastAsia" w:eastAsia="宋体"/>
          <w:lang w:eastAsia="zh-CN"/>
        </w:rPr>
        <w:t>“</w:t>
      </w:r>
      <w:r>
        <w:t>有牲器</w:t>
      </w:r>
      <w:r>
        <w:rPr>
          <w:rFonts w:hint="eastAsia" w:eastAsia="宋体"/>
          <w:lang w:eastAsia="zh-CN"/>
        </w:rPr>
        <w:t>”</w:t>
      </w:r>
      <w:r>
        <w:t>。</w:t>
      </w:r>
    </w:p>
    <w:p w14:paraId="08DF4539">
      <w:r>
        <w:t>卷弟三十吉禮</w:t>
      </w:r>
    </w:p>
    <w:p w14:paraId="08B13CF4">
      <w:r>
        <w:t>目〇念孫按：</w:t>
      </w:r>
      <w:r>
        <w:rPr>
          <w:rFonts w:hint="eastAsia" w:eastAsia="宋体"/>
          <w:lang w:eastAsia="zh-CN"/>
        </w:rPr>
        <w:t>“</w:t>
      </w:r>
      <w:r>
        <w:t>祭方丘</w:t>
      </w:r>
      <w:r>
        <w:rPr>
          <w:rFonts w:hint="eastAsia" w:eastAsia="宋体"/>
          <w:lang w:eastAsia="zh-CN"/>
        </w:rPr>
        <w:t>”</w:t>
      </w:r>
      <w:r>
        <w:t>，當作</w:t>
      </w:r>
      <w:r>
        <w:rPr>
          <w:rFonts w:hint="eastAsia" w:eastAsia="宋体"/>
          <w:lang w:eastAsia="zh-CN"/>
        </w:rPr>
        <w:t>“</w:t>
      </w:r>
      <w:r>
        <w:t>祭於方丘</w:t>
      </w:r>
      <w:r>
        <w:rPr>
          <w:rFonts w:hint="eastAsia" w:eastAsia="宋体"/>
          <w:lang w:eastAsia="zh-CN"/>
        </w:rPr>
        <w:t>”</w:t>
      </w:r>
      <w:r>
        <w:t>，見前卷</w:t>
      </w:r>
    </w:p>
    <w:p w14:paraId="30AEB754">
      <w:r>
        <w:t>東階西向</w:t>
      </w:r>
    </w:p>
    <w:p w14:paraId="2371588F">
      <w:r>
        <w:rPr>
          <w:rFonts w:hint="eastAsia" w:eastAsia="宋体"/>
          <w:lang w:eastAsia="zh-CN"/>
        </w:rPr>
        <w:t>【</w:t>
      </w:r>
      <w:r>
        <w:t>己〇念孫按：</w:t>
      </w:r>
      <w:r>
        <w:rPr>
          <w:rFonts w:hint="eastAsia" w:eastAsia="宋体"/>
          <w:lang w:eastAsia="zh-CN"/>
        </w:rPr>
        <w:t>“</w:t>
      </w:r>
      <w:r>
        <w:t>階西向</w:t>
      </w:r>
      <w:r>
        <w:rPr>
          <w:rFonts w:hint="eastAsia" w:eastAsia="宋体"/>
          <w:lang w:eastAsia="zh-CN"/>
        </w:rPr>
        <w:t>’</w:t>
      </w:r>
      <w:r>
        <w:t>當作</w:t>
      </w:r>
      <w:r>
        <w:rPr>
          <w:rFonts w:hint="eastAsia" w:eastAsia="宋体"/>
          <w:lang w:eastAsia="zh-CN"/>
        </w:rPr>
        <w:t>“</w:t>
      </w:r>
      <w:r>
        <w:t>皆西向</w:t>
      </w:r>
      <w:r>
        <w:rPr>
          <w:rFonts w:hint="eastAsia" w:eastAsia="宋体"/>
          <w:lang w:eastAsia="zh-CN"/>
        </w:rPr>
        <w:t>”</w:t>
      </w:r>
      <w:r>
        <w:t>，見</w:t>
      </w:r>
      <w:r>
        <w:rPr>
          <w:rFonts w:hint="eastAsia" w:eastAsia="宋体"/>
          <w:lang w:eastAsia="zh-CN"/>
        </w:rPr>
        <w:t>《</w:t>
      </w:r>
      <w:r>
        <w:t>通典</w:t>
      </w:r>
      <w:r>
        <w:rPr>
          <w:rFonts w:hint="eastAsia" w:eastAsia="宋体"/>
          <w:lang w:eastAsia="zh-CN"/>
        </w:rPr>
        <w:t>》</w:t>
      </w:r>
      <w:r>
        <w:t>。</w:t>
      </w:r>
    </w:p>
    <w:p w14:paraId="4AD76299">
      <w:r>
        <w:t>其占者以太卜官人〇念孫按：</w:t>
      </w:r>
      <w:r>
        <w:rPr>
          <w:rFonts w:hint="eastAsia" w:eastAsia="宋体"/>
          <w:lang w:eastAsia="zh-CN"/>
        </w:rPr>
        <w:t>“</w:t>
      </w:r>
      <w:r>
        <w:t>太卜官之明卜者</w:t>
      </w:r>
      <w:r>
        <w:rPr>
          <w:rFonts w:hint="eastAsia" w:eastAsia="宋体"/>
          <w:lang w:eastAsia="zh-CN"/>
        </w:rPr>
        <w:t>”</w:t>
      </w:r>
      <w:r>
        <w:t>，</w:t>
      </w:r>
      <w:r>
        <w:rPr>
          <w:rFonts w:hint="eastAsia" w:eastAsia="宋体"/>
          <w:lang w:eastAsia="zh-CN"/>
        </w:rPr>
        <w:t>“</w:t>
      </w:r>
      <w:r>
        <w:t>之</w:t>
      </w:r>
      <w:r>
        <w:rPr>
          <w:rFonts w:hint="eastAsia" w:eastAsia="宋体"/>
          <w:lang w:eastAsia="zh-CN"/>
        </w:rPr>
        <w:t>”</w:t>
      </w:r>
      <w:r>
        <w:t>譌作</w:t>
      </w:r>
      <w:r>
        <w:rPr>
          <w:rFonts w:hint="eastAsia" w:eastAsia="宋体"/>
          <w:lang w:eastAsia="zh-CN"/>
        </w:rPr>
        <w:t>“</w:t>
      </w:r>
      <w:r>
        <w:t>人</w:t>
      </w:r>
      <w:r>
        <w:rPr>
          <w:rFonts w:hint="eastAsia" w:eastAsia="宋体"/>
          <w:lang w:eastAsia="zh-CN"/>
        </w:rPr>
        <w:t>”</w:t>
      </w:r>
      <w:r>
        <w:t>。</w:t>
      </w:r>
    </w:p>
    <w:p w14:paraId="5E7A6D02">
      <w:r>
        <w:t>立於門東西向〇念孫按：</w:t>
      </w:r>
      <w:r>
        <w:rPr>
          <w:rFonts w:hint="eastAsia" w:eastAsia="宋体"/>
          <w:lang w:eastAsia="zh-CN"/>
        </w:rPr>
        <w:t>“</w:t>
      </w:r>
      <w:r>
        <w:t>立於門東，西向</w:t>
      </w:r>
      <w:r>
        <w:rPr>
          <w:rFonts w:hint="eastAsia" w:eastAsia="宋体"/>
          <w:lang w:eastAsia="zh-CN"/>
        </w:rPr>
        <w:t>”</w:t>
      </w:r>
      <w:r>
        <w:t>，當作</w:t>
      </w:r>
      <w:r>
        <w:rPr>
          <w:rFonts w:hint="eastAsia" w:eastAsia="宋体"/>
          <w:lang w:eastAsia="zh-CN"/>
        </w:rPr>
        <w:t>“</w:t>
      </w:r>
      <w:r>
        <w:t>西面</w:t>
      </w:r>
      <w:r>
        <w:rPr>
          <w:rFonts w:hint="eastAsia" w:eastAsia="宋体"/>
          <w:lang w:eastAsia="zh-CN"/>
        </w:rPr>
        <w:t>”</w:t>
      </w:r>
      <w:r>
        <w:t>，觀下</w:t>
      </w:r>
      <w:r>
        <w:rPr>
          <w:rFonts w:hint="eastAsia" w:eastAsia="宋体"/>
          <w:lang w:eastAsia="zh-CN"/>
        </w:rPr>
        <w:t>“</w:t>
      </w:r>
      <w:r>
        <w:t>立於門西，東面</w:t>
      </w:r>
      <w:r>
        <w:rPr>
          <w:rFonts w:hint="eastAsia" w:eastAsia="宋体"/>
          <w:lang w:eastAsia="zh-CN"/>
        </w:rPr>
        <w:t>”</w:t>
      </w:r>
      <w:r>
        <w:t>可見。考</w:t>
      </w:r>
      <w:r>
        <w:rPr>
          <w:rFonts w:hint="eastAsia" w:eastAsia="宋体"/>
          <w:lang w:eastAsia="zh-CN"/>
        </w:rPr>
        <w:t>《</w:t>
      </w:r>
      <w:r>
        <w:t>通典</w:t>
      </w:r>
      <w:r>
        <w:rPr>
          <w:rFonts w:hint="eastAsia" w:eastAsia="宋体"/>
          <w:lang w:eastAsia="zh-CN"/>
        </w:rPr>
        <w:t>》</w:t>
      </w:r>
      <w:r>
        <w:t>亦作</w:t>
      </w:r>
    </w:p>
    <w:p w14:paraId="01B33E0F">
      <w:r>
        <w:rPr>
          <w:rFonts w:hint="eastAsia" w:eastAsia="宋体"/>
          <w:lang w:eastAsia="zh-CN"/>
        </w:rPr>
        <w:t>“</w:t>
      </w:r>
      <w:r>
        <w:t>西面</w:t>
      </w:r>
      <w:r>
        <w:rPr>
          <w:rFonts w:hint="eastAsia" w:eastAsia="宋体"/>
          <w:lang w:eastAsia="zh-CN"/>
        </w:rPr>
        <w:t>”</w:t>
      </w:r>
      <w:r>
        <w:t>。</w:t>
      </w:r>
    </w:p>
    <w:p w14:paraId="62263519">
      <w:r>
        <w:t>立於席東</w:t>
      </w:r>
    </w:p>
    <w:p w14:paraId="6F5C378F">
      <w:r>
        <w:t>〇念孫按：</w:t>
      </w:r>
      <w:r>
        <w:rPr>
          <w:rFonts w:hint="eastAsia" w:eastAsia="宋体"/>
          <w:lang w:eastAsia="zh-CN"/>
        </w:rPr>
        <w:t>“</w:t>
      </w:r>
      <w:r>
        <w:t>執龜立於席東</w:t>
      </w:r>
      <w:r>
        <w:rPr>
          <w:rFonts w:hint="eastAsia" w:eastAsia="宋体"/>
          <w:lang w:eastAsia="zh-CN"/>
        </w:rPr>
        <w:t>”</w:t>
      </w:r>
      <w:r>
        <w:t>，此落去</w:t>
      </w:r>
      <w:r>
        <w:rPr>
          <w:rFonts w:hint="eastAsia" w:eastAsia="宋体"/>
          <w:lang w:eastAsia="zh-CN"/>
        </w:rPr>
        <w:t>“</w:t>
      </w:r>
      <w:r>
        <w:t>執龜</w:t>
      </w:r>
      <w:r>
        <w:rPr>
          <w:rFonts w:hint="eastAsia" w:eastAsia="宋体"/>
          <w:lang w:eastAsia="zh-CN"/>
        </w:rPr>
        <w:t>”</w:t>
      </w:r>
      <w:r>
        <w:t>二字。</w:t>
      </w:r>
    </w:p>
    <w:p w14:paraId="01658A1B">
      <w:r>
        <w:rPr>
          <w:rFonts w:hint="eastAsia" w:eastAsia="宋体"/>
          <w:lang w:eastAsia="zh-CN"/>
        </w:rPr>
        <w:t>“</w:t>
      </w:r>
      <w:r>
        <w:t>示</w:t>
      </w:r>
      <w:r>
        <w:rPr>
          <w:rFonts w:hint="eastAsia" w:eastAsia="宋体"/>
          <w:lang w:eastAsia="zh-CN"/>
        </w:rPr>
        <w:t>”</w:t>
      </w:r>
      <w:r>
        <w:t>下空一字〇一示</w:t>
      </w:r>
      <w:r>
        <w:rPr>
          <w:rFonts w:hint="eastAsia" w:eastAsia="宋体"/>
          <w:lang w:eastAsia="zh-CN"/>
        </w:rPr>
        <w:t>”</w:t>
      </w:r>
      <w:r>
        <w:t>字下是</w:t>
      </w:r>
      <w:r>
        <w:rPr>
          <w:rFonts w:hint="eastAsia" w:eastAsia="宋体"/>
          <w:lang w:eastAsia="zh-CN"/>
        </w:rPr>
        <w:t>“</w:t>
      </w:r>
      <w:r>
        <w:t>高</w:t>
      </w:r>
      <w:r>
        <w:rPr>
          <w:rFonts w:hint="eastAsia" w:eastAsia="宋体"/>
          <w:lang w:eastAsia="zh-CN"/>
        </w:rPr>
        <w:t>”</w:t>
      </w:r>
      <w:r>
        <w:t>字，</w:t>
      </w:r>
      <w:r>
        <w:rPr>
          <w:rFonts w:hint="eastAsia" w:eastAsia="宋体"/>
          <w:lang w:eastAsia="zh-CN"/>
        </w:rPr>
        <w:t>（</w:t>
      </w:r>
      <w:r>
        <w:t>處</w:t>
      </w:r>
      <w:r>
        <w:rPr>
          <w:rFonts w:hint="eastAsia" w:eastAsia="宋体"/>
          <w:lang w:eastAsia="zh-CN"/>
        </w:rPr>
        <w:t>）【</w:t>
      </w:r>
      <w:r>
        <w:t>據</w:t>
      </w:r>
      <w:r>
        <w:rPr>
          <w:rFonts w:hint="eastAsia" w:eastAsia="宋体"/>
          <w:lang w:eastAsia="zh-CN"/>
        </w:rPr>
        <w:t>《</w:t>
      </w:r>
      <w:r>
        <w:t>唐禮樂志</w:t>
      </w:r>
      <w:r>
        <w:rPr>
          <w:rFonts w:hint="eastAsia" w:eastAsia="宋体"/>
          <w:lang w:eastAsia="zh-CN"/>
        </w:rPr>
        <w:t>》</w:t>
      </w:r>
      <w:r>
        <w:t>補。</w:t>
      </w:r>
    </w:p>
    <w:p w14:paraId="36FC4790">
      <w:r>
        <w:t>太卜令受龜少退受命〇按：</w:t>
      </w:r>
      <w:r>
        <w:rPr>
          <w:rFonts w:hint="eastAsia" w:eastAsia="宋体"/>
          <w:lang w:eastAsia="zh-CN"/>
        </w:rPr>
        <w:t>“</w:t>
      </w:r>
      <w:r>
        <w:t>太卜令受龜少退受命</w:t>
      </w:r>
      <w:r>
        <w:rPr>
          <w:rFonts w:hint="eastAsia" w:eastAsia="宋体"/>
          <w:lang w:eastAsia="zh-CN"/>
        </w:rPr>
        <w:t>”</w:t>
      </w:r>
      <w:r>
        <w:t>，應依</w:t>
      </w:r>
      <w:r>
        <w:rPr>
          <w:rFonts w:hint="eastAsia" w:eastAsia="宋体"/>
          <w:lang w:eastAsia="zh-CN"/>
        </w:rPr>
        <w:t>《</w:t>
      </w:r>
      <w:r>
        <w:t>禮樂志</w:t>
      </w:r>
      <w:r>
        <w:rPr>
          <w:rFonts w:hint="eastAsia" w:eastAsia="宋体"/>
          <w:lang w:eastAsia="zh-CN"/>
        </w:rPr>
        <w:t>》</w:t>
      </w:r>
      <w:r>
        <w:t>改作</w:t>
      </w:r>
      <w:r>
        <w:rPr>
          <w:rFonts w:hint="eastAsia" w:eastAsia="宋体"/>
          <w:lang w:eastAsia="zh-CN"/>
        </w:rPr>
        <w:t>“</w:t>
      </w:r>
      <w:r>
        <w:t>俟命</w:t>
      </w:r>
      <w:r>
        <w:rPr>
          <w:rFonts w:hint="eastAsia" w:eastAsia="宋体"/>
          <w:lang w:eastAsia="zh-CN"/>
        </w:rPr>
        <w:t>”</w:t>
      </w:r>
      <w:r>
        <w:t>。下</w:t>
      </w:r>
      <w:r>
        <w:rPr>
          <w:rFonts w:hint="eastAsia" w:eastAsia="宋体"/>
          <w:lang w:eastAsia="zh-CN"/>
        </w:rPr>
        <w:t>“</w:t>
      </w:r>
      <w:r>
        <w:t>太卜令曰諾</w:t>
      </w:r>
      <w:r>
        <w:rPr>
          <w:rFonts w:hint="eastAsia" w:eastAsia="宋体"/>
          <w:lang w:eastAsia="zh-CN"/>
        </w:rPr>
        <w:t>”</w:t>
      </w:r>
      <w:r>
        <w:t>，乃爲</w:t>
      </w:r>
    </w:p>
    <w:p w14:paraId="05D77BD3">
      <w:r>
        <w:t>受命也。</w:t>
      </w:r>
    </w:p>
    <w:p w14:paraId="190ECCF7">
      <w:r>
        <w:t>若將有册命大事。〇念孫按：</w:t>
      </w:r>
      <w:r>
        <w:rPr>
          <w:rFonts w:hint="eastAsia" w:eastAsia="宋体"/>
          <w:lang w:eastAsia="zh-CN"/>
        </w:rPr>
        <w:t>“</w:t>
      </w:r>
      <w:r>
        <w:t>若將有册命大事</w:t>
      </w:r>
      <w:r>
        <w:rPr>
          <w:rFonts w:hint="eastAsia" w:eastAsia="宋体"/>
          <w:lang w:eastAsia="zh-CN"/>
        </w:rPr>
        <w:t>”</w:t>
      </w:r>
      <w:r>
        <w:t>以下二十六字當入注，見</w:t>
      </w:r>
      <w:r>
        <w:rPr>
          <w:rFonts w:hint="eastAsia" w:eastAsia="宋体"/>
          <w:lang w:eastAsia="zh-CN"/>
        </w:rPr>
        <w:t>《</w:t>
      </w:r>
      <w:r>
        <w:t>通典</w:t>
      </w:r>
      <w:r>
        <w:rPr>
          <w:rFonts w:hint="eastAsia" w:eastAsia="宋体"/>
          <w:lang w:eastAsia="zh-CN"/>
        </w:rPr>
        <w:t>》</w:t>
      </w:r>
      <w:r>
        <w:t>。</w:t>
      </w:r>
    </w:p>
    <w:p w14:paraId="4FCC81C2">
      <w:r>
        <w:t>遂述命</w:t>
      </w:r>
    </w:p>
    <w:p w14:paraId="241F8CFC">
      <w:r>
        <w:t>〇按：</w:t>
      </w:r>
      <w:r>
        <w:rPr>
          <w:rFonts w:hint="eastAsia" w:eastAsia="宋体"/>
          <w:lang w:eastAsia="zh-CN"/>
        </w:rPr>
        <w:t>“</w:t>
      </w:r>
      <w:r>
        <w:t>遂述命</w:t>
      </w:r>
      <w:r>
        <w:rPr>
          <w:rFonts w:hint="eastAsia" w:eastAsia="宋体"/>
          <w:lang w:eastAsia="zh-CN"/>
        </w:rPr>
        <w:t>”（</w:t>
      </w:r>
      <w:r>
        <w:t>二</w:t>
      </w:r>
      <w:r>
        <w:rPr>
          <w:rFonts w:hint="eastAsia" w:eastAsia="宋体"/>
          <w:lang w:eastAsia="zh-CN"/>
        </w:rPr>
        <w:t>）</w:t>
      </w:r>
      <w:r>
        <w:t>c三r字當在下</w:t>
      </w:r>
      <w:r>
        <w:rPr>
          <w:rFonts w:hint="eastAsia" w:eastAsia="宋体"/>
          <w:lang w:eastAsia="zh-CN"/>
        </w:rPr>
        <w:t>“</w:t>
      </w:r>
      <w:r>
        <w:t>命龜曰</w:t>
      </w:r>
      <w:r>
        <w:rPr>
          <w:rFonts w:hint="eastAsia" w:eastAsia="宋体"/>
          <w:lang w:eastAsia="zh-CN"/>
        </w:rPr>
        <w:t>”</w:t>
      </w:r>
      <w:r>
        <w:t>之上，此疑錯簡，似宜改正，此當云=遂右還</w:t>
      </w:r>
      <w:r>
        <w:rPr>
          <w:rFonts w:hint="eastAsia" w:eastAsia="宋体"/>
          <w:lang w:eastAsia="zh-CN"/>
        </w:rPr>
        <w:t>”</w:t>
      </w:r>
      <w:r>
        <w:t>。〇念孫按：</w:t>
      </w:r>
    </w:p>
    <w:p w14:paraId="4CB400E8">
      <w:r>
        <w:t>【第112页】</w:t>
      </w:r>
    </w:p>
    <w:p w14:paraId="10378D6D">
      <w:pPr>
        <w:rPr>
          <w:rFonts w:hint="eastAsia" w:eastAsia="宋体"/>
          <w:lang w:eastAsia="zh-CN"/>
        </w:rPr>
      </w:pPr>
      <w:r>
        <w:rPr>
          <w:rFonts w:hint="eastAsia" w:eastAsia="宋体"/>
          <w:lang w:eastAsia="zh-CN"/>
        </w:rPr>
        <w:t>“</w:t>
      </w:r>
      <w:r>
        <w:t>遂述命還即席西面生命龜曰</w:t>
      </w:r>
      <w:r>
        <w:rPr>
          <w:rFonts w:hint="eastAsia" w:eastAsia="宋体"/>
          <w:lang w:eastAsia="zh-CN"/>
        </w:rPr>
        <w:t>”</w:t>
      </w:r>
      <w:r>
        <w:t>十二字，</w:t>
      </w:r>
      <w:r>
        <w:rPr>
          <w:rFonts w:hint="eastAsia" w:eastAsia="宋体"/>
          <w:lang w:eastAsia="zh-CN"/>
        </w:rPr>
        <w:t>《</w:t>
      </w:r>
      <w:r>
        <w:t>通典</w:t>
      </w:r>
      <w:r>
        <w:rPr>
          <w:rFonts w:hint="eastAsia" w:eastAsia="宋体"/>
          <w:lang w:eastAsia="zh-CN"/>
        </w:rPr>
        <w:t>》</w:t>
      </w:r>
      <w:r>
        <w:t>與此同，似不必改。</w:t>
      </w:r>
      <w:r>
        <w:rPr>
          <w:rFonts w:hint="eastAsia" w:eastAsia="宋体"/>
          <w:lang w:eastAsia="zh-CN"/>
        </w:rPr>
        <w:t>《</w:t>
      </w:r>
      <w:r>
        <w:t>儀禮。士喪禮</w:t>
      </w:r>
      <w:r>
        <w:rPr>
          <w:rFonts w:hint="eastAsia" w:eastAsia="宋体"/>
          <w:lang w:eastAsia="zh-CN"/>
        </w:rPr>
        <w:t>》</w:t>
      </w:r>
      <w:r>
        <w:t>云</w:t>
      </w:r>
      <w:r>
        <w:rPr>
          <w:rFonts w:hint="eastAsia" w:eastAsia="宋体"/>
          <w:lang w:eastAsia="zh-CN"/>
        </w:rPr>
        <w:t>“</w:t>
      </w:r>
      <w:r>
        <w:t>不述命，還即席，西面坐，命龜曰</w:t>
      </w:r>
      <w:r>
        <w:rPr>
          <w:rFonts w:hint="eastAsia" w:eastAsia="宋体"/>
          <w:lang w:eastAsia="zh-CN"/>
        </w:rPr>
        <w:t>”</w:t>
      </w:r>
    </w:p>
    <w:p w14:paraId="6BF7B530">
      <w:r>
        <w:t>是其證。〇</w:t>
      </w:r>
      <w:r>
        <w:rPr>
          <w:rFonts w:hint="eastAsia" w:eastAsia="宋体"/>
          <w:lang w:eastAsia="zh-CN"/>
        </w:rPr>
        <w:t>“</w:t>
      </w:r>
      <w:r>
        <w:t>還即席</w:t>
      </w:r>
      <w:r>
        <w:rPr>
          <w:rFonts w:hint="eastAsia" w:eastAsia="宋体"/>
          <w:lang w:eastAsia="zh-CN"/>
        </w:rPr>
        <w:t>”</w:t>
      </w:r>
      <w:r>
        <w:t>不必改爲</w:t>
      </w:r>
      <w:r>
        <w:rPr>
          <w:rFonts w:hint="eastAsia" w:eastAsia="宋体"/>
          <w:lang w:eastAsia="zh-CN"/>
        </w:rPr>
        <w:t>“</w:t>
      </w:r>
      <w:r>
        <w:t>右還即席</w:t>
      </w:r>
      <w:r>
        <w:rPr>
          <w:rFonts w:hint="eastAsia" w:eastAsia="宋体"/>
          <w:lang w:eastAsia="zh-CN"/>
        </w:rPr>
        <w:t>”</w:t>
      </w:r>
      <w:r>
        <w:t>。</w:t>
      </w:r>
    </w:p>
    <w:p w14:paraId="50EACCB7">
      <w:r>
        <w:t>興授卜正龜負東扉〇按：</w:t>
      </w:r>
      <w:r>
        <w:rPr>
          <w:rFonts w:hint="eastAsia" w:eastAsia="宋体"/>
          <w:lang w:eastAsia="zh-CN"/>
        </w:rPr>
        <w:t>《</w:t>
      </w:r>
      <w:r>
        <w:t>禮樂志</w:t>
      </w:r>
      <w:r>
        <w:rPr>
          <w:rFonts w:hint="eastAsia" w:eastAsia="宋体"/>
          <w:lang w:eastAsia="zh-CN"/>
        </w:rPr>
        <w:t>》“</w:t>
      </w:r>
      <w:r>
        <w:t>授卜正龜</w:t>
      </w:r>
      <w:r>
        <w:rPr>
          <w:rFonts w:hint="eastAsia" w:eastAsia="宋体"/>
          <w:lang w:eastAsia="zh-CN"/>
        </w:rPr>
        <w:t>”</w:t>
      </w:r>
      <w:r>
        <w:t>下更有</w:t>
      </w:r>
      <w:r>
        <w:rPr>
          <w:rFonts w:hint="eastAsia" w:eastAsia="宋体"/>
          <w:lang w:eastAsia="zh-CN"/>
        </w:rPr>
        <w:t>“</w:t>
      </w:r>
      <w:r>
        <w:t>卜正</w:t>
      </w:r>
      <w:r>
        <w:rPr>
          <w:rFonts w:hint="eastAsia" w:eastAsia="宋体"/>
          <w:lang w:eastAsia="zh-CN"/>
        </w:rPr>
        <w:t>”</w:t>
      </w:r>
      <w:r>
        <w:t>二字。以負東</w:t>
      </w:r>
      <w:r>
        <w:rPr>
          <w:rFonts w:hint="eastAsia" w:eastAsia="宋体"/>
          <w:lang w:eastAsia="zh-CN"/>
        </w:rPr>
        <w:t>（</w:t>
      </w:r>
      <w:r>
        <w:t>靡</w:t>
      </w:r>
      <w:r>
        <w:rPr>
          <w:rFonts w:hint="eastAsia" w:eastAsia="宋体"/>
          <w:lang w:eastAsia="zh-CN"/>
        </w:rPr>
        <w:t>）</w:t>
      </w:r>
      <w:r>
        <w:t>A扉</w:t>
      </w:r>
      <w:r>
        <w:rPr>
          <w:rFonts w:hint="eastAsia" w:eastAsia="宋体"/>
          <w:lang w:eastAsia="zh-CN"/>
        </w:rPr>
        <w:t>】</w:t>
      </w:r>
      <w:r>
        <w:t>正坐作龜者，卜正也，</w:t>
      </w:r>
    </w:p>
    <w:p w14:paraId="44890D07">
      <w:r>
        <w:t>宜照</w:t>
      </w:r>
      <w:r>
        <w:rPr>
          <w:rFonts w:hint="eastAsia" w:eastAsia="宋体"/>
          <w:lang w:eastAsia="zh-CN"/>
        </w:rPr>
        <w:t>《</w:t>
      </w:r>
      <w:r>
        <w:t>志</w:t>
      </w:r>
      <w:r>
        <w:rPr>
          <w:rFonts w:hint="eastAsia" w:eastAsia="宋体"/>
          <w:lang w:eastAsia="zh-CN"/>
        </w:rPr>
        <w:t>》</w:t>
      </w:r>
      <w:r>
        <w:t>添補，乃不混。作龜，爲太卜令事也。〇念孫按：</w:t>
      </w:r>
      <w:r>
        <w:rPr>
          <w:rFonts w:hint="eastAsia" w:eastAsia="宋体"/>
          <w:lang w:eastAsia="zh-CN"/>
        </w:rPr>
        <w:t>“</w:t>
      </w:r>
      <w:r>
        <w:t>授卜正龜負東扉</w:t>
      </w:r>
      <w:r>
        <w:rPr>
          <w:rFonts w:hint="eastAsia" w:eastAsia="宋体"/>
          <w:lang w:eastAsia="zh-CN"/>
        </w:rPr>
        <w:t>”</w:t>
      </w:r>
      <w:r>
        <w:t>七字，</w:t>
      </w:r>
      <w:r>
        <w:rPr>
          <w:rFonts w:hint="eastAsia" w:eastAsia="宋体"/>
          <w:lang w:eastAsia="zh-CN"/>
        </w:rPr>
        <w:t>《</w:t>
      </w:r>
      <w:r>
        <w:t>通典</w:t>
      </w:r>
      <w:r>
        <w:rPr>
          <w:rFonts w:hint="eastAsia" w:eastAsia="宋体"/>
          <w:lang w:eastAsia="zh-CN"/>
        </w:rPr>
        <w:t>》</w:t>
      </w:r>
      <w:r>
        <w:t>與此同，似不必改，</w:t>
      </w:r>
      <w:r>
        <w:rPr>
          <w:rFonts w:hint="eastAsia" w:eastAsia="宋体"/>
          <w:lang w:eastAsia="zh-CN"/>
        </w:rPr>
        <w:t>《</w:t>
      </w:r>
      <w:r>
        <w:t>士喪</w:t>
      </w:r>
    </w:p>
    <w:p w14:paraId="404F42BC">
      <w:r>
        <w:t>禮</w:t>
      </w:r>
      <w:r>
        <w:rPr>
          <w:rFonts w:hint="eastAsia" w:eastAsia="宋体"/>
          <w:lang w:eastAsia="zh-CN"/>
        </w:rPr>
        <w:t>》</w:t>
      </w:r>
      <w:r>
        <w:t>云</w:t>
      </w:r>
      <w:r>
        <w:rPr>
          <w:rFonts w:hint="eastAsia" w:eastAsia="宋体"/>
          <w:lang w:eastAsia="zh-CN"/>
        </w:rPr>
        <w:t>“</w:t>
      </w:r>
      <w:r>
        <w:t>授卜人龜負東扉</w:t>
      </w:r>
      <w:r>
        <w:rPr>
          <w:rFonts w:hint="eastAsia" w:eastAsia="宋体"/>
          <w:lang w:eastAsia="zh-CN"/>
        </w:rPr>
        <w:t>”</w:t>
      </w:r>
      <w:r>
        <w:t>是其證。蓋太卜令既授卜正龜，即退負東扉，非卜正退負東扉也。</w:t>
      </w:r>
      <w:r>
        <w:rPr>
          <w:rFonts w:hint="eastAsia" w:eastAsia="宋体"/>
          <w:lang w:eastAsia="zh-CN"/>
        </w:rPr>
        <w:t>《</w:t>
      </w:r>
      <w:r>
        <w:t>唐書</w:t>
      </w:r>
      <w:r>
        <w:rPr>
          <w:rFonts w:hint="eastAsia" w:eastAsia="宋体"/>
          <w:lang w:eastAsia="zh-CN"/>
        </w:rPr>
        <w:t>•</w:t>
      </w:r>
      <w:r>
        <w:t>禮樂志</w:t>
      </w:r>
      <w:r>
        <w:rPr>
          <w:rFonts w:hint="eastAsia" w:eastAsia="宋体"/>
          <w:lang w:eastAsia="zh-CN"/>
        </w:rPr>
        <w:t>》</w:t>
      </w:r>
      <w:r>
        <w:t>云</w:t>
      </w:r>
      <w:r>
        <w:rPr>
          <w:rFonts w:hint="eastAsia" w:eastAsia="宋体"/>
          <w:lang w:eastAsia="zh-CN"/>
        </w:rPr>
        <w:t>“</w:t>
      </w:r>
      <w:r>
        <w:t>卜正負</w:t>
      </w:r>
    </w:p>
    <w:p w14:paraId="1397772F">
      <w:r>
        <w:t>東扉</w:t>
      </w:r>
      <w:r>
        <w:rPr>
          <w:rFonts w:hint="eastAsia" w:eastAsia="宋体"/>
          <w:lang w:eastAsia="zh-CN"/>
        </w:rPr>
        <w:t>”</w:t>
      </w:r>
      <w:r>
        <w:t>，大誤。</w:t>
      </w:r>
    </w:p>
    <w:p w14:paraId="278340F8">
      <w:r>
        <w:t>白禮畢〇念孫按：</w:t>
      </w:r>
      <w:r>
        <w:rPr>
          <w:rFonts w:hint="eastAsia" w:eastAsia="宋体"/>
          <w:lang w:eastAsia="zh-CN"/>
        </w:rPr>
        <w:t>“</w:t>
      </w:r>
      <w:r>
        <w:t>白禮畢訖</w:t>
      </w:r>
      <w:r>
        <w:rPr>
          <w:rFonts w:hint="eastAsia" w:eastAsia="宋体"/>
          <w:lang w:eastAsia="zh-CN"/>
        </w:rPr>
        <w:t>”</w:t>
      </w:r>
      <w:r>
        <w:t>，</w:t>
      </w:r>
      <w:r>
        <w:rPr>
          <w:rFonts w:hint="eastAsia" w:eastAsia="宋体"/>
          <w:lang w:eastAsia="zh-CN"/>
        </w:rPr>
        <w:t>“</w:t>
      </w:r>
      <w:r>
        <w:t>訖</w:t>
      </w:r>
      <w:r>
        <w:rPr>
          <w:rFonts w:hint="eastAsia" w:eastAsia="宋体"/>
          <w:lang w:eastAsia="zh-CN"/>
        </w:rPr>
        <w:t>”</w:t>
      </w:r>
      <w:r>
        <w:t>字衍文，</w:t>
      </w:r>
      <w:r>
        <w:rPr>
          <w:rFonts w:hint="eastAsia" w:eastAsia="宋体"/>
          <w:lang w:eastAsia="zh-CN"/>
        </w:rPr>
        <w:t>《</w:t>
      </w:r>
      <w:r>
        <w:t>通典</w:t>
      </w:r>
      <w:r>
        <w:rPr>
          <w:rFonts w:hint="eastAsia" w:eastAsia="宋体"/>
          <w:lang w:eastAsia="zh-CN"/>
        </w:rPr>
        <w:t>》</w:t>
      </w:r>
      <w:r>
        <w:t>無。</w:t>
      </w:r>
    </w:p>
    <w:p w14:paraId="27339C83">
      <w:r>
        <w:t>謁者引太常卿下還次〇念孫按：</w:t>
      </w:r>
      <w:r>
        <w:rPr>
          <w:rFonts w:hint="eastAsia" w:eastAsia="宋体"/>
          <w:lang w:eastAsia="zh-CN"/>
        </w:rPr>
        <w:t>“</w:t>
      </w:r>
      <w:r>
        <w:t>下</w:t>
      </w:r>
      <w:r>
        <w:rPr>
          <w:rFonts w:hint="eastAsia" w:eastAsia="宋体"/>
          <w:lang w:eastAsia="zh-CN"/>
        </w:rPr>
        <w:t>”</w:t>
      </w:r>
      <w:r>
        <w:t>字上落去</w:t>
      </w:r>
      <w:r>
        <w:rPr>
          <w:rFonts w:hint="eastAsia" w:eastAsia="宋体"/>
          <w:lang w:eastAsia="zh-CN"/>
        </w:rPr>
        <w:t>“</w:t>
      </w:r>
      <w:r>
        <w:t>以</w:t>
      </w:r>
      <w:r>
        <w:rPr>
          <w:rFonts w:hint="eastAsia" w:eastAsia="宋体"/>
          <w:lang w:eastAsia="zh-CN"/>
        </w:rPr>
        <w:t>”</w:t>
      </w:r>
      <w:r>
        <w:t>字</w:t>
      </w:r>
    </w:p>
    <w:p w14:paraId="0C675C5C">
      <w:r>
        <w:t>皆太卜令莅卜正視高〇念孫按：</w:t>
      </w:r>
      <w:r>
        <w:rPr>
          <w:rFonts w:hint="eastAsia" w:eastAsia="宋体"/>
          <w:lang w:eastAsia="zh-CN"/>
        </w:rPr>
        <w:t>“</w:t>
      </w:r>
      <w:r>
        <w:t>皆太卜令莅卜正字視高</w:t>
      </w:r>
      <w:r>
        <w:rPr>
          <w:rFonts w:hint="eastAsia" w:eastAsia="宋体"/>
          <w:lang w:eastAsia="zh-CN"/>
        </w:rPr>
        <w:t>”</w:t>
      </w:r>
      <w:r>
        <w:t>，</w:t>
      </w:r>
      <w:r>
        <w:rPr>
          <w:rFonts w:hint="eastAsia" w:eastAsia="宋体"/>
          <w:lang w:eastAsia="zh-CN"/>
        </w:rPr>
        <w:t>“</w:t>
      </w:r>
      <w:r>
        <w:t>正</w:t>
      </w:r>
      <w:r>
        <w:rPr>
          <w:rFonts w:hint="eastAsia" w:eastAsia="宋体"/>
          <w:lang w:eastAsia="zh-CN"/>
        </w:rPr>
        <w:t>”</w:t>
      </w:r>
      <w:r>
        <w:t>字上落去一</w:t>
      </w:r>
      <w:r>
        <w:rPr>
          <w:rFonts w:hint="eastAsia" w:eastAsia="宋体"/>
          <w:lang w:eastAsia="zh-CN"/>
        </w:rPr>
        <w:t>“</w:t>
      </w:r>
      <w:r>
        <w:t>卜</w:t>
      </w:r>
      <w:r>
        <w:rPr>
          <w:rFonts w:hint="eastAsia" w:eastAsia="宋体"/>
          <w:lang w:eastAsia="zh-CN"/>
        </w:rPr>
        <w:t>”</w:t>
      </w:r>
      <w:r>
        <w:t>字。</w:t>
      </w:r>
    </w:p>
    <w:p w14:paraId="7FB2A3BB">
      <w:r>
        <w:t>筮日</w:t>
      </w:r>
    </w:p>
    <w:p w14:paraId="6E0D7992">
      <w:r>
        <w:t>掃除太廟南門之外〇念孫按：</w:t>
      </w:r>
      <w:r>
        <w:rPr>
          <w:rFonts w:hint="eastAsia" w:eastAsia="宋体"/>
          <w:lang w:eastAsia="zh-CN"/>
        </w:rPr>
        <w:t>“</w:t>
      </w:r>
      <w:r>
        <w:t>太廟南門之外</w:t>
      </w:r>
      <w:r>
        <w:rPr>
          <w:rFonts w:hint="eastAsia" w:eastAsia="宋体"/>
          <w:lang w:eastAsia="zh-CN"/>
        </w:rPr>
        <w:t>”</w:t>
      </w:r>
      <w:r>
        <w:t>下，有</w:t>
      </w:r>
      <w:r>
        <w:rPr>
          <w:rFonts w:hint="eastAsia" w:eastAsia="宋体"/>
          <w:lang w:eastAsia="zh-CN"/>
        </w:rPr>
        <w:t>“</w:t>
      </w:r>
      <w:r>
        <w:t>守宫設太卜令以下次於門外之東</w:t>
      </w:r>
      <w:r>
        <w:rPr>
          <w:rFonts w:hint="eastAsia" w:eastAsia="宋体"/>
          <w:lang w:eastAsia="zh-CN"/>
        </w:rPr>
        <w:t>”</w:t>
      </w:r>
      <w:r>
        <w:t>十四字，見</w:t>
      </w:r>
      <w:r>
        <w:rPr>
          <w:rFonts w:hint="eastAsia" w:eastAsia="宋体"/>
          <w:lang w:eastAsia="zh-CN"/>
        </w:rPr>
        <w:t>《</w:t>
      </w:r>
      <w:r>
        <w:t>通</w:t>
      </w:r>
    </w:p>
    <w:p w14:paraId="2D6E7317">
      <w:r>
        <w:t>典</w:t>
      </w:r>
      <w:r>
        <w:rPr>
          <w:rFonts w:hint="eastAsia" w:eastAsia="宋体"/>
          <w:lang w:eastAsia="zh-CN"/>
        </w:rPr>
        <w:t>》</w:t>
      </w:r>
      <w:r>
        <w:t>，此落去十三字觀上篇</w:t>
      </w:r>
      <w:r>
        <w:rPr>
          <w:rFonts w:hint="eastAsia" w:eastAsia="宋体"/>
          <w:lang w:eastAsia="zh-CN"/>
        </w:rPr>
        <w:t>“</w:t>
      </w:r>
      <w:r>
        <w:t>守宫設太常卿以下次於門外之東</w:t>
      </w:r>
      <w:r>
        <w:rPr>
          <w:rFonts w:hint="eastAsia" w:eastAsia="宋体"/>
          <w:lang w:eastAsia="zh-CN"/>
        </w:rPr>
        <w:t>”</w:t>
      </w:r>
      <w:r>
        <w:t>可見</w:t>
      </w:r>
    </w:p>
    <w:p w14:paraId="50CFF832">
      <w:r>
        <w:t>次于門外之東階西向〇按：</w:t>
      </w:r>
      <w:r>
        <w:rPr>
          <w:rFonts w:hint="eastAsia" w:eastAsia="宋体"/>
          <w:lang w:eastAsia="zh-CN"/>
        </w:rPr>
        <w:t>“</w:t>
      </w:r>
      <w:r>
        <w:t>東階西向</w:t>
      </w:r>
      <w:r>
        <w:rPr>
          <w:rFonts w:hint="eastAsia" w:eastAsia="宋体"/>
          <w:lang w:eastAsia="zh-CN"/>
        </w:rPr>
        <w:t>”</w:t>
      </w:r>
      <w:r>
        <w:t>下，當是脱去</w:t>
      </w:r>
      <w:r>
        <w:rPr>
          <w:rFonts w:hint="eastAsia" w:eastAsia="宋体"/>
          <w:lang w:eastAsia="zh-CN"/>
        </w:rPr>
        <w:t>“</w:t>
      </w:r>
      <w:r>
        <w:t>設次</w:t>
      </w:r>
      <w:r>
        <w:rPr>
          <w:rFonts w:hint="eastAsia" w:eastAsia="宋体"/>
          <w:lang w:eastAsia="zh-CN"/>
        </w:rPr>
        <w:t>”</w:t>
      </w:r>
      <w:r>
        <w:t>二字，似宜補載。〇念孫按：</w:t>
      </w:r>
      <w:r>
        <w:rPr>
          <w:rFonts w:hint="eastAsia" w:eastAsia="宋体"/>
          <w:lang w:eastAsia="zh-CN"/>
        </w:rPr>
        <w:t>“</w:t>
      </w:r>
      <w:r>
        <w:t>階西向</w:t>
      </w:r>
      <w:r>
        <w:rPr>
          <w:rFonts w:hint="eastAsia" w:eastAsia="宋体"/>
          <w:lang w:eastAsia="zh-CN"/>
        </w:rPr>
        <w:t>”</w:t>
      </w:r>
      <w:r>
        <w:t>作</w:t>
      </w:r>
      <w:r>
        <w:rPr>
          <w:rFonts w:hint="eastAsia" w:eastAsia="宋体"/>
          <w:lang w:eastAsia="zh-CN"/>
        </w:rPr>
        <w:t>“</w:t>
      </w:r>
      <w:r>
        <w:t>皆</w:t>
      </w:r>
    </w:p>
    <w:p w14:paraId="5F9B0C19">
      <w:r>
        <w:t>西向</w:t>
      </w:r>
      <w:r>
        <w:rPr>
          <w:rFonts w:hint="eastAsia" w:eastAsia="宋体"/>
          <w:lang w:eastAsia="zh-CN"/>
        </w:rPr>
        <w:t>”</w:t>
      </w:r>
      <w:r>
        <w:t>，見</w:t>
      </w:r>
      <w:r>
        <w:rPr>
          <w:rFonts w:hint="eastAsia" w:eastAsia="宋体"/>
          <w:lang w:eastAsia="zh-CN"/>
        </w:rPr>
        <w:t>《</w:t>
      </w:r>
      <w:r>
        <w:t>通典</w:t>
      </w:r>
      <w:r>
        <w:rPr>
          <w:rFonts w:hint="eastAsia" w:eastAsia="宋体"/>
          <w:lang w:eastAsia="zh-CN"/>
        </w:rPr>
        <w:t>》</w:t>
      </w:r>
      <w:r>
        <w:t>。</w:t>
      </w:r>
    </w:p>
    <w:p w14:paraId="1EF9AF81">
      <w:r>
        <w:t>以太卜官人明筮者爲之〇念孫按：</w:t>
      </w:r>
      <w:r>
        <w:rPr>
          <w:rFonts w:hint="eastAsia" w:eastAsia="宋体"/>
          <w:lang w:eastAsia="zh-CN"/>
        </w:rPr>
        <w:t>“</w:t>
      </w:r>
      <w:r>
        <w:t>太卜官之明筮者</w:t>
      </w:r>
      <w:r>
        <w:rPr>
          <w:rFonts w:hint="eastAsia" w:eastAsia="宋体"/>
          <w:lang w:eastAsia="zh-CN"/>
        </w:rPr>
        <w:t>”</w:t>
      </w:r>
      <w:r>
        <w:t>，</w:t>
      </w:r>
      <w:r>
        <w:rPr>
          <w:rFonts w:hint="eastAsia" w:eastAsia="宋体"/>
          <w:lang w:eastAsia="zh-CN"/>
        </w:rPr>
        <w:t>“</w:t>
      </w:r>
      <w:r>
        <w:t>之</w:t>
      </w:r>
      <w:r>
        <w:rPr>
          <w:rFonts w:hint="eastAsia" w:eastAsia="宋体"/>
          <w:lang w:eastAsia="zh-CN"/>
        </w:rPr>
        <w:t>”</w:t>
      </w:r>
      <w:r>
        <w:t>譌作</w:t>
      </w:r>
      <w:r>
        <w:rPr>
          <w:rFonts w:hint="eastAsia" w:eastAsia="宋体"/>
          <w:lang w:eastAsia="zh-CN"/>
        </w:rPr>
        <w:t>“</w:t>
      </w:r>
      <w:r>
        <w:t>人</w:t>
      </w:r>
      <w:r>
        <w:rPr>
          <w:rFonts w:hint="eastAsia" w:eastAsia="宋体"/>
          <w:lang w:eastAsia="zh-CN"/>
        </w:rPr>
        <w:t>”</w:t>
      </w:r>
      <w:r>
        <w:t>。</w:t>
      </w:r>
    </w:p>
    <w:p w14:paraId="6273C60A">
      <w:r>
        <w:t>【第113页】</w:t>
      </w:r>
    </w:p>
    <w:p w14:paraId="3D1EEA55">
      <w:r>
        <w:t>立於門東西向</w:t>
      </w:r>
    </w:p>
    <w:p w14:paraId="7335AF60">
      <w:r>
        <w:t>〇念孫按：</w:t>
      </w:r>
      <w:r>
        <w:rPr>
          <w:rFonts w:hint="eastAsia" w:eastAsia="宋体"/>
          <w:lang w:eastAsia="zh-CN"/>
        </w:rPr>
        <w:t>“</w:t>
      </w:r>
      <w:r>
        <w:t>西向</w:t>
      </w:r>
      <w:r>
        <w:rPr>
          <w:rFonts w:hint="eastAsia" w:eastAsia="宋体"/>
          <w:lang w:eastAsia="zh-CN"/>
        </w:rPr>
        <w:t>”</w:t>
      </w:r>
      <w:r>
        <w:t>下，落去</w:t>
      </w:r>
      <w:r>
        <w:rPr>
          <w:rFonts w:hint="eastAsia" w:eastAsia="宋体"/>
          <w:lang w:eastAsia="zh-CN"/>
        </w:rPr>
        <w:t>“</w:t>
      </w:r>
      <w:r>
        <w:t>贊引告事具</w:t>
      </w:r>
      <w:r>
        <w:rPr>
          <w:rFonts w:hint="eastAsia" w:eastAsia="宋体"/>
          <w:lang w:eastAsia="zh-CN"/>
        </w:rPr>
        <w:t>”</w:t>
      </w:r>
      <w:r>
        <w:t>五字。</w:t>
      </w:r>
    </w:p>
    <w:p w14:paraId="26E5200F">
      <w:r>
        <w:t>某祭某神於某所尚饗〇念孫按：</w:t>
      </w:r>
      <w:r>
        <w:rPr>
          <w:rFonts w:hint="eastAsia" w:eastAsia="宋体"/>
          <w:lang w:eastAsia="zh-CN"/>
        </w:rPr>
        <w:t>“</w:t>
      </w:r>
      <w:r>
        <w:t>尚饗</w:t>
      </w:r>
      <w:r>
        <w:rPr>
          <w:rFonts w:hint="eastAsia" w:eastAsia="宋体"/>
          <w:lang w:eastAsia="zh-CN"/>
        </w:rPr>
        <w:t>”</w:t>
      </w:r>
      <w:r>
        <w:t>下，落去</w:t>
      </w:r>
      <w:r>
        <w:rPr>
          <w:rFonts w:hint="eastAsia" w:eastAsia="宋体"/>
          <w:lang w:eastAsia="zh-CN"/>
        </w:rPr>
        <w:t>“</w:t>
      </w:r>
      <w:r>
        <w:t>若將有冠婚等事則曰來曰某有某事庶乎從之</w:t>
      </w:r>
      <w:r>
        <w:rPr>
          <w:rFonts w:hint="eastAsia" w:eastAsia="宋体"/>
          <w:lang w:eastAsia="zh-CN"/>
        </w:rPr>
        <w:t>”</w:t>
      </w:r>
      <w:r>
        <w:t>十九小</w:t>
      </w:r>
    </w:p>
    <w:p w14:paraId="1FE73B55">
      <w:r>
        <w:t>字，見</w:t>
      </w:r>
      <w:r>
        <w:rPr>
          <w:rFonts w:hint="eastAsia" w:eastAsia="宋体"/>
          <w:lang w:eastAsia="zh-CN"/>
        </w:rPr>
        <w:t>《</w:t>
      </w:r>
      <w:r>
        <w:t>通典</w:t>
      </w:r>
      <w:r>
        <w:rPr>
          <w:rFonts w:hint="eastAsia" w:eastAsia="宋体"/>
          <w:lang w:eastAsia="zh-CN"/>
        </w:rPr>
        <w:t>》</w:t>
      </w:r>
      <w:r>
        <w:t>，當補。</w:t>
      </w:r>
    </w:p>
    <w:p w14:paraId="1313B7C6">
      <w:r>
        <w:t>遂述曰〇按：</w:t>
      </w:r>
      <w:r>
        <w:rPr>
          <w:rFonts w:hint="eastAsia" w:eastAsia="宋体"/>
          <w:lang w:eastAsia="zh-CN"/>
        </w:rPr>
        <w:t>“</w:t>
      </w:r>
      <w:r>
        <w:t>遂述曰</w:t>
      </w:r>
      <w:r>
        <w:rPr>
          <w:rFonts w:hint="eastAsia" w:eastAsia="宋体"/>
          <w:lang w:eastAsia="zh-CN"/>
        </w:rPr>
        <w:t>”</w:t>
      </w:r>
      <w:r>
        <w:t>三字，當作</w:t>
      </w:r>
      <w:r>
        <w:rPr>
          <w:rFonts w:hint="eastAsia" w:eastAsia="宋体"/>
          <w:lang w:eastAsia="zh-CN"/>
        </w:rPr>
        <w:t>“</w:t>
      </w:r>
      <w:r>
        <w:t>述命曰</w:t>
      </w:r>
      <w:r>
        <w:rPr>
          <w:rFonts w:hint="eastAsia" w:eastAsia="宋体"/>
          <w:lang w:eastAsia="zh-CN"/>
        </w:rPr>
        <w:t>”</w:t>
      </w:r>
      <w:r>
        <w:t>。〇念孫按：</w:t>
      </w:r>
      <w:r>
        <w:rPr>
          <w:rFonts w:hint="eastAsia" w:eastAsia="宋体"/>
          <w:lang w:eastAsia="zh-CN"/>
        </w:rPr>
        <w:t>“</w:t>
      </w:r>
      <w:r>
        <w:t>遂述曰</w:t>
      </w:r>
      <w:r>
        <w:rPr>
          <w:rFonts w:hint="eastAsia" w:eastAsia="宋体"/>
          <w:lang w:eastAsia="zh-CN"/>
        </w:rPr>
        <w:t>”</w:t>
      </w:r>
      <w:r>
        <w:t>當作</w:t>
      </w:r>
      <w:r>
        <w:rPr>
          <w:rFonts w:hint="eastAsia" w:eastAsia="宋体"/>
          <w:lang w:eastAsia="zh-CN"/>
        </w:rPr>
        <w:t>“</w:t>
      </w:r>
      <w:r>
        <w:t>遂述命曰</w:t>
      </w:r>
      <w:r>
        <w:rPr>
          <w:rFonts w:hint="eastAsia" w:eastAsia="宋体"/>
          <w:lang w:eastAsia="zh-CN"/>
        </w:rPr>
        <w:t>”</w:t>
      </w:r>
      <w:r>
        <w:t>《</w:t>
      </w:r>
      <w:r>
        <w:rPr>
          <w:rFonts w:hint="eastAsia" w:eastAsia="宋体"/>
          <w:lang w:eastAsia="zh-CN"/>
        </w:rPr>
        <w:t>《</w:t>
      </w:r>
      <w:r>
        <w:t>儀禮。少牢饋食禮</w:t>
      </w:r>
      <w:r>
        <w:rPr>
          <w:rFonts w:hint="eastAsia" w:eastAsia="宋体"/>
          <w:lang w:eastAsia="zh-CN"/>
        </w:rPr>
        <w:t>》“</w:t>
      </w:r>
      <w:r>
        <w:t>遂</w:t>
      </w:r>
    </w:p>
    <w:p w14:paraId="6825D79F">
      <w:r>
        <w:t>述命曰：假爾太筮有常</w:t>
      </w:r>
      <w:r>
        <w:rPr>
          <w:rFonts w:hint="eastAsia" w:eastAsia="宋体"/>
          <w:lang w:eastAsia="zh-CN"/>
        </w:rPr>
        <w:t>”</w:t>
      </w:r>
      <w:r>
        <w:t>是也。</w:t>
      </w:r>
    </w:p>
    <w:p w14:paraId="193C8906">
      <w:r>
        <w:t>乃釋韇坐策訖</w:t>
      </w:r>
    </w:p>
    <w:p w14:paraId="3B329BFA">
      <w:r>
        <w:t>〇念孫按：</w:t>
      </w:r>
      <w:r>
        <w:rPr>
          <w:rFonts w:hint="eastAsia" w:eastAsia="宋体"/>
          <w:lang w:eastAsia="zh-CN"/>
        </w:rPr>
        <w:t>“</w:t>
      </w:r>
      <w:r>
        <w:t>坐</w:t>
      </w:r>
      <w:r>
        <w:rPr>
          <w:rFonts w:hint="eastAsia" w:eastAsia="宋体"/>
          <w:lang w:eastAsia="zh-CN"/>
        </w:rPr>
        <w:t>”</w:t>
      </w:r>
      <w:r>
        <w:t>字下不空格。</w:t>
      </w:r>
      <w:r>
        <w:rPr>
          <w:rFonts w:hint="eastAsia" w:eastAsia="宋体"/>
          <w:lang w:eastAsia="zh-CN"/>
        </w:rPr>
        <w:t>“</w:t>
      </w:r>
      <w:r>
        <w:t>坐策訖</w:t>
      </w:r>
      <w:r>
        <w:rPr>
          <w:rFonts w:hint="eastAsia" w:eastAsia="宋体"/>
          <w:lang w:eastAsia="zh-CN"/>
        </w:rPr>
        <w:t>”</w:t>
      </w:r>
      <w:r>
        <w:t>當作</w:t>
      </w:r>
      <w:r>
        <w:rPr>
          <w:rFonts w:hint="eastAsia" w:eastAsia="宋体"/>
          <w:lang w:eastAsia="zh-CN"/>
        </w:rPr>
        <w:t>“</w:t>
      </w:r>
      <w:r>
        <w:t>坐筮訖</w:t>
      </w:r>
      <w:r>
        <w:rPr>
          <w:rFonts w:hint="eastAsia" w:eastAsia="宋体"/>
          <w:lang w:eastAsia="zh-CN"/>
        </w:rPr>
        <w:t>”</w:t>
      </w:r>
      <w:r>
        <w:t>，見</w:t>
      </w:r>
      <w:r>
        <w:rPr>
          <w:rFonts w:hint="eastAsia" w:eastAsia="宋体"/>
          <w:lang w:eastAsia="zh-CN"/>
        </w:rPr>
        <w:t>《</w:t>
      </w:r>
      <w:r>
        <w:t>通典</w:t>
      </w:r>
      <w:r>
        <w:rPr>
          <w:rFonts w:hint="eastAsia" w:eastAsia="宋体"/>
          <w:lang w:eastAsia="zh-CN"/>
        </w:rPr>
        <w:t>》</w:t>
      </w:r>
      <w:r>
        <w:t>。</w:t>
      </w:r>
    </w:p>
    <w:p w14:paraId="63C80AF7">
      <w:r>
        <w:t>卜正退</w:t>
      </w:r>
    </w:p>
    <w:p w14:paraId="47E26D79">
      <w:r>
        <w:t>〇念孫按：</w:t>
      </w:r>
      <w:r>
        <w:rPr>
          <w:rFonts w:hint="eastAsia" w:eastAsia="宋体"/>
          <w:lang w:eastAsia="zh-CN"/>
        </w:rPr>
        <w:t>“</w:t>
      </w:r>
      <w:r>
        <w:t>卜正退</w:t>
      </w:r>
      <w:r>
        <w:rPr>
          <w:rFonts w:hint="eastAsia" w:eastAsia="宋体"/>
          <w:lang w:eastAsia="zh-CN"/>
        </w:rPr>
        <w:t>”</w:t>
      </w:r>
      <w:r>
        <w:t>下落去</w:t>
      </w:r>
      <w:r>
        <w:rPr>
          <w:rFonts w:hint="eastAsia" w:eastAsia="宋体"/>
          <w:lang w:eastAsia="zh-CN"/>
        </w:rPr>
        <w:t>“</w:t>
      </w:r>
      <w:r>
        <w:t>復位</w:t>
      </w:r>
      <w:r>
        <w:rPr>
          <w:rFonts w:hint="eastAsia" w:eastAsia="宋体"/>
          <w:lang w:eastAsia="zh-CN"/>
        </w:rPr>
        <w:t>”</w:t>
      </w:r>
      <w:r>
        <w:t>二字。</w:t>
      </w:r>
    </w:p>
    <w:p w14:paraId="243A12B7">
      <w:r>
        <w:t>卜正韇筮〇念孫按：當作</w:t>
      </w:r>
      <w:r>
        <w:rPr>
          <w:rFonts w:hint="eastAsia" w:eastAsia="宋体"/>
          <w:lang w:eastAsia="zh-CN"/>
        </w:rPr>
        <w:t>“</w:t>
      </w:r>
      <w:r>
        <w:t>卜正韇策</w:t>
      </w:r>
      <w:r>
        <w:rPr>
          <w:rFonts w:hint="eastAsia" w:eastAsia="宋体"/>
          <w:lang w:eastAsia="zh-CN"/>
        </w:rPr>
        <w:t>”</w:t>
      </w:r>
      <w:r>
        <w:t>，見</w:t>
      </w:r>
      <w:r>
        <w:rPr>
          <w:rFonts w:hint="eastAsia" w:eastAsia="宋体"/>
          <w:lang w:eastAsia="zh-CN"/>
        </w:rPr>
        <w:t>《</w:t>
      </w:r>
      <w:r>
        <w:t>通典</w:t>
      </w:r>
      <w:r>
        <w:rPr>
          <w:rFonts w:hint="eastAsia" w:eastAsia="宋体"/>
          <w:lang w:eastAsia="zh-CN"/>
        </w:rPr>
        <w:t>》</w:t>
      </w:r>
      <w:r>
        <w:t>。</w:t>
      </w:r>
    </w:p>
    <w:p w14:paraId="1BACB867">
      <w:r>
        <w:t>若不吉〇念孫按：</w:t>
      </w:r>
      <w:r>
        <w:rPr>
          <w:rFonts w:hint="eastAsia" w:eastAsia="宋体"/>
          <w:lang w:eastAsia="zh-CN"/>
        </w:rPr>
        <w:t>“</w:t>
      </w:r>
      <w:r>
        <w:t>若上旬不吉</w:t>
      </w:r>
      <w:r>
        <w:rPr>
          <w:rFonts w:hint="eastAsia" w:eastAsia="宋体"/>
          <w:lang w:eastAsia="zh-CN"/>
        </w:rPr>
        <w:t>”</w:t>
      </w:r>
      <w:r>
        <w:t>，此落去</w:t>
      </w:r>
      <w:r>
        <w:rPr>
          <w:rFonts w:hint="eastAsia" w:eastAsia="宋体"/>
          <w:lang w:eastAsia="zh-CN"/>
        </w:rPr>
        <w:t>“</w:t>
      </w:r>
      <w:r>
        <w:t>上旬</w:t>
      </w:r>
      <w:r>
        <w:rPr>
          <w:rFonts w:hint="eastAsia" w:eastAsia="宋体"/>
          <w:lang w:eastAsia="zh-CN"/>
        </w:rPr>
        <w:t>”</w:t>
      </w:r>
      <w:r>
        <w:t>二字。</w:t>
      </w:r>
    </w:p>
    <w:p w14:paraId="6B089CD5">
      <w:r>
        <w:t>神位</w:t>
      </w:r>
    </w:p>
    <w:p w14:paraId="64C5D0A4">
      <w:r>
        <w:t>壇上以高祖神堯皇帝配坐〇念孫按：</w:t>
      </w:r>
      <w:r>
        <w:rPr>
          <w:rFonts w:hint="eastAsia" w:eastAsia="宋体"/>
          <w:lang w:eastAsia="zh-CN"/>
        </w:rPr>
        <w:t>“</w:t>
      </w:r>
      <w:r>
        <w:t>以高祖神堯皇帝配坐在壇上壇之</w:t>
      </w:r>
      <w:r>
        <w:rPr>
          <w:rFonts w:hint="eastAsia" w:eastAsia="宋体"/>
          <w:lang w:eastAsia="zh-CN"/>
        </w:rPr>
        <w:t>（</w:t>
      </w:r>
      <w:r>
        <w:t>等</w:t>
      </w:r>
      <w:r>
        <w:rPr>
          <w:rFonts w:hint="eastAsia" w:eastAsia="宋体"/>
          <w:lang w:eastAsia="zh-CN"/>
        </w:rPr>
        <w:t>）</w:t>
      </w:r>
      <w:r>
        <w:t>第一等祀</w:t>
      </w:r>
      <w:r>
        <w:rPr>
          <w:rFonts w:hint="eastAsia" w:eastAsia="宋体"/>
          <w:lang w:eastAsia="zh-CN"/>
        </w:rPr>
        <w:t>”</w:t>
      </w:r>
      <w:r>
        <w:t>十八字，見</w:t>
      </w:r>
      <w:r>
        <w:rPr>
          <w:rFonts w:hint="eastAsia" w:eastAsia="宋体"/>
          <w:lang w:eastAsia="zh-CN"/>
        </w:rPr>
        <w:t>《</w:t>
      </w:r>
      <w:r>
        <w:t>通</w:t>
      </w:r>
    </w:p>
    <w:p w14:paraId="763989BD">
      <w:r>
        <w:t>典</w:t>
      </w:r>
      <w:r>
        <w:rPr>
          <w:rFonts w:hint="eastAsia" w:eastAsia="宋体"/>
          <w:lang w:eastAsia="zh-CN"/>
        </w:rPr>
        <w:t>》</w:t>
      </w:r>
      <w:r>
        <w:t>。此譌作</w:t>
      </w:r>
      <w:r>
        <w:rPr>
          <w:rFonts w:hint="eastAsia" w:eastAsia="宋体"/>
          <w:lang w:eastAsia="zh-CN"/>
        </w:rPr>
        <w:t>“</w:t>
      </w:r>
      <w:r>
        <w:t>壇上以高祖神堯皇帝配坐壇之第一等祀</w:t>
      </w:r>
      <w:r>
        <w:rPr>
          <w:rFonts w:hint="eastAsia" w:eastAsia="宋体"/>
          <w:lang w:eastAsia="zh-CN"/>
        </w:rPr>
        <w:t>”</w:t>
      </w:r>
      <w:r>
        <w:t>，遂不可解</w:t>
      </w:r>
    </w:p>
    <w:p w14:paraId="2821C043">
      <w:r>
        <w:t>東方清帝靈咸仰〇按：</w:t>
      </w:r>
      <w:r>
        <w:rPr>
          <w:rFonts w:hint="eastAsia" w:eastAsia="宋体"/>
          <w:lang w:eastAsia="zh-CN"/>
        </w:rPr>
        <w:t>“</w:t>
      </w:r>
      <w:r>
        <w:t>祀</w:t>
      </w:r>
      <w:r>
        <w:rPr>
          <w:rFonts w:hint="eastAsia" w:eastAsia="宋体"/>
          <w:lang w:eastAsia="zh-CN"/>
        </w:rPr>
        <w:t>”</w:t>
      </w:r>
      <w:r>
        <w:t>字宜書在夾行内，</w:t>
      </w:r>
      <w:r>
        <w:rPr>
          <w:rFonts w:hint="eastAsia" w:eastAsia="宋体"/>
          <w:lang w:eastAsia="zh-CN"/>
        </w:rPr>
        <w:t>“</w:t>
      </w:r>
      <w:r>
        <w:t>青</w:t>
      </w:r>
      <w:r>
        <w:rPr>
          <w:rFonts w:hint="eastAsia" w:eastAsia="宋体"/>
          <w:lang w:eastAsia="zh-CN"/>
        </w:rPr>
        <w:t>”</w:t>
      </w:r>
      <w:r>
        <w:t>誤作</w:t>
      </w:r>
      <w:r>
        <w:rPr>
          <w:rFonts w:hint="eastAsia" w:eastAsia="宋体"/>
          <w:lang w:eastAsia="zh-CN"/>
        </w:rPr>
        <w:t>“</w:t>
      </w:r>
      <w:r>
        <w:t>清</w:t>
      </w:r>
      <w:r>
        <w:rPr>
          <w:rFonts w:hint="eastAsia" w:eastAsia="宋体"/>
          <w:lang w:eastAsia="zh-CN"/>
        </w:rPr>
        <w:t>”</w:t>
      </w:r>
      <w:r>
        <w:t>，</w:t>
      </w:r>
      <w:r>
        <w:rPr>
          <w:rFonts w:hint="eastAsia" w:eastAsia="宋体"/>
          <w:lang w:eastAsia="zh-CN"/>
        </w:rPr>
        <w:t>“</w:t>
      </w:r>
      <w:r>
        <w:t>靈咸仰</w:t>
      </w:r>
      <w:r>
        <w:rPr>
          <w:rFonts w:hint="eastAsia" w:eastAsia="宋体"/>
          <w:lang w:eastAsia="zh-CN"/>
        </w:rPr>
        <w:t>”</w:t>
      </w:r>
      <w:r>
        <w:t>譌作</w:t>
      </w:r>
      <w:r>
        <w:rPr>
          <w:rFonts w:hint="eastAsia" w:eastAsia="宋体"/>
          <w:lang w:eastAsia="zh-CN"/>
        </w:rPr>
        <w:t>“</w:t>
      </w:r>
      <w:r>
        <w:t>咸靈仰</w:t>
      </w:r>
      <w:r>
        <w:rPr>
          <w:rFonts w:hint="eastAsia" w:eastAsia="宋体"/>
          <w:lang w:eastAsia="zh-CN"/>
        </w:rPr>
        <w:t>”</w:t>
      </w:r>
      <w:r>
        <w:t>，據</w:t>
      </w:r>
      <w:r>
        <w:rPr>
          <w:rFonts w:hint="eastAsia" w:eastAsia="宋体"/>
          <w:lang w:eastAsia="zh-CN"/>
        </w:rPr>
        <w:t>《</w:t>
      </w:r>
      <w:r>
        <w:t>唐志</w:t>
      </w:r>
      <w:r>
        <w:rPr>
          <w:rFonts w:hint="eastAsia" w:eastAsia="宋体"/>
          <w:lang w:eastAsia="zh-CN"/>
        </w:rPr>
        <w:t>》</w:t>
      </w:r>
      <w:r>
        <w:t>。〇念孫</w:t>
      </w:r>
    </w:p>
    <w:p w14:paraId="4D473EF4">
      <w:r>
        <w:t>按：</w:t>
      </w:r>
      <w:r>
        <w:rPr>
          <w:rFonts w:hint="eastAsia" w:eastAsia="宋体"/>
          <w:lang w:eastAsia="zh-CN"/>
        </w:rPr>
        <w:t>“</w:t>
      </w:r>
      <w:r>
        <w:t>壇之第一等祀</w:t>
      </w:r>
      <w:r>
        <w:rPr>
          <w:rFonts w:hint="eastAsia" w:eastAsia="宋体"/>
          <w:lang w:eastAsia="zh-CN"/>
        </w:rPr>
        <w:t>”</w:t>
      </w:r>
      <w:r>
        <w:t>，</w:t>
      </w:r>
      <w:r>
        <w:rPr>
          <w:rFonts w:hint="eastAsia" w:eastAsia="宋体"/>
          <w:lang w:eastAsia="zh-CN"/>
        </w:rPr>
        <w:t>“</w:t>
      </w:r>
      <w:r>
        <w:t>祀</w:t>
      </w:r>
      <w:r>
        <w:rPr>
          <w:rFonts w:hint="eastAsia" w:eastAsia="宋体"/>
          <w:lang w:eastAsia="zh-CN"/>
        </w:rPr>
        <w:t>”</w:t>
      </w:r>
      <w:r>
        <w:t>字不宜寫在夾行内，見</w:t>
      </w:r>
      <w:r>
        <w:rPr>
          <w:rFonts w:hint="eastAsia" w:eastAsia="宋体"/>
          <w:lang w:eastAsia="zh-CN"/>
        </w:rPr>
        <w:t>《</w:t>
      </w:r>
      <w:r>
        <w:t>通典</w:t>
      </w:r>
      <w:r>
        <w:rPr>
          <w:rFonts w:hint="eastAsia" w:eastAsia="宋体"/>
          <w:lang w:eastAsia="zh-CN"/>
        </w:rPr>
        <w:t>》</w:t>
      </w:r>
      <w:r>
        <w:t>。下</w:t>
      </w:r>
      <w:r>
        <w:rPr>
          <w:rFonts w:hint="eastAsia" w:eastAsia="宋体"/>
          <w:lang w:eastAsia="zh-CN"/>
        </w:rPr>
        <w:t>“</w:t>
      </w:r>
      <w:r>
        <w:t>壇第二等祀</w:t>
      </w:r>
      <w:r>
        <w:rPr>
          <w:rFonts w:hint="eastAsia" w:eastAsia="宋体"/>
          <w:lang w:eastAsia="zh-CN"/>
        </w:rPr>
        <w:t>”</w:t>
      </w:r>
      <w:r>
        <w:t>、</w:t>
      </w:r>
      <w:r>
        <w:rPr>
          <w:rFonts w:hint="eastAsia" w:eastAsia="宋体"/>
          <w:lang w:eastAsia="zh-CN"/>
        </w:rPr>
        <w:t>“</w:t>
      </w:r>
      <w:r>
        <w:t>壇第三等祀</w:t>
      </w:r>
      <w:r>
        <w:rPr>
          <w:rFonts w:hint="eastAsia" w:eastAsia="宋体"/>
          <w:lang w:eastAsia="zh-CN"/>
        </w:rPr>
        <w:t>”</w:t>
      </w:r>
      <w:r>
        <w:t>竝同。</w:t>
      </w:r>
    </w:p>
    <w:p w14:paraId="26EB6DFB">
      <w:r>
        <w:t>【第114页】</w:t>
      </w:r>
    </w:p>
    <w:p w14:paraId="34DF1750">
      <w:r>
        <w:t>並差其行位前</w:t>
      </w:r>
    </w:p>
    <w:p w14:paraId="4BE0BEF3">
      <w:r>
        <w:t>〇據</w:t>
      </w:r>
      <w:r>
        <w:rPr>
          <w:rFonts w:hint="eastAsia" w:eastAsia="宋体"/>
          <w:lang w:eastAsia="zh-CN"/>
        </w:rPr>
        <w:t>《</w:t>
      </w:r>
      <w:r>
        <w:t>唐禮樂志</w:t>
      </w:r>
      <w:r>
        <w:rPr>
          <w:rFonts w:hint="eastAsia" w:eastAsia="宋体"/>
          <w:lang w:eastAsia="zh-CN"/>
        </w:rPr>
        <w:t>》</w:t>
      </w:r>
      <w:r>
        <w:t>作</w:t>
      </w:r>
      <w:r>
        <w:rPr>
          <w:rFonts w:hint="eastAsia" w:eastAsia="宋体"/>
          <w:lang w:eastAsia="zh-CN"/>
        </w:rPr>
        <w:t>“</w:t>
      </w:r>
      <w:r>
        <w:t>並差在行位前</w:t>
      </w:r>
      <w:r>
        <w:rPr>
          <w:rFonts w:hint="eastAsia" w:eastAsia="宋体"/>
          <w:lang w:eastAsia="zh-CN"/>
        </w:rPr>
        <w:t>”</w:t>
      </w:r>
      <w:r>
        <w:t>。</w:t>
      </w:r>
    </w:p>
    <w:p w14:paraId="51A37088">
      <w:r>
        <w:t>餘内官諸座〇1座</w:t>
      </w:r>
      <w:r>
        <w:rPr>
          <w:rFonts w:hint="eastAsia" w:eastAsia="宋体"/>
          <w:lang w:eastAsia="zh-CN"/>
        </w:rPr>
        <w:t>”</w:t>
      </w:r>
      <w:r>
        <w:t>譌作</w:t>
      </w:r>
      <w:r>
        <w:rPr>
          <w:rFonts w:hint="eastAsia" w:eastAsia="宋体"/>
          <w:lang w:eastAsia="zh-CN"/>
        </w:rPr>
        <w:t>“</w:t>
      </w:r>
      <w:r>
        <w:t>坐</w:t>
      </w:r>
      <w:r>
        <w:rPr>
          <w:rFonts w:hint="eastAsia" w:eastAsia="宋体"/>
          <w:lang w:eastAsia="zh-CN"/>
        </w:rPr>
        <w:t>”</w:t>
      </w:r>
      <w:r>
        <w:t>。〇念孫按：後</w:t>
      </w:r>
      <w:r>
        <w:rPr>
          <w:rFonts w:hint="eastAsia" w:eastAsia="宋体"/>
          <w:lang w:eastAsia="zh-CN"/>
        </w:rPr>
        <w:t>“</w:t>
      </w:r>
      <w:r>
        <w:t>坐</w:t>
      </w:r>
      <w:r>
        <w:rPr>
          <w:rFonts w:hint="eastAsia" w:eastAsia="宋体"/>
          <w:lang w:eastAsia="zh-CN"/>
        </w:rPr>
        <w:t>”</w:t>
      </w:r>
      <w:r>
        <w:t>字皆放此。</w:t>
      </w:r>
    </w:p>
    <w:p w14:paraId="46B575EE">
      <w:r>
        <w:t>壇第三等〇念孫按：</w:t>
      </w:r>
      <w:r>
        <w:rPr>
          <w:rFonts w:hint="eastAsia" w:eastAsia="宋体"/>
          <w:lang w:eastAsia="zh-CN"/>
        </w:rPr>
        <w:t>“</w:t>
      </w:r>
      <w:r>
        <w:t>壇第三等</w:t>
      </w:r>
      <w:r>
        <w:rPr>
          <w:rFonts w:hint="eastAsia" w:eastAsia="宋体"/>
          <w:lang w:eastAsia="zh-CN"/>
        </w:rPr>
        <w:t>”</w:t>
      </w:r>
      <w:r>
        <w:t>下，</w:t>
      </w:r>
      <w:r>
        <w:rPr>
          <w:rFonts w:hint="eastAsia" w:eastAsia="宋体"/>
          <w:lang w:eastAsia="zh-CN"/>
        </w:rPr>
        <w:t>“</w:t>
      </w:r>
      <w:r>
        <w:t>祀</w:t>
      </w:r>
      <w:r>
        <w:rPr>
          <w:rFonts w:hint="eastAsia" w:eastAsia="宋体"/>
          <w:lang w:eastAsia="zh-CN"/>
        </w:rPr>
        <w:t>”</w:t>
      </w:r>
      <w:r>
        <w:t>字譌作</w:t>
      </w:r>
      <w:r>
        <w:rPr>
          <w:rFonts w:hint="eastAsia" w:eastAsia="宋体"/>
          <w:lang w:eastAsia="zh-CN"/>
        </w:rPr>
        <w:t>“</w:t>
      </w:r>
      <w:r>
        <w:t>自</w:t>
      </w:r>
      <w:r>
        <w:rPr>
          <w:rFonts w:hint="eastAsia" w:eastAsia="宋体"/>
          <w:lang w:eastAsia="zh-CN"/>
        </w:rPr>
        <w:t>”</w:t>
      </w:r>
      <w:r>
        <w:t>。</w:t>
      </w:r>
    </w:p>
    <w:p w14:paraId="3419AFB0">
      <w:r>
        <w:t>中官市垣〇念孫按：</w:t>
      </w:r>
      <w:r>
        <w:rPr>
          <w:rFonts w:hint="eastAsia" w:eastAsia="宋体"/>
          <w:lang w:eastAsia="zh-CN"/>
        </w:rPr>
        <w:t>“</w:t>
      </w:r>
      <w:r>
        <w:t>中宫市垣</w:t>
      </w:r>
      <w:r>
        <w:rPr>
          <w:rFonts w:hint="eastAsia" w:eastAsia="宋体"/>
          <w:lang w:eastAsia="zh-CN"/>
        </w:rPr>
        <w:t>”</w:t>
      </w:r>
      <w:r>
        <w:t>當作</w:t>
      </w:r>
      <w:r>
        <w:rPr>
          <w:rFonts w:hint="eastAsia" w:eastAsia="宋体"/>
          <w:lang w:eastAsia="zh-CN"/>
        </w:rPr>
        <w:t>“</w:t>
      </w:r>
      <w:r>
        <w:t>中官市垣</w:t>
      </w:r>
      <w:r>
        <w:rPr>
          <w:rFonts w:hint="eastAsia" w:eastAsia="宋体"/>
          <w:lang w:eastAsia="zh-CN"/>
        </w:rPr>
        <w:t>”</w:t>
      </w:r>
      <w:r>
        <w:t>，見</w:t>
      </w:r>
      <w:r>
        <w:rPr>
          <w:rFonts w:hint="eastAsia" w:eastAsia="宋体"/>
          <w:lang w:eastAsia="zh-CN"/>
        </w:rPr>
        <w:t>《</w:t>
      </w:r>
      <w:r>
        <w:t>通典</w:t>
      </w:r>
      <w:r>
        <w:rPr>
          <w:rFonts w:hint="eastAsia" w:eastAsia="宋体"/>
          <w:lang w:eastAsia="zh-CN"/>
        </w:rPr>
        <w:t>》</w:t>
      </w:r>
      <w:r>
        <w:t>。</w:t>
      </w:r>
    </w:p>
    <w:p w14:paraId="477B0CB4">
      <w:r>
        <w:t>大角提太微〇按：</w:t>
      </w:r>
      <w:r>
        <w:rPr>
          <w:rFonts w:hint="eastAsia" w:eastAsia="宋体"/>
          <w:lang w:eastAsia="zh-CN"/>
        </w:rPr>
        <w:t>《</w:t>
      </w:r>
      <w:r>
        <w:t>唐書</w:t>
      </w:r>
      <w:r>
        <w:rPr>
          <w:rFonts w:hint="eastAsia" w:eastAsia="宋体"/>
          <w:lang w:eastAsia="zh-CN"/>
        </w:rPr>
        <w:t>•</w:t>
      </w:r>
      <w:r>
        <w:t>禮樂志</w:t>
      </w:r>
      <w:r>
        <w:rPr>
          <w:rFonts w:hint="eastAsia" w:eastAsia="宋体"/>
          <w:lang w:eastAsia="zh-CN"/>
        </w:rPr>
        <w:t>》“</w:t>
      </w:r>
      <w:r>
        <w:t>太微</w:t>
      </w:r>
      <w:r>
        <w:rPr>
          <w:rFonts w:hint="eastAsia" w:eastAsia="宋体"/>
          <w:lang w:eastAsia="zh-CN"/>
        </w:rPr>
        <w:t>”</w:t>
      </w:r>
      <w:r>
        <w:t>下有</w:t>
      </w:r>
      <w:r>
        <w:rPr>
          <w:rFonts w:hint="eastAsia" w:eastAsia="宋体"/>
          <w:lang w:eastAsia="zh-CN"/>
        </w:rPr>
        <w:t>“</w:t>
      </w:r>
      <w:r>
        <w:t>五帝</w:t>
      </w:r>
      <w:r>
        <w:rPr>
          <w:rFonts w:hint="eastAsia" w:eastAsia="宋体"/>
          <w:lang w:eastAsia="zh-CN"/>
        </w:rPr>
        <w:t>”</w:t>
      </w:r>
      <w:r>
        <w:t>二字，宜補。此即太微垣内之五帝内座，補此合上</w:t>
      </w:r>
    </w:p>
    <w:p w14:paraId="5975F366">
      <w:r>
        <w:t>中宫市垣數之乃共十七座也。〇念孫按</w:t>
      </w:r>
      <w:r>
        <w:rPr>
          <w:rFonts w:hint="eastAsia" w:eastAsia="宋体"/>
          <w:lang w:eastAsia="zh-CN"/>
        </w:rPr>
        <w:t>《</w:t>
      </w:r>
      <w:r>
        <w:t>唐書</w:t>
      </w:r>
      <w:r>
        <w:rPr>
          <w:rFonts w:hint="eastAsia" w:eastAsia="宋体"/>
          <w:lang w:eastAsia="zh-CN"/>
        </w:rPr>
        <w:t>•</w:t>
      </w:r>
      <w:r>
        <w:t>禮樂志</w:t>
      </w:r>
      <w:r>
        <w:rPr>
          <w:rFonts w:hint="eastAsia" w:eastAsia="宋体"/>
          <w:lang w:eastAsia="zh-CN"/>
        </w:rPr>
        <w:t>》“</w:t>
      </w:r>
      <w:r>
        <w:t>太微</w:t>
      </w:r>
      <w:r>
        <w:rPr>
          <w:rFonts w:hint="eastAsia" w:eastAsia="宋体"/>
          <w:lang w:eastAsia="zh-CN"/>
        </w:rPr>
        <w:t>”</w:t>
      </w:r>
      <w:r>
        <w:t>下竝無</w:t>
      </w:r>
      <w:r>
        <w:rPr>
          <w:rFonts w:hint="eastAsia" w:eastAsia="宋体"/>
          <w:lang w:eastAsia="zh-CN"/>
        </w:rPr>
        <w:t>“</w:t>
      </w:r>
      <w:r>
        <w:t>五帝</w:t>
      </w:r>
      <w:r>
        <w:rPr>
          <w:rFonts w:hint="eastAsia" w:eastAsia="宋体"/>
          <w:lang w:eastAsia="zh-CN"/>
        </w:rPr>
        <w:t>”</w:t>
      </w:r>
      <w:r>
        <w:t>二字</w:t>
      </w:r>
      <w:r>
        <w:rPr>
          <w:rFonts w:hint="eastAsia" w:eastAsia="宋体"/>
          <w:lang w:eastAsia="zh-CN"/>
        </w:rPr>
        <w:t>《</w:t>
      </w:r>
      <w:r>
        <w:t>通典</w:t>
      </w:r>
      <w:r>
        <w:rPr>
          <w:rFonts w:hint="eastAsia" w:eastAsia="宋体"/>
          <w:lang w:eastAsia="zh-CN"/>
        </w:rPr>
        <w:t>》</w:t>
      </w:r>
      <w:r>
        <w:t>亦無蓋上云帝座即</w:t>
      </w:r>
    </w:p>
    <w:p w14:paraId="689B89F3">
      <w:r>
        <w:t>五帝座也，合七公以下十六座數之，共爲十七座。若加一五帝座，則是十八座，非十七座矣</w:t>
      </w:r>
    </w:p>
    <w:p w14:paraId="74BD5939">
      <w:r>
        <w:t>三百六十座〇按：</w:t>
      </w:r>
      <w:r>
        <w:rPr>
          <w:rFonts w:hint="eastAsia" w:eastAsia="宋体"/>
          <w:lang w:eastAsia="zh-CN"/>
        </w:rPr>
        <w:t>“（</w:t>
      </w:r>
      <w:r>
        <w:t>坐</w:t>
      </w:r>
      <w:r>
        <w:rPr>
          <w:rFonts w:hint="eastAsia" w:eastAsia="宋体"/>
          <w:lang w:eastAsia="zh-CN"/>
        </w:rPr>
        <w:t>）【</w:t>
      </w:r>
      <w:r>
        <w:t>座</w:t>
      </w:r>
      <w:r>
        <w:rPr>
          <w:rFonts w:hint="eastAsia" w:eastAsia="宋体"/>
          <w:lang w:eastAsia="zh-CN"/>
        </w:rPr>
        <w:t>】”</w:t>
      </w:r>
      <w:r>
        <w:t>字疑衍。〇念孫按：</w:t>
      </w:r>
      <w:r>
        <w:rPr>
          <w:rFonts w:hint="eastAsia" w:eastAsia="宋体"/>
          <w:lang w:eastAsia="zh-CN"/>
        </w:rPr>
        <w:t>“</w:t>
      </w:r>
      <w:r>
        <w:t>三百六十座</w:t>
      </w:r>
      <w:r>
        <w:rPr>
          <w:rFonts w:hint="eastAsia" w:eastAsia="宋体"/>
          <w:lang w:eastAsia="zh-CN"/>
        </w:rPr>
        <w:t>”</w:t>
      </w:r>
      <w:r>
        <w:t>，與上句</w:t>
      </w:r>
      <w:r>
        <w:rPr>
          <w:rFonts w:hint="eastAsia" w:eastAsia="宋体"/>
          <w:lang w:eastAsia="zh-CN"/>
        </w:rPr>
        <w:t>“</w:t>
      </w:r>
      <w:r>
        <w:t>一百五座</w:t>
      </w:r>
      <w:r>
        <w:rPr>
          <w:rFonts w:hint="eastAsia" w:eastAsia="宋体"/>
          <w:lang w:eastAsia="zh-CN"/>
        </w:rPr>
        <w:t>”</w:t>
      </w:r>
      <w:r>
        <w:t>文勢相對，</w:t>
      </w:r>
      <w:r>
        <w:rPr>
          <w:rFonts w:hint="eastAsia" w:eastAsia="宋体"/>
          <w:lang w:eastAsia="zh-CN"/>
        </w:rPr>
        <w:t>“</w:t>
      </w:r>
      <w:r>
        <w:t>座</w:t>
      </w:r>
      <w:r>
        <w:rPr>
          <w:rFonts w:hint="eastAsia" w:eastAsia="宋体"/>
          <w:lang w:eastAsia="zh-CN"/>
        </w:rPr>
        <w:t>”</w:t>
      </w:r>
      <w:r>
        <w:t>字似非</w:t>
      </w:r>
    </w:p>
    <w:p w14:paraId="2C6529A2">
      <w:pPr>
        <w:rPr>
          <w:rFonts w:hint="eastAsia" w:eastAsia="宋体"/>
          <w:lang w:eastAsia="zh-CN"/>
        </w:rPr>
      </w:pPr>
      <w:r>
        <w:t>衍文考</w:t>
      </w:r>
      <w:r>
        <w:rPr>
          <w:rFonts w:hint="eastAsia" w:eastAsia="宋体"/>
          <w:lang w:eastAsia="zh-CN"/>
        </w:rPr>
        <w:t>《</w:t>
      </w:r>
      <w:r>
        <w:t>通典</w:t>
      </w:r>
      <w:r>
        <w:rPr>
          <w:rFonts w:hint="eastAsia" w:eastAsia="宋体"/>
          <w:lang w:eastAsia="zh-CN"/>
        </w:rPr>
        <w:t>》</w:t>
      </w:r>
      <w:r>
        <w:t>亦作一三百六十座</w:t>
      </w:r>
      <w:r>
        <w:rPr>
          <w:rFonts w:hint="eastAsia" w:eastAsia="宋体"/>
          <w:lang w:eastAsia="zh-CN"/>
        </w:rPr>
        <w:t>”</w:t>
      </w:r>
    </w:p>
    <w:p w14:paraId="6F66E4BD">
      <w:r>
        <w:t>日月星辰〇念孫按：</w:t>
      </w:r>
      <w:r>
        <w:rPr>
          <w:rFonts w:hint="eastAsia" w:eastAsia="宋体"/>
          <w:lang w:eastAsia="zh-CN"/>
        </w:rPr>
        <w:t>“</w:t>
      </w:r>
      <w:r>
        <w:t>曆象日月星辰</w:t>
      </w:r>
      <w:r>
        <w:rPr>
          <w:rFonts w:hint="eastAsia" w:eastAsia="宋体"/>
          <w:lang w:eastAsia="zh-CN"/>
        </w:rPr>
        <w:t>”</w:t>
      </w:r>
      <w:r>
        <w:t>，此落去</w:t>
      </w:r>
      <w:r>
        <w:rPr>
          <w:rFonts w:hint="eastAsia" w:eastAsia="宋体"/>
          <w:lang w:eastAsia="zh-CN"/>
        </w:rPr>
        <w:t>“</w:t>
      </w:r>
      <w:r>
        <w:t>曆象</w:t>
      </w:r>
      <w:r>
        <w:rPr>
          <w:rFonts w:hint="eastAsia" w:eastAsia="宋体"/>
          <w:lang w:eastAsia="zh-CN"/>
        </w:rPr>
        <w:t>”</w:t>
      </w:r>
      <w:r>
        <w:t>二字。</w:t>
      </w:r>
    </w:p>
    <w:p w14:paraId="66A4DF30">
      <w:r>
        <w:t>以禋祀昊天上帝〇念孫按：</w:t>
      </w:r>
      <w:r>
        <w:rPr>
          <w:rFonts w:hint="eastAsia" w:eastAsia="宋体"/>
          <w:lang w:eastAsia="zh-CN"/>
        </w:rPr>
        <w:t>“</w:t>
      </w:r>
      <w:r>
        <w:t>以禋祀祀昊天上帝</w:t>
      </w:r>
      <w:r>
        <w:rPr>
          <w:rFonts w:hint="eastAsia" w:eastAsia="宋体"/>
          <w:lang w:eastAsia="zh-CN"/>
        </w:rPr>
        <w:t>”</w:t>
      </w:r>
      <w:r>
        <w:t>。此落去一</w:t>
      </w:r>
      <w:r>
        <w:rPr>
          <w:rFonts w:hint="eastAsia" w:eastAsia="宋体"/>
          <w:lang w:eastAsia="zh-CN"/>
        </w:rPr>
        <w:t>“</w:t>
      </w:r>
      <w:r>
        <w:t>祀</w:t>
      </w:r>
      <w:r>
        <w:rPr>
          <w:rFonts w:hint="eastAsia" w:eastAsia="宋体"/>
          <w:lang w:eastAsia="zh-CN"/>
        </w:rPr>
        <w:t>”</w:t>
      </w:r>
      <w:r>
        <w:t>字。</w:t>
      </w:r>
    </w:p>
    <w:p w14:paraId="4C2009DC">
      <w:r>
        <w:t>不及星辰之例</w:t>
      </w:r>
    </w:p>
    <w:p w14:paraId="173C17C5">
      <w:r>
        <w:t>〇按：</w:t>
      </w:r>
      <w:r>
        <w:rPr>
          <w:rFonts w:hint="eastAsia" w:eastAsia="宋体"/>
          <w:lang w:eastAsia="zh-CN"/>
        </w:rPr>
        <w:t>“</w:t>
      </w:r>
      <w:r>
        <w:t>例</w:t>
      </w:r>
      <w:r>
        <w:rPr>
          <w:rFonts w:hint="eastAsia" w:eastAsia="宋体"/>
          <w:lang w:eastAsia="zh-CN"/>
        </w:rPr>
        <w:t>”</w:t>
      </w:r>
      <w:r>
        <w:t>字譌，當是</w:t>
      </w:r>
      <w:r>
        <w:rPr>
          <w:rFonts w:hint="eastAsia" w:eastAsia="宋体"/>
          <w:lang w:eastAsia="zh-CN"/>
        </w:rPr>
        <w:t>“</w:t>
      </w:r>
      <w:r>
        <w:t>列</w:t>
      </w:r>
      <w:r>
        <w:rPr>
          <w:rFonts w:hint="eastAsia" w:eastAsia="宋体"/>
          <w:lang w:eastAsia="zh-CN"/>
        </w:rPr>
        <w:t>”</w:t>
      </w:r>
      <w:r>
        <w:t>字。〇念孫按：</w:t>
      </w:r>
      <w:r>
        <w:rPr>
          <w:rFonts w:hint="eastAsia" w:eastAsia="宋体"/>
          <w:lang w:eastAsia="zh-CN"/>
        </w:rPr>
        <w:t>“</w:t>
      </w:r>
      <w:r>
        <w:t>不及星辰之例</w:t>
      </w:r>
      <w:r>
        <w:rPr>
          <w:rFonts w:hint="eastAsia" w:eastAsia="宋体"/>
          <w:lang w:eastAsia="zh-CN"/>
        </w:rPr>
        <w:t>”</w:t>
      </w:r>
      <w:r>
        <w:t>，言不與星辰同一例也，</w:t>
      </w:r>
      <w:r>
        <w:rPr>
          <w:rFonts w:hint="eastAsia" w:eastAsia="宋体"/>
          <w:lang w:eastAsia="zh-CN"/>
        </w:rPr>
        <w:t>“</w:t>
      </w:r>
      <w:r>
        <w:t>例</w:t>
      </w:r>
      <w:r>
        <w:rPr>
          <w:rFonts w:hint="eastAsia" w:eastAsia="宋体"/>
          <w:lang w:eastAsia="zh-CN"/>
        </w:rPr>
        <w:t>”</w:t>
      </w:r>
      <w:r>
        <w:t>字似</w:t>
      </w:r>
    </w:p>
    <w:p w14:paraId="1B69BD0E">
      <w:r>
        <w:t>不誤觀後云</w:t>
      </w:r>
      <w:r>
        <w:rPr>
          <w:rFonts w:hint="eastAsia" w:eastAsia="宋体"/>
          <w:lang w:eastAsia="zh-CN"/>
        </w:rPr>
        <w:t>“</w:t>
      </w:r>
      <w:r>
        <w:t>此即皆是星辰之例</w:t>
      </w:r>
      <w:r>
        <w:rPr>
          <w:rFonts w:hint="eastAsia" w:eastAsia="宋体"/>
          <w:lang w:eastAsia="zh-CN"/>
        </w:rPr>
        <w:t>”</w:t>
      </w:r>
      <w:r>
        <w:t>可見</w:t>
      </w:r>
    </w:p>
    <w:p w14:paraId="62C9D73E">
      <w:r>
        <w:t>故周以青圭禮東方〇念孫按：</w:t>
      </w:r>
      <w:r>
        <w:rPr>
          <w:rFonts w:hint="eastAsia" w:eastAsia="宋体"/>
          <w:lang w:eastAsia="zh-CN"/>
        </w:rPr>
        <w:t>“</w:t>
      </w:r>
      <w:r>
        <w:t>周</w:t>
      </w:r>
      <w:r>
        <w:rPr>
          <w:rFonts w:hint="eastAsia" w:eastAsia="宋体"/>
          <w:lang w:eastAsia="zh-CN"/>
        </w:rPr>
        <w:t>”</w:t>
      </w:r>
      <w:r>
        <w:t>字下脱一</w:t>
      </w:r>
      <w:r>
        <w:rPr>
          <w:rFonts w:hint="eastAsia" w:eastAsia="宋体"/>
          <w:lang w:eastAsia="zh-CN"/>
        </w:rPr>
        <w:t>“</w:t>
      </w:r>
      <w:r>
        <w:t>禮</w:t>
      </w:r>
      <w:r>
        <w:rPr>
          <w:rFonts w:hint="eastAsia" w:eastAsia="宋体"/>
          <w:lang w:eastAsia="zh-CN"/>
        </w:rPr>
        <w:t>”</w:t>
      </w:r>
      <w:r>
        <w:t>字。</w:t>
      </w:r>
    </w:p>
    <w:p w14:paraId="395DA3C3">
      <w:r>
        <w:t>兆五帝於四郊</w:t>
      </w:r>
    </w:p>
    <w:p w14:paraId="21DC2617">
      <w:r>
        <w:t>〇一五帝帝</w:t>
      </w:r>
      <w:r>
        <w:rPr>
          <w:rFonts w:hint="eastAsia" w:eastAsia="宋体"/>
          <w:lang w:eastAsia="zh-CN"/>
        </w:rPr>
        <w:t>”</w:t>
      </w:r>
      <w:r>
        <w:t>疑是</w:t>
      </w:r>
      <w:r>
        <w:rPr>
          <w:rFonts w:hint="eastAsia" w:eastAsia="宋体"/>
          <w:lang w:eastAsia="zh-CN"/>
        </w:rPr>
        <w:t>“</w:t>
      </w:r>
      <w:r>
        <w:t>五帝位</w:t>
      </w:r>
      <w:r>
        <w:rPr>
          <w:rFonts w:hint="eastAsia" w:eastAsia="宋体"/>
          <w:lang w:eastAsia="zh-CN"/>
        </w:rPr>
        <w:t>”</w:t>
      </w:r>
      <w:r>
        <w:t>。〇念孫按：</w:t>
      </w:r>
      <w:r>
        <w:rPr>
          <w:rFonts w:hint="eastAsia" w:eastAsia="宋体"/>
          <w:lang w:eastAsia="zh-CN"/>
        </w:rPr>
        <w:t>“</w:t>
      </w:r>
      <w:r>
        <w:t>五帝帝</w:t>
      </w:r>
      <w:r>
        <w:rPr>
          <w:rFonts w:hint="eastAsia" w:eastAsia="宋体"/>
          <w:lang w:eastAsia="zh-CN"/>
        </w:rPr>
        <w:t>”</w:t>
      </w:r>
      <w:r>
        <w:t>、當作</w:t>
      </w:r>
      <w:r>
        <w:rPr>
          <w:rFonts w:hint="eastAsia" w:eastAsia="宋体"/>
          <w:lang w:eastAsia="zh-CN"/>
        </w:rPr>
        <w:t>“</w:t>
      </w:r>
      <w:r>
        <w:t>五方帝</w:t>
      </w:r>
      <w:r>
        <w:rPr>
          <w:rFonts w:hint="eastAsia" w:eastAsia="宋体"/>
          <w:lang w:eastAsia="zh-CN"/>
        </w:rPr>
        <w:t>”</w:t>
      </w:r>
      <w:r>
        <w:t>，見上文。</w:t>
      </w:r>
    </w:p>
    <w:p w14:paraId="4006C46C">
      <w:r>
        <w:t>【第115页】</w:t>
      </w:r>
    </w:p>
    <w:p w14:paraId="61AB6003">
      <w:r>
        <w:t>又以爲上帝都號六天〇按：</w:t>
      </w:r>
      <w:r>
        <w:rPr>
          <w:rFonts w:hint="eastAsia" w:eastAsia="宋体"/>
          <w:lang w:eastAsia="zh-CN"/>
        </w:rPr>
        <w:t>“</w:t>
      </w:r>
      <w:r>
        <w:t>又以爲上帝都號六天</w:t>
      </w:r>
      <w:r>
        <w:rPr>
          <w:rFonts w:hint="eastAsia" w:eastAsia="宋体"/>
          <w:lang w:eastAsia="zh-CN"/>
        </w:rPr>
        <w:t>”</w:t>
      </w:r>
      <w:r>
        <w:t>語應有誤。當云</w:t>
      </w:r>
      <w:r>
        <w:rPr>
          <w:rFonts w:hint="eastAsia" w:eastAsia="宋体"/>
          <w:lang w:eastAsia="zh-CN"/>
        </w:rPr>
        <w:t>“</w:t>
      </w:r>
      <w:r>
        <w:t>與上帝共號六天</w:t>
      </w:r>
      <w:r>
        <w:rPr>
          <w:rFonts w:hint="eastAsia" w:eastAsia="宋体"/>
          <w:lang w:eastAsia="zh-CN"/>
        </w:rPr>
        <w:t>”</w:t>
      </w:r>
      <w:r>
        <w:t>，疑</w:t>
      </w:r>
      <w:r>
        <w:rPr>
          <w:rFonts w:hint="eastAsia" w:eastAsia="宋体"/>
          <w:lang w:eastAsia="zh-CN"/>
        </w:rPr>
        <w:t>“</w:t>
      </w:r>
      <w:r>
        <w:t>共</w:t>
      </w:r>
      <w:r>
        <w:rPr>
          <w:rFonts w:hint="eastAsia" w:eastAsia="宋体"/>
          <w:lang w:eastAsia="zh-CN"/>
        </w:rPr>
        <w:t>”</w:t>
      </w:r>
      <w:r>
        <w:t>字譌作</w:t>
      </w:r>
    </w:p>
    <w:p w14:paraId="2FB87E3A">
      <w:r>
        <w:rPr>
          <w:rFonts w:hint="eastAsia" w:eastAsia="宋体"/>
          <w:lang w:eastAsia="zh-CN"/>
        </w:rPr>
        <w:t>“</w:t>
      </w:r>
      <w:r>
        <w:t>都</w:t>
      </w:r>
      <w:r>
        <w:rPr>
          <w:rFonts w:hint="eastAsia" w:eastAsia="宋体"/>
          <w:lang w:eastAsia="zh-CN"/>
        </w:rPr>
        <w:t>”</w:t>
      </w:r>
      <w:r>
        <w:t>字。</w:t>
      </w:r>
    </w:p>
    <w:p w14:paraId="40B207C1">
      <w:r>
        <w:t>上帝上落去與字〇念孫按：鄭氏以五帝爲上帝，故此駁之云：</w:t>
      </w:r>
      <w:r>
        <w:rPr>
          <w:rFonts w:hint="eastAsia" w:eastAsia="宋体"/>
          <w:lang w:eastAsia="zh-CN"/>
        </w:rPr>
        <w:t>“</w:t>
      </w:r>
      <w:r>
        <w:t>五帝初無上帝之號。</w:t>
      </w:r>
      <w:r>
        <w:rPr>
          <w:rFonts w:hint="eastAsia" w:eastAsia="宋体"/>
          <w:lang w:eastAsia="zh-CN"/>
        </w:rPr>
        <w:t>”</w:t>
      </w:r>
      <w:r>
        <w:t>若鄭氏已云五帝與上</w:t>
      </w:r>
    </w:p>
    <w:p w14:paraId="16209619">
      <w:r>
        <w:t>帝共號，六天則是已分上帝、五帝爲二矣何須辨之耶？且</w:t>
      </w:r>
      <w:r>
        <w:rPr>
          <w:rFonts w:hint="eastAsia" w:eastAsia="宋体"/>
          <w:lang w:eastAsia="zh-CN"/>
        </w:rPr>
        <w:t>“</w:t>
      </w:r>
      <w:r>
        <w:t>都</w:t>
      </w:r>
      <w:r>
        <w:rPr>
          <w:rFonts w:hint="eastAsia" w:eastAsia="宋体"/>
          <w:lang w:eastAsia="zh-CN"/>
        </w:rPr>
        <w:t>”</w:t>
      </w:r>
      <w:r>
        <w:t>字亦非</w:t>
      </w:r>
      <w:r>
        <w:rPr>
          <w:rFonts w:hint="eastAsia" w:eastAsia="宋体"/>
          <w:lang w:eastAsia="zh-CN"/>
        </w:rPr>
        <w:t>“</w:t>
      </w:r>
      <w:r>
        <w:t>共</w:t>
      </w:r>
      <w:r>
        <w:rPr>
          <w:rFonts w:hint="eastAsia" w:eastAsia="宋体"/>
          <w:lang w:eastAsia="zh-CN"/>
        </w:rPr>
        <w:t>”</w:t>
      </w:r>
      <w:r>
        <w:t>字之譌酌之</w:t>
      </w:r>
    </w:p>
    <w:p w14:paraId="02B20D98">
      <w:r>
        <w:t>准五傳曰〇</w:t>
      </w:r>
      <w:r>
        <w:rPr>
          <w:rFonts w:hint="eastAsia" w:eastAsia="宋体"/>
          <w:lang w:eastAsia="zh-CN"/>
        </w:rPr>
        <w:t>“</w:t>
      </w:r>
      <w:r>
        <w:t>准</w:t>
      </w:r>
      <w:r>
        <w:rPr>
          <w:rFonts w:hint="eastAsia" w:eastAsia="宋体"/>
          <w:lang w:eastAsia="zh-CN"/>
        </w:rPr>
        <w:t>”</w:t>
      </w:r>
      <w:r>
        <w:t>當作</w:t>
      </w:r>
      <w:r>
        <w:rPr>
          <w:rFonts w:hint="eastAsia" w:eastAsia="宋体"/>
          <w:lang w:eastAsia="zh-CN"/>
        </w:rPr>
        <w:t>“</w:t>
      </w:r>
      <w:r>
        <w:t>準</w:t>
      </w:r>
      <w:r>
        <w:rPr>
          <w:rFonts w:hint="eastAsia" w:eastAsia="宋体"/>
          <w:lang w:eastAsia="zh-CN"/>
        </w:rPr>
        <w:t>”</w:t>
      </w:r>
      <w:r>
        <w:t>，下</w:t>
      </w:r>
      <w:r>
        <w:rPr>
          <w:rFonts w:hint="eastAsia" w:eastAsia="宋体"/>
          <w:lang w:eastAsia="zh-CN"/>
        </w:rPr>
        <w:t>“</w:t>
      </w:r>
      <w:r>
        <w:t>請准禮修之</w:t>
      </w:r>
      <w:r>
        <w:rPr>
          <w:rFonts w:hint="eastAsia" w:eastAsia="宋体"/>
          <w:lang w:eastAsia="zh-CN"/>
        </w:rPr>
        <w:t>”</w:t>
      </w:r>
      <w:r>
        <w:t>並同。按：</w:t>
      </w:r>
      <w:r>
        <w:rPr>
          <w:rFonts w:hint="eastAsia" w:eastAsia="宋体"/>
          <w:lang w:eastAsia="zh-CN"/>
        </w:rPr>
        <w:t>《</w:t>
      </w:r>
      <w:r>
        <w:t>文獻通攷</w:t>
      </w:r>
      <w:r>
        <w:rPr>
          <w:rFonts w:hint="eastAsia" w:eastAsia="宋体"/>
          <w:lang w:eastAsia="zh-CN"/>
        </w:rPr>
        <w:t>》</w:t>
      </w:r>
      <w:r>
        <w:t>皆是</w:t>
      </w:r>
      <w:r>
        <w:rPr>
          <w:rFonts w:hint="eastAsia" w:eastAsia="宋体"/>
          <w:lang w:eastAsia="zh-CN"/>
        </w:rPr>
        <w:t>“</w:t>
      </w:r>
      <w:r>
        <w:t>准</w:t>
      </w:r>
      <w:r>
        <w:rPr>
          <w:rFonts w:hint="eastAsia" w:eastAsia="宋体"/>
          <w:lang w:eastAsia="zh-CN"/>
        </w:rPr>
        <w:t>”</w:t>
      </w:r>
      <w:r>
        <w:t>字，則本是書亦是</w:t>
      </w:r>
      <w:r>
        <w:rPr>
          <w:rFonts w:hint="eastAsia" w:eastAsia="宋体"/>
          <w:lang w:eastAsia="zh-CN"/>
        </w:rPr>
        <w:t>“</w:t>
      </w:r>
      <w:r>
        <w:t>准</w:t>
      </w:r>
      <w:r>
        <w:rPr>
          <w:rFonts w:hint="eastAsia" w:eastAsia="宋体"/>
          <w:lang w:eastAsia="zh-CN"/>
        </w:rPr>
        <w:t>”</w:t>
      </w:r>
      <w:r>
        <w:t>字可知，</w:t>
      </w:r>
    </w:p>
    <w:p w14:paraId="60425929">
      <w:r>
        <w:t>但論文義，當作</w:t>
      </w:r>
      <w:r>
        <w:rPr>
          <w:rFonts w:hint="eastAsia" w:eastAsia="宋体"/>
          <w:lang w:eastAsia="zh-CN"/>
        </w:rPr>
        <w:t>“</w:t>
      </w:r>
      <w:r>
        <w:t>準</w:t>
      </w:r>
      <w:r>
        <w:rPr>
          <w:rFonts w:hint="eastAsia" w:eastAsia="宋体"/>
          <w:lang w:eastAsia="zh-CN"/>
        </w:rPr>
        <w:t>”</w:t>
      </w:r>
      <w:r>
        <w:t>，不知唐時准通準否。〇念孫按：</w:t>
      </w:r>
      <w:r>
        <w:rPr>
          <w:rFonts w:hint="eastAsia" w:eastAsia="宋体"/>
          <w:lang w:eastAsia="zh-CN"/>
        </w:rPr>
        <w:t>《</w:t>
      </w:r>
      <w:r>
        <w:t>五經文字</w:t>
      </w:r>
      <w:r>
        <w:rPr>
          <w:rFonts w:hint="eastAsia" w:eastAsia="宋体"/>
          <w:lang w:eastAsia="zh-CN"/>
        </w:rPr>
        <w:t>》</w:t>
      </w:r>
      <w:r>
        <w:t>準字注之</w:t>
      </w:r>
      <w:r>
        <w:rPr>
          <w:rFonts w:hint="eastAsia" w:eastAsia="宋体"/>
          <w:lang w:eastAsia="zh-CN"/>
        </w:rPr>
        <w:t>《</w:t>
      </w:r>
      <w:r>
        <w:t>字林</w:t>
      </w:r>
      <w:r>
        <w:rPr>
          <w:rFonts w:hint="eastAsia" w:eastAsia="宋体"/>
          <w:lang w:eastAsia="zh-CN"/>
        </w:rPr>
        <w:t>》</w:t>
      </w:r>
      <w:r>
        <w:t>作</w:t>
      </w:r>
      <w:r>
        <w:rPr>
          <w:rFonts w:hint="eastAsia" w:eastAsia="宋体"/>
          <w:lang w:eastAsia="zh-CN"/>
        </w:rPr>
        <w:t>“</w:t>
      </w:r>
      <w:r>
        <w:t>准</w:t>
      </w:r>
      <w:r>
        <w:rPr>
          <w:rFonts w:hint="eastAsia" w:eastAsia="宋体"/>
          <w:lang w:eastAsia="zh-CN"/>
        </w:rPr>
        <w:t>”</w:t>
      </w:r>
      <w:r>
        <w:t>，則晉時準字已作准矣。</w:t>
      </w:r>
      <w:r>
        <w:rPr>
          <w:rFonts w:hint="eastAsia" w:eastAsia="宋体"/>
          <w:lang w:eastAsia="zh-CN"/>
        </w:rPr>
        <w:t>《</w:t>
      </w:r>
      <w:r>
        <w:t>玉</w:t>
      </w:r>
    </w:p>
    <w:p w14:paraId="3CAD09DF">
      <w:r>
        <w:t>篇</w:t>
      </w:r>
      <w:r>
        <w:rPr>
          <w:rFonts w:hint="eastAsia" w:eastAsia="宋体"/>
          <w:lang w:eastAsia="zh-CN"/>
        </w:rPr>
        <w:t>》</w:t>
      </w:r>
      <w:r>
        <w:t>r準</w:t>
      </w:r>
      <w:r>
        <w:rPr>
          <w:rFonts w:hint="eastAsia" w:eastAsia="宋体"/>
          <w:lang w:eastAsia="zh-CN"/>
        </w:rPr>
        <w:t>”</w:t>
      </w:r>
      <w:r>
        <w:t>字注亦云：</w:t>
      </w:r>
      <w:r>
        <w:rPr>
          <w:rFonts w:hint="eastAsia" w:eastAsia="宋体"/>
          <w:lang w:eastAsia="zh-CN"/>
        </w:rPr>
        <w:t>“</w:t>
      </w:r>
      <w:r>
        <w:t>俗作准。</w:t>
      </w:r>
      <w:r>
        <w:rPr>
          <w:rFonts w:hint="eastAsia" w:eastAsia="宋体"/>
          <w:lang w:eastAsia="zh-CN"/>
        </w:rPr>
        <w:t>”</w:t>
      </w:r>
      <w:r>
        <w:t>二字以無分别也，</w:t>
      </w:r>
      <w:r>
        <w:rPr>
          <w:rFonts w:hint="eastAsia" w:eastAsia="宋体"/>
          <w:lang w:eastAsia="zh-CN"/>
        </w:rPr>
        <w:t>《</w:t>
      </w:r>
      <w:r>
        <w:t>通典</w:t>
      </w:r>
      <w:r>
        <w:rPr>
          <w:rFonts w:hint="eastAsia" w:eastAsia="宋体"/>
          <w:lang w:eastAsia="zh-CN"/>
        </w:rPr>
        <w:t>》</w:t>
      </w:r>
      <w:r>
        <w:t>亦作</w:t>
      </w:r>
      <w:r>
        <w:rPr>
          <w:rFonts w:hint="eastAsia" w:eastAsia="宋体"/>
          <w:lang w:eastAsia="zh-CN"/>
        </w:rPr>
        <w:t>“</w:t>
      </w:r>
      <w:r>
        <w:t>准</w:t>
      </w:r>
      <w:r>
        <w:rPr>
          <w:rFonts w:hint="eastAsia" w:eastAsia="宋体"/>
          <w:lang w:eastAsia="zh-CN"/>
        </w:rPr>
        <w:t>”</w:t>
      </w:r>
      <w:r>
        <w:t>。</w:t>
      </w:r>
    </w:p>
    <w:p w14:paraId="3BCE1255">
      <w:r>
        <w:t>夫五帝者〇念孙按：</w:t>
      </w:r>
      <w:r>
        <w:rPr>
          <w:rFonts w:hint="eastAsia" w:eastAsia="宋体"/>
          <w:lang w:eastAsia="zh-CN"/>
        </w:rPr>
        <w:t>“</w:t>
      </w:r>
      <w:r>
        <w:t>夫五方帝者</w:t>
      </w:r>
      <w:r>
        <w:rPr>
          <w:rFonts w:hint="eastAsia" w:eastAsia="宋体"/>
          <w:lang w:eastAsia="zh-CN"/>
        </w:rPr>
        <w:t>”</w:t>
      </w:r>
      <w:r>
        <w:t>，此落去</w:t>
      </w:r>
      <w:r>
        <w:rPr>
          <w:rFonts w:hint="eastAsia" w:eastAsia="宋体"/>
          <w:lang w:eastAsia="zh-CN"/>
        </w:rPr>
        <w:t>“</w:t>
      </w:r>
      <w:r>
        <w:t>方</w:t>
      </w:r>
      <w:r>
        <w:rPr>
          <w:rFonts w:hint="eastAsia" w:eastAsia="宋体"/>
          <w:lang w:eastAsia="zh-CN"/>
        </w:rPr>
        <w:t>”</w:t>
      </w:r>
      <w:r>
        <w:t>字。</w:t>
      </w:r>
    </w:p>
    <w:p w14:paraId="3CB4A8A8">
      <w:r>
        <w:t>内壇之外〇念孫按：</w:t>
      </w:r>
      <w:r>
        <w:rPr>
          <w:rFonts w:hint="eastAsia" w:eastAsia="宋体"/>
          <w:lang w:eastAsia="zh-CN"/>
        </w:rPr>
        <w:t>“</w:t>
      </w:r>
      <w:r>
        <w:t>内壝之外</w:t>
      </w:r>
      <w:r>
        <w:rPr>
          <w:rFonts w:hint="eastAsia" w:eastAsia="宋体"/>
          <w:lang w:eastAsia="zh-CN"/>
        </w:rPr>
        <w:t>”</w:t>
      </w:r>
      <w:r>
        <w:t>，</w:t>
      </w:r>
      <w:r>
        <w:rPr>
          <w:rFonts w:hint="eastAsia" w:eastAsia="宋体"/>
          <w:lang w:eastAsia="zh-CN"/>
        </w:rPr>
        <w:t>“</w:t>
      </w:r>
      <w:r>
        <w:t>壝</w:t>
      </w:r>
      <w:r>
        <w:rPr>
          <w:rFonts w:hint="eastAsia" w:eastAsia="宋体"/>
          <w:lang w:eastAsia="zh-CN"/>
        </w:rPr>
        <w:t>”</w:t>
      </w:r>
      <w:r>
        <w:t>譌作</w:t>
      </w:r>
      <w:r>
        <w:rPr>
          <w:rFonts w:hint="eastAsia" w:eastAsia="宋体"/>
          <w:lang w:eastAsia="zh-CN"/>
        </w:rPr>
        <w:t>“</w:t>
      </w:r>
      <w:r>
        <w:t>壇</w:t>
      </w:r>
      <w:r>
        <w:rPr>
          <w:rFonts w:hint="eastAsia" w:eastAsia="宋体"/>
          <w:lang w:eastAsia="zh-CN"/>
        </w:rPr>
        <w:t>”</w:t>
      </w:r>
      <w:r>
        <w:t>。</w:t>
      </w:r>
    </w:p>
    <w:p w14:paraId="12D6EB74">
      <w:r>
        <w:t>以成大雩帝之義也〇念孫按：</w:t>
      </w:r>
      <w:r>
        <w:rPr>
          <w:rFonts w:hint="eastAsia" w:eastAsia="宋体"/>
          <w:lang w:eastAsia="zh-CN"/>
        </w:rPr>
        <w:t>“</w:t>
      </w:r>
      <w:r>
        <w:t>以成</w:t>
      </w:r>
      <w:r>
        <w:rPr>
          <w:rFonts w:hint="eastAsia" w:eastAsia="宋体"/>
          <w:lang w:eastAsia="zh-CN"/>
        </w:rPr>
        <w:t>《</w:t>
      </w:r>
      <w:r>
        <w:t>月令</w:t>
      </w:r>
      <w:r>
        <w:rPr>
          <w:rFonts w:hint="eastAsia" w:eastAsia="宋体"/>
          <w:lang w:eastAsia="zh-CN"/>
        </w:rPr>
        <w:t>》</w:t>
      </w:r>
      <w:r>
        <w:t>大雩帝之義</w:t>
      </w:r>
      <w:r>
        <w:rPr>
          <w:rFonts w:hint="eastAsia" w:eastAsia="宋体"/>
          <w:lang w:eastAsia="zh-CN"/>
        </w:rPr>
        <w:t>”</w:t>
      </w:r>
      <w:r>
        <w:t>，此譌作</w:t>
      </w:r>
      <w:r>
        <w:rPr>
          <w:rFonts w:hint="eastAsia" w:eastAsia="宋体"/>
          <w:lang w:eastAsia="zh-CN"/>
        </w:rPr>
        <w:t>“</w:t>
      </w:r>
      <w:r>
        <w:t>以成大雩帝之義也</w:t>
      </w:r>
      <w:r>
        <w:rPr>
          <w:rFonts w:hint="eastAsia" w:eastAsia="宋体"/>
          <w:lang w:eastAsia="zh-CN"/>
        </w:rPr>
        <w:t>”</w:t>
      </w:r>
      <w:r>
        <w:t>，觀下篇</w:t>
      </w:r>
      <w:r>
        <w:rPr>
          <w:rFonts w:hint="eastAsia" w:eastAsia="宋体"/>
          <w:lang w:eastAsia="zh-CN"/>
        </w:rPr>
        <w:t>“</w:t>
      </w:r>
      <w:r>
        <w:t>以成</w:t>
      </w:r>
      <w:r>
        <w:rPr>
          <w:rFonts w:hint="eastAsia" w:eastAsia="宋体"/>
          <w:lang w:eastAsia="zh-CN"/>
        </w:rPr>
        <w:t>《</w:t>
      </w:r>
      <w:r>
        <w:t>月</w:t>
      </w:r>
    </w:p>
    <w:p w14:paraId="07E23F7E">
      <w:r>
        <w:t>令</w:t>
      </w:r>
      <w:r>
        <w:rPr>
          <w:rFonts w:hint="eastAsia" w:eastAsia="宋体"/>
          <w:lang w:eastAsia="zh-CN"/>
        </w:rPr>
        <w:t>》</w:t>
      </w:r>
      <w:r>
        <w:t>大享帝之義</w:t>
      </w:r>
      <w:r>
        <w:rPr>
          <w:rFonts w:hint="eastAsia" w:eastAsia="宋体"/>
          <w:lang w:eastAsia="zh-CN"/>
        </w:rPr>
        <w:t>”</w:t>
      </w:r>
      <w:r>
        <w:t>可見。</w:t>
      </w:r>
    </w:p>
    <w:p w14:paraId="4AFD8A0C">
      <w:r>
        <w:t>鄭康成所司引〇念孫按：</w:t>
      </w:r>
      <w:r>
        <w:rPr>
          <w:rFonts w:hint="eastAsia" w:eastAsia="宋体"/>
          <w:lang w:eastAsia="zh-CN"/>
        </w:rPr>
        <w:t>“</w:t>
      </w:r>
      <w:r>
        <w:t>鄭康成所司引</w:t>
      </w:r>
      <w:r>
        <w:rPr>
          <w:rFonts w:hint="eastAsia" w:eastAsia="宋体"/>
          <w:lang w:eastAsia="zh-CN"/>
        </w:rPr>
        <w:t>”</w:t>
      </w:r>
      <w:r>
        <w:t>，</w:t>
      </w:r>
      <w:r>
        <w:rPr>
          <w:rFonts w:hint="eastAsia" w:eastAsia="宋体"/>
          <w:lang w:eastAsia="zh-CN"/>
        </w:rPr>
        <w:t>“</w:t>
      </w:r>
      <w:r>
        <w:t>司</w:t>
      </w:r>
      <w:r>
        <w:rPr>
          <w:rFonts w:hint="eastAsia" w:eastAsia="宋体"/>
          <w:lang w:eastAsia="zh-CN"/>
        </w:rPr>
        <w:t>”</w:t>
      </w:r>
      <w:r>
        <w:t>字衍文，</w:t>
      </w:r>
      <w:r>
        <w:rPr>
          <w:rFonts w:hint="eastAsia" w:eastAsia="宋体"/>
          <w:lang w:eastAsia="zh-CN"/>
        </w:rPr>
        <w:t>《</w:t>
      </w:r>
      <w:r>
        <w:t>通典</w:t>
      </w:r>
      <w:r>
        <w:rPr>
          <w:rFonts w:hint="eastAsia" w:eastAsia="宋体"/>
          <w:lang w:eastAsia="zh-CN"/>
        </w:rPr>
        <w:t>》</w:t>
      </w:r>
      <w:r>
        <w:t>無。</w:t>
      </w:r>
    </w:p>
    <w:p w14:paraId="553FD0C4">
      <w:r>
        <w:t>故明上帝即天矣〇</w:t>
      </w:r>
      <w:r>
        <w:rPr>
          <w:rFonts w:hint="eastAsia" w:eastAsia="宋体"/>
          <w:lang w:eastAsia="zh-CN"/>
        </w:rPr>
        <w:t>“</w:t>
      </w:r>
      <w:r>
        <w:t>故明上帝即天矣</w:t>
      </w:r>
      <w:r>
        <w:rPr>
          <w:rFonts w:hint="eastAsia" w:eastAsia="宋体"/>
          <w:lang w:eastAsia="zh-CN"/>
        </w:rPr>
        <w:t>”</w:t>
      </w:r>
      <w:r>
        <w:t>，</w:t>
      </w:r>
      <w:r>
        <w:rPr>
          <w:rFonts w:hint="eastAsia" w:eastAsia="宋体"/>
          <w:lang w:eastAsia="zh-CN"/>
        </w:rPr>
        <w:t>“</w:t>
      </w:r>
      <w:r>
        <w:t>故</w:t>
      </w:r>
      <w:r>
        <w:rPr>
          <w:rFonts w:hint="eastAsia" w:eastAsia="宋体"/>
          <w:lang w:eastAsia="zh-CN"/>
        </w:rPr>
        <w:t>”</w:t>
      </w:r>
      <w:r>
        <w:t>字應是</w:t>
      </w:r>
      <w:r>
        <w:rPr>
          <w:rFonts w:hint="eastAsia" w:eastAsia="宋体"/>
          <w:lang w:eastAsia="zh-CN"/>
        </w:rPr>
        <w:t>“</w:t>
      </w:r>
      <w:r>
        <w:t>是</w:t>
      </w:r>
      <w:r>
        <w:rPr>
          <w:rFonts w:hint="eastAsia" w:eastAsia="宋体"/>
          <w:lang w:eastAsia="zh-CN"/>
        </w:rPr>
        <w:t>”</w:t>
      </w:r>
      <w:r>
        <w:t>字。〇念孫按：</w:t>
      </w:r>
      <w:r>
        <w:rPr>
          <w:rFonts w:hint="eastAsia" w:eastAsia="宋体"/>
          <w:lang w:eastAsia="zh-CN"/>
        </w:rPr>
        <w:t>“</w:t>
      </w:r>
      <w:r>
        <w:t>故明上帝即天矣</w:t>
      </w:r>
      <w:r>
        <w:rPr>
          <w:rFonts w:hint="eastAsia" w:eastAsia="宋体"/>
          <w:lang w:eastAsia="zh-CN"/>
        </w:rPr>
        <w:t>”</w:t>
      </w:r>
      <w:r>
        <w:t>，</w:t>
      </w:r>
      <w:r>
        <w:rPr>
          <w:rFonts w:hint="eastAsia" w:eastAsia="宋体"/>
          <w:lang w:eastAsia="zh-CN"/>
        </w:rPr>
        <w:t>“</w:t>
      </w:r>
      <w:r>
        <w:t>故</w:t>
      </w:r>
      <w:r>
        <w:rPr>
          <w:rFonts w:hint="eastAsia" w:eastAsia="宋体"/>
          <w:lang w:eastAsia="zh-CN"/>
        </w:rPr>
        <w:t>”</w:t>
      </w:r>
      <w:r>
        <w:t>字衍。</w:t>
      </w:r>
      <w:r>
        <w:rPr>
          <w:rFonts w:hint="eastAsia" w:eastAsia="宋体"/>
          <w:lang w:eastAsia="zh-CN"/>
        </w:rPr>
        <w:t>《</w:t>
      </w:r>
      <w:r>
        <w:t>通</w:t>
      </w:r>
    </w:p>
    <w:p w14:paraId="76396E44">
      <w:r>
        <w:t>典</w:t>
      </w:r>
      <w:r>
        <w:rPr>
          <w:rFonts w:hint="eastAsia" w:eastAsia="宋体"/>
          <w:lang w:eastAsia="zh-CN"/>
        </w:rPr>
        <w:t>》</w:t>
      </w:r>
      <w:r>
        <w:t>無。</w:t>
      </w:r>
    </w:p>
    <w:p w14:paraId="69FE1250">
      <w:r>
        <w:t>祝融氏</w:t>
      </w:r>
    </w:p>
    <w:p w14:paraId="0571F236">
      <w:r>
        <w:t>〇念孫按：</w:t>
      </w:r>
      <w:r>
        <w:rPr>
          <w:rFonts w:hint="eastAsia" w:eastAsia="宋体"/>
          <w:lang w:eastAsia="zh-CN"/>
        </w:rPr>
        <w:t>“</w:t>
      </w:r>
      <w:r>
        <w:t>祝</w:t>
      </w:r>
      <w:r>
        <w:rPr>
          <w:rFonts w:hint="eastAsia" w:eastAsia="宋体"/>
          <w:lang w:eastAsia="zh-CN"/>
        </w:rPr>
        <w:t>”</w:t>
      </w:r>
      <w:r>
        <w:t>譌作</w:t>
      </w:r>
      <w:r>
        <w:rPr>
          <w:rFonts w:hint="eastAsia" w:eastAsia="宋体"/>
          <w:lang w:eastAsia="zh-CN"/>
        </w:rPr>
        <w:t>“</w:t>
      </w:r>
      <w:r>
        <w:t>祀</w:t>
      </w:r>
      <w:r>
        <w:rPr>
          <w:rFonts w:hint="eastAsia" w:eastAsia="宋体"/>
          <w:lang w:eastAsia="zh-CN"/>
        </w:rPr>
        <w:t>”</w:t>
      </w:r>
      <w:r>
        <w:t>。</w:t>
      </w:r>
    </w:p>
    <w:p w14:paraId="6132B852">
      <w:r>
        <w:t>右用樂</w:t>
      </w:r>
    </w:p>
    <w:p w14:paraId="15C4E1A4">
      <w:r>
        <w:t>〇念孫按：</w:t>
      </w:r>
      <w:r>
        <w:rPr>
          <w:rFonts w:hint="eastAsia" w:eastAsia="宋体"/>
          <w:lang w:eastAsia="zh-CN"/>
        </w:rPr>
        <w:t>“</w:t>
      </w:r>
      <w:r>
        <w:t>右舊用樂</w:t>
      </w:r>
      <w:r>
        <w:rPr>
          <w:rFonts w:hint="eastAsia" w:eastAsia="宋体"/>
          <w:lang w:eastAsia="zh-CN"/>
        </w:rPr>
        <w:t>”</w:t>
      </w:r>
      <w:r>
        <w:t>，此落去</w:t>
      </w:r>
      <w:r>
        <w:rPr>
          <w:rFonts w:hint="eastAsia" w:eastAsia="宋体"/>
          <w:lang w:eastAsia="zh-CN"/>
        </w:rPr>
        <w:t>“</w:t>
      </w:r>
      <w:r>
        <w:t>舊</w:t>
      </w:r>
      <w:r>
        <w:rPr>
          <w:rFonts w:hint="eastAsia" w:eastAsia="宋体"/>
          <w:lang w:eastAsia="zh-CN"/>
        </w:rPr>
        <w:t>”</w:t>
      </w:r>
      <w:r>
        <w:t>字。</w:t>
      </w:r>
    </w:p>
    <w:p w14:paraId="7C6FE91E">
      <w:r>
        <w:t>【第116页】</w:t>
      </w:r>
    </w:p>
    <w:p w14:paraId="2FA85EB9">
      <w:r>
        <w:t>沽洗</w:t>
      </w:r>
    </w:p>
    <w:p w14:paraId="0FBD47D0">
      <w:r>
        <w:t>〇念孫按：</w:t>
      </w:r>
      <w:r>
        <w:rPr>
          <w:rFonts w:hint="eastAsia" w:eastAsia="宋体"/>
          <w:lang w:eastAsia="zh-CN"/>
        </w:rPr>
        <w:t>“</w:t>
      </w:r>
      <w:r>
        <w:t>姑洗</w:t>
      </w:r>
      <w:r>
        <w:rPr>
          <w:rFonts w:hint="eastAsia" w:eastAsia="宋体"/>
          <w:lang w:eastAsia="zh-CN"/>
        </w:rPr>
        <w:t>”</w:t>
      </w:r>
      <w:r>
        <w:t>譌作</w:t>
      </w:r>
      <w:r>
        <w:rPr>
          <w:rFonts w:hint="eastAsia" w:eastAsia="宋体"/>
          <w:lang w:eastAsia="zh-CN"/>
        </w:rPr>
        <w:t>“</w:t>
      </w:r>
      <w:r>
        <w:t>沽洗</w:t>
      </w:r>
      <w:r>
        <w:rPr>
          <w:rFonts w:hint="eastAsia" w:eastAsia="宋体"/>
          <w:lang w:eastAsia="zh-CN"/>
        </w:rPr>
        <w:t>”</w:t>
      </w:r>
      <w:r>
        <w:t>，後放此。</w:t>
      </w:r>
    </w:p>
    <w:p w14:paraId="3B6119E6">
      <w:r>
        <w:t>右樂舊〇念孫按：</w:t>
      </w:r>
      <w:r>
        <w:rPr>
          <w:rFonts w:hint="eastAsia" w:eastAsia="宋体"/>
          <w:lang w:eastAsia="zh-CN"/>
        </w:rPr>
        <w:t>“</w:t>
      </w:r>
      <w:r>
        <w:t>右舊樂</w:t>
      </w:r>
      <w:r>
        <w:rPr>
          <w:rFonts w:hint="eastAsia" w:eastAsia="宋体"/>
          <w:lang w:eastAsia="zh-CN"/>
        </w:rPr>
        <w:t>”</w:t>
      </w:r>
      <w:r>
        <w:t>譌作</w:t>
      </w:r>
      <w:r>
        <w:rPr>
          <w:rFonts w:hint="eastAsia" w:eastAsia="宋体"/>
          <w:lang w:eastAsia="zh-CN"/>
        </w:rPr>
        <w:t>“</w:t>
      </w:r>
      <w:r>
        <w:t>右樂舊</w:t>
      </w:r>
      <w:r>
        <w:rPr>
          <w:rFonts w:hint="eastAsia" w:eastAsia="宋体"/>
          <w:lang w:eastAsia="zh-CN"/>
        </w:rPr>
        <w:t>”</w:t>
      </w:r>
      <w:r>
        <w:t>。</w:t>
      </w:r>
    </w:p>
    <w:p w14:paraId="475A80DF">
      <w:r>
        <w:t>且社稷之</w:t>
      </w:r>
    </w:p>
    <w:p w14:paraId="2A65F1F8">
      <w:r>
        <w:t>祀〇念孫按：</w:t>
      </w:r>
      <w:r>
        <w:rPr>
          <w:rFonts w:hint="eastAsia" w:eastAsia="宋体"/>
          <w:lang w:eastAsia="zh-CN"/>
        </w:rPr>
        <w:t>“</w:t>
      </w:r>
      <w:r>
        <w:t>且</w:t>
      </w:r>
      <w:r>
        <w:rPr>
          <w:rFonts w:hint="eastAsia" w:eastAsia="宋体"/>
          <w:lang w:eastAsia="zh-CN"/>
        </w:rPr>
        <w:t>”</w:t>
      </w:r>
      <w:r>
        <w:t>字衍，</w:t>
      </w:r>
      <w:r>
        <w:rPr>
          <w:rFonts w:hint="eastAsia" w:eastAsia="宋体"/>
          <w:lang w:eastAsia="zh-CN"/>
        </w:rPr>
        <w:t>《</w:t>
      </w:r>
      <w:r>
        <w:t>通典</w:t>
      </w:r>
      <w:r>
        <w:rPr>
          <w:rFonts w:hint="eastAsia" w:eastAsia="宋体"/>
          <w:lang w:eastAsia="zh-CN"/>
        </w:rPr>
        <w:t>》</w:t>
      </w:r>
      <w:r>
        <w:t>無。</w:t>
      </w:r>
    </w:p>
    <w:p w14:paraId="7695446E">
      <w:r>
        <w:t>豈同岳瀆只用三變〇念孫按：</w:t>
      </w:r>
      <w:r>
        <w:rPr>
          <w:rFonts w:hint="eastAsia" w:eastAsia="宋体"/>
          <w:lang w:eastAsia="zh-CN"/>
        </w:rPr>
        <w:t>“</w:t>
      </w:r>
      <w:r>
        <w:t>豈同岳瀆只用三變</w:t>
      </w:r>
      <w:r>
        <w:rPr>
          <w:rFonts w:hint="eastAsia" w:eastAsia="宋体"/>
          <w:lang w:eastAsia="zh-CN"/>
        </w:rPr>
        <w:t>”</w:t>
      </w:r>
      <w:r>
        <w:t>，</w:t>
      </w:r>
      <w:r>
        <w:rPr>
          <w:rFonts w:hint="eastAsia" w:eastAsia="宋体"/>
          <w:lang w:eastAsia="zh-CN"/>
        </w:rPr>
        <w:t>“</w:t>
      </w:r>
      <w:r>
        <w:t>岳瀆</w:t>
      </w:r>
      <w:r>
        <w:rPr>
          <w:rFonts w:hint="eastAsia" w:eastAsia="宋体"/>
          <w:lang w:eastAsia="zh-CN"/>
        </w:rPr>
        <w:t>”</w:t>
      </w:r>
      <w:r>
        <w:t>當作</w:t>
      </w:r>
      <w:r>
        <w:rPr>
          <w:rFonts w:hint="eastAsia" w:eastAsia="宋体"/>
          <w:lang w:eastAsia="zh-CN"/>
        </w:rPr>
        <w:t>“</w:t>
      </w:r>
      <w:r>
        <w:t>邱陵</w:t>
      </w:r>
      <w:r>
        <w:rPr>
          <w:rFonts w:hint="eastAsia" w:eastAsia="宋体"/>
          <w:lang w:eastAsia="zh-CN"/>
        </w:rPr>
        <w:t>”</w:t>
      </w:r>
      <w:r>
        <w:t>，見</w:t>
      </w:r>
      <w:r>
        <w:rPr>
          <w:rFonts w:hint="eastAsia" w:eastAsia="宋体"/>
          <w:lang w:eastAsia="zh-CN"/>
        </w:rPr>
        <w:t>《</w:t>
      </w:r>
      <w:r>
        <w:t>通典</w:t>
      </w:r>
      <w:r>
        <w:rPr>
          <w:rFonts w:hint="eastAsia" w:eastAsia="宋体"/>
          <w:lang w:eastAsia="zh-CN"/>
        </w:rPr>
        <w:t>》</w:t>
      </w:r>
      <w:r>
        <w:t>。</w:t>
      </w:r>
      <w:r>
        <w:rPr>
          <w:rFonts w:hint="eastAsia" w:eastAsia="宋体"/>
          <w:lang w:eastAsia="zh-CN"/>
        </w:rPr>
        <w:t>《</w:t>
      </w:r>
      <w:r>
        <w:t>周禮</w:t>
      </w:r>
      <w:r>
        <w:rPr>
          <w:rFonts w:hint="eastAsia" w:eastAsia="宋体"/>
          <w:lang w:eastAsia="zh-CN"/>
        </w:rPr>
        <w:t>》</w:t>
      </w:r>
      <w:r>
        <w:t>曰</w:t>
      </w:r>
      <w:r>
        <w:rPr>
          <w:rFonts w:hint="eastAsia" w:eastAsia="宋体"/>
          <w:lang w:eastAsia="zh-CN"/>
        </w:rPr>
        <w:t>“</w:t>
      </w:r>
      <w:r>
        <w:t>三變而致鱗</w:t>
      </w:r>
    </w:p>
    <w:p w14:paraId="69D39F3C">
      <w:r>
        <w:t>物及丘陵之示</w:t>
      </w:r>
      <w:r>
        <w:rPr>
          <w:rFonts w:hint="eastAsia" w:eastAsia="宋体"/>
          <w:lang w:eastAsia="zh-CN"/>
        </w:rPr>
        <w:t>”</w:t>
      </w:r>
      <w:r>
        <w:t>是也。</w:t>
      </w:r>
    </w:p>
    <w:p w14:paraId="5A1E6A49">
      <w:r>
        <w:t>功臣配享前一行〇念孫按：第五行之前，落去</w:t>
      </w:r>
      <w:r>
        <w:rPr>
          <w:rFonts w:hint="eastAsia" w:eastAsia="宋体"/>
          <w:lang w:eastAsia="zh-CN"/>
        </w:rPr>
        <w:t>“</w:t>
      </w:r>
      <w:r>
        <w:t>仲春享先代帝王</w:t>
      </w:r>
      <w:r>
        <w:rPr>
          <w:rFonts w:hint="eastAsia" w:eastAsia="宋体"/>
          <w:lang w:eastAsia="zh-CN"/>
        </w:rPr>
        <w:t>”</w:t>
      </w:r>
      <w:r>
        <w:t>一行，當補，觀下</w:t>
      </w:r>
      <w:r>
        <w:rPr>
          <w:rFonts w:hint="eastAsia" w:eastAsia="宋体"/>
          <w:lang w:eastAsia="zh-CN"/>
        </w:rPr>
        <w:t>“</w:t>
      </w:r>
      <w:r>
        <w:t>帝嚳氏</w:t>
      </w:r>
      <w:r>
        <w:rPr>
          <w:rFonts w:hint="eastAsia" w:eastAsia="宋体"/>
          <w:lang w:eastAsia="zh-CN"/>
        </w:rPr>
        <w:t>”</w:t>
      </w:r>
      <w:r>
        <w:t>云云可見，又見</w:t>
      </w:r>
    </w:p>
    <w:p w14:paraId="2F0A1B2F">
      <w:r>
        <w:rPr>
          <w:rFonts w:hint="eastAsia" w:eastAsia="宋体"/>
          <w:lang w:eastAsia="zh-CN"/>
        </w:rPr>
        <w:t>《</w:t>
      </w:r>
      <w:r>
        <w:t>通典</w:t>
      </w:r>
      <w:r>
        <w:rPr>
          <w:rFonts w:hint="eastAsia" w:eastAsia="宋体"/>
          <w:lang w:eastAsia="zh-CN"/>
        </w:rPr>
        <w:t>》</w:t>
      </w:r>
      <w:r>
        <w:t>。</w:t>
      </w:r>
    </w:p>
    <w:p w14:paraId="666C58EF">
      <w:r>
        <w:rPr>
          <w:rFonts w:hint="eastAsia" w:eastAsia="宋体"/>
          <w:lang w:eastAsia="zh-CN"/>
        </w:rPr>
        <w:t>“</w:t>
      </w:r>
      <w:r>
        <w:t>功臣能享</w:t>
      </w:r>
      <w:r>
        <w:rPr>
          <w:rFonts w:hint="eastAsia" w:eastAsia="宋体"/>
          <w:lang w:eastAsia="zh-CN"/>
        </w:rPr>
        <w:t>”</w:t>
      </w:r>
      <w:r>
        <w:t>小注〇念孫按：</w:t>
      </w:r>
      <w:r>
        <w:rPr>
          <w:rFonts w:hint="eastAsia" w:eastAsia="宋体"/>
          <w:lang w:eastAsia="zh-CN"/>
        </w:rPr>
        <w:t>“</w:t>
      </w:r>
      <w:r>
        <w:t>淮安王神通、河間王孝恭</w:t>
      </w:r>
      <w:r>
        <w:rPr>
          <w:rFonts w:hint="eastAsia" w:eastAsia="宋体"/>
          <w:lang w:eastAsia="zh-CN"/>
        </w:rPr>
        <w:t>”</w:t>
      </w:r>
      <w:r>
        <w:t>，當在</w:t>
      </w:r>
      <w:r>
        <w:rPr>
          <w:rFonts w:hint="eastAsia" w:eastAsia="宋体"/>
          <w:lang w:eastAsia="zh-CN"/>
        </w:rPr>
        <w:t>“</w:t>
      </w:r>
      <w:r>
        <w:t>殷開山、劉政會</w:t>
      </w:r>
      <w:r>
        <w:rPr>
          <w:rFonts w:hint="eastAsia" w:eastAsia="宋体"/>
          <w:lang w:eastAsia="zh-CN"/>
        </w:rPr>
        <w:t>”</w:t>
      </w:r>
      <w:r>
        <w:t>之下，此配享高祖室者也，</w:t>
      </w:r>
    </w:p>
    <w:p w14:paraId="792D3E75">
      <w:r>
        <w:t>不當在太室宗，見</w:t>
      </w:r>
      <w:r>
        <w:rPr>
          <w:rFonts w:hint="eastAsia" w:eastAsia="宋体"/>
          <w:lang w:eastAsia="zh-CN"/>
        </w:rPr>
        <w:t>《</w:t>
      </w:r>
      <w:r>
        <w:t>通典</w:t>
      </w:r>
      <w:r>
        <w:rPr>
          <w:rFonts w:hint="eastAsia" w:eastAsia="宋体"/>
          <w:lang w:eastAsia="zh-CN"/>
        </w:rPr>
        <w:t>》</w:t>
      </w:r>
      <w:r>
        <w:t>。</w:t>
      </w:r>
      <w:r>
        <w:rPr>
          <w:rFonts w:hint="eastAsia" w:eastAsia="宋体"/>
          <w:lang w:eastAsia="zh-CN"/>
        </w:rPr>
        <w:t>“</w:t>
      </w:r>
      <w:r>
        <w:t>崔元暐、袁恕已</w:t>
      </w:r>
      <w:r>
        <w:rPr>
          <w:rFonts w:hint="eastAsia" w:eastAsia="宋体"/>
          <w:lang w:eastAsia="zh-CN"/>
        </w:rPr>
        <w:t>”</w:t>
      </w:r>
      <w:r>
        <w:t>，當在</w:t>
      </w:r>
      <w:r>
        <w:rPr>
          <w:rFonts w:hint="eastAsia" w:eastAsia="宋体"/>
          <w:lang w:eastAsia="zh-CN"/>
        </w:rPr>
        <w:t>“</w:t>
      </w:r>
      <w:r>
        <w:t>張柬之</w:t>
      </w:r>
      <w:r>
        <w:rPr>
          <w:rFonts w:hint="eastAsia" w:eastAsia="宋体"/>
          <w:lang w:eastAsia="zh-CN"/>
        </w:rPr>
        <w:t>”</w:t>
      </w:r>
      <w:r>
        <w:t>之下，見</w:t>
      </w:r>
      <w:r>
        <w:rPr>
          <w:rFonts w:hint="eastAsia" w:eastAsia="宋体"/>
          <w:lang w:eastAsia="zh-CN"/>
        </w:rPr>
        <w:t>《</w:t>
      </w:r>
      <w:r>
        <w:t>通典</w:t>
      </w:r>
      <w:r>
        <w:rPr>
          <w:rFonts w:hint="eastAsia" w:eastAsia="宋体"/>
          <w:lang w:eastAsia="zh-CN"/>
        </w:rPr>
        <w:t>》</w:t>
      </w:r>
      <w:r>
        <w:t>。蘇轅瓌，</w:t>
      </w:r>
      <w:r>
        <w:rPr>
          <w:rFonts w:hint="eastAsia" w:eastAsia="宋体"/>
          <w:lang w:eastAsia="zh-CN"/>
        </w:rPr>
        <w:t>“</w:t>
      </w:r>
      <w:r>
        <w:t>瓌</w:t>
      </w:r>
      <w:r>
        <w:rPr>
          <w:rFonts w:hint="eastAsia" w:eastAsia="宋体"/>
          <w:lang w:eastAsia="zh-CN"/>
        </w:rPr>
        <w:t>”</w:t>
      </w:r>
      <w:r>
        <w:t>譌</w:t>
      </w:r>
      <w:r>
        <w:rPr>
          <w:rFonts w:hint="eastAsia" w:eastAsia="宋体"/>
          <w:lang w:eastAsia="zh-CN"/>
        </w:rPr>
        <w:t>“</w:t>
      </w:r>
      <w:r>
        <w:t>環</w:t>
      </w:r>
      <w:r>
        <w:rPr>
          <w:rFonts w:hint="eastAsia" w:eastAsia="宋体"/>
          <w:lang w:eastAsia="zh-CN"/>
        </w:rPr>
        <w:t>”</w:t>
      </w:r>
      <w:r>
        <w:t>。</w:t>
      </w:r>
    </w:p>
    <w:p w14:paraId="5E2ADE5C">
      <w:r>
        <w:t>后契配〇</w:t>
      </w:r>
      <w:r>
        <w:rPr>
          <w:rFonts w:hint="eastAsia" w:eastAsia="宋体"/>
          <w:lang w:eastAsia="zh-CN"/>
        </w:rPr>
        <w:t>“</w:t>
      </w:r>
      <w:r>
        <w:t>后契配</w:t>
      </w:r>
      <w:r>
        <w:rPr>
          <w:rFonts w:hint="eastAsia" w:eastAsia="宋体"/>
          <w:lang w:eastAsia="zh-CN"/>
        </w:rPr>
        <w:t>”</w:t>
      </w:r>
      <w:r>
        <w:t>，</w:t>
      </w:r>
      <w:r>
        <w:rPr>
          <w:rFonts w:hint="eastAsia" w:eastAsia="宋体"/>
          <w:lang w:eastAsia="zh-CN"/>
        </w:rPr>
        <w:t>“</w:t>
      </w:r>
      <w:r>
        <w:t>后</w:t>
      </w:r>
      <w:r>
        <w:rPr>
          <w:rFonts w:hint="eastAsia" w:eastAsia="宋体"/>
          <w:lang w:eastAsia="zh-CN"/>
        </w:rPr>
        <w:t>”</w:t>
      </w:r>
      <w:r>
        <w:t>當作</w:t>
      </w:r>
      <w:r>
        <w:rPr>
          <w:rFonts w:hint="eastAsia" w:eastAsia="宋体"/>
          <w:lang w:eastAsia="zh-CN"/>
        </w:rPr>
        <w:t>“</w:t>
      </w:r>
      <w:r>
        <w:t>稷</w:t>
      </w:r>
      <w:r>
        <w:rPr>
          <w:rFonts w:hint="eastAsia" w:eastAsia="宋体"/>
          <w:lang w:eastAsia="zh-CN"/>
        </w:rPr>
        <w:t>”</w:t>
      </w:r>
      <w:r>
        <w:t>。〇念孫按：</w:t>
      </w:r>
      <w:r>
        <w:rPr>
          <w:rFonts w:hint="eastAsia" w:eastAsia="宋体"/>
          <w:lang w:eastAsia="zh-CN"/>
        </w:rPr>
        <w:t>“</w:t>
      </w:r>
      <w:r>
        <w:t>后契配</w:t>
      </w:r>
      <w:r>
        <w:rPr>
          <w:rFonts w:hint="eastAsia" w:eastAsia="宋体"/>
          <w:lang w:eastAsia="zh-CN"/>
        </w:rPr>
        <w:t>”</w:t>
      </w:r>
      <w:r>
        <w:t>，當作</w:t>
      </w:r>
      <w:r>
        <w:rPr>
          <w:rFonts w:hint="eastAsia" w:eastAsia="宋体"/>
          <w:lang w:eastAsia="zh-CN"/>
        </w:rPr>
        <w:t>“</w:t>
      </w:r>
      <w:r>
        <w:t>稷契配</w:t>
      </w:r>
      <w:r>
        <w:rPr>
          <w:rFonts w:hint="eastAsia" w:eastAsia="宋体"/>
          <w:lang w:eastAsia="zh-CN"/>
        </w:rPr>
        <w:t>”</w:t>
      </w:r>
      <w:r>
        <w:t>，見</w:t>
      </w:r>
      <w:r>
        <w:rPr>
          <w:rFonts w:hint="eastAsia" w:eastAsia="宋体"/>
          <w:lang w:eastAsia="zh-CN"/>
        </w:rPr>
        <w:t>《</w:t>
      </w:r>
      <w:r>
        <w:t>通典</w:t>
      </w:r>
      <w:r>
        <w:rPr>
          <w:rFonts w:hint="eastAsia" w:eastAsia="宋体"/>
          <w:lang w:eastAsia="zh-CN"/>
        </w:rPr>
        <w:t>》</w:t>
      </w:r>
      <w:r>
        <w:t>。</w:t>
      </w:r>
    </w:p>
    <w:p w14:paraId="6A74F46F">
      <w:r>
        <w:t>上下釋奠于太學〇念孫按：</w:t>
      </w:r>
      <w:r>
        <w:rPr>
          <w:rFonts w:hint="eastAsia" w:eastAsia="宋体"/>
          <w:lang w:eastAsia="zh-CN"/>
        </w:rPr>
        <w:t>“</w:t>
      </w:r>
      <w:r>
        <w:t>上丁</w:t>
      </w:r>
      <w:r>
        <w:rPr>
          <w:rFonts w:hint="eastAsia" w:eastAsia="宋体"/>
          <w:lang w:eastAsia="zh-CN"/>
        </w:rPr>
        <w:t>”</w:t>
      </w:r>
      <w:r>
        <w:t>譌作</w:t>
      </w:r>
      <w:r>
        <w:rPr>
          <w:rFonts w:hint="eastAsia" w:eastAsia="宋体"/>
          <w:lang w:eastAsia="zh-CN"/>
        </w:rPr>
        <w:t>“</w:t>
      </w:r>
      <w:r>
        <w:t>上下</w:t>
      </w:r>
      <w:r>
        <w:rPr>
          <w:rFonts w:hint="eastAsia" w:eastAsia="宋体"/>
          <w:lang w:eastAsia="zh-CN"/>
        </w:rPr>
        <w:t>”</w:t>
      </w:r>
      <w:r>
        <w:t>。</w:t>
      </w:r>
    </w:p>
    <w:p w14:paraId="4D1763B0">
      <w:r>
        <w:rPr>
          <w:rFonts w:hint="eastAsia" w:eastAsia="宋体"/>
          <w:lang w:eastAsia="zh-CN"/>
        </w:rPr>
        <w:t>“</w:t>
      </w:r>
      <w:r>
        <w:t>孔宣父爲先聖</w:t>
      </w:r>
      <w:r>
        <w:rPr>
          <w:rFonts w:hint="eastAsia" w:eastAsia="宋体"/>
          <w:lang w:eastAsia="zh-CN"/>
        </w:rPr>
        <w:t>”</w:t>
      </w:r>
      <w:r>
        <w:t>小注〇</w:t>
      </w:r>
      <w:r>
        <w:rPr>
          <w:rFonts w:hint="eastAsia" w:eastAsia="宋体"/>
          <w:lang w:eastAsia="zh-CN"/>
        </w:rPr>
        <w:t>“</w:t>
      </w:r>
      <w:r>
        <w:t>孔忠</w:t>
      </w:r>
      <w:r>
        <w:rPr>
          <w:rFonts w:hint="eastAsia" w:eastAsia="宋体"/>
          <w:lang w:eastAsia="zh-CN"/>
        </w:rPr>
        <w:t>”</w:t>
      </w:r>
      <w:r>
        <w:t>譌作</w:t>
      </w:r>
      <w:r>
        <w:rPr>
          <w:rFonts w:hint="eastAsia" w:eastAsia="宋体"/>
          <w:lang w:eastAsia="zh-CN"/>
        </w:rPr>
        <w:t>“</w:t>
      </w:r>
      <w:r>
        <w:t>孔患</w:t>
      </w:r>
      <w:r>
        <w:rPr>
          <w:rFonts w:hint="eastAsia" w:eastAsia="宋体"/>
          <w:lang w:eastAsia="zh-CN"/>
        </w:rPr>
        <w:t>”</w:t>
      </w:r>
      <w:r>
        <w:t>。〇按：</w:t>
      </w:r>
      <w:r>
        <w:rPr>
          <w:rFonts w:hint="eastAsia" w:eastAsia="宋体"/>
          <w:lang w:eastAsia="zh-CN"/>
        </w:rPr>
        <w:t>《</w:t>
      </w:r>
      <w:r>
        <w:t>史記。弟子列傳</w:t>
      </w:r>
      <w:r>
        <w:rPr>
          <w:rFonts w:hint="eastAsia" w:eastAsia="宋体"/>
          <w:lang w:eastAsia="zh-CN"/>
        </w:rPr>
        <w:t>》</w:t>
      </w:r>
      <w:r>
        <w:t>：</w:t>
      </w:r>
      <w:r>
        <w:rPr>
          <w:rFonts w:hint="eastAsia" w:eastAsia="宋体"/>
          <w:lang w:eastAsia="zh-CN"/>
        </w:rPr>
        <w:t>“</w:t>
      </w:r>
      <w:r>
        <w:t>鄭國字徒</w:t>
      </w:r>
      <w:r>
        <w:rPr>
          <w:rFonts w:hint="eastAsia" w:eastAsia="宋体"/>
          <w:lang w:eastAsia="zh-CN"/>
        </w:rPr>
        <w:t>”</w:t>
      </w:r>
      <w:r>
        <w:t>。此曰</w:t>
      </w:r>
      <w:r>
        <w:rPr>
          <w:rFonts w:hint="eastAsia" w:eastAsia="宋体"/>
          <w:lang w:eastAsia="zh-CN"/>
        </w:rPr>
        <w:t>“</w:t>
      </w:r>
      <w:r>
        <w:t>鄭子徒</w:t>
      </w:r>
      <w:r>
        <w:rPr>
          <w:rFonts w:hint="eastAsia" w:eastAsia="宋体"/>
          <w:lang w:eastAsia="zh-CN"/>
        </w:rPr>
        <w:t>”</w:t>
      </w:r>
      <w:r>
        <w:t>，</w:t>
      </w:r>
    </w:p>
    <w:p w14:paraId="387C89C0">
      <w:r>
        <w:rPr>
          <w:rFonts w:hint="eastAsia" w:eastAsia="宋体"/>
          <w:lang w:eastAsia="zh-CN"/>
        </w:rPr>
        <w:t>“</w:t>
      </w:r>
      <w:r>
        <w:t>子</w:t>
      </w:r>
      <w:r>
        <w:rPr>
          <w:rFonts w:hint="eastAsia" w:eastAsia="宋体"/>
          <w:lang w:eastAsia="zh-CN"/>
        </w:rPr>
        <w:t>”</w:t>
      </w:r>
      <w:r>
        <w:t>字疑衍。〇按：鄭徒之爲子徒，猶言游之爲子游。鄭子徒猶卜子夏、閔子騫、高子皋之類，無足異者。〇念孫按</w:t>
      </w:r>
    </w:p>
    <w:p w14:paraId="06E2126C">
      <w:r>
        <w:t>考</w:t>
      </w:r>
      <w:r>
        <w:rPr>
          <w:rFonts w:hint="eastAsia" w:eastAsia="宋体"/>
          <w:lang w:eastAsia="zh-CN"/>
        </w:rPr>
        <w:t>《</w:t>
      </w:r>
      <w:r>
        <w:t>史記</w:t>
      </w:r>
      <w:r>
        <w:rPr>
          <w:rFonts w:hint="eastAsia" w:eastAsia="宋体"/>
          <w:lang w:eastAsia="zh-CN"/>
        </w:rPr>
        <w:t>•</w:t>
      </w:r>
      <w:r>
        <w:t>列傳</w:t>
      </w:r>
      <w:r>
        <w:rPr>
          <w:rFonts w:hint="eastAsia" w:eastAsia="宋体"/>
          <w:lang w:eastAsia="zh-CN"/>
        </w:rPr>
        <w:t>》</w:t>
      </w:r>
      <w:r>
        <w:t>正作</w:t>
      </w:r>
      <w:r>
        <w:rPr>
          <w:rFonts w:hint="eastAsia" w:eastAsia="宋体"/>
          <w:lang w:eastAsia="zh-CN"/>
        </w:rPr>
        <w:t>“</w:t>
      </w:r>
      <w:r>
        <w:t>子徒</w:t>
      </w:r>
      <w:r>
        <w:rPr>
          <w:rFonts w:hint="eastAsia" w:eastAsia="宋体"/>
          <w:lang w:eastAsia="zh-CN"/>
        </w:rPr>
        <w:t>”</w:t>
      </w:r>
      <w:r>
        <w:t>。原亢。據</w:t>
      </w:r>
      <w:r>
        <w:rPr>
          <w:rFonts w:hint="eastAsia" w:eastAsia="宋体"/>
          <w:lang w:eastAsia="zh-CN"/>
        </w:rPr>
        <w:t>《</w:t>
      </w:r>
      <w:r>
        <w:t>史記</w:t>
      </w:r>
      <w:r>
        <w:rPr>
          <w:rFonts w:hint="eastAsia" w:eastAsia="宋体"/>
          <w:lang w:eastAsia="zh-CN"/>
        </w:rPr>
        <w:t>》</w:t>
      </w:r>
      <w:r>
        <w:t>作</w:t>
      </w:r>
      <w:r>
        <w:rPr>
          <w:rFonts w:hint="eastAsia" w:eastAsia="宋体"/>
          <w:lang w:eastAsia="zh-CN"/>
        </w:rPr>
        <w:t>“</w:t>
      </w:r>
      <w:r>
        <w:t>原亢籍</w:t>
      </w:r>
      <w:r>
        <w:rPr>
          <w:rFonts w:hint="eastAsia" w:eastAsia="宋体"/>
          <w:lang w:eastAsia="zh-CN"/>
        </w:rPr>
        <w:t>”</w:t>
      </w:r>
      <w:r>
        <w:t>，疑此脱去</w:t>
      </w:r>
      <w:r>
        <w:rPr>
          <w:rFonts w:hint="eastAsia" w:eastAsia="宋体"/>
          <w:lang w:eastAsia="zh-CN"/>
        </w:rPr>
        <w:t>“</w:t>
      </w:r>
      <w:r>
        <w:t>籍</w:t>
      </w:r>
      <w:r>
        <w:rPr>
          <w:rFonts w:hint="eastAsia" w:eastAsia="宋体"/>
          <w:lang w:eastAsia="zh-CN"/>
        </w:rPr>
        <w:t>”</w:t>
      </w:r>
      <w:r>
        <w:t>字。公肩定，據</w:t>
      </w:r>
      <w:r>
        <w:rPr>
          <w:rFonts w:hint="eastAsia" w:eastAsia="宋体"/>
          <w:lang w:eastAsia="zh-CN"/>
        </w:rPr>
        <w:t>《</w:t>
      </w:r>
      <w:r>
        <w:t>史記</w:t>
      </w:r>
      <w:r>
        <w:rPr>
          <w:rFonts w:hint="eastAsia" w:eastAsia="宋体"/>
          <w:lang w:eastAsia="zh-CN"/>
        </w:rPr>
        <w:t>》</w:t>
      </w:r>
      <w:r>
        <w:t>作</w:t>
      </w:r>
      <w:r>
        <w:rPr>
          <w:rFonts w:hint="eastAsia" w:eastAsia="宋体"/>
          <w:lang w:eastAsia="zh-CN"/>
        </w:rPr>
        <w:t>“</w:t>
      </w:r>
      <w:r>
        <w:t>公堅定</w:t>
      </w:r>
      <w:r>
        <w:rPr>
          <w:rFonts w:hint="eastAsia" w:eastAsia="宋体"/>
          <w:lang w:eastAsia="zh-CN"/>
        </w:rPr>
        <w:t>”</w:t>
      </w:r>
      <w:r>
        <w:t>。廉梁，按</w:t>
      </w:r>
    </w:p>
    <w:p w14:paraId="383BBBB5">
      <w:r>
        <w:rPr>
          <w:rFonts w:hint="eastAsia" w:eastAsia="宋体"/>
          <w:lang w:eastAsia="zh-CN"/>
        </w:rPr>
        <w:t>《</w:t>
      </w:r>
      <w:r>
        <w:t>史記</w:t>
      </w:r>
      <w:r>
        <w:rPr>
          <w:rFonts w:hint="eastAsia" w:eastAsia="宋体"/>
          <w:lang w:eastAsia="zh-CN"/>
        </w:rPr>
        <w:t>》</w:t>
      </w:r>
      <w:r>
        <w:t>作</w:t>
      </w:r>
      <w:r>
        <w:rPr>
          <w:rFonts w:hint="eastAsia" w:eastAsia="宋体"/>
          <w:lang w:eastAsia="zh-CN"/>
        </w:rPr>
        <w:t>“</w:t>
      </w:r>
      <w:r>
        <w:t>廉潔</w:t>
      </w:r>
      <w:r>
        <w:rPr>
          <w:rFonts w:hint="eastAsia" w:eastAsia="宋体"/>
          <w:lang w:eastAsia="zh-CN"/>
        </w:rPr>
        <w:t>”</w:t>
      </w:r>
      <w:r>
        <w:t>。施常，按</w:t>
      </w:r>
      <w:r>
        <w:rPr>
          <w:rFonts w:hint="eastAsia" w:eastAsia="宋体"/>
          <w:lang w:eastAsia="zh-CN"/>
        </w:rPr>
        <w:t>《</w:t>
      </w:r>
      <w:r>
        <w:t>史記</w:t>
      </w:r>
      <w:r>
        <w:rPr>
          <w:rFonts w:hint="eastAsia" w:eastAsia="宋体"/>
          <w:lang w:eastAsia="zh-CN"/>
        </w:rPr>
        <w:t>》</w:t>
      </w:r>
      <w:r>
        <w:t>作</w:t>
      </w:r>
      <w:r>
        <w:rPr>
          <w:rFonts w:hint="eastAsia" w:eastAsia="宋体"/>
          <w:lang w:eastAsia="zh-CN"/>
        </w:rPr>
        <w:t>“</w:t>
      </w:r>
      <w:r>
        <w:t>施之常</w:t>
      </w:r>
      <w:r>
        <w:rPr>
          <w:rFonts w:hint="eastAsia" w:eastAsia="宋体"/>
          <w:lang w:eastAsia="zh-CN"/>
        </w:rPr>
        <w:t>”</w:t>
      </w:r>
      <w:r>
        <w:t>。鄔單，此譌作</w:t>
      </w:r>
      <w:r>
        <w:rPr>
          <w:rFonts w:hint="eastAsia" w:eastAsia="宋体"/>
          <w:lang w:eastAsia="zh-CN"/>
        </w:rPr>
        <w:t>“</w:t>
      </w:r>
      <w:r>
        <w:t>鄓</w:t>
      </w:r>
      <w:r>
        <w:rPr>
          <w:rFonts w:hint="eastAsia" w:eastAsia="宋体"/>
          <w:lang w:eastAsia="zh-CN"/>
        </w:rPr>
        <w:t>”</w:t>
      </w:r>
      <w:r>
        <w:t>，六書無</w:t>
      </w:r>
      <w:r>
        <w:rPr>
          <w:rFonts w:hint="eastAsia" w:eastAsia="宋体"/>
          <w:lang w:eastAsia="zh-CN"/>
        </w:rPr>
        <w:t>“</w:t>
      </w:r>
      <w:r>
        <w:t>鄡</w:t>
      </w:r>
      <w:r>
        <w:rPr>
          <w:rFonts w:hint="eastAsia" w:eastAsia="宋体"/>
          <w:lang w:eastAsia="zh-CN"/>
        </w:rPr>
        <w:t>”</w:t>
      </w:r>
      <w:r>
        <w:t>字。〇按：此原照</w:t>
      </w:r>
      <w:r>
        <w:rPr>
          <w:rFonts w:hint="eastAsia" w:eastAsia="宋体"/>
          <w:lang w:eastAsia="zh-CN"/>
        </w:rPr>
        <w:t>《</w:t>
      </w:r>
      <w:r>
        <w:t>史記。仲尼弟子列</w:t>
      </w:r>
    </w:p>
    <w:p w14:paraId="7284914E">
      <w:r>
        <w:t>傳叙</w:t>
      </w:r>
      <w:r>
        <w:rPr>
          <w:rFonts w:hint="eastAsia" w:eastAsia="宋体"/>
          <w:lang w:eastAsia="zh-CN"/>
        </w:rPr>
        <w:t>》</w:t>
      </w:r>
      <w:r>
        <w:t>，</w:t>
      </w:r>
      <w:r>
        <w:rPr>
          <w:rFonts w:hint="eastAsia" w:eastAsia="宋体"/>
          <w:lang w:eastAsia="zh-CN"/>
        </w:rPr>
        <w:t>《</w:t>
      </w:r>
      <w:r>
        <w:t>史記</w:t>
      </w:r>
      <w:r>
        <w:rPr>
          <w:rFonts w:hint="eastAsia" w:eastAsia="宋体"/>
          <w:lang w:eastAsia="zh-CN"/>
        </w:rPr>
        <w:t>》</w:t>
      </w:r>
      <w:r>
        <w:t>載有顔幸、顔何、申黨，而此無其人。此載有顔辛黨，而</w:t>
      </w:r>
      <w:r>
        <w:rPr>
          <w:rFonts w:hint="eastAsia" w:eastAsia="宋体"/>
          <w:lang w:eastAsia="zh-CN"/>
        </w:rPr>
        <w:t>《</w:t>
      </w:r>
      <w:r>
        <w:t>列傳</w:t>
      </w:r>
      <w:r>
        <w:rPr>
          <w:rFonts w:hint="eastAsia" w:eastAsia="宋体"/>
          <w:lang w:eastAsia="zh-CN"/>
        </w:rPr>
        <w:t>》</w:t>
      </w:r>
      <w:r>
        <w:t>中無其人。應是</w:t>
      </w:r>
      <w:r>
        <w:rPr>
          <w:rFonts w:hint="eastAsia" w:eastAsia="宋体"/>
          <w:lang w:eastAsia="zh-CN"/>
        </w:rPr>
        <w:t>“</w:t>
      </w:r>
      <w:r>
        <w:t>顔幸</w:t>
      </w:r>
      <w:r>
        <w:rPr>
          <w:rFonts w:hint="eastAsia" w:eastAsia="宋体"/>
          <w:lang w:eastAsia="zh-CN"/>
        </w:rPr>
        <w:t>”</w:t>
      </w:r>
      <w:r>
        <w:t>譌作</w:t>
      </w:r>
      <w:r>
        <w:rPr>
          <w:rFonts w:hint="eastAsia" w:eastAsia="宋体"/>
          <w:lang w:eastAsia="zh-CN"/>
        </w:rPr>
        <w:t>“</w:t>
      </w:r>
      <w:r>
        <w:t>顔辛</w:t>
      </w:r>
      <w:r>
        <w:rPr>
          <w:rFonts w:hint="eastAsia" w:eastAsia="宋体"/>
          <w:lang w:eastAsia="zh-CN"/>
        </w:rPr>
        <w:t>”</w:t>
      </w:r>
      <w:r>
        <w:t>而</w:t>
      </w:r>
    </w:p>
    <w:p w14:paraId="06D49B5B">
      <w:r>
        <w:t>【第117页】</w:t>
      </w:r>
    </w:p>
    <w:p w14:paraId="0800581A">
      <w:pPr>
        <w:rPr>
          <w:rFonts w:hint="eastAsia" w:eastAsia="宋体"/>
          <w:lang w:eastAsia="zh-CN"/>
        </w:rPr>
      </w:pPr>
      <w:r>
        <w:rPr>
          <w:rFonts w:hint="eastAsia" w:eastAsia="宋体"/>
          <w:lang w:eastAsia="zh-CN"/>
        </w:rPr>
        <w:t>“</w:t>
      </w:r>
      <w:r>
        <w:t>黨</w:t>
      </w:r>
      <w:r>
        <w:rPr>
          <w:rFonts w:hint="eastAsia" w:eastAsia="宋体"/>
          <w:lang w:eastAsia="zh-CN"/>
        </w:rPr>
        <w:t>”</w:t>
      </w:r>
      <w:r>
        <w:t>字上脱去</w:t>
      </w:r>
      <w:r>
        <w:rPr>
          <w:rFonts w:hint="eastAsia" w:eastAsia="宋体"/>
          <w:lang w:eastAsia="zh-CN"/>
        </w:rPr>
        <w:t>“</w:t>
      </w:r>
      <w:r>
        <w:t>顔何申</w:t>
      </w:r>
      <w:r>
        <w:rPr>
          <w:rFonts w:hint="eastAsia" w:eastAsia="宋体"/>
          <w:lang w:eastAsia="zh-CN"/>
        </w:rPr>
        <w:t>”</w:t>
      </w:r>
      <w:r>
        <w:t>三字宜更正。〇毛茛，譌作</w:t>
      </w:r>
      <w:r>
        <w:rPr>
          <w:rFonts w:hint="eastAsia" w:eastAsia="宋体"/>
          <w:lang w:eastAsia="zh-CN"/>
        </w:rPr>
        <w:t>“</w:t>
      </w:r>
      <w:r>
        <w:t>長</w:t>
      </w:r>
      <w:r>
        <w:rPr>
          <w:rFonts w:hint="eastAsia" w:eastAsia="宋体"/>
          <w:lang w:eastAsia="zh-CN"/>
        </w:rPr>
        <w:t>”</w:t>
      </w:r>
    </w:p>
    <w:p w14:paraId="62EA7133">
      <w:r>
        <w:t>餘准禮定〇念孫按：</w:t>
      </w:r>
      <w:r>
        <w:rPr>
          <w:rFonts w:hint="eastAsia" w:eastAsia="宋体"/>
          <w:lang w:eastAsia="zh-CN"/>
        </w:rPr>
        <w:t>“</w:t>
      </w:r>
      <w:r>
        <w:t>餘准舊禮爲定</w:t>
      </w:r>
      <w:r>
        <w:rPr>
          <w:rFonts w:hint="eastAsia" w:eastAsia="宋体"/>
          <w:lang w:eastAsia="zh-CN"/>
        </w:rPr>
        <w:t>”</w:t>
      </w:r>
      <w:r>
        <w:t>，此落去</w:t>
      </w:r>
      <w:r>
        <w:rPr>
          <w:rFonts w:hint="eastAsia" w:eastAsia="宋体"/>
          <w:lang w:eastAsia="zh-CN"/>
        </w:rPr>
        <w:t>“</w:t>
      </w:r>
      <w:r>
        <w:t>禮爲</w:t>
      </w:r>
      <w:r>
        <w:rPr>
          <w:rFonts w:hint="eastAsia" w:eastAsia="宋体"/>
          <w:lang w:eastAsia="zh-CN"/>
        </w:rPr>
        <w:t>”</w:t>
      </w:r>
      <w:r>
        <w:t>二字。</w:t>
      </w:r>
    </w:p>
    <w:p w14:paraId="4289BDED">
      <w:r>
        <w:t>留候〇念孫按：</w:t>
      </w:r>
      <w:r>
        <w:rPr>
          <w:rFonts w:hint="eastAsia" w:eastAsia="宋体"/>
          <w:lang w:eastAsia="zh-CN"/>
        </w:rPr>
        <w:t>“</w:t>
      </w:r>
      <w:r>
        <w:t>留侯</w:t>
      </w:r>
      <w:r>
        <w:rPr>
          <w:rFonts w:hint="eastAsia" w:eastAsia="宋体"/>
          <w:lang w:eastAsia="zh-CN"/>
        </w:rPr>
        <w:t>”</w:t>
      </w:r>
      <w:r>
        <w:t>譌作</w:t>
      </w:r>
      <w:r>
        <w:rPr>
          <w:rFonts w:hint="eastAsia" w:eastAsia="宋体"/>
          <w:lang w:eastAsia="zh-CN"/>
        </w:rPr>
        <w:t>“</w:t>
      </w:r>
      <w:r>
        <w:t>留候</w:t>
      </w:r>
      <w:r>
        <w:rPr>
          <w:rFonts w:hint="eastAsia" w:eastAsia="宋体"/>
          <w:lang w:eastAsia="zh-CN"/>
        </w:rPr>
        <w:t>”</w:t>
      </w:r>
      <w:r>
        <w:t>。</w:t>
      </w:r>
    </w:p>
    <w:p w14:paraId="1E39570B">
      <w:r>
        <w:t>用剛目〇念孫按：</w:t>
      </w:r>
      <w:r>
        <w:rPr>
          <w:rFonts w:hint="eastAsia" w:eastAsia="宋体"/>
          <w:lang w:eastAsia="zh-CN"/>
        </w:rPr>
        <w:t>“</w:t>
      </w:r>
      <w:r>
        <w:t>用剛日</w:t>
      </w:r>
      <w:r>
        <w:rPr>
          <w:rFonts w:hint="eastAsia" w:eastAsia="宋体"/>
          <w:lang w:eastAsia="zh-CN"/>
        </w:rPr>
        <w:t>”</w:t>
      </w:r>
      <w:r>
        <w:t>譌作</w:t>
      </w:r>
      <w:r>
        <w:rPr>
          <w:rFonts w:hint="eastAsia" w:eastAsia="宋体"/>
          <w:lang w:eastAsia="zh-CN"/>
        </w:rPr>
        <w:t>“</w:t>
      </w:r>
      <w:r>
        <w:t>用剛目</w:t>
      </w:r>
      <w:r>
        <w:rPr>
          <w:rFonts w:hint="eastAsia" w:eastAsia="宋体"/>
          <w:lang w:eastAsia="zh-CN"/>
        </w:rPr>
        <w:t>”</w:t>
      </w:r>
      <w:r>
        <w:t>。</w:t>
      </w:r>
    </w:p>
    <w:p w14:paraId="7C8638C1">
      <w:r>
        <w:t>五岳五川〇念孫按</w:t>
      </w:r>
      <w:r>
        <w:rPr>
          <w:rFonts w:hint="eastAsia" w:eastAsia="宋体"/>
          <w:lang w:eastAsia="zh-CN"/>
        </w:rPr>
        <w:t>“</w:t>
      </w:r>
      <w:r>
        <w:t>四鎮四海四瀆</w:t>
      </w:r>
      <w:r>
        <w:rPr>
          <w:rFonts w:hint="eastAsia" w:eastAsia="宋体"/>
          <w:lang w:eastAsia="zh-CN"/>
        </w:rPr>
        <w:t>”</w:t>
      </w:r>
      <w:r>
        <w:t>當在</w:t>
      </w:r>
      <w:r>
        <w:rPr>
          <w:rFonts w:hint="eastAsia" w:eastAsia="宋体"/>
          <w:lang w:eastAsia="zh-CN"/>
        </w:rPr>
        <w:t>“</w:t>
      </w:r>
      <w:r>
        <w:t>五岳</w:t>
      </w:r>
      <w:r>
        <w:rPr>
          <w:rFonts w:hint="eastAsia" w:eastAsia="宋体"/>
          <w:lang w:eastAsia="zh-CN"/>
        </w:rPr>
        <w:t>”</w:t>
      </w:r>
      <w:r>
        <w:t>之下；</w:t>
      </w:r>
      <w:r>
        <w:rPr>
          <w:rFonts w:hint="eastAsia" w:eastAsia="宋体"/>
          <w:lang w:eastAsia="zh-CN"/>
        </w:rPr>
        <w:t>“</w:t>
      </w:r>
      <w:r>
        <w:t>五川</w:t>
      </w:r>
      <w:r>
        <w:rPr>
          <w:rFonts w:hint="eastAsia" w:eastAsia="宋体"/>
          <w:lang w:eastAsia="zh-CN"/>
        </w:rPr>
        <w:t>”</w:t>
      </w:r>
      <w:r>
        <w:t>當在</w:t>
      </w:r>
      <w:r>
        <w:rPr>
          <w:rFonts w:hint="eastAsia" w:eastAsia="宋体"/>
          <w:lang w:eastAsia="zh-CN"/>
        </w:rPr>
        <w:t>“</w:t>
      </w:r>
      <w:r>
        <w:t>五山五林</w:t>
      </w:r>
      <w:r>
        <w:rPr>
          <w:rFonts w:hint="eastAsia" w:eastAsia="宋体"/>
          <w:lang w:eastAsia="zh-CN"/>
        </w:rPr>
        <w:t>”</w:t>
      </w:r>
      <w:r>
        <w:t>之下。見</w:t>
      </w:r>
      <w:r>
        <w:rPr>
          <w:rFonts w:hint="eastAsia" w:eastAsia="宋体"/>
          <w:lang w:eastAsia="zh-CN"/>
        </w:rPr>
        <w:t>《</w:t>
      </w:r>
      <w:r>
        <w:t>通典</w:t>
      </w:r>
      <w:r>
        <w:rPr>
          <w:rFonts w:hint="eastAsia" w:eastAsia="宋体"/>
          <w:lang w:eastAsia="zh-CN"/>
        </w:rPr>
        <w:t>》</w:t>
      </w:r>
      <w:r>
        <w:t>。</w:t>
      </w:r>
    </w:p>
    <w:p w14:paraId="7FDD9AAB">
      <w:r>
        <w:t>五星十二辰河漢〇念孫按：</w:t>
      </w:r>
      <w:r>
        <w:rPr>
          <w:rFonts w:hint="eastAsia" w:eastAsia="宋体"/>
          <w:lang w:eastAsia="zh-CN"/>
        </w:rPr>
        <w:t>“</w:t>
      </w:r>
      <w:r>
        <w:t>五星十二辰河漢</w:t>
      </w:r>
      <w:r>
        <w:rPr>
          <w:rFonts w:hint="eastAsia" w:eastAsia="宋体"/>
          <w:lang w:eastAsia="zh-CN"/>
        </w:rPr>
        <w:t>”</w:t>
      </w:r>
      <w:r>
        <w:t>與上連寫，不空格。</w:t>
      </w:r>
      <w:r>
        <w:rPr>
          <w:rFonts w:hint="eastAsia" w:eastAsia="宋体"/>
          <w:lang w:eastAsia="zh-CN"/>
        </w:rPr>
        <w:t>“</w:t>
      </w:r>
      <w:r>
        <w:t>河漢</w:t>
      </w:r>
      <w:r>
        <w:rPr>
          <w:rFonts w:hint="eastAsia" w:eastAsia="宋体"/>
          <w:lang w:eastAsia="zh-CN"/>
        </w:rPr>
        <w:t>”</w:t>
      </w:r>
      <w:r>
        <w:t>譌作</w:t>
      </w:r>
      <w:r>
        <w:rPr>
          <w:rFonts w:hint="eastAsia" w:eastAsia="宋体"/>
          <w:lang w:eastAsia="zh-CN"/>
        </w:rPr>
        <w:t>“</w:t>
      </w:r>
      <w:r>
        <w:t>可漢</w:t>
      </w:r>
      <w:r>
        <w:rPr>
          <w:rFonts w:hint="eastAsia" w:eastAsia="宋体"/>
          <w:lang w:eastAsia="zh-CN"/>
        </w:rPr>
        <w:t>”</w:t>
      </w:r>
      <w:r>
        <w:t>。按：</w:t>
      </w:r>
      <w:r>
        <w:rPr>
          <w:rFonts w:hint="eastAsia" w:eastAsia="宋体"/>
          <w:lang w:eastAsia="zh-CN"/>
        </w:rPr>
        <w:t>《</w:t>
      </w:r>
      <w:r>
        <w:t>通攷</w:t>
      </w:r>
      <w:r>
        <w:rPr>
          <w:rFonts w:hint="eastAsia" w:eastAsia="宋体"/>
          <w:lang w:eastAsia="zh-CN"/>
        </w:rPr>
        <w:t>》</w:t>
      </w:r>
      <w:r>
        <w:t>載</w:t>
      </w:r>
      <w:r>
        <w:rPr>
          <w:rFonts w:hint="eastAsia" w:eastAsia="宋体"/>
          <w:lang w:eastAsia="zh-CN"/>
        </w:rPr>
        <w:t>《</w:t>
      </w:r>
      <w:r>
        <w:t>開</w:t>
      </w:r>
    </w:p>
    <w:p w14:paraId="3EFD48E6">
      <w:r>
        <w:t>元禮</w:t>
      </w:r>
      <w:r>
        <w:rPr>
          <w:rFonts w:hint="eastAsia" w:eastAsia="宋体"/>
          <w:lang w:eastAsia="zh-CN"/>
        </w:rPr>
        <w:t>》</w:t>
      </w:r>
      <w:r>
        <w:t>五星十二辰亦有㽅，恐誤。</w:t>
      </w:r>
    </w:p>
    <w:p w14:paraId="23E10747">
      <w:r>
        <w:t>冬依冬至</w:t>
      </w:r>
    </w:p>
    <w:p w14:paraId="2B79B009">
      <w:r>
        <w:t>〇念孙按：</w:t>
      </w:r>
      <w:r>
        <w:rPr>
          <w:rFonts w:hint="eastAsia" w:eastAsia="宋体"/>
          <w:lang w:eastAsia="zh-CN"/>
        </w:rPr>
        <w:t>“</w:t>
      </w:r>
      <w:r>
        <w:t>冬依</w:t>
      </w:r>
      <w:r>
        <w:rPr>
          <w:rFonts w:hint="eastAsia" w:eastAsia="宋体"/>
          <w:lang w:eastAsia="zh-CN"/>
        </w:rPr>
        <w:t>”</w:t>
      </w:r>
      <w:r>
        <w:t>當作</w:t>
      </w:r>
      <w:r>
        <w:rPr>
          <w:rFonts w:hint="eastAsia" w:eastAsia="宋体"/>
          <w:lang w:eastAsia="zh-CN"/>
        </w:rPr>
        <w:t>“</w:t>
      </w:r>
      <w:r>
        <w:t>各依</w:t>
      </w:r>
      <w:r>
        <w:rPr>
          <w:rFonts w:hint="eastAsia" w:eastAsia="宋体"/>
          <w:lang w:eastAsia="zh-CN"/>
        </w:rPr>
        <w:t>”</w:t>
      </w:r>
      <w:r>
        <w:t>。</w:t>
      </w:r>
    </w:p>
    <w:p w14:paraId="3E1D58A5">
      <w:r>
        <w:t>季春大享明堂〇念孫按：</w:t>
      </w:r>
      <w:r>
        <w:rPr>
          <w:rFonts w:hint="eastAsia" w:eastAsia="宋体"/>
          <w:lang w:eastAsia="zh-CN"/>
        </w:rPr>
        <w:t>“</w:t>
      </w:r>
      <w:r>
        <w:t>季秋</w:t>
      </w:r>
      <w:r>
        <w:rPr>
          <w:rFonts w:hint="eastAsia" w:eastAsia="宋体"/>
          <w:lang w:eastAsia="zh-CN"/>
        </w:rPr>
        <w:t>”</w:t>
      </w:r>
      <w:r>
        <w:t>譌作</w:t>
      </w:r>
      <w:r>
        <w:rPr>
          <w:rFonts w:hint="eastAsia" w:eastAsia="宋体"/>
          <w:lang w:eastAsia="zh-CN"/>
        </w:rPr>
        <w:t>“</w:t>
      </w:r>
      <w:r>
        <w:t>季春</w:t>
      </w:r>
      <w:r>
        <w:rPr>
          <w:rFonts w:hint="eastAsia" w:eastAsia="宋体"/>
          <w:lang w:eastAsia="zh-CN"/>
        </w:rPr>
        <w:t>”</w:t>
      </w:r>
      <w:r>
        <w:t>。</w:t>
      </w:r>
    </w:p>
    <w:p w14:paraId="5F1B150C">
      <w:r>
        <w:t>歲星三辰勾芒七宿〇念孙按：</w:t>
      </w:r>
      <w:r>
        <w:rPr>
          <w:rFonts w:hint="eastAsia" w:eastAsia="宋体"/>
          <w:lang w:eastAsia="zh-CN"/>
        </w:rPr>
        <w:t>“</w:t>
      </w:r>
      <w:r>
        <w:t>勾芒歲星三辰七宿</w:t>
      </w:r>
      <w:r>
        <w:rPr>
          <w:rFonts w:hint="eastAsia" w:eastAsia="宋体"/>
          <w:lang w:eastAsia="zh-CN"/>
        </w:rPr>
        <w:t>”</w:t>
      </w:r>
      <w:r>
        <w:t>，此譌作</w:t>
      </w:r>
      <w:r>
        <w:rPr>
          <w:rFonts w:hint="eastAsia" w:eastAsia="宋体"/>
          <w:lang w:eastAsia="zh-CN"/>
        </w:rPr>
        <w:t>“</w:t>
      </w:r>
      <w:r>
        <w:t>歲星三辰句芒七宿</w:t>
      </w:r>
      <w:r>
        <w:rPr>
          <w:rFonts w:hint="eastAsia" w:eastAsia="宋体"/>
          <w:lang w:eastAsia="zh-CN"/>
        </w:rPr>
        <w:t>”</w:t>
      </w:r>
      <w:r>
        <w:t>，觀前</w:t>
      </w:r>
      <w:r>
        <w:rPr>
          <w:rFonts w:hint="eastAsia" w:eastAsia="宋体"/>
          <w:lang w:eastAsia="zh-CN"/>
        </w:rPr>
        <w:t>“</w:t>
      </w:r>
      <w:r>
        <w:t>以句芒氏歲星三</w:t>
      </w:r>
    </w:p>
    <w:p w14:paraId="4F84AF68">
      <w:r>
        <w:t>辰七宿从祀1句可見，别見</w:t>
      </w:r>
      <w:r>
        <w:rPr>
          <w:rFonts w:hint="eastAsia" w:eastAsia="宋体"/>
          <w:lang w:eastAsia="zh-CN"/>
        </w:rPr>
        <w:t>《</w:t>
      </w:r>
      <w:r>
        <w:t>通典</w:t>
      </w:r>
      <w:r>
        <w:rPr>
          <w:rFonts w:hint="eastAsia" w:eastAsia="宋体"/>
          <w:lang w:eastAsia="zh-CN"/>
        </w:rPr>
        <w:t>》</w:t>
      </w:r>
      <w:r>
        <w:t>。</w:t>
      </w:r>
    </w:p>
    <w:p w14:paraId="502AF71F">
      <w:r>
        <w:t>神農伊祁〇念孫按：</w:t>
      </w:r>
      <w:r>
        <w:rPr>
          <w:rFonts w:hint="eastAsia" w:eastAsia="宋体"/>
          <w:lang w:eastAsia="zh-CN"/>
        </w:rPr>
        <w:t>“</w:t>
      </w:r>
      <w:r>
        <w:t>神農伊祁</w:t>
      </w:r>
      <w:r>
        <w:rPr>
          <w:rFonts w:hint="eastAsia" w:eastAsia="宋体"/>
          <w:lang w:eastAsia="zh-CN"/>
        </w:rPr>
        <w:t>”</w:t>
      </w:r>
      <w:r>
        <w:t>下落去</w:t>
      </w:r>
      <w:r>
        <w:rPr>
          <w:rFonts w:hint="eastAsia" w:eastAsia="宋体"/>
          <w:lang w:eastAsia="zh-CN"/>
        </w:rPr>
        <w:t>“</w:t>
      </w:r>
      <w:r>
        <w:t>五官</w:t>
      </w:r>
      <w:r>
        <w:rPr>
          <w:rFonts w:hint="eastAsia" w:eastAsia="宋体"/>
          <w:lang w:eastAsia="zh-CN"/>
        </w:rPr>
        <w:t>”</w:t>
      </w:r>
      <w:r>
        <w:t>二字，當補，見</w:t>
      </w:r>
      <w:r>
        <w:rPr>
          <w:rFonts w:hint="eastAsia" w:eastAsia="宋体"/>
          <w:lang w:eastAsia="zh-CN"/>
        </w:rPr>
        <w:t>《</w:t>
      </w:r>
      <w:r>
        <w:t>通典</w:t>
      </w:r>
      <w:r>
        <w:rPr>
          <w:rFonts w:hint="eastAsia" w:eastAsia="宋体"/>
          <w:lang w:eastAsia="zh-CN"/>
        </w:rPr>
        <w:t>》</w:t>
      </w:r>
      <w:r>
        <w:t>。</w:t>
      </w:r>
    </w:p>
    <w:p w14:paraId="0ED846CE">
      <w:r>
        <w:t>籩豆各一〇念孫按：</w:t>
      </w:r>
      <w:r>
        <w:rPr>
          <w:rFonts w:hint="eastAsia" w:eastAsia="宋体"/>
          <w:lang w:eastAsia="zh-CN"/>
        </w:rPr>
        <w:t>“</w:t>
      </w:r>
      <w:r>
        <w:t>籩豆各一</w:t>
      </w:r>
      <w:r>
        <w:rPr>
          <w:rFonts w:hint="eastAsia" w:eastAsia="宋体"/>
          <w:lang w:eastAsia="zh-CN"/>
        </w:rPr>
        <w:t>”</w:t>
      </w:r>
      <w:r>
        <w:t>，</w:t>
      </w:r>
      <w:r>
        <w:rPr>
          <w:rFonts w:hint="eastAsia" w:eastAsia="宋体"/>
          <w:lang w:eastAsia="zh-CN"/>
        </w:rPr>
        <w:t>“</w:t>
      </w:r>
      <w:r>
        <w:t>一</w:t>
      </w:r>
      <w:r>
        <w:rPr>
          <w:rFonts w:hint="eastAsia" w:eastAsia="宋体"/>
          <w:lang w:eastAsia="zh-CN"/>
        </w:rPr>
        <w:t>”</w:t>
      </w:r>
      <w:r>
        <w:t>譌作</w:t>
      </w:r>
      <w:r>
        <w:rPr>
          <w:rFonts w:hint="eastAsia" w:eastAsia="宋体"/>
          <w:lang w:eastAsia="zh-CN"/>
        </w:rPr>
        <w:t>“</w:t>
      </w:r>
      <w:r>
        <w:t>二</w:t>
      </w:r>
      <w:r>
        <w:rPr>
          <w:rFonts w:hint="eastAsia" w:eastAsia="宋体"/>
          <w:lang w:eastAsia="zh-CN"/>
        </w:rPr>
        <w:t>”</w:t>
      </w:r>
      <w:r>
        <w:t>。</w:t>
      </w:r>
    </w:p>
    <w:p w14:paraId="61E665CE">
      <w:r>
        <w:t>八十五</w:t>
      </w:r>
      <w:r>
        <w:rPr>
          <w:rFonts w:hint="eastAsia" w:eastAsia="宋体"/>
          <w:lang w:eastAsia="zh-CN"/>
        </w:rPr>
        <w:t>（</w:t>
      </w:r>
      <w:r>
        <w:t>坐</w:t>
      </w:r>
      <w:r>
        <w:rPr>
          <w:rFonts w:hint="eastAsia" w:eastAsia="宋体"/>
          <w:lang w:eastAsia="zh-CN"/>
        </w:rPr>
        <w:t>）【</w:t>
      </w:r>
      <w:r>
        <w:t>座</w:t>
      </w:r>
      <w:r>
        <w:rPr>
          <w:rFonts w:hint="eastAsia" w:eastAsia="宋体"/>
          <w:lang w:eastAsia="zh-CN"/>
        </w:rPr>
        <w:t>】</w:t>
      </w:r>
      <w:r>
        <w:t>〇念孙按：</w:t>
      </w:r>
      <w:r>
        <w:rPr>
          <w:rFonts w:hint="eastAsia" w:eastAsia="宋体"/>
          <w:lang w:eastAsia="zh-CN"/>
        </w:rPr>
        <w:t>“</w:t>
      </w:r>
      <w:r>
        <w:t>八十五座</w:t>
      </w:r>
      <w:r>
        <w:rPr>
          <w:rFonts w:hint="eastAsia" w:eastAsia="宋体"/>
          <w:lang w:eastAsia="zh-CN"/>
        </w:rPr>
        <w:t>”</w:t>
      </w:r>
      <w:r>
        <w:t>下落去一</w:t>
      </w:r>
      <w:r>
        <w:rPr>
          <w:rFonts w:hint="eastAsia" w:eastAsia="宋体"/>
          <w:lang w:eastAsia="zh-CN"/>
        </w:rPr>
        <w:t>“</w:t>
      </w:r>
      <w:r>
        <w:t>座</w:t>
      </w:r>
      <w:r>
        <w:rPr>
          <w:rFonts w:hint="eastAsia" w:eastAsia="宋体"/>
          <w:lang w:eastAsia="zh-CN"/>
        </w:rPr>
        <w:t>”</w:t>
      </w:r>
      <w:r>
        <w:t>字。</w:t>
      </w:r>
    </w:p>
    <w:p w14:paraId="4D9F0C6C">
      <w:r>
        <w:t>五岳四瀆四鎮四海〇念孫按：當作</w:t>
      </w:r>
      <w:r>
        <w:rPr>
          <w:rFonts w:hint="eastAsia" w:eastAsia="宋体"/>
          <w:lang w:eastAsia="zh-CN"/>
        </w:rPr>
        <w:t>“</w:t>
      </w:r>
      <w:r>
        <w:t>五岳四鎮四海四瀆</w:t>
      </w:r>
      <w:r>
        <w:rPr>
          <w:rFonts w:hint="eastAsia" w:eastAsia="宋体"/>
          <w:lang w:eastAsia="zh-CN"/>
        </w:rPr>
        <w:t>”</w:t>
      </w:r>
      <w:r>
        <w:t>，見</w:t>
      </w:r>
      <w:r>
        <w:rPr>
          <w:rFonts w:hint="eastAsia" w:eastAsia="宋体"/>
          <w:lang w:eastAsia="zh-CN"/>
        </w:rPr>
        <w:t>《</w:t>
      </w:r>
      <w:r>
        <w:t>通典</w:t>
      </w:r>
      <w:r>
        <w:rPr>
          <w:rFonts w:hint="eastAsia" w:eastAsia="宋体"/>
          <w:lang w:eastAsia="zh-CN"/>
        </w:rPr>
        <w:t>》</w:t>
      </w:r>
      <w:r>
        <w:t>。</w:t>
      </w:r>
    </w:p>
    <w:p w14:paraId="31F606C1">
      <w:r>
        <w:t>【第118页】</w:t>
      </w:r>
    </w:p>
    <w:p w14:paraId="7873CF5F">
      <w:r>
        <w:t>鈃三〇按：鉶、銒，</w:t>
      </w:r>
      <w:r>
        <w:rPr>
          <w:rFonts w:hint="eastAsia" w:eastAsia="宋体"/>
          <w:lang w:eastAsia="zh-CN"/>
        </w:rPr>
        <w:t>《</w:t>
      </w:r>
      <w:r>
        <w:t>説文</w:t>
      </w:r>
      <w:r>
        <w:rPr>
          <w:rFonts w:hint="eastAsia" w:eastAsia="宋体"/>
          <w:lang w:eastAsia="zh-CN"/>
        </w:rPr>
        <w:t>》</w:t>
      </w:r>
      <w:r>
        <w:t>本分爲二，</w:t>
      </w:r>
      <w:r>
        <w:rPr>
          <w:rFonts w:hint="eastAsia" w:eastAsia="宋体"/>
          <w:lang w:eastAsia="zh-CN"/>
        </w:rPr>
        <w:t>《</w:t>
      </w:r>
      <w:r>
        <w:t>九經字樣</w:t>
      </w:r>
      <w:r>
        <w:rPr>
          <w:rFonts w:hint="eastAsia" w:eastAsia="宋体"/>
          <w:lang w:eastAsia="zh-CN"/>
        </w:rPr>
        <w:t>》“</w:t>
      </w:r>
      <w:r>
        <w:t>鉶，祭器。銒，樂器</w:t>
      </w:r>
      <w:r>
        <w:rPr>
          <w:rFonts w:hint="eastAsia" w:eastAsia="宋体"/>
          <w:lang w:eastAsia="zh-CN"/>
        </w:rPr>
        <w:t>”</w:t>
      </w:r>
      <w:r>
        <w:t>是也。</w:t>
      </w:r>
      <w:r>
        <w:rPr>
          <w:rFonts w:hint="eastAsia" w:eastAsia="宋体"/>
          <w:lang w:eastAsia="zh-CN"/>
        </w:rPr>
        <w:t>《</w:t>
      </w:r>
      <w:r>
        <w:t>韻會</w:t>
      </w:r>
      <w:r>
        <w:rPr>
          <w:rFonts w:hint="eastAsia" w:eastAsia="宋体"/>
          <w:lang w:eastAsia="zh-CN"/>
        </w:rPr>
        <w:t>》</w:t>
      </w:r>
      <w:r>
        <w:t>見</w:t>
      </w:r>
      <w:r>
        <w:rPr>
          <w:rFonts w:hint="eastAsia" w:eastAsia="宋体"/>
          <w:lang w:eastAsia="zh-CN"/>
        </w:rPr>
        <w:t>《</w:t>
      </w:r>
      <w:r>
        <w:t>禮記</w:t>
      </w:r>
      <w:r>
        <w:rPr>
          <w:rFonts w:hint="eastAsia" w:eastAsia="宋体"/>
          <w:lang w:eastAsia="zh-CN"/>
        </w:rPr>
        <w:t>》“</w:t>
      </w:r>
      <w:r>
        <w:t>鉶</w:t>
      </w:r>
      <w:r>
        <w:rPr>
          <w:rFonts w:hint="eastAsia" w:eastAsia="宋体"/>
          <w:lang w:eastAsia="zh-CN"/>
        </w:rPr>
        <w:t>”</w:t>
      </w:r>
      <w:r>
        <w:t>或作</w:t>
      </w:r>
      <w:r>
        <w:rPr>
          <w:rFonts w:hint="eastAsia" w:eastAsia="宋体"/>
          <w:lang w:eastAsia="zh-CN"/>
        </w:rPr>
        <w:t>“</w:t>
      </w:r>
      <w:r>
        <w:t>鉶</w:t>
      </w:r>
      <w:r>
        <w:rPr>
          <w:rFonts w:hint="eastAsia" w:eastAsia="宋体"/>
          <w:lang w:eastAsia="zh-CN"/>
        </w:rPr>
        <w:t>”</w:t>
      </w:r>
      <w:r>
        <w:t>、</w:t>
      </w:r>
    </w:p>
    <w:p w14:paraId="75A3FDBE">
      <w:r>
        <w:rPr>
          <w:rFonts w:hint="eastAsia" w:eastAsia="宋体"/>
          <w:lang w:eastAsia="zh-CN"/>
        </w:rPr>
        <w:t>（</w:t>
      </w:r>
      <w:r>
        <w:t>鉼</w:t>
      </w:r>
      <w:r>
        <w:rPr>
          <w:rFonts w:hint="eastAsia" w:eastAsia="宋体"/>
          <w:lang w:eastAsia="zh-CN"/>
        </w:rPr>
        <w:t>）</w:t>
      </w:r>
      <w:r>
        <w:t>司銒</w:t>
      </w:r>
      <w:r>
        <w:rPr>
          <w:rFonts w:hint="eastAsia" w:eastAsia="宋体"/>
          <w:lang w:eastAsia="zh-CN"/>
        </w:rPr>
        <w:t>】”</w:t>
      </w:r>
      <w:r>
        <w:t>，遂以爲通用。而不知其爲譌字也。此</w:t>
      </w:r>
      <w:r>
        <w:rPr>
          <w:rFonts w:hint="eastAsia" w:eastAsia="宋体"/>
          <w:lang w:eastAsia="zh-CN"/>
        </w:rPr>
        <w:t>“</w:t>
      </w:r>
      <w:r>
        <w:t>鈃</w:t>
      </w:r>
      <w:r>
        <w:rPr>
          <w:rFonts w:hint="eastAsia" w:eastAsia="宋体"/>
          <w:lang w:eastAsia="zh-CN"/>
        </w:rPr>
        <w:t>”</w:t>
      </w:r>
      <w:r>
        <w:t>字，似仍當易作</w:t>
      </w:r>
      <w:r>
        <w:rPr>
          <w:rFonts w:hint="eastAsia" w:eastAsia="宋体"/>
          <w:lang w:eastAsia="zh-CN"/>
        </w:rPr>
        <w:t>“</w:t>
      </w:r>
      <w:r>
        <w:t>鉶</w:t>
      </w:r>
      <w:r>
        <w:rPr>
          <w:rFonts w:hint="eastAsia" w:eastAsia="宋体"/>
          <w:lang w:eastAsia="zh-CN"/>
        </w:rPr>
        <w:t>”</w:t>
      </w:r>
      <w:r>
        <w:t>字，下並同。〇念孫按：</w:t>
      </w:r>
      <w:r>
        <w:rPr>
          <w:rFonts w:hint="eastAsia" w:eastAsia="宋体"/>
          <w:lang w:eastAsia="zh-CN"/>
        </w:rPr>
        <w:t>《</w:t>
      </w:r>
      <w:r>
        <w:t>五經文字</w:t>
      </w:r>
      <w:r>
        <w:rPr>
          <w:rFonts w:hint="eastAsia" w:eastAsia="宋体"/>
          <w:lang w:eastAsia="zh-CN"/>
        </w:rPr>
        <w:t>》</w:t>
      </w:r>
      <w:r>
        <w:t>云：</w:t>
      </w:r>
    </w:p>
    <w:p w14:paraId="4F2CB15E">
      <w:r>
        <w:rPr>
          <w:rFonts w:hint="eastAsia" w:eastAsia="宋体"/>
          <w:lang w:eastAsia="zh-CN"/>
        </w:rPr>
        <w:t>“</w:t>
      </w:r>
      <w:r>
        <w:t>铏、銒，上祭器，下樂器。</w:t>
      </w:r>
      <w:r>
        <w:rPr>
          <w:rFonts w:hint="eastAsia" w:eastAsia="宋体"/>
          <w:lang w:eastAsia="zh-CN"/>
        </w:rPr>
        <w:t>”</w:t>
      </w:r>
      <w:r>
        <w:t>又云：</w:t>
      </w:r>
      <w:r>
        <w:rPr>
          <w:rFonts w:hint="eastAsia" w:eastAsia="宋体"/>
          <w:lang w:eastAsia="zh-CN"/>
        </w:rPr>
        <w:t>“《</w:t>
      </w:r>
      <w:r>
        <w:t>禮記</w:t>
      </w:r>
      <w:r>
        <w:rPr>
          <w:rFonts w:hint="eastAsia" w:eastAsia="宋体"/>
          <w:lang w:eastAsia="zh-CN"/>
        </w:rPr>
        <w:t>》</w:t>
      </w:r>
      <w:r>
        <w:t>或通用下字爲祭器。</w:t>
      </w:r>
      <w:r>
        <w:rPr>
          <w:rFonts w:hint="eastAsia" w:eastAsia="宋体"/>
          <w:lang w:eastAsia="zh-CN"/>
        </w:rPr>
        <w:t>”</w:t>
      </w:r>
      <w:r>
        <w:t>則</w:t>
      </w:r>
      <w:r>
        <w:rPr>
          <w:rFonts w:hint="eastAsia" w:eastAsia="宋体"/>
          <w:lang w:eastAsia="zh-CN"/>
        </w:rPr>
        <w:t>“</w:t>
      </w:r>
      <w:r>
        <w:t>铏</w:t>
      </w:r>
      <w:r>
        <w:rPr>
          <w:rFonts w:hint="eastAsia" w:eastAsia="宋体"/>
          <w:lang w:eastAsia="zh-CN"/>
        </w:rPr>
        <w:t>”</w:t>
      </w:r>
      <w:r>
        <w:t>之通作</w:t>
      </w:r>
      <w:r>
        <w:rPr>
          <w:rFonts w:hint="eastAsia" w:eastAsia="宋体"/>
          <w:lang w:eastAsia="zh-CN"/>
        </w:rPr>
        <w:t>“</w:t>
      </w:r>
      <w:r>
        <w:t>鈃</w:t>
      </w:r>
      <w:r>
        <w:rPr>
          <w:rFonts w:hint="eastAsia" w:eastAsia="宋体"/>
          <w:lang w:eastAsia="zh-CN"/>
        </w:rPr>
        <w:t>”</w:t>
      </w:r>
      <w:r>
        <w:t>明矣。又</w:t>
      </w:r>
      <w:r>
        <w:rPr>
          <w:rFonts w:hint="eastAsia" w:eastAsia="宋体"/>
          <w:lang w:eastAsia="zh-CN"/>
        </w:rPr>
        <w:t>《</w:t>
      </w:r>
      <w:r>
        <w:t>儀禮</w:t>
      </w:r>
      <w:r>
        <w:rPr>
          <w:rFonts w:hint="eastAsia" w:eastAsia="宋体"/>
          <w:lang w:eastAsia="zh-CN"/>
        </w:rPr>
        <w:t>•</w:t>
      </w:r>
      <w:r>
        <w:t>聘禮</w:t>
      </w:r>
      <w:r>
        <w:rPr>
          <w:rFonts w:hint="eastAsia" w:eastAsia="宋体"/>
          <w:lang w:eastAsia="zh-CN"/>
        </w:rPr>
        <w:t>》“</w:t>
      </w:r>
      <w:r>
        <w:t>六鉶</w:t>
      </w:r>
      <w:r>
        <w:rPr>
          <w:rFonts w:hint="eastAsia" w:eastAsia="宋体"/>
          <w:lang w:eastAsia="zh-CN"/>
        </w:rPr>
        <w:t>”</w:t>
      </w:r>
      <w:r>
        <w:t>、</w:t>
      </w:r>
      <w:r>
        <w:rPr>
          <w:rFonts w:hint="eastAsia" w:eastAsia="宋体"/>
          <w:lang w:eastAsia="zh-CN"/>
        </w:rPr>
        <w:t>《</w:t>
      </w:r>
      <w:r>
        <w:t>公</w:t>
      </w:r>
    </w:p>
    <w:p w14:paraId="49D4364A">
      <w:r>
        <w:t>食大夫禮</w:t>
      </w:r>
      <w:r>
        <w:rPr>
          <w:rFonts w:hint="eastAsia" w:eastAsia="宋体"/>
          <w:lang w:eastAsia="zh-CN"/>
        </w:rPr>
        <w:t>》“</w:t>
      </w:r>
      <w:r>
        <w:t>宰夫設鉶四於豆西</w:t>
      </w:r>
      <w:r>
        <w:rPr>
          <w:rFonts w:hint="eastAsia" w:eastAsia="宋体"/>
          <w:lang w:eastAsia="zh-CN"/>
        </w:rPr>
        <w:t>”</w:t>
      </w:r>
      <w:r>
        <w:t>、</w:t>
      </w:r>
      <w:r>
        <w:rPr>
          <w:rFonts w:hint="eastAsia" w:eastAsia="宋体"/>
          <w:lang w:eastAsia="zh-CN"/>
        </w:rPr>
        <w:t>《</w:t>
      </w:r>
      <w:r>
        <w:t>特牲饋食禮</w:t>
      </w:r>
      <w:r>
        <w:rPr>
          <w:rFonts w:hint="eastAsia" w:eastAsia="宋体"/>
          <w:lang w:eastAsia="zh-CN"/>
        </w:rPr>
        <w:t>》“</w:t>
      </w:r>
      <w:r>
        <w:t>豆籩鉶在東房</w:t>
      </w:r>
      <w:r>
        <w:rPr>
          <w:rFonts w:hint="eastAsia" w:eastAsia="宋体"/>
          <w:lang w:eastAsia="zh-CN"/>
        </w:rPr>
        <w:t>”</w:t>
      </w:r>
      <w:r>
        <w:t>，釋文並作</w:t>
      </w:r>
      <w:r>
        <w:rPr>
          <w:rFonts w:hint="eastAsia" w:eastAsia="宋体"/>
          <w:lang w:eastAsia="zh-CN"/>
        </w:rPr>
        <w:t>“</w:t>
      </w:r>
      <w:r>
        <w:t>鉶</w:t>
      </w:r>
      <w:r>
        <w:rPr>
          <w:rFonts w:hint="eastAsia" w:eastAsia="宋体"/>
          <w:lang w:eastAsia="zh-CN"/>
        </w:rPr>
        <w:t>”</w:t>
      </w:r>
      <w:r>
        <w:t>、</w:t>
      </w:r>
      <w:r>
        <w:rPr>
          <w:rFonts w:hint="eastAsia" w:eastAsia="宋体"/>
          <w:lang w:eastAsia="zh-CN"/>
        </w:rPr>
        <w:t>“</w:t>
      </w:r>
      <w:r>
        <w:t>銒</w:t>
      </w:r>
      <w:r>
        <w:rPr>
          <w:rFonts w:hint="eastAsia" w:eastAsia="宋体"/>
          <w:lang w:eastAsia="zh-CN"/>
        </w:rPr>
        <w:t>”</w:t>
      </w:r>
      <w:r>
        <w:t>，</w:t>
      </w:r>
      <w:r>
        <w:rPr>
          <w:rFonts w:hint="eastAsia" w:eastAsia="宋体"/>
          <w:lang w:eastAsia="zh-CN"/>
        </w:rPr>
        <w:t>《</w:t>
      </w:r>
      <w:r>
        <w:t>通典</w:t>
      </w:r>
      <w:r>
        <w:rPr>
          <w:rFonts w:hint="eastAsia" w:eastAsia="宋体"/>
          <w:lang w:eastAsia="zh-CN"/>
        </w:rPr>
        <w:t>》</w:t>
      </w:r>
      <w:r>
        <w:t>亦作</w:t>
      </w:r>
      <w:r>
        <w:rPr>
          <w:rFonts w:hint="eastAsia" w:eastAsia="宋体"/>
          <w:lang w:eastAsia="zh-CN"/>
        </w:rPr>
        <w:t>“</w:t>
      </w:r>
      <w:r>
        <w:t>銒</w:t>
      </w:r>
      <w:r>
        <w:rPr>
          <w:rFonts w:hint="eastAsia" w:eastAsia="宋体"/>
          <w:lang w:eastAsia="zh-CN"/>
        </w:rPr>
        <w:t>”</w:t>
      </w:r>
      <w:r>
        <w:t>。</w:t>
      </w:r>
      <w:r>
        <w:rPr>
          <w:rFonts w:hint="eastAsia" w:eastAsia="宋体"/>
          <w:lang w:eastAsia="zh-CN"/>
        </w:rPr>
        <w:t>《</w:t>
      </w:r>
      <w:r>
        <w:t>禮記</w:t>
      </w:r>
      <w:r>
        <w:rPr>
          <w:rFonts w:hint="eastAsia" w:eastAsia="宋体"/>
          <w:lang w:eastAsia="zh-CN"/>
        </w:rPr>
        <w:t>•</w:t>
      </w:r>
      <w:r>
        <w:t>禮</w:t>
      </w:r>
    </w:p>
    <w:p w14:paraId="3E4DC899">
      <w:r>
        <w:t>運</w:t>
      </w:r>
      <w:r>
        <w:rPr>
          <w:rFonts w:hint="eastAsia" w:eastAsia="宋体"/>
          <w:lang w:eastAsia="zh-CN"/>
        </w:rPr>
        <w:t>》</w:t>
      </w:r>
      <w:r>
        <w:t>：</w:t>
      </w:r>
      <w:r>
        <w:rPr>
          <w:rFonts w:hint="eastAsia" w:eastAsia="宋体"/>
          <w:lang w:eastAsia="zh-CN"/>
        </w:rPr>
        <w:t>“</w:t>
      </w:r>
      <w:r>
        <w:t>實其簠簋籩豆鉶羹。</w:t>
      </w:r>
      <w:r>
        <w:rPr>
          <w:rFonts w:hint="eastAsia" w:eastAsia="宋体"/>
          <w:lang w:eastAsia="zh-CN"/>
        </w:rPr>
        <w:t>”</w:t>
      </w:r>
      <w:r>
        <w:t>釋文亦作</w:t>
      </w:r>
      <w:r>
        <w:rPr>
          <w:rFonts w:hint="eastAsia" w:eastAsia="宋体"/>
          <w:lang w:eastAsia="zh-CN"/>
        </w:rPr>
        <w:t>“</w:t>
      </w:r>
      <w:r>
        <w:t>銒</w:t>
      </w:r>
      <w:r>
        <w:rPr>
          <w:rFonts w:hint="eastAsia" w:eastAsia="宋体"/>
          <w:lang w:eastAsia="zh-CN"/>
        </w:rPr>
        <w:t>”</w:t>
      </w:r>
      <w:r>
        <w:t>。</w:t>
      </w:r>
      <w:r>
        <w:rPr>
          <w:rFonts w:hint="eastAsia" w:eastAsia="宋体"/>
          <w:lang w:eastAsia="zh-CN"/>
        </w:rPr>
        <w:t>《</w:t>
      </w:r>
      <w:r>
        <w:t>五經文字</w:t>
      </w:r>
      <w:r>
        <w:rPr>
          <w:rFonts w:hint="eastAsia" w:eastAsia="宋体"/>
          <w:lang w:eastAsia="zh-CN"/>
        </w:rPr>
        <w:t>》</w:t>
      </w:r>
      <w:r>
        <w:t>謂</w:t>
      </w:r>
      <w:r>
        <w:rPr>
          <w:rFonts w:hint="eastAsia" w:eastAsia="宋体"/>
          <w:lang w:eastAsia="zh-CN"/>
        </w:rPr>
        <w:t>《</w:t>
      </w:r>
      <w:r>
        <w:t>禮記</w:t>
      </w:r>
      <w:r>
        <w:rPr>
          <w:rFonts w:hint="eastAsia" w:eastAsia="宋体"/>
          <w:lang w:eastAsia="zh-CN"/>
        </w:rPr>
        <w:t>》</w:t>
      </w:r>
      <w:r>
        <w:t>通用鈃字謂祭器，指此。又通作</w:t>
      </w:r>
      <w:r>
        <w:rPr>
          <w:rFonts w:hint="eastAsia" w:eastAsia="宋体"/>
          <w:lang w:eastAsia="zh-CN"/>
        </w:rPr>
        <w:t>“</w:t>
      </w:r>
      <w:r>
        <w:t>刑</w:t>
      </w:r>
      <w:r>
        <w:rPr>
          <w:rFonts w:hint="eastAsia" w:eastAsia="宋体"/>
          <w:lang w:eastAsia="zh-CN"/>
        </w:rPr>
        <w:t>”</w:t>
      </w:r>
      <w:r>
        <w:t>。</w:t>
      </w:r>
      <w:r>
        <w:rPr>
          <w:rFonts w:hint="eastAsia" w:eastAsia="宋体"/>
          <w:lang w:eastAsia="zh-CN"/>
        </w:rPr>
        <w:t>《</w:t>
      </w:r>
      <w:r>
        <w:t>周禮。内饔</w:t>
      </w:r>
      <w:r>
        <w:rPr>
          <w:rFonts w:hint="eastAsia" w:eastAsia="宋体"/>
          <w:lang w:eastAsia="zh-CN"/>
        </w:rPr>
        <w:t>》</w:t>
      </w:r>
      <w:r>
        <w:t>：</w:t>
      </w:r>
      <w:r>
        <w:rPr>
          <w:rFonts w:hint="eastAsia" w:eastAsia="宋体"/>
          <w:lang w:eastAsia="zh-CN"/>
        </w:rPr>
        <w:t>“</w:t>
      </w:r>
      <w:r>
        <w:t>凡</w:t>
      </w:r>
    </w:p>
    <w:p w14:paraId="74FD62A5">
      <w:r>
        <w:t>掌共羞脩刑膴胖骨鱐。</w:t>
      </w:r>
      <w:r>
        <w:rPr>
          <w:rFonts w:hint="eastAsia" w:eastAsia="宋体"/>
          <w:lang w:eastAsia="zh-CN"/>
        </w:rPr>
        <w:t>”</w:t>
      </w:r>
      <w:r>
        <w:t>注：</w:t>
      </w:r>
      <w:r>
        <w:rPr>
          <w:rFonts w:hint="eastAsia" w:eastAsia="宋体"/>
          <w:lang w:eastAsia="zh-CN"/>
        </w:rPr>
        <w:t>“</w:t>
      </w:r>
      <w:r>
        <w:t>刑，鉶羮也。</w:t>
      </w:r>
      <w:r>
        <w:rPr>
          <w:rFonts w:hint="eastAsia" w:eastAsia="宋体"/>
          <w:lang w:eastAsia="zh-CN"/>
        </w:rPr>
        <w:t>”《</w:t>
      </w:r>
      <w:r>
        <w:t>史記</w:t>
      </w:r>
      <w:r>
        <w:rPr>
          <w:rFonts w:hint="eastAsia" w:eastAsia="宋体"/>
          <w:lang w:eastAsia="zh-CN"/>
        </w:rPr>
        <w:t>•</w:t>
      </w:r>
      <w:r>
        <w:t>太史公自序</w:t>
      </w:r>
      <w:r>
        <w:rPr>
          <w:rFonts w:hint="eastAsia" w:eastAsia="宋体"/>
          <w:lang w:eastAsia="zh-CN"/>
        </w:rPr>
        <w:t>》“</w:t>
      </w:r>
      <w:r>
        <w:t>啜土刑</w:t>
      </w:r>
      <w:r>
        <w:rPr>
          <w:rFonts w:hint="eastAsia" w:eastAsia="宋体"/>
          <w:lang w:eastAsia="zh-CN"/>
        </w:rPr>
        <w:t>”</w:t>
      </w:r>
      <w:r>
        <w:t>，正義：</w:t>
      </w:r>
      <w:r>
        <w:rPr>
          <w:rFonts w:hint="eastAsia" w:eastAsia="宋体"/>
          <w:lang w:eastAsia="zh-CN"/>
        </w:rPr>
        <w:t>“</w:t>
      </w:r>
      <w:r>
        <w:t>顔云：刑，所以盛羮也。</w:t>
      </w:r>
      <w:r>
        <w:rPr>
          <w:rFonts w:hint="eastAsia" w:eastAsia="宋体"/>
          <w:lang w:eastAsia="zh-CN"/>
        </w:rPr>
        <w:t>”</w:t>
      </w:r>
      <w:r>
        <w:t>古字通用</w:t>
      </w:r>
    </w:p>
    <w:p w14:paraId="0B8B576D">
      <w:r>
        <w:t>未可執一。</w:t>
      </w:r>
    </w:p>
    <w:p w14:paraId="4EAAE4BA">
      <w:r>
        <w:t>俎三〇念孫按：</w:t>
      </w:r>
      <w:r>
        <w:rPr>
          <w:rFonts w:hint="eastAsia" w:eastAsia="宋体"/>
          <w:lang w:eastAsia="zh-CN"/>
        </w:rPr>
        <w:t>“</w:t>
      </w:r>
      <w:r>
        <w:t>俎三</w:t>
      </w:r>
      <w:r>
        <w:rPr>
          <w:rFonts w:hint="eastAsia" w:eastAsia="宋体"/>
          <w:lang w:eastAsia="zh-CN"/>
        </w:rPr>
        <w:t>”</w:t>
      </w:r>
      <w:r>
        <w:t>二字＄當在</w:t>
      </w:r>
      <w:r>
        <w:rPr>
          <w:rFonts w:hint="eastAsia" w:eastAsia="宋体"/>
          <w:lang w:eastAsia="zh-CN"/>
        </w:rPr>
        <w:t>“</w:t>
      </w:r>
      <w:r>
        <w:t>鈃三</w:t>
      </w:r>
      <w:r>
        <w:rPr>
          <w:rFonts w:hint="eastAsia" w:eastAsia="宋体"/>
          <w:lang w:eastAsia="zh-CN"/>
        </w:rPr>
        <w:t>”</w:t>
      </w:r>
      <w:r>
        <w:t>之下，見上文。</w:t>
      </w:r>
    </w:p>
    <w:p w14:paraId="3A2BC33E">
      <w:r>
        <w:t>馬社先牧〇念孫按：</w:t>
      </w:r>
      <w:r>
        <w:rPr>
          <w:rFonts w:hint="eastAsia" w:eastAsia="宋体"/>
          <w:lang w:eastAsia="zh-CN"/>
        </w:rPr>
        <w:t>“</w:t>
      </w:r>
      <w:r>
        <w:t>光牧</w:t>
      </w:r>
      <w:r>
        <w:rPr>
          <w:rFonts w:hint="eastAsia" w:eastAsia="宋体"/>
          <w:lang w:eastAsia="zh-CN"/>
        </w:rPr>
        <w:t>”</w:t>
      </w:r>
      <w:r>
        <w:t>二字。當在</w:t>
      </w:r>
      <w:r>
        <w:rPr>
          <w:rFonts w:hint="eastAsia" w:eastAsia="宋体"/>
          <w:lang w:eastAsia="zh-CN"/>
        </w:rPr>
        <w:t>“</w:t>
      </w:r>
      <w:r>
        <w:t>馬社</w:t>
      </w:r>
      <w:r>
        <w:rPr>
          <w:rFonts w:hint="eastAsia" w:eastAsia="宋体"/>
          <w:lang w:eastAsia="zh-CN"/>
        </w:rPr>
        <w:t>”</w:t>
      </w:r>
      <w:r>
        <w:t>之上，見</w:t>
      </w:r>
      <w:r>
        <w:rPr>
          <w:rFonts w:hint="eastAsia" w:eastAsia="宋体"/>
          <w:lang w:eastAsia="zh-CN"/>
        </w:rPr>
        <w:t>《</w:t>
      </w:r>
      <w:r>
        <w:t>通典</w:t>
      </w:r>
      <w:r>
        <w:rPr>
          <w:rFonts w:hint="eastAsia" w:eastAsia="宋体"/>
          <w:lang w:eastAsia="zh-CN"/>
        </w:rPr>
        <w:t>》</w:t>
      </w:r>
      <w:r>
        <w:t>，後放此。</w:t>
      </w:r>
    </w:p>
    <w:p w14:paraId="140C5344">
      <w:r>
        <w:t>孟春祭帝社〇念孫按：</w:t>
      </w:r>
      <w:r>
        <w:rPr>
          <w:rFonts w:hint="eastAsia" w:eastAsia="宋体"/>
          <w:lang w:eastAsia="zh-CN"/>
        </w:rPr>
        <w:t>“</w:t>
      </w:r>
      <w:r>
        <w:t>孟春祭帝社</w:t>
      </w:r>
      <w:r>
        <w:rPr>
          <w:rFonts w:hint="eastAsia" w:eastAsia="宋体"/>
          <w:lang w:eastAsia="zh-CN"/>
        </w:rPr>
        <w:t>”</w:t>
      </w:r>
      <w:r>
        <w:t>，當作</w:t>
      </w:r>
      <w:r>
        <w:rPr>
          <w:rFonts w:hint="eastAsia" w:eastAsia="宋体"/>
          <w:lang w:eastAsia="zh-CN"/>
        </w:rPr>
        <w:t>“</w:t>
      </w:r>
      <w:r>
        <w:t>孟春祭先農</w:t>
      </w:r>
      <w:r>
        <w:rPr>
          <w:rFonts w:hint="eastAsia" w:eastAsia="宋体"/>
          <w:lang w:eastAsia="zh-CN"/>
        </w:rPr>
        <w:t>”</w:t>
      </w:r>
      <w:r>
        <w:t>，觀前</w:t>
      </w:r>
      <w:r>
        <w:rPr>
          <w:rFonts w:hint="eastAsia" w:eastAsia="宋体"/>
          <w:lang w:eastAsia="zh-CN"/>
        </w:rPr>
        <w:t>“</w:t>
      </w:r>
      <w:r>
        <w:t>孟春享先農</w:t>
      </w:r>
      <w:r>
        <w:rPr>
          <w:rFonts w:hint="eastAsia" w:eastAsia="宋体"/>
          <w:lang w:eastAsia="zh-CN"/>
        </w:rPr>
        <w:t>”</w:t>
      </w:r>
      <w:r>
        <w:t>可見，别見</w:t>
      </w:r>
      <w:r>
        <w:rPr>
          <w:rFonts w:hint="eastAsia" w:eastAsia="宋体"/>
          <w:lang w:eastAsia="zh-CN"/>
        </w:rPr>
        <w:t>《</w:t>
      </w:r>
      <w:r>
        <w:t>通典</w:t>
      </w:r>
      <w:r>
        <w:rPr>
          <w:rFonts w:hint="eastAsia" w:eastAsia="宋体"/>
          <w:lang w:eastAsia="zh-CN"/>
        </w:rPr>
        <w:t>》</w:t>
      </w:r>
      <w:r>
        <w:t>。</w:t>
      </w:r>
    </w:p>
    <w:p w14:paraId="441F32FF">
      <w:r>
        <w:t>登三〇念孫按：</w:t>
      </w:r>
      <w:r>
        <w:rPr>
          <w:rFonts w:hint="eastAsia" w:eastAsia="宋体"/>
          <w:lang w:eastAsia="zh-CN"/>
        </w:rPr>
        <w:t>“</w:t>
      </w:r>
      <w:r>
        <w:t>㽅</w:t>
      </w:r>
      <w:r>
        <w:rPr>
          <w:rFonts w:hint="eastAsia" w:eastAsia="宋体"/>
          <w:lang w:eastAsia="zh-CN"/>
        </w:rPr>
        <w:t>”</w:t>
      </w:r>
      <w:r>
        <w:t>譌作</w:t>
      </w:r>
      <w:r>
        <w:rPr>
          <w:rFonts w:hint="eastAsia" w:eastAsia="宋体"/>
          <w:lang w:eastAsia="zh-CN"/>
        </w:rPr>
        <w:t>“</w:t>
      </w:r>
      <w:r>
        <w:t>登</w:t>
      </w:r>
      <w:r>
        <w:rPr>
          <w:rFonts w:hint="eastAsia" w:eastAsia="宋体"/>
          <w:lang w:eastAsia="zh-CN"/>
        </w:rPr>
        <w:t>”</w:t>
      </w:r>
      <w:r>
        <w:t>，後放此。</w:t>
      </w:r>
    </w:p>
    <w:p w14:paraId="633760F4">
      <w:r>
        <w:t>三年祭先代帝王〇念孙按：</w:t>
      </w:r>
      <w:r>
        <w:rPr>
          <w:rFonts w:hint="eastAsia" w:eastAsia="宋体"/>
          <w:lang w:eastAsia="zh-CN"/>
        </w:rPr>
        <w:t>“</w:t>
      </w:r>
      <w:r>
        <w:t>三年祭先代帝王</w:t>
      </w:r>
      <w:r>
        <w:rPr>
          <w:rFonts w:hint="eastAsia" w:eastAsia="宋体"/>
          <w:lang w:eastAsia="zh-CN"/>
        </w:rPr>
        <w:t>”</w:t>
      </w:r>
      <w:r>
        <w:t>，當作</w:t>
      </w:r>
      <w:r>
        <w:rPr>
          <w:rFonts w:hint="eastAsia" w:eastAsia="宋体"/>
          <w:lang w:eastAsia="zh-CN"/>
        </w:rPr>
        <w:t>“</w:t>
      </w:r>
      <w:r>
        <w:t>仲春祭先代帝王</w:t>
      </w:r>
      <w:r>
        <w:rPr>
          <w:rFonts w:hint="eastAsia" w:eastAsia="宋体"/>
          <w:lang w:eastAsia="zh-CN"/>
        </w:rPr>
        <w:t>”</w:t>
      </w:r>
      <w:r>
        <w:t>，見</w:t>
      </w:r>
      <w:r>
        <w:rPr>
          <w:rFonts w:hint="eastAsia" w:eastAsia="宋体"/>
          <w:lang w:eastAsia="zh-CN"/>
        </w:rPr>
        <w:t>《</w:t>
      </w:r>
      <w:r>
        <w:t>通典</w:t>
      </w:r>
      <w:r>
        <w:rPr>
          <w:rFonts w:hint="eastAsia" w:eastAsia="宋体"/>
          <w:lang w:eastAsia="zh-CN"/>
        </w:rPr>
        <w:t>》</w:t>
      </w:r>
      <w:r>
        <w:t>。</w:t>
      </w:r>
    </w:p>
    <w:p w14:paraId="1CE4A6D5">
      <w:r>
        <w:t>釋奠于先聖先師〇念孫按：</w:t>
      </w:r>
      <w:r>
        <w:rPr>
          <w:rFonts w:hint="eastAsia" w:eastAsia="宋体"/>
          <w:lang w:eastAsia="zh-CN"/>
        </w:rPr>
        <w:t>“</w:t>
      </w:r>
      <w:r>
        <w:t>釋奠於先聖先師</w:t>
      </w:r>
      <w:r>
        <w:rPr>
          <w:rFonts w:hint="eastAsia" w:eastAsia="宋体"/>
          <w:lang w:eastAsia="zh-CN"/>
        </w:rPr>
        <w:t>”</w:t>
      </w:r>
      <w:r>
        <w:t>，此譌作</w:t>
      </w:r>
      <w:r>
        <w:rPr>
          <w:rFonts w:hint="eastAsia" w:eastAsia="宋体"/>
          <w:lang w:eastAsia="zh-CN"/>
        </w:rPr>
        <w:t>“</w:t>
      </w:r>
      <w:r>
        <w:t>先聖釋奠於先師</w:t>
      </w:r>
      <w:r>
        <w:rPr>
          <w:rFonts w:hint="eastAsia" w:eastAsia="宋体"/>
          <w:lang w:eastAsia="zh-CN"/>
        </w:rPr>
        <w:t>”</w:t>
      </w:r>
      <w:r>
        <w:t>。</w:t>
      </w:r>
    </w:p>
    <w:p w14:paraId="3414B440">
      <w:r>
        <w:t>凡祀昊天上帝〇念孙按：</w:t>
      </w:r>
      <w:r>
        <w:rPr>
          <w:rFonts w:hint="eastAsia" w:eastAsia="宋体"/>
          <w:lang w:eastAsia="zh-CN"/>
        </w:rPr>
        <w:t>“</w:t>
      </w:r>
      <w:r>
        <w:t>凡祀昊天上帝</w:t>
      </w:r>
      <w:r>
        <w:rPr>
          <w:rFonts w:hint="eastAsia" w:eastAsia="宋体"/>
          <w:lang w:eastAsia="zh-CN"/>
        </w:rPr>
        <w:t>”</w:t>
      </w:r>
      <w:r>
        <w:t>以下，當另一行寫。</w:t>
      </w:r>
    </w:p>
    <w:p w14:paraId="62D58D71">
      <w:r>
        <w:t>諸太廟〇念孫按：</w:t>
      </w:r>
      <w:r>
        <w:rPr>
          <w:rFonts w:hint="eastAsia" w:eastAsia="宋体"/>
          <w:lang w:eastAsia="zh-CN"/>
        </w:rPr>
        <w:t>“</w:t>
      </w:r>
      <w:r>
        <w:t>諸太子廟</w:t>
      </w:r>
      <w:r>
        <w:rPr>
          <w:rFonts w:hint="eastAsia" w:eastAsia="宋体"/>
          <w:lang w:eastAsia="zh-CN"/>
        </w:rPr>
        <w:t>”</w:t>
      </w:r>
      <w:r>
        <w:t>譌作</w:t>
      </w:r>
      <w:r>
        <w:rPr>
          <w:rFonts w:hint="eastAsia" w:eastAsia="宋体"/>
          <w:lang w:eastAsia="zh-CN"/>
        </w:rPr>
        <w:t>“</w:t>
      </w:r>
      <w:r>
        <w:t>諸太廟</w:t>
      </w:r>
      <w:r>
        <w:rPr>
          <w:rFonts w:hint="eastAsia" w:eastAsia="宋体"/>
          <w:lang w:eastAsia="zh-CN"/>
        </w:rPr>
        <w:t>”</w:t>
      </w:r>
      <w:r>
        <w:t>。</w:t>
      </w:r>
    </w:p>
    <w:p w14:paraId="5EDC6B1A">
      <w:r>
        <w:t>祭神農伊祁祀星辰下〇念孫按：</w:t>
      </w:r>
      <w:r>
        <w:rPr>
          <w:rFonts w:hint="eastAsia" w:eastAsia="宋体"/>
          <w:lang w:eastAsia="zh-CN"/>
        </w:rPr>
        <w:t>“</w:t>
      </w:r>
      <w:r>
        <w:t>祀</w:t>
      </w:r>
      <w:r>
        <w:rPr>
          <w:rFonts w:hint="eastAsia" w:eastAsia="宋体"/>
          <w:lang w:eastAsia="zh-CN"/>
        </w:rPr>
        <w:t>”</w:t>
      </w:r>
      <w:r>
        <w:t>字衍文，</w:t>
      </w:r>
      <w:r>
        <w:rPr>
          <w:rFonts w:hint="eastAsia" w:eastAsia="宋体"/>
          <w:lang w:eastAsia="zh-CN"/>
        </w:rPr>
        <w:t>《</w:t>
      </w:r>
      <w:r>
        <w:t>通典</w:t>
      </w:r>
      <w:r>
        <w:rPr>
          <w:rFonts w:hint="eastAsia" w:eastAsia="宋体"/>
          <w:lang w:eastAsia="zh-CN"/>
        </w:rPr>
        <w:t>》</w:t>
      </w:r>
      <w:r>
        <w:t>無。</w:t>
      </w:r>
    </w:p>
    <w:p w14:paraId="4EF1DF77">
      <w:r>
        <w:t>【第119页】</w:t>
      </w:r>
    </w:p>
    <w:p w14:paraId="568FFB20">
      <w:r>
        <w:t>亦用少牢</w:t>
      </w:r>
    </w:p>
    <w:p w14:paraId="12DAFCAC">
      <w:r>
        <w:t>〇念孫按：</w:t>
      </w:r>
      <w:r>
        <w:rPr>
          <w:rFonts w:hint="eastAsia" w:eastAsia="宋体"/>
          <w:lang w:eastAsia="zh-CN"/>
        </w:rPr>
        <w:t>“</w:t>
      </w:r>
      <w:r>
        <w:t>皆用少牢</w:t>
      </w:r>
      <w:r>
        <w:rPr>
          <w:rFonts w:hint="eastAsia" w:eastAsia="宋体"/>
          <w:lang w:eastAsia="zh-CN"/>
        </w:rPr>
        <w:t>”</w:t>
      </w:r>
      <w:r>
        <w:t>譌作</w:t>
      </w:r>
      <w:r>
        <w:rPr>
          <w:rFonts w:hint="eastAsia" w:eastAsia="宋体"/>
          <w:lang w:eastAsia="zh-CN"/>
        </w:rPr>
        <w:t>“</w:t>
      </w:r>
      <w:r>
        <w:t>亦用少牢</w:t>
      </w:r>
      <w:r>
        <w:rPr>
          <w:rFonts w:hint="eastAsia" w:eastAsia="宋体"/>
          <w:lang w:eastAsia="zh-CN"/>
        </w:rPr>
        <w:t>”</w:t>
      </w:r>
      <w:r>
        <w:t>。</w:t>
      </w:r>
    </w:p>
    <w:p w14:paraId="3DCCB283">
      <w:r>
        <w:t>後節二肫胳〇</w:t>
      </w:r>
      <w:r>
        <w:rPr>
          <w:rFonts w:hint="eastAsia" w:eastAsia="宋体"/>
          <w:lang w:eastAsia="zh-CN"/>
        </w:rPr>
        <w:t>“</w:t>
      </w:r>
      <w:r>
        <w:t>肫胳</w:t>
      </w:r>
      <w:r>
        <w:rPr>
          <w:rFonts w:hint="eastAsia" w:eastAsia="宋体"/>
          <w:lang w:eastAsia="zh-CN"/>
        </w:rPr>
        <w:t>”</w:t>
      </w:r>
      <w:r>
        <w:t>當作</w:t>
      </w:r>
      <w:r>
        <w:rPr>
          <w:rFonts w:hint="eastAsia" w:eastAsia="宋体"/>
          <w:lang w:eastAsia="zh-CN"/>
        </w:rPr>
        <w:t>“</w:t>
      </w:r>
      <w:r>
        <w:t>膞骼</w:t>
      </w:r>
      <w:r>
        <w:rPr>
          <w:rFonts w:hint="eastAsia" w:eastAsia="宋体"/>
          <w:lang w:eastAsia="zh-CN"/>
        </w:rPr>
        <w:t>”</w:t>
      </w:r>
      <w:r>
        <w:t>。</w:t>
      </w:r>
      <w:r>
        <w:rPr>
          <w:rFonts w:hint="eastAsia" w:eastAsia="宋体"/>
          <w:lang w:eastAsia="zh-CN"/>
        </w:rPr>
        <w:t>《</w:t>
      </w:r>
      <w:r>
        <w:t>儀禮</w:t>
      </w:r>
      <w:r>
        <w:rPr>
          <w:rFonts w:hint="eastAsia" w:eastAsia="宋体"/>
          <w:lang w:eastAsia="zh-CN"/>
        </w:rPr>
        <w:t>》</w:t>
      </w:r>
      <w:r>
        <w:t>鄭注曰：</w:t>
      </w:r>
      <w:r>
        <w:rPr>
          <w:rFonts w:hint="eastAsia" w:eastAsia="宋体"/>
          <w:lang w:eastAsia="zh-CN"/>
        </w:rPr>
        <w:t>“</w:t>
      </w:r>
      <w:r>
        <w:t>服骨也。</w:t>
      </w:r>
      <w:r>
        <w:rPr>
          <w:rFonts w:hint="eastAsia" w:eastAsia="宋体"/>
          <w:lang w:eastAsia="zh-CN"/>
        </w:rPr>
        <w:t>”“</w:t>
      </w:r>
      <w:r>
        <w:t>長脅一</w:t>
      </w:r>
      <w:r>
        <w:rPr>
          <w:rFonts w:hint="eastAsia" w:eastAsia="宋体"/>
          <w:lang w:eastAsia="zh-CN"/>
        </w:rPr>
        <w:t>”</w:t>
      </w:r>
      <w:r>
        <w:t>當作</w:t>
      </w:r>
      <w:r>
        <w:rPr>
          <w:rFonts w:hint="eastAsia" w:eastAsia="宋体"/>
          <w:lang w:eastAsia="zh-CN"/>
        </w:rPr>
        <w:t>“</w:t>
      </w:r>
      <w:r>
        <w:t>正脅一</w:t>
      </w:r>
      <w:r>
        <w:rPr>
          <w:rFonts w:hint="eastAsia" w:eastAsia="宋体"/>
          <w:lang w:eastAsia="zh-CN"/>
        </w:rPr>
        <w:t>”</w:t>
      </w:r>
      <w:r>
        <w:t>，雖脅之在中者差長，正</w:t>
      </w:r>
    </w:p>
    <w:p w14:paraId="13473A37">
      <w:r>
        <w:t>脅亦可稱長脅，但此既引鄭注</w:t>
      </w:r>
      <w:r>
        <w:rPr>
          <w:rFonts w:hint="eastAsia" w:eastAsia="宋体"/>
          <w:lang w:eastAsia="zh-CN"/>
        </w:rPr>
        <w:t>“</w:t>
      </w:r>
      <w:r>
        <w:t>脅傍中爲正</w:t>
      </w:r>
      <w:r>
        <w:rPr>
          <w:rFonts w:hint="eastAsia" w:eastAsia="宋体"/>
          <w:lang w:eastAsia="zh-CN"/>
        </w:rPr>
        <w:t>”</w:t>
      </w:r>
      <w:r>
        <w:t>句，正以解正脅之爲傍中而差長者耳。既易名爲長脅，豈有不自明長脅之</w:t>
      </w:r>
    </w:p>
    <w:p w14:paraId="5108E73E">
      <w:r>
        <w:t>何指，轉引鄭注以解正脅之理？畢竟原用</w:t>
      </w:r>
      <w:r>
        <w:rPr>
          <w:rFonts w:hint="eastAsia" w:eastAsia="宋体"/>
          <w:lang w:eastAsia="zh-CN"/>
        </w:rPr>
        <w:t>《</w:t>
      </w:r>
      <w:r>
        <w:t>儀禮</w:t>
      </w:r>
      <w:r>
        <w:rPr>
          <w:rFonts w:hint="eastAsia" w:eastAsia="宋体"/>
          <w:lang w:eastAsia="zh-CN"/>
        </w:rPr>
        <w:t>》</w:t>
      </w:r>
      <w:r>
        <w:t>全文，本是</w:t>
      </w:r>
      <w:r>
        <w:rPr>
          <w:rFonts w:hint="eastAsia" w:eastAsia="宋体"/>
          <w:lang w:eastAsia="zh-CN"/>
        </w:rPr>
        <w:t>“</w:t>
      </w:r>
      <w:r>
        <w:t>正脅</w:t>
      </w:r>
      <w:r>
        <w:rPr>
          <w:rFonts w:hint="eastAsia" w:eastAsia="宋体"/>
          <w:lang w:eastAsia="zh-CN"/>
        </w:rPr>
        <w:t>”</w:t>
      </w:r>
      <w:r>
        <w:t>二字。又按：上言胖體十一，而就下數之，只有十體</w:t>
      </w:r>
    </w:p>
    <w:p w14:paraId="6A135C0D">
      <w:r>
        <w:t>可見，念孫按：</w:t>
      </w:r>
      <w:r>
        <w:rPr>
          <w:rFonts w:hint="eastAsia" w:eastAsia="宋体"/>
          <w:lang w:eastAsia="zh-CN"/>
        </w:rPr>
        <w:t>“</w:t>
      </w:r>
      <w:r>
        <w:t>其牲皆升右胖</w:t>
      </w:r>
      <w:r>
        <w:rPr>
          <w:rFonts w:hint="eastAsia" w:eastAsia="宋体"/>
          <w:lang w:eastAsia="zh-CN"/>
        </w:rPr>
        <w:t>”</w:t>
      </w:r>
      <w:r>
        <w:t>爲句，</w:t>
      </w:r>
      <w:r>
        <w:rPr>
          <w:rFonts w:hint="eastAsia" w:eastAsia="宋体"/>
          <w:lang w:eastAsia="zh-CN"/>
        </w:rPr>
        <w:t>“</w:t>
      </w:r>
      <w:r>
        <w:t>體十一</w:t>
      </w:r>
      <w:r>
        <w:rPr>
          <w:rFonts w:hint="eastAsia" w:eastAsia="宋体"/>
          <w:lang w:eastAsia="zh-CN"/>
        </w:rPr>
        <w:t>”</w:t>
      </w:r>
      <w:r>
        <w:t>爲句，非以</w:t>
      </w:r>
      <w:r>
        <w:rPr>
          <w:rFonts w:hint="eastAsia" w:eastAsia="宋体"/>
          <w:lang w:eastAsia="zh-CN"/>
        </w:rPr>
        <w:t>“</w:t>
      </w:r>
      <w:r>
        <w:t>胖體十一</w:t>
      </w:r>
      <w:r>
        <w:rPr>
          <w:rFonts w:hint="eastAsia" w:eastAsia="宋体"/>
          <w:lang w:eastAsia="zh-CN"/>
        </w:rPr>
        <w:t>”</w:t>
      </w:r>
      <w:r>
        <w:t>爲句也。又落去</w:t>
      </w:r>
      <w:r>
        <w:rPr>
          <w:rFonts w:hint="eastAsia" w:eastAsia="宋体"/>
          <w:lang w:eastAsia="zh-CN"/>
        </w:rPr>
        <w:t>“</w:t>
      </w:r>
      <w:r>
        <w:t>代脅一</w:t>
      </w:r>
      <w:r>
        <w:rPr>
          <w:rFonts w:hint="eastAsia" w:eastAsia="宋体"/>
          <w:lang w:eastAsia="zh-CN"/>
        </w:rPr>
        <w:t>”</w:t>
      </w:r>
      <w:r>
        <w:t>一句明矣。且肩臂臑膞骼五</w:t>
      </w:r>
    </w:p>
    <w:p w14:paraId="20DB7A38">
      <w:r>
        <w:t>體，自前而後順引之，正脊脡脊横脊六。自前而後順數之，焉有先言長脅，次言短脅，忽又逆數之理？似當依</w:t>
      </w:r>
      <w:r>
        <w:rPr>
          <w:rFonts w:hint="eastAsia" w:eastAsia="宋体"/>
          <w:lang w:eastAsia="zh-CN"/>
        </w:rPr>
        <w:t>《</w:t>
      </w:r>
      <w:r>
        <w:t>少牢饋</w:t>
      </w:r>
    </w:p>
    <w:p w14:paraId="1A6F5686">
      <w:pPr>
        <w:rPr>
          <w:rFonts w:hint="eastAsia" w:eastAsia="宋体"/>
          <w:lang w:eastAsia="zh-CN"/>
        </w:rPr>
      </w:pPr>
      <w:r>
        <w:t>食</w:t>
      </w:r>
      <w:r>
        <w:rPr>
          <w:rFonts w:hint="eastAsia" w:eastAsia="宋体"/>
          <w:lang w:eastAsia="zh-CN"/>
        </w:rPr>
        <w:t>》</w:t>
      </w:r>
      <w:r>
        <w:t>先曰短脅一，次曰正脅一，次曰代脅一，亦自前而後順數之爲是。〇念孫按：</w:t>
      </w:r>
      <w:r>
        <w:rPr>
          <w:rFonts w:hint="eastAsia" w:eastAsia="宋体"/>
          <w:lang w:eastAsia="zh-CN"/>
        </w:rPr>
        <w:t>《</w:t>
      </w:r>
      <w:r>
        <w:t>儀禮</w:t>
      </w:r>
      <w:r>
        <w:rPr>
          <w:rFonts w:hint="eastAsia" w:eastAsia="宋体"/>
          <w:lang w:eastAsia="zh-CN"/>
        </w:rPr>
        <w:t>•</w:t>
      </w:r>
      <w:r>
        <w:t>鄉飲酒禮記</w:t>
      </w:r>
      <w:r>
        <w:rPr>
          <w:rFonts w:hint="eastAsia" w:eastAsia="宋体"/>
          <w:lang w:eastAsia="zh-CN"/>
        </w:rPr>
        <w:t>》</w:t>
      </w:r>
      <w:r>
        <w:t>：</w:t>
      </w:r>
      <w:r>
        <w:rPr>
          <w:rFonts w:hint="eastAsia" w:eastAsia="宋体"/>
          <w:lang w:eastAsia="zh-CN"/>
        </w:rPr>
        <w:t>“</w:t>
      </w:r>
      <w:r>
        <w:t>脊脅胳肺。</w:t>
      </w:r>
      <w:r>
        <w:rPr>
          <w:rFonts w:hint="eastAsia" w:eastAsia="宋体"/>
          <w:lang w:eastAsia="zh-CN"/>
        </w:rPr>
        <w:t>”</w:t>
      </w:r>
    </w:p>
    <w:p w14:paraId="2016BFE6">
      <w:r>
        <w:t>注：</w:t>
      </w:r>
      <w:r>
        <w:rPr>
          <w:rFonts w:hint="eastAsia" w:eastAsia="宋体"/>
          <w:lang w:eastAsia="zh-CN"/>
        </w:rPr>
        <w:t>“</w:t>
      </w:r>
      <w:r>
        <w:t>凡牲，前脛骨，二肩臂臑也；後脛骨</w:t>
      </w:r>
      <w:r>
        <w:rPr>
          <w:rFonts w:hint="eastAsia" w:eastAsia="宋体"/>
          <w:lang w:eastAsia="zh-CN"/>
        </w:rPr>
        <w:t>•</w:t>
      </w:r>
      <w:r>
        <w:t>二膞今本譌作</w:t>
      </w:r>
      <w:r>
        <w:rPr>
          <w:rFonts w:hint="eastAsia" w:eastAsia="宋体"/>
          <w:lang w:eastAsia="zh-CN"/>
        </w:rPr>
        <w:t>“</w:t>
      </w:r>
      <w:r>
        <w:t>膊</w:t>
      </w:r>
      <w:r>
        <w:rPr>
          <w:rFonts w:hint="eastAsia" w:eastAsia="宋体"/>
          <w:lang w:eastAsia="zh-CN"/>
        </w:rPr>
        <w:t>”</w:t>
      </w:r>
      <w:r>
        <w:t>，後放此。胳也。</w:t>
      </w:r>
      <w:r>
        <w:rPr>
          <w:rFonts w:hint="eastAsia" w:eastAsia="宋体"/>
          <w:lang w:eastAsia="zh-CN"/>
        </w:rPr>
        <w:t>”</w:t>
      </w:r>
      <w:r>
        <w:t>音義：</w:t>
      </w:r>
      <w:r>
        <w:rPr>
          <w:rFonts w:hint="eastAsia" w:eastAsia="宋体"/>
          <w:lang w:eastAsia="zh-CN"/>
        </w:rPr>
        <w:t>“</w:t>
      </w:r>
      <w:r>
        <w:t>膞，劉音純。</w:t>
      </w:r>
      <w:r>
        <w:rPr>
          <w:rFonts w:hint="eastAsia" w:eastAsia="宋体"/>
          <w:lang w:eastAsia="zh-CN"/>
        </w:rPr>
        <w:t>”《</w:t>
      </w:r>
      <w:r>
        <w:t>鄉射禮記</w:t>
      </w:r>
      <w:r>
        <w:rPr>
          <w:rFonts w:hint="eastAsia" w:eastAsia="宋体"/>
          <w:lang w:eastAsia="zh-CN"/>
        </w:rPr>
        <w:t>》</w:t>
      </w:r>
      <w:r>
        <w:t>：</w:t>
      </w:r>
      <w:r>
        <w:rPr>
          <w:rFonts w:hint="eastAsia" w:eastAsia="宋体"/>
          <w:lang w:eastAsia="zh-CN"/>
        </w:rPr>
        <w:t>“</w:t>
      </w:r>
      <w:r>
        <w:t>折脊</w:t>
      </w:r>
    </w:p>
    <w:p w14:paraId="0B2968C4">
      <w:r>
        <w:t>脅肺臑。</w:t>
      </w:r>
      <w:r>
        <w:rPr>
          <w:rFonts w:hint="eastAsia" w:eastAsia="宋体"/>
          <w:lang w:eastAsia="zh-CN"/>
        </w:rPr>
        <w:t>”</w:t>
      </w:r>
      <w:r>
        <w:t>注：</w:t>
      </w:r>
      <w:r>
        <w:rPr>
          <w:rFonts w:hint="eastAsia" w:eastAsia="宋体"/>
          <w:lang w:eastAsia="zh-CN"/>
        </w:rPr>
        <w:t>“</w:t>
      </w:r>
      <w:r>
        <w:t>臑若膞胳。</w:t>
      </w:r>
      <w:r>
        <w:rPr>
          <w:rFonts w:hint="eastAsia" w:eastAsia="宋体"/>
          <w:lang w:eastAsia="zh-CN"/>
        </w:rPr>
        <w:t>”</w:t>
      </w:r>
      <w:r>
        <w:t>音義：</w:t>
      </w:r>
      <w:r>
        <w:rPr>
          <w:rFonts w:hint="eastAsia" w:eastAsia="宋体"/>
          <w:lang w:eastAsia="zh-CN"/>
        </w:rPr>
        <w:t>“</w:t>
      </w:r>
      <w:r>
        <w:t>膞音純。</w:t>
      </w:r>
      <w:r>
        <w:rPr>
          <w:rFonts w:hint="eastAsia" w:eastAsia="宋体"/>
          <w:lang w:eastAsia="zh-CN"/>
        </w:rPr>
        <w:t>”《</w:t>
      </w:r>
      <w:r>
        <w:t>既夕</w:t>
      </w:r>
      <w:r>
        <w:rPr>
          <w:rFonts w:hint="eastAsia" w:eastAsia="宋体"/>
          <w:lang w:eastAsia="zh-CN"/>
        </w:rPr>
        <w:t>》</w:t>
      </w:r>
      <w:r>
        <w:t>注亦前肩後肫脊脅而已，音義：</w:t>
      </w:r>
      <w:r>
        <w:rPr>
          <w:rFonts w:hint="eastAsia" w:eastAsia="宋体"/>
          <w:lang w:eastAsia="zh-CN"/>
        </w:rPr>
        <w:t>“</w:t>
      </w:r>
      <w:r>
        <w:t>肫，劉音純。</w:t>
      </w:r>
      <w:r>
        <w:rPr>
          <w:rFonts w:hint="eastAsia" w:eastAsia="宋体"/>
          <w:lang w:eastAsia="zh-CN"/>
        </w:rPr>
        <w:t>”《</w:t>
      </w:r>
      <w:r>
        <w:t>士</w:t>
      </w:r>
      <w:r>
        <w:rPr>
          <w:rFonts w:hint="eastAsia" w:eastAsia="宋体"/>
          <w:lang w:eastAsia="zh-CN"/>
        </w:rPr>
        <w:t>（</w:t>
      </w:r>
      <w:r>
        <w:t>膚</w:t>
      </w:r>
      <w:r>
        <w:rPr>
          <w:rFonts w:hint="eastAsia" w:eastAsia="宋体"/>
          <w:lang w:eastAsia="zh-CN"/>
        </w:rPr>
        <w:t>）</w:t>
      </w:r>
      <w:r>
        <w:t>虞禮</w:t>
      </w:r>
      <w:r>
        <w:rPr>
          <w:rFonts w:hint="eastAsia" w:eastAsia="宋体"/>
          <w:lang w:eastAsia="zh-CN"/>
        </w:rPr>
        <w:t>》</w:t>
      </w:r>
      <w:r>
        <w:t>：</w:t>
      </w:r>
      <w:r>
        <w:rPr>
          <w:rFonts w:hint="eastAsia" w:eastAsia="宋体"/>
          <w:lang w:eastAsia="zh-CN"/>
        </w:rPr>
        <w:t>“</w:t>
      </w:r>
      <w:r>
        <w:t>升</w:t>
      </w:r>
    </w:p>
    <w:p w14:paraId="51B56009">
      <w:r>
        <w:t>左肩臂。</w:t>
      </w:r>
      <w:r>
        <w:rPr>
          <w:rFonts w:hint="eastAsia" w:eastAsia="宋体"/>
          <w:lang w:eastAsia="zh-CN"/>
        </w:rPr>
        <w:t>”</w:t>
      </w:r>
      <w:r>
        <w:t>音義：</w:t>
      </w:r>
      <w:r>
        <w:rPr>
          <w:rFonts w:hint="eastAsia" w:eastAsia="宋体"/>
          <w:lang w:eastAsia="zh-CN"/>
        </w:rPr>
        <w:t>“</w:t>
      </w:r>
      <w:r>
        <w:t>肫，時倫反。</w:t>
      </w:r>
      <w:r>
        <w:rPr>
          <w:rFonts w:hint="eastAsia" w:eastAsia="宋体"/>
          <w:lang w:eastAsia="zh-CN"/>
        </w:rPr>
        <w:t>”《</w:t>
      </w:r>
      <w:r>
        <w:t>少牢饋食禮</w:t>
      </w:r>
      <w:r>
        <w:rPr>
          <w:rFonts w:hint="eastAsia" w:eastAsia="宋体"/>
          <w:lang w:eastAsia="zh-CN"/>
        </w:rPr>
        <w:t>》</w:t>
      </w:r>
      <w:r>
        <w:t>：</w:t>
      </w:r>
      <w:r>
        <w:rPr>
          <w:rFonts w:hint="eastAsia" w:eastAsia="宋体"/>
          <w:lang w:eastAsia="zh-CN"/>
        </w:rPr>
        <w:t>“</w:t>
      </w:r>
      <w:r>
        <w:t>肩臂臑膞骼。</w:t>
      </w:r>
      <w:r>
        <w:rPr>
          <w:rFonts w:hint="eastAsia" w:eastAsia="宋体"/>
          <w:lang w:eastAsia="zh-CN"/>
        </w:rPr>
        <w:t>”</w:t>
      </w:r>
      <w:r>
        <w:t>音義：</w:t>
      </w:r>
      <w:r>
        <w:rPr>
          <w:rFonts w:hint="eastAsia" w:eastAsia="宋体"/>
          <w:lang w:eastAsia="zh-CN"/>
        </w:rPr>
        <w:t>“</w:t>
      </w:r>
      <w:r>
        <w:t>膞，劉音純。</w:t>
      </w:r>
      <w:r>
        <w:rPr>
          <w:rFonts w:hint="eastAsia" w:eastAsia="宋体"/>
          <w:lang w:eastAsia="zh-CN"/>
        </w:rPr>
        <w:t>”《</w:t>
      </w:r>
      <w:r>
        <w:t>有司徹</w:t>
      </w:r>
      <w:r>
        <w:rPr>
          <w:rFonts w:hint="eastAsia" w:eastAsia="宋体"/>
          <w:lang w:eastAsia="zh-CN"/>
        </w:rPr>
        <w:t>》</w:t>
      </w:r>
      <w:r>
        <w:t>：</w:t>
      </w:r>
      <w:r>
        <w:rPr>
          <w:rFonts w:hint="eastAsia" w:eastAsia="宋体"/>
          <w:lang w:eastAsia="zh-CN"/>
        </w:rPr>
        <w:t>“</w:t>
      </w:r>
      <w:r>
        <w:t>肩臂肫骼臑。</w:t>
      </w:r>
      <w:r>
        <w:rPr>
          <w:rFonts w:hint="eastAsia" w:eastAsia="宋体"/>
          <w:lang w:eastAsia="zh-CN"/>
        </w:rPr>
        <w:t>”</w:t>
      </w:r>
      <w:r>
        <w:t>音義：</w:t>
      </w:r>
    </w:p>
    <w:p w14:paraId="670DD991">
      <w:pPr>
        <w:rPr>
          <w:rFonts w:hint="eastAsia" w:eastAsia="宋体"/>
          <w:lang w:eastAsia="zh-CN"/>
        </w:rPr>
      </w:pPr>
      <w:r>
        <w:rPr>
          <w:rFonts w:hint="eastAsia" w:eastAsia="宋体"/>
          <w:lang w:eastAsia="zh-CN"/>
        </w:rPr>
        <w:t>“</w:t>
      </w:r>
      <w:r>
        <w:t>肫音純。</w:t>
      </w:r>
      <w:r>
        <w:rPr>
          <w:rFonts w:hint="eastAsia" w:eastAsia="宋体"/>
          <w:lang w:eastAsia="zh-CN"/>
        </w:rPr>
        <w:t>”</w:t>
      </w:r>
      <w:r>
        <w:t>以上七條，</w:t>
      </w:r>
      <w:r>
        <w:rPr>
          <w:rFonts w:hint="eastAsia" w:eastAsia="宋体"/>
          <w:lang w:eastAsia="zh-CN"/>
        </w:rPr>
        <w:t>《</w:t>
      </w:r>
      <w:r>
        <w:t>鄉飲酒禮記</w:t>
      </w:r>
      <w:r>
        <w:rPr>
          <w:rFonts w:hint="eastAsia" w:eastAsia="宋体"/>
          <w:lang w:eastAsia="zh-CN"/>
        </w:rPr>
        <w:t>》</w:t>
      </w:r>
      <w:r>
        <w:t>注、</w:t>
      </w:r>
      <w:r>
        <w:rPr>
          <w:rFonts w:hint="eastAsia" w:eastAsia="宋体"/>
          <w:lang w:eastAsia="zh-CN"/>
        </w:rPr>
        <w:t>《</w:t>
      </w:r>
      <w:r>
        <w:t>鄉射禮記</w:t>
      </w:r>
      <w:r>
        <w:rPr>
          <w:rFonts w:hint="eastAsia" w:eastAsia="宋体"/>
          <w:lang w:eastAsia="zh-CN"/>
        </w:rPr>
        <w:t>》</w:t>
      </w:r>
      <w:r>
        <w:t>注及</w:t>
      </w:r>
      <w:r>
        <w:rPr>
          <w:rFonts w:hint="eastAsia" w:eastAsia="宋体"/>
          <w:lang w:eastAsia="zh-CN"/>
        </w:rPr>
        <w:t>《</w:t>
      </w:r>
      <w:r>
        <w:t>少牢饋食禮</w:t>
      </w:r>
      <w:r>
        <w:rPr>
          <w:rFonts w:hint="eastAsia" w:eastAsia="宋体"/>
          <w:lang w:eastAsia="zh-CN"/>
        </w:rPr>
        <w:t>》</w:t>
      </w:r>
      <w:r>
        <w:t>皆作</w:t>
      </w:r>
      <w:r>
        <w:rPr>
          <w:rFonts w:hint="eastAsia" w:eastAsia="宋体"/>
          <w:lang w:eastAsia="zh-CN"/>
        </w:rPr>
        <w:t>“</w:t>
      </w:r>
      <w:r>
        <w:t>膞</w:t>
      </w:r>
      <w:r>
        <w:rPr>
          <w:rFonts w:hint="eastAsia" w:eastAsia="宋体"/>
          <w:lang w:eastAsia="zh-CN"/>
        </w:rPr>
        <w:t>”</w:t>
      </w:r>
      <w:r>
        <w:t>，</w:t>
      </w:r>
      <w:r>
        <w:rPr>
          <w:rFonts w:hint="eastAsia" w:eastAsia="宋体"/>
          <w:lang w:eastAsia="zh-CN"/>
        </w:rPr>
        <w:t>《</w:t>
      </w:r>
      <w:r>
        <w:t>既夕</w:t>
      </w:r>
      <w:r>
        <w:rPr>
          <w:rFonts w:hint="eastAsia" w:eastAsia="宋体"/>
          <w:lang w:eastAsia="zh-CN"/>
        </w:rPr>
        <w:t>》</w:t>
      </w:r>
      <w:r>
        <w:t>注及</w:t>
      </w:r>
      <w:r>
        <w:rPr>
          <w:rFonts w:hint="eastAsia" w:eastAsia="宋体"/>
          <w:lang w:eastAsia="zh-CN"/>
        </w:rPr>
        <w:t>《</w:t>
      </w:r>
      <w:r>
        <w:t>士虞禮</w:t>
      </w:r>
      <w:r>
        <w:rPr>
          <w:rFonts w:hint="eastAsia" w:eastAsia="宋体"/>
          <w:lang w:eastAsia="zh-CN"/>
        </w:rPr>
        <w:t>》</w:t>
      </w:r>
      <w:r>
        <w:t>、</w:t>
      </w:r>
      <w:r>
        <w:rPr>
          <w:rFonts w:hint="eastAsia" w:eastAsia="宋体"/>
          <w:lang w:eastAsia="zh-CN"/>
        </w:rPr>
        <w:t>《</w:t>
      </w:r>
      <w:r>
        <w:t>特牲饋食禮</w:t>
      </w:r>
      <w:r>
        <w:rPr>
          <w:rFonts w:hint="eastAsia" w:eastAsia="宋体"/>
          <w:lang w:eastAsia="zh-CN"/>
        </w:rPr>
        <w:t>》</w:t>
      </w:r>
    </w:p>
    <w:p w14:paraId="342E150E">
      <w:r>
        <w:rPr>
          <w:rFonts w:hint="eastAsia" w:eastAsia="宋体"/>
          <w:lang w:eastAsia="zh-CN"/>
        </w:rPr>
        <w:t>《</w:t>
      </w:r>
      <w:r>
        <w:t>有司徹</w:t>
      </w:r>
      <w:r>
        <w:rPr>
          <w:rFonts w:hint="eastAsia" w:eastAsia="宋体"/>
          <w:lang w:eastAsia="zh-CN"/>
        </w:rPr>
        <w:t>》</w:t>
      </w:r>
      <w:r>
        <w:t>皆作</w:t>
      </w:r>
      <w:r>
        <w:rPr>
          <w:rFonts w:hint="eastAsia" w:eastAsia="宋体"/>
          <w:lang w:eastAsia="zh-CN"/>
        </w:rPr>
        <w:t>“</w:t>
      </w:r>
      <w:r>
        <w:t>肫</w:t>
      </w:r>
      <w:r>
        <w:rPr>
          <w:rFonts w:hint="eastAsia" w:eastAsia="宋体"/>
          <w:lang w:eastAsia="zh-CN"/>
        </w:rPr>
        <w:t>”</w:t>
      </w:r>
      <w:r>
        <w:t>。c三考</w:t>
      </w:r>
      <w:r>
        <w:rPr>
          <w:rFonts w:hint="eastAsia" w:eastAsia="宋体"/>
          <w:lang w:eastAsia="zh-CN"/>
        </w:rPr>
        <w:t>《</w:t>
      </w:r>
      <w:r>
        <w:t>通典</w:t>
      </w:r>
      <w:r>
        <w:rPr>
          <w:rFonts w:hint="eastAsia" w:eastAsia="宋体"/>
          <w:lang w:eastAsia="zh-CN"/>
        </w:rPr>
        <w:t>》</w:t>
      </w:r>
      <w:r>
        <w:t>亦作</w:t>
      </w:r>
      <w:r>
        <w:rPr>
          <w:rFonts w:hint="eastAsia" w:eastAsia="宋体"/>
          <w:lang w:eastAsia="zh-CN"/>
        </w:rPr>
        <w:t>“</w:t>
      </w:r>
      <w:r>
        <w:t>肫</w:t>
      </w:r>
      <w:r>
        <w:rPr>
          <w:rFonts w:hint="eastAsia" w:eastAsia="宋体"/>
          <w:lang w:eastAsia="zh-CN"/>
        </w:rPr>
        <w:t>”</w:t>
      </w:r>
      <w:r>
        <w:t>。而陸氏皆音</w:t>
      </w:r>
      <w:r>
        <w:rPr>
          <w:rFonts w:hint="eastAsia" w:eastAsia="宋体"/>
          <w:lang w:eastAsia="zh-CN"/>
        </w:rPr>
        <w:t>“</w:t>
      </w:r>
      <w:r>
        <w:t>純</w:t>
      </w:r>
      <w:r>
        <w:rPr>
          <w:rFonts w:hint="eastAsia" w:eastAsia="宋体"/>
          <w:lang w:eastAsia="zh-CN"/>
        </w:rPr>
        <w:t>”</w:t>
      </w:r>
      <w:r>
        <w:t>。是肫即膞也。</w:t>
      </w:r>
      <w:r>
        <w:rPr>
          <w:rFonts w:hint="eastAsia" w:eastAsia="宋体"/>
          <w:lang w:eastAsia="zh-CN"/>
        </w:rPr>
        <w:t>“</w:t>
      </w:r>
      <w:r>
        <w:t>肩臂臑肫骼</w:t>
      </w:r>
      <w:r>
        <w:rPr>
          <w:rFonts w:hint="eastAsia" w:eastAsia="宋体"/>
          <w:lang w:eastAsia="zh-CN"/>
        </w:rPr>
        <w:t>”</w:t>
      </w:r>
      <w:r>
        <w:t>，即</w:t>
      </w:r>
      <w:r>
        <w:rPr>
          <w:rFonts w:hint="eastAsia" w:eastAsia="宋体"/>
          <w:lang w:eastAsia="zh-CN"/>
        </w:rPr>
        <w:t>“</w:t>
      </w:r>
      <w:r>
        <w:t>肩臂臑膞胳</w:t>
      </w:r>
      <w:r>
        <w:rPr>
          <w:rFonts w:hint="eastAsia" w:eastAsia="宋体"/>
          <w:lang w:eastAsia="zh-CN"/>
        </w:rPr>
        <w:t>”</w:t>
      </w:r>
      <w:r>
        <w:t>是也。凡</w:t>
      </w:r>
    </w:p>
    <w:p w14:paraId="10F45329">
      <w:r>
        <w:t>从專之字，亦可从屯。膞胳之膞，亦用肫，猶蓴菜之蓴，亦作蒓。自今本譌</w:t>
      </w:r>
      <w:r>
        <w:rPr>
          <w:rFonts w:hint="eastAsia" w:eastAsia="宋体"/>
          <w:lang w:eastAsia="zh-CN"/>
        </w:rPr>
        <w:t>“</w:t>
      </w:r>
      <w:r>
        <w:t>膞</w:t>
      </w:r>
      <w:r>
        <w:rPr>
          <w:rFonts w:hint="eastAsia" w:eastAsia="宋体"/>
          <w:lang w:eastAsia="zh-CN"/>
        </w:rPr>
        <w:t>”</w:t>
      </w:r>
      <w:r>
        <w:t>爲</w:t>
      </w:r>
      <w:r>
        <w:rPr>
          <w:rFonts w:hint="eastAsia" w:eastAsia="宋体"/>
          <w:lang w:eastAsia="zh-CN"/>
        </w:rPr>
        <w:t>“</w:t>
      </w:r>
      <w:r>
        <w:t>膊</w:t>
      </w:r>
      <w:r>
        <w:rPr>
          <w:rFonts w:hint="eastAsia" w:eastAsia="宋体"/>
          <w:lang w:eastAsia="zh-CN"/>
        </w:rPr>
        <w:t>”</w:t>
      </w:r>
      <w:r>
        <w:t>，而其字始不可通矣。又按：</w:t>
      </w:r>
      <w:r>
        <w:rPr>
          <w:rFonts w:hint="eastAsia" w:eastAsia="宋体"/>
          <w:lang w:eastAsia="zh-CN"/>
        </w:rPr>
        <w:t>“</w:t>
      </w:r>
      <w:r>
        <w:t>其</w:t>
      </w:r>
    </w:p>
    <w:p w14:paraId="5D969C9D">
      <w:r>
        <w:t>牲皆勝石胖</w:t>
      </w:r>
      <w:r>
        <w:rPr>
          <w:rFonts w:hint="eastAsia" w:eastAsia="宋体"/>
          <w:lang w:eastAsia="zh-CN"/>
        </w:rPr>
        <w:t>”</w:t>
      </w:r>
      <w:r>
        <w:t>，乃是</w:t>
      </w:r>
      <w:r>
        <w:rPr>
          <w:rFonts w:hint="eastAsia" w:eastAsia="宋体"/>
          <w:lang w:eastAsia="zh-CN"/>
        </w:rPr>
        <w:t>“</w:t>
      </w:r>
      <w:r>
        <w:t>其牲皆升右胖</w:t>
      </w:r>
      <w:r>
        <w:rPr>
          <w:rFonts w:hint="eastAsia" w:eastAsia="宋体"/>
          <w:lang w:eastAsia="zh-CN"/>
        </w:rPr>
        <w:t>”</w:t>
      </w:r>
      <w:r>
        <w:t>之譌</w:t>
      </w:r>
    </w:p>
    <w:p w14:paraId="61C364E4">
      <w:r>
        <w:t>皆二骨竝以〇念孫按：</w:t>
      </w:r>
      <w:r>
        <w:rPr>
          <w:rFonts w:hint="eastAsia" w:eastAsia="宋体"/>
          <w:lang w:eastAsia="zh-CN"/>
        </w:rPr>
        <w:t>“</w:t>
      </w:r>
      <w:r>
        <w:t>皆三骨竝以</w:t>
      </w:r>
      <w:r>
        <w:rPr>
          <w:rFonts w:hint="eastAsia" w:eastAsia="宋体"/>
          <w:lang w:eastAsia="zh-CN"/>
        </w:rPr>
        <w:t>”</w:t>
      </w:r>
      <w:r>
        <w:t>，當作</w:t>
      </w:r>
      <w:r>
        <w:rPr>
          <w:rFonts w:hint="eastAsia" w:eastAsia="宋体"/>
          <w:lang w:eastAsia="zh-CN"/>
        </w:rPr>
        <w:t>“</w:t>
      </w:r>
      <w:r>
        <w:t>皆二骨以竝</w:t>
      </w:r>
      <w:r>
        <w:rPr>
          <w:rFonts w:hint="eastAsia" w:eastAsia="宋体"/>
          <w:lang w:eastAsia="zh-CN"/>
        </w:rPr>
        <w:t>”</w:t>
      </w:r>
      <w:r>
        <w:t>，見</w:t>
      </w:r>
      <w:r>
        <w:rPr>
          <w:rFonts w:hint="eastAsia" w:eastAsia="宋体"/>
          <w:lang w:eastAsia="zh-CN"/>
        </w:rPr>
        <w:t>《</w:t>
      </w:r>
      <w:r>
        <w:t>通典</w:t>
      </w:r>
      <w:r>
        <w:rPr>
          <w:rFonts w:hint="eastAsia" w:eastAsia="宋体"/>
          <w:lang w:eastAsia="zh-CN"/>
        </w:rPr>
        <w:t>》</w:t>
      </w:r>
      <w:r>
        <w:t>，</w:t>
      </w:r>
      <w:r>
        <w:rPr>
          <w:rFonts w:hint="eastAsia" w:eastAsia="宋体"/>
          <w:lang w:eastAsia="zh-CN"/>
        </w:rPr>
        <w:t>《</w:t>
      </w:r>
      <w:r>
        <w:t>少牢饋食禮</w:t>
      </w:r>
      <w:r>
        <w:rPr>
          <w:rFonts w:hint="eastAsia" w:eastAsia="宋体"/>
          <w:lang w:eastAsia="zh-CN"/>
        </w:rPr>
        <w:t>》</w:t>
      </w:r>
      <w:r>
        <w:t>︷云</w:t>
      </w:r>
      <w:r>
        <w:rPr>
          <w:rFonts w:hint="eastAsia" w:eastAsia="宋体"/>
          <w:lang w:eastAsia="zh-CN"/>
        </w:rPr>
        <w:t>“</w:t>
      </w:r>
      <w:r>
        <w:t>皆二骨以竝</w:t>
      </w:r>
      <w:r>
        <w:rPr>
          <w:rFonts w:hint="eastAsia" w:eastAsia="宋体"/>
          <w:lang w:eastAsia="zh-CN"/>
        </w:rPr>
        <w:t>”</w:t>
      </w:r>
      <w:r>
        <w:t>是也。</w:t>
      </w:r>
    </w:p>
    <w:p w14:paraId="332D5E52">
      <w:r>
        <w:t>凡供别祭用太牢者</w:t>
      </w:r>
    </w:p>
    <w:p w14:paraId="03D12E85">
      <w:r>
        <w:t>〇念孙按：</w:t>
      </w:r>
      <w:r>
        <w:rPr>
          <w:rFonts w:hint="eastAsia" w:eastAsia="宋体"/>
          <w:lang w:eastAsia="zh-CN"/>
        </w:rPr>
        <w:t>“</w:t>
      </w:r>
      <w:r>
        <w:t>凡供别祭用太牢者</w:t>
      </w:r>
      <w:r>
        <w:rPr>
          <w:rFonts w:hint="eastAsia" w:eastAsia="宋体"/>
          <w:lang w:eastAsia="zh-CN"/>
        </w:rPr>
        <w:t>”</w:t>
      </w:r>
      <w:r>
        <w:t>與上連寫，不空格。下</w:t>
      </w:r>
      <w:r>
        <w:rPr>
          <w:rFonts w:hint="eastAsia" w:eastAsia="宋体"/>
          <w:lang w:eastAsia="zh-CN"/>
        </w:rPr>
        <w:t>“</w:t>
      </w:r>
      <w:r>
        <w:t>凡祭器用籩豆各十二者</w:t>
      </w:r>
      <w:r>
        <w:rPr>
          <w:rFonts w:hint="eastAsia" w:eastAsia="宋体"/>
          <w:lang w:eastAsia="zh-CN"/>
        </w:rPr>
        <w:t>”</w:t>
      </w:r>
      <w:r>
        <w:t>，當</w:t>
      </w:r>
    </w:p>
    <w:p w14:paraId="1947FDB2">
      <w:r>
        <w:t>空一格，見</w:t>
      </w:r>
      <w:r>
        <w:rPr>
          <w:rFonts w:hint="eastAsia" w:eastAsia="宋体"/>
          <w:lang w:eastAsia="zh-CN"/>
        </w:rPr>
        <w:t>《</w:t>
      </w:r>
      <w:r>
        <w:t>通典</w:t>
      </w:r>
      <w:r>
        <w:rPr>
          <w:rFonts w:hint="eastAsia" w:eastAsia="宋体"/>
          <w:lang w:eastAsia="zh-CN"/>
        </w:rPr>
        <w:t>》</w:t>
      </w:r>
      <w:r>
        <w:t>。</w:t>
      </w:r>
    </w:p>
    <w:p w14:paraId="577490D0">
      <w:r>
        <w:t>【第120页】</w:t>
      </w:r>
    </w:p>
    <w:p w14:paraId="51C9FB22">
      <w:r>
        <w:t>乾魚乾棗栗黄榛子人菱人茨〇據</w:t>
      </w:r>
      <w:r>
        <w:rPr>
          <w:rFonts w:hint="eastAsia" w:eastAsia="宋体"/>
          <w:lang w:eastAsia="zh-CN"/>
        </w:rPr>
        <w:t>《</w:t>
      </w:r>
      <w:r>
        <w:t>通攷</w:t>
      </w:r>
      <w:r>
        <w:rPr>
          <w:rFonts w:hint="eastAsia" w:eastAsia="宋体"/>
          <w:lang w:eastAsia="zh-CN"/>
        </w:rPr>
        <w:t>》</w:t>
      </w:r>
      <w:r>
        <w:t>，本書是</w:t>
      </w:r>
      <w:r>
        <w:rPr>
          <w:rFonts w:hint="eastAsia" w:eastAsia="宋体"/>
          <w:lang w:eastAsia="zh-CN"/>
        </w:rPr>
        <w:t>“</w:t>
      </w:r>
      <w:r>
        <w:t>槀魚榛子仁芡仁菱</w:t>
      </w:r>
      <w:r>
        <w:rPr>
          <w:rFonts w:hint="eastAsia" w:eastAsia="宋体"/>
          <w:lang w:eastAsia="zh-CN"/>
        </w:rPr>
        <w:t>”</w:t>
      </w:r>
      <w:r>
        <w:t>。此</w:t>
      </w:r>
      <w:r>
        <w:rPr>
          <w:rFonts w:hint="eastAsia" w:eastAsia="宋体"/>
          <w:lang w:eastAsia="zh-CN"/>
        </w:rPr>
        <w:t>“</w:t>
      </w:r>
      <w:r>
        <w:t>槀</w:t>
      </w:r>
      <w:r>
        <w:rPr>
          <w:rFonts w:hint="eastAsia" w:eastAsia="宋体"/>
          <w:lang w:eastAsia="zh-CN"/>
        </w:rPr>
        <w:t>”</w:t>
      </w:r>
      <w:r>
        <w:t>譌作</w:t>
      </w:r>
      <w:r>
        <w:rPr>
          <w:rFonts w:hint="eastAsia" w:eastAsia="宋体"/>
          <w:lang w:eastAsia="zh-CN"/>
        </w:rPr>
        <w:t>“</w:t>
      </w:r>
      <w:r>
        <w:t>乾</w:t>
      </w:r>
      <w:r>
        <w:rPr>
          <w:rFonts w:hint="eastAsia" w:eastAsia="宋体"/>
          <w:lang w:eastAsia="zh-CN"/>
        </w:rPr>
        <w:t>”</w:t>
      </w:r>
      <w:r>
        <w:t>，</w:t>
      </w:r>
      <w:r>
        <w:rPr>
          <w:rFonts w:hint="eastAsia" w:eastAsia="宋体"/>
          <w:lang w:eastAsia="zh-CN"/>
        </w:rPr>
        <w:t>“</w:t>
      </w:r>
      <w:r>
        <w:t>仁</w:t>
      </w:r>
      <w:r>
        <w:rPr>
          <w:rFonts w:hint="eastAsia" w:eastAsia="宋体"/>
          <w:lang w:eastAsia="zh-CN"/>
        </w:rPr>
        <w:t>”</w:t>
      </w:r>
      <w:r>
        <w:t>譌作</w:t>
      </w:r>
    </w:p>
    <w:p w14:paraId="2E5E4A38">
      <w:r>
        <w:rPr>
          <w:rFonts w:hint="eastAsia" w:eastAsia="宋体"/>
          <w:lang w:eastAsia="zh-CN"/>
        </w:rPr>
        <w:t>“</w:t>
      </w:r>
      <w:r>
        <w:t>人</w:t>
      </w:r>
      <w:r>
        <w:rPr>
          <w:rFonts w:hint="eastAsia" w:eastAsia="宋体"/>
          <w:lang w:eastAsia="zh-CN"/>
        </w:rPr>
        <w:t>”</w:t>
      </w:r>
      <w:r>
        <w:t>。〇念孫按：</w:t>
      </w:r>
      <w:r>
        <w:rPr>
          <w:rFonts w:hint="eastAsia" w:eastAsia="宋体"/>
          <w:lang w:eastAsia="zh-CN"/>
        </w:rPr>
        <w:t>《</w:t>
      </w:r>
      <w:r>
        <w:t>通典</w:t>
      </w:r>
      <w:r>
        <w:rPr>
          <w:rFonts w:hint="eastAsia" w:eastAsia="宋体"/>
          <w:lang w:eastAsia="zh-CN"/>
        </w:rPr>
        <w:t>》</w:t>
      </w:r>
      <w:r>
        <w:t>亦作</w:t>
      </w:r>
      <w:r>
        <w:rPr>
          <w:rFonts w:hint="eastAsia" w:eastAsia="宋体"/>
          <w:lang w:eastAsia="zh-CN"/>
        </w:rPr>
        <w:t>“</w:t>
      </w:r>
      <w:r>
        <w:t>乾魚</w:t>
      </w:r>
      <w:r>
        <w:rPr>
          <w:rFonts w:hint="eastAsia" w:eastAsia="宋体"/>
          <w:lang w:eastAsia="zh-CN"/>
        </w:rPr>
        <w:t>”</w:t>
      </w:r>
      <w:r>
        <w:t>似不必改作</w:t>
      </w:r>
      <w:r>
        <w:rPr>
          <w:rFonts w:hint="eastAsia" w:eastAsia="宋体"/>
          <w:lang w:eastAsia="zh-CN"/>
        </w:rPr>
        <w:t>“</w:t>
      </w:r>
      <w:r>
        <w:t>槀魚</w:t>
      </w:r>
      <w:r>
        <w:rPr>
          <w:rFonts w:hint="eastAsia" w:eastAsia="宋体"/>
          <w:lang w:eastAsia="zh-CN"/>
        </w:rPr>
        <w:t>”</w:t>
      </w:r>
      <w:r>
        <w:t>。槀或作薨，</w:t>
      </w:r>
      <w:r>
        <w:rPr>
          <w:rFonts w:hint="eastAsia" w:eastAsia="宋体"/>
          <w:lang w:eastAsia="zh-CN"/>
        </w:rPr>
        <w:t>《</w:t>
      </w:r>
      <w:r>
        <w:t>周禮。</w:t>
      </w:r>
      <w:r>
        <w:rPr>
          <w:rFonts w:hint="eastAsia" w:eastAsia="宋体"/>
          <w:lang w:eastAsia="zh-CN"/>
        </w:rPr>
        <w:t>（</w:t>
      </w:r>
      <w:r>
        <w:t>獻</w:t>
      </w:r>
      <w:r>
        <w:rPr>
          <w:rFonts w:hint="eastAsia" w:eastAsia="宋体"/>
          <w:lang w:eastAsia="zh-CN"/>
        </w:rPr>
        <w:t>）【</w:t>
      </w:r>
      <w:r>
        <w:t>䱷</w:t>
      </w:r>
      <w:r>
        <w:rPr>
          <w:rFonts w:hint="eastAsia" w:eastAsia="宋体"/>
          <w:lang w:eastAsia="zh-CN"/>
        </w:rPr>
        <w:t>】</w:t>
      </w:r>
      <w:r>
        <w:t>人</w:t>
      </w:r>
      <w:r>
        <w:rPr>
          <w:rFonts w:hint="eastAsia" w:eastAsia="宋体"/>
          <w:lang w:eastAsia="zh-CN"/>
        </w:rPr>
        <w:t>》“</w:t>
      </w:r>
      <w:r>
        <w:t>辨魚物爲鱻薨。</w:t>
      </w:r>
      <w:r>
        <w:rPr>
          <w:rFonts w:hint="eastAsia" w:eastAsia="宋体"/>
          <w:lang w:eastAsia="zh-CN"/>
        </w:rPr>
        <w:t>”</w:t>
      </w:r>
      <w:r>
        <w:t>注</w:t>
      </w:r>
    </w:p>
    <w:p w14:paraId="32E448B4">
      <w:r>
        <w:rPr>
          <w:rFonts w:hint="eastAsia" w:eastAsia="宋体"/>
          <w:lang w:eastAsia="zh-CN"/>
        </w:rPr>
        <w:t>“</w:t>
      </w:r>
      <w:r>
        <w:t>薨，乾也。</w:t>
      </w:r>
      <w:r>
        <w:rPr>
          <w:rFonts w:hint="eastAsia" w:eastAsia="宋体"/>
          <w:lang w:eastAsia="zh-CN"/>
        </w:rPr>
        <w:t>”《</w:t>
      </w:r>
      <w:r>
        <w:t>史記。封禪書</w:t>
      </w:r>
      <w:r>
        <w:rPr>
          <w:rFonts w:hint="eastAsia" w:eastAsia="宋体"/>
          <w:lang w:eastAsia="zh-CN"/>
        </w:rPr>
        <w:t>》“</w:t>
      </w:r>
      <w:r>
        <w:t>武夷君用乾魚。</w:t>
      </w:r>
      <w:r>
        <w:rPr>
          <w:rFonts w:hint="eastAsia" w:eastAsia="宋体"/>
          <w:lang w:eastAsia="zh-CN"/>
        </w:rPr>
        <w:t>”《</w:t>
      </w:r>
      <w:r>
        <w:t>禮記。少儀</w:t>
      </w:r>
      <w:r>
        <w:rPr>
          <w:rFonts w:hint="eastAsia" w:eastAsia="宋体"/>
          <w:lang w:eastAsia="zh-CN"/>
        </w:rPr>
        <w:t>》</w:t>
      </w:r>
      <w:r>
        <w:t>注</w:t>
      </w:r>
      <w:r>
        <w:rPr>
          <w:rFonts w:hint="eastAsia" w:eastAsia="宋体"/>
          <w:lang w:eastAsia="zh-CN"/>
        </w:rPr>
        <w:t>“</w:t>
      </w:r>
      <w:r>
        <w:t>乾魚進首。</w:t>
      </w:r>
      <w:r>
        <w:rPr>
          <w:rFonts w:hint="eastAsia" w:eastAsia="宋体"/>
          <w:lang w:eastAsia="zh-CN"/>
        </w:rPr>
        <w:t>”</w:t>
      </w:r>
      <w:r>
        <w:t>是其證</w:t>
      </w:r>
    </w:p>
    <w:p w14:paraId="0E384C9F">
      <w:r>
        <w:t>豚胉</w:t>
      </w:r>
    </w:p>
    <w:p w14:paraId="4C2983BD">
      <w:r>
        <w:t>〇譌作</w:t>
      </w:r>
      <w:r>
        <w:rPr>
          <w:rFonts w:hint="eastAsia" w:eastAsia="宋体"/>
          <w:lang w:eastAsia="zh-CN"/>
        </w:rPr>
        <w:t>“</w:t>
      </w:r>
      <w:r>
        <w:t>豚䏨</w:t>
      </w:r>
      <w:r>
        <w:rPr>
          <w:rFonts w:hint="eastAsia" w:eastAsia="宋体"/>
          <w:lang w:eastAsia="zh-CN"/>
        </w:rPr>
        <w:t>”</w:t>
      </w:r>
      <w:r>
        <w:t>。〇念孫按：</w:t>
      </w:r>
      <w:r>
        <w:rPr>
          <w:rFonts w:hint="eastAsia" w:eastAsia="宋体"/>
          <w:lang w:eastAsia="zh-CN"/>
        </w:rPr>
        <w:t>“</w:t>
      </w:r>
      <w:r>
        <w:t>豚胉</w:t>
      </w:r>
      <w:r>
        <w:rPr>
          <w:rFonts w:hint="eastAsia" w:eastAsia="宋体"/>
          <w:lang w:eastAsia="zh-CN"/>
        </w:rPr>
        <w:t>”</w:t>
      </w:r>
      <w:r>
        <w:t>之</w:t>
      </w:r>
      <w:r>
        <w:rPr>
          <w:rFonts w:hint="eastAsia" w:eastAsia="宋体"/>
          <w:lang w:eastAsia="zh-CN"/>
        </w:rPr>
        <w:t>“</w:t>
      </w:r>
      <w:r>
        <w:t>胉</w:t>
      </w:r>
      <w:r>
        <w:rPr>
          <w:rFonts w:hint="eastAsia" w:eastAsia="宋体"/>
          <w:lang w:eastAsia="zh-CN"/>
        </w:rPr>
        <w:t>”</w:t>
      </w:r>
      <w:r>
        <w:t>，</w:t>
      </w:r>
      <w:r>
        <w:rPr>
          <w:rFonts w:hint="eastAsia" w:eastAsia="宋体"/>
          <w:lang w:eastAsia="zh-CN"/>
        </w:rPr>
        <w:t>《</w:t>
      </w:r>
      <w:r>
        <w:t>周禮</w:t>
      </w:r>
      <w:r>
        <w:rPr>
          <w:rFonts w:hint="eastAsia" w:eastAsia="宋体"/>
          <w:lang w:eastAsia="zh-CN"/>
        </w:rPr>
        <w:t>》</w:t>
      </w:r>
      <w:r>
        <w:t>作</w:t>
      </w:r>
      <w:r>
        <w:rPr>
          <w:rFonts w:hint="eastAsia" w:eastAsia="宋体"/>
          <w:lang w:eastAsia="zh-CN"/>
        </w:rPr>
        <w:t>“</w:t>
      </w:r>
      <w:r>
        <w:t>拍</w:t>
      </w:r>
      <w:r>
        <w:rPr>
          <w:rFonts w:hint="eastAsia" w:eastAsia="宋体"/>
          <w:lang w:eastAsia="zh-CN"/>
        </w:rPr>
        <w:t>”</w:t>
      </w:r>
      <w:r>
        <w:t>，</w:t>
      </w:r>
      <w:r>
        <w:rPr>
          <w:rFonts w:hint="eastAsia" w:eastAsia="宋体"/>
          <w:lang w:eastAsia="zh-CN"/>
        </w:rPr>
        <w:t>“</w:t>
      </w:r>
      <w:r>
        <w:t>醢人豚拍</w:t>
      </w:r>
      <w:r>
        <w:rPr>
          <w:rFonts w:hint="eastAsia" w:eastAsia="宋体"/>
          <w:lang w:eastAsia="zh-CN"/>
        </w:rPr>
        <w:t>”</w:t>
      </w:r>
      <w:r>
        <w:t>是也；</w:t>
      </w:r>
      <w:r>
        <w:rPr>
          <w:rFonts w:hint="eastAsia" w:eastAsia="宋体"/>
          <w:lang w:eastAsia="zh-CN"/>
        </w:rPr>
        <w:t>《</w:t>
      </w:r>
      <w:r>
        <w:t>儀禮</w:t>
      </w:r>
      <w:r>
        <w:rPr>
          <w:rFonts w:hint="eastAsia" w:eastAsia="宋体"/>
          <w:lang w:eastAsia="zh-CN"/>
        </w:rPr>
        <w:t>》</w:t>
      </w:r>
      <w:r>
        <w:t>作</w:t>
      </w:r>
      <w:r>
        <w:rPr>
          <w:rFonts w:hint="eastAsia" w:eastAsia="宋体"/>
          <w:lang w:eastAsia="zh-CN"/>
        </w:rPr>
        <w:t>“</w:t>
      </w:r>
      <w:r>
        <w:t>胉</w:t>
      </w:r>
      <w:r>
        <w:rPr>
          <w:rFonts w:hint="eastAsia" w:eastAsia="宋体"/>
          <w:lang w:eastAsia="zh-CN"/>
        </w:rPr>
        <w:t>”</w:t>
      </w:r>
      <w:r>
        <w:t>，</w:t>
      </w:r>
      <w:r>
        <w:rPr>
          <w:rFonts w:hint="eastAsia" w:eastAsia="宋体"/>
          <w:lang w:eastAsia="zh-CN"/>
        </w:rPr>
        <w:t>《</w:t>
      </w:r>
      <w:r>
        <w:t>士喪禮</w:t>
      </w:r>
      <w:r>
        <w:rPr>
          <w:rFonts w:hint="eastAsia" w:eastAsia="宋体"/>
          <w:lang w:eastAsia="zh-CN"/>
        </w:rPr>
        <w:t>》“</w:t>
      </w:r>
      <w:r>
        <w:t>兩</w:t>
      </w:r>
    </w:p>
    <w:p w14:paraId="79B819EC">
      <w:pPr>
        <w:rPr>
          <w:rFonts w:hint="eastAsia" w:eastAsia="宋体"/>
          <w:lang w:eastAsia="zh-CN"/>
        </w:rPr>
      </w:pPr>
      <w:r>
        <w:t>胉</w:t>
      </w:r>
      <w:r>
        <w:rPr>
          <w:rFonts w:hint="eastAsia" w:eastAsia="宋体"/>
          <w:lang w:eastAsia="zh-CN"/>
        </w:rPr>
        <w:t>”</w:t>
      </w:r>
      <w:r>
        <w:t>是也。此書前從</w:t>
      </w:r>
      <w:r>
        <w:rPr>
          <w:rFonts w:hint="eastAsia" w:eastAsia="宋体"/>
          <w:lang w:eastAsia="zh-CN"/>
        </w:rPr>
        <w:t>《</w:t>
      </w:r>
      <w:r>
        <w:t>儀禮</w:t>
      </w:r>
      <w:r>
        <w:rPr>
          <w:rFonts w:hint="eastAsia" w:eastAsia="宋体"/>
          <w:lang w:eastAsia="zh-CN"/>
        </w:rPr>
        <w:t>》</w:t>
      </w:r>
      <w:r>
        <w:t>作</w:t>
      </w:r>
      <w:r>
        <w:rPr>
          <w:rFonts w:hint="eastAsia" w:eastAsia="宋体"/>
          <w:lang w:eastAsia="zh-CN"/>
        </w:rPr>
        <w:t>“</w:t>
      </w:r>
      <w:r>
        <w:t>豚胉</w:t>
      </w:r>
      <w:r>
        <w:rPr>
          <w:rFonts w:hint="eastAsia" w:eastAsia="宋体"/>
          <w:lang w:eastAsia="zh-CN"/>
        </w:rPr>
        <w:t>”</w:t>
      </w:r>
      <w:r>
        <w:t>後從</w:t>
      </w:r>
      <w:r>
        <w:rPr>
          <w:rFonts w:hint="eastAsia" w:eastAsia="宋体"/>
          <w:lang w:eastAsia="zh-CN"/>
        </w:rPr>
        <w:t>《</w:t>
      </w:r>
      <w:r>
        <w:t>周禮</w:t>
      </w:r>
      <w:r>
        <w:rPr>
          <w:rFonts w:hint="eastAsia" w:eastAsia="宋体"/>
          <w:lang w:eastAsia="zh-CN"/>
        </w:rPr>
        <w:t>》</w:t>
      </w:r>
      <w:r>
        <w:t>作</w:t>
      </w:r>
      <w:r>
        <w:rPr>
          <w:rFonts w:hint="eastAsia" w:eastAsia="宋体"/>
          <w:lang w:eastAsia="zh-CN"/>
        </w:rPr>
        <w:t>“</w:t>
      </w:r>
      <w:r>
        <w:t>豚拍</w:t>
      </w:r>
      <w:r>
        <w:rPr>
          <w:rFonts w:hint="eastAsia" w:eastAsia="宋体"/>
          <w:lang w:eastAsia="zh-CN"/>
        </w:rPr>
        <w:t>”</w:t>
      </w:r>
      <w:r>
        <w:t>自相牴牾。今依</w:t>
      </w:r>
      <w:r>
        <w:rPr>
          <w:rFonts w:hint="eastAsia" w:eastAsia="宋体"/>
          <w:lang w:eastAsia="zh-CN"/>
        </w:rPr>
        <w:t>《</w:t>
      </w:r>
      <w:r>
        <w:t>通典</w:t>
      </w:r>
      <w:r>
        <w:rPr>
          <w:rFonts w:hint="eastAsia" w:eastAsia="宋体"/>
          <w:lang w:eastAsia="zh-CN"/>
        </w:rPr>
        <w:t>》</w:t>
      </w:r>
      <w:r>
        <w:t>前後皆作</w:t>
      </w:r>
      <w:r>
        <w:rPr>
          <w:rFonts w:hint="eastAsia" w:eastAsia="宋体"/>
          <w:lang w:eastAsia="zh-CN"/>
        </w:rPr>
        <w:t>“</w:t>
      </w:r>
      <w:r>
        <w:t>豚胉</w:t>
      </w:r>
      <w:r>
        <w:rPr>
          <w:rFonts w:hint="eastAsia" w:eastAsia="宋体"/>
          <w:lang w:eastAsia="zh-CN"/>
        </w:rPr>
        <w:t>”</w:t>
      </w:r>
    </w:p>
    <w:p w14:paraId="4C8155D5">
      <w:r>
        <w:t>其豆實〇念孫按：</w:t>
      </w:r>
      <w:r>
        <w:rPr>
          <w:rFonts w:hint="eastAsia" w:eastAsia="宋体"/>
          <w:lang w:eastAsia="zh-CN"/>
        </w:rPr>
        <w:t>“</w:t>
      </w:r>
      <w:r>
        <w:t>其豆實</w:t>
      </w:r>
      <w:r>
        <w:rPr>
          <w:rFonts w:hint="eastAsia" w:eastAsia="宋体"/>
          <w:lang w:eastAsia="zh-CN"/>
        </w:rPr>
        <w:t>”</w:t>
      </w:r>
      <w:r>
        <w:t>，</w:t>
      </w:r>
      <w:r>
        <w:rPr>
          <w:rFonts w:hint="eastAsia" w:eastAsia="宋体"/>
          <w:lang w:eastAsia="zh-CN"/>
        </w:rPr>
        <w:t>“</w:t>
      </w:r>
      <w:r>
        <w:t>其</w:t>
      </w:r>
      <w:r>
        <w:rPr>
          <w:rFonts w:hint="eastAsia" w:eastAsia="宋体"/>
          <w:lang w:eastAsia="zh-CN"/>
        </w:rPr>
        <w:t>”</w:t>
      </w:r>
      <w:r>
        <w:t>字衍文，</w:t>
      </w:r>
      <w:r>
        <w:rPr>
          <w:rFonts w:hint="eastAsia" w:eastAsia="宋体"/>
          <w:lang w:eastAsia="zh-CN"/>
        </w:rPr>
        <w:t>《</w:t>
      </w:r>
      <w:r>
        <w:t>通典</w:t>
      </w:r>
      <w:r>
        <w:rPr>
          <w:rFonts w:hint="eastAsia" w:eastAsia="宋体"/>
          <w:lang w:eastAsia="zh-CN"/>
        </w:rPr>
        <w:t>》</w:t>
      </w:r>
      <w:r>
        <w:t>無，下</w:t>
      </w:r>
      <w:r>
        <w:rPr>
          <w:rFonts w:hint="eastAsia" w:eastAsia="宋体"/>
          <w:lang w:eastAsia="zh-CN"/>
        </w:rPr>
        <w:t>“</w:t>
      </w:r>
      <w:r>
        <w:t>其豆</w:t>
      </w:r>
      <w:r>
        <w:rPr>
          <w:rFonts w:hint="eastAsia" w:eastAsia="宋体"/>
          <w:lang w:eastAsia="zh-CN"/>
        </w:rPr>
        <w:t>”</w:t>
      </w:r>
      <w:r>
        <w:t>竝同。</w:t>
      </w:r>
    </w:p>
    <w:p w14:paraId="05EDAF93">
      <w:r>
        <w:t>簠實以黍飯〇念孫按：</w:t>
      </w:r>
      <w:r>
        <w:rPr>
          <w:rFonts w:hint="eastAsia" w:eastAsia="宋体"/>
          <w:lang w:eastAsia="zh-CN"/>
        </w:rPr>
        <w:t>“</w:t>
      </w:r>
      <w:r>
        <w:t>粱</w:t>
      </w:r>
      <w:r>
        <w:rPr>
          <w:rFonts w:hint="eastAsia" w:eastAsia="宋体"/>
          <w:lang w:eastAsia="zh-CN"/>
        </w:rPr>
        <w:t>”</w:t>
      </w:r>
      <w:r>
        <w:t>譌作</w:t>
      </w:r>
      <w:r>
        <w:rPr>
          <w:rFonts w:hint="eastAsia" w:eastAsia="宋体"/>
          <w:lang w:eastAsia="zh-CN"/>
        </w:rPr>
        <w:t>“</w:t>
      </w:r>
      <w:r>
        <w:t>黍</w:t>
      </w:r>
      <w:r>
        <w:rPr>
          <w:rFonts w:hint="eastAsia" w:eastAsia="宋体"/>
          <w:lang w:eastAsia="zh-CN"/>
        </w:rPr>
        <w:t>”</w:t>
      </w:r>
      <w:r>
        <w:t>。</w:t>
      </w:r>
    </w:p>
    <w:p w14:paraId="4C981FE1">
      <w:r>
        <w:t>卷弟二</w:t>
      </w:r>
    </w:p>
    <w:p w14:paraId="0352EC09">
      <w:r>
        <w:t>序例中</w:t>
      </w:r>
    </w:p>
    <w:p w14:paraId="1BAF13C5">
      <w:r>
        <w:t>次金吾果毅二人引〇念孫按：</w:t>
      </w:r>
      <w:r>
        <w:rPr>
          <w:rFonts w:hint="eastAsia" w:eastAsia="宋体"/>
          <w:lang w:eastAsia="zh-CN"/>
        </w:rPr>
        <w:t>“</w:t>
      </w:r>
      <w:r>
        <w:t>引</w:t>
      </w:r>
      <w:r>
        <w:rPr>
          <w:rFonts w:hint="eastAsia" w:eastAsia="宋体"/>
          <w:lang w:eastAsia="zh-CN"/>
        </w:rPr>
        <w:t>”</w:t>
      </w:r>
      <w:r>
        <w:t>字衍文，</w:t>
      </w:r>
      <w:r>
        <w:rPr>
          <w:rFonts w:hint="eastAsia" w:eastAsia="宋体"/>
          <w:lang w:eastAsia="zh-CN"/>
        </w:rPr>
        <w:t>（</w:t>
      </w:r>
      <w:r>
        <w:t>見</w:t>
      </w:r>
      <w:r>
        <w:rPr>
          <w:rFonts w:hint="eastAsia" w:eastAsia="宋体"/>
          <w:lang w:eastAsia="zh-CN"/>
        </w:rPr>
        <w:t>）《</w:t>
      </w:r>
      <w:r>
        <w:t>通典</w:t>
      </w:r>
      <w:r>
        <w:rPr>
          <w:rFonts w:hint="eastAsia" w:eastAsia="宋体"/>
          <w:lang w:eastAsia="zh-CN"/>
        </w:rPr>
        <w:t>》</w:t>
      </w:r>
      <w:r>
        <w:t>無</w:t>
      </w:r>
    </w:p>
    <w:p w14:paraId="350CE732">
      <w:r>
        <w:t>竝戎服被袍</w:t>
      </w:r>
    </w:p>
    <w:p w14:paraId="3BB6B541">
      <w:r>
        <w:t>〇念孫按：</w:t>
      </w:r>
      <w:r>
        <w:rPr>
          <w:rFonts w:hint="eastAsia" w:eastAsia="宋体"/>
          <w:lang w:eastAsia="zh-CN"/>
        </w:rPr>
        <w:t>“</w:t>
      </w:r>
      <w:r>
        <w:t>袍</w:t>
      </w:r>
      <w:r>
        <w:rPr>
          <w:rFonts w:hint="eastAsia" w:eastAsia="宋体"/>
          <w:lang w:eastAsia="zh-CN"/>
        </w:rPr>
        <w:t>”</w:t>
      </w:r>
      <w:r>
        <w:t>上落去</w:t>
      </w:r>
      <w:r>
        <w:rPr>
          <w:rFonts w:hint="eastAsia" w:eastAsia="宋体"/>
          <w:lang w:eastAsia="zh-CN"/>
        </w:rPr>
        <w:t>“</w:t>
      </w:r>
      <w:r>
        <w:t>大</w:t>
      </w:r>
      <w:r>
        <w:rPr>
          <w:rFonts w:hint="eastAsia" w:eastAsia="宋体"/>
          <w:lang w:eastAsia="zh-CN"/>
        </w:rPr>
        <w:t>”</w:t>
      </w:r>
      <w:r>
        <w:t>字。</w:t>
      </w:r>
    </w:p>
    <w:p w14:paraId="24D64655">
      <w:r>
        <w:t>副竿二分左右〇念孫按：</w:t>
      </w:r>
      <w:r>
        <w:rPr>
          <w:rFonts w:hint="eastAsia" w:eastAsia="宋体"/>
          <w:lang w:eastAsia="zh-CN"/>
        </w:rPr>
        <w:t>“</w:t>
      </w:r>
      <w:r>
        <w:t>次副竿</w:t>
      </w:r>
      <w:r>
        <w:rPr>
          <w:rFonts w:hint="eastAsia" w:eastAsia="宋体"/>
          <w:lang w:eastAsia="zh-CN"/>
        </w:rPr>
        <w:t>”</w:t>
      </w:r>
      <w:r>
        <w:t>，此落去</w:t>
      </w:r>
      <w:r>
        <w:rPr>
          <w:rFonts w:hint="eastAsia" w:eastAsia="宋体"/>
          <w:lang w:eastAsia="zh-CN"/>
        </w:rPr>
        <w:t>“</w:t>
      </w:r>
      <w:r>
        <w:t>次</w:t>
      </w:r>
      <w:r>
        <w:rPr>
          <w:rFonts w:hint="eastAsia" w:eastAsia="宋体"/>
          <w:lang w:eastAsia="zh-CN"/>
        </w:rPr>
        <w:t>”</w:t>
      </w:r>
      <w:r>
        <w:t>字。</w:t>
      </w:r>
    </w:p>
    <w:p w14:paraId="14E1863F">
      <w:r>
        <w:t>次白鷺車</w:t>
      </w:r>
    </w:p>
    <w:p w14:paraId="363C10CA">
      <w:r>
        <w:t>〇念孫按：</w:t>
      </w:r>
      <w:r>
        <w:rPr>
          <w:rFonts w:hint="eastAsia" w:eastAsia="宋体"/>
          <w:lang w:eastAsia="zh-CN"/>
        </w:rPr>
        <w:t>“</w:t>
      </w:r>
      <w:r>
        <w:t>白鷺</w:t>
      </w:r>
      <w:r>
        <w:rPr>
          <w:rFonts w:hint="eastAsia" w:eastAsia="宋体"/>
          <w:lang w:eastAsia="zh-CN"/>
        </w:rPr>
        <w:t>”</w:t>
      </w:r>
      <w:r>
        <w:t>譌作</w:t>
      </w:r>
      <w:r>
        <w:rPr>
          <w:rFonts w:hint="eastAsia" w:eastAsia="宋体"/>
          <w:lang w:eastAsia="zh-CN"/>
        </w:rPr>
        <w:t>“</w:t>
      </w:r>
      <w:r>
        <w:t>百鷺</w:t>
      </w:r>
      <w:r>
        <w:rPr>
          <w:rFonts w:hint="eastAsia" w:eastAsia="宋体"/>
          <w:lang w:eastAsia="zh-CN"/>
        </w:rPr>
        <w:t>”</w:t>
      </w:r>
      <w:r>
        <w:t>。</w:t>
      </w:r>
    </w:p>
    <w:p w14:paraId="188F25F5">
      <w:r>
        <w:t>次引十二重</w:t>
      </w:r>
    </w:p>
    <w:p w14:paraId="461BF6F3">
      <w:r>
        <w:t>〇念孫按：</w:t>
      </w:r>
      <w:r>
        <w:rPr>
          <w:rFonts w:hint="eastAsia" w:eastAsia="宋体"/>
          <w:lang w:eastAsia="zh-CN"/>
        </w:rPr>
        <w:t>“</w:t>
      </w:r>
      <w:r>
        <w:t>次引駕十二重</w:t>
      </w:r>
      <w:r>
        <w:rPr>
          <w:rFonts w:hint="eastAsia" w:eastAsia="宋体"/>
          <w:lang w:eastAsia="zh-CN"/>
        </w:rPr>
        <w:t>”</w:t>
      </w:r>
      <w:r>
        <w:t>，此落去</w:t>
      </w:r>
      <w:r>
        <w:rPr>
          <w:rFonts w:hint="eastAsia" w:eastAsia="宋体"/>
          <w:lang w:eastAsia="zh-CN"/>
        </w:rPr>
        <w:t>“</w:t>
      </w:r>
      <w:r>
        <w:t>駕</w:t>
      </w:r>
      <w:r>
        <w:rPr>
          <w:rFonts w:hint="eastAsia" w:eastAsia="宋体"/>
          <w:lang w:eastAsia="zh-CN"/>
        </w:rPr>
        <w:t>”</w:t>
      </w:r>
      <w:r>
        <w:t>字。</w:t>
      </w:r>
    </w:p>
    <w:p w14:paraId="44A7E6E8">
      <w:r>
        <w:t>【第121页】</w:t>
      </w:r>
    </w:p>
    <w:p w14:paraId="13CAD5BD">
      <w:r>
        <w:t>一重矟〇念孫按：</w:t>
      </w:r>
      <w:r>
        <w:rPr>
          <w:rFonts w:hint="eastAsia" w:eastAsia="宋体"/>
          <w:lang w:eastAsia="zh-CN"/>
        </w:rPr>
        <w:t>“</w:t>
      </w:r>
      <w:r>
        <w:t>一重矟弩</w:t>
      </w:r>
      <w:r>
        <w:rPr>
          <w:rFonts w:hint="eastAsia" w:eastAsia="宋体"/>
          <w:lang w:eastAsia="zh-CN"/>
        </w:rPr>
        <w:t>”</w:t>
      </w:r>
      <w:r>
        <w:t>，此落去</w:t>
      </w:r>
      <w:r>
        <w:rPr>
          <w:rFonts w:hint="eastAsia" w:eastAsia="宋体"/>
          <w:lang w:eastAsia="zh-CN"/>
        </w:rPr>
        <w:t>“</w:t>
      </w:r>
      <w:r>
        <w:t>弩</w:t>
      </w:r>
      <w:r>
        <w:rPr>
          <w:rFonts w:hint="eastAsia" w:eastAsia="宋体"/>
          <w:lang w:eastAsia="zh-CN"/>
        </w:rPr>
        <w:t>”</w:t>
      </w:r>
      <w:r>
        <w:t>字。</w:t>
      </w:r>
    </w:p>
    <w:p w14:paraId="0AC31528">
      <w:r>
        <w:t>次摆鼓〇念孫按：</w:t>
      </w:r>
      <w:r>
        <w:rPr>
          <w:rFonts w:hint="eastAsia" w:eastAsia="宋体"/>
          <w:lang w:eastAsia="zh-CN"/>
        </w:rPr>
        <w:t>“</w:t>
      </w:r>
      <w:r>
        <w:t>搵</w:t>
      </w:r>
      <w:r>
        <w:rPr>
          <w:rFonts w:hint="eastAsia" w:eastAsia="宋体"/>
          <w:lang w:eastAsia="zh-CN"/>
        </w:rPr>
        <w:t>”</w:t>
      </w:r>
      <w:r>
        <w:t>不成字，當作</w:t>
      </w:r>
      <w:r>
        <w:rPr>
          <w:rFonts w:hint="eastAsia" w:eastAsia="宋体"/>
          <w:lang w:eastAsia="zh-CN"/>
        </w:rPr>
        <w:t>“</w:t>
      </w:r>
      <w:r>
        <w:t>掆</w:t>
      </w:r>
      <w:r>
        <w:rPr>
          <w:rFonts w:hint="eastAsia" w:eastAsia="宋体"/>
          <w:lang w:eastAsia="zh-CN"/>
        </w:rPr>
        <w:t>”</w:t>
      </w:r>
      <w:r>
        <w:t>，見</w:t>
      </w:r>
      <w:r>
        <w:rPr>
          <w:rFonts w:hint="eastAsia" w:eastAsia="宋体"/>
          <w:lang w:eastAsia="zh-CN"/>
        </w:rPr>
        <w:t>《</w:t>
      </w:r>
      <w:r>
        <w:t>通典</w:t>
      </w:r>
      <w:r>
        <w:rPr>
          <w:rFonts w:hint="eastAsia" w:eastAsia="宋体"/>
          <w:lang w:eastAsia="zh-CN"/>
        </w:rPr>
        <w:t>》</w:t>
      </w:r>
      <w:r>
        <w:t>。岡或</w:t>
      </w:r>
      <w:r>
        <w:rPr>
          <w:rFonts w:hint="eastAsia" w:eastAsia="宋体"/>
          <w:lang w:eastAsia="zh-CN"/>
        </w:rPr>
        <w:t>【</w:t>
      </w:r>
      <w:r>
        <w:t>作</w:t>
      </w:r>
      <w:r>
        <w:rPr>
          <w:rFonts w:hint="eastAsia" w:eastAsia="宋体"/>
          <w:lang w:eastAsia="zh-CN"/>
        </w:rPr>
        <w:t>】（</w:t>
      </w:r>
      <w:r>
        <w:t>罡</w:t>
      </w:r>
      <w:r>
        <w:rPr>
          <w:rFonts w:hint="eastAsia" w:eastAsia="宋体"/>
          <w:lang w:eastAsia="zh-CN"/>
        </w:rPr>
        <w:t>）</w:t>
      </w:r>
      <w:r>
        <w:t>田，譌作</w:t>
      </w:r>
      <w:r>
        <w:rPr>
          <w:rFonts w:hint="eastAsia" w:eastAsia="宋体"/>
          <w:lang w:eastAsia="zh-CN"/>
        </w:rPr>
        <w:t>（</w:t>
      </w:r>
      <w:r>
        <w:t>罡</w:t>
      </w:r>
      <w:r>
        <w:rPr>
          <w:rFonts w:hint="eastAsia" w:eastAsia="宋体"/>
          <w:lang w:eastAsia="zh-CN"/>
        </w:rPr>
        <w:t>）【</w:t>
      </w:r>
      <w:r>
        <w:t>罡</w:t>
      </w:r>
      <w:r>
        <w:rPr>
          <w:rFonts w:hint="eastAsia" w:eastAsia="宋体"/>
          <w:lang w:eastAsia="zh-CN"/>
        </w:rPr>
        <w:t>】</w:t>
      </w:r>
      <w:r>
        <w:t>，又譌作罡，凡从罡者</w:t>
      </w:r>
    </w:p>
    <w:p w14:paraId="2DA67656">
      <w:r>
        <w:t>放此。</w:t>
      </w:r>
    </w:p>
    <w:p w14:paraId="5990B853">
      <w:r>
        <w:t>二人皆自副〇念孫按：</w:t>
      </w:r>
      <w:r>
        <w:rPr>
          <w:rFonts w:hint="eastAsia" w:eastAsia="宋体"/>
          <w:lang w:eastAsia="zh-CN"/>
        </w:rPr>
        <w:t>“</w:t>
      </w:r>
      <w:r>
        <w:t>工人皆自副</w:t>
      </w:r>
      <w:r>
        <w:rPr>
          <w:rFonts w:hint="eastAsia" w:eastAsia="宋体"/>
          <w:lang w:eastAsia="zh-CN"/>
        </w:rPr>
        <w:t>”</w:t>
      </w:r>
      <w:r>
        <w:t>，</w:t>
      </w:r>
      <w:r>
        <w:rPr>
          <w:rFonts w:hint="eastAsia" w:eastAsia="宋体"/>
          <w:lang w:eastAsia="zh-CN"/>
        </w:rPr>
        <w:t>“</w:t>
      </w:r>
      <w:r>
        <w:t>工</w:t>
      </w:r>
      <w:r>
        <w:rPr>
          <w:rFonts w:hint="eastAsia" w:eastAsia="宋体"/>
          <w:lang w:eastAsia="zh-CN"/>
        </w:rPr>
        <w:t>”</w:t>
      </w:r>
      <w:r>
        <w:t>譌作</w:t>
      </w:r>
      <w:r>
        <w:rPr>
          <w:rFonts w:hint="eastAsia" w:eastAsia="宋体"/>
          <w:lang w:eastAsia="zh-CN"/>
        </w:rPr>
        <w:t>“</w:t>
      </w:r>
      <w:r>
        <w:t>二</w:t>
      </w:r>
      <w:r>
        <w:rPr>
          <w:rFonts w:hint="eastAsia" w:eastAsia="宋体"/>
          <w:lang w:eastAsia="zh-CN"/>
        </w:rPr>
        <w:t>”</w:t>
      </w:r>
      <w:r>
        <w:t>。</w:t>
      </w:r>
    </w:p>
    <w:p w14:paraId="059E3DC2">
      <w:r>
        <w:t>次殿中侍御史二人〇念孫按：</w:t>
      </w:r>
      <w:r>
        <w:rPr>
          <w:rFonts w:hint="eastAsia" w:eastAsia="宋体"/>
          <w:lang w:eastAsia="zh-CN"/>
        </w:rPr>
        <w:t>“</w:t>
      </w:r>
      <w:r>
        <w:t>次殿中侍御史二人</w:t>
      </w:r>
      <w:r>
        <w:rPr>
          <w:rFonts w:hint="eastAsia" w:eastAsia="宋体"/>
          <w:lang w:eastAsia="zh-CN"/>
        </w:rPr>
        <w:t>”</w:t>
      </w:r>
      <w:r>
        <w:t>下，當落去</w:t>
      </w:r>
      <w:r>
        <w:rPr>
          <w:rFonts w:hint="eastAsia" w:eastAsia="宋体"/>
          <w:lang w:eastAsia="zh-CN"/>
        </w:rPr>
        <w:t>“</w:t>
      </w:r>
      <w:r>
        <w:t>分左右</w:t>
      </w:r>
      <w:r>
        <w:rPr>
          <w:rFonts w:hint="eastAsia" w:eastAsia="宋体"/>
          <w:lang w:eastAsia="zh-CN"/>
        </w:rPr>
        <w:t>”</w:t>
      </w:r>
      <w:r>
        <w:t>三字。</w:t>
      </w:r>
    </w:p>
    <w:p w14:paraId="2B229618">
      <w:r>
        <w:t>次麾一人〇念孫按：</w:t>
      </w:r>
      <w:r>
        <w:rPr>
          <w:rFonts w:hint="eastAsia" w:eastAsia="宋体"/>
          <w:lang w:eastAsia="zh-CN"/>
        </w:rPr>
        <w:t>“</w:t>
      </w:r>
      <w:r>
        <w:t>次黄麾</w:t>
      </w:r>
      <w:r>
        <w:rPr>
          <w:rFonts w:hint="eastAsia" w:eastAsia="宋体"/>
          <w:lang w:eastAsia="zh-CN"/>
        </w:rPr>
        <w:t>”</w:t>
      </w:r>
      <w:r>
        <w:t>，此落去</w:t>
      </w:r>
      <w:r>
        <w:rPr>
          <w:rFonts w:hint="eastAsia" w:eastAsia="宋体"/>
          <w:lang w:eastAsia="zh-CN"/>
        </w:rPr>
        <w:t>“</w:t>
      </w:r>
      <w:r>
        <w:t>黄</w:t>
      </w:r>
      <w:r>
        <w:rPr>
          <w:rFonts w:hint="eastAsia" w:eastAsia="宋体"/>
          <w:lang w:eastAsia="zh-CN"/>
        </w:rPr>
        <w:t>”</w:t>
      </w:r>
      <w:r>
        <w:t>字。</w:t>
      </w:r>
    </w:p>
    <w:p w14:paraId="672597D5">
      <w:r>
        <w:t>次相風轝士八人〇念孫按：</w:t>
      </w:r>
      <w:r>
        <w:rPr>
          <w:rFonts w:hint="eastAsia" w:eastAsia="宋体"/>
          <w:lang w:eastAsia="zh-CN"/>
        </w:rPr>
        <w:t>“</w:t>
      </w:r>
      <w:r>
        <w:t>次相風轝轝士八人</w:t>
      </w:r>
      <w:r>
        <w:rPr>
          <w:rFonts w:hint="eastAsia" w:eastAsia="宋体"/>
          <w:lang w:eastAsia="zh-CN"/>
        </w:rPr>
        <w:t>”</w:t>
      </w:r>
      <w:r>
        <w:t>，此落去一</w:t>
      </w:r>
      <w:r>
        <w:rPr>
          <w:rFonts w:hint="eastAsia" w:eastAsia="宋体"/>
          <w:lang w:eastAsia="zh-CN"/>
        </w:rPr>
        <w:t>“</w:t>
      </w:r>
      <w:r>
        <w:t>轝</w:t>
      </w:r>
      <w:r>
        <w:rPr>
          <w:rFonts w:hint="eastAsia" w:eastAsia="宋体"/>
          <w:lang w:eastAsia="zh-CN"/>
        </w:rPr>
        <w:t>”</w:t>
      </w:r>
      <w:r>
        <w:t>字。</w:t>
      </w:r>
    </w:p>
    <w:p w14:paraId="74D3945F">
      <w:r>
        <w:t>導盖一義〇</w:t>
      </w:r>
      <w:r>
        <w:rPr>
          <w:rFonts w:hint="eastAsia" w:eastAsia="宋体"/>
          <w:lang w:eastAsia="zh-CN"/>
        </w:rPr>
        <w:t>“</w:t>
      </w:r>
      <w:r>
        <w:t>導盖一人</w:t>
      </w:r>
      <w:r>
        <w:rPr>
          <w:rFonts w:hint="eastAsia" w:eastAsia="宋体"/>
          <w:lang w:eastAsia="zh-CN"/>
        </w:rPr>
        <w:t>”</w:t>
      </w:r>
      <w:r>
        <w:t>，</w:t>
      </w:r>
      <w:r>
        <w:rPr>
          <w:rFonts w:hint="eastAsia" w:eastAsia="宋体"/>
          <w:lang w:eastAsia="zh-CN"/>
        </w:rPr>
        <w:t>“</w:t>
      </w:r>
      <w:r>
        <w:t>人</w:t>
      </w:r>
      <w:r>
        <w:rPr>
          <w:rFonts w:hint="eastAsia" w:eastAsia="宋体"/>
          <w:lang w:eastAsia="zh-CN"/>
        </w:rPr>
        <w:t>”</w:t>
      </w:r>
      <w:r>
        <w:t>譌作</w:t>
      </w:r>
      <w:r>
        <w:rPr>
          <w:rFonts w:hint="eastAsia" w:eastAsia="宋体"/>
          <w:lang w:eastAsia="zh-CN"/>
        </w:rPr>
        <w:t>“</w:t>
      </w:r>
      <w:r>
        <w:t>義</w:t>
      </w:r>
      <w:r>
        <w:rPr>
          <w:rFonts w:hint="eastAsia" w:eastAsia="宋体"/>
          <w:lang w:eastAsia="zh-CN"/>
        </w:rPr>
        <w:t>”</w:t>
      </w:r>
      <w:r>
        <w:t>，</w:t>
      </w:r>
      <w:r>
        <w:rPr>
          <w:rFonts w:hint="eastAsia" w:eastAsia="宋体"/>
          <w:lang w:eastAsia="zh-CN"/>
        </w:rPr>
        <w:t>“</w:t>
      </w:r>
      <w:r>
        <w:t>又次稱長一人</w:t>
      </w:r>
      <w:r>
        <w:rPr>
          <w:rFonts w:hint="eastAsia" w:eastAsia="宋体"/>
          <w:lang w:eastAsia="zh-CN"/>
        </w:rPr>
        <w:t>”</w:t>
      </w:r>
      <w:r>
        <w:t>。〇</w:t>
      </w:r>
      <w:r>
        <w:rPr>
          <w:rFonts w:hint="eastAsia" w:eastAsia="宋体"/>
          <w:lang w:eastAsia="zh-CN"/>
        </w:rPr>
        <w:t>“</w:t>
      </w:r>
      <w:r>
        <w:t>又</w:t>
      </w:r>
      <w:r>
        <w:rPr>
          <w:rFonts w:hint="eastAsia" w:eastAsia="宋体"/>
          <w:lang w:eastAsia="zh-CN"/>
        </w:rPr>
        <w:t>”</w:t>
      </w:r>
      <w:r>
        <w:t>譌作</w:t>
      </w:r>
      <w:r>
        <w:rPr>
          <w:rFonts w:hint="eastAsia" w:eastAsia="宋体"/>
          <w:lang w:eastAsia="zh-CN"/>
        </w:rPr>
        <w:t>“</w:t>
      </w:r>
      <w:r>
        <w:t>一</w:t>
      </w:r>
      <w:r>
        <w:rPr>
          <w:rFonts w:hint="eastAsia" w:eastAsia="宋体"/>
          <w:lang w:eastAsia="zh-CN"/>
        </w:rPr>
        <w:t>”</w:t>
      </w:r>
      <w:r>
        <w:t>。〇念孫按：</w:t>
      </w:r>
      <w:r>
        <w:rPr>
          <w:rFonts w:hint="eastAsia" w:eastAsia="宋体"/>
          <w:lang w:eastAsia="zh-CN"/>
        </w:rPr>
        <w:t>“</w:t>
      </w:r>
      <w:r>
        <w:t>次導盖一</w:t>
      </w:r>
      <w:r>
        <w:rPr>
          <w:rFonts w:hint="eastAsia" w:eastAsia="宋体"/>
          <w:lang w:eastAsia="zh-CN"/>
        </w:rPr>
        <w:t>”</w:t>
      </w:r>
      <w:r>
        <w:t>，此落</w:t>
      </w:r>
    </w:p>
    <w:p w14:paraId="2B4B1482">
      <w:r>
        <w:t>去</w:t>
      </w:r>
      <w:r>
        <w:rPr>
          <w:rFonts w:hint="eastAsia" w:eastAsia="宋体"/>
          <w:lang w:eastAsia="zh-CN"/>
        </w:rPr>
        <w:t>“</w:t>
      </w:r>
      <w:r>
        <w:t>次</w:t>
      </w:r>
      <w:r>
        <w:rPr>
          <w:rFonts w:hint="eastAsia" w:eastAsia="宋体"/>
          <w:lang w:eastAsia="zh-CN"/>
        </w:rPr>
        <w:t>”</w:t>
      </w:r>
      <w:r>
        <w:t>字。</w:t>
      </w:r>
      <w:r>
        <w:rPr>
          <w:rFonts w:hint="eastAsia" w:eastAsia="宋体"/>
          <w:lang w:eastAsia="zh-CN"/>
        </w:rPr>
        <w:t>“</w:t>
      </w:r>
      <w:r>
        <w:t>次稱長一人</w:t>
      </w:r>
      <w:r>
        <w:rPr>
          <w:rFonts w:hint="eastAsia" w:eastAsia="宋体"/>
          <w:lang w:eastAsia="zh-CN"/>
        </w:rPr>
        <w:t>”</w:t>
      </w:r>
      <w:r>
        <w:t>，此落去</w:t>
      </w:r>
      <w:r>
        <w:rPr>
          <w:rFonts w:hint="eastAsia" w:eastAsia="宋体"/>
          <w:lang w:eastAsia="zh-CN"/>
        </w:rPr>
        <w:t>“</w:t>
      </w:r>
      <w:r>
        <w:t>人</w:t>
      </w:r>
      <w:r>
        <w:rPr>
          <w:rFonts w:hint="eastAsia" w:eastAsia="宋体"/>
          <w:lang w:eastAsia="zh-CN"/>
        </w:rPr>
        <w:t>”</w:t>
      </w:r>
      <w:r>
        <w:t>字。〇又按：</w:t>
      </w:r>
      <w:r>
        <w:rPr>
          <w:rFonts w:hint="eastAsia" w:eastAsia="宋体"/>
          <w:lang w:eastAsia="zh-CN"/>
        </w:rPr>
        <w:t>“</w:t>
      </w:r>
      <w:r>
        <w:t>次導盖一</w:t>
      </w:r>
      <w:r>
        <w:rPr>
          <w:rFonts w:hint="eastAsia" w:eastAsia="宋体"/>
          <w:lang w:eastAsia="zh-CN"/>
        </w:rPr>
        <w:t>”</w:t>
      </w:r>
      <w:r>
        <w:t>爲句，</w:t>
      </w:r>
      <w:r>
        <w:rPr>
          <w:rFonts w:hint="eastAsia" w:eastAsia="宋体"/>
          <w:lang w:eastAsia="zh-CN"/>
        </w:rPr>
        <w:t>“</w:t>
      </w:r>
      <w:r>
        <w:t>義一</w:t>
      </w:r>
      <w:r>
        <w:rPr>
          <w:rFonts w:hint="eastAsia" w:eastAsia="宋体"/>
          <w:lang w:eastAsia="zh-CN"/>
        </w:rPr>
        <w:t>”</w:t>
      </w:r>
      <w:r>
        <w:t>爲句，</w:t>
      </w:r>
      <w:r>
        <w:rPr>
          <w:rFonts w:hint="eastAsia" w:eastAsia="宋体"/>
          <w:lang w:eastAsia="zh-CN"/>
        </w:rPr>
        <w:t>“</w:t>
      </w:r>
      <w:r>
        <w:t>次稱長一人</w:t>
      </w:r>
      <w:r>
        <w:rPr>
          <w:rFonts w:hint="eastAsia" w:eastAsia="宋体"/>
          <w:lang w:eastAsia="zh-CN"/>
        </w:rPr>
        <w:t>”</w:t>
      </w:r>
      <w:r>
        <w:t>爲句，似不當改爲</w:t>
      </w:r>
      <w:r>
        <w:rPr>
          <w:rFonts w:hint="eastAsia" w:eastAsia="宋体"/>
          <w:lang w:eastAsia="zh-CN"/>
        </w:rPr>
        <w:t>“</w:t>
      </w:r>
      <w:r>
        <w:t>導</w:t>
      </w:r>
    </w:p>
    <w:p w14:paraId="02C511B4">
      <w:r>
        <w:t>蓋一人，又次稱長一人</w:t>
      </w:r>
      <w:r>
        <w:rPr>
          <w:rFonts w:hint="eastAsia" w:eastAsia="宋体"/>
          <w:lang w:eastAsia="zh-CN"/>
        </w:rPr>
        <w:t>”</w:t>
      </w:r>
      <w:r>
        <w:t>。</w:t>
      </w:r>
      <w:r>
        <w:rPr>
          <w:rFonts w:hint="eastAsia" w:eastAsia="宋体"/>
          <w:lang w:eastAsia="zh-CN"/>
        </w:rPr>
        <w:t>“</w:t>
      </w:r>
      <w:r>
        <w:t>導蓋一義，</w:t>
      </w:r>
      <w:r>
        <w:rPr>
          <w:rFonts w:hint="eastAsia" w:eastAsia="宋体"/>
          <w:lang w:eastAsia="zh-CN"/>
        </w:rPr>
        <w:t>“</w:t>
      </w:r>
      <w:r>
        <w:t>一</w:t>
      </w:r>
      <w:r>
        <w:rPr>
          <w:rFonts w:hint="eastAsia" w:eastAsia="宋体"/>
          <w:lang w:eastAsia="zh-CN"/>
        </w:rPr>
        <w:t>”</w:t>
      </w:r>
      <w:r>
        <w:t>不當改爲</w:t>
      </w:r>
      <w:r>
        <w:rPr>
          <w:rFonts w:hint="eastAsia" w:eastAsia="宋体"/>
          <w:lang w:eastAsia="zh-CN"/>
        </w:rPr>
        <w:t>“</w:t>
      </w:r>
      <w:r>
        <w:t>導蓋一人，又次稱長一人</w:t>
      </w:r>
      <w:r>
        <w:rPr>
          <w:rFonts w:hint="eastAsia" w:eastAsia="宋体"/>
          <w:lang w:eastAsia="zh-CN"/>
        </w:rPr>
        <w:t>”</w:t>
      </w:r>
      <w:r>
        <w:t>，本書無此文法。〇</w:t>
      </w:r>
      <w:r>
        <w:rPr>
          <w:rFonts w:hint="eastAsia" w:eastAsia="宋体"/>
          <w:lang w:eastAsia="zh-CN"/>
        </w:rPr>
        <w:t>《</w:t>
      </w:r>
      <w:r>
        <w:t>唐書</w:t>
      </w:r>
      <w:r>
        <w:rPr>
          <w:rFonts w:hint="eastAsia" w:eastAsia="宋体"/>
          <w:lang w:eastAsia="zh-CN"/>
        </w:rPr>
        <w:t>•</w:t>
      </w:r>
      <w:r>
        <w:t>儀衛志</w:t>
      </w:r>
      <w:r>
        <w:rPr>
          <w:rFonts w:hint="eastAsia" w:eastAsia="宋体"/>
          <w:lang w:eastAsia="zh-CN"/>
        </w:rPr>
        <w:t>》</w:t>
      </w:r>
      <w:r>
        <w:t>：</w:t>
      </w:r>
    </w:p>
    <w:p w14:paraId="0AAA1EBE">
      <w:r>
        <w:rPr>
          <w:rFonts w:hint="eastAsia" w:eastAsia="宋体"/>
          <w:lang w:eastAsia="zh-CN"/>
        </w:rPr>
        <w:t>“</w:t>
      </w:r>
      <w:r>
        <w:t>導蓋義各一。</w:t>
      </w:r>
      <w:r>
        <w:rPr>
          <w:rFonts w:hint="eastAsia" w:eastAsia="宋体"/>
          <w:lang w:eastAsia="zh-CN"/>
        </w:rPr>
        <w:t>”《</w:t>
      </w:r>
      <w:r>
        <w:t>宋史。儀衛志</w:t>
      </w:r>
      <w:r>
        <w:rPr>
          <w:rFonts w:hint="eastAsia" w:eastAsia="宋体"/>
          <w:lang w:eastAsia="zh-CN"/>
        </w:rPr>
        <w:t>》</w:t>
      </w:r>
      <w:r>
        <w:t>：</w:t>
      </w:r>
      <w:r>
        <w:rPr>
          <w:rFonts w:hint="eastAsia" w:eastAsia="宋体"/>
          <w:lang w:eastAsia="zh-CN"/>
        </w:rPr>
        <w:t>“</w:t>
      </w:r>
      <w:r>
        <w:t>導蓋一義一稱長一人。</w:t>
      </w:r>
      <w:r>
        <w:rPr>
          <w:rFonts w:hint="eastAsia" w:eastAsia="宋体"/>
          <w:lang w:eastAsia="zh-CN"/>
        </w:rPr>
        <w:t>”</w:t>
      </w:r>
      <w:r>
        <w:t>是其證。</w:t>
      </w:r>
    </w:p>
    <w:p w14:paraId="1568FDF0">
      <w:r>
        <w:t>左右衛果毅各一人</w:t>
      </w:r>
    </w:p>
    <w:p w14:paraId="2414D32A">
      <w:r>
        <w:t>〇念孫按：</w:t>
      </w:r>
      <w:r>
        <w:rPr>
          <w:rFonts w:hint="eastAsia" w:eastAsia="宋体"/>
          <w:lang w:eastAsia="zh-CN"/>
        </w:rPr>
        <w:t>“</w:t>
      </w:r>
      <w:r>
        <w:t>左</w:t>
      </w:r>
      <w:r>
        <w:rPr>
          <w:rFonts w:hint="eastAsia" w:eastAsia="宋体"/>
          <w:lang w:eastAsia="zh-CN"/>
        </w:rPr>
        <w:t>”</w:t>
      </w:r>
      <w:r>
        <w:t>字上落去</w:t>
      </w:r>
      <w:r>
        <w:rPr>
          <w:rFonts w:hint="eastAsia" w:eastAsia="宋体"/>
          <w:lang w:eastAsia="zh-CN"/>
        </w:rPr>
        <w:t>“</w:t>
      </w:r>
      <w:r>
        <w:t>次</w:t>
      </w:r>
      <w:r>
        <w:rPr>
          <w:rFonts w:hint="eastAsia" w:eastAsia="宋体"/>
          <w:lang w:eastAsia="zh-CN"/>
        </w:rPr>
        <w:t>”</w:t>
      </w:r>
      <w:r>
        <w:t>字。</w:t>
      </w:r>
    </w:p>
    <w:p w14:paraId="7BF3540E">
      <w:r>
        <w:t>次通事舍人八人分左右〇念孙按：</w:t>
      </w:r>
      <w:r>
        <w:rPr>
          <w:rFonts w:hint="eastAsia" w:eastAsia="宋体"/>
          <w:lang w:eastAsia="zh-CN"/>
        </w:rPr>
        <w:t>“</w:t>
      </w:r>
      <w:r>
        <w:t>分</w:t>
      </w:r>
      <w:r>
        <w:rPr>
          <w:rFonts w:hint="eastAsia" w:eastAsia="宋体"/>
          <w:lang w:eastAsia="zh-CN"/>
        </w:rPr>
        <w:t>”</w:t>
      </w:r>
      <w:r>
        <w:t>字上落去</w:t>
      </w:r>
      <w:r>
        <w:rPr>
          <w:rFonts w:hint="eastAsia" w:eastAsia="宋体"/>
          <w:lang w:eastAsia="zh-CN"/>
        </w:rPr>
        <w:t>“</w:t>
      </w:r>
      <w:r>
        <w:t>騎</w:t>
      </w:r>
      <w:r>
        <w:rPr>
          <w:rFonts w:hint="eastAsia" w:eastAsia="宋体"/>
          <w:lang w:eastAsia="zh-CN"/>
        </w:rPr>
        <w:t>”</w:t>
      </w:r>
      <w:r>
        <w:t>字</w:t>
      </w:r>
    </w:p>
    <w:p w14:paraId="02D08AE6">
      <w:r>
        <w:t>次補闕二人〇按：</w:t>
      </w:r>
      <w:r>
        <w:rPr>
          <w:rFonts w:hint="eastAsia" w:eastAsia="宋体"/>
          <w:lang w:eastAsia="zh-CN"/>
        </w:rPr>
        <w:t>《</w:t>
      </w:r>
      <w:r>
        <w:t>通考</w:t>
      </w:r>
      <w:r>
        <w:rPr>
          <w:rFonts w:hint="eastAsia" w:eastAsia="宋体"/>
          <w:lang w:eastAsia="zh-CN"/>
        </w:rPr>
        <w:t>》</w:t>
      </w:r>
      <w:r>
        <w:t>r次補闕二人</w:t>
      </w:r>
      <w:r>
        <w:rPr>
          <w:rFonts w:hint="eastAsia" w:eastAsia="宋体"/>
          <w:lang w:eastAsia="zh-CN"/>
        </w:rPr>
        <w:t>”</w:t>
      </w:r>
      <w:r>
        <w:t>之上，有</w:t>
      </w:r>
      <w:r>
        <w:rPr>
          <w:rFonts w:hint="eastAsia" w:eastAsia="宋体"/>
          <w:lang w:eastAsia="zh-CN"/>
        </w:rPr>
        <w:t>“</w:t>
      </w:r>
      <w:r>
        <w:t>次拾遺二人</w:t>
      </w:r>
      <w:r>
        <w:rPr>
          <w:rFonts w:hint="eastAsia" w:eastAsia="宋体"/>
          <w:lang w:eastAsia="zh-CN"/>
        </w:rPr>
        <w:t>”</w:t>
      </w:r>
      <w:r>
        <w:t>。考之</w:t>
      </w:r>
      <w:r>
        <w:rPr>
          <w:rFonts w:hint="eastAsia" w:eastAsia="宋体"/>
          <w:lang w:eastAsia="zh-CN"/>
        </w:rPr>
        <w:t>《</w:t>
      </w:r>
      <w:r>
        <w:t>儀衛志</w:t>
      </w:r>
      <w:r>
        <w:rPr>
          <w:rFonts w:hint="eastAsia" w:eastAsia="宋体"/>
          <w:lang w:eastAsia="zh-CN"/>
        </w:rPr>
        <w:t>》</w:t>
      </w:r>
      <w:r>
        <w:t>亦曰</w:t>
      </w:r>
      <w:r>
        <w:rPr>
          <w:rFonts w:hint="eastAsia" w:eastAsia="宋体"/>
          <w:lang w:eastAsia="zh-CN"/>
        </w:rPr>
        <w:t>“</w:t>
      </w:r>
      <w:r>
        <w:t>左拾遺一人在左，右拾</w:t>
      </w:r>
    </w:p>
    <w:p w14:paraId="59455046">
      <w:r>
        <w:t>遺一人在右</w:t>
      </w:r>
      <w:r>
        <w:rPr>
          <w:rFonts w:hint="eastAsia" w:eastAsia="宋体"/>
          <w:lang w:eastAsia="zh-CN"/>
        </w:rPr>
        <w:t>”</w:t>
      </w:r>
      <w:r>
        <w:t>，則此鈔録者，脱漏必矣。〇念孫按：</w:t>
      </w:r>
      <w:r>
        <w:rPr>
          <w:rFonts w:hint="eastAsia" w:eastAsia="宋体"/>
          <w:lang w:eastAsia="zh-CN"/>
        </w:rPr>
        <w:t>“</w:t>
      </w:r>
      <w:r>
        <w:t>次御史中丞二人</w:t>
      </w:r>
      <w:r>
        <w:rPr>
          <w:rFonts w:hint="eastAsia" w:eastAsia="宋体"/>
          <w:lang w:eastAsia="zh-CN"/>
        </w:rPr>
        <w:t>”</w:t>
      </w:r>
      <w:r>
        <w:t>下，落去</w:t>
      </w:r>
      <w:r>
        <w:rPr>
          <w:rFonts w:hint="eastAsia" w:eastAsia="宋体"/>
          <w:lang w:eastAsia="zh-CN"/>
        </w:rPr>
        <w:t>“</w:t>
      </w:r>
      <w:r>
        <w:t>次御史二人、次拾遺二人</w:t>
      </w:r>
      <w:r>
        <w:rPr>
          <w:rFonts w:hint="eastAsia" w:eastAsia="宋体"/>
          <w:lang w:eastAsia="zh-CN"/>
        </w:rPr>
        <w:t>”</w:t>
      </w:r>
      <w:r>
        <w:t>十字。非止落</w:t>
      </w:r>
    </w:p>
    <w:p w14:paraId="0E33E934">
      <w:pPr>
        <w:rPr>
          <w:rFonts w:hint="eastAsia" w:eastAsia="宋体"/>
          <w:lang w:eastAsia="zh-CN"/>
        </w:rPr>
      </w:pPr>
      <w:r>
        <w:t>去</w:t>
      </w:r>
      <w:r>
        <w:rPr>
          <w:rFonts w:hint="eastAsia" w:eastAsia="宋体"/>
          <w:lang w:eastAsia="zh-CN"/>
        </w:rPr>
        <w:t>“</w:t>
      </w:r>
      <w:r>
        <w:t>次拾遺二人</w:t>
      </w:r>
      <w:r>
        <w:rPr>
          <w:rFonts w:hint="eastAsia" w:eastAsia="宋体"/>
          <w:lang w:eastAsia="zh-CN"/>
        </w:rPr>
        <w:t>”</w:t>
      </w:r>
      <w:r>
        <w:t>五字也，見</w:t>
      </w:r>
      <w:r>
        <w:rPr>
          <w:rFonts w:hint="eastAsia" w:eastAsia="宋体"/>
          <w:lang w:eastAsia="zh-CN"/>
        </w:rPr>
        <w:t>《</w:t>
      </w:r>
      <w:r>
        <w:t>通典</w:t>
      </w:r>
      <w:r>
        <w:rPr>
          <w:rFonts w:hint="eastAsia" w:eastAsia="宋体"/>
          <w:lang w:eastAsia="zh-CN"/>
        </w:rPr>
        <w:t>》</w:t>
      </w:r>
    </w:p>
    <w:p w14:paraId="4BBF06ED">
      <w:r>
        <w:t>【第122页】</w:t>
      </w:r>
    </w:p>
    <w:p w14:paraId="7E04CF6D">
      <w:r>
        <w:t>起居舍人一人在右</w:t>
      </w:r>
    </w:p>
    <w:p w14:paraId="7A6E676F">
      <w:r>
        <w:t>〇念孫按：</w:t>
      </w:r>
      <w:r>
        <w:rPr>
          <w:rFonts w:hint="eastAsia" w:eastAsia="宋体"/>
          <w:lang w:eastAsia="zh-CN"/>
        </w:rPr>
        <w:t>“</w:t>
      </w:r>
      <w:r>
        <w:t>起</w:t>
      </w:r>
      <w:r>
        <w:rPr>
          <w:rFonts w:hint="eastAsia" w:eastAsia="宋体"/>
          <w:lang w:eastAsia="zh-CN"/>
        </w:rPr>
        <w:t>”</w:t>
      </w:r>
      <w:r>
        <w:t>字上落去</w:t>
      </w:r>
      <w:r>
        <w:rPr>
          <w:rFonts w:hint="eastAsia" w:eastAsia="宋体"/>
          <w:lang w:eastAsia="zh-CN"/>
        </w:rPr>
        <w:t>“</w:t>
      </w:r>
      <w:r>
        <w:t>次</w:t>
      </w:r>
      <w:r>
        <w:rPr>
          <w:rFonts w:hint="eastAsia" w:eastAsia="宋体"/>
          <w:lang w:eastAsia="zh-CN"/>
        </w:rPr>
        <w:t>”</w:t>
      </w:r>
      <w:r>
        <w:t>字。</w:t>
      </w:r>
    </w:p>
    <w:p w14:paraId="147B63A1">
      <w:r>
        <w:t>給事二人在左中書舍人二人在右〇念孫按：</w:t>
      </w:r>
      <w:r>
        <w:rPr>
          <w:rFonts w:hint="eastAsia" w:eastAsia="宋体"/>
          <w:lang w:eastAsia="zh-CN"/>
        </w:rPr>
        <w:t>“</w:t>
      </w:r>
      <w:r>
        <w:t>次給事二人在左，次中書舍人二人在右</w:t>
      </w:r>
      <w:r>
        <w:rPr>
          <w:rFonts w:hint="eastAsia" w:eastAsia="宋体"/>
          <w:lang w:eastAsia="zh-CN"/>
        </w:rPr>
        <w:t>”</w:t>
      </w:r>
      <w:r>
        <w:t>，此落去兩</w:t>
      </w:r>
    </w:p>
    <w:p w14:paraId="11047CAC">
      <w:r>
        <w:rPr>
          <w:rFonts w:hint="eastAsia" w:eastAsia="宋体"/>
          <w:lang w:eastAsia="zh-CN"/>
        </w:rPr>
        <w:t>“</w:t>
      </w:r>
      <w:r>
        <w:t>次</w:t>
      </w:r>
      <w:r>
        <w:rPr>
          <w:rFonts w:hint="eastAsia" w:eastAsia="宋体"/>
          <w:lang w:eastAsia="zh-CN"/>
        </w:rPr>
        <w:t>”</w:t>
      </w:r>
      <w:r>
        <w:t>字。〇又按：</w:t>
      </w:r>
      <w:r>
        <w:rPr>
          <w:rFonts w:hint="eastAsia" w:eastAsia="宋体"/>
          <w:lang w:eastAsia="zh-CN"/>
        </w:rPr>
        <w:t>“</w:t>
      </w:r>
      <w:r>
        <w:t>給事</w:t>
      </w:r>
      <w:r>
        <w:rPr>
          <w:rFonts w:hint="eastAsia" w:eastAsia="宋体"/>
          <w:lang w:eastAsia="zh-CN"/>
        </w:rPr>
        <w:t>”</w:t>
      </w:r>
      <w:r>
        <w:t>二字下落去</w:t>
      </w:r>
      <w:r>
        <w:rPr>
          <w:rFonts w:hint="eastAsia" w:eastAsia="宋体"/>
          <w:lang w:eastAsia="zh-CN"/>
        </w:rPr>
        <w:t>“</w:t>
      </w:r>
      <w:r>
        <w:t>中</w:t>
      </w:r>
      <w:r>
        <w:rPr>
          <w:rFonts w:hint="eastAsia" w:eastAsia="宋体"/>
          <w:lang w:eastAsia="zh-CN"/>
        </w:rPr>
        <w:t>”</w:t>
      </w:r>
      <w:r>
        <w:t>字</w:t>
      </w:r>
    </w:p>
    <w:p w14:paraId="3F38C107">
      <w:r>
        <w:t>横刀〇念孫按：</w:t>
      </w:r>
      <w:r>
        <w:rPr>
          <w:rFonts w:hint="eastAsia" w:eastAsia="宋体"/>
          <w:lang w:eastAsia="zh-CN"/>
        </w:rPr>
        <w:t>“</w:t>
      </w:r>
      <w:r>
        <w:t>横</w:t>
      </w:r>
      <w:r>
        <w:rPr>
          <w:rFonts w:hint="eastAsia" w:eastAsia="宋体"/>
          <w:lang w:eastAsia="zh-CN"/>
        </w:rPr>
        <w:t>”</w:t>
      </w:r>
      <w:r>
        <w:t>字上落去</w:t>
      </w:r>
      <w:r>
        <w:rPr>
          <w:rFonts w:hint="eastAsia" w:eastAsia="宋体"/>
          <w:lang w:eastAsia="zh-CN"/>
        </w:rPr>
        <w:t>“</w:t>
      </w:r>
      <w:r>
        <w:t>帶</w:t>
      </w:r>
      <w:r>
        <w:rPr>
          <w:rFonts w:hint="eastAsia" w:eastAsia="宋体"/>
          <w:lang w:eastAsia="zh-CN"/>
        </w:rPr>
        <w:t>”</w:t>
      </w:r>
      <w:r>
        <w:t>字。</w:t>
      </w:r>
    </w:p>
    <w:p w14:paraId="3217CEE8">
      <w:r>
        <w:t>在副仗矟衛内一念孫按</w:t>
      </w:r>
      <w:r>
        <w:rPr>
          <w:rFonts w:hint="eastAsia" w:eastAsia="宋体"/>
          <w:lang w:eastAsia="zh-CN"/>
        </w:rPr>
        <w:t>“</w:t>
      </w:r>
      <w:r>
        <w:t>在副仗矟翊衛内</w:t>
      </w:r>
      <w:r>
        <w:rPr>
          <w:rFonts w:hint="eastAsia" w:eastAsia="宋体"/>
          <w:lang w:eastAsia="zh-CN"/>
        </w:rPr>
        <w:t>”</w:t>
      </w:r>
      <w:r>
        <w:t>，此落去</w:t>
      </w:r>
      <w:r>
        <w:rPr>
          <w:rFonts w:hint="eastAsia" w:eastAsia="宋体"/>
          <w:lang w:eastAsia="zh-CN"/>
        </w:rPr>
        <w:t>“</w:t>
      </w:r>
      <w:r>
        <w:t>翊</w:t>
      </w:r>
      <w:r>
        <w:rPr>
          <w:rFonts w:hint="eastAsia" w:eastAsia="宋体"/>
          <w:lang w:eastAsia="zh-CN"/>
        </w:rPr>
        <w:t>”</w:t>
      </w:r>
      <w:r>
        <w:t>字</w:t>
      </w:r>
    </w:p>
    <w:p w14:paraId="35A67A04">
      <w:pPr>
        <w:rPr>
          <w:rFonts w:hint="eastAsia" w:eastAsia="宋体"/>
          <w:lang w:eastAsia="zh-CN"/>
        </w:rPr>
      </w:pPr>
      <w:r>
        <w:t>説明</w:t>
      </w:r>
      <w:r>
        <w:rPr>
          <w:rFonts w:hint="eastAsia" w:eastAsia="宋体"/>
          <w:lang w:eastAsia="zh-CN"/>
        </w:rPr>
        <w:t>）</w:t>
      </w:r>
    </w:p>
    <w:p w14:paraId="5908FCB8">
      <w:r>
        <w:rPr>
          <w:rFonts w:hint="eastAsia" w:eastAsia="宋体"/>
          <w:lang w:eastAsia="zh-CN"/>
        </w:rPr>
        <w:t>《</w:t>
      </w:r>
      <w:r>
        <w:t>大唐開元禮</w:t>
      </w:r>
      <w:r>
        <w:rPr>
          <w:rFonts w:hint="eastAsia" w:eastAsia="宋体"/>
          <w:lang w:eastAsia="zh-CN"/>
        </w:rPr>
        <w:t>》</w:t>
      </w:r>
      <w:r>
        <w:t>一百五十卷唐蕭嵩等撰。國家圖書館藏清鈔本十三册附</w:t>
      </w:r>
      <w:r>
        <w:rPr>
          <w:rFonts w:hint="eastAsia" w:eastAsia="宋体"/>
          <w:lang w:eastAsia="zh-CN"/>
        </w:rPr>
        <w:t>《</w:t>
      </w:r>
      <w:r>
        <w:t>辨證</w:t>
      </w:r>
      <w:r>
        <w:rPr>
          <w:rFonts w:hint="eastAsia" w:eastAsia="宋体"/>
          <w:lang w:eastAsia="zh-CN"/>
        </w:rPr>
        <w:t>》</w:t>
      </w:r>
      <w:r>
        <w:t>一卷王念孙</w:t>
      </w:r>
    </w:p>
    <w:p w14:paraId="388A1F6C">
      <w:r>
        <w:t>撰已一起復製爲縮微膠卷三捲</w:t>
      </w:r>
    </w:p>
    <w:p w14:paraId="7E404F96">
      <w:r>
        <w:t>清鈔本有李璋煜識語</w:t>
      </w:r>
    </w:p>
    <w:p w14:paraId="1F6C40BD">
      <w:r>
        <w:rPr>
          <w:rFonts w:hint="eastAsia" w:eastAsia="宋体"/>
          <w:lang w:eastAsia="zh-CN"/>
        </w:rPr>
        <w:t>《</w:t>
      </w:r>
      <w:r>
        <w:t>大唐開元禮</w:t>
      </w:r>
      <w:r>
        <w:rPr>
          <w:rFonts w:hint="eastAsia" w:eastAsia="宋体"/>
          <w:lang w:eastAsia="zh-CN"/>
        </w:rPr>
        <w:t>》</w:t>
      </w:r>
      <w:r>
        <w:t>一百五十卷，大興朱竹君先生臧本，余假鈔於徐星柏太史。三十卷以前書眉揭紙</w:t>
      </w:r>
    </w:p>
    <w:p w14:paraId="439E6053">
      <w:r>
        <w:t>籖累累。書</w:t>
      </w:r>
      <w:r>
        <w:rPr>
          <w:rFonts w:hint="eastAsia" w:eastAsia="宋体"/>
          <w:lang w:eastAsia="zh-CN"/>
        </w:rPr>
        <w:t>“</w:t>
      </w:r>
      <w:r>
        <w:t>某某按</w:t>
      </w:r>
      <w:r>
        <w:rPr>
          <w:rFonts w:hint="eastAsia" w:eastAsia="宋体"/>
          <w:lang w:eastAsia="zh-CN"/>
        </w:rPr>
        <w:t>”</w:t>
      </w:r>
      <w:r>
        <w:t>者，高郵王裹祖先生所校。廑書</w:t>
      </w:r>
      <w:r>
        <w:rPr>
          <w:rFonts w:hint="eastAsia" w:eastAsia="宋体"/>
          <w:lang w:eastAsia="zh-CN"/>
        </w:rPr>
        <w:t>“</w:t>
      </w:r>
      <w:r>
        <w:t>按</w:t>
      </w:r>
      <w:r>
        <w:rPr>
          <w:rFonts w:hint="eastAsia" w:eastAsia="宋体"/>
          <w:lang w:eastAsia="zh-CN"/>
        </w:rPr>
        <w:t>”</w:t>
      </w:r>
      <w:r>
        <w:t>而不箸名者，未審誰氏，其說多爲先生所是</w:t>
      </w:r>
    </w:p>
    <w:p w14:paraId="7BFAB3E6">
      <w:r>
        <w:t>正；中或以墨圈標識，則與先生意見合也。兹裒録爲</w:t>
      </w:r>
      <w:r>
        <w:rPr>
          <w:rFonts w:hint="eastAsia" w:eastAsia="宋体"/>
          <w:lang w:eastAsia="zh-CN"/>
        </w:rPr>
        <w:t>《</w:t>
      </w:r>
      <w:r>
        <w:t>新證</w:t>
      </w:r>
      <w:r>
        <w:rPr>
          <w:rFonts w:hint="eastAsia" w:eastAsia="宋体"/>
          <w:lang w:eastAsia="zh-CN"/>
        </w:rPr>
        <w:t>》</w:t>
      </w:r>
      <w:r>
        <w:t>一卷，坿是書以傳。踵而成之，則星伯太</w:t>
      </w:r>
    </w:p>
    <w:p w14:paraId="4F438789">
      <w:r>
        <w:t>史之責也。東武月汀李璋煜識</w:t>
      </w:r>
    </w:p>
    <w:p w14:paraId="0A791CE8">
      <w:r>
        <w:t>李璋煜，字方赤，號月汀，山東諸城舊名東武。人。嘉慶二十五年進士</w:t>
      </w:r>
    </w:p>
    <w:p w14:paraId="28C76ABE">
      <w:r>
        <w:t>據朱筠</w:t>
      </w:r>
      <w:r>
        <w:rPr>
          <w:rFonts w:hint="eastAsia" w:eastAsia="宋体"/>
          <w:lang w:eastAsia="zh-CN"/>
        </w:rPr>
        <w:t>《</w:t>
      </w:r>
      <w:r>
        <w:t>笥河詩集</w:t>
      </w:r>
      <w:r>
        <w:rPr>
          <w:rFonts w:hint="eastAsia" w:eastAsia="宋体"/>
          <w:lang w:eastAsia="zh-CN"/>
        </w:rPr>
        <w:t>》</w:t>
      </w:r>
      <w:r>
        <w:t>卷十三</w:t>
      </w:r>
      <w:r>
        <w:rPr>
          <w:rFonts w:hint="eastAsia" w:eastAsia="宋体"/>
          <w:lang w:eastAsia="zh-CN"/>
        </w:rPr>
        <w:t>《</w:t>
      </w:r>
      <w:r>
        <w:t>送王懷祖詩</w:t>
      </w:r>
      <w:r>
        <w:rPr>
          <w:rFonts w:hint="eastAsia" w:eastAsia="宋体"/>
          <w:lang w:eastAsia="zh-CN"/>
        </w:rPr>
        <w:t>》“</w:t>
      </w:r>
      <w:r>
        <w:t>傳鈔千萬本</w:t>
      </w:r>
      <w:r>
        <w:rPr>
          <w:rFonts w:hint="eastAsia" w:eastAsia="宋体"/>
          <w:lang w:eastAsia="zh-CN"/>
        </w:rPr>
        <w:t>《</w:t>
      </w:r>
      <w:r>
        <w:t>唐禮</w:t>
      </w:r>
      <w:r>
        <w:rPr>
          <w:rFonts w:hint="eastAsia" w:eastAsia="宋体"/>
          <w:lang w:eastAsia="zh-CN"/>
        </w:rPr>
        <w:t>》</w:t>
      </w:r>
      <w:r>
        <w:t>子精閲</w:t>
      </w:r>
      <w:r>
        <w:rPr>
          <w:rFonts w:hint="eastAsia" w:eastAsia="宋体"/>
          <w:lang w:eastAsia="zh-CN"/>
        </w:rPr>
        <w:t>”</w:t>
      </w:r>
      <w:r>
        <w:t>王念孫校</w:t>
      </w:r>
      <w:r>
        <w:rPr>
          <w:rFonts w:hint="eastAsia" w:eastAsia="宋体"/>
          <w:lang w:eastAsia="zh-CN"/>
        </w:rPr>
        <w:t>《</w:t>
      </w:r>
      <w:r>
        <w:t>開元禮</w:t>
      </w:r>
      <w:r>
        <w:rPr>
          <w:rFonts w:hint="eastAsia" w:eastAsia="宋体"/>
          <w:lang w:eastAsia="zh-CN"/>
        </w:rPr>
        <w:t>》</w:t>
      </w:r>
      <w:r>
        <w:t>應是乾</w:t>
      </w:r>
    </w:p>
    <w:p w14:paraId="178D4571">
      <w:r>
        <w:t>隆三十八年事，當時王氏三十歲，在朱筠安徽學政署中，李氏</w:t>
      </w:r>
      <w:r>
        <w:rPr>
          <w:rFonts w:hint="eastAsia" w:eastAsia="宋体"/>
          <w:lang w:eastAsia="zh-CN"/>
        </w:rPr>
        <w:t>《</w:t>
      </w:r>
      <w:r>
        <w:t>識語</w:t>
      </w:r>
      <w:r>
        <w:rPr>
          <w:rFonts w:hint="eastAsia" w:eastAsia="宋体"/>
          <w:lang w:eastAsia="zh-CN"/>
        </w:rPr>
        <w:t>》</w:t>
      </w:r>
      <w:r>
        <w:t>亦可證</w:t>
      </w:r>
    </w:p>
    <w:p w14:paraId="49EF16B5">
      <w:r>
        <w:t>今採</w:t>
      </w:r>
      <w:r>
        <w:rPr>
          <w:rFonts w:hint="eastAsia" w:eastAsia="宋体"/>
          <w:lang w:eastAsia="zh-CN"/>
        </w:rPr>
        <w:t>《</w:t>
      </w:r>
      <w:r>
        <w:t>辨證</w:t>
      </w:r>
      <w:r>
        <w:rPr>
          <w:rFonts w:hint="eastAsia" w:eastAsia="宋体"/>
          <w:lang w:eastAsia="zh-CN"/>
        </w:rPr>
        <w:t>》</w:t>
      </w:r>
      <w:r>
        <w:t>中有</w:t>
      </w:r>
      <w:r>
        <w:rPr>
          <w:rFonts w:hint="eastAsia" w:eastAsia="宋体"/>
          <w:lang w:eastAsia="zh-CN"/>
        </w:rPr>
        <w:t>“</w:t>
      </w:r>
      <w:r>
        <w:t>念孫按</w:t>
      </w:r>
      <w:r>
        <w:rPr>
          <w:rFonts w:hint="eastAsia" w:eastAsia="宋体"/>
          <w:lang w:eastAsia="zh-CN"/>
        </w:rPr>
        <w:t>”</w:t>
      </w:r>
      <w:r>
        <w:t>的文字入遺文集其餘删去</w:t>
      </w:r>
    </w:p>
    <w:p w14:paraId="16B55258">
      <w:r>
        <w:t>【第123页】</w:t>
      </w:r>
    </w:p>
    <w:p w14:paraId="201DE0CB">
      <w:pPr>
        <w:rPr>
          <w:rFonts w:hint="eastAsia" w:eastAsia="宋体"/>
          <w:lang w:eastAsia="zh-CN"/>
        </w:rPr>
      </w:pPr>
      <w:r>
        <w:rPr>
          <w:rFonts w:hint="eastAsia" w:eastAsia="宋体"/>
          <w:lang w:eastAsia="zh-CN"/>
        </w:rPr>
        <w:t>（</w:t>
      </w:r>
      <w:r>
        <w:t>校注</w:t>
      </w:r>
      <w:r>
        <w:rPr>
          <w:rFonts w:hint="eastAsia" w:eastAsia="宋体"/>
          <w:lang w:eastAsia="zh-CN"/>
        </w:rPr>
        <w:t>）</w:t>
      </w:r>
    </w:p>
    <w:p w14:paraId="6EBF9630">
      <w:r>
        <w:rPr>
          <w:rFonts w:hint="eastAsia" w:eastAsia="宋体"/>
          <w:lang w:eastAsia="zh-CN"/>
        </w:rPr>
        <w:t>【</w:t>
      </w:r>
      <w:r>
        <w:t>一</w:t>
      </w:r>
      <w:r>
        <w:rPr>
          <w:rFonts w:hint="eastAsia" w:eastAsia="宋体"/>
          <w:lang w:eastAsia="zh-CN"/>
        </w:rPr>
        <w:t>】</w:t>
      </w:r>
      <w:r>
        <w:t>陳設、省牲器、奠玉帛、進熟、鑾駕還宫各節，無王氏辨證文字，故删削，以下吉禮各卷並同</w:t>
      </w:r>
    </w:p>
    <w:p w14:paraId="79CE57FE">
      <w:r>
        <w:rPr>
          <w:rFonts w:hint="eastAsia" w:eastAsia="宋体"/>
          <w:lang w:eastAsia="zh-CN"/>
        </w:rPr>
        <w:t>【</w:t>
      </w:r>
      <w:r>
        <w:t>二</w:t>
      </w:r>
      <w:r>
        <w:rPr>
          <w:rFonts w:hint="eastAsia" w:eastAsia="宋体"/>
          <w:lang w:eastAsia="zh-CN"/>
        </w:rPr>
        <w:t>】</w:t>
      </w:r>
      <w:r>
        <w:t>自</w:t>
      </w:r>
      <w:r>
        <w:rPr>
          <w:rFonts w:hint="eastAsia" w:eastAsia="宋体"/>
          <w:lang w:eastAsia="zh-CN"/>
        </w:rPr>
        <w:t>“</w:t>
      </w:r>
      <w:r>
        <w:t>東階西向</w:t>
      </w:r>
      <w:r>
        <w:rPr>
          <w:rFonts w:hint="eastAsia" w:eastAsia="宋体"/>
          <w:lang w:eastAsia="zh-CN"/>
        </w:rPr>
        <w:t>”</w:t>
      </w:r>
      <w:r>
        <w:t>一條起，至</w:t>
      </w:r>
      <w:r>
        <w:rPr>
          <w:rFonts w:hint="eastAsia" w:eastAsia="宋体"/>
          <w:lang w:eastAsia="zh-CN"/>
        </w:rPr>
        <w:t>“</w:t>
      </w:r>
      <w:r>
        <w:t>卷第二序例中</w:t>
      </w:r>
      <w:r>
        <w:rPr>
          <w:rFonts w:hint="eastAsia" w:eastAsia="宋体"/>
          <w:lang w:eastAsia="zh-CN"/>
        </w:rPr>
        <w:t>”</w:t>
      </w:r>
      <w:r>
        <w:t>前，次序頗嫌不順，似應在前</w:t>
      </w:r>
      <w:r>
        <w:rPr>
          <w:rFonts w:hint="eastAsia" w:eastAsia="宋体"/>
          <w:lang w:eastAsia="zh-CN"/>
        </w:rPr>
        <w:t>“</w:t>
      </w:r>
      <w:r>
        <w:t>卜日</w:t>
      </w:r>
      <w:r>
        <w:rPr>
          <w:rFonts w:hint="eastAsia" w:eastAsia="宋体"/>
          <w:lang w:eastAsia="zh-CN"/>
        </w:rPr>
        <w:t>”</w:t>
      </w:r>
      <w:r>
        <w:t>後。未遑稽考</w:t>
      </w:r>
    </w:p>
    <w:p w14:paraId="47BDBE82">
      <w:r>
        <w:t>姑仍舊。</w:t>
      </w:r>
    </w:p>
    <w:p w14:paraId="4C141983">
      <w:r>
        <w:rPr>
          <w:rFonts w:hint="eastAsia" w:eastAsia="宋体"/>
          <w:lang w:eastAsia="zh-CN"/>
        </w:rPr>
        <w:t>【</w:t>
      </w:r>
      <w:r>
        <w:t>三</w:t>
      </w:r>
      <w:r>
        <w:rPr>
          <w:rFonts w:hint="eastAsia" w:eastAsia="宋体"/>
          <w:lang w:eastAsia="zh-CN"/>
        </w:rPr>
        <w:t>】</w:t>
      </w:r>
      <w:r>
        <w:t>實引六條，</w:t>
      </w:r>
      <w:r>
        <w:rPr>
          <w:rFonts w:hint="eastAsia" w:eastAsia="宋体"/>
          <w:lang w:eastAsia="zh-CN"/>
        </w:rPr>
        <w:t>《</w:t>
      </w:r>
      <w:r>
        <w:t>特牲饋食禮</w:t>
      </w:r>
      <w:r>
        <w:rPr>
          <w:rFonts w:hint="eastAsia" w:eastAsia="宋体"/>
          <w:lang w:eastAsia="zh-CN"/>
        </w:rPr>
        <w:t>》</w:t>
      </w:r>
      <w:r>
        <w:t>未見</w:t>
      </w:r>
    </w:p>
    <w:p w14:paraId="6B9ACA11">
      <w:r>
        <w:rPr>
          <w:rFonts w:hint="eastAsia" w:eastAsia="宋体"/>
          <w:lang w:eastAsia="zh-CN"/>
        </w:rPr>
        <w:t>《</w:t>
      </w:r>
      <w:r>
        <w:t>漢書</w:t>
      </w:r>
      <w:r>
        <w:rPr>
          <w:rFonts w:hint="eastAsia" w:eastAsia="宋体"/>
          <w:lang w:eastAsia="zh-CN"/>
        </w:rPr>
        <w:t>》</w:t>
      </w:r>
      <w:r>
        <w:t>古字</w:t>
      </w:r>
    </w:p>
    <w:p w14:paraId="16E2C7E9">
      <w:r>
        <w:t>【第124页】</w:t>
      </w:r>
    </w:p>
    <w:p w14:paraId="78B930A1">
      <w:r>
        <w:t>濅，古浸字。</w:t>
      </w:r>
    </w:p>
    <w:p w14:paraId="3FCABFBB">
      <w:r>
        <w:t>囏，古艱字。</w:t>
      </w:r>
    </w:p>
    <w:p w14:paraId="5951BEB9">
      <w:r>
        <w:t>粤，古越字。</w:t>
      </w:r>
    </w:p>
    <w:p w14:paraId="57D58A42">
      <w:r>
        <w:t>柬，古簡字。</w:t>
      </w:r>
    </w:p>
    <w:p w14:paraId="06FD7CED">
      <w:r>
        <w:t>蹏，古蹄字。</w:t>
      </w:r>
    </w:p>
    <w:p w14:paraId="025132C4">
      <w:r>
        <w:t>諕，亦蹄字。</w:t>
      </w:r>
    </w:p>
    <w:p w14:paraId="498F3FE8">
      <w:r>
        <w:t>舋，古遷字。</w:t>
      </w:r>
    </w:p>
    <w:p w14:paraId="30A41B73">
      <w:r>
        <w:t>㵒，古沸字。</w:t>
      </w:r>
    </w:p>
    <w:p w14:paraId="23171D87">
      <w:r>
        <w:t>攘，古讓字。</w:t>
      </w:r>
    </w:p>
    <w:p w14:paraId="617AA479">
      <w:r>
        <w:t>麤，古麄字。</w:t>
      </w:r>
    </w:p>
    <w:p w14:paraId="523AE66D">
      <w:r>
        <w:t>咏，古詠字。</w:t>
      </w:r>
    </w:p>
    <w:p w14:paraId="5C3C32FE">
      <w:r>
        <w:t>鬯，古暢字。</w:t>
      </w:r>
    </w:p>
    <w:p w14:paraId="7624CC3D">
      <w:r>
        <w:t>中，古口字，丑列反。</w:t>
      </w:r>
    </w:p>
    <w:p w14:paraId="46AED310">
      <w:r>
        <w:t>鴹，古翔字。</w:t>
      </w:r>
    </w:p>
    <w:p w14:paraId="6EEE39B4">
      <w:r>
        <w:t>匽，古偃字。</w:t>
      </w:r>
    </w:p>
    <w:p w14:paraId="4C33E233">
      <w:r>
        <w:t>徠，古來字。</w:t>
      </w:r>
    </w:p>
    <w:p w14:paraId="7BBB0099">
      <w:r>
        <w:t>尞，古燎字。</w:t>
      </w:r>
    </w:p>
    <w:p w14:paraId="064C1F35">
      <w:r>
        <w:t>迣，古列字。</w:t>
      </w:r>
    </w:p>
    <w:p w14:paraId="57803660">
      <w:r>
        <w:t>䫉，古貌字，亦作皃。</w:t>
      </w:r>
    </w:p>
    <w:p w14:paraId="3319A4C5">
      <w:r>
        <w:t>犇，古奔字。</w:t>
      </w:r>
    </w:p>
    <w:p w14:paraId="06DC42A8">
      <w:r>
        <w:t>愯，古竦字。</w:t>
      </w:r>
    </w:p>
    <w:p w14:paraId="0B4CDB57">
      <w:r>
        <w:t>崈，古崇字。</w:t>
      </w:r>
    </w:p>
    <w:p w14:paraId="150D8F47">
      <w:r>
        <w:t>鬻，古煑字。</w:t>
      </w:r>
    </w:p>
    <w:p w14:paraId="4C2169A9">
      <w:r>
        <w:t>畮，古畆字。</w:t>
      </w:r>
    </w:p>
    <w:p w14:paraId="73542999">
      <w:r>
        <w:t>甽，古畎字。</w:t>
      </w:r>
    </w:p>
    <w:p w14:paraId="1E82F8C1">
      <w:r>
        <w:t>饟，古餉字。</w:t>
      </w:r>
    </w:p>
    <w:p w14:paraId="04C22CB7">
      <w:r>
        <w:t>澹，古瞻字。</w:t>
      </w:r>
    </w:p>
    <w:p w14:paraId="4998F39E">
      <w:r>
        <w:t>蓺，古藝字，</w:t>
      </w:r>
      <w:r>
        <w:rPr>
          <w:rFonts w:hint="eastAsia" w:eastAsia="宋体"/>
          <w:lang w:eastAsia="zh-CN"/>
        </w:rPr>
        <w:t>《</w:t>
      </w:r>
      <w:r>
        <w:t>説文</w:t>
      </w:r>
      <w:r>
        <w:rPr>
          <w:rFonts w:hint="eastAsia" w:eastAsia="宋体"/>
          <w:lang w:eastAsia="zh-CN"/>
        </w:rPr>
        <w:t>》</w:t>
      </w:r>
      <w:r>
        <w:t>作埶。</w:t>
      </w:r>
    </w:p>
    <w:p w14:paraId="549EA027">
      <w:r>
        <w:t>僊，古仙字。</w:t>
      </w:r>
    </w:p>
    <w:p w14:paraId="7A063572">
      <w:r>
        <w:t>靁，古雷字。</w:t>
      </w:r>
    </w:p>
    <w:p w14:paraId="3C57492F">
      <w:r>
        <w:t>髓，古髓字。</w:t>
      </w:r>
    </w:p>
    <w:p w14:paraId="33E88E1E">
      <w:r>
        <w:t>舝，古轄字。</w:t>
      </w:r>
    </w:p>
    <w:p w14:paraId="701AC012">
      <w:r>
        <w:t>旤，古禍字。</w:t>
      </w:r>
    </w:p>
    <w:p w14:paraId="6152EBD6">
      <w:r>
        <w:t>仄，古側字。</w:t>
      </w:r>
    </w:p>
    <w:p w14:paraId="5C36E23F">
      <w:r>
        <w:t>禃，古詛字，亦作謯。</w:t>
      </w:r>
    </w:p>
    <w:p w14:paraId="68DCF83A">
      <w:r>
        <w:t>蜚，古飛字。</w:t>
      </w:r>
    </w:p>
    <w:p w14:paraId="19ED9FEF">
      <w:r>
        <w:t>㦯，古戡字。</w:t>
      </w:r>
    </w:p>
    <w:p w14:paraId="23BC7D9B">
      <w:r>
        <w:t>讇，古諂字。</w:t>
      </w:r>
    </w:p>
    <w:p w14:paraId="3D10E21C">
      <w:r>
        <w:t>㑄，古侮字。</w:t>
      </w:r>
    </w:p>
    <w:p w14:paraId="5AFB9690">
      <w:r>
        <w:t>鬴，古釜字。</w:t>
      </w:r>
    </w:p>
    <w:p w14:paraId="1284813C">
      <w:r>
        <w:t>裸，古臝字。</w:t>
      </w:r>
    </w:p>
    <w:p w14:paraId="6E40098E">
      <w:r>
        <w:t>僇，古戮字。</w:t>
      </w:r>
    </w:p>
    <w:p w14:paraId="0AD1872D">
      <w:r>
        <w:t>栞，古刊字。</w:t>
      </w:r>
    </w:p>
    <w:p w14:paraId="7059748A">
      <w:r>
        <w:t>逌，古攸字，亦作逌。</w:t>
      </w:r>
    </w:p>
    <w:p w14:paraId="4AD7C95C">
      <w:r>
        <w:t>昜，古陽字。</w:t>
      </w:r>
    </w:p>
    <w:p w14:paraId="0C99AC40">
      <w:r>
        <w:t>柗，古松字。</w:t>
      </w:r>
    </w:p>
    <w:p w14:paraId="59AD47B4">
      <w:r>
        <w:t>㸐，古然字。</w:t>
      </w:r>
    </w:p>
    <w:p w14:paraId="2FC9FD40">
      <w:r>
        <w:t>厝，古錯字。</w:t>
      </w:r>
    </w:p>
    <w:p w14:paraId="271965FB">
      <w:r>
        <w:t>輋，古堆字。</w:t>
      </w:r>
    </w:p>
    <w:p w14:paraId="7EE174EB">
      <w:r>
        <w:t>耑，古端字。</w:t>
      </w:r>
    </w:p>
    <w:p w14:paraId="45851E47">
      <w:r>
        <w:t>狧，古弛字。</w:t>
      </w:r>
    </w:p>
    <w:p w14:paraId="3191E80B">
      <w:r>
        <w:t>蠭，古蜂字。</w:t>
      </w:r>
    </w:p>
    <w:p w14:paraId="30576834">
      <w:r>
        <w:t>莫，古暮字。</w:t>
      </w:r>
    </w:p>
    <w:p w14:paraId="108A517C">
      <w:r>
        <w:t>句，古勾字。</w:t>
      </w:r>
    </w:p>
    <w:p w14:paraId="6DD9EF13">
      <w:r>
        <w:t>竟，古境字。</w:t>
      </w:r>
    </w:p>
    <w:p w14:paraId="5A08B96B">
      <w:r>
        <w:t>捄，古救字。</w:t>
      </w:r>
    </w:p>
    <w:p w14:paraId="2952E617">
      <w:r>
        <w:t>旉，古敷字。</w:t>
      </w:r>
    </w:p>
    <w:p w14:paraId="7D83CB70">
      <w:r>
        <w:t>郊，古岐字。</w:t>
      </w:r>
    </w:p>
    <w:p w14:paraId="20FC3669">
      <w:r>
        <w:t>鞿，古覊字。</w:t>
      </w:r>
    </w:p>
    <w:p w14:paraId="60FF9083">
      <w:r>
        <w:t>逢，古遥字。</w:t>
      </w:r>
    </w:p>
    <w:p w14:paraId="4B2EA315">
      <w:r>
        <w:t>【第125页】</w:t>
      </w:r>
    </w:p>
    <w:p w14:paraId="0E60CC76">
      <w:r>
        <w:t>䲔，古鯨字。</w:t>
      </w:r>
    </w:p>
    <w:p w14:paraId="38D51FDC">
      <w:r>
        <w:t>悐，古惕字</w:t>
      </w:r>
    </w:p>
    <w:p w14:paraId="48C237FE">
      <w:r>
        <w:t>。阸，古厄字。</w:t>
      </w:r>
    </w:p>
    <w:p w14:paraId="12D0F39B">
      <w:r>
        <w:t>跢，古蹠字。</w:t>
      </w:r>
    </w:p>
    <w:p w14:paraId="116E30CB">
      <w:r>
        <w:t>莞，古苑字。</w:t>
      </w:r>
    </w:p>
    <w:p w14:paraId="5CC76217">
      <w:r>
        <w:t>壄，古野字。</w:t>
      </w:r>
    </w:p>
    <w:p w14:paraId="09C4836B">
      <w:r>
        <w:t>楙，古茂字。</w:t>
      </w:r>
    </w:p>
    <w:p w14:paraId="127AC297">
      <w:r>
        <w:t>艸，古攀字。</w:t>
      </w:r>
    </w:p>
    <w:p w14:paraId="1E9710F9">
      <w:r>
        <w:t>竢，古俟字。</w:t>
      </w:r>
    </w:p>
    <w:p w14:paraId="0D07C30A">
      <w:r>
        <w:t>尉，古慰字。</w:t>
      </w:r>
    </w:p>
    <w:p w14:paraId="1BCF2B11">
      <w:r>
        <w:t>㡭，古絶字。</w:t>
      </w:r>
    </w:p>
    <w:p w14:paraId="2FFA142A">
      <w:r>
        <w:t>謼，古呼字。</w:t>
      </w:r>
    </w:p>
    <w:p w14:paraId="779C74C1">
      <w:r>
        <w:t>甾，古淄字。</w:t>
      </w:r>
    </w:p>
    <w:p w14:paraId="34ACC1B5">
      <w:r>
        <w:t>褢，葴也，與裹不同。</w:t>
      </w:r>
    </w:p>
    <w:p w14:paraId="264EB5EC">
      <w:r>
        <w:t>遫，古速字。</w:t>
      </w:r>
    </w:p>
    <w:p w14:paraId="15865950">
      <w:r>
        <w:t>褱，古懷字。</w:t>
      </w:r>
    </w:p>
    <w:p w14:paraId="28B15A49">
      <w:r>
        <w:t>譌，古訛字。</w:t>
      </w:r>
    </w:p>
    <w:p w14:paraId="3B3804FB">
      <w:r>
        <w:t>顇，古悴字。</w:t>
      </w:r>
    </w:p>
    <w:p w14:paraId="555A423D">
      <w:r>
        <w:t>沬，古頮字。</w:t>
      </w:r>
    </w:p>
    <w:p w14:paraId="123EF00B">
      <w:r>
        <w:t>䭇，古饐字。</w:t>
      </w:r>
    </w:p>
    <w:p w14:paraId="4089D65A">
      <w:r>
        <w:t>菑，古災字。</w:t>
      </w:r>
    </w:p>
    <w:p w14:paraId="7FDB09A7">
      <w:r>
        <w:t>偪，古逼字。</w:t>
      </w:r>
    </w:p>
    <w:p w14:paraId="33D9B81E">
      <w:r>
        <w:t>骫，古委字。</w:t>
      </w:r>
    </w:p>
    <w:p w14:paraId="5BC8B27C">
      <w:r>
        <w:t>薉，古艹字</w:t>
      </w:r>
      <w:r>
        <w:rPr>
          <w:rFonts w:hint="eastAsia" w:eastAsia="宋体"/>
          <w:lang w:eastAsia="zh-CN"/>
        </w:rPr>
        <w:t>【</w:t>
      </w:r>
      <w:r>
        <w:t>。</w:t>
      </w:r>
    </w:p>
    <w:p w14:paraId="28615687">
      <w:r>
        <w:t>絝，古袴字。</w:t>
      </w:r>
    </w:p>
    <w:p w14:paraId="7A4E52EA">
      <w:r>
        <w:t>芔，古卉字。</w:t>
      </w:r>
    </w:p>
    <w:p w14:paraId="55D0C37D">
      <w:r>
        <w:t>蟁，古蚊字。</w:t>
      </w:r>
    </w:p>
    <w:p w14:paraId="34F87506">
      <w:r>
        <w:t>守</w:t>
      </w:r>
    </w:p>
    <w:p w14:paraId="711AE85F">
      <w:r>
        <w:t>〇二，古貶字。</w:t>
      </w:r>
    </w:p>
    <w:p w14:paraId="010DE56E">
      <w:r>
        <w:t>关，古笑字，亦作咲。</w:t>
      </w:r>
    </w:p>
    <w:p w14:paraId="77757F1E">
      <w:r>
        <w:t>厸，古隣字。</w:t>
      </w:r>
    </w:p>
    <w:p w14:paraId="3DF88A94">
      <w:r>
        <w:t>含</w:t>
      </w:r>
    </w:p>
    <w:p w14:paraId="035125E8">
      <w:r>
        <w:rPr>
          <w:rFonts w:hint="eastAsia" w:eastAsia="宋体"/>
          <w:lang w:eastAsia="zh-CN"/>
        </w:rPr>
        <w:t>【</w:t>
      </w:r>
      <w:r>
        <w:t>亏，古禹字。</w:t>
      </w:r>
    </w:p>
    <w:p w14:paraId="3B79A57A">
      <w:r>
        <w:t>拲，古拱字。</w:t>
      </w:r>
    </w:p>
    <w:p w14:paraId="3780BFED">
      <w:r>
        <w:t>呐，古訥字。</w:t>
      </w:r>
    </w:p>
    <w:p w14:paraId="4C466A6B">
      <w:r>
        <w:t>鞀，古鼗字。</w:t>
      </w:r>
    </w:p>
    <w:p w14:paraId="5C137A07">
      <w:r>
        <w:t>逞，古徃字。</w:t>
      </w:r>
    </w:p>
    <w:p w14:paraId="75A51C2F">
      <w:r>
        <w:t>紭，古紘字。</w:t>
      </w:r>
    </w:p>
    <w:p w14:paraId="0979D09A">
      <w:r>
        <w:t>耤，古藉字。</w:t>
      </w:r>
    </w:p>
    <w:p w14:paraId="1C7897BD">
      <w:r>
        <w:t>姗，古訕字。</w:t>
      </w:r>
    </w:p>
    <w:p w14:paraId="3C5EEE29">
      <w:r>
        <w:t>摺，古拉字。</w:t>
      </w:r>
    </w:p>
    <w:p w14:paraId="4920F1D6">
      <w:r>
        <w:t>焯，古灼字。</w:t>
      </w:r>
    </w:p>
    <w:p w14:paraId="16C5A2EC">
      <w:r>
        <w:t>逯，古遁字。</w:t>
      </w:r>
    </w:p>
    <w:p w14:paraId="4A918B7E">
      <w:r>
        <w:t>惪，古德字。</w:t>
      </w:r>
    </w:p>
    <w:p w14:paraId="1132732C">
      <w:r>
        <w:t>唫，古吟字。</w:t>
      </w:r>
    </w:p>
    <w:p w14:paraId="30DB08E9">
      <w:r>
        <w:t>茬，古槎字。</w:t>
      </w:r>
    </w:p>
    <w:p w14:paraId="1145949A">
      <w:r>
        <w:t>䃍，古墜字。</w:t>
      </w:r>
    </w:p>
    <w:p w14:paraId="26EFF9DA">
      <w:r>
        <w:t>憜，古惰字。</w:t>
      </w:r>
    </w:p>
    <w:p w14:paraId="2A71A2FC">
      <w:r>
        <w:t>㮚，古栗字。</w:t>
      </w:r>
    </w:p>
    <w:p w14:paraId="7D129CF3">
      <w:r>
        <w:t>嗛，古謙字。</w:t>
      </w:r>
    </w:p>
    <w:p w14:paraId="7872021A">
      <w:r>
        <w:t>睂，古眉字。</w:t>
      </w:r>
    </w:p>
    <w:p w14:paraId="7B16E85B">
      <w:r>
        <w:t>龢，古和字。</w:t>
      </w:r>
    </w:p>
    <w:p w14:paraId="5FFBBA7C">
      <w:r>
        <w:t>欥，古聿字。</w:t>
      </w:r>
    </w:p>
    <w:p w14:paraId="05F494AF">
      <w:r>
        <w:t>齅，古嗅字。</w:t>
      </w:r>
    </w:p>
    <w:p w14:paraId="086FC2E4">
      <w:r>
        <w:t>咤，古吒字。</w:t>
      </w:r>
    </w:p>
    <w:p w14:paraId="1E90DBD4">
      <w:r>
        <w:t>樷，古叢字。</w:t>
      </w:r>
    </w:p>
    <w:p w14:paraId="3F133305">
      <w:r>
        <w:t>颺，古揚字。</w:t>
      </w:r>
    </w:p>
    <w:p w14:paraId="26EC6CC8">
      <w:r>
        <w:t>閿，古闅字。</w:t>
      </w:r>
    </w:p>
    <w:p w14:paraId="3EA34E8D">
      <w:r>
        <w:t>逎，古遒字。</w:t>
      </w:r>
    </w:p>
    <w:p w14:paraId="234104F7">
      <w:r>
        <w:t>虖，古乎字。</w:t>
      </w:r>
    </w:p>
    <w:p w14:paraId="0202F365">
      <w:r>
        <w:t>稺，古稚字。</w:t>
      </w:r>
    </w:p>
    <w:p w14:paraId="0DD8502B">
      <w:r>
        <w:t>諐，古愆字。</w:t>
      </w:r>
    </w:p>
    <w:p w14:paraId="3F90B2C9">
      <w:r>
        <w:t>【第126页】</w:t>
      </w:r>
    </w:p>
    <w:p w14:paraId="7FA4925B">
      <w:r>
        <w:t>共</w:t>
      </w:r>
    </w:p>
    <w:p w14:paraId="30147572">
      <w:r>
        <w:t>，古恭、供字用此。</w:t>
      </w:r>
    </w:p>
    <w:p w14:paraId="5094BE14">
      <w:r>
        <w:t>與，古通歟。</w:t>
      </w:r>
    </w:p>
    <w:p w14:paraId="762E98C3">
      <w:r>
        <w:t>適</w:t>
      </w:r>
    </w:p>
    <w:p w14:paraId="5DF8D61E">
      <w:r>
        <w:t>，古嫡、謫同用此。</w:t>
      </w:r>
    </w:p>
    <w:p w14:paraId="4AED6D51">
      <w:r>
        <w:t>湛，古耽字。</w:t>
      </w:r>
    </w:p>
    <w:p w14:paraId="3C3182CC">
      <w:r>
        <w:t>風，古亦作諷字用。</w:t>
      </w:r>
    </w:p>
    <w:p w14:paraId="36E4E5EA">
      <w:r>
        <w:t>紅，</w:t>
      </w:r>
    </w:p>
    <w:p w14:paraId="59B6EFD5">
      <w:r>
        <w:t>古功、工同用此。</w:t>
      </w:r>
    </w:p>
    <w:p w14:paraId="213139FE">
      <w:r>
        <w:t>右，古佑、祐同用此。</w:t>
      </w:r>
    </w:p>
    <w:p w14:paraId="00393C18">
      <w:r>
        <w:t>左，古佐字。</w:t>
      </w:r>
    </w:p>
    <w:p w14:paraId="18D42AA3">
      <w:r>
        <w:t>中，古亦作仲用。</w:t>
      </w:r>
    </w:p>
    <w:p w14:paraId="7DD25CB1">
      <w:r>
        <w:t>耆，古亦作嗜用。</w:t>
      </w:r>
    </w:p>
    <w:p w14:paraId="31881FA1">
      <w:r>
        <w:t>信，古亦作伸用。</w:t>
      </w:r>
    </w:p>
    <w:p w14:paraId="13C32059">
      <w:r>
        <w:t>卒，古亦作猝用。</w:t>
      </w:r>
    </w:p>
    <w:p w14:paraId="2AD04212">
      <w:r>
        <w:t>頃，古亦作傾用。</w:t>
      </w:r>
    </w:p>
    <w:p w14:paraId="4D7028B0">
      <w:r>
        <w:t>巨，古亦作詎用。</w:t>
      </w:r>
    </w:p>
    <w:p w14:paraId="2D6D4D6A">
      <w:r>
        <w:t>觧，古亦作懈用。</w:t>
      </w:r>
    </w:p>
    <w:p w14:paraId="44C93E22">
      <w:r>
        <w:t>帑，古孥字。</w:t>
      </w:r>
    </w:p>
    <w:p w14:paraId="2E12E01F">
      <w:r>
        <w:t>伯，古亦作霸用。</w:t>
      </w:r>
    </w:p>
    <w:p w14:paraId="7A50F6FB">
      <w:r>
        <w:t>説</w:t>
      </w:r>
    </w:p>
    <w:p w14:paraId="15F1DE87">
      <w:r>
        <w:t>，古亦音聿，無</w:t>
      </w:r>
      <w:r>
        <w:rPr>
          <w:rFonts w:hint="eastAsia" w:eastAsia="宋体"/>
          <w:lang w:eastAsia="zh-CN"/>
        </w:rPr>
        <w:t>“</w:t>
      </w:r>
      <w:r>
        <w:t>悦</w:t>
      </w:r>
      <w:r>
        <w:rPr>
          <w:rFonts w:hint="eastAsia" w:eastAsia="宋体"/>
          <w:lang w:eastAsia="zh-CN"/>
        </w:rPr>
        <w:t>”</w:t>
      </w:r>
      <w:r>
        <w:t>字。亡，古亦</w:t>
      </w:r>
      <w:r>
        <w:rPr>
          <w:rFonts w:hint="eastAsia" w:eastAsia="宋体"/>
          <w:lang w:eastAsia="zh-CN"/>
        </w:rPr>
        <w:t>【</w:t>
      </w:r>
      <w:r>
        <w:t>音</w:t>
      </w:r>
      <w:r>
        <w:rPr>
          <w:rFonts w:hint="eastAsia" w:eastAsia="宋体"/>
          <w:lang w:eastAsia="zh-CN"/>
        </w:rPr>
        <w:t>】</w:t>
      </w:r>
      <w:r>
        <w:t>符，無</w:t>
      </w:r>
      <w:r>
        <w:rPr>
          <w:rFonts w:hint="eastAsia" w:eastAsia="宋体"/>
          <w:lang w:eastAsia="zh-CN"/>
        </w:rPr>
        <w:t>“</w:t>
      </w:r>
      <w:r>
        <w:t>無</w:t>
      </w:r>
      <w:r>
        <w:rPr>
          <w:rFonts w:hint="eastAsia" w:eastAsia="宋体"/>
          <w:lang w:eastAsia="zh-CN"/>
        </w:rPr>
        <w:t>”</w:t>
      </w:r>
      <w:r>
        <w:t>字。失，古亦作佚用。</w:t>
      </w:r>
    </w:p>
    <w:p w14:paraId="613118C8">
      <w:r>
        <w:t>罷，古亦音皮，無</w:t>
      </w:r>
      <w:r>
        <w:rPr>
          <w:rFonts w:hint="eastAsia" w:eastAsia="宋体"/>
          <w:lang w:eastAsia="zh-CN"/>
        </w:rPr>
        <w:t>“</w:t>
      </w:r>
      <w:r>
        <w:t>疲</w:t>
      </w:r>
      <w:r>
        <w:rPr>
          <w:rFonts w:hint="eastAsia" w:eastAsia="宋体"/>
          <w:lang w:eastAsia="zh-CN"/>
        </w:rPr>
        <w:t>”</w:t>
      </w:r>
      <w:r>
        <w:t>字。虐，古亦作墟用。</w:t>
      </w:r>
    </w:p>
    <w:p w14:paraId="765CEB8B">
      <w:r>
        <w:t>女，古亦音蕊，無</w:t>
      </w:r>
      <w:r>
        <w:rPr>
          <w:rFonts w:hint="eastAsia" w:eastAsia="宋体"/>
          <w:lang w:eastAsia="zh-CN"/>
        </w:rPr>
        <w:t>“</w:t>
      </w:r>
      <w:r>
        <w:t>汝</w:t>
      </w:r>
      <w:r>
        <w:rPr>
          <w:rFonts w:hint="eastAsia" w:eastAsia="宋体"/>
          <w:lang w:eastAsia="zh-CN"/>
        </w:rPr>
        <w:t>”</w:t>
      </w:r>
      <w:r>
        <w:t>字。</w:t>
      </w:r>
    </w:p>
    <w:p w14:paraId="72035234">
      <w:r>
        <w:t>將，古亦作奬用。</w:t>
      </w:r>
    </w:p>
    <w:p w14:paraId="4D5619D5">
      <w:r>
        <w:t>氐，古亦作抵用。</w:t>
      </w:r>
    </w:p>
    <w:p w14:paraId="7DA86202">
      <w:r>
        <w:t>視，古亦作示用。</w:t>
      </w:r>
    </w:p>
    <w:p w14:paraId="511109FA">
      <w:r>
        <w:t>敖，古亦作傲用。</w:t>
      </w:r>
    </w:p>
    <w:p w14:paraId="276BC1F0">
      <w:r>
        <w:t>提，古亦作抵用。</w:t>
      </w:r>
    </w:p>
    <w:p w14:paraId="0DADBFCD">
      <w:r>
        <w:t>氏，支音，係借用。</w:t>
      </w:r>
    </w:p>
    <w:p w14:paraId="74D7387D">
      <w:r>
        <w:t>賈，亦音駕，無</w:t>
      </w:r>
      <w:r>
        <w:rPr>
          <w:rFonts w:hint="eastAsia" w:eastAsia="宋体"/>
          <w:lang w:eastAsia="zh-CN"/>
        </w:rPr>
        <w:t>“</w:t>
      </w:r>
      <w:r>
        <w:t>價</w:t>
      </w:r>
      <w:r>
        <w:rPr>
          <w:rFonts w:hint="eastAsia" w:eastAsia="宋体"/>
          <w:lang w:eastAsia="zh-CN"/>
        </w:rPr>
        <w:t>”</w:t>
      </w:r>
      <w:r>
        <w:t>字。</w:t>
      </w:r>
    </w:p>
    <w:p w14:paraId="074C05C5">
      <w:r>
        <w:t>取，古亦作娶用。</w:t>
      </w:r>
    </w:p>
    <w:p w14:paraId="58CC0A69">
      <w:r>
        <w:t>疑，古亦作擬用。</w:t>
      </w:r>
    </w:p>
    <w:p w14:paraId="4E77B0F5">
      <w:r>
        <w:t>御，古亦作御用。</w:t>
      </w:r>
    </w:p>
    <w:p w14:paraId="6D2FB2C3">
      <w:r>
        <w:t>孫，古亦作遜用。</w:t>
      </w:r>
    </w:p>
    <w:p w14:paraId="485A3DA1">
      <w:r>
        <w:t>波，古亦作陂用。</w:t>
      </w:r>
    </w:p>
    <w:p w14:paraId="2DE0E40D">
      <w:r>
        <w:t>眇，古亦作妙用。</w:t>
      </w:r>
    </w:p>
    <w:p w14:paraId="40713583">
      <w:r>
        <w:t>兄，亦轉作况音。</w:t>
      </w:r>
    </w:p>
    <w:p w14:paraId="51AB693B">
      <w:r>
        <w:t>撫，古亦作摹用。</w:t>
      </w:r>
    </w:p>
    <w:p w14:paraId="472EF2BD">
      <w:r>
        <w:t>亶，古亦作但用。</w:t>
      </w:r>
    </w:p>
    <w:p w14:paraId="1C0D46D0">
      <w:r>
        <w:t>酈，古亦作驪用。</w:t>
      </w:r>
    </w:p>
    <w:p w14:paraId="47FAD3A6">
      <w:r>
        <w:t>襢，古亦作袒用。</w:t>
      </w:r>
    </w:p>
    <w:p w14:paraId="217B73F9">
      <w:r>
        <w:t>能，古音柰。</w:t>
      </w:r>
    </w:p>
    <w:p w14:paraId="162AB31A">
      <w:r>
        <w:t>勺，古作酌用。</w:t>
      </w:r>
    </w:p>
    <w:p w14:paraId="456AA716">
      <w:r>
        <w:t>佻，古音肇。</w:t>
      </w:r>
    </w:p>
    <w:p w14:paraId="17D0FE43">
      <w:r>
        <w:t>招，古亦作韶用。</w:t>
      </w:r>
    </w:p>
    <w:p w14:paraId="4A150E8F">
      <w:r>
        <w:t>食，意音，係借用。</w:t>
      </w:r>
    </w:p>
    <w:p w14:paraId="746D662D">
      <w:r>
        <w:t>讐，古亦作售用。</w:t>
      </w:r>
    </w:p>
    <w:p w14:paraId="65220AF6">
      <w:r>
        <w:t>鄉，古亦作嚮、向用。</w:t>
      </w:r>
    </w:p>
    <w:p w14:paraId="53AA0F3E">
      <w:r>
        <w:t>釐，古亦作僖、禧用。</w:t>
      </w:r>
    </w:p>
    <w:p w14:paraId="1C1E2906">
      <w:r>
        <w:t>約，借作要。</w:t>
      </w:r>
    </w:p>
    <w:p w14:paraId="4B0C8CAC">
      <w:r>
        <w:t>奄，借音淹。</w:t>
      </w:r>
    </w:p>
    <w:p w14:paraId="4649B264">
      <w:r>
        <w:t>包，古胞字，亦借庖。</w:t>
      </w:r>
    </w:p>
    <w:p w14:paraId="3DA853CA">
      <w:r>
        <w:t>叟，古亦作搜用。</w:t>
      </w:r>
    </w:p>
    <w:p w14:paraId="4DE6DEBC">
      <w:r>
        <w:t>倍，古亦作陪用。</w:t>
      </w:r>
    </w:p>
    <w:p w14:paraId="36997DBB">
      <w:r>
        <w:t>倡，古唱字。</w:t>
      </w:r>
    </w:p>
    <w:p w14:paraId="628723B7">
      <w:r>
        <w:t>虞，古亦作娱用。</w:t>
      </w:r>
    </w:p>
    <w:p w14:paraId="3FD21971">
      <w:r>
        <w:t>義，古音口</w:t>
      </w:r>
    </w:p>
    <w:p w14:paraId="29332658">
      <w:r>
        <w:t>反，有平聲。</w:t>
      </w:r>
    </w:p>
    <w:p w14:paraId="16FF8C63">
      <w:r>
        <w:t>半，古亦作判用。</w:t>
      </w:r>
    </w:p>
    <w:p w14:paraId="76BBB85C">
      <w:r>
        <w:t>嘔，古亦作謳用。</w:t>
      </w:r>
    </w:p>
    <w:p w14:paraId="259C7113">
      <w:r>
        <w:t>【第127页】</w:t>
      </w:r>
    </w:p>
    <w:p w14:paraId="507944DC">
      <w:r>
        <w:t>害，古亦作曷用。</w:t>
      </w:r>
    </w:p>
    <w:p w14:paraId="496FC24C">
      <w:r>
        <w:t>内，古亦作納用。</w:t>
      </w:r>
    </w:p>
    <w:p w14:paraId="62521552">
      <w:r>
        <w:t>魁，亦音塊。</w:t>
      </w:r>
    </w:p>
    <w:p w14:paraId="5B449C64">
      <w:r>
        <w:t>頓，古亦作鈍用。</w:t>
      </w:r>
    </w:p>
    <w:p w14:paraId="1DDE41DD">
      <w:r>
        <w:t>濯，古亦作櫂、擢用。</w:t>
      </w:r>
    </w:p>
    <w:p w14:paraId="68BE5D1F">
      <w:r>
        <w:t>敦，亦音屯。</w:t>
      </w:r>
    </w:p>
    <w:p w14:paraId="044AA518">
      <w:r>
        <w:t>盟</w:t>
      </w:r>
    </w:p>
    <w:p w14:paraId="19B77323">
      <w:r>
        <w:t>，古亦作孟用。</w:t>
      </w:r>
    </w:p>
    <w:p w14:paraId="2B4F2BDE">
      <w:r>
        <w:t>斄，古邰字。</w:t>
      </w:r>
    </w:p>
    <w:p w14:paraId="09894005">
      <w:r>
        <w:t>意，古亦作億用。</w:t>
      </w:r>
    </w:p>
    <w:p w14:paraId="42399A35">
      <w:r>
        <w:t>並，古亦作傍用。</w:t>
      </w:r>
    </w:p>
    <w:p w14:paraId="39943EE0">
      <w:r>
        <w:t>麗，古</w:t>
      </w:r>
      <w:r>
        <w:rPr>
          <w:rFonts w:hint="eastAsia" w:eastAsia="宋体"/>
          <w:lang w:eastAsia="zh-CN"/>
        </w:rPr>
        <w:t>（</w:t>
      </w:r>
      <w:r>
        <w:t>亣</w:t>
      </w:r>
      <w:r>
        <w:rPr>
          <w:rFonts w:hint="eastAsia" w:eastAsia="宋体"/>
          <w:lang w:eastAsia="zh-CN"/>
        </w:rPr>
        <w:t>）【</w:t>
      </w:r>
      <w:r>
        <w:t>亦</w:t>
      </w:r>
      <w:r>
        <w:rPr>
          <w:rFonts w:hint="eastAsia" w:eastAsia="宋体"/>
          <w:lang w:eastAsia="zh-CN"/>
        </w:rPr>
        <w:t>】</w:t>
      </w:r>
      <w:r>
        <w:t>作驪用。</w:t>
      </w:r>
    </w:p>
    <w:p w14:paraId="5695ED65">
      <w:r>
        <w:t>依，古亦作扆。</w:t>
      </w:r>
    </w:p>
    <w:p w14:paraId="292CD734">
      <w:r>
        <w:t>瘉，古亦作愈用。</w:t>
      </w:r>
    </w:p>
    <w:p w14:paraId="2913645B">
      <w:r>
        <w:t>揖，古亦作輯用。</w:t>
      </w:r>
    </w:p>
    <w:p w14:paraId="2156FCFF">
      <w:r>
        <w:t>領，亦有鈴音。</w:t>
      </w:r>
    </w:p>
    <w:p w14:paraId="2175B8B2">
      <w:r>
        <w:t>枹，音孚。</w:t>
      </w:r>
    </w:p>
    <w:p w14:paraId="745FE807">
      <w:r>
        <w:t>顓，古亦作專用。</w:t>
      </w:r>
    </w:p>
    <w:p w14:paraId="4B9988FA">
      <w:r>
        <w:t>財，古與才、裁、纔通用。</w:t>
      </w:r>
    </w:p>
    <w:p w14:paraId="7BE6A7D5">
      <w:r>
        <w:t>訞，古妖字。</w:t>
      </w:r>
    </w:p>
    <w:p w14:paraId="01A87294">
      <w:r>
        <w:t>隃，古亦作踰用。</w:t>
      </w:r>
    </w:p>
    <w:p w14:paraId="29E614FB">
      <w:r>
        <w:t>餝，與敕、勑通用。</w:t>
      </w:r>
    </w:p>
    <w:p w14:paraId="28F48EC6">
      <w:r>
        <w:t>謾，與慢、嫚通用。</w:t>
      </w:r>
    </w:p>
    <w:p w14:paraId="29C19B4A">
      <w:r>
        <w:t>籑，與饌同。</w:t>
      </w:r>
    </w:p>
    <w:p w14:paraId="74FCBAA2">
      <w:r>
        <w:t>篹，與撰同。</w:t>
      </w:r>
    </w:p>
    <w:p w14:paraId="0BD288C0">
      <w:r>
        <w:t>岠，與距通用。</w:t>
      </w:r>
    </w:p>
    <w:p w14:paraId="78F850DD">
      <w:r>
        <w:t>遴，與吝、希通用。</w:t>
      </w:r>
    </w:p>
    <w:p w14:paraId="5B40F347">
      <w:r>
        <w:t>驁，與傲同。</w:t>
      </w:r>
    </w:p>
    <w:p w14:paraId="74248947">
      <w:r>
        <w:t>軼，亦與溢通用。</w:t>
      </w:r>
    </w:p>
    <w:p w14:paraId="6E7DE344">
      <w:r>
        <w:t>孅，與纖通用。</w:t>
      </w:r>
    </w:p>
    <w:p w14:paraId="3B8B1A61">
      <w:r>
        <w:t>轃，與臻通用。</w:t>
      </w:r>
    </w:p>
    <w:p w14:paraId="3C7EAFF8">
      <w:r>
        <w:t>撟，與矯同</w:t>
      </w:r>
      <w:r>
        <w:rPr>
          <w:rFonts w:hint="eastAsia" w:eastAsia="宋体"/>
          <w:lang w:eastAsia="zh-CN"/>
        </w:rPr>
        <w:t>（</w:t>
      </w:r>
      <w:r>
        <w:t>同</w:t>
      </w:r>
      <w:r>
        <w:rPr>
          <w:rFonts w:hint="eastAsia" w:eastAsia="宋体"/>
          <w:lang w:eastAsia="zh-CN"/>
        </w:rPr>
        <w:t>）【</w:t>
      </w:r>
      <w:r>
        <w:t>用</w:t>
      </w:r>
      <w:r>
        <w:rPr>
          <w:rFonts w:hint="eastAsia" w:eastAsia="宋体"/>
          <w:lang w:eastAsia="zh-CN"/>
        </w:rPr>
        <w:t>】</w:t>
      </w:r>
      <w:r>
        <w:t>。</w:t>
      </w:r>
    </w:p>
    <w:p w14:paraId="7B588787">
      <w:r>
        <w:t>柷，亦與俶通。</w:t>
      </w:r>
    </w:p>
    <w:p w14:paraId="5E860672">
      <w:r>
        <w:t>啁，古亦作嘲</w:t>
      </w:r>
    </w:p>
    <w:p w14:paraId="241B29CF">
      <w:r>
        <w:t>卷，古拳字，通用。</w:t>
      </w:r>
    </w:p>
    <w:p w14:paraId="1A66DBE3">
      <w:r>
        <w:t>虙，古伏犧之虙。</w:t>
      </w:r>
    </w:p>
    <w:p w14:paraId="2A3294AA">
      <w:r>
        <w:t>歐，與驅通用。</w:t>
      </w:r>
    </w:p>
    <w:p w14:paraId="1A25A0D8">
      <w:r>
        <w:t>識，借作幟用。</w:t>
      </w:r>
    </w:p>
    <w:p w14:paraId="039F89DF">
      <w:r>
        <w:t>厪，亦作僅用。</w:t>
      </w:r>
    </w:p>
    <w:p w14:paraId="3F5B4E98">
      <w:r>
        <w:t>鬲，亦作隔用。</w:t>
      </w:r>
    </w:p>
    <w:p w14:paraId="73CA4E14">
      <w:r>
        <w:t>㩜，古亦作擥用。</w:t>
      </w:r>
    </w:p>
    <w:p w14:paraId="2AC636E2">
      <w:r>
        <w:t>鍰，借作環用</w:t>
      </w:r>
    </w:p>
    <w:p w14:paraId="52253B88">
      <w:r>
        <w:t>亢，古抗字。</w:t>
      </w:r>
    </w:p>
    <w:p w14:paraId="6610195D">
      <w:r>
        <w:t>液，借作</w:t>
      </w:r>
      <w:r>
        <w:rPr>
          <w:rFonts w:hint="eastAsia" w:eastAsia="宋体"/>
          <w:lang w:eastAsia="zh-CN"/>
        </w:rPr>
        <w:t>“</w:t>
      </w:r>
      <w:r>
        <w:t>掖</w:t>
      </w:r>
      <w:r>
        <w:rPr>
          <w:rFonts w:hint="eastAsia" w:eastAsia="宋体"/>
          <w:lang w:eastAsia="zh-CN"/>
        </w:rPr>
        <w:t>”</w:t>
      </w:r>
      <w:r>
        <w:t>用。</w:t>
      </w:r>
    </w:p>
    <w:p w14:paraId="7A214CAC">
      <w:r>
        <w:t>謼，古呼字。</w:t>
      </w:r>
    </w:p>
    <w:p w14:paraId="3719CDD5">
      <w:r>
        <w:t>囂，亦音嗷。</w:t>
      </w:r>
    </w:p>
    <w:p w14:paraId="04C9084D">
      <w:r>
        <w:t>底，借作砥用。</w:t>
      </w:r>
    </w:p>
    <w:p w14:paraId="797D6960">
      <w:r>
        <w:t>茀，借作孛用。</w:t>
      </w:r>
    </w:p>
    <w:p w14:paraId="77AB00D1">
      <w:r>
        <w:t>堀，亦作窟用。</w:t>
      </w:r>
    </w:p>
    <w:p w14:paraId="3563907A">
      <w:r>
        <w:t>旃，古作氊用。</w:t>
      </w:r>
    </w:p>
    <w:p w14:paraId="7F532D3E">
      <w:r>
        <w:t>曶，與忽同。</w:t>
      </w:r>
    </w:p>
    <w:p w14:paraId="3178B9D4">
      <w:r>
        <w:t>填，古與鎮、寘通用。</w:t>
      </w:r>
    </w:p>
    <w:p w14:paraId="6280D94E">
      <w:r>
        <w:t>饋，與作匱用。</w:t>
      </w:r>
    </w:p>
    <w:p w14:paraId="400AEE4F">
      <w:r>
        <w:t>紬，古亦作抽用。</w:t>
      </w:r>
    </w:p>
    <w:p w14:paraId="66CB7579">
      <w:r>
        <w:t>落，借作絡。</w:t>
      </w:r>
    </w:p>
    <w:p w14:paraId="254C2DF6">
      <w:r>
        <w:t>嚴，借作儼。</w:t>
      </w:r>
    </w:p>
    <w:p w14:paraId="32905BBC">
      <w:r>
        <w:t>蛾，古蟻字。</w:t>
      </w:r>
    </w:p>
    <w:p w14:paraId="6B0CED01">
      <w:r>
        <w:t>崪，借作萃用。</w:t>
      </w:r>
    </w:p>
    <w:p w14:paraId="7B747FA6">
      <w:r>
        <w:t>訾，借作貲、資用。</w:t>
      </w:r>
    </w:p>
    <w:p w14:paraId="4379C70C">
      <w:r>
        <w:t>媠，古惰字。</w:t>
      </w:r>
    </w:p>
    <w:p w14:paraId="12E8E98F">
      <w:r>
        <w:t>措，借作笮用。</w:t>
      </w:r>
    </w:p>
    <w:p w14:paraId="63BF3188">
      <w:r>
        <w:t>毳，古亦作脆用。</w:t>
      </w:r>
    </w:p>
    <w:p w14:paraId="4D74F98F">
      <w:r>
        <w:t>【第128页】</w:t>
      </w:r>
    </w:p>
    <w:p w14:paraId="68596788">
      <w:r>
        <w:t>音義異同</w:t>
      </w:r>
    </w:p>
    <w:p w14:paraId="626365A8">
      <w:r>
        <w:t>敦</w:t>
      </w:r>
    </w:p>
    <w:p w14:paraId="643873ED">
      <w:r>
        <w:t>都昆切，音惇。</w:t>
      </w:r>
      <w:r>
        <w:rPr>
          <w:rFonts w:hint="eastAsia" w:eastAsia="宋体"/>
          <w:lang w:eastAsia="zh-CN"/>
        </w:rPr>
        <w:t>《</w:t>
      </w:r>
      <w:r>
        <w:t>易。臨卦</w:t>
      </w:r>
      <w:r>
        <w:rPr>
          <w:rFonts w:hint="eastAsia" w:eastAsia="宋体"/>
          <w:lang w:eastAsia="zh-CN"/>
        </w:rPr>
        <w:t>》“</w:t>
      </w:r>
      <w:r>
        <w:t>敦臨吉</w:t>
      </w:r>
      <w:r>
        <w:rPr>
          <w:rFonts w:hint="eastAsia" w:eastAsia="宋体"/>
          <w:lang w:eastAsia="zh-CN"/>
        </w:rPr>
        <w:t>”</w:t>
      </w:r>
      <w:r>
        <w:t>。又都回切，音堆，迫也。</w:t>
      </w:r>
      <w:r>
        <w:rPr>
          <w:rFonts w:hint="eastAsia" w:eastAsia="宋体"/>
          <w:lang w:eastAsia="zh-CN"/>
        </w:rPr>
        <w:t>《</w:t>
      </w:r>
      <w:r>
        <w:t>詩。邶風</w:t>
      </w:r>
      <w:r>
        <w:rPr>
          <w:rFonts w:hint="eastAsia" w:eastAsia="宋体"/>
          <w:lang w:eastAsia="zh-CN"/>
        </w:rPr>
        <w:t>》“</w:t>
      </w:r>
      <w:r>
        <w:t>王事</w:t>
      </w:r>
    </w:p>
    <w:p w14:paraId="029D1403">
      <w:r>
        <w:t>敦我</w:t>
      </w:r>
      <w:r>
        <w:rPr>
          <w:rFonts w:hint="eastAsia" w:eastAsia="宋体"/>
          <w:lang w:eastAsia="zh-CN"/>
        </w:rPr>
        <w:t>”</w:t>
      </w:r>
      <w:r>
        <w:t>。又徒官切，音團。</w:t>
      </w:r>
      <w:r>
        <w:rPr>
          <w:rFonts w:hint="eastAsia" w:eastAsia="宋体"/>
          <w:lang w:eastAsia="zh-CN"/>
        </w:rPr>
        <w:t>《</w:t>
      </w:r>
      <w:r>
        <w:t>詩。大雅</w:t>
      </w:r>
      <w:r>
        <w:rPr>
          <w:rFonts w:hint="eastAsia" w:eastAsia="宋体"/>
          <w:lang w:eastAsia="zh-CN"/>
        </w:rPr>
        <w:t>》“</w:t>
      </w:r>
      <w:r>
        <w:t>敦彼行葦</w:t>
      </w:r>
      <w:r>
        <w:rPr>
          <w:rFonts w:hint="eastAsia" w:eastAsia="宋体"/>
          <w:lang w:eastAsia="zh-CN"/>
        </w:rPr>
        <w:t>”</w:t>
      </w:r>
      <w:r>
        <w:t>傳曰：</w:t>
      </w:r>
      <w:r>
        <w:rPr>
          <w:rFonts w:hint="eastAsia" w:eastAsia="宋体"/>
          <w:lang w:eastAsia="zh-CN"/>
        </w:rPr>
        <w:t>“</w:t>
      </w:r>
      <w:r>
        <w:t>聚貌。</w:t>
      </w:r>
      <w:r>
        <w:rPr>
          <w:rFonts w:hint="eastAsia" w:eastAsia="宋体"/>
          <w:lang w:eastAsia="zh-CN"/>
        </w:rPr>
        <w:t>”</w:t>
      </w:r>
      <w:r>
        <w:t>又</w:t>
      </w:r>
      <w:r>
        <w:rPr>
          <w:rFonts w:hint="eastAsia" w:eastAsia="宋体"/>
          <w:lang w:eastAsia="zh-CN"/>
        </w:rPr>
        <w:t>《</w:t>
      </w:r>
      <w:r>
        <w:t>豳風</w:t>
      </w:r>
      <w:r>
        <w:rPr>
          <w:rFonts w:hint="eastAsia" w:eastAsia="宋体"/>
          <w:lang w:eastAsia="zh-CN"/>
        </w:rPr>
        <w:t>》“</w:t>
      </w:r>
      <w:r>
        <w:t>有敦瓜</w:t>
      </w:r>
    </w:p>
    <w:p w14:paraId="1530706D">
      <w:r>
        <w:t>苦</w:t>
      </w:r>
      <w:r>
        <w:rPr>
          <w:rFonts w:hint="eastAsia" w:eastAsia="宋体"/>
          <w:lang w:eastAsia="zh-CN"/>
        </w:rPr>
        <w:t>”</w:t>
      </w:r>
      <w:r>
        <w:t>疏曰：</w:t>
      </w:r>
      <w:r>
        <w:rPr>
          <w:rFonts w:hint="eastAsia" w:eastAsia="宋体"/>
          <w:lang w:eastAsia="zh-CN"/>
        </w:rPr>
        <w:t>“</w:t>
      </w:r>
      <w:r>
        <w:t>瓜繫蔓之貌。</w:t>
      </w:r>
      <w:r>
        <w:rPr>
          <w:rFonts w:hint="eastAsia" w:eastAsia="宋体"/>
          <w:lang w:eastAsia="zh-CN"/>
        </w:rPr>
        <w:t>”</w:t>
      </w:r>
      <w:r>
        <w:t>又徒魂切，與屯同。</w:t>
      </w:r>
      <w:r>
        <w:rPr>
          <w:rFonts w:hint="eastAsia" w:eastAsia="宋体"/>
          <w:lang w:eastAsia="zh-CN"/>
        </w:rPr>
        <w:t>《</w:t>
      </w:r>
      <w:r>
        <w:t>詩。大雅</w:t>
      </w:r>
      <w:r>
        <w:rPr>
          <w:rFonts w:hint="eastAsia" w:eastAsia="宋体"/>
          <w:lang w:eastAsia="zh-CN"/>
        </w:rPr>
        <w:t>》“</w:t>
      </w:r>
      <w:r>
        <w:t>鋪敦淮濆</w:t>
      </w:r>
      <w:r>
        <w:rPr>
          <w:rFonts w:hint="eastAsia" w:eastAsia="宋体"/>
          <w:lang w:eastAsia="zh-CN"/>
        </w:rPr>
        <w:t>”</w:t>
      </w:r>
      <w:r>
        <w:t>。又丁僚</w:t>
      </w:r>
    </w:p>
    <w:p w14:paraId="1FA37EA9">
      <w:r>
        <w:t>切，音刁。</w:t>
      </w:r>
      <w:r>
        <w:rPr>
          <w:rFonts w:hint="eastAsia" w:eastAsia="宋体"/>
          <w:lang w:eastAsia="zh-CN"/>
        </w:rPr>
        <w:t>《</w:t>
      </w:r>
      <w:r>
        <w:t>詩</w:t>
      </w:r>
      <w:r>
        <w:rPr>
          <w:rFonts w:hint="eastAsia" w:eastAsia="宋体"/>
          <w:lang w:eastAsia="zh-CN"/>
        </w:rPr>
        <w:t>•</w:t>
      </w:r>
      <w:r>
        <w:t>大雅</w:t>
      </w:r>
      <w:r>
        <w:rPr>
          <w:rFonts w:hint="eastAsia" w:eastAsia="宋体"/>
          <w:lang w:eastAsia="zh-CN"/>
        </w:rPr>
        <w:t>》“</w:t>
      </w:r>
      <w:r>
        <w:t>敦弓既堅</w:t>
      </w:r>
      <w:r>
        <w:rPr>
          <w:rFonts w:hint="eastAsia" w:eastAsia="宋体"/>
          <w:lang w:eastAsia="zh-CN"/>
        </w:rPr>
        <w:t>”</w:t>
      </w:r>
      <w:r>
        <w:t>疏云</w:t>
      </w:r>
      <w:r>
        <w:rPr>
          <w:rFonts w:hint="eastAsia" w:eastAsia="宋体"/>
          <w:lang w:eastAsia="zh-CN"/>
        </w:rPr>
        <w:t>“</w:t>
      </w:r>
      <w:r>
        <w:t>敦與雕古今字異。</w:t>
      </w:r>
      <w:r>
        <w:rPr>
          <w:rFonts w:hint="eastAsia" w:eastAsia="宋体"/>
          <w:lang w:eastAsia="zh-CN"/>
        </w:rPr>
        <w:t>”</w:t>
      </w:r>
      <w:r>
        <w:t>又</w:t>
      </w:r>
      <w:r>
        <w:rPr>
          <w:rFonts w:hint="eastAsia" w:eastAsia="宋体"/>
          <w:lang w:eastAsia="zh-CN"/>
        </w:rPr>
        <w:t>《</w:t>
      </w:r>
      <w:r>
        <w:t>周頌</w:t>
      </w:r>
      <w:r>
        <w:rPr>
          <w:rFonts w:hint="eastAsia" w:eastAsia="宋体"/>
          <w:lang w:eastAsia="zh-CN"/>
        </w:rPr>
        <w:t>》“</w:t>
      </w:r>
      <w:r>
        <w:t>敦琢其旅</w:t>
      </w:r>
      <w:r>
        <w:rPr>
          <w:rFonts w:hint="eastAsia" w:eastAsia="宋体"/>
          <w:lang w:eastAsia="zh-CN"/>
        </w:rPr>
        <w:t>”</w:t>
      </w:r>
      <w:r>
        <w:t>解</w:t>
      </w:r>
    </w:p>
    <w:p w14:paraId="5A4B7899">
      <w:r>
        <w:t>同。又都内切。</w:t>
      </w:r>
      <w:r>
        <w:rPr>
          <w:rFonts w:hint="eastAsia" w:eastAsia="宋体"/>
          <w:lang w:eastAsia="zh-CN"/>
        </w:rPr>
        <w:t>《</w:t>
      </w:r>
      <w:r>
        <w:t>周禮</w:t>
      </w:r>
      <w:r>
        <w:rPr>
          <w:rFonts w:hint="eastAsia" w:eastAsia="宋体"/>
          <w:lang w:eastAsia="zh-CN"/>
        </w:rPr>
        <w:t>》“</w:t>
      </w:r>
      <w:r>
        <w:t>玉府珠盤玉敦</w:t>
      </w:r>
      <w:r>
        <w:rPr>
          <w:rFonts w:hint="eastAsia" w:eastAsia="宋体"/>
          <w:lang w:eastAsia="zh-CN"/>
        </w:rPr>
        <w:t>”</w:t>
      </w:r>
      <w:r>
        <w:t>。又大到切，同燾，覆也。</w:t>
      </w:r>
      <w:r>
        <w:rPr>
          <w:rFonts w:hint="eastAsia" w:eastAsia="宋体"/>
          <w:lang w:eastAsia="zh-CN"/>
        </w:rPr>
        <w:t>《</w:t>
      </w:r>
      <w:r>
        <w:t>周禮</w:t>
      </w:r>
      <w:r>
        <w:rPr>
          <w:rFonts w:hint="eastAsia" w:eastAsia="宋体"/>
          <w:lang w:eastAsia="zh-CN"/>
        </w:rPr>
        <w:t>•</w:t>
      </w:r>
      <w:r>
        <w:t>司几</w:t>
      </w:r>
    </w:p>
    <w:p w14:paraId="47FA2394">
      <w:r>
        <w:t>筵</w:t>
      </w:r>
      <w:r>
        <w:rPr>
          <w:rFonts w:hint="eastAsia" w:eastAsia="宋体"/>
          <w:lang w:eastAsia="zh-CN"/>
        </w:rPr>
        <w:t>》“</w:t>
      </w:r>
      <w:r>
        <w:t>每敦一几</w:t>
      </w:r>
      <w:r>
        <w:rPr>
          <w:rFonts w:hint="eastAsia" w:eastAsia="宋体"/>
          <w:lang w:eastAsia="zh-CN"/>
        </w:rPr>
        <w:t>”</w:t>
      </w:r>
      <w:r>
        <w:t>。又杜皓切，桃上殾，義同前。又陳留切，音儔，義亦同前</w:t>
      </w:r>
    </w:p>
    <w:p w14:paraId="70D1E84C">
      <w:r>
        <w:t>又杜本切。</w:t>
      </w:r>
      <w:r>
        <w:rPr>
          <w:rFonts w:hint="eastAsia" w:eastAsia="宋体"/>
          <w:lang w:eastAsia="zh-CN"/>
        </w:rPr>
        <w:t>《</w:t>
      </w:r>
      <w:r>
        <w:t>左傳。文十八年</w:t>
      </w:r>
      <w:r>
        <w:rPr>
          <w:rFonts w:hint="eastAsia" w:eastAsia="宋体"/>
          <w:lang w:eastAsia="zh-CN"/>
        </w:rPr>
        <w:t>》“</w:t>
      </w:r>
      <w:r>
        <w:t>渾敦窮奇</w:t>
      </w:r>
      <w:r>
        <w:rPr>
          <w:rFonts w:hint="eastAsia" w:eastAsia="宋体"/>
          <w:lang w:eastAsia="zh-CN"/>
        </w:rPr>
        <w:t>”</w:t>
      </w:r>
      <w:r>
        <w:t>疏云</w:t>
      </w:r>
      <w:r>
        <w:rPr>
          <w:rFonts w:hint="eastAsia" w:eastAsia="宋体"/>
          <w:lang w:eastAsia="zh-CN"/>
        </w:rPr>
        <w:t>“</w:t>
      </w:r>
      <w:r>
        <w:t>敦同沌。</w:t>
      </w:r>
      <w:r>
        <w:rPr>
          <w:rFonts w:hint="eastAsia" w:eastAsia="宋体"/>
          <w:lang w:eastAsia="zh-CN"/>
        </w:rPr>
        <w:t>”</w:t>
      </w:r>
      <w:r>
        <w:t>又都困切。</w:t>
      </w:r>
      <w:r>
        <w:rPr>
          <w:rFonts w:hint="eastAsia" w:eastAsia="宋体"/>
          <w:lang w:eastAsia="zh-CN"/>
        </w:rPr>
        <w:t>《</w:t>
      </w:r>
      <w:r>
        <w:t>爾雅</w:t>
      </w:r>
      <w:r>
        <w:rPr>
          <w:rFonts w:hint="eastAsia" w:eastAsia="宋体"/>
          <w:lang w:eastAsia="zh-CN"/>
        </w:rPr>
        <w:t>》“</w:t>
      </w:r>
      <w:r>
        <w:t>在子</w:t>
      </w:r>
    </w:p>
    <w:p w14:paraId="1F827A26">
      <w:r>
        <w:t>曰困敦</w:t>
      </w:r>
      <w:r>
        <w:rPr>
          <w:rFonts w:hint="eastAsia" w:eastAsia="宋体"/>
          <w:lang w:eastAsia="zh-CN"/>
        </w:rPr>
        <w:t>”</w:t>
      </w:r>
      <w:r>
        <w:t>注曰</w:t>
      </w:r>
      <w:r>
        <w:rPr>
          <w:rFonts w:hint="eastAsia" w:eastAsia="宋体"/>
          <w:lang w:eastAsia="zh-CN"/>
        </w:rPr>
        <w:t>“</w:t>
      </w:r>
      <w:r>
        <w:t>敦同頓。</w:t>
      </w:r>
      <w:r>
        <w:rPr>
          <w:rFonts w:hint="eastAsia" w:eastAsia="宋体"/>
          <w:lang w:eastAsia="zh-CN"/>
        </w:rPr>
        <w:t>”</w:t>
      </w:r>
      <w:r>
        <w:t>又主允切。</w:t>
      </w:r>
      <w:r>
        <w:rPr>
          <w:rFonts w:hint="eastAsia" w:eastAsia="宋体"/>
          <w:lang w:eastAsia="zh-CN"/>
        </w:rPr>
        <w:t>《</w:t>
      </w:r>
      <w:r>
        <w:t>周禮。内宰</w:t>
      </w:r>
      <w:r>
        <w:rPr>
          <w:rFonts w:hint="eastAsia" w:eastAsia="宋体"/>
          <w:lang w:eastAsia="zh-CN"/>
        </w:rPr>
        <w:t>》“</w:t>
      </w:r>
      <w:r>
        <w:t>壹其度量淳制</w:t>
      </w:r>
      <w:r>
        <w:rPr>
          <w:rFonts w:hint="eastAsia" w:eastAsia="宋体"/>
          <w:lang w:eastAsia="zh-CN"/>
        </w:rPr>
        <w:t>”</w:t>
      </w:r>
      <w:r>
        <w:t>注云</w:t>
      </w:r>
      <w:r>
        <w:rPr>
          <w:rFonts w:hint="eastAsia" w:eastAsia="宋体"/>
          <w:lang w:eastAsia="zh-CN"/>
        </w:rPr>
        <w:t>“</w:t>
      </w:r>
      <w:r>
        <w:t>故書淳</w:t>
      </w:r>
    </w:p>
    <w:p w14:paraId="0A3EAD68">
      <w:r>
        <w:t>爲敦。杜子春讀爲純音準，謂幅廣狹也。</w:t>
      </w:r>
      <w:r>
        <w:rPr>
          <w:rFonts w:hint="eastAsia" w:eastAsia="宋体"/>
          <w:lang w:eastAsia="zh-CN"/>
        </w:rPr>
        <w:t>”</w:t>
      </w:r>
      <w:r>
        <w:t>又他昆切，與憞同。又都鈞反。崔瑗</w:t>
      </w:r>
    </w:p>
    <w:p w14:paraId="08F8D4A3">
      <w:r>
        <w:rPr>
          <w:rFonts w:hint="eastAsia" w:eastAsia="宋体"/>
          <w:lang w:eastAsia="zh-CN"/>
        </w:rPr>
        <w:t>《</w:t>
      </w:r>
      <w:r>
        <w:t>南陽文學頌</w:t>
      </w:r>
      <w:r>
        <w:rPr>
          <w:rFonts w:hint="eastAsia" w:eastAsia="宋体"/>
          <w:lang w:eastAsia="zh-CN"/>
        </w:rPr>
        <w:t>》“</w:t>
      </w:r>
      <w:r>
        <w:t>我國既淳，我俗既敦</w:t>
      </w:r>
      <w:r>
        <w:rPr>
          <w:rFonts w:hint="eastAsia" w:eastAsia="宋体"/>
          <w:lang w:eastAsia="zh-CN"/>
        </w:rPr>
        <w:t>”</w:t>
      </w:r>
      <w:r>
        <w:t>。又亭年切。蘇子瞻</w:t>
      </w:r>
      <w:r>
        <w:rPr>
          <w:rFonts w:hint="eastAsia" w:eastAsia="宋体"/>
          <w:lang w:eastAsia="zh-CN"/>
        </w:rPr>
        <w:t>《</w:t>
      </w:r>
      <w:r>
        <w:t>祭同安郡君文</w:t>
      </w:r>
      <w:r>
        <w:rPr>
          <w:rFonts w:hint="eastAsia" w:eastAsia="宋体"/>
          <w:lang w:eastAsia="zh-CN"/>
        </w:rPr>
        <w:t>》“</w:t>
      </w:r>
      <w:r>
        <w:t>嗣爲兄</w:t>
      </w:r>
    </w:p>
    <w:p w14:paraId="13D65776">
      <w:pPr>
        <w:rPr>
          <w:rFonts w:hint="eastAsia" w:eastAsia="宋体"/>
          <w:lang w:eastAsia="zh-CN"/>
        </w:rPr>
      </w:pPr>
      <w:r>
        <w:t>弟，莫如君賢，婦職既備，母儀甚敦</w:t>
      </w:r>
      <w:r>
        <w:rPr>
          <w:rFonts w:hint="eastAsia" w:eastAsia="宋体"/>
          <w:lang w:eastAsia="zh-CN"/>
        </w:rPr>
        <w:t>”</w:t>
      </w:r>
    </w:p>
    <w:p w14:paraId="4B737939">
      <w:r>
        <w:t>【第129页】</w:t>
      </w:r>
    </w:p>
    <w:p w14:paraId="0750E711">
      <w:r>
        <w:t>苴</w:t>
      </w:r>
    </w:p>
    <w:p w14:paraId="1515EC6D">
      <w:r>
        <w:t>子余切，包裹也。</w:t>
      </w:r>
      <w:r>
        <w:rPr>
          <w:rFonts w:hint="eastAsia" w:eastAsia="宋体"/>
          <w:lang w:eastAsia="zh-CN"/>
        </w:rPr>
        <w:t>《</w:t>
      </w:r>
      <w:r>
        <w:t>禮</w:t>
      </w:r>
      <w:r>
        <w:rPr>
          <w:rFonts w:hint="eastAsia" w:eastAsia="宋体"/>
          <w:lang w:eastAsia="zh-CN"/>
        </w:rPr>
        <w:t>•</w:t>
      </w:r>
      <w:r>
        <w:t>曲禮</w:t>
      </w:r>
      <w:r>
        <w:rPr>
          <w:rFonts w:hint="eastAsia" w:eastAsia="宋体"/>
          <w:lang w:eastAsia="zh-CN"/>
        </w:rPr>
        <w:t>》“</w:t>
      </w:r>
      <w:r>
        <w:t>弓劍苞苴</w:t>
      </w:r>
      <w:r>
        <w:rPr>
          <w:rFonts w:hint="eastAsia" w:eastAsia="宋体"/>
          <w:lang w:eastAsia="zh-CN"/>
        </w:rPr>
        <w:t>”</w:t>
      </w:r>
      <w:r>
        <w:t>。又千余切，音蛆。</w:t>
      </w:r>
      <w:r>
        <w:rPr>
          <w:rFonts w:hint="eastAsia" w:eastAsia="宋体"/>
          <w:lang w:eastAsia="zh-CN"/>
        </w:rPr>
        <w:t>《</w:t>
      </w:r>
      <w:r>
        <w:t>詩。豳風</w:t>
      </w:r>
      <w:r>
        <w:rPr>
          <w:rFonts w:hint="eastAsia" w:eastAsia="宋体"/>
          <w:lang w:eastAsia="zh-CN"/>
        </w:rPr>
        <w:t>》“</w:t>
      </w:r>
      <w:r>
        <w:t>九月菽</w:t>
      </w:r>
    </w:p>
    <w:p w14:paraId="253D7B23">
      <w:r>
        <w:t>苴</w:t>
      </w:r>
      <w:r>
        <w:rPr>
          <w:rFonts w:hint="eastAsia" w:eastAsia="宋体"/>
          <w:lang w:eastAsia="zh-CN"/>
        </w:rPr>
        <w:t>”</w:t>
      </w:r>
      <w:r>
        <w:t>注：</w:t>
      </w:r>
      <w:r>
        <w:rPr>
          <w:rFonts w:hint="eastAsia" w:eastAsia="宋体"/>
          <w:lang w:eastAsia="zh-CN"/>
        </w:rPr>
        <w:t>“</w:t>
      </w:r>
      <w:r>
        <w:t>麻子也。</w:t>
      </w:r>
      <w:r>
        <w:rPr>
          <w:rFonts w:hint="eastAsia" w:eastAsia="宋体"/>
          <w:lang w:eastAsia="zh-CN"/>
        </w:rPr>
        <w:t>”</w:t>
      </w:r>
      <w:r>
        <w:t>又鋤加切，音槎，浮艸也。</w:t>
      </w:r>
      <w:r>
        <w:rPr>
          <w:rFonts w:hint="eastAsia" w:eastAsia="宋体"/>
          <w:lang w:eastAsia="zh-CN"/>
        </w:rPr>
        <w:t>《</w:t>
      </w:r>
      <w:r>
        <w:t>詩</w:t>
      </w:r>
      <w:r>
        <w:rPr>
          <w:rFonts w:hint="eastAsia" w:eastAsia="宋体"/>
          <w:lang w:eastAsia="zh-CN"/>
        </w:rPr>
        <w:t>•</w:t>
      </w:r>
      <w:r>
        <w:t>大雅</w:t>
      </w:r>
      <w:r>
        <w:rPr>
          <w:rFonts w:hint="eastAsia" w:eastAsia="宋体"/>
          <w:lang w:eastAsia="zh-CN"/>
        </w:rPr>
        <w:t>》“</w:t>
      </w:r>
      <w:r>
        <w:t>如彼棲苴</w:t>
      </w:r>
      <w:r>
        <w:rPr>
          <w:rFonts w:hint="eastAsia" w:eastAsia="宋体"/>
          <w:lang w:eastAsia="zh-CN"/>
        </w:rPr>
        <w:t>”</w:t>
      </w:r>
      <w:r>
        <w:t>。又宗蘇</w:t>
      </w:r>
    </w:p>
    <w:p w14:paraId="78771003">
      <w:r>
        <w:t>切，音租，茅編席也。</w:t>
      </w:r>
      <w:r>
        <w:rPr>
          <w:rFonts w:hint="eastAsia" w:eastAsia="宋体"/>
          <w:lang w:eastAsia="zh-CN"/>
        </w:rPr>
        <w:t>《</w:t>
      </w:r>
      <w:r>
        <w:t>漢書。郊祀志</w:t>
      </w:r>
      <w:r>
        <w:rPr>
          <w:rFonts w:hint="eastAsia" w:eastAsia="宋体"/>
          <w:lang w:eastAsia="zh-CN"/>
        </w:rPr>
        <w:t>》“</w:t>
      </w:r>
      <w:r>
        <w:t>埽地而祠，席用苴稭</w:t>
      </w:r>
      <w:r>
        <w:rPr>
          <w:rFonts w:hint="eastAsia" w:eastAsia="宋体"/>
          <w:lang w:eastAsia="zh-CN"/>
        </w:rPr>
        <w:t>”</w:t>
      </w:r>
      <w:r>
        <w:t>。又徐嗟切，一作席何</w:t>
      </w:r>
    </w:p>
    <w:p w14:paraId="6035869E">
      <w:r>
        <w:t>切，苴咩城在雲南。又伯加切，古與巴通用。</w:t>
      </w:r>
      <w:r>
        <w:rPr>
          <w:rFonts w:hint="eastAsia" w:eastAsia="宋体"/>
          <w:lang w:eastAsia="zh-CN"/>
        </w:rPr>
        <w:t>《</w:t>
      </w:r>
      <w:r>
        <w:t>史記。張儀傳</w:t>
      </w:r>
      <w:r>
        <w:rPr>
          <w:rFonts w:hint="eastAsia" w:eastAsia="宋体"/>
          <w:lang w:eastAsia="zh-CN"/>
        </w:rPr>
        <w:t>》“</w:t>
      </w:r>
      <w:r>
        <w:t>苴蜀相攻</w:t>
      </w:r>
      <w:r>
        <w:rPr>
          <w:rFonts w:hint="eastAsia" w:eastAsia="宋体"/>
          <w:lang w:eastAsia="zh-CN"/>
        </w:rPr>
        <w:t>”</w:t>
      </w:r>
      <w:r>
        <w:t>。又伯</w:t>
      </w:r>
    </w:p>
    <w:p w14:paraId="0DD5E8C6">
      <w:r>
        <w:t>㘭切，古與苞通用。</w:t>
      </w:r>
      <w:r>
        <w:rPr>
          <w:rFonts w:hint="eastAsia" w:eastAsia="宋体"/>
          <w:lang w:eastAsia="zh-CN"/>
        </w:rPr>
        <w:t>《</w:t>
      </w:r>
      <w:r>
        <w:t>後漢書</w:t>
      </w:r>
      <w:r>
        <w:rPr>
          <w:rFonts w:hint="eastAsia" w:eastAsia="宋体"/>
          <w:lang w:eastAsia="zh-CN"/>
        </w:rPr>
        <w:t>》“</w:t>
      </w:r>
      <w:r>
        <w:t>譙周曰：益州天苴</w:t>
      </w:r>
      <w:r>
        <w:rPr>
          <w:rFonts w:hint="eastAsia" w:eastAsia="宋体"/>
          <w:lang w:eastAsia="zh-CN"/>
        </w:rPr>
        <w:t>”</w:t>
      </w:r>
      <w:r>
        <w:t>。又子邪切，一作即窩切，菜壤也</w:t>
      </w:r>
    </w:p>
    <w:p w14:paraId="31FE351B">
      <w:r>
        <w:t>又再吕切，藉履艸也。又側魯切，酢菜。又側稚切。</w:t>
      </w:r>
      <w:r>
        <w:rPr>
          <w:rFonts w:hint="eastAsia" w:eastAsia="宋体"/>
          <w:lang w:eastAsia="zh-CN"/>
        </w:rPr>
        <w:t>《</w:t>
      </w:r>
      <w:r>
        <w:t>莊子</w:t>
      </w:r>
      <w:r>
        <w:rPr>
          <w:rFonts w:hint="eastAsia" w:eastAsia="宋体"/>
          <w:lang w:eastAsia="zh-CN"/>
        </w:rPr>
        <w:t>》“</w:t>
      </w:r>
      <w:r>
        <w:t>其土苴以治天</w:t>
      </w:r>
    </w:p>
    <w:p w14:paraId="43713002">
      <w:r>
        <w:t>下</w:t>
      </w:r>
      <w:r>
        <w:rPr>
          <w:rFonts w:hint="eastAsia" w:eastAsia="宋体"/>
          <w:lang w:eastAsia="zh-CN"/>
        </w:rPr>
        <w:t>”</w:t>
      </w:r>
      <w:r>
        <w:t>。</w:t>
      </w:r>
      <w:r>
        <w:rPr>
          <w:rFonts w:hint="eastAsia" w:eastAsia="宋体"/>
          <w:lang w:eastAsia="zh-CN"/>
        </w:rPr>
        <w:t>《</w:t>
      </w:r>
      <w:r>
        <w:t>韓文</w:t>
      </w:r>
      <w:r>
        <w:rPr>
          <w:rFonts w:hint="eastAsia" w:eastAsia="宋体"/>
          <w:lang w:eastAsia="zh-CN"/>
        </w:rPr>
        <w:t>》“</w:t>
      </w:r>
      <w:r>
        <w:t>補苴罅漏</w:t>
      </w:r>
      <w:r>
        <w:rPr>
          <w:rFonts w:hint="eastAsia" w:eastAsia="宋体"/>
          <w:lang w:eastAsia="zh-CN"/>
        </w:rPr>
        <w:t>”</w:t>
      </w:r>
      <w:r>
        <w:t>。</w:t>
      </w:r>
    </w:p>
    <w:p w14:paraId="33AA58AC">
      <w:r>
        <w:t>又將豫切。</w:t>
      </w:r>
      <w:r>
        <w:rPr>
          <w:rFonts w:hint="eastAsia" w:eastAsia="宋体"/>
          <w:lang w:eastAsia="zh-CN"/>
        </w:rPr>
        <w:t>《</w:t>
      </w:r>
      <w:r>
        <w:t>漢書。終軍傳</w:t>
      </w:r>
      <w:r>
        <w:rPr>
          <w:rFonts w:hint="eastAsia" w:eastAsia="宋体"/>
          <w:lang w:eastAsia="zh-CN"/>
        </w:rPr>
        <w:t>》“</w:t>
      </w:r>
      <w:r>
        <w:t>苴白茅于江淮</w:t>
      </w:r>
      <w:r>
        <w:rPr>
          <w:rFonts w:hint="eastAsia" w:eastAsia="宋体"/>
          <w:lang w:eastAsia="zh-CN"/>
        </w:rPr>
        <w:t>”</w:t>
      </w:r>
      <w:r>
        <w:t>。又子與</w:t>
      </w:r>
    </w:p>
    <w:p w14:paraId="4987295A">
      <w:r>
        <w:t>切，咀嚼也。</w:t>
      </w:r>
      <w:r>
        <w:rPr>
          <w:rFonts w:hint="eastAsia" w:eastAsia="宋体"/>
          <w:lang w:eastAsia="zh-CN"/>
        </w:rPr>
        <w:t>《</w:t>
      </w:r>
      <w:r>
        <w:t>群經音辨</w:t>
      </w:r>
      <w:r>
        <w:rPr>
          <w:rFonts w:hint="eastAsia" w:eastAsia="宋体"/>
          <w:lang w:eastAsia="zh-CN"/>
        </w:rPr>
        <w:t>》</w:t>
      </w:r>
      <w:r>
        <w:t>亦音咀。又才啞切，音灺，幔也，又伺也</w:t>
      </w:r>
    </w:p>
    <w:p w14:paraId="5D6C3068">
      <w:r>
        <w:t>辟</w:t>
      </w:r>
    </w:p>
    <w:p w14:paraId="609DC61A">
      <w:pPr>
        <w:rPr>
          <w:rFonts w:hint="eastAsia" w:eastAsia="宋体"/>
          <w:lang w:eastAsia="zh-CN"/>
        </w:rPr>
      </w:pPr>
      <w:r>
        <w:t>頻移切，音皮。</w:t>
      </w:r>
      <w:r>
        <w:rPr>
          <w:rFonts w:hint="eastAsia" w:eastAsia="宋体"/>
          <w:lang w:eastAsia="zh-CN"/>
        </w:rPr>
        <w:t>《</w:t>
      </w:r>
      <w:r>
        <w:t>禮</w:t>
      </w:r>
      <w:r>
        <w:rPr>
          <w:rFonts w:hint="eastAsia" w:eastAsia="宋体"/>
          <w:lang w:eastAsia="zh-CN"/>
        </w:rPr>
        <w:t>•</w:t>
      </w:r>
      <w:r>
        <w:t>玉藻</w:t>
      </w:r>
      <w:r>
        <w:rPr>
          <w:rFonts w:hint="eastAsia" w:eastAsia="宋体"/>
          <w:lang w:eastAsia="zh-CN"/>
        </w:rPr>
        <w:t>》“</w:t>
      </w:r>
      <w:r>
        <w:t>朱裏終辟</w:t>
      </w:r>
      <w:r>
        <w:rPr>
          <w:rFonts w:hint="eastAsia" w:eastAsia="宋体"/>
          <w:lang w:eastAsia="zh-CN"/>
        </w:rPr>
        <w:t>”</w:t>
      </w:r>
      <w:r>
        <w:t>注：</w:t>
      </w:r>
      <w:r>
        <w:rPr>
          <w:rFonts w:hint="eastAsia" w:eastAsia="宋体"/>
          <w:lang w:eastAsia="zh-CN"/>
        </w:rPr>
        <w:t>“</w:t>
      </w:r>
      <w:r>
        <w:t>辟，緣也。</w:t>
      </w:r>
      <w:r>
        <w:rPr>
          <w:rFonts w:hint="eastAsia" w:eastAsia="宋体"/>
          <w:lang w:eastAsia="zh-CN"/>
        </w:rPr>
        <w:t>”</w:t>
      </w:r>
      <w:r>
        <w:t>又莫里切。</w:t>
      </w:r>
      <w:r>
        <w:rPr>
          <w:rFonts w:hint="eastAsia" w:eastAsia="宋体"/>
          <w:lang w:eastAsia="zh-CN"/>
        </w:rPr>
        <w:t>《</w:t>
      </w:r>
      <w:r>
        <w:t>禮。郊特牲</w:t>
      </w:r>
      <w:r>
        <w:rPr>
          <w:rFonts w:hint="eastAsia" w:eastAsia="宋体"/>
          <w:lang w:eastAsia="zh-CN"/>
        </w:rPr>
        <w:t>》</w:t>
      </w:r>
    </w:p>
    <w:p w14:paraId="6D159660">
      <w:r>
        <w:rPr>
          <w:rFonts w:hint="eastAsia" w:eastAsia="宋体"/>
          <w:lang w:eastAsia="zh-CN"/>
        </w:rPr>
        <w:t>“</w:t>
      </w:r>
      <w:r>
        <w:t>有由辟焉</w:t>
      </w:r>
      <w:r>
        <w:rPr>
          <w:rFonts w:hint="eastAsia" w:eastAsia="宋体"/>
          <w:lang w:eastAsia="zh-CN"/>
        </w:rPr>
        <w:t>”</w:t>
      </w:r>
      <w:r>
        <w:t>注：</w:t>
      </w:r>
      <w:r>
        <w:rPr>
          <w:rFonts w:hint="eastAsia" w:eastAsia="宋体"/>
          <w:lang w:eastAsia="zh-CN"/>
        </w:rPr>
        <w:t>“</w:t>
      </w:r>
      <w:r>
        <w:t>辟古與弭通用，謂弭灾兵也。</w:t>
      </w:r>
      <w:r>
        <w:rPr>
          <w:rFonts w:hint="eastAsia" w:eastAsia="宋体"/>
          <w:lang w:eastAsia="zh-CN"/>
        </w:rPr>
        <w:t>”</w:t>
      </w:r>
      <w:r>
        <w:t>又房亦切，音弼，便辟，習容止少誠</w:t>
      </w:r>
    </w:p>
    <w:p w14:paraId="2A834F2F">
      <w:r>
        <w:t>實。</w:t>
      </w:r>
      <w:r>
        <w:rPr>
          <w:rFonts w:hint="eastAsia" w:eastAsia="宋体"/>
          <w:lang w:eastAsia="zh-CN"/>
        </w:rPr>
        <w:t>《</w:t>
      </w:r>
      <w:r>
        <w:t>書</w:t>
      </w:r>
      <w:r>
        <w:rPr>
          <w:rFonts w:hint="eastAsia" w:eastAsia="宋体"/>
          <w:lang w:eastAsia="zh-CN"/>
        </w:rPr>
        <w:t>》“</w:t>
      </w:r>
      <w:r>
        <w:t>伯冏便辟側媚</w:t>
      </w:r>
      <w:r>
        <w:rPr>
          <w:rFonts w:hint="eastAsia" w:eastAsia="宋体"/>
          <w:lang w:eastAsia="zh-CN"/>
        </w:rPr>
        <w:t>”</w:t>
      </w:r>
      <w:r>
        <w:t>。又刑也。</w:t>
      </w:r>
      <w:r>
        <w:rPr>
          <w:rFonts w:hint="eastAsia" w:eastAsia="宋体"/>
          <w:lang w:eastAsia="zh-CN"/>
        </w:rPr>
        <w:t>《</w:t>
      </w:r>
      <w:r>
        <w:t>書。吕刑</w:t>
      </w:r>
      <w:r>
        <w:rPr>
          <w:rFonts w:hint="eastAsia" w:eastAsia="宋体"/>
          <w:lang w:eastAsia="zh-CN"/>
        </w:rPr>
        <w:t>》“</w:t>
      </w:r>
      <w:r>
        <w:t>大辟疑赦</w:t>
      </w:r>
      <w:r>
        <w:rPr>
          <w:rFonts w:hint="eastAsia" w:eastAsia="宋体"/>
          <w:lang w:eastAsia="zh-CN"/>
        </w:rPr>
        <w:t>”</w:t>
      </w:r>
      <w:r>
        <w:t>。又古作闢字用。</w:t>
      </w:r>
      <w:r>
        <w:rPr>
          <w:rFonts w:hint="eastAsia" w:eastAsia="宋体"/>
          <w:lang w:eastAsia="zh-CN"/>
        </w:rPr>
        <w:t>《</w:t>
      </w:r>
      <w:r>
        <w:t>孟子</w:t>
      </w:r>
      <w:r>
        <w:rPr>
          <w:rFonts w:hint="eastAsia" w:eastAsia="宋体"/>
          <w:lang w:eastAsia="zh-CN"/>
        </w:rPr>
        <w:t>》“</w:t>
      </w:r>
      <w:r>
        <w:t>欲</w:t>
      </w:r>
    </w:p>
    <w:p w14:paraId="24EA948E">
      <w:r>
        <w:t>辟土地，朝秦楚</w:t>
      </w:r>
      <w:r>
        <w:rPr>
          <w:rFonts w:hint="eastAsia" w:eastAsia="宋体"/>
          <w:lang w:eastAsia="zh-CN"/>
        </w:rPr>
        <w:t>”</w:t>
      </w:r>
      <w:r>
        <w:t>。古作擗字用，拊心也。</w:t>
      </w:r>
      <w:r>
        <w:rPr>
          <w:rFonts w:hint="eastAsia" w:eastAsia="宋体"/>
          <w:lang w:eastAsia="zh-CN"/>
        </w:rPr>
        <w:t>《</w:t>
      </w:r>
      <w:r>
        <w:t>詩</w:t>
      </w:r>
      <w:r>
        <w:rPr>
          <w:rFonts w:hint="eastAsia" w:eastAsia="宋体"/>
          <w:lang w:eastAsia="zh-CN"/>
        </w:rPr>
        <w:t>•</w:t>
      </w:r>
      <w:r>
        <w:t>邶風</w:t>
      </w:r>
      <w:r>
        <w:rPr>
          <w:rFonts w:hint="eastAsia" w:eastAsia="宋体"/>
          <w:lang w:eastAsia="zh-CN"/>
        </w:rPr>
        <w:t>》</w:t>
      </w:r>
      <w:r>
        <w:t>r寤辟有摽</w:t>
      </w:r>
      <w:r>
        <w:rPr>
          <w:rFonts w:hint="eastAsia" w:eastAsia="宋体"/>
          <w:lang w:eastAsia="zh-CN"/>
        </w:rPr>
        <w:t>”</w:t>
      </w:r>
      <w:r>
        <w:t>。又悲益反，音壁</w:t>
      </w:r>
    </w:p>
    <w:p w14:paraId="48F6FEF2">
      <w:r>
        <w:t>【第130页】</w:t>
      </w:r>
    </w:p>
    <w:p w14:paraId="7076E0B0">
      <w:r>
        <w:t>君也。</w:t>
      </w:r>
      <w:r>
        <w:rPr>
          <w:rFonts w:hint="eastAsia" w:eastAsia="宋体"/>
          <w:lang w:eastAsia="zh-CN"/>
        </w:rPr>
        <w:t>《</w:t>
      </w:r>
      <w:r>
        <w:t>書。洪範</w:t>
      </w:r>
      <w:r>
        <w:rPr>
          <w:rFonts w:hint="eastAsia" w:eastAsia="宋体"/>
          <w:lang w:eastAsia="zh-CN"/>
        </w:rPr>
        <w:t>》“</w:t>
      </w:r>
      <w:r>
        <w:t>惟辟作福</w:t>
      </w:r>
      <w:r>
        <w:rPr>
          <w:rFonts w:hint="eastAsia" w:eastAsia="宋体"/>
          <w:lang w:eastAsia="zh-CN"/>
        </w:rPr>
        <w:t>”</w:t>
      </w:r>
      <w:r>
        <w:t>。又驅除也。</w:t>
      </w:r>
      <w:r>
        <w:rPr>
          <w:rFonts w:hint="eastAsia" w:eastAsia="宋体"/>
          <w:lang w:eastAsia="zh-CN"/>
        </w:rPr>
        <w:t>《</w:t>
      </w:r>
      <w:r>
        <w:t>孟子</w:t>
      </w:r>
      <w:r>
        <w:rPr>
          <w:rFonts w:hint="eastAsia" w:eastAsia="宋体"/>
          <w:lang w:eastAsia="zh-CN"/>
        </w:rPr>
        <w:t>》</w:t>
      </w:r>
      <w:r>
        <w:t>l行辟人可也</w:t>
      </w:r>
      <w:r>
        <w:rPr>
          <w:rFonts w:hint="eastAsia" w:eastAsia="宋体"/>
          <w:lang w:eastAsia="zh-CN"/>
        </w:rPr>
        <w:t>”</w:t>
      </w:r>
      <w:r>
        <w:t>。今人以符籙驅邪曰辟</w:t>
      </w:r>
    </w:p>
    <w:p w14:paraId="550A7E4A">
      <w:r>
        <w:t>邪。又古作躄字用，廢疾，足不能行。賈誼</w:t>
      </w:r>
      <w:r>
        <w:rPr>
          <w:rFonts w:hint="eastAsia" w:eastAsia="宋体"/>
          <w:lang w:eastAsia="zh-CN"/>
        </w:rPr>
        <w:t>《</w:t>
      </w:r>
      <w:r>
        <w:t>治安策</w:t>
      </w:r>
      <w:r>
        <w:rPr>
          <w:rFonts w:hint="eastAsia" w:eastAsia="宋体"/>
          <w:lang w:eastAsia="zh-CN"/>
        </w:rPr>
        <w:t>》“</w:t>
      </w:r>
      <w:r>
        <w:t>非亶倒縣又類辟</w:t>
      </w:r>
      <w:r>
        <w:rPr>
          <w:rFonts w:hint="eastAsia" w:eastAsia="宋体"/>
          <w:lang w:eastAsia="zh-CN"/>
        </w:rPr>
        <w:t>”</w:t>
      </w:r>
      <w:r>
        <w:t>。又芳壁</w:t>
      </w:r>
    </w:p>
    <w:p w14:paraId="07152654">
      <w:pPr>
        <w:rPr>
          <w:rFonts w:hint="eastAsia" w:eastAsia="宋体"/>
          <w:lang w:eastAsia="zh-CN"/>
        </w:rPr>
      </w:pPr>
      <w:r>
        <w:t>切音劈邪也古作僻字用。</w:t>
      </w:r>
      <w:r>
        <w:rPr>
          <w:rFonts w:hint="eastAsia" w:eastAsia="宋体"/>
          <w:lang w:eastAsia="zh-CN"/>
        </w:rPr>
        <w:t>《</w:t>
      </w:r>
      <w:r>
        <w:t>禮</w:t>
      </w:r>
      <w:r>
        <w:rPr>
          <w:rFonts w:hint="eastAsia" w:eastAsia="宋体"/>
          <w:lang w:eastAsia="zh-CN"/>
        </w:rPr>
        <w:t>•</w:t>
      </w:r>
      <w:r>
        <w:t>玉藻</w:t>
      </w:r>
      <w:r>
        <w:rPr>
          <w:rFonts w:hint="eastAsia" w:eastAsia="宋体"/>
          <w:lang w:eastAsia="zh-CN"/>
        </w:rPr>
        <w:t>》“</w:t>
      </w:r>
      <w:r>
        <w:t>非辟之心無自入也</w:t>
      </w:r>
      <w:r>
        <w:rPr>
          <w:rFonts w:hint="eastAsia" w:eastAsia="宋体"/>
          <w:lang w:eastAsia="zh-CN"/>
        </w:rPr>
        <w:t>”</w:t>
      </w:r>
      <w:r>
        <w:t>。</w:t>
      </w:r>
      <w:r>
        <w:rPr>
          <w:rFonts w:hint="eastAsia" w:eastAsia="宋体"/>
          <w:lang w:eastAsia="zh-CN"/>
        </w:rPr>
        <w:t>《</w:t>
      </w:r>
      <w:r>
        <w:t>左傳</w:t>
      </w:r>
      <w:r>
        <w:rPr>
          <w:rFonts w:hint="eastAsia" w:eastAsia="宋体"/>
          <w:lang w:eastAsia="zh-CN"/>
        </w:rPr>
        <w:t>》“</w:t>
      </w:r>
      <w:r>
        <w:t>楚辟我衷</w:t>
      </w:r>
      <w:r>
        <w:rPr>
          <w:rFonts w:hint="eastAsia" w:eastAsia="宋体"/>
          <w:lang w:eastAsia="zh-CN"/>
        </w:rPr>
        <w:t>”</w:t>
      </w:r>
    </w:p>
    <w:p w14:paraId="5E861969">
      <w:r>
        <w:t>又必郢切，音丙，去也。</w:t>
      </w:r>
      <w:r>
        <w:rPr>
          <w:rFonts w:hint="eastAsia" w:eastAsia="宋体"/>
          <w:lang w:eastAsia="zh-CN"/>
        </w:rPr>
        <w:t>《</w:t>
      </w:r>
      <w:r>
        <w:t>莊子</w:t>
      </w:r>
      <w:r>
        <w:rPr>
          <w:rFonts w:hint="eastAsia" w:eastAsia="宋体"/>
          <w:lang w:eastAsia="zh-CN"/>
        </w:rPr>
        <w:t>》“</w:t>
      </w:r>
      <w:r>
        <w:t>至信辟金</w:t>
      </w:r>
      <w:r>
        <w:rPr>
          <w:rFonts w:hint="eastAsia" w:eastAsia="宋体"/>
          <w:lang w:eastAsia="zh-CN"/>
        </w:rPr>
        <w:t>”</w:t>
      </w:r>
      <w:r>
        <w:t>。又匹至切，古作譬字用。</w:t>
      </w:r>
      <w:r>
        <w:rPr>
          <w:rFonts w:hint="eastAsia" w:eastAsia="宋体"/>
          <w:lang w:eastAsia="zh-CN"/>
        </w:rPr>
        <w:t>《</w:t>
      </w:r>
      <w:r>
        <w:t>禮</w:t>
      </w:r>
      <w:r>
        <w:rPr>
          <w:rFonts w:hint="eastAsia" w:eastAsia="宋体"/>
          <w:lang w:eastAsia="zh-CN"/>
        </w:rPr>
        <w:t>•</w:t>
      </w:r>
      <w:r>
        <w:t>坊記</w:t>
      </w:r>
      <w:r>
        <w:rPr>
          <w:rFonts w:hint="eastAsia" w:eastAsia="宋体"/>
          <w:lang w:eastAsia="zh-CN"/>
        </w:rPr>
        <w:t>》“</w:t>
      </w:r>
      <w:r>
        <w:t>辟</w:t>
      </w:r>
    </w:p>
    <w:p w14:paraId="2F66E390">
      <w:pPr>
        <w:rPr>
          <w:rFonts w:hint="eastAsia" w:eastAsia="宋体"/>
          <w:lang w:eastAsia="zh-CN"/>
        </w:rPr>
      </w:pPr>
      <w:r>
        <w:t>則坊與</w:t>
      </w:r>
      <w:r>
        <w:rPr>
          <w:rFonts w:hint="eastAsia" w:eastAsia="宋体"/>
          <w:lang w:eastAsia="zh-CN"/>
        </w:rPr>
        <w:t>”</w:t>
      </w:r>
      <w:r>
        <w:t>。</w:t>
      </w:r>
      <w:r>
        <w:rPr>
          <w:rFonts w:hint="eastAsia" w:eastAsia="宋体"/>
          <w:lang w:eastAsia="zh-CN"/>
        </w:rPr>
        <w:t>《</w:t>
      </w:r>
      <w:r>
        <w:t>中庸</w:t>
      </w:r>
      <w:r>
        <w:rPr>
          <w:rFonts w:hint="eastAsia" w:eastAsia="宋体"/>
          <w:lang w:eastAsia="zh-CN"/>
        </w:rPr>
        <w:t>》“</w:t>
      </w:r>
      <w:r>
        <w:t>辟如行遠</w:t>
      </w:r>
      <w:r>
        <w:rPr>
          <w:rFonts w:hint="eastAsia" w:eastAsia="宋体"/>
          <w:lang w:eastAsia="zh-CN"/>
        </w:rPr>
        <w:t>”</w:t>
      </w:r>
      <w:r>
        <w:t>。又毗義切，古作避字用。</w:t>
      </w:r>
      <w:r>
        <w:rPr>
          <w:rFonts w:hint="eastAsia" w:eastAsia="宋体"/>
          <w:lang w:eastAsia="zh-CN"/>
        </w:rPr>
        <w:t>《</w:t>
      </w:r>
      <w:r>
        <w:t>論語</w:t>
      </w:r>
      <w:r>
        <w:rPr>
          <w:rFonts w:hint="eastAsia" w:eastAsia="宋体"/>
          <w:lang w:eastAsia="zh-CN"/>
        </w:rPr>
        <w:t>》“</w:t>
      </w:r>
      <w:r>
        <w:t>賢</w:t>
      </w:r>
      <w:r>
        <w:rPr>
          <w:rFonts w:hint="eastAsia" w:eastAsia="宋体"/>
          <w:lang w:eastAsia="zh-CN"/>
        </w:rPr>
        <w:t>【</w:t>
      </w:r>
      <w:r>
        <w:t>者辟</w:t>
      </w:r>
      <w:r>
        <w:rPr>
          <w:rFonts w:hint="eastAsia" w:eastAsia="宋体"/>
          <w:lang w:eastAsia="zh-CN"/>
        </w:rPr>
        <w:t>】</w:t>
      </w:r>
      <w:r>
        <w:t>世</w:t>
      </w:r>
      <w:r>
        <w:rPr>
          <w:rFonts w:hint="eastAsia" w:eastAsia="宋体"/>
          <w:lang w:eastAsia="zh-CN"/>
        </w:rPr>
        <w:t>”</w:t>
      </w:r>
    </w:p>
    <w:p w14:paraId="690312E6">
      <w:r>
        <w:t>又北戹切，音百。</w:t>
      </w:r>
      <w:r>
        <w:rPr>
          <w:rFonts w:hint="eastAsia" w:eastAsia="宋体"/>
          <w:lang w:eastAsia="zh-CN"/>
        </w:rPr>
        <w:t>《</w:t>
      </w:r>
      <w:r>
        <w:t>禮。内則</w:t>
      </w:r>
      <w:r>
        <w:rPr>
          <w:rFonts w:hint="eastAsia" w:eastAsia="宋体"/>
          <w:lang w:eastAsia="zh-CN"/>
        </w:rPr>
        <w:t>》“</w:t>
      </w:r>
      <w:r>
        <w:t>麕爲辟雞</w:t>
      </w:r>
      <w:r>
        <w:rPr>
          <w:rFonts w:hint="eastAsia" w:eastAsia="宋体"/>
          <w:lang w:eastAsia="zh-CN"/>
        </w:rPr>
        <w:t>”</w:t>
      </w:r>
      <w:r>
        <w:t>注：</w:t>
      </w:r>
      <w:r>
        <w:rPr>
          <w:rFonts w:hint="eastAsia" w:eastAsia="宋体"/>
          <w:lang w:eastAsia="zh-CN"/>
        </w:rPr>
        <w:t>“</w:t>
      </w:r>
      <w:r>
        <w:t>聶而切之也。</w:t>
      </w:r>
      <w:r>
        <w:rPr>
          <w:rFonts w:hint="eastAsia" w:eastAsia="宋体"/>
          <w:lang w:eastAsia="zh-CN"/>
        </w:rPr>
        <w:t>”</w:t>
      </w:r>
      <w:r>
        <w:t>又卑義切。古則作嬖字</w:t>
      </w:r>
    </w:p>
    <w:p w14:paraId="69F4CB71">
      <w:r>
        <w:t>用。又卑里切，音彼，法也。</w:t>
      </w:r>
    </w:p>
    <w:p w14:paraId="3DDCAB8D">
      <w:r>
        <w:t>齊</w:t>
      </w:r>
    </w:p>
    <w:p w14:paraId="47AF36B2">
      <w:r>
        <w:t>徂奚切，禾麥吐穗一望平也。又整也，範不齊者使之齊也。又國名。又古作臍字用</w:t>
      </w:r>
    </w:p>
    <w:p w14:paraId="4F792AE4">
      <w:r>
        <w:rPr>
          <w:rFonts w:hint="eastAsia" w:eastAsia="宋体"/>
          <w:lang w:eastAsia="zh-CN"/>
        </w:rPr>
        <w:t>《</w:t>
      </w:r>
      <w:r>
        <w:t>左傳。莊六年</w:t>
      </w:r>
      <w:r>
        <w:rPr>
          <w:rFonts w:hint="eastAsia" w:eastAsia="宋体"/>
          <w:lang w:eastAsia="zh-CN"/>
        </w:rPr>
        <w:t>》“</w:t>
      </w:r>
      <w:r>
        <w:t>後君噬齊</w:t>
      </w:r>
      <w:r>
        <w:rPr>
          <w:rFonts w:hint="eastAsia" w:eastAsia="宋体"/>
          <w:lang w:eastAsia="zh-CN"/>
        </w:rPr>
        <w:t>”</w:t>
      </w:r>
      <w:r>
        <w:t>。又莊皆切，古作齋字用。</w:t>
      </w:r>
      <w:r>
        <w:rPr>
          <w:rFonts w:hint="eastAsia" w:eastAsia="宋体"/>
          <w:lang w:eastAsia="zh-CN"/>
        </w:rPr>
        <w:t>《</w:t>
      </w:r>
      <w:r>
        <w:t>禮</w:t>
      </w:r>
      <w:r>
        <w:rPr>
          <w:rFonts w:hint="eastAsia" w:eastAsia="宋体"/>
          <w:lang w:eastAsia="zh-CN"/>
        </w:rPr>
        <w:t>•</w:t>
      </w:r>
      <w:r>
        <w:t>祭義</w:t>
      </w:r>
      <w:r>
        <w:rPr>
          <w:rFonts w:hint="eastAsia" w:eastAsia="宋体"/>
          <w:lang w:eastAsia="zh-CN"/>
        </w:rPr>
        <w:t>》“</w:t>
      </w:r>
      <w:r>
        <w:t>致齊于内，散齊</w:t>
      </w:r>
    </w:p>
    <w:p w14:paraId="0EE021F4">
      <w:pPr>
        <w:rPr>
          <w:rFonts w:hint="eastAsia" w:eastAsia="宋体"/>
          <w:lang w:eastAsia="zh-CN"/>
        </w:rPr>
      </w:pPr>
      <w:r>
        <w:t>于外</w:t>
      </w:r>
      <w:r>
        <w:rPr>
          <w:rFonts w:hint="eastAsia" w:eastAsia="宋体"/>
          <w:lang w:eastAsia="zh-CN"/>
        </w:rPr>
        <w:t>”</w:t>
      </w:r>
      <w:r>
        <w:t>。</w:t>
      </w:r>
      <w:r>
        <w:rPr>
          <w:rFonts w:hint="eastAsia" w:eastAsia="宋体"/>
          <w:lang w:eastAsia="zh-CN"/>
        </w:rPr>
        <w:t>《</w:t>
      </w:r>
      <w:r>
        <w:t>書。大禹謨</w:t>
      </w:r>
      <w:r>
        <w:rPr>
          <w:rFonts w:hint="eastAsia" w:eastAsia="宋体"/>
          <w:lang w:eastAsia="zh-CN"/>
        </w:rPr>
        <w:t>》“</w:t>
      </w:r>
      <w:r>
        <w:t>夔夔齊慄</w:t>
      </w:r>
      <w:r>
        <w:rPr>
          <w:rFonts w:hint="eastAsia" w:eastAsia="宋体"/>
          <w:lang w:eastAsia="zh-CN"/>
        </w:rPr>
        <w:t>”</w:t>
      </w:r>
      <w:r>
        <w:t>。又疾私切，蒺藜也，古作薺字用。</w:t>
      </w:r>
      <w:r>
        <w:rPr>
          <w:rFonts w:hint="eastAsia" w:eastAsia="宋体"/>
          <w:lang w:eastAsia="zh-CN"/>
        </w:rPr>
        <w:t>《</w:t>
      </w:r>
      <w:r>
        <w:t>説文</w:t>
      </w:r>
      <w:r>
        <w:rPr>
          <w:rFonts w:hint="eastAsia" w:eastAsia="宋体"/>
          <w:lang w:eastAsia="zh-CN"/>
        </w:rPr>
        <w:t>》</w:t>
      </w:r>
      <w:r>
        <w:t>引</w:t>
      </w:r>
      <w:r>
        <w:rPr>
          <w:rFonts w:hint="eastAsia" w:eastAsia="宋体"/>
          <w:lang w:eastAsia="zh-CN"/>
        </w:rPr>
        <w:t>《</w:t>
      </w:r>
      <w:r>
        <w:t>詩</w:t>
      </w:r>
      <w:r>
        <w:rPr>
          <w:rFonts w:hint="eastAsia" w:eastAsia="宋体"/>
          <w:lang w:eastAsia="zh-CN"/>
        </w:rPr>
        <w:t>》</w:t>
      </w:r>
    </w:p>
    <w:p w14:paraId="16A80ADE">
      <w:pPr>
        <w:rPr>
          <w:rFonts w:hint="eastAsia" w:eastAsia="宋体"/>
          <w:lang w:eastAsia="zh-CN"/>
        </w:rPr>
      </w:pPr>
      <w:r>
        <w:rPr>
          <w:rFonts w:hint="eastAsia" w:eastAsia="宋体"/>
          <w:lang w:eastAsia="zh-CN"/>
        </w:rPr>
        <w:t>“</w:t>
      </w:r>
      <w:r>
        <w:t>墻有薺</w:t>
      </w:r>
      <w:r>
        <w:rPr>
          <w:rFonts w:hint="eastAsia" w:eastAsia="宋体"/>
          <w:lang w:eastAsia="zh-CN"/>
        </w:rPr>
        <w:t>”</w:t>
      </w:r>
      <w:r>
        <w:t>，不作</w:t>
      </w:r>
      <w:r>
        <w:rPr>
          <w:rFonts w:hint="eastAsia" w:eastAsia="宋体"/>
          <w:lang w:eastAsia="zh-CN"/>
        </w:rPr>
        <w:t>“</w:t>
      </w:r>
      <w:r>
        <w:t>茨</w:t>
      </w:r>
      <w:r>
        <w:rPr>
          <w:rFonts w:hint="eastAsia" w:eastAsia="宋体"/>
          <w:lang w:eastAsia="zh-CN"/>
        </w:rPr>
        <w:t>”</w:t>
      </w:r>
      <w:r>
        <w:t>。</w:t>
      </w:r>
      <w:r>
        <w:rPr>
          <w:rFonts w:hint="eastAsia" w:eastAsia="宋体"/>
          <w:lang w:eastAsia="zh-CN"/>
        </w:rPr>
        <w:t>《</w:t>
      </w:r>
      <w:r>
        <w:t>禮玉藻</w:t>
      </w:r>
      <w:r>
        <w:rPr>
          <w:rFonts w:hint="eastAsia" w:eastAsia="宋体"/>
          <w:lang w:eastAsia="zh-CN"/>
        </w:rPr>
        <w:t>》“</w:t>
      </w:r>
      <w:r>
        <w:t>趨以采齊</w:t>
      </w:r>
      <w:r>
        <w:rPr>
          <w:rFonts w:hint="eastAsia" w:eastAsia="宋体"/>
          <w:lang w:eastAsia="zh-CN"/>
        </w:rPr>
        <w:t>”</w:t>
      </w:r>
      <w:r>
        <w:t>。又千禮切，音泚，甘菜也。</w:t>
      </w:r>
      <w:r>
        <w:rPr>
          <w:rFonts w:hint="eastAsia" w:eastAsia="宋体"/>
          <w:lang w:eastAsia="zh-CN"/>
        </w:rPr>
        <w:t>《</w:t>
      </w:r>
      <w:r>
        <w:t>詩</w:t>
      </w:r>
      <w:r>
        <w:rPr>
          <w:rFonts w:hint="eastAsia" w:eastAsia="宋体"/>
          <w:lang w:eastAsia="zh-CN"/>
        </w:rPr>
        <w:t>•</w:t>
      </w:r>
      <w:r>
        <w:t>邶風</w:t>
      </w:r>
      <w:r>
        <w:rPr>
          <w:rFonts w:hint="eastAsia" w:eastAsia="宋体"/>
          <w:lang w:eastAsia="zh-CN"/>
        </w:rPr>
        <w:t>》</w:t>
      </w:r>
    </w:p>
    <w:p w14:paraId="08C14EA6">
      <w:r>
        <w:rPr>
          <w:rFonts w:hint="eastAsia" w:eastAsia="宋体"/>
          <w:lang w:eastAsia="zh-CN"/>
        </w:rPr>
        <w:t>“</w:t>
      </w:r>
      <w:r>
        <w:t>其甘如薺</w:t>
      </w:r>
      <w:r>
        <w:rPr>
          <w:rFonts w:hint="eastAsia" w:eastAsia="宋体"/>
          <w:lang w:eastAsia="zh-CN"/>
        </w:rPr>
        <w:t>”</w:t>
      </w:r>
      <w:r>
        <w:t>，古文當用齊字，必不加艸。又津私切，古作齋字用。</w:t>
      </w:r>
      <w:r>
        <w:rPr>
          <w:rFonts w:hint="eastAsia" w:eastAsia="宋体"/>
          <w:lang w:eastAsia="zh-CN"/>
        </w:rPr>
        <w:t>《</w:t>
      </w:r>
      <w:r>
        <w:t>禮</w:t>
      </w:r>
      <w:r>
        <w:rPr>
          <w:rFonts w:hint="eastAsia" w:eastAsia="宋体"/>
          <w:lang w:eastAsia="zh-CN"/>
        </w:rPr>
        <w:t>•</w:t>
      </w:r>
      <w:r>
        <w:t>曲禮</w:t>
      </w:r>
      <w:r>
        <w:rPr>
          <w:rFonts w:hint="eastAsia" w:eastAsia="宋体"/>
          <w:lang w:eastAsia="zh-CN"/>
        </w:rPr>
        <w:t>》“</w:t>
      </w:r>
      <w:r>
        <w:t>兩手摳</w:t>
      </w:r>
    </w:p>
    <w:p w14:paraId="3EB206D6">
      <w:r>
        <w:t>衣去齊尺</w:t>
      </w:r>
      <w:r>
        <w:rPr>
          <w:rFonts w:hint="eastAsia" w:eastAsia="宋体"/>
          <w:lang w:eastAsia="zh-CN"/>
        </w:rPr>
        <w:t>”</w:t>
      </w:r>
      <w:r>
        <w:t>。又古與津私切之</w:t>
      </w:r>
      <w:r>
        <w:rPr>
          <w:rFonts w:hint="eastAsia" w:eastAsia="宋体"/>
          <w:lang w:eastAsia="zh-CN"/>
        </w:rPr>
        <w:t>“</w:t>
      </w:r>
      <w:r>
        <w:t>劑</w:t>
      </w:r>
      <w:r>
        <w:rPr>
          <w:rFonts w:hint="eastAsia" w:eastAsia="宋体"/>
          <w:lang w:eastAsia="zh-CN"/>
        </w:rPr>
        <w:t>”</w:t>
      </w:r>
      <w:r>
        <w:t>字通。</w:t>
      </w:r>
      <w:r>
        <w:rPr>
          <w:rFonts w:hint="eastAsia" w:eastAsia="宋体"/>
          <w:lang w:eastAsia="zh-CN"/>
        </w:rPr>
        <w:t>《</w:t>
      </w:r>
      <w:r>
        <w:t>周禮</w:t>
      </w:r>
      <w:r>
        <w:rPr>
          <w:rFonts w:hint="eastAsia" w:eastAsia="宋体"/>
          <w:lang w:eastAsia="zh-CN"/>
        </w:rPr>
        <w:t>•</w:t>
      </w:r>
      <w:r>
        <w:t>司市</w:t>
      </w:r>
      <w:r>
        <w:rPr>
          <w:rFonts w:hint="eastAsia" w:eastAsia="宋体"/>
          <w:lang w:eastAsia="zh-CN"/>
        </w:rPr>
        <w:t>》</w:t>
      </w:r>
      <w:r>
        <w:t>r以質劑結信而止訟</w:t>
      </w:r>
      <w:r>
        <w:rPr>
          <w:rFonts w:hint="eastAsia" w:eastAsia="宋体"/>
          <w:lang w:eastAsia="zh-CN"/>
        </w:rPr>
        <w:t>”</w:t>
      </w:r>
      <w:r>
        <w:t>。按調劑之</w:t>
      </w:r>
    </w:p>
    <w:p w14:paraId="32750AC0">
      <w:r>
        <w:t>【第131页】</w:t>
      </w:r>
    </w:p>
    <w:p w14:paraId="27ED7352">
      <w:r>
        <w:t>劑，</w:t>
      </w:r>
      <w:r>
        <w:rPr>
          <w:rFonts w:hint="eastAsia" w:eastAsia="宋体"/>
          <w:lang w:eastAsia="zh-CN"/>
        </w:rPr>
        <w:t>《</w:t>
      </w:r>
      <w:r>
        <w:t>月令</w:t>
      </w:r>
      <w:r>
        <w:rPr>
          <w:rFonts w:hint="eastAsia" w:eastAsia="宋体"/>
          <w:lang w:eastAsia="zh-CN"/>
        </w:rPr>
        <w:t>》</w:t>
      </w:r>
      <w:r>
        <w:t>用</w:t>
      </w:r>
      <w:r>
        <w:rPr>
          <w:rFonts w:hint="eastAsia" w:eastAsia="宋体"/>
          <w:lang w:eastAsia="zh-CN"/>
        </w:rPr>
        <w:t>“</w:t>
      </w:r>
      <w:r>
        <w:t>齊</w:t>
      </w:r>
      <w:r>
        <w:rPr>
          <w:rFonts w:hint="eastAsia" w:eastAsia="宋体"/>
          <w:lang w:eastAsia="zh-CN"/>
        </w:rPr>
        <w:t>”</w:t>
      </w:r>
      <w:r>
        <w:t>字，則質劑之劑亦當作齊字。又才詣切，古作劑字用，調劑也</w:t>
      </w:r>
    </w:p>
    <w:p w14:paraId="61C0309A">
      <w:r>
        <w:rPr>
          <w:rFonts w:hint="eastAsia" w:eastAsia="宋体"/>
          <w:lang w:eastAsia="zh-CN"/>
        </w:rPr>
        <w:t>《</w:t>
      </w:r>
      <w:r>
        <w:t>禮</w:t>
      </w:r>
      <w:r>
        <w:rPr>
          <w:rFonts w:hint="eastAsia" w:eastAsia="宋体"/>
          <w:lang w:eastAsia="zh-CN"/>
        </w:rPr>
        <w:t>•</w:t>
      </w:r>
      <w:r>
        <w:t>内則</w:t>
      </w:r>
      <w:r>
        <w:rPr>
          <w:rFonts w:hint="eastAsia" w:eastAsia="宋体"/>
          <w:lang w:eastAsia="zh-CN"/>
        </w:rPr>
        <w:t>》“</w:t>
      </w:r>
      <w:r>
        <w:t>凡食齊視春時，又造酒節制</w:t>
      </w:r>
      <w:r>
        <w:rPr>
          <w:rFonts w:hint="eastAsia" w:eastAsia="宋体"/>
          <w:lang w:eastAsia="zh-CN"/>
        </w:rPr>
        <w:t>”</w:t>
      </w:r>
      <w:r>
        <w:t>。</w:t>
      </w:r>
      <w:r>
        <w:rPr>
          <w:rFonts w:hint="eastAsia" w:eastAsia="宋体"/>
          <w:lang w:eastAsia="zh-CN"/>
        </w:rPr>
        <w:t>《</w:t>
      </w:r>
      <w:r>
        <w:t>禮</w:t>
      </w:r>
      <w:r>
        <w:rPr>
          <w:rFonts w:hint="eastAsia" w:eastAsia="宋体"/>
          <w:lang w:eastAsia="zh-CN"/>
        </w:rPr>
        <w:t>•</w:t>
      </w:r>
      <w:r>
        <w:t>月令</w:t>
      </w:r>
      <w:r>
        <w:rPr>
          <w:rFonts w:hint="eastAsia" w:eastAsia="宋体"/>
          <w:lang w:eastAsia="zh-CN"/>
        </w:rPr>
        <w:t>》</w:t>
      </w:r>
      <w:r>
        <w:t>T火齊必淂</w:t>
      </w:r>
      <w:r>
        <w:rPr>
          <w:rFonts w:hint="eastAsia" w:eastAsia="宋体"/>
          <w:lang w:eastAsia="zh-CN"/>
        </w:rPr>
        <w:t>”</w:t>
      </w:r>
      <w:r>
        <w:t>，又</w:t>
      </w:r>
      <w:r>
        <w:rPr>
          <w:rFonts w:hint="eastAsia" w:eastAsia="宋体"/>
          <w:lang w:eastAsia="zh-CN"/>
        </w:rPr>
        <w:t>“</w:t>
      </w:r>
      <w:r>
        <w:t>寶物曰火齊</w:t>
      </w:r>
      <w:r>
        <w:rPr>
          <w:rFonts w:hint="eastAsia" w:eastAsia="宋体"/>
          <w:lang w:eastAsia="zh-CN"/>
        </w:rPr>
        <w:t>”</w:t>
      </w:r>
      <w:r>
        <w:t>，如</w:t>
      </w:r>
    </w:p>
    <w:p w14:paraId="4D70432A">
      <w:r>
        <w:t>雲母金，紫色。又牋西切，古作齏字用。</w:t>
      </w:r>
      <w:r>
        <w:rPr>
          <w:rFonts w:hint="eastAsia" w:eastAsia="宋体"/>
          <w:lang w:eastAsia="zh-CN"/>
        </w:rPr>
        <w:t>《</w:t>
      </w:r>
      <w:r>
        <w:t>周禮。醧人</w:t>
      </w:r>
      <w:r>
        <w:rPr>
          <w:rFonts w:hint="eastAsia" w:eastAsia="宋体"/>
          <w:lang w:eastAsia="zh-CN"/>
        </w:rPr>
        <w:t>》“</w:t>
      </w:r>
      <w:r>
        <w:t>五齊</w:t>
      </w:r>
      <w:r>
        <w:rPr>
          <w:rFonts w:hint="eastAsia" w:eastAsia="宋体"/>
          <w:lang w:eastAsia="zh-CN"/>
        </w:rPr>
        <w:t>”</w:t>
      </w:r>
      <w:r>
        <w:t>注曰：</w:t>
      </w:r>
      <w:r>
        <w:rPr>
          <w:rFonts w:hint="eastAsia" w:eastAsia="宋体"/>
          <w:lang w:eastAsia="zh-CN"/>
        </w:rPr>
        <w:t>“</w:t>
      </w:r>
      <w:r>
        <w:t>齏同。</w:t>
      </w:r>
      <w:r>
        <w:rPr>
          <w:rFonts w:hint="eastAsia" w:eastAsia="宋体"/>
          <w:lang w:eastAsia="zh-CN"/>
        </w:rPr>
        <w:t>”</w:t>
      </w:r>
      <w:r>
        <w:t>又古作</w:t>
      </w:r>
    </w:p>
    <w:p w14:paraId="2F612C15">
      <w:r>
        <w:t>齎字用，財賄也。</w:t>
      </w:r>
      <w:r>
        <w:rPr>
          <w:rFonts w:hint="eastAsia" w:eastAsia="宋体"/>
          <w:lang w:eastAsia="zh-CN"/>
        </w:rPr>
        <w:t>《</w:t>
      </w:r>
      <w:r>
        <w:t>周禮。掌皮</w:t>
      </w:r>
      <w:r>
        <w:rPr>
          <w:rFonts w:hint="eastAsia" w:eastAsia="宋体"/>
          <w:lang w:eastAsia="zh-CN"/>
        </w:rPr>
        <w:t>》“</w:t>
      </w:r>
      <w:r>
        <w:t>歲終則會其財齊</w:t>
      </w:r>
      <w:r>
        <w:rPr>
          <w:rFonts w:hint="eastAsia" w:eastAsia="宋体"/>
          <w:lang w:eastAsia="zh-CN"/>
        </w:rPr>
        <w:t>”</w:t>
      </w:r>
      <w:r>
        <w:t>。又歎也。</w:t>
      </w:r>
      <w:r>
        <w:rPr>
          <w:rFonts w:hint="eastAsia" w:eastAsia="宋体"/>
          <w:lang w:eastAsia="zh-CN"/>
        </w:rPr>
        <w:t>《</w:t>
      </w:r>
      <w:r>
        <w:t>易</w:t>
      </w:r>
      <w:r>
        <w:rPr>
          <w:rFonts w:hint="eastAsia" w:eastAsia="宋体"/>
          <w:lang w:eastAsia="zh-CN"/>
        </w:rPr>
        <w:t>•</w:t>
      </w:r>
      <w:r>
        <w:t>萃卦</w:t>
      </w:r>
      <w:r>
        <w:rPr>
          <w:rFonts w:hint="eastAsia" w:eastAsia="宋体"/>
          <w:lang w:eastAsia="zh-CN"/>
        </w:rPr>
        <w:t>》“</w:t>
      </w:r>
      <w:r>
        <w:t>齎咨涕洟</w:t>
      </w:r>
      <w:r>
        <w:rPr>
          <w:rFonts w:hint="eastAsia" w:eastAsia="宋体"/>
          <w:lang w:eastAsia="zh-CN"/>
        </w:rPr>
        <w:t>”</w:t>
      </w:r>
      <w:r>
        <w:t>，古</w:t>
      </w:r>
    </w:p>
    <w:p w14:paraId="4BCA9618">
      <w:r>
        <w:t>不應從貝。又子計切，音祭，和也。</w:t>
      </w:r>
      <w:r>
        <w:rPr>
          <w:rFonts w:hint="eastAsia" w:eastAsia="宋体"/>
          <w:lang w:eastAsia="zh-CN"/>
        </w:rPr>
        <w:t>《</w:t>
      </w:r>
      <w:r>
        <w:t>周禮</w:t>
      </w:r>
      <w:r>
        <w:rPr>
          <w:rFonts w:hint="eastAsia" w:eastAsia="宋体"/>
          <w:lang w:eastAsia="zh-CN"/>
        </w:rPr>
        <w:t>•</w:t>
      </w:r>
      <w:r>
        <w:t>食醫</w:t>
      </w:r>
      <w:r>
        <w:rPr>
          <w:rFonts w:hint="eastAsia" w:eastAsia="宋体"/>
          <w:lang w:eastAsia="zh-CN"/>
        </w:rPr>
        <w:t>》“</w:t>
      </w:r>
      <w:r>
        <w:t>八珍之齊</w:t>
      </w:r>
      <w:r>
        <w:rPr>
          <w:rFonts w:hint="eastAsia" w:eastAsia="宋体"/>
          <w:lang w:eastAsia="zh-CN"/>
        </w:rPr>
        <w:t>”</w:t>
      </w:r>
      <w:r>
        <w:t>。又子淺切，古與</w:t>
      </w:r>
    </w:p>
    <w:p w14:paraId="7C296D54">
      <w:r>
        <w:t>剪通用。</w:t>
      </w:r>
      <w:r>
        <w:rPr>
          <w:rFonts w:hint="eastAsia" w:eastAsia="宋体"/>
          <w:lang w:eastAsia="zh-CN"/>
        </w:rPr>
        <w:t>《</w:t>
      </w:r>
      <w:r>
        <w:t>儀禮</w:t>
      </w:r>
      <w:r>
        <w:rPr>
          <w:rFonts w:hint="eastAsia" w:eastAsia="宋体"/>
          <w:lang w:eastAsia="zh-CN"/>
        </w:rPr>
        <w:t>•</w:t>
      </w:r>
      <w:r>
        <w:t>既夕</w:t>
      </w:r>
      <w:r>
        <w:rPr>
          <w:rFonts w:hint="eastAsia" w:eastAsia="宋体"/>
          <w:lang w:eastAsia="zh-CN"/>
        </w:rPr>
        <w:t>》“</w:t>
      </w:r>
      <w:r>
        <w:t>馬不齊髦</w:t>
      </w:r>
      <w:r>
        <w:rPr>
          <w:rFonts w:hint="eastAsia" w:eastAsia="宋体"/>
          <w:lang w:eastAsia="zh-CN"/>
        </w:rPr>
        <w:t>”</w:t>
      </w:r>
      <w:r>
        <w:t>。古作粢字用。</w:t>
      </w:r>
      <w:r>
        <w:rPr>
          <w:rFonts w:hint="eastAsia" w:eastAsia="宋体"/>
          <w:lang w:eastAsia="zh-CN"/>
        </w:rPr>
        <w:t>《</w:t>
      </w:r>
      <w:r>
        <w:t>詩</w:t>
      </w:r>
      <w:r>
        <w:rPr>
          <w:rFonts w:hint="eastAsia" w:eastAsia="宋体"/>
          <w:lang w:eastAsia="zh-CN"/>
        </w:rPr>
        <w:t>•</w:t>
      </w:r>
      <w:r>
        <w:t>小雅</w:t>
      </w:r>
      <w:r>
        <w:rPr>
          <w:rFonts w:hint="eastAsia" w:eastAsia="宋体"/>
          <w:lang w:eastAsia="zh-CN"/>
        </w:rPr>
        <w:t>》</w:t>
      </w:r>
      <w:r>
        <w:t>l以我齊明</w:t>
      </w:r>
      <w:r>
        <w:rPr>
          <w:rFonts w:hint="eastAsia" w:eastAsia="宋体"/>
          <w:lang w:eastAsia="zh-CN"/>
        </w:rPr>
        <w:t>”</w:t>
      </w:r>
      <w:r>
        <w:t>注：</w:t>
      </w:r>
      <w:r>
        <w:rPr>
          <w:rFonts w:hint="eastAsia" w:eastAsia="宋体"/>
          <w:lang w:eastAsia="zh-CN"/>
        </w:rPr>
        <w:t>“</w:t>
      </w:r>
      <w:r>
        <w:t>齊明，粢</w:t>
      </w:r>
    </w:p>
    <w:p w14:paraId="72CBC4BD">
      <w:r>
        <w:t>也。</w:t>
      </w:r>
      <w:r>
        <w:rPr>
          <w:rFonts w:hint="eastAsia" w:eastAsia="宋体"/>
          <w:lang w:eastAsia="zh-CN"/>
        </w:rPr>
        <w:t>”</w:t>
      </w:r>
      <w:r>
        <w:t>又古作齍字用。</w:t>
      </w:r>
      <w:r>
        <w:rPr>
          <w:rFonts w:hint="eastAsia" w:eastAsia="宋体"/>
          <w:lang w:eastAsia="zh-CN"/>
        </w:rPr>
        <w:t>《</w:t>
      </w:r>
      <w:r>
        <w:t>周禮。世婦</w:t>
      </w:r>
      <w:r>
        <w:rPr>
          <w:rFonts w:hint="eastAsia" w:eastAsia="宋体"/>
          <w:lang w:eastAsia="zh-CN"/>
        </w:rPr>
        <w:t>》“</w:t>
      </w:r>
      <w:r>
        <w:t>共齍盛</w:t>
      </w:r>
      <w:r>
        <w:rPr>
          <w:rFonts w:hint="eastAsia" w:eastAsia="宋体"/>
          <w:lang w:eastAsia="zh-CN"/>
        </w:rPr>
        <w:t>”</w:t>
      </w:r>
      <w:r>
        <w:t>，</w:t>
      </w:r>
      <w:r>
        <w:rPr>
          <w:rFonts w:hint="eastAsia" w:eastAsia="宋体"/>
          <w:lang w:eastAsia="zh-CN"/>
        </w:rPr>
        <w:t>《</w:t>
      </w:r>
      <w:r>
        <w:t>禮。祭統</w:t>
      </w:r>
      <w:r>
        <w:rPr>
          <w:rFonts w:hint="eastAsia" w:eastAsia="宋体"/>
          <w:lang w:eastAsia="zh-CN"/>
        </w:rPr>
        <w:t>》</w:t>
      </w:r>
      <w:r>
        <w:t>T天子親耕南郊以共齊盛</w:t>
      </w:r>
      <w:r>
        <w:rPr>
          <w:rFonts w:hint="eastAsia" w:eastAsia="宋体"/>
          <w:lang w:eastAsia="zh-CN"/>
        </w:rPr>
        <w:t>”</w:t>
      </w:r>
      <w:r>
        <w:t>，不从</w:t>
      </w:r>
    </w:p>
    <w:p w14:paraId="75A92BCA">
      <w:r>
        <w:t>皿，與</w:t>
      </w:r>
      <w:r>
        <w:rPr>
          <w:rFonts w:hint="eastAsia" w:eastAsia="宋体"/>
          <w:lang w:eastAsia="zh-CN"/>
        </w:rPr>
        <w:t>《</w:t>
      </w:r>
      <w:r>
        <w:t>周禮</w:t>
      </w:r>
      <w:r>
        <w:rPr>
          <w:rFonts w:hint="eastAsia" w:eastAsia="宋体"/>
          <w:lang w:eastAsia="zh-CN"/>
        </w:rPr>
        <w:t>》</w:t>
      </w:r>
      <w:r>
        <w:t>不同。古作躋。</w:t>
      </w:r>
      <w:r>
        <w:rPr>
          <w:rFonts w:hint="eastAsia" w:eastAsia="宋体"/>
          <w:lang w:eastAsia="zh-CN"/>
        </w:rPr>
        <w:t>《</w:t>
      </w:r>
      <w:r>
        <w:t>禮</w:t>
      </w:r>
      <w:r>
        <w:rPr>
          <w:rFonts w:hint="eastAsia" w:eastAsia="宋体"/>
          <w:lang w:eastAsia="zh-CN"/>
        </w:rPr>
        <w:t>•</w:t>
      </w:r>
      <w:r>
        <w:t>樂記</w:t>
      </w:r>
      <w:r>
        <w:rPr>
          <w:rFonts w:hint="eastAsia" w:eastAsia="宋体"/>
          <w:lang w:eastAsia="zh-CN"/>
        </w:rPr>
        <w:t>》“</w:t>
      </w:r>
      <w:r>
        <w:t>地氣上齊</w:t>
      </w:r>
      <w:r>
        <w:rPr>
          <w:rFonts w:hint="eastAsia" w:eastAsia="宋体"/>
          <w:lang w:eastAsia="zh-CN"/>
        </w:rPr>
        <w:t>”</w:t>
      </w:r>
      <w:r>
        <w:t>。又古作䶒字用。</w:t>
      </w:r>
      <w:r>
        <w:rPr>
          <w:rFonts w:hint="eastAsia" w:eastAsia="宋体"/>
          <w:lang w:eastAsia="zh-CN"/>
        </w:rPr>
        <w:t>《</w:t>
      </w:r>
      <w:r>
        <w:t>玉篇</w:t>
      </w:r>
      <w:r>
        <w:rPr>
          <w:rFonts w:hint="eastAsia" w:eastAsia="宋体"/>
          <w:lang w:eastAsia="zh-CN"/>
        </w:rPr>
        <w:t>》</w:t>
      </w:r>
      <w:r>
        <w:t>有䶒季女</w:t>
      </w:r>
    </w:p>
    <w:p w14:paraId="0AFC185E">
      <w:pPr>
        <w:rPr>
          <w:rFonts w:hint="eastAsia" w:eastAsia="宋体"/>
          <w:lang w:eastAsia="zh-CN"/>
        </w:rPr>
      </w:pPr>
      <w:r>
        <w:t>今本止作齊。又</w:t>
      </w:r>
      <w:r>
        <w:rPr>
          <w:rFonts w:hint="eastAsia" w:eastAsia="宋体"/>
          <w:lang w:eastAsia="zh-CN"/>
        </w:rPr>
        <w:t>《</w:t>
      </w:r>
      <w:r>
        <w:t>廣雅</w:t>
      </w:r>
      <w:r>
        <w:rPr>
          <w:rFonts w:hint="eastAsia" w:eastAsia="宋体"/>
          <w:lang w:eastAsia="zh-CN"/>
        </w:rPr>
        <w:t>》“</w:t>
      </w:r>
      <w:r>
        <w:t>䶒，好也</w:t>
      </w:r>
      <w:r>
        <w:rPr>
          <w:rFonts w:hint="eastAsia" w:eastAsia="宋体"/>
          <w:lang w:eastAsia="zh-CN"/>
        </w:rPr>
        <w:t>”</w:t>
      </w:r>
    </w:p>
    <w:p w14:paraId="4FA5FC49">
      <w:r>
        <w:t>比</w:t>
      </w:r>
    </w:p>
    <w:p w14:paraId="40B3E23D">
      <w:r>
        <w:t>卑里切，音匕，校也。</w:t>
      </w:r>
      <w:r>
        <w:rPr>
          <w:rFonts w:hint="eastAsia" w:eastAsia="宋体"/>
          <w:lang w:eastAsia="zh-CN"/>
        </w:rPr>
        <w:t>《</w:t>
      </w:r>
      <w:r>
        <w:t>周禮</w:t>
      </w:r>
      <w:r>
        <w:rPr>
          <w:rFonts w:hint="eastAsia" w:eastAsia="宋体"/>
          <w:lang w:eastAsia="zh-CN"/>
        </w:rPr>
        <w:t>•</w:t>
      </w:r>
      <w:r>
        <w:t>小司徒</w:t>
      </w:r>
      <w:r>
        <w:rPr>
          <w:rFonts w:hint="eastAsia" w:eastAsia="宋体"/>
          <w:lang w:eastAsia="zh-CN"/>
        </w:rPr>
        <w:t>》</w:t>
      </w:r>
      <w:r>
        <w:t>r掌九比之數</w:t>
      </w:r>
      <w:r>
        <w:rPr>
          <w:rFonts w:hint="eastAsia" w:eastAsia="宋体"/>
          <w:lang w:eastAsia="zh-CN"/>
        </w:rPr>
        <w:t>”</w:t>
      </w:r>
      <w:r>
        <w:t>，</w:t>
      </w:r>
      <w:r>
        <w:rPr>
          <w:rFonts w:hint="eastAsia" w:eastAsia="宋体"/>
          <w:lang w:eastAsia="zh-CN"/>
        </w:rPr>
        <w:t>“</w:t>
      </w:r>
      <w:r>
        <w:t>及三年則大比</w:t>
      </w:r>
      <w:r>
        <w:rPr>
          <w:rFonts w:hint="eastAsia" w:eastAsia="宋体"/>
          <w:lang w:eastAsia="zh-CN"/>
        </w:rPr>
        <w:t>”</w:t>
      </w:r>
      <w:r>
        <w:t>。又方也，謂以</w:t>
      </w:r>
    </w:p>
    <w:p w14:paraId="6D350A9A">
      <w:r>
        <w:t>彼比此也。</w:t>
      </w:r>
      <w:r>
        <w:rPr>
          <w:rFonts w:hint="eastAsia" w:eastAsia="宋体"/>
          <w:lang w:eastAsia="zh-CN"/>
        </w:rPr>
        <w:t>《</w:t>
      </w:r>
      <w:r>
        <w:t>詩</w:t>
      </w:r>
      <w:r>
        <w:rPr>
          <w:rFonts w:hint="eastAsia" w:eastAsia="宋体"/>
          <w:lang w:eastAsia="zh-CN"/>
        </w:rPr>
        <w:t>》</w:t>
      </w:r>
      <w:r>
        <w:t>有比、興、賦三體。又整比，猶綴輯也。又剖以切，音諀，與庀同，具</w:t>
      </w:r>
    </w:p>
    <w:p w14:paraId="251A5A45">
      <w:r>
        <w:t>也。</w:t>
      </w:r>
      <w:r>
        <w:rPr>
          <w:rFonts w:hint="eastAsia" w:eastAsia="宋体"/>
          <w:lang w:eastAsia="zh-CN"/>
        </w:rPr>
        <w:t>《</w:t>
      </w:r>
      <w:r>
        <w:t>周禮。大胥</w:t>
      </w:r>
      <w:r>
        <w:rPr>
          <w:rFonts w:hint="eastAsia" w:eastAsia="宋体"/>
          <w:lang w:eastAsia="zh-CN"/>
        </w:rPr>
        <w:t>》</w:t>
      </w:r>
      <w:r>
        <w:t>p比樂官</w:t>
      </w:r>
      <w:r>
        <w:rPr>
          <w:rFonts w:hint="eastAsia" w:eastAsia="宋体"/>
          <w:lang w:eastAsia="zh-CN"/>
        </w:rPr>
        <w:t>”</w:t>
      </w:r>
      <w:r>
        <w:t>。又毗至切，音避，親輔也。</w:t>
      </w:r>
      <w:r>
        <w:rPr>
          <w:rFonts w:hint="eastAsia" w:eastAsia="宋体"/>
          <w:lang w:eastAsia="zh-CN"/>
        </w:rPr>
        <w:t>《</w:t>
      </w:r>
      <w:r>
        <w:t>易</w:t>
      </w:r>
      <w:r>
        <w:rPr>
          <w:rFonts w:hint="eastAsia" w:eastAsia="宋体"/>
          <w:lang w:eastAsia="zh-CN"/>
        </w:rPr>
        <w:t>•</w:t>
      </w:r>
      <w:r>
        <w:t>比卦。彖</w:t>
      </w:r>
      <w:r>
        <w:rPr>
          <w:rFonts w:hint="eastAsia" w:eastAsia="宋体"/>
          <w:lang w:eastAsia="zh-CN"/>
        </w:rPr>
        <w:t>》</w:t>
      </w:r>
      <w:r>
        <w:t>曰</w:t>
      </w:r>
      <w:r>
        <w:rPr>
          <w:rFonts w:hint="eastAsia" w:eastAsia="宋体"/>
          <w:lang w:eastAsia="zh-CN"/>
        </w:rPr>
        <w:t>“</w:t>
      </w:r>
      <w:r>
        <w:t>比，輔</w:t>
      </w:r>
    </w:p>
    <w:p w14:paraId="1822BF4D">
      <w:r>
        <w:t>也</w:t>
      </w:r>
      <w:r>
        <w:rPr>
          <w:rFonts w:hint="eastAsia" w:eastAsia="宋体"/>
          <w:lang w:eastAsia="zh-CN"/>
        </w:rPr>
        <w:t>”</w:t>
      </w:r>
      <w:r>
        <w:t>。又近也。</w:t>
      </w:r>
      <w:r>
        <w:rPr>
          <w:rFonts w:hint="eastAsia" w:eastAsia="宋体"/>
          <w:lang w:eastAsia="zh-CN"/>
        </w:rPr>
        <w:t>《</w:t>
      </w:r>
      <w:r>
        <w:t>周禮。司徒</w:t>
      </w:r>
      <w:r>
        <w:rPr>
          <w:rFonts w:hint="eastAsia" w:eastAsia="宋体"/>
          <w:lang w:eastAsia="zh-CN"/>
        </w:rPr>
        <w:t>》“</w:t>
      </w:r>
      <w:r>
        <w:t>五家爲比</w:t>
      </w:r>
      <w:r>
        <w:rPr>
          <w:rFonts w:hint="eastAsia" w:eastAsia="宋体"/>
          <w:lang w:eastAsia="zh-CN"/>
        </w:rPr>
        <w:t>”</w:t>
      </w:r>
      <w:r>
        <w:t>。又及也。</w:t>
      </w:r>
      <w:r>
        <w:rPr>
          <w:rFonts w:hint="eastAsia" w:eastAsia="宋体"/>
          <w:lang w:eastAsia="zh-CN"/>
        </w:rPr>
        <w:t>《</w:t>
      </w:r>
      <w:r>
        <w:t>詩。大雅</w:t>
      </w:r>
      <w:r>
        <w:rPr>
          <w:rFonts w:hint="eastAsia" w:eastAsia="宋体"/>
          <w:lang w:eastAsia="zh-CN"/>
        </w:rPr>
        <w:t>》</w:t>
      </w:r>
      <w:r>
        <w:t>T比于文王</w:t>
      </w:r>
      <w:r>
        <w:rPr>
          <w:rFonts w:hint="eastAsia" w:eastAsia="宋体"/>
          <w:lang w:eastAsia="zh-CN"/>
        </w:rPr>
        <w:t>”</w:t>
      </w:r>
      <w:r>
        <w:t>。又並也。</w:t>
      </w:r>
      <w:r>
        <w:rPr>
          <w:rFonts w:hint="eastAsia" w:eastAsia="宋体"/>
          <w:lang w:eastAsia="zh-CN"/>
        </w:rPr>
        <w:t>《</w:t>
      </w:r>
      <w:r>
        <w:t>史</w:t>
      </w:r>
    </w:p>
    <w:p w14:paraId="15E1A6D9">
      <w:r>
        <w:t>【第132页】</w:t>
      </w:r>
    </w:p>
    <w:p w14:paraId="37E68BFB">
      <w:r>
        <w:t>記。蘇秦傳</w:t>
      </w:r>
      <w:r>
        <w:rPr>
          <w:rFonts w:hint="eastAsia" w:eastAsia="宋体"/>
          <w:lang w:eastAsia="zh-CN"/>
        </w:rPr>
        <w:t>》“</w:t>
      </w:r>
      <w:r>
        <w:t>騎不得比行</w:t>
      </w:r>
      <w:r>
        <w:rPr>
          <w:rFonts w:hint="eastAsia" w:eastAsia="宋体"/>
          <w:lang w:eastAsia="zh-CN"/>
        </w:rPr>
        <w:t>”</w:t>
      </w:r>
      <w:r>
        <w:t>。又偏黨也。</w:t>
      </w:r>
      <w:r>
        <w:rPr>
          <w:rFonts w:hint="eastAsia" w:eastAsia="宋体"/>
          <w:lang w:eastAsia="zh-CN"/>
        </w:rPr>
        <w:t>《</w:t>
      </w:r>
      <w:r>
        <w:t>論語</w:t>
      </w:r>
      <w:r>
        <w:rPr>
          <w:rFonts w:hint="eastAsia" w:eastAsia="宋体"/>
          <w:lang w:eastAsia="zh-CN"/>
        </w:rPr>
        <w:t>》“</w:t>
      </w:r>
      <w:r>
        <w:t>君子周而不比</w:t>
      </w:r>
      <w:r>
        <w:rPr>
          <w:rFonts w:hint="eastAsia" w:eastAsia="宋体"/>
          <w:lang w:eastAsia="zh-CN"/>
        </w:rPr>
        <w:t>”</w:t>
      </w:r>
      <w:r>
        <w:t>。又從也。</w:t>
      </w:r>
      <w:r>
        <w:rPr>
          <w:rFonts w:hint="eastAsia" w:eastAsia="宋体"/>
          <w:lang w:eastAsia="zh-CN"/>
        </w:rPr>
        <w:t>《</w:t>
      </w:r>
      <w:r>
        <w:t>論語</w:t>
      </w:r>
      <w:r>
        <w:rPr>
          <w:rFonts w:hint="eastAsia" w:eastAsia="宋体"/>
          <w:lang w:eastAsia="zh-CN"/>
        </w:rPr>
        <w:t>》“</w:t>
      </w:r>
      <w:r>
        <w:t>義之</w:t>
      </w:r>
    </w:p>
    <w:p w14:paraId="0261F00B">
      <w:pPr>
        <w:rPr>
          <w:rFonts w:hint="eastAsia" w:eastAsia="宋体"/>
          <w:lang w:eastAsia="zh-CN"/>
        </w:rPr>
      </w:pPr>
      <w:r>
        <w:t>與比</w:t>
      </w:r>
      <w:r>
        <w:rPr>
          <w:rFonts w:hint="eastAsia" w:eastAsia="宋体"/>
          <w:lang w:eastAsia="zh-CN"/>
        </w:rPr>
        <w:t>”</w:t>
      </w:r>
      <w:r>
        <w:t>。又頻也。</w:t>
      </w:r>
      <w:r>
        <w:rPr>
          <w:rFonts w:hint="eastAsia" w:eastAsia="宋体"/>
          <w:lang w:eastAsia="zh-CN"/>
        </w:rPr>
        <w:t>《</w:t>
      </w:r>
      <w:r>
        <w:t>禮。王制</w:t>
      </w:r>
      <w:r>
        <w:rPr>
          <w:rFonts w:hint="eastAsia" w:eastAsia="宋体"/>
          <w:lang w:eastAsia="zh-CN"/>
        </w:rPr>
        <w:t>》“</w:t>
      </w:r>
      <w:r>
        <w:t>比年一小聘</w:t>
      </w:r>
      <w:r>
        <w:rPr>
          <w:rFonts w:hint="eastAsia" w:eastAsia="宋体"/>
          <w:lang w:eastAsia="zh-CN"/>
        </w:rPr>
        <w:t>”</w:t>
      </w:r>
      <w:r>
        <w:t>。又合也。</w:t>
      </w:r>
      <w:r>
        <w:rPr>
          <w:rFonts w:hint="eastAsia" w:eastAsia="宋体"/>
          <w:lang w:eastAsia="zh-CN"/>
        </w:rPr>
        <w:t>《</w:t>
      </w:r>
      <w:r>
        <w:t>禮。射義</w:t>
      </w:r>
      <w:r>
        <w:rPr>
          <w:rFonts w:hint="eastAsia" w:eastAsia="宋体"/>
          <w:lang w:eastAsia="zh-CN"/>
        </w:rPr>
        <w:t>》“</w:t>
      </w:r>
      <w:r>
        <w:t>其容體比于禮</w:t>
      </w:r>
      <w:r>
        <w:rPr>
          <w:rFonts w:hint="eastAsia" w:eastAsia="宋体"/>
          <w:lang w:eastAsia="zh-CN"/>
        </w:rPr>
        <w:t>”</w:t>
      </w:r>
    </w:p>
    <w:p w14:paraId="1FAD0BE4">
      <w:r>
        <w:t>又必利切。</w:t>
      </w:r>
      <w:r>
        <w:rPr>
          <w:rFonts w:hint="eastAsia" w:eastAsia="宋体"/>
          <w:lang w:eastAsia="zh-CN"/>
        </w:rPr>
        <w:t>《</w:t>
      </w:r>
      <w:r>
        <w:t>禮。祭義</w:t>
      </w:r>
      <w:r>
        <w:rPr>
          <w:rFonts w:hint="eastAsia" w:eastAsia="宋体"/>
          <w:lang w:eastAsia="zh-CN"/>
        </w:rPr>
        <w:t>》“</w:t>
      </w:r>
      <w:r>
        <w:t>比時具物</w:t>
      </w:r>
      <w:r>
        <w:rPr>
          <w:rFonts w:hint="eastAsia" w:eastAsia="宋体"/>
          <w:lang w:eastAsia="zh-CN"/>
        </w:rPr>
        <w:t>”</w:t>
      </w:r>
      <w:r>
        <w:t>。又房脂切，音毗，和也。杜詩</w:t>
      </w:r>
      <w:r>
        <w:rPr>
          <w:rFonts w:hint="eastAsia" w:eastAsia="宋体"/>
          <w:lang w:eastAsia="zh-CN"/>
        </w:rPr>
        <w:t>“</w:t>
      </w:r>
      <w:r>
        <w:t>不教鵝鴨惱比</w:t>
      </w:r>
    </w:p>
    <w:p w14:paraId="5FB40CAD">
      <w:r>
        <w:t>鄰</w:t>
      </w:r>
      <w:r>
        <w:rPr>
          <w:rFonts w:hint="eastAsia" w:eastAsia="宋体"/>
          <w:lang w:eastAsia="zh-CN"/>
        </w:rPr>
        <w:t>”</w:t>
      </w:r>
      <w:r>
        <w:t>又皋比虎也皮也。</w:t>
      </w:r>
      <w:r>
        <w:rPr>
          <w:rFonts w:hint="eastAsia" w:eastAsia="宋体"/>
          <w:lang w:eastAsia="zh-CN"/>
        </w:rPr>
        <w:t>《</w:t>
      </w:r>
      <w:r>
        <w:t>左傳。莊</w:t>
      </w:r>
      <w:r>
        <w:rPr>
          <w:rFonts w:hint="eastAsia" w:eastAsia="宋体"/>
          <w:lang w:eastAsia="zh-CN"/>
        </w:rPr>
        <w:t>【</w:t>
      </w:r>
      <w:r>
        <w:t>十</w:t>
      </w:r>
      <w:r>
        <w:rPr>
          <w:rFonts w:hint="eastAsia" w:eastAsia="宋体"/>
          <w:lang w:eastAsia="zh-CN"/>
        </w:rPr>
        <w:t>】</w:t>
      </w:r>
      <w:r>
        <w:t>年</w:t>
      </w:r>
      <w:r>
        <w:rPr>
          <w:rFonts w:hint="eastAsia" w:eastAsia="宋体"/>
          <w:lang w:eastAsia="zh-CN"/>
        </w:rPr>
        <w:t>》“</w:t>
      </w:r>
      <w:r>
        <w:t>皋比蒙馬</w:t>
      </w:r>
      <w:r>
        <w:rPr>
          <w:rFonts w:hint="eastAsia" w:eastAsia="宋体"/>
          <w:lang w:eastAsia="zh-CN"/>
        </w:rPr>
        <w:t>”</w:t>
      </w:r>
      <w:r>
        <w:t>。又師比帶鉤也。</w:t>
      </w:r>
      <w:r>
        <w:rPr>
          <w:rFonts w:hint="eastAsia" w:eastAsia="宋体"/>
          <w:lang w:eastAsia="zh-CN"/>
        </w:rPr>
        <w:t>《</w:t>
      </w:r>
      <w:r>
        <w:t>國策</w:t>
      </w:r>
      <w:r>
        <w:rPr>
          <w:rFonts w:hint="eastAsia" w:eastAsia="宋体"/>
          <w:lang w:eastAsia="zh-CN"/>
        </w:rPr>
        <w:t>》“</w:t>
      </w:r>
      <w:r>
        <w:t>黄金</w:t>
      </w:r>
    </w:p>
    <w:p w14:paraId="2AB88C28">
      <w:r>
        <w:t>師比</w:t>
      </w:r>
      <w:r>
        <w:rPr>
          <w:rFonts w:hint="eastAsia" w:eastAsia="宋体"/>
          <w:lang w:eastAsia="zh-CN"/>
        </w:rPr>
        <w:t>”</w:t>
      </w:r>
      <w:r>
        <w:t>。又毗必切，音弼。</w:t>
      </w:r>
      <w:r>
        <w:rPr>
          <w:rFonts w:hint="eastAsia" w:eastAsia="宋体"/>
          <w:lang w:eastAsia="zh-CN"/>
        </w:rPr>
        <w:t>《</w:t>
      </w:r>
      <w:r>
        <w:t>莊子</w:t>
      </w:r>
      <w:r>
        <w:rPr>
          <w:rFonts w:hint="eastAsia" w:eastAsia="宋体"/>
          <w:lang w:eastAsia="zh-CN"/>
        </w:rPr>
        <w:t>》“</w:t>
      </w:r>
      <w:r>
        <w:t>人籟則比竹</w:t>
      </w:r>
      <w:r>
        <w:rPr>
          <w:rFonts w:hint="eastAsia" w:eastAsia="宋体"/>
          <w:lang w:eastAsia="zh-CN"/>
        </w:rPr>
        <w:t>”</w:t>
      </w:r>
      <w:r>
        <w:t>是矣</w:t>
      </w:r>
    </w:p>
    <w:p w14:paraId="30371058">
      <w:r>
        <w:t>番</w:t>
      </w:r>
    </w:p>
    <w:p w14:paraId="0C8FE9AC">
      <w:r>
        <w:t>附袁切，音煩，獸足之掌也。</w:t>
      </w:r>
      <w:r>
        <w:rPr>
          <w:rFonts w:hint="eastAsia" w:eastAsia="宋体"/>
          <w:lang w:eastAsia="zh-CN"/>
        </w:rPr>
        <w:t>《</w:t>
      </w:r>
      <w:r>
        <w:t>説文</w:t>
      </w:r>
      <w:r>
        <w:rPr>
          <w:rFonts w:hint="eastAsia" w:eastAsia="宋体"/>
          <w:lang w:eastAsia="zh-CN"/>
        </w:rPr>
        <w:t>》“</w:t>
      </w:r>
      <w:r>
        <w:t>从采、从田，象其掌</w:t>
      </w:r>
      <w:r>
        <w:rPr>
          <w:rFonts w:hint="eastAsia" w:eastAsia="宋体"/>
          <w:lang w:eastAsia="zh-CN"/>
        </w:rPr>
        <w:t>”</w:t>
      </w:r>
      <w:r>
        <w:t>。或加足作蹯。又孚袁</w:t>
      </w:r>
    </w:p>
    <w:p w14:paraId="43E7DD14">
      <w:r>
        <w:t>切，音翻，遞也。</w:t>
      </w:r>
      <w:r>
        <w:rPr>
          <w:rFonts w:hint="eastAsia" w:eastAsia="宋体"/>
          <w:lang w:eastAsia="zh-CN"/>
        </w:rPr>
        <w:t>《</w:t>
      </w:r>
      <w:r>
        <w:t>漢書。武帝紀</w:t>
      </w:r>
      <w:r>
        <w:rPr>
          <w:rFonts w:hint="eastAsia" w:eastAsia="宋体"/>
          <w:lang w:eastAsia="zh-CN"/>
        </w:rPr>
        <w:t>》“</w:t>
      </w:r>
      <w:r>
        <w:t>賢良直宿更番</w:t>
      </w:r>
      <w:r>
        <w:rPr>
          <w:rFonts w:hint="eastAsia" w:eastAsia="宋体"/>
          <w:lang w:eastAsia="zh-CN"/>
        </w:rPr>
        <w:t>”</w:t>
      </w:r>
      <w:r>
        <w:t>。又蒲禾切，音婆。</w:t>
      </w:r>
      <w:r>
        <w:rPr>
          <w:rFonts w:hint="eastAsia" w:eastAsia="宋体"/>
          <w:lang w:eastAsia="zh-CN"/>
        </w:rPr>
        <w:t>《</w:t>
      </w:r>
      <w:r>
        <w:t>史記</w:t>
      </w:r>
      <w:r>
        <w:rPr>
          <w:rFonts w:hint="eastAsia" w:eastAsia="宋体"/>
          <w:lang w:eastAsia="zh-CN"/>
        </w:rPr>
        <w:t>》“</w:t>
      </w:r>
      <w:r>
        <w:t>闔閭</w:t>
      </w:r>
    </w:p>
    <w:p w14:paraId="514E9FDA">
      <w:r>
        <w:rPr>
          <w:rFonts w:hint="eastAsia" w:eastAsia="宋体"/>
          <w:lang w:eastAsia="zh-CN"/>
        </w:rPr>
        <w:t>（</w:t>
      </w:r>
      <w:r>
        <w:t>罰</w:t>
      </w:r>
      <w:r>
        <w:rPr>
          <w:rFonts w:hint="eastAsia" w:eastAsia="宋体"/>
          <w:lang w:eastAsia="zh-CN"/>
        </w:rPr>
        <w:t>）</w:t>
      </w:r>
      <w:r>
        <w:t>伐楚取番</w:t>
      </w:r>
      <w:r>
        <w:rPr>
          <w:rFonts w:hint="eastAsia" w:eastAsia="宋体"/>
          <w:lang w:eastAsia="zh-CN"/>
        </w:rPr>
        <w:t>”</w:t>
      </w:r>
      <w:r>
        <w:t>，即鄱陽也。又普官切，地名，今廣東省番禺縣。又薄官切，音</w:t>
      </w:r>
    </w:p>
    <w:p w14:paraId="51DD2D75">
      <w:r>
        <w:t>槃，番和縣在張掖郡。又白胡切，音蒲，今真定府平山縣即漢番吾地也。又博禾</w:t>
      </w:r>
    </w:p>
    <w:p w14:paraId="2F112706">
      <w:r>
        <w:t>切，音波。</w:t>
      </w:r>
      <w:r>
        <w:rPr>
          <w:rFonts w:hint="eastAsia" w:eastAsia="宋体"/>
          <w:lang w:eastAsia="zh-CN"/>
        </w:rPr>
        <w:t>（</w:t>
      </w:r>
      <w:r>
        <w:t>詩</w:t>
      </w:r>
      <w:r>
        <w:rPr>
          <w:rFonts w:hint="eastAsia" w:eastAsia="宋体"/>
          <w:lang w:eastAsia="zh-CN"/>
        </w:rPr>
        <w:t>）《</w:t>
      </w:r>
      <w:r>
        <w:t>書</w:t>
      </w:r>
      <w:r>
        <w:rPr>
          <w:rFonts w:hint="eastAsia" w:eastAsia="宋体"/>
          <w:lang w:eastAsia="zh-CN"/>
        </w:rPr>
        <w:t>》“</w:t>
      </w:r>
      <w:r>
        <w:t>秦氏番番良士</w:t>
      </w:r>
      <w:r>
        <w:rPr>
          <w:rFonts w:hint="eastAsia" w:eastAsia="宋体"/>
          <w:lang w:eastAsia="zh-CN"/>
        </w:rPr>
        <w:t>”</w:t>
      </w:r>
      <w:r>
        <w:t>。又補過切，音播，獸足。又孚蔓切，音販</w:t>
      </w:r>
    </w:p>
    <w:p w14:paraId="79FBEAA8">
      <w:r>
        <w:t>與翻義同。杜詩</w:t>
      </w:r>
      <w:r>
        <w:rPr>
          <w:rFonts w:hint="eastAsia" w:eastAsia="宋体"/>
          <w:lang w:eastAsia="zh-CN"/>
        </w:rPr>
        <w:t>“</w:t>
      </w:r>
      <w:r>
        <w:t>會須上番看成竹</w:t>
      </w:r>
      <w:r>
        <w:rPr>
          <w:rFonts w:hint="eastAsia" w:eastAsia="宋体"/>
          <w:lang w:eastAsia="zh-CN"/>
        </w:rPr>
        <w:t>”</w:t>
      </w:r>
      <w:r>
        <w:t>。獨孤及詩</w:t>
      </w:r>
      <w:r>
        <w:rPr>
          <w:rFonts w:hint="eastAsia" w:eastAsia="宋体"/>
          <w:lang w:eastAsia="zh-CN"/>
        </w:rPr>
        <w:t>“</w:t>
      </w:r>
      <w:r>
        <w:t>舊日霜毛一番新</w:t>
      </w:r>
      <w:r>
        <w:rPr>
          <w:rFonts w:hint="eastAsia" w:eastAsia="宋体"/>
          <w:lang w:eastAsia="zh-CN"/>
        </w:rPr>
        <w:t>”</w:t>
      </w:r>
      <w:r>
        <w:t>。又普半切，縣</w:t>
      </w:r>
    </w:p>
    <w:p w14:paraId="4E308D2E">
      <w:pPr>
        <w:rPr>
          <w:rFonts w:hint="eastAsia" w:eastAsia="宋体"/>
          <w:lang w:eastAsia="zh-CN"/>
        </w:rPr>
      </w:pPr>
      <w:r>
        <w:t>名，在上谷。又芳遠切，</w:t>
      </w:r>
      <w:r>
        <w:rPr>
          <w:rFonts w:hint="eastAsia" w:eastAsia="宋体"/>
          <w:lang w:eastAsia="zh-CN"/>
        </w:rPr>
        <w:t>《</w:t>
      </w:r>
      <w:r>
        <w:t>史記</w:t>
      </w:r>
      <w:r>
        <w:rPr>
          <w:rFonts w:hint="eastAsia" w:eastAsia="宋体"/>
          <w:lang w:eastAsia="zh-CN"/>
        </w:rPr>
        <w:t>•</w:t>
      </w:r>
      <w:r>
        <w:t>扁鵲傳</w:t>
      </w:r>
      <w:r>
        <w:rPr>
          <w:rFonts w:hint="eastAsia" w:eastAsia="宋体"/>
          <w:lang w:eastAsia="zh-CN"/>
        </w:rPr>
        <w:t>》“</w:t>
      </w:r>
      <w:r>
        <w:t>切之得番陰脈</w:t>
      </w:r>
      <w:r>
        <w:rPr>
          <w:rFonts w:hint="eastAsia" w:eastAsia="宋体"/>
          <w:lang w:eastAsia="zh-CN"/>
        </w:rPr>
        <w:t>”</w:t>
      </w:r>
    </w:p>
    <w:p w14:paraId="2AD55671">
      <w:r>
        <w:t>【第133页】</w:t>
      </w:r>
    </w:p>
    <w:p w14:paraId="60601AED">
      <w:r>
        <w:t>湛</w:t>
      </w:r>
    </w:p>
    <w:p w14:paraId="6A5C2929">
      <w:r>
        <w:t>側黯切，厚重貌。</w:t>
      </w:r>
      <w:r>
        <w:rPr>
          <w:rFonts w:hint="eastAsia" w:eastAsia="宋体"/>
          <w:lang w:eastAsia="zh-CN"/>
        </w:rPr>
        <w:t>《</w:t>
      </w:r>
      <w:r>
        <w:t>詩。小雅</w:t>
      </w:r>
      <w:r>
        <w:rPr>
          <w:rFonts w:hint="eastAsia" w:eastAsia="宋体"/>
          <w:lang w:eastAsia="zh-CN"/>
        </w:rPr>
        <w:t>》“</w:t>
      </w:r>
      <w:r>
        <w:t>湛湛露斯</w:t>
      </w:r>
      <w:r>
        <w:rPr>
          <w:rFonts w:hint="eastAsia" w:eastAsia="宋体"/>
          <w:lang w:eastAsia="zh-CN"/>
        </w:rPr>
        <w:t>”</w:t>
      </w:r>
      <w:r>
        <w:t>。又水名。</w:t>
      </w:r>
      <w:r>
        <w:rPr>
          <w:rFonts w:hint="eastAsia" w:eastAsia="宋体"/>
          <w:lang w:eastAsia="zh-CN"/>
        </w:rPr>
        <w:t>《</w:t>
      </w:r>
      <w:r>
        <w:t>周禮</w:t>
      </w:r>
      <w:r>
        <w:rPr>
          <w:rFonts w:hint="eastAsia" w:eastAsia="宋体"/>
          <w:lang w:eastAsia="zh-CN"/>
        </w:rPr>
        <w:t>•</w:t>
      </w:r>
      <w:r>
        <w:t>職方氏</w:t>
      </w:r>
      <w:r>
        <w:rPr>
          <w:rFonts w:hint="eastAsia" w:eastAsia="宋体"/>
          <w:lang w:eastAsia="zh-CN"/>
        </w:rPr>
        <w:t>》“</w:t>
      </w:r>
      <w:r>
        <w:t>其浸潁湛</w:t>
      </w:r>
      <w:r>
        <w:rPr>
          <w:rFonts w:hint="eastAsia" w:eastAsia="宋体"/>
          <w:lang w:eastAsia="zh-CN"/>
        </w:rPr>
        <w:t>”</w:t>
      </w:r>
      <w:r>
        <w:t>。又</w:t>
      </w:r>
    </w:p>
    <w:p w14:paraId="53B2E127">
      <w:r>
        <w:t>澄也。謝混詩</w:t>
      </w:r>
      <w:r>
        <w:rPr>
          <w:rFonts w:hint="eastAsia" w:eastAsia="宋体"/>
          <w:lang w:eastAsia="zh-CN"/>
        </w:rPr>
        <w:t>“</w:t>
      </w:r>
      <w:r>
        <w:t>水木湛清華</w:t>
      </w:r>
      <w:r>
        <w:rPr>
          <w:rFonts w:hint="eastAsia" w:eastAsia="宋体"/>
          <w:lang w:eastAsia="zh-CN"/>
        </w:rPr>
        <w:t>”</w:t>
      </w:r>
      <w:r>
        <w:t>。又丈陷切，姓也，晉有湛方生。又丁含切，樂也</w:t>
      </w:r>
    </w:p>
    <w:p w14:paraId="071DBDCD">
      <w:r>
        <w:rPr>
          <w:rFonts w:hint="eastAsia" w:eastAsia="宋体"/>
          <w:lang w:eastAsia="zh-CN"/>
        </w:rPr>
        <w:t>《</w:t>
      </w:r>
      <w:r>
        <w:t>詩。小雅</w:t>
      </w:r>
      <w:r>
        <w:rPr>
          <w:rFonts w:hint="eastAsia" w:eastAsia="宋体"/>
          <w:lang w:eastAsia="zh-CN"/>
        </w:rPr>
        <w:t>》“</w:t>
      </w:r>
      <w:r>
        <w:t>和樂且湛</w:t>
      </w:r>
      <w:r>
        <w:rPr>
          <w:rFonts w:hint="eastAsia" w:eastAsia="宋体"/>
          <w:lang w:eastAsia="zh-CN"/>
        </w:rPr>
        <w:t>”</w:t>
      </w:r>
      <w:r>
        <w:t>，又</w:t>
      </w:r>
      <w:r>
        <w:rPr>
          <w:rFonts w:hint="eastAsia" w:eastAsia="宋体"/>
          <w:lang w:eastAsia="zh-CN"/>
        </w:rPr>
        <w:t>“</w:t>
      </w:r>
      <w:r>
        <w:t>或湛樂飲酒</w:t>
      </w:r>
      <w:r>
        <w:rPr>
          <w:rFonts w:hint="eastAsia" w:eastAsia="宋体"/>
          <w:lang w:eastAsia="zh-CN"/>
        </w:rPr>
        <w:t>”</w:t>
      </w:r>
      <w:r>
        <w:t>。又直深切。</w:t>
      </w:r>
      <w:r>
        <w:rPr>
          <w:rFonts w:hint="eastAsia" w:eastAsia="宋体"/>
          <w:lang w:eastAsia="zh-CN"/>
        </w:rPr>
        <w:t>《</w:t>
      </w:r>
      <w:r>
        <w:t>史記</w:t>
      </w:r>
      <w:r>
        <w:rPr>
          <w:rFonts w:hint="eastAsia" w:eastAsia="宋体"/>
          <w:lang w:eastAsia="zh-CN"/>
        </w:rPr>
        <w:t>•</w:t>
      </w:r>
      <w:r>
        <w:t>司馬相如傳</w:t>
      </w:r>
      <w:r>
        <w:rPr>
          <w:rFonts w:hint="eastAsia" w:eastAsia="宋体"/>
          <w:lang w:eastAsia="zh-CN"/>
        </w:rPr>
        <w:t>》“</w:t>
      </w:r>
      <w:r>
        <w:t>湛恩汪</w:t>
      </w:r>
    </w:p>
    <w:p w14:paraId="7FCF64D6">
      <w:r>
        <w:t>濊</w:t>
      </w:r>
      <w:r>
        <w:rPr>
          <w:rFonts w:hint="eastAsia" w:eastAsia="宋体"/>
          <w:lang w:eastAsia="zh-CN"/>
        </w:rPr>
        <w:t>”</w:t>
      </w:r>
      <w:r>
        <w:t>。又夷針切，音淫，久雨也。王充</w:t>
      </w:r>
      <w:r>
        <w:rPr>
          <w:rFonts w:hint="eastAsia" w:eastAsia="宋体"/>
          <w:lang w:eastAsia="zh-CN"/>
        </w:rPr>
        <w:t>《</w:t>
      </w:r>
      <w:r>
        <w:t>論衡</w:t>
      </w:r>
      <w:r>
        <w:rPr>
          <w:rFonts w:hint="eastAsia" w:eastAsia="宋体"/>
          <w:lang w:eastAsia="zh-CN"/>
        </w:rPr>
        <w:t>》“</w:t>
      </w:r>
      <w:r>
        <w:t>久雨爲湛</w:t>
      </w:r>
      <w:r>
        <w:rPr>
          <w:rFonts w:hint="eastAsia" w:eastAsia="宋体"/>
          <w:lang w:eastAsia="zh-CN"/>
        </w:rPr>
        <w:t>”</w:t>
      </w:r>
      <w:r>
        <w:t>。又子鴆切，古通浸。</w:t>
      </w:r>
    </w:p>
    <w:p w14:paraId="3D8C5DBD">
      <w:r>
        <w:rPr>
          <w:rFonts w:hint="eastAsia" w:eastAsia="宋体"/>
          <w:lang w:eastAsia="zh-CN"/>
        </w:rPr>
        <w:t>《</w:t>
      </w:r>
      <w:r>
        <w:t>字林</w:t>
      </w:r>
      <w:r>
        <w:rPr>
          <w:rFonts w:hint="eastAsia" w:eastAsia="宋体"/>
          <w:lang w:eastAsia="zh-CN"/>
        </w:rPr>
        <w:t>》“</w:t>
      </w:r>
      <w:r>
        <w:t>投物水中也</w:t>
      </w:r>
      <w:r>
        <w:rPr>
          <w:rFonts w:hint="eastAsia" w:eastAsia="宋体"/>
          <w:lang w:eastAsia="zh-CN"/>
        </w:rPr>
        <w:t>”</w:t>
      </w:r>
      <w:r>
        <w:t>。又將廉切，音尖，漬也。</w:t>
      </w:r>
      <w:r>
        <w:rPr>
          <w:rFonts w:hint="eastAsia" w:eastAsia="宋体"/>
          <w:lang w:eastAsia="zh-CN"/>
        </w:rPr>
        <w:t>《</w:t>
      </w:r>
      <w:r>
        <w:t>禮。内則</w:t>
      </w:r>
      <w:r>
        <w:rPr>
          <w:rFonts w:hint="eastAsia" w:eastAsia="宋体"/>
          <w:lang w:eastAsia="zh-CN"/>
        </w:rPr>
        <w:t>》“</w:t>
      </w:r>
      <w:r>
        <w:t>湛諸美酒</w:t>
      </w:r>
      <w:r>
        <w:rPr>
          <w:rFonts w:hint="eastAsia" w:eastAsia="宋体"/>
          <w:lang w:eastAsia="zh-CN"/>
        </w:rPr>
        <w:t>”</w:t>
      </w:r>
      <w:r>
        <w:t>。又丑甚</w:t>
      </w:r>
    </w:p>
    <w:p w14:paraId="36F4D0B2">
      <w:r>
        <w:t>切，音趂；湛潭，水貌。又以荏切，音影，水動貌。又直禁切，没入水也。又</w:t>
      </w:r>
    </w:p>
    <w:p w14:paraId="4335E714">
      <w:pPr>
        <w:rPr>
          <w:rFonts w:hint="eastAsia" w:eastAsia="宋体"/>
          <w:lang w:eastAsia="zh-CN"/>
        </w:rPr>
      </w:pPr>
      <w:r>
        <w:t>羊戎切，音容。</w:t>
      </w:r>
      <w:r>
        <w:rPr>
          <w:rFonts w:hint="eastAsia" w:eastAsia="宋体"/>
          <w:lang w:eastAsia="zh-CN"/>
        </w:rPr>
        <w:t>《</w:t>
      </w:r>
      <w:r>
        <w:t>楚辭</w:t>
      </w:r>
      <w:r>
        <w:rPr>
          <w:rFonts w:hint="eastAsia" w:eastAsia="宋体"/>
          <w:lang w:eastAsia="zh-CN"/>
        </w:rPr>
        <w:t>》“</w:t>
      </w:r>
      <w:r>
        <w:t>騖諸神之湛湛，歷群靈之豐豐</w:t>
      </w:r>
      <w:r>
        <w:rPr>
          <w:rFonts w:hint="eastAsia" w:eastAsia="宋体"/>
          <w:lang w:eastAsia="zh-CN"/>
        </w:rPr>
        <w:t>”</w:t>
      </w:r>
    </w:p>
    <w:p w14:paraId="597B35BC">
      <w:r>
        <w:t>卷</w:t>
      </w:r>
    </w:p>
    <w:p w14:paraId="7656392E">
      <w:pPr>
        <w:rPr>
          <w:rFonts w:hint="eastAsia" w:eastAsia="宋体"/>
          <w:lang w:eastAsia="zh-CN"/>
        </w:rPr>
      </w:pPr>
      <w:r>
        <w:t>居倦切，音眷。</w:t>
      </w:r>
      <w:r>
        <w:rPr>
          <w:rFonts w:hint="eastAsia" w:eastAsia="宋体"/>
          <w:lang w:eastAsia="zh-CN"/>
        </w:rPr>
        <w:t>《</w:t>
      </w:r>
      <w:r>
        <w:t>法言</w:t>
      </w:r>
      <w:r>
        <w:rPr>
          <w:rFonts w:hint="eastAsia" w:eastAsia="宋体"/>
          <w:lang w:eastAsia="zh-CN"/>
        </w:rPr>
        <w:t>》“</w:t>
      </w:r>
      <w:r>
        <w:t>一卷之書，必立之師</w:t>
      </w:r>
      <w:r>
        <w:rPr>
          <w:rFonts w:hint="eastAsia" w:eastAsia="宋体"/>
          <w:lang w:eastAsia="zh-CN"/>
        </w:rPr>
        <w:t>”</w:t>
      </w:r>
      <w:r>
        <w:t>。又古轉切，古作捲字用。</w:t>
      </w:r>
      <w:r>
        <w:rPr>
          <w:rFonts w:hint="eastAsia" w:eastAsia="宋体"/>
          <w:lang w:eastAsia="zh-CN"/>
        </w:rPr>
        <w:t>《</w:t>
      </w:r>
      <w:r>
        <w:t>論語</w:t>
      </w:r>
      <w:r>
        <w:rPr>
          <w:rFonts w:hint="eastAsia" w:eastAsia="宋体"/>
          <w:lang w:eastAsia="zh-CN"/>
        </w:rPr>
        <w:t>》</w:t>
      </w:r>
    </w:p>
    <w:p w14:paraId="2768E63F">
      <w:pPr>
        <w:rPr>
          <w:rFonts w:hint="eastAsia" w:eastAsia="宋体"/>
          <w:lang w:eastAsia="zh-CN"/>
        </w:rPr>
      </w:pPr>
      <w:r>
        <w:rPr>
          <w:rFonts w:hint="eastAsia" w:eastAsia="宋体"/>
          <w:lang w:eastAsia="zh-CN"/>
        </w:rPr>
        <w:t>“</w:t>
      </w:r>
      <w:r>
        <w:t>則可卷而懷之</w:t>
      </w:r>
      <w:r>
        <w:rPr>
          <w:rFonts w:hint="eastAsia" w:eastAsia="宋体"/>
          <w:lang w:eastAsia="zh-CN"/>
        </w:rPr>
        <w:t>”</w:t>
      </w:r>
      <w:r>
        <w:t>。又艸名。</w:t>
      </w:r>
      <w:r>
        <w:rPr>
          <w:rFonts w:hint="eastAsia" w:eastAsia="宋体"/>
          <w:lang w:eastAsia="zh-CN"/>
        </w:rPr>
        <w:t>《</w:t>
      </w:r>
      <w:r>
        <w:t>詩</w:t>
      </w:r>
      <w:r>
        <w:rPr>
          <w:rFonts w:hint="eastAsia" w:eastAsia="宋体"/>
          <w:lang w:eastAsia="zh-CN"/>
        </w:rPr>
        <w:t>•</w:t>
      </w:r>
      <w:r>
        <w:t>周南</w:t>
      </w:r>
      <w:r>
        <w:rPr>
          <w:rFonts w:hint="eastAsia" w:eastAsia="宋体"/>
          <w:lang w:eastAsia="zh-CN"/>
        </w:rPr>
        <w:t>》“</w:t>
      </w:r>
      <w:r>
        <w:t>采采卷耳</w:t>
      </w:r>
      <w:r>
        <w:rPr>
          <w:rFonts w:hint="eastAsia" w:eastAsia="宋体"/>
          <w:lang w:eastAsia="zh-CN"/>
        </w:rPr>
        <w:t>”</w:t>
      </w:r>
      <w:r>
        <w:t>。又驅員切。</w:t>
      </w:r>
      <w:r>
        <w:rPr>
          <w:rFonts w:hint="eastAsia" w:eastAsia="宋体"/>
          <w:lang w:eastAsia="zh-CN"/>
        </w:rPr>
        <w:t>《</w:t>
      </w:r>
      <w:r>
        <w:t>説文</w:t>
      </w:r>
      <w:r>
        <w:rPr>
          <w:rFonts w:hint="eastAsia" w:eastAsia="宋体"/>
          <w:lang w:eastAsia="zh-CN"/>
        </w:rPr>
        <w:t>》“</w:t>
      </w:r>
      <w:r>
        <w:t>曲膝也</w:t>
      </w:r>
      <w:r>
        <w:rPr>
          <w:rFonts w:hint="eastAsia" w:eastAsia="宋体"/>
          <w:lang w:eastAsia="zh-CN"/>
        </w:rPr>
        <w:t>”</w:t>
      </w:r>
    </w:p>
    <w:p w14:paraId="2B97FB4D">
      <w:r>
        <w:t>按。爲膝，从㔾則曲矣。此乃卷字本義、本音。又丘云切。</w:t>
      </w:r>
      <w:r>
        <w:rPr>
          <w:rFonts w:hint="eastAsia" w:eastAsia="宋体"/>
          <w:lang w:eastAsia="zh-CN"/>
        </w:rPr>
        <w:t>《</w:t>
      </w:r>
      <w:r>
        <w:t>漢書。周勃傳</w:t>
      </w:r>
      <w:r>
        <w:rPr>
          <w:rFonts w:hint="eastAsia" w:eastAsia="宋体"/>
          <w:lang w:eastAsia="zh-CN"/>
        </w:rPr>
        <w:t>》“</w:t>
      </w:r>
      <w:r>
        <w:t>其先，卷</w:t>
      </w:r>
    </w:p>
    <w:p w14:paraId="18A0B88A">
      <w:r>
        <w:t>人也</w:t>
      </w:r>
      <w:r>
        <w:rPr>
          <w:rFonts w:hint="eastAsia" w:eastAsia="宋体"/>
          <w:lang w:eastAsia="zh-CN"/>
        </w:rPr>
        <w:t>”</w:t>
      </w:r>
      <w:r>
        <w:t>。又巨員切，曲也。</w:t>
      </w:r>
      <w:r>
        <w:rPr>
          <w:rFonts w:hint="eastAsia" w:eastAsia="宋体"/>
          <w:lang w:eastAsia="zh-CN"/>
        </w:rPr>
        <w:t>《</w:t>
      </w:r>
      <w:r>
        <w:t>詩。大雅</w:t>
      </w:r>
      <w:r>
        <w:rPr>
          <w:rFonts w:hint="eastAsia" w:eastAsia="宋体"/>
          <w:lang w:eastAsia="zh-CN"/>
        </w:rPr>
        <w:t>》“</w:t>
      </w:r>
      <w:r>
        <w:t>有卷者阿</w:t>
      </w:r>
      <w:r>
        <w:rPr>
          <w:rFonts w:hint="eastAsia" w:eastAsia="宋体"/>
          <w:lang w:eastAsia="zh-CN"/>
        </w:rPr>
        <w:t>”</w:t>
      </w:r>
      <w:r>
        <w:t>。又古作惓字用。</w:t>
      </w:r>
      <w:r>
        <w:rPr>
          <w:rFonts w:hint="eastAsia" w:eastAsia="宋体"/>
          <w:lang w:eastAsia="zh-CN"/>
        </w:rPr>
        <w:t>《</w:t>
      </w:r>
      <w:r>
        <w:t>漢書。賈捐之</w:t>
      </w:r>
    </w:p>
    <w:p w14:paraId="0BA253E9">
      <w:pPr>
        <w:rPr>
          <w:rFonts w:hint="eastAsia" w:eastAsia="宋体"/>
          <w:lang w:eastAsia="zh-CN"/>
        </w:rPr>
      </w:pPr>
      <w:r>
        <w:t>傳</w:t>
      </w:r>
      <w:r>
        <w:rPr>
          <w:rFonts w:hint="eastAsia" w:eastAsia="宋体"/>
          <w:lang w:eastAsia="zh-CN"/>
        </w:rPr>
        <w:t>》“</w:t>
      </w:r>
      <w:r>
        <w:t>敢昧死竭卷卷</w:t>
      </w:r>
      <w:r>
        <w:rPr>
          <w:rFonts w:hint="eastAsia" w:eastAsia="宋体"/>
          <w:lang w:eastAsia="zh-CN"/>
        </w:rPr>
        <w:t>”</w:t>
      </w:r>
      <w:r>
        <w:t>。又古本切，古與</w:t>
      </w:r>
      <w:r>
        <w:rPr>
          <w:rFonts w:hint="eastAsia" w:eastAsia="宋体"/>
          <w:lang w:eastAsia="zh-CN"/>
        </w:rPr>
        <w:t>（</w:t>
      </w:r>
      <w:r>
        <w:t>飬</w:t>
      </w:r>
      <w:r>
        <w:rPr>
          <w:rFonts w:hint="eastAsia" w:eastAsia="宋体"/>
          <w:lang w:eastAsia="zh-CN"/>
        </w:rPr>
        <w:t>）</w:t>
      </w:r>
      <w:r>
        <w:t>衮通用。</w:t>
      </w:r>
      <w:r>
        <w:rPr>
          <w:rFonts w:hint="eastAsia" w:eastAsia="宋体"/>
          <w:lang w:eastAsia="zh-CN"/>
        </w:rPr>
        <w:t>《</w:t>
      </w:r>
      <w:r>
        <w:t>禮。王制</w:t>
      </w:r>
      <w:r>
        <w:rPr>
          <w:rFonts w:hint="eastAsia" w:eastAsia="宋体"/>
          <w:lang w:eastAsia="zh-CN"/>
        </w:rPr>
        <w:t>》“</w:t>
      </w:r>
      <w:r>
        <w:t>三公一命卷</w:t>
      </w:r>
      <w:r>
        <w:rPr>
          <w:rFonts w:hint="eastAsia" w:eastAsia="宋体"/>
          <w:lang w:eastAsia="zh-CN"/>
        </w:rPr>
        <w:t>”</w:t>
      </w:r>
    </w:p>
    <w:p w14:paraId="7F60E0B5">
      <w:r>
        <w:t>【第134页】</w:t>
      </w:r>
    </w:p>
    <w:p w14:paraId="7E3EDFF6">
      <w:r>
        <w:t>又渠殞切，定安地名。又去阮切。</w:t>
      </w:r>
    </w:p>
    <w:p w14:paraId="6279C36C">
      <w:r>
        <w:t>從</w:t>
      </w:r>
    </w:p>
    <w:p w14:paraId="7EEC8B5B">
      <w:r>
        <w:rPr>
          <w:rFonts w:hint="eastAsia" w:eastAsia="宋体"/>
          <w:lang w:eastAsia="zh-CN"/>
        </w:rPr>
        <w:t>《</w:t>
      </w:r>
      <w:r>
        <w:t>説文</w:t>
      </w:r>
      <w:r>
        <w:rPr>
          <w:rFonts w:hint="eastAsia" w:eastAsia="宋体"/>
          <w:lang w:eastAsia="zh-CN"/>
        </w:rPr>
        <w:t>》“</w:t>
      </w:r>
      <w:r>
        <w:t>从，相聽也</w:t>
      </w:r>
      <w:r>
        <w:rPr>
          <w:rFonts w:hint="eastAsia" w:eastAsia="宋体"/>
          <w:lang w:eastAsia="zh-CN"/>
        </w:rPr>
        <w:t>”</w:t>
      </w:r>
      <w:r>
        <w:t>，平聲，疾容切；又</w:t>
      </w:r>
      <w:r>
        <w:rPr>
          <w:rFonts w:hint="eastAsia" w:eastAsia="宋体"/>
          <w:lang w:eastAsia="zh-CN"/>
        </w:rPr>
        <w:t>“</w:t>
      </w:r>
      <w:r>
        <w:t>從，隨行也</w:t>
      </w:r>
      <w:r>
        <w:rPr>
          <w:rFonts w:hint="eastAsia" w:eastAsia="宋体"/>
          <w:lang w:eastAsia="zh-CN"/>
        </w:rPr>
        <w:t>”</w:t>
      </w:r>
      <w:r>
        <w:t>，去聲，慈用切。音義各别，不容</w:t>
      </w:r>
    </w:p>
    <w:p w14:paraId="65F34CE5">
      <w:r>
        <w:t>牽溷。今姑隨俗釋其音義。墻容切，作</w:t>
      </w:r>
      <w:r>
        <w:rPr>
          <w:rFonts w:hint="eastAsia" w:eastAsia="宋体"/>
          <w:lang w:eastAsia="zh-CN"/>
        </w:rPr>
        <w:t>“</w:t>
      </w:r>
      <w:r>
        <w:t>相聽</w:t>
      </w:r>
      <w:r>
        <w:rPr>
          <w:rFonts w:hint="eastAsia" w:eastAsia="宋体"/>
          <w:lang w:eastAsia="zh-CN"/>
        </w:rPr>
        <w:t>”</w:t>
      </w:r>
      <w:r>
        <w:t>解。</w:t>
      </w:r>
      <w:r>
        <w:rPr>
          <w:rFonts w:hint="eastAsia" w:eastAsia="宋体"/>
          <w:lang w:eastAsia="zh-CN"/>
        </w:rPr>
        <w:t>《</w:t>
      </w:r>
      <w:r>
        <w:t>書</w:t>
      </w:r>
      <w:r>
        <w:rPr>
          <w:rFonts w:hint="eastAsia" w:eastAsia="宋体"/>
          <w:lang w:eastAsia="zh-CN"/>
        </w:rPr>
        <w:t>•</w:t>
      </w:r>
      <w:r>
        <w:t>益稷</w:t>
      </w:r>
      <w:r>
        <w:rPr>
          <w:rFonts w:hint="eastAsia" w:eastAsia="宋体"/>
          <w:lang w:eastAsia="zh-CN"/>
        </w:rPr>
        <w:t>》“</w:t>
      </w:r>
      <w:r>
        <w:t>汝無面從</w:t>
      </w:r>
      <w:r>
        <w:rPr>
          <w:rFonts w:hint="eastAsia" w:eastAsia="宋体"/>
          <w:lang w:eastAsia="zh-CN"/>
        </w:rPr>
        <w:t>”</w:t>
      </w:r>
      <w:r>
        <w:t>。又</w:t>
      </w:r>
    </w:p>
    <w:p w14:paraId="5EE212F2">
      <w:r>
        <w:t>七恭切，音聰。</w:t>
      </w:r>
      <w:r>
        <w:rPr>
          <w:rFonts w:hint="eastAsia" w:eastAsia="宋体"/>
          <w:lang w:eastAsia="zh-CN"/>
        </w:rPr>
        <w:t>《</w:t>
      </w:r>
      <w:r>
        <w:t>書</w:t>
      </w:r>
      <w:r>
        <w:rPr>
          <w:rFonts w:hint="eastAsia" w:eastAsia="宋体"/>
          <w:lang w:eastAsia="zh-CN"/>
        </w:rPr>
        <w:t>》“</w:t>
      </w:r>
      <w:r>
        <w:t>從容以和</w:t>
      </w:r>
      <w:r>
        <w:rPr>
          <w:rFonts w:hint="eastAsia" w:eastAsia="宋体"/>
          <w:lang w:eastAsia="zh-CN"/>
        </w:rPr>
        <w:t>”</w:t>
      </w:r>
      <w:r>
        <w:t>。又書容切，音舂，久意。</w:t>
      </w:r>
      <w:r>
        <w:rPr>
          <w:rFonts w:hint="eastAsia" w:eastAsia="宋体"/>
          <w:lang w:eastAsia="zh-CN"/>
        </w:rPr>
        <w:t>《</w:t>
      </w:r>
      <w:r>
        <w:t>禮。樂記</w:t>
      </w:r>
      <w:r>
        <w:rPr>
          <w:rFonts w:hint="eastAsia" w:eastAsia="宋体"/>
          <w:lang w:eastAsia="zh-CN"/>
        </w:rPr>
        <w:t>》“</w:t>
      </w:r>
      <w:r>
        <w:t>待其從容然後</w:t>
      </w:r>
    </w:p>
    <w:p w14:paraId="618634D4">
      <w:r>
        <w:t>盡其聲</w:t>
      </w:r>
      <w:r>
        <w:rPr>
          <w:rFonts w:hint="eastAsia" w:eastAsia="宋体"/>
          <w:lang w:eastAsia="zh-CN"/>
        </w:rPr>
        <w:t>”</w:t>
      </w:r>
      <w:r>
        <w:t>。又將容切，音椶，東西曰衡，南北曰從。又</w:t>
      </w:r>
      <w:r>
        <w:rPr>
          <w:rFonts w:hint="eastAsia" w:eastAsia="宋体"/>
          <w:lang w:eastAsia="zh-CN"/>
        </w:rPr>
        <w:t>《</w:t>
      </w:r>
      <w:r>
        <w:t>史記</w:t>
      </w:r>
      <w:r>
        <w:rPr>
          <w:rFonts w:hint="eastAsia" w:eastAsia="宋体"/>
          <w:lang w:eastAsia="zh-CN"/>
        </w:rPr>
        <w:t>》“</w:t>
      </w:r>
      <w:r>
        <w:t>合從而楚王，衡成則秦</w:t>
      </w:r>
    </w:p>
    <w:p w14:paraId="018C1A5A">
      <w:r>
        <w:t>帝</w:t>
      </w:r>
      <w:r>
        <w:rPr>
          <w:rFonts w:hint="eastAsia" w:eastAsia="宋体"/>
          <w:lang w:eastAsia="zh-CN"/>
        </w:rPr>
        <w:t>”</w:t>
      </w:r>
      <w:r>
        <w:t>。又古作蹤字用。</w:t>
      </w:r>
      <w:r>
        <w:rPr>
          <w:rFonts w:hint="eastAsia" w:eastAsia="宋体"/>
          <w:lang w:eastAsia="zh-CN"/>
        </w:rPr>
        <w:t>《</w:t>
      </w:r>
      <w:r>
        <w:t>漢書。張湯傳</w:t>
      </w:r>
      <w:r>
        <w:rPr>
          <w:rFonts w:hint="eastAsia" w:eastAsia="宋体"/>
          <w:lang w:eastAsia="zh-CN"/>
        </w:rPr>
        <w:t>》“</w:t>
      </w:r>
      <w:r>
        <w:t>從迹安起</w:t>
      </w:r>
      <w:r>
        <w:rPr>
          <w:rFonts w:hint="eastAsia" w:eastAsia="宋体"/>
          <w:lang w:eastAsia="zh-CN"/>
        </w:rPr>
        <w:t>”</w:t>
      </w:r>
      <w:r>
        <w:t>。又祖動切，音總，髻高也。</w:t>
      </w:r>
    </w:p>
    <w:p w14:paraId="52CF3FEE">
      <w:r>
        <w:rPr>
          <w:rFonts w:hint="eastAsia" w:eastAsia="宋体"/>
          <w:lang w:eastAsia="zh-CN"/>
        </w:rPr>
        <w:t>《</w:t>
      </w:r>
      <w:r>
        <w:t>禮</w:t>
      </w:r>
      <w:r>
        <w:rPr>
          <w:rFonts w:hint="eastAsia" w:eastAsia="宋体"/>
          <w:lang w:eastAsia="zh-CN"/>
        </w:rPr>
        <w:t>•</w:t>
      </w:r>
      <w:r>
        <w:t>檀弓</w:t>
      </w:r>
      <w:r>
        <w:rPr>
          <w:rFonts w:hint="eastAsia" w:eastAsia="宋体"/>
          <w:lang w:eastAsia="zh-CN"/>
        </w:rPr>
        <w:t>》“</w:t>
      </w:r>
      <w:r>
        <w:t>爾無從從爾</w:t>
      </w:r>
      <w:r>
        <w:rPr>
          <w:rFonts w:hint="eastAsia" w:eastAsia="宋体"/>
          <w:lang w:eastAsia="zh-CN"/>
        </w:rPr>
        <w:t>”</w:t>
      </w:r>
      <w:r>
        <w:t>。又鋤江切，義同。又慈用切。</w:t>
      </w:r>
      <w:r>
        <w:rPr>
          <w:rFonts w:hint="eastAsia" w:eastAsia="宋体"/>
          <w:lang w:eastAsia="zh-CN"/>
        </w:rPr>
        <w:t>《</w:t>
      </w:r>
      <w:r>
        <w:t>書。冏命</w:t>
      </w:r>
      <w:r>
        <w:rPr>
          <w:rFonts w:hint="eastAsia" w:eastAsia="宋体"/>
          <w:lang w:eastAsia="zh-CN"/>
        </w:rPr>
        <w:t>》“</w:t>
      </w:r>
      <w:r>
        <w:t>其侍御僕</w:t>
      </w:r>
    </w:p>
    <w:p w14:paraId="6D5728B6">
      <w:r>
        <w:t>從</w:t>
      </w:r>
      <w:r>
        <w:rPr>
          <w:rFonts w:hint="eastAsia" w:eastAsia="宋体"/>
          <w:lang w:eastAsia="zh-CN"/>
        </w:rPr>
        <w:t>”</w:t>
      </w:r>
      <w:r>
        <w:t>。</w:t>
      </w:r>
      <w:r>
        <w:rPr>
          <w:rFonts w:hint="eastAsia" w:eastAsia="宋体"/>
          <w:lang w:eastAsia="zh-CN"/>
        </w:rPr>
        <w:t>《</w:t>
      </w:r>
      <w:r>
        <w:t>詩</w:t>
      </w:r>
      <w:r>
        <w:rPr>
          <w:rFonts w:hint="eastAsia" w:eastAsia="宋体"/>
          <w:lang w:eastAsia="zh-CN"/>
        </w:rPr>
        <w:t>•</w:t>
      </w:r>
      <w:r>
        <w:t>齊風</w:t>
      </w:r>
      <w:r>
        <w:rPr>
          <w:rFonts w:hint="eastAsia" w:eastAsia="宋体"/>
          <w:lang w:eastAsia="zh-CN"/>
        </w:rPr>
        <w:t>》“</w:t>
      </w:r>
      <w:r>
        <w:t>其從如雲</w:t>
      </w:r>
      <w:r>
        <w:rPr>
          <w:rFonts w:hint="eastAsia" w:eastAsia="宋体"/>
          <w:lang w:eastAsia="zh-CN"/>
        </w:rPr>
        <w:t>”</w:t>
      </w:r>
      <w:r>
        <w:t>。按此音當用撮口呼。又似用切，音頌，同宗也。</w:t>
      </w:r>
      <w:r>
        <w:rPr>
          <w:rFonts w:hint="eastAsia" w:eastAsia="宋体"/>
          <w:lang w:eastAsia="zh-CN"/>
        </w:rPr>
        <w:t>《</w:t>
      </w:r>
      <w:r>
        <w:t>爾雅</w:t>
      </w:r>
    </w:p>
    <w:p w14:paraId="7367C824">
      <w:r>
        <w:rPr>
          <w:rFonts w:hint="eastAsia" w:eastAsia="宋体"/>
          <w:lang w:eastAsia="zh-CN"/>
        </w:rPr>
        <w:t>“</w:t>
      </w:r>
      <w:r>
        <w:t>從祖祖父從祖祖母</w:t>
      </w:r>
      <w:r>
        <w:rPr>
          <w:rFonts w:hint="eastAsia" w:eastAsia="宋体"/>
          <w:lang w:eastAsia="zh-CN"/>
        </w:rPr>
        <w:t>”</w:t>
      </w:r>
      <w:r>
        <w:t>，此音當用合口呼。又古作縱字用。</w:t>
      </w:r>
      <w:r>
        <w:rPr>
          <w:rFonts w:hint="eastAsia" w:eastAsia="宋体"/>
          <w:lang w:eastAsia="zh-CN"/>
        </w:rPr>
        <w:t>《</w:t>
      </w:r>
      <w:r>
        <w:t>禮記</w:t>
      </w:r>
      <w:r>
        <w:rPr>
          <w:rFonts w:hint="eastAsia" w:eastAsia="宋体"/>
          <w:lang w:eastAsia="zh-CN"/>
        </w:rPr>
        <w:t>》“</w:t>
      </w:r>
      <w:r>
        <w:t>欲不可從</w:t>
      </w:r>
      <w:r>
        <w:rPr>
          <w:rFonts w:hint="eastAsia" w:eastAsia="宋体"/>
          <w:lang w:eastAsia="zh-CN"/>
        </w:rPr>
        <w:t>”</w:t>
      </w:r>
      <w:r>
        <w:t>。子用</w:t>
      </w:r>
    </w:p>
    <w:p w14:paraId="18B6B942">
      <w:pPr>
        <w:rPr>
          <w:rFonts w:hint="eastAsia" w:eastAsia="宋体"/>
          <w:lang w:eastAsia="zh-CN"/>
        </w:rPr>
      </w:pPr>
      <w:r>
        <w:t>切，與縱同。</w:t>
      </w:r>
      <w:r>
        <w:rPr>
          <w:rFonts w:hint="eastAsia" w:eastAsia="宋体"/>
          <w:lang w:eastAsia="zh-CN"/>
        </w:rPr>
        <w:t>《</w:t>
      </w:r>
      <w:r>
        <w:t>孟子</w:t>
      </w:r>
      <w:r>
        <w:rPr>
          <w:rFonts w:hint="eastAsia" w:eastAsia="宋体"/>
          <w:lang w:eastAsia="zh-CN"/>
        </w:rPr>
        <w:t>》“</w:t>
      </w:r>
      <w:r>
        <w:t>從耳目之欲</w:t>
      </w:r>
      <w:r>
        <w:rPr>
          <w:rFonts w:hint="eastAsia" w:eastAsia="宋体"/>
          <w:lang w:eastAsia="zh-CN"/>
        </w:rPr>
        <w:t>”</w:t>
      </w:r>
      <w:r>
        <w:t>。</w:t>
      </w:r>
      <w:r>
        <w:rPr>
          <w:rFonts w:hint="eastAsia" w:eastAsia="宋体"/>
          <w:lang w:eastAsia="zh-CN"/>
        </w:rPr>
        <w:t>《</w:t>
      </w:r>
      <w:r>
        <w:t>論語</w:t>
      </w:r>
      <w:r>
        <w:rPr>
          <w:rFonts w:hint="eastAsia" w:eastAsia="宋体"/>
          <w:lang w:eastAsia="zh-CN"/>
        </w:rPr>
        <w:t>》“</w:t>
      </w:r>
      <w:r>
        <w:t>從之純如也</w:t>
      </w:r>
      <w:r>
        <w:rPr>
          <w:rFonts w:hint="eastAsia" w:eastAsia="宋体"/>
          <w:lang w:eastAsia="zh-CN"/>
        </w:rPr>
        <w:t>”</w:t>
      </w:r>
    </w:p>
    <w:p w14:paraId="38A43368">
      <w:r>
        <w:t>純</w:t>
      </w:r>
    </w:p>
    <w:p w14:paraId="59D13B2F">
      <w:r>
        <w:t>常倫切，音淳，絲也。</w:t>
      </w:r>
      <w:r>
        <w:rPr>
          <w:rFonts w:hint="eastAsia" w:eastAsia="宋体"/>
          <w:lang w:eastAsia="zh-CN"/>
        </w:rPr>
        <w:t>《</w:t>
      </w:r>
      <w:r>
        <w:t>論語</w:t>
      </w:r>
      <w:r>
        <w:rPr>
          <w:rFonts w:hint="eastAsia" w:eastAsia="宋体"/>
          <w:lang w:eastAsia="zh-CN"/>
        </w:rPr>
        <w:t>》“</w:t>
      </w:r>
      <w:r>
        <w:t>今也純</w:t>
      </w:r>
      <w:r>
        <w:rPr>
          <w:rFonts w:hint="eastAsia" w:eastAsia="宋体"/>
          <w:lang w:eastAsia="zh-CN"/>
        </w:rPr>
        <w:t>”</w:t>
      </w:r>
      <w:r>
        <w:t>。又純一不襍也。</w:t>
      </w:r>
      <w:r>
        <w:rPr>
          <w:rFonts w:hint="eastAsia" w:eastAsia="宋体"/>
          <w:lang w:eastAsia="zh-CN"/>
        </w:rPr>
        <w:t>《</w:t>
      </w:r>
      <w:r>
        <w:t>易</w:t>
      </w:r>
      <w:r>
        <w:rPr>
          <w:rFonts w:hint="eastAsia" w:eastAsia="宋体"/>
          <w:lang w:eastAsia="zh-CN"/>
        </w:rPr>
        <w:t>》“</w:t>
      </w:r>
      <w:r>
        <w:t>純粹精也</w:t>
      </w:r>
      <w:r>
        <w:rPr>
          <w:rFonts w:hint="eastAsia" w:eastAsia="宋体"/>
          <w:lang w:eastAsia="zh-CN"/>
        </w:rPr>
        <w:t>”</w:t>
      </w:r>
      <w:r>
        <w:t>。</w:t>
      </w:r>
      <w:r>
        <w:rPr>
          <w:rFonts w:hint="eastAsia" w:eastAsia="宋体"/>
          <w:lang w:eastAsia="zh-CN"/>
        </w:rPr>
        <w:t>《</w:t>
      </w:r>
      <w:r>
        <w:t>詩</w:t>
      </w:r>
      <w:r>
        <w:rPr>
          <w:rFonts w:hint="eastAsia" w:eastAsia="宋体"/>
          <w:lang w:eastAsia="zh-CN"/>
        </w:rPr>
        <w:t>•（</w:t>
      </w:r>
      <w:r>
        <w:t>大</w:t>
      </w:r>
    </w:p>
    <w:p w14:paraId="5C283A8A">
      <w:r>
        <w:t>【第135页】</w:t>
      </w:r>
    </w:p>
    <w:p w14:paraId="75D5FF99">
      <w:r>
        <w:t>雅</w:t>
      </w:r>
      <w:r>
        <w:rPr>
          <w:rFonts w:hint="eastAsia" w:eastAsia="宋体"/>
          <w:lang w:eastAsia="zh-CN"/>
        </w:rPr>
        <w:t>）【</w:t>
      </w:r>
      <w:r>
        <w:t>周頌</w:t>
      </w:r>
      <w:r>
        <w:rPr>
          <w:rFonts w:hint="eastAsia" w:eastAsia="宋体"/>
          <w:lang w:eastAsia="zh-CN"/>
        </w:rPr>
        <w:t>】》</w:t>
      </w:r>
      <w:r>
        <w:t>l文王之德之純</w:t>
      </w:r>
      <w:r>
        <w:rPr>
          <w:rFonts w:hint="eastAsia" w:eastAsia="宋体"/>
          <w:lang w:eastAsia="zh-CN"/>
        </w:rPr>
        <w:t>”</w:t>
      </w:r>
      <w:r>
        <w:t>。又量名。</w:t>
      </w:r>
      <w:r>
        <w:rPr>
          <w:rFonts w:hint="eastAsia" w:eastAsia="宋体"/>
          <w:lang w:eastAsia="zh-CN"/>
        </w:rPr>
        <w:t>《</w:t>
      </w:r>
      <w:r>
        <w:t>淮南</w:t>
      </w:r>
      <w:r>
        <w:rPr>
          <w:rFonts w:hint="eastAsia" w:eastAsia="宋体"/>
          <w:lang w:eastAsia="zh-CN"/>
        </w:rPr>
        <w:t>•</w:t>
      </w:r>
      <w:r>
        <w:t>地形訓</w:t>
      </w:r>
      <w:r>
        <w:rPr>
          <w:rFonts w:hint="eastAsia" w:eastAsia="宋体"/>
          <w:lang w:eastAsia="zh-CN"/>
        </w:rPr>
        <w:t>》“</w:t>
      </w:r>
      <w:r>
        <w:t>里間九純純丈五尺</w:t>
      </w:r>
      <w:r>
        <w:rPr>
          <w:rFonts w:hint="eastAsia" w:eastAsia="宋体"/>
          <w:lang w:eastAsia="zh-CN"/>
        </w:rPr>
        <w:t>”</w:t>
      </w:r>
      <w:r>
        <w:t>。又主</w:t>
      </w:r>
    </w:p>
    <w:p w14:paraId="227B1C9B">
      <w:r>
        <w:t>允切，音準。</w:t>
      </w:r>
      <w:r>
        <w:rPr>
          <w:rFonts w:hint="eastAsia" w:eastAsia="宋体"/>
          <w:lang w:eastAsia="zh-CN"/>
        </w:rPr>
        <w:t>《</w:t>
      </w:r>
      <w:r>
        <w:t>儀禮。士冠禮</w:t>
      </w:r>
      <w:r>
        <w:rPr>
          <w:rFonts w:hint="eastAsia" w:eastAsia="宋体"/>
          <w:lang w:eastAsia="zh-CN"/>
        </w:rPr>
        <w:t>》“</w:t>
      </w:r>
      <w:r>
        <w:t>服纁裳純衣</w:t>
      </w:r>
      <w:r>
        <w:rPr>
          <w:rFonts w:hint="eastAsia" w:eastAsia="宋体"/>
          <w:lang w:eastAsia="zh-CN"/>
        </w:rPr>
        <w:t>”</w:t>
      </w:r>
      <w:r>
        <w:t>註：</w:t>
      </w:r>
      <w:r>
        <w:rPr>
          <w:rFonts w:hint="eastAsia" w:eastAsia="宋体"/>
          <w:lang w:eastAsia="zh-CN"/>
        </w:rPr>
        <w:t>“</w:t>
      </w:r>
      <w:r>
        <w:t>衣有緣曰純</w:t>
      </w:r>
      <w:r>
        <w:rPr>
          <w:rFonts w:hint="eastAsia" w:eastAsia="宋体"/>
          <w:lang w:eastAsia="zh-CN"/>
        </w:rPr>
        <w:t>”</w:t>
      </w:r>
      <w:r>
        <w:t>。又徒温切，音豚</w:t>
      </w:r>
    </w:p>
    <w:p w14:paraId="44ED2DE0">
      <w:r>
        <w:rPr>
          <w:rFonts w:hint="eastAsia" w:eastAsia="宋体"/>
          <w:lang w:eastAsia="zh-CN"/>
        </w:rPr>
        <w:t>《</w:t>
      </w:r>
      <w:r>
        <w:t>詩。召南</w:t>
      </w:r>
      <w:r>
        <w:rPr>
          <w:rFonts w:hint="eastAsia" w:eastAsia="宋体"/>
          <w:lang w:eastAsia="zh-CN"/>
        </w:rPr>
        <w:t>》“</w:t>
      </w:r>
      <w:r>
        <w:t>白茅純束</w:t>
      </w:r>
      <w:r>
        <w:rPr>
          <w:rFonts w:hint="eastAsia" w:eastAsia="宋体"/>
          <w:lang w:eastAsia="zh-CN"/>
        </w:rPr>
        <w:t>”</w:t>
      </w:r>
      <w:r>
        <w:t>。又純留，縣名。</w:t>
      </w:r>
      <w:r>
        <w:rPr>
          <w:rFonts w:hint="eastAsia" w:eastAsia="宋体"/>
          <w:lang w:eastAsia="zh-CN"/>
        </w:rPr>
        <w:t>《</w:t>
      </w:r>
      <w:r>
        <w:t>左傳。襄十八年</w:t>
      </w:r>
      <w:r>
        <w:rPr>
          <w:rFonts w:hint="eastAsia" w:eastAsia="宋体"/>
          <w:lang w:eastAsia="zh-CN"/>
        </w:rPr>
        <w:t>》“</w:t>
      </w:r>
      <w:r>
        <w:t>執孫蒯於純留</w:t>
      </w:r>
      <w:r>
        <w:rPr>
          <w:rFonts w:hint="eastAsia" w:eastAsia="宋体"/>
          <w:lang w:eastAsia="zh-CN"/>
        </w:rPr>
        <w:t>”</w:t>
      </w:r>
      <w:r>
        <w:t>。又從</w:t>
      </w:r>
    </w:p>
    <w:p w14:paraId="5DCAA016">
      <w:r>
        <w:t>緣切，音全。</w:t>
      </w:r>
      <w:r>
        <w:rPr>
          <w:rFonts w:hint="eastAsia" w:eastAsia="宋体"/>
          <w:lang w:eastAsia="zh-CN"/>
        </w:rPr>
        <w:t>《</w:t>
      </w:r>
      <w:r>
        <w:t>禮。投壺</w:t>
      </w:r>
      <w:r>
        <w:rPr>
          <w:rFonts w:hint="eastAsia" w:eastAsia="宋体"/>
          <w:lang w:eastAsia="zh-CN"/>
        </w:rPr>
        <w:t>》“</w:t>
      </w:r>
      <w:r>
        <w:t>二算爲純</w:t>
      </w:r>
      <w:r>
        <w:rPr>
          <w:rFonts w:hint="eastAsia" w:eastAsia="宋体"/>
          <w:lang w:eastAsia="zh-CN"/>
        </w:rPr>
        <w:t>”</w:t>
      </w:r>
      <w:r>
        <w:t>。又莊持切，古作緇字用。</w:t>
      </w:r>
      <w:r>
        <w:rPr>
          <w:rFonts w:hint="eastAsia" w:eastAsia="宋体"/>
          <w:lang w:eastAsia="zh-CN"/>
        </w:rPr>
        <w:t>《</w:t>
      </w:r>
      <w:r>
        <w:t>周禮</w:t>
      </w:r>
      <w:r>
        <w:rPr>
          <w:rFonts w:hint="eastAsia" w:eastAsia="宋体"/>
          <w:lang w:eastAsia="zh-CN"/>
        </w:rPr>
        <w:t>•</w:t>
      </w:r>
      <w:r>
        <w:t>媒氏</w:t>
      </w:r>
      <w:r>
        <w:rPr>
          <w:rFonts w:hint="eastAsia" w:eastAsia="宋体"/>
          <w:lang w:eastAsia="zh-CN"/>
        </w:rPr>
        <w:t>》“</w:t>
      </w:r>
      <w:r>
        <w:t>入幣</w:t>
      </w:r>
    </w:p>
    <w:p w14:paraId="78DD693C">
      <w:pPr>
        <w:rPr>
          <w:rFonts w:hint="eastAsia" w:eastAsia="宋体"/>
          <w:lang w:eastAsia="zh-CN"/>
        </w:rPr>
      </w:pPr>
      <w:r>
        <w:t>純帛無過五兩</w:t>
      </w:r>
      <w:r>
        <w:rPr>
          <w:rFonts w:hint="eastAsia" w:eastAsia="宋体"/>
          <w:lang w:eastAsia="zh-CN"/>
        </w:rPr>
        <w:t>”</w:t>
      </w:r>
      <w:r>
        <w:t>。</w:t>
      </w:r>
      <w:r>
        <w:rPr>
          <w:rFonts w:hint="eastAsia" w:eastAsia="宋体"/>
          <w:lang w:eastAsia="zh-CN"/>
        </w:rPr>
        <w:t>《</w:t>
      </w:r>
      <w:r>
        <w:t>禮。祭統</w:t>
      </w:r>
      <w:r>
        <w:rPr>
          <w:rFonts w:hint="eastAsia" w:eastAsia="宋体"/>
          <w:lang w:eastAsia="zh-CN"/>
        </w:rPr>
        <w:t>》“</w:t>
      </w:r>
      <w:r>
        <w:t>以共純服</w:t>
      </w:r>
      <w:r>
        <w:rPr>
          <w:rFonts w:hint="eastAsia" w:eastAsia="宋体"/>
          <w:lang w:eastAsia="zh-CN"/>
        </w:rPr>
        <w:t>”</w:t>
      </w:r>
      <w:r>
        <w:t>。俱同緇。QH</w:t>
      </w:r>
      <w:r>
        <w:rPr>
          <w:rFonts w:hint="eastAsia" w:eastAsia="宋体"/>
          <w:lang w:eastAsia="zh-CN"/>
        </w:rPr>
        <w:t>】</w:t>
      </w:r>
    </w:p>
    <w:p w14:paraId="04CDDE45">
      <w:r>
        <w:t>又朱倫切，古作諄字用。諄諄</w:t>
      </w:r>
    </w:p>
    <w:p w14:paraId="760528CB">
      <w:r>
        <w:t>或作純純。又規倫切，音鈞，亦作衣緣解。又</w:t>
      </w:r>
      <w:r>
        <w:rPr>
          <w:rFonts w:hint="eastAsia" w:eastAsia="宋体"/>
          <w:lang w:eastAsia="zh-CN"/>
        </w:rPr>
        <w:t>（</w:t>
      </w:r>
      <w:r>
        <w:t>朱</w:t>
      </w:r>
      <w:r>
        <w:rPr>
          <w:rFonts w:hint="eastAsia" w:eastAsia="宋体"/>
          <w:lang w:eastAsia="zh-CN"/>
        </w:rPr>
        <w:t>）【</w:t>
      </w:r>
      <w:r>
        <w:t>未</w:t>
      </w:r>
      <w:r>
        <w:rPr>
          <w:rFonts w:hint="eastAsia" w:eastAsia="宋体"/>
          <w:lang w:eastAsia="zh-CN"/>
        </w:rPr>
        <w:t>】（</w:t>
      </w:r>
      <w:r>
        <w:t>切</w:t>
      </w:r>
      <w:r>
        <w:rPr>
          <w:rFonts w:hint="eastAsia" w:eastAsia="宋体"/>
          <w:lang w:eastAsia="zh-CN"/>
        </w:rPr>
        <w:t>）</w:t>
      </w:r>
      <w:r>
        <w:t>聞切，音分，亦作衣</w:t>
      </w:r>
    </w:p>
    <w:p w14:paraId="61EACC50">
      <w:r>
        <w:t>緣解。又杜本切，音盾，地名</w:t>
      </w:r>
    </w:p>
    <w:p w14:paraId="26BC406C">
      <w:r>
        <w:t>羨</w:t>
      </w:r>
    </w:p>
    <w:p w14:paraId="6EE94A86">
      <w:r>
        <w:t>似面切，貪欲也。</w:t>
      </w:r>
      <w:r>
        <w:rPr>
          <w:rFonts w:hint="eastAsia" w:eastAsia="宋体"/>
          <w:lang w:eastAsia="zh-CN"/>
        </w:rPr>
        <w:t>《</w:t>
      </w:r>
      <w:r>
        <w:t>詩</w:t>
      </w:r>
      <w:r>
        <w:rPr>
          <w:rFonts w:hint="eastAsia" w:eastAsia="宋体"/>
          <w:lang w:eastAsia="zh-CN"/>
        </w:rPr>
        <w:t>•</w:t>
      </w:r>
      <w:r>
        <w:t>大雅</w:t>
      </w:r>
      <w:r>
        <w:rPr>
          <w:rFonts w:hint="eastAsia" w:eastAsia="宋体"/>
          <w:lang w:eastAsia="zh-CN"/>
        </w:rPr>
        <w:t>》“</w:t>
      </w:r>
      <w:r>
        <w:t>無然歆羨</w:t>
      </w:r>
      <w:r>
        <w:rPr>
          <w:rFonts w:hint="eastAsia" w:eastAsia="宋体"/>
          <w:lang w:eastAsia="zh-CN"/>
        </w:rPr>
        <w:t>”</w:t>
      </w:r>
      <w:r>
        <w:t>。又餘也。</w:t>
      </w:r>
      <w:r>
        <w:rPr>
          <w:rFonts w:hint="eastAsia" w:eastAsia="宋体"/>
          <w:lang w:eastAsia="zh-CN"/>
        </w:rPr>
        <w:t>《</w:t>
      </w:r>
      <w:r>
        <w:t>詩。小雅</w:t>
      </w:r>
      <w:r>
        <w:rPr>
          <w:rFonts w:hint="eastAsia" w:eastAsia="宋体"/>
          <w:lang w:eastAsia="zh-CN"/>
        </w:rPr>
        <w:t>》“</w:t>
      </w:r>
      <w:r>
        <w:t>四方有羨</w:t>
      </w:r>
      <w:r>
        <w:rPr>
          <w:rFonts w:hint="eastAsia" w:eastAsia="宋体"/>
          <w:lang w:eastAsia="zh-CN"/>
        </w:rPr>
        <w:t>”</w:t>
      </w:r>
      <w:r>
        <w:t>。又圜長</w:t>
      </w:r>
    </w:p>
    <w:p w14:paraId="78D864AD">
      <w:r>
        <w:t>也。</w:t>
      </w:r>
      <w:r>
        <w:rPr>
          <w:rFonts w:hint="eastAsia" w:eastAsia="宋体"/>
          <w:lang w:eastAsia="zh-CN"/>
        </w:rPr>
        <w:t>《</w:t>
      </w:r>
      <w:r>
        <w:t>周禮。典瑞</w:t>
      </w:r>
      <w:r>
        <w:rPr>
          <w:rFonts w:hint="eastAsia" w:eastAsia="宋体"/>
          <w:lang w:eastAsia="zh-CN"/>
        </w:rPr>
        <w:t>》“</w:t>
      </w:r>
      <w:r>
        <w:t>璧羨以起度</w:t>
      </w:r>
      <w:r>
        <w:rPr>
          <w:rFonts w:hint="eastAsia" w:eastAsia="宋体"/>
          <w:lang w:eastAsia="zh-CN"/>
        </w:rPr>
        <w:t>”</w:t>
      </w:r>
      <w:r>
        <w:t>，鄭司農：</w:t>
      </w:r>
      <w:r>
        <w:rPr>
          <w:rFonts w:hint="eastAsia" w:eastAsia="宋体"/>
          <w:lang w:eastAsia="zh-CN"/>
        </w:rPr>
        <w:t>“</w:t>
      </w:r>
      <w:r>
        <w:t>羨，長也。</w:t>
      </w:r>
      <w:r>
        <w:rPr>
          <w:rFonts w:hint="eastAsia" w:eastAsia="宋体"/>
          <w:lang w:eastAsia="zh-CN"/>
        </w:rPr>
        <w:t>”</w:t>
      </w:r>
      <w:r>
        <w:t>又以淺切，音衍，亦餘也，溢</w:t>
      </w:r>
    </w:p>
    <w:p w14:paraId="0A05714E">
      <w:r>
        <w:t>也。又夷然切，音延，墓中道也。</w:t>
      </w:r>
      <w:r>
        <w:rPr>
          <w:rFonts w:hint="eastAsia" w:eastAsia="宋体"/>
          <w:lang w:eastAsia="zh-CN"/>
        </w:rPr>
        <w:t>《</w:t>
      </w:r>
      <w:r>
        <w:t>史記</w:t>
      </w:r>
      <w:r>
        <w:rPr>
          <w:rFonts w:hint="eastAsia" w:eastAsia="宋体"/>
          <w:lang w:eastAsia="zh-CN"/>
        </w:rPr>
        <w:t>》“</w:t>
      </w:r>
      <w:r>
        <w:t>衛共伯入，釐侯羨自殺</w:t>
      </w:r>
      <w:r>
        <w:rPr>
          <w:rFonts w:hint="eastAsia" w:eastAsia="宋体"/>
          <w:lang w:eastAsia="zh-CN"/>
        </w:rPr>
        <w:t>”</w:t>
      </w:r>
      <w:r>
        <w:t>，索隱曰：</w:t>
      </w:r>
      <w:r>
        <w:rPr>
          <w:rFonts w:hint="eastAsia" w:eastAsia="宋体"/>
          <w:lang w:eastAsia="zh-CN"/>
        </w:rPr>
        <w:t>“</w:t>
      </w:r>
      <w:r>
        <w:t>羨音</w:t>
      </w:r>
    </w:p>
    <w:p w14:paraId="37B2EF0C">
      <w:pPr>
        <w:rPr>
          <w:rFonts w:hint="eastAsia" w:eastAsia="宋体"/>
          <w:lang w:eastAsia="zh-CN"/>
        </w:rPr>
      </w:pPr>
      <w:r>
        <w:t>延。</w:t>
      </w:r>
      <w:r>
        <w:rPr>
          <w:rFonts w:hint="eastAsia" w:eastAsia="宋体"/>
          <w:lang w:eastAsia="zh-CN"/>
        </w:rPr>
        <w:t>”</w:t>
      </w:r>
      <w:r>
        <w:t>又弋枝切，音夷。</w:t>
      </w:r>
      <w:r>
        <w:rPr>
          <w:rFonts w:hint="eastAsia" w:eastAsia="宋体"/>
          <w:lang w:eastAsia="zh-CN"/>
        </w:rPr>
        <w:t>《</w:t>
      </w:r>
      <w:r>
        <w:t>漢書</w:t>
      </w:r>
      <w:r>
        <w:rPr>
          <w:rFonts w:hint="eastAsia" w:eastAsia="宋体"/>
          <w:lang w:eastAsia="zh-CN"/>
        </w:rPr>
        <w:t>•</w:t>
      </w:r>
      <w:r>
        <w:t>地里志</w:t>
      </w:r>
      <w:r>
        <w:rPr>
          <w:rFonts w:hint="eastAsia" w:eastAsia="宋体"/>
          <w:lang w:eastAsia="zh-CN"/>
        </w:rPr>
        <w:t>》“</w:t>
      </w:r>
      <w:r>
        <w:t>江夏郡沙羨</w:t>
      </w:r>
      <w:r>
        <w:rPr>
          <w:rFonts w:hint="eastAsia" w:eastAsia="宋体"/>
          <w:lang w:eastAsia="zh-CN"/>
        </w:rPr>
        <w:t>”</w:t>
      </w:r>
    </w:p>
    <w:p w14:paraId="7B2AF1F5">
      <w:r>
        <w:t>【第136页】</w:t>
      </w:r>
    </w:p>
    <w:p w14:paraId="67E225B5">
      <w:r>
        <w:t>參</w:t>
      </w:r>
    </w:p>
    <w:p w14:paraId="04A227A4">
      <w:r>
        <w:t>所今切，音森。</w:t>
      </w:r>
      <w:r>
        <w:rPr>
          <w:rFonts w:hint="eastAsia" w:eastAsia="宋体"/>
          <w:lang w:eastAsia="zh-CN"/>
        </w:rPr>
        <w:t>《</w:t>
      </w:r>
      <w:r>
        <w:t>左傳</w:t>
      </w:r>
      <w:r>
        <w:rPr>
          <w:rFonts w:hint="eastAsia" w:eastAsia="宋体"/>
          <w:lang w:eastAsia="zh-CN"/>
        </w:rPr>
        <w:t>》“</w:t>
      </w:r>
      <w:r>
        <w:t>遷實沈于大夏，主參。</w:t>
      </w:r>
      <w:r>
        <w:rPr>
          <w:rFonts w:hint="eastAsia" w:eastAsia="宋体"/>
          <w:lang w:eastAsia="zh-CN"/>
        </w:rPr>
        <w:t>”</w:t>
      </w:r>
      <w:r>
        <w:t>武王夢帝謂己</w:t>
      </w:r>
      <w:r>
        <w:rPr>
          <w:rFonts w:hint="eastAsia" w:eastAsia="宋体"/>
          <w:lang w:eastAsia="zh-CN"/>
        </w:rPr>
        <w:t>“</w:t>
      </w:r>
      <w:r>
        <w:t>而子曰虞，將與之</w:t>
      </w:r>
    </w:p>
    <w:p w14:paraId="5259D5E0">
      <w:r>
        <w:t>唐，屬諸參。</w:t>
      </w:r>
      <w:r>
        <w:rPr>
          <w:rFonts w:hint="eastAsia" w:eastAsia="宋体"/>
          <w:lang w:eastAsia="zh-CN"/>
        </w:rPr>
        <w:t>”</w:t>
      </w:r>
      <w:r>
        <w:t>杜注：</w:t>
      </w:r>
      <w:r>
        <w:rPr>
          <w:rFonts w:hint="eastAsia" w:eastAsia="宋体"/>
          <w:lang w:eastAsia="zh-CN"/>
        </w:rPr>
        <w:t>“</w:t>
      </w:r>
      <w:r>
        <w:t>音森。</w:t>
      </w:r>
      <w:r>
        <w:rPr>
          <w:rFonts w:hint="eastAsia" w:eastAsia="宋体"/>
          <w:lang w:eastAsia="zh-CN"/>
        </w:rPr>
        <w:t>”《</w:t>
      </w:r>
      <w:r>
        <w:t>説文</w:t>
      </w:r>
      <w:r>
        <w:rPr>
          <w:rFonts w:hint="eastAsia" w:eastAsia="宋体"/>
          <w:lang w:eastAsia="zh-CN"/>
        </w:rPr>
        <w:t>》</w:t>
      </w:r>
      <w:r>
        <w:t>以商星爲參，誤也。又倉含切，閒厠也。</w:t>
      </w:r>
      <w:r>
        <w:rPr>
          <w:rFonts w:hint="eastAsia" w:eastAsia="宋体"/>
          <w:lang w:eastAsia="zh-CN"/>
        </w:rPr>
        <w:t>《</w:t>
      </w:r>
      <w:r>
        <w:t>禮。曲</w:t>
      </w:r>
    </w:p>
    <w:p w14:paraId="05F931AD">
      <w:r>
        <w:t>禮</w:t>
      </w:r>
      <w:r>
        <w:rPr>
          <w:rFonts w:hint="eastAsia" w:eastAsia="宋体"/>
          <w:lang w:eastAsia="zh-CN"/>
        </w:rPr>
        <w:t>》“</w:t>
      </w:r>
      <w:r>
        <w:t>母往參焉</w:t>
      </w:r>
      <w:r>
        <w:rPr>
          <w:rFonts w:hint="eastAsia" w:eastAsia="宋体"/>
          <w:lang w:eastAsia="zh-CN"/>
        </w:rPr>
        <w:t>”</w:t>
      </w:r>
      <w:r>
        <w:t>。又干與也。</w:t>
      </w:r>
      <w:r>
        <w:rPr>
          <w:rFonts w:hint="eastAsia" w:eastAsia="宋体"/>
          <w:lang w:eastAsia="zh-CN"/>
        </w:rPr>
        <w:t>《</w:t>
      </w:r>
      <w:r>
        <w:t>周禮</w:t>
      </w:r>
      <w:r>
        <w:rPr>
          <w:rFonts w:hint="eastAsia" w:eastAsia="宋体"/>
          <w:lang w:eastAsia="zh-CN"/>
        </w:rPr>
        <w:t>》</w:t>
      </w:r>
      <w:r>
        <w:t>：</w:t>
      </w:r>
      <w:r>
        <w:rPr>
          <w:rFonts w:hint="eastAsia" w:eastAsia="宋体"/>
          <w:lang w:eastAsia="zh-CN"/>
        </w:rPr>
        <w:t>“</w:t>
      </w:r>
      <w:r>
        <w:t>設其參。</w:t>
      </w:r>
      <w:r>
        <w:rPr>
          <w:rFonts w:hint="eastAsia" w:eastAsia="宋体"/>
          <w:lang w:eastAsia="zh-CN"/>
        </w:rPr>
        <w:t>”</w:t>
      </w:r>
      <w:r>
        <w:t>謂參列也。後世參知政事、參軍、參謀蓋</w:t>
      </w:r>
    </w:p>
    <w:p w14:paraId="205A9419">
      <w:pPr>
        <w:rPr>
          <w:rFonts w:hint="eastAsia" w:eastAsia="宋体"/>
          <w:lang w:eastAsia="zh-CN"/>
        </w:rPr>
      </w:pPr>
      <w:r>
        <w:t>取此義。又參錯也。</w:t>
      </w:r>
      <w:r>
        <w:rPr>
          <w:rFonts w:hint="eastAsia" w:eastAsia="宋体"/>
          <w:lang w:eastAsia="zh-CN"/>
        </w:rPr>
        <w:t>《</w:t>
      </w:r>
      <w:r>
        <w:t>易</w:t>
      </w:r>
      <w:r>
        <w:rPr>
          <w:rFonts w:hint="eastAsia" w:eastAsia="宋体"/>
          <w:lang w:eastAsia="zh-CN"/>
        </w:rPr>
        <w:t>•</w:t>
      </w:r>
      <w:r>
        <w:t>繫辭</w:t>
      </w:r>
      <w:r>
        <w:rPr>
          <w:rFonts w:hint="eastAsia" w:eastAsia="宋体"/>
          <w:lang w:eastAsia="zh-CN"/>
        </w:rPr>
        <w:t>》“</w:t>
      </w:r>
      <w:r>
        <w:t>參伍以變，錯綜其數</w:t>
      </w:r>
      <w:r>
        <w:rPr>
          <w:rFonts w:hint="eastAsia" w:eastAsia="宋体"/>
          <w:lang w:eastAsia="zh-CN"/>
        </w:rPr>
        <w:t>”</w:t>
      </w:r>
      <w:r>
        <w:t>。又謁見也。</w:t>
      </w:r>
      <w:r>
        <w:rPr>
          <w:rFonts w:hint="eastAsia" w:eastAsia="宋体"/>
          <w:lang w:eastAsia="zh-CN"/>
        </w:rPr>
        <w:t>《</w:t>
      </w:r>
      <w:r>
        <w:t>廣韻</w:t>
      </w:r>
      <w:r>
        <w:rPr>
          <w:rFonts w:hint="eastAsia" w:eastAsia="宋体"/>
          <w:lang w:eastAsia="zh-CN"/>
        </w:rPr>
        <w:t>》“</w:t>
      </w:r>
      <w:r>
        <w:t>承也，覲也</w:t>
      </w:r>
      <w:r>
        <w:rPr>
          <w:rFonts w:hint="eastAsia" w:eastAsia="宋体"/>
          <w:lang w:eastAsia="zh-CN"/>
        </w:rPr>
        <w:t>”</w:t>
      </w:r>
    </w:p>
    <w:p w14:paraId="4ED3761C">
      <w:r>
        <w:t>居官者禮有朝參，俗又改作叅，以劾奏僚屬爲叅，此官文書俗體也。又思含切，古作</w:t>
      </w:r>
    </w:p>
    <w:p w14:paraId="6F8928EC">
      <w:r>
        <w:t>三字用。</w:t>
      </w:r>
      <w:r>
        <w:rPr>
          <w:rFonts w:hint="eastAsia" w:eastAsia="宋体"/>
          <w:lang w:eastAsia="zh-CN"/>
        </w:rPr>
        <w:t>《</w:t>
      </w:r>
      <w:r>
        <w:t>左傳</w:t>
      </w:r>
      <w:r>
        <w:rPr>
          <w:rFonts w:hint="eastAsia" w:eastAsia="宋体"/>
          <w:lang w:eastAsia="zh-CN"/>
        </w:rPr>
        <w:t>》“</w:t>
      </w:r>
      <w:r>
        <w:t>自參以上</w:t>
      </w:r>
      <w:r>
        <w:rPr>
          <w:rFonts w:hint="eastAsia" w:eastAsia="宋体"/>
          <w:lang w:eastAsia="zh-CN"/>
        </w:rPr>
        <w:t>”</w:t>
      </w:r>
      <w:r>
        <w:t>。</w:t>
      </w:r>
      <w:r>
        <w:rPr>
          <w:rFonts w:hint="eastAsia" w:eastAsia="宋体"/>
          <w:lang w:eastAsia="zh-CN"/>
        </w:rPr>
        <w:t>《</w:t>
      </w:r>
      <w:r>
        <w:t>考工記</w:t>
      </w:r>
      <w:r>
        <w:rPr>
          <w:rFonts w:hint="eastAsia" w:eastAsia="宋体"/>
          <w:lang w:eastAsia="zh-CN"/>
        </w:rPr>
        <w:t>》“</w:t>
      </w:r>
      <w:r>
        <w:t>鍭矢參兮茀矢參兮。參兮其長而殺其一。參兮</w:t>
      </w:r>
    </w:p>
    <w:p w14:paraId="3C961BD5">
      <w:pPr>
        <w:rPr>
          <w:rFonts w:hint="eastAsia" w:eastAsia="宋体"/>
          <w:lang w:eastAsia="zh-CN"/>
        </w:rPr>
      </w:pPr>
      <w:r>
        <w:t>其羽以設其刃</w:t>
      </w:r>
      <w:r>
        <w:rPr>
          <w:rFonts w:hint="eastAsia" w:eastAsia="宋体"/>
          <w:lang w:eastAsia="zh-CN"/>
        </w:rPr>
        <w:t>”</w:t>
      </w:r>
      <w:r>
        <w:t>，至俗竟改作叁，則市賈之俗可耐矣。又楚簪切，音蔘。</w:t>
      </w:r>
      <w:r>
        <w:rPr>
          <w:rFonts w:hint="eastAsia" w:eastAsia="宋体"/>
          <w:lang w:eastAsia="zh-CN"/>
        </w:rPr>
        <w:t>《</w:t>
      </w:r>
      <w:r>
        <w:t>詩。周南</w:t>
      </w:r>
      <w:r>
        <w:rPr>
          <w:rFonts w:hint="eastAsia" w:eastAsia="宋体"/>
          <w:lang w:eastAsia="zh-CN"/>
        </w:rPr>
        <w:t>》</w:t>
      </w:r>
    </w:p>
    <w:p w14:paraId="5EB22AD1">
      <w:r>
        <w:rPr>
          <w:rFonts w:hint="eastAsia" w:eastAsia="宋体"/>
          <w:lang w:eastAsia="zh-CN"/>
        </w:rPr>
        <w:t>“</w:t>
      </w:r>
      <w:r>
        <w:t>參差荇菜</w:t>
      </w:r>
      <w:r>
        <w:rPr>
          <w:rFonts w:hint="eastAsia" w:eastAsia="宋体"/>
          <w:lang w:eastAsia="zh-CN"/>
        </w:rPr>
        <w:t>”</w:t>
      </w:r>
      <w:r>
        <w:t>。又桑感切，古作糝字用。</w:t>
      </w:r>
      <w:r>
        <w:rPr>
          <w:rFonts w:hint="eastAsia" w:eastAsia="宋体"/>
          <w:lang w:eastAsia="zh-CN"/>
        </w:rPr>
        <w:t>《</w:t>
      </w:r>
      <w:r>
        <w:t>周禮</w:t>
      </w:r>
      <w:r>
        <w:rPr>
          <w:rFonts w:hint="eastAsia" w:eastAsia="宋体"/>
          <w:lang w:eastAsia="zh-CN"/>
        </w:rPr>
        <w:t>•</w:t>
      </w:r>
      <w:r>
        <w:t>司裘</w:t>
      </w:r>
      <w:r>
        <w:rPr>
          <w:rFonts w:hint="eastAsia" w:eastAsia="宋体"/>
          <w:lang w:eastAsia="zh-CN"/>
        </w:rPr>
        <w:t>》【</w:t>
      </w:r>
      <w:r>
        <w:t>注</w:t>
      </w:r>
      <w:r>
        <w:rPr>
          <w:rFonts w:hint="eastAsia" w:eastAsia="宋体"/>
          <w:lang w:eastAsia="zh-CN"/>
        </w:rPr>
        <w:t>】“</w:t>
      </w:r>
      <w:r>
        <w:t>大侯九十，參七十，干五</w:t>
      </w:r>
    </w:p>
    <w:p w14:paraId="151BFB1F">
      <w:r>
        <w:t>十</w:t>
      </w:r>
      <w:r>
        <w:rPr>
          <w:rFonts w:hint="eastAsia" w:eastAsia="宋体"/>
          <w:lang w:eastAsia="zh-CN"/>
        </w:rPr>
        <w:t>”</w:t>
      </w:r>
      <w:r>
        <w:t>。又七紺切，古作摻字用，鼓曲也，</w:t>
      </w:r>
      <w:r>
        <w:rPr>
          <w:rFonts w:hint="eastAsia" w:eastAsia="宋体"/>
          <w:lang w:eastAsia="zh-CN"/>
        </w:rPr>
        <w:t>《</w:t>
      </w:r>
      <w:r>
        <w:t>漁陽摻</w:t>
      </w:r>
      <w:r>
        <w:rPr>
          <w:rFonts w:hint="eastAsia" w:eastAsia="宋体"/>
          <w:lang w:eastAsia="zh-CN"/>
        </w:rPr>
        <w:t>》</w:t>
      </w:r>
      <w:r>
        <w:t>是也。又擥也。</w:t>
      </w:r>
      <w:r>
        <w:rPr>
          <w:rFonts w:hint="eastAsia" w:eastAsia="宋体"/>
          <w:lang w:eastAsia="zh-CN"/>
        </w:rPr>
        <w:t>《</w:t>
      </w:r>
      <w:r>
        <w:t>詩。鄭風</w:t>
      </w:r>
      <w:r>
        <w:rPr>
          <w:rFonts w:hint="eastAsia" w:eastAsia="宋体"/>
          <w:lang w:eastAsia="zh-CN"/>
        </w:rPr>
        <w:t>》“</w:t>
      </w:r>
      <w:r>
        <w:t>摻執子</w:t>
      </w:r>
    </w:p>
    <w:p w14:paraId="68E43545">
      <w:r>
        <w:t>之祛兮</w:t>
      </w:r>
      <w:r>
        <w:rPr>
          <w:rFonts w:hint="eastAsia" w:eastAsia="宋体"/>
          <w:lang w:eastAsia="zh-CN"/>
        </w:rPr>
        <w:t>”</w:t>
      </w:r>
      <w:r>
        <w:t>，亦當作參。</w:t>
      </w:r>
    </w:p>
    <w:p w14:paraId="783A23E6">
      <w:r>
        <w:t>區</w:t>
      </w:r>
    </w:p>
    <w:p w14:paraId="5AC78672">
      <w:r>
        <w:t>邱于切，音驅。</w:t>
      </w:r>
      <w:r>
        <w:rPr>
          <w:rFonts w:hint="eastAsia" w:eastAsia="宋体"/>
          <w:lang w:eastAsia="zh-CN"/>
        </w:rPr>
        <w:t>《</w:t>
      </w:r>
      <w:r>
        <w:t>説文</w:t>
      </w:r>
      <w:r>
        <w:rPr>
          <w:rFonts w:hint="eastAsia" w:eastAsia="宋体"/>
          <w:lang w:eastAsia="zh-CN"/>
        </w:rPr>
        <w:t>》“</w:t>
      </w:r>
      <w:r>
        <w:t>藏隱也，从品在匚中。品，衆也</w:t>
      </w:r>
      <w:r>
        <w:rPr>
          <w:rFonts w:hint="eastAsia" w:eastAsia="宋体"/>
          <w:lang w:eastAsia="zh-CN"/>
        </w:rPr>
        <w:t>”</w:t>
      </w:r>
      <w:r>
        <w:t>。又小室之名。</w:t>
      </w:r>
      <w:r>
        <w:rPr>
          <w:rFonts w:hint="eastAsia" w:eastAsia="宋体"/>
          <w:lang w:eastAsia="zh-CN"/>
        </w:rPr>
        <w:t>《</w:t>
      </w:r>
      <w:r>
        <w:t>漢書</w:t>
      </w:r>
      <w:r>
        <w:rPr>
          <w:rFonts w:hint="eastAsia" w:eastAsia="宋体"/>
          <w:lang w:eastAsia="zh-CN"/>
        </w:rPr>
        <w:t>•</w:t>
      </w:r>
      <w:r>
        <w:t>胡建</w:t>
      </w:r>
    </w:p>
    <w:p w14:paraId="1455BFE1">
      <w:pPr>
        <w:rPr>
          <w:rFonts w:hint="eastAsia" w:eastAsia="宋体"/>
          <w:lang w:eastAsia="zh-CN"/>
        </w:rPr>
      </w:pPr>
      <w:r>
        <w:t>傳</w:t>
      </w:r>
      <w:r>
        <w:rPr>
          <w:rFonts w:hint="eastAsia" w:eastAsia="宋体"/>
          <w:lang w:eastAsia="zh-CN"/>
        </w:rPr>
        <w:t>》“</w:t>
      </w:r>
      <w:r>
        <w:t>穿北軍壘以爲賈區</w:t>
      </w:r>
      <w:r>
        <w:rPr>
          <w:rFonts w:hint="eastAsia" w:eastAsia="宋体"/>
          <w:lang w:eastAsia="zh-CN"/>
        </w:rPr>
        <w:t>”</w:t>
      </w:r>
      <w:r>
        <w:t>。又義與類近。</w:t>
      </w:r>
      <w:r>
        <w:rPr>
          <w:rFonts w:hint="eastAsia" w:eastAsia="宋体"/>
          <w:lang w:eastAsia="zh-CN"/>
        </w:rPr>
        <w:t>《</w:t>
      </w:r>
      <w:r>
        <w:t>論語</w:t>
      </w:r>
      <w:r>
        <w:rPr>
          <w:rFonts w:hint="eastAsia" w:eastAsia="宋体"/>
          <w:lang w:eastAsia="zh-CN"/>
        </w:rPr>
        <w:t>》“</w:t>
      </w:r>
      <w:r>
        <w:t>區以别矣</w:t>
      </w:r>
      <w:r>
        <w:rPr>
          <w:rFonts w:hint="eastAsia" w:eastAsia="宋体"/>
          <w:lang w:eastAsia="zh-CN"/>
        </w:rPr>
        <w:t>”</w:t>
      </w:r>
      <w:r>
        <w:t>。又玉數也。</w:t>
      </w:r>
      <w:r>
        <w:rPr>
          <w:rFonts w:hint="eastAsia" w:eastAsia="宋体"/>
          <w:lang w:eastAsia="zh-CN"/>
        </w:rPr>
        <w:t>《</w:t>
      </w:r>
      <w:r>
        <w:t>爾雅</w:t>
      </w:r>
      <w:r>
        <w:rPr>
          <w:rFonts w:hint="eastAsia" w:eastAsia="宋体"/>
          <w:lang w:eastAsia="zh-CN"/>
        </w:rPr>
        <w:t>•</w:t>
      </w:r>
      <w:r>
        <w:t>釋器</w:t>
      </w:r>
      <w:r>
        <w:rPr>
          <w:rFonts w:hint="eastAsia" w:eastAsia="宋体"/>
          <w:lang w:eastAsia="zh-CN"/>
        </w:rPr>
        <w:t>》</w:t>
      </w:r>
    </w:p>
    <w:p w14:paraId="285C95DA">
      <w:r>
        <w:t>【第137页】</w:t>
      </w:r>
    </w:p>
    <w:p w14:paraId="6581C56B">
      <w:pPr>
        <w:rPr>
          <w:rFonts w:hint="eastAsia" w:eastAsia="宋体"/>
          <w:lang w:eastAsia="zh-CN"/>
        </w:rPr>
      </w:pPr>
      <w:r>
        <w:rPr>
          <w:rFonts w:hint="eastAsia" w:eastAsia="宋体"/>
          <w:lang w:eastAsia="zh-CN"/>
        </w:rPr>
        <w:t>“</w:t>
      </w:r>
      <w:r>
        <w:t>玉十謂之區</w:t>
      </w:r>
      <w:r>
        <w:rPr>
          <w:rFonts w:hint="eastAsia" w:eastAsia="宋体"/>
          <w:lang w:eastAsia="zh-CN"/>
        </w:rPr>
        <w:t>”</w:t>
      </w:r>
      <w:r>
        <w:t>。又區區，小貌。</w:t>
      </w:r>
      <w:r>
        <w:rPr>
          <w:rFonts w:hint="eastAsia" w:eastAsia="宋体"/>
          <w:lang w:eastAsia="zh-CN"/>
        </w:rPr>
        <w:t>《</w:t>
      </w:r>
      <w:r>
        <w:t>禮樂志</w:t>
      </w:r>
      <w:r>
        <w:rPr>
          <w:rFonts w:hint="eastAsia" w:eastAsia="宋体"/>
          <w:lang w:eastAsia="zh-CN"/>
        </w:rPr>
        <w:t>》“</w:t>
      </w:r>
      <w:r>
        <w:t>河間，區區小國</w:t>
      </w:r>
      <w:r>
        <w:rPr>
          <w:rFonts w:hint="eastAsia" w:eastAsia="宋体"/>
          <w:lang w:eastAsia="zh-CN"/>
        </w:rPr>
        <w:t>”</w:t>
      </w:r>
      <w:r>
        <w:t>。又袪尤切，音邱。</w:t>
      </w:r>
      <w:r>
        <w:rPr>
          <w:rFonts w:hint="eastAsia" w:eastAsia="宋体"/>
          <w:lang w:eastAsia="zh-CN"/>
        </w:rPr>
        <w:t>《</w:t>
      </w:r>
      <w:r>
        <w:t>韓文</w:t>
      </w:r>
      <w:r>
        <w:rPr>
          <w:rFonts w:hint="eastAsia" w:eastAsia="宋体"/>
          <w:lang w:eastAsia="zh-CN"/>
        </w:rPr>
        <w:t>》</w:t>
      </w:r>
    </w:p>
    <w:p w14:paraId="4500B5E8">
      <w:r>
        <w:rPr>
          <w:rFonts w:hint="eastAsia" w:eastAsia="宋体"/>
          <w:lang w:eastAsia="zh-CN"/>
        </w:rPr>
        <w:t>“</w:t>
      </w:r>
      <w:r>
        <w:t>禮不諱嫌名</w:t>
      </w:r>
      <w:r>
        <w:rPr>
          <w:rFonts w:hint="eastAsia" w:eastAsia="宋体"/>
          <w:lang w:eastAsia="zh-CN"/>
        </w:rPr>
        <w:t>”</w:t>
      </w:r>
      <w:r>
        <w:t>，謂宇與禹、丘與區也。又烏侯切，音甌。</w:t>
      </w:r>
      <w:r>
        <w:rPr>
          <w:rFonts w:hint="eastAsia" w:eastAsia="宋体"/>
          <w:lang w:eastAsia="zh-CN"/>
        </w:rPr>
        <w:t>《</w:t>
      </w:r>
      <w:r>
        <w:t>左傳</w:t>
      </w:r>
      <w:r>
        <w:rPr>
          <w:rFonts w:hint="eastAsia" w:eastAsia="宋体"/>
          <w:lang w:eastAsia="zh-CN"/>
        </w:rPr>
        <w:t>》“</w:t>
      </w:r>
      <w:r>
        <w:t>豆區釜鐘</w:t>
      </w:r>
      <w:r>
        <w:rPr>
          <w:rFonts w:hint="eastAsia" w:eastAsia="宋体"/>
          <w:lang w:eastAsia="zh-CN"/>
        </w:rPr>
        <w:t>”</w:t>
      </w:r>
      <w:r>
        <w:t>。又隱匿</w:t>
      </w:r>
    </w:p>
    <w:p w14:paraId="11311D02">
      <w:r>
        <w:t>也。</w:t>
      </w:r>
      <w:r>
        <w:rPr>
          <w:rFonts w:hint="eastAsia" w:eastAsia="宋体"/>
          <w:lang w:eastAsia="zh-CN"/>
        </w:rPr>
        <w:t>《</w:t>
      </w:r>
      <w:r>
        <w:t>左傳。昭七年</w:t>
      </w:r>
      <w:r>
        <w:rPr>
          <w:rFonts w:hint="eastAsia" w:eastAsia="宋体"/>
          <w:lang w:eastAsia="zh-CN"/>
        </w:rPr>
        <w:t>》“</w:t>
      </w:r>
      <w:r>
        <w:t>楚文作僕區之法</w:t>
      </w:r>
      <w:r>
        <w:rPr>
          <w:rFonts w:hint="eastAsia" w:eastAsia="宋体"/>
          <w:lang w:eastAsia="zh-CN"/>
        </w:rPr>
        <w:t>”</w:t>
      </w:r>
      <w:r>
        <w:t>。又姓。</w:t>
      </w:r>
      <w:r>
        <w:rPr>
          <w:rFonts w:hint="eastAsia" w:eastAsia="宋体"/>
          <w:lang w:eastAsia="zh-CN"/>
        </w:rPr>
        <w:t>《</w:t>
      </w:r>
      <w:r>
        <w:t>王莽傳</w:t>
      </w:r>
      <w:r>
        <w:rPr>
          <w:rFonts w:hint="eastAsia" w:eastAsia="宋体"/>
          <w:lang w:eastAsia="zh-CN"/>
        </w:rPr>
        <w:t>》“</w:t>
      </w:r>
      <w:r>
        <w:t>中郎區博</w:t>
      </w:r>
      <w:r>
        <w:rPr>
          <w:rFonts w:hint="eastAsia" w:eastAsia="宋体"/>
          <w:lang w:eastAsia="zh-CN"/>
        </w:rPr>
        <w:t>”</w:t>
      </w:r>
      <w:r>
        <w:t>。又居侯切，音</w:t>
      </w:r>
    </w:p>
    <w:p w14:paraId="509C8F8C">
      <w:pPr>
        <w:rPr>
          <w:rFonts w:hint="eastAsia" w:eastAsia="宋体"/>
          <w:lang w:eastAsia="zh-CN"/>
        </w:rPr>
      </w:pPr>
      <w:r>
        <w:t>鉤。</w:t>
      </w:r>
      <w:r>
        <w:rPr>
          <w:rFonts w:hint="eastAsia" w:eastAsia="宋体"/>
          <w:lang w:eastAsia="zh-CN"/>
        </w:rPr>
        <w:t>《</w:t>
      </w:r>
      <w:r>
        <w:t>禮。樂記</w:t>
      </w:r>
      <w:r>
        <w:rPr>
          <w:rFonts w:hint="eastAsia" w:eastAsia="宋体"/>
          <w:lang w:eastAsia="zh-CN"/>
        </w:rPr>
        <w:t>》“</w:t>
      </w:r>
      <w:r>
        <w:t>區萌逹</w:t>
      </w:r>
      <w:r>
        <w:rPr>
          <w:rFonts w:hint="eastAsia" w:eastAsia="宋体"/>
          <w:lang w:eastAsia="zh-CN"/>
        </w:rPr>
        <w:t>”</w:t>
      </w:r>
    </w:p>
    <w:p w14:paraId="685315D3">
      <w:r>
        <w:t>厭</w:t>
      </w:r>
    </w:p>
    <w:p w14:paraId="43FB3DDF">
      <w:r>
        <w:t>迂艷切，足也。</w:t>
      </w:r>
      <w:r>
        <w:rPr>
          <w:rFonts w:hint="eastAsia" w:eastAsia="宋体"/>
          <w:lang w:eastAsia="zh-CN"/>
        </w:rPr>
        <w:t>《</w:t>
      </w:r>
      <w:r>
        <w:t>詩。周頌</w:t>
      </w:r>
      <w:r>
        <w:rPr>
          <w:rFonts w:hint="eastAsia" w:eastAsia="宋体"/>
          <w:lang w:eastAsia="zh-CN"/>
        </w:rPr>
        <w:t>》“</w:t>
      </w:r>
      <w:r>
        <w:t>有厭其傑</w:t>
      </w:r>
      <w:r>
        <w:rPr>
          <w:rFonts w:hint="eastAsia" w:eastAsia="宋体"/>
          <w:lang w:eastAsia="zh-CN"/>
        </w:rPr>
        <w:t>”</w:t>
      </w:r>
      <w:r>
        <w:t>注</w:t>
      </w:r>
      <w:r>
        <w:rPr>
          <w:rFonts w:hint="eastAsia" w:eastAsia="宋体"/>
          <w:lang w:eastAsia="zh-CN"/>
        </w:rPr>
        <w:t>“</w:t>
      </w:r>
      <w:r>
        <w:t>厭者，受氣足也。</w:t>
      </w:r>
      <w:r>
        <w:rPr>
          <w:rFonts w:hint="eastAsia" w:eastAsia="宋体"/>
          <w:lang w:eastAsia="zh-CN"/>
        </w:rPr>
        <w:t>”</w:t>
      </w:r>
      <w:r>
        <w:t>又斁也，厭棄也</w:t>
      </w:r>
    </w:p>
    <w:p w14:paraId="4698EB75">
      <w:r>
        <w:t>又於檢切，音掩。</w:t>
      </w:r>
      <w:r>
        <w:rPr>
          <w:rFonts w:hint="eastAsia" w:eastAsia="宋体"/>
          <w:lang w:eastAsia="zh-CN"/>
        </w:rPr>
        <w:t>《</w:t>
      </w:r>
      <w:r>
        <w:t>荀子</w:t>
      </w:r>
      <w:r>
        <w:rPr>
          <w:rFonts w:hint="eastAsia" w:eastAsia="宋体"/>
          <w:lang w:eastAsia="zh-CN"/>
        </w:rPr>
        <w:t>》“</w:t>
      </w:r>
      <w:r>
        <w:t>厭目而視者，視一以爲兩</w:t>
      </w:r>
      <w:r>
        <w:rPr>
          <w:rFonts w:hint="eastAsia" w:eastAsia="宋体"/>
          <w:lang w:eastAsia="zh-CN"/>
        </w:rPr>
        <w:t>”</w:t>
      </w:r>
      <w:r>
        <w:t>…。又古作黶字用。</w:t>
      </w:r>
      <w:r>
        <w:rPr>
          <w:rFonts w:hint="eastAsia" w:eastAsia="宋体"/>
          <w:lang w:eastAsia="zh-CN"/>
        </w:rPr>
        <w:t>《</w:t>
      </w:r>
      <w:r>
        <w:t>大學</w:t>
      </w:r>
      <w:r>
        <w:rPr>
          <w:rFonts w:hint="eastAsia" w:eastAsia="宋体"/>
          <w:lang w:eastAsia="zh-CN"/>
        </w:rPr>
        <w:t>》“</w:t>
      </w:r>
      <w:r>
        <w:t>見君子</w:t>
      </w:r>
    </w:p>
    <w:p w14:paraId="371ACDD2">
      <w:r>
        <w:t>而後厭然</w:t>
      </w:r>
      <w:r>
        <w:rPr>
          <w:rFonts w:hint="eastAsia" w:eastAsia="宋体"/>
          <w:lang w:eastAsia="zh-CN"/>
        </w:rPr>
        <w:t>”</w:t>
      </w:r>
      <w:r>
        <w:t>註：</w:t>
      </w:r>
      <w:r>
        <w:rPr>
          <w:rFonts w:hint="eastAsia" w:eastAsia="宋体"/>
          <w:lang w:eastAsia="zh-CN"/>
        </w:rPr>
        <w:t>“</w:t>
      </w:r>
      <w:r>
        <w:t>厭讀爲黶，閉藏貌。</w:t>
      </w:r>
      <w:r>
        <w:rPr>
          <w:rFonts w:hint="eastAsia" w:eastAsia="宋体"/>
          <w:lang w:eastAsia="zh-CN"/>
        </w:rPr>
        <w:t>”</w:t>
      </w:r>
      <w:r>
        <w:t>又與魘通用。又於葉切，音口，壓也，伏也。</w:t>
      </w:r>
      <w:r>
        <w:rPr>
          <w:rFonts w:hint="eastAsia" w:eastAsia="宋体"/>
          <w:lang w:eastAsia="zh-CN"/>
        </w:rPr>
        <w:t>《</w:t>
      </w:r>
      <w:r>
        <w:t>左</w:t>
      </w:r>
    </w:p>
    <w:p w14:paraId="776FA2DC">
      <w:r>
        <w:t>傳。昭廿六年</w:t>
      </w:r>
      <w:r>
        <w:rPr>
          <w:rFonts w:hint="eastAsia" w:eastAsia="宋体"/>
          <w:lang w:eastAsia="zh-CN"/>
        </w:rPr>
        <w:t>》</w:t>
      </w:r>
      <w:r>
        <w:t>：</w:t>
      </w:r>
      <w:r>
        <w:rPr>
          <w:rFonts w:hint="eastAsia" w:eastAsia="宋体"/>
          <w:lang w:eastAsia="zh-CN"/>
        </w:rPr>
        <w:t>“</w:t>
      </w:r>
      <w:r>
        <w:t>將以厭衆。</w:t>
      </w:r>
      <w:r>
        <w:rPr>
          <w:rFonts w:hint="eastAsia" w:eastAsia="宋体"/>
          <w:lang w:eastAsia="zh-CN"/>
        </w:rPr>
        <w:t>”</w:t>
      </w:r>
      <w:r>
        <w:t>又禳也。</w:t>
      </w:r>
      <w:r>
        <w:rPr>
          <w:rFonts w:hint="eastAsia" w:eastAsia="宋体"/>
          <w:lang w:eastAsia="zh-CN"/>
        </w:rPr>
        <w:t>《</w:t>
      </w:r>
      <w:r>
        <w:t>史記。高祖紀</w:t>
      </w:r>
      <w:r>
        <w:rPr>
          <w:rFonts w:hint="eastAsia" w:eastAsia="宋体"/>
          <w:lang w:eastAsia="zh-CN"/>
        </w:rPr>
        <w:t>》</w:t>
      </w:r>
      <w:r>
        <w:t>：</w:t>
      </w:r>
      <w:r>
        <w:rPr>
          <w:rFonts w:hint="eastAsia" w:eastAsia="宋体"/>
          <w:lang w:eastAsia="zh-CN"/>
        </w:rPr>
        <w:t>“</w:t>
      </w:r>
      <w:r>
        <w:t>因東游以厭之。</w:t>
      </w:r>
      <w:r>
        <w:rPr>
          <w:rFonts w:hint="eastAsia" w:eastAsia="宋体"/>
          <w:lang w:eastAsia="zh-CN"/>
        </w:rPr>
        <w:t>”</w:t>
      </w:r>
      <w:r>
        <w:t>又順從貌</w:t>
      </w:r>
    </w:p>
    <w:p w14:paraId="1AB85209">
      <w:r>
        <w:rPr>
          <w:rFonts w:hint="eastAsia" w:eastAsia="宋体"/>
          <w:lang w:eastAsia="zh-CN"/>
        </w:rPr>
        <w:t>《</w:t>
      </w:r>
      <w:r>
        <w:t>荀子</w:t>
      </w:r>
      <w:r>
        <w:rPr>
          <w:rFonts w:hint="eastAsia" w:eastAsia="宋体"/>
          <w:lang w:eastAsia="zh-CN"/>
        </w:rPr>
        <w:t>》</w:t>
      </w:r>
      <w:r>
        <w:t>：</w:t>
      </w:r>
      <w:r>
        <w:rPr>
          <w:rFonts w:hint="eastAsia" w:eastAsia="宋体"/>
          <w:lang w:eastAsia="zh-CN"/>
        </w:rPr>
        <w:t>“</w:t>
      </w:r>
      <w:r>
        <w:t>天下厭然猶一也。</w:t>
      </w:r>
      <w:r>
        <w:rPr>
          <w:rFonts w:hint="eastAsia" w:eastAsia="宋体"/>
          <w:lang w:eastAsia="zh-CN"/>
        </w:rPr>
        <w:t>”</w:t>
      </w:r>
      <w:r>
        <w:t>又引手曰厭。</w:t>
      </w:r>
      <w:r>
        <w:rPr>
          <w:rFonts w:hint="eastAsia" w:eastAsia="宋体"/>
          <w:lang w:eastAsia="zh-CN"/>
        </w:rPr>
        <w:t>《</w:t>
      </w:r>
      <w:r>
        <w:t>儀禮。鄉飲酒</w:t>
      </w:r>
      <w:r>
        <w:rPr>
          <w:rFonts w:hint="eastAsia" w:eastAsia="宋体"/>
          <w:lang w:eastAsia="zh-CN"/>
        </w:rPr>
        <w:t>》“</w:t>
      </w:r>
      <w:r>
        <w:t>賓厭介入門左</w:t>
      </w:r>
      <w:r>
        <w:rPr>
          <w:rFonts w:hint="eastAsia" w:eastAsia="宋体"/>
          <w:lang w:eastAsia="zh-CN"/>
        </w:rPr>
        <w:t>”</w:t>
      </w:r>
      <w:r>
        <w:t>疏</w:t>
      </w:r>
      <w:r>
        <w:rPr>
          <w:rFonts w:hint="eastAsia" w:eastAsia="宋体"/>
          <w:lang w:eastAsia="zh-CN"/>
        </w:rPr>
        <w:t>“</w:t>
      </w:r>
      <w:r>
        <w:t>以手向</w:t>
      </w:r>
    </w:p>
    <w:p w14:paraId="45E81309">
      <w:r>
        <w:t>身引之。</w:t>
      </w:r>
      <w:r>
        <w:rPr>
          <w:rFonts w:hint="eastAsia" w:eastAsia="宋体"/>
          <w:lang w:eastAsia="zh-CN"/>
        </w:rPr>
        <w:t>”</w:t>
      </w:r>
      <w:r>
        <w:t>又於鹽切，安也。</w:t>
      </w:r>
      <w:r>
        <w:rPr>
          <w:rFonts w:hint="eastAsia" w:eastAsia="宋体"/>
          <w:lang w:eastAsia="zh-CN"/>
        </w:rPr>
        <w:t>《</w:t>
      </w:r>
      <w:r>
        <w:t>詩。國風</w:t>
      </w:r>
      <w:r>
        <w:rPr>
          <w:rFonts w:hint="eastAsia" w:eastAsia="宋体"/>
          <w:lang w:eastAsia="zh-CN"/>
        </w:rPr>
        <w:t>》“</w:t>
      </w:r>
      <w:r>
        <w:t>厭厭良人</w:t>
      </w:r>
      <w:r>
        <w:rPr>
          <w:rFonts w:hint="eastAsia" w:eastAsia="宋体"/>
          <w:lang w:eastAsia="zh-CN"/>
        </w:rPr>
        <w:t>”</w:t>
      </w:r>
      <w:r>
        <w:t>。</w:t>
      </w:r>
      <w:r>
        <w:rPr>
          <w:rFonts w:hint="eastAsia" w:eastAsia="宋体"/>
          <w:lang w:eastAsia="zh-CN"/>
        </w:rPr>
        <w:t>《</w:t>
      </w:r>
      <w:r>
        <w:t>小雅</w:t>
      </w:r>
      <w:r>
        <w:rPr>
          <w:rFonts w:hint="eastAsia" w:eastAsia="宋体"/>
          <w:lang w:eastAsia="zh-CN"/>
        </w:rPr>
        <w:t>》“</w:t>
      </w:r>
      <w:r>
        <w:t>厭厭夜飲</w:t>
      </w:r>
      <w:r>
        <w:rPr>
          <w:rFonts w:hint="eastAsia" w:eastAsia="宋体"/>
          <w:lang w:eastAsia="zh-CN"/>
        </w:rPr>
        <w:t>”</w:t>
      </w:r>
      <w:r>
        <w:t>。又乙甲</w:t>
      </w:r>
    </w:p>
    <w:p w14:paraId="1C67EF43">
      <w:r>
        <w:t>切，音押，古與壓通用。</w:t>
      </w:r>
      <w:r>
        <w:rPr>
          <w:rFonts w:hint="eastAsia" w:eastAsia="宋体"/>
          <w:lang w:eastAsia="zh-CN"/>
        </w:rPr>
        <w:t>《</w:t>
      </w:r>
      <w:r>
        <w:t>禮</w:t>
      </w:r>
      <w:r>
        <w:rPr>
          <w:rFonts w:hint="eastAsia" w:eastAsia="宋体"/>
          <w:lang w:eastAsia="zh-CN"/>
        </w:rPr>
        <w:t>•</w:t>
      </w:r>
      <w:r>
        <w:t>檀弓</w:t>
      </w:r>
      <w:r>
        <w:rPr>
          <w:rFonts w:hint="eastAsia" w:eastAsia="宋体"/>
          <w:lang w:eastAsia="zh-CN"/>
        </w:rPr>
        <w:t>》“</w:t>
      </w:r>
      <w:r>
        <w:t>死而不弔者三：畏厭溺</w:t>
      </w:r>
      <w:r>
        <w:rPr>
          <w:rFonts w:hint="eastAsia" w:eastAsia="宋体"/>
          <w:lang w:eastAsia="zh-CN"/>
        </w:rPr>
        <w:t>”</w:t>
      </w:r>
      <w:r>
        <w:t>註：</w:t>
      </w:r>
      <w:r>
        <w:rPr>
          <w:rFonts w:hint="eastAsia" w:eastAsia="宋体"/>
          <w:lang w:eastAsia="zh-CN"/>
        </w:rPr>
        <w:t>“</w:t>
      </w:r>
      <w:r>
        <w:t>墻壓而死。</w:t>
      </w:r>
      <w:r>
        <w:rPr>
          <w:rFonts w:hint="eastAsia" w:eastAsia="宋体"/>
          <w:lang w:eastAsia="zh-CN"/>
        </w:rPr>
        <w:t>”</w:t>
      </w:r>
      <w:r>
        <w:t>又乙</w:t>
      </w:r>
    </w:p>
    <w:p w14:paraId="27077263">
      <w:r>
        <w:t>及反，音邑。</w:t>
      </w:r>
      <w:r>
        <w:rPr>
          <w:rFonts w:hint="eastAsia" w:eastAsia="宋体"/>
          <w:lang w:eastAsia="zh-CN"/>
        </w:rPr>
        <w:t>《</w:t>
      </w:r>
      <w:r>
        <w:t>詩。周南</w:t>
      </w:r>
      <w:r>
        <w:rPr>
          <w:rFonts w:hint="eastAsia" w:eastAsia="宋体"/>
          <w:lang w:eastAsia="zh-CN"/>
        </w:rPr>
        <w:t>》“</w:t>
      </w:r>
      <w:r>
        <w:t>厭浥行露</w:t>
      </w:r>
      <w:r>
        <w:rPr>
          <w:rFonts w:hint="eastAsia" w:eastAsia="宋体"/>
          <w:lang w:eastAsia="zh-CN"/>
        </w:rPr>
        <w:t>”</w:t>
      </w:r>
      <w:r>
        <w:t>注：</w:t>
      </w:r>
      <w:r>
        <w:rPr>
          <w:rFonts w:hint="eastAsia" w:eastAsia="宋体"/>
          <w:lang w:eastAsia="zh-CN"/>
        </w:rPr>
        <w:t>“</w:t>
      </w:r>
      <w:r>
        <w:t>厭浥，濕意。</w:t>
      </w:r>
      <w:r>
        <w:rPr>
          <w:rFonts w:hint="eastAsia" w:eastAsia="宋体"/>
          <w:lang w:eastAsia="zh-CN"/>
        </w:rPr>
        <w:t>”</w:t>
      </w:r>
      <w:r>
        <w:t>又鄔感切，音黯。</w:t>
      </w:r>
      <w:r>
        <w:rPr>
          <w:rFonts w:hint="eastAsia" w:eastAsia="宋体"/>
          <w:lang w:eastAsia="zh-CN"/>
        </w:rPr>
        <w:t>《</w:t>
      </w:r>
      <w:r>
        <w:t>莊子。</w:t>
      </w:r>
      <w:r>
        <w:rPr>
          <w:rFonts w:hint="eastAsia" w:eastAsia="宋体"/>
          <w:lang w:eastAsia="zh-CN"/>
        </w:rPr>
        <w:t>（</w:t>
      </w:r>
      <w:r>
        <w:t>逍</w:t>
      </w:r>
    </w:p>
    <w:p w14:paraId="4616D39E">
      <w:pPr>
        <w:rPr>
          <w:rFonts w:hint="eastAsia" w:eastAsia="宋体"/>
          <w:lang w:eastAsia="zh-CN"/>
        </w:rPr>
      </w:pPr>
      <w:r>
        <w:t>遥遊</w:t>
      </w:r>
      <w:r>
        <w:rPr>
          <w:rFonts w:hint="eastAsia" w:eastAsia="宋体"/>
          <w:lang w:eastAsia="zh-CN"/>
        </w:rPr>
        <w:t>）【</w:t>
      </w:r>
      <w:r>
        <w:t>齊物論</w:t>
      </w:r>
      <w:r>
        <w:rPr>
          <w:rFonts w:hint="eastAsia" w:eastAsia="宋体"/>
          <w:lang w:eastAsia="zh-CN"/>
        </w:rPr>
        <w:t>】》“</w:t>
      </w:r>
      <w:r>
        <w:t>其</w:t>
      </w:r>
      <w:r>
        <w:rPr>
          <w:rFonts w:hint="eastAsia" w:eastAsia="宋体"/>
          <w:lang w:eastAsia="zh-CN"/>
        </w:rPr>
        <w:t>（</w:t>
      </w:r>
      <w:r>
        <w:t>也</w:t>
      </w:r>
      <w:r>
        <w:rPr>
          <w:rFonts w:hint="eastAsia" w:eastAsia="宋体"/>
          <w:lang w:eastAsia="zh-CN"/>
        </w:rPr>
        <w:t>）</w:t>
      </w:r>
      <w:r>
        <w:t>厭也如緘</w:t>
      </w:r>
      <w:r>
        <w:rPr>
          <w:rFonts w:hint="eastAsia" w:eastAsia="宋体"/>
          <w:lang w:eastAsia="zh-CN"/>
        </w:rPr>
        <w:t>”</w:t>
      </w:r>
    </w:p>
    <w:p w14:paraId="58D32ED4">
      <w:r>
        <w:t>【第138页】</w:t>
      </w:r>
    </w:p>
    <w:p w14:paraId="05E674B9">
      <w:pPr>
        <w:rPr>
          <w:rFonts w:hint="eastAsia" w:eastAsia="宋体"/>
          <w:lang w:eastAsia="zh-CN"/>
        </w:rPr>
      </w:pPr>
      <w:r>
        <w:rPr>
          <w:rFonts w:hint="eastAsia" w:eastAsia="宋体"/>
          <w:lang w:eastAsia="zh-CN"/>
        </w:rPr>
        <w:t>（</w:t>
      </w:r>
      <w:r>
        <w:t>説明</w:t>
      </w:r>
      <w:r>
        <w:rPr>
          <w:rFonts w:hint="eastAsia" w:eastAsia="宋体"/>
          <w:lang w:eastAsia="zh-CN"/>
        </w:rPr>
        <w:t>）</w:t>
      </w:r>
    </w:p>
    <w:p w14:paraId="2CA731C7">
      <w:r>
        <w:rPr>
          <w:rFonts w:hint="eastAsia" w:eastAsia="宋体"/>
          <w:lang w:eastAsia="zh-CN"/>
        </w:rPr>
        <w:t>《</w:t>
      </w:r>
      <w:r>
        <w:t>︿漢書</w:t>
      </w:r>
      <w:r>
        <w:rPr>
          <w:rFonts w:hint="eastAsia" w:eastAsia="宋体"/>
          <w:lang w:eastAsia="zh-CN"/>
        </w:rPr>
        <w:t>）</w:t>
      </w:r>
      <w:r>
        <w:t>古字</w:t>
      </w:r>
      <w:r>
        <w:rPr>
          <w:rFonts w:hint="eastAsia" w:eastAsia="宋体"/>
          <w:lang w:eastAsia="zh-CN"/>
        </w:rPr>
        <w:t>》</w:t>
      </w:r>
      <w:r>
        <w:t>、</w:t>
      </w:r>
      <w:r>
        <w:rPr>
          <w:rFonts w:hint="eastAsia" w:eastAsia="宋体"/>
          <w:lang w:eastAsia="zh-CN"/>
        </w:rPr>
        <w:t>《</w:t>
      </w:r>
      <w:r>
        <w:t>音義異同</w:t>
      </w:r>
      <w:r>
        <w:rPr>
          <w:rFonts w:hint="eastAsia" w:eastAsia="宋体"/>
          <w:lang w:eastAsia="zh-CN"/>
        </w:rPr>
        <w:t>》</w:t>
      </w:r>
      <w:r>
        <w:t>按兩份殘稿載稷香館叢書第一册</w:t>
      </w:r>
      <w:r>
        <w:rPr>
          <w:rFonts w:hint="eastAsia" w:eastAsia="宋体"/>
          <w:lang w:eastAsia="zh-CN"/>
        </w:rPr>
        <w:t>《</w:t>
      </w:r>
      <w:r>
        <w:t>説文疑</w:t>
      </w:r>
      <w:r>
        <w:rPr>
          <w:rFonts w:hint="eastAsia" w:eastAsia="宋体"/>
          <w:lang w:eastAsia="zh-CN"/>
        </w:rPr>
        <w:t>》</w:t>
      </w:r>
      <w:r>
        <w:t>後，作者未詳，著録家皆指爲</w:t>
      </w:r>
    </w:p>
    <w:p w14:paraId="19294EE5">
      <w:r>
        <w:t>王念孫，今從之。</w:t>
      </w:r>
    </w:p>
    <w:p w14:paraId="08B92B32">
      <w:r>
        <w:rPr>
          <w:rFonts w:hint="eastAsia" w:eastAsia="宋体"/>
          <w:lang w:eastAsia="zh-CN"/>
        </w:rPr>
        <w:t>（</w:t>
      </w:r>
      <w:r>
        <w:t>校注︼</w:t>
      </w:r>
    </w:p>
    <w:p w14:paraId="1269B647">
      <w:r>
        <w:rPr>
          <w:rFonts w:hint="eastAsia" w:eastAsia="宋体"/>
          <w:lang w:eastAsia="zh-CN"/>
        </w:rPr>
        <w:t>【</w:t>
      </w:r>
      <w:r>
        <w:t>一</w:t>
      </w:r>
      <w:r>
        <w:rPr>
          <w:rFonts w:hint="eastAsia" w:eastAsia="宋体"/>
          <w:lang w:eastAsia="zh-CN"/>
        </w:rPr>
        <w:t>】</w:t>
      </w:r>
      <w:r>
        <w:t>此條當作</w:t>
      </w:r>
      <w:r>
        <w:rPr>
          <w:rFonts w:hint="eastAsia" w:eastAsia="宋体"/>
          <w:lang w:eastAsia="zh-CN"/>
        </w:rPr>
        <w:t>“</w:t>
      </w:r>
      <w:r>
        <w:t>穢，古薉字</w:t>
      </w:r>
      <w:r>
        <w:rPr>
          <w:rFonts w:hint="eastAsia" w:eastAsia="宋体"/>
          <w:lang w:eastAsia="zh-CN"/>
        </w:rPr>
        <w:t>”</w:t>
      </w:r>
      <w:r>
        <w:t>。</w:t>
      </w:r>
    </w:p>
    <w:p w14:paraId="30A2FB9E">
      <w:r>
        <w:rPr>
          <w:rFonts w:hint="eastAsia" w:eastAsia="宋体"/>
          <w:lang w:eastAsia="zh-CN"/>
        </w:rPr>
        <w:t>【</w:t>
      </w:r>
      <w:r>
        <w:t>二一此字當作</w:t>
      </w:r>
      <w:r>
        <w:rPr>
          <w:rFonts w:hint="eastAsia" w:eastAsia="宋体"/>
          <w:lang w:eastAsia="zh-CN"/>
        </w:rPr>
        <w:t>“</w:t>
      </w:r>
      <w:r>
        <w:t>叟</w:t>
      </w:r>
      <w:r>
        <w:rPr>
          <w:rFonts w:hint="eastAsia" w:eastAsia="宋体"/>
          <w:lang w:eastAsia="zh-CN"/>
        </w:rPr>
        <w:t>”</w:t>
      </w:r>
      <w:r>
        <w:t>。</w:t>
      </w:r>
    </w:p>
    <w:p w14:paraId="2D2BE6D9">
      <w:r>
        <w:rPr>
          <w:rFonts w:hint="eastAsia" w:eastAsia="宋体"/>
          <w:lang w:eastAsia="zh-CN"/>
        </w:rPr>
        <w:t>【</w:t>
      </w:r>
      <w:r>
        <w:t>三</w:t>
      </w:r>
      <w:r>
        <w:rPr>
          <w:rFonts w:hint="eastAsia" w:eastAsia="宋体"/>
          <w:lang w:eastAsia="zh-CN"/>
        </w:rPr>
        <w:t>】</w:t>
      </w:r>
      <w:r>
        <w:t>此字當作</w:t>
      </w:r>
      <w:r>
        <w:rPr>
          <w:rFonts w:hint="eastAsia" w:eastAsia="宋体"/>
          <w:lang w:eastAsia="zh-CN"/>
        </w:rPr>
        <w:t>“</w:t>
      </w:r>
      <w:r>
        <w:t>禽</w:t>
      </w:r>
      <w:r>
        <w:rPr>
          <w:rFonts w:hint="eastAsia" w:eastAsia="宋体"/>
          <w:lang w:eastAsia="zh-CN"/>
        </w:rPr>
        <w:t>”</w:t>
      </w:r>
      <w:r>
        <w:t>。</w:t>
      </w:r>
    </w:p>
    <w:p w14:paraId="6CCAB676">
      <w:pPr>
        <w:rPr>
          <w:rFonts w:hint="eastAsia" w:eastAsia="宋体"/>
          <w:lang w:eastAsia="zh-CN"/>
        </w:rPr>
      </w:pPr>
      <w:r>
        <w:rPr>
          <w:rFonts w:hint="eastAsia" w:eastAsia="宋体"/>
          <w:lang w:eastAsia="zh-CN"/>
        </w:rPr>
        <w:t>【</w:t>
      </w:r>
      <w:r>
        <w:t>四</w:t>
      </w:r>
      <w:r>
        <w:rPr>
          <w:rFonts w:hint="eastAsia" w:eastAsia="宋体"/>
          <w:lang w:eastAsia="zh-CN"/>
        </w:rPr>
        <w:t>】“</w:t>
      </w:r>
      <w:r>
        <w:t>音</w:t>
      </w:r>
      <w:r>
        <w:rPr>
          <w:rFonts w:hint="eastAsia" w:eastAsia="宋体"/>
          <w:lang w:eastAsia="zh-CN"/>
        </w:rPr>
        <w:t>”</w:t>
      </w:r>
      <w:r>
        <w:t>下缺一字，疑是</w:t>
      </w:r>
      <w:r>
        <w:rPr>
          <w:rFonts w:hint="eastAsia" w:eastAsia="宋体"/>
          <w:lang w:eastAsia="zh-CN"/>
        </w:rPr>
        <w:t>“</w:t>
      </w:r>
      <w:r>
        <w:t>俄</w:t>
      </w:r>
      <w:r>
        <w:rPr>
          <w:rFonts w:hint="eastAsia" w:eastAsia="宋体"/>
          <w:lang w:eastAsia="zh-CN"/>
        </w:rPr>
        <w:t>”</w:t>
      </w:r>
    </w:p>
    <w:p w14:paraId="267F0660">
      <w:pPr>
        <w:rPr>
          <w:rFonts w:hint="eastAsia" w:eastAsia="宋体"/>
          <w:lang w:eastAsia="zh-CN"/>
        </w:rPr>
      </w:pPr>
      <w:r>
        <w:rPr>
          <w:rFonts w:hint="eastAsia" w:eastAsia="宋体"/>
          <w:lang w:eastAsia="zh-CN"/>
        </w:rPr>
        <w:t>【</w:t>
      </w:r>
      <w:r>
        <w:t>五</w:t>
      </w:r>
      <w:r>
        <w:rPr>
          <w:rFonts w:hint="eastAsia" w:eastAsia="宋体"/>
          <w:lang w:eastAsia="zh-CN"/>
        </w:rPr>
        <w:t>】“</w:t>
      </w:r>
      <w:r>
        <w:t>純</w:t>
      </w:r>
      <w:r>
        <w:rPr>
          <w:rFonts w:hint="eastAsia" w:eastAsia="宋体"/>
          <w:lang w:eastAsia="zh-CN"/>
        </w:rPr>
        <w:t>”</w:t>
      </w:r>
      <w:r>
        <w:t>同</w:t>
      </w:r>
      <w:r>
        <w:rPr>
          <w:rFonts w:hint="eastAsia" w:eastAsia="宋体"/>
          <w:lang w:eastAsia="zh-CN"/>
        </w:rPr>
        <w:t>“</w:t>
      </w:r>
      <w:r>
        <w:t>緇</w:t>
      </w:r>
      <w:r>
        <w:rPr>
          <w:rFonts w:hint="eastAsia" w:eastAsia="宋体"/>
          <w:lang w:eastAsia="zh-CN"/>
        </w:rPr>
        <w:t>”</w:t>
      </w:r>
      <w:r>
        <w:t>，非是。</w:t>
      </w:r>
      <w:r>
        <w:rPr>
          <w:rFonts w:hint="eastAsia" w:eastAsia="宋体"/>
          <w:lang w:eastAsia="zh-CN"/>
        </w:rPr>
        <w:t>“</w:t>
      </w:r>
      <w:r>
        <w:t>純</w:t>
      </w:r>
      <w:r>
        <w:rPr>
          <w:rFonts w:hint="eastAsia" w:eastAsia="宋体"/>
          <w:lang w:eastAsia="zh-CN"/>
        </w:rPr>
        <w:t>”</w:t>
      </w:r>
      <w:r>
        <w:t>是</w:t>
      </w:r>
      <w:r>
        <w:rPr>
          <w:rFonts w:hint="eastAsia" w:eastAsia="宋体"/>
          <w:lang w:eastAsia="zh-CN"/>
        </w:rPr>
        <w:t>“</w:t>
      </w:r>
      <w:r>
        <w:t>䊷</w:t>
      </w:r>
      <w:r>
        <w:rPr>
          <w:rFonts w:hint="eastAsia" w:eastAsia="宋体"/>
          <w:lang w:eastAsia="zh-CN"/>
        </w:rPr>
        <w:t>”</w:t>
      </w:r>
      <w:r>
        <w:t>之誤字，</w:t>
      </w:r>
      <w:r>
        <w:rPr>
          <w:rFonts w:hint="eastAsia" w:eastAsia="宋体"/>
          <w:lang w:eastAsia="zh-CN"/>
        </w:rPr>
        <w:t>“</w:t>
      </w:r>
      <w:r>
        <w:t>䊷</w:t>
      </w:r>
      <w:r>
        <w:rPr>
          <w:rFonts w:hint="eastAsia" w:eastAsia="宋体"/>
          <w:lang w:eastAsia="zh-CN"/>
        </w:rPr>
        <w:t>”</w:t>
      </w:r>
      <w:r>
        <w:t>同</w:t>
      </w:r>
      <w:r>
        <w:rPr>
          <w:rFonts w:hint="eastAsia" w:eastAsia="宋体"/>
          <w:lang w:eastAsia="zh-CN"/>
        </w:rPr>
        <w:t>“</w:t>
      </w:r>
      <w:r>
        <w:t>緇</w:t>
      </w:r>
      <w:r>
        <w:rPr>
          <w:rFonts w:hint="eastAsia" w:eastAsia="宋体"/>
          <w:lang w:eastAsia="zh-CN"/>
        </w:rPr>
        <w:t>”</w:t>
      </w:r>
    </w:p>
    <w:p w14:paraId="54E3A8F7">
      <w:r>
        <w:t>古韻稿殘片</w:t>
      </w:r>
    </w:p>
    <w:p w14:paraId="05F9B640">
      <w:r>
        <w:t>江鍾冬東</w:t>
      </w:r>
    </w:p>
    <w:p w14:paraId="7AEC25CD">
      <w:r>
        <w:t>覺沃</w:t>
      </w:r>
    </w:p>
    <w:p w14:paraId="2EFE2638">
      <w:r>
        <w:t>燭屋</w:t>
      </w:r>
    </w:p>
    <w:p w14:paraId="493DC0CE">
      <w:r>
        <w:t>咍之</w:t>
      </w:r>
    </w:p>
    <w:p w14:paraId="57C3411E">
      <w:r>
        <w:t>海止</w:t>
      </w:r>
    </w:p>
    <w:p w14:paraId="7F55B256">
      <w:r>
        <w:t>怗葉緝</w:t>
      </w:r>
    </w:p>
    <w:p w14:paraId="44FED850">
      <w:r>
        <w:t>德職</w:t>
      </w:r>
    </w:p>
    <w:p w14:paraId="36C6B741">
      <w:r>
        <w:t>仙山删桓寒元</w:t>
      </w:r>
    </w:p>
    <w:p w14:paraId="29F9DB81">
      <w:r>
        <w:t>薛鎋黠末曷月</w:t>
      </w:r>
    </w:p>
    <w:p w14:paraId="4A274ED6">
      <w:r>
        <w:t>尤幽有黝</w:t>
      </w:r>
    </w:p>
    <w:p w14:paraId="708E0262">
      <w:r>
        <w:t>登蒸</w:t>
      </w:r>
    </w:p>
    <w:p w14:paraId="159A0DE2">
      <w:r>
        <w:t>覺沃</w:t>
      </w:r>
    </w:p>
    <w:p w14:paraId="1F9DB650">
      <w:r>
        <w:t>德職</w:t>
      </w:r>
    </w:p>
    <w:p w14:paraId="26A4BF57">
      <w:r>
        <w:t>【第139页】</w:t>
      </w:r>
    </w:p>
    <w:p w14:paraId="24F48C53">
      <w:r>
        <w:t>續表</w:t>
      </w:r>
    </w:p>
    <w:p w14:paraId="25415411">
      <w:r>
        <w:t>灰皆齊微脂</w:t>
      </w:r>
    </w:p>
    <w:p w14:paraId="3C63A739">
      <w:r>
        <w:t>隹支</w:t>
      </w:r>
    </w:p>
    <w:p w14:paraId="66F55F8B">
      <w:r>
        <w:t>賄駭薺尾旨</w:t>
      </w:r>
    </w:p>
    <w:p w14:paraId="7C3D03CB">
      <w:r>
        <w:t>薛鎋黠末曷月</w:t>
      </w:r>
    </w:p>
    <w:p w14:paraId="08FC317F">
      <w:r>
        <w:t>没迄物術</w:t>
      </w:r>
    </w:p>
    <w:p w14:paraId="1DC523D8">
      <w:r>
        <w:t>㞕櫛質</w:t>
      </w:r>
    </w:p>
    <w:p w14:paraId="146E90CC">
      <w:r>
        <w:t>錫㫺麥陌</w:t>
      </w:r>
    </w:p>
    <w:p w14:paraId="7B42EBA0">
      <w:r>
        <w:t>姥模虞麌語</w:t>
      </w:r>
    </w:p>
    <w:p w14:paraId="406011F2">
      <w:r>
        <w:t>龟</w:t>
      </w:r>
    </w:p>
    <w:p w14:paraId="0C925E2B">
      <w:r>
        <w:t>咍之止海</w:t>
      </w:r>
    </w:p>
    <w:p w14:paraId="12A68B48">
      <w:r>
        <w:t>痕魂欣文淳</w:t>
      </w:r>
    </w:p>
    <w:p w14:paraId="4048017B">
      <w:r>
        <w:t>先臻真</w:t>
      </w:r>
    </w:p>
    <w:p w14:paraId="456269AE">
      <w:r>
        <w:t>没迄物術</w:t>
      </w:r>
    </w:p>
    <w:p w14:paraId="3FFA9434">
      <w:r>
        <w:t>屑櫛質</w:t>
      </w:r>
    </w:p>
    <w:p w14:paraId="1A713EEE">
      <w:r>
        <w:t>鐸</w:t>
      </w:r>
    </w:p>
    <w:p w14:paraId="20F23833">
      <w:r>
        <w:t>乏業狎洽盇合</w:t>
      </w:r>
    </w:p>
    <w:p w14:paraId="0683869E">
      <w:r>
        <w:t>青清耕庚</w:t>
      </w:r>
    </w:p>
    <w:p w14:paraId="0B4865F6">
      <w:r>
        <w:t>唐陽</w:t>
      </w:r>
    </w:p>
    <w:p w14:paraId="33E82408">
      <w:r>
        <w:t>麻戈歌</w:t>
      </w:r>
    </w:p>
    <w:p w14:paraId="7DACD167">
      <w:r>
        <w:t>豪肴宵蕭</w:t>
      </w:r>
    </w:p>
    <w:p w14:paraId="40D13952">
      <w:r>
        <w:t>錫昔麥陌</w:t>
      </w:r>
    </w:p>
    <w:p w14:paraId="7B4DBB6A">
      <w:r>
        <w:t>鐸</w:t>
      </w:r>
    </w:p>
    <w:p w14:paraId="452C0C6D">
      <w:r>
        <w:t>藥</w:t>
      </w:r>
    </w:p>
    <w:p w14:paraId="501DF079">
      <w:r>
        <w:t>錫㫺麥陌</w:t>
      </w:r>
    </w:p>
    <w:p w14:paraId="41110676">
      <w:r>
        <w:t>覺藥沃</w:t>
      </w:r>
    </w:p>
    <w:p w14:paraId="5590A571">
      <w:r>
        <w:t>侯厚</w:t>
      </w:r>
    </w:p>
    <w:p w14:paraId="4A0B4B3C">
      <w:r>
        <w:t>凡嚴銜咸淡覃</w:t>
      </w:r>
    </w:p>
    <w:p w14:paraId="38218A42">
      <w:r>
        <w:t>添鹽侵</w:t>
      </w:r>
    </w:p>
    <w:p w14:paraId="3D896ED3">
      <w:r>
        <w:t>乏業狎洽盇合</w:t>
      </w:r>
    </w:p>
    <w:p w14:paraId="56887DB7">
      <w:r>
        <w:t>怗葉緝</w:t>
      </w:r>
    </w:p>
    <w:p w14:paraId="1DD2C01C">
      <w:r>
        <w:t>燭屋</w:t>
      </w:r>
    </w:p>
    <w:p w14:paraId="61C7B014">
      <w:r>
        <w:t>【第140页】</w:t>
      </w:r>
    </w:p>
    <w:p w14:paraId="6A46E14B">
      <w:r>
        <w:t>上聲四</w:t>
      </w:r>
    </w:p>
    <w:p w14:paraId="30FDD121">
      <w:r>
        <w:rPr>
          <w:rFonts w:hint="eastAsia" w:eastAsia="宋体"/>
          <w:lang w:eastAsia="zh-CN"/>
        </w:rPr>
        <w:t>《</w:t>
      </w:r>
      <w:r>
        <w:t>詩。關雎</w:t>
      </w:r>
      <w:r>
        <w:rPr>
          <w:rFonts w:hint="eastAsia" w:eastAsia="宋体"/>
          <w:lang w:eastAsia="zh-CN"/>
        </w:rPr>
        <w:t>》</w:t>
      </w:r>
      <w:r>
        <w:t>三章采友</w:t>
      </w:r>
    </w:p>
    <w:p w14:paraId="0CA5E0F7">
      <w:r>
        <w:rPr>
          <w:rFonts w:hint="eastAsia" w:eastAsia="宋体"/>
          <w:lang w:eastAsia="zh-CN"/>
        </w:rPr>
        <w:t>《</w:t>
      </w:r>
      <w:r>
        <w:t>葛覃</w:t>
      </w:r>
      <w:r>
        <w:rPr>
          <w:rFonts w:hint="eastAsia" w:eastAsia="宋体"/>
          <w:lang w:eastAsia="zh-CN"/>
        </w:rPr>
        <w:t>》</w:t>
      </w:r>
      <w:r>
        <w:t>三章</w:t>
      </w:r>
    </w:p>
    <w:p w14:paraId="0F108D82">
      <w:r>
        <w:t>否母</w:t>
      </w:r>
    </w:p>
    <w:p w14:paraId="02AC021E">
      <w:r>
        <w:rPr>
          <w:rFonts w:hint="eastAsia" w:eastAsia="宋体"/>
          <w:lang w:eastAsia="zh-CN"/>
        </w:rPr>
        <w:t>《</w:t>
      </w:r>
      <w:r>
        <w:t>芣苢</w:t>
      </w:r>
      <w:r>
        <w:rPr>
          <w:rFonts w:hint="eastAsia" w:eastAsia="宋体"/>
          <w:lang w:eastAsia="zh-CN"/>
        </w:rPr>
        <w:t>》</w:t>
      </w:r>
      <w:r>
        <w:t>首章苢采苢有</w:t>
      </w:r>
    </w:p>
    <w:p w14:paraId="2C109FF6">
      <w:r>
        <w:rPr>
          <w:rFonts w:hint="eastAsia" w:eastAsia="宋体"/>
          <w:lang w:eastAsia="zh-CN"/>
        </w:rPr>
        <w:t>《</w:t>
      </w:r>
      <w:r>
        <w:t>麟之趾</w:t>
      </w:r>
      <w:r>
        <w:rPr>
          <w:rFonts w:hint="eastAsia" w:eastAsia="宋体"/>
          <w:lang w:eastAsia="zh-CN"/>
        </w:rPr>
        <w:t>》</w:t>
      </w:r>
      <w:r>
        <w:t>首章趾子</w:t>
      </w:r>
    </w:p>
    <w:p w14:paraId="1CBA8750">
      <w:r>
        <w:rPr>
          <w:rFonts w:hint="eastAsia" w:eastAsia="宋体"/>
          <w:lang w:eastAsia="zh-CN"/>
        </w:rPr>
        <w:t>《</w:t>
      </w:r>
      <w:r>
        <w:t>采蘩</w:t>
      </w:r>
      <w:r>
        <w:rPr>
          <w:rFonts w:hint="eastAsia" w:eastAsia="宋体"/>
          <w:lang w:eastAsia="zh-CN"/>
        </w:rPr>
        <w:t>》</w:t>
      </w:r>
      <w:r>
        <w:t>首章</w:t>
      </w:r>
    </w:p>
    <w:p w14:paraId="2B4057D8">
      <w:r>
        <w:t>沚事</w:t>
      </w:r>
      <w:r>
        <w:rPr>
          <w:rFonts w:hint="eastAsia" w:eastAsia="宋体"/>
          <w:lang w:eastAsia="zh-CN"/>
        </w:rPr>
        <w:t>《</w:t>
      </w:r>
      <w:r>
        <w:t>草蟲</w:t>
      </w:r>
      <w:r>
        <w:rPr>
          <w:rFonts w:hint="eastAsia" w:eastAsia="宋体"/>
          <w:lang w:eastAsia="zh-CN"/>
        </w:rPr>
        <w:t>》</w:t>
      </w:r>
      <w:r>
        <w:t>首章二章三章子止止</w:t>
      </w:r>
    </w:p>
    <w:p w14:paraId="02312E54">
      <w:r>
        <w:rPr>
          <w:rFonts w:hint="eastAsia" w:eastAsia="宋体"/>
          <w:lang w:eastAsia="zh-CN"/>
        </w:rPr>
        <w:t>《</w:t>
      </w:r>
      <w:r>
        <w:t>江有汜</w:t>
      </w:r>
      <w:r>
        <w:rPr>
          <w:rFonts w:hint="eastAsia" w:eastAsia="宋体"/>
          <w:lang w:eastAsia="zh-CN"/>
        </w:rPr>
        <w:t>》</w:t>
      </w:r>
      <w:r>
        <w:t>首章汜以以悔</w:t>
      </w:r>
      <w:r>
        <w:rPr>
          <w:rFonts w:hint="eastAsia" w:eastAsia="宋体"/>
          <w:lang w:eastAsia="zh-CN"/>
        </w:rPr>
        <w:t>《</w:t>
      </w:r>
      <w:r>
        <w:t>何彼襛矣</w:t>
      </w:r>
      <w:r>
        <w:rPr>
          <w:rFonts w:hint="eastAsia" w:eastAsia="宋体"/>
          <w:lang w:eastAsia="zh-CN"/>
        </w:rPr>
        <w:t>》</w:t>
      </w:r>
      <w:r>
        <w:t>二章矣李子</w:t>
      </w:r>
    </w:p>
    <w:p w14:paraId="4A2697E7">
      <w:r>
        <w:rPr>
          <w:rFonts w:hint="eastAsia" w:eastAsia="宋体"/>
          <w:lang w:eastAsia="zh-CN"/>
        </w:rPr>
        <w:t>《</w:t>
      </w:r>
      <w:r>
        <w:t>緑衣</w:t>
      </w:r>
      <w:r>
        <w:rPr>
          <w:rFonts w:hint="eastAsia" w:eastAsia="宋体"/>
          <w:lang w:eastAsia="zh-CN"/>
        </w:rPr>
        <w:t>》</w:t>
      </w:r>
      <w:r>
        <w:t>首章裏矣已</w:t>
      </w:r>
      <w:r>
        <w:rPr>
          <w:rFonts w:hint="eastAsia" w:eastAsia="宋体"/>
          <w:lang w:eastAsia="zh-CN"/>
        </w:rPr>
        <w:t>《</w:t>
      </w:r>
      <w:r>
        <w:t>匏有苦葉</w:t>
      </w:r>
      <w:r>
        <w:rPr>
          <w:rFonts w:hint="eastAsia" w:eastAsia="宋体"/>
          <w:lang w:eastAsia="zh-CN"/>
        </w:rPr>
        <w:t>》</w:t>
      </w:r>
      <w:r>
        <w:t>四章子否否友</w:t>
      </w:r>
    </w:p>
    <w:p w14:paraId="2E59340D">
      <w:r>
        <w:rPr>
          <w:rFonts w:hint="eastAsia" w:eastAsia="宋体"/>
          <w:lang w:eastAsia="zh-CN"/>
        </w:rPr>
        <w:t>《</w:t>
      </w:r>
      <w:r>
        <w:t>谷風</w:t>
      </w:r>
      <w:r>
        <w:rPr>
          <w:rFonts w:hint="eastAsia" w:eastAsia="宋体"/>
          <w:lang w:eastAsia="zh-CN"/>
        </w:rPr>
        <w:t>》</w:t>
      </w:r>
      <w:r>
        <w:t>三章沚以</w:t>
      </w:r>
    </w:p>
    <w:p w14:paraId="1EBBDD4A">
      <w:r>
        <w:rPr>
          <w:rFonts w:hint="eastAsia" w:eastAsia="宋体"/>
          <w:lang w:eastAsia="zh-CN"/>
        </w:rPr>
        <w:t>《</w:t>
      </w:r>
      <w:r>
        <w:t>旄丘</w:t>
      </w:r>
      <w:r>
        <w:rPr>
          <w:rFonts w:hint="eastAsia" w:eastAsia="宋体"/>
          <w:lang w:eastAsia="zh-CN"/>
        </w:rPr>
        <w:t>》</w:t>
      </w:r>
      <w:r>
        <w:t>二章久以</w:t>
      </w:r>
    </w:p>
    <w:p w14:paraId="4C2CC130">
      <w:r>
        <w:t>四章子耳</w:t>
      </w:r>
    </w:p>
    <w:p w14:paraId="2BD728C9">
      <w:r>
        <w:rPr>
          <w:rFonts w:hint="eastAsia" w:eastAsia="宋体"/>
          <w:lang w:eastAsia="zh-CN"/>
        </w:rPr>
        <w:t>《（</w:t>
      </w:r>
      <w:r>
        <w:t>蝦</w:t>
      </w:r>
      <w:r>
        <w:rPr>
          <w:rFonts w:hint="eastAsia" w:eastAsia="宋体"/>
          <w:lang w:eastAsia="zh-CN"/>
        </w:rPr>
        <w:t>）【</w:t>
      </w:r>
      <w:r>
        <w:t>蝃</w:t>
      </w:r>
      <w:r>
        <w:rPr>
          <w:rFonts w:hint="eastAsia" w:eastAsia="宋体"/>
          <w:lang w:eastAsia="zh-CN"/>
        </w:rPr>
        <w:t>】</w:t>
      </w:r>
      <w:r>
        <w:t>蝀</w:t>
      </w:r>
      <w:r>
        <w:rPr>
          <w:rFonts w:hint="eastAsia" w:eastAsia="宋体"/>
          <w:lang w:eastAsia="zh-CN"/>
        </w:rPr>
        <w:t>》</w:t>
      </w:r>
      <w:r>
        <w:t>二章</w:t>
      </w:r>
    </w:p>
    <w:p w14:paraId="6CB5873C">
      <w:r>
        <w:t>雨母</w:t>
      </w:r>
      <w:r>
        <w:rPr>
          <w:rFonts w:hint="eastAsia" w:eastAsia="宋体"/>
          <w:lang w:eastAsia="zh-CN"/>
        </w:rPr>
        <w:t>《</w:t>
      </w:r>
      <w:r>
        <w:t>相鼠</w:t>
      </w:r>
      <w:r>
        <w:rPr>
          <w:rFonts w:hint="eastAsia" w:eastAsia="宋体"/>
          <w:lang w:eastAsia="zh-CN"/>
        </w:rPr>
        <w:t>》</w:t>
      </w:r>
      <w:r>
        <w:t>二章</w:t>
      </w:r>
    </w:p>
    <w:p w14:paraId="497D7C4A">
      <w:r>
        <w:t>齒止止俟</w:t>
      </w:r>
    </w:p>
    <w:p w14:paraId="17B37669">
      <w:r>
        <w:rPr>
          <w:rFonts w:hint="eastAsia" w:eastAsia="宋体"/>
          <w:lang w:eastAsia="zh-CN"/>
        </w:rPr>
        <w:t>《</w:t>
      </w:r>
      <w:r>
        <w:t>竹竿</w:t>
      </w:r>
      <w:r>
        <w:rPr>
          <w:rFonts w:hint="eastAsia" w:eastAsia="宋体"/>
          <w:lang w:eastAsia="zh-CN"/>
        </w:rPr>
        <w:t>》</w:t>
      </w:r>
      <w:r>
        <w:t>二章</w:t>
      </w:r>
    </w:p>
    <w:p w14:paraId="24A040DA">
      <w:r>
        <w:t>右母</w:t>
      </w:r>
    </w:p>
    <w:p w14:paraId="39F37430">
      <w:r>
        <w:rPr>
          <w:rFonts w:hint="eastAsia" w:eastAsia="宋体"/>
          <w:lang w:eastAsia="zh-CN"/>
        </w:rPr>
        <w:t>《</w:t>
      </w:r>
      <w:r>
        <w:t>木瓜</w:t>
      </w:r>
      <w:r>
        <w:rPr>
          <w:rFonts w:hint="eastAsia" w:eastAsia="宋体"/>
          <w:lang w:eastAsia="zh-CN"/>
        </w:rPr>
        <w:t>》</w:t>
      </w:r>
      <w:r>
        <w:t>三章李玖</w:t>
      </w:r>
    </w:p>
    <w:p w14:paraId="07DF16EB">
      <w:r>
        <w:rPr>
          <w:rFonts w:hint="eastAsia" w:eastAsia="宋体"/>
          <w:lang w:eastAsia="zh-CN"/>
        </w:rPr>
        <w:t>《</w:t>
      </w:r>
      <w:r>
        <w:t>葛藟</w:t>
      </w:r>
      <w:r>
        <w:rPr>
          <w:rFonts w:hint="eastAsia" w:eastAsia="宋体"/>
          <w:lang w:eastAsia="zh-CN"/>
        </w:rPr>
        <w:t>》</w:t>
      </w:r>
      <w:r>
        <w:t>三章</w:t>
      </w:r>
    </w:p>
    <w:p w14:paraId="68728B0D">
      <w:r>
        <w:t>涘母母有</w:t>
      </w:r>
    </w:p>
    <w:p w14:paraId="5AA2D88F">
      <w:r>
        <w:rPr>
          <w:rFonts w:hint="eastAsia" w:eastAsia="宋体"/>
          <w:lang w:eastAsia="zh-CN"/>
        </w:rPr>
        <w:t>《</w:t>
      </w:r>
      <w:r>
        <w:t>丘中有麻</w:t>
      </w:r>
      <w:r>
        <w:rPr>
          <w:rFonts w:hint="eastAsia" w:eastAsia="宋体"/>
          <w:lang w:eastAsia="zh-CN"/>
        </w:rPr>
        <w:t>》</w:t>
      </w:r>
      <w:r>
        <w:t>三章李子子玖会</w:t>
      </w:r>
    </w:p>
    <w:p w14:paraId="29478A89">
      <w:r>
        <w:t>屋沃當分爲二部</w:t>
      </w:r>
    </w:p>
    <w:p w14:paraId="692691F4">
      <w:r>
        <w:t>術月當分爲二部</w:t>
      </w:r>
    </w:p>
    <w:p w14:paraId="11260592">
      <w:r>
        <w:t>蕭部有入聲</w:t>
      </w:r>
    </w:p>
    <w:p w14:paraId="707E0E3A">
      <w:r>
        <w:t>【第141页】</w:t>
      </w:r>
    </w:p>
    <w:p w14:paraId="153E7DB1">
      <w:r>
        <w:t>屋爲侯之入聲</w:t>
      </w:r>
    </w:p>
    <w:p w14:paraId="06370D24">
      <w:r>
        <w:t>質爲脂之入聲</w:t>
      </w:r>
    </w:p>
    <w:p w14:paraId="6ED291F9">
      <w:r>
        <w:t>沃爲尤之入又爲蕭之入</w:t>
      </w:r>
    </w:p>
    <w:p w14:paraId="5A5F4411">
      <w:r>
        <w:t>陌爲支之入又爲庚之入</w:t>
      </w:r>
    </w:p>
    <w:p w14:paraId="258E4B3D">
      <w:r>
        <w:t>術爲脂之入又爲諄之入</w:t>
      </w:r>
    </w:p>
    <w:p w14:paraId="7F90929D">
      <w:r>
        <w:t>月爲脂之入又爲元之入</w:t>
      </w:r>
    </w:p>
    <w:p w14:paraId="5CE6260F">
      <w:r>
        <w:t>入之配平，其例參差不一。有兩平</w:t>
      </w:r>
      <w:r>
        <w:rPr>
          <w:rFonts w:hint="eastAsia" w:eastAsia="宋体"/>
          <w:lang w:eastAsia="zh-CN"/>
        </w:rPr>
        <w:t>（</w:t>
      </w:r>
      <w:r>
        <w:t>之</w:t>
      </w:r>
      <w:r>
        <w:rPr>
          <w:rFonts w:hint="eastAsia" w:eastAsia="宋体"/>
          <w:lang w:eastAsia="zh-CN"/>
        </w:rPr>
        <w:t>）</w:t>
      </w:r>
      <w:r>
        <w:t>E忌</w:t>
      </w:r>
    </w:p>
    <w:p w14:paraId="1D50D1AC">
      <w:r>
        <w:t>平而</w:t>
      </w:r>
      <w:r>
        <w:rPr>
          <w:rFonts w:hint="eastAsia" w:eastAsia="宋体"/>
          <w:lang w:eastAsia="zh-CN"/>
        </w:rPr>
        <w:t>（</w:t>
      </w:r>
      <w:r>
        <w:t>其</w:t>
      </w:r>
      <w:r>
        <w:rPr>
          <w:rFonts w:hint="eastAsia" w:eastAsia="宋体"/>
          <w:lang w:eastAsia="zh-CN"/>
        </w:rPr>
        <w:t>）【</w:t>
      </w:r>
      <w:r>
        <w:t>共</w:t>
      </w:r>
      <w:r>
        <w:rPr>
          <w:rFonts w:hint="eastAsia" w:eastAsia="宋体"/>
          <w:lang w:eastAsia="zh-CN"/>
        </w:rPr>
        <w:t>】</w:t>
      </w:r>
      <w:r>
        <w:t>一入者，若東侯之於屋，東</w:t>
      </w:r>
    </w:p>
    <w:p w14:paraId="7C62ECE4">
      <w:r>
        <w:t>蕭尤之於沃，陽魚之於鐸，庚支歌之於陌，蒸之之於職，真脂之於質，諄脂之於術，元脂之</w:t>
      </w:r>
    </w:p>
    <w:p w14:paraId="35C150DA">
      <w:r>
        <w:t>於月是也。有兩入三入而</w:t>
      </w:r>
      <w:r>
        <w:rPr>
          <w:rFonts w:hint="eastAsia" w:eastAsia="宋体"/>
          <w:lang w:eastAsia="zh-CN"/>
        </w:rPr>
        <w:t>（</w:t>
      </w:r>
      <w:r>
        <w:t>其</w:t>
      </w:r>
      <w:r>
        <w:rPr>
          <w:rFonts w:hint="eastAsia" w:eastAsia="宋体"/>
          <w:lang w:eastAsia="zh-CN"/>
        </w:rPr>
        <w:t>）【</w:t>
      </w:r>
      <w:r>
        <w:t>共</w:t>
      </w:r>
      <w:r>
        <w:rPr>
          <w:rFonts w:hint="eastAsia" w:eastAsia="宋体"/>
          <w:lang w:eastAsia="zh-CN"/>
        </w:rPr>
        <w:t>】</w:t>
      </w:r>
      <w:r>
        <w:t>一平者，若屋沃之於東，質術月之於脂是也。順其</w:t>
      </w:r>
    </w:p>
    <w:p w14:paraId="575D2C98">
      <w:r>
        <w:rPr>
          <w:rFonts w:hint="eastAsia" w:eastAsia="宋体"/>
          <w:lang w:eastAsia="zh-CN"/>
        </w:rPr>
        <w:t>（</w:t>
      </w:r>
      <w:r>
        <w:t>目</w:t>
      </w:r>
      <w:r>
        <w:rPr>
          <w:rFonts w:hint="eastAsia" w:eastAsia="宋体"/>
          <w:lang w:eastAsia="zh-CN"/>
        </w:rPr>
        <w:t>）【</w:t>
      </w:r>
      <w:r>
        <w:t>自</w:t>
      </w:r>
      <w:r>
        <w:rPr>
          <w:rFonts w:hint="eastAsia" w:eastAsia="宋体"/>
          <w:lang w:eastAsia="zh-CN"/>
        </w:rPr>
        <w:t>】</w:t>
      </w:r>
      <w:r>
        <w:t>然而無所矯拂斯善矣段君必欲比而同之於是併侯之入聲於沃以承尤而</w:t>
      </w:r>
    </w:p>
    <w:p w14:paraId="52F24214">
      <w:r>
        <w:rPr>
          <w:rFonts w:hint="eastAsia" w:eastAsia="宋体"/>
          <w:lang w:eastAsia="zh-CN"/>
        </w:rPr>
        <w:t>《</w:t>
      </w:r>
      <w:r>
        <w:t>小戎</w:t>
      </w:r>
      <w:r>
        <w:rPr>
          <w:rFonts w:hint="eastAsia" w:eastAsia="宋体"/>
          <w:lang w:eastAsia="zh-CN"/>
        </w:rPr>
        <w:t>》</w:t>
      </w:r>
      <w:r>
        <w:t>之以續轂馵玉屋曲韻驅，</w:t>
      </w:r>
      <w:r>
        <w:rPr>
          <w:rFonts w:hint="eastAsia" w:eastAsia="宋体"/>
          <w:lang w:eastAsia="zh-CN"/>
        </w:rPr>
        <w:t>《</w:t>
      </w:r>
      <w:r>
        <w:t>楚茨</w:t>
      </w:r>
      <w:r>
        <w:rPr>
          <w:rFonts w:hint="eastAsia" w:eastAsia="宋体"/>
          <w:lang w:eastAsia="zh-CN"/>
        </w:rPr>
        <w:t>》</w:t>
      </w:r>
      <w:r>
        <w:t>之以禄韻奏，</w:t>
      </w:r>
      <w:r>
        <w:rPr>
          <w:rFonts w:hint="eastAsia" w:eastAsia="宋体"/>
          <w:lang w:eastAsia="zh-CN"/>
        </w:rPr>
        <w:t>《</w:t>
      </w:r>
      <w:r>
        <w:t>角弓</w:t>
      </w:r>
      <w:r>
        <w:rPr>
          <w:rFonts w:hint="eastAsia" w:eastAsia="宋体"/>
          <w:lang w:eastAsia="zh-CN"/>
        </w:rPr>
        <w:t>》</w:t>
      </w:r>
      <w:r>
        <w:t>之以裕韻瘉，以木屬韻附，</w:t>
      </w:r>
      <w:r>
        <w:rPr>
          <w:rFonts w:hint="eastAsia" w:eastAsia="宋体"/>
          <w:lang w:eastAsia="zh-CN"/>
        </w:rPr>
        <w:t>《</w:t>
      </w:r>
      <w:r>
        <w:t>桑</w:t>
      </w:r>
    </w:p>
    <w:p w14:paraId="0EB7CBD7">
      <w:r>
        <w:t>柔</w:t>
      </w:r>
      <w:r>
        <w:rPr>
          <w:rFonts w:hint="eastAsia" w:eastAsia="宋体"/>
          <w:lang w:eastAsia="zh-CN"/>
        </w:rPr>
        <w:t>》</w:t>
      </w:r>
      <w:r>
        <w:t>之以谷榖韻垢，</w:t>
      </w:r>
      <w:r>
        <w:rPr>
          <w:rFonts w:hint="eastAsia" w:eastAsia="宋体"/>
          <w:lang w:eastAsia="zh-CN"/>
        </w:rPr>
        <w:t>《</w:t>
      </w:r>
      <w:r>
        <w:t>左傳</w:t>
      </w:r>
      <w:r>
        <w:rPr>
          <w:rFonts w:hint="eastAsia" w:eastAsia="宋体"/>
          <w:lang w:eastAsia="zh-CN"/>
        </w:rPr>
        <w:t>•</w:t>
      </w:r>
      <w:r>
        <w:t>哀十七年</w:t>
      </w:r>
      <w:r>
        <w:rPr>
          <w:rFonts w:hint="eastAsia" w:eastAsia="宋体"/>
          <w:lang w:eastAsia="zh-CN"/>
        </w:rPr>
        <w:t>》</w:t>
      </w:r>
      <w:r>
        <w:t>繇詞之以竇韻踰，</w:t>
      </w:r>
      <w:r>
        <w:rPr>
          <w:rFonts w:hint="eastAsia" w:eastAsia="宋体"/>
          <w:lang w:eastAsia="zh-CN"/>
        </w:rPr>
        <w:t>《</w:t>
      </w:r>
      <w:r>
        <w:t>楚辭</w:t>
      </w:r>
      <w:r>
        <w:rPr>
          <w:rFonts w:hint="eastAsia" w:eastAsia="宋体"/>
          <w:lang w:eastAsia="zh-CN"/>
        </w:rPr>
        <w:t>•</w:t>
      </w:r>
      <w:r>
        <w:t>離騷</w:t>
      </w:r>
      <w:r>
        <w:rPr>
          <w:rFonts w:hint="eastAsia" w:eastAsia="宋体"/>
          <w:lang w:eastAsia="zh-CN"/>
        </w:rPr>
        <w:t>》</w:t>
      </w:r>
      <w:r>
        <w:t>之以屬韻具，</w:t>
      </w:r>
      <w:r>
        <w:rPr>
          <w:rFonts w:hint="eastAsia" w:eastAsia="宋体"/>
          <w:lang w:eastAsia="zh-CN"/>
        </w:rPr>
        <w:t>《</w:t>
      </w:r>
      <w:r>
        <w:t>天</w:t>
      </w:r>
    </w:p>
    <w:p w14:paraId="5F2B43C8">
      <w:r>
        <w:t>問</w:t>
      </w:r>
      <w:r>
        <w:rPr>
          <w:rFonts w:hint="eastAsia" w:eastAsia="宋体"/>
          <w:lang w:eastAsia="zh-CN"/>
        </w:rPr>
        <w:t>》</w:t>
      </w:r>
      <w:r>
        <w:t>之以屬韻數，皆以爲合韻矣。且於</w:t>
      </w:r>
      <w:r>
        <w:rPr>
          <w:rFonts w:hint="eastAsia" w:eastAsia="宋体"/>
          <w:lang w:eastAsia="zh-CN"/>
        </w:rPr>
        <w:t>《</w:t>
      </w:r>
      <w:r>
        <w:t>角弓</w:t>
      </w:r>
      <w:r>
        <w:rPr>
          <w:rFonts w:hint="eastAsia" w:eastAsia="宋体"/>
          <w:lang w:eastAsia="zh-CN"/>
        </w:rPr>
        <w:t>》</w:t>
      </w:r>
      <w:r>
        <w:t>之</w:t>
      </w:r>
      <w:r>
        <w:rPr>
          <w:rFonts w:hint="eastAsia" w:eastAsia="宋体"/>
          <w:lang w:eastAsia="zh-CN"/>
        </w:rPr>
        <w:t>“</w:t>
      </w:r>
      <w:r>
        <w:t>君子有徽猷，小人與屬</w:t>
      </w:r>
      <w:r>
        <w:rPr>
          <w:rFonts w:hint="eastAsia" w:eastAsia="宋体"/>
          <w:lang w:eastAsia="zh-CN"/>
        </w:rPr>
        <w:t>”</w:t>
      </w:r>
      <w:r>
        <w:t>，</w:t>
      </w:r>
      <w:r>
        <w:rPr>
          <w:rFonts w:hint="eastAsia" w:eastAsia="宋体"/>
          <w:lang w:eastAsia="zh-CN"/>
        </w:rPr>
        <w:t>《</w:t>
      </w:r>
      <w:r>
        <w:t>易。晉。初</w:t>
      </w:r>
    </w:p>
    <w:p w14:paraId="19782271">
      <w:r>
        <w:t>六</w:t>
      </w:r>
      <w:r>
        <w:rPr>
          <w:rFonts w:hint="eastAsia" w:eastAsia="宋体"/>
          <w:lang w:eastAsia="zh-CN"/>
        </w:rPr>
        <w:t>》</w:t>
      </w:r>
      <w:r>
        <w:t>之</w:t>
      </w:r>
      <w:r>
        <w:rPr>
          <w:rFonts w:hint="eastAsia" w:eastAsia="宋体"/>
          <w:lang w:eastAsia="zh-CN"/>
        </w:rPr>
        <w:t>“</w:t>
      </w:r>
      <w:r>
        <w:t>罔孚裕无咎</w:t>
      </w:r>
      <w:r>
        <w:rPr>
          <w:rFonts w:hint="eastAsia" w:eastAsia="宋体"/>
          <w:lang w:eastAsia="zh-CN"/>
        </w:rPr>
        <w:t>”</w:t>
      </w:r>
      <w:r>
        <w:t>，皆非韻而以爲韻矣。併</w:t>
      </w:r>
      <w:r>
        <w:rPr>
          <w:rFonts w:hint="eastAsia" w:eastAsia="宋体"/>
          <w:lang w:eastAsia="zh-CN"/>
        </w:rPr>
        <w:t>（</w:t>
      </w:r>
      <w:r>
        <w:t>用</w:t>
      </w:r>
      <w:r>
        <w:rPr>
          <w:rFonts w:hint="eastAsia" w:eastAsia="宋体"/>
          <w:lang w:eastAsia="zh-CN"/>
        </w:rPr>
        <w:t>）【</w:t>
      </w:r>
      <w:r>
        <w:t>月</w:t>
      </w:r>
      <w:r>
        <w:rPr>
          <w:rFonts w:hint="eastAsia" w:eastAsia="宋体"/>
          <w:lang w:eastAsia="zh-CN"/>
        </w:rPr>
        <w:t>】</w:t>
      </w:r>
      <w:r>
        <w:t>於術以承脂，而</w:t>
      </w:r>
      <w:r>
        <w:rPr>
          <w:rFonts w:hint="eastAsia" w:eastAsia="宋体"/>
          <w:lang w:eastAsia="zh-CN"/>
        </w:rPr>
        <w:t>《</w:t>
      </w:r>
      <w:r>
        <w:t>蓼莪</w:t>
      </w:r>
      <w:r>
        <w:rPr>
          <w:rFonts w:hint="eastAsia" w:eastAsia="宋体"/>
          <w:lang w:eastAsia="zh-CN"/>
        </w:rPr>
        <w:t>》</w:t>
      </w:r>
      <w:r>
        <w:t>之烈發害與</w:t>
      </w:r>
    </w:p>
    <w:p w14:paraId="5F47F2D6">
      <w:r>
        <w:t>【第142页】</w:t>
      </w:r>
    </w:p>
    <w:p w14:paraId="5A721697">
      <w:r>
        <w:t>律弗卒，</w:t>
      </w:r>
      <w:r>
        <w:rPr>
          <w:rFonts w:hint="eastAsia" w:eastAsia="宋体"/>
          <w:lang w:eastAsia="zh-CN"/>
        </w:rPr>
        <w:t>《</w:t>
      </w:r>
      <w:r>
        <w:t>論語</w:t>
      </w:r>
      <w:r>
        <w:rPr>
          <w:rFonts w:hint="eastAsia" w:eastAsia="宋体"/>
          <w:lang w:eastAsia="zh-CN"/>
        </w:rPr>
        <w:t>》</w:t>
      </w:r>
      <w:r>
        <w:t>之達适與突忽，</w:t>
      </w:r>
      <w:r>
        <w:rPr>
          <w:rFonts w:hint="eastAsia" w:eastAsia="宋体"/>
          <w:lang w:eastAsia="zh-CN"/>
        </w:rPr>
        <w:t>《</w:t>
      </w:r>
      <w:r>
        <w:t>楚辭</w:t>
      </w:r>
      <w:r>
        <w:rPr>
          <w:rFonts w:hint="eastAsia" w:eastAsia="宋体"/>
          <w:lang w:eastAsia="zh-CN"/>
        </w:rPr>
        <w:t>•</w:t>
      </w:r>
      <w:r>
        <w:t>天問</w:t>
      </w:r>
      <w:r>
        <w:rPr>
          <w:rFonts w:hint="eastAsia" w:eastAsia="宋体"/>
          <w:lang w:eastAsia="zh-CN"/>
        </w:rPr>
        <w:t>》</w:t>
      </w:r>
      <w:r>
        <w:t>之繼飽與</w:t>
      </w:r>
      <w:r>
        <w:rPr>
          <w:rFonts w:hint="eastAsia" w:eastAsia="宋体"/>
          <w:lang w:eastAsia="zh-CN"/>
        </w:rPr>
        <w:t>（</w:t>
      </w:r>
      <w:r>
        <w:t>舊</w:t>
      </w:r>
      <w:r>
        <w:rPr>
          <w:rFonts w:hint="eastAsia" w:eastAsia="宋体"/>
          <w:lang w:eastAsia="zh-CN"/>
        </w:rPr>
        <w:t>）【</w:t>
      </w:r>
      <w:r>
        <w:t>藍</w:t>
      </w:r>
      <w:r>
        <w:rPr>
          <w:rFonts w:hint="eastAsia" w:eastAsia="宋体"/>
          <w:lang w:eastAsia="zh-CN"/>
        </w:rPr>
        <w:t>】</w:t>
      </w:r>
      <w:r>
        <w:t>達，</w:t>
      </w:r>
      <w:r>
        <w:rPr>
          <w:rFonts w:hint="eastAsia" w:eastAsia="宋体"/>
          <w:lang w:eastAsia="zh-CN"/>
        </w:rPr>
        <w:t>《</w:t>
      </w:r>
      <w:r>
        <w:t>遠遊</w:t>
      </w:r>
      <w:r>
        <w:rPr>
          <w:rFonts w:hint="eastAsia" w:eastAsia="宋体"/>
          <w:lang w:eastAsia="zh-CN"/>
        </w:rPr>
        <w:t>》</w:t>
      </w:r>
      <w:r>
        <w:t>之至比</w:t>
      </w:r>
    </w:p>
    <w:p w14:paraId="2D3DF2E4">
      <w:r>
        <w:t>二字誤。與厲衛，皆混爲一部，而音不諧矣。以胸有成見，故不能虚而與之委蛇也</w:t>
      </w:r>
    </w:p>
    <w:p w14:paraId="10E4E7BD">
      <w:pPr>
        <w:rPr>
          <w:rFonts w:hint="eastAsia" w:eastAsia="宋体"/>
          <w:lang w:eastAsia="zh-CN"/>
        </w:rPr>
      </w:pPr>
      <w:r>
        <w:rPr>
          <w:rFonts w:hint="eastAsia" w:eastAsia="宋体"/>
          <w:lang w:eastAsia="zh-CN"/>
        </w:rPr>
        <w:t>（</w:t>
      </w:r>
      <w:r>
        <w:t>説明</w:t>
      </w:r>
      <w:r>
        <w:rPr>
          <w:rFonts w:hint="eastAsia" w:eastAsia="宋体"/>
          <w:lang w:eastAsia="zh-CN"/>
        </w:rPr>
        <w:t>）</w:t>
      </w:r>
    </w:p>
    <w:p w14:paraId="3F572339">
      <w:r>
        <w:t>此殘片，載</w:t>
      </w:r>
      <w:r>
        <w:rPr>
          <w:rFonts w:hint="eastAsia" w:eastAsia="宋体"/>
          <w:lang w:eastAsia="zh-CN"/>
        </w:rPr>
        <w:t>《</w:t>
      </w:r>
      <w:r>
        <w:t>昭代經師手簡</w:t>
      </w:r>
      <w:r>
        <w:rPr>
          <w:rFonts w:hint="eastAsia" w:eastAsia="宋体"/>
          <w:lang w:eastAsia="zh-CN"/>
        </w:rPr>
        <w:t>》</w:t>
      </w:r>
      <w:r>
        <w:t>，殆寫於乾隆四十五年庚子得見段玉裁</w:t>
      </w:r>
      <w:r>
        <w:rPr>
          <w:rFonts w:hint="eastAsia" w:eastAsia="宋体"/>
          <w:lang w:eastAsia="zh-CN"/>
        </w:rPr>
        <w:t>《</w:t>
      </w:r>
      <w:r>
        <w:t>六晝音均表</w:t>
      </w:r>
      <w:r>
        <w:rPr>
          <w:rFonts w:hint="eastAsia" w:eastAsia="宋体"/>
          <w:lang w:eastAsia="zh-CN"/>
        </w:rPr>
        <w:t>》</w:t>
      </w:r>
      <w:r>
        <w:t>後</w:t>
      </w:r>
    </w:p>
    <w:p w14:paraId="250175AA">
      <w:r>
        <w:rPr>
          <w:rFonts w:hint="eastAsia" w:eastAsia="宋体"/>
          <w:lang w:eastAsia="zh-CN"/>
        </w:rPr>
        <w:t>（</w:t>
      </w:r>
      <w:r>
        <w:t>校注︼</w:t>
      </w:r>
    </w:p>
    <w:p w14:paraId="69CB83D1">
      <w:pPr>
        <w:rPr>
          <w:rFonts w:hint="eastAsia" w:eastAsia="宋体"/>
          <w:lang w:eastAsia="zh-CN"/>
        </w:rPr>
      </w:pPr>
      <w:r>
        <w:t>一一凵稿中韻脚字旁所加符號，見本書丙編中陸宗達</w:t>
      </w:r>
      <w:r>
        <w:rPr>
          <w:rFonts w:hint="eastAsia" w:eastAsia="宋体"/>
          <w:lang w:eastAsia="zh-CN"/>
        </w:rPr>
        <w:t>《</w:t>
      </w:r>
      <w:r>
        <w:t>王石臞先生︿韻譜﹀︿合韻譜﹀遺稿跋</w:t>
      </w:r>
      <w:r>
        <w:rPr>
          <w:rFonts w:hint="eastAsia" w:eastAsia="宋体"/>
          <w:lang w:eastAsia="zh-CN"/>
        </w:rPr>
        <w:t>》</w:t>
      </w:r>
    </w:p>
    <w:p w14:paraId="41CD3EDD">
      <w:r>
        <w:t>一二一以下文字，又載</w:t>
      </w:r>
      <w:r>
        <w:rPr>
          <w:rFonts w:hint="eastAsia" w:eastAsia="宋体"/>
          <w:lang w:eastAsia="zh-CN"/>
        </w:rPr>
        <w:t>《</w:t>
      </w:r>
      <w:r>
        <w:t>王石臞文集補编</w:t>
      </w:r>
      <w:r>
        <w:rPr>
          <w:rFonts w:hint="eastAsia" w:eastAsia="宋体"/>
          <w:lang w:eastAsia="zh-CN"/>
        </w:rPr>
        <w:t>》</w:t>
      </w:r>
      <w:r>
        <w:t>，題爲</w:t>
      </w:r>
      <w:r>
        <w:rPr>
          <w:rFonts w:hint="eastAsia" w:eastAsia="宋体"/>
          <w:lang w:eastAsia="zh-CN"/>
        </w:rPr>
        <w:t>《</w:t>
      </w:r>
      <w:r>
        <w:t>平入分配説</w:t>
      </w:r>
      <w:r>
        <w:rPr>
          <w:rFonts w:hint="eastAsia" w:eastAsia="宋体"/>
          <w:lang w:eastAsia="zh-CN"/>
        </w:rPr>
        <w:t>》</w:t>
      </w:r>
      <w:r>
        <w:t>，文字有不同，殆爲修改稿</w:t>
      </w:r>
    </w:p>
    <w:p w14:paraId="2316B392">
      <w:r>
        <w:t>平入分配説</w:t>
      </w:r>
    </w:p>
    <w:p w14:paraId="475E7056">
      <w:r>
        <w:t>術月當分爲二部</w:t>
      </w:r>
    </w:p>
    <w:p w14:paraId="311E8365">
      <w:r>
        <w:t>屋沃當分爲二部</w:t>
      </w:r>
    </w:p>
    <w:p w14:paraId="0CE81C77">
      <w:r>
        <w:t>屋爲侯之入聲</w:t>
      </w:r>
    </w:p>
    <w:p w14:paraId="32074FBF">
      <w:r>
        <w:t>蕭部有入聲</w:t>
      </w:r>
    </w:p>
    <w:p w14:paraId="1ACB5975">
      <w:r>
        <w:t>沃爲尤之入又爲蕭之入</w:t>
      </w:r>
    </w:p>
    <w:p w14:paraId="1909A94C">
      <w:r>
        <w:t>質爲脂之入聲</w:t>
      </w:r>
    </w:p>
    <w:p w14:paraId="580DACCC">
      <w:r>
        <w:t>術爲脂之入又爲諄之入</w:t>
      </w:r>
    </w:p>
    <w:p w14:paraId="3C5F2156">
      <w:r>
        <w:t>陌爲支之入又爲庚之入</w:t>
      </w:r>
    </w:p>
    <w:p w14:paraId="2828D019">
      <w:r>
        <w:t>月爲脂之入又爲元之入</w:t>
      </w:r>
    </w:p>
    <w:p w14:paraId="25CB25E3">
      <w:r>
        <w:t>【第143页】</w:t>
      </w:r>
    </w:p>
    <w:p w14:paraId="26E2C62C">
      <w:r>
        <w:t>入之配平，其例參差不一。有兩平三平而共一入者，若東侯之於屋，東蕭尤之於沃</w:t>
      </w:r>
    </w:p>
    <w:p w14:paraId="619E1F32">
      <w:r>
        <w:t>陽蕭之於藥，以朱筆乙去此句。陽魚之於鐸，庚支歌之於陌，蒸之</w:t>
      </w:r>
      <w:r>
        <w:rPr>
          <w:rFonts w:hint="eastAsia" w:eastAsia="宋体"/>
          <w:lang w:eastAsia="zh-CN"/>
        </w:rPr>
        <w:t>【</w:t>
      </w:r>
      <w:r>
        <w:t>之</w:t>
      </w:r>
      <w:r>
        <w:rPr>
          <w:rFonts w:hint="eastAsia" w:eastAsia="宋体"/>
          <w:lang w:eastAsia="zh-CN"/>
        </w:rPr>
        <w:t>】</w:t>
      </w:r>
      <w:r>
        <w:t>於職，真脂之於質，淳脂</w:t>
      </w:r>
    </w:p>
    <w:p w14:paraId="5CAB0768">
      <w:r>
        <w:t>之於術，元脂之於月是也。有兩入三入而共一平者，若屋沃之於東，藥鐸之於陽，以朱筆乙</w:t>
      </w:r>
    </w:p>
    <w:p w14:paraId="2F3F8EBC">
      <w:r>
        <w:t>去此句。質術月之於脂是也。順其自然而無所矯拂，斯善矣。段君必欲比而同之，於是併</w:t>
      </w:r>
    </w:p>
    <w:p w14:paraId="471EE5E1">
      <w:r>
        <w:t>侯之入聲於沃以承尤，而</w:t>
      </w:r>
      <w:r>
        <w:rPr>
          <w:rFonts w:hint="eastAsia" w:eastAsia="宋体"/>
          <w:lang w:eastAsia="zh-CN"/>
        </w:rPr>
        <w:t>《</w:t>
      </w:r>
      <w:r>
        <w:t>小戎</w:t>
      </w:r>
      <w:r>
        <w:rPr>
          <w:rFonts w:hint="eastAsia" w:eastAsia="宋体"/>
          <w:lang w:eastAsia="zh-CN"/>
        </w:rPr>
        <w:t>》</w:t>
      </w:r>
      <w:r>
        <w:t>之以續轂馵玉屋曲韻驅，</w:t>
      </w:r>
      <w:r>
        <w:rPr>
          <w:rFonts w:hint="eastAsia" w:eastAsia="宋体"/>
          <w:lang w:eastAsia="zh-CN"/>
        </w:rPr>
        <w:t>《</w:t>
      </w:r>
      <w:r>
        <w:t>楚茨</w:t>
      </w:r>
      <w:r>
        <w:rPr>
          <w:rFonts w:hint="eastAsia" w:eastAsia="宋体"/>
          <w:lang w:eastAsia="zh-CN"/>
        </w:rPr>
        <w:t>》</w:t>
      </w:r>
      <w:r>
        <w:t>之以禄韻奏，</w:t>
      </w:r>
      <w:r>
        <w:rPr>
          <w:rFonts w:hint="eastAsia" w:eastAsia="宋体"/>
          <w:lang w:eastAsia="zh-CN"/>
        </w:rPr>
        <w:t>《</w:t>
      </w:r>
      <w:r>
        <w:t>角弓</w:t>
      </w:r>
      <w:r>
        <w:rPr>
          <w:rFonts w:hint="eastAsia" w:eastAsia="宋体"/>
          <w:lang w:eastAsia="zh-CN"/>
        </w:rPr>
        <w:t>》</w:t>
      </w:r>
      <w:r>
        <w:t>之以</w:t>
      </w:r>
    </w:p>
    <w:p w14:paraId="1BF57237">
      <w:r>
        <w:t>裕韻瘉，以木屬韻附，</w:t>
      </w:r>
      <w:r>
        <w:rPr>
          <w:rFonts w:hint="eastAsia" w:eastAsia="宋体"/>
          <w:lang w:eastAsia="zh-CN"/>
        </w:rPr>
        <w:t>《</w:t>
      </w:r>
      <w:r>
        <w:t>桑柔</w:t>
      </w:r>
      <w:r>
        <w:rPr>
          <w:rFonts w:hint="eastAsia" w:eastAsia="宋体"/>
          <w:lang w:eastAsia="zh-CN"/>
        </w:rPr>
        <w:t>》</w:t>
      </w:r>
      <w:r>
        <w:t>之以谷穀韻垢，</w:t>
      </w:r>
      <w:r>
        <w:rPr>
          <w:rFonts w:hint="eastAsia" w:eastAsia="宋体"/>
          <w:lang w:eastAsia="zh-CN"/>
        </w:rPr>
        <w:t>《</w:t>
      </w:r>
      <w:r>
        <w:t>左傳。哀十七年</w:t>
      </w:r>
      <w:r>
        <w:rPr>
          <w:rFonts w:hint="eastAsia" w:eastAsia="宋体"/>
          <w:lang w:eastAsia="zh-CN"/>
        </w:rPr>
        <w:t>》</w:t>
      </w:r>
      <w:r>
        <w:t>繇詞之以竇韻踰，</w:t>
      </w:r>
      <w:r>
        <w:rPr>
          <w:rFonts w:hint="eastAsia" w:eastAsia="宋体"/>
          <w:lang w:eastAsia="zh-CN"/>
        </w:rPr>
        <w:t>《</w:t>
      </w:r>
      <w:r>
        <w:t>楚辭。</w:t>
      </w:r>
    </w:p>
    <w:p w14:paraId="595102CF">
      <w:r>
        <w:t>離騷</w:t>
      </w:r>
      <w:r>
        <w:rPr>
          <w:rFonts w:hint="eastAsia" w:eastAsia="宋体"/>
          <w:lang w:eastAsia="zh-CN"/>
        </w:rPr>
        <w:t>》</w:t>
      </w:r>
      <w:r>
        <w:t>之以屬韻具，</w:t>
      </w:r>
      <w:r>
        <w:rPr>
          <w:rFonts w:hint="eastAsia" w:eastAsia="宋体"/>
          <w:lang w:eastAsia="zh-CN"/>
        </w:rPr>
        <w:t>《</w:t>
      </w:r>
      <w:r>
        <w:t>天問</w:t>
      </w:r>
      <w:r>
        <w:rPr>
          <w:rFonts w:hint="eastAsia" w:eastAsia="宋体"/>
          <w:lang w:eastAsia="zh-CN"/>
        </w:rPr>
        <w:t>》</w:t>
      </w:r>
      <w:r>
        <w:t>之以屬韻數，皆以爲合韻矣。且以</w:t>
      </w:r>
      <w:r>
        <w:rPr>
          <w:rFonts w:hint="eastAsia" w:eastAsia="宋体"/>
          <w:lang w:eastAsia="zh-CN"/>
        </w:rPr>
        <w:t>《</w:t>
      </w:r>
      <w:r>
        <w:t>角弓</w:t>
      </w:r>
      <w:r>
        <w:rPr>
          <w:rFonts w:hint="eastAsia" w:eastAsia="宋体"/>
          <w:lang w:eastAsia="zh-CN"/>
        </w:rPr>
        <w:t>》</w:t>
      </w:r>
      <w:r>
        <w:t>之</w:t>
      </w:r>
      <w:r>
        <w:rPr>
          <w:rFonts w:hint="eastAsia" w:eastAsia="宋体"/>
          <w:lang w:eastAsia="zh-CN"/>
        </w:rPr>
        <w:t>“</w:t>
      </w:r>
      <w:r>
        <w:t>君子有徽猷，小人</w:t>
      </w:r>
    </w:p>
    <w:p w14:paraId="652011D4">
      <w:r>
        <w:t>與屬</w:t>
      </w:r>
      <w:r>
        <w:rPr>
          <w:rFonts w:hint="eastAsia" w:eastAsia="宋体"/>
          <w:lang w:eastAsia="zh-CN"/>
        </w:rPr>
        <w:t>”</w:t>
      </w:r>
      <w:r>
        <w:t>，</w:t>
      </w:r>
      <w:r>
        <w:rPr>
          <w:rFonts w:hint="eastAsia" w:eastAsia="宋体"/>
          <w:lang w:eastAsia="zh-CN"/>
        </w:rPr>
        <w:t>《</w:t>
      </w:r>
      <w:r>
        <w:t>易。晉。初六</w:t>
      </w:r>
      <w:r>
        <w:rPr>
          <w:rFonts w:hint="eastAsia" w:eastAsia="宋体"/>
          <w:lang w:eastAsia="zh-CN"/>
        </w:rPr>
        <w:t>》</w:t>
      </w:r>
      <w:r>
        <w:t>之</w:t>
      </w:r>
      <w:r>
        <w:rPr>
          <w:rFonts w:hint="eastAsia" w:eastAsia="宋体"/>
          <w:lang w:eastAsia="zh-CN"/>
        </w:rPr>
        <w:t>“</w:t>
      </w:r>
      <w:r>
        <w:t>罔孚裕旡咎</w:t>
      </w:r>
      <w:r>
        <w:rPr>
          <w:rFonts w:hint="eastAsia" w:eastAsia="宋体"/>
          <w:lang w:eastAsia="zh-CN"/>
        </w:rPr>
        <w:t>”</w:t>
      </w:r>
      <w:r>
        <w:t>，皆非韻而以爲韻矣。併月於術以承脂，而</w:t>
      </w:r>
      <w:r>
        <w:rPr>
          <w:rFonts w:hint="eastAsia" w:eastAsia="宋体"/>
          <w:lang w:eastAsia="zh-CN"/>
        </w:rPr>
        <w:t>《</w:t>
      </w:r>
      <w:r>
        <w:t>蓼</w:t>
      </w:r>
    </w:p>
    <w:p w14:paraId="416255FF">
      <w:r>
        <w:t>莪</w:t>
      </w:r>
      <w:r>
        <w:rPr>
          <w:rFonts w:hint="eastAsia" w:eastAsia="宋体"/>
          <w:lang w:eastAsia="zh-CN"/>
        </w:rPr>
        <w:t>》</w:t>
      </w:r>
      <w:r>
        <w:t>之烈發害與律弗卒，</w:t>
      </w:r>
      <w:r>
        <w:rPr>
          <w:rFonts w:hint="eastAsia" w:eastAsia="宋体"/>
          <w:lang w:eastAsia="zh-CN"/>
        </w:rPr>
        <w:t>《</w:t>
      </w:r>
      <w:r>
        <w:t>論語</w:t>
      </w:r>
      <w:r>
        <w:rPr>
          <w:rFonts w:hint="eastAsia" w:eastAsia="宋体"/>
          <w:lang w:eastAsia="zh-CN"/>
        </w:rPr>
        <w:t>》</w:t>
      </w:r>
      <w:r>
        <w:t>之達适</w:t>
      </w:r>
      <w:r>
        <w:rPr>
          <w:rFonts w:hint="eastAsia" w:eastAsia="宋体"/>
          <w:lang w:eastAsia="zh-CN"/>
        </w:rPr>
        <w:t>【</w:t>
      </w:r>
      <w:r>
        <w:t>與</w:t>
      </w:r>
      <w:r>
        <w:rPr>
          <w:rFonts w:hint="eastAsia" w:eastAsia="宋体"/>
          <w:lang w:eastAsia="zh-CN"/>
        </w:rPr>
        <w:t>】</w:t>
      </w:r>
      <w:r>
        <w:t>突忽，</w:t>
      </w:r>
      <w:r>
        <w:rPr>
          <w:rFonts w:hint="eastAsia" w:eastAsia="宋体"/>
          <w:lang w:eastAsia="zh-CN"/>
        </w:rPr>
        <w:t>《</w:t>
      </w:r>
      <w:r>
        <w:t>楚辭。天問</w:t>
      </w:r>
      <w:r>
        <w:rPr>
          <w:rFonts w:hint="eastAsia" w:eastAsia="宋体"/>
          <w:lang w:eastAsia="zh-CN"/>
        </w:rPr>
        <w:t>》</w:t>
      </w:r>
      <w:r>
        <w:t>之繼飽與藍達，</w:t>
      </w:r>
      <w:r>
        <w:rPr>
          <w:rFonts w:hint="eastAsia" w:eastAsia="宋体"/>
          <w:lang w:eastAsia="zh-CN"/>
        </w:rPr>
        <w:t>《</w:t>
      </w:r>
      <w:r>
        <w:t>遠遊</w:t>
      </w:r>
      <w:r>
        <w:rPr>
          <w:rFonts w:hint="eastAsia" w:eastAsia="宋体"/>
          <w:lang w:eastAsia="zh-CN"/>
        </w:rPr>
        <w:t>》</w:t>
      </w:r>
      <w:r>
        <w:t>之</w:t>
      </w:r>
    </w:p>
    <w:p w14:paraId="0453F851">
      <w:r>
        <w:t>至比與</w:t>
      </w:r>
      <w:r>
        <w:rPr>
          <w:rFonts w:hint="eastAsia" w:eastAsia="宋体"/>
          <w:lang w:eastAsia="zh-CN"/>
        </w:rPr>
        <w:t>（</w:t>
      </w:r>
      <w:r>
        <w:t>屬</w:t>
      </w:r>
      <w:r>
        <w:rPr>
          <w:rFonts w:hint="eastAsia" w:eastAsia="宋体"/>
          <w:lang w:eastAsia="zh-CN"/>
        </w:rPr>
        <w:t>）【</w:t>
      </w:r>
      <w:r>
        <w:t>厲</w:t>
      </w:r>
      <w:r>
        <w:rPr>
          <w:rFonts w:hint="eastAsia" w:eastAsia="宋体"/>
          <w:lang w:eastAsia="zh-CN"/>
        </w:rPr>
        <w:t>】</w:t>
      </w:r>
      <w:r>
        <w:t>衛，皆混爲一部，而音不諧矣。改蕭之入聲爲平聲，而</w:t>
      </w:r>
      <w:r>
        <w:rPr>
          <w:rFonts w:hint="eastAsia" w:eastAsia="宋体"/>
          <w:lang w:eastAsia="zh-CN"/>
        </w:rPr>
        <w:t>《</w:t>
      </w:r>
      <w:r>
        <w:t>簡兮</w:t>
      </w:r>
      <w:r>
        <w:rPr>
          <w:rFonts w:hint="eastAsia" w:eastAsia="宋体"/>
          <w:lang w:eastAsia="zh-CN"/>
        </w:rPr>
        <w:t>》</w:t>
      </w:r>
      <w:r>
        <w:t>之籥翟爵</w:t>
      </w:r>
    </w:p>
    <w:p w14:paraId="5A1CDB4C">
      <w:r>
        <w:rPr>
          <w:rFonts w:hint="eastAsia" w:eastAsia="宋体"/>
          <w:lang w:eastAsia="zh-CN"/>
        </w:rPr>
        <w:t>《</w:t>
      </w:r>
      <w:r>
        <w:t>淇奥</w:t>
      </w:r>
      <w:r>
        <w:rPr>
          <w:rFonts w:hint="eastAsia" w:eastAsia="宋体"/>
          <w:lang w:eastAsia="zh-CN"/>
        </w:rPr>
        <w:t>》</w:t>
      </w:r>
      <w:r>
        <w:t>之綽較謔虐，</w:t>
      </w:r>
      <w:r>
        <w:rPr>
          <w:rFonts w:hint="eastAsia" w:eastAsia="宋体"/>
          <w:lang w:eastAsia="zh-CN"/>
        </w:rPr>
        <w:t>《</w:t>
      </w:r>
      <w:r>
        <w:t>溱洧</w:t>
      </w:r>
      <w:r>
        <w:rPr>
          <w:rFonts w:hint="eastAsia" w:eastAsia="宋体"/>
          <w:lang w:eastAsia="zh-CN"/>
        </w:rPr>
        <w:t>》</w:t>
      </w:r>
      <w:r>
        <w:t>之樂謔藥，</w:t>
      </w:r>
      <w:r>
        <w:rPr>
          <w:rFonts w:hint="eastAsia" w:eastAsia="宋体"/>
          <w:lang w:eastAsia="zh-CN"/>
        </w:rPr>
        <w:t>《</w:t>
      </w:r>
      <w:r>
        <w:t>揚之水</w:t>
      </w:r>
      <w:r>
        <w:rPr>
          <w:rFonts w:hint="eastAsia" w:eastAsia="宋体"/>
          <w:lang w:eastAsia="zh-CN"/>
        </w:rPr>
        <w:t>》</w:t>
      </w:r>
      <w:r>
        <w:t>之鑿襮沃樂，</w:t>
      </w:r>
      <w:r>
        <w:rPr>
          <w:rFonts w:hint="eastAsia" w:eastAsia="宋体"/>
          <w:lang w:eastAsia="zh-CN"/>
        </w:rPr>
        <w:t>《</w:t>
      </w:r>
      <w:r>
        <w:t>晨風</w:t>
      </w:r>
      <w:r>
        <w:rPr>
          <w:rFonts w:hint="eastAsia" w:eastAsia="宋体"/>
          <w:lang w:eastAsia="zh-CN"/>
        </w:rPr>
        <w:t>》</w:t>
      </w:r>
      <w:r>
        <w:t>之櫟駮樂，</w:t>
      </w:r>
      <w:r>
        <w:rPr>
          <w:rFonts w:hint="eastAsia" w:eastAsia="宋体"/>
          <w:lang w:eastAsia="zh-CN"/>
        </w:rPr>
        <w:t>《</w:t>
      </w:r>
      <w:r>
        <w:t>賓之初</w:t>
      </w:r>
    </w:p>
    <w:p w14:paraId="50DD6857">
      <w:r>
        <w:t>筵</w:t>
      </w:r>
      <w:r>
        <w:rPr>
          <w:rFonts w:hint="eastAsia" w:eastAsia="宋体"/>
          <w:lang w:eastAsia="zh-CN"/>
        </w:rPr>
        <w:t>》</w:t>
      </w:r>
      <w:r>
        <w:t>之酌爵，</w:t>
      </w:r>
      <w:r>
        <w:rPr>
          <w:rFonts w:hint="eastAsia" w:eastAsia="宋体"/>
          <w:lang w:eastAsia="zh-CN"/>
        </w:rPr>
        <w:t>《</w:t>
      </w:r>
      <w:r>
        <w:t>隰桑</w:t>
      </w:r>
      <w:r>
        <w:rPr>
          <w:rFonts w:hint="eastAsia" w:eastAsia="宋体"/>
          <w:lang w:eastAsia="zh-CN"/>
        </w:rPr>
        <w:t>》</w:t>
      </w:r>
      <w:r>
        <w:t>之沃樂，</w:t>
      </w:r>
      <w:r>
        <w:rPr>
          <w:rFonts w:hint="eastAsia" w:eastAsia="宋体"/>
          <w:lang w:eastAsia="zh-CN"/>
        </w:rPr>
        <w:t>《</w:t>
      </w:r>
      <w:r>
        <w:t>板</w:t>
      </w:r>
      <w:r>
        <w:rPr>
          <w:rFonts w:hint="eastAsia" w:eastAsia="宋体"/>
          <w:lang w:eastAsia="zh-CN"/>
        </w:rPr>
        <w:t>》</w:t>
      </w:r>
      <w:r>
        <w:t>之虐謔蹻耄謔熇藥，</w:t>
      </w:r>
      <w:r>
        <w:rPr>
          <w:rFonts w:hint="eastAsia" w:eastAsia="宋体"/>
          <w:lang w:eastAsia="zh-CN"/>
        </w:rPr>
        <w:t>《</w:t>
      </w:r>
      <w:r>
        <w:t>桑柔</w:t>
      </w:r>
      <w:r>
        <w:rPr>
          <w:rFonts w:hint="eastAsia" w:eastAsia="宋体"/>
          <w:lang w:eastAsia="zh-CN"/>
        </w:rPr>
        <w:t>》</w:t>
      </w:r>
      <w:r>
        <w:t>之削爵濯溺，</w:t>
      </w:r>
      <w:r>
        <w:rPr>
          <w:rFonts w:hint="eastAsia" w:eastAsia="宋体"/>
          <w:lang w:eastAsia="zh-CN"/>
        </w:rPr>
        <w:t>《</w:t>
      </w:r>
      <w:r>
        <w:t>崧高</w:t>
      </w:r>
      <w:r>
        <w:rPr>
          <w:rFonts w:hint="eastAsia" w:eastAsia="宋体"/>
          <w:lang w:eastAsia="zh-CN"/>
        </w:rPr>
        <w:t>》</w:t>
      </w:r>
      <w:r>
        <w:t>之藐蹻</w:t>
      </w:r>
    </w:p>
    <w:p w14:paraId="14C39822">
      <w:r>
        <w:t>濯，皆以爲非入聲矣。此以胸有成見，故不能虚而與之委蛇也</w:t>
      </w:r>
    </w:p>
    <w:p w14:paraId="205D328B">
      <w:r>
        <w:t>劉盼遂按：右文藏鹽城孫氏，墨蹟自</w:t>
      </w:r>
      <w:r>
        <w:rPr>
          <w:rFonts w:hint="eastAsia" w:eastAsia="宋体"/>
          <w:lang w:eastAsia="zh-CN"/>
        </w:rPr>
        <w:t>“</w:t>
      </w:r>
      <w:r>
        <w:t>改蕭之入</w:t>
      </w:r>
      <w:r>
        <w:rPr>
          <w:rFonts w:hint="eastAsia" w:eastAsia="宋体"/>
          <w:lang w:eastAsia="zh-CN"/>
        </w:rPr>
        <w:t>”</w:t>
      </w:r>
      <w:r>
        <w:t>至</w:t>
      </w:r>
      <w:r>
        <w:rPr>
          <w:rFonts w:hint="eastAsia" w:eastAsia="宋体"/>
          <w:lang w:eastAsia="zh-CN"/>
        </w:rPr>
        <w:t>“</w:t>
      </w:r>
      <w:r>
        <w:t>非入聲矣</w:t>
      </w:r>
      <w:r>
        <w:rPr>
          <w:rFonts w:hint="eastAsia" w:eastAsia="宋体"/>
          <w:lang w:eastAsia="zh-CN"/>
        </w:rPr>
        <w:t>”</w:t>
      </w:r>
      <w:r>
        <w:t>二段，復以朱筆乙去</w:t>
      </w:r>
    </w:p>
    <w:p w14:paraId="349385F7">
      <w:r>
        <w:t>【第144页】</w:t>
      </w:r>
    </w:p>
    <w:p w14:paraId="295CE8EA">
      <w:r>
        <w:t>疊韻轉語</w:t>
      </w:r>
    </w:p>
    <w:p w14:paraId="726C0214">
      <w:r>
        <w:t>二册，手稿</w:t>
      </w:r>
    </w:p>
    <w:p w14:paraId="274A93B3">
      <w:r>
        <w:t>一册</w:t>
      </w:r>
    </w:p>
    <w:p w14:paraId="0271B549">
      <w:r>
        <w:t>先仙</w:t>
      </w:r>
    </w:p>
    <w:p w14:paraId="56A5C198">
      <w:r>
        <w:t>東冬鍾江</w:t>
      </w:r>
    </w:p>
    <w:p w14:paraId="4510D633">
      <w:r>
        <w:t>蕭宵</w:t>
      </w:r>
    </w:p>
    <w:p w14:paraId="39FB5CE0">
      <w:r>
        <w:t>支脂之微</w:t>
      </w:r>
    </w:p>
    <w:p w14:paraId="5FF41BDF">
      <w:r>
        <w:t>肴豪</w:t>
      </w:r>
    </w:p>
    <w:p w14:paraId="6FF2180B">
      <w:r>
        <w:t>初圖</w:t>
      </w:r>
    </w:p>
    <w:p w14:paraId="278D18E3">
      <w:r>
        <w:t>魚虞模</w:t>
      </w:r>
    </w:p>
    <w:p w14:paraId="67E16638">
      <w:r>
        <w:t>歌戈</w:t>
      </w:r>
    </w:p>
    <w:p w14:paraId="34D68651">
      <w:r>
        <w:t>麻</w:t>
      </w:r>
    </w:p>
    <w:p w14:paraId="47B72EED">
      <w:r>
        <w:t>齊佳灰咍</w:t>
      </w:r>
    </w:p>
    <w:p w14:paraId="47D9FC5C">
      <w:r>
        <w:t>真諄臻文欣</w:t>
      </w:r>
    </w:p>
    <w:p w14:paraId="09770A1F">
      <w:r>
        <w:t>耕清青蒸登</w:t>
      </w:r>
    </w:p>
    <w:p w14:paraId="06C8ED0E">
      <w:r>
        <w:t>园</w:t>
      </w:r>
    </w:p>
    <w:p w14:paraId="2716FEEF">
      <w:r>
        <w:t>侯幽</w:t>
      </w:r>
    </w:p>
    <w:p w14:paraId="5E58E231">
      <w:r>
        <w:t>元痕</w:t>
      </w:r>
    </w:p>
    <w:p w14:paraId="2426C5EB">
      <w:r>
        <w:t>侵覃談鹽添咸銜嚴凡</w:t>
      </w:r>
    </w:p>
    <w:p w14:paraId="5F8BC34C">
      <w:r>
        <w:t>寒桓删山</w:t>
      </w:r>
    </w:p>
    <w:p w14:paraId="0AD66DBF">
      <w:r>
        <w:t>二册</w:t>
      </w:r>
    </w:p>
    <w:p w14:paraId="40D66A06">
      <w:r>
        <w:t>惢</w:t>
      </w:r>
    </w:p>
    <w:p w14:paraId="7ADF989D">
      <w:r>
        <w:t>【第145页】</w:t>
      </w:r>
    </w:p>
    <w:p w14:paraId="355627F1">
      <w:r>
        <w:t>和禾坐䢫 瓍隋隓瓦沙 融㐄赢戈臥</w:t>
      </w:r>
    </w:p>
    <w:p w14:paraId="461E925D">
      <w:r>
        <w:t>幾颂羆罷 詈罹羅我靡麻坐瑣肖萑朵</w:t>
      </w:r>
    </w:p>
    <w:p w14:paraId="1B328836">
      <w:r>
        <w:t>猗奇宜多嘉加羲儀義迆施地也離离</w:t>
      </w:r>
    </w:p>
    <w:p w14:paraId="1751DE39">
      <w:r>
        <w:t>【第146页】</w:t>
      </w:r>
    </w:p>
    <w:p w14:paraId="4179107E">
      <w:r>
        <w:t>【第147页】</w:t>
      </w:r>
    </w:p>
    <w:p w14:paraId="65C0EEF4">
      <w:r>
        <w:t>鷊鬻鬲 秝迹狄戹厄解鶪可己 何爲</w:t>
      </w:r>
    </w:p>
    <w:p w14:paraId="12221836">
      <w:r>
        <w:t>【第148页】</w:t>
      </w:r>
    </w:p>
    <w:p w14:paraId="2CFEF0AF">
      <w:r>
        <w:t>筲</w:t>
      </w:r>
    </w:p>
    <w:p w14:paraId="326EF02A">
      <w:r>
        <w:t>狊</w:t>
      </w:r>
    </w:p>
    <w:p w14:paraId="2B9605F0">
      <w:r>
        <w:t>與三部臭别。</w:t>
      </w:r>
    </w:p>
    <w:p w14:paraId="44FE74BC">
      <w:r>
        <w:t>趾鳺</w:t>
      </w:r>
    </w:p>
    <w:p w14:paraId="65D32CE5">
      <w:r>
        <w:t>彖</w:t>
      </w:r>
    </w:p>
    <w:p w14:paraId="07DB0527">
      <w:r>
        <w:t>與十四部彖别。</w:t>
      </w:r>
    </w:p>
    <w:p w14:paraId="7734119A">
      <w:r>
        <w:t>絫厽蠡</w:t>
      </w:r>
    </w:p>
    <w:p w14:paraId="0A9B3CC2">
      <w:r>
        <w:t>規兒奚巵佳圭虒厂 疧祇氏乁斯卑</w:t>
      </w:r>
    </w:p>
    <w:p w14:paraId="2AD0CB45">
      <w:r>
        <w:t>匚與十部匚别。</w:t>
      </w:r>
    </w:p>
    <w:p w14:paraId="72007B5D">
      <w:r>
        <w:t>益廌只兮危麗豸</w:t>
      </w:r>
    </w:p>
    <w:p w14:paraId="4353D5F9">
      <w:r>
        <w:t>乙</w:t>
      </w:r>
    </w:p>
    <w:p w14:paraId="3A74AFD8">
      <w:r>
        <w:t>與十二部乙别。</w:t>
      </w:r>
    </w:p>
    <w:p w14:paraId="6D711A80">
      <w:r>
        <w:t>【第149页】</w:t>
      </w:r>
    </w:p>
    <w:p w14:paraId="425B58BE">
      <w:r>
        <w:t>蠲</w:t>
      </w:r>
    </w:p>
    <w:p w14:paraId="20369038">
      <w:r>
        <w:t>乾</w:t>
      </w:r>
    </w:p>
    <w:p w14:paraId="7C745AA0">
      <w:r>
        <w:t>D1五1</w:t>
      </w:r>
    </w:p>
    <w:p w14:paraId="6A12B8A0">
      <w:r>
        <w:t>曶</w:t>
      </w:r>
    </w:p>
    <w:p w14:paraId="3287CC57">
      <w:r>
        <w:t>D一吾</w:t>
      </w:r>
    </w:p>
    <w:p w14:paraId="0F0D8FA4">
      <w:r>
        <w:t>业</w:t>
      </w:r>
    </w:p>
    <w:p w14:paraId="27312CF6">
      <w:r>
        <w:t>D1五口</w:t>
      </w:r>
    </w:p>
    <w:p w14:paraId="4DCE29EB">
      <w:r>
        <w:t>㓹</w:t>
      </w:r>
    </w:p>
    <w:p w14:paraId="35632485">
      <w:r>
        <w:t>A一吾</w:t>
      </w:r>
    </w:p>
    <w:p w14:paraId="2E19C794">
      <w:r>
        <w:t>罽</w:t>
      </w:r>
    </w:p>
    <w:p w14:paraId="4EBE5785">
      <w:r>
        <w:t>o1五1</w:t>
      </w:r>
    </w:p>
    <w:p w14:paraId="4951A892">
      <w:r>
        <w:t>鬱</w:t>
      </w:r>
    </w:p>
    <w:p w14:paraId="0493FDDA">
      <w:r>
        <w:t>A一五1</w:t>
      </w:r>
    </w:p>
    <w:p w14:paraId="598C9714">
      <w:r>
        <w:t>需</w:t>
      </w:r>
    </w:p>
    <w:p w14:paraId="362D1032">
      <w:r>
        <w:t>A一五0</w:t>
      </w:r>
    </w:p>
    <w:p w14:paraId="5BAAE939">
      <w:r>
        <w:t>毳</w:t>
      </w:r>
    </w:p>
    <w:p w14:paraId="07551E50">
      <w:r>
        <w:t>A一五1</w:t>
      </w:r>
    </w:p>
    <w:p w14:paraId="51752FB7">
      <w:r>
        <w:t>歺</w:t>
      </w:r>
    </w:p>
    <w:p w14:paraId="4617DA76">
      <w:r>
        <w:t>D五0</w:t>
      </w:r>
    </w:p>
    <w:p w14:paraId="3B71BD6F">
      <w:r>
        <w:t>摯</w:t>
      </w:r>
    </w:p>
    <w:p w14:paraId="6C85FDAF">
      <w:r>
        <w:rPr>
          <w:rFonts w:hint="eastAsia" w:eastAsia="宋体"/>
          <w:lang w:eastAsia="zh-CN"/>
        </w:rPr>
        <w:t>【</w:t>
      </w:r>
      <w:r>
        <w:t>一五山</w:t>
      </w:r>
    </w:p>
    <w:p w14:paraId="35DE3395">
      <w:r>
        <w:t>第十六部</w:t>
      </w:r>
    </w:p>
    <w:p w14:paraId="13B832F7">
      <w:r>
        <w:t>支</w:t>
      </w:r>
    </w:p>
    <w:p w14:paraId="3A30F543">
      <w:r>
        <w:t>Q一六1</w:t>
      </w:r>
    </w:p>
    <w:p w14:paraId="3637D81B">
      <w:r>
        <w:t>巂</w:t>
      </w:r>
    </w:p>
    <w:p w14:paraId="3A48C74C">
      <w:r>
        <w:t>D一六</w:t>
      </w:r>
    </w:p>
    <w:p w14:paraId="256563D3">
      <w:r>
        <w:t>【第150页】</w:t>
      </w:r>
    </w:p>
    <w:p w14:paraId="74B24030">
      <w:r>
        <w:t>【第151页】</w:t>
      </w:r>
    </w:p>
    <w:p w14:paraId="4AED101B">
      <w:r>
        <w:t>介大刿</w:t>
      </w:r>
    </w:p>
    <w:p w14:paraId="16E5CA82">
      <w:r>
        <w:t>白 臬自 兀肥配妃衰系乞</w:t>
      </w:r>
    </w:p>
    <w:p w14:paraId="6534DC9E">
      <w:r>
        <w:t>外薉歲律聿秫戳奪最舌月 逢羍桀䡾</w:t>
      </w:r>
    </w:p>
    <w:p w14:paraId="0799ACD2">
      <w:r>
        <w:t>【第152页】</w:t>
      </w:r>
    </w:p>
    <w:p w14:paraId="4C4C757B">
      <w:r>
        <w:t>哲折旹屮聒昏氒寽叕」戉 一 伐發癹</w:t>
      </w:r>
    </w:p>
    <w:p w14:paraId="186844B4">
      <w:r>
        <w:t>砅乂貝孛内 類岁殹医祭烕厥欮貰世</w:t>
      </w:r>
    </w:p>
    <w:p w14:paraId="3CE986B0">
      <w:r>
        <w:t>【第153页】</w:t>
      </w:r>
    </w:p>
    <w:p w14:paraId="708E47A0">
      <w:r>
        <w:t>【第154页】</w:t>
      </w:r>
    </w:p>
    <w:p w14:paraId="708E6A7E">
      <w:r>
        <w:t>【第155页】</w:t>
      </w:r>
    </w:p>
    <w:p w14:paraId="02B1E0AA">
      <w:r>
        <w:t>【第156页】</w:t>
      </w:r>
    </w:p>
    <w:p w14:paraId="74A11E7B">
      <w:r>
        <w:t>【第157页】</w:t>
      </w:r>
    </w:p>
    <w:p w14:paraId="301A9C50">
      <w:r>
        <w:t>【第158页】</w:t>
      </w:r>
    </w:p>
    <w:p w14:paraId="06CBA398">
      <w:r>
        <w:t>【第159页】</w:t>
      </w:r>
    </w:p>
    <w:p w14:paraId="13419088">
      <w:r>
        <w:t>【第160页】</w:t>
      </w:r>
    </w:p>
    <w:p w14:paraId="79857223">
      <w:r>
        <w:t>【第161页】</w:t>
      </w:r>
    </w:p>
    <w:p w14:paraId="22DBC348">
      <w:r>
        <w:t>【第162页】</w:t>
      </w:r>
    </w:p>
    <w:p w14:paraId="63506C75">
      <w:r>
        <w:t>【第163页】</w:t>
      </w:r>
    </w:p>
    <w:p w14:paraId="6F8B8070">
      <w:r>
        <w:t>盾豚彬焚彦</w:t>
      </w:r>
    </w:p>
    <w:p w14:paraId="6C45030B">
      <w:r>
        <w:t>瞏</w:t>
      </w:r>
    </w:p>
    <w:p w14:paraId="1171E568">
      <w:r>
        <w:t>袁rl四</w:t>
      </w:r>
    </w:p>
    <w:p w14:paraId="4B652698">
      <w:r>
        <w:t>ol四與一部采别</w:t>
      </w:r>
    </w:p>
    <w:p w14:paraId="71B281D5">
      <w:r>
        <w:t>匍豳豩閔 吝彣文臺圂 二 隱㥯雪䖵筋</w:t>
      </w:r>
    </w:p>
    <w:p w14:paraId="401616CB">
      <w:r>
        <w:t>【第164页】</w:t>
      </w:r>
    </w:p>
    <w:p w14:paraId="03E31079">
      <w:r>
        <w:t>【第165页】</w:t>
      </w:r>
    </w:p>
    <w:p w14:paraId="61C23A73">
      <w:r>
        <w:t>【第166页】</w:t>
      </w:r>
    </w:p>
    <w:p w14:paraId="7C81DBF7">
      <w:r>
        <w:t>【第167页】</w:t>
      </w:r>
    </w:p>
    <w:p w14:paraId="72CEE243">
      <w:r>
        <w:t>【第168页】</w:t>
      </w:r>
    </w:p>
    <w:p w14:paraId="4C2B067F">
      <w:r>
        <w:t>【第169页】</w:t>
      </w:r>
    </w:p>
    <w:p w14:paraId="0173208C">
      <w:r>
        <w:t>【第170页】</w:t>
      </w:r>
    </w:p>
    <w:p w14:paraId="2561654A">
      <w:r>
        <w:t>【第171页】</w:t>
      </w:r>
    </w:p>
    <w:p w14:paraId="6B5C49DD">
      <w:r>
        <w:t>【第172页】</w:t>
      </w:r>
    </w:p>
    <w:p w14:paraId="3B4997F3">
      <w:r>
        <w:t>【第173页】</w:t>
      </w:r>
    </w:p>
    <w:p w14:paraId="2E6AFF91">
      <w:r>
        <w:t>【第174页】</w:t>
      </w:r>
    </w:p>
    <w:p w14:paraId="05525723">
      <w:r>
        <w:t>【第175页】</w:t>
      </w:r>
    </w:p>
    <w:p w14:paraId="787063E2">
      <w:r>
        <w:t>宫</w:t>
      </w:r>
    </w:p>
    <w:p w14:paraId="6C7665A3">
      <w:r>
        <w:t>東丰</w:t>
      </w:r>
    </w:p>
    <w:p w14:paraId="7F2C26F7">
      <w:r>
        <w:t>世</w:t>
      </w:r>
    </w:p>
    <w:p w14:paraId="427ECCDA">
      <w:r>
        <w:t>第八部</w:t>
      </w:r>
    </w:p>
    <w:p w14:paraId="16143EB0">
      <w:r>
        <w:t>重</w:t>
      </w:r>
    </w:p>
    <w:p w14:paraId="6F076E5C">
      <w:r>
        <w:t>圅</w:t>
      </w:r>
    </w:p>
    <w:p w14:paraId="3DFA7D02">
      <w:pPr>
        <w:rPr>
          <w:rFonts w:hint="eastAsia" w:eastAsia="宋体"/>
          <w:lang w:eastAsia="zh-CN"/>
        </w:rPr>
      </w:pPr>
      <w:r>
        <w:t>臽</w:t>
      </w:r>
      <w:r>
        <w:rPr>
          <w:rFonts w:hint="eastAsia" w:eastAsia="宋体"/>
          <w:lang w:eastAsia="zh-CN"/>
        </w:rPr>
        <w:t>【</w:t>
      </w:r>
    </w:p>
    <w:p w14:paraId="78CD4F2D">
      <w:r>
        <w:t>䘓</w:t>
      </w:r>
    </w:p>
    <w:p w14:paraId="0B51804A">
      <w:r>
        <w:t>監</w:t>
      </w:r>
    </w:p>
    <w:p w14:paraId="083A3239">
      <w:r>
        <w:t>欠竷奄甘毚斬龍童</w:t>
      </w:r>
    </w:p>
    <w:p w14:paraId="3B129DB7">
      <w:r>
        <w:t>鹽</w:t>
      </w:r>
    </w:p>
    <w:p w14:paraId="1632DE3E">
      <w:r>
        <w:t>炎</w:t>
      </w:r>
    </w:p>
    <w:p w14:paraId="207406D0">
      <w:r>
        <w:t>剡八</w:t>
      </w:r>
    </w:p>
    <w:p w14:paraId="5F67BE1C">
      <w:r>
        <w:t>熊</w:t>
      </w:r>
    </w:p>
    <w:p w14:paraId="2A273A4B">
      <w:r>
        <w:t>冘與</w:t>
      </w:r>
      <w:r>
        <w:rPr>
          <w:rFonts w:hint="eastAsia" w:eastAsia="宋体"/>
          <w:lang w:eastAsia="zh-CN"/>
        </w:rPr>
        <w:t>【</w:t>
      </w:r>
      <w:r>
        <w:t>宂别</w:t>
      </w:r>
      <w:r>
        <w:rPr>
          <w:rFonts w:hint="eastAsia" w:eastAsia="宋体"/>
          <w:lang w:eastAsia="zh-CN"/>
        </w:rPr>
        <w:t>•</w:t>
      </w:r>
      <w:r>
        <w:t>古宂在三部</w:t>
      </w:r>
      <w:r>
        <w:rPr>
          <w:rFonts w:hint="eastAsia" w:eastAsia="宋体"/>
          <w:lang w:eastAsia="zh-CN"/>
        </w:rPr>
        <w:t>】</w:t>
      </w:r>
      <w:r>
        <w:t>。</w:t>
      </w:r>
    </w:p>
    <w:p w14:paraId="2B6C73B0">
      <w:r>
        <w:t>焱</w:t>
      </w:r>
    </w:p>
    <w:p w14:paraId="2BBDAB64">
      <w:r>
        <w:t>敢</w:t>
      </w:r>
    </w:p>
    <w:p w14:paraId="0353796B">
      <w:r>
        <w:t>甲妾</w:t>
      </w:r>
    </w:p>
    <w:p w14:paraId="0C3E2D45">
      <w:r>
        <w:t>橄</w:t>
      </w:r>
    </w:p>
    <w:p w14:paraId="68E2DABA">
      <w:r>
        <w:t>【第176页】</w:t>
      </w:r>
    </w:p>
    <w:p w14:paraId="7F4195F7">
      <w:r>
        <w:t>【第177页】</w:t>
      </w:r>
    </w:p>
    <w:p w14:paraId="663321FF">
      <w:r>
        <w:t>【第178页】</w:t>
      </w:r>
    </w:p>
    <w:p w14:paraId="22A30C07">
      <w:r>
        <w:t>【第179页】</w:t>
      </w:r>
    </w:p>
    <w:p w14:paraId="2CDEE8EA">
      <w:r>
        <w:t>【第180页】</w:t>
      </w:r>
    </w:p>
    <w:p w14:paraId="1E003C4A">
      <w:r>
        <w:t>第七部</w:t>
      </w:r>
    </w:p>
    <w:p w14:paraId="754331B5">
      <w:r>
        <w:t>咸</w:t>
      </w:r>
    </w:p>
    <w:p w14:paraId="0A9BF385">
      <w:pPr>
        <w:rPr>
          <w:rFonts w:hint="eastAsia" w:eastAsia="宋体"/>
          <w:lang w:eastAsia="zh-CN"/>
        </w:rPr>
      </w:pPr>
      <w:r>
        <w:rPr>
          <w:rFonts w:hint="eastAsia" w:eastAsia="宋体"/>
          <w:lang w:eastAsia="zh-CN"/>
        </w:rPr>
        <w:t>【</w:t>
      </w:r>
      <w:r>
        <w:t>七</w:t>
      </w:r>
      <w:r>
        <w:rPr>
          <w:rFonts w:hint="eastAsia" w:eastAsia="宋体"/>
          <w:lang w:eastAsia="zh-CN"/>
        </w:rPr>
        <w:t>】</w:t>
      </w:r>
    </w:p>
    <w:p w14:paraId="09CFC05B">
      <w:r>
        <w:t>炙</w:t>
      </w:r>
    </w:p>
    <w:p w14:paraId="0D21E25C">
      <w:r>
        <w:t>o五u</w:t>
      </w:r>
    </w:p>
    <w:p w14:paraId="3B67BF80">
      <w:r>
        <w:t>瞢</w:t>
      </w:r>
    </w:p>
    <w:p w14:paraId="56CC72D8">
      <w:r>
        <w:t>夢</w:t>
      </w:r>
    </w:p>
    <w:p w14:paraId="5B0A778B">
      <w:r>
        <w:t>白</w:t>
      </w:r>
    </w:p>
    <w:p w14:paraId="1770529A">
      <w:r>
        <w:t>帛</w:t>
      </w:r>
    </w:p>
    <w:p w14:paraId="6D640C21">
      <w:r>
        <w:t>DHu</w:t>
      </w:r>
    </w:p>
    <w:p w14:paraId="076413FF">
      <w:r>
        <w:t>蠅</w:t>
      </w:r>
    </w:p>
    <w:p w14:paraId="49FEDADD">
      <w:pPr>
        <w:rPr>
          <w:rFonts w:hint="eastAsia" w:eastAsia="宋体"/>
          <w:lang w:eastAsia="zh-CN"/>
        </w:rPr>
      </w:pPr>
      <w:r>
        <w:rPr>
          <w:rFonts w:hint="eastAsia" w:eastAsia="宋体"/>
          <w:lang w:eastAsia="zh-CN"/>
        </w:rPr>
        <w:t>【</w:t>
      </w:r>
      <w:r>
        <w:t>六</w:t>
      </w:r>
      <w:r>
        <w:rPr>
          <w:rFonts w:hint="eastAsia" w:eastAsia="宋体"/>
          <w:lang w:eastAsia="zh-CN"/>
        </w:rPr>
        <w:t>】</w:t>
      </w:r>
    </w:p>
    <w:p w14:paraId="28A54683">
      <w:r>
        <w:t>尺</w:t>
      </w:r>
    </w:p>
    <w:p w14:paraId="46CC2D23">
      <w:r>
        <w:t>cHu</w:t>
      </w:r>
    </w:p>
    <w:p w14:paraId="29F0A6C2">
      <w:r>
        <w:t>百</w:t>
      </w:r>
    </w:p>
    <w:p w14:paraId="673B86FD">
      <w:r>
        <w:t>A五凵</w:t>
      </w:r>
    </w:p>
    <w:p w14:paraId="5333E3C0">
      <w:r>
        <w:t>赤</w:t>
      </w:r>
    </w:p>
    <w:p w14:paraId="33DCF577">
      <w:r>
        <w:t>D五凵</w:t>
      </w:r>
    </w:p>
    <w:p w14:paraId="57AC64FB">
      <w:r>
        <w:t>赦</w:t>
      </w:r>
    </w:p>
    <w:p w14:paraId="2F33F699">
      <w:r>
        <w:rPr>
          <w:rFonts w:hint="eastAsia" w:eastAsia="宋体"/>
          <w:lang w:eastAsia="zh-CN"/>
        </w:rPr>
        <w:t>【</w:t>
      </w:r>
      <w:r>
        <w:t>Hu</w:t>
      </w:r>
    </w:p>
    <w:p w14:paraId="1C9C0461">
      <w:r>
        <w:t>雁</w:t>
      </w:r>
    </w:p>
    <w:p w14:paraId="38AE7158">
      <w:r>
        <w:t>赫</w:t>
      </w:r>
    </w:p>
    <w:p w14:paraId="394F2EBF">
      <w:r>
        <w:rPr>
          <w:rFonts w:hint="eastAsia" w:eastAsia="宋体"/>
          <w:lang w:eastAsia="zh-CN"/>
        </w:rPr>
        <w:t>【</w:t>
      </w:r>
      <w:r>
        <w:t>H</w:t>
      </w:r>
    </w:p>
    <w:p w14:paraId="3F332408">
      <w:r>
        <w:t>咢</w:t>
      </w:r>
    </w:p>
    <w:p w14:paraId="2F927FA1">
      <w:r>
        <w:rPr>
          <w:rFonts w:hint="eastAsia" w:eastAsia="宋体"/>
          <w:lang w:eastAsia="zh-CN"/>
        </w:rPr>
        <w:t>【</w:t>
      </w:r>
      <w:r>
        <w:t>H</w:t>
      </w:r>
    </w:p>
    <w:p w14:paraId="689BEB9B">
      <w:pPr>
        <w:rPr>
          <w:rFonts w:hint="eastAsia" w:eastAsia="宋体"/>
          <w:lang w:eastAsia="zh-CN"/>
        </w:rPr>
      </w:pPr>
      <w:r>
        <w:t>灷</w:t>
      </w:r>
      <w:r>
        <w:rPr>
          <w:rFonts w:hint="eastAsia" w:eastAsia="宋体"/>
          <w:lang w:eastAsia="zh-CN"/>
        </w:rPr>
        <w:t>【</w:t>
      </w:r>
    </w:p>
    <w:p w14:paraId="3B38F264">
      <w:r>
        <w:t>壑</w:t>
      </w:r>
    </w:p>
    <w:p w14:paraId="6C7E6812">
      <w:r>
        <w:rPr>
          <w:rFonts w:hint="eastAsia" w:eastAsia="宋体"/>
          <w:lang w:eastAsia="zh-CN"/>
        </w:rPr>
        <w:t>【</w:t>
      </w:r>
      <w:r>
        <w:t>H〇</w:t>
      </w:r>
    </w:p>
    <w:p w14:paraId="24FCC34B">
      <w:r>
        <w:t>朕</w:t>
      </w:r>
    </w:p>
    <w:p w14:paraId="4AE2098D">
      <w:r>
        <w:t>興</w:t>
      </w:r>
    </w:p>
    <w:p w14:paraId="79F23587">
      <w:r>
        <w:t>亰</w:t>
      </w:r>
    </w:p>
    <w:p w14:paraId="11E6FE47">
      <w:r>
        <w:rPr>
          <w:rFonts w:hint="eastAsia" w:eastAsia="宋体"/>
          <w:lang w:eastAsia="zh-CN"/>
        </w:rPr>
        <w:t>【</w:t>
      </w:r>
      <w:r>
        <w:t>h凵</w:t>
      </w:r>
    </w:p>
    <w:p w14:paraId="0722EDC4">
      <w:r>
        <w:t>䨣</w:t>
      </w:r>
    </w:p>
    <w:p w14:paraId="09761163">
      <w:r>
        <w:rPr>
          <w:rFonts w:hint="eastAsia" w:eastAsia="宋体"/>
          <w:lang w:eastAsia="zh-CN"/>
        </w:rPr>
        <w:t>【</w:t>
      </w:r>
      <w:r>
        <w:t>H口</w:t>
      </w:r>
    </w:p>
    <w:p w14:paraId="4863BE71">
      <w:r>
        <w:t>夌</w:t>
      </w:r>
    </w:p>
    <w:p w14:paraId="17FD06E2">
      <w:r>
        <w:t>霸</w:t>
      </w:r>
    </w:p>
    <w:p w14:paraId="0D5AAFC4">
      <w:r>
        <w:rPr>
          <w:rFonts w:hint="eastAsia" w:eastAsia="宋体"/>
          <w:lang w:eastAsia="zh-CN"/>
        </w:rPr>
        <w:t>【</w:t>
      </w:r>
      <w:r>
        <w:t>H口</w:t>
      </w:r>
    </w:p>
    <w:p w14:paraId="3B858811">
      <w:r>
        <w:t>亙</w:t>
      </w:r>
    </w:p>
    <w:p w14:paraId="6ED7D2B7">
      <w:r>
        <w:rPr>
          <w:rFonts w:hint="eastAsia" w:eastAsia="宋体"/>
          <w:lang w:eastAsia="zh-CN"/>
        </w:rPr>
        <w:t>【</w:t>
      </w:r>
      <w:r>
        <w:t>六與十四部亘别。</w:t>
      </w:r>
    </w:p>
    <w:p w14:paraId="4B5612CD">
      <w:r>
        <w:t>【第181页】</w:t>
      </w:r>
    </w:p>
    <w:p w14:paraId="711AD59C">
      <w:r>
        <w:t>叒</w:t>
      </w:r>
    </w:p>
    <w:p w14:paraId="518CB5B9">
      <w:r>
        <w:rPr>
          <w:rFonts w:hint="eastAsia" w:eastAsia="宋体"/>
          <w:lang w:eastAsia="zh-CN"/>
        </w:rPr>
        <w:t>【</w:t>
      </w:r>
      <w:r>
        <w:t>五凵</w:t>
      </w:r>
    </w:p>
    <w:p w14:paraId="3CE089E6">
      <w:r>
        <w:t>丞恆</w:t>
      </w:r>
    </w:p>
    <w:p w14:paraId="623F77EB">
      <w:r>
        <w:t>辵</w:t>
      </w:r>
    </w:p>
    <w:p w14:paraId="4D6318AD">
      <w:r>
        <w:t>烝</w:t>
      </w:r>
    </w:p>
    <w:p w14:paraId="1CABE273">
      <w:r>
        <w:t>第六部</w:t>
      </w:r>
    </w:p>
    <w:p w14:paraId="044634A6">
      <w:r>
        <w:t>㡿</w:t>
      </w:r>
    </w:p>
    <w:p w14:paraId="2466C1D3">
      <w:r>
        <w:t>禹</w:t>
      </w:r>
    </w:p>
    <w:p w14:paraId="42993F1D">
      <w:r>
        <w:t>鼓</w:t>
      </w:r>
    </w:p>
    <w:p w14:paraId="3930A029">
      <w:r>
        <w:t>nH凵</w:t>
      </w:r>
    </w:p>
    <w:p w14:paraId="20F6F8BA">
      <w:r>
        <w:t>凵 朔</w:t>
      </w:r>
    </w:p>
    <w:p w14:paraId="29BF3892">
      <w:pPr>
        <w:rPr>
          <w:rFonts w:hint="eastAsia" w:eastAsia="宋体"/>
          <w:lang w:eastAsia="zh-CN"/>
        </w:rPr>
      </w:pPr>
      <w:r>
        <w:rPr>
          <w:rFonts w:hint="eastAsia" w:eastAsia="宋体"/>
          <w:lang w:eastAsia="zh-CN"/>
        </w:rPr>
        <w:t>【</w:t>
      </w:r>
      <w:r>
        <w:t>五</w:t>
      </w:r>
      <w:r>
        <w:rPr>
          <w:rFonts w:hint="eastAsia" w:eastAsia="宋体"/>
          <w:lang w:eastAsia="zh-CN"/>
        </w:rPr>
        <w:t>】</w:t>
      </w:r>
    </w:p>
    <w:p w14:paraId="418EA344">
      <w:r>
        <w:t>兔</w:t>
      </w:r>
    </w:p>
    <w:p w14:paraId="1631AA44">
      <w:pPr>
        <w:rPr>
          <w:rFonts w:hint="eastAsia" w:eastAsia="宋体"/>
          <w:lang w:eastAsia="zh-CN"/>
        </w:rPr>
      </w:pPr>
      <w:r>
        <w:t>n五</w:t>
      </w:r>
      <w:r>
        <w:rPr>
          <w:rFonts w:hint="eastAsia" w:eastAsia="宋体"/>
          <w:lang w:eastAsia="zh-CN"/>
        </w:rPr>
        <w:t>】</w:t>
      </w:r>
    </w:p>
    <w:p w14:paraId="6ECB5AFD">
      <w:r>
        <w:t>夏</w:t>
      </w:r>
    </w:p>
    <w:p w14:paraId="027A82DC">
      <w:r>
        <w:rPr>
          <w:rFonts w:hint="eastAsia" w:eastAsia="宋体"/>
          <w:lang w:eastAsia="zh-CN"/>
        </w:rPr>
        <w:t>【</w:t>
      </w:r>
      <w:r>
        <w:t>H一</w:t>
      </w:r>
    </w:p>
    <w:p w14:paraId="76965CFB">
      <w:r>
        <w:t>宁</w:t>
      </w:r>
    </w:p>
    <w:p w14:paraId="2E9FBC85">
      <w:r>
        <w:t>擇睪斝D</w:t>
      </w:r>
    </w:p>
    <w:p w14:paraId="76051BDB">
      <w:r>
        <w:t>谷</w:t>
      </w:r>
    </w:p>
    <w:p w14:paraId="38EFDC17">
      <w:r>
        <w:t>與三部谷不同。</w:t>
      </w:r>
    </w:p>
    <w:p w14:paraId="3B520AB5">
      <w:r>
        <w:t>寡旅蒦隻</w:t>
      </w:r>
    </w:p>
    <w:p w14:paraId="0F9094F7">
      <w:r>
        <w:t>郤</w:t>
      </w:r>
    </w:p>
    <w:p w14:paraId="346F6A9C">
      <w:r>
        <w:t>蕈</w:t>
      </w:r>
    </w:p>
    <w:p w14:paraId="346CAE28">
      <w:r>
        <w:t>與十三部塵别。</w:t>
      </w:r>
    </w:p>
    <w:p w14:paraId="3131BB83">
      <w:r>
        <w:t>【第182页】</w:t>
      </w:r>
    </w:p>
    <w:p w14:paraId="770A7974">
      <w:r>
        <w:t>第五部</w:t>
      </w:r>
    </w:p>
    <w:p w14:paraId="1DE5F6FC">
      <w:r>
        <w:t>五雨兆羽</w:t>
      </w:r>
    </w:p>
    <w:p w14:paraId="0D1E5625">
      <w:r>
        <w:t>処</w:t>
      </w:r>
    </w:p>
    <w:p w14:paraId="656A57EB">
      <w:r>
        <w:t>女下靃糌㫺乇</w:t>
      </w:r>
    </w:p>
    <w:p w14:paraId="3A92332D">
      <w:r>
        <w:t>戟鄣</w:t>
      </w:r>
    </w:p>
    <w:p w14:paraId="56E16A15">
      <w:r>
        <w:t>土乍乎圖舁</w:t>
      </w:r>
    </w:p>
    <w:p w14:paraId="3C745694">
      <w:r>
        <w:t>奴</w:t>
      </w:r>
    </w:p>
    <w:p w14:paraId="0B94395B">
      <w:r>
        <w:t>瞿 䀠素涂余</w:t>
      </w:r>
    </w:p>
    <w:p w14:paraId="447FA6FF">
      <w:r>
        <w:t>舍穌屰豦魯若蠱圉</w:t>
      </w:r>
    </w:p>
    <w:p w14:paraId="0FD78C55">
      <w:r>
        <w:t>與与於烏瓜</w:t>
      </w:r>
    </w:p>
    <w:p w14:paraId="7EFE3E82">
      <w:r>
        <w:t>路洛</w:t>
      </w:r>
    </w:p>
    <w:p w14:paraId="5671FC97">
      <w:r>
        <w:t>巴車家豭叚Q</w:t>
      </w:r>
    </w:p>
    <w:p w14:paraId="3B265419">
      <w:r>
        <w:t>夫</w:t>
      </w:r>
    </w:p>
    <w:p w14:paraId="643E72C6">
      <w:r>
        <w:t>奢</w:t>
      </w:r>
    </w:p>
    <w:p w14:paraId="18CC59DB">
      <w:r>
        <w:t>【第183页】</w:t>
      </w:r>
    </w:p>
    <w:p w14:paraId="456EB266">
      <w:r>
        <w:t>予</w:t>
      </w:r>
    </w:p>
    <w:p w14:paraId="710915EA">
      <w:r>
        <w:t>五</w:t>
      </w:r>
    </w:p>
    <w:p w14:paraId="28F07C27">
      <w:r>
        <w:t>萛賈</w:t>
      </w:r>
    </w:p>
    <w:p w14:paraId="050F6AC7">
      <w:r>
        <w:t>母</w:t>
      </w:r>
    </w:p>
    <w:p w14:paraId="56C25A6A">
      <w:r>
        <w:t>鸟五</w:t>
      </w:r>
    </w:p>
    <w:p w14:paraId="596774A6">
      <w:r>
        <w:t>午</w:t>
      </w:r>
    </w:p>
    <w:p w14:paraId="15C33322">
      <w:r>
        <w:t>吾</w:t>
      </w:r>
    </w:p>
    <w:p w14:paraId="6D8618D5">
      <w:r>
        <w:t>庶</w:t>
      </w:r>
    </w:p>
    <w:p w14:paraId="349C316A">
      <w:r>
        <w:t>許</w:t>
      </w:r>
    </w:p>
    <w:p w14:paraId="60FC72C8">
      <w:r>
        <w:t>c五</w:t>
      </w:r>
    </w:p>
    <w:p w14:paraId="1BD66D46">
      <w:r>
        <w:t>户</w:t>
      </w:r>
    </w:p>
    <w:p w14:paraId="17060DAC">
      <w:r>
        <w:rPr>
          <w:rFonts w:hint="eastAsia" w:eastAsia="宋体"/>
          <w:lang w:eastAsia="zh-CN"/>
        </w:rPr>
        <w:t>【</w:t>
      </w:r>
      <w:r>
        <w:t>五</w:t>
      </w:r>
    </w:p>
    <w:p w14:paraId="0330B4BA">
      <w:r>
        <w:t>石度E</w:t>
      </w:r>
    </w:p>
    <w:p w14:paraId="5FD21A02">
      <w:r>
        <w:t>正與三部足别。</w:t>
      </w:r>
    </w:p>
    <w:p w14:paraId="6BEC4BB4">
      <w:r>
        <w:t>席</w:t>
      </w:r>
    </w:p>
    <w:p w14:paraId="51EB464F">
      <w:r>
        <w:t>DHD</w:t>
      </w:r>
    </w:p>
    <w:p w14:paraId="68DE2C02">
      <w:r>
        <w:t>麤</w:t>
      </w:r>
    </w:p>
    <w:p w14:paraId="41DC176D">
      <w:r>
        <w:t>DHJ</w:t>
      </w:r>
    </w:p>
    <w:p w14:paraId="5E0BCAE1">
      <w:r>
        <w:t>馬</w:t>
      </w:r>
    </w:p>
    <w:p w14:paraId="07EDCB78">
      <w:r>
        <w:t>五凵</w:t>
      </w:r>
    </w:p>
    <w:p w14:paraId="506EC9D0">
      <w:r>
        <w:t>武</w:t>
      </w:r>
    </w:p>
    <w:p w14:paraId="5C7A3708">
      <w:r>
        <w:t>五</w:t>
      </w:r>
    </w:p>
    <w:p w14:paraId="71004283">
      <w:pPr>
        <w:rPr>
          <w:rFonts w:hint="eastAsia" w:eastAsia="宋体"/>
          <w:lang w:eastAsia="zh-CN"/>
        </w:rPr>
      </w:pPr>
      <w:r>
        <w:t>巨</w:t>
      </w:r>
      <w:r>
        <w:rPr>
          <w:rFonts w:hint="eastAsia" w:eastAsia="宋体"/>
          <w:lang w:eastAsia="zh-CN"/>
        </w:rPr>
        <w:t>【</w:t>
      </w:r>
    </w:p>
    <w:p w14:paraId="10869E54">
      <w:r>
        <w:t>鼠</w:t>
      </w:r>
    </w:p>
    <w:p w14:paraId="119289AD">
      <w:r>
        <w:t>五</w:t>
      </w:r>
    </w:p>
    <w:p w14:paraId="3FC153C7">
      <w:r>
        <w:t>吕</w:t>
      </w:r>
    </w:p>
    <w:p w14:paraId="1CA026B4">
      <w:r>
        <w:t>榘</w:t>
      </w:r>
    </w:p>
    <w:p w14:paraId="3ACEDEFB">
      <w:r>
        <w:t>矦</w:t>
      </w:r>
    </w:p>
    <w:p w14:paraId="142DD071">
      <w:r>
        <w:t>几</w:t>
      </w:r>
    </w:p>
    <w:p w14:paraId="2CB49869">
      <w:r>
        <w:t>四與十五部几别。</w:t>
      </w:r>
    </w:p>
    <w:p w14:paraId="20861AC7">
      <w:r>
        <w:t>府殳</w:t>
      </w:r>
    </w:p>
    <w:p w14:paraId="27E210B1">
      <w:r>
        <w:t>俞</w:t>
      </w:r>
    </w:p>
    <w:p w14:paraId="4ADDB6C5">
      <w:r>
        <w:t>【第184页】</w:t>
      </w:r>
    </w:p>
    <w:p w14:paraId="28AB1067">
      <w:r>
        <w:t>秃rD</w:t>
      </w:r>
    </w:p>
    <w:p w14:paraId="1A318A93">
      <w:r>
        <w:t>翺</w:t>
      </w:r>
    </w:p>
    <w:p w14:paraId="29FBBE16">
      <w:r>
        <w:t>㣎</w:t>
      </w:r>
    </w:p>
    <w:p w14:paraId="3733765F">
      <w:r>
        <w:t>鹿</w:t>
      </w:r>
    </w:p>
    <w:p w14:paraId="46D0A4E2">
      <w:r>
        <w:t>夙亞部晝寇屚具豆冓斗主</w:t>
      </w:r>
    </w:p>
    <w:p w14:paraId="24E8E5BC">
      <w:r>
        <w:t>omu</w:t>
      </w:r>
    </w:p>
    <w:p w14:paraId="190FA637">
      <w:r>
        <w:t>cmJ</w:t>
      </w:r>
    </w:p>
    <w:p w14:paraId="6ACE2A9D">
      <w:r>
        <w:rPr>
          <w:rFonts w:hint="eastAsia" w:eastAsia="宋体"/>
          <w:lang w:eastAsia="zh-CN"/>
        </w:rPr>
        <w:t>【</w:t>
      </w:r>
      <w:r>
        <w:t>gl</w:t>
      </w:r>
    </w:p>
    <w:p w14:paraId="7CBEBE86">
      <w:r>
        <w:t>吉 奥玉</w:t>
      </w:r>
    </w:p>
    <w:p w14:paraId="6604C200">
      <w:r>
        <w:t>曲</w:t>
      </w:r>
    </w:p>
    <w:p w14:paraId="1B6E9352">
      <w:r>
        <w:t>㙜</w:t>
      </w:r>
    </w:p>
    <w:p w14:paraId="3AB7AAF1">
      <w:r>
        <w:t>口 侮臾後聚冣</w:t>
      </w:r>
    </w:p>
    <w:p w14:paraId="660668FD">
      <w:r>
        <w:t>竹學r 臼 匊o 欶</w:t>
      </w:r>
    </w:p>
    <w:p w14:paraId="41147D3F">
      <w:r>
        <w:t>昊夰草艸咎</w:t>
      </w:r>
    </w:p>
    <w:p w14:paraId="249F4FF4">
      <w:r>
        <w:t>丂丑戊宂 由</w:t>
      </w:r>
    </w:p>
    <w:p w14:paraId="742587C7">
      <w:r>
        <w:t>嘼畜 牡老手</w:t>
      </w:r>
    </w:p>
    <w:p w14:paraId="375A5B60">
      <w:r>
        <w:t>cllu</w:t>
      </w:r>
    </w:p>
    <w:p w14:paraId="125DD6E6">
      <w:r>
        <w:t>爪牢叜臭酋</w:t>
      </w:r>
    </w:p>
    <w:p w14:paraId="420B4AA2">
      <w:r>
        <w:t>敄柔矛周 畱</w:t>
      </w:r>
    </w:p>
    <w:p w14:paraId="34EDCCC6">
      <w:r>
        <w:t>【第185页】</w:t>
      </w:r>
    </w:p>
    <w:p w14:paraId="7497318E">
      <w:r>
        <w:t>第四部</w:t>
      </w:r>
    </w:p>
    <w:p w14:paraId="2D1BE7C9">
      <w:r>
        <w:t>修條蓲</w:t>
      </w:r>
    </w:p>
    <w:p w14:paraId="561E39A6">
      <w:r>
        <w:t>區 廚尌壴 禺 朱句婁</w:t>
      </w:r>
    </w:p>
    <w:p w14:paraId="51782D09">
      <w:r>
        <w:t>术E三J</w:t>
      </w:r>
    </w:p>
    <w:p w14:paraId="6FB0566A">
      <w:pPr>
        <w:rPr>
          <w:rFonts w:hint="eastAsia" w:eastAsia="宋体"/>
          <w:lang w:eastAsia="zh-CN"/>
        </w:rPr>
      </w:pPr>
      <w:r>
        <w:t>一四 四 四〇 四l</w:t>
      </w:r>
      <w:r>
        <w:rPr>
          <w:rFonts w:hint="eastAsia" w:eastAsia="宋体"/>
          <w:lang w:eastAsia="zh-CN"/>
        </w:rPr>
        <w:t>【</w:t>
      </w:r>
      <w:r>
        <w:t>四</w:t>
      </w:r>
      <w:r>
        <w:rPr>
          <w:rFonts w:hint="eastAsia" w:eastAsia="宋体"/>
          <w:lang w:eastAsia="zh-CN"/>
        </w:rPr>
        <w:t>【】【</w:t>
      </w:r>
      <w:r>
        <w:t>四 四 四</w:t>
      </w:r>
      <w:r>
        <w:rPr>
          <w:rFonts w:hint="eastAsia" w:eastAsia="宋体"/>
          <w:lang w:eastAsia="zh-CN"/>
        </w:rPr>
        <w:t>【【</w:t>
      </w:r>
      <w:r>
        <w:t>四</w:t>
      </w:r>
      <w:r>
        <w:rPr>
          <w:rFonts w:hint="eastAsia" w:eastAsia="宋体"/>
          <w:lang w:eastAsia="zh-CN"/>
        </w:rPr>
        <w:t>】</w:t>
      </w:r>
    </w:p>
    <w:p w14:paraId="75075B34">
      <w:r>
        <w:t>尻厹局A 攴 卜E 菐逐㮚录r 珏Q 復</w:t>
      </w:r>
    </w:p>
    <w:p w14:paraId="5F933914">
      <w:r>
        <w:t>豖A三與十五部豕别。</w:t>
      </w:r>
    </w:p>
    <w:p w14:paraId="49B22FBE">
      <w:r>
        <w:t>己與十四部彖别。</w:t>
      </w:r>
    </w:p>
    <w:p w14:paraId="38E39D66">
      <w:r>
        <w:t>嚻</w:t>
      </w:r>
    </w:p>
    <w:p w14:paraId="40FE17CD">
      <w:r>
        <w:t>堯㑂蓐辱</w:t>
      </w:r>
    </w:p>
    <w:p w14:paraId="661C0974">
      <w:r>
        <w:t>竇莔毒育 告 肉 祝r</w:t>
      </w:r>
    </w:p>
    <w:p w14:paraId="3FD610F1">
      <w:r>
        <w:t>籠</w:t>
      </w:r>
    </w:p>
    <w:p w14:paraId="0F402660">
      <w:r>
        <w:t>二</w:t>
      </w:r>
    </w:p>
    <w:p w14:paraId="46E6A7F2">
      <w:r>
        <w:t>束足Q 哭獄屋c 族肉 谷鳥A 保</w:t>
      </w:r>
    </w:p>
    <w:p w14:paraId="622ABECC">
      <w:r>
        <w:t>孝</w:t>
      </w:r>
    </w:p>
    <w:p w14:paraId="6236F350">
      <w:r>
        <w:t>D</w:t>
      </w:r>
    </w:p>
    <w:p w14:paraId="2523B990">
      <w:r>
        <w:t>臼 夒韭棗受肘劉簋僞帚</w:t>
      </w:r>
    </w:p>
    <w:p w14:paraId="01ABADF4">
      <w:r>
        <w:t>考</w:t>
      </w:r>
    </w:p>
    <w:p w14:paraId="2F531B97">
      <w:r>
        <w:t>缶昇自 旨守道頁百省</w:t>
      </w:r>
    </w:p>
    <w:p w14:paraId="126033B9">
      <w:r>
        <w:t>D 蚤</w:t>
      </w:r>
    </w:p>
    <w:p w14:paraId="3DAA9A19">
      <w:r>
        <w:t>報好冒 月 曰秀囚 收 日 匋</w:t>
      </w:r>
    </w:p>
    <w:p w14:paraId="127D5564">
      <w:r>
        <w:t>叉</w:t>
      </w:r>
    </w:p>
    <w:p w14:paraId="53140F79">
      <w:r>
        <w:t>酉 幽丝孚壽弓 弓 樵焦</w:t>
      </w:r>
    </w:p>
    <w:p w14:paraId="4403FB96">
      <w:r>
        <w:t>包</w:t>
      </w:r>
    </w:p>
    <w:p w14:paraId="53543CD1">
      <w:r>
        <w:t>【第186页】</w:t>
      </w:r>
    </w:p>
    <w:p w14:paraId="31E2657E">
      <w:r>
        <w:t>卯猋髟 舀 翏本秋爂戚叔尗肅脩</w:t>
      </w:r>
    </w:p>
    <w:p w14:paraId="610655B8">
      <w:r>
        <w:t>䖜倣汓憂㥑舟休鼀坴六流求州</w:t>
      </w:r>
    </w:p>
    <w:p w14:paraId="5AED3264">
      <w:r>
        <w:t>號E</w:t>
      </w:r>
    </w:p>
    <w:p w14:paraId="104445BF">
      <w:r>
        <w:t>貌皃弱</w:t>
      </w:r>
    </w:p>
    <w:p w14:paraId="5BC1757D">
      <w:r>
        <w:t>隺</w:t>
      </w:r>
    </w:p>
    <w:p w14:paraId="542010B8">
      <w:r>
        <w:t>【第187页】</w:t>
      </w:r>
    </w:p>
    <w:p w14:paraId="7B8E8B4E">
      <w:r>
        <w:t>第二部</w:t>
      </w:r>
    </w:p>
    <w:p w14:paraId="2B4859B4">
      <w:r>
        <w:t>第三部</w:t>
      </w:r>
    </w:p>
    <w:p w14:paraId="275F0ABC">
      <w:r>
        <w:t>肴 爻</w:t>
      </w:r>
    </w:p>
    <w:p w14:paraId="79BA7C10">
      <w:r>
        <w:t>要䍃苗兆</w:t>
      </w:r>
    </w:p>
    <w:p w14:paraId="5494B6B2">
      <w:r>
        <w:t>到 召 刀喬丣</w:t>
      </w:r>
    </w:p>
    <w:p w14:paraId="69CB718B">
      <w:r>
        <w:t>勞卓</w:t>
      </w:r>
    </w:p>
    <w:p w14:paraId="7371DF66">
      <w:r>
        <w:t>敖 芙天曓㬥麃爂少攸</w:t>
      </w:r>
    </w:p>
    <w:p w14:paraId="67B18760">
      <w:r>
        <w:t>茍DlQ與四部苟别。</w:t>
      </w:r>
    </w:p>
    <w:p w14:paraId="3F34AABD">
      <w:r>
        <w:t>皕</w:t>
      </w:r>
    </w:p>
    <w:p w14:paraId="42F1426C">
      <w:r>
        <w:t>墨</w:t>
      </w:r>
    </w:p>
    <w:p w14:paraId="220B34EB">
      <w:r>
        <w:t>牧</w:t>
      </w:r>
    </w:p>
    <w:p w14:paraId="1AD173DC">
      <w:r>
        <w:t>伏</w:t>
      </w:r>
    </w:p>
    <w:p w14:paraId="484ACC49">
      <w:r>
        <w:t>得</w:t>
      </w:r>
    </w:p>
    <w:p w14:paraId="080EA349">
      <w:r>
        <w:t>䙷</w:t>
      </w:r>
    </w:p>
    <w:p w14:paraId="7394D056">
      <w:r>
        <w:t>克</w:t>
      </w:r>
    </w:p>
    <w:p w14:paraId="4E44CFEF">
      <w:r>
        <w:t>c</w:t>
      </w:r>
    </w:p>
    <w:p w14:paraId="1F71CBCD">
      <w:r>
        <w:t>n</w:t>
      </w:r>
    </w:p>
    <w:p w14:paraId="07A7E12A">
      <w:r>
        <w:t>Ji</w:t>
      </w:r>
    </w:p>
    <w:p w14:paraId="2221525C">
      <w:r>
        <w:t>【第188页】</w:t>
      </w:r>
    </w:p>
    <w:p w14:paraId="28FD68FC">
      <w:r>
        <w:t>畟匿黑 嗇棘阞 力亟息 弔巢糳丵敎斈</w:t>
      </w:r>
    </w:p>
    <w:p w14:paraId="7D20465C">
      <w:r>
        <w:t>㥁r</w:t>
      </w:r>
    </w:p>
    <w:p w14:paraId="6F0232D8">
      <w:r>
        <w:t>直</w:t>
      </w:r>
    </w:p>
    <w:p w14:paraId="10603CBE">
      <w:r>
        <w:t>僃葡</w:t>
      </w:r>
    </w:p>
    <w:p w14:paraId="3BC9C9BB">
      <w:r>
        <w:t>再意啻子戠高虐交爵 翟龠</w:t>
      </w:r>
    </w:p>
    <w:p w14:paraId="26EB352B">
      <w:r>
        <w:t>紼畁</w:t>
      </w:r>
    </w:p>
    <w:p w14:paraId="7A851EA5">
      <w:r>
        <w:t>負 吏史</w:t>
      </w:r>
    </w:p>
    <w:p w14:paraId="7B400B0A">
      <w:r>
        <w:t>時寺</w:t>
      </w:r>
    </w:p>
    <w:p w14:paraId="794812D5">
      <w:r>
        <w:t>喜</w:t>
      </w:r>
    </w:p>
    <w:p w14:paraId="26133EF8">
      <w:r>
        <w:t>尞</w:t>
      </w:r>
    </w:p>
    <w:p w14:paraId="346AB56A">
      <w:r>
        <w:t>澡olD</w:t>
      </w:r>
    </w:p>
    <w:p w14:paraId="61E143B5">
      <w:r>
        <w:t>喿cin</w:t>
      </w:r>
    </w:p>
    <w:p w14:paraId="5791F350">
      <w:r>
        <w:t>樂AiD</w:t>
      </w:r>
    </w:p>
    <w:p w14:paraId="18C34D24">
      <w:r>
        <w:t>咅否友采丘司</w:t>
      </w:r>
    </w:p>
    <w:p w14:paraId="0A8706A0">
      <w:r>
        <w:t>辭甾 朱</w:t>
      </w:r>
    </w:p>
    <w:p w14:paraId="52F2EE17">
      <w:r>
        <w:t>牛郵亥疑矣能</w:t>
      </w:r>
    </w:p>
    <w:p w14:paraId="120D5D7F">
      <w:r>
        <w:t>㠯 式臺</w:t>
      </w:r>
    </w:p>
    <w:p w14:paraId="40A48377">
      <w:r>
        <w:t>【第189页】</w:t>
      </w:r>
    </w:p>
    <w:p w14:paraId="0922534C">
      <w:r>
        <w:t>色</w:t>
      </w:r>
    </w:p>
    <w:p w14:paraId="3C98A3B2">
      <w:r>
        <w:t>塞</w:t>
      </w:r>
    </w:p>
    <w:p w14:paraId="63F85EF0">
      <w:r>
        <w:t>A</w:t>
      </w:r>
    </w:p>
    <w:p w14:paraId="177F6959">
      <w:r>
        <w:t>富 副 玆</w:t>
      </w:r>
    </w:p>
    <w:p w14:paraId="70640F78">
      <w:pPr>
        <w:rPr>
          <w:rFonts w:hint="eastAsia" w:eastAsia="宋体"/>
          <w:lang w:eastAsia="zh-CN"/>
        </w:rPr>
      </w:pPr>
      <w:r>
        <w:t>止</w:t>
      </w:r>
      <w:r>
        <w:rPr>
          <w:rFonts w:hint="eastAsia" w:eastAsia="宋体"/>
          <w:lang w:eastAsia="zh-CN"/>
        </w:rPr>
        <w:t>【</w:t>
      </w:r>
    </w:p>
    <w:p w14:paraId="4885B7B1">
      <w:r>
        <w:t>仄</w:t>
      </w:r>
    </w:p>
    <w:p w14:paraId="183FF54F">
      <w:pPr>
        <w:rPr>
          <w:rFonts w:hint="eastAsia" w:eastAsia="宋体"/>
          <w:lang w:eastAsia="zh-CN"/>
        </w:rPr>
      </w:pPr>
      <w:r>
        <w:rPr>
          <w:rFonts w:hint="eastAsia" w:eastAsia="宋体"/>
          <w:lang w:eastAsia="zh-CN"/>
        </w:rPr>
        <w:t>【</w:t>
      </w:r>
    </w:p>
    <w:p w14:paraId="5A9A19EB">
      <w:pPr>
        <w:rPr>
          <w:rFonts w:hint="eastAsia" w:eastAsia="宋体"/>
          <w:lang w:eastAsia="zh-CN"/>
        </w:rPr>
      </w:pPr>
      <w:r>
        <w:t>乃ci</w:t>
      </w:r>
      <w:r>
        <w:rPr>
          <w:rFonts w:hint="eastAsia" w:eastAsia="宋体"/>
          <w:lang w:eastAsia="zh-CN"/>
        </w:rPr>
        <w:t>）</w:t>
      </w:r>
    </w:p>
    <w:p w14:paraId="4DD4849B">
      <w:r>
        <w:t>齒</w:t>
      </w:r>
    </w:p>
    <w:p w14:paraId="4A910E74">
      <w:r>
        <w:t>賊r1</w:t>
      </w:r>
    </w:p>
    <w:p w14:paraId="599FCBD6">
      <w:r>
        <w:t>夨</w:t>
      </w:r>
    </w:p>
    <w:p w14:paraId="6E21CC0F">
      <w:r>
        <w:rPr>
          <w:rFonts w:hint="eastAsia" w:eastAsia="宋体"/>
          <w:lang w:eastAsia="zh-CN"/>
        </w:rPr>
        <w:t>【</w:t>
      </w:r>
      <w:r>
        <w:t>l</w:t>
      </w:r>
    </w:p>
    <w:p w14:paraId="3A17A688">
      <w:r>
        <w:t>革r</w:t>
      </w:r>
    </w:p>
    <w:p w14:paraId="6CCA5114">
      <w:r>
        <w:t>北Gu</w:t>
      </w:r>
    </w:p>
    <w:p w14:paraId="705A553E">
      <w:r>
        <w:t>或ru</w:t>
      </w:r>
    </w:p>
    <w:p w14:paraId="3AFC8061">
      <w:r>
        <w:t>服</w:t>
      </w:r>
    </w:p>
    <w:p w14:paraId="6C66D8CE">
      <w:r>
        <w:t>r</w:t>
      </w:r>
    </w:p>
    <w:p w14:paraId="441A44A0">
      <w:r>
        <w:t>甾</w:t>
      </w:r>
    </w:p>
    <w:p w14:paraId="36C7EF3E">
      <w:r>
        <w:t>彧A</w:t>
      </w:r>
    </w:p>
    <w:p w14:paraId="55C72B5E">
      <w:r>
        <w:t>食Dlu</w:t>
      </w:r>
    </w:p>
    <w:p w14:paraId="21933A5A">
      <w:r>
        <w:t>麥</w:t>
      </w:r>
      <w:r>
        <w:rPr>
          <w:rFonts w:hint="eastAsia" w:eastAsia="宋体"/>
          <w:lang w:eastAsia="zh-CN"/>
        </w:rPr>
        <w:t>【</w:t>
      </w:r>
      <w:r>
        <w:t>l</w:t>
      </w:r>
    </w:p>
    <w:p w14:paraId="179E75D1">
      <w:pPr>
        <w:rPr>
          <w:rFonts w:hint="eastAsia" w:eastAsia="宋体"/>
          <w:lang w:eastAsia="zh-CN"/>
        </w:rPr>
      </w:pPr>
      <w:r>
        <w:rPr>
          <w:rFonts w:hint="eastAsia" w:eastAsia="宋体"/>
          <w:lang w:eastAsia="zh-CN"/>
        </w:rPr>
        <w:t>【</w:t>
      </w:r>
      <w:r>
        <w:t>第一部</w:t>
      </w:r>
      <w:r>
        <w:rPr>
          <w:rFonts w:hint="eastAsia" w:eastAsia="宋体"/>
          <w:lang w:eastAsia="zh-CN"/>
        </w:rPr>
        <w:t>】</w:t>
      </w:r>
    </w:p>
    <w:p w14:paraId="683B1D75">
      <w:pPr>
        <w:rPr>
          <w:rFonts w:hint="eastAsia" w:eastAsia="宋体"/>
          <w:lang w:eastAsia="zh-CN"/>
        </w:rPr>
      </w:pPr>
      <w:r>
        <w:rPr>
          <w:rFonts w:hint="eastAsia" w:eastAsia="宋体"/>
          <w:lang w:eastAsia="zh-CN"/>
        </w:rPr>
        <w:t>（</w:t>
      </w:r>
      <w:r>
        <w:t>説明</w:t>
      </w:r>
      <w:r>
        <w:rPr>
          <w:rFonts w:hint="eastAsia" w:eastAsia="宋体"/>
          <w:lang w:eastAsia="zh-CN"/>
        </w:rPr>
        <w:t>）</w:t>
      </w:r>
    </w:p>
    <w:p w14:paraId="4BEB29BD">
      <w:r>
        <w:t>此爲稿本，二册一函，又有縮微膠卷，並藏北京大學</w:t>
      </w:r>
    </w:p>
    <w:p w14:paraId="394BF818">
      <w:r>
        <w:t>筆者閲讀此稿遇到幾個問題特作如下説明</w:t>
      </w:r>
    </w:p>
    <w:p w14:paraId="0CD1DB8B">
      <w:r>
        <w:t>首先，此稿正題名</w:t>
      </w:r>
      <w:r>
        <w:rPr>
          <w:rFonts w:hint="eastAsia" w:eastAsia="宋体"/>
          <w:lang w:eastAsia="zh-CN"/>
        </w:rPr>
        <w:t>《</w:t>
      </w:r>
      <w:r>
        <w:t>疊韻轉語</w:t>
      </w:r>
      <w:r>
        <w:rPr>
          <w:rFonts w:hint="eastAsia" w:eastAsia="宋体"/>
          <w:lang w:eastAsia="zh-CN"/>
        </w:rPr>
        <w:t>》</w:t>
      </w:r>
      <w:r>
        <w:t>，殆誤題。一則名不副實。第一册依</w:t>
      </w:r>
      <w:r>
        <w:rPr>
          <w:rFonts w:hint="eastAsia" w:eastAsia="宋体"/>
          <w:lang w:eastAsia="zh-CN"/>
        </w:rPr>
        <w:t>《</w:t>
      </w:r>
      <w:r>
        <w:t>廣韻</w:t>
      </w:r>
      <w:r>
        <w:rPr>
          <w:rFonts w:hint="eastAsia" w:eastAsia="宋体"/>
          <w:lang w:eastAsia="zh-CN"/>
        </w:rPr>
        <w:t>•</w:t>
      </w:r>
      <w:r>
        <w:t>平聲</w:t>
      </w:r>
      <w:r>
        <w:rPr>
          <w:rFonts w:hint="eastAsia" w:eastAsia="宋体"/>
          <w:lang w:eastAsia="zh-CN"/>
        </w:rPr>
        <w:t>》</w:t>
      </w:r>
      <w:r>
        <w:t>韻目分列</w:t>
      </w:r>
      <w:r>
        <w:rPr>
          <w:rFonts w:hint="eastAsia" w:eastAsia="宋体"/>
          <w:lang w:eastAsia="zh-CN"/>
        </w:rPr>
        <w:t>《</w:t>
      </w:r>
      <w:r>
        <w:t>爾</w:t>
      </w:r>
    </w:p>
    <w:p w14:paraId="4BBCD847">
      <w:r>
        <w:t>雅</w:t>
      </w:r>
      <w:r>
        <w:rPr>
          <w:rFonts w:hint="eastAsia" w:eastAsia="宋体"/>
          <w:lang w:eastAsia="zh-CN"/>
        </w:rPr>
        <w:t>•</w:t>
      </w:r>
      <w:r>
        <w:t>釋詁上</w:t>
      </w:r>
      <w:r>
        <w:rPr>
          <w:rFonts w:hint="eastAsia" w:eastAsia="宋体"/>
          <w:lang w:eastAsia="zh-CN"/>
        </w:rPr>
        <w:t>》“</w:t>
      </w:r>
      <w:r>
        <w:t>始也</w:t>
      </w:r>
      <w:r>
        <w:rPr>
          <w:rFonts w:hint="eastAsia" w:eastAsia="宋体"/>
          <w:lang w:eastAsia="zh-CN"/>
        </w:rPr>
        <w:t>”</w:t>
      </w:r>
      <w:r>
        <w:t>、</w:t>
      </w:r>
      <w:r>
        <w:rPr>
          <w:rFonts w:hint="eastAsia" w:eastAsia="宋体"/>
          <w:lang w:eastAsia="zh-CN"/>
        </w:rPr>
        <w:t>“</w:t>
      </w:r>
      <w:r>
        <w:t>君也</w:t>
      </w:r>
      <w:r>
        <w:rPr>
          <w:rFonts w:hint="eastAsia" w:eastAsia="宋体"/>
          <w:lang w:eastAsia="zh-CN"/>
        </w:rPr>
        <w:t>”</w:t>
      </w:r>
      <w:r>
        <w:t>兩個條目的被解釋詞，圓圈中字，手稿用紅色。似與</w:t>
      </w:r>
      <w:r>
        <w:rPr>
          <w:rFonts w:hint="eastAsia" w:eastAsia="宋体"/>
          <w:lang w:eastAsia="zh-CN"/>
        </w:rPr>
        <w:t>《</w:t>
      </w:r>
      <w:r>
        <w:t>爾雅分韻</w:t>
      </w:r>
      <w:r>
        <w:rPr>
          <w:rFonts w:hint="eastAsia" w:eastAsia="宋体"/>
          <w:lang w:eastAsia="zh-CN"/>
        </w:rPr>
        <w:t>》</w:t>
      </w:r>
      <w:r>
        <w:t>有關；第二册</w:t>
      </w:r>
    </w:p>
    <w:p w14:paraId="2CFB38FA">
      <w:r>
        <w:t>按古韻十七部分列</w:t>
      </w:r>
      <w:r>
        <w:rPr>
          <w:rFonts w:hint="eastAsia" w:eastAsia="宋体"/>
          <w:lang w:eastAsia="zh-CN"/>
        </w:rPr>
        <w:t>《</w:t>
      </w:r>
      <w:r>
        <w:t>説文</w:t>
      </w:r>
      <w:r>
        <w:rPr>
          <w:rFonts w:hint="eastAsia" w:eastAsia="宋体"/>
          <w:lang w:eastAsia="zh-CN"/>
        </w:rPr>
        <w:t>》</w:t>
      </w:r>
      <w:r>
        <w:t>中的聲符字。</w:t>
      </w:r>
      <w:r>
        <w:rPr>
          <w:rFonts w:hint="eastAsia" w:eastAsia="宋体"/>
          <w:lang w:eastAsia="zh-CN"/>
        </w:rPr>
        <w:t>“</w:t>
      </w:r>
      <w:r>
        <w:t>聲1字缺。全二册既無疊韻字，又不涉及轉語。且二册内容亦無</w:t>
      </w:r>
    </w:p>
    <w:p w14:paraId="5CECB4C5">
      <w:r>
        <w:t>關聯，自不當共题一名。二則另有王念孫同名手稿，整理者未見，本文</w:t>
      </w:r>
      <w:r>
        <w:rPr>
          <w:rFonts w:hint="eastAsia" w:eastAsia="宋体"/>
          <w:lang w:eastAsia="zh-CN"/>
        </w:rPr>
        <w:t>《</w:t>
      </w:r>
      <w:r>
        <w:t>合集</w:t>
      </w:r>
      <w:r>
        <w:rPr>
          <w:rFonts w:hint="eastAsia" w:eastAsia="宋体"/>
          <w:lang w:eastAsia="zh-CN"/>
        </w:rPr>
        <w:t>》</w:t>
      </w:r>
      <w:r>
        <w:t>已從魏建功</w:t>
      </w:r>
      <w:r>
        <w:rPr>
          <w:rFonts w:hint="eastAsia" w:eastAsia="宋体"/>
          <w:lang w:eastAsia="zh-CN"/>
        </w:rPr>
        <w:t>《</w:t>
      </w:r>
      <w:r>
        <w:t>古音系研</w:t>
      </w:r>
    </w:p>
    <w:p w14:paraId="3048D8A4">
      <w:r>
        <w:t>【第190页】</w:t>
      </w:r>
    </w:p>
    <w:p w14:paraId="6208C976">
      <w:r>
        <w:t>究</w:t>
      </w:r>
      <w:r>
        <w:rPr>
          <w:rFonts w:hint="eastAsia" w:eastAsia="宋体"/>
          <w:lang w:eastAsia="zh-CN"/>
        </w:rPr>
        <w:t>》</w:t>
      </w:r>
      <w:r>
        <w:t>中採入。見王國維</w:t>
      </w:r>
      <w:r>
        <w:rPr>
          <w:rFonts w:hint="eastAsia" w:eastAsia="宋体"/>
          <w:lang w:eastAsia="zh-CN"/>
        </w:rPr>
        <w:t>《</w:t>
      </w:r>
      <w:r>
        <w:t>叙録</w:t>
      </w:r>
      <w:r>
        <w:rPr>
          <w:rFonts w:hint="eastAsia" w:eastAsia="宋体"/>
          <w:lang w:eastAsia="zh-CN"/>
        </w:rPr>
        <w:t>》</w:t>
      </w:r>
      <w:r>
        <w:t>。稿中雖有轉語，如鮮支、又作析支、賜之。駃騠、卷施等，但重在揭示其聲轉，而</w:t>
      </w:r>
    </w:p>
    <w:p w14:paraId="3D443B23">
      <w:r>
        <w:t>非疊韻，故題名亦不確。此誤必不出自王念孫。依整理者推測，殆誤自王念孙之孙王壽同，因王壽同</w:t>
      </w:r>
    </w:p>
    <w:p w14:paraId="2345CC8D">
      <w:r>
        <w:t>最早收集王念孫遺文書法亦有乃祖之風而學問則不逮</w:t>
      </w:r>
    </w:p>
    <w:p w14:paraId="2C37F976">
      <w:r>
        <w:t>其次此稿倒裝</w:t>
      </w:r>
      <w:r>
        <w:rPr>
          <w:rFonts w:hint="eastAsia" w:eastAsia="宋体"/>
          <w:lang w:eastAsia="zh-CN"/>
        </w:rPr>
        <w:t>“</w:t>
      </w:r>
      <w:r>
        <w:t>弟一部</w:t>
      </w:r>
      <w:r>
        <w:rPr>
          <w:rFonts w:hint="eastAsia" w:eastAsia="宋体"/>
          <w:lang w:eastAsia="zh-CN"/>
        </w:rPr>
        <w:t>”</w:t>
      </w:r>
      <w:r>
        <w:t>三字脱漏閲讀不順，開卷即懵然不知首尾。今仍舊式，讀者倒翻並按</w:t>
      </w:r>
    </w:p>
    <w:p w14:paraId="451AF46C">
      <w:r>
        <w:t>横行查閲即可。</w:t>
      </w:r>
    </w:p>
    <w:p w14:paraId="7D6C7EEC">
      <w:r>
        <w:t>再次，稿中分古韻十七部，各部用</w:t>
      </w:r>
      <w:r>
        <w:rPr>
          <w:rFonts w:hint="eastAsia" w:eastAsia="宋体"/>
          <w:lang w:eastAsia="zh-CN"/>
        </w:rPr>
        <w:t>“</w:t>
      </w:r>
      <w:r>
        <w:t>弟</w:t>
      </w:r>
      <w:r>
        <w:rPr>
          <w:rFonts w:hint="eastAsia" w:eastAsia="宋体"/>
          <w:lang w:eastAsia="zh-CN"/>
        </w:rPr>
        <w:t>•</w:t>
      </w:r>
      <w:r>
        <w:t>部</w:t>
      </w:r>
      <w:r>
        <w:rPr>
          <w:rFonts w:hint="eastAsia" w:eastAsia="宋体"/>
          <w:lang w:eastAsia="zh-CN"/>
        </w:rPr>
        <w:t>”</w:t>
      </w:r>
      <w:r>
        <w:t>的字樣標明，而前後兩部尾首排列的字多相亂。不論</w:t>
      </w:r>
    </w:p>
    <w:p w14:paraId="0B61EAE5">
      <w:r>
        <w:t>是原稿排錯還是後人整理時讀錯，今一概依段玉裁</w:t>
      </w:r>
      <w:r>
        <w:rPr>
          <w:rFonts w:hint="eastAsia" w:eastAsia="宋体"/>
          <w:lang w:eastAsia="zh-CN"/>
        </w:rPr>
        <w:t>《</w:t>
      </w:r>
      <w:r>
        <w:t>六書音均表</w:t>
      </w:r>
      <w:r>
        <w:rPr>
          <w:rFonts w:hint="eastAsia" w:eastAsia="宋体"/>
          <w:lang w:eastAsia="zh-CN"/>
        </w:rPr>
        <w:t>》</w:t>
      </w:r>
      <w:r>
        <w:t>之二</w:t>
      </w:r>
      <w:r>
        <w:rPr>
          <w:rFonts w:hint="eastAsia" w:eastAsia="宋体"/>
          <w:lang w:eastAsia="zh-CN"/>
        </w:rPr>
        <w:t>《</w:t>
      </w:r>
      <w:r>
        <w:t>古十七部諧聲表</w:t>
      </w:r>
      <w:r>
        <w:rPr>
          <w:rFonts w:hint="eastAsia" w:eastAsia="宋体"/>
          <w:lang w:eastAsia="zh-CN"/>
        </w:rPr>
        <w:t>》</w:t>
      </w:r>
      <w:r>
        <w:t>，在校注中</w:t>
      </w:r>
    </w:p>
    <w:p w14:paraId="5426A07C">
      <w:r>
        <w:t>糾正。其餘訛奪，隨文出校</w:t>
      </w:r>
    </w:p>
    <w:p w14:paraId="067BF6E1">
      <w:r>
        <w:t>王念孙</w:t>
      </w:r>
      <w:r>
        <w:rPr>
          <w:rFonts w:hint="eastAsia" w:eastAsia="宋体"/>
          <w:lang w:eastAsia="zh-CN"/>
        </w:rPr>
        <w:t>《</w:t>
      </w:r>
      <w:r>
        <w:t>答江晉三論韻學書</w:t>
      </w:r>
      <w:r>
        <w:rPr>
          <w:rFonts w:hint="eastAsia" w:eastAsia="宋体"/>
          <w:lang w:eastAsia="zh-CN"/>
        </w:rPr>
        <w:t>》</w:t>
      </w:r>
      <w:r>
        <w:t>云</w:t>
      </w:r>
      <w:r>
        <w:rPr>
          <w:rFonts w:hint="eastAsia" w:eastAsia="宋体"/>
          <w:lang w:eastAsia="zh-CN"/>
        </w:rPr>
        <w:t>“</w:t>
      </w:r>
      <w:r>
        <w:t>及服官後始得亡友段君若膺所撰</w:t>
      </w:r>
      <w:r>
        <w:rPr>
          <w:rFonts w:hint="eastAsia" w:eastAsia="宋体"/>
          <w:lang w:eastAsia="zh-CN"/>
        </w:rPr>
        <w:t>《</w:t>
      </w:r>
      <w:r>
        <w:t>六書音均表</w:t>
      </w:r>
      <w:r>
        <w:rPr>
          <w:rFonts w:hint="eastAsia" w:eastAsia="宋体"/>
          <w:lang w:eastAsia="zh-CN"/>
        </w:rPr>
        <w:t>》</w:t>
      </w:r>
      <w:r>
        <w:t>見其分支</w:t>
      </w:r>
    </w:p>
    <w:p w14:paraId="6E832E7F">
      <w:r>
        <w:t>脂、之爲三，真、諄爲二，尤、侯爲二皆與鄙見若合符節。唯入聲之分合及分配平上去，與念孫多有不</w:t>
      </w:r>
    </w:p>
    <w:p w14:paraId="682A6D65">
      <w:r>
        <w:t>合。</w:t>
      </w:r>
      <w:r>
        <w:rPr>
          <w:rFonts w:hint="eastAsia" w:eastAsia="宋体"/>
          <w:lang w:eastAsia="zh-CN"/>
        </w:rPr>
        <w:t>”</w:t>
      </w:r>
      <w:r>
        <w:t>據此，本稿殆爲王念孙審讀</w:t>
      </w:r>
      <w:r>
        <w:rPr>
          <w:rFonts w:hint="eastAsia" w:eastAsia="宋体"/>
          <w:lang w:eastAsia="zh-CN"/>
        </w:rPr>
        <w:t>《</w:t>
      </w:r>
      <w:r>
        <w:t>六書音均表</w:t>
      </w:r>
      <w:r>
        <w:rPr>
          <w:rFonts w:hint="eastAsia" w:eastAsia="宋体"/>
          <w:lang w:eastAsia="zh-CN"/>
        </w:rPr>
        <w:t>》</w:t>
      </w:r>
      <w:r>
        <w:t>之記録。稿中</w:t>
      </w:r>
      <w:r>
        <w:rPr>
          <w:rFonts w:hint="eastAsia" w:eastAsia="宋体"/>
          <w:lang w:eastAsia="zh-CN"/>
        </w:rPr>
        <w:t>“</w:t>
      </w:r>
      <w:r>
        <w:t>與区部</w:t>
      </w:r>
      <w:r>
        <w:rPr>
          <w:rFonts w:hint="eastAsia" w:eastAsia="宋体"/>
          <w:lang w:eastAsia="zh-CN"/>
        </w:rPr>
        <w:t>•</w:t>
      </w:r>
      <w:r>
        <w:t>别</w:t>
      </w:r>
      <w:r>
        <w:rPr>
          <w:rFonts w:hint="eastAsia" w:eastAsia="宋体"/>
          <w:lang w:eastAsia="zh-CN"/>
        </w:rPr>
        <w:t>”</w:t>
      </w:r>
      <w:r>
        <w:t>及許多字的排列次序＄多同</w:t>
      </w:r>
    </w:p>
    <w:p w14:paraId="4324258D">
      <w:r>
        <w:t>段</w:t>
      </w:r>
      <w:r>
        <w:rPr>
          <w:rFonts w:hint="eastAsia" w:eastAsia="宋体"/>
          <w:lang w:eastAsia="zh-CN"/>
        </w:rPr>
        <w:t>《</w:t>
      </w:r>
      <w:r>
        <w:t>表</w:t>
      </w:r>
      <w:r>
        <w:rPr>
          <w:rFonts w:hint="eastAsia" w:eastAsia="宋体"/>
          <w:lang w:eastAsia="zh-CN"/>
        </w:rPr>
        <w:t>》</w:t>
      </w:r>
      <w:r>
        <w:t>於此可證。故本稿當作於服官之初</w:t>
      </w:r>
    </w:p>
    <w:p w14:paraId="614DB705">
      <w:r>
        <w:rPr>
          <w:rFonts w:hint="eastAsia" w:eastAsia="宋体"/>
          <w:lang w:eastAsia="zh-CN"/>
        </w:rPr>
        <w:t>（</w:t>
      </w:r>
      <w:r>
        <w:t>校注︼</w:t>
      </w:r>
    </w:p>
    <w:p w14:paraId="0F9DAEBD">
      <w:r>
        <w:rPr>
          <w:rFonts w:hint="eastAsia" w:eastAsia="宋体"/>
          <w:lang w:eastAsia="zh-CN"/>
        </w:rPr>
        <w:t>【</w:t>
      </w:r>
      <w:r>
        <w:t>一</w:t>
      </w:r>
      <w:r>
        <w:rPr>
          <w:rFonts w:hint="eastAsia" w:eastAsia="宋体"/>
          <w:lang w:eastAsia="zh-CN"/>
        </w:rPr>
        <w:t>】</w:t>
      </w:r>
      <w:r>
        <w:t>均應歸入弟一部。順注倒讀，下同</w:t>
      </w:r>
    </w:p>
    <w:p w14:paraId="61E72C50">
      <w:r>
        <w:rPr>
          <w:rFonts w:hint="eastAsia" w:eastAsia="宋体"/>
          <w:lang w:eastAsia="zh-CN"/>
        </w:rPr>
        <w:t>【</w:t>
      </w:r>
      <w:r>
        <w:t>二</w:t>
      </w:r>
      <w:r>
        <w:rPr>
          <w:rFonts w:hint="eastAsia" w:eastAsia="宋体"/>
          <w:lang w:eastAsia="zh-CN"/>
        </w:rPr>
        <w:t>】</w:t>
      </w:r>
      <w:r>
        <w:t>均應歸入弟二部。</w:t>
      </w:r>
    </w:p>
    <w:p w14:paraId="51EF456B">
      <w:r>
        <w:rPr>
          <w:rFonts w:hint="eastAsia" w:eastAsia="宋体"/>
          <w:lang w:eastAsia="zh-CN"/>
        </w:rPr>
        <w:t>【</w:t>
      </w:r>
      <w:r>
        <w:t>三</w:t>
      </w:r>
      <w:r>
        <w:rPr>
          <w:rFonts w:hint="eastAsia" w:eastAsia="宋体"/>
          <w:lang w:eastAsia="zh-CN"/>
        </w:rPr>
        <w:t>】</w:t>
      </w:r>
      <w:r>
        <w:t>均應歸入弟三部</w:t>
      </w:r>
    </w:p>
    <w:p w14:paraId="612FDF25">
      <w:r>
        <w:rPr>
          <w:rFonts w:hint="eastAsia" w:eastAsia="宋体"/>
          <w:lang w:eastAsia="zh-CN"/>
        </w:rPr>
        <w:t>【</w:t>
      </w:r>
      <w:r>
        <w:t>四</w:t>
      </w:r>
      <w:r>
        <w:rPr>
          <w:rFonts w:hint="eastAsia" w:eastAsia="宋体"/>
          <w:lang w:eastAsia="zh-CN"/>
        </w:rPr>
        <w:t>】</w:t>
      </w:r>
      <w:r>
        <w:t>均應歸入弟四部。</w:t>
      </w:r>
    </w:p>
    <w:p w14:paraId="0254FB88">
      <w:r>
        <w:rPr>
          <w:rFonts w:hint="eastAsia" w:eastAsia="宋体"/>
          <w:lang w:eastAsia="zh-CN"/>
        </w:rPr>
        <w:t>【</w:t>
      </w:r>
      <w:r>
        <w:t>五</w:t>
      </w:r>
      <w:r>
        <w:rPr>
          <w:rFonts w:hint="eastAsia" w:eastAsia="宋体"/>
          <w:lang w:eastAsia="zh-CN"/>
        </w:rPr>
        <w:t>】</w:t>
      </w:r>
      <w:r>
        <w:t>均應歸入弟五部。</w:t>
      </w:r>
    </w:p>
    <w:p w14:paraId="6D3D1A32">
      <w:r>
        <w:t>【第191页】</w:t>
      </w:r>
    </w:p>
    <w:p w14:paraId="7C8D17E6">
      <w:r>
        <w:rPr>
          <w:rFonts w:hint="eastAsia" w:eastAsia="宋体"/>
          <w:lang w:eastAsia="zh-CN"/>
        </w:rPr>
        <w:t>【</w:t>
      </w:r>
      <w:r>
        <w:t>六</w:t>
      </w:r>
      <w:r>
        <w:rPr>
          <w:rFonts w:hint="eastAsia" w:eastAsia="宋体"/>
          <w:lang w:eastAsia="zh-CN"/>
        </w:rPr>
        <w:t>】</w:t>
      </w:r>
      <w:r>
        <w:t>均應歸入弟六部。</w:t>
      </w:r>
    </w:p>
    <w:p w14:paraId="408B589E">
      <w:r>
        <w:rPr>
          <w:rFonts w:hint="eastAsia" w:eastAsia="宋体"/>
          <w:lang w:eastAsia="zh-CN"/>
        </w:rPr>
        <w:t>【</w:t>
      </w:r>
      <w:r>
        <w:t>七</w:t>
      </w:r>
      <w:r>
        <w:rPr>
          <w:rFonts w:hint="eastAsia" w:eastAsia="宋体"/>
          <w:lang w:eastAsia="zh-CN"/>
        </w:rPr>
        <w:t>】</w:t>
      </w:r>
      <w:r>
        <w:t>均應歸入弟七部。</w:t>
      </w:r>
    </w:p>
    <w:p w14:paraId="70E45E41">
      <w:r>
        <w:rPr>
          <w:rFonts w:hint="eastAsia" w:eastAsia="宋体"/>
          <w:lang w:eastAsia="zh-CN"/>
        </w:rPr>
        <w:t>【</w:t>
      </w:r>
      <w:r>
        <w:t>八</w:t>
      </w:r>
      <w:r>
        <w:rPr>
          <w:rFonts w:hint="eastAsia" w:eastAsia="宋体"/>
          <w:lang w:eastAsia="zh-CN"/>
        </w:rPr>
        <w:t>】</w:t>
      </w:r>
      <w:r>
        <w:t>均應歸入弟八部。</w:t>
      </w:r>
    </w:p>
    <w:p w14:paraId="470C52E7">
      <w:r>
        <w:rPr>
          <w:rFonts w:hint="eastAsia" w:eastAsia="宋体"/>
          <w:lang w:eastAsia="zh-CN"/>
        </w:rPr>
        <w:t>【</w:t>
      </w:r>
      <w:r>
        <w:t>九</w:t>
      </w:r>
      <w:r>
        <w:rPr>
          <w:rFonts w:hint="eastAsia" w:eastAsia="宋体"/>
          <w:lang w:eastAsia="zh-CN"/>
        </w:rPr>
        <w:t>】</w:t>
      </w:r>
      <w:r>
        <w:t>均應歸入弟九部</w:t>
      </w:r>
    </w:p>
    <w:p w14:paraId="7F5F54E2">
      <w:r>
        <w:rPr>
          <w:rFonts w:hint="eastAsia" w:eastAsia="宋体"/>
          <w:lang w:eastAsia="zh-CN"/>
        </w:rPr>
        <w:t>【</w:t>
      </w:r>
      <w:r>
        <w:t>一〇</w:t>
      </w:r>
      <w:r>
        <w:rPr>
          <w:rFonts w:hint="eastAsia" w:eastAsia="宋体"/>
          <w:lang w:eastAsia="zh-CN"/>
        </w:rPr>
        <w:t>】</w:t>
      </w:r>
      <w:r>
        <w:t>均應歸入弟十部。</w:t>
      </w:r>
    </w:p>
    <w:p w14:paraId="0DB36837">
      <w:r>
        <w:t>Q一一</w:t>
      </w:r>
      <w:r>
        <w:rPr>
          <w:rFonts w:hint="eastAsia" w:eastAsia="宋体"/>
          <w:lang w:eastAsia="zh-CN"/>
        </w:rPr>
        <w:t>】</w:t>
      </w:r>
      <w:r>
        <w:t>均應歸入弟十一部</w:t>
      </w:r>
    </w:p>
    <w:p w14:paraId="32F30840">
      <w:r>
        <w:rPr>
          <w:rFonts w:hint="eastAsia" w:eastAsia="宋体"/>
          <w:lang w:eastAsia="zh-CN"/>
        </w:rPr>
        <w:t>【</w:t>
      </w:r>
      <w:r>
        <w:t>一二</w:t>
      </w:r>
      <w:r>
        <w:rPr>
          <w:rFonts w:hint="eastAsia" w:eastAsia="宋体"/>
          <w:lang w:eastAsia="zh-CN"/>
        </w:rPr>
        <w:t>】</w:t>
      </w:r>
      <w:r>
        <w:t>均應歸入弟十二部</w:t>
      </w:r>
    </w:p>
    <w:p w14:paraId="33CF2A61">
      <w:r>
        <w:rPr>
          <w:rFonts w:hint="eastAsia" w:eastAsia="宋体"/>
          <w:lang w:eastAsia="zh-CN"/>
        </w:rPr>
        <w:t>【</w:t>
      </w:r>
      <w:r>
        <w:t>一三亘均應歸入弟十三部</w:t>
      </w:r>
    </w:p>
    <w:p w14:paraId="711A0C7E">
      <w:r>
        <w:rPr>
          <w:rFonts w:hint="eastAsia" w:eastAsia="宋体"/>
          <w:lang w:eastAsia="zh-CN"/>
        </w:rPr>
        <w:t>【</w:t>
      </w:r>
      <w:r>
        <w:t>一四</w:t>
      </w:r>
      <w:r>
        <w:rPr>
          <w:rFonts w:hint="eastAsia" w:eastAsia="宋体"/>
          <w:lang w:eastAsia="zh-CN"/>
        </w:rPr>
        <w:t>】</w:t>
      </w:r>
      <w:r>
        <w:t>均應歸入弟十四部</w:t>
      </w:r>
    </w:p>
    <w:p w14:paraId="51F55AF8">
      <w:r>
        <w:rPr>
          <w:rFonts w:hint="eastAsia" w:eastAsia="宋体"/>
          <w:lang w:eastAsia="zh-CN"/>
        </w:rPr>
        <w:t>【</w:t>
      </w:r>
      <w:r>
        <w:t>一五</w:t>
      </w:r>
      <w:r>
        <w:rPr>
          <w:rFonts w:hint="eastAsia" w:eastAsia="宋体"/>
          <w:lang w:eastAsia="zh-CN"/>
        </w:rPr>
        <w:t>】</w:t>
      </w:r>
      <w:r>
        <w:t>均應歸入弟十五部</w:t>
      </w:r>
    </w:p>
    <w:p w14:paraId="5AA97F59">
      <w:r>
        <w:rPr>
          <w:rFonts w:hint="eastAsia" w:eastAsia="宋体"/>
          <w:lang w:eastAsia="zh-CN"/>
        </w:rPr>
        <w:t>【</w:t>
      </w:r>
      <w:r>
        <w:t>一六</w:t>
      </w:r>
      <w:r>
        <w:rPr>
          <w:rFonts w:hint="eastAsia" w:eastAsia="宋体"/>
          <w:lang w:eastAsia="zh-CN"/>
        </w:rPr>
        <w:t>】</w:t>
      </w:r>
      <w:r>
        <w:t>均應歸入弟十六部</w:t>
      </w:r>
    </w:p>
    <w:p w14:paraId="486B744C">
      <w:r>
        <w:rPr>
          <w:rFonts w:hint="eastAsia" w:eastAsia="宋体"/>
          <w:lang w:eastAsia="zh-CN"/>
        </w:rPr>
        <w:t>【</w:t>
      </w:r>
      <w:r>
        <w:t>一七</w:t>
      </w:r>
      <w:r>
        <w:rPr>
          <w:rFonts w:hint="eastAsia" w:eastAsia="宋体"/>
          <w:lang w:eastAsia="zh-CN"/>
        </w:rPr>
        <w:t>】</w:t>
      </w:r>
      <w:r>
        <w:t>均應歸入弟十七部</w:t>
      </w:r>
    </w:p>
    <w:p w14:paraId="1325576B">
      <w:pPr>
        <w:rPr>
          <w:rFonts w:hint="eastAsia" w:eastAsia="宋体"/>
          <w:lang w:eastAsia="zh-CN"/>
        </w:rPr>
      </w:pPr>
      <w:r>
        <w:rPr>
          <w:rFonts w:hint="eastAsia" w:eastAsia="宋体"/>
          <w:lang w:eastAsia="zh-CN"/>
        </w:rPr>
        <w:t>《</w:t>
      </w:r>
      <w:r>
        <w:t>河源紀略</w:t>
      </w:r>
      <w:r>
        <w:rPr>
          <w:rFonts w:hint="eastAsia" w:eastAsia="宋体"/>
          <w:lang w:eastAsia="zh-CN"/>
        </w:rPr>
        <w:t>》</w:t>
      </w:r>
      <w:r>
        <w:t>卷二〇</w:t>
      </w:r>
      <w:r>
        <w:rPr>
          <w:rFonts w:hint="eastAsia" w:eastAsia="宋体"/>
          <w:lang w:eastAsia="zh-CN"/>
        </w:rPr>
        <w:t>《</w:t>
      </w:r>
      <w:r>
        <w:t>辨訛一</w:t>
      </w:r>
      <w:r>
        <w:rPr>
          <w:rFonts w:hint="eastAsia" w:eastAsia="宋体"/>
          <w:lang w:eastAsia="zh-CN"/>
        </w:rPr>
        <w:t>》</w:t>
      </w:r>
    </w:p>
    <w:p w14:paraId="3F6F0A1B">
      <w:r>
        <w:t>山海經</w:t>
      </w:r>
    </w:p>
    <w:p w14:paraId="6C0A5CC1">
      <w:r>
        <w:rPr>
          <w:rFonts w:hint="eastAsia" w:eastAsia="宋体"/>
          <w:lang w:eastAsia="zh-CN"/>
        </w:rPr>
        <w:t>《</w:t>
      </w:r>
      <w:r>
        <w:t>西山經</w:t>
      </w:r>
      <w:r>
        <w:rPr>
          <w:rFonts w:hint="eastAsia" w:eastAsia="宋体"/>
          <w:lang w:eastAsia="zh-CN"/>
        </w:rPr>
        <w:t>》</w:t>
      </w:r>
      <w:r>
        <w:t>：</w:t>
      </w:r>
      <w:r>
        <w:rPr>
          <w:rFonts w:hint="eastAsia" w:eastAsia="宋体"/>
          <w:lang w:eastAsia="zh-CN"/>
        </w:rPr>
        <w:t>“</w:t>
      </w:r>
      <w:r>
        <w:t>崑崙之丘⋮河水出焉，而南流</w:t>
      </w:r>
      <w:r>
        <w:rPr>
          <w:rFonts w:hint="eastAsia" w:eastAsia="宋体"/>
          <w:lang w:eastAsia="zh-CN"/>
        </w:rPr>
        <w:t>【</w:t>
      </w:r>
      <w:r>
        <w:t>東</w:t>
      </w:r>
      <w:r>
        <w:rPr>
          <w:rFonts w:hint="eastAsia" w:eastAsia="宋体"/>
          <w:lang w:eastAsia="zh-CN"/>
        </w:rPr>
        <w:t>】</w:t>
      </w:r>
      <w:r>
        <w:t>注於無達。</w:t>
      </w:r>
      <w:r>
        <w:rPr>
          <w:rFonts w:hint="eastAsia" w:eastAsia="宋体"/>
          <w:lang w:eastAsia="zh-CN"/>
        </w:rPr>
        <w:t>”“</w:t>
      </w:r>
      <w:r>
        <w:t>又西三百七十里，曰</w:t>
      </w:r>
    </w:p>
    <w:p w14:paraId="01ADA873">
      <w:r>
        <w:t>【第192页】</w:t>
      </w:r>
    </w:p>
    <w:p w14:paraId="75F27D4A">
      <w:r>
        <w:t>樂遊之山。</w:t>
      </w:r>
      <w:r>
        <w:rPr>
          <w:rFonts w:hint="eastAsia" w:eastAsia="宋体"/>
          <w:lang w:eastAsia="zh-CN"/>
        </w:rPr>
        <w:t>”“</w:t>
      </w:r>
      <w:r>
        <w:t>又西三百五十里，曰玉山。</w:t>
      </w:r>
      <w:r>
        <w:rPr>
          <w:rFonts w:hint="eastAsia" w:eastAsia="宋体"/>
          <w:lang w:eastAsia="zh-CN"/>
        </w:rPr>
        <w:t>”“</w:t>
      </w:r>
      <w:r>
        <w:t>又西四百八十里，曰軒轅之丘。</w:t>
      </w:r>
      <w:r>
        <w:rPr>
          <w:rFonts w:hint="eastAsia" w:eastAsia="宋体"/>
          <w:lang w:eastAsia="zh-CN"/>
        </w:rPr>
        <w:t>”“</w:t>
      </w:r>
      <w:r>
        <w:t>又西三百里</w:t>
      </w:r>
    </w:p>
    <w:p w14:paraId="481193CF">
      <w:pPr>
        <w:rPr>
          <w:rFonts w:hint="eastAsia" w:eastAsia="宋体"/>
          <w:lang w:eastAsia="zh-CN"/>
        </w:rPr>
      </w:pPr>
      <w:r>
        <w:t>曰積石之山。其下有石門，河水冒以西流。</w:t>
      </w:r>
      <w:r>
        <w:rPr>
          <w:rFonts w:hint="eastAsia" w:eastAsia="宋体"/>
          <w:lang w:eastAsia="zh-CN"/>
        </w:rPr>
        <w:t>”</w:t>
      </w:r>
    </w:p>
    <w:p w14:paraId="0151E370">
      <w:r>
        <w:t>臣等謹案崑崙一山，史册所紀，地各不同。欲定崑崙之所在，必先審河源之所出</w:t>
      </w:r>
    </w:p>
    <w:p w14:paraId="2874EB8A">
      <w:r>
        <w:t>恭考</w:t>
      </w:r>
      <w:r>
        <w:rPr>
          <w:rFonts w:hint="eastAsia" w:eastAsia="宋体"/>
          <w:lang w:eastAsia="zh-CN"/>
        </w:rPr>
        <w:t>《</w:t>
      </w:r>
      <w:r>
        <w:t>欽定輿地全圖</w:t>
      </w:r>
      <w:r>
        <w:rPr>
          <w:rFonts w:hint="eastAsia" w:eastAsia="宋体"/>
          <w:lang w:eastAsia="zh-CN"/>
        </w:rPr>
        <w:t>》</w:t>
      </w:r>
      <w:r>
        <w:t>，回部三面皆山</w:t>
      </w:r>
      <w:r>
        <w:rPr>
          <w:rFonts w:hint="eastAsia" w:eastAsia="宋体"/>
          <w:lang w:eastAsia="zh-CN"/>
        </w:rPr>
        <w:t>【</w:t>
      </w:r>
      <w:r>
        <w:t>l</w:t>
      </w:r>
      <w:r>
        <w:rPr>
          <w:rFonts w:hint="eastAsia" w:eastAsia="宋体"/>
          <w:lang w:eastAsia="zh-CN"/>
        </w:rPr>
        <w:t>】</w:t>
      </w:r>
      <w:r>
        <w:t>，其天山以北，水皆北流；蔥嶺以西，水皆西流；</w:t>
      </w:r>
    </w:p>
    <w:p w14:paraId="4F2118BE">
      <w:r>
        <w:t>而和闐南山之南，亦無北流之水。入回部中者，至喀什噶爾、和闐，葉爾羌諸河自出回部</w:t>
      </w:r>
    </w:p>
    <w:p w14:paraId="38E96D35">
      <w:r>
        <w:t>山中，東流入於羅布淖爾，至阿勒坦噶達素齊老復出爲河源nD。而</w:t>
      </w:r>
      <w:r>
        <w:rPr>
          <w:rFonts w:hint="eastAsia" w:eastAsia="宋体"/>
          <w:lang w:eastAsia="zh-CN"/>
        </w:rPr>
        <w:t>《</w:t>
      </w:r>
      <w:r>
        <w:t>爾雅</w:t>
      </w:r>
      <w:r>
        <w:rPr>
          <w:rFonts w:hint="eastAsia" w:eastAsia="宋体"/>
          <w:lang w:eastAsia="zh-CN"/>
        </w:rPr>
        <w:t>》</w:t>
      </w:r>
      <w:r>
        <w:t>、</w:t>
      </w:r>
      <w:r>
        <w:rPr>
          <w:rFonts w:hint="eastAsia" w:eastAsia="宋体"/>
          <w:lang w:eastAsia="zh-CN"/>
        </w:rPr>
        <w:t>《</w:t>
      </w:r>
      <w:r>
        <w:t>山海經</w:t>
      </w:r>
      <w:r>
        <w:rPr>
          <w:rFonts w:hint="eastAsia" w:eastAsia="宋体"/>
          <w:lang w:eastAsia="zh-CN"/>
        </w:rPr>
        <w:t>》</w:t>
      </w:r>
      <w:r>
        <w:t>諸</w:t>
      </w:r>
    </w:p>
    <w:p w14:paraId="140AB624">
      <w:r>
        <w:t>書皆稱河出崑崙虚，則崑崙之在回部，昭昭可據矣。伏讀聖諭，有云</w:t>
      </w:r>
      <w:r>
        <w:rPr>
          <w:rFonts w:hint="eastAsia" w:eastAsia="宋体"/>
          <w:lang w:eastAsia="zh-CN"/>
        </w:rPr>
        <w:t>“</w:t>
      </w:r>
      <w:r>
        <w:t>崑崙在回部中</w:t>
      </w:r>
      <w:r>
        <w:rPr>
          <w:rFonts w:hint="eastAsia" w:eastAsia="宋体"/>
          <w:lang w:eastAsia="zh-CN"/>
        </w:rPr>
        <w:t>”</w:t>
      </w:r>
      <w:r>
        <w:t>，誠</w:t>
      </w:r>
    </w:p>
    <w:p w14:paraId="2049881E">
      <w:r>
        <w:t>爲千古不易之定論，非向來考據之家所能窺其萬一也。至</w:t>
      </w:r>
      <w:r>
        <w:rPr>
          <w:rFonts w:hint="eastAsia" w:eastAsia="宋体"/>
          <w:lang w:eastAsia="zh-CN"/>
        </w:rPr>
        <w:t>《</w:t>
      </w:r>
      <w:r>
        <w:t>山海經</w:t>
      </w:r>
      <w:r>
        <w:rPr>
          <w:rFonts w:hint="eastAsia" w:eastAsia="宋体"/>
          <w:lang w:eastAsia="zh-CN"/>
        </w:rPr>
        <w:t>》</w:t>
      </w:r>
      <w:r>
        <w:t>所指之崑崙，計其道</w:t>
      </w:r>
    </w:p>
    <w:p w14:paraId="3E366A09">
      <w:r>
        <w:t>路反在積石之東千五百里。又言河自積石西流則其説至爲謬誤。此不得不詳加辨正</w:t>
      </w:r>
    </w:p>
    <w:p w14:paraId="31379AB7">
      <w:r>
        <w:t>也。案</w:t>
      </w:r>
      <w:r>
        <w:rPr>
          <w:rFonts w:hint="eastAsia" w:eastAsia="宋体"/>
          <w:lang w:eastAsia="zh-CN"/>
        </w:rPr>
        <w:t>《</w:t>
      </w:r>
      <w:r>
        <w:t>禹貢</w:t>
      </w:r>
      <w:r>
        <w:rPr>
          <w:rFonts w:hint="eastAsia" w:eastAsia="宋体"/>
          <w:lang w:eastAsia="zh-CN"/>
        </w:rPr>
        <w:t>》</w:t>
      </w:r>
      <w:r>
        <w:t>云：</w:t>
      </w:r>
      <w:r>
        <w:rPr>
          <w:rFonts w:hint="eastAsia" w:eastAsia="宋体"/>
          <w:lang w:eastAsia="zh-CN"/>
        </w:rPr>
        <w:t>“</w:t>
      </w:r>
      <w:r>
        <w:t>浮于積石，至於龍門西河。</w:t>
      </w:r>
      <w:r>
        <w:rPr>
          <w:rFonts w:hint="eastAsia" w:eastAsia="宋体"/>
          <w:lang w:eastAsia="zh-CN"/>
        </w:rPr>
        <w:t>”</w:t>
      </w:r>
      <w:r>
        <w:t>又云：</w:t>
      </w:r>
      <w:r>
        <w:rPr>
          <w:rFonts w:hint="eastAsia" w:eastAsia="宋体"/>
          <w:lang w:eastAsia="zh-CN"/>
        </w:rPr>
        <w:t>“</w:t>
      </w:r>
      <w:r>
        <w:t>織皮崑崙、析支、渠搜，西戎即</w:t>
      </w:r>
    </w:p>
    <w:p w14:paraId="680D6100">
      <w:r>
        <w:t>叙。</w:t>
      </w:r>
      <w:r>
        <w:rPr>
          <w:rFonts w:hint="eastAsia" w:eastAsia="宋体"/>
          <w:lang w:eastAsia="zh-CN"/>
        </w:rPr>
        <w:t>”</w:t>
      </w:r>
      <w:r>
        <w:t>積石爲雍州貢道所經，而崑崙遠屬西戎則其在積石之西明矣。又</w:t>
      </w:r>
      <w:r>
        <w:rPr>
          <w:rFonts w:hint="eastAsia" w:eastAsia="宋体"/>
          <w:lang w:eastAsia="zh-CN"/>
        </w:rPr>
        <w:t>《</w:t>
      </w:r>
      <w:r>
        <w:t>穆天子傳</w:t>
      </w:r>
      <w:r>
        <w:rPr>
          <w:rFonts w:hint="eastAsia" w:eastAsia="宋体"/>
          <w:lang w:eastAsia="zh-CN"/>
        </w:rPr>
        <w:t>》</w:t>
      </w:r>
      <w:r>
        <w:t>稱乙</w:t>
      </w:r>
    </w:p>
    <w:p w14:paraId="1BCF12BE">
      <w:r>
        <w:t>丑天子西濟于河，丙寅用伸八駿之乘，以飲于枝洔之中，積石之南河。丁巳，遂宿于崑崙</w:t>
      </w:r>
    </w:p>
    <w:p w14:paraId="187F177A">
      <w:r>
        <w:t>之阿。自積石西行越五十二日乃至崑崙崑崙在積石之西，又一證矣。</w:t>
      </w:r>
      <w:r>
        <w:rPr>
          <w:rFonts w:hint="eastAsia" w:eastAsia="宋体"/>
          <w:lang w:eastAsia="zh-CN"/>
        </w:rPr>
        <w:t>《</w:t>
      </w:r>
      <w:r>
        <w:t>史記。大宛傳</w:t>
      </w:r>
    </w:p>
    <w:p w14:paraId="2DFB3E97">
      <w:r>
        <w:t>云</w:t>
      </w:r>
      <w:r>
        <w:rPr>
          <w:rFonts w:hint="eastAsia" w:eastAsia="宋体"/>
          <w:lang w:eastAsia="zh-CN"/>
        </w:rPr>
        <w:t>“</w:t>
      </w:r>
      <w:r>
        <w:t>于闐之東，水皆東流，注鹽澤。鹽澤潛行地下，其南則河源出焉。</w:t>
      </w:r>
      <w:r>
        <w:rPr>
          <w:rFonts w:hint="eastAsia" w:eastAsia="宋体"/>
          <w:lang w:eastAsia="zh-CN"/>
        </w:rPr>
        <w:t>”《</w:t>
      </w:r>
      <w:r>
        <w:t>漢書。西域傳</w:t>
      </w:r>
    </w:p>
    <w:p w14:paraId="3A3A6511">
      <w:r>
        <w:t>云：</w:t>
      </w:r>
      <w:r>
        <w:rPr>
          <w:rFonts w:hint="eastAsia" w:eastAsia="宋体"/>
          <w:lang w:eastAsia="zh-CN"/>
        </w:rPr>
        <w:t>“</w:t>
      </w:r>
      <w:r>
        <w:t>河有兩源：一出蔥嶺，一出于闐。于闐在南山下，其河北流，與葱嶺河合，東注蒲昌</w:t>
      </w:r>
    </w:p>
    <w:p w14:paraId="6A6EC336">
      <w:r>
        <w:t>【第193页】</w:t>
      </w:r>
    </w:p>
    <w:p w14:paraId="4A56F473">
      <w:r>
        <w:t>海</w:t>
      </w:r>
      <w:r>
        <w:rPr>
          <w:rFonts w:hint="eastAsia" w:eastAsia="宋体"/>
          <w:lang w:eastAsia="zh-CN"/>
        </w:rPr>
        <w:t>……</w:t>
      </w:r>
      <w:r>
        <w:t>潛行地下，南出：⋮爲中國河。</w:t>
      </w:r>
      <w:r>
        <w:rPr>
          <w:rFonts w:hint="eastAsia" w:eastAsia="宋体"/>
          <w:lang w:eastAsia="zh-CN"/>
        </w:rPr>
        <w:t>”</w:t>
      </w:r>
      <w:r>
        <w:t>此即今回部諸水東流注羅布淖爾，又東南伏流沙</w:t>
      </w:r>
    </w:p>
    <w:p w14:paraId="37C74E9A">
      <w:r>
        <w:t>磧中，至阿勒坦噶達素齊老再出爲河源者也。又案</w:t>
      </w:r>
      <w:r>
        <w:rPr>
          <w:rFonts w:hint="eastAsia" w:eastAsia="宋体"/>
          <w:lang w:eastAsia="zh-CN"/>
        </w:rPr>
        <w:t>《</w:t>
      </w:r>
      <w:r>
        <w:t>漢書。地理志</w:t>
      </w:r>
      <w:r>
        <w:rPr>
          <w:rFonts w:hint="eastAsia" w:eastAsia="宋体"/>
          <w:lang w:eastAsia="zh-CN"/>
        </w:rPr>
        <w:t>》</w:t>
      </w:r>
      <w:r>
        <w:t>云：</w:t>
      </w:r>
      <w:r>
        <w:rPr>
          <w:rFonts w:hint="eastAsia" w:eastAsia="宋体"/>
          <w:lang w:eastAsia="zh-CN"/>
        </w:rPr>
        <w:t>“</w:t>
      </w:r>
      <w:r>
        <w:t>積石山在河關</w:t>
      </w:r>
    </w:p>
    <w:p w14:paraId="69CC7C83">
      <w:r>
        <w:t>縣西南羌中，河水行塞外，東北入塞内，至章武入海。</w:t>
      </w:r>
      <w:r>
        <w:rPr>
          <w:rFonts w:hint="eastAsia" w:eastAsia="宋体"/>
          <w:lang w:eastAsia="zh-CN"/>
        </w:rPr>
        <w:t>”</w:t>
      </w:r>
      <w:r>
        <w:t>此即今青海所出之河，會星宿海，過</w:t>
      </w:r>
    </w:p>
    <w:p w14:paraId="32845707">
      <w:r>
        <w:t>積石，入河州，爲中國河者也。博考羣書，證以圖志，自于闐、葱嶺之東，水皆東流，非西</w:t>
      </w:r>
    </w:p>
    <w:p w14:paraId="6A0DA43C">
      <w:r>
        <w:t>流。至積石一山，尤在星宿海之東北，其不可指爲崑崙以西之山明矣。若如</w:t>
      </w:r>
      <w:r>
        <w:rPr>
          <w:rFonts w:hint="eastAsia" w:eastAsia="宋体"/>
          <w:lang w:eastAsia="zh-CN"/>
        </w:rPr>
        <w:t>《</w:t>
      </w:r>
      <w:r>
        <w:t>山海經</w:t>
      </w:r>
      <w:r>
        <w:rPr>
          <w:rFonts w:hint="eastAsia" w:eastAsia="宋体"/>
          <w:lang w:eastAsia="zh-CN"/>
        </w:rPr>
        <w:t>》</w:t>
      </w:r>
      <w:r>
        <w:t>積</w:t>
      </w:r>
    </w:p>
    <w:p w14:paraId="386C6D8D">
      <w:r>
        <w:t>石在崑崙之西，河水又皆西流，則河何以得入中國？且</w:t>
      </w:r>
      <w:r>
        <w:rPr>
          <w:rFonts w:hint="eastAsia" w:eastAsia="宋体"/>
          <w:lang w:eastAsia="zh-CN"/>
        </w:rPr>
        <w:t>《</w:t>
      </w:r>
      <w:r>
        <w:t>禹貢</w:t>
      </w:r>
      <w:r>
        <w:rPr>
          <w:rFonts w:hint="eastAsia" w:eastAsia="宋体"/>
          <w:lang w:eastAsia="zh-CN"/>
        </w:rPr>
        <w:t>》</w:t>
      </w:r>
      <w:r>
        <w:t>所稱導河積石至於龍門者</w:t>
      </w:r>
    </w:p>
    <w:p w14:paraId="5CF24ABB">
      <w:r>
        <w:t>反在西域之外矣，有是理乎？昔顔之推以</w:t>
      </w:r>
      <w:r>
        <w:rPr>
          <w:rFonts w:hint="eastAsia" w:eastAsia="宋体"/>
          <w:lang w:eastAsia="zh-CN"/>
        </w:rPr>
        <w:t>《</w:t>
      </w:r>
      <w:r>
        <w:t>山海經</w:t>
      </w:r>
      <w:r>
        <w:rPr>
          <w:rFonts w:hint="eastAsia" w:eastAsia="宋体"/>
          <w:lang w:eastAsia="zh-CN"/>
        </w:rPr>
        <w:t>》</w:t>
      </w:r>
      <w:r>
        <w:t>禹、益所記，而有長沙、零陵、桂陽、諸</w:t>
      </w:r>
    </w:p>
    <w:p w14:paraId="0322C1DE">
      <w:r>
        <w:t>暨，疑爲後人羼入，非其本文。尤袤亦謂是先秦之書，非禹及伯翳所作。二説頗爲允當</w:t>
      </w:r>
    </w:p>
    <w:p w14:paraId="371325B6">
      <w:r>
        <w:t>今考其所紀山川方嚮在中土者，已難爲典要，則崑崙、積石河流之遠在異域，其不可爲據</w:t>
      </w:r>
    </w:p>
    <w:p w14:paraId="212DE2E8">
      <w:r>
        <w:t>依，又曷足怪哉？</w:t>
      </w:r>
    </w:p>
    <w:p w14:paraId="474A05FE">
      <w:r>
        <w:t>又案：積石者，河水所逕之山，非所出之山也。</w:t>
      </w:r>
      <w:r>
        <w:rPr>
          <w:rFonts w:hint="eastAsia" w:eastAsia="宋体"/>
          <w:lang w:eastAsia="zh-CN"/>
        </w:rPr>
        <w:t>《</w:t>
      </w:r>
      <w:r>
        <w:t>漢。地理志</w:t>
      </w:r>
      <w:r>
        <w:rPr>
          <w:rFonts w:hint="eastAsia" w:eastAsia="宋体"/>
          <w:lang w:eastAsia="zh-CN"/>
        </w:rPr>
        <w:t>》</w:t>
      </w:r>
      <w:r>
        <w:t>云，金城郡：</w:t>
      </w:r>
      <w:r>
        <w:rPr>
          <w:rFonts w:hint="eastAsia" w:eastAsia="宋体"/>
          <w:lang w:eastAsia="zh-CN"/>
        </w:rPr>
        <w:t>“</w:t>
      </w:r>
      <w:r>
        <w:t>河關，積</w:t>
      </w:r>
    </w:p>
    <w:p w14:paraId="2E1E23E4">
      <w:r>
        <w:t>石山在西南羌中。</w:t>
      </w:r>
      <w:r>
        <w:rPr>
          <w:rFonts w:hint="eastAsia" w:eastAsia="宋体"/>
          <w:lang w:eastAsia="zh-CN"/>
        </w:rPr>
        <w:t>”</w:t>
      </w:r>
      <w:r>
        <w:t>漢河關故縣在今西寧府西南邊外，今去邊外西南五百餘里，有山曰阿</w:t>
      </w:r>
    </w:p>
    <w:p w14:paraId="05CCF61E">
      <w:r>
        <w:t>木尼瑪勒占木遜，即</w:t>
      </w:r>
      <w:r>
        <w:rPr>
          <w:rFonts w:hint="eastAsia" w:eastAsia="宋体"/>
          <w:lang w:eastAsia="zh-CN"/>
        </w:rPr>
        <w:t>《</w:t>
      </w:r>
      <w:r>
        <w:t>禹貢</w:t>
      </w:r>
      <w:r>
        <w:rPr>
          <w:rFonts w:hint="eastAsia" w:eastAsia="宋体"/>
          <w:lang w:eastAsia="zh-CN"/>
        </w:rPr>
        <w:t>》</w:t>
      </w:r>
      <w:r>
        <w:t>積石山也。河水行山南，繞東麓轉西，</w:t>
      </w:r>
      <w:r>
        <w:rPr>
          <w:rFonts w:hint="eastAsia" w:eastAsia="宋体"/>
          <w:lang w:eastAsia="zh-CN"/>
        </w:rPr>
        <w:t>《</w:t>
      </w:r>
      <w:r>
        <w:t>水經注</w:t>
      </w:r>
      <w:r>
        <w:rPr>
          <w:rFonts w:hint="eastAsia" w:eastAsia="宋体"/>
          <w:lang w:eastAsia="zh-CN"/>
        </w:rPr>
        <w:t>》</w:t>
      </w:r>
      <w:r>
        <w:t>以此爲河曲</w:t>
      </w:r>
    </w:p>
    <w:p w14:paraId="0898C705">
      <w:r>
        <w:t>梁寅</w:t>
      </w:r>
      <w:r>
        <w:rPr>
          <w:rFonts w:hint="eastAsia" w:eastAsia="宋体"/>
          <w:lang w:eastAsia="zh-CN"/>
        </w:rPr>
        <w:t>《</w:t>
      </w:r>
      <w:r>
        <w:t>河源記</w:t>
      </w:r>
      <w:r>
        <w:rPr>
          <w:rFonts w:hint="eastAsia" w:eastAsia="宋体"/>
          <w:lang w:eastAsia="zh-CN"/>
        </w:rPr>
        <w:t>》</w:t>
      </w:r>
      <w:r>
        <w:t>言河繞山之三面如玦然。此爲河水所逕之山，灼然可見矣。若如</w:t>
      </w:r>
      <w:r>
        <w:rPr>
          <w:rFonts w:hint="eastAsia" w:eastAsia="宋体"/>
          <w:lang w:eastAsia="zh-CN"/>
        </w:rPr>
        <w:t>《</w:t>
      </w:r>
      <w:r>
        <w:t>山海經</w:t>
      </w:r>
    </w:p>
    <w:p w14:paraId="6B053923">
      <w:r>
        <w:t>云積石之山下有石門河水冒以西流，則是以此山爲河水所出矣。自河源再出阿勒坦噶</w:t>
      </w:r>
    </w:p>
    <w:p w14:paraId="5B500D42">
      <w:r>
        <w:t>【第194页】</w:t>
      </w:r>
    </w:p>
    <w:p w14:paraId="3C5AE2B7">
      <w:r>
        <w:t>達素齊老，會星宿海，至此已九百餘里，何得以此山爲河水所出乎？然</w:t>
      </w:r>
      <w:r>
        <w:rPr>
          <w:rFonts w:hint="eastAsia" w:eastAsia="宋体"/>
          <w:lang w:eastAsia="zh-CN"/>
        </w:rPr>
        <w:t>《</w:t>
      </w:r>
      <w:r>
        <w:t>淮南子</w:t>
      </w:r>
      <w:r>
        <w:rPr>
          <w:rFonts w:hint="eastAsia" w:eastAsia="宋体"/>
          <w:lang w:eastAsia="zh-CN"/>
        </w:rPr>
        <w:t>》</w:t>
      </w:r>
      <w:r>
        <w:t>、前後</w:t>
      </w:r>
      <w:r>
        <w:rPr>
          <w:rFonts w:hint="eastAsia" w:eastAsia="宋体"/>
          <w:lang w:eastAsia="zh-CN"/>
        </w:rPr>
        <w:t>《</w:t>
      </w:r>
      <w:r>
        <w:t>漢</w:t>
      </w:r>
    </w:p>
    <w:p w14:paraId="6A1E8D9D">
      <w:r>
        <w:t>志</w:t>
      </w:r>
      <w:r>
        <w:rPr>
          <w:rFonts w:hint="eastAsia" w:eastAsia="宋体"/>
          <w:lang w:eastAsia="zh-CN"/>
        </w:rPr>
        <w:t>》</w:t>
      </w:r>
      <w:r>
        <w:t>、</w:t>
      </w:r>
      <w:r>
        <w:rPr>
          <w:rFonts w:hint="eastAsia" w:eastAsia="宋体"/>
          <w:lang w:eastAsia="zh-CN"/>
        </w:rPr>
        <w:t>《</w:t>
      </w:r>
      <w:r>
        <w:t>水經注</w:t>
      </w:r>
      <w:r>
        <w:rPr>
          <w:rFonts w:hint="eastAsia" w:eastAsia="宋体"/>
          <w:lang w:eastAsia="zh-CN"/>
        </w:rPr>
        <w:t>》</w:t>
      </w:r>
      <w:r>
        <w:t>諸書以及後人之説紛然蹈襲，皆謂河出積石者，何也？大率皆由誤讀</w:t>
      </w:r>
      <w:r>
        <w:rPr>
          <w:rFonts w:hint="eastAsia" w:eastAsia="宋体"/>
          <w:lang w:eastAsia="zh-CN"/>
        </w:rPr>
        <w:t>《</w:t>
      </w:r>
      <w:r>
        <w:t>禹</w:t>
      </w:r>
    </w:p>
    <w:p w14:paraId="79314F62">
      <w:r>
        <w:t>貢</w:t>
      </w:r>
      <w:r>
        <w:rPr>
          <w:rFonts w:hint="eastAsia" w:eastAsia="宋体"/>
          <w:lang w:eastAsia="zh-CN"/>
        </w:rPr>
        <w:t>》</w:t>
      </w:r>
      <w:r>
        <w:t>導河積石之文所致。夫導河積石者，言禹行河自此始，非謂河源出於積石也。亦猶洛</w:t>
      </w:r>
    </w:p>
    <w:p w14:paraId="255649CB">
      <w:r>
        <w:t>水出冢領，東逕熊耳，而</w:t>
      </w:r>
      <w:r>
        <w:rPr>
          <w:rFonts w:hint="eastAsia" w:eastAsia="宋体"/>
          <w:lang w:eastAsia="zh-CN"/>
        </w:rPr>
        <w:t>《</w:t>
      </w:r>
      <w:r>
        <w:t>禹貢</w:t>
      </w:r>
      <w:r>
        <w:rPr>
          <w:rFonts w:hint="eastAsia" w:eastAsia="宋体"/>
          <w:lang w:eastAsia="zh-CN"/>
        </w:rPr>
        <w:t>》</w:t>
      </w:r>
      <w:r>
        <w:t>言導洛自熊耳淮水出胎簪，東逕桐栢，而</w:t>
      </w:r>
      <w:r>
        <w:rPr>
          <w:rFonts w:hint="eastAsia" w:eastAsia="宋体"/>
          <w:lang w:eastAsia="zh-CN"/>
        </w:rPr>
        <w:t>《</w:t>
      </w:r>
      <w:r>
        <w:t>禹貢</w:t>
      </w:r>
      <w:r>
        <w:rPr>
          <w:rFonts w:hint="eastAsia" w:eastAsia="宋体"/>
          <w:lang w:eastAsia="zh-CN"/>
        </w:rPr>
        <w:t>》</w:t>
      </w:r>
      <w:r>
        <w:t>言導淮</w:t>
      </w:r>
    </w:p>
    <w:p w14:paraId="4D253EFA">
      <w:r>
        <w:t>自桐栢，從河知導水不必定自發源之山也何獨至於導河而必謂自發源之山哉？鄭康成</w:t>
      </w:r>
    </w:p>
    <w:p w14:paraId="321EAF58">
      <w:r>
        <w:t>注</w:t>
      </w:r>
      <w:r>
        <w:rPr>
          <w:rFonts w:hint="eastAsia" w:eastAsia="宋体"/>
          <w:lang w:eastAsia="zh-CN"/>
        </w:rPr>
        <w:t>《</w:t>
      </w:r>
      <w:r>
        <w:t>禹貢</w:t>
      </w:r>
      <w:r>
        <w:rPr>
          <w:rFonts w:hint="eastAsia" w:eastAsia="宋体"/>
          <w:lang w:eastAsia="zh-CN"/>
        </w:rPr>
        <w:t>》</w:t>
      </w:r>
      <w:r>
        <w:t>，謂凡言導者，發源於上，未成流。孔穎達駁之云：</w:t>
      </w:r>
      <w:r>
        <w:rPr>
          <w:rFonts w:hint="eastAsia" w:eastAsia="宋体"/>
          <w:lang w:eastAsia="zh-CN"/>
        </w:rPr>
        <w:t>“</w:t>
      </w:r>
      <w:r>
        <w:t>河出崑崙，發源甚遠，豈至</w:t>
      </w:r>
    </w:p>
    <w:p w14:paraId="46D82DF9">
      <w:r>
        <w:t>積石猶未成流。</w:t>
      </w:r>
      <w:r>
        <w:rPr>
          <w:rFonts w:hint="eastAsia" w:eastAsia="宋体"/>
          <w:lang w:eastAsia="zh-CN"/>
        </w:rPr>
        <w:t>”</w:t>
      </w:r>
      <w:r>
        <w:t>又云：</w:t>
      </w:r>
      <w:r>
        <w:rPr>
          <w:rFonts w:hint="eastAsia" w:eastAsia="宋体"/>
          <w:lang w:eastAsia="zh-CN"/>
        </w:rPr>
        <w:t>“</w:t>
      </w:r>
      <w:r>
        <w:t>河源不始於此，記其施功處耳。</w:t>
      </w:r>
      <w:r>
        <w:rPr>
          <w:rFonts w:hint="eastAsia" w:eastAsia="宋体"/>
          <w:lang w:eastAsia="zh-CN"/>
        </w:rPr>
        <w:t>”</w:t>
      </w:r>
      <w:r>
        <w:t>斯言至爲允協。自</w:t>
      </w:r>
      <w:r>
        <w:rPr>
          <w:rFonts w:hint="eastAsia" w:eastAsia="宋体"/>
          <w:lang w:eastAsia="zh-CN"/>
        </w:rPr>
        <w:t>《</w:t>
      </w:r>
      <w:r>
        <w:t>山海經</w:t>
      </w:r>
      <w:r>
        <w:rPr>
          <w:rFonts w:hint="eastAsia" w:eastAsia="宋体"/>
          <w:lang w:eastAsia="zh-CN"/>
        </w:rPr>
        <w:t>》</w:t>
      </w:r>
      <w:r>
        <w:t>以</w:t>
      </w:r>
    </w:p>
    <w:p w14:paraId="439260E8">
      <w:r>
        <w:t>積石爲河水所出，而讀</w:t>
      </w:r>
      <w:r>
        <w:rPr>
          <w:rFonts w:hint="eastAsia" w:eastAsia="宋体"/>
          <w:lang w:eastAsia="zh-CN"/>
        </w:rPr>
        <w:t>《</w:t>
      </w:r>
      <w:r>
        <w:t>禹貢</w:t>
      </w:r>
      <w:r>
        <w:rPr>
          <w:rFonts w:hint="eastAsia" w:eastAsia="宋体"/>
          <w:lang w:eastAsia="zh-CN"/>
        </w:rPr>
        <w:t>》</w:t>
      </w:r>
      <w:r>
        <w:t>之人盡爲其所誤，以致百家異説，輾轉傳訛，率皆未睹地形</w:t>
      </w:r>
    </w:p>
    <w:p w14:paraId="5BF49C02">
      <w:r>
        <w:t>鑿空附會，竟成千古之疑案而不可破矣</w:t>
      </w:r>
    </w:p>
    <w:p w14:paraId="645C9056">
      <w:r>
        <w:rPr>
          <w:rFonts w:hint="eastAsia" w:eastAsia="宋体"/>
          <w:lang w:eastAsia="zh-CN"/>
        </w:rPr>
        <w:t>《</w:t>
      </w:r>
      <w:r>
        <w:t>海内西經</w:t>
      </w:r>
      <w:r>
        <w:rPr>
          <w:rFonts w:hint="eastAsia" w:eastAsia="宋体"/>
          <w:lang w:eastAsia="zh-CN"/>
        </w:rPr>
        <w:t>》“</w:t>
      </w:r>
      <w:r>
        <w:t>海内崑崙之墟在西北。</w:t>
      </w:r>
      <w:r>
        <w:rPr>
          <w:rFonts w:hint="eastAsia" w:eastAsia="宋体"/>
          <w:lang w:eastAsia="zh-CN"/>
        </w:rPr>
        <w:t>”“</w:t>
      </w:r>
      <w:r>
        <w:t>河水出東北隅，以行其北，西南又入渤海，又</w:t>
      </w:r>
    </w:p>
    <w:p w14:paraId="3FED05B1">
      <w:pPr>
        <w:rPr>
          <w:rFonts w:hint="eastAsia" w:eastAsia="宋体"/>
          <w:lang w:eastAsia="zh-CN"/>
        </w:rPr>
      </w:pPr>
      <w:r>
        <w:t>出海外，即西而北，入禹所導積石山。</w:t>
      </w:r>
      <w:r>
        <w:rPr>
          <w:rFonts w:hint="eastAsia" w:eastAsia="宋体"/>
          <w:lang w:eastAsia="zh-CN"/>
        </w:rPr>
        <w:t>”</w:t>
      </w:r>
    </w:p>
    <w:p w14:paraId="514834EE">
      <w:r>
        <w:t>謹案此與上</w:t>
      </w:r>
      <w:r>
        <w:rPr>
          <w:rFonts w:hint="eastAsia" w:eastAsia="宋体"/>
          <w:lang w:eastAsia="zh-CN"/>
        </w:rPr>
        <w:t>《</w:t>
      </w:r>
      <w:r>
        <w:t>西山經</w:t>
      </w:r>
      <w:r>
        <w:rPr>
          <w:rFonts w:hint="eastAsia" w:eastAsia="宋体"/>
          <w:lang w:eastAsia="zh-CN"/>
        </w:rPr>
        <w:t>》</w:t>
      </w:r>
      <w:r>
        <w:t>謂積石在崑崙之西河水冒以西流同一謬誤，無庸更辨。至</w:t>
      </w:r>
    </w:p>
    <w:p w14:paraId="44D54D07">
      <w:r>
        <w:t>云河水西南又入渤海，又出海外，即西而北入禹所導積石山其言尤屬荒誕。案</w:t>
      </w:r>
      <w:r>
        <w:rPr>
          <w:rFonts w:hint="eastAsia" w:eastAsia="宋体"/>
          <w:lang w:eastAsia="zh-CN"/>
        </w:rPr>
        <w:t>《</w:t>
      </w:r>
      <w:r>
        <w:t>史記</w:t>
      </w:r>
    </w:p>
    <w:p w14:paraId="3471E690">
      <w:r>
        <w:t>稱于闐之西水皆西流，注西海，其東則東流，注鹽澤。是西流入西海者，則不復更東流注</w:t>
      </w:r>
    </w:p>
    <w:p w14:paraId="2FCC12A5">
      <w:r>
        <w:t>鹽澤矣。若如</w:t>
      </w:r>
      <w:r>
        <w:rPr>
          <w:rFonts w:hint="eastAsia" w:eastAsia="宋体"/>
          <w:lang w:eastAsia="zh-CN"/>
        </w:rPr>
        <w:t>《</w:t>
      </w:r>
      <w:r>
        <w:t>山海經</w:t>
      </w:r>
      <w:r>
        <w:rPr>
          <w:rFonts w:hint="eastAsia" w:eastAsia="宋体"/>
          <w:lang w:eastAsia="zh-CN"/>
        </w:rPr>
        <w:t>》</w:t>
      </w:r>
      <w:r>
        <w:t>西南又入渤海又出海外則是流出西海之外矣。禹所導積石山</w:t>
      </w:r>
    </w:p>
    <w:p w14:paraId="56D64A48">
      <w:r>
        <w:t>【第195页】</w:t>
      </w:r>
    </w:p>
    <w:p w14:paraId="6A10420C">
      <w:r>
        <w:t>在西海之外，河水既出海外，安能復入中國，流至積石山耶？</w:t>
      </w:r>
    </w:p>
    <w:p w14:paraId="0DD75394">
      <w:r>
        <w:t>又案</w:t>
      </w:r>
      <w:r>
        <w:rPr>
          <w:rFonts w:hint="eastAsia" w:eastAsia="宋体"/>
          <w:lang w:eastAsia="zh-CN"/>
        </w:rPr>
        <w:t>《</w:t>
      </w:r>
      <w:r>
        <w:t>水經</w:t>
      </w:r>
      <w:r>
        <w:rPr>
          <w:rFonts w:hint="eastAsia" w:eastAsia="宋体"/>
          <w:lang w:eastAsia="zh-CN"/>
        </w:rPr>
        <w:t>》“</w:t>
      </w:r>
      <w:r>
        <w:t>河水出崑崙東北陬屈從其東南流入渤海。又出海外南至積石山</w:t>
      </w:r>
    </w:p>
    <w:p w14:paraId="571B2429">
      <w:r>
        <w:t>云云，此乃悉踵</w:t>
      </w:r>
      <w:r>
        <w:rPr>
          <w:rFonts w:hint="eastAsia" w:eastAsia="宋体"/>
          <w:lang w:eastAsia="zh-CN"/>
        </w:rPr>
        <w:t>《</w:t>
      </w:r>
      <w:r>
        <w:t>山海經</w:t>
      </w:r>
      <w:r>
        <w:rPr>
          <w:rFonts w:hint="eastAsia" w:eastAsia="宋体"/>
          <w:lang w:eastAsia="zh-CN"/>
        </w:rPr>
        <w:t>》</w:t>
      </w:r>
      <w:r>
        <w:t>之謬説。而胡渭作</w:t>
      </w:r>
      <w:r>
        <w:rPr>
          <w:rFonts w:hint="eastAsia" w:eastAsia="宋体"/>
          <w:lang w:eastAsia="zh-CN"/>
        </w:rPr>
        <w:t>《</w:t>
      </w:r>
      <w:r>
        <w:t>禹貢錐指</w:t>
      </w:r>
      <w:r>
        <w:rPr>
          <w:rFonts w:hint="eastAsia" w:eastAsia="宋体"/>
          <w:lang w:eastAsia="zh-CN"/>
        </w:rPr>
        <w:t>》</w:t>
      </w:r>
      <w:r>
        <w:t>，乃曲爲之解云：</w:t>
      </w:r>
      <w:r>
        <w:rPr>
          <w:rFonts w:hint="eastAsia" w:eastAsia="宋体"/>
          <w:lang w:eastAsia="zh-CN"/>
        </w:rPr>
        <w:t>“</w:t>
      </w:r>
      <w:r>
        <w:t>凡大澤謂之</w:t>
      </w:r>
    </w:p>
    <w:p w14:paraId="6D9F5AD8">
      <w:r>
        <w:t>海，渤海即蒲昌海，非真海也。</w:t>
      </w:r>
      <w:r>
        <w:rPr>
          <w:rFonts w:hint="eastAsia" w:eastAsia="宋体"/>
          <w:lang w:eastAsia="zh-CN"/>
        </w:rPr>
        <w:t>”</w:t>
      </w:r>
      <w:r>
        <w:t>今案：</w:t>
      </w:r>
      <w:r>
        <w:rPr>
          <w:rFonts w:hint="eastAsia" w:eastAsia="宋体"/>
          <w:lang w:eastAsia="zh-CN"/>
        </w:rPr>
        <w:t>《</w:t>
      </w:r>
      <w:r>
        <w:t>史記</w:t>
      </w:r>
      <w:r>
        <w:rPr>
          <w:rFonts w:hint="eastAsia" w:eastAsia="宋体"/>
          <w:lang w:eastAsia="zh-CN"/>
        </w:rPr>
        <w:t>•</w:t>
      </w:r>
      <w:r>
        <w:t>封禪書</w:t>
      </w:r>
      <w:r>
        <w:rPr>
          <w:rFonts w:hint="eastAsia" w:eastAsia="宋体"/>
          <w:lang w:eastAsia="zh-CN"/>
        </w:rPr>
        <w:t>》</w:t>
      </w:r>
      <w:r>
        <w:t>云：</w:t>
      </w:r>
      <w:r>
        <w:rPr>
          <w:rFonts w:hint="eastAsia" w:eastAsia="宋体"/>
          <w:lang w:eastAsia="zh-CN"/>
        </w:rPr>
        <w:t>“</w:t>
      </w:r>
      <w:r>
        <w:t>三神山在渤海中。</w:t>
      </w:r>
      <w:r>
        <w:rPr>
          <w:rFonts w:hint="eastAsia" w:eastAsia="宋体"/>
          <w:lang w:eastAsia="zh-CN"/>
        </w:rPr>
        <w:t>”《</w:t>
      </w:r>
      <w:r>
        <w:t>漢書。</w:t>
      </w:r>
    </w:p>
    <w:p w14:paraId="4E80E585">
      <w:r>
        <w:t>武帝紀</w:t>
      </w:r>
      <w:r>
        <w:rPr>
          <w:rFonts w:hint="eastAsia" w:eastAsia="宋体"/>
          <w:lang w:eastAsia="zh-CN"/>
        </w:rPr>
        <w:t>》</w:t>
      </w:r>
      <w:r>
        <w:t>云</w:t>
      </w:r>
      <w:r>
        <w:rPr>
          <w:rFonts w:hint="eastAsia" w:eastAsia="宋体"/>
          <w:lang w:eastAsia="zh-CN"/>
        </w:rPr>
        <w:t>“</w:t>
      </w:r>
      <w:r>
        <w:t>元光三年春，河徙，從頓丘東南流，入渤海。</w:t>
      </w:r>
      <w:r>
        <w:rPr>
          <w:rFonts w:hint="eastAsia" w:eastAsia="宋体"/>
          <w:lang w:eastAsia="zh-CN"/>
        </w:rPr>
        <w:t>”</w:t>
      </w:r>
      <w:r>
        <w:t>是渤海即爲大海，豈有廣袤三</w:t>
      </w:r>
    </w:p>
    <w:p w14:paraId="4F9E4E28">
      <w:r>
        <w:t>百里之蒲昌海，而得謂之渤海者乎？又案：</w:t>
      </w:r>
      <w:r>
        <w:rPr>
          <w:rFonts w:hint="eastAsia" w:eastAsia="宋体"/>
          <w:lang w:eastAsia="zh-CN"/>
        </w:rPr>
        <w:t>《</w:t>
      </w:r>
      <w:r>
        <w:t>淮南。地形訓</w:t>
      </w:r>
      <w:r>
        <w:rPr>
          <w:rFonts w:hint="eastAsia" w:eastAsia="宋体"/>
          <w:lang w:eastAsia="zh-CN"/>
        </w:rPr>
        <w:t>》</w:t>
      </w:r>
      <w:r>
        <w:t>亦云：</w:t>
      </w:r>
      <w:r>
        <w:rPr>
          <w:rFonts w:hint="eastAsia" w:eastAsia="宋体"/>
          <w:lang w:eastAsia="zh-CN"/>
        </w:rPr>
        <w:t>“</w:t>
      </w:r>
      <w:r>
        <w:t>河水出崑崙東北陬</w:t>
      </w:r>
    </w:p>
    <w:p w14:paraId="5C50B782">
      <w:r>
        <w:t>貫渤海入禹所導積石山。</w:t>
      </w:r>
      <w:r>
        <w:rPr>
          <w:rFonts w:hint="eastAsia" w:eastAsia="宋体"/>
          <w:lang w:eastAsia="zh-CN"/>
        </w:rPr>
        <w:t>”</w:t>
      </w:r>
      <w:r>
        <w:t>高誘注云</w:t>
      </w:r>
      <w:r>
        <w:rPr>
          <w:rFonts w:hint="eastAsia" w:eastAsia="宋体"/>
          <w:lang w:eastAsia="zh-CN"/>
        </w:rPr>
        <w:t>“</w:t>
      </w:r>
      <w:r>
        <w:t>渤海大海也。</w:t>
      </w:r>
      <w:r>
        <w:rPr>
          <w:rFonts w:hint="eastAsia" w:eastAsia="宋体"/>
          <w:lang w:eastAsia="zh-CN"/>
        </w:rPr>
        <w:t>”</w:t>
      </w:r>
      <w:r>
        <w:t>則渤海之非蒲昌海，益明矣。又</w:t>
      </w:r>
    </w:p>
    <w:p w14:paraId="12752133">
      <w:r>
        <w:t>案：今回部河源，自發源至蒲昌海，自蒲昌海至積石，盡皆東流，此乃云</w:t>
      </w:r>
      <w:r>
        <w:rPr>
          <w:rFonts w:hint="eastAsia" w:eastAsia="宋体"/>
          <w:lang w:eastAsia="zh-CN"/>
        </w:rPr>
        <w:t>“</w:t>
      </w:r>
      <w:r>
        <w:t>西南又入渤海</w:t>
      </w:r>
    </w:p>
    <w:p w14:paraId="0295F060">
      <w:r>
        <w:t>又出海外，即西而北，入禹所導積石山</w:t>
      </w:r>
      <w:r>
        <w:rPr>
          <w:rFonts w:hint="eastAsia" w:eastAsia="宋体"/>
          <w:lang w:eastAsia="zh-CN"/>
        </w:rPr>
        <w:t>”</w:t>
      </w:r>
      <w:r>
        <w:t>，東西顯然相背，何得以西流所入之渤海，强指爲</w:t>
      </w:r>
    </w:p>
    <w:p w14:paraId="4292F018">
      <w:r>
        <w:t>東流所入之蒲昌海乎？又案：</w:t>
      </w:r>
      <w:r>
        <w:rPr>
          <w:rFonts w:hint="eastAsia" w:eastAsia="宋体"/>
          <w:lang w:eastAsia="zh-CN"/>
        </w:rPr>
        <w:t>《</w:t>
      </w:r>
      <w:r>
        <w:t>西山經</w:t>
      </w:r>
      <w:r>
        <w:rPr>
          <w:rFonts w:hint="eastAsia" w:eastAsia="宋体"/>
          <w:lang w:eastAsia="zh-CN"/>
        </w:rPr>
        <w:t>》</w:t>
      </w:r>
      <w:r>
        <w:t>云：</w:t>
      </w:r>
      <w:r>
        <w:rPr>
          <w:rFonts w:hint="eastAsia" w:eastAsia="宋体"/>
          <w:lang w:eastAsia="zh-CN"/>
        </w:rPr>
        <w:t>“</w:t>
      </w:r>
      <w:r>
        <w:t>不周之山</w:t>
      </w:r>
      <w:r>
        <w:rPr>
          <w:rFonts w:hint="eastAsia" w:eastAsia="宋体"/>
          <w:lang w:eastAsia="zh-CN"/>
        </w:rPr>
        <w:t>……</w:t>
      </w:r>
      <w:r>
        <w:t>東望泑澤，河水之所潛也</w:t>
      </w:r>
    </w:p>
    <w:p w14:paraId="6AD84B46">
      <w:r>
        <w:t>其源渾渾泡泡。</w:t>
      </w:r>
      <w:r>
        <w:rPr>
          <w:rFonts w:hint="eastAsia" w:eastAsia="宋体"/>
          <w:lang w:eastAsia="zh-CN"/>
        </w:rPr>
        <w:t>”</w:t>
      </w:r>
      <w:r>
        <w:t>郭注云：</w:t>
      </w:r>
      <w:r>
        <w:rPr>
          <w:rFonts w:hint="eastAsia" w:eastAsia="宋体"/>
          <w:lang w:eastAsia="zh-CN"/>
        </w:rPr>
        <w:t>“</w:t>
      </w:r>
      <w:r>
        <w:t>泑澤即鹽澤，一名蒲昌海。</w:t>
      </w:r>
      <w:r>
        <w:rPr>
          <w:rFonts w:hint="eastAsia" w:eastAsia="宋体"/>
          <w:lang w:eastAsia="zh-CN"/>
        </w:rPr>
        <w:t>”</w:t>
      </w:r>
      <w:r>
        <w:t>是</w:t>
      </w:r>
      <w:r>
        <w:rPr>
          <w:rFonts w:hint="eastAsia" w:eastAsia="宋体"/>
          <w:lang w:eastAsia="zh-CN"/>
        </w:rPr>
        <w:t>《</w:t>
      </w:r>
      <w:r>
        <w:t>山海經</w:t>
      </w:r>
      <w:r>
        <w:rPr>
          <w:rFonts w:hint="eastAsia" w:eastAsia="宋体"/>
          <w:lang w:eastAsia="zh-CN"/>
        </w:rPr>
        <w:t>》</w:t>
      </w:r>
      <w:r>
        <w:t>本以泑澤爲蒲昌海，非</w:t>
      </w:r>
    </w:p>
    <w:p w14:paraId="5D425AD6">
      <w:r>
        <w:t>以渤海爲蒲昌海。間考</w:t>
      </w:r>
      <w:r>
        <w:rPr>
          <w:rFonts w:hint="eastAsia" w:eastAsia="宋体"/>
          <w:lang w:eastAsia="zh-CN"/>
        </w:rPr>
        <w:t>《</w:t>
      </w:r>
      <w:r>
        <w:t>山海經</w:t>
      </w:r>
      <w:r>
        <w:rPr>
          <w:rFonts w:hint="eastAsia" w:eastAsia="宋体"/>
          <w:lang w:eastAsia="zh-CN"/>
        </w:rPr>
        <w:t>》</w:t>
      </w:r>
      <w:r>
        <w:t>一書，從無一水兩名之例。今既名泑澤，斷不又名爲渤</w:t>
      </w:r>
    </w:p>
    <w:p w14:paraId="47512F6C">
      <w:r>
        <w:t>海也。又</w:t>
      </w:r>
      <w:r>
        <w:rPr>
          <w:rFonts w:hint="eastAsia" w:eastAsia="宋体"/>
          <w:lang w:eastAsia="zh-CN"/>
        </w:rPr>
        <w:t>《</w:t>
      </w:r>
      <w:r>
        <w:t>大荒</w:t>
      </w:r>
      <w:r>
        <w:rPr>
          <w:rFonts w:hint="eastAsia" w:eastAsia="宋体"/>
          <w:lang w:eastAsia="zh-CN"/>
        </w:rPr>
        <w:t>【</w:t>
      </w:r>
      <w:r>
        <w:t>北</w:t>
      </w:r>
      <w:r>
        <w:rPr>
          <w:rFonts w:hint="eastAsia" w:eastAsia="宋体"/>
          <w:lang w:eastAsia="zh-CN"/>
        </w:rPr>
        <w:t>】</w:t>
      </w:r>
      <w:r>
        <w:t>經</w:t>
      </w:r>
      <w:r>
        <w:rPr>
          <w:rFonts w:hint="eastAsia" w:eastAsia="宋体"/>
          <w:lang w:eastAsia="zh-CN"/>
        </w:rPr>
        <w:t>》</w:t>
      </w:r>
      <w:r>
        <w:t>云：</w:t>
      </w:r>
      <w:r>
        <w:rPr>
          <w:rFonts w:hint="eastAsia" w:eastAsia="宋体"/>
          <w:lang w:eastAsia="zh-CN"/>
        </w:rPr>
        <w:t>“</w:t>
      </w:r>
      <w:r>
        <w:t>大逢之山，河濟所入，海北注焉。</w:t>
      </w:r>
      <w:r>
        <w:rPr>
          <w:rFonts w:hint="eastAsia" w:eastAsia="宋体"/>
          <w:lang w:eastAsia="zh-CN"/>
        </w:rPr>
        <w:t>”</w:t>
      </w:r>
      <w:r>
        <w:t>郭注云：</w:t>
      </w:r>
      <w:r>
        <w:rPr>
          <w:rFonts w:hint="eastAsia" w:eastAsia="宋体"/>
          <w:lang w:eastAsia="zh-CN"/>
        </w:rPr>
        <w:t>“</w:t>
      </w:r>
      <w:r>
        <w:t>河濟注海，已</w:t>
      </w:r>
    </w:p>
    <w:p w14:paraId="55A11E53">
      <w:r>
        <w:t>復出海外，入此山中也。</w:t>
      </w:r>
      <w:r>
        <w:rPr>
          <w:rFonts w:hint="eastAsia" w:eastAsia="宋体"/>
          <w:lang w:eastAsia="zh-CN"/>
        </w:rPr>
        <w:t>”</w:t>
      </w:r>
      <w:r>
        <w:t>此則明言水既入海，又復出海矣，豈得亦以大澤爲海當之乎？蓋</w:t>
      </w:r>
    </w:p>
    <w:p w14:paraId="7E10268F">
      <w:r>
        <w:rPr>
          <w:rFonts w:hint="eastAsia" w:eastAsia="宋体"/>
          <w:lang w:eastAsia="zh-CN"/>
        </w:rPr>
        <w:t>《</w:t>
      </w:r>
      <w:r>
        <w:t>山海經</w:t>
      </w:r>
      <w:r>
        <w:rPr>
          <w:rFonts w:hint="eastAsia" w:eastAsia="宋体"/>
          <w:lang w:eastAsia="zh-CN"/>
        </w:rPr>
        <w:t>》</w:t>
      </w:r>
      <w:r>
        <w:t>之渺茫難憑，大率類是。苟必欲强加援引，又從而爲之辭，亦何事不可相附</w:t>
      </w:r>
    </w:p>
    <w:p w14:paraId="018CDB47">
      <w:r>
        <w:t>【第196页】</w:t>
      </w:r>
    </w:p>
    <w:p w14:paraId="09AA9C43">
      <w:r>
        <w:t>會乎？</w:t>
      </w:r>
    </w:p>
    <w:p w14:paraId="1FD1C234">
      <w:r>
        <w:t>淮南子</w:t>
      </w:r>
    </w:p>
    <w:p w14:paraId="67442AC0">
      <w:r>
        <w:rPr>
          <w:rFonts w:hint="eastAsia" w:eastAsia="宋体"/>
          <w:lang w:eastAsia="zh-CN"/>
        </w:rPr>
        <w:t>《</w:t>
      </w:r>
      <w:r>
        <w:t>地形訓上</w:t>
      </w:r>
      <w:r>
        <w:rPr>
          <w:rFonts w:hint="eastAsia" w:eastAsia="宋体"/>
          <w:lang w:eastAsia="zh-CN"/>
        </w:rPr>
        <w:t>》</w:t>
      </w:r>
      <w:r>
        <w:t>cD：</w:t>
      </w:r>
      <w:r>
        <w:rPr>
          <w:rFonts w:hint="eastAsia" w:eastAsia="宋体"/>
          <w:lang w:eastAsia="zh-CN"/>
        </w:rPr>
        <w:t>“</w:t>
      </w:r>
      <w:r>
        <w:t>河水出崑崙東北陬，貫渤海，入禹所導積石山。</w:t>
      </w:r>
      <w:r>
        <w:rPr>
          <w:rFonts w:hint="eastAsia" w:eastAsia="宋体"/>
          <w:lang w:eastAsia="zh-CN"/>
        </w:rPr>
        <w:t>”</w:t>
      </w:r>
      <w:r>
        <w:t>高誘注云：</w:t>
      </w:r>
      <w:r>
        <w:rPr>
          <w:rFonts w:hint="eastAsia" w:eastAsia="宋体"/>
          <w:lang w:eastAsia="zh-CN"/>
        </w:rPr>
        <w:t>“</w:t>
      </w:r>
      <w:r>
        <w:t>渤</w:t>
      </w:r>
    </w:p>
    <w:p w14:paraId="596EEBEB">
      <w:r>
        <w:t>海，大海也。河水自崑崙由地中行，禹導而通之，出積石山。</w:t>
      </w:r>
      <w:r>
        <w:rPr>
          <w:rFonts w:hint="eastAsia" w:eastAsia="宋体"/>
          <w:lang w:eastAsia="zh-CN"/>
        </w:rPr>
        <w:t>《</w:t>
      </w:r>
      <w:r>
        <w:t>書</w:t>
      </w:r>
      <w:r>
        <w:rPr>
          <w:rFonts w:hint="eastAsia" w:eastAsia="宋体"/>
          <w:lang w:eastAsia="zh-CN"/>
        </w:rPr>
        <w:t>》</w:t>
      </w:r>
      <w:r>
        <w:t>曰</w:t>
      </w:r>
      <w:r>
        <w:rPr>
          <w:rFonts w:hint="eastAsia" w:eastAsia="宋体"/>
          <w:lang w:eastAsia="zh-CN"/>
        </w:rPr>
        <w:t>【</w:t>
      </w:r>
      <w:r>
        <w:t>道</w:t>
      </w:r>
      <w:r>
        <w:rPr>
          <w:rFonts w:hint="eastAsia" w:eastAsia="宋体"/>
          <w:lang w:eastAsia="zh-CN"/>
        </w:rPr>
        <w:t>】</w:t>
      </w:r>
      <w:r>
        <w:t>河</w:t>
      </w:r>
      <w:r>
        <w:rPr>
          <w:rFonts w:hint="eastAsia" w:eastAsia="宋体"/>
          <w:lang w:eastAsia="zh-CN"/>
        </w:rPr>
        <w:t>（</w:t>
      </w:r>
      <w:r>
        <w:t>出</w:t>
      </w:r>
      <w:r>
        <w:rPr>
          <w:rFonts w:hint="eastAsia" w:eastAsia="宋体"/>
          <w:lang w:eastAsia="zh-CN"/>
        </w:rPr>
        <w:t>）</w:t>
      </w:r>
      <w:r>
        <w:t>積石，入猶</w:t>
      </w:r>
    </w:p>
    <w:p w14:paraId="2A24CB1C">
      <w:r>
        <w:t>出也。</w:t>
      </w:r>
      <w:r>
        <w:rPr>
          <w:rFonts w:hint="eastAsia" w:eastAsia="宋体"/>
          <w:lang w:eastAsia="zh-CN"/>
        </w:rPr>
        <w:t>”《</w:t>
      </w:r>
      <w:r>
        <w:t>地形訓下</w:t>
      </w:r>
      <w:r>
        <w:rPr>
          <w:rFonts w:hint="eastAsia" w:eastAsia="宋体"/>
          <w:lang w:eastAsia="zh-CN"/>
        </w:rPr>
        <w:t>》</w:t>
      </w:r>
      <w:r>
        <w:t>：</w:t>
      </w:r>
      <w:r>
        <w:rPr>
          <w:rFonts w:hint="eastAsia" w:eastAsia="宋体"/>
          <w:lang w:eastAsia="zh-CN"/>
        </w:rPr>
        <w:t>“</w:t>
      </w:r>
      <w:r>
        <w:t>河出積石。</w:t>
      </w:r>
      <w:r>
        <w:rPr>
          <w:rFonts w:hint="eastAsia" w:eastAsia="宋体"/>
          <w:lang w:eastAsia="zh-CN"/>
        </w:rPr>
        <w:t>”</w:t>
      </w:r>
      <w:r>
        <w:t>高誘注云：</w:t>
      </w:r>
      <w:r>
        <w:rPr>
          <w:rFonts w:hint="eastAsia" w:eastAsia="宋体"/>
          <w:lang w:eastAsia="zh-CN"/>
        </w:rPr>
        <w:t>“</w:t>
      </w:r>
      <w:r>
        <w:t>河源出崑崙，伏流地中萬三千里，禹導而</w:t>
      </w:r>
    </w:p>
    <w:p w14:paraId="22576F61">
      <w:pPr>
        <w:rPr>
          <w:rFonts w:hint="eastAsia" w:eastAsia="宋体"/>
          <w:lang w:eastAsia="zh-CN"/>
        </w:rPr>
      </w:pPr>
      <w:r>
        <w:t>通之，故出積石。</w:t>
      </w:r>
      <w:r>
        <w:rPr>
          <w:rFonts w:hint="eastAsia" w:eastAsia="宋体"/>
          <w:lang w:eastAsia="zh-CN"/>
        </w:rPr>
        <w:t>”</w:t>
      </w:r>
    </w:p>
    <w:p w14:paraId="5F570077">
      <w:r>
        <w:t>謹案：</w:t>
      </w:r>
      <w:r>
        <w:rPr>
          <w:rFonts w:hint="eastAsia" w:eastAsia="宋体"/>
          <w:lang w:eastAsia="zh-CN"/>
        </w:rPr>
        <w:t>《</w:t>
      </w:r>
      <w:r>
        <w:t>淮南子</w:t>
      </w:r>
      <w:r>
        <w:rPr>
          <w:rFonts w:hint="eastAsia" w:eastAsia="宋体"/>
          <w:lang w:eastAsia="zh-CN"/>
        </w:rPr>
        <w:t>》</w:t>
      </w:r>
      <w:r>
        <w:t>之言，乃盡襲</w:t>
      </w:r>
      <w:r>
        <w:rPr>
          <w:rFonts w:hint="eastAsia" w:eastAsia="宋体"/>
          <w:lang w:eastAsia="zh-CN"/>
        </w:rPr>
        <w:t>《</w:t>
      </w:r>
      <w:r>
        <w:t>山海經</w:t>
      </w:r>
      <w:r>
        <w:rPr>
          <w:rFonts w:hint="eastAsia" w:eastAsia="宋体"/>
          <w:lang w:eastAsia="zh-CN"/>
        </w:rPr>
        <w:t>》</w:t>
      </w:r>
      <w:r>
        <w:t>之誤，辨已見前矣。至高注云河水</w:t>
      </w:r>
      <w:r>
        <w:rPr>
          <w:rFonts w:hint="eastAsia" w:eastAsia="宋体"/>
          <w:lang w:eastAsia="zh-CN"/>
        </w:rPr>
        <w:t>“</w:t>
      </w:r>
      <w:r>
        <w:t>由地中</w:t>
      </w:r>
    </w:p>
    <w:p w14:paraId="56E9E7C4">
      <w:r>
        <w:t>行，禹導而通之，出積石</w:t>
      </w:r>
      <w:r>
        <w:rPr>
          <w:rFonts w:hint="eastAsia" w:eastAsia="宋体"/>
          <w:lang w:eastAsia="zh-CN"/>
        </w:rPr>
        <w:t>”</w:t>
      </w:r>
      <w:r>
        <w:t>，此語尤爲可怪。夫禹未治水之前，河本出崑崙，逕積石入中國</w:t>
      </w:r>
    </w:p>
    <w:p w14:paraId="256A2793">
      <w:r>
        <w:t>泛濫而爲患者也。禹之治水，不過鑿龍門，播九河，導之入海而已，非河本由地中行，而禹</w:t>
      </w:r>
    </w:p>
    <w:p w14:paraId="521006C5">
      <w:r>
        <w:t>導之使出積石也。又案</w:t>
      </w:r>
      <w:r>
        <w:rPr>
          <w:rFonts w:hint="eastAsia" w:eastAsia="宋体"/>
          <w:lang w:eastAsia="zh-CN"/>
        </w:rPr>
        <w:t>《</w:t>
      </w:r>
      <w:r>
        <w:t>欽定輿地全圖</w:t>
      </w:r>
      <w:r>
        <w:rPr>
          <w:rFonts w:hint="eastAsia" w:eastAsia="宋体"/>
          <w:lang w:eastAsia="zh-CN"/>
        </w:rPr>
        <w:t>》</w:t>
      </w:r>
      <w:r>
        <w:t>，河水自蒲昌海伏流，至青海復出，相去不過千五</w:t>
      </w:r>
    </w:p>
    <w:p w14:paraId="6E90713A">
      <w:r>
        <w:t>百里，何得云伏流地中萬三千里乎？至</w:t>
      </w:r>
      <w:r>
        <w:rPr>
          <w:rFonts w:hint="eastAsia" w:eastAsia="宋体"/>
          <w:lang w:eastAsia="zh-CN"/>
        </w:rPr>
        <w:t>《</w:t>
      </w:r>
      <w:r>
        <w:t>書</w:t>
      </w:r>
      <w:r>
        <w:rPr>
          <w:rFonts w:hint="eastAsia" w:eastAsia="宋体"/>
          <w:lang w:eastAsia="zh-CN"/>
        </w:rPr>
        <w:t>》</w:t>
      </w:r>
      <w:r>
        <w:t>本云</w:t>
      </w:r>
      <w:r>
        <w:rPr>
          <w:rFonts w:hint="eastAsia" w:eastAsia="宋体"/>
          <w:lang w:eastAsia="zh-CN"/>
        </w:rPr>
        <w:t>“</w:t>
      </w:r>
      <w:r>
        <w:t>導河積石</w:t>
      </w:r>
      <w:r>
        <w:rPr>
          <w:rFonts w:hint="eastAsia" w:eastAsia="宋体"/>
          <w:lang w:eastAsia="zh-CN"/>
        </w:rPr>
        <w:t>”</w:t>
      </w:r>
      <w:r>
        <w:t>，不云</w:t>
      </w:r>
      <w:r>
        <w:rPr>
          <w:rFonts w:hint="eastAsia" w:eastAsia="宋体"/>
          <w:lang w:eastAsia="zh-CN"/>
        </w:rPr>
        <w:t>“</w:t>
      </w:r>
      <w:r>
        <w:t>河出積石</w:t>
      </w:r>
      <w:r>
        <w:rPr>
          <w:rFonts w:hint="eastAsia" w:eastAsia="宋体"/>
          <w:lang w:eastAsia="zh-CN"/>
        </w:rPr>
        <w:t>”</w:t>
      </w:r>
      <w:r>
        <w:t>，今欲附會</w:t>
      </w:r>
    </w:p>
    <w:p w14:paraId="4ABFA368">
      <w:r>
        <w:rPr>
          <w:rFonts w:hint="eastAsia" w:eastAsia="宋体"/>
          <w:lang w:eastAsia="zh-CN"/>
        </w:rPr>
        <w:t>《</w:t>
      </w:r>
      <w:r>
        <w:t>淮南子</w:t>
      </w:r>
      <w:r>
        <w:rPr>
          <w:rFonts w:hint="eastAsia" w:eastAsia="宋体"/>
          <w:lang w:eastAsia="zh-CN"/>
        </w:rPr>
        <w:t>》</w:t>
      </w:r>
      <w:r>
        <w:t>本文而改</w:t>
      </w:r>
      <w:r>
        <w:rPr>
          <w:rFonts w:hint="eastAsia" w:eastAsia="宋体"/>
          <w:lang w:eastAsia="zh-CN"/>
        </w:rPr>
        <w:t>《</w:t>
      </w:r>
      <w:r>
        <w:t>書</w:t>
      </w:r>
      <w:r>
        <w:rPr>
          <w:rFonts w:hint="eastAsia" w:eastAsia="宋体"/>
          <w:lang w:eastAsia="zh-CN"/>
        </w:rPr>
        <w:t>》</w:t>
      </w:r>
      <w:r>
        <w:t>辭以就之，又何意乎？郭璞注</w:t>
      </w:r>
      <w:r>
        <w:rPr>
          <w:rFonts w:hint="eastAsia" w:eastAsia="宋体"/>
          <w:lang w:eastAsia="zh-CN"/>
        </w:rPr>
        <w:t>《</w:t>
      </w:r>
      <w:r>
        <w:t>山海經</w:t>
      </w:r>
      <w:r>
        <w:rPr>
          <w:rFonts w:hint="eastAsia" w:eastAsia="宋体"/>
          <w:lang w:eastAsia="zh-CN"/>
        </w:rPr>
        <w:t>》</w:t>
      </w:r>
      <w:r>
        <w:t>，亦云禹治水，復决疏出</w:t>
      </w:r>
    </w:p>
    <w:p w14:paraId="2C0A908E">
      <w:r>
        <w:t>之，故云</w:t>
      </w:r>
      <w:r>
        <w:rPr>
          <w:rFonts w:hint="eastAsia" w:eastAsia="宋体"/>
          <w:lang w:eastAsia="zh-CN"/>
        </w:rPr>
        <w:t>“</w:t>
      </w:r>
      <w:r>
        <w:t>導河積石</w:t>
      </w:r>
      <w:r>
        <w:rPr>
          <w:rFonts w:hint="eastAsia" w:eastAsia="宋体"/>
          <w:lang w:eastAsia="zh-CN"/>
        </w:rPr>
        <w:t>”</w:t>
      </w:r>
      <w:r>
        <w:t>，此又承高誘之訛也</w:t>
      </w:r>
    </w:p>
    <w:p w14:paraId="38C77115">
      <w:r>
        <w:t>【第197页】</w:t>
      </w:r>
    </w:p>
    <w:p w14:paraId="4369D2FB">
      <w:r>
        <w:t>史記</w:t>
      </w:r>
    </w:p>
    <w:p w14:paraId="33821396">
      <w:r>
        <w:rPr>
          <w:rFonts w:hint="eastAsia" w:eastAsia="宋体"/>
          <w:lang w:eastAsia="zh-CN"/>
        </w:rPr>
        <w:t>《</w:t>
      </w:r>
      <w:r>
        <w:t>大宛列傳。贊</w:t>
      </w:r>
      <w:r>
        <w:rPr>
          <w:rFonts w:hint="eastAsia" w:eastAsia="宋体"/>
          <w:lang w:eastAsia="zh-CN"/>
        </w:rPr>
        <w:t>》“《</w:t>
      </w:r>
      <w:r>
        <w:t>禹本紀</w:t>
      </w:r>
      <w:r>
        <w:rPr>
          <w:rFonts w:hint="eastAsia" w:eastAsia="宋体"/>
          <w:lang w:eastAsia="zh-CN"/>
        </w:rPr>
        <w:t>》</w:t>
      </w:r>
      <w:r>
        <w:t>言河出崑崙，崑崙其高二千五百餘里，日月所相避隱爲</w:t>
      </w:r>
    </w:p>
    <w:p w14:paraId="2B4B9A6D">
      <w:r>
        <w:t>光明也。其上有醴泉、瑶池。今自張騫使大夏之後也，窮河源，烏睹</w:t>
      </w:r>
      <w:r>
        <w:rPr>
          <w:rFonts w:hint="eastAsia" w:eastAsia="宋体"/>
          <w:lang w:eastAsia="zh-CN"/>
        </w:rPr>
        <w:t>《</w:t>
      </w:r>
      <w:r>
        <w:t>本紀</w:t>
      </w:r>
      <w:r>
        <w:rPr>
          <w:rFonts w:hint="eastAsia" w:eastAsia="宋体"/>
          <w:lang w:eastAsia="zh-CN"/>
        </w:rPr>
        <w:t>》</w:t>
      </w:r>
      <w:r>
        <w:t>所謂崑崙者</w:t>
      </w:r>
    </w:p>
    <w:p w14:paraId="0E012839">
      <w:r>
        <w:t>乎？故言九州山川，</w:t>
      </w:r>
      <w:r>
        <w:rPr>
          <w:rFonts w:hint="eastAsia" w:eastAsia="宋体"/>
          <w:lang w:eastAsia="zh-CN"/>
        </w:rPr>
        <w:t>《</w:t>
      </w:r>
      <w:r>
        <w:t>尚書</w:t>
      </w:r>
      <w:r>
        <w:rPr>
          <w:rFonts w:hint="eastAsia" w:eastAsia="宋体"/>
          <w:lang w:eastAsia="zh-CN"/>
        </w:rPr>
        <w:t>》</w:t>
      </w:r>
      <w:r>
        <w:t>近之矣。至</w:t>
      </w:r>
      <w:r>
        <w:rPr>
          <w:rFonts w:hint="eastAsia" w:eastAsia="宋体"/>
          <w:lang w:eastAsia="zh-CN"/>
        </w:rPr>
        <w:t>《</w:t>
      </w:r>
      <w:r>
        <w:t>禹本紀</w:t>
      </w:r>
      <w:r>
        <w:rPr>
          <w:rFonts w:hint="eastAsia" w:eastAsia="宋体"/>
          <w:lang w:eastAsia="zh-CN"/>
        </w:rPr>
        <w:t>》</w:t>
      </w:r>
      <w:r>
        <w:t>、</w:t>
      </w:r>
      <w:r>
        <w:rPr>
          <w:rFonts w:hint="eastAsia" w:eastAsia="宋体"/>
          <w:lang w:eastAsia="zh-CN"/>
        </w:rPr>
        <w:t>《</w:t>
      </w:r>
      <w:r>
        <w:t>山海經</w:t>
      </w:r>
      <w:r>
        <w:rPr>
          <w:rFonts w:hint="eastAsia" w:eastAsia="宋体"/>
          <w:lang w:eastAsia="zh-CN"/>
        </w:rPr>
        <w:t>》</w:t>
      </w:r>
      <w:r>
        <w:t>所有怪物，余不敢言之也。</w:t>
      </w:r>
      <w:r>
        <w:rPr>
          <w:rFonts w:hint="eastAsia" w:eastAsia="宋体"/>
          <w:lang w:eastAsia="zh-CN"/>
        </w:rPr>
        <w:t>”</w:t>
      </w:r>
      <w:r>
        <w:t>裴</w:t>
      </w:r>
    </w:p>
    <w:p w14:paraId="79995B9F">
      <w:r>
        <w:t>駰集解</w:t>
      </w:r>
      <w:r>
        <w:rPr>
          <w:rFonts w:hint="eastAsia" w:eastAsia="宋体"/>
          <w:lang w:eastAsia="zh-CN"/>
        </w:rPr>
        <w:t>“</w:t>
      </w:r>
      <w:r>
        <w:t>鄧展曰</w:t>
      </w:r>
      <w:r>
        <w:rPr>
          <w:rFonts w:hint="eastAsia" w:eastAsia="宋体"/>
          <w:lang w:eastAsia="zh-CN"/>
        </w:rPr>
        <w:t>《</w:t>
      </w:r>
      <w:r>
        <w:t>尚書</w:t>
      </w:r>
      <w:r>
        <w:rPr>
          <w:rFonts w:hint="eastAsia" w:eastAsia="宋体"/>
          <w:lang w:eastAsia="zh-CN"/>
        </w:rPr>
        <w:t>》</w:t>
      </w:r>
      <w:r>
        <w:t>曰導河積石，是爲河源出於積石，積石在金城河關，不言出於</w:t>
      </w:r>
    </w:p>
    <w:p w14:paraId="30709E9A">
      <w:pPr>
        <w:rPr>
          <w:rFonts w:hint="eastAsia" w:eastAsia="宋体"/>
          <w:lang w:eastAsia="zh-CN"/>
        </w:rPr>
      </w:pPr>
      <w:r>
        <w:t>崑崙也。</w:t>
      </w:r>
      <w:r>
        <w:rPr>
          <w:rFonts w:hint="eastAsia" w:eastAsia="宋体"/>
          <w:lang w:eastAsia="zh-CN"/>
        </w:rPr>
        <w:t>”</w:t>
      </w:r>
    </w:p>
    <w:p w14:paraId="2F272025">
      <w:r>
        <w:t>謹案：崑崙之説，自昔相傳，豈爲虚妄。惟漢世去上古已遠，而崑崙又僻在西戎，是</w:t>
      </w:r>
    </w:p>
    <w:p w14:paraId="1DD0D602">
      <w:r>
        <w:t>以拘墟之儒少見多怪，即以近屬河關數百里外之積石尚誤指爲河源，而况遠及萬里之崑</w:t>
      </w:r>
    </w:p>
    <w:p w14:paraId="560D1004">
      <w:r>
        <w:t>崙乎？據遷所云</w:t>
      </w:r>
      <w:r>
        <w:rPr>
          <w:rFonts w:hint="eastAsia" w:eastAsia="宋体"/>
          <w:lang w:eastAsia="zh-CN"/>
        </w:rPr>
        <w:t>“</w:t>
      </w:r>
      <w:r>
        <w:t>自張騫使大夏之後，窮河源，烏睹</w:t>
      </w:r>
      <w:r>
        <w:rPr>
          <w:rFonts w:hint="eastAsia" w:eastAsia="宋体"/>
          <w:lang w:eastAsia="zh-CN"/>
        </w:rPr>
        <w:t>《</w:t>
      </w:r>
      <w:r>
        <w:t>本紀</w:t>
      </w:r>
      <w:r>
        <w:rPr>
          <w:rFonts w:hint="eastAsia" w:eastAsia="宋体"/>
          <w:lang w:eastAsia="zh-CN"/>
        </w:rPr>
        <w:t>》</w:t>
      </w:r>
      <w:r>
        <w:t>所謂崑崙者乎？故言九州山</w:t>
      </w:r>
    </w:p>
    <w:p w14:paraId="2AC80B60">
      <w:r>
        <w:t>川，</w:t>
      </w:r>
      <w:r>
        <w:rPr>
          <w:rFonts w:hint="eastAsia" w:eastAsia="宋体"/>
          <w:lang w:eastAsia="zh-CN"/>
        </w:rPr>
        <w:t>《</w:t>
      </w:r>
      <w:r>
        <w:t>尚書</w:t>
      </w:r>
      <w:r>
        <w:rPr>
          <w:rFonts w:hint="eastAsia" w:eastAsia="宋体"/>
          <w:lang w:eastAsia="zh-CN"/>
        </w:rPr>
        <w:t>》</w:t>
      </w:r>
      <w:r>
        <w:t>近之</w:t>
      </w:r>
      <w:r>
        <w:rPr>
          <w:rFonts w:hint="eastAsia" w:eastAsia="宋体"/>
          <w:lang w:eastAsia="zh-CN"/>
        </w:rPr>
        <w:t>”</w:t>
      </w:r>
      <w:r>
        <w:t>。若是乎</w:t>
      </w:r>
      <w:r>
        <w:rPr>
          <w:rFonts w:hint="eastAsia" w:eastAsia="宋体"/>
          <w:lang w:eastAsia="zh-CN"/>
        </w:rPr>
        <w:t>《</w:t>
      </w:r>
      <w:r>
        <w:t>禹本紀</w:t>
      </w:r>
      <w:r>
        <w:rPr>
          <w:rFonts w:hint="eastAsia" w:eastAsia="宋体"/>
          <w:lang w:eastAsia="zh-CN"/>
        </w:rPr>
        <w:t>》</w:t>
      </w:r>
      <w:r>
        <w:t>、</w:t>
      </w:r>
      <w:r>
        <w:rPr>
          <w:rFonts w:hint="eastAsia" w:eastAsia="宋体"/>
          <w:lang w:eastAsia="zh-CN"/>
        </w:rPr>
        <w:t>《</w:t>
      </w:r>
      <w:r>
        <w:t>山海經</w:t>
      </w:r>
      <w:r>
        <w:rPr>
          <w:rFonts w:hint="eastAsia" w:eastAsia="宋体"/>
          <w:lang w:eastAsia="zh-CN"/>
        </w:rPr>
        <w:t>》</w:t>
      </w:r>
      <w:r>
        <w:t>皆荒誕不足信，而所信惟</w:t>
      </w:r>
      <w:r>
        <w:rPr>
          <w:rFonts w:hint="eastAsia" w:eastAsia="宋体"/>
          <w:lang w:eastAsia="zh-CN"/>
        </w:rPr>
        <w:t>《</w:t>
      </w:r>
      <w:r>
        <w:t>尚書</w:t>
      </w:r>
      <w:r>
        <w:rPr>
          <w:rFonts w:hint="eastAsia" w:eastAsia="宋体"/>
          <w:lang w:eastAsia="zh-CN"/>
        </w:rPr>
        <w:t>》</w:t>
      </w:r>
      <w:r>
        <w:t>矣。獨不</w:t>
      </w:r>
    </w:p>
    <w:p w14:paraId="07A0CD67">
      <w:r>
        <w:t>思</w:t>
      </w:r>
      <w:r>
        <w:rPr>
          <w:rFonts w:hint="eastAsia" w:eastAsia="宋体"/>
          <w:lang w:eastAsia="zh-CN"/>
        </w:rPr>
        <w:t>《</w:t>
      </w:r>
      <w:r>
        <w:t>尚書</w:t>
      </w:r>
      <w:r>
        <w:rPr>
          <w:rFonts w:hint="eastAsia" w:eastAsia="宋体"/>
          <w:lang w:eastAsia="zh-CN"/>
        </w:rPr>
        <w:t>》</w:t>
      </w:r>
      <w:r>
        <w:t>亦有</w:t>
      </w:r>
      <w:r>
        <w:rPr>
          <w:rFonts w:hint="eastAsia" w:eastAsia="宋体"/>
          <w:lang w:eastAsia="zh-CN"/>
        </w:rPr>
        <w:t>“</w:t>
      </w:r>
      <w:r>
        <w:t>織皮崑崙、析支、渠搜</w:t>
      </w:r>
      <w:r>
        <w:rPr>
          <w:rFonts w:hint="eastAsia" w:eastAsia="宋体"/>
          <w:lang w:eastAsia="zh-CN"/>
        </w:rPr>
        <w:t>”</w:t>
      </w:r>
      <w:r>
        <w:t>之語乎？案：鄭康成注</w:t>
      </w:r>
      <w:r>
        <w:rPr>
          <w:rFonts w:hint="eastAsia" w:eastAsia="宋体"/>
          <w:lang w:eastAsia="zh-CN"/>
        </w:rPr>
        <w:t>《</w:t>
      </w:r>
      <w:r>
        <w:t>禹貢</w:t>
      </w:r>
      <w:r>
        <w:rPr>
          <w:rFonts w:hint="eastAsia" w:eastAsia="宋体"/>
          <w:lang w:eastAsia="zh-CN"/>
        </w:rPr>
        <w:t>》</w:t>
      </w:r>
      <w:r>
        <w:t>云：</w:t>
      </w:r>
      <w:r>
        <w:rPr>
          <w:rFonts w:hint="eastAsia" w:eastAsia="宋体"/>
          <w:lang w:eastAsia="zh-CN"/>
        </w:rPr>
        <w:t>“</w:t>
      </w:r>
      <w:r>
        <w:t>衣皮之民居此</w:t>
      </w:r>
    </w:p>
    <w:p w14:paraId="2A3178F7">
      <w:r>
        <w:t>崑崙、析支、渠搜三山之野者，皆西戎也。</w:t>
      </w:r>
      <w:r>
        <w:rPr>
          <w:rFonts w:hint="eastAsia" w:eastAsia="宋体"/>
          <w:lang w:eastAsia="zh-CN"/>
        </w:rPr>
        <w:t>”</w:t>
      </w:r>
      <w:r>
        <w:t>而</w:t>
      </w:r>
      <w:r>
        <w:rPr>
          <w:rFonts w:hint="eastAsia" w:eastAsia="宋体"/>
          <w:lang w:eastAsia="zh-CN"/>
        </w:rPr>
        <w:t>《</w:t>
      </w:r>
      <w:r>
        <w:t>爾雅</w:t>
      </w:r>
      <w:r>
        <w:rPr>
          <w:rFonts w:hint="eastAsia" w:eastAsia="宋体"/>
          <w:lang w:eastAsia="zh-CN"/>
        </w:rPr>
        <w:t>》</w:t>
      </w:r>
      <w:r>
        <w:t>亦云河出崑崙虚。</w:t>
      </w:r>
      <w:r>
        <w:rPr>
          <w:rFonts w:hint="eastAsia" w:eastAsia="宋体"/>
          <w:lang w:eastAsia="zh-CN"/>
        </w:rPr>
        <w:t>《</w:t>
      </w:r>
      <w:r>
        <w:t>禹貢</w:t>
      </w:r>
      <w:r>
        <w:rPr>
          <w:rFonts w:hint="eastAsia" w:eastAsia="宋体"/>
          <w:lang w:eastAsia="zh-CN"/>
        </w:rPr>
        <w:t>》</w:t>
      </w:r>
      <w:r>
        <w:t>爲大禹所記</w:t>
      </w:r>
    </w:p>
    <w:p w14:paraId="708C8156">
      <w:r>
        <w:rPr>
          <w:rFonts w:hint="eastAsia" w:eastAsia="宋体"/>
          <w:lang w:eastAsia="zh-CN"/>
        </w:rPr>
        <w:t>《</w:t>
      </w:r>
      <w:r>
        <w:t>爾雅</w:t>
      </w:r>
      <w:r>
        <w:rPr>
          <w:rFonts w:hint="eastAsia" w:eastAsia="宋体"/>
          <w:lang w:eastAsia="zh-CN"/>
        </w:rPr>
        <w:t>》</w:t>
      </w:r>
      <w:r>
        <w:t>爲周公所作，豈亦故爲荒幻之辭以誣後世乎？自史遷有烏睹所謂崑崙之説，而</w:t>
      </w:r>
      <w:r>
        <w:rPr>
          <w:rFonts w:hint="eastAsia" w:eastAsia="宋体"/>
          <w:lang w:eastAsia="zh-CN"/>
        </w:rPr>
        <w:t>《</w:t>
      </w:r>
      <w:r>
        <w:t>漢</w:t>
      </w:r>
    </w:p>
    <w:p w14:paraId="48C71433">
      <w:r>
        <w:t>書</w:t>
      </w:r>
      <w:r>
        <w:rPr>
          <w:rFonts w:hint="eastAsia" w:eastAsia="宋体"/>
          <w:lang w:eastAsia="zh-CN"/>
        </w:rPr>
        <w:t>•</w:t>
      </w:r>
      <w:r>
        <w:t>張騫傳</w:t>
      </w:r>
      <w:r>
        <w:rPr>
          <w:rFonts w:hint="eastAsia" w:eastAsia="宋体"/>
          <w:lang w:eastAsia="zh-CN"/>
        </w:rPr>
        <w:t>》</w:t>
      </w:r>
      <w:r>
        <w:t>踵之。至鄧展作注，又言河出積石，不出崑崙，則誤讀</w:t>
      </w:r>
      <w:r>
        <w:rPr>
          <w:rFonts w:hint="eastAsia" w:eastAsia="宋体"/>
          <w:lang w:eastAsia="zh-CN"/>
        </w:rPr>
        <w:t>“</w:t>
      </w:r>
      <w:r>
        <w:t>導河積石</w:t>
      </w:r>
      <w:r>
        <w:rPr>
          <w:rFonts w:hint="eastAsia" w:eastAsia="宋体"/>
          <w:lang w:eastAsia="zh-CN"/>
        </w:rPr>
        <w:t>”</w:t>
      </w:r>
      <w:r>
        <w:t>爲</w:t>
      </w:r>
      <w:r>
        <w:rPr>
          <w:rFonts w:hint="eastAsia" w:eastAsia="宋体"/>
          <w:lang w:eastAsia="zh-CN"/>
        </w:rPr>
        <w:t>“</w:t>
      </w:r>
      <w:r>
        <w:t>河出積</w:t>
      </w:r>
    </w:p>
    <w:p w14:paraId="7A197EA9">
      <w:r>
        <w:t>石</w:t>
      </w:r>
      <w:r>
        <w:rPr>
          <w:rFonts w:hint="eastAsia" w:eastAsia="宋体"/>
          <w:lang w:eastAsia="zh-CN"/>
        </w:rPr>
        <w:t>”</w:t>
      </w:r>
      <w:r>
        <w:t>矣。司馬貞</w:t>
      </w:r>
      <w:r>
        <w:rPr>
          <w:rFonts w:hint="eastAsia" w:eastAsia="宋体"/>
          <w:lang w:eastAsia="zh-CN"/>
        </w:rPr>
        <w:t>《</w:t>
      </w:r>
      <w:r>
        <w:t>史記索隱</w:t>
      </w:r>
      <w:r>
        <w:rPr>
          <w:rFonts w:hint="eastAsia" w:eastAsia="宋体"/>
          <w:lang w:eastAsia="zh-CN"/>
        </w:rPr>
        <w:t>》</w:t>
      </w:r>
      <w:r>
        <w:t>辨之云：</w:t>
      </w:r>
      <w:r>
        <w:rPr>
          <w:rFonts w:hint="eastAsia" w:eastAsia="宋体"/>
          <w:lang w:eastAsia="zh-CN"/>
        </w:rPr>
        <w:t>“</w:t>
      </w:r>
      <w:r>
        <w:t>案</w:t>
      </w:r>
      <w:r>
        <w:rPr>
          <w:rFonts w:hint="eastAsia" w:eastAsia="宋体"/>
          <w:lang w:eastAsia="zh-CN"/>
        </w:rPr>
        <w:t>《</w:t>
      </w:r>
      <w:r>
        <w:t>山海經</w:t>
      </w:r>
      <w:r>
        <w:rPr>
          <w:rFonts w:hint="eastAsia" w:eastAsia="宋体"/>
          <w:lang w:eastAsia="zh-CN"/>
        </w:rPr>
        <w:t>》</w:t>
      </w:r>
      <w:r>
        <w:t>河出崑崙東北隅，</w:t>
      </w:r>
      <w:r>
        <w:rPr>
          <w:rFonts w:hint="eastAsia" w:eastAsia="宋体"/>
          <w:lang w:eastAsia="zh-CN"/>
        </w:rPr>
        <w:t>《</w:t>
      </w:r>
      <w:r>
        <w:t>西域傳</w:t>
      </w:r>
      <w:r>
        <w:rPr>
          <w:rFonts w:hint="eastAsia" w:eastAsia="宋体"/>
          <w:lang w:eastAsia="zh-CN"/>
        </w:rPr>
        <w:t>》</w:t>
      </w:r>
      <w:r>
        <w:t>云南出積石</w:t>
      </w:r>
    </w:p>
    <w:p w14:paraId="15965286">
      <w:r>
        <w:t>【第198页】</w:t>
      </w:r>
    </w:p>
    <w:p w14:paraId="7B38BC5F">
      <w:r>
        <w:t>山爲中國河，積石本非河之發源，猶</w:t>
      </w:r>
      <w:r>
        <w:rPr>
          <w:rFonts w:hint="eastAsia" w:eastAsia="宋体"/>
          <w:lang w:eastAsia="zh-CN"/>
        </w:rPr>
        <w:t>《</w:t>
      </w:r>
      <w:r>
        <w:t>尚書</w:t>
      </w:r>
      <w:r>
        <w:rPr>
          <w:rFonts w:hint="eastAsia" w:eastAsia="宋体"/>
          <w:lang w:eastAsia="zh-CN"/>
        </w:rPr>
        <w:t>》</w:t>
      </w:r>
      <w:r>
        <w:t>導洛自熊耳，然其實出於冢領山，乃東逕熊耳</w:t>
      </w:r>
    </w:p>
    <w:p w14:paraId="203B4F53">
      <w:r>
        <w:t>今推此義，河亦然矣。</w:t>
      </w:r>
      <w:r>
        <w:rPr>
          <w:rFonts w:hint="eastAsia" w:eastAsia="宋体"/>
          <w:lang w:eastAsia="zh-CN"/>
        </w:rPr>
        <w:t>”</w:t>
      </w:r>
      <w:r>
        <w:t>則河源本崑崙，東流至積石，始入中國，而</w:t>
      </w:r>
      <w:r>
        <w:rPr>
          <w:rFonts w:hint="eastAsia" w:eastAsia="宋体"/>
          <w:lang w:eastAsia="zh-CN"/>
        </w:rPr>
        <w:t>《</w:t>
      </w:r>
      <w:r>
        <w:t>山海經</w:t>
      </w:r>
      <w:r>
        <w:rPr>
          <w:rFonts w:hint="eastAsia" w:eastAsia="宋体"/>
          <w:lang w:eastAsia="zh-CN"/>
        </w:rPr>
        <w:t>》</w:t>
      </w:r>
      <w:r>
        <w:t>竝</w:t>
      </w:r>
      <w:r>
        <w:rPr>
          <w:rFonts w:hint="eastAsia" w:eastAsia="宋体"/>
          <w:lang w:eastAsia="zh-CN"/>
        </w:rPr>
        <w:t>《</w:t>
      </w:r>
      <w:r>
        <w:t>禹貢</w:t>
      </w:r>
      <w:r>
        <w:rPr>
          <w:rFonts w:hint="eastAsia" w:eastAsia="宋体"/>
          <w:lang w:eastAsia="zh-CN"/>
        </w:rPr>
        <w:t>》</w:t>
      </w:r>
      <w:r>
        <w:t>各互</w:t>
      </w:r>
    </w:p>
    <w:p w14:paraId="6DF2E692">
      <w:r>
        <w:t>舉耳。然則史遷之説，司馬貞固已不信之矣</w:t>
      </w:r>
    </w:p>
    <w:p w14:paraId="6464D417">
      <w:r>
        <w:t>漢書</w:t>
      </w:r>
    </w:p>
    <w:p w14:paraId="607DD925">
      <w:r>
        <w:rPr>
          <w:rFonts w:hint="eastAsia" w:eastAsia="宋体"/>
          <w:lang w:eastAsia="zh-CN"/>
        </w:rPr>
        <w:t>《</w:t>
      </w:r>
      <w:r>
        <w:t>張騫傳。贊</w:t>
      </w:r>
      <w:r>
        <w:rPr>
          <w:rFonts w:hint="eastAsia" w:eastAsia="宋体"/>
          <w:lang w:eastAsia="zh-CN"/>
        </w:rPr>
        <w:t>》</w:t>
      </w:r>
      <w:r>
        <w:t>：</w:t>
      </w:r>
      <w:r>
        <w:rPr>
          <w:rFonts w:hint="eastAsia" w:eastAsia="宋体"/>
          <w:lang w:eastAsia="zh-CN"/>
        </w:rPr>
        <w:t>“《</w:t>
      </w:r>
      <w:r>
        <w:t>禹本紀</w:t>
      </w:r>
      <w:r>
        <w:rPr>
          <w:rFonts w:hint="eastAsia" w:eastAsia="宋体"/>
          <w:lang w:eastAsia="zh-CN"/>
        </w:rPr>
        <w:t>》</w:t>
      </w:r>
      <w:r>
        <w:t>言河出崑崙，崑崙高二千五百餘里，日月所相避隱爲光明</w:t>
      </w:r>
    </w:p>
    <w:p w14:paraId="697B99E4">
      <w:r>
        <w:t>也。自張騫使大夏之後，窮河源，惡睹所謂崑崙者乎？故言九州山川，</w:t>
      </w:r>
      <w:r>
        <w:rPr>
          <w:rFonts w:hint="eastAsia" w:eastAsia="宋体"/>
          <w:lang w:eastAsia="zh-CN"/>
        </w:rPr>
        <w:t>《</w:t>
      </w:r>
      <w:r>
        <w:t>尚書</w:t>
      </w:r>
      <w:r>
        <w:rPr>
          <w:rFonts w:hint="eastAsia" w:eastAsia="宋体"/>
          <w:lang w:eastAsia="zh-CN"/>
        </w:rPr>
        <w:t>》</w:t>
      </w:r>
      <w:r>
        <w:t>近之矣。至</w:t>
      </w:r>
    </w:p>
    <w:p w14:paraId="1000D75D">
      <w:pPr>
        <w:rPr>
          <w:rFonts w:hint="eastAsia" w:eastAsia="宋体"/>
          <w:lang w:eastAsia="zh-CN"/>
        </w:rPr>
      </w:pPr>
      <w:r>
        <w:rPr>
          <w:rFonts w:hint="eastAsia" w:eastAsia="宋体"/>
          <w:lang w:eastAsia="zh-CN"/>
        </w:rPr>
        <w:t>《</w:t>
      </w:r>
      <w:r>
        <w:t>禹本紀</w:t>
      </w:r>
      <w:r>
        <w:rPr>
          <w:rFonts w:hint="eastAsia" w:eastAsia="宋体"/>
          <w:lang w:eastAsia="zh-CN"/>
        </w:rPr>
        <w:t>》</w:t>
      </w:r>
      <w:r>
        <w:t>、</w:t>
      </w:r>
      <w:r>
        <w:rPr>
          <w:rFonts w:hint="eastAsia" w:eastAsia="宋体"/>
          <w:lang w:eastAsia="zh-CN"/>
        </w:rPr>
        <w:t>《</w:t>
      </w:r>
      <w:r>
        <w:t>山經</w:t>
      </w:r>
      <w:r>
        <w:rPr>
          <w:rFonts w:hint="eastAsia" w:eastAsia="宋体"/>
          <w:lang w:eastAsia="zh-CN"/>
        </w:rPr>
        <w:t>》</w:t>
      </w:r>
      <w:r>
        <w:t>放哉。</w:t>
      </w:r>
      <w:r>
        <w:rPr>
          <w:rFonts w:hint="eastAsia" w:eastAsia="宋体"/>
          <w:lang w:eastAsia="zh-CN"/>
        </w:rPr>
        <w:t>”</w:t>
      </w:r>
    </w:p>
    <w:p w14:paraId="7006EE93">
      <w:r>
        <w:t>辨已見上。</w:t>
      </w:r>
    </w:p>
    <w:p w14:paraId="2E68E901">
      <w:r>
        <w:rPr>
          <w:rFonts w:hint="eastAsia" w:eastAsia="宋体"/>
          <w:lang w:eastAsia="zh-CN"/>
        </w:rPr>
        <w:t>《</w:t>
      </w:r>
      <w:r>
        <w:t>西域傳</w:t>
      </w:r>
      <w:r>
        <w:rPr>
          <w:rFonts w:hint="eastAsia" w:eastAsia="宋体"/>
          <w:lang w:eastAsia="zh-CN"/>
        </w:rPr>
        <w:t>》</w:t>
      </w:r>
      <w:r>
        <w:t>：</w:t>
      </w:r>
      <w:r>
        <w:rPr>
          <w:rFonts w:hint="eastAsia" w:eastAsia="宋体"/>
          <w:lang w:eastAsia="zh-CN"/>
        </w:rPr>
        <w:t>“</w:t>
      </w:r>
      <w:r>
        <w:t>西域以孝武時始通，本三十六國，其後稍分至五十餘，皆在匈奴之西、烏</w:t>
      </w:r>
    </w:p>
    <w:p w14:paraId="1B53A50A">
      <w:r>
        <w:t>孫之南。南北有大山中央有河東西六千餘里南北千餘里。東則接漢，阨以玉門、陽</w:t>
      </w:r>
    </w:p>
    <w:p w14:paraId="5CAC5859">
      <w:r>
        <w:t>關，西則限以葱嶺。其南山東出金城，與漢南山屬焉。其河有兩源：一出蔥嶺山，一出于</w:t>
      </w:r>
    </w:p>
    <w:p w14:paraId="2A2DE6FA">
      <w:r>
        <w:t>闐。于闐在南山下，其河北流，與蔥嶺河合，東注蒲昌海。蒲昌海，一名鹽澤者也。去玉</w:t>
      </w:r>
    </w:p>
    <w:p w14:paraId="48A354C4">
      <w:r>
        <w:t>門、陽關千三百餘里，廣袤三百里。其水亭居，冬夏不增减，皆以爲潛行地下，南出於積石</w:t>
      </w:r>
    </w:p>
    <w:p w14:paraId="383458FE">
      <w:pPr>
        <w:rPr>
          <w:rFonts w:hint="eastAsia" w:eastAsia="宋体"/>
          <w:lang w:eastAsia="zh-CN"/>
        </w:rPr>
      </w:pPr>
      <w:r>
        <w:t>爲中國河云。</w:t>
      </w:r>
      <w:r>
        <w:rPr>
          <w:rFonts w:hint="eastAsia" w:eastAsia="宋体"/>
          <w:lang w:eastAsia="zh-CN"/>
        </w:rPr>
        <w:t>”</w:t>
      </w:r>
    </w:p>
    <w:p w14:paraId="204C25B1">
      <w:r>
        <w:t>【第199页】</w:t>
      </w:r>
    </w:p>
    <w:p w14:paraId="51E52DF3">
      <w:r>
        <w:t>謹案：班氏所傳西域之山川、形勢、道理、方嚮，至爲詳密。參以今之</w:t>
      </w:r>
      <w:r>
        <w:rPr>
          <w:rFonts w:hint="eastAsia" w:eastAsia="宋体"/>
          <w:lang w:eastAsia="zh-CN"/>
        </w:rPr>
        <w:t>《</w:t>
      </w:r>
      <w:r>
        <w:t>輿圖</w:t>
      </w:r>
      <w:r>
        <w:rPr>
          <w:rFonts w:hint="eastAsia" w:eastAsia="宋体"/>
          <w:lang w:eastAsia="zh-CN"/>
        </w:rPr>
        <w:t>》</w:t>
      </w:r>
      <w:r>
        <w:t>。四，無</w:t>
      </w:r>
    </w:p>
    <w:p w14:paraId="41C39B3C">
      <w:r>
        <w:t>不相合者。獨以鹽澤爲潛行地下，南出於積石，則猶踵</w:t>
      </w:r>
      <w:r>
        <w:rPr>
          <w:rFonts w:hint="eastAsia" w:eastAsia="宋体"/>
          <w:lang w:eastAsia="zh-CN"/>
        </w:rPr>
        <w:t>《</w:t>
      </w:r>
      <w:r>
        <w:t>山海經</w:t>
      </w:r>
      <w:r>
        <w:rPr>
          <w:rFonts w:hint="eastAsia" w:eastAsia="宋体"/>
          <w:lang w:eastAsia="zh-CN"/>
        </w:rPr>
        <w:t>》</w:t>
      </w:r>
      <w:r>
        <w:t>、</w:t>
      </w:r>
      <w:r>
        <w:rPr>
          <w:rFonts w:hint="eastAsia" w:eastAsia="宋体"/>
          <w:lang w:eastAsia="zh-CN"/>
        </w:rPr>
        <w:t>《</w:t>
      </w:r>
      <w:r>
        <w:t>淮南子</w:t>
      </w:r>
      <w:r>
        <w:rPr>
          <w:rFonts w:hint="eastAsia" w:eastAsia="宋体"/>
          <w:lang w:eastAsia="zh-CN"/>
        </w:rPr>
        <w:t>》</w:t>
      </w:r>
      <w:r>
        <w:t>諸書之誤。又</w:t>
      </w:r>
    </w:p>
    <w:p w14:paraId="67C705C1">
      <w:r>
        <w:t>漢時青海之地界在西羌，使跡罕至，睹聞之所不及，遂爲記載之所不備云</w:t>
      </w:r>
    </w:p>
    <w:p w14:paraId="77006731">
      <w:r>
        <w:rPr>
          <w:rFonts w:hint="eastAsia" w:eastAsia="宋体"/>
          <w:lang w:eastAsia="zh-CN"/>
        </w:rPr>
        <w:t>《</w:t>
      </w:r>
      <w:r>
        <w:t>河源紀略</w:t>
      </w:r>
      <w:r>
        <w:rPr>
          <w:rFonts w:hint="eastAsia" w:eastAsia="宋体"/>
          <w:lang w:eastAsia="zh-CN"/>
        </w:rPr>
        <w:t>》</w:t>
      </w:r>
      <w:r>
        <w:t>卷二一</w:t>
      </w:r>
      <w:r>
        <w:rPr>
          <w:rFonts w:hint="eastAsia" w:eastAsia="宋体"/>
          <w:lang w:eastAsia="zh-CN"/>
        </w:rPr>
        <w:t>《</w:t>
      </w:r>
      <w:r>
        <w:t>辨訛二</w:t>
      </w:r>
    </w:p>
    <w:p w14:paraId="19F4FE08">
      <w:r>
        <w:t>水經</w:t>
      </w:r>
    </w:p>
    <w:p w14:paraId="6EEA2E6C">
      <w:pPr>
        <w:rPr>
          <w:rFonts w:hint="eastAsia" w:eastAsia="宋体"/>
          <w:lang w:eastAsia="zh-CN"/>
        </w:rPr>
      </w:pPr>
      <w:r>
        <w:t>崑崙墟在西北，去嵩高五萬里，地之中也。注：</w:t>
      </w:r>
      <w:r>
        <w:rPr>
          <w:rFonts w:hint="eastAsia" w:eastAsia="宋体"/>
          <w:lang w:eastAsia="zh-CN"/>
        </w:rPr>
        <w:t>“《</w:t>
      </w:r>
      <w:r>
        <w:t>禹本紀</w:t>
      </w:r>
      <w:r>
        <w:rPr>
          <w:rFonts w:hint="eastAsia" w:eastAsia="宋体"/>
          <w:lang w:eastAsia="zh-CN"/>
        </w:rPr>
        <w:t>》</w:t>
      </w:r>
      <w:r>
        <w:t>與此同。</w:t>
      </w:r>
      <w:r>
        <w:rPr>
          <w:rFonts w:hint="eastAsia" w:eastAsia="宋体"/>
          <w:lang w:eastAsia="zh-CN"/>
        </w:rPr>
        <w:t>”</w:t>
      </w:r>
    </w:p>
    <w:p w14:paraId="5E3CEF00">
      <w:r>
        <w:t>謹案：崑崙在今回部，嵩高山在今河南府登封縣北。計崑崙至嵩高，不及二萬里何</w:t>
      </w:r>
    </w:p>
    <w:p w14:paraId="6E480BDE">
      <w:r>
        <w:t>得云去嵩高五萬里乎？酈注云</w:t>
      </w:r>
      <w:r>
        <w:rPr>
          <w:rFonts w:hint="eastAsia" w:eastAsia="宋体"/>
          <w:lang w:eastAsia="zh-CN"/>
        </w:rPr>
        <w:t>“《</w:t>
      </w:r>
      <w:r>
        <w:t>禹本紀</w:t>
      </w:r>
      <w:r>
        <w:rPr>
          <w:rFonts w:hint="eastAsia" w:eastAsia="宋体"/>
          <w:lang w:eastAsia="zh-CN"/>
        </w:rPr>
        <w:t>》</w:t>
      </w:r>
      <w:r>
        <w:t>與此同</w:t>
      </w:r>
      <w:r>
        <w:rPr>
          <w:rFonts w:hint="eastAsia" w:eastAsia="宋体"/>
          <w:lang w:eastAsia="zh-CN"/>
        </w:rPr>
        <w:t>”</w:t>
      </w:r>
      <w:r>
        <w:t>，則</w:t>
      </w:r>
      <w:r>
        <w:rPr>
          <w:rFonts w:hint="eastAsia" w:eastAsia="宋体"/>
          <w:lang w:eastAsia="zh-CN"/>
        </w:rPr>
        <w:t>《</w:t>
      </w:r>
      <w:r>
        <w:t>水經</w:t>
      </w:r>
      <w:r>
        <w:rPr>
          <w:rFonts w:hint="eastAsia" w:eastAsia="宋体"/>
          <w:lang w:eastAsia="zh-CN"/>
        </w:rPr>
        <w:t>》</w:t>
      </w:r>
      <w:r>
        <w:t>乃襲</w:t>
      </w:r>
      <w:r>
        <w:rPr>
          <w:rFonts w:hint="eastAsia" w:eastAsia="宋体"/>
          <w:lang w:eastAsia="zh-CN"/>
        </w:rPr>
        <w:t>《</w:t>
      </w:r>
      <w:r>
        <w:t>禹本紀</w:t>
      </w:r>
      <w:r>
        <w:rPr>
          <w:rFonts w:hint="eastAsia" w:eastAsia="宋体"/>
          <w:lang w:eastAsia="zh-CN"/>
        </w:rPr>
        <w:t>》</w:t>
      </w:r>
      <w:r>
        <w:t>之説也</w:t>
      </w:r>
    </w:p>
    <w:p w14:paraId="09A3EF06">
      <w:r>
        <w:t>萬斯同</w:t>
      </w:r>
      <w:r>
        <w:rPr>
          <w:rFonts w:hint="eastAsia" w:eastAsia="宋体"/>
          <w:lang w:eastAsia="zh-CN"/>
        </w:rPr>
        <w:t>《</w:t>
      </w:r>
      <w:r>
        <w:t>水經河源辨</w:t>
      </w:r>
      <w:r>
        <w:rPr>
          <w:rFonts w:hint="eastAsia" w:eastAsia="宋体"/>
          <w:lang w:eastAsia="zh-CN"/>
        </w:rPr>
        <w:t>》</w:t>
      </w:r>
      <w:r>
        <w:t>云</w:t>
      </w:r>
      <w:r>
        <w:rPr>
          <w:rFonts w:hint="eastAsia" w:eastAsia="宋体"/>
          <w:lang w:eastAsia="zh-CN"/>
        </w:rPr>
        <w:t>“《</w:t>
      </w:r>
      <w:r>
        <w:t>山海經</w:t>
      </w:r>
      <w:r>
        <w:rPr>
          <w:rFonts w:hint="eastAsia" w:eastAsia="宋体"/>
          <w:lang w:eastAsia="zh-CN"/>
        </w:rPr>
        <w:t>》</w:t>
      </w:r>
      <w:r>
        <w:t>言崑崙有三其一見</w:t>
      </w:r>
      <w:r>
        <w:rPr>
          <w:rFonts w:hint="eastAsia" w:eastAsia="宋体"/>
          <w:lang w:eastAsia="zh-CN"/>
        </w:rPr>
        <w:t>《</w:t>
      </w:r>
      <w:r>
        <w:t>西次三經</w:t>
      </w:r>
      <w:r>
        <w:rPr>
          <w:rFonts w:hint="eastAsia" w:eastAsia="宋体"/>
          <w:lang w:eastAsia="zh-CN"/>
        </w:rPr>
        <w:t>》</w:t>
      </w:r>
      <w:r>
        <w:t>之内曰崑崙</w:t>
      </w:r>
    </w:p>
    <w:p w14:paraId="4B9E0ADD">
      <w:r>
        <w:t>之丘，實惟帝之下都，河水出焉，而不言其道</w:t>
      </w:r>
      <w:r>
        <w:rPr>
          <w:rFonts w:hint="eastAsia" w:eastAsia="宋体"/>
          <w:lang w:eastAsia="zh-CN"/>
        </w:rPr>
        <w:t>（</w:t>
      </w:r>
      <w:r>
        <w:t>理</w:t>
      </w:r>
      <w:r>
        <w:rPr>
          <w:rFonts w:hint="eastAsia" w:eastAsia="宋体"/>
          <w:lang w:eastAsia="zh-CN"/>
        </w:rPr>
        <w:t>）【</w:t>
      </w:r>
      <w:r>
        <w:t>里</w:t>
      </w:r>
      <w:r>
        <w:rPr>
          <w:rFonts w:hint="eastAsia" w:eastAsia="宋体"/>
          <w:lang w:eastAsia="zh-CN"/>
        </w:rPr>
        <w:t>】</w:t>
      </w:r>
      <w:r>
        <w:t>；其一見</w:t>
      </w:r>
      <w:r>
        <w:rPr>
          <w:rFonts w:hint="eastAsia" w:eastAsia="宋体"/>
          <w:lang w:eastAsia="zh-CN"/>
        </w:rPr>
        <w:t>《</w:t>
      </w:r>
      <w:r>
        <w:t>海内西經</w:t>
      </w:r>
      <w:r>
        <w:rPr>
          <w:rFonts w:hint="eastAsia" w:eastAsia="宋体"/>
          <w:lang w:eastAsia="zh-CN"/>
        </w:rPr>
        <w:t>》</w:t>
      </w:r>
      <w:r>
        <w:t>之内，曰海内</w:t>
      </w:r>
    </w:p>
    <w:p w14:paraId="11E39146">
      <w:r>
        <w:t>崑崙之墟在西北，方八百里，高萬仞，河水出東北隅，此即</w:t>
      </w:r>
      <w:r>
        <w:rPr>
          <w:rFonts w:hint="eastAsia" w:eastAsia="宋体"/>
          <w:lang w:eastAsia="zh-CN"/>
        </w:rPr>
        <w:t>《</w:t>
      </w:r>
      <w:r>
        <w:t>西次三經</w:t>
      </w:r>
      <w:r>
        <w:rPr>
          <w:rFonts w:hint="eastAsia" w:eastAsia="宋体"/>
          <w:lang w:eastAsia="zh-CN"/>
        </w:rPr>
        <w:t>》</w:t>
      </w:r>
      <w:r>
        <w:t>之山，但言有詳畧</w:t>
      </w:r>
    </w:p>
    <w:p w14:paraId="21C846D8">
      <w:r>
        <w:t>非二山也；其一見</w:t>
      </w:r>
      <w:r>
        <w:rPr>
          <w:rFonts w:hint="eastAsia" w:eastAsia="宋体"/>
          <w:lang w:eastAsia="zh-CN"/>
        </w:rPr>
        <w:t>《</w:t>
      </w:r>
      <w:r>
        <w:t>大荒經</w:t>
      </w:r>
      <w:r>
        <w:rPr>
          <w:rFonts w:hint="eastAsia" w:eastAsia="宋体"/>
          <w:lang w:eastAsia="zh-CN"/>
        </w:rPr>
        <w:t>》</w:t>
      </w:r>
      <w:r>
        <w:t>，曰西海之南，流沙之濱，赤水之後，黑水之前有大山，名曰崑</w:t>
      </w:r>
    </w:p>
    <w:p w14:paraId="481B04E1">
      <w:r>
        <w:t>崙之岳，下有弱水之淵環之，而亦不言道</w:t>
      </w:r>
      <w:r>
        <w:rPr>
          <w:rFonts w:hint="eastAsia" w:eastAsia="宋体"/>
          <w:lang w:eastAsia="zh-CN"/>
        </w:rPr>
        <w:t>（</w:t>
      </w:r>
      <w:r>
        <w:t>理</w:t>
      </w:r>
      <w:r>
        <w:rPr>
          <w:rFonts w:hint="eastAsia" w:eastAsia="宋体"/>
          <w:lang w:eastAsia="zh-CN"/>
        </w:rPr>
        <w:t>）【</w:t>
      </w:r>
      <w:r>
        <w:t>里</w:t>
      </w:r>
      <w:r>
        <w:rPr>
          <w:rFonts w:hint="eastAsia" w:eastAsia="宋体"/>
          <w:lang w:eastAsia="zh-CN"/>
        </w:rPr>
        <w:t>】</w:t>
      </w:r>
      <w:r>
        <w:t>。惟</w:t>
      </w:r>
      <w:r>
        <w:rPr>
          <w:rFonts w:hint="eastAsia" w:eastAsia="宋体"/>
          <w:lang w:eastAsia="zh-CN"/>
        </w:rPr>
        <w:t>《</w:t>
      </w:r>
      <w:r>
        <w:t>禹本紀</w:t>
      </w:r>
      <w:r>
        <w:rPr>
          <w:rFonts w:hint="eastAsia" w:eastAsia="宋体"/>
          <w:lang w:eastAsia="zh-CN"/>
        </w:rPr>
        <w:t>》</w:t>
      </w:r>
      <w:r>
        <w:t>言崑崙高二千五百餘</w:t>
      </w:r>
    </w:p>
    <w:p w14:paraId="679927FA">
      <w:r>
        <w:t>【第200页】</w:t>
      </w:r>
    </w:p>
    <w:p w14:paraId="257EF3B7">
      <w:r>
        <w:t>里，去嵩高五萬里。夫河水所出之崑崙，</w:t>
      </w:r>
      <w:r>
        <w:rPr>
          <w:rFonts w:hint="eastAsia" w:eastAsia="宋体"/>
          <w:lang w:eastAsia="zh-CN"/>
        </w:rPr>
        <w:t>《</w:t>
      </w:r>
      <w:r>
        <w:t>山海經</w:t>
      </w:r>
      <w:r>
        <w:rPr>
          <w:rFonts w:hint="eastAsia" w:eastAsia="宋体"/>
          <w:lang w:eastAsia="zh-CN"/>
        </w:rPr>
        <w:t>》</w:t>
      </w:r>
      <w:r>
        <w:t>所云者，在西域于闐國，去長安九千六</w:t>
      </w:r>
    </w:p>
    <w:p w14:paraId="44AE5A94">
      <w:r>
        <w:t>百七十里。長安去嵩高不過千里今言去嵩高五萬里，則是</w:t>
      </w:r>
      <w:r>
        <w:rPr>
          <w:rFonts w:hint="eastAsia" w:eastAsia="宋体"/>
          <w:lang w:eastAsia="zh-CN"/>
        </w:rPr>
        <w:t>《</w:t>
      </w:r>
      <w:r>
        <w:t>大荒</w:t>
      </w:r>
      <w:r>
        <w:rPr>
          <w:rFonts w:hint="eastAsia" w:eastAsia="宋体"/>
          <w:lang w:eastAsia="zh-CN"/>
        </w:rPr>
        <w:t>》</w:t>
      </w:r>
      <w:r>
        <w:t>之崑崙非于闐之崑崙</w:t>
      </w:r>
    </w:p>
    <w:p w14:paraId="51C7418D">
      <w:r>
        <w:t>也，何得言河水出其東北陬？</w:t>
      </w:r>
      <w:r>
        <w:rPr>
          <w:rFonts w:hint="eastAsia" w:eastAsia="宋体"/>
          <w:lang w:eastAsia="zh-CN"/>
        </w:rPr>
        <w:t>”</w:t>
      </w:r>
      <w:r>
        <w:t>QH</w:t>
      </w:r>
      <w:r>
        <w:rPr>
          <w:rFonts w:hint="eastAsia" w:eastAsia="宋体"/>
          <w:lang w:eastAsia="zh-CN"/>
        </w:rPr>
        <w:t>】</w:t>
      </w:r>
      <w:r>
        <w:t>胡渭</w:t>
      </w:r>
      <w:r>
        <w:rPr>
          <w:rFonts w:hint="eastAsia" w:eastAsia="宋体"/>
          <w:lang w:eastAsia="zh-CN"/>
        </w:rPr>
        <w:t>《</w:t>
      </w:r>
      <w:r>
        <w:t>禹貢錐指</w:t>
      </w:r>
      <w:r>
        <w:rPr>
          <w:rFonts w:hint="eastAsia" w:eastAsia="宋体"/>
          <w:lang w:eastAsia="zh-CN"/>
        </w:rPr>
        <w:t>》</w:t>
      </w:r>
      <w:r>
        <w:t>云：</w:t>
      </w:r>
      <w:r>
        <w:rPr>
          <w:rFonts w:hint="eastAsia" w:eastAsia="宋体"/>
          <w:lang w:eastAsia="zh-CN"/>
        </w:rPr>
        <w:t>“《</w:t>
      </w:r>
      <w:r>
        <w:t>山海經</w:t>
      </w:r>
      <w:r>
        <w:rPr>
          <w:rFonts w:hint="eastAsia" w:eastAsia="宋体"/>
          <w:lang w:eastAsia="zh-CN"/>
        </w:rPr>
        <w:t>》</w:t>
      </w:r>
      <w:r>
        <w:t>：西海之南，流沙之</w:t>
      </w:r>
    </w:p>
    <w:p w14:paraId="26B5F90C">
      <w:r>
        <w:t>濱，赤水之後，黑水之前有大山，名曰崑崙之丘。案</w:t>
      </w:r>
      <w:r>
        <w:rPr>
          <w:rFonts w:hint="eastAsia" w:eastAsia="宋体"/>
          <w:lang w:eastAsia="zh-CN"/>
        </w:rPr>
        <w:t>《</w:t>
      </w:r>
      <w:r>
        <w:t>後漢書。西域傳。論</w:t>
      </w:r>
      <w:r>
        <w:rPr>
          <w:rFonts w:hint="eastAsia" w:eastAsia="宋体"/>
          <w:lang w:eastAsia="zh-CN"/>
        </w:rPr>
        <w:t>》</w:t>
      </w:r>
      <w:r>
        <w:t>云，甘英臨西</w:t>
      </w:r>
    </w:p>
    <w:p w14:paraId="7781256B">
      <w:r>
        <w:t>海以望大秦，距玉門、陽關四萬餘里，而崑崙更在西海之南，遠斯極矣。</w:t>
      </w:r>
      <w:r>
        <w:rPr>
          <w:rFonts w:hint="eastAsia" w:eastAsia="宋体"/>
          <w:lang w:eastAsia="zh-CN"/>
        </w:rPr>
        <w:t>《</w:t>
      </w:r>
      <w:r>
        <w:t>禹本紀</w:t>
      </w:r>
      <w:r>
        <w:rPr>
          <w:rFonts w:hint="eastAsia" w:eastAsia="宋体"/>
          <w:lang w:eastAsia="zh-CN"/>
        </w:rPr>
        <w:t>》</w:t>
      </w:r>
      <w:r>
        <w:t>所云去嵩</w:t>
      </w:r>
    </w:p>
    <w:p w14:paraId="2650E7D8">
      <w:pPr>
        <w:rPr>
          <w:rFonts w:hint="eastAsia" w:eastAsia="宋体"/>
          <w:lang w:eastAsia="zh-CN"/>
        </w:rPr>
      </w:pPr>
      <w:r>
        <w:t>高五萬里者，當指此山。</w:t>
      </w:r>
      <w:r>
        <w:rPr>
          <w:rFonts w:hint="eastAsia" w:eastAsia="宋体"/>
          <w:lang w:eastAsia="zh-CN"/>
        </w:rPr>
        <w:t>《</w:t>
      </w:r>
      <w:r>
        <w:t>水經</w:t>
      </w:r>
      <w:r>
        <w:rPr>
          <w:rFonts w:hint="eastAsia" w:eastAsia="宋体"/>
          <w:lang w:eastAsia="zh-CN"/>
        </w:rPr>
        <w:t>》</w:t>
      </w:r>
      <w:r>
        <w:t>引以説西北之崑崙，非也。</w:t>
      </w:r>
      <w:r>
        <w:rPr>
          <w:rFonts w:hint="eastAsia" w:eastAsia="宋体"/>
          <w:lang w:eastAsia="zh-CN"/>
        </w:rPr>
        <w:t>”</w:t>
      </w:r>
      <w:r>
        <w:t>Qx</w:t>
      </w:r>
      <w:r>
        <w:rPr>
          <w:rFonts w:hint="eastAsia" w:eastAsia="宋体"/>
          <w:lang w:eastAsia="zh-CN"/>
        </w:rPr>
        <w:t>】</w:t>
      </w:r>
    </w:p>
    <w:p w14:paraId="39DF2BE8">
      <w:r>
        <w:t>謹案：萬斯同、胡渭之説，皆謂</w:t>
      </w:r>
      <w:r>
        <w:rPr>
          <w:rFonts w:hint="eastAsia" w:eastAsia="宋体"/>
          <w:lang w:eastAsia="zh-CN"/>
        </w:rPr>
        <w:t>《</w:t>
      </w:r>
      <w:r>
        <w:t>禹本紀</w:t>
      </w:r>
      <w:r>
        <w:rPr>
          <w:rFonts w:hint="eastAsia" w:eastAsia="宋体"/>
          <w:lang w:eastAsia="zh-CN"/>
        </w:rPr>
        <w:t>》</w:t>
      </w:r>
      <w:r>
        <w:t>去嵩高五萬里者，乃</w:t>
      </w:r>
      <w:r>
        <w:rPr>
          <w:rFonts w:hint="eastAsia" w:eastAsia="宋体"/>
          <w:lang w:eastAsia="zh-CN"/>
        </w:rPr>
        <w:t>《</w:t>
      </w:r>
      <w:r>
        <w:t>大荒</w:t>
      </w:r>
      <w:r>
        <w:rPr>
          <w:rFonts w:hint="eastAsia" w:eastAsia="宋体"/>
          <w:lang w:eastAsia="zh-CN"/>
        </w:rPr>
        <w:t>》</w:t>
      </w:r>
      <w:r>
        <w:t>之崑崙，非河水</w:t>
      </w:r>
    </w:p>
    <w:p w14:paraId="09A770ED">
      <w:r>
        <w:t>所出之崑崙，</w:t>
      </w:r>
      <w:r>
        <w:rPr>
          <w:rFonts w:hint="eastAsia" w:eastAsia="宋体"/>
          <w:lang w:eastAsia="zh-CN"/>
        </w:rPr>
        <w:t>《</w:t>
      </w:r>
      <w:r>
        <w:t>水經</w:t>
      </w:r>
      <w:r>
        <w:rPr>
          <w:rFonts w:hint="eastAsia" w:eastAsia="宋体"/>
          <w:lang w:eastAsia="zh-CN"/>
        </w:rPr>
        <w:t>》</w:t>
      </w:r>
      <w:r>
        <w:t>不當誤合爲一。今考</w:t>
      </w:r>
      <w:r>
        <w:rPr>
          <w:rFonts w:hint="eastAsia" w:eastAsia="宋体"/>
          <w:lang w:eastAsia="zh-CN"/>
        </w:rPr>
        <w:t>《</w:t>
      </w:r>
      <w:r>
        <w:t>史記。大宛傳。贊</w:t>
      </w:r>
      <w:r>
        <w:rPr>
          <w:rFonts w:hint="eastAsia" w:eastAsia="宋体"/>
          <w:lang w:eastAsia="zh-CN"/>
        </w:rPr>
        <w:t>》</w:t>
      </w:r>
      <w:r>
        <w:t>云：</w:t>
      </w:r>
      <w:r>
        <w:rPr>
          <w:rFonts w:hint="eastAsia" w:eastAsia="宋体"/>
          <w:lang w:eastAsia="zh-CN"/>
        </w:rPr>
        <w:t>“《</w:t>
      </w:r>
      <w:r>
        <w:t>禹本紀</w:t>
      </w:r>
      <w:r>
        <w:rPr>
          <w:rFonts w:hint="eastAsia" w:eastAsia="宋体"/>
          <w:lang w:eastAsia="zh-CN"/>
        </w:rPr>
        <w:t>》</w:t>
      </w:r>
      <w:r>
        <w:t>言河出崑</w:t>
      </w:r>
    </w:p>
    <w:p w14:paraId="20A1A87D">
      <w:r>
        <w:t>崙，崑崙其高二千五百餘里。</w:t>
      </w:r>
      <w:r>
        <w:rPr>
          <w:rFonts w:hint="eastAsia" w:eastAsia="宋体"/>
          <w:lang w:eastAsia="zh-CN"/>
        </w:rPr>
        <w:t>”《</w:t>
      </w:r>
      <w:r>
        <w:t>山海經</w:t>
      </w:r>
      <w:r>
        <w:rPr>
          <w:rFonts w:hint="eastAsia" w:eastAsia="宋体"/>
          <w:lang w:eastAsia="zh-CN"/>
        </w:rPr>
        <w:t>》</w:t>
      </w:r>
      <w:r>
        <w:t>云</w:t>
      </w:r>
      <w:r>
        <w:rPr>
          <w:rFonts w:hint="eastAsia" w:eastAsia="宋体"/>
          <w:lang w:eastAsia="zh-CN"/>
        </w:rPr>
        <w:t>“</w:t>
      </w:r>
      <w:r>
        <w:t>海内崑崙之墟在西北：⋮河水出東北隅。</w:t>
      </w:r>
    </w:p>
    <w:p w14:paraId="6151AF44">
      <w:r>
        <w:t>郭璞注云：</w:t>
      </w:r>
      <w:r>
        <w:rPr>
          <w:rFonts w:hint="eastAsia" w:eastAsia="宋体"/>
          <w:lang w:eastAsia="zh-CN"/>
        </w:rPr>
        <w:t>“</w:t>
      </w:r>
      <w:r>
        <w:t>自此以上二千五百餘里，上有醴泉、華池，去嵩高五萬里</w:t>
      </w:r>
      <w:r>
        <w:rPr>
          <w:rFonts w:hint="eastAsia" w:eastAsia="宋体"/>
          <w:lang w:eastAsia="zh-CN"/>
        </w:rPr>
        <w:t>……</w:t>
      </w:r>
      <w:r>
        <w:t>見</w:t>
      </w:r>
      <w:r>
        <w:rPr>
          <w:rFonts w:hint="eastAsia" w:eastAsia="宋体"/>
          <w:lang w:eastAsia="zh-CN"/>
        </w:rPr>
        <w:t>《</w:t>
      </w:r>
      <w:r>
        <w:t>禹本紀</w:t>
      </w:r>
      <w:r>
        <w:rPr>
          <w:rFonts w:hint="eastAsia" w:eastAsia="宋体"/>
          <w:lang w:eastAsia="zh-CN"/>
        </w:rPr>
        <w:t>》</w:t>
      </w:r>
      <w:r>
        <w:t>。</w:t>
      </w:r>
    </w:p>
    <w:p w14:paraId="4D33779B">
      <w:r>
        <w:t>則是河出崑崙，去嵩高五萬里，皆</w:t>
      </w:r>
      <w:r>
        <w:rPr>
          <w:rFonts w:hint="eastAsia" w:eastAsia="宋体"/>
          <w:lang w:eastAsia="zh-CN"/>
        </w:rPr>
        <w:t>《</w:t>
      </w:r>
      <w:r>
        <w:t>禹本紀</w:t>
      </w:r>
      <w:r>
        <w:rPr>
          <w:rFonts w:hint="eastAsia" w:eastAsia="宋体"/>
          <w:lang w:eastAsia="zh-CN"/>
        </w:rPr>
        <w:t>》</w:t>
      </w:r>
      <w:r>
        <w:t>之言也。既皆</w:t>
      </w:r>
      <w:r>
        <w:rPr>
          <w:rFonts w:hint="eastAsia" w:eastAsia="宋体"/>
          <w:lang w:eastAsia="zh-CN"/>
        </w:rPr>
        <w:t>《</w:t>
      </w:r>
      <w:r>
        <w:t>禹本紀</w:t>
      </w:r>
      <w:r>
        <w:rPr>
          <w:rFonts w:hint="eastAsia" w:eastAsia="宋体"/>
          <w:lang w:eastAsia="zh-CN"/>
        </w:rPr>
        <w:t>》</w:t>
      </w:r>
      <w:r>
        <w:t>之言，則去嵩高五萬里</w:t>
      </w:r>
    </w:p>
    <w:p w14:paraId="7F930EA8">
      <w:r>
        <w:t>之崑崙，即河水所出之崑崙矣，何得以爲非河水所出，而别指一</w:t>
      </w:r>
      <w:r>
        <w:rPr>
          <w:rFonts w:hint="eastAsia" w:eastAsia="宋体"/>
          <w:lang w:eastAsia="zh-CN"/>
        </w:rPr>
        <w:t>《</w:t>
      </w:r>
      <w:r>
        <w:t>大荒</w:t>
      </w:r>
      <w:r>
        <w:rPr>
          <w:rFonts w:hint="eastAsia" w:eastAsia="宋体"/>
          <w:lang w:eastAsia="zh-CN"/>
        </w:rPr>
        <w:t>》</w:t>
      </w:r>
      <w:r>
        <w:t>之崑崙以當之乎？</w:t>
      </w:r>
    </w:p>
    <w:p w14:paraId="4C572006">
      <w:r>
        <w:t>至胡渭又引</w:t>
      </w:r>
      <w:r>
        <w:rPr>
          <w:rFonts w:hint="eastAsia" w:eastAsia="宋体"/>
          <w:lang w:eastAsia="zh-CN"/>
        </w:rPr>
        <w:t>《</w:t>
      </w:r>
      <w:r>
        <w:t>後漢書</w:t>
      </w:r>
      <w:r>
        <w:rPr>
          <w:rFonts w:hint="eastAsia" w:eastAsia="宋体"/>
          <w:lang w:eastAsia="zh-CN"/>
        </w:rPr>
        <w:t>》</w:t>
      </w:r>
      <w:r>
        <w:t>西海距玉門、陽關四萬餘里之説，而申以崑崙更在西海之南云云，若</w:t>
      </w:r>
    </w:p>
    <w:p w14:paraId="5BED2D75">
      <w:r>
        <w:t>似乎</w:t>
      </w:r>
      <w:r>
        <w:rPr>
          <w:rFonts w:hint="eastAsia" w:eastAsia="宋体"/>
          <w:lang w:eastAsia="zh-CN"/>
        </w:rPr>
        <w:t>《</w:t>
      </w:r>
      <w:r>
        <w:t>大荒</w:t>
      </w:r>
      <w:r>
        <w:rPr>
          <w:rFonts w:hint="eastAsia" w:eastAsia="宋体"/>
          <w:lang w:eastAsia="zh-CN"/>
        </w:rPr>
        <w:t>》</w:t>
      </w:r>
      <w:r>
        <w:t>之崑崙適合</w:t>
      </w:r>
      <w:r>
        <w:rPr>
          <w:rFonts w:hint="eastAsia" w:eastAsia="宋体"/>
          <w:lang w:eastAsia="zh-CN"/>
        </w:rPr>
        <w:t>《</w:t>
      </w:r>
      <w:r>
        <w:t>禹本紀</w:t>
      </w:r>
      <w:r>
        <w:rPr>
          <w:rFonts w:hint="eastAsia" w:eastAsia="宋体"/>
          <w:lang w:eastAsia="zh-CN"/>
        </w:rPr>
        <w:t>》</w:t>
      </w:r>
      <w:r>
        <w:t>五萬里之數者，則其説愈巧而愈鑿矣。夫</w:t>
      </w:r>
      <w:r>
        <w:rPr>
          <w:rFonts w:hint="eastAsia" w:eastAsia="宋体"/>
          <w:lang w:eastAsia="zh-CN"/>
        </w:rPr>
        <w:t>《</w:t>
      </w:r>
      <w:r>
        <w:t>禹本紀</w:t>
      </w:r>
      <w:r>
        <w:rPr>
          <w:rFonts w:hint="eastAsia" w:eastAsia="宋体"/>
          <w:lang w:eastAsia="zh-CN"/>
        </w:rPr>
        <w:t>》</w:t>
      </w:r>
      <w:r>
        <w:t>明言</w:t>
      </w:r>
    </w:p>
    <w:p w14:paraId="31E67FB2">
      <w:r>
        <w:t>河出崑崙，則非</w:t>
      </w:r>
      <w:r>
        <w:rPr>
          <w:rFonts w:hint="eastAsia" w:eastAsia="宋体"/>
          <w:lang w:eastAsia="zh-CN"/>
        </w:rPr>
        <w:t>《</w:t>
      </w:r>
      <w:r>
        <w:t>大荒</w:t>
      </w:r>
      <w:r>
        <w:rPr>
          <w:rFonts w:hint="eastAsia" w:eastAsia="宋体"/>
          <w:lang w:eastAsia="zh-CN"/>
        </w:rPr>
        <w:t>》</w:t>
      </w:r>
      <w:r>
        <w:t>之崑崙可知，豈可因駁</w:t>
      </w:r>
      <w:r>
        <w:rPr>
          <w:rFonts w:hint="eastAsia" w:eastAsia="宋体"/>
          <w:lang w:eastAsia="zh-CN"/>
        </w:rPr>
        <w:t>《</w:t>
      </w:r>
      <w:r>
        <w:t>水經</w:t>
      </w:r>
      <w:r>
        <w:rPr>
          <w:rFonts w:hint="eastAsia" w:eastAsia="宋体"/>
          <w:lang w:eastAsia="zh-CN"/>
        </w:rPr>
        <w:t>》</w:t>
      </w:r>
      <w:r>
        <w:t>之誤，而又自生一誤乎？蓋</w:t>
      </w:r>
      <w:r>
        <w:rPr>
          <w:rFonts w:hint="eastAsia" w:eastAsia="宋体"/>
          <w:lang w:eastAsia="zh-CN"/>
        </w:rPr>
        <w:t>《</w:t>
      </w:r>
      <w:r>
        <w:t>水經</w:t>
      </w:r>
      <w:r>
        <w:rPr>
          <w:rFonts w:hint="eastAsia" w:eastAsia="宋体"/>
          <w:lang w:eastAsia="zh-CN"/>
        </w:rPr>
        <w:t>》</w:t>
      </w:r>
      <w:r>
        <w:t>乃</w:t>
      </w:r>
    </w:p>
    <w:p w14:paraId="6456174A">
      <w:r>
        <w:t>【第201页】</w:t>
      </w:r>
    </w:p>
    <w:p w14:paraId="72837C85">
      <w:r>
        <w:t>承襲</w:t>
      </w:r>
      <w:r>
        <w:rPr>
          <w:rFonts w:hint="eastAsia" w:eastAsia="宋体"/>
          <w:lang w:eastAsia="zh-CN"/>
        </w:rPr>
        <w:t>《</w:t>
      </w:r>
      <w:r>
        <w:t>禹本紀</w:t>
      </w:r>
      <w:r>
        <w:rPr>
          <w:rFonts w:hint="eastAsia" w:eastAsia="宋体"/>
          <w:lang w:eastAsia="zh-CN"/>
        </w:rPr>
        <w:t>》</w:t>
      </w:r>
      <w:r>
        <w:t>之浮夸，而駁之者又紐合</w:t>
      </w:r>
      <w:r>
        <w:rPr>
          <w:rFonts w:hint="eastAsia" w:eastAsia="宋体"/>
          <w:lang w:eastAsia="zh-CN"/>
        </w:rPr>
        <w:t>《</w:t>
      </w:r>
      <w:r>
        <w:t>山海經</w:t>
      </w:r>
      <w:r>
        <w:rPr>
          <w:rFonts w:hint="eastAsia" w:eastAsia="宋体"/>
          <w:lang w:eastAsia="zh-CN"/>
        </w:rPr>
        <w:t>》</w:t>
      </w:r>
      <w:r>
        <w:t>之荒誕，以訛益訛，展轉引伸，何所窮</w:t>
      </w:r>
    </w:p>
    <w:p w14:paraId="12BE95F8">
      <w:r>
        <w:t>極耶？</w:t>
      </w:r>
    </w:p>
    <w:p w14:paraId="23D6937C">
      <w:r>
        <w:t>其高萬一千里。注：</w:t>
      </w:r>
      <w:r>
        <w:rPr>
          <w:rFonts w:hint="eastAsia" w:eastAsia="宋体"/>
          <w:lang w:eastAsia="zh-CN"/>
        </w:rPr>
        <w:t>“《</w:t>
      </w:r>
      <w:r>
        <w:t>山海經</w:t>
      </w:r>
      <w:r>
        <w:rPr>
          <w:rFonts w:hint="eastAsia" w:eastAsia="宋体"/>
          <w:lang w:eastAsia="zh-CN"/>
        </w:rPr>
        <w:t>》</w:t>
      </w:r>
      <w:r>
        <w:t>稱方八百里，高萬仞。郭景純以爲自上二千五百餘</w:t>
      </w:r>
    </w:p>
    <w:p w14:paraId="6BE4675C">
      <w:pPr>
        <w:rPr>
          <w:rFonts w:hint="eastAsia" w:eastAsia="宋体"/>
          <w:lang w:eastAsia="zh-CN"/>
        </w:rPr>
      </w:pPr>
      <w:r>
        <w:t>里。</w:t>
      </w:r>
      <w:r>
        <w:rPr>
          <w:rFonts w:hint="eastAsia" w:eastAsia="宋体"/>
          <w:lang w:eastAsia="zh-CN"/>
        </w:rPr>
        <w:t>《</w:t>
      </w:r>
      <w:r>
        <w:t>淮南子</w:t>
      </w:r>
      <w:r>
        <w:rPr>
          <w:rFonts w:hint="eastAsia" w:eastAsia="宋体"/>
          <w:lang w:eastAsia="zh-CN"/>
        </w:rPr>
        <w:t>》</w:t>
      </w:r>
      <w:r>
        <w:t>稱高萬一千里百一十四步三尺六寸。</w:t>
      </w:r>
      <w:r>
        <w:rPr>
          <w:rFonts w:hint="eastAsia" w:eastAsia="宋体"/>
          <w:lang w:eastAsia="zh-CN"/>
        </w:rPr>
        <w:t>”</w:t>
      </w:r>
    </w:p>
    <w:p w14:paraId="04FDEBE1">
      <w:r>
        <w:t>謹案：諸書所云崑崙之高，參差不一，而</w:t>
      </w:r>
      <w:r>
        <w:rPr>
          <w:rFonts w:hint="eastAsia" w:eastAsia="宋体"/>
          <w:lang w:eastAsia="zh-CN"/>
        </w:rPr>
        <w:t>《</w:t>
      </w:r>
      <w:r>
        <w:t>淮南子</w:t>
      </w:r>
      <w:r>
        <w:rPr>
          <w:rFonts w:hint="eastAsia" w:eastAsia="宋体"/>
          <w:lang w:eastAsia="zh-CN"/>
        </w:rPr>
        <w:t>》</w:t>
      </w:r>
      <w:r>
        <w:t>尤鑿而無據。總之，周秦以降，中</w:t>
      </w:r>
    </w:p>
    <w:p w14:paraId="6E28E3F0">
      <w:r>
        <w:t>土之人目不覩所謂崑崙者，而人人胸中各横一驚奇之見。若似乎既謂之崑崙自當高遠</w:t>
      </w:r>
    </w:p>
    <w:p w14:paraId="72712D58">
      <w:r>
        <w:t>莫測矣。影響揣摹，横加尺度，即一崑崙之高而已變幻不同如此，其他尚有足信者乎？</w:t>
      </w:r>
    </w:p>
    <w:p w14:paraId="57C6D11D">
      <w:r>
        <w:t>河水出其東北陬，屈從其東南流，入渤海。又出海外，南至積石，山下有石門</w:t>
      </w:r>
    </w:p>
    <w:p w14:paraId="0797CC71">
      <w:r>
        <w:t>謹案：此數語乃仍</w:t>
      </w:r>
      <w:r>
        <w:rPr>
          <w:rFonts w:hint="eastAsia" w:eastAsia="宋体"/>
          <w:lang w:eastAsia="zh-CN"/>
        </w:rPr>
        <w:t>《</w:t>
      </w:r>
      <w:r>
        <w:t>山海經</w:t>
      </w:r>
      <w:r>
        <w:rPr>
          <w:rFonts w:hint="eastAsia" w:eastAsia="宋体"/>
          <w:lang w:eastAsia="zh-CN"/>
        </w:rPr>
        <w:t>》</w:t>
      </w:r>
      <w:r>
        <w:t>之謬，辨已見</w:t>
      </w:r>
      <w:r>
        <w:rPr>
          <w:rFonts w:hint="eastAsia" w:eastAsia="宋体"/>
          <w:lang w:eastAsia="zh-CN"/>
        </w:rPr>
        <w:t>《</w:t>
      </w:r>
      <w:r>
        <w:t>山海經</w:t>
      </w:r>
      <w:r>
        <w:rPr>
          <w:rFonts w:hint="eastAsia" w:eastAsia="宋体"/>
          <w:lang w:eastAsia="zh-CN"/>
        </w:rPr>
        <w:t>》</w:t>
      </w:r>
      <w:r>
        <w:t>條下</w:t>
      </w:r>
    </w:p>
    <w:p w14:paraId="31935F8C">
      <w:r>
        <w:t>又南入蔥嶺山，又從蔥嶺出而東北流。其一源出于闐國南山，北流與蔥嶺所出河合</w:t>
      </w:r>
    </w:p>
    <w:p w14:paraId="3E8CB366">
      <w:r>
        <w:t>又東注蒲昌海。</w:t>
      </w:r>
    </w:p>
    <w:p w14:paraId="3B5C139D">
      <w:r>
        <w:t>謹案：</w:t>
      </w:r>
      <w:r>
        <w:rPr>
          <w:rFonts w:hint="eastAsia" w:eastAsia="宋体"/>
          <w:lang w:eastAsia="zh-CN"/>
        </w:rPr>
        <w:t>《</w:t>
      </w:r>
      <w:r>
        <w:t>海内</w:t>
      </w:r>
      <w:r>
        <w:rPr>
          <w:rFonts w:hint="eastAsia" w:eastAsia="宋体"/>
          <w:lang w:eastAsia="zh-CN"/>
        </w:rPr>
        <w:t>》</w:t>
      </w:r>
      <w:r>
        <w:t>崑崙之墟在西北，河水出東北隅以行其北，西南又入渤海，又出海外</w:t>
      </w:r>
    </w:p>
    <w:p w14:paraId="0BAB743D">
      <w:r>
        <w:t>即西而北，入禹所導積石山，積石之山下有石門云云。此</w:t>
      </w:r>
      <w:r>
        <w:rPr>
          <w:rFonts w:hint="eastAsia" w:eastAsia="宋体"/>
          <w:lang w:eastAsia="zh-CN"/>
        </w:rPr>
        <w:t>《</w:t>
      </w:r>
      <w:r>
        <w:t>山海經</w:t>
      </w:r>
      <w:r>
        <w:rPr>
          <w:rFonts w:hint="eastAsia" w:eastAsia="宋体"/>
          <w:lang w:eastAsia="zh-CN"/>
        </w:rPr>
        <w:t>》</w:t>
      </w:r>
      <w:r>
        <w:t>之言也。崑崙去嵩高</w:t>
      </w:r>
    </w:p>
    <w:p w14:paraId="467890C1">
      <w:r>
        <w:t>五萬里，此</w:t>
      </w:r>
      <w:r>
        <w:rPr>
          <w:rFonts w:hint="eastAsia" w:eastAsia="宋体"/>
          <w:lang w:eastAsia="zh-CN"/>
        </w:rPr>
        <w:t>《</w:t>
      </w:r>
      <w:r>
        <w:t>禹本紀</w:t>
      </w:r>
      <w:r>
        <w:rPr>
          <w:rFonts w:hint="eastAsia" w:eastAsia="宋体"/>
          <w:lang w:eastAsia="zh-CN"/>
        </w:rPr>
        <w:t>》</w:t>
      </w:r>
      <w:r>
        <w:t>之言也。崑崙高萬一千里百一十四步三尺六寸，此</w:t>
      </w:r>
      <w:r>
        <w:rPr>
          <w:rFonts w:hint="eastAsia" w:eastAsia="宋体"/>
          <w:lang w:eastAsia="zh-CN"/>
        </w:rPr>
        <w:t>《</w:t>
      </w:r>
      <w:r>
        <w:t>淮南子</w:t>
      </w:r>
      <w:r>
        <w:rPr>
          <w:rFonts w:hint="eastAsia" w:eastAsia="宋体"/>
          <w:lang w:eastAsia="zh-CN"/>
        </w:rPr>
        <w:t>》</w:t>
      </w:r>
      <w:r>
        <w:t>之言也</w:t>
      </w:r>
    </w:p>
    <w:p w14:paraId="065E872C">
      <w:r>
        <w:t>是皆荒誕之言，未可據以爲信。</w:t>
      </w:r>
      <w:r>
        <w:rPr>
          <w:rFonts w:hint="eastAsia" w:eastAsia="宋体"/>
          <w:lang w:eastAsia="zh-CN"/>
        </w:rPr>
        <w:t>《</w:t>
      </w:r>
      <w:r>
        <w:t>漢書。西域傳</w:t>
      </w:r>
      <w:r>
        <w:rPr>
          <w:rFonts w:hint="eastAsia" w:eastAsia="宋体"/>
          <w:lang w:eastAsia="zh-CN"/>
        </w:rPr>
        <w:t>》</w:t>
      </w:r>
      <w:r>
        <w:t>云：</w:t>
      </w:r>
      <w:r>
        <w:rPr>
          <w:rFonts w:hint="eastAsia" w:eastAsia="宋体"/>
          <w:lang w:eastAsia="zh-CN"/>
        </w:rPr>
        <w:t>“</w:t>
      </w:r>
      <w:r>
        <w:t>河有兩源：一出蔥嶺山，一出于闐</w:t>
      </w:r>
    </w:p>
    <w:p w14:paraId="6DB3B154">
      <w:r>
        <w:t>【第202页】</w:t>
      </w:r>
    </w:p>
    <w:p w14:paraId="5D40E3C9">
      <w:r>
        <w:t>于闐在南山下，其河北流與蔥嶺河合東注蒲昌海。</w:t>
      </w:r>
      <w:r>
        <w:rPr>
          <w:rFonts w:hint="eastAsia" w:eastAsia="宋体"/>
          <w:lang w:eastAsia="zh-CN"/>
        </w:rPr>
        <w:t>”</w:t>
      </w:r>
      <w:r>
        <w:t>是則可案諸圖志，確乎不易之論也</w:t>
      </w:r>
    </w:p>
    <w:p w14:paraId="79B38E82">
      <w:r>
        <w:t>奈何爲</w:t>
      </w:r>
      <w:r>
        <w:rPr>
          <w:rFonts w:hint="eastAsia" w:eastAsia="宋体"/>
          <w:lang w:eastAsia="zh-CN"/>
        </w:rPr>
        <w:t>《</w:t>
      </w:r>
      <w:r>
        <w:t>水經</w:t>
      </w:r>
      <w:r>
        <w:rPr>
          <w:rFonts w:hint="eastAsia" w:eastAsia="宋体"/>
          <w:lang w:eastAsia="zh-CN"/>
        </w:rPr>
        <w:t>》</w:t>
      </w:r>
      <w:r>
        <w:t>者，漫無决擇，既已强牽諸説，混合爲一，又以崑崙、積石二山加之於蔥嶺之</w:t>
      </w:r>
    </w:p>
    <w:p w14:paraId="485F9F48">
      <w:r>
        <w:t>上，而繼以南入蔥嶺云云則是河源在蔥嶺之西北矣。恭考</w:t>
      </w:r>
      <w:r>
        <w:rPr>
          <w:rFonts w:hint="eastAsia" w:eastAsia="宋体"/>
          <w:lang w:eastAsia="zh-CN"/>
        </w:rPr>
        <w:t>《</w:t>
      </w:r>
      <w:r>
        <w:t>欽定輿地全圖</w:t>
      </w:r>
      <w:r>
        <w:rPr>
          <w:rFonts w:hint="eastAsia" w:eastAsia="宋体"/>
          <w:lang w:eastAsia="zh-CN"/>
        </w:rPr>
        <w:t>》</w:t>
      </w:r>
      <w:r>
        <w:t>，回部之西爲</w:t>
      </w:r>
    </w:p>
    <w:p w14:paraId="441B9FAA">
      <w:r>
        <w:t>蔥嶺，其北爲天山。其蔥嶺以西，水皆西流。天山以北，水皆北流。則地勢之東南高而西</w:t>
      </w:r>
    </w:p>
    <w:p w14:paraId="65B9EBE0">
      <w:r>
        <w:t>北下可知。西北之水豈能逆流直上，徹數百里之重巒疊嶂而復出於蔥嶺之東乎？是以</w:t>
      </w:r>
    </w:p>
    <w:p w14:paraId="178CCC28">
      <w:r>
        <w:rPr>
          <w:rFonts w:hint="eastAsia" w:eastAsia="宋体"/>
          <w:lang w:eastAsia="zh-CN"/>
        </w:rPr>
        <w:t>《</w:t>
      </w:r>
      <w:r>
        <w:t>漢書</w:t>
      </w:r>
      <w:r>
        <w:rPr>
          <w:rFonts w:hint="eastAsia" w:eastAsia="宋体"/>
          <w:lang w:eastAsia="zh-CN"/>
        </w:rPr>
        <w:t>》</w:t>
      </w:r>
      <w:r>
        <w:t>但稱河出蔥嶺于闐，未嘗言蔥嶺于闐之外復有上源。既無上源，則崑崙不得在蔥</w:t>
      </w:r>
    </w:p>
    <w:p w14:paraId="5964C487">
      <w:r>
        <w:t>嶺之西北明矣。至於積石一山，近在西寧邊外五百餘里，西去蔥嶺五千餘里，故</w:t>
      </w:r>
      <w:r>
        <w:rPr>
          <w:rFonts w:hint="eastAsia" w:eastAsia="宋体"/>
          <w:lang w:eastAsia="zh-CN"/>
        </w:rPr>
        <w:t>《</w:t>
      </w:r>
      <w:r>
        <w:t>漢書</w:t>
      </w:r>
      <w:r>
        <w:rPr>
          <w:rFonts w:hint="eastAsia" w:eastAsia="宋体"/>
          <w:lang w:eastAsia="zh-CN"/>
        </w:rPr>
        <w:t>》</w:t>
      </w:r>
      <w:r>
        <w:t>稱</w:t>
      </w:r>
    </w:p>
    <w:p w14:paraId="06EB0561">
      <w:r>
        <w:t>蔥嶺、于闐之河，東注蒲昌海，南出於積石爲中國河，奈何反加積石於蔥嶺之上乎？是以</w:t>
      </w:r>
    </w:p>
    <w:p w14:paraId="7866CF13">
      <w:r>
        <w:t>酈道元駁之云：</w:t>
      </w:r>
      <w:r>
        <w:rPr>
          <w:rFonts w:hint="eastAsia" w:eastAsia="宋体"/>
          <w:lang w:eastAsia="zh-CN"/>
        </w:rPr>
        <w:t>“</w:t>
      </w:r>
      <w:r>
        <w:t>余考羣書，咸言河出崑崙：</w:t>
      </w:r>
      <w:r>
        <w:rPr>
          <w:rFonts w:hint="eastAsia" w:eastAsia="宋体"/>
          <w:lang w:eastAsia="zh-CN"/>
        </w:rPr>
        <w:t>••</w:t>
      </w:r>
      <w:r>
        <w:t>：淪於蒲昌，出於海外</w:t>
      </w:r>
      <w:r>
        <w:rPr>
          <w:rFonts w:hint="eastAsia" w:eastAsia="宋体"/>
          <w:lang w:eastAsia="zh-CN"/>
        </w:rPr>
        <w:t>……</w:t>
      </w:r>
      <w:r>
        <w:t>逕積石爲中國</w:t>
      </w:r>
    </w:p>
    <w:p w14:paraId="0843A19F">
      <w:r>
        <w:t>河。</w:t>
      </w:r>
      <w:r>
        <w:rPr>
          <w:rFonts w:hint="eastAsia" w:eastAsia="宋体"/>
          <w:lang w:eastAsia="zh-CN"/>
        </w:rPr>
        <w:t>”“</w:t>
      </w:r>
      <w:r>
        <w:t>而經文在此，似如不比積石，宜在蒲昌海下矣。</w:t>
      </w:r>
      <w:r>
        <w:rPr>
          <w:rFonts w:hint="eastAsia" w:eastAsia="宋体"/>
          <w:lang w:eastAsia="zh-CN"/>
        </w:rPr>
        <w:t>”</w:t>
      </w:r>
      <w:r>
        <w:t>考</w:t>
      </w:r>
      <w:r>
        <w:rPr>
          <w:rFonts w:hint="eastAsia" w:eastAsia="宋体"/>
          <w:lang w:eastAsia="zh-CN"/>
        </w:rPr>
        <w:t>《</w:t>
      </w:r>
      <w:r>
        <w:t>水經</w:t>
      </w:r>
      <w:r>
        <w:rPr>
          <w:rFonts w:hint="eastAsia" w:eastAsia="宋体"/>
          <w:lang w:eastAsia="zh-CN"/>
        </w:rPr>
        <w:t>》</w:t>
      </w:r>
      <w:r>
        <w:t>作者，</w:t>
      </w:r>
      <w:r>
        <w:rPr>
          <w:rFonts w:hint="eastAsia" w:eastAsia="宋体"/>
          <w:lang w:eastAsia="zh-CN"/>
        </w:rPr>
        <w:t>《</w:t>
      </w:r>
      <w:r>
        <w:t>唐書</w:t>
      </w:r>
      <w:r>
        <w:rPr>
          <w:rFonts w:hint="eastAsia" w:eastAsia="宋体"/>
          <w:lang w:eastAsia="zh-CN"/>
        </w:rPr>
        <w:t>》</w:t>
      </w:r>
      <w:r>
        <w:t>題曰桑欽</w:t>
      </w:r>
    </w:p>
    <w:p w14:paraId="02024EB5">
      <w:r>
        <w:t>然班固嘗引欽説，與此經文異。觀其涪水條中稱廣漢已爲廣魏，則决非漢時鍾水條中</w:t>
      </w:r>
    </w:p>
    <w:p w14:paraId="01464410">
      <w:r>
        <w:t>稱晉寧仍曰魏寧，則未及晉代。推尋文句，大抵三國時人。今考其書，頗爲足據。然獨於</w:t>
      </w:r>
    </w:p>
    <w:p w14:paraId="04CE84D8">
      <w:r>
        <w:t>河水發源，自蒲昌以上，悉屬影響猜疑。緣察其致誤之由，蓋作書時係取</w:t>
      </w:r>
      <w:r>
        <w:rPr>
          <w:rFonts w:hint="eastAsia" w:eastAsia="宋体"/>
          <w:lang w:eastAsia="zh-CN"/>
        </w:rPr>
        <w:t>《</w:t>
      </w:r>
      <w:r>
        <w:t>禹本紀</w:t>
      </w:r>
      <w:r>
        <w:rPr>
          <w:rFonts w:hint="eastAsia" w:eastAsia="宋体"/>
          <w:lang w:eastAsia="zh-CN"/>
        </w:rPr>
        <w:t>》</w:t>
      </w:r>
      <w:r>
        <w:t>、</w:t>
      </w:r>
      <w:r>
        <w:rPr>
          <w:rFonts w:hint="eastAsia" w:eastAsia="宋体"/>
          <w:lang w:eastAsia="zh-CN"/>
        </w:rPr>
        <w:t>《</w:t>
      </w:r>
      <w:r>
        <w:t>山海</w:t>
      </w:r>
    </w:p>
    <w:p w14:paraId="57DBEE07">
      <w:r>
        <w:t>經</w:t>
      </w:r>
      <w:r>
        <w:rPr>
          <w:rFonts w:hint="eastAsia" w:eastAsia="宋体"/>
          <w:lang w:eastAsia="zh-CN"/>
        </w:rPr>
        <w:t>》</w:t>
      </w:r>
      <w:r>
        <w:t>、</w:t>
      </w:r>
      <w:r>
        <w:rPr>
          <w:rFonts w:hint="eastAsia" w:eastAsia="宋体"/>
          <w:lang w:eastAsia="zh-CN"/>
        </w:rPr>
        <w:t>《</w:t>
      </w:r>
      <w:r>
        <w:t>淮南子</w:t>
      </w:r>
      <w:r>
        <w:rPr>
          <w:rFonts w:hint="eastAsia" w:eastAsia="宋体"/>
          <w:lang w:eastAsia="zh-CN"/>
        </w:rPr>
        <w:t>》</w:t>
      </w:r>
      <w:r>
        <w:t>、</w:t>
      </w:r>
      <w:r>
        <w:rPr>
          <w:rFonts w:hint="eastAsia" w:eastAsia="宋体"/>
          <w:lang w:eastAsia="zh-CN"/>
        </w:rPr>
        <w:t>《</w:t>
      </w:r>
      <w:r>
        <w:t>西域傳</w:t>
      </w:r>
      <w:r>
        <w:rPr>
          <w:rFonts w:hint="eastAsia" w:eastAsia="宋体"/>
          <w:lang w:eastAsia="zh-CN"/>
        </w:rPr>
        <w:t>》</w:t>
      </w:r>
      <w:r>
        <w:t>稍爲删改，雜綴成文，非但不知</w:t>
      </w:r>
      <w:r>
        <w:rPr>
          <w:rFonts w:hint="eastAsia" w:eastAsia="宋体"/>
          <w:lang w:eastAsia="zh-CN"/>
        </w:rPr>
        <w:t>《</w:t>
      </w:r>
      <w:r>
        <w:t>夏禹王本紀</w:t>
      </w:r>
      <w:r>
        <w:rPr>
          <w:rFonts w:hint="eastAsia" w:eastAsia="宋体"/>
          <w:lang w:eastAsia="zh-CN"/>
        </w:rPr>
        <w:t>》</w:t>
      </w:r>
      <w:r>
        <w:t>之難憑，并且不知</w:t>
      </w:r>
    </w:p>
    <w:p w14:paraId="29B4AD72">
      <w:r>
        <w:rPr>
          <w:rFonts w:hint="eastAsia" w:eastAsia="宋体"/>
          <w:lang w:eastAsia="zh-CN"/>
        </w:rPr>
        <w:t>《</w:t>
      </w:r>
      <w:r>
        <w:t>漢書</w:t>
      </w:r>
      <w:r>
        <w:rPr>
          <w:rFonts w:hint="eastAsia" w:eastAsia="宋体"/>
          <w:lang w:eastAsia="zh-CN"/>
        </w:rPr>
        <w:t>•</w:t>
      </w:r>
      <w:r>
        <w:t>西域傳</w:t>
      </w:r>
      <w:r>
        <w:rPr>
          <w:rFonts w:hint="eastAsia" w:eastAsia="宋体"/>
          <w:lang w:eastAsia="zh-CN"/>
        </w:rPr>
        <w:t>》</w:t>
      </w:r>
      <w:r>
        <w:t>之可據任情牽合茫無主張遂使後人疑爲蔥領之上復有河源。如郭璞</w:t>
      </w:r>
    </w:p>
    <w:p w14:paraId="550B7BF2">
      <w:r>
        <w:t>【第203页】</w:t>
      </w:r>
    </w:p>
    <w:p w14:paraId="69BAF766">
      <w:pPr>
        <w:rPr>
          <w:rFonts w:hint="eastAsia" w:eastAsia="宋体"/>
          <w:lang w:eastAsia="zh-CN"/>
        </w:rPr>
      </w:pPr>
      <w:r>
        <w:t>注</w:t>
      </w:r>
      <w:r>
        <w:rPr>
          <w:rFonts w:hint="eastAsia" w:eastAsia="宋体"/>
          <w:lang w:eastAsia="zh-CN"/>
        </w:rPr>
        <w:t>《</w:t>
      </w:r>
      <w:r>
        <w:t>山海經</w:t>
      </w:r>
      <w:r>
        <w:rPr>
          <w:rFonts w:hint="eastAsia" w:eastAsia="宋体"/>
          <w:lang w:eastAsia="zh-CN"/>
        </w:rPr>
        <w:t>》</w:t>
      </w:r>
      <w:r>
        <w:t>云</w:t>
      </w:r>
      <w:r>
        <w:rPr>
          <w:rFonts w:hint="eastAsia" w:eastAsia="宋体"/>
          <w:lang w:eastAsia="zh-CN"/>
        </w:rPr>
        <w:t>“</w:t>
      </w:r>
      <w:r>
        <w:t>河出崑崙，潛行地下，至蔥嶺山、于闐國，復分流岐出。</w:t>
      </w:r>
      <w:r>
        <w:rPr>
          <w:rFonts w:hint="eastAsia" w:eastAsia="宋体"/>
          <w:lang w:eastAsia="zh-CN"/>
        </w:rPr>
        <w:t>”</w:t>
      </w:r>
      <w:r>
        <w:t>此即承用</w:t>
      </w:r>
      <w:r>
        <w:rPr>
          <w:rFonts w:hint="eastAsia" w:eastAsia="宋体"/>
          <w:lang w:eastAsia="zh-CN"/>
        </w:rPr>
        <w:t>《</w:t>
      </w:r>
      <w:r>
        <w:t>水經</w:t>
      </w:r>
      <w:r>
        <w:rPr>
          <w:rFonts w:hint="eastAsia" w:eastAsia="宋体"/>
          <w:lang w:eastAsia="zh-CN"/>
        </w:rPr>
        <w:t>》</w:t>
      </w:r>
    </w:p>
    <w:p w14:paraId="6AA1DB73">
      <w:r>
        <w:t>之謬説也。蓋三國時，内地紛争，西域阻絶，覩聞不周，記載參錯，理則然矣。惟我聖朝大</w:t>
      </w:r>
    </w:p>
    <w:p w14:paraId="74CFA275">
      <w:r>
        <w:t>啟土宇，混一内外，圖書所通，無遠弗届。匪特西域舊疆瞭如指掌，即葱嶺天山之西北，亦</w:t>
      </w:r>
    </w:p>
    <w:p w14:paraId="48310E50">
      <w:r>
        <w:t>復如在目前。遂使數千年未决之疑竇，一旦豁然貫通，亦考古者之一大幸也</w:t>
      </w:r>
    </w:p>
    <w:p w14:paraId="04A8BDCD">
      <w:r>
        <w:t>後漢書</w:t>
      </w:r>
    </w:p>
    <w:p w14:paraId="249B1D92">
      <w:pPr>
        <w:rPr>
          <w:rFonts w:hint="eastAsia" w:eastAsia="宋体"/>
          <w:lang w:eastAsia="zh-CN"/>
        </w:rPr>
      </w:pPr>
      <w:r>
        <w:rPr>
          <w:rFonts w:hint="eastAsia" w:eastAsia="宋体"/>
          <w:lang w:eastAsia="zh-CN"/>
        </w:rPr>
        <w:t>《</w:t>
      </w:r>
      <w:r>
        <w:t>郡國志。隴西郡</w:t>
      </w:r>
      <w:r>
        <w:rPr>
          <w:rFonts w:hint="eastAsia" w:eastAsia="宋体"/>
          <w:lang w:eastAsia="zh-CN"/>
        </w:rPr>
        <w:t>》“</w:t>
      </w:r>
      <w:r>
        <w:t>河關，積石山在西南，河水出。</w:t>
      </w:r>
      <w:r>
        <w:rPr>
          <w:rFonts w:hint="eastAsia" w:eastAsia="宋体"/>
          <w:lang w:eastAsia="zh-CN"/>
        </w:rPr>
        <w:t>”</w:t>
      </w:r>
    </w:p>
    <w:p w14:paraId="6955E086">
      <w:r>
        <w:t>謹案：此云河水出積石，亦襲</w:t>
      </w:r>
      <w:r>
        <w:rPr>
          <w:rFonts w:hint="eastAsia" w:eastAsia="宋体"/>
          <w:lang w:eastAsia="zh-CN"/>
        </w:rPr>
        <w:t>《</w:t>
      </w:r>
      <w:r>
        <w:t>山海經</w:t>
      </w:r>
      <w:r>
        <w:rPr>
          <w:rFonts w:hint="eastAsia" w:eastAsia="宋体"/>
          <w:lang w:eastAsia="zh-CN"/>
        </w:rPr>
        <w:t>》</w:t>
      </w:r>
      <w:r>
        <w:t>、</w:t>
      </w:r>
      <w:r>
        <w:rPr>
          <w:rFonts w:hint="eastAsia" w:eastAsia="宋体"/>
          <w:lang w:eastAsia="zh-CN"/>
        </w:rPr>
        <w:t>《</w:t>
      </w:r>
      <w:r>
        <w:t>淮南子</w:t>
      </w:r>
      <w:r>
        <w:rPr>
          <w:rFonts w:hint="eastAsia" w:eastAsia="宋体"/>
          <w:lang w:eastAsia="zh-CN"/>
        </w:rPr>
        <w:t>》</w:t>
      </w:r>
      <w:r>
        <w:t>諸書之誤，辨已見</w:t>
      </w:r>
      <w:r>
        <w:rPr>
          <w:rFonts w:hint="eastAsia" w:eastAsia="宋体"/>
          <w:lang w:eastAsia="zh-CN"/>
        </w:rPr>
        <w:t>《</w:t>
      </w:r>
      <w:r>
        <w:t>山海經</w:t>
      </w:r>
      <w:r>
        <w:rPr>
          <w:rFonts w:hint="eastAsia" w:eastAsia="宋体"/>
          <w:lang w:eastAsia="zh-CN"/>
        </w:rPr>
        <w:t>》</w:t>
      </w:r>
      <w:r>
        <w:t>條</w:t>
      </w:r>
    </w:p>
    <w:p w14:paraId="0154FEFD">
      <w:r>
        <w:t>下矣。</w:t>
      </w:r>
    </w:p>
    <w:p w14:paraId="3347488F">
      <w:r>
        <w:t>後漢書注附</w:t>
      </w:r>
    </w:p>
    <w:p w14:paraId="670D7EAA">
      <w:r>
        <w:rPr>
          <w:rFonts w:hint="eastAsia" w:eastAsia="宋体"/>
          <w:lang w:eastAsia="zh-CN"/>
        </w:rPr>
        <w:t>《</w:t>
      </w:r>
      <w:r>
        <w:t>桓帝紀</w:t>
      </w:r>
      <w:r>
        <w:rPr>
          <w:rFonts w:hint="eastAsia" w:eastAsia="宋体"/>
          <w:lang w:eastAsia="zh-CN"/>
        </w:rPr>
        <w:t>》“</w:t>
      </w:r>
      <w:r>
        <w:t>延熹三年燒當羌叛段熲追擊於積石大破之。</w:t>
      </w:r>
      <w:r>
        <w:rPr>
          <w:rFonts w:hint="eastAsia" w:eastAsia="宋体"/>
          <w:lang w:eastAsia="zh-CN"/>
        </w:rPr>
        <w:t>”</w:t>
      </w:r>
      <w:r>
        <w:t>注</w:t>
      </w:r>
      <w:r>
        <w:rPr>
          <w:rFonts w:hint="eastAsia" w:eastAsia="宋体"/>
          <w:lang w:eastAsia="zh-CN"/>
        </w:rPr>
        <w:t>“</w:t>
      </w:r>
      <w:r>
        <w:t>積石山在今鄯州</w:t>
      </w:r>
    </w:p>
    <w:p w14:paraId="49138EF9">
      <w:pPr>
        <w:rPr>
          <w:rFonts w:hint="eastAsia" w:eastAsia="宋体"/>
          <w:lang w:eastAsia="zh-CN"/>
        </w:rPr>
      </w:pPr>
      <w:r>
        <w:t>龍支縣内即</w:t>
      </w:r>
      <w:r>
        <w:rPr>
          <w:rFonts w:hint="eastAsia" w:eastAsia="宋体"/>
          <w:lang w:eastAsia="zh-CN"/>
        </w:rPr>
        <w:t>《</w:t>
      </w:r>
      <w:r>
        <w:t>禹貢</w:t>
      </w:r>
      <w:r>
        <w:rPr>
          <w:rFonts w:hint="eastAsia" w:eastAsia="宋体"/>
          <w:lang w:eastAsia="zh-CN"/>
        </w:rPr>
        <w:t>》</w:t>
      </w:r>
      <w:r>
        <w:t>導河積石是也。</w:t>
      </w:r>
      <w:r>
        <w:rPr>
          <w:rFonts w:hint="eastAsia" w:eastAsia="宋体"/>
          <w:lang w:eastAsia="zh-CN"/>
        </w:rPr>
        <w:t>”</w:t>
      </w:r>
    </w:p>
    <w:p w14:paraId="08E9FFF0">
      <w:pPr>
        <w:rPr>
          <w:rFonts w:hint="eastAsia" w:eastAsia="宋体"/>
          <w:lang w:eastAsia="zh-CN"/>
        </w:rPr>
      </w:pPr>
      <w:r>
        <w:t>謹案：</w:t>
      </w:r>
      <w:r>
        <w:rPr>
          <w:rFonts w:hint="eastAsia" w:eastAsia="宋体"/>
          <w:lang w:eastAsia="zh-CN"/>
        </w:rPr>
        <w:t>《</w:t>
      </w:r>
      <w:r>
        <w:t>禹貢</w:t>
      </w:r>
      <w:r>
        <w:rPr>
          <w:rFonts w:hint="eastAsia" w:eastAsia="宋体"/>
          <w:lang w:eastAsia="zh-CN"/>
        </w:rPr>
        <w:t>》</w:t>
      </w:r>
      <w:r>
        <w:t>導河之積石，在今西寧府西南邊外五百三十餘里，故</w:t>
      </w:r>
      <w:r>
        <w:rPr>
          <w:rFonts w:hint="eastAsia" w:eastAsia="宋体"/>
          <w:lang w:eastAsia="zh-CN"/>
        </w:rPr>
        <w:t>《</w:t>
      </w:r>
      <w:r>
        <w:t>漢書。地理志</w:t>
      </w:r>
      <w:r>
        <w:rPr>
          <w:rFonts w:hint="eastAsia" w:eastAsia="宋体"/>
          <w:lang w:eastAsia="zh-CN"/>
        </w:rPr>
        <w:t>》</w:t>
      </w:r>
    </w:p>
    <w:p w14:paraId="1AD54B61">
      <w:r>
        <w:t>云金城郡河關積石山在西南羌中，</w:t>
      </w:r>
      <w:r>
        <w:rPr>
          <w:rFonts w:hint="eastAsia" w:eastAsia="宋体"/>
          <w:lang w:eastAsia="zh-CN"/>
        </w:rPr>
        <w:t>《</w:t>
      </w:r>
      <w:r>
        <w:t>水經注</w:t>
      </w:r>
      <w:r>
        <w:rPr>
          <w:rFonts w:hint="eastAsia" w:eastAsia="宋体"/>
          <w:lang w:eastAsia="zh-CN"/>
        </w:rPr>
        <w:t>》</w:t>
      </w:r>
      <w:r>
        <w:t>云</w:t>
      </w:r>
      <w:r>
        <w:rPr>
          <w:rFonts w:hint="eastAsia" w:eastAsia="宋体"/>
          <w:lang w:eastAsia="zh-CN"/>
        </w:rPr>
        <w:t>《</w:t>
      </w:r>
      <w:r>
        <w:t>禹貢</w:t>
      </w:r>
      <w:r>
        <w:rPr>
          <w:rFonts w:hint="eastAsia" w:eastAsia="宋体"/>
          <w:lang w:eastAsia="zh-CN"/>
        </w:rPr>
        <w:t>》</w:t>
      </w:r>
      <w:r>
        <w:t>所謂導河自積石山在西羌之中，漢</w:t>
      </w:r>
    </w:p>
    <w:p w14:paraId="0BBCD8F5">
      <w:r>
        <w:t>【第204页】</w:t>
      </w:r>
    </w:p>
    <w:p w14:paraId="608F5BA3">
      <w:r>
        <w:t>河關故縣在今西寧府西南邊外，而積石又在其西南羌中，此則</w:t>
      </w:r>
      <w:r>
        <w:rPr>
          <w:rFonts w:hint="eastAsia" w:eastAsia="宋体"/>
          <w:lang w:eastAsia="zh-CN"/>
        </w:rPr>
        <w:t>《</w:t>
      </w:r>
      <w:r>
        <w:t>禹貢</w:t>
      </w:r>
      <w:r>
        <w:rPr>
          <w:rFonts w:hint="eastAsia" w:eastAsia="宋体"/>
          <w:lang w:eastAsia="zh-CN"/>
        </w:rPr>
        <w:t>》</w:t>
      </w:r>
      <w:r>
        <w:t>導河之積石也。至</w:t>
      </w:r>
    </w:p>
    <w:p w14:paraId="1D3A39A4">
      <w:r>
        <w:t>鄯州龍支之積石，在今西寧府之東南八十餘里，即李吉甫</w:t>
      </w:r>
      <w:r>
        <w:rPr>
          <w:rFonts w:hint="eastAsia" w:eastAsia="宋体"/>
          <w:lang w:eastAsia="zh-CN"/>
        </w:rPr>
        <w:t>《</w:t>
      </w:r>
      <w:r>
        <w:t>元和郡縣志</w:t>
      </w:r>
      <w:r>
        <w:rPr>
          <w:rFonts w:hint="eastAsia" w:eastAsia="宋体"/>
          <w:lang w:eastAsia="zh-CN"/>
        </w:rPr>
        <w:t>》</w:t>
      </w:r>
      <w:r>
        <w:t>謂一名唐述山者</w:t>
      </w:r>
    </w:p>
    <w:p w14:paraId="539DA771">
      <w:r>
        <w:t>是也。</w:t>
      </w:r>
      <w:r>
        <w:rPr>
          <w:rFonts w:hint="eastAsia" w:eastAsia="宋体"/>
          <w:lang w:eastAsia="zh-CN"/>
        </w:rPr>
        <w:t>《</w:t>
      </w:r>
      <w:r>
        <w:t>水經注</w:t>
      </w:r>
      <w:r>
        <w:rPr>
          <w:rFonts w:hint="eastAsia" w:eastAsia="宋体"/>
          <w:lang w:eastAsia="zh-CN"/>
        </w:rPr>
        <w:t>》</w:t>
      </w:r>
      <w:r>
        <w:t>云</w:t>
      </w:r>
      <w:r>
        <w:rPr>
          <w:rFonts w:hint="eastAsia" w:eastAsia="宋体"/>
          <w:lang w:eastAsia="zh-CN"/>
        </w:rPr>
        <w:t>“</w:t>
      </w:r>
      <w:r>
        <w:t>河北有層山，甚靈秀。巖堂之内，時見神人往還，俗不悟其仙者乃謂</w:t>
      </w:r>
    </w:p>
    <w:p w14:paraId="48EE1C8D">
      <w:r>
        <w:t>之神鬼。彼羌目鬼曰唐述，因石之爲唐述山</w:t>
      </w:r>
      <w:r>
        <w:rPr>
          <w:rFonts w:hint="eastAsia" w:eastAsia="宋体"/>
          <w:lang w:eastAsia="zh-CN"/>
        </w:rPr>
        <w:t>”</w:t>
      </w:r>
      <w:r>
        <w:t>云云。是此山本名唐述，不名積石，其謂之</w:t>
      </w:r>
    </w:p>
    <w:p w14:paraId="285FA70A">
      <w:r>
        <w:t>積石，不知始自何人。而注</w:t>
      </w:r>
      <w:r>
        <w:rPr>
          <w:rFonts w:hint="eastAsia" w:eastAsia="宋体"/>
          <w:lang w:eastAsia="zh-CN"/>
        </w:rPr>
        <w:t>《</w:t>
      </w:r>
      <w:r>
        <w:t>後漢書</w:t>
      </w:r>
      <w:r>
        <w:rPr>
          <w:rFonts w:hint="eastAsia" w:eastAsia="宋体"/>
          <w:lang w:eastAsia="zh-CN"/>
        </w:rPr>
        <w:t>》</w:t>
      </w:r>
      <w:r>
        <w:t>者，遂踵其失。揆厥由來，蓋緣</w:t>
      </w:r>
      <w:r>
        <w:rPr>
          <w:rFonts w:hint="eastAsia" w:eastAsia="宋体"/>
          <w:lang w:eastAsia="zh-CN"/>
        </w:rPr>
        <w:t>《</w:t>
      </w:r>
      <w:r>
        <w:t>禹貢</w:t>
      </w:r>
      <w:r>
        <w:rPr>
          <w:rFonts w:hint="eastAsia" w:eastAsia="宋体"/>
          <w:lang w:eastAsia="zh-CN"/>
        </w:rPr>
        <w:t>》</w:t>
      </w:r>
      <w:r>
        <w:t>導河之積石遠</w:t>
      </w:r>
    </w:p>
    <w:p w14:paraId="538FBAA0">
      <w:r>
        <w:t>在河關西南羌中，自南北朝時河關没入吐谷渾，久而不復，中土之人遂不知河關以外之積</w:t>
      </w:r>
    </w:p>
    <w:p w14:paraId="0F42FA34">
      <w:r>
        <w:t>石矣。故隋大業二年於赤水城置河源郡，以境有積石山，立名河源，城在今西寧府東南</w:t>
      </w:r>
    </w:p>
    <w:p w14:paraId="5FD3B9F2">
      <w:r>
        <w:t>其境内之積石山即唐述山也。以唐述爲積石，因以積石爲河源。展轉滋訛，不復詳究</w:t>
      </w:r>
    </w:p>
    <w:p w14:paraId="165762AC">
      <w:r>
        <w:t>郡名既立，貽誤遂多，正不獨</w:t>
      </w:r>
      <w:r>
        <w:rPr>
          <w:rFonts w:hint="eastAsia" w:eastAsia="宋体"/>
          <w:lang w:eastAsia="zh-CN"/>
        </w:rPr>
        <w:t>《</w:t>
      </w:r>
      <w:r>
        <w:t>後漢書注</w:t>
      </w:r>
      <w:r>
        <w:rPr>
          <w:rFonts w:hint="eastAsia" w:eastAsia="宋体"/>
          <w:lang w:eastAsia="zh-CN"/>
        </w:rPr>
        <w:t>》</w:t>
      </w:r>
      <w:r>
        <w:t>爲然矣。考唐儀鳳二年改置河源郡爲河源軍在</w:t>
      </w:r>
    </w:p>
    <w:p w14:paraId="3170A795">
      <w:r>
        <w:t>鄯州西百二十里。又於澆河故城置積石軍，在廓州西南北五十里。是皆仍隨氏之誤而不</w:t>
      </w:r>
    </w:p>
    <w:p w14:paraId="1B0F2728">
      <w:r>
        <w:t>覺悟者也。至張守節作</w:t>
      </w:r>
      <w:r>
        <w:rPr>
          <w:rFonts w:hint="eastAsia" w:eastAsia="宋体"/>
          <w:lang w:eastAsia="zh-CN"/>
        </w:rPr>
        <w:t>《</w:t>
      </w:r>
      <w:r>
        <w:t>史記正義</w:t>
      </w:r>
      <w:r>
        <w:rPr>
          <w:rFonts w:hint="eastAsia" w:eastAsia="宋体"/>
          <w:lang w:eastAsia="zh-CN"/>
        </w:rPr>
        <w:t>》</w:t>
      </w:r>
      <w:r>
        <w:t>，始云河自鹽澤潛行入吐谷渾界大積石山，又東北流</w:t>
      </w:r>
    </w:p>
    <w:p w14:paraId="12BDC4A1">
      <w:r>
        <w:t>至小積石山。李吉甫</w:t>
      </w:r>
      <w:r>
        <w:rPr>
          <w:rFonts w:hint="eastAsia" w:eastAsia="宋体"/>
          <w:lang w:eastAsia="zh-CN"/>
        </w:rPr>
        <w:t>《</w:t>
      </w:r>
      <w:r>
        <w:t>元和郡縣志</w:t>
      </w:r>
      <w:r>
        <w:rPr>
          <w:rFonts w:hint="eastAsia" w:eastAsia="宋体"/>
          <w:lang w:eastAsia="zh-CN"/>
        </w:rPr>
        <w:t>》</w:t>
      </w:r>
      <w:r>
        <w:t>亦云小積石山在枹罕縣西北七十里。河出積石山，在</w:t>
      </w:r>
    </w:p>
    <w:p w14:paraId="07120B84">
      <w:r>
        <w:t>西南羌中今人目爲大積石。此則已知西南羌中之積石，而加唐述以小積石之名，因目羌</w:t>
      </w:r>
    </w:p>
    <w:p w14:paraId="25196FE3">
      <w:r>
        <w:t>中積石爲大積石。小大分名，最爲明晰矣。蓋二山之相去，中間幾及千里。且一在西寧</w:t>
      </w:r>
    </w:p>
    <w:p w14:paraId="747D8B91">
      <w:r>
        <w:t>邊外之西南一在西寧邊内之東南。内外既異其方東西又殊其向。彼此之各不相涉既</w:t>
      </w:r>
    </w:p>
    <w:p w14:paraId="6A8E5CD6">
      <w:r>
        <w:t>【第205页】</w:t>
      </w:r>
    </w:p>
    <w:p w14:paraId="60DFF032">
      <w:r>
        <w:t>已判然矣，何事後之儒者紛紛之説，猶自不一而足也？</w:t>
      </w:r>
      <w:r>
        <w:rPr>
          <w:rFonts w:hint="eastAsia" w:eastAsia="宋体"/>
          <w:lang w:eastAsia="zh-CN"/>
        </w:rPr>
        <w:t>《</w:t>
      </w:r>
      <w:r>
        <w:t>尚書</w:t>
      </w:r>
      <w:r>
        <w:rPr>
          <w:rFonts w:hint="eastAsia" w:eastAsia="宋体"/>
          <w:lang w:eastAsia="zh-CN"/>
        </w:rPr>
        <w:t>》</w:t>
      </w:r>
      <w:r>
        <w:t>蔡沈傳云：</w:t>
      </w:r>
      <w:r>
        <w:rPr>
          <w:rFonts w:hint="eastAsia" w:eastAsia="宋体"/>
          <w:lang w:eastAsia="zh-CN"/>
        </w:rPr>
        <w:t>“《</w:t>
      </w:r>
      <w:r>
        <w:t>地志</w:t>
      </w:r>
      <w:r>
        <w:rPr>
          <w:rFonts w:hint="eastAsia" w:eastAsia="宋体"/>
          <w:lang w:eastAsia="zh-CN"/>
        </w:rPr>
        <w:t>》</w:t>
      </w:r>
      <w:r>
        <w:t>積石在</w:t>
      </w:r>
    </w:p>
    <w:p w14:paraId="1C3F0E3A">
      <w:r>
        <w:t>金城郡河關縣西南羌中，今鄯州龍支縣界也。</w:t>
      </w:r>
      <w:r>
        <w:rPr>
          <w:rFonts w:hint="eastAsia" w:eastAsia="宋体"/>
          <w:lang w:eastAsia="zh-CN"/>
        </w:rPr>
        <w:t>”</w:t>
      </w:r>
      <w:r>
        <w:t>既引</w:t>
      </w:r>
      <w:r>
        <w:rPr>
          <w:rFonts w:hint="eastAsia" w:eastAsia="宋体"/>
          <w:lang w:eastAsia="zh-CN"/>
        </w:rPr>
        <w:t>《</w:t>
      </w:r>
      <w:r>
        <w:t>漢書</w:t>
      </w:r>
      <w:r>
        <w:rPr>
          <w:rFonts w:hint="eastAsia" w:eastAsia="宋体"/>
          <w:lang w:eastAsia="zh-CN"/>
        </w:rPr>
        <w:t>•</w:t>
      </w:r>
      <w:r>
        <w:t>地理志</w:t>
      </w:r>
      <w:r>
        <w:rPr>
          <w:rFonts w:hint="eastAsia" w:eastAsia="宋体"/>
          <w:lang w:eastAsia="zh-CN"/>
        </w:rPr>
        <w:t>》</w:t>
      </w:r>
      <w:r>
        <w:t>，似知河關西南羌中</w:t>
      </w:r>
    </w:p>
    <w:p w14:paraId="40994540">
      <w:r>
        <w:t>之積石矣，奈何復以鄯州龍支之積石相混，以斷斷不能强合之二山而必牽之使合乎？故</w:t>
      </w:r>
    </w:p>
    <w:p w14:paraId="69CDCF7A">
      <w:r>
        <w:t>元都實窮河源仍以廓州西南之積石州爲積石積石州即唐之積石軍也。而至正中修</w:t>
      </w:r>
      <w:r>
        <w:rPr>
          <w:rFonts w:hint="eastAsia" w:eastAsia="宋体"/>
          <w:lang w:eastAsia="zh-CN"/>
        </w:rPr>
        <w:t>《</w:t>
      </w:r>
      <w:r>
        <w:t>宋</w:t>
      </w:r>
    </w:p>
    <w:p w14:paraId="75FDBBBD">
      <w:r>
        <w:t>史</w:t>
      </w:r>
      <w:r>
        <w:rPr>
          <w:rFonts w:hint="eastAsia" w:eastAsia="宋体"/>
          <w:lang w:eastAsia="zh-CN"/>
        </w:rPr>
        <w:t>》</w:t>
      </w:r>
      <w:r>
        <w:t>，其</w:t>
      </w:r>
      <w:r>
        <w:rPr>
          <w:rFonts w:hint="eastAsia" w:eastAsia="宋体"/>
          <w:lang w:eastAsia="zh-CN"/>
        </w:rPr>
        <w:t>《</w:t>
      </w:r>
      <w:r>
        <w:t>河渠志</w:t>
      </w:r>
      <w:r>
        <w:rPr>
          <w:rFonts w:hint="eastAsia" w:eastAsia="宋体"/>
          <w:lang w:eastAsia="zh-CN"/>
        </w:rPr>
        <w:t>》</w:t>
      </w:r>
      <w:r>
        <w:t>亦云黄河自貴德西寧之境至積石，經河州，此又宗蔡</w:t>
      </w:r>
      <w:r>
        <w:rPr>
          <w:rFonts w:hint="eastAsia" w:eastAsia="宋体"/>
          <w:lang w:eastAsia="zh-CN"/>
        </w:rPr>
        <w:t>《</w:t>
      </w:r>
      <w:r>
        <w:t>傳</w:t>
      </w:r>
      <w:r>
        <w:rPr>
          <w:rFonts w:hint="eastAsia" w:eastAsia="宋体"/>
          <w:lang w:eastAsia="zh-CN"/>
        </w:rPr>
        <w:t>》</w:t>
      </w:r>
      <w:r>
        <w:t>而失於考正</w:t>
      </w:r>
    </w:p>
    <w:p w14:paraId="3A291A9B">
      <w:r>
        <w:t>者矣。</w:t>
      </w:r>
    </w:p>
    <w:p w14:paraId="2A4C8CE2">
      <w:r>
        <w:t>隋書</w:t>
      </w:r>
    </w:p>
    <w:p w14:paraId="2DE3C675">
      <w:pPr>
        <w:rPr>
          <w:rFonts w:hint="eastAsia" w:eastAsia="宋体"/>
          <w:lang w:eastAsia="zh-CN"/>
        </w:rPr>
      </w:pPr>
      <w:r>
        <w:rPr>
          <w:rFonts w:hint="eastAsia" w:eastAsia="宋体"/>
          <w:lang w:eastAsia="zh-CN"/>
        </w:rPr>
        <w:t>《</w:t>
      </w:r>
      <w:r>
        <w:t>地理志</w:t>
      </w:r>
      <w:r>
        <w:rPr>
          <w:rFonts w:hint="eastAsia" w:eastAsia="宋体"/>
          <w:lang w:eastAsia="zh-CN"/>
        </w:rPr>
        <w:t>》</w:t>
      </w:r>
      <w:r>
        <w:t>河源郡下云：</w:t>
      </w:r>
      <w:r>
        <w:rPr>
          <w:rFonts w:hint="eastAsia" w:eastAsia="宋体"/>
          <w:lang w:eastAsia="zh-CN"/>
        </w:rPr>
        <w:t>“</w:t>
      </w:r>
      <w:r>
        <w:t>積石山，河所出。</w:t>
      </w:r>
      <w:r>
        <w:rPr>
          <w:rFonts w:hint="eastAsia" w:eastAsia="宋体"/>
          <w:lang w:eastAsia="zh-CN"/>
        </w:rPr>
        <w:t>”</w:t>
      </w:r>
    </w:p>
    <w:p w14:paraId="4BB474E1">
      <w:r>
        <w:t>謹案：以積石山爲河所出，乃承用</w:t>
      </w:r>
      <w:r>
        <w:rPr>
          <w:rFonts w:hint="eastAsia" w:eastAsia="宋体"/>
          <w:lang w:eastAsia="zh-CN"/>
        </w:rPr>
        <w:t>《</w:t>
      </w:r>
      <w:r>
        <w:t>漢書</w:t>
      </w:r>
      <w:r>
        <w:rPr>
          <w:rFonts w:hint="eastAsia" w:eastAsia="宋体"/>
          <w:lang w:eastAsia="zh-CN"/>
        </w:rPr>
        <w:t>》</w:t>
      </w:r>
      <w:r>
        <w:t>之誤，辨已詳見上卷矣。顧此又自有其誤</w:t>
      </w:r>
    </w:p>
    <w:p w14:paraId="4DCF76CD">
      <w:r>
        <w:t>者，則以積石山河所出屬之河源郡下也。蓋</w:t>
      </w:r>
      <w:r>
        <w:rPr>
          <w:rFonts w:hint="eastAsia" w:eastAsia="宋体"/>
          <w:lang w:eastAsia="zh-CN"/>
        </w:rPr>
        <w:t>《</w:t>
      </w:r>
      <w:r>
        <w:t>漢書</w:t>
      </w:r>
      <w:r>
        <w:rPr>
          <w:rFonts w:hint="eastAsia" w:eastAsia="宋体"/>
          <w:lang w:eastAsia="zh-CN"/>
        </w:rPr>
        <w:t>》</w:t>
      </w:r>
      <w:r>
        <w:t>所謂河出積石者，在金城郡河關縣西</w:t>
      </w:r>
    </w:p>
    <w:p w14:paraId="60B3D012">
      <w:r>
        <w:t>南羌中，此</w:t>
      </w:r>
      <w:r>
        <w:rPr>
          <w:rFonts w:hint="eastAsia" w:eastAsia="宋体"/>
          <w:lang w:eastAsia="zh-CN"/>
        </w:rPr>
        <w:t>《</w:t>
      </w:r>
      <w:r>
        <w:t>禹貢</w:t>
      </w:r>
      <w:r>
        <w:rPr>
          <w:rFonts w:hint="eastAsia" w:eastAsia="宋体"/>
          <w:lang w:eastAsia="zh-CN"/>
        </w:rPr>
        <w:t>》</w:t>
      </w:r>
      <w:r>
        <w:t>導河之積石也。隋大業二年，於赤水城置河源郡，以境有積石山名，此</w:t>
      </w:r>
    </w:p>
    <w:p w14:paraId="7F6489D1">
      <w:r>
        <w:t>積石山即唐述山，</w:t>
      </w:r>
      <w:r>
        <w:rPr>
          <w:rFonts w:hint="eastAsia" w:eastAsia="宋体"/>
          <w:lang w:eastAsia="zh-CN"/>
        </w:rPr>
        <w:t>《</w:t>
      </w:r>
      <w:r>
        <w:t>元和郡縣志</w:t>
      </w:r>
      <w:r>
        <w:rPr>
          <w:rFonts w:hint="eastAsia" w:eastAsia="宋体"/>
          <w:lang w:eastAsia="zh-CN"/>
        </w:rPr>
        <w:t>》</w:t>
      </w:r>
      <w:r>
        <w:t>所謂小積石山是也。既以唐述山一名小積石山爲積石</w:t>
      </w:r>
    </w:p>
    <w:p w14:paraId="43B608DE">
      <w:r>
        <w:t>又因</w:t>
      </w:r>
      <w:r>
        <w:rPr>
          <w:rFonts w:hint="eastAsia" w:eastAsia="宋体"/>
          <w:lang w:eastAsia="zh-CN"/>
        </w:rPr>
        <w:t>《</w:t>
      </w:r>
      <w:r>
        <w:t>漢書</w:t>
      </w:r>
      <w:r>
        <w:rPr>
          <w:rFonts w:hint="eastAsia" w:eastAsia="宋体"/>
          <w:lang w:eastAsia="zh-CN"/>
        </w:rPr>
        <w:t>》</w:t>
      </w:r>
      <w:r>
        <w:t>積石爲河所出，遂以立河源郡之名，此所以一誤而又再誤者也。又考</w:t>
      </w:r>
      <w:r>
        <w:rPr>
          <w:rFonts w:hint="eastAsia" w:eastAsia="宋体"/>
          <w:lang w:eastAsia="zh-CN"/>
        </w:rPr>
        <w:t>《</w:t>
      </w:r>
      <w:r>
        <w:t>隋書。</w:t>
      </w:r>
    </w:p>
    <w:p w14:paraId="69115459">
      <w:r>
        <w:t>地理志</w:t>
      </w:r>
      <w:r>
        <w:rPr>
          <w:rFonts w:hint="eastAsia" w:eastAsia="宋体"/>
          <w:lang w:eastAsia="zh-CN"/>
        </w:rPr>
        <w:t>》</w:t>
      </w:r>
      <w:r>
        <w:t>枹罕郡下龍支縣又有唐述山此則同一</w:t>
      </w:r>
      <w:r>
        <w:rPr>
          <w:rFonts w:hint="eastAsia" w:eastAsia="宋体"/>
          <w:lang w:eastAsia="zh-CN"/>
        </w:rPr>
        <w:t>《</w:t>
      </w:r>
      <w:r>
        <w:t>地理志</w:t>
      </w:r>
      <w:r>
        <w:rPr>
          <w:rFonts w:hint="eastAsia" w:eastAsia="宋体"/>
          <w:lang w:eastAsia="zh-CN"/>
        </w:rPr>
        <w:t>》</w:t>
      </w:r>
      <w:r>
        <w:t>，前後不數行而已自相矛盾如</w:t>
      </w:r>
    </w:p>
    <w:p w14:paraId="0B70BF24">
      <w:r>
        <w:t>【第206页】</w:t>
      </w:r>
    </w:p>
    <w:p w14:paraId="6AD5DDF2">
      <w:r>
        <w:t>此，其爲書也疎矣。</w:t>
      </w:r>
    </w:p>
    <w:p w14:paraId="77B38FD1">
      <w:r>
        <w:rPr>
          <w:rFonts w:hint="eastAsia" w:eastAsia="宋体"/>
          <w:lang w:eastAsia="zh-CN"/>
        </w:rPr>
        <w:t>《</w:t>
      </w:r>
      <w:r>
        <w:t>河源紀略</w:t>
      </w:r>
      <w:r>
        <w:rPr>
          <w:rFonts w:hint="eastAsia" w:eastAsia="宋体"/>
          <w:lang w:eastAsia="zh-CN"/>
        </w:rPr>
        <w:t>》</w:t>
      </w:r>
      <w:r>
        <w:t>卷二二</w:t>
      </w:r>
      <w:r>
        <w:rPr>
          <w:rFonts w:hint="eastAsia" w:eastAsia="宋体"/>
          <w:lang w:eastAsia="zh-CN"/>
        </w:rPr>
        <w:t>《</w:t>
      </w:r>
      <w:r>
        <w:t>辨訛三</w:t>
      </w:r>
    </w:p>
    <w:p w14:paraId="4427670E">
      <w:r>
        <w:t>通典</w:t>
      </w:r>
    </w:p>
    <w:p w14:paraId="0692EED7">
      <w:pPr>
        <w:rPr>
          <w:rFonts w:hint="eastAsia" w:eastAsia="宋体"/>
          <w:lang w:eastAsia="zh-CN"/>
        </w:rPr>
      </w:pPr>
      <w:r>
        <w:rPr>
          <w:rFonts w:hint="eastAsia" w:eastAsia="宋体"/>
          <w:lang w:eastAsia="zh-CN"/>
        </w:rPr>
        <w:t>【</w:t>
      </w:r>
      <w:r>
        <w:t>七</w:t>
      </w:r>
      <w:r>
        <w:rPr>
          <w:rFonts w:hint="eastAsia" w:eastAsia="宋体"/>
          <w:lang w:eastAsia="zh-CN"/>
        </w:rPr>
        <w:t>】</w:t>
      </w:r>
    </w:p>
    <w:p w14:paraId="20DC5118">
      <w:pPr>
        <w:rPr>
          <w:rFonts w:hint="eastAsia" w:eastAsia="宋体"/>
          <w:lang w:eastAsia="zh-CN"/>
        </w:rPr>
      </w:pPr>
      <w:r>
        <w:t>案</w:t>
      </w:r>
      <w:r>
        <w:rPr>
          <w:rFonts w:hint="eastAsia" w:eastAsia="宋体"/>
          <w:lang w:eastAsia="zh-CN"/>
        </w:rPr>
        <w:t>《</w:t>
      </w:r>
      <w:r>
        <w:t>水經</w:t>
      </w:r>
      <w:r>
        <w:rPr>
          <w:rFonts w:hint="eastAsia" w:eastAsia="宋体"/>
          <w:lang w:eastAsia="zh-CN"/>
        </w:rPr>
        <w:t>》</w:t>
      </w:r>
      <w:r>
        <w:t>云</w:t>
      </w:r>
      <w:r>
        <w:rPr>
          <w:rFonts w:hint="eastAsia" w:eastAsia="宋体"/>
          <w:lang w:eastAsia="zh-CN"/>
        </w:rPr>
        <w:t>“</w:t>
      </w:r>
      <w:r>
        <w:t>崑崙墟在西北，去嵩高五萬里，地之中也。其高萬一千里，河水</w:t>
      </w:r>
      <w:r>
        <w:rPr>
          <w:rFonts w:hint="eastAsia" w:eastAsia="宋体"/>
          <w:lang w:eastAsia="zh-CN"/>
        </w:rPr>
        <w:t>（</w:t>
      </w:r>
      <w:r>
        <w:t>陬</w:t>
      </w:r>
      <w:r>
        <w:rPr>
          <w:rFonts w:hint="eastAsia" w:eastAsia="宋体"/>
          <w:lang w:eastAsia="zh-CN"/>
        </w:rPr>
        <w:t>）</w:t>
      </w:r>
    </w:p>
    <w:p w14:paraId="230E4F05">
      <w:r>
        <w:rPr>
          <w:rFonts w:hint="eastAsia" w:eastAsia="宋体"/>
          <w:lang w:eastAsia="zh-CN"/>
        </w:rPr>
        <w:t>【</w:t>
      </w:r>
      <w:r>
        <w:t>出</w:t>
      </w:r>
      <w:r>
        <w:rPr>
          <w:rFonts w:hint="eastAsia" w:eastAsia="宋体"/>
          <w:lang w:eastAsia="zh-CN"/>
        </w:rPr>
        <w:t>】</w:t>
      </w:r>
      <w:r>
        <w:t>其東北陬，屈從其東南流，入於渤海。又出海外，南至積石，山下有石門。又南入蔥</w:t>
      </w:r>
    </w:p>
    <w:p w14:paraId="0E902FE6">
      <w:r>
        <w:t>嶺山，又從蔥嶺出而東北流。其一源出于闐國南山，北流與葱嶺所出河合，又東注蒲昌</w:t>
      </w:r>
    </w:p>
    <w:p w14:paraId="7F2AEFCA">
      <w:r>
        <w:t>海。又東入塞，過燉煌、酒泉、張掖郡南，又東過隴西河關縣北</w:t>
      </w:r>
      <w:r>
        <w:rPr>
          <w:rFonts w:hint="eastAsia" w:eastAsia="宋体"/>
          <w:lang w:eastAsia="zh-CN"/>
        </w:rPr>
        <w:t>”</w:t>
      </w:r>
      <w:r>
        <w:t>云云。案</w:t>
      </w:r>
      <w:r>
        <w:rPr>
          <w:rFonts w:hint="eastAsia" w:eastAsia="宋体"/>
          <w:lang w:eastAsia="zh-CN"/>
        </w:rPr>
        <w:t>《</w:t>
      </w:r>
      <w:r>
        <w:t>水經</w:t>
      </w:r>
      <w:r>
        <w:rPr>
          <w:rFonts w:hint="eastAsia" w:eastAsia="宋体"/>
          <w:lang w:eastAsia="zh-CN"/>
        </w:rPr>
        <w:t>》</w:t>
      </w:r>
      <w:r>
        <w:t>所云崑崙</w:t>
      </w:r>
    </w:p>
    <w:p w14:paraId="097BE429">
      <w:r>
        <w:t>山者，宜出於</w:t>
      </w:r>
      <w:r>
        <w:rPr>
          <w:rFonts w:hint="eastAsia" w:eastAsia="宋体"/>
          <w:lang w:eastAsia="zh-CN"/>
        </w:rPr>
        <w:t>《</w:t>
      </w:r>
      <w:r>
        <w:t>禹本紀</w:t>
      </w:r>
      <w:r>
        <w:rPr>
          <w:rFonts w:hint="eastAsia" w:eastAsia="宋体"/>
          <w:lang w:eastAsia="zh-CN"/>
        </w:rPr>
        <w:t>》</w:t>
      </w:r>
      <w:r>
        <w:t>、</w:t>
      </w:r>
      <w:r>
        <w:rPr>
          <w:rFonts w:hint="eastAsia" w:eastAsia="宋体"/>
          <w:lang w:eastAsia="zh-CN"/>
        </w:rPr>
        <w:t>《</w:t>
      </w:r>
      <w:r>
        <w:t>山海經</w:t>
      </w:r>
      <w:r>
        <w:rPr>
          <w:rFonts w:hint="eastAsia" w:eastAsia="宋体"/>
          <w:lang w:eastAsia="zh-CN"/>
        </w:rPr>
        <w:t>》</w:t>
      </w:r>
      <w:r>
        <w:t>；所云南入葱嶺及出于闐南山者，出於</w:t>
      </w:r>
      <w:r>
        <w:rPr>
          <w:rFonts w:hint="eastAsia" w:eastAsia="宋体"/>
          <w:lang w:eastAsia="zh-CN"/>
        </w:rPr>
        <w:t>《</w:t>
      </w:r>
      <w:r>
        <w:t>漢書。西域</w:t>
      </w:r>
    </w:p>
    <w:p w14:paraId="7E3841F9">
      <w:r>
        <w:t>傳</w:t>
      </w:r>
      <w:r>
        <w:rPr>
          <w:rFonts w:hint="eastAsia" w:eastAsia="宋体"/>
          <w:lang w:eastAsia="zh-CN"/>
        </w:rPr>
        <w:t>》</w:t>
      </w:r>
      <w:r>
        <w:t>。而酈道元都不詳正，所注河之發源，亦引</w:t>
      </w:r>
      <w:r>
        <w:rPr>
          <w:rFonts w:hint="eastAsia" w:eastAsia="宋体"/>
          <w:lang w:eastAsia="zh-CN"/>
        </w:rPr>
        <w:t>《</w:t>
      </w:r>
      <w:r>
        <w:t>禹紀</w:t>
      </w:r>
      <w:r>
        <w:rPr>
          <w:rFonts w:hint="eastAsia" w:eastAsia="宋体"/>
          <w:lang w:eastAsia="zh-CN"/>
        </w:rPr>
        <w:t>》</w:t>
      </w:r>
      <w:r>
        <w:t>、</w:t>
      </w:r>
      <w:r>
        <w:rPr>
          <w:rFonts w:hint="eastAsia" w:eastAsia="宋体"/>
          <w:lang w:eastAsia="zh-CN"/>
        </w:rPr>
        <w:t>《</w:t>
      </w:r>
      <w:r>
        <w:t>山經</w:t>
      </w:r>
      <w:r>
        <w:rPr>
          <w:rFonts w:hint="eastAsia" w:eastAsia="宋体"/>
          <w:lang w:eastAsia="zh-CN"/>
        </w:rPr>
        <w:t>》</w:t>
      </w:r>
      <w:r>
        <w:t>。釋法顯</w:t>
      </w:r>
      <w:r>
        <w:rPr>
          <w:rFonts w:hint="eastAsia" w:eastAsia="宋体"/>
          <w:lang w:eastAsia="zh-CN"/>
        </w:rPr>
        <w:t>《</w:t>
      </w:r>
      <w:r>
        <w:t>遊天竺記</w:t>
      </w:r>
      <w:r>
        <w:rPr>
          <w:rFonts w:hint="eastAsia" w:eastAsia="宋体"/>
          <w:lang w:eastAsia="zh-CN"/>
        </w:rPr>
        <w:t>》</w:t>
      </w:r>
      <w:r>
        <w:t>、釋氏</w:t>
      </w:r>
    </w:p>
    <w:p w14:paraId="02A303BE">
      <w:r>
        <w:rPr>
          <w:rFonts w:hint="eastAsia" w:eastAsia="宋体"/>
          <w:lang w:eastAsia="zh-CN"/>
        </w:rPr>
        <w:t>《</w:t>
      </w:r>
      <w:r>
        <w:t>西域記</w:t>
      </w:r>
      <w:r>
        <w:rPr>
          <w:rFonts w:hint="eastAsia" w:eastAsia="宋体"/>
          <w:lang w:eastAsia="zh-CN"/>
        </w:rPr>
        <w:t>》</w:t>
      </w:r>
      <w:r>
        <w:t>所注南入葱嶺，一源出于闐山，合流入蒲昌海，雖約</w:t>
      </w:r>
      <w:r>
        <w:rPr>
          <w:rFonts w:hint="eastAsia" w:eastAsia="宋体"/>
          <w:lang w:eastAsia="zh-CN"/>
        </w:rPr>
        <w:t>《</w:t>
      </w:r>
      <w:r>
        <w:t>漢書</w:t>
      </w:r>
      <w:r>
        <w:rPr>
          <w:rFonts w:hint="eastAsia" w:eastAsia="宋体"/>
          <w:lang w:eastAsia="zh-CN"/>
        </w:rPr>
        <w:t>》</w:t>
      </w:r>
      <w:r>
        <w:t>，亦不尋究。又</w:t>
      </w:r>
      <w:r>
        <w:rPr>
          <w:rFonts w:hint="eastAsia" w:eastAsia="宋体"/>
          <w:lang w:eastAsia="zh-CN"/>
        </w:rPr>
        <w:t>《</w:t>
      </w:r>
      <w:r>
        <w:t>水</w:t>
      </w:r>
    </w:p>
    <w:p w14:paraId="5C4DCC15">
      <w:r>
        <w:t>經</w:t>
      </w:r>
      <w:r>
        <w:rPr>
          <w:rFonts w:hint="eastAsia" w:eastAsia="宋体"/>
          <w:lang w:eastAsia="zh-CN"/>
        </w:rPr>
        <w:t>》</w:t>
      </w:r>
      <w:r>
        <w:t>云</w:t>
      </w:r>
      <w:r>
        <w:rPr>
          <w:rFonts w:hint="eastAsia" w:eastAsia="宋体"/>
          <w:lang w:eastAsia="zh-CN"/>
        </w:rPr>
        <w:t>“</w:t>
      </w:r>
      <w:r>
        <w:t>出海外，南至積石，山下有石門</w:t>
      </w:r>
      <w:r>
        <w:rPr>
          <w:rFonts w:hint="eastAsia" w:eastAsia="宋体"/>
          <w:lang w:eastAsia="zh-CN"/>
        </w:rPr>
        <w:t>”</w:t>
      </w:r>
      <w:r>
        <w:t>，然後南流入葱嶺。據此，則積石山當在葱嶺之</w:t>
      </w:r>
    </w:p>
    <w:p w14:paraId="409D8A36">
      <w:r>
        <w:t>北。又云</w:t>
      </w:r>
      <w:r>
        <w:rPr>
          <w:rFonts w:hint="eastAsia" w:eastAsia="宋体"/>
          <w:lang w:eastAsia="zh-CN"/>
        </w:rPr>
        <w:t>“</w:t>
      </w:r>
      <w:r>
        <w:t>入塞過燉煌、酒泉、張掖郡南</w:t>
      </w:r>
      <w:r>
        <w:rPr>
          <w:rFonts w:hint="eastAsia" w:eastAsia="宋体"/>
          <w:lang w:eastAsia="zh-CN"/>
        </w:rPr>
        <w:t>”</w:t>
      </w:r>
      <w:r>
        <w:t>並今郡地也。夫山水地形固有定體自葱嶺</w:t>
      </w:r>
    </w:p>
    <w:p w14:paraId="3FD47D9C">
      <w:r>
        <w:t>于闐之東，燉煌、酒泉、張掖之間，華人來往非少。從後漢至大唐，圖籍相承注記不絶</w:t>
      </w:r>
    </w:p>
    <w:p w14:paraId="77E5923D">
      <w:r>
        <w:t>【第207页】</w:t>
      </w:r>
    </w:p>
    <w:p w14:paraId="72086E17">
      <w:r>
        <w:t>大</w:t>
      </w:r>
      <w:r>
        <w:rPr>
          <w:rFonts w:hint="eastAsia" w:eastAsia="宋体"/>
          <w:lang w:eastAsia="zh-CN"/>
        </w:rPr>
        <w:t>（</w:t>
      </w:r>
      <w:r>
        <w:t>積</w:t>
      </w:r>
      <w:r>
        <w:rPr>
          <w:rFonts w:hint="eastAsia" w:eastAsia="宋体"/>
          <w:lang w:eastAsia="zh-CN"/>
        </w:rPr>
        <w:t>）【</w:t>
      </w:r>
      <w:r>
        <w:t>磧</w:t>
      </w:r>
      <w:r>
        <w:rPr>
          <w:rFonts w:hint="eastAsia" w:eastAsia="宋体"/>
          <w:lang w:eastAsia="zh-CN"/>
        </w:rPr>
        <w:t>】</w:t>
      </w:r>
      <w:r>
        <w:t>距數千里，未有桑田碧海之變，陵遷谷移之談，此處豈有河流？纂集者不詳</w:t>
      </w:r>
    </w:p>
    <w:p w14:paraId="0671936D">
      <w:r>
        <w:t>斯甚。又案禹導河積石者，堯時洪水，下民昏墊。禹所開决，本救民患。積石之西，沙鹵</w:t>
      </w:r>
    </w:p>
    <w:p w14:paraId="05D87C22">
      <w:r>
        <w:t>之地，河流既小，地勢復高，不爲民患，不事疏鑿，以此施功發跡。自積石山而東，則今西</w:t>
      </w:r>
    </w:p>
    <w:p w14:paraId="633A5B05">
      <w:r>
        <w:t>平郡龍支縣界山是也，固無禹治水之功。自蔥嶺之北，其</w:t>
      </w:r>
      <w:r>
        <w:rPr>
          <w:rFonts w:hint="eastAsia" w:eastAsia="宋体"/>
          <w:lang w:eastAsia="zh-CN"/>
        </w:rPr>
        <w:t>《</w:t>
      </w:r>
      <w:r>
        <w:t>本紀</w:t>
      </w:r>
      <w:r>
        <w:rPr>
          <w:rFonts w:hint="eastAsia" w:eastAsia="宋体"/>
          <w:lang w:eastAsia="zh-CN"/>
        </w:rPr>
        <w:t>》</w:t>
      </w:r>
      <w:r>
        <w:t>灼然荒唐，撰經者取爲準</w:t>
      </w:r>
    </w:p>
    <w:p w14:paraId="554EAAC3">
      <w:r>
        <w:t>的。班固云言九州者</w:t>
      </w:r>
      <w:r>
        <w:rPr>
          <w:rFonts w:hint="eastAsia" w:eastAsia="宋体"/>
          <w:lang w:eastAsia="zh-CN"/>
        </w:rPr>
        <w:t>《</w:t>
      </w:r>
      <w:r>
        <w:t>尚書</w:t>
      </w:r>
      <w:r>
        <w:rPr>
          <w:rFonts w:hint="eastAsia" w:eastAsia="宋体"/>
          <w:lang w:eastAsia="zh-CN"/>
        </w:rPr>
        <w:t>》</w:t>
      </w:r>
      <w:r>
        <w:t>近之矣，誠爲愜當。其</w:t>
      </w:r>
      <w:r>
        <w:rPr>
          <w:rFonts w:hint="eastAsia" w:eastAsia="宋体"/>
          <w:lang w:eastAsia="zh-CN"/>
        </w:rPr>
        <w:t>《</w:t>
      </w:r>
      <w:r>
        <w:t>漢書</w:t>
      </w:r>
      <w:r>
        <w:rPr>
          <w:rFonts w:hint="eastAsia" w:eastAsia="宋体"/>
          <w:lang w:eastAsia="zh-CN"/>
        </w:rPr>
        <w:t>•</w:t>
      </w:r>
      <w:r>
        <w:t>西域傳</w:t>
      </w:r>
      <w:r>
        <w:rPr>
          <w:rFonts w:hint="eastAsia" w:eastAsia="宋体"/>
          <w:lang w:eastAsia="zh-CN"/>
        </w:rPr>
        <w:t>》</w:t>
      </w:r>
      <w:r>
        <w:t>云河水一源出葱嶺</w:t>
      </w:r>
    </w:p>
    <w:p w14:paraId="487E2E9F">
      <w:r>
        <w:t>一源出于闐，合流東注蒲昌海，皆以潛流地下，南出積石爲中國河云。此</w:t>
      </w:r>
      <w:r>
        <w:rPr>
          <w:rFonts w:hint="eastAsia" w:eastAsia="宋体"/>
          <w:lang w:eastAsia="zh-CN"/>
        </w:rPr>
        <w:t>《</w:t>
      </w:r>
      <w:r>
        <w:t>禹紀</w:t>
      </w:r>
      <w:r>
        <w:rPr>
          <w:rFonts w:hint="eastAsia" w:eastAsia="宋体"/>
          <w:lang w:eastAsia="zh-CN"/>
        </w:rPr>
        <w:t>》</w:t>
      </w:r>
      <w:r>
        <w:t>、</w:t>
      </w:r>
      <w:r>
        <w:rPr>
          <w:rFonts w:hint="eastAsia" w:eastAsia="宋体"/>
          <w:lang w:eastAsia="zh-CN"/>
        </w:rPr>
        <w:t>《</w:t>
      </w:r>
      <w:r>
        <w:t>山經</w:t>
      </w:r>
    </w:p>
    <w:p w14:paraId="34A39D03">
      <w:r>
        <w:t>猶校附近，終是紕繆。案此言惟憑張騫使大夏，見兩道水從蔥嶺、于闐合流入蒲昌海。其</w:t>
      </w:r>
    </w:p>
    <w:p w14:paraId="2ADACE46">
      <w:r>
        <w:t>于闐出美玉，所以</w:t>
      </w:r>
      <w:r>
        <w:rPr>
          <w:rFonts w:hint="eastAsia" w:eastAsia="宋体"/>
          <w:lang w:eastAsia="zh-CN"/>
        </w:rPr>
        <w:t>《</w:t>
      </w:r>
      <w:r>
        <w:t>張騫傳</w:t>
      </w:r>
      <w:r>
        <w:rPr>
          <w:rFonts w:hint="eastAsia" w:eastAsia="宋体"/>
          <w:lang w:eastAsia="zh-CN"/>
        </w:rPr>
        <w:t>》</w:t>
      </w:r>
      <w:r>
        <w:t>遂云窮河源也。案古圖書名河所出曰崑崙山疑所謂古圖書</w:t>
      </w:r>
    </w:p>
    <w:p w14:paraId="6F3D18F7">
      <w:r>
        <w:t>即</w:t>
      </w:r>
      <w:r>
        <w:rPr>
          <w:rFonts w:hint="eastAsia" w:eastAsia="宋体"/>
          <w:lang w:eastAsia="zh-CN"/>
        </w:rPr>
        <w:t>《</w:t>
      </w:r>
      <w:r>
        <w:t>禹本紀</w:t>
      </w:r>
      <w:r>
        <w:rPr>
          <w:rFonts w:hint="eastAsia" w:eastAsia="宋体"/>
          <w:lang w:eastAsia="zh-CN"/>
        </w:rPr>
        <w:t>》</w:t>
      </w:r>
      <w:r>
        <w:t>，以于闐山出玉，乃謂之崑崙，即所出便云是河也。窮究諸説，悉皆謬誤。孟</w:t>
      </w:r>
    </w:p>
    <w:p w14:paraId="4A5BCF7B">
      <w:r>
        <w:t>堅又以</w:t>
      </w:r>
      <w:r>
        <w:rPr>
          <w:rFonts w:hint="eastAsia" w:eastAsia="宋体"/>
          <w:lang w:eastAsia="zh-CN"/>
        </w:rPr>
        <w:t>《</w:t>
      </w:r>
      <w:r>
        <w:t>禹貢</w:t>
      </w:r>
      <w:r>
        <w:rPr>
          <w:rFonts w:hint="eastAsia" w:eastAsia="宋体"/>
          <w:lang w:eastAsia="zh-CN"/>
        </w:rPr>
        <w:t>》</w:t>
      </w:r>
      <w:r>
        <w:t>云導河自積石，遂疑潛流從此方出。且漢時羣羌，種衆雖多，不相統一，未</w:t>
      </w:r>
    </w:p>
    <w:p w14:paraId="2DD18379">
      <w:r>
        <w:t>爲强國，漢家或未嘗遣使詣西南羌中，或未知自有河也。寧有今吐蕃中河從西南數千里</w:t>
      </w:r>
    </w:p>
    <w:p w14:paraId="1F4BA696">
      <w:r>
        <w:t>向東北流見與積石山下河相連，聘使涉歷無不言之？吐蕃自云崑崙山在國中西南則</w:t>
      </w:r>
    </w:p>
    <w:p w14:paraId="402CC2F4">
      <w:r>
        <w:t>河之所出也。又案</w:t>
      </w:r>
      <w:r>
        <w:rPr>
          <w:rFonts w:hint="eastAsia" w:eastAsia="宋体"/>
          <w:lang w:eastAsia="zh-CN"/>
        </w:rPr>
        <w:t>《</w:t>
      </w:r>
      <w:r>
        <w:t>尚書</w:t>
      </w:r>
      <w:r>
        <w:rPr>
          <w:rFonts w:hint="eastAsia" w:eastAsia="宋体"/>
          <w:lang w:eastAsia="zh-CN"/>
        </w:rPr>
        <w:t>》</w:t>
      </w:r>
      <w:r>
        <w:t>云</w:t>
      </w:r>
      <w:r>
        <w:rPr>
          <w:rFonts w:hint="eastAsia" w:eastAsia="宋体"/>
          <w:lang w:eastAsia="zh-CN"/>
        </w:rPr>
        <w:t>“</w:t>
      </w:r>
      <w:r>
        <w:t>織皮崑崙、析支、渠搜，西戎即叙。</w:t>
      </w:r>
      <w:r>
        <w:rPr>
          <w:rFonts w:hint="eastAsia" w:eastAsia="宋体"/>
          <w:lang w:eastAsia="zh-CN"/>
        </w:rPr>
        <w:t>”</w:t>
      </w:r>
      <w:r>
        <w:t>又范蔚宗</w:t>
      </w:r>
      <w:r>
        <w:rPr>
          <w:rFonts w:hint="eastAsia" w:eastAsia="宋体"/>
          <w:lang w:eastAsia="zh-CN"/>
        </w:rPr>
        <w:t>《</w:t>
      </w:r>
      <w:r>
        <w:t>後漢書</w:t>
      </w:r>
    </w:p>
    <w:p w14:paraId="76CD1901">
      <w:r>
        <w:t>云：</w:t>
      </w:r>
      <w:r>
        <w:rPr>
          <w:rFonts w:hint="eastAsia" w:eastAsia="宋体"/>
          <w:lang w:eastAsia="zh-CN"/>
        </w:rPr>
        <w:t>“</w:t>
      </w:r>
      <w:r>
        <w:t>西羌在漢金城郡之西南，濱于賜支。</w:t>
      </w:r>
      <w:r>
        <w:rPr>
          <w:rFonts w:hint="eastAsia" w:eastAsia="宋体"/>
          <w:lang w:eastAsia="zh-CN"/>
        </w:rPr>
        <w:t>”《</w:t>
      </w:r>
      <w:r>
        <w:t>續漢書</w:t>
      </w:r>
      <w:r>
        <w:rPr>
          <w:rFonts w:hint="eastAsia" w:eastAsia="宋体"/>
          <w:lang w:eastAsia="zh-CN"/>
        </w:rPr>
        <w:t>》</w:t>
      </w:r>
      <w:r>
        <w:t>曰：</w:t>
      </w:r>
      <w:r>
        <w:rPr>
          <w:rFonts w:hint="eastAsia" w:eastAsia="宋体"/>
          <w:lang w:eastAsia="zh-CN"/>
        </w:rPr>
        <w:t>“</w:t>
      </w:r>
      <w:r>
        <w:t>河關西可千餘里有河曲，羌謂</w:t>
      </w:r>
    </w:p>
    <w:p w14:paraId="2F905947">
      <w:r>
        <w:t>之賜支，蓋析支也。</w:t>
      </w:r>
      <w:r>
        <w:rPr>
          <w:rFonts w:hint="eastAsia" w:eastAsia="宋体"/>
          <w:lang w:eastAsia="zh-CN"/>
        </w:rPr>
        <w:t>”</w:t>
      </w:r>
      <w:r>
        <w:t>然則析支在積石之西，是河之上流明矣。崑崙在吐蕃中，當亦非謬</w:t>
      </w:r>
    </w:p>
    <w:p w14:paraId="27EE5BEC">
      <w:r>
        <w:t>【第208页】</w:t>
      </w:r>
    </w:p>
    <w:p w14:paraId="63A3C59A">
      <w:r>
        <w:t>而不謂河之本源，乃引蔥嶺、于闐之河，謂從蒲昌海伏流數千里至積石方出，斯又班固之</w:t>
      </w:r>
    </w:p>
    <w:p w14:paraId="1BF5A53B">
      <w:r>
        <w:t>所未詳也。佑以</w:t>
      </w:r>
      <w:r>
        <w:rPr>
          <w:rFonts w:hint="eastAsia" w:eastAsia="宋体"/>
          <w:lang w:eastAsia="zh-CN"/>
        </w:rPr>
        <w:t>《</w:t>
      </w:r>
      <w:r>
        <w:t>水經</w:t>
      </w:r>
      <w:r>
        <w:rPr>
          <w:rFonts w:hint="eastAsia" w:eastAsia="宋体"/>
          <w:lang w:eastAsia="zh-CN"/>
        </w:rPr>
        <w:t>》</w:t>
      </w:r>
      <w:r>
        <w:t>僻書，世人多不之覩，或有好事者於諸書中見有引處，謂其審正</w:t>
      </w:r>
    </w:p>
    <w:p w14:paraId="4ECF3531">
      <w:r>
        <w:t>此殊未之精也。不揆淺昧，考諸家之説，辨千古訛舛，是故曲折言之</w:t>
      </w:r>
    </w:p>
    <w:p w14:paraId="66B3ADC7">
      <w:pPr>
        <w:rPr>
          <w:rFonts w:hint="eastAsia" w:eastAsia="宋体"/>
          <w:lang w:eastAsia="zh-CN"/>
        </w:rPr>
      </w:pPr>
      <w:r>
        <w:t>謹案：杜佑之説，不信積石在蔥嶺之北，又斷積石之西無禹功，一切</w:t>
      </w:r>
      <w:r>
        <w:rPr>
          <w:rFonts w:hint="eastAsia" w:eastAsia="宋体"/>
          <w:lang w:eastAsia="zh-CN"/>
        </w:rPr>
        <w:t>《</w:t>
      </w:r>
      <w:r>
        <w:t>禹紀</w:t>
      </w:r>
      <w:r>
        <w:rPr>
          <w:rFonts w:hint="eastAsia" w:eastAsia="宋体"/>
          <w:lang w:eastAsia="zh-CN"/>
        </w:rPr>
        <w:t>》</w:t>
      </w:r>
      <w:r>
        <w:t>、</w:t>
      </w:r>
      <w:r>
        <w:rPr>
          <w:rFonts w:hint="eastAsia" w:eastAsia="宋体"/>
          <w:lang w:eastAsia="zh-CN"/>
        </w:rPr>
        <w:t>《</w:t>
      </w:r>
      <w:r>
        <w:t>山經</w:t>
      </w:r>
      <w:r>
        <w:rPr>
          <w:rFonts w:hint="eastAsia" w:eastAsia="宋体"/>
          <w:lang w:eastAsia="zh-CN"/>
        </w:rPr>
        <w:t>》</w:t>
      </w:r>
    </w:p>
    <w:p w14:paraId="34F8920F">
      <w:r>
        <w:t>掃落不遺餘力，誠可謂魏晉以來之獨具卓識者矣。顧以</w:t>
      </w:r>
      <w:r>
        <w:rPr>
          <w:rFonts w:hint="eastAsia" w:eastAsia="宋体"/>
          <w:lang w:eastAsia="zh-CN"/>
        </w:rPr>
        <w:t>《</w:t>
      </w:r>
      <w:r>
        <w:t>漢書。西域傳</w:t>
      </w:r>
      <w:r>
        <w:rPr>
          <w:rFonts w:hint="eastAsia" w:eastAsia="宋体"/>
          <w:lang w:eastAsia="zh-CN"/>
        </w:rPr>
        <w:t>》</w:t>
      </w:r>
      <w:r>
        <w:t>爲不足憑，蒲昌</w:t>
      </w:r>
    </w:p>
    <w:p w14:paraId="7F4B1743">
      <w:r>
        <w:t>以下伏流爲紕繆謂崑崙在吐蕃中且誤指</w:t>
      </w:r>
      <w:r>
        <w:rPr>
          <w:rFonts w:hint="eastAsia" w:eastAsia="宋体"/>
          <w:lang w:eastAsia="zh-CN"/>
        </w:rPr>
        <w:t>《</w:t>
      </w:r>
      <w:r>
        <w:t>禹貢</w:t>
      </w:r>
      <w:r>
        <w:rPr>
          <w:rFonts w:hint="eastAsia" w:eastAsia="宋体"/>
          <w:lang w:eastAsia="zh-CN"/>
        </w:rPr>
        <w:t>》</w:t>
      </w:r>
      <w:r>
        <w:t>導河積石爲在西平龍支縣界中是皆拘</w:t>
      </w:r>
    </w:p>
    <w:p w14:paraId="5586B4EC">
      <w:r>
        <w:t>墟錯誤之談，未可爲允當之論也。夫自古言河源者，莫著於</w:t>
      </w:r>
      <w:r>
        <w:rPr>
          <w:rFonts w:hint="eastAsia" w:eastAsia="宋体"/>
          <w:lang w:eastAsia="zh-CN"/>
        </w:rPr>
        <w:t>《</w:t>
      </w:r>
      <w:r>
        <w:t>史記。大宛傳</w:t>
      </w:r>
      <w:r>
        <w:rPr>
          <w:rFonts w:hint="eastAsia" w:eastAsia="宋体"/>
          <w:lang w:eastAsia="zh-CN"/>
        </w:rPr>
        <w:t>》</w:t>
      </w:r>
      <w:r>
        <w:t>及</w:t>
      </w:r>
      <w:r>
        <w:rPr>
          <w:rFonts w:hint="eastAsia" w:eastAsia="宋体"/>
          <w:lang w:eastAsia="zh-CN"/>
        </w:rPr>
        <w:t>《</w:t>
      </w:r>
      <w:r>
        <w:t>漢書。西</w:t>
      </w:r>
    </w:p>
    <w:p w14:paraId="782F74C5">
      <w:r>
        <w:t>域傳</w:t>
      </w:r>
      <w:r>
        <w:rPr>
          <w:rFonts w:hint="eastAsia" w:eastAsia="宋体"/>
          <w:lang w:eastAsia="zh-CN"/>
        </w:rPr>
        <w:t>》</w:t>
      </w:r>
      <w:r>
        <w:t>，而</w:t>
      </w:r>
      <w:r>
        <w:rPr>
          <w:rFonts w:hint="eastAsia" w:eastAsia="宋体"/>
          <w:lang w:eastAsia="zh-CN"/>
        </w:rPr>
        <w:t>《</w:t>
      </w:r>
      <w:r>
        <w:t>西域傳</w:t>
      </w:r>
      <w:r>
        <w:rPr>
          <w:rFonts w:hint="eastAsia" w:eastAsia="宋体"/>
          <w:lang w:eastAsia="zh-CN"/>
        </w:rPr>
        <w:t>》</w:t>
      </w:r>
      <w:r>
        <w:t>之言尤爲明晰。蓋當日班超父子繼奠西垂，孟堅以其家人述其家事</w:t>
      </w:r>
    </w:p>
    <w:p w14:paraId="338158E5">
      <w:r>
        <w:t>夫豈無耳聞目見者而姑妄言之？嘗考</w:t>
      </w:r>
      <w:r>
        <w:rPr>
          <w:rFonts w:hint="eastAsia" w:eastAsia="宋体"/>
          <w:lang w:eastAsia="zh-CN"/>
        </w:rPr>
        <w:t>《</w:t>
      </w:r>
      <w:r>
        <w:t>西域傳</w:t>
      </w:r>
      <w:r>
        <w:rPr>
          <w:rFonts w:hint="eastAsia" w:eastAsia="宋体"/>
          <w:lang w:eastAsia="zh-CN"/>
        </w:rPr>
        <w:t>》</w:t>
      </w:r>
      <w:r>
        <w:t>之説，證以今之</w:t>
      </w:r>
      <w:r>
        <w:rPr>
          <w:rFonts w:hint="eastAsia" w:eastAsia="宋体"/>
          <w:lang w:eastAsia="zh-CN"/>
        </w:rPr>
        <w:t>《</w:t>
      </w:r>
      <w:r>
        <w:t>欽定輿地全圖</w:t>
      </w:r>
      <w:r>
        <w:rPr>
          <w:rFonts w:hint="eastAsia" w:eastAsia="宋体"/>
          <w:lang w:eastAsia="zh-CN"/>
        </w:rPr>
        <w:t>》</w:t>
      </w:r>
      <w:r>
        <w:t>，其謂南</w:t>
      </w:r>
    </w:p>
    <w:p w14:paraId="6B1EC0C2">
      <w:r>
        <w:t>北有大山中央有河東西六千餘里南北千餘里東則阨以玉門、陽關西則限以蔥嶺云</w:t>
      </w:r>
    </w:p>
    <w:p w14:paraId="4650A241">
      <w:r>
        <w:t>云是皆揆諸疆域正以方嚮隱度不失累黍者也。又謂河有兩源一出蔥嶺，一出于闐</w:t>
      </w:r>
    </w:p>
    <w:p w14:paraId="335A7FF9">
      <w:r>
        <w:t>于闐在南山下其河北流，與蔥嶺河合東注蒲昌海。今自和闐以北、蔥嶺以東和闐、喀</w:t>
      </w:r>
    </w:p>
    <w:p w14:paraId="4BBECEA6">
      <w:r>
        <w:t>什噶爾諸河皆東注羅布淖爾。和闐、喀什噶爾河者，即于闐、蔥嶺河也。羅布淖爾者，即</w:t>
      </w:r>
    </w:p>
    <w:p w14:paraId="0EADCF10">
      <w:r>
        <w:t>蒲昌海也。以今之地，案之班書，一一皆相脗合，夫豈妄作而能若是哉？杜氏又曰：</w:t>
      </w:r>
      <w:r>
        <w:rPr>
          <w:rFonts w:hint="eastAsia" w:eastAsia="宋体"/>
          <w:lang w:eastAsia="zh-CN"/>
        </w:rPr>
        <w:t>“</w:t>
      </w:r>
      <w:r>
        <w:t>大</w:t>
      </w:r>
    </w:p>
    <w:p w14:paraId="6F9E7317">
      <w:r>
        <w:t>磧距數千里，未有桑田碧海之變，陵遷谷移之談，此處豈有河流？</w:t>
      </w:r>
      <w:r>
        <w:rPr>
          <w:rFonts w:hint="eastAsia" w:eastAsia="宋体"/>
          <w:lang w:eastAsia="zh-CN"/>
        </w:rPr>
        <w:t>”</w:t>
      </w:r>
      <w:r>
        <w:t>是不信蒲昌以下伏流</w:t>
      </w:r>
    </w:p>
    <w:p w14:paraId="6DAEFAAA">
      <w:r>
        <w:t>【第209页】</w:t>
      </w:r>
    </w:p>
    <w:p w14:paraId="58D8E2CF">
      <w:r>
        <w:t>之説矣。不知于闐河北合蔥嶺河，東流三千餘里，受水大小十餘，而盡注於廣袤三百里之</w:t>
      </w:r>
    </w:p>
    <w:p w14:paraId="1DC0A090">
      <w:r>
        <w:t>蒲昌海。果使其下無伏流，亦安得以容之乎？且</w:t>
      </w:r>
      <w:r>
        <w:rPr>
          <w:rFonts w:hint="eastAsia" w:eastAsia="宋体"/>
          <w:lang w:eastAsia="zh-CN"/>
        </w:rPr>
        <w:t>《</w:t>
      </w:r>
      <w:r>
        <w:t>山海經</w:t>
      </w:r>
      <w:r>
        <w:rPr>
          <w:rFonts w:hint="eastAsia" w:eastAsia="宋体"/>
          <w:lang w:eastAsia="zh-CN"/>
        </w:rPr>
        <w:t>》</w:t>
      </w:r>
      <w:r>
        <w:t>云：</w:t>
      </w:r>
      <w:r>
        <w:rPr>
          <w:rFonts w:hint="eastAsia" w:eastAsia="宋体"/>
          <w:lang w:eastAsia="zh-CN"/>
        </w:rPr>
        <w:t>“</w:t>
      </w:r>
      <w:r>
        <w:t>不周之山</w:t>
      </w:r>
      <w:r>
        <w:rPr>
          <w:rFonts w:hint="eastAsia" w:eastAsia="宋体"/>
          <w:lang w:eastAsia="zh-CN"/>
        </w:rPr>
        <w:t>……</w:t>
      </w:r>
      <w:r>
        <w:t>東望泑澤</w:t>
      </w:r>
    </w:p>
    <w:p w14:paraId="4F993D66">
      <w:r>
        <w:t>河水之所潛也。其源渾渾泡泡。</w:t>
      </w:r>
      <w:r>
        <w:rPr>
          <w:rFonts w:hint="eastAsia" w:eastAsia="宋体"/>
          <w:lang w:eastAsia="zh-CN"/>
        </w:rPr>
        <w:t>”</w:t>
      </w:r>
      <w:r>
        <w:t>泑澤者，蒲昌海也。潛者伏也，是蒲昌伏流之説，</w:t>
      </w:r>
      <w:r>
        <w:rPr>
          <w:rFonts w:hint="eastAsia" w:eastAsia="宋体"/>
          <w:lang w:eastAsia="zh-CN"/>
        </w:rPr>
        <w:t>《</w:t>
      </w:r>
      <w:r>
        <w:t>山海</w:t>
      </w:r>
    </w:p>
    <w:p w14:paraId="6B3503DB">
      <w:r>
        <w:t>經</w:t>
      </w:r>
      <w:r>
        <w:rPr>
          <w:rFonts w:hint="eastAsia" w:eastAsia="宋体"/>
          <w:lang w:eastAsia="zh-CN"/>
        </w:rPr>
        <w:t>》</w:t>
      </w:r>
      <w:r>
        <w:t>亦已言之矣。又</w:t>
      </w:r>
      <w:r>
        <w:rPr>
          <w:rFonts w:hint="eastAsia" w:eastAsia="宋体"/>
          <w:lang w:eastAsia="zh-CN"/>
        </w:rPr>
        <w:t>《</w:t>
      </w:r>
      <w:r>
        <w:t>水經注</w:t>
      </w:r>
      <w:r>
        <w:rPr>
          <w:rFonts w:hint="eastAsia" w:eastAsia="宋体"/>
          <w:lang w:eastAsia="zh-CN"/>
        </w:rPr>
        <w:t>》</w:t>
      </w:r>
      <w:r>
        <w:t>云：</w:t>
      </w:r>
      <w:r>
        <w:rPr>
          <w:rFonts w:hint="eastAsia" w:eastAsia="宋体"/>
          <w:lang w:eastAsia="zh-CN"/>
        </w:rPr>
        <w:t>“</w:t>
      </w:r>
      <w:r>
        <w:t>其水澄渟，冬夏不减，其中回湍雷轉，爲隱淪之脈。當</w:t>
      </w:r>
    </w:p>
    <w:p w14:paraId="47014D22">
      <w:r>
        <w:t>其澴流之上，飛禽奮翮於霄中者，無不墜於淵波</w:t>
      </w:r>
      <w:r>
        <w:rPr>
          <w:rFonts w:hint="eastAsia" w:eastAsia="宋体"/>
          <w:lang w:eastAsia="zh-CN"/>
        </w:rPr>
        <w:t>”</w:t>
      </w:r>
      <w:r>
        <w:t>，即河之所潛也。又云：</w:t>
      </w:r>
      <w:r>
        <w:rPr>
          <w:rFonts w:hint="eastAsia" w:eastAsia="宋体"/>
          <w:lang w:eastAsia="zh-CN"/>
        </w:rPr>
        <w:t>“</w:t>
      </w:r>
      <w:r>
        <w:t>河自蒲昌，有</w:t>
      </w:r>
    </w:p>
    <w:p w14:paraId="4E38E32F">
      <w:r>
        <w:t>隱淪之證。</w:t>
      </w:r>
      <w:r>
        <w:rPr>
          <w:rFonts w:hint="eastAsia" w:eastAsia="宋体"/>
          <w:lang w:eastAsia="zh-CN"/>
        </w:rPr>
        <w:t>”</w:t>
      </w:r>
      <w:r>
        <w:t>酈氏既謂蒲昌有隱淪之證，又詳叙其靈異如此，夫豈無所見而云然乎？又案</w:t>
      </w:r>
    </w:p>
    <w:p w14:paraId="6A4C3407">
      <w:r>
        <w:rPr>
          <w:rFonts w:hint="eastAsia" w:eastAsia="宋体"/>
          <w:lang w:eastAsia="zh-CN"/>
        </w:rPr>
        <w:t>《</w:t>
      </w:r>
      <w:r>
        <w:t>欽定輿地全圖</w:t>
      </w:r>
      <w:r>
        <w:rPr>
          <w:rFonts w:hint="eastAsia" w:eastAsia="宋体"/>
          <w:lang w:eastAsia="zh-CN"/>
        </w:rPr>
        <w:t>》</w:t>
      </w:r>
      <w:r>
        <w:t>，自羅布淖爾之東南，至阿勒坦噶達素齊老千五百里，其間沙連山斷，伏</w:t>
      </w:r>
    </w:p>
    <w:p w14:paraId="7457FB2F">
      <w:r>
        <w:t>流隱見可指者，小大相望不絶。是豈有桑田碧海之變，陵遷谷移之談，而爲昔之所無，今</w:t>
      </w:r>
    </w:p>
    <w:p w14:paraId="3534C10D">
      <w:r>
        <w:t>之所有乎？且水之有伏流，中土亦皆有之，不獨河水爲然。恭讀聖諭，有云濟水三伏三</w:t>
      </w:r>
    </w:p>
    <w:p w14:paraId="0E055B55">
      <w:r>
        <w:t>見，此亦一證。然則河之伏流，亦曷足爲怪乎？又讀</w:t>
      </w:r>
      <w:r>
        <w:rPr>
          <w:rFonts w:hint="eastAsia" w:eastAsia="宋体"/>
          <w:lang w:eastAsia="zh-CN"/>
        </w:rPr>
        <w:t>《</w:t>
      </w:r>
      <w:r>
        <w:t>御製河源</w:t>
      </w:r>
      <w:r>
        <w:rPr>
          <w:rFonts w:hint="eastAsia" w:eastAsia="宋体"/>
          <w:lang w:eastAsia="zh-CN"/>
        </w:rPr>
        <w:t>》</w:t>
      </w:r>
      <w:r>
        <w:t>，案語有云：</w:t>
      </w:r>
      <w:r>
        <w:rPr>
          <w:rFonts w:hint="eastAsia" w:eastAsia="宋体"/>
          <w:lang w:eastAsia="zh-CN"/>
        </w:rPr>
        <w:t>“</w:t>
      </w:r>
      <w:r>
        <w:t>大河之源</w:t>
      </w:r>
    </w:p>
    <w:p w14:paraId="7AA743BD">
      <w:r>
        <w:t>獨黄色爲靈異。</w:t>
      </w:r>
      <w:r>
        <w:rPr>
          <w:rFonts w:hint="eastAsia" w:eastAsia="宋体"/>
          <w:lang w:eastAsia="zh-CN"/>
        </w:rPr>
        <w:t>”</w:t>
      </w:r>
      <w:r>
        <w:t>蓋河自蒲昌初伏於沙磧之中，潛流千五百里。故當其始發，爲色獨黄</w:t>
      </w:r>
    </w:p>
    <w:p w14:paraId="2B367B88">
      <w:r>
        <w:t>苟非挾沙以行，豈有出山即成黄色之水乎？蓋唐人雖至吐蕃，實未覩河水潛流發源之處</w:t>
      </w:r>
    </w:p>
    <w:p w14:paraId="0C177711">
      <w:r>
        <w:t>况自吐蕃西北至蒲昌海尚有千五百里，其間伏流隱見，亦烏從得而知之哉？杜氏斯言，其</w:t>
      </w:r>
    </w:p>
    <w:p w14:paraId="4EC99FBF">
      <w:r>
        <w:t>爲檮昧之見矣。至謂崑崙在吐蕃中，則其説更爲無據，不過信吐蕃自云崑崙在其國中一</w:t>
      </w:r>
    </w:p>
    <w:p w14:paraId="3FC6EE38">
      <w:r>
        <w:t>語耳。夫自古言崑崙者，但聞在中土之西北，不聞在中土之西南。故</w:t>
      </w:r>
      <w:r>
        <w:rPr>
          <w:rFonts w:hint="eastAsia" w:eastAsia="宋体"/>
          <w:lang w:eastAsia="zh-CN"/>
        </w:rPr>
        <w:t>《</w:t>
      </w:r>
      <w:r>
        <w:t>山海經</w:t>
      </w:r>
      <w:r>
        <w:rPr>
          <w:rFonts w:hint="eastAsia" w:eastAsia="宋体"/>
          <w:lang w:eastAsia="zh-CN"/>
        </w:rPr>
        <w:t>》</w:t>
      </w:r>
      <w:r>
        <w:t>云海内崑</w:t>
      </w:r>
    </w:p>
    <w:p w14:paraId="42FA48A0">
      <w:r>
        <w:t>【第210页】</w:t>
      </w:r>
    </w:p>
    <w:p w14:paraId="71530BD6">
      <w:r>
        <w:t>崙之墟在西北，</w:t>
      </w:r>
      <w:r>
        <w:rPr>
          <w:rFonts w:hint="eastAsia" w:eastAsia="宋体"/>
          <w:lang w:eastAsia="zh-CN"/>
        </w:rPr>
        <w:t>《</w:t>
      </w:r>
      <w:r>
        <w:t>水經</w:t>
      </w:r>
      <w:r>
        <w:rPr>
          <w:rFonts w:hint="eastAsia" w:eastAsia="宋体"/>
          <w:lang w:eastAsia="zh-CN"/>
        </w:rPr>
        <w:t>》</w:t>
      </w:r>
      <w:r>
        <w:t>云崑崙墟在西北，去嵩高五萬里。若崑崙在吐蕃中，則在中土之西</w:t>
      </w:r>
    </w:p>
    <w:p w14:paraId="4310C5B2">
      <w:r>
        <w:t>南，而不在西北矣。且崑崙者，産玉之山也。故</w:t>
      </w:r>
      <w:r>
        <w:rPr>
          <w:rFonts w:hint="eastAsia" w:eastAsia="宋体"/>
          <w:lang w:eastAsia="zh-CN"/>
        </w:rPr>
        <w:t>《</w:t>
      </w:r>
      <w:r>
        <w:t>爾雅</w:t>
      </w:r>
      <w:r>
        <w:rPr>
          <w:rFonts w:hint="eastAsia" w:eastAsia="宋体"/>
          <w:lang w:eastAsia="zh-CN"/>
        </w:rPr>
        <w:t>》</w:t>
      </w:r>
      <w:r>
        <w:t>云：</w:t>
      </w:r>
      <w:r>
        <w:rPr>
          <w:rFonts w:hint="eastAsia" w:eastAsia="宋体"/>
          <w:lang w:eastAsia="zh-CN"/>
        </w:rPr>
        <w:t>“</w:t>
      </w:r>
      <w:r>
        <w:t>西北之美者，有崑崙虚之璆</w:t>
      </w:r>
    </w:p>
    <w:p w14:paraId="0B83501E">
      <w:r>
        <w:t>琳、琅玕焉。</w:t>
      </w:r>
      <w:r>
        <w:rPr>
          <w:rFonts w:hint="eastAsia" w:eastAsia="宋体"/>
          <w:lang w:eastAsia="zh-CN"/>
        </w:rPr>
        <w:t>”《</w:t>
      </w:r>
      <w:r>
        <w:t>史記。大宛傳</w:t>
      </w:r>
      <w:r>
        <w:rPr>
          <w:rFonts w:hint="eastAsia" w:eastAsia="宋体"/>
          <w:lang w:eastAsia="zh-CN"/>
        </w:rPr>
        <w:t>》</w:t>
      </w:r>
      <w:r>
        <w:t>云：</w:t>
      </w:r>
      <w:r>
        <w:rPr>
          <w:rFonts w:hint="eastAsia" w:eastAsia="宋体"/>
          <w:lang w:eastAsia="zh-CN"/>
        </w:rPr>
        <w:t>“</w:t>
      </w:r>
      <w:r>
        <w:t>漢使窮河源，河源出于闐，其山多玉石。</w:t>
      </w:r>
      <w:r>
        <w:rPr>
          <w:rFonts w:hint="eastAsia" w:eastAsia="宋体"/>
          <w:lang w:eastAsia="zh-CN"/>
        </w:rPr>
        <w:t>”</w:t>
      </w:r>
      <w:r>
        <w:t>是産玉者，爲</w:t>
      </w:r>
    </w:p>
    <w:p w14:paraId="5CDBA556">
      <w:r>
        <w:t>崑崙。無玉者，不得爲崑崙矣。今吐蕃無玉，而于闐多玉，豈得反以在吐蕃者爲崑崙，在</w:t>
      </w:r>
    </w:p>
    <w:p w14:paraId="3AD839B4">
      <w:r>
        <w:t>于闐者爲非崑崙乎？杜氏又謂積石在龍支縣界中，是誤以唐述山爲</w:t>
      </w:r>
      <w:r>
        <w:rPr>
          <w:rFonts w:hint="eastAsia" w:eastAsia="宋体"/>
          <w:lang w:eastAsia="zh-CN"/>
        </w:rPr>
        <w:t>《</w:t>
      </w:r>
      <w:r>
        <w:t>禹貢</w:t>
      </w:r>
      <w:r>
        <w:rPr>
          <w:rFonts w:hint="eastAsia" w:eastAsia="宋体"/>
          <w:lang w:eastAsia="zh-CN"/>
        </w:rPr>
        <w:t>》</w:t>
      </w:r>
      <w:r>
        <w:t>導河之積石</w:t>
      </w:r>
    </w:p>
    <w:p w14:paraId="474205E1">
      <w:r>
        <w:rPr>
          <w:rFonts w:hint="eastAsia" w:eastAsia="宋体"/>
          <w:lang w:eastAsia="zh-CN"/>
        </w:rPr>
        <w:t>（</w:t>
      </w:r>
      <w:r>
        <w:t>石</w:t>
      </w:r>
      <w:r>
        <w:rPr>
          <w:rFonts w:hint="eastAsia" w:eastAsia="宋体"/>
          <w:lang w:eastAsia="zh-CN"/>
        </w:rPr>
        <w:t>）</w:t>
      </w:r>
      <w:r>
        <w:t>矣，其失尤爲顯著，説已詳見</w:t>
      </w:r>
      <w:r>
        <w:rPr>
          <w:rFonts w:hint="eastAsia" w:eastAsia="宋体"/>
          <w:lang w:eastAsia="zh-CN"/>
        </w:rPr>
        <w:t>《</w:t>
      </w:r>
      <w:r>
        <w:t>後漢書注</w:t>
      </w:r>
      <w:r>
        <w:rPr>
          <w:rFonts w:hint="eastAsia" w:eastAsia="宋体"/>
          <w:lang w:eastAsia="zh-CN"/>
        </w:rPr>
        <w:t>》</w:t>
      </w:r>
      <w:r>
        <w:t>辨中，不必更爲深論也。至謂孟堅以</w:t>
      </w:r>
      <w:r>
        <w:rPr>
          <w:rFonts w:hint="eastAsia" w:eastAsia="宋体"/>
          <w:lang w:eastAsia="zh-CN"/>
        </w:rPr>
        <w:t>《</w:t>
      </w:r>
      <w:r>
        <w:t>禹</w:t>
      </w:r>
    </w:p>
    <w:p w14:paraId="2F6CDEBA">
      <w:r>
        <w:t>貢</w:t>
      </w:r>
      <w:r>
        <w:rPr>
          <w:rFonts w:hint="eastAsia" w:eastAsia="宋体"/>
          <w:lang w:eastAsia="zh-CN"/>
        </w:rPr>
        <w:t>》</w:t>
      </w:r>
      <w:r>
        <w:t>導河自積石，遂疑潛流從此方出，漢時羣羌不爲强國，未嘗遣使詣羌中，故不知吐蕃河</w:t>
      </w:r>
    </w:p>
    <w:p w14:paraId="3872AF52">
      <w:r>
        <w:t>從西南數千里向東北流，與積石山下河相連云云。若斯之論，深爲允愜。蓋漢使未詣羌</w:t>
      </w:r>
    </w:p>
    <w:p w14:paraId="483B314B">
      <w:r>
        <w:t>中，故不知積石以上河源重發。唐人不究西域，故罔聞蒲昌以下伏流顯然。去其兩非，存</w:t>
      </w:r>
    </w:p>
    <w:p w14:paraId="4D8E8293">
      <w:r>
        <w:t>其兩是，遂成定論，終古莫之能易矣</w:t>
      </w:r>
    </w:p>
    <w:p w14:paraId="6E448ABA">
      <w:r>
        <w:t>元和郡縣志</w:t>
      </w:r>
    </w:p>
    <w:p w14:paraId="1815C706">
      <w:r>
        <w:rPr>
          <w:rFonts w:hint="eastAsia" w:eastAsia="宋体"/>
          <w:lang w:eastAsia="zh-CN"/>
        </w:rPr>
        <w:t>【</w:t>
      </w:r>
      <w:r>
        <w:t>八</w:t>
      </w:r>
    </w:p>
    <w:p w14:paraId="1CD3CF7F">
      <w:r>
        <w:rPr>
          <w:rFonts w:hint="eastAsia" w:eastAsia="宋体"/>
          <w:lang w:eastAsia="zh-CN"/>
        </w:rPr>
        <w:t>《</w:t>
      </w:r>
      <w:r>
        <w:t>河州。枹罕縣</w:t>
      </w:r>
      <w:r>
        <w:rPr>
          <w:rFonts w:hint="eastAsia" w:eastAsia="宋体"/>
          <w:lang w:eastAsia="zh-CN"/>
        </w:rPr>
        <w:t>》</w:t>
      </w:r>
      <w:r>
        <w:t>：</w:t>
      </w:r>
      <w:r>
        <w:rPr>
          <w:rFonts w:hint="eastAsia" w:eastAsia="宋体"/>
          <w:lang w:eastAsia="zh-CN"/>
        </w:rPr>
        <w:t>“</w:t>
      </w:r>
      <w:r>
        <w:t>積石山，一名唐述山，今名小積石山，在縣西北七十里。案河出</w:t>
      </w:r>
    </w:p>
    <w:p w14:paraId="6FA76C1E">
      <w:r>
        <w:t>積石山，在西南羌中，河自蒲昌海潛行地下，出於積石爲中國河，故今人目彼山爲大積石</w:t>
      </w:r>
    </w:p>
    <w:p w14:paraId="3DC62F5E">
      <w:pPr>
        <w:rPr>
          <w:rFonts w:hint="eastAsia" w:eastAsia="宋体"/>
          <w:lang w:eastAsia="zh-CN"/>
        </w:rPr>
      </w:pPr>
      <w:r>
        <w:t>此山爲小積石。</w:t>
      </w:r>
      <w:r>
        <w:rPr>
          <w:rFonts w:hint="eastAsia" w:eastAsia="宋体"/>
          <w:lang w:eastAsia="zh-CN"/>
        </w:rPr>
        <w:t>”</w:t>
      </w:r>
    </w:p>
    <w:p w14:paraId="39A676C4">
      <w:r>
        <w:t>【第211页】</w:t>
      </w:r>
    </w:p>
    <w:p w14:paraId="54BB17DC">
      <w:r>
        <w:t>謹案：李吉甫分别大小積石之名，最爲明傋。辨</w:t>
      </w:r>
      <w:r>
        <w:rPr>
          <w:rFonts w:hint="eastAsia" w:eastAsia="宋体"/>
          <w:lang w:eastAsia="zh-CN"/>
        </w:rPr>
        <w:t>（</w:t>
      </w:r>
      <w:r>
        <w:t>以</w:t>
      </w:r>
      <w:r>
        <w:rPr>
          <w:rFonts w:hint="eastAsia" w:eastAsia="宋体"/>
          <w:lang w:eastAsia="zh-CN"/>
        </w:rPr>
        <w:t>）【</w:t>
      </w:r>
      <w:r>
        <w:t>已</w:t>
      </w:r>
      <w:r>
        <w:rPr>
          <w:rFonts w:hint="eastAsia" w:eastAsia="宋体"/>
          <w:lang w:eastAsia="zh-CN"/>
        </w:rPr>
        <w:t>】</w:t>
      </w:r>
      <w:r>
        <w:t>見</w:t>
      </w:r>
      <w:r>
        <w:rPr>
          <w:rFonts w:hint="eastAsia" w:eastAsia="宋体"/>
          <w:lang w:eastAsia="zh-CN"/>
        </w:rPr>
        <w:t>《</w:t>
      </w:r>
      <w:r>
        <w:t>後漢書註</w:t>
      </w:r>
      <w:r>
        <w:rPr>
          <w:rFonts w:hint="eastAsia" w:eastAsia="宋体"/>
          <w:lang w:eastAsia="zh-CN"/>
        </w:rPr>
        <w:t>》</w:t>
      </w:r>
      <w:r>
        <w:t>條下矣，獨</w:t>
      </w:r>
    </w:p>
    <w:p w14:paraId="1096E84D">
      <w:r>
        <w:t>是猶仍</w:t>
      </w:r>
      <w:r>
        <w:rPr>
          <w:rFonts w:hint="eastAsia" w:eastAsia="宋体"/>
          <w:lang w:eastAsia="zh-CN"/>
        </w:rPr>
        <w:t>《</w:t>
      </w:r>
      <w:r>
        <w:t>漢書</w:t>
      </w:r>
      <w:r>
        <w:rPr>
          <w:rFonts w:hint="eastAsia" w:eastAsia="宋体"/>
          <w:lang w:eastAsia="zh-CN"/>
        </w:rPr>
        <w:t>》</w:t>
      </w:r>
      <w:r>
        <w:t>河自蒲昌海潛行地下，出於積石之語，一似未知</w:t>
      </w:r>
      <w:r>
        <w:rPr>
          <w:rFonts w:hint="eastAsia" w:eastAsia="宋体"/>
          <w:lang w:eastAsia="zh-CN"/>
        </w:rPr>
        <w:t>《</w:t>
      </w:r>
      <w:r>
        <w:t>禹貢</w:t>
      </w:r>
      <w:r>
        <w:rPr>
          <w:rFonts w:hint="eastAsia" w:eastAsia="宋体"/>
          <w:lang w:eastAsia="zh-CN"/>
        </w:rPr>
        <w:t>》</w:t>
      </w:r>
      <w:r>
        <w:t>導河積石之上，尚有</w:t>
      </w:r>
    </w:p>
    <w:p w14:paraId="3B9A61C7">
      <w:r>
        <w:t>吐蕃河源者。蓋意在徵引</w:t>
      </w:r>
      <w:r>
        <w:rPr>
          <w:rFonts w:hint="eastAsia" w:eastAsia="宋体"/>
          <w:lang w:eastAsia="zh-CN"/>
        </w:rPr>
        <w:t>《</w:t>
      </w:r>
      <w:r>
        <w:t>漢書</w:t>
      </w:r>
      <w:r>
        <w:rPr>
          <w:rFonts w:hint="eastAsia" w:eastAsia="宋体"/>
          <w:lang w:eastAsia="zh-CN"/>
        </w:rPr>
        <w:t>》</w:t>
      </w:r>
      <w:r>
        <w:t>，遂未暇詳究其誤。考古不精，難免粗疎之誚矣</w:t>
      </w:r>
    </w:p>
    <w:p w14:paraId="399493DA">
      <w:r>
        <w:t>太平寰宇記</w:t>
      </w:r>
    </w:p>
    <w:p w14:paraId="4DF6780C">
      <w:r>
        <w:rPr>
          <w:rFonts w:hint="eastAsia" w:eastAsia="宋体"/>
          <w:lang w:eastAsia="zh-CN"/>
        </w:rPr>
        <w:t>【</w:t>
      </w:r>
      <w:r>
        <w:t>九</w:t>
      </w:r>
    </w:p>
    <w:p w14:paraId="0A72BD58">
      <w:pPr>
        <w:rPr>
          <w:rFonts w:hint="eastAsia" w:eastAsia="宋体"/>
          <w:lang w:eastAsia="zh-CN"/>
        </w:rPr>
      </w:pPr>
      <w:r>
        <w:t>鄯州龍支縣下云：</w:t>
      </w:r>
      <w:r>
        <w:rPr>
          <w:rFonts w:hint="eastAsia" w:eastAsia="宋体"/>
          <w:lang w:eastAsia="zh-CN"/>
        </w:rPr>
        <w:t>“</w:t>
      </w:r>
      <w:r>
        <w:t>積石山在縣南，</w:t>
      </w:r>
      <w:r>
        <w:rPr>
          <w:rFonts w:hint="eastAsia" w:eastAsia="宋体"/>
          <w:lang w:eastAsia="zh-CN"/>
        </w:rPr>
        <w:t>《</w:t>
      </w:r>
      <w:r>
        <w:t>尚書</w:t>
      </w:r>
      <w:r>
        <w:rPr>
          <w:rFonts w:hint="eastAsia" w:eastAsia="宋体"/>
          <w:lang w:eastAsia="zh-CN"/>
        </w:rPr>
        <w:t>》</w:t>
      </w:r>
      <w:r>
        <w:t>謂導河積石，謂此山也。</w:t>
      </w:r>
      <w:r>
        <w:rPr>
          <w:rFonts w:hint="eastAsia" w:eastAsia="宋体"/>
          <w:lang w:eastAsia="zh-CN"/>
        </w:rPr>
        <w:t>”</w:t>
      </w:r>
    </w:p>
    <w:p w14:paraId="60EF4932">
      <w:r>
        <w:t>謹案：此亦以小積石爲</w:t>
      </w:r>
      <w:r>
        <w:rPr>
          <w:rFonts w:hint="eastAsia" w:eastAsia="宋体"/>
          <w:lang w:eastAsia="zh-CN"/>
        </w:rPr>
        <w:t>《</w:t>
      </w:r>
      <w:r>
        <w:t>禹貢</w:t>
      </w:r>
      <w:r>
        <w:rPr>
          <w:rFonts w:hint="eastAsia" w:eastAsia="宋体"/>
          <w:lang w:eastAsia="zh-CN"/>
        </w:rPr>
        <w:t>》</w:t>
      </w:r>
      <w:r>
        <w:t>導河之積石，辨已見</w:t>
      </w:r>
      <w:r>
        <w:rPr>
          <w:rFonts w:hint="eastAsia" w:eastAsia="宋体"/>
          <w:lang w:eastAsia="zh-CN"/>
        </w:rPr>
        <w:t>《</w:t>
      </w:r>
      <w:r>
        <w:t>後漢書注</w:t>
      </w:r>
      <w:r>
        <w:rPr>
          <w:rFonts w:hint="eastAsia" w:eastAsia="宋体"/>
          <w:lang w:eastAsia="zh-CN"/>
        </w:rPr>
        <w:t>》</w:t>
      </w:r>
      <w:r>
        <w:t>及</w:t>
      </w:r>
      <w:r>
        <w:rPr>
          <w:rFonts w:hint="eastAsia" w:eastAsia="宋体"/>
          <w:lang w:eastAsia="zh-CN"/>
        </w:rPr>
        <w:t>《</w:t>
      </w:r>
      <w:r>
        <w:t>通典</w:t>
      </w:r>
      <w:r>
        <w:rPr>
          <w:rFonts w:hint="eastAsia" w:eastAsia="宋体"/>
          <w:lang w:eastAsia="zh-CN"/>
        </w:rPr>
        <w:t>》</w:t>
      </w:r>
      <w:r>
        <w:t>條下</w:t>
      </w:r>
    </w:p>
    <w:p w14:paraId="1A275174">
      <w:r>
        <w:t>河州枹罕縣下云</w:t>
      </w:r>
      <w:r>
        <w:rPr>
          <w:rFonts w:hint="eastAsia" w:eastAsia="宋体"/>
          <w:lang w:eastAsia="zh-CN"/>
        </w:rPr>
        <w:t>“</w:t>
      </w:r>
      <w:r>
        <w:t>積石山一名唐述山，今名小積石山，在縣西北七十里。</w:t>
      </w:r>
      <w:r>
        <w:rPr>
          <w:rFonts w:hint="eastAsia" w:eastAsia="宋体"/>
          <w:lang w:eastAsia="zh-CN"/>
        </w:rPr>
        <w:t>《</w:t>
      </w:r>
      <w:r>
        <w:t>禹貢</w:t>
      </w:r>
    </w:p>
    <w:p w14:paraId="0F297DF9">
      <w:r>
        <w:t>曰</w:t>
      </w:r>
      <w:r>
        <w:rPr>
          <w:rFonts w:hint="eastAsia" w:eastAsia="宋体"/>
          <w:lang w:eastAsia="zh-CN"/>
        </w:rPr>
        <w:t>‘</w:t>
      </w:r>
      <w:r>
        <w:t>浮於積石，至於龍門西河。1</w:t>
      </w:r>
      <w:r>
        <w:rPr>
          <w:rFonts w:hint="eastAsia" w:eastAsia="宋体"/>
          <w:lang w:eastAsia="zh-CN"/>
        </w:rPr>
        <w:t>《</w:t>
      </w:r>
      <w:r>
        <w:t>西域傳</w:t>
      </w:r>
      <w:r>
        <w:rPr>
          <w:rFonts w:hint="eastAsia" w:eastAsia="宋体"/>
          <w:lang w:eastAsia="zh-CN"/>
        </w:rPr>
        <w:t>》</w:t>
      </w:r>
      <w:r>
        <w:t>：河東注蒲昌海，行地下，南出積石爲中國河</w:t>
      </w:r>
    </w:p>
    <w:p w14:paraId="4857102A">
      <w:pPr>
        <w:rPr>
          <w:rFonts w:hint="eastAsia" w:eastAsia="宋体"/>
          <w:lang w:eastAsia="zh-CN"/>
        </w:rPr>
      </w:pPr>
      <w:r>
        <w:rPr>
          <w:rFonts w:hint="eastAsia" w:eastAsia="宋体"/>
          <w:lang w:eastAsia="zh-CN"/>
        </w:rPr>
        <w:t>《</w:t>
      </w:r>
      <w:r>
        <w:t>續漢書</w:t>
      </w:r>
      <w:r>
        <w:rPr>
          <w:rFonts w:hint="eastAsia" w:eastAsia="宋体"/>
          <w:lang w:eastAsia="zh-CN"/>
        </w:rPr>
        <w:t>•</w:t>
      </w:r>
      <w:r>
        <w:t>郡國志</w:t>
      </w:r>
      <w:r>
        <w:rPr>
          <w:rFonts w:hint="eastAsia" w:eastAsia="宋体"/>
          <w:lang w:eastAsia="zh-CN"/>
        </w:rPr>
        <w:t>》</w:t>
      </w:r>
      <w:r>
        <w:t>：隴西河關縣，積石山在西南，河水出焉。</w:t>
      </w:r>
      <w:r>
        <w:rPr>
          <w:rFonts w:hint="eastAsia" w:eastAsia="宋体"/>
          <w:lang w:eastAsia="zh-CN"/>
        </w:rPr>
        <w:t>”</w:t>
      </w:r>
    </w:p>
    <w:p w14:paraId="180F687C">
      <w:r>
        <w:t>謹案：</w:t>
      </w:r>
      <w:r>
        <w:rPr>
          <w:rFonts w:hint="eastAsia" w:eastAsia="宋体"/>
          <w:lang w:eastAsia="zh-CN"/>
        </w:rPr>
        <w:t>《</w:t>
      </w:r>
      <w:r>
        <w:t>禹貢</w:t>
      </w:r>
      <w:r>
        <w:rPr>
          <w:rFonts w:hint="eastAsia" w:eastAsia="宋体"/>
          <w:lang w:eastAsia="zh-CN"/>
        </w:rPr>
        <w:t>》</w:t>
      </w:r>
      <w:r>
        <w:t>、</w:t>
      </w:r>
      <w:r>
        <w:rPr>
          <w:rFonts w:hint="eastAsia" w:eastAsia="宋体"/>
          <w:lang w:eastAsia="zh-CN"/>
        </w:rPr>
        <w:t>《</w:t>
      </w:r>
      <w:r>
        <w:t>西域傳</w:t>
      </w:r>
      <w:r>
        <w:rPr>
          <w:rFonts w:hint="eastAsia" w:eastAsia="宋体"/>
          <w:lang w:eastAsia="zh-CN"/>
        </w:rPr>
        <w:t>》</w:t>
      </w:r>
      <w:r>
        <w:t>、</w:t>
      </w:r>
      <w:r>
        <w:rPr>
          <w:rFonts w:hint="eastAsia" w:eastAsia="宋体"/>
          <w:lang w:eastAsia="zh-CN"/>
        </w:rPr>
        <w:t>《</w:t>
      </w:r>
      <w:r>
        <w:t>續漢書</w:t>
      </w:r>
      <w:r>
        <w:rPr>
          <w:rFonts w:hint="eastAsia" w:eastAsia="宋体"/>
          <w:lang w:eastAsia="zh-CN"/>
        </w:rPr>
        <w:t>》</w:t>
      </w:r>
      <w:r>
        <w:t>所言之積石，皆大禹導河之積石也。唐述山一名</w:t>
      </w:r>
    </w:p>
    <w:p w14:paraId="7A098C8E">
      <w:r>
        <w:t>積石，乃小積石也。樂史既知唐述山爲小積石矣，自當更有大積石在。乃上文叙唐述山</w:t>
      </w:r>
    </w:p>
    <w:p w14:paraId="70E931EC">
      <w:r>
        <w:t>之爲小積石，既如此其清晰，下文引書又如此其相背，上下各不相蒙，蓋緣其意在勦襲舊</w:t>
      </w:r>
    </w:p>
    <w:p w14:paraId="6F589578">
      <w:r>
        <w:t>聞，不察地形遠近，遂致斯誤矣</w:t>
      </w:r>
    </w:p>
    <w:p w14:paraId="3ABC8ECC">
      <w:r>
        <w:t>【第212页】</w:t>
      </w:r>
    </w:p>
    <w:p w14:paraId="3C8D19CC">
      <w:r>
        <w:t>唐書</w:t>
      </w:r>
    </w:p>
    <w:p w14:paraId="08055119">
      <w:r>
        <w:rPr>
          <w:rFonts w:hint="eastAsia" w:eastAsia="宋体"/>
          <w:lang w:eastAsia="zh-CN"/>
        </w:rPr>
        <w:t>《</w:t>
      </w:r>
      <w:r>
        <w:t>吐蕃傳</w:t>
      </w:r>
      <w:r>
        <w:rPr>
          <w:rFonts w:hint="eastAsia" w:eastAsia="宋体"/>
          <w:lang w:eastAsia="zh-CN"/>
        </w:rPr>
        <w:t>》</w:t>
      </w:r>
      <w:r>
        <w:t>：</w:t>
      </w:r>
      <w:r>
        <w:rPr>
          <w:rFonts w:hint="eastAsia" w:eastAsia="宋体"/>
          <w:lang w:eastAsia="zh-CN"/>
        </w:rPr>
        <w:t>“</w:t>
      </w:r>
      <w:r>
        <w:t>河之上流，由洪濟梁，西南行二千里，水益狹，春可涉，秋夏乃勝舟。其</w:t>
      </w:r>
    </w:p>
    <w:p w14:paraId="1BE62CFC">
      <w:r>
        <w:t>南三百里，三山中高而四下曰紫山，</w:t>
      </w:r>
      <w:r>
        <w:rPr>
          <w:rFonts w:hint="eastAsia" w:eastAsia="宋体"/>
          <w:lang w:eastAsia="zh-CN"/>
        </w:rPr>
        <w:t>【</w:t>
      </w:r>
      <w:r>
        <w:t>直大羊同國</w:t>
      </w:r>
      <w:r>
        <w:rPr>
          <w:rFonts w:hint="eastAsia" w:eastAsia="宋体"/>
          <w:lang w:eastAsia="zh-CN"/>
        </w:rPr>
        <w:t>】</w:t>
      </w:r>
      <w:r>
        <w:t>，古所謂崑崙者也。</w:t>
      </w:r>
      <w:r>
        <w:rPr>
          <w:rFonts w:hint="eastAsia" w:eastAsia="宋体"/>
          <w:lang w:eastAsia="zh-CN"/>
        </w:rPr>
        <w:t>（</w:t>
      </w:r>
      <w:r>
        <w:t>故</w:t>
      </w:r>
      <w:r>
        <w:rPr>
          <w:rFonts w:hint="eastAsia" w:eastAsia="宋体"/>
          <w:lang w:eastAsia="zh-CN"/>
        </w:rPr>
        <w:t>）【</w:t>
      </w:r>
      <w:r>
        <w:t>虜</w:t>
      </w:r>
      <w:r>
        <w:rPr>
          <w:rFonts w:hint="eastAsia" w:eastAsia="宋体"/>
          <w:lang w:eastAsia="zh-CN"/>
        </w:rPr>
        <w:t>】</w:t>
      </w:r>
      <w:r>
        <w:t>曰悶磨黎</w:t>
      </w:r>
    </w:p>
    <w:p w14:paraId="39395FFA">
      <w:pPr>
        <w:rPr>
          <w:rFonts w:hint="eastAsia" w:eastAsia="宋体"/>
          <w:lang w:eastAsia="zh-CN"/>
        </w:rPr>
      </w:pPr>
      <w:r>
        <w:t>山，東距長安五千里，河源其間，流澄緩下，稍合衆流，色赤，行益遠，他水并注則濁。</w:t>
      </w:r>
      <w:r>
        <w:rPr>
          <w:rFonts w:hint="eastAsia" w:eastAsia="宋体"/>
          <w:lang w:eastAsia="zh-CN"/>
        </w:rPr>
        <w:t>”</w:t>
      </w:r>
    </w:p>
    <w:p w14:paraId="24037C86">
      <w:r>
        <w:t>謹案：</w:t>
      </w:r>
      <w:r>
        <w:rPr>
          <w:rFonts w:hint="eastAsia" w:eastAsia="宋体"/>
          <w:lang w:eastAsia="zh-CN"/>
        </w:rPr>
        <w:t>《</w:t>
      </w:r>
      <w:r>
        <w:t>唐書</w:t>
      </w:r>
      <w:r>
        <w:rPr>
          <w:rFonts w:hint="eastAsia" w:eastAsia="宋体"/>
          <w:lang w:eastAsia="zh-CN"/>
        </w:rPr>
        <w:t>》</w:t>
      </w:r>
      <w:r>
        <w:t>叙吐蕃河源，頗爲清晰，但其間猶有未盡愜者。如以紫山爲崑崙，</w:t>
      </w:r>
      <w:r>
        <w:rPr>
          <w:rFonts w:hint="eastAsia" w:eastAsia="宋体"/>
          <w:lang w:eastAsia="zh-CN"/>
        </w:rPr>
        <w:t>“</w:t>
      </w:r>
      <w:r>
        <w:t>河</w:t>
      </w:r>
    </w:p>
    <w:p w14:paraId="74BE1F25">
      <w:r>
        <w:t>源其間流澄緩下，稍合衆流，色赤</w:t>
      </w:r>
      <w:r>
        <w:rPr>
          <w:rFonts w:hint="eastAsia" w:eastAsia="宋体"/>
          <w:lang w:eastAsia="zh-CN"/>
        </w:rPr>
        <w:t>”</w:t>
      </w:r>
      <w:r>
        <w:t>云云，是皆考古未精，訪聞不實之語也。夫唐吐蕃之</w:t>
      </w:r>
    </w:p>
    <w:p w14:paraId="04363D6C">
      <w:r>
        <w:t>地，即今青海，是所謂紫山即巴彦哈拉山。是崑崙在回部，不在青海，前已辨之詳矣。而</w:t>
      </w:r>
    </w:p>
    <w:p w14:paraId="012C88AF">
      <w:r>
        <w:t>此乃云紫山即古所謂崑崙，是考古未精也。恭讀</w:t>
      </w:r>
      <w:r>
        <w:rPr>
          <w:rFonts w:hint="eastAsia" w:eastAsia="宋体"/>
          <w:lang w:eastAsia="zh-CN"/>
        </w:rPr>
        <w:t>《</w:t>
      </w:r>
      <w:r>
        <w:t>御製河源詩</w:t>
      </w:r>
      <w:r>
        <w:rPr>
          <w:rFonts w:hint="eastAsia" w:eastAsia="宋体"/>
          <w:lang w:eastAsia="zh-CN"/>
        </w:rPr>
        <w:t>》</w:t>
      </w:r>
      <w:r>
        <w:t>，注云：</w:t>
      </w:r>
      <w:r>
        <w:rPr>
          <w:rFonts w:hint="eastAsia" w:eastAsia="宋体"/>
          <w:lang w:eastAsia="zh-CN"/>
        </w:rPr>
        <w:t>“</w:t>
      </w:r>
      <w:r>
        <w:t>星宿海有泉千</w:t>
      </w:r>
    </w:p>
    <w:p w14:paraId="4DC94DB3">
      <w:r>
        <w:t>百湧出，俱緑水。惟西南一河，名阿勒坦郭勒。此河實係黄河上源，其水色黄，從東南流</w:t>
      </w:r>
    </w:p>
    <w:p w14:paraId="5EDD252B">
      <w:r>
        <w:t>更折而西北，廻旋三百餘里，穿入星宿海，因會諸緑水，黄色微淡。自此合流東下。屈曲千</w:t>
      </w:r>
    </w:p>
    <w:p w14:paraId="6B44D7E3">
      <w:r>
        <w:t>七百餘里，至歸德堡，挾沙激浪，水色全黄始名黄河。</w:t>
      </w:r>
      <w:r>
        <w:rPr>
          <w:rFonts w:hint="eastAsia" w:eastAsia="宋体"/>
          <w:lang w:eastAsia="zh-CN"/>
        </w:rPr>
        <w:t>”</w:t>
      </w:r>
      <w:r>
        <w:t>又讀</w:t>
      </w:r>
      <w:r>
        <w:rPr>
          <w:rFonts w:hint="eastAsia" w:eastAsia="宋体"/>
          <w:lang w:eastAsia="zh-CN"/>
        </w:rPr>
        <w:t>《</w:t>
      </w:r>
      <w:r>
        <w:t>御製河源</w:t>
      </w:r>
      <w:r>
        <w:rPr>
          <w:rFonts w:hint="eastAsia" w:eastAsia="宋体"/>
          <w:lang w:eastAsia="zh-CN"/>
        </w:rPr>
        <w:t>》</w:t>
      </w:r>
      <w:r>
        <w:t>，案語有云</w:t>
      </w:r>
      <w:r>
        <w:rPr>
          <w:rFonts w:hint="eastAsia" w:eastAsia="宋体"/>
          <w:lang w:eastAsia="zh-CN"/>
        </w:rPr>
        <w:t>“</w:t>
      </w:r>
      <w:r>
        <w:t>大</w:t>
      </w:r>
    </w:p>
    <w:p w14:paraId="21E079E0">
      <w:r>
        <w:t>河之源獨黄色爲靈異。</w:t>
      </w:r>
      <w:r>
        <w:rPr>
          <w:rFonts w:hint="eastAsia" w:eastAsia="宋体"/>
          <w:lang w:eastAsia="zh-CN"/>
        </w:rPr>
        <w:t>”</w:t>
      </w:r>
      <w:r>
        <w:t>是河源出紫山即黄因會諸緑水，黄色反淡何得云始流澄緩下</w:t>
      </w:r>
    </w:p>
    <w:p w14:paraId="58D7DCF9">
      <w:r>
        <w:t>合衆流色乃赤乎？蓋河自羅布淖爾伏流行千五百里大磧之中至阿勒坦噶達素齊老始</w:t>
      </w:r>
    </w:p>
    <w:p w14:paraId="3098948F">
      <w:r>
        <w:t>出，潛源怒發，挾沙以來，其色不得謂之澄，其流不得謂之緩也。夫地志之書，事事皆當核</w:t>
      </w:r>
    </w:p>
    <w:p w14:paraId="2CCF5943">
      <w:r>
        <w:t>實，使後之人案蹟推求，罔有不合，始爲盡善。乃若</w:t>
      </w:r>
      <w:r>
        <w:rPr>
          <w:rFonts w:hint="eastAsia" w:eastAsia="宋体"/>
          <w:lang w:eastAsia="zh-CN"/>
        </w:rPr>
        <w:t>《</w:t>
      </w:r>
      <w:r>
        <w:t>唐書</w:t>
      </w:r>
      <w:r>
        <w:rPr>
          <w:rFonts w:hint="eastAsia" w:eastAsia="宋体"/>
          <w:lang w:eastAsia="zh-CN"/>
        </w:rPr>
        <w:t>》</w:t>
      </w:r>
      <w:r>
        <w:t>所云，考之于今相背有如是</w:t>
      </w:r>
    </w:p>
    <w:p w14:paraId="45C763D0">
      <w:r>
        <w:t>【第213页】</w:t>
      </w:r>
    </w:p>
    <w:p w14:paraId="081796FC">
      <w:r>
        <w:t>者，豈非得之傳聞，漫不加察，率爾而成記載者乎？故曰訪聞不實也</w:t>
      </w:r>
    </w:p>
    <w:p w14:paraId="2E907FBC">
      <w:pPr>
        <w:rPr>
          <w:rFonts w:hint="eastAsia" w:eastAsia="宋体"/>
          <w:lang w:eastAsia="zh-CN"/>
        </w:rPr>
      </w:pPr>
      <w:r>
        <w:rPr>
          <w:rFonts w:hint="eastAsia" w:eastAsia="宋体"/>
          <w:lang w:eastAsia="zh-CN"/>
        </w:rPr>
        <w:t>《</w:t>
      </w:r>
      <w:r>
        <w:t>河源紀略</w:t>
      </w:r>
      <w:r>
        <w:rPr>
          <w:rFonts w:hint="eastAsia" w:eastAsia="宋体"/>
          <w:lang w:eastAsia="zh-CN"/>
        </w:rPr>
        <w:t>》</w:t>
      </w:r>
      <w:r>
        <w:t>卷二三</w:t>
      </w:r>
      <w:r>
        <w:rPr>
          <w:rFonts w:hint="eastAsia" w:eastAsia="宋体"/>
          <w:lang w:eastAsia="zh-CN"/>
        </w:rPr>
        <w:t>《</w:t>
      </w:r>
      <w:r>
        <w:t>辨訛四</w:t>
      </w:r>
      <w:r>
        <w:rPr>
          <w:rFonts w:hint="eastAsia" w:eastAsia="宋体"/>
          <w:lang w:eastAsia="zh-CN"/>
        </w:rPr>
        <w:t>》</w:t>
      </w:r>
    </w:p>
    <w:p w14:paraId="0C6F0CF9">
      <w:r>
        <w:t>輿地廣記</w:t>
      </w:r>
    </w:p>
    <w:p w14:paraId="603D6E95">
      <w:r>
        <w:t>河水出崑崙，自古言者皆失其實。</w:t>
      </w:r>
      <w:r>
        <w:rPr>
          <w:rFonts w:hint="eastAsia" w:eastAsia="宋体"/>
          <w:lang w:eastAsia="zh-CN"/>
        </w:rPr>
        <w:t>《</w:t>
      </w:r>
      <w:r>
        <w:t>禹本紀</w:t>
      </w:r>
      <w:r>
        <w:rPr>
          <w:rFonts w:hint="eastAsia" w:eastAsia="宋体"/>
          <w:lang w:eastAsia="zh-CN"/>
        </w:rPr>
        <w:t>》</w:t>
      </w:r>
      <w:r>
        <w:t>、</w:t>
      </w:r>
      <w:r>
        <w:rPr>
          <w:rFonts w:hint="eastAsia" w:eastAsia="宋体"/>
          <w:lang w:eastAsia="zh-CN"/>
        </w:rPr>
        <w:t>《</w:t>
      </w:r>
      <w:r>
        <w:t>山海經</w:t>
      </w:r>
      <w:r>
        <w:rPr>
          <w:rFonts w:hint="eastAsia" w:eastAsia="宋体"/>
          <w:lang w:eastAsia="zh-CN"/>
        </w:rPr>
        <w:t>》</w:t>
      </w:r>
      <w:r>
        <w:t>、</w:t>
      </w:r>
      <w:r>
        <w:rPr>
          <w:rFonts w:hint="eastAsia" w:eastAsia="宋体"/>
          <w:lang w:eastAsia="zh-CN"/>
        </w:rPr>
        <w:t>《【</w:t>
      </w:r>
      <w:r>
        <w:t>水經</w:t>
      </w:r>
      <w:r>
        <w:rPr>
          <w:rFonts w:hint="eastAsia" w:eastAsia="宋体"/>
          <w:lang w:eastAsia="zh-CN"/>
        </w:rPr>
        <w:t>】》</w:t>
      </w:r>
      <w:r>
        <w:t>固已迂怪誕妄，而班</w:t>
      </w:r>
    </w:p>
    <w:p w14:paraId="4DA9D637">
      <w:r>
        <w:t>固所載張騫窮河源事，亦爲臆説。</w:t>
      </w:r>
    </w:p>
    <w:p w14:paraId="44B00A8F">
      <w:r>
        <w:t>謹案：歐陽忞蓋承杜佑之説，信吐蕃之河源，而不信西域之河源，故其言如此。顧謂</w:t>
      </w:r>
    </w:p>
    <w:p w14:paraId="1A4C221E">
      <w:r>
        <w:rPr>
          <w:rFonts w:hint="eastAsia" w:eastAsia="宋体"/>
          <w:lang w:eastAsia="zh-CN"/>
        </w:rPr>
        <w:t>《</w:t>
      </w:r>
      <w:r>
        <w:t>禹本紀</w:t>
      </w:r>
      <w:r>
        <w:rPr>
          <w:rFonts w:hint="eastAsia" w:eastAsia="宋体"/>
          <w:lang w:eastAsia="zh-CN"/>
        </w:rPr>
        <w:t>》</w:t>
      </w:r>
      <w:r>
        <w:t>、</w:t>
      </w:r>
      <w:r>
        <w:rPr>
          <w:rFonts w:hint="eastAsia" w:eastAsia="宋体"/>
          <w:lang w:eastAsia="zh-CN"/>
        </w:rPr>
        <w:t>《</w:t>
      </w:r>
      <w:r>
        <w:t>山海經</w:t>
      </w:r>
      <w:r>
        <w:rPr>
          <w:rFonts w:hint="eastAsia" w:eastAsia="宋体"/>
          <w:lang w:eastAsia="zh-CN"/>
        </w:rPr>
        <w:t>》</w:t>
      </w:r>
      <w:r>
        <w:t>爲迂怪誕妄，則信然矣。若謂班固</w:t>
      </w:r>
      <w:r>
        <w:rPr>
          <w:rFonts w:hint="eastAsia" w:eastAsia="宋体"/>
          <w:lang w:eastAsia="zh-CN"/>
        </w:rPr>
        <w:t>《</w:t>
      </w:r>
      <w:r>
        <w:t>張騫傳</w:t>
      </w:r>
      <w:r>
        <w:rPr>
          <w:rFonts w:hint="eastAsia" w:eastAsia="宋体"/>
          <w:lang w:eastAsia="zh-CN"/>
        </w:rPr>
        <w:t>》</w:t>
      </w:r>
      <w:r>
        <w:t>所載河源事爲臆説，樂聞</w:t>
      </w:r>
    </w:p>
    <w:p w14:paraId="31288B46">
      <w:r>
        <w:t>創論，而妄攻舊議，無乃太過乎？</w:t>
      </w:r>
    </w:p>
    <w:p w14:paraId="10749F78">
      <w:r>
        <w:t>通志</w:t>
      </w:r>
    </w:p>
    <w:p w14:paraId="7580BB50">
      <w:pPr>
        <w:rPr>
          <w:rFonts w:hint="eastAsia" w:eastAsia="宋体"/>
          <w:lang w:eastAsia="zh-CN"/>
        </w:rPr>
      </w:pPr>
      <w:r>
        <w:t>r︼</w:t>
      </w:r>
      <w:r>
        <w:rPr>
          <w:rFonts w:hint="eastAsia" w:eastAsia="宋体"/>
          <w:lang w:eastAsia="zh-CN"/>
        </w:rPr>
        <w:t>】</w:t>
      </w:r>
    </w:p>
    <w:p w14:paraId="1B25429B">
      <w:r>
        <w:t>河水自西域來，其大源有三：正源出崑崙山東北陬而東行；一源出天竺蔥嶺；一源</w:t>
      </w:r>
    </w:p>
    <w:p w14:paraId="55F6C5D5">
      <w:r>
        <w:t>出于闐南山，北行與蔥嶺河合，而東入於崑崙河。或云張騫窮河源，至蔥嶺河爾，故</w:t>
      </w:r>
      <w:r>
        <w:rPr>
          <w:rFonts w:hint="eastAsia" w:eastAsia="宋体"/>
          <w:lang w:eastAsia="zh-CN"/>
        </w:rPr>
        <w:t>《</w:t>
      </w:r>
      <w:r>
        <w:t>西域</w:t>
      </w:r>
    </w:p>
    <w:p w14:paraId="33D2F1F5">
      <w:r>
        <w:t>傳</w:t>
      </w:r>
      <w:r>
        <w:rPr>
          <w:rFonts w:hint="eastAsia" w:eastAsia="宋体"/>
          <w:lang w:eastAsia="zh-CN"/>
        </w:rPr>
        <w:t>》</w:t>
      </w:r>
      <w:r>
        <w:t>云河有兩源，一出蔥嶺，一出于闐，而没其正源也。三河合而東過蒲昌，或云入蒲昌而</w:t>
      </w:r>
    </w:p>
    <w:p w14:paraId="232CB875">
      <w:r>
        <w:t>【第214页】</w:t>
      </w:r>
    </w:p>
    <w:p w14:paraId="413A95A5">
      <w:r>
        <w:t>復東出，于理不然。乃東至積石，山下有石門，河水冒以西南流，是爲中國河。積石山屬</w:t>
      </w:r>
    </w:p>
    <w:p w14:paraId="22B73C16">
      <w:r>
        <w:t>鄯州。</w:t>
      </w:r>
    </w:p>
    <w:p w14:paraId="319EB4FC">
      <w:r>
        <w:t>謹案</w:t>
      </w:r>
      <w:r>
        <w:rPr>
          <w:rFonts w:hint="eastAsia" w:eastAsia="宋体"/>
          <w:lang w:eastAsia="zh-CN"/>
        </w:rPr>
        <w:t>《</w:t>
      </w:r>
      <w:r>
        <w:t>漢書。西域傳</w:t>
      </w:r>
      <w:r>
        <w:rPr>
          <w:rFonts w:hint="eastAsia" w:eastAsia="宋体"/>
          <w:lang w:eastAsia="zh-CN"/>
        </w:rPr>
        <w:t>》</w:t>
      </w:r>
      <w:r>
        <w:t>云</w:t>
      </w:r>
      <w:r>
        <w:rPr>
          <w:rFonts w:hint="eastAsia" w:eastAsia="宋体"/>
          <w:lang w:eastAsia="zh-CN"/>
        </w:rPr>
        <w:t>“</w:t>
      </w:r>
      <w:r>
        <w:t>西域以孝武時始通，本三十六國</w:t>
      </w:r>
      <w:r>
        <w:rPr>
          <w:rFonts w:hint="eastAsia" w:eastAsia="宋体"/>
          <w:lang w:eastAsia="zh-CN"/>
        </w:rPr>
        <w:t>”</w:t>
      </w:r>
      <w:r>
        <w:t>，</w:t>
      </w:r>
      <w:r>
        <w:rPr>
          <w:rFonts w:hint="eastAsia" w:eastAsia="宋体"/>
          <w:lang w:eastAsia="zh-CN"/>
        </w:rPr>
        <w:t>“</w:t>
      </w:r>
      <w:r>
        <w:t>南北有大山，中央有</w:t>
      </w:r>
    </w:p>
    <w:p w14:paraId="03E303F3">
      <w:r>
        <w:t>河，東西六千餘里，南北千餘里。東則接漢，阨以玉門、陽關，西則限以蔥嶺</w:t>
      </w:r>
      <w:r>
        <w:rPr>
          <w:rFonts w:hint="eastAsia" w:eastAsia="宋体"/>
          <w:lang w:eastAsia="zh-CN"/>
        </w:rPr>
        <w:t>”</w:t>
      </w:r>
      <w:r>
        <w:t>，</w:t>
      </w:r>
      <w:r>
        <w:rPr>
          <w:rFonts w:hint="eastAsia" w:eastAsia="宋体"/>
          <w:lang w:eastAsia="zh-CN"/>
        </w:rPr>
        <w:t>“</w:t>
      </w:r>
      <w:r>
        <w:t>其河有兩</w:t>
      </w:r>
    </w:p>
    <w:p w14:paraId="69FD4566">
      <w:r>
        <w:t>源：一出蔥嶺山，一出于闐。于闐在南山下，其河北流，與蔥嶺河合，東注蒲昌海</w:t>
      </w:r>
      <w:r>
        <w:rPr>
          <w:rFonts w:hint="eastAsia" w:eastAsia="宋体"/>
          <w:lang w:eastAsia="zh-CN"/>
        </w:rPr>
        <w:t>”</w:t>
      </w:r>
      <w:r>
        <w:t>云云</w:t>
      </w:r>
    </w:p>
    <w:p w14:paraId="386AAEA5">
      <w:r>
        <w:t>詳考班氏之説，證以今之</w:t>
      </w:r>
      <w:r>
        <w:rPr>
          <w:rFonts w:hint="eastAsia" w:eastAsia="宋体"/>
          <w:lang w:eastAsia="zh-CN"/>
        </w:rPr>
        <w:t>《</w:t>
      </w:r>
      <w:r>
        <w:t>欽定輿地全圖</w:t>
      </w:r>
      <w:r>
        <w:rPr>
          <w:rFonts w:hint="eastAsia" w:eastAsia="宋体"/>
          <w:lang w:eastAsia="zh-CN"/>
        </w:rPr>
        <w:t>》</w:t>
      </w:r>
      <w:r>
        <w:t>，真可謂明若眉列，指數不失尺寸者也。</w:t>
      </w:r>
      <w:r>
        <w:rPr>
          <w:rFonts w:hint="eastAsia" w:eastAsia="宋体"/>
          <w:lang w:eastAsia="zh-CN"/>
        </w:rPr>
        <w:t>《</w:t>
      </w:r>
      <w:r>
        <w:t>史記《</w:t>
      </w:r>
    </w:p>
    <w:p w14:paraId="0184C60C">
      <w:r>
        <w:t>大宛傳</w:t>
      </w:r>
      <w:r>
        <w:rPr>
          <w:rFonts w:hint="eastAsia" w:eastAsia="宋体"/>
          <w:lang w:eastAsia="zh-CN"/>
        </w:rPr>
        <w:t>》</w:t>
      </w:r>
      <w:r>
        <w:t>云</w:t>
      </w:r>
      <w:r>
        <w:rPr>
          <w:rFonts w:hint="eastAsia" w:eastAsia="宋体"/>
          <w:lang w:eastAsia="zh-CN"/>
        </w:rPr>
        <w:t>“</w:t>
      </w:r>
      <w:r>
        <w:t>漢使窮河源，河源出于闐其山多玉石。</w:t>
      </w:r>
      <w:r>
        <w:rPr>
          <w:rFonts w:hint="eastAsia" w:eastAsia="宋体"/>
          <w:lang w:eastAsia="zh-CN"/>
        </w:rPr>
        <w:t>”“</w:t>
      </w:r>
      <w:r>
        <w:t>天子案古圖書，名河所出山曰崑</w:t>
      </w:r>
    </w:p>
    <w:p w14:paraId="54D8DC4F">
      <w:r>
        <w:t>崙云。</w:t>
      </w:r>
      <w:r>
        <w:rPr>
          <w:rFonts w:hint="eastAsia" w:eastAsia="宋体"/>
          <w:lang w:eastAsia="zh-CN"/>
        </w:rPr>
        <w:t>”</w:t>
      </w:r>
      <w:r>
        <w:t>是崑崙之在于闐，又顯有可據者也。今鄭樵之説，云河有三源，一源出天竺蔥嶺</w:t>
      </w:r>
    </w:p>
    <w:p w14:paraId="62A175AA">
      <w:r>
        <w:t>一源出于闐南山北流與蔥嶺河合而東入於崑崙河是蔥嶺、于闐之外復有一崑崙河矣</w:t>
      </w:r>
    </w:p>
    <w:p w14:paraId="4E7FF01E">
      <w:r>
        <w:t>既爲</w:t>
      </w:r>
      <w:r>
        <w:rPr>
          <w:rFonts w:hint="eastAsia" w:eastAsia="宋体"/>
          <w:lang w:eastAsia="zh-CN"/>
        </w:rPr>
        <w:t>《</w:t>
      </w:r>
      <w:r>
        <w:t>西域傳</w:t>
      </w:r>
      <w:r>
        <w:rPr>
          <w:rFonts w:hint="eastAsia" w:eastAsia="宋体"/>
          <w:lang w:eastAsia="zh-CN"/>
        </w:rPr>
        <w:t>》</w:t>
      </w:r>
      <w:r>
        <w:t>之所無，又非今地圖之所有，則所謂崑崙河者果安在乎？又引或云張騫窮</w:t>
      </w:r>
    </w:p>
    <w:p w14:paraId="2CB66A24">
      <w:r>
        <w:t>河源至蔥嶺河爾又譏</w:t>
      </w:r>
      <w:r>
        <w:rPr>
          <w:rFonts w:hint="eastAsia" w:eastAsia="宋体"/>
          <w:lang w:eastAsia="zh-CN"/>
        </w:rPr>
        <w:t>《</w:t>
      </w:r>
      <w:r>
        <w:t>西域傳</w:t>
      </w:r>
      <w:r>
        <w:rPr>
          <w:rFonts w:hint="eastAsia" w:eastAsia="宋体"/>
          <w:lang w:eastAsia="zh-CN"/>
        </w:rPr>
        <w:t>》</w:t>
      </w:r>
      <w:r>
        <w:t>但知蔥嶺、于闐之兩源而没其正源。若云張騫未至崑</w:t>
      </w:r>
    </w:p>
    <w:p w14:paraId="7C227241">
      <w:r>
        <w:t>崙，故作</w:t>
      </w:r>
      <w:r>
        <w:rPr>
          <w:rFonts w:hint="eastAsia" w:eastAsia="宋体"/>
          <w:lang w:eastAsia="zh-CN"/>
        </w:rPr>
        <w:t>《</w:t>
      </w:r>
      <w:r>
        <w:t>西域傳</w:t>
      </w:r>
      <w:r>
        <w:rPr>
          <w:rFonts w:hint="eastAsia" w:eastAsia="宋体"/>
          <w:lang w:eastAsia="zh-CN"/>
        </w:rPr>
        <w:t>》</w:t>
      </w:r>
      <w:r>
        <w:t>者，但知有蔥嶺、于闐河，而不知有崑崙之正源也。影響猜疑，茫無所</w:t>
      </w:r>
    </w:p>
    <w:p w14:paraId="43F56890">
      <w:r>
        <w:t>據。其尤甚者則以捐毒蔥嶺爲天竺蔥嶺河水注蒲昌爲過蒲昌，且以入蒲昌而復出爲於</w:t>
      </w:r>
    </w:p>
    <w:p w14:paraId="037BB267">
      <w:r>
        <w:t>理不然，以大積石山爲屬鄯州，種種差謬，可一一爲之指正也。</w:t>
      </w:r>
      <w:r>
        <w:rPr>
          <w:rFonts w:hint="eastAsia" w:eastAsia="宋体"/>
          <w:lang w:eastAsia="zh-CN"/>
        </w:rPr>
        <w:t>《</w:t>
      </w:r>
      <w:r>
        <w:t>水經注</w:t>
      </w:r>
      <w:r>
        <w:rPr>
          <w:rFonts w:hint="eastAsia" w:eastAsia="宋体"/>
          <w:lang w:eastAsia="zh-CN"/>
        </w:rPr>
        <w:t>》</w:t>
      </w:r>
      <w:r>
        <w:t>云</w:t>
      </w:r>
      <w:r>
        <w:rPr>
          <w:rFonts w:hint="eastAsia" w:eastAsia="宋体"/>
          <w:lang w:eastAsia="zh-CN"/>
        </w:rPr>
        <w:t>“</w:t>
      </w:r>
      <w:r>
        <w:t>河水重源有</w:t>
      </w:r>
    </w:p>
    <w:p w14:paraId="36E2E187">
      <w:r>
        <w:t>三，一源出捐毒蔥嶺。</w:t>
      </w:r>
      <w:r>
        <w:rPr>
          <w:rFonts w:hint="eastAsia" w:eastAsia="宋体"/>
          <w:lang w:eastAsia="zh-CN"/>
        </w:rPr>
        <w:t>”</w:t>
      </w:r>
      <w:r>
        <w:t>鄭氏之言蓋本諸此。捐毒，舊本</w:t>
      </w:r>
      <w:r>
        <w:rPr>
          <w:rFonts w:hint="eastAsia" w:eastAsia="宋体"/>
          <w:lang w:eastAsia="zh-CN"/>
        </w:rPr>
        <w:t>《</w:t>
      </w:r>
      <w:r>
        <w:t>水經注</w:t>
      </w:r>
      <w:r>
        <w:rPr>
          <w:rFonts w:hint="eastAsia" w:eastAsia="宋体"/>
          <w:lang w:eastAsia="zh-CN"/>
        </w:rPr>
        <w:t>》</w:t>
      </w:r>
      <w:r>
        <w:t>訛作</w:t>
      </w:r>
      <w:r>
        <w:rPr>
          <w:rFonts w:hint="eastAsia" w:eastAsia="宋体"/>
          <w:lang w:eastAsia="zh-CN"/>
        </w:rPr>
        <w:t>“</w:t>
      </w:r>
      <w:r>
        <w:t>身毒</w:t>
      </w:r>
      <w:r>
        <w:rPr>
          <w:rFonts w:hint="eastAsia" w:eastAsia="宋体"/>
          <w:lang w:eastAsia="zh-CN"/>
        </w:rPr>
        <w:t>”</w:t>
      </w:r>
      <w:r>
        <w:t>，身毒即天竺</w:t>
      </w:r>
    </w:p>
    <w:p w14:paraId="4C3E5644">
      <w:r>
        <w:t>【第215页】</w:t>
      </w:r>
    </w:p>
    <w:p w14:paraId="48F95F25">
      <w:r>
        <w:t>也，故鄭氏遂云一源出天竺蔥嶺。考</w:t>
      </w:r>
      <w:r>
        <w:rPr>
          <w:rFonts w:hint="eastAsia" w:eastAsia="宋体"/>
          <w:lang w:eastAsia="zh-CN"/>
        </w:rPr>
        <w:t>《</w:t>
      </w:r>
      <w:r>
        <w:t>漢書</w:t>
      </w:r>
      <w:r>
        <w:rPr>
          <w:rFonts w:hint="eastAsia" w:eastAsia="宋体"/>
          <w:lang w:eastAsia="zh-CN"/>
        </w:rPr>
        <w:t>•</w:t>
      </w:r>
      <w:r>
        <w:t>西域傳</w:t>
      </w:r>
      <w:r>
        <w:rPr>
          <w:rFonts w:hint="eastAsia" w:eastAsia="宋体"/>
          <w:lang w:eastAsia="zh-CN"/>
        </w:rPr>
        <w:t>》</w:t>
      </w:r>
      <w:r>
        <w:t>云：</w:t>
      </w:r>
      <w:r>
        <w:rPr>
          <w:rFonts w:hint="eastAsia" w:eastAsia="宋体"/>
          <w:lang w:eastAsia="zh-CN"/>
        </w:rPr>
        <w:t>“</w:t>
      </w:r>
      <w:r>
        <w:t>捐毒國南與蔥嶺屬，西上蔥嶺</w:t>
      </w:r>
    </w:p>
    <w:p w14:paraId="6F7E86DD">
      <w:r>
        <w:t>則休循也。</w:t>
      </w:r>
      <w:r>
        <w:rPr>
          <w:rFonts w:hint="eastAsia" w:eastAsia="宋体"/>
          <w:lang w:eastAsia="zh-CN"/>
        </w:rPr>
        <w:t>”</w:t>
      </w:r>
      <w:r>
        <w:t>屬者連也，是捐毒國南與蔥嶺相連，西與休循相近也。</w:t>
      </w:r>
      <w:r>
        <w:rPr>
          <w:rFonts w:hint="eastAsia" w:eastAsia="宋体"/>
          <w:lang w:eastAsia="zh-CN"/>
        </w:rPr>
        <w:t>《</w:t>
      </w:r>
      <w:r>
        <w:t>西域傳</w:t>
      </w:r>
      <w:r>
        <w:rPr>
          <w:rFonts w:hint="eastAsia" w:eastAsia="宋体"/>
          <w:lang w:eastAsia="zh-CN"/>
        </w:rPr>
        <w:t>》</w:t>
      </w:r>
      <w:r>
        <w:t>又云：</w:t>
      </w:r>
      <w:r>
        <w:rPr>
          <w:rFonts w:hint="eastAsia" w:eastAsia="宋体"/>
          <w:lang w:eastAsia="zh-CN"/>
        </w:rPr>
        <w:t>“</w:t>
      </w:r>
      <w:r>
        <w:t>休循</w:t>
      </w:r>
    </w:p>
    <w:p w14:paraId="616E5493">
      <w:r>
        <w:t>國在蔥嶺西，東至捐毒二百六十里。</w:t>
      </w:r>
      <w:r>
        <w:rPr>
          <w:rFonts w:hint="eastAsia" w:eastAsia="宋体"/>
          <w:lang w:eastAsia="zh-CN"/>
        </w:rPr>
        <w:t>”</w:t>
      </w:r>
      <w:r>
        <w:t>則捐毒當在蔥嶺之東北，西南去蔥嶺不過百餘里矣</w:t>
      </w:r>
    </w:p>
    <w:p w14:paraId="7D64904D">
      <w:r>
        <w:rPr>
          <w:rFonts w:hint="eastAsia" w:eastAsia="宋体"/>
          <w:lang w:eastAsia="zh-CN"/>
        </w:rPr>
        <w:t>《</w:t>
      </w:r>
      <w:r>
        <w:t>史記。大宛傳</w:t>
      </w:r>
      <w:r>
        <w:rPr>
          <w:rFonts w:hint="eastAsia" w:eastAsia="宋体"/>
          <w:lang w:eastAsia="zh-CN"/>
        </w:rPr>
        <w:t>》</w:t>
      </w:r>
      <w:r>
        <w:t>云：</w:t>
      </w:r>
      <w:r>
        <w:rPr>
          <w:rFonts w:hint="eastAsia" w:eastAsia="宋体"/>
          <w:lang w:eastAsia="zh-CN"/>
        </w:rPr>
        <w:t>“</w:t>
      </w:r>
      <w:r>
        <w:t>身毒國在大夏東南可數千里。</w:t>
      </w:r>
      <w:r>
        <w:rPr>
          <w:rFonts w:hint="eastAsia" w:eastAsia="宋体"/>
          <w:lang w:eastAsia="zh-CN"/>
        </w:rPr>
        <w:t>”</w:t>
      </w:r>
      <w:r>
        <w:t>大夏即大月氏也。大月氏在蔥嶺西</w:t>
      </w:r>
    </w:p>
    <w:p w14:paraId="770C83A9">
      <w:r>
        <w:t>南二千餘里，身毒又在大夏東南數千里，豈得以蔥嶺東北百餘里之捐毒爲大夏東南數千</w:t>
      </w:r>
    </w:p>
    <w:p w14:paraId="39B1F6DD">
      <w:r>
        <w:t>里之身毒乎？且</w:t>
      </w:r>
      <w:r>
        <w:rPr>
          <w:rFonts w:hint="eastAsia" w:eastAsia="宋体"/>
          <w:lang w:eastAsia="zh-CN"/>
        </w:rPr>
        <w:t>《</w:t>
      </w:r>
      <w:r>
        <w:t>水經注</w:t>
      </w:r>
      <w:r>
        <w:rPr>
          <w:rFonts w:hint="eastAsia" w:eastAsia="宋体"/>
          <w:lang w:eastAsia="zh-CN"/>
        </w:rPr>
        <w:t>》</w:t>
      </w:r>
      <w:r>
        <w:t>云：</w:t>
      </w:r>
      <w:r>
        <w:rPr>
          <w:rFonts w:hint="eastAsia" w:eastAsia="宋体"/>
          <w:lang w:eastAsia="zh-CN"/>
        </w:rPr>
        <w:t>“</w:t>
      </w:r>
      <w:r>
        <w:t>一源出捐毒蔥嶺。</w:t>
      </w:r>
      <w:r>
        <w:rPr>
          <w:rFonts w:hint="eastAsia" w:eastAsia="宋体"/>
          <w:lang w:eastAsia="zh-CN"/>
        </w:rPr>
        <w:t>”</w:t>
      </w:r>
      <w:r>
        <w:t>夫惟捐毒即在蔥嶺之下，故稱捐毒指</w:t>
      </w:r>
    </w:p>
    <w:p w14:paraId="789DD743">
      <w:r>
        <w:t>其國，稱蔥嶺指其山，兩相比附，故連稱以著明之。若身毒、蔥嶺，則相去懸絶，何得連文</w:t>
      </w:r>
    </w:p>
    <w:p w14:paraId="6FF6FA7B">
      <w:r>
        <w:t>並舉乎？然捐毒之訛爲身毒，尚有一字之可尋，而身毒又轉爲天竺，更無蹤跡之能辨矣</w:t>
      </w:r>
    </w:p>
    <w:p w14:paraId="2F7E7BCB">
      <w:r>
        <w:t>一訛再訛，愈轉愈甚，亦何所底止乎？又考</w:t>
      </w:r>
      <w:r>
        <w:rPr>
          <w:rFonts w:hint="eastAsia" w:eastAsia="宋体"/>
          <w:lang w:eastAsia="zh-CN"/>
        </w:rPr>
        <w:t>《</w:t>
      </w:r>
      <w:r>
        <w:t>漢書。西域傳</w:t>
      </w:r>
      <w:r>
        <w:rPr>
          <w:rFonts w:hint="eastAsia" w:eastAsia="宋体"/>
          <w:lang w:eastAsia="zh-CN"/>
        </w:rPr>
        <w:t>》</w:t>
      </w:r>
      <w:r>
        <w:t>云：</w:t>
      </w:r>
      <w:r>
        <w:rPr>
          <w:rFonts w:hint="eastAsia" w:eastAsia="宋体"/>
          <w:lang w:eastAsia="zh-CN"/>
        </w:rPr>
        <w:t>“</w:t>
      </w:r>
      <w:r>
        <w:t>河有兩源，一出蔥嶺山</w:t>
      </w:r>
    </w:p>
    <w:p w14:paraId="671796E8">
      <w:r>
        <w:t>一出于闐。于闐在南山下，其河北流，與蔥嶺河合，東注蒲昌海。蒲昌海</w:t>
      </w:r>
      <w:r>
        <w:rPr>
          <w:rFonts w:hint="eastAsia" w:eastAsia="宋体"/>
          <w:lang w:eastAsia="zh-CN"/>
        </w:rPr>
        <w:t>……</w:t>
      </w:r>
      <w:r>
        <w:t>去玉門、陽</w:t>
      </w:r>
    </w:p>
    <w:p w14:paraId="33CB0D99">
      <w:r>
        <w:t>關千三百餘里，廣袤三百里。其水亭居，冬夏不增減，皆以爲潛行地下，南出</w:t>
      </w:r>
      <w:r>
        <w:rPr>
          <w:rFonts w:hint="eastAsia" w:eastAsia="宋体"/>
          <w:lang w:eastAsia="zh-CN"/>
        </w:rPr>
        <w:t>……</w:t>
      </w:r>
      <w:r>
        <w:t>爲中國</w:t>
      </w:r>
    </w:p>
    <w:p w14:paraId="5AA0A710">
      <w:r>
        <w:t>河云。</w:t>
      </w:r>
      <w:r>
        <w:rPr>
          <w:rFonts w:hint="eastAsia" w:eastAsia="宋体"/>
          <w:lang w:eastAsia="zh-CN"/>
        </w:rPr>
        <w:t>”</w:t>
      </w:r>
      <w:r>
        <w:t>是蒲昌爲河水之所注，實伏流之始，其下即潛行地下矣，何得云三河合而東過蒲</w:t>
      </w:r>
    </w:p>
    <w:p w14:paraId="29F911B1">
      <w:r>
        <w:t>昌？過者，經流之謂，非伏流之謂。蒲昌既爲河水之所經流，其下又當入於何處，則固未</w:t>
      </w:r>
    </w:p>
    <w:p w14:paraId="3AD32888">
      <w:r>
        <w:t>之聞也。乃又引或云入蒲昌而復出，直駁之云於理不然。所謂或云者，意蓋指</w:t>
      </w:r>
      <w:r>
        <w:rPr>
          <w:rFonts w:hint="eastAsia" w:eastAsia="宋体"/>
          <w:lang w:eastAsia="zh-CN"/>
        </w:rPr>
        <w:t>《</w:t>
      </w:r>
      <w:r>
        <w:t>漢書。西</w:t>
      </w:r>
    </w:p>
    <w:p w14:paraId="4B3A44DD">
      <w:r>
        <w:t>域傳</w:t>
      </w:r>
      <w:r>
        <w:rPr>
          <w:rFonts w:hint="eastAsia" w:eastAsia="宋体"/>
          <w:lang w:eastAsia="zh-CN"/>
        </w:rPr>
        <w:t>》</w:t>
      </w:r>
      <w:r>
        <w:t>之所云也。</w:t>
      </w:r>
      <w:r>
        <w:rPr>
          <w:rFonts w:hint="eastAsia" w:eastAsia="宋体"/>
          <w:lang w:eastAsia="zh-CN"/>
        </w:rPr>
        <w:t>《</w:t>
      </w:r>
      <w:r>
        <w:t>西域傳</w:t>
      </w:r>
      <w:r>
        <w:rPr>
          <w:rFonts w:hint="eastAsia" w:eastAsia="宋体"/>
          <w:lang w:eastAsia="zh-CN"/>
        </w:rPr>
        <w:t>》</w:t>
      </w:r>
      <w:r>
        <w:t>之言至爲足據，今乃云于理不然，其理果何理乎？又考濟水三</w:t>
      </w:r>
    </w:p>
    <w:p w14:paraId="32067E41">
      <w:r>
        <w:t>【第216页】</w:t>
      </w:r>
    </w:p>
    <w:p w14:paraId="1329EEF6">
      <w:r>
        <w:t>伏三見，見於</w:t>
      </w:r>
      <w:r>
        <w:rPr>
          <w:rFonts w:hint="eastAsia" w:eastAsia="宋体"/>
          <w:lang w:eastAsia="zh-CN"/>
        </w:rPr>
        <w:t>《</w:t>
      </w:r>
      <w:r>
        <w:t>禹貢</w:t>
      </w:r>
      <w:r>
        <w:rPr>
          <w:rFonts w:hint="eastAsia" w:eastAsia="宋体"/>
          <w:lang w:eastAsia="zh-CN"/>
        </w:rPr>
        <w:t>》</w:t>
      </w:r>
      <w:r>
        <w:t>。而</w:t>
      </w:r>
      <w:r>
        <w:rPr>
          <w:rFonts w:hint="eastAsia" w:eastAsia="宋体"/>
          <w:lang w:eastAsia="zh-CN"/>
        </w:rPr>
        <w:t>《</w:t>
      </w:r>
      <w:r>
        <w:t>水經注</w:t>
      </w:r>
      <w:r>
        <w:rPr>
          <w:rFonts w:hint="eastAsia" w:eastAsia="宋体"/>
          <w:lang w:eastAsia="zh-CN"/>
        </w:rPr>
        <w:t>》</w:t>
      </w:r>
      <w:r>
        <w:t>所記諸川，如漾水、潛水、淶水、桑乾水之類，皆有伏流</w:t>
      </w:r>
    </w:p>
    <w:p w14:paraId="15BFBC9D">
      <w:r>
        <w:t>何獨至於河而疑之？鄭氏所云，然乎否乎？至謂積石山下有石門，河水冒以西南流，爲中</w:t>
      </w:r>
    </w:p>
    <w:p w14:paraId="52F0C41A">
      <w:r>
        <w:t>國河云云，乃承</w:t>
      </w:r>
      <w:r>
        <w:rPr>
          <w:rFonts w:hint="eastAsia" w:eastAsia="宋体"/>
          <w:lang w:eastAsia="zh-CN"/>
        </w:rPr>
        <w:t>《</w:t>
      </w:r>
      <w:r>
        <w:t>山海經</w:t>
      </w:r>
      <w:r>
        <w:rPr>
          <w:rFonts w:hint="eastAsia" w:eastAsia="宋体"/>
          <w:lang w:eastAsia="zh-CN"/>
        </w:rPr>
        <w:t>》</w:t>
      </w:r>
      <w:r>
        <w:t>、</w:t>
      </w:r>
      <w:r>
        <w:rPr>
          <w:rFonts w:hint="eastAsia" w:eastAsia="宋体"/>
          <w:lang w:eastAsia="zh-CN"/>
        </w:rPr>
        <w:t>《</w:t>
      </w:r>
      <w:r>
        <w:t>漢書</w:t>
      </w:r>
      <w:r>
        <w:rPr>
          <w:rFonts w:hint="eastAsia" w:eastAsia="宋体"/>
          <w:lang w:eastAsia="zh-CN"/>
        </w:rPr>
        <w:t>》</w:t>
      </w:r>
      <w:r>
        <w:t>、</w:t>
      </w:r>
      <w:r>
        <w:rPr>
          <w:rFonts w:hint="eastAsia" w:eastAsia="宋体"/>
          <w:lang w:eastAsia="zh-CN"/>
        </w:rPr>
        <w:t>《</w:t>
      </w:r>
      <w:r>
        <w:t>水經</w:t>
      </w:r>
      <w:r>
        <w:rPr>
          <w:rFonts w:hint="eastAsia" w:eastAsia="宋体"/>
          <w:lang w:eastAsia="zh-CN"/>
        </w:rPr>
        <w:t>》</w:t>
      </w:r>
      <w:r>
        <w:t>之訛。又以積石山爲屬鄯州，乃承</w:t>
      </w:r>
      <w:r>
        <w:rPr>
          <w:rFonts w:hint="eastAsia" w:eastAsia="宋体"/>
          <w:lang w:eastAsia="zh-CN"/>
        </w:rPr>
        <w:t>《</w:t>
      </w:r>
      <w:r>
        <w:t>後漢書注</w:t>
      </w:r>
    </w:p>
    <w:p w14:paraId="45906687">
      <w:r>
        <w:t>之訛。辨皆已見</w:t>
      </w:r>
      <w:r>
        <w:rPr>
          <w:rFonts w:hint="eastAsia" w:eastAsia="宋体"/>
          <w:lang w:eastAsia="zh-CN"/>
        </w:rPr>
        <w:t>《</w:t>
      </w:r>
      <w:r>
        <w:t>山海經</w:t>
      </w:r>
      <w:r>
        <w:rPr>
          <w:rFonts w:hint="eastAsia" w:eastAsia="宋体"/>
          <w:lang w:eastAsia="zh-CN"/>
        </w:rPr>
        <w:t>》</w:t>
      </w:r>
      <w:r>
        <w:t>、</w:t>
      </w:r>
      <w:r>
        <w:rPr>
          <w:rFonts w:hint="eastAsia" w:eastAsia="宋体"/>
          <w:lang w:eastAsia="zh-CN"/>
        </w:rPr>
        <w:t>《</w:t>
      </w:r>
      <w:r>
        <w:t>漢書</w:t>
      </w:r>
      <w:r>
        <w:rPr>
          <w:rFonts w:hint="eastAsia" w:eastAsia="宋体"/>
          <w:lang w:eastAsia="zh-CN"/>
        </w:rPr>
        <w:t>》</w:t>
      </w:r>
      <w:r>
        <w:t>、</w:t>
      </w:r>
      <w:r>
        <w:rPr>
          <w:rFonts w:hint="eastAsia" w:eastAsia="宋体"/>
          <w:lang w:eastAsia="zh-CN"/>
        </w:rPr>
        <w:t>《</w:t>
      </w:r>
      <w:r>
        <w:t>水經</w:t>
      </w:r>
      <w:r>
        <w:rPr>
          <w:rFonts w:hint="eastAsia" w:eastAsia="宋体"/>
          <w:lang w:eastAsia="zh-CN"/>
        </w:rPr>
        <w:t>》</w:t>
      </w:r>
      <w:r>
        <w:t>、</w:t>
      </w:r>
      <w:r>
        <w:rPr>
          <w:rFonts w:hint="eastAsia" w:eastAsia="宋体"/>
          <w:lang w:eastAsia="zh-CN"/>
        </w:rPr>
        <w:t>《</w:t>
      </w:r>
      <w:r>
        <w:t>後漢書注</w:t>
      </w:r>
      <w:r>
        <w:rPr>
          <w:rFonts w:hint="eastAsia" w:eastAsia="宋体"/>
          <w:lang w:eastAsia="zh-CN"/>
        </w:rPr>
        <w:t>》</w:t>
      </w:r>
      <w:r>
        <w:t>條下</w:t>
      </w:r>
    </w:p>
    <w:p w14:paraId="3D8315D5">
      <w:r>
        <w:t>文獻通考</w:t>
      </w:r>
    </w:p>
    <w:p w14:paraId="35D7DF9A">
      <w:r>
        <w:t>古今言禹導河始於積石，而河源出自崑崙，其説皆荒誕。惟</w:t>
      </w:r>
      <w:r>
        <w:rPr>
          <w:rFonts w:hint="eastAsia" w:eastAsia="宋体"/>
          <w:lang w:eastAsia="zh-CN"/>
        </w:rPr>
        <w:t>《</w:t>
      </w:r>
      <w:r>
        <w:t>通典</w:t>
      </w:r>
      <w:r>
        <w:rPr>
          <w:rFonts w:hint="eastAsia" w:eastAsia="宋体"/>
          <w:lang w:eastAsia="zh-CN"/>
        </w:rPr>
        <w:t>》</w:t>
      </w:r>
      <w:r>
        <w:t>及</w:t>
      </w:r>
      <w:r>
        <w:rPr>
          <w:rFonts w:hint="eastAsia" w:eastAsia="宋体"/>
          <w:lang w:eastAsia="zh-CN"/>
        </w:rPr>
        <w:t>《</w:t>
      </w:r>
      <w:r>
        <w:t>輿地廣記</w:t>
      </w:r>
      <w:r>
        <w:rPr>
          <w:rFonts w:hint="eastAsia" w:eastAsia="宋体"/>
          <w:lang w:eastAsia="zh-CN"/>
        </w:rPr>
        <w:t>》</w:t>
      </w:r>
      <w:r>
        <w:t>所</w:t>
      </w:r>
    </w:p>
    <w:p w14:paraId="5A0354F7">
      <w:r>
        <w:t>言辨析詳明。</w:t>
      </w:r>
    </w:p>
    <w:p w14:paraId="74468D5D">
      <w:r>
        <w:t>謹案：馬端臨之説，亦不過但信吐蕃之河源，不信西域之河源耳。因極力推崇</w:t>
      </w:r>
      <w:r>
        <w:rPr>
          <w:rFonts w:hint="eastAsia" w:eastAsia="宋体"/>
          <w:lang w:eastAsia="zh-CN"/>
        </w:rPr>
        <w:t>《</w:t>
      </w:r>
      <w:r>
        <w:t>通</w:t>
      </w:r>
    </w:p>
    <w:p w14:paraId="34A63818">
      <w:r>
        <w:t>典</w:t>
      </w:r>
      <w:r>
        <w:rPr>
          <w:rFonts w:hint="eastAsia" w:eastAsia="宋体"/>
          <w:lang w:eastAsia="zh-CN"/>
        </w:rPr>
        <w:t>》</w:t>
      </w:r>
      <w:r>
        <w:t>及</w:t>
      </w:r>
      <w:r>
        <w:rPr>
          <w:rFonts w:hint="eastAsia" w:eastAsia="宋体"/>
          <w:lang w:eastAsia="zh-CN"/>
        </w:rPr>
        <w:t>《</w:t>
      </w:r>
      <w:r>
        <w:t>輿地廣記</w:t>
      </w:r>
      <w:r>
        <w:rPr>
          <w:rFonts w:hint="eastAsia" w:eastAsia="宋体"/>
          <w:lang w:eastAsia="zh-CN"/>
        </w:rPr>
        <w:t>》</w:t>
      </w:r>
      <w:r>
        <w:t>二書，而不覺其言之太過也。夫禹導河積石之文，載在</w:t>
      </w:r>
      <w:r>
        <w:rPr>
          <w:rFonts w:hint="eastAsia" w:eastAsia="宋体"/>
          <w:lang w:eastAsia="zh-CN"/>
        </w:rPr>
        <w:t>《</w:t>
      </w:r>
      <w:r>
        <w:t>尚書</w:t>
      </w:r>
      <w:r>
        <w:rPr>
          <w:rFonts w:hint="eastAsia" w:eastAsia="宋体"/>
          <w:lang w:eastAsia="zh-CN"/>
        </w:rPr>
        <w:t>》</w:t>
      </w:r>
      <w:r>
        <w:t>。河出崑</w:t>
      </w:r>
    </w:p>
    <w:p w14:paraId="4CFFE952">
      <w:r>
        <w:t>崙墟之説，本於</w:t>
      </w:r>
      <w:r>
        <w:rPr>
          <w:rFonts w:hint="eastAsia" w:eastAsia="宋体"/>
          <w:lang w:eastAsia="zh-CN"/>
        </w:rPr>
        <w:t>《</w:t>
      </w:r>
      <w:r>
        <w:t>爾雅</w:t>
      </w:r>
      <w:r>
        <w:rPr>
          <w:rFonts w:hint="eastAsia" w:eastAsia="宋体"/>
          <w:lang w:eastAsia="zh-CN"/>
        </w:rPr>
        <w:t>》</w:t>
      </w:r>
      <w:r>
        <w:t>。</w:t>
      </w:r>
      <w:r>
        <w:rPr>
          <w:rFonts w:hint="eastAsia" w:eastAsia="宋体"/>
          <w:lang w:eastAsia="zh-CN"/>
        </w:rPr>
        <w:t>《</w:t>
      </w:r>
      <w:r>
        <w:t>尚書</w:t>
      </w:r>
      <w:r>
        <w:rPr>
          <w:rFonts w:hint="eastAsia" w:eastAsia="宋体"/>
          <w:lang w:eastAsia="zh-CN"/>
        </w:rPr>
        <w:t>》</w:t>
      </w:r>
      <w:r>
        <w:t>，宣聖之所删。</w:t>
      </w:r>
      <w:r>
        <w:rPr>
          <w:rFonts w:hint="eastAsia" w:eastAsia="宋体"/>
          <w:lang w:eastAsia="zh-CN"/>
        </w:rPr>
        <w:t>《</w:t>
      </w:r>
      <w:r>
        <w:t>爾雅</w:t>
      </w:r>
      <w:r>
        <w:rPr>
          <w:rFonts w:hint="eastAsia" w:eastAsia="宋体"/>
          <w:lang w:eastAsia="zh-CN"/>
        </w:rPr>
        <w:t>》</w:t>
      </w:r>
      <w:r>
        <w:t>，周公之所作。今云説皆荒誕，不已</w:t>
      </w:r>
    </w:p>
    <w:p w14:paraId="197EC19B">
      <w:r>
        <w:t>過乎？</w:t>
      </w:r>
    </w:p>
    <w:p w14:paraId="52B162B2">
      <w:pPr>
        <w:rPr>
          <w:rFonts w:hint="eastAsia" w:eastAsia="宋体"/>
          <w:lang w:eastAsia="zh-CN"/>
        </w:rPr>
      </w:pPr>
      <w:r>
        <w:t>潘昂霄</w:t>
      </w:r>
      <w:r>
        <w:rPr>
          <w:rFonts w:hint="eastAsia" w:eastAsia="宋体"/>
          <w:lang w:eastAsia="zh-CN"/>
        </w:rPr>
        <w:t>《</w:t>
      </w:r>
      <w:r>
        <w:t>河源志</w:t>
      </w:r>
      <w:r>
        <w:rPr>
          <w:rFonts w:hint="eastAsia" w:eastAsia="宋体"/>
          <w:lang w:eastAsia="zh-CN"/>
        </w:rPr>
        <w:t>》</w:t>
      </w:r>
    </w:p>
    <w:p w14:paraId="0EA88D9C">
      <w:r>
        <w:t>rlG</w:t>
      </w:r>
    </w:p>
    <w:p w14:paraId="6EDB50B7">
      <w:r>
        <w:t>河源在吐蕃朵甘思西鄙，有泉百餘泓，沮如散涣，方可七八十里。履高山下眎，燦若</w:t>
      </w:r>
    </w:p>
    <w:p w14:paraId="72D7DC11">
      <w:r>
        <w:t>【第217页】</w:t>
      </w:r>
    </w:p>
    <w:p w14:paraId="69991353">
      <w:r>
        <w:t>列星，故名火敦腦兒。火敦，譯言星宿也。羣流奔湊，近五七里，匯二巨澤，名阿刺腦兒</w:t>
      </w:r>
    </w:p>
    <w:p w14:paraId="6B207B82">
      <w:r>
        <w:t>自西徂東，連屬吞噬。馬行一日程，迤邐東鶩成川，號赤賔河。二三日程，水西南來合流</w:t>
      </w:r>
    </w:p>
    <w:p w14:paraId="7C0D1D02">
      <w:r>
        <w:t>入赤賔，其流寖大，始名黄河。然水猶清，人可涉。又一二日，岐裂八九股，名也孙斡倫</w:t>
      </w:r>
    </w:p>
    <w:p w14:paraId="6BFA69BF">
      <w:r>
        <w:t>譯言九度，通廣六七里，馬亦可度。又四五日程，水渾濁，土人抱革囊乘騎過之。民聚落</w:t>
      </w:r>
    </w:p>
    <w:p w14:paraId="51460F33">
      <w:r>
        <w:t>糾木幹象舟，傅髦革以濟，僅容兩人。繼是兩山峽束廣可一里二里，或半里，其深叵測矣</w:t>
      </w:r>
    </w:p>
    <w:p w14:paraId="3EB91E14">
      <w:r>
        <w:t>朵甘思東北鄙有大雪山，名亦耳麻不莫刺。其山最高，譯言騰乞里塔，即崑崙也。山腹至</w:t>
      </w:r>
    </w:p>
    <w:p w14:paraId="661D4BF6">
      <w:r>
        <w:t>頂皆雪，冬夏不消。土人言，遠年成冰時，六月見之。自八九股水至崑崙，行二十日程，河</w:t>
      </w:r>
    </w:p>
    <w:p w14:paraId="32A536F8">
      <w:r>
        <w:t>行崑崙南半日程。又四五日程，至地名濶及、濶提，二地相屬。又三日程，地名哈刺别里</w:t>
      </w:r>
    </w:p>
    <w:p w14:paraId="7FA6C05F">
      <w:r>
        <w:t>赤兒，四達之衝也，多寇盗，有官兵鎮防。崑崙迤西人簡少，多處山南，山皆不穹峻，水亦</w:t>
      </w:r>
    </w:p>
    <w:p w14:paraId="4324734F">
      <w:r>
        <w:t>散漫。獸有髦牛、野馬、狼、狍、羱羊之類。其東山益高，地亦漸下，岸狹隘，有狐可一躍越</w:t>
      </w:r>
    </w:p>
    <w:p w14:paraId="39D53CE5">
      <w:r>
        <w:t>之者。行五六日程，有水西南來，名納隣哈刺，譯言細黄河也。又兩日程，有水南來，名乞</w:t>
      </w:r>
    </w:p>
    <w:p w14:paraId="7BA86515">
      <w:r>
        <w:t>兒馬出，二水合流入河。河北行，轉西，至崑崙北。二日程地水過之，北流少東，又北流</w:t>
      </w:r>
    </w:p>
    <w:p w14:paraId="1016EA1C">
      <w:r>
        <w:t>約行半月程，至貴德州，地名必赤里，始有州治官府，州隸河州吐蕃等處宣慰司。又四五</w:t>
      </w:r>
    </w:p>
    <w:p w14:paraId="75E544C4">
      <w:r>
        <w:t>日程，至積石州，即</w:t>
      </w:r>
      <w:r>
        <w:rPr>
          <w:rFonts w:hint="eastAsia" w:eastAsia="宋体"/>
          <w:lang w:eastAsia="zh-CN"/>
        </w:rPr>
        <w:t>《</w:t>
      </w:r>
      <w:r>
        <w:t>禹貢</w:t>
      </w:r>
      <w:r>
        <w:rPr>
          <w:rFonts w:hint="eastAsia" w:eastAsia="宋体"/>
          <w:lang w:eastAsia="zh-CN"/>
        </w:rPr>
        <w:t>》</w:t>
      </w:r>
      <w:r>
        <w:t>積石。五日程，至河州安鄉關</w:t>
      </w:r>
    </w:p>
    <w:p w14:paraId="3D38645E">
      <w:r>
        <w:t>謹案：潘昂霄所志吐蕃河源，較</w:t>
      </w:r>
      <w:r>
        <w:rPr>
          <w:rFonts w:hint="eastAsia" w:eastAsia="宋体"/>
          <w:lang w:eastAsia="zh-CN"/>
        </w:rPr>
        <w:t>《</w:t>
      </w:r>
      <w:r>
        <w:t>唐書</w:t>
      </w:r>
      <w:r>
        <w:rPr>
          <w:rFonts w:hint="eastAsia" w:eastAsia="宋体"/>
          <w:lang w:eastAsia="zh-CN"/>
        </w:rPr>
        <w:t>》</w:t>
      </w:r>
      <w:r>
        <w:t>頗爲詳悉。顧其間猶有未盡愜者，則由窮源</w:t>
      </w:r>
    </w:p>
    <w:p w14:paraId="652C78B9">
      <w:r>
        <w:t>【第218页】</w:t>
      </w:r>
    </w:p>
    <w:p w14:paraId="361CA2EE">
      <w:r>
        <w:t>尚未得其源，考古尚未合于古也。如云吐蕃朵甘思西鄙有泉百餘泓，沮洳散涣，燦若列</w:t>
      </w:r>
    </w:p>
    <w:p w14:paraId="4705689F">
      <w:r>
        <w:t>星，故名火敦腦兒。火敦，譯言星宿也。自此以上，更未云有一源出于何處者，是即以星</w:t>
      </w:r>
    </w:p>
    <w:p w14:paraId="2AAD3F8C">
      <w:r>
        <w:t>宿海爲河水之真源矣。恭考</w:t>
      </w:r>
      <w:r>
        <w:rPr>
          <w:rFonts w:hint="eastAsia" w:eastAsia="宋体"/>
          <w:lang w:eastAsia="zh-CN"/>
        </w:rPr>
        <w:t>《</w:t>
      </w:r>
      <w:r>
        <w:t>欽定輿地全圖</w:t>
      </w:r>
      <w:r>
        <w:rPr>
          <w:rFonts w:hint="eastAsia" w:eastAsia="宋体"/>
          <w:lang w:eastAsia="zh-CN"/>
        </w:rPr>
        <w:t>》</w:t>
      </w:r>
      <w:r>
        <w:t>，河自回部于闐、蔥嶺發源，東流三千餘里</w:t>
      </w:r>
    </w:p>
    <w:p w14:paraId="623CE369">
      <w:r>
        <w:t>注於羅布淖爾。此羅布淖爾以上，未伏流之河源也。河自羅布淖爾伏流之後，東南行沙</w:t>
      </w:r>
    </w:p>
    <w:p w14:paraId="6B19F2DA">
      <w:r>
        <w:t>磧中千五百里，至巴彦哈拉，乃出爲阿勒坦郭勒。此巴彦哈拉以下，伏流始見之，河源也</w:t>
      </w:r>
    </w:p>
    <w:p w14:paraId="66A6D17E">
      <w:r>
        <w:t>此源去星宿海西南尚有三百餘里，潘</w:t>
      </w:r>
      <w:r>
        <w:rPr>
          <w:rFonts w:hint="eastAsia" w:eastAsia="宋体"/>
          <w:lang w:eastAsia="zh-CN"/>
        </w:rPr>
        <w:t>《</w:t>
      </w:r>
      <w:r>
        <w:t>志</w:t>
      </w:r>
      <w:r>
        <w:rPr>
          <w:rFonts w:hint="eastAsia" w:eastAsia="宋体"/>
          <w:lang w:eastAsia="zh-CN"/>
        </w:rPr>
        <w:t>》</w:t>
      </w:r>
      <w:r>
        <w:t>既不知羅布淖爾以下伏流之河源，又不知星宿</w:t>
      </w:r>
    </w:p>
    <w:p w14:paraId="55F37D6B">
      <w:r>
        <w:t>海以上始發之河源，故曰窮源尚未得其源也。伏讀</w:t>
      </w:r>
      <w:r>
        <w:rPr>
          <w:rFonts w:hint="eastAsia" w:eastAsia="宋体"/>
          <w:lang w:eastAsia="zh-CN"/>
        </w:rPr>
        <w:t>《</w:t>
      </w:r>
      <w:r>
        <w:t>御製河源</w:t>
      </w:r>
      <w:r>
        <w:rPr>
          <w:rFonts w:hint="eastAsia" w:eastAsia="宋体"/>
          <w:lang w:eastAsia="zh-CN"/>
        </w:rPr>
        <w:t>》</w:t>
      </w:r>
      <w:r>
        <w:t>，案語有云，崑崙在今回部</w:t>
      </w:r>
    </w:p>
    <w:p w14:paraId="34C09481">
      <w:r>
        <w:t>中，回部諸水皆東注蒲昌海，即鹽澤也。鹽澤之水皆入地伏流，至青海始出，則星宿海諸</w:t>
      </w:r>
    </w:p>
    <w:p w14:paraId="38123CE7">
      <w:r>
        <w:t>水皆是也。而大河之源獨黄色爲靈異更在星宿海之上非崑崙之水伏流至此以出，而挾</w:t>
      </w:r>
    </w:p>
    <w:p w14:paraId="2B2076A8">
      <w:r>
        <w:t>星宿海諸水爲河瀆而何？濟水三伏三見，此亦一證矣。蒲昌海即羅布淖爾，青海即吐蕃</w:t>
      </w:r>
    </w:p>
    <w:p w14:paraId="4FAB244C">
      <w:r>
        <w:t>地也。是青海始出之黄河，爲回部再出之重源明矣。又讀聖諭，有云星宿海西南有一河</w:t>
      </w:r>
    </w:p>
    <w:p w14:paraId="1EC002B9">
      <w:r>
        <w:t>名阿勒坦郭勒，蒙古云阿勒坦即黄金，郭勒即河也。此河實係黄河上源，其水色黄，迴旋</w:t>
      </w:r>
    </w:p>
    <w:p w14:paraId="557215B5">
      <w:r>
        <w:t>三百餘里，穿入星宿海。又阿勒坦郭勒之西有巨石高數丈，名阿勒坦噶達素齊老，蒙古語</w:t>
      </w:r>
    </w:p>
    <w:p w14:paraId="7AF15579">
      <w:r>
        <w:t>噶達素，北極星也；齊老，石也。其崖壁黄赤色，壁上爲天池，池中流泉噴涌，釃爲百道</w:t>
      </w:r>
    </w:p>
    <w:p w14:paraId="182C335F">
      <w:r>
        <w:t>皆作金色。入阿勒坦郭勒，則真黄河之上源也。是星宿海之上，尚有三百餘里之真源矣</w:t>
      </w:r>
    </w:p>
    <w:p w14:paraId="3F20D338">
      <w:r>
        <w:t>【第219页】</w:t>
      </w:r>
    </w:p>
    <w:p w14:paraId="3F0595F9">
      <w:r>
        <w:t>此皆元使之所不至，遂爲潘</w:t>
      </w:r>
      <w:r>
        <w:rPr>
          <w:rFonts w:hint="eastAsia" w:eastAsia="宋体"/>
          <w:lang w:eastAsia="zh-CN"/>
        </w:rPr>
        <w:t>《</w:t>
      </w:r>
      <w:r>
        <w:t>志</w:t>
      </w:r>
      <w:r>
        <w:rPr>
          <w:rFonts w:hint="eastAsia" w:eastAsia="宋体"/>
          <w:lang w:eastAsia="zh-CN"/>
        </w:rPr>
        <w:t>》</w:t>
      </w:r>
      <w:r>
        <w:t>之所不詳，故曰窮源尚未得其源也。至云</w:t>
      </w:r>
      <w:r>
        <w:rPr>
          <w:rFonts w:hint="eastAsia" w:eastAsia="宋体"/>
          <w:lang w:eastAsia="zh-CN"/>
        </w:rPr>
        <w:t>“</w:t>
      </w:r>
      <w:r>
        <w:t>朵甘思東北</w:t>
      </w:r>
    </w:p>
    <w:p w14:paraId="02BF213B">
      <w:r>
        <w:rPr>
          <w:rFonts w:hint="eastAsia" w:eastAsia="宋体"/>
          <w:lang w:eastAsia="zh-CN"/>
        </w:rPr>
        <w:t>【</w:t>
      </w:r>
      <w:r>
        <w:t>鄙</w:t>
      </w:r>
      <w:r>
        <w:rPr>
          <w:rFonts w:hint="eastAsia" w:eastAsia="宋体"/>
          <w:lang w:eastAsia="zh-CN"/>
        </w:rPr>
        <w:t>】</w:t>
      </w:r>
      <w:r>
        <w:t>有大雪山，名亦耳麻不莫刺。其山最高，譯言騰乞里塔，即崑崙也</w:t>
      </w:r>
      <w:r>
        <w:rPr>
          <w:rFonts w:hint="eastAsia" w:eastAsia="宋体"/>
          <w:lang w:eastAsia="zh-CN"/>
        </w:rPr>
        <w:t>”</w:t>
      </w:r>
      <w:r>
        <w:t>，是以亦耳麻不莫</w:t>
      </w:r>
    </w:p>
    <w:p w14:paraId="103D93CE">
      <w:r>
        <w:t>刺爲崑崙矣。又云：</w:t>
      </w:r>
      <w:r>
        <w:rPr>
          <w:rFonts w:hint="eastAsia" w:eastAsia="宋体"/>
          <w:lang w:eastAsia="zh-CN"/>
        </w:rPr>
        <w:t>“</w:t>
      </w:r>
      <w:r>
        <w:t>山腹至頂皆雪，冬夏不消。土人言，遠年成冰時，六月見之。</w:t>
      </w:r>
      <w:r>
        <w:rPr>
          <w:rFonts w:hint="eastAsia" w:eastAsia="宋体"/>
          <w:lang w:eastAsia="zh-CN"/>
        </w:rPr>
        <w:t>”</w:t>
      </w:r>
      <w:r>
        <w:t>恭考</w:t>
      </w:r>
    </w:p>
    <w:p w14:paraId="4F9DC322">
      <w:r>
        <w:rPr>
          <w:rFonts w:hint="eastAsia" w:eastAsia="宋体"/>
          <w:lang w:eastAsia="zh-CN"/>
        </w:rPr>
        <w:t>《</w:t>
      </w:r>
      <w:r>
        <w:t>欽定輿地全圖</w:t>
      </w:r>
      <w:r>
        <w:rPr>
          <w:rFonts w:hint="eastAsia" w:eastAsia="宋体"/>
          <w:lang w:eastAsia="zh-CN"/>
        </w:rPr>
        <w:t>》</w:t>
      </w:r>
      <w:r>
        <w:t>，巴彦哈拉之東北七百餘里有山曰阿木奈瑪勒占木遜，蒙古語謂祖阿木</w:t>
      </w:r>
    </w:p>
    <w:p w14:paraId="6A829371">
      <w:r>
        <w:t>奈，謂色斑駁瑪勒占，謂冰木遜，此即</w:t>
      </w:r>
      <w:r>
        <w:rPr>
          <w:rFonts w:hint="eastAsia" w:eastAsia="宋体"/>
          <w:lang w:eastAsia="zh-CN"/>
        </w:rPr>
        <w:t>《</w:t>
      </w:r>
      <w:r>
        <w:t>禹貢</w:t>
      </w:r>
      <w:r>
        <w:rPr>
          <w:rFonts w:hint="eastAsia" w:eastAsia="宋体"/>
          <w:lang w:eastAsia="zh-CN"/>
        </w:rPr>
        <w:t>》</w:t>
      </w:r>
      <w:r>
        <w:t>所謂導河積石山，非古所謂崑崙山也。今據</w:t>
      </w:r>
    </w:p>
    <w:p w14:paraId="2D21E887">
      <w:r>
        <w:t>潘</w:t>
      </w:r>
      <w:r>
        <w:rPr>
          <w:rFonts w:hint="eastAsia" w:eastAsia="宋体"/>
          <w:lang w:eastAsia="zh-CN"/>
        </w:rPr>
        <w:t>《</w:t>
      </w:r>
      <w:r>
        <w:t>志</w:t>
      </w:r>
      <w:r>
        <w:rPr>
          <w:rFonts w:hint="eastAsia" w:eastAsia="宋体"/>
          <w:lang w:eastAsia="zh-CN"/>
        </w:rPr>
        <w:t>》</w:t>
      </w:r>
      <w:r>
        <w:t>云</w:t>
      </w:r>
      <w:r>
        <w:rPr>
          <w:rFonts w:hint="eastAsia" w:eastAsia="宋体"/>
          <w:lang w:eastAsia="zh-CN"/>
        </w:rPr>
        <w:t>“</w:t>
      </w:r>
      <w:r>
        <w:t>其山最高</w:t>
      </w:r>
      <w:r>
        <w:rPr>
          <w:rFonts w:hint="eastAsia" w:eastAsia="宋体"/>
          <w:lang w:eastAsia="zh-CN"/>
        </w:rPr>
        <w:t>”</w:t>
      </w:r>
      <w:r>
        <w:t>，雪</w:t>
      </w:r>
      <w:r>
        <w:rPr>
          <w:rFonts w:hint="eastAsia" w:eastAsia="宋体"/>
          <w:lang w:eastAsia="zh-CN"/>
        </w:rPr>
        <w:t>“</w:t>
      </w:r>
      <w:r>
        <w:t>冬夏不消。土人言，</w:t>
      </w:r>
      <w:r>
        <w:rPr>
          <w:rFonts w:hint="eastAsia" w:eastAsia="宋体"/>
          <w:lang w:eastAsia="zh-CN"/>
        </w:rPr>
        <w:t>【</w:t>
      </w:r>
      <w:r>
        <w:t>遠年</w:t>
      </w:r>
      <w:r>
        <w:rPr>
          <w:rFonts w:hint="eastAsia" w:eastAsia="宋体"/>
          <w:lang w:eastAsia="zh-CN"/>
        </w:rPr>
        <w:t>】</w:t>
      </w:r>
      <w:r>
        <w:t>成冰時，六月見之</w:t>
      </w:r>
      <w:r>
        <w:rPr>
          <w:rFonts w:hint="eastAsia" w:eastAsia="宋体"/>
          <w:lang w:eastAsia="zh-CN"/>
        </w:rPr>
        <w:t>”</w:t>
      </w:r>
      <w:r>
        <w:t>，蓋其山最高，故</w:t>
      </w:r>
    </w:p>
    <w:p w14:paraId="50000129">
      <w:r>
        <w:t>謂之祖；積雪不消，遠年成冰，故色斑駁，且以冰名也。然則阿木奈瑪勒占木遜，即亦耳</w:t>
      </w:r>
    </w:p>
    <w:p w14:paraId="7ED8E7A1">
      <w:r>
        <w:t>麻不莫刺，或蒙古語古今異耳。是爲禹導河積石山，非即崑崙山明矣。恭讀</w:t>
      </w:r>
      <w:r>
        <w:rPr>
          <w:rFonts w:hint="eastAsia" w:eastAsia="宋体"/>
          <w:lang w:eastAsia="zh-CN"/>
        </w:rPr>
        <w:t>《</w:t>
      </w:r>
      <w:r>
        <w:t>御製讀宋史</w:t>
      </w:r>
    </w:p>
    <w:p w14:paraId="3573A994">
      <w:r>
        <w:t>河渠志</w:t>
      </w:r>
      <w:r>
        <w:rPr>
          <w:rFonts w:hint="eastAsia" w:eastAsia="宋体"/>
          <w:lang w:eastAsia="zh-CN"/>
        </w:rPr>
        <w:t>》</w:t>
      </w:r>
      <w:r>
        <w:t>，有云崑崙在回部，離此將萬里，誰能移于此乎？故曰考古尚未合于古也。又云</w:t>
      </w:r>
    </w:p>
    <w:p w14:paraId="76F97781">
      <w:r>
        <w:rPr>
          <w:rFonts w:hint="eastAsia" w:eastAsia="宋体"/>
          <w:lang w:eastAsia="zh-CN"/>
        </w:rPr>
        <w:t>“</w:t>
      </w:r>
      <w:r>
        <w:t>河北行，轉西，至崑崙北。二日程</w:t>
      </w:r>
      <w:r>
        <w:rPr>
          <w:rFonts w:hint="eastAsia" w:eastAsia="宋体"/>
          <w:lang w:eastAsia="zh-CN"/>
        </w:rPr>
        <w:t>【</w:t>
      </w:r>
      <w:r>
        <w:t>地水過之</w:t>
      </w:r>
      <w:r>
        <w:rPr>
          <w:rFonts w:hint="eastAsia" w:eastAsia="宋体"/>
          <w:lang w:eastAsia="zh-CN"/>
        </w:rPr>
        <w:t>】</w:t>
      </w:r>
      <w:r>
        <w:t>，北流少東，又北流，約行半日程，至貴德</w:t>
      </w:r>
    </w:p>
    <w:p w14:paraId="2BC87F3C">
      <w:r>
        <w:t>州</w:t>
      </w:r>
      <w:r>
        <w:rPr>
          <w:rFonts w:hint="eastAsia" w:eastAsia="宋体"/>
          <w:lang w:eastAsia="zh-CN"/>
        </w:rPr>
        <w:t>”</w:t>
      </w:r>
      <w:r>
        <w:t>，</w:t>
      </w:r>
      <w:r>
        <w:rPr>
          <w:rFonts w:hint="eastAsia" w:eastAsia="宋体"/>
          <w:lang w:eastAsia="zh-CN"/>
        </w:rPr>
        <w:t>“</w:t>
      </w:r>
      <w:r>
        <w:t>又四五日程，至積石州，即</w:t>
      </w:r>
      <w:r>
        <w:rPr>
          <w:rFonts w:hint="eastAsia" w:eastAsia="宋体"/>
          <w:lang w:eastAsia="zh-CN"/>
        </w:rPr>
        <w:t>《</w:t>
      </w:r>
      <w:r>
        <w:t>禹貢</w:t>
      </w:r>
      <w:r>
        <w:rPr>
          <w:rFonts w:hint="eastAsia" w:eastAsia="宋体"/>
          <w:lang w:eastAsia="zh-CN"/>
        </w:rPr>
        <w:t>》</w:t>
      </w:r>
      <w:r>
        <w:t>積石。五日</w:t>
      </w:r>
      <w:r>
        <w:rPr>
          <w:rFonts w:hint="eastAsia" w:eastAsia="宋体"/>
          <w:lang w:eastAsia="zh-CN"/>
        </w:rPr>
        <w:t>【</w:t>
      </w:r>
      <w:r>
        <w:t>程</w:t>
      </w:r>
      <w:r>
        <w:rPr>
          <w:rFonts w:hint="eastAsia" w:eastAsia="宋体"/>
          <w:lang w:eastAsia="zh-CN"/>
        </w:rPr>
        <w:t>】</w:t>
      </w:r>
      <w:r>
        <w:t>，至河州安鄉關</w:t>
      </w:r>
      <w:r>
        <w:rPr>
          <w:rFonts w:hint="eastAsia" w:eastAsia="宋体"/>
          <w:lang w:eastAsia="zh-CN"/>
        </w:rPr>
        <w:t>”</w:t>
      </w:r>
      <w:r>
        <w:t>，是又以龍支唐</w:t>
      </w:r>
    </w:p>
    <w:p w14:paraId="6645F4DC">
      <w:r>
        <w:t>述山一名積石，爲</w:t>
      </w:r>
      <w:r>
        <w:rPr>
          <w:rFonts w:hint="eastAsia" w:eastAsia="宋体"/>
          <w:lang w:eastAsia="zh-CN"/>
        </w:rPr>
        <w:t>《</w:t>
      </w:r>
      <w:r>
        <w:t>禹貢</w:t>
      </w:r>
      <w:r>
        <w:rPr>
          <w:rFonts w:hint="eastAsia" w:eastAsia="宋体"/>
          <w:lang w:eastAsia="zh-CN"/>
        </w:rPr>
        <w:t>》</w:t>
      </w:r>
      <w:r>
        <w:t>導河之積石矣。龍支唐述山一名積石，非</w:t>
      </w:r>
      <w:r>
        <w:rPr>
          <w:rFonts w:hint="eastAsia" w:eastAsia="宋体"/>
          <w:lang w:eastAsia="zh-CN"/>
        </w:rPr>
        <w:t>《</w:t>
      </w:r>
      <w:r>
        <w:t>禹貢</w:t>
      </w:r>
      <w:r>
        <w:rPr>
          <w:rFonts w:hint="eastAsia" w:eastAsia="宋体"/>
          <w:lang w:eastAsia="zh-CN"/>
        </w:rPr>
        <w:t>》</w:t>
      </w:r>
      <w:r>
        <w:t>之積石，辨已詳</w:t>
      </w:r>
    </w:p>
    <w:p w14:paraId="0970E88C">
      <w:r>
        <w:t>見</w:t>
      </w:r>
      <w:r>
        <w:rPr>
          <w:rFonts w:hint="eastAsia" w:eastAsia="宋体"/>
          <w:lang w:eastAsia="zh-CN"/>
        </w:rPr>
        <w:t>《</w:t>
      </w:r>
      <w:r>
        <w:t>後漢書注</w:t>
      </w:r>
      <w:r>
        <w:rPr>
          <w:rFonts w:hint="eastAsia" w:eastAsia="宋体"/>
          <w:lang w:eastAsia="zh-CN"/>
        </w:rPr>
        <w:t>》</w:t>
      </w:r>
      <w:r>
        <w:t>條下矣。而此則既誤以</w:t>
      </w:r>
      <w:r>
        <w:rPr>
          <w:rFonts w:hint="eastAsia" w:eastAsia="宋体"/>
          <w:lang w:eastAsia="zh-CN"/>
        </w:rPr>
        <w:t>《</w:t>
      </w:r>
      <w:r>
        <w:t>禹貢</w:t>
      </w:r>
      <w:r>
        <w:rPr>
          <w:rFonts w:hint="eastAsia" w:eastAsia="宋体"/>
          <w:lang w:eastAsia="zh-CN"/>
        </w:rPr>
        <w:t>》</w:t>
      </w:r>
      <w:r>
        <w:t>積石爲崑崙，自不得不以龍支唐述爲積石</w:t>
      </w:r>
    </w:p>
    <w:p w14:paraId="36E01B79">
      <w:r>
        <w:t>矣。故曰考古尚未合于古也</w:t>
      </w:r>
    </w:p>
    <w:p w14:paraId="2EF206FB">
      <w:r>
        <w:t>【第220页】</w:t>
      </w:r>
    </w:p>
    <w:p w14:paraId="30B8137C">
      <w:r>
        <w:rPr>
          <w:rFonts w:hint="eastAsia" w:eastAsia="宋体"/>
          <w:lang w:eastAsia="zh-CN"/>
        </w:rPr>
        <w:t>《</w:t>
      </w:r>
      <w:r>
        <w:t>河源紀略</w:t>
      </w:r>
      <w:r>
        <w:rPr>
          <w:rFonts w:hint="eastAsia" w:eastAsia="宋体"/>
          <w:lang w:eastAsia="zh-CN"/>
        </w:rPr>
        <w:t>》</w:t>
      </w:r>
      <w:r>
        <w:t>卷二四</w:t>
      </w:r>
      <w:r>
        <w:rPr>
          <w:rFonts w:hint="eastAsia" w:eastAsia="宋体"/>
          <w:lang w:eastAsia="zh-CN"/>
        </w:rPr>
        <w:t>《</w:t>
      </w:r>
      <w:r>
        <w:t>辨訛五</w:t>
      </w:r>
    </w:p>
    <w:p w14:paraId="3FA15C9F">
      <w:pPr>
        <w:rPr>
          <w:rFonts w:hint="eastAsia" w:eastAsia="宋体"/>
          <w:lang w:eastAsia="zh-CN"/>
        </w:rPr>
      </w:pPr>
      <w:r>
        <w:t>梁寅</w:t>
      </w:r>
      <w:r>
        <w:rPr>
          <w:rFonts w:hint="eastAsia" w:eastAsia="宋体"/>
          <w:lang w:eastAsia="zh-CN"/>
        </w:rPr>
        <w:t>《</w:t>
      </w:r>
      <w:r>
        <w:t>河源記</w:t>
      </w:r>
      <w:r>
        <w:rPr>
          <w:rFonts w:hint="eastAsia" w:eastAsia="宋体"/>
          <w:lang w:eastAsia="zh-CN"/>
        </w:rPr>
        <w:t>》</w:t>
      </w:r>
    </w:p>
    <w:p w14:paraId="75749B20">
      <w:r>
        <w:t>ol四</w:t>
      </w:r>
    </w:p>
    <w:p w14:paraId="296192E1">
      <w:r>
        <w:t>世多言河出崑崙者，蓋自積石而上望之若源於是矣而不知星宿之源在崑崙之西</w:t>
      </w:r>
    </w:p>
    <w:p w14:paraId="24E85503">
      <w:r>
        <w:t>北，東流過山之南，然後折而抵山之東北，其遶山之三面如玦焉，實非源於是山也。然凡</w:t>
      </w:r>
    </w:p>
    <w:p w14:paraId="56B022E9">
      <w:r>
        <w:t>水者，山之血脈也。山高而廣，則其水必衆而鉅。崑崙，至高廣者也，而謂無一水源於其</w:t>
      </w:r>
    </w:p>
    <w:p w14:paraId="19DABE2B">
      <w:r>
        <w:t>間耶？其不言之者，蓋欲破昔之謬，著今之奇，故畧之爾</w:t>
      </w:r>
    </w:p>
    <w:p w14:paraId="61BE5BE8">
      <w:r>
        <w:t>謹案：梁寅所指之崑崙山，蓋即禹導河積石山，在古析支之地，</w:t>
      </w:r>
      <w:r>
        <w:rPr>
          <w:rFonts w:hint="eastAsia" w:eastAsia="宋体"/>
          <w:lang w:eastAsia="zh-CN"/>
        </w:rPr>
        <w:t>《</w:t>
      </w:r>
      <w:r>
        <w:t>水經注</w:t>
      </w:r>
      <w:r>
        <w:rPr>
          <w:rFonts w:hint="eastAsia" w:eastAsia="宋体"/>
          <w:lang w:eastAsia="zh-CN"/>
        </w:rPr>
        <w:t>》</w:t>
      </w:r>
      <w:r>
        <w:t>所謂河曲者</w:t>
      </w:r>
    </w:p>
    <w:p w14:paraId="0088D8F9">
      <w:r>
        <w:t>也。故云河自</w:t>
      </w:r>
      <w:r>
        <w:rPr>
          <w:rFonts w:hint="eastAsia" w:eastAsia="宋体"/>
          <w:lang w:eastAsia="zh-CN"/>
        </w:rPr>
        <w:t>“</w:t>
      </w:r>
      <w:r>
        <w:t>西北東流過山之南，然後折而抵山之東北，其遶山之三面如玦焉</w:t>
      </w:r>
      <w:r>
        <w:rPr>
          <w:rFonts w:hint="eastAsia" w:eastAsia="宋体"/>
          <w:lang w:eastAsia="zh-CN"/>
        </w:rPr>
        <w:t>”</w:t>
      </w:r>
      <w:r>
        <w:t>，是此</w:t>
      </w:r>
    </w:p>
    <w:p w14:paraId="2CAA65A2">
      <w:r>
        <w:t>山之爲禹導河積石山明矣。既誤指禹導河積石山爲河出崑崙山，遂以唐述山一名積石山</w:t>
      </w:r>
    </w:p>
    <w:p w14:paraId="4ED64C65">
      <w:r>
        <w:t>爲禹導河積石山，故云</w:t>
      </w:r>
      <w:r>
        <w:rPr>
          <w:rFonts w:hint="eastAsia" w:eastAsia="宋体"/>
          <w:lang w:eastAsia="zh-CN"/>
        </w:rPr>
        <w:t>“</w:t>
      </w:r>
      <w:r>
        <w:t>自積石而上望之若源於是矣</w:t>
      </w:r>
      <w:r>
        <w:rPr>
          <w:rFonts w:hint="eastAsia" w:eastAsia="宋体"/>
          <w:lang w:eastAsia="zh-CN"/>
        </w:rPr>
        <w:t>”</w:t>
      </w:r>
      <w:r>
        <w:t>。自積石而上者，自唐述山一名積</w:t>
      </w:r>
    </w:p>
    <w:p w14:paraId="418F5FCC">
      <w:r>
        <w:t>石山之積石而上也。若源於是者，蓋即指誤認之河出崑崙山，其實乃禹導河積石山也</w:t>
      </w:r>
    </w:p>
    <w:p w14:paraId="13C562A5">
      <w:r>
        <w:t>夫河之不源於禹導河積石山亦何待辨？因誤認禹導河積石山爲河出崑崙山遂謂河源</w:t>
      </w:r>
    </w:p>
    <w:p w14:paraId="10496E4B">
      <w:r>
        <w:t>不出於崑崙，夫豈其然？寅爲是説，於心蓋亦有未安，故又從而爲之辭曰</w:t>
      </w:r>
      <w:r>
        <w:rPr>
          <w:rFonts w:hint="eastAsia" w:eastAsia="宋体"/>
          <w:lang w:eastAsia="zh-CN"/>
        </w:rPr>
        <w:t>“</w:t>
      </w:r>
      <w:r>
        <w:t>水者，山之血</w:t>
      </w:r>
    </w:p>
    <w:p w14:paraId="3DEE56B2">
      <w:r>
        <w:t>【第221页】</w:t>
      </w:r>
    </w:p>
    <w:p w14:paraId="44A260C9">
      <w:r>
        <w:t>脉</w:t>
      </w:r>
      <w:r>
        <w:rPr>
          <w:rFonts w:hint="eastAsia" w:eastAsia="宋体"/>
          <w:lang w:eastAsia="zh-CN"/>
        </w:rPr>
        <w:t>【</w:t>
      </w:r>
      <w:r>
        <w:t>也</w:t>
      </w:r>
      <w:r>
        <w:rPr>
          <w:rFonts w:hint="eastAsia" w:eastAsia="宋体"/>
          <w:lang w:eastAsia="zh-CN"/>
        </w:rPr>
        <w:t>】</w:t>
      </w:r>
      <w:r>
        <w:t>。山高而廣，</w:t>
      </w:r>
      <w:r>
        <w:rPr>
          <w:rFonts w:hint="eastAsia" w:eastAsia="宋体"/>
          <w:lang w:eastAsia="zh-CN"/>
        </w:rPr>
        <w:t>【</w:t>
      </w:r>
      <w:r>
        <w:t>則</w:t>
      </w:r>
      <w:r>
        <w:rPr>
          <w:rFonts w:hint="eastAsia" w:eastAsia="宋体"/>
          <w:lang w:eastAsia="zh-CN"/>
        </w:rPr>
        <w:t>】</w:t>
      </w:r>
      <w:r>
        <w:t>其水必衆而鉅。崑崙，至高廣</w:t>
      </w:r>
      <w:r>
        <w:rPr>
          <w:rFonts w:hint="eastAsia" w:eastAsia="宋体"/>
          <w:lang w:eastAsia="zh-CN"/>
        </w:rPr>
        <w:t>【</w:t>
      </w:r>
      <w:r>
        <w:t>者也</w:t>
      </w:r>
      <w:r>
        <w:rPr>
          <w:rFonts w:hint="eastAsia" w:eastAsia="宋体"/>
          <w:lang w:eastAsia="zh-CN"/>
        </w:rPr>
        <w:t>】</w:t>
      </w:r>
      <w:r>
        <w:t>，而謂無一水源於其間</w:t>
      </w:r>
    </w:p>
    <w:p w14:paraId="395FED48">
      <w:r>
        <w:t>耶？</w:t>
      </w:r>
      <w:r>
        <w:rPr>
          <w:rFonts w:hint="eastAsia" w:eastAsia="宋体"/>
          <w:lang w:eastAsia="zh-CN"/>
        </w:rPr>
        <w:t>”</w:t>
      </w:r>
      <w:r>
        <w:t>是又周旋河出崑崙之説矣。然終歸于不信，故又云：</w:t>
      </w:r>
      <w:r>
        <w:rPr>
          <w:rFonts w:hint="eastAsia" w:eastAsia="宋体"/>
          <w:lang w:eastAsia="zh-CN"/>
        </w:rPr>
        <w:t>“</w:t>
      </w:r>
      <w:r>
        <w:t>其不言之者，蓋欲破昔之謬</w:t>
      </w:r>
    </w:p>
    <w:p w14:paraId="631C5129">
      <w:r>
        <w:t>著今之奇，故畧之爾。</w:t>
      </w:r>
      <w:r>
        <w:rPr>
          <w:rFonts w:hint="eastAsia" w:eastAsia="宋体"/>
          <w:lang w:eastAsia="zh-CN"/>
        </w:rPr>
        <w:t>”</w:t>
      </w:r>
      <w:r>
        <w:t>夫河之必出于崑崙，亦何待其周旋？惟終歸于不信，乃益形其差謬</w:t>
      </w:r>
    </w:p>
    <w:p w14:paraId="794926F6">
      <w:r>
        <w:t>耳。要之，崑崙自在回部，積石自在羌中，不詳核于</w:t>
      </w:r>
      <w:r>
        <w:rPr>
          <w:rFonts w:hint="eastAsia" w:eastAsia="宋体"/>
          <w:lang w:eastAsia="zh-CN"/>
        </w:rPr>
        <w:t>《</w:t>
      </w:r>
      <w:r>
        <w:t>漢志</w:t>
      </w:r>
      <w:r>
        <w:rPr>
          <w:rFonts w:hint="eastAsia" w:eastAsia="宋体"/>
          <w:lang w:eastAsia="zh-CN"/>
        </w:rPr>
        <w:t>》</w:t>
      </w:r>
      <w:r>
        <w:t>，不確訪其地形，但憑臆見，輕</w:t>
      </w:r>
    </w:p>
    <w:p w14:paraId="0F1D3551">
      <w:r>
        <w:t>詆舊聞，宜其多誤也。</w:t>
      </w:r>
    </w:p>
    <w:p w14:paraId="0A0FD39E">
      <w:r>
        <w:t>宋史</w:t>
      </w:r>
    </w:p>
    <w:p w14:paraId="18F11391">
      <w:r>
        <w:rPr>
          <w:rFonts w:hint="eastAsia" w:eastAsia="宋体"/>
          <w:lang w:eastAsia="zh-CN"/>
        </w:rPr>
        <w:t>《</w:t>
      </w:r>
      <w:r>
        <w:t>河渠志</w:t>
      </w:r>
      <w:r>
        <w:rPr>
          <w:rFonts w:hint="eastAsia" w:eastAsia="宋体"/>
          <w:lang w:eastAsia="zh-CN"/>
        </w:rPr>
        <w:t>》</w:t>
      </w:r>
      <w:r>
        <w:t>：</w:t>
      </w:r>
      <w:r>
        <w:rPr>
          <w:rFonts w:hint="eastAsia" w:eastAsia="宋体"/>
          <w:lang w:eastAsia="zh-CN"/>
        </w:rPr>
        <w:t>“</w:t>
      </w:r>
      <w:r>
        <w:t>元至元二十七年，命學士蒲察篤實西窮河源，始得其詳。今西蕃朵甘思</w:t>
      </w:r>
    </w:p>
    <w:p w14:paraId="3F4B13BB">
      <w:r>
        <w:t>南鄙曰星宿海者，其源也。四山之間，有泉近百泓，匯而爲海，登高望之，若星宿布列，故</w:t>
      </w:r>
    </w:p>
    <w:p w14:paraId="379D4D92">
      <w:r>
        <w:t>名。流出復瀦，曰哈刺海，東出曰赤賓河，合忽蘭、也里术二河，東北流爲九渡河，其水猶</w:t>
      </w:r>
    </w:p>
    <w:p w14:paraId="374EC2CA">
      <w:r>
        <w:t>清，騎可涉也。貫山中行，出西戎之都會，曰濶即、曰濶提者，合納憐河，所謂細黄河也，水</w:t>
      </w:r>
    </w:p>
    <w:p w14:paraId="7C6B464B">
      <w:r>
        <w:t>流</w:t>
      </w:r>
      <w:r>
        <w:rPr>
          <w:rFonts w:hint="eastAsia" w:eastAsia="宋体"/>
          <w:lang w:eastAsia="zh-CN"/>
        </w:rPr>
        <w:t>（</w:t>
      </w:r>
      <w:r>
        <w:t>色</w:t>
      </w:r>
      <w:r>
        <w:rPr>
          <w:rFonts w:hint="eastAsia" w:eastAsia="宋体"/>
          <w:lang w:eastAsia="zh-CN"/>
        </w:rPr>
        <w:t>）【</w:t>
      </w:r>
      <w:r>
        <w:t>已</w:t>
      </w:r>
      <w:r>
        <w:rPr>
          <w:rFonts w:hint="eastAsia" w:eastAsia="宋体"/>
          <w:lang w:eastAsia="zh-CN"/>
        </w:rPr>
        <w:t>】</w:t>
      </w:r>
      <w:r>
        <w:t>濁。繞崑崙之南，折而東注，合乞里馬出河，復繞崑崙之北，自貴德、西寧之</w:t>
      </w:r>
    </w:p>
    <w:p w14:paraId="74D809AF">
      <w:r>
        <w:t>境至積石經河州過臨洮合洮河東北流至蘭州始入中國。</w:t>
      </w:r>
    </w:p>
    <w:p w14:paraId="1390D328">
      <w:pPr>
        <w:rPr>
          <w:rFonts w:hint="eastAsia" w:eastAsia="宋体"/>
          <w:lang w:eastAsia="zh-CN"/>
        </w:rPr>
      </w:pPr>
      <w:r>
        <w:t>謹案</w:t>
      </w:r>
      <w:r>
        <w:rPr>
          <w:rFonts w:hint="eastAsia" w:eastAsia="宋体"/>
          <w:lang w:eastAsia="zh-CN"/>
        </w:rPr>
        <w:t>《</w:t>
      </w:r>
      <w:r>
        <w:t>山海經</w:t>
      </w:r>
      <w:r>
        <w:rPr>
          <w:rFonts w:hint="eastAsia" w:eastAsia="宋体"/>
          <w:lang w:eastAsia="zh-CN"/>
        </w:rPr>
        <w:t>》</w:t>
      </w:r>
      <w:r>
        <w:t>曰：</w:t>
      </w:r>
      <w:r>
        <w:rPr>
          <w:rFonts w:hint="eastAsia" w:eastAsia="宋体"/>
          <w:lang w:eastAsia="zh-CN"/>
        </w:rPr>
        <w:t>“</w:t>
      </w:r>
      <w:r>
        <w:t>崑崙之丘</w:t>
      </w:r>
      <w:r>
        <w:rPr>
          <w:rFonts w:hint="eastAsia" w:eastAsia="宋体"/>
          <w:lang w:eastAsia="zh-CN"/>
        </w:rPr>
        <w:t>……</w:t>
      </w:r>
      <w:r>
        <w:t>河水出焉。</w:t>
      </w:r>
      <w:r>
        <w:rPr>
          <w:rFonts w:hint="eastAsia" w:eastAsia="宋体"/>
          <w:lang w:eastAsia="zh-CN"/>
        </w:rPr>
        <w:t>”《</w:t>
      </w:r>
      <w:r>
        <w:t>爾雅</w:t>
      </w:r>
      <w:r>
        <w:rPr>
          <w:rFonts w:hint="eastAsia" w:eastAsia="宋体"/>
          <w:lang w:eastAsia="zh-CN"/>
        </w:rPr>
        <w:t>》</w:t>
      </w:r>
      <w:r>
        <w:t>云：</w:t>
      </w:r>
      <w:r>
        <w:rPr>
          <w:rFonts w:hint="eastAsia" w:eastAsia="宋体"/>
          <w:lang w:eastAsia="zh-CN"/>
        </w:rPr>
        <w:t>“</w:t>
      </w:r>
      <w:r>
        <w:t>河出崑崙虚。</w:t>
      </w:r>
      <w:r>
        <w:rPr>
          <w:rFonts w:hint="eastAsia" w:eastAsia="宋体"/>
          <w:lang w:eastAsia="zh-CN"/>
        </w:rPr>
        <w:t>”《</w:t>
      </w:r>
      <w:r>
        <w:t>水經</w:t>
      </w:r>
      <w:r>
        <w:rPr>
          <w:rFonts w:hint="eastAsia" w:eastAsia="宋体"/>
          <w:lang w:eastAsia="zh-CN"/>
        </w:rPr>
        <w:t>》</w:t>
      </w:r>
    </w:p>
    <w:p w14:paraId="1E1B088B">
      <w:r>
        <w:t>云：</w:t>
      </w:r>
      <w:r>
        <w:rPr>
          <w:rFonts w:hint="eastAsia" w:eastAsia="宋体"/>
          <w:lang w:eastAsia="zh-CN"/>
        </w:rPr>
        <w:t>“</w:t>
      </w:r>
      <w:r>
        <w:t>崑崙墟在西北。</w:t>
      </w:r>
      <w:r>
        <w:rPr>
          <w:rFonts w:hint="eastAsia" w:eastAsia="宋体"/>
          <w:lang w:eastAsia="zh-CN"/>
        </w:rPr>
        <w:t>”“</w:t>
      </w:r>
      <w:r>
        <w:t>河水出其東北陬。</w:t>
      </w:r>
      <w:r>
        <w:rPr>
          <w:rFonts w:hint="eastAsia" w:eastAsia="宋体"/>
          <w:lang w:eastAsia="zh-CN"/>
        </w:rPr>
        <w:t>”</w:t>
      </w:r>
      <w:r>
        <w:t>是崑崙者，河水所出之山，非所繞之山也。考</w:t>
      </w:r>
    </w:p>
    <w:p w14:paraId="5234C3FB">
      <w:r>
        <w:t>【第222页】</w:t>
      </w:r>
    </w:p>
    <w:p w14:paraId="00E48EE7">
      <w:r>
        <w:rPr>
          <w:rFonts w:hint="eastAsia" w:eastAsia="宋体"/>
          <w:lang w:eastAsia="zh-CN"/>
        </w:rPr>
        <w:t>《</w:t>
      </w:r>
      <w:r>
        <w:t>宋史</w:t>
      </w:r>
      <w:r>
        <w:rPr>
          <w:rFonts w:hint="eastAsia" w:eastAsia="宋体"/>
          <w:lang w:eastAsia="zh-CN"/>
        </w:rPr>
        <w:t>》</w:t>
      </w:r>
      <w:r>
        <w:t>所叙，河源在西蕃朵甘思南鄙之星宿海，是即</w:t>
      </w:r>
      <w:r>
        <w:rPr>
          <w:rFonts w:hint="eastAsia" w:eastAsia="宋体"/>
          <w:lang w:eastAsia="zh-CN"/>
        </w:rPr>
        <w:t>《</w:t>
      </w:r>
      <w:r>
        <w:t>唐書</w:t>
      </w:r>
      <w:r>
        <w:rPr>
          <w:rFonts w:hint="eastAsia" w:eastAsia="宋体"/>
          <w:lang w:eastAsia="zh-CN"/>
        </w:rPr>
        <w:t>》</w:t>
      </w:r>
      <w:r>
        <w:t>所謂吐蕃之河源，非</w:t>
      </w:r>
      <w:r>
        <w:rPr>
          <w:rFonts w:hint="eastAsia" w:eastAsia="宋体"/>
          <w:lang w:eastAsia="zh-CN"/>
        </w:rPr>
        <w:t>《</w:t>
      </w:r>
      <w:r>
        <w:t>漢書</w:t>
      </w:r>
      <w:r>
        <w:rPr>
          <w:rFonts w:hint="eastAsia" w:eastAsia="宋体"/>
          <w:lang w:eastAsia="zh-CN"/>
        </w:rPr>
        <w:t>》</w:t>
      </w:r>
      <w:r>
        <w:t>所</w:t>
      </w:r>
    </w:p>
    <w:p w14:paraId="5EC0C0CB">
      <w:r>
        <w:t>謂西域之河源矣。夫崑崙之在西域，遠距星宿海西北數千里。據</w:t>
      </w:r>
      <w:r>
        <w:rPr>
          <w:rFonts w:hint="eastAsia" w:eastAsia="宋体"/>
          <w:lang w:eastAsia="zh-CN"/>
        </w:rPr>
        <w:t>《</w:t>
      </w:r>
      <w:r>
        <w:t>宋史</w:t>
      </w:r>
      <w:r>
        <w:rPr>
          <w:rFonts w:hint="eastAsia" w:eastAsia="宋体"/>
          <w:lang w:eastAsia="zh-CN"/>
        </w:rPr>
        <w:t>》</w:t>
      </w:r>
      <w:r>
        <w:t>所云，星宿海流</w:t>
      </w:r>
    </w:p>
    <w:p w14:paraId="403EC5A4">
      <w:r>
        <w:t>出復瀦曰哈刺海東出曰赤賓河復東北流爲九渡河又貫山中行出西戎之都會曰濶</w:t>
      </w:r>
    </w:p>
    <w:p w14:paraId="7DAEC3F8">
      <w:r>
        <w:t>即、濶提者謂之細黄河此下始云繞崑崙云云則其所謂崑崙者去星宿海之東北蓋以數</w:t>
      </w:r>
    </w:p>
    <w:p w14:paraId="14058678">
      <w:r>
        <w:t>百里矣，尚安得以星宿海西北數千里之崑崙移於此乎？又案今之</w:t>
      </w:r>
      <w:r>
        <w:rPr>
          <w:rFonts w:hint="eastAsia" w:eastAsia="宋体"/>
          <w:lang w:eastAsia="zh-CN"/>
        </w:rPr>
        <w:t>《</w:t>
      </w:r>
      <w:r>
        <w:t>欽定輿地全圖</w:t>
      </w:r>
      <w:r>
        <w:rPr>
          <w:rFonts w:hint="eastAsia" w:eastAsia="宋体"/>
          <w:lang w:eastAsia="zh-CN"/>
        </w:rPr>
        <w:t>》</w:t>
      </w:r>
      <w:r>
        <w:t>，河自</w:t>
      </w:r>
    </w:p>
    <w:p w14:paraId="72EC403E">
      <w:r>
        <w:t>阿勒坦噶逹素齊老伏流始出之後東南過鄂敦淖爾蒙古語謂星宿爲鄂敦謂海爲淖爾</w:t>
      </w:r>
    </w:p>
    <w:p w14:paraId="0814282D">
      <w:r>
        <w:t>是所謂鄂敦淖爾者即星宿海也。又東南流五百五十餘里，至阿木奈瑪勒占木遜，經其南</w:t>
      </w:r>
    </w:p>
    <w:p w14:paraId="1BF1BAEF">
      <w:r>
        <w:t>繞其東，復折而西北，此即</w:t>
      </w:r>
      <w:r>
        <w:rPr>
          <w:rFonts w:hint="eastAsia" w:eastAsia="宋体"/>
          <w:lang w:eastAsia="zh-CN"/>
        </w:rPr>
        <w:t>《</w:t>
      </w:r>
      <w:r>
        <w:t>禹貢</w:t>
      </w:r>
      <w:r>
        <w:rPr>
          <w:rFonts w:hint="eastAsia" w:eastAsia="宋体"/>
          <w:lang w:eastAsia="zh-CN"/>
        </w:rPr>
        <w:t>》</w:t>
      </w:r>
      <w:r>
        <w:t>導河積石之處。</w:t>
      </w:r>
      <w:r>
        <w:rPr>
          <w:rFonts w:hint="eastAsia" w:eastAsia="宋体"/>
          <w:lang w:eastAsia="zh-CN"/>
        </w:rPr>
        <w:t>《</w:t>
      </w:r>
      <w:r>
        <w:t>水經注</w:t>
      </w:r>
      <w:r>
        <w:rPr>
          <w:rFonts w:hint="eastAsia" w:eastAsia="宋体"/>
          <w:lang w:eastAsia="zh-CN"/>
        </w:rPr>
        <w:t>》</w:t>
      </w:r>
      <w:r>
        <w:t>以此爲河曲，梁寅</w:t>
      </w:r>
      <w:r>
        <w:rPr>
          <w:rFonts w:hint="eastAsia" w:eastAsia="宋体"/>
          <w:lang w:eastAsia="zh-CN"/>
        </w:rPr>
        <w:t>《</w:t>
      </w:r>
      <w:r>
        <w:t>河源記</w:t>
      </w:r>
      <w:r>
        <w:rPr>
          <w:rFonts w:hint="eastAsia" w:eastAsia="宋体"/>
          <w:lang w:eastAsia="zh-CN"/>
        </w:rPr>
        <w:t>》</w:t>
      </w:r>
      <w:r>
        <w:t>言</w:t>
      </w:r>
    </w:p>
    <w:p w14:paraId="279A0881">
      <w:r>
        <w:t>河繞山之三面如玦然故</w:t>
      </w:r>
      <w:r>
        <w:rPr>
          <w:rFonts w:hint="eastAsia" w:eastAsia="宋体"/>
          <w:lang w:eastAsia="zh-CN"/>
        </w:rPr>
        <w:t>《</w:t>
      </w:r>
      <w:r>
        <w:t>宋史</w:t>
      </w:r>
      <w:r>
        <w:rPr>
          <w:rFonts w:hint="eastAsia" w:eastAsia="宋体"/>
          <w:lang w:eastAsia="zh-CN"/>
        </w:rPr>
        <w:t>》</w:t>
      </w:r>
      <w:r>
        <w:t>云河繞崑崙之南折而東復繞崑崙之北云云是即誤指</w:t>
      </w:r>
    </w:p>
    <w:p w14:paraId="74406FF0">
      <w:r>
        <w:rPr>
          <w:rFonts w:hint="eastAsia" w:eastAsia="宋体"/>
          <w:lang w:eastAsia="zh-CN"/>
        </w:rPr>
        <w:t>《</w:t>
      </w:r>
      <w:r>
        <w:t>禹貢</w:t>
      </w:r>
      <w:r>
        <w:rPr>
          <w:rFonts w:hint="eastAsia" w:eastAsia="宋体"/>
          <w:lang w:eastAsia="zh-CN"/>
        </w:rPr>
        <w:t>》</w:t>
      </w:r>
      <w:r>
        <w:t>導河積石山爲河水所出之崑崙矣。不詳覈于古書，而全憑其臆斷，誠如聖諭所云</w:t>
      </w:r>
    </w:p>
    <w:p w14:paraId="4157DBC4">
      <w:r>
        <w:rPr>
          <w:rFonts w:hint="eastAsia" w:eastAsia="宋体"/>
          <w:lang w:eastAsia="zh-CN"/>
        </w:rPr>
        <w:t>“</w:t>
      </w:r>
      <w:r>
        <w:t>崑崙，大山也，河安能繞其南，又繞其北？此不待辨而可知其誣</w:t>
      </w:r>
      <w:r>
        <w:rPr>
          <w:rFonts w:hint="eastAsia" w:eastAsia="宋体"/>
          <w:lang w:eastAsia="zh-CN"/>
        </w:rPr>
        <w:t>”</w:t>
      </w:r>
      <w:r>
        <w:t>者也</w:t>
      </w:r>
    </w:p>
    <w:p w14:paraId="7F4F09C3">
      <w:r>
        <w:t>元史</w:t>
      </w:r>
    </w:p>
    <w:p w14:paraId="3AB8001F">
      <w:r>
        <w:rPr>
          <w:rFonts w:hint="eastAsia" w:eastAsia="宋体"/>
          <w:lang w:eastAsia="zh-CN"/>
        </w:rPr>
        <w:t>《</w:t>
      </w:r>
      <w:r>
        <w:t>地理志。河源附録</w:t>
      </w:r>
      <w:r>
        <w:rPr>
          <w:rFonts w:hint="eastAsia" w:eastAsia="宋体"/>
          <w:lang w:eastAsia="zh-CN"/>
        </w:rPr>
        <w:t>》“</w:t>
      </w:r>
      <w:r>
        <w:t>河源古無所見。</w:t>
      </w:r>
      <w:r>
        <w:rPr>
          <w:rFonts w:hint="eastAsia" w:eastAsia="宋体"/>
          <w:lang w:eastAsia="zh-CN"/>
        </w:rPr>
        <w:t>《</w:t>
      </w:r>
      <w:r>
        <w:t>禹貢</w:t>
      </w:r>
      <w:r>
        <w:rPr>
          <w:rFonts w:hint="eastAsia" w:eastAsia="宋体"/>
          <w:lang w:eastAsia="zh-CN"/>
        </w:rPr>
        <w:t>》</w:t>
      </w:r>
      <w:r>
        <w:t>導河止自積石。漢使張騫持節</w:t>
      </w:r>
    </w:p>
    <w:p w14:paraId="1CCE310C">
      <w:r>
        <w:rPr>
          <w:rFonts w:hint="eastAsia" w:eastAsia="宋体"/>
          <w:lang w:eastAsia="zh-CN"/>
        </w:rPr>
        <w:t>（</w:t>
      </w:r>
      <w:r>
        <w:t>到</w:t>
      </w:r>
      <w:r>
        <w:rPr>
          <w:rFonts w:hint="eastAsia" w:eastAsia="宋体"/>
          <w:lang w:eastAsia="zh-CN"/>
        </w:rPr>
        <w:t>）【</w:t>
      </w:r>
      <w:r>
        <w:t>道</w:t>
      </w:r>
      <w:r>
        <w:rPr>
          <w:rFonts w:hint="eastAsia" w:eastAsia="宋体"/>
          <w:lang w:eastAsia="zh-CN"/>
        </w:rPr>
        <w:t>】</w:t>
      </w:r>
      <w:r>
        <w:t>西域度玉門見二水交流發葱嶺趨于闐匯鹽澤伏流千里至積石而再出</w:t>
      </w:r>
    </w:p>
    <w:p w14:paraId="22F58FAD">
      <w:r>
        <w:t>【第223页】</w:t>
      </w:r>
    </w:p>
    <w:p w14:paraId="09F93518">
      <w:r>
        <w:t>唐薛元鼎使吐蕃，訪河源，得之於悶磨黎山。然皆歷歲月，涉艱難，而其所得不過如此</w:t>
      </w:r>
    </w:p>
    <w:p w14:paraId="1B955956">
      <w:r>
        <w:t>世之論河源者，又皆推本二家。其説怪迂，總其實，皆非本真。意者，漢、唐之時，外夷未</w:t>
      </w:r>
    </w:p>
    <w:p w14:paraId="4B9D28CA">
      <w:r>
        <w:t>盡臣服，而道未盡通，故其所往，每迂廻艱阻，不能直抵其處而究其極也。元有天下，薄海</w:t>
      </w:r>
    </w:p>
    <w:p w14:paraId="3C2F16D4">
      <w:r>
        <w:t>内外，人迹所及，皆置驛傳，使</w:t>
      </w:r>
      <w:r>
        <w:rPr>
          <w:rFonts w:hint="eastAsia" w:eastAsia="宋体"/>
          <w:lang w:eastAsia="zh-CN"/>
        </w:rPr>
        <w:t>（</w:t>
      </w:r>
      <w:r>
        <w:t>騎</w:t>
      </w:r>
      <w:r>
        <w:rPr>
          <w:rFonts w:hint="eastAsia" w:eastAsia="宋体"/>
          <w:lang w:eastAsia="zh-CN"/>
        </w:rPr>
        <w:t>）【</w:t>
      </w:r>
      <w:r>
        <w:t>驛</w:t>
      </w:r>
      <w:r>
        <w:rPr>
          <w:rFonts w:hint="eastAsia" w:eastAsia="宋体"/>
          <w:lang w:eastAsia="zh-CN"/>
        </w:rPr>
        <w:t>】</w:t>
      </w:r>
      <w:r>
        <w:t>往來，如行國中。至元十七年，命都實爲招討使</w:t>
      </w:r>
    </w:p>
    <w:p w14:paraId="5432391E">
      <w:r>
        <w:t>佩金虎符，往求河源。都實既受命，是歲至河州。州之東六十里，有寧河驛。驛西南六十</w:t>
      </w:r>
    </w:p>
    <w:p w14:paraId="7F3668B5">
      <w:r>
        <w:t>里，有山曰殺馬關，林麓穹隘，舉足浸高，行一日至巔。西去愈高，四閲月，始抵河源。是</w:t>
      </w:r>
    </w:p>
    <w:p w14:paraId="41A1D2F8">
      <w:r>
        <w:t>冬還報，并圖其城傳位置以聞。其後翰林學士潘昂宵從都實之弟濶濶出得其説，撰爲</w:t>
      </w:r>
      <w:r>
        <w:rPr>
          <w:rFonts w:hint="eastAsia" w:eastAsia="宋体"/>
          <w:lang w:eastAsia="zh-CN"/>
        </w:rPr>
        <w:t>《</w:t>
      </w:r>
      <w:r>
        <w:t>河</w:t>
      </w:r>
    </w:p>
    <w:p w14:paraId="60373407">
      <w:r>
        <w:t>源志</w:t>
      </w:r>
      <w:r>
        <w:rPr>
          <w:rFonts w:hint="eastAsia" w:eastAsia="宋体"/>
          <w:lang w:eastAsia="zh-CN"/>
        </w:rPr>
        <w:t>》</w:t>
      </w:r>
      <w:r>
        <w:t>。</w:t>
      </w:r>
      <w:r>
        <w:rPr>
          <w:rFonts w:hint="eastAsia" w:eastAsia="宋体"/>
          <w:lang w:eastAsia="zh-CN"/>
        </w:rPr>
        <w:t>”</w:t>
      </w:r>
      <w:r>
        <w:t>云云。</w:t>
      </w:r>
    </w:p>
    <w:p w14:paraId="7D3536EB">
      <w:r>
        <w:t>謹案：河源在吐蕃中説，已見于</w:t>
      </w:r>
      <w:r>
        <w:rPr>
          <w:rFonts w:hint="eastAsia" w:eastAsia="宋体"/>
          <w:lang w:eastAsia="zh-CN"/>
        </w:rPr>
        <w:t>《</w:t>
      </w:r>
      <w:r>
        <w:t>唐書</w:t>
      </w:r>
      <w:r>
        <w:rPr>
          <w:rFonts w:hint="eastAsia" w:eastAsia="宋体"/>
          <w:lang w:eastAsia="zh-CN"/>
        </w:rPr>
        <w:t>》</w:t>
      </w:r>
      <w:r>
        <w:t>，元又遣都實往探，而其跡益著。顧所言猶有</w:t>
      </w:r>
    </w:p>
    <w:p w14:paraId="08C855B7">
      <w:r>
        <w:t>未盡合者，辨皆在上卷潘昂霄</w:t>
      </w:r>
      <w:r>
        <w:rPr>
          <w:rFonts w:hint="eastAsia" w:eastAsia="宋体"/>
          <w:lang w:eastAsia="zh-CN"/>
        </w:rPr>
        <w:t>《</w:t>
      </w:r>
      <w:r>
        <w:t>河源志</w:t>
      </w:r>
      <w:r>
        <w:rPr>
          <w:rFonts w:hint="eastAsia" w:eastAsia="宋体"/>
          <w:lang w:eastAsia="zh-CN"/>
        </w:rPr>
        <w:t>》</w:t>
      </w:r>
      <w:r>
        <w:t>條下。此篇附于</w:t>
      </w:r>
      <w:r>
        <w:rPr>
          <w:rFonts w:hint="eastAsia" w:eastAsia="宋体"/>
          <w:lang w:eastAsia="zh-CN"/>
        </w:rPr>
        <w:t>《</w:t>
      </w:r>
      <w:r>
        <w:t>元史。地理志</w:t>
      </w:r>
      <w:r>
        <w:rPr>
          <w:rFonts w:hint="eastAsia" w:eastAsia="宋体"/>
          <w:lang w:eastAsia="zh-CN"/>
        </w:rPr>
        <w:t>》</w:t>
      </w:r>
      <w:r>
        <w:t>之後，亦即采潘</w:t>
      </w:r>
    </w:p>
    <w:p w14:paraId="2A75EB74">
      <w:r>
        <w:rPr>
          <w:rFonts w:hint="eastAsia" w:eastAsia="宋体"/>
          <w:lang w:eastAsia="zh-CN"/>
        </w:rPr>
        <w:t>《</w:t>
      </w:r>
      <w:r>
        <w:t>志</w:t>
      </w:r>
      <w:r>
        <w:rPr>
          <w:rFonts w:hint="eastAsia" w:eastAsia="宋体"/>
          <w:lang w:eastAsia="zh-CN"/>
        </w:rPr>
        <w:t>》</w:t>
      </w:r>
      <w:r>
        <w:t>爲之。是以不盡録，但録其緣起，而其誤已不一而足矣。如云</w:t>
      </w:r>
      <w:r>
        <w:rPr>
          <w:rFonts w:hint="eastAsia" w:eastAsia="宋体"/>
          <w:lang w:eastAsia="zh-CN"/>
        </w:rPr>
        <w:t>“</w:t>
      </w:r>
      <w:r>
        <w:t>河源古無所見</w:t>
      </w:r>
      <w:r>
        <w:rPr>
          <w:rFonts w:hint="eastAsia" w:eastAsia="宋体"/>
          <w:lang w:eastAsia="zh-CN"/>
        </w:rPr>
        <w:t>”</w:t>
      </w:r>
      <w:r>
        <w:t>，案</w:t>
      </w:r>
    </w:p>
    <w:p w14:paraId="7FEE5571">
      <w:r>
        <w:rPr>
          <w:rFonts w:hint="eastAsia" w:eastAsia="宋体"/>
          <w:lang w:eastAsia="zh-CN"/>
        </w:rPr>
        <w:t>《</w:t>
      </w:r>
      <w:r>
        <w:t>史記</w:t>
      </w:r>
      <w:r>
        <w:rPr>
          <w:rFonts w:hint="eastAsia" w:eastAsia="宋体"/>
          <w:lang w:eastAsia="zh-CN"/>
        </w:rPr>
        <w:t>•</w:t>
      </w:r>
      <w:r>
        <w:t>大宛傳</w:t>
      </w:r>
      <w:r>
        <w:rPr>
          <w:rFonts w:hint="eastAsia" w:eastAsia="宋体"/>
          <w:lang w:eastAsia="zh-CN"/>
        </w:rPr>
        <w:t>》</w:t>
      </w:r>
      <w:r>
        <w:t>云：</w:t>
      </w:r>
      <w:r>
        <w:rPr>
          <w:rFonts w:hint="eastAsia" w:eastAsia="宋体"/>
          <w:lang w:eastAsia="zh-CN"/>
        </w:rPr>
        <w:t>“</w:t>
      </w:r>
      <w:r>
        <w:t>漢使窮河源，河源出于闐。</w:t>
      </w:r>
      <w:r>
        <w:rPr>
          <w:rFonts w:hint="eastAsia" w:eastAsia="宋体"/>
          <w:lang w:eastAsia="zh-CN"/>
        </w:rPr>
        <w:t>”《</w:t>
      </w:r>
      <w:r>
        <w:t>漢書。西域傳</w:t>
      </w:r>
      <w:r>
        <w:rPr>
          <w:rFonts w:hint="eastAsia" w:eastAsia="宋体"/>
          <w:lang w:eastAsia="zh-CN"/>
        </w:rPr>
        <w:t>》</w:t>
      </w:r>
      <w:r>
        <w:t>云：</w:t>
      </w:r>
      <w:r>
        <w:rPr>
          <w:rFonts w:hint="eastAsia" w:eastAsia="宋体"/>
          <w:lang w:eastAsia="zh-CN"/>
        </w:rPr>
        <w:t>“</w:t>
      </w:r>
      <w:r>
        <w:t>其河有兩源，</w:t>
      </w:r>
    </w:p>
    <w:p w14:paraId="0DC8AC97">
      <w:r>
        <w:t>出蔥嶺山，一出于闐。</w:t>
      </w:r>
      <w:r>
        <w:rPr>
          <w:rFonts w:hint="eastAsia" w:eastAsia="宋体"/>
          <w:lang w:eastAsia="zh-CN"/>
        </w:rPr>
        <w:t>”</w:t>
      </w:r>
      <w:r>
        <w:t>是</w:t>
      </w:r>
      <w:r>
        <w:rPr>
          <w:rFonts w:hint="eastAsia" w:eastAsia="宋体"/>
          <w:lang w:eastAsia="zh-CN"/>
        </w:rPr>
        <w:t>《</w:t>
      </w:r>
      <w:r>
        <w:t>史記</w:t>
      </w:r>
      <w:r>
        <w:rPr>
          <w:rFonts w:hint="eastAsia" w:eastAsia="宋体"/>
          <w:lang w:eastAsia="zh-CN"/>
        </w:rPr>
        <w:t>》</w:t>
      </w:r>
      <w:r>
        <w:t>明言河源出于闐，</w:t>
      </w:r>
      <w:r>
        <w:rPr>
          <w:rFonts w:hint="eastAsia" w:eastAsia="宋体"/>
          <w:lang w:eastAsia="zh-CN"/>
        </w:rPr>
        <w:t>《</w:t>
      </w:r>
      <w:r>
        <w:t>漢書</w:t>
      </w:r>
      <w:r>
        <w:rPr>
          <w:rFonts w:hint="eastAsia" w:eastAsia="宋体"/>
          <w:lang w:eastAsia="zh-CN"/>
        </w:rPr>
        <w:t>》</w:t>
      </w:r>
      <w:r>
        <w:t>又言其河有兩源矣，何得云河源</w:t>
      </w:r>
    </w:p>
    <w:p w14:paraId="1CC408FA">
      <w:r>
        <w:t>古無所見乎？又謂</w:t>
      </w:r>
      <w:r>
        <w:rPr>
          <w:rFonts w:hint="eastAsia" w:eastAsia="宋体"/>
          <w:lang w:eastAsia="zh-CN"/>
        </w:rPr>
        <w:t>“</w:t>
      </w:r>
      <w:r>
        <w:t>漢使張騫持節，</w:t>
      </w:r>
      <w:r>
        <w:rPr>
          <w:rFonts w:hint="eastAsia" w:eastAsia="宋体"/>
          <w:lang w:eastAsia="zh-CN"/>
        </w:rPr>
        <w:t>（</w:t>
      </w:r>
      <w:r>
        <w:t>到</w:t>
      </w:r>
      <w:r>
        <w:rPr>
          <w:rFonts w:hint="eastAsia" w:eastAsia="宋体"/>
          <w:lang w:eastAsia="zh-CN"/>
        </w:rPr>
        <w:t>）【</w:t>
      </w:r>
      <w:r>
        <w:t>道</w:t>
      </w:r>
      <w:r>
        <w:rPr>
          <w:rFonts w:hint="eastAsia" w:eastAsia="宋体"/>
          <w:lang w:eastAsia="zh-CN"/>
        </w:rPr>
        <w:t>】</w:t>
      </w:r>
      <w:r>
        <w:t>西域，度玉門，見二水交流，發蔥嶺，趨于闐</w:t>
      </w:r>
    </w:p>
    <w:p w14:paraId="1F755763">
      <w:r>
        <w:t>匯鹽澤</w:t>
      </w:r>
      <w:r>
        <w:rPr>
          <w:rFonts w:hint="eastAsia" w:eastAsia="宋体"/>
          <w:lang w:eastAsia="zh-CN"/>
        </w:rPr>
        <w:t>”</w:t>
      </w:r>
      <w:r>
        <w:t>，案</w:t>
      </w:r>
      <w:r>
        <w:rPr>
          <w:rFonts w:hint="eastAsia" w:eastAsia="宋体"/>
          <w:lang w:eastAsia="zh-CN"/>
        </w:rPr>
        <w:t>《</w:t>
      </w:r>
      <w:r>
        <w:t>漢書</w:t>
      </w:r>
      <w:r>
        <w:rPr>
          <w:rFonts w:hint="eastAsia" w:eastAsia="宋体"/>
          <w:lang w:eastAsia="zh-CN"/>
        </w:rPr>
        <w:t>•</w:t>
      </w:r>
      <w:r>
        <w:t>西域傳</w:t>
      </w:r>
      <w:r>
        <w:rPr>
          <w:rFonts w:hint="eastAsia" w:eastAsia="宋体"/>
          <w:lang w:eastAsia="zh-CN"/>
        </w:rPr>
        <w:t>》</w:t>
      </w:r>
      <w:r>
        <w:t>云：</w:t>
      </w:r>
      <w:r>
        <w:rPr>
          <w:rFonts w:hint="eastAsia" w:eastAsia="宋体"/>
          <w:lang w:eastAsia="zh-CN"/>
        </w:rPr>
        <w:t>“</w:t>
      </w:r>
      <w:r>
        <w:t>河有兩源，一出蔥嶺，一出于闐。于闐在南山下，其河</w:t>
      </w:r>
    </w:p>
    <w:p w14:paraId="6521734A">
      <w:r>
        <w:t>【第224页】</w:t>
      </w:r>
    </w:p>
    <w:p w14:paraId="0A3197D7">
      <w:r>
        <w:t>北流，與蔥嶺河合，東注蒲昌海。蒲昌海一名鹽澤。</w:t>
      </w:r>
      <w:r>
        <w:rPr>
          <w:rFonts w:hint="eastAsia" w:eastAsia="宋体"/>
          <w:lang w:eastAsia="zh-CN"/>
        </w:rPr>
        <w:t>”</w:t>
      </w:r>
      <w:r>
        <w:t>是河有兩源，一出蔥嶺，一出于闐</w:t>
      </w:r>
    </w:p>
    <w:p w14:paraId="4A771C4E">
      <w:r>
        <w:t>于闐河北合蔥嶺河，乃注鹽澤，非二水交流發蔥嶺反趨于闐，乃匯鹽澤也。位置不知，方</w:t>
      </w:r>
    </w:p>
    <w:p w14:paraId="338A4616">
      <w:r>
        <w:t>嚮遂背。此不過直寫</w:t>
      </w:r>
      <w:r>
        <w:rPr>
          <w:rFonts w:hint="eastAsia" w:eastAsia="宋体"/>
          <w:lang w:eastAsia="zh-CN"/>
        </w:rPr>
        <w:t>《</w:t>
      </w:r>
      <w:r>
        <w:t>漢書</w:t>
      </w:r>
      <w:r>
        <w:rPr>
          <w:rFonts w:hint="eastAsia" w:eastAsia="宋体"/>
          <w:lang w:eastAsia="zh-CN"/>
        </w:rPr>
        <w:t>》</w:t>
      </w:r>
      <w:r>
        <w:t>，畧更字句，而其錯謬固已如斯。又謂漢使張騫</w:t>
      </w:r>
      <w:r>
        <w:rPr>
          <w:rFonts w:hint="eastAsia" w:eastAsia="宋体"/>
          <w:lang w:eastAsia="zh-CN"/>
        </w:rPr>
        <w:t>（</w:t>
      </w:r>
      <w:r>
        <w:t>到</w:t>
      </w:r>
      <w:r>
        <w:rPr>
          <w:rFonts w:hint="eastAsia" w:eastAsia="宋体"/>
          <w:lang w:eastAsia="zh-CN"/>
        </w:rPr>
        <w:t>）【</w:t>
      </w:r>
      <w:r>
        <w:t>道</w:t>
      </w:r>
      <w:r>
        <w:rPr>
          <w:rFonts w:hint="eastAsia" w:eastAsia="宋体"/>
          <w:lang w:eastAsia="zh-CN"/>
        </w:rPr>
        <w:t>】</w:t>
      </w:r>
      <w:r>
        <w:t>西</w:t>
      </w:r>
    </w:p>
    <w:p w14:paraId="0652E45C">
      <w:r>
        <w:t>域，</w:t>
      </w:r>
      <w:r>
        <w:rPr>
          <w:rFonts w:hint="eastAsia" w:eastAsia="宋体"/>
          <w:lang w:eastAsia="zh-CN"/>
        </w:rPr>
        <w:t>“</w:t>
      </w:r>
      <w:r>
        <w:t>見二水交流，發蔥嶺，趨于闐，匯鹽澤</w:t>
      </w:r>
      <w:r>
        <w:rPr>
          <w:rFonts w:hint="eastAsia" w:eastAsia="宋体"/>
          <w:lang w:eastAsia="zh-CN"/>
        </w:rPr>
        <w:t>”</w:t>
      </w:r>
      <w:r>
        <w:t>；唐薛元鼎使訪吐蕃河源，</w:t>
      </w:r>
      <w:r>
        <w:rPr>
          <w:rFonts w:hint="eastAsia" w:eastAsia="宋体"/>
          <w:lang w:eastAsia="zh-CN"/>
        </w:rPr>
        <w:t>“</w:t>
      </w:r>
      <w:r>
        <w:t>得之於悶磨黎山</w:t>
      </w:r>
    </w:p>
    <w:p w14:paraId="7FC20731">
      <w:r>
        <w:t>然皆歷歲月，涉艱難，而其所得不過如此。世之論河源者，又皆推本二家。其説怪迂，總</w:t>
      </w:r>
    </w:p>
    <w:p w14:paraId="095A4ABD">
      <w:r>
        <w:t>其實，皆非本真</w:t>
      </w:r>
      <w:r>
        <w:rPr>
          <w:rFonts w:hint="eastAsia" w:eastAsia="宋体"/>
          <w:lang w:eastAsia="zh-CN"/>
        </w:rPr>
        <w:t>”</w:t>
      </w:r>
      <w:r>
        <w:t>云云。夫漢使所窮西域之河源，固已顯然，了無可疑。即唐使所訪吐蕃</w:t>
      </w:r>
    </w:p>
    <w:p w14:paraId="3E708559">
      <w:r>
        <w:t>之河源，雖不甚詳要，亦可信。今乃謂</w:t>
      </w:r>
      <w:r>
        <w:rPr>
          <w:rFonts w:hint="eastAsia" w:eastAsia="宋体"/>
          <w:lang w:eastAsia="zh-CN"/>
        </w:rPr>
        <w:t>“</w:t>
      </w:r>
      <w:r>
        <w:t>其説怪迂，總其實，皆非本真</w:t>
      </w:r>
      <w:r>
        <w:rPr>
          <w:rFonts w:hint="eastAsia" w:eastAsia="宋体"/>
          <w:lang w:eastAsia="zh-CN"/>
        </w:rPr>
        <w:t>”</w:t>
      </w:r>
      <w:r>
        <w:t>，豈確論乎？且漢</w:t>
      </w:r>
    </w:p>
    <w:p w14:paraId="29CDEE9C">
      <w:r>
        <w:t>唐二書具在，試反覆其辭，亦何語爲怪迂，何事非本真乎？蓋</w:t>
      </w:r>
      <w:r>
        <w:rPr>
          <w:rFonts w:hint="eastAsia" w:eastAsia="宋体"/>
          <w:lang w:eastAsia="zh-CN"/>
        </w:rPr>
        <w:t>《</w:t>
      </w:r>
      <w:r>
        <w:t>元史</w:t>
      </w:r>
      <w:r>
        <w:rPr>
          <w:rFonts w:hint="eastAsia" w:eastAsia="宋体"/>
          <w:lang w:eastAsia="zh-CN"/>
        </w:rPr>
        <w:t>》</w:t>
      </w:r>
      <w:r>
        <w:t>不過欲自伸其論耳</w:t>
      </w:r>
    </w:p>
    <w:p w14:paraId="65A513DA">
      <w:r>
        <w:t>亦何必貶捐前聞，言之已甚如此乎？</w:t>
      </w:r>
    </w:p>
    <w:p w14:paraId="28566BF3">
      <w:r>
        <w:t>明一統志</w:t>
      </w:r>
    </w:p>
    <w:p w14:paraId="3110581B">
      <w:r>
        <w:rPr>
          <w:rFonts w:hint="eastAsia" w:eastAsia="宋体"/>
          <w:lang w:eastAsia="zh-CN"/>
        </w:rPr>
        <w:t>【</w:t>
      </w:r>
      <w:r>
        <w:t>吾</w:t>
      </w:r>
    </w:p>
    <w:p w14:paraId="2C3A10B5">
      <w:r>
        <w:t>崑崙山在朵甘衛東北番，名亦耳麻不莫刺。山極高峻，雪至夏不消。緜亘五百餘里</w:t>
      </w:r>
    </w:p>
    <w:p w14:paraId="0107FF83">
      <w:r>
        <w:t>黄河經其南云云。</w:t>
      </w:r>
    </w:p>
    <w:p w14:paraId="02BE60F6">
      <w:r>
        <w:t>謹案：此亦承潘昂霄</w:t>
      </w:r>
      <w:r>
        <w:rPr>
          <w:rFonts w:hint="eastAsia" w:eastAsia="宋体"/>
          <w:lang w:eastAsia="zh-CN"/>
        </w:rPr>
        <w:t>《</w:t>
      </w:r>
      <w:r>
        <w:t>河源志</w:t>
      </w:r>
      <w:r>
        <w:rPr>
          <w:rFonts w:hint="eastAsia" w:eastAsia="宋体"/>
          <w:lang w:eastAsia="zh-CN"/>
        </w:rPr>
        <w:t>》</w:t>
      </w:r>
      <w:r>
        <w:t>、梁寅</w:t>
      </w:r>
      <w:r>
        <w:rPr>
          <w:rFonts w:hint="eastAsia" w:eastAsia="宋体"/>
          <w:lang w:eastAsia="zh-CN"/>
        </w:rPr>
        <w:t>《</w:t>
      </w:r>
      <w:r>
        <w:t>河源記</w:t>
      </w:r>
      <w:r>
        <w:rPr>
          <w:rFonts w:hint="eastAsia" w:eastAsia="宋体"/>
          <w:lang w:eastAsia="zh-CN"/>
        </w:rPr>
        <w:t>》</w:t>
      </w:r>
      <w:r>
        <w:t>、</w:t>
      </w:r>
      <w:r>
        <w:rPr>
          <w:rFonts w:hint="eastAsia" w:eastAsia="宋体"/>
          <w:lang w:eastAsia="zh-CN"/>
        </w:rPr>
        <w:t>《</w:t>
      </w:r>
      <w:r>
        <w:t>宋史</w:t>
      </w:r>
      <w:r>
        <w:rPr>
          <w:rFonts w:hint="eastAsia" w:eastAsia="宋体"/>
          <w:lang w:eastAsia="zh-CN"/>
        </w:rPr>
        <w:t>》</w:t>
      </w:r>
      <w:r>
        <w:t>、</w:t>
      </w:r>
      <w:r>
        <w:rPr>
          <w:rFonts w:hint="eastAsia" w:eastAsia="宋体"/>
          <w:lang w:eastAsia="zh-CN"/>
        </w:rPr>
        <w:t>《</w:t>
      </w:r>
      <w:r>
        <w:t>元史</w:t>
      </w:r>
      <w:r>
        <w:rPr>
          <w:rFonts w:hint="eastAsia" w:eastAsia="宋体"/>
          <w:lang w:eastAsia="zh-CN"/>
        </w:rPr>
        <w:t>》</w:t>
      </w:r>
      <w:r>
        <w:t>之訛，以亦耳麻不莫</w:t>
      </w:r>
    </w:p>
    <w:p w14:paraId="22E3D6B4">
      <w:r>
        <w:t>刺爲崑崙山辨已見上各書條下矣</w:t>
      </w:r>
    </w:p>
    <w:p w14:paraId="276E427B">
      <w:r>
        <w:t>【第225页】</w:t>
      </w:r>
    </w:p>
    <w:p w14:paraId="7F25065F">
      <w:pPr>
        <w:rPr>
          <w:rFonts w:hint="eastAsia" w:eastAsia="宋体"/>
          <w:lang w:eastAsia="zh-CN"/>
        </w:rPr>
      </w:pPr>
      <w:r>
        <w:t>僧宗泐</w:t>
      </w:r>
      <w:r>
        <w:rPr>
          <w:rFonts w:hint="eastAsia" w:eastAsia="宋体"/>
          <w:lang w:eastAsia="zh-CN"/>
        </w:rPr>
        <w:t>《</w:t>
      </w:r>
      <w:r>
        <w:t>望河源詩自記</w:t>
      </w:r>
      <w:r>
        <w:rPr>
          <w:rFonts w:hint="eastAsia" w:eastAsia="宋体"/>
          <w:lang w:eastAsia="zh-CN"/>
        </w:rPr>
        <w:t>》</w:t>
      </w:r>
    </w:p>
    <w:p w14:paraId="1D772773">
      <w:r>
        <w:t>A六</w:t>
      </w:r>
    </w:p>
    <w:p w14:paraId="4C2ABEE9">
      <w:r>
        <w:t>河源出自抺必力赤巴山，番人呼黄河爲抺處，氂牛河爲必力處。赤巴者，分界也。其</w:t>
      </w:r>
    </w:p>
    <w:p w14:paraId="267D67FE">
      <w:r>
        <w:t>山西南所出之水則流入氂牛河，東北之水是爲河源。其源東抵崑崙，可七八百里。今所</w:t>
      </w:r>
    </w:p>
    <w:p w14:paraId="2E96EBEA">
      <w:r>
        <w:t>涉處，尚三百餘里。下與崑崙之水合，流中國。相傳以爲源自崑崙，非也</w:t>
      </w:r>
    </w:p>
    <w:p w14:paraId="0B0ABC8F">
      <w:r>
        <w:t>謹案：宗泐之説，蓋亦指大積石爲崑崙，故謂河源東抵崑崙可七八百里也。辨亦見</w:t>
      </w:r>
    </w:p>
    <w:p w14:paraId="3761327F">
      <w:r>
        <w:rPr>
          <w:rFonts w:hint="eastAsia" w:eastAsia="宋体"/>
          <w:lang w:eastAsia="zh-CN"/>
        </w:rPr>
        <w:t>《</w:t>
      </w:r>
      <w:r>
        <w:t>河源志</w:t>
      </w:r>
      <w:r>
        <w:rPr>
          <w:rFonts w:hint="eastAsia" w:eastAsia="宋体"/>
          <w:lang w:eastAsia="zh-CN"/>
        </w:rPr>
        <w:t>》</w:t>
      </w:r>
      <w:r>
        <w:t>諸書條下</w:t>
      </w:r>
    </w:p>
    <w:p w14:paraId="71A64C41">
      <w:pPr>
        <w:rPr>
          <w:rFonts w:hint="eastAsia" w:eastAsia="宋体"/>
          <w:lang w:eastAsia="zh-CN"/>
        </w:rPr>
      </w:pPr>
      <w:r>
        <w:t>王鏊</w:t>
      </w:r>
      <w:r>
        <w:rPr>
          <w:rFonts w:hint="eastAsia" w:eastAsia="宋体"/>
          <w:lang w:eastAsia="zh-CN"/>
        </w:rPr>
        <w:t>《</w:t>
      </w:r>
      <w:r>
        <w:t>河源辨</w:t>
      </w:r>
      <w:r>
        <w:rPr>
          <w:rFonts w:hint="eastAsia" w:eastAsia="宋体"/>
          <w:lang w:eastAsia="zh-CN"/>
        </w:rPr>
        <w:t>》</w:t>
      </w:r>
    </w:p>
    <w:p w14:paraId="4FE80205">
      <w:r>
        <w:t>ol屯</w:t>
      </w:r>
    </w:p>
    <w:p w14:paraId="7DA524DF">
      <w:r>
        <w:t>西域之跡，發自張騫。騫所歷諸國，甚久且遠。東漢之世，大秦、條女、安息至於海濱</w:t>
      </w:r>
    </w:p>
    <w:p w14:paraId="1D72E89E">
      <w:r>
        <w:t>四萬里外，重譯貢獻。班超遣掾甘英，窮臨西海而還，皆未覩所謂崑崙者。何元使得之易</w:t>
      </w:r>
    </w:p>
    <w:p w14:paraId="417CF965">
      <w:r>
        <w:t>乎？</w:t>
      </w:r>
      <w:r>
        <w:rPr>
          <w:rFonts w:hint="eastAsia" w:eastAsia="宋体"/>
          <w:lang w:eastAsia="zh-CN"/>
        </w:rPr>
        <w:t>《</w:t>
      </w:r>
      <w:r>
        <w:t>禹本紀</w:t>
      </w:r>
      <w:r>
        <w:rPr>
          <w:rFonts w:hint="eastAsia" w:eastAsia="宋体"/>
          <w:lang w:eastAsia="zh-CN"/>
        </w:rPr>
        <w:t>》</w:t>
      </w:r>
      <w:r>
        <w:t>言河出崑崙，去嵩高五萬里。</w:t>
      </w:r>
      <w:r>
        <w:rPr>
          <w:rFonts w:hint="eastAsia" w:eastAsia="宋体"/>
          <w:lang w:eastAsia="zh-CN"/>
        </w:rPr>
        <w:t>《</w:t>
      </w:r>
      <w:r>
        <w:t>外國圖</w:t>
      </w:r>
      <w:r>
        <w:rPr>
          <w:rFonts w:hint="eastAsia" w:eastAsia="宋体"/>
          <w:lang w:eastAsia="zh-CN"/>
        </w:rPr>
        <w:t>》</w:t>
      </w:r>
      <w:r>
        <w:t>云，從大晉西七萬里，得崑崙之墟</w:t>
      </w:r>
    </w:p>
    <w:p w14:paraId="0B534A37">
      <w:r>
        <w:t>今元使行不及五千里，云已踰之，何崑崙之近乎？自昔言崑崙者，皆在西北。</w:t>
      </w:r>
      <w:r>
        <w:rPr>
          <w:rFonts w:hint="eastAsia" w:eastAsia="宋体"/>
          <w:lang w:eastAsia="zh-CN"/>
        </w:rPr>
        <w:t>《</w:t>
      </w:r>
      <w:r>
        <w:t>元史</w:t>
      </w:r>
      <w:r>
        <w:rPr>
          <w:rFonts w:hint="eastAsia" w:eastAsia="宋体"/>
          <w:lang w:eastAsia="zh-CN"/>
        </w:rPr>
        <w:t>》</w:t>
      </w:r>
      <w:r>
        <w:t>所圖</w:t>
      </w:r>
    </w:p>
    <w:p w14:paraId="33B0B4E0">
      <w:r>
        <w:t>廼在西南何也？然則元使所謂崑崙者，果崑崙乎？所謂星宿海者，果河源乎？未可</w:t>
      </w:r>
    </w:p>
    <w:p w14:paraId="70999F8D">
      <w:r>
        <w:t>知也。</w:t>
      </w:r>
    </w:p>
    <w:p w14:paraId="3B711039">
      <w:r>
        <w:t>又曰：吾嘗考之，河有兩源，一出于闐，一出崑崙之墟。且漢史亦嘗窮河源矣，謂出</w:t>
      </w:r>
    </w:p>
    <w:p w14:paraId="5E5B3D2C">
      <w:r>
        <w:t>【第226页】</w:t>
      </w:r>
    </w:p>
    <w:p w14:paraId="4B2A52F8">
      <w:r>
        <w:t>于闐，其山多玉石，采來獻天子。案古圖書名其山爲崑崙，然非古所謂崑崙也。元使所</w:t>
      </w:r>
    </w:p>
    <w:p w14:paraId="343C81C9">
      <w:r>
        <w:t>見，其殆是乎？若崑崙之墟，彼固未之覩也</w:t>
      </w:r>
    </w:p>
    <w:p w14:paraId="104F0C1E">
      <w:r>
        <w:t>又曰：佛圖調謂鍾山西六百里外有大崑崙，又有小崑崙。然則崑崙果非一乎？崑崙</w:t>
      </w:r>
    </w:p>
    <w:p w14:paraId="425B3CD4">
      <w:r>
        <w:t>之遠近不一，河源惡乎定？曰：</w:t>
      </w:r>
      <w:r>
        <w:rPr>
          <w:rFonts w:hint="eastAsia" w:eastAsia="宋体"/>
          <w:lang w:eastAsia="zh-CN"/>
        </w:rPr>
        <w:t>《</w:t>
      </w:r>
      <w:r>
        <w:t>水經</w:t>
      </w:r>
      <w:r>
        <w:rPr>
          <w:rFonts w:hint="eastAsia" w:eastAsia="宋体"/>
          <w:lang w:eastAsia="zh-CN"/>
        </w:rPr>
        <w:t>》</w:t>
      </w:r>
      <w:r>
        <w:t>云：崑崙在西北，河水出其東北陬，東南流入渤</w:t>
      </w:r>
    </w:p>
    <w:p w14:paraId="51F2C849">
      <w:r>
        <w:t>海。其一源出于闐之南山，北流與蔥嶺水合，東注蒲昌海。郭璞云：河出崑崙，潛行地</w:t>
      </w:r>
    </w:p>
    <w:p w14:paraId="734D4DFE">
      <w:r>
        <w:t>下，至于闐國，復分流岐出，合而東注鹽澤，復行積石，爲中國河。此定論也。予見近世之</w:t>
      </w:r>
    </w:p>
    <w:p w14:paraId="25B31E9C">
      <w:r>
        <w:t>論河源者，每以一犬之目轍，廢千古之論，故爲之辨。</w:t>
      </w:r>
    </w:p>
    <w:p w14:paraId="3BEC1F3C">
      <w:pPr>
        <w:rPr>
          <w:rFonts w:hint="eastAsia" w:eastAsia="宋体"/>
          <w:lang w:eastAsia="zh-CN"/>
        </w:rPr>
      </w:pPr>
      <w:r>
        <w:t>謹案：言西域之河源者，始于</w:t>
      </w:r>
      <w:r>
        <w:rPr>
          <w:rFonts w:hint="eastAsia" w:eastAsia="宋体"/>
          <w:lang w:eastAsia="zh-CN"/>
        </w:rPr>
        <w:t>《</w:t>
      </w:r>
      <w:r>
        <w:t>史記</w:t>
      </w:r>
      <w:r>
        <w:rPr>
          <w:rFonts w:hint="eastAsia" w:eastAsia="宋体"/>
          <w:lang w:eastAsia="zh-CN"/>
        </w:rPr>
        <w:t>》</w:t>
      </w:r>
      <w:r>
        <w:t>而詳于</w:t>
      </w:r>
      <w:r>
        <w:rPr>
          <w:rFonts w:hint="eastAsia" w:eastAsia="宋体"/>
          <w:lang w:eastAsia="zh-CN"/>
        </w:rPr>
        <w:t>《</w:t>
      </w:r>
      <w:r>
        <w:t>漢書</w:t>
      </w:r>
      <w:r>
        <w:rPr>
          <w:rFonts w:hint="eastAsia" w:eastAsia="宋体"/>
          <w:lang w:eastAsia="zh-CN"/>
        </w:rPr>
        <w:t>》</w:t>
      </w:r>
      <w:r>
        <w:t>。言吐蕃之河源者，始于</w:t>
      </w:r>
      <w:r>
        <w:rPr>
          <w:rFonts w:hint="eastAsia" w:eastAsia="宋体"/>
          <w:lang w:eastAsia="zh-CN"/>
        </w:rPr>
        <w:t>《</w:t>
      </w:r>
      <w:r>
        <w:t>唐書</w:t>
      </w:r>
      <w:r>
        <w:rPr>
          <w:rFonts w:hint="eastAsia" w:eastAsia="宋体"/>
          <w:lang w:eastAsia="zh-CN"/>
        </w:rPr>
        <w:t>》</w:t>
      </w:r>
    </w:p>
    <w:p w14:paraId="6A308A6A">
      <w:r>
        <w:t>而詳于</w:t>
      </w:r>
      <w:r>
        <w:rPr>
          <w:rFonts w:hint="eastAsia" w:eastAsia="宋体"/>
          <w:lang w:eastAsia="zh-CN"/>
        </w:rPr>
        <w:t>《</w:t>
      </w:r>
      <w:r>
        <w:t>元史</w:t>
      </w:r>
      <w:r>
        <w:rPr>
          <w:rFonts w:hint="eastAsia" w:eastAsia="宋体"/>
          <w:lang w:eastAsia="zh-CN"/>
        </w:rPr>
        <w:t>》</w:t>
      </w:r>
      <w:r>
        <w:t>。兩家之説，各有其是，不可偏廢。然河源有定，而崑崙靡定。蓋載籍極</w:t>
      </w:r>
    </w:p>
    <w:p w14:paraId="298B76BF">
      <w:r>
        <w:t>博，考據難憑。故從河源之所出以定崑崙，而崑崙得矣。不從河源之所出以定崑崙，而崑</w:t>
      </w:r>
    </w:p>
    <w:p w14:paraId="58625A2B">
      <w:r>
        <w:t>崙失矣。此</w:t>
      </w:r>
      <w:r>
        <w:rPr>
          <w:rFonts w:hint="eastAsia" w:eastAsia="宋体"/>
          <w:lang w:eastAsia="zh-CN"/>
        </w:rPr>
        <w:t>《</w:t>
      </w:r>
      <w:r>
        <w:t>史記</w:t>
      </w:r>
      <w:r>
        <w:rPr>
          <w:rFonts w:hint="eastAsia" w:eastAsia="宋体"/>
          <w:lang w:eastAsia="zh-CN"/>
        </w:rPr>
        <w:t>》</w:t>
      </w:r>
      <w:r>
        <w:t>以于闐南山爲崑崙之所以得，而</w:t>
      </w:r>
      <w:r>
        <w:rPr>
          <w:rFonts w:hint="eastAsia" w:eastAsia="宋体"/>
          <w:lang w:eastAsia="zh-CN"/>
        </w:rPr>
        <w:t>《</w:t>
      </w:r>
      <w:r>
        <w:t>元史</w:t>
      </w:r>
      <w:r>
        <w:rPr>
          <w:rFonts w:hint="eastAsia" w:eastAsia="宋体"/>
          <w:lang w:eastAsia="zh-CN"/>
        </w:rPr>
        <w:t>》</w:t>
      </w:r>
      <w:r>
        <w:t>以大積石山爲崑崙之所以失</w:t>
      </w:r>
    </w:p>
    <w:p w14:paraId="5C45E522">
      <w:r>
        <w:t>也。今王鏊生宋元之後，當舉世不信西域河源之時，而能獨創此論，亦可謂豪傑之士矣</w:t>
      </w:r>
    </w:p>
    <w:p w14:paraId="4C6D56AA">
      <w:r>
        <w:t>所惜者，明時幅員不廣，加之考覈未精，所論終屬謬悠。匪但不足以辨駁</w:t>
      </w:r>
      <w:r>
        <w:rPr>
          <w:rFonts w:hint="eastAsia" w:eastAsia="宋体"/>
          <w:lang w:eastAsia="zh-CN"/>
        </w:rPr>
        <w:t>《</w:t>
      </w:r>
      <w:r>
        <w:t>元史</w:t>
      </w:r>
      <w:r>
        <w:rPr>
          <w:rFonts w:hint="eastAsia" w:eastAsia="宋体"/>
          <w:lang w:eastAsia="zh-CN"/>
        </w:rPr>
        <w:t>》</w:t>
      </w:r>
      <w:r>
        <w:t>，并不得</w:t>
      </w:r>
    </w:p>
    <w:p w14:paraId="623EB428">
      <w:r>
        <w:t>爲尊信</w:t>
      </w:r>
      <w:r>
        <w:rPr>
          <w:rFonts w:hint="eastAsia" w:eastAsia="宋体"/>
          <w:lang w:eastAsia="zh-CN"/>
        </w:rPr>
        <w:t>《</w:t>
      </w:r>
      <w:r>
        <w:t>漢書</w:t>
      </w:r>
      <w:r>
        <w:rPr>
          <w:rFonts w:hint="eastAsia" w:eastAsia="宋体"/>
          <w:lang w:eastAsia="zh-CN"/>
        </w:rPr>
        <w:t>》</w:t>
      </w:r>
      <w:r>
        <w:t>也。如引</w:t>
      </w:r>
      <w:r>
        <w:rPr>
          <w:rFonts w:hint="eastAsia" w:eastAsia="宋体"/>
          <w:lang w:eastAsia="zh-CN"/>
        </w:rPr>
        <w:t>《</w:t>
      </w:r>
      <w:r>
        <w:t>禹本紀</w:t>
      </w:r>
      <w:r>
        <w:rPr>
          <w:rFonts w:hint="eastAsia" w:eastAsia="宋体"/>
          <w:lang w:eastAsia="zh-CN"/>
        </w:rPr>
        <w:t>》</w:t>
      </w:r>
      <w:r>
        <w:t>，言</w:t>
      </w:r>
      <w:r>
        <w:rPr>
          <w:rFonts w:hint="eastAsia" w:eastAsia="宋体"/>
          <w:lang w:eastAsia="zh-CN"/>
        </w:rPr>
        <w:t>“</w:t>
      </w:r>
      <w:r>
        <w:t>河出崑崙，去嵩高五萬里</w:t>
      </w:r>
      <w:r>
        <w:rPr>
          <w:rFonts w:hint="eastAsia" w:eastAsia="宋体"/>
          <w:lang w:eastAsia="zh-CN"/>
        </w:rPr>
        <w:t>”</w:t>
      </w:r>
      <w:r>
        <w:t>；又引</w:t>
      </w:r>
      <w:r>
        <w:rPr>
          <w:rFonts w:hint="eastAsia" w:eastAsia="宋体"/>
          <w:lang w:eastAsia="zh-CN"/>
        </w:rPr>
        <w:t>《</w:t>
      </w:r>
      <w:r>
        <w:t>外國圖</w:t>
      </w:r>
      <w:r>
        <w:rPr>
          <w:rFonts w:hint="eastAsia" w:eastAsia="宋体"/>
          <w:lang w:eastAsia="zh-CN"/>
        </w:rPr>
        <w:t>》</w:t>
      </w:r>
      <w:r>
        <w:t>，言</w:t>
      </w:r>
      <w:r>
        <w:rPr>
          <w:rFonts w:hint="eastAsia" w:eastAsia="宋体"/>
          <w:lang w:eastAsia="zh-CN"/>
        </w:rPr>
        <w:t>“</w:t>
      </w:r>
      <w:r>
        <w:t>從</w:t>
      </w:r>
    </w:p>
    <w:p w14:paraId="4096289E">
      <w:r>
        <w:t>大晉西七萬里，得崑崙之虚</w:t>
      </w:r>
      <w:r>
        <w:rPr>
          <w:rFonts w:hint="eastAsia" w:eastAsia="宋体"/>
          <w:lang w:eastAsia="zh-CN"/>
        </w:rPr>
        <w:t>”</w:t>
      </w:r>
      <w:r>
        <w:t>。信此荒誕之詞，安可以窮實證之説乎？又謂</w:t>
      </w:r>
      <w:r>
        <w:rPr>
          <w:rFonts w:hint="eastAsia" w:eastAsia="宋体"/>
          <w:lang w:eastAsia="zh-CN"/>
        </w:rPr>
        <w:t>“</w:t>
      </w:r>
      <w:r>
        <w:t>河有兩源，一</w:t>
      </w:r>
    </w:p>
    <w:p w14:paraId="0D1DCCF6">
      <w:r>
        <w:t>【第227页】</w:t>
      </w:r>
    </w:p>
    <w:p w14:paraId="6D4F6C62">
      <w:r>
        <w:t>出于闐，一出崑崙之虚</w:t>
      </w:r>
      <w:r>
        <w:rPr>
          <w:rFonts w:hint="eastAsia" w:eastAsia="宋体"/>
          <w:lang w:eastAsia="zh-CN"/>
        </w:rPr>
        <w:t>”</w:t>
      </w:r>
      <w:r>
        <w:t>，謂</w:t>
      </w:r>
      <w:r>
        <w:rPr>
          <w:rFonts w:hint="eastAsia" w:eastAsia="宋体"/>
          <w:lang w:eastAsia="zh-CN"/>
        </w:rPr>
        <w:t>《</w:t>
      </w:r>
      <w:r>
        <w:t>元史</w:t>
      </w:r>
      <w:r>
        <w:rPr>
          <w:rFonts w:hint="eastAsia" w:eastAsia="宋体"/>
          <w:lang w:eastAsia="zh-CN"/>
        </w:rPr>
        <w:t>》</w:t>
      </w:r>
      <w:r>
        <w:t>所見者，于闐南山之崑崙，未覩崑崙之墟。夫于闐</w:t>
      </w:r>
    </w:p>
    <w:p w14:paraId="19B91B15">
      <w:r>
        <w:t>南山則在西域</w:t>
      </w:r>
      <w:r>
        <w:rPr>
          <w:rFonts w:hint="eastAsia" w:eastAsia="宋体"/>
          <w:lang w:eastAsia="zh-CN"/>
        </w:rPr>
        <w:t>《</w:t>
      </w:r>
      <w:r>
        <w:t>元史</w:t>
      </w:r>
      <w:r>
        <w:rPr>
          <w:rFonts w:hint="eastAsia" w:eastAsia="宋体"/>
          <w:lang w:eastAsia="zh-CN"/>
        </w:rPr>
        <w:t>》</w:t>
      </w:r>
      <w:r>
        <w:t>所見，乃在吐蕃。豈不誤乎？且于闐崑崙之外，復有一崑</w:t>
      </w:r>
    </w:p>
    <w:p w14:paraId="23EBECD1">
      <w:r>
        <w:t>崙果安在乎？</w:t>
      </w:r>
      <w:r>
        <w:rPr>
          <w:rFonts w:hint="eastAsia" w:eastAsia="宋体"/>
          <w:lang w:eastAsia="zh-CN"/>
        </w:rPr>
        <w:t>《</w:t>
      </w:r>
      <w:r>
        <w:t>元史</w:t>
      </w:r>
      <w:r>
        <w:rPr>
          <w:rFonts w:hint="eastAsia" w:eastAsia="宋体"/>
          <w:lang w:eastAsia="zh-CN"/>
        </w:rPr>
        <w:t>》</w:t>
      </w:r>
      <w:r>
        <w:t>所見之星宿海雖非西域之河源，實蒲昌伏流之重發也。今并</w:t>
      </w:r>
    </w:p>
    <w:p w14:paraId="2054BBA9">
      <w:r>
        <w:t>不知蒲昌以下之伏流，豈能定星宿海之非河源乎？又本</w:t>
      </w:r>
      <w:r>
        <w:rPr>
          <w:rFonts w:hint="eastAsia" w:eastAsia="宋体"/>
          <w:lang w:eastAsia="zh-CN"/>
        </w:rPr>
        <w:t>《</w:t>
      </w:r>
      <w:r>
        <w:t>山海經</w:t>
      </w:r>
      <w:r>
        <w:rPr>
          <w:rFonts w:hint="eastAsia" w:eastAsia="宋体"/>
          <w:lang w:eastAsia="zh-CN"/>
        </w:rPr>
        <w:t>》</w:t>
      </w:r>
      <w:r>
        <w:t>、</w:t>
      </w:r>
      <w:r>
        <w:rPr>
          <w:rFonts w:hint="eastAsia" w:eastAsia="宋体"/>
          <w:lang w:eastAsia="zh-CN"/>
        </w:rPr>
        <w:t>《</w:t>
      </w:r>
      <w:r>
        <w:t>水經</w:t>
      </w:r>
      <w:r>
        <w:rPr>
          <w:rFonts w:hint="eastAsia" w:eastAsia="宋体"/>
          <w:lang w:eastAsia="zh-CN"/>
        </w:rPr>
        <w:t>》</w:t>
      </w:r>
      <w:r>
        <w:t>及郭、酈</w:t>
      </w:r>
    </w:p>
    <w:p w14:paraId="5EC952F1">
      <w:r>
        <w:t>二注之説謂</w:t>
      </w:r>
      <w:r>
        <w:rPr>
          <w:rFonts w:hint="eastAsia" w:eastAsia="宋体"/>
          <w:lang w:eastAsia="zh-CN"/>
        </w:rPr>
        <w:t>“</w:t>
      </w:r>
      <w:r>
        <w:t>崑崙在西北河水出其東北陬，東南流入渤海</w:t>
      </w:r>
      <w:r>
        <w:rPr>
          <w:rFonts w:hint="eastAsia" w:eastAsia="宋体"/>
          <w:lang w:eastAsia="zh-CN"/>
        </w:rPr>
        <w:t>”</w:t>
      </w:r>
      <w:r>
        <w:t>，又</w:t>
      </w:r>
      <w:r>
        <w:rPr>
          <w:rFonts w:hint="eastAsia" w:eastAsia="宋体"/>
          <w:lang w:eastAsia="zh-CN"/>
        </w:rPr>
        <w:t>“</w:t>
      </w:r>
      <w:r>
        <w:t>河出崑崙，潛行地</w:t>
      </w:r>
    </w:p>
    <w:p w14:paraId="625C59B2">
      <w:r>
        <w:t>下，至于闐國，復分流岐出，合而東注鹽澤，復行積石，爲中國河</w:t>
      </w:r>
      <w:r>
        <w:rPr>
          <w:rFonts w:hint="eastAsia" w:eastAsia="宋体"/>
          <w:lang w:eastAsia="zh-CN"/>
        </w:rPr>
        <w:t>”</w:t>
      </w:r>
      <w:r>
        <w:t>則猶仍</w:t>
      </w:r>
      <w:r>
        <w:rPr>
          <w:rFonts w:hint="eastAsia" w:eastAsia="宋体"/>
          <w:lang w:eastAsia="zh-CN"/>
        </w:rPr>
        <w:t>《</w:t>
      </w:r>
      <w:r>
        <w:t>漢書</w:t>
      </w:r>
      <w:r>
        <w:rPr>
          <w:rFonts w:hint="eastAsia" w:eastAsia="宋体"/>
          <w:lang w:eastAsia="zh-CN"/>
        </w:rPr>
        <w:t>》</w:t>
      </w:r>
      <w:r>
        <w:t>以</w:t>
      </w:r>
    </w:p>
    <w:p w14:paraId="157F23F8">
      <w:r>
        <w:t>前之訛，辨如不辨矣。要之，辨河源者，不覩真跡，未聞確論，騁繁博之詞，懷影嚮之</w:t>
      </w:r>
    </w:p>
    <w:p w14:paraId="511E8D75">
      <w:r>
        <w:t>見，則疑古非也，信古亦非也。是以左袒吐蕃之説，而攻擊西域者，固爲失；即左袒</w:t>
      </w:r>
    </w:p>
    <w:p w14:paraId="156B77CD">
      <w:r>
        <w:t>西域之説，而攻擊吐蕃者，亦未爲得焉</w:t>
      </w:r>
    </w:p>
    <w:p w14:paraId="2B083239">
      <w:r>
        <w:rPr>
          <w:rFonts w:hint="eastAsia" w:eastAsia="宋体"/>
          <w:lang w:eastAsia="zh-CN"/>
        </w:rPr>
        <w:t>《</w:t>
      </w:r>
      <w:r>
        <w:t>河源紀略</w:t>
      </w:r>
      <w:r>
        <w:rPr>
          <w:rFonts w:hint="eastAsia" w:eastAsia="宋体"/>
          <w:lang w:eastAsia="zh-CN"/>
        </w:rPr>
        <w:t>》</w:t>
      </w:r>
      <w:r>
        <w:t>卷二五</w:t>
      </w:r>
      <w:r>
        <w:rPr>
          <w:rFonts w:hint="eastAsia" w:eastAsia="宋体"/>
          <w:lang w:eastAsia="zh-CN"/>
        </w:rPr>
        <w:t>《</w:t>
      </w:r>
      <w:r>
        <w:t>辨訛六</w:t>
      </w:r>
    </w:p>
    <w:p w14:paraId="1FB86FAB">
      <w:pPr>
        <w:rPr>
          <w:rFonts w:hint="eastAsia" w:eastAsia="宋体"/>
          <w:lang w:eastAsia="zh-CN"/>
        </w:rPr>
      </w:pPr>
      <w:r>
        <w:t>俞安期</w:t>
      </w:r>
      <w:r>
        <w:rPr>
          <w:rFonts w:hint="eastAsia" w:eastAsia="宋体"/>
          <w:lang w:eastAsia="zh-CN"/>
        </w:rPr>
        <w:t>《</w:t>
      </w:r>
      <w:r>
        <w:t>崑崙積石二山辨</w:t>
      </w:r>
      <w:r>
        <w:rPr>
          <w:rFonts w:hint="eastAsia" w:eastAsia="宋体"/>
          <w:lang w:eastAsia="zh-CN"/>
        </w:rPr>
        <w:t>》</w:t>
      </w:r>
    </w:p>
    <w:p w14:paraId="58216728">
      <w:r>
        <w:t>案</w:t>
      </w:r>
      <w:r>
        <w:rPr>
          <w:rFonts w:hint="eastAsia" w:eastAsia="宋体"/>
          <w:lang w:eastAsia="zh-CN"/>
        </w:rPr>
        <w:t>《</w:t>
      </w:r>
      <w:r>
        <w:t>禹本紀</w:t>
      </w:r>
      <w:r>
        <w:rPr>
          <w:rFonts w:hint="eastAsia" w:eastAsia="宋体"/>
          <w:lang w:eastAsia="zh-CN"/>
        </w:rPr>
        <w:t>》</w:t>
      </w:r>
      <w:r>
        <w:t>云，河出崑崙，崑崙其高二千五百餘里，日月相避隱爲光明也。其上有醴</w:t>
      </w:r>
    </w:p>
    <w:p w14:paraId="2A950567">
      <w:r>
        <w:t>泉、華池。去嵩高五萬里地之中也。</w:t>
      </w:r>
      <w:r>
        <w:rPr>
          <w:rFonts w:hint="eastAsia" w:eastAsia="宋体"/>
          <w:lang w:eastAsia="zh-CN"/>
        </w:rPr>
        <w:t>《</w:t>
      </w:r>
      <w:r>
        <w:t>水經</w:t>
      </w:r>
      <w:r>
        <w:rPr>
          <w:rFonts w:hint="eastAsia" w:eastAsia="宋体"/>
          <w:lang w:eastAsia="zh-CN"/>
        </w:rPr>
        <w:t>》</w:t>
      </w:r>
      <w:r>
        <w:t>曰崑崙墟在西北，去嵩高五萬里。河水出其</w:t>
      </w:r>
    </w:p>
    <w:p w14:paraId="2250B379">
      <w:r>
        <w:t>【第228页】</w:t>
      </w:r>
    </w:p>
    <w:p w14:paraId="66F301BD">
      <w:r>
        <w:t>東北陬。</w:t>
      </w:r>
      <w:r>
        <w:rPr>
          <w:rFonts w:hint="eastAsia" w:eastAsia="宋体"/>
          <w:lang w:eastAsia="zh-CN"/>
        </w:rPr>
        <w:t>《</w:t>
      </w:r>
      <w:r>
        <w:t>淮南子</w:t>
      </w:r>
      <w:r>
        <w:rPr>
          <w:rFonts w:hint="eastAsia" w:eastAsia="宋体"/>
          <w:lang w:eastAsia="zh-CN"/>
        </w:rPr>
        <w:t>》</w:t>
      </w:r>
      <w:r>
        <w:t>云，高萬一千里有奇。</w:t>
      </w:r>
      <w:r>
        <w:rPr>
          <w:rFonts w:hint="eastAsia" w:eastAsia="宋体"/>
          <w:lang w:eastAsia="zh-CN"/>
        </w:rPr>
        <w:t>《</w:t>
      </w:r>
      <w:r>
        <w:t>穆天子傳</w:t>
      </w:r>
      <w:r>
        <w:rPr>
          <w:rFonts w:hint="eastAsia" w:eastAsia="宋体"/>
          <w:lang w:eastAsia="zh-CN"/>
        </w:rPr>
        <w:t>》</w:t>
      </w:r>
      <w:r>
        <w:t>云天子自崑崙山入于宗周乃里西土</w:t>
      </w:r>
    </w:p>
    <w:p w14:paraId="6A0F5E98">
      <w:r>
        <w:t>之數，自宗周瀍水以西，至于崑崙側瑶池上，萬有一千一百里。</w:t>
      </w:r>
      <w:r>
        <w:rPr>
          <w:rFonts w:hint="eastAsia" w:eastAsia="宋体"/>
          <w:lang w:eastAsia="zh-CN"/>
        </w:rPr>
        <w:t>《</w:t>
      </w:r>
      <w:r>
        <w:t>水經注</w:t>
      </w:r>
      <w:r>
        <w:rPr>
          <w:rFonts w:hint="eastAsia" w:eastAsia="宋体"/>
          <w:lang w:eastAsia="zh-CN"/>
        </w:rPr>
        <w:t>》</w:t>
      </w:r>
      <w:r>
        <w:t>，案是數説，參以</w:t>
      </w:r>
    </w:p>
    <w:p w14:paraId="0916C3EB">
      <w:r>
        <w:rPr>
          <w:rFonts w:hint="eastAsia" w:eastAsia="宋体"/>
          <w:lang w:eastAsia="zh-CN"/>
        </w:rPr>
        <w:t>《</w:t>
      </w:r>
      <w:r>
        <w:t>山海經</w:t>
      </w:r>
      <w:r>
        <w:rPr>
          <w:rFonts w:hint="eastAsia" w:eastAsia="宋体"/>
          <w:lang w:eastAsia="zh-CN"/>
        </w:rPr>
        <w:t>》</w:t>
      </w:r>
      <w:r>
        <w:t>，謂里至互殊，難以詳究。蓋考之</w:t>
      </w:r>
      <w:r>
        <w:rPr>
          <w:rFonts w:hint="eastAsia" w:eastAsia="宋体"/>
          <w:lang w:eastAsia="zh-CN"/>
        </w:rPr>
        <w:t>《</w:t>
      </w:r>
      <w:r>
        <w:t>山海經</w:t>
      </w:r>
      <w:r>
        <w:rPr>
          <w:rFonts w:hint="eastAsia" w:eastAsia="宋体"/>
          <w:lang w:eastAsia="zh-CN"/>
        </w:rPr>
        <w:t>》</w:t>
      </w:r>
      <w:r>
        <w:t>，而不知崑崙有</w:t>
      </w:r>
      <w:r>
        <w:rPr>
          <w:rFonts w:hint="eastAsia" w:eastAsia="宋体"/>
          <w:lang w:eastAsia="zh-CN"/>
        </w:rPr>
        <w:t>《</w:t>
      </w:r>
      <w:r>
        <w:t>海内</w:t>
      </w:r>
      <w:r>
        <w:rPr>
          <w:rFonts w:hint="eastAsia" w:eastAsia="宋体"/>
          <w:lang w:eastAsia="zh-CN"/>
        </w:rPr>
        <w:t>》</w:t>
      </w:r>
      <w:r>
        <w:t>、</w:t>
      </w:r>
      <w:r>
        <w:rPr>
          <w:rFonts w:hint="eastAsia" w:eastAsia="宋体"/>
          <w:lang w:eastAsia="zh-CN"/>
        </w:rPr>
        <w:t>《</w:t>
      </w:r>
      <w:r>
        <w:t>大荒</w:t>
      </w:r>
      <w:r>
        <w:rPr>
          <w:rFonts w:hint="eastAsia" w:eastAsia="宋体"/>
          <w:lang w:eastAsia="zh-CN"/>
        </w:rPr>
        <w:t>》</w:t>
      </w:r>
      <w:r>
        <w:t>之别</w:t>
      </w:r>
    </w:p>
    <w:p w14:paraId="015B249E">
      <w:r>
        <w:t>也。</w:t>
      </w:r>
      <w:r>
        <w:rPr>
          <w:rFonts w:hint="eastAsia" w:eastAsia="宋体"/>
          <w:lang w:eastAsia="zh-CN"/>
        </w:rPr>
        <w:t>《</w:t>
      </w:r>
      <w:r>
        <w:t>海内西經</w:t>
      </w:r>
      <w:r>
        <w:rPr>
          <w:rFonts w:hint="eastAsia" w:eastAsia="宋体"/>
          <w:lang w:eastAsia="zh-CN"/>
        </w:rPr>
        <w:t>》</w:t>
      </w:r>
      <w:r>
        <w:t>云</w:t>
      </w:r>
      <w:r>
        <w:rPr>
          <w:rFonts w:hint="eastAsia" w:eastAsia="宋体"/>
          <w:lang w:eastAsia="zh-CN"/>
        </w:rPr>
        <w:t>“</w:t>
      </w:r>
      <w:r>
        <w:t>海内崑崙之墟在西北</w:t>
      </w:r>
      <w:r>
        <w:rPr>
          <w:rFonts w:hint="eastAsia" w:eastAsia="宋体"/>
          <w:lang w:eastAsia="zh-CN"/>
        </w:rPr>
        <w:t>”</w:t>
      </w:r>
      <w:r>
        <w:t>，河水出其東北隅。又</w:t>
      </w:r>
      <w:r>
        <w:rPr>
          <w:rFonts w:hint="eastAsia" w:eastAsia="宋体"/>
          <w:lang w:eastAsia="zh-CN"/>
        </w:rPr>
        <w:t>《</w:t>
      </w:r>
      <w:r>
        <w:t>大荒西經</w:t>
      </w:r>
      <w:r>
        <w:rPr>
          <w:rFonts w:hint="eastAsia" w:eastAsia="宋体"/>
          <w:lang w:eastAsia="zh-CN"/>
        </w:rPr>
        <w:t>》</w:t>
      </w:r>
      <w:r>
        <w:t>云：</w:t>
      </w:r>
      <w:r>
        <w:rPr>
          <w:rFonts w:hint="eastAsia" w:eastAsia="宋体"/>
          <w:lang w:eastAsia="zh-CN"/>
        </w:rPr>
        <w:t>“</w:t>
      </w:r>
      <w:r>
        <w:t>西海</w:t>
      </w:r>
    </w:p>
    <w:p w14:paraId="0D5A1509">
      <w:r>
        <w:t>之南，流沙之濱，赤水之後，黑水之前有大山，名曰崑崙之丘。</w:t>
      </w:r>
      <w:r>
        <w:rPr>
          <w:rFonts w:hint="eastAsia" w:eastAsia="宋体"/>
          <w:lang w:eastAsia="zh-CN"/>
        </w:rPr>
        <w:t>”</w:t>
      </w:r>
      <w:r>
        <w:t>是有二崑崙矣。蓋穆天子</w:t>
      </w:r>
    </w:p>
    <w:p w14:paraId="472812D1">
      <w:r>
        <w:t>所登者，</w:t>
      </w:r>
      <w:r>
        <w:rPr>
          <w:rFonts w:hint="eastAsia" w:eastAsia="宋体"/>
          <w:lang w:eastAsia="zh-CN"/>
        </w:rPr>
        <w:t>《</w:t>
      </w:r>
      <w:r>
        <w:t>山海經</w:t>
      </w:r>
      <w:r>
        <w:rPr>
          <w:rFonts w:hint="eastAsia" w:eastAsia="宋体"/>
          <w:lang w:eastAsia="zh-CN"/>
        </w:rPr>
        <w:t>》</w:t>
      </w:r>
      <w:r>
        <w:t>所謂海内之崑崙也。班固</w:t>
      </w:r>
      <w:r>
        <w:rPr>
          <w:rFonts w:hint="eastAsia" w:eastAsia="宋体"/>
          <w:lang w:eastAsia="zh-CN"/>
        </w:rPr>
        <w:t>《</w:t>
      </w:r>
      <w:r>
        <w:t>西域傳</w:t>
      </w:r>
      <w:r>
        <w:rPr>
          <w:rFonts w:hint="eastAsia" w:eastAsia="宋体"/>
          <w:lang w:eastAsia="zh-CN"/>
        </w:rPr>
        <w:t>》</w:t>
      </w:r>
      <w:r>
        <w:t>云：</w:t>
      </w:r>
      <w:r>
        <w:rPr>
          <w:rFonts w:hint="eastAsia" w:eastAsia="宋体"/>
          <w:lang w:eastAsia="zh-CN"/>
        </w:rPr>
        <w:t>“</w:t>
      </w:r>
      <w:r>
        <w:t>南北有大山，中央有河，東西</w:t>
      </w:r>
    </w:p>
    <w:p w14:paraId="41FCAA21">
      <w:r>
        <w:t>六千餘里，東則接漢，阨以玉門、陽關，西則限以蔥嶺</w:t>
      </w:r>
      <w:r>
        <w:rPr>
          <w:rFonts w:hint="eastAsia" w:eastAsia="宋体"/>
          <w:lang w:eastAsia="zh-CN"/>
        </w:rPr>
        <w:t>”</w:t>
      </w:r>
      <w:r>
        <w:t>。計其里至，度其所在，是介蔥嶺</w:t>
      </w:r>
    </w:p>
    <w:p w14:paraId="4955A08F">
      <w:r>
        <w:t>于闐之間矣。蔥嶺以西爲天竺國，又西有大崑崙，是爲天柱，是爲地中，</w:t>
      </w:r>
      <w:r>
        <w:rPr>
          <w:rFonts w:hint="eastAsia" w:eastAsia="宋体"/>
          <w:lang w:eastAsia="zh-CN"/>
        </w:rPr>
        <w:t>《</w:t>
      </w:r>
      <w:r>
        <w:t>山海經</w:t>
      </w:r>
      <w:r>
        <w:rPr>
          <w:rFonts w:hint="eastAsia" w:eastAsia="宋体"/>
          <w:lang w:eastAsia="zh-CN"/>
        </w:rPr>
        <w:t>》</w:t>
      </w:r>
      <w:r>
        <w:t>所謂大</w:t>
      </w:r>
    </w:p>
    <w:p w14:paraId="1B1ABC41">
      <w:r>
        <w:t>荒之崑崙。</w:t>
      </w:r>
      <w:r>
        <w:rPr>
          <w:rFonts w:hint="eastAsia" w:eastAsia="宋体"/>
          <w:lang w:eastAsia="zh-CN"/>
        </w:rPr>
        <w:t>《</w:t>
      </w:r>
      <w:r>
        <w:t>禹本紀</w:t>
      </w:r>
      <w:r>
        <w:rPr>
          <w:rFonts w:hint="eastAsia" w:eastAsia="宋体"/>
          <w:lang w:eastAsia="zh-CN"/>
        </w:rPr>
        <w:t>》</w:t>
      </w:r>
      <w:r>
        <w:t>、</w:t>
      </w:r>
      <w:r>
        <w:rPr>
          <w:rFonts w:hint="eastAsia" w:eastAsia="宋体"/>
          <w:lang w:eastAsia="zh-CN"/>
        </w:rPr>
        <w:t>《</w:t>
      </w:r>
      <w:r>
        <w:t>水經</w:t>
      </w:r>
      <w:r>
        <w:rPr>
          <w:rFonts w:hint="eastAsia" w:eastAsia="宋体"/>
          <w:lang w:eastAsia="zh-CN"/>
        </w:rPr>
        <w:t>》</w:t>
      </w:r>
      <w:r>
        <w:t>所謂去嵩高五萬里，</w:t>
      </w:r>
      <w:r>
        <w:rPr>
          <w:rFonts w:hint="eastAsia" w:eastAsia="宋体"/>
          <w:lang w:eastAsia="zh-CN"/>
        </w:rPr>
        <w:t>《</w:t>
      </w:r>
      <w:r>
        <w:t>水經</w:t>
      </w:r>
      <w:r>
        <w:rPr>
          <w:rFonts w:hint="eastAsia" w:eastAsia="宋体"/>
          <w:lang w:eastAsia="zh-CN"/>
        </w:rPr>
        <w:t>》</w:t>
      </w:r>
      <w:r>
        <w:t>所謂河水出其東北陬，屈從其東</w:t>
      </w:r>
    </w:p>
    <w:p w14:paraId="229C127E">
      <w:r>
        <w:t>南流入于闐，是其重源也。</w:t>
      </w:r>
      <w:r>
        <w:rPr>
          <w:rFonts w:hint="eastAsia" w:eastAsia="宋体"/>
          <w:lang w:eastAsia="zh-CN"/>
        </w:rPr>
        <w:t>《</w:t>
      </w:r>
      <w:r>
        <w:t>西域傳</w:t>
      </w:r>
      <w:r>
        <w:rPr>
          <w:rFonts w:hint="eastAsia" w:eastAsia="宋体"/>
          <w:lang w:eastAsia="zh-CN"/>
        </w:rPr>
        <w:t>》</w:t>
      </w:r>
      <w:r>
        <w:t>又云：河有葱嶺、于闐兩源，合而東注蒲昌海，一名鹽</w:t>
      </w:r>
    </w:p>
    <w:p w14:paraId="7F63EC57">
      <w:r>
        <w:t>澤，去玉門、陽關千三百餘里，廣袤三百里。范蔚宗云西域内屬諸國，自敦煌西至鹽澤</w:t>
      </w:r>
    </w:p>
    <w:p w14:paraId="79FCB287">
      <w:r>
        <w:t>列起亭障，置戊己校尉都護府，介西域之中。是蔥嶺、于闐之流入於蒲昌，漢之官卒目所</w:t>
      </w:r>
    </w:p>
    <w:p w14:paraId="5663F156">
      <w:r>
        <w:t>經見班固記之諒非緜邈計度之辭。</w:t>
      </w:r>
      <w:r>
        <w:rPr>
          <w:rFonts w:hint="eastAsia" w:eastAsia="宋体"/>
          <w:lang w:eastAsia="zh-CN"/>
        </w:rPr>
        <w:t>《</w:t>
      </w:r>
      <w:r>
        <w:t>水經</w:t>
      </w:r>
      <w:r>
        <w:rPr>
          <w:rFonts w:hint="eastAsia" w:eastAsia="宋体"/>
          <w:lang w:eastAsia="zh-CN"/>
        </w:rPr>
        <w:t>》</w:t>
      </w:r>
      <w:r>
        <w:t>所載十三國，酈道元亦引固書入證，往往脗</w:t>
      </w:r>
    </w:p>
    <w:p w14:paraId="6F7BC639">
      <w:r>
        <w:t>合，是非誕妄。至云鹽澤之水洄湍雷轉，爲隱淪之脈，當其環流，飛禽上經，無不墜之，是</w:t>
      </w:r>
    </w:p>
    <w:p w14:paraId="419A1AFC">
      <w:r>
        <w:t>即河水所潛出於積石，亦豈臆造？由漢以來，彰彰較著。嗣後唐咸亨元年＄薛仁貴征吐蕃</w:t>
      </w:r>
    </w:p>
    <w:p w14:paraId="45307DFD">
      <w:r>
        <w:t>【第229页】</w:t>
      </w:r>
    </w:p>
    <w:p w14:paraId="2824A626">
      <w:r>
        <w:t>敗績大非川，二年乃以河關静邊鎮置積石軍，久之遂訛。河關兩山夾峙，河出其中者，爲</w:t>
      </w:r>
    </w:p>
    <w:p w14:paraId="7224FC1C">
      <w:r>
        <w:t>禹導河積石。逮至開元中，張守節作</w:t>
      </w:r>
      <w:r>
        <w:rPr>
          <w:rFonts w:hint="eastAsia" w:eastAsia="宋体"/>
          <w:lang w:eastAsia="zh-CN"/>
        </w:rPr>
        <w:t>《</w:t>
      </w:r>
      <w:r>
        <w:t>史記正義</w:t>
      </w:r>
      <w:r>
        <w:rPr>
          <w:rFonts w:hint="eastAsia" w:eastAsia="宋体"/>
          <w:lang w:eastAsia="zh-CN"/>
        </w:rPr>
        <w:t>》</w:t>
      </w:r>
      <w:r>
        <w:t>，始云河州有小積石山河源出大崑崙入</w:t>
      </w:r>
    </w:p>
    <w:p w14:paraId="52B91F27">
      <w:r>
        <w:t>鹽澤，東南潛行入吐谷渾界大積石山，又東北流至小積石山。指河源所出者爲大崑崙，似</w:t>
      </w:r>
    </w:p>
    <w:p w14:paraId="5594CE86">
      <w:r>
        <w:t>以臨羌山爲小崑崙矣。又以河源關爲小積石，吐谷渾界者爲大積石。其名迹未盡溷也</w:t>
      </w:r>
    </w:p>
    <w:p w14:paraId="07D11E69">
      <w:r>
        <w:t>蕭代之季，吐蕃據有河湟，中外隔越，既易五朝，歷數十年，邈無紀載。長慶中，劉元鼎使</w:t>
      </w:r>
    </w:p>
    <w:p w14:paraId="37398871">
      <w:r>
        <w:t>吐蕃，胡怪乎以河關爲積石，紫山爲崑崙，以積石冒出之流星宿川爲河源也。而杜佑之</w:t>
      </w:r>
    </w:p>
    <w:p w14:paraId="7D463A9B">
      <w:r>
        <w:rPr>
          <w:rFonts w:hint="eastAsia" w:eastAsia="宋体"/>
          <w:lang w:eastAsia="zh-CN"/>
        </w:rPr>
        <w:t>《</w:t>
      </w:r>
      <w:r>
        <w:t>通典</w:t>
      </w:r>
      <w:r>
        <w:rPr>
          <w:rFonts w:hint="eastAsia" w:eastAsia="宋体"/>
          <w:lang w:eastAsia="zh-CN"/>
        </w:rPr>
        <w:t>》</w:t>
      </w:r>
      <w:r>
        <w:t>、歐陽忞之</w:t>
      </w:r>
      <w:r>
        <w:rPr>
          <w:rFonts w:hint="eastAsia" w:eastAsia="宋体"/>
          <w:lang w:eastAsia="zh-CN"/>
        </w:rPr>
        <w:t>《</w:t>
      </w:r>
      <w:r>
        <w:t>廣記</w:t>
      </w:r>
      <w:r>
        <w:rPr>
          <w:rFonts w:hint="eastAsia" w:eastAsia="宋体"/>
          <w:lang w:eastAsia="zh-CN"/>
        </w:rPr>
        <w:t>》</w:t>
      </w:r>
      <w:r>
        <w:t>、馬端臨之</w:t>
      </w:r>
      <w:r>
        <w:rPr>
          <w:rFonts w:hint="eastAsia" w:eastAsia="宋体"/>
          <w:lang w:eastAsia="zh-CN"/>
        </w:rPr>
        <w:t>《</w:t>
      </w:r>
      <w:r>
        <w:t>通考</w:t>
      </w:r>
      <w:r>
        <w:rPr>
          <w:rFonts w:hint="eastAsia" w:eastAsia="宋体"/>
          <w:lang w:eastAsia="zh-CN"/>
        </w:rPr>
        <w:t>》</w:t>
      </w:r>
      <w:r>
        <w:t>，以至鄧展、都實、潘昂霄輩，不悟置軍名所由</w:t>
      </w:r>
    </w:p>
    <w:p w14:paraId="741E7611">
      <w:r>
        <w:t>起，寖假相延，遂堅執元鼎之説，極詆</w:t>
      </w:r>
      <w:r>
        <w:rPr>
          <w:rFonts w:hint="eastAsia" w:eastAsia="宋体"/>
          <w:lang w:eastAsia="zh-CN"/>
        </w:rPr>
        <w:t>《</w:t>
      </w:r>
      <w:r>
        <w:t>山海</w:t>
      </w:r>
      <w:r>
        <w:rPr>
          <w:rFonts w:hint="eastAsia" w:eastAsia="宋体"/>
          <w:lang w:eastAsia="zh-CN"/>
        </w:rPr>
        <w:t>》</w:t>
      </w:r>
      <w:r>
        <w:t>、</w:t>
      </w:r>
      <w:r>
        <w:rPr>
          <w:rFonts w:hint="eastAsia" w:eastAsia="宋体"/>
          <w:lang w:eastAsia="zh-CN"/>
        </w:rPr>
        <w:t>《</w:t>
      </w:r>
      <w:r>
        <w:t>水經</w:t>
      </w:r>
      <w:r>
        <w:rPr>
          <w:rFonts w:hint="eastAsia" w:eastAsia="宋体"/>
          <w:lang w:eastAsia="zh-CN"/>
        </w:rPr>
        <w:t>》</w:t>
      </w:r>
      <w:r>
        <w:t>以及班固、郭璞、酈道元之儔。於戲</w:t>
      </w:r>
    </w:p>
    <w:p w14:paraId="51CF8E60">
      <w:r>
        <w:t>曲士拘儒，經見不廣，及乎知識未逮者，輙爲荒唐。誠諺所謂少所見多所怪，妄鼓筆札，而</w:t>
      </w:r>
    </w:p>
    <w:p w14:paraId="1F0BA36F">
      <w:r>
        <w:t>令前人之與古蹟受誣千載也</w:t>
      </w:r>
    </w:p>
    <w:p w14:paraId="1FC4618A">
      <w:r>
        <w:t>謹案：崑崙在西域，積石在羌中，此無庸辨也。有</w:t>
      </w:r>
      <w:r>
        <w:rPr>
          <w:rFonts w:hint="eastAsia" w:eastAsia="宋体"/>
          <w:lang w:eastAsia="zh-CN"/>
        </w:rPr>
        <w:t>《</w:t>
      </w:r>
      <w:r>
        <w:t>禹本紀</w:t>
      </w:r>
      <w:r>
        <w:rPr>
          <w:rFonts w:hint="eastAsia" w:eastAsia="宋体"/>
          <w:lang w:eastAsia="zh-CN"/>
        </w:rPr>
        <w:t>》</w:t>
      </w:r>
      <w:r>
        <w:t>、</w:t>
      </w:r>
      <w:r>
        <w:rPr>
          <w:rFonts w:hint="eastAsia" w:eastAsia="宋体"/>
          <w:lang w:eastAsia="zh-CN"/>
        </w:rPr>
        <w:t>《</w:t>
      </w:r>
      <w:r>
        <w:t>山海經</w:t>
      </w:r>
      <w:r>
        <w:rPr>
          <w:rFonts w:hint="eastAsia" w:eastAsia="宋体"/>
          <w:lang w:eastAsia="zh-CN"/>
        </w:rPr>
        <w:t>》</w:t>
      </w:r>
      <w:r>
        <w:t>、</w:t>
      </w:r>
      <w:r>
        <w:rPr>
          <w:rFonts w:hint="eastAsia" w:eastAsia="宋体"/>
          <w:lang w:eastAsia="zh-CN"/>
        </w:rPr>
        <w:t>《</w:t>
      </w:r>
      <w:r>
        <w:t>水經</w:t>
      </w:r>
      <w:r>
        <w:rPr>
          <w:rFonts w:hint="eastAsia" w:eastAsia="宋体"/>
          <w:lang w:eastAsia="zh-CN"/>
        </w:rPr>
        <w:t>》</w:t>
      </w:r>
      <w:r>
        <w:t>之謬</w:t>
      </w:r>
    </w:p>
    <w:p w14:paraId="33EDCB55">
      <w:r>
        <w:t>説，而崑崙茫無定在矣；有</w:t>
      </w:r>
      <w:r>
        <w:rPr>
          <w:rFonts w:hint="eastAsia" w:eastAsia="宋体"/>
          <w:lang w:eastAsia="zh-CN"/>
        </w:rPr>
        <w:t>《</w:t>
      </w:r>
      <w:r>
        <w:t>後漢書注</w:t>
      </w:r>
      <w:r>
        <w:rPr>
          <w:rFonts w:hint="eastAsia" w:eastAsia="宋体"/>
          <w:lang w:eastAsia="zh-CN"/>
        </w:rPr>
        <w:t>》</w:t>
      </w:r>
      <w:r>
        <w:t>、</w:t>
      </w:r>
      <w:r>
        <w:rPr>
          <w:rFonts w:hint="eastAsia" w:eastAsia="宋体"/>
          <w:lang w:eastAsia="zh-CN"/>
        </w:rPr>
        <w:t>《</w:t>
      </w:r>
      <w:r>
        <w:t>隋</w:t>
      </w:r>
      <w:r>
        <w:rPr>
          <w:rFonts w:hint="eastAsia" w:eastAsia="宋体"/>
          <w:lang w:eastAsia="zh-CN"/>
        </w:rPr>
        <w:t>•</w:t>
      </w:r>
      <w:r>
        <w:t>唐書</w:t>
      </w:r>
      <w:r>
        <w:rPr>
          <w:rFonts w:hint="eastAsia" w:eastAsia="宋体"/>
          <w:lang w:eastAsia="zh-CN"/>
        </w:rPr>
        <w:t>》</w:t>
      </w:r>
      <w:r>
        <w:t>、</w:t>
      </w:r>
      <w:r>
        <w:rPr>
          <w:rFonts w:hint="eastAsia" w:eastAsia="宋体"/>
          <w:lang w:eastAsia="zh-CN"/>
        </w:rPr>
        <w:t>《</w:t>
      </w:r>
      <w:r>
        <w:t>宋</w:t>
      </w:r>
      <w:r>
        <w:rPr>
          <w:rFonts w:hint="eastAsia" w:eastAsia="宋体"/>
          <w:lang w:eastAsia="zh-CN"/>
        </w:rPr>
        <w:t>•</w:t>
      </w:r>
      <w:r>
        <w:t>元史</w:t>
      </w:r>
      <w:r>
        <w:rPr>
          <w:rFonts w:hint="eastAsia" w:eastAsia="宋体"/>
          <w:lang w:eastAsia="zh-CN"/>
        </w:rPr>
        <w:t>》</w:t>
      </w:r>
      <w:r>
        <w:t>之謬説，而積石茫無定</w:t>
      </w:r>
    </w:p>
    <w:p w14:paraId="2DF2D2DE">
      <w:r>
        <w:t>在矣。今欲定崑崙之所在，當以</w:t>
      </w:r>
      <w:r>
        <w:rPr>
          <w:rFonts w:hint="eastAsia" w:eastAsia="宋体"/>
          <w:lang w:eastAsia="zh-CN"/>
        </w:rPr>
        <w:t>《</w:t>
      </w:r>
      <w:r>
        <w:t>史記。大宛傳</w:t>
      </w:r>
      <w:r>
        <w:rPr>
          <w:rFonts w:hint="eastAsia" w:eastAsia="宋体"/>
          <w:lang w:eastAsia="zh-CN"/>
        </w:rPr>
        <w:t>》</w:t>
      </w:r>
      <w:r>
        <w:t>、</w:t>
      </w:r>
      <w:r>
        <w:rPr>
          <w:rFonts w:hint="eastAsia" w:eastAsia="宋体"/>
          <w:lang w:eastAsia="zh-CN"/>
        </w:rPr>
        <w:t>《</w:t>
      </w:r>
      <w:r>
        <w:t>漢書。西域傳</w:t>
      </w:r>
      <w:r>
        <w:rPr>
          <w:rFonts w:hint="eastAsia" w:eastAsia="宋体"/>
          <w:lang w:eastAsia="zh-CN"/>
        </w:rPr>
        <w:t>》</w:t>
      </w:r>
      <w:r>
        <w:t>爲主，而屏絶一切荒誕</w:t>
      </w:r>
    </w:p>
    <w:p w14:paraId="3FFE4169">
      <w:r>
        <w:t>之辭；欲定積石之所在，當以</w:t>
      </w:r>
      <w:r>
        <w:rPr>
          <w:rFonts w:hint="eastAsia" w:eastAsia="宋体"/>
          <w:lang w:eastAsia="zh-CN"/>
        </w:rPr>
        <w:t>《</w:t>
      </w:r>
      <w:r>
        <w:t>漢書。地理志</w:t>
      </w:r>
      <w:r>
        <w:rPr>
          <w:rFonts w:hint="eastAsia" w:eastAsia="宋体"/>
          <w:lang w:eastAsia="zh-CN"/>
        </w:rPr>
        <w:t>》</w:t>
      </w:r>
      <w:r>
        <w:t>、</w:t>
      </w:r>
      <w:r>
        <w:rPr>
          <w:rFonts w:hint="eastAsia" w:eastAsia="宋体"/>
          <w:lang w:eastAsia="zh-CN"/>
        </w:rPr>
        <w:t>《</w:t>
      </w:r>
      <w:r>
        <w:t>水經注</w:t>
      </w:r>
      <w:r>
        <w:rPr>
          <w:rFonts w:hint="eastAsia" w:eastAsia="宋体"/>
          <w:lang w:eastAsia="zh-CN"/>
        </w:rPr>
        <w:t>》</w:t>
      </w:r>
      <w:r>
        <w:t>爲宗，而割斷一切謬悠之説，斯</w:t>
      </w:r>
    </w:p>
    <w:p w14:paraId="296F564C">
      <w:r>
        <w:t>爲定論矣。今俞安期辨崑崙、積石二山，知引</w:t>
      </w:r>
      <w:r>
        <w:rPr>
          <w:rFonts w:hint="eastAsia" w:eastAsia="宋体"/>
          <w:lang w:eastAsia="zh-CN"/>
        </w:rPr>
        <w:t>《</w:t>
      </w:r>
      <w:r>
        <w:t>水經注</w:t>
      </w:r>
      <w:r>
        <w:rPr>
          <w:rFonts w:hint="eastAsia" w:eastAsia="宋体"/>
          <w:lang w:eastAsia="zh-CN"/>
        </w:rPr>
        <w:t>》</w:t>
      </w:r>
      <w:r>
        <w:t>，謂</w:t>
      </w:r>
      <w:r>
        <w:rPr>
          <w:rFonts w:hint="eastAsia" w:eastAsia="宋体"/>
          <w:lang w:eastAsia="zh-CN"/>
        </w:rPr>
        <w:t>《</w:t>
      </w:r>
      <w:r>
        <w:t>禹本紀</w:t>
      </w:r>
      <w:r>
        <w:rPr>
          <w:rFonts w:hint="eastAsia" w:eastAsia="宋体"/>
          <w:lang w:eastAsia="zh-CN"/>
        </w:rPr>
        <w:t>》</w:t>
      </w:r>
      <w:r>
        <w:t>諸説爲難以詳究引</w:t>
      </w:r>
    </w:p>
    <w:p w14:paraId="18F071B6">
      <w:r>
        <w:t>【第230页】</w:t>
      </w:r>
    </w:p>
    <w:p w14:paraId="1A5E8D21">
      <w:r>
        <w:rPr>
          <w:rFonts w:hint="eastAsia" w:eastAsia="宋体"/>
          <w:lang w:eastAsia="zh-CN"/>
        </w:rPr>
        <w:t>《</w:t>
      </w:r>
      <w:r>
        <w:t>西域傳</w:t>
      </w:r>
      <w:r>
        <w:rPr>
          <w:rFonts w:hint="eastAsia" w:eastAsia="宋体"/>
          <w:lang w:eastAsia="zh-CN"/>
        </w:rPr>
        <w:t>》</w:t>
      </w:r>
      <w:r>
        <w:t>，斷崑崙爲在蔥嶺、于闐之間，是矣。何又參以</w:t>
      </w:r>
      <w:r>
        <w:rPr>
          <w:rFonts w:hint="eastAsia" w:eastAsia="宋体"/>
          <w:lang w:eastAsia="zh-CN"/>
        </w:rPr>
        <w:t>《</w:t>
      </w:r>
      <w:r>
        <w:t>山海經</w:t>
      </w:r>
      <w:r>
        <w:rPr>
          <w:rFonts w:hint="eastAsia" w:eastAsia="宋体"/>
          <w:lang w:eastAsia="zh-CN"/>
        </w:rPr>
        <w:t>》《</w:t>
      </w:r>
      <w:r>
        <w:t>海内</w:t>
      </w:r>
      <w:r>
        <w:rPr>
          <w:rFonts w:hint="eastAsia" w:eastAsia="宋体"/>
          <w:lang w:eastAsia="zh-CN"/>
        </w:rPr>
        <w:t>》</w:t>
      </w:r>
      <w:r>
        <w:t>、</w:t>
      </w:r>
      <w:r>
        <w:rPr>
          <w:rFonts w:hint="eastAsia" w:eastAsia="宋体"/>
          <w:lang w:eastAsia="zh-CN"/>
        </w:rPr>
        <w:t>《</w:t>
      </w:r>
      <w:r>
        <w:t>大荒</w:t>
      </w:r>
      <w:r>
        <w:rPr>
          <w:rFonts w:hint="eastAsia" w:eastAsia="宋体"/>
          <w:lang w:eastAsia="zh-CN"/>
        </w:rPr>
        <w:t>》</w:t>
      </w:r>
      <w:r>
        <w:t>有兩崑</w:t>
      </w:r>
    </w:p>
    <w:p w14:paraId="647AAF36">
      <w:r>
        <w:t>崙之説以自溷乎？又謂葱嶺以西爲天竺，又西有大崑崙。考</w:t>
      </w:r>
      <w:r>
        <w:rPr>
          <w:rFonts w:hint="eastAsia" w:eastAsia="宋体"/>
          <w:lang w:eastAsia="zh-CN"/>
        </w:rPr>
        <w:t>《</w:t>
      </w:r>
      <w:r>
        <w:t>史記。大宛傳</w:t>
      </w:r>
      <w:r>
        <w:rPr>
          <w:rFonts w:hint="eastAsia" w:eastAsia="宋体"/>
          <w:lang w:eastAsia="zh-CN"/>
        </w:rPr>
        <w:t>》</w:t>
      </w:r>
      <w:r>
        <w:t>云：</w:t>
      </w:r>
      <w:r>
        <w:rPr>
          <w:rFonts w:hint="eastAsia" w:eastAsia="宋体"/>
          <w:lang w:eastAsia="zh-CN"/>
        </w:rPr>
        <w:t>“</w:t>
      </w:r>
      <w:r>
        <w:t>身毒</w:t>
      </w:r>
    </w:p>
    <w:p w14:paraId="517B5D31">
      <w:r>
        <w:rPr>
          <w:rFonts w:hint="eastAsia" w:eastAsia="宋体"/>
          <w:lang w:eastAsia="zh-CN"/>
        </w:rPr>
        <w:t>（</w:t>
      </w:r>
      <w:r>
        <w:t>國</w:t>
      </w:r>
      <w:r>
        <w:rPr>
          <w:rFonts w:hint="eastAsia" w:eastAsia="宋体"/>
          <w:lang w:eastAsia="zh-CN"/>
        </w:rPr>
        <w:t>）</w:t>
      </w:r>
      <w:r>
        <w:t>在大夏東南可數千里。</w:t>
      </w:r>
      <w:r>
        <w:rPr>
          <w:rFonts w:hint="eastAsia" w:eastAsia="宋体"/>
          <w:lang w:eastAsia="zh-CN"/>
        </w:rPr>
        <w:t>”</w:t>
      </w:r>
      <w:r>
        <w:t>身毒即天竺，大夏即大月氏。大月氏在蔥嶺西南二千餘里</w:t>
      </w:r>
    </w:p>
    <w:p w14:paraId="24040276">
      <w:r>
        <w:t>身毒又在大夏東南數千里。是天竺當反在葱嶺之東南，不得云葱嶺以西爲天竺矣。今乃</w:t>
      </w:r>
    </w:p>
    <w:p w14:paraId="331F1F2A">
      <w:r>
        <w:t>云葱嶺以西爲天竺，是并不知天竺在葱嶺之何方也。既不知天竺在蔥嶺之何方，又何從</w:t>
      </w:r>
    </w:p>
    <w:p w14:paraId="7D994E0C">
      <w:r>
        <w:t>而知天竺之西有大崑崙乎？牽合羣書以證明之，乃適成疵纇耳。知引</w:t>
      </w:r>
      <w:r>
        <w:rPr>
          <w:rFonts w:hint="eastAsia" w:eastAsia="宋体"/>
          <w:lang w:eastAsia="zh-CN"/>
        </w:rPr>
        <w:t>《</w:t>
      </w:r>
      <w:r>
        <w:t>唐書</w:t>
      </w:r>
      <w:r>
        <w:rPr>
          <w:rFonts w:hint="eastAsia" w:eastAsia="宋体"/>
          <w:lang w:eastAsia="zh-CN"/>
        </w:rPr>
        <w:t>》</w:t>
      </w:r>
      <w:r>
        <w:t>，考河關兩</w:t>
      </w:r>
    </w:p>
    <w:p w14:paraId="4B7B62CD">
      <w:r>
        <w:t>山夾峙，河流其中者，非禹導河之積石；引</w:t>
      </w:r>
      <w:r>
        <w:rPr>
          <w:rFonts w:hint="eastAsia" w:eastAsia="宋体"/>
          <w:lang w:eastAsia="zh-CN"/>
        </w:rPr>
        <w:t>《</w:t>
      </w:r>
      <w:r>
        <w:t>史記正義</w:t>
      </w:r>
      <w:r>
        <w:rPr>
          <w:rFonts w:hint="eastAsia" w:eastAsia="宋体"/>
          <w:lang w:eastAsia="zh-CN"/>
        </w:rPr>
        <w:t>》</w:t>
      </w:r>
      <w:r>
        <w:t>，證吐谷渾界者爲大積石，是矣</w:t>
      </w:r>
    </w:p>
    <w:p w14:paraId="1DEBF389">
      <w:r>
        <w:t>奈何又誤駁劉元鼎所指之星宿川爲積石冒出之河源乎？星宿川，</w:t>
      </w:r>
      <w:r>
        <w:rPr>
          <w:rFonts w:hint="eastAsia" w:eastAsia="宋体"/>
          <w:lang w:eastAsia="zh-CN"/>
        </w:rPr>
        <w:t>《</w:t>
      </w:r>
      <w:r>
        <w:t>元史</w:t>
      </w:r>
      <w:r>
        <w:rPr>
          <w:rFonts w:hint="eastAsia" w:eastAsia="宋体"/>
          <w:lang w:eastAsia="zh-CN"/>
        </w:rPr>
        <w:t>》</w:t>
      </w:r>
      <w:r>
        <w:t>謂之星宿海，大</w:t>
      </w:r>
    </w:p>
    <w:p w14:paraId="597B99CA">
      <w:r>
        <w:t>積石即今阿木奈瑪勒占木遜山也。恭考</w:t>
      </w:r>
      <w:r>
        <w:rPr>
          <w:rFonts w:hint="eastAsia" w:eastAsia="宋体"/>
          <w:lang w:eastAsia="zh-CN"/>
        </w:rPr>
        <w:t>《</w:t>
      </w:r>
      <w:r>
        <w:t>欽定輿地全圖</w:t>
      </w:r>
      <w:r>
        <w:rPr>
          <w:rFonts w:hint="eastAsia" w:eastAsia="宋体"/>
          <w:lang w:eastAsia="zh-CN"/>
        </w:rPr>
        <w:t>》</w:t>
      </w:r>
      <w:r>
        <w:t>，鄂敦淖爾在阿木奈瑪勒占木遜</w:t>
      </w:r>
    </w:p>
    <w:p w14:paraId="017449DF">
      <w:r>
        <w:t>西南六百餘里。蒙古語鄂敦即星宿，淖爾即海，是星宿海尚在積石西南六百餘里，何得云</w:t>
      </w:r>
    </w:p>
    <w:p w14:paraId="5A333F2F">
      <w:r>
        <w:t>星宿川爲積石冒出之河源乎？欲辨他人之訛，而又自成其訛，是爲疎矣</w:t>
      </w:r>
    </w:p>
    <w:p w14:paraId="260564E4">
      <w:pPr>
        <w:rPr>
          <w:rFonts w:hint="eastAsia" w:eastAsia="宋体"/>
          <w:lang w:eastAsia="zh-CN"/>
        </w:rPr>
      </w:pPr>
      <w:r>
        <w:t>萬斯同</w:t>
      </w:r>
      <w:r>
        <w:rPr>
          <w:rFonts w:hint="eastAsia" w:eastAsia="宋体"/>
          <w:lang w:eastAsia="zh-CN"/>
        </w:rPr>
        <w:t>《</w:t>
      </w:r>
      <w:r>
        <w:t>崑崙辨</w:t>
      </w:r>
      <w:r>
        <w:rPr>
          <w:rFonts w:hint="eastAsia" w:eastAsia="宋体"/>
          <w:lang w:eastAsia="zh-CN"/>
        </w:rPr>
        <w:t>》</w:t>
      </w:r>
    </w:p>
    <w:p w14:paraId="0DF74151">
      <w:r>
        <w:t>E-九</w:t>
      </w:r>
    </w:p>
    <w:p w14:paraId="1B00F5D3">
      <w:pPr>
        <w:rPr>
          <w:rFonts w:hint="eastAsia" w:eastAsia="宋体"/>
          <w:lang w:eastAsia="zh-CN"/>
        </w:rPr>
      </w:pPr>
      <w:r>
        <w:rPr>
          <w:rFonts w:hint="eastAsia" w:eastAsia="宋体"/>
          <w:lang w:eastAsia="zh-CN"/>
        </w:rPr>
        <w:t>《</w:t>
      </w:r>
      <w:r>
        <w:t>山海經。西次三經</w:t>
      </w:r>
      <w:r>
        <w:rPr>
          <w:rFonts w:hint="eastAsia" w:eastAsia="宋体"/>
          <w:lang w:eastAsia="zh-CN"/>
        </w:rPr>
        <w:t>》</w:t>
      </w:r>
      <w:r>
        <w:t>曰：</w:t>
      </w:r>
      <w:r>
        <w:rPr>
          <w:rFonts w:hint="eastAsia" w:eastAsia="宋体"/>
          <w:lang w:eastAsia="zh-CN"/>
        </w:rPr>
        <w:t>“</w:t>
      </w:r>
      <w:r>
        <w:t>崑崙之丘，</w:t>
      </w:r>
      <w:r>
        <w:rPr>
          <w:rFonts w:hint="eastAsia" w:eastAsia="宋体"/>
          <w:lang w:eastAsia="zh-CN"/>
        </w:rPr>
        <w:t>【</w:t>
      </w:r>
      <w:r>
        <w:t>是</w:t>
      </w:r>
      <w:r>
        <w:rPr>
          <w:rFonts w:hint="eastAsia" w:eastAsia="宋体"/>
          <w:lang w:eastAsia="zh-CN"/>
        </w:rPr>
        <w:t>】</w:t>
      </w:r>
      <w:r>
        <w:t>實惟帝之下都。</w:t>
      </w:r>
      <w:r>
        <w:rPr>
          <w:rFonts w:hint="eastAsia" w:eastAsia="宋体"/>
          <w:lang w:eastAsia="zh-CN"/>
        </w:rPr>
        <w:t>”“</w:t>
      </w:r>
      <w:r>
        <w:t>河水出焉，而南流</w:t>
      </w:r>
      <w:r>
        <w:rPr>
          <w:rFonts w:hint="eastAsia" w:eastAsia="宋体"/>
          <w:lang w:eastAsia="zh-CN"/>
        </w:rPr>
        <w:t>【</w:t>
      </w:r>
      <w:r>
        <w:t>東</w:t>
      </w:r>
      <w:r>
        <w:rPr>
          <w:rFonts w:hint="eastAsia" w:eastAsia="宋体"/>
          <w:lang w:eastAsia="zh-CN"/>
        </w:rPr>
        <w:t>】</w:t>
      </w:r>
    </w:p>
    <w:p w14:paraId="78A202B2">
      <w:r>
        <w:t>注於無達。</w:t>
      </w:r>
      <w:r>
        <w:rPr>
          <w:rFonts w:hint="eastAsia" w:eastAsia="宋体"/>
          <w:lang w:eastAsia="zh-CN"/>
        </w:rPr>
        <w:t>”《</w:t>
      </w:r>
      <w:r>
        <w:t>海内西經</w:t>
      </w:r>
      <w:r>
        <w:rPr>
          <w:rFonts w:hint="eastAsia" w:eastAsia="宋体"/>
          <w:lang w:eastAsia="zh-CN"/>
        </w:rPr>
        <w:t>》</w:t>
      </w:r>
      <w:r>
        <w:t>曰</w:t>
      </w:r>
      <w:r>
        <w:rPr>
          <w:rFonts w:hint="eastAsia" w:eastAsia="宋体"/>
          <w:lang w:eastAsia="zh-CN"/>
        </w:rPr>
        <w:t>“</w:t>
      </w:r>
      <w:r>
        <w:t>海内崑崙之墟在西北。</w:t>
      </w:r>
      <w:r>
        <w:rPr>
          <w:rFonts w:hint="eastAsia" w:eastAsia="宋体"/>
          <w:lang w:eastAsia="zh-CN"/>
        </w:rPr>
        <w:t>”“</w:t>
      </w:r>
      <w:r>
        <w:t>方八百里，高萬仞。</w:t>
      </w:r>
      <w:r>
        <w:rPr>
          <w:rFonts w:hint="eastAsia" w:eastAsia="宋体"/>
          <w:lang w:eastAsia="zh-CN"/>
        </w:rPr>
        <w:t>”“</w:t>
      </w:r>
      <w:r>
        <w:t>河水出東北</w:t>
      </w:r>
    </w:p>
    <w:p w14:paraId="3628FB60">
      <w:r>
        <w:t>【第231页】</w:t>
      </w:r>
    </w:p>
    <w:p w14:paraId="72D98502">
      <w:pPr>
        <w:rPr>
          <w:rFonts w:hint="eastAsia" w:eastAsia="宋体"/>
          <w:lang w:eastAsia="zh-CN"/>
        </w:rPr>
      </w:pPr>
      <w:r>
        <w:t>隅。</w:t>
      </w:r>
      <w:r>
        <w:rPr>
          <w:rFonts w:hint="eastAsia" w:eastAsia="宋体"/>
          <w:lang w:eastAsia="zh-CN"/>
        </w:rPr>
        <w:t>”</w:t>
      </w:r>
      <w:r>
        <w:t>本止一山而兩言之者，蓋此經非出于一人，故所載有詳畧，其實非二山也。</w:t>
      </w:r>
      <w:r>
        <w:rPr>
          <w:rFonts w:hint="eastAsia" w:eastAsia="宋体"/>
          <w:lang w:eastAsia="zh-CN"/>
        </w:rPr>
        <w:t>《</w:t>
      </w:r>
      <w:r>
        <w:t>山海經</w:t>
      </w:r>
      <w:r>
        <w:rPr>
          <w:rFonts w:hint="eastAsia" w:eastAsia="宋体"/>
          <w:lang w:eastAsia="zh-CN"/>
        </w:rPr>
        <w:t>》</w:t>
      </w:r>
    </w:p>
    <w:p w14:paraId="46208018">
      <w:r>
        <w:t>所指之崑崙，不言在西域何國。以上文考之，其東北四百里曰槐江之山，丘時之水出焉</w:t>
      </w:r>
    </w:p>
    <w:p w14:paraId="2F795EBB">
      <w:r>
        <w:t>北流注於泑水。泑水即泑澤也，泑澤即鹽澤也。鹽澤去陽關止三百里，則崑崙當亦不遠</w:t>
      </w:r>
    </w:p>
    <w:p w14:paraId="4D5C4999">
      <w:r>
        <w:t>漢武帝之所名與？</w:t>
      </w:r>
      <w:r>
        <w:rPr>
          <w:rFonts w:hint="eastAsia" w:eastAsia="宋体"/>
          <w:lang w:eastAsia="zh-CN"/>
        </w:rPr>
        <w:t>《</w:t>
      </w:r>
      <w:r>
        <w:t>山海經</w:t>
      </w:r>
      <w:r>
        <w:rPr>
          <w:rFonts w:hint="eastAsia" w:eastAsia="宋体"/>
          <w:lang w:eastAsia="zh-CN"/>
        </w:rPr>
        <w:t>》</w:t>
      </w:r>
      <w:r>
        <w:t>所云地實相近，漢武帝所案圖書，當即用此經之文。若夫</w:t>
      </w:r>
      <w:r>
        <w:rPr>
          <w:rFonts w:hint="eastAsia" w:eastAsia="宋体"/>
          <w:lang w:eastAsia="zh-CN"/>
        </w:rPr>
        <w:t>《</w:t>
      </w:r>
      <w:r>
        <w:t>唐</w:t>
      </w:r>
    </w:p>
    <w:p w14:paraId="2B123411">
      <w:r>
        <w:t>書</w:t>
      </w:r>
      <w:r>
        <w:rPr>
          <w:rFonts w:hint="eastAsia" w:eastAsia="宋体"/>
          <w:lang w:eastAsia="zh-CN"/>
        </w:rPr>
        <w:t>》</w:t>
      </w:r>
      <w:r>
        <w:t>之崑崙，漢語既曰紫山，番語又曰悶磨藜，何以知其爲崑崙而稱之？劉元鼎雖身歷其</w:t>
      </w:r>
    </w:p>
    <w:p w14:paraId="5577FD08">
      <w:r>
        <w:t>地，不過因古書河出崑崙之言，從而附會之，非其實也。</w:t>
      </w:r>
      <w:r>
        <w:rPr>
          <w:rFonts w:hint="eastAsia" w:eastAsia="宋体"/>
          <w:lang w:eastAsia="zh-CN"/>
        </w:rPr>
        <w:t>《</w:t>
      </w:r>
      <w:r>
        <w:t>元史</w:t>
      </w:r>
      <w:r>
        <w:rPr>
          <w:rFonts w:hint="eastAsia" w:eastAsia="宋体"/>
          <w:lang w:eastAsia="zh-CN"/>
        </w:rPr>
        <w:t>》</w:t>
      </w:r>
      <w:r>
        <w:t>之崑崙，謂去河源三百里</w:t>
      </w:r>
    </w:p>
    <w:p w14:paraId="3E2D675A">
      <w:r>
        <w:t>夫天下之水，未有不發源于山者。黄河爲天下大川之首，豈有不源于山而源于星宿海之</w:t>
      </w:r>
    </w:p>
    <w:p w14:paraId="0F4D2964">
      <w:r>
        <w:t>理？且番漢之語，皆不名崑崙，而都實獨意之曰北崑崙也，其誰信之？夫欲窮真源，自當</w:t>
      </w:r>
    </w:p>
    <w:p w14:paraId="72CA1E3C">
      <w:r>
        <w:t>遡流而上。乃不由水道，反從山巔而行，此何意乎？自漢以來，皆言河出于闐，爲都實者</w:t>
      </w:r>
    </w:p>
    <w:p w14:paraId="745DC63D">
      <w:r>
        <w:t>當先求漢之河源，審知其非是，然後求之他方，庶幾無憾。今不問兩漢之故跡，舍于闐而</w:t>
      </w:r>
    </w:p>
    <w:p w14:paraId="1820078A">
      <w:r>
        <w:t>問之吐蕃，自以爲河源在是，其誰信之？夫河源不出于崑崙，已背乎古人之説，而其所謂</w:t>
      </w:r>
    </w:p>
    <w:p w14:paraId="6A1F4EEC">
      <w:r>
        <w:t>崑崙，又去于闐之崑崙數千里，其不可渾而爲一也明矣。然則究安從？惟</w:t>
      </w:r>
      <w:r>
        <w:rPr>
          <w:rFonts w:hint="eastAsia" w:eastAsia="宋体"/>
          <w:lang w:eastAsia="zh-CN"/>
        </w:rPr>
        <w:t>《</w:t>
      </w:r>
      <w:r>
        <w:t>山海經</w:t>
      </w:r>
      <w:r>
        <w:rPr>
          <w:rFonts w:hint="eastAsia" w:eastAsia="宋体"/>
          <w:lang w:eastAsia="zh-CN"/>
        </w:rPr>
        <w:t>》</w:t>
      </w:r>
      <w:r>
        <w:t>漢武</w:t>
      </w:r>
    </w:p>
    <w:p w14:paraId="25E9B700">
      <w:r>
        <w:t>帝之説，吾有取焉。</w:t>
      </w:r>
    </w:p>
    <w:p w14:paraId="0EB03195">
      <w:r>
        <w:t>謹案：萬斯同不信吐蕃之崑崙，并不信星宿海爲河源，且引</w:t>
      </w:r>
      <w:r>
        <w:rPr>
          <w:rFonts w:hint="eastAsia" w:eastAsia="宋体"/>
          <w:lang w:eastAsia="zh-CN"/>
        </w:rPr>
        <w:t>《</w:t>
      </w:r>
      <w:r>
        <w:t>山海經。西次三經</w:t>
      </w:r>
      <w:r>
        <w:rPr>
          <w:rFonts w:hint="eastAsia" w:eastAsia="宋体"/>
          <w:lang w:eastAsia="zh-CN"/>
        </w:rPr>
        <w:t>》</w:t>
      </w:r>
      <w:r>
        <w:t>及</w:t>
      </w:r>
    </w:p>
    <w:p w14:paraId="4781BFC2">
      <w:r>
        <w:rPr>
          <w:rFonts w:hint="eastAsia" w:eastAsia="宋体"/>
          <w:lang w:eastAsia="zh-CN"/>
        </w:rPr>
        <w:t>《</w:t>
      </w:r>
      <w:r>
        <w:t>海内西經</w:t>
      </w:r>
      <w:r>
        <w:rPr>
          <w:rFonts w:hint="eastAsia" w:eastAsia="宋体"/>
          <w:lang w:eastAsia="zh-CN"/>
        </w:rPr>
        <w:t>》</w:t>
      </w:r>
      <w:r>
        <w:t>證漢武帝所名于闐崑崙爲是駁</w:t>
      </w:r>
      <w:r>
        <w:rPr>
          <w:rFonts w:hint="eastAsia" w:eastAsia="宋体"/>
          <w:lang w:eastAsia="zh-CN"/>
        </w:rPr>
        <w:t>《</w:t>
      </w:r>
      <w:r>
        <w:t>元史</w:t>
      </w:r>
      <w:r>
        <w:rPr>
          <w:rFonts w:hint="eastAsia" w:eastAsia="宋体"/>
          <w:lang w:eastAsia="zh-CN"/>
        </w:rPr>
        <w:t>》</w:t>
      </w:r>
      <w:r>
        <w:t>謂水不源於山而源于星宿海爲於理</w:t>
      </w:r>
    </w:p>
    <w:p w14:paraId="388902C6">
      <w:r>
        <w:t>【第232页】</w:t>
      </w:r>
    </w:p>
    <w:p w14:paraId="2BEF4D65">
      <w:r>
        <w:t>不然。此皆卓越之見也。然以</w:t>
      </w:r>
      <w:r>
        <w:rPr>
          <w:rFonts w:hint="eastAsia" w:eastAsia="宋体"/>
          <w:lang w:eastAsia="zh-CN"/>
        </w:rPr>
        <w:t>《</w:t>
      </w:r>
      <w:r>
        <w:t>山海經</w:t>
      </w:r>
      <w:r>
        <w:rPr>
          <w:rFonts w:hint="eastAsia" w:eastAsia="宋体"/>
          <w:lang w:eastAsia="zh-CN"/>
        </w:rPr>
        <w:t>》</w:t>
      </w:r>
      <w:r>
        <w:t>不足據之道理，紐合</w:t>
      </w:r>
      <w:r>
        <w:rPr>
          <w:rFonts w:hint="eastAsia" w:eastAsia="宋体"/>
          <w:lang w:eastAsia="zh-CN"/>
        </w:rPr>
        <w:t>《</w:t>
      </w:r>
      <w:r>
        <w:t>漢書</w:t>
      </w:r>
      <w:r>
        <w:rPr>
          <w:rFonts w:hint="eastAsia" w:eastAsia="宋体"/>
          <w:lang w:eastAsia="zh-CN"/>
        </w:rPr>
        <w:t>》</w:t>
      </w:r>
      <w:r>
        <w:t>鹽澤去玉門、陽關三</w:t>
      </w:r>
    </w:p>
    <w:p w14:paraId="437C218C">
      <w:r>
        <w:t>百餘里之説，則大不然。夫</w:t>
      </w:r>
      <w:r>
        <w:rPr>
          <w:rFonts w:hint="eastAsia" w:eastAsia="宋体"/>
          <w:lang w:eastAsia="zh-CN"/>
        </w:rPr>
        <w:t>《</w:t>
      </w:r>
      <w:r>
        <w:t>山海經</w:t>
      </w:r>
      <w:r>
        <w:rPr>
          <w:rFonts w:hint="eastAsia" w:eastAsia="宋体"/>
          <w:lang w:eastAsia="zh-CN"/>
        </w:rPr>
        <w:t>》</w:t>
      </w:r>
      <w:r>
        <w:t>道里之不足據，固無庸辨，至</w:t>
      </w:r>
      <w:r>
        <w:rPr>
          <w:rFonts w:hint="eastAsia" w:eastAsia="宋体"/>
          <w:lang w:eastAsia="zh-CN"/>
        </w:rPr>
        <w:t>《</w:t>
      </w:r>
      <w:r>
        <w:t>漢書</w:t>
      </w:r>
      <w:r>
        <w:rPr>
          <w:rFonts w:hint="eastAsia" w:eastAsia="宋体"/>
          <w:lang w:eastAsia="zh-CN"/>
        </w:rPr>
        <w:t>》</w:t>
      </w:r>
      <w:r>
        <w:t>謂鹽澤去玉門</w:t>
      </w:r>
    </w:p>
    <w:p w14:paraId="2176653B">
      <w:pPr>
        <w:rPr>
          <w:rFonts w:hint="eastAsia" w:eastAsia="宋体"/>
          <w:lang w:eastAsia="zh-CN"/>
        </w:rPr>
      </w:pPr>
      <w:r>
        <w:t>陽關三百餘里，此則今本</w:t>
      </w:r>
      <w:r>
        <w:rPr>
          <w:rFonts w:hint="eastAsia" w:eastAsia="宋体"/>
          <w:lang w:eastAsia="zh-CN"/>
        </w:rPr>
        <w:t>《</w:t>
      </w:r>
      <w:r>
        <w:t>漢書</w:t>
      </w:r>
      <w:r>
        <w:rPr>
          <w:rFonts w:hint="eastAsia" w:eastAsia="宋体"/>
          <w:lang w:eastAsia="zh-CN"/>
        </w:rPr>
        <w:t>》</w:t>
      </w:r>
      <w:r>
        <w:t>之訛脱也。案</w:t>
      </w:r>
      <w:r>
        <w:rPr>
          <w:rFonts w:hint="eastAsia" w:eastAsia="宋体"/>
          <w:lang w:eastAsia="zh-CN"/>
        </w:rPr>
        <w:t>《</w:t>
      </w:r>
      <w:r>
        <w:t>水經注</w:t>
      </w:r>
      <w:r>
        <w:rPr>
          <w:rFonts w:hint="eastAsia" w:eastAsia="宋体"/>
          <w:lang w:eastAsia="zh-CN"/>
        </w:rPr>
        <w:t>》</w:t>
      </w:r>
      <w:r>
        <w:t>引</w:t>
      </w:r>
      <w:r>
        <w:rPr>
          <w:rFonts w:hint="eastAsia" w:eastAsia="宋体"/>
          <w:lang w:eastAsia="zh-CN"/>
        </w:rPr>
        <w:t>《</w:t>
      </w:r>
      <w:r>
        <w:t>山海經</w:t>
      </w:r>
      <w:r>
        <w:rPr>
          <w:rFonts w:hint="eastAsia" w:eastAsia="宋体"/>
          <w:lang w:eastAsia="zh-CN"/>
        </w:rPr>
        <w:t>》</w:t>
      </w:r>
      <w:r>
        <w:t>云：</w:t>
      </w:r>
      <w:r>
        <w:rPr>
          <w:rFonts w:hint="eastAsia" w:eastAsia="宋体"/>
          <w:lang w:eastAsia="zh-CN"/>
        </w:rPr>
        <w:t>“</w:t>
      </w:r>
      <w:r>
        <w:t>不周之山</w:t>
      </w:r>
      <w:r>
        <w:rPr>
          <w:rFonts w:hint="eastAsia" w:eastAsia="宋体"/>
          <w:lang w:eastAsia="zh-CN"/>
        </w:rPr>
        <w:t>……</w:t>
      </w:r>
    </w:p>
    <w:p w14:paraId="3F457484">
      <w:r>
        <w:t>東望泑澤，河水之所潛也，其源渾渾泡泡。</w:t>
      </w:r>
      <w:r>
        <w:rPr>
          <w:rFonts w:hint="eastAsia" w:eastAsia="宋体"/>
          <w:lang w:eastAsia="zh-CN"/>
        </w:rPr>
        <w:t>”</w:t>
      </w:r>
      <w:r>
        <w:t>下云東去玉門、陽關千三百餘里，泑澤即鹽澤</w:t>
      </w:r>
    </w:p>
    <w:p w14:paraId="2DD3FAFB">
      <w:r>
        <w:t>是鹽澤去玉門、陽關千三百餘里，非三百餘里矣。恭考</w:t>
      </w:r>
      <w:r>
        <w:rPr>
          <w:rFonts w:hint="eastAsia" w:eastAsia="宋体"/>
          <w:lang w:eastAsia="zh-CN"/>
        </w:rPr>
        <w:t>《</w:t>
      </w:r>
      <w:r>
        <w:t>欽定輿地全圖</w:t>
      </w:r>
      <w:r>
        <w:rPr>
          <w:rFonts w:hint="eastAsia" w:eastAsia="宋体"/>
          <w:lang w:eastAsia="zh-CN"/>
        </w:rPr>
        <w:t>》</w:t>
      </w:r>
      <w:r>
        <w:t>，回部羅布淖爾西</w:t>
      </w:r>
    </w:p>
    <w:p w14:paraId="6226DABF">
      <w:r>
        <w:t>去嘉峪關外玉門縣千三百餘里，羅布淖爾即蒲昌海，蒲昌海即鹽澤也，是又鹽澤去玉門</w:t>
      </w:r>
    </w:p>
    <w:p w14:paraId="3F28CAB9">
      <w:r>
        <w:t>陽關千三百餘里之明證矣。今乃云鹽澤去陽關止三百里，豈其然乎？至不信星宿海爲河</w:t>
      </w:r>
    </w:p>
    <w:p w14:paraId="05D317FE">
      <w:r>
        <w:t>源，謂天下之水未有不發源於山者，則其説甚是，其意猶非，何也？蓋萬氏實未知星宿海</w:t>
      </w:r>
    </w:p>
    <w:p w14:paraId="3836E6C4">
      <w:r>
        <w:t>之上三百餘里尚有阿勒坦噶達素齊老之真源，且并不知蒲昌以下有伏流至阿勒坦噶達素</w:t>
      </w:r>
    </w:p>
    <w:p w14:paraId="7B39A914">
      <w:r>
        <w:t>齊老而出者爲重源潛發。其意不過篤信</w:t>
      </w:r>
      <w:r>
        <w:rPr>
          <w:rFonts w:hint="eastAsia" w:eastAsia="宋体"/>
          <w:lang w:eastAsia="zh-CN"/>
        </w:rPr>
        <w:t>《</w:t>
      </w:r>
      <w:r>
        <w:t>山經</w:t>
      </w:r>
      <w:r>
        <w:rPr>
          <w:rFonts w:hint="eastAsia" w:eastAsia="宋体"/>
          <w:lang w:eastAsia="zh-CN"/>
        </w:rPr>
        <w:t>》</w:t>
      </w:r>
      <w:r>
        <w:t>、</w:t>
      </w:r>
      <w:r>
        <w:rPr>
          <w:rFonts w:hint="eastAsia" w:eastAsia="宋体"/>
          <w:lang w:eastAsia="zh-CN"/>
        </w:rPr>
        <w:t>《</w:t>
      </w:r>
      <w:r>
        <w:t>漢志</w:t>
      </w:r>
      <w:r>
        <w:rPr>
          <w:rFonts w:hint="eastAsia" w:eastAsia="宋体"/>
          <w:lang w:eastAsia="zh-CN"/>
        </w:rPr>
        <w:t>》</w:t>
      </w:r>
      <w:r>
        <w:t>，直疑河源當在西域耳。顧其推</w:t>
      </w:r>
    </w:p>
    <w:p w14:paraId="4309198B">
      <w:r>
        <w:t>測所至，十已得其六七，則較之潘昂霄輩以一人之目廢千古之論者，爲有進也</w:t>
      </w:r>
    </w:p>
    <w:p w14:paraId="563A8BC9">
      <w:pPr>
        <w:rPr>
          <w:rFonts w:hint="eastAsia" w:eastAsia="宋体"/>
          <w:lang w:eastAsia="zh-CN"/>
        </w:rPr>
      </w:pPr>
      <w:r>
        <w:t>胡渭</w:t>
      </w:r>
      <w:r>
        <w:rPr>
          <w:rFonts w:hint="eastAsia" w:eastAsia="宋体"/>
          <w:lang w:eastAsia="zh-CN"/>
        </w:rPr>
        <w:t>《</w:t>
      </w:r>
      <w:r>
        <w:t>禹貢錐指。附論河源</w:t>
      </w:r>
      <w:r>
        <w:rPr>
          <w:rFonts w:hint="eastAsia" w:eastAsia="宋体"/>
          <w:lang w:eastAsia="zh-CN"/>
        </w:rPr>
        <w:t>》</w:t>
      </w:r>
    </w:p>
    <w:p w14:paraId="54767BE0">
      <w:r>
        <w:t>案：吐番之源，都實親見之，殆非妄言。西域之源，且載於</w:t>
      </w:r>
      <w:r>
        <w:rPr>
          <w:rFonts w:hint="eastAsia" w:eastAsia="宋体"/>
          <w:lang w:eastAsia="zh-CN"/>
        </w:rPr>
        <w:t>《</w:t>
      </w:r>
      <w:r>
        <w:t>史</w:t>
      </w:r>
      <w:r>
        <w:rPr>
          <w:rFonts w:hint="eastAsia" w:eastAsia="宋体"/>
          <w:lang w:eastAsia="zh-CN"/>
        </w:rPr>
        <w:t>》</w:t>
      </w:r>
      <w:r>
        <w:t>、</w:t>
      </w:r>
      <w:r>
        <w:rPr>
          <w:rFonts w:hint="eastAsia" w:eastAsia="宋体"/>
          <w:lang w:eastAsia="zh-CN"/>
        </w:rPr>
        <w:t>《</w:t>
      </w:r>
      <w:r>
        <w:t>漢</w:t>
      </w:r>
      <w:r>
        <w:rPr>
          <w:rFonts w:hint="eastAsia" w:eastAsia="宋体"/>
          <w:lang w:eastAsia="zh-CN"/>
        </w:rPr>
        <w:t>》</w:t>
      </w:r>
      <w:r>
        <w:t>，豈爲虗記？然</w:t>
      </w:r>
    </w:p>
    <w:p w14:paraId="1F141AB2">
      <w:r>
        <w:t>近世往往疑西域而信吐蕃，何也？則以吐蕃之水與積石山下河相連爲有目者所共見，而</w:t>
      </w:r>
    </w:p>
    <w:p w14:paraId="372556C2">
      <w:r>
        <w:t>【第233页】</w:t>
      </w:r>
    </w:p>
    <w:p w14:paraId="6137991C">
      <w:r>
        <w:t>鹽澤潛行地下南出積石爲中國河者，幽閟難知故也。故吾謂欲辨二源之是非，其樞要全</w:t>
      </w:r>
    </w:p>
    <w:p w14:paraId="12191680">
      <w:r>
        <w:t>在于積石。積石之河，果爲鹽澤潛流之南出也，則必有卓詭之狀，與凡水不同者。</w:t>
      </w:r>
      <w:r>
        <w:rPr>
          <w:rFonts w:hint="eastAsia" w:eastAsia="宋体"/>
          <w:lang w:eastAsia="zh-CN"/>
        </w:rPr>
        <w:t>《</w:t>
      </w:r>
      <w:r>
        <w:t>山海</w:t>
      </w:r>
    </w:p>
    <w:p w14:paraId="0D88D543">
      <w:r>
        <w:t>經</w:t>
      </w:r>
      <w:r>
        <w:rPr>
          <w:rFonts w:hint="eastAsia" w:eastAsia="宋体"/>
          <w:lang w:eastAsia="zh-CN"/>
        </w:rPr>
        <w:t>》</w:t>
      </w:r>
      <w:r>
        <w:t>云：</w:t>
      </w:r>
      <w:r>
        <w:rPr>
          <w:rFonts w:hint="eastAsia" w:eastAsia="宋体"/>
          <w:lang w:eastAsia="zh-CN"/>
        </w:rPr>
        <w:t>“</w:t>
      </w:r>
      <w:r>
        <w:t>不周之山</w:t>
      </w:r>
      <w:r>
        <w:rPr>
          <w:rFonts w:hint="eastAsia" w:eastAsia="宋体"/>
          <w:lang w:eastAsia="zh-CN"/>
        </w:rPr>
        <w:t>……</w:t>
      </w:r>
      <w:r>
        <w:t>東望泑澤，河水所潛也，其源渾渾泡泡。</w:t>
      </w:r>
      <w:r>
        <w:rPr>
          <w:rFonts w:hint="eastAsia" w:eastAsia="宋体"/>
          <w:lang w:eastAsia="zh-CN"/>
        </w:rPr>
        <w:t>”</w:t>
      </w:r>
      <w:r>
        <w:t>泑澤即鹽澤。酈道元</w:t>
      </w:r>
    </w:p>
    <w:p w14:paraId="7955453F">
      <w:r>
        <w:t>云：</w:t>
      </w:r>
      <w:r>
        <w:rPr>
          <w:rFonts w:hint="eastAsia" w:eastAsia="宋体"/>
          <w:lang w:eastAsia="zh-CN"/>
        </w:rPr>
        <w:t>“</w:t>
      </w:r>
      <w:r>
        <w:t>洄湍雷轉，爲隱淪之脈。當其環流之上，飛禽奮翮</w:t>
      </w:r>
      <w:r>
        <w:rPr>
          <w:rFonts w:hint="eastAsia" w:eastAsia="宋体"/>
          <w:lang w:eastAsia="zh-CN"/>
        </w:rPr>
        <w:t>【</w:t>
      </w:r>
      <w:r>
        <w:t>於</w:t>
      </w:r>
      <w:r>
        <w:rPr>
          <w:rFonts w:hint="eastAsia" w:eastAsia="宋体"/>
          <w:lang w:eastAsia="zh-CN"/>
        </w:rPr>
        <w:t>】</w:t>
      </w:r>
      <w:r>
        <w:t>霄中者，無不墜於淵波。</w:t>
      </w:r>
      <w:r>
        <w:rPr>
          <w:rFonts w:hint="eastAsia" w:eastAsia="宋体"/>
          <w:lang w:eastAsia="zh-CN"/>
        </w:rPr>
        <w:t>”</w:t>
      </w:r>
      <w:r>
        <w:t>河</w:t>
      </w:r>
    </w:p>
    <w:p w14:paraId="42352AE9">
      <w:r>
        <w:t>水之伏也如是，則其南出於積石，自地中而上奮湓溢洶湧之狀，倍奇於鹽澤可知也。</w:t>
      </w:r>
      <w:r>
        <w:rPr>
          <w:rFonts w:hint="eastAsia" w:eastAsia="宋体"/>
          <w:lang w:eastAsia="zh-CN"/>
        </w:rPr>
        <w:t>《</w:t>
      </w:r>
      <w:r>
        <w:t>水</w:t>
      </w:r>
    </w:p>
    <w:p w14:paraId="371CE9EC">
      <w:r>
        <w:t>經</w:t>
      </w:r>
      <w:r>
        <w:rPr>
          <w:rFonts w:hint="eastAsia" w:eastAsia="宋体"/>
          <w:lang w:eastAsia="zh-CN"/>
        </w:rPr>
        <w:t>》</w:t>
      </w:r>
      <w:r>
        <w:t>云：山下有石門，河水冒以西南流。而道元絶無所發明，則以積石久没羌中，人不得</w:t>
      </w:r>
    </w:p>
    <w:p w14:paraId="3E49A4E0">
      <w:r>
        <w:t>至其地，驗其形，故無可言也。獨怪唐人頗有知大積石者，聘使往來，身歷其地，見吐蕃之</w:t>
      </w:r>
    </w:p>
    <w:p w14:paraId="4EE4E18D">
      <w:r>
        <w:t>水自西南來，即以爲河源，而不能於積石之下詳察重源之有無，是爲可憾耳。自明王文恪</w:t>
      </w:r>
    </w:p>
    <w:p w14:paraId="4A86C923">
      <w:r>
        <w:t>著</w:t>
      </w:r>
      <w:r>
        <w:rPr>
          <w:rFonts w:hint="eastAsia" w:eastAsia="宋体"/>
          <w:lang w:eastAsia="zh-CN"/>
        </w:rPr>
        <w:t>《</w:t>
      </w:r>
      <w:r>
        <w:t>河源辨</w:t>
      </w:r>
      <w:r>
        <w:rPr>
          <w:rFonts w:hint="eastAsia" w:eastAsia="宋体"/>
          <w:lang w:eastAsia="zh-CN"/>
        </w:rPr>
        <w:t>》</w:t>
      </w:r>
      <w:r>
        <w:t>以來學者始稍稍尋繹前載。然天下之事理，有古是而今非者，亦有古非而今</w:t>
      </w:r>
    </w:p>
    <w:p w14:paraId="678A0988">
      <w:r>
        <w:t>是者。執一以論，即非通人。使積石之地果有重源顯發之迹，則</w:t>
      </w:r>
      <w:r>
        <w:rPr>
          <w:rFonts w:hint="eastAsia" w:eastAsia="宋体"/>
          <w:lang w:eastAsia="zh-CN"/>
        </w:rPr>
        <w:t>《</w:t>
      </w:r>
      <w:r>
        <w:t>漢書</w:t>
      </w:r>
      <w:r>
        <w:rPr>
          <w:rFonts w:hint="eastAsia" w:eastAsia="宋体"/>
          <w:lang w:eastAsia="zh-CN"/>
        </w:rPr>
        <w:t>》</w:t>
      </w:r>
      <w:r>
        <w:t>爲是，元使爲非</w:t>
      </w:r>
    </w:p>
    <w:p w14:paraId="6D1A94F8">
      <w:r>
        <w:t>苟無其迹而唯西南二大川自吐蕃來數千里與積石之河相連，則亦不可謂非河源矣</w:t>
      </w:r>
    </w:p>
    <w:p w14:paraId="66544521">
      <w:r>
        <w:t>謹案：胡渭調停西域、吐蕃二源之説，揣摩伏流潛發之形，亦可謂億則屢中矣。惜未</w:t>
      </w:r>
    </w:p>
    <w:p w14:paraId="6C21E6D1">
      <w:r>
        <w:t>覩今之</w:t>
      </w:r>
      <w:r>
        <w:rPr>
          <w:rFonts w:hint="eastAsia" w:eastAsia="宋体"/>
          <w:lang w:eastAsia="zh-CN"/>
        </w:rPr>
        <w:t>《</w:t>
      </w:r>
      <w:r>
        <w:t>欽定輿地全圖</w:t>
      </w:r>
      <w:r>
        <w:rPr>
          <w:rFonts w:hint="eastAsia" w:eastAsia="宋体"/>
          <w:lang w:eastAsia="zh-CN"/>
        </w:rPr>
        <w:t>》</w:t>
      </w:r>
      <w:r>
        <w:t>又未讀</w:t>
      </w:r>
      <w:r>
        <w:rPr>
          <w:rFonts w:hint="eastAsia" w:eastAsia="宋体"/>
          <w:lang w:eastAsia="zh-CN"/>
        </w:rPr>
        <w:t>《</w:t>
      </w:r>
      <w:r>
        <w:t>御製河源詩</w:t>
      </w:r>
      <w:r>
        <w:rPr>
          <w:rFonts w:hint="eastAsia" w:eastAsia="宋体"/>
          <w:lang w:eastAsia="zh-CN"/>
        </w:rPr>
        <w:t>》</w:t>
      </w:r>
      <w:r>
        <w:t>及</w:t>
      </w:r>
      <w:r>
        <w:rPr>
          <w:rFonts w:hint="eastAsia" w:eastAsia="宋体"/>
          <w:lang w:eastAsia="zh-CN"/>
        </w:rPr>
        <w:t>《</w:t>
      </w:r>
      <w:r>
        <w:t>案語</w:t>
      </w:r>
      <w:r>
        <w:rPr>
          <w:rFonts w:hint="eastAsia" w:eastAsia="宋体"/>
          <w:lang w:eastAsia="zh-CN"/>
        </w:rPr>
        <w:t>》</w:t>
      </w:r>
      <w:r>
        <w:t>并讀</w:t>
      </w:r>
      <w:r>
        <w:rPr>
          <w:rFonts w:hint="eastAsia" w:eastAsia="宋体"/>
          <w:lang w:eastAsia="zh-CN"/>
        </w:rPr>
        <w:t>《</w:t>
      </w:r>
      <w:r>
        <w:t>宋史</w:t>
      </w:r>
      <w:r>
        <w:rPr>
          <w:rFonts w:hint="eastAsia" w:eastAsia="宋体"/>
          <w:lang w:eastAsia="zh-CN"/>
        </w:rPr>
        <w:t>•</w:t>
      </w:r>
      <w:r>
        <w:t>河渠志</w:t>
      </w:r>
      <w:r>
        <w:rPr>
          <w:rFonts w:hint="eastAsia" w:eastAsia="宋体"/>
          <w:lang w:eastAsia="zh-CN"/>
        </w:rPr>
        <w:t>》</w:t>
      </w:r>
      <w:r>
        <w:t>迄諸聖諭</w:t>
      </w:r>
    </w:p>
    <w:p w14:paraId="5E591F42">
      <w:r>
        <w:t>也。故知蒲昌之有伏流，而不知星宿海以上有重源顯發之處；知吐蕃之有河源，而不知</w:t>
      </w:r>
    </w:p>
    <w:p w14:paraId="7EDDC0DC">
      <w:r>
        <w:t>積石山之下無石門冒出之流。是雖研精殫思，其實終成影響矣。蓋</w:t>
      </w:r>
      <w:r>
        <w:rPr>
          <w:rFonts w:hint="eastAsia" w:eastAsia="宋体"/>
          <w:lang w:eastAsia="zh-CN"/>
        </w:rPr>
        <w:t>《</w:t>
      </w:r>
      <w:r>
        <w:t>史記</w:t>
      </w:r>
      <w:r>
        <w:rPr>
          <w:rFonts w:hint="eastAsia" w:eastAsia="宋体"/>
          <w:lang w:eastAsia="zh-CN"/>
        </w:rPr>
        <w:t>》</w:t>
      </w:r>
      <w:r>
        <w:t>、</w:t>
      </w:r>
      <w:r>
        <w:rPr>
          <w:rFonts w:hint="eastAsia" w:eastAsia="宋体"/>
          <w:lang w:eastAsia="zh-CN"/>
        </w:rPr>
        <w:t>《</w:t>
      </w:r>
      <w:r>
        <w:t>漢書</w:t>
      </w:r>
      <w:r>
        <w:rPr>
          <w:rFonts w:hint="eastAsia" w:eastAsia="宋体"/>
          <w:lang w:eastAsia="zh-CN"/>
        </w:rPr>
        <w:t>》</w:t>
      </w:r>
      <w:r>
        <w:t>本不</w:t>
      </w:r>
    </w:p>
    <w:p w14:paraId="2D15CF09">
      <w:r>
        <w:t>【第234页】</w:t>
      </w:r>
    </w:p>
    <w:p w14:paraId="4FED4580">
      <w:r>
        <w:t>誤，奈積石界在羌中，故積石以上之重源不知也。</w:t>
      </w:r>
      <w:r>
        <w:rPr>
          <w:rFonts w:hint="eastAsia" w:eastAsia="宋体"/>
          <w:lang w:eastAsia="zh-CN"/>
        </w:rPr>
        <w:t>《</w:t>
      </w:r>
      <w:r>
        <w:t>唐書</w:t>
      </w:r>
      <w:r>
        <w:rPr>
          <w:rFonts w:hint="eastAsia" w:eastAsia="宋体"/>
          <w:lang w:eastAsia="zh-CN"/>
        </w:rPr>
        <w:t>》</w:t>
      </w:r>
      <w:r>
        <w:t>、</w:t>
      </w:r>
      <w:r>
        <w:rPr>
          <w:rFonts w:hint="eastAsia" w:eastAsia="宋体"/>
          <w:lang w:eastAsia="zh-CN"/>
        </w:rPr>
        <w:t>《</w:t>
      </w:r>
      <w:r>
        <w:t>元史</w:t>
      </w:r>
      <w:r>
        <w:rPr>
          <w:rFonts w:hint="eastAsia" w:eastAsia="宋体"/>
          <w:lang w:eastAsia="zh-CN"/>
        </w:rPr>
        <w:t>》</w:t>
      </w:r>
      <w:r>
        <w:t>亦不誤，奈蒲昌隔于西</w:t>
      </w:r>
    </w:p>
    <w:p w14:paraId="180BC6DB">
      <w:r>
        <w:t>域，故蒲昌以下之伏流不知也。</w:t>
      </w:r>
      <w:r>
        <w:rPr>
          <w:rFonts w:hint="eastAsia" w:eastAsia="宋体"/>
          <w:lang w:eastAsia="zh-CN"/>
        </w:rPr>
        <w:t>《</w:t>
      </w:r>
      <w:r>
        <w:t>史記</w:t>
      </w:r>
      <w:r>
        <w:rPr>
          <w:rFonts w:hint="eastAsia" w:eastAsia="宋体"/>
          <w:lang w:eastAsia="zh-CN"/>
        </w:rPr>
        <w:t>》</w:t>
      </w:r>
      <w:r>
        <w:t>、</w:t>
      </w:r>
      <w:r>
        <w:rPr>
          <w:rFonts w:hint="eastAsia" w:eastAsia="宋体"/>
          <w:lang w:eastAsia="zh-CN"/>
        </w:rPr>
        <w:t>《</w:t>
      </w:r>
      <w:r>
        <w:t>漢書</w:t>
      </w:r>
      <w:r>
        <w:rPr>
          <w:rFonts w:hint="eastAsia" w:eastAsia="宋体"/>
          <w:lang w:eastAsia="zh-CN"/>
        </w:rPr>
        <w:t>》</w:t>
      </w:r>
      <w:r>
        <w:t>審覈至精，而潛行南出積石一語，實爲猜度</w:t>
      </w:r>
    </w:p>
    <w:p w14:paraId="70835515">
      <w:r>
        <w:t>之辭。</w:t>
      </w:r>
      <w:r>
        <w:rPr>
          <w:rFonts w:hint="eastAsia" w:eastAsia="宋体"/>
          <w:lang w:eastAsia="zh-CN"/>
        </w:rPr>
        <w:t>《</w:t>
      </w:r>
      <w:r>
        <w:t>唐書</w:t>
      </w:r>
      <w:r>
        <w:rPr>
          <w:rFonts w:hint="eastAsia" w:eastAsia="宋体"/>
          <w:lang w:eastAsia="zh-CN"/>
        </w:rPr>
        <w:t>》</w:t>
      </w:r>
      <w:r>
        <w:t>、</w:t>
      </w:r>
      <w:r>
        <w:rPr>
          <w:rFonts w:hint="eastAsia" w:eastAsia="宋体"/>
          <w:lang w:eastAsia="zh-CN"/>
        </w:rPr>
        <w:t>《</w:t>
      </w:r>
      <w:r>
        <w:t>元史</w:t>
      </w:r>
      <w:r>
        <w:rPr>
          <w:rFonts w:hint="eastAsia" w:eastAsia="宋体"/>
          <w:lang w:eastAsia="zh-CN"/>
        </w:rPr>
        <w:t>》</w:t>
      </w:r>
      <w:r>
        <w:t>覩聞已確，而河源古無所見一言，終是不根之論。故必存其兩是，乃</w:t>
      </w:r>
    </w:p>
    <w:p w14:paraId="622C8650">
      <w:r>
        <w:t>能定其兩非，又必知其兩非，乃能從其兩是。然非遇重熙累洽之朝，作師作君之聖，據依</w:t>
      </w:r>
    </w:p>
    <w:p w14:paraId="70D7F0B0">
      <w:r>
        <w:t>欽定之</w:t>
      </w:r>
      <w:r>
        <w:rPr>
          <w:rFonts w:hint="eastAsia" w:eastAsia="宋体"/>
          <w:lang w:eastAsia="zh-CN"/>
        </w:rPr>
        <w:t>《</w:t>
      </w:r>
      <w:r>
        <w:t>圖志</w:t>
      </w:r>
      <w:r>
        <w:rPr>
          <w:rFonts w:hint="eastAsia" w:eastAsia="宋体"/>
          <w:lang w:eastAsia="zh-CN"/>
        </w:rPr>
        <w:t>》</w:t>
      </w:r>
      <w:r>
        <w:t>，折衷御製之詩文，亦烏能决從來之是非，成不易之論斷哉？此古人未際之</w:t>
      </w:r>
    </w:p>
    <w:p w14:paraId="06AA1D22">
      <w:r>
        <w:t>昌期，實臣等邅逢之大幸也</w:t>
      </w:r>
    </w:p>
    <w:p w14:paraId="0255D55E">
      <w:pPr>
        <w:rPr>
          <w:rFonts w:hint="eastAsia" w:eastAsia="宋体"/>
          <w:lang w:eastAsia="zh-CN"/>
        </w:rPr>
      </w:pPr>
      <w:r>
        <w:rPr>
          <w:rFonts w:hint="eastAsia" w:eastAsia="宋体"/>
          <w:lang w:eastAsia="zh-CN"/>
        </w:rPr>
        <w:t>（</w:t>
      </w:r>
      <w:r>
        <w:t>説明</w:t>
      </w:r>
      <w:r>
        <w:rPr>
          <w:rFonts w:hint="eastAsia" w:eastAsia="宋体"/>
          <w:lang w:eastAsia="zh-CN"/>
        </w:rPr>
        <w:t>）</w:t>
      </w:r>
    </w:p>
    <w:p w14:paraId="4E48DA45">
      <w:r>
        <w:rPr>
          <w:rFonts w:hint="eastAsia" w:eastAsia="宋体"/>
          <w:lang w:eastAsia="zh-CN"/>
        </w:rPr>
        <w:t>《</w:t>
      </w:r>
      <w:r>
        <w:t>河源紀略</w:t>
      </w:r>
      <w:r>
        <w:rPr>
          <w:rFonts w:hint="eastAsia" w:eastAsia="宋体"/>
          <w:lang w:eastAsia="zh-CN"/>
        </w:rPr>
        <w:t>》</w:t>
      </w:r>
      <w:r>
        <w:t>，三十六卷首一卷＄載</w:t>
      </w:r>
      <w:r>
        <w:rPr>
          <w:rFonts w:hint="eastAsia" w:eastAsia="宋体"/>
          <w:lang w:eastAsia="zh-CN"/>
        </w:rPr>
        <w:t>《</w:t>
      </w:r>
      <w:r>
        <w:t>四庫全書。史部十一</w:t>
      </w:r>
      <w:r>
        <w:rPr>
          <w:rFonts w:hint="eastAsia" w:eastAsia="宋体"/>
          <w:lang w:eastAsia="zh-CN"/>
        </w:rPr>
        <w:t>•</w:t>
      </w:r>
      <w:r>
        <w:t>地理類</w:t>
      </w:r>
      <w:r>
        <w:rPr>
          <w:rFonts w:hint="eastAsia" w:eastAsia="宋体"/>
          <w:lang w:eastAsia="zh-CN"/>
        </w:rPr>
        <w:t>》</w:t>
      </w:r>
      <w:r>
        <w:t>。乾隆四十六年辛丑，王念孙</w:t>
      </w:r>
    </w:p>
    <w:p w14:paraId="7E99073D">
      <w:r>
        <w:t>充</w:t>
      </w:r>
      <w:r>
        <w:rPr>
          <w:rFonts w:hint="eastAsia" w:eastAsia="宋体"/>
          <w:lang w:eastAsia="zh-CN"/>
        </w:rPr>
        <w:t>《</w:t>
      </w:r>
      <w:r>
        <w:t>敕纂河源紀略</w:t>
      </w:r>
      <w:r>
        <w:rPr>
          <w:rFonts w:hint="eastAsia" w:eastAsia="宋体"/>
          <w:lang w:eastAsia="zh-CN"/>
        </w:rPr>
        <w:t>》</w:t>
      </w:r>
      <w:r>
        <w:t>纂修官，别撰</w:t>
      </w:r>
      <w:r>
        <w:rPr>
          <w:rFonts w:hint="eastAsia" w:eastAsia="宋体"/>
          <w:lang w:eastAsia="zh-CN"/>
        </w:rPr>
        <w:t>《</w:t>
      </w:r>
      <w:r>
        <w:t>辨訛</w:t>
      </w:r>
      <w:r>
        <w:rPr>
          <w:rFonts w:hint="eastAsia" w:eastAsia="宋体"/>
          <w:lang w:eastAsia="zh-CN"/>
        </w:rPr>
        <w:t>》</w:t>
      </w:r>
      <w:r>
        <w:t>一門，釐爲六卷，分别辨正</w:t>
      </w:r>
      <w:r>
        <w:rPr>
          <w:rFonts w:hint="eastAsia" w:eastAsia="宋体"/>
          <w:lang w:eastAsia="zh-CN"/>
        </w:rPr>
        <w:t>《</w:t>
      </w:r>
      <w:r>
        <w:t>山海經</w:t>
      </w:r>
      <w:r>
        <w:rPr>
          <w:rFonts w:hint="eastAsia" w:eastAsia="宋体"/>
          <w:lang w:eastAsia="zh-CN"/>
        </w:rPr>
        <w:t>》</w:t>
      </w:r>
      <w:r>
        <w:t>、</w:t>
      </w:r>
      <w:r>
        <w:rPr>
          <w:rFonts w:hint="eastAsia" w:eastAsia="宋体"/>
          <w:lang w:eastAsia="zh-CN"/>
        </w:rPr>
        <w:t>《</w:t>
      </w:r>
      <w:r>
        <w:t>淮南子</w:t>
      </w:r>
      <w:r>
        <w:rPr>
          <w:rFonts w:hint="eastAsia" w:eastAsia="宋体"/>
          <w:lang w:eastAsia="zh-CN"/>
        </w:rPr>
        <w:t>》</w:t>
      </w:r>
      <w:r>
        <w:t>、</w:t>
      </w:r>
      <w:r>
        <w:rPr>
          <w:rFonts w:hint="eastAsia" w:eastAsia="宋体"/>
          <w:lang w:eastAsia="zh-CN"/>
        </w:rPr>
        <w:t>《</w:t>
      </w:r>
      <w:r>
        <w:t>史記</w:t>
      </w:r>
      <w:r>
        <w:rPr>
          <w:rFonts w:hint="eastAsia" w:eastAsia="宋体"/>
          <w:lang w:eastAsia="zh-CN"/>
        </w:rPr>
        <w:t>》</w:t>
      </w:r>
      <w:r>
        <w:t>、</w:t>
      </w:r>
      <w:r>
        <w:rPr>
          <w:rFonts w:hint="eastAsia" w:eastAsia="宋体"/>
          <w:lang w:eastAsia="zh-CN"/>
        </w:rPr>
        <w:t>《</w:t>
      </w:r>
      <w:r>
        <w:t>漢</w:t>
      </w:r>
    </w:p>
    <w:p w14:paraId="78AC1CDA">
      <w:r>
        <w:t>書</w:t>
      </w:r>
      <w:r>
        <w:rPr>
          <w:rFonts w:hint="eastAsia" w:eastAsia="宋体"/>
          <w:lang w:eastAsia="zh-CN"/>
        </w:rPr>
        <w:t>》</w:t>
      </w:r>
      <w:r>
        <w:t>、</w:t>
      </w:r>
      <w:r>
        <w:rPr>
          <w:rFonts w:hint="eastAsia" w:eastAsia="宋体"/>
          <w:lang w:eastAsia="zh-CN"/>
        </w:rPr>
        <w:t>《</w:t>
      </w:r>
      <w:r>
        <w:t>水經</w:t>
      </w:r>
      <w:r>
        <w:rPr>
          <w:rFonts w:hint="eastAsia" w:eastAsia="宋体"/>
          <w:lang w:eastAsia="zh-CN"/>
        </w:rPr>
        <w:t>》</w:t>
      </w:r>
      <w:r>
        <w:t>、</w:t>
      </w:r>
      <w:r>
        <w:rPr>
          <w:rFonts w:hint="eastAsia" w:eastAsia="宋体"/>
          <w:lang w:eastAsia="zh-CN"/>
        </w:rPr>
        <w:t>《</w:t>
      </w:r>
      <w:r>
        <w:t>後漢書</w:t>
      </w:r>
      <w:r>
        <w:rPr>
          <w:rFonts w:hint="eastAsia" w:eastAsia="宋体"/>
          <w:lang w:eastAsia="zh-CN"/>
        </w:rPr>
        <w:t>》</w:t>
      </w:r>
      <w:r>
        <w:t>、</w:t>
      </w:r>
      <w:r>
        <w:rPr>
          <w:rFonts w:hint="eastAsia" w:eastAsia="宋体"/>
          <w:lang w:eastAsia="zh-CN"/>
        </w:rPr>
        <w:t>《</w:t>
      </w:r>
      <w:r>
        <w:t>後漢書注</w:t>
      </w:r>
      <w:r>
        <w:rPr>
          <w:rFonts w:hint="eastAsia" w:eastAsia="宋体"/>
          <w:lang w:eastAsia="zh-CN"/>
        </w:rPr>
        <w:t>》</w:t>
      </w:r>
      <w:r>
        <w:t>、</w:t>
      </w:r>
      <w:r>
        <w:rPr>
          <w:rFonts w:hint="eastAsia" w:eastAsia="宋体"/>
          <w:lang w:eastAsia="zh-CN"/>
        </w:rPr>
        <w:t>《</w:t>
      </w:r>
      <w:r>
        <w:t>隋書</w:t>
      </w:r>
      <w:r>
        <w:rPr>
          <w:rFonts w:hint="eastAsia" w:eastAsia="宋体"/>
          <w:lang w:eastAsia="zh-CN"/>
        </w:rPr>
        <w:t>》</w:t>
      </w:r>
      <w:r>
        <w:t>、</w:t>
      </w:r>
      <w:r>
        <w:rPr>
          <w:rFonts w:hint="eastAsia" w:eastAsia="宋体"/>
          <w:lang w:eastAsia="zh-CN"/>
        </w:rPr>
        <w:t>《</w:t>
      </w:r>
      <w:r>
        <w:t>通典</w:t>
      </w:r>
      <w:r>
        <w:rPr>
          <w:rFonts w:hint="eastAsia" w:eastAsia="宋体"/>
          <w:lang w:eastAsia="zh-CN"/>
        </w:rPr>
        <w:t>》</w:t>
      </w:r>
      <w:r>
        <w:t>、</w:t>
      </w:r>
      <w:r>
        <w:rPr>
          <w:rFonts w:hint="eastAsia" w:eastAsia="宋体"/>
          <w:lang w:eastAsia="zh-CN"/>
        </w:rPr>
        <w:t>《</w:t>
      </w:r>
      <w:r>
        <w:t>元和郡縣志</w:t>
      </w:r>
      <w:r>
        <w:rPr>
          <w:rFonts w:hint="eastAsia" w:eastAsia="宋体"/>
          <w:lang w:eastAsia="zh-CN"/>
        </w:rPr>
        <w:t>》</w:t>
      </w:r>
      <w:r>
        <w:t>、</w:t>
      </w:r>
      <w:r>
        <w:rPr>
          <w:rFonts w:hint="eastAsia" w:eastAsia="宋体"/>
          <w:lang w:eastAsia="zh-CN"/>
        </w:rPr>
        <w:t>《</w:t>
      </w:r>
      <w:r>
        <w:t>唐書</w:t>
      </w:r>
      <w:r>
        <w:rPr>
          <w:rFonts w:hint="eastAsia" w:eastAsia="宋体"/>
          <w:lang w:eastAsia="zh-CN"/>
        </w:rPr>
        <w:t>》</w:t>
      </w:r>
      <w:r>
        <w:t>、</w:t>
      </w:r>
      <w:r>
        <w:rPr>
          <w:rFonts w:hint="eastAsia" w:eastAsia="宋体"/>
          <w:lang w:eastAsia="zh-CN"/>
        </w:rPr>
        <w:t>《</w:t>
      </w:r>
      <w:r>
        <w:t>輿地廣記</w:t>
      </w:r>
      <w:r>
        <w:rPr>
          <w:rFonts w:hint="eastAsia" w:eastAsia="宋体"/>
          <w:lang w:eastAsia="zh-CN"/>
        </w:rPr>
        <w:t>》</w:t>
      </w:r>
      <w:r>
        <w:t>、</w:t>
      </w:r>
      <w:r>
        <w:rPr>
          <w:rFonts w:hint="eastAsia" w:eastAsia="宋体"/>
          <w:lang w:eastAsia="zh-CN"/>
        </w:rPr>
        <w:t>《</w:t>
      </w:r>
      <w:r>
        <w:t>通志</w:t>
      </w:r>
      <w:r>
        <w:rPr>
          <w:rFonts w:hint="eastAsia" w:eastAsia="宋体"/>
          <w:lang w:eastAsia="zh-CN"/>
        </w:rPr>
        <w:t>》</w:t>
      </w:r>
      <w:r>
        <w:t>、</w:t>
      </w:r>
      <w:r>
        <w:rPr>
          <w:rFonts w:hint="eastAsia" w:eastAsia="宋体"/>
          <w:lang w:eastAsia="zh-CN"/>
        </w:rPr>
        <w:t>《</w:t>
      </w:r>
      <w:r>
        <w:t>文</w:t>
      </w:r>
    </w:p>
    <w:p w14:paraId="6FB8D12E">
      <w:r>
        <w:t>獻通考</w:t>
      </w:r>
      <w:r>
        <w:rPr>
          <w:rFonts w:hint="eastAsia" w:eastAsia="宋体"/>
          <w:lang w:eastAsia="zh-CN"/>
        </w:rPr>
        <w:t>》</w:t>
      </w:r>
      <w:r>
        <w:t>、</w:t>
      </w:r>
      <w:r>
        <w:rPr>
          <w:rFonts w:hint="eastAsia" w:eastAsia="宋体"/>
          <w:lang w:eastAsia="zh-CN"/>
        </w:rPr>
        <w:t>《</w:t>
      </w:r>
      <w:r>
        <w:t>宋史</w:t>
      </w:r>
      <w:r>
        <w:rPr>
          <w:rFonts w:hint="eastAsia" w:eastAsia="宋体"/>
          <w:lang w:eastAsia="zh-CN"/>
        </w:rPr>
        <w:t>》</w:t>
      </w:r>
      <w:r>
        <w:t>、</w:t>
      </w:r>
      <w:r>
        <w:rPr>
          <w:rFonts w:hint="eastAsia" w:eastAsia="宋体"/>
          <w:lang w:eastAsia="zh-CN"/>
        </w:rPr>
        <w:t>《</w:t>
      </w:r>
      <w:r>
        <w:t>元史</w:t>
      </w:r>
      <w:r>
        <w:rPr>
          <w:rFonts w:hint="eastAsia" w:eastAsia="宋体"/>
          <w:lang w:eastAsia="zh-CN"/>
        </w:rPr>
        <w:t>》</w:t>
      </w:r>
      <w:r>
        <w:t>、</w:t>
      </w:r>
      <w:r>
        <w:rPr>
          <w:rFonts w:hint="eastAsia" w:eastAsia="宋体"/>
          <w:lang w:eastAsia="zh-CN"/>
        </w:rPr>
        <w:t>《</w:t>
      </w:r>
      <w:r>
        <w:t>明一統志</w:t>
      </w:r>
      <w:r>
        <w:rPr>
          <w:rFonts w:hint="eastAsia" w:eastAsia="宋体"/>
          <w:lang w:eastAsia="zh-CN"/>
        </w:rPr>
        <w:t>》</w:t>
      </w:r>
      <w:r>
        <w:t>和元代以來私家著述中關於河源記載錯訛之處。阮元</w:t>
      </w:r>
      <w:r>
        <w:rPr>
          <w:rFonts w:hint="eastAsia" w:eastAsia="宋体"/>
          <w:lang w:eastAsia="zh-CN"/>
        </w:rPr>
        <w:t>《</w:t>
      </w:r>
      <w:r>
        <w:t>河源紀</w:t>
      </w:r>
    </w:p>
    <w:p w14:paraId="4B822CDE">
      <w:r>
        <w:t>略</w:t>
      </w:r>
      <w:r>
        <w:rPr>
          <w:rFonts w:hint="eastAsia" w:eastAsia="宋体"/>
          <w:lang w:eastAsia="zh-CN"/>
        </w:rPr>
        <w:t>》</w:t>
      </w:r>
      <w:r>
        <w:t>亦有</w:t>
      </w:r>
      <w:r>
        <w:rPr>
          <w:rFonts w:hint="eastAsia" w:eastAsia="宋体"/>
          <w:lang w:eastAsia="zh-CN"/>
        </w:rPr>
        <w:t>《</w:t>
      </w:r>
      <w:r>
        <w:t>辨訛</w:t>
      </w:r>
      <w:r>
        <w:rPr>
          <w:rFonts w:hint="eastAsia" w:eastAsia="宋体"/>
          <w:lang w:eastAsia="zh-CN"/>
        </w:rPr>
        <w:t>》</w:t>
      </w:r>
      <w:r>
        <w:t>六卷，未見阮書，不敢斷定二書有無關聯</w:t>
      </w:r>
    </w:p>
    <w:p w14:paraId="70D5483E">
      <w:pPr>
        <w:rPr>
          <w:rFonts w:hint="eastAsia" w:eastAsia="宋体"/>
          <w:lang w:eastAsia="zh-CN"/>
        </w:rPr>
      </w:pPr>
      <w:r>
        <w:rPr>
          <w:rFonts w:hint="eastAsia" w:eastAsia="宋体"/>
          <w:lang w:eastAsia="zh-CN"/>
        </w:rPr>
        <w:t>（</w:t>
      </w:r>
      <w:r>
        <w:t>校注</w:t>
      </w:r>
      <w:r>
        <w:rPr>
          <w:rFonts w:hint="eastAsia" w:eastAsia="宋体"/>
          <w:lang w:eastAsia="zh-CN"/>
        </w:rPr>
        <w:t>）</w:t>
      </w:r>
    </w:p>
    <w:p w14:paraId="47E008FA">
      <w:r>
        <w:rPr>
          <w:rFonts w:hint="eastAsia" w:eastAsia="宋体"/>
          <w:lang w:eastAsia="zh-CN"/>
        </w:rPr>
        <w:t>【</w:t>
      </w:r>
      <w:r>
        <w:t>一</w:t>
      </w:r>
      <w:r>
        <w:rPr>
          <w:rFonts w:hint="eastAsia" w:eastAsia="宋体"/>
          <w:lang w:eastAsia="zh-CN"/>
        </w:rPr>
        <w:t>】</w:t>
      </w:r>
      <w:r>
        <w:t>回部，又稱回疆，清代人用指今新疆天山以南地區，維吾爾族聚居之地，清人稱維吾爾人爲白</w:t>
      </w:r>
    </w:p>
    <w:p w14:paraId="5A898000">
      <w:r>
        <w:t>帽回或纏頭回，故名。</w:t>
      </w:r>
    </w:p>
    <w:p w14:paraId="2CF18D46">
      <w:r>
        <w:rPr>
          <w:rFonts w:hint="eastAsia" w:eastAsia="宋体"/>
          <w:lang w:eastAsia="zh-CN"/>
        </w:rPr>
        <w:t>【</w:t>
      </w:r>
      <w:r>
        <w:t>二</w:t>
      </w:r>
      <w:r>
        <w:rPr>
          <w:rFonts w:hint="eastAsia" w:eastAsia="宋体"/>
          <w:lang w:eastAsia="zh-CN"/>
        </w:rPr>
        <w:t>】</w:t>
      </w:r>
      <w:r>
        <w:t>阿勒坦噶達素齊老，參後</w:t>
      </w:r>
      <w:r>
        <w:rPr>
          <w:rFonts w:hint="eastAsia" w:eastAsia="宋体"/>
          <w:lang w:eastAsia="zh-CN"/>
        </w:rPr>
        <w:t>《</w:t>
      </w:r>
      <w:r>
        <w:t>潘昂霄︿河源志</w:t>
      </w:r>
      <w:r>
        <w:rPr>
          <w:rFonts w:hint="eastAsia" w:eastAsia="宋体"/>
          <w:lang w:eastAsia="zh-CN"/>
        </w:rPr>
        <w:t>》》</w:t>
      </w:r>
      <w:r>
        <w:t>中案語</w:t>
      </w:r>
    </w:p>
    <w:p w14:paraId="1E431B5C">
      <w:r>
        <w:t>【第235页】</w:t>
      </w:r>
    </w:p>
    <w:p w14:paraId="5F92BCAC">
      <w:pPr>
        <w:rPr>
          <w:rFonts w:hint="eastAsia" w:eastAsia="宋体"/>
          <w:lang w:eastAsia="zh-CN"/>
        </w:rPr>
      </w:pPr>
      <w:r>
        <w:t>Q三u莊逵吉校本</w:t>
      </w:r>
      <w:r>
        <w:rPr>
          <w:rFonts w:hint="eastAsia" w:eastAsia="宋体"/>
          <w:lang w:eastAsia="zh-CN"/>
        </w:rPr>
        <w:t>《</w:t>
      </w:r>
      <w:r>
        <w:t>地形訓</w:t>
      </w:r>
      <w:r>
        <w:rPr>
          <w:rFonts w:hint="eastAsia" w:eastAsia="宋体"/>
          <w:lang w:eastAsia="zh-CN"/>
        </w:rPr>
        <w:t>》</w:t>
      </w:r>
      <w:r>
        <w:t>不分上下，</w:t>
      </w:r>
      <w:r>
        <w:rPr>
          <w:rFonts w:hint="eastAsia" w:eastAsia="宋体"/>
          <w:lang w:eastAsia="zh-CN"/>
        </w:rPr>
        <w:t>“</w:t>
      </w:r>
      <w:r>
        <w:t>地</w:t>
      </w:r>
      <w:r>
        <w:rPr>
          <w:rFonts w:hint="eastAsia" w:eastAsia="宋体"/>
          <w:lang w:eastAsia="zh-CN"/>
        </w:rPr>
        <w:t>”</w:t>
      </w:r>
      <w:r>
        <w:t>作</w:t>
      </w:r>
      <w:r>
        <w:rPr>
          <w:rFonts w:hint="eastAsia" w:eastAsia="宋体"/>
          <w:lang w:eastAsia="zh-CN"/>
        </w:rPr>
        <w:t>“</w:t>
      </w:r>
      <w:r>
        <w:t>墬</w:t>
      </w:r>
      <w:r>
        <w:rPr>
          <w:rFonts w:hint="eastAsia" w:eastAsia="宋体"/>
          <w:lang w:eastAsia="zh-CN"/>
        </w:rPr>
        <w:t>”</w:t>
      </w:r>
    </w:p>
    <w:p w14:paraId="691D046C">
      <w:r>
        <w:rPr>
          <w:rFonts w:hint="eastAsia" w:eastAsia="宋体"/>
          <w:lang w:eastAsia="zh-CN"/>
        </w:rPr>
        <w:t>【</w:t>
      </w:r>
      <w:r>
        <w:t>四</w:t>
      </w:r>
      <w:r>
        <w:rPr>
          <w:rFonts w:hint="eastAsia" w:eastAsia="宋体"/>
          <w:lang w:eastAsia="zh-CN"/>
        </w:rPr>
        <w:t>】《</w:t>
      </w:r>
      <w:r>
        <w:t>輿圖</w:t>
      </w:r>
      <w:r>
        <w:rPr>
          <w:rFonts w:hint="eastAsia" w:eastAsia="宋体"/>
          <w:lang w:eastAsia="zh-CN"/>
        </w:rPr>
        <w:t>》《</w:t>
      </w:r>
      <w:r>
        <w:t>欽定輿地全圖</w:t>
      </w:r>
      <w:r>
        <w:rPr>
          <w:rFonts w:hint="eastAsia" w:eastAsia="宋体"/>
          <w:lang w:eastAsia="zh-CN"/>
        </w:rPr>
        <w:t>》</w:t>
      </w:r>
      <w:r>
        <w:t>的簡稱</w:t>
      </w:r>
    </w:p>
    <w:p w14:paraId="0AC294AD">
      <w:r>
        <w:rPr>
          <w:rFonts w:hint="eastAsia" w:eastAsia="宋体"/>
          <w:lang w:eastAsia="zh-CN"/>
        </w:rPr>
        <w:t>【</w:t>
      </w:r>
      <w:r>
        <w:t>五</w:t>
      </w:r>
      <w:r>
        <w:rPr>
          <w:rFonts w:hint="eastAsia" w:eastAsia="宋体"/>
          <w:lang w:eastAsia="zh-CN"/>
        </w:rPr>
        <w:t>】</w:t>
      </w:r>
      <w:r>
        <w:t>互見</w:t>
      </w:r>
      <w:r>
        <w:rPr>
          <w:rFonts w:hint="eastAsia" w:eastAsia="宋体"/>
          <w:lang w:eastAsia="zh-CN"/>
        </w:rPr>
        <w:t>《</w:t>
      </w:r>
      <w:r>
        <w:t>辨訛六</w:t>
      </w:r>
      <w:r>
        <w:rPr>
          <w:rFonts w:hint="eastAsia" w:eastAsia="宋体"/>
          <w:lang w:eastAsia="zh-CN"/>
        </w:rPr>
        <w:t>》</w:t>
      </w:r>
      <w:r>
        <w:t>萬斯同條</w:t>
      </w:r>
    </w:p>
    <w:p w14:paraId="486E8390">
      <w:r>
        <w:rPr>
          <w:rFonts w:hint="eastAsia" w:eastAsia="宋体"/>
          <w:lang w:eastAsia="zh-CN"/>
        </w:rPr>
        <w:t>【</w:t>
      </w:r>
      <w:r>
        <w:t>六</w:t>
      </w:r>
      <w:r>
        <w:rPr>
          <w:rFonts w:hint="eastAsia" w:eastAsia="宋体"/>
          <w:lang w:eastAsia="zh-CN"/>
        </w:rPr>
        <w:t>】</w:t>
      </w:r>
      <w:r>
        <w:t>互見</w:t>
      </w:r>
      <w:r>
        <w:rPr>
          <w:rFonts w:hint="eastAsia" w:eastAsia="宋体"/>
          <w:lang w:eastAsia="zh-CN"/>
        </w:rPr>
        <w:t>《</w:t>
      </w:r>
      <w:r>
        <w:t>辨訛六</w:t>
      </w:r>
      <w:r>
        <w:rPr>
          <w:rFonts w:hint="eastAsia" w:eastAsia="宋体"/>
          <w:lang w:eastAsia="zh-CN"/>
        </w:rPr>
        <w:t>》</w:t>
      </w:r>
      <w:r>
        <w:t>胡渭條</w:t>
      </w:r>
    </w:p>
    <w:p w14:paraId="0A9B1B5C">
      <w:pPr>
        <w:rPr>
          <w:rFonts w:hint="eastAsia" w:eastAsia="宋体"/>
          <w:lang w:eastAsia="zh-CN"/>
        </w:rPr>
      </w:pPr>
      <w:r>
        <w:rPr>
          <w:rFonts w:hint="eastAsia" w:eastAsia="宋体"/>
          <w:lang w:eastAsia="zh-CN"/>
        </w:rPr>
        <w:t>【</w:t>
      </w:r>
      <w:r>
        <w:t>七</w:t>
      </w:r>
      <w:r>
        <w:rPr>
          <w:rFonts w:hint="eastAsia" w:eastAsia="宋体"/>
          <w:lang w:eastAsia="zh-CN"/>
        </w:rPr>
        <w:t>】</w:t>
      </w:r>
      <w:r>
        <w:t>引文見</w:t>
      </w:r>
      <w:r>
        <w:rPr>
          <w:rFonts w:hint="eastAsia" w:eastAsia="宋体"/>
          <w:lang w:eastAsia="zh-CN"/>
        </w:rPr>
        <w:t>《</w:t>
      </w:r>
      <w:r>
        <w:t>通典</w:t>
      </w:r>
      <w:r>
        <w:rPr>
          <w:rFonts w:hint="eastAsia" w:eastAsia="宋体"/>
          <w:lang w:eastAsia="zh-CN"/>
        </w:rPr>
        <w:t>•</w:t>
      </w:r>
      <w:r>
        <w:t>州郡四</w:t>
      </w:r>
      <w:r>
        <w:rPr>
          <w:rFonts w:hint="eastAsia" w:eastAsia="宋体"/>
          <w:lang w:eastAsia="zh-CN"/>
        </w:rPr>
        <w:t>•</w:t>
      </w:r>
      <w:r>
        <w:t>風俗</w:t>
      </w:r>
      <w:r>
        <w:rPr>
          <w:rFonts w:hint="eastAsia" w:eastAsia="宋体"/>
          <w:lang w:eastAsia="zh-CN"/>
        </w:rPr>
        <w:t>》</w:t>
      </w:r>
      <w:r>
        <w:t>＄並參見</w:t>
      </w:r>
      <w:r>
        <w:rPr>
          <w:rFonts w:hint="eastAsia" w:eastAsia="宋体"/>
          <w:lang w:eastAsia="zh-CN"/>
        </w:rPr>
        <w:t>《</w:t>
      </w:r>
      <w:r>
        <w:t>邊防</w:t>
      </w:r>
      <w:r>
        <w:rPr>
          <w:rFonts w:hint="eastAsia" w:eastAsia="宋体"/>
          <w:lang w:eastAsia="zh-CN"/>
        </w:rPr>
        <w:t>》</w:t>
      </w:r>
    </w:p>
    <w:p w14:paraId="2BCA8B50">
      <w:r>
        <w:t>Q八</w:t>
      </w:r>
      <w:r>
        <w:rPr>
          <w:rFonts w:hint="eastAsia" w:eastAsia="宋体"/>
          <w:lang w:eastAsia="zh-CN"/>
        </w:rPr>
        <w:t>】</w:t>
      </w:r>
      <w:r>
        <w:t>引文見</w:t>
      </w:r>
      <w:r>
        <w:rPr>
          <w:rFonts w:hint="eastAsia" w:eastAsia="宋体"/>
          <w:lang w:eastAsia="zh-CN"/>
        </w:rPr>
        <w:t>《</w:t>
      </w:r>
      <w:r>
        <w:t>元和郡縣志</w:t>
      </w:r>
      <w:r>
        <w:rPr>
          <w:rFonts w:hint="eastAsia" w:eastAsia="宋体"/>
          <w:lang w:eastAsia="zh-CN"/>
        </w:rPr>
        <w:t>》</w:t>
      </w:r>
      <w:r>
        <w:t>卷三十九</w:t>
      </w:r>
      <w:r>
        <w:rPr>
          <w:rFonts w:hint="eastAsia" w:eastAsia="宋体"/>
          <w:lang w:eastAsia="zh-CN"/>
        </w:rPr>
        <w:t>《</w:t>
      </w:r>
      <w:r>
        <w:t>隴右道上</w:t>
      </w:r>
      <w:r>
        <w:rPr>
          <w:rFonts w:hint="eastAsia" w:eastAsia="宋体"/>
          <w:lang w:eastAsia="zh-CN"/>
        </w:rPr>
        <w:t>•</w:t>
      </w:r>
      <w:r>
        <w:t>河州。枹罕縣</w:t>
      </w:r>
      <w:r>
        <w:rPr>
          <w:rFonts w:hint="eastAsia" w:eastAsia="宋体"/>
          <w:lang w:eastAsia="zh-CN"/>
        </w:rPr>
        <w:t>》</w:t>
      </w:r>
      <w:r>
        <w:t>。</w:t>
      </w:r>
      <w:r>
        <w:rPr>
          <w:rFonts w:hint="eastAsia" w:eastAsia="宋体"/>
          <w:lang w:eastAsia="zh-CN"/>
        </w:rPr>
        <w:t>《</w:t>
      </w:r>
      <w:r>
        <w:t>元和郡縣志</w:t>
      </w:r>
      <w:r>
        <w:rPr>
          <w:rFonts w:hint="eastAsia" w:eastAsia="宋体"/>
          <w:lang w:eastAsia="zh-CN"/>
        </w:rPr>
        <w:t>》</w:t>
      </w:r>
      <w:r>
        <w:t>，原名</w:t>
      </w:r>
      <w:r>
        <w:rPr>
          <w:rFonts w:hint="eastAsia" w:eastAsia="宋体"/>
          <w:lang w:eastAsia="zh-CN"/>
        </w:rPr>
        <w:t>《</w:t>
      </w:r>
      <w:r>
        <w:t>元和郡縣</w:t>
      </w:r>
    </w:p>
    <w:p w14:paraId="36E5772A">
      <w:pPr>
        <w:rPr>
          <w:rFonts w:hint="eastAsia" w:eastAsia="宋体"/>
          <w:lang w:eastAsia="zh-CN"/>
        </w:rPr>
      </w:pPr>
      <w:r>
        <w:t>圖志</w:t>
      </w:r>
      <w:r>
        <w:rPr>
          <w:rFonts w:hint="eastAsia" w:eastAsia="宋体"/>
          <w:lang w:eastAsia="zh-CN"/>
        </w:rPr>
        <w:t>》</w:t>
      </w:r>
      <w:r>
        <w:t>，唐李吉甫撰，該書的圖亡於宋，故宋後稱</w:t>
      </w:r>
      <w:r>
        <w:rPr>
          <w:rFonts w:hint="eastAsia" w:eastAsia="宋体"/>
          <w:lang w:eastAsia="zh-CN"/>
        </w:rPr>
        <w:t>《</w:t>
      </w:r>
      <w:r>
        <w:t>元和郡縣志</w:t>
      </w:r>
      <w:r>
        <w:rPr>
          <w:rFonts w:hint="eastAsia" w:eastAsia="宋体"/>
          <w:lang w:eastAsia="zh-CN"/>
        </w:rPr>
        <w:t>》</w:t>
      </w:r>
    </w:p>
    <w:p w14:paraId="62E1048A">
      <w:r>
        <w:rPr>
          <w:rFonts w:hint="eastAsia" w:eastAsia="宋体"/>
          <w:lang w:eastAsia="zh-CN"/>
        </w:rPr>
        <w:t>【</w:t>
      </w:r>
      <w:r>
        <w:t>九</w:t>
      </w:r>
      <w:r>
        <w:rPr>
          <w:rFonts w:hint="eastAsia" w:eastAsia="宋体"/>
          <w:lang w:eastAsia="zh-CN"/>
        </w:rPr>
        <w:t>】</w:t>
      </w:r>
      <w:r>
        <w:t>引文見</w:t>
      </w:r>
      <w:r>
        <w:rPr>
          <w:rFonts w:hint="eastAsia" w:eastAsia="宋体"/>
          <w:lang w:eastAsia="zh-CN"/>
        </w:rPr>
        <w:t>《</w:t>
      </w:r>
      <w:r>
        <w:t>太平寰宇記</w:t>
      </w:r>
      <w:r>
        <w:rPr>
          <w:rFonts w:hint="eastAsia" w:eastAsia="宋体"/>
          <w:lang w:eastAsia="zh-CN"/>
        </w:rPr>
        <w:t>》</w:t>
      </w:r>
      <w:r>
        <w:t>卷一百五十一</w:t>
      </w:r>
    </w:p>
    <w:p w14:paraId="0C9F3A71">
      <w:r>
        <w:rPr>
          <w:rFonts w:hint="eastAsia" w:eastAsia="宋体"/>
          <w:lang w:eastAsia="zh-CN"/>
        </w:rPr>
        <w:t>【</w:t>
      </w:r>
      <w:r>
        <w:t>一〇</w:t>
      </w:r>
      <w:r>
        <w:rPr>
          <w:rFonts w:hint="eastAsia" w:eastAsia="宋体"/>
          <w:lang w:eastAsia="zh-CN"/>
        </w:rPr>
        <w:t>】《</w:t>
      </w:r>
      <w:r>
        <w:t>輿地廣記</w:t>
      </w:r>
      <w:r>
        <w:rPr>
          <w:rFonts w:hint="eastAsia" w:eastAsia="宋体"/>
          <w:lang w:eastAsia="zh-CN"/>
        </w:rPr>
        <w:t>》</w:t>
      </w:r>
      <w:r>
        <w:t>，宋歐陽忞撰。引文見</w:t>
      </w:r>
      <w:r>
        <w:rPr>
          <w:rFonts w:hint="eastAsia" w:eastAsia="宋体"/>
          <w:lang w:eastAsia="zh-CN"/>
        </w:rPr>
        <w:t>《</w:t>
      </w:r>
      <w:r>
        <w:t>輿地廣記</w:t>
      </w:r>
      <w:r>
        <w:rPr>
          <w:rFonts w:hint="eastAsia" w:eastAsia="宋体"/>
          <w:lang w:eastAsia="zh-CN"/>
        </w:rPr>
        <w:t>》</w:t>
      </w:r>
      <w:r>
        <w:t>卷十六</w:t>
      </w:r>
    </w:p>
    <w:p w14:paraId="4435C16E">
      <w:pPr>
        <w:rPr>
          <w:rFonts w:hint="eastAsia" w:eastAsia="宋体"/>
          <w:lang w:eastAsia="zh-CN"/>
        </w:rPr>
      </w:pPr>
      <w:r>
        <w:rPr>
          <w:rFonts w:hint="eastAsia" w:eastAsia="宋体"/>
          <w:lang w:eastAsia="zh-CN"/>
        </w:rPr>
        <w:t>【</w:t>
      </w:r>
      <w:r>
        <w:t>一一</w:t>
      </w:r>
      <w:r>
        <w:rPr>
          <w:rFonts w:hint="eastAsia" w:eastAsia="宋体"/>
          <w:lang w:eastAsia="zh-CN"/>
        </w:rPr>
        <w:t>】</w:t>
      </w:r>
      <w:r>
        <w:t>引文見</w:t>
      </w:r>
      <w:r>
        <w:rPr>
          <w:rFonts w:hint="eastAsia" w:eastAsia="宋体"/>
          <w:lang w:eastAsia="zh-CN"/>
        </w:rPr>
        <w:t>《</w:t>
      </w:r>
      <w:r>
        <w:t>通志。四夷傳第三。西域序略</w:t>
      </w:r>
      <w:r>
        <w:rPr>
          <w:rFonts w:hint="eastAsia" w:eastAsia="宋体"/>
          <w:lang w:eastAsia="zh-CN"/>
        </w:rPr>
        <w:t>》</w:t>
      </w:r>
    </w:p>
    <w:p w14:paraId="6243246E">
      <w:r>
        <w:rPr>
          <w:rFonts w:hint="eastAsia" w:eastAsia="宋体"/>
          <w:lang w:eastAsia="zh-CN"/>
        </w:rPr>
        <w:t>【</w:t>
      </w:r>
      <w:r>
        <w:t>一二</w:t>
      </w:r>
      <w:r>
        <w:rPr>
          <w:rFonts w:hint="eastAsia" w:eastAsia="宋体"/>
          <w:lang w:eastAsia="zh-CN"/>
        </w:rPr>
        <w:t>】</w:t>
      </w:r>
      <w:r>
        <w:t>引文見</w:t>
      </w:r>
      <w:r>
        <w:rPr>
          <w:rFonts w:hint="eastAsia" w:eastAsia="宋体"/>
          <w:lang w:eastAsia="zh-CN"/>
        </w:rPr>
        <w:t>《</w:t>
      </w:r>
      <w:r>
        <w:t>文獻通考</w:t>
      </w:r>
      <w:r>
        <w:rPr>
          <w:rFonts w:hint="eastAsia" w:eastAsia="宋体"/>
          <w:lang w:eastAsia="zh-CN"/>
        </w:rPr>
        <w:t>•</w:t>
      </w:r>
      <w:r>
        <w:t>輿地考八</w:t>
      </w:r>
      <w:r>
        <w:rPr>
          <w:rFonts w:hint="eastAsia" w:eastAsia="宋体"/>
          <w:lang w:eastAsia="zh-CN"/>
        </w:rPr>
        <w:t>》</w:t>
      </w:r>
      <w:r>
        <w:t>。</w:t>
      </w:r>
    </w:p>
    <w:p w14:paraId="3EA6B4CF">
      <w:r>
        <w:rPr>
          <w:rFonts w:hint="eastAsia" w:eastAsia="宋体"/>
          <w:lang w:eastAsia="zh-CN"/>
        </w:rPr>
        <w:t>【</w:t>
      </w:r>
      <w:r>
        <w:t>一三</w:t>
      </w:r>
      <w:r>
        <w:rPr>
          <w:rFonts w:hint="eastAsia" w:eastAsia="宋体"/>
          <w:lang w:eastAsia="zh-CN"/>
        </w:rPr>
        <w:t>】</w:t>
      </w:r>
      <w:r>
        <w:t>潘昂霄，字景樑，號蒼崖，卒謚文喜，元代濟南人。有</w:t>
      </w:r>
      <w:r>
        <w:rPr>
          <w:rFonts w:hint="eastAsia" w:eastAsia="宋体"/>
          <w:lang w:eastAsia="zh-CN"/>
        </w:rPr>
        <w:t>《</w:t>
      </w:r>
      <w:r>
        <w:t>蒼崖類稿</w:t>
      </w:r>
      <w:r>
        <w:rPr>
          <w:rFonts w:hint="eastAsia" w:eastAsia="宋体"/>
          <w:lang w:eastAsia="zh-CN"/>
        </w:rPr>
        <w:t>》</w:t>
      </w:r>
      <w:r>
        <w:t>、</w:t>
      </w:r>
      <w:r>
        <w:rPr>
          <w:rFonts w:hint="eastAsia" w:eastAsia="宋体"/>
          <w:lang w:eastAsia="zh-CN"/>
        </w:rPr>
        <w:t>《</w:t>
      </w:r>
      <w:r>
        <w:t>金石例</w:t>
      </w:r>
      <w:r>
        <w:rPr>
          <w:rFonts w:hint="eastAsia" w:eastAsia="宋体"/>
          <w:lang w:eastAsia="zh-CN"/>
        </w:rPr>
        <w:t>》</w:t>
      </w:r>
      <w:r>
        <w:t>、</w:t>
      </w:r>
      <w:r>
        <w:rPr>
          <w:rFonts w:hint="eastAsia" w:eastAsia="宋体"/>
          <w:lang w:eastAsia="zh-CN"/>
        </w:rPr>
        <w:t>《</w:t>
      </w:r>
      <w:r>
        <w:t>河源記</w:t>
      </w:r>
      <w:r>
        <w:rPr>
          <w:rFonts w:hint="eastAsia" w:eastAsia="宋体"/>
          <w:lang w:eastAsia="zh-CN"/>
        </w:rPr>
        <w:t>》</w:t>
      </w:r>
      <w:r>
        <w:t>等書</w:t>
      </w:r>
    </w:p>
    <w:p w14:paraId="1BF19E03">
      <w:pPr>
        <w:rPr>
          <w:rFonts w:hint="eastAsia" w:eastAsia="宋体"/>
          <w:lang w:eastAsia="zh-CN"/>
        </w:rPr>
      </w:pPr>
      <w:r>
        <w:t>傳世。參見</w:t>
      </w:r>
      <w:r>
        <w:rPr>
          <w:rFonts w:hint="eastAsia" w:eastAsia="宋体"/>
          <w:lang w:eastAsia="zh-CN"/>
        </w:rPr>
        <w:t>《</w:t>
      </w:r>
      <w:r>
        <w:t>元史</w:t>
      </w:r>
      <w:r>
        <w:rPr>
          <w:rFonts w:hint="eastAsia" w:eastAsia="宋体"/>
          <w:lang w:eastAsia="zh-CN"/>
        </w:rPr>
        <w:t>•</w:t>
      </w:r>
      <w:r>
        <w:t>地理志六。河源附録</w:t>
      </w:r>
      <w:r>
        <w:rPr>
          <w:rFonts w:hint="eastAsia" w:eastAsia="宋体"/>
          <w:lang w:eastAsia="zh-CN"/>
        </w:rPr>
        <w:t>》</w:t>
      </w:r>
    </w:p>
    <w:p w14:paraId="24631D92">
      <w:r>
        <w:rPr>
          <w:rFonts w:hint="eastAsia" w:eastAsia="宋体"/>
          <w:lang w:eastAsia="zh-CN"/>
        </w:rPr>
        <w:t>【</w:t>
      </w:r>
      <w:r>
        <w:t>一四</w:t>
      </w:r>
      <w:r>
        <w:rPr>
          <w:rFonts w:hint="eastAsia" w:eastAsia="宋体"/>
          <w:lang w:eastAsia="zh-CN"/>
        </w:rPr>
        <w:t>】</w:t>
      </w:r>
      <w:r>
        <w:t>梁寅字孟敬，元末明初布衣。有</w:t>
      </w:r>
      <w:r>
        <w:rPr>
          <w:rFonts w:hint="eastAsia" w:eastAsia="宋体"/>
          <w:lang w:eastAsia="zh-CN"/>
        </w:rPr>
        <w:t>《</w:t>
      </w:r>
      <w:r>
        <w:t>周禮考注</w:t>
      </w:r>
      <w:r>
        <w:rPr>
          <w:rFonts w:hint="eastAsia" w:eastAsia="宋体"/>
          <w:lang w:eastAsia="zh-CN"/>
        </w:rPr>
        <w:t>》《</w:t>
      </w:r>
      <w:r>
        <w:t>禮書演義</w:t>
      </w:r>
      <w:r>
        <w:rPr>
          <w:rFonts w:hint="eastAsia" w:eastAsia="宋体"/>
          <w:lang w:eastAsia="zh-CN"/>
        </w:rPr>
        <w:t>》</w:t>
      </w:r>
      <w:r>
        <w:t>、</w:t>
      </w:r>
      <w:r>
        <w:rPr>
          <w:rFonts w:hint="eastAsia" w:eastAsia="宋体"/>
          <w:lang w:eastAsia="zh-CN"/>
        </w:rPr>
        <w:t>《</w:t>
      </w:r>
      <w:r>
        <w:t>周易參議</w:t>
      </w:r>
      <w:r>
        <w:rPr>
          <w:rFonts w:hint="eastAsia" w:eastAsia="宋体"/>
          <w:lang w:eastAsia="zh-CN"/>
        </w:rPr>
        <w:t>》</w:t>
      </w:r>
      <w:r>
        <w:t>、</w:t>
      </w:r>
      <w:r>
        <w:rPr>
          <w:rFonts w:hint="eastAsia" w:eastAsia="宋体"/>
          <w:lang w:eastAsia="zh-CN"/>
        </w:rPr>
        <w:t>《</w:t>
      </w:r>
      <w:r>
        <w:t>詩演義</w:t>
      </w:r>
      <w:r>
        <w:rPr>
          <w:rFonts w:hint="eastAsia" w:eastAsia="宋体"/>
          <w:lang w:eastAsia="zh-CN"/>
        </w:rPr>
        <w:t>》</w:t>
      </w:r>
      <w:r>
        <w:t>、</w:t>
      </w:r>
      <w:r>
        <w:rPr>
          <w:rFonts w:hint="eastAsia" w:eastAsia="宋体"/>
          <w:lang w:eastAsia="zh-CN"/>
        </w:rPr>
        <w:t>《</w:t>
      </w:r>
      <w:r>
        <w:t>春秋</w:t>
      </w:r>
    </w:p>
    <w:p w14:paraId="42C6E4F4">
      <w:r>
        <w:t>考義</w:t>
      </w:r>
      <w:r>
        <w:rPr>
          <w:rFonts w:hint="eastAsia" w:eastAsia="宋体"/>
          <w:lang w:eastAsia="zh-CN"/>
        </w:rPr>
        <w:t>》</w:t>
      </w:r>
      <w:r>
        <w:t>、</w:t>
      </w:r>
      <w:r>
        <w:rPr>
          <w:rFonts w:hint="eastAsia" w:eastAsia="宋体"/>
          <w:lang w:eastAsia="zh-CN"/>
        </w:rPr>
        <w:t>《</w:t>
      </w:r>
      <w:r>
        <w:t>石門集</w:t>
      </w:r>
      <w:r>
        <w:rPr>
          <w:rFonts w:hint="eastAsia" w:eastAsia="宋体"/>
          <w:lang w:eastAsia="zh-CN"/>
        </w:rPr>
        <w:t>》</w:t>
      </w:r>
      <w:r>
        <w:t>諸書。</w:t>
      </w:r>
      <w:r>
        <w:rPr>
          <w:rFonts w:hint="eastAsia" w:eastAsia="宋体"/>
          <w:lang w:eastAsia="zh-CN"/>
        </w:rPr>
        <w:t>《</w:t>
      </w:r>
      <w:r>
        <w:t>河源記</w:t>
      </w:r>
      <w:r>
        <w:rPr>
          <w:rFonts w:hint="eastAsia" w:eastAsia="宋体"/>
          <w:lang w:eastAsia="zh-CN"/>
        </w:rPr>
        <w:t>》</w:t>
      </w:r>
      <w:r>
        <w:t>，見</w:t>
      </w:r>
      <w:r>
        <w:rPr>
          <w:rFonts w:hint="eastAsia" w:eastAsia="宋体"/>
          <w:lang w:eastAsia="zh-CN"/>
        </w:rPr>
        <w:t>《</w:t>
      </w:r>
      <w:r>
        <w:t>石門集</w:t>
      </w:r>
      <w:r>
        <w:rPr>
          <w:rFonts w:hint="eastAsia" w:eastAsia="宋体"/>
          <w:lang w:eastAsia="zh-CN"/>
        </w:rPr>
        <w:t>》</w:t>
      </w:r>
      <w:r>
        <w:t>卷六</w:t>
      </w:r>
    </w:p>
    <w:p w14:paraId="34001ACE">
      <w:r>
        <w:rPr>
          <w:rFonts w:hint="eastAsia" w:eastAsia="宋体"/>
          <w:lang w:eastAsia="zh-CN"/>
        </w:rPr>
        <w:t>【</w:t>
      </w:r>
      <w:r>
        <w:t>一五</w:t>
      </w:r>
      <w:r>
        <w:rPr>
          <w:rFonts w:hint="eastAsia" w:eastAsia="宋体"/>
          <w:lang w:eastAsia="zh-CN"/>
        </w:rPr>
        <w:t>】</w:t>
      </w:r>
      <w:r>
        <w:t>引文見</w:t>
      </w:r>
      <w:r>
        <w:rPr>
          <w:rFonts w:hint="eastAsia" w:eastAsia="宋体"/>
          <w:lang w:eastAsia="zh-CN"/>
        </w:rPr>
        <w:t>《</w:t>
      </w:r>
      <w:r>
        <w:t>明一統志</w:t>
      </w:r>
      <w:r>
        <w:rPr>
          <w:rFonts w:hint="eastAsia" w:eastAsia="宋体"/>
          <w:lang w:eastAsia="zh-CN"/>
        </w:rPr>
        <w:t>》</w:t>
      </w:r>
      <w:r>
        <w:t>卷八十九</w:t>
      </w:r>
    </w:p>
    <w:p w14:paraId="38C65A10">
      <w:r>
        <w:rPr>
          <w:rFonts w:hint="eastAsia" w:eastAsia="宋体"/>
          <w:lang w:eastAsia="zh-CN"/>
        </w:rPr>
        <w:t>【</w:t>
      </w:r>
      <w:r>
        <w:t>一六</w:t>
      </w:r>
      <w:r>
        <w:rPr>
          <w:rFonts w:hint="eastAsia" w:eastAsia="宋体"/>
          <w:lang w:eastAsia="zh-CN"/>
        </w:rPr>
        <w:t>】</w:t>
      </w:r>
      <w:r>
        <w:t>宗泐，明代高僧，曾奉使西域。有</w:t>
      </w:r>
      <w:r>
        <w:rPr>
          <w:rFonts w:hint="eastAsia" w:eastAsia="宋体"/>
          <w:lang w:eastAsia="zh-CN"/>
        </w:rPr>
        <w:t>《</w:t>
      </w:r>
      <w:r>
        <w:t>全室外集</w:t>
      </w:r>
      <w:r>
        <w:rPr>
          <w:rFonts w:hint="eastAsia" w:eastAsia="宋体"/>
          <w:lang w:eastAsia="zh-CN"/>
        </w:rPr>
        <w:t>》</w:t>
      </w:r>
      <w:r>
        <w:t>九卷，續篇一卷</w:t>
      </w:r>
    </w:p>
    <w:p w14:paraId="513EE4E4">
      <w:r>
        <w:rPr>
          <w:rFonts w:hint="eastAsia" w:eastAsia="宋体"/>
          <w:lang w:eastAsia="zh-CN"/>
        </w:rPr>
        <w:t>【</w:t>
      </w:r>
      <w:r>
        <w:t>一七</w:t>
      </w:r>
      <w:r>
        <w:rPr>
          <w:rFonts w:hint="eastAsia" w:eastAsia="宋体"/>
          <w:lang w:eastAsia="zh-CN"/>
        </w:rPr>
        <w:t>】</w:t>
      </w:r>
      <w:r>
        <w:t>王鏊字濟之，卒謚文恪，明代學者。有</w:t>
      </w:r>
      <w:r>
        <w:rPr>
          <w:rFonts w:hint="eastAsia" w:eastAsia="宋体"/>
          <w:lang w:eastAsia="zh-CN"/>
        </w:rPr>
        <w:t>《</w:t>
      </w:r>
      <w:r>
        <w:t>震澤長語</w:t>
      </w:r>
      <w:r>
        <w:rPr>
          <w:rFonts w:hint="eastAsia" w:eastAsia="宋体"/>
          <w:lang w:eastAsia="zh-CN"/>
        </w:rPr>
        <w:t>》</w:t>
      </w:r>
      <w:r>
        <w:t>、</w:t>
      </w:r>
      <w:r>
        <w:rPr>
          <w:rFonts w:hint="eastAsia" w:eastAsia="宋体"/>
          <w:lang w:eastAsia="zh-CN"/>
        </w:rPr>
        <w:t>《</w:t>
      </w:r>
      <w:r>
        <w:t>震澤集</w:t>
      </w:r>
      <w:r>
        <w:rPr>
          <w:rFonts w:hint="eastAsia" w:eastAsia="宋体"/>
          <w:lang w:eastAsia="zh-CN"/>
        </w:rPr>
        <w:t>》</w:t>
      </w:r>
      <w:r>
        <w:t>、</w:t>
      </w:r>
      <w:r>
        <w:rPr>
          <w:rFonts w:hint="eastAsia" w:eastAsia="宋体"/>
          <w:lang w:eastAsia="zh-CN"/>
        </w:rPr>
        <w:t>《</w:t>
      </w:r>
      <w:r>
        <w:t>史餘</w:t>
      </w:r>
      <w:r>
        <w:rPr>
          <w:rFonts w:hint="eastAsia" w:eastAsia="宋体"/>
          <w:lang w:eastAsia="zh-CN"/>
        </w:rPr>
        <w:t>》</w:t>
      </w:r>
      <w:r>
        <w:t>、</w:t>
      </w:r>
      <w:r>
        <w:rPr>
          <w:rFonts w:hint="eastAsia" w:eastAsia="宋体"/>
          <w:lang w:eastAsia="zh-CN"/>
        </w:rPr>
        <w:t>《</w:t>
      </w:r>
      <w:r>
        <w:t>春秋詞命</w:t>
      </w:r>
      <w:r>
        <w:rPr>
          <w:rFonts w:hint="eastAsia" w:eastAsia="宋体"/>
          <w:lang w:eastAsia="zh-CN"/>
        </w:rPr>
        <w:t>》</w:t>
      </w:r>
      <w:r>
        <w:t>諸書</w:t>
      </w:r>
    </w:p>
    <w:p w14:paraId="0697C6A8">
      <w:r>
        <w:t>【第236页】</w:t>
      </w:r>
    </w:p>
    <w:p w14:paraId="38D75FCE">
      <w:r>
        <w:rPr>
          <w:rFonts w:hint="eastAsia" w:eastAsia="宋体"/>
          <w:lang w:eastAsia="zh-CN"/>
        </w:rPr>
        <w:t>《</w:t>
      </w:r>
      <w:r>
        <w:t>明史</w:t>
      </w:r>
      <w:r>
        <w:rPr>
          <w:rFonts w:hint="eastAsia" w:eastAsia="宋体"/>
          <w:lang w:eastAsia="zh-CN"/>
        </w:rPr>
        <w:t>》</w:t>
      </w:r>
      <w:r>
        <w:t>有傳。</w:t>
      </w:r>
    </w:p>
    <w:p w14:paraId="35358973">
      <w:r>
        <w:rPr>
          <w:rFonts w:hint="eastAsia" w:eastAsia="宋体"/>
          <w:lang w:eastAsia="zh-CN"/>
        </w:rPr>
        <w:t>【</w:t>
      </w:r>
      <w:r>
        <w:t>一八</w:t>
      </w:r>
      <w:r>
        <w:rPr>
          <w:rFonts w:hint="eastAsia" w:eastAsia="宋体"/>
          <w:lang w:eastAsia="zh-CN"/>
        </w:rPr>
        <w:t>】</w:t>
      </w:r>
      <w:r>
        <w:t>俞安期，初名策，字公臨，更名後改字羨長，明代才士。有</w:t>
      </w:r>
      <w:r>
        <w:rPr>
          <w:rFonts w:hint="eastAsia" w:eastAsia="宋体"/>
          <w:lang w:eastAsia="zh-CN"/>
        </w:rPr>
        <w:t>《</w:t>
      </w:r>
      <w:r>
        <w:t>唐類函</w:t>
      </w:r>
      <w:r>
        <w:rPr>
          <w:rFonts w:hint="eastAsia" w:eastAsia="宋体"/>
          <w:lang w:eastAsia="zh-CN"/>
        </w:rPr>
        <w:t>》</w:t>
      </w:r>
      <w:r>
        <w:t>、</w:t>
      </w:r>
      <w:r>
        <w:rPr>
          <w:rFonts w:hint="eastAsia" w:eastAsia="宋体"/>
          <w:lang w:eastAsia="zh-CN"/>
        </w:rPr>
        <w:t>《</w:t>
      </w:r>
      <w:r>
        <w:t>詩雋類函</w:t>
      </w:r>
      <w:r>
        <w:rPr>
          <w:rFonts w:hint="eastAsia" w:eastAsia="宋体"/>
          <w:lang w:eastAsia="zh-CN"/>
        </w:rPr>
        <w:t>》</w:t>
      </w:r>
      <w:r>
        <w:t>、</w:t>
      </w:r>
      <w:r>
        <w:rPr>
          <w:rFonts w:hint="eastAsia" w:eastAsia="宋体"/>
          <w:lang w:eastAsia="zh-CN"/>
        </w:rPr>
        <w:t>《</w:t>
      </w:r>
      <w:r>
        <w:t>類苑瓊</w:t>
      </w:r>
    </w:p>
    <w:p w14:paraId="5C2E2BD2">
      <w:r>
        <w:t>英</w:t>
      </w:r>
      <w:r>
        <w:rPr>
          <w:rFonts w:hint="eastAsia" w:eastAsia="宋体"/>
          <w:lang w:eastAsia="zh-CN"/>
        </w:rPr>
        <w:t>》</w:t>
      </w:r>
      <w:r>
        <w:t>、</w:t>
      </w:r>
      <w:r>
        <w:rPr>
          <w:rFonts w:hint="eastAsia" w:eastAsia="宋体"/>
          <w:lang w:eastAsia="zh-CN"/>
        </w:rPr>
        <w:t>《</w:t>
      </w:r>
      <w:r>
        <w:t>翏翏集</w:t>
      </w:r>
      <w:r>
        <w:rPr>
          <w:rFonts w:hint="eastAsia" w:eastAsia="宋体"/>
          <w:lang w:eastAsia="zh-CN"/>
        </w:rPr>
        <w:t>》</w:t>
      </w:r>
      <w:r>
        <w:t>諸書。</w:t>
      </w:r>
    </w:p>
    <w:p w14:paraId="3D0F7070">
      <w:r>
        <w:rPr>
          <w:rFonts w:hint="eastAsia" w:eastAsia="宋体"/>
          <w:lang w:eastAsia="zh-CN"/>
        </w:rPr>
        <w:t>【</w:t>
      </w:r>
      <w:r>
        <w:t>一九</w:t>
      </w:r>
      <w:r>
        <w:rPr>
          <w:rFonts w:hint="eastAsia" w:eastAsia="宋体"/>
          <w:lang w:eastAsia="zh-CN"/>
        </w:rPr>
        <w:t>】</w:t>
      </w:r>
      <w:r>
        <w:t>萬斯同，字季野，號石園，門人私謚貞文先生，清代布衣，著名史學家。有</w:t>
      </w:r>
      <w:r>
        <w:rPr>
          <w:rFonts w:hint="eastAsia" w:eastAsia="宋体"/>
          <w:lang w:eastAsia="zh-CN"/>
        </w:rPr>
        <w:t>《</w:t>
      </w:r>
      <w:r>
        <w:t>歷代史表</w:t>
      </w:r>
      <w:r>
        <w:rPr>
          <w:rFonts w:hint="eastAsia" w:eastAsia="宋体"/>
          <w:lang w:eastAsia="zh-CN"/>
        </w:rPr>
        <w:t>》</w:t>
      </w:r>
      <w:r>
        <w:t>、</w:t>
      </w:r>
      <w:r>
        <w:rPr>
          <w:rFonts w:hint="eastAsia" w:eastAsia="宋体"/>
          <w:lang w:eastAsia="zh-CN"/>
        </w:rPr>
        <w:t>《</w:t>
      </w:r>
      <w:r>
        <w:t>河</w:t>
      </w:r>
    </w:p>
    <w:p w14:paraId="2705D201">
      <w:r>
        <w:t>渠考</w:t>
      </w:r>
      <w:r>
        <w:rPr>
          <w:rFonts w:hint="eastAsia" w:eastAsia="宋体"/>
          <w:lang w:eastAsia="zh-CN"/>
        </w:rPr>
        <w:t>》</w:t>
      </w:r>
      <w:r>
        <w:t>、</w:t>
      </w:r>
      <w:r>
        <w:rPr>
          <w:rFonts w:hint="eastAsia" w:eastAsia="宋体"/>
          <w:lang w:eastAsia="zh-CN"/>
        </w:rPr>
        <w:t>《</w:t>
      </w:r>
      <w:r>
        <w:t>河源考</w:t>
      </w:r>
      <w:r>
        <w:rPr>
          <w:rFonts w:hint="eastAsia" w:eastAsia="宋体"/>
          <w:lang w:eastAsia="zh-CN"/>
        </w:rPr>
        <w:t>》</w:t>
      </w:r>
      <w:r>
        <w:t>、</w:t>
      </w:r>
      <w:r>
        <w:rPr>
          <w:rFonts w:hint="eastAsia" w:eastAsia="宋体"/>
          <w:lang w:eastAsia="zh-CN"/>
        </w:rPr>
        <w:t>《</w:t>
      </w:r>
      <w:r>
        <w:t>群書辨疑</w:t>
      </w:r>
      <w:r>
        <w:rPr>
          <w:rFonts w:hint="eastAsia" w:eastAsia="宋体"/>
          <w:lang w:eastAsia="zh-CN"/>
        </w:rPr>
        <w:t>》</w:t>
      </w:r>
      <w:r>
        <w:t>、</w:t>
      </w:r>
      <w:r>
        <w:rPr>
          <w:rFonts w:hint="eastAsia" w:eastAsia="宋体"/>
          <w:lang w:eastAsia="zh-CN"/>
        </w:rPr>
        <w:t>《</w:t>
      </w:r>
      <w:r>
        <w:t>石園詩文集</w:t>
      </w:r>
      <w:r>
        <w:rPr>
          <w:rFonts w:hint="eastAsia" w:eastAsia="宋体"/>
          <w:lang w:eastAsia="zh-CN"/>
        </w:rPr>
        <w:t>》</w:t>
      </w:r>
      <w:r>
        <w:t>等書</w:t>
      </w:r>
    </w:p>
    <w:p w14:paraId="56CC6E9F">
      <w:pPr>
        <w:rPr>
          <w:rFonts w:hint="eastAsia" w:eastAsia="宋体"/>
          <w:lang w:eastAsia="zh-CN"/>
        </w:rPr>
      </w:pPr>
      <w:r>
        <w:rPr>
          <w:rFonts w:hint="eastAsia" w:eastAsia="宋体"/>
          <w:lang w:eastAsia="zh-CN"/>
        </w:rPr>
        <w:t>【</w:t>
      </w:r>
      <w:r>
        <w:t>二〇</w:t>
      </w:r>
      <w:r>
        <w:rPr>
          <w:rFonts w:hint="eastAsia" w:eastAsia="宋体"/>
          <w:lang w:eastAsia="zh-CN"/>
        </w:rPr>
        <w:t>】</w:t>
      </w:r>
      <w:r>
        <w:t>胡渭，初名渭生，字朏明，號東樵，清代輿地學家。有</w:t>
      </w:r>
      <w:r>
        <w:rPr>
          <w:rFonts w:hint="eastAsia" w:eastAsia="宋体"/>
          <w:lang w:eastAsia="zh-CN"/>
        </w:rPr>
        <w:t>《</w:t>
      </w:r>
      <w:r>
        <w:t>禹貢錐指</w:t>
      </w:r>
      <w:r>
        <w:rPr>
          <w:rFonts w:hint="eastAsia" w:eastAsia="宋体"/>
          <w:lang w:eastAsia="zh-CN"/>
        </w:rPr>
        <w:t>》</w:t>
      </w:r>
      <w:r>
        <w:t>、</w:t>
      </w:r>
      <w:r>
        <w:rPr>
          <w:rFonts w:hint="eastAsia" w:eastAsia="宋体"/>
          <w:lang w:eastAsia="zh-CN"/>
        </w:rPr>
        <w:t>《</w:t>
      </w:r>
      <w:r>
        <w:t>易圖明辨</w:t>
      </w:r>
      <w:r>
        <w:rPr>
          <w:rFonts w:hint="eastAsia" w:eastAsia="宋体"/>
          <w:lang w:eastAsia="zh-CN"/>
        </w:rPr>
        <w:t>》</w:t>
      </w:r>
      <w:r>
        <w:t>、</w:t>
      </w:r>
      <w:r>
        <w:rPr>
          <w:rFonts w:hint="eastAsia" w:eastAsia="宋体"/>
          <w:lang w:eastAsia="zh-CN"/>
        </w:rPr>
        <w:t>《</w:t>
      </w:r>
      <w:r>
        <w:t>洪範正論</w:t>
      </w:r>
      <w:r>
        <w:rPr>
          <w:rFonts w:hint="eastAsia" w:eastAsia="宋体"/>
          <w:lang w:eastAsia="zh-CN"/>
        </w:rPr>
        <w:t>》</w:t>
      </w:r>
    </w:p>
    <w:p w14:paraId="44C9F756">
      <w:r>
        <w:t>諸書。</w:t>
      </w:r>
    </w:p>
    <w:p w14:paraId="67F58EC6">
      <w:r>
        <w:rPr>
          <w:rFonts w:hint="eastAsia" w:eastAsia="宋体"/>
          <w:lang w:eastAsia="zh-CN"/>
        </w:rPr>
        <w:t>《</w:t>
      </w:r>
      <w:r>
        <w:t>輶軒使者絶代語釋别國方言疏證補</w:t>
      </w:r>
      <w:r>
        <w:rPr>
          <w:rFonts w:hint="eastAsia" w:eastAsia="宋体"/>
          <w:lang w:eastAsia="zh-CN"/>
        </w:rPr>
        <w:t>》</w:t>
      </w:r>
      <w:r>
        <w:t>第</w:t>
      </w:r>
    </w:p>
    <w:p w14:paraId="2F6C7B35">
      <w:r>
        <w:t>黨、曉、哲，知也。楚謂之黨</w:t>
      </w:r>
      <w:r>
        <w:rPr>
          <w:rFonts w:hint="eastAsia" w:eastAsia="宋体"/>
          <w:lang w:eastAsia="zh-CN"/>
        </w:rPr>
        <w:t>【）</w:t>
      </w:r>
      <w:r>
        <w:t>，注：</w:t>
      </w:r>
      <w:r>
        <w:rPr>
          <w:rFonts w:hint="eastAsia" w:eastAsia="宋体"/>
          <w:lang w:eastAsia="zh-CN"/>
        </w:rPr>
        <w:t>“</w:t>
      </w:r>
      <w:r>
        <w:t>黨，朗也，解寤貌。</w:t>
      </w:r>
      <w:r>
        <w:rPr>
          <w:rFonts w:hint="eastAsia" w:eastAsia="宋体"/>
          <w:lang w:eastAsia="zh-CN"/>
        </w:rPr>
        <w:t>”</w:t>
      </w:r>
      <w:r>
        <w:t>或曰曉，齊宋之間謂之哲。</w:t>
      </w:r>
    </w:p>
    <w:p w14:paraId="5BE5CEA8">
      <w:r>
        <w:rPr>
          <w:rFonts w:hint="eastAsia" w:eastAsia="宋体"/>
          <w:lang w:eastAsia="zh-CN"/>
        </w:rPr>
        <w:t>《</w:t>
      </w:r>
      <w:r>
        <w:t>疏證</w:t>
      </w:r>
      <w:r>
        <w:rPr>
          <w:rFonts w:hint="eastAsia" w:eastAsia="宋体"/>
          <w:lang w:eastAsia="zh-CN"/>
        </w:rPr>
        <w:t>》</w:t>
      </w:r>
      <w:r>
        <w:t>：知讀爲智。</w:t>
      </w:r>
      <w:r>
        <w:rPr>
          <w:rFonts w:hint="eastAsia" w:eastAsia="宋体"/>
          <w:lang w:eastAsia="zh-CN"/>
        </w:rPr>
        <w:t>《</w:t>
      </w:r>
      <w:r>
        <w:t>廣雅</w:t>
      </w:r>
      <w:r>
        <w:rPr>
          <w:rFonts w:hint="eastAsia" w:eastAsia="宋体"/>
          <w:lang w:eastAsia="zh-CN"/>
        </w:rPr>
        <w:t>》</w:t>
      </w:r>
      <w:r>
        <w:t>：</w:t>
      </w:r>
      <w:r>
        <w:rPr>
          <w:rFonts w:hint="eastAsia" w:eastAsia="宋体"/>
          <w:lang w:eastAsia="zh-CN"/>
        </w:rPr>
        <w:t>“</w:t>
      </w:r>
      <w:r>
        <w:t>黨、曉、哲，智也。</w:t>
      </w:r>
      <w:r>
        <w:rPr>
          <w:rFonts w:hint="eastAsia" w:eastAsia="宋体"/>
          <w:lang w:eastAsia="zh-CN"/>
        </w:rPr>
        <w:t>”</w:t>
      </w:r>
      <w:r>
        <w:t>義本此。智，古智字。注内黨、朗</w:t>
      </w:r>
    </w:p>
    <w:p w14:paraId="271AA349">
      <w:pPr>
        <w:rPr>
          <w:rFonts w:hint="eastAsia" w:eastAsia="宋体"/>
          <w:lang w:eastAsia="zh-CN"/>
        </w:rPr>
      </w:pPr>
      <w:r>
        <w:t>疊韻字也。</w:t>
      </w:r>
      <w:r>
        <w:rPr>
          <w:rFonts w:hint="eastAsia" w:eastAsia="宋体"/>
          <w:lang w:eastAsia="zh-CN"/>
        </w:rPr>
        <w:t>《</w:t>
      </w:r>
      <w:r>
        <w:t>廣韻</w:t>
      </w:r>
      <w:r>
        <w:rPr>
          <w:rFonts w:hint="eastAsia" w:eastAsia="宋体"/>
          <w:lang w:eastAsia="zh-CN"/>
        </w:rPr>
        <w:t>》</w:t>
      </w:r>
      <w:r>
        <w:t>作爣朗，云</w:t>
      </w:r>
      <w:r>
        <w:rPr>
          <w:rFonts w:hint="eastAsia" w:eastAsia="宋体"/>
          <w:lang w:eastAsia="zh-CN"/>
        </w:rPr>
        <w:t>“</w:t>
      </w:r>
      <w:r>
        <w:t>火光寬明</w:t>
      </w:r>
      <w:r>
        <w:rPr>
          <w:rFonts w:hint="eastAsia" w:eastAsia="宋体"/>
          <w:lang w:eastAsia="zh-CN"/>
        </w:rPr>
        <w:t>”</w:t>
      </w:r>
    </w:p>
    <w:p w14:paraId="603B7B98">
      <w:r>
        <w:t>謹案：鄭注</w:t>
      </w:r>
      <w:r>
        <w:rPr>
          <w:rFonts w:hint="eastAsia" w:eastAsia="宋体"/>
          <w:lang w:eastAsia="zh-CN"/>
        </w:rPr>
        <w:t>《</w:t>
      </w:r>
      <w:r>
        <w:t>周官。大司徒</w:t>
      </w:r>
      <w:r>
        <w:rPr>
          <w:rFonts w:hint="eastAsia" w:eastAsia="宋体"/>
          <w:lang w:eastAsia="zh-CN"/>
        </w:rPr>
        <w:t>》</w:t>
      </w:r>
      <w:r>
        <w:t>云：</w:t>
      </w:r>
      <w:r>
        <w:rPr>
          <w:rFonts w:hint="eastAsia" w:eastAsia="宋体"/>
          <w:lang w:eastAsia="zh-CN"/>
        </w:rPr>
        <w:t>“</w:t>
      </w:r>
      <w:r>
        <w:t>知，與智同。明於事也。</w:t>
      </w:r>
      <w:r>
        <w:rPr>
          <w:rFonts w:hint="eastAsia" w:eastAsia="宋体"/>
          <w:lang w:eastAsia="zh-CN"/>
        </w:rPr>
        <w:t>”</w:t>
      </w:r>
      <w:r>
        <w:t>智與明同義。故明謂之曉</w:t>
      </w:r>
    </w:p>
    <w:p w14:paraId="0C27DB85">
      <w:r>
        <w:t>卷十三云：</w:t>
      </w:r>
      <w:r>
        <w:rPr>
          <w:rFonts w:hint="eastAsia" w:eastAsia="宋体"/>
          <w:lang w:eastAsia="zh-CN"/>
        </w:rPr>
        <w:t>“</w:t>
      </w:r>
      <w:r>
        <w:t>曉，明也。</w:t>
      </w:r>
      <w:r>
        <w:rPr>
          <w:rFonts w:hint="eastAsia" w:eastAsia="宋体"/>
          <w:lang w:eastAsia="zh-CN"/>
        </w:rPr>
        <w:t>”</w:t>
      </w:r>
      <w:r>
        <w:t>亦謂之哲；應劭注</w:t>
      </w:r>
      <w:r>
        <w:rPr>
          <w:rFonts w:hint="eastAsia" w:eastAsia="宋体"/>
          <w:lang w:eastAsia="zh-CN"/>
        </w:rPr>
        <w:t>《</w:t>
      </w:r>
      <w:r>
        <w:t>漢書。五行志</w:t>
      </w:r>
      <w:r>
        <w:rPr>
          <w:rFonts w:hint="eastAsia" w:eastAsia="宋体"/>
          <w:lang w:eastAsia="zh-CN"/>
        </w:rPr>
        <w:t>》</w:t>
      </w:r>
      <w:r>
        <w:t>云：=悊，明也。</w:t>
      </w:r>
      <w:r>
        <w:rPr>
          <w:rFonts w:hint="eastAsia" w:eastAsia="宋体"/>
          <w:lang w:eastAsia="zh-CN"/>
        </w:rPr>
        <w:t>”</w:t>
      </w:r>
      <w:r>
        <w:t>悊與哲同。智謂之哲＄亦謂之</w:t>
      </w:r>
    </w:p>
    <w:p w14:paraId="42685FFB">
      <w:pPr>
        <w:rPr>
          <w:rFonts w:hint="eastAsia" w:eastAsia="宋体"/>
          <w:lang w:eastAsia="zh-CN"/>
        </w:rPr>
      </w:pPr>
      <w:r>
        <w:t>曉。解寤謂之黨朗，亦猶火光寬明謂之爣朗矣。何遜</w:t>
      </w:r>
      <w:r>
        <w:rPr>
          <w:rFonts w:hint="eastAsia" w:eastAsia="宋体"/>
          <w:lang w:eastAsia="zh-CN"/>
        </w:rPr>
        <w:t>《</w:t>
      </w:r>
      <w:r>
        <w:t>七召</w:t>
      </w:r>
      <w:r>
        <w:rPr>
          <w:rFonts w:hint="eastAsia" w:eastAsia="宋体"/>
          <w:lang w:eastAsia="zh-CN"/>
        </w:rPr>
        <w:t>》</w:t>
      </w:r>
      <w:r>
        <w:t>：</w:t>
      </w:r>
      <w:r>
        <w:rPr>
          <w:rFonts w:hint="eastAsia" w:eastAsia="宋体"/>
          <w:lang w:eastAsia="zh-CN"/>
        </w:rPr>
        <w:t>“</w:t>
      </w:r>
      <w:r>
        <w:t>月無雲而曭朗。</w:t>
      </w:r>
      <w:r>
        <w:rPr>
          <w:rFonts w:hint="eastAsia" w:eastAsia="宋体"/>
          <w:lang w:eastAsia="zh-CN"/>
        </w:rPr>
        <w:t>”</w:t>
      </w:r>
      <w:r>
        <w:t>曭朗。亦明貌</w:t>
      </w:r>
      <w:r>
        <w:rPr>
          <w:rFonts w:hint="eastAsia" w:eastAsia="宋体"/>
          <w:lang w:eastAsia="zh-CN"/>
        </w:rPr>
        <w:t>•</w:t>
      </w:r>
    </w:p>
    <w:p w14:paraId="106E277A">
      <w:r>
        <w:t>【第237页】</w:t>
      </w:r>
    </w:p>
    <w:p w14:paraId="7014BFDE">
      <w:r>
        <w:t>虔、儇，慧也。注：</w:t>
      </w:r>
      <w:r>
        <w:rPr>
          <w:rFonts w:hint="eastAsia" w:eastAsia="宋体"/>
          <w:lang w:eastAsia="zh-CN"/>
        </w:rPr>
        <w:t>“</w:t>
      </w:r>
      <w:r>
        <w:t>謂慧了，音翾。</w:t>
      </w:r>
      <w:r>
        <w:rPr>
          <w:rFonts w:hint="eastAsia" w:eastAsia="宋体"/>
          <w:lang w:eastAsia="zh-CN"/>
        </w:rPr>
        <w:t>”</w:t>
      </w:r>
      <w:r>
        <w:t>秦謂之謾，注：</w:t>
      </w:r>
      <w:r>
        <w:rPr>
          <w:rFonts w:hint="eastAsia" w:eastAsia="宋体"/>
          <w:lang w:eastAsia="zh-CN"/>
        </w:rPr>
        <w:t>“</w:t>
      </w:r>
      <w:r>
        <w:t>言謾訑，音施，土和反。謾，莫錢反，又亡山反。</w:t>
      </w:r>
      <w:r>
        <w:rPr>
          <w:rFonts w:hint="eastAsia" w:eastAsia="宋体"/>
          <w:lang w:eastAsia="zh-CN"/>
        </w:rPr>
        <w:t>”</w:t>
      </w:r>
      <w:r>
        <w:t>晉</w:t>
      </w:r>
    </w:p>
    <w:p w14:paraId="61A6B699">
      <w:r>
        <w:t>謂之㦟，注</w:t>
      </w:r>
      <w:r>
        <w:rPr>
          <w:rFonts w:hint="eastAsia" w:eastAsia="宋体"/>
          <w:lang w:eastAsia="zh-CN"/>
        </w:rPr>
        <w:t>“</w:t>
      </w:r>
      <w:r>
        <w:t>音悝，或莫佳反。</w:t>
      </w:r>
      <w:r>
        <w:rPr>
          <w:rFonts w:hint="eastAsia" w:eastAsia="宋体"/>
          <w:lang w:eastAsia="zh-CN"/>
        </w:rPr>
        <w:t>”</w:t>
      </w:r>
      <w:r>
        <w:t>宋楚之間謂之倢，注：</w:t>
      </w:r>
      <w:r>
        <w:rPr>
          <w:rFonts w:hint="eastAsia" w:eastAsia="宋体"/>
          <w:lang w:eastAsia="zh-CN"/>
        </w:rPr>
        <w:t>“</w:t>
      </w:r>
      <w:r>
        <w:t>言便捷也。</w:t>
      </w:r>
      <w:r>
        <w:rPr>
          <w:rFonts w:hint="eastAsia" w:eastAsia="宋体"/>
          <w:lang w:eastAsia="zh-CN"/>
        </w:rPr>
        <w:t>”</w:t>
      </w:r>
      <w:r>
        <w:t>楚或謂之䜏，注：</w:t>
      </w:r>
      <w:r>
        <w:rPr>
          <w:rFonts w:hint="eastAsia" w:eastAsia="宋体"/>
          <w:lang w:eastAsia="zh-CN"/>
        </w:rPr>
        <w:t>“</w:t>
      </w:r>
      <w:r>
        <w:t>他和反，亦今通</w:t>
      </w:r>
    </w:p>
    <w:p w14:paraId="6D5FCE43">
      <w:pPr>
        <w:rPr>
          <w:rFonts w:hint="eastAsia" w:eastAsia="宋体"/>
          <w:lang w:eastAsia="zh-CN"/>
        </w:rPr>
      </w:pPr>
      <w:r>
        <w:t>語。</w:t>
      </w:r>
      <w:r>
        <w:rPr>
          <w:rFonts w:hint="eastAsia" w:eastAsia="宋体"/>
          <w:lang w:eastAsia="zh-CN"/>
        </w:rPr>
        <w:t>”</w:t>
      </w:r>
      <w:r>
        <w:t>自關而東，趙魏之間謂之黠，或謂之鬼。注：</w:t>
      </w:r>
      <w:r>
        <w:rPr>
          <w:rFonts w:hint="eastAsia" w:eastAsia="宋体"/>
          <w:lang w:eastAsia="zh-CN"/>
        </w:rPr>
        <w:t>“</w:t>
      </w:r>
      <w:r>
        <w:t>言鬼脈也。</w:t>
      </w:r>
      <w:r>
        <w:rPr>
          <w:rFonts w:hint="eastAsia" w:eastAsia="宋体"/>
          <w:lang w:eastAsia="zh-CN"/>
        </w:rPr>
        <w:t>”</w:t>
      </w:r>
    </w:p>
    <w:p w14:paraId="1AC8CD22">
      <w:r>
        <w:rPr>
          <w:rFonts w:hint="eastAsia" w:eastAsia="宋体"/>
          <w:lang w:eastAsia="zh-CN"/>
        </w:rPr>
        <w:t>《</w:t>
      </w:r>
      <w:r>
        <w:t>疏證</w:t>
      </w:r>
      <w:r>
        <w:rPr>
          <w:rFonts w:hint="eastAsia" w:eastAsia="宋体"/>
          <w:lang w:eastAsia="zh-CN"/>
        </w:rPr>
        <w:t>》</w:t>
      </w:r>
      <w:r>
        <w:t>：</w:t>
      </w:r>
      <w:r>
        <w:rPr>
          <w:rFonts w:hint="eastAsia" w:eastAsia="宋体"/>
          <w:lang w:eastAsia="zh-CN"/>
        </w:rPr>
        <w:t>《</w:t>
      </w:r>
      <w:r>
        <w:t>荀子。非相</w:t>
      </w:r>
      <w:r>
        <w:rPr>
          <w:rFonts w:hint="eastAsia" w:eastAsia="宋体"/>
          <w:lang w:eastAsia="zh-CN"/>
        </w:rPr>
        <w:t>》</w:t>
      </w:r>
      <w:r>
        <w:t>篇：</w:t>
      </w:r>
      <w:r>
        <w:rPr>
          <w:rFonts w:hint="eastAsia" w:eastAsia="宋体"/>
          <w:lang w:eastAsia="zh-CN"/>
        </w:rPr>
        <w:t>“</w:t>
      </w:r>
      <w:r>
        <w:t>鄉曲之儇子。</w:t>
      </w:r>
      <w:r>
        <w:rPr>
          <w:rFonts w:hint="eastAsia" w:eastAsia="宋体"/>
          <w:lang w:eastAsia="zh-CN"/>
        </w:rPr>
        <w:t>”</w:t>
      </w:r>
      <w:r>
        <w:t>楊倞注云：</w:t>
      </w:r>
      <w:r>
        <w:rPr>
          <w:rFonts w:hint="eastAsia" w:eastAsia="宋体"/>
          <w:lang w:eastAsia="zh-CN"/>
        </w:rPr>
        <w:t>“</w:t>
      </w:r>
      <w:r>
        <w:t>輕薄巧慧之子也。</w:t>
      </w:r>
      <w:r>
        <w:rPr>
          <w:rFonts w:hint="eastAsia" w:eastAsia="宋体"/>
          <w:lang w:eastAsia="zh-CN"/>
        </w:rPr>
        <w:t>”《</w:t>
      </w:r>
      <w:r>
        <w:t>楚詞。</w:t>
      </w:r>
    </w:p>
    <w:p w14:paraId="152DF5DB">
      <w:pPr>
        <w:rPr>
          <w:rFonts w:hint="eastAsia" w:eastAsia="宋体"/>
          <w:lang w:eastAsia="zh-CN"/>
        </w:rPr>
      </w:pPr>
      <w:r>
        <w:t>惜誦</w:t>
      </w:r>
      <w:r>
        <w:rPr>
          <w:rFonts w:hint="eastAsia" w:eastAsia="宋体"/>
          <w:lang w:eastAsia="zh-CN"/>
        </w:rPr>
        <w:t>》</w:t>
      </w:r>
      <w:r>
        <w:t>篇</w:t>
      </w:r>
      <w:r>
        <w:rPr>
          <w:rFonts w:hint="eastAsia" w:eastAsia="宋体"/>
          <w:lang w:eastAsia="zh-CN"/>
        </w:rPr>
        <w:t>“</w:t>
      </w:r>
      <w:r>
        <w:t>忘儇媚以背衆兮。</w:t>
      </w:r>
      <w:r>
        <w:rPr>
          <w:rFonts w:hint="eastAsia" w:eastAsia="宋体"/>
          <w:lang w:eastAsia="zh-CN"/>
        </w:rPr>
        <w:t>”《</w:t>
      </w:r>
      <w:r>
        <w:t>惜往日</w:t>
      </w:r>
      <w:r>
        <w:rPr>
          <w:rFonts w:hint="eastAsia" w:eastAsia="宋体"/>
          <w:lang w:eastAsia="zh-CN"/>
        </w:rPr>
        <w:t>》</w:t>
      </w:r>
      <w:r>
        <w:t>篇：</w:t>
      </w:r>
      <w:r>
        <w:rPr>
          <w:rFonts w:hint="eastAsia" w:eastAsia="宋体"/>
          <w:lang w:eastAsia="zh-CN"/>
        </w:rPr>
        <w:t>“</w:t>
      </w:r>
      <w:r>
        <w:t>或詑謾而不疑。</w:t>
      </w:r>
      <w:r>
        <w:rPr>
          <w:rFonts w:hint="eastAsia" w:eastAsia="宋体"/>
          <w:lang w:eastAsia="zh-CN"/>
        </w:rPr>
        <w:t>”《</w:t>
      </w:r>
      <w:r>
        <w:t>説文</w:t>
      </w:r>
      <w:r>
        <w:rPr>
          <w:rFonts w:hint="eastAsia" w:eastAsia="宋体"/>
          <w:lang w:eastAsia="zh-CN"/>
        </w:rPr>
        <w:t>》</w:t>
      </w:r>
      <w:r>
        <w:t>云：</w:t>
      </w:r>
      <w:r>
        <w:rPr>
          <w:rFonts w:hint="eastAsia" w:eastAsia="宋体"/>
          <w:lang w:eastAsia="zh-CN"/>
        </w:rPr>
        <w:t>“</w:t>
      </w:r>
      <w:r>
        <w:t>儇，慧也。</w:t>
      </w:r>
      <w:r>
        <w:rPr>
          <w:rFonts w:hint="eastAsia" w:eastAsia="宋体"/>
          <w:lang w:eastAsia="zh-CN"/>
        </w:rPr>
        <w:t>”</w:t>
      </w:r>
    </w:p>
    <w:p w14:paraId="30D7D2D7">
      <w:r>
        <w:rPr>
          <w:rFonts w:hint="eastAsia" w:eastAsia="宋体"/>
          <w:lang w:eastAsia="zh-CN"/>
        </w:rPr>
        <w:t>“</w:t>
      </w:r>
      <w:r>
        <w:t>謾，欺也。</w:t>
      </w:r>
      <w:r>
        <w:rPr>
          <w:rFonts w:hint="eastAsia" w:eastAsia="宋体"/>
          <w:lang w:eastAsia="zh-CN"/>
        </w:rPr>
        <w:t>”“</w:t>
      </w:r>
      <w:r>
        <w:t>沇州謂欺曰詑。</w:t>
      </w:r>
      <w:r>
        <w:rPr>
          <w:rFonts w:hint="eastAsia" w:eastAsia="宋体"/>
          <w:lang w:eastAsia="zh-CN"/>
        </w:rPr>
        <w:t>”</w:t>
      </w:r>
      <w:r>
        <w:t>注内施即詑之俗字。此書音某及某某反之類多後人所加</w:t>
      </w:r>
    </w:p>
    <w:p w14:paraId="2512DE15">
      <w:r>
        <w:t>雜入郭注今無從辨别姑仍其舊。</w:t>
      </w:r>
      <w:r>
        <w:rPr>
          <w:rFonts w:hint="eastAsia" w:eastAsia="宋体"/>
          <w:lang w:eastAsia="zh-CN"/>
        </w:rPr>
        <w:t>“</w:t>
      </w:r>
      <w:r>
        <w:t>鬼脈</w:t>
      </w:r>
      <w:r>
        <w:rPr>
          <w:rFonts w:hint="eastAsia" w:eastAsia="宋体"/>
          <w:lang w:eastAsia="zh-CN"/>
        </w:rPr>
        <w:t>”</w:t>
      </w:r>
      <w:r>
        <w:t>各本訛作</w:t>
      </w:r>
      <w:r>
        <w:rPr>
          <w:rFonts w:hint="eastAsia" w:eastAsia="宋体"/>
          <w:lang w:eastAsia="zh-CN"/>
        </w:rPr>
        <w:t>“</w:t>
      </w:r>
      <w:r>
        <w:t>鬼眎</w:t>
      </w:r>
      <w:r>
        <w:rPr>
          <w:rFonts w:hint="eastAsia" w:eastAsia="宋体"/>
          <w:lang w:eastAsia="zh-CN"/>
        </w:rPr>
        <w:t>”</w:t>
      </w:r>
      <w:r>
        <w:t>脈俗作脉因訛而爲眎。後卷</w:t>
      </w:r>
    </w:p>
    <w:p w14:paraId="1B5766D8">
      <w:r>
        <w:t>十内</w:t>
      </w:r>
      <w:r>
        <w:rPr>
          <w:rFonts w:hint="eastAsia" w:eastAsia="宋体"/>
          <w:lang w:eastAsia="zh-CN"/>
        </w:rPr>
        <w:t>“</w:t>
      </w:r>
      <w:r>
        <w:t>衇，慧也</w:t>
      </w:r>
      <w:r>
        <w:rPr>
          <w:rFonts w:hint="eastAsia" w:eastAsia="宋体"/>
          <w:lang w:eastAsia="zh-CN"/>
        </w:rPr>
        <w:t>”</w:t>
      </w:r>
      <w:r>
        <w:t>注云：</w:t>
      </w:r>
      <w:r>
        <w:rPr>
          <w:rFonts w:hint="eastAsia" w:eastAsia="宋体"/>
          <w:lang w:eastAsia="zh-CN"/>
        </w:rPr>
        <w:t>“</w:t>
      </w:r>
      <w:r>
        <w:t>今名黠爲鬼衇，衇與脈同。</w:t>
      </w:r>
      <w:r>
        <w:rPr>
          <w:rFonts w:hint="eastAsia" w:eastAsia="宋体"/>
          <w:lang w:eastAsia="zh-CN"/>
        </w:rPr>
        <w:t>”《</w:t>
      </w:r>
      <w:r>
        <w:t>廣雅</w:t>
      </w:r>
      <w:r>
        <w:rPr>
          <w:rFonts w:hint="eastAsia" w:eastAsia="宋体"/>
          <w:lang w:eastAsia="zh-CN"/>
        </w:rPr>
        <w:t>》</w:t>
      </w:r>
      <w:r>
        <w:t>：</w:t>
      </w:r>
      <w:r>
        <w:rPr>
          <w:rFonts w:hint="eastAsia" w:eastAsia="宋体"/>
          <w:lang w:eastAsia="zh-CN"/>
        </w:rPr>
        <w:t>“</w:t>
      </w:r>
      <w:r>
        <w:t>虔、謾、黠、儇、䜏、㦟、捷</w:t>
      </w:r>
    </w:p>
    <w:p w14:paraId="4867E926">
      <w:r>
        <w:t>鬼，慧也。</w:t>
      </w:r>
      <w:r>
        <w:rPr>
          <w:rFonts w:hint="eastAsia" w:eastAsia="宋体"/>
          <w:lang w:eastAsia="zh-CN"/>
        </w:rPr>
        <w:t>”</w:t>
      </w:r>
      <w:r>
        <w:t>義本此。倢、捷古通用。</w:t>
      </w:r>
    </w:p>
    <w:p w14:paraId="21A0370A">
      <w:r>
        <w:t>謹案卷十二云：</w:t>
      </w:r>
      <w:r>
        <w:rPr>
          <w:rFonts w:hint="eastAsia" w:eastAsia="宋体"/>
          <w:lang w:eastAsia="zh-CN"/>
        </w:rPr>
        <w:t>“</w:t>
      </w:r>
      <w:r>
        <w:t>儇、虔，謾也。</w:t>
      </w:r>
      <w:r>
        <w:rPr>
          <w:rFonts w:hint="eastAsia" w:eastAsia="宋体"/>
          <w:lang w:eastAsia="zh-CN"/>
        </w:rPr>
        <w:t>”</w:t>
      </w:r>
      <w:r>
        <w:t>注謂</w:t>
      </w:r>
      <w:r>
        <w:rPr>
          <w:rFonts w:hint="eastAsia" w:eastAsia="宋体"/>
          <w:lang w:eastAsia="zh-CN"/>
        </w:rPr>
        <w:t>“</w:t>
      </w:r>
      <w:r>
        <w:t>惠，黠也</w:t>
      </w:r>
      <w:r>
        <w:rPr>
          <w:rFonts w:hint="eastAsia" w:eastAsia="宋体"/>
          <w:lang w:eastAsia="zh-CN"/>
        </w:rPr>
        <w:t>”</w:t>
      </w:r>
      <w:r>
        <w:t>。惠與慧通。</w:t>
      </w:r>
      <w:r>
        <w:rPr>
          <w:rFonts w:hint="eastAsia" w:eastAsia="宋体"/>
          <w:lang w:eastAsia="zh-CN"/>
        </w:rPr>
        <w:t>《</w:t>
      </w:r>
      <w:r>
        <w:t>齊風。還</w:t>
      </w:r>
      <w:r>
        <w:rPr>
          <w:rFonts w:hint="eastAsia" w:eastAsia="宋体"/>
          <w:lang w:eastAsia="zh-CN"/>
        </w:rPr>
        <w:t>》</w:t>
      </w:r>
      <w:r>
        <w:t>篇：</w:t>
      </w:r>
      <w:r>
        <w:rPr>
          <w:rFonts w:hint="eastAsia" w:eastAsia="宋体"/>
          <w:lang w:eastAsia="zh-CN"/>
        </w:rPr>
        <w:t>“</w:t>
      </w:r>
      <w:r>
        <w:t>揖</w:t>
      </w:r>
    </w:p>
    <w:p w14:paraId="07A3DF56">
      <w:r>
        <w:t>我謂我儇兮。</w:t>
      </w:r>
      <w:r>
        <w:rPr>
          <w:rFonts w:hint="eastAsia" w:eastAsia="宋体"/>
          <w:lang w:eastAsia="zh-CN"/>
        </w:rPr>
        <w:t>”</w:t>
      </w:r>
      <w:r>
        <w:t>毛傳云</w:t>
      </w:r>
      <w:r>
        <w:rPr>
          <w:rFonts w:hint="eastAsia" w:eastAsia="宋体"/>
          <w:lang w:eastAsia="zh-CN"/>
        </w:rPr>
        <w:t>“</w:t>
      </w:r>
      <w:r>
        <w:t>儇，利也。</w:t>
      </w:r>
      <w:r>
        <w:rPr>
          <w:rFonts w:hint="eastAsia" w:eastAsia="宋体"/>
          <w:lang w:eastAsia="zh-CN"/>
        </w:rPr>
        <w:t>”</w:t>
      </w:r>
      <w:r>
        <w:t>正義云</w:t>
      </w:r>
      <w:r>
        <w:rPr>
          <w:rFonts w:hint="eastAsia" w:eastAsia="宋体"/>
          <w:lang w:eastAsia="zh-CN"/>
        </w:rPr>
        <w:t>“</w:t>
      </w:r>
      <w:r>
        <w:t>言其便利馳逐。</w:t>
      </w:r>
      <w:r>
        <w:rPr>
          <w:rFonts w:hint="eastAsia" w:eastAsia="宋体"/>
          <w:lang w:eastAsia="zh-CN"/>
        </w:rPr>
        <w:t>”</w:t>
      </w:r>
      <w:r>
        <w:t>便利猶便捷，故此云</w:t>
      </w:r>
      <w:r>
        <w:rPr>
          <w:rFonts w:hint="eastAsia" w:eastAsia="宋体"/>
          <w:lang w:eastAsia="zh-CN"/>
        </w:rPr>
        <w:t>“</w:t>
      </w:r>
      <w:r>
        <w:t>宋楚</w:t>
      </w:r>
    </w:p>
    <w:p w14:paraId="59146110">
      <w:r>
        <w:t>之間謂之倢</w:t>
      </w:r>
      <w:r>
        <w:rPr>
          <w:rFonts w:hint="eastAsia" w:eastAsia="宋体"/>
          <w:lang w:eastAsia="zh-CN"/>
        </w:rPr>
        <w:t>”</w:t>
      </w:r>
      <w:r>
        <w:t>也。</w:t>
      </w:r>
      <w:r>
        <w:rPr>
          <w:rFonts w:hint="eastAsia" w:eastAsia="宋体"/>
          <w:lang w:eastAsia="zh-CN"/>
        </w:rPr>
        <w:t>《</w:t>
      </w:r>
      <w:r>
        <w:t>説文</w:t>
      </w:r>
      <w:r>
        <w:rPr>
          <w:rFonts w:hint="eastAsia" w:eastAsia="宋体"/>
          <w:lang w:eastAsia="zh-CN"/>
        </w:rPr>
        <w:t>》</w:t>
      </w:r>
      <w:r>
        <w:t>：</w:t>
      </w:r>
      <w:r>
        <w:rPr>
          <w:rFonts w:hint="eastAsia" w:eastAsia="宋体"/>
          <w:lang w:eastAsia="zh-CN"/>
        </w:rPr>
        <w:t>“</w:t>
      </w:r>
      <w:r>
        <w:t>譞，慧也。</w:t>
      </w:r>
      <w:r>
        <w:rPr>
          <w:rFonts w:hint="eastAsia" w:eastAsia="宋体"/>
          <w:lang w:eastAsia="zh-CN"/>
        </w:rPr>
        <w:t>”《</w:t>
      </w:r>
      <w:r>
        <w:t>淮南。主術</w:t>
      </w:r>
      <w:r>
        <w:rPr>
          <w:rFonts w:hint="eastAsia" w:eastAsia="宋体"/>
          <w:lang w:eastAsia="zh-CN"/>
        </w:rPr>
        <w:t>》</w:t>
      </w:r>
      <w:r>
        <w:t>篇云：</w:t>
      </w:r>
      <w:r>
        <w:rPr>
          <w:rFonts w:hint="eastAsia" w:eastAsia="宋体"/>
          <w:lang w:eastAsia="zh-CN"/>
        </w:rPr>
        <w:t>“</w:t>
      </w:r>
      <w:r>
        <w:t>辯慧懁給。</w:t>
      </w:r>
      <w:r>
        <w:rPr>
          <w:rFonts w:hint="eastAsia" w:eastAsia="宋体"/>
          <w:lang w:eastAsia="zh-CN"/>
        </w:rPr>
        <w:t>”</w:t>
      </w:r>
      <w:r>
        <w:t>譞、懁並與儇同</w:t>
      </w:r>
    </w:p>
    <w:p w14:paraId="2A2E2B97">
      <w:r>
        <w:rPr>
          <w:rFonts w:hint="eastAsia" w:eastAsia="宋体"/>
          <w:lang w:eastAsia="zh-CN"/>
        </w:rPr>
        <w:t>《</w:t>
      </w:r>
      <w:r>
        <w:t>賈子。道術</w:t>
      </w:r>
      <w:r>
        <w:rPr>
          <w:rFonts w:hint="eastAsia" w:eastAsia="宋体"/>
          <w:lang w:eastAsia="zh-CN"/>
        </w:rPr>
        <w:t>》</w:t>
      </w:r>
      <w:r>
        <w:t>篇云</w:t>
      </w:r>
      <w:r>
        <w:rPr>
          <w:rFonts w:hint="eastAsia" w:eastAsia="宋体"/>
          <w:lang w:eastAsia="zh-CN"/>
        </w:rPr>
        <w:t>“</w:t>
      </w:r>
      <w:r>
        <w:t>反信爲慢。</w:t>
      </w:r>
      <w:r>
        <w:rPr>
          <w:rFonts w:hint="eastAsia" w:eastAsia="宋体"/>
          <w:lang w:eastAsia="zh-CN"/>
        </w:rPr>
        <w:t>”</w:t>
      </w:r>
      <w:r>
        <w:t>慢與謾同。注内詑字即正文䜏字也。</w:t>
      </w:r>
      <w:r>
        <w:rPr>
          <w:rFonts w:hint="eastAsia" w:eastAsia="宋体"/>
          <w:lang w:eastAsia="zh-CN"/>
        </w:rPr>
        <w:t>《</w:t>
      </w:r>
      <w:r>
        <w:t>廣韻</w:t>
      </w:r>
      <w:r>
        <w:rPr>
          <w:rFonts w:hint="eastAsia" w:eastAsia="宋体"/>
          <w:lang w:eastAsia="zh-CN"/>
        </w:rPr>
        <w:t>》</w:t>
      </w:r>
      <w:r>
        <w:t>詑、䜏並土</w:t>
      </w:r>
    </w:p>
    <w:p w14:paraId="0ADB7AA9">
      <w:r>
        <w:t>禾切，字或作訑，通作他。</w:t>
      </w:r>
      <w:r>
        <w:rPr>
          <w:rFonts w:hint="eastAsia" w:eastAsia="宋体"/>
          <w:lang w:eastAsia="zh-CN"/>
        </w:rPr>
        <w:t>《</w:t>
      </w:r>
      <w:r>
        <w:t>燕策</w:t>
      </w:r>
      <w:r>
        <w:rPr>
          <w:rFonts w:hint="eastAsia" w:eastAsia="宋体"/>
          <w:lang w:eastAsia="zh-CN"/>
        </w:rPr>
        <w:t>》</w:t>
      </w:r>
      <w:r>
        <w:t>云：</w:t>
      </w:r>
      <w:r>
        <w:rPr>
          <w:rFonts w:hint="eastAsia" w:eastAsia="宋体"/>
          <w:lang w:eastAsia="zh-CN"/>
        </w:rPr>
        <w:t>“</w:t>
      </w:r>
      <w:r>
        <w:t>寡人甚不喜訑者言也。</w:t>
      </w:r>
      <w:r>
        <w:rPr>
          <w:rFonts w:hint="eastAsia" w:eastAsia="宋体"/>
          <w:lang w:eastAsia="zh-CN"/>
        </w:rPr>
        <w:t>”《</w:t>
      </w:r>
      <w:r>
        <w:t>淮南。説山</w:t>
      </w:r>
      <w:r>
        <w:rPr>
          <w:rFonts w:hint="eastAsia" w:eastAsia="宋体"/>
          <w:lang w:eastAsia="zh-CN"/>
        </w:rPr>
        <w:t>》</w:t>
      </w:r>
      <w:r>
        <w:t>篇云：</w:t>
      </w:r>
      <w:r>
        <w:rPr>
          <w:rFonts w:hint="eastAsia" w:eastAsia="宋体"/>
          <w:lang w:eastAsia="zh-CN"/>
        </w:rPr>
        <w:t>“</w:t>
      </w:r>
      <w:r>
        <w:t>媒伹</w:t>
      </w:r>
    </w:p>
    <w:p w14:paraId="3A21AA18">
      <w:r>
        <w:t>者，非學謾他。</w:t>
      </w:r>
      <w:r>
        <w:rPr>
          <w:rFonts w:hint="eastAsia" w:eastAsia="宋体"/>
          <w:lang w:eastAsia="zh-CN"/>
        </w:rPr>
        <w:t>”</w:t>
      </w:r>
      <w:r>
        <w:t>字並與詑同。凡慧黠者多詐欺，故欺謂之詑，亦謂之謾；慧謂之謾，亦謂</w:t>
      </w:r>
    </w:p>
    <w:p w14:paraId="5AFBE2BE">
      <w:r>
        <w:t>【第238页】</w:t>
      </w:r>
    </w:p>
    <w:p w14:paraId="35E9D7C9">
      <w:r>
        <w:t>之詑矣。注内土和反，各本訛作大和反，大和則音㸰。考</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詑字俱無㸰音</w:t>
      </w:r>
    </w:p>
    <w:p w14:paraId="513DED14">
      <w:r>
        <w:t>又</w:t>
      </w:r>
      <w:r>
        <w:rPr>
          <w:rFonts w:hint="eastAsia" w:eastAsia="宋体"/>
          <w:lang w:eastAsia="zh-CN"/>
        </w:rPr>
        <w:t>《</w:t>
      </w:r>
      <w:r>
        <w:t>集韻</w:t>
      </w:r>
      <w:r>
        <w:rPr>
          <w:rFonts w:hint="eastAsia" w:eastAsia="宋体"/>
          <w:lang w:eastAsia="zh-CN"/>
        </w:rPr>
        <w:t>》</w:t>
      </w:r>
      <w:r>
        <w:t>一書備載</w:t>
      </w:r>
      <w:r>
        <w:rPr>
          <w:rFonts w:hint="eastAsia" w:eastAsia="宋体"/>
          <w:lang w:eastAsia="zh-CN"/>
        </w:rPr>
        <w:t>《</w:t>
      </w:r>
      <w:r>
        <w:t>方言</w:t>
      </w:r>
      <w:r>
        <w:rPr>
          <w:rFonts w:hint="eastAsia" w:eastAsia="宋体"/>
          <w:lang w:eastAsia="zh-CN"/>
        </w:rPr>
        <w:t>》</w:t>
      </w:r>
      <w:r>
        <w:t>之音，詑字亦不音㸰，今據以訂正。㦟音埋，或莫佳反。各本</w:t>
      </w:r>
    </w:p>
    <w:p w14:paraId="4216E1B5">
      <w:r>
        <w:rPr>
          <w:rFonts w:hint="eastAsia" w:eastAsia="宋体"/>
          <w:lang w:eastAsia="zh-CN"/>
        </w:rPr>
        <w:t>“</w:t>
      </w:r>
      <w:r>
        <w:t>音埋</w:t>
      </w:r>
      <w:r>
        <w:rPr>
          <w:rFonts w:hint="eastAsia" w:eastAsia="宋体"/>
          <w:lang w:eastAsia="zh-CN"/>
        </w:rPr>
        <w:t>”</w:t>
      </w:r>
      <w:r>
        <w:t>作</w:t>
      </w:r>
      <w:r>
        <w:rPr>
          <w:rFonts w:hint="eastAsia" w:eastAsia="宋体"/>
          <w:lang w:eastAsia="zh-CN"/>
        </w:rPr>
        <w:t>“</w:t>
      </w:r>
      <w:r>
        <w:t>音悝</w:t>
      </w:r>
      <w:r>
        <w:rPr>
          <w:rFonts w:hint="eastAsia" w:eastAsia="宋体"/>
          <w:lang w:eastAsia="zh-CN"/>
        </w:rPr>
        <w:t>”</w:t>
      </w:r>
      <w:r>
        <w:t>，字之誤也。</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㦟字並音埋。</w:t>
      </w:r>
      <w:r>
        <w:rPr>
          <w:rFonts w:hint="eastAsia" w:eastAsia="宋体"/>
          <w:lang w:eastAsia="zh-CN"/>
        </w:rPr>
        <w:t>《</w:t>
      </w:r>
      <w:r>
        <w:t>廣雅</w:t>
      </w:r>
      <w:r>
        <w:rPr>
          <w:rFonts w:hint="eastAsia" w:eastAsia="宋体"/>
          <w:lang w:eastAsia="zh-CN"/>
        </w:rPr>
        <w:t>》</w:t>
      </w:r>
      <w:r>
        <w:t>：</w:t>
      </w:r>
      <w:r>
        <w:rPr>
          <w:rFonts w:hint="eastAsia" w:eastAsia="宋体"/>
          <w:lang w:eastAsia="zh-CN"/>
        </w:rPr>
        <w:t>“</w:t>
      </w:r>
      <w:r>
        <w:t>㦟，慧也。</w:t>
      </w:r>
      <w:r>
        <w:rPr>
          <w:rFonts w:hint="eastAsia" w:eastAsia="宋体"/>
          <w:lang w:eastAsia="zh-CN"/>
        </w:rPr>
        <w:t>”</w:t>
      </w:r>
      <w:r>
        <w:t>曹憲音莫</w:t>
      </w:r>
    </w:p>
    <w:p w14:paraId="1AE2C6E9">
      <w:r>
        <w:t>佳、莫諧二反。莫諧正切埋字，莫佳之音亦與</w:t>
      </w:r>
      <w:r>
        <w:rPr>
          <w:rFonts w:hint="eastAsia" w:eastAsia="宋体"/>
          <w:lang w:eastAsia="zh-CN"/>
        </w:rPr>
        <w:t>《</w:t>
      </w:r>
      <w:r>
        <w:t>方言</w:t>
      </w:r>
      <w:r>
        <w:rPr>
          <w:rFonts w:hint="eastAsia" w:eastAsia="宋体"/>
          <w:lang w:eastAsia="zh-CN"/>
        </w:rPr>
        <w:t>》</w:t>
      </w:r>
      <w:r>
        <w:t>同。二音一屬佳韻，一屬皆韻</w:t>
      </w:r>
      <w:r>
        <w:rPr>
          <w:rFonts w:hint="eastAsia" w:eastAsia="宋体"/>
          <w:lang w:eastAsia="zh-CN"/>
        </w:rPr>
        <w:t>’</w:t>
      </w:r>
      <w:r>
        <w:t>，故</w:t>
      </w:r>
      <w:r>
        <w:rPr>
          <w:rFonts w:hint="eastAsia" w:eastAsia="宋体"/>
          <w:lang w:eastAsia="zh-CN"/>
        </w:rPr>
        <w:t>《</w:t>
      </w:r>
      <w:r>
        <w:t>集</w:t>
      </w:r>
    </w:p>
    <w:p w14:paraId="18C39BBC">
      <w:pPr>
        <w:rPr>
          <w:rFonts w:hint="eastAsia" w:eastAsia="宋体"/>
          <w:lang w:eastAsia="zh-CN"/>
        </w:rPr>
      </w:pPr>
      <w:r>
        <w:t>韻</w:t>
      </w:r>
      <w:r>
        <w:rPr>
          <w:rFonts w:hint="eastAsia" w:eastAsia="宋体"/>
          <w:lang w:eastAsia="zh-CN"/>
        </w:rPr>
        <w:t>》</w:t>
      </w:r>
      <w:r>
        <w:t>佳、皆二韻俱有㦟字。若孔悝之悝，則在灰韻，與莫佳、莫諧之音俱不合。故</w:t>
      </w:r>
      <w:r>
        <w:rPr>
          <w:rFonts w:hint="eastAsia" w:eastAsia="宋体"/>
          <w:lang w:eastAsia="zh-CN"/>
        </w:rPr>
        <w:t>《</w:t>
      </w:r>
      <w:r>
        <w:t>玉篇</w:t>
      </w:r>
      <w:r>
        <w:rPr>
          <w:rFonts w:hint="eastAsia" w:eastAsia="宋体"/>
          <w:lang w:eastAsia="zh-CN"/>
        </w:rPr>
        <w:t>》</w:t>
      </w:r>
    </w:p>
    <w:p w14:paraId="17A39D36">
      <w:r>
        <w:rPr>
          <w:rFonts w:hint="eastAsia" w:eastAsia="宋体"/>
          <w:lang w:eastAsia="zh-CN"/>
        </w:rPr>
        <w:t>《</w:t>
      </w:r>
      <w:r>
        <w:t>廣韻</w:t>
      </w:r>
      <w:r>
        <w:rPr>
          <w:rFonts w:hint="eastAsia" w:eastAsia="宋体"/>
          <w:lang w:eastAsia="zh-CN"/>
        </w:rPr>
        <w:t>》</w:t>
      </w:r>
      <w:r>
        <w:t>、</w:t>
      </w:r>
      <w:r>
        <w:rPr>
          <w:rFonts w:hint="eastAsia" w:eastAsia="宋体"/>
          <w:lang w:eastAsia="zh-CN"/>
        </w:rPr>
        <w:t>《</w:t>
      </w:r>
      <w:r>
        <w:t>集韻</w:t>
      </w:r>
      <w:r>
        <w:rPr>
          <w:rFonts w:hint="eastAsia" w:eastAsia="宋体"/>
          <w:lang w:eastAsia="zh-CN"/>
        </w:rPr>
        <w:t>》</w:t>
      </w:r>
      <w:r>
        <w:t>㦟字俱無悝音，今據以訂正。今高郵人猶謂黠爲鬼，是古之遺語也</w:t>
      </w:r>
    </w:p>
    <w:p w14:paraId="7CA9A4F8">
      <w:r>
        <w:t>娥、㜲，注：</w:t>
      </w:r>
      <w:r>
        <w:rPr>
          <w:rFonts w:hint="eastAsia" w:eastAsia="宋体"/>
          <w:lang w:eastAsia="zh-CN"/>
        </w:rPr>
        <w:t>“</w:t>
      </w:r>
      <w:r>
        <w:t>音盈。</w:t>
      </w:r>
      <w:r>
        <w:rPr>
          <w:rFonts w:hint="eastAsia" w:eastAsia="宋体"/>
          <w:lang w:eastAsia="zh-CN"/>
        </w:rPr>
        <w:t>”</w:t>
      </w:r>
      <w:r>
        <w:t>好也An。秦曰娥，注：</w:t>
      </w:r>
      <w:r>
        <w:rPr>
          <w:rFonts w:hint="eastAsia" w:eastAsia="宋体"/>
          <w:lang w:eastAsia="zh-CN"/>
        </w:rPr>
        <w:t>“</w:t>
      </w:r>
      <w:r>
        <w:t>言娥娥也。</w:t>
      </w:r>
      <w:r>
        <w:rPr>
          <w:rFonts w:hint="eastAsia" w:eastAsia="宋体"/>
          <w:lang w:eastAsia="zh-CN"/>
        </w:rPr>
        <w:t>”</w:t>
      </w:r>
      <w:r>
        <w:t>宋魏之間謂之㜲，注：</w:t>
      </w:r>
      <w:r>
        <w:rPr>
          <w:rFonts w:hint="eastAsia" w:eastAsia="宋体"/>
          <w:lang w:eastAsia="zh-CN"/>
        </w:rPr>
        <w:t>“</w:t>
      </w:r>
      <w:r>
        <w:t>言㜲㜲也。</w:t>
      </w:r>
      <w:r>
        <w:rPr>
          <w:rFonts w:hint="eastAsia" w:eastAsia="宋体"/>
          <w:lang w:eastAsia="zh-CN"/>
        </w:rPr>
        <w:t>”</w:t>
      </w:r>
      <w:r>
        <w:t>秦晉</w:t>
      </w:r>
    </w:p>
    <w:p w14:paraId="498ECB09">
      <w:r>
        <w:t>之間凡好而輕者謂之娥，自關而東、河濟之間謂之媌，注：</w:t>
      </w:r>
      <w:r>
        <w:rPr>
          <w:rFonts w:hint="eastAsia" w:eastAsia="宋体"/>
          <w:lang w:eastAsia="zh-CN"/>
        </w:rPr>
        <w:t>“</w:t>
      </w:r>
      <w:r>
        <w:t>今關西人亦呼好爲媌，莫交反。</w:t>
      </w:r>
      <w:r>
        <w:rPr>
          <w:rFonts w:hint="eastAsia" w:eastAsia="宋体"/>
          <w:lang w:eastAsia="zh-CN"/>
        </w:rPr>
        <w:t>”</w:t>
      </w:r>
      <w:r>
        <w:t>或謂之</w:t>
      </w:r>
    </w:p>
    <w:p w14:paraId="702244F0">
      <w:r>
        <w:t>姣，注：</w:t>
      </w:r>
      <w:r>
        <w:rPr>
          <w:rFonts w:hint="eastAsia" w:eastAsia="宋体"/>
          <w:lang w:eastAsia="zh-CN"/>
        </w:rPr>
        <w:t>“</w:t>
      </w:r>
      <w:r>
        <w:t>言姣潔也，音狡。</w:t>
      </w:r>
      <w:r>
        <w:rPr>
          <w:rFonts w:hint="eastAsia" w:eastAsia="宋体"/>
          <w:lang w:eastAsia="zh-CN"/>
        </w:rPr>
        <w:t>”</w:t>
      </w:r>
      <w:r>
        <w:t>趙魏燕代之間曰姝QED，注：</w:t>
      </w:r>
      <w:r>
        <w:rPr>
          <w:rFonts w:hint="eastAsia" w:eastAsia="宋体"/>
          <w:lang w:eastAsia="zh-CN"/>
        </w:rPr>
        <w:t>“</w:t>
      </w:r>
      <w:r>
        <w:t>昌朱反，又音株，亦四方通語。</w:t>
      </w:r>
      <w:r>
        <w:rPr>
          <w:rFonts w:hint="eastAsia" w:eastAsia="宋体"/>
          <w:lang w:eastAsia="zh-CN"/>
        </w:rPr>
        <w:t>”</w:t>
      </w:r>
      <w:r>
        <w:t>或曰妦，注：</w:t>
      </w:r>
      <w:r>
        <w:rPr>
          <w:rFonts w:hint="eastAsia" w:eastAsia="宋体"/>
          <w:lang w:eastAsia="zh-CN"/>
        </w:rPr>
        <w:t>“</w:t>
      </w:r>
      <w:r>
        <w:t>言妦</w:t>
      </w:r>
    </w:p>
    <w:p w14:paraId="6C52CF1C">
      <w:r>
        <w:t>容也，音蜂。</w:t>
      </w:r>
      <w:r>
        <w:rPr>
          <w:rFonts w:hint="eastAsia" w:eastAsia="宋体"/>
          <w:lang w:eastAsia="zh-CN"/>
        </w:rPr>
        <w:t>”</w:t>
      </w:r>
      <w:r>
        <w:t>自關而西、秦晉之故都曰忓。注：</w:t>
      </w:r>
      <w:r>
        <w:rPr>
          <w:rFonts w:hint="eastAsia" w:eastAsia="宋体"/>
          <w:lang w:eastAsia="zh-CN"/>
        </w:rPr>
        <w:t>“</w:t>
      </w:r>
      <w:r>
        <w:t>秦舊都，今扶風雍縣也。晉舊都，今太原晉陽縣也。其俗通</w:t>
      </w:r>
    </w:p>
    <w:p w14:paraId="20ED5EF4">
      <w:r>
        <w:t>呼好爲忏，五干反。</w:t>
      </w:r>
      <w:r>
        <w:rPr>
          <w:rFonts w:hint="eastAsia" w:eastAsia="宋体"/>
          <w:lang w:eastAsia="zh-CN"/>
        </w:rPr>
        <w:t>”</w:t>
      </w:r>
      <w:r>
        <w:t>好，其通語也</w:t>
      </w:r>
      <w:r>
        <w:rPr>
          <w:rFonts w:hint="eastAsia" w:eastAsia="宋体"/>
          <w:lang w:eastAsia="zh-CN"/>
        </w:rPr>
        <w:t>【</w:t>
      </w:r>
      <w:r>
        <w:t>g</w:t>
      </w:r>
      <w:r>
        <w:rPr>
          <w:rFonts w:hint="eastAsia" w:eastAsia="宋体"/>
          <w:lang w:eastAsia="zh-CN"/>
        </w:rPr>
        <w:t>】</w:t>
      </w:r>
      <w:r>
        <w:t>。</w:t>
      </w:r>
    </w:p>
    <w:p w14:paraId="3F9605A9">
      <w:r>
        <w:rPr>
          <w:rFonts w:hint="eastAsia" w:eastAsia="宋体"/>
          <w:lang w:eastAsia="zh-CN"/>
        </w:rPr>
        <w:t>《</w:t>
      </w:r>
      <w:r>
        <w:t>疏證</w:t>
      </w:r>
      <w:r>
        <w:rPr>
          <w:rFonts w:hint="eastAsia" w:eastAsia="宋体"/>
          <w:lang w:eastAsia="zh-CN"/>
        </w:rPr>
        <w:t>》</w:t>
      </w:r>
      <w:r>
        <w:t>：</w:t>
      </w:r>
      <w:r>
        <w:rPr>
          <w:rFonts w:hint="eastAsia" w:eastAsia="宋体"/>
          <w:lang w:eastAsia="zh-CN"/>
        </w:rPr>
        <w:t>《</w:t>
      </w:r>
      <w:r>
        <w:t>廣雅</w:t>
      </w:r>
      <w:r>
        <w:rPr>
          <w:rFonts w:hint="eastAsia" w:eastAsia="宋体"/>
          <w:lang w:eastAsia="zh-CN"/>
        </w:rPr>
        <w:t>》</w:t>
      </w:r>
      <w:r>
        <w:t>：</w:t>
      </w:r>
      <w:r>
        <w:rPr>
          <w:rFonts w:hint="eastAsia" w:eastAsia="宋体"/>
          <w:lang w:eastAsia="zh-CN"/>
        </w:rPr>
        <w:t>“</w:t>
      </w:r>
      <w:r>
        <w:t>㜲、妦、媌、姣、姝、姸，好也。</w:t>
      </w:r>
      <w:r>
        <w:rPr>
          <w:rFonts w:hint="eastAsia" w:eastAsia="宋体"/>
          <w:lang w:eastAsia="zh-CN"/>
        </w:rPr>
        <w:t>”</w:t>
      </w:r>
      <w:r>
        <w:t>義本此。</w:t>
      </w:r>
      <w:r>
        <w:rPr>
          <w:rFonts w:hint="eastAsia" w:eastAsia="宋体"/>
          <w:lang w:eastAsia="zh-CN"/>
        </w:rPr>
        <w:t>《</w:t>
      </w:r>
      <w:r>
        <w:t>古詩十九首</w:t>
      </w:r>
      <w:r>
        <w:rPr>
          <w:rFonts w:hint="eastAsia" w:eastAsia="宋体"/>
          <w:lang w:eastAsia="zh-CN"/>
        </w:rPr>
        <w:t>》</w:t>
      </w:r>
      <w:r>
        <w:t>：</w:t>
      </w:r>
      <w:r>
        <w:rPr>
          <w:rFonts w:hint="eastAsia" w:eastAsia="宋体"/>
          <w:lang w:eastAsia="zh-CN"/>
        </w:rPr>
        <w:t>“</w:t>
      </w:r>
      <w:r>
        <w:t>盈盈樓上</w:t>
      </w:r>
    </w:p>
    <w:p w14:paraId="768A7AA9">
      <w:r>
        <w:t>女，皎皎當牕牖。</w:t>
      </w:r>
      <w:r>
        <w:rPr>
          <w:rFonts w:hint="eastAsia" w:eastAsia="宋体"/>
          <w:lang w:eastAsia="zh-CN"/>
        </w:rPr>
        <w:t>”“</w:t>
      </w:r>
      <w:r>
        <w:t>娥娥紅粉糚。</w:t>
      </w:r>
      <w:r>
        <w:rPr>
          <w:rFonts w:hint="eastAsia" w:eastAsia="宋体"/>
          <w:lang w:eastAsia="zh-CN"/>
        </w:rPr>
        <w:t>”</w:t>
      </w:r>
      <w:r>
        <w:t>李善注云：</w:t>
      </w:r>
      <w:r>
        <w:rPr>
          <w:rFonts w:hint="eastAsia" w:eastAsia="宋体"/>
          <w:lang w:eastAsia="zh-CN"/>
        </w:rPr>
        <w:t>“</w:t>
      </w:r>
      <w:r>
        <w:t>盈與赢同。</w:t>
      </w:r>
      <w:r>
        <w:rPr>
          <w:rFonts w:hint="eastAsia" w:eastAsia="宋体"/>
          <w:lang w:eastAsia="zh-CN"/>
        </w:rPr>
        <w:t>”</w:t>
      </w:r>
      <w:r>
        <w:t>郭注於娥、㜲並重言之，又以皎</w:t>
      </w:r>
    </w:p>
    <w:p w14:paraId="6A57F714">
      <w:r>
        <w:t>潔釋姣，正協此詩。</w:t>
      </w:r>
      <w:r>
        <w:rPr>
          <w:rFonts w:hint="eastAsia" w:eastAsia="宋体"/>
          <w:lang w:eastAsia="zh-CN"/>
        </w:rPr>
        <w:t>《</w:t>
      </w:r>
      <w:r>
        <w:t>列子</w:t>
      </w:r>
      <w:r>
        <w:rPr>
          <w:rFonts w:hint="eastAsia" w:eastAsia="宋体"/>
          <w:lang w:eastAsia="zh-CN"/>
        </w:rPr>
        <w:t>•</w:t>
      </w:r>
      <w:r>
        <w:t>周穆王</w:t>
      </w:r>
      <w:r>
        <w:rPr>
          <w:rFonts w:hint="eastAsia" w:eastAsia="宋体"/>
          <w:lang w:eastAsia="zh-CN"/>
        </w:rPr>
        <w:t>》</w:t>
      </w:r>
      <w:r>
        <w:t>篇：</w:t>
      </w:r>
      <w:r>
        <w:rPr>
          <w:rFonts w:hint="eastAsia" w:eastAsia="宋体"/>
          <w:lang w:eastAsia="zh-CN"/>
        </w:rPr>
        <w:t>“</w:t>
      </w:r>
      <w:r>
        <w:t>簡鄭衞之處子娥媌靡曼者。</w:t>
      </w:r>
      <w:r>
        <w:rPr>
          <w:rFonts w:hint="eastAsia" w:eastAsia="宋体"/>
          <w:lang w:eastAsia="zh-CN"/>
        </w:rPr>
        <w:t>”</w:t>
      </w:r>
      <w:r>
        <w:t>張湛注云：</w:t>
      </w:r>
      <w:r>
        <w:rPr>
          <w:rFonts w:hint="eastAsia" w:eastAsia="宋体"/>
          <w:lang w:eastAsia="zh-CN"/>
        </w:rPr>
        <w:t>“</w:t>
      </w:r>
      <w:r>
        <w:t>娥媌</w:t>
      </w:r>
    </w:p>
    <w:p w14:paraId="0FF41B40">
      <w:r>
        <w:t>【第239页】</w:t>
      </w:r>
    </w:p>
    <w:p w14:paraId="18C05692">
      <w:r>
        <w:t>妖好也。</w:t>
      </w:r>
      <w:r>
        <w:rPr>
          <w:rFonts w:hint="eastAsia" w:eastAsia="宋体"/>
          <w:lang w:eastAsia="zh-CN"/>
        </w:rPr>
        <w:t>”《</w:t>
      </w:r>
      <w:r>
        <w:t>楊朱</w:t>
      </w:r>
      <w:r>
        <w:rPr>
          <w:rFonts w:hint="eastAsia" w:eastAsia="宋体"/>
          <w:lang w:eastAsia="zh-CN"/>
        </w:rPr>
        <w:t>》</w:t>
      </w:r>
      <w:r>
        <w:t>篇：</w:t>
      </w:r>
      <w:r>
        <w:rPr>
          <w:rFonts w:hint="eastAsia" w:eastAsia="宋体"/>
          <w:lang w:eastAsia="zh-CN"/>
        </w:rPr>
        <w:t>“</w:t>
      </w:r>
      <w:r>
        <w:t>鄉有處子之娥姣者。</w:t>
      </w:r>
      <w:r>
        <w:rPr>
          <w:rFonts w:hint="eastAsia" w:eastAsia="宋体"/>
          <w:lang w:eastAsia="zh-CN"/>
        </w:rPr>
        <w:t>”《</w:t>
      </w:r>
      <w:r>
        <w:t>詩。陳風</w:t>
      </w:r>
      <w:r>
        <w:rPr>
          <w:rFonts w:hint="eastAsia" w:eastAsia="宋体"/>
          <w:lang w:eastAsia="zh-CN"/>
        </w:rPr>
        <w:t>》</w:t>
      </w:r>
      <w:r>
        <w:t>：</w:t>
      </w:r>
      <w:r>
        <w:rPr>
          <w:rFonts w:hint="eastAsia" w:eastAsia="宋体"/>
          <w:lang w:eastAsia="zh-CN"/>
        </w:rPr>
        <w:t>“</w:t>
      </w:r>
      <w:r>
        <w:t>佼人僚兮。</w:t>
      </w:r>
      <w:r>
        <w:rPr>
          <w:rFonts w:hint="eastAsia" w:eastAsia="宋体"/>
          <w:lang w:eastAsia="zh-CN"/>
        </w:rPr>
        <w:t>”</w:t>
      </w:r>
      <w:r>
        <w:t>釋文云：</w:t>
      </w:r>
      <w:r>
        <w:rPr>
          <w:rFonts w:hint="eastAsia" w:eastAsia="宋体"/>
          <w:lang w:eastAsia="zh-CN"/>
        </w:rPr>
        <w:t>“</w:t>
      </w:r>
      <w:r>
        <w:t>佼字又</w:t>
      </w:r>
    </w:p>
    <w:p w14:paraId="427D3538">
      <w:pPr>
        <w:rPr>
          <w:rFonts w:hint="eastAsia" w:eastAsia="宋体"/>
          <w:lang w:eastAsia="zh-CN"/>
        </w:rPr>
      </w:pPr>
      <w:r>
        <w:t>作姣，好也。</w:t>
      </w:r>
      <w:r>
        <w:rPr>
          <w:rFonts w:hint="eastAsia" w:eastAsia="宋体"/>
          <w:lang w:eastAsia="zh-CN"/>
        </w:rPr>
        <w:t>”《</w:t>
      </w:r>
      <w:r>
        <w:t>邶風</w:t>
      </w:r>
      <w:r>
        <w:rPr>
          <w:rFonts w:hint="eastAsia" w:eastAsia="宋体"/>
          <w:lang w:eastAsia="zh-CN"/>
        </w:rPr>
        <w:t>》“</w:t>
      </w:r>
      <w:r>
        <w:t>静女其姝</w:t>
      </w:r>
      <w:r>
        <w:rPr>
          <w:rFonts w:hint="eastAsia" w:eastAsia="宋体"/>
          <w:lang w:eastAsia="zh-CN"/>
        </w:rPr>
        <w:t>”</w:t>
      </w:r>
      <w:r>
        <w:t>毛傳：</w:t>
      </w:r>
      <w:r>
        <w:rPr>
          <w:rFonts w:hint="eastAsia" w:eastAsia="宋体"/>
          <w:lang w:eastAsia="zh-CN"/>
        </w:rPr>
        <w:t>“</w:t>
      </w:r>
      <w:r>
        <w:t>姝，美色也。</w:t>
      </w:r>
      <w:r>
        <w:rPr>
          <w:rFonts w:hint="eastAsia" w:eastAsia="宋体"/>
          <w:lang w:eastAsia="zh-CN"/>
        </w:rPr>
        <w:t>”</w:t>
      </w:r>
      <w:r>
        <w:t>釋文云：</w:t>
      </w:r>
      <w:r>
        <w:rPr>
          <w:rFonts w:hint="eastAsia" w:eastAsia="宋体"/>
          <w:lang w:eastAsia="zh-CN"/>
        </w:rPr>
        <w:t>“《</w:t>
      </w:r>
      <w:r>
        <w:t>説文</w:t>
      </w:r>
      <w:r>
        <w:rPr>
          <w:rFonts w:hint="eastAsia" w:eastAsia="宋体"/>
          <w:lang w:eastAsia="zh-CN"/>
        </w:rPr>
        <w:t>》</w:t>
      </w:r>
      <w:r>
        <w:t>作殁。</w:t>
      </w:r>
      <w:r>
        <w:rPr>
          <w:rFonts w:hint="eastAsia" w:eastAsia="宋体"/>
          <w:lang w:eastAsia="zh-CN"/>
        </w:rPr>
        <w:t>”《</w:t>
      </w:r>
      <w:r>
        <w:t>鄭風</w:t>
      </w:r>
      <w:r>
        <w:rPr>
          <w:rFonts w:hint="eastAsia" w:eastAsia="宋体"/>
          <w:lang w:eastAsia="zh-CN"/>
        </w:rPr>
        <w:t>》</w:t>
      </w:r>
    </w:p>
    <w:p w14:paraId="1D2B3594">
      <w:pPr>
        <w:rPr>
          <w:rFonts w:hint="eastAsia" w:eastAsia="宋体"/>
          <w:lang w:eastAsia="zh-CN"/>
        </w:rPr>
      </w:pPr>
      <w:r>
        <w:rPr>
          <w:rFonts w:hint="eastAsia" w:eastAsia="宋体"/>
          <w:lang w:eastAsia="zh-CN"/>
        </w:rPr>
        <w:t>“</w:t>
      </w:r>
      <w:r>
        <w:t>子之丰兮</w:t>
      </w:r>
      <w:r>
        <w:rPr>
          <w:rFonts w:hint="eastAsia" w:eastAsia="宋体"/>
          <w:lang w:eastAsia="zh-CN"/>
        </w:rPr>
        <w:t>”</w:t>
      </w:r>
      <w:r>
        <w:t>毛傳：</w:t>
      </w:r>
      <w:r>
        <w:rPr>
          <w:rFonts w:hint="eastAsia" w:eastAsia="宋体"/>
          <w:lang w:eastAsia="zh-CN"/>
        </w:rPr>
        <w:t>“</w:t>
      </w:r>
      <w:r>
        <w:t>丰，豐滿也。</w:t>
      </w:r>
      <w:r>
        <w:rPr>
          <w:rFonts w:hint="eastAsia" w:eastAsia="宋体"/>
          <w:lang w:eastAsia="zh-CN"/>
        </w:rPr>
        <w:t>”</w:t>
      </w:r>
      <w:r>
        <w:t>釋文云</w:t>
      </w:r>
      <w:r>
        <w:rPr>
          <w:rFonts w:hint="eastAsia" w:eastAsia="宋体"/>
          <w:lang w:eastAsia="zh-CN"/>
        </w:rPr>
        <w:t>“《</w:t>
      </w:r>
      <w:r>
        <w:t>方言</w:t>
      </w:r>
      <w:r>
        <w:rPr>
          <w:rFonts w:hint="eastAsia" w:eastAsia="宋体"/>
          <w:lang w:eastAsia="zh-CN"/>
        </w:rPr>
        <w:t>》</w:t>
      </w:r>
      <w:r>
        <w:t>作妦。</w:t>
      </w:r>
      <w:r>
        <w:rPr>
          <w:rFonts w:hint="eastAsia" w:eastAsia="宋体"/>
          <w:lang w:eastAsia="zh-CN"/>
        </w:rPr>
        <w:t>”</w:t>
      </w:r>
    </w:p>
    <w:p w14:paraId="39999A1F">
      <w:r>
        <w:t>謹案卷二云：</w:t>
      </w:r>
      <w:r>
        <w:rPr>
          <w:rFonts w:hint="eastAsia" w:eastAsia="宋体"/>
          <w:lang w:eastAsia="zh-CN"/>
        </w:rPr>
        <w:t>“</w:t>
      </w:r>
      <w:r>
        <w:t>秦晉之間美貌謂之娥。</w:t>
      </w:r>
      <w:r>
        <w:rPr>
          <w:rFonts w:hint="eastAsia" w:eastAsia="宋体"/>
          <w:lang w:eastAsia="zh-CN"/>
        </w:rPr>
        <w:t>”《</w:t>
      </w:r>
      <w:r>
        <w:t>説文</w:t>
      </w:r>
      <w:r>
        <w:rPr>
          <w:rFonts w:hint="eastAsia" w:eastAsia="宋体"/>
          <w:lang w:eastAsia="zh-CN"/>
        </w:rPr>
        <w:t>》</w:t>
      </w:r>
      <w:r>
        <w:t>：</w:t>
      </w:r>
      <w:r>
        <w:rPr>
          <w:rFonts w:hint="eastAsia" w:eastAsia="宋体"/>
          <w:lang w:eastAsia="zh-CN"/>
        </w:rPr>
        <w:t>“</w:t>
      </w:r>
      <w:r>
        <w:t>秦晉謂好曰娙娥。</w:t>
      </w:r>
      <w:r>
        <w:rPr>
          <w:rFonts w:hint="eastAsia" w:eastAsia="宋体"/>
          <w:lang w:eastAsia="zh-CN"/>
        </w:rPr>
        <w:t>”《</w:t>
      </w:r>
      <w:r>
        <w:t>史記。外戚</w:t>
      </w:r>
    </w:p>
    <w:p w14:paraId="51EB334C">
      <w:r>
        <w:t>世家</w:t>
      </w:r>
      <w:r>
        <w:rPr>
          <w:rFonts w:hint="eastAsia" w:eastAsia="宋体"/>
          <w:lang w:eastAsia="zh-CN"/>
        </w:rPr>
        <w:t>》</w:t>
      </w:r>
      <w:r>
        <w:t>云</w:t>
      </w:r>
      <w:r>
        <w:rPr>
          <w:rFonts w:hint="eastAsia" w:eastAsia="宋体"/>
          <w:lang w:eastAsia="zh-CN"/>
        </w:rPr>
        <w:t>“</w:t>
      </w:r>
      <w:r>
        <w:t>邢夫人號娙娥。</w:t>
      </w:r>
      <w:r>
        <w:rPr>
          <w:rFonts w:hint="eastAsia" w:eastAsia="宋体"/>
          <w:lang w:eastAsia="zh-CN"/>
        </w:rPr>
        <w:t>”《</w:t>
      </w:r>
      <w:r>
        <w:t>趙世家</w:t>
      </w:r>
      <w:r>
        <w:rPr>
          <w:rFonts w:hint="eastAsia" w:eastAsia="宋体"/>
          <w:lang w:eastAsia="zh-CN"/>
        </w:rPr>
        <w:t>》</w:t>
      </w:r>
      <w:r>
        <w:t>云：</w:t>
      </w:r>
      <w:r>
        <w:rPr>
          <w:rFonts w:hint="eastAsia" w:eastAsia="宋体"/>
          <w:lang w:eastAsia="zh-CN"/>
        </w:rPr>
        <w:t>“</w:t>
      </w:r>
      <w:r>
        <w:t>吴廣女名娃。</w:t>
      </w:r>
      <w:r>
        <w:rPr>
          <w:rFonts w:hint="eastAsia" w:eastAsia="宋体"/>
          <w:lang w:eastAsia="zh-CN"/>
        </w:rPr>
        <w:t>”</w:t>
      </w:r>
      <w:r>
        <w:t>赢、嬴與㜲同。</w:t>
      </w:r>
      <w:r>
        <w:rPr>
          <w:rFonts w:hint="eastAsia" w:eastAsia="宋体"/>
          <w:lang w:eastAsia="zh-CN"/>
        </w:rPr>
        <w:t>《</w:t>
      </w:r>
      <w:r>
        <w:t>説文</w:t>
      </w:r>
      <w:r>
        <w:rPr>
          <w:rFonts w:hint="eastAsia" w:eastAsia="宋体"/>
          <w:lang w:eastAsia="zh-CN"/>
        </w:rPr>
        <w:t>》</w:t>
      </w:r>
      <w:r>
        <w:t>：</w:t>
      </w:r>
      <w:r>
        <w:rPr>
          <w:rFonts w:hint="eastAsia" w:eastAsia="宋体"/>
          <w:lang w:eastAsia="zh-CN"/>
        </w:rPr>
        <w:t>“</w:t>
      </w:r>
      <w:r>
        <w:t>媌，目</w:t>
      </w:r>
    </w:p>
    <w:p w14:paraId="348B2689">
      <w:pPr>
        <w:rPr>
          <w:rFonts w:hint="eastAsia" w:eastAsia="宋体"/>
          <w:lang w:eastAsia="zh-CN"/>
        </w:rPr>
      </w:pPr>
      <w:r>
        <w:t>裹好也。</w:t>
      </w:r>
      <w:r>
        <w:rPr>
          <w:rFonts w:hint="eastAsia" w:eastAsia="宋体"/>
          <w:lang w:eastAsia="zh-CN"/>
        </w:rPr>
        <w:t>”《</w:t>
      </w:r>
      <w:r>
        <w:t>太平御覽。人事部</w:t>
      </w:r>
      <w:r>
        <w:rPr>
          <w:rFonts w:hint="eastAsia" w:eastAsia="宋体"/>
          <w:lang w:eastAsia="zh-CN"/>
        </w:rPr>
        <w:t>》</w:t>
      </w:r>
      <w:r>
        <w:t>二十二引</w:t>
      </w:r>
      <w:r>
        <w:rPr>
          <w:rFonts w:hint="eastAsia" w:eastAsia="宋体"/>
          <w:lang w:eastAsia="zh-CN"/>
        </w:rPr>
        <w:t>《</w:t>
      </w:r>
      <w:r>
        <w:t>通俗文</w:t>
      </w:r>
      <w:r>
        <w:rPr>
          <w:rFonts w:hint="eastAsia" w:eastAsia="宋体"/>
          <w:lang w:eastAsia="zh-CN"/>
        </w:rPr>
        <w:t>》</w:t>
      </w:r>
      <w:r>
        <w:t>云：</w:t>
      </w:r>
      <w:r>
        <w:rPr>
          <w:rFonts w:hint="eastAsia" w:eastAsia="宋体"/>
          <w:lang w:eastAsia="zh-CN"/>
        </w:rPr>
        <w:t>“</w:t>
      </w:r>
      <w:r>
        <w:t>容麗曰媌，莫豹反。</w:t>
      </w:r>
      <w:r>
        <w:rPr>
          <w:rFonts w:hint="eastAsia" w:eastAsia="宋体"/>
          <w:lang w:eastAsia="zh-CN"/>
        </w:rPr>
        <w:t>”《</w:t>
      </w:r>
      <w:r>
        <w:t>説文</w:t>
      </w:r>
      <w:r>
        <w:rPr>
          <w:rFonts w:hint="eastAsia" w:eastAsia="宋体"/>
          <w:lang w:eastAsia="zh-CN"/>
        </w:rPr>
        <w:t>》</w:t>
      </w:r>
    </w:p>
    <w:p w14:paraId="7EFC0AF7">
      <w:r>
        <w:rPr>
          <w:rFonts w:hint="eastAsia" w:eastAsia="宋体"/>
          <w:lang w:eastAsia="zh-CN"/>
        </w:rPr>
        <w:t>“</w:t>
      </w:r>
      <w:r>
        <w:t>姝好也。</w:t>
      </w:r>
      <w:r>
        <w:rPr>
          <w:rFonts w:hint="eastAsia" w:eastAsia="宋体"/>
          <w:lang w:eastAsia="zh-CN"/>
        </w:rPr>
        <w:t>”</w:t>
      </w:r>
      <w:r>
        <w:t>又云：</w:t>
      </w:r>
      <w:r>
        <w:rPr>
          <w:rFonts w:hint="eastAsia" w:eastAsia="宋体"/>
          <w:lang w:eastAsia="zh-CN"/>
        </w:rPr>
        <w:t>“</w:t>
      </w:r>
      <w:r>
        <w:t>袾，好佳也。</w:t>
      </w:r>
      <w:r>
        <w:rPr>
          <w:rFonts w:hint="eastAsia" w:eastAsia="宋体"/>
          <w:lang w:eastAsia="zh-CN"/>
        </w:rPr>
        <w:t>”</w:t>
      </w:r>
      <w:r>
        <w:t>引</w:t>
      </w:r>
      <w:r>
        <w:rPr>
          <w:rFonts w:hint="eastAsia" w:eastAsia="宋体"/>
          <w:lang w:eastAsia="zh-CN"/>
        </w:rPr>
        <w:t>《</w:t>
      </w:r>
      <w:r>
        <w:t>詩</w:t>
      </w:r>
      <w:r>
        <w:rPr>
          <w:rFonts w:hint="eastAsia" w:eastAsia="宋体"/>
          <w:lang w:eastAsia="zh-CN"/>
        </w:rPr>
        <w:t>》“</w:t>
      </w:r>
      <w:r>
        <w:t>静女其袾</w:t>
      </w:r>
      <w:r>
        <w:rPr>
          <w:rFonts w:hint="eastAsia" w:eastAsia="宋体"/>
          <w:lang w:eastAsia="zh-CN"/>
        </w:rPr>
        <w:t>”</w:t>
      </w:r>
      <w:r>
        <w:t>。又云：</w:t>
      </w:r>
      <w:r>
        <w:rPr>
          <w:rFonts w:hint="eastAsia" w:eastAsia="宋体"/>
          <w:lang w:eastAsia="zh-CN"/>
        </w:rPr>
        <w:t>“</w:t>
      </w:r>
      <w:r>
        <w:t>殁，好也。</w:t>
      </w:r>
      <w:r>
        <w:rPr>
          <w:rFonts w:hint="eastAsia" w:eastAsia="宋体"/>
          <w:lang w:eastAsia="zh-CN"/>
        </w:rPr>
        <w:t>”</w:t>
      </w:r>
      <w:r>
        <w:t>引</w:t>
      </w:r>
      <w:r>
        <w:rPr>
          <w:rFonts w:hint="eastAsia" w:eastAsia="宋体"/>
          <w:lang w:eastAsia="zh-CN"/>
        </w:rPr>
        <w:t>《</w:t>
      </w:r>
      <w:r>
        <w:t>詩</w:t>
      </w:r>
      <w:r>
        <w:rPr>
          <w:rFonts w:hint="eastAsia" w:eastAsia="宋体"/>
          <w:lang w:eastAsia="zh-CN"/>
        </w:rPr>
        <w:t>》“</w:t>
      </w:r>
      <w:r>
        <w:t>静女其</w:t>
      </w:r>
    </w:p>
    <w:p w14:paraId="32E9FD89">
      <w:r>
        <w:t>殁</w:t>
      </w:r>
      <w:r>
        <w:rPr>
          <w:rFonts w:hint="eastAsia" w:eastAsia="宋体"/>
          <w:lang w:eastAsia="zh-CN"/>
        </w:rPr>
        <w:t>”</w:t>
      </w:r>
      <w:r>
        <w:t>。並字異而義同。忓，各本皆作姸，下有注云：</w:t>
      </w:r>
      <w:r>
        <w:rPr>
          <w:rFonts w:hint="eastAsia" w:eastAsia="宋体"/>
          <w:lang w:eastAsia="zh-CN"/>
        </w:rPr>
        <w:t>“</w:t>
      </w:r>
      <w:r>
        <w:t>姸，一作忓。</w:t>
      </w:r>
      <w:r>
        <w:rPr>
          <w:rFonts w:hint="eastAsia" w:eastAsia="宋体"/>
          <w:lang w:eastAsia="zh-CN"/>
        </w:rPr>
        <w:t>”</w:t>
      </w:r>
      <w:r>
        <w:t>盧氏抱經校本</w:t>
      </w:r>
      <w:r>
        <w:rPr>
          <w:rFonts w:hint="eastAsia" w:eastAsia="宋体"/>
          <w:lang w:eastAsia="zh-CN"/>
        </w:rPr>
        <w:t>“</w:t>
      </w:r>
      <w:r>
        <w:t>忓</w:t>
      </w:r>
      <w:r>
        <w:rPr>
          <w:rFonts w:hint="eastAsia" w:eastAsia="宋体"/>
          <w:lang w:eastAsia="zh-CN"/>
        </w:rPr>
        <w:t>”</w:t>
      </w:r>
      <w:r>
        <w:t>訛作</w:t>
      </w:r>
      <w:r>
        <w:rPr>
          <w:rFonts w:hint="eastAsia" w:eastAsia="宋体"/>
          <w:lang w:eastAsia="zh-CN"/>
        </w:rPr>
        <w:t>“</w:t>
      </w:r>
      <w:r>
        <w:t>忏</w:t>
      </w:r>
      <w:r>
        <w:rPr>
          <w:rFonts w:hint="eastAsia" w:eastAsia="宋体"/>
          <w:lang w:eastAsia="zh-CN"/>
        </w:rPr>
        <w:t>”</w:t>
      </w:r>
      <w:r>
        <w:t>。</w:t>
      </w:r>
    </w:p>
    <w:p w14:paraId="554637D4">
      <w:r>
        <w:t>此校書者所記，非郭注原文。然據此知</w:t>
      </w:r>
      <w:r>
        <w:rPr>
          <w:rFonts w:hint="eastAsia" w:eastAsia="宋体"/>
          <w:lang w:eastAsia="zh-CN"/>
        </w:rPr>
        <w:t>《</w:t>
      </w:r>
      <w:r>
        <w:t>方言</w:t>
      </w:r>
      <w:r>
        <w:rPr>
          <w:rFonts w:hint="eastAsia" w:eastAsia="宋体"/>
          <w:lang w:eastAsia="zh-CN"/>
        </w:rPr>
        <w:t>》</w:t>
      </w:r>
      <w:r>
        <w:t>之本作忓也。蓋正文本作</w:t>
      </w:r>
      <w:r>
        <w:rPr>
          <w:rFonts w:hint="eastAsia" w:eastAsia="宋体"/>
          <w:lang w:eastAsia="zh-CN"/>
        </w:rPr>
        <w:t>“</w:t>
      </w:r>
      <w:r>
        <w:t>秦晉之故都曰</w:t>
      </w:r>
    </w:p>
    <w:p w14:paraId="78858D80">
      <w:r>
        <w:t>忓</w:t>
      </w:r>
      <w:r>
        <w:rPr>
          <w:rFonts w:hint="eastAsia" w:eastAsia="宋体"/>
          <w:lang w:eastAsia="zh-CN"/>
        </w:rPr>
        <w:t>”</w:t>
      </w:r>
      <w:r>
        <w:t>，注文本作忓，五干反。祇因</w:t>
      </w:r>
      <w:r>
        <w:rPr>
          <w:rFonts w:hint="eastAsia" w:eastAsia="宋体"/>
          <w:lang w:eastAsia="zh-CN"/>
        </w:rPr>
        <w:t>“</w:t>
      </w:r>
      <w:r>
        <w:t>五干</w:t>
      </w:r>
      <w:r>
        <w:rPr>
          <w:rFonts w:hint="eastAsia" w:eastAsia="宋体"/>
          <w:lang w:eastAsia="zh-CN"/>
        </w:rPr>
        <w:t>”</w:t>
      </w:r>
      <w:r>
        <w:t>訛作</w:t>
      </w:r>
      <w:r>
        <w:rPr>
          <w:rFonts w:hint="eastAsia" w:eastAsia="宋体"/>
          <w:lang w:eastAsia="zh-CN"/>
        </w:rPr>
        <w:t>“</w:t>
      </w:r>
      <w:r>
        <w:t>五千</w:t>
      </w:r>
      <w:r>
        <w:rPr>
          <w:rFonts w:hint="eastAsia" w:eastAsia="宋体"/>
          <w:lang w:eastAsia="zh-CN"/>
        </w:rPr>
        <w:t>”</w:t>
      </w:r>
      <w:r>
        <w:t>，與</w:t>
      </w:r>
      <w:r>
        <w:rPr>
          <w:rFonts w:hint="eastAsia" w:eastAsia="宋体"/>
          <w:lang w:eastAsia="zh-CN"/>
        </w:rPr>
        <w:t>“</w:t>
      </w:r>
      <w:r>
        <w:t>姸</w:t>
      </w:r>
      <w:r>
        <w:rPr>
          <w:rFonts w:hint="eastAsia" w:eastAsia="宋体"/>
          <w:lang w:eastAsia="zh-CN"/>
        </w:rPr>
        <w:t>”</w:t>
      </w:r>
      <w:r>
        <w:t>字之音相同，而</w:t>
      </w:r>
      <w:r>
        <w:rPr>
          <w:rFonts w:hint="eastAsia" w:eastAsia="宋体"/>
          <w:lang w:eastAsia="zh-CN"/>
        </w:rPr>
        <w:t>《</w:t>
      </w:r>
      <w:r>
        <w:t>廣雅</w:t>
      </w:r>
      <w:r>
        <w:rPr>
          <w:rFonts w:hint="eastAsia" w:eastAsia="宋体"/>
          <w:lang w:eastAsia="zh-CN"/>
        </w:rPr>
        <w:t>》“</w:t>
      </w:r>
      <w:r>
        <w:t>姸</w:t>
      </w:r>
      <w:r>
        <w:rPr>
          <w:rFonts w:hint="eastAsia" w:eastAsia="宋体"/>
          <w:lang w:eastAsia="zh-CN"/>
        </w:rPr>
        <w:t>”</w:t>
      </w:r>
      <w:r>
        <w:t>字</w:t>
      </w:r>
    </w:p>
    <w:p w14:paraId="33289265">
      <w:r>
        <w:t>亦訓爲好，後人多見姸，少見忓，遂改忓爲姸，以從五千反之音，而一本作忓者，乃是未改</w:t>
      </w:r>
    </w:p>
    <w:p w14:paraId="79DE1EF0">
      <w:r>
        <w:t>之原文也。請以三證明之：</w:t>
      </w:r>
      <w:r>
        <w:rPr>
          <w:rFonts w:hint="eastAsia" w:eastAsia="宋体"/>
          <w:lang w:eastAsia="zh-CN"/>
        </w:rPr>
        <w:t>《</w:t>
      </w:r>
      <w:r>
        <w:t>廣雅</w:t>
      </w:r>
      <w:r>
        <w:rPr>
          <w:rFonts w:hint="eastAsia" w:eastAsia="宋体"/>
          <w:lang w:eastAsia="zh-CN"/>
        </w:rPr>
        <w:t>》</w:t>
      </w:r>
      <w:r>
        <w:t>忓、姸俱訓爲好，然</w:t>
      </w:r>
      <w:r>
        <w:rPr>
          <w:rFonts w:hint="eastAsia" w:eastAsia="宋体"/>
          <w:lang w:eastAsia="zh-CN"/>
        </w:rPr>
        <w:t>“</w:t>
      </w:r>
      <w:r>
        <w:t>忓</w:t>
      </w:r>
      <w:r>
        <w:rPr>
          <w:rFonts w:hint="eastAsia" w:eastAsia="宋体"/>
          <w:lang w:eastAsia="zh-CN"/>
        </w:rPr>
        <w:t>”</w:t>
      </w:r>
      <w:r>
        <w:t>字在</w:t>
      </w:r>
      <w:r>
        <w:rPr>
          <w:rFonts w:hint="eastAsia" w:eastAsia="宋体"/>
          <w:lang w:eastAsia="zh-CN"/>
        </w:rPr>
        <w:t>“</w:t>
      </w:r>
      <w:r>
        <w:t>妦</w:t>
      </w:r>
      <w:r>
        <w:rPr>
          <w:rFonts w:hint="eastAsia" w:eastAsia="宋体"/>
          <w:lang w:eastAsia="zh-CN"/>
        </w:rPr>
        <w:t>”</w:t>
      </w:r>
      <w:r>
        <w:t>字之下，妦、忓二字</w:t>
      </w:r>
    </w:p>
    <w:p w14:paraId="3C2BCA4B">
      <w:r>
        <w:t>相承，即本於</w:t>
      </w:r>
      <w:r>
        <w:rPr>
          <w:rFonts w:hint="eastAsia" w:eastAsia="宋体"/>
          <w:lang w:eastAsia="zh-CN"/>
        </w:rPr>
        <w:t>《</w:t>
      </w:r>
      <w:r>
        <w:t>方言</w:t>
      </w:r>
      <w:r>
        <w:rPr>
          <w:rFonts w:hint="eastAsia" w:eastAsia="宋体"/>
          <w:lang w:eastAsia="zh-CN"/>
        </w:rPr>
        <w:t>》</w:t>
      </w:r>
      <w:r>
        <w:t>。忓。曹憲音汗。</w:t>
      </w:r>
      <w:r>
        <w:rPr>
          <w:rFonts w:hint="eastAsia" w:eastAsia="宋体"/>
          <w:lang w:eastAsia="zh-CN"/>
        </w:rPr>
        <w:t>《</w:t>
      </w:r>
      <w:r>
        <w:t>廣雅</w:t>
      </w:r>
      <w:r>
        <w:rPr>
          <w:rFonts w:hint="eastAsia" w:eastAsia="宋体"/>
          <w:lang w:eastAsia="zh-CN"/>
        </w:rPr>
        <w:t>》</w:t>
      </w:r>
      <w:r>
        <w:t>又云：</w:t>
      </w:r>
      <w:r>
        <w:rPr>
          <w:rFonts w:hint="eastAsia" w:eastAsia="宋体"/>
          <w:lang w:eastAsia="zh-CN"/>
        </w:rPr>
        <w:t>“</w:t>
      </w:r>
      <w:r>
        <w:t>忏，善也。</w:t>
      </w:r>
      <w:r>
        <w:rPr>
          <w:rFonts w:hint="eastAsia" w:eastAsia="宋体"/>
          <w:lang w:eastAsia="zh-CN"/>
        </w:rPr>
        <w:t>”</w:t>
      </w:r>
      <w:r>
        <w:t>善與好義相近。若</w:t>
      </w:r>
      <w:r>
        <w:rPr>
          <w:rFonts w:hint="eastAsia" w:eastAsia="宋体"/>
          <w:lang w:eastAsia="zh-CN"/>
        </w:rPr>
        <w:t>“</w:t>
      </w:r>
      <w:r>
        <w:t>姸</w:t>
      </w:r>
      <w:r>
        <w:rPr>
          <w:rFonts w:hint="eastAsia" w:eastAsia="宋体"/>
          <w:lang w:eastAsia="zh-CN"/>
        </w:rPr>
        <w:t>”</w:t>
      </w:r>
      <w:r>
        <w:t>字，則在下文</w:t>
      </w:r>
    </w:p>
    <w:p w14:paraId="18A6E7A0">
      <w:r>
        <w:rPr>
          <w:rFonts w:hint="eastAsia" w:eastAsia="宋体"/>
          <w:lang w:eastAsia="zh-CN"/>
        </w:rPr>
        <w:t>“</w:t>
      </w:r>
      <w:r>
        <w:t>婍</w:t>
      </w:r>
      <w:r>
        <w:rPr>
          <w:rFonts w:hint="eastAsia" w:eastAsia="宋体"/>
          <w:lang w:eastAsia="zh-CN"/>
        </w:rPr>
        <w:t>”</w:t>
      </w:r>
      <w:r>
        <w:t>字之下，與</w:t>
      </w:r>
      <w:r>
        <w:rPr>
          <w:rFonts w:hint="eastAsia" w:eastAsia="宋体"/>
          <w:lang w:eastAsia="zh-CN"/>
        </w:rPr>
        <w:t>“</w:t>
      </w:r>
      <w:r>
        <w:t>妦</w:t>
      </w:r>
      <w:r>
        <w:rPr>
          <w:rFonts w:hint="eastAsia" w:eastAsia="宋体"/>
          <w:lang w:eastAsia="zh-CN"/>
        </w:rPr>
        <w:t>”</w:t>
      </w:r>
      <w:r>
        <w:t>字中隔二十五字，不相承接，是</w:t>
      </w:r>
      <w:r>
        <w:rPr>
          <w:rFonts w:hint="eastAsia" w:eastAsia="宋体"/>
          <w:lang w:eastAsia="zh-CN"/>
        </w:rPr>
        <w:t>《</w:t>
      </w:r>
      <w:r>
        <w:t>廣雅</w:t>
      </w:r>
      <w:r>
        <w:rPr>
          <w:rFonts w:hint="eastAsia" w:eastAsia="宋体"/>
          <w:lang w:eastAsia="zh-CN"/>
        </w:rPr>
        <w:t>》</w:t>
      </w:r>
      <w:r>
        <w:t>訓姸爲好，自出他書，非本於</w:t>
      </w:r>
    </w:p>
    <w:p w14:paraId="5399C1CF">
      <w:r>
        <w:rPr>
          <w:rFonts w:hint="eastAsia" w:eastAsia="宋体"/>
          <w:lang w:eastAsia="zh-CN"/>
        </w:rPr>
        <w:t>《</w:t>
      </w:r>
      <w:r>
        <w:t>方言</w:t>
      </w:r>
      <w:r>
        <w:rPr>
          <w:rFonts w:hint="eastAsia" w:eastAsia="宋体"/>
          <w:lang w:eastAsia="zh-CN"/>
        </w:rPr>
        <w:t>》</w:t>
      </w:r>
      <w:r>
        <w:t>。則</w:t>
      </w:r>
      <w:r>
        <w:rPr>
          <w:rFonts w:hint="eastAsia" w:eastAsia="宋体"/>
          <w:lang w:eastAsia="zh-CN"/>
        </w:rPr>
        <w:t>《</w:t>
      </w:r>
      <w:r>
        <w:t>方言</w:t>
      </w:r>
      <w:r>
        <w:rPr>
          <w:rFonts w:hint="eastAsia" w:eastAsia="宋体"/>
          <w:lang w:eastAsia="zh-CN"/>
        </w:rPr>
        <w:t>》</w:t>
      </w:r>
      <w:r>
        <w:t>之有忓無姸可知，其證一也。</w:t>
      </w:r>
      <w:r>
        <w:rPr>
          <w:rFonts w:hint="eastAsia" w:eastAsia="宋体"/>
          <w:lang w:eastAsia="zh-CN"/>
        </w:rPr>
        <w:t>《</w:t>
      </w:r>
      <w:r>
        <w:t>集韻。平聲。二十五寒</w:t>
      </w:r>
      <w:r>
        <w:rPr>
          <w:rFonts w:hint="eastAsia" w:eastAsia="宋体"/>
          <w:lang w:eastAsia="zh-CN"/>
        </w:rPr>
        <w:t>》</w:t>
      </w:r>
      <w:r>
        <w:t>：</w:t>
      </w:r>
      <w:r>
        <w:rPr>
          <w:rFonts w:hint="eastAsia" w:eastAsia="宋体"/>
          <w:lang w:eastAsia="zh-CN"/>
        </w:rPr>
        <w:t>“</w:t>
      </w:r>
      <w:r>
        <w:t>忓，俄干切</w:t>
      </w:r>
    </w:p>
    <w:p w14:paraId="6CFB9E5E">
      <w:r>
        <w:t>【第240页】</w:t>
      </w:r>
    </w:p>
    <w:p w14:paraId="451E28DB">
      <w:r>
        <w:t>秦晉謂好曰忓。</w:t>
      </w:r>
      <w:r>
        <w:rPr>
          <w:rFonts w:hint="eastAsia" w:eastAsia="宋体"/>
          <w:lang w:eastAsia="zh-CN"/>
        </w:rPr>
        <w:t>”《</w:t>
      </w:r>
      <w:r>
        <w:t>去聲。二十八翰</w:t>
      </w:r>
      <w:r>
        <w:rPr>
          <w:rFonts w:hint="eastAsia" w:eastAsia="宋体"/>
          <w:lang w:eastAsia="zh-CN"/>
        </w:rPr>
        <w:t>》</w:t>
      </w:r>
      <w:r>
        <w:t>：</w:t>
      </w:r>
      <w:r>
        <w:rPr>
          <w:rFonts w:hint="eastAsia" w:eastAsia="宋体"/>
          <w:lang w:eastAsia="zh-CN"/>
        </w:rPr>
        <w:t>“</w:t>
      </w:r>
      <w:r>
        <w:t>忓，侯旰切，好也。</w:t>
      </w:r>
      <w:r>
        <w:rPr>
          <w:rFonts w:hint="eastAsia" w:eastAsia="宋体"/>
          <w:lang w:eastAsia="zh-CN"/>
        </w:rPr>
        <w:t>”</w:t>
      </w:r>
      <w:r>
        <w:t>皆本</w:t>
      </w:r>
      <w:r>
        <w:rPr>
          <w:rFonts w:hint="eastAsia" w:eastAsia="宋体"/>
          <w:lang w:eastAsia="zh-CN"/>
        </w:rPr>
        <w:t>《</w:t>
      </w:r>
      <w:r>
        <w:t>方言</w:t>
      </w:r>
      <w:r>
        <w:rPr>
          <w:rFonts w:hint="eastAsia" w:eastAsia="宋体"/>
          <w:lang w:eastAsia="zh-CN"/>
        </w:rPr>
        <w:t>》</w:t>
      </w:r>
      <w:r>
        <w:t>，而</w:t>
      </w:r>
      <w:r>
        <w:rPr>
          <w:rFonts w:hint="eastAsia" w:eastAsia="宋体"/>
          <w:lang w:eastAsia="zh-CN"/>
        </w:rPr>
        <w:t>“</w:t>
      </w:r>
      <w:r>
        <w:t>姸</w:t>
      </w:r>
      <w:r>
        <w:rPr>
          <w:rFonts w:hint="eastAsia" w:eastAsia="宋体"/>
          <w:lang w:eastAsia="zh-CN"/>
        </w:rPr>
        <w:t>”</w:t>
      </w:r>
      <w:r>
        <w:t>字注獨不</w:t>
      </w:r>
    </w:p>
    <w:p w14:paraId="755A75EB">
      <w:r>
        <w:t>訓爲好</w:t>
      </w:r>
    </w:p>
    <w:p w14:paraId="65848CEB">
      <w:r>
        <w:t>，</w:t>
      </w:r>
      <w:r>
        <w:rPr>
          <w:rFonts w:hint="eastAsia" w:eastAsia="宋体"/>
          <w:lang w:eastAsia="zh-CN"/>
        </w:rPr>
        <w:t>《</w:t>
      </w:r>
      <w:r>
        <w:t>類篇</w:t>
      </w:r>
      <w:r>
        <w:rPr>
          <w:rFonts w:hint="eastAsia" w:eastAsia="宋体"/>
          <w:lang w:eastAsia="zh-CN"/>
        </w:rPr>
        <w:t>》</w:t>
      </w:r>
      <w:r>
        <w:t>同。則</w:t>
      </w:r>
      <w:r>
        <w:rPr>
          <w:rFonts w:hint="eastAsia" w:eastAsia="宋体"/>
          <w:lang w:eastAsia="zh-CN"/>
        </w:rPr>
        <w:t>《</w:t>
      </w:r>
      <w:r>
        <w:t>方言</w:t>
      </w:r>
      <w:r>
        <w:rPr>
          <w:rFonts w:hint="eastAsia" w:eastAsia="宋体"/>
          <w:lang w:eastAsia="zh-CN"/>
        </w:rPr>
        <w:t>》</w:t>
      </w:r>
      <w:r>
        <w:t>之有忓無姸甚明，</w:t>
      </w:r>
      <w:r>
        <w:rPr>
          <w:rFonts w:hint="eastAsia" w:eastAsia="宋体"/>
          <w:lang w:eastAsia="zh-CN"/>
        </w:rPr>
        <w:t>《</w:t>
      </w:r>
      <w:r>
        <w:t>集韻</w:t>
      </w:r>
      <w:r>
        <w:rPr>
          <w:rFonts w:hint="eastAsia" w:eastAsia="宋体"/>
          <w:lang w:eastAsia="zh-CN"/>
        </w:rPr>
        <w:t>》</w:t>
      </w:r>
      <w:r>
        <w:t>侯旰切之音本於</w:t>
      </w:r>
      <w:r>
        <w:rPr>
          <w:rFonts w:hint="eastAsia" w:eastAsia="宋体"/>
          <w:lang w:eastAsia="zh-CN"/>
        </w:rPr>
        <w:t>《</w:t>
      </w:r>
      <w:r>
        <w:t>廣雅音</w:t>
      </w:r>
      <w:r>
        <w:rPr>
          <w:rFonts w:hint="eastAsia" w:eastAsia="宋体"/>
          <w:lang w:eastAsia="zh-CN"/>
        </w:rPr>
        <w:t>》</w:t>
      </w:r>
      <w:r>
        <w:t>，而俄干切</w:t>
      </w:r>
    </w:p>
    <w:p w14:paraId="7A690E6A">
      <w:r>
        <w:t>之音則本於</w:t>
      </w:r>
      <w:r>
        <w:rPr>
          <w:rFonts w:hint="eastAsia" w:eastAsia="宋体"/>
          <w:lang w:eastAsia="zh-CN"/>
        </w:rPr>
        <w:t>《</w:t>
      </w:r>
      <w:r>
        <w:t>方言注</w:t>
      </w:r>
      <w:r>
        <w:rPr>
          <w:rFonts w:hint="eastAsia" w:eastAsia="宋体"/>
          <w:lang w:eastAsia="zh-CN"/>
        </w:rPr>
        <w:t>》</w:t>
      </w:r>
      <w:r>
        <w:t>，俄干即五干。則注文之作五干反又甚明，其證二也。</w:t>
      </w:r>
      <w:r>
        <w:rPr>
          <w:rFonts w:hint="eastAsia" w:eastAsia="宋体"/>
          <w:lang w:eastAsia="zh-CN"/>
        </w:rPr>
        <w:t>《</w:t>
      </w:r>
      <w:r>
        <w:t>太平御覽</w:t>
      </w:r>
      <w:r>
        <w:rPr>
          <w:rFonts w:hint="eastAsia" w:eastAsia="宋体"/>
          <w:lang w:eastAsia="zh-CN"/>
        </w:rPr>
        <w:t>》</w:t>
      </w:r>
      <w:r>
        <w:t>引</w:t>
      </w:r>
      <w:r>
        <w:rPr>
          <w:rFonts w:hint="eastAsia" w:eastAsia="宋体"/>
          <w:lang w:eastAsia="zh-CN"/>
        </w:rPr>
        <w:t>《</w:t>
      </w:r>
      <w:r>
        <w:t>方</w:t>
      </w:r>
    </w:p>
    <w:p w14:paraId="526D9277">
      <w:r>
        <w:t>言</w:t>
      </w:r>
      <w:r>
        <w:rPr>
          <w:rFonts w:hint="eastAsia" w:eastAsia="宋体"/>
          <w:lang w:eastAsia="zh-CN"/>
        </w:rPr>
        <w:t>》</w:t>
      </w:r>
      <w:r>
        <w:t>云：</w:t>
      </w:r>
      <w:r>
        <w:rPr>
          <w:rFonts w:hint="eastAsia" w:eastAsia="宋体"/>
          <w:lang w:eastAsia="zh-CN"/>
        </w:rPr>
        <w:t>“</w:t>
      </w:r>
      <w:r>
        <w:t>娥、㜲，好也，秦晉之故都曰忓。</w:t>
      </w:r>
      <w:r>
        <w:rPr>
          <w:rFonts w:hint="eastAsia" w:eastAsia="宋体"/>
          <w:lang w:eastAsia="zh-CN"/>
        </w:rPr>
        <w:t>”</w:t>
      </w:r>
      <w:r>
        <w:t>又引注云：</w:t>
      </w:r>
      <w:r>
        <w:rPr>
          <w:rFonts w:hint="eastAsia" w:eastAsia="宋体"/>
          <w:lang w:eastAsia="zh-CN"/>
        </w:rPr>
        <w:t>“</w:t>
      </w:r>
      <w:r>
        <w:t>其俗通呼好爲忓，五干反。</w:t>
      </w:r>
      <w:r>
        <w:rPr>
          <w:rFonts w:hint="eastAsia" w:eastAsia="宋体"/>
          <w:lang w:eastAsia="zh-CN"/>
        </w:rPr>
        <w:t>”</w:t>
      </w:r>
      <w:r>
        <w:t>是宋初</w:t>
      </w:r>
    </w:p>
    <w:p w14:paraId="6B34B004">
      <w:r>
        <w:t>人所見本皆作忓，皆音五干反，其證三也。元黄公紹</w:t>
      </w:r>
      <w:r>
        <w:rPr>
          <w:rFonts w:hint="eastAsia" w:eastAsia="宋体"/>
          <w:lang w:eastAsia="zh-CN"/>
        </w:rPr>
        <w:t>《</w:t>
      </w:r>
      <w:r>
        <w:t>古今韻會</w:t>
      </w:r>
      <w:r>
        <w:rPr>
          <w:rFonts w:hint="eastAsia" w:eastAsia="宋体"/>
          <w:lang w:eastAsia="zh-CN"/>
        </w:rPr>
        <w:t>》“</w:t>
      </w:r>
      <w:r>
        <w:t>姸</w:t>
      </w:r>
      <w:r>
        <w:rPr>
          <w:rFonts w:hint="eastAsia" w:eastAsia="宋体"/>
          <w:lang w:eastAsia="zh-CN"/>
        </w:rPr>
        <w:t>”</w:t>
      </w:r>
      <w:r>
        <w:t>字注引</w:t>
      </w:r>
      <w:r>
        <w:rPr>
          <w:rFonts w:hint="eastAsia" w:eastAsia="宋体"/>
          <w:lang w:eastAsia="zh-CN"/>
        </w:rPr>
        <w:t>《</w:t>
      </w:r>
      <w:r>
        <w:t>方言</w:t>
      </w:r>
      <w:r>
        <w:rPr>
          <w:rFonts w:hint="eastAsia" w:eastAsia="宋体"/>
          <w:lang w:eastAsia="zh-CN"/>
        </w:rPr>
        <w:t>》“</w:t>
      </w:r>
      <w:r>
        <w:t>秦晉之故都謂好曰</w:t>
      </w:r>
    </w:p>
    <w:p w14:paraId="12DBBA48">
      <w:r>
        <w:t>姸1。則所見本已是姸字。今據諸書訂正。注内</w:t>
      </w:r>
      <w:r>
        <w:rPr>
          <w:rFonts w:hint="eastAsia" w:eastAsia="宋体"/>
          <w:lang w:eastAsia="zh-CN"/>
        </w:rPr>
        <w:t>“</w:t>
      </w:r>
      <w:r>
        <w:t>今扶風雍縣</w:t>
      </w:r>
      <w:r>
        <w:rPr>
          <w:rFonts w:hint="eastAsia" w:eastAsia="宋体"/>
          <w:lang w:eastAsia="zh-CN"/>
        </w:rPr>
        <w:t>”</w:t>
      </w:r>
      <w:r>
        <w:t>，各本作</w:t>
      </w:r>
      <w:r>
        <w:rPr>
          <w:rFonts w:hint="eastAsia" w:eastAsia="宋体"/>
          <w:lang w:eastAsia="zh-CN"/>
        </w:rPr>
        <w:t>“</w:t>
      </w:r>
      <w:r>
        <w:t>雍丘</w:t>
      </w:r>
      <w:r>
        <w:rPr>
          <w:rFonts w:hint="eastAsia" w:eastAsia="宋体"/>
          <w:lang w:eastAsia="zh-CN"/>
        </w:rPr>
        <w:t>”</w:t>
      </w:r>
      <w:r>
        <w:t>，後人妄改之也。</w:t>
      </w:r>
    </w:p>
    <w:p w14:paraId="34646A85">
      <w:pPr>
        <w:rPr>
          <w:rFonts w:hint="eastAsia" w:eastAsia="宋体"/>
          <w:lang w:eastAsia="zh-CN"/>
        </w:rPr>
      </w:pPr>
      <w:r>
        <w:rPr>
          <w:rFonts w:hint="eastAsia" w:eastAsia="宋体"/>
          <w:lang w:eastAsia="zh-CN"/>
        </w:rPr>
        <w:t>《</w:t>
      </w:r>
      <w:r>
        <w:t>晉書。地理志</w:t>
      </w:r>
      <w:r>
        <w:rPr>
          <w:rFonts w:hint="eastAsia" w:eastAsia="宋体"/>
          <w:lang w:eastAsia="zh-CN"/>
        </w:rPr>
        <w:t>》</w:t>
      </w:r>
      <w:r>
        <w:t>扶風郡有雍縣，無雍丘縣，</w:t>
      </w:r>
      <w:r>
        <w:rPr>
          <w:rFonts w:hint="eastAsia" w:eastAsia="宋体"/>
          <w:lang w:eastAsia="zh-CN"/>
        </w:rPr>
        <w:t>《</w:t>
      </w:r>
      <w:r>
        <w:t>御覽</w:t>
      </w:r>
      <w:r>
        <w:rPr>
          <w:rFonts w:hint="eastAsia" w:eastAsia="宋体"/>
          <w:lang w:eastAsia="zh-CN"/>
        </w:rPr>
        <w:t>》</w:t>
      </w:r>
      <w:r>
        <w:t>引郭注云：</w:t>
      </w:r>
      <w:r>
        <w:rPr>
          <w:rFonts w:hint="eastAsia" w:eastAsia="宋体"/>
          <w:lang w:eastAsia="zh-CN"/>
        </w:rPr>
        <w:t>“</w:t>
      </w:r>
      <w:r>
        <w:t>秦舊都，今扶風雍縣也。</w:t>
      </w:r>
      <w:r>
        <w:rPr>
          <w:rFonts w:hint="eastAsia" w:eastAsia="宋体"/>
          <w:lang w:eastAsia="zh-CN"/>
        </w:rPr>
        <w:t>”</w:t>
      </w:r>
    </w:p>
    <w:p w14:paraId="0082C62C">
      <w:r>
        <w:t>今據以訂正。</w:t>
      </w:r>
    </w:p>
    <w:p w14:paraId="274D5158">
      <w:r>
        <w:t>烈、枿，餘也。注</w:t>
      </w:r>
      <w:r>
        <w:rPr>
          <w:rFonts w:hint="eastAsia" w:eastAsia="宋体"/>
          <w:lang w:eastAsia="zh-CN"/>
        </w:rPr>
        <w:t>“</w:t>
      </w:r>
      <w:r>
        <w:t>謂胡餘也，五割反。</w:t>
      </w:r>
      <w:r>
        <w:rPr>
          <w:rFonts w:hint="eastAsia" w:eastAsia="宋体"/>
          <w:lang w:eastAsia="zh-CN"/>
        </w:rPr>
        <w:t>”</w:t>
      </w:r>
      <w:r>
        <w:t>陳鄭之間曰枿，晉衞之間曰烈，秦晉之間曰肄，注</w:t>
      </w:r>
    </w:p>
    <w:p w14:paraId="5859BCC7">
      <w:r>
        <w:rPr>
          <w:rFonts w:hint="eastAsia" w:eastAsia="宋体"/>
          <w:lang w:eastAsia="zh-CN"/>
        </w:rPr>
        <w:t>“</w:t>
      </w:r>
      <w:r>
        <w:t>音謚，</w:t>
      </w:r>
      <w:r>
        <w:rPr>
          <w:rFonts w:hint="eastAsia" w:eastAsia="宋体"/>
          <w:lang w:eastAsia="zh-CN"/>
        </w:rPr>
        <w:t>《</w:t>
      </w:r>
      <w:r>
        <w:t>傳</w:t>
      </w:r>
      <w:r>
        <w:rPr>
          <w:rFonts w:hint="eastAsia" w:eastAsia="宋体"/>
          <w:lang w:eastAsia="zh-CN"/>
        </w:rPr>
        <w:t>》</w:t>
      </w:r>
      <w:r>
        <w:t>曰：r夏肄是屏。E或曰烈。</w:t>
      </w:r>
    </w:p>
    <w:p w14:paraId="7C258FD0">
      <w:r>
        <w:rPr>
          <w:rFonts w:hint="eastAsia" w:eastAsia="宋体"/>
          <w:lang w:eastAsia="zh-CN"/>
        </w:rPr>
        <w:t>《</w:t>
      </w:r>
      <w:r>
        <w:t>疏證</w:t>
      </w:r>
      <w:r>
        <w:rPr>
          <w:rFonts w:hint="eastAsia" w:eastAsia="宋体"/>
          <w:lang w:eastAsia="zh-CN"/>
        </w:rPr>
        <w:t>》</w:t>
      </w:r>
      <w:r>
        <w:t>：</w:t>
      </w:r>
      <w:r>
        <w:rPr>
          <w:rFonts w:hint="eastAsia" w:eastAsia="宋体"/>
          <w:lang w:eastAsia="zh-CN"/>
        </w:rPr>
        <w:t>《</w:t>
      </w:r>
      <w:r>
        <w:t>詩</w:t>
      </w:r>
      <w:r>
        <w:rPr>
          <w:rFonts w:hint="eastAsia" w:eastAsia="宋体"/>
          <w:lang w:eastAsia="zh-CN"/>
        </w:rPr>
        <w:t>•</w:t>
      </w:r>
      <w:r>
        <w:t>大雅</w:t>
      </w:r>
      <w:r>
        <w:rPr>
          <w:rFonts w:hint="eastAsia" w:eastAsia="宋体"/>
          <w:lang w:eastAsia="zh-CN"/>
        </w:rPr>
        <w:t>•</w:t>
      </w:r>
      <w:r>
        <w:t>雲漢。序</w:t>
      </w:r>
      <w:r>
        <w:rPr>
          <w:rFonts w:hint="eastAsia" w:eastAsia="宋体"/>
          <w:lang w:eastAsia="zh-CN"/>
        </w:rPr>
        <w:t>》</w:t>
      </w:r>
      <w:r>
        <w:t>：</w:t>
      </w:r>
      <w:r>
        <w:rPr>
          <w:rFonts w:hint="eastAsia" w:eastAsia="宋体"/>
          <w:lang w:eastAsia="zh-CN"/>
        </w:rPr>
        <w:t>“</w:t>
      </w:r>
      <w:r>
        <w:t>宣王承厲王之烈。</w:t>
      </w:r>
      <w:r>
        <w:rPr>
          <w:rFonts w:hint="eastAsia" w:eastAsia="宋体"/>
          <w:lang w:eastAsia="zh-CN"/>
        </w:rPr>
        <w:t>”</w:t>
      </w:r>
      <w:r>
        <w:t>鄭箋云：</w:t>
      </w:r>
      <w:r>
        <w:rPr>
          <w:rFonts w:hint="eastAsia" w:eastAsia="宋体"/>
          <w:lang w:eastAsia="zh-CN"/>
        </w:rPr>
        <w:t>“</w:t>
      </w:r>
      <w:r>
        <w:t>烈，餘也。</w:t>
      </w:r>
      <w:r>
        <w:rPr>
          <w:rFonts w:hint="eastAsia" w:eastAsia="宋体"/>
          <w:lang w:eastAsia="zh-CN"/>
        </w:rPr>
        <w:t>”</w:t>
      </w:r>
      <w:r>
        <w:t>烈與</w:t>
      </w:r>
    </w:p>
    <w:p w14:paraId="3AA25B27">
      <w:r>
        <w:t>裂、㡂音義同。</w:t>
      </w:r>
      <w:r>
        <w:rPr>
          <w:rFonts w:hint="eastAsia" w:eastAsia="宋体"/>
          <w:lang w:eastAsia="zh-CN"/>
        </w:rPr>
        <w:t>《</w:t>
      </w:r>
      <w:r>
        <w:t>説文</w:t>
      </w:r>
      <w:r>
        <w:rPr>
          <w:rFonts w:hint="eastAsia" w:eastAsia="宋体"/>
          <w:lang w:eastAsia="zh-CN"/>
        </w:rPr>
        <w:t>》</w:t>
      </w:r>
      <w:r>
        <w:t>：</w:t>
      </w:r>
      <w:r>
        <w:rPr>
          <w:rFonts w:hint="eastAsia" w:eastAsia="宋体"/>
          <w:lang w:eastAsia="zh-CN"/>
        </w:rPr>
        <w:t>“</w:t>
      </w:r>
      <w:r>
        <w:t>裂，繒餘也。</w:t>
      </w:r>
      <w:r>
        <w:rPr>
          <w:rFonts w:hint="eastAsia" w:eastAsia="宋体"/>
          <w:lang w:eastAsia="zh-CN"/>
        </w:rPr>
        <w:t>”《</w:t>
      </w:r>
      <w:r>
        <w:t>廣雅</w:t>
      </w:r>
      <w:r>
        <w:rPr>
          <w:rFonts w:hint="eastAsia" w:eastAsia="宋体"/>
          <w:lang w:eastAsia="zh-CN"/>
        </w:rPr>
        <w:t>》</w:t>
      </w:r>
      <w:r>
        <w:t>：</w:t>
      </w:r>
      <w:r>
        <w:rPr>
          <w:rFonts w:hint="eastAsia" w:eastAsia="宋体"/>
          <w:lang w:eastAsia="zh-CN"/>
        </w:rPr>
        <w:t>“</w:t>
      </w:r>
      <w:r>
        <w:t>㡂，餘也</w:t>
      </w:r>
      <w:r>
        <w:rPr>
          <w:rFonts w:hint="eastAsia" w:eastAsia="宋体"/>
          <w:lang w:eastAsia="zh-CN"/>
        </w:rPr>
        <w:t>”</w:t>
      </w:r>
      <w:r>
        <w:t>。枿，</w:t>
      </w:r>
      <w:r>
        <w:rPr>
          <w:rFonts w:hint="eastAsia" w:eastAsia="宋体"/>
          <w:lang w:eastAsia="zh-CN"/>
        </w:rPr>
        <w:t>《</w:t>
      </w:r>
      <w:r>
        <w:t>説文</w:t>
      </w:r>
      <w:r>
        <w:rPr>
          <w:rFonts w:hint="eastAsia" w:eastAsia="宋体"/>
          <w:lang w:eastAsia="zh-CN"/>
        </w:rPr>
        <w:t>》</w:t>
      </w:r>
      <w:r>
        <w:t>作㩵，云</w:t>
      </w:r>
      <w:r>
        <w:rPr>
          <w:rFonts w:hint="eastAsia" w:eastAsia="宋体"/>
          <w:lang w:eastAsia="zh-CN"/>
        </w:rPr>
        <w:t>“</w:t>
      </w:r>
      <w:r>
        <w:t>伐木餘</w:t>
      </w:r>
    </w:p>
    <w:p w14:paraId="34D6AE7A">
      <w:r>
        <w:t>也</w:t>
      </w:r>
      <w:r>
        <w:rPr>
          <w:rFonts w:hint="eastAsia" w:eastAsia="宋体"/>
          <w:lang w:eastAsia="zh-CN"/>
        </w:rPr>
        <w:t>”</w:t>
      </w:r>
      <w:r>
        <w:t>。又作蘖。</w:t>
      </w:r>
      <w:r>
        <w:rPr>
          <w:rFonts w:hint="eastAsia" w:eastAsia="宋体"/>
          <w:lang w:eastAsia="zh-CN"/>
        </w:rPr>
        <w:t>《</w:t>
      </w:r>
      <w:r>
        <w:t>商書《盤庚</w:t>
      </w:r>
      <w:r>
        <w:rPr>
          <w:rFonts w:hint="eastAsia" w:eastAsia="宋体"/>
          <w:lang w:eastAsia="zh-CN"/>
        </w:rPr>
        <w:t>》</w:t>
      </w:r>
      <w:r>
        <w:t>篇</w:t>
      </w:r>
      <w:r>
        <w:rPr>
          <w:rFonts w:hint="eastAsia" w:eastAsia="宋体"/>
          <w:lang w:eastAsia="zh-CN"/>
        </w:rPr>
        <w:t>“</w:t>
      </w:r>
      <w:r>
        <w:t>若顛木之有由蘖。</w:t>
      </w:r>
      <w:r>
        <w:rPr>
          <w:rFonts w:hint="eastAsia" w:eastAsia="宋体"/>
          <w:lang w:eastAsia="zh-CN"/>
        </w:rPr>
        <w:t>”</w:t>
      </w:r>
      <w:r>
        <w:t>釋文云：</w:t>
      </w:r>
      <w:r>
        <w:rPr>
          <w:rFonts w:hint="eastAsia" w:eastAsia="宋体"/>
          <w:lang w:eastAsia="zh-CN"/>
        </w:rPr>
        <w:t>“</w:t>
      </w:r>
      <w:r>
        <w:t>蘖本又作枿。馬云：顛</w:t>
      </w:r>
    </w:p>
    <w:p w14:paraId="38A5B66A">
      <w:r>
        <w:t>木而肄生曰枿。</w:t>
      </w:r>
      <w:r>
        <w:rPr>
          <w:rFonts w:hint="eastAsia" w:eastAsia="宋体"/>
          <w:lang w:eastAsia="zh-CN"/>
        </w:rPr>
        <w:t>”《</w:t>
      </w:r>
      <w:r>
        <w:t>魯語</w:t>
      </w:r>
      <w:r>
        <w:rPr>
          <w:rFonts w:hint="eastAsia" w:eastAsia="宋体"/>
          <w:lang w:eastAsia="zh-CN"/>
        </w:rPr>
        <w:t>》</w:t>
      </w:r>
      <w:r>
        <w:t>：</w:t>
      </w:r>
      <w:r>
        <w:rPr>
          <w:rFonts w:hint="eastAsia" w:eastAsia="宋体"/>
          <w:lang w:eastAsia="zh-CN"/>
        </w:rPr>
        <w:t>“</w:t>
      </w:r>
      <w:r>
        <w:t>山不槎蘖。</w:t>
      </w:r>
      <w:r>
        <w:rPr>
          <w:rFonts w:hint="eastAsia" w:eastAsia="宋体"/>
          <w:lang w:eastAsia="zh-CN"/>
        </w:rPr>
        <w:t>”</w:t>
      </w:r>
      <w:r>
        <w:t>韋昭注云：</w:t>
      </w:r>
      <w:r>
        <w:rPr>
          <w:rFonts w:hint="eastAsia" w:eastAsia="宋体"/>
          <w:lang w:eastAsia="zh-CN"/>
        </w:rPr>
        <w:t>“</w:t>
      </w:r>
      <w:r>
        <w:t>以株生曰蘖。</w:t>
      </w:r>
      <w:r>
        <w:rPr>
          <w:rFonts w:hint="eastAsia" w:eastAsia="宋体"/>
          <w:lang w:eastAsia="zh-CN"/>
        </w:rPr>
        <w:t>”《</w:t>
      </w:r>
      <w:r>
        <w:t>詩</w:t>
      </w:r>
      <w:r>
        <w:rPr>
          <w:rFonts w:hint="eastAsia" w:eastAsia="宋体"/>
          <w:lang w:eastAsia="zh-CN"/>
        </w:rPr>
        <w:t>•</w:t>
      </w:r>
      <w:r>
        <w:t>周南</w:t>
      </w:r>
      <w:r>
        <w:rPr>
          <w:rFonts w:hint="eastAsia" w:eastAsia="宋体"/>
          <w:lang w:eastAsia="zh-CN"/>
        </w:rPr>
        <w:t>》</w:t>
      </w:r>
      <w:r>
        <w:t>：</w:t>
      </w:r>
      <w:r>
        <w:rPr>
          <w:rFonts w:hint="eastAsia" w:eastAsia="宋体"/>
          <w:lang w:eastAsia="zh-CN"/>
        </w:rPr>
        <w:t>“</w:t>
      </w:r>
      <w:r>
        <w:t>伐其條</w:t>
      </w:r>
    </w:p>
    <w:p w14:paraId="32FE1DEF">
      <w:r>
        <w:t>【第241页】</w:t>
      </w:r>
    </w:p>
    <w:p w14:paraId="6503D4EA">
      <w:pPr>
        <w:rPr>
          <w:rFonts w:hint="eastAsia" w:eastAsia="宋体"/>
          <w:lang w:eastAsia="zh-CN"/>
        </w:rPr>
      </w:pPr>
      <w:r>
        <w:t>肄。</w:t>
      </w:r>
      <w:r>
        <w:rPr>
          <w:rFonts w:hint="eastAsia" w:eastAsia="宋体"/>
          <w:lang w:eastAsia="zh-CN"/>
        </w:rPr>
        <w:t>”</w:t>
      </w:r>
      <w:r>
        <w:t>毛傳云：</w:t>
      </w:r>
      <w:r>
        <w:rPr>
          <w:rFonts w:hint="eastAsia" w:eastAsia="宋体"/>
          <w:lang w:eastAsia="zh-CN"/>
        </w:rPr>
        <w:t>“</w:t>
      </w:r>
      <w:r>
        <w:t>肄，餘也，斬而復生曰肄。</w:t>
      </w:r>
      <w:r>
        <w:rPr>
          <w:rFonts w:hint="eastAsia" w:eastAsia="宋体"/>
          <w:lang w:eastAsia="zh-CN"/>
        </w:rPr>
        <w:t>”</w:t>
      </w:r>
      <w:r>
        <w:t>肄、餘語之轉。</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烈、枿，餘也。</w:t>
      </w:r>
      <w:r>
        <w:rPr>
          <w:rFonts w:hint="eastAsia" w:eastAsia="宋体"/>
          <w:lang w:eastAsia="zh-CN"/>
        </w:rPr>
        <w:t>”</w:t>
      </w:r>
    </w:p>
    <w:p w14:paraId="56044FBC">
      <w:r>
        <w:t>郭注云：</w:t>
      </w:r>
      <w:r>
        <w:rPr>
          <w:rFonts w:hint="eastAsia" w:eastAsia="宋体"/>
          <w:lang w:eastAsia="zh-CN"/>
        </w:rPr>
        <w:t>“</w:t>
      </w:r>
      <w:r>
        <w:t>晉衞之間曰蘖，陳鄭之間曰烈。</w:t>
      </w:r>
      <w:r>
        <w:rPr>
          <w:rFonts w:hint="eastAsia" w:eastAsia="宋体"/>
          <w:lang w:eastAsia="zh-CN"/>
        </w:rPr>
        <w:t>”</w:t>
      </w:r>
      <w:r>
        <w:t>與</w:t>
      </w:r>
      <w:r>
        <w:rPr>
          <w:rFonts w:hint="eastAsia" w:eastAsia="宋体"/>
          <w:lang w:eastAsia="zh-CN"/>
        </w:rPr>
        <w:t>《</w:t>
      </w:r>
      <w:r>
        <w:t>方言</w:t>
      </w:r>
      <w:r>
        <w:rPr>
          <w:rFonts w:hint="eastAsia" w:eastAsia="宋体"/>
          <w:lang w:eastAsia="zh-CN"/>
        </w:rPr>
        <w:t>》</w:t>
      </w:r>
      <w:r>
        <w:t>本文互異，蓋郭注偶訛耳</w:t>
      </w:r>
    </w:p>
    <w:p w14:paraId="008FA896">
      <w:r>
        <w:t>謹案：</w:t>
      </w:r>
      <w:r>
        <w:rPr>
          <w:rFonts w:hint="eastAsia" w:eastAsia="宋体"/>
          <w:lang w:eastAsia="zh-CN"/>
        </w:rPr>
        <w:t>《</w:t>
      </w:r>
      <w:r>
        <w:t>商頌。長發</w:t>
      </w:r>
      <w:r>
        <w:rPr>
          <w:rFonts w:hint="eastAsia" w:eastAsia="宋体"/>
          <w:lang w:eastAsia="zh-CN"/>
        </w:rPr>
        <w:t>》</w:t>
      </w:r>
      <w:r>
        <w:t>篇：</w:t>
      </w:r>
      <w:r>
        <w:rPr>
          <w:rFonts w:hint="eastAsia" w:eastAsia="宋体"/>
          <w:lang w:eastAsia="zh-CN"/>
        </w:rPr>
        <w:t>“</w:t>
      </w:r>
      <w:r>
        <w:t>苞有三蘖。</w:t>
      </w:r>
      <w:r>
        <w:rPr>
          <w:rFonts w:hint="eastAsia" w:eastAsia="宋体"/>
          <w:lang w:eastAsia="zh-CN"/>
        </w:rPr>
        <w:t>”</w:t>
      </w:r>
      <w:r>
        <w:t>毛傳云：</w:t>
      </w:r>
      <w:r>
        <w:rPr>
          <w:rFonts w:hint="eastAsia" w:eastAsia="宋体"/>
          <w:lang w:eastAsia="zh-CN"/>
        </w:rPr>
        <w:t>“</w:t>
      </w:r>
      <w:r>
        <w:t>蘖。餘也。</w:t>
      </w:r>
      <w:r>
        <w:rPr>
          <w:rFonts w:hint="eastAsia" w:eastAsia="宋体"/>
          <w:lang w:eastAsia="zh-CN"/>
        </w:rPr>
        <w:t>”</w:t>
      </w:r>
      <w:r>
        <w:t>蘖音五割、魚列二切</w:t>
      </w:r>
    </w:p>
    <w:p w14:paraId="13481351">
      <w:r>
        <w:rPr>
          <w:rFonts w:hint="eastAsia" w:eastAsia="宋体"/>
          <w:lang w:eastAsia="zh-CN"/>
        </w:rPr>
        <w:t>《</w:t>
      </w:r>
      <w:r>
        <w:t>説文</w:t>
      </w:r>
      <w:r>
        <w:rPr>
          <w:rFonts w:hint="eastAsia" w:eastAsia="宋体"/>
          <w:lang w:eastAsia="zh-CN"/>
        </w:rPr>
        <w:t>》</w:t>
      </w:r>
      <w:r>
        <w:t>：</w:t>
      </w:r>
      <w:r>
        <w:rPr>
          <w:rFonts w:hint="eastAsia" w:eastAsia="宋体"/>
          <w:lang w:eastAsia="zh-CN"/>
        </w:rPr>
        <w:t>“</w:t>
      </w:r>
      <w:r>
        <w:t>歺，列骨之殘也，讀若蘖岸之蘖。</w:t>
      </w:r>
      <w:r>
        <w:rPr>
          <w:rFonts w:hint="eastAsia" w:eastAsia="宋体"/>
          <w:lang w:eastAsia="zh-CN"/>
        </w:rPr>
        <w:t>”</w:t>
      </w:r>
      <w:r>
        <w:t>殘亦餘也。</w:t>
      </w:r>
      <w:r>
        <w:rPr>
          <w:rFonts w:hint="eastAsia" w:eastAsia="宋体"/>
          <w:lang w:eastAsia="zh-CN"/>
        </w:rPr>
        <w:t>《</w:t>
      </w:r>
      <w:r>
        <w:t>廣韻</w:t>
      </w:r>
      <w:r>
        <w:rPr>
          <w:rFonts w:hint="eastAsia" w:eastAsia="宋体"/>
          <w:lang w:eastAsia="zh-CN"/>
        </w:rPr>
        <w:t>》</w:t>
      </w:r>
      <w:r>
        <w:t>：</w:t>
      </w:r>
      <w:r>
        <w:rPr>
          <w:rFonts w:hint="eastAsia" w:eastAsia="宋体"/>
          <w:lang w:eastAsia="zh-CN"/>
        </w:rPr>
        <w:t>“</w:t>
      </w:r>
      <w:r>
        <w:t>獸食之餘曰甗，五割</w:t>
      </w:r>
    </w:p>
    <w:p w14:paraId="3ACEEC45">
      <w:pPr>
        <w:rPr>
          <w:rFonts w:hint="eastAsia" w:eastAsia="宋体"/>
          <w:lang w:eastAsia="zh-CN"/>
        </w:rPr>
      </w:pPr>
      <w:r>
        <w:t>切。</w:t>
      </w:r>
      <w:r>
        <w:rPr>
          <w:rFonts w:hint="eastAsia" w:eastAsia="宋体"/>
          <w:lang w:eastAsia="zh-CN"/>
        </w:rPr>
        <w:t>”</w:t>
      </w:r>
      <w:r>
        <w:t>又</w:t>
      </w:r>
      <w:r>
        <w:rPr>
          <w:rFonts w:hint="eastAsia" w:eastAsia="宋体"/>
          <w:lang w:eastAsia="zh-CN"/>
        </w:rPr>
        <w:t>《</w:t>
      </w:r>
      <w:r>
        <w:t>説文</w:t>
      </w:r>
      <w:r>
        <w:rPr>
          <w:rFonts w:hint="eastAsia" w:eastAsia="宋体"/>
          <w:lang w:eastAsia="zh-CN"/>
        </w:rPr>
        <w:t>》</w:t>
      </w:r>
      <w:r>
        <w:t>：</w:t>
      </w:r>
      <w:r>
        <w:rPr>
          <w:rFonts w:hint="eastAsia" w:eastAsia="宋体"/>
          <w:lang w:eastAsia="zh-CN"/>
        </w:rPr>
        <w:t>“</w:t>
      </w:r>
      <w:r>
        <w:t>孼，庶子也。</w:t>
      </w:r>
      <w:r>
        <w:rPr>
          <w:rFonts w:hint="eastAsia" w:eastAsia="宋体"/>
          <w:lang w:eastAsia="zh-CN"/>
        </w:rPr>
        <w:t>”《</w:t>
      </w:r>
      <w:r>
        <w:t>玉藻</w:t>
      </w:r>
      <w:r>
        <w:rPr>
          <w:rFonts w:hint="eastAsia" w:eastAsia="宋体"/>
          <w:lang w:eastAsia="zh-CN"/>
        </w:rPr>
        <w:t>》“</w:t>
      </w:r>
      <w:r>
        <w:t>公子曰臣孼</w:t>
      </w:r>
      <w:r>
        <w:rPr>
          <w:rFonts w:hint="eastAsia" w:eastAsia="宋体"/>
          <w:lang w:eastAsia="zh-CN"/>
        </w:rPr>
        <w:t>”</w:t>
      </w:r>
      <w:r>
        <w:t>鄭注云：</w:t>
      </w:r>
      <w:r>
        <w:rPr>
          <w:rFonts w:hint="eastAsia" w:eastAsia="宋体"/>
          <w:lang w:eastAsia="zh-CN"/>
        </w:rPr>
        <w:t>“</w:t>
      </w:r>
      <w:r>
        <w:t>孼當爲枿，枿、蘖一字也。</w:t>
      </w:r>
      <w:r>
        <w:rPr>
          <w:rFonts w:hint="eastAsia" w:eastAsia="宋体"/>
          <w:lang w:eastAsia="zh-CN"/>
        </w:rPr>
        <w:t>”</w:t>
      </w:r>
    </w:p>
    <w:p w14:paraId="5FF6E3CD">
      <w:r>
        <w:t>烈與枿聲相近。</w:t>
      </w:r>
      <w:r>
        <w:rPr>
          <w:rFonts w:hint="eastAsia" w:eastAsia="宋体"/>
          <w:lang w:eastAsia="zh-CN"/>
        </w:rPr>
        <w:t>《</w:t>
      </w:r>
      <w:r>
        <w:t>齊語</w:t>
      </w:r>
      <w:r>
        <w:rPr>
          <w:rFonts w:hint="eastAsia" w:eastAsia="宋体"/>
          <w:lang w:eastAsia="zh-CN"/>
        </w:rPr>
        <w:t>》</w:t>
      </w:r>
      <w:r>
        <w:t>：</w:t>
      </w:r>
      <w:r>
        <w:rPr>
          <w:rFonts w:hint="eastAsia" w:eastAsia="宋体"/>
          <w:lang w:eastAsia="zh-CN"/>
        </w:rPr>
        <w:t>“</w:t>
      </w:r>
      <w:r>
        <w:t>戎車待游車之褻＄與裂同。戎士待陳妾之餘。</w:t>
      </w:r>
      <w:r>
        <w:rPr>
          <w:rFonts w:hint="eastAsia" w:eastAsia="宋体"/>
          <w:lang w:eastAsia="zh-CN"/>
        </w:rPr>
        <w:t>”</w:t>
      </w:r>
      <w:r>
        <w:t>韋注云：</w:t>
      </w:r>
      <w:r>
        <w:rPr>
          <w:rFonts w:hint="eastAsia" w:eastAsia="宋体"/>
          <w:lang w:eastAsia="zh-CN"/>
        </w:rPr>
        <w:t>“</w:t>
      </w:r>
      <w:r>
        <w:t>亵，殘</w:t>
      </w:r>
    </w:p>
    <w:p w14:paraId="6C86BFD1">
      <w:r>
        <w:t>也。</w:t>
      </w:r>
      <w:r>
        <w:rPr>
          <w:rFonts w:hint="eastAsia" w:eastAsia="宋体"/>
          <w:lang w:eastAsia="zh-CN"/>
        </w:rPr>
        <w:t>”</w:t>
      </w:r>
      <w:r>
        <w:t>殘亦餘也。</w:t>
      </w:r>
      <w:r>
        <w:rPr>
          <w:rFonts w:hint="eastAsia" w:eastAsia="宋体"/>
          <w:lang w:eastAsia="zh-CN"/>
        </w:rPr>
        <w:t>《</w:t>
      </w:r>
      <w:r>
        <w:t>説文</w:t>
      </w:r>
      <w:r>
        <w:rPr>
          <w:rFonts w:hint="eastAsia" w:eastAsia="宋体"/>
          <w:lang w:eastAsia="zh-CN"/>
        </w:rPr>
        <w:t>》</w:t>
      </w:r>
      <w:r>
        <w:t>以裂爲繒餘，故</w:t>
      </w:r>
      <w:r>
        <w:rPr>
          <w:rFonts w:hint="eastAsia" w:eastAsia="宋体"/>
          <w:lang w:eastAsia="zh-CN"/>
        </w:rPr>
        <w:t>《</w:t>
      </w:r>
      <w:r>
        <w:t>左傳春秋紀</w:t>
      </w:r>
      <w:r>
        <w:rPr>
          <w:rFonts w:hint="eastAsia" w:eastAsia="宋体"/>
          <w:lang w:eastAsia="zh-CN"/>
        </w:rPr>
        <w:t>》</w:t>
      </w:r>
      <w:r>
        <w:t>裂繻字子帛，裂與烈皆餘也。肄或通</w:t>
      </w:r>
    </w:p>
    <w:p w14:paraId="790DE55E">
      <w:r>
        <w:t>作肆。</w:t>
      </w:r>
      <w:r>
        <w:rPr>
          <w:rFonts w:hint="eastAsia" w:eastAsia="宋体"/>
          <w:lang w:eastAsia="zh-CN"/>
        </w:rPr>
        <w:t>《</w:t>
      </w:r>
      <w:r>
        <w:t>玉藻</w:t>
      </w:r>
      <w:r>
        <w:rPr>
          <w:rFonts w:hint="eastAsia" w:eastAsia="宋体"/>
          <w:lang w:eastAsia="zh-CN"/>
        </w:rPr>
        <w:t>》“</w:t>
      </w:r>
      <w:r>
        <w:t>隷束及帶</w:t>
      </w:r>
      <w:r>
        <w:rPr>
          <w:rFonts w:hint="eastAsia" w:eastAsia="宋体"/>
          <w:lang w:eastAsia="zh-CN"/>
        </w:rPr>
        <w:t>”</w:t>
      </w:r>
      <w:r>
        <w:t>鄭注云：</w:t>
      </w:r>
      <w:r>
        <w:rPr>
          <w:rFonts w:hint="eastAsia" w:eastAsia="宋体"/>
          <w:lang w:eastAsia="zh-CN"/>
        </w:rPr>
        <w:t>“</w:t>
      </w:r>
      <w:r>
        <w:t>肆讀爲肄。肄，餘也。</w:t>
      </w:r>
      <w:r>
        <w:rPr>
          <w:rFonts w:hint="eastAsia" w:eastAsia="宋体"/>
          <w:lang w:eastAsia="zh-CN"/>
        </w:rPr>
        <w:t>”</w:t>
      </w:r>
      <w:r>
        <w:t>注内謂</w:t>
      </w:r>
      <w:r>
        <w:rPr>
          <w:rFonts w:hint="eastAsia" w:eastAsia="宋体"/>
          <w:lang w:eastAsia="zh-CN"/>
        </w:rPr>
        <w:t>“</w:t>
      </w:r>
      <w:r>
        <w:t>㱚，餘也</w:t>
      </w:r>
      <w:r>
        <w:rPr>
          <w:rFonts w:hint="eastAsia" w:eastAsia="宋体"/>
          <w:lang w:eastAsia="zh-CN"/>
        </w:rPr>
        <w:t>”</w:t>
      </w:r>
      <w:r>
        <w:t>，各本</w:t>
      </w:r>
      <w:r>
        <w:rPr>
          <w:rFonts w:hint="eastAsia" w:eastAsia="宋体"/>
          <w:lang w:eastAsia="zh-CN"/>
        </w:rPr>
        <w:t>“</w:t>
      </w:r>
      <w:r>
        <w:t>㱚餘</w:t>
      </w:r>
    </w:p>
    <w:p w14:paraId="3D102293">
      <w:r>
        <w:t>皆作</w:t>
      </w:r>
      <w:r>
        <w:rPr>
          <w:rFonts w:hint="eastAsia" w:eastAsia="宋体"/>
          <w:lang w:eastAsia="zh-CN"/>
        </w:rPr>
        <w:t>“</w:t>
      </w:r>
      <w:r>
        <w:t>烈餘</w:t>
      </w:r>
      <w:r>
        <w:rPr>
          <w:rFonts w:hint="eastAsia" w:eastAsia="宋体"/>
          <w:lang w:eastAsia="zh-CN"/>
        </w:rPr>
        <w:t>”</w:t>
      </w:r>
      <w:r>
        <w:t>，盧改爲</w:t>
      </w:r>
      <w:r>
        <w:rPr>
          <w:rFonts w:hint="eastAsia" w:eastAsia="宋体"/>
          <w:lang w:eastAsia="zh-CN"/>
        </w:rPr>
        <w:t>“</w:t>
      </w:r>
      <w:r>
        <w:t>遺餘</w:t>
      </w:r>
      <w:r>
        <w:rPr>
          <w:rFonts w:hint="eastAsia" w:eastAsia="宋体"/>
          <w:lang w:eastAsia="zh-CN"/>
        </w:rPr>
        <w:t>”</w:t>
      </w:r>
      <w:r>
        <w:t>，云從卷二注改。卷二</w:t>
      </w:r>
      <w:r>
        <w:rPr>
          <w:rFonts w:hint="eastAsia" w:eastAsia="宋体"/>
          <w:lang w:eastAsia="zh-CN"/>
        </w:rPr>
        <w:t>“</w:t>
      </w:r>
      <w:r>
        <w:t>孑、藎，餘也</w:t>
      </w:r>
      <w:r>
        <w:rPr>
          <w:rFonts w:hint="eastAsia" w:eastAsia="宋体"/>
          <w:lang w:eastAsia="zh-CN"/>
        </w:rPr>
        <w:t>”</w:t>
      </w:r>
      <w:r>
        <w:t>。注謂遺餘。念孙案：烈非遺字</w:t>
      </w:r>
    </w:p>
    <w:p w14:paraId="45DDFA9D">
      <w:r>
        <w:t>之訛，乃㱚字之訛也。㱚讀若殘。</w:t>
      </w:r>
      <w:r>
        <w:rPr>
          <w:rFonts w:hint="eastAsia" w:eastAsia="宋体"/>
          <w:lang w:eastAsia="zh-CN"/>
        </w:rPr>
        <w:t>《</w:t>
      </w:r>
      <w:r>
        <w:t>説文</w:t>
      </w:r>
      <w:r>
        <w:rPr>
          <w:rFonts w:hint="eastAsia" w:eastAsia="宋体"/>
          <w:lang w:eastAsia="zh-CN"/>
        </w:rPr>
        <w:t>》</w:t>
      </w:r>
      <w:r>
        <w:t>：</w:t>
      </w:r>
      <w:r>
        <w:rPr>
          <w:rFonts w:hint="eastAsia" w:eastAsia="宋体"/>
          <w:lang w:eastAsia="zh-CN"/>
        </w:rPr>
        <w:t>“</w:t>
      </w:r>
      <w:r>
        <w:t>㱚，禽獸所食餘也。從歺、從肉。</w:t>
      </w:r>
      <w:r>
        <w:rPr>
          <w:rFonts w:hint="eastAsia" w:eastAsia="宋体"/>
          <w:lang w:eastAsia="zh-CN"/>
        </w:rPr>
        <w:t>”《</w:t>
      </w:r>
      <w:r>
        <w:t>廣雅</w:t>
      </w:r>
      <w:r>
        <w:rPr>
          <w:rFonts w:hint="eastAsia" w:eastAsia="宋体"/>
          <w:lang w:eastAsia="zh-CN"/>
        </w:rPr>
        <w:t>》</w:t>
      </w:r>
      <w:r>
        <w:t>云：</w:t>
      </w:r>
    </w:p>
    <w:p w14:paraId="31A6E55F">
      <w:r>
        <w:rPr>
          <w:rFonts w:hint="eastAsia" w:eastAsia="宋体"/>
          <w:lang w:eastAsia="zh-CN"/>
        </w:rPr>
        <w:t>“</w:t>
      </w:r>
      <w:r>
        <w:t>㱚，“餘也。</w:t>
      </w:r>
      <w:r>
        <w:rPr>
          <w:rFonts w:hint="eastAsia" w:eastAsia="宋体"/>
          <w:lang w:eastAsia="zh-CN"/>
        </w:rPr>
        <w:t>”《</w:t>
      </w:r>
      <w:r>
        <w:t>吕氏春秋。權勳</w:t>
      </w:r>
      <w:r>
        <w:rPr>
          <w:rFonts w:hint="eastAsia" w:eastAsia="宋体"/>
          <w:lang w:eastAsia="zh-CN"/>
        </w:rPr>
        <w:t>》</w:t>
      </w:r>
      <w:r>
        <w:t>篇注云：</w:t>
      </w:r>
      <w:r>
        <w:rPr>
          <w:rFonts w:hint="eastAsia" w:eastAsia="宋体"/>
          <w:lang w:eastAsia="zh-CN"/>
        </w:rPr>
        <w:t>“</w:t>
      </w:r>
      <w:r>
        <w:t>殘，餘也。</w:t>
      </w:r>
      <w:r>
        <w:rPr>
          <w:rFonts w:hint="eastAsia" w:eastAsia="宋体"/>
          <w:lang w:eastAsia="zh-CN"/>
        </w:rPr>
        <w:t>”《</w:t>
      </w:r>
      <w:r>
        <w:t>周官。槁人</w:t>
      </w:r>
      <w:r>
        <w:rPr>
          <w:rFonts w:hint="eastAsia" w:eastAsia="宋体"/>
          <w:lang w:eastAsia="zh-CN"/>
        </w:rPr>
        <w:t>》</w:t>
      </w:r>
      <w:r>
        <w:t>注云：</w:t>
      </w:r>
      <w:r>
        <w:rPr>
          <w:rFonts w:hint="eastAsia" w:eastAsia="宋体"/>
          <w:lang w:eastAsia="zh-CN"/>
        </w:rPr>
        <w:t>“</w:t>
      </w:r>
      <w:r>
        <w:t>雖其潘灡戔餘</w:t>
      </w:r>
    </w:p>
    <w:p w14:paraId="174EE8BE">
      <w:r>
        <w:t>不可褻也。</w:t>
      </w:r>
      <w:r>
        <w:rPr>
          <w:rFonts w:hint="eastAsia" w:eastAsia="宋体"/>
          <w:lang w:eastAsia="zh-CN"/>
        </w:rPr>
        <w:t>”</w:t>
      </w:r>
      <w:r>
        <w:t>殘、戔並與㱚同。故郭云</w:t>
      </w:r>
      <w:r>
        <w:rPr>
          <w:rFonts w:hint="eastAsia" w:eastAsia="宋体"/>
          <w:lang w:eastAsia="zh-CN"/>
        </w:rPr>
        <w:t>“</w:t>
      </w:r>
      <w:r>
        <w:t>謂㱚餘也</w:t>
      </w:r>
      <w:r>
        <w:rPr>
          <w:rFonts w:hint="eastAsia" w:eastAsia="宋体"/>
          <w:lang w:eastAsia="zh-CN"/>
        </w:rPr>
        <w:t>”</w:t>
      </w:r>
      <w:r>
        <w:t>。今本作</w:t>
      </w:r>
      <w:r>
        <w:rPr>
          <w:rFonts w:hint="eastAsia" w:eastAsia="宋体"/>
          <w:lang w:eastAsia="zh-CN"/>
        </w:rPr>
        <w:t>“</w:t>
      </w:r>
      <w:r>
        <w:t>烈餘</w:t>
      </w:r>
      <w:r>
        <w:rPr>
          <w:rFonts w:hint="eastAsia" w:eastAsia="宋体"/>
          <w:lang w:eastAsia="zh-CN"/>
        </w:rPr>
        <w:t>”</w:t>
      </w:r>
      <w:r>
        <w:t>者，烈字上半與㱚相似</w:t>
      </w:r>
    </w:p>
    <w:p w14:paraId="335C3573">
      <w:r>
        <w:t>上下文又多烈字，因訛而爲烈。至遺與烈，形聲皆不相似。若本是遺字，無緣訛爲烈也</w:t>
      </w:r>
    </w:p>
    <w:p w14:paraId="3F6A7AE1">
      <w:r>
        <w:t>今訂正。</w:t>
      </w:r>
    </w:p>
    <w:p w14:paraId="7F5FFE3D">
      <w:r>
        <w:t>【第242页】</w:t>
      </w:r>
    </w:p>
    <w:p w14:paraId="6F1169ED">
      <w:r>
        <w:t>台、胎、陶、鞠，養也。注：</w:t>
      </w:r>
      <w:r>
        <w:rPr>
          <w:rFonts w:hint="eastAsia" w:eastAsia="宋体"/>
          <w:lang w:eastAsia="zh-CN"/>
        </w:rPr>
        <w:t>“</w:t>
      </w:r>
      <w:r>
        <w:t>台猶頤也，音怡。</w:t>
      </w:r>
      <w:r>
        <w:rPr>
          <w:rFonts w:hint="eastAsia" w:eastAsia="宋体"/>
          <w:lang w:eastAsia="zh-CN"/>
        </w:rPr>
        <w:t>”</w:t>
      </w:r>
      <w:r>
        <w:t>晉衞燕魏曰台，陳楚韓鄭之間曰鞠，秦或曰</w:t>
      </w:r>
    </w:p>
    <w:p w14:paraId="72B2C3ED">
      <w:pPr>
        <w:rPr>
          <w:rFonts w:hint="eastAsia" w:eastAsia="宋体"/>
          <w:lang w:eastAsia="zh-CN"/>
        </w:rPr>
      </w:pPr>
      <w:r>
        <w:t>陶，汝潁梁宋之間曰胎，或曰艾。</w:t>
      </w:r>
      <w:r>
        <w:rPr>
          <w:rFonts w:hint="eastAsia" w:eastAsia="宋体"/>
          <w:lang w:eastAsia="zh-CN"/>
        </w:rPr>
        <w:t>【</w:t>
      </w:r>
      <w:r>
        <w:t>吾注：</w:t>
      </w:r>
      <w:r>
        <w:rPr>
          <w:rFonts w:hint="eastAsia" w:eastAsia="宋体"/>
          <w:lang w:eastAsia="zh-CN"/>
        </w:rPr>
        <w:t>“《</w:t>
      </w:r>
      <w:r>
        <w:t>爾雅</w:t>
      </w:r>
      <w:r>
        <w:rPr>
          <w:rFonts w:hint="eastAsia" w:eastAsia="宋体"/>
          <w:lang w:eastAsia="zh-CN"/>
        </w:rPr>
        <w:t>》</w:t>
      </w:r>
      <w:r>
        <w:t>云：艾，養也。</w:t>
      </w:r>
      <w:r>
        <w:rPr>
          <w:rFonts w:hint="eastAsia" w:eastAsia="宋体"/>
          <w:lang w:eastAsia="zh-CN"/>
        </w:rPr>
        <w:t>”</w:t>
      </w:r>
    </w:p>
    <w:p w14:paraId="7F45EFDD">
      <w:r>
        <w:rPr>
          <w:rFonts w:hint="eastAsia" w:eastAsia="宋体"/>
          <w:lang w:eastAsia="zh-CN"/>
        </w:rPr>
        <w:t>《</w:t>
      </w:r>
      <w:r>
        <w:t>疏證</w:t>
      </w:r>
      <w:r>
        <w:rPr>
          <w:rFonts w:hint="eastAsia" w:eastAsia="宋体"/>
          <w:lang w:eastAsia="zh-CN"/>
        </w:rPr>
        <w:t>》</w:t>
      </w:r>
      <w:r>
        <w:t>：台、頤古通用。</w:t>
      </w:r>
      <w:r>
        <w:rPr>
          <w:rFonts w:hint="eastAsia" w:eastAsia="宋体"/>
          <w:lang w:eastAsia="zh-CN"/>
        </w:rPr>
        <w:t>《</w:t>
      </w:r>
      <w:r>
        <w:t>詩</w:t>
      </w:r>
      <w:r>
        <w:rPr>
          <w:rFonts w:hint="eastAsia" w:eastAsia="宋体"/>
          <w:lang w:eastAsia="zh-CN"/>
        </w:rPr>
        <w:t>•</w:t>
      </w:r>
      <w:r>
        <w:t>小雅</w:t>
      </w:r>
      <w:r>
        <w:rPr>
          <w:rFonts w:hint="eastAsia" w:eastAsia="宋体"/>
          <w:lang w:eastAsia="zh-CN"/>
        </w:rPr>
        <w:t>》“</w:t>
      </w:r>
      <w:r>
        <w:t>母兮鞠我</w:t>
      </w:r>
      <w:r>
        <w:rPr>
          <w:rFonts w:hint="eastAsia" w:eastAsia="宋体"/>
          <w:lang w:eastAsia="zh-CN"/>
        </w:rPr>
        <w:t>”</w:t>
      </w:r>
      <w:r>
        <w:t>毛傳：</w:t>
      </w:r>
      <w:r>
        <w:rPr>
          <w:rFonts w:hint="eastAsia" w:eastAsia="宋体"/>
          <w:lang w:eastAsia="zh-CN"/>
        </w:rPr>
        <w:t>“</w:t>
      </w:r>
      <w:r>
        <w:t>鞠，養也。</w:t>
      </w:r>
      <w:r>
        <w:rPr>
          <w:rFonts w:hint="eastAsia" w:eastAsia="宋体"/>
          <w:lang w:eastAsia="zh-CN"/>
        </w:rPr>
        <w:t>”“</w:t>
      </w:r>
      <w:r>
        <w:t>保艾爾後</w:t>
      </w:r>
      <w:r>
        <w:rPr>
          <w:rFonts w:hint="eastAsia" w:eastAsia="宋体"/>
          <w:lang w:eastAsia="zh-CN"/>
        </w:rPr>
        <w:t>”</w:t>
      </w:r>
      <w:r>
        <w:t>、</w:t>
      </w:r>
      <w:r>
        <w:rPr>
          <w:rFonts w:hint="eastAsia" w:eastAsia="宋体"/>
          <w:lang w:eastAsia="zh-CN"/>
        </w:rPr>
        <w:t>“</w:t>
      </w:r>
      <w:r>
        <w:t>福</w:t>
      </w:r>
    </w:p>
    <w:p w14:paraId="6AB0FD74">
      <w:r>
        <w:t>禄艾之</w:t>
      </w:r>
      <w:r>
        <w:rPr>
          <w:rFonts w:hint="eastAsia" w:eastAsia="宋体"/>
          <w:lang w:eastAsia="zh-CN"/>
        </w:rPr>
        <w:t>”</w:t>
      </w:r>
      <w:r>
        <w:t>毛傳皆云：</w:t>
      </w:r>
      <w:r>
        <w:rPr>
          <w:rFonts w:hint="eastAsia" w:eastAsia="宋体"/>
          <w:lang w:eastAsia="zh-CN"/>
        </w:rPr>
        <w:t>“</w:t>
      </w:r>
      <w:r>
        <w:t>艾，養也。</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頤、艾，養也。</w:t>
      </w:r>
      <w:r>
        <w:rPr>
          <w:rFonts w:hint="eastAsia" w:eastAsia="宋体"/>
          <w:lang w:eastAsia="zh-CN"/>
        </w:rPr>
        <w:t>”</w:t>
      </w:r>
      <w:r>
        <w:t>疏引</w:t>
      </w:r>
      <w:r>
        <w:rPr>
          <w:rFonts w:hint="eastAsia" w:eastAsia="宋体"/>
          <w:lang w:eastAsia="zh-CN"/>
        </w:rPr>
        <w:t>《</w:t>
      </w:r>
      <w:r>
        <w:t>方言</w:t>
      </w:r>
      <w:r>
        <w:rPr>
          <w:rFonts w:hint="eastAsia" w:eastAsia="宋体"/>
          <w:lang w:eastAsia="zh-CN"/>
        </w:rPr>
        <w:t>》</w:t>
      </w:r>
      <w:r>
        <w:t>作</w:t>
      </w:r>
      <w:r>
        <w:rPr>
          <w:rFonts w:hint="eastAsia" w:eastAsia="宋体"/>
          <w:lang w:eastAsia="zh-CN"/>
        </w:rPr>
        <w:t>“</w:t>
      </w:r>
      <w:r>
        <w:t>晉衞燕趙</w:t>
      </w:r>
    </w:p>
    <w:p w14:paraId="74F99BA3">
      <w:pPr>
        <w:rPr>
          <w:rFonts w:hint="eastAsia" w:eastAsia="宋体"/>
          <w:lang w:eastAsia="zh-CN"/>
        </w:rPr>
      </w:pPr>
      <w:r>
        <w:t>曰台。</w:t>
      </w:r>
      <w:r>
        <w:rPr>
          <w:rFonts w:hint="eastAsia" w:eastAsia="宋体"/>
          <w:lang w:eastAsia="zh-CN"/>
        </w:rPr>
        <w:t>”《</w:t>
      </w:r>
      <w:r>
        <w:t>廣雅</w:t>
      </w:r>
      <w:r>
        <w:rPr>
          <w:rFonts w:hint="eastAsia" w:eastAsia="宋体"/>
          <w:lang w:eastAsia="zh-CN"/>
        </w:rPr>
        <w:t>》</w:t>
      </w:r>
      <w:r>
        <w:t>：</w:t>
      </w:r>
      <w:r>
        <w:rPr>
          <w:rFonts w:hint="eastAsia" w:eastAsia="宋体"/>
          <w:lang w:eastAsia="zh-CN"/>
        </w:rPr>
        <w:t>“</w:t>
      </w:r>
      <w:r>
        <w:t>頤、陶，養也。</w:t>
      </w:r>
      <w:r>
        <w:rPr>
          <w:rFonts w:hint="eastAsia" w:eastAsia="宋体"/>
          <w:lang w:eastAsia="zh-CN"/>
        </w:rPr>
        <w:t>”</w:t>
      </w:r>
    </w:p>
    <w:p w14:paraId="0BDE82CE">
      <w:r>
        <w:t>謹按：鄭注</w:t>
      </w:r>
      <w:r>
        <w:rPr>
          <w:rFonts w:hint="eastAsia" w:eastAsia="宋体"/>
          <w:lang w:eastAsia="zh-CN"/>
        </w:rPr>
        <w:t>《</w:t>
      </w:r>
      <w:r>
        <w:t>頤卦</w:t>
      </w:r>
      <w:r>
        <w:rPr>
          <w:rFonts w:hint="eastAsia" w:eastAsia="宋体"/>
          <w:lang w:eastAsia="zh-CN"/>
        </w:rPr>
        <w:t>》</w:t>
      </w:r>
      <w:r>
        <w:t>云：</w:t>
      </w:r>
      <w:r>
        <w:rPr>
          <w:rFonts w:hint="eastAsia" w:eastAsia="宋体"/>
          <w:lang w:eastAsia="zh-CN"/>
        </w:rPr>
        <w:t>“</w:t>
      </w:r>
      <w:r>
        <w:t>頤，口車輔之名也。</w:t>
      </w:r>
      <w:r>
        <w:rPr>
          <w:rFonts w:hint="eastAsia" w:eastAsia="宋体"/>
          <w:lang w:eastAsia="zh-CN"/>
        </w:rPr>
        <w:t>《</w:t>
      </w:r>
      <w:r>
        <w:t>震</w:t>
      </w:r>
      <w:r>
        <w:rPr>
          <w:rFonts w:hint="eastAsia" w:eastAsia="宋体"/>
          <w:lang w:eastAsia="zh-CN"/>
        </w:rPr>
        <w:t>》</w:t>
      </w:r>
      <w:r>
        <w:t>動於下，</w:t>
      </w:r>
      <w:r>
        <w:rPr>
          <w:rFonts w:hint="eastAsia" w:eastAsia="宋体"/>
          <w:lang w:eastAsia="zh-CN"/>
        </w:rPr>
        <w:t>《</w:t>
      </w:r>
      <w:r>
        <w:t>艮</w:t>
      </w:r>
      <w:r>
        <w:rPr>
          <w:rFonts w:hint="eastAsia" w:eastAsia="宋体"/>
          <w:lang w:eastAsia="zh-CN"/>
        </w:rPr>
        <w:t>》</w:t>
      </w:r>
      <w:r>
        <w:t>止於上，口車動而上因</w:t>
      </w:r>
    </w:p>
    <w:p w14:paraId="1FA3F3F3">
      <w:r>
        <w:t>輔嚼物以養人，故謂之頤。</w:t>
      </w:r>
      <w:r>
        <w:rPr>
          <w:rFonts w:hint="eastAsia" w:eastAsia="宋体"/>
          <w:lang w:eastAsia="zh-CN"/>
        </w:rPr>
        <w:t>”《</w:t>
      </w:r>
      <w:r>
        <w:t>説文</w:t>
      </w:r>
      <w:r>
        <w:rPr>
          <w:rFonts w:hint="eastAsia" w:eastAsia="宋体"/>
          <w:lang w:eastAsia="zh-CN"/>
        </w:rPr>
        <w:t>》</w:t>
      </w:r>
      <w:r>
        <w:t>：</w:t>
      </w:r>
      <w:r>
        <w:rPr>
          <w:rFonts w:hint="eastAsia" w:eastAsia="宋体"/>
          <w:lang w:eastAsia="zh-CN"/>
        </w:rPr>
        <w:t>“（</w:t>
      </w:r>
      <w:r>
        <w:t>宦</w:t>
      </w:r>
      <w:r>
        <w:rPr>
          <w:rFonts w:hint="eastAsia" w:eastAsia="宋体"/>
          <w:lang w:eastAsia="zh-CN"/>
        </w:rPr>
        <w:t>）【</w:t>
      </w:r>
      <w:r>
        <w:t>宧</w:t>
      </w:r>
      <w:r>
        <w:rPr>
          <w:rFonts w:hint="eastAsia" w:eastAsia="宋体"/>
          <w:lang w:eastAsia="zh-CN"/>
        </w:rPr>
        <w:t>】</w:t>
      </w:r>
      <w:r>
        <w:t>，養也。室之東北隅，食所居也。</w:t>
      </w:r>
      <w:r>
        <w:rPr>
          <w:rFonts w:hint="eastAsia" w:eastAsia="宋体"/>
          <w:lang w:eastAsia="zh-CN"/>
        </w:rPr>
        <w:t>”</w:t>
      </w:r>
      <w:r>
        <w:t>義並同</w:t>
      </w:r>
    </w:p>
    <w:p w14:paraId="39C57C19">
      <w:r>
        <w:rPr>
          <w:rFonts w:hint="eastAsia" w:eastAsia="宋体"/>
          <w:lang w:eastAsia="zh-CN"/>
        </w:rPr>
        <w:t>《</w:t>
      </w:r>
      <w:r>
        <w:t>漢書</w:t>
      </w:r>
      <w:r>
        <w:rPr>
          <w:rFonts w:hint="eastAsia" w:eastAsia="宋体"/>
          <w:lang w:eastAsia="zh-CN"/>
        </w:rPr>
        <w:t>•</w:t>
      </w:r>
      <w:r>
        <w:t>地理志</w:t>
      </w:r>
      <w:r>
        <w:rPr>
          <w:rFonts w:hint="eastAsia" w:eastAsia="宋体"/>
          <w:lang w:eastAsia="zh-CN"/>
        </w:rPr>
        <w:t>》</w:t>
      </w:r>
      <w:r>
        <w:t>：</w:t>
      </w:r>
      <w:r>
        <w:rPr>
          <w:rFonts w:hint="eastAsia" w:eastAsia="宋体"/>
          <w:lang w:eastAsia="zh-CN"/>
        </w:rPr>
        <w:t>“</w:t>
      </w:r>
      <w:r>
        <w:t>祗台德先。</w:t>
      </w:r>
      <w:r>
        <w:rPr>
          <w:rFonts w:hint="eastAsia" w:eastAsia="宋体"/>
          <w:lang w:eastAsia="zh-CN"/>
        </w:rPr>
        <w:t>”</w:t>
      </w:r>
      <w:r>
        <w:t>師古曰：</w:t>
      </w:r>
      <w:r>
        <w:rPr>
          <w:rFonts w:hint="eastAsia" w:eastAsia="宋体"/>
          <w:lang w:eastAsia="zh-CN"/>
        </w:rPr>
        <w:t>“</w:t>
      </w:r>
      <w:r>
        <w:t>台，養也。所敬養者，惟德爲先。</w:t>
      </w:r>
      <w:r>
        <w:rPr>
          <w:rFonts w:hint="eastAsia" w:eastAsia="宋体"/>
          <w:lang w:eastAsia="zh-CN"/>
        </w:rPr>
        <w:t>”</w:t>
      </w:r>
      <w:r>
        <w:t>蓋承用</w:t>
      </w:r>
      <w:r>
        <w:rPr>
          <w:rFonts w:hint="eastAsia" w:eastAsia="宋体"/>
          <w:lang w:eastAsia="zh-CN"/>
        </w:rPr>
        <w:t>《</w:t>
      </w:r>
      <w:r>
        <w:t>漢</w:t>
      </w:r>
    </w:p>
    <w:p w14:paraId="58A38572">
      <w:r>
        <w:t>書</w:t>
      </w:r>
      <w:r>
        <w:rPr>
          <w:rFonts w:hint="eastAsia" w:eastAsia="宋体"/>
          <w:lang w:eastAsia="zh-CN"/>
        </w:rPr>
        <w:t>》</w:t>
      </w:r>
      <w:r>
        <w:t>舊注，故與僞孔傳不同。據此，則頤、台古字通。故郭云：</w:t>
      </w:r>
      <w:r>
        <w:rPr>
          <w:rFonts w:hint="eastAsia" w:eastAsia="宋体"/>
          <w:lang w:eastAsia="zh-CN"/>
        </w:rPr>
        <w:t>“</w:t>
      </w:r>
      <w:r>
        <w:t>台猶頤也。</w:t>
      </w:r>
      <w:r>
        <w:rPr>
          <w:rFonts w:hint="eastAsia" w:eastAsia="宋体"/>
          <w:lang w:eastAsia="zh-CN"/>
        </w:rPr>
        <w:t>”《</w:t>
      </w:r>
      <w:r>
        <w:t>盤庚</w:t>
      </w:r>
      <w:r>
        <w:rPr>
          <w:rFonts w:hint="eastAsia" w:eastAsia="宋体"/>
          <w:lang w:eastAsia="zh-CN"/>
        </w:rPr>
        <w:t>》</w:t>
      </w:r>
      <w:r>
        <w:t>：</w:t>
      </w:r>
      <w:r>
        <w:rPr>
          <w:rFonts w:hint="eastAsia" w:eastAsia="宋体"/>
          <w:lang w:eastAsia="zh-CN"/>
        </w:rPr>
        <w:t>“</w:t>
      </w:r>
      <w:r>
        <w:t>鞠</w:t>
      </w:r>
    </w:p>
    <w:p w14:paraId="0D98CFDC">
      <w:r>
        <w:t>人謀人之保居。</w:t>
      </w:r>
      <w:r>
        <w:rPr>
          <w:rFonts w:hint="eastAsia" w:eastAsia="宋体"/>
          <w:lang w:eastAsia="zh-CN"/>
        </w:rPr>
        <w:t>”</w:t>
      </w:r>
      <w:r>
        <w:t>正義云</w:t>
      </w:r>
      <w:r>
        <w:rPr>
          <w:rFonts w:hint="eastAsia" w:eastAsia="宋体"/>
          <w:lang w:eastAsia="zh-CN"/>
        </w:rPr>
        <w:t>“</w:t>
      </w:r>
      <w:r>
        <w:t>鄭、王皆以鞠爲養。</w:t>
      </w:r>
      <w:r>
        <w:rPr>
          <w:rFonts w:hint="eastAsia" w:eastAsia="宋体"/>
          <w:lang w:eastAsia="zh-CN"/>
        </w:rPr>
        <w:t>”《</w:t>
      </w:r>
      <w:r>
        <w:t>大玄。玄攡</w:t>
      </w:r>
      <w:r>
        <w:rPr>
          <w:rFonts w:hint="eastAsia" w:eastAsia="宋体"/>
          <w:lang w:eastAsia="zh-CN"/>
        </w:rPr>
        <w:t>》“</w:t>
      </w:r>
      <w:r>
        <w:t>資陶虚無而生乎規。</w:t>
      </w:r>
      <w:r>
        <w:rPr>
          <w:rFonts w:hint="eastAsia" w:eastAsia="宋体"/>
          <w:lang w:eastAsia="zh-CN"/>
        </w:rPr>
        <w:t>”</w:t>
      </w:r>
      <w:r>
        <w:t>范</w:t>
      </w:r>
    </w:p>
    <w:p w14:paraId="36782551">
      <w:r>
        <w:t>望云：</w:t>
      </w:r>
      <w:r>
        <w:rPr>
          <w:rFonts w:hint="eastAsia" w:eastAsia="宋体"/>
          <w:lang w:eastAsia="zh-CN"/>
        </w:rPr>
        <w:t>“</w:t>
      </w:r>
      <w:r>
        <w:t>陶，養也。</w:t>
      </w:r>
      <w:r>
        <w:rPr>
          <w:rFonts w:hint="eastAsia" w:eastAsia="宋体"/>
          <w:lang w:eastAsia="zh-CN"/>
        </w:rPr>
        <w:t>”《</w:t>
      </w:r>
      <w:r>
        <w:t>爾雅</w:t>
      </w:r>
      <w:r>
        <w:rPr>
          <w:rFonts w:hint="eastAsia" w:eastAsia="宋体"/>
          <w:lang w:eastAsia="zh-CN"/>
        </w:rPr>
        <w:t>》</w:t>
      </w:r>
      <w:r>
        <w:t>：</w:t>
      </w:r>
      <w:r>
        <w:rPr>
          <w:rFonts w:hint="eastAsia" w:eastAsia="宋体"/>
          <w:lang w:eastAsia="zh-CN"/>
        </w:rPr>
        <w:t>“</w:t>
      </w:r>
      <w:r>
        <w:t>胎，始也。</w:t>
      </w:r>
      <w:r>
        <w:rPr>
          <w:rFonts w:hint="eastAsia" w:eastAsia="宋体"/>
          <w:lang w:eastAsia="zh-CN"/>
        </w:rPr>
        <w:t>”《</w:t>
      </w:r>
      <w:r>
        <w:t>一切經音義</w:t>
      </w:r>
      <w:r>
        <w:rPr>
          <w:rFonts w:hint="eastAsia" w:eastAsia="宋体"/>
          <w:lang w:eastAsia="zh-CN"/>
        </w:rPr>
        <w:t>》</w:t>
      </w:r>
      <w:r>
        <w:t>引舊注云：</w:t>
      </w:r>
      <w:r>
        <w:rPr>
          <w:rFonts w:hint="eastAsia" w:eastAsia="宋体"/>
          <w:lang w:eastAsia="zh-CN"/>
        </w:rPr>
        <w:t>“</w:t>
      </w:r>
      <w:r>
        <w:t>胎、始養也。</w:t>
      </w:r>
      <w:r>
        <w:rPr>
          <w:rFonts w:hint="eastAsia" w:eastAsia="宋体"/>
          <w:lang w:eastAsia="zh-CN"/>
        </w:rPr>
        <w:t>”《</w:t>
      </w:r>
      <w:r>
        <w:t>列女</w:t>
      </w:r>
    </w:p>
    <w:p w14:paraId="17094A03">
      <w:r>
        <w:t>傳</w:t>
      </w:r>
      <w:r>
        <w:rPr>
          <w:rFonts w:hint="eastAsia" w:eastAsia="宋体"/>
          <w:lang w:eastAsia="zh-CN"/>
        </w:rPr>
        <w:t>•</w:t>
      </w:r>
      <w:r>
        <w:t>序</w:t>
      </w:r>
      <w:r>
        <w:rPr>
          <w:rFonts w:hint="eastAsia" w:eastAsia="宋体"/>
          <w:lang w:eastAsia="zh-CN"/>
        </w:rPr>
        <w:t>》</w:t>
      </w:r>
      <w:r>
        <w:t>云：</w:t>
      </w:r>
      <w:r>
        <w:rPr>
          <w:rFonts w:hint="eastAsia" w:eastAsia="宋体"/>
          <w:lang w:eastAsia="zh-CN"/>
        </w:rPr>
        <w:t>“</w:t>
      </w:r>
      <w:r>
        <w:t>胎養子孙，以漸教化。</w:t>
      </w:r>
      <w:r>
        <w:rPr>
          <w:rFonts w:hint="eastAsia" w:eastAsia="宋体"/>
          <w:lang w:eastAsia="zh-CN"/>
        </w:rPr>
        <w:t>”《</w:t>
      </w:r>
      <w:r>
        <w:t>易林</w:t>
      </w:r>
      <w:r>
        <w:rPr>
          <w:rFonts w:hint="eastAsia" w:eastAsia="宋体"/>
          <w:lang w:eastAsia="zh-CN"/>
        </w:rPr>
        <w:t>》</w:t>
      </w:r>
      <w:r>
        <w:t>解之</w:t>
      </w:r>
      <w:r>
        <w:rPr>
          <w:rFonts w:hint="eastAsia" w:eastAsia="宋体"/>
          <w:lang w:eastAsia="zh-CN"/>
        </w:rPr>
        <w:t>《</w:t>
      </w:r>
      <w:r>
        <w:t>大過</w:t>
      </w:r>
      <w:r>
        <w:rPr>
          <w:rFonts w:hint="eastAsia" w:eastAsia="宋体"/>
          <w:lang w:eastAsia="zh-CN"/>
        </w:rPr>
        <w:t>》</w:t>
      </w:r>
      <w:r>
        <w:t>云：</w:t>
      </w:r>
      <w:r>
        <w:rPr>
          <w:rFonts w:hint="eastAsia" w:eastAsia="宋体"/>
          <w:lang w:eastAsia="zh-CN"/>
        </w:rPr>
        <w:t>“</w:t>
      </w:r>
      <w:r>
        <w:t>胎養萌生，始見兆形。</w:t>
      </w:r>
      <w:r>
        <w:rPr>
          <w:rFonts w:hint="eastAsia" w:eastAsia="宋体"/>
          <w:lang w:eastAsia="zh-CN"/>
        </w:rPr>
        <w:t>”</w:t>
      </w:r>
      <w:r>
        <w:t>是胎</w:t>
      </w:r>
    </w:p>
    <w:p w14:paraId="7C7F9E8A">
      <w:r>
        <w:t>與養同義。艾通作乂。</w:t>
      </w:r>
      <w:r>
        <w:rPr>
          <w:rFonts w:hint="eastAsia" w:eastAsia="宋体"/>
          <w:lang w:eastAsia="zh-CN"/>
        </w:rPr>
        <w:t>《</w:t>
      </w:r>
      <w:r>
        <w:t>臯陶謨</w:t>
      </w:r>
      <w:r>
        <w:rPr>
          <w:rFonts w:hint="eastAsia" w:eastAsia="宋体"/>
          <w:lang w:eastAsia="zh-CN"/>
        </w:rPr>
        <w:t>》</w:t>
      </w:r>
      <w:r>
        <w:t>：</w:t>
      </w:r>
      <w:r>
        <w:rPr>
          <w:rFonts w:hint="eastAsia" w:eastAsia="宋体"/>
          <w:lang w:eastAsia="zh-CN"/>
        </w:rPr>
        <w:t>“</w:t>
      </w:r>
      <w:r>
        <w:t>萬邦作乂。</w:t>
      </w:r>
      <w:r>
        <w:rPr>
          <w:rFonts w:hint="eastAsia" w:eastAsia="宋体"/>
          <w:lang w:eastAsia="zh-CN"/>
        </w:rPr>
        <w:t>”《</w:t>
      </w:r>
      <w:r>
        <w:t>周頌</w:t>
      </w:r>
      <w:r>
        <w:rPr>
          <w:rFonts w:hint="eastAsia" w:eastAsia="宋体"/>
          <w:lang w:eastAsia="zh-CN"/>
        </w:rPr>
        <w:t>•</w:t>
      </w:r>
      <w:r>
        <w:t>思文</w:t>
      </w:r>
      <w:r>
        <w:rPr>
          <w:rFonts w:hint="eastAsia" w:eastAsia="宋体"/>
          <w:lang w:eastAsia="zh-CN"/>
        </w:rPr>
        <w:t>》</w:t>
      </w:r>
      <w:r>
        <w:t>正義引鄭注云：</w:t>
      </w:r>
      <w:r>
        <w:rPr>
          <w:rFonts w:hint="eastAsia" w:eastAsia="宋体"/>
          <w:lang w:eastAsia="zh-CN"/>
        </w:rPr>
        <w:t>“</w:t>
      </w:r>
      <w:r>
        <w:t>乂</w:t>
      </w:r>
    </w:p>
    <w:p w14:paraId="0020E6F0">
      <w:pPr>
        <w:rPr>
          <w:rFonts w:hint="eastAsia" w:eastAsia="宋体"/>
          <w:lang w:eastAsia="zh-CN"/>
        </w:rPr>
      </w:pPr>
      <w:r>
        <w:t>養也。</w:t>
      </w:r>
      <w:r>
        <w:rPr>
          <w:rFonts w:hint="eastAsia" w:eastAsia="宋体"/>
          <w:lang w:eastAsia="zh-CN"/>
        </w:rPr>
        <w:t>”</w:t>
      </w:r>
    </w:p>
    <w:p w14:paraId="6BEE61D7">
      <w:r>
        <w:t>【第243页】</w:t>
      </w:r>
    </w:p>
    <w:p w14:paraId="0E45E231">
      <w:r>
        <w:t>憮、注：</w:t>
      </w:r>
      <w:r>
        <w:rPr>
          <w:rFonts w:hint="eastAsia" w:eastAsia="宋体"/>
          <w:lang w:eastAsia="zh-CN"/>
        </w:rPr>
        <w:t>“</w:t>
      </w:r>
      <w:r>
        <w:t>亡輔反。</w:t>
      </w:r>
      <w:r>
        <w:rPr>
          <w:rFonts w:hint="eastAsia" w:eastAsia="宋体"/>
          <w:lang w:eastAsia="zh-CN"/>
        </w:rPr>
        <w:t>”</w:t>
      </w:r>
      <w:r>
        <w:t>㤿、注：</w:t>
      </w:r>
      <w:r>
        <w:rPr>
          <w:rFonts w:hint="eastAsia" w:eastAsia="宋体"/>
          <w:lang w:eastAsia="zh-CN"/>
        </w:rPr>
        <w:t>“</w:t>
      </w:r>
      <w:r>
        <w:t>音淹。</w:t>
      </w:r>
      <w:r>
        <w:rPr>
          <w:rFonts w:hint="eastAsia" w:eastAsia="宋体"/>
          <w:lang w:eastAsia="zh-CN"/>
        </w:rPr>
        <w:t>”</w:t>
      </w:r>
      <w:r>
        <w:t>憐、牟，愛也。韓鄭曰憮，晉衞曰㤿，注：</w:t>
      </w:r>
      <w:r>
        <w:rPr>
          <w:rFonts w:hint="eastAsia" w:eastAsia="宋体"/>
          <w:lang w:eastAsia="zh-CN"/>
        </w:rPr>
        <w:t>“</w:t>
      </w:r>
      <w:r>
        <w:t>㤿憸，多意氣也。</w:t>
      </w:r>
      <w:r>
        <w:rPr>
          <w:rFonts w:hint="eastAsia" w:eastAsia="宋体"/>
          <w:lang w:eastAsia="zh-CN"/>
        </w:rPr>
        <w:t>”</w:t>
      </w:r>
      <w:r>
        <w:t>汝</w:t>
      </w:r>
    </w:p>
    <w:p w14:paraId="4228D9C5">
      <w:r>
        <w:t>潁之間曰憐，宋魯之間曰牟，或曰憐。憐，通語也</w:t>
      </w:r>
    </w:p>
    <w:p w14:paraId="09AD6F86">
      <w:r>
        <w:rPr>
          <w:rFonts w:hint="eastAsia" w:eastAsia="宋体"/>
          <w:lang w:eastAsia="zh-CN"/>
        </w:rPr>
        <w:t>《</w:t>
      </w:r>
      <w:r>
        <w:t>疏證</w:t>
      </w:r>
      <w:r>
        <w:rPr>
          <w:rFonts w:hint="eastAsia" w:eastAsia="宋体"/>
          <w:lang w:eastAsia="zh-CN"/>
        </w:rPr>
        <w:t>》</w:t>
      </w:r>
      <w:r>
        <w:t>：</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煤、憐，愛也。</w:t>
      </w:r>
      <w:r>
        <w:rPr>
          <w:rFonts w:hint="eastAsia" w:eastAsia="宋体"/>
          <w:lang w:eastAsia="zh-CN"/>
        </w:rPr>
        <w:t>”</w:t>
      </w:r>
      <w:r>
        <w:t>郭注：</w:t>
      </w:r>
      <w:r>
        <w:rPr>
          <w:rFonts w:hint="eastAsia" w:eastAsia="宋体"/>
          <w:lang w:eastAsia="zh-CN"/>
        </w:rPr>
        <w:t>“</w:t>
      </w:r>
      <w:r>
        <w:t>今江東通呼爲憐。</w:t>
      </w:r>
      <w:r>
        <w:rPr>
          <w:rFonts w:hint="eastAsia" w:eastAsia="宋体"/>
          <w:lang w:eastAsia="zh-CN"/>
        </w:rPr>
        <w:t>”</w:t>
      </w:r>
      <w:r>
        <w:t>疏引</w:t>
      </w:r>
      <w:r>
        <w:rPr>
          <w:rFonts w:hint="eastAsia" w:eastAsia="宋体"/>
          <w:lang w:eastAsia="zh-CN"/>
        </w:rPr>
        <w:t>《</w:t>
      </w:r>
      <w:r>
        <w:t>方言</w:t>
      </w:r>
      <w:r>
        <w:rPr>
          <w:rFonts w:hint="eastAsia" w:eastAsia="宋体"/>
          <w:lang w:eastAsia="zh-CN"/>
        </w:rPr>
        <w:t>》</w:t>
      </w:r>
      <w:r>
        <w:t>作</w:t>
      </w:r>
    </w:p>
    <w:p w14:paraId="0E5F772E">
      <w:r>
        <w:rPr>
          <w:rFonts w:hint="eastAsia" w:eastAsia="宋体"/>
          <w:lang w:eastAsia="zh-CN"/>
        </w:rPr>
        <w:t>“</w:t>
      </w:r>
      <w:r>
        <w:t>秦或曰憐</w:t>
      </w:r>
      <w:r>
        <w:rPr>
          <w:rFonts w:hint="eastAsia" w:eastAsia="宋体"/>
          <w:lang w:eastAsia="zh-CN"/>
        </w:rPr>
        <w:t>”</w:t>
      </w:r>
      <w:r>
        <w:t>。</w:t>
      </w:r>
      <w:r>
        <w:rPr>
          <w:rFonts w:hint="eastAsia" w:eastAsia="宋体"/>
          <w:lang w:eastAsia="zh-CN"/>
        </w:rPr>
        <w:t>《</w:t>
      </w:r>
      <w:r>
        <w:t>釋訓</w:t>
      </w:r>
      <w:r>
        <w:rPr>
          <w:rFonts w:hint="eastAsia" w:eastAsia="宋体"/>
          <w:lang w:eastAsia="zh-CN"/>
        </w:rPr>
        <w:t>》</w:t>
      </w:r>
      <w:r>
        <w:t>：</w:t>
      </w:r>
      <w:r>
        <w:rPr>
          <w:rFonts w:hint="eastAsia" w:eastAsia="宋体"/>
          <w:lang w:eastAsia="zh-CN"/>
        </w:rPr>
        <w:t>“</w:t>
      </w:r>
      <w:r>
        <w:t>矜憐，撫掩之也。</w:t>
      </w:r>
      <w:r>
        <w:rPr>
          <w:rFonts w:hint="eastAsia" w:eastAsia="宋体"/>
          <w:lang w:eastAsia="zh-CN"/>
        </w:rPr>
        <w:t>”</w:t>
      </w:r>
      <w:r>
        <w:t>郭注：</w:t>
      </w:r>
      <w:r>
        <w:rPr>
          <w:rFonts w:hint="eastAsia" w:eastAsia="宋体"/>
          <w:lang w:eastAsia="zh-CN"/>
        </w:rPr>
        <w:t>“</w:t>
      </w:r>
      <w:r>
        <w:t>撫掩猶撫拍，謂慰卹也。</w:t>
      </w:r>
      <w:r>
        <w:rPr>
          <w:rFonts w:hint="eastAsia" w:eastAsia="宋体"/>
          <w:lang w:eastAsia="zh-CN"/>
        </w:rPr>
        <w:t>”《</w:t>
      </w:r>
      <w:r>
        <w:t>説文</w:t>
      </w:r>
      <w:r>
        <w:rPr>
          <w:rFonts w:hint="eastAsia" w:eastAsia="宋体"/>
          <w:lang w:eastAsia="zh-CN"/>
        </w:rPr>
        <w:t>》</w:t>
      </w:r>
      <w:r>
        <w:t>：</w:t>
      </w:r>
      <w:r>
        <w:rPr>
          <w:rFonts w:hint="eastAsia" w:eastAsia="宋体"/>
          <w:lang w:eastAsia="zh-CN"/>
        </w:rPr>
        <w:t>“</w:t>
      </w:r>
      <w:r>
        <w:t>憮</w:t>
      </w:r>
    </w:p>
    <w:p w14:paraId="67E366A0">
      <w:r>
        <w:t>愛也。韓鄭曰憮。</w:t>
      </w:r>
      <w:r>
        <w:rPr>
          <w:rFonts w:hint="eastAsia" w:eastAsia="宋体"/>
          <w:lang w:eastAsia="zh-CN"/>
        </w:rPr>
        <w:t>”</w:t>
      </w:r>
      <w:r>
        <w:t>楳，憮也，讀若侮。煤、憮蓋聲義通。憮㤿與撫掩亦聲義通。</w:t>
      </w:r>
      <w:r>
        <w:rPr>
          <w:rFonts w:hint="eastAsia" w:eastAsia="宋体"/>
          <w:lang w:eastAsia="zh-CN"/>
        </w:rPr>
        <w:t>《</w:t>
      </w:r>
      <w:r>
        <w:t>廣雅</w:t>
      </w:r>
      <w:r>
        <w:rPr>
          <w:rFonts w:hint="eastAsia" w:eastAsia="宋体"/>
          <w:lang w:eastAsia="zh-CN"/>
        </w:rPr>
        <w:t>》</w:t>
      </w:r>
      <w:r>
        <w:t>：</w:t>
      </w:r>
    </w:p>
    <w:p w14:paraId="18639E33">
      <w:r>
        <w:rPr>
          <w:rFonts w:hint="eastAsia" w:eastAsia="宋体"/>
          <w:lang w:eastAsia="zh-CN"/>
        </w:rPr>
        <w:t>“</w:t>
      </w:r>
      <w:r>
        <w:t>憮、㤿、牟，愛也。</w:t>
      </w:r>
      <w:r>
        <w:rPr>
          <w:rFonts w:hint="eastAsia" w:eastAsia="宋体"/>
          <w:lang w:eastAsia="zh-CN"/>
        </w:rPr>
        <w:t>”</w:t>
      </w:r>
      <w:r>
        <w:t>義本此</w:t>
      </w:r>
    </w:p>
    <w:p w14:paraId="32A36C16">
      <w:r>
        <w:t>謹案：下文云：</w:t>
      </w:r>
      <w:r>
        <w:rPr>
          <w:rFonts w:hint="eastAsia" w:eastAsia="宋体"/>
          <w:lang w:eastAsia="zh-CN"/>
        </w:rPr>
        <w:t>“</w:t>
      </w:r>
      <w:r>
        <w:t>憐、憮、㤿，愛也。陳楚江淮之間曰憐，宋衞邠陶之間曰憮，或曰</w:t>
      </w:r>
    </w:p>
    <w:p w14:paraId="66036EA6">
      <w:r>
        <w:t>㤿。</w:t>
      </w:r>
      <w:r>
        <w:rPr>
          <w:rFonts w:hint="eastAsia" w:eastAsia="宋体"/>
          <w:lang w:eastAsia="zh-CN"/>
        </w:rPr>
        <w:t>”</w:t>
      </w:r>
      <w:r>
        <w:t>卷六云：</w:t>
      </w:r>
      <w:r>
        <w:rPr>
          <w:rFonts w:hint="eastAsia" w:eastAsia="宋体"/>
          <w:lang w:eastAsia="zh-CN"/>
        </w:rPr>
        <w:t>“</w:t>
      </w:r>
      <w:r>
        <w:t>煤，憐也。</w:t>
      </w:r>
      <w:r>
        <w:rPr>
          <w:rFonts w:hint="eastAsia" w:eastAsia="宋体"/>
          <w:lang w:eastAsia="zh-CN"/>
        </w:rPr>
        <w:t>”</w:t>
      </w:r>
      <w:r>
        <w:t>煤與憮同。</w:t>
      </w:r>
      <w:r>
        <w:rPr>
          <w:rFonts w:hint="eastAsia" w:eastAsia="宋体"/>
          <w:lang w:eastAsia="zh-CN"/>
        </w:rPr>
        <w:t>《</w:t>
      </w:r>
      <w:r>
        <w:t>爾雅</w:t>
      </w:r>
      <w:r>
        <w:rPr>
          <w:rFonts w:hint="eastAsia" w:eastAsia="宋体"/>
          <w:lang w:eastAsia="zh-CN"/>
        </w:rPr>
        <w:t>》</w:t>
      </w:r>
      <w:r>
        <w:t>：</w:t>
      </w:r>
      <w:r>
        <w:rPr>
          <w:rFonts w:hint="eastAsia" w:eastAsia="宋体"/>
          <w:lang w:eastAsia="zh-CN"/>
        </w:rPr>
        <w:t>“</w:t>
      </w:r>
      <w:r>
        <w:t>憮，撫也。</w:t>
      </w:r>
      <w:r>
        <w:rPr>
          <w:rFonts w:hint="eastAsia" w:eastAsia="宋体"/>
          <w:lang w:eastAsia="zh-CN"/>
        </w:rPr>
        <w:t>”</w:t>
      </w:r>
      <w:r>
        <w:t>郭注云：</w:t>
      </w:r>
      <w:r>
        <w:rPr>
          <w:rFonts w:hint="eastAsia" w:eastAsia="宋体"/>
          <w:lang w:eastAsia="zh-CN"/>
        </w:rPr>
        <w:t>“</w:t>
      </w:r>
      <w:r>
        <w:t>憮，愛撫也。</w:t>
      </w:r>
      <w:r>
        <w:rPr>
          <w:rFonts w:hint="eastAsia" w:eastAsia="宋体"/>
          <w:lang w:eastAsia="zh-CN"/>
        </w:rPr>
        <w:t>”</w:t>
      </w:r>
      <w:r>
        <w:t>撫與憮</w:t>
      </w:r>
    </w:p>
    <w:p w14:paraId="60DF5800">
      <w:r>
        <w:t>聲近而義同。</w:t>
      </w:r>
    </w:p>
    <w:p w14:paraId="6D888AD6">
      <w:r>
        <w:t>㥄、憮、矜、悼、憐，哀也。注：</w:t>
      </w:r>
      <w:r>
        <w:rPr>
          <w:rFonts w:hint="eastAsia" w:eastAsia="宋体"/>
          <w:lang w:eastAsia="zh-CN"/>
        </w:rPr>
        <w:t>“</w:t>
      </w:r>
      <w:r>
        <w:t>㥄亦憐耳，音陵。</w:t>
      </w:r>
      <w:r>
        <w:rPr>
          <w:rFonts w:hint="eastAsia" w:eastAsia="宋体"/>
          <w:lang w:eastAsia="zh-CN"/>
        </w:rPr>
        <w:t>”</w:t>
      </w:r>
      <w:r>
        <w:t>齊魯之間曰矜，陳楚之間曰悼，趙魏燕代</w:t>
      </w:r>
    </w:p>
    <w:p w14:paraId="3EF29B44">
      <w:pPr>
        <w:rPr>
          <w:rFonts w:hint="eastAsia" w:eastAsia="宋体"/>
          <w:lang w:eastAsia="zh-CN"/>
        </w:rPr>
      </w:pPr>
      <w:r>
        <w:t>之間曰㥄，自楚之北郊曰憮，秦晉之間或曰矜，或曰悼。nt</w:t>
      </w:r>
      <w:r>
        <w:rPr>
          <w:rFonts w:hint="eastAsia" w:eastAsia="宋体"/>
          <w:lang w:eastAsia="zh-CN"/>
        </w:rPr>
        <w:t>】</w:t>
      </w:r>
    </w:p>
    <w:p w14:paraId="56D9B53B">
      <w:r>
        <w:rPr>
          <w:rFonts w:hint="eastAsia" w:eastAsia="宋体"/>
          <w:lang w:eastAsia="zh-CN"/>
        </w:rPr>
        <w:t>《</w:t>
      </w:r>
      <w:r>
        <w:t>疏證</w:t>
      </w:r>
      <w:r>
        <w:rPr>
          <w:rFonts w:hint="eastAsia" w:eastAsia="宋体"/>
          <w:lang w:eastAsia="zh-CN"/>
        </w:rPr>
        <w:t>》</w:t>
      </w:r>
      <w:r>
        <w:t>：</w:t>
      </w:r>
      <w:r>
        <w:rPr>
          <w:rFonts w:hint="eastAsia" w:eastAsia="宋体"/>
          <w:lang w:eastAsia="zh-CN"/>
        </w:rPr>
        <w:t>“《</w:t>
      </w:r>
      <w:r>
        <w:t>詩。小雅</w:t>
      </w:r>
      <w:r>
        <w:rPr>
          <w:rFonts w:hint="eastAsia" w:eastAsia="宋体"/>
          <w:lang w:eastAsia="zh-CN"/>
        </w:rPr>
        <w:t>》</w:t>
      </w:r>
      <w:r>
        <w:t>：</w:t>
      </w:r>
      <w:r>
        <w:rPr>
          <w:rFonts w:hint="eastAsia" w:eastAsia="宋体"/>
          <w:lang w:eastAsia="zh-CN"/>
        </w:rPr>
        <w:t>“</w:t>
      </w:r>
      <w:r>
        <w:t>爰及矜人。</w:t>
      </w:r>
      <w:r>
        <w:rPr>
          <w:rFonts w:hint="eastAsia" w:eastAsia="宋体"/>
          <w:lang w:eastAsia="zh-CN"/>
        </w:rPr>
        <w:t>”</w:t>
      </w:r>
      <w:r>
        <w:t>毛傳：</w:t>
      </w:r>
      <w:r>
        <w:rPr>
          <w:rFonts w:hint="eastAsia" w:eastAsia="宋体"/>
          <w:lang w:eastAsia="zh-CN"/>
        </w:rPr>
        <w:t>“</w:t>
      </w:r>
      <w:r>
        <w:t>矜，憐也。</w:t>
      </w:r>
      <w:r>
        <w:rPr>
          <w:rFonts w:hint="eastAsia" w:eastAsia="宋体"/>
          <w:lang w:eastAsia="zh-CN"/>
        </w:rPr>
        <w:t>”《</w:t>
      </w:r>
      <w:r>
        <w:t>曲禮</w:t>
      </w:r>
      <w:r>
        <w:rPr>
          <w:rFonts w:hint="eastAsia" w:eastAsia="宋体"/>
          <w:lang w:eastAsia="zh-CN"/>
        </w:rPr>
        <w:t>》</w:t>
      </w:r>
      <w:r>
        <w:t>：</w:t>
      </w:r>
      <w:r>
        <w:rPr>
          <w:rFonts w:hint="eastAsia" w:eastAsia="宋体"/>
          <w:lang w:eastAsia="zh-CN"/>
        </w:rPr>
        <w:t>“</w:t>
      </w:r>
      <w:r>
        <w:t>七年曰悼。</w:t>
      </w:r>
      <w:r>
        <w:rPr>
          <w:rFonts w:hint="eastAsia" w:eastAsia="宋体"/>
          <w:lang w:eastAsia="zh-CN"/>
        </w:rPr>
        <w:t>”</w:t>
      </w:r>
      <w:r>
        <w:t>鄭</w:t>
      </w:r>
    </w:p>
    <w:p w14:paraId="04489CC5">
      <w:r>
        <w:t>注：</w:t>
      </w:r>
      <w:r>
        <w:rPr>
          <w:rFonts w:hint="eastAsia" w:eastAsia="宋体"/>
          <w:lang w:eastAsia="zh-CN"/>
        </w:rPr>
        <w:t>“</w:t>
      </w:r>
      <w:r>
        <w:t>悼，憐愛也。</w:t>
      </w:r>
      <w:r>
        <w:rPr>
          <w:rFonts w:hint="eastAsia" w:eastAsia="宋体"/>
          <w:lang w:eastAsia="zh-CN"/>
        </w:rPr>
        <w:t>”《</w:t>
      </w:r>
      <w:r>
        <w:t>廣雅</w:t>
      </w:r>
      <w:r>
        <w:rPr>
          <w:rFonts w:hint="eastAsia" w:eastAsia="宋体"/>
          <w:lang w:eastAsia="zh-CN"/>
        </w:rPr>
        <w:t>》</w:t>
      </w:r>
      <w:r>
        <w:t>：</w:t>
      </w:r>
      <w:r>
        <w:rPr>
          <w:rFonts w:hint="eastAsia" w:eastAsia="宋体"/>
          <w:lang w:eastAsia="zh-CN"/>
        </w:rPr>
        <w:t>“</w:t>
      </w:r>
      <w:r>
        <w:t>㥄、憮、鹶、悼、憐，哀也。</w:t>
      </w:r>
      <w:r>
        <w:rPr>
          <w:rFonts w:hint="eastAsia" w:eastAsia="宋体"/>
          <w:lang w:eastAsia="zh-CN"/>
        </w:rPr>
        <w:t>”</w:t>
      </w:r>
      <w:r>
        <w:t>義本此。矜、鹶古通用</w:t>
      </w:r>
    </w:p>
    <w:p w14:paraId="2F4936EE">
      <w:pPr>
        <w:rPr>
          <w:rFonts w:hint="eastAsia" w:eastAsia="宋体"/>
          <w:lang w:eastAsia="zh-CN"/>
        </w:rPr>
      </w:pPr>
      <w:r>
        <w:t>謹案卷六云：</w:t>
      </w:r>
      <w:r>
        <w:rPr>
          <w:rFonts w:hint="eastAsia" w:eastAsia="宋体"/>
          <w:lang w:eastAsia="zh-CN"/>
        </w:rPr>
        <w:t>“</w:t>
      </w:r>
      <w:r>
        <w:t>㥄，憐也。</w:t>
      </w:r>
      <w:r>
        <w:rPr>
          <w:rFonts w:hint="eastAsia" w:eastAsia="宋体"/>
          <w:lang w:eastAsia="zh-CN"/>
        </w:rPr>
        <w:t>”</w:t>
      </w:r>
      <w:r>
        <w:t>真、蒸二部聲相近，故從粦、從夌之字或相轉。</w:t>
      </w:r>
      <w:r>
        <w:rPr>
          <w:rFonts w:hint="eastAsia" w:eastAsia="宋体"/>
          <w:lang w:eastAsia="zh-CN"/>
        </w:rPr>
        <w:t>《</w:t>
      </w:r>
      <w:r>
        <w:t>説文</w:t>
      </w:r>
      <w:r>
        <w:rPr>
          <w:rFonts w:hint="eastAsia" w:eastAsia="宋体"/>
          <w:lang w:eastAsia="zh-CN"/>
        </w:rPr>
        <w:t>》</w:t>
      </w:r>
    </w:p>
    <w:p w14:paraId="774F1064">
      <w:r>
        <w:t>【第244页】</w:t>
      </w:r>
    </w:p>
    <w:p w14:paraId="091CB4EC">
      <w:r>
        <w:rPr>
          <w:rFonts w:hint="eastAsia" w:eastAsia="宋体"/>
          <w:lang w:eastAsia="zh-CN"/>
        </w:rPr>
        <w:t>“</w:t>
      </w:r>
      <w:r>
        <w:t>蔆，芰也。從艸，淩聲。遘，司馬相如説蔆從遴。</w:t>
      </w:r>
      <w:r>
        <w:rPr>
          <w:rFonts w:hint="eastAsia" w:eastAsia="宋体"/>
          <w:lang w:eastAsia="zh-CN"/>
        </w:rPr>
        <w:t>”《</w:t>
      </w:r>
      <w:r>
        <w:t>史記。萬石君傳</w:t>
      </w:r>
      <w:r>
        <w:rPr>
          <w:rFonts w:hint="eastAsia" w:eastAsia="宋体"/>
          <w:lang w:eastAsia="zh-CN"/>
        </w:rPr>
        <w:t>》</w:t>
      </w:r>
      <w:r>
        <w:t>：</w:t>
      </w:r>
      <w:r>
        <w:rPr>
          <w:rFonts w:hint="eastAsia" w:eastAsia="宋体"/>
          <w:lang w:eastAsia="zh-CN"/>
        </w:rPr>
        <w:t>“</w:t>
      </w:r>
      <w:r>
        <w:t>徙居陵里。</w:t>
      </w:r>
      <w:r>
        <w:rPr>
          <w:rFonts w:hint="eastAsia" w:eastAsia="宋体"/>
          <w:lang w:eastAsia="zh-CN"/>
        </w:rPr>
        <w:t>”</w:t>
      </w:r>
      <w:r>
        <w:t>徐廣</w:t>
      </w:r>
    </w:p>
    <w:p w14:paraId="2B52EE2A">
      <w:r>
        <w:t>曰：</w:t>
      </w:r>
      <w:r>
        <w:rPr>
          <w:rFonts w:hint="eastAsia" w:eastAsia="宋体"/>
          <w:lang w:eastAsia="zh-CN"/>
        </w:rPr>
        <w:t>“</w:t>
      </w:r>
      <w:r>
        <w:t>陵一作鄰。</w:t>
      </w:r>
      <w:r>
        <w:rPr>
          <w:rFonts w:hint="eastAsia" w:eastAsia="宋体"/>
          <w:lang w:eastAsia="zh-CN"/>
        </w:rPr>
        <w:t>”</w:t>
      </w:r>
      <w:r>
        <w:t>是其例也。故郭云：</w:t>
      </w:r>
      <w:r>
        <w:rPr>
          <w:rFonts w:hint="eastAsia" w:eastAsia="宋体"/>
          <w:lang w:eastAsia="zh-CN"/>
        </w:rPr>
        <w:t>“</w:t>
      </w:r>
      <w:r>
        <w:t>㥄亦憐耳。憮之言撫，卹也。</w:t>
      </w:r>
      <w:r>
        <w:rPr>
          <w:rFonts w:hint="eastAsia" w:eastAsia="宋体"/>
          <w:lang w:eastAsia="zh-CN"/>
        </w:rPr>
        <w:t>”</w:t>
      </w:r>
      <w:r>
        <w:t>故</w:t>
      </w:r>
      <w:r>
        <w:rPr>
          <w:rFonts w:hint="eastAsia" w:eastAsia="宋体"/>
          <w:lang w:eastAsia="zh-CN"/>
        </w:rPr>
        <w:t>《</w:t>
      </w:r>
      <w:r>
        <w:t>爾雅</w:t>
      </w:r>
      <w:r>
        <w:rPr>
          <w:rFonts w:hint="eastAsia" w:eastAsia="宋体"/>
          <w:lang w:eastAsia="zh-CN"/>
        </w:rPr>
        <w:t>》</w:t>
      </w:r>
      <w:r>
        <w:t>云：</w:t>
      </w:r>
      <w:r>
        <w:rPr>
          <w:rFonts w:hint="eastAsia" w:eastAsia="宋体"/>
          <w:lang w:eastAsia="zh-CN"/>
        </w:rPr>
        <w:t>“</w:t>
      </w:r>
      <w:r>
        <w:t>憮</w:t>
      </w:r>
    </w:p>
    <w:p w14:paraId="2710B495">
      <w:r>
        <w:t>撫也。</w:t>
      </w:r>
      <w:r>
        <w:rPr>
          <w:rFonts w:hint="eastAsia" w:eastAsia="宋体"/>
          <w:lang w:eastAsia="zh-CN"/>
        </w:rPr>
        <w:t>”</w:t>
      </w:r>
      <w:r>
        <w:t>又云：</w:t>
      </w:r>
      <w:r>
        <w:rPr>
          <w:rFonts w:hint="eastAsia" w:eastAsia="宋体"/>
          <w:lang w:eastAsia="zh-CN"/>
        </w:rPr>
        <w:t>“</w:t>
      </w:r>
      <w:r>
        <w:t>矜、憐、撫，掩之也。</w:t>
      </w:r>
      <w:r>
        <w:rPr>
          <w:rFonts w:hint="eastAsia" w:eastAsia="宋体"/>
          <w:lang w:eastAsia="zh-CN"/>
        </w:rPr>
        <w:t>”</w:t>
      </w:r>
      <w:r>
        <w:t>卷十云：</w:t>
      </w:r>
      <w:r>
        <w:rPr>
          <w:rFonts w:hint="eastAsia" w:eastAsia="宋体"/>
          <w:lang w:eastAsia="zh-CN"/>
        </w:rPr>
        <w:t>“</w:t>
      </w:r>
      <w:r>
        <w:t>無寫，憐也。沅澧之原凡言相憐哀或謂之</w:t>
      </w:r>
    </w:p>
    <w:p w14:paraId="04290D71">
      <w:r>
        <w:t>無寫。</w:t>
      </w:r>
      <w:r>
        <w:rPr>
          <w:rFonts w:hint="eastAsia" w:eastAsia="宋体"/>
          <w:lang w:eastAsia="zh-CN"/>
        </w:rPr>
        <w:t>”</w:t>
      </w:r>
      <w:r>
        <w:t>無寫亦憮也，急言之則曰憮，徐言之則曰無寫矣。</w:t>
      </w:r>
      <w:r>
        <w:rPr>
          <w:rFonts w:hint="eastAsia" w:eastAsia="宋体"/>
          <w:lang w:eastAsia="zh-CN"/>
        </w:rPr>
        <w:t>【</w:t>
      </w:r>
      <w:r>
        <w:t>八</w:t>
      </w:r>
      <w:r>
        <w:rPr>
          <w:rFonts w:hint="eastAsia" w:eastAsia="宋体"/>
          <w:lang w:eastAsia="zh-CN"/>
        </w:rPr>
        <w:t>】</w:t>
      </w:r>
      <w:r>
        <w:t>寫古讀若</w:t>
      </w:r>
      <w:r>
        <w:rPr>
          <w:rFonts w:hint="eastAsia" w:eastAsia="宋体"/>
          <w:lang w:eastAsia="zh-CN"/>
        </w:rPr>
        <w:t>“</w:t>
      </w:r>
      <w:r>
        <w:t>零露渭兮</w:t>
      </w:r>
      <w:r>
        <w:rPr>
          <w:rFonts w:hint="eastAsia" w:eastAsia="宋体"/>
          <w:lang w:eastAsia="zh-CN"/>
        </w:rPr>
        <w:t>”</w:t>
      </w:r>
      <w:r>
        <w:t>之湑、説見</w:t>
      </w:r>
      <w:r>
        <w:rPr>
          <w:rFonts w:hint="eastAsia" w:eastAsia="宋体"/>
          <w:lang w:eastAsia="zh-CN"/>
        </w:rPr>
        <w:t>《</w:t>
      </w:r>
      <w:r>
        <w:t>唐韻</w:t>
      </w:r>
    </w:p>
    <w:p w14:paraId="212FD4AF">
      <w:r>
        <w:t>正</w:t>
      </w:r>
      <w:r>
        <w:rPr>
          <w:rFonts w:hint="eastAsia" w:eastAsia="宋体"/>
          <w:lang w:eastAsia="zh-CN"/>
        </w:rPr>
        <w:t>》</w:t>
      </w:r>
      <w:r>
        <w:t>。哀與愛聲義相近，故憮憐既訓爲愛，而又訓爲哀。</w:t>
      </w:r>
      <w:r>
        <w:rPr>
          <w:rFonts w:hint="eastAsia" w:eastAsia="宋体"/>
          <w:lang w:eastAsia="zh-CN"/>
        </w:rPr>
        <w:t>《</w:t>
      </w:r>
      <w:r>
        <w:t>吕氏春秋。報更</w:t>
      </w:r>
      <w:r>
        <w:rPr>
          <w:rFonts w:hint="eastAsia" w:eastAsia="宋体"/>
          <w:lang w:eastAsia="zh-CN"/>
        </w:rPr>
        <w:t>》</w:t>
      </w:r>
      <w:r>
        <w:t>篇：</w:t>
      </w:r>
      <w:r>
        <w:rPr>
          <w:rFonts w:hint="eastAsia" w:eastAsia="宋体"/>
          <w:lang w:eastAsia="zh-CN"/>
        </w:rPr>
        <w:t>“</w:t>
      </w:r>
      <w:r>
        <w:t>人主胡可</w:t>
      </w:r>
    </w:p>
    <w:p w14:paraId="03B69569">
      <w:pPr>
        <w:rPr>
          <w:rFonts w:hint="eastAsia" w:eastAsia="宋体"/>
          <w:lang w:eastAsia="zh-CN"/>
        </w:rPr>
      </w:pPr>
      <w:r>
        <w:t>以不務哀士。</w:t>
      </w:r>
      <w:r>
        <w:rPr>
          <w:rFonts w:hint="eastAsia" w:eastAsia="宋体"/>
          <w:lang w:eastAsia="zh-CN"/>
        </w:rPr>
        <w:t>”</w:t>
      </w:r>
      <w:r>
        <w:t>高注云：</w:t>
      </w:r>
      <w:r>
        <w:rPr>
          <w:rFonts w:hint="eastAsia" w:eastAsia="宋体"/>
          <w:lang w:eastAsia="zh-CN"/>
        </w:rPr>
        <w:t>“</w:t>
      </w:r>
      <w:r>
        <w:t>哀，愛也。</w:t>
      </w:r>
      <w:r>
        <w:rPr>
          <w:rFonts w:hint="eastAsia" w:eastAsia="宋体"/>
          <w:lang w:eastAsia="zh-CN"/>
        </w:rPr>
        <w:t>”《</w:t>
      </w:r>
      <w:r>
        <w:t>樂記</w:t>
      </w:r>
      <w:r>
        <w:rPr>
          <w:rFonts w:hint="eastAsia" w:eastAsia="宋体"/>
          <w:lang w:eastAsia="zh-CN"/>
        </w:rPr>
        <w:t>》</w:t>
      </w:r>
      <w:r>
        <w:t>：</w:t>
      </w:r>
      <w:r>
        <w:rPr>
          <w:rFonts w:hint="eastAsia" w:eastAsia="宋体"/>
          <w:lang w:eastAsia="zh-CN"/>
        </w:rPr>
        <w:t>“</w:t>
      </w:r>
      <w:r>
        <w:t>肆直而慈愛者。</w:t>
      </w:r>
      <w:r>
        <w:rPr>
          <w:rFonts w:hint="eastAsia" w:eastAsia="宋体"/>
          <w:lang w:eastAsia="zh-CN"/>
        </w:rPr>
        <w:t>”</w:t>
      </w:r>
      <w:r>
        <w:t>鄭注云：</w:t>
      </w:r>
      <w:r>
        <w:rPr>
          <w:rFonts w:hint="eastAsia" w:eastAsia="宋体"/>
          <w:lang w:eastAsia="zh-CN"/>
        </w:rPr>
        <w:t>“</w:t>
      </w:r>
      <w:r>
        <w:t>愛或爲哀。</w:t>
      </w:r>
      <w:r>
        <w:rPr>
          <w:rFonts w:hint="eastAsia" w:eastAsia="宋体"/>
          <w:lang w:eastAsia="zh-CN"/>
        </w:rPr>
        <w:t>”</w:t>
      </w:r>
    </w:p>
    <w:p w14:paraId="12371749">
      <w:r>
        <w:t>咺、注：</w:t>
      </w:r>
      <w:r>
        <w:rPr>
          <w:rFonts w:hint="eastAsia" w:eastAsia="宋体"/>
          <w:lang w:eastAsia="zh-CN"/>
        </w:rPr>
        <w:t>“</w:t>
      </w:r>
      <w:r>
        <w:t>香遠反。</w:t>
      </w:r>
      <w:r>
        <w:rPr>
          <w:rFonts w:hint="eastAsia" w:eastAsia="宋体"/>
          <w:lang w:eastAsia="zh-CN"/>
        </w:rPr>
        <w:t>”</w:t>
      </w:r>
      <w:r>
        <w:t>唏、注：</w:t>
      </w:r>
      <w:r>
        <w:rPr>
          <w:rFonts w:hint="eastAsia" w:eastAsia="宋体"/>
          <w:lang w:eastAsia="zh-CN"/>
        </w:rPr>
        <w:t>“</w:t>
      </w:r>
      <w:r>
        <w:t>虚几反。</w:t>
      </w:r>
      <w:r>
        <w:rPr>
          <w:rFonts w:hint="eastAsia" w:eastAsia="宋体"/>
          <w:lang w:eastAsia="zh-CN"/>
        </w:rPr>
        <w:t>”</w:t>
      </w:r>
      <w:r>
        <w:t>㣿、注：</w:t>
      </w:r>
      <w:r>
        <w:rPr>
          <w:rFonts w:hint="eastAsia" w:eastAsia="宋体"/>
          <w:lang w:eastAsia="zh-CN"/>
        </w:rPr>
        <w:t>“</w:t>
      </w:r>
      <w:r>
        <w:t>音旳，一音灼。</w:t>
      </w:r>
      <w:r>
        <w:rPr>
          <w:rFonts w:hint="eastAsia" w:eastAsia="宋体"/>
          <w:lang w:eastAsia="zh-CN"/>
        </w:rPr>
        <w:t>”</w:t>
      </w:r>
      <w:r>
        <w:t>怛，痛也。凡哀泣而不止曰咺，哀</w:t>
      </w:r>
    </w:p>
    <w:p w14:paraId="6574C927">
      <w:r>
        <w:t>而不泣曰唏。於方則楚言哀曰唏，燕之外鄙、注：</w:t>
      </w:r>
      <w:r>
        <w:rPr>
          <w:rFonts w:hint="eastAsia" w:eastAsia="宋体"/>
          <w:lang w:eastAsia="zh-CN"/>
        </w:rPr>
        <w:t>“</w:t>
      </w:r>
      <w:r>
        <w:t>鄙，邊邑名。</w:t>
      </w:r>
      <w:r>
        <w:rPr>
          <w:rFonts w:hint="eastAsia" w:eastAsia="宋体"/>
          <w:lang w:eastAsia="zh-CN"/>
        </w:rPr>
        <w:t>”</w:t>
      </w:r>
      <w:r>
        <w:t>朝鮮洌水之間注：</w:t>
      </w:r>
      <w:r>
        <w:rPr>
          <w:rFonts w:hint="eastAsia" w:eastAsia="宋体"/>
          <w:lang w:eastAsia="zh-CN"/>
        </w:rPr>
        <w:t>“</w:t>
      </w:r>
      <w:r>
        <w:t>朝鮮</w:t>
      </w:r>
      <w:r>
        <w:rPr>
          <w:rFonts w:hint="eastAsia" w:eastAsia="宋体"/>
          <w:lang w:eastAsia="zh-CN"/>
        </w:rPr>
        <w:t>•</w:t>
      </w:r>
      <w:r>
        <w:t>今樂浪</w:t>
      </w:r>
    </w:p>
    <w:p w14:paraId="3CBC9B5F">
      <w:r>
        <w:t>郡是也。洌水在遼東，音烈。</w:t>
      </w:r>
      <w:r>
        <w:rPr>
          <w:rFonts w:hint="eastAsia" w:eastAsia="宋体"/>
          <w:lang w:eastAsia="zh-CN"/>
        </w:rPr>
        <w:t>”</w:t>
      </w:r>
      <w:r>
        <w:t>少兒泣而不止曰咺，注：</w:t>
      </w:r>
      <w:r>
        <w:rPr>
          <w:rFonts w:hint="eastAsia" w:eastAsia="宋体"/>
          <w:lang w:eastAsia="zh-CN"/>
        </w:rPr>
        <w:t>“</w:t>
      </w:r>
      <w:r>
        <w:t>少兒猶言小兒。</w:t>
      </w:r>
      <w:r>
        <w:rPr>
          <w:rFonts w:hint="eastAsia" w:eastAsia="宋体"/>
          <w:lang w:eastAsia="zh-CN"/>
        </w:rPr>
        <w:t>”</w:t>
      </w:r>
      <w:r>
        <w:t>自關而西、秦晉之間凡大人少</w:t>
      </w:r>
    </w:p>
    <w:p w14:paraId="43AD572A">
      <w:r>
        <w:t>兒泣而不止謂之唴，注：</w:t>
      </w:r>
      <w:r>
        <w:rPr>
          <w:rFonts w:hint="eastAsia" w:eastAsia="宋体"/>
          <w:lang w:eastAsia="zh-CN"/>
        </w:rPr>
        <w:t>“</w:t>
      </w:r>
      <w:r>
        <w:t>邱尚反。</w:t>
      </w:r>
      <w:r>
        <w:rPr>
          <w:rFonts w:hint="eastAsia" w:eastAsia="宋体"/>
          <w:lang w:eastAsia="zh-CN"/>
        </w:rPr>
        <w:t>”</w:t>
      </w:r>
      <w:r>
        <w:t>哭極音絶亦謂之唴，平原謂啼極無聲謂之唴哴，注：</w:t>
      </w:r>
      <w:r>
        <w:rPr>
          <w:rFonts w:hint="eastAsia" w:eastAsia="宋体"/>
          <w:lang w:eastAsia="zh-CN"/>
        </w:rPr>
        <w:t>“</w:t>
      </w:r>
      <w:r>
        <w:t>哴音</w:t>
      </w:r>
    </w:p>
    <w:p w14:paraId="5F9AD840">
      <w:pPr>
        <w:rPr>
          <w:rFonts w:hint="eastAsia" w:eastAsia="宋体"/>
          <w:lang w:eastAsia="zh-CN"/>
        </w:rPr>
      </w:pPr>
      <w:r>
        <w:t>亮，今關西語亦然。</w:t>
      </w:r>
      <w:r>
        <w:rPr>
          <w:rFonts w:hint="eastAsia" w:eastAsia="宋体"/>
          <w:lang w:eastAsia="zh-CN"/>
        </w:rPr>
        <w:t>”</w:t>
      </w:r>
      <w:r>
        <w:t>楚謂之噭咷，注：</w:t>
      </w:r>
      <w:r>
        <w:rPr>
          <w:rFonts w:hint="eastAsia" w:eastAsia="宋体"/>
          <w:lang w:eastAsia="zh-CN"/>
        </w:rPr>
        <w:t>“</w:t>
      </w:r>
      <w:r>
        <w:t>叫逃兩音，字或作叴，音求。</w:t>
      </w:r>
      <w:r>
        <w:rPr>
          <w:rFonts w:hint="eastAsia" w:eastAsia="宋体"/>
          <w:lang w:eastAsia="zh-CN"/>
        </w:rPr>
        <w:t>”</w:t>
      </w:r>
      <w:r>
        <w:t>齊宋之間謂之喑，注：</w:t>
      </w:r>
      <w:r>
        <w:rPr>
          <w:rFonts w:hint="eastAsia" w:eastAsia="宋体"/>
          <w:lang w:eastAsia="zh-CN"/>
        </w:rPr>
        <w:t>“</w:t>
      </w:r>
      <w:r>
        <w:t>音蔭。</w:t>
      </w:r>
      <w:r>
        <w:rPr>
          <w:rFonts w:hint="eastAsia" w:eastAsia="宋体"/>
          <w:lang w:eastAsia="zh-CN"/>
        </w:rPr>
        <w:t>”</w:t>
      </w:r>
    </w:p>
    <w:p w14:paraId="79F8C8D3">
      <w:r>
        <w:t>或謂之</w:t>
      </w:r>
    </w:p>
    <w:p w14:paraId="3F796312">
      <w:pPr>
        <w:rPr>
          <w:rFonts w:hint="eastAsia" w:eastAsia="宋体"/>
          <w:lang w:eastAsia="zh-CN"/>
        </w:rPr>
      </w:pPr>
      <w:r>
        <w:t>惄。注：</w:t>
      </w:r>
      <w:r>
        <w:rPr>
          <w:rFonts w:hint="eastAsia" w:eastAsia="宋体"/>
          <w:lang w:eastAsia="zh-CN"/>
        </w:rPr>
        <w:t>“</w:t>
      </w:r>
      <w:r>
        <w:t>奴歷反。</w:t>
      </w:r>
      <w:r>
        <w:rPr>
          <w:rFonts w:hint="eastAsia" w:eastAsia="宋体"/>
          <w:lang w:eastAsia="zh-CN"/>
        </w:rPr>
        <w:t>”</w:t>
      </w:r>
    </w:p>
    <w:p w14:paraId="3F49B5B2">
      <w:r>
        <w:rPr>
          <w:rFonts w:hint="eastAsia" w:eastAsia="宋体"/>
          <w:lang w:eastAsia="zh-CN"/>
        </w:rPr>
        <w:t>《</w:t>
      </w:r>
      <w:r>
        <w:t>疏證</w:t>
      </w:r>
      <w:r>
        <w:rPr>
          <w:rFonts w:hint="eastAsia" w:eastAsia="宋体"/>
          <w:lang w:eastAsia="zh-CN"/>
        </w:rPr>
        <w:t>》</w:t>
      </w:r>
      <w:r>
        <w:t>：</w:t>
      </w:r>
      <w:r>
        <w:rPr>
          <w:rFonts w:hint="eastAsia" w:eastAsia="宋体"/>
          <w:lang w:eastAsia="zh-CN"/>
        </w:rPr>
        <w:t>《</w:t>
      </w:r>
      <w:r>
        <w:t>春秋</w:t>
      </w:r>
      <w:r>
        <w:rPr>
          <w:rFonts w:hint="eastAsia" w:eastAsia="宋体"/>
          <w:lang w:eastAsia="zh-CN"/>
        </w:rPr>
        <w:t>•</w:t>
      </w:r>
      <w:r>
        <w:t>成公十六年公羊傳</w:t>
      </w:r>
      <w:r>
        <w:rPr>
          <w:rFonts w:hint="eastAsia" w:eastAsia="宋体"/>
          <w:lang w:eastAsia="zh-CN"/>
        </w:rPr>
        <w:t>》“</w:t>
      </w:r>
      <w:r>
        <w:t>悕矣</w:t>
      </w:r>
      <w:r>
        <w:rPr>
          <w:rFonts w:hint="eastAsia" w:eastAsia="宋体"/>
          <w:lang w:eastAsia="zh-CN"/>
        </w:rPr>
        <w:t>”</w:t>
      </w:r>
      <w:r>
        <w:t>何休注云：</w:t>
      </w:r>
      <w:r>
        <w:rPr>
          <w:rFonts w:hint="eastAsia" w:eastAsia="宋体"/>
          <w:lang w:eastAsia="zh-CN"/>
        </w:rPr>
        <w:t>“</w:t>
      </w:r>
      <w:r>
        <w:t>悕，悲也。</w:t>
      </w:r>
      <w:r>
        <w:rPr>
          <w:rFonts w:hint="eastAsia" w:eastAsia="宋体"/>
          <w:lang w:eastAsia="zh-CN"/>
        </w:rPr>
        <w:t>”</w:t>
      </w:r>
      <w:r>
        <w:t>宋玉</w:t>
      </w:r>
      <w:r>
        <w:rPr>
          <w:rFonts w:hint="eastAsia" w:eastAsia="宋体"/>
          <w:lang w:eastAsia="zh-CN"/>
        </w:rPr>
        <w:t>《</w:t>
      </w:r>
      <w:r>
        <w:t>風賦</w:t>
      </w:r>
      <w:r>
        <w:rPr>
          <w:rFonts w:hint="eastAsia" w:eastAsia="宋体"/>
          <w:lang w:eastAsia="zh-CN"/>
        </w:rPr>
        <w:t>》</w:t>
      </w:r>
      <w:r>
        <w:t>：</w:t>
      </w:r>
    </w:p>
    <w:p w14:paraId="72FAE7E8">
      <w:r>
        <w:rPr>
          <w:rFonts w:hint="eastAsia" w:eastAsia="宋体"/>
          <w:lang w:eastAsia="zh-CN"/>
        </w:rPr>
        <w:t>“</w:t>
      </w:r>
      <w:r>
        <w:t>中心慘怛。</w:t>
      </w:r>
      <w:r>
        <w:rPr>
          <w:rFonts w:hint="eastAsia" w:eastAsia="宋体"/>
          <w:lang w:eastAsia="zh-CN"/>
        </w:rPr>
        <w:t>”《</w:t>
      </w:r>
      <w:r>
        <w:t>説文</w:t>
      </w:r>
      <w:r>
        <w:rPr>
          <w:rFonts w:hint="eastAsia" w:eastAsia="宋体"/>
          <w:lang w:eastAsia="zh-CN"/>
        </w:rPr>
        <w:t>》</w:t>
      </w:r>
      <w:r>
        <w:t>：</w:t>
      </w:r>
      <w:r>
        <w:rPr>
          <w:rFonts w:hint="eastAsia" w:eastAsia="宋体"/>
          <w:lang w:eastAsia="zh-CN"/>
        </w:rPr>
        <w:t>“</w:t>
      </w:r>
      <w:r>
        <w:t>哀痛不泣曰唏。朝鮮謂兒泣不止曰咺＄秦晉曰唴＄楚曰噭咷，宋齊</w:t>
      </w:r>
    </w:p>
    <w:p w14:paraId="2ED7CB59">
      <w:r>
        <w:t>【第245页】</w:t>
      </w:r>
    </w:p>
    <w:p w14:paraId="09DC5D0C">
      <w:r>
        <w:t>曰喑。</w:t>
      </w:r>
      <w:r>
        <w:rPr>
          <w:rFonts w:hint="eastAsia" w:eastAsia="宋体"/>
          <w:lang w:eastAsia="zh-CN"/>
        </w:rPr>
        <w:t>”</w:t>
      </w:r>
      <w:r>
        <w:t>蓋本</w:t>
      </w:r>
      <w:r>
        <w:rPr>
          <w:rFonts w:hint="eastAsia" w:eastAsia="宋体"/>
          <w:lang w:eastAsia="zh-CN"/>
        </w:rPr>
        <w:t>《</w:t>
      </w:r>
      <w:r>
        <w:t>方言</w:t>
      </w:r>
      <w:r>
        <w:rPr>
          <w:rFonts w:hint="eastAsia" w:eastAsia="宋体"/>
          <w:lang w:eastAsia="zh-CN"/>
        </w:rPr>
        <w:t>》</w:t>
      </w:r>
      <w:r>
        <w:t>而小異其辭。</w:t>
      </w:r>
      <w:r>
        <w:rPr>
          <w:rFonts w:hint="eastAsia" w:eastAsia="宋体"/>
          <w:lang w:eastAsia="zh-CN"/>
        </w:rPr>
        <w:t>《</w:t>
      </w:r>
      <w:r>
        <w:t>廣雅</w:t>
      </w:r>
      <w:r>
        <w:rPr>
          <w:rFonts w:hint="eastAsia" w:eastAsia="宋体"/>
          <w:lang w:eastAsia="zh-CN"/>
        </w:rPr>
        <w:t>》</w:t>
      </w:r>
      <w:r>
        <w:t>：</w:t>
      </w:r>
      <w:r>
        <w:rPr>
          <w:rFonts w:hint="eastAsia" w:eastAsia="宋体"/>
          <w:lang w:eastAsia="zh-CN"/>
        </w:rPr>
        <w:t>“</w:t>
      </w:r>
      <w:r>
        <w:t>㣿、怛、惄，痛也。</w:t>
      </w:r>
      <w:r>
        <w:rPr>
          <w:rFonts w:hint="eastAsia" w:eastAsia="宋体"/>
          <w:lang w:eastAsia="zh-CN"/>
        </w:rPr>
        <w:t>”“</w:t>
      </w:r>
      <w:r>
        <w:t>欷、唴、喨，悲也。</w:t>
      </w:r>
      <w:r>
        <w:rPr>
          <w:rFonts w:hint="eastAsia" w:eastAsia="宋体"/>
          <w:lang w:eastAsia="zh-CN"/>
        </w:rPr>
        <w:t>”</w:t>
      </w:r>
      <w:r>
        <w:t>義皆本</w:t>
      </w:r>
    </w:p>
    <w:p w14:paraId="16756AF0">
      <w:r>
        <w:t>此。唏與悕、欷，哴與喨，古通用</w:t>
      </w:r>
    </w:p>
    <w:p w14:paraId="19ECC252">
      <w:r>
        <w:t>謹案：</w:t>
      </w:r>
      <w:r>
        <w:rPr>
          <w:rFonts w:hint="eastAsia" w:eastAsia="宋体"/>
          <w:lang w:eastAsia="zh-CN"/>
        </w:rPr>
        <w:t>《</w:t>
      </w:r>
      <w:r>
        <w:t>漢書</w:t>
      </w:r>
      <w:r>
        <w:rPr>
          <w:rFonts w:hint="eastAsia" w:eastAsia="宋体"/>
          <w:lang w:eastAsia="zh-CN"/>
        </w:rPr>
        <w:t>•</w:t>
      </w:r>
      <w:r>
        <w:t>外戚傳</w:t>
      </w:r>
      <w:r>
        <w:rPr>
          <w:rFonts w:hint="eastAsia" w:eastAsia="宋体"/>
          <w:lang w:eastAsia="zh-CN"/>
        </w:rPr>
        <w:t>》</w:t>
      </w:r>
      <w:r>
        <w:t>：</w:t>
      </w:r>
      <w:r>
        <w:rPr>
          <w:rFonts w:hint="eastAsia" w:eastAsia="宋体"/>
          <w:lang w:eastAsia="zh-CN"/>
        </w:rPr>
        <w:t>“</w:t>
      </w:r>
      <w:r>
        <w:t>悲愁於邑，喧不可止兮。</w:t>
      </w:r>
      <w:r>
        <w:rPr>
          <w:rFonts w:hint="eastAsia" w:eastAsia="宋体"/>
          <w:lang w:eastAsia="zh-CN"/>
        </w:rPr>
        <w:t>”</w:t>
      </w:r>
      <w:r>
        <w:t>師古曰：</w:t>
      </w:r>
      <w:r>
        <w:rPr>
          <w:rFonts w:hint="eastAsia" w:eastAsia="宋体"/>
          <w:lang w:eastAsia="zh-CN"/>
        </w:rPr>
        <w:t>“</w:t>
      </w:r>
      <w:r>
        <w:t>朝鮮之間謂小兒泣不</w:t>
      </w:r>
    </w:p>
    <w:p w14:paraId="63875018">
      <w:pPr>
        <w:rPr>
          <w:rFonts w:hint="eastAsia" w:eastAsia="宋体"/>
          <w:lang w:eastAsia="zh-CN"/>
        </w:rPr>
      </w:pPr>
      <w:r>
        <w:t>止名爲喧。</w:t>
      </w:r>
      <w:r>
        <w:rPr>
          <w:rFonts w:hint="eastAsia" w:eastAsia="宋体"/>
          <w:lang w:eastAsia="zh-CN"/>
        </w:rPr>
        <w:t>”</w:t>
      </w:r>
      <w:r>
        <w:t>喧與咺通。唏音虚豈、虚既二反，字亦作欷。</w:t>
      </w:r>
      <w:r>
        <w:rPr>
          <w:rFonts w:hint="eastAsia" w:eastAsia="宋体"/>
          <w:lang w:eastAsia="zh-CN"/>
        </w:rPr>
        <w:t>《</w:t>
      </w:r>
      <w:r>
        <w:t>楚辭。九辯</w:t>
      </w:r>
      <w:r>
        <w:rPr>
          <w:rFonts w:hint="eastAsia" w:eastAsia="宋体"/>
          <w:lang w:eastAsia="zh-CN"/>
        </w:rPr>
        <w:t>》</w:t>
      </w:r>
      <w:r>
        <w:t>云：</w:t>
      </w:r>
      <w:r>
        <w:rPr>
          <w:rFonts w:hint="eastAsia" w:eastAsia="宋体"/>
          <w:lang w:eastAsia="zh-CN"/>
        </w:rPr>
        <w:t>“</w:t>
      </w:r>
      <w:r>
        <w:t>憯悽增欷。</w:t>
      </w:r>
      <w:r>
        <w:rPr>
          <w:rFonts w:hint="eastAsia" w:eastAsia="宋体"/>
          <w:lang w:eastAsia="zh-CN"/>
        </w:rPr>
        <w:t>”</w:t>
      </w:r>
    </w:p>
    <w:p w14:paraId="66EB6AC4">
      <w:r>
        <w:rPr>
          <w:rFonts w:hint="eastAsia" w:eastAsia="宋体"/>
          <w:lang w:eastAsia="zh-CN"/>
        </w:rPr>
        <w:t>《</w:t>
      </w:r>
      <w:r>
        <w:t>淮南。説山</w:t>
      </w:r>
      <w:r>
        <w:rPr>
          <w:rFonts w:hint="eastAsia" w:eastAsia="宋体"/>
          <w:lang w:eastAsia="zh-CN"/>
        </w:rPr>
        <w:t>》</w:t>
      </w:r>
      <w:r>
        <w:t>篇云：</w:t>
      </w:r>
      <w:r>
        <w:rPr>
          <w:rFonts w:hint="eastAsia" w:eastAsia="宋体"/>
          <w:lang w:eastAsia="zh-CN"/>
        </w:rPr>
        <w:t>“</w:t>
      </w:r>
      <w:r>
        <w:t>紂爲象箸而箕子唏。</w:t>
      </w:r>
      <w:r>
        <w:rPr>
          <w:rFonts w:hint="eastAsia" w:eastAsia="宋体"/>
          <w:lang w:eastAsia="zh-CN"/>
        </w:rPr>
        <w:t>”</w:t>
      </w:r>
      <w:r>
        <w:t>唏之言歔欷也。</w:t>
      </w:r>
      <w:r>
        <w:rPr>
          <w:rFonts w:hint="eastAsia" w:eastAsia="宋体"/>
          <w:lang w:eastAsia="zh-CN"/>
        </w:rPr>
        <w:t>《</w:t>
      </w:r>
      <w:r>
        <w:t>説文</w:t>
      </w:r>
      <w:r>
        <w:rPr>
          <w:rFonts w:hint="eastAsia" w:eastAsia="宋体"/>
          <w:lang w:eastAsia="zh-CN"/>
        </w:rPr>
        <w:t>》</w:t>
      </w:r>
      <w:r>
        <w:t>：</w:t>
      </w:r>
      <w:r>
        <w:rPr>
          <w:rFonts w:hint="eastAsia" w:eastAsia="宋体"/>
          <w:lang w:eastAsia="zh-CN"/>
        </w:rPr>
        <w:t>“</w:t>
      </w:r>
      <w:r>
        <w:t>歔，欷也。</w:t>
      </w:r>
      <w:r>
        <w:rPr>
          <w:rFonts w:hint="eastAsia" w:eastAsia="宋体"/>
          <w:lang w:eastAsia="zh-CN"/>
        </w:rPr>
        <w:t>”“</w:t>
      </w:r>
      <w:r>
        <w:t>欷，歔</w:t>
      </w:r>
    </w:p>
    <w:p w14:paraId="392390FC">
      <w:r>
        <w:t>也。</w:t>
      </w:r>
      <w:r>
        <w:rPr>
          <w:rFonts w:hint="eastAsia" w:eastAsia="宋体"/>
          <w:lang w:eastAsia="zh-CN"/>
        </w:rPr>
        <w:t>”《</w:t>
      </w:r>
      <w:r>
        <w:t>楚辭。離騷</w:t>
      </w:r>
      <w:r>
        <w:rPr>
          <w:rFonts w:hint="eastAsia" w:eastAsia="宋体"/>
          <w:lang w:eastAsia="zh-CN"/>
        </w:rPr>
        <w:t>》</w:t>
      </w:r>
      <w:r>
        <w:t>云：</w:t>
      </w:r>
      <w:r>
        <w:rPr>
          <w:rFonts w:hint="eastAsia" w:eastAsia="宋体"/>
          <w:lang w:eastAsia="zh-CN"/>
        </w:rPr>
        <w:t>“</w:t>
      </w:r>
      <w:r>
        <w:t>曾歔欷余鬱邑兮，哀朕時之不當。</w:t>
      </w:r>
      <w:r>
        <w:rPr>
          <w:rFonts w:hint="eastAsia" w:eastAsia="宋体"/>
          <w:lang w:eastAsia="zh-CN"/>
        </w:rPr>
        <w:t>”《</w:t>
      </w:r>
      <w:r>
        <w:t>史記。宋世家</w:t>
      </w:r>
      <w:r>
        <w:rPr>
          <w:rFonts w:hint="eastAsia" w:eastAsia="宋体"/>
          <w:lang w:eastAsia="zh-CN"/>
        </w:rPr>
        <w:t>》</w:t>
      </w:r>
      <w:r>
        <w:t>：</w:t>
      </w:r>
      <w:r>
        <w:rPr>
          <w:rFonts w:hint="eastAsia" w:eastAsia="宋体"/>
          <w:lang w:eastAsia="zh-CN"/>
        </w:rPr>
        <w:t>“</w:t>
      </w:r>
      <w:r>
        <w:t>箕子朝</w:t>
      </w:r>
    </w:p>
    <w:p w14:paraId="40E58196">
      <w:pPr>
        <w:rPr>
          <w:rFonts w:hint="eastAsia" w:eastAsia="宋体"/>
          <w:lang w:eastAsia="zh-CN"/>
        </w:rPr>
      </w:pPr>
      <w:r>
        <w:t>周，過故殷虚，感宫室毁壞，生禾黍，箕子傷之，欲哭則不可，欲泣爲其近婦人，乃作</w:t>
      </w:r>
      <w:r>
        <w:rPr>
          <w:rFonts w:hint="eastAsia" w:eastAsia="宋体"/>
          <w:lang w:eastAsia="zh-CN"/>
        </w:rPr>
        <w:t>《</w:t>
      </w:r>
      <w:r>
        <w:t>麥秀</w:t>
      </w:r>
      <w:r>
        <w:rPr>
          <w:rFonts w:hint="eastAsia" w:eastAsia="宋体"/>
          <w:lang w:eastAsia="zh-CN"/>
        </w:rPr>
        <w:t>》</w:t>
      </w:r>
    </w:p>
    <w:p w14:paraId="6FBE7C23">
      <w:pPr>
        <w:rPr>
          <w:rFonts w:hint="eastAsia" w:eastAsia="宋体"/>
          <w:lang w:eastAsia="zh-CN"/>
        </w:rPr>
      </w:pPr>
      <w:r>
        <w:t>之詩以歌詠之。</w:t>
      </w:r>
      <w:r>
        <w:rPr>
          <w:rFonts w:hint="eastAsia" w:eastAsia="宋体"/>
          <w:lang w:eastAsia="zh-CN"/>
        </w:rPr>
        <w:t>”</w:t>
      </w:r>
      <w:r>
        <w:t>即此所云</w:t>
      </w:r>
      <w:r>
        <w:rPr>
          <w:rFonts w:hint="eastAsia" w:eastAsia="宋体"/>
          <w:lang w:eastAsia="zh-CN"/>
        </w:rPr>
        <w:t>“</w:t>
      </w:r>
      <w:r>
        <w:t>哀而不泣者</w:t>
      </w:r>
      <w:r>
        <w:rPr>
          <w:rFonts w:hint="eastAsia" w:eastAsia="宋体"/>
          <w:lang w:eastAsia="zh-CN"/>
        </w:rPr>
        <w:t>”</w:t>
      </w:r>
      <w:r>
        <w:t>。故馮衍</w:t>
      </w:r>
      <w:r>
        <w:rPr>
          <w:rFonts w:hint="eastAsia" w:eastAsia="宋体"/>
          <w:lang w:eastAsia="zh-CN"/>
        </w:rPr>
        <w:t>《</w:t>
      </w:r>
      <w:r>
        <w:t>顯志賦</w:t>
      </w:r>
      <w:r>
        <w:rPr>
          <w:rFonts w:hint="eastAsia" w:eastAsia="宋体"/>
          <w:lang w:eastAsia="zh-CN"/>
        </w:rPr>
        <w:t>》</w:t>
      </w:r>
      <w:r>
        <w:t>云：</w:t>
      </w:r>
      <w:r>
        <w:rPr>
          <w:rFonts w:hint="eastAsia" w:eastAsia="宋体"/>
          <w:lang w:eastAsia="zh-CN"/>
        </w:rPr>
        <w:t>“</w:t>
      </w:r>
      <w:r>
        <w:t>忠臣過故墟而歔欷也。</w:t>
      </w:r>
      <w:r>
        <w:rPr>
          <w:rFonts w:hint="eastAsia" w:eastAsia="宋体"/>
          <w:lang w:eastAsia="zh-CN"/>
        </w:rPr>
        <w:t>”</w:t>
      </w:r>
    </w:p>
    <w:p w14:paraId="73204386">
      <w:r>
        <w:t>㣿之言灼也。</w:t>
      </w:r>
      <w:r>
        <w:rPr>
          <w:rFonts w:hint="eastAsia" w:eastAsia="宋体"/>
          <w:lang w:eastAsia="zh-CN"/>
        </w:rPr>
        <w:t>《</w:t>
      </w:r>
      <w:r>
        <w:t>後漢書。楚王英傳</w:t>
      </w:r>
      <w:r>
        <w:rPr>
          <w:rFonts w:hint="eastAsia" w:eastAsia="宋体"/>
          <w:lang w:eastAsia="zh-CN"/>
        </w:rPr>
        <w:t>》</w:t>
      </w:r>
      <w:r>
        <w:t>：</w:t>
      </w:r>
      <w:r>
        <w:rPr>
          <w:rFonts w:hint="eastAsia" w:eastAsia="宋体"/>
          <w:lang w:eastAsia="zh-CN"/>
        </w:rPr>
        <w:t>“</w:t>
      </w:r>
      <w:r>
        <w:t>懷用悼灼。</w:t>
      </w:r>
      <w:r>
        <w:rPr>
          <w:rFonts w:hint="eastAsia" w:eastAsia="宋体"/>
          <w:lang w:eastAsia="zh-CN"/>
        </w:rPr>
        <w:t>”</w:t>
      </w:r>
      <w:r>
        <w:t>灼與㣿通。</w:t>
      </w:r>
      <w:r>
        <w:rPr>
          <w:rFonts w:hint="eastAsia" w:eastAsia="宋体"/>
          <w:lang w:eastAsia="zh-CN"/>
        </w:rPr>
        <w:t>《</w:t>
      </w:r>
      <w:r>
        <w:t>説文</w:t>
      </w:r>
      <w:r>
        <w:rPr>
          <w:rFonts w:hint="eastAsia" w:eastAsia="宋体"/>
          <w:lang w:eastAsia="zh-CN"/>
        </w:rPr>
        <w:t>》</w:t>
      </w:r>
      <w:r>
        <w:t>：</w:t>
      </w:r>
      <w:r>
        <w:rPr>
          <w:rFonts w:hint="eastAsia" w:eastAsia="宋体"/>
          <w:lang w:eastAsia="zh-CN"/>
        </w:rPr>
        <w:t>“</w:t>
      </w:r>
      <w:r>
        <w:t>憯，痛也。</w:t>
      </w:r>
      <w:r>
        <w:rPr>
          <w:rFonts w:hint="eastAsia" w:eastAsia="宋体"/>
          <w:lang w:eastAsia="zh-CN"/>
        </w:rPr>
        <w:t>”“</w:t>
      </w:r>
      <w:r>
        <w:t>怛，憯</w:t>
      </w:r>
    </w:p>
    <w:p w14:paraId="752A22C5">
      <w:r>
        <w:t>也。</w:t>
      </w:r>
      <w:r>
        <w:rPr>
          <w:rFonts w:hint="eastAsia" w:eastAsia="宋体"/>
          <w:lang w:eastAsia="zh-CN"/>
        </w:rPr>
        <w:t>”</w:t>
      </w:r>
      <w:r>
        <w:t>是怛爲痛也。</w:t>
      </w:r>
      <w:r>
        <w:rPr>
          <w:rFonts w:hint="eastAsia" w:eastAsia="宋体"/>
          <w:lang w:eastAsia="zh-CN"/>
        </w:rPr>
        <w:t>《</w:t>
      </w:r>
      <w:r>
        <w:t>檜風。匪風</w:t>
      </w:r>
      <w:r>
        <w:rPr>
          <w:rFonts w:hint="eastAsia" w:eastAsia="宋体"/>
          <w:lang w:eastAsia="zh-CN"/>
        </w:rPr>
        <w:t>》</w:t>
      </w:r>
      <w:r>
        <w:t>篇：</w:t>
      </w:r>
      <w:r>
        <w:rPr>
          <w:rFonts w:hint="eastAsia" w:eastAsia="宋体"/>
          <w:lang w:eastAsia="zh-CN"/>
        </w:rPr>
        <w:t>“</w:t>
      </w:r>
      <w:r>
        <w:t>中心怛兮。</w:t>
      </w:r>
      <w:r>
        <w:rPr>
          <w:rFonts w:hint="eastAsia" w:eastAsia="宋体"/>
          <w:lang w:eastAsia="zh-CN"/>
        </w:rPr>
        <w:t>”</w:t>
      </w:r>
      <w:r>
        <w:t>毛傳云：</w:t>
      </w:r>
      <w:r>
        <w:rPr>
          <w:rFonts w:hint="eastAsia" w:eastAsia="宋体"/>
          <w:lang w:eastAsia="zh-CN"/>
        </w:rPr>
        <w:t>“</w:t>
      </w:r>
      <w:r>
        <w:t>怛，傷也。</w:t>
      </w:r>
      <w:r>
        <w:rPr>
          <w:rFonts w:hint="eastAsia" w:eastAsia="宋体"/>
          <w:lang w:eastAsia="zh-CN"/>
        </w:rPr>
        <w:t>”</w:t>
      </w:r>
      <w:r>
        <w:t>傷亦痛也。</w:t>
      </w:r>
      <w:r>
        <w:rPr>
          <w:rFonts w:hint="eastAsia" w:eastAsia="宋体"/>
          <w:lang w:eastAsia="zh-CN"/>
        </w:rPr>
        <w:t>《</w:t>
      </w:r>
      <w:r>
        <w:t>同</w:t>
      </w:r>
    </w:p>
    <w:p w14:paraId="4C9A428B">
      <w:r>
        <w:t>人。九五</w:t>
      </w:r>
      <w:r>
        <w:rPr>
          <w:rFonts w:hint="eastAsia" w:eastAsia="宋体"/>
          <w:lang w:eastAsia="zh-CN"/>
        </w:rPr>
        <w:t>》</w:t>
      </w:r>
      <w:r>
        <w:t>：</w:t>
      </w:r>
      <w:r>
        <w:rPr>
          <w:rFonts w:hint="eastAsia" w:eastAsia="宋体"/>
          <w:lang w:eastAsia="zh-CN"/>
        </w:rPr>
        <w:t>“</w:t>
      </w:r>
      <w:r>
        <w:t>先號咷而後笑。</w:t>
      </w:r>
      <w:r>
        <w:rPr>
          <w:rFonts w:hint="eastAsia" w:eastAsia="宋体"/>
          <w:lang w:eastAsia="zh-CN"/>
        </w:rPr>
        <w:t>”</w:t>
      </w:r>
      <w:r>
        <w:t>釋文云：</w:t>
      </w:r>
      <w:r>
        <w:rPr>
          <w:rFonts w:hint="eastAsia" w:eastAsia="宋体"/>
          <w:lang w:eastAsia="zh-CN"/>
        </w:rPr>
        <w:t>“</w:t>
      </w:r>
      <w:r>
        <w:t>號咷，啼呼也。</w:t>
      </w:r>
      <w:r>
        <w:rPr>
          <w:rFonts w:hint="eastAsia" w:eastAsia="宋体"/>
          <w:lang w:eastAsia="zh-CN"/>
        </w:rPr>
        <w:t>”</w:t>
      </w:r>
      <w:r>
        <w:t>噭咷猶號咷也。</w:t>
      </w:r>
      <w:r>
        <w:rPr>
          <w:rFonts w:hint="eastAsia" w:eastAsia="宋体"/>
          <w:lang w:eastAsia="zh-CN"/>
        </w:rPr>
        <w:t>《</w:t>
      </w:r>
      <w:r>
        <w:t>昭二十五年公</w:t>
      </w:r>
    </w:p>
    <w:p w14:paraId="0CA0EA28">
      <w:r>
        <w:t>羊傳</w:t>
      </w:r>
      <w:r>
        <w:rPr>
          <w:rFonts w:hint="eastAsia" w:eastAsia="宋体"/>
          <w:lang w:eastAsia="zh-CN"/>
        </w:rPr>
        <w:t>》</w:t>
      </w:r>
      <w:r>
        <w:t>云：</w:t>
      </w:r>
      <w:r>
        <w:rPr>
          <w:rFonts w:hint="eastAsia" w:eastAsia="宋体"/>
          <w:lang w:eastAsia="zh-CN"/>
        </w:rPr>
        <w:t>“</w:t>
      </w:r>
      <w:r>
        <w:t>昭公於是噭然而哭。</w:t>
      </w:r>
      <w:r>
        <w:rPr>
          <w:rFonts w:hint="eastAsia" w:eastAsia="宋体"/>
          <w:lang w:eastAsia="zh-CN"/>
        </w:rPr>
        <w:t>”</w:t>
      </w:r>
      <w:r>
        <w:t>啼極無聲謂之喑，猶不能言謂之瘖也。下文云：</w:t>
      </w:r>
      <w:r>
        <w:rPr>
          <w:rFonts w:hint="eastAsia" w:eastAsia="宋体"/>
          <w:lang w:eastAsia="zh-CN"/>
        </w:rPr>
        <w:t>“</w:t>
      </w:r>
      <w:r>
        <w:t>惄</w:t>
      </w:r>
    </w:p>
    <w:p w14:paraId="25BDAA8D">
      <w:pPr>
        <w:rPr>
          <w:rFonts w:hint="eastAsia" w:eastAsia="宋体"/>
          <w:lang w:eastAsia="zh-CN"/>
        </w:rPr>
      </w:pPr>
      <w:r>
        <w:t>傷也。</w:t>
      </w:r>
      <w:r>
        <w:rPr>
          <w:rFonts w:hint="eastAsia" w:eastAsia="宋体"/>
          <w:lang w:eastAsia="zh-CN"/>
        </w:rPr>
        <w:t>”</w:t>
      </w:r>
    </w:p>
    <w:p w14:paraId="1C676A62">
      <w:r>
        <w:t>悼、惄、悴、憖，傷也。注：</w:t>
      </w:r>
      <w:r>
        <w:rPr>
          <w:rFonts w:hint="eastAsia" w:eastAsia="宋体"/>
          <w:lang w:eastAsia="zh-CN"/>
        </w:rPr>
        <w:t>“《</w:t>
      </w:r>
      <w:r>
        <w:t>詩</w:t>
      </w:r>
      <w:r>
        <w:rPr>
          <w:rFonts w:hint="eastAsia" w:eastAsia="宋体"/>
          <w:lang w:eastAsia="zh-CN"/>
        </w:rPr>
        <w:t>》</w:t>
      </w:r>
      <w:r>
        <w:t>曰</w:t>
      </w:r>
      <w:r>
        <w:rPr>
          <w:rFonts w:hint="eastAsia" w:eastAsia="宋体"/>
          <w:lang w:eastAsia="zh-CN"/>
        </w:rPr>
        <w:t>‘</w:t>
      </w:r>
      <w:r>
        <w:t>不憖遺一老</w:t>
      </w:r>
      <w:r>
        <w:rPr>
          <w:rFonts w:hint="eastAsia" w:eastAsia="宋体"/>
          <w:lang w:eastAsia="zh-CN"/>
        </w:rPr>
        <w:t>”</w:t>
      </w:r>
      <w:r>
        <w:t>，亦恨傷之言也。慭，魚吝反。</w:t>
      </w:r>
      <w:r>
        <w:rPr>
          <w:rFonts w:hint="eastAsia" w:eastAsia="宋体"/>
          <w:lang w:eastAsia="zh-CN"/>
        </w:rPr>
        <w:t>”</w:t>
      </w:r>
      <w:r>
        <w:t>自關而東、汝潁陳</w:t>
      </w:r>
    </w:p>
    <w:p w14:paraId="40328BD9">
      <w:r>
        <w:t>【第246页】</w:t>
      </w:r>
    </w:p>
    <w:p w14:paraId="6B488D16">
      <w:r>
        <w:t>楚之間通語也。汝謂之惄，秦謂之悼，宋謂之悴，楚潁之間謂之憖</w:t>
      </w:r>
    </w:p>
    <w:p w14:paraId="55C48CEE">
      <w:r>
        <w:rPr>
          <w:rFonts w:hint="eastAsia" w:eastAsia="宋体"/>
          <w:lang w:eastAsia="zh-CN"/>
        </w:rPr>
        <w:t>《</w:t>
      </w:r>
      <w:r>
        <w:t>疏證</w:t>
      </w:r>
      <w:r>
        <w:rPr>
          <w:rFonts w:hint="eastAsia" w:eastAsia="宋体"/>
          <w:lang w:eastAsia="zh-CN"/>
        </w:rPr>
        <w:t>》</w:t>
      </w:r>
      <w:r>
        <w:t>：</w:t>
      </w:r>
      <w:r>
        <w:rPr>
          <w:rFonts w:hint="eastAsia" w:eastAsia="宋体"/>
          <w:lang w:eastAsia="zh-CN"/>
        </w:rPr>
        <w:t>《</w:t>
      </w:r>
      <w:r>
        <w:t>詩</w:t>
      </w:r>
      <w:r>
        <w:rPr>
          <w:rFonts w:hint="eastAsia" w:eastAsia="宋体"/>
          <w:lang w:eastAsia="zh-CN"/>
        </w:rPr>
        <w:t>•</w:t>
      </w:r>
      <w:r>
        <w:t>衞風</w:t>
      </w:r>
      <w:r>
        <w:rPr>
          <w:rFonts w:hint="eastAsia" w:eastAsia="宋体"/>
          <w:lang w:eastAsia="zh-CN"/>
        </w:rPr>
        <w:t>》</w:t>
      </w:r>
      <w:r>
        <w:t>：</w:t>
      </w:r>
      <w:r>
        <w:rPr>
          <w:rFonts w:hint="eastAsia" w:eastAsia="宋体"/>
          <w:lang w:eastAsia="zh-CN"/>
        </w:rPr>
        <w:t>“</w:t>
      </w:r>
      <w:r>
        <w:t>躬自悼矣。</w:t>
      </w:r>
      <w:r>
        <w:rPr>
          <w:rFonts w:hint="eastAsia" w:eastAsia="宋体"/>
          <w:lang w:eastAsia="zh-CN"/>
        </w:rPr>
        <w:t>”</w:t>
      </w:r>
      <w:r>
        <w:t>毛傳：</w:t>
      </w:r>
      <w:r>
        <w:rPr>
          <w:rFonts w:hint="eastAsia" w:eastAsia="宋体"/>
          <w:lang w:eastAsia="zh-CN"/>
        </w:rPr>
        <w:t>“</w:t>
      </w:r>
      <w:r>
        <w:t>悼，傷也。</w:t>
      </w:r>
      <w:r>
        <w:rPr>
          <w:rFonts w:hint="eastAsia" w:eastAsia="宋体"/>
          <w:lang w:eastAsia="zh-CN"/>
        </w:rPr>
        <w:t>”《</w:t>
      </w:r>
      <w:r>
        <w:t>小雅</w:t>
      </w:r>
      <w:r>
        <w:rPr>
          <w:rFonts w:hint="eastAsia" w:eastAsia="宋体"/>
          <w:lang w:eastAsia="zh-CN"/>
        </w:rPr>
        <w:t>》</w:t>
      </w:r>
      <w:r>
        <w:t>：</w:t>
      </w:r>
      <w:r>
        <w:rPr>
          <w:rFonts w:hint="eastAsia" w:eastAsia="宋体"/>
          <w:lang w:eastAsia="zh-CN"/>
        </w:rPr>
        <w:t>“</w:t>
      </w:r>
      <w:r>
        <w:t>我心憂傷，惄焉如</w:t>
      </w:r>
    </w:p>
    <w:p w14:paraId="1241C0D5">
      <w:r>
        <w:t>擣。</w:t>
      </w:r>
      <w:r>
        <w:rPr>
          <w:rFonts w:hint="eastAsia" w:eastAsia="宋体"/>
          <w:lang w:eastAsia="zh-CN"/>
        </w:rPr>
        <w:t>”《</w:t>
      </w:r>
      <w:r>
        <w:t>説文</w:t>
      </w:r>
      <w:r>
        <w:rPr>
          <w:rFonts w:hint="eastAsia" w:eastAsia="宋体"/>
          <w:lang w:eastAsia="zh-CN"/>
        </w:rPr>
        <w:t>》</w:t>
      </w:r>
      <w:r>
        <w:t>：</w:t>
      </w:r>
      <w:r>
        <w:rPr>
          <w:rFonts w:hint="eastAsia" w:eastAsia="宋体"/>
          <w:lang w:eastAsia="zh-CN"/>
        </w:rPr>
        <w:t>“</w:t>
      </w:r>
      <w:r>
        <w:t>悴，憂也。</w:t>
      </w:r>
      <w:r>
        <w:rPr>
          <w:rFonts w:hint="eastAsia" w:eastAsia="宋体"/>
          <w:lang w:eastAsia="zh-CN"/>
        </w:rPr>
        <w:t>”《</w:t>
      </w:r>
      <w:r>
        <w:t>廣雅</w:t>
      </w:r>
      <w:r>
        <w:rPr>
          <w:rFonts w:hint="eastAsia" w:eastAsia="宋体"/>
          <w:lang w:eastAsia="zh-CN"/>
        </w:rPr>
        <w:t>》</w:t>
      </w:r>
      <w:r>
        <w:t>：</w:t>
      </w:r>
      <w:r>
        <w:rPr>
          <w:rFonts w:hint="eastAsia" w:eastAsia="宋体"/>
          <w:lang w:eastAsia="zh-CN"/>
        </w:rPr>
        <w:t>“</w:t>
      </w:r>
      <w:r>
        <w:t>悴、傷、憖，憂也。</w:t>
      </w:r>
      <w:r>
        <w:rPr>
          <w:rFonts w:hint="eastAsia" w:eastAsia="宋体"/>
          <w:lang w:eastAsia="zh-CN"/>
        </w:rPr>
        <w:t>”“</w:t>
      </w:r>
      <w:r>
        <w:t>悼、惄、悴、憖，慯也。</w:t>
      </w:r>
      <w:r>
        <w:rPr>
          <w:rFonts w:hint="eastAsia" w:eastAsia="宋体"/>
          <w:lang w:eastAsia="zh-CN"/>
        </w:rPr>
        <w:t>”</w:t>
      </w:r>
      <w:r>
        <w:t>傷、慯古</w:t>
      </w:r>
    </w:p>
    <w:p w14:paraId="676CEB76">
      <w:r>
        <w:t>通用。</w:t>
      </w:r>
    </w:p>
    <w:p w14:paraId="4A94DFC7">
      <w:r>
        <w:t>謹案：</w:t>
      </w:r>
      <w:r>
        <w:rPr>
          <w:rFonts w:hint="eastAsia" w:eastAsia="宋体"/>
          <w:lang w:eastAsia="zh-CN"/>
        </w:rPr>
        <w:t>《</w:t>
      </w:r>
      <w:r>
        <w:t>小雅。雨無正</w:t>
      </w:r>
      <w:r>
        <w:rPr>
          <w:rFonts w:hint="eastAsia" w:eastAsia="宋体"/>
          <w:lang w:eastAsia="zh-CN"/>
        </w:rPr>
        <w:t>》</w:t>
      </w:r>
      <w:r>
        <w:t>篇：</w:t>
      </w:r>
      <w:r>
        <w:rPr>
          <w:rFonts w:hint="eastAsia" w:eastAsia="宋体"/>
          <w:lang w:eastAsia="zh-CN"/>
        </w:rPr>
        <w:t>“</w:t>
      </w:r>
      <w:r>
        <w:t>憯憯日瘁。</w:t>
      </w:r>
      <w:r>
        <w:rPr>
          <w:rFonts w:hint="eastAsia" w:eastAsia="宋体"/>
          <w:lang w:eastAsia="zh-CN"/>
        </w:rPr>
        <w:t>”</w:t>
      </w:r>
      <w:r>
        <w:t>瘁與悴通。</w:t>
      </w:r>
      <w:r>
        <w:rPr>
          <w:rFonts w:hint="eastAsia" w:eastAsia="宋体"/>
          <w:lang w:eastAsia="zh-CN"/>
        </w:rPr>
        <w:t>《</w:t>
      </w:r>
      <w:r>
        <w:t>漢堂邑令費鳳碑</w:t>
      </w:r>
      <w:r>
        <w:rPr>
          <w:rFonts w:hint="eastAsia" w:eastAsia="宋体"/>
          <w:lang w:eastAsia="zh-CN"/>
        </w:rPr>
        <w:t>》</w:t>
      </w:r>
      <w:r>
        <w:t>云：</w:t>
      </w:r>
      <w:r>
        <w:rPr>
          <w:rFonts w:hint="eastAsia" w:eastAsia="宋体"/>
          <w:lang w:eastAsia="zh-CN"/>
        </w:rPr>
        <w:t>“</w:t>
      </w:r>
      <w:r>
        <w:t>黎儀瘁</w:t>
      </w:r>
    </w:p>
    <w:p w14:paraId="1927936C">
      <w:r>
        <w:t>傷，泣涕連漉。</w:t>
      </w:r>
      <w:r>
        <w:rPr>
          <w:rFonts w:hint="eastAsia" w:eastAsia="宋体"/>
          <w:lang w:eastAsia="zh-CN"/>
        </w:rPr>
        <w:t>”</w:t>
      </w:r>
      <w:r>
        <w:t>歸安丁氏升衢云：</w:t>
      </w:r>
      <w:r>
        <w:rPr>
          <w:rFonts w:hint="eastAsia" w:eastAsia="宋体"/>
          <w:lang w:eastAsia="zh-CN"/>
        </w:rPr>
        <w:t>“</w:t>
      </w:r>
      <w:r>
        <w:t>自關而東、汝潁陳楚之間通語也。</w:t>
      </w:r>
      <w:r>
        <w:rPr>
          <w:rFonts w:hint="eastAsia" w:eastAsia="宋体"/>
          <w:lang w:eastAsia="zh-CN"/>
        </w:rPr>
        <w:t>”</w:t>
      </w:r>
      <w:r>
        <w:t>此句首似少一</w:t>
      </w:r>
    </w:p>
    <w:p w14:paraId="50B49188">
      <w:r>
        <w:rPr>
          <w:rFonts w:hint="eastAsia" w:eastAsia="宋体"/>
          <w:lang w:eastAsia="zh-CN"/>
        </w:rPr>
        <w:t>“</w:t>
      </w:r>
      <w:r>
        <w:t>傷</w:t>
      </w:r>
      <w:r>
        <w:rPr>
          <w:rFonts w:hint="eastAsia" w:eastAsia="宋体"/>
          <w:lang w:eastAsia="zh-CN"/>
        </w:rPr>
        <w:t>”</w:t>
      </w:r>
      <w:r>
        <w:t>字。</w:t>
      </w:r>
    </w:p>
    <w:p w14:paraId="11C9305B">
      <w:r>
        <w:t>慎、濟、䁮、惄、溼、桓，憂也。注：</w:t>
      </w:r>
      <w:r>
        <w:rPr>
          <w:rFonts w:hint="eastAsia" w:eastAsia="宋体"/>
          <w:lang w:eastAsia="zh-CN"/>
        </w:rPr>
        <w:t>“</w:t>
      </w:r>
      <w:r>
        <w:t>䁮者，憂而不動也，作念反。</w:t>
      </w:r>
      <w:r>
        <w:rPr>
          <w:rFonts w:hint="eastAsia" w:eastAsia="宋体"/>
          <w:lang w:eastAsia="zh-CN"/>
        </w:rPr>
        <w:t>”</w:t>
      </w:r>
      <w:r>
        <w:t>宋衞或謂之慎，或曰䁮。陳楚</w:t>
      </w:r>
    </w:p>
    <w:p w14:paraId="34F6FDB8">
      <w:r>
        <w:t>或曰溼，或曰濟。自關而西、秦晉之間或曰惄，或曰溼；自關而西、秦晉之間凡志而不得</w:t>
      </w:r>
    </w:p>
    <w:p w14:paraId="3F82BD39">
      <w:r>
        <w:t>欲而不獲、高而有墜、得而中亡謂之溼，注：</w:t>
      </w:r>
      <w:r>
        <w:rPr>
          <w:rFonts w:hint="eastAsia" w:eastAsia="宋体"/>
          <w:lang w:eastAsia="zh-CN"/>
        </w:rPr>
        <w:t>“</w:t>
      </w:r>
      <w:r>
        <w:t>溼者，失意。潛沮之名。</w:t>
      </w:r>
      <w:r>
        <w:rPr>
          <w:rFonts w:hint="eastAsia" w:eastAsia="宋体"/>
          <w:lang w:eastAsia="zh-CN"/>
        </w:rPr>
        <w:t>”</w:t>
      </w:r>
      <w:r>
        <w:t>或謂之惄</w:t>
      </w:r>
    </w:p>
    <w:p w14:paraId="43C95626">
      <w:r>
        <w:rPr>
          <w:rFonts w:hint="eastAsia" w:eastAsia="宋体"/>
          <w:lang w:eastAsia="zh-CN"/>
        </w:rPr>
        <w:t>《</w:t>
      </w:r>
      <w:r>
        <w:t>疏證</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惄，憂也。</w:t>
      </w:r>
      <w:r>
        <w:rPr>
          <w:rFonts w:hint="eastAsia" w:eastAsia="宋体"/>
          <w:lang w:eastAsia="zh-CN"/>
        </w:rPr>
        <w:t>”“</w:t>
      </w:r>
      <w:r>
        <w:t>愵，憂貌。讀與惄同。</w:t>
      </w:r>
      <w:r>
        <w:rPr>
          <w:rFonts w:hint="eastAsia" w:eastAsia="宋体"/>
          <w:lang w:eastAsia="zh-CN"/>
        </w:rPr>
        <w:t>”</w:t>
      </w:r>
      <w:r>
        <w:t>李善注陸機</w:t>
      </w:r>
      <w:r>
        <w:rPr>
          <w:rFonts w:hint="eastAsia" w:eastAsia="宋体"/>
          <w:lang w:eastAsia="zh-CN"/>
        </w:rPr>
        <w:t>《</w:t>
      </w:r>
      <w:r>
        <w:t>贈弟士龍詩</w:t>
      </w:r>
      <w:r>
        <w:rPr>
          <w:rFonts w:hint="eastAsia" w:eastAsia="宋体"/>
          <w:lang w:eastAsia="zh-CN"/>
        </w:rPr>
        <w:t>》</w:t>
      </w:r>
      <w:r>
        <w:t>引</w:t>
      </w:r>
    </w:p>
    <w:p w14:paraId="7CFF35E3">
      <w:r>
        <w:rPr>
          <w:rFonts w:hint="eastAsia" w:eastAsia="宋体"/>
          <w:lang w:eastAsia="zh-CN"/>
        </w:rPr>
        <w:t>《</w:t>
      </w:r>
      <w:r>
        <w:t>方言</w:t>
      </w:r>
      <w:r>
        <w:rPr>
          <w:rFonts w:hint="eastAsia" w:eastAsia="宋体"/>
          <w:lang w:eastAsia="zh-CN"/>
        </w:rPr>
        <w:t>》</w:t>
      </w:r>
      <w:r>
        <w:t>作</w:t>
      </w:r>
      <w:r>
        <w:rPr>
          <w:rFonts w:hint="eastAsia" w:eastAsia="宋体"/>
          <w:lang w:eastAsia="zh-CN"/>
        </w:rPr>
        <w:t>“</w:t>
      </w:r>
      <w:r>
        <w:t>愵，憂也</w:t>
      </w:r>
      <w:r>
        <w:rPr>
          <w:rFonts w:hint="eastAsia" w:eastAsia="宋体"/>
          <w:lang w:eastAsia="zh-CN"/>
        </w:rPr>
        <w:t>”</w:t>
      </w:r>
      <w:r>
        <w:t>。</w:t>
      </w:r>
      <w:r>
        <w:rPr>
          <w:rFonts w:hint="eastAsia" w:eastAsia="宋体"/>
          <w:lang w:eastAsia="zh-CN"/>
        </w:rPr>
        <w:t>《</w:t>
      </w:r>
      <w:r>
        <w:t>荀子</w:t>
      </w:r>
      <w:r>
        <w:rPr>
          <w:rFonts w:hint="eastAsia" w:eastAsia="宋体"/>
          <w:lang w:eastAsia="zh-CN"/>
        </w:rPr>
        <w:t>•</w:t>
      </w:r>
      <w:r>
        <w:t>不苟</w:t>
      </w:r>
      <w:r>
        <w:rPr>
          <w:rFonts w:hint="eastAsia" w:eastAsia="宋体"/>
          <w:lang w:eastAsia="zh-CN"/>
        </w:rPr>
        <w:t>》</w:t>
      </w:r>
      <w:r>
        <w:t>篇：</w:t>
      </w:r>
      <w:r>
        <w:rPr>
          <w:rFonts w:hint="eastAsia" w:eastAsia="宋体"/>
          <w:lang w:eastAsia="zh-CN"/>
        </w:rPr>
        <w:t>“</w:t>
      </w:r>
      <w:r>
        <w:t>小人通則驕而偏，窮則棄而儑。</w:t>
      </w:r>
      <w:r>
        <w:rPr>
          <w:rFonts w:hint="eastAsia" w:eastAsia="宋体"/>
          <w:lang w:eastAsia="zh-CN"/>
        </w:rPr>
        <w:t>”</w:t>
      </w:r>
      <w:r>
        <w:t>楊倞注云：</w:t>
      </w:r>
      <w:r>
        <w:rPr>
          <w:rFonts w:hint="eastAsia" w:eastAsia="宋体"/>
          <w:lang w:eastAsia="zh-CN"/>
        </w:rPr>
        <w:t>“</w:t>
      </w:r>
      <w:r>
        <w:t>儑</w:t>
      </w:r>
    </w:p>
    <w:p w14:paraId="073B6998">
      <w:r>
        <w:t>當爲濕。</w:t>
      </w:r>
      <w:r>
        <w:rPr>
          <w:rFonts w:hint="eastAsia" w:eastAsia="宋体"/>
          <w:lang w:eastAsia="zh-CN"/>
        </w:rPr>
        <w:t>”</w:t>
      </w:r>
      <w:r>
        <w:t>引</w:t>
      </w:r>
      <w:r>
        <w:rPr>
          <w:rFonts w:hint="eastAsia" w:eastAsia="宋体"/>
          <w:lang w:eastAsia="zh-CN"/>
        </w:rPr>
        <w:t>《</w:t>
      </w:r>
      <w:r>
        <w:t>方言</w:t>
      </w:r>
      <w:r>
        <w:rPr>
          <w:rFonts w:hint="eastAsia" w:eastAsia="宋体"/>
          <w:lang w:eastAsia="zh-CN"/>
        </w:rPr>
        <w:t>》“</w:t>
      </w:r>
      <w:r>
        <w:t>濕，憂也</w:t>
      </w:r>
      <w:r>
        <w:rPr>
          <w:rFonts w:hint="eastAsia" w:eastAsia="宋体"/>
          <w:lang w:eastAsia="zh-CN"/>
        </w:rPr>
        <w:t>”</w:t>
      </w:r>
      <w:r>
        <w:t>。濕與溼通。</w:t>
      </w:r>
      <w:r>
        <w:rPr>
          <w:rFonts w:hint="eastAsia" w:eastAsia="宋体"/>
          <w:lang w:eastAsia="zh-CN"/>
        </w:rPr>
        <w:t>《</w:t>
      </w:r>
      <w:r>
        <w:t>廣雅</w:t>
      </w:r>
      <w:r>
        <w:rPr>
          <w:rFonts w:hint="eastAsia" w:eastAsia="宋体"/>
          <w:lang w:eastAsia="zh-CN"/>
        </w:rPr>
        <w:t>》</w:t>
      </w:r>
      <w:r>
        <w:t>：</w:t>
      </w:r>
      <w:r>
        <w:rPr>
          <w:rFonts w:hint="eastAsia" w:eastAsia="宋体"/>
          <w:lang w:eastAsia="zh-CN"/>
        </w:rPr>
        <w:t>“</w:t>
      </w:r>
      <w:r>
        <w:t>桓、慎、䁮、濟、惄、溼，憂也。</w:t>
      </w:r>
      <w:r>
        <w:rPr>
          <w:rFonts w:hint="eastAsia" w:eastAsia="宋体"/>
          <w:lang w:eastAsia="zh-CN"/>
        </w:rPr>
        <w:t>”</w:t>
      </w:r>
      <w:r>
        <w:t>義</w:t>
      </w:r>
    </w:p>
    <w:p w14:paraId="7DDE64B8">
      <w:r>
        <w:t>本此。</w:t>
      </w:r>
    </w:p>
    <w:p w14:paraId="740D681E">
      <w:r>
        <w:t>【第247页】</w:t>
      </w:r>
    </w:p>
    <w:p w14:paraId="6264D646">
      <w:r>
        <w:t>謹案：</w:t>
      </w:r>
      <w:r>
        <w:rPr>
          <w:rFonts w:hint="eastAsia" w:eastAsia="宋体"/>
          <w:lang w:eastAsia="zh-CN"/>
        </w:rPr>
        <w:t>《</w:t>
      </w:r>
      <w:r>
        <w:t>楚辭</w:t>
      </w:r>
      <w:r>
        <w:rPr>
          <w:rFonts w:hint="eastAsia" w:eastAsia="宋体"/>
          <w:lang w:eastAsia="zh-CN"/>
        </w:rPr>
        <w:t>•</w:t>
      </w:r>
      <w:r>
        <w:t>七諫</w:t>
      </w:r>
      <w:r>
        <w:rPr>
          <w:rFonts w:hint="eastAsia" w:eastAsia="宋体"/>
          <w:lang w:eastAsia="zh-CN"/>
        </w:rPr>
        <w:t>》</w:t>
      </w:r>
      <w:r>
        <w:t>：</w:t>
      </w:r>
      <w:r>
        <w:rPr>
          <w:rFonts w:hint="eastAsia" w:eastAsia="宋体"/>
          <w:lang w:eastAsia="zh-CN"/>
        </w:rPr>
        <w:t>“</w:t>
      </w:r>
      <w:r>
        <w:t>哀子胥之慎事。</w:t>
      </w:r>
      <w:r>
        <w:rPr>
          <w:rFonts w:hint="eastAsia" w:eastAsia="宋体"/>
          <w:lang w:eastAsia="zh-CN"/>
        </w:rPr>
        <w:t>”</w:t>
      </w:r>
      <w:r>
        <w:t>王注云：</w:t>
      </w:r>
      <w:r>
        <w:rPr>
          <w:rFonts w:hint="eastAsia" w:eastAsia="宋体"/>
          <w:lang w:eastAsia="zh-CN"/>
        </w:rPr>
        <w:t>“</w:t>
      </w:r>
      <w:r>
        <w:t>子胥臨死曰：</w:t>
      </w:r>
      <w:r>
        <w:rPr>
          <w:rFonts w:hint="eastAsia" w:eastAsia="宋体"/>
          <w:lang w:eastAsia="zh-CN"/>
        </w:rPr>
        <w:t>‘</w:t>
      </w:r>
      <w:r>
        <w:t>抉吾兩目，置吴</w:t>
      </w:r>
    </w:p>
    <w:p w14:paraId="156D7FE2">
      <w:r>
        <w:t>東門，以觀越兵之入也。</w:t>
      </w:r>
      <w:r>
        <w:rPr>
          <w:rFonts w:hint="eastAsia" w:eastAsia="宋体"/>
          <w:lang w:eastAsia="zh-CN"/>
        </w:rPr>
        <w:t>’</w:t>
      </w:r>
      <w:r>
        <w:t>死不忘國，故言慎事。</w:t>
      </w:r>
      <w:r>
        <w:rPr>
          <w:rFonts w:hint="eastAsia" w:eastAsia="宋体"/>
          <w:lang w:eastAsia="zh-CN"/>
        </w:rPr>
        <w:t>”</w:t>
      </w:r>
      <w:r>
        <w:t>據此，則慎事者，憂事也。</w:t>
      </w:r>
      <w:r>
        <w:rPr>
          <w:rFonts w:hint="eastAsia" w:eastAsia="宋体"/>
          <w:lang w:eastAsia="zh-CN"/>
        </w:rPr>
        <w:t>《</w:t>
      </w:r>
      <w:r>
        <w:t>廣雅</w:t>
      </w:r>
      <w:r>
        <w:rPr>
          <w:rFonts w:hint="eastAsia" w:eastAsia="宋体"/>
          <w:lang w:eastAsia="zh-CN"/>
        </w:rPr>
        <w:t>》</w:t>
      </w:r>
      <w:r>
        <w:t>：</w:t>
      </w:r>
      <w:r>
        <w:rPr>
          <w:rFonts w:hint="eastAsia" w:eastAsia="宋体"/>
          <w:lang w:eastAsia="zh-CN"/>
        </w:rPr>
        <w:t>“</w:t>
      </w:r>
      <w:r>
        <w:t>懠，愁</w:t>
      </w:r>
    </w:p>
    <w:p w14:paraId="1654BD65">
      <w:r>
        <w:t>也。</w:t>
      </w:r>
      <w:r>
        <w:rPr>
          <w:rFonts w:hint="eastAsia" w:eastAsia="宋体"/>
          <w:lang w:eastAsia="zh-CN"/>
        </w:rPr>
        <w:t>”</w:t>
      </w:r>
      <w:r>
        <w:t>曹憲音在細反。懠與濟聲近義同。盧云：</w:t>
      </w:r>
      <w:r>
        <w:rPr>
          <w:rFonts w:hint="eastAsia" w:eastAsia="宋体"/>
          <w:lang w:eastAsia="zh-CN"/>
        </w:rPr>
        <w:t>“</w:t>
      </w:r>
      <w:r>
        <w:t>濟者，憂其不濟也。古人語每有相反</w:t>
      </w:r>
    </w:p>
    <w:p w14:paraId="2536B11E">
      <w:r>
        <w:t>者。</w:t>
      </w:r>
      <w:r>
        <w:rPr>
          <w:rFonts w:hint="eastAsia" w:eastAsia="宋体"/>
          <w:lang w:eastAsia="zh-CN"/>
        </w:rPr>
        <w:t>”</w:t>
      </w:r>
      <w:r>
        <w:t>念孙案：若取相反之義，則當謂</w:t>
      </w:r>
      <w:r>
        <w:rPr>
          <w:rFonts w:hint="eastAsia" w:eastAsia="宋体"/>
          <w:lang w:eastAsia="zh-CN"/>
        </w:rPr>
        <w:t>“</w:t>
      </w:r>
      <w:r>
        <w:t>不濟爲濟</w:t>
      </w:r>
      <w:r>
        <w:rPr>
          <w:rFonts w:hint="eastAsia" w:eastAsia="宋体"/>
          <w:lang w:eastAsia="zh-CN"/>
        </w:rPr>
        <w:t>”</w:t>
      </w:r>
      <w:r>
        <w:t>，不當謂</w:t>
      </w:r>
      <w:r>
        <w:rPr>
          <w:rFonts w:hint="eastAsia" w:eastAsia="宋体"/>
          <w:lang w:eastAsia="zh-CN"/>
        </w:rPr>
        <w:t>“</w:t>
      </w:r>
      <w:r>
        <w:t>憂爲濟</w:t>
      </w:r>
      <w:r>
        <w:rPr>
          <w:rFonts w:hint="eastAsia" w:eastAsia="宋体"/>
          <w:lang w:eastAsia="zh-CN"/>
        </w:rPr>
        <w:t>”</w:t>
      </w:r>
      <w:r>
        <w:t>，憂與濟豈語之相反者</w:t>
      </w:r>
    </w:p>
    <w:p w14:paraId="2B2B771E">
      <w:r>
        <w:t>乎？此曲爲之説而終不可通也。䁮，</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並音潛，䁮之言潛也。郭云</w:t>
      </w:r>
      <w:r>
        <w:rPr>
          <w:rFonts w:hint="eastAsia" w:eastAsia="宋体"/>
          <w:lang w:eastAsia="zh-CN"/>
        </w:rPr>
        <w:t>“</w:t>
      </w:r>
      <w:r>
        <w:t>失意潛</w:t>
      </w:r>
    </w:p>
    <w:p w14:paraId="4D4140AF">
      <w:r>
        <w:t>沮</w:t>
      </w:r>
      <w:r>
        <w:rPr>
          <w:rFonts w:hint="eastAsia" w:eastAsia="宋体"/>
          <w:lang w:eastAsia="zh-CN"/>
        </w:rPr>
        <w:t>”</w:t>
      </w:r>
      <w:r>
        <w:t>是也。</w:t>
      </w:r>
      <w:r>
        <w:rPr>
          <w:rFonts w:hint="eastAsia" w:eastAsia="宋体"/>
          <w:lang w:eastAsia="zh-CN"/>
        </w:rPr>
        <w:t>《</w:t>
      </w:r>
      <w:r>
        <w:t>爾雅</w:t>
      </w:r>
      <w:r>
        <w:rPr>
          <w:rFonts w:hint="eastAsia" w:eastAsia="宋体"/>
          <w:lang w:eastAsia="zh-CN"/>
        </w:rPr>
        <w:t>》</w:t>
      </w:r>
      <w:r>
        <w:t>：</w:t>
      </w:r>
      <w:r>
        <w:rPr>
          <w:rFonts w:hint="eastAsia" w:eastAsia="宋体"/>
          <w:lang w:eastAsia="zh-CN"/>
        </w:rPr>
        <w:t>“</w:t>
      </w:r>
      <w:r>
        <w:t>慘，憂也。</w:t>
      </w:r>
      <w:r>
        <w:rPr>
          <w:rFonts w:hint="eastAsia" w:eastAsia="宋体"/>
          <w:lang w:eastAsia="zh-CN"/>
        </w:rPr>
        <w:t>”</w:t>
      </w:r>
      <w:r>
        <w:t>慘與䁮亦聲近義同。</w:t>
      </w:r>
      <w:r>
        <w:rPr>
          <w:rFonts w:hint="eastAsia" w:eastAsia="宋体"/>
          <w:lang w:eastAsia="zh-CN"/>
        </w:rPr>
        <w:t>《</w:t>
      </w:r>
      <w:r>
        <w:t>小雅。小弁</w:t>
      </w:r>
      <w:r>
        <w:rPr>
          <w:rFonts w:hint="eastAsia" w:eastAsia="宋体"/>
          <w:lang w:eastAsia="zh-CN"/>
        </w:rPr>
        <w:t>》</w:t>
      </w:r>
      <w:r>
        <w:t>篇：</w:t>
      </w:r>
      <w:r>
        <w:rPr>
          <w:rFonts w:hint="eastAsia" w:eastAsia="宋体"/>
          <w:lang w:eastAsia="zh-CN"/>
        </w:rPr>
        <w:t>“</w:t>
      </w:r>
      <w:r>
        <w:t>我心憂傷，惄焉如</w:t>
      </w:r>
    </w:p>
    <w:p w14:paraId="3F48F8B4">
      <w:r>
        <w:t>擣。</w:t>
      </w:r>
      <w:r>
        <w:rPr>
          <w:rFonts w:hint="eastAsia" w:eastAsia="宋体"/>
          <w:lang w:eastAsia="zh-CN"/>
        </w:rPr>
        <w:t>”</w:t>
      </w:r>
      <w:r>
        <w:t>是惄爲憂也。</w:t>
      </w:r>
      <w:r>
        <w:rPr>
          <w:rFonts w:hint="eastAsia" w:eastAsia="宋体"/>
          <w:lang w:eastAsia="zh-CN"/>
        </w:rPr>
        <w:t>《</w:t>
      </w:r>
      <w:r>
        <w:t>文選。洞簫賦</w:t>
      </w:r>
      <w:r>
        <w:rPr>
          <w:rFonts w:hint="eastAsia" w:eastAsia="宋体"/>
          <w:lang w:eastAsia="zh-CN"/>
        </w:rPr>
        <w:t>》</w:t>
      </w:r>
      <w:r>
        <w:t>：</w:t>
      </w:r>
      <w:r>
        <w:rPr>
          <w:rFonts w:hint="eastAsia" w:eastAsia="宋体"/>
          <w:lang w:eastAsia="zh-CN"/>
        </w:rPr>
        <w:t>“</w:t>
      </w:r>
      <w:r>
        <w:t>憤伊鬱而酷熙。</w:t>
      </w:r>
      <w:r>
        <w:rPr>
          <w:rFonts w:hint="eastAsia" w:eastAsia="宋体"/>
          <w:lang w:eastAsia="zh-CN"/>
        </w:rPr>
        <w:t>”</w:t>
      </w:r>
      <w:r>
        <w:t>李善注引</w:t>
      </w:r>
      <w:r>
        <w:rPr>
          <w:rFonts w:hint="eastAsia" w:eastAsia="宋体"/>
          <w:lang w:eastAsia="zh-CN"/>
        </w:rPr>
        <w:t>《</w:t>
      </w:r>
      <w:r>
        <w:t>蒼頡篇</w:t>
      </w:r>
      <w:r>
        <w:rPr>
          <w:rFonts w:hint="eastAsia" w:eastAsia="宋体"/>
          <w:lang w:eastAsia="zh-CN"/>
        </w:rPr>
        <w:t>》</w:t>
      </w:r>
      <w:r>
        <w:t>云：</w:t>
      </w:r>
      <w:r>
        <w:rPr>
          <w:rFonts w:hint="eastAsia" w:eastAsia="宋体"/>
          <w:lang w:eastAsia="zh-CN"/>
        </w:rPr>
        <w:t>“</w:t>
      </w:r>
      <w:r>
        <w:t>熙，憂</w:t>
      </w:r>
    </w:p>
    <w:p w14:paraId="5FA4AE88">
      <w:r>
        <w:t>貌。</w:t>
      </w:r>
      <w:r>
        <w:rPr>
          <w:rFonts w:hint="eastAsia" w:eastAsia="宋体"/>
          <w:lang w:eastAsia="zh-CN"/>
        </w:rPr>
        <w:t>”《</w:t>
      </w:r>
      <w:r>
        <w:t>玉篇</w:t>
      </w:r>
      <w:r>
        <w:rPr>
          <w:rFonts w:hint="eastAsia" w:eastAsia="宋体"/>
          <w:lang w:eastAsia="zh-CN"/>
        </w:rPr>
        <w:t>》</w:t>
      </w:r>
      <w:r>
        <w:t>音奴旳切，熙與惄同。上文云</w:t>
      </w:r>
      <w:r>
        <w:rPr>
          <w:rFonts w:hint="eastAsia" w:eastAsia="宋体"/>
          <w:lang w:eastAsia="zh-CN"/>
        </w:rPr>
        <w:t>“</w:t>
      </w:r>
      <w:r>
        <w:t>惄，傷也</w:t>
      </w:r>
      <w:r>
        <w:rPr>
          <w:rFonts w:hint="eastAsia" w:eastAsia="宋体"/>
          <w:lang w:eastAsia="zh-CN"/>
        </w:rPr>
        <w:t>”</w:t>
      </w:r>
      <w:r>
        <w:t>。</w:t>
      </w:r>
      <w:r>
        <w:rPr>
          <w:rFonts w:hint="eastAsia" w:eastAsia="宋体"/>
          <w:lang w:eastAsia="zh-CN"/>
        </w:rPr>
        <w:t>《</w:t>
      </w:r>
      <w:r>
        <w:t>爾雅</w:t>
      </w:r>
      <w:r>
        <w:rPr>
          <w:rFonts w:hint="eastAsia" w:eastAsia="宋体"/>
          <w:lang w:eastAsia="zh-CN"/>
        </w:rPr>
        <w:t>》</w:t>
      </w:r>
      <w:r>
        <w:t>云：</w:t>
      </w:r>
      <w:r>
        <w:rPr>
          <w:rFonts w:hint="eastAsia" w:eastAsia="宋体"/>
          <w:lang w:eastAsia="zh-CN"/>
        </w:rPr>
        <w:t>“</w:t>
      </w:r>
      <w:r>
        <w:t>惄，思也。</w:t>
      </w:r>
      <w:r>
        <w:rPr>
          <w:rFonts w:hint="eastAsia" w:eastAsia="宋体"/>
          <w:lang w:eastAsia="zh-CN"/>
        </w:rPr>
        <w:t>”</w:t>
      </w:r>
      <w:r>
        <w:t>舍人注：</w:t>
      </w:r>
    </w:p>
    <w:p w14:paraId="50894147">
      <w:r>
        <w:rPr>
          <w:rFonts w:hint="eastAsia" w:eastAsia="宋体"/>
          <w:lang w:eastAsia="zh-CN"/>
        </w:rPr>
        <w:t>“</w:t>
      </w:r>
      <w:r>
        <w:t>志而不得之思也。</w:t>
      </w:r>
      <w:r>
        <w:rPr>
          <w:rFonts w:hint="eastAsia" w:eastAsia="宋体"/>
          <w:lang w:eastAsia="zh-CN"/>
        </w:rPr>
        <w:t>”</w:t>
      </w:r>
      <w:r>
        <w:t>思謂憂思也。故</w:t>
      </w:r>
      <w:r>
        <w:rPr>
          <w:rFonts w:hint="eastAsia" w:eastAsia="宋体"/>
          <w:lang w:eastAsia="zh-CN"/>
        </w:rPr>
        <w:t>《</w:t>
      </w:r>
      <w:r>
        <w:t>爾雅</w:t>
      </w:r>
      <w:r>
        <w:rPr>
          <w:rFonts w:hint="eastAsia" w:eastAsia="宋体"/>
          <w:lang w:eastAsia="zh-CN"/>
        </w:rPr>
        <w:t>》</w:t>
      </w:r>
      <w:r>
        <w:t>云：</w:t>
      </w:r>
      <w:r>
        <w:rPr>
          <w:rFonts w:hint="eastAsia" w:eastAsia="宋体"/>
          <w:lang w:eastAsia="zh-CN"/>
        </w:rPr>
        <w:t>“</w:t>
      </w:r>
      <w:r>
        <w:t>憂，思也。</w:t>
      </w:r>
      <w:r>
        <w:rPr>
          <w:rFonts w:hint="eastAsia" w:eastAsia="宋体"/>
          <w:lang w:eastAsia="zh-CN"/>
        </w:rPr>
        <w:t>”</w:t>
      </w:r>
      <w:r>
        <w:t>舍人以</w:t>
      </w:r>
      <w:r>
        <w:rPr>
          <w:rFonts w:hint="eastAsia" w:eastAsia="宋体"/>
          <w:lang w:eastAsia="zh-CN"/>
        </w:rPr>
        <w:t>“</w:t>
      </w:r>
      <w:r>
        <w:t>志而不得</w:t>
      </w:r>
      <w:r>
        <w:rPr>
          <w:rFonts w:hint="eastAsia" w:eastAsia="宋体"/>
          <w:lang w:eastAsia="zh-CN"/>
        </w:rPr>
        <w:t>”</w:t>
      </w:r>
      <w:r>
        <w:t>釋惄字</w:t>
      </w:r>
    </w:p>
    <w:p w14:paraId="12643050">
      <w:r>
        <w:t>正與</w:t>
      </w:r>
      <w:r>
        <w:rPr>
          <w:rFonts w:hint="eastAsia" w:eastAsia="宋体"/>
          <w:lang w:eastAsia="zh-CN"/>
        </w:rPr>
        <w:t>《</w:t>
      </w:r>
      <w:r>
        <w:t>方言</w:t>
      </w:r>
      <w:r>
        <w:rPr>
          <w:rFonts w:hint="eastAsia" w:eastAsia="宋体"/>
          <w:lang w:eastAsia="zh-CN"/>
        </w:rPr>
        <w:t>》</w:t>
      </w:r>
      <w:r>
        <w:t>同。卷十二云：</w:t>
      </w:r>
      <w:r>
        <w:rPr>
          <w:rFonts w:hint="eastAsia" w:eastAsia="宋体"/>
          <w:lang w:eastAsia="zh-CN"/>
        </w:rPr>
        <w:t>“</w:t>
      </w:r>
      <w:r>
        <w:t>惄，悵也。</w:t>
      </w:r>
      <w:r>
        <w:rPr>
          <w:rFonts w:hint="eastAsia" w:eastAsia="宋体"/>
          <w:lang w:eastAsia="zh-CN"/>
        </w:rPr>
        <w:t>”《</w:t>
      </w:r>
      <w:r>
        <w:t>玉篇</w:t>
      </w:r>
      <w:r>
        <w:rPr>
          <w:rFonts w:hint="eastAsia" w:eastAsia="宋体"/>
          <w:lang w:eastAsia="zh-CN"/>
        </w:rPr>
        <w:t>》</w:t>
      </w:r>
      <w:r>
        <w:t>：</w:t>
      </w:r>
      <w:r>
        <w:rPr>
          <w:rFonts w:hint="eastAsia" w:eastAsia="宋体"/>
          <w:lang w:eastAsia="zh-CN"/>
        </w:rPr>
        <w:t>“</w:t>
      </w:r>
      <w:r>
        <w:t>惆悵，失志也。</w:t>
      </w:r>
      <w:r>
        <w:rPr>
          <w:rFonts w:hint="eastAsia" w:eastAsia="宋体"/>
          <w:lang w:eastAsia="zh-CN"/>
        </w:rPr>
        <w:t>”</w:t>
      </w:r>
      <w:r>
        <w:t>此正所謂</w:t>
      </w:r>
      <w:r>
        <w:rPr>
          <w:rFonts w:hint="eastAsia" w:eastAsia="宋体"/>
          <w:lang w:eastAsia="zh-CN"/>
        </w:rPr>
        <w:t>“</w:t>
      </w:r>
      <w:r>
        <w:t>志而不得</w:t>
      </w:r>
    </w:p>
    <w:p w14:paraId="57A64601">
      <w:r>
        <w:t>欲而不獲、高而有墜、得而中亡</w:t>
      </w:r>
      <w:r>
        <w:rPr>
          <w:rFonts w:hint="eastAsia" w:eastAsia="宋体"/>
          <w:lang w:eastAsia="zh-CN"/>
        </w:rPr>
        <w:t>”</w:t>
      </w:r>
      <w:r>
        <w:t>謂之惄也</w:t>
      </w:r>
    </w:p>
    <w:p w14:paraId="5D45C22D">
      <w:pPr>
        <w:rPr>
          <w:rFonts w:hint="eastAsia" w:eastAsia="宋体"/>
          <w:lang w:eastAsia="zh-CN"/>
        </w:rPr>
      </w:pPr>
      <w:r>
        <w:t>鬱悠、懷、惄、惟、慮、願、念、靖、慎，思也。晉宋衞魯之間謂之鬱悠。注：</w:t>
      </w:r>
      <w:r>
        <w:rPr>
          <w:rFonts w:hint="eastAsia" w:eastAsia="宋体"/>
          <w:lang w:eastAsia="zh-CN"/>
        </w:rPr>
        <w:t>“</w:t>
      </w:r>
      <w:r>
        <w:t>鬱悠猶鬱陶也。</w:t>
      </w:r>
      <w:r>
        <w:rPr>
          <w:rFonts w:hint="eastAsia" w:eastAsia="宋体"/>
          <w:lang w:eastAsia="zh-CN"/>
        </w:rPr>
        <w:t>”</w:t>
      </w:r>
    </w:p>
    <w:p w14:paraId="105E04B1">
      <w:r>
        <w:t>惟，凡思也。慮，謀思也。願，欲思也。念，常思也。東齊海岱之間曰靖，注：</w:t>
      </w:r>
      <w:r>
        <w:rPr>
          <w:rFonts w:hint="eastAsia" w:eastAsia="宋体"/>
          <w:lang w:eastAsia="zh-CN"/>
        </w:rPr>
        <w:t>“</w:t>
      </w:r>
      <w:r>
        <w:t>岱＄太山。</w:t>
      </w:r>
      <w:r>
        <w:rPr>
          <w:rFonts w:hint="eastAsia" w:eastAsia="宋体"/>
          <w:lang w:eastAsia="zh-CN"/>
        </w:rPr>
        <w:t>”</w:t>
      </w:r>
      <w:r>
        <w:t>秦</w:t>
      </w:r>
    </w:p>
    <w:p w14:paraId="325087FE">
      <w:r>
        <w:t>晉或曰慎。凡思之貌亦曰慎＄注：</w:t>
      </w:r>
      <w:r>
        <w:rPr>
          <w:rFonts w:hint="eastAsia" w:eastAsia="宋体"/>
          <w:lang w:eastAsia="zh-CN"/>
        </w:rPr>
        <w:t>“</w:t>
      </w:r>
      <w:r>
        <w:t>謂感思者之容。</w:t>
      </w:r>
      <w:r>
        <w:rPr>
          <w:rFonts w:hint="eastAsia" w:eastAsia="宋体"/>
          <w:lang w:eastAsia="zh-CN"/>
        </w:rPr>
        <w:t>”</w:t>
      </w:r>
      <w:r>
        <w:t>或曰惄。r九</w:t>
      </w:r>
    </w:p>
    <w:p w14:paraId="0D5578DC">
      <w:r>
        <w:t>【第248页】</w:t>
      </w:r>
    </w:p>
    <w:p w14:paraId="3B3CCB6E">
      <w:r>
        <w:rPr>
          <w:rFonts w:hint="eastAsia" w:eastAsia="宋体"/>
          <w:lang w:eastAsia="zh-CN"/>
        </w:rPr>
        <w:t>《</w:t>
      </w:r>
      <w:r>
        <w:t>疏證</w:t>
      </w:r>
      <w:r>
        <w:rPr>
          <w:rFonts w:hint="eastAsia" w:eastAsia="宋体"/>
          <w:lang w:eastAsia="zh-CN"/>
        </w:rPr>
        <w:t>》</w:t>
      </w:r>
      <w:r>
        <w:t>：</w:t>
      </w:r>
      <w:r>
        <w:rPr>
          <w:rFonts w:hint="eastAsia" w:eastAsia="宋体"/>
          <w:lang w:eastAsia="zh-CN"/>
        </w:rPr>
        <w:t>《</w:t>
      </w:r>
      <w:r>
        <w:t>爾雅</w:t>
      </w:r>
      <w:r>
        <w:rPr>
          <w:rFonts w:hint="eastAsia" w:eastAsia="宋体"/>
          <w:lang w:eastAsia="zh-CN"/>
        </w:rPr>
        <w:t>•</w:t>
      </w:r>
      <w:r>
        <w:t>釋詁</w:t>
      </w:r>
      <w:r>
        <w:rPr>
          <w:rFonts w:hint="eastAsia" w:eastAsia="宋体"/>
          <w:lang w:eastAsia="zh-CN"/>
        </w:rPr>
        <w:t>》</w:t>
      </w:r>
      <w:r>
        <w:t>：</w:t>
      </w:r>
      <w:r>
        <w:rPr>
          <w:rFonts w:hint="eastAsia" w:eastAsia="宋体"/>
          <w:lang w:eastAsia="zh-CN"/>
        </w:rPr>
        <w:t>“</w:t>
      </w:r>
      <w:r>
        <w:t>懷、惟、慮、願、念、惄，思也。</w:t>
      </w:r>
      <w:r>
        <w:rPr>
          <w:rFonts w:hint="eastAsia" w:eastAsia="宋体"/>
          <w:lang w:eastAsia="zh-CN"/>
        </w:rPr>
        <w:t>”《</w:t>
      </w:r>
      <w:r>
        <w:t>説文</w:t>
      </w:r>
      <w:r>
        <w:rPr>
          <w:rFonts w:hint="eastAsia" w:eastAsia="宋体"/>
          <w:lang w:eastAsia="zh-CN"/>
        </w:rPr>
        <w:t>》</w:t>
      </w:r>
      <w:r>
        <w:t>：</w:t>
      </w:r>
      <w:r>
        <w:rPr>
          <w:rFonts w:hint="eastAsia" w:eastAsia="宋体"/>
          <w:lang w:eastAsia="zh-CN"/>
        </w:rPr>
        <w:t>“</w:t>
      </w:r>
      <w:r>
        <w:t>惟，凡思也。</w:t>
      </w:r>
      <w:r>
        <w:rPr>
          <w:rFonts w:hint="eastAsia" w:eastAsia="宋体"/>
          <w:lang w:eastAsia="zh-CN"/>
        </w:rPr>
        <w:t>”“</w:t>
      </w:r>
      <w:r>
        <w:t>慮</w:t>
      </w:r>
    </w:p>
    <w:p w14:paraId="672D1028">
      <w:r>
        <w:t>謀思也。</w:t>
      </w:r>
      <w:r>
        <w:rPr>
          <w:rFonts w:hint="eastAsia" w:eastAsia="宋体"/>
          <w:lang w:eastAsia="zh-CN"/>
        </w:rPr>
        <w:t>”“</w:t>
      </w:r>
      <w:r>
        <w:t>念，常思也。</w:t>
      </w:r>
      <w:r>
        <w:rPr>
          <w:rFonts w:hint="eastAsia" w:eastAsia="宋体"/>
          <w:lang w:eastAsia="zh-CN"/>
        </w:rPr>
        <w:t>”</w:t>
      </w:r>
      <w:r>
        <w:t>即取爲字之正訓。張衡</w:t>
      </w:r>
      <w:r>
        <w:rPr>
          <w:rFonts w:hint="eastAsia" w:eastAsia="宋体"/>
          <w:lang w:eastAsia="zh-CN"/>
        </w:rPr>
        <w:t>《</w:t>
      </w:r>
      <w:r>
        <w:t>思玄賦</w:t>
      </w:r>
      <w:r>
        <w:rPr>
          <w:rFonts w:hint="eastAsia" w:eastAsia="宋体"/>
          <w:lang w:eastAsia="zh-CN"/>
        </w:rPr>
        <w:t>》</w:t>
      </w:r>
      <w:r>
        <w:t>：</w:t>
      </w:r>
      <w:r>
        <w:rPr>
          <w:rFonts w:hint="eastAsia" w:eastAsia="宋体"/>
          <w:lang w:eastAsia="zh-CN"/>
        </w:rPr>
        <w:t>“</w:t>
      </w:r>
      <w:r>
        <w:t>潛服膺以永靖兮。</w:t>
      </w:r>
      <w:r>
        <w:rPr>
          <w:rFonts w:hint="eastAsia" w:eastAsia="宋体"/>
          <w:lang w:eastAsia="zh-CN"/>
        </w:rPr>
        <w:t>”</w:t>
      </w:r>
      <w:r>
        <w:t>李善注</w:t>
      </w:r>
    </w:p>
    <w:p w14:paraId="56F75203">
      <w:r>
        <w:t>云：</w:t>
      </w:r>
      <w:r>
        <w:rPr>
          <w:rFonts w:hint="eastAsia" w:eastAsia="宋体"/>
          <w:lang w:eastAsia="zh-CN"/>
        </w:rPr>
        <w:t>“《</w:t>
      </w:r>
      <w:r>
        <w:t>方言</w:t>
      </w:r>
      <w:r>
        <w:rPr>
          <w:rFonts w:hint="eastAsia" w:eastAsia="宋体"/>
          <w:lang w:eastAsia="zh-CN"/>
        </w:rPr>
        <w:t>》</w:t>
      </w:r>
      <w:r>
        <w:t>：</w:t>
      </w:r>
      <w:r>
        <w:rPr>
          <w:rFonts w:hint="eastAsia" w:eastAsia="宋体"/>
          <w:lang w:eastAsia="zh-CN"/>
        </w:rPr>
        <w:t>‘</w:t>
      </w:r>
      <w:r>
        <w:t>靖，思也。</w:t>
      </w:r>
      <w:r>
        <w:rPr>
          <w:rFonts w:hint="eastAsia" w:eastAsia="宋体"/>
          <w:lang w:eastAsia="zh-CN"/>
        </w:rPr>
        <w:t>’”《</w:t>
      </w:r>
      <w:r>
        <w:t>廣雅</w:t>
      </w:r>
      <w:r>
        <w:rPr>
          <w:rFonts w:hint="eastAsia" w:eastAsia="宋体"/>
          <w:lang w:eastAsia="zh-CN"/>
        </w:rPr>
        <w:t>》</w:t>
      </w:r>
      <w:r>
        <w:t>：</w:t>
      </w:r>
      <w:r>
        <w:rPr>
          <w:rFonts w:hint="eastAsia" w:eastAsia="宋体"/>
          <w:lang w:eastAsia="zh-CN"/>
        </w:rPr>
        <w:t>“</w:t>
      </w:r>
      <w:r>
        <w:t>鬱悠、慎、靖，思也。</w:t>
      </w:r>
      <w:r>
        <w:rPr>
          <w:rFonts w:hint="eastAsia" w:eastAsia="宋体"/>
          <w:lang w:eastAsia="zh-CN"/>
        </w:rPr>
        <w:t>”</w:t>
      </w:r>
      <w:r>
        <w:t>義本此</w:t>
      </w:r>
    </w:p>
    <w:p w14:paraId="0B8CF77E">
      <w:r>
        <w:t>謹案：郭注：</w:t>
      </w:r>
      <w:r>
        <w:rPr>
          <w:rFonts w:hint="eastAsia" w:eastAsia="宋体"/>
          <w:lang w:eastAsia="zh-CN"/>
        </w:rPr>
        <w:t>“</w:t>
      </w:r>
      <w:r>
        <w:t>鬱悠猶鬱陶也。</w:t>
      </w:r>
      <w:r>
        <w:rPr>
          <w:rFonts w:hint="eastAsia" w:eastAsia="宋体"/>
          <w:lang w:eastAsia="zh-CN"/>
        </w:rPr>
        <w:t>”</w:t>
      </w:r>
      <w:r>
        <w:t>陶讀如皋陶之陶。鬱悠、鬱陶古同聲，經典相承讀陶</w:t>
      </w:r>
    </w:p>
    <w:p w14:paraId="174D203D">
      <w:r>
        <w:t>如陶冶之陶，失之也。</w:t>
      </w:r>
      <w:r>
        <w:rPr>
          <w:rFonts w:hint="eastAsia" w:eastAsia="宋体"/>
          <w:lang w:eastAsia="zh-CN"/>
        </w:rPr>
        <w:t>《</w:t>
      </w:r>
      <w:r>
        <w:t>孟子。萬章</w:t>
      </w:r>
      <w:r>
        <w:rPr>
          <w:rFonts w:hint="eastAsia" w:eastAsia="宋体"/>
          <w:lang w:eastAsia="zh-CN"/>
        </w:rPr>
        <w:t>》</w:t>
      </w:r>
      <w:r>
        <w:t>篇云：</w:t>
      </w:r>
      <w:r>
        <w:rPr>
          <w:rFonts w:hint="eastAsia" w:eastAsia="宋体"/>
          <w:lang w:eastAsia="zh-CN"/>
        </w:rPr>
        <w:t>“</w:t>
      </w:r>
      <w:r>
        <w:t>鬱陶思君爾。</w:t>
      </w:r>
      <w:r>
        <w:rPr>
          <w:rFonts w:hint="eastAsia" w:eastAsia="宋体"/>
          <w:lang w:eastAsia="zh-CN"/>
        </w:rPr>
        <w:t>”《</w:t>
      </w:r>
      <w:r>
        <w:t>楚辭</w:t>
      </w:r>
      <w:r>
        <w:rPr>
          <w:rFonts w:hint="eastAsia" w:eastAsia="宋体"/>
          <w:lang w:eastAsia="zh-CN"/>
        </w:rPr>
        <w:t>•</w:t>
      </w:r>
      <w:r>
        <w:t>九辯</w:t>
      </w:r>
      <w:r>
        <w:rPr>
          <w:rFonts w:hint="eastAsia" w:eastAsia="宋体"/>
          <w:lang w:eastAsia="zh-CN"/>
        </w:rPr>
        <w:t>》</w:t>
      </w:r>
      <w:r>
        <w:t>云：</w:t>
      </w:r>
      <w:r>
        <w:rPr>
          <w:rFonts w:hint="eastAsia" w:eastAsia="宋体"/>
          <w:lang w:eastAsia="zh-CN"/>
        </w:rPr>
        <w:t>“</w:t>
      </w:r>
      <w:r>
        <w:t>豈不鬱陶</w:t>
      </w:r>
    </w:p>
    <w:p w14:paraId="27AAB045">
      <w:r>
        <w:t>而思君？</w:t>
      </w:r>
      <w:r>
        <w:rPr>
          <w:rFonts w:hint="eastAsia" w:eastAsia="宋体"/>
          <w:lang w:eastAsia="zh-CN"/>
        </w:rPr>
        <w:t>”</w:t>
      </w:r>
      <w:r>
        <w:t>是鬱陶爲思也。凡喜意未暢謂之鬱陶，積憂謂之鬱陶，積思謂之鬱悠，又謂之</w:t>
      </w:r>
    </w:p>
    <w:p w14:paraId="47A898CE">
      <w:r>
        <w:t>鬱陶。積暑亦謂之鬱陶。其義並相近。説見</w:t>
      </w:r>
      <w:r>
        <w:rPr>
          <w:rFonts w:hint="eastAsia" w:eastAsia="宋体"/>
          <w:lang w:eastAsia="zh-CN"/>
        </w:rPr>
        <w:t>《</w:t>
      </w:r>
      <w:r>
        <w:t>廣雅疏證</w:t>
      </w:r>
      <w:r>
        <w:rPr>
          <w:rFonts w:hint="eastAsia" w:eastAsia="宋体"/>
          <w:lang w:eastAsia="zh-CN"/>
        </w:rPr>
        <w:t>》“</w:t>
      </w:r>
      <w:r>
        <w:t>鬱悠，思也</w:t>
      </w:r>
      <w:r>
        <w:rPr>
          <w:rFonts w:hint="eastAsia" w:eastAsia="宋体"/>
          <w:lang w:eastAsia="zh-CN"/>
        </w:rPr>
        <w:t>”</w:t>
      </w:r>
      <w:r>
        <w:t>下。上文云：</w:t>
      </w:r>
      <w:r>
        <w:rPr>
          <w:rFonts w:hint="eastAsia" w:eastAsia="宋体"/>
          <w:lang w:eastAsia="zh-CN"/>
        </w:rPr>
        <w:t>“</w:t>
      </w:r>
      <w:r>
        <w:t>慎</w:t>
      </w:r>
    </w:p>
    <w:p w14:paraId="7E34D49D">
      <w:r>
        <w:t>惄，憂也。</w:t>
      </w:r>
      <w:r>
        <w:rPr>
          <w:rFonts w:hint="eastAsia" w:eastAsia="宋体"/>
          <w:lang w:eastAsia="zh-CN"/>
        </w:rPr>
        <w:t>”《</w:t>
      </w:r>
      <w:r>
        <w:t>爾雅</w:t>
      </w:r>
      <w:r>
        <w:rPr>
          <w:rFonts w:hint="eastAsia" w:eastAsia="宋体"/>
          <w:lang w:eastAsia="zh-CN"/>
        </w:rPr>
        <w:t>》</w:t>
      </w:r>
      <w:r>
        <w:t>云：</w:t>
      </w:r>
      <w:r>
        <w:rPr>
          <w:rFonts w:hint="eastAsia" w:eastAsia="宋体"/>
          <w:lang w:eastAsia="zh-CN"/>
        </w:rPr>
        <w:t>“</w:t>
      </w:r>
      <w:r>
        <w:t>憂，思也。</w:t>
      </w:r>
      <w:r>
        <w:rPr>
          <w:rFonts w:hint="eastAsia" w:eastAsia="宋体"/>
          <w:lang w:eastAsia="zh-CN"/>
        </w:rPr>
        <w:t>”</w:t>
      </w:r>
      <w:r>
        <w:t>憂與思同義，故惄、慎又爲思也。</w:t>
      </w:r>
      <w:r>
        <w:rPr>
          <w:rFonts w:hint="eastAsia" w:eastAsia="宋体"/>
          <w:lang w:eastAsia="zh-CN"/>
        </w:rPr>
        <w:t>《</w:t>
      </w:r>
      <w:r>
        <w:t>周南。汝墳</w:t>
      </w:r>
      <w:r>
        <w:rPr>
          <w:rFonts w:hint="eastAsia" w:eastAsia="宋体"/>
          <w:lang w:eastAsia="zh-CN"/>
        </w:rPr>
        <w:t>》</w:t>
      </w:r>
      <w:r>
        <w:t>篇：</w:t>
      </w:r>
      <w:r>
        <w:rPr>
          <w:rFonts w:hint="eastAsia" w:eastAsia="宋体"/>
          <w:lang w:eastAsia="zh-CN"/>
        </w:rPr>
        <w:t>“</w:t>
      </w:r>
      <w:r>
        <w:t>未</w:t>
      </w:r>
    </w:p>
    <w:p w14:paraId="50DB3580">
      <w:r>
        <w:t>見君子，惄如調飢。</w:t>
      </w:r>
      <w:r>
        <w:rPr>
          <w:rFonts w:hint="eastAsia" w:eastAsia="宋体"/>
          <w:lang w:eastAsia="zh-CN"/>
        </w:rPr>
        <w:t>”</w:t>
      </w:r>
      <w:r>
        <w:t>鄭箋云：</w:t>
      </w:r>
      <w:r>
        <w:rPr>
          <w:rFonts w:hint="eastAsia" w:eastAsia="宋体"/>
          <w:lang w:eastAsia="zh-CN"/>
        </w:rPr>
        <w:t>“</w:t>
      </w:r>
      <w:r>
        <w:t>惄，思也。</w:t>
      </w:r>
      <w:r>
        <w:rPr>
          <w:rFonts w:hint="eastAsia" w:eastAsia="宋体"/>
          <w:lang w:eastAsia="zh-CN"/>
        </w:rPr>
        <w:t>”《</w:t>
      </w:r>
      <w:r>
        <w:t>王制</w:t>
      </w:r>
      <w:r>
        <w:rPr>
          <w:rFonts w:hint="eastAsia" w:eastAsia="宋体"/>
          <w:lang w:eastAsia="zh-CN"/>
        </w:rPr>
        <w:t>》</w:t>
      </w:r>
      <w:r>
        <w:t>云：</w:t>
      </w:r>
      <w:r>
        <w:rPr>
          <w:rFonts w:hint="eastAsia" w:eastAsia="宋体"/>
          <w:lang w:eastAsia="zh-CN"/>
        </w:rPr>
        <w:t>“</w:t>
      </w:r>
      <w:r>
        <w:t>凡聽五刑之訟，必意論輕重之序</w:t>
      </w:r>
    </w:p>
    <w:p w14:paraId="533D5678">
      <w:r>
        <w:t>慎測淺深之量以别之。</w:t>
      </w:r>
      <w:r>
        <w:rPr>
          <w:rFonts w:hint="eastAsia" w:eastAsia="宋体"/>
          <w:lang w:eastAsia="zh-CN"/>
        </w:rPr>
        <w:t>”</w:t>
      </w:r>
      <w:r>
        <w:t>是慎爲思也。</w:t>
      </w:r>
      <w:r>
        <w:rPr>
          <w:rFonts w:hint="eastAsia" w:eastAsia="宋体"/>
          <w:lang w:eastAsia="zh-CN"/>
        </w:rPr>
        <w:t>《</w:t>
      </w:r>
      <w:r>
        <w:t>爾雅</w:t>
      </w:r>
      <w:r>
        <w:rPr>
          <w:rFonts w:hint="eastAsia" w:eastAsia="宋体"/>
          <w:lang w:eastAsia="zh-CN"/>
        </w:rPr>
        <w:t>》</w:t>
      </w:r>
      <w:r>
        <w:t>：</w:t>
      </w:r>
      <w:r>
        <w:rPr>
          <w:rFonts w:hint="eastAsia" w:eastAsia="宋体"/>
          <w:lang w:eastAsia="zh-CN"/>
        </w:rPr>
        <w:t>“</w:t>
      </w:r>
      <w:r>
        <w:t>靖、惟、慮，謀也。</w:t>
      </w:r>
      <w:r>
        <w:rPr>
          <w:rFonts w:hint="eastAsia" w:eastAsia="宋体"/>
          <w:lang w:eastAsia="zh-CN"/>
        </w:rPr>
        <w:t>”</w:t>
      </w:r>
      <w:r>
        <w:t>謀者必思，故惟、慮、靖</w:t>
      </w:r>
    </w:p>
    <w:p w14:paraId="72D3FA05">
      <w:pPr>
        <w:rPr>
          <w:rFonts w:hint="eastAsia" w:eastAsia="宋体"/>
          <w:lang w:eastAsia="zh-CN"/>
        </w:rPr>
      </w:pPr>
      <w:r>
        <w:t>又爲思也。</w:t>
      </w:r>
      <w:r>
        <w:rPr>
          <w:rFonts w:hint="eastAsia" w:eastAsia="宋体"/>
          <w:lang w:eastAsia="zh-CN"/>
        </w:rPr>
        <w:t>《</w:t>
      </w:r>
      <w:r>
        <w:t>小雅。小明</w:t>
      </w:r>
      <w:r>
        <w:rPr>
          <w:rFonts w:hint="eastAsia" w:eastAsia="宋体"/>
          <w:lang w:eastAsia="zh-CN"/>
        </w:rPr>
        <w:t>》</w:t>
      </w:r>
      <w:r>
        <w:t>篇云：</w:t>
      </w:r>
      <w:r>
        <w:rPr>
          <w:rFonts w:hint="eastAsia" w:eastAsia="宋体"/>
          <w:lang w:eastAsia="zh-CN"/>
        </w:rPr>
        <w:t>“</w:t>
      </w:r>
      <w:r>
        <w:t>靖共爾位。</w:t>
      </w:r>
      <w:r>
        <w:rPr>
          <w:rFonts w:hint="eastAsia" w:eastAsia="宋体"/>
          <w:lang w:eastAsia="zh-CN"/>
        </w:rPr>
        <w:t>”</w:t>
      </w:r>
    </w:p>
    <w:p w14:paraId="43386FB3">
      <w:r>
        <w:t>敦、豐\厖、注：鴟鳩。夰\注：音介。幠、注：海狐反。般、注：般桓。嘏、注：音賈。奕、戎、京、</w:t>
      </w:r>
    </w:p>
    <w:p w14:paraId="1D25410C">
      <w:r>
        <w:t>奘、注在朗反。將，大也。凡物之大貌曰豐。厖，深之大也。東齊海岱之間曰夰，或曰幠</w:t>
      </w:r>
    </w:p>
    <w:p w14:paraId="1B220D32">
      <w:r>
        <w:t>宋魯陳衞之間謂之嘏，或曰戎。秦晉之間凡物壯大謂之嘏，或曰夏秦晉之間凡人之大</w:t>
      </w:r>
    </w:p>
    <w:p w14:paraId="67565700">
      <w:r>
        <w:t>【第249页】</w:t>
      </w:r>
    </w:p>
    <w:p w14:paraId="153C536A">
      <w:r>
        <w:t>謂之奘，或謂之壯。燕之北鄙、齊楚之郊或曰京，或曰將。皆古今語也。注：</w:t>
      </w:r>
      <w:r>
        <w:rPr>
          <w:rFonts w:hint="eastAsia" w:eastAsia="宋体"/>
          <w:lang w:eastAsia="zh-CN"/>
        </w:rPr>
        <w:t>“</w:t>
      </w:r>
      <w:r>
        <w:t>語聲轉耳。</w:t>
      </w:r>
      <w:r>
        <w:rPr>
          <w:rFonts w:hint="eastAsia" w:eastAsia="宋体"/>
          <w:lang w:eastAsia="zh-CN"/>
        </w:rPr>
        <w:t>”</w:t>
      </w:r>
      <w:r>
        <w:t>初</w:t>
      </w:r>
    </w:p>
    <w:p w14:paraId="4078238B">
      <w:r>
        <w:t>别國不相往來之言也，今或同，而舊書雅記故俗語不失其方，注：</w:t>
      </w:r>
      <w:r>
        <w:rPr>
          <w:rFonts w:hint="eastAsia" w:eastAsia="宋体"/>
          <w:lang w:eastAsia="zh-CN"/>
        </w:rPr>
        <w:t>“</w:t>
      </w:r>
      <w:r>
        <w:t>皆本其言之所出也。雅、</w:t>
      </w:r>
      <w:r>
        <w:rPr>
          <w:rFonts w:hint="eastAsia" w:eastAsia="宋体"/>
          <w:lang w:eastAsia="zh-CN"/>
        </w:rPr>
        <w:t>《</w:t>
      </w:r>
      <w:r>
        <w:t>尒雅</w:t>
      </w:r>
    </w:p>
    <w:p w14:paraId="46DC7105">
      <w:pPr>
        <w:rPr>
          <w:rFonts w:hint="eastAsia" w:eastAsia="宋体"/>
          <w:lang w:eastAsia="zh-CN"/>
        </w:rPr>
      </w:pPr>
      <w:r>
        <w:t>也。</w:t>
      </w:r>
      <w:r>
        <w:rPr>
          <w:rFonts w:hint="eastAsia" w:eastAsia="宋体"/>
          <w:lang w:eastAsia="zh-CN"/>
        </w:rPr>
        <w:t>”</w:t>
      </w:r>
      <w:r>
        <w:t>而後人不知，故爲之作釋也。注：</w:t>
      </w:r>
      <w:r>
        <w:rPr>
          <w:rFonts w:hint="eastAsia" w:eastAsia="宋体"/>
          <w:lang w:eastAsia="zh-CN"/>
        </w:rPr>
        <w:t>“《</w:t>
      </w:r>
      <w:r>
        <w:t>釋詁</w:t>
      </w:r>
      <w:r>
        <w:rPr>
          <w:rFonts w:hint="eastAsia" w:eastAsia="宋体"/>
          <w:lang w:eastAsia="zh-CN"/>
        </w:rPr>
        <w:t>‘《</w:t>
      </w:r>
      <w:r>
        <w:t>釋言</w:t>
      </w:r>
      <w:r>
        <w:rPr>
          <w:rFonts w:hint="eastAsia" w:eastAsia="宋体"/>
          <w:lang w:eastAsia="zh-CN"/>
        </w:rPr>
        <w:t>》</w:t>
      </w:r>
      <w:r>
        <w:t>之屬。</w:t>
      </w:r>
      <w:r>
        <w:rPr>
          <w:rFonts w:hint="eastAsia" w:eastAsia="宋体"/>
          <w:lang w:eastAsia="zh-CN"/>
        </w:rPr>
        <w:t>”</w:t>
      </w:r>
    </w:p>
    <w:p w14:paraId="4E3A6D18">
      <w:r>
        <w:rPr>
          <w:rFonts w:hint="eastAsia" w:eastAsia="宋体"/>
          <w:lang w:eastAsia="zh-CN"/>
        </w:rPr>
        <w:t>《</w:t>
      </w:r>
      <w:r>
        <w:t>疏證</w:t>
      </w:r>
      <w:r>
        <w:rPr>
          <w:rFonts w:hint="eastAsia" w:eastAsia="宋体"/>
          <w:lang w:eastAsia="zh-CN"/>
        </w:rPr>
        <w:t>》</w:t>
      </w:r>
      <w:r>
        <w:t>：敦、大語之轉。幠，各本訛作憮，今訂正。雅記故俗，謂常記故時之俗。郭</w:t>
      </w:r>
    </w:p>
    <w:p w14:paraId="4296F09E">
      <w:r>
        <w:t>注：</w:t>
      </w:r>
      <w:r>
        <w:rPr>
          <w:rFonts w:hint="eastAsia" w:eastAsia="宋体"/>
          <w:lang w:eastAsia="zh-CN"/>
        </w:rPr>
        <w:t>“</w:t>
      </w:r>
      <w:r>
        <w:t>雅，</w:t>
      </w:r>
      <w:r>
        <w:rPr>
          <w:rFonts w:hint="eastAsia" w:eastAsia="宋体"/>
          <w:lang w:eastAsia="zh-CN"/>
        </w:rPr>
        <w:t>《</w:t>
      </w:r>
      <w:r>
        <w:t>尒雅</w:t>
      </w:r>
      <w:r>
        <w:rPr>
          <w:rFonts w:hint="eastAsia" w:eastAsia="宋体"/>
          <w:lang w:eastAsia="zh-CN"/>
        </w:rPr>
        <w:t>》</w:t>
      </w:r>
      <w:r>
        <w:t>也。</w:t>
      </w:r>
      <w:r>
        <w:rPr>
          <w:rFonts w:hint="eastAsia" w:eastAsia="宋体"/>
          <w:lang w:eastAsia="zh-CN"/>
        </w:rPr>
        <w:t>”</w:t>
      </w:r>
      <w:r>
        <w:t>以雅記對舊書，失之。尒，古爾字，各本訛作小，據下云</w:t>
      </w:r>
      <w:r>
        <w:rPr>
          <w:rFonts w:hint="eastAsia" w:eastAsia="宋体"/>
          <w:lang w:eastAsia="zh-CN"/>
        </w:rPr>
        <w:t>“《</w:t>
      </w:r>
      <w:r>
        <w:t>釋詁</w:t>
      </w:r>
      <w:r>
        <w:rPr>
          <w:rFonts w:hint="eastAsia" w:eastAsia="宋体"/>
          <w:lang w:eastAsia="zh-CN"/>
        </w:rPr>
        <w:t>》</w:t>
      </w:r>
      <w:r>
        <w:t>、</w:t>
      </w:r>
      <w:r>
        <w:rPr>
          <w:rFonts w:hint="eastAsia" w:eastAsia="宋体"/>
          <w:lang w:eastAsia="zh-CN"/>
        </w:rPr>
        <w:t>《</w:t>
      </w:r>
      <w:r>
        <w:t>釋</w:t>
      </w:r>
    </w:p>
    <w:p w14:paraId="1A120337">
      <w:r>
        <w:t>言</w:t>
      </w:r>
      <w:r>
        <w:rPr>
          <w:rFonts w:hint="eastAsia" w:eastAsia="宋体"/>
          <w:lang w:eastAsia="zh-CN"/>
        </w:rPr>
        <w:t>》</w:t>
      </w:r>
      <w:r>
        <w:t>之屬</w:t>
      </w:r>
      <w:r>
        <w:rPr>
          <w:rFonts w:hint="eastAsia" w:eastAsia="宋体"/>
          <w:lang w:eastAsia="zh-CN"/>
        </w:rPr>
        <w:t>”</w:t>
      </w:r>
      <w:r>
        <w:t>，當作</w:t>
      </w:r>
      <w:r>
        <w:rPr>
          <w:rFonts w:hint="eastAsia" w:eastAsia="宋体"/>
          <w:lang w:eastAsia="zh-CN"/>
        </w:rPr>
        <w:t>《</w:t>
      </w:r>
      <w:r>
        <w:t>尒雅</w:t>
      </w:r>
      <w:r>
        <w:rPr>
          <w:rFonts w:hint="eastAsia" w:eastAsia="宋体"/>
          <w:lang w:eastAsia="zh-CN"/>
        </w:rPr>
        <w:t>》</w:t>
      </w:r>
      <w:r>
        <w:t>甚明。</w:t>
      </w:r>
      <w:r>
        <w:rPr>
          <w:rFonts w:hint="eastAsia" w:eastAsia="宋体"/>
          <w:lang w:eastAsia="zh-CN"/>
        </w:rPr>
        <w:t>《</w:t>
      </w:r>
      <w:r>
        <w:t>方言</w:t>
      </w:r>
      <w:r>
        <w:rPr>
          <w:rFonts w:hint="eastAsia" w:eastAsia="宋体"/>
          <w:lang w:eastAsia="zh-CN"/>
        </w:rPr>
        <w:t>》</w:t>
      </w:r>
      <w:r>
        <w:t>此條自明其作書之意，謂舊書所常記故習之俗所語</w:t>
      </w:r>
    </w:p>
    <w:p w14:paraId="48D13499">
      <w:r>
        <w:t>本不失其方，而後人不知，是以作</w:t>
      </w:r>
      <w:r>
        <w:rPr>
          <w:rFonts w:hint="eastAsia" w:eastAsia="宋体"/>
          <w:lang w:eastAsia="zh-CN"/>
        </w:rPr>
        <w:t>《</w:t>
      </w:r>
      <w:r>
        <w:t>方言</w:t>
      </w:r>
      <w:r>
        <w:rPr>
          <w:rFonts w:hint="eastAsia" w:eastAsia="宋体"/>
          <w:lang w:eastAsia="zh-CN"/>
        </w:rPr>
        <w:t>》</w:t>
      </w:r>
      <w:r>
        <w:t>以釋之。郭不達其意，以爲指</w:t>
      </w:r>
      <w:r>
        <w:rPr>
          <w:rFonts w:hint="eastAsia" w:eastAsia="宋体"/>
          <w:lang w:eastAsia="zh-CN"/>
        </w:rPr>
        <w:t>《</w:t>
      </w:r>
      <w:r>
        <w:t>爾雅</w:t>
      </w:r>
      <w:r>
        <w:rPr>
          <w:rFonts w:hint="eastAsia" w:eastAsia="宋体"/>
          <w:lang w:eastAsia="zh-CN"/>
        </w:rPr>
        <w:t>•</w:t>
      </w:r>
      <w:r>
        <w:t>譯詁</w:t>
      </w:r>
      <w:r>
        <w:rPr>
          <w:rFonts w:hint="eastAsia" w:eastAsia="宋体"/>
          <w:lang w:eastAsia="zh-CN"/>
        </w:rPr>
        <w:t>》</w:t>
      </w:r>
      <w:r>
        <w:t>、</w:t>
      </w:r>
      <w:r>
        <w:rPr>
          <w:rFonts w:hint="eastAsia" w:eastAsia="宋体"/>
          <w:lang w:eastAsia="zh-CN"/>
        </w:rPr>
        <w:t>《</w:t>
      </w:r>
      <w:r>
        <w:t>釋</w:t>
      </w:r>
    </w:p>
    <w:p w14:paraId="43E63EB1">
      <w:r>
        <w:t>言</w:t>
      </w:r>
      <w:r>
        <w:rPr>
          <w:rFonts w:hint="eastAsia" w:eastAsia="宋体"/>
          <w:lang w:eastAsia="zh-CN"/>
        </w:rPr>
        <w:t>》</w:t>
      </w:r>
      <w:r>
        <w:t>，亦失之。介、夏、幠、厖、嘏、奕、戎、京、壯、將，</w:t>
      </w:r>
      <w:r>
        <w:rPr>
          <w:rFonts w:hint="eastAsia" w:eastAsia="宋体"/>
          <w:lang w:eastAsia="zh-CN"/>
        </w:rPr>
        <w:t>《</w:t>
      </w:r>
      <w:r>
        <w:t>爾雅。釋詁</w:t>
      </w:r>
      <w:r>
        <w:rPr>
          <w:rFonts w:hint="eastAsia" w:eastAsia="宋体"/>
          <w:lang w:eastAsia="zh-CN"/>
        </w:rPr>
        <w:t>》</w:t>
      </w:r>
      <w:r>
        <w:t>亦云</w:t>
      </w:r>
      <w:r>
        <w:rPr>
          <w:rFonts w:hint="eastAsia" w:eastAsia="宋体"/>
          <w:lang w:eastAsia="zh-CN"/>
        </w:rPr>
        <w:t>“</w:t>
      </w:r>
      <w:r>
        <w:t>大也</w:t>
      </w:r>
      <w:r>
        <w:rPr>
          <w:rFonts w:hint="eastAsia" w:eastAsia="宋体"/>
          <w:lang w:eastAsia="zh-CN"/>
        </w:rPr>
        <w:t>”</w:t>
      </w:r>
      <w:r>
        <w:t>。夰、介古通</w:t>
      </w:r>
    </w:p>
    <w:p w14:paraId="1B0E1A81">
      <w:pPr>
        <w:rPr>
          <w:rFonts w:hint="eastAsia" w:eastAsia="宋体"/>
          <w:lang w:eastAsia="zh-CN"/>
        </w:rPr>
      </w:pPr>
      <w:r>
        <w:t>用。</w:t>
      </w:r>
      <w:r>
        <w:rPr>
          <w:rFonts w:hint="eastAsia" w:eastAsia="宋体"/>
          <w:lang w:eastAsia="zh-CN"/>
        </w:rPr>
        <w:t>《</w:t>
      </w:r>
      <w:r>
        <w:t>説文</w:t>
      </w:r>
      <w:r>
        <w:rPr>
          <w:rFonts w:hint="eastAsia" w:eastAsia="宋体"/>
          <w:lang w:eastAsia="zh-CN"/>
        </w:rPr>
        <w:t>》</w:t>
      </w:r>
      <w:r>
        <w:t>：</w:t>
      </w:r>
      <w:r>
        <w:rPr>
          <w:rFonts w:hint="eastAsia" w:eastAsia="宋体"/>
          <w:lang w:eastAsia="zh-CN"/>
        </w:rPr>
        <w:t>“</w:t>
      </w:r>
      <w:r>
        <w:t>厖，石大也。</w:t>
      </w:r>
      <w:r>
        <w:rPr>
          <w:rFonts w:hint="eastAsia" w:eastAsia="宋体"/>
          <w:lang w:eastAsia="zh-CN"/>
        </w:rPr>
        <w:t>”“</w:t>
      </w:r>
      <w:r>
        <w:t>夰，大也。</w:t>
      </w:r>
      <w:r>
        <w:rPr>
          <w:rFonts w:hint="eastAsia" w:eastAsia="宋体"/>
          <w:lang w:eastAsia="zh-CN"/>
        </w:rPr>
        <w:t>”“</w:t>
      </w:r>
      <w:r>
        <w:t>嘏，大遠也。</w:t>
      </w:r>
      <w:r>
        <w:rPr>
          <w:rFonts w:hint="eastAsia" w:eastAsia="宋体"/>
          <w:lang w:eastAsia="zh-CN"/>
        </w:rPr>
        <w:t>”“</w:t>
      </w:r>
      <w:r>
        <w:t>奕，大也。</w:t>
      </w:r>
      <w:r>
        <w:rPr>
          <w:rFonts w:hint="eastAsia" w:eastAsia="宋体"/>
          <w:lang w:eastAsia="zh-CN"/>
        </w:rPr>
        <w:t>”“</w:t>
      </w:r>
      <w:r>
        <w:t>奘，駔大也。</w:t>
      </w:r>
      <w:r>
        <w:rPr>
          <w:rFonts w:hint="eastAsia" w:eastAsia="宋体"/>
          <w:lang w:eastAsia="zh-CN"/>
        </w:rPr>
        <w:t>”《</w:t>
      </w:r>
      <w:r>
        <w:t>廣雅</w:t>
      </w:r>
      <w:r>
        <w:rPr>
          <w:rFonts w:hint="eastAsia" w:eastAsia="宋体"/>
          <w:lang w:eastAsia="zh-CN"/>
        </w:rPr>
        <w:t>》</w:t>
      </w:r>
    </w:p>
    <w:p w14:paraId="7B860296">
      <w:r>
        <w:rPr>
          <w:rFonts w:hint="eastAsia" w:eastAsia="宋体"/>
          <w:lang w:eastAsia="zh-CN"/>
        </w:rPr>
        <w:t>“</w:t>
      </w:r>
      <w:r>
        <w:t>寷、般、敦，大也。</w:t>
      </w:r>
      <w:r>
        <w:rPr>
          <w:rFonts w:hint="eastAsia" w:eastAsia="宋体"/>
          <w:lang w:eastAsia="zh-CN"/>
        </w:rPr>
        <w:t>”</w:t>
      </w:r>
      <w:r>
        <w:t>義本此。豐、寷古通用</w:t>
      </w:r>
    </w:p>
    <w:p w14:paraId="7AAF2A32">
      <w:r>
        <w:t>謹案：</w:t>
      </w:r>
      <w:r>
        <w:rPr>
          <w:rFonts w:hint="eastAsia" w:eastAsia="宋体"/>
          <w:lang w:eastAsia="zh-CN"/>
        </w:rPr>
        <w:t>《</w:t>
      </w:r>
      <w:r>
        <w:t>周語</w:t>
      </w:r>
      <w:r>
        <w:rPr>
          <w:rFonts w:hint="eastAsia" w:eastAsia="宋体"/>
          <w:lang w:eastAsia="zh-CN"/>
        </w:rPr>
        <w:t>》</w:t>
      </w:r>
      <w:r>
        <w:t>：</w:t>
      </w:r>
      <w:r>
        <w:rPr>
          <w:rFonts w:hint="eastAsia" w:eastAsia="宋体"/>
          <w:lang w:eastAsia="zh-CN"/>
        </w:rPr>
        <w:t>“</w:t>
      </w:r>
      <w:r>
        <w:t>敦厖純固。</w:t>
      </w:r>
      <w:r>
        <w:rPr>
          <w:rFonts w:hint="eastAsia" w:eastAsia="宋体"/>
          <w:lang w:eastAsia="zh-CN"/>
        </w:rPr>
        <w:t>”</w:t>
      </w:r>
      <w:r>
        <w:t>韋注云：</w:t>
      </w:r>
      <w:r>
        <w:rPr>
          <w:rFonts w:hint="eastAsia" w:eastAsia="宋体"/>
          <w:lang w:eastAsia="zh-CN"/>
        </w:rPr>
        <w:t>“</w:t>
      </w:r>
      <w:r>
        <w:t>敦，厚也。厖，大也。</w:t>
      </w:r>
      <w:r>
        <w:rPr>
          <w:rFonts w:hint="eastAsia" w:eastAsia="宋体"/>
          <w:lang w:eastAsia="zh-CN"/>
        </w:rPr>
        <w:t>”《</w:t>
      </w:r>
      <w:r>
        <w:t>商頌。長發</w:t>
      </w:r>
      <w:r>
        <w:rPr>
          <w:rFonts w:hint="eastAsia" w:eastAsia="宋体"/>
          <w:lang w:eastAsia="zh-CN"/>
        </w:rPr>
        <w:t>》</w:t>
      </w:r>
      <w:r>
        <w:t>傳云</w:t>
      </w:r>
    </w:p>
    <w:p w14:paraId="72E1E3DD">
      <w:r>
        <w:rPr>
          <w:rFonts w:hint="eastAsia" w:eastAsia="宋体"/>
          <w:lang w:eastAsia="zh-CN"/>
        </w:rPr>
        <w:t>“</w:t>
      </w:r>
      <w:r>
        <w:t>厖，厚也。</w:t>
      </w:r>
      <w:r>
        <w:rPr>
          <w:rFonts w:hint="eastAsia" w:eastAsia="宋体"/>
          <w:lang w:eastAsia="zh-CN"/>
        </w:rPr>
        <w:t>”《</w:t>
      </w:r>
      <w:r>
        <w:t>墨子。經</w:t>
      </w:r>
      <w:r>
        <w:rPr>
          <w:rFonts w:hint="eastAsia" w:eastAsia="宋体"/>
          <w:lang w:eastAsia="zh-CN"/>
        </w:rPr>
        <w:t>》</w:t>
      </w:r>
      <w:r>
        <w:t>篇云：</w:t>
      </w:r>
      <w:r>
        <w:rPr>
          <w:rFonts w:hint="eastAsia" w:eastAsia="宋体"/>
          <w:lang w:eastAsia="zh-CN"/>
        </w:rPr>
        <w:t>“</w:t>
      </w:r>
      <w:r>
        <w:t>厚有所大也。</w:t>
      </w:r>
      <w:r>
        <w:rPr>
          <w:rFonts w:hint="eastAsia" w:eastAsia="宋体"/>
          <w:lang w:eastAsia="zh-CN"/>
        </w:rPr>
        <w:t>”</w:t>
      </w:r>
      <w:r>
        <w:t>厚與大同義，故厚謂之敦，亦謂之厖；大謂</w:t>
      </w:r>
    </w:p>
    <w:p w14:paraId="0A0B38B0">
      <w:r>
        <w:t>之厖，亦謂之敦矣。</w:t>
      </w:r>
      <w:r>
        <w:rPr>
          <w:rFonts w:hint="eastAsia" w:eastAsia="宋体"/>
          <w:lang w:eastAsia="zh-CN"/>
        </w:rPr>
        <w:t>《</w:t>
      </w:r>
      <w:r>
        <w:t>爾雅</w:t>
      </w:r>
      <w:r>
        <w:rPr>
          <w:rFonts w:hint="eastAsia" w:eastAsia="宋体"/>
          <w:lang w:eastAsia="zh-CN"/>
        </w:rPr>
        <w:t>》“</w:t>
      </w:r>
      <w:r>
        <w:t>厖</w:t>
      </w:r>
      <w:r>
        <w:rPr>
          <w:rFonts w:hint="eastAsia" w:eastAsia="宋体"/>
          <w:lang w:eastAsia="zh-CN"/>
        </w:rPr>
        <w:t>”</w:t>
      </w:r>
      <w:r>
        <w:t>字注引</w:t>
      </w:r>
      <w:r>
        <w:rPr>
          <w:rFonts w:hint="eastAsia" w:eastAsia="宋体"/>
          <w:lang w:eastAsia="zh-CN"/>
        </w:rPr>
        <w:t>《</w:t>
      </w:r>
      <w:r>
        <w:t>詩</w:t>
      </w:r>
      <w:r>
        <w:rPr>
          <w:rFonts w:hint="eastAsia" w:eastAsia="宋体"/>
          <w:lang w:eastAsia="zh-CN"/>
        </w:rPr>
        <w:t>》“</w:t>
      </w:r>
      <w:r>
        <w:t>爲下國駿厖</w:t>
      </w:r>
      <w:r>
        <w:rPr>
          <w:rFonts w:hint="eastAsia" w:eastAsia="宋体"/>
          <w:lang w:eastAsia="zh-CN"/>
        </w:rPr>
        <w:t>”</w:t>
      </w:r>
      <w:r>
        <w:t>。卷二云：</w:t>
      </w:r>
      <w:r>
        <w:rPr>
          <w:rFonts w:hint="eastAsia" w:eastAsia="宋体"/>
          <w:lang w:eastAsia="zh-CN"/>
        </w:rPr>
        <w:t>“</w:t>
      </w:r>
      <w:r>
        <w:t>自關而西、秦晉之</w:t>
      </w:r>
    </w:p>
    <w:p w14:paraId="0FFD2C12">
      <w:r>
        <w:t>間凡大貌謂之厖。</w:t>
      </w:r>
      <w:r>
        <w:rPr>
          <w:rFonts w:hint="eastAsia" w:eastAsia="宋体"/>
          <w:lang w:eastAsia="zh-CN"/>
        </w:rPr>
        <w:t>”</w:t>
      </w:r>
      <w:r>
        <w:t>夰，經傳皆作介，唯</w:t>
      </w:r>
      <w:r>
        <w:rPr>
          <w:rFonts w:hint="eastAsia" w:eastAsia="宋体"/>
          <w:lang w:eastAsia="zh-CN"/>
        </w:rPr>
        <w:t>《</w:t>
      </w:r>
      <w:r>
        <w:t>漢樊毅脩華嶽廟碑</w:t>
      </w:r>
      <w:r>
        <w:rPr>
          <w:rFonts w:hint="eastAsia" w:eastAsia="宋体"/>
          <w:lang w:eastAsia="zh-CN"/>
        </w:rPr>
        <w:t>》“</w:t>
      </w:r>
      <w:r>
        <w:t>受兹夰福</w:t>
      </w:r>
      <w:r>
        <w:rPr>
          <w:rFonts w:hint="eastAsia" w:eastAsia="宋体"/>
          <w:lang w:eastAsia="zh-CN"/>
        </w:rPr>
        <w:t>”</w:t>
      </w:r>
      <w:r>
        <w:t>作此夰字。</w:t>
      </w:r>
      <w:r>
        <w:rPr>
          <w:rFonts w:hint="eastAsia" w:eastAsia="宋体"/>
          <w:lang w:eastAsia="zh-CN"/>
        </w:rPr>
        <w:t>《</w:t>
      </w:r>
      <w:r>
        <w:t>小</w:t>
      </w:r>
    </w:p>
    <w:p w14:paraId="2108C735">
      <w:r>
        <w:t>雅。巧言</w:t>
      </w:r>
      <w:r>
        <w:rPr>
          <w:rFonts w:hint="eastAsia" w:eastAsia="宋体"/>
          <w:lang w:eastAsia="zh-CN"/>
        </w:rPr>
        <w:t>》</w:t>
      </w:r>
      <w:r>
        <w:t>篇：</w:t>
      </w:r>
      <w:r>
        <w:rPr>
          <w:rFonts w:hint="eastAsia" w:eastAsia="宋体"/>
          <w:lang w:eastAsia="zh-CN"/>
        </w:rPr>
        <w:t>“</w:t>
      </w:r>
      <w:r>
        <w:t>亂如此幠。</w:t>
      </w:r>
      <w:r>
        <w:rPr>
          <w:rFonts w:hint="eastAsia" w:eastAsia="宋体"/>
          <w:lang w:eastAsia="zh-CN"/>
        </w:rPr>
        <w:t>”</w:t>
      </w:r>
      <w:r>
        <w:t>毛傳云：</w:t>
      </w:r>
      <w:r>
        <w:rPr>
          <w:rFonts w:hint="eastAsia" w:eastAsia="宋体"/>
          <w:lang w:eastAsia="zh-CN"/>
        </w:rPr>
        <w:t>“</w:t>
      </w:r>
      <w:r>
        <w:t>幠，大也。</w:t>
      </w:r>
      <w:r>
        <w:rPr>
          <w:rFonts w:hint="eastAsia" w:eastAsia="宋体"/>
          <w:lang w:eastAsia="zh-CN"/>
        </w:rPr>
        <w:t>”</w:t>
      </w:r>
      <w:r>
        <w:t>正義云：</w:t>
      </w:r>
      <w:r>
        <w:rPr>
          <w:rFonts w:hint="eastAsia" w:eastAsia="宋体"/>
          <w:lang w:eastAsia="zh-CN"/>
        </w:rPr>
        <w:t>“《</w:t>
      </w:r>
      <w:r>
        <w:t>禮</w:t>
      </w:r>
      <w:r>
        <w:rPr>
          <w:rFonts w:hint="eastAsia" w:eastAsia="宋体"/>
          <w:lang w:eastAsia="zh-CN"/>
        </w:rPr>
        <w:t>》</w:t>
      </w:r>
      <w:r>
        <w:t>肉臠亦謂之幠。</w:t>
      </w:r>
      <w:r>
        <w:rPr>
          <w:rFonts w:hint="eastAsia" w:eastAsia="宋体"/>
          <w:lang w:eastAsia="zh-CN"/>
        </w:rPr>
        <w:t>”《</w:t>
      </w:r>
      <w:r>
        <w:t>周</w:t>
      </w:r>
    </w:p>
    <w:p w14:paraId="66D9CFCC">
      <w:r>
        <w:t>【第250页】</w:t>
      </w:r>
    </w:p>
    <w:p w14:paraId="3B0B0225">
      <w:r>
        <w:t>官。腊人</w:t>
      </w:r>
      <w:r>
        <w:rPr>
          <w:rFonts w:hint="eastAsia" w:eastAsia="宋体"/>
          <w:lang w:eastAsia="zh-CN"/>
        </w:rPr>
        <w:t>》“</w:t>
      </w:r>
      <w:r>
        <w:t>共膴胖。</w:t>
      </w:r>
      <w:r>
        <w:rPr>
          <w:rFonts w:hint="eastAsia" w:eastAsia="宋体"/>
          <w:lang w:eastAsia="zh-CN"/>
        </w:rPr>
        <w:t>”</w:t>
      </w:r>
      <w:r>
        <w:t>鄭注云</w:t>
      </w:r>
      <w:r>
        <w:rPr>
          <w:rFonts w:hint="eastAsia" w:eastAsia="宋体"/>
          <w:lang w:eastAsia="zh-CN"/>
        </w:rPr>
        <w:t>“《</w:t>
      </w:r>
      <w:r>
        <w:t>公食大夫禮</w:t>
      </w:r>
      <w:r>
        <w:rPr>
          <w:rFonts w:hint="eastAsia" w:eastAsia="宋体"/>
          <w:lang w:eastAsia="zh-CN"/>
        </w:rPr>
        <w:t>》</w:t>
      </w:r>
      <w:r>
        <w:t>曰：</w:t>
      </w:r>
      <w:r>
        <w:rPr>
          <w:rFonts w:hint="eastAsia" w:eastAsia="宋体"/>
          <w:lang w:eastAsia="zh-CN"/>
        </w:rPr>
        <w:t>‘</w:t>
      </w:r>
      <w:r>
        <w:t>庶羞皆有大。</w:t>
      </w:r>
      <w:r>
        <w:rPr>
          <w:rFonts w:hint="eastAsia" w:eastAsia="宋体"/>
          <w:lang w:eastAsia="zh-CN"/>
        </w:rPr>
        <w:t>’《</w:t>
      </w:r>
      <w:r>
        <w:t>有司</w:t>
      </w:r>
      <w:r>
        <w:rPr>
          <w:rFonts w:hint="eastAsia" w:eastAsia="宋体"/>
          <w:lang w:eastAsia="zh-CN"/>
        </w:rPr>
        <w:t>》</w:t>
      </w:r>
      <w:r>
        <w:t>曰</w:t>
      </w:r>
      <w:r>
        <w:rPr>
          <w:rFonts w:hint="eastAsia" w:eastAsia="宋体"/>
          <w:lang w:eastAsia="zh-CN"/>
        </w:rPr>
        <w:t>‘</w:t>
      </w:r>
      <w:r>
        <w:t>主人亦</w:t>
      </w:r>
    </w:p>
    <w:p w14:paraId="0A31159E">
      <w:r>
        <w:t>一魚加膴祭于其上</w:t>
      </w:r>
      <w:r>
        <w:rPr>
          <w:rFonts w:hint="eastAsia" w:eastAsia="宋体"/>
          <w:lang w:eastAsia="zh-CN"/>
        </w:rPr>
        <w:t>’</w:t>
      </w:r>
      <w:r>
        <w:t>大者胾之大臠膴者魚之反覆。膴又詁曰大二者同矣則是膴亦䐑</w:t>
      </w:r>
    </w:p>
    <w:p w14:paraId="36C2FD42">
      <w:r>
        <w:t>肉大臠。</w:t>
      </w:r>
      <w:r>
        <w:rPr>
          <w:rFonts w:hint="eastAsia" w:eastAsia="宋体"/>
          <w:lang w:eastAsia="zh-CN"/>
        </w:rPr>
        <w:t>”《</w:t>
      </w:r>
      <w:r>
        <w:t>有司徹</w:t>
      </w:r>
      <w:r>
        <w:rPr>
          <w:rFonts w:hint="eastAsia" w:eastAsia="宋体"/>
          <w:lang w:eastAsia="zh-CN"/>
        </w:rPr>
        <w:t>》</w:t>
      </w:r>
      <w:r>
        <w:t>注云：</w:t>
      </w:r>
      <w:r>
        <w:rPr>
          <w:rFonts w:hint="eastAsia" w:eastAsia="宋体"/>
          <w:lang w:eastAsia="zh-CN"/>
        </w:rPr>
        <w:t>“</w:t>
      </w:r>
      <w:r>
        <w:t>膴，刳魚時割其腹以爲大臠。</w:t>
      </w:r>
      <w:r>
        <w:rPr>
          <w:rFonts w:hint="eastAsia" w:eastAsia="宋体"/>
          <w:lang w:eastAsia="zh-CN"/>
        </w:rPr>
        <w:t>”</w:t>
      </w:r>
      <w:r>
        <w:t>膴與幠通。</w:t>
      </w:r>
      <w:r>
        <w:rPr>
          <w:rFonts w:hint="eastAsia" w:eastAsia="宋体"/>
          <w:lang w:eastAsia="zh-CN"/>
        </w:rPr>
        <w:t>《</w:t>
      </w:r>
      <w:r>
        <w:t>士冠禮</w:t>
      </w:r>
      <w:r>
        <w:rPr>
          <w:rFonts w:hint="eastAsia" w:eastAsia="宋体"/>
          <w:lang w:eastAsia="zh-CN"/>
        </w:rPr>
        <w:t>》</w:t>
      </w:r>
      <w:r>
        <w:t>注云：</w:t>
      </w:r>
      <w:r>
        <w:rPr>
          <w:rFonts w:hint="eastAsia" w:eastAsia="宋体"/>
          <w:lang w:eastAsia="zh-CN"/>
        </w:rPr>
        <w:t>“</w:t>
      </w:r>
      <w:r>
        <w:t>弁</w:t>
      </w:r>
    </w:p>
    <w:p w14:paraId="753C6707">
      <w:r>
        <w:t>名出於槃。槃，大也，言所以自光大也。</w:t>
      </w:r>
      <w:r>
        <w:rPr>
          <w:rFonts w:hint="eastAsia" w:eastAsia="宋体"/>
          <w:lang w:eastAsia="zh-CN"/>
        </w:rPr>
        <w:t>”《</w:t>
      </w:r>
      <w:r>
        <w:t>大學</w:t>
      </w:r>
      <w:r>
        <w:rPr>
          <w:rFonts w:hint="eastAsia" w:eastAsia="宋体"/>
          <w:lang w:eastAsia="zh-CN"/>
        </w:rPr>
        <w:t>》“</w:t>
      </w:r>
      <w:r>
        <w:t>心廣體胖</w:t>
      </w:r>
      <w:r>
        <w:rPr>
          <w:rFonts w:hint="eastAsia" w:eastAsia="宋体"/>
          <w:lang w:eastAsia="zh-CN"/>
        </w:rPr>
        <w:t>”</w:t>
      </w:r>
      <w:r>
        <w:t>注云</w:t>
      </w:r>
      <w:r>
        <w:rPr>
          <w:rFonts w:hint="eastAsia" w:eastAsia="宋体"/>
          <w:lang w:eastAsia="zh-CN"/>
        </w:rPr>
        <w:t>“</w:t>
      </w:r>
      <w:r>
        <w:t>胖猶大也。</w:t>
      </w:r>
      <w:r>
        <w:rPr>
          <w:rFonts w:hint="eastAsia" w:eastAsia="宋体"/>
          <w:lang w:eastAsia="zh-CN"/>
        </w:rPr>
        <w:t>”</w:t>
      </w:r>
      <w:r>
        <w:t>槃、胖並</w:t>
      </w:r>
    </w:p>
    <w:p w14:paraId="1B367B06">
      <w:r>
        <w:t>與般通。</w:t>
      </w:r>
      <w:r>
        <w:rPr>
          <w:rFonts w:hint="eastAsia" w:eastAsia="宋体"/>
          <w:lang w:eastAsia="zh-CN"/>
        </w:rPr>
        <w:t>《</w:t>
      </w:r>
      <w:r>
        <w:t>説文</w:t>
      </w:r>
      <w:r>
        <w:rPr>
          <w:rFonts w:hint="eastAsia" w:eastAsia="宋体"/>
          <w:lang w:eastAsia="zh-CN"/>
        </w:rPr>
        <w:t>》“</w:t>
      </w:r>
      <w:r>
        <w:t>幋覆衣大巾也。</w:t>
      </w:r>
      <w:r>
        <w:rPr>
          <w:rFonts w:hint="eastAsia" w:eastAsia="宋体"/>
          <w:lang w:eastAsia="zh-CN"/>
        </w:rPr>
        <w:t>”“</w:t>
      </w:r>
      <w:r>
        <w:t>鞶大帶也。</w:t>
      </w:r>
      <w:r>
        <w:rPr>
          <w:rFonts w:hint="eastAsia" w:eastAsia="宋体"/>
          <w:lang w:eastAsia="zh-CN"/>
        </w:rPr>
        <w:t>”《</w:t>
      </w:r>
      <w:r>
        <w:t>文選</w:t>
      </w:r>
      <w:r>
        <w:rPr>
          <w:rFonts w:hint="eastAsia" w:eastAsia="宋体"/>
          <w:lang w:eastAsia="zh-CN"/>
        </w:rPr>
        <w:t>•</w:t>
      </w:r>
      <w:r>
        <w:t>海賦</w:t>
      </w:r>
      <w:r>
        <w:rPr>
          <w:rFonts w:hint="eastAsia" w:eastAsia="宋体"/>
          <w:lang w:eastAsia="zh-CN"/>
        </w:rPr>
        <w:t>》</w:t>
      </w:r>
      <w:r>
        <w:t>注引</w:t>
      </w:r>
      <w:r>
        <w:rPr>
          <w:rFonts w:hint="eastAsia" w:eastAsia="宋体"/>
          <w:lang w:eastAsia="zh-CN"/>
        </w:rPr>
        <w:t>《</w:t>
      </w:r>
      <w:r>
        <w:t>聲類</w:t>
      </w:r>
      <w:r>
        <w:rPr>
          <w:rFonts w:hint="eastAsia" w:eastAsia="宋体"/>
          <w:lang w:eastAsia="zh-CN"/>
        </w:rPr>
        <w:t>》</w:t>
      </w:r>
      <w:r>
        <w:t>云</w:t>
      </w:r>
      <w:r>
        <w:rPr>
          <w:rFonts w:hint="eastAsia" w:eastAsia="宋体"/>
          <w:lang w:eastAsia="zh-CN"/>
        </w:rPr>
        <w:t>“</w:t>
      </w:r>
      <w:r>
        <w:t>磐，大</w:t>
      </w:r>
    </w:p>
    <w:p w14:paraId="391EDA94">
      <w:r>
        <w:t>石也。</w:t>
      </w:r>
      <w:r>
        <w:rPr>
          <w:rFonts w:hint="eastAsia" w:eastAsia="宋体"/>
          <w:lang w:eastAsia="zh-CN"/>
        </w:rPr>
        <w:t>”</w:t>
      </w:r>
      <w:r>
        <w:t>義並與般同。</w:t>
      </w:r>
      <w:r>
        <w:rPr>
          <w:rFonts w:hint="eastAsia" w:eastAsia="宋体"/>
          <w:lang w:eastAsia="zh-CN"/>
        </w:rPr>
        <w:t>《</w:t>
      </w:r>
      <w:r>
        <w:t>郊特牲</w:t>
      </w:r>
      <w:r>
        <w:rPr>
          <w:rFonts w:hint="eastAsia" w:eastAsia="宋体"/>
          <w:lang w:eastAsia="zh-CN"/>
        </w:rPr>
        <w:t>》</w:t>
      </w:r>
      <w:r>
        <w:t>云</w:t>
      </w:r>
      <w:r>
        <w:rPr>
          <w:rFonts w:hint="eastAsia" w:eastAsia="宋体"/>
          <w:lang w:eastAsia="zh-CN"/>
        </w:rPr>
        <w:t>“</w:t>
      </w:r>
      <w:r>
        <w:t>嘏，長也，大也。</w:t>
      </w:r>
      <w:r>
        <w:rPr>
          <w:rFonts w:hint="eastAsia" w:eastAsia="宋体"/>
          <w:lang w:eastAsia="zh-CN"/>
        </w:rPr>
        <w:t>”《</w:t>
      </w:r>
      <w:r>
        <w:t>爾雅</w:t>
      </w:r>
      <w:r>
        <w:rPr>
          <w:rFonts w:hint="eastAsia" w:eastAsia="宋体"/>
          <w:lang w:eastAsia="zh-CN"/>
        </w:rPr>
        <w:t>》</w:t>
      </w:r>
      <w:r>
        <w:t>又云：</w:t>
      </w:r>
      <w:r>
        <w:rPr>
          <w:rFonts w:hint="eastAsia" w:eastAsia="宋体"/>
          <w:lang w:eastAsia="zh-CN"/>
        </w:rPr>
        <w:t>“</w:t>
      </w:r>
      <w:r>
        <w:t>假，大也。</w:t>
      </w:r>
      <w:r>
        <w:rPr>
          <w:rFonts w:hint="eastAsia" w:eastAsia="宋体"/>
          <w:lang w:eastAsia="zh-CN"/>
        </w:rPr>
        <w:t>”</w:t>
      </w:r>
      <w:r>
        <w:t>假與嘏通</w:t>
      </w:r>
    </w:p>
    <w:p w14:paraId="54A77504">
      <w:pPr>
        <w:rPr>
          <w:rFonts w:hint="eastAsia" w:eastAsia="宋体"/>
          <w:lang w:eastAsia="zh-CN"/>
        </w:rPr>
      </w:pPr>
      <w:r>
        <w:rPr>
          <w:rFonts w:hint="eastAsia" w:eastAsia="宋体"/>
          <w:lang w:eastAsia="zh-CN"/>
        </w:rPr>
        <w:t>《</w:t>
      </w:r>
      <w:r>
        <w:t>大雅。韓奕</w:t>
      </w:r>
      <w:r>
        <w:rPr>
          <w:rFonts w:hint="eastAsia" w:eastAsia="宋体"/>
          <w:lang w:eastAsia="zh-CN"/>
        </w:rPr>
        <w:t>》</w:t>
      </w:r>
      <w:r>
        <w:t>篇</w:t>
      </w:r>
      <w:r>
        <w:rPr>
          <w:rFonts w:hint="eastAsia" w:eastAsia="宋体"/>
          <w:lang w:eastAsia="zh-CN"/>
        </w:rPr>
        <w:t>“</w:t>
      </w:r>
      <w:r>
        <w:t>奕奕梁山。</w:t>
      </w:r>
      <w:r>
        <w:rPr>
          <w:rFonts w:hint="eastAsia" w:eastAsia="宋体"/>
          <w:lang w:eastAsia="zh-CN"/>
        </w:rPr>
        <w:t>”</w:t>
      </w:r>
      <w:r>
        <w:t>毛傳云</w:t>
      </w:r>
      <w:r>
        <w:rPr>
          <w:rFonts w:hint="eastAsia" w:eastAsia="宋体"/>
          <w:lang w:eastAsia="zh-CN"/>
        </w:rPr>
        <w:t>“</w:t>
      </w:r>
      <w:r>
        <w:t>奕奕大也。</w:t>
      </w:r>
      <w:r>
        <w:rPr>
          <w:rFonts w:hint="eastAsia" w:eastAsia="宋体"/>
          <w:lang w:eastAsia="zh-CN"/>
        </w:rPr>
        <w:t>”《</w:t>
      </w:r>
      <w:r>
        <w:t>周頌</w:t>
      </w:r>
      <w:r>
        <w:rPr>
          <w:rFonts w:hint="eastAsia" w:eastAsia="宋体"/>
          <w:lang w:eastAsia="zh-CN"/>
        </w:rPr>
        <w:t>•</w:t>
      </w:r>
      <w:r>
        <w:t>噫嘻</w:t>
      </w:r>
      <w:r>
        <w:rPr>
          <w:rFonts w:hint="eastAsia" w:eastAsia="宋体"/>
          <w:lang w:eastAsia="zh-CN"/>
        </w:rPr>
        <w:t>》</w:t>
      </w:r>
      <w:r>
        <w:t>篇</w:t>
      </w:r>
      <w:r>
        <w:rPr>
          <w:rFonts w:hint="eastAsia" w:eastAsia="宋体"/>
          <w:lang w:eastAsia="zh-CN"/>
        </w:rPr>
        <w:t>“</w:t>
      </w:r>
      <w:r>
        <w:t>亦服爾耕。</w:t>
      </w:r>
      <w:r>
        <w:rPr>
          <w:rFonts w:hint="eastAsia" w:eastAsia="宋体"/>
          <w:lang w:eastAsia="zh-CN"/>
        </w:rPr>
        <w:t>”</w:t>
      </w:r>
    </w:p>
    <w:p w14:paraId="384BD7E3">
      <w:r>
        <w:t>鄭箋云</w:t>
      </w:r>
      <w:r>
        <w:rPr>
          <w:rFonts w:hint="eastAsia" w:eastAsia="宋体"/>
          <w:lang w:eastAsia="zh-CN"/>
        </w:rPr>
        <w:t>“</w:t>
      </w:r>
      <w:r>
        <w:t>亦大也。</w:t>
      </w:r>
      <w:r>
        <w:rPr>
          <w:rFonts w:hint="eastAsia" w:eastAsia="宋体"/>
          <w:lang w:eastAsia="zh-CN"/>
        </w:rPr>
        <w:t>”</w:t>
      </w:r>
      <w:r>
        <w:t>亦與奕通。</w:t>
      </w:r>
      <w:r>
        <w:rPr>
          <w:rFonts w:hint="eastAsia" w:eastAsia="宋体"/>
          <w:lang w:eastAsia="zh-CN"/>
        </w:rPr>
        <w:t>《</w:t>
      </w:r>
      <w:r>
        <w:t>商書</w:t>
      </w:r>
      <w:r>
        <w:rPr>
          <w:rFonts w:hint="eastAsia" w:eastAsia="宋体"/>
          <w:lang w:eastAsia="zh-CN"/>
        </w:rPr>
        <w:t>•</w:t>
      </w:r>
      <w:r>
        <w:t>盤庚</w:t>
      </w:r>
      <w:r>
        <w:rPr>
          <w:rFonts w:hint="eastAsia" w:eastAsia="宋体"/>
          <w:lang w:eastAsia="zh-CN"/>
        </w:rPr>
        <w:t>》</w:t>
      </w:r>
      <w:r>
        <w:t>篇</w:t>
      </w:r>
      <w:r>
        <w:rPr>
          <w:rFonts w:hint="eastAsia" w:eastAsia="宋体"/>
          <w:lang w:eastAsia="zh-CN"/>
        </w:rPr>
        <w:t>“</w:t>
      </w:r>
      <w:r>
        <w:t>乃不畏戎毒于遠邇。</w:t>
      </w:r>
      <w:r>
        <w:rPr>
          <w:rFonts w:hint="eastAsia" w:eastAsia="宋体"/>
          <w:lang w:eastAsia="zh-CN"/>
        </w:rPr>
        <w:t>”</w:t>
      </w:r>
      <w:r>
        <w:t>某氏傳云</w:t>
      </w:r>
    </w:p>
    <w:p w14:paraId="5FD50FAA">
      <w:r>
        <w:rPr>
          <w:rFonts w:hint="eastAsia" w:eastAsia="宋体"/>
          <w:lang w:eastAsia="zh-CN"/>
        </w:rPr>
        <w:t>“</w:t>
      </w:r>
      <w:r>
        <w:t>戎，大也。</w:t>
      </w:r>
      <w:r>
        <w:rPr>
          <w:rFonts w:hint="eastAsia" w:eastAsia="宋体"/>
          <w:lang w:eastAsia="zh-CN"/>
        </w:rPr>
        <w:t>”《</w:t>
      </w:r>
      <w:r>
        <w:t>大雅</w:t>
      </w:r>
      <w:r>
        <w:rPr>
          <w:rFonts w:hint="eastAsia" w:eastAsia="宋体"/>
          <w:lang w:eastAsia="zh-CN"/>
        </w:rPr>
        <w:t>•</w:t>
      </w:r>
      <w:r>
        <w:t>生民</w:t>
      </w:r>
      <w:r>
        <w:rPr>
          <w:rFonts w:hint="eastAsia" w:eastAsia="宋体"/>
          <w:lang w:eastAsia="zh-CN"/>
        </w:rPr>
        <w:t>》</w:t>
      </w:r>
      <w:r>
        <w:t>箋云</w:t>
      </w:r>
      <w:r>
        <w:rPr>
          <w:rFonts w:hint="eastAsia" w:eastAsia="宋体"/>
          <w:lang w:eastAsia="zh-CN"/>
        </w:rPr>
        <w:t>“</w:t>
      </w:r>
      <w:r>
        <w:t>戎菽，大豆也。</w:t>
      </w:r>
      <w:r>
        <w:rPr>
          <w:rFonts w:hint="eastAsia" w:eastAsia="宋体"/>
          <w:lang w:eastAsia="zh-CN"/>
        </w:rPr>
        <w:t>”《</w:t>
      </w:r>
      <w:r>
        <w:t>爾雅</w:t>
      </w:r>
      <w:r>
        <w:rPr>
          <w:rFonts w:hint="eastAsia" w:eastAsia="宋体"/>
          <w:lang w:eastAsia="zh-CN"/>
        </w:rPr>
        <w:t>》</w:t>
      </w:r>
      <w:r>
        <w:t>云：</w:t>
      </w:r>
      <w:r>
        <w:rPr>
          <w:rFonts w:hint="eastAsia" w:eastAsia="宋体"/>
          <w:lang w:eastAsia="zh-CN"/>
        </w:rPr>
        <w:t>“</w:t>
      </w:r>
      <w:r>
        <w:t>馬八尺爲駥。</w:t>
      </w:r>
      <w:r>
        <w:rPr>
          <w:rFonts w:hint="eastAsia" w:eastAsia="宋体"/>
          <w:lang w:eastAsia="zh-CN"/>
        </w:rPr>
        <w:t>”</w:t>
      </w:r>
      <w:r>
        <w:t>義並同也</w:t>
      </w:r>
    </w:p>
    <w:p w14:paraId="29A95043">
      <w:pPr>
        <w:rPr>
          <w:rFonts w:hint="eastAsia" w:eastAsia="宋体"/>
          <w:lang w:eastAsia="zh-CN"/>
        </w:rPr>
      </w:pPr>
      <w:r>
        <w:rPr>
          <w:rFonts w:hint="eastAsia" w:eastAsia="宋体"/>
          <w:lang w:eastAsia="zh-CN"/>
        </w:rPr>
        <w:t>《</w:t>
      </w:r>
      <w:r>
        <w:t>爾雅</w:t>
      </w:r>
      <w:r>
        <w:rPr>
          <w:rFonts w:hint="eastAsia" w:eastAsia="宋体"/>
          <w:lang w:eastAsia="zh-CN"/>
        </w:rPr>
        <w:t>》“</w:t>
      </w:r>
      <w:r>
        <w:t>奘駔也。</w:t>
      </w:r>
      <w:r>
        <w:rPr>
          <w:rFonts w:hint="eastAsia" w:eastAsia="宋体"/>
          <w:lang w:eastAsia="zh-CN"/>
        </w:rPr>
        <w:t>”</w:t>
      </w:r>
      <w:r>
        <w:t>郭注云</w:t>
      </w:r>
      <w:r>
        <w:rPr>
          <w:rFonts w:hint="eastAsia" w:eastAsia="宋体"/>
          <w:lang w:eastAsia="zh-CN"/>
        </w:rPr>
        <w:t>“</w:t>
      </w:r>
      <w:r>
        <w:t>今江東呼大爲駔。駔猶麤也。</w:t>
      </w:r>
      <w:r>
        <w:rPr>
          <w:rFonts w:hint="eastAsia" w:eastAsia="宋体"/>
          <w:lang w:eastAsia="zh-CN"/>
        </w:rPr>
        <w:t>”</w:t>
      </w:r>
      <w:r>
        <w:t>丁云</w:t>
      </w:r>
      <w:r>
        <w:rPr>
          <w:rFonts w:hint="eastAsia" w:eastAsia="宋体"/>
          <w:lang w:eastAsia="zh-CN"/>
        </w:rPr>
        <w:t>“《</w:t>
      </w:r>
      <w:r>
        <w:t>漢書。叙傳</w:t>
      </w:r>
      <w:r>
        <w:rPr>
          <w:rFonts w:hint="eastAsia" w:eastAsia="宋体"/>
          <w:lang w:eastAsia="zh-CN"/>
        </w:rPr>
        <w:t>》</w:t>
      </w:r>
    </w:p>
    <w:p w14:paraId="02E72E40">
      <w:r>
        <w:rPr>
          <w:rFonts w:hint="eastAsia" w:eastAsia="宋体"/>
          <w:lang w:eastAsia="zh-CN"/>
        </w:rPr>
        <w:t>‘</w:t>
      </w:r>
      <w:r>
        <w:t>函雅故通古今。</w:t>
      </w:r>
      <w:r>
        <w:rPr>
          <w:rFonts w:hint="eastAsia" w:eastAsia="宋体"/>
          <w:lang w:eastAsia="zh-CN"/>
        </w:rPr>
        <w:t>’</w:t>
      </w:r>
      <w:r>
        <w:t>故如</w:t>
      </w:r>
      <w:r>
        <w:rPr>
          <w:rFonts w:hint="eastAsia" w:eastAsia="宋体"/>
          <w:lang w:eastAsia="zh-CN"/>
        </w:rPr>
        <w:t>《</w:t>
      </w:r>
      <w:r>
        <w:t>詩</w:t>
      </w:r>
      <w:r>
        <w:rPr>
          <w:rFonts w:hint="eastAsia" w:eastAsia="宋体"/>
          <w:lang w:eastAsia="zh-CN"/>
        </w:rPr>
        <w:t>》</w:t>
      </w:r>
      <w:r>
        <w:t>魯故、韓故之故，與詁同。雅當如郭氏解，若以雅爲常，下節</w:t>
      </w:r>
    </w:p>
    <w:p w14:paraId="7EBC986D">
      <w:r>
        <w:t>古雅訓古常尤不成辭。且舊書二字亦不類漢人句法。</w:t>
      </w:r>
      <w:r>
        <w:rPr>
          <w:rFonts w:hint="eastAsia" w:eastAsia="宋体"/>
          <w:lang w:eastAsia="zh-CN"/>
        </w:rPr>
        <w:t>”</w:t>
      </w:r>
      <w:r>
        <w:t>盧云</w:t>
      </w:r>
      <w:r>
        <w:rPr>
          <w:rFonts w:hint="eastAsia" w:eastAsia="宋体"/>
          <w:lang w:eastAsia="zh-CN"/>
        </w:rPr>
        <w:t>“</w:t>
      </w:r>
      <w:r>
        <w:t>丁説是也。書雅當連文</w:t>
      </w:r>
    </w:p>
    <w:p w14:paraId="748CCA9F">
      <w:r>
        <w:t>記謂記載，故謂訓故，俗語鄉俗之語。</w:t>
      </w:r>
      <w:r>
        <w:rPr>
          <w:rFonts w:hint="eastAsia" w:eastAsia="宋体"/>
          <w:lang w:eastAsia="zh-CN"/>
        </w:rPr>
        <w:t>”</w:t>
      </w:r>
      <w:r>
        <w:t>Eo念孙案：此當以</w:t>
      </w:r>
      <w:r>
        <w:rPr>
          <w:rFonts w:hint="eastAsia" w:eastAsia="宋体"/>
          <w:lang w:eastAsia="zh-CN"/>
        </w:rPr>
        <w:t>“</w:t>
      </w:r>
      <w:r>
        <w:t>舊書雅記</w:t>
      </w:r>
      <w:r>
        <w:rPr>
          <w:rFonts w:hint="eastAsia" w:eastAsia="宋体"/>
          <w:lang w:eastAsia="zh-CN"/>
        </w:rPr>
        <w:t>”</w:t>
      </w:r>
      <w:r>
        <w:t>爲句，</w:t>
      </w:r>
      <w:r>
        <w:rPr>
          <w:rFonts w:hint="eastAsia" w:eastAsia="宋体"/>
          <w:lang w:eastAsia="zh-CN"/>
        </w:rPr>
        <w:t>“</w:t>
      </w:r>
      <w:r>
        <w:t>故俗語不</w:t>
      </w:r>
    </w:p>
    <w:p w14:paraId="79078388">
      <w:pPr>
        <w:rPr>
          <w:rFonts w:hint="eastAsia" w:eastAsia="宋体"/>
          <w:lang w:eastAsia="zh-CN"/>
        </w:rPr>
      </w:pPr>
      <w:r>
        <w:t>失其方</w:t>
      </w:r>
      <w:r>
        <w:rPr>
          <w:rFonts w:hint="eastAsia" w:eastAsia="宋体"/>
          <w:lang w:eastAsia="zh-CN"/>
        </w:rPr>
        <w:t>”</w:t>
      </w:r>
      <w:r>
        <w:t>爲句。雅者，故也，</w:t>
      </w:r>
      <w:r>
        <w:rPr>
          <w:rFonts w:hint="eastAsia" w:eastAsia="宋体"/>
          <w:lang w:eastAsia="zh-CN"/>
        </w:rPr>
        <w:t>《</w:t>
      </w:r>
      <w:r>
        <w:t>史記《高祖紀</w:t>
      </w:r>
      <w:r>
        <w:rPr>
          <w:rFonts w:hint="eastAsia" w:eastAsia="宋体"/>
          <w:lang w:eastAsia="zh-CN"/>
        </w:rPr>
        <w:t>》</w:t>
      </w:r>
      <w:r>
        <w:t>：</w:t>
      </w:r>
      <w:r>
        <w:rPr>
          <w:rFonts w:hint="eastAsia" w:eastAsia="宋体"/>
          <w:lang w:eastAsia="zh-CN"/>
        </w:rPr>
        <w:t>“</w:t>
      </w:r>
      <w:r>
        <w:t>雍齒雅不欲屬沛公。</w:t>
      </w:r>
      <w:r>
        <w:rPr>
          <w:rFonts w:hint="eastAsia" w:eastAsia="宋体"/>
          <w:lang w:eastAsia="zh-CN"/>
        </w:rPr>
        <w:t>”</w:t>
      </w:r>
      <w:r>
        <w:t>集解引</w:t>
      </w:r>
      <w:r>
        <w:rPr>
          <w:rFonts w:hint="eastAsia" w:eastAsia="宋体"/>
          <w:lang w:eastAsia="zh-CN"/>
        </w:rPr>
        <w:t>《</w:t>
      </w:r>
      <w:r>
        <w:t>漢書</w:t>
      </w:r>
      <w:r>
        <w:rPr>
          <w:rFonts w:hint="eastAsia" w:eastAsia="宋体"/>
          <w:lang w:eastAsia="zh-CN"/>
        </w:rPr>
        <w:t>》</w:t>
      </w:r>
      <w:r>
        <w:t>服虔注云：</w:t>
      </w:r>
      <w:r>
        <w:rPr>
          <w:rFonts w:hint="eastAsia" w:eastAsia="宋体"/>
          <w:lang w:eastAsia="zh-CN"/>
        </w:rPr>
        <w:t>“</w:t>
      </w:r>
      <w:r>
        <w:t>雅，故也。</w:t>
      </w:r>
      <w:r>
        <w:rPr>
          <w:rFonts w:hint="eastAsia" w:eastAsia="宋体"/>
          <w:lang w:eastAsia="zh-CN"/>
        </w:rPr>
        <w:t>”</w:t>
      </w:r>
    </w:p>
    <w:p w14:paraId="616F7C11">
      <w:r>
        <w:rPr>
          <w:rFonts w:hint="eastAsia" w:eastAsia="宋体"/>
          <w:lang w:eastAsia="zh-CN"/>
        </w:rPr>
        <w:t>《</w:t>
      </w:r>
      <w:r>
        <w:t>張耳陳餘傳</w:t>
      </w:r>
      <w:r>
        <w:rPr>
          <w:rFonts w:hint="eastAsia" w:eastAsia="宋体"/>
          <w:lang w:eastAsia="zh-CN"/>
        </w:rPr>
        <w:t>》</w:t>
      </w:r>
      <w:r>
        <w:t>“</w:t>
      </w:r>
      <w:r>
        <w:rPr>
          <w:rFonts w:hint="eastAsia" w:eastAsia="宋体"/>
          <w:lang w:eastAsia="zh-CN"/>
        </w:rPr>
        <w:t>“</w:t>
      </w:r>
      <w:r>
        <w:t>張耳雅游。</w:t>
      </w:r>
      <w:r>
        <w:rPr>
          <w:rFonts w:hint="eastAsia" w:eastAsia="宋体"/>
          <w:lang w:eastAsia="zh-CN"/>
        </w:rPr>
        <w:t>”</w:t>
      </w:r>
      <w:r>
        <w:t>索隱引鄭氏云：</w:t>
      </w:r>
      <w:r>
        <w:rPr>
          <w:rFonts w:hint="eastAsia" w:eastAsia="宋体"/>
          <w:lang w:eastAsia="zh-CN"/>
        </w:rPr>
        <w:t>“</w:t>
      </w:r>
      <w:r>
        <w:t>雅＄故也。</w:t>
      </w:r>
      <w:r>
        <w:rPr>
          <w:rFonts w:hint="eastAsia" w:eastAsia="宋体"/>
          <w:lang w:eastAsia="zh-CN"/>
        </w:rPr>
        <w:t>”《</w:t>
      </w:r>
      <w:r>
        <w:t>荆燕世家</w:t>
      </w:r>
      <w:r>
        <w:rPr>
          <w:rFonts w:hint="eastAsia" w:eastAsia="宋体"/>
          <w:lang w:eastAsia="zh-CN"/>
        </w:rPr>
        <w:t>》</w:t>
      </w:r>
      <w:r>
        <w:t>云：</w:t>
      </w:r>
      <w:r>
        <w:rPr>
          <w:rFonts w:hint="eastAsia" w:eastAsia="宋体"/>
          <w:lang w:eastAsia="zh-CN"/>
        </w:rPr>
        <w:t>“</w:t>
      </w:r>
      <w:r>
        <w:t>今吕氏雅故本推轂高帝就天下。</w:t>
      </w:r>
      <w:r>
        <w:rPr>
          <w:rFonts w:hint="eastAsia" w:eastAsia="宋体"/>
          <w:lang w:eastAsia="zh-CN"/>
        </w:rPr>
        <w:t>”</w:t>
      </w:r>
      <w:r>
        <w:t>謂故記</w:t>
      </w:r>
    </w:p>
    <w:p w14:paraId="4D8DABBE">
      <w:r>
        <w:t>【第251页】</w:t>
      </w:r>
    </w:p>
    <w:p w14:paraId="5F394149">
      <w:r>
        <w:t>也。舊書故記通指六藝羣書而言，故俗語謂故時俗語。既言舊書，又言故記故俗語者，古</w:t>
      </w:r>
    </w:p>
    <w:p w14:paraId="3AE8A931">
      <w:pPr>
        <w:rPr>
          <w:rFonts w:hint="eastAsia" w:eastAsia="宋体"/>
          <w:lang w:eastAsia="zh-CN"/>
        </w:rPr>
      </w:pPr>
      <w:r>
        <w:t>人之文不嫌於複也。言舊書故記中所載故時俗語本不失其方，而後人不知，故作</w:t>
      </w:r>
      <w:r>
        <w:rPr>
          <w:rFonts w:hint="eastAsia" w:eastAsia="宋体"/>
          <w:lang w:eastAsia="zh-CN"/>
        </w:rPr>
        <w:t>《</w:t>
      </w:r>
      <w:r>
        <w:t>方言</w:t>
      </w:r>
      <w:r>
        <w:rPr>
          <w:rFonts w:hint="eastAsia" w:eastAsia="宋体"/>
          <w:lang w:eastAsia="zh-CN"/>
        </w:rPr>
        <w:t>》</w:t>
      </w:r>
    </w:p>
    <w:p w14:paraId="2D292C0A">
      <w:r>
        <w:t>以釋之耳。下節</w:t>
      </w:r>
      <w:r>
        <w:rPr>
          <w:rFonts w:hint="eastAsia" w:eastAsia="宋体"/>
          <w:lang w:eastAsia="zh-CN"/>
        </w:rPr>
        <w:t>“</w:t>
      </w:r>
      <w:r>
        <w:t>古雅</w:t>
      </w:r>
      <w:r>
        <w:rPr>
          <w:rFonts w:hint="eastAsia" w:eastAsia="宋体"/>
          <w:lang w:eastAsia="zh-CN"/>
        </w:rPr>
        <w:t>”</w:t>
      </w:r>
      <w:r>
        <w:t>二字正謂舊書雅記，郭以此爲</w:t>
      </w:r>
      <w:r>
        <w:rPr>
          <w:rFonts w:hint="eastAsia" w:eastAsia="宋体"/>
          <w:lang w:eastAsia="zh-CN"/>
        </w:rPr>
        <w:t>《</w:t>
      </w:r>
      <w:r>
        <w:t>爾雅</w:t>
      </w:r>
      <w:r>
        <w:rPr>
          <w:rFonts w:hint="eastAsia" w:eastAsia="宋体"/>
          <w:lang w:eastAsia="zh-CN"/>
        </w:rPr>
        <w:t>》</w:t>
      </w:r>
      <w:r>
        <w:t>，以彼爲風雅，皆失之也。古</w:t>
      </w:r>
    </w:p>
    <w:p w14:paraId="41862BF8">
      <w:r>
        <w:t>雅二字正當訓爲古常。古常猶言舊常、故常。</w:t>
      </w:r>
      <w:r>
        <w:rPr>
          <w:rFonts w:hint="eastAsia" w:eastAsia="宋体"/>
          <w:lang w:eastAsia="zh-CN"/>
        </w:rPr>
        <w:t>《</w:t>
      </w:r>
      <w:r>
        <w:t>楚語</w:t>
      </w:r>
      <w:r>
        <w:rPr>
          <w:rFonts w:hint="eastAsia" w:eastAsia="宋体"/>
          <w:lang w:eastAsia="zh-CN"/>
        </w:rPr>
        <w:t>》</w:t>
      </w:r>
      <w:r>
        <w:t>云：</w:t>
      </w:r>
      <w:r>
        <w:rPr>
          <w:rFonts w:hint="eastAsia" w:eastAsia="宋体"/>
          <w:lang w:eastAsia="zh-CN"/>
        </w:rPr>
        <w:t>“</w:t>
      </w:r>
      <w:r>
        <w:t>使復舊常。</w:t>
      </w:r>
      <w:r>
        <w:rPr>
          <w:rFonts w:hint="eastAsia" w:eastAsia="宋体"/>
          <w:lang w:eastAsia="zh-CN"/>
        </w:rPr>
        <w:t>”《</w:t>
      </w:r>
      <w:r>
        <w:t>蜀志</w:t>
      </w:r>
      <w:r>
        <w:rPr>
          <w:rFonts w:hint="eastAsia" w:eastAsia="宋体"/>
          <w:lang w:eastAsia="zh-CN"/>
        </w:rPr>
        <w:t>•</w:t>
      </w:r>
      <w:r>
        <w:t>許靖傳</w:t>
      </w:r>
      <w:r>
        <w:rPr>
          <w:rFonts w:hint="eastAsia" w:eastAsia="宋体"/>
          <w:lang w:eastAsia="zh-CN"/>
        </w:rPr>
        <w:t>》</w:t>
      </w:r>
      <w:r>
        <w:t>云：</w:t>
      </w:r>
      <w:r>
        <w:rPr>
          <w:rFonts w:hint="eastAsia" w:eastAsia="宋体"/>
          <w:lang w:eastAsia="zh-CN"/>
        </w:rPr>
        <w:t>“</w:t>
      </w:r>
      <w:r>
        <w:t>不依故常。</w:t>
      </w:r>
      <w:r>
        <w:rPr>
          <w:rFonts w:hint="eastAsia" w:eastAsia="宋体"/>
          <w:lang w:eastAsia="zh-CN"/>
        </w:rPr>
        <w:t>”</w:t>
      </w:r>
      <w:r>
        <w:t>古常</w:t>
      </w:r>
    </w:p>
    <w:p w14:paraId="65F113E1">
      <w:r>
        <w:t>之别語，謂舊時别國之方言耳。</w:t>
      </w:r>
      <w:r>
        <w:rPr>
          <w:rFonts w:hint="eastAsia" w:eastAsia="宋体"/>
          <w:lang w:eastAsia="zh-CN"/>
        </w:rPr>
        <w:t>《</w:t>
      </w:r>
      <w:r>
        <w:t>僖二十年公羊傳</w:t>
      </w:r>
      <w:r>
        <w:rPr>
          <w:rFonts w:hint="eastAsia" w:eastAsia="宋体"/>
          <w:lang w:eastAsia="zh-CN"/>
        </w:rPr>
        <w:t>》</w:t>
      </w:r>
      <w:r>
        <w:t>云：</w:t>
      </w:r>
      <w:r>
        <w:rPr>
          <w:rFonts w:hint="eastAsia" w:eastAsia="宋体"/>
          <w:lang w:eastAsia="zh-CN"/>
        </w:rPr>
        <w:t>“</w:t>
      </w:r>
      <w:r>
        <w:t>門有古常。</w:t>
      </w:r>
      <w:r>
        <w:rPr>
          <w:rFonts w:hint="eastAsia" w:eastAsia="宋体"/>
          <w:lang w:eastAsia="zh-CN"/>
        </w:rPr>
        <w:t>”《</w:t>
      </w:r>
      <w:r>
        <w:t>晏子春秋。雜</w:t>
      </w:r>
      <w:r>
        <w:rPr>
          <w:rFonts w:hint="eastAsia" w:eastAsia="宋体"/>
          <w:lang w:eastAsia="zh-CN"/>
        </w:rPr>
        <w:t>》</w:t>
      </w:r>
      <w:r>
        <w:t>篇</w:t>
      </w:r>
    </w:p>
    <w:p w14:paraId="786BCBCA">
      <w:pPr>
        <w:rPr>
          <w:rFonts w:hint="eastAsia" w:eastAsia="宋体"/>
          <w:lang w:eastAsia="zh-CN"/>
        </w:rPr>
      </w:pPr>
      <w:r>
        <w:t>云：</w:t>
      </w:r>
      <w:r>
        <w:rPr>
          <w:rFonts w:hint="eastAsia" w:eastAsia="宋体"/>
          <w:lang w:eastAsia="zh-CN"/>
        </w:rPr>
        <w:t>“</w:t>
      </w:r>
      <w:r>
        <w:t>重變古常。</w:t>
      </w:r>
      <w:r>
        <w:rPr>
          <w:rFonts w:hint="eastAsia" w:eastAsia="宋体"/>
          <w:lang w:eastAsia="zh-CN"/>
        </w:rPr>
        <w:t>”</w:t>
      </w:r>
      <w:r>
        <w:t>古常二字何以不成辭？</w:t>
      </w:r>
      <w:r>
        <w:rPr>
          <w:rFonts w:hint="eastAsia" w:eastAsia="宋体"/>
          <w:lang w:eastAsia="zh-CN"/>
        </w:rPr>
        <w:t>《</w:t>
      </w:r>
      <w:r>
        <w:t>漢書。河間獻王傳</w:t>
      </w:r>
      <w:r>
        <w:rPr>
          <w:rFonts w:hint="eastAsia" w:eastAsia="宋体"/>
          <w:lang w:eastAsia="zh-CN"/>
        </w:rPr>
        <w:t>》</w:t>
      </w:r>
      <w:r>
        <w:t>云：</w:t>
      </w:r>
      <w:r>
        <w:rPr>
          <w:rFonts w:hint="eastAsia" w:eastAsia="宋体"/>
          <w:lang w:eastAsia="zh-CN"/>
        </w:rPr>
        <w:t>“</w:t>
      </w:r>
      <w:r>
        <w:t>皆古文先秦舊書。</w:t>
      </w:r>
      <w:r>
        <w:rPr>
          <w:rFonts w:hint="eastAsia" w:eastAsia="宋体"/>
          <w:lang w:eastAsia="zh-CN"/>
        </w:rPr>
        <w:t>”</w:t>
      </w:r>
    </w:p>
    <w:p w14:paraId="57F3B946">
      <w:r>
        <w:rPr>
          <w:rFonts w:hint="eastAsia" w:eastAsia="宋体"/>
          <w:lang w:eastAsia="zh-CN"/>
        </w:rPr>
        <w:t>《</w:t>
      </w:r>
      <w:r>
        <w:t>劉歆傳</w:t>
      </w:r>
      <w:r>
        <w:rPr>
          <w:rFonts w:hint="eastAsia" w:eastAsia="宋体"/>
          <w:lang w:eastAsia="zh-CN"/>
        </w:rPr>
        <w:t>》</w:t>
      </w:r>
      <w:r>
        <w:t>云：</w:t>
      </w:r>
      <w:r>
        <w:rPr>
          <w:rFonts w:hint="eastAsia" w:eastAsia="宋体"/>
          <w:lang w:eastAsia="zh-CN"/>
        </w:rPr>
        <w:t>“</w:t>
      </w:r>
      <w:r>
        <w:t>皆古文舊書。</w:t>
      </w:r>
      <w:r>
        <w:rPr>
          <w:rFonts w:hint="eastAsia" w:eastAsia="宋体"/>
          <w:lang w:eastAsia="zh-CN"/>
        </w:rPr>
        <w:t>”</w:t>
      </w:r>
      <w:r>
        <w:t>舊書二字何以不類漢人語？若謂故爲訓詁之詁，而以</w:t>
      </w:r>
      <w:r>
        <w:rPr>
          <w:rFonts w:hint="eastAsia" w:eastAsia="宋体"/>
          <w:lang w:eastAsia="zh-CN"/>
        </w:rPr>
        <w:t>“</w:t>
      </w:r>
      <w:r>
        <w:t>書</w:t>
      </w:r>
    </w:p>
    <w:p w14:paraId="6105D418">
      <w:r>
        <w:t>雅</w:t>
      </w:r>
      <w:r>
        <w:rPr>
          <w:rFonts w:hint="eastAsia" w:eastAsia="宋体"/>
          <w:lang w:eastAsia="zh-CN"/>
        </w:rPr>
        <w:t>”</w:t>
      </w:r>
      <w:r>
        <w:t>連讀，</w:t>
      </w:r>
      <w:r>
        <w:rPr>
          <w:rFonts w:hint="eastAsia" w:eastAsia="宋体"/>
          <w:lang w:eastAsia="zh-CN"/>
        </w:rPr>
        <w:t>“</w:t>
      </w:r>
      <w:r>
        <w:t>記故</w:t>
      </w:r>
      <w:r>
        <w:rPr>
          <w:rFonts w:hint="eastAsia" w:eastAsia="宋体"/>
          <w:lang w:eastAsia="zh-CN"/>
        </w:rPr>
        <w:t>”</w:t>
      </w:r>
      <w:r>
        <w:t>連讀，則真不成辭矣。以</w:t>
      </w:r>
      <w:r>
        <w:rPr>
          <w:rFonts w:hint="eastAsia" w:eastAsia="宋体"/>
          <w:lang w:eastAsia="zh-CN"/>
        </w:rPr>
        <w:t>“</w:t>
      </w:r>
      <w:r>
        <w:t>舊書雅記故</w:t>
      </w:r>
      <w:r>
        <w:rPr>
          <w:rFonts w:hint="eastAsia" w:eastAsia="宋体"/>
          <w:lang w:eastAsia="zh-CN"/>
        </w:rPr>
        <w:t>”</w:t>
      </w:r>
      <w:r>
        <w:t>連讀，則愈不成辭矣。盧、丁之説</w:t>
      </w:r>
    </w:p>
    <w:p w14:paraId="419DB21C">
      <w:r>
        <w:t>皆非是。</w:t>
      </w:r>
    </w:p>
    <w:p w14:paraId="61E8EF23">
      <w:r>
        <w:t>徦、注：</w:t>
      </w:r>
      <w:r>
        <w:rPr>
          <w:rFonts w:hint="eastAsia" w:eastAsia="宋体"/>
          <w:lang w:eastAsia="zh-CN"/>
        </w:rPr>
        <w:t>“</w:t>
      </w:r>
      <w:r>
        <w:t>音駕。</w:t>
      </w:r>
      <w:r>
        <w:rPr>
          <w:rFonts w:hint="eastAsia" w:eastAsia="宋体"/>
          <w:lang w:eastAsia="zh-CN"/>
        </w:rPr>
        <w:t>”</w:t>
      </w:r>
      <w:r>
        <w:t>各</w:t>
      </w:r>
      <w:r>
        <w:rPr>
          <w:rFonts w:hint="eastAsia" w:eastAsia="宋体"/>
          <w:lang w:eastAsia="zh-CN"/>
        </w:rPr>
        <w:t>【</w:t>
      </w:r>
      <w:r>
        <w:t>、注：</w:t>
      </w:r>
      <w:r>
        <w:rPr>
          <w:rFonts w:hint="eastAsia" w:eastAsia="宋体"/>
          <w:lang w:eastAsia="zh-CN"/>
        </w:rPr>
        <w:t>“</w:t>
      </w:r>
      <w:r>
        <w:t>古格字。</w:t>
      </w:r>
      <w:r>
        <w:rPr>
          <w:rFonts w:hint="eastAsia" w:eastAsia="宋体"/>
          <w:lang w:eastAsia="zh-CN"/>
        </w:rPr>
        <w:t>”</w:t>
      </w:r>
      <w:r>
        <w:t>懷、摧、詹、戾、艐，注：</w:t>
      </w:r>
      <w:r>
        <w:rPr>
          <w:rFonts w:hint="eastAsia" w:eastAsia="宋体"/>
          <w:lang w:eastAsia="zh-CN"/>
        </w:rPr>
        <w:t>“</w:t>
      </w:r>
      <w:r>
        <w:t>古届字。</w:t>
      </w:r>
      <w:r>
        <w:rPr>
          <w:rFonts w:hint="eastAsia" w:eastAsia="宋体"/>
          <w:lang w:eastAsia="zh-CN"/>
        </w:rPr>
        <w:t>”</w:t>
      </w:r>
      <w:r>
        <w:t>nG</w:t>
      </w:r>
    </w:p>
    <w:p w14:paraId="677F17D0">
      <w:r>
        <w:t>至也。邠唐冀兗之</w:t>
      </w:r>
    </w:p>
    <w:p w14:paraId="710201E4">
      <w:r>
        <w:t>間曰徦，或曰络。注：</w:t>
      </w:r>
      <w:r>
        <w:rPr>
          <w:rFonts w:hint="eastAsia" w:eastAsia="宋体"/>
          <w:lang w:eastAsia="zh-CN"/>
        </w:rPr>
        <w:t>“</w:t>
      </w:r>
      <w:r>
        <w:t>邠，今在始平漆縣。唐，今在太原晉陽縣。</w:t>
      </w:r>
      <w:r>
        <w:rPr>
          <w:rFonts w:hint="eastAsia" w:eastAsia="宋体"/>
          <w:lang w:eastAsia="zh-CN"/>
        </w:rPr>
        <w:t>”</w:t>
      </w:r>
      <w:r>
        <w:t>齊楚之會郊注：</w:t>
      </w:r>
      <w:r>
        <w:rPr>
          <w:rFonts w:hint="eastAsia" w:eastAsia="宋体"/>
          <w:lang w:eastAsia="zh-CN"/>
        </w:rPr>
        <w:t>“</w:t>
      </w:r>
      <w:r>
        <w:t>兩境之間。</w:t>
      </w:r>
      <w:r>
        <w:rPr>
          <w:rFonts w:hint="eastAsia" w:eastAsia="宋体"/>
          <w:lang w:eastAsia="zh-CN"/>
        </w:rPr>
        <w:t>”</w:t>
      </w:r>
      <w:r>
        <w:t>或曰懷。</w:t>
      </w:r>
    </w:p>
    <w:p w14:paraId="1BABE276">
      <w:pPr>
        <w:rPr>
          <w:rFonts w:hint="eastAsia" w:eastAsia="宋体"/>
          <w:lang w:eastAsia="zh-CN"/>
        </w:rPr>
      </w:pPr>
      <w:r>
        <w:t>摧、詹、戾，楚語也。注：</w:t>
      </w:r>
      <w:r>
        <w:rPr>
          <w:rFonts w:hint="eastAsia" w:eastAsia="宋体"/>
          <w:lang w:eastAsia="zh-CN"/>
        </w:rPr>
        <w:t>“《</w:t>
      </w:r>
      <w:r>
        <w:t>詩</w:t>
      </w:r>
      <w:r>
        <w:rPr>
          <w:rFonts w:hint="eastAsia" w:eastAsia="宋体"/>
          <w:lang w:eastAsia="zh-CN"/>
        </w:rPr>
        <w:t>》</w:t>
      </w:r>
      <w:r>
        <w:t>曰</w:t>
      </w:r>
      <w:r>
        <w:rPr>
          <w:rFonts w:hint="eastAsia" w:eastAsia="宋体"/>
          <w:lang w:eastAsia="zh-CN"/>
        </w:rPr>
        <w:t>‘</w:t>
      </w:r>
      <w:r>
        <w:t>先祖于摧1、</w:t>
      </w:r>
      <w:r>
        <w:rPr>
          <w:rFonts w:hint="eastAsia" w:eastAsia="宋体"/>
          <w:lang w:eastAsia="zh-CN"/>
        </w:rPr>
        <w:t>‘</w:t>
      </w:r>
      <w:r>
        <w:t>六日不詹1、</w:t>
      </w:r>
      <w:r>
        <w:rPr>
          <w:rFonts w:hint="eastAsia" w:eastAsia="宋体"/>
          <w:lang w:eastAsia="zh-CN"/>
        </w:rPr>
        <w:t>‘</w:t>
      </w:r>
      <w:r>
        <w:t>魯侯戾止1之謂也。此亦方國之語，不專在楚也。</w:t>
      </w:r>
      <w:r>
        <w:rPr>
          <w:rFonts w:hint="eastAsia" w:eastAsia="宋体"/>
          <w:lang w:eastAsia="zh-CN"/>
        </w:rPr>
        <w:t>”</w:t>
      </w:r>
    </w:p>
    <w:p w14:paraId="34CDD2A3">
      <w:r>
        <w:t>艐，宋語也。皆古雅之别語也</w:t>
      </w:r>
    </w:p>
    <w:p w14:paraId="2129E09F">
      <w:r>
        <w:t>，注：</w:t>
      </w:r>
      <w:r>
        <w:rPr>
          <w:rFonts w:hint="eastAsia" w:eastAsia="宋体"/>
          <w:lang w:eastAsia="zh-CN"/>
        </w:rPr>
        <w:t>“</w:t>
      </w:r>
      <w:r>
        <w:t>雅謂風雅。</w:t>
      </w:r>
      <w:r>
        <w:rPr>
          <w:rFonts w:hint="eastAsia" w:eastAsia="宋体"/>
          <w:lang w:eastAsia="zh-CN"/>
        </w:rPr>
        <w:t>”</w:t>
      </w:r>
      <w:r>
        <w:t>今則或同</w:t>
      </w:r>
    </w:p>
    <w:p w14:paraId="5F259941">
      <w:r>
        <w:rPr>
          <w:rFonts w:hint="eastAsia" w:eastAsia="宋体"/>
          <w:lang w:eastAsia="zh-CN"/>
        </w:rPr>
        <w:t>《</w:t>
      </w:r>
      <w:r>
        <w:t>疏證</w:t>
      </w:r>
      <w:r>
        <w:rPr>
          <w:rFonts w:hint="eastAsia" w:eastAsia="宋体"/>
          <w:lang w:eastAsia="zh-CN"/>
        </w:rPr>
        <w:t>》</w:t>
      </w:r>
      <w:r>
        <w:t>：各、格古通用。</w:t>
      </w:r>
    </w:p>
    <w:p w14:paraId="73415C5B">
      <w:r>
        <w:t>艐、格、戾、懷、摧、詹，</w:t>
      </w:r>
      <w:r>
        <w:rPr>
          <w:rFonts w:hint="eastAsia" w:eastAsia="宋体"/>
          <w:lang w:eastAsia="zh-CN"/>
        </w:rPr>
        <w:t>《</w:t>
      </w:r>
      <w:r>
        <w:t>爾雅。釋詁</w:t>
      </w:r>
      <w:r>
        <w:rPr>
          <w:rFonts w:hint="eastAsia" w:eastAsia="宋体"/>
          <w:lang w:eastAsia="zh-CN"/>
        </w:rPr>
        <w:t>》</w:t>
      </w:r>
      <w:r>
        <w:t>亦云：</w:t>
      </w:r>
      <w:r>
        <w:rPr>
          <w:rFonts w:hint="eastAsia" w:eastAsia="宋体"/>
          <w:lang w:eastAsia="zh-CN"/>
        </w:rPr>
        <w:t>“</w:t>
      </w:r>
      <w:r>
        <w:t>至也。</w:t>
      </w:r>
      <w:r>
        <w:rPr>
          <w:rFonts w:hint="eastAsia" w:eastAsia="宋体"/>
          <w:lang w:eastAsia="zh-CN"/>
        </w:rPr>
        <w:t>”</w:t>
      </w:r>
      <w:r>
        <w:t>釋文</w:t>
      </w:r>
    </w:p>
    <w:p w14:paraId="2A3FFC85">
      <w:r>
        <w:t>【第252页】</w:t>
      </w:r>
    </w:p>
    <w:p w14:paraId="4D0679C6">
      <w:r>
        <w:rPr>
          <w:rFonts w:hint="eastAsia" w:eastAsia="宋体"/>
          <w:lang w:eastAsia="zh-CN"/>
        </w:rPr>
        <w:t>“</w:t>
      </w:r>
      <w:r>
        <w:t>艐，孫云古届字。</w:t>
      </w:r>
      <w:r>
        <w:rPr>
          <w:rFonts w:hint="eastAsia" w:eastAsia="宋体"/>
          <w:lang w:eastAsia="zh-CN"/>
        </w:rPr>
        <w:t>”</w:t>
      </w:r>
      <w:r>
        <w:t>格字亦作各。</w:t>
      </w:r>
      <w:r>
        <w:rPr>
          <w:rFonts w:hint="eastAsia" w:eastAsia="宋体"/>
          <w:lang w:eastAsia="zh-CN"/>
        </w:rPr>
        <w:t>《</w:t>
      </w:r>
      <w:r>
        <w:t>廣雅</w:t>
      </w:r>
      <w:r>
        <w:rPr>
          <w:rFonts w:hint="eastAsia" w:eastAsia="宋体"/>
          <w:lang w:eastAsia="zh-CN"/>
        </w:rPr>
        <w:t>》</w:t>
      </w:r>
      <w:r>
        <w:t>：</w:t>
      </w:r>
      <w:r>
        <w:rPr>
          <w:rFonts w:hint="eastAsia" w:eastAsia="宋体"/>
          <w:lang w:eastAsia="zh-CN"/>
        </w:rPr>
        <w:t>“</w:t>
      </w:r>
      <w:r>
        <w:t>假，至也。</w:t>
      </w:r>
      <w:r>
        <w:rPr>
          <w:rFonts w:hint="eastAsia" w:eastAsia="宋体"/>
          <w:lang w:eastAsia="zh-CN"/>
        </w:rPr>
        <w:t>”</w:t>
      </w:r>
      <w:r>
        <w:t>曹憲音格，假、格古亦通</w:t>
      </w:r>
    </w:p>
    <w:p w14:paraId="02137026">
      <w:r>
        <w:t>謹案：徦，各本作假。</w:t>
      </w:r>
      <w:r>
        <w:rPr>
          <w:rFonts w:hint="eastAsia" w:eastAsia="宋体"/>
          <w:lang w:eastAsia="zh-CN"/>
        </w:rPr>
        <w:t>《</w:t>
      </w:r>
      <w:r>
        <w:t>説文</w:t>
      </w:r>
      <w:r>
        <w:rPr>
          <w:rFonts w:hint="eastAsia" w:eastAsia="宋体"/>
          <w:lang w:eastAsia="zh-CN"/>
        </w:rPr>
        <w:t>》</w:t>
      </w:r>
      <w:r>
        <w:t>：</w:t>
      </w:r>
      <w:r>
        <w:rPr>
          <w:rFonts w:hint="eastAsia" w:eastAsia="宋体"/>
          <w:lang w:eastAsia="zh-CN"/>
        </w:rPr>
        <w:t>“</w:t>
      </w:r>
      <w:r>
        <w:t>徦，至也。</w:t>
      </w:r>
      <w:r>
        <w:rPr>
          <w:rFonts w:hint="eastAsia" w:eastAsia="宋体"/>
          <w:lang w:eastAsia="zh-CN"/>
        </w:rPr>
        <w:t>”“</w:t>
      </w:r>
      <w:r>
        <w:t>假，非真也，一曰至也。</w:t>
      </w:r>
      <w:r>
        <w:rPr>
          <w:rFonts w:hint="eastAsia" w:eastAsia="宋体"/>
          <w:lang w:eastAsia="zh-CN"/>
        </w:rPr>
        <w:t>”《</w:t>
      </w:r>
      <w:r>
        <w:t>集韻。去聲。</w:t>
      </w:r>
    </w:p>
    <w:p w14:paraId="4E23F27E">
      <w:pPr>
        <w:rPr>
          <w:rFonts w:hint="eastAsia" w:eastAsia="宋体"/>
          <w:lang w:eastAsia="zh-CN"/>
        </w:rPr>
      </w:pPr>
      <w:r>
        <w:t>四十禡</w:t>
      </w:r>
      <w:r>
        <w:rPr>
          <w:rFonts w:hint="eastAsia" w:eastAsia="宋体"/>
          <w:lang w:eastAsia="zh-CN"/>
        </w:rPr>
        <w:t>》</w:t>
      </w:r>
      <w:r>
        <w:t>假、徦二字並居迓切，</w:t>
      </w:r>
      <w:r>
        <w:rPr>
          <w:rFonts w:hint="eastAsia" w:eastAsia="宋体"/>
          <w:lang w:eastAsia="zh-CN"/>
        </w:rPr>
        <w:t>“</w:t>
      </w:r>
      <w:r>
        <w:t>假</w:t>
      </w:r>
      <w:r>
        <w:rPr>
          <w:rFonts w:hint="eastAsia" w:eastAsia="宋体"/>
          <w:lang w:eastAsia="zh-CN"/>
        </w:rPr>
        <w:t>”</w:t>
      </w:r>
      <w:r>
        <w:t>字注云：</w:t>
      </w:r>
      <w:r>
        <w:rPr>
          <w:rFonts w:hint="eastAsia" w:eastAsia="宋体"/>
          <w:lang w:eastAsia="zh-CN"/>
        </w:rPr>
        <w:t>“</w:t>
      </w:r>
      <w:r>
        <w:t>以物貸人也。</w:t>
      </w:r>
      <w:r>
        <w:rPr>
          <w:rFonts w:hint="eastAsia" w:eastAsia="宋体"/>
          <w:lang w:eastAsia="zh-CN"/>
        </w:rPr>
        <w:t>”“</w:t>
      </w:r>
      <w:r>
        <w:t>徦</w:t>
      </w:r>
      <w:r>
        <w:rPr>
          <w:rFonts w:hint="eastAsia" w:eastAsia="宋体"/>
          <w:lang w:eastAsia="zh-CN"/>
        </w:rPr>
        <w:t>”</w:t>
      </w:r>
      <w:r>
        <w:t>字注云：</w:t>
      </w:r>
      <w:r>
        <w:rPr>
          <w:rFonts w:hint="eastAsia" w:eastAsia="宋体"/>
          <w:lang w:eastAsia="zh-CN"/>
        </w:rPr>
        <w:t>“《</w:t>
      </w:r>
      <w:r>
        <w:t>方言</w:t>
      </w:r>
      <w:r>
        <w:rPr>
          <w:rFonts w:hint="eastAsia" w:eastAsia="宋体"/>
          <w:lang w:eastAsia="zh-CN"/>
        </w:rPr>
        <w:t>》</w:t>
      </w:r>
      <w:r>
        <w:t>至也。</w:t>
      </w:r>
      <w:r>
        <w:rPr>
          <w:rFonts w:hint="eastAsia" w:eastAsia="宋体"/>
          <w:lang w:eastAsia="zh-CN"/>
        </w:rPr>
        <w:t>”</w:t>
      </w:r>
    </w:p>
    <w:p w14:paraId="04140ED5">
      <w:r>
        <w:rPr>
          <w:rFonts w:hint="eastAsia" w:eastAsia="宋体"/>
          <w:lang w:eastAsia="zh-CN"/>
        </w:rPr>
        <w:t>《</w:t>
      </w:r>
      <w:r>
        <w:t>爾雅疏</w:t>
      </w:r>
      <w:r>
        <w:rPr>
          <w:rFonts w:hint="eastAsia" w:eastAsia="宋体"/>
          <w:lang w:eastAsia="zh-CN"/>
        </w:rPr>
        <w:t>》</w:t>
      </w:r>
      <w:r>
        <w:t>引</w:t>
      </w:r>
      <w:r>
        <w:rPr>
          <w:rFonts w:hint="eastAsia" w:eastAsia="宋体"/>
          <w:lang w:eastAsia="zh-CN"/>
        </w:rPr>
        <w:t>《</w:t>
      </w:r>
      <w:r>
        <w:t>方言</w:t>
      </w:r>
      <w:r>
        <w:rPr>
          <w:rFonts w:hint="eastAsia" w:eastAsia="宋体"/>
          <w:lang w:eastAsia="zh-CN"/>
        </w:rPr>
        <w:t>》</w:t>
      </w:r>
      <w:r>
        <w:t>云：</w:t>
      </w:r>
      <w:r>
        <w:rPr>
          <w:rFonts w:hint="eastAsia" w:eastAsia="宋体"/>
          <w:lang w:eastAsia="zh-CN"/>
        </w:rPr>
        <w:t>“</w:t>
      </w:r>
      <w:r>
        <w:t>徦，至也。邠唐冀兗之間曰徦。</w:t>
      </w:r>
      <w:r>
        <w:rPr>
          <w:rFonts w:hint="eastAsia" w:eastAsia="宋体"/>
          <w:lang w:eastAsia="zh-CN"/>
        </w:rPr>
        <w:t>”</w:t>
      </w:r>
      <w:r>
        <w:t>徦、假古雖通用，然</w:t>
      </w:r>
      <w:r>
        <w:rPr>
          <w:rFonts w:hint="eastAsia" w:eastAsia="宋体"/>
          <w:lang w:eastAsia="zh-CN"/>
        </w:rPr>
        <w:t>《</w:t>
      </w:r>
      <w:r>
        <w:t>集韻</w:t>
      </w:r>
      <w:r>
        <w:rPr>
          <w:rFonts w:hint="eastAsia" w:eastAsia="宋体"/>
          <w:lang w:eastAsia="zh-CN"/>
        </w:rPr>
        <w:t>》</w:t>
      </w:r>
      <w:r>
        <w:t>、</w:t>
      </w:r>
      <w:r>
        <w:rPr>
          <w:rFonts w:hint="eastAsia" w:eastAsia="宋体"/>
          <w:lang w:eastAsia="zh-CN"/>
        </w:rPr>
        <w:t>《</w:t>
      </w:r>
      <w:r>
        <w:t>爾</w:t>
      </w:r>
    </w:p>
    <w:p w14:paraId="02EB1D89">
      <w:r>
        <w:t>雅疏</w:t>
      </w:r>
      <w:r>
        <w:rPr>
          <w:rFonts w:hint="eastAsia" w:eastAsia="宋体"/>
          <w:lang w:eastAsia="zh-CN"/>
        </w:rPr>
        <w:t>》</w:t>
      </w:r>
      <w:r>
        <w:t>引</w:t>
      </w:r>
      <w:r>
        <w:rPr>
          <w:rFonts w:hint="eastAsia" w:eastAsia="宋体"/>
          <w:lang w:eastAsia="zh-CN"/>
        </w:rPr>
        <w:t>《</w:t>
      </w:r>
      <w:r>
        <w:t>方言</w:t>
      </w:r>
      <w:r>
        <w:rPr>
          <w:rFonts w:hint="eastAsia" w:eastAsia="宋体"/>
          <w:lang w:eastAsia="zh-CN"/>
        </w:rPr>
        <w:t>》</w:t>
      </w:r>
      <w:r>
        <w:t>並作徦，不作假，今據以訂正。</w:t>
      </w:r>
      <w:r>
        <w:rPr>
          <w:rFonts w:hint="eastAsia" w:eastAsia="宋体"/>
          <w:lang w:eastAsia="zh-CN"/>
        </w:rPr>
        <w:t>《</w:t>
      </w:r>
      <w:r>
        <w:t>表記</w:t>
      </w:r>
      <w:r>
        <w:rPr>
          <w:rFonts w:hint="eastAsia" w:eastAsia="宋体"/>
          <w:lang w:eastAsia="zh-CN"/>
        </w:rPr>
        <w:t>》</w:t>
      </w:r>
      <w:r>
        <w:t>引</w:t>
      </w:r>
      <w:r>
        <w:rPr>
          <w:rFonts w:hint="eastAsia" w:eastAsia="宋体"/>
          <w:lang w:eastAsia="zh-CN"/>
        </w:rPr>
        <w:t>《</w:t>
      </w:r>
      <w:r>
        <w:t>詩</w:t>
      </w:r>
      <w:r>
        <w:rPr>
          <w:rFonts w:hint="eastAsia" w:eastAsia="宋体"/>
          <w:lang w:eastAsia="zh-CN"/>
        </w:rPr>
        <w:t>》“</w:t>
      </w:r>
      <w:r>
        <w:t>聿懷多福</w:t>
      </w:r>
      <w:r>
        <w:rPr>
          <w:rFonts w:hint="eastAsia" w:eastAsia="宋体"/>
          <w:lang w:eastAsia="zh-CN"/>
        </w:rPr>
        <w:t>”</w:t>
      </w:r>
      <w:r>
        <w:t>，</w:t>
      </w:r>
      <w:r>
        <w:rPr>
          <w:rFonts w:hint="eastAsia" w:eastAsia="宋体"/>
          <w:lang w:eastAsia="zh-CN"/>
        </w:rPr>
        <w:t>《</w:t>
      </w:r>
      <w:r>
        <w:t>大雅。大明</w:t>
      </w:r>
      <w:r>
        <w:rPr>
          <w:rFonts w:hint="eastAsia" w:eastAsia="宋体"/>
          <w:lang w:eastAsia="zh-CN"/>
        </w:rPr>
        <w:t>》</w:t>
      </w:r>
      <w:r>
        <w:t>。鄭</w:t>
      </w:r>
    </w:p>
    <w:p w14:paraId="52F9D8A4">
      <w:r>
        <w:t>注云：</w:t>
      </w:r>
      <w:r>
        <w:rPr>
          <w:rFonts w:hint="eastAsia" w:eastAsia="宋体"/>
          <w:lang w:eastAsia="zh-CN"/>
        </w:rPr>
        <w:t>“</w:t>
      </w:r>
      <w:r>
        <w:t>懷，至也。</w:t>
      </w:r>
      <w:r>
        <w:rPr>
          <w:rFonts w:hint="eastAsia" w:eastAsia="宋体"/>
          <w:lang w:eastAsia="zh-CN"/>
        </w:rPr>
        <w:t>”</w:t>
      </w:r>
      <w:r>
        <w:t>至與來義相近，故來謂之懷，亦謂之格；至謂之格，亦謂之懷矣。</w:t>
      </w:r>
      <w:r>
        <w:rPr>
          <w:rFonts w:hint="eastAsia" w:eastAsia="宋体"/>
          <w:lang w:eastAsia="zh-CN"/>
        </w:rPr>
        <w:t>《</w:t>
      </w:r>
      <w:r>
        <w:t>魯</w:t>
      </w:r>
    </w:p>
    <w:p w14:paraId="14400786">
      <w:pPr>
        <w:rPr>
          <w:rFonts w:hint="eastAsia" w:eastAsia="宋体"/>
          <w:lang w:eastAsia="zh-CN"/>
        </w:rPr>
      </w:pPr>
      <w:r>
        <w:t>頌。閟宫</w:t>
      </w:r>
      <w:r>
        <w:rPr>
          <w:rFonts w:hint="eastAsia" w:eastAsia="宋体"/>
          <w:lang w:eastAsia="zh-CN"/>
        </w:rPr>
        <w:t>》</w:t>
      </w:r>
      <w:r>
        <w:t>篇：</w:t>
      </w:r>
      <w:r>
        <w:rPr>
          <w:rFonts w:hint="eastAsia" w:eastAsia="宋体"/>
          <w:lang w:eastAsia="zh-CN"/>
        </w:rPr>
        <w:t>“</w:t>
      </w:r>
      <w:r>
        <w:t>魯邦所詹。</w:t>
      </w:r>
      <w:r>
        <w:rPr>
          <w:rFonts w:hint="eastAsia" w:eastAsia="宋体"/>
          <w:lang w:eastAsia="zh-CN"/>
        </w:rPr>
        <w:t>”</w:t>
      </w:r>
      <w:r>
        <w:t>毛傳云：</w:t>
      </w:r>
      <w:r>
        <w:rPr>
          <w:rFonts w:hint="eastAsia" w:eastAsia="宋体"/>
          <w:lang w:eastAsia="zh-CN"/>
        </w:rPr>
        <w:t>“</w:t>
      </w:r>
      <w:r>
        <w:t>詹，至也。</w:t>
      </w:r>
      <w:r>
        <w:rPr>
          <w:rFonts w:hint="eastAsia" w:eastAsia="宋体"/>
          <w:lang w:eastAsia="zh-CN"/>
        </w:rPr>
        <w:t>”</w:t>
      </w:r>
    </w:p>
    <w:p w14:paraId="679396C1">
      <w:r>
        <w:t>嫁、逝、徂、適，往也。自家而出謂之嫁，由女出爲嫁也。逝，秦晉語也。徂，齊語也</w:t>
      </w:r>
    </w:p>
    <w:p w14:paraId="6306730B">
      <w:r>
        <w:t>適，宋魯語也。往，凡語也</w:t>
      </w:r>
    </w:p>
    <w:p w14:paraId="45071C5D">
      <w:r>
        <w:t>rlEu。</w:t>
      </w:r>
    </w:p>
    <w:p w14:paraId="723AA94E">
      <w:r>
        <w:rPr>
          <w:rFonts w:hint="eastAsia" w:eastAsia="宋体"/>
          <w:lang w:eastAsia="zh-CN"/>
        </w:rPr>
        <w:t>《</w:t>
      </w:r>
      <w:r>
        <w:t>疏證</w:t>
      </w:r>
      <w:r>
        <w:rPr>
          <w:rFonts w:hint="eastAsia" w:eastAsia="宋体"/>
          <w:lang w:eastAsia="zh-CN"/>
        </w:rPr>
        <w:t>》</w:t>
      </w:r>
      <w:r>
        <w:t>：</w:t>
      </w:r>
      <w:r>
        <w:rPr>
          <w:rFonts w:hint="eastAsia" w:eastAsia="宋体"/>
          <w:lang w:eastAsia="zh-CN"/>
        </w:rPr>
        <w:t>《</w:t>
      </w:r>
      <w:r>
        <w:t>列子。天瑞</w:t>
      </w:r>
      <w:r>
        <w:rPr>
          <w:rFonts w:hint="eastAsia" w:eastAsia="宋体"/>
          <w:lang w:eastAsia="zh-CN"/>
        </w:rPr>
        <w:t>》</w:t>
      </w:r>
      <w:r>
        <w:t>篇：</w:t>
      </w:r>
      <w:r>
        <w:rPr>
          <w:rFonts w:hint="eastAsia" w:eastAsia="宋体"/>
          <w:lang w:eastAsia="zh-CN"/>
        </w:rPr>
        <w:t>“</w:t>
      </w:r>
      <w:r>
        <w:t>子列子居鄭圃，將嫁於衞。</w:t>
      </w:r>
      <w:r>
        <w:rPr>
          <w:rFonts w:hint="eastAsia" w:eastAsia="宋体"/>
          <w:lang w:eastAsia="zh-CN"/>
        </w:rPr>
        <w:t>”</w:t>
      </w:r>
      <w:r>
        <w:t>張湛注云：</w:t>
      </w:r>
      <w:r>
        <w:rPr>
          <w:rFonts w:hint="eastAsia" w:eastAsia="宋体"/>
          <w:lang w:eastAsia="zh-CN"/>
        </w:rPr>
        <w:t>“</w:t>
      </w:r>
      <w:r>
        <w:t>自家而出謂之</w:t>
      </w:r>
    </w:p>
    <w:p w14:paraId="6CBC2402">
      <w:r>
        <w:t>嫁。</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適、嫁、徂、逝，往也。</w:t>
      </w:r>
      <w:r>
        <w:rPr>
          <w:rFonts w:hint="eastAsia" w:eastAsia="宋体"/>
          <w:lang w:eastAsia="zh-CN"/>
        </w:rPr>
        <w:t>”</w:t>
      </w:r>
      <w:r>
        <w:t>郭注引</w:t>
      </w:r>
      <w:r>
        <w:rPr>
          <w:rFonts w:hint="eastAsia" w:eastAsia="宋体"/>
          <w:lang w:eastAsia="zh-CN"/>
        </w:rPr>
        <w:t>《</w:t>
      </w:r>
      <w:r>
        <w:t>方言</w:t>
      </w:r>
      <w:r>
        <w:rPr>
          <w:rFonts w:hint="eastAsia" w:eastAsia="宋体"/>
          <w:lang w:eastAsia="zh-CN"/>
        </w:rPr>
        <w:t>》</w:t>
      </w:r>
      <w:r>
        <w:t>：</w:t>
      </w:r>
      <w:r>
        <w:rPr>
          <w:rFonts w:hint="eastAsia" w:eastAsia="宋体"/>
          <w:lang w:eastAsia="zh-CN"/>
        </w:rPr>
        <w:t>“</w:t>
      </w:r>
      <w:r>
        <w:t>自家而出謂之嫁，猶女出爲</w:t>
      </w:r>
    </w:p>
    <w:p w14:paraId="29E8C8E2">
      <w:pPr>
        <w:rPr>
          <w:rFonts w:hint="eastAsia" w:eastAsia="宋体"/>
          <w:lang w:eastAsia="zh-CN"/>
        </w:rPr>
      </w:pPr>
      <w:r>
        <w:t>嫁。</w:t>
      </w:r>
      <w:r>
        <w:rPr>
          <w:rFonts w:hint="eastAsia" w:eastAsia="宋体"/>
          <w:lang w:eastAsia="zh-CN"/>
        </w:rPr>
        <w:t>”</w:t>
      </w:r>
      <w:r>
        <w:t>猶、由古通用。徂亦作䢐。</w:t>
      </w:r>
      <w:r>
        <w:rPr>
          <w:rFonts w:hint="eastAsia" w:eastAsia="宋体"/>
          <w:lang w:eastAsia="zh-CN"/>
        </w:rPr>
        <w:t>《</w:t>
      </w:r>
      <w:r>
        <w:t>説文</w:t>
      </w:r>
      <w:r>
        <w:rPr>
          <w:rFonts w:hint="eastAsia" w:eastAsia="宋体"/>
          <w:lang w:eastAsia="zh-CN"/>
        </w:rPr>
        <w:t>》</w:t>
      </w:r>
      <w:r>
        <w:t>云：</w:t>
      </w:r>
      <w:r>
        <w:rPr>
          <w:rFonts w:hint="eastAsia" w:eastAsia="宋体"/>
          <w:lang w:eastAsia="zh-CN"/>
        </w:rPr>
        <w:t>“</w:t>
      </w:r>
      <w:r>
        <w:t>䢐，往也。䢐＄齊語。適，之也。適，宋魯語。</w:t>
      </w:r>
      <w:r>
        <w:rPr>
          <w:rFonts w:hint="eastAsia" w:eastAsia="宋体"/>
          <w:lang w:eastAsia="zh-CN"/>
        </w:rPr>
        <w:t>”</w:t>
      </w:r>
    </w:p>
    <w:p w14:paraId="5FB1DC07">
      <w:r>
        <w:t>蓋本此。</w:t>
      </w:r>
    </w:p>
    <w:p w14:paraId="5D5E806C">
      <w:r>
        <w:t>謹案：</w:t>
      </w:r>
    </w:p>
    <w:p w14:paraId="46432995">
      <w:r>
        <w:t>凡自此之彼通謂之嫁。</w:t>
      </w:r>
      <w:r>
        <w:rPr>
          <w:rFonts w:hint="eastAsia" w:eastAsia="宋体"/>
          <w:lang w:eastAsia="zh-CN"/>
        </w:rPr>
        <w:t>《</w:t>
      </w:r>
      <w:r>
        <w:t>趙策</w:t>
      </w:r>
      <w:r>
        <w:rPr>
          <w:rFonts w:hint="eastAsia" w:eastAsia="宋体"/>
          <w:lang w:eastAsia="zh-CN"/>
        </w:rPr>
        <w:t>》</w:t>
      </w:r>
      <w:r>
        <w:t>云：</w:t>
      </w:r>
      <w:r>
        <w:rPr>
          <w:rFonts w:hint="eastAsia" w:eastAsia="宋体"/>
          <w:lang w:eastAsia="zh-CN"/>
        </w:rPr>
        <w:t>“</w:t>
      </w:r>
      <w:r>
        <w:t>韓之所以内趙者，欲嫁其禍也。</w:t>
      </w:r>
      <w:r>
        <w:rPr>
          <w:rFonts w:hint="eastAsia" w:eastAsia="宋体"/>
          <w:lang w:eastAsia="zh-CN"/>
        </w:rPr>
        <w:t>”《</w:t>
      </w:r>
      <w:r>
        <w:t>周官。</w:t>
      </w:r>
    </w:p>
    <w:p w14:paraId="1577C27F">
      <w:r>
        <w:t>【第253页】</w:t>
      </w:r>
    </w:p>
    <w:p w14:paraId="1255EC6C">
      <w:r>
        <w:t>司稼</w:t>
      </w:r>
      <w:r>
        <w:rPr>
          <w:rFonts w:hint="eastAsia" w:eastAsia="宋体"/>
          <w:lang w:eastAsia="zh-CN"/>
        </w:rPr>
        <w:t>》</w:t>
      </w:r>
      <w:r>
        <w:t>鄭注云：</w:t>
      </w:r>
      <w:r>
        <w:rPr>
          <w:rFonts w:hint="eastAsia" w:eastAsia="宋体"/>
          <w:lang w:eastAsia="zh-CN"/>
        </w:rPr>
        <w:t>“</w:t>
      </w:r>
      <w:r>
        <w:t>種榖曰稼，如嫁女之有所生。</w:t>
      </w:r>
      <w:r>
        <w:rPr>
          <w:rFonts w:hint="eastAsia" w:eastAsia="宋体"/>
          <w:lang w:eastAsia="zh-CN"/>
        </w:rPr>
        <w:t>”</w:t>
      </w:r>
      <w:r>
        <w:t>義並同也。</w:t>
      </w:r>
      <w:r>
        <w:rPr>
          <w:rFonts w:hint="eastAsia" w:eastAsia="宋体"/>
          <w:lang w:eastAsia="zh-CN"/>
        </w:rPr>
        <w:t>“</w:t>
      </w:r>
      <w:r>
        <w:t>由女出爲嫁</w:t>
      </w:r>
      <w:r>
        <w:rPr>
          <w:rFonts w:hint="eastAsia" w:eastAsia="宋体"/>
          <w:lang w:eastAsia="zh-CN"/>
        </w:rPr>
        <w:t>”</w:t>
      </w:r>
      <w:r>
        <w:t>，各本</w:t>
      </w:r>
      <w:r>
        <w:rPr>
          <w:rFonts w:hint="eastAsia" w:eastAsia="宋体"/>
          <w:lang w:eastAsia="zh-CN"/>
        </w:rPr>
        <w:t>“</w:t>
      </w:r>
      <w:r>
        <w:t>女</w:t>
      </w:r>
      <w:r>
        <w:rPr>
          <w:rFonts w:hint="eastAsia" w:eastAsia="宋体"/>
          <w:lang w:eastAsia="zh-CN"/>
        </w:rPr>
        <w:t>”</w:t>
      </w:r>
      <w:r>
        <w:t>下有</w:t>
      </w:r>
    </w:p>
    <w:p w14:paraId="2CDDF9CA">
      <w:r>
        <w:rPr>
          <w:rFonts w:hint="eastAsia" w:eastAsia="宋体"/>
          <w:lang w:eastAsia="zh-CN"/>
        </w:rPr>
        <w:t>“</w:t>
      </w:r>
      <w:r>
        <w:t>而</w:t>
      </w:r>
      <w:r>
        <w:rPr>
          <w:rFonts w:hint="eastAsia" w:eastAsia="宋体"/>
          <w:lang w:eastAsia="zh-CN"/>
        </w:rPr>
        <w:t>”</w:t>
      </w:r>
      <w:r>
        <w:t>字。余同里故友李氏成裕云：</w:t>
      </w:r>
      <w:r>
        <w:rPr>
          <w:rFonts w:hint="eastAsia" w:eastAsia="宋体"/>
          <w:lang w:eastAsia="zh-CN"/>
        </w:rPr>
        <w:t>“‘</w:t>
      </w:r>
      <w:r>
        <w:t>而</w:t>
      </w:r>
      <w:r>
        <w:rPr>
          <w:rFonts w:hint="eastAsia" w:eastAsia="宋体"/>
          <w:lang w:eastAsia="zh-CN"/>
        </w:rPr>
        <w:t>’</w:t>
      </w:r>
      <w:r>
        <w:t>字因上句</w:t>
      </w:r>
      <w:r>
        <w:rPr>
          <w:rFonts w:hint="eastAsia" w:eastAsia="宋体"/>
          <w:lang w:eastAsia="zh-CN"/>
        </w:rPr>
        <w:t>‘</w:t>
      </w:r>
      <w:r>
        <w:t>自家而出</w:t>
      </w:r>
      <w:r>
        <w:rPr>
          <w:rFonts w:hint="eastAsia" w:eastAsia="宋体"/>
          <w:lang w:eastAsia="zh-CN"/>
        </w:rPr>
        <w:t>’</w:t>
      </w:r>
      <w:r>
        <w:t>而衍。此言</w:t>
      </w:r>
      <w:r>
        <w:rPr>
          <w:rFonts w:hint="eastAsia" w:eastAsia="宋体"/>
          <w:lang w:eastAsia="zh-CN"/>
        </w:rPr>
        <w:t>‘</w:t>
      </w:r>
      <w:r>
        <w:t>自家而出謂</w:t>
      </w:r>
    </w:p>
    <w:p w14:paraId="6D6CCAA4">
      <w:r>
        <w:t>之嫁</w:t>
      </w:r>
      <w:r>
        <w:rPr>
          <w:rFonts w:hint="eastAsia" w:eastAsia="宋体"/>
          <w:lang w:eastAsia="zh-CN"/>
        </w:rPr>
        <w:t>’</w:t>
      </w:r>
      <w:r>
        <w:t>，亦猶</w:t>
      </w:r>
      <w:r>
        <w:rPr>
          <w:rFonts w:hint="eastAsia" w:eastAsia="宋体"/>
          <w:lang w:eastAsia="zh-CN"/>
        </w:rPr>
        <w:t>‘</w:t>
      </w:r>
      <w:r>
        <w:t>女出爲嫁</w:t>
      </w:r>
      <w:r>
        <w:rPr>
          <w:rFonts w:hint="eastAsia" w:eastAsia="宋体"/>
          <w:lang w:eastAsia="zh-CN"/>
        </w:rPr>
        <w:t>’</w:t>
      </w:r>
      <w:r>
        <w:t>耳。</w:t>
      </w:r>
      <w:r>
        <w:rPr>
          <w:rFonts w:hint="eastAsia" w:eastAsia="宋体"/>
          <w:lang w:eastAsia="zh-CN"/>
        </w:rPr>
        <w:t>‘</w:t>
      </w:r>
      <w:r>
        <w:t>女出爲嫁</w:t>
      </w:r>
      <w:r>
        <w:rPr>
          <w:rFonts w:hint="eastAsia" w:eastAsia="宋体"/>
          <w:lang w:eastAsia="zh-CN"/>
        </w:rPr>
        <w:t>’</w:t>
      </w:r>
      <w:r>
        <w:t>，文義甚明。若云</w:t>
      </w:r>
      <w:r>
        <w:rPr>
          <w:rFonts w:hint="eastAsia" w:eastAsia="宋体"/>
          <w:lang w:eastAsia="zh-CN"/>
        </w:rPr>
        <w:t>‘</w:t>
      </w:r>
      <w:r>
        <w:t>女而出爲嫁</w:t>
      </w:r>
      <w:r>
        <w:rPr>
          <w:rFonts w:hint="eastAsia" w:eastAsia="宋体"/>
          <w:lang w:eastAsia="zh-CN"/>
        </w:rPr>
        <w:t>’</w:t>
      </w:r>
      <w:r>
        <w:t>，則不辭矣。</w:t>
      </w:r>
      <w:r>
        <w:rPr>
          <w:rFonts w:hint="eastAsia" w:eastAsia="宋体"/>
          <w:lang w:eastAsia="zh-CN"/>
        </w:rPr>
        <w:t>”《</w:t>
      </w:r>
      <w:r>
        <w:t>爾</w:t>
      </w:r>
    </w:p>
    <w:p w14:paraId="5E09177B">
      <w:r>
        <w:t>雅疏</w:t>
      </w:r>
      <w:r>
        <w:rPr>
          <w:rFonts w:hint="eastAsia" w:eastAsia="宋体"/>
          <w:lang w:eastAsia="zh-CN"/>
        </w:rPr>
        <w:t>》</w:t>
      </w:r>
      <w:r>
        <w:t>引此已衍</w:t>
      </w:r>
      <w:r>
        <w:rPr>
          <w:rFonts w:hint="eastAsia" w:eastAsia="宋体"/>
          <w:lang w:eastAsia="zh-CN"/>
        </w:rPr>
        <w:t>“</w:t>
      </w:r>
      <w:r>
        <w:t>而</w:t>
      </w:r>
      <w:r>
        <w:rPr>
          <w:rFonts w:hint="eastAsia" w:eastAsia="宋体"/>
          <w:lang w:eastAsia="zh-CN"/>
        </w:rPr>
        <w:t>”</w:t>
      </w:r>
      <w:r>
        <w:t>字，郭注引無</w:t>
      </w:r>
      <w:r>
        <w:rPr>
          <w:rFonts w:hint="eastAsia" w:eastAsia="宋体"/>
          <w:lang w:eastAsia="zh-CN"/>
        </w:rPr>
        <w:t>“</w:t>
      </w:r>
      <w:r>
        <w:t>而</w:t>
      </w:r>
      <w:r>
        <w:rPr>
          <w:rFonts w:hint="eastAsia" w:eastAsia="宋体"/>
          <w:lang w:eastAsia="zh-CN"/>
        </w:rPr>
        <w:t>”</w:t>
      </w:r>
      <w:r>
        <w:t>字，今依李説訂正</w:t>
      </w:r>
    </w:p>
    <w:p w14:paraId="23EBCC73">
      <w:r>
        <w:t>謾台、注</w:t>
      </w:r>
      <w:r>
        <w:rPr>
          <w:rFonts w:hint="eastAsia" w:eastAsia="宋体"/>
          <w:lang w:eastAsia="zh-CN"/>
        </w:rPr>
        <w:t>“</w:t>
      </w:r>
      <w:r>
        <w:t>蠻怡二音。</w:t>
      </w:r>
      <w:r>
        <w:rPr>
          <w:rFonts w:hint="eastAsia" w:eastAsia="宋体"/>
          <w:lang w:eastAsia="zh-CN"/>
        </w:rPr>
        <w:t>”</w:t>
      </w:r>
      <w:r>
        <w:t>脅鬩，注：</w:t>
      </w:r>
      <w:r>
        <w:rPr>
          <w:rFonts w:hint="eastAsia" w:eastAsia="宋体"/>
          <w:lang w:eastAsia="zh-CN"/>
        </w:rPr>
        <w:t>“</w:t>
      </w:r>
      <w:r>
        <w:t>呼隔反。</w:t>
      </w:r>
      <w:r>
        <w:rPr>
          <w:rFonts w:hint="eastAsia" w:eastAsia="宋体"/>
          <w:lang w:eastAsia="zh-CN"/>
        </w:rPr>
        <w:t>”</w:t>
      </w:r>
      <w:r>
        <w:t>懼也。燕代之間曰謾台，齊楚之間曰脅鬩，宋衞</w:t>
      </w:r>
    </w:p>
    <w:p w14:paraId="7115000D">
      <w:r>
        <w:t>之間凡怒而噎噫注：</w:t>
      </w:r>
      <w:r>
        <w:rPr>
          <w:rFonts w:hint="eastAsia" w:eastAsia="宋体"/>
          <w:lang w:eastAsia="zh-CN"/>
        </w:rPr>
        <w:t>“</w:t>
      </w:r>
      <w:r>
        <w:t>謂噎憂也。噫，央媚反。</w:t>
      </w:r>
      <w:r>
        <w:rPr>
          <w:rFonts w:hint="eastAsia" w:eastAsia="宋体"/>
          <w:lang w:eastAsia="zh-CN"/>
        </w:rPr>
        <w:t>”</w:t>
      </w:r>
      <w:r>
        <w:t>謂之脅鬩，注：</w:t>
      </w:r>
      <w:r>
        <w:rPr>
          <w:rFonts w:hint="eastAsia" w:eastAsia="宋体"/>
          <w:lang w:eastAsia="zh-CN"/>
        </w:rPr>
        <w:t>“</w:t>
      </w:r>
      <w:r>
        <w:t>脅鬩猶灁沭也。</w:t>
      </w:r>
      <w:r>
        <w:rPr>
          <w:rFonts w:hint="eastAsia" w:eastAsia="宋体"/>
          <w:lang w:eastAsia="zh-CN"/>
        </w:rPr>
        <w:t>”</w:t>
      </w:r>
      <w:r>
        <w:t>南楚江湘之間謂之嘽</w:t>
      </w:r>
    </w:p>
    <w:p w14:paraId="3BD721F9">
      <w:r>
        <w:t>咺</w:t>
      </w:r>
    </w:p>
    <w:p w14:paraId="6E6F400A">
      <w:pPr>
        <w:rPr>
          <w:rFonts w:hint="eastAsia" w:eastAsia="宋体"/>
          <w:lang w:eastAsia="zh-CN"/>
        </w:rPr>
      </w:pPr>
      <w:r>
        <w:t>。</w:t>
      </w:r>
      <w:r>
        <w:rPr>
          <w:rFonts w:hint="eastAsia" w:eastAsia="宋体"/>
          <w:lang w:eastAsia="zh-CN"/>
        </w:rPr>
        <w:t>【</w:t>
      </w:r>
      <w:r>
        <w:t>一四注：</w:t>
      </w:r>
      <w:r>
        <w:rPr>
          <w:rFonts w:hint="eastAsia" w:eastAsia="宋体"/>
          <w:lang w:eastAsia="zh-CN"/>
        </w:rPr>
        <w:t>“</w:t>
      </w:r>
      <w:r>
        <w:t>湘，水名，今在零陵。咺，音香遠反。</w:t>
      </w:r>
      <w:r>
        <w:rPr>
          <w:rFonts w:hint="eastAsia" w:eastAsia="宋体"/>
          <w:lang w:eastAsia="zh-CN"/>
        </w:rPr>
        <w:t>”</w:t>
      </w:r>
    </w:p>
    <w:p w14:paraId="4C1BEBCD">
      <w:r>
        <w:rPr>
          <w:rFonts w:hint="eastAsia" w:eastAsia="宋体"/>
          <w:lang w:eastAsia="zh-CN"/>
        </w:rPr>
        <w:t>《</w:t>
      </w:r>
      <w:r>
        <w:t>疏證</w:t>
      </w:r>
      <w:r>
        <w:rPr>
          <w:rFonts w:hint="eastAsia" w:eastAsia="宋体"/>
          <w:lang w:eastAsia="zh-CN"/>
        </w:rPr>
        <w:t>》</w:t>
      </w:r>
      <w:r>
        <w:t>：</w:t>
      </w:r>
      <w:r>
        <w:rPr>
          <w:rFonts w:hint="eastAsia" w:eastAsia="宋体"/>
          <w:lang w:eastAsia="zh-CN"/>
        </w:rPr>
        <w:t>《</w:t>
      </w:r>
      <w:r>
        <w:t>廣雅</w:t>
      </w:r>
      <w:r>
        <w:rPr>
          <w:rFonts w:hint="eastAsia" w:eastAsia="宋体"/>
          <w:lang w:eastAsia="zh-CN"/>
        </w:rPr>
        <w:t>》</w:t>
      </w:r>
      <w:r>
        <w:t>：</w:t>
      </w:r>
      <w:r>
        <w:rPr>
          <w:rFonts w:hint="eastAsia" w:eastAsia="宋体"/>
          <w:lang w:eastAsia="zh-CN"/>
        </w:rPr>
        <w:t>“</w:t>
      </w:r>
      <w:r>
        <w:t>嘽咺、謾台、脅鬩，懼也。</w:t>
      </w:r>
      <w:r>
        <w:rPr>
          <w:rFonts w:hint="eastAsia" w:eastAsia="宋体"/>
          <w:lang w:eastAsia="zh-CN"/>
        </w:rPr>
        <w:t>”</w:t>
      </w:r>
      <w:r>
        <w:t>義本此。咺，曹憲音火袁反。脅亦作</w:t>
      </w:r>
    </w:p>
    <w:p w14:paraId="67C5B168">
      <w:r>
        <w:t>愶。</w:t>
      </w:r>
      <w:r>
        <w:rPr>
          <w:rFonts w:hint="eastAsia" w:eastAsia="宋体"/>
          <w:lang w:eastAsia="zh-CN"/>
        </w:rPr>
        <w:t>《</w:t>
      </w:r>
      <w:r>
        <w:t>玉篇</w:t>
      </w:r>
      <w:r>
        <w:rPr>
          <w:rFonts w:hint="eastAsia" w:eastAsia="宋体"/>
          <w:lang w:eastAsia="zh-CN"/>
        </w:rPr>
        <w:t>》</w:t>
      </w:r>
      <w:r>
        <w:t>云：</w:t>
      </w:r>
      <w:r>
        <w:rPr>
          <w:rFonts w:hint="eastAsia" w:eastAsia="宋体"/>
          <w:lang w:eastAsia="zh-CN"/>
        </w:rPr>
        <w:t>“</w:t>
      </w:r>
      <w:r>
        <w:t>以威力相恐愶也。</w:t>
      </w:r>
      <w:r>
        <w:rPr>
          <w:rFonts w:hint="eastAsia" w:eastAsia="宋体"/>
          <w:lang w:eastAsia="zh-CN"/>
        </w:rPr>
        <w:t>”</w:t>
      </w:r>
      <w:r>
        <w:t>鬩亦作㦦。</w:t>
      </w:r>
      <w:r>
        <w:rPr>
          <w:rFonts w:hint="eastAsia" w:eastAsia="宋体"/>
          <w:lang w:eastAsia="zh-CN"/>
        </w:rPr>
        <w:t>《</w:t>
      </w:r>
      <w:r>
        <w:t>廣韻</w:t>
      </w:r>
      <w:r>
        <w:rPr>
          <w:rFonts w:hint="eastAsia" w:eastAsia="宋体"/>
          <w:lang w:eastAsia="zh-CN"/>
        </w:rPr>
        <w:t>》</w:t>
      </w:r>
      <w:r>
        <w:t>：</w:t>
      </w:r>
      <w:r>
        <w:rPr>
          <w:rFonts w:hint="eastAsia" w:eastAsia="宋体"/>
          <w:lang w:eastAsia="zh-CN"/>
        </w:rPr>
        <w:t>“</w:t>
      </w:r>
      <w:r>
        <w:t>㦦惶，恐也。或作灁。</w:t>
      </w:r>
      <w:r>
        <w:rPr>
          <w:rFonts w:hint="eastAsia" w:eastAsia="宋体"/>
          <w:lang w:eastAsia="zh-CN"/>
        </w:rPr>
        <w:t>”</w:t>
      </w:r>
      <w:r>
        <w:t>注内灁</w:t>
      </w:r>
    </w:p>
    <w:p w14:paraId="7966DF44">
      <w:pPr>
        <w:rPr>
          <w:rFonts w:hint="eastAsia" w:eastAsia="宋体"/>
          <w:lang w:eastAsia="zh-CN"/>
        </w:rPr>
      </w:pPr>
      <w:r>
        <w:t>沭，各本訛作鬩榖，今訂正。後卷十有云：</w:t>
      </w:r>
      <w:r>
        <w:rPr>
          <w:rFonts w:hint="eastAsia" w:eastAsia="宋体"/>
          <w:lang w:eastAsia="zh-CN"/>
        </w:rPr>
        <w:t>“</w:t>
      </w:r>
      <w:r>
        <w:t>凡窘猝怖遽謂之澜沭。</w:t>
      </w:r>
      <w:r>
        <w:rPr>
          <w:rFonts w:hint="eastAsia" w:eastAsia="宋体"/>
          <w:lang w:eastAsia="zh-CN"/>
        </w:rPr>
        <w:t>”</w:t>
      </w:r>
    </w:p>
    <w:p w14:paraId="0CE11027">
      <w:r>
        <w:t>謹案注内</w:t>
      </w:r>
      <w:r>
        <w:rPr>
          <w:rFonts w:hint="eastAsia" w:eastAsia="宋体"/>
          <w:lang w:eastAsia="zh-CN"/>
        </w:rPr>
        <w:t>“</w:t>
      </w:r>
      <w:r>
        <w:t>謂噎憂也</w:t>
      </w:r>
      <w:r>
        <w:rPr>
          <w:rFonts w:hint="eastAsia" w:eastAsia="宋体"/>
          <w:lang w:eastAsia="zh-CN"/>
        </w:rPr>
        <w:t>”</w:t>
      </w:r>
      <w:r>
        <w:t>，各本作</w:t>
      </w:r>
      <w:r>
        <w:rPr>
          <w:rFonts w:hint="eastAsia" w:eastAsia="宋体"/>
          <w:lang w:eastAsia="zh-CN"/>
        </w:rPr>
        <w:t>“</w:t>
      </w:r>
      <w:r>
        <w:t>噎謂憂也</w:t>
      </w:r>
      <w:r>
        <w:rPr>
          <w:rFonts w:hint="eastAsia" w:eastAsia="宋体"/>
          <w:lang w:eastAsia="zh-CN"/>
        </w:rPr>
        <w:t>”</w:t>
      </w:r>
      <w:r>
        <w:t>。余故友寶應劉氏端臨</w:t>
      </w:r>
      <w:r>
        <w:rPr>
          <w:rFonts w:hint="eastAsia" w:eastAsia="宋体"/>
          <w:lang w:eastAsia="zh-CN"/>
        </w:rPr>
        <w:t>《</w:t>
      </w:r>
      <w:r>
        <w:t>經傳小記</w:t>
      </w:r>
      <w:r>
        <w:rPr>
          <w:rFonts w:hint="eastAsia" w:eastAsia="宋体"/>
          <w:lang w:eastAsia="zh-CN"/>
        </w:rPr>
        <w:t>》</w:t>
      </w:r>
      <w:r>
        <w:t>云</w:t>
      </w:r>
    </w:p>
    <w:p w14:paraId="54C22EF6">
      <w:r>
        <w:rPr>
          <w:rFonts w:hint="eastAsia" w:eastAsia="宋体"/>
          <w:lang w:eastAsia="zh-CN"/>
        </w:rPr>
        <w:t>“</w:t>
      </w:r>
      <w:r>
        <w:t>此當作</w:t>
      </w:r>
      <w:r>
        <w:rPr>
          <w:rFonts w:hint="eastAsia" w:eastAsia="宋体"/>
          <w:lang w:eastAsia="zh-CN"/>
        </w:rPr>
        <w:t>‘</w:t>
      </w:r>
      <w:r>
        <w:t>謂噎憂也</w:t>
      </w:r>
      <w:r>
        <w:rPr>
          <w:rFonts w:hint="eastAsia" w:eastAsia="宋体"/>
          <w:lang w:eastAsia="zh-CN"/>
        </w:rPr>
        <w:t>’</w:t>
      </w:r>
      <w:r>
        <w:t>。</w:t>
      </w:r>
      <w:r>
        <w:rPr>
          <w:rFonts w:hint="eastAsia" w:eastAsia="宋体"/>
          <w:lang w:eastAsia="zh-CN"/>
        </w:rPr>
        <w:t>《</w:t>
      </w:r>
      <w:r>
        <w:t>詩</w:t>
      </w:r>
      <w:r>
        <w:rPr>
          <w:rFonts w:hint="eastAsia" w:eastAsia="宋体"/>
          <w:lang w:eastAsia="zh-CN"/>
        </w:rPr>
        <w:t>》‘</w:t>
      </w:r>
      <w:r>
        <w:t>中心如噎</w:t>
      </w:r>
      <w:r>
        <w:rPr>
          <w:rFonts w:hint="eastAsia" w:eastAsia="宋体"/>
          <w:lang w:eastAsia="zh-CN"/>
        </w:rPr>
        <w:t>’</w:t>
      </w:r>
      <w:r>
        <w:t>傳曰：</w:t>
      </w:r>
      <w:r>
        <w:rPr>
          <w:rFonts w:hint="eastAsia" w:eastAsia="宋体"/>
          <w:lang w:eastAsia="zh-CN"/>
        </w:rPr>
        <w:t>‘</w:t>
      </w:r>
      <w:r>
        <w:t>噎憂，不能息也。</w:t>
      </w:r>
      <w:r>
        <w:rPr>
          <w:rFonts w:hint="eastAsia" w:eastAsia="宋体"/>
          <w:lang w:eastAsia="zh-CN"/>
        </w:rPr>
        <w:t>’</w:t>
      </w:r>
      <w:r>
        <w:t>正義以爲憂深不能喘息，如噎之</w:t>
      </w:r>
    </w:p>
    <w:p w14:paraId="4D620A76">
      <w:r>
        <w:t>然。此説非也。憂在心，與喘息何與？世豈有憂而不得喘息者乎？噎憂雙聲字。</w:t>
      </w:r>
      <w:r>
        <w:rPr>
          <w:rFonts w:hint="eastAsia" w:eastAsia="宋体"/>
          <w:lang w:eastAsia="zh-CN"/>
        </w:rPr>
        <w:t>《</w:t>
      </w:r>
      <w:r>
        <w:t>玉篇</w:t>
      </w:r>
      <w:r>
        <w:rPr>
          <w:rFonts w:hint="eastAsia" w:eastAsia="宋体"/>
          <w:lang w:eastAsia="zh-CN"/>
        </w:rPr>
        <w:t>》</w:t>
      </w:r>
      <w:r>
        <w:t>引</w:t>
      </w:r>
      <w:r>
        <w:rPr>
          <w:rFonts w:hint="eastAsia" w:eastAsia="宋体"/>
          <w:lang w:eastAsia="zh-CN"/>
        </w:rPr>
        <w:t>《</w:t>
      </w:r>
      <w:r>
        <w:t>詩</w:t>
      </w:r>
      <w:r>
        <w:rPr>
          <w:rFonts w:hint="eastAsia" w:eastAsia="宋体"/>
          <w:lang w:eastAsia="zh-CN"/>
        </w:rPr>
        <w:t>》‘</w:t>
      </w:r>
      <w:r>
        <w:t>中心如</w:t>
      </w:r>
    </w:p>
    <w:p w14:paraId="6BAD6A58">
      <w:r>
        <w:t>噎</w:t>
      </w:r>
      <w:r>
        <w:rPr>
          <w:rFonts w:hint="eastAsia" w:eastAsia="宋体"/>
          <w:lang w:eastAsia="zh-CN"/>
        </w:rPr>
        <w:t>’</w:t>
      </w:r>
      <w:r>
        <w:t>，</w:t>
      </w:r>
      <w:r>
        <w:rPr>
          <w:rFonts w:hint="eastAsia" w:eastAsia="宋体"/>
          <w:lang w:eastAsia="zh-CN"/>
        </w:rPr>
        <w:t>‘</w:t>
      </w:r>
      <w:r>
        <w:t>謂噎憂不能息也</w:t>
      </w:r>
      <w:r>
        <w:rPr>
          <w:rFonts w:hint="eastAsia" w:eastAsia="宋体"/>
          <w:lang w:eastAsia="zh-CN"/>
        </w:rPr>
        <w:t>’</w:t>
      </w:r>
      <w:r>
        <w:t>。增一</w:t>
      </w:r>
      <w:r>
        <w:rPr>
          <w:rFonts w:hint="eastAsia" w:eastAsia="宋体"/>
          <w:lang w:eastAsia="zh-CN"/>
        </w:rPr>
        <w:t>‘</w:t>
      </w:r>
      <w:r>
        <w:t>謂</w:t>
      </w:r>
      <w:r>
        <w:rPr>
          <w:rFonts w:hint="eastAsia" w:eastAsia="宋体"/>
          <w:lang w:eastAsia="zh-CN"/>
        </w:rPr>
        <w:t>’</w:t>
      </w:r>
      <w:r>
        <w:t>字最得毛氏之意。噎憂即欭嚘，氣逆也。</w:t>
      </w:r>
      <w:r>
        <w:rPr>
          <w:rFonts w:hint="eastAsia" w:eastAsia="宋体"/>
          <w:lang w:eastAsia="zh-CN"/>
        </w:rPr>
        <w:t>《</w:t>
      </w:r>
      <w:r>
        <w:t>説文</w:t>
      </w:r>
      <w:r>
        <w:rPr>
          <w:rFonts w:hint="eastAsia" w:eastAsia="宋体"/>
          <w:lang w:eastAsia="zh-CN"/>
        </w:rPr>
        <w:t>》‘</w:t>
      </w:r>
      <w:r>
        <w:t>欭</w:t>
      </w:r>
    </w:p>
    <w:p w14:paraId="245C8202">
      <w:r>
        <w:t>【第254页】</w:t>
      </w:r>
    </w:p>
    <w:p w14:paraId="7465EFEE">
      <w:r>
        <w:t>字注：</w:t>
      </w:r>
      <w:r>
        <w:rPr>
          <w:rFonts w:hint="eastAsia" w:eastAsia="宋体"/>
          <w:lang w:eastAsia="zh-CN"/>
        </w:rPr>
        <w:t>‘</w:t>
      </w:r>
      <w:r>
        <w:t>嚘也。</w:t>
      </w:r>
      <w:r>
        <w:rPr>
          <w:rFonts w:hint="eastAsia" w:eastAsia="宋体"/>
          <w:lang w:eastAsia="zh-CN"/>
        </w:rPr>
        <w:t>’《</w:t>
      </w:r>
      <w:r>
        <w:t>玉篇</w:t>
      </w:r>
      <w:r>
        <w:rPr>
          <w:rFonts w:hint="eastAsia" w:eastAsia="宋体"/>
          <w:lang w:eastAsia="zh-CN"/>
        </w:rPr>
        <w:t>》‘</w:t>
      </w:r>
      <w:r>
        <w:t>嚘</w:t>
      </w:r>
      <w:r>
        <w:rPr>
          <w:rFonts w:hint="eastAsia" w:eastAsia="宋体"/>
          <w:lang w:eastAsia="zh-CN"/>
        </w:rPr>
        <w:t>’</w:t>
      </w:r>
      <w:r>
        <w:t>字注</w:t>
      </w:r>
      <w:r>
        <w:rPr>
          <w:rFonts w:hint="eastAsia" w:eastAsia="宋体"/>
          <w:lang w:eastAsia="zh-CN"/>
        </w:rPr>
        <w:t>‘《</w:t>
      </w:r>
      <w:r>
        <w:t>老子</w:t>
      </w:r>
      <w:r>
        <w:rPr>
          <w:rFonts w:hint="eastAsia" w:eastAsia="宋体"/>
          <w:lang w:eastAsia="zh-CN"/>
        </w:rPr>
        <w:t>》</w:t>
      </w:r>
      <w:r>
        <w:t>曰</w:t>
      </w:r>
      <w:r>
        <w:rPr>
          <w:rFonts w:hint="eastAsia" w:eastAsia="宋体"/>
          <w:lang w:eastAsia="zh-CN"/>
        </w:rPr>
        <w:t>“</w:t>
      </w:r>
      <w:r>
        <w:t>終日號而不嚘。</w:t>
      </w:r>
      <w:r>
        <w:rPr>
          <w:rFonts w:hint="eastAsia" w:eastAsia="宋体"/>
          <w:lang w:eastAsia="zh-CN"/>
        </w:rPr>
        <w:t>”</w:t>
      </w:r>
      <w:r>
        <w:t>嚘，氣逆也。</w:t>
      </w:r>
      <w:r>
        <w:rPr>
          <w:rFonts w:hint="eastAsia" w:eastAsia="宋体"/>
          <w:lang w:eastAsia="zh-CN"/>
        </w:rPr>
        <w:t>’</w:t>
      </w:r>
      <w:r>
        <w:t>亦作㱊</w:t>
      </w:r>
    </w:p>
    <w:p w14:paraId="5B300DA2">
      <w:r>
        <w:rPr>
          <w:rFonts w:hint="eastAsia" w:eastAsia="宋体"/>
          <w:lang w:eastAsia="zh-CN"/>
        </w:rPr>
        <w:t>《</w:t>
      </w:r>
      <w:r>
        <w:t>廣韻</w:t>
      </w:r>
      <w:r>
        <w:rPr>
          <w:rFonts w:hint="eastAsia" w:eastAsia="宋体"/>
          <w:lang w:eastAsia="zh-CN"/>
        </w:rPr>
        <w:t>》‘</w:t>
      </w:r>
      <w:r>
        <w:t>欭嚘歎也。㱊氣逆也。</w:t>
      </w:r>
      <w:r>
        <w:rPr>
          <w:rFonts w:hint="eastAsia" w:eastAsia="宋体"/>
          <w:lang w:eastAsia="zh-CN"/>
        </w:rPr>
        <w:t>’</w:t>
      </w:r>
      <w:r>
        <w:t>噎噫、噎憂一聲之轉。</w:t>
      </w:r>
      <w:r>
        <w:rPr>
          <w:rFonts w:hint="eastAsia" w:eastAsia="宋体"/>
          <w:lang w:eastAsia="zh-CN"/>
        </w:rPr>
        <w:t>”</w:t>
      </w:r>
      <w:r>
        <w:t>念孫案端臨此説寔貫通</w:t>
      </w:r>
      <w:r>
        <w:rPr>
          <w:rFonts w:hint="eastAsia" w:eastAsia="宋体"/>
          <w:lang w:eastAsia="zh-CN"/>
        </w:rPr>
        <w:t>《</w:t>
      </w:r>
      <w:r>
        <w:t>毛</w:t>
      </w:r>
    </w:p>
    <w:p w14:paraId="7CF98692">
      <w:pPr>
        <w:rPr>
          <w:rFonts w:hint="eastAsia" w:eastAsia="宋体"/>
          <w:lang w:eastAsia="zh-CN"/>
        </w:rPr>
      </w:pPr>
      <w:r>
        <w:t>傳</w:t>
      </w:r>
      <w:r>
        <w:rPr>
          <w:rFonts w:hint="eastAsia" w:eastAsia="宋体"/>
          <w:lang w:eastAsia="zh-CN"/>
        </w:rPr>
        <w:t>》</w:t>
      </w:r>
      <w:r>
        <w:t>、</w:t>
      </w:r>
      <w:r>
        <w:rPr>
          <w:rFonts w:hint="eastAsia" w:eastAsia="宋体"/>
          <w:lang w:eastAsia="zh-CN"/>
        </w:rPr>
        <w:t>《</w:t>
      </w:r>
      <w:r>
        <w:t>方言</w:t>
      </w:r>
      <w:r>
        <w:rPr>
          <w:rFonts w:hint="eastAsia" w:eastAsia="宋体"/>
          <w:lang w:eastAsia="zh-CN"/>
        </w:rPr>
        <w:t>》</w:t>
      </w:r>
      <w:r>
        <w:t>之旨今據以訂正。</w:t>
      </w:r>
      <w:r>
        <w:rPr>
          <w:rFonts w:hint="eastAsia" w:eastAsia="宋体"/>
          <w:lang w:eastAsia="zh-CN"/>
        </w:rPr>
        <w:t>《</w:t>
      </w:r>
      <w:r>
        <w:t>鄭風。狡童</w:t>
      </w:r>
      <w:r>
        <w:rPr>
          <w:rFonts w:hint="eastAsia" w:eastAsia="宋体"/>
          <w:lang w:eastAsia="zh-CN"/>
        </w:rPr>
        <w:t>》</w:t>
      </w:r>
      <w:r>
        <w:t>傳云</w:t>
      </w:r>
      <w:r>
        <w:rPr>
          <w:rFonts w:hint="eastAsia" w:eastAsia="宋体"/>
          <w:lang w:eastAsia="zh-CN"/>
        </w:rPr>
        <w:t>“</w:t>
      </w:r>
      <w:r>
        <w:t>憂，不能息。憂亦與嚘同。</w:t>
      </w:r>
      <w:r>
        <w:rPr>
          <w:rFonts w:hint="eastAsia" w:eastAsia="宋体"/>
          <w:lang w:eastAsia="zh-CN"/>
        </w:rPr>
        <w:t>”</w:t>
      </w:r>
    </w:p>
    <w:p w14:paraId="1712BFA1">
      <w:r>
        <w:t>虔、劉、慘、㨆，殺也。注：</w:t>
      </w:r>
      <w:r>
        <w:rPr>
          <w:rFonts w:hint="eastAsia" w:eastAsia="宋体"/>
          <w:lang w:eastAsia="zh-CN"/>
        </w:rPr>
        <w:t>“</w:t>
      </w:r>
      <w:r>
        <w:t>今關西人呼打爲㨆，音廪，或洛感反。</w:t>
      </w:r>
      <w:r>
        <w:rPr>
          <w:rFonts w:hint="eastAsia" w:eastAsia="宋体"/>
          <w:lang w:eastAsia="zh-CN"/>
        </w:rPr>
        <w:t>”</w:t>
      </w:r>
      <w:r>
        <w:t>秦晉宋衞之間謂殺曰劉，晉之</w:t>
      </w:r>
    </w:p>
    <w:p w14:paraId="01044289">
      <w:r>
        <w:t>北鄙亦曰劉，秦晉之北鄙、燕之北郊、翟縣之郊謂賊爲虔，注</w:t>
      </w:r>
      <w:r>
        <w:rPr>
          <w:rFonts w:hint="eastAsia" w:eastAsia="宋体"/>
          <w:lang w:eastAsia="zh-CN"/>
        </w:rPr>
        <w:t>“</w:t>
      </w:r>
      <w:r>
        <w:t>今上黨潞縣即古翟國。</w:t>
      </w:r>
      <w:r>
        <w:rPr>
          <w:rFonts w:hint="eastAsia" w:eastAsia="宋体"/>
          <w:lang w:eastAsia="zh-CN"/>
        </w:rPr>
        <w:t>”</w:t>
      </w:r>
      <w:r>
        <w:t>晉魏河内</w:t>
      </w:r>
    </w:p>
    <w:p w14:paraId="0B4A3734">
      <w:r>
        <w:t>之北謂惏曰殘，楚謂之貪，南楚江湘之間謂之歁</w:t>
      </w:r>
    </w:p>
    <w:p w14:paraId="0FA26999">
      <w:pPr>
        <w:rPr>
          <w:rFonts w:hint="eastAsia" w:eastAsia="宋体"/>
          <w:lang w:eastAsia="zh-CN"/>
        </w:rPr>
      </w:pPr>
      <w:r>
        <w:t>。A一五注：</w:t>
      </w:r>
      <w:r>
        <w:rPr>
          <w:rFonts w:hint="eastAsia" w:eastAsia="宋体"/>
          <w:lang w:eastAsia="zh-CN"/>
        </w:rPr>
        <w:t>“</w:t>
      </w:r>
      <w:r>
        <w:t>言歁㨆難猒也。</w:t>
      </w:r>
      <w:r>
        <w:rPr>
          <w:rFonts w:hint="eastAsia" w:eastAsia="宋体"/>
          <w:lang w:eastAsia="zh-CN"/>
        </w:rPr>
        <w:t>”</w:t>
      </w:r>
    </w:p>
    <w:p w14:paraId="20EF3F42">
      <w:pPr>
        <w:rPr>
          <w:rFonts w:hint="eastAsia" w:eastAsia="宋体"/>
          <w:lang w:eastAsia="zh-CN"/>
        </w:rPr>
      </w:pPr>
      <w:r>
        <w:rPr>
          <w:rFonts w:hint="eastAsia" w:eastAsia="宋体"/>
          <w:lang w:eastAsia="zh-CN"/>
        </w:rPr>
        <w:t>《</w:t>
      </w:r>
      <w:r>
        <w:t>疏證</w:t>
      </w:r>
      <w:r>
        <w:rPr>
          <w:rFonts w:hint="eastAsia" w:eastAsia="宋体"/>
          <w:lang w:eastAsia="zh-CN"/>
        </w:rPr>
        <w:t>》</w:t>
      </w:r>
      <w:r>
        <w:t>：</w:t>
      </w:r>
      <w:r>
        <w:rPr>
          <w:rFonts w:hint="eastAsia" w:eastAsia="宋体"/>
          <w:lang w:eastAsia="zh-CN"/>
        </w:rPr>
        <w:t>《</w:t>
      </w:r>
      <w:r>
        <w:t>詩</w:t>
      </w:r>
      <w:r>
        <w:rPr>
          <w:rFonts w:hint="eastAsia" w:eastAsia="宋体"/>
          <w:lang w:eastAsia="zh-CN"/>
        </w:rPr>
        <w:t>•</w:t>
      </w:r>
      <w:r>
        <w:t>周頌</w:t>
      </w:r>
      <w:r>
        <w:rPr>
          <w:rFonts w:hint="eastAsia" w:eastAsia="宋体"/>
          <w:lang w:eastAsia="zh-CN"/>
        </w:rPr>
        <w:t>》</w:t>
      </w:r>
      <w:r>
        <w:t>：</w:t>
      </w:r>
      <w:r>
        <w:rPr>
          <w:rFonts w:hint="eastAsia" w:eastAsia="宋体"/>
          <w:lang w:eastAsia="zh-CN"/>
        </w:rPr>
        <w:t>“</w:t>
      </w:r>
      <w:r>
        <w:t>勝殷遏劉。</w:t>
      </w:r>
      <w:r>
        <w:rPr>
          <w:rFonts w:hint="eastAsia" w:eastAsia="宋体"/>
          <w:lang w:eastAsia="zh-CN"/>
        </w:rPr>
        <w:t>”</w:t>
      </w:r>
      <w:r>
        <w:t>毛傳：</w:t>
      </w:r>
      <w:r>
        <w:rPr>
          <w:rFonts w:hint="eastAsia" w:eastAsia="宋体"/>
          <w:lang w:eastAsia="zh-CN"/>
        </w:rPr>
        <w:t>“</w:t>
      </w:r>
      <w:r>
        <w:t>劉，殺也。</w:t>
      </w:r>
      <w:r>
        <w:rPr>
          <w:rFonts w:hint="eastAsia" w:eastAsia="宋体"/>
          <w:lang w:eastAsia="zh-CN"/>
        </w:rPr>
        <w:t>”《</w:t>
      </w:r>
      <w:r>
        <w:t>春秋。成公十二年左傳</w:t>
      </w:r>
      <w:r>
        <w:rPr>
          <w:rFonts w:hint="eastAsia" w:eastAsia="宋体"/>
          <w:lang w:eastAsia="zh-CN"/>
        </w:rPr>
        <w:t>》</w:t>
      </w:r>
    </w:p>
    <w:p w14:paraId="726D9001">
      <w:r>
        <w:rPr>
          <w:rFonts w:hint="eastAsia" w:eastAsia="宋体"/>
          <w:lang w:eastAsia="zh-CN"/>
        </w:rPr>
        <w:t>“</w:t>
      </w:r>
      <w:r>
        <w:t>虔劉我邊陲。</w:t>
      </w:r>
      <w:r>
        <w:rPr>
          <w:rFonts w:hint="eastAsia" w:eastAsia="宋体"/>
          <w:lang w:eastAsia="zh-CN"/>
        </w:rPr>
        <w:t>”</w:t>
      </w:r>
      <w:r>
        <w:t>杜預注云：</w:t>
      </w:r>
      <w:r>
        <w:rPr>
          <w:rFonts w:hint="eastAsia" w:eastAsia="宋体"/>
          <w:lang w:eastAsia="zh-CN"/>
        </w:rPr>
        <w:t>“</w:t>
      </w:r>
      <w:r>
        <w:t>虔、劉皆殺也。</w:t>
      </w:r>
      <w:r>
        <w:rPr>
          <w:rFonts w:hint="eastAsia" w:eastAsia="宋体"/>
          <w:lang w:eastAsia="zh-CN"/>
        </w:rPr>
        <w:t>”</w:t>
      </w:r>
      <w:r>
        <w:t>慘，</w:t>
      </w:r>
      <w:r>
        <w:rPr>
          <w:rFonts w:hint="eastAsia" w:eastAsia="宋体"/>
          <w:lang w:eastAsia="zh-CN"/>
        </w:rPr>
        <w:t>《</w:t>
      </w:r>
      <w:r>
        <w:t>説文</w:t>
      </w:r>
      <w:r>
        <w:rPr>
          <w:rFonts w:hint="eastAsia" w:eastAsia="宋体"/>
          <w:lang w:eastAsia="zh-CN"/>
        </w:rPr>
        <w:t>》</w:t>
      </w:r>
      <w:r>
        <w:t>云：</w:t>
      </w:r>
      <w:r>
        <w:rPr>
          <w:rFonts w:hint="eastAsia" w:eastAsia="宋体"/>
          <w:lang w:eastAsia="zh-CN"/>
        </w:rPr>
        <w:t>“</w:t>
      </w:r>
      <w:r>
        <w:t>毒也。</w:t>
      </w:r>
      <w:r>
        <w:rPr>
          <w:rFonts w:hint="eastAsia" w:eastAsia="宋体"/>
          <w:lang w:eastAsia="zh-CN"/>
        </w:rPr>
        <w:t>”</w:t>
      </w:r>
      <w:r>
        <w:t>㨆、惏古通用。</w:t>
      </w:r>
      <w:r>
        <w:rPr>
          <w:rFonts w:hint="eastAsia" w:eastAsia="宋体"/>
          <w:lang w:eastAsia="zh-CN"/>
        </w:rPr>
        <w:t>《</w:t>
      </w:r>
      <w:r>
        <w:t>説</w:t>
      </w:r>
    </w:p>
    <w:p w14:paraId="2136B0EB">
      <w:r>
        <w:t>文</w:t>
      </w:r>
      <w:r>
        <w:rPr>
          <w:rFonts w:hint="eastAsia" w:eastAsia="宋体"/>
          <w:lang w:eastAsia="zh-CN"/>
        </w:rPr>
        <w:t>》</w:t>
      </w:r>
      <w:r>
        <w:t>：</w:t>
      </w:r>
      <w:r>
        <w:rPr>
          <w:rFonts w:hint="eastAsia" w:eastAsia="宋体"/>
          <w:lang w:eastAsia="zh-CN"/>
        </w:rPr>
        <w:t>“</w:t>
      </w:r>
      <w:r>
        <w:t>河内之北謂貪曰惏。</w:t>
      </w:r>
      <w:r>
        <w:rPr>
          <w:rFonts w:hint="eastAsia" w:eastAsia="宋体"/>
          <w:lang w:eastAsia="zh-CN"/>
        </w:rPr>
        <w:t>”</w:t>
      </w:r>
      <w:r>
        <w:t>與此小異。</w:t>
      </w:r>
      <w:r>
        <w:rPr>
          <w:rFonts w:hint="eastAsia" w:eastAsia="宋体"/>
          <w:lang w:eastAsia="zh-CN"/>
        </w:rPr>
        <w:t>《</w:t>
      </w:r>
      <w:r>
        <w:t>春秋。僖公二十四年左傳</w:t>
      </w:r>
      <w:r>
        <w:rPr>
          <w:rFonts w:hint="eastAsia" w:eastAsia="宋体"/>
          <w:lang w:eastAsia="zh-CN"/>
        </w:rPr>
        <w:t>》</w:t>
      </w:r>
      <w:r>
        <w:t>：</w:t>
      </w:r>
      <w:r>
        <w:rPr>
          <w:rFonts w:hint="eastAsia" w:eastAsia="宋体"/>
          <w:lang w:eastAsia="zh-CN"/>
        </w:rPr>
        <w:t>“</w:t>
      </w:r>
      <w:r>
        <w:t>狄固貪惏。</w:t>
      </w:r>
      <w:r>
        <w:rPr>
          <w:rFonts w:hint="eastAsia" w:eastAsia="宋体"/>
          <w:lang w:eastAsia="zh-CN"/>
        </w:rPr>
        <w:t>”</w:t>
      </w:r>
      <w:r>
        <w:t>釋文</w:t>
      </w:r>
    </w:p>
    <w:p w14:paraId="5F6105CD">
      <w:r>
        <w:t>引</w:t>
      </w:r>
      <w:r>
        <w:rPr>
          <w:rFonts w:hint="eastAsia" w:eastAsia="宋体"/>
          <w:lang w:eastAsia="zh-CN"/>
        </w:rPr>
        <w:t>《</w:t>
      </w:r>
      <w:r>
        <w:t>方言</w:t>
      </w:r>
      <w:r>
        <w:rPr>
          <w:rFonts w:hint="eastAsia" w:eastAsia="宋体"/>
          <w:lang w:eastAsia="zh-CN"/>
        </w:rPr>
        <w:t>》“</w:t>
      </w:r>
      <w:r>
        <w:t>殺人而取其財曰惏。</w:t>
      </w:r>
      <w:r>
        <w:rPr>
          <w:rFonts w:hint="eastAsia" w:eastAsia="宋体"/>
          <w:lang w:eastAsia="zh-CN"/>
        </w:rPr>
        <w:t>”</w:t>
      </w:r>
      <w:r>
        <w:t>疏所引同，今</w:t>
      </w:r>
      <w:r>
        <w:rPr>
          <w:rFonts w:hint="eastAsia" w:eastAsia="宋体"/>
          <w:lang w:eastAsia="zh-CN"/>
        </w:rPr>
        <w:t>《</w:t>
      </w:r>
      <w:r>
        <w:t>方言</w:t>
      </w:r>
      <w:r>
        <w:rPr>
          <w:rFonts w:hint="eastAsia" w:eastAsia="宋体"/>
          <w:lang w:eastAsia="zh-CN"/>
        </w:rPr>
        <w:t>》</w:t>
      </w:r>
      <w:r>
        <w:t>無此語。惏又作婪。</w:t>
      </w:r>
      <w:r>
        <w:rPr>
          <w:rFonts w:hint="eastAsia" w:eastAsia="宋体"/>
          <w:lang w:eastAsia="zh-CN"/>
        </w:rPr>
        <w:t>《</w:t>
      </w:r>
      <w:r>
        <w:t>説文</w:t>
      </w:r>
      <w:r>
        <w:rPr>
          <w:rFonts w:hint="eastAsia" w:eastAsia="宋体"/>
          <w:lang w:eastAsia="zh-CN"/>
        </w:rPr>
        <w:t>》</w:t>
      </w:r>
      <w:r>
        <w:t>云</w:t>
      </w:r>
    </w:p>
    <w:p w14:paraId="5489DD8A">
      <w:r>
        <w:rPr>
          <w:rFonts w:hint="eastAsia" w:eastAsia="宋体"/>
          <w:lang w:eastAsia="zh-CN"/>
        </w:rPr>
        <w:t>“</w:t>
      </w:r>
      <w:r>
        <w:t>貪也。</w:t>
      </w:r>
      <w:r>
        <w:rPr>
          <w:rFonts w:hint="eastAsia" w:eastAsia="宋体"/>
          <w:lang w:eastAsia="zh-CN"/>
        </w:rPr>
        <w:t>”</w:t>
      </w:r>
      <w:r>
        <w:t>杜林説：</w:t>
      </w:r>
      <w:r>
        <w:rPr>
          <w:rFonts w:hint="eastAsia" w:eastAsia="宋体"/>
          <w:lang w:eastAsia="zh-CN"/>
        </w:rPr>
        <w:t>“</w:t>
      </w:r>
      <w:r>
        <w:t>卜者黨相詐驗爲婪。</w:t>
      </w:r>
      <w:r>
        <w:rPr>
          <w:rFonts w:hint="eastAsia" w:eastAsia="宋体"/>
          <w:lang w:eastAsia="zh-CN"/>
        </w:rPr>
        <w:t>”</w:t>
      </w:r>
      <w:r>
        <w:t>歁，各本訛作欺，注内同。</w:t>
      </w:r>
      <w:r>
        <w:rPr>
          <w:rFonts w:hint="eastAsia" w:eastAsia="宋体"/>
          <w:lang w:eastAsia="zh-CN"/>
        </w:rPr>
        <w:t>《</w:t>
      </w:r>
      <w:r>
        <w:t>説文</w:t>
      </w:r>
      <w:r>
        <w:rPr>
          <w:rFonts w:hint="eastAsia" w:eastAsia="宋体"/>
          <w:lang w:eastAsia="zh-CN"/>
        </w:rPr>
        <w:t>》</w:t>
      </w:r>
      <w:r>
        <w:t>：</w:t>
      </w:r>
      <w:r>
        <w:rPr>
          <w:rFonts w:hint="eastAsia" w:eastAsia="宋体"/>
          <w:lang w:eastAsia="zh-CN"/>
        </w:rPr>
        <w:t>“</w:t>
      </w:r>
      <w:r>
        <w:t>歁，食不滿</w:t>
      </w:r>
    </w:p>
    <w:p w14:paraId="3BC4214F">
      <w:r>
        <w:t>也，讀若坎。</w:t>
      </w:r>
      <w:r>
        <w:rPr>
          <w:rFonts w:hint="eastAsia" w:eastAsia="宋体"/>
          <w:lang w:eastAsia="zh-CN"/>
        </w:rPr>
        <w:t>”《</w:t>
      </w:r>
      <w:r>
        <w:t>廣雅</w:t>
      </w:r>
      <w:r>
        <w:rPr>
          <w:rFonts w:hint="eastAsia" w:eastAsia="宋体"/>
          <w:lang w:eastAsia="zh-CN"/>
        </w:rPr>
        <w:t>》</w:t>
      </w:r>
      <w:r>
        <w:t>：</w:t>
      </w:r>
      <w:r>
        <w:rPr>
          <w:rFonts w:hint="eastAsia" w:eastAsia="宋体"/>
          <w:lang w:eastAsia="zh-CN"/>
        </w:rPr>
        <w:t>“</w:t>
      </w:r>
      <w:r>
        <w:t>歁、婪，貪也。</w:t>
      </w:r>
      <w:r>
        <w:rPr>
          <w:rFonts w:hint="eastAsia" w:eastAsia="宋体"/>
          <w:lang w:eastAsia="zh-CN"/>
        </w:rPr>
        <w:t>”</w:t>
      </w:r>
      <w:r>
        <w:t>義本此。曹憲音苦感反。今據以訂正。歁、㨆疊韻</w:t>
      </w:r>
    </w:p>
    <w:p w14:paraId="1A496FC2">
      <w:r>
        <w:t>字也。</w:t>
      </w:r>
    </w:p>
    <w:p w14:paraId="69160AE1">
      <w:r>
        <w:t>謹案：卷三云：</w:t>
      </w:r>
    </w:p>
    <w:p w14:paraId="4A6E3CAC">
      <w:r>
        <w:rPr>
          <w:rFonts w:hint="eastAsia" w:eastAsia="宋体"/>
          <w:lang w:eastAsia="zh-CN"/>
        </w:rPr>
        <w:t>“</w:t>
      </w:r>
      <w:r>
        <w:t>虔，殺也。青徐淮楚之間曰虔。</w:t>
      </w:r>
      <w:r>
        <w:rPr>
          <w:rFonts w:hint="eastAsia" w:eastAsia="宋体"/>
          <w:lang w:eastAsia="zh-CN"/>
        </w:rPr>
        <w:t>”《</w:t>
      </w:r>
      <w:r>
        <w:t>廣雅</w:t>
      </w:r>
      <w:r>
        <w:rPr>
          <w:rFonts w:hint="eastAsia" w:eastAsia="宋体"/>
          <w:lang w:eastAsia="zh-CN"/>
        </w:rPr>
        <w:t>》</w:t>
      </w:r>
      <w:r>
        <w:t>：</w:t>
      </w:r>
      <w:r>
        <w:rPr>
          <w:rFonts w:hint="eastAsia" w:eastAsia="宋体"/>
          <w:lang w:eastAsia="zh-CN"/>
        </w:rPr>
        <w:t>“</w:t>
      </w:r>
      <w:r>
        <w:t>虔，殺也。</w:t>
      </w:r>
      <w:r>
        <w:rPr>
          <w:rFonts w:hint="eastAsia" w:eastAsia="宋体"/>
          <w:lang w:eastAsia="zh-CN"/>
        </w:rPr>
        <w:t>”</w:t>
      </w:r>
      <w:r>
        <w:t>義本此。</w:t>
      </w:r>
      <w:r>
        <w:rPr>
          <w:rFonts w:hint="eastAsia" w:eastAsia="宋体"/>
          <w:lang w:eastAsia="zh-CN"/>
        </w:rPr>
        <w:t>《</w:t>
      </w:r>
      <w:r>
        <w:t>爾</w:t>
      </w:r>
    </w:p>
    <w:p w14:paraId="00552E4A">
      <w:r>
        <w:t>【第255页】</w:t>
      </w:r>
    </w:p>
    <w:p w14:paraId="40CE5ED1">
      <w:r>
        <w:t>雅</w:t>
      </w:r>
      <w:r>
        <w:rPr>
          <w:rFonts w:hint="eastAsia" w:eastAsia="宋体"/>
          <w:lang w:eastAsia="zh-CN"/>
        </w:rPr>
        <w:t>》</w:t>
      </w:r>
      <w:r>
        <w:t>云：</w:t>
      </w:r>
      <w:r>
        <w:rPr>
          <w:rFonts w:hint="eastAsia" w:eastAsia="宋体"/>
          <w:lang w:eastAsia="zh-CN"/>
        </w:rPr>
        <w:t>“</w:t>
      </w:r>
      <w:r>
        <w:t>劉，殺也。</w:t>
      </w:r>
      <w:r>
        <w:rPr>
          <w:rFonts w:hint="eastAsia" w:eastAsia="宋体"/>
          <w:lang w:eastAsia="zh-CN"/>
        </w:rPr>
        <w:t>”《</w:t>
      </w:r>
      <w:r>
        <w:t>盤庚</w:t>
      </w:r>
      <w:r>
        <w:rPr>
          <w:rFonts w:hint="eastAsia" w:eastAsia="宋体"/>
          <w:lang w:eastAsia="zh-CN"/>
        </w:rPr>
        <w:t>》</w:t>
      </w:r>
      <w:r>
        <w:t>篇：</w:t>
      </w:r>
      <w:r>
        <w:rPr>
          <w:rFonts w:hint="eastAsia" w:eastAsia="宋体"/>
          <w:lang w:eastAsia="zh-CN"/>
        </w:rPr>
        <w:t>“</w:t>
      </w:r>
      <w:r>
        <w:t>無盡劉。</w:t>
      </w:r>
      <w:r>
        <w:rPr>
          <w:rFonts w:hint="eastAsia" w:eastAsia="宋体"/>
          <w:lang w:eastAsia="zh-CN"/>
        </w:rPr>
        <w:t>”《</w:t>
      </w:r>
      <w:r>
        <w:t>君奭</w:t>
      </w:r>
      <w:r>
        <w:rPr>
          <w:rFonts w:hint="eastAsia" w:eastAsia="宋体"/>
          <w:lang w:eastAsia="zh-CN"/>
        </w:rPr>
        <w:t>》</w:t>
      </w:r>
      <w:r>
        <w:t>篇：</w:t>
      </w:r>
      <w:r>
        <w:rPr>
          <w:rFonts w:hint="eastAsia" w:eastAsia="宋体"/>
          <w:lang w:eastAsia="zh-CN"/>
        </w:rPr>
        <w:t>“</w:t>
      </w:r>
      <w:r>
        <w:t>咸劉厥敵。</w:t>
      </w:r>
      <w:r>
        <w:rPr>
          <w:rFonts w:hint="eastAsia" w:eastAsia="宋体"/>
          <w:lang w:eastAsia="zh-CN"/>
        </w:rPr>
        <w:t>”</w:t>
      </w:r>
      <w:r>
        <w:t>某氏傳並訓劉爲殺</w:t>
      </w:r>
    </w:p>
    <w:p w14:paraId="6B7C1C1C">
      <w:r>
        <w:t>劉之言戮也，故</w:t>
      </w:r>
      <w:r>
        <w:rPr>
          <w:rFonts w:hint="eastAsia" w:eastAsia="宋体"/>
          <w:lang w:eastAsia="zh-CN"/>
        </w:rPr>
        <w:t>《</w:t>
      </w:r>
      <w:r>
        <w:t>説文</w:t>
      </w:r>
      <w:r>
        <w:rPr>
          <w:rFonts w:hint="eastAsia" w:eastAsia="宋体"/>
          <w:lang w:eastAsia="zh-CN"/>
        </w:rPr>
        <w:t>》</w:t>
      </w:r>
      <w:r>
        <w:t>云：</w:t>
      </w:r>
      <w:r>
        <w:rPr>
          <w:rFonts w:hint="eastAsia" w:eastAsia="宋体"/>
          <w:lang w:eastAsia="zh-CN"/>
        </w:rPr>
        <w:t>“</w:t>
      </w:r>
      <w:r>
        <w:t>殺，戮也。</w:t>
      </w:r>
      <w:r>
        <w:rPr>
          <w:rFonts w:hint="eastAsia" w:eastAsia="宋体"/>
          <w:lang w:eastAsia="zh-CN"/>
        </w:rPr>
        <w:t>”</w:t>
      </w:r>
      <w:r>
        <w:t>又云：</w:t>
      </w:r>
      <w:r>
        <w:rPr>
          <w:rFonts w:hint="eastAsia" w:eastAsia="宋体"/>
          <w:lang w:eastAsia="zh-CN"/>
        </w:rPr>
        <w:t>“</w:t>
      </w:r>
      <w:r>
        <w:t>鎦，殺也。</w:t>
      </w:r>
      <w:r>
        <w:rPr>
          <w:rFonts w:hint="eastAsia" w:eastAsia="宋体"/>
          <w:lang w:eastAsia="zh-CN"/>
        </w:rPr>
        <w:t>”“</w:t>
      </w:r>
      <w:r>
        <w:t>摎，縛殺也。</w:t>
      </w:r>
      <w:r>
        <w:rPr>
          <w:rFonts w:hint="eastAsia" w:eastAsia="宋体"/>
          <w:lang w:eastAsia="zh-CN"/>
        </w:rPr>
        <w:t>”《</w:t>
      </w:r>
      <w:r>
        <w:t>玉篇</w:t>
      </w:r>
      <w:r>
        <w:rPr>
          <w:rFonts w:hint="eastAsia" w:eastAsia="宋体"/>
          <w:lang w:eastAsia="zh-CN"/>
        </w:rPr>
        <w:t>》</w:t>
      </w:r>
      <w:r>
        <w:t>力周、居由二</w:t>
      </w:r>
    </w:p>
    <w:p w14:paraId="41EE3899">
      <w:r>
        <w:t>切。</w:t>
      </w:r>
      <w:r>
        <w:rPr>
          <w:rFonts w:hint="eastAsia" w:eastAsia="宋体"/>
          <w:lang w:eastAsia="zh-CN"/>
        </w:rPr>
        <w:t>《</w:t>
      </w:r>
      <w:r>
        <w:t>續漢書</w:t>
      </w:r>
      <w:r>
        <w:rPr>
          <w:rFonts w:hint="eastAsia" w:eastAsia="宋体"/>
          <w:lang w:eastAsia="zh-CN"/>
        </w:rPr>
        <w:t>•</w:t>
      </w:r>
      <w:r>
        <w:t>禮儀志</w:t>
      </w:r>
      <w:r>
        <w:rPr>
          <w:rFonts w:hint="eastAsia" w:eastAsia="宋体"/>
          <w:lang w:eastAsia="zh-CN"/>
        </w:rPr>
        <w:t>》</w:t>
      </w:r>
      <w:r>
        <w:t>云：</w:t>
      </w:r>
      <w:r>
        <w:rPr>
          <w:rFonts w:hint="eastAsia" w:eastAsia="宋体"/>
          <w:lang w:eastAsia="zh-CN"/>
        </w:rPr>
        <w:t>“</w:t>
      </w:r>
      <w:r>
        <w:t>斬牲之禮名曰貙劉。</w:t>
      </w:r>
      <w:r>
        <w:rPr>
          <w:rFonts w:hint="eastAsia" w:eastAsia="宋体"/>
          <w:lang w:eastAsia="zh-CN"/>
        </w:rPr>
        <w:t>”</w:t>
      </w:r>
      <w:r>
        <w:t>義並同也。</w:t>
      </w:r>
      <w:r>
        <w:rPr>
          <w:rFonts w:hint="eastAsia" w:eastAsia="宋体"/>
          <w:lang w:eastAsia="zh-CN"/>
        </w:rPr>
        <w:t>《</w:t>
      </w:r>
      <w:r>
        <w:t>説文</w:t>
      </w:r>
      <w:r>
        <w:rPr>
          <w:rFonts w:hint="eastAsia" w:eastAsia="宋体"/>
          <w:lang w:eastAsia="zh-CN"/>
        </w:rPr>
        <w:t>》</w:t>
      </w:r>
      <w:r>
        <w:t>訓慘爲毒，謂毒害也</w:t>
      </w:r>
    </w:p>
    <w:p w14:paraId="15F26168">
      <w:pPr>
        <w:rPr>
          <w:rFonts w:hint="eastAsia" w:eastAsia="宋体"/>
          <w:lang w:eastAsia="zh-CN"/>
        </w:rPr>
      </w:pPr>
      <w:r>
        <w:rPr>
          <w:rFonts w:hint="eastAsia" w:eastAsia="宋体"/>
          <w:lang w:eastAsia="zh-CN"/>
        </w:rPr>
        <w:t>《</w:t>
      </w:r>
      <w:r>
        <w:t>後漢書。酷吏傳</w:t>
      </w:r>
      <w:r>
        <w:rPr>
          <w:rFonts w:hint="eastAsia" w:eastAsia="宋体"/>
          <w:lang w:eastAsia="zh-CN"/>
        </w:rPr>
        <w:t>》</w:t>
      </w:r>
      <w:r>
        <w:t>注云：</w:t>
      </w:r>
      <w:r>
        <w:rPr>
          <w:rFonts w:hint="eastAsia" w:eastAsia="宋体"/>
          <w:lang w:eastAsia="zh-CN"/>
        </w:rPr>
        <w:t>“</w:t>
      </w:r>
      <w:r>
        <w:t>慘，虐也。</w:t>
      </w:r>
      <w:r>
        <w:rPr>
          <w:rFonts w:hint="eastAsia" w:eastAsia="宋体"/>
          <w:lang w:eastAsia="zh-CN"/>
        </w:rPr>
        <w:t>”《</w:t>
      </w:r>
      <w:r>
        <w:t>莊子。庚桑楚</w:t>
      </w:r>
      <w:r>
        <w:rPr>
          <w:rFonts w:hint="eastAsia" w:eastAsia="宋体"/>
          <w:lang w:eastAsia="zh-CN"/>
        </w:rPr>
        <w:t>》</w:t>
      </w:r>
      <w:r>
        <w:t>篇云：</w:t>
      </w:r>
      <w:r>
        <w:rPr>
          <w:rFonts w:hint="eastAsia" w:eastAsia="宋体"/>
          <w:lang w:eastAsia="zh-CN"/>
        </w:rPr>
        <w:t>“</w:t>
      </w:r>
      <w:r>
        <w:t>兵莫憯於志，鏌鋣爲下。</w:t>
      </w:r>
      <w:r>
        <w:rPr>
          <w:rFonts w:hint="eastAsia" w:eastAsia="宋体"/>
          <w:lang w:eastAsia="zh-CN"/>
        </w:rPr>
        <w:t>”</w:t>
      </w:r>
    </w:p>
    <w:p w14:paraId="08D3B66C">
      <w:r>
        <w:rPr>
          <w:rFonts w:hint="eastAsia" w:eastAsia="宋体"/>
          <w:lang w:eastAsia="zh-CN"/>
        </w:rPr>
        <w:t>《</w:t>
      </w:r>
      <w:r>
        <w:t>漢書。陳湯傳</w:t>
      </w:r>
      <w:r>
        <w:rPr>
          <w:rFonts w:hint="eastAsia" w:eastAsia="宋体"/>
          <w:lang w:eastAsia="zh-CN"/>
        </w:rPr>
        <w:t>》</w:t>
      </w:r>
      <w:r>
        <w:t>云：</w:t>
      </w:r>
      <w:r>
        <w:rPr>
          <w:rFonts w:hint="eastAsia" w:eastAsia="宋体"/>
          <w:lang w:eastAsia="zh-CN"/>
        </w:rPr>
        <w:t>“</w:t>
      </w:r>
      <w:r>
        <w:t>慘毒行於民。</w:t>
      </w:r>
      <w:r>
        <w:rPr>
          <w:rFonts w:hint="eastAsia" w:eastAsia="宋体"/>
          <w:lang w:eastAsia="zh-CN"/>
        </w:rPr>
        <w:t>”《</w:t>
      </w:r>
      <w:r>
        <w:t>谷永傳</w:t>
      </w:r>
      <w:r>
        <w:rPr>
          <w:rFonts w:hint="eastAsia" w:eastAsia="宋体"/>
          <w:lang w:eastAsia="zh-CN"/>
        </w:rPr>
        <w:t>》</w:t>
      </w:r>
      <w:r>
        <w:t>云：</w:t>
      </w:r>
      <w:r>
        <w:rPr>
          <w:rFonts w:hint="eastAsia" w:eastAsia="宋体"/>
          <w:lang w:eastAsia="zh-CN"/>
        </w:rPr>
        <w:t>“</w:t>
      </w:r>
      <w:r>
        <w:t>搒箠㿊於炮格。</w:t>
      </w:r>
      <w:r>
        <w:rPr>
          <w:rFonts w:hint="eastAsia" w:eastAsia="宋体"/>
          <w:lang w:eastAsia="zh-CN"/>
        </w:rPr>
        <w:t>”</w:t>
      </w:r>
      <w:r>
        <w:t>慘、憯、㿊並通。卷</w:t>
      </w:r>
    </w:p>
    <w:p w14:paraId="2D490326">
      <w:pPr>
        <w:rPr>
          <w:rFonts w:hint="eastAsia" w:eastAsia="宋体"/>
          <w:lang w:eastAsia="zh-CN"/>
        </w:rPr>
      </w:pPr>
      <w:r>
        <w:t>二云：</w:t>
      </w:r>
      <w:r>
        <w:rPr>
          <w:rFonts w:hint="eastAsia" w:eastAsia="宋体"/>
          <w:lang w:eastAsia="zh-CN"/>
        </w:rPr>
        <w:t>“</w:t>
      </w:r>
      <w:r>
        <w:t>惏，殘也。陳楚曰惏。</w:t>
      </w:r>
      <w:r>
        <w:rPr>
          <w:rFonts w:hint="eastAsia" w:eastAsia="宋体"/>
          <w:lang w:eastAsia="zh-CN"/>
        </w:rPr>
        <w:t>”《</w:t>
      </w:r>
      <w:r>
        <w:t>大戴記。保傅</w:t>
      </w:r>
      <w:r>
        <w:rPr>
          <w:rFonts w:hint="eastAsia" w:eastAsia="宋体"/>
          <w:lang w:eastAsia="zh-CN"/>
        </w:rPr>
        <w:t>》</w:t>
      </w:r>
      <w:r>
        <w:t>篇：</w:t>
      </w:r>
      <w:r>
        <w:rPr>
          <w:rFonts w:hint="eastAsia" w:eastAsia="宋体"/>
          <w:lang w:eastAsia="zh-CN"/>
        </w:rPr>
        <w:t>“</w:t>
      </w:r>
      <w:r>
        <w:t>飢而惏。</w:t>
      </w:r>
      <w:r>
        <w:rPr>
          <w:rFonts w:hint="eastAsia" w:eastAsia="宋体"/>
          <w:lang w:eastAsia="zh-CN"/>
        </w:rPr>
        <w:t>”</w:t>
      </w:r>
      <w:r>
        <w:t>盧辯云：</w:t>
      </w:r>
      <w:r>
        <w:rPr>
          <w:rFonts w:hint="eastAsia" w:eastAsia="宋体"/>
          <w:lang w:eastAsia="zh-CN"/>
        </w:rPr>
        <w:t>“</w:t>
      </w:r>
      <w:r>
        <w:t>惏，貪殘也。</w:t>
      </w:r>
      <w:r>
        <w:rPr>
          <w:rFonts w:hint="eastAsia" w:eastAsia="宋体"/>
          <w:lang w:eastAsia="zh-CN"/>
        </w:rPr>
        <w:t>”</w:t>
      </w:r>
    </w:p>
    <w:p w14:paraId="1B9C4C7F">
      <w:r>
        <w:rPr>
          <w:rFonts w:hint="eastAsia" w:eastAsia="宋体"/>
          <w:lang w:eastAsia="zh-CN"/>
        </w:rPr>
        <w:t>《</w:t>
      </w:r>
      <w:r>
        <w:t>楚詞。離騷</w:t>
      </w:r>
      <w:r>
        <w:rPr>
          <w:rFonts w:hint="eastAsia" w:eastAsia="宋体"/>
          <w:lang w:eastAsia="zh-CN"/>
        </w:rPr>
        <w:t>》</w:t>
      </w:r>
      <w:r>
        <w:t>云：</w:t>
      </w:r>
      <w:r>
        <w:rPr>
          <w:rFonts w:hint="eastAsia" w:eastAsia="宋体"/>
          <w:lang w:eastAsia="zh-CN"/>
        </w:rPr>
        <w:t>“</w:t>
      </w:r>
      <w:r>
        <w:t>衆皆競進以貪婪兮。</w:t>
      </w:r>
      <w:r>
        <w:rPr>
          <w:rFonts w:hint="eastAsia" w:eastAsia="宋体"/>
          <w:lang w:eastAsia="zh-CN"/>
        </w:rPr>
        <w:t>”《</w:t>
      </w:r>
      <w:r>
        <w:t>説文</w:t>
      </w:r>
      <w:r>
        <w:rPr>
          <w:rFonts w:hint="eastAsia" w:eastAsia="宋体"/>
          <w:lang w:eastAsia="zh-CN"/>
        </w:rPr>
        <w:t>》</w:t>
      </w:r>
      <w:r>
        <w:t>：</w:t>
      </w:r>
      <w:r>
        <w:rPr>
          <w:rFonts w:hint="eastAsia" w:eastAsia="宋体"/>
          <w:lang w:eastAsia="zh-CN"/>
        </w:rPr>
        <w:t>“</w:t>
      </w:r>
      <w:r>
        <w:t>欿，欲得也。</w:t>
      </w:r>
      <w:r>
        <w:rPr>
          <w:rFonts w:hint="eastAsia" w:eastAsia="宋体"/>
          <w:lang w:eastAsia="zh-CN"/>
        </w:rPr>
        <w:t>”《</w:t>
      </w:r>
      <w:r>
        <w:t>廣雅</w:t>
      </w:r>
      <w:r>
        <w:rPr>
          <w:rFonts w:hint="eastAsia" w:eastAsia="宋体"/>
          <w:lang w:eastAsia="zh-CN"/>
        </w:rPr>
        <w:t>》</w:t>
      </w:r>
      <w:r>
        <w:t>：</w:t>
      </w:r>
      <w:r>
        <w:rPr>
          <w:rFonts w:hint="eastAsia" w:eastAsia="宋体"/>
          <w:lang w:eastAsia="zh-CN"/>
        </w:rPr>
        <w:t>“</w:t>
      </w:r>
      <w:r>
        <w:t>欿，貪也。</w:t>
      </w:r>
      <w:r>
        <w:rPr>
          <w:rFonts w:hint="eastAsia" w:eastAsia="宋体"/>
          <w:lang w:eastAsia="zh-CN"/>
        </w:rPr>
        <w:t>”</w:t>
      </w:r>
      <w:r>
        <w:t>欿</w:t>
      </w:r>
    </w:p>
    <w:p w14:paraId="05567AF5">
      <w:r>
        <w:t>與歁通。又</w:t>
      </w:r>
      <w:r>
        <w:rPr>
          <w:rFonts w:hint="eastAsia" w:eastAsia="宋体"/>
          <w:lang w:eastAsia="zh-CN"/>
        </w:rPr>
        <w:t>《</w:t>
      </w:r>
      <w:r>
        <w:t>説文</w:t>
      </w:r>
      <w:r>
        <w:rPr>
          <w:rFonts w:hint="eastAsia" w:eastAsia="宋体"/>
          <w:lang w:eastAsia="zh-CN"/>
        </w:rPr>
        <w:t>》</w:t>
      </w:r>
      <w:r>
        <w:t>：</w:t>
      </w:r>
      <w:r>
        <w:rPr>
          <w:rFonts w:hint="eastAsia" w:eastAsia="宋体"/>
          <w:lang w:eastAsia="zh-CN"/>
        </w:rPr>
        <w:t>“</w:t>
      </w:r>
      <w:r>
        <w:t>䐄，食肉不猒也。</w:t>
      </w:r>
      <w:r>
        <w:rPr>
          <w:rFonts w:hint="eastAsia" w:eastAsia="宋体"/>
          <w:lang w:eastAsia="zh-CN"/>
        </w:rPr>
        <w:t>”</w:t>
      </w:r>
      <w:r>
        <w:t>亦與歁聲近義同。殺、賊、殘、貪，義並相近。</w:t>
      </w:r>
      <w:r>
        <w:rPr>
          <w:rFonts w:hint="eastAsia" w:eastAsia="宋体"/>
          <w:lang w:eastAsia="zh-CN"/>
        </w:rPr>
        <w:t>《</w:t>
      </w:r>
      <w:r>
        <w:t>昭</w:t>
      </w:r>
    </w:p>
    <w:p w14:paraId="5FEC096C">
      <w:r>
        <w:t>十四年左傳</w:t>
      </w:r>
      <w:r>
        <w:rPr>
          <w:rFonts w:hint="eastAsia" w:eastAsia="宋体"/>
          <w:lang w:eastAsia="zh-CN"/>
        </w:rPr>
        <w:t>》</w:t>
      </w:r>
      <w:r>
        <w:t>云：</w:t>
      </w:r>
      <w:r>
        <w:rPr>
          <w:rFonts w:hint="eastAsia" w:eastAsia="宋体"/>
          <w:lang w:eastAsia="zh-CN"/>
        </w:rPr>
        <w:t>“</w:t>
      </w:r>
      <w:r>
        <w:t>殺人不忌爲賊。</w:t>
      </w:r>
      <w:r>
        <w:rPr>
          <w:rFonts w:hint="eastAsia" w:eastAsia="宋体"/>
          <w:lang w:eastAsia="zh-CN"/>
        </w:rPr>
        <w:t>”</w:t>
      </w:r>
      <w:r>
        <w:t>則殺亦謂之賊。</w:t>
      </w:r>
      <w:r>
        <w:rPr>
          <w:rFonts w:hint="eastAsia" w:eastAsia="宋体"/>
          <w:lang w:eastAsia="zh-CN"/>
        </w:rPr>
        <w:t>《</w:t>
      </w:r>
      <w:r>
        <w:t>周官</w:t>
      </w:r>
      <w:r>
        <w:rPr>
          <w:rFonts w:hint="eastAsia" w:eastAsia="宋体"/>
          <w:lang w:eastAsia="zh-CN"/>
        </w:rPr>
        <w:t>•</w:t>
      </w:r>
      <w:r>
        <w:t>大司馬</w:t>
      </w:r>
      <w:r>
        <w:rPr>
          <w:rFonts w:hint="eastAsia" w:eastAsia="宋体"/>
          <w:lang w:eastAsia="zh-CN"/>
        </w:rPr>
        <w:t>》</w:t>
      </w:r>
      <w:r>
        <w:t>：</w:t>
      </w:r>
      <w:r>
        <w:rPr>
          <w:rFonts w:hint="eastAsia" w:eastAsia="宋体"/>
          <w:lang w:eastAsia="zh-CN"/>
        </w:rPr>
        <w:t>“</w:t>
      </w:r>
      <w:r>
        <w:t>放弑其君則殘</w:t>
      </w:r>
    </w:p>
    <w:p w14:paraId="7253203B">
      <w:r>
        <w:t>之。</w:t>
      </w:r>
      <w:r>
        <w:rPr>
          <w:rFonts w:hint="eastAsia" w:eastAsia="宋体"/>
          <w:lang w:eastAsia="zh-CN"/>
        </w:rPr>
        <w:t>”</w:t>
      </w:r>
      <w:r>
        <w:t>鄭注云：</w:t>
      </w:r>
      <w:r>
        <w:rPr>
          <w:rFonts w:hint="eastAsia" w:eastAsia="宋体"/>
          <w:lang w:eastAsia="zh-CN"/>
        </w:rPr>
        <w:t>“</w:t>
      </w:r>
      <w:r>
        <w:t>殘，殺也。</w:t>
      </w:r>
      <w:r>
        <w:rPr>
          <w:rFonts w:hint="eastAsia" w:eastAsia="宋体"/>
          <w:lang w:eastAsia="zh-CN"/>
        </w:rPr>
        <w:t>”</w:t>
      </w:r>
      <w:r>
        <w:t>則殺亦謂之殘。韋昭注</w:t>
      </w:r>
      <w:r>
        <w:rPr>
          <w:rFonts w:hint="eastAsia" w:eastAsia="宋体"/>
          <w:lang w:eastAsia="zh-CN"/>
        </w:rPr>
        <w:t>《</w:t>
      </w:r>
      <w:r>
        <w:t>漢書。武紀</w:t>
      </w:r>
      <w:r>
        <w:rPr>
          <w:rFonts w:hint="eastAsia" w:eastAsia="宋体"/>
          <w:lang w:eastAsia="zh-CN"/>
        </w:rPr>
        <w:t>》</w:t>
      </w:r>
      <w:r>
        <w:t>云：</w:t>
      </w:r>
      <w:r>
        <w:rPr>
          <w:rFonts w:hint="eastAsia" w:eastAsia="宋体"/>
          <w:lang w:eastAsia="zh-CN"/>
        </w:rPr>
        <w:t>“</w:t>
      </w:r>
      <w:r>
        <w:t>强取爲虔。</w:t>
      </w:r>
      <w:r>
        <w:rPr>
          <w:rFonts w:hint="eastAsia" w:eastAsia="宋体"/>
          <w:lang w:eastAsia="zh-CN"/>
        </w:rPr>
        <w:t>”</w:t>
      </w:r>
      <w:r>
        <w:t>則貪亦</w:t>
      </w:r>
    </w:p>
    <w:p w14:paraId="37D2F7A7">
      <w:r>
        <w:t>謂之虔。</w:t>
      </w:r>
      <w:r>
        <w:rPr>
          <w:rFonts w:hint="eastAsia" w:eastAsia="宋体"/>
          <w:lang w:eastAsia="zh-CN"/>
        </w:rPr>
        <w:t>《</w:t>
      </w:r>
      <w:r>
        <w:t>説文</w:t>
      </w:r>
      <w:r>
        <w:rPr>
          <w:rFonts w:hint="eastAsia" w:eastAsia="宋体"/>
          <w:lang w:eastAsia="zh-CN"/>
        </w:rPr>
        <w:t>》</w:t>
      </w:r>
      <w:r>
        <w:t>：</w:t>
      </w:r>
      <w:r>
        <w:rPr>
          <w:rFonts w:hint="eastAsia" w:eastAsia="宋体"/>
          <w:lang w:eastAsia="zh-CN"/>
        </w:rPr>
        <w:t>“</w:t>
      </w:r>
      <w:r>
        <w:t>㜗，婪也。</w:t>
      </w:r>
      <w:r>
        <w:rPr>
          <w:rFonts w:hint="eastAsia" w:eastAsia="宋体"/>
          <w:lang w:eastAsia="zh-CN"/>
        </w:rPr>
        <w:t>”《</w:t>
      </w:r>
      <w:r>
        <w:t>廣雅</w:t>
      </w:r>
      <w:r>
        <w:rPr>
          <w:rFonts w:hint="eastAsia" w:eastAsia="宋体"/>
          <w:lang w:eastAsia="zh-CN"/>
        </w:rPr>
        <w:t>》</w:t>
      </w:r>
      <w:r>
        <w:t>：</w:t>
      </w:r>
      <w:r>
        <w:rPr>
          <w:rFonts w:hint="eastAsia" w:eastAsia="宋体"/>
          <w:lang w:eastAsia="zh-CN"/>
        </w:rPr>
        <w:t>“</w:t>
      </w:r>
      <w:r>
        <w:t>慘，貪也。</w:t>
      </w:r>
      <w:r>
        <w:rPr>
          <w:rFonts w:hint="eastAsia" w:eastAsia="宋体"/>
          <w:lang w:eastAsia="zh-CN"/>
        </w:rPr>
        <w:t>”</w:t>
      </w:r>
      <w:r>
        <w:t>慘與㜗通，則貪亦謂之慘</w:t>
      </w:r>
    </w:p>
    <w:p w14:paraId="50749C86">
      <w:r>
        <w:t>亟、憐、憮、㤿，愛也。東齊海岱之間曰亟，注：</w:t>
      </w:r>
      <w:r>
        <w:rPr>
          <w:rFonts w:hint="eastAsia" w:eastAsia="宋体"/>
          <w:lang w:eastAsia="zh-CN"/>
        </w:rPr>
        <w:t>“</w:t>
      </w:r>
      <w:r>
        <w:t>欺革反。1自關而西、秦晉之間凡相敬愛</w:t>
      </w:r>
    </w:p>
    <w:p w14:paraId="30CCA20E">
      <w:pPr>
        <w:rPr>
          <w:rFonts w:hint="eastAsia" w:eastAsia="宋体"/>
          <w:lang w:eastAsia="zh-CN"/>
        </w:rPr>
      </w:pPr>
      <w:r>
        <w:t>謂之亟，陳楚江淮之間曰憐，宋衞邠陶之間曰憮，或曰㤿。注：</w:t>
      </w:r>
      <w:r>
        <w:rPr>
          <w:rFonts w:hint="eastAsia" w:eastAsia="宋体"/>
          <w:lang w:eastAsia="zh-CN"/>
        </w:rPr>
        <w:t>“</w:t>
      </w:r>
      <w:r>
        <w:t>陶唐，晉都處。</w:t>
      </w:r>
      <w:r>
        <w:rPr>
          <w:rFonts w:hint="eastAsia" w:eastAsia="宋体"/>
          <w:lang w:eastAsia="zh-CN"/>
        </w:rPr>
        <w:t>”</w:t>
      </w:r>
    </w:p>
    <w:p w14:paraId="117E76F8">
      <w:r>
        <w:rPr>
          <w:rFonts w:hint="eastAsia" w:eastAsia="宋体"/>
          <w:lang w:eastAsia="zh-CN"/>
        </w:rPr>
        <w:t>《</w:t>
      </w:r>
      <w:r>
        <w:t>疏證</w:t>
      </w:r>
      <w:r>
        <w:rPr>
          <w:rFonts w:hint="eastAsia" w:eastAsia="宋体"/>
          <w:lang w:eastAsia="zh-CN"/>
        </w:rPr>
        <w:t>》</w:t>
      </w:r>
      <w:r>
        <w:t>：亟亦作㥛，注内</w:t>
      </w:r>
      <w:r>
        <w:rPr>
          <w:rFonts w:hint="eastAsia" w:eastAsia="宋体"/>
          <w:lang w:eastAsia="zh-CN"/>
        </w:rPr>
        <w:t>“</w:t>
      </w:r>
      <w:r>
        <w:t>欺革反</w:t>
      </w:r>
      <w:r>
        <w:rPr>
          <w:rFonts w:hint="eastAsia" w:eastAsia="宋体"/>
          <w:lang w:eastAsia="zh-CN"/>
        </w:rPr>
        <w:t>”</w:t>
      </w:r>
      <w:r>
        <w:t>各本訛作</w:t>
      </w:r>
      <w:r>
        <w:rPr>
          <w:rFonts w:hint="eastAsia" w:eastAsia="宋体"/>
          <w:lang w:eastAsia="zh-CN"/>
        </w:rPr>
        <w:t>“</w:t>
      </w:r>
      <w:r>
        <w:t>詐欺也</w:t>
      </w:r>
      <w:r>
        <w:rPr>
          <w:rFonts w:hint="eastAsia" w:eastAsia="宋体"/>
          <w:lang w:eastAsia="zh-CN"/>
        </w:rPr>
        <w:t>”</w:t>
      </w:r>
      <w:r>
        <w:t>，於正文不相涉。</w:t>
      </w:r>
      <w:r>
        <w:rPr>
          <w:rFonts w:hint="eastAsia" w:eastAsia="宋体"/>
          <w:lang w:eastAsia="zh-CN"/>
        </w:rPr>
        <w:t>《</w:t>
      </w:r>
      <w:r>
        <w:t>廣雅</w:t>
      </w:r>
      <w:r>
        <w:rPr>
          <w:rFonts w:hint="eastAsia" w:eastAsia="宋体"/>
          <w:lang w:eastAsia="zh-CN"/>
        </w:rPr>
        <w:t>》</w:t>
      </w:r>
      <w:r>
        <w:t>：</w:t>
      </w:r>
      <w:r>
        <w:rPr>
          <w:rFonts w:hint="eastAsia" w:eastAsia="宋体"/>
          <w:lang w:eastAsia="zh-CN"/>
        </w:rPr>
        <w:t>“</w:t>
      </w:r>
      <w:r>
        <w:t>㥛</w:t>
      </w:r>
    </w:p>
    <w:p w14:paraId="2B26218A">
      <w:r>
        <w:t>【第256页】</w:t>
      </w:r>
    </w:p>
    <w:p w14:paraId="47996D48">
      <w:pPr>
        <w:rPr>
          <w:rFonts w:hint="eastAsia" w:eastAsia="宋体"/>
          <w:lang w:eastAsia="zh-CN"/>
        </w:rPr>
      </w:pPr>
      <w:r>
        <w:t>憮，㤿，愛也。</w:t>
      </w:r>
      <w:r>
        <w:rPr>
          <w:rFonts w:hint="eastAsia" w:eastAsia="宋体"/>
          <w:lang w:eastAsia="zh-CN"/>
        </w:rPr>
        <w:t>”</w:t>
      </w:r>
      <w:r>
        <w:t>義本此。曹憲於</w:t>
      </w:r>
      <w:r>
        <w:rPr>
          <w:rFonts w:hint="eastAsia" w:eastAsia="宋体"/>
          <w:lang w:eastAsia="zh-CN"/>
        </w:rPr>
        <w:t>“</w:t>
      </w:r>
      <w:r>
        <w:t>㥛</w:t>
      </w:r>
      <w:r>
        <w:rPr>
          <w:rFonts w:hint="eastAsia" w:eastAsia="宋体"/>
          <w:lang w:eastAsia="zh-CN"/>
        </w:rPr>
        <w:t>”</w:t>
      </w:r>
      <w:r>
        <w:t>下列欺革、九力二反，今據以訂正。</w:t>
      </w:r>
      <w:r>
        <w:rPr>
          <w:rFonts w:hint="eastAsia" w:eastAsia="宋体"/>
          <w:lang w:eastAsia="zh-CN"/>
        </w:rPr>
        <w:t>《</w:t>
      </w:r>
      <w:r>
        <w:t>爾雅。釋言</w:t>
      </w:r>
      <w:r>
        <w:rPr>
          <w:rFonts w:hint="eastAsia" w:eastAsia="宋体"/>
          <w:lang w:eastAsia="zh-CN"/>
        </w:rPr>
        <w:t>》</w:t>
      </w:r>
    </w:p>
    <w:p w14:paraId="50ABBCD3">
      <w:pPr>
        <w:rPr>
          <w:rFonts w:hint="eastAsia" w:eastAsia="宋体"/>
          <w:lang w:eastAsia="zh-CN"/>
        </w:rPr>
      </w:pPr>
      <w:r>
        <w:rPr>
          <w:rFonts w:hint="eastAsia" w:eastAsia="宋体"/>
          <w:lang w:eastAsia="zh-CN"/>
        </w:rPr>
        <w:t>“</w:t>
      </w:r>
      <w:r>
        <w:t>憮，撫也。</w:t>
      </w:r>
      <w:r>
        <w:rPr>
          <w:rFonts w:hint="eastAsia" w:eastAsia="宋体"/>
          <w:lang w:eastAsia="zh-CN"/>
        </w:rPr>
        <w:t>”</w:t>
      </w:r>
      <w:r>
        <w:t>郭注云：</w:t>
      </w:r>
      <w:r>
        <w:rPr>
          <w:rFonts w:hint="eastAsia" w:eastAsia="宋体"/>
          <w:lang w:eastAsia="zh-CN"/>
        </w:rPr>
        <w:t>“</w:t>
      </w:r>
      <w:r>
        <w:t>憮，愛撫也。</w:t>
      </w:r>
      <w:r>
        <w:rPr>
          <w:rFonts w:hint="eastAsia" w:eastAsia="宋体"/>
          <w:lang w:eastAsia="zh-CN"/>
        </w:rPr>
        <w:t>”</w:t>
      </w:r>
    </w:p>
    <w:p w14:paraId="130CBDE3">
      <w:r>
        <w:t>謹案：㥛字曹憲音欺革、九力二反，</w:t>
      </w:r>
      <w:r>
        <w:rPr>
          <w:rFonts w:hint="eastAsia" w:eastAsia="宋体"/>
          <w:lang w:eastAsia="zh-CN"/>
        </w:rPr>
        <w:t>《</w:t>
      </w:r>
      <w:r>
        <w:t>説文</w:t>
      </w:r>
      <w:r>
        <w:rPr>
          <w:rFonts w:hint="eastAsia" w:eastAsia="宋体"/>
          <w:lang w:eastAsia="zh-CN"/>
        </w:rPr>
        <w:t>》</w:t>
      </w:r>
      <w:r>
        <w:t>：</w:t>
      </w:r>
      <w:r>
        <w:rPr>
          <w:rFonts w:hint="eastAsia" w:eastAsia="宋体"/>
          <w:lang w:eastAsia="zh-CN"/>
        </w:rPr>
        <w:t>“</w:t>
      </w:r>
      <w:r>
        <w:t>㥛，謹重貌。</w:t>
      </w:r>
      <w:r>
        <w:rPr>
          <w:rFonts w:hint="eastAsia" w:eastAsia="宋体"/>
          <w:lang w:eastAsia="zh-CN"/>
        </w:rPr>
        <w:t>”《</w:t>
      </w:r>
      <w:r>
        <w:t>廣雅</w:t>
      </w:r>
      <w:r>
        <w:rPr>
          <w:rFonts w:hint="eastAsia" w:eastAsia="宋体"/>
          <w:lang w:eastAsia="zh-CN"/>
        </w:rPr>
        <w:t>》</w:t>
      </w:r>
      <w:r>
        <w:t>：</w:t>
      </w:r>
      <w:r>
        <w:rPr>
          <w:rFonts w:hint="eastAsia" w:eastAsia="宋体"/>
          <w:lang w:eastAsia="zh-CN"/>
        </w:rPr>
        <w:t>“</w:t>
      </w:r>
      <w:r>
        <w:t>亟，敬也。</w:t>
      </w:r>
      <w:r>
        <w:rPr>
          <w:rFonts w:hint="eastAsia" w:eastAsia="宋体"/>
          <w:lang w:eastAsia="zh-CN"/>
        </w:rPr>
        <w:t>”</w:t>
      </w:r>
      <w:r>
        <w:t>即</w:t>
      </w:r>
    </w:p>
    <w:p w14:paraId="4B11B22E">
      <w:r>
        <w:t>此所云</w:t>
      </w:r>
      <w:r>
        <w:rPr>
          <w:rFonts w:hint="eastAsia" w:eastAsia="宋体"/>
          <w:lang w:eastAsia="zh-CN"/>
        </w:rPr>
        <w:t>“</w:t>
      </w:r>
      <w:r>
        <w:t>相敬愛謂之亟</w:t>
      </w:r>
      <w:r>
        <w:rPr>
          <w:rFonts w:hint="eastAsia" w:eastAsia="宋体"/>
          <w:lang w:eastAsia="zh-CN"/>
        </w:rPr>
        <w:t>”</w:t>
      </w:r>
      <w:r>
        <w:t>。</w:t>
      </w:r>
      <w:r>
        <w:rPr>
          <w:rFonts w:hint="eastAsia" w:eastAsia="宋体"/>
          <w:lang w:eastAsia="zh-CN"/>
        </w:rPr>
        <w:t>《</w:t>
      </w:r>
      <w:r>
        <w:t>漢成陽靈臺碑</w:t>
      </w:r>
      <w:r>
        <w:rPr>
          <w:rFonts w:hint="eastAsia" w:eastAsia="宋体"/>
          <w:lang w:eastAsia="zh-CN"/>
        </w:rPr>
        <w:t>》</w:t>
      </w:r>
      <w:r>
        <w:t>云</w:t>
      </w:r>
      <w:r>
        <w:rPr>
          <w:rFonts w:hint="eastAsia" w:eastAsia="宋体"/>
          <w:lang w:eastAsia="zh-CN"/>
        </w:rPr>
        <w:t>“</w:t>
      </w:r>
      <w:r>
        <w:t>齊革精誠。</w:t>
      </w:r>
      <w:r>
        <w:rPr>
          <w:rFonts w:hint="eastAsia" w:eastAsia="宋体"/>
          <w:lang w:eastAsia="zh-CN"/>
        </w:rPr>
        <w:t>”</w:t>
      </w:r>
      <w:r>
        <w:t>㥛、亟、革並通</w:t>
      </w:r>
    </w:p>
    <w:p w14:paraId="49E860B8">
      <w:r>
        <w:t>眉、棃、耋、鮐，老也。東齊曰眉，注</w:t>
      </w:r>
      <w:r>
        <w:rPr>
          <w:rFonts w:hint="eastAsia" w:eastAsia="宋体"/>
          <w:lang w:eastAsia="zh-CN"/>
        </w:rPr>
        <w:t>“</w:t>
      </w:r>
      <w:r>
        <w:t>言秀眉也。</w:t>
      </w:r>
      <w:r>
        <w:rPr>
          <w:rFonts w:hint="eastAsia" w:eastAsia="宋体"/>
          <w:lang w:eastAsia="zh-CN"/>
        </w:rPr>
        <w:t>”</w:t>
      </w:r>
      <w:r>
        <w:t>燕代之北鄙曰棃，注：</w:t>
      </w:r>
      <w:r>
        <w:rPr>
          <w:rFonts w:hint="eastAsia" w:eastAsia="宋体"/>
          <w:lang w:eastAsia="zh-CN"/>
        </w:rPr>
        <w:t>“</w:t>
      </w:r>
      <w:r>
        <w:t>言面色如凍棃。</w:t>
      </w:r>
      <w:r>
        <w:rPr>
          <w:rFonts w:hint="eastAsia" w:eastAsia="宋体"/>
          <w:lang w:eastAsia="zh-CN"/>
        </w:rPr>
        <w:t>”</w:t>
      </w:r>
      <w:r>
        <w:t>宋</w:t>
      </w:r>
    </w:p>
    <w:p w14:paraId="1E167693">
      <w:pPr>
        <w:rPr>
          <w:rFonts w:hint="eastAsia" w:eastAsia="宋体"/>
          <w:lang w:eastAsia="zh-CN"/>
        </w:rPr>
      </w:pPr>
      <w:r>
        <w:t>衞兗豫之内曰耋，注</w:t>
      </w:r>
      <w:r>
        <w:rPr>
          <w:rFonts w:hint="eastAsia" w:eastAsia="宋体"/>
          <w:lang w:eastAsia="zh-CN"/>
        </w:rPr>
        <w:t>“</w:t>
      </w:r>
      <w:r>
        <w:t>八十爲耋，音絰。</w:t>
      </w:r>
      <w:r>
        <w:rPr>
          <w:rFonts w:hint="eastAsia" w:eastAsia="宋体"/>
          <w:lang w:eastAsia="zh-CN"/>
        </w:rPr>
        <w:t>”</w:t>
      </w:r>
      <w:r>
        <w:t>秦晉之郊陳兗之會曰耈鮐。注：</w:t>
      </w:r>
      <w:r>
        <w:rPr>
          <w:rFonts w:hint="eastAsia" w:eastAsia="宋体"/>
          <w:lang w:eastAsia="zh-CN"/>
        </w:rPr>
        <w:t>“</w:t>
      </w:r>
      <w:r>
        <w:t>言背皮如鮐魚。耈音垢。</w:t>
      </w:r>
      <w:r>
        <w:rPr>
          <w:rFonts w:hint="eastAsia" w:eastAsia="宋体"/>
          <w:lang w:eastAsia="zh-CN"/>
        </w:rPr>
        <w:t>”</w:t>
      </w:r>
    </w:p>
    <w:p w14:paraId="24A95C0D">
      <w:r>
        <w:rPr>
          <w:rFonts w:hint="eastAsia" w:eastAsia="宋体"/>
          <w:lang w:eastAsia="zh-CN"/>
        </w:rPr>
        <w:t>《</w:t>
      </w:r>
      <w:r>
        <w:t>疏證</w:t>
      </w:r>
      <w:r>
        <w:rPr>
          <w:rFonts w:hint="eastAsia" w:eastAsia="宋体"/>
          <w:lang w:eastAsia="zh-CN"/>
        </w:rPr>
        <w:t>》</w:t>
      </w:r>
      <w:r>
        <w:t>：</w:t>
      </w:r>
      <w:r>
        <w:rPr>
          <w:rFonts w:hint="eastAsia" w:eastAsia="宋体"/>
          <w:lang w:eastAsia="zh-CN"/>
        </w:rPr>
        <w:t>《</w:t>
      </w:r>
      <w:r>
        <w:t>詩。豳風</w:t>
      </w:r>
      <w:r>
        <w:rPr>
          <w:rFonts w:hint="eastAsia" w:eastAsia="宋体"/>
          <w:lang w:eastAsia="zh-CN"/>
        </w:rPr>
        <w:t>》</w:t>
      </w:r>
      <w:r>
        <w:t>：</w:t>
      </w:r>
      <w:r>
        <w:rPr>
          <w:rFonts w:hint="eastAsia" w:eastAsia="宋体"/>
          <w:lang w:eastAsia="zh-CN"/>
        </w:rPr>
        <w:t>“</w:t>
      </w:r>
      <w:r>
        <w:t>以介眉壽。</w:t>
      </w:r>
      <w:r>
        <w:rPr>
          <w:rFonts w:hint="eastAsia" w:eastAsia="宋体"/>
          <w:lang w:eastAsia="zh-CN"/>
        </w:rPr>
        <w:t>”</w:t>
      </w:r>
      <w:r>
        <w:t>毛傳：</w:t>
      </w:r>
      <w:r>
        <w:rPr>
          <w:rFonts w:hint="eastAsia" w:eastAsia="宋体"/>
          <w:lang w:eastAsia="zh-CN"/>
        </w:rPr>
        <w:t>“</w:t>
      </w:r>
      <w:r>
        <w:t>眉壽，豪眉也。</w:t>
      </w:r>
      <w:r>
        <w:rPr>
          <w:rFonts w:hint="eastAsia" w:eastAsia="宋体"/>
          <w:lang w:eastAsia="zh-CN"/>
        </w:rPr>
        <w:t>”《</w:t>
      </w:r>
      <w:r>
        <w:t>小雅</w:t>
      </w:r>
      <w:r>
        <w:rPr>
          <w:rFonts w:hint="eastAsia" w:eastAsia="宋体"/>
          <w:lang w:eastAsia="zh-CN"/>
        </w:rPr>
        <w:t>》</w:t>
      </w:r>
      <w:r>
        <w:t>：</w:t>
      </w:r>
      <w:r>
        <w:rPr>
          <w:rFonts w:hint="eastAsia" w:eastAsia="宋体"/>
          <w:lang w:eastAsia="zh-CN"/>
        </w:rPr>
        <w:t>“</w:t>
      </w:r>
      <w:r>
        <w:t>遐不眉壽。</w:t>
      </w:r>
    </w:p>
    <w:p w14:paraId="34932E2A">
      <w:pPr>
        <w:rPr>
          <w:rFonts w:hint="eastAsia" w:eastAsia="宋体"/>
          <w:lang w:eastAsia="zh-CN"/>
        </w:rPr>
      </w:pPr>
      <w:r>
        <w:t>毛傳</w:t>
      </w:r>
      <w:r>
        <w:rPr>
          <w:rFonts w:hint="eastAsia" w:eastAsia="宋体"/>
          <w:lang w:eastAsia="zh-CN"/>
        </w:rPr>
        <w:t>“</w:t>
      </w:r>
      <w:r>
        <w:t>眉壽，秀眉也。</w:t>
      </w:r>
      <w:r>
        <w:rPr>
          <w:rFonts w:hint="eastAsia" w:eastAsia="宋体"/>
          <w:lang w:eastAsia="zh-CN"/>
        </w:rPr>
        <w:t>”</w:t>
      </w:r>
      <w:r>
        <w:t>棃亦通用黎。</w:t>
      </w:r>
      <w:r>
        <w:rPr>
          <w:rFonts w:hint="eastAsia" w:eastAsia="宋体"/>
          <w:lang w:eastAsia="zh-CN"/>
        </w:rPr>
        <w:t>《</w:t>
      </w:r>
      <w:r>
        <w:t>吴語</w:t>
      </w:r>
      <w:r>
        <w:rPr>
          <w:rFonts w:hint="eastAsia" w:eastAsia="宋体"/>
          <w:lang w:eastAsia="zh-CN"/>
        </w:rPr>
        <w:t>》“</w:t>
      </w:r>
      <w:r>
        <w:t>播棄黎老。</w:t>
      </w:r>
      <w:r>
        <w:rPr>
          <w:rFonts w:hint="eastAsia" w:eastAsia="宋体"/>
          <w:lang w:eastAsia="zh-CN"/>
        </w:rPr>
        <w:t>”</w:t>
      </w:r>
      <w:r>
        <w:t>韋昭注</w:t>
      </w:r>
      <w:r>
        <w:rPr>
          <w:rFonts w:hint="eastAsia" w:eastAsia="宋体"/>
          <w:lang w:eastAsia="zh-CN"/>
        </w:rPr>
        <w:t>“</w:t>
      </w:r>
      <w:r>
        <w:t>鮐背之耈稱黎老。</w:t>
      </w:r>
      <w:r>
        <w:rPr>
          <w:rFonts w:hint="eastAsia" w:eastAsia="宋体"/>
          <w:lang w:eastAsia="zh-CN"/>
        </w:rPr>
        <w:t>”</w:t>
      </w:r>
    </w:p>
    <w:p w14:paraId="00E94A79">
      <w:r>
        <w:rPr>
          <w:rFonts w:hint="eastAsia" w:eastAsia="宋体"/>
          <w:lang w:eastAsia="zh-CN"/>
        </w:rPr>
        <w:t>《</w:t>
      </w:r>
      <w:r>
        <w:t>詩。秦風</w:t>
      </w:r>
      <w:r>
        <w:rPr>
          <w:rFonts w:hint="eastAsia" w:eastAsia="宋体"/>
          <w:lang w:eastAsia="zh-CN"/>
        </w:rPr>
        <w:t>》</w:t>
      </w:r>
      <w:r>
        <w:t>：</w:t>
      </w:r>
      <w:r>
        <w:rPr>
          <w:rFonts w:hint="eastAsia" w:eastAsia="宋体"/>
          <w:lang w:eastAsia="zh-CN"/>
        </w:rPr>
        <w:t>“</w:t>
      </w:r>
      <w:r>
        <w:t>逝者其耋。</w:t>
      </w:r>
      <w:r>
        <w:rPr>
          <w:rFonts w:hint="eastAsia" w:eastAsia="宋体"/>
          <w:lang w:eastAsia="zh-CN"/>
        </w:rPr>
        <w:t>”</w:t>
      </w:r>
      <w:r>
        <w:t>毛傳：</w:t>
      </w:r>
      <w:r>
        <w:rPr>
          <w:rFonts w:hint="eastAsia" w:eastAsia="宋体"/>
          <w:lang w:eastAsia="zh-CN"/>
        </w:rPr>
        <w:t>“</w:t>
      </w:r>
      <w:r>
        <w:t>耋，老也，八十曰耋。</w:t>
      </w:r>
      <w:r>
        <w:rPr>
          <w:rFonts w:hint="eastAsia" w:eastAsia="宋体"/>
          <w:lang w:eastAsia="zh-CN"/>
        </w:rPr>
        <w:t>”《</w:t>
      </w:r>
      <w:r>
        <w:t>大雅</w:t>
      </w:r>
      <w:r>
        <w:rPr>
          <w:rFonts w:hint="eastAsia" w:eastAsia="宋体"/>
          <w:lang w:eastAsia="zh-CN"/>
        </w:rPr>
        <w:t>》“</w:t>
      </w:r>
      <w:r>
        <w:t>黄耈台背。</w:t>
      </w:r>
      <w:r>
        <w:rPr>
          <w:rFonts w:hint="eastAsia" w:eastAsia="宋体"/>
          <w:lang w:eastAsia="zh-CN"/>
        </w:rPr>
        <w:t>”</w:t>
      </w:r>
      <w:r>
        <w:t>毛傳</w:t>
      </w:r>
    </w:p>
    <w:p w14:paraId="61FD2BAC">
      <w:r>
        <w:rPr>
          <w:rFonts w:hint="eastAsia" w:eastAsia="宋体"/>
          <w:lang w:eastAsia="zh-CN"/>
        </w:rPr>
        <w:t>“</w:t>
      </w:r>
      <w:r>
        <w:t>台背，大老也。</w:t>
      </w:r>
      <w:r>
        <w:rPr>
          <w:rFonts w:hint="eastAsia" w:eastAsia="宋体"/>
          <w:lang w:eastAsia="zh-CN"/>
        </w:rPr>
        <w:t>”</w:t>
      </w:r>
      <w:r>
        <w:t>鄭箋云：</w:t>
      </w:r>
      <w:r>
        <w:rPr>
          <w:rFonts w:hint="eastAsia" w:eastAsia="宋体"/>
          <w:lang w:eastAsia="zh-CN"/>
        </w:rPr>
        <w:t>“</w:t>
      </w:r>
      <w:r>
        <w:t>台之言鮐也。大老則背有鮐文。</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黄髮、齯</w:t>
      </w:r>
    </w:p>
    <w:p w14:paraId="4C7D1290">
      <w:pPr>
        <w:rPr>
          <w:rFonts w:hint="eastAsia" w:eastAsia="宋体"/>
          <w:lang w:eastAsia="zh-CN"/>
        </w:rPr>
      </w:pPr>
      <w:r>
        <w:t>齒、鮐背、耈老，壽也。</w:t>
      </w:r>
      <w:r>
        <w:rPr>
          <w:rFonts w:hint="eastAsia" w:eastAsia="宋体"/>
          <w:lang w:eastAsia="zh-CN"/>
        </w:rPr>
        <w:t>”</w:t>
      </w:r>
    </w:p>
    <w:p w14:paraId="501ECC40">
      <w:r>
        <w:t>謹案：</w:t>
      </w:r>
      <w:r>
        <w:rPr>
          <w:rFonts w:hint="eastAsia" w:eastAsia="宋体"/>
          <w:lang w:eastAsia="zh-CN"/>
        </w:rPr>
        <w:t>《</w:t>
      </w:r>
      <w:r>
        <w:t>廣雅</w:t>
      </w:r>
      <w:r>
        <w:rPr>
          <w:rFonts w:hint="eastAsia" w:eastAsia="宋体"/>
          <w:lang w:eastAsia="zh-CN"/>
        </w:rPr>
        <w:t>》“</w:t>
      </w:r>
      <w:r>
        <w:t>眉、棃，老也。</w:t>
      </w:r>
      <w:r>
        <w:rPr>
          <w:rFonts w:hint="eastAsia" w:eastAsia="宋体"/>
          <w:lang w:eastAsia="zh-CN"/>
        </w:rPr>
        <w:t>”</w:t>
      </w:r>
      <w:r>
        <w:t>義本此。卷十二云</w:t>
      </w:r>
      <w:r>
        <w:rPr>
          <w:rFonts w:hint="eastAsia" w:eastAsia="宋体"/>
          <w:lang w:eastAsia="zh-CN"/>
        </w:rPr>
        <w:t>“</w:t>
      </w:r>
      <w:r>
        <w:t>麋、黎老也。</w:t>
      </w:r>
      <w:r>
        <w:rPr>
          <w:rFonts w:hint="eastAsia" w:eastAsia="宋体"/>
          <w:lang w:eastAsia="zh-CN"/>
        </w:rPr>
        <w:t>”</w:t>
      </w:r>
      <w:r>
        <w:t>郭注云</w:t>
      </w:r>
      <w:r>
        <w:rPr>
          <w:rFonts w:hint="eastAsia" w:eastAsia="宋体"/>
          <w:lang w:eastAsia="zh-CN"/>
        </w:rPr>
        <w:t>“</w:t>
      </w:r>
      <w:r>
        <w:t>麋猶</w:t>
      </w:r>
    </w:p>
    <w:p w14:paraId="07B6D6FA">
      <w:r>
        <w:t>眉也。</w:t>
      </w:r>
      <w:r>
        <w:rPr>
          <w:rFonts w:hint="eastAsia" w:eastAsia="宋体"/>
          <w:lang w:eastAsia="zh-CN"/>
        </w:rPr>
        <w:t>”《</w:t>
      </w:r>
      <w:r>
        <w:t>士冠禮</w:t>
      </w:r>
      <w:r>
        <w:rPr>
          <w:rFonts w:hint="eastAsia" w:eastAsia="宋体"/>
          <w:lang w:eastAsia="zh-CN"/>
        </w:rPr>
        <w:t>》</w:t>
      </w:r>
      <w:r>
        <w:t>：</w:t>
      </w:r>
      <w:r>
        <w:rPr>
          <w:rFonts w:hint="eastAsia" w:eastAsia="宋体"/>
          <w:lang w:eastAsia="zh-CN"/>
        </w:rPr>
        <w:t>“</w:t>
      </w:r>
      <w:r>
        <w:t>眉壽萬年。</w:t>
      </w:r>
      <w:r>
        <w:rPr>
          <w:rFonts w:hint="eastAsia" w:eastAsia="宋体"/>
          <w:lang w:eastAsia="zh-CN"/>
        </w:rPr>
        <w:t>”</w:t>
      </w:r>
      <w:r>
        <w:t>鄭注云：</w:t>
      </w:r>
      <w:r>
        <w:rPr>
          <w:rFonts w:hint="eastAsia" w:eastAsia="宋体"/>
          <w:lang w:eastAsia="zh-CN"/>
        </w:rPr>
        <w:t>“</w:t>
      </w:r>
      <w:r>
        <w:t>古文眉作麋。</w:t>
      </w:r>
      <w:r>
        <w:rPr>
          <w:rFonts w:hint="eastAsia" w:eastAsia="宋体"/>
          <w:lang w:eastAsia="zh-CN"/>
        </w:rPr>
        <w:t>”《</w:t>
      </w:r>
      <w:r>
        <w:t>少牢饋食</w:t>
      </w:r>
      <w:r>
        <w:rPr>
          <w:rFonts w:hint="eastAsia" w:eastAsia="宋体"/>
          <w:lang w:eastAsia="zh-CN"/>
        </w:rPr>
        <w:t>》</w:t>
      </w:r>
      <w:r>
        <w:t>注云：</w:t>
      </w:r>
      <w:r>
        <w:rPr>
          <w:rFonts w:hint="eastAsia" w:eastAsia="宋体"/>
          <w:lang w:eastAsia="zh-CN"/>
        </w:rPr>
        <w:t>“</w:t>
      </w:r>
      <w:r>
        <w:t>古文眉作</w:t>
      </w:r>
    </w:p>
    <w:p w14:paraId="13949A3E">
      <w:r>
        <w:t>微。</w:t>
      </w:r>
      <w:r>
        <w:rPr>
          <w:rFonts w:hint="eastAsia" w:eastAsia="宋体"/>
          <w:lang w:eastAsia="zh-CN"/>
        </w:rPr>
        <w:t>”</w:t>
      </w:r>
      <w:r>
        <w:t>皆古字通用。</w:t>
      </w:r>
      <w:r>
        <w:rPr>
          <w:rFonts w:hint="eastAsia" w:eastAsia="宋体"/>
          <w:lang w:eastAsia="zh-CN"/>
        </w:rPr>
        <w:t>《</w:t>
      </w:r>
      <w:r>
        <w:t>墨子</w:t>
      </w:r>
      <w:r>
        <w:rPr>
          <w:rFonts w:hint="eastAsia" w:eastAsia="宋体"/>
          <w:lang w:eastAsia="zh-CN"/>
        </w:rPr>
        <w:t>•</w:t>
      </w:r>
      <w:r>
        <w:t>明鬼</w:t>
      </w:r>
      <w:r>
        <w:rPr>
          <w:rFonts w:hint="eastAsia" w:eastAsia="宋体"/>
          <w:lang w:eastAsia="zh-CN"/>
        </w:rPr>
        <w:t>》</w:t>
      </w:r>
      <w:r>
        <w:t>篇云：</w:t>
      </w:r>
      <w:r>
        <w:rPr>
          <w:rFonts w:hint="eastAsia" w:eastAsia="宋体"/>
          <w:lang w:eastAsia="zh-CN"/>
        </w:rPr>
        <w:t>“</w:t>
      </w:r>
      <w:r>
        <w:t>昔者，殷王紂播棄黎老。</w:t>
      </w:r>
      <w:r>
        <w:rPr>
          <w:rFonts w:hint="eastAsia" w:eastAsia="宋体"/>
          <w:lang w:eastAsia="zh-CN"/>
        </w:rPr>
        <w:t>”《</w:t>
      </w:r>
      <w:r>
        <w:t>秦風</w:t>
      </w:r>
      <w:r>
        <w:rPr>
          <w:rFonts w:hint="eastAsia" w:eastAsia="宋体"/>
          <w:lang w:eastAsia="zh-CN"/>
        </w:rPr>
        <w:t>•</w:t>
      </w:r>
      <w:r>
        <w:t>車鄰</w:t>
      </w:r>
      <w:r>
        <w:rPr>
          <w:rFonts w:hint="eastAsia" w:eastAsia="宋体"/>
          <w:lang w:eastAsia="zh-CN"/>
        </w:rPr>
        <w:t>》</w:t>
      </w:r>
      <w:r>
        <w:t>正義云</w:t>
      </w:r>
    </w:p>
    <w:p w14:paraId="3ED54594">
      <w:r>
        <w:t>【第257页】</w:t>
      </w:r>
    </w:p>
    <w:p w14:paraId="23AC1283">
      <w:r>
        <w:rPr>
          <w:rFonts w:hint="eastAsia" w:eastAsia="宋体"/>
          <w:lang w:eastAsia="zh-CN"/>
        </w:rPr>
        <w:t>“《</w:t>
      </w:r>
      <w:r>
        <w:t>易。離卦</w:t>
      </w:r>
      <w:r>
        <w:rPr>
          <w:rFonts w:hint="eastAsia" w:eastAsia="宋体"/>
          <w:lang w:eastAsia="zh-CN"/>
        </w:rPr>
        <w:t>》</w:t>
      </w:r>
      <w:r>
        <w:t>云：</w:t>
      </w:r>
      <w:r>
        <w:rPr>
          <w:rFonts w:hint="eastAsia" w:eastAsia="宋体"/>
          <w:lang w:eastAsia="zh-CN"/>
        </w:rPr>
        <w:t>‘</w:t>
      </w:r>
      <w:r>
        <w:t>大耋之嗟。</w:t>
      </w:r>
      <w:r>
        <w:rPr>
          <w:rFonts w:hint="eastAsia" w:eastAsia="宋体"/>
          <w:lang w:eastAsia="zh-CN"/>
        </w:rPr>
        <w:t>’</w:t>
      </w:r>
      <w:r>
        <w:t>注云：</w:t>
      </w:r>
      <w:r>
        <w:rPr>
          <w:rFonts w:hint="eastAsia" w:eastAsia="宋体"/>
          <w:lang w:eastAsia="zh-CN"/>
        </w:rPr>
        <w:t>‘</w:t>
      </w:r>
      <w:r>
        <w:t>年踰七十。</w:t>
      </w:r>
      <w:r>
        <w:rPr>
          <w:rFonts w:hint="eastAsia" w:eastAsia="宋体"/>
          <w:lang w:eastAsia="zh-CN"/>
        </w:rPr>
        <w:t>’”《</w:t>
      </w:r>
      <w:r>
        <w:t>僖九年左傳</w:t>
      </w:r>
      <w:r>
        <w:rPr>
          <w:rFonts w:hint="eastAsia" w:eastAsia="宋体"/>
          <w:lang w:eastAsia="zh-CN"/>
        </w:rPr>
        <w:t>》</w:t>
      </w:r>
      <w:r>
        <w:t>曰：</w:t>
      </w:r>
      <w:r>
        <w:rPr>
          <w:rFonts w:hint="eastAsia" w:eastAsia="宋体"/>
          <w:lang w:eastAsia="zh-CN"/>
        </w:rPr>
        <w:t>“</w:t>
      </w:r>
      <w:r>
        <w:t>伯舅耋老。</w:t>
      </w:r>
      <w:r>
        <w:rPr>
          <w:rFonts w:hint="eastAsia" w:eastAsia="宋体"/>
          <w:lang w:eastAsia="zh-CN"/>
        </w:rPr>
        <w:t>”</w:t>
      </w:r>
      <w:r>
        <w:t>服虔</w:t>
      </w:r>
    </w:p>
    <w:p w14:paraId="76025389">
      <w:r>
        <w:t>云</w:t>
      </w:r>
      <w:r>
        <w:rPr>
          <w:rFonts w:hint="eastAsia" w:eastAsia="宋体"/>
          <w:lang w:eastAsia="zh-CN"/>
        </w:rPr>
        <w:t>“</w:t>
      </w:r>
      <w:r>
        <w:t>七十曰耋。</w:t>
      </w:r>
      <w:r>
        <w:rPr>
          <w:rFonts w:hint="eastAsia" w:eastAsia="宋体"/>
          <w:lang w:eastAsia="zh-CN"/>
        </w:rPr>
        <w:t>”</w:t>
      </w:r>
      <w:r>
        <w:t>此言</w:t>
      </w:r>
      <w:r>
        <w:rPr>
          <w:rFonts w:hint="eastAsia" w:eastAsia="宋体"/>
          <w:lang w:eastAsia="zh-CN"/>
        </w:rPr>
        <w:t>“</w:t>
      </w:r>
      <w:r>
        <w:t>八十曰耋</w:t>
      </w:r>
      <w:r>
        <w:rPr>
          <w:rFonts w:hint="eastAsia" w:eastAsia="宋体"/>
          <w:lang w:eastAsia="zh-CN"/>
        </w:rPr>
        <w:t>”</w:t>
      </w:r>
      <w:r>
        <w:t>者，耋有七十、八十，無正文也。</w:t>
      </w:r>
      <w:r>
        <w:rPr>
          <w:rFonts w:hint="eastAsia" w:eastAsia="宋体"/>
          <w:lang w:eastAsia="zh-CN"/>
        </w:rPr>
        <w:t>《</w:t>
      </w:r>
      <w:r>
        <w:t>大雅。行葦</w:t>
      </w:r>
      <w:r>
        <w:rPr>
          <w:rFonts w:hint="eastAsia" w:eastAsia="宋体"/>
          <w:lang w:eastAsia="zh-CN"/>
        </w:rPr>
        <w:t>》</w:t>
      </w:r>
      <w:r>
        <w:t>正義引舍</w:t>
      </w:r>
    </w:p>
    <w:p w14:paraId="4F4EFD15">
      <w:r>
        <w:t>人</w:t>
      </w:r>
      <w:r>
        <w:rPr>
          <w:rFonts w:hint="eastAsia" w:eastAsia="宋体"/>
          <w:lang w:eastAsia="zh-CN"/>
        </w:rPr>
        <w:t>《</w:t>
      </w:r>
      <w:r>
        <w:t>爾雅注</w:t>
      </w:r>
      <w:r>
        <w:rPr>
          <w:rFonts w:hint="eastAsia" w:eastAsia="宋体"/>
          <w:lang w:eastAsia="zh-CN"/>
        </w:rPr>
        <w:t>》</w:t>
      </w:r>
      <w:r>
        <w:t>云：</w:t>
      </w:r>
      <w:r>
        <w:rPr>
          <w:rFonts w:hint="eastAsia" w:eastAsia="宋体"/>
          <w:lang w:eastAsia="zh-CN"/>
        </w:rPr>
        <w:t>“</w:t>
      </w:r>
      <w:r>
        <w:t>鮐背，老人氣衰，皮膚消瘠，背若駘魚也。</w:t>
      </w:r>
      <w:r>
        <w:rPr>
          <w:rFonts w:hint="eastAsia" w:eastAsia="宋体"/>
          <w:lang w:eastAsia="zh-CN"/>
        </w:rPr>
        <w:t>”</w:t>
      </w:r>
      <w:r>
        <w:t>卷十又云：</w:t>
      </w:r>
      <w:r>
        <w:rPr>
          <w:rFonts w:hint="eastAsia" w:eastAsia="宋体"/>
          <w:lang w:eastAsia="zh-CN"/>
        </w:rPr>
        <w:t>“</w:t>
      </w:r>
      <w:r>
        <w:t>耇，老也。</w:t>
      </w:r>
      <w:r>
        <w:rPr>
          <w:rFonts w:hint="eastAsia" w:eastAsia="宋体"/>
          <w:lang w:eastAsia="zh-CN"/>
        </w:rPr>
        <w:t>”《</w:t>
      </w:r>
      <w:r>
        <w:t>説</w:t>
      </w:r>
    </w:p>
    <w:p w14:paraId="780C121A">
      <w:pPr>
        <w:rPr>
          <w:rFonts w:hint="eastAsia" w:eastAsia="宋体"/>
          <w:lang w:eastAsia="zh-CN"/>
        </w:rPr>
      </w:pPr>
      <w:r>
        <w:t>文</w:t>
      </w:r>
      <w:r>
        <w:rPr>
          <w:rFonts w:hint="eastAsia" w:eastAsia="宋体"/>
          <w:lang w:eastAsia="zh-CN"/>
        </w:rPr>
        <w:t>》</w:t>
      </w:r>
      <w:r>
        <w:t>：</w:t>
      </w:r>
      <w:r>
        <w:rPr>
          <w:rFonts w:hint="eastAsia" w:eastAsia="宋体"/>
          <w:lang w:eastAsia="zh-CN"/>
        </w:rPr>
        <w:t>“</w:t>
      </w:r>
      <w:r>
        <w:t>耇，老人面凍黎若垢。</w:t>
      </w:r>
      <w:r>
        <w:rPr>
          <w:rFonts w:hint="eastAsia" w:eastAsia="宋体"/>
          <w:lang w:eastAsia="zh-CN"/>
        </w:rPr>
        <w:t>”</w:t>
      </w:r>
    </w:p>
    <w:p w14:paraId="01AECCC1">
      <w:r>
        <w:t>脩、駿、融、繹、尋、延，長也</w:t>
      </w:r>
      <w:r>
        <w:rPr>
          <w:rFonts w:hint="eastAsia" w:eastAsia="宋体"/>
          <w:lang w:eastAsia="zh-CN"/>
        </w:rPr>
        <w:t>【</w:t>
      </w:r>
      <w:r>
        <w:t>六</w:t>
      </w:r>
      <w:r>
        <w:rPr>
          <w:rFonts w:hint="eastAsia" w:eastAsia="宋体"/>
          <w:lang w:eastAsia="zh-CN"/>
        </w:rPr>
        <w:t>】</w:t>
      </w:r>
      <w:r>
        <w:t>。</w:t>
      </w:r>
    </w:p>
    <w:p w14:paraId="36A538CA">
      <w:r>
        <w:t>陳楚之間曰脩，海岱大野之間曰尋，注：</w:t>
      </w:r>
      <w:r>
        <w:rPr>
          <w:rFonts w:hint="eastAsia" w:eastAsia="宋体"/>
          <w:lang w:eastAsia="zh-CN"/>
        </w:rPr>
        <w:t>“</w:t>
      </w:r>
      <w:r>
        <w:t>大野＄今高平鉅</w:t>
      </w:r>
    </w:p>
    <w:p w14:paraId="2E09F955">
      <w:r>
        <w:t>野。</w:t>
      </w:r>
      <w:r>
        <w:rPr>
          <w:rFonts w:hint="eastAsia" w:eastAsia="宋体"/>
          <w:lang w:eastAsia="zh-CN"/>
        </w:rPr>
        <w:t>”</w:t>
      </w:r>
      <w:r>
        <w:t>宋衞荆吴之間曰融，自關而西、秦晉梁益之間凡物長謂之尋。</w:t>
      </w:r>
      <w:r>
        <w:rPr>
          <w:rFonts w:hint="eastAsia" w:eastAsia="宋体"/>
          <w:lang w:eastAsia="zh-CN"/>
        </w:rPr>
        <w:t>《</w:t>
      </w:r>
      <w:r>
        <w:t>周官</w:t>
      </w:r>
      <w:r>
        <w:rPr>
          <w:rFonts w:hint="eastAsia" w:eastAsia="宋体"/>
          <w:lang w:eastAsia="zh-CN"/>
        </w:rPr>
        <w:t>》</w:t>
      </w:r>
      <w:r>
        <w:t>之法，度廣爲尋</w:t>
      </w:r>
    </w:p>
    <w:p w14:paraId="4D9D58D4">
      <w:r>
        <w:t>注：</w:t>
      </w:r>
      <w:r>
        <w:rPr>
          <w:rFonts w:hint="eastAsia" w:eastAsia="宋体"/>
          <w:lang w:eastAsia="zh-CN"/>
        </w:rPr>
        <w:t>“</w:t>
      </w:r>
      <w:r>
        <w:t>度謂絹帛横廣。</w:t>
      </w:r>
      <w:r>
        <w:rPr>
          <w:rFonts w:hint="eastAsia" w:eastAsia="宋体"/>
          <w:lang w:eastAsia="zh-CN"/>
        </w:rPr>
        <w:t>”</w:t>
      </w:r>
      <w:r>
        <w:t>幅廣爲充。注：</w:t>
      </w:r>
      <w:r>
        <w:rPr>
          <w:rFonts w:hint="eastAsia" w:eastAsia="宋体"/>
          <w:lang w:eastAsia="zh-CN"/>
        </w:rPr>
        <w:t>“《</w:t>
      </w:r>
      <w:r>
        <w:t>爾雅</w:t>
      </w:r>
      <w:r>
        <w:rPr>
          <w:rFonts w:hint="eastAsia" w:eastAsia="宋体"/>
          <w:lang w:eastAsia="zh-CN"/>
        </w:rPr>
        <w:t>》</w:t>
      </w:r>
      <w:r>
        <w:t>曰：</w:t>
      </w:r>
      <w:r>
        <w:rPr>
          <w:rFonts w:hint="eastAsia" w:eastAsia="宋体"/>
          <w:lang w:eastAsia="zh-CN"/>
        </w:rPr>
        <w:t>‘</w:t>
      </w:r>
      <w:r>
        <w:t>緇廣充幅。1延，年長也，凡施於年者謂之延，施於</w:t>
      </w:r>
    </w:p>
    <w:p w14:paraId="6219AFFA">
      <w:pPr>
        <w:rPr>
          <w:rFonts w:hint="eastAsia" w:eastAsia="宋体"/>
          <w:lang w:eastAsia="zh-CN"/>
        </w:rPr>
      </w:pPr>
      <w:r>
        <w:t>衆長謂之永。注：</w:t>
      </w:r>
      <w:r>
        <w:rPr>
          <w:rFonts w:hint="eastAsia" w:eastAsia="宋体"/>
          <w:lang w:eastAsia="zh-CN"/>
        </w:rPr>
        <w:t>“</w:t>
      </w:r>
      <w:r>
        <w:t>各隨事爲義。</w:t>
      </w:r>
      <w:r>
        <w:rPr>
          <w:rFonts w:hint="eastAsia" w:eastAsia="宋体"/>
          <w:lang w:eastAsia="zh-CN"/>
        </w:rPr>
        <w:t>”</w:t>
      </w:r>
    </w:p>
    <w:p w14:paraId="18252BBE">
      <w:r>
        <w:rPr>
          <w:rFonts w:hint="eastAsia" w:eastAsia="宋体"/>
          <w:lang w:eastAsia="zh-CN"/>
        </w:rPr>
        <w:t>《</w:t>
      </w:r>
      <w:r>
        <w:t>疏證</w:t>
      </w:r>
      <w:r>
        <w:rPr>
          <w:rFonts w:hint="eastAsia" w:eastAsia="宋体"/>
          <w:lang w:eastAsia="zh-CN"/>
        </w:rPr>
        <w:t>》</w:t>
      </w:r>
      <w:r>
        <w:t>：</w:t>
      </w:r>
      <w:r>
        <w:rPr>
          <w:rFonts w:hint="eastAsia" w:eastAsia="宋体"/>
          <w:lang w:eastAsia="zh-CN"/>
        </w:rPr>
        <w:t>《</w:t>
      </w:r>
      <w:r>
        <w:t>詩。小雅</w:t>
      </w:r>
      <w:r>
        <w:rPr>
          <w:rFonts w:hint="eastAsia" w:eastAsia="宋体"/>
          <w:lang w:eastAsia="zh-CN"/>
        </w:rPr>
        <w:t>》</w:t>
      </w:r>
      <w:r>
        <w:t>：</w:t>
      </w:r>
      <w:r>
        <w:rPr>
          <w:rFonts w:hint="eastAsia" w:eastAsia="宋体"/>
          <w:lang w:eastAsia="zh-CN"/>
        </w:rPr>
        <w:t>“</w:t>
      </w:r>
      <w:r>
        <w:t>不駿其德。</w:t>
      </w:r>
      <w:r>
        <w:rPr>
          <w:rFonts w:hint="eastAsia" w:eastAsia="宋体"/>
          <w:lang w:eastAsia="zh-CN"/>
        </w:rPr>
        <w:t>”《</w:t>
      </w:r>
      <w:r>
        <w:t>大雅</w:t>
      </w:r>
      <w:r>
        <w:rPr>
          <w:rFonts w:hint="eastAsia" w:eastAsia="宋体"/>
          <w:lang w:eastAsia="zh-CN"/>
        </w:rPr>
        <w:t>》</w:t>
      </w:r>
      <w:r>
        <w:t>：</w:t>
      </w:r>
      <w:r>
        <w:rPr>
          <w:rFonts w:hint="eastAsia" w:eastAsia="宋体"/>
          <w:lang w:eastAsia="zh-CN"/>
        </w:rPr>
        <w:t>“</w:t>
      </w:r>
      <w:r>
        <w:t>昭明有融。</w:t>
      </w:r>
      <w:r>
        <w:rPr>
          <w:rFonts w:hint="eastAsia" w:eastAsia="宋体"/>
          <w:lang w:eastAsia="zh-CN"/>
        </w:rPr>
        <w:t>”</w:t>
      </w:r>
      <w:r>
        <w:t>毛傳皆云：</w:t>
      </w:r>
      <w:r>
        <w:rPr>
          <w:rFonts w:hint="eastAsia" w:eastAsia="宋体"/>
          <w:lang w:eastAsia="zh-CN"/>
        </w:rPr>
        <w:t>“</w:t>
      </w:r>
      <w:r>
        <w:t>長也。</w:t>
      </w:r>
      <w:r>
        <w:rPr>
          <w:rFonts w:hint="eastAsia" w:eastAsia="宋体"/>
          <w:lang w:eastAsia="zh-CN"/>
        </w:rPr>
        <w:t>”《</w:t>
      </w:r>
      <w:r>
        <w:t>爾</w:t>
      </w:r>
    </w:p>
    <w:p w14:paraId="51687D78">
      <w:r>
        <w:t>雅。釋詁</w:t>
      </w:r>
      <w:r>
        <w:rPr>
          <w:rFonts w:hint="eastAsia" w:eastAsia="宋体"/>
          <w:lang w:eastAsia="zh-CN"/>
        </w:rPr>
        <w:t>》</w:t>
      </w:r>
      <w:r>
        <w:t>：</w:t>
      </w:r>
      <w:r>
        <w:rPr>
          <w:rFonts w:hint="eastAsia" w:eastAsia="宋体"/>
          <w:lang w:eastAsia="zh-CN"/>
        </w:rPr>
        <w:t>“</w:t>
      </w:r>
      <w:r>
        <w:t>永、延、融、駿，長也。</w:t>
      </w:r>
      <w:r>
        <w:rPr>
          <w:rFonts w:hint="eastAsia" w:eastAsia="宋体"/>
          <w:lang w:eastAsia="zh-CN"/>
        </w:rPr>
        <w:t>”“</w:t>
      </w:r>
      <w:r>
        <w:t>年長也</w:t>
      </w:r>
      <w:r>
        <w:rPr>
          <w:rFonts w:hint="eastAsia" w:eastAsia="宋体"/>
          <w:lang w:eastAsia="zh-CN"/>
        </w:rPr>
        <w:t>”</w:t>
      </w:r>
      <w:r>
        <w:t>之年，各本訛作永。李善注嵇康</w:t>
      </w:r>
      <w:r>
        <w:rPr>
          <w:rFonts w:hint="eastAsia" w:eastAsia="宋体"/>
          <w:lang w:eastAsia="zh-CN"/>
        </w:rPr>
        <w:t>《</w:t>
      </w:r>
      <w:r>
        <w:t>養生論</w:t>
      </w:r>
      <w:r>
        <w:rPr>
          <w:rFonts w:hint="eastAsia" w:eastAsia="宋体"/>
          <w:lang w:eastAsia="zh-CN"/>
        </w:rPr>
        <w:t>》</w:t>
      </w:r>
      <w:r>
        <w:t>及</w:t>
      </w:r>
    </w:p>
    <w:p w14:paraId="6FB7F8BE">
      <w:r>
        <w:t>邢昺</w:t>
      </w:r>
      <w:r>
        <w:rPr>
          <w:rFonts w:hint="eastAsia" w:eastAsia="宋体"/>
          <w:lang w:eastAsia="zh-CN"/>
        </w:rPr>
        <w:t>《</w:t>
      </w:r>
      <w:r>
        <w:t>爾雅疏</w:t>
      </w:r>
      <w:r>
        <w:rPr>
          <w:rFonts w:hint="eastAsia" w:eastAsia="宋体"/>
          <w:lang w:eastAsia="zh-CN"/>
        </w:rPr>
        <w:t>》</w:t>
      </w:r>
      <w:r>
        <w:t>並引</w:t>
      </w:r>
      <w:r>
        <w:rPr>
          <w:rFonts w:hint="eastAsia" w:eastAsia="宋体"/>
          <w:lang w:eastAsia="zh-CN"/>
        </w:rPr>
        <w:t>《</w:t>
      </w:r>
      <w:r>
        <w:t>方言</w:t>
      </w:r>
      <w:r>
        <w:rPr>
          <w:rFonts w:hint="eastAsia" w:eastAsia="宋体"/>
          <w:lang w:eastAsia="zh-CN"/>
        </w:rPr>
        <w:t>》</w:t>
      </w:r>
      <w:r>
        <w:t>：</w:t>
      </w:r>
      <w:r>
        <w:rPr>
          <w:rFonts w:hint="eastAsia" w:eastAsia="宋体"/>
          <w:lang w:eastAsia="zh-CN"/>
        </w:rPr>
        <w:t>“</w:t>
      </w:r>
      <w:r>
        <w:t>延，年長也。</w:t>
      </w:r>
      <w:r>
        <w:rPr>
          <w:rFonts w:hint="eastAsia" w:eastAsia="宋体"/>
          <w:lang w:eastAsia="zh-CN"/>
        </w:rPr>
        <w:t>”</w:t>
      </w:r>
      <w:r>
        <w:t>今據以訂正。</w:t>
      </w:r>
      <w:r>
        <w:rPr>
          <w:rFonts w:hint="eastAsia" w:eastAsia="宋体"/>
          <w:lang w:eastAsia="zh-CN"/>
        </w:rPr>
        <w:t>《</w:t>
      </w:r>
      <w:r>
        <w:t>廣雅</w:t>
      </w:r>
      <w:r>
        <w:rPr>
          <w:rFonts w:hint="eastAsia" w:eastAsia="宋体"/>
          <w:lang w:eastAsia="zh-CN"/>
        </w:rPr>
        <w:t>》</w:t>
      </w:r>
      <w:r>
        <w:t>：</w:t>
      </w:r>
      <w:r>
        <w:rPr>
          <w:rFonts w:hint="eastAsia" w:eastAsia="宋体"/>
          <w:lang w:eastAsia="zh-CN"/>
        </w:rPr>
        <w:t>“</w:t>
      </w:r>
      <w:r>
        <w:t>脩、繹、尋，長也。</w:t>
      </w:r>
      <w:r>
        <w:rPr>
          <w:rFonts w:hint="eastAsia" w:eastAsia="宋体"/>
          <w:lang w:eastAsia="zh-CN"/>
        </w:rPr>
        <w:t>”</w:t>
      </w:r>
      <w:r>
        <w:t>義</w:t>
      </w:r>
    </w:p>
    <w:p w14:paraId="3711B8DB">
      <w:r>
        <w:t>本此。</w:t>
      </w:r>
    </w:p>
    <w:p w14:paraId="6982A799">
      <w:r>
        <w:t>謹案：</w:t>
      </w:r>
      <w:r>
        <w:rPr>
          <w:rFonts w:hint="eastAsia" w:eastAsia="宋体"/>
          <w:lang w:eastAsia="zh-CN"/>
        </w:rPr>
        <w:t>《</w:t>
      </w:r>
      <w:r>
        <w:t>楚辭。離騷</w:t>
      </w:r>
      <w:r>
        <w:rPr>
          <w:rFonts w:hint="eastAsia" w:eastAsia="宋体"/>
          <w:lang w:eastAsia="zh-CN"/>
        </w:rPr>
        <w:t>》</w:t>
      </w:r>
      <w:r>
        <w:t>：</w:t>
      </w:r>
      <w:r>
        <w:rPr>
          <w:rFonts w:hint="eastAsia" w:eastAsia="宋体"/>
          <w:lang w:eastAsia="zh-CN"/>
        </w:rPr>
        <w:t>“</w:t>
      </w:r>
      <w:r>
        <w:t>冀枝葉之峻茂兮。</w:t>
      </w:r>
      <w:r>
        <w:rPr>
          <w:rFonts w:hint="eastAsia" w:eastAsia="宋体"/>
          <w:lang w:eastAsia="zh-CN"/>
        </w:rPr>
        <w:t>”</w:t>
      </w:r>
      <w:r>
        <w:t>王注云：</w:t>
      </w:r>
      <w:r>
        <w:rPr>
          <w:rFonts w:hint="eastAsia" w:eastAsia="宋体"/>
          <w:lang w:eastAsia="zh-CN"/>
        </w:rPr>
        <w:t>“</w:t>
      </w:r>
      <w:r>
        <w:t>峻，長也。</w:t>
      </w:r>
      <w:r>
        <w:rPr>
          <w:rFonts w:hint="eastAsia" w:eastAsia="宋体"/>
          <w:lang w:eastAsia="zh-CN"/>
        </w:rPr>
        <w:t>”</w:t>
      </w:r>
      <w:r>
        <w:t>峻與駿通。</w:t>
      </w:r>
      <w:r>
        <w:rPr>
          <w:rFonts w:hint="eastAsia" w:eastAsia="宋体"/>
          <w:lang w:eastAsia="zh-CN"/>
        </w:rPr>
        <w:t>《</w:t>
      </w:r>
      <w:r>
        <w:t>郊特</w:t>
      </w:r>
    </w:p>
    <w:p w14:paraId="08860773">
      <w:r>
        <w:t>牲</w:t>
      </w:r>
      <w:r>
        <w:rPr>
          <w:rFonts w:hint="eastAsia" w:eastAsia="宋体"/>
          <w:lang w:eastAsia="zh-CN"/>
        </w:rPr>
        <w:t>》</w:t>
      </w:r>
      <w:r>
        <w:t>云：</w:t>
      </w:r>
      <w:r>
        <w:rPr>
          <w:rFonts w:hint="eastAsia" w:eastAsia="宋体"/>
          <w:lang w:eastAsia="zh-CN"/>
        </w:rPr>
        <w:t>“</w:t>
      </w:r>
      <w:r>
        <w:t>嘏，長也，大也。</w:t>
      </w:r>
      <w:r>
        <w:rPr>
          <w:rFonts w:hint="eastAsia" w:eastAsia="宋体"/>
          <w:lang w:eastAsia="zh-CN"/>
        </w:rPr>
        <w:t>”</w:t>
      </w:r>
      <w:r>
        <w:t>大與長義相近，故大謂之駿，亦謂之嘏；長謂之嘏，亦謂之駿</w:t>
      </w:r>
    </w:p>
    <w:p w14:paraId="5073A054">
      <w:r>
        <w:t>【第258页】</w:t>
      </w:r>
    </w:p>
    <w:p w14:paraId="6D3AADB2">
      <w:r>
        <w:t>矣。</w:t>
      </w:r>
      <w:r>
        <w:rPr>
          <w:rFonts w:hint="eastAsia" w:eastAsia="宋体"/>
          <w:lang w:eastAsia="zh-CN"/>
        </w:rPr>
        <w:t>《</w:t>
      </w:r>
      <w:r>
        <w:t>爾雅</w:t>
      </w:r>
      <w:r>
        <w:rPr>
          <w:rFonts w:hint="eastAsia" w:eastAsia="宋体"/>
          <w:lang w:eastAsia="zh-CN"/>
        </w:rPr>
        <w:t>》“</w:t>
      </w:r>
      <w:r>
        <w:t>繹又祭也。周曰繹，商曰肜。</w:t>
      </w:r>
      <w:r>
        <w:rPr>
          <w:rFonts w:hint="eastAsia" w:eastAsia="宋体"/>
          <w:lang w:eastAsia="zh-CN"/>
        </w:rPr>
        <w:t>”《</w:t>
      </w:r>
      <w:r>
        <w:t>高宗肜日</w:t>
      </w:r>
      <w:r>
        <w:rPr>
          <w:rFonts w:hint="eastAsia" w:eastAsia="宋体"/>
          <w:lang w:eastAsia="zh-CN"/>
        </w:rPr>
        <w:t>》</w:t>
      </w:r>
      <w:r>
        <w:t>正義引孫炎注云</w:t>
      </w:r>
      <w:r>
        <w:rPr>
          <w:rFonts w:hint="eastAsia" w:eastAsia="宋体"/>
          <w:lang w:eastAsia="zh-CN"/>
        </w:rPr>
        <w:t>“</w:t>
      </w:r>
      <w:r>
        <w:t>繹祭之明</w:t>
      </w:r>
    </w:p>
    <w:p w14:paraId="4F5D219E">
      <w:r>
        <w:t>日尋繹復祭也。</w:t>
      </w:r>
      <w:r>
        <w:rPr>
          <w:rFonts w:hint="eastAsia" w:eastAsia="宋体"/>
          <w:lang w:eastAsia="zh-CN"/>
        </w:rPr>
        <w:t>”</w:t>
      </w:r>
      <w:r>
        <w:t>肜者亦相尋不絶之意。</w:t>
      </w:r>
      <w:r>
        <w:rPr>
          <w:rFonts w:hint="eastAsia" w:eastAsia="宋体"/>
          <w:lang w:eastAsia="zh-CN"/>
        </w:rPr>
        <w:t>《</w:t>
      </w:r>
      <w:r>
        <w:t>宣八年公羊傳</w:t>
      </w:r>
      <w:r>
        <w:rPr>
          <w:rFonts w:hint="eastAsia" w:eastAsia="宋体"/>
          <w:lang w:eastAsia="zh-CN"/>
        </w:rPr>
        <w:t>》</w:t>
      </w:r>
      <w:r>
        <w:t>注云：</w:t>
      </w:r>
      <w:r>
        <w:rPr>
          <w:rFonts w:hint="eastAsia" w:eastAsia="宋体"/>
          <w:lang w:eastAsia="zh-CN"/>
        </w:rPr>
        <w:t>“</w:t>
      </w:r>
      <w:r>
        <w:t>繹者，繼昨日事；肜者</w:t>
      </w:r>
    </w:p>
    <w:p w14:paraId="254F2C5D">
      <w:r>
        <w:t>肜肜不絶。</w:t>
      </w:r>
      <w:r>
        <w:rPr>
          <w:rFonts w:hint="eastAsia" w:eastAsia="宋体"/>
          <w:lang w:eastAsia="zh-CN"/>
        </w:rPr>
        <w:t>”《</w:t>
      </w:r>
      <w:r>
        <w:t>周頌</w:t>
      </w:r>
      <w:r>
        <w:rPr>
          <w:rFonts w:hint="eastAsia" w:eastAsia="宋体"/>
          <w:lang w:eastAsia="zh-CN"/>
        </w:rPr>
        <w:t>•</w:t>
      </w:r>
      <w:r>
        <w:t>絲衣</w:t>
      </w:r>
      <w:r>
        <w:rPr>
          <w:rFonts w:hint="eastAsia" w:eastAsia="宋体"/>
          <w:lang w:eastAsia="zh-CN"/>
        </w:rPr>
        <w:t>》</w:t>
      </w:r>
      <w:r>
        <w:t>釋文肜作融，是融、繹皆取義於長也。</w:t>
      </w:r>
      <w:r>
        <w:rPr>
          <w:rFonts w:hint="eastAsia" w:eastAsia="宋体"/>
          <w:lang w:eastAsia="zh-CN"/>
        </w:rPr>
        <w:t>《</w:t>
      </w:r>
      <w:r>
        <w:t>淮南。繆稱</w:t>
      </w:r>
      <w:r>
        <w:rPr>
          <w:rFonts w:hint="eastAsia" w:eastAsia="宋体"/>
          <w:lang w:eastAsia="zh-CN"/>
        </w:rPr>
        <w:t>》</w:t>
      </w:r>
      <w:r>
        <w:t>篇</w:t>
      </w:r>
      <w:r>
        <w:rPr>
          <w:rFonts w:hint="eastAsia" w:eastAsia="宋体"/>
          <w:lang w:eastAsia="zh-CN"/>
        </w:rPr>
        <w:t>“</w:t>
      </w:r>
      <w:r>
        <w:t>父之</w:t>
      </w:r>
    </w:p>
    <w:p w14:paraId="6E840ECA">
      <w:r>
        <w:t>於子也能廢起之，不能使無憂尋。</w:t>
      </w:r>
      <w:r>
        <w:rPr>
          <w:rFonts w:hint="eastAsia" w:eastAsia="宋体"/>
          <w:lang w:eastAsia="zh-CN"/>
        </w:rPr>
        <w:t>”</w:t>
      </w:r>
      <w:r>
        <w:t>高注</w:t>
      </w:r>
      <w:r>
        <w:rPr>
          <w:rFonts w:hint="eastAsia" w:eastAsia="宋体"/>
          <w:lang w:eastAsia="zh-CN"/>
        </w:rPr>
        <w:t>“</w:t>
      </w:r>
      <w:r>
        <w:t>憂尋，憂長也。</w:t>
      </w:r>
      <w:r>
        <w:rPr>
          <w:rFonts w:hint="eastAsia" w:eastAsia="宋体"/>
          <w:lang w:eastAsia="zh-CN"/>
        </w:rPr>
        <w:t>”《</w:t>
      </w:r>
      <w:r>
        <w:t>齊俗</w:t>
      </w:r>
      <w:r>
        <w:rPr>
          <w:rFonts w:hint="eastAsia" w:eastAsia="宋体"/>
          <w:lang w:eastAsia="zh-CN"/>
        </w:rPr>
        <w:t>》</w:t>
      </w:r>
      <w:r>
        <w:t>篇云</w:t>
      </w:r>
      <w:r>
        <w:rPr>
          <w:rFonts w:hint="eastAsia" w:eastAsia="宋体"/>
          <w:lang w:eastAsia="zh-CN"/>
        </w:rPr>
        <w:t>“</w:t>
      </w:r>
      <w:r>
        <w:t>峻木尋枝。</w:t>
      </w:r>
      <w:r>
        <w:rPr>
          <w:rFonts w:hint="eastAsia" w:eastAsia="宋体"/>
          <w:lang w:eastAsia="zh-CN"/>
        </w:rPr>
        <w:t>”</w:t>
      </w:r>
      <w:r>
        <w:t>是</w:t>
      </w:r>
    </w:p>
    <w:p w14:paraId="278E1EC5">
      <w:r>
        <w:t>尋爲長也。故</w:t>
      </w:r>
      <w:r>
        <w:rPr>
          <w:rFonts w:hint="eastAsia" w:eastAsia="宋体"/>
          <w:lang w:eastAsia="zh-CN"/>
        </w:rPr>
        <w:t>《</w:t>
      </w:r>
      <w:r>
        <w:t>漢書</w:t>
      </w:r>
      <w:r>
        <w:rPr>
          <w:rFonts w:hint="eastAsia" w:eastAsia="宋体"/>
          <w:lang w:eastAsia="zh-CN"/>
        </w:rPr>
        <w:t>》</w:t>
      </w:r>
      <w:r>
        <w:t>李尋字子長，</w:t>
      </w:r>
      <w:r>
        <w:rPr>
          <w:rFonts w:hint="eastAsia" w:eastAsia="宋体"/>
          <w:lang w:eastAsia="zh-CN"/>
        </w:rPr>
        <w:t>《</w:t>
      </w:r>
      <w:r>
        <w:t>説文</w:t>
      </w:r>
      <w:r>
        <w:rPr>
          <w:rFonts w:hint="eastAsia" w:eastAsia="宋体"/>
          <w:lang w:eastAsia="zh-CN"/>
        </w:rPr>
        <w:t>》</w:t>
      </w:r>
      <w:r>
        <w:t>：</w:t>
      </w:r>
      <w:r>
        <w:rPr>
          <w:rFonts w:hint="eastAsia" w:eastAsia="宋体"/>
          <w:lang w:eastAsia="zh-CN"/>
        </w:rPr>
        <w:t>“</w:t>
      </w:r>
      <w:r>
        <w:t>尋，繹理也，度人之兩臂爲尋，八尺也。</w:t>
      </w:r>
      <w:r>
        <w:rPr>
          <w:rFonts w:hint="eastAsia" w:eastAsia="宋体"/>
          <w:lang w:eastAsia="zh-CN"/>
        </w:rPr>
        <w:t>”</w:t>
      </w:r>
      <w:r>
        <w:t>亦長</w:t>
      </w:r>
    </w:p>
    <w:p w14:paraId="3DD8D907">
      <w:r>
        <w:t>之義也。布帛之長有度，其廣有幅。度之言度音鐸。也，伸兩臂以度之，爲廣八尺，故曰</w:t>
      </w:r>
    </w:p>
    <w:p w14:paraId="73997BDB">
      <w:r>
        <w:t>度，廣爲尋也。幅之言副也，幅，古讀若偪，説見</w:t>
      </w:r>
      <w:r>
        <w:rPr>
          <w:rFonts w:hint="eastAsia" w:eastAsia="宋体"/>
          <w:lang w:eastAsia="zh-CN"/>
        </w:rPr>
        <w:t>《</w:t>
      </w:r>
      <w:r>
        <w:t>唐韻正</w:t>
      </w:r>
      <w:r>
        <w:rPr>
          <w:rFonts w:hint="eastAsia" w:eastAsia="宋体"/>
          <w:lang w:eastAsia="zh-CN"/>
        </w:rPr>
        <w:t>》</w:t>
      </w:r>
      <w:r>
        <w:t>。畐，芳偪反。</w:t>
      </w:r>
      <w:r>
        <w:rPr>
          <w:rFonts w:hint="eastAsia" w:eastAsia="宋体"/>
          <w:lang w:eastAsia="zh-CN"/>
        </w:rPr>
        <w:t>《</w:t>
      </w:r>
      <w:r>
        <w:t>説文</w:t>
      </w:r>
      <w:r>
        <w:rPr>
          <w:rFonts w:hint="eastAsia" w:eastAsia="宋体"/>
          <w:lang w:eastAsia="zh-CN"/>
        </w:rPr>
        <w:t>》</w:t>
      </w:r>
      <w:r>
        <w:t>云：</w:t>
      </w:r>
      <w:r>
        <w:rPr>
          <w:rFonts w:hint="eastAsia" w:eastAsia="宋体"/>
          <w:lang w:eastAsia="zh-CN"/>
        </w:rPr>
        <w:t>“</w:t>
      </w:r>
      <w:r>
        <w:t>副，滿也。</w:t>
      </w:r>
      <w:r>
        <w:rPr>
          <w:rFonts w:hint="eastAsia" w:eastAsia="宋体"/>
          <w:lang w:eastAsia="zh-CN"/>
        </w:rPr>
        <w:t>”</w:t>
      </w:r>
      <w:r>
        <w:t>其廣</w:t>
      </w:r>
    </w:p>
    <w:p w14:paraId="579AFD06">
      <w:r>
        <w:t>滿一幅，故曰幅。廣爲充也，</w:t>
      </w:r>
      <w:r>
        <w:rPr>
          <w:rFonts w:hint="eastAsia" w:eastAsia="宋体"/>
          <w:lang w:eastAsia="zh-CN"/>
        </w:rPr>
        <w:t>《</w:t>
      </w:r>
      <w:r>
        <w:t>士冠禮</w:t>
      </w:r>
      <w:r>
        <w:rPr>
          <w:rFonts w:hint="eastAsia" w:eastAsia="宋体"/>
          <w:lang w:eastAsia="zh-CN"/>
        </w:rPr>
        <w:t>》“</w:t>
      </w:r>
      <w:r>
        <w:t>緇纚廣終幅。</w:t>
      </w:r>
      <w:r>
        <w:rPr>
          <w:rFonts w:hint="eastAsia" w:eastAsia="宋体"/>
          <w:lang w:eastAsia="zh-CN"/>
        </w:rPr>
        <w:t>”</w:t>
      </w:r>
      <w:r>
        <w:t>鄭注云</w:t>
      </w:r>
      <w:r>
        <w:rPr>
          <w:rFonts w:hint="eastAsia" w:eastAsia="宋体"/>
          <w:lang w:eastAsia="zh-CN"/>
        </w:rPr>
        <w:t>“</w:t>
      </w:r>
      <w:r>
        <w:t>終，充也。</w:t>
      </w:r>
      <w:r>
        <w:rPr>
          <w:rFonts w:hint="eastAsia" w:eastAsia="宋体"/>
          <w:lang w:eastAsia="zh-CN"/>
        </w:rPr>
        <w:t>”</w:t>
      </w:r>
      <w:r>
        <w:t>即</w:t>
      </w:r>
      <w:r>
        <w:rPr>
          <w:rFonts w:hint="eastAsia" w:eastAsia="宋体"/>
          <w:lang w:eastAsia="zh-CN"/>
        </w:rPr>
        <w:t>《</w:t>
      </w:r>
      <w:r>
        <w:t>爾雅</w:t>
      </w:r>
      <w:r>
        <w:rPr>
          <w:rFonts w:hint="eastAsia" w:eastAsia="宋体"/>
          <w:lang w:eastAsia="zh-CN"/>
        </w:rPr>
        <w:t>》</w:t>
      </w:r>
      <w:r>
        <w:t>所</w:t>
      </w:r>
    </w:p>
    <w:p w14:paraId="7157620A">
      <w:r>
        <w:t>云</w:t>
      </w:r>
      <w:r>
        <w:rPr>
          <w:rFonts w:hint="eastAsia" w:eastAsia="宋体"/>
          <w:lang w:eastAsia="zh-CN"/>
        </w:rPr>
        <w:t>“</w:t>
      </w:r>
      <w:r>
        <w:t>緇廣充幅也</w:t>
      </w:r>
      <w:r>
        <w:rPr>
          <w:rFonts w:hint="eastAsia" w:eastAsia="宋体"/>
          <w:lang w:eastAsia="zh-CN"/>
        </w:rPr>
        <w:t>”</w:t>
      </w:r>
      <w:r>
        <w:t>。此本訓長，而兼言廣者，對文則廣與長異，散文則廣亦長也。故廣謂之</w:t>
      </w:r>
    </w:p>
    <w:p w14:paraId="6CCDFFF7">
      <w:r>
        <w:t>充，亦謂之尋；長謂之尋，亦謂之充。</w:t>
      </w:r>
      <w:r>
        <w:rPr>
          <w:rFonts w:hint="eastAsia" w:eastAsia="宋体"/>
          <w:lang w:eastAsia="zh-CN"/>
        </w:rPr>
        <w:t>《</w:t>
      </w:r>
      <w:r>
        <w:t>説文</w:t>
      </w:r>
      <w:r>
        <w:rPr>
          <w:rFonts w:hint="eastAsia" w:eastAsia="宋体"/>
          <w:lang w:eastAsia="zh-CN"/>
        </w:rPr>
        <w:t>》</w:t>
      </w:r>
      <w:r>
        <w:t>云：</w:t>
      </w:r>
      <w:r>
        <w:rPr>
          <w:rFonts w:hint="eastAsia" w:eastAsia="宋体"/>
          <w:lang w:eastAsia="zh-CN"/>
        </w:rPr>
        <w:t>“</w:t>
      </w:r>
      <w:r>
        <w:t>充，長也。</w:t>
      </w:r>
      <w:r>
        <w:rPr>
          <w:rFonts w:hint="eastAsia" w:eastAsia="宋体"/>
          <w:lang w:eastAsia="zh-CN"/>
        </w:rPr>
        <w:t>”</w:t>
      </w:r>
      <w:r>
        <w:t>是其證矣。</w:t>
      </w:r>
      <w:r>
        <w:rPr>
          <w:rFonts w:hint="eastAsia" w:eastAsia="宋体"/>
          <w:lang w:eastAsia="zh-CN"/>
        </w:rPr>
        <w:t>“</w:t>
      </w:r>
      <w:r>
        <w:t>延，年長也</w:t>
      </w:r>
      <w:r>
        <w:rPr>
          <w:rFonts w:hint="eastAsia" w:eastAsia="宋体"/>
          <w:lang w:eastAsia="zh-CN"/>
        </w:rPr>
        <w:t>”</w:t>
      </w:r>
      <w:r>
        <w:t>，盧</w:t>
      </w:r>
    </w:p>
    <w:p w14:paraId="0E36B32E">
      <w:r>
        <w:t>本仍改爲</w:t>
      </w:r>
      <w:r>
        <w:rPr>
          <w:rFonts w:hint="eastAsia" w:eastAsia="宋体"/>
          <w:lang w:eastAsia="zh-CN"/>
        </w:rPr>
        <w:t>“</w:t>
      </w:r>
      <w:r>
        <w:t>延，永長也</w:t>
      </w:r>
      <w:r>
        <w:rPr>
          <w:rFonts w:hint="eastAsia" w:eastAsia="宋体"/>
          <w:lang w:eastAsia="zh-CN"/>
        </w:rPr>
        <w:t>”</w:t>
      </w:r>
      <w:r>
        <w:t>云</w:t>
      </w:r>
      <w:r>
        <w:rPr>
          <w:rFonts w:hint="eastAsia" w:eastAsia="宋体"/>
          <w:lang w:eastAsia="zh-CN"/>
        </w:rPr>
        <w:t>“</w:t>
      </w:r>
      <w:r>
        <w:t>攷宋本亦如是。李善注</w:t>
      </w:r>
      <w:r>
        <w:rPr>
          <w:rFonts w:hint="eastAsia" w:eastAsia="宋体"/>
          <w:lang w:eastAsia="zh-CN"/>
        </w:rPr>
        <w:t>《</w:t>
      </w:r>
      <w:r>
        <w:t>文選</w:t>
      </w:r>
      <w:r>
        <w:rPr>
          <w:rFonts w:hint="eastAsia" w:eastAsia="宋体"/>
          <w:lang w:eastAsia="zh-CN"/>
        </w:rPr>
        <w:t>》</w:t>
      </w:r>
      <w:r>
        <w:t>於阮籍</w:t>
      </w:r>
      <w:r>
        <w:rPr>
          <w:rFonts w:hint="eastAsia" w:eastAsia="宋体"/>
          <w:lang w:eastAsia="zh-CN"/>
        </w:rPr>
        <w:t>《</w:t>
      </w:r>
      <w:r>
        <w:t>詠懷詩</w:t>
      </w:r>
      <w:r>
        <w:rPr>
          <w:rFonts w:hint="eastAsia" w:eastAsia="宋体"/>
          <w:lang w:eastAsia="zh-CN"/>
        </w:rPr>
        <w:t>》‘</w:t>
      </w:r>
      <w:r>
        <w:t>獨有延年</w:t>
      </w:r>
    </w:p>
    <w:p w14:paraId="730466AD">
      <w:r>
        <w:t>術</w:t>
      </w:r>
      <w:r>
        <w:rPr>
          <w:rFonts w:hint="eastAsia" w:eastAsia="宋体"/>
          <w:lang w:eastAsia="zh-CN"/>
        </w:rPr>
        <w:t>’</w:t>
      </w:r>
      <w:r>
        <w:t>引</w:t>
      </w:r>
      <w:r>
        <w:rPr>
          <w:rFonts w:hint="eastAsia" w:eastAsia="宋体"/>
          <w:lang w:eastAsia="zh-CN"/>
        </w:rPr>
        <w:t>《</w:t>
      </w:r>
      <w:r>
        <w:t>方言</w:t>
      </w:r>
      <w:r>
        <w:rPr>
          <w:rFonts w:hint="eastAsia" w:eastAsia="宋体"/>
          <w:lang w:eastAsia="zh-CN"/>
        </w:rPr>
        <w:t>》‘</w:t>
      </w:r>
      <w:r>
        <w:t>延長也。</w:t>
      </w:r>
      <w:r>
        <w:rPr>
          <w:rFonts w:hint="eastAsia" w:eastAsia="宋体"/>
          <w:lang w:eastAsia="zh-CN"/>
        </w:rPr>
        <w:t>’</w:t>
      </w:r>
      <w:r>
        <w:t>於嵇康</w:t>
      </w:r>
      <w:r>
        <w:rPr>
          <w:rFonts w:hint="eastAsia" w:eastAsia="宋体"/>
          <w:lang w:eastAsia="zh-CN"/>
        </w:rPr>
        <w:t>《</w:t>
      </w:r>
      <w:r>
        <w:t>養生論</w:t>
      </w:r>
      <w:r>
        <w:rPr>
          <w:rFonts w:hint="eastAsia" w:eastAsia="宋体"/>
          <w:lang w:eastAsia="zh-CN"/>
        </w:rPr>
        <w:t>》</w:t>
      </w:r>
      <w:r>
        <w:t>又引作</w:t>
      </w:r>
      <w:r>
        <w:rPr>
          <w:rFonts w:hint="eastAsia" w:eastAsia="宋体"/>
          <w:lang w:eastAsia="zh-CN"/>
        </w:rPr>
        <w:t>‘</w:t>
      </w:r>
      <w:r>
        <w:t>延年長也</w:t>
      </w:r>
      <w:r>
        <w:rPr>
          <w:rFonts w:hint="eastAsia" w:eastAsia="宋体"/>
          <w:lang w:eastAsia="zh-CN"/>
        </w:rPr>
        <w:t>’</w:t>
      </w:r>
      <w:r>
        <w:t>蓋即隱括</w:t>
      </w:r>
      <w:r>
        <w:rPr>
          <w:rFonts w:hint="eastAsia" w:eastAsia="宋体"/>
          <w:lang w:eastAsia="zh-CN"/>
        </w:rPr>
        <w:t>‘</w:t>
      </w:r>
      <w:r>
        <w:t>施於年者謂</w:t>
      </w:r>
    </w:p>
    <w:p w14:paraId="6657BDF8">
      <w:r>
        <w:t>之延</w:t>
      </w:r>
      <w:r>
        <w:rPr>
          <w:rFonts w:hint="eastAsia" w:eastAsia="宋体"/>
          <w:lang w:eastAsia="zh-CN"/>
        </w:rPr>
        <w:t>’</w:t>
      </w:r>
      <w:r>
        <w:t>意。案：所引乃</w:t>
      </w:r>
      <w:r>
        <w:rPr>
          <w:rFonts w:hint="eastAsia" w:eastAsia="宋体"/>
          <w:lang w:eastAsia="zh-CN"/>
        </w:rPr>
        <w:t>《</w:t>
      </w:r>
      <w:r>
        <w:t>方言</w:t>
      </w:r>
      <w:r>
        <w:rPr>
          <w:rFonts w:hint="eastAsia" w:eastAsia="宋体"/>
          <w:lang w:eastAsia="zh-CN"/>
        </w:rPr>
        <w:t>》</w:t>
      </w:r>
      <w:r>
        <w:t>原文，非隱括其意也。</w:t>
      </w:r>
      <w:r>
        <w:rPr>
          <w:rFonts w:hint="eastAsia" w:eastAsia="宋体"/>
          <w:lang w:eastAsia="zh-CN"/>
        </w:rPr>
        <w:t>《</w:t>
      </w:r>
      <w:r>
        <w:t>爾雅疏</w:t>
      </w:r>
      <w:r>
        <w:rPr>
          <w:rFonts w:hint="eastAsia" w:eastAsia="宋体"/>
          <w:lang w:eastAsia="zh-CN"/>
        </w:rPr>
        <w:t>》</w:t>
      </w:r>
      <w:r>
        <w:t>引</w:t>
      </w:r>
      <w:r>
        <w:rPr>
          <w:rFonts w:hint="eastAsia" w:eastAsia="宋体"/>
          <w:lang w:eastAsia="zh-CN"/>
        </w:rPr>
        <w:t>《</w:t>
      </w:r>
      <w:r>
        <w:t>方言</w:t>
      </w:r>
      <w:r>
        <w:rPr>
          <w:rFonts w:hint="eastAsia" w:eastAsia="宋体"/>
          <w:lang w:eastAsia="zh-CN"/>
        </w:rPr>
        <w:t>》</w:t>
      </w:r>
      <w:r>
        <w:t>遂作</w:t>
      </w:r>
      <w:r>
        <w:rPr>
          <w:rFonts w:hint="eastAsia" w:eastAsia="宋体"/>
          <w:lang w:eastAsia="zh-CN"/>
        </w:rPr>
        <w:t>‘</w:t>
      </w:r>
      <w:r>
        <w:t>延，年長也</w:t>
      </w:r>
      <w:r>
        <w:rPr>
          <w:rFonts w:hint="eastAsia" w:eastAsia="宋体"/>
          <w:lang w:eastAsia="zh-CN"/>
        </w:rPr>
        <w:t>’</w:t>
      </w:r>
      <w:r>
        <w:t>。案：</w:t>
      </w:r>
      <w:r>
        <w:rPr>
          <w:rFonts w:hint="eastAsia" w:eastAsia="宋体"/>
          <w:lang w:eastAsia="zh-CN"/>
        </w:rPr>
        <w:t>《</w:t>
      </w:r>
      <w:r>
        <w:t>疏</w:t>
      </w:r>
      <w:r>
        <w:rPr>
          <w:rFonts w:hint="eastAsia" w:eastAsia="宋体"/>
          <w:lang w:eastAsia="zh-CN"/>
        </w:rPr>
        <w:t>》</w:t>
      </w:r>
      <w:r>
        <w:t>所</w:t>
      </w:r>
    </w:p>
    <w:p w14:paraId="22CDB9A4">
      <w:r>
        <w:t>引亦</w:t>
      </w:r>
      <w:r>
        <w:rPr>
          <w:rFonts w:hint="eastAsia" w:eastAsia="宋体"/>
          <w:lang w:eastAsia="zh-CN"/>
        </w:rPr>
        <w:t>《</w:t>
      </w:r>
      <w:r>
        <w:t>方言</w:t>
      </w:r>
      <w:r>
        <w:rPr>
          <w:rFonts w:hint="eastAsia" w:eastAsia="宋体"/>
          <w:lang w:eastAsia="zh-CN"/>
        </w:rPr>
        <w:t>》</w:t>
      </w:r>
      <w:r>
        <w:t>原文，非妄加年字也。不出</w:t>
      </w:r>
      <w:r>
        <w:rPr>
          <w:rFonts w:hint="eastAsia" w:eastAsia="宋体"/>
          <w:lang w:eastAsia="zh-CN"/>
        </w:rPr>
        <w:t>‘</w:t>
      </w:r>
      <w:r>
        <w:t>永</w:t>
      </w:r>
      <w:r>
        <w:rPr>
          <w:rFonts w:hint="eastAsia" w:eastAsia="宋体"/>
          <w:lang w:eastAsia="zh-CN"/>
        </w:rPr>
        <w:t>’</w:t>
      </w:r>
      <w:r>
        <w:t>字，則下文</w:t>
      </w:r>
      <w:r>
        <w:rPr>
          <w:rFonts w:hint="eastAsia" w:eastAsia="宋体"/>
          <w:lang w:eastAsia="zh-CN"/>
        </w:rPr>
        <w:t>‘</w:t>
      </w:r>
      <w:r>
        <w:t>永</w:t>
      </w:r>
      <w:r>
        <w:rPr>
          <w:rFonts w:hint="eastAsia" w:eastAsia="宋体"/>
          <w:lang w:eastAsia="zh-CN"/>
        </w:rPr>
        <w:t>’</w:t>
      </w:r>
      <w:r>
        <w:t>字何所承乎？或遂據</w:t>
      </w:r>
      <w:r>
        <w:rPr>
          <w:rFonts w:hint="eastAsia" w:eastAsia="宋体"/>
          <w:lang w:eastAsia="zh-CN"/>
        </w:rPr>
        <w:t>《</w:t>
      </w:r>
      <w:r>
        <w:t>爾雅疏</w:t>
      </w:r>
      <w:r>
        <w:rPr>
          <w:rFonts w:hint="eastAsia" w:eastAsia="宋体"/>
          <w:lang w:eastAsia="zh-CN"/>
        </w:rPr>
        <w:t>》</w:t>
      </w:r>
      <w:r>
        <w:t>改此</w:t>
      </w:r>
    </w:p>
    <w:p w14:paraId="5FE27599">
      <w:r>
        <w:t>文，誤甚。</w:t>
      </w:r>
      <w:r>
        <w:rPr>
          <w:rFonts w:hint="eastAsia" w:eastAsia="宋体"/>
          <w:lang w:eastAsia="zh-CN"/>
        </w:rPr>
        <w:t>”</w:t>
      </w:r>
      <w:r>
        <w:t>念孙案盧説非也。訓延爲年長者所以别於上文之訓延爲長也。既曰</w:t>
      </w:r>
      <w:r>
        <w:rPr>
          <w:rFonts w:hint="eastAsia" w:eastAsia="宋体"/>
          <w:lang w:eastAsia="zh-CN"/>
        </w:rPr>
        <w:t>“</w:t>
      </w:r>
      <w:r>
        <w:t>延</w:t>
      </w:r>
    </w:p>
    <w:p w14:paraId="3DF0DA41">
      <w:r>
        <w:t>【第259页】</w:t>
      </w:r>
    </w:p>
    <w:p w14:paraId="6314426D">
      <w:r>
        <w:t>年長也</w:t>
      </w:r>
      <w:r>
        <w:rPr>
          <w:rFonts w:hint="eastAsia" w:eastAsia="宋体"/>
          <w:lang w:eastAsia="zh-CN"/>
        </w:rPr>
        <w:t>”</w:t>
      </w:r>
      <w:r>
        <w:t>，又曰</w:t>
      </w:r>
      <w:r>
        <w:rPr>
          <w:rFonts w:hint="eastAsia" w:eastAsia="宋体"/>
          <w:lang w:eastAsia="zh-CN"/>
        </w:rPr>
        <w:t>“</w:t>
      </w:r>
      <w:r>
        <w:t>施於年者謂之延</w:t>
      </w:r>
      <w:r>
        <w:rPr>
          <w:rFonts w:hint="eastAsia" w:eastAsia="宋体"/>
          <w:lang w:eastAsia="zh-CN"/>
        </w:rPr>
        <w:t>”</w:t>
      </w:r>
      <w:r>
        <w:t>，此復舉上文以起下文之</w:t>
      </w:r>
      <w:r>
        <w:rPr>
          <w:rFonts w:hint="eastAsia" w:eastAsia="宋体"/>
          <w:lang w:eastAsia="zh-CN"/>
        </w:rPr>
        <w:t>“</w:t>
      </w:r>
      <w:r>
        <w:t>施於衆長謂之永</w:t>
      </w:r>
      <w:r>
        <w:rPr>
          <w:rFonts w:hint="eastAsia" w:eastAsia="宋体"/>
          <w:lang w:eastAsia="zh-CN"/>
        </w:rPr>
        <w:t>”</w:t>
      </w:r>
      <w:r>
        <w:t>耳。凡經傳</w:t>
      </w:r>
    </w:p>
    <w:p w14:paraId="6473F764">
      <w:r>
        <w:t>中之復舉上文者皆不得謂之重複。盧自不曉古人文義，故輒爲此辯而不自知其謬也</w:t>
      </w:r>
    </w:p>
    <w:p w14:paraId="68ABBA4A">
      <w:r>
        <w:t>舊本</w:t>
      </w:r>
      <w:r>
        <w:rPr>
          <w:rFonts w:hint="eastAsia" w:eastAsia="宋体"/>
          <w:lang w:eastAsia="zh-CN"/>
        </w:rPr>
        <w:t>“</w:t>
      </w:r>
      <w:r>
        <w:t>年長</w:t>
      </w:r>
      <w:r>
        <w:rPr>
          <w:rFonts w:hint="eastAsia" w:eastAsia="宋体"/>
          <w:lang w:eastAsia="zh-CN"/>
        </w:rPr>
        <w:t>”</w:t>
      </w:r>
      <w:r>
        <w:t>作</w:t>
      </w:r>
      <w:r>
        <w:rPr>
          <w:rFonts w:hint="eastAsia" w:eastAsia="宋体"/>
          <w:lang w:eastAsia="zh-CN"/>
        </w:rPr>
        <w:t>“</w:t>
      </w:r>
      <w:r>
        <w:t>永長</w:t>
      </w:r>
      <w:r>
        <w:rPr>
          <w:rFonts w:hint="eastAsia" w:eastAsia="宋体"/>
          <w:lang w:eastAsia="zh-CN"/>
        </w:rPr>
        <w:t>”</w:t>
      </w:r>
      <w:r>
        <w:t>者，涉下文</w:t>
      </w:r>
      <w:r>
        <w:rPr>
          <w:rFonts w:hint="eastAsia" w:eastAsia="宋体"/>
          <w:lang w:eastAsia="zh-CN"/>
        </w:rPr>
        <w:t>“</w:t>
      </w:r>
      <w:r>
        <w:t>永</w:t>
      </w:r>
      <w:r>
        <w:rPr>
          <w:rFonts w:hint="eastAsia" w:eastAsia="宋体"/>
          <w:lang w:eastAsia="zh-CN"/>
        </w:rPr>
        <w:t>”</w:t>
      </w:r>
      <w:r>
        <w:t>字而誤耳。若仍依舊本作</w:t>
      </w:r>
      <w:r>
        <w:rPr>
          <w:rFonts w:hint="eastAsia" w:eastAsia="宋体"/>
          <w:lang w:eastAsia="zh-CN"/>
        </w:rPr>
        <w:t>“</w:t>
      </w:r>
      <w:r>
        <w:t>永</w:t>
      </w:r>
      <w:r>
        <w:rPr>
          <w:rFonts w:hint="eastAsia" w:eastAsia="宋体"/>
          <w:lang w:eastAsia="zh-CN"/>
        </w:rPr>
        <w:t>”</w:t>
      </w:r>
      <w:r>
        <w:t>，則其謬有三</w:t>
      </w:r>
      <w:r>
        <w:rPr>
          <w:rFonts w:hint="eastAsia" w:eastAsia="宋体"/>
          <w:lang w:eastAsia="zh-CN"/>
        </w:rPr>
        <w:t>《</w:t>
      </w:r>
      <w:r>
        <w:t>方</w:t>
      </w:r>
    </w:p>
    <w:p w14:paraId="292941AC">
      <w:r>
        <w:t>言</w:t>
      </w:r>
      <w:r>
        <w:rPr>
          <w:rFonts w:hint="eastAsia" w:eastAsia="宋体"/>
          <w:lang w:eastAsia="zh-CN"/>
        </w:rPr>
        <w:t>》</w:t>
      </w:r>
      <w:r>
        <w:t>一書皆上列字目而下載</w:t>
      </w:r>
      <w:r>
        <w:rPr>
          <w:rFonts w:hint="eastAsia" w:eastAsia="宋体"/>
          <w:lang w:eastAsia="zh-CN"/>
        </w:rPr>
        <w:t>《</w:t>
      </w:r>
      <w:r>
        <w:t>方言</w:t>
      </w:r>
      <w:r>
        <w:rPr>
          <w:rFonts w:hint="eastAsia" w:eastAsia="宋体"/>
          <w:lang w:eastAsia="zh-CN"/>
        </w:rPr>
        <w:t>》</w:t>
      </w:r>
      <w:r>
        <w:t>，若既云</w:t>
      </w:r>
      <w:r>
        <w:rPr>
          <w:rFonts w:hint="eastAsia" w:eastAsia="宋体"/>
          <w:lang w:eastAsia="zh-CN"/>
        </w:rPr>
        <w:t>“</w:t>
      </w:r>
      <w:r>
        <w:t>脩、駿、融、繹、尋、延，長也</w:t>
      </w:r>
      <w:r>
        <w:rPr>
          <w:rFonts w:hint="eastAsia" w:eastAsia="宋体"/>
          <w:lang w:eastAsia="zh-CN"/>
        </w:rPr>
        <w:t>”</w:t>
      </w:r>
      <w:r>
        <w:t>，又云</w:t>
      </w:r>
      <w:r>
        <w:rPr>
          <w:rFonts w:hint="eastAsia" w:eastAsia="宋体"/>
          <w:lang w:eastAsia="zh-CN"/>
        </w:rPr>
        <w:t>“</w:t>
      </w:r>
      <w:r>
        <w:t>延、永，長</w:t>
      </w:r>
    </w:p>
    <w:p w14:paraId="064473CB">
      <w:r>
        <w:t>也</w:t>
      </w:r>
      <w:r>
        <w:rPr>
          <w:rFonts w:hint="eastAsia" w:eastAsia="宋体"/>
          <w:lang w:eastAsia="zh-CN"/>
        </w:rPr>
        <w:t>”</w:t>
      </w:r>
      <w:r>
        <w:t>，則一篇而兩目矣</w:t>
      </w:r>
      <w:r>
        <w:rPr>
          <w:rFonts w:hint="eastAsia" w:eastAsia="宋体"/>
          <w:lang w:eastAsia="zh-CN"/>
        </w:rPr>
        <w:t>《</w:t>
      </w:r>
      <w:r>
        <w:t>方言</w:t>
      </w:r>
      <w:r>
        <w:rPr>
          <w:rFonts w:hint="eastAsia" w:eastAsia="宋体"/>
          <w:lang w:eastAsia="zh-CN"/>
        </w:rPr>
        <w:t>》</w:t>
      </w:r>
      <w:r>
        <w:t>有此例乎？其謬一也。</w:t>
      </w:r>
      <w:r>
        <w:rPr>
          <w:rFonts w:hint="eastAsia" w:eastAsia="宋体"/>
          <w:lang w:eastAsia="zh-CN"/>
        </w:rPr>
        <w:t>“</w:t>
      </w:r>
      <w:r>
        <w:t>延，長也</w:t>
      </w:r>
      <w:r>
        <w:rPr>
          <w:rFonts w:hint="eastAsia" w:eastAsia="宋体"/>
          <w:lang w:eastAsia="zh-CN"/>
        </w:rPr>
        <w:t>”</w:t>
      </w:r>
      <w:r>
        <w:t>之文已見於上，故特别之</w:t>
      </w:r>
    </w:p>
    <w:p w14:paraId="1D6CFA45">
      <w:r>
        <w:t>曰</w:t>
      </w:r>
      <w:r>
        <w:rPr>
          <w:rFonts w:hint="eastAsia" w:eastAsia="宋体"/>
          <w:lang w:eastAsia="zh-CN"/>
        </w:rPr>
        <w:t>“</w:t>
      </w:r>
      <w:r>
        <w:t>延，年長也</w:t>
      </w:r>
      <w:r>
        <w:rPr>
          <w:rFonts w:hint="eastAsia" w:eastAsia="宋体"/>
          <w:lang w:eastAsia="zh-CN"/>
        </w:rPr>
        <w:t>”</w:t>
      </w:r>
      <w:r>
        <w:t>，若既云</w:t>
      </w:r>
      <w:r>
        <w:rPr>
          <w:rFonts w:hint="eastAsia" w:eastAsia="宋体"/>
          <w:lang w:eastAsia="zh-CN"/>
        </w:rPr>
        <w:t>“</w:t>
      </w:r>
      <w:r>
        <w:t>延，長也</w:t>
      </w:r>
      <w:r>
        <w:rPr>
          <w:rFonts w:hint="eastAsia" w:eastAsia="宋体"/>
          <w:lang w:eastAsia="zh-CN"/>
        </w:rPr>
        <w:t>”</w:t>
      </w:r>
      <w:r>
        <w:t>，又云</w:t>
      </w:r>
      <w:r>
        <w:rPr>
          <w:rFonts w:hint="eastAsia" w:eastAsia="宋体"/>
          <w:lang w:eastAsia="zh-CN"/>
        </w:rPr>
        <w:t>“</w:t>
      </w:r>
      <w:r>
        <w:t>延，永長也</w:t>
      </w:r>
      <w:r>
        <w:rPr>
          <w:rFonts w:hint="eastAsia" w:eastAsia="宋体"/>
          <w:lang w:eastAsia="zh-CN"/>
        </w:rPr>
        <w:t>”</w:t>
      </w:r>
      <w:r>
        <w:t>，則訓延爲長之文上下凡兩見古人</w:t>
      </w:r>
    </w:p>
    <w:p w14:paraId="062EE230">
      <w:r>
        <w:t>有此重疊之文乎？其謬二也。盧又謂但云</w:t>
      </w:r>
      <w:r>
        <w:rPr>
          <w:rFonts w:hint="eastAsia" w:eastAsia="宋体"/>
          <w:lang w:eastAsia="zh-CN"/>
        </w:rPr>
        <w:t>“</w:t>
      </w:r>
      <w:r>
        <w:t>延，年長也</w:t>
      </w:r>
      <w:r>
        <w:rPr>
          <w:rFonts w:hint="eastAsia" w:eastAsia="宋体"/>
          <w:lang w:eastAsia="zh-CN"/>
        </w:rPr>
        <w:t>”</w:t>
      </w:r>
      <w:r>
        <w:t>，而不出</w:t>
      </w:r>
      <w:r>
        <w:rPr>
          <w:rFonts w:hint="eastAsia" w:eastAsia="宋体"/>
          <w:lang w:eastAsia="zh-CN"/>
        </w:rPr>
        <w:t>“</w:t>
      </w:r>
      <w:r>
        <w:t>永</w:t>
      </w:r>
      <w:r>
        <w:rPr>
          <w:rFonts w:hint="eastAsia" w:eastAsia="宋体"/>
          <w:lang w:eastAsia="zh-CN"/>
        </w:rPr>
        <w:t>”</w:t>
      </w:r>
      <w:r>
        <w:t>字，則下文</w:t>
      </w:r>
      <w:r>
        <w:rPr>
          <w:rFonts w:hint="eastAsia" w:eastAsia="宋体"/>
          <w:lang w:eastAsia="zh-CN"/>
        </w:rPr>
        <w:t>“</w:t>
      </w:r>
      <w:r>
        <w:t>永</w:t>
      </w:r>
      <w:r>
        <w:rPr>
          <w:rFonts w:hint="eastAsia" w:eastAsia="宋体"/>
          <w:lang w:eastAsia="zh-CN"/>
        </w:rPr>
        <w:t>”</w:t>
      </w:r>
      <w:r>
        <w:t>字無</w:t>
      </w:r>
    </w:p>
    <w:p w14:paraId="0F71F0EC">
      <w:r>
        <w:t>所承。案上文釋</w:t>
      </w:r>
      <w:r>
        <w:rPr>
          <w:rFonts w:hint="eastAsia" w:eastAsia="宋体"/>
          <w:lang w:eastAsia="zh-CN"/>
        </w:rPr>
        <w:t>“</w:t>
      </w:r>
      <w:r>
        <w:t>思</w:t>
      </w:r>
      <w:r>
        <w:rPr>
          <w:rFonts w:hint="eastAsia" w:eastAsia="宋体"/>
          <w:lang w:eastAsia="zh-CN"/>
        </w:rPr>
        <w:t>”</w:t>
      </w:r>
      <w:r>
        <w:t>之異語云：</w:t>
      </w:r>
      <w:r>
        <w:rPr>
          <w:rFonts w:hint="eastAsia" w:eastAsia="宋体"/>
          <w:lang w:eastAsia="zh-CN"/>
        </w:rPr>
        <w:t>“</w:t>
      </w:r>
      <w:r>
        <w:t>惟，凡思也。慮，謀思也。願，欲思也。念，常思也。</w:t>
      </w:r>
      <w:r>
        <w:rPr>
          <w:rFonts w:hint="eastAsia" w:eastAsia="宋体"/>
          <w:lang w:eastAsia="zh-CN"/>
        </w:rPr>
        <w:t>”</w:t>
      </w:r>
      <w:r>
        <w:t>此</w:t>
      </w:r>
    </w:p>
    <w:p w14:paraId="33A11A03">
      <w:r>
        <w:t>皆承上之詞，若訓詁之連類而及者，則不必皆承上文。請以前數條證之。</w:t>
      </w:r>
      <w:r>
        <w:rPr>
          <w:rFonts w:hint="eastAsia" w:eastAsia="宋体"/>
          <w:lang w:eastAsia="zh-CN"/>
        </w:rPr>
        <w:t>“</w:t>
      </w:r>
      <w:r>
        <w:t>晉衞之間曰烈</w:t>
      </w:r>
    </w:p>
    <w:p w14:paraId="0733E5D3">
      <w:r>
        <w:t>秦晉之間曰肄</w:t>
      </w:r>
      <w:r>
        <w:rPr>
          <w:rFonts w:hint="eastAsia" w:eastAsia="宋体"/>
          <w:lang w:eastAsia="zh-CN"/>
        </w:rPr>
        <w:t>”</w:t>
      </w:r>
      <w:r>
        <w:t>肄字上文所無。</w:t>
      </w:r>
      <w:r>
        <w:rPr>
          <w:rFonts w:hint="eastAsia" w:eastAsia="宋体"/>
          <w:lang w:eastAsia="zh-CN"/>
        </w:rPr>
        <w:t>“</w:t>
      </w:r>
      <w:r>
        <w:t>汝潁梁宋之間曰胎或曰艾</w:t>
      </w:r>
      <w:r>
        <w:rPr>
          <w:rFonts w:hint="eastAsia" w:eastAsia="宋体"/>
          <w:lang w:eastAsia="zh-CN"/>
        </w:rPr>
        <w:t>”</w:t>
      </w:r>
      <w:r>
        <w:t>艾字上文所無</w:t>
      </w:r>
      <w:r>
        <w:rPr>
          <w:rFonts w:hint="eastAsia" w:eastAsia="宋体"/>
          <w:lang w:eastAsia="zh-CN"/>
        </w:rPr>
        <w:t>“</w:t>
      </w:r>
      <w:r>
        <w:t>秦晉之間</w:t>
      </w:r>
    </w:p>
    <w:p w14:paraId="4C379357">
      <w:r>
        <w:t>凡物壯大謂之嘏，或曰夏</w:t>
      </w:r>
      <w:r>
        <w:rPr>
          <w:rFonts w:hint="eastAsia" w:eastAsia="宋体"/>
          <w:lang w:eastAsia="zh-CN"/>
        </w:rPr>
        <w:t>”</w:t>
      </w:r>
      <w:r>
        <w:t>，夏字上文所無。/若斯之類不可枚舉。是訓詁之連類而及者，</w:t>
      </w:r>
    </w:p>
    <w:p w14:paraId="592000C8">
      <w:r>
        <w:t>不必皆承上文也。此文云：</w:t>
      </w:r>
      <w:r>
        <w:rPr>
          <w:rFonts w:hint="eastAsia" w:eastAsia="宋体"/>
          <w:lang w:eastAsia="zh-CN"/>
        </w:rPr>
        <w:t>“</w:t>
      </w:r>
      <w:r>
        <w:t>凡施於年者謂之延，施於衆長謂之永</w:t>
      </w:r>
      <w:r>
        <w:rPr>
          <w:rFonts w:hint="eastAsia" w:eastAsia="宋体"/>
          <w:lang w:eastAsia="zh-CN"/>
        </w:rPr>
        <w:t>”</w:t>
      </w:r>
      <w:r>
        <w:t>，亦是訓詁之連類而</w:t>
      </w:r>
    </w:p>
    <w:p w14:paraId="0B1C6127">
      <w:r>
        <w:t>及者，故永字亦無上文之可承，乃獨疑永字之無所承，則是全書之例尚未通曉，其謬三也</w:t>
      </w:r>
    </w:p>
    <w:p w14:paraId="23797974">
      <w:r>
        <w:rPr>
          <w:rFonts w:hint="eastAsia" w:eastAsia="宋体"/>
          <w:lang w:eastAsia="zh-CN"/>
        </w:rPr>
        <w:t>《</w:t>
      </w:r>
      <w:r>
        <w:t>文選注</w:t>
      </w:r>
      <w:r>
        <w:rPr>
          <w:rFonts w:hint="eastAsia" w:eastAsia="宋体"/>
          <w:lang w:eastAsia="zh-CN"/>
        </w:rPr>
        <w:t>》</w:t>
      </w:r>
      <w:r>
        <w:t>、</w:t>
      </w:r>
      <w:r>
        <w:rPr>
          <w:rFonts w:hint="eastAsia" w:eastAsia="宋体"/>
          <w:lang w:eastAsia="zh-CN"/>
        </w:rPr>
        <w:t>《</w:t>
      </w:r>
      <w:r>
        <w:t>爾雅疏</w:t>
      </w:r>
      <w:r>
        <w:rPr>
          <w:rFonts w:hint="eastAsia" w:eastAsia="宋体"/>
          <w:lang w:eastAsia="zh-CN"/>
        </w:rPr>
        <w:t>》</w:t>
      </w:r>
      <w:r>
        <w:t>引</w:t>
      </w:r>
      <w:r>
        <w:rPr>
          <w:rFonts w:hint="eastAsia" w:eastAsia="宋体"/>
          <w:lang w:eastAsia="zh-CN"/>
        </w:rPr>
        <w:t>《</w:t>
      </w:r>
      <w:r>
        <w:t>方言</w:t>
      </w:r>
      <w:r>
        <w:rPr>
          <w:rFonts w:hint="eastAsia" w:eastAsia="宋体"/>
          <w:lang w:eastAsia="zh-CN"/>
        </w:rPr>
        <w:t>》</w:t>
      </w:r>
      <w:r>
        <w:t>皆作</w:t>
      </w:r>
      <w:r>
        <w:rPr>
          <w:rFonts w:hint="eastAsia" w:eastAsia="宋体"/>
          <w:lang w:eastAsia="zh-CN"/>
        </w:rPr>
        <w:t>“</w:t>
      </w:r>
      <w:r>
        <w:t>年長</w:t>
      </w:r>
      <w:r>
        <w:rPr>
          <w:rFonts w:hint="eastAsia" w:eastAsia="宋体"/>
          <w:lang w:eastAsia="zh-CN"/>
        </w:rPr>
        <w:t>”</w:t>
      </w:r>
      <w:r>
        <w:t>，自是確證。阮籍</w:t>
      </w:r>
      <w:r>
        <w:rPr>
          <w:rFonts w:hint="eastAsia" w:eastAsia="宋体"/>
          <w:lang w:eastAsia="zh-CN"/>
        </w:rPr>
        <w:t>《</w:t>
      </w:r>
      <w:r>
        <w:t>詠懷詩</w:t>
      </w:r>
      <w:r>
        <w:rPr>
          <w:rFonts w:hint="eastAsia" w:eastAsia="宋体"/>
          <w:lang w:eastAsia="zh-CN"/>
        </w:rPr>
        <w:t>》“</w:t>
      </w:r>
      <w:r>
        <w:t>獨有延年術</w:t>
      </w:r>
      <w:r>
        <w:rPr>
          <w:rFonts w:hint="eastAsia" w:eastAsia="宋体"/>
          <w:lang w:eastAsia="zh-CN"/>
        </w:rPr>
        <w:t>”</w:t>
      </w:r>
      <w:r>
        <w:t>李注</w:t>
      </w:r>
    </w:p>
    <w:p w14:paraId="161E2D3C">
      <w:r>
        <w:t>引</w:t>
      </w:r>
      <w:r>
        <w:rPr>
          <w:rFonts w:hint="eastAsia" w:eastAsia="宋体"/>
          <w:lang w:eastAsia="zh-CN"/>
        </w:rPr>
        <w:t>《</w:t>
      </w:r>
      <w:r>
        <w:t>方言</w:t>
      </w:r>
      <w:r>
        <w:rPr>
          <w:rFonts w:hint="eastAsia" w:eastAsia="宋体"/>
          <w:lang w:eastAsia="zh-CN"/>
        </w:rPr>
        <w:t>》</w:t>
      </w:r>
      <w:r>
        <w:t>以證</w:t>
      </w:r>
      <w:r>
        <w:rPr>
          <w:rFonts w:hint="eastAsia" w:eastAsia="宋体"/>
          <w:lang w:eastAsia="zh-CN"/>
        </w:rPr>
        <w:t>“</w:t>
      </w:r>
      <w:r>
        <w:t>延年</w:t>
      </w:r>
      <w:r>
        <w:rPr>
          <w:rFonts w:hint="eastAsia" w:eastAsia="宋体"/>
          <w:lang w:eastAsia="zh-CN"/>
        </w:rPr>
        <w:t>”</w:t>
      </w:r>
      <w:r>
        <w:t>二字，則所引亦必有</w:t>
      </w:r>
      <w:r>
        <w:rPr>
          <w:rFonts w:hint="eastAsia" w:eastAsia="宋体"/>
          <w:lang w:eastAsia="zh-CN"/>
        </w:rPr>
        <w:t>“</w:t>
      </w:r>
      <w:r>
        <w:t>年</w:t>
      </w:r>
      <w:r>
        <w:rPr>
          <w:rFonts w:hint="eastAsia" w:eastAsia="宋体"/>
          <w:lang w:eastAsia="zh-CN"/>
        </w:rPr>
        <w:t>”</w:t>
      </w:r>
      <w:r>
        <w:t>字，而今本脱之也，乃反以脱者爲是不脱</w:t>
      </w:r>
    </w:p>
    <w:p w14:paraId="270C8AF6">
      <w:r>
        <w:t>【第260页】</w:t>
      </w:r>
    </w:p>
    <w:p w14:paraId="53615E8F">
      <w:r>
        <w:t>者爲非，傎矣。今訂正。</w:t>
      </w:r>
    </w:p>
    <w:p w14:paraId="6C67381E">
      <w:r>
        <w:t>允、訦、注：</w:t>
      </w:r>
      <w:r>
        <w:rPr>
          <w:rFonts w:hint="eastAsia" w:eastAsia="宋体"/>
          <w:lang w:eastAsia="zh-CN"/>
        </w:rPr>
        <w:t>“</w:t>
      </w:r>
      <w:r>
        <w:t>音諶。</w:t>
      </w:r>
      <w:r>
        <w:rPr>
          <w:rFonts w:hint="eastAsia" w:eastAsia="宋体"/>
          <w:lang w:eastAsia="zh-CN"/>
        </w:rPr>
        <w:t>”</w:t>
      </w:r>
      <w:r>
        <w:t>恂、注：</w:t>
      </w:r>
      <w:r>
        <w:rPr>
          <w:rFonts w:hint="eastAsia" w:eastAsia="宋体"/>
          <w:lang w:eastAsia="zh-CN"/>
        </w:rPr>
        <w:t>“</w:t>
      </w:r>
      <w:r>
        <w:t>音荀。</w:t>
      </w:r>
      <w:r>
        <w:rPr>
          <w:rFonts w:hint="eastAsia" w:eastAsia="宋体"/>
          <w:lang w:eastAsia="zh-CN"/>
        </w:rPr>
        <w:t>”</w:t>
      </w:r>
      <w:r>
        <w:t>展、諒、注：</w:t>
      </w:r>
      <w:r>
        <w:rPr>
          <w:rFonts w:hint="eastAsia" w:eastAsia="宋体"/>
          <w:lang w:eastAsia="zh-CN"/>
        </w:rPr>
        <w:t>“</w:t>
      </w:r>
      <w:r>
        <w:t>音亮。</w:t>
      </w:r>
    </w:p>
    <w:p w14:paraId="5359DB31">
      <w:r>
        <w:rPr>
          <w:rFonts w:hint="eastAsia" w:eastAsia="宋体"/>
          <w:lang w:eastAsia="zh-CN"/>
        </w:rPr>
        <w:t>”</w:t>
      </w:r>
      <w:r>
        <w:t>穆，信也</w:t>
      </w:r>
    </w:p>
    <w:p w14:paraId="23F2C48F">
      <w:r>
        <w:t>齊魯之間曰允，燕代東</w:t>
      </w:r>
    </w:p>
    <w:p w14:paraId="2F93DF0C">
      <w:r>
        <w:t>齊曰訦，宋衞汝潁之間曰恂，荆吴淮汭之間曰展，注</w:t>
      </w:r>
      <w:r>
        <w:rPr>
          <w:rFonts w:hint="eastAsia" w:eastAsia="宋体"/>
          <w:lang w:eastAsia="zh-CN"/>
        </w:rPr>
        <w:t>“</w:t>
      </w:r>
      <w:r>
        <w:t>汭水口也音芮。</w:t>
      </w:r>
      <w:r>
        <w:rPr>
          <w:rFonts w:hint="eastAsia" w:eastAsia="宋体"/>
          <w:lang w:eastAsia="zh-CN"/>
        </w:rPr>
        <w:t>”</w:t>
      </w:r>
      <w:r>
        <w:t>西甌毒屋黄石野之間</w:t>
      </w:r>
    </w:p>
    <w:p w14:paraId="02122DB8">
      <w:r>
        <w:t>曰穆。注：</w:t>
      </w:r>
      <w:r>
        <w:rPr>
          <w:rFonts w:hint="eastAsia" w:eastAsia="宋体"/>
          <w:lang w:eastAsia="zh-CN"/>
        </w:rPr>
        <w:t>“</w:t>
      </w:r>
      <w:r>
        <w:t>西甌，駱越别種也，音嘔。其餘皆未詳所在。</w:t>
      </w:r>
      <w:r>
        <w:rPr>
          <w:rFonts w:hint="eastAsia" w:eastAsia="宋体"/>
          <w:lang w:eastAsia="zh-CN"/>
        </w:rPr>
        <w:t>”</w:t>
      </w:r>
      <w:r>
        <w:t>衆信曰諒，</w:t>
      </w:r>
      <w:r>
        <w:rPr>
          <w:rFonts w:hint="eastAsia" w:eastAsia="宋体"/>
          <w:lang w:eastAsia="zh-CN"/>
        </w:rPr>
        <w:t>《</w:t>
      </w:r>
      <w:r>
        <w:t>周南</w:t>
      </w:r>
      <w:r>
        <w:rPr>
          <w:rFonts w:hint="eastAsia" w:eastAsia="宋体"/>
          <w:lang w:eastAsia="zh-CN"/>
        </w:rPr>
        <w:t>》</w:t>
      </w:r>
      <w:r>
        <w:t>、</w:t>
      </w:r>
      <w:r>
        <w:rPr>
          <w:rFonts w:hint="eastAsia" w:eastAsia="宋体"/>
          <w:lang w:eastAsia="zh-CN"/>
        </w:rPr>
        <w:t>《</w:t>
      </w:r>
      <w:r>
        <w:t>召南</w:t>
      </w:r>
      <w:r>
        <w:rPr>
          <w:rFonts w:hint="eastAsia" w:eastAsia="宋体"/>
          <w:lang w:eastAsia="zh-CN"/>
        </w:rPr>
        <w:t>》</w:t>
      </w:r>
      <w:r>
        <w:t>、</w:t>
      </w:r>
      <w:r>
        <w:rPr>
          <w:rFonts w:hint="eastAsia" w:eastAsia="宋体"/>
          <w:lang w:eastAsia="zh-CN"/>
        </w:rPr>
        <w:t>《</w:t>
      </w:r>
      <w:r>
        <w:t>衞</w:t>
      </w:r>
      <w:r>
        <w:rPr>
          <w:rFonts w:hint="eastAsia" w:eastAsia="宋体"/>
          <w:lang w:eastAsia="zh-CN"/>
        </w:rPr>
        <w:t>》</w:t>
      </w:r>
      <w:r>
        <w:t>之語也</w:t>
      </w:r>
    </w:p>
    <w:p w14:paraId="1E4E745D">
      <w:r>
        <w:rPr>
          <w:rFonts w:hint="eastAsia" w:eastAsia="宋体"/>
          <w:lang w:eastAsia="zh-CN"/>
        </w:rPr>
        <w:t>《</w:t>
      </w:r>
      <w:r>
        <w:t>疏證</w:t>
      </w:r>
      <w:r>
        <w:rPr>
          <w:rFonts w:hint="eastAsia" w:eastAsia="宋体"/>
          <w:lang w:eastAsia="zh-CN"/>
        </w:rPr>
        <w:t>》</w:t>
      </w:r>
      <w:r>
        <w:t>：顔延之</w:t>
      </w:r>
      <w:r>
        <w:rPr>
          <w:rFonts w:hint="eastAsia" w:eastAsia="宋体"/>
          <w:lang w:eastAsia="zh-CN"/>
        </w:rPr>
        <w:t>《</w:t>
      </w:r>
      <w:r>
        <w:t>宋文皇帝元皇后哀策文</w:t>
      </w:r>
      <w:r>
        <w:rPr>
          <w:rFonts w:hint="eastAsia" w:eastAsia="宋体"/>
          <w:lang w:eastAsia="zh-CN"/>
        </w:rPr>
        <w:t>》</w:t>
      </w:r>
      <w:r>
        <w:t>：</w:t>
      </w:r>
      <w:r>
        <w:rPr>
          <w:rFonts w:hint="eastAsia" w:eastAsia="宋体"/>
          <w:lang w:eastAsia="zh-CN"/>
        </w:rPr>
        <w:t>“</w:t>
      </w:r>
      <w:r>
        <w:t>壼政穆宣。</w:t>
      </w:r>
      <w:r>
        <w:rPr>
          <w:rFonts w:hint="eastAsia" w:eastAsia="宋体"/>
          <w:lang w:eastAsia="zh-CN"/>
        </w:rPr>
        <w:t>”</w:t>
      </w:r>
      <w:r>
        <w:t>李善注引</w:t>
      </w:r>
      <w:r>
        <w:rPr>
          <w:rFonts w:hint="eastAsia" w:eastAsia="宋体"/>
          <w:lang w:eastAsia="zh-CN"/>
        </w:rPr>
        <w:t>《</w:t>
      </w:r>
      <w:r>
        <w:t>方言</w:t>
      </w:r>
      <w:r>
        <w:rPr>
          <w:rFonts w:hint="eastAsia" w:eastAsia="宋体"/>
          <w:lang w:eastAsia="zh-CN"/>
        </w:rPr>
        <w:t>》</w:t>
      </w:r>
      <w:r>
        <w:t>：</w:t>
      </w:r>
      <w:r>
        <w:rPr>
          <w:rFonts w:hint="eastAsia" w:eastAsia="宋体"/>
          <w:lang w:eastAsia="zh-CN"/>
        </w:rPr>
        <w:t>“</w:t>
      </w:r>
      <w:r>
        <w:t>穆，信</w:t>
      </w:r>
    </w:p>
    <w:p w14:paraId="60FBCE0F">
      <w:r>
        <w:t>也。</w:t>
      </w:r>
      <w:r>
        <w:rPr>
          <w:rFonts w:hint="eastAsia" w:eastAsia="宋体"/>
          <w:lang w:eastAsia="zh-CN"/>
        </w:rPr>
        <w:t>”《</w:t>
      </w:r>
      <w:r>
        <w:t>説文</w:t>
      </w:r>
      <w:r>
        <w:rPr>
          <w:rFonts w:hint="eastAsia" w:eastAsia="宋体"/>
          <w:lang w:eastAsia="zh-CN"/>
        </w:rPr>
        <w:t>》</w:t>
      </w:r>
      <w:r>
        <w:t>：</w:t>
      </w:r>
      <w:r>
        <w:rPr>
          <w:rFonts w:hint="eastAsia" w:eastAsia="宋体"/>
          <w:lang w:eastAsia="zh-CN"/>
        </w:rPr>
        <w:t>“</w:t>
      </w:r>
      <w:r>
        <w:t>燕代東齊謂信曰訦。</w:t>
      </w:r>
      <w:r>
        <w:rPr>
          <w:rFonts w:hint="eastAsia" w:eastAsia="宋体"/>
          <w:lang w:eastAsia="zh-CN"/>
        </w:rPr>
        <w:t>”</w:t>
      </w:r>
      <w:r>
        <w:t>蓋取諸</w:t>
      </w:r>
      <w:r>
        <w:rPr>
          <w:rFonts w:hint="eastAsia" w:eastAsia="宋体"/>
          <w:lang w:eastAsia="zh-CN"/>
        </w:rPr>
        <w:t>《</w:t>
      </w:r>
      <w:r>
        <w:t>方言</w:t>
      </w:r>
      <w:r>
        <w:rPr>
          <w:rFonts w:hint="eastAsia" w:eastAsia="宋体"/>
          <w:lang w:eastAsia="zh-CN"/>
        </w:rPr>
        <w:t>》</w:t>
      </w:r>
      <w:r>
        <w:t>。</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允、展、諶、亮、詢</w:t>
      </w:r>
    </w:p>
    <w:p w14:paraId="471D17EA">
      <w:pPr>
        <w:rPr>
          <w:rFonts w:hint="eastAsia" w:eastAsia="宋体"/>
          <w:lang w:eastAsia="zh-CN"/>
        </w:rPr>
      </w:pPr>
      <w:r>
        <w:t>信也。</w:t>
      </w:r>
      <w:r>
        <w:rPr>
          <w:rFonts w:hint="eastAsia" w:eastAsia="宋体"/>
          <w:lang w:eastAsia="zh-CN"/>
        </w:rPr>
        <w:t>”</w:t>
      </w:r>
      <w:r>
        <w:t>疏云：</w:t>
      </w:r>
      <w:r>
        <w:rPr>
          <w:rFonts w:hint="eastAsia" w:eastAsia="宋体"/>
          <w:lang w:eastAsia="zh-CN"/>
        </w:rPr>
        <w:t>“</w:t>
      </w:r>
      <w:r>
        <w:t>訦諶、亮諒、詢恂音義同。</w:t>
      </w:r>
      <w:r>
        <w:rPr>
          <w:rFonts w:hint="eastAsia" w:eastAsia="宋体"/>
          <w:lang w:eastAsia="zh-CN"/>
        </w:rPr>
        <w:t>”</w:t>
      </w:r>
    </w:p>
    <w:p w14:paraId="0D9EE74D">
      <w:r>
        <w:t>謹案：</w:t>
      </w:r>
      <w:r>
        <w:rPr>
          <w:rFonts w:hint="eastAsia" w:eastAsia="宋体"/>
          <w:lang w:eastAsia="zh-CN"/>
        </w:rPr>
        <w:t>《</w:t>
      </w:r>
      <w:r>
        <w:t>逸周書。謚法</w:t>
      </w:r>
      <w:r>
        <w:rPr>
          <w:rFonts w:hint="eastAsia" w:eastAsia="宋体"/>
          <w:lang w:eastAsia="zh-CN"/>
        </w:rPr>
        <w:t>》</w:t>
      </w:r>
      <w:r>
        <w:t>篇：</w:t>
      </w:r>
      <w:r>
        <w:rPr>
          <w:rFonts w:hint="eastAsia" w:eastAsia="宋体"/>
          <w:lang w:eastAsia="zh-CN"/>
        </w:rPr>
        <w:t>“</w:t>
      </w:r>
      <w:r>
        <w:t>中情見貌曰穆。</w:t>
      </w:r>
      <w:r>
        <w:rPr>
          <w:rFonts w:hint="eastAsia" w:eastAsia="宋体"/>
          <w:lang w:eastAsia="zh-CN"/>
        </w:rPr>
        <w:t>”</w:t>
      </w:r>
      <w:r>
        <w:t>是穆爲信也。</w:t>
      </w:r>
      <w:r>
        <w:rPr>
          <w:rFonts w:hint="eastAsia" w:eastAsia="宋体"/>
          <w:lang w:eastAsia="zh-CN"/>
        </w:rPr>
        <w:t>《</w:t>
      </w:r>
      <w:r>
        <w:t>廣雅</w:t>
      </w:r>
      <w:r>
        <w:rPr>
          <w:rFonts w:hint="eastAsia" w:eastAsia="宋体"/>
          <w:lang w:eastAsia="zh-CN"/>
        </w:rPr>
        <w:t>》</w:t>
      </w:r>
      <w:r>
        <w:t>：</w:t>
      </w:r>
      <w:r>
        <w:rPr>
          <w:rFonts w:hint="eastAsia" w:eastAsia="宋体"/>
          <w:lang w:eastAsia="zh-CN"/>
        </w:rPr>
        <w:t>“</w:t>
      </w:r>
      <w:r>
        <w:t>睦，信也。</w:t>
      </w:r>
      <w:r>
        <w:rPr>
          <w:rFonts w:hint="eastAsia" w:eastAsia="宋体"/>
          <w:lang w:eastAsia="zh-CN"/>
        </w:rPr>
        <w:t>”</w:t>
      </w:r>
      <w:r>
        <w:t>睦</w:t>
      </w:r>
    </w:p>
    <w:p w14:paraId="4A0B1A98">
      <w:r>
        <w:t>與穆通。</w:t>
      </w:r>
    </w:p>
    <w:p w14:paraId="5C595CBB">
      <w:pPr>
        <w:rPr>
          <w:rFonts w:hint="eastAsia" w:eastAsia="宋体"/>
          <w:lang w:eastAsia="zh-CN"/>
        </w:rPr>
      </w:pPr>
      <w:r>
        <w:rPr>
          <w:rFonts w:hint="eastAsia" w:eastAsia="宋体"/>
          <w:lang w:eastAsia="zh-CN"/>
        </w:rPr>
        <w:t>（</w:t>
      </w:r>
      <w:r>
        <w:t>説明</w:t>
      </w:r>
      <w:r>
        <w:rPr>
          <w:rFonts w:hint="eastAsia" w:eastAsia="宋体"/>
          <w:lang w:eastAsia="zh-CN"/>
        </w:rPr>
        <w:t>）</w:t>
      </w:r>
    </w:p>
    <w:p w14:paraId="045E4E4C">
      <w:r>
        <w:t>王念孫研究</w:t>
      </w:r>
      <w:r>
        <w:rPr>
          <w:rFonts w:hint="eastAsia" w:eastAsia="宋体"/>
          <w:lang w:eastAsia="zh-CN"/>
        </w:rPr>
        <w:t>《</w:t>
      </w:r>
      <w:r>
        <w:t>方言</w:t>
      </w:r>
      <w:r>
        <w:rPr>
          <w:rFonts w:hint="eastAsia" w:eastAsia="宋体"/>
          <w:lang w:eastAsia="zh-CN"/>
        </w:rPr>
        <w:t>》</w:t>
      </w:r>
      <w:r>
        <w:t>的著作，今有</w:t>
      </w:r>
      <w:r>
        <w:rPr>
          <w:rFonts w:hint="eastAsia" w:eastAsia="宋体"/>
          <w:lang w:eastAsia="zh-CN"/>
        </w:rPr>
        <w:t>《</w:t>
      </w:r>
      <w:r>
        <w:t>方言疏證補</w:t>
      </w:r>
      <w:r>
        <w:rPr>
          <w:rFonts w:hint="eastAsia" w:eastAsia="宋体"/>
          <w:lang w:eastAsia="zh-CN"/>
        </w:rPr>
        <w:t>》</w:t>
      </w:r>
      <w:r>
        <w:t>一卷、</w:t>
      </w:r>
      <w:r>
        <w:rPr>
          <w:rFonts w:hint="eastAsia" w:eastAsia="宋体"/>
          <w:lang w:eastAsia="zh-CN"/>
        </w:rPr>
        <w:t>《</w:t>
      </w:r>
      <w:r>
        <w:t>︿方言疏證</w:t>
      </w:r>
      <w:r>
        <w:rPr>
          <w:rFonts w:hint="eastAsia" w:eastAsia="宋体"/>
          <w:lang w:eastAsia="zh-CN"/>
        </w:rPr>
        <w:t>》</w:t>
      </w:r>
      <w:r>
        <w:t>批注語</w:t>
      </w:r>
      <w:r>
        <w:rPr>
          <w:rFonts w:hint="eastAsia" w:eastAsia="宋体"/>
          <w:lang w:eastAsia="zh-CN"/>
        </w:rPr>
        <w:t>》</w:t>
      </w:r>
      <w:r>
        <w:t>和</w:t>
      </w:r>
      <w:r>
        <w:rPr>
          <w:rFonts w:hint="eastAsia" w:eastAsia="宋体"/>
          <w:lang w:eastAsia="zh-CN"/>
        </w:rPr>
        <w:t>《</w:t>
      </w:r>
      <w:r>
        <w:t>方言分韻</w:t>
      </w:r>
      <w:r>
        <w:rPr>
          <w:rFonts w:hint="eastAsia" w:eastAsia="宋体"/>
          <w:lang w:eastAsia="zh-CN"/>
        </w:rPr>
        <w:t>》</w:t>
      </w:r>
      <w:r>
        <w:t>與</w:t>
      </w:r>
      <w:r>
        <w:rPr>
          <w:rFonts w:hint="eastAsia" w:eastAsia="宋体"/>
          <w:lang w:eastAsia="zh-CN"/>
        </w:rPr>
        <w:t>《</w:t>
      </w:r>
      <w:r>
        <w:t>廣雅</w:t>
      </w:r>
      <w:r>
        <w:rPr>
          <w:rFonts w:hint="eastAsia" w:eastAsia="宋体"/>
          <w:lang w:eastAsia="zh-CN"/>
        </w:rPr>
        <w:t>》</w:t>
      </w:r>
      <w:r>
        <w:t>、</w:t>
      </w:r>
    </w:p>
    <w:p w14:paraId="49D421FA">
      <w:r>
        <w:rPr>
          <w:rFonts w:hint="eastAsia" w:eastAsia="宋体"/>
          <w:lang w:eastAsia="zh-CN"/>
        </w:rPr>
        <w:t>《</w:t>
      </w:r>
      <w:r>
        <w:t>小爾雅</w:t>
      </w:r>
      <w:r>
        <w:rPr>
          <w:rFonts w:hint="eastAsia" w:eastAsia="宋体"/>
          <w:lang w:eastAsia="zh-CN"/>
        </w:rPr>
        <w:t>》</w:t>
      </w:r>
      <w:r>
        <w:t>合。三種。劉盼遂先生言尚有</w:t>
      </w:r>
      <w:r>
        <w:rPr>
          <w:rFonts w:hint="eastAsia" w:eastAsia="宋体"/>
          <w:lang w:eastAsia="zh-CN"/>
        </w:rPr>
        <w:t>《</w:t>
      </w:r>
      <w:r>
        <w:t>方言校正</w:t>
      </w:r>
      <w:r>
        <w:rPr>
          <w:rFonts w:hint="eastAsia" w:eastAsia="宋体"/>
          <w:lang w:eastAsia="zh-CN"/>
        </w:rPr>
        <w:t>》</w:t>
      </w:r>
      <w:r>
        <w:t>，想是原稿，筆者未見。明代胡文焕</w:t>
      </w:r>
      <w:r>
        <w:rPr>
          <w:rFonts w:hint="eastAsia" w:eastAsia="宋体"/>
          <w:lang w:eastAsia="zh-CN"/>
        </w:rPr>
        <w:t>《</w:t>
      </w:r>
      <w:r>
        <w:t>格致叢書</w:t>
      </w:r>
      <w:r>
        <w:rPr>
          <w:rFonts w:hint="eastAsia" w:eastAsia="宋体"/>
          <w:lang w:eastAsia="zh-CN"/>
        </w:rPr>
        <w:t>》</w:t>
      </w:r>
      <w:r>
        <w:t>收録</w:t>
      </w:r>
    </w:p>
    <w:p w14:paraId="42DFDA72">
      <w:r>
        <w:t>了</w:t>
      </w:r>
      <w:r>
        <w:rPr>
          <w:rFonts w:hint="eastAsia" w:eastAsia="宋体"/>
          <w:lang w:eastAsia="zh-CN"/>
        </w:rPr>
        <w:t>《</w:t>
      </w:r>
      <w:r>
        <w:t>方言</w:t>
      </w:r>
      <w:r>
        <w:rPr>
          <w:rFonts w:hint="eastAsia" w:eastAsia="宋体"/>
          <w:lang w:eastAsia="zh-CN"/>
        </w:rPr>
        <w:t>》</w:t>
      </w:r>
      <w:r>
        <w:t>，上海圖書館藏本上有王念孫批注，已載在本合集中。據王引之</w:t>
      </w:r>
      <w:r>
        <w:rPr>
          <w:rFonts w:hint="eastAsia" w:eastAsia="宋体"/>
          <w:lang w:eastAsia="zh-CN"/>
        </w:rPr>
        <w:t>《</w:t>
      </w:r>
      <w:r>
        <w:t>光禄公壽辰徵文啟事</w:t>
      </w:r>
      <w:r>
        <w:rPr>
          <w:rFonts w:hint="eastAsia" w:eastAsia="宋体"/>
          <w:lang w:eastAsia="zh-CN"/>
        </w:rPr>
        <w:t>》</w:t>
      </w:r>
      <w:r>
        <w:t>，王</w:t>
      </w:r>
    </w:p>
    <w:p w14:paraId="555F9AD0">
      <w:r>
        <w:t>念孫研究</w:t>
      </w:r>
      <w:r>
        <w:rPr>
          <w:rFonts w:hint="eastAsia" w:eastAsia="宋体"/>
          <w:lang w:eastAsia="zh-CN"/>
        </w:rPr>
        <w:t>《</w:t>
      </w:r>
      <w:r>
        <w:t>方言疏證</w:t>
      </w:r>
      <w:r>
        <w:rPr>
          <w:rFonts w:hint="eastAsia" w:eastAsia="宋体"/>
          <w:lang w:eastAsia="zh-CN"/>
        </w:rPr>
        <w:t>》</w:t>
      </w:r>
      <w:r>
        <w:t>應在乾隆四十四年己亥</w:t>
      </w:r>
    </w:p>
    <w:p w14:paraId="3DBA8331">
      <w:r>
        <w:t>【第261页】</w:t>
      </w:r>
    </w:p>
    <w:p w14:paraId="5590836E">
      <w:pPr>
        <w:rPr>
          <w:rFonts w:hint="eastAsia" w:eastAsia="宋体"/>
          <w:lang w:eastAsia="zh-CN"/>
        </w:rPr>
      </w:pPr>
      <w:r>
        <w:rPr>
          <w:rFonts w:hint="eastAsia" w:eastAsia="宋体"/>
          <w:lang w:eastAsia="zh-CN"/>
        </w:rPr>
        <w:t>（</w:t>
      </w:r>
      <w:r>
        <w:t>校注</w:t>
      </w:r>
      <w:r>
        <w:rPr>
          <w:rFonts w:hint="eastAsia" w:eastAsia="宋体"/>
          <w:lang w:eastAsia="zh-CN"/>
        </w:rPr>
        <w:t>）</w:t>
      </w:r>
    </w:p>
    <w:p w14:paraId="3998072A">
      <w:pPr>
        <w:rPr>
          <w:rFonts w:hint="eastAsia" w:eastAsia="宋体"/>
          <w:lang w:eastAsia="zh-CN"/>
        </w:rPr>
      </w:pPr>
      <w:r>
        <w:rPr>
          <w:rFonts w:hint="eastAsia" w:eastAsia="宋体"/>
          <w:lang w:eastAsia="zh-CN"/>
        </w:rPr>
        <w:t>【</w:t>
      </w:r>
      <w:r>
        <w:t>一</w:t>
      </w:r>
      <w:r>
        <w:rPr>
          <w:rFonts w:hint="eastAsia" w:eastAsia="宋体"/>
          <w:lang w:eastAsia="zh-CN"/>
        </w:rPr>
        <w:t>】</w:t>
      </w:r>
      <w:r>
        <w:t>黨，先秦楚方言詞。章太炎</w:t>
      </w:r>
      <w:r>
        <w:rPr>
          <w:rFonts w:hint="eastAsia" w:eastAsia="宋体"/>
          <w:lang w:eastAsia="zh-CN"/>
        </w:rPr>
        <w:t>《</w:t>
      </w:r>
      <w:r>
        <w:t>新方言</w:t>
      </w:r>
      <w:r>
        <w:rPr>
          <w:rFonts w:hint="eastAsia" w:eastAsia="宋体"/>
          <w:lang w:eastAsia="zh-CN"/>
        </w:rPr>
        <w:t>》</w:t>
      </w:r>
      <w:r>
        <w:t>：</w:t>
      </w:r>
      <w:r>
        <w:rPr>
          <w:rFonts w:hint="eastAsia" w:eastAsia="宋体"/>
          <w:lang w:eastAsia="zh-CN"/>
        </w:rPr>
        <w:t>“</w:t>
      </w:r>
      <w:r>
        <w:t>今謂瞭解爲黨，音如董。</w:t>
      </w:r>
      <w:r>
        <w:rPr>
          <w:rFonts w:hint="eastAsia" w:eastAsia="宋体"/>
          <w:lang w:eastAsia="zh-CN"/>
        </w:rPr>
        <w:t>”</w:t>
      </w:r>
      <w:r>
        <w:t>其實從明代起即用</w:t>
      </w:r>
      <w:r>
        <w:rPr>
          <w:rFonts w:hint="eastAsia" w:eastAsia="宋体"/>
          <w:lang w:eastAsia="zh-CN"/>
        </w:rPr>
        <w:t>“</w:t>
      </w:r>
      <w:r>
        <w:t>懂</w:t>
      </w:r>
      <w:r>
        <w:rPr>
          <w:rFonts w:hint="eastAsia" w:eastAsia="宋体"/>
          <w:lang w:eastAsia="zh-CN"/>
        </w:rPr>
        <w:t>”</w:t>
      </w:r>
    </w:p>
    <w:p w14:paraId="56081CCA">
      <w:r>
        <w:t>黨、懂一聲之轉。</w:t>
      </w:r>
    </w:p>
    <w:p w14:paraId="27CC41C5">
      <w:r>
        <w:rPr>
          <w:rFonts w:hint="eastAsia" w:eastAsia="宋体"/>
          <w:lang w:eastAsia="zh-CN"/>
        </w:rPr>
        <w:t>【</w:t>
      </w:r>
      <w:r>
        <w:t>二</w:t>
      </w:r>
      <w:r>
        <w:rPr>
          <w:rFonts w:hint="eastAsia" w:eastAsia="宋体"/>
          <w:lang w:eastAsia="zh-CN"/>
        </w:rPr>
        <w:t>】《</w:t>
      </w:r>
      <w:r>
        <w:t>説文</w:t>
      </w:r>
      <w:r>
        <w:rPr>
          <w:rFonts w:hint="eastAsia" w:eastAsia="宋体"/>
          <w:lang w:eastAsia="zh-CN"/>
        </w:rPr>
        <w:t>》“</w:t>
      </w:r>
      <w:r>
        <w:t>好美也。</w:t>
      </w:r>
      <w:r>
        <w:rPr>
          <w:rFonts w:hint="eastAsia" w:eastAsia="宋体"/>
          <w:lang w:eastAsia="zh-CN"/>
        </w:rPr>
        <w:t>”</w:t>
      </w:r>
      <w:r>
        <w:t>此條訓</w:t>
      </w:r>
      <w:r>
        <w:rPr>
          <w:rFonts w:hint="eastAsia" w:eastAsia="宋体"/>
          <w:lang w:eastAsia="zh-CN"/>
        </w:rPr>
        <w:t>“</w:t>
      </w:r>
      <w:r>
        <w:t>好</w:t>
      </w:r>
      <w:r>
        <w:rPr>
          <w:rFonts w:hint="eastAsia" w:eastAsia="宋体"/>
          <w:lang w:eastAsia="zh-CN"/>
        </w:rPr>
        <w:t>”</w:t>
      </w:r>
      <w:r>
        <w:t>各詞多指女子面容姣好</w:t>
      </w:r>
    </w:p>
    <w:p w14:paraId="5505A023">
      <w:r>
        <w:rPr>
          <w:rFonts w:hint="eastAsia" w:eastAsia="宋体"/>
          <w:lang w:eastAsia="zh-CN"/>
        </w:rPr>
        <w:t>【</w:t>
      </w:r>
      <w:r>
        <w:t>三</w:t>
      </w:r>
      <w:r>
        <w:rPr>
          <w:rFonts w:hint="eastAsia" w:eastAsia="宋体"/>
          <w:lang w:eastAsia="zh-CN"/>
        </w:rPr>
        <w:t>】</w:t>
      </w:r>
      <w:r>
        <w:t>姝或作殁或作袾，並訓爲好。但</w:t>
      </w:r>
      <w:r>
        <w:rPr>
          <w:rFonts w:hint="eastAsia" w:eastAsia="宋体"/>
          <w:lang w:eastAsia="zh-CN"/>
        </w:rPr>
        <w:t>《</w:t>
      </w:r>
      <w:r>
        <w:t>詩</w:t>
      </w:r>
      <w:r>
        <w:rPr>
          <w:rFonts w:hint="eastAsia" w:eastAsia="宋体"/>
          <w:lang w:eastAsia="zh-CN"/>
        </w:rPr>
        <w:t>•</w:t>
      </w:r>
      <w:r>
        <w:t>邶風。静女</w:t>
      </w:r>
      <w:r>
        <w:rPr>
          <w:rFonts w:hint="eastAsia" w:eastAsia="宋体"/>
          <w:lang w:eastAsia="zh-CN"/>
        </w:rPr>
        <w:t>》</w:t>
      </w:r>
      <w:r>
        <w:t>中，首章之</w:t>
      </w:r>
      <w:r>
        <w:rPr>
          <w:rFonts w:hint="eastAsia" w:eastAsia="宋体"/>
          <w:lang w:eastAsia="zh-CN"/>
        </w:rPr>
        <w:t>“</w:t>
      </w:r>
      <w:r>
        <w:t>姝</w:t>
      </w:r>
      <w:r>
        <w:rPr>
          <w:rFonts w:hint="eastAsia" w:eastAsia="宋体"/>
          <w:lang w:eastAsia="zh-CN"/>
        </w:rPr>
        <w:t>”</w:t>
      </w:r>
      <w:r>
        <w:t>，與次章之</w:t>
      </w:r>
      <w:r>
        <w:rPr>
          <w:rFonts w:hint="eastAsia" w:eastAsia="宋体"/>
          <w:lang w:eastAsia="zh-CN"/>
        </w:rPr>
        <w:t>“</w:t>
      </w:r>
      <w:r>
        <w:t>孌</w:t>
      </w:r>
      <w:r>
        <w:rPr>
          <w:rFonts w:hint="eastAsia" w:eastAsia="宋体"/>
          <w:lang w:eastAsia="zh-CN"/>
        </w:rPr>
        <w:t>”</w:t>
      </w:r>
      <w:r>
        <w:t>相對</w:t>
      </w:r>
    </w:p>
    <w:p w14:paraId="4AF28148">
      <w:r>
        <w:t>孌，從女“聲。“，</w:t>
      </w:r>
      <w:r>
        <w:rPr>
          <w:rFonts w:hint="eastAsia" w:eastAsia="宋体"/>
          <w:lang w:eastAsia="zh-CN"/>
        </w:rPr>
        <w:t>《</w:t>
      </w:r>
      <w:r>
        <w:t>説文</w:t>
      </w:r>
      <w:r>
        <w:rPr>
          <w:rFonts w:hint="eastAsia" w:eastAsia="宋体"/>
          <w:lang w:eastAsia="zh-CN"/>
        </w:rPr>
        <w:t>》</w:t>
      </w:r>
      <w:r>
        <w:t>訓亂也。亂本作商，治也，治有順義。故嫡、孌同字，</w:t>
      </w:r>
      <w:r>
        <w:rPr>
          <w:rFonts w:hint="eastAsia" w:eastAsia="宋体"/>
          <w:lang w:eastAsia="zh-CN"/>
        </w:rPr>
        <w:t>《</w:t>
      </w:r>
      <w:r>
        <w:t>説文</w:t>
      </w:r>
      <w:r>
        <w:rPr>
          <w:rFonts w:hint="eastAsia" w:eastAsia="宋体"/>
          <w:lang w:eastAsia="zh-CN"/>
        </w:rPr>
        <w:t>》</w:t>
      </w:r>
      <w:r>
        <w:t>訓順。</w:t>
      </w:r>
      <w:r>
        <w:rPr>
          <w:rFonts w:hint="eastAsia" w:eastAsia="宋体"/>
          <w:lang w:eastAsia="zh-CN"/>
        </w:rPr>
        <w:t>《</w:t>
      </w:r>
      <w:r>
        <w:t>詩</w:t>
      </w:r>
      <w:r>
        <w:rPr>
          <w:rFonts w:hint="eastAsia" w:eastAsia="宋体"/>
          <w:lang w:eastAsia="zh-CN"/>
        </w:rPr>
        <w:t>》</w:t>
      </w:r>
      <w:r>
        <w:t>中之</w:t>
      </w:r>
    </w:p>
    <w:p w14:paraId="3DB3ED55">
      <w:r>
        <w:rPr>
          <w:rFonts w:hint="eastAsia" w:eastAsia="宋体"/>
          <w:lang w:eastAsia="zh-CN"/>
        </w:rPr>
        <w:t>“</w:t>
      </w:r>
      <w:r>
        <w:t>孌</w:t>
      </w:r>
      <w:r>
        <w:rPr>
          <w:rFonts w:hint="eastAsia" w:eastAsia="宋体"/>
          <w:lang w:eastAsia="zh-CN"/>
        </w:rPr>
        <w:t>”</w:t>
      </w:r>
      <w:r>
        <w:t>即指性情柔順，故用來描繪</w:t>
      </w:r>
      <w:r>
        <w:rPr>
          <w:rFonts w:hint="eastAsia" w:eastAsia="宋体"/>
          <w:lang w:eastAsia="zh-CN"/>
        </w:rPr>
        <w:t>“</w:t>
      </w:r>
      <w:r>
        <w:t>静女</w:t>
      </w:r>
      <w:r>
        <w:rPr>
          <w:rFonts w:hint="eastAsia" w:eastAsia="宋体"/>
          <w:lang w:eastAsia="zh-CN"/>
        </w:rPr>
        <w:t>”</w:t>
      </w:r>
      <w:r>
        <w:t>。姝、孌變詞避複而已，義並爲柔順。</w:t>
      </w:r>
      <w:r>
        <w:rPr>
          <w:rFonts w:hint="eastAsia" w:eastAsia="宋体"/>
          <w:lang w:eastAsia="zh-CN"/>
        </w:rPr>
        <w:t>《</w:t>
      </w:r>
      <w:r>
        <w:t>詩</w:t>
      </w:r>
      <w:r>
        <w:rPr>
          <w:rFonts w:hint="eastAsia" w:eastAsia="宋体"/>
          <w:lang w:eastAsia="zh-CN"/>
        </w:rPr>
        <w:t>》</w:t>
      </w:r>
      <w:r>
        <w:t>毛傳不碻，</w:t>
      </w:r>
      <w:r>
        <w:rPr>
          <w:rFonts w:hint="eastAsia" w:eastAsia="宋体"/>
          <w:lang w:eastAsia="zh-CN"/>
        </w:rPr>
        <w:t>《</w:t>
      </w:r>
      <w:r>
        <w:t>説文</w:t>
      </w:r>
      <w:r>
        <w:rPr>
          <w:rFonts w:hint="eastAsia" w:eastAsia="宋体"/>
          <w:lang w:eastAsia="zh-CN"/>
        </w:rPr>
        <w:t>》</w:t>
      </w:r>
      <w:r>
        <w:t>引</w:t>
      </w:r>
    </w:p>
    <w:p w14:paraId="0EAF2B8B">
      <w:r>
        <w:rPr>
          <w:rFonts w:hint="eastAsia" w:eastAsia="宋体"/>
          <w:lang w:eastAsia="zh-CN"/>
        </w:rPr>
        <w:t>《</w:t>
      </w:r>
      <w:r>
        <w:t>詩</w:t>
      </w:r>
      <w:r>
        <w:rPr>
          <w:rFonts w:hint="eastAsia" w:eastAsia="宋体"/>
          <w:lang w:eastAsia="zh-CN"/>
        </w:rPr>
        <w:t>》</w:t>
      </w:r>
      <w:r>
        <w:t>説本義，誤據毛傳。王氏亦未深辨</w:t>
      </w:r>
    </w:p>
    <w:p w14:paraId="72F815F1">
      <w:r>
        <w:rPr>
          <w:rFonts w:hint="eastAsia" w:eastAsia="宋体"/>
          <w:lang w:eastAsia="zh-CN"/>
        </w:rPr>
        <w:t>【</w:t>
      </w:r>
      <w:r>
        <w:t>四</w:t>
      </w:r>
      <w:r>
        <w:rPr>
          <w:rFonts w:hint="eastAsia" w:eastAsia="宋体"/>
          <w:lang w:eastAsia="zh-CN"/>
        </w:rPr>
        <w:t>】</w:t>
      </w:r>
      <w:r>
        <w:t>通語此指非地區性的通用語</w:t>
      </w:r>
    </w:p>
    <w:p w14:paraId="77F7C795">
      <w:r>
        <w:rPr>
          <w:rFonts w:hint="eastAsia" w:eastAsia="宋体"/>
          <w:lang w:eastAsia="zh-CN"/>
        </w:rPr>
        <w:t>【</w:t>
      </w:r>
      <w:r>
        <w:t>五</w:t>
      </w:r>
      <w:r>
        <w:rPr>
          <w:rFonts w:hint="eastAsia" w:eastAsia="宋体"/>
          <w:lang w:eastAsia="zh-CN"/>
        </w:rPr>
        <w:t>】</w:t>
      </w:r>
      <w:r>
        <w:t>方言詞釋義，求諸其聲則得，求諸其文則惑。台、胎並在之部，臣、宧、頤並同，故得通用。</w:t>
      </w:r>
      <w:r>
        <w:rPr>
          <w:rFonts w:hint="eastAsia" w:eastAsia="宋体"/>
          <w:lang w:eastAsia="zh-CN"/>
        </w:rPr>
        <w:t>《</w:t>
      </w:r>
      <w:r>
        <w:t>説</w:t>
      </w:r>
    </w:p>
    <w:p w14:paraId="3900B28B">
      <w:pPr>
        <w:rPr>
          <w:rFonts w:hint="eastAsia" w:eastAsia="宋体"/>
          <w:lang w:eastAsia="zh-CN"/>
        </w:rPr>
      </w:pPr>
      <w:r>
        <w:t>文</w:t>
      </w:r>
      <w:r>
        <w:rPr>
          <w:rFonts w:hint="eastAsia" w:eastAsia="宋体"/>
          <w:lang w:eastAsia="zh-CN"/>
        </w:rPr>
        <w:t>》</w:t>
      </w:r>
      <w:r>
        <w:t>：</w:t>
      </w:r>
      <w:r>
        <w:rPr>
          <w:rFonts w:hint="eastAsia" w:eastAsia="宋体"/>
          <w:lang w:eastAsia="zh-CN"/>
        </w:rPr>
        <w:t>“</w:t>
      </w:r>
      <w:r>
        <w:t>宧，養也。</w:t>
      </w:r>
      <w:r>
        <w:rPr>
          <w:rFonts w:hint="eastAsia" w:eastAsia="宋体"/>
          <w:lang w:eastAsia="zh-CN"/>
        </w:rPr>
        <w:t>”</w:t>
      </w:r>
    </w:p>
    <w:p w14:paraId="265A5EE5">
      <w:r>
        <w:t>陶從阜匋聲。朱駿聲</w:t>
      </w:r>
      <w:r>
        <w:rPr>
          <w:rFonts w:hint="eastAsia" w:eastAsia="宋体"/>
          <w:lang w:eastAsia="zh-CN"/>
        </w:rPr>
        <w:t>《</w:t>
      </w:r>
      <w:r>
        <w:t>説文通訓定聲</w:t>
      </w:r>
      <w:r>
        <w:rPr>
          <w:rFonts w:hint="eastAsia" w:eastAsia="宋体"/>
          <w:lang w:eastAsia="zh-CN"/>
        </w:rPr>
        <w:t>》“《</w:t>
      </w:r>
      <w:r>
        <w:t>方言一</w:t>
      </w:r>
      <w:r>
        <w:rPr>
          <w:rFonts w:hint="eastAsia" w:eastAsia="宋体"/>
          <w:lang w:eastAsia="zh-CN"/>
        </w:rPr>
        <w:t>》</w:t>
      </w:r>
      <w:r>
        <w:t>：</w:t>
      </w:r>
      <w:r>
        <w:rPr>
          <w:rFonts w:hint="eastAsia" w:eastAsia="宋体"/>
          <w:lang w:eastAsia="zh-CN"/>
        </w:rPr>
        <w:t>‘</w:t>
      </w:r>
      <w:r>
        <w:t>陶，養也。1皆匋義之引申。</w:t>
      </w:r>
      <w:r>
        <w:rPr>
          <w:rFonts w:hint="eastAsia" w:eastAsia="宋体"/>
          <w:lang w:eastAsia="zh-CN"/>
        </w:rPr>
        <w:t>”</w:t>
      </w:r>
      <w:r>
        <w:t>詳</w:t>
      </w:r>
      <w:r>
        <w:rPr>
          <w:rFonts w:hint="eastAsia" w:eastAsia="宋体"/>
          <w:lang w:eastAsia="zh-CN"/>
        </w:rPr>
        <w:t>《</w:t>
      </w:r>
      <w:r>
        <w:t>廣雅疏</w:t>
      </w:r>
    </w:p>
    <w:p w14:paraId="34691FD7">
      <w:r>
        <w:t>證一</w:t>
      </w:r>
      <w:r>
        <w:rPr>
          <w:rFonts w:hint="eastAsia" w:eastAsia="宋体"/>
          <w:lang w:eastAsia="zh-CN"/>
        </w:rPr>
        <w:t>》</w:t>
      </w:r>
      <w:r>
        <w:t>。</w:t>
      </w:r>
    </w:p>
    <w:p w14:paraId="77BE7EA0">
      <w:r>
        <w:t>鞠，或作毓、鬻、胄、育，古音相同毓、育、鬻並在覺部喻母。或相近，鞠在覺部，胄在幽部，幽覺對轉。亦得通</w:t>
      </w:r>
    </w:p>
    <w:p w14:paraId="463B4652">
      <w:r>
        <w:t>用。毓、育同字，並有養義。詳</w:t>
      </w:r>
      <w:r>
        <w:rPr>
          <w:rFonts w:hint="eastAsia" w:eastAsia="宋体"/>
          <w:lang w:eastAsia="zh-CN"/>
        </w:rPr>
        <w:t>《</w:t>
      </w:r>
      <w:r>
        <w:t>經義述聞。尚書上</w:t>
      </w:r>
      <w:r>
        <w:rPr>
          <w:rFonts w:hint="eastAsia" w:eastAsia="宋体"/>
          <w:lang w:eastAsia="zh-CN"/>
        </w:rPr>
        <w:t>》“</w:t>
      </w:r>
      <w:r>
        <w:t>教胄子</w:t>
      </w:r>
      <w:r>
        <w:rPr>
          <w:rFonts w:hint="eastAsia" w:eastAsia="宋体"/>
          <w:lang w:eastAsia="zh-CN"/>
        </w:rPr>
        <w:t>”</w:t>
      </w:r>
      <w:r>
        <w:t>條</w:t>
      </w:r>
    </w:p>
    <w:p w14:paraId="23C3498A">
      <w:r>
        <w:t>艾在月部養，在陽部。陽月通轉。故艾、養並可訓爲長養、長育、治理、稚幼</w:t>
      </w:r>
    </w:p>
    <w:p w14:paraId="48C74914">
      <w:r>
        <w:rPr>
          <w:rFonts w:hint="eastAsia" w:eastAsia="宋体"/>
          <w:lang w:eastAsia="zh-CN"/>
        </w:rPr>
        <w:t>【</w:t>
      </w:r>
      <w:r>
        <w:t>六</w:t>
      </w:r>
      <w:r>
        <w:rPr>
          <w:rFonts w:hint="eastAsia" w:eastAsia="宋体"/>
          <w:lang w:eastAsia="zh-CN"/>
        </w:rPr>
        <w:t>】</w:t>
      </w:r>
      <w:r>
        <w:t>通語此指鄰近的幾個地區的通用語</w:t>
      </w:r>
    </w:p>
    <w:p w14:paraId="38D700E9">
      <w:r>
        <w:rPr>
          <w:rFonts w:hint="eastAsia" w:eastAsia="宋体"/>
          <w:lang w:eastAsia="zh-CN"/>
        </w:rPr>
        <w:t>【</w:t>
      </w:r>
      <w:r>
        <w:t>七</w:t>
      </w:r>
      <w:r>
        <w:rPr>
          <w:rFonts w:hint="eastAsia" w:eastAsia="宋体"/>
          <w:lang w:eastAsia="zh-CN"/>
        </w:rPr>
        <w:t>】</w:t>
      </w:r>
      <w:r>
        <w:t>以上兩條當參讀：憐、㥄一聲之轉，訓爲愛憐、哀憐，二義實相因。憮、撫聲義同，旁轉爲煤</w:t>
      </w:r>
    </w:p>
    <w:p w14:paraId="016FC7C9">
      <w:r>
        <w:t>【第262页】</w:t>
      </w:r>
    </w:p>
    <w:p w14:paraId="6601C9BE">
      <w:r>
        <w:t>故</w:t>
      </w:r>
      <w:r>
        <w:rPr>
          <w:rFonts w:hint="eastAsia" w:eastAsia="宋体"/>
          <w:lang w:eastAsia="zh-CN"/>
        </w:rPr>
        <w:t>《</w:t>
      </w:r>
      <w:r>
        <w:t>廣雅疏證一</w:t>
      </w:r>
      <w:r>
        <w:rPr>
          <w:rFonts w:hint="eastAsia" w:eastAsia="宋体"/>
          <w:lang w:eastAsia="zh-CN"/>
        </w:rPr>
        <w:t>》</w:t>
      </w:r>
      <w:r>
        <w:t>云：</w:t>
      </w:r>
      <w:r>
        <w:rPr>
          <w:rFonts w:hint="eastAsia" w:eastAsia="宋体"/>
          <w:lang w:eastAsia="zh-CN"/>
        </w:rPr>
        <w:t>“</w:t>
      </w:r>
      <w:r>
        <w:t>牟亦煤也，語之轉耳。</w:t>
      </w:r>
      <w:r>
        <w:rPr>
          <w:rFonts w:hint="eastAsia" w:eastAsia="宋体"/>
          <w:lang w:eastAsia="zh-CN"/>
        </w:rPr>
        <w:t>”</w:t>
      </w:r>
      <w:r>
        <w:t>又云：</w:t>
      </w:r>
      <w:r>
        <w:rPr>
          <w:rFonts w:hint="eastAsia" w:eastAsia="宋体"/>
          <w:lang w:eastAsia="zh-CN"/>
        </w:rPr>
        <w:t>“</w:t>
      </w:r>
      <w:r>
        <w:t>㤿、爱一聲之轉。愛之轉爲㤿，猶薆之轉爲掩</w:t>
      </w:r>
    </w:p>
    <w:p w14:paraId="63377E9A">
      <w:r>
        <w:t>矣。</w:t>
      </w:r>
      <w:r>
        <w:rPr>
          <w:rFonts w:hint="eastAsia" w:eastAsia="宋体"/>
          <w:lang w:eastAsia="zh-CN"/>
        </w:rPr>
        <w:t>”</w:t>
      </w:r>
      <w:r>
        <w:t>詳王氏該篇。</w:t>
      </w:r>
    </w:p>
    <w:p w14:paraId="191F39F5">
      <w:pPr>
        <w:rPr>
          <w:rFonts w:hint="eastAsia" w:eastAsia="宋体"/>
          <w:lang w:eastAsia="zh-CN"/>
        </w:rPr>
      </w:pPr>
      <w:r>
        <w:rPr>
          <w:rFonts w:hint="eastAsia" w:eastAsia="宋体"/>
          <w:lang w:eastAsia="zh-CN"/>
        </w:rPr>
        <w:t>【</w:t>
      </w:r>
      <w:r>
        <w:t>八</w:t>
      </w:r>
      <w:r>
        <w:rPr>
          <w:rFonts w:hint="eastAsia" w:eastAsia="宋体"/>
          <w:lang w:eastAsia="zh-CN"/>
        </w:rPr>
        <w:t>】</w:t>
      </w:r>
      <w:r>
        <w:t>憮、寫古音並在魚部，故</w:t>
      </w:r>
      <w:r>
        <w:rPr>
          <w:rFonts w:hint="eastAsia" w:eastAsia="宋体"/>
          <w:lang w:eastAsia="zh-CN"/>
        </w:rPr>
        <w:t>“</w:t>
      </w:r>
      <w:r>
        <w:t>無寫</w:t>
      </w:r>
      <w:r>
        <w:rPr>
          <w:rFonts w:hint="eastAsia" w:eastAsia="宋体"/>
          <w:lang w:eastAsia="zh-CN"/>
        </w:rPr>
        <w:t>”</w:t>
      </w:r>
      <w:r>
        <w:t>合音爲</w:t>
      </w:r>
      <w:r>
        <w:rPr>
          <w:rFonts w:hint="eastAsia" w:eastAsia="宋体"/>
          <w:lang w:eastAsia="zh-CN"/>
        </w:rPr>
        <w:t>“</w:t>
      </w:r>
      <w:r>
        <w:t>憮</w:t>
      </w:r>
      <w:r>
        <w:rPr>
          <w:rFonts w:hint="eastAsia" w:eastAsia="宋体"/>
          <w:lang w:eastAsia="zh-CN"/>
        </w:rPr>
        <w:t>”</w:t>
      </w:r>
    </w:p>
    <w:p w14:paraId="5CF48B49">
      <w:r>
        <w:rPr>
          <w:rFonts w:hint="eastAsia" w:eastAsia="宋体"/>
          <w:lang w:eastAsia="zh-CN"/>
        </w:rPr>
        <w:t>【</w:t>
      </w:r>
      <w:r>
        <w:t>九</w:t>
      </w:r>
      <w:r>
        <w:rPr>
          <w:rFonts w:hint="eastAsia" w:eastAsia="宋体"/>
          <w:lang w:eastAsia="zh-CN"/>
        </w:rPr>
        <w:t>】</w:t>
      </w:r>
      <w:r>
        <w:t>以上四條當參讀：注釋語痛、傷、憂、思義並相因，思又有思考、思念、憂傷諸義，故諸多被注</w:t>
      </w:r>
    </w:p>
    <w:p w14:paraId="70C7A4D6">
      <w:r>
        <w:t>釋語可通訓。悴、桓、咺、宣、慎、怛、憖、䁮、濟、惄、溼並訓爲憂，詳</w:t>
      </w:r>
      <w:r>
        <w:rPr>
          <w:rFonts w:hint="eastAsia" w:eastAsia="宋体"/>
          <w:lang w:eastAsia="zh-CN"/>
        </w:rPr>
        <w:t>《</w:t>
      </w:r>
      <w:r>
        <w:t>廣雅疏證</w:t>
      </w:r>
      <w:r>
        <w:rPr>
          <w:rFonts w:hint="eastAsia" w:eastAsia="宋体"/>
          <w:lang w:eastAsia="zh-CN"/>
        </w:rPr>
        <w:t>》</w:t>
      </w:r>
      <w:r>
        <w:t>一上、二上、二下相關</w:t>
      </w:r>
    </w:p>
    <w:p w14:paraId="5D51C009">
      <w:r>
        <w:t>各條。</w:t>
      </w:r>
    </w:p>
    <w:p w14:paraId="2BBB0CB0">
      <w:r>
        <w:rPr>
          <w:rFonts w:hint="eastAsia" w:eastAsia="宋体"/>
          <w:lang w:eastAsia="zh-CN"/>
        </w:rPr>
        <w:t>【</w:t>
      </w:r>
      <w:r>
        <w:t>一〇</w:t>
      </w:r>
      <w:r>
        <w:rPr>
          <w:rFonts w:hint="eastAsia" w:eastAsia="宋体"/>
          <w:lang w:eastAsia="zh-CN"/>
        </w:rPr>
        <w:t>】</w:t>
      </w:r>
      <w:r>
        <w:t>丁氏，即丁杰，原名錦鴻，字升衢、小山，號小疋，一作小雅，乾隆四十六年進士，歸安今浙江</w:t>
      </w:r>
    </w:p>
    <w:p w14:paraId="26F280AC">
      <w:r>
        <w:t>湖州。人。盧氏，即盧文弨。王念孙撰</w:t>
      </w:r>
      <w:r>
        <w:rPr>
          <w:rFonts w:hint="eastAsia" w:eastAsia="宋体"/>
          <w:lang w:eastAsia="zh-CN"/>
        </w:rPr>
        <w:t>《</w:t>
      </w:r>
      <w:r>
        <w:t>方言疏證</w:t>
      </w:r>
      <w:r>
        <w:rPr>
          <w:rFonts w:hint="eastAsia" w:eastAsia="宋体"/>
          <w:lang w:eastAsia="zh-CN"/>
        </w:rPr>
        <w:t>》</w:t>
      </w:r>
      <w:r>
        <w:t>，丁小雅迻録其</w:t>
      </w:r>
      <w:r>
        <w:rPr>
          <w:rFonts w:hint="eastAsia" w:eastAsia="宋体"/>
          <w:lang w:eastAsia="zh-CN"/>
        </w:rPr>
        <w:t>《</w:t>
      </w:r>
      <w:r>
        <w:t>方言</w:t>
      </w:r>
      <w:r>
        <w:rPr>
          <w:rFonts w:hint="eastAsia" w:eastAsia="宋体"/>
          <w:lang w:eastAsia="zh-CN"/>
        </w:rPr>
        <w:t>》</w:t>
      </w:r>
      <w:r>
        <w:t>校本，見王念孫</w:t>
      </w:r>
      <w:r>
        <w:rPr>
          <w:rFonts w:hint="eastAsia" w:eastAsia="宋体"/>
          <w:lang w:eastAsia="zh-CN"/>
        </w:rPr>
        <w:t>《</w:t>
      </w:r>
      <w:r>
        <w:t>與劉端臨書</w:t>
      </w:r>
      <w:r>
        <w:rPr>
          <w:rFonts w:hint="eastAsia" w:eastAsia="宋体"/>
          <w:lang w:eastAsia="zh-CN"/>
        </w:rPr>
        <w:t>》</w:t>
      </w:r>
      <w:r>
        <w:t>。終</w:t>
      </w:r>
    </w:p>
    <w:p w14:paraId="15193183">
      <w:r>
        <w:t>成</w:t>
      </w:r>
      <w:r>
        <w:rPr>
          <w:rFonts w:hint="eastAsia" w:eastAsia="宋体"/>
          <w:lang w:eastAsia="zh-CN"/>
        </w:rPr>
        <w:t>《</w:t>
      </w:r>
      <w:r>
        <w:t>方言校正</w:t>
      </w:r>
      <w:r>
        <w:rPr>
          <w:rFonts w:hint="eastAsia" w:eastAsia="宋体"/>
          <w:lang w:eastAsia="zh-CN"/>
        </w:rPr>
        <w:t>》</w:t>
      </w:r>
      <w:r>
        <w:t>。盧氏</w:t>
      </w:r>
      <w:r>
        <w:rPr>
          <w:rFonts w:hint="eastAsia" w:eastAsia="宋体"/>
          <w:lang w:eastAsia="zh-CN"/>
        </w:rPr>
        <w:t>《</w:t>
      </w:r>
      <w:r>
        <w:t>抱經堂文集</w:t>
      </w:r>
      <w:r>
        <w:rPr>
          <w:rFonts w:hint="eastAsia" w:eastAsia="宋体"/>
          <w:lang w:eastAsia="zh-CN"/>
        </w:rPr>
        <w:t>》</w:t>
      </w:r>
      <w:r>
        <w:t>有</w:t>
      </w:r>
      <w:r>
        <w:rPr>
          <w:rFonts w:hint="eastAsia" w:eastAsia="宋体"/>
          <w:lang w:eastAsia="zh-CN"/>
        </w:rPr>
        <w:t>《</w:t>
      </w:r>
      <w:r>
        <w:t>重校</w:t>
      </w:r>
      <w:r>
        <w:rPr>
          <w:rFonts w:hint="eastAsia" w:eastAsia="宋体"/>
          <w:lang w:eastAsia="zh-CN"/>
        </w:rPr>
        <w:t>（</w:t>
      </w:r>
      <w:r>
        <w:t>方言</w:t>
      </w:r>
      <w:r>
        <w:rPr>
          <w:rFonts w:hint="eastAsia" w:eastAsia="宋体"/>
          <w:lang w:eastAsia="zh-CN"/>
        </w:rPr>
        <w:t>）</w:t>
      </w:r>
      <w:r>
        <w:t>序</w:t>
      </w:r>
      <w:r>
        <w:rPr>
          <w:rFonts w:hint="eastAsia" w:eastAsia="宋体"/>
          <w:lang w:eastAsia="zh-CN"/>
        </w:rPr>
        <w:t>》</w:t>
      </w:r>
      <w:r>
        <w:t>、</w:t>
      </w:r>
      <w:r>
        <w:rPr>
          <w:rFonts w:hint="eastAsia" w:eastAsia="宋体"/>
          <w:lang w:eastAsia="zh-CN"/>
        </w:rPr>
        <w:t>《</w:t>
      </w:r>
      <w:r>
        <w:t>與丁小雅進士論校正</w:t>
      </w:r>
      <w:r>
        <w:rPr>
          <w:rFonts w:hint="eastAsia" w:eastAsia="宋体"/>
          <w:lang w:eastAsia="zh-CN"/>
        </w:rPr>
        <w:t>（</w:t>
      </w:r>
      <w:r>
        <w:t>方言﹀書</w:t>
      </w:r>
      <w:r>
        <w:rPr>
          <w:rFonts w:hint="eastAsia" w:eastAsia="宋体"/>
          <w:lang w:eastAsia="zh-CN"/>
        </w:rPr>
        <w:t>》</w:t>
      </w:r>
      <w:r>
        <w:t>。引語殆出</w:t>
      </w:r>
    </w:p>
    <w:p w14:paraId="3AE9CE0A">
      <w:r>
        <w:t>丁氏、盧氏校本。</w:t>
      </w:r>
    </w:p>
    <w:p w14:paraId="2F4EB0CB">
      <w:r>
        <w:rPr>
          <w:rFonts w:hint="eastAsia" w:eastAsia="宋体"/>
          <w:lang w:eastAsia="zh-CN"/>
        </w:rPr>
        <w:t>【</w:t>
      </w:r>
      <w:r>
        <w:t>一一</w:t>
      </w:r>
      <w:r>
        <w:rPr>
          <w:rFonts w:hint="eastAsia" w:eastAsia="宋体"/>
          <w:lang w:eastAsia="zh-CN"/>
        </w:rPr>
        <w:t>】</w:t>
      </w:r>
      <w:r>
        <w:t>參見</w:t>
      </w:r>
      <w:r>
        <w:rPr>
          <w:rFonts w:hint="eastAsia" w:eastAsia="宋体"/>
          <w:lang w:eastAsia="zh-CN"/>
        </w:rPr>
        <w:t>《</w:t>
      </w:r>
      <w:r>
        <w:t>廣雅疏證</w:t>
      </w:r>
      <w:r>
        <w:rPr>
          <w:rFonts w:hint="eastAsia" w:eastAsia="宋体"/>
          <w:lang w:eastAsia="zh-CN"/>
        </w:rPr>
        <w:t>》</w:t>
      </w:r>
      <w:r>
        <w:t>一上、二下，</w:t>
      </w:r>
      <w:r>
        <w:rPr>
          <w:rFonts w:hint="eastAsia" w:eastAsia="宋体"/>
          <w:lang w:eastAsia="zh-CN"/>
        </w:rPr>
        <w:t>《</w:t>
      </w:r>
      <w:r>
        <w:t>經義述聞</w:t>
      </w:r>
      <w:r>
        <w:rPr>
          <w:rFonts w:hint="eastAsia" w:eastAsia="宋体"/>
          <w:lang w:eastAsia="zh-CN"/>
        </w:rPr>
        <w:t>•</w:t>
      </w:r>
      <w:r>
        <w:t>爾雅上</w:t>
      </w:r>
      <w:r>
        <w:rPr>
          <w:rFonts w:hint="eastAsia" w:eastAsia="宋体"/>
          <w:lang w:eastAsia="zh-CN"/>
        </w:rPr>
        <w:t>》</w:t>
      </w:r>
      <w:r>
        <w:t>。徦、络一聲之轉，音近義同。徦，或作</w:t>
      </w:r>
    </w:p>
    <w:p w14:paraId="60BAB3C8">
      <w:r>
        <w:t>假，同音通用，各、络、逢、格同此。其餘各詞亦依聲取義，不可以形求之</w:t>
      </w:r>
    </w:p>
    <w:p w14:paraId="456F0158">
      <w:r>
        <w:rPr>
          <w:rFonts w:hint="eastAsia" w:eastAsia="宋体"/>
          <w:lang w:eastAsia="zh-CN"/>
        </w:rPr>
        <w:t>【</w:t>
      </w:r>
      <w:r>
        <w:t>一二</w:t>
      </w:r>
      <w:r>
        <w:rPr>
          <w:rFonts w:hint="eastAsia" w:eastAsia="宋体"/>
          <w:lang w:eastAsia="zh-CN"/>
        </w:rPr>
        <w:t>】</w:t>
      </w:r>
      <w:r>
        <w:t>郭璞注之某古某字，指古今用字習慣不同，非造字相承之古今字，詳段玉裁</w:t>
      </w:r>
      <w:r>
        <w:rPr>
          <w:rFonts w:hint="eastAsia" w:eastAsia="宋体"/>
          <w:lang w:eastAsia="zh-CN"/>
        </w:rPr>
        <w:t>《</w:t>
      </w:r>
      <w:r>
        <w:t>説文解字注</w:t>
      </w:r>
    </w:p>
    <w:p w14:paraId="74586AE2">
      <w:r>
        <w:rPr>
          <w:rFonts w:hint="eastAsia" w:eastAsia="宋体"/>
          <w:lang w:eastAsia="zh-CN"/>
        </w:rPr>
        <w:t>“</w:t>
      </w:r>
      <w:r>
        <w:t>余</w:t>
      </w:r>
      <w:r>
        <w:rPr>
          <w:rFonts w:hint="eastAsia" w:eastAsia="宋体"/>
          <w:lang w:eastAsia="zh-CN"/>
        </w:rPr>
        <w:t>”</w:t>
      </w:r>
      <w:r>
        <w:t>字下。各、格同音假借，艐、届更是異字異義</w:t>
      </w:r>
    </w:p>
    <w:p w14:paraId="2F46EAF7">
      <w:r>
        <w:rPr>
          <w:rFonts w:hint="eastAsia" w:eastAsia="宋体"/>
          <w:lang w:eastAsia="zh-CN"/>
        </w:rPr>
        <w:t>【</w:t>
      </w:r>
      <w:r>
        <w:t>一三</w:t>
      </w:r>
      <w:r>
        <w:rPr>
          <w:rFonts w:hint="eastAsia" w:eastAsia="宋体"/>
          <w:lang w:eastAsia="zh-CN"/>
        </w:rPr>
        <w:t>】</w:t>
      </w:r>
      <w:r>
        <w:t>凡語：指没有地域界限的通用語</w:t>
      </w:r>
    </w:p>
    <w:p w14:paraId="078CC0AB">
      <w:r>
        <w:rPr>
          <w:rFonts w:hint="eastAsia" w:eastAsia="宋体"/>
          <w:lang w:eastAsia="zh-CN"/>
        </w:rPr>
        <w:t>【</w:t>
      </w:r>
      <w:r>
        <w:t>一四</w:t>
      </w:r>
      <w:r>
        <w:rPr>
          <w:rFonts w:hint="eastAsia" w:eastAsia="宋体"/>
          <w:lang w:eastAsia="zh-CN"/>
        </w:rPr>
        <w:t>】</w:t>
      </w:r>
      <w:r>
        <w:t>參見</w:t>
      </w:r>
      <w:r>
        <w:rPr>
          <w:rFonts w:hint="eastAsia" w:eastAsia="宋体"/>
          <w:lang w:eastAsia="zh-CN"/>
        </w:rPr>
        <w:t>《</w:t>
      </w:r>
      <w:r>
        <w:t>廣雅疏證</w:t>
      </w:r>
      <w:r>
        <w:rPr>
          <w:rFonts w:hint="eastAsia" w:eastAsia="宋体"/>
          <w:lang w:eastAsia="zh-CN"/>
        </w:rPr>
        <w:t>》</w:t>
      </w:r>
      <w:r>
        <w:t>二下、六上</w:t>
      </w:r>
    </w:p>
    <w:p w14:paraId="4386E1AE">
      <w:r>
        <w:rPr>
          <w:rFonts w:hint="eastAsia" w:eastAsia="宋体"/>
          <w:lang w:eastAsia="zh-CN"/>
        </w:rPr>
        <w:t>【</w:t>
      </w:r>
      <w:r>
        <w:t>一五</w:t>
      </w:r>
      <w:r>
        <w:rPr>
          <w:rFonts w:hint="eastAsia" w:eastAsia="宋体"/>
          <w:lang w:eastAsia="zh-CN"/>
        </w:rPr>
        <w:t>】</w:t>
      </w:r>
      <w:r>
        <w:t>參見</w:t>
      </w:r>
      <w:r>
        <w:rPr>
          <w:rFonts w:hint="eastAsia" w:eastAsia="宋体"/>
          <w:lang w:eastAsia="zh-CN"/>
        </w:rPr>
        <w:t>《</w:t>
      </w:r>
      <w:r>
        <w:t>廣雅疏證</w:t>
      </w:r>
      <w:r>
        <w:rPr>
          <w:rFonts w:hint="eastAsia" w:eastAsia="宋体"/>
          <w:lang w:eastAsia="zh-CN"/>
        </w:rPr>
        <w:t>》</w:t>
      </w:r>
      <w:r>
        <w:t>一下、二上、三下</w:t>
      </w:r>
    </w:p>
    <w:p w14:paraId="505E0E4C">
      <w:r>
        <w:rPr>
          <w:rFonts w:hint="eastAsia" w:eastAsia="宋体"/>
          <w:lang w:eastAsia="zh-CN"/>
        </w:rPr>
        <w:t>【</w:t>
      </w:r>
      <w:r>
        <w:t>一六</w:t>
      </w:r>
      <w:r>
        <w:rPr>
          <w:rFonts w:hint="eastAsia" w:eastAsia="宋体"/>
          <w:lang w:eastAsia="zh-CN"/>
        </w:rPr>
        <w:t>】</w:t>
      </w:r>
      <w:r>
        <w:t>長有長短之長、長大之長、長久之長諸義。此仿</w:t>
      </w:r>
      <w:r>
        <w:rPr>
          <w:rFonts w:hint="eastAsia" w:eastAsia="宋体"/>
          <w:lang w:eastAsia="zh-CN"/>
        </w:rPr>
        <w:t>《</w:t>
      </w:r>
      <w:r>
        <w:t>爾雅</w:t>
      </w:r>
      <w:r>
        <w:rPr>
          <w:rFonts w:hint="eastAsia" w:eastAsia="宋体"/>
          <w:lang w:eastAsia="zh-CN"/>
        </w:rPr>
        <w:t>》</w:t>
      </w:r>
      <w:r>
        <w:t>異義同條之例。詳見</w:t>
      </w:r>
      <w:r>
        <w:rPr>
          <w:rFonts w:hint="eastAsia" w:eastAsia="宋体"/>
          <w:lang w:eastAsia="zh-CN"/>
        </w:rPr>
        <w:t>《</w:t>
      </w:r>
      <w:r>
        <w:t>經義述聞</w:t>
      </w:r>
    </w:p>
    <w:p w14:paraId="7229E5D5">
      <w:r>
        <w:t>【第263页】</w:t>
      </w:r>
    </w:p>
    <w:p w14:paraId="5092D58F">
      <w:r>
        <w:t>爾雅</w:t>
      </w:r>
      <w:r>
        <w:rPr>
          <w:rFonts w:hint="eastAsia" w:eastAsia="宋体"/>
          <w:lang w:eastAsia="zh-CN"/>
        </w:rPr>
        <w:t>》</w:t>
      </w:r>
      <w:r>
        <w:t>。</w:t>
      </w:r>
    </w:p>
    <w:p w14:paraId="271373C5">
      <w:r>
        <w:rPr>
          <w:rFonts w:hint="eastAsia" w:eastAsia="宋体"/>
          <w:lang w:eastAsia="zh-CN"/>
        </w:rPr>
        <w:t>【</w:t>
      </w:r>
      <w:r>
        <w:t>一七</w:t>
      </w:r>
      <w:r>
        <w:rPr>
          <w:rFonts w:hint="eastAsia" w:eastAsia="宋体"/>
          <w:lang w:eastAsia="zh-CN"/>
        </w:rPr>
        <w:t>】</w:t>
      </w:r>
      <w:r>
        <w:t>信有誠、實諸義，與上條同例。參見</w:t>
      </w:r>
      <w:r>
        <w:rPr>
          <w:rFonts w:hint="eastAsia" w:eastAsia="宋体"/>
          <w:lang w:eastAsia="zh-CN"/>
        </w:rPr>
        <w:t>《</w:t>
      </w:r>
      <w:r>
        <w:t>廣雅疏證</w:t>
      </w:r>
      <w:r>
        <w:rPr>
          <w:rFonts w:hint="eastAsia" w:eastAsia="宋体"/>
          <w:lang w:eastAsia="zh-CN"/>
        </w:rPr>
        <w:t>》</w:t>
      </w:r>
      <w:r>
        <w:t>一上、一下</w:t>
      </w:r>
    </w:p>
    <w:p w14:paraId="04B52542">
      <w:r>
        <w:rPr>
          <w:rFonts w:hint="eastAsia" w:eastAsia="宋体"/>
          <w:lang w:eastAsia="zh-CN"/>
        </w:rPr>
        <w:t>《</w:t>
      </w:r>
      <w:r>
        <w:t>方言疏證</w:t>
      </w:r>
      <w:r>
        <w:rPr>
          <w:rFonts w:hint="eastAsia" w:eastAsia="宋体"/>
          <w:lang w:eastAsia="zh-CN"/>
        </w:rPr>
        <w:t>》</w:t>
      </w:r>
      <w:r>
        <w:t>批注語手稿</w:t>
      </w:r>
    </w:p>
    <w:p w14:paraId="23C5B375">
      <w:r>
        <w:t>卷一</w:t>
      </w:r>
      <w:r>
        <w:rPr>
          <w:rFonts w:hint="eastAsia" w:eastAsia="宋体"/>
          <w:lang w:eastAsia="zh-CN"/>
        </w:rPr>
        <w:t>“</w:t>
      </w:r>
      <w:r>
        <w:t>黨、曉、哲，知也</w:t>
      </w:r>
      <w:r>
        <w:rPr>
          <w:rFonts w:hint="eastAsia" w:eastAsia="宋体"/>
          <w:lang w:eastAsia="zh-CN"/>
        </w:rPr>
        <w:t>”</w:t>
      </w:r>
      <w:r>
        <w:t>條</w:t>
      </w:r>
    </w:p>
    <w:p w14:paraId="585A8FEB">
      <w:r>
        <w:t>齊宋之間謂智爲哲。</w:t>
      </w:r>
      <w:r>
        <w:rPr>
          <w:rFonts w:hint="eastAsia" w:eastAsia="宋体"/>
          <w:lang w:eastAsia="zh-CN"/>
        </w:rPr>
        <w:t>《</w:t>
      </w:r>
      <w:r>
        <w:t>一切經音義</w:t>
      </w:r>
      <w:r>
        <w:rPr>
          <w:rFonts w:hint="eastAsia" w:eastAsia="宋体"/>
          <w:lang w:eastAsia="zh-CN"/>
        </w:rPr>
        <w:t>》</w:t>
      </w:r>
      <w:r>
        <w:t>五、十、十六、廿、廿一、廿二Qlu。</w:t>
      </w:r>
    </w:p>
    <w:p w14:paraId="48192D16">
      <w:r>
        <w:t>念孫謹按：</w:t>
      </w:r>
      <w:r>
        <w:rPr>
          <w:rFonts w:hint="eastAsia" w:eastAsia="宋体"/>
          <w:lang w:eastAsia="zh-CN"/>
        </w:rPr>
        <w:t>《</w:t>
      </w:r>
      <w:r>
        <w:t>漢書。楊雄傳</w:t>
      </w:r>
      <w:r>
        <w:rPr>
          <w:rFonts w:hint="eastAsia" w:eastAsia="宋体"/>
          <w:lang w:eastAsia="zh-CN"/>
        </w:rPr>
        <w:t>》</w:t>
      </w:r>
      <w:r>
        <w:t>：</w:t>
      </w:r>
      <w:r>
        <w:rPr>
          <w:rFonts w:hint="eastAsia" w:eastAsia="宋体"/>
          <w:lang w:eastAsia="zh-CN"/>
        </w:rPr>
        <w:t>“</w:t>
      </w:r>
      <w:r>
        <w:t>中和之發在於哲民情。</w:t>
      </w:r>
      <w:r>
        <w:rPr>
          <w:rFonts w:hint="eastAsia" w:eastAsia="宋体"/>
          <w:lang w:eastAsia="zh-CN"/>
        </w:rPr>
        <w:t>”</w:t>
      </w:r>
      <w:r>
        <w:t>師古曰：</w:t>
      </w:r>
      <w:r>
        <w:rPr>
          <w:rFonts w:hint="eastAsia" w:eastAsia="宋体"/>
          <w:lang w:eastAsia="zh-CN"/>
        </w:rPr>
        <w:t>“</w:t>
      </w:r>
      <w:r>
        <w:t>哲，知也。知字亦</w:t>
      </w:r>
    </w:p>
    <w:p w14:paraId="6F10AD97">
      <w:pPr>
        <w:rPr>
          <w:rFonts w:hint="eastAsia" w:eastAsia="宋体"/>
          <w:lang w:eastAsia="zh-CN"/>
        </w:rPr>
      </w:pPr>
      <w:r>
        <w:t>如字讀。</w:t>
      </w:r>
      <w:r>
        <w:rPr>
          <w:rFonts w:hint="eastAsia" w:eastAsia="宋体"/>
          <w:lang w:eastAsia="zh-CN"/>
        </w:rPr>
        <w:t>”</w:t>
      </w:r>
    </w:p>
    <w:p w14:paraId="40168B3F">
      <w:r>
        <w:t>卷一</w:t>
      </w:r>
      <w:r>
        <w:rPr>
          <w:rFonts w:hint="eastAsia" w:eastAsia="宋体"/>
          <w:lang w:eastAsia="zh-CN"/>
        </w:rPr>
        <w:t>“</w:t>
      </w:r>
      <w:r>
        <w:t>娥、㜲，好也</w:t>
      </w:r>
      <w:r>
        <w:rPr>
          <w:rFonts w:hint="eastAsia" w:eastAsia="宋体"/>
          <w:lang w:eastAsia="zh-CN"/>
        </w:rPr>
        <w:t>”</w:t>
      </w:r>
      <w:r>
        <w:t>條</w:t>
      </w:r>
    </w:p>
    <w:p w14:paraId="488CCF5D">
      <w:r>
        <w:t>燕代之間謂好爲姝</w:t>
      </w:r>
    </w:p>
    <w:p w14:paraId="2F03016B">
      <w:r>
        <w:t>。</w:t>
      </w:r>
      <w:r>
        <w:rPr>
          <w:rFonts w:hint="eastAsia" w:eastAsia="宋体"/>
          <w:lang w:eastAsia="zh-CN"/>
        </w:rPr>
        <w:t>《</w:t>
      </w:r>
      <w:r>
        <w:t>一切經音義</w:t>
      </w:r>
      <w:r>
        <w:rPr>
          <w:rFonts w:hint="eastAsia" w:eastAsia="宋体"/>
          <w:lang w:eastAsia="zh-CN"/>
        </w:rPr>
        <w:t>》</w:t>
      </w:r>
      <w:r>
        <w:t>二</w:t>
      </w:r>
    </w:p>
    <w:p w14:paraId="69AA377F">
      <w:r>
        <w:t>趙魏燕代之間謂好爲姝。六、廿二。</w:t>
      </w:r>
    </w:p>
    <w:p w14:paraId="40A84154">
      <w:pPr>
        <w:rPr>
          <w:rFonts w:hint="eastAsia" w:eastAsia="宋体"/>
          <w:lang w:eastAsia="zh-CN"/>
        </w:rPr>
      </w:pPr>
      <w:r>
        <w:rPr>
          <w:rFonts w:hint="eastAsia" w:eastAsia="宋体"/>
          <w:lang w:eastAsia="zh-CN"/>
        </w:rPr>
        <w:t>“</w:t>
      </w:r>
      <w:r>
        <w:t>妍</w:t>
      </w:r>
      <w:r>
        <w:rPr>
          <w:rFonts w:hint="eastAsia" w:eastAsia="宋体"/>
          <w:lang w:eastAsia="zh-CN"/>
        </w:rPr>
        <w:t>”</w:t>
      </w:r>
      <w:r>
        <w:t>，</w:t>
      </w:r>
      <w:r>
        <w:rPr>
          <w:rFonts w:hint="eastAsia" w:eastAsia="宋体"/>
          <w:lang w:eastAsia="zh-CN"/>
        </w:rPr>
        <w:t>《</w:t>
      </w:r>
      <w:r>
        <w:t>集韻</w:t>
      </w:r>
      <w:r>
        <w:rPr>
          <w:rFonts w:hint="eastAsia" w:eastAsia="宋体"/>
          <w:lang w:eastAsia="zh-CN"/>
        </w:rPr>
        <w:t>》</w:t>
      </w:r>
      <w:r>
        <w:t>引</w:t>
      </w:r>
      <w:r>
        <w:rPr>
          <w:rFonts w:hint="eastAsia" w:eastAsia="宋体"/>
          <w:lang w:eastAsia="zh-CN"/>
        </w:rPr>
        <w:t>《</w:t>
      </w:r>
      <w:r>
        <w:t>方言</w:t>
      </w:r>
      <w:r>
        <w:rPr>
          <w:rFonts w:hint="eastAsia" w:eastAsia="宋体"/>
          <w:lang w:eastAsia="zh-CN"/>
        </w:rPr>
        <w:t>》</w:t>
      </w:r>
      <w:r>
        <w:t>作</w:t>
      </w:r>
      <w:r>
        <w:rPr>
          <w:rFonts w:hint="eastAsia" w:eastAsia="宋体"/>
          <w:lang w:eastAsia="zh-CN"/>
        </w:rPr>
        <w:t>“</w:t>
      </w:r>
      <w:r>
        <w:t>忓</w:t>
      </w:r>
      <w:r>
        <w:rPr>
          <w:rFonts w:hint="eastAsia" w:eastAsia="宋体"/>
          <w:lang w:eastAsia="zh-CN"/>
        </w:rPr>
        <w:t>”</w:t>
      </w:r>
    </w:p>
    <w:p w14:paraId="7DE79EFC">
      <w:r>
        <w:rPr>
          <w:rFonts w:hint="eastAsia" w:eastAsia="宋体"/>
          <w:lang w:eastAsia="zh-CN"/>
        </w:rPr>
        <w:t>《</w:t>
      </w:r>
      <w:r>
        <w:t>御覽</w:t>
      </w:r>
      <w:r>
        <w:rPr>
          <w:rFonts w:hint="eastAsia" w:eastAsia="宋体"/>
          <w:lang w:eastAsia="zh-CN"/>
        </w:rPr>
        <w:t>》</w:t>
      </w:r>
      <w:r>
        <w:t>同。雍丘也；</w:t>
      </w:r>
      <w:r>
        <w:rPr>
          <w:rFonts w:hint="eastAsia" w:eastAsia="宋体"/>
          <w:lang w:eastAsia="zh-CN"/>
        </w:rPr>
        <w:t>《</w:t>
      </w:r>
      <w:r>
        <w:t>御覽</w:t>
      </w:r>
      <w:r>
        <w:rPr>
          <w:rFonts w:hint="eastAsia" w:eastAsia="宋体"/>
          <w:lang w:eastAsia="zh-CN"/>
        </w:rPr>
        <w:t>》</w:t>
      </w:r>
      <w:r>
        <w:t>作雍縣</w:t>
      </w:r>
    </w:p>
    <w:p w14:paraId="4C1ACFB2">
      <w:r>
        <w:t>【第264页】</w:t>
      </w:r>
    </w:p>
    <w:p w14:paraId="3E7D80B8">
      <w:r>
        <w:t>卷一</w:t>
      </w:r>
      <w:r>
        <w:rPr>
          <w:rFonts w:hint="eastAsia" w:eastAsia="宋体"/>
          <w:lang w:eastAsia="zh-CN"/>
        </w:rPr>
        <w:t>“</w:t>
      </w:r>
      <w:r>
        <w:t>烈、枿，餘也</w:t>
      </w:r>
      <w:r>
        <w:rPr>
          <w:rFonts w:hint="eastAsia" w:eastAsia="宋体"/>
          <w:lang w:eastAsia="zh-CN"/>
        </w:rPr>
        <w:t>”</w:t>
      </w:r>
      <w:r>
        <w:t>條</w:t>
      </w:r>
    </w:p>
    <w:p w14:paraId="36075409">
      <w:r>
        <w:rPr>
          <w:rFonts w:hint="eastAsia" w:eastAsia="宋体"/>
          <w:lang w:eastAsia="zh-CN"/>
        </w:rPr>
        <w:t>《</w:t>
      </w:r>
      <w:r>
        <w:t>注</w:t>
      </w:r>
      <w:r>
        <w:rPr>
          <w:rFonts w:hint="eastAsia" w:eastAsia="宋体"/>
          <w:lang w:eastAsia="zh-CN"/>
        </w:rPr>
        <w:t>》【</w:t>
      </w:r>
      <w:r>
        <w:t>四</w:t>
      </w:r>
      <w:r>
        <w:rPr>
          <w:rFonts w:hint="eastAsia" w:eastAsia="宋体"/>
          <w:lang w:eastAsia="zh-CN"/>
        </w:rPr>
        <w:t>“</w:t>
      </w:r>
      <w:r>
        <w:t>烈</w:t>
      </w:r>
      <w:r>
        <w:rPr>
          <w:rFonts w:hint="eastAsia" w:eastAsia="宋体"/>
          <w:lang w:eastAsia="zh-CN"/>
        </w:rPr>
        <w:t>”</w:t>
      </w:r>
      <w:r>
        <w:t>字當爲㱚，㱚與殘通。</w:t>
      </w:r>
      <w:r>
        <w:rPr>
          <w:rFonts w:hint="eastAsia" w:eastAsia="宋体"/>
          <w:lang w:eastAsia="zh-CN"/>
        </w:rPr>
        <w:t>《</w:t>
      </w:r>
      <w:r>
        <w:t>説文</w:t>
      </w:r>
      <w:r>
        <w:rPr>
          <w:rFonts w:hint="eastAsia" w:eastAsia="宋体"/>
          <w:lang w:eastAsia="zh-CN"/>
        </w:rPr>
        <w:t>》</w:t>
      </w:r>
      <w:r>
        <w:t>：</w:t>
      </w:r>
      <w:r>
        <w:rPr>
          <w:rFonts w:hint="eastAsia" w:eastAsia="宋体"/>
          <w:lang w:eastAsia="zh-CN"/>
        </w:rPr>
        <w:t>“</w:t>
      </w:r>
      <w:r>
        <w:t>㱚，禽獸所食餘也。從歺、從肉。</w:t>
      </w:r>
      <w:r>
        <w:rPr>
          <w:rFonts w:hint="eastAsia" w:eastAsia="宋体"/>
          <w:lang w:eastAsia="zh-CN"/>
        </w:rPr>
        <w:t>”</w:t>
      </w:r>
      <w:r>
        <w:t>又</w:t>
      </w:r>
    </w:p>
    <w:p w14:paraId="41D22E71">
      <w:pPr>
        <w:rPr>
          <w:rFonts w:hint="eastAsia" w:eastAsia="宋体"/>
          <w:lang w:eastAsia="zh-CN"/>
        </w:rPr>
      </w:pPr>
      <w:r>
        <w:rPr>
          <w:rFonts w:hint="eastAsia" w:eastAsia="宋体"/>
          <w:lang w:eastAsia="zh-CN"/>
        </w:rPr>
        <w:t>“</w:t>
      </w:r>
      <w:r>
        <w:t>歺</w:t>
      </w:r>
      <w:r>
        <w:rPr>
          <w:rFonts w:hint="eastAsia" w:eastAsia="宋体"/>
          <w:lang w:eastAsia="zh-CN"/>
        </w:rPr>
        <w:t>”</w:t>
      </w:r>
      <w:r>
        <w:t>訓骨之殘。</w:t>
      </w:r>
      <w:r>
        <w:rPr>
          <w:rFonts w:hint="eastAsia" w:eastAsia="宋体"/>
          <w:lang w:eastAsia="zh-CN"/>
        </w:rPr>
        <w:t>《</w:t>
      </w:r>
      <w:r>
        <w:t>廣雅</w:t>
      </w:r>
      <w:r>
        <w:rPr>
          <w:rFonts w:hint="eastAsia" w:eastAsia="宋体"/>
          <w:lang w:eastAsia="zh-CN"/>
        </w:rPr>
        <w:t>》</w:t>
      </w:r>
      <w:r>
        <w:t>：</w:t>
      </w:r>
      <w:r>
        <w:rPr>
          <w:rFonts w:hint="eastAsia" w:eastAsia="宋体"/>
          <w:lang w:eastAsia="zh-CN"/>
        </w:rPr>
        <w:t>“</w:t>
      </w:r>
      <w:r>
        <w:t>殘、肄，枿也。</w:t>
      </w:r>
      <w:r>
        <w:rPr>
          <w:rFonts w:hint="eastAsia" w:eastAsia="宋体"/>
          <w:lang w:eastAsia="zh-CN"/>
        </w:rPr>
        <w:t>”</w:t>
      </w:r>
    </w:p>
    <w:p w14:paraId="6C8E23E8">
      <w:pPr>
        <w:rPr>
          <w:rFonts w:hint="eastAsia" w:eastAsia="宋体"/>
          <w:lang w:eastAsia="zh-CN"/>
        </w:rPr>
      </w:pPr>
      <w:r>
        <w:rPr>
          <w:rFonts w:hint="eastAsia" w:eastAsia="宋体"/>
          <w:lang w:eastAsia="zh-CN"/>
        </w:rPr>
        <w:t>《</w:t>
      </w:r>
      <w:r>
        <w:t>齊語</w:t>
      </w:r>
      <w:r>
        <w:rPr>
          <w:rFonts w:hint="eastAsia" w:eastAsia="宋体"/>
          <w:lang w:eastAsia="zh-CN"/>
        </w:rPr>
        <w:t>》</w:t>
      </w:r>
      <w:r>
        <w:t>：</w:t>
      </w:r>
      <w:r>
        <w:rPr>
          <w:rFonts w:hint="eastAsia" w:eastAsia="宋体"/>
          <w:lang w:eastAsia="zh-CN"/>
        </w:rPr>
        <w:t>“</w:t>
      </w:r>
      <w:r>
        <w:t>戎車待游車之裂，戎士待陳妾之餘。</w:t>
      </w:r>
      <w:r>
        <w:rPr>
          <w:rFonts w:hint="eastAsia" w:eastAsia="宋体"/>
          <w:lang w:eastAsia="zh-CN"/>
        </w:rPr>
        <w:t>”</w:t>
      </w:r>
      <w:r>
        <w:t>注：</w:t>
      </w:r>
      <w:r>
        <w:rPr>
          <w:rFonts w:hint="eastAsia" w:eastAsia="宋体"/>
          <w:lang w:eastAsia="zh-CN"/>
        </w:rPr>
        <w:t>“</w:t>
      </w:r>
      <w:r>
        <w:t>褻，殘也。殘，餘也。</w:t>
      </w:r>
      <w:r>
        <w:rPr>
          <w:rFonts w:hint="eastAsia" w:eastAsia="宋体"/>
          <w:lang w:eastAsia="zh-CN"/>
        </w:rPr>
        <w:t>”《</w:t>
      </w:r>
      <w:r>
        <w:t>周禮注</w:t>
      </w:r>
      <w:r>
        <w:rPr>
          <w:rFonts w:hint="eastAsia" w:eastAsia="宋体"/>
          <w:lang w:eastAsia="zh-CN"/>
        </w:rPr>
        <w:t>》</w:t>
      </w:r>
    </w:p>
    <w:p w14:paraId="5D79BCAB">
      <w:pPr>
        <w:rPr>
          <w:rFonts w:hint="eastAsia" w:eastAsia="宋体"/>
          <w:lang w:eastAsia="zh-CN"/>
        </w:rPr>
      </w:pPr>
      <w:r>
        <w:rPr>
          <w:rFonts w:hint="eastAsia" w:eastAsia="宋体"/>
          <w:lang w:eastAsia="zh-CN"/>
        </w:rPr>
        <w:t>“</w:t>
      </w:r>
      <w:r>
        <w:t>殘餘</w:t>
      </w:r>
      <w:r>
        <w:rPr>
          <w:rFonts w:hint="eastAsia" w:eastAsia="宋体"/>
          <w:lang w:eastAsia="zh-CN"/>
        </w:rPr>
        <w:t>”</w:t>
      </w:r>
      <w:r>
        <w:t>字多作</w:t>
      </w:r>
      <w:r>
        <w:rPr>
          <w:rFonts w:hint="eastAsia" w:eastAsia="宋体"/>
          <w:lang w:eastAsia="zh-CN"/>
        </w:rPr>
        <w:t>“</w:t>
      </w:r>
      <w:r>
        <w:t>戔</w:t>
      </w:r>
      <w:r>
        <w:rPr>
          <w:rFonts w:hint="eastAsia" w:eastAsia="宋体"/>
          <w:lang w:eastAsia="zh-CN"/>
        </w:rPr>
        <w:t>”</w:t>
      </w:r>
      <w:r>
        <w:t>，</w:t>
      </w:r>
      <w:r>
        <w:rPr>
          <w:rFonts w:hint="eastAsia" w:eastAsia="宋体"/>
          <w:lang w:eastAsia="zh-CN"/>
        </w:rPr>
        <w:t>《</w:t>
      </w:r>
      <w:r>
        <w:t>稾人</w:t>
      </w:r>
      <w:r>
        <w:rPr>
          <w:rFonts w:hint="eastAsia" w:eastAsia="宋体"/>
          <w:lang w:eastAsia="zh-CN"/>
        </w:rPr>
        <w:t>》</w:t>
      </w:r>
      <w:r>
        <w:t>注</w:t>
      </w:r>
      <w:r>
        <w:rPr>
          <w:rFonts w:hint="eastAsia" w:eastAsia="宋体"/>
          <w:lang w:eastAsia="zh-CN"/>
        </w:rPr>
        <w:t>“</w:t>
      </w:r>
      <w:r>
        <w:t>潘灡戔餘</w:t>
      </w:r>
      <w:r>
        <w:rPr>
          <w:rFonts w:hint="eastAsia" w:eastAsia="宋体"/>
          <w:lang w:eastAsia="zh-CN"/>
        </w:rPr>
        <w:t>”</w:t>
      </w:r>
    </w:p>
    <w:p w14:paraId="7BF73B5A">
      <w:r>
        <w:t>卷一</w:t>
      </w:r>
      <w:r>
        <w:rPr>
          <w:rFonts w:hint="eastAsia" w:eastAsia="宋体"/>
          <w:lang w:eastAsia="zh-CN"/>
        </w:rPr>
        <w:t>“</w:t>
      </w:r>
      <w:r>
        <w:t>台、胎、陶、鞠，養也</w:t>
      </w:r>
      <w:r>
        <w:rPr>
          <w:rFonts w:hint="eastAsia" w:eastAsia="宋体"/>
          <w:lang w:eastAsia="zh-CN"/>
        </w:rPr>
        <w:t>”</w:t>
      </w:r>
      <w:r>
        <w:t>條</w:t>
      </w:r>
    </w:p>
    <w:p w14:paraId="07E1F00E">
      <w:r>
        <w:t>陳楚之間謂養爲鞠。</w:t>
      </w:r>
      <w:r>
        <w:rPr>
          <w:rFonts w:hint="eastAsia" w:eastAsia="宋体"/>
          <w:lang w:eastAsia="zh-CN"/>
        </w:rPr>
        <w:t>《</w:t>
      </w:r>
      <w:r>
        <w:t>一切經音義</w:t>
      </w:r>
      <w:r>
        <w:rPr>
          <w:rFonts w:hint="eastAsia" w:eastAsia="宋体"/>
          <w:lang w:eastAsia="zh-CN"/>
        </w:rPr>
        <w:t>》</w:t>
      </w:r>
      <w:r>
        <w:t>五、廿。</w:t>
      </w:r>
    </w:p>
    <w:p w14:paraId="17F8CC7D">
      <w:r>
        <w:t>胎，養也。十三。</w:t>
      </w:r>
    </w:p>
    <w:p w14:paraId="3C2F099E">
      <w:r>
        <w:rPr>
          <w:rFonts w:hint="eastAsia" w:eastAsia="宋体"/>
          <w:lang w:eastAsia="zh-CN"/>
        </w:rPr>
        <w:t>《</w:t>
      </w:r>
      <w:r>
        <w:t>列女傳。序</w:t>
      </w:r>
      <w:r>
        <w:rPr>
          <w:rFonts w:hint="eastAsia" w:eastAsia="宋体"/>
          <w:lang w:eastAsia="zh-CN"/>
        </w:rPr>
        <w:t>》“</w:t>
      </w:r>
      <w:r>
        <w:t>胎養子孫，以漸教化。</w:t>
      </w:r>
      <w:r>
        <w:rPr>
          <w:rFonts w:hint="eastAsia" w:eastAsia="宋体"/>
          <w:lang w:eastAsia="zh-CN"/>
        </w:rPr>
        <w:t>”《</w:t>
      </w:r>
      <w:r>
        <w:t>後漢書。章帝紀</w:t>
      </w:r>
      <w:r>
        <w:rPr>
          <w:rFonts w:hint="eastAsia" w:eastAsia="宋体"/>
          <w:lang w:eastAsia="zh-CN"/>
        </w:rPr>
        <w:t>》“</w:t>
      </w:r>
      <w:r>
        <w:t>深元元之愛，著胎養</w:t>
      </w:r>
    </w:p>
    <w:p w14:paraId="76EAFD4E">
      <w:pPr>
        <w:rPr>
          <w:rFonts w:hint="eastAsia" w:eastAsia="宋体"/>
          <w:lang w:eastAsia="zh-CN"/>
        </w:rPr>
      </w:pPr>
      <w:r>
        <w:t>之令。</w:t>
      </w:r>
      <w:r>
        <w:rPr>
          <w:rFonts w:hint="eastAsia" w:eastAsia="宋体"/>
          <w:lang w:eastAsia="zh-CN"/>
        </w:rPr>
        <w:t>”《</w:t>
      </w:r>
      <w:r>
        <w:t>易林。解之大過</w:t>
      </w:r>
      <w:r>
        <w:rPr>
          <w:rFonts w:hint="eastAsia" w:eastAsia="宋体"/>
          <w:lang w:eastAsia="zh-CN"/>
        </w:rPr>
        <w:t>》</w:t>
      </w:r>
      <w:r>
        <w:t>：</w:t>
      </w:r>
      <w:r>
        <w:rPr>
          <w:rFonts w:hint="eastAsia" w:eastAsia="宋体"/>
          <w:lang w:eastAsia="zh-CN"/>
        </w:rPr>
        <w:t>“</w:t>
      </w:r>
      <w:r>
        <w:t>胎養萌生，始見兆形。</w:t>
      </w:r>
      <w:r>
        <w:rPr>
          <w:rFonts w:hint="eastAsia" w:eastAsia="宋体"/>
          <w:lang w:eastAsia="zh-CN"/>
        </w:rPr>
        <w:t>”</w:t>
      </w:r>
    </w:p>
    <w:p w14:paraId="5E8A810F">
      <w:r>
        <w:t>卷一</w:t>
      </w:r>
      <w:r>
        <w:rPr>
          <w:rFonts w:hint="eastAsia" w:eastAsia="宋体"/>
          <w:lang w:eastAsia="zh-CN"/>
        </w:rPr>
        <w:t>“</w:t>
      </w:r>
      <w:r>
        <w:t>咺、唏、㣿、怛，痛也</w:t>
      </w:r>
      <w:r>
        <w:rPr>
          <w:rFonts w:hint="eastAsia" w:eastAsia="宋体"/>
          <w:lang w:eastAsia="zh-CN"/>
        </w:rPr>
        <w:t>”</w:t>
      </w:r>
      <w:r>
        <w:t>條</w:t>
      </w:r>
    </w:p>
    <w:p w14:paraId="7264FE54">
      <w:r>
        <w:t>怛，痛也。</w:t>
      </w:r>
      <w:r>
        <w:rPr>
          <w:rFonts w:hint="eastAsia" w:eastAsia="宋体"/>
          <w:lang w:eastAsia="zh-CN"/>
        </w:rPr>
        <w:t>《</w:t>
      </w:r>
      <w:r>
        <w:t>一切經音義</w:t>
      </w:r>
      <w:r>
        <w:rPr>
          <w:rFonts w:hint="eastAsia" w:eastAsia="宋体"/>
          <w:lang w:eastAsia="zh-CN"/>
        </w:rPr>
        <w:t>》</w:t>
      </w:r>
      <w:r>
        <w:t>十一。下文云：</w:t>
      </w:r>
      <w:r>
        <w:rPr>
          <w:rFonts w:hint="eastAsia" w:eastAsia="宋体"/>
          <w:lang w:eastAsia="zh-CN"/>
        </w:rPr>
        <w:t>“</w:t>
      </w:r>
      <w:r>
        <w:t>燕之北鄙、齊、楚之郊，或曰京，或曰將。</w:t>
      </w:r>
      <w:r>
        <w:rPr>
          <w:rFonts w:hint="eastAsia" w:eastAsia="宋体"/>
          <w:lang w:eastAsia="zh-CN"/>
        </w:rPr>
        <w:t>”</w:t>
      </w:r>
      <w:r>
        <w:t>又曰：</w:t>
      </w:r>
    </w:p>
    <w:p w14:paraId="75219A2C">
      <w:pPr>
        <w:rPr>
          <w:rFonts w:hint="eastAsia" w:eastAsia="宋体"/>
          <w:lang w:eastAsia="zh-CN"/>
        </w:rPr>
      </w:pPr>
      <w:r>
        <w:rPr>
          <w:rFonts w:hint="eastAsia" w:eastAsia="宋体"/>
          <w:lang w:eastAsia="zh-CN"/>
        </w:rPr>
        <w:t>“</w:t>
      </w:r>
      <w:r>
        <w:t>燕之北鄙謂賊爲處。</w:t>
      </w:r>
      <w:r>
        <w:rPr>
          <w:rFonts w:hint="eastAsia" w:eastAsia="宋体"/>
          <w:lang w:eastAsia="zh-CN"/>
        </w:rPr>
        <w:t>”</w:t>
      </w:r>
      <w:r>
        <w:t>又曰</w:t>
      </w:r>
      <w:r>
        <w:rPr>
          <w:rFonts w:hint="eastAsia" w:eastAsia="宋体"/>
          <w:lang w:eastAsia="zh-CN"/>
        </w:rPr>
        <w:t>“</w:t>
      </w:r>
      <w:r>
        <w:t>燕代之北鄙曰栥。</w:t>
      </w:r>
      <w:r>
        <w:rPr>
          <w:rFonts w:hint="eastAsia" w:eastAsia="宋体"/>
          <w:lang w:eastAsia="zh-CN"/>
        </w:rPr>
        <w:t>”</w:t>
      </w:r>
    </w:p>
    <w:p w14:paraId="16D77634">
      <w:r>
        <w:t>【第265页】</w:t>
      </w:r>
    </w:p>
    <w:p w14:paraId="48F77F0C">
      <w:r>
        <w:rPr>
          <w:rFonts w:hint="eastAsia" w:eastAsia="宋体"/>
          <w:lang w:eastAsia="zh-CN"/>
        </w:rPr>
        <w:t>《</w:t>
      </w:r>
      <w:r>
        <w:t>楚辭。九章</w:t>
      </w:r>
      <w:r>
        <w:rPr>
          <w:rFonts w:hint="eastAsia" w:eastAsia="宋体"/>
          <w:lang w:eastAsia="zh-CN"/>
        </w:rPr>
        <w:t>》</w:t>
      </w:r>
      <w:r>
        <w:t>：</w:t>
      </w:r>
      <w:r>
        <w:rPr>
          <w:rFonts w:hint="eastAsia" w:eastAsia="宋体"/>
          <w:lang w:eastAsia="zh-CN"/>
        </w:rPr>
        <w:t>“</w:t>
      </w:r>
      <w:r>
        <w:t>曾唫咺惄。</w:t>
      </w:r>
      <w:r>
        <w:rPr>
          <w:rFonts w:hint="eastAsia" w:eastAsia="宋体"/>
          <w:lang w:eastAsia="zh-CN"/>
        </w:rPr>
        <w:t>”《</w:t>
      </w:r>
      <w:r>
        <w:t>漢書。外戚傳</w:t>
      </w:r>
      <w:r>
        <w:rPr>
          <w:rFonts w:hint="eastAsia" w:eastAsia="宋体"/>
          <w:lang w:eastAsia="zh-CN"/>
        </w:rPr>
        <w:t>》</w:t>
      </w:r>
      <w:r>
        <w:t>：</w:t>
      </w:r>
      <w:r>
        <w:rPr>
          <w:rFonts w:hint="eastAsia" w:eastAsia="宋体"/>
          <w:lang w:eastAsia="zh-CN"/>
        </w:rPr>
        <w:t>“</w:t>
      </w:r>
      <w:r>
        <w:t>悲愁於邑，喧不可止兮。</w:t>
      </w:r>
      <w:r>
        <w:rPr>
          <w:rFonts w:hint="eastAsia" w:eastAsia="宋体"/>
          <w:lang w:eastAsia="zh-CN"/>
        </w:rPr>
        <w:t>”</w:t>
      </w:r>
      <w:r>
        <w:t>顔師古</w:t>
      </w:r>
    </w:p>
    <w:p w14:paraId="2EA5D947">
      <w:pPr>
        <w:rPr>
          <w:rFonts w:hint="eastAsia" w:eastAsia="宋体"/>
          <w:lang w:eastAsia="zh-CN"/>
        </w:rPr>
      </w:pPr>
      <w:r>
        <w:t>注：</w:t>
      </w:r>
      <w:r>
        <w:rPr>
          <w:rFonts w:hint="eastAsia" w:eastAsia="宋体"/>
          <w:lang w:eastAsia="zh-CN"/>
        </w:rPr>
        <w:t>“</w:t>
      </w:r>
      <w:r>
        <w:t>朝鮮謂小兒泣不止，名爲喧。</w:t>
      </w:r>
      <w:r>
        <w:rPr>
          <w:rFonts w:hint="eastAsia" w:eastAsia="宋体"/>
          <w:lang w:eastAsia="zh-CN"/>
        </w:rPr>
        <w:t>”</w:t>
      </w:r>
    </w:p>
    <w:p w14:paraId="3F62891F">
      <w:r>
        <w:t>卷一</w:t>
      </w:r>
      <w:r>
        <w:rPr>
          <w:rFonts w:hint="eastAsia" w:eastAsia="宋体"/>
          <w:lang w:eastAsia="zh-CN"/>
        </w:rPr>
        <w:t>“</w:t>
      </w:r>
      <w:r>
        <w:t>悼、惄、悴、憖，傷也</w:t>
      </w:r>
      <w:r>
        <w:rPr>
          <w:rFonts w:hint="eastAsia" w:eastAsia="宋体"/>
          <w:lang w:eastAsia="zh-CN"/>
        </w:rPr>
        <w:t>”</w:t>
      </w:r>
      <w:r>
        <w:t>條</w:t>
      </w:r>
    </w:p>
    <w:p w14:paraId="6412295A">
      <w:r>
        <w:t>秦晉謂傷爲悴。</w:t>
      </w:r>
      <w:r>
        <w:rPr>
          <w:rFonts w:hint="eastAsia" w:eastAsia="宋体"/>
          <w:lang w:eastAsia="zh-CN"/>
        </w:rPr>
        <w:t>《</w:t>
      </w:r>
      <w:r>
        <w:t>一切經音義</w:t>
      </w:r>
      <w:r>
        <w:rPr>
          <w:rFonts w:hint="eastAsia" w:eastAsia="宋体"/>
          <w:lang w:eastAsia="zh-CN"/>
        </w:rPr>
        <w:t>》</w:t>
      </w:r>
      <w:r>
        <w:t>二、廿二。</w:t>
      </w:r>
    </w:p>
    <w:p w14:paraId="53C5A48E">
      <w:r>
        <w:t>卷一</w:t>
      </w:r>
      <w:r>
        <w:rPr>
          <w:rFonts w:hint="eastAsia" w:eastAsia="宋体"/>
          <w:lang w:eastAsia="zh-CN"/>
        </w:rPr>
        <w:t>“</w:t>
      </w:r>
      <w:r>
        <w:t>慎、濟、䁮、愵、溼、桓，憂也</w:t>
      </w:r>
      <w:r>
        <w:rPr>
          <w:rFonts w:hint="eastAsia" w:eastAsia="宋体"/>
          <w:lang w:eastAsia="zh-CN"/>
        </w:rPr>
        <w:t>”</w:t>
      </w:r>
      <w:r>
        <w:t>條</w:t>
      </w:r>
    </w:p>
    <w:p w14:paraId="13EEF098">
      <w:r>
        <w:rPr>
          <w:rFonts w:hint="eastAsia" w:eastAsia="宋体"/>
          <w:lang w:eastAsia="zh-CN"/>
        </w:rPr>
        <w:t>《</w:t>
      </w:r>
      <w:r>
        <w:t>廣雅</w:t>
      </w:r>
      <w:r>
        <w:rPr>
          <w:rFonts w:hint="eastAsia" w:eastAsia="宋体"/>
          <w:lang w:eastAsia="zh-CN"/>
        </w:rPr>
        <w:t>》</w:t>
      </w:r>
      <w:r>
        <w:t>：</w:t>
      </w:r>
      <w:r>
        <w:rPr>
          <w:rFonts w:hint="eastAsia" w:eastAsia="宋体"/>
          <w:lang w:eastAsia="zh-CN"/>
        </w:rPr>
        <w:t>“</w:t>
      </w:r>
      <w:r>
        <w:t>懠，愁也。</w:t>
      </w:r>
      <w:r>
        <w:rPr>
          <w:rFonts w:hint="eastAsia" w:eastAsia="宋体"/>
          <w:lang w:eastAsia="zh-CN"/>
        </w:rPr>
        <w:t>”</w:t>
      </w:r>
      <w:r>
        <w:t>曹憲音釋：</w:t>
      </w:r>
      <w:r>
        <w:rPr>
          <w:rFonts w:hint="eastAsia" w:eastAsia="宋体"/>
          <w:lang w:eastAsia="zh-CN"/>
        </w:rPr>
        <w:t>“</w:t>
      </w:r>
      <w:r>
        <w:t>懠，在細反</w:t>
      </w:r>
      <w:r>
        <w:rPr>
          <w:rFonts w:hint="eastAsia" w:eastAsia="宋体"/>
          <w:lang w:eastAsia="zh-CN"/>
        </w:rPr>
        <w:t>”</w:t>
      </w:r>
      <w:r>
        <w:t>。懠與濟，聲近而義同。</w:t>
      </w:r>
      <w:r>
        <w:rPr>
          <w:rFonts w:hint="eastAsia" w:eastAsia="宋体"/>
          <w:lang w:eastAsia="zh-CN"/>
        </w:rPr>
        <w:t>《</w:t>
      </w:r>
      <w:r>
        <w:t>爾雅。釋</w:t>
      </w:r>
    </w:p>
    <w:p w14:paraId="2A9168EC">
      <w:r>
        <w:t>詁</w:t>
      </w:r>
      <w:r>
        <w:rPr>
          <w:rFonts w:hint="eastAsia" w:eastAsia="宋体"/>
          <w:lang w:eastAsia="zh-CN"/>
        </w:rPr>
        <w:t>》</w:t>
      </w:r>
      <w:r>
        <w:t>：</w:t>
      </w:r>
      <w:r>
        <w:rPr>
          <w:rFonts w:hint="eastAsia" w:eastAsia="宋体"/>
          <w:lang w:eastAsia="zh-CN"/>
        </w:rPr>
        <w:t>“</w:t>
      </w:r>
      <w:r>
        <w:t>擠，病也。</w:t>
      </w:r>
      <w:r>
        <w:rPr>
          <w:rFonts w:hint="eastAsia" w:eastAsia="宋体"/>
          <w:lang w:eastAsia="zh-CN"/>
        </w:rPr>
        <w:t>”</w:t>
      </w:r>
      <w:r>
        <w:t>病與憂，義亦相近。</w:t>
      </w:r>
    </w:p>
    <w:p w14:paraId="07E191BF">
      <w:r>
        <w:t>卷一</w:t>
      </w:r>
      <w:r>
        <w:rPr>
          <w:rFonts w:hint="eastAsia" w:eastAsia="宋体"/>
          <w:lang w:eastAsia="zh-CN"/>
        </w:rPr>
        <w:t>“</w:t>
      </w:r>
      <w:r>
        <w:t>敦、豐、厖、奔、幠、般、嘏、奕、戎、京、奘、將，大也</w:t>
      </w:r>
      <w:r>
        <w:rPr>
          <w:rFonts w:hint="eastAsia" w:eastAsia="宋体"/>
          <w:lang w:eastAsia="zh-CN"/>
        </w:rPr>
        <w:t>”</w:t>
      </w:r>
      <w:r>
        <w:t>條</w:t>
      </w:r>
    </w:p>
    <w:p w14:paraId="13082AFD">
      <w:pPr>
        <w:rPr>
          <w:rFonts w:hint="eastAsia" w:eastAsia="宋体"/>
          <w:lang w:eastAsia="zh-CN"/>
        </w:rPr>
      </w:pPr>
      <w:r>
        <w:rPr>
          <w:rFonts w:hint="eastAsia" w:eastAsia="宋体"/>
          <w:lang w:eastAsia="zh-CN"/>
        </w:rPr>
        <w:t>《</w:t>
      </w:r>
      <w:r>
        <w:t>孫毅脩華嶽</w:t>
      </w:r>
      <w:r>
        <w:rPr>
          <w:rFonts w:hint="eastAsia" w:eastAsia="宋体"/>
          <w:lang w:eastAsia="zh-CN"/>
        </w:rPr>
        <w:t>【</w:t>
      </w:r>
      <w:r>
        <w:t>廟</w:t>
      </w:r>
      <w:r>
        <w:rPr>
          <w:rFonts w:hint="eastAsia" w:eastAsia="宋体"/>
          <w:lang w:eastAsia="zh-CN"/>
        </w:rPr>
        <w:t>】</w:t>
      </w:r>
      <w:r>
        <w:t>碑</w:t>
      </w:r>
      <w:r>
        <w:rPr>
          <w:rFonts w:hint="eastAsia" w:eastAsia="宋体"/>
          <w:lang w:eastAsia="zh-CN"/>
        </w:rPr>
        <w:t>》</w:t>
      </w:r>
      <w:r>
        <w:t>：</w:t>
      </w:r>
      <w:r>
        <w:rPr>
          <w:rFonts w:hint="eastAsia" w:eastAsia="宋体"/>
          <w:lang w:eastAsia="zh-CN"/>
        </w:rPr>
        <w:t>“</w:t>
      </w:r>
      <w:r>
        <w:t>受兹夰福。</w:t>
      </w:r>
      <w:r>
        <w:rPr>
          <w:rFonts w:hint="eastAsia" w:eastAsia="宋体"/>
          <w:lang w:eastAsia="zh-CN"/>
        </w:rPr>
        <w:t>”</w:t>
      </w:r>
    </w:p>
    <w:p w14:paraId="34E7F726">
      <w:pPr>
        <w:rPr>
          <w:rFonts w:hint="eastAsia" w:eastAsia="宋体"/>
          <w:lang w:eastAsia="zh-CN"/>
        </w:rPr>
      </w:pPr>
      <w:r>
        <w:rPr>
          <w:rFonts w:hint="eastAsia" w:eastAsia="宋体"/>
          <w:lang w:eastAsia="zh-CN"/>
        </w:rPr>
        <w:t>《</w:t>
      </w:r>
      <w:r>
        <w:t>荆燕世家</w:t>
      </w:r>
      <w:r>
        <w:rPr>
          <w:rFonts w:hint="eastAsia" w:eastAsia="宋体"/>
          <w:lang w:eastAsia="zh-CN"/>
        </w:rPr>
        <w:t>》“</w:t>
      </w:r>
      <w:r>
        <w:t>今吕氏雅故本推</w:t>
      </w:r>
      <w:r>
        <w:rPr>
          <w:rFonts w:hint="eastAsia" w:eastAsia="宋体"/>
          <w:lang w:eastAsia="zh-CN"/>
        </w:rPr>
        <w:t>（</w:t>
      </w:r>
      <w:r>
        <w:t>榖</w:t>
      </w:r>
      <w:r>
        <w:rPr>
          <w:rFonts w:hint="eastAsia" w:eastAsia="宋体"/>
          <w:lang w:eastAsia="zh-CN"/>
        </w:rPr>
        <w:t>）【</w:t>
      </w:r>
      <w:r>
        <w:t>轂</w:t>
      </w:r>
      <w:r>
        <w:rPr>
          <w:rFonts w:hint="eastAsia" w:eastAsia="宋体"/>
          <w:lang w:eastAsia="zh-CN"/>
        </w:rPr>
        <w:t>】</w:t>
      </w:r>
      <w:r>
        <w:t>高帝就天下。</w:t>
      </w:r>
      <w:r>
        <w:rPr>
          <w:rFonts w:hint="eastAsia" w:eastAsia="宋体"/>
          <w:lang w:eastAsia="zh-CN"/>
        </w:rPr>
        <w:t>”</w:t>
      </w:r>
      <w:r>
        <w:t>索隱</w:t>
      </w:r>
      <w:r>
        <w:rPr>
          <w:rFonts w:hint="eastAsia" w:eastAsia="宋体"/>
          <w:lang w:eastAsia="zh-CN"/>
        </w:rPr>
        <w:t>“</w:t>
      </w:r>
      <w:r>
        <w:t>雅素也。</w:t>
      </w:r>
      <w:r>
        <w:rPr>
          <w:rFonts w:hint="eastAsia" w:eastAsia="宋体"/>
          <w:lang w:eastAsia="zh-CN"/>
        </w:rPr>
        <w:t>”</w:t>
      </w:r>
    </w:p>
    <w:p w14:paraId="6A55D5E6">
      <w:r>
        <w:rPr>
          <w:rFonts w:hint="eastAsia" w:eastAsia="宋体"/>
          <w:lang w:eastAsia="zh-CN"/>
        </w:rPr>
        <w:t>《</w:t>
      </w:r>
      <w:r>
        <w:t>張耳陳餘傳</w:t>
      </w:r>
      <w:r>
        <w:rPr>
          <w:rFonts w:hint="eastAsia" w:eastAsia="宋体"/>
          <w:lang w:eastAsia="zh-CN"/>
        </w:rPr>
        <w:t>》</w:t>
      </w:r>
      <w:r>
        <w:t>：</w:t>
      </w:r>
      <w:r>
        <w:rPr>
          <w:rFonts w:hint="eastAsia" w:eastAsia="宋体"/>
          <w:lang w:eastAsia="zh-CN"/>
        </w:rPr>
        <w:t>“</w:t>
      </w:r>
      <w:r>
        <w:t>張耳雅遊，人多爲之言。</w:t>
      </w:r>
      <w:r>
        <w:rPr>
          <w:rFonts w:hint="eastAsia" w:eastAsia="宋体"/>
          <w:lang w:eastAsia="zh-CN"/>
        </w:rPr>
        <w:t>”《</w:t>
      </w:r>
      <w:r>
        <w:t>漢書</w:t>
      </w:r>
      <w:r>
        <w:rPr>
          <w:rFonts w:hint="eastAsia" w:eastAsia="宋体"/>
          <w:lang w:eastAsia="zh-CN"/>
        </w:rPr>
        <w:t>》</w:t>
      </w:r>
      <w:r>
        <w:t>注：</w:t>
      </w:r>
      <w:r>
        <w:rPr>
          <w:rFonts w:hint="eastAsia" w:eastAsia="宋体"/>
          <w:lang w:eastAsia="zh-CN"/>
        </w:rPr>
        <w:t>“</w:t>
      </w:r>
      <w:r>
        <w:t>鄭氏曰：</w:t>
      </w:r>
      <w:r>
        <w:rPr>
          <w:rFonts w:hint="eastAsia" w:eastAsia="宋体"/>
          <w:lang w:eastAsia="zh-CN"/>
        </w:rPr>
        <w:t>‘</w:t>
      </w:r>
      <w:r>
        <w:t>雅，故也。J</w:t>
      </w:r>
      <w:r>
        <w:rPr>
          <w:rFonts w:hint="eastAsia" w:eastAsia="宋体"/>
          <w:lang w:eastAsia="zh-CN"/>
        </w:rPr>
        <w:t>”《</w:t>
      </w:r>
      <w:r>
        <w:t>蒙恬</w:t>
      </w:r>
    </w:p>
    <w:p w14:paraId="47D7C006">
      <w:pPr>
        <w:rPr>
          <w:rFonts w:hint="eastAsia" w:eastAsia="宋体"/>
          <w:lang w:eastAsia="zh-CN"/>
        </w:rPr>
      </w:pPr>
      <w:r>
        <w:t>傳</w:t>
      </w:r>
      <w:r>
        <w:rPr>
          <w:rFonts w:hint="eastAsia" w:eastAsia="宋体"/>
          <w:lang w:eastAsia="zh-CN"/>
        </w:rPr>
        <w:t>》</w:t>
      </w:r>
      <w:r>
        <w:t>：</w:t>
      </w:r>
      <w:r>
        <w:rPr>
          <w:rFonts w:hint="eastAsia" w:eastAsia="宋体"/>
          <w:lang w:eastAsia="zh-CN"/>
        </w:rPr>
        <w:t>“</w:t>
      </w:r>
      <w:r>
        <w:t>高雅得幸於胡亥。</w:t>
      </w:r>
      <w:r>
        <w:rPr>
          <w:rFonts w:hint="eastAsia" w:eastAsia="宋体"/>
          <w:lang w:eastAsia="zh-CN"/>
        </w:rPr>
        <w:t>”</w:t>
      </w:r>
    </w:p>
    <w:p w14:paraId="3A61887F">
      <w:r>
        <w:t>【第266页】</w:t>
      </w:r>
    </w:p>
    <w:p w14:paraId="20AAF6BB">
      <w:r>
        <w:t>高注：</w:t>
      </w:r>
      <w:r>
        <w:rPr>
          <w:rFonts w:hint="eastAsia" w:eastAsia="宋体"/>
          <w:lang w:eastAsia="zh-CN"/>
        </w:rPr>
        <w:t>“</w:t>
      </w:r>
      <w:r>
        <w:t>故記，大書也。</w:t>
      </w:r>
      <w:r>
        <w:rPr>
          <w:rFonts w:hint="eastAsia" w:eastAsia="宋体"/>
          <w:lang w:eastAsia="zh-CN"/>
        </w:rPr>
        <w:t>”“</w:t>
      </w:r>
      <w:r>
        <w:t>臣之兄嘗讀故記</w:t>
      </w:r>
      <w:r>
        <w:rPr>
          <w:rFonts w:hint="eastAsia" w:eastAsia="宋体"/>
          <w:lang w:eastAsia="zh-CN"/>
        </w:rPr>
        <w:t>”</w:t>
      </w:r>
      <w:r>
        <w:t>，</w:t>
      </w:r>
      <w:r>
        <w:rPr>
          <w:rFonts w:hint="eastAsia" w:eastAsia="宋体"/>
          <w:lang w:eastAsia="zh-CN"/>
        </w:rPr>
        <w:t>《</w:t>
      </w:r>
      <w:r>
        <w:t>吕氏春秋。至忠</w:t>
      </w:r>
      <w:r>
        <w:rPr>
          <w:rFonts w:hint="eastAsia" w:eastAsia="宋体"/>
          <w:lang w:eastAsia="zh-CN"/>
        </w:rPr>
        <w:t>》</w:t>
      </w:r>
      <w:r>
        <w:t>篇</w:t>
      </w:r>
    </w:p>
    <w:p w14:paraId="201CA88E">
      <w:r>
        <w:t>念孫謹案：此當以</w:t>
      </w:r>
      <w:r>
        <w:rPr>
          <w:rFonts w:hint="eastAsia" w:eastAsia="宋体"/>
          <w:lang w:eastAsia="zh-CN"/>
        </w:rPr>
        <w:t>“</w:t>
      </w:r>
      <w:r>
        <w:t>舊書雅記</w:t>
      </w:r>
      <w:r>
        <w:rPr>
          <w:rFonts w:hint="eastAsia" w:eastAsia="宋体"/>
          <w:lang w:eastAsia="zh-CN"/>
        </w:rPr>
        <w:t>”</w:t>
      </w:r>
      <w:r>
        <w:t>爲句，</w:t>
      </w:r>
      <w:r>
        <w:rPr>
          <w:rFonts w:hint="eastAsia" w:eastAsia="宋体"/>
          <w:lang w:eastAsia="zh-CN"/>
        </w:rPr>
        <w:t>“</w:t>
      </w:r>
      <w:r>
        <w:t>故俗語不失其方</w:t>
      </w:r>
      <w:r>
        <w:rPr>
          <w:rFonts w:hint="eastAsia" w:eastAsia="宋体"/>
          <w:lang w:eastAsia="zh-CN"/>
        </w:rPr>
        <w:t>”</w:t>
      </w:r>
      <w:r>
        <w:t>爲句。雅記，猶言故記。</w:t>
      </w:r>
      <w:r>
        <w:rPr>
          <w:rFonts w:hint="eastAsia" w:eastAsia="宋体"/>
          <w:lang w:eastAsia="zh-CN"/>
        </w:rPr>
        <w:t>《</w:t>
      </w:r>
      <w:r>
        <w:t>漢</w:t>
      </w:r>
    </w:p>
    <w:p w14:paraId="6BDDF1A8">
      <w:r>
        <w:t>書。張耳陳餘傳</w:t>
      </w:r>
      <w:r>
        <w:rPr>
          <w:rFonts w:hint="eastAsia" w:eastAsia="宋体"/>
          <w:lang w:eastAsia="zh-CN"/>
        </w:rPr>
        <w:t>》</w:t>
      </w:r>
      <w:r>
        <w:t>：</w:t>
      </w:r>
      <w:r>
        <w:rPr>
          <w:rFonts w:hint="eastAsia" w:eastAsia="宋体"/>
          <w:lang w:eastAsia="zh-CN"/>
        </w:rPr>
        <w:t>“</w:t>
      </w:r>
      <w:r>
        <w:t>耳雅遊，多爲人所稱。</w:t>
      </w:r>
      <w:r>
        <w:rPr>
          <w:rFonts w:hint="eastAsia" w:eastAsia="宋体"/>
          <w:lang w:eastAsia="zh-CN"/>
        </w:rPr>
        <w:t>”</w:t>
      </w:r>
      <w:r>
        <w:t>師古曰：</w:t>
      </w:r>
      <w:r>
        <w:rPr>
          <w:rFonts w:hint="eastAsia" w:eastAsia="宋体"/>
          <w:lang w:eastAsia="zh-CN"/>
        </w:rPr>
        <w:t>“</w:t>
      </w:r>
      <w:r>
        <w:t>雅，故也。</w:t>
      </w:r>
      <w:r>
        <w:rPr>
          <w:rFonts w:hint="eastAsia" w:eastAsia="宋体"/>
          <w:lang w:eastAsia="zh-CN"/>
        </w:rPr>
        <w:t>”</w:t>
      </w:r>
      <w:r>
        <w:t>雅記即舊書，古人自有</w:t>
      </w:r>
    </w:p>
    <w:p w14:paraId="39000CC1">
      <w:r>
        <w:t>複語耳。下節</w:t>
      </w:r>
      <w:r>
        <w:rPr>
          <w:rFonts w:hint="eastAsia" w:eastAsia="宋体"/>
          <w:lang w:eastAsia="zh-CN"/>
        </w:rPr>
        <w:t>“</w:t>
      </w:r>
      <w:r>
        <w:t>皆古雅之别語也</w:t>
      </w:r>
      <w:r>
        <w:rPr>
          <w:rFonts w:hint="eastAsia" w:eastAsia="宋体"/>
          <w:lang w:eastAsia="zh-CN"/>
        </w:rPr>
        <w:t>”</w:t>
      </w:r>
      <w:r>
        <w:t>，正指</w:t>
      </w:r>
      <w:r>
        <w:rPr>
          <w:rFonts w:hint="eastAsia" w:eastAsia="宋体"/>
          <w:lang w:eastAsia="zh-CN"/>
        </w:rPr>
        <w:t>“</w:t>
      </w:r>
      <w:r>
        <w:t>舊書雅記</w:t>
      </w:r>
      <w:r>
        <w:rPr>
          <w:rFonts w:hint="eastAsia" w:eastAsia="宋体"/>
          <w:lang w:eastAsia="zh-CN"/>
        </w:rPr>
        <w:t>”</w:t>
      </w:r>
      <w:r>
        <w:t>而言。故俗語，謂故時俗語，言舊書雅</w:t>
      </w:r>
    </w:p>
    <w:p w14:paraId="00F635D0">
      <w:r>
        <w:t>記中所載故時俗語不失其方耳。</w:t>
      </w:r>
    </w:p>
    <w:p w14:paraId="2D19DF8D">
      <w:r>
        <w:t>卷一</w:t>
      </w:r>
      <w:r>
        <w:rPr>
          <w:rFonts w:hint="eastAsia" w:eastAsia="宋体"/>
          <w:lang w:eastAsia="zh-CN"/>
        </w:rPr>
        <w:t>“</w:t>
      </w:r>
      <w:r>
        <w:t>嫁、逝、徂、適，往也</w:t>
      </w:r>
      <w:r>
        <w:rPr>
          <w:rFonts w:hint="eastAsia" w:eastAsia="宋体"/>
          <w:lang w:eastAsia="zh-CN"/>
        </w:rPr>
        <w:t>”</w:t>
      </w:r>
      <w:r>
        <w:t>條</w:t>
      </w:r>
    </w:p>
    <w:p w14:paraId="0ACD4BC5">
      <w:r>
        <w:t>宋魯謂往爲適。</w:t>
      </w:r>
      <w:r>
        <w:rPr>
          <w:rFonts w:hint="eastAsia" w:eastAsia="宋体"/>
          <w:lang w:eastAsia="zh-CN"/>
        </w:rPr>
        <w:t>《</w:t>
      </w:r>
      <w:r>
        <w:t>一切經音義</w:t>
      </w:r>
      <w:r>
        <w:rPr>
          <w:rFonts w:hint="eastAsia" w:eastAsia="宋体"/>
          <w:lang w:eastAsia="zh-CN"/>
        </w:rPr>
        <w:t>》</w:t>
      </w:r>
      <w:r>
        <w:t>十六。</w:t>
      </w:r>
    </w:p>
    <w:p w14:paraId="6598AC2D">
      <w:r>
        <w:t>卷一</w:t>
      </w:r>
      <w:r>
        <w:rPr>
          <w:rFonts w:hint="eastAsia" w:eastAsia="宋体"/>
          <w:lang w:eastAsia="zh-CN"/>
        </w:rPr>
        <w:t>“</w:t>
      </w:r>
      <w:r>
        <w:t>謾台、脅鬩，懼也</w:t>
      </w:r>
      <w:r>
        <w:rPr>
          <w:rFonts w:hint="eastAsia" w:eastAsia="宋体"/>
          <w:lang w:eastAsia="zh-CN"/>
        </w:rPr>
        <w:t>”</w:t>
      </w:r>
      <w:r>
        <w:t>條</w:t>
      </w:r>
    </w:p>
    <w:p w14:paraId="3D4A2ADA">
      <w:r>
        <w:t>愶鬩，懼也。</w:t>
      </w:r>
      <w:r>
        <w:rPr>
          <w:rFonts w:hint="eastAsia" w:eastAsia="宋体"/>
          <w:lang w:eastAsia="zh-CN"/>
        </w:rPr>
        <w:t>《</w:t>
      </w:r>
      <w:r>
        <w:t>一切經音義</w:t>
      </w:r>
      <w:r>
        <w:rPr>
          <w:rFonts w:hint="eastAsia" w:eastAsia="宋体"/>
          <w:lang w:eastAsia="zh-CN"/>
        </w:rPr>
        <w:t>》</w:t>
      </w:r>
      <w:r>
        <w:t>四十三。</w:t>
      </w:r>
      <w:r>
        <w:rPr>
          <w:rFonts w:hint="eastAsia" w:eastAsia="宋体"/>
          <w:lang w:eastAsia="zh-CN"/>
        </w:rPr>
        <w:t>“</w:t>
      </w:r>
      <w:r>
        <w:t>嚇</w:t>
      </w:r>
      <w:r>
        <w:rPr>
          <w:rFonts w:hint="eastAsia" w:eastAsia="宋体"/>
          <w:lang w:eastAsia="zh-CN"/>
        </w:rPr>
        <w:t>”</w:t>
      </w:r>
      <w:r>
        <w:t>，</w:t>
      </w:r>
      <w:r>
        <w:rPr>
          <w:rFonts w:hint="eastAsia" w:eastAsia="宋体"/>
          <w:lang w:eastAsia="zh-CN"/>
        </w:rPr>
        <w:t>《</w:t>
      </w:r>
      <w:r>
        <w:t>方言</w:t>
      </w:r>
      <w:r>
        <w:rPr>
          <w:rFonts w:hint="eastAsia" w:eastAsia="宋体"/>
          <w:lang w:eastAsia="zh-CN"/>
        </w:rPr>
        <w:t>》</w:t>
      </w:r>
      <w:r>
        <w:t>作</w:t>
      </w:r>
      <w:r>
        <w:rPr>
          <w:rFonts w:hint="eastAsia" w:eastAsia="宋体"/>
          <w:lang w:eastAsia="zh-CN"/>
        </w:rPr>
        <w:t>“</w:t>
      </w:r>
      <w:r>
        <w:t>恐</w:t>
      </w:r>
      <w:r>
        <w:rPr>
          <w:rFonts w:hint="eastAsia" w:eastAsia="宋体"/>
          <w:lang w:eastAsia="zh-CN"/>
        </w:rPr>
        <w:t>”</w:t>
      </w:r>
      <w:r>
        <w:t>。㦦，音呼隔反。</w:t>
      </w:r>
      <w:r>
        <w:rPr>
          <w:rFonts w:hint="eastAsia" w:eastAsia="宋体"/>
          <w:lang w:eastAsia="zh-CN"/>
        </w:rPr>
        <w:t>“</w:t>
      </w:r>
      <w:r>
        <w:t>恐哧</w:t>
      </w:r>
      <w:r>
        <w:rPr>
          <w:rFonts w:hint="eastAsia" w:eastAsia="宋体"/>
          <w:lang w:eastAsia="zh-CN"/>
        </w:rPr>
        <w:t>”</w:t>
      </w:r>
      <w:r>
        <w:t>，</w:t>
      </w:r>
      <w:r>
        <w:rPr>
          <w:rFonts w:hint="eastAsia" w:eastAsia="宋体"/>
          <w:lang w:eastAsia="zh-CN"/>
        </w:rPr>
        <w:t>《</w:t>
      </w:r>
      <w:r>
        <w:t>方言</w:t>
      </w:r>
      <w:r>
        <w:rPr>
          <w:rFonts w:hint="eastAsia" w:eastAsia="宋体"/>
          <w:lang w:eastAsia="zh-CN"/>
        </w:rPr>
        <w:t>》</w:t>
      </w:r>
      <w:r>
        <w:t>作</w:t>
      </w:r>
    </w:p>
    <w:p w14:paraId="5140B852">
      <w:r>
        <w:rPr>
          <w:rFonts w:hint="eastAsia" w:eastAsia="宋体"/>
          <w:lang w:eastAsia="zh-CN"/>
        </w:rPr>
        <w:t>“</w:t>
      </w:r>
      <w:r>
        <w:t>恐鬩</w:t>
      </w:r>
      <w:r>
        <w:rPr>
          <w:rFonts w:hint="eastAsia" w:eastAsia="宋体"/>
          <w:lang w:eastAsia="zh-CN"/>
        </w:rPr>
        <w:t>”</w:t>
      </w:r>
      <w:r>
        <w:t>。鬩音呼隔反。十、十一。</w:t>
      </w:r>
    </w:p>
    <w:p w14:paraId="448DF15D">
      <w:r>
        <w:t>卷一</w:t>
      </w:r>
      <w:r>
        <w:rPr>
          <w:rFonts w:hint="eastAsia" w:eastAsia="宋体"/>
          <w:lang w:eastAsia="zh-CN"/>
        </w:rPr>
        <w:t>“</w:t>
      </w:r>
      <w:r>
        <w:t>眉、梨、耋、鮐，老也</w:t>
      </w:r>
      <w:r>
        <w:rPr>
          <w:rFonts w:hint="eastAsia" w:eastAsia="宋体"/>
          <w:lang w:eastAsia="zh-CN"/>
        </w:rPr>
        <w:t>”</w:t>
      </w:r>
      <w:r>
        <w:t>條</w:t>
      </w:r>
    </w:p>
    <w:p w14:paraId="595D23BF">
      <w:r>
        <w:t>色似凍梨。</w:t>
      </w:r>
      <w:r>
        <w:rPr>
          <w:rFonts w:hint="eastAsia" w:eastAsia="宋体"/>
          <w:lang w:eastAsia="zh-CN"/>
        </w:rPr>
        <w:t>《</w:t>
      </w:r>
      <w:r>
        <w:t>一切經音義</w:t>
      </w:r>
      <w:r>
        <w:rPr>
          <w:rFonts w:hint="eastAsia" w:eastAsia="宋体"/>
          <w:lang w:eastAsia="zh-CN"/>
        </w:rPr>
        <w:t>》</w:t>
      </w:r>
      <w:r>
        <w:t>三。面色似凍梨。六。</w:t>
      </w:r>
    </w:p>
    <w:p w14:paraId="067790C0">
      <w:r>
        <w:t>【第267页】</w:t>
      </w:r>
    </w:p>
    <w:p w14:paraId="2CCBC855">
      <w:r>
        <w:t>卷一</w:t>
      </w:r>
      <w:r>
        <w:rPr>
          <w:rFonts w:hint="eastAsia" w:eastAsia="宋体"/>
          <w:lang w:eastAsia="zh-CN"/>
        </w:rPr>
        <w:t>“</w:t>
      </w:r>
      <w:r>
        <w:t>脩、駿、融、繹、尋、延，長也</w:t>
      </w:r>
      <w:r>
        <w:rPr>
          <w:rFonts w:hint="eastAsia" w:eastAsia="宋体"/>
          <w:lang w:eastAsia="zh-CN"/>
        </w:rPr>
        <w:t>”</w:t>
      </w:r>
      <w:r>
        <w:t>條</w:t>
      </w:r>
    </w:p>
    <w:p w14:paraId="34AB9423">
      <w:pPr>
        <w:rPr>
          <w:rFonts w:hint="eastAsia" w:eastAsia="宋体"/>
          <w:lang w:eastAsia="zh-CN"/>
        </w:rPr>
      </w:pPr>
      <w:r>
        <w:rPr>
          <w:rFonts w:hint="eastAsia" w:eastAsia="宋体"/>
          <w:lang w:eastAsia="zh-CN"/>
        </w:rPr>
        <w:t>《</w:t>
      </w:r>
      <w:r>
        <w:t>楚辭。離騷</w:t>
      </w:r>
      <w:r>
        <w:rPr>
          <w:rFonts w:hint="eastAsia" w:eastAsia="宋体"/>
          <w:lang w:eastAsia="zh-CN"/>
        </w:rPr>
        <w:t>》“</w:t>
      </w:r>
      <w:r>
        <w:t>冀枝葉之峻茂兮。</w:t>
      </w:r>
      <w:r>
        <w:rPr>
          <w:rFonts w:hint="eastAsia" w:eastAsia="宋体"/>
          <w:lang w:eastAsia="zh-CN"/>
        </w:rPr>
        <w:t>”</w:t>
      </w:r>
      <w:r>
        <w:t>王逸注云</w:t>
      </w:r>
      <w:r>
        <w:rPr>
          <w:rFonts w:hint="eastAsia" w:eastAsia="宋体"/>
          <w:lang w:eastAsia="zh-CN"/>
        </w:rPr>
        <w:t>“</w:t>
      </w:r>
      <w:r>
        <w:t>峻長也。</w:t>
      </w:r>
      <w:r>
        <w:rPr>
          <w:rFonts w:hint="eastAsia" w:eastAsia="宋体"/>
          <w:lang w:eastAsia="zh-CN"/>
        </w:rPr>
        <w:t>”</w:t>
      </w:r>
    </w:p>
    <w:p w14:paraId="268B36F6">
      <w:r>
        <w:t>卷一</w:t>
      </w:r>
      <w:r>
        <w:rPr>
          <w:rFonts w:hint="eastAsia" w:eastAsia="宋体"/>
          <w:lang w:eastAsia="zh-CN"/>
        </w:rPr>
        <w:t>“</w:t>
      </w:r>
      <w:r>
        <w:t>允、訦、恂、展、諒、穆，信也</w:t>
      </w:r>
      <w:r>
        <w:rPr>
          <w:rFonts w:hint="eastAsia" w:eastAsia="宋体"/>
          <w:lang w:eastAsia="zh-CN"/>
        </w:rPr>
        <w:t>”</w:t>
      </w:r>
      <w:r>
        <w:t>條</w:t>
      </w:r>
    </w:p>
    <w:p w14:paraId="46A11B2B">
      <w:r>
        <w:rPr>
          <w:rFonts w:hint="eastAsia" w:eastAsia="宋体"/>
          <w:lang w:eastAsia="zh-CN"/>
        </w:rPr>
        <w:t>《</w:t>
      </w:r>
      <w:r>
        <w:t>漢書。嚴助傳</w:t>
      </w:r>
      <w:r>
        <w:rPr>
          <w:rFonts w:hint="eastAsia" w:eastAsia="宋体"/>
          <w:lang w:eastAsia="zh-CN"/>
        </w:rPr>
        <w:t>》“</w:t>
      </w:r>
      <w:r>
        <w:t>舉兵於冶南。</w:t>
      </w:r>
      <w:r>
        <w:rPr>
          <w:rFonts w:hint="eastAsia" w:eastAsia="宋体"/>
          <w:lang w:eastAsia="zh-CN"/>
        </w:rPr>
        <w:t>”</w:t>
      </w:r>
      <w:r>
        <w:t>冶，疑與野同。</w:t>
      </w:r>
      <w:r>
        <w:rPr>
          <w:rFonts w:hint="eastAsia" w:eastAsia="宋体"/>
          <w:lang w:eastAsia="zh-CN"/>
        </w:rPr>
        <w:t>《</w:t>
      </w:r>
      <w:r>
        <w:t>史記</w:t>
      </w:r>
      <w:r>
        <w:rPr>
          <w:rFonts w:hint="eastAsia" w:eastAsia="宋体"/>
          <w:lang w:eastAsia="zh-CN"/>
        </w:rPr>
        <w:t>•</w:t>
      </w:r>
      <w:r>
        <w:t>東越傳</w:t>
      </w:r>
      <w:r>
        <w:rPr>
          <w:rFonts w:hint="eastAsia" w:eastAsia="宋体"/>
          <w:lang w:eastAsia="zh-CN"/>
        </w:rPr>
        <w:t>》</w:t>
      </w:r>
      <w:r>
        <w:t>：</w:t>
      </w:r>
      <w:r>
        <w:rPr>
          <w:rFonts w:hint="eastAsia" w:eastAsia="宋体"/>
          <w:lang w:eastAsia="zh-CN"/>
        </w:rPr>
        <w:t>“</w:t>
      </w:r>
      <w:r>
        <w:t>閩越王都</w:t>
      </w:r>
    </w:p>
    <w:p w14:paraId="09531A23">
      <w:pPr>
        <w:rPr>
          <w:rFonts w:hint="eastAsia" w:eastAsia="宋体"/>
          <w:lang w:eastAsia="zh-CN"/>
        </w:rPr>
      </w:pPr>
      <w:r>
        <w:t>東冶。</w:t>
      </w:r>
      <w:r>
        <w:rPr>
          <w:rFonts w:hint="eastAsia" w:eastAsia="宋体"/>
          <w:lang w:eastAsia="zh-CN"/>
        </w:rPr>
        <w:t>”</w:t>
      </w:r>
    </w:p>
    <w:p w14:paraId="51B0E1F0">
      <w:r>
        <w:t>卷一</w:t>
      </w:r>
      <w:r>
        <w:rPr>
          <w:rFonts w:hint="eastAsia" w:eastAsia="宋体"/>
          <w:lang w:eastAsia="zh-CN"/>
        </w:rPr>
        <w:t>“</w:t>
      </w:r>
      <w:r>
        <w:t>碩、沈、巨、濯、訏、敦、夏、于，大也</w:t>
      </w:r>
      <w:r>
        <w:rPr>
          <w:rFonts w:hint="eastAsia" w:eastAsia="宋体"/>
          <w:lang w:eastAsia="zh-CN"/>
        </w:rPr>
        <w:t>”</w:t>
      </w:r>
      <w:r>
        <w:t>條</w:t>
      </w:r>
    </w:p>
    <w:p w14:paraId="3CC445A1">
      <w:r>
        <w:rPr>
          <w:rFonts w:hint="eastAsia" w:eastAsia="宋体"/>
          <w:lang w:eastAsia="zh-CN"/>
        </w:rPr>
        <w:t>《</w:t>
      </w:r>
      <w:r>
        <w:t>史記。司馬相如傳</w:t>
      </w:r>
      <w:r>
        <w:rPr>
          <w:rFonts w:hint="eastAsia" w:eastAsia="宋体"/>
          <w:lang w:eastAsia="zh-CN"/>
        </w:rPr>
        <w:t>》“</w:t>
      </w:r>
      <w:r>
        <w:t>漉沈澹灾。</w:t>
      </w:r>
      <w:r>
        <w:rPr>
          <w:rFonts w:hint="eastAsia" w:eastAsia="宋体"/>
          <w:lang w:eastAsia="zh-CN"/>
        </w:rPr>
        <w:t>”</w:t>
      </w:r>
      <w:r>
        <w:t>沈，當讀爲淫水之淫謂大水也。高誘注</w:t>
      </w:r>
      <w:r>
        <w:rPr>
          <w:rFonts w:hint="eastAsia" w:eastAsia="宋体"/>
          <w:lang w:eastAsia="zh-CN"/>
        </w:rPr>
        <w:t>《</w:t>
      </w:r>
      <w:r>
        <w:t>淮</w:t>
      </w:r>
    </w:p>
    <w:p w14:paraId="3B2A53DC">
      <w:pPr>
        <w:rPr>
          <w:rFonts w:hint="eastAsia" w:eastAsia="宋体"/>
          <w:lang w:eastAsia="zh-CN"/>
        </w:rPr>
      </w:pPr>
      <w:r>
        <w:t>南。覽冥訓</w:t>
      </w:r>
      <w:r>
        <w:rPr>
          <w:rFonts w:hint="eastAsia" w:eastAsia="宋体"/>
          <w:lang w:eastAsia="zh-CN"/>
        </w:rPr>
        <w:t>》</w:t>
      </w:r>
      <w:r>
        <w:t>：</w:t>
      </w:r>
      <w:r>
        <w:rPr>
          <w:rFonts w:hint="eastAsia" w:eastAsia="宋体"/>
          <w:lang w:eastAsia="zh-CN"/>
        </w:rPr>
        <w:t>“</w:t>
      </w:r>
      <w:r>
        <w:t>平地出水爲淫水。</w:t>
      </w:r>
      <w:r>
        <w:rPr>
          <w:rFonts w:hint="eastAsia" w:eastAsia="宋体"/>
          <w:lang w:eastAsia="zh-CN"/>
        </w:rPr>
        <w:t>”《</w:t>
      </w:r>
      <w:r>
        <w:t>桓六年左傳</w:t>
      </w:r>
      <w:r>
        <w:rPr>
          <w:rFonts w:hint="eastAsia" w:eastAsia="宋体"/>
          <w:lang w:eastAsia="zh-CN"/>
        </w:rPr>
        <w:t>》</w:t>
      </w:r>
    </w:p>
    <w:p w14:paraId="6941128C">
      <w:pPr>
        <w:rPr>
          <w:rFonts w:hint="eastAsia" w:eastAsia="宋体"/>
          <w:lang w:eastAsia="zh-CN"/>
        </w:rPr>
      </w:pPr>
      <w:r>
        <w:t>rH</w:t>
      </w:r>
      <w:r>
        <w:rPr>
          <w:rFonts w:hint="eastAsia" w:eastAsia="宋体"/>
          <w:lang w:eastAsia="zh-CN"/>
        </w:rPr>
        <w:t>】</w:t>
      </w:r>
    </w:p>
    <w:p w14:paraId="4448278E">
      <w:r>
        <w:t>齊宋之間謂大爲巨</w:t>
      </w:r>
    </w:p>
    <w:p w14:paraId="5283DB29">
      <w:r>
        <w:t>。</w:t>
      </w:r>
      <w:r>
        <w:rPr>
          <w:rFonts w:hint="eastAsia" w:eastAsia="宋体"/>
          <w:lang w:eastAsia="zh-CN"/>
        </w:rPr>
        <w:t>《</w:t>
      </w:r>
      <w:r>
        <w:t>一切經音義</w:t>
      </w:r>
      <w:r>
        <w:rPr>
          <w:rFonts w:hint="eastAsia" w:eastAsia="宋体"/>
          <w:lang w:eastAsia="zh-CN"/>
        </w:rPr>
        <w:t>》</w:t>
      </w:r>
      <w:r>
        <w:t>三、十。</w:t>
      </w:r>
    </w:p>
    <w:p w14:paraId="43813B67">
      <w:r>
        <w:t>齊宋之間謂大曰巨。六、廿二</w:t>
      </w:r>
    </w:p>
    <w:p w14:paraId="6853726F">
      <w:r>
        <w:t>齊宋之間謂大曰碩。十六</w:t>
      </w:r>
    </w:p>
    <w:p w14:paraId="56685796">
      <w:r>
        <w:rPr>
          <w:rFonts w:hint="eastAsia" w:eastAsia="宋体"/>
          <w:lang w:eastAsia="zh-CN"/>
        </w:rPr>
        <w:t>《</w:t>
      </w:r>
      <w:r>
        <w:t>荀子</w:t>
      </w:r>
      <w:r>
        <w:rPr>
          <w:rFonts w:hint="eastAsia" w:eastAsia="宋体"/>
          <w:lang w:eastAsia="zh-CN"/>
        </w:rPr>
        <w:t>•</w:t>
      </w:r>
      <w:r>
        <w:t>君子</w:t>
      </w:r>
      <w:r>
        <w:rPr>
          <w:rFonts w:hint="eastAsia" w:eastAsia="宋体"/>
          <w:lang w:eastAsia="zh-CN"/>
        </w:rPr>
        <w:t>》</w:t>
      </w:r>
      <w:r>
        <w:t>篇</w:t>
      </w:r>
      <w:r>
        <w:rPr>
          <w:rFonts w:hint="eastAsia" w:eastAsia="宋体"/>
          <w:lang w:eastAsia="zh-CN"/>
        </w:rPr>
        <w:t>“</w:t>
      </w:r>
      <w:r>
        <w:t>古者刑不過罪，爵不踰德故殺其父而臣其子殺其兄而臣其</w:t>
      </w:r>
    </w:p>
    <w:p w14:paraId="00DE6E7C">
      <w:pPr>
        <w:rPr>
          <w:rFonts w:hint="eastAsia" w:eastAsia="宋体"/>
          <w:lang w:eastAsia="zh-CN"/>
        </w:rPr>
      </w:pPr>
      <w:r>
        <w:t>弟。刑罰不怒罪，爵賞不踰德，分</w:t>
      </w:r>
      <w:r>
        <w:rPr>
          <w:rFonts w:hint="eastAsia" w:eastAsia="宋体"/>
          <w:lang w:eastAsia="zh-CN"/>
        </w:rPr>
        <w:t>【</w:t>
      </w:r>
      <w:r>
        <w:t>然</w:t>
      </w:r>
      <w:r>
        <w:rPr>
          <w:rFonts w:hint="eastAsia" w:eastAsia="宋体"/>
          <w:lang w:eastAsia="zh-CN"/>
        </w:rPr>
        <w:t>】</w:t>
      </w:r>
      <w:r>
        <w:t>各以其誠通。</w:t>
      </w:r>
      <w:r>
        <w:rPr>
          <w:rFonts w:hint="eastAsia" w:eastAsia="宋体"/>
          <w:lang w:eastAsia="zh-CN"/>
        </w:rPr>
        <w:t>”</w:t>
      </w:r>
    </w:p>
    <w:p w14:paraId="1A86DEEC">
      <w:r>
        <w:t>【第268页】</w:t>
      </w:r>
    </w:p>
    <w:p w14:paraId="0BCFC654">
      <w:r>
        <w:rPr>
          <w:rFonts w:hint="eastAsia" w:eastAsia="宋体"/>
          <w:lang w:eastAsia="zh-CN"/>
        </w:rPr>
        <w:t>《</w:t>
      </w:r>
      <w:r>
        <w:t>爾雅</w:t>
      </w:r>
      <w:r>
        <w:rPr>
          <w:rFonts w:hint="eastAsia" w:eastAsia="宋体"/>
          <w:lang w:eastAsia="zh-CN"/>
        </w:rPr>
        <w:t>》“</w:t>
      </w:r>
      <w:r>
        <w:t>夏、嘏，大也</w:t>
      </w:r>
      <w:r>
        <w:rPr>
          <w:rFonts w:hint="eastAsia" w:eastAsia="宋体"/>
          <w:lang w:eastAsia="zh-CN"/>
        </w:rPr>
        <w:t>”</w:t>
      </w:r>
      <w:r>
        <w:t>疏於</w:t>
      </w:r>
      <w:r>
        <w:rPr>
          <w:rFonts w:hint="eastAsia" w:eastAsia="宋体"/>
          <w:lang w:eastAsia="zh-CN"/>
        </w:rPr>
        <w:t>“</w:t>
      </w:r>
      <w:r>
        <w:t>嘏</w:t>
      </w:r>
      <w:r>
        <w:rPr>
          <w:rFonts w:hint="eastAsia" w:eastAsia="宋体"/>
          <w:lang w:eastAsia="zh-CN"/>
        </w:rPr>
        <w:t>”</w:t>
      </w:r>
      <w:r>
        <w:t>字下引</w:t>
      </w:r>
      <w:r>
        <w:rPr>
          <w:rFonts w:hint="eastAsia" w:eastAsia="宋体"/>
          <w:lang w:eastAsia="zh-CN"/>
        </w:rPr>
        <w:t>《</w:t>
      </w:r>
      <w:r>
        <w:t>方言</w:t>
      </w:r>
      <w:r>
        <w:rPr>
          <w:rFonts w:hint="eastAsia" w:eastAsia="宋体"/>
          <w:lang w:eastAsia="zh-CN"/>
        </w:rPr>
        <w:t>》</w:t>
      </w:r>
      <w:r>
        <w:t>卷一云：</w:t>
      </w:r>
      <w:r>
        <w:rPr>
          <w:rFonts w:hint="eastAsia" w:eastAsia="宋体"/>
          <w:lang w:eastAsia="zh-CN"/>
        </w:rPr>
        <w:t>“</w:t>
      </w:r>
      <w:r>
        <w:t>凡物壯大，謂之嘏。</w:t>
      </w:r>
      <w:r>
        <w:rPr>
          <w:rFonts w:hint="eastAsia" w:eastAsia="宋体"/>
          <w:lang w:eastAsia="zh-CN"/>
        </w:rPr>
        <w:t>”</w:t>
      </w:r>
      <w:r>
        <w:t>而</w:t>
      </w:r>
      <w:r>
        <w:rPr>
          <w:rFonts w:hint="eastAsia" w:eastAsia="宋体"/>
          <w:lang w:eastAsia="zh-CN"/>
        </w:rPr>
        <w:t>“</w:t>
      </w:r>
      <w:r>
        <w:t>假</w:t>
      </w:r>
    </w:p>
    <w:p w14:paraId="13C93A02">
      <w:r>
        <w:t>字下不云</w:t>
      </w:r>
      <w:r>
        <w:rPr>
          <w:rFonts w:hint="eastAsia" w:eastAsia="宋体"/>
          <w:lang w:eastAsia="zh-CN"/>
        </w:rPr>
        <w:t>“</w:t>
      </w:r>
      <w:r>
        <w:t>周鄭之間謂之假</w:t>
      </w:r>
      <w:r>
        <w:rPr>
          <w:rFonts w:hint="eastAsia" w:eastAsia="宋体"/>
          <w:lang w:eastAsia="zh-CN"/>
        </w:rPr>
        <w:t>”</w:t>
      </w:r>
      <w:r>
        <w:t>。</w:t>
      </w:r>
    </w:p>
    <w:p w14:paraId="01AC7D2B">
      <w:r>
        <w:t>卷一</w:t>
      </w:r>
      <w:r>
        <w:rPr>
          <w:rFonts w:hint="eastAsia" w:eastAsia="宋体"/>
          <w:lang w:eastAsia="zh-CN"/>
        </w:rPr>
        <w:t>“</w:t>
      </w:r>
      <w:r>
        <w:t>抵、倒，會也</w:t>
      </w:r>
      <w:r>
        <w:rPr>
          <w:rFonts w:hint="eastAsia" w:eastAsia="宋体"/>
          <w:lang w:eastAsia="zh-CN"/>
        </w:rPr>
        <w:t>”</w:t>
      </w:r>
      <w:r>
        <w:t>條</w:t>
      </w:r>
    </w:p>
    <w:p w14:paraId="2FAF81EF">
      <w:r>
        <w:t>日月底于天廟，猶言日月會于新龍</w:t>
      </w:r>
    </w:p>
    <w:p w14:paraId="680C2D98">
      <w:pPr>
        <w:rPr>
          <w:rFonts w:hint="eastAsia" w:eastAsia="宋体"/>
          <w:lang w:eastAsia="zh-CN"/>
        </w:rPr>
      </w:pPr>
      <w:r>
        <w:rPr>
          <w:rFonts w:hint="eastAsia" w:eastAsia="宋体"/>
          <w:lang w:eastAsia="zh-CN"/>
        </w:rPr>
        <w:t>《</w:t>
      </w:r>
      <w:r>
        <w:t>大戴禮。誥志</w:t>
      </w:r>
      <w:r>
        <w:rPr>
          <w:rFonts w:hint="eastAsia" w:eastAsia="宋体"/>
          <w:lang w:eastAsia="zh-CN"/>
        </w:rPr>
        <w:t>》</w:t>
      </w:r>
      <w:r>
        <w:t>篇曰：</w:t>
      </w:r>
      <w:r>
        <w:rPr>
          <w:rFonts w:hint="eastAsia" w:eastAsia="宋体"/>
          <w:lang w:eastAsia="zh-CN"/>
        </w:rPr>
        <w:t>“</w:t>
      </w:r>
      <w:r>
        <w:t>庶物時，則民財倒。</w:t>
      </w:r>
      <w:r>
        <w:rPr>
          <w:rFonts w:hint="eastAsia" w:eastAsia="宋体"/>
          <w:lang w:eastAsia="zh-CN"/>
        </w:rPr>
        <w:t>”</w:t>
      </w:r>
    </w:p>
    <w:p w14:paraId="5C08EE65">
      <w:r>
        <w:t>卷一</w:t>
      </w:r>
      <w:r>
        <w:rPr>
          <w:rFonts w:hint="eastAsia" w:eastAsia="宋体"/>
          <w:lang w:eastAsia="zh-CN"/>
        </w:rPr>
        <w:t>“</w:t>
      </w:r>
      <w:r>
        <w:t>張小使大謂之廓</w:t>
      </w:r>
      <w:r>
        <w:rPr>
          <w:rFonts w:hint="eastAsia" w:eastAsia="宋体"/>
          <w:lang w:eastAsia="zh-CN"/>
        </w:rPr>
        <w:t>”</w:t>
      </w:r>
      <w:r>
        <w:t>條</w:t>
      </w:r>
    </w:p>
    <w:p w14:paraId="75E007D6">
      <w:r>
        <w:t>張小使大謂之廓</w:t>
      </w:r>
    </w:p>
    <w:p w14:paraId="280701C6">
      <w:r>
        <w:t>。</w:t>
      </w:r>
      <w:r>
        <w:rPr>
          <w:rFonts w:hint="eastAsia" w:eastAsia="宋体"/>
          <w:lang w:eastAsia="zh-CN"/>
        </w:rPr>
        <w:t>《</w:t>
      </w:r>
      <w:r>
        <w:t>一切經音義</w:t>
      </w:r>
      <w:r>
        <w:rPr>
          <w:rFonts w:hint="eastAsia" w:eastAsia="宋体"/>
          <w:lang w:eastAsia="zh-CN"/>
        </w:rPr>
        <w:t>》</w:t>
      </w:r>
      <w:r>
        <w:t>九。</w:t>
      </w:r>
    </w:p>
    <w:p w14:paraId="0DDBCA28">
      <w:r>
        <w:rPr>
          <w:rFonts w:hint="eastAsia" w:eastAsia="宋体"/>
          <w:lang w:eastAsia="zh-CN"/>
        </w:rPr>
        <w:t>《</w:t>
      </w:r>
      <w:r>
        <w:t>鴻烈</w:t>
      </w:r>
      <w:r>
        <w:rPr>
          <w:rFonts w:hint="eastAsia" w:eastAsia="宋体"/>
          <w:lang w:eastAsia="zh-CN"/>
        </w:rPr>
        <w:t>•</w:t>
      </w:r>
      <w:r>
        <w:t>道應</w:t>
      </w:r>
      <w:r>
        <w:rPr>
          <w:rFonts w:hint="eastAsia" w:eastAsia="宋体"/>
          <w:lang w:eastAsia="zh-CN"/>
        </w:rPr>
        <w:t>》</w:t>
      </w:r>
      <w:r>
        <w:t>篇：</w:t>
      </w:r>
      <w:r>
        <w:rPr>
          <w:rFonts w:hint="eastAsia" w:eastAsia="宋体"/>
          <w:lang w:eastAsia="zh-CN"/>
        </w:rPr>
        <w:t>“</w:t>
      </w:r>
      <w:r>
        <w:t>譬之猶廓革者也，廓之大則大矣，裂之道也。</w:t>
      </w:r>
      <w:r>
        <w:rPr>
          <w:rFonts w:hint="eastAsia" w:eastAsia="宋体"/>
          <w:lang w:eastAsia="zh-CN"/>
        </w:rPr>
        <w:t>”《</w:t>
      </w:r>
      <w:r>
        <w:t>新序。雜事</w:t>
      </w:r>
      <w:r>
        <w:rPr>
          <w:rFonts w:hint="eastAsia" w:eastAsia="宋体"/>
          <w:lang w:eastAsia="zh-CN"/>
        </w:rPr>
        <w:t>》“</w:t>
      </w:r>
      <w:r>
        <w:t>廓</w:t>
      </w:r>
    </w:p>
    <w:p w14:paraId="623940D1">
      <w:r>
        <w:t>作</w:t>
      </w:r>
      <w:r>
        <w:rPr>
          <w:rFonts w:hint="eastAsia" w:eastAsia="宋体"/>
          <w:lang w:eastAsia="zh-CN"/>
        </w:rPr>
        <w:t>“</w:t>
      </w:r>
      <w:r>
        <w:t>鞟</w:t>
      </w:r>
      <w:r>
        <w:rPr>
          <w:rFonts w:hint="eastAsia" w:eastAsia="宋体"/>
          <w:lang w:eastAsia="zh-CN"/>
        </w:rPr>
        <w:t>”</w:t>
      </w:r>
      <w:r>
        <w:t>。</w:t>
      </w:r>
    </w:p>
    <w:p w14:paraId="6BFA1764">
      <w:r>
        <w:t>卷一</w:t>
      </w:r>
      <w:r>
        <w:rPr>
          <w:rFonts w:hint="eastAsia" w:eastAsia="宋体"/>
          <w:lang w:eastAsia="zh-CN"/>
        </w:rPr>
        <w:t>“</w:t>
      </w:r>
      <w:r>
        <w:t>嬛、蟬、䌪、撚、未，續也</w:t>
      </w:r>
      <w:r>
        <w:rPr>
          <w:rFonts w:hint="eastAsia" w:eastAsia="宋体"/>
          <w:lang w:eastAsia="zh-CN"/>
        </w:rPr>
        <w:t>”</w:t>
      </w:r>
      <w:r>
        <w:t>條</w:t>
      </w:r>
    </w:p>
    <w:p w14:paraId="2B92C201">
      <w:r>
        <w:t>及，繼也。</w:t>
      </w:r>
    </w:p>
    <w:p w14:paraId="47DE38AB">
      <w:r>
        <w:t>撚，續也</w:t>
      </w:r>
    </w:p>
    <w:p w14:paraId="14C7B55D">
      <w:r>
        <w:t>。</w:t>
      </w:r>
      <w:r>
        <w:rPr>
          <w:rFonts w:hint="eastAsia" w:eastAsia="宋体"/>
          <w:lang w:eastAsia="zh-CN"/>
        </w:rPr>
        <w:t>《</w:t>
      </w:r>
      <w:r>
        <w:t>一切經音義</w:t>
      </w:r>
      <w:r>
        <w:rPr>
          <w:rFonts w:hint="eastAsia" w:eastAsia="宋体"/>
          <w:lang w:eastAsia="zh-CN"/>
        </w:rPr>
        <w:t>》</w:t>
      </w:r>
      <w:r>
        <w:t>十四。</w:t>
      </w:r>
    </w:p>
    <w:p w14:paraId="2F5596DD">
      <w:r>
        <w:t>【第269页】</w:t>
      </w:r>
    </w:p>
    <w:p w14:paraId="4A12833E">
      <w:r>
        <w:rPr>
          <w:rFonts w:hint="eastAsia" w:eastAsia="宋体"/>
          <w:lang w:eastAsia="zh-CN"/>
        </w:rPr>
        <w:t>《</w:t>
      </w:r>
      <w:r>
        <w:t>漢蒼頡碑</w:t>
      </w:r>
      <w:r>
        <w:rPr>
          <w:rFonts w:hint="eastAsia" w:eastAsia="宋体"/>
          <w:lang w:eastAsia="zh-CN"/>
        </w:rPr>
        <w:t>》</w:t>
      </w:r>
      <w:r>
        <w:t>：</w:t>
      </w:r>
      <w:r>
        <w:rPr>
          <w:rFonts w:hint="eastAsia" w:eastAsia="宋体"/>
          <w:lang w:eastAsia="zh-CN"/>
        </w:rPr>
        <w:t>“</w:t>
      </w:r>
      <w:r>
        <w:t>宗</w:t>
      </w:r>
      <w:r>
        <w:rPr>
          <w:rFonts w:hint="eastAsia" w:eastAsia="宋体"/>
          <w:lang w:eastAsia="zh-CN"/>
        </w:rPr>
        <w:t>【</w:t>
      </w:r>
      <w:r>
        <w:t>禮崇樂，以化未造。</w:t>
      </w:r>
      <w:r>
        <w:rPr>
          <w:rFonts w:hint="eastAsia" w:eastAsia="宋体"/>
          <w:lang w:eastAsia="zh-CN"/>
        </w:rPr>
        <w:t>”</w:t>
      </w:r>
      <w:r>
        <w:t>又云：</w:t>
      </w:r>
      <w:r>
        <w:rPr>
          <w:rFonts w:hint="eastAsia" w:eastAsia="宋体"/>
          <w:lang w:eastAsia="zh-CN"/>
        </w:rPr>
        <w:t>“</w:t>
      </w:r>
      <w:r>
        <w:t>表章大聖之遺靈，以示來世之未</w:t>
      </w:r>
    </w:p>
    <w:p w14:paraId="0D94CD8D">
      <w:r>
        <w:t>生。</w:t>
      </w:r>
      <w:r>
        <w:rPr>
          <w:rFonts w:hint="eastAsia" w:eastAsia="宋体"/>
          <w:lang w:eastAsia="zh-CN"/>
        </w:rPr>
        <w:t>”</w:t>
      </w:r>
      <w:r>
        <w:t>兩</w:t>
      </w:r>
      <w:r>
        <w:rPr>
          <w:rFonts w:hint="eastAsia" w:eastAsia="宋体"/>
          <w:lang w:eastAsia="zh-CN"/>
        </w:rPr>
        <w:t>“</w:t>
      </w:r>
      <w:r>
        <w:t>末</w:t>
      </w:r>
      <w:r>
        <w:rPr>
          <w:rFonts w:hint="eastAsia" w:eastAsia="宋体"/>
          <w:lang w:eastAsia="zh-CN"/>
        </w:rPr>
        <w:t>”</w:t>
      </w:r>
      <w:r>
        <w:t>字皆作</w:t>
      </w:r>
      <w:r>
        <w:rPr>
          <w:rFonts w:hint="eastAsia" w:eastAsia="宋体"/>
          <w:lang w:eastAsia="zh-CN"/>
        </w:rPr>
        <w:t>“</w:t>
      </w:r>
      <w:r>
        <w:t>未</w:t>
      </w:r>
      <w:r>
        <w:rPr>
          <w:rFonts w:hint="eastAsia" w:eastAsia="宋体"/>
          <w:lang w:eastAsia="zh-CN"/>
        </w:rPr>
        <w:t>”</w:t>
      </w:r>
      <w:r>
        <w:t>。</w:t>
      </w:r>
    </w:p>
    <w:p w14:paraId="1B7C7DE5">
      <w:r>
        <w:rPr>
          <w:rFonts w:hint="eastAsia" w:eastAsia="宋体"/>
          <w:lang w:eastAsia="zh-CN"/>
        </w:rPr>
        <w:t>《</w:t>
      </w:r>
      <w:r>
        <w:t>漢蕩陰令張遷碑</w:t>
      </w:r>
      <w:r>
        <w:rPr>
          <w:rFonts w:hint="eastAsia" w:eastAsia="宋体"/>
          <w:lang w:eastAsia="zh-CN"/>
        </w:rPr>
        <w:t>》</w:t>
      </w:r>
      <w:r>
        <w:t>云：</w:t>
      </w:r>
      <w:r>
        <w:rPr>
          <w:rFonts w:hint="eastAsia" w:eastAsia="宋体"/>
          <w:lang w:eastAsia="zh-CN"/>
        </w:rPr>
        <w:t>“</w:t>
      </w:r>
      <w:r>
        <w:t>張氏輔漢，世載其德，爰暨于君，蓋其繵縺。</w:t>
      </w:r>
      <w:r>
        <w:rPr>
          <w:rFonts w:hint="eastAsia" w:eastAsia="宋体"/>
          <w:lang w:eastAsia="zh-CN"/>
        </w:rPr>
        <w:t>”</w:t>
      </w:r>
      <w:r>
        <w:t>繵與幝同</w:t>
      </w:r>
    </w:p>
    <w:p w14:paraId="2A6B1CAB">
      <w:r>
        <w:t>卷一</w:t>
      </w:r>
      <w:r>
        <w:rPr>
          <w:rFonts w:hint="eastAsia" w:eastAsia="宋体"/>
          <w:lang w:eastAsia="zh-CN"/>
        </w:rPr>
        <w:t>“</w:t>
      </w:r>
      <w:r>
        <w:t>搭、䠛、紼，跳也</w:t>
      </w:r>
      <w:r>
        <w:rPr>
          <w:rFonts w:hint="eastAsia" w:eastAsia="宋体"/>
          <w:lang w:eastAsia="zh-CN"/>
        </w:rPr>
        <w:t>”</w:t>
      </w:r>
      <w:r>
        <w:t>條</w:t>
      </w:r>
    </w:p>
    <w:p w14:paraId="71F3C3E7">
      <w:r>
        <w:t>楚曰蹠，秦晉曰跳。</w:t>
      </w:r>
      <w:r>
        <w:rPr>
          <w:rFonts w:hint="eastAsia" w:eastAsia="宋体"/>
          <w:lang w:eastAsia="zh-CN"/>
        </w:rPr>
        <w:t>《</w:t>
      </w:r>
      <w:r>
        <w:t>一切經音義</w:t>
      </w:r>
      <w:r>
        <w:rPr>
          <w:rFonts w:hint="eastAsia" w:eastAsia="宋体"/>
          <w:lang w:eastAsia="zh-CN"/>
        </w:rPr>
        <w:t>》</w:t>
      </w:r>
      <w:r>
        <w:t>廿</w:t>
      </w:r>
    </w:p>
    <w:p w14:paraId="7C5635EA">
      <w:r>
        <w:t>卷一</w:t>
      </w:r>
      <w:r>
        <w:rPr>
          <w:rFonts w:hint="eastAsia" w:eastAsia="宋体"/>
          <w:lang w:eastAsia="zh-CN"/>
        </w:rPr>
        <w:t>“</w:t>
      </w:r>
      <w:r>
        <w:t>逢、逆，迎也</w:t>
      </w:r>
      <w:r>
        <w:rPr>
          <w:rFonts w:hint="eastAsia" w:eastAsia="宋体"/>
          <w:lang w:eastAsia="zh-CN"/>
        </w:rPr>
        <w:t>”</w:t>
      </w:r>
      <w:r>
        <w:t>條</w:t>
      </w:r>
    </w:p>
    <w:p w14:paraId="4B697FD9">
      <w:pPr>
        <w:rPr>
          <w:rFonts w:hint="eastAsia" w:eastAsia="宋体"/>
          <w:lang w:eastAsia="zh-CN"/>
        </w:rPr>
      </w:pPr>
      <w:r>
        <w:rPr>
          <w:rFonts w:hint="eastAsia" w:eastAsia="宋体"/>
          <w:lang w:eastAsia="zh-CN"/>
        </w:rPr>
        <w:t>《</w:t>
      </w:r>
      <w:r>
        <w:t>周語</w:t>
      </w:r>
      <w:r>
        <w:rPr>
          <w:rFonts w:hint="eastAsia" w:eastAsia="宋体"/>
          <w:lang w:eastAsia="zh-CN"/>
        </w:rPr>
        <w:t>》</w:t>
      </w:r>
      <w:r>
        <w:t>：</w:t>
      </w:r>
      <w:r>
        <w:rPr>
          <w:rFonts w:hint="eastAsia" w:eastAsia="宋体"/>
          <w:lang w:eastAsia="zh-CN"/>
        </w:rPr>
        <w:t>“</w:t>
      </w:r>
      <w:r>
        <w:t>道而得砷，是謂逢福。</w:t>
      </w:r>
      <w:r>
        <w:rPr>
          <w:rFonts w:hint="eastAsia" w:eastAsia="宋体"/>
          <w:lang w:eastAsia="zh-CN"/>
        </w:rPr>
        <w:t>”</w:t>
      </w:r>
      <w:r>
        <w:t>注：</w:t>
      </w:r>
      <w:r>
        <w:rPr>
          <w:rFonts w:hint="eastAsia" w:eastAsia="宋体"/>
          <w:lang w:eastAsia="zh-CN"/>
        </w:rPr>
        <w:t>“</w:t>
      </w:r>
      <w:r>
        <w:t>逢，迎也。</w:t>
      </w:r>
      <w:r>
        <w:rPr>
          <w:rFonts w:hint="eastAsia" w:eastAsia="宋体"/>
          <w:lang w:eastAsia="zh-CN"/>
        </w:rPr>
        <w:t>”</w:t>
      </w:r>
    </w:p>
    <w:p w14:paraId="7E7F9E10">
      <w:pPr>
        <w:rPr>
          <w:rFonts w:hint="eastAsia" w:eastAsia="宋体"/>
          <w:lang w:eastAsia="zh-CN"/>
        </w:rPr>
      </w:pPr>
      <w:r>
        <w:rPr>
          <w:rFonts w:hint="eastAsia" w:eastAsia="宋体"/>
          <w:lang w:eastAsia="zh-CN"/>
        </w:rPr>
        <w:t>《</w:t>
      </w:r>
      <w:r>
        <w:t>爾雅</w:t>
      </w:r>
      <w:r>
        <w:rPr>
          <w:rFonts w:hint="eastAsia" w:eastAsia="宋体"/>
          <w:lang w:eastAsia="zh-CN"/>
        </w:rPr>
        <w:t>》</w:t>
      </w:r>
      <w:r>
        <w:t>：</w:t>
      </w:r>
      <w:r>
        <w:rPr>
          <w:rFonts w:hint="eastAsia" w:eastAsia="宋体"/>
          <w:lang w:eastAsia="zh-CN"/>
        </w:rPr>
        <w:t>“</w:t>
      </w:r>
      <w:r>
        <w:t>逢，遻也。</w:t>
      </w:r>
      <w:r>
        <w:rPr>
          <w:rFonts w:hint="eastAsia" w:eastAsia="宋体"/>
          <w:lang w:eastAsia="zh-CN"/>
        </w:rPr>
        <w:t>”</w:t>
      </w:r>
    </w:p>
    <w:p w14:paraId="4B9FE1C7">
      <w:r>
        <w:t>卷一</w:t>
      </w:r>
      <w:r>
        <w:rPr>
          <w:rFonts w:hint="eastAsia" w:eastAsia="宋体"/>
          <w:lang w:eastAsia="zh-CN"/>
        </w:rPr>
        <w:t>“</w:t>
      </w:r>
      <w:r>
        <w:t>釗、薄，勉也</w:t>
      </w:r>
      <w:r>
        <w:rPr>
          <w:rFonts w:hint="eastAsia" w:eastAsia="宋体"/>
          <w:lang w:eastAsia="zh-CN"/>
        </w:rPr>
        <w:t>”</w:t>
      </w:r>
      <w:r>
        <w:t>條</w:t>
      </w:r>
    </w:p>
    <w:p w14:paraId="1291C9C8">
      <w:r>
        <w:t>齊魯謂勉爲勖。</w:t>
      </w:r>
      <w:r>
        <w:rPr>
          <w:rFonts w:hint="eastAsia" w:eastAsia="宋体"/>
          <w:lang w:eastAsia="zh-CN"/>
        </w:rPr>
        <w:t>《</w:t>
      </w:r>
      <w:r>
        <w:t>一切經音義</w:t>
      </w:r>
      <w:r>
        <w:rPr>
          <w:rFonts w:hint="eastAsia" w:eastAsia="宋体"/>
          <w:lang w:eastAsia="zh-CN"/>
        </w:rPr>
        <w:t>》</w:t>
      </w:r>
      <w:r>
        <w:t>四。</w:t>
      </w:r>
    </w:p>
    <w:p w14:paraId="1AD1B3E4">
      <w:r>
        <w:t>齊魯謂勉爲冒兹。五、八</w:t>
      </w:r>
    </w:p>
    <w:p w14:paraId="79453EE5">
      <w:r>
        <w:t>齊魯謂勉曰勖滋。十二，又十五、廿、廿二。</w:t>
      </w:r>
    </w:p>
    <w:p w14:paraId="6777E9C0">
      <w:r>
        <w:t>【第270页】</w:t>
      </w:r>
    </w:p>
    <w:p w14:paraId="4E57C498">
      <w:r>
        <w:t>卷二</w:t>
      </w:r>
      <w:r>
        <w:rPr>
          <w:rFonts w:hint="eastAsia" w:eastAsia="宋体"/>
          <w:lang w:eastAsia="zh-CN"/>
        </w:rPr>
        <w:t>“</w:t>
      </w:r>
      <w:r>
        <w:t>娃、嫷、窕、艷，美也</w:t>
      </w:r>
      <w:r>
        <w:rPr>
          <w:rFonts w:hint="eastAsia" w:eastAsia="宋体"/>
          <w:lang w:eastAsia="zh-CN"/>
        </w:rPr>
        <w:t>”</w:t>
      </w:r>
      <w:r>
        <w:t>條</w:t>
      </w:r>
    </w:p>
    <w:p w14:paraId="4D59D45F">
      <w:r>
        <w:t>秦晉之間謂美色爲艷。</w:t>
      </w:r>
      <w:r>
        <w:rPr>
          <w:rFonts w:hint="eastAsia" w:eastAsia="宋体"/>
          <w:lang w:eastAsia="zh-CN"/>
        </w:rPr>
        <w:t>《</w:t>
      </w:r>
      <w:r>
        <w:t>一切經音義</w:t>
      </w:r>
      <w:r>
        <w:rPr>
          <w:rFonts w:hint="eastAsia" w:eastAsia="宋体"/>
          <w:lang w:eastAsia="zh-CN"/>
        </w:rPr>
        <w:t>》</w:t>
      </w:r>
      <w:r>
        <w:t>一、四、十五、廿一</w:t>
      </w:r>
    </w:p>
    <w:p w14:paraId="12478890">
      <w:r>
        <w:t>卷二</w:t>
      </w:r>
      <w:r>
        <w:rPr>
          <w:rFonts w:hint="eastAsia" w:eastAsia="宋体"/>
          <w:lang w:eastAsia="zh-CN"/>
        </w:rPr>
        <w:t>“</w:t>
      </w:r>
      <w:r>
        <w:t>奕、僷，容也</w:t>
      </w:r>
      <w:r>
        <w:rPr>
          <w:rFonts w:hint="eastAsia" w:eastAsia="宋体"/>
          <w:lang w:eastAsia="zh-CN"/>
        </w:rPr>
        <w:t>”</w:t>
      </w:r>
      <w:r>
        <w:t>條</w:t>
      </w:r>
    </w:p>
    <w:p w14:paraId="61BBF86A">
      <w:pPr>
        <w:rPr>
          <w:rFonts w:hint="eastAsia" w:eastAsia="宋体"/>
          <w:lang w:eastAsia="zh-CN"/>
        </w:rPr>
      </w:pPr>
      <w:r>
        <w:rPr>
          <w:rFonts w:hint="eastAsia" w:eastAsia="宋体"/>
          <w:lang w:eastAsia="zh-CN"/>
        </w:rPr>
        <w:t>《</w:t>
      </w:r>
      <w:r>
        <w:t>紺珠集</w:t>
      </w:r>
      <w:r>
        <w:rPr>
          <w:rFonts w:hint="eastAsia" w:eastAsia="宋体"/>
          <w:lang w:eastAsia="zh-CN"/>
        </w:rPr>
        <w:t>》</w:t>
      </w:r>
      <w:r>
        <w:t>引此，亦作</w:t>
      </w:r>
      <w:r>
        <w:rPr>
          <w:rFonts w:hint="eastAsia" w:eastAsia="宋体"/>
          <w:lang w:eastAsia="zh-CN"/>
        </w:rPr>
        <w:t>“</w:t>
      </w:r>
      <w:r>
        <w:t>奕奕僷僷</w:t>
      </w:r>
      <w:r>
        <w:rPr>
          <w:rFonts w:hint="eastAsia" w:eastAsia="宋体"/>
          <w:lang w:eastAsia="zh-CN"/>
        </w:rPr>
        <w:t>”</w:t>
      </w:r>
    </w:p>
    <w:p w14:paraId="6EC7083C">
      <w:r>
        <w:rPr>
          <w:rFonts w:hint="eastAsia" w:eastAsia="宋体"/>
          <w:lang w:eastAsia="zh-CN"/>
        </w:rPr>
        <w:t>《</w:t>
      </w:r>
      <w:r>
        <w:t>御覽</w:t>
      </w:r>
      <w:r>
        <w:rPr>
          <w:rFonts w:hint="eastAsia" w:eastAsia="宋体"/>
          <w:lang w:eastAsia="zh-CN"/>
        </w:rPr>
        <w:t>》</w:t>
      </w:r>
      <w:r>
        <w:t>三百八十一引此作</w:t>
      </w:r>
      <w:r>
        <w:rPr>
          <w:rFonts w:hint="eastAsia" w:eastAsia="宋体"/>
          <w:lang w:eastAsia="zh-CN"/>
        </w:rPr>
        <w:t>“</w:t>
      </w:r>
      <w:r>
        <w:t>奕奕僷僷</w:t>
      </w:r>
      <w:r>
        <w:rPr>
          <w:rFonts w:hint="eastAsia" w:eastAsia="宋体"/>
          <w:lang w:eastAsia="zh-CN"/>
        </w:rPr>
        <w:t>”</w:t>
      </w:r>
      <w:r>
        <w:t>。</w:t>
      </w:r>
    </w:p>
    <w:p w14:paraId="6045F503">
      <w:r>
        <w:t>卷二</w:t>
      </w:r>
      <w:r>
        <w:rPr>
          <w:rFonts w:hint="eastAsia" w:eastAsia="宋体"/>
          <w:lang w:eastAsia="zh-CN"/>
        </w:rPr>
        <w:t>“</w:t>
      </w:r>
      <w:r>
        <w:t>䫵、鑠、盱、揚、䒅，雙也</w:t>
      </w:r>
      <w:r>
        <w:rPr>
          <w:rFonts w:hint="eastAsia" w:eastAsia="宋体"/>
          <w:lang w:eastAsia="zh-CN"/>
        </w:rPr>
        <w:t>”</w:t>
      </w:r>
      <w:r>
        <w:t>條</w:t>
      </w:r>
    </w:p>
    <w:p w14:paraId="251B8F1B">
      <w:pPr>
        <w:rPr>
          <w:rFonts w:hint="eastAsia" w:eastAsia="宋体"/>
          <w:lang w:eastAsia="zh-CN"/>
        </w:rPr>
      </w:pPr>
      <w:r>
        <w:rPr>
          <w:rFonts w:hint="eastAsia" w:eastAsia="宋体"/>
          <w:lang w:eastAsia="zh-CN"/>
        </w:rPr>
        <w:t>《</w:t>
      </w:r>
      <w:r>
        <w:t>爾雅</w:t>
      </w:r>
      <w:r>
        <w:rPr>
          <w:rFonts w:hint="eastAsia" w:eastAsia="宋体"/>
          <w:lang w:eastAsia="zh-CN"/>
        </w:rPr>
        <w:t>》</w:t>
      </w:r>
      <w:r>
        <w:t>：</w:t>
      </w:r>
      <w:r>
        <w:rPr>
          <w:rFonts w:hint="eastAsia" w:eastAsia="宋体"/>
          <w:lang w:eastAsia="zh-CN"/>
        </w:rPr>
        <w:t>“</w:t>
      </w:r>
      <w:r>
        <w:t>樂，美也。</w:t>
      </w:r>
      <w:r>
        <w:rPr>
          <w:rFonts w:hint="eastAsia" w:eastAsia="宋体"/>
          <w:lang w:eastAsia="zh-CN"/>
        </w:rPr>
        <w:t>”</w:t>
      </w:r>
    </w:p>
    <w:p w14:paraId="1CE1CC3D">
      <w:r>
        <w:t>卷二</w:t>
      </w:r>
      <w:r>
        <w:rPr>
          <w:rFonts w:hint="eastAsia" w:eastAsia="宋体"/>
          <w:lang w:eastAsia="zh-CN"/>
        </w:rPr>
        <w:t>“</w:t>
      </w:r>
      <w:r>
        <w:t>俵、渾、䑄、䑋、儩、泡，盛也</w:t>
      </w:r>
      <w:r>
        <w:rPr>
          <w:rFonts w:hint="eastAsia" w:eastAsia="宋体"/>
          <w:lang w:eastAsia="zh-CN"/>
        </w:rPr>
        <w:t>”</w:t>
      </w:r>
      <w:r>
        <w:t>條</w:t>
      </w:r>
    </w:p>
    <w:p w14:paraId="63015E74">
      <w:r>
        <w:t>傀，盛也。</w:t>
      </w:r>
      <w:r>
        <w:rPr>
          <w:rFonts w:hint="eastAsia" w:eastAsia="宋体"/>
          <w:lang w:eastAsia="zh-CN"/>
        </w:rPr>
        <w:t>《</w:t>
      </w:r>
      <w:r>
        <w:t>一切經音義</w:t>
      </w:r>
      <w:r>
        <w:rPr>
          <w:rFonts w:hint="eastAsia" w:eastAsia="宋体"/>
          <w:lang w:eastAsia="zh-CN"/>
        </w:rPr>
        <w:t>》</w:t>
      </w:r>
      <w:r>
        <w:t>二。</w:t>
      </w:r>
    </w:p>
    <w:p w14:paraId="63708080">
      <w:pPr>
        <w:rPr>
          <w:rFonts w:hint="eastAsia" w:eastAsia="宋体"/>
          <w:lang w:eastAsia="zh-CN"/>
        </w:rPr>
      </w:pPr>
      <w:r>
        <w:rPr>
          <w:rFonts w:hint="eastAsia" w:eastAsia="宋体"/>
          <w:lang w:eastAsia="zh-CN"/>
        </w:rPr>
        <w:t>《</w:t>
      </w:r>
      <w:r>
        <w:t>後漢書。黨錮傳</w:t>
      </w:r>
      <w:r>
        <w:rPr>
          <w:rFonts w:hint="eastAsia" w:eastAsia="宋体"/>
          <w:lang w:eastAsia="zh-CN"/>
        </w:rPr>
        <w:t>》</w:t>
      </w:r>
      <w:r>
        <w:t>：</w:t>
      </w:r>
      <w:r>
        <w:rPr>
          <w:rFonts w:hint="eastAsia" w:eastAsia="宋体"/>
          <w:lang w:eastAsia="zh-CN"/>
        </w:rPr>
        <w:t>“</w:t>
      </w:r>
      <w:r>
        <w:t>梁惠王瑋其照乘之珠。</w:t>
      </w:r>
      <w:r>
        <w:rPr>
          <w:rFonts w:hint="eastAsia" w:eastAsia="宋体"/>
          <w:lang w:eastAsia="zh-CN"/>
        </w:rPr>
        <w:t>”</w:t>
      </w:r>
    </w:p>
    <w:p w14:paraId="394B0CB0">
      <w:r>
        <w:t>卷二</w:t>
      </w:r>
      <w:r>
        <w:rPr>
          <w:rFonts w:hint="eastAsia" w:eastAsia="宋体"/>
          <w:lang w:eastAsia="zh-CN"/>
        </w:rPr>
        <w:t>“</w:t>
      </w:r>
      <w:r>
        <w:t>私、策、纖、䓲、稺、杪，小也</w:t>
      </w:r>
      <w:r>
        <w:rPr>
          <w:rFonts w:hint="eastAsia" w:eastAsia="宋体"/>
          <w:lang w:eastAsia="zh-CN"/>
        </w:rPr>
        <w:t>”</w:t>
      </w:r>
      <w:r>
        <w:t>條</w:t>
      </w:r>
    </w:p>
    <w:p w14:paraId="6F7A0507">
      <w:r>
        <w:t>【第271页】</w:t>
      </w:r>
    </w:p>
    <w:p w14:paraId="516B7539">
      <w:r>
        <w:t>眇，小也</w:t>
      </w:r>
    </w:p>
    <w:p w14:paraId="6AE62886">
      <w:r>
        <w:t>。</w:t>
      </w:r>
      <w:r>
        <w:rPr>
          <w:rFonts w:hint="eastAsia" w:eastAsia="宋体"/>
          <w:lang w:eastAsia="zh-CN"/>
        </w:rPr>
        <w:t>《</w:t>
      </w:r>
      <w:r>
        <w:t>一切經音義</w:t>
      </w:r>
      <w:r>
        <w:rPr>
          <w:rFonts w:hint="eastAsia" w:eastAsia="宋体"/>
          <w:lang w:eastAsia="zh-CN"/>
        </w:rPr>
        <w:t>》</w:t>
      </w:r>
      <w:r>
        <w:t>六。</w:t>
      </w:r>
    </w:p>
    <w:p w14:paraId="7751C450">
      <w:r>
        <w:t>纖，小也。細謂之纖。七、十二。</w:t>
      </w:r>
    </w:p>
    <w:p w14:paraId="31DC7E92">
      <w:r>
        <w:t>纖，小也，細也。梁益之間，凡物小謂之纖</w:t>
      </w:r>
    </w:p>
    <w:p w14:paraId="1E63CDEE">
      <w:r>
        <w:t>杪，小也。細薄曰杪者，稍微小也。十七</w:t>
      </w:r>
    </w:p>
    <w:p w14:paraId="472EAC3A">
      <w:r>
        <w:t>木細枝謂之杪。十三。</w:t>
      </w:r>
    </w:p>
    <w:p w14:paraId="07341E74">
      <w:r>
        <w:rPr>
          <w:rFonts w:hint="eastAsia" w:eastAsia="宋体"/>
          <w:lang w:eastAsia="zh-CN"/>
        </w:rPr>
        <w:t>《</w:t>
      </w:r>
      <w:r>
        <w:t>紺珠集</w:t>
      </w:r>
      <w:r>
        <w:rPr>
          <w:rFonts w:hint="eastAsia" w:eastAsia="宋体"/>
          <w:lang w:eastAsia="zh-CN"/>
        </w:rPr>
        <w:t>》</w:t>
      </w:r>
      <w:r>
        <w:t>引此，</w:t>
      </w:r>
      <w:r>
        <w:rPr>
          <w:rFonts w:hint="eastAsia" w:eastAsia="宋体"/>
          <w:lang w:eastAsia="zh-CN"/>
        </w:rPr>
        <w:t>“</w:t>
      </w:r>
      <w:r>
        <w:t>茦</w:t>
      </w:r>
      <w:r>
        <w:rPr>
          <w:rFonts w:hint="eastAsia" w:eastAsia="宋体"/>
          <w:lang w:eastAsia="zh-CN"/>
        </w:rPr>
        <w:t>”</w:t>
      </w:r>
      <w:r>
        <w:t>字在</w:t>
      </w:r>
      <w:r>
        <w:rPr>
          <w:rFonts w:hint="eastAsia" w:eastAsia="宋体"/>
          <w:lang w:eastAsia="zh-CN"/>
        </w:rPr>
        <w:t>“</w:t>
      </w:r>
      <w:r>
        <w:t>杪</w:t>
      </w:r>
      <w:r>
        <w:rPr>
          <w:rFonts w:hint="eastAsia" w:eastAsia="宋体"/>
          <w:lang w:eastAsia="zh-CN"/>
        </w:rPr>
        <w:t>”</w:t>
      </w:r>
      <w:r>
        <w:t>字下</w:t>
      </w:r>
    </w:p>
    <w:p w14:paraId="05F7DD46">
      <w:pPr>
        <w:rPr>
          <w:rFonts w:hint="eastAsia" w:eastAsia="宋体"/>
          <w:lang w:eastAsia="zh-CN"/>
        </w:rPr>
      </w:pPr>
      <w:r>
        <w:rPr>
          <w:rFonts w:hint="eastAsia" w:eastAsia="宋体"/>
          <w:lang w:eastAsia="zh-CN"/>
        </w:rPr>
        <w:t>《</w:t>
      </w:r>
      <w:r>
        <w:t>君子偕老</w:t>
      </w:r>
      <w:r>
        <w:rPr>
          <w:rFonts w:hint="eastAsia" w:eastAsia="宋体"/>
          <w:lang w:eastAsia="zh-CN"/>
        </w:rPr>
        <w:t>》</w:t>
      </w:r>
      <w:r>
        <w:t>傳云：</w:t>
      </w:r>
      <w:r>
        <w:rPr>
          <w:rFonts w:hint="eastAsia" w:eastAsia="宋体"/>
          <w:lang w:eastAsia="zh-CN"/>
        </w:rPr>
        <w:t>“</w:t>
      </w:r>
      <w:r>
        <w:t>絺之靡者曰縐。</w:t>
      </w:r>
      <w:r>
        <w:rPr>
          <w:rFonts w:hint="eastAsia" w:eastAsia="宋体"/>
          <w:lang w:eastAsia="zh-CN"/>
        </w:rPr>
        <w:t>”</w:t>
      </w:r>
    </w:p>
    <w:p w14:paraId="5E40D88E">
      <w:r>
        <w:rPr>
          <w:rFonts w:hint="eastAsia" w:eastAsia="宋体"/>
          <w:lang w:eastAsia="zh-CN"/>
        </w:rPr>
        <w:t>《</w:t>
      </w:r>
      <w:r>
        <w:t>韓非子</w:t>
      </w:r>
      <w:r>
        <w:rPr>
          <w:rFonts w:hint="eastAsia" w:eastAsia="宋体"/>
          <w:lang w:eastAsia="zh-CN"/>
        </w:rPr>
        <w:t>•</w:t>
      </w:r>
      <w:r>
        <w:t>解老</w:t>
      </w:r>
      <w:r>
        <w:rPr>
          <w:rFonts w:hint="eastAsia" w:eastAsia="宋体"/>
          <w:lang w:eastAsia="zh-CN"/>
        </w:rPr>
        <w:t>》</w:t>
      </w:r>
      <w:r>
        <w:t>篇：</w:t>
      </w:r>
      <w:r>
        <w:rPr>
          <w:rFonts w:hint="eastAsia" w:eastAsia="宋体"/>
          <w:lang w:eastAsia="zh-CN"/>
        </w:rPr>
        <w:t>“</w:t>
      </w:r>
      <w:r>
        <w:t>凡理者，方員短長麤靡堅脃之分也。</w:t>
      </w:r>
      <w:r>
        <w:rPr>
          <w:rFonts w:hint="eastAsia" w:eastAsia="宋体"/>
          <w:lang w:eastAsia="zh-CN"/>
        </w:rPr>
        <w:t>”</w:t>
      </w:r>
      <w:r>
        <w:t>靡，草死</w:t>
      </w:r>
    </w:p>
    <w:p w14:paraId="46B38CE7">
      <w:r>
        <w:t>卷二</w:t>
      </w:r>
      <w:r>
        <w:rPr>
          <w:rFonts w:hint="eastAsia" w:eastAsia="宋体"/>
          <w:lang w:eastAsia="zh-CN"/>
        </w:rPr>
        <w:t>“</w:t>
      </w:r>
      <w:r>
        <w:t>抱、㛯，耦也</w:t>
      </w:r>
      <w:r>
        <w:rPr>
          <w:rFonts w:hint="eastAsia" w:eastAsia="宋体"/>
          <w:lang w:eastAsia="zh-CN"/>
        </w:rPr>
        <w:t>”</w:t>
      </w:r>
      <w:r>
        <w:t>條</w:t>
      </w:r>
    </w:p>
    <w:p w14:paraId="7507AA92">
      <w:pPr>
        <w:rPr>
          <w:rFonts w:hint="eastAsia" w:eastAsia="宋体"/>
          <w:lang w:eastAsia="zh-CN"/>
        </w:rPr>
      </w:pPr>
      <w:r>
        <w:rPr>
          <w:rFonts w:hint="eastAsia" w:eastAsia="宋体"/>
          <w:lang w:eastAsia="zh-CN"/>
        </w:rPr>
        <w:t>《</w:t>
      </w:r>
      <w:r>
        <w:t>説文</w:t>
      </w:r>
      <w:r>
        <w:rPr>
          <w:rFonts w:hint="eastAsia" w:eastAsia="宋体"/>
          <w:lang w:eastAsia="zh-CN"/>
        </w:rPr>
        <w:t>》</w:t>
      </w:r>
      <w:r>
        <w:t>：</w:t>
      </w:r>
      <w:r>
        <w:rPr>
          <w:rFonts w:hint="eastAsia" w:eastAsia="宋体"/>
          <w:lang w:eastAsia="zh-CN"/>
        </w:rPr>
        <w:t>“</w:t>
      </w:r>
      <w:r>
        <w:t>䰡，讀若幡。</w:t>
      </w:r>
      <w:r>
        <w:rPr>
          <w:rFonts w:hint="eastAsia" w:eastAsia="宋体"/>
          <w:lang w:eastAsia="zh-CN"/>
        </w:rPr>
        <w:t>”</w:t>
      </w:r>
    </w:p>
    <w:p w14:paraId="192E770D">
      <w:r>
        <w:rPr>
          <w:rFonts w:hint="eastAsia" w:eastAsia="宋体"/>
          <w:lang w:eastAsia="zh-CN"/>
        </w:rPr>
        <w:t>《</w:t>
      </w:r>
      <w:r>
        <w:t>廣雅</w:t>
      </w:r>
      <w:r>
        <w:rPr>
          <w:rFonts w:hint="eastAsia" w:eastAsia="宋体"/>
          <w:lang w:eastAsia="zh-CN"/>
        </w:rPr>
        <w:t>》“</w:t>
      </w:r>
      <w:r>
        <w:t>婏，兔子也。</w:t>
      </w:r>
      <w:r>
        <w:rPr>
          <w:rFonts w:hint="eastAsia" w:eastAsia="宋体"/>
          <w:lang w:eastAsia="zh-CN"/>
        </w:rPr>
        <w:t>”</w:t>
      </w:r>
      <w:r>
        <w:t>曹憲音匹萬</w:t>
      </w:r>
    </w:p>
    <w:p w14:paraId="623526BC">
      <w:pPr>
        <w:rPr>
          <w:rFonts w:hint="eastAsia" w:eastAsia="宋体"/>
          <w:lang w:eastAsia="zh-CN"/>
        </w:rPr>
      </w:pPr>
      <w:r>
        <w:rPr>
          <w:rFonts w:hint="eastAsia" w:eastAsia="宋体"/>
          <w:lang w:eastAsia="zh-CN"/>
        </w:rPr>
        <w:t>《</w:t>
      </w:r>
      <w:r>
        <w:t>爾雅。釋獸</w:t>
      </w:r>
      <w:r>
        <w:rPr>
          <w:rFonts w:hint="eastAsia" w:eastAsia="宋体"/>
          <w:lang w:eastAsia="zh-CN"/>
        </w:rPr>
        <w:t>》“</w:t>
      </w:r>
      <w:r>
        <w:t>兔子，婏。</w:t>
      </w:r>
      <w:r>
        <w:rPr>
          <w:rFonts w:hint="eastAsia" w:eastAsia="宋体"/>
          <w:lang w:eastAsia="zh-CN"/>
        </w:rPr>
        <w:t>”</w:t>
      </w:r>
      <w:r>
        <w:t>釋文</w:t>
      </w:r>
      <w:r>
        <w:rPr>
          <w:rFonts w:hint="eastAsia" w:eastAsia="宋体"/>
          <w:lang w:eastAsia="zh-CN"/>
        </w:rPr>
        <w:t>“</w:t>
      </w:r>
      <w:r>
        <w:t>娩，匹万反，又匹附反，本或作嬎，敷万反。</w:t>
      </w:r>
      <w:r>
        <w:rPr>
          <w:rFonts w:hint="eastAsia" w:eastAsia="宋体"/>
          <w:lang w:eastAsia="zh-CN"/>
        </w:rPr>
        <w:t>”</w:t>
      </w:r>
    </w:p>
    <w:p w14:paraId="102CB982">
      <w:pPr>
        <w:rPr>
          <w:rFonts w:hint="eastAsia" w:eastAsia="宋体"/>
          <w:lang w:eastAsia="zh-CN"/>
        </w:rPr>
      </w:pPr>
      <w:r>
        <w:t>疑匹訛作企，又訛作追。李文授本亦作</w:t>
      </w:r>
      <w:r>
        <w:rPr>
          <w:rFonts w:hint="eastAsia" w:eastAsia="宋体"/>
          <w:lang w:eastAsia="zh-CN"/>
        </w:rPr>
        <w:t>“</w:t>
      </w:r>
      <w:r>
        <w:t>追</w:t>
      </w:r>
      <w:r>
        <w:rPr>
          <w:rFonts w:hint="eastAsia" w:eastAsia="宋体"/>
          <w:lang w:eastAsia="zh-CN"/>
        </w:rPr>
        <w:t>”</w:t>
      </w:r>
    </w:p>
    <w:p w14:paraId="381785A4">
      <w:r>
        <w:t>【第272页】</w:t>
      </w:r>
    </w:p>
    <w:p w14:paraId="0941B01F">
      <w:r>
        <w:t>卷二</w:t>
      </w:r>
      <w:r>
        <w:rPr>
          <w:rFonts w:hint="eastAsia" w:eastAsia="宋体"/>
          <w:lang w:eastAsia="zh-CN"/>
        </w:rPr>
        <w:t>“</w:t>
      </w:r>
      <w:r>
        <w:t>逴、獡、透，驚也</w:t>
      </w:r>
      <w:r>
        <w:rPr>
          <w:rFonts w:hint="eastAsia" w:eastAsia="宋体"/>
          <w:lang w:eastAsia="zh-CN"/>
        </w:rPr>
        <w:t>”</w:t>
      </w:r>
      <w:r>
        <w:t>條</w:t>
      </w:r>
    </w:p>
    <w:p w14:paraId="28875847">
      <w:r>
        <w:t>透，驚也。宋衛南楚，凡相驚曰透。廿</w:t>
      </w:r>
    </w:p>
    <w:p w14:paraId="7F6FB17C">
      <w:r>
        <w:t>卷二</w:t>
      </w:r>
      <w:r>
        <w:rPr>
          <w:rFonts w:hint="eastAsia" w:eastAsia="宋体"/>
          <w:lang w:eastAsia="zh-CN"/>
        </w:rPr>
        <w:t>“</w:t>
      </w:r>
      <w:r>
        <w:t>儀、各，來也</w:t>
      </w:r>
      <w:r>
        <w:rPr>
          <w:rFonts w:hint="eastAsia" w:eastAsia="宋体"/>
          <w:lang w:eastAsia="zh-CN"/>
        </w:rPr>
        <w:t>”</w:t>
      </w:r>
      <w:r>
        <w:t>條</w:t>
      </w:r>
    </w:p>
    <w:p w14:paraId="6B347CDB">
      <w:r>
        <w:rPr>
          <w:rFonts w:hint="eastAsia" w:eastAsia="宋体"/>
          <w:lang w:eastAsia="zh-CN"/>
        </w:rPr>
        <w:t>《</w:t>
      </w:r>
      <w:r>
        <w:t>尚書</w:t>
      </w:r>
      <w:r>
        <w:rPr>
          <w:rFonts w:hint="eastAsia" w:eastAsia="宋体"/>
          <w:lang w:eastAsia="zh-CN"/>
        </w:rPr>
        <w:t>》</w:t>
      </w:r>
      <w:r>
        <w:t>曰：</w:t>
      </w:r>
      <w:r>
        <w:rPr>
          <w:rFonts w:hint="eastAsia" w:eastAsia="宋体"/>
          <w:lang w:eastAsia="zh-CN"/>
        </w:rPr>
        <w:t>“</w:t>
      </w:r>
      <w:r>
        <w:t>鳳皇來儀。</w:t>
      </w:r>
      <w:r>
        <w:rPr>
          <w:rFonts w:hint="eastAsia" w:eastAsia="宋体"/>
          <w:lang w:eastAsia="zh-CN"/>
        </w:rPr>
        <w:t>”</w:t>
      </w:r>
      <w:r>
        <w:t>儀亦來也，猶上文言</w:t>
      </w:r>
      <w:r>
        <w:rPr>
          <w:rFonts w:hint="eastAsia" w:eastAsia="宋体"/>
          <w:lang w:eastAsia="zh-CN"/>
        </w:rPr>
        <w:t>“</w:t>
      </w:r>
      <w:r>
        <w:t>祖考來格</w:t>
      </w:r>
      <w:r>
        <w:rPr>
          <w:rFonts w:hint="eastAsia" w:eastAsia="宋体"/>
          <w:lang w:eastAsia="zh-CN"/>
        </w:rPr>
        <w:t>”</w:t>
      </w:r>
      <w:r>
        <w:t>，格亦來也。古人自有複語</w:t>
      </w:r>
    </w:p>
    <w:p w14:paraId="1C30C922">
      <w:r>
        <w:t>耳，觧者皆失之。</w:t>
      </w:r>
    </w:p>
    <w:p w14:paraId="601514F6">
      <w:r>
        <w:t>卷二</w:t>
      </w:r>
      <w:r>
        <w:rPr>
          <w:rFonts w:hint="eastAsia" w:eastAsia="宋体"/>
          <w:lang w:eastAsia="zh-CN"/>
        </w:rPr>
        <w:t>“</w:t>
      </w:r>
      <w:r>
        <w:t>餬、託、庇、寓、媵，寄也</w:t>
      </w:r>
      <w:r>
        <w:rPr>
          <w:rFonts w:hint="eastAsia" w:eastAsia="宋体"/>
          <w:lang w:eastAsia="zh-CN"/>
        </w:rPr>
        <w:t>”</w:t>
      </w:r>
      <w:r>
        <w:t>條</w:t>
      </w:r>
    </w:p>
    <w:p w14:paraId="355CF8E5">
      <w:r>
        <w:t>媵，寄也。</w:t>
      </w:r>
      <w:r>
        <w:rPr>
          <w:rFonts w:hint="eastAsia" w:eastAsia="宋体"/>
          <w:lang w:eastAsia="zh-CN"/>
        </w:rPr>
        <w:t>《</w:t>
      </w:r>
      <w:r>
        <w:t>一切經音義</w:t>
      </w:r>
      <w:r>
        <w:rPr>
          <w:rFonts w:hint="eastAsia" w:eastAsia="宋体"/>
          <w:lang w:eastAsia="zh-CN"/>
        </w:rPr>
        <w:t>》</w:t>
      </w:r>
      <w:r>
        <w:t>五。</w:t>
      </w:r>
    </w:p>
    <w:p w14:paraId="6D245EE0">
      <w:r>
        <w:t>庇，寄也。九。</w:t>
      </w:r>
    </w:p>
    <w:p w14:paraId="68269995">
      <w:r>
        <w:t>餬，寄食也。江淮之間謂寓食爲餬。十二</w:t>
      </w:r>
    </w:p>
    <w:p w14:paraId="71B51C83">
      <w:r>
        <w:t>卷二</w:t>
      </w:r>
      <w:r>
        <w:rPr>
          <w:rFonts w:hint="eastAsia" w:eastAsia="宋体"/>
          <w:lang w:eastAsia="zh-CN"/>
        </w:rPr>
        <w:t>“</w:t>
      </w:r>
      <w:r>
        <w:t>逞、苦、了，快也</w:t>
      </w:r>
      <w:r>
        <w:rPr>
          <w:rFonts w:hint="eastAsia" w:eastAsia="宋体"/>
          <w:lang w:eastAsia="zh-CN"/>
        </w:rPr>
        <w:t>”</w:t>
      </w:r>
      <w:r>
        <w:t>條</w:t>
      </w:r>
    </w:p>
    <w:p w14:paraId="7D5C5361">
      <w:r>
        <w:rPr>
          <w:rFonts w:hint="eastAsia" w:eastAsia="宋体"/>
          <w:lang w:eastAsia="zh-CN"/>
        </w:rPr>
        <w:t>《</w:t>
      </w:r>
      <w:r>
        <w:t>説文</w:t>
      </w:r>
      <w:r>
        <w:rPr>
          <w:rFonts w:hint="eastAsia" w:eastAsia="宋体"/>
          <w:lang w:eastAsia="zh-CN"/>
        </w:rPr>
        <w:t>》</w:t>
      </w:r>
      <w:r>
        <w:t>云</w:t>
      </w:r>
      <w:r>
        <w:rPr>
          <w:rFonts w:hint="eastAsia" w:eastAsia="宋体"/>
          <w:lang w:eastAsia="zh-CN"/>
        </w:rPr>
        <w:t>“</w:t>
      </w:r>
      <w:r>
        <w:t>楚謂疾行</w:t>
      </w:r>
      <w:r>
        <w:rPr>
          <w:rFonts w:hint="eastAsia" w:eastAsia="宋体"/>
          <w:lang w:eastAsia="zh-CN"/>
        </w:rPr>
        <w:t>（</w:t>
      </w:r>
      <w:r>
        <w:t>謂</w:t>
      </w:r>
      <w:r>
        <w:rPr>
          <w:rFonts w:hint="eastAsia" w:eastAsia="宋体"/>
          <w:lang w:eastAsia="zh-CN"/>
        </w:rPr>
        <w:t>）【</w:t>
      </w:r>
      <w:r>
        <w:t>爲</w:t>
      </w:r>
      <w:r>
        <w:rPr>
          <w:rFonts w:hint="eastAsia" w:eastAsia="宋体"/>
          <w:lang w:eastAsia="zh-CN"/>
        </w:rPr>
        <w:t>】</w:t>
      </w:r>
      <w:r>
        <w:t>逞。</w:t>
      </w:r>
      <w:r>
        <w:rPr>
          <w:rFonts w:hint="eastAsia" w:eastAsia="宋体"/>
          <w:lang w:eastAsia="zh-CN"/>
        </w:rPr>
        <w:t>”《</w:t>
      </w:r>
      <w:r>
        <w:t>淮南</w:t>
      </w:r>
      <w:r>
        <w:rPr>
          <w:rFonts w:hint="eastAsia" w:eastAsia="宋体"/>
          <w:lang w:eastAsia="zh-CN"/>
        </w:rPr>
        <w:t>•</w:t>
      </w:r>
      <w:r>
        <w:t>道應訓</w:t>
      </w:r>
      <w:r>
        <w:rPr>
          <w:rFonts w:hint="eastAsia" w:eastAsia="宋体"/>
          <w:lang w:eastAsia="zh-CN"/>
        </w:rPr>
        <w:t>》</w:t>
      </w:r>
      <w:r>
        <w:t>云</w:t>
      </w:r>
      <w:r>
        <w:rPr>
          <w:rFonts w:hint="eastAsia" w:eastAsia="宋体"/>
          <w:lang w:eastAsia="zh-CN"/>
        </w:rPr>
        <w:t>“</w:t>
      </w:r>
      <w:r>
        <w:t>苦，急意也。</w:t>
      </w:r>
      <w:r>
        <w:rPr>
          <w:rFonts w:hint="eastAsia" w:eastAsia="宋体"/>
          <w:lang w:eastAsia="zh-CN"/>
        </w:rPr>
        <w:t>”</w:t>
      </w:r>
      <w:r>
        <w:t>逞、苦俱爲</w:t>
      </w:r>
    </w:p>
    <w:p w14:paraId="24F47403">
      <w:r>
        <w:t>疾，故又俱爲快。今俗語猶謂疾爲快矣</w:t>
      </w:r>
    </w:p>
    <w:p w14:paraId="7C71EB61">
      <w:r>
        <w:t>【第273页】</w:t>
      </w:r>
    </w:p>
    <w:p w14:paraId="51658DCA">
      <w:r>
        <w:t>自山之東、江淮陳楚之間謂快曰逞。廿。</w:t>
      </w:r>
    </w:p>
    <w:p w14:paraId="7752387D">
      <w:r>
        <w:t>卷二</w:t>
      </w:r>
      <w:r>
        <w:rPr>
          <w:rFonts w:hint="eastAsia" w:eastAsia="宋体"/>
          <w:lang w:eastAsia="zh-CN"/>
        </w:rPr>
        <w:t>“</w:t>
      </w:r>
      <w:r>
        <w:t>梅、㥾、赧，愧也</w:t>
      </w:r>
      <w:r>
        <w:rPr>
          <w:rFonts w:hint="eastAsia" w:eastAsia="宋体"/>
          <w:lang w:eastAsia="zh-CN"/>
        </w:rPr>
        <w:t>”</w:t>
      </w:r>
      <w:r>
        <w:t>條</w:t>
      </w:r>
    </w:p>
    <w:p w14:paraId="6D5736F1">
      <w:r>
        <w:t>赧，愧也。</w:t>
      </w:r>
      <w:r>
        <w:rPr>
          <w:rFonts w:hint="eastAsia" w:eastAsia="宋体"/>
          <w:lang w:eastAsia="zh-CN"/>
        </w:rPr>
        <w:t>《</w:t>
      </w:r>
      <w:r>
        <w:t>小雅</w:t>
      </w:r>
      <w:r>
        <w:rPr>
          <w:rFonts w:hint="eastAsia" w:eastAsia="宋体"/>
          <w:lang w:eastAsia="zh-CN"/>
        </w:rPr>
        <w:t>》</w:t>
      </w:r>
      <w:r>
        <w:t>云：</w:t>
      </w:r>
      <w:r>
        <w:rPr>
          <w:rFonts w:hint="eastAsia" w:eastAsia="宋体"/>
          <w:lang w:eastAsia="zh-CN"/>
        </w:rPr>
        <w:t>“</w:t>
      </w:r>
      <w:r>
        <w:t>面愧曰赧。</w:t>
      </w:r>
      <w:r>
        <w:rPr>
          <w:rFonts w:hint="eastAsia" w:eastAsia="宋体"/>
          <w:lang w:eastAsia="zh-CN"/>
        </w:rPr>
        <w:t>”《</w:t>
      </w:r>
      <w:r>
        <w:t>一切經音義</w:t>
      </w:r>
      <w:r>
        <w:rPr>
          <w:rFonts w:hint="eastAsia" w:eastAsia="宋体"/>
          <w:lang w:eastAsia="zh-CN"/>
        </w:rPr>
        <w:t>》</w:t>
      </w:r>
      <w:r>
        <w:t>二</w:t>
      </w:r>
    </w:p>
    <w:p w14:paraId="3726EB98">
      <w:r>
        <w:t>自愧而恥謂之赧。廿二。</w:t>
      </w:r>
    </w:p>
    <w:p w14:paraId="467FEA5E">
      <w:r>
        <w:t>卷二</w:t>
      </w:r>
      <w:r>
        <w:rPr>
          <w:rFonts w:hint="eastAsia" w:eastAsia="宋体"/>
          <w:lang w:eastAsia="zh-CN"/>
        </w:rPr>
        <w:t>“</w:t>
      </w:r>
      <w:r>
        <w:t>叨、惏，殘也</w:t>
      </w:r>
      <w:r>
        <w:rPr>
          <w:rFonts w:hint="eastAsia" w:eastAsia="宋体"/>
          <w:lang w:eastAsia="zh-CN"/>
        </w:rPr>
        <w:t>”</w:t>
      </w:r>
      <w:r>
        <w:t>條</w:t>
      </w:r>
    </w:p>
    <w:p w14:paraId="15F3EA76">
      <w:r>
        <w:t>叨，殘也。</w:t>
      </w:r>
      <w:r>
        <w:rPr>
          <w:rFonts w:hint="eastAsia" w:eastAsia="宋体"/>
          <w:lang w:eastAsia="zh-CN"/>
        </w:rPr>
        <w:t>《</w:t>
      </w:r>
      <w:r>
        <w:t>一切經音義</w:t>
      </w:r>
      <w:r>
        <w:rPr>
          <w:rFonts w:hint="eastAsia" w:eastAsia="宋体"/>
          <w:lang w:eastAsia="zh-CN"/>
        </w:rPr>
        <w:t>》</w:t>
      </w:r>
      <w:r>
        <w:t>十八。</w:t>
      </w:r>
    </w:p>
    <w:p w14:paraId="3EDF0C7C">
      <w:r>
        <w:t>卷二</w:t>
      </w:r>
      <w:r>
        <w:rPr>
          <w:rFonts w:hint="eastAsia" w:eastAsia="宋体"/>
          <w:lang w:eastAsia="zh-CN"/>
        </w:rPr>
        <w:t>“</w:t>
      </w:r>
      <w:r>
        <w:t>馮、齘、苛，怒也</w:t>
      </w:r>
      <w:r>
        <w:rPr>
          <w:rFonts w:hint="eastAsia" w:eastAsia="宋体"/>
          <w:lang w:eastAsia="zh-CN"/>
        </w:rPr>
        <w:t>”</w:t>
      </w:r>
      <w:r>
        <w:t>條</w:t>
      </w:r>
    </w:p>
    <w:p w14:paraId="6C265F45">
      <w:r>
        <w:t>苛，怒也。陳謂之苛。</w:t>
      </w:r>
      <w:r>
        <w:rPr>
          <w:rFonts w:hint="eastAsia" w:eastAsia="宋体"/>
          <w:lang w:eastAsia="zh-CN"/>
        </w:rPr>
        <w:t>《</w:t>
      </w:r>
      <w:r>
        <w:t>一切經音義</w:t>
      </w:r>
      <w:r>
        <w:rPr>
          <w:rFonts w:hint="eastAsia" w:eastAsia="宋体"/>
          <w:lang w:eastAsia="zh-CN"/>
        </w:rPr>
        <w:t>》</w:t>
      </w:r>
      <w:r>
        <w:t>十五。</w:t>
      </w:r>
    </w:p>
    <w:p w14:paraId="644836C7">
      <w:r>
        <w:t>齘，怒也。郭璞曰：</w:t>
      </w:r>
      <w:r>
        <w:rPr>
          <w:rFonts w:hint="eastAsia" w:eastAsia="宋体"/>
          <w:lang w:eastAsia="zh-CN"/>
        </w:rPr>
        <w:t>“</w:t>
      </w:r>
      <w:r>
        <w:t>言禁斷也。</w:t>
      </w:r>
      <w:r>
        <w:rPr>
          <w:rFonts w:hint="eastAsia" w:eastAsia="宋体"/>
          <w:lang w:eastAsia="zh-CN"/>
        </w:rPr>
        <w:t>”</w:t>
      </w:r>
      <w:r>
        <w:t>十二、十八、廿一、廿二</w:t>
      </w:r>
    </w:p>
    <w:p w14:paraId="5B4B7454">
      <w:r>
        <w:t>卷二</w:t>
      </w:r>
      <w:r>
        <w:rPr>
          <w:rFonts w:hint="eastAsia" w:eastAsia="宋体"/>
          <w:lang w:eastAsia="zh-CN"/>
        </w:rPr>
        <w:t>“</w:t>
      </w:r>
      <w:r>
        <w:t>撊、梗、爽，猛也</w:t>
      </w:r>
      <w:r>
        <w:rPr>
          <w:rFonts w:hint="eastAsia" w:eastAsia="宋体"/>
          <w:lang w:eastAsia="zh-CN"/>
        </w:rPr>
        <w:t>”</w:t>
      </w:r>
      <w:r>
        <w:t>條</w:t>
      </w:r>
    </w:p>
    <w:p w14:paraId="73D55591">
      <w:r>
        <w:t>爽，猛也</w:t>
      </w:r>
    </w:p>
    <w:p w14:paraId="1C5C74C4">
      <w:r>
        <w:t>。</w:t>
      </w:r>
      <w:r>
        <w:rPr>
          <w:rFonts w:hint="eastAsia" w:eastAsia="宋体"/>
          <w:lang w:eastAsia="zh-CN"/>
        </w:rPr>
        <w:t>《</w:t>
      </w:r>
      <w:r>
        <w:t>一切經音義</w:t>
      </w:r>
      <w:r>
        <w:rPr>
          <w:rFonts w:hint="eastAsia" w:eastAsia="宋体"/>
          <w:lang w:eastAsia="zh-CN"/>
        </w:rPr>
        <w:t>》</w:t>
      </w:r>
      <w:r>
        <w:t>九。</w:t>
      </w:r>
    </w:p>
    <w:p w14:paraId="4309A059">
      <w:r>
        <w:t>【第274页】</w:t>
      </w:r>
    </w:p>
    <w:p w14:paraId="40610685">
      <w:r>
        <w:t>卷二</w:t>
      </w:r>
      <w:r>
        <w:rPr>
          <w:rFonts w:hint="eastAsia" w:eastAsia="宋体"/>
          <w:lang w:eastAsia="zh-CN"/>
        </w:rPr>
        <w:t>“</w:t>
      </w:r>
      <w:r>
        <w:t>瞯、睇、睎、䀩，眄也</w:t>
      </w:r>
      <w:r>
        <w:rPr>
          <w:rFonts w:hint="eastAsia" w:eastAsia="宋体"/>
          <w:lang w:eastAsia="zh-CN"/>
        </w:rPr>
        <w:t>”</w:t>
      </w:r>
      <w:r>
        <w:t>條</w:t>
      </w:r>
    </w:p>
    <w:p w14:paraId="4241A1D5">
      <w:r>
        <w:t>陳楚之間謂眄曰睇。廿二</w:t>
      </w:r>
    </w:p>
    <w:p w14:paraId="5201E9BA">
      <w:r>
        <w:t>自關而西、秦晉之間謂視爲眄。</w:t>
      </w:r>
      <w:r>
        <w:rPr>
          <w:rFonts w:hint="eastAsia" w:eastAsia="宋体"/>
          <w:lang w:eastAsia="zh-CN"/>
        </w:rPr>
        <w:t>《</w:t>
      </w:r>
      <w:r>
        <w:t>一切經音義</w:t>
      </w:r>
      <w:r>
        <w:rPr>
          <w:rFonts w:hint="eastAsia" w:eastAsia="宋体"/>
          <w:lang w:eastAsia="zh-CN"/>
        </w:rPr>
        <w:t>》</w:t>
      </w:r>
      <w:r>
        <w:t>一。</w:t>
      </w:r>
    </w:p>
    <w:p w14:paraId="409D922B">
      <w:r>
        <w:t>自關而西、秦晉之間曰眄。二、九、十四、廿二。</w:t>
      </w:r>
    </w:p>
    <w:p w14:paraId="7D97E788">
      <w:r>
        <w:t>卷二</w:t>
      </w:r>
      <w:r>
        <w:rPr>
          <w:rFonts w:hint="eastAsia" w:eastAsia="宋体"/>
          <w:lang w:eastAsia="zh-CN"/>
        </w:rPr>
        <w:t>“</w:t>
      </w:r>
      <w:r>
        <w:t>揄鋪、轞诬、帗縷、葉褕，毳也</w:t>
      </w:r>
      <w:r>
        <w:rPr>
          <w:rFonts w:hint="eastAsia" w:eastAsia="宋体"/>
          <w:lang w:eastAsia="zh-CN"/>
        </w:rPr>
        <w:t>”</w:t>
      </w:r>
      <w:r>
        <w:t>音脃皆謂物之行敝也。條</w:t>
      </w:r>
    </w:p>
    <w:p w14:paraId="2D432E87">
      <w:r>
        <w:rPr>
          <w:rFonts w:hint="eastAsia" w:eastAsia="宋体"/>
          <w:lang w:eastAsia="zh-CN"/>
        </w:rPr>
        <w:t>“</w:t>
      </w:r>
      <w:r>
        <w:t>敝</w:t>
      </w:r>
      <w:r>
        <w:rPr>
          <w:rFonts w:hint="eastAsia" w:eastAsia="宋体"/>
          <w:lang w:eastAsia="zh-CN"/>
        </w:rPr>
        <w:t>”</w:t>
      </w:r>
      <w:r>
        <w:t>字，據</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帗</w:t>
      </w:r>
      <w:r>
        <w:rPr>
          <w:rFonts w:hint="eastAsia" w:eastAsia="宋体"/>
          <w:lang w:eastAsia="zh-CN"/>
        </w:rPr>
        <w:t>”</w:t>
      </w:r>
      <w:r>
        <w:t>字注引，又據</w:t>
      </w:r>
      <w:r>
        <w:rPr>
          <w:rFonts w:hint="eastAsia" w:eastAsia="宋体"/>
          <w:lang w:eastAsia="zh-CN"/>
        </w:rPr>
        <w:t>“</w:t>
      </w:r>
      <w:r>
        <w:t>幄</w:t>
      </w:r>
      <w:r>
        <w:rPr>
          <w:rFonts w:hint="eastAsia" w:eastAsia="宋体"/>
          <w:lang w:eastAsia="zh-CN"/>
        </w:rPr>
        <w:t>”</w:t>
      </w:r>
      <w:r>
        <w:t>字注</w:t>
      </w:r>
    </w:p>
    <w:p w14:paraId="287592AB">
      <w:r>
        <w:t>卷二</w:t>
      </w:r>
      <w:r>
        <w:rPr>
          <w:rFonts w:hint="eastAsia" w:eastAsia="宋体"/>
          <w:lang w:eastAsia="zh-CN"/>
        </w:rPr>
        <w:t>“</w:t>
      </w:r>
      <w:r>
        <w:t>孑、藎，餘也</w:t>
      </w:r>
      <w:r>
        <w:rPr>
          <w:rFonts w:hint="eastAsia" w:eastAsia="宋体"/>
          <w:lang w:eastAsia="zh-CN"/>
        </w:rPr>
        <w:t>”</w:t>
      </w:r>
      <w:r>
        <w:t>條</w:t>
      </w:r>
    </w:p>
    <w:p w14:paraId="47FCD219">
      <w:r>
        <w:t>廿一</w:t>
      </w:r>
      <w:r>
        <w:rPr>
          <w:rFonts w:hint="eastAsia" w:eastAsia="宋体"/>
          <w:lang w:eastAsia="zh-CN"/>
        </w:rPr>
        <w:t>“</w:t>
      </w:r>
      <w:r>
        <w:t>藎</w:t>
      </w:r>
      <w:r>
        <w:rPr>
          <w:rFonts w:hint="eastAsia" w:eastAsia="宋体"/>
          <w:lang w:eastAsia="zh-CN"/>
        </w:rPr>
        <w:t>”</w:t>
      </w:r>
      <w:r>
        <w:t>作</w:t>
      </w:r>
      <w:r>
        <w:rPr>
          <w:rFonts w:hint="eastAsia" w:eastAsia="宋体"/>
          <w:lang w:eastAsia="zh-CN"/>
        </w:rPr>
        <w:t>“</w:t>
      </w:r>
      <w:r>
        <w:t>燼</w:t>
      </w:r>
      <w:r>
        <w:rPr>
          <w:rFonts w:hint="eastAsia" w:eastAsia="宋体"/>
          <w:lang w:eastAsia="zh-CN"/>
        </w:rPr>
        <w:t>”</w:t>
      </w:r>
      <w:r>
        <w:t>。</w:t>
      </w:r>
    </w:p>
    <w:p w14:paraId="6B4A499C">
      <w:r>
        <w:t>卷二</w:t>
      </w:r>
      <w:r>
        <w:rPr>
          <w:rFonts w:hint="eastAsia" w:eastAsia="宋体"/>
          <w:lang w:eastAsia="zh-CN"/>
        </w:rPr>
        <w:t>“</w:t>
      </w:r>
      <w:r>
        <w:t>翿、幢，翳也</w:t>
      </w:r>
      <w:r>
        <w:rPr>
          <w:rFonts w:hint="eastAsia" w:eastAsia="宋体"/>
          <w:lang w:eastAsia="zh-CN"/>
        </w:rPr>
        <w:t>”</w:t>
      </w:r>
      <w:r>
        <w:t>條</w:t>
      </w:r>
    </w:p>
    <w:p w14:paraId="26DFBE8F">
      <w:r>
        <w:t>楚謂翳爲翿。</w:t>
      </w:r>
      <w:r>
        <w:rPr>
          <w:rFonts w:hint="eastAsia" w:eastAsia="宋体"/>
          <w:lang w:eastAsia="zh-CN"/>
        </w:rPr>
        <w:t>《</w:t>
      </w:r>
      <w:r>
        <w:t>一切經音義</w:t>
      </w:r>
      <w:r>
        <w:rPr>
          <w:rFonts w:hint="eastAsia" w:eastAsia="宋体"/>
          <w:lang w:eastAsia="zh-CN"/>
        </w:rPr>
        <w:t>》</w:t>
      </w:r>
      <w:r>
        <w:t>十九。</w:t>
      </w:r>
    </w:p>
    <w:p w14:paraId="29C8C5A3">
      <w:r>
        <w:t>卷二</w:t>
      </w:r>
      <w:r>
        <w:rPr>
          <w:rFonts w:hint="eastAsia" w:eastAsia="宋体"/>
          <w:lang w:eastAsia="zh-CN"/>
        </w:rPr>
        <w:t>“</w:t>
      </w:r>
      <w:r>
        <w:t>搜、略，求也</w:t>
      </w:r>
      <w:r>
        <w:rPr>
          <w:rFonts w:hint="eastAsia" w:eastAsia="宋体"/>
          <w:lang w:eastAsia="zh-CN"/>
        </w:rPr>
        <w:t>”</w:t>
      </w:r>
      <w:r>
        <w:t>條</w:t>
      </w:r>
    </w:p>
    <w:p w14:paraId="4237FCFF">
      <w:r>
        <w:t>【第275页】</w:t>
      </w:r>
    </w:p>
    <w:p w14:paraId="7D971510">
      <w:r>
        <w:t>捃，取也。</w:t>
      </w:r>
      <w:r>
        <w:rPr>
          <w:rFonts w:hint="eastAsia" w:eastAsia="宋体"/>
          <w:lang w:eastAsia="zh-CN"/>
        </w:rPr>
        <w:t>《</w:t>
      </w:r>
      <w:r>
        <w:t>一切經音義</w:t>
      </w:r>
      <w:r>
        <w:rPr>
          <w:rFonts w:hint="eastAsia" w:eastAsia="宋体"/>
          <w:lang w:eastAsia="zh-CN"/>
        </w:rPr>
        <w:t>》</w:t>
      </w:r>
      <w:r>
        <w:t>十一、十三。</w:t>
      </w:r>
    </w:p>
    <w:p w14:paraId="7C6B4C42">
      <w:r>
        <w:t>卷二</w:t>
      </w:r>
      <w:r>
        <w:rPr>
          <w:rFonts w:hint="eastAsia" w:eastAsia="宋体"/>
          <w:lang w:eastAsia="zh-CN"/>
        </w:rPr>
        <w:t>“</w:t>
      </w:r>
      <w:r>
        <w:t>予、賴，讎也</w:t>
      </w:r>
      <w:r>
        <w:rPr>
          <w:rFonts w:hint="eastAsia" w:eastAsia="宋体"/>
          <w:lang w:eastAsia="zh-CN"/>
        </w:rPr>
        <w:t>”</w:t>
      </w:r>
      <w:r>
        <w:t>條</w:t>
      </w:r>
    </w:p>
    <w:p w14:paraId="63839DF1">
      <w:r>
        <w:rPr>
          <w:rFonts w:hint="eastAsia" w:eastAsia="宋体"/>
          <w:lang w:eastAsia="zh-CN"/>
        </w:rPr>
        <w:t>《</w:t>
      </w:r>
      <w:r>
        <w:t>僖十年榖梁傳</w:t>
      </w:r>
      <w:r>
        <w:rPr>
          <w:rFonts w:hint="eastAsia" w:eastAsia="宋体"/>
          <w:lang w:eastAsia="zh-CN"/>
        </w:rPr>
        <w:t>》</w:t>
      </w:r>
      <w:r>
        <w:t>：</w:t>
      </w:r>
      <w:r>
        <w:rPr>
          <w:rFonts w:hint="eastAsia" w:eastAsia="宋体"/>
          <w:lang w:eastAsia="zh-CN"/>
        </w:rPr>
        <w:t>“</w:t>
      </w:r>
      <w:r>
        <w:t>吾與女未有過切，是何與我之深也？</w:t>
      </w:r>
      <w:r>
        <w:rPr>
          <w:rFonts w:hint="eastAsia" w:eastAsia="宋体"/>
          <w:lang w:eastAsia="zh-CN"/>
        </w:rPr>
        <w:t>”《</w:t>
      </w:r>
      <w:r>
        <w:t>成二年左傳</w:t>
      </w:r>
      <w:r>
        <w:rPr>
          <w:rFonts w:hint="eastAsia" w:eastAsia="宋体"/>
          <w:lang w:eastAsia="zh-CN"/>
        </w:rPr>
        <w:t>》</w:t>
      </w:r>
      <w:r>
        <w:t>：</w:t>
      </w:r>
      <w:r>
        <w:rPr>
          <w:rFonts w:hint="eastAsia" w:eastAsia="宋体"/>
          <w:lang w:eastAsia="zh-CN"/>
        </w:rPr>
        <w:t>“</w:t>
      </w:r>
      <w:r>
        <w:t>子若不</w:t>
      </w:r>
    </w:p>
    <w:p w14:paraId="4CD762FB">
      <w:pPr>
        <w:rPr>
          <w:rFonts w:hint="eastAsia" w:eastAsia="宋体"/>
          <w:lang w:eastAsia="zh-CN"/>
        </w:rPr>
      </w:pPr>
      <w:r>
        <w:t>許，讎我必甚。</w:t>
      </w:r>
      <w:r>
        <w:rPr>
          <w:rFonts w:hint="eastAsia" w:eastAsia="宋体"/>
          <w:lang w:eastAsia="zh-CN"/>
        </w:rPr>
        <w:t>”</w:t>
      </w:r>
    </w:p>
    <w:p w14:paraId="48D69796">
      <w:r>
        <w:rPr>
          <w:rFonts w:hint="eastAsia" w:eastAsia="宋体"/>
          <w:lang w:eastAsia="zh-CN"/>
        </w:rPr>
        <w:t>《</w:t>
      </w:r>
      <w:r>
        <w:t>荀子。王制</w:t>
      </w:r>
      <w:r>
        <w:rPr>
          <w:rFonts w:hint="eastAsia" w:eastAsia="宋体"/>
          <w:lang w:eastAsia="zh-CN"/>
        </w:rPr>
        <w:t>》</w:t>
      </w:r>
      <w:r>
        <w:t>篇</w:t>
      </w:r>
      <w:r>
        <w:rPr>
          <w:rFonts w:hint="eastAsia" w:eastAsia="宋体"/>
          <w:lang w:eastAsia="zh-CN"/>
        </w:rPr>
        <w:t>“</w:t>
      </w:r>
      <w:r>
        <w:t>君臣上下之閒者彼將厲厲焉，日日相離疾也；我今將頓頓焉</w:t>
      </w:r>
    </w:p>
    <w:p w14:paraId="6AA8FB1B">
      <w:r>
        <w:t>日日相親愛也。</w:t>
      </w:r>
      <w:r>
        <w:rPr>
          <w:rFonts w:hint="eastAsia" w:eastAsia="宋体"/>
          <w:lang w:eastAsia="zh-CN"/>
        </w:rPr>
        <w:t>”</w:t>
      </w:r>
      <w:r>
        <w:t>厲、賴古同聲。厲厲，相讐之貌也</w:t>
      </w:r>
    </w:p>
    <w:p w14:paraId="486F199F">
      <w:r>
        <w:t>卷二</w:t>
      </w:r>
      <w:r>
        <w:rPr>
          <w:rFonts w:hint="eastAsia" w:eastAsia="宋体"/>
          <w:lang w:eastAsia="zh-CN"/>
        </w:rPr>
        <w:t>“</w:t>
      </w:r>
      <w:r>
        <w:t>劋、蹶，獪也</w:t>
      </w:r>
      <w:r>
        <w:rPr>
          <w:rFonts w:hint="eastAsia" w:eastAsia="宋体"/>
          <w:lang w:eastAsia="zh-CN"/>
        </w:rPr>
        <w:t>”</w:t>
      </w:r>
      <w:r>
        <w:t>條</w:t>
      </w:r>
    </w:p>
    <w:p w14:paraId="04B3DD3D">
      <w:r>
        <w:rPr>
          <w:rFonts w:hint="eastAsia" w:eastAsia="宋体"/>
          <w:lang w:eastAsia="zh-CN"/>
        </w:rPr>
        <w:t>《</w:t>
      </w:r>
      <w:r>
        <w:t>韓子</w:t>
      </w:r>
      <w:r>
        <w:rPr>
          <w:rFonts w:hint="eastAsia" w:eastAsia="宋体"/>
          <w:lang w:eastAsia="zh-CN"/>
        </w:rPr>
        <w:t>•</w:t>
      </w:r>
      <w:r>
        <w:t>有度</w:t>
      </w:r>
      <w:r>
        <w:rPr>
          <w:rFonts w:hint="eastAsia" w:eastAsia="宋体"/>
          <w:lang w:eastAsia="zh-CN"/>
        </w:rPr>
        <w:t>》</w:t>
      </w:r>
      <w:r>
        <w:t>篇</w:t>
      </w:r>
      <w:r>
        <w:rPr>
          <w:rFonts w:hint="eastAsia" w:eastAsia="宋体"/>
          <w:lang w:eastAsia="zh-CN"/>
        </w:rPr>
        <w:t>“</w:t>
      </w:r>
      <w:r>
        <w:t>聰智不得用其詐陰躁不得關其佞。</w:t>
      </w:r>
      <w:r>
        <w:rPr>
          <w:rFonts w:hint="eastAsia" w:eastAsia="宋体"/>
          <w:lang w:eastAsia="zh-CN"/>
        </w:rPr>
        <w:t>”《</w:t>
      </w:r>
      <w:r>
        <w:t>説疑</w:t>
      </w:r>
      <w:r>
        <w:rPr>
          <w:rFonts w:hint="eastAsia" w:eastAsia="宋体"/>
          <w:lang w:eastAsia="zh-CN"/>
        </w:rPr>
        <w:t>》</w:t>
      </w:r>
      <w:r>
        <w:t>篇</w:t>
      </w:r>
      <w:r>
        <w:rPr>
          <w:rFonts w:hint="eastAsia" w:eastAsia="宋体"/>
          <w:lang w:eastAsia="zh-CN"/>
        </w:rPr>
        <w:t>“</w:t>
      </w:r>
      <w:r>
        <w:t>譟詐之人，不</w:t>
      </w:r>
    </w:p>
    <w:p w14:paraId="3AE9D78D">
      <w:pPr>
        <w:rPr>
          <w:rFonts w:hint="eastAsia" w:eastAsia="宋体"/>
          <w:lang w:eastAsia="zh-CN"/>
        </w:rPr>
      </w:pPr>
      <w:r>
        <w:t>敢北面立談。</w:t>
      </w:r>
      <w:r>
        <w:rPr>
          <w:rFonts w:hint="eastAsia" w:eastAsia="宋体"/>
          <w:lang w:eastAsia="zh-CN"/>
        </w:rPr>
        <w:t>”</w:t>
      </w:r>
    </w:p>
    <w:p w14:paraId="4F9DE2C7">
      <w:pPr>
        <w:rPr>
          <w:rFonts w:hint="eastAsia" w:eastAsia="宋体"/>
          <w:lang w:eastAsia="zh-CN"/>
        </w:rPr>
      </w:pPr>
      <w:r>
        <w:t>卷十二云：</w:t>
      </w:r>
      <w:r>
        <w:rPr>
          <w:rFonts w:hint="eastAsia" w:eastAsia="宋体"/>
          <w:lang w:eastAsia="zh-CN"/>
        </w:rPr>
        <w:t>“</w:t>
      </w:r>
      <w:r>
        <w:t>嬀、娗，櫋也。</w:t>
      </w:r>
      <w:r>
        <w:rPr>
          <w:rFonts w:hint="eastAsia" w:eastAsia="宋体"/>
          <w:lang w:eastAsia="zh-CN"/>
        </w:rPr>
        <w:t>”</w:t>
      </w:r>
      <w:r>
        <w:t>郭注：</w:t>
      </w:r>
      <w:r>
        <w:rPr>
          <w:rFonts w:hint="eastAsia" w:eastAsia="宋体"/>
          <w:lang w:eastAsia="zh-CN"/>
        </w:rPr>
        <w:t>“</w:t>
      </w:r>
      <w:r>
        <w:t>爛櫋，健狡也。</w:t>
      </w:r>
      <w:r>
        <w:rPr>
          <w:rFonts w:hint="eastAsia" w:eastAsia="宋体"/>
          <w:lang w:eastAsia="zh-CN"/>
        </w:rPr>
        <w:t>”</w:t>
      </w:r>
    </w:p>
    <w:p w14:paraId="226DA2BC">
      <w:pPr>
        <w:rPr>
          <w:rFonts w:hint="eastAsia" w:eastAsia="宋体"/>
          <w:lang w:eastAsia="zh-CN"/>
        </w:rPr>
      </w:pPr>
      <w:r>
        <w:rPr>
          <w:rFonts w:hint="eastAsia" w:eastAsia="宋体"/>
          <w:lang w:eastAsia="zh-CN"/>
        </w:rPr>
        <w:t>《</w:t>
      </w:r>
      <w:r>
        <w:t>荀子。富國</w:t>
      </w:r>
      <w:r>
        <w:rPr>
          <w:rFonts w:hint="eastAsia" w:eastAsia="宋体"/>
          <w:lang w:eastAsia="zh-CN"/>
        </w:rPr>
        <w:t>》</w:t>
      </w:r>
      <w:r>
        <w:t>篇</w:t>
      </w:r>
      <w:r>
        <w:rPr>
          <w:rFonts w:hint="eastAsia" w:eastAsia="宋体"/>
          <w:lang w:eastAsia="zh-CN"/>
        </w:rPr>
        <w:t>“</w:t>
      </w:r>
      <w:r>
        <w:t>其臣下百吏汙者皆化而脩悍者皆化而願躁者皆化而愨</w:t>
      </w:r>
      <w:r>
        <w:rPr>
          <w:rFonts w:hint="eastAsia" w:eastAsia="宋体"/>
          <w:lang w:eastAsia="zh-CN"/>
        </w:rPr>
        <w:t>”</w:t>
      </w:r>
    </w:p>
    <w:p w14:paraId="3C17F691">
      <w:r>
        <w:t>卷三</w:t>
      </w:r>
      <w:r>
        <w:rPr>
          <w:rFonts w:hint="eastAsia" w:eastAsia="宋体"/>
          <w:lang w:eastAsia="zh-CN"/>
        </w:rPr>
        <w:t>“</w:t>
      </w:r>
      <w:r>
        <w:t>陳楚之間，凡人獸乳而雙産謂之釐孳</w:t>
      </w:r>
      <w:r>
        <w:rPr>
          <w:rFonts w:hint="eastAsia" w:eastAsia="宋体"/>
          <w:lang w:eastAsia="zh-CN"/>
        </w:rPr>
        <w:t>”</w:t>
      </w:r>
      <w:r>
        <w:t>條</w:t>
      </w:r>
    </w:p>
    <w:p w14:paraId="7E4B952F">
      <w:r>
        <w:t>【第276页】</w:t>
      </w:r>
    </w:p>
    <w:p w14:paraId="0C58F87C">
      <w:r>
        <w:t>陳楚之間，雙生謂之釐孳。</w:t>
      </w:r>
      <w:r>
        <w:rPr>
          <w:rFonts w:hint="eastAsia" w:eastAsia="宋体"/>
          <w:lang w:eastAsia="zh-CN"/>
        </w:rPr>
        <w:t>《</w:t>
      </w:r>
      <w:r>
        <w:t>一切經音義</w:t>
      </w:r>
      <w:r>
        <w:rPr>
          <w:rFonts w:hint="eastAsia" w:eastAsia="宋体"/>
          <w:lang w:eastAsia="zh-CN"/>
        </w:rPr>
        <w:t>》</w:t>
      </w:r>
      <w:r>
        <w:t>八。</w:t>
      </w:r>
    </w:p>
    <w:p w14:paraId="37F34E63">
      <w:r>
        <w:t>陳楚之間，凡人畜乳而雙産者曰釐孳。十三。</w:t>
      </w:r>
    </w:p>
    <w:p w14:paraId="11636F94">
      <w:pPr>
        <w:rPr>
          <w:rFonts w:hint="eastAsia" w:eastAsia="宋体"/>
          <w:lang w:eastAsia="zh-CN"/>
        </w:rPr>
      </w:pPr>
      <w:r>
        <w:rPr>
          <w:rFonts w:hint="eastAsia" w:eastAsia="宋体"/>
          <w:lang w:eastAsia="zh-CN"/>
        </w:rPr>
        <w:t>《</w:t>
      </w:r>
      <w:r>
        <w:t>淮南子《脩務訓</w:t>
      </w:r>
      <w:r>
        <w:rPr>
          <w:rFonts w:hint="eastAsia" w:eastAsia="宋体"/>
          <w:lang w:eastAsia="zh-CN"/>
        </w:rPr>
        <w:t>》</w:t>
      </w:r>
      <w:r>
        <w:t>：</w:t>
      </w:r>
      <w:r>
        <w:rPr>
          <w:rFonts w:hint="eastAsia" w:eastAsia="宋体"/>
          <w:lang w:eastAsia="zh-CN"/>
        </w:rPr>
        <w:t>“</w:t>
      </w:r>
      <w:r>
        <w:t>故夫㝈子之相似者，唯其母能知之。</w:t>
      </w:r>
      <w:r>
        <w:rPr>
          <w:rFonts w:hint="eastAsia" w:eastAsia="宋体"/>
          <w:lang w:eastAsia="zh-CN"/>
        </w:rPr>
        <w:t>”</w:t>
      </w:r>
    </w:p>
    <w:p w14:paraId="7D6C3FE9">
      <w:r>
        <w:t>卷三</w:t>
      </w:r>
      <w:r>
        <w:rPr>
          <w:rFonts w:hint="eastAsia" w:eastAsia="宋体"/>
          <w:lang w:eastAsia="zh-CN"/>
        </w:rPr>
        <w:t>“</w:t>
      </w:r>
      <w:r>
        <w:t>楚、東海之間，亭父謂之亭公</w:t>
      </w:r>
      <w:r>
        <w:rPr>
          <w:rFonts w:hint="eastAsia" w:eastAsia="宋体"/>
          <w:lang w:eastAsia="zh-CN"/>
        </w:rPr>
        <w:t>”</w:t>
      </w:r>
      <w:r>
        <w:t>條</w:t>
      </w:r>
    </w:p>
    <w:p w14:paraId="06F95F6D">
      <w:r>
        <w:rPr>
          <w:rFonts w:hint="eastAsia" w:eastAsia="宋体"/>
          <w:lang w:eastAsia="zh-CN"/>
        </w:rPr>
        <w:t>《</w:t>
      </w:r>
      <w:r>
        <w:t>續漢書。百官志</w:t>
      </w:r>
      <w:r>
        <w:rPr>
          <w:rFonts w:hint="eastAsia" w:eastAsia="宋体"/>
          <w:lang w:eastAsia="zh-CN"/>
        </w:rPr>
        <w:t>》</w:t>
      </w:r>
      <w:r>
        <w:t>引</w:t>
      </w:r>
      <w:r>
        <w:rPr>
          <w:rFonts w:hint="eastAsia" w:eastAsia="宋体"/>
          <w:lang w:eastAsia="zh-CN"/>
        </w:rPr>
        <w:t>《</w:t>
      </w:r>
      <w:r>
        <w:t>風俗通</w:t>
      </w:r>
      <w:r>
        <w:rPr>
          <w:rFonts w:hint="eastAsia" w:eastAsia="宋体"/>
          <w:lang w:eastAsia="zh-CN"/>
        </w:rPr>
        <w:t>》</w:t>
      </w:r>
      <w:r>
        <w:t>曰：</w:t>
      </w:r>
      <w:r>
        <w:rPr>
          <w:rFonts w:hint="eastAsia" w:eastAsia="宋体"/>
          <w:lang w:eastAsia="zh-CN"/>
        </w:rPr>
        <w:t>“</w:t>
      </w:r>
      <w:r>
        <w:t>亭吏舊名負弩，改爲亭長，或謂亭父。</w:t>
      </w:r>
    </w:p>
    <w:p w14:paraId="36B7EB7A">
      <w:r>
        <w:t>南楚、東海之間，或謂卒爲褚。郭璞曰：</w:t>
      </w:r>
      <w:r>
        <w:rPr>
          <w:rFonts w:hint="eastAsia" w:eastAsia="宋体"/>
          <w:lang w:eastAsia="zh-CN"/>
        </w:rPr>
        <w:t>“</w:t>
      </w:r>
      <w:r>
        <w:t>言衣赤也。</w:t>
      </w:r>
      <w:r>
        <w:rPr>
          <w:rFonts w:hint="eastAsia" w:eastAsia="宋体"/>
          <w:lang w:eastAsia="zh-CN"/>
        </w:rPr>
        <w:t>”《</w:t>
      </w:r>
      <w:r>
        <w:t>一切經音義</w:t>
      </w:r>
      <w:r>
        <w:rPr>
          <w:rFonts w:hint="eastAsia" w:eastAsia="宋体"/>
          <w:lang w:eastAsia="zh-CN"/>
        </w:rPr>
        <w:t>》</w:t>
      </w:r>
      <w:r>
        <w:t>四、九、十一。</w:t>
      </w:r>
    </w:p>
    <w:p w14:paraId="3356C9E6">
      <w:r>
        <w:rPr>
          <w:rFonts w:hint="eastAsia" w:eastAsia="宋体"/>
          <w:lang w:eastAsia="zh-CN"/>
        </w:rPr>
        <w:t>《</w:t>
      </w:r>
      <w:r>
        <w:t>御覽</w:t>
      </w:r>
      <w:r>
        <w:rPr>
          <w:rFonts w:hint="eastAsia" w:eastAsia="宋体"/>
          <w:lang w:eastAsia="zh-CN"/>
        </w:rPr>
        <w:t>》</w:t>
      </w:r>
      <w:r>
        <w:t>三百引</w:t>
      </w:r>
      <w:r>
        <w:rPr>
          <w:rFonts w:hint="eastAsia" w:eastAsia="宋体"/>
          <w:lang w:eastAsia="zh-CN"/>
        </w:rPr>
        <w:t>《</w:t>
      </w:r>
      <w:r>
        <w:t>方言</w:t>
      </w:r>
      <w:r>
        <w:rPr>
          <w:rFonts w:hint="eastAsia" w:eastAsia="宋体"/>
          <w:lang w:eastAsia="zh-CN"/>
        </w:rPr>
        <w:t>》</w:t>
      </w:r>
      <w:r>
        <w:t>亦作</w:t>
      </w:r>
      <w:r>
        <w:rPr>
          <w:rFonts w:hint="eastAsia" w:eastAsia="宋体"/>
          <w:lang w:eastAsia="zh-CN"/>
        </w:rPr>
        <w:t>“</w:t>
      </w:r>
      <w:r>
        <w:t>南楚</w:t>
      </w:r>
      <w:r>
        <w:rPr>
          <w:rFonts w:hint="eastAsia" w:eastAsia="宋体"/>
          <w:lang w:eastAsia="zh-CN"/>
        </w:rPr>
        <w:t>”</w:t>
      </w:r>
      <w:r>
        <w:t>。</w:t>
      </w:r>
      <w:r>
        <w:rPr>
          <w:rFonts w:hint="eastAsia" w:eastAsia="宋体"/>
          <w:lang w:eastAsia="zh-CN"/>
        </w:rPr>
        <w:t>《</w:t>
      </w:r>
      <w:r>
        <w:t>韻海</w:t>
      </w:r>
      <w:r>
        <w:rPr>
          <w:rFonts w:hint="eastAsia" w:eastAsia="宋体"/>
          <w:lang w:eastAsia="zh-CN"/>
        </w:rPr>
        <w:t>》</w:t>
      </w:r>
      <w:r>
        <w:t>云：</w:t>
      </w:r>
      <w:r>
        <w:rPr>
          <w:rFonts w:hint="eastAsia" w:eastAsia="宋体"/>
          <w:lang w:eastAsia="zh-CN"/>
        </w:rPr>
        <w:t>“</w:t>
      </w:r>
      <w:r>
        <w:t>卒主擔弩導引，因以爲名。</w:t>
      </w:r>
    </w:p>
    <w:p w14:paraId="5634B0BF">
      <w:r>
        <w:t>又</w:t>
      </w:r>
      <w:r>
        <w:rPr>
          <w:rFonts w:hint="eastAsia" w:eastAsia="宋体"/>
          <w:lang w:eastAsia="zh-CN"/>
        </w:rPr>
        <w:t>《</w:t>
      </w:r>
      <w:r>
        <w:t>田叔傳</w:t>
      </w:r>
      <w:r>
        <w:rPr>
          <w:rFonts w:hint="eastAsia" w:eastAsia="宋体"/>
          <w:lang w:eastAsia="zh-CN"/>
        </w:rPr>
        <w:t>》</w:t>
      </w:r>
      <w:r>
        <w:t>五頁。</w:t>
      </w:r>
    </w:p>
    <w:p w14:paraId="65B82000">
      <w:pPr>
        <w:rPr>
          <w:rFonts w:hint="eastAsia" w:eastAsia="宋体"/>
          <w:lang w:eastAsia="zh-CN"/>
        </w:rPr>
      </w:pPr>
      <w:r>
        <w:t>應劭云：</w:t>
      </w:r>
      <w:r>
        <w:rPr>
          <w:rFonts w:hint="eastAsia" w:eastAsia="宋体"/>
          <w:lang w:eastAsia="zh-CN"/>
        </w:rPr>
        <w:t>“</w:t>
      </w:r>
      <w:r>
        <w:t>舊亭卒名弩父，陳楚謂之亭父，或云亭部，淮泗</w:t>
      </w:r>
      <w:r>
        <w:rPr>
          <w:rFonts w:hint="eastAsia" w:eastAsia="宋体"/>
          <w:lang w:eastAsia="zh-CN"/>
        </w:rPr>
        <w:t>（</w:t>
      </w:r>
      <w:r>
        <w:t>泗</w:t>
      </w:r>
      <w:r>
        <w:rPr>
          <w:rFonts w:hint="eastAsia" w:eastAsia="宋体"/>
          <w:lang w:eastAsia="zh-CN"/>
        </w:rPr>
        <w:t>）</w:t>
      </w:r>
      <w:r>
        <w:t>謂之求盗。</w:t>
      </w:r>
      <w:r>
        <w:rPr>
          <w:rFonts w:hint="eastAsia" w:eastAsia="宋体"/>
          <w:lang w:eastAsia="zh-CN"/>
        </w:rPr>
        <w:t>”</w:t>
      </w:r>
    </w:p>
    <w:p w14:paraId="371467A7">
      <w:r>
        <w:rPr>
          <w:rFonts w:hint="eastAsia" w:eastAsia="宋体"/>
          <w:lang w:eastAsia="zh-CN"/>
        </w:rPr>
        <w:t>《</w:t>
      </w:r>
      <w:r>
        <w:t>高祖紀</w:t>
      </w:r>
      <w:r>
        <w:rPr>
          <w:rFonts w:hint="eastAsia" w:eastAsia="宋体"/>
          <w:lang w:eastAsia="zh-CN"/>
        </w:rPr>
        <w:t>》</w:t>
      </w:r>
      <w:r>
        <w:t>索隱。</w:t>
      </w:r>
    </w:p>
    <w:p w14:paraId="155ED99E">
      <w:r>
        <w:t>卷三</w:t>
      </w:r>
      <w:r>
        <w:rPr>
          <w:rFonts w:hint="eastAsia" w:eastAsia="宋体"/>
          <w:lang w:eastAsia="zh-CN"/>
        </w:rPr>
        <w:t>“</w:t>
      </w:r>
      <w:r>
        <w:t>蔿、譌、譁、涅，化也</w:t>
      </w:r>
      <w:r>
        <w:rPr>
          <w:rFonts w:hint="eastAsia" w:eastAsia="宋体"/>
          <w:lang w:eastAsia="zh-CN"/>
        </w:rPr>
        <w:t>”</w:t>
      </w:r>
      <w:r>
        <w:t>條</w:t>
      </w:r>
    </w:p>
    <w:p w14:paraId="6E3B7F2B">
      <w:r>
        <w:t>鷄伏卵而未孚</w:t>
      </w:r>
    </w:p>
    <w:p w14:paraId="5B557940">
      <w:r>
        <w:rPr>
          <w:rFonts w:hint="eastAsia" w:eastAsia="宋体"/>
          <w:lang w:eastAsia="zh-CN"/>
        </w:rPr>
        <w:t>《</w:t>
      </w:r>
      <w:r>
        <w:t>一切經音義</w:t>
      </w:r>
      <w:r>
        <w:rPr>
          <w:rFonts w:hint="eastAsia" w:eastAsia="宋体"/>
          <w:lang w:eastAsia="zh-CN"/>
        </w:rPr>
        <w:t>》</w:t>
      </w:r>
      <w:r>
        <w:t>二、六、十二。</w:t>
      </w:r>
    </w:p>
    <w:p w14:paraId="32582985">
      <w:r>
        <w:t>【第277页】</w:t>
      </w:r>
    </w:p>
    <w:p w14:paraId="0D0620CD">
      <w:r>
        <w:t>卷三</w:t>
      </w:r>
      <w:r>
        <w:rPr>
          <w:rFonts w:hint="eastAsia" w:eastAsia="宋体"/>
          <w:lang w:eastAsia="zh-CN"/>
        </w:rPr>
        <w:t>“</w:t>
      </w:r>
      <w:r>
        <w:t>蘇、芥，草也</w:t>
      </w:r>
      <w:r>
        <w:rPr>
          <w:rFonts w:hint="eastAsia" w:eastAsia="宋体"/>
          <w:lang w:eastAsia="zh-CN"/>
        </w:rPr>
        <w:t>”</w:t>
      </w:r>
      <w:r>
        <w:t>條</w:t>
      </w:r>
    </w:p>
    <w:p w14:paraId="5587C2CD">
      <w:r>
        <w:rPr>
          <w:rFonts w:hint="eastAsia" w:eastAsia="宋体"/>
          <w:lang w:eastAsia="zh-CN"/>
        </w:rPr>
        <w:t>《</w:t>
      </w:r>
      <w:r>
        <w:t>類聚</w:t>
      </w:r>
      <w:r>
        <w:rPr>
          <w:rFonts w:hint="eastAsia" w:eastAsia="宋体"/>
          <w:lang w:eastAsia="zh-CN"/>
        </w:rPr>
        <w:t>》</w:t>
      </w:r>
      <w:r>
        <w:t>八十一引此，</w:t>
      </w:r>
      <w:r>
        <w:rPr>
          <w:rFonts w:hint="eastAsia" w:eastAsia="宋体"/>
          <w:lang w:eastAsia="zh-CN"/>
        </w:rPr>
        <w:t>“</w:t>
      </w:r>
      <w:r>
        <w:t>芥</w:t>
      </w:r>
      <w:r>
        <w:rPr>
          <w:rFonts w:hint="eastAsia" w:eastAsia="宋体"/>
          <w:lang w:eastAsia="zh-CN"/>
        </w:rPr>
        <w:t>”</w:t>
      </w:r>
      <w:r>
        <w:t>下有</w:t>
      </w:r>
      <w:r>
        <w:rPr>
          <w:rFonts w:hint="eastAsia" w:eastAsia="宋体"/>
          <w:lang w:eastAsia="zh-CN"/>
        </w:rPr>
        <w:t>“</w:t>
      </w:r>
      <w:r>
        <w:t>莽</w:t>
      </w:r>
      <w:r>
        <w:rPr>
          <w:rFonts w:hint="eastAsia" w:eastAsia="宋体"/>
          <w:lang w:eastAsia="zh-CN"/>
        </w:rPr>
        <w:t>”</w:t>
      </w:r>
      <w:r>
        <w:t>字</w:t>
      </w:r>
    </w:p>
    <w:p w14:paraId="2EBF543E">
      <w:r>
        <w:t>蔖</w:t>
      </w:r>
    </w:p>
    <w:p w14:paraId="7861A368">
      <w:r>
        <w:t>䒹</w:t>
      </w:r>
    </w:p>
    <w:p w14:paraId="391180BD">
      <w:pPr>
        <w:rPr>
          <w:rFonts w:hint="eastAsia" w:eastAsia="宋体"/>
          <w:lang w:eastAsia="zh-CN"/>
        </w:rPr>
      </w:pPr>
      <w:r>
        <w:rPr>
          <w:rFonts w:hint="eastAsia" w:eastAsia="宋体"/>
          <w:lang w:eastAsia="zh-CN"/>
        </w:rPr>
        <w:t>《</w:t>
      </w:r>
      <w:r>
        <w:t>脩務訓</w:t>
      </w:r>
      <w:r>
        <w:rPr>
          <w:rFonts w:hint="eastAsia" w:eastAsia="宋体"/>
          <w:lang w:eastAsia="zh-CN"/>
        </w:rPr>
        <w:t>》</w:t>
      </w:r>
      <w:r>
        <w:t>注：</w:t>
      </w:r>
      <w:r>
        <w:rPr>
          <w:rFonts w:hint="eastAsia" w:eastAsia="宋体"/>
          <w:lang w:eastAsia="zh-CN"/>
        </w:rPr>
        <w:t>“</w:t>
      </w:r>
      <w:r>
        <w:t>摸，讀如模範之模。</w:t>
      </w:r>
      <w:r>
        <w:rPr>
          <w:rFonts w:hint="eastAsia" w:eastAsia="宋体"/>
          <w:lang w:eastAsia="zh-CN"/>
        </w:rPr>
        <w:t>”</w:t>
      </w:r>
    </w:p>
    <w:p w14:paraId="5CFF0E2C">
      <w:pPr>
        <w:rPr>
          <w:rFonts w:hint="eastAsia" w:eastAsia="宋体"/>
          <w:lang w:eastAsia="zh-CN"/>
        </w:rPr>
      </w:pPr>
      <w:r>
        <w:rPr>
          <w:rFonts w:hint="eastAsia" w:eastAsia="宋体"/>
          <w:lang w:eastAsia="zh-CN"/>
        </w:rPr>
        <w:t>《</w:t>
      </w:r>
      <w:r>
        <w:t>説文</w:t>
      </w:r>
      <w:r>
        <w:rPr>
          <w:rFonts w:hint="eastAsia" w:eastAsia="宋体"/>
          <w:lang w:eastAsia="zh-CN"/>
        </w:rPr>
        <w:t>》</w:t>
      </w:r>
      <w:r>
        <w:t>：</w:t>
      </w:r>
      <w:r>
        <w:rPr>
          <w:rFonts w:hint="eastAsia" w:eastAsia="宋体"/>
          <w:lang w:eastAsia="zh-CN"/>
        </w:rPr>
        <w:t>“</w:t>
      </w:r>
      <w:r>
        <w:t>模，讀如嫫母之嫫。</w:t>
      </w:r>
      <w:r>
        <w:rPr>
          <w:rFonts w:hint="eastAsia" w:eastAsia="宋体"/>
          <w:lang w:eastAsia="zh-CN"/>
        </w:rPr>
        <w:t>”</w:t>
      </w:r>
    </w:p>
    <w:p w14:paraId="2C262599">
      <w:r>
        <w:t>卷三</w:t>
      </w:r>
      <w:r>
        <w:rPr>
          <w:rFonts w:hint="eastAsia" w:eastAsia="宋体"/>
          <w:lang w:eastAsia="zh-CN"/>
        </w:rPr>
        <w:t>“</w:t>
      </w:r>
      <w:r>
        <w:t>蘇亦荏也⋮其小者謂之䖆葇</w:t>
      </w:r>
      <w:r>
        <w:rPr>
          <w:rFonts w:hint="eastAsia" w:eastAsia="宋体"/>
          <w:lang w:eastAsia="zh-CN"/>
        </w:rPr>
        <w:t>”</w:t>
      </w:r>
      <w:r>
        <w:t>薰，葇也，亦蘇之種類，因名云。條</w:t>
      </w:r>
    </w:p>
    <w:p w14:paraId="595E63BE">
      <w:r>
        <w:t>薰字據</w:t>
      </w:r>
      <w:r>
        <w:rPr>
          <w:rFonts w:hint="eastAsia" w:eastAsia="宋体"/>
          <w:lang w:eastAsia="zh-CN"/>
        </w:rPr>
        <w:t>《</w:t>
      </w:r>
      <w:r>
        <w:t>御覽</w:t>
      </w:r>
      <w:r>
        <w:rPr>
          <w:rFonts w:hint="eastAsia" w:eastAsia="宋体"/>
          <w:lang w:eastAsia="zh-CN"/>
        </w:rPr>
        <w:t>》</w:t>
      </w:r>
      <w:r>
        <w:t>改。</w:t>
      </w:r>
    </w:p>
    <w:p w14:paraId="40E6D01B">
      <w:r>
        <w:t>卷三</w:t>
      </w:r>
      <w:r>
        <w:rPr>
          <w:rFonts w:hint="eastAsia" w:eastAsia="宋体"/>
          <w:lang w:eastAsia="zh-CN"/>
        </w:rPr>
        <w:t>“</w:t>
      </w:r>
      <w:r>
        <w:t>蘴、蕘，蕪菁也</w:t>
      </w:r>
      <w:r>
        <w:rPr>
          <w:rFonts w:hint="eastAsia" w:eastAsia="宋体"/>
          <w:lang w:eastAsia="zh-CN"/>
        </w:rPr>
        <w:t>”</w:t>
      </w:r>
      <w:r>
        <w:t>條</w:t>
      </w:r>
    </w:p>
    <w:p w14:paraId="702C969A">
      <w:pPr>
        <w:rPr>
          <w:rFonts w:hint="eastAsia" w:eastAsia="宋体"/>
          <w:lang w:eastAsia="zh-CN"/>
        </w:rPr>
      </w:pPr>
      <w:r>
        <w:t>蘴蕘蕪菁也。郭璞注</w:t>
      </w:r>
      <w:r>
        <w:rPr>
          <w:rFonts w:hint="eastAsia" w:eastAsia="宋体"/>
          <w:lang w:eastAsia="zh-CN"/>
        </w:rPr>
        <w:t>“</w:t>
      </w:r>
      <w:r>
        <w:t>舊音蜂今江東音嵩，字作菘，陳楚之間曰蘴，音豐。</w:t>
      </w:r>
      <w:r>
        <w:rPr>
          <w:rFonts w:hint="eastAsia" w:eastAsia="宋体"/>
          <w:lang w:eastAsia="zh-CN"/>
        </w:rPr>
        <w:t>”</w:t>
      </w:r>
    </w:p>
    <w:p w14:paraId="3D2FCC86">
      <w:r>
        <w:t>魯齊之間謂之蕘，關之東西謂之蕪菁。</w:t>
      </w:r>
      <w:r>
        <w:rPr>
          <w:rFonts w:hint="eastAsia" w:eastAsia="宋体"/>
          <w:lang w:eastAsia="zh-CN"/>
        </w:rPr>
        <w:t>《</w:t>
      </w:r>
      <w:r>
        <w:t>一切經音義</w:t>
      </w:r>
      <w:r>
        <w:rPr>
          <w:rFonts w:hint="eastAsia" w:eastAsia="宋体"/>
          <w:lang w:eastAsia="zh-CN"/>
        </w:rPr>
        <w:t>》</w:t>
      </w:r>
      <w:r>
        <w:t>十一</w:t>
      </w:r>
    </w:p>
    <w:p w14:paraId="23377E5F">
      <w:r>
        <w:t>辛、幽皆小皃。</w:t>
      </w:r>
    </w:p>
    <w:p w14:paraId="499B4A77">
      <w:r>
        <w:t>【第278页】</w:t>
      </w:r>
    </w:p>
    <w:p w14:paraId="343265DD">
      <w:r>
        <w:t>卷三</w:t>
      </w:r>
      <w:r>
        <w:rPr>
          <w:rFonts w:hint="eastAsia" w:eastAsia="宋体"/>
          <w:lang w:eastAsia="zh-CN"/>
        </w:rPr>
        <w:t>“</w:t>
      </w:r>
      <w:r>
        <w:t>䓈、芡，雞頭也</w:t>
      </w:r>
      <w:r>
        <w:rPr>
          <w:rFonts w:hint="eastAsia" w:eastAsia="宋体"/>
          <w:lang w:eastAsia="zh-CN"/>
        </w:rPr>
        <w:t>”</w:t>
      </w:r>
      <w:r>
        <w:t>條</w:t>
      </w:r>
    </w:p>
    <w:p w14:paraId="08D7F287">
      <w:pPr>
        <w:rPr>
          <w:rFonts w:hint="eastAsia" w:eastAsia="宋体"/>
          <w:lang w:eastAsia="zh-CN"/>
        </w:rPr>
      </w:pPr>
      <w:r>
        <w:rPr>
          <w:rFonts w:hint="eastAsia" w:eastAsia="宋体"/>
          <w:lang w:eastAsia="zh-CN"/>
        </w:rPr>
        <w:t>《</w:t>
      </w:r>
      <w:r>
        <w:t>淮南子。説山訓</w:t>
      </w:r>
      <w:r>
        <w:rPr>
          <w:rFonts w:hint="eastAsia" w:eastAsia="宋体"/>
          <w:lang w:eastAsia="zh-CN"/>
        </w:rPr>
        <w:t>》</w:t>
      </w:r>
      <w:r>
        <w:t>：</w:t>
      </w:r>
      <w:r>
        <w:rPr>
          <w:rFonts w:hint="eastAsia" w:eastAsia="宋体"/>
          <w:lang w:eastAsia="zh-CN"/>
        </w:rPr>
        <w:t>“</w:t>
      </w:r>
      <w:r>
        <w:t>雞頭已瘻。</w:t>
      </w:r>
      <w:r>
        <w:rPr>
          <w:rFonts w:hint="eastAsia" w:eastAsia="宋体"/>
          <w:lang w:eastAsia="zh-CN"/>
        </w:rPr>
        <w:t>”</w:t>
      </w:r>
      <w:r>
        <w:t>高誘注：</w:t>
      </w:r>
      <w:r>
        <w:rPr>
          <w:rFonts w:hint="eastAsia" w:eastAsia="宋体"/>
          <w:lang w:eastAsia="zh-CN"/>
        </w:rPr>
        <w:t>“</w:t>
      </w:r>
      <w:r>
        <w:t>雞頭，水中芡，幽州謂之雁頭。</w:t>
      </w:r>
      <w:r>
        <w:rPr>
          <w:rFonts w:hint="eastAsia" w:eastAsia="宋体"/>
          <w:lang w:eastAsia="zh-CN"/>
        </w:rPr>
        <w:t>”</w:t>
      </w:r>
    </w:p>
    <w:p w14:paraId="061C0285">
      <w:pPr>
        <w:rPr>
          <w:rFonts w:hint="eastAsia" w:eastAsia="宋体"/>
          <w:lang w:eastAsia="zh-CN"/>
        </w:rPr>
      </w:pPr>
      <w:r>
        <w:rPr>
          <w:rFonts w:hint="eastAsia" w:eastAsia="宋体"/>
          <w:lang w:eastAsia="zh-CN"/>
        </w:rPr>
        <w:t>《</w:t>
      </w:r>
      <w:r>
        <w:t>吕覽</w:t>
      </w:r>
      <w:r>
        <w:rPr>
          <w:rFonts w:hint="eastAsia" w:eastAsia="宋体"/>
          <w:lang w:eastAsia="zh-CN"/>
        </w:rPr>
        <w:t>•</w:t>
      </w:r>
      <w:r>
        <w:t>恃君</w:t>
      </w:r>
      <w:r>
        <w:rPr>
          <w:rFonts w:hint="eastAsia" w:eastAsia="宋体"/>
          <w:lang w:eastAsia="zh-CN"/>
        </w:rPr>
        <w:t>》</w:t>
      </w:r>
      <w:r>
        <w:t>篇：</w:t>
      </w:r>
      <w:r>
        <w:rPr>
          <w:rFonts w:hint="eastAsia" w:eastAsia="宋体"/>
          <w:lang w:eastAsia="zh-CN"/>
        </w:rPr>
        <w:t>“</w:t>
      </w:r>
      <w:r>
        <w:t>夏日則食菱芡。</w:t>
      </w:r>
      <w:r>
        <w:rPr>
          <w:rFonts w:hint="eastAsia" w:eastAsia="宋体"/>
          <w:lang w:eastAsia="zh-CN"/>
        </w:rPr>
        <w:t>”</w:t>
      </w:r>
      <w:r>
        <w:t>高誘注：</w:t>
      </w:r>
      <w:r>
        <w:rPr>
          <w:rFonts w:hint="eastAsia" w:eastAsia="宋体"/>
          <w:lang w:eastAsia="zh-CN"/>
        </w:rPr>
        <w:t>“</w:t>
      </w:r>
      <w:r>
        <w:t>芡，雞頭也，一名雁頭，生水中。</w:t>
      </w:r>
      <w:r>
        <w:rPr>
          <w:rFonts w:hint="eastAsia" w:eastAsia="宋体"/>
          <w:lang w:eastAsia="zh-CN"/>
        </w:rPr>
        <w:t>”</w:t>
      </w:r>
    </w:p>
    <w:p w14:paraId="5C7E2124">
      <w:r>
        <w:t>卷三</w:t>
      </w:r>
      <w:r>
        <w:rPr>
          <w:rFonts w:hint="eastAsia" w:eastAsia="宋体"/>
          <w:lang w:eastAsia="zh-CN"/>
        </w:rPr>
        <w:t>“</w:t>
      </w:r>
      <w:r>
        <w:t>凡草木刺人，北燕、朝鮮之間謂之茦</w:t>
      </w:r>
      <w:r>
        <w:rPr>
          <w:rFonts w:hint="eastAsia" w:eastAsia="宋体"/>
          <w:lang w:eastAsia="zh-CN"/>
        </w:rPr>
        <w:t>”</w:t>
      </w:r>
      <w:r>
        <w:t>條</w:t>
      </w:r>
    </w:p>
    <w:p w14:paraId="57FA19C5">
      <w:r>
        <w:t>凡草木刺人，關西謂之刺，北燕、朝鮮、洌水之間謂之茦。</w:t>
      </w:r>
      <w:r>
        <w:rPr>
          <w:rFonts w:hint="eastAsia" w:eastAsia="宋体"/>
          <w:lang w:eastAsia="zh-CN"/>
        </w:rPr>
        <w:t>《</w:t>
      </w:r>
      <w:r>
        <w:t>一切經音義</w:t>
      </w:r>
      <w:r>
        <w:rPr>
          <w:rFonts w:hint="eastAsia" w:eastAsia="宋体"/>
          <w:lang w:eastAsia="zh-CN"/>
        </w:rPr>
        <w:t>》</w:t>
      </w:r>
      <w:r>
        <w:t>一。</w:t>
      </w:r>
    </w:p>
    <w:p w14:paraId="6AF18A5A">
      <w:pPr>
        <w:rPr>
          <w:rFonts w:hint="eastAsia" w:eastAsia="宋体"/>
          <w:lang w:eastAsia="zh-CN"/>
        </w:rPr>
      </w:pPr>
      <w:r>
        <w:rPr>
          <w:rFonts w:hint="eastAsia" w:eastAsia="宋体"/>
          <w:lang w:eastAsia="zh-CN"/>
        </w:rPr>
        <w:t>《</w:t>
      </w:r>
      <w:r>
        <w:t>淮南子。俶真訓</w:t>
      </w:r>
      <w:r>
        <w:rPr>
          <w:rFonts w:hint="eastAsia" w:eastAsia="宋体"/>
          <w:lang w:eastAsia="zh-CN"/>
        </w:rPr>
        <w:t>》</w:t>
      </w:r>
      <w:r>
        <w:t>：</w:t>
      </w:r>
      <w:r>
        <w:rPr>
          <w:rFonts w:hint="eastAsia" w:eastAsia="宋体"/>
          <w:lang w:eastAsia="zh-CN"/>
        </w:rPr>
        <w:t>“</w:t>
      </w:r>
      <w:r>
        <w:t>刑苑而神壯。</w:t>
      </w:r>
      <w:r>
        <w:rPr>
          <w:rFonts w:hint="eastAsia" w:eastAsia="宋体"/>
          <w:lang w:eastAsia="zh-CN"/>
        </w:rPr>
        <w:t>”</w:t>
      </w:r>
      <w:r>
        <w:t>高誘注：</w:t>
      </w:r>
      <w:r>
        <w:rPr>
          <w:rFonts w:hint="eastAsia" w:eastAsia="宋体"/>
          <w:lang w:eastAsia="zh-CN"/>
        </w:rPr>
        <w:t>“</w:t>
      </w:r>
      <w:r>
        <w:t>壯，傷也。</w:t>
      </w:r>
      <w:r>
        <w:rPr>
          <w:rFonts w:hint="eastAsia" w:eastAsia="宋体"/>
          <w:lang w:eastAsia="zh-CN"/>
        </w:rPr>
        <w:t>”</w:t>
      </w:r>
    </w:p>
    <w:p w14:paraId="6CF76EBF">
      <w:pPr>
        <w:rPr>
          <w:rFonts w:hint="eastAsia" w:eastAsia="宋体"/>
          <w:lang w:eastAsia="zh-CN"/>
        </w:rPr>
      </w:pPr>
      <w:r>
        <w:rPr>
          <w:rFonts w:hint="eastAsia" w:eastAsia="宋体"/>
          <w:lang w:eastAsia="zh-CN"/>
        </w:rPr>
        <w:t>《</w:t>
      </w:r>
      <w:r>
        <w:t>戰國策。齊</w:t>
      </w:r>
      <w:r>
        <w:rPr>
          <w:rFonts w:hint="eastAsia" w:eastAsia="宋体"/>
          <w:lang w:eastAsia="zh-CN"/>
        </w:rPr>
        <w:t>（</w:t>
      </w:r>
      <w:r>
        <w:t>篇</w:t>
      </w:r>
      <w:r>
        <w:rPr>
          <w:rFonts w:hint="eastAsia" w:eastAsia="宋体"/>
          <w:lang w:eastAsia="zh-CN"/>
        </w:rPr>
        <w:t>）【</w:t>
      </w:r>
      <w:r>
        <w:t>策</w:t>
      </w:r>
      <w:r>
        <w:rPr>
          <w:rFonts w:hint="eastAsia" w:eastAsia="宋体"/>
          <w:lang w:eastAsia="zh-CN"/>
        </w:rPr>
        <w:t>】》</w:t>
      </w:r>
      <w:r>
        <w:t>：</w:t>
      </w:r>
      <w:r>
        <w:rPr>
          <w:rFonts w:hint="eastAsia" w:eastAsia="宋体"/>
          <w:lang w:eastAsia="zh-CN"/>
        </w:rPr>
        <w:t>“</w:t>
      </w:r>
      <w:r>
        <w:t>今雖干將、莫邪，非得人力，則不能割劌矣。</w:t>
      </w:r>
      <w:r>
        <w:rPr>
          <w:rFonts w:hint="eastAsia" w:eastAsia="宋体"/>
          <w:lang w:eastAsia="zh-CN"/>
        </w:rPr>
        <w:t>”</w:t>
      </w:r>
    </w:p>
    <w:p w14:paraId="089B459E">
      <w:r>
        <w:t>卷三</w:t>
      </w:r>
      <w:r>
        <w:rPr>
          <w:rFonts w:hint="eastAsia" w:eastAsia="宋体"/>
          <w:lang w:eastAsia="zh-CN"/>
        </w:rPr>
        <w:t>“</w:t>
      </w:r>
      <w:r>
        <w:t>凡飲藥、傅藥而毒，南楚之外謂之瘌</w:t>
      </w:r>
      <w:r>
        <w:rPr>
          <w:rFonts w:hint="eastAsia" w:eastAsia="宋体"/>
          <w:lang w:eastAsia="zh-CN"/>
        </w:rPr>
        <w:t>”</w:t>
      </w:r>
      <w:r>
        <w:t>條</w:t>
      </w:r>
    </w:p>
    <w:p w14:paraId="411529FC">
      <w:r>
        <w:t>凡飲藥、傅藥而毒刺。廿五。</w:t>
      </w:r>
    </w:p>
    <w:p w14:paraId="7FF509ED">
      <w:r>
        <w:t>凡飲藥而毒懣，東齊謂之瞑眩。十三。</w:t>
      </w:r>
    </w:p>
    <w:p w14:paraId="71103EBA">
      <w:r>
        <w:t>卷三</w:t>
      </w:r>
      <w:r>
        <w:rPr>
          <w:rFonts w:hint="eastAsia" w:eastAsia="宋体"/>
          <w:lang w:eastAsia="zh-CN"/>
        </w:rPr>
        <w:t>“</w:t>
      </w:r>
      <w:r>
        <w:t>逞、曉、恔、苦，快也</w:t>
      </w:r>
      <w:r>
        <w:rPr>
          <w:rFonts w:hint="eastAsia" w:eastAsia="宋体"/>
          <w:lang w:eastAsia="zh-CN"/>
        </w:rPr>
        <w:t>”</w:t>
      </w:r>
      <w:r>
        <w:t>條</w:t>
      </w:r>
    </w:p>
    <w:p w14:paraId="0437435D">
      <w:r>
        <w:t>自關而東曰逞，江淮陳楚之間曰好。廿五，廿仍作逞。</w:t>
      </w:r>
    </w:p>
    <w:p w14:paraId="7F0FD3FE">
      <w:r>
        <w:t>【第279页】</w:t>
      </w:r>
    </w:p>
    <w:p w14:paraId="209F2BD9">
      <w:r>
        <w:t>卷三</w:t>
      </w:r>
      <w:r>
        <w:rPr>
          <w:rFonts w:hint="eastAsia" w:eastAsia="宋体"/>
          <w:lang w:eastAsia="zh-CN"/>
        </w:rPr>
        <w:t>“</w:t>
      </w:r>
      <w:r>
        <w:t>膠、譎，詐也</w:t>
      </w:r>
      <w:r>
        <w:rPr>
          <w:rFonts w:hint="eastAsia" w:eastAsia="宋体"/>
          <w:lang w:eastAsia="zh-CN"/>
        </w:rPr>
        <w:t>”</w:t>
      </w:r>
      <w:r>
        <w:t>條</w:t>
      </w:r>
    </w:p>
    <w:p w14:paraId="44030FA2">
      <w:r>
        <w:t>謬，詐也。廿。</w:t>
      </w:r>
    </w:p>
    <w:p w14:paraId="20D316BA">
      <w:pPr>
        <w:rPr>
          <w:rFonts w:hint="eastAsia" w:eastAsia="宋体"/>
          <w:lang w:eastAsia="zh-CN"/>
        </w:rPr>
      </w:pPr>
      <w:r>
        <w:rPr>
          <w:rFonts w:hint="eastAsia" w:eastAsia="宋体"/>
          <w:lang w:eastAsia="zh-CN"/>
        </w:rPr>
        <w:t>《</w:t>
      </w:r>
      <w:r>
        <w:t>史記。趙世家</w:t>
      </w:r>
      <w:r>
        <w:rPr>
          <w:rFonts w:hint="eastAsia" w:eastAsia="宋体"/>
          <w:lang w:eastAsia="zh-CN"/>
        </w:rPr>
        <w:t>》</w:t>
      </w:r>
      <w:r>
        <w:t>：程嬰謬謂諸將軍曰：</w:t>
      </w:r>
      <w:r>
        <w:rPr>
          <w:rFonts w:hint="eastAsia" w:eastAsia="宋体"/>
          <w:lang w:eastAsia="zh-CN"/>
        </w:rPr>
        <w:t>“</w:t>
      </w:r>
      <w:r>
        <w:t>誰能與我千金，吾告趙氏孤處。</w:t>
      </w:r>
      <w:r>
        <w:rPr>
          <w:rFonts w:hint="eastAsia" w:eastAsia="宋体"/>
          <w:lang w:eastAsia="zh-CN"/>
        </w:rPr>
        <w:t>”</w:t>
      </w:r>
    </w:p>
    <w:p w14:paraId="3AFE6D7C">
      <w:r>
        <w:t>卷三</w:t>
      </w:r>
      <w:r>
        <w:rPr>
          <w:rFonts w:hint="eastAsia" w:eastAsia="宋体"/>
          <w:lang w:eastAsia="zh-CN"/>
        </w:rPr>
        <w:t>“</w:t>
      </w:r>
      <w:r>
        <w:t>慰、廛、度，凥也</w:t>
      </w:r>
      <w:r>
        <w:rPr>
          <w:rFonts w:hint="eastAsia" w:eastAsia="宋体"/>
          <w:lang w:eastAsia="zh-CN"/>
        </w:rPr>
        <w:t>”</w:t>
      </w:r>
      <w:r>
        <w:t>條</w:t>
      </w:r>
    </w:p>
    <w:p w14:paraId="313E8055">
      <w:r>
        <w:t>東齊海岱之間謂居曰廛。</w:t>
      </w:r>
      <w:r>
        <w:rPr>
          <w:rFonts w:hint="eastAsia" w:eastAsia="宋体"/>
          <w:lang w:eastAsia="zh-CN"/>
        </w:rPr>
        <w:t>《</w:t>
      </w:r>
      <w:r>
        <w:t>一切經音義</w:t>
      </w:r>
      <w:r>
        <w:rPr>
          <w:rFonts w:hint="eastAsia" w:eastAsia="宋体"/>
          <w:lang w:eastAsia="zh-CN"/>
        </w:rPr>
        <w:t>》</w:t>
      </w:r>
      <w:r>
        <w:t>十八、廿四。</w:t>
      </w:r>
    </w:p>
    <w:p w14:paraId="7E5233AC">
      <w:r>
        <w:t>卷三</w:t>
      </w:r>
      <w:r>
        <w:rPr>
          <w:rFonts w:hint="eastAsia" w:eastAsia="宋体"/>
          <w:lang w:eastAsia="zh-CN"/>
        </w:rPr>
        <w:t>“</w:t>
      </w:r>
      <w:r>
        <w:t>萃，雜，集也</w:t>
      </w:r>
      <w:r>
        <w:rPr>
          <w:rFonts w:hint="eastAsia" w:eastAsia="宋体"/>
          <w:lang w:eastAsia="zh-CN"/>
        </w:rPr>
        <w:t>”</w:t>
      </w:r>
      <w:r>
        <w:t>條</w:t>
      </w:r>
    </w:p>
    <w:p w14:paraId="755BB145">
      <w:r>
        <w:t>東齊海岱之間謂萃爲聚。</w:t>
      </w:r>
      <w:r>
        <w:rPr>
          <w:rFonts w:hint="eastAsia" w:eastAsia="宋体"/>
          <w:lang w:eastAsia="zh-CN"/>
        </w:rPr>
        <w:t>《</w:t>
      </w:r>
      <w:r>
        <w:t>一切經音義</w:t>
      </w:r>
      <w:r>
        <w:rPr>
          <w:rFonts w:hint="eastAsia" w:eastAsia="宋体"/>
          <w:lang w:eastAsia="zh-CN"/>
        </w:rPr>
        <w:t>》</w:t>
      </w:r>
      <w:r>
        <w:t>四。</w:t>
      </w:r>
    </w:p>
    <w:p w14:paraId="18705C0C">
      <w:r>
        <w:t>卷三</w:t>
      </w:r>
      <w:r>
        <w:rPr>
          <w:rFonts w:hint="eastAsia" w:eastAsia="宋体"/>
          <w:lang w:eastAsia="zh-CN"/>
        </w:rPr>
        <w:t>“</w:t>
      </w:r>
      <w:r>
        <w:t>迨、遝，及也</w:t>
      </w:r>
      <w:r>
        <w:rPr>
          <w:rFonts w:hint="eastAsia" w:eastAsia="宋体"/>
          <w:lang w:eastAsia="zh-CN"/>
        </w:rPr>
        <w:t>”</w:t>
      </w:r>
      <w:r>
        <w:t>條</w:t>
      </w:r>
    </w:p>
    <w:p w14:paraId="6070A4F6">
      <w:pPr>
        <w:rPr>
          <w:rFonts w:hint="eastAsia" w:eastAsia="宋体"/>
          <w:lang w:eastAsia="zh-CN"/>
        </w:rPr>
      </w:pPr>
      <w:r>
        <w:rPr>
          <w:rFonts w:hint="eastAsia" w:eastAsia="宋体"/>
          <w:lang w:eastAsia="zh-CN"/>
        </w:rPr>
        <w:t>《</w:t>
      </w:r>
      <w:r>
        <w:t>哀十</w:t>
      </w:r>
      <w:r>
        <w:rPr>
          <w:rFonts w:hint="eastAsia" w:eastAsia="宋体"/>
          <w:lang w:eastAsia="zh-CN"/>
        </w:rPr>
        <w:t>【</w:t>
      </w:r>
      <w:r>
        <w:t>四</w:t>
      </w:r>
      <w:r>
        <w:rPr>
          <w:rFonts w:hint="eastAsia" w:eastAsia="宋体"/>
          <w:lang w:eastAsia="zh-CN"/>
        </w:rPr>
        <w:t>】</w:t>
      </w:r>
      <w:r>
        <w:t>年公羊傳</w:t>
      </w:r>
      <w:r>
        <w:rPr>
          <w:rFonts w:hint="eastAsia" w:eastAsia="宋体"/>
          <w:lang w:eastAsia="zh-CN"/>
        </w:rPr>
        <w:t>》</w:t>
      </w:r>
      <w:r>
        <w:t>：</w:t>
      </w:r>
      <w:r>
        <w:rPr>
          <w:rFonts w:hint="eastAsia" w:eastAsia="宋体"/>
          <w:lang w:eastAsia="zh-CN"/>
        </w:rPr>
        <w:t>“</w:t>
      </w:r>
      <w:r>
        <w:t>祖之所逮聞。</w:t>
      </w:r>
      <w:r>
        <w:rPr>
          <w:rFonts w:hint="eastAsia" w:eastAsia="宋体"/>
          <w:lang w:eastAsia="zh-CN"/>
        </w:rPr>
        <w:t>”《</w:t>
      </w:r>
      <w:r>
        <w:t>漢石經</w:t>
      </w:r>
      <w:r>
        <w:rPr>
          <w:rFonts w:hint="eastAsia" w:eastAsia="宋体"/>
          <w:lang w:eastAsia="zh-CN"/>
        </w:rPr>
        <w:t>》“</w:t>
      </w:r>
      <w:r>
        <w:t>逮</w:t>
      </w:r>
      <w:r>
        <w:rPr>
          <w:rFonts w:hint="eastAsia" w:eastAsia="宋体"/>
          <w:lang w:eastAsia="zh-CN"/>
        </w:rPr>
        <w:t>”</w:t>
      </w:r>
      <w:r>
        <w:t>作</w:t>
      </w:r>
      <w:r>
        <w:rPr>
          <w:rFonts w:hint="eastAsia" w:eastAsia="宋体"/>
          <w:lang w:eastAsia="zh-CN"/>
        </w:rPr>
        <w:t>“</w:t>
      </w:r>
      <w:r>
        <w:t>遝</w:t>
      </w:r>
      <w:r>
        <w:rPr>
          <w:rFonts w:hint="eastAsia" w:eastAsia="宋体"/>
          <w:lang w:eastAsia="zh-CN"/>
        </w:rPr>
        <w:t>”</w:t>
      </w:r>
    </w:p>
    <w:p w14:paraId="322551FE">
      <w:r>
        <w:t>卷三</w:t>
      </w:r>
      <w:r>
        <w:rPr>
          <w:rFonts w:hint="eastAsia" w:eastAsia="宋体"/>
          <w:lang w:eastAsia="zh-CN"/>
        </w:rPr>
        <w:t>“</w:t>
      </w:r>
      <w:r>
        <w:t>荄、杜，根也</w:t>
      </w:r>
      <w:r>
        <w:rPr>
          <w:rFonts w:hint="eastAsia" w:eastAsia="宋体"/>
          <w:lang w:eastAsia="zh-CN"/>
        </w:rPr>
        <w:t>”</w:t>
      </w:r>
      <w:r>
        <w:t>條</w:t>
      </w:r>
    </w:p>
    <w:p w14:paraId="01698E1F">
      <w:r>
        <w:t>茇、杜，根也。東齊曰茇，或曰杜。</w:t>
      </w:r>
      <w:r>
        <w:rPr>
          <w:rFonts w:hint="eastAsia" w:eastAsia="宋体"/>
          <w:lang w:eastAsia="zh-CN"/>
        </w:rPr>
        <w:t>《</w:t>
      </w:r>
      <w:r>
        <w:t>一切經音義</w:t>
      </w:r>
      <w:r>
        <w:rPr>
          <w:rFonts w:hint="eastAsia" w:eastAsia="宋体"/>
          <w:lang w:eastAsia="zh-CN"/>
        </w:rPr>
        <w:t>》</w:t>
      </w:r>
      <w:r>
        <w:t>十一。</w:t>
      </w:r>
    </w:p>
    <w:p w14:paraId="58716292">
      <w:r>
        <w:t>東齊謂根爲荄。同上。</w:t>
      </w:r>
    </w:p>
    <w:p w14:paraId="5E2C6C8E">
      <w:r>
        <w:t>【第280页】</w:t>
      </w:r>
    </w:p>
    <w:p w14:paraId="176AF4BF">
      <w:r>
        <w:t>東齊謂薤根爲荄。十三、廿。</w:t>
      </w:r>
    </w:p>
    <w:p w14:paraId="0B45E287">
      <w:r>
        <w:t>東齊謂根曰荄。十三。</w:t>
      </w:r>
    </w:p>
    <w:p w14:paraId="73E6EBEB">
      <w:r>
        <w:t>卷三</w:t>
      </w:r>
      <w:r>
        <w:rPr>
          <w:rFonts w:hint="eastAsia" w:eastAsia="宋体"/>
          <w:lang w:eastAsia="zh-CN"/>
        </w:rPr>
        <w:t>“</w:t>
      </w:r>
      <w:r>
        <w:t>班、徹，列也</w:t>
      </w:r>
      <w:r>
        <w:rPr>
          <w:rFonts w:hint="eastAsia" w:eastAsia="宋体"/>
          <w:lang w:eastAsia="zh-CN"/>
        </w:rPr>
        <w:t>”</w:t>
      </w:r>
      <w:r>
        <w:t>條</w:t>
      </w:r>
    </w:p>
    <w:p w14:paraId="797DEE11">
      <w:r>
        <w:t>車道謂之轍。</w:t>
      </w:r>
    </w:p>
    <w:p w14:paraId="7019B08A">
      <w:r>
        <w:t>卷三</w:t>
      </w:r>
      <w:r>
        <w:rPr>
          <w:rFonts w:hint="eastAsia" w:eastAsia="宋体"/>
          <w:lang w:eastAsia="zh-CN"/>
        </w:rPr>
        <w:t>“</w:t>
      </w:r>
      <w:r>
        <w:t>裕，猷，道也</w:t>
      </w:r>
      <w:r>
        <w:rPr>
          <w:rFonts w:hint="eastAsia" w:eastAsia="宋体"/>
          <w:lang w:eastAsia="zh-CN"/>
        </w:rPr>
        <w:t>”</w:t>
      </w:r>
      <w:r>
        <w:t>條</w:t>
      </w:r>
    </w:p>
    <w:p w14:paraId="077EB3A0">
      <w:r>
        <w:t>東齊謂猷曰道。</w:t>
      </w:r>
      <w:r>
        <w:rPr>
          <w:rFonts w:hint="eastAsia" w:eastAsia="宋体"/>
          <w:lang w:eastAsia="zh-CN"/>
        </w:rPr>
        <w:t>《</w:t>
      </w:r>
      <w:r>
        <w:t>一切經音義</w:t>
      </w:r>
      <w:r>
        <w:rPr>
          <w:rFonts w:hint="eastAsia" w:eastAsia="宋体"/>
          <w:lang w:eastAsia="zh-CN"/>
        </w:rPr>
        <w:t>》</w:t>
      </w:r>
      <w:r>
        <w:t>七。</w:t>
      </w:r>
    </w:p>
    <w:p w14:paraId="24044321">
      <w:r>
        <w:t>卷三</w:t>
      </w:r>
      <w:r>
        <w:rPr>
          <w:rFonts w:hint="eastAsia" w:eastAsia="宋体"/>
          <w:lang w:eastAsia="zh-CN"/>
        </w:rPr>
        <w:t>“</w:t>
      </w:r>
      <w:r>
        <w:t>庸、恣、比、侹、更、佚，代也</w:t>
      </w:r>
      <w:r>
        <w:rPr>
          <w:rFonts w:hint="eastAsia" w:eastAsia="宋体"/>
          <w:lang w:eastAsia="zh-CN"/>
        </w:rPr>
        <w:t>”</w:t>
      </w:r>
      <w:r>
        <w:t>條</w:t>
      </w:r>
    </w:p>
    <w:p w14:paraId="136CF83F">
      <w:r>
        <w:t>佚，代也。</w:t>
      </w:r>
      <w:r>
        <w:rPr>
          <w:rFonts w:hint="eastAsia" w:eastAsia="宋体"/>
          <w:lang w:eastAsia="zh-CN"/>
        </w:rPr>
        <w:t>《</w:t>
      </w:r>
      <w:r>
        <w:t>一切經音義</w:t>
      </w:r>
      <w:r>
        <w:rPr>
          <w:rFonts w:hint="eastAsia" w:eastAsia="宋体"/>
          <w:lang w:eastAsia="zh-CN"/>
        </w:rPr>
        <w:t>》</w:t>
      </w:r>
      <w:r>
        <w:t>十七。</w:t>
      </w:r>
    </w:p>
    <w:p w14:paraId="69EF9CA2">
      <w:pPr>
        <w:rPr>
          <w:rFonts w:hint="eastAsia" w:eastAsia="宋体"/>
          <w:lang w:eastAsia="zh-CN"/>
        </w:rPr>
      </w:pPr>
      <w:r>
        <w:rPr>
          <w:rFonts w:hint="eastAsia" w:eastAsia="宋体"/>
          <w:lang w:eastAsia="zh-CN"/>
        </w:rPr>
        <w:t>《</w:t>
      </w:r>
      <w:r>
        <w:t>孟子</w:t>
      </w:r>
      <w:r>
        <w:rPr>
          <w:rFonts w:hint="eastAsia" w:eastAsia="宋体"/>
          <w:lang w:eastAsia="zh-CN"/>
        </w:rPr>
        <w:t>》“</w:t>
      </w:r>
      <w:r>
        <w:t>迭爲賓主。</w:t>
      </w:r>
      <w:r>
        <w:rPr>
          <w:rFonts w:hint="eastAsia" w:eastAsia="宋体"/>
          <w:lang w:eastAsia="zh-CN"/>
        </w:rPr>
        <w:t>”</w:t>
      </w:r>
      <w:r>
        <w:t>或作</w:t>
      </w:r>
      <w:r>
        <w:rPr>
          <w:rFonts w:hint="eastAsia" w:eastAsia="宋体"/>
          <w:lang w:eastAsia="zh-CN"/>
        </w:rPr>
        <w:t>“</w:t>
      </w:r>
      <w:r>
        <w:t>佚</w:t>
      </w:r>
      <w:r>
        <w:rPr>
          <w:rFonts w:hint="eastAsia" w:eastAsia="宋体"/>
          <w:lang w:eastAsia="zh-CN"/>
        </w:rPr>
        <w:t>”</w:t>
      </w:r>
    </w:p>
    <w:p w14:paraId="75D0FD44">
      <w:r>
        <w:t>卷三</w:t>
      </w:r>
      <w:r>
        <w:rPr>
          <w:rFonts w:hint="eastAsia" w:eastAsia="宋体"/>
          <w:lang w:eastAsia="zh-CN"/>
        </w:rPr>
        <w:t>“</w:t>
      </w:r>
      <w:r>
        <w:t>氓，民也</w:t>
      </w:r>
      <w:r>
        <w:rPr>
          <w:rFonts w:hint="eastAsia" w:eastAsia="宋体"/>
          <w:lang w:eastAsia="zh-CN"/>
        </w:rPr>
        <w:t>”</w:t>
      </w:r>
      <w:r>
        <w:t>條</w:t>
      </w:r>
    </w:p>
    <w:p w14:paraId="3A9537C3">
      <w:r>
        <w:t>願爲之氓。</w:t>
      </w:r>
    </w:p>
    <w:p w14:paraId="4B6E67FF">
      <w:r>
        <w:t>【第281页】</w:t>
      </w:r>
    </w:p>
    <w:p w14:paraId="747CF39E">
      <w:r>
        <w:t>卷三</w:t>
      </w:r>
      <w:r>
        <w:rPr>
          <w:rFonts w:hint="eastAsia" w:eastAsia="宋体"/>
          <w:lang w:eastAsia="zh-CN"/>
        </w:rPr>
        <w:t>“</w:t>
      </w:r>
      <w:r>
        <w:t>朹，仇也</w:t>
      </w:r>
      <w:r>
        <w:rPr>
          <w:rFonts w:hint="eastAsia" w:eastAsia="宋体"/>
          <w:lang w:eastAsia="zh-CN"/>
        </w:rPr>
        <w:t>”</w:t>
      </w:r>
      <w:r>
        <w:t>條</w:t>
      </w:r>
    </w:p>
    <w:p w14:paraId="76842A49">
      <w:r>
        <w:t>㐜字見</w:t>
      </w:r>
      <w:r>
        <w:rPr>
          <w:rFonts w:hint="eastAsia" w:eastAsia="宋体"/>
          <w:lang w:eastAsia="zh-CN"/>
        </w:rPr>
        <w:t>《</w:t>
      </w:r>
      <w:r>
        <w:t>太玄</w:t>
      </w:r>
      <w:r>
        <w:rPr>
          <w:rFonts w:hint="eastAsia" w:eastAsia="宋体"/>
          <w:lang w:eastAsia="zh-CN"/>
        </w:rPr>
        <w:t>》</w:t>
      </w:r>
      <w:r>
        <w:t>。</w:t>
      </w:r>
    </w:p>
    <w:p w14:paraId="1C416758">
      <w:r>
        <w:t>卷三</w:t>
      </w:r>
      <w:r>
        <w:rPr>
          <w:rFonts w:hint="eastAsia" w:eastAsia="宋体"/>
          <w:lang w:eastAsia="zh-CN"/>
        </w:rPr>
        <w:t>“</w:t>
      </w:r>
      <w:r>
        <w:t>寓，寄也</w:t>
      </w:r>
      <w:r>
        <w:rPr>
          <w:rFonts w:hint="eastAsia" w:eastAsia="宋体"/>
          <w:lang w:eastAsia="zh-CN"/>
        </w:rPr>
        <w:t>”</w:t>
      </w:r>
      <w:r>
        <w:t>條</w:t>
      </w:r>
    </w:p>
    <w:p w14:paraId="10D9EFB4">
      <w:r>
        <w:t>無寓人於我室。</w:t>
      </w:r>
    </w:p>
    <w:p w14:paraId="500AD71A">
      <w:r>
        <w:t>卷三</w:t>
      </w:r>
      <w:r>
        <w:rPr>
          <w:rFonts w:hint="eastAsia" w:eastAsia="宋体"/>
          <w:lang w:eastAsia="zh-CN"/>
        </w:rPr>
        <w:t>“</w:t>
      </w:r>
      <w:r>
        <w:t>露，敗也</w:t>
      </w:r>
      <w:r>
        <w:rPr>
          <w:rFonts w:hint="eastAsia" w:eastAsia="宋体"/>
          <w:lang w:eastAsia="zh-CN"/>
        </w:rPr>
        <w:t>”</w:t>
      </w:r>
      <w:r>
        <w:t>條</w:t>
      </w:r>
    </w:p>
    <w:p w14:paraId="7999FCB4">
      <w:r>
        <w:t>是率天下而路也。</w:t>
      </w:r>
    </w:p>
    <w:p w14:paraId="1D70D8C5">
      <w:pPr>
        <w:rPr>
          <w:rFonts w:hint="eastAsia" w:eastAsia="宋体"/>
          <w:lang w:eastAsia="zh-CN"/>
        </w:rPr>
      </w:pPr>
      <w:r>
        <w:rPr>
          <w:rFonts w:hint="eastAsia" w:eastAsia="宋体"/>
          <w:lang w:eastAsia="zh-CN"/>
        </w:rPr>
        <w:t>《</w:t>
      </w:r>
      <w:r>
        <w:t>吕氏春秋。不屈</w:t>
      </w:r>
      <w:r>
        <w:rPr>
          <w:rFonts w:hint="eastAsia" w:eastAsia="宋体"/>
          <w:lang w:eastAsia="zh-CN"/>
        </w:rPr>
        <w:t>》</w:t>
      </w:r>
      <w:r>
        <w:t>篇：</w:t>
      </w:r>
      <w:r>
        <w:rPr>
          <w:rFonts w:hint="eastAsia" w:eastAsia="宋体"/>
          <w:lang w:eastAsia="zh-CN"/>
        </w:rPr>
        <w:t>“</w:t>
      </w:r>
      <w:r>
        <w:t>士民罷潞。</w:t>
      </w:r>
      <w:r>
        <w:rPr>
          <w:rFonts w:hint="eastAsia" w:eastAsia="宋体"/>
          <w:lang w:eastAsia="zh-CN"/>
        </w:rPr>
        <w:t>”</w:t>
      </w:r>
      <w:r>
        <w:t>高誘注：</w:t>
      </w:r>
      <w:r>
        <w:rPr>
          <w:rFonts w:hint="eastAsia" w:eastAsia="宋体"/>
          <w:lang w:eastAsia="zh-CN"/>
        </w:rPr>
        <w:t>“</w:t>
      </w:r>
      <w:r>
        <w:t>潞，羸也。</w:t>
      </w:r>
      <w:r>
        <w:rPr>
          <w:rFonts w:hint="eastAsia" w:eastAsia="宋体"/>
          <w:lang w:eastAsia="zh-CN"/>
        </w:rPr>
        <w:t>”</w:t>
      </w:r>
    </w:p>
    <w:p w14:paraId="0C3C3911">
      <w:r>
        <w:t>卷三</w:t>
      </w:r>
      <w:r>
        <w:rPr>
          <w:rFonts w:hint="eastAsia" w:eastAsia="宋体"/>
          <w:lang w:eastAsia="zh-CN"/>
        </w:rPr>
        <w:t>“</w:t>
      </w:r>
      <w:r>
        <w:t>謫，怒也</w:t>
      </w:r>
      <w:r>
        <w:rPr>
          <w:rFonts w:hint="eastAsia" w:eastAsia="宋体"/>
          <w:lang w:eastAsia="zh-CN"/>
        </w:rPr>
        <w:t>”</w:t>
      </w:r>
      <w:r>
        <w:t>條</w:t>
      </w:r>
    </w:p>
    <w:p w14:paraId="014AC4E4">
      <w:r>
        <w:t>人不足與適也。</w:t>
      </w:r>
    </w:p>
    <w:p w14:paraId="18C84AB2">
      <w:r>
        <w:t>謫，怒也。郭璞曰：</w:t>
      </w:r>
      <w:r>
        <w:rPr>
          <w:rFonts w:hint="eastAsia" w:eastAsia="宋体"/>
          <w:lang w:eastAsia="zh-CN"/>
        </w:rPr>
        <w:t>“</w:t>
      </w:r>
      <w:r>
        <w:t>謂相責怒。</w:t>
      </w:r>
      <w:r>
        <w:rPr>
          <w:rFonts w:hint="eastAsia" w:eastAsia="宋体"/>
          <w:lang w:eastAsia="zh-CN"/>
        </w:rPr>
        <w:t>”《</w:t>
      </w:r>
      <w:r>
        <w:t>一切經音義</w:t>
      </w:r>
      <w:r>
        <w:rPr>
          <w:rFonts w:hint="eastAsia" w:eastAsia="宋体"/>
          <w:lang w:eastAsia="zh-CN"/>
        </w:rPr>
        <w:t>》</w:t>
      </w:r>
      <w:r>
        <w:t>五、十、十六。</w:t>
      </w:r>
    </w:p>
    <w:p w14:paraId="6A8B40E6">
      <w:r>
        <w:t>卷三</w:t>
      </w:r>
      <w:r>
        <w:rPr>
          <w:rFonts w:hint="eastAsia" w:eastAsia="宋体"/>
          <w:lang w:eastAsia="zh-CN"/>
        </w:rPr>
        <w:t>“</w:t>
      </w:r>
      <w:r>
        <w:t>間，非也</w:t>
      </w:r>
      <w:r>
        <w:rPr>
          <w:rFonts w:hint="eastAsia" w:eastAsia="宋体"/>
          <w:lang w:eastAsia="zh-CN"/>
        </w:rPr>
        <w:t>”</w:t>
      </w:r>
      <w:r>
        <w:t>條</w:t>
      </w:r>
    </w:p>
    <w:p w14:paraId="44363A01">
      <w:r>
        <w:t>【第282页】</w:t>
      </w:r>
    </w:p>
    <w:p w14:paraId="1BD93F03">
      <w:r>
        <w:t>政不足</w:t>
      </w:r>
      <w:r>
        <w:rPr>
          <w:rFonts w:hint="eastAsia" w:eastAsia="宋体"/>
          <w:lang w:eastAsia="zh-CN"/>
        </w:rPr>
        <w:t>【</w:t>
      </w:r>
      <w:r>
        <w:t>與</w:t>
      </w:r>
      <w:r>
        <w:rPr>
          <w:rFonts w:hint="eastAsia" w:eastAsia="宋体"/>
          <w:lang w:eastAsia="zh-CN"/>
        </w:rPr>
        <w:t>】</w:t>
      </w:r>
      <w:r>
        <w:t>間也</w:t>
      </w:r>
    </w:p>
    <w:p w14:paraId="65383BA0">
      <w:r>
        <w:rPr>
          <w:rFonts w:hint="eastAsia" w:eastAsia="宋体"/>
          <w:lang w:eastAsia="zh-CN"/>
        </w:rPr>
        <w:t>【</w:t>
      </w:r>
      <w:r>
        <w:t>六</w:t>
      </w:r>
      <w:r>
        <w:rPr>
          <w:rFonts w:hint="eastAsia" w:eastAsia="宋体"/>
          <w:lang w:eastAsia="zh-CN"/>
        </w:rPr>
        <w:t>】</w:t>
      </w:r>
      <w:r>
        <w:t>。</w:t>
      </w:r>
    </w:p>
    <w:p w14:paraId="58E30BAF">
      <w:r>
        <w:t>卷三</w:t>
      </w:r>
      <w:r>
        <w:rPr>
          <w:rFonts w:hint="eastAsia" w:eastAsia="宋体"/>
          <w:lang w:eastAsia="zh-CN"/>
        </w:rPr>
        <w:t>“</w:t>
      </w:r>
      <w:r>
        <w:t>格，正也</w:t>
      </w:r>
      <w:r>
        <w:rPr>
          <w:rFonts w:hint="eastAsia" w:eastAsia="宋体"/>
          <w:lang w:eastAsia="zh-CN"/>
        </w:rPr>
        <w:t>”</w:t>
      </w:r>
      <w:r>
        <w:t>條</w:t>
      </w:r>
    </w:p>
    <w:p w14:paraId="45CB72A2">
      <w:r>
        <w:t>惟大人爲能格君心之非</w:t>
      </w:r>
    </w:p>
    <w:p w14:paraId="3EE69241">
      <w:r>
        <w:t>卷三</w:t>
      </w:r>
      <w:r>
        <w:rPr>
          <w:rFonts w:hint="eastAsia" w:eastAsia="宋体"/>
          <w:lang w:eastAsia="zh-CN"/>
        </w:rPr>
        <w:t>“</w:t>
      </w:r>
      <w:r>
        <w:t>政，數也</w:t>
      </w:r>
      <w:r>
        <w:rPr>
          <w:rFonts w:hint="eastAsia" w:eastAsia="宋体"/>
          <w:lang w:eastAsia="zh-CN"/>
        </w:rPr>
        <w:t>”</w:t>
      </w:r>
      <w:r>
        <w:t>條</w:t>
      </w:r>
    </w:p>
    <w:p w14:paraId="3E05EFE8">
      <w:pPr>
        <w:rPr>
          <w:rFonts w:hint="eastAsia" w:eastAsia="宋体"/>
          <w:lang w:eastAsia="zh-CN"/>
        </w:rPr>
      </w:pPr>
      <w:r>
        <w:rPr>
          <w:rFonts w:hint="eastAsia" w:eastAsia="宋体"/>
          <w:lang w:eastAsia="zh-CN"/>
        </w:rPr>
        <w:t>《</w:t>
      </w:r>
      <w:r>
        <w:t>詩</w:t>
      </w:r>
      <w:r>
        <w:rPr>
          <w:rFonts w:hint="eastAsia" w:eastAsia="宋体"/>
          <w:lang w:eastAsia="zh-CN"/>
        </w:rPr>
        <w:t>》</w:t>
      </w:r>
      <w:r>
        <w:t>曰：</w:t>
      </w:r>
      <w:r>
        <w:rPr>
          <w:rFonts w:hint="eastAsia" w:eastAsia="宋体"/>
          <w:lang w:eastAsia="zh-CN"/>
        </w:rPr>
        <w:t>“</w:t>
      </w:r>
      <w:r>
        <w:t>商之孫子，其麗不億。</w:t>
      </w:r>
      <w:r>
        <w:rPr>
          <w:rFonts w:hint="eastAsia" w:eastAsia="宋体"/>
          <w:lang w:eastAsia="zh-CN"/>
        </w:rPr>
        <w:t>”</w:t>
      </w:r>
      <w:r>
        <w:t>八</w:t>
      </w:r>
      <w:r>
        <w:rPr>
          <w:rFonts w:hint="eastAsia" w:eastAsia="宋体"/>
          <w:lang w:eastAsia="zh-CN"/>
        </w:rPr>
        <w:t>】</w:t>
      </w:r>
    </w:p>
    <w:p w14:paraId="6E1B7EEB">
      <w:r>
        <w:t>卷三</w:t>
      </w:r>
      <w:r>
        <w:rPr>
          <w:rFonts w:hint="eastAsia" w:eastAsia="宋体"/>
          <w:lang w:eastAsia="zh-CN"/>
        </w:rPr>
        <w:t>“</w:t>
      </w:r>
      <w:r>
        <w:t>軫，戾也</w:t>
      </w:r>
      <w:r>
        <w:rPr>
          <w:rFonts w:hint="eastAsia" w:eastAsia="宋体"/>
          <w:lang w:eastAsia="zh-CN"/>
        </w:rPr>
        <w:t>”</w:t>
      </w:r>
      <w:r>
        <w:t>條</w:t>
      </w:r>
    </w:p>
    <w:p w14:paraId="0113A04C">
      <w:r>
        <w:t>紾兄之臂</w:t>
      </w:r>
    </w:p>
    <w:p w14:paraId="29C82693">
      <w:r>
        <w:rPr>
          <w:rFonts w:hint="eastAsia" w:eastAsia="宋体"/>
          <w:lang w:eastAsia="zh-CN"/>
        </w:rPr>
        <w:t>【</w:t>
      </w:r>
      <w:r>
        <w:t>九。</w:t>
      </w:r>
    </w:p>
    <w:p w14:paraId="5E240C66">
      <w:r>
        <w:rPr>
          <w:rFonts w:hint="eastAsia" w:eastAsia="宋体"/>
          <w:lang w:eastAsia="zh-CN"/>
        </w:rPr>
        <w:t>《</w:t>
      </w:r>
      <w:r>
        <w:t>儀禮。鄉飲酒禮</w:t>
      </w:r>
      <w:r>
        <w:rPr>
          <w:rFonts w:hint="eastAsia" w:eastAsia="宋体"/>
          <w:lang w:eastAsia="zh-CN"/>
        </w:rPr>
        <w:t>》“</w:t>
      </w:r>
      <w:r>
        <w:t>弗繚</w:t>
      </w:r>
      <w:r>
        <w:rPr>
          <w:rFonts w:hint="eastAsia" w:eastAsia="宋体"/>
          <w:lang w:eastAsia="zh-CN"/>
        </w:rPr>
        <w:t>”</w:t>
      </w:r>
      <w:r>
        <w:t>鄭注云：</w:t>
      </w:r>
      <w:r>
        <w:rPr>
          <w:rFonts w:hint="eastAsia" w:eastAsia="宋体"/>
          <w:lang w:eastAsia="zh-CN"/>
        </w:rPr>
        <w:t>“</w:t>
      </w:r>
      <w:r>
        <w:t>繚猶紾也。</w:t>
      </w:r>
      <w:r>
        <w:rPr>
          <w:rFonts w:hint="eastAsia" w:eastAsia="宋体"/>
          <w:lang w:eastAsia="zh-CN"/>
        </w:rPr>
        <w:t>”《</w:t>
      </w:r>
      <w:r>
        <w:t>楚辭。九歎</w:t>
      </w:r>
      <w:r>
        <w:rPr>
          <w:rFonts w:hint="eastAsia" w:eastAsia="宋体"/>
          <w:lang w:eastAsia="zh-CN"/>
        </w:rPr>
        <w:t>》</w:t>
      </w:r>
      <w:r>
        <w:t>云：</w:t>
      </w:r>
      <w:r>
        <w:rPr>
          <w:rFonts w:hint="eastAsia" w:eastAsia="宋体"/>
          <w:lang w:eastAsia="zh-CN"/>
        </w:rPr>
        <w:t>“</w:t>
      </w:r>
      <w:r>
        <w:t>繚戾宛轉。</w:t>
      </w:r>
      <w:r>
        <w:rPr>
          <w:rFonts w:hint="eastAsia" w:eastAsia="宋体"/>
          <w:lang w:eastAsia="zh-CN"/>
        </w:rPr>
        <w:t>”《</w:t>
      </w:r>
      <w:r>
        <w:t>淮</w:t>
      </w:r>
    </w:p>
    <w:p w14:paraId="373B0C6D">
      <w:r>
        <w:t>南子。原道訓</w:t>
      </w:r>
      <w:r>
        <w:rPr>
          <w:rFonts w:hint="eastAsia" w:eastAsia="宋体"/>
          <w:lang w:eastAsia="zh-CN"/>
        </w:rPr>
        <w:t>》</w:t>
      </w:r>
      <w:r>
        <w:t>：</w:t>
      </w:r>
      <w:r>
        <w:rPr>
          <w:rFonts w:hint="eastAsia" w:eastAsia="宋体"/>
          <w:lang w:eastAsia="zh-CN"/>
        </w:rPr>
        <w:t>“</w:t>
      </w:r>
      <w:r>
        <w:t>扶摇抮抱羊角而上。</w:t>
      </w:r>
      <w:r>
        <w:rPr>
          <w:rFonts w:hint="eastAsia" w:eastAsia="宋体"/>
          <w:lang w:eastAsia="zh-CN"/>
        </w:rPr>
        <w:t>”</w:t>
      </w:r>
      <w:r>
        <w:t>高誘注云：</w:t>
      </w:r>
      <w:r>
        <w:rPr>
          <w:rFonts w:hint="eastAsia" w:eastAsia="宋体"/>
          <w:lang w:eastAsia="zh-CN"/>
        </w:rPr>
        <w:t>“</w:t>
      </w:r>
      <w:r>
        <w:t>抮抱，了戾也。</w:t>
      </w:r>
      <w:r>
        <w:rPr>
          <w:rFonts w:hint="eastAsia" w:eastAsia="宋体"/>
          <w:lang w:eastAsia="zh-CN"/>
        </w:rPr>
        <w:t>”“</w:t>
      </w:r>
      <w:r>
        <w:t>了</w:t>
      </w:r>
      <w:r>
        <w:rPr>
          <w:rFonts w:hint="eastAsia" w:eastAsia="宋体"/>
          <w:lang w:eastAsia="zh-CN"/>
        </w:rPr>
        <w:t>”</w:t>
      </w:r>
      <w:r>
        <w:t>與</w:t>
      </w:r>
      <w:r>
        <w:rPr>
          <w:rFonts w:hint="eastAsia" w:eastAsia="宋体"/>
          <w:lang w:eastAsia="zh-CN"/>
        </w:rPr>
        <w:t>“</w:t>
      </w:r>
      <w:r>
        <w:t>繚</w:t>
      </w:r>
      <w:r>
        <w:rPr>
          <w:rFonts w:hint="eastAsia" w:eastAsia="宋体"/>
          <w:lang w:eastAsia="zh-CN"/>
        </w:rPr>
        <w:t>”</w:t>
      </w:r>
      <w:r>
        <w:t>同</w:t>
      </w:r>
    </w:p>
    <w:p w14:paraId="2DDE272F">
      <w:r>
        <w:t>胞系了戾。</w:t>
      </w:r>
      <w:r>
        <w:rPr>
          <w:rFonts w:hint="eastAsia" w:eastAsia="宋体"/>
          <w:lang w:eastAsia="zh-CN"/>
        </w:rPr>
        <w:t>《</w:t>
      </w:r>
      <w:r>
        <w:t>金匱要略</w:t>
      </w:r>
      <w:r>
        <w:rPr>
          <w:rFonts w:hint="eastAsia" w:eastAsia="宋体"/>
          <w:lang w:eastAsia="zh-CN"/>
        </w:rPr>
        <w:t>》</w:t>
      </w:r>
      <w:r>
        <w:t>下十二頁</w:t>
      </w:r>
    </w:p>
    <w:p w14:paraId="0FA62835">
      <w:r>
        <w:t>卷三</w:t>
      </w:r>
      <w:r>
        <w:rPr>
          <w:rFonts w:hint="eastAsia" w:eastAsia="宋体"/>
          <w:lang w:eastAsia="zh-CN"/>
        </w:rPr>
        <w:t>“</w:t>
      </w:r>
      <w:r>
        <w:t>㞕，潔也</w:t>
      </w:r>
      <w:r>
        <w:rPr>
          <w:rFonts w:hint="eastAsia" w:eastAsia="宋体"/>
          <w:lang w:eastAsia="zh-CN"/>
        </w:rPr>
        <w:t>”</w:t>
      </w:r>
      <w:r>
        <w:t>條</w:t>
      </w:r>
    </w:p>
    <w:p w14:paraId="16E6ED3D">
      <w:r>
        <w:t>【第283页】</w:t>
      </w:r>
    </w:p>
    <w:p w14:paraId="3E3C28AD">
      <w:r>
        <w:t>不屑就</w:t>
      </w:r>
    </w:p>
    <w:p w14:paraId="43BC85D1">
      <w:r>
        <w:t>卷三</w:t>
      </w:r>
      <w:r>
        <w:rPr>
          <w:rFonts w:hint="eastAsia" w:eastAsia="宋体"/>
          <w:lang w:eastAsia="zh-CN"/>
        </w:rPr>
        <w:t>“</w:t>
      </w:r>
      <w:r>
        <w:t>諄，罪也</w:t>
      </w:r>
      <w:r>
        <w:rPr>
          <w:rFonts w:hint="eastAsia" w:eastAsia="宋体"/>
          <w:lang w:eastAsia="zh-CN"/>
        </w:rPr>
        <w:t>”</w:t>
      </w:r>
      <w:r>
        <w:t>條</w:t>
      </w:r>
    </w:p>
    <w:p w14:paraId="16A5B1F1">
      <w:r>
        <w:t>凡民罔不憝</w:t>
      </w:r>
    </w:p>
    <w:p w14:paraId="4CEA59D9">
      <w:r>
        <w:t>Mu。</w:t>
      </w:r>
    </w:p>
    <w:p w14:paraId="0B014930">
      <w:r>
        <w:rPr>
          <w:rFonts w:hint="eastAsia" w:eastAsia="宋体"/>
          <w:lang w:eastAsia="zh-CN"/>
        </w:rPr>
        <w:t>《</w:t>
      </w:r>
      <w:r>
        <w:t>書</w:t>
      </w:r>
      <w:r>
        <w:rPr>
          <w:rFonts w:hint="eastAsia" w:eastAsia="宋体"/>
          <w:lang w:eastAsia="zh-CN"/>
        </w:rPr>
        <w:t>》</w:t>
      </w:r>
      <w:r>
        <w:t>曰</w:t>
      </w:r>
      <w:r>
        <w:rPr>
          <w:rFonts w:hint="eastAsia" w:eastAsia="宋体"/>
          <w:lang w:eastAsia="zh-CN"/>
        </w:rPr>
        <w:t>“</w:t>
      </w:r>
      <w:r>
        <w:t>元惡大憝。</w:t>
      </w:r>
      <w:r>
        <w:rPr>
          <w:rFonts w:hint="eastAsia" w:eastAsia="宋体"/>
          <w:lang w:eastAsia="zh-CN"/>
        </w:rPr>
        <w:t>”</w:t>
      </w:r>
      <w:r>
        <w:t>憝、諄古字通</w:t>
      </w:r>
    </w:p>
    <w:p w14:paraId="6F78D977">
      <w:r>
        <w:t>卷三</w:t>
      </w:r>
      <w:r>
        <w:rPr>
          <w:rFonts w:hint="eastAsia" w:eastAsia="宋体"/>
          <w:lang w:eastAsia="zh-CN"/>
        </w:rPr>
        <w:t>“</w:t>
      </w:r>
      <w:r>
        <w:t>俚，聊也</w:t>
      </w:r>
      <w:r>
        <w:rPr>
          <w:rFonts w:hint="eastAsia" w:eastAsia="宋体"/>
          <w:lang w:eastAsia="zh-CN"/>
        </w:rPr>
        <w:t>”</w:t>
      </w:r>
      <w:r>
        <w:t>條</w:t>
      </w:r>
    </w:p>
    <w:p w14:paraId="5A7AB7B6">
      <w:r>
        <w:t>稽大不理於口</w:t>
      </w:r>
    </w:p>
    <w:p w14:paraId="16D28A77">
      <w:r>
        <w:t>r</w:t>
      </w:r>
    </w:p>
    <w:p w14:paraId="7F2C245F">
      <w:r>
        <w:t>卷三</w:t>
      </w:r>
      <w:r>
        <w:rPr>
          <w:rFonts w:hint="eastAsia" w:eastAsia="宋体"/>
          <w:lang w:eastAsia="zh-CN"/>
        </w:rPr>
        <w:t>“</w:t>
      </w:r>
      <w:r>
        <w:t>稇，就也</w:t>
      </w:r>
      <w:r>
        <w:rPr>
          <w:rFonts w:hint="eastAsia" w:eastAsia="宋体"/>
          <w:lang w:eastAsia="zh-CN"/>
        </w:rPr>
        <w:t>”</w:t>
      </w:r>
      <w:r>
        <w:t>條</w:t>
      </w:r>
    </w:p>
    <w:p w14:paraId="4DC2CB2F">
      <w:r>
        <w:t>捆屨</w:t>
      </w:r>
    </w:p>
    <w:p w14:paraId="10ADBED0">
      <w:r>
        <w:rPr>
          <w:rFonts w:hint="eastAsia" w:eastAsia="宋体"/>
          <w:lang w:eastAsia="zh-CN"/>
        </w:rPr>
        <w:t>【</w:t>
      </w:r>
      <w:r>
        <w:t>︷</w:t>
      </w:r>
    </w:p>
    <w:p w14:paraId="1B2E129E">
      <w:r>
        <w:t>卷三</w:t>
      </w:r>
      <w:r>
        <w:rPr>
          <w:rFonts w:hint="eastAsia" w:eastAsia="宋体"/>
          <w:lang w:eastAsia="zh-CN"/>
        </w:rPr>
        <w:t>“</w:t>
      </w:r>
      <w:r>
        <w:t>苙，圂也</w:t>
      </w:r>
      <w:r>
        <w:rPr>
          <w:rFonts w:hint="eastAsia" w:eastAsia="宋体"/>
          <w:lang w:eastAsia="zh-CN"/>
        </w:rPr>
        <w:t>”</w:t>
      </w:r>
      <w:r>
        <w:t>條</w:t>
      </w:r>
    </w:p>
    <w:p w14:paraId="1207F7FC">
      <w:r>
        <w:t>既入其苙。</w:t>
      </w:r>
    </w:p>
    <w:p w14:paraId="40730CFA">
      <w:r>
        <w:t>【第284页】</w:t>
      </w:r>
    </w:p>
    <w:p w14:paraId="1AF2C487">
      <w:r>
        <w:t>卷三</w:t>
      </w:r>
      <w:r>
        <w:rPr>
          <w:rFonts w:hint="eastAsia" w:eastAsia="宋体"/>
          <w:lang w:eastAsia="zh-CN"/>
        </w:rPr>
        <w:t>“</w:t>
      </w:r>
      <w:r>
        <w:t>庾，隱也</w:t>
      </w:r>
      <w:r>
        <w:rPr>
          <w:rFonts w:hint="eastAsia" w:eastAsia="宋体"/>
          <w:lang w:eastAsia="zh-CN"/>
        </w:rPr>
        <w:t>”</w:t>
      </w:r>
      <w:r>
        <w:t>條</w:t>
      </w:r>
    </w:p>
    <w:p w14:paraId="5385B6D0">
      <w:r>
        <w:t>人焉庾哉</w:t>
      </w:r>
    </w:p>
    <w:p w14:paraId="4664F132">
      <w:r>
        <w:t>o-四。</w:t>
      </w:r>
    </w:p>
    <w:p w14:paraId="20B403EE">
      <w:r>
        <w:t>卷三</w:t>
      </w:r>
      <w:r>
        <w:rPr>
          <w:rFonts w:hint="eastAsia" w:eastAsia="宋体"/>
          <w:lang w:eastAsia="zh-CN"/>
        </w:rPr>
        <w:t>“</w:t>
      </w:r>
      <w:r>
        <w:t>㙸、鋌、澌，盡也</w:t>
      </w:r>
      <w:r>
        <w:rPr>
          <w:rFonts w:hint="eastAsia" w:eastAsia="宋体"/>
          <w:lang w:eastAsia="zh-CN"/>
        </w:rPr>
        <w:t>”</w:t>
      </w:r>
      <w:r>
        <w:t>條</w:t>
      </w:r>
    </w:p>
    <w:p w14:paraId="6B64AF45">
      <w:r>
        <w:t>鋌、儩，盡也。物空盡也。</w:t>
      </w:r>
      <w:r>
        <w:rPr>
          <w:rFonts w:hint="eastAsia" w:eastAsia="宋体"/>
          <w:lang w:eastAsia="zh-CN"/>
        </w:rPr>
        <w:t>《</w:t>
      </w:r>
      <w:r>
        <w:t>一切經音義</w:t>
      </w:r>
      <w:r>
        <w:rPr>
          <w:rFonts w:hint="eastAsia" w:eastAsia="宋体"/>
          <w:lang w:eastAsia="zh-CN"/>
        </w:rPr>
        <w:t>》</w:t>
      </w:r>
      <w:r>
        <w:t>七。</w:t>
      </w:r>
    </w:p>
    <w:p w14:paraId="458BF882">
      <w:r>
        <w:t>鋌、儩，盡也。物空盡曰儩。儩，索也。十三</w:t>
      </w:r>
    </w:p>
    <w:p w14:paraId="22828D0A">
      <w:r>
        <w:rPr>
          <w:rFonts w:hint="eastAsia" w:eastAsia="宋体"/>
          <w:lang w:eastAsia="zh-CN"/>
        </w:rPr>
        <w:t>《</w:t>
      </w:r>
      <w:r>
        <w:t>海内東經</w:t>
      </w:r>
      <w:r>
        <w:rPr>
          <w:rFonts w:hint="eastAsia" w:eastAsia="宋体"/>
          <w:lang w:eastAsia="zh-CN"/>
        </w:rPr>
        <w:t>》</w:t>
      </w:r>
      <w:r>
        <w:t>：</w:t>
      </w:r>
      <w:r>
        <w:rPr>
          <w:rFonts w:hint="eastAsia" w:eastAsia="宋体"/>
          <w:lang w:eastAsia="zh-CN"/>
        </w:rPr>
        <w:t>“</w:t>
      </w:r>
      <w:r>
        <w:t>湘水</w:t>
      </w:r>
      <w:r>
        <w:rPr>
          <w:rFonts w:hint="eastAsia" w:eastAsia="宋体"/>
          <w:lang w:eastAsia="zh-CN"/>
        </w:rPr>
        <w:t>……</w:t>
      </w:r>
      <w:r>
        <w:t>入洞庭下。</w:t>
      </w:r>
      <w:r>
        <w:rPr>
          <w:rFonts w:hint="eastAsia" w:eastAsia="宋体"/>
          <w:lang w:eastAsia="zh-CN"/>
        </w:rPr>
        <w:t>”</w:t>
      </w:r>
      <w:r>
        <w:t>郭璞注云</w:t>
      </w:r>
      <w:r>
        <w:rPr>
          <w:rFonts w:hint="eastAsia" w:eastAsia="宋体"/>
          <w:lang w:eastAsia="zh-CN"/>
        </w:rPr>
        <w:t>“</w:t>
      </w:r>
      <w:r>
        <w:t>洞庭，地穴也，在長沙巴陵。今吴</w:t>
      </w:r>
    </w:p>
    <w:p w14:paraId="787FA54D">
      <w:r>
        <w:t>縣南太湖中有包山，下有洞庭穴道，潛行水底云無所不通號爲地脈。</w:t>
      </w:r>
      <w:r>
        <w:rPr>
          <w:rFonts w:hint="eastAsia" w:eastAsia="宋体"/>
          <w:lang w:eastAsia="zh-CN"/>
        </w:rPr>
        <w:t>”</w:t>
      </w:r>
      <w:r>
        <w:t>地穴謂之洞庭，亦</w:t>
      </w:r>
    </w:p>
    <w:p w14:paraId="438A5F47">
      <w:r>
        <w:t>中空之義也。庭猶鋌耳。</w:t>
      </w:r>
    </w:p>
    <w:p w14:paraId="05CFC3A5">
      <w:r>
        <w:rPr>
          <w:rFonts w:hint="eastAsia" w:eastAsia="宋体"/>
          <w:lang w:eastAsia="zh-CN"/>
        </w:rPr>
        <w:t>《</w:t>
      </w:r>
      <w:r>
        <w:t>文選。笙賦</w:t>
      </w:r>
      <w:r>
        <w:rPr>
          <w:rFonts w:hint="eastAsia" w:eastAsia="宋体"/>
          <w:lang w:eastAsia="zh-CN"/>
        </w:rPr>
        <w:t>》</w:t>
      </w:r>
      <w:r>
        <w:t>注引</w:t>
      </w:r>
      <w:r>
        <w:rPr>
          <w:rFonts w:hint="eastAsia" w:eastAsia="宋体"/>
          <w:lang w:eastAsia="zh-CN"/>
        </w:rPr>
        <w:t>《</w:t>
      </w:r>
      <w:r>
        <w:t>古咄喑歌</w:t>
      </w:r>
      <w:r>
        <w:rPr>
          <w:rFonts w:hint="eastAsia" w:eastAsia="宋体"/>
          <w:lang w:eastAsia="zh-CN"/>
        </w:rPr>
        <w:t>》</w:t>
      </w:r>
      <w:r>
        <w:t>曰</w:t>
      </w:r>
      <w:r>
        <w:rPr>
          <w:rFonts w:hint="eastAsia" w:eastAsia="宋体"/>
          <w:lang w:eastAsia="zh-CN"/>
        </w:rPr>
        <w:t>“</w:t>
      </w:r>
      <w:r>
        <w:t>棗欲初赤時，人從四邊來。棗適今日賜，誰當仰</w:t>
      </w:r>
    </w:p>
    <w:p w14:paraId="29C45B42">
      <w:pPr>
        <w:rPr>
          <w:rFonts w:hint="eastAsia" w:eastAsia="宋体"/>
          <w:lang w:eastAsia="zh-CN"/>
        </w:rPr>
      </w:pPr>
      <w:r>
        <w:t>視之？</w:t>
      </w:r>
      <w:r>
        <w:rPr>
          <w:rFonts w:hint="eastAsia" w:eastAsia="宋体"/>
          <w:lang w:eastAsia="zh-CN"/>
        </w:rPr>
        <w:t>”</w:t>
      </w:r>
    </w:p>
    <w:p w14:paraId="0ED39A68">
      <w:r>
        <w:t>【第285页】</w:t>
      </w:r>
    </w:p>
    <w:p w14:paraId="41D60FBC">
      <w:r>
        <w:t>卷三</w:t>
      </w:r>
      <w:r>
        <w:rPr>
          <w:rFonts w:hint="eastAsia" w:eastAsia="宋体"/>
          <w:lang w:eastAsia="zh-CN"/>
        </w:rPr>
        <w:t>“</w:t>
      </w:r>
      <w:r>
        <w:t>差、閒、知，愈也</w:t>
      </w:r>
      <w:r>
        <w:rPr>
          <w:rFonts w:hint="eastAsia" w:eastAsia="宋体"/>
          <w:lang w:eastAsia="zh-CN"/>
        </w:rPr>
        <w:t>”</w:t>
      </w:r>
      <w:r>
        <w:t>條</w:t>
      </w:r>
    </w:p>
    <w:p w14:paraId="02B5EFA5">
      <w:r>
        <w:t>南楚疾愈謂之蠲。郭璞云：</w:t>
      </w:r>
      <w:r>
        <w:rPr>
          <w:rFonts w:hint="eastAsia" w:eastAsia="宋体"/>
          <w:lang w:eastAsia="zh-CN"/>
        </w:rPr>
        <w:t>“</w:t>
      </w:r>
      <w:r>
        <w:t>蠲，除也。</w:t>
      </w:r>
      <w:r>
        <w:rPr>
          <w:rFonts w:hint="eastAsia" w:eastAsia="宋体"/>
          <w:lang w:eastAsia="zh-CN"/>
        </w:rPr>
        <w:t>”《</w:t>
      </w:r>
      <w:r>
        <w:t>一切經音義</w:t>
      </w:r>
      <w:r>
        <w:rPr>
          <w:rFonts w:hint="eastAsia" w:eastAsia="宋体"/>
          <w:lang w:eastAsia="zh-CN"/>
        </w:rPr>
        <w:t>》</w:t>
      </w:r>
      <w:r>
        <w:t>二、廿二、廿三</w:t>
      </w:r>
    </w:p>
    <w:p w14:paraId="6B372818">
      <w:r>
        <w:t>差，愈也。二六、十四、十七。</w:t>
      </w:r>
    </w:p>
    <w:p w14:paraId="089CBAA8">
      <w:r>
        <w:t>差、閒，愈也。三、八、廿一、廿三。</w:t>
      </w:r>
    </w:p>
    <w:p w14:paraId="2149C6AE">
      <w:r>
        <w:rPr>
          <w:rFonts w:hint="eastAsia" w:eastAsia="宋体"/>
          <w:lang w:eastAsia="zh-CN"/>
        </w:rPr>
        <w:t>《</w:t>
      </w:r>
      <w:r>
        <w:t>金匱要略</w:t>
      </w:r>
      <w:r>
        <w:rPr>
          <w:rFonts w:hint="eastAsia" w:eastAsia="宋体"/>
          <w:lang w:eastAsia="zh-CN"/>
        </w:rPr>
        <w:t>》</w:t>
      </w:r>
      <w:r>
        <w:t>：</w:t>
      </w:r>
      <w:r>
        <w:rPr>
          <w:rFonts w:hint="eastAsia" w:eastAsia="宋体"/>
          <w:lang w:eastAsia="zh-CN"/>
        </w:rPr>
        <w:t>“</w:t>
      </w:r>
      <w:r>
        <w:t>初服二合，不知即服三合。又不知，復加至五合。</w:t>
      </w:r>
      <w:r>
        <w:rPr>
          <w:rFonts w:hint="eastAsia" w:eastAsia="宋体"/>
          <w:lang w:eastAsia="zh-CN"/>
        </w:rPr>
        <w:t>”</w:t>
      </w:r>
      <w:r>
        <w:t>上卷四十二</w:t>
      </w:r>
    </w:p>
    <w:p w14:paraId="5C71D632">
      <w:r>
        <w:t>卷四</w:t>
      </w:r>
      <w:r>
        <w:rPr>
          <w:rFonts w:hint="eastAsia" w:eastAsia="宋体"/>
          <w:lang w:eastAsia="zh-CN"/>
        </w:rPr>
        <w:t>“</w:t>
      </w:r>
      <w:r>
        <w:t>禪衣，江淮南楚之間謂之褋</w:t>
      </w:r>
      <w:r>
        <w:rPr>
          <w:rFonts w:hint="eastAsia" w:eastAsia="宋体"/>
          <w:lang w:eastAsia="zh-CN"/>
        </w:rPr>
        <w:t>”</w:t>
      </w:r>
      <w:r>
        <w:t>條</w:t>
      </w:r>
    </w:p>
    <w:p w14:paraId="5112FFE8">
      <w:r>
        <w:t>褋，禪衣也</w:t>
      </w:r>
    </w:p>
    <w:p w14:paraId="53C84636">
      <w:r>
        <w:t>。</w:t>
      </w:r>
      <w:r>
        <w:rPr>
          <w:rFonts w:hint="eastAsia" w:eastAsia="宋体"/>
          <w:lang w:eastAsia="zh-CN"/>
        </w:rPr>
        <w:t>《</w:t>
      </w:r>
      <w:r>
        <w:t>一切經音義</w:t>
      </w:r>
      <w:r>
        <w:rPr>
          <w:rFonts w:hint="eastAsia" w:eastAsia="宋体"/>
          <w:lang w:eastAsia="zh-CN"/>
        </w:rPr>
        <w:t>》</w:t>
      </w:r>
      <w:r>
        <w:t>十四。</w:t>
      </w:r>
    </w:p>
    <w:p w14:paraId="25C3325A">
      <w:r>
        <w:rPr>
          <w:rFonts w:hint="eastAsia" w:eastAsia="宋体"/>
          <w:lang w:eastAsia="zh-CN"/>
        </w:rPr>
        <w:t>《</w:t>
      </w:r>
      <w:r>
        <w:t>淮南子。氾論訓</w:t>
      </w:r>
      <w:r>
        <w:rPr>
          <w:rFonts w:hint="eastAsia" w:eastAsia="宋体"/>
          <w:lang w:eastAsia="zh-CN"/>
        </w:rPr>
        <w:t>》</w:t>
      </w:r>
      <w:r>
        <w:t>：</w:t>
      </w:r>
      <w:r>
        <w:rPr>
          <w:rFonts w:hint="eastAsia" w:eastAsia="宋体"/>
          <w:lang w:eastAsia="zh-CN"/>
        </w:rPr>
        <w:t>“</w:t>
      </w:r>
      <w:r>
        <w:t>豈必襃衣、博帶、句襟，委章甫哉？</w:t>
      </w:r>
      <w:r>
        <w:rPr>
          <w:rFonts w:hint="eastAsia" w:eastAsia="宋体"/>
          <w:lang w:eastAsia="zh-CN"/>
        </w:rPr>
        <w:t>”</w:t>
      </w:r>
      <w:r>
        <w:t>高誘注：</w:t>
      </w:r>
      <w:r>
        <w:rPr>
          <w:rFonts w:hint="eastAsia" w:eastAsia="宋体"/>
          <w:lang w:eastAsia="zh-CN"/>
        </w:rPr>
        <w:t>“</w:t>
      </w:r>
      <w:r>
        <w:t>襃衣謂方與之</w:t>
      </w:r>
    </w:p>
    <w:p w14:paraId="66B58284">
      <w:pPr>
        <w:rPr>
          <w:rFonts w:hint="eastAsia" w:eastAsia="宋体"/>
          <w:lang w:eastAsia="zh-CN"/>
        </w:rPr>
      </w:pPr>
      <w:r>
        <w:t>衣，如今吏人之左衣也。</w:t>
      </w:r>
      <w:r>
        <w:rPr>
          <w:rFonts w:hint="eastAsia" w:eastAsia="宋体"/>
          <w:lang w:eastAsia="zh-CN"/>
        </w:rPr>
        <w:t>”</w:t>
      </w:r>
    </w:p>
    <w:p w14:paraId="23E25678">
      <w:pPr>
        <w:rPr>
          <w:rFonts w:hint="eastAsia" w:eastAsia="宋体"/>
          <w:lang w:eastAsia="zh-CN"/>
        </w:rPr>
      </w:pPr>
      <w:r>
        <w:rPr>
          <w:rFonts w:hint="eastAsia" w:eastAsia="宋体"/>
          <w:lang w:eastAsia="zh-CN"/>
        </w:rPr>
        <w:t>《</w:t>
      </w:r>
      <w:r>
        <w:t>御覽</w:t>
      </w:r>
      <w:r>
        <w:rPr>
          <w:rFonts w:hint="eastAsia" w:eastAsia="宋体"/>
          <w:lang w:eastAsia="zh-CN"/>
        </w:rPr>
        <w:t>》</w:t>
      </w:r>
      <w:r>
        <w:t>六百九十二</w:t>
      </w:r>
      <w:r>
        <w:rPr>
          <w:rFonts w:hint="eastAsia" w:eastAsia="宋体"/>
          <w:lang w:eastAsia="zh-CN"/>
        </w:rPr>
        <w:t>“</w:t>
      </w:r>
      <w:r>
        <w:t>南楚</w:t>
      </w:r>
      <w:r>
        <w:rPr>
          <w:rFonts w:hint="eastAsia" w:eastAsia="宋体"/>
          <w:lang w:eastAsia="zh-CN"/>
        </w:rPr>
        <w:t>”</w:t>
      </w:r>
      <w:r>
        <w:t>作</w:t>
      </w:r>
      <w:r>
        <w:rPr>
          <w:rFonts w:hint="eastAsia" w:eastAsia="宋体"/>
          <w:lang w:eastAsia="zh-CN"/>
        </w:rPr>
        <w:t>“</w:t>
      </w:r>
      <w:r>
        <w:t>之閒</w:t>
      </w:r>
      <w:r>
        <w:rPr>
          <w:rFonts w:hint="eastAsia" w:eastAsia="宋体"/>
          <w:lang w:eastAsia="zh-CN"/>
        </w:rPr>
        <w:t>”</w:t>
      </w:r>
    </w:p>
    <w:p w14:paraId="2FEB9EC8">
      <w:r>
        <w:t>卷四</w:t>
      </w:r>
      <w:r>
        <w:rPr>
          <w:rFonts w:hint="eastAsia" w:eastAsia="宋体"/>
          <w:lang w:eastAsia="zh-CN"/>
        </w:rPr>
        <w:t>“</w:t>
      </w:r>
      <w:r>
        <w:t>衿謂之交</w:t>
      </w:r>
      <w:r>
        <w:rPr>
          <w:rFonts w:hint="eastAsia" w:eastAsia="宋体"/>
          <w:lang w:eastAsia="zh-CN"/>
        </w:rPr>
        <w:t>”</w:t>
      </w:r>
      <w:r>
        <w:t>條</w:t>
      </w:r>
    </w:p>
    <w:p w14:paraId="027A881E">
      <w:pPr>
        <w:rPr>
          <w:rFonts w:hint="eastAsia" w:eastAsia="宋体"/>
          <w:lang w:eastAsia="zh-CN"/>
        </w:rPr>
      </w:pPr>
      <w:r>
        <w:rPr>
          <w:rFonts w:hint="eastAsia" w:eastAsia="宋体"/>
          <w:lang w:eastAsia="zh-CN"/>
        </w:rPr>
        <w:t>《</w:t>
      </w:r>
      <w:r>
        <w:t>顔氏家訓</w:t>
      </w:r>
      <w:r>
        <w:rPr>
          <w:rFonts w:hint="eastAsia" w:eastAsia="宋体"/>
          <w:lang w:eastAsia="zh-CN"/>
        </w:rPr>
        <w:t>•</w:t>
      </w:r>
      <w:r>
        <w:t>書證</w:t>
      </w:r>
      <w:r>
        <w:rPr>
          <w:rFonts w:hint="eastAsia" w:eastAsia="宋体"/>
          <w:lang w:eastAsia="zh-CN"/>
        </w:rPr>
        <w:t>》</w:t>
      </w:r>
      <w:r>
        <w:t>篇引曹大家</w:t>
      </w:r>
      <w:r>
        <w:rPr>
          <w:rFonts w:hint="eastAsia" w:eastAsia="宋体"/>
          <w:lang w:eastAsia="zh-CN"/>
        </w:rPr>
        <w:t>《</w:t>
      </w:r>
      <w:r>
        <w:t>列女傳</w:t>
      </w:r>
      <w:r>
        <w:rPr>
          <w:rFonts w:hint="eastAsia" w:eastAsia="宋体"/>
          <w:lang w:eastAsia="zh-CN"/>
        </w:rPr>
        <w:t>》</w:t>
      </w:r>
      <w:r>
        <w:t>注云：</w:t>
      </w:r>
      <w:r>
        <w:rPr>
          <w:rFonts w:hint="eastAsia" w:eastAsia="宋体"/>
          <w:lang w:eastAsia="zh-CN"/>
        </w:rPr>
        <w:t>“</w:t>
      </w:r>
      <w:r>
        <w:t>衿，交領也。</w:t>
      </w:r>
      <w:r>
        <w:rPr>
          <w:rFonts w:hint="eastAsia" w:eastAsia="宋体"/>
          <w:lang w:eastAsia="zh-CN"/>
        </w:rPr>
        <w:t>”</w:t>
      </w:r>
    </w:p>
    <w:p w14:paraId="10CBB15C">
      <w:r>
        <w:t>【第286页】</w:t>
      </w:r>
    </w:p>
    <w:p w14:paraId="7043372A">
      <w:r>
        <w:t>卷四</w:t>
      </w:r>
      <w:r>
        <w:rPr>
          <w:rFonts w:hint="eastAsia" w:eastAsia="宋体"/>
          <w:lang w:eastAsia="zh-CN"/>
        </w:rPr>
        <w:t>“</w:t>
      </w:r>
      <w:r>
        <w:t>絡頭，帞頭也</w:t>
      </w:r>
      <w:r>
        <w:rPr>
          <w:rFonts w:hint="eastAsia" w:eastAsia="宋体"/>
          <w:lang w:eastAsia="zh-CN"/>
        </w:rPr>
        <w:t>”</w:t>
      </w:r>
      <w:r>
        <w:t>條</w:t>
      </w:r>
    </w:p>
    <w:p w14:paraId="2E09EB28">
      <w:r>
        <w:rPr>
          <w:rFonts w:hint="eastAsia" w:eastAsia="宋体"/>
          <w:lang w:eastAsia="zh-CN"/>
        </w:rPr>
        <w:t>【</w:t>
      </w:r>
      <w:r>
        <w:t>絡頭</w:t>
      </w:r>
      <w:r>
        <w:rPr>
          <w:rFonts w:hint="eastAsia" w:eastAsia="宋体"/>
          <w:lang w:eastAsia="zh-CN"/>
        </w:rPr>
        <w:t>】</w:t>
      </w:r>
      <w:r>
        <w:t>，帞頭也。南楚江湘之間曰愐頭，自關而西、秦晉之間曰絡頭。</w:t>
      </w:r>
      <w:r>
        <w:rPr>
          <w:rFonts w:hint="eastAsia" w:eastAsia="宋体"/>
          <w:lang w:eastAsia="zh-CN"/>
        </w:rPr>
        <w:t>《</w:t>
      </w:r>
      <w:r>
        <w:t>一切經音義</w:t>
      </w:r>
    </w:p>
    <w:p w14:paraId="10E325E3">
      <w:r>
        <w:t>十三。</w:t>
      </w:r>
    </w:p>
    <w:p w14:paraId="550F1A18">
      <w:r>
        <w:t>卷四</w:t>
      </w:r>
      <w:r>
        <w:rPr>
          <w:rFonts w:hint="eastAsia" w:eastAsia="宋体"/>
          <w:lang w:eastAsia="zh-CN"/>
        </w:rPr>
        <w:t>“</w:t>
      </w:r>
      <w:r>
        <w:t>覆結謂之幘巾</w:t>
      </w:r>
      <w:r>
        <w:rPr>
          <w:rFonts w:hint="eastAsia" w:eastAsia="宋体"/>
          <w:lang w:eastAsia="zh-CN"/>
        </w:rPr>
        <w:t>……</w:t>
      </w:r>
      <w:r>
        <w:t>或謂之覆䰂</w:t>
      </w:r>
      <w:r>
        <w:rPr>
          <w:rFonts w:hint="eastAsia" w:eastAsia="宋体"/>
          <w:lang w:eastAsia="zh-CN"/>
        </w:rPr>
        <w:t>”</w:t>
      </w:r>
      <w:r>
        <w:t>條</w:t>
      </w:r>
    </w:p>
    <w:p w14:paraId="50BE562B">
      <w:r>
        <w:rPr>
          <w:rFonts w:hint="eastAsia" w:eastAsia="宋体"/>
          <w:lang w:eastAsia="zh-CN"/>
        </w:rPr>
        <w:t>《</w:t>
      </w:r>
      <w:r>
        <w:t>御覽</w:t>
      </w:r>
      <w:r>
        <w:rPr>
          <w:rFonts w:hint="eastAsia" w:eastAsia="宋体"/>
          <w:lang w:eastAsia="zh-CN"/>
        </w:rPr>
        <w:t>》</w:t>
      </w:r>
      <w:r>
        <w:t>六百八十七引作</w:t>
      </w:r>
      <w:r>
        <w:rPr>
          <w:rFonts w:hint="eastAsia" w:eastAsia="宋体"/>
          <w:lang w:eastAsia="zh-CN"/>
        </w:rPr>
        <w:t>“</w:t>
      </w:r>
      <w:r>
        <w:t>覆髻</w:t>
      </w:r>
      <w:r>
        <w:rPr>
          <w:rFonts w:hint="eastAsia" w:eastAsia="宋体"/>
          <w:lang w:eastAsia="zh-CN"/>
        </w:rPr>
        <w:t>”</w:t>
      </w:r>
      <w:r>
        <w:t>。</w:t>
      </w:r>
    </w:p>
    <w:p w14:paraId="0BD72360">
      <w:r>
        <w:t>卷五</w:t>
      </w:r>
      <w:r>
        <w:rPr>
          <w:rFonts w:hint="eastAsia" w:eastAsia="宋体"/>
          <w:lang w:eastAsia="zh-CN"/>
        </w:rPr>
        <w:t>“</w:t>
      </w:r>
      <w:r>
        <w:t>鍑，北燕、朝鮮、洌水之間或謂之錪，或謂之鉼</w:t>
      </w:r>
      <w:r>
        <w:rPr>
          <w:rFonts w:hint="eastAsia" w:eastAsia="宋体"/>
          <w:lang w:eastAsia="zh-CN"/>
        </w:rPr>
        <w:t>”</w:t>
      </w:r>
      <w:r>
        <w:t>條</w:t>
      </w:r>
    </w:p>
    <w:p w14:paraId="50CC3EB5">
      <w:r>
        <w:t>鍑，或謂之鬲。郭璞曰：</w:t>
      </w:r>
      <w:r>
        <w:rPr>
          <w:rFonts w:hint="eastAsia" w:eastAsia="宋体"/>
          <w:lang w:eastAsia="zh-CN"/>
        </w:rPr>
        <w:t>“</w:t>
      </w:r>
      <w:r>
        <w:t>鍑，釜屬也。</w:t>
      </w:r>
      <w:r>
        <w:rPr>
          <w:rFonts w:hint="eastAsia" w:eastAsia="宋体"/>
          <w:lang w:eastAsia="zh-CN"/>
        </w:rPr>
        <w:t>”</w:t>
      </w:r>
      <w:r>
        <w:t>二</w:t>
      </w:r>
    </w:p>
    <w:p w14:paraId="0664FC6C">
      <w:r>
        <w:t>鍑，或謂之鬲。十八。</w:t>
      </w:r>
    </w:p>
    <w:p w14:paraId="1C57A5AC">
      <w:r>
        <w:t>蘭，秦地土釜也</w:t>
      </w:r>
    </w:p>
    <w:p w14:paraId="0E0024B9">
      <w:r>
        <w:t>。</w:t>
      </w:r>
      <w:r>
        <w:rPr>
          <w:rFonts w:hint="eastAsia" w:eastAsia="宋体"/>
          <w:lang w:eastAsia="zh-CN"/>
        </w:rPr>
        <w:t>《</w:t>
      </w:r>
      <w:r>
        <w:t>一切經音義</w:t>
      </w:r>
      <w:r>
        <w:rPr>
          <w:rFonts w:hint="eastAsia" w:eastAsia="宋体"/>
          <w:lang w:eastAsia="zh-CN"/>
        </w:rPr>
        <w:t>》</w:t>
      </w:r>
      <w:r>
        <w:t>一。</w:t>
      </w:r>
    </w:p>
    <w:p w14:paraId="0743C8DF">
      <w:r>
        <w:t>鬲，</w:t>
      </w:r>
      <w:r>
        <w:rPr>
          <w:rFonts w:hint="eastAsia" w:eastAsia="宋体"/>
          <w:lang w:eastAsia="zh-CN"/>
        </w:rPr>
        <w:t>《</w:t>
      </w:r>
      <w:r>
        <w:t>方言</w:t>
      </w:r>
      <w:r>
        <w:rPr>
          <w:rFonts w:hint="eastAsia" w:eastAsia="宋体"/>
          <w:lang w:eastAsia="zh-CN"/>
        </w:rPr>
        <w:t>》</w:t>
      </w:r>
      <w:r>
        <w:t>：</w:t>
      </w:r>
      <w:r>
        <w:rPr>
          <w:rFonts w:hint="eastAsia" w:eastAsia="宋体"/>
          <w:lang w:eastAsia="zh-CN"/>
        </w:rPr>
        <w:t>“</w:t>
      </w:r>
      <w:r>
        <w:t>秦云土釜也。</w:t>
      </w:r>
      <w:r>
        <w:rPr>
          <w:rFonts w:hint="eastAsia" w:eastAsia="宋体"/>
          <w:lang w:eastAsia="zh-CN"/>
        </w:rPr>
        <w:t>”</w:t>
      </w:r>
      <w:r>
        <w:t>二</w:t>
      </w:r>
    </w:p>
    <w:p w14:paraId="0E20139F">
      <w:r>
        <w:t>卷五</w:t>
      </w:r>
      <w:r>
        <w:rPr>
          <w:rFonts w:hint="eastAsia" w:eastAsia="宋体"/>
          <w:lang w:eastAsia="zh-CN"/>
        </w:rPr>
        <w:t>“</w:t>
      </w:r>
      <w:r>
        <w:t>瓥，陳楚宋魏之間或謂之簞，或謂之樴或謂之瓢</w:t>
      </w:r>
      <w:r>
        <w:rPr>
          <w:rFonts w:hint="eastAsia" w:eastAsia="宋体"/>
          <w:lang w:eastAsia="zh-CN"/>
        </w:rPr>
        <w:t>”</w:t>
      </w:r>
      <w:r>
        <w:t>條</w:t>
      </w:r>
    </w:p>
    <w:p w14:paraId="3893062B">
      <w:pPr>
        <w:rPr>
          <w:rFonts w:hint="eastAsia" w:eastAsia="宋体"/>
          <w:lang w:eastAsia="zh-CN"/>
        </w:rPr>
      </w:pPr>
      <w:r>
        <w:t>陳楚宋魏之間謂蠡爲樴。郭璞曰：</w:t>
      </w:r>
      <w:r>
        <w:rPr>
          <w:rFonts w:hint="eastAsia" w:eastAsia="宋体"/>
          <w:lang w:eastAsia="zh-CN"/>
        </w:rPr>
        <w:t>“</w:t>
      </w:r>
      <w:r>
        <w:t>樴、蠡、瓠，勺也。今江東呼勺爲樴。</w:t>
      </w:r>
      <w:r>
        <w:rPr>
          <w:rFonts w:hint="eastAsia" w:eastAsia="宋体"/>
          <w:lang w:eastAsia="zh-CN"/>
        </w:rPr>
        <w:t>”《</w:t>
      </w:r>
      <w:r>
        <w:t>一切經音義</w:t>
      </w:r>
      <w:r>
        <w:rPr>
          <w:rFonts w:hint="eastAsia" w:eastAsia="宋体"/>
          <w:lang w:eastAsia="zh-CN"/>
        </w:rPr>
        <w:t>》</w:t>
      </w:r>
    </w:p>
    <w:p w14:paraId="2285DF8D">
      <w:r>
        <w:t>【第287页】</w:t>
      </w:r>
    </w:p>
    <w:p w14:paraId="0E3DBE44">
      <w:r>
        <w:t>十六。</w:t>
      </w:r>
    </w:p>
    <w:p w14:paraId="4E2A1593">
      <w:r>
        <w:t>蠡或謂之樴，今江東呼勺爲樴。十八</w:t>
      </w:r>
    </w:p>
    <w:p w14:paraId="47909F4B">
      <w:r>
        <w:t>卷五</w:t>
      </w:r>
      <w:r>
        <w:rPr>
          <w:rFonts w:hint="eastAsia" w:eastAsia="宋体"/>
          <w:lang w:eastAsia="zh-CN"/>
        </w:rPr>
        <w:t>“</w:t>
      </w:r>
      <w:r>
        <w:t>桮簬，陳楚宋魏之間謂之桮落，又謂之豆筥</w:t>
      </w:r>
      <w:r>
        <w:rPr>
          <w:rFonts w:hint="eastAsia" w:eastAsia="宋体"/>
          <w:lang w:eastAsia="zh-CN"/>
        </w:rPr>
        <w:t>”</w:t>
      </w:r>
      <w:r>
        <w:t>條</w:t>
      </w:r>
    </w:p>
    <w:p w14:paraId="297D8BC0">
      <w:r>
        <w:t>落，</w:t>
      </w:r>
      <w:r>
        <w:rPr>
          <w:rFonts w:hint="eastAsia" w:eastAsia="宋体"/>
          <w:lang w:eastAsia="zh-CN"/>
        </w:rPr>
        <w:t>《</w:t>
      </w:r>
      <w:r>
        <w:t>方言</w:t>
      </w:r>
      <w:r>
        <w:rPr>
          <w:rFonts w:hint="eastAsia" w:eastAsia="宋体"/>
          <w:lang w:eastAsia="zh-CN"/>
        </w:rPr>
        <w:t>》</w:t>
      </w:r>
      <w:r>
        <w:t>：</w:t>
      </w:r>
      <w:r>
        <w:rPr>
          <w:rFonts w:hint="eastAsia" w:eastAsia="宋体"/>
          <w:lang w:eastAsia="zh-CN"/>
        </w:rPr>
        <w:t>“</w:t>
      </w:r>
      <w:r>
        <w:t>杯笿也。</w:t>
      </w:r>
      <w:r>
        <w:rPr>
          <w:rFonts w:hint="eastAsia" w:eastAsia="宋体"/>
          <w:lang w:eastAsia="zh-CN"/>
        </w:rPr>
        <w:t>”《</w:t>
      </w:r>
      <w:r>
        <w:t>一切經音義</w:t>
      </w:r>
      <w:r>
        <w:rPr>
          <w:rFonts w:hint="eastAsia" w:eastAsia="宋体"/>
          <w:lang w:eastAsia="zh-CN"/>
        </w:rPr>
        <w:t>》</w:t>
      </w:r>
      <w:r>
        <w:t>十六</w:t>
      </w:r>
    </w:p>
    <w:p w14:paraId="445CE68F">
      <w:r>
        <w:rPr>
          <w:rFonts w:hint="eastAsia" w:eastAsia="宋体"/>
          <w:lang w:eastAsia="zh-CN"/>
        </w:rPr>
        <w:t>《</w:t>
      </w:r>
      <w:r>
        <w:t>御覽</w:t>
      </w:r>
      <w:r>
        <w:rPr>
          <w:rFonts w:hint="eastAsia" w:eastAsia="宋体"/>
          <w:lang w:eastAsia="zh-CN"/>
        </w:rPr>
        <w:t>》</w:t>
      </w:r>
      <w:r>
        <w:t>引注，無</w:t>
      </w:r>
      <w:r>
        <w:rPr>
          <w:rFonts w:hint="eastAsia" w:eastAsia="宋体"/>
          <w:lang w:eastAsia="zh-CN"/>
        </w:rPr>
        <w:t>“</w:t>
      </w:r>
      <w:r>
        <w:t>籠</w:t>
      </w:r>
      <w:r>
        <w:rPr>
          <w:rFonts w:hint="eastAsia" w:eastAsia="宋体"/>
          <w:lang w:eastAsia="zh-CN"/>
        </w:rPr>
        <w:t>”</w:t>
      </w:r>
      <w:r>
        <w:t>字。</w:t>
      </w:r>
    </w:p>
    <w:p w14:paraId="4A13AA2C">
      <w:r>
        <w:rPr>
          <w:rFonts w:hint="eastAsia" w:eastAsia="宋体"/>
          <w:lang w:eastAsia="zh-CN"/>
        </w:rPr>
        <w:t>《</w:t>
      </w:r>
      <w:r>
        <w:t>御覽</w:t>
      </w:r>
      <w:r>
        <w:rPr>
          <w:rFonts w:hint="eastAsia" w:eastAsia="宋体"/>
          <w:lang w:eastAsia="zh-CN"/>
        </w:rPr>
        <w:t>》“</w:t>
      </w:r>
      <w:r>
        <w:t>東</w:t>
      </w:r>
      <w:r>
        <w:rPr>
          <w:rFonts w:hint="eastAsia" w:eastAsia="宋体"/>
          <w:lang w:eastAsia="zh-CN"/>
        </w:rPr>
        <w:t>”</w:t>
      </w:r>
      <w:r>
        <w:t>作</w:t>
      </w:r>
      <w:r>
        <w:rPr>
          <w:rFonts w:hint="eastAsia" w:eastAsia="宋体"/>
          <w:lang w:eastAsia="zh-CN"/>
        </w:rPr>
        <w:t>“</w:t>
      </w:r>
      <w:r>
        <w:t>而</w:t>
      </w:r>
      <w:r>
        <w:rPr>
          <w:rFonts w:hint="eastAsia" w:eastAsia="宋体"/>
          <w:lang w:eastAsia="zh-CN"/>
        </w:rPr>
        <w:t>”</w:t>
      </w:r>
      <w:r>
        <w:t>。</w:t>
      </w:r>
    </w:p>
    <w:p w14:paraId="75EE3C9E">
      <w:r>
        <w:t>卷五</w:t>
      </w:r>
      <w:r>
        <w:rPr>
          <w:rFonts w:hint="eastAsia" w:eastAsia="宋体"/>
          <w:lang w:eastAsia="zh-CN"/>
        </w:rPr>
        <w:t>“</w:t>
      </w:r>
      <w:r>
        <w:t>箸筩，陳楚宋魏之間謂之筲，或謂之籯</w:t>
      </w:r>
      <w:r>
        <w:rPr>
          <w:rFonts w:hint="eastAsia" w:eastAsia="宋体"/>
          <w:lang w:eastAsia="zh-CN"/>
        </w:rPr>
        <w:t>”</w:t>
      </w:r>
      <w:r>
        <w:t>條</w:t>
      </w:r>
    </w:p>
    <w:p w14:paraId="1ADC326E">
      <w:r>
        <w:t>箸筩，郭璞曰：</w:t>
      </w:r>
      <w:r>
        <w:rPr>
          <w:rFonts w:hint="eastAsia" w:eastAsia="宋体"/>
          <w:lang w:eastAsia="zh-CN"/>
        </w:rPr>
        <w:t>“</w:t>
      </w:r>
      <w:r>
        <w:t>謂盛匕箸籫也。</w:t>
      </w:r>
      <w:r>
        <w:rPr>
          <w:rFonts w:hint="eastAsia" w:eastAsia="宋体"/>
          <w:lang w:eastAsia="zh-CN"/>
        </w:rPr>
        <w:t>”《</w:t>
      </w:r>
      <w:r>
        <w:t>一切經音義</w:t>
      </w:r>
      <w:r>
        <w:rPr>
          <w:rFonts w:hint="eastAsia" w:eastAsia="宋体"/>
          <w:lang w:eastAsia="zh-CN"/>
        </w:rPr>
        <w:t>》</w:t>
      </w:r>
      <w:r>
        <w:t>二</w:t>
      </w:r>
    </w:p>
    <w:p w14:paraId="10B0F410">
      <w:r>
        <w:t>卷五</w:t>
      </w:r>
      <w:r>
        <w:rPr>
          <w:rFonts w:hint="eastAsia" w:eastAsia="宋体"/>
          <w:lang w:eastAsia="zh-CN"/>
        </w:rPr>
        <w:t>“</w:t>
      </w:r>
      <w:r>
        <w:t>㼚、瓭</w:t>
      </w:r>
      <w:r>
        <w:rPr>
          <w:rFonts w:hint="eastAsia" w:eastAsia="宋体"/>
          <w:lang w:eastAsia="zh-CN"/>
        </w:rPr>
        <w:t>……</w:t>
      </w:r>
      <w:r>
        <w:t>甖也</w:t>
      </w:r>
      <w:r>
        <w:rPr>
          <w:rFonts w:hint="eastAsia" w:eastAsia="宋体"/>
          <w:lang w:eastAsia="zh-CN"/>
        </w:rPr>
        <w:t>”</w:t>
      </w:r>
      <w:r>
        <w:t>條</w:t>
      </w:r>
    </w:p>
    <w:p w14:paraId="62C32CA1">
      <w:r>
        <w:t>瓿甊、㼚，罌也。自關而東、趙魏之閒或謂之罌，罌亦通語也。</w:t>
      </w:r>
      <w:r>
        <w:rPr>
          <w:rFonts w:hint="eastAsia" w:eastAsia="宋体"/>
          <w:lang w:eastAsia="zh-CN"/>
        </w:rPr>
        <w:t>《</w:t>
      </w:r>
      <w:r>
        <w:t>一切經音義</w:t>
      </w:r>
      <w:r>
        <w:rPr>
          <w:rFonts w:hint="eastAsia" w:eastAsia="宋体"/>
          <w:lang w:eastAsia="zh-CN"/>
        </w:rPr>
        <w:t>》</w:t>
      </w:r>
      <w:r>
        <w:t>三。</w:t>
      </w:r>
    </w:p>
    <w:p w14:paraId="35A3FD3D">
      <w:r>
        <w:t>瓿甊，罌也。四。</w:t>
      </w:r>
    </w:p>
    <w:p w14:paraId="314316C5">
      <w:r>
        <w:t>㼚，罌也。</w:t>
      </w:r>
      <w:r>
        <w:rPr>
          <w:rFonts w:hint="eastAsia" w:eastAsia="宋体"/>
          <w:lang w:eastAsia="zh-CN"/>
        </w:rPr>
        <w:t>【</w:t>
      </w:r>
      <w:r>
        <w:t>郭</w:t>
      </w:r>
      <w:r>
        <w:rPr>
          <w:rFonts w:hint="eastAsia" w:eastAsia="宋体"/>
          <w:lang w:eastAsia="zh-CN"/>
        </w:rPr>
        <w:t>】</w:t>
      </w:r>
      <w:r>
        <w:t>注云：</w:t>
      </w:r>
      <w:r>
        <w:rPr>
          <w:rFonts w:hint="eastAsia" w:eastAsia="宋体"/>
          <w:lang w:eastAsia="zh-CN"/>
        </w:rPr>
        <w:t>“</w:t>
      </w:r>
      <w:r>
        <w:t>今江東通名大瓮爲㼚。</w:t>
      </w:r>
      <w:r>
        <w:rPr>
          <w:rFonts w:hint="eastAsia" w:eastAsia="宋体"/>
          <w:lang w:eastAsia="zh-CN"/>
        </w:rPr>
        <w:t>”</w:t>
      </w:r>
      <w:r>
        <w:t>十、十六</w:t>
      </w:r>
    </w:p>
    <w:p w14:paraId="6251D3C0">
      <w:r>
        <w:t>【第288页】</w:t>
      </w:r>
    </w:p>
    <w:p w14:paraId="1FFD266D">
      <w:r>
        <w:t>罌以百珪百璧。</w:t>
      </w:r>
      <w:r>
        <w:rPr>
          <w:rFonts w:hint="eastAsia" w:eastAsia="宋体"/>
          <w:lang w:eastAsia="zh-CN"/>
        </w:rPr>
        <w:t>《</w:t>
      </w:r>
      <w:r>
        <w:t>山海</w:t>
      </w:r>
      <w:r>
        <w:rPr>
          <w:rFonts w:hint="eastAsia" w:eastAsia="宋体"/>
          <w:lang w:eastAsia="zh-CN"/>
        </w:rPr>
        <w:t>【</w:t>
      </w:r>
      <w:r>
        <w:t>經</w:t>
      </w:r>
      <w:r>
        <w:rPr>
          <w:rFonts w:hint="eastAsia" w:eastAsia="宋体"/>
          <w:lang w:eastAsia="zh-CN"/>
        </w:rPr>
        <w:t>】》</w:t>
      </w:r>
      <w:r>
        <w:t>二。</w:t>
      </w:r>
    </w:p>
    <w:p w14:paraId="1FE0D3CC">
      <w:r>
        <w:t>卷五</w:t>
      </w:r>
      <w:r>
        <w:rPr>
          <w:rFonts w:hint="eastAsia" w:eastAsia="宋体"/>
          <w:lang w:eastAsia="zh-CN"/>
        </w:rPr>
        <w:t>“</w:t>
      </w:r>
      <w:r>
        <w:t>罃甈謂之盎</w:t>
      </w:r>
      <w:r>
        <w:rPr>
          <w:rFonts w:hint="eastAsia" w:eastAsia="宋体"/>
          <w:lang w:eastAsia="zh-CN"/>
        </w:rPr>
        <w:t>”</w:t>
      </w:r>
      <w:r>
        <w:t>條</w:t>
      </w:r>
    </w:p>
    <w:p w14:paraId="5134D3C6">
      <w:r>
        <w:t>盆之小者謂之甌。</w:t>
      </w:r>
      <w:r>
        <w:rPr>
          <w:rFonts w:hint="eastAsia" w:eastAsia="宋体"/>
          <w:lang w:eastAsia="zh-CN"/>
        </w:rPr>
        <w:t>《</w:t>
      </w:r>
      <w:r>
        <w:t>一切經音義</w:t>
      </w:r>
      <w:r>
        <w:rPr>
          <w:rFonts w:hint="eastAsia" w:eastAsia="宋体"/>
          <w:lang w:eastAsia="zh-CN"/>
        </w:rPr>
        <w:t>》</w:t>
      </w:r>
      <w:r>
        <w:t>十五。</w:t>
      </w:r>
    </w:p>
    <w:p w14:paraId="01F21677">
      <w:r>
        <w:t>卷五</w:t>
      </w:r>
      <w:r>
        <w:rPr>
          <w:rFonts w:hint="eastAsia" w:eastAsia="宋体"/>
          <w:lang w:eastAsia="zh-CN"/>
        </w:rPr>
        <w:t>“</w:t>
      </w:r>
      <w:r>
        <w:t>甂，陳魏宋楚之間謂之㼵</w:t>
      </w:r>
      <w:r>
        <w:rPr>
          <w:rFonts w:hint="eastAsia" w:eastAsia="宋体"/>
          <w:lang w:eastAsia="zh-CN"/>
        </w:rPr>
        <w:t>”</w:t>
      </w:r>
      <w:r>
        <w:t>條</w:t>
      </w:r>
    </w:p>
    <w:p w14:paraId="07069D9C">
      <w:r>
        <w:t>瓦甂，陋器也。</w:t>
      </w:r>
      <w:r>
        <w:rPr>
          <w:rFonts w:hint="eastAsia" w:eastAsia="宋体"/>
          <w:lang w:eastAsia="zh-CN"/>
        </w:rPr>
        <w:t>《</w:t>
      </w:r>
      <w:r>
        <w:t>説苑。反質</w:t>
      </w:r>
      <w:r>
        <w:rPr>
          <w:rFonts w:hint="eastAsia" w:eastAsia="宋体"/>
          <w:lang w:eastAsia="zh-CN"/>
        </w:rPr>
        <w:t>》</w:t>
      </w:r>
      <w:r>
        <w:t>。</w:t>
      </w:r>
    </w:p>
    <w:p w14:paraId="720B9503">
      <w:pPr>
        <w:rPr>
          <w:rFonts w:hint="eastAsia" w:eastAsia="宋体"/>
          <w:lang w:eastAsia="zh-CN"/>
        </w:rPr>
      </w:pPr>
      <w:r>
        <w:t>甂㼵，卑小皃也。</w:t>
      </w:r>
      <w:r>
        <w:rPr>
          <w:rFonts w:hint="eastAsia" w:eastAsia="宋体"/>
          <w:lang w:eastAsia="zh-CN"/>
        </w:rPr>
        <w:t>《</w:t>
      </w:r>
      <w:r>
        <w:t>一切經音義</w:t>
      </w:r>
      <w:r>
        <w:rPr>
          <w:rFonts w:hint="eastAsia" w:eastAsia="宋体"/>
          <w:lang w:eastAsia="zh-CN"/>
        </w:rPr>
        <w:t>》</w:t>
      </w:r>
      <w:r>
        <w:t>六引</w:t>
      </w:r>
      <w:r>
        <w:rPr>
          <w:rFonts w:hint="eastAsia" w:eastAsia="宋体"/>
          <w:lang w:eastAsia="zh-CN"/>
        </w:rPr>
        <w:t>《</w:t>
      </w:r>
      <w:r>
        <w:t>纂文</w:t>
      </w:r>
      <w:r>
        <w:rPr>
          <w:rFonts w:hint="eastAsia" w:eastAsia="宋体"/>
          <w:lang w:eastAsia="zh-CN"/>
        </w:rPr>
        <w:t>》</w:t>
      </w:r>
      <w:r>
        <w:t>云：</w:t>
      </w:r>
      <w:r>
        <w:rPr>
          <w:rFonts w:hint="eastAsia" w:eastAsia="宋体"/>
          <w:lang w:eastAsia="zh-CN"/>
        </w:rPr>
        <w:t>“</w:t>
      </w:r>
      <w:r>
        <w:t>匾㔸，薄也。今俗呼薄爲匾㔸，關中呼錍㔸。</w:t>
      </w:r>
      <w:r>
        <w:rPr>
          <w:rFonts w:hint="eastAsia" w:eastAsia="宋体"/>
          <w:lang w:eastAsia="zh-CN"/>
        </w:rPr>
        <w:t>”</w:t>
      </w:r>
    </w:p>
    <w:p w14:paraId="3377BC07">
      <w:r>
        <w:t>卷五</w:t>
      </w:r>
      <w:r>
        <w:rPr>
          <w:rFonts w:hint="eastAsia" w:eastAsia="宋体"/>
          <w:lang w:eastAsia="zh-CN"/>
        </w:rPr>
        <w:t>“</w:t>
      </w:r>
      <w:r>
        <w:t>炊䉛謂之縮</w:t>
      </w:r>
      <w:r>
        <w:rPr>
          <w:rFonts w:hint="eastAsia" w:eastAsia="宋体"/>
          <w:lang w:eastAsia="zh-CN"/>
        </w:rPr>
        <w:t>”</w:t>
      </w:r>
      <w:r>
        <w:t>條</w:t>
      </w:r>
    </w:p>
    <w:p w14:paraId="25D44949">
      <w:r>
        <w:t>鄭興注</w:t>
      </w:r>
      <w:r>
        <w:rPr>
          <w:rFonts w:hint="eastAsia" w:eastAsia="宋体"/>
          <w:lang w:eastAsia="zh-CN"/>
        </w:rPr>
        <w:t>《</w:t>
      </w:r>
      <w:r>
        <w:t>周官。甸師</w:t>
      </w:r>
      <w:r>
        <w:rPr>
          <w:rFonts w:hint="eastAsia" w:eastAsia="宋体"/>
          <w:lang w:eastAsia="zh-CN"/>
        </w:rPr>
        <w:t>》</w:t>
      </w:r>
      <w:r>
        <w:t>之</w:t>
      </w:r>
      <w:r>
        <w:rPr>
          <w:rFonts w:hint="eastAsia" w:eastAsia="宋体"/>
          <w:lang w:eastAsia="zh-CN"/>
        </w:rPr>
        <w:t>“</w:t>
      </w:r>
      <w:r>
        <w:t>莤</w:t>
      </w:r>
      <w:r>
        <w:rPr>
          <w:rFonts w:hint="eastAsia" w:eastAsia="宋体"/>
          <w:lang w:eastAsia="zh-CN"/>
        </w:rPr>
        <w:t>”</w:t>
      </w:r>
      <w:r>
        <w:t>：</w:t>
      </w:r>
      <w:r>
        <w:rPr>
          <w:rFonts w:hint="eastAsia" w:eastAsia="宋体"/>
          <w:lang w:eastAsia="zh-CN"/>
        </w:rPr>
        <w:t>“</w:t>
      </w:r>
      <w:r>
        <w:t>讀爲縮。束茅立之，祭前沃酒其上，酒滲下去，若神</w:t>
      </w:r>
    </w:p>
    <w:p w14:paraId="49C2AB83">
      <w:pPr>
        <w:rPr>
          <w:rFonts w:hint="eastAsia" w:eastAsia="宋体"/>
          <w:lang w:eastAsia="zh-CN"/>
        </w:rPr>
      </w:pPr>
      <w:r>
        <w:t>飲之，故謂之縮。縮，浚也。故齊桓公責楚不貢苞茅，王祭不共，無以縮酒。</w:t>
      </w:r>
      <w:r>
        <w:rPr>
          <w:rFonts w:hint="eastAsia" w:eastAsia="宋体"/>
          <w:lang w:eastAsia="zh-CN"/>
        </w:rPr>
        <w:t>”《</w:t>
      </w:r>
      <w:r>
        <w:t>廣雅</w:t>
      </w:r>
      <w:r>
        <w:rPr>
          <w:rFonts w:hint="eastAsia" w:eastAsia="宋体"/>
          <w:lang w:eastAsia="zh-CN"/>
        </w:rPr>
        <w:t>》</w:t>
      </w:r>
    </w:p>
    <w:p w14:paraId="537599FE">
      <w:pPr>
        <w:rPr>
          <w:rFonts w:hint="eastAsia" w:eastAsia="宋体"/>
          <w:lang w:eastAsia="zh-CN"/>
        </w:rPr>
      </w:pPr>
      <w:r>
        <w:rPr>
          <w:rFonts w:hint="eastAsia" w:eastAsia="宋体"/>
          <w:lang w:eastAsia="zh-CN"/>
        </w:rPr>
        <w:t>“</w:t>
      </w:r>
      <w:r>
        <w:t>浚，盪也。</w:t>
      </w:r>
      <w:r>
        <w:rPr>
          <w:rFonts w:hint="eastAsia" w:eastAsia="宋体"/>
          <w:lang w:eastAsia="zh-CN"/>
        </w:rPr>
        <w:t>”</w:t>
      </w:r>
    </w:p>
    <w:p w14:paraId="5BF00056">
      <w:r>
        <w:t>卷五</w:t>
      </w:r>
      <w:r>
        <w:rPr>
          <w:rFonts w:hint="eastAsia" w:eastAsia="宋体"/>
          <w:lang w:eastAsia="zh-CN"/>
        </w:rPr>
        <w:t>“</w:t>
      </w:r>
      <w:r>
        <w:t>扇，自關而東謂之箑</w:t>
      </w:r>
      <w:r>
        <w:rPr>
          <w:rFonts w:hint="eastAsia" w:eastAsia="宋体"/>
          <w:lang w:eastAsia="zh-CN"/>
        </w:rPr>
        <w:t>”</w:t>
      </w:r>
      <w:r>
        <w:t>條</w:t>
      </w:r>
    </w:p>
    <w:p w14:paraId="1D3A7FA7">
      <w:r>
        <w:t>【第289页】</w:t>
      </w:r>
    </w:p>
    <w:p w14:paraId="630A4DD5">
      <w:pPr>
        <w:rPr>
          <w:rFonts w:hint="eastAsia" w:eastAsia="宋体"/>
          <w:lang w:eastAsia="zh-CN"/>
        </w:rPr>
      </w:pPr>
      <w:r>
        <w:rPr>
          <w:rFonts w:hint="eastAsia" w:eastAsia="宋体"/>
          <w:lang w:eastAsia="zh-CN"/>
        </w:rPr>
        <w:t>《</w:t>
      </w:r>
      <w:r>
        <w:t>御覽</w:t>
      </w:r>
      <w:r>
        <w:rPr>
          <w:rFonts w:hint="eastAsia" w:eastAsia="宋体"/>
          <w:lang w:eastAsia="zh-CN"/>
        </w:rPr>
        <w:t>》</w:t>
      </w:r>
      <w:r>
        <w:t>七百二引此作</w:t>
      </w:r>
      <w:r>
        <w:rPr>
          <w:rFonts w:hint="eastAsia" w:eastAsia="宋体"/>
          <w:lang w:eastAsia="zh-CN"/>
        </w:rPr>
        <w:t>“</w:t>
      </w:r>
      <w:r>
        <w:t>自關而東謂之扇，自關而西謂之箑</w:t>
      </w:r>
      <w:r>
        <w:rPr>
          <w:rFonts w:hint="eastAsia" w:eastAsia="宋体"/>
          <w:lang w:eastAsia="zh-CN"/>
        </w:rPr>
        <w:t>”</w:t>
      </w:r>
    </w:p>
    <w:p w14:paraId="23CECC4D">
      <w:r>
        <w:t>卷五</w:t>
      </w:r>
      <w:r>
        <w:rPr>
          <w:rFonts w:hint="eastAsia" w:eastAsia="宋体"/>
          <w:lang w:eastAsia="zh-CN"/>
        </w:rPr>
        <w:t>“</w:t>
      </w:r>
      <w:r>
        <w:t>繘自關而東、周洛韓魏之間謂之綆，或謂之絡</w:t>
      </w:r>
      <w:r>
        <w:rPr>
          <w:rFonts w:hint="eastAsia" w:eastAsia="宋体"/>
          <w:lang w:eastAsia="zh-CN"/>
        </w:rPr>
        <w:t>”</w:t>
      </w:r>
      <w:r>
        <w:t>條</w:t>
      </w:r>
    </w:p>
    <w:p w14:paraId="166BF54E">
      <w:r>
        <w:t>韓魏之間謂之</w:t>
      </w:r>
      <w:r>
        <w:rPr>
          <w:rFonts w:hint="eastAsia" w:eastAsia="宋体"/>
          <w:lang w:eastAsia="zh-CN"/>
        </w:rPr>
        <w:t>（</w:t>
      </w:r>
      <w:r>
        <w:t>便</w:t>
      </w:r>
      <w:r>
        <w:rPr>
          <w:rFonts w:hint="eastAsia" w:eastAsia="宋体"/>
          <w:lang w:eastAsia="zh-CN"/>
        </w:rPr>
        <w:t>）【</w:t>
      </w:r>
      <w:r>
        <w:t>綆</w:t>
      </w:r>
      <w:r>
        <w:rPr>
          <w:rFonts w:hint="eastAsia" w:eastAsia="宋体"/>
          <w:lang w:eastAsia="zh-CN"/>
        </w:rPr>
        <w:t>】</w:t>
      </w:r>
      <w:r>
        <w:t>。</w:t>
      </w:r>
      <w:r>
        <w:rPr>
          <w:rFonts w:hint="eastAsia" w:eastAsia="宋体"/>
          <w:lang w:eastAsia="zh-CN"/>
        </w:rPr>
        <w:t>《</w:t>
      </w:r>
      <w:r>
        <w:t>一切經音義</w:t>
      </w:r>
      <w:r>
        <w:rPr>
          <w:rFonts w:hint="eastAsia" w:eastAsia="宋体"/>
          <w:lang w:eastAsia="zh-CN"/>
        </w:rPr>
        <w:t>》</w:t>
      </w:r>
      <w:r>
        <w:t>二</w:t>
      </w:r>
    </w:p>
    <w:p w14:paraId="2FBF84E8">
      <w:r>
        <w:t>卷五</w:t>
      </w:r>
      <w:r>
        <w:rPr>
          <w:rFonts w:hint="eastAsia" w:eastAsia="宋体"/>
          <w:lang w:eastAsia="zh-CN"/>
        </w:rPr>
        <w:t>“</w:t>
      </w:r>
      <w:r>
        <w:t>臿，燕之東北、朝鮮洌水之間謂之魁</w:t>
      </w:r>
      <w:r>
        <w:rPr>
          <w:rFonts w:hint="eastAsia" w:eastAsia="宋体"/>
          <w:lang w:eastAsia="zh-CN"/>
        </w:rPr>
        <w:t>”</w:t>
      </w:r>
      <w:r>
        <w:t>條</w:t>
      </w:r>
    </w:p>
    <w:p w14:paraId="49E6B8AF">
      <w:r>
        <w:t>趙魏之間謂臿爲鍫。</w:t>
      </w:r>
      <w:r>
        <w:rPr>
          <w:rFonts w:hint="eastAsia" w:eastAsia="宋体"/>
          <w:lang w:eastAsia="zh-CN"/>
        </w:rPr>
        <w:t>《</w:t>
      </w:r>
      <w:r>
        <w:t>一切經音義</w:t>
      </w:r>
      <w:r>
        <w:rPr>
          <w:rFonts w:hint="eastAsia" w:eastAsia="宋体"/>
          <w:lang w:eastAsia="zh-CN"/>
        </w:rPr>
        <w:t>》</w:t>
      </w:r>
      <w:r>
        <w:t>十一、十五、又。</w:t>
      </w:r>
    </w:p>
    <w:p w14:paraId="60FF5C20">
      <w:pPr>
        <w:rPr>
          <w:rFonts w:hint="eastAsia" w:eastAsia="宋体"/>
          <w:lang w:eastAsia="zh-CN"/>
        </w:rPr>
      </w:pPr>
      <w:r>
        <w:rPr>
          <w:rFonts w:hint="eastAsia" w:eastAsia="宋体"/>
          <w:lang w:eastAsia="zh-CN"/>
        </w:rPr>
        <w:t>《</w:t>
      </w:r>
      <w:r>
        <w:t>管子。輕重乙</w:t>
      </w:r>
      <w:r>
        <w:rPr>
          <w:rFonts w:hint="eastAsia" w:eastAsia="宋体"/>
          <w:lang w:eastAsia="zh-CN"/>
        </w:rPr>
        <w:t>》</w:t>
      </w:r>
      <w:r>
        <w:t>篇：</w:t>
      </w:r>
      <w:r>
        <w:rPr>
          <w:rFonts w:hint="eastAsia" w:eastAsia="宋体"/>
          <w:lang w:eastAsia="zh-CN"/>
        </w:rPr>
        <w:t>“</w:t>
      </w:r>
      <w:r>
        <w:t>一農之事，必有一耜一銚，一鎌一鎒，一椎一銍，然後成爲農。</w:t>
      </w:r>
      <w:r>
        <w:rPr>
          <w:rFonts w:hint="eastAsia" w:eastAsia="宋体"/>
          <w:lang w:eastAsia="zh-CN"/>
        </w:rPr>
        <w:t>”</w:t>
      </w:r>
    </w:p>
    <w:p w14:paraId="0CBCAB7D">
      <w:r>
        <w:t>卷五</w:t>
      </w:r>
      <w:r>
        <w:rPr>
          <w:rFonts w:hint="eastAsia" w:eastAsia="宋体"/>
          <w:lang w:eastAsia="zh-CN"/>
        </w:rPr>
        <w:t>“</w:t>
      </w:r>
      <w:r>
        <w:t>杷，宋魏之間謂之渠挐，或謂之渠疏</w:t>
      </w:r>
      <w:r>
        <w:rPr>
          <w:rFonts w:hint="eastAsia" w:eastAsia="宋体"/>
          <w:lang w:eastAsia="zh-CN"/>
        </w:rPr>
        <w:t>”</w:t>
      </w:r>
      <w:r>
        <w:t>條</w:t>
      </w:r>
    </w:p>
    <w:p w14:paraId="201C3F17">
      <w:r>
        <w:t>杷謂之渠挐。郭璞曰：</w:t>
      </w:r>
      <w:r>
        <w:rPr>
          <w:rFonts w:hint="eastAsia" w:eastAsia="宋体"/>
          <w:lang w:eastAsia="zh-CN"/>
        </w:rPr>
        <w:t>“</w:t>
      </w:r>
      <w:r>
        <w:t>有齒曰杷，無齒曰朳。</w:t>
      </w:r>
      <w:r>
        <w:rPr>
          <w:rFonts w:hint="eastAsia" w:eastAsia="宋体"/>
          <w:lang w:eastAsia="zh-CN"/>
        </w:rPr>
        <w:t>”《</w:t>
      </w:r>
      <w:r>
        <w:t>一切經音義</w:t>
      </w:r>
      <w:r>
        <w:rPr>
          <w:rFonts w:hint="eastAsia" w:eastAsia="宋体"/>
          <w:lang w:eastAsia="zh-CN"/>
        </w:rPr>
        <w:t>》</w:t>
      </w:r>
      <w:r>
        <w:t>十八</w:t>
      </w:r>
    </w:p>
    <w:p w14:paraId="77778952">
      <w:r>
        <w:t>卷五</w:t>
      </w:r>
      <w:r>
        <w:rPr>
          <w:rFonts w:hint="eastAsia" w:eastAsia="宋体"/>
          <w:lang w:eastAsia="zh-CN"/>
        </w:rPr>
        <w:t>“</w:t>
      </w:r>
      <w:r>
        <w:t>僉，宋魏之間謂之欇殳，或謂之度</w:t>
      </w:r>
      <w:r>
        <w:rPr>
          <w:rFonts w:hint="eastAsia" w:eastAsia="宋体"/>
          <w:lang w:eastAsia="zh-CN"/>
        </w:rPr>
        <w:t>”</w:t>
      </w:r>
      <w:r>
        <w:t>條</w:t>
      </w:r>
    </w:p>
    <w:p w14:paraId="2A3C1C14">
      <w:r>
        <w:t>度之薨薨</w:t>
      </w:r>
    </w:p>
    <w:p w14:paraId="5A352619">
      <w:r>
        <w:t>rHu。</w:t>
      </w:r>
    </w:p>
    <w:p w14:paraId="2B223758">
      <w:pPr>
        <w:rPr>
          <w:rFonts w:hint="eastAsia" w:eastAsia="宋体"/>
          <w:lang w:eastAsia="zh-CN"/>
        </w:rPr>
      </w:pPr>
      <w:r>
        <w:rPr>
          <w:rFonts w:hint="eastAsia" w:eastAsia="宋体"/>
          <w:lang w:eastAsia="zh-CN"/>
        </w:rPr>
        <w:t>《</w:t>
      </w:r>
      <w:r>
        <w:t>司市</w:t>
      </w:r>
      <w:r>
        <w:rPr>
          <w:rFonts w:hint="eastAsia" w:eastAsia="宋体"/>
          <w:lang w:eastAsia="zh-CN"/>
        </w:rPr>
        <w:t>》</w:t>
      </w:r>
      <w:r>
        <w:t>：</w:t>
      </w:r>
      <w:r>
        <w:rPr>
          <w:rFonts w:hint="eastAsia" w:eastAsia="宋体"/>
          <w:lang w:eastAsia="zh-CN"/>
        </w:rPr>
        <w:t>“</w:t>
      </w:r>
      <w:r>
        <w:t>胥執鞭度守門。</w:t>
      </w:r>
      <w:r>
        <w:rPr>
          <w:rFonts w:hint="eastAsia" w:eastAsia="宋体"/>
          <w:lang w:eastAsia="zh-CN"/>
        </w:rPr>
        <w:t>”</w:t>
      </w:r>
    </w:p>
    <w:p w14:paraId="744BBA21">
      <w:r>
        <w:t>【第290页】</w:t>
      </w:r>
    </w:p>
    <w:p w14:paraId="2F4A3985">
      <w:pPr>
        <w:rPr>
          <w:rFonts w:hint="eastAsia" w:eastAsia="宋体"/>
          <w:lang w:eastAsia="zh-CN"/>
        </w:rPr>
      </w:pPr>
      <w:r>
        <w:rPr>
          <w:rFonts w:hint="eastAsia" w:eastAsia="宋体"/>
          <w:lang w:eastAsia="zh-CN"/>
        </w:rPr>
        <w:t>《</w:t>
      </w:r>
      <w:r>
        <w:t>廣成頌</w:t>
      </w:r>
      <w:r>
        <w:rPr>
          <w:rFonts w:hint="eastAsia" w:eastAsia="宋体"/>
          <w:lang w:eastAsia="zh-CN"/>
        </w:rPr>
        <w:t>》</w:t>
      </w:r>
      <w:r>
        <w:t>：</w:t>
      </w:r>
      <w:r>
        <w:rPr>
          <w:rFonts w:hint="eastAsia" w:eastAsia="宋体"/>
          <w:lang w:eastAsia="zh-CN"/>
        </w:rPr>
        <w:t>“</w:t>
      </w:r>
      <w:r>
        <w:t>枷天狗。</w:t>
      </w:r>
      <w:r>
        <w:rPr>
          <w:rFonts w:hint="eastAsia" w:eastAsia="宋体"/>
          <w:lang w:eastAsia="zh-CN"/>
        </w:rPr>
        <w:t>”</w:t>
      </w:r>
    </w:p>
    <w:p w14:paraId="19E290C9">
      <w:pPr>
        <w:rPr>
          <w:rFonts w:hint="eastAsia" w:eastAsia="宋体"/>
          <w:lang w:eastAsia="zh-CN"/>
        </w:rPr>
      </w:pPr>
      <w:r>
        <w:rPr>
          <w:rFonts w:hint="eastAsia" w:eastAsia="宋体"/>
          <w:lang w:eastAsia="zh-CN"/>
        </w:rPr>
        <w:t>《</w:t>
      </w:r>
      <w:r>
        <w:t>漢書。王莽傳</w:t>
      </w:r>
      <w:r>
        <w:rPr>
          <w:rFonts w:hint="eastAsia" w:eastAsia="宋体"/>
          <w:lang w:eastAsia="zh-CN"/>
        </w:rPr>
        <w:t>》</w:t>
      </w:r>
      <w:r>
        <w:t>：</w:t>
      </w:r>
      <w:r>
        <w:rPr>
          <w:rFonts w:hint="eastAsia" w:eastAsia="宋体"/>
          <w:lang w:eastAsia="zh-CN"/>
        </w:rPr>
        <w:t>“</w:t>
      </w:r>
      <w:r>
        <w:t>中必躬載柫。</w:t>
      </w:r>
      <w:r>
        <w:rPr>
          <w:rFonts w:hint="eastAsia" w:eastAsia="宋体"/>
          <w:lang w:eastAsia="zh-CN"/>
        </w:rPr>
        <w:t>”</w:t>
      </w:r>
    </w:p>
    <w:p w14:paraId="0A683E0A">
      <w:r>
        <w:t>卷五</w:t>
      </w:r>
      <w:r>
        <w:rPr>
          <w:rFonts w:hint="eastAsia" w:eastAsia="宋体"/>
          <w:lang w:eastAsia="zh-CN"/>
        </w:rPr>
        <w:t>“</w:t>
      </w:r>
      <w:r>
        <w:t>薄，宋魏陳楚江淮之間謂之䒼，或謂之麴</w:t>
      </w:r>
      <w:r>
        <w:rPr>
          <w:rFonts w:hint="eastAsia" w:eastAsia="宋体"/>
          <w:lang w:eastAsia="zh-CN"/>
        </w:rPr>
        <w:t>”</w:t>
      </w:r>
      <w:r>
        <w:t>條</w:t>
      </w:r>
    </w:p>
    <w:p w14:paraId="517DA563">
      <w:r>
        <w:t>江淮陳楚之間謂之䒼。注云：</w:t>
      </w:r>
      <w:r>
        <w:rPr>
          <w:rFonts w:hint="eastAsia" w:eastAsia="宋体"/>
          <w:lang w:eastAsia="zh-CN"/>
        </w:rPr>
        <w:t>“</w:t>
      </w:r>
      <w:r>
        <w:t>楚語轉耳。</w:t>
      </w:r>
      <w:r>
        <w:rPr>
          <w:rFonts w:hint="eastAsia" w:eastAsia="宋体"/>
          <w:lang w:eastAsia="zh-CN"/>
        </w:rPr>
        <w:t>”《</w:t>
      </w:r>
      <w:r>
        <w:t>一切經音義</w:t>
      </w:r>
      <w:r>
        <w:rPr>
          <w:rFonts w:hint="eastAsia" w:eastAsia="宋体"/>
          <w:lang w:eastAsia="zh-CN"/>
        </w:rPr>
        <w:t>》</w:t>
      </w:r>
      <w:r>
        <w:t>十五。</w:t>
      </w:r>
    </w:p>
    <w:p w14:paraId="2B6B2378">
      <w:r>
        <w:t>宋魏陳楚謂之麴，自關而西謂之箔，南楚謂之蓬薄。</w:t>
      </w:r>
      <w:r>
        <w:rPr>
          <w:rFonts w:hint="eastAsia" w:eastAsia="宋体"/>
          <w:lang w:eastAsia="zh-CN"/>
        </w:rPr>
        <w:t>《</w:t>
      </w:r>
      <w:r>
        <w:t>御覽</w:t>
      </w:r>
      <w:r>
        <w:rPr>
          <w:rFonts w:hint="eastAsia" w:eastAsia="宋体"/>
          <w:lang w:eastAsia="zh-CN"/>
        </w:rPr>
        <w:t>》</w:t>
      </w:r>
      <w:r>
        <w:t>七百。</w:t>
      </w:r>
    </w:p>
    <w:p w14:paraId="7B9FFDDC">
      <w:r>
        <w:t>卷五</w:t>
      </w:r>
      <w:r>
        <w:rPr>
          <w:rFonts w:hint="eastAsia" w:eastAsia="宋体"/>
          <w:lang w:eastAsia="zh-CN"/>
        </w:rPr>
        <w:t>“</w:t>
      </w:r>
      <w:r>
        <w:t>槌，宋魏陳楚江淮之間謂之植⋮其横，關西曰㮳</w:t>
      </w:r>
      <w:r>
        <w:rPr>
          <w:rFonts w:hint="eastAsia" w:eastAsia="宋体"/>
          <w:lang w:eastAsia="zh-CN"/>
        </w:rPr>
        <w:t>”</w:t>
      </w:r>
      <w:r>
        <w:t>音朕，亦名校，音爻。條</w:t>
      </w:r>
    </w:p>
    <w:p w14:paraId="230DFA40">
      <w:r>
        <w:t>爻字據</w:t>
      </w:r>
      <w:r>
        <w:rPr>
          <w:rFonts w:hint="eastAsia" w:eastAsia="宋体"/>
          <w:lang w:eastAsia="zh-CN"/>
        </w:rPr>
        <w:t>《</w:t>
      </w:r>
      <w:r>
        <w:t>廣雅音</w:t>
      </w:r>
      <w:r>
        <w:rPr>
          <w:rFonts w:hint="eastAsia" w:eastAsia="宋体"/>
          <w:lang w:eastAsia="zh-CN"/>
        </w:rPr>
        <w:t>》</w:t>
      </w:r>
      <w:r>
        <w:t>。</w:t>
      </w:r>
    </w:p>
    <w:p w14:paraId="5E478DB1">
      <w:r>
        <w:t>卷五</w:t>
      </w:r>
      <w:r>
        <w:rPr>
          <w:rFonts w:hint="eastAsia" w:eastAsia="宋体"/>
          <w:lang w:eastAsia="zh-CN"/>
        </w:rPr>
        <w:t>“</w:t>
      </w:r>
      <w:r>
        <w:t>簟，宋魏之間謂之笙，或謂之籧䒼</w:t>
      </w:r>
      <w:r>
        <w:rPr>
          <w:rFonts w:hint="eastAsia" w:eastAsia="宋体"/>
          <w:lang w:eastAsia="zh-CN"/>
        </w:rPr>
        <w:t>”</w:t>
      </w:r>
      <w:r>
        <w:t>條</w:t>
      </w:r>
    </w:p>
    <w:p w14:paraId="3E5E0BBF">
      <w:r>
        <w:t>宋魏之間謂簟麤者爲籧篨。</w:t>
      </w:r>
      <w:r>
        <w:rPr>
          <w:rFonts w:hint="eastAsia" w:eastAsia="宋体"/>
          <w:lang w:eastAsia="zh-CN"/>
        </w:rPr>
        <w:t>《</w:t>
      </w:r>
      <w:r>
        <w:t>一切經音義</w:t>
      </w:r>
      <w:r>
        <w:rPr>
          <w:rFonts w:hint="eastAsia" w:eastAsia="宋体"/>
          <w:lang w:eastAsia="zh-CN"/>
        </w:rPr>
        <w:t>》</w:t>
      </w:r>
      <w:r>
        <w:t>十七</w:t>
      </w:r>
    </w:p>
    <w:p w14:paraId="5C64D3D2">
      <w:r>
        <w:t>江東謂籧篨直文而麁者爲笪，斜文者爲䉬，一名筕篖</w:t>
      </w:r>
    </w:p>
    <w:p w14:paraId="787EBFD8">
      <w:r>
        <w:t>。</w:t>
      </w:r>
      <w:r>
        <w:rPr>
          <w:rFonts w:hint="eastAsia" w:eastAsia="宋体"/>
          <w:lang w:eastAsia="zh-CN"/>
        </w:rPr>
        <w:t>《</w:t>
      </w:r>
      <w:r>
        <w:t>一切經音義</w:t>
      </w:r>
      <w:r>
        <w:rPr>
          <w:rFonts w:hint="eastAsia" w:eastAsia="宋体"/>
          <w:lang w:eastAsia="zh-CN"/>
        </w:rPr>
        <w:t>》</w:t>
      </w:r>
      <w:r>
        <w:t>十八。</w:t>
      </w:r>
    </w:p>
    <w:p w14:paraId="582D2E63">
      <w:r>
        <w:t>卷五</w:t>
      </w:r>
      <w:r>
        <w:rPr>
          <w:rFonts w:hint="eastAsia" w:eastAsia="宋体"/>
          <w:lang w:eastAsia="zh-CN"/>
        </w:rPr>
        <w:t>“</w:t>
      </w:r>
      <w:r>
        <w:t>俎，几也</w:t>
      </w:r>
      <w:r>
        <w:rPr>
          <w:rFonts w:hint="eastAsia" w:eastAsia="宋体"/>
          <w:lang w:eastAsia="zh-CN"/>
        </w:rPr>
        <w:t>”</w:t>
      </w:r>
      <w:r>
        <w:t>條</w:t>
      </w:r>
    </w:p>
    <w:p w14:paraId="11AB5157">
      <w:r>
        <w:t>【第291页】</w:t>
      </w:r>
    </w:p>
    <w:p w14:paraId="3A0139EE">
      <w:r>
        <w:t>俎，几也。</w:t>
      </w:r>
      <w:r>
        <w:rPr>
          <w:rFonts w:hint="eastAsia" w:eastAsia="宋体"/>
          <w:lang w:eastAsia="zh-CN"/>
        </w:rPr>
        <w:t>《</w:t>
      </w:r>
      <w:r>
        <w:t>一切經音義</w:t>
      </w:r>
      <w:r>
        <w:rPr>
          <w:rFonts w:hint="eastAsia" w:eastAsia="宋体"/>
          <w:lang w:eastAsia="zh-CN"/>
        </w:rPr>
        <w:t>》</w:t>
      </w:r>
      <w:r>
        <w:t>九</w:t>
      </w:r>
    </w:p>
    <w:p w14:paraId="6E925778">
      <w:r>
        <w:t>卷五</w:t>
      </w:r>
      <w:r>
        <w:rPr>
          <w:rFonts w:hint="eastAsia" w:eastAsia="宋体"/>
          <w:lang w:eastAsia="zh-CN"/>
        </w:rPr>
        <w:t>“</w:t>
      </w:r>
      <w:r>
        <w:t>繀車，趙魏之間謂之轣轆車，東齊海岱之間謂之道軌</w:t>
      </w:r>
      <w:r>
        <w:rPr>
          <w:rFonts w:hint="eastAsia" w:eastAsia="宋体"/>
          <w:lang w:eastAsia="zh-CN"/>
        </w:rPr>
        <w:t>”</w:t>
      </w:r>
      <w:r>
        <w:t>條</w:t>
      </w:r>
    </w:p>
    <w:p w14:paraId="24C9381E">
      <w:r>
        <w:t>繀車，趙魏之間謂之歷鹿。</w:t>
      </w:r>
      <w:r>
        <w:rPr>
          <w:rFonts w:hint="eastAsia" w:eastAsia="宋体"/>
          <w:lang w:eastAsia="zh-CN"/>
        </w:rPr>
        <w:t>《</w:t>
      </w:r>
      <w:r>
        <w:t>一切經音義</w:t>
      </w:r>
      <w:r>
        <w:rPr>
          <w:rFonts w:hint="eastAsia" w:eastAsia="宋体"/>
          <w:lang w:eastAsia="zh-CN"/>
        </w:rPr>
        <w:t>》</w:t>
      </w:r>
      <w:r>
        <w:t>十四</w:t>
      </w:r>
    </w:p>
    <w:p w14:paraId="49D5E29C">
      <w:r>
        <w:t>卷五</w:t>
      </w:r>
      <w:r>
        <w:rPr>
          <w:rFonts w:hint="eastAsia" w:eastAsia="宋体"/>
          <w:lang w:eastAsia="zh-CN"/>
        </w:rPr>
        <w:t>“</w:t>
      </w:r>
      <w:r>
        <w:t>户鑰，自關而東、陳楚之間謂之鍵</w:t>
      </w:r>
      <w:r>
        <w:rPr>
          <w:rFonts w:hint="eastAsia" w:eastAsia="宋体"/>
          <w:lang w:eastAsia="zh-CN"/>
        </w:rPr>
        <w:t>”</w:t>
      </w:r>
      <w:r>
        <w:t>條</w:t>
      </w:r>
    </w:p>
    <w:p w14:paraId="450FF772">
      <w:r>
        <w:t>關東謂之鍵，關西謂之䦵。</w:t>
      </w:r>
      <w:r>
        <w:rPr>
          <w:rFonts w:hint="eastAsia" w:eastAsia="宋体"/>
          <w:lang w:eastAsia="zh-CN"/>
        </w:rPr>
        <w:t>《</w:t>
      </w:r>
      <w:r>
        <w:t>一切經音義</w:t>
      </w:r>
      <w:r>
        <w:rPr>
          <w:rFonts w:hint="eastAsia" w:eastAsia="宋体"/>
          <w:lang w:eastAsia="zh-CN"/>
        </w:rPr>
        <w:t>》</w:t>
      </w:r>
      <w:r>
        <w:t>二、四、六、十五、十六、廿一。</w:t>
      </w:r>
    </w:p>
    <w:p w14:paraId="3FEBC483">
      <w:r>
        <w:t>卷五</w:t>
      </w:r>
      <w:r>
        <w:rPr>
          <w:rFonts w:hint="eastAsia" w:eastAsia="宋体"/>
          <w:lang w:eastAsia="zh-CN"/>
        </w:rPr>
        <w:t>“</w:t>
      </w:r>
      <w:r>
        <w:t>簙，謂之蔽，或謂之箘</w:t>
      </w:r>
      <w:r>
        <w:rPr>
          <w:rFonts w:hint="eastAsia" w:eastAsia="宋体"/>
          <w:lang w:eastAsia="zh-CN"/>
        </w:rPr>
        <w:t>”</w:t>
      </w:r>
      <w:r>
        <w:t>條</w:t>
      </w:r>
    </w:p>
    <w:p w14:paraId="7D041BE4">
      <w:r>
        <w:t>博，或謂之棊。</w:t>
      </w:r>
      <w:r>
        <w:rPr>
          <w:rFonts w:hint="eastAsia" w:eastAsia="宋体"/>
          <w:lang w:eastAsia="zh-CN"/>
        </w:rPr>
        <w:t>《</w:t>
      </w:r>
      <w:r>
        <w:t>一切經音義</w:t>
      </w:r>
      <w:r>
        <w:rPr>
          <w:rFonts w:hint="eastAsia" w:eastAsia="宋体"/>
          <w:lang w:eastAsia="zh-CN"/>
        </w:rPr>
        <w:t>》</w:t>
      </w:r>
      <w:r>
        <w:t>二。</w:t>
      </w:r>
    </w:p>
    <w:p w14:paraId="4A79BB51">
      <w:r>
        <w:t>博，或謂之棊，或謂之曲道，吴楚之間或謂之箭，或謂之博。博，亦箸名也。二</w:t>
      </w:r>
    </w:p>
    <w:p w14:paraId="350BD5FD">
      <w:r>
        <w:t>自關而東、齊魯之間皆謂圍棊爲弈。二</w:t>
      </w:r>
    </w:p>
    <w:p w14:paraId="4EF180B2">
      <w:r>
        <w:t>博或謂之棊，齊魯謂圍棊爲弈。三十七、廿二</w:t>
      </w:r>
    </w:p>
    <w:p w14:paraId="013E72F9">
      <w:r>
        <w:t>卷六</w:t>
      </w:r>
      <w:r>
        <w:rPr>
          <w:rFonts w:hint="eastAsia" w:eastAsia="宋体"/>
          <w:lang w:eastAsia="zh-CN"/>
        </w:rPr>
        <w:t>“</w:t>
      </w:r>
      <w:r>
        <w:t>聳、將，欲也</w:t>
      </w:r>
      <w:r>
        <w:rPr>
          <w:rFonts w:hint="eastAsia" w:eastAsia="宋体"/>
          <w:lang w:eastAsia="zh-CN"/>
        </w:rPr>
        <w:t>”</w:t>
      </w:r>
      <w:r>
        <w:t>條</w:t>
      </w:r>
    </w:p>
    <w:p w14:paraId="201ADB63">
      <w:r>
        <w:t>【第292页】</w:t>
      </w:r>
    </w:p>
    <w:p w14:paraId="3155E8E0">
      <w:r>
        <w:rPr>
          <w:rFonts w:hint="eastAsia" w:eastAsia="宋体"/>
          <w:lang w:eastAsia="zh-CN"/>
        </w:rPr>
        <w:t>《</w:t>
      </w:r>
      <w:r>
        <w:t>史記</w:t>
      </w:r>
      <w:r>
        <w:rPr>
          <w:rFonts w:hint="eastAsia" w:eastAsia="宋体"/>
          <w:lang w:eastAsia="zh-CN"/>
        </w:rPr>
        <w:t>•</w:t>
      </w:r>
      <w:r>
        <w:t>衡山王傳</w:t>
      </w:r>
      <w:r>
        <w:rPr>
          <w:rFonts w:hint="eastAsia" w:eastAsia="宋体"/>
          <w:lang w:eastAsia="zh-CN"/>
        </w:rPr>
        <w:t>》</w:t>
      </w:r>
      <w:r>
        <w:t>：</w:t>
      </w:r>
      <w:r>
        <w:rPr>
          <w:rFonts w:hint="eastAsia" w:eastAsia="宋体"/>
          <w:lang w:eastAsia="zh-CN"/>
        </w:rPr>
        <w:t>“</w:t>
      </w:r>
      <w:r>
        <w:t>日夜從容勸之。</w:t>
      </w:r>
      <w:r>
        <w:rPr>
          <w:rFonts w:hint="eastAsia" w:eastAsia="宋体"/>
          <w:lang w:eastAsia="zh-CN"/>
        </w:rPr>
        <w:t>”《</w:t>
      </w:r>
      <w:r>
        <w:t>漢書</w:t>
      </w:r>
      <w:r>
        <w:rPr>
          <w:rFonts w:hint="eastAsia" w:eastAsia="宋体"/>
          <w:lang w:eastAsia="zh-CN"/>
        </w:rPr>
        <w:t>》“</w:t>
      </w:r>
      <w:r>
        <w:t>從容</w:t>
      </w:r>
      <w:r>
        <w:rPr>
          <w:rFonts w:hint="eastAsia" w:eastAsia="宋体"/>
          <w:lang w:eastAsia="zh-CN"/>
        </w:rPr>
        <w:t>”</w:t>
      </w:r>
      <w:r>
        <w:t>作</w:t>
      </w:r>
      <w:r>
        <w:rPr>
          <w:rFonts w:hint="eastAsia" w:eastAsia="宋体"/>
          <w:lang w:eastAsia="zh-CN"/>
        </w:rPr>
        <w:t>“</w:t>
      </w:r>
      <w:r>
        <w:t>將養</w:t>
      </w:r>
      <w:r>
        <w:rPr>
          <w:rFonts w:hint="eastAsia" w:eastAsia="宋体"/>
          <w:lang w:eastAsia="zh-CN"/>
        </w:rPr>
        <w:t>”</w:t>
      </w:r>
      <w:r>
        <w:t>，師古曰：</w:t>
      </w:r>
      <w:r>
        <w:rPr>
          <w:rFonts w:hint="eastAsia" w:eastAsia="宋体"/>
          <w:lang w:eastAsia="zh-CN"/>
        </w:rPr>
        <w:t>“</w:t>
      </w:r>
      <w:r>
        <w:t>將讀</w:t>
      </w:r>
    </w:p>
    <w:p w14:paraId="0A83B940">
      <w:pPr>
        <w:rPr>
          <w:rFonts w:hint="eastAsia" w:eastAsia="宋体"/>
          <w:lang w:eastAsia="zh-CN"/>
        </w:rPr>
      </w:pPr>
      <w:r>
        <w:t>曰奬。</w:t>
      </w:r>
      <w:r>
        <w:rPr>
          <w:rFonts w:hint="eastAsia" w:eastAsia="宋体"/>
          <w:lang w:eastAsia="zh-CN"/>
        </w:rPr>
        <w:t>”</w:t>
      </w:r>
    </w:p>
    <w:p w14:paraId="0F2E5B60">
      <w:r>
        <w:t>凡相被飾曰將。將，猶裝也</w:t>
      </w:r>
    </w:p>
    <w:p w14:paraId="67B5504D">
      <w:r>
        <w:t>卷六</w:t>
      </w:r>
      <w:r>
        <w:rPr>
          <w:rFonts w:hint="eastAsia" w:eastAsia="宋体"/>
          <w:lang w:eastAsia="zh-CN"/>
        </w:rPr>
        <w:t>“</w:t>
      </w:r>
      <w:r>
        <w:t>聳、䏁，聾也</w:t>
      </w:r>
      <w:r>
        <w:rPr>
          <w:rFonts w:hint="eastAsia" w:eastAsia="宋体"/>
          <w:lang w:eastAsia="zh-CN"/>
        </w:rPr>
        <w:t>”</w:t>
      </w:r>
      <w:r>
        <w:t>條</w:t>
      </w:r>
    </w:p>
    <w:p w14:paraId="24374913">
      <w:r>
        <w:t>無尾謂之屈。</w:t>
      </w:r>
    </w:p>
    <w:p w14:paraId="4C13A088">
      <w:r>
        <w:t>斷足謂之刖。</w:t>
      </w:r>
    </w:p>
    <w:p w14:paraId="1FCB5665">
      <w:r>
        <w:t>卷六</w:t>
      </w:r>
      <w:r>
        <w:rPr>
          <w:rFonts w:hint="eastAsia" w:eastAsia="宋体"/>
          <w:lang w:eastAsia="zh-CN"/>
        </w:rPr>
        <w:t>“</w:t>
      </w:r>
      <w:r>
        <w:t>由、迪，正也</w:t>
      </w:r>
      <w:r>
        <w:rPr>
          <w:rFonts w:hint="eastAsia" w:eastAsia="宋体"/>
          <w:lang w:eastAsia="zh-CN"/>
        </w:rPr>
        <w:t>”</w:t>
      </w:r>
      <w:r>
        <w:t>條</w:t>
      </w:r>
    </w:p>
    <w:p w14:paraId="110838BA">
      <w:r>
        <w:rPr>
          <w:rFonts w:hint="eastAsia" w:eastAsia="宋体"/>
          <w:lang w:eastAsia="zh-CN"/>
        </w:rPr>
        <w:t>《</w:t>
      </w:r>
      <w:r>
        <w:t>爾雅</w:t>
      </w:r>
      <w:r>
        <w:rPr>
          <w:rFonts w:hint="eastAsia" w:eastAsia="宋体"/>
          <w:lang w:eastAsia="zh-CN"/>
        </w:rPr>
        <w:t>》</w:t>
      </w:r>
      <w:r>
        <w:t>：</w:t>
      </w:r>
      <w:r>
        <w:rPr>
          <w:rFonts w:hint="eastAsia" w:eastAsia="宋体"/>
          <w:lang w:eastAsia="zh-CN"/>
        </w:rPr>
        <w:t>“</w:t>
      </w:r>
      <w:r>
        <w:t>督，正也。</w:t>
      </w:r>
      <w:r>
        <w:rPr>
          <w:rFonts w:hint="eastAsia" w:eastAsia="宋体"/>
          <w:lang w:eastAsia="zh-CN"/>
        </w:rPr>
        <w:t>”</w:t>
      </w:r>
      <w:r>
        <w:t>督、迪聲相近</w:t>
      </w:r>
    </w:p>
    <w:p w14:paraId="6C901772">
      <w:r>
        <w:rPr>
          <w:rFonts w:hint="eastAsia" w:eastAsia="宋体"/>
          <w:lang w:eastAsia="zh-CN"/>
        </w:rPr>
        <w:t>《</w:t>
      </w:r>
      <w:r>
        <w:t>文六年左傳</w:t>
      </w:r>
      <w:r>
        <w:rPr>
          <w:rFonts w:hint="eastAsia" w:eastAsia="宋体"/>
          <w:lang w:eastAsia="zh-CN"/>
        </w:rPr>
        <w:t>》</w:t>
      </w:r>
      <w:r>
        <w:t>：</w:t>
      </w:r>
      <w:r>
        <w:rPr>
          <w:rFonts w:hint="eastAsia" w:eastAsia="宋体"/>
          <w:lang w:eastAsia="zh-CN"/>
        </w:rPr>
        <w:t>“</w:t>
      </w:r>
      <w:r>
        <w:t>宣子</w:t>
      </w:r>
      <w:r>
        <w:rPr>
          <w:rFonts w:hint="eastAsia" w:eastAsia="宋体"/>
          <w:lang w:eastAsia="zh-CN"/>
        </w:rPr>
        <w:t>【</w:t>
      </w:r>
      <w:r>
        <w:t>於是乎始</w:t>
      </w:r>
      <w:r>
        <w:rPr>
          <w:rFonts w:hint="eastAsia" w:eastAsia="宋体"/>
          <w:lang w:eastAsia="zh-CN"/>
        </w:rPr>
        <w:t>】</w:t>
      </w:r>
      <w:r>
        <w:t>爲國政，制事典，正法罪，辟刑獄，董逋逃，由質</w:t>
      </w:r>
    </w:p>
    <w:p w14:paraId="674A104B">
      <w:r>
        <w:t>要。</w:t>
      </w:r>
      <w:r>
        <w:rPr>
          <w:rFonts w:hint="eastAsia" w:eastAsia="宋体"/>
          <w:lang w:eastAsia="zh-CN"/>
        </w:rPr>
        <w:t>”</w:t>
      </w:r>
      <w:r>
        <w:t>由，正也。杜注曰：</w:t>
      </w:r>
      <w:r>
        <w:rPr>
          <w:rFonts w:hint="eastAsia" w:eastAsia="宋体"/>
          <w:lang w:eastAsia="zh-CN"/>
        </w:rPr>
        <w:t>“</w:t>
      </w:r>
      <w:r>
        <w:t>由，用也。</w:t>
      </w:r>
      <w:r>
        <w:rPr>
          <w:rFonts w:hint="eastAsia" w:eastAsia="宋体"/>
          <w:lang w:eastAsia="zh-CN"/>
        </w:rPr>
        <w:t>”</w:t>
      </w:r>
      <w:r>
        <w:t>失之。</w:t>
      </w:r>
      <w:r>
        <w:rPr>
          <w:rFonts w:hint="eastAsia" w:eastAsia="宋体"/>
          <w:lang w:eastAsia="zh-CN"/>
        </w:rPr>
        <w:t>《</w:t>
      </w:r>
      <w:r>
        <w:t>書</w:t>
      </w:r>
      <w:r>
        <w:rPr>
          <w:rFonts w:hint="eastAsia" w:eastAsia="宋体"/>
          <w:lang w:eastAsia="zh-CN"/>
        </w:rPr>
        <w:t>》</w:t>
      </w:r>
      <w:r>
        <w:t>曰</w:t>
      </w:r>
      <w:r>
        <w:rPr>
          <w:rFonts w:hint="eastAsia" w:eastAsia="宋体"/>
          <w:lang w:eastAsia="zh-CN"/>
        </w:rPr>
        <w:t>“</w:t>
      </w:r>
      <w:r>
        <w:t>盤庚斆于民，由乃在位，以常舊服，正</w:t>
      </w:r>
    </w:p>
    <w:p w14:paraId="02BAC83D">
      <w:r>
        <w:t>法度</w:t>
      </w:r>
      <w:r>
        <w:rPr>
          <w:rFonts w:hint="eastAsia" w:eastAsia="宋体"/>
          <w:lang w:eastAsia="zh-CN"/>
        </w:rPr>
        <w:t>”</w:t>
      </w:r>
      <w:r>
        <w:t>是也。</w:t>
      </w:r>
      <w:r>
        <w:rPr>
          <w:rFonts w:hint="eastAsia" w:eastAsia="宋体"/>
          <w:lang w:eastAsia="zh-CN"/>
        </w:rPr>
        <w:t>《</w:t>
      </w:r>
      <w:r>
        <w:t>書傳</w:t>
      </w:r>
      <w:r>
        <w:rPr>
          <w:rFonts w:hint="eastAsia" w:eastAsia="宋体"/>
          <w:lang w:eastAsia="zh-CN"/>
        </w:rPr>
        <w:t>》</w:t>
      </w:r>
      <w:r>
        <w:t>訓</w:t>
      </w:r>
      <w:r>
        <w:rPr>
          <w:rFonts w:hint="eastAsia" w:eastAsia="宋体"/>
          <w:lang w:eastAsia="zh-CN"/>
        </w:rPr>
        <w:t>“</w:t>
      </w:r>
      <w:r>
        <w:t>由</w:t>
      </w:r>
      <w:r>
        <w:rPr>
          <w:rFonts w:hint="eastAsia" w:eastAsia="宋体"/>
          <w:lang w:eastAsia="zh-CN"/>
        </w:rPr>
        <w:t>”</w:t>
      </w:r>
      <w:r>
        <w:t>爲</w:t>
      </w:r>
      <w:r>
        <w:rPr>
          <w:rFonts w:hint="eastAsia" w:eastAsia="宋体"/>
          <w:lang w:eastAsia="zh-CN"/>
        </w:rPr>
        <w:t>“</w:t>
      </w:r>
      <w:r>
        <w:t>用</w:t>
      </w:r>
      <w:r>
        <w:rPr>
          <w:rFonts w:hint="eastAsia" w:eastAsia="宋体"/>
          <w:lang w:eastAsia="zh-CN"/>
        </w:rPr>
        <w:t>”</w:t>
      </w:r>
      <w:r>
        <w:t>，非</w:t>
      </w:r>
    </w:p>
    <w:p w14:paraId="59ADBB66">
      <w:r>
        <w:t>匪由勿語。由，正也。箋訓爲從，失之</w:t>
      </w:r>
    </w:p>
    <w:p w14:paraId="74D66FEB">
      <w:r>
        <w:t>【第293页】</w:t>
      </w:r>
    </w:p>
    <w:p w14:paraId="2E57C8BA">
      <w:r>
        <w:t>卷六</w:t>
      </w:r>
      <w:r>
        <w:rPr>
          <w:rFonts w:hint="eastAsia" w:eastAsia="宋体"/>
          <w:lang w:eastAsia="zh-CN"/>
        </w:rPr>
        <w:t>“</w:t>
      </w:r>
      <w:r>
        <w:t>㥏、恧，慚也</w:t>
      </w:r>
      <w:r>
        <w:rPr>
          <w:rFonts w:hint="eastAsia" w:eastAsia="宋体"/>
          <w:lang w:eastAsia="zh-CN"/>
        </w:rPr>
        <w:t>”</w:t>
      </w:r>
      <w:r>
        <w:t>條</w:t>
      </w:r>
    </w:p>
    <w:p w14:paraId="106D5A8C">
      <w:r>
        <w:t>㥏、恧，慙也。荆揚青徐之間曰㥏，梁益秦晉之間曰慙，山之東西，自愧曰恧。十九</w:t>
      </w:r>
    </w:p>
    <w:p w14:paraId="0D29F6DC">
      <w:r>
        <w:t>卷六</w:t>
      </w:r>
      <w:r>
        <w:rPr>
          <w:rFonts w:hint="eastAsia" w:eastAsia="宋体"/>
          <w:lang w:eastAsia="zh-CN"/>
        </w:rPr>
        <w:t>“</w:t>
      </w:r>
      <w:r>
        <w:t>蛩㤨，戰栗也</w:t>
      </w:r>
      <w:r>
        <w:rPr>
          <w:rFonts w:hint="eastAsia" w:eastAsia="宋体"/>
          <w:lang w:eastAsia="zh-CN"/>
        </w:rPr>
        <w:t>”</w:t>
      </w:r>
      <w:r>
        <w:t>條</w:t>
      </w:r>
    </w:p>
    <w:p w14:paraId="1A6C684C">
      <w:r>
        <w:rPr>
          <w:rFonts w:hint="eastAsia" w:eastAsia="宋体"/>
          <w:lang w:eastAsia="zh-CN"/>
        </w:rPr>
        <w:t>《</w:t>
      </w:r>
      <w:r>
        <w:t>曾子立事</w:t>
      </w:r>
      <w:r>
        <w:rPr>
          <w:rFonts w:hint="eastAsia" w:eastAsia="宋体"/>
          <w:lang w:eastAsia="zh-CN"/>
        </w:rPr>
        <w:t>》</w:t>
      </w:r>
      <w:r>
        <w:t>篇、</w:t>
      </w:r>
      <w:r>
        <w:rPr>
          <w:rFonts w:hint="eastAsia" w:eastAsia="宋体"/>
          <w:lang w:eastAsia="zh-CN"/>
        </w:rPr>
        <w:t>《</w:t>
      </w:r>
      <w:r>
        <w:t>荀子。君道</w:t>
      </w:r>
      <w:r>
        <w:rPr>
          <w:rFonts w:hint="eastAsia" w:eastAsia="宋体"/>
          <w:lang w:eastAsia="zh-CN"/>
        </w:rPr>
        <w:t>》</w:t>
      </w:r>
      <w:r>
        <w:t>篇竝云：</w:t>
      </w:r>
      <w:r>
        <w:rPr>
          <w:rFonts w:hint="eastAsia" w:eastAsia="宋体"/>
          <w:lang w:eastAsia="zh-CN"/>
        </w:rPr>
        <w:t>“</w:t>
      </w:r>
      <w:r>
        <w:t>君子⋮：敬而不鞏。</w:t>
      </w:r>
      <w:r>
        <w:rPr>
          <w:rFonts w:hint="eastAsia" w:eastAsia="宋体"/>
          <w:lang w:eastAsia="zh-CN"/>
        </w:rPr>
        <w:t>”</w:t>
      </w:r>
      <w:r>
        <w:t>鞏與蛩同</w:t>
      </w:r>
    </w:p>
    <w:p w14:paraId="4D3CFF56">
      <w:r>
        <w:t>。G七</w:t>
      </w:r>
    </w:p>
    <w:p w14:paraId="6F339A72">
      <w:r>
        <w:t>卷六</w:t>
      </w:r>
      <w:r>
        <w:rPr>
          <w:rFonts w:hint="eastAsia" w:eastAsia="宋体"/>
          <w:lang w:eastAsia="zh-CN"/>
        </w:rPr>
        <w:t>“</w:t>
      </w:r>
      <w:r>
        <w:t>錪、錘，重也</w:t>
      </w:r>
      <w:r>
        <w:rPr>
          <w:rFonts w:hint="eastAsia" w:eastAsia="宋体"/>
          <w:lang w:eastAsia="zh-CN"/>
        </w:rPr>
        <w:t>”</w:t>
      </w:r>
      <w:r>
        <w:t>條</w:t>
      </w:r>
    </w:p>
    <w:p w14:paraId="08D229BD">
      <w:r>
        <w:t>錘，重也。</w:t>
      </w:r>
      <w:r>
        <w:rPr>
          <w:rFonts w:hint="eastAsia" w:eastAsia="宋体"/>
          <w:lang w:eastAsia="zh-CN"/>
        </w:rPr>
        <w:t>《</w:t>
      </w:r>
      <w:r>
        <w:t>一切經音義</w:t>
      </w:r>
      <w:r>
        <w:rPr>
          <w:rFonts w:hint="eastAsia" w:eastAsia="宋体"/>
          <w:lang w:eastAsia="zh-CN"/>
        </w:rPr>
        <w:t>》</w:t>
      </w:r>
      <w:r>
        <w:t>十二十七。</w:t>
      </w:r>
    </w:p>
    <w:p w14:paraId="251F6D0B">
      <w:r>
        <w:t>錘，重也。宋魯曰錘。十二</w:t>
      </w:r>
    </w:p>
    <w:p w14:paraId="50052655">
      <w:r>
        <w:t>腆，重也。東齊之間謂之腆。十三</w:t>
      </w:r>
    </w:p>
    <w:p w14:paraId="268D3E22">
      <w:r>
        <w:t>卷六</w:t>
      </w:r>
      <w:r>
        <w:rPr>
          <w:rFonts w:hint="eastAsia" w:eastAsia="宋体"/>
          <w:lang w:eastAsia="zh-CN"/>
        </w:rPr>
        <w:t>“</w:t>
      </w:r>
      <w:r>
        <w:t>鋡、龕，受也</w:t>
      </w:r>
      <w:r>
        <w:rPr>
          <w:rFonts w:hint="eastAsia" w:eastAsia="宋体"/>
          <w:lang w:eastAsia="zh-CN"/>
        </w:rPr>
        <w:t>”</w:t>
      </w:r>
      <w:r>
        <w:t>條</w:t>
      </w:r>
    </w:p>
    <w:p w14:paraId="5B9D77AE">
      <w:r>
        <w:t>龕，受也。</w:t>
      </w:r>
      <w:r>
        <w:rPr>
          <w:rFonts w:hint="eastAsia" w:eastAsia="宋体"/>
          <w:lang w:eastAsia="zh-CN"/>
        </w:rPr>
        <w:t>《</w:t>
      </w:r>
      <w:r>
        <w:t>一切經音義</w:t>
      </w:r>
      <w:r>
        <w:rPr>
          <w:rFonts w:hint="eastAsia" w:eastAsia="宋体"/>
          <w:lang w:eastAsia="zh-CN"/>
        </w:rPr>
        <w:t>》</w:t>
      </w:r>
      <w:r>
        <w:t>四。</w:t>
      </w:r>
    </w:p>
    <w:p w14:paraId="6BD78C10">
      <w:r>
        <w:t>【第294页】</w:t>
      </w:r>
    </w:p>
    <w:p w14:paraId="682ACC0E">
      <w:r>
        <w:t>九〇八</w:t>
      </w:r>
    </w:p>
    <w:p w14:paraId="7378FB01">
      <w:r>
        <w:t>高郵二王合集</w:t>
      </w:r>
    </w:p>
    <w:p w14:paraId="12C0EFB4">
      <w:r>
        <w:t>卷六</w:t>
      </w:r>
      <w:r>
        <w:rPr>
          <w:rFonts w:hint="eastAsia" w:eastAsia="宋体"/>
          <w:lang w:eastAsia="zh-CN"/>
        </w:rPr>
        <w:t>“</w:t>
      </w:r>
      <w:r>
        <w:t>逴、騷、尦，蹇也</w:t>
      </w:r>
      <w:r>
        <w:rPr>
          <w:rFonts w:hint="eastAsia" w:eastAsia="宋体"/>
          <w:lang w:eastAsia="zh-CN"/>
        </w:rPr>
        <w:t>”</w:t>
      </w:r>
      <w:r>
        <w:t>條</w:t>
      </w:r>
    </w:p>
    <w:p w14:paraId="3DB6E5B0">
      <w:r>
        <w:rPr>
          <w:rFonts w:hint="eastAsia" w:eastAsia="宋体"/>
          <w:lang w:eastAsia="zh-CN"/>
        </w:rPr>
        <w:t>“</w:t>
      </w:r>
      <w:r>
        <w:t>路</w:t>
      </w:r>
      <w:r>
        <w:rPr>
          <w:rFonts w:hint="eastAsia" w:eastAsia="宋体"/>
          <w:lang w:eastAsia="zh-CN"/>
        </w:rPr>
        <w:t>”</w:t>
      </w:r>
      <w:r>
        <w:t>改爲</w:t>
      </w:r>
      <w:r>
        <w:rPr>
          <w:rFonts w:hint="eastAsia" w:eastAsia="宋体"/>
          <w:lang w:eastAsia="zh-CN"/>
        </w:rPr>
        <w:t>“</w:t>
      </w:r>
      <w:r>
        <w:t>略</w:t>
      </w:r>
      <w:r>
        <w:rPr>
          <w:rFonts w:hint="eastAsia" w:eastAsia="宋体"/>
          <w:lang w:eastAsia="zh-CN"/>
        </w:rPr>
        <w:t>”</w:t>
      </w:r>
      <w:r>
        <w:t>，據卷二注改</w:t>
      </w:r>
    </w:p>
    <w:p w14:paraId="5F2AF228">
      <w:r>
        <w:rPr>
          <w:rFonts w:hint="eastAsia" w:eastAsia="宋体"/>
          <w:lang w:eastAsia="zh-CN"/>
        </w:rPr>
        <w:t>【</w:t>
      </w:r>
      <w:r>
        <w:t>一八。</w:t>
      </w:r>
    </w:p>
    <w:p w14:paraId="5393AE11">
      <w:r>
        <w:t>卷六</w:t>
      </w:r>
      <w:r>
        <w:rPr>
          <w:rFonts w:hint="eastAsia" w:eastAsia="宋体"/>
          <w:lang w:eastAsia="zh-CN"/>
        </w:rPr>
        <w:t>“</w:t>
      </w:r>
      <w:r>
        <w:t>癫、嗌，噎也</w:t>
      </w:r>
      <w:r>
        <w:rPr>
          <w:rFonts w:hint="eastAsia" w:eastAsia="宋体"/>
          <w:lang w:eastAsia="zh-CN"/>
        </w:rPr>
        <w:t>”</w:t>
      </w:r>
      <w:r>
        <w:t>條</w:t>
      </w:r>
    </w:p>
    <w:p w14:paraId="0D438315">
      <w:r>
        <w:t>廝、㗐，噎也。郭璞曰：</w:t>
      </w:r>
      <w:r>
        <w:rPr>
          <w:rFonts w:hint="eastAsia" w:eastAsia="宋体"/>
          <w:lang w:eastAsia="zh-CN"/>
        </w:rPr>
        <w:t>“</w:t>
      </w:r>
      <w:r>
        <w:t>謂咽痛也。楚曰廝，秦晉或曰㗐，又曰噎。</w:t>
      </w:r>
      <w:r>
        <w:rPr>
          <w:rFonts w:hint="eastAsia" w:eastAsia="宋体"/>
          <w:lang w:eastAsia="zh-CN"/>
        </w:rPr>
        <w:t>”《</w:t>
      </w:r>
      <w:r>
        <w:t>一切經音義</w:t>
      </w:r>
      <w:r>
        <w:rPr>
          <w:rFonts w:hint="eastAsia" w:eastAsia="宋体"/>
          <w:lang w:eastAsia="zh-CN"/>
        </w:rPr>
        <w:t>》</w:t>
      </w:r>
      <w:r>
        <w:t>三。</w:t>
      </w:r>
    </w:p>
    <w:p w14:paraId="4B64D8E9">
      <w:r>
        <w:t>嘶，噎也。廿二，廿三作</w:t>
      </w:r>
      <w:r>
        <w:rPr>
          <w:rFonts w:hint="eastAsia" w:eastAsia="宋体"/>
          <w:lang w:eastAsia="zh-CN"/>
        </w:rPr>
        <w:t>“</w:t>
      </w:r>
      <w:r>
        <w:t>誓</w:t>
      </w:r>
      <w:r>
        <w:rPr>
          <w:rFonts w:hint="eastAsia" w:eastAsia="宋体"/>
          <w:lang w:eastAsia="zh-CN"/>
        </w:rPr>
        <w:t>”</w:t>
      </w:r>
      <w:r>
        <w:t>。</w:t>
      </w:r>
    </w:p>
    <w:p w14:paraId="10EA68F4">
      <w:r>
        <w:rPr>
          <w:rFonts w:hint="eastAsia" w:eastAsia="宋体"/>
          <w:lang w:eastAsia="zh-CN"/>
        </w:rPr>
        <w:t>《</w:t>
      </w:r>
      <w:r>
        <w:t>莊子。天地</w:t>
      </w:r>
      <w:r>
        <w:rPr>
          <w:rFonts w:hint="eastAsia" w:eastAsia="宋体"/>
          <w:lang w:eastAsia="zh-CN"/>
        </w:rPr>
        <w:t>》</w:t>
      </w:r>
      <w:r>
        <w:t>篇十九二九：</w:t>
      </w:r>
    </w:p>
    <w:p w14:paraId="480DBC97">
      <w:pPr>
        <w:rPr>
          <w:rFonts w:hint="eastAsia" w:eastAsia="宋体"/>
          <w:lang w:eastAsia="zh-CN"/>
        </w:rPr>
      </w:pPr>
      <w:r>
        <w:rPr>
          <w:rFonts w:hint="eastAsia" w:eastAsia="宋体"/>
          <w:lang w:eastAsia="zh-CN"/>
        </w:rPr>
        <w:t>“</w:t>
      </w:r>
      <w:r>
        <w:t>㗐然而笑。</w:t>
      </w:r>
      <w:r>
        <w:rPr>
          <w:rFonts w:hint="eastAsia" w:eastAsia="宋体"/>
          <w:lang w:eastAsia="zh-CN"/>
        </w:rPr>
        <w:t>”</w:t>
      </w:r>
      <w:r>
        <w:t>釋文：</w:t>
      </w:r>
      <w:r>
        <w:rPr>
          <w:rFonts w:hint="eastAsia" w:eastAsia="宋体"/>
          <w:lang w:eastAsia="zh-CN"/>
        </w:rPr>
        <w:t>“</w:t>
      </w:r>
      <w:r>
        <w:t>㗐，本又作嗌。</w:t>
      </w:r>
      <w:r>
        <w:rPr>
          <w:rFonts w:hint="eastAsia" w:eastAsia="宋体"/>
          <w:lang w:eastAsia="zh-CN"/>
        </w:rPr>
        <w:t>”</w:t>
      </w:r>
    </w:p>
    <w:p w14:paraId="2F9984AC">
      <w:r>
        <w:t>卷六</w:t>
      </w:r>
      <w:r>
        <w:rPr>
          <w:rFonts w:hint="eastAsia" w:eastAsia="宋体"/>
          <w:lang w:eastAsia="zh-CN"/>
        </w:rPr>
        <w:t>“</w:t>
      </w:r>
      <w:r>
        <w:t>怠、阤，壞也</w:t>
      </w:r>
      <w:r>
        <w:rPr>
          <w:rFonts w:hint="eastAsia" w:eastAsia="宋体"/>
          <w:lang w:eastAsia="zh-CN"/>
        </w:rPr>
        <w:t>”</w:t>
      </w:r>
      <w:r>
        <w:t>條</w:t>
      </w:r>
    </w:p>
    <w:p w14:paraId="4C1597B2">
      <w:r>
        <w:t>阤，壞也。</w:t>
      </w:r>
      <w:r>
        <w:rPr>
          <w:rFonts w:hint="eastAsia" w:eastAsia="宋体"/>
          <w:lang w:eastAsia="zh-CN"/>
        </w:rPr>
        <w:t>《</w:t>
      </w:r>
      <w:r>
        <w:t>一切經音義</w:t>
      </w:r>
      <w:r>
        <w:rPr>
          <w:rFonts w:hint="eastAsia" w:eastAsia="宋体"/>
          <w:lang w:eastAsia="zh-CN"/>
        </w:rPr>
        <w:t>》</w:t>
      </w:r>
      <w:r>
        <w:t>六</w:t>
      </w:r>
    </w:p>
    <w:p w14:paraId="32F9C1FD">
      <w:r>
        <w:t>卷六</w:t>
      </w:r>
      <w:r>
        <w:rPr>
          <w:rFonts w:hint="eastAsia" w:eastAsia="宋体"/>
          <w:lang w:eastAsia="zh-CN"/>
        </w:rPr>
        <w:t>“</w:t>
      </w:r>
      <w:r>
        <w:t>汩、遥，疾行也</w:t>
      </w:r>
      <w:r>
        <w:rPr>
          <w:rFonts w:hint="eastAsia" w:eastAsia="宋体"/>
          <w:lang w:eastAsia="zh-CN"/>
        </w:rPr>
        <w:t>”</w:t>
      </w:r>
      <w:r>
        <w:t>條</w:t>
      </w:r>
    </w:p>
    <w:p w14:paraId="38B54D90">
      <w:r>
        <w:t>汩乎吾將行兮。</w:t>
      </w:r>
    </w:p>
    <w:p w14:paraId="17C0B62B">
      <w:r>
        <w:t>【第295页】</w:t>
      </w:r>
    </w:p>
    <w:p w14:paraId="67C4E133">
      <w:r>
        <w:t>卷六</w:t>
      </w:r>
      <w:r>
        <w:rPr>
          <w:rFonts w:hint="eastAsia" w:eastAsia="宋体"/>
          <w:lang w:eastAsia="zh-CN"/>
        </w:rPr>
        <w:t>“</w:t>
      </w:r>
      <w:r>
        <w:t>絓、挈、㒌、介，特也</w:t>
      </w:r>
      <w:r>
        <w:rPr>
          <w:rFonts w:hint="eastAsia" w:eastAsia="宋体"/>
          <w:lang w:eastAsia="zh-CN"/>
        </w:rPr>
        <w:t>”</w:t>
      </w:r>
      <w:r>
        <w:t>條</w:t>
      </w:r>
    </w:p>
    <w:p w14:paraId="5E0D72AB">
      <w:r>
        <w:rPr>
          <w:rFonts w:hint="eastAsia" w:eastAsia="宋体"/>
          <w:lang w:eastAsia="zh-CN"/>
        </w:rPr>
        <w:t>“</w:t>
      </w:r>
      <w:r>
        <w:t>獸</w:t>
      </w:r>
      <w:r>
        <w:rPr>
          <w:rFonts w:hint="eastAsia" w:eastAsia="宋体"/>
          <w:lang w:eastAsia="zh-CN"/>
        </w:rPr>
        <w:t>”</w:t>
      </w:r>
      <w:r>
        <w:t>改</w:t>
      </w:r>
      <w:r>
        <w:rPr>
          <w:rFonts w:hint="eastAsia" w:eastAsia="宋体"/>
          <w:lang w:eastAsia="zh-CN"/>
        </w:rPr>
        <w:t>“</w:t>
      </w:r>
      <w:r>
        <w:t>嘼</w:t>
      </w:r>
      <w:r>
        <w:rPr>
          <w:rFonts w:hint="eastAsia" w:eastAsia="宋体"/>
          <w:lang w:eastAsia="zh-CN"/>
        </w:rPr>
        <w:t>”</w:t>
      </w:r>
      <w:r>
        <w:t>。嘼字據</w:t>
      </w:r>
      <w:r>
        <w:rPr>
          <w:rFonts w:hint="eastAsia" w:eastAsia="宋体"/>
          <w:lang w:eastAsia="zh-CN"/>
        </w:rPr>
        <w:t>《</w:t>
      </w:r>
      <w:r>
        <w:t>玉篇</w:t>
      </w:r>
      <w:r>
        <w:rPr>
          <w:rFonts w:hint="eastAsia" w:eastAsia="宋体"/>
          <w:lang w:eastAsia="zh-CN"/>
        </w:rPr>
        <w:t>》“</w:t>
      </w:r>
      <w:r>
        <w:t>㝏</w:t>
      </w:r>
      <w:r>
        <w:rPr>
          <w:rFonts w:hint="eastAsia" w:eastAsia="宋体"/>
          <w:lang w:eastAsia="zh-CN"/>
        </w:rPr>
        <w:t>”</w:t>
      </w:r>
      <w:r>
        <w:t>字注及</w:t>
      </w:r>
      <w:r>
        <w:rPr>
          <w:rFonts w:hint="eastAsia" w:eastAsia="宋体"/>
          <w:lang w:eastAsia="zh-CN"/>
        </w:rPr>
        <w:t>《</w:t>
      </w:r>
      <w:r>
        <w:t>哀十四年</w:t>
      </w:r>
      <w:r>
        <w:rPr>
          <w:rFonts w:hint="eastAsia" w:eastAsia="宋体"/>
          <w:lang w:eastAsia="zh-CN"/>
        </w:rPr>
        <w:t>》</w:t>
      </w:r>
      <w:r>
        <w:t>正義改</w:t>
      </w:r>
    </w:p>
    <w:p w14:paraId="4404A91F">
      <w:pPr>
        <w:rPr>
          <w:rFonts w:hint="eastAsia" w:eastAsia="宋体"/>
          <w:lang w:eastAsia="zh-CN"/>
        </w:rPr>
      </w:pPr>
      <w:r>
        <w:rPr>
          <w:rFonts w:hint="eastAsia" w:eastAsia="宋体"/>
          <w:lang w:eastAsia="zh-CN"/>
        </w:rPr>
        <w:t>《</w:t>
      </w:r>
      <w:r>
        <w:t>管子</w:t>
      </w:r>
      <w:r>
        <w:rPr>
          <w:rFonts w:hint="eastAsia" w:eastAsia="宋体"/>
          <w:lang w:eastAsia="zh-CN"/>
        </w:rPr>
        <w:t>•</w:t>
      </w:r>
      <w:r>
        <w:t>地員</w:t>
      </w:r>
      <w:r>
        <w:rPr>
          <w:rFonts w:hint="eastAsia" w:eastAsia="宋体"/>
          <w:lang w:eastAsia="zh-CN"/>
        </w:rPr>
        <w:t>》</w:t>
      </w:r>
      <w:r>
        <w:t>篇</w:t>
      </w:r>
      <w:r>
        <w:rPr>
          <w:rFonts w:hint="eastAsia" w:eastAsia="宋体"/>
          <w:lang w:eastAsia="zh-CN"/>
        </w:rPr>
        <w:t>“</w:t>
      </w:r>
      <w:r>
        <w:t>有三分而去其乘。</w:t>
      </w:r>
      <w:r>
        <w:rPr>
          <w:rFonts w:hint="eastAsia" w:eastAsia="宋体"/>
          <w:lang w:eastAsia="zh-CN"/>
        </w:rPr>
        <w:t>”</w:t>
      </w:r>
      <w:r>
        <w:t>尹知章注：</w:t>
      </w:r>
      <w:r>
        <w:rPr>
          <w:rFonts w:hint="eastAsia" w:eastAsia="宋体"/>
          <w:lang w:eastAsia="zh-CN"/>
        </w:rPr>
        <w:t>“</w:t>
      </w:r>
      <w:r>
        <w:t>乘，三分之一也。</w:t>
      </w:r>
      <w:r>
        <w:rPr>
          <w:rFonts w:hint="eastAsia" w:eastAsia="宋体"/>
          <w:lang w:eastAsia="zh-CN"/>
        </w:rPr>
        <w:t>”</w:t>
      </w:r>
    </w:p>
    <w:p w14:paraId="41F1F7E8">
      <w:r>
        <w:t>卷六</w:t>
      </w:r>
      <w:r>
        <w:rPr>
          <w:rFonts w:hint="eastAsia" w:eastAsia="宋体"/>
          <w:lang w:eastAsia="zh-CN"/>
        </w:rPr>
        <w:t>“</w:t>
      </w:r>
      <w:r>
        <w:t>台、既，失也</w:t>
      </w:r>
      <w:r>
        <w:rPr>
          <w:rFonts w:hint="eastAsia" w:eastAsia="宋体"/>
          <w:lang w:eastAsia="zh-CN"/>
        </w:rPr>
        <w:t>”</w:t>
      </w:r>
      <w:r>
        <w:t>條</w:t>
      </w:r>
    </w:p>
    <w:p w14:paraId="53559C43">
      <w:pPr>
        <w:rPr>
          <w:rFonts w:hint="eastAsia" w:eastAsia="宋体"/>
          <w:lang w:eastAsia="zh-CN"/>
        </w:rPr>
      </w:pPr>
      <w:r>
        <w:rPr>
          <w:rFonts w:hint="eastAsia" w:eastAsia="宋体"/>
          <w:lang w:eastAsia="zh-CN"/>
        </w:rPr>
        <w:t>《</w:t>
      </w:r>
      <w:r>
        <w:t>太史公自序</w:t>
      </w:r>
      <w:r>
        <w:rPr>
          <w:rFonts w:hint="eastAsia" w:eastAsia="宋体"/>
          <w:lang w:eastAsia="zh-CN"/>
        </w:rPr>
        <w:t>》</w:t>
      </w:r>
      <w:r>
        <w:t>廿九頁：</w:t>
      </w:r>
      <w:r>
        <w:rPr>
          <w:rFonts w:hint="eastAsia" w:eastAsia="宋体"/>
          <w:lang w:eastAsia="zh-CN"/>
        </w:rPr>
        <w:t>“</w:t>
      </w:r>
      <w:r>
        <w:t>不既信，不倍言。</w:t>
      </w:r>
      <w:r>
        <w:rPr>
          <w:rFonts w:hint="eastAsia" w:eastAsia="宋体"/>
          <w:lang w:eastAsia="zh-CN"/>
        </w:rPr>
        <w:t>”</w:t>
      </w:r>
    </w:p>
    <w:p w14:paraId="2E9F03FF">
      <w:r>
        <w:t>卷六</w:t>
      </w:r>
      <w:r>
        <w:rPr>
          <w:rFonts w:hint="eastAsia" w:eastAsia="宋体"/>
          <w:lang w:eastAsia="zh-CN"/>
        </w:rPr>
        <w:t>“</w:t>
      </w:r>
      <w:r>
        <w:t>既、隱、據，定也</w:t>
      </w:r>
      <w:r>
        <w:rPr>
          <w:rFonts w:hint="eastAsia" w:eastAsia="宋体"/>
          <w:lang w:eastAsia="zh-CN"/>
        </w:rPr>
        <w:t>”</w:t>
      </w:r>
      <w:r>
        <w:t>條</w:t>
      </w:r>
    </w:p>
    <w:p w14:paraId="215AED46">
      <w:r>
        <w:rPr>
          <w:rFonts w:hint="eastAsia" w:eastAsia="宋体"/>
          <w:lang w:eastAsia="zh-CN"/>
        </w:rPr>
        <w:t>《</w:t>
      </w:r>
      <w:r>
        <w:t>爾雅</w:t>
      </w:r>
      <w:r>
        <w:rPr>
          <w:rFonts w:hint="eastAsia" w:eastAsia="宋体"/>
          <w:lang w:eastAsia="zh-CN"/>
        </w:rPr>
        <w:t>》“</w:t>
      </w:r>
      <w:r>
        <w:t>忥静也。</w:t>
      </w:r>
      <w:r>
        <w:rPr>
          <w:rFonts w:hint="eastAsia" w:eastAsia="宋体"/>
          <w:lang w:eastAsia="zh-CN"/>
        </w:rPr>
        <w:t>”</w:t>
      </w:r>
      <w:r>
        <w:t>忥、既聲相近，静、定義相近</w:t>
      </w:r>
    </w:p>
    <w:p w14:paraId="15688C19">
      <w:pPr>
        <w:rPr>
          <w:rFonts w:hint="eastAsia" w:eastAsia="宋体"/>
          <w:lang w:eastAsia="zh-CN"/>
        </w:rPr>
      </w:pPr>
      <w:r>
        <w:rPr>
          <w:rFonts w:hint="eastAsia" w:eastAsia="宋体"/>
          <w:lang w:eastAsia="zh-CN"/>
        </w:rPr>
        <w:t>《</w:t>
      </w:r>
      <w:r>
        <w:t>襄九年穀梁傳</w:t>
      </w:r>
      <w:r>
        <w:rPr>
          <w:rFonts w:hint="eastAsia" w:eastAsia="宋体"/>
          <w:lang w:eastAsia="zh-CN"/>
        </w:rPr>
        <w:t>》</w:t>
      </w:r>
      <w:r>
        <w:t>：</w:t>
      </w:r>
      <w:r>
        <w:rPr>
          <w:rFonts w:hint="eastAsia" w:eastAsia="宋体"/>
          <w:lang w:eastAsia="zh-CN"/>
        </w:rPr>
        <w:t>“</w:t>
      </w:r>
      <w:r>
        <w:t>恥不能據鄭也。</w:t>
      </w:r>
      <w:r>
        <w:rPr>
          <w:rFonts w:hint="eastAsia" w:eastAsia="宋体"/>
          <w:lang w:eastAsia="zh-CN"/>
        </w:rPr>
        <w:t>”</w:t>
      </w:r>
    </w:p>
    <w:p w14:paraId="24703DAE">
      <w:pPr>
        <w:rPr>
          <w:rFonts w:hint="eastAsia" w:eastAsia="宋体"/>
          <w:lang w:eastAsia="zh-CN"/>
        </w:rPr>
      </w:pPr>
      <w:r>
        <w:rPr>
          <w:rFonts w:hint="eastAsia" w:eastAsia="宋体"/>
          <w:lang w:eastAsia="zh-CN"/>
        </w:rPr>
        <w:t>《</w:t>
      </w:r>
      <w:r>
        <w:t>白起傳</w:t>
      </w:r>
      <w:r>
        <w:rPr>
          <w:rFonts w:hint="eastAsia" w:eastAsia="宋体"/>
          <w:lang w:eastAsia="zh-CN"/>
        </w:rPr>
        <w:t>》</w:t>
      </w:r>
      <w:r>
        <w:t>：</w:t>
      </w:r>
      <w:r>
        <w:rPr>
          <w:rFonts w:hint="eastAsia" w:eastAsia="宋体"/>
          <w:lang w:eastAsia="zh-CN"/>
        </w:rPr>
        <w:t>“</w:t>
      </w:r>
      <w:r>
        <w:t>趙軍長平，以按據上党民。</w:t>
      </w:r>
      <w:r>
        <w:rPr>
          <w:rFonts w:hint="eastAsia" w:eastAsia="宋体"/>
          <w:lang w:eastAsia="zh-CN"/>
        </w:rPr>
        <w:t>”</w:t>
      </w:r>
    </w:p>
    <w:p w14:paraId="1DE6CA63">
      <w:r>
        <w:rPr>
          <w:rFonts w:hint="eastAsia" w:eastAsia="宋体"/>
          <w:lang w:eastAsia="zh-CN"/>
        </w:rPr>
        <w:t>《</w:t>
      </w:r>
      <w:r>
        <w:t>玉篇</w:t>
      </w:r>
      <w:r>
        <w:rPr>
          <w:rFonts w:hint="eastAsia" w:eastAsia="宋体"/>
          <w:lang w:eastAsia="zh-CN"/>
        </w:rPr>
        <w:t>》</w:t>
      </w:r>
      <w:r>
        <w:t>：</w:t>
      </w:r>
      <w:r>
        <w:rPr>
          <w:rFonts w:hint="eastAsia" w:eastAsia="宋体"/>
          <w:lang w:eastAsia="zh-CN"/>
        </w:rPr>
        <w:t>“</w:t>
      </w:r>
      <w:r>
        <w:t>厩，去罽切，心息也。今爲憩。</w:t>
      </w:r>
      <w:r>
        <w:rPr>
          <w:rFonts w:hint="eastAsia" w:eastAsia="宋体"/>
          <w:lang w:eastAsia="zh-CN"/>
        </w:rPr>
        <w:t>”《</w:t>
      </w:r>
      <w:r>
        <w:t>衆經音義</w:t>
      </w:r>
      <w:r>
        <w:rPr>
          <w:rFonts w:hint="eastAsia" w:eastAsia="宋体"/>
          <w:lang w:eastAsia="zh-CN"/>
        </w:rPr>
        <w:t>》</w:t>
      </w:r>
      <w:r>
        <w:t>卷一引</w:t>
      </w:r>
      <w:r>
        <w:rPr>
          <w:rFonts w:hint="eastAsia" w:eastAsia="宋体"/>
          <w:lang w:eastAsia="zh-CN"/>
        </w:rPr>
        <w:t>《</w:t>
      </w:r>
      <w:r>
        <w:t>倉頡篇</w:t>
      </w:r>
      <w:r>
        <w:rPr>
          <w:rFonts w:hint="eastAsia" w:eastAsia="宋体"/>
          <w:lang w:eastAsia="zh-CN"/>
        </w:rPr>
        <w:t>》</w:t>
      </w:r>
      <w:r>
        <w:t>作厩，墟例反</w:t>
      </w:r>
    </w:p>
    <w:p w14:paraId="140B4538">
      <w:r>
        <w:t>卷六</w:t>
      </w:r>
      <w:r>
        <w:rPr>
          <w:rFonts w:hint="eastAsia" w:eastAsia="宋体"/>
          <w:lang w:eastAsia="zh-CN"/>
        </w:rPr>
        <w:t>“</w:t>
      </w:r>
      <w:r>
        <w:t>稟、浚，敬也</w:t>
      </w:r>
      <w:r>
        <w:rPr>
          <w:rFonts w:hint="eastAsia" w:eastAsia="宋体"/>
          <w:lang w:eastAsia="zh-CN"/>
        </w:rPr>
        <w:t>”</w:t>
      </w:r>
      <w:r>
        <w:t>條</w:t>
      </w:r>
    </w:p>
    <w:p w14:paraId="0F5E11A6">
      <w:r>
        <w:t>懔，敬也</w:t>
      </w:r>
    </w:p>
    <w:p w14:paraId="73056E6A">
      <w:r>
        <w:t>。</w:t>
      </w:r>
      <w:r>
        <w:rPr>
          <w:rFonts w:hint="eastAsia" w:eastAsia="宋体"/>
          <w:lang w:eastAsia="zh-CN"/>
        </w:rPr>
        <w:t>《</w:t>
      </w:r>
      <w:r>
        <w:t>一切經音義</w:t>
      </w:r>
      <w:r>
        <w:rPr>
          <w:rFonts w:hint="eastAsia" w:eastAsia="宋体"/>
          <w:lang w:eastAsia="zh-CN"/>
        </w:rPr>
        <w:t>》</w:t>
      </w:r>
      <w:r>
        <w:t>十</w:t>
      </w:r>
    </w:p>
    <w:p w14:paraId="6B0FA131">
      <w:r>
        <w:t>【第296页】</w:t>
      </w:r>
    </w:p>
    <w:p w14:paraId="572700D0">
      <w:r>
        <w:t>卷六</w:t>
      </w:r>
      <w:r>
        <w:rPr>
          <w:rFonts w:hint="eastAsia" w:eastAsia="宋体"/>
          <w:lang w:eastAsia="zh-CN"/>
        </w:rPr>
        <w:t>“</w:t>
      </w:r>
      <w:r>
        <w:t>坻、坥，場也</w:t>
      </w:r>
      <w:r>
        <w:rPr>
          <w:rFonts w:hint="eastAsia" w:eastAsia="宋体"/>
          <w:lang w:eastAsia="zh-CN"/>
        </w:rPr>
        <w:t>”</w:t>
      </w:r>
      <w:r>
        <w:t>條</w:t>
      </w:r>
    </w:p>
    <w:p w14:paraId="37BE7605">
      <w:r>
        <w:t>坻、封，塲也</w:t>
      </w:r>
    </w:p>
    <w:p w14:paraId="6C101F48">
      <w:r>
        <w:t>。</w:t>
      </w:r>
      <w:r>
        <w:rPr>
          <w:rFonts w:hint="eastAsia" w:eastAsia="宋体"/>
          <w:lang w:eastAsia="zh-CN"/>
        </w:rPr>
        <w:t>《</w:t>
      </w:r>
      <w:r>
        <w:t>一切經音義</w:t>
      </w:r>
      <w:r>
        <w:rPr>
          <w:rFonts w:hint="eastAsia" w:eastAsia="宋体"/>
          <w:lang w:eastAsia="zh-CN"/>
        </w:rPr>
        <w:t>》</w:t>
      </w:r>
      <w:r>
        <w:t>十一、廿三。</w:t>
      </w:r>
    </w:p>
    <w:p w14:paraId="4E1BD21C">
      <w:r>
        <w:t>卷六</w:t>
      </w:r>
      <w:r>
        <w:rPr>
          <w:rFonts w:hint="eastAsia" w:eastAsia="宋体"/>
          <w:lang w:eastAsia="zh-CN"/>
        </w:rPr>
        <w:t>“</w:t>
      </w:r>
      <w:r>
        <w:t>鋪頒，索也</w:t>
      </w:r>
      <w:r>
        <w:rPr>
          <w:rFonts w:hint="eastAsia" w:eastAsia="宋体"/>
          <w:lang w:eastAsia="zh-CN"/>
        </w:rPr>
        <w:t>”</w:t>
      </w:r>
      <w:r>
        <w:t>條</w:t>
      </w:r>
    </w:p>
    <w:p w14:paraId="3283640D">
      <w:r>
        <w:t>斗藪，舉也。</w:t>
      </w:r>
      <w:r>
        <w:rPr>
          <w:rFonts w:hint="eastAsia" w:eastAsia="宋体"/>
          <w:lang w:eastAsia="zh-CN"/>
        </w:rPr>
        <w:t>《</w:t>
      </w:r>
      <w:r>
        <w:t>一切經音義</w:t>
      </w:r>
      <w:r>
        <w:rPr>
          <w:rFonts w:hint="eastAsia" w:eastAsia="宋体"/>
          <w:lang w:eastAsia="zh-CN"/>
        </w:rPr>
        <w:t>》</w:t>
      </w:r>
      <w:r>
        <w:t>十一、十四。</w:t>
      </w:r>
    </w:p>
    <w:p w14:paraId="0B3EBA55">
      <w:r>
        <w:t>斗擻，舉之也。十八。</w:t>
      </w:r>
    </w:p>
    <w:p w14:paraId="1310E3D2">
      <w:r>
        <w:t>卷六</w:t>
      </w:r>
      <w:r>
        <w:rPr>
          <w:rFonts w:hint="eastAsia" w:eastAsia="宋体"/>
          <w:lang w:eastAsia="zh-CN"/>
        </w:rPr>
        <w:t>“</w:t>
      </w:r>
      <w:r>
        <w:t>參、蠡，分也</w:t>
      </w:r>
      <w:r>
        <w:rPr>
          <w:rFonts w:hint="eastAsia" w:eastAsia="宋体"/>
          <w:lang w:eastAsia="zh-CN"/>
        </w:rPr>
        <w:t>”</w:t>
      </w:r>
      <w:r>
        <w:t>條</w:t>
      </w:r>
    </w:p>
    <w:p w14:paraId="12E864EA">
      <w:r>
        <w:t>參，分也，齊曰參。郭璞曰：</w:t>
      </w:r>
      <w:r>
        <w:rPr>
          <w:rFonts w:hint="eastAsia" w:eastAsia="宋体"/>
          <w:lang w:eastAsia="zh-CN"/>
        </w:rPr>
        <w:t>“</w:t>
      </w:r>
      <w:r>
        <w:t>謂分割也。</w:t>
      </w:r>
      <w:r>
        <w:rPr>
          <w:rFonts w:hint="eastAsia" w:eastAsia="宋体"/>
          <w:lang w:eastAsia="zh-CN"/>
        </w:rPr>
        <w:t>”《</w:t>
      </w:r>
      <w:r>
        <w:t>一切經音義</w:t>
      </w:r>
      <w:r>
        <w:rPr>
          <w:rFonts w:hint="eastAsia" w:eastAsia="宋体"/>
          <w:lang w:eastAsia="zh-CN"/>
        </w:rPr>
        <w:t>》</w:t>
      </w:r>
      <w:r>
        <w:t>九</w:t>
      </w:r>
    </w:p>
    <w:p w14:paraId="3A566259">
      <w:r>
        <w:t>劙，分割也。廿。</w:t>
      </w:r>
    </w:p>
    <w:p w14:paraId="0FADA04D">
      <w:r>
        <w:t>卷六</w:t>
      </w:r>
      <w:r>
        <w:rPr>
          <w:rFonts w:hint="eastAsia" w:eastAsia="宋体"/>
          <w:lang w:eastAsia="zh-CN"/>
        </w:rPr>
        <w:t>“</w:t>
      </w:r>
      <w:r>
        <w:t>廝、披，散也</w:t>
      </w:r>
      <w:r>
        <w:rPr>
          <w:rFonts w:hint="eastAsia" w:eastAsia="宋体"/>
          <w:lang w:eastAsia="zh-CN"/>
        </w:rPr>
        <w:t>”</w:t>
      </w:r>
      <w:r>
        <w:t>條</w:t>
      </w:r>
    </w:p>
    <w:p w14:paraId="46632FAD">
      <w:r>
        <w:t>披，散也。</w:t>
      </w:r>
      <w:r>
        <w:rPr>
          <w:rFonts w:hint="eastAsia" w:eastAsia="宋体"/>
          <w:lang w:eastAsia="zh-CN"/>
        </w:rPr>
        <w:t>《</w:t>
      </w:r>
      <w:r>
        <w:t>一切經音義</w:t>
      </w:r>
      <w:r>
        <w:rPr>
          <w:rFonts w:hint="eastAsia" w:eastAsia="宋体"/>
          <w:lang w:eastAsia="zh-CN"/>
        </w:rPr>
        <w:t>》</w:t>
      </w:r>
      <w:r>
        <w:t>六。</w:t>
      </w:r>
    </w:p>
    <w:p w14:paraId="58B21F40">
      <w:r>
        <w:t>㽄，聲散也。十四、廿二。</w:t>
      </w:r>
    </w:p>
    <w:p w14:paraId="743F29D5">
      <w:r>
        <w:t>有女仳離</w:t>
      </w:r>
    </w:p>
    <w:p w14:paraId="3E8BB813">
      <w:r>
        <w:t>Duou。</w:t>
      </w:r>
    </w:p>
    <w:p w14:paraId="20FAAAAB">
      <w:r>
        <w:t>【第297页】</w:t>
      </w:r>
    </w:p>
    <w:p w14:paraId="432D0429">
      <w:r>
        <w:t>卷六</w:t>
      </w:r>
      <w:r>
        <w:rPr>
          <w:rFonts w:hint="eastAsia" w:eastAsia="宋体"/>
          <w:lang w:eastAsia="zh-CN"/>
        </w:rPr>
        <w:t>“</w:t>
      </w:r>
      <w:r>
        <w:t>悀、偪，滿也</w:t>
      </w:r>
      <w:r>
        <w:rPr>
          <w:rFonts w:hint="eastAsia" w:eastAsia="宋体"/>
          <w:lang w:eastAsia="zh-CN"/>
        </w:rPr>
        <w:t>”</w:t>
      </w:r>
      <w:r>
        <w:t>條</w:t>
      </w:r>
    </w:p>
    <w:p w14:paraId="3C69789A">
      <w:r>
        <w:t>副，滿也。</w:t>
      </w:r>
      <w:r>
        <w:rPr>
          <w:rFonts w:hint="eastAsia" w:eastAsia="宋体"/>
          <w:lang w:eastAsia="zh-CN"/>
        </w:rPr>
        <w:t>《</w:t>
      </w:r>
      <w:r>
        <w:t>一切經音義</w:t>
      </w:r>
      <w:r>
        <w:rPr>
          <w:rFonts w:hint="eastAsia" w:eastAsia="宋体"/>
          <w:lang w:eastAsia="zh-CN"/>
        </w:rPr>
        <w:t>》</w:t>
      </w:r>
      <w:r>
        <w:t>十二。</w:t>
      </w:r>
    </w:p>
    <w:p w14:paraId="6A75A41D">
      <w:r>
        <w:t>卷六</w:t>
      </w:r>
      <w:r>
        <w:rPr>
          <w:rFonts w:hint="eastAsia" w:eastAsia="宋体"/>
          <w:lang w:eastAsia="zh-CN"/>
        </w:rPr>
        <w:t>“</w:t>
      </w:r>
      <w:r>
        <w:t>紕、繹、督、雉，理也</w:t>
      </w:r>
      <w:r>
        <w:rPr>
          <w:rFonts w:hint="eastAsia" w:eastAsia="宋体"/>
          <w:lang w:eastAsia="zh-CN"/>
        </w:rPr>
        <w:t>”</w:t>
      </w:r>
      <w:r>
        <w:t>條</w:t>
      </w:r>
    </w:p>
    <w:p w14:paraId="1BEADF11">
      <w:r>
        <w:t>督，理也。</w:t>
      </w:r>
      <w:r>
        <w:rPr>
          <w:rFonts w:hint="eastAsia" w:eastAsia="宋体"/>
          <w:lang w:eastAsia="zh-CN"/>
        </w:rPr>
        <w:t>《</w:t>
      </w:r>
      <w:r>
        <w:t>一切經音義</w:t>
      </w:r>
      <w:r>
        <w:rPr>
          <w:rFonts w:hint="eastAsia" w:eastAsia="宋体"/>
          <w:lang w:eastAsia="zh-CN"/>
        </w:rPr>
        <w:t>》</w:t>
      </w:r>
      <w:r>
        <w:t>五、七、十六。</w:t>
      </w:r>
    </w:p>
    <w:p w14:paraId="648958E9">
      <w:r>
        <w:t>繹，理也。九。</w:t>
      </w:r>
    </w:p>
    <w:p w14:paraId="080C1E98">
      <w:r>
        <w:t>卷六</w:t>
      </w:r>
      <w:r>
        <w:rPr>
          <w:rFonts w:hint="eastAsia" w:eastAsia="宋体"/>
          <w:lang w:eastAsia="zh-CN"/>
        </w:rPr>
        <w:t>“</w:t>
      </w:r>
      <w:r>
        <w:t>䠇、膂，力也</w:t>
      </w:r>
      <w:r>
        <w:rPr>
          <w:rFonts w:hint="eastAsia" w:eastAsia="宋体"/>
          <w:lang w:eastAsia="zh-CN"/>
        </w:rPr>
        <w:t>”</w:t>
      </w:r>
      <w:r>
        <w:t>條</w:t>
      </w:r>
    </w:p>
    <w:p w14:paraId="1D1D6553">
      <w:pPr>
        <w:rPr>
          <w:rFonts w:hint="eastAsia" w:eastAsia="宋体"/>
          <w:lang w:eastAsia="zh-CN"/>
        </w:rPr>
      </w:pPr>
      <w:r>
        <w:t>宋魯謂力曰旅。旅，田力也。郭璞曰：</w:t>
      </w:r>
      <w:r>
        <w:rPr>
          <w:rFonts w:hint="eastAsia" w:eastAsia="宋体"/>
          <w:lang w:eastAsia="zh-CN"/>
        </w:rPr>
        <w:t>“</w:t>
      </w:r>
      <w:r>
        <w:t>謂耕墾也。</w:t>
      </w:r>
      <w:r>
        <w:rPr>
          <w:rFonts w:hint="eastAsia" w:eastAsia="宋体"/>
          <w:lang w:eastAsia="zh-CN"/>
        </w:rPr>
        <w:t>”</w:t>
      </w:r>
    </w:p>
    <w:p w14:paraId="3FB0F169">
      <w:r>
        <w:t>rllu</w:t>
      </w:r>
    </w:p>
    <w:p w14:paraId="03047244">
      <w:r>
        <w:t>卷六</w:t>
      </w:r>
      <w:r>
        <w:rPr>
          <w:rFonts w:hint="eastAsia" w:eastAsia="宋体"/>
          <w:lang w:eastAsia="zh-CN"/>
        </w:rPr>
        <w:t>“</w:t>
      </w:r>
      <w:r>
        <w:t>讀、摕，諟也</w:t>
      </w:r>
      <w:r>
        <w:rPr>
          <w:rFonts w:hint="eastAsia" w:eastAsia="宋体"/>
          <w:lang w:eastAsia="zh-CN"/>
        </w:rPr>
        <w:t>”</w:t>
      </w:r>
      <w:r>
        <w:t>條</w:t>
      </w:r>
    </w:p>
    <w:p w14:paraId="7CE7A89A">
      <w:pPr>
        <w:rPr>
          <w:rFonts w:hint="eastAsia" w:eastAsia="宋体"/>
          <w:lang w:eastAsia="zh-CN"/>
        </w:rPr>
      </w:pPr>
      <w:r>
        <w:rPr>
          <w:rFonts w:hint="eastAsia" w:eastAsia="宋体"/>
          <w:lang w:eastAsia="zh-CN"/>
        </w:rPr>
        <w:t>《</w:t>
      </w:r>
      <w:r>
        <w:t>注</w:t>
      </w:r>
      <w:r>
        <w:rPr>
          <w:rFonts w:hint="eastAsia" w:eastAsia="宋体"/>
          <w:lang w:eastAsia="zh-CN"/>
        </w:rPr>
        <w:t>》</w:t>
      </w:r>
      <w:r>
        <w:t>：</w:t>
      </w:r>
      <w:r>
        <w:rPr>
          <w:rFonts w:hint="eastAsia" w:eastAsia="宋体"/>
          <w:lang w:eastAsia="zh-CN"/>
        </w:rPr>
        <w:t>“</w:t>
      </w:r>
      <w:r>
        <w:t>亦審諟，互見其義耳。</w:t>
      </w:r>
      <w:r>
        <w:rPr>
          <w:rFonts w:hint="eastAsia" w:eastAsia="宋体"/>
          <w:lang w:eastAsia="zh-CN"/>
        </w:rPr>
        <w:t>”</w:t>
      </w:r>
    </w:p>
    <w:p w14:paraId="7FD199EF">
      <w:pPr>
        <w:rPr>
          <w:rFonts w:hint="eastAsia" w:eastAsia="宋体"/>
          <w:lang w:eastAsia="zh-CN"/>
        </w:rPr>
      </w:pPr>
      <w:r>
        <w:t>卷二：</w:t>
      </w:r>
      <w:r>
        <w:rPr>
          <w:rFonts w:hint="eastAsia" w:eastAsia="宋体"/>
          <w:lang w:eastAsia="zh-CN"/>
        </w:rPr>
        <w:t>“</w:t>
      </w:r>
      <w:r>
        <w:t>抱、㛯，耦也。</w:t>
      </w:r>
      <w:r>
        <w:rPr>
          <w:rFonts w:hint="eastAsia" w:eastAsia="宋体"/>
          <w:lang w:eastAsia="zh-CN"/>
        </w:rPr>
        <w:t>”</w:t>
      </w:r>
      <w:r>
        <w:t>注云：</w:t>
      </w:r>
      <w:r>
        <w:rPr>
          <w:rFonts w:hint="eastAsia" w:eastAsia="宋体"/>
          <w:lang w:eastAsia="zh-CN"/>
        </w:rPr>
        <w:t>“</w:t>
      </w:r>
      <w:r>
        <w:t>耦亦匹，互見其義耳。</w:t>
      </w:r>
      <w:r>
        <w:rPr>
          <w:rFonts w:hint="eastAsia" w:eastAsia="宋体"/>
          <w:lang w:eastAsia="zh-CN"/>
        </w:rPr>
        <w:t>”</w:t>
      </w:r>
    </w:p>
    <w:p w14:paraId="5F4331DB">
      <w:r>
        <w:t>卷六</w:t>
      </w:r>
      <w:r>
        <w:rPr>
          <w:rFonts w:hint="eastAsia" w:eastAsia="宋体"/>
          <w:lang w:eastAsia="zh-CN"/>
        </w:rPr>
        <w:t>“</w:t>
      </w:r>
      <w:r>
        <w:t>擱、剿續也。秦晉續折木謂之擱繩索謂之鄴</w:t>
      </w:r>
      <w:r>
        <w:rPr>
          <w:rFonts w:hint="eastAsia" w:eastAsia="宋体"/>
          <w:lang w:eastAsia="zh-CN"/>
        </w:rPr>
        <w:t>”</w:t>
      </w:r>
      <w:r>
        <w:t>條</w:t>
      </w:r>
    </w:p>
    <w:p w14:paraId="71D678BB">
      <w:r>
        <w:t>【第298页】</w:t>
      </w:r>
    </w:p>
    <w:p w14:paraId="4EA8A35F">
      <w:r>
        <w:t>木字據</w:t>
      </w:r>
      <w:r>
        <w:rPr>
          <w:rFonts w:hint="eastAsia" w:eastAsia="宋体"/>
          <w:lang w:eastAsia="zh-CN"/>
        </w:rPr>
        <w:t>《</w:t>
      </w:r>
      <w:r>
        <w:t>集韻</w:t>
      </w:r>
      <w:r>
        <w:rPr>
          <w:rFonts w:hint="eastAsia" w:eastAsia="宋体"/>
          <w:lang w:eastAsia="zh-CN"/>
        </w:rPr>
        <w:t>》</w:t>
      </w:r>
      <w:r>
        <w:t>引。</w:t>
      </w:r>
    </w:p>
    <w:p w14:paraId="0F503814">
      <w:r>
        <w:t>卷六</w:t>
      </w:r>
      <w:r>
        <w:rPr>
          <w:rFonts w:hint="eastAsia" w:eastAsia="宋体"/>
          <w:lang w:eastAsia="zh-CN"/>
        </w:rPr>
        <w:t>“</w:t>
      </w:r>
      <w:r>
        <w:t>倥、艾、長，老也</w:t>
      </w:r>
      <w:r>
        <w:rPr>
          <w:rFonts w:hint="eastAsia" w:eastAsia="宋体"/>
          <w:lang w:eastAsia="zh-CN"/>
        </w:rPr>
        <w:t>”</w:t>
      </w:r>
      <w:r>
        <w:t>條</w:t>
      </w:r>
    </w:p>
    <w:p w14:paraId="16DE469A">
      <w:r>
        <w:t>叜、父、長，老也。東齊魯衛之間，凡尊老者謂之叜。</w:t>
      </w:r>
      <w:r>
        <w:rPr>
          <w:rFonts w:hint="eastAsia" w:eastAsia="宋体"/>
          <w:lang w:eastAsia="zh-CN"/>
        </w:rPr>
        <w:t>《</w:t>
      </w:r>
      <w:r>
        <w:t>一切經音義</w:t>
      </w:r>
      <w:r>
        <w:rPr>
          <w:rFonts w:hint="eastAsia" w:eastAsia="宋体"/>
          <w:lang w:eastAsia="zh-CN"/>
        </w:rPr>
        <w:t>》</w:t>
      </w:r>
      <w:r>
        <w:t>四。</w:t>
      </w:r>
    </w:p>
    <w:p w14:paraId="5BA45C04">
      <w:r>
        <w:t>叜、父、長，老也。東齊魯衛之間，凡尊老謂之叜，南楚曰父。十六</w:t>
      </w:r>
    </w:p>
    <w:p w14:paraId="553419FF">
      <w:r>
        <w:t>卷六</w:t>
      </w:r>
      <w:r>
        <w:rPr>
          <w:rFonts w:hint="eastAsia" w:eastAsia="宋体"/>
          <w:lang w:eastAsia="zh-CN"/>
        </w:rPr>
        <w:t>“</w:t>
      </w:r>
      <w:r>
        <w:t>巍、嶢、崝、嶮，高也</w:t>
      </w:r>
      <w:r>
        <w:rPr>
          <w:rFonts w:hint="eastAsia" w:eastAsia="宋体"/>
          <w:lang w:eastAsia="zh-CN"/>
        </w:rPr>
        <w:t>”</w:t>
      </w:r>
      <w:r>
        <w:t>條</w:t>
      </w:r>
    </w:p>
    <w:p w14:paraId="5D60D700">
      <w:pPr>
        <w:rPr>
          <w:rFonts w:hint="eastAsia" w:eastAsia="宋体"/>
          <w:lang w:eastAsia="zh-CN"/>
        </w:rPr>
      </w:pPr>
      <w:r>
        <w:rPr>
          <w:rFonts w:hint="eastAsia" w:eastAsia="宋体"/>
          <w:lang w:eastAsia="zh-CN"/>
        </w:rPr>
        <w:t>《</w:t>
      </w:r>
      <w:r>
        <w:t>戰國策。楚</w:t>
      </w:r>
      <w:r>
        <w:rPr>
          <w:rFonts w:hint="eastAsia" w:eastAsia="宋体"/>
          <w:lang w:eastAsia="zh-CN"/>
        </w:rPr>
        <w:t>（</w:t>
      </w:r>
      <w:r>
        <w:t>篇</w:t>
      </w:r>
      <w:r>
        <w:rPr>
          <w:rFonts w:hint="eastAsia" w:eastAsia="宋体"/>
          <w:lang w:eastAsia="zh-CN"/>
        </w:rPr>
        <w:t>）【</w:t>
      </w:r>
      <w:r>
        <w:t>策</w:t>
      </w:r>
      <w:r>
        <w:rPr>
          <w:rFonts w:hint="eastAsia" w:eastAsia="宋体"/>
          <w:lang w:eastAsia="zh-CN"/>
        </w:rPr>
        <w:t>】》</w:t>
      </w:r>
      <w:r>
        <w:t>：</w:t>
      </w:r>
      <w:r>
        <w:rPr>
          <w:rFonts w:hint="eastAsia" w:eastAsia="宋体"/>
          <w:lang w:eastAsia="zh-CN"/>
        </w:rPr>
        <w:t>“</w:t>
      </w:r>
      <w:r>
        <w:t>上峥山，踰㴱谿。</w:t>
      </w:r>
      <w:r>
        <w:rPr>
          <w:rFonts w:hint="eastAsia" w:eastAsia="宋体"/>
          <w:lang w:eastAsia="zh-CN"/>
        </w:rPr>
        <w:t>”</w:t>
      </w:r>
    </w:p>
    <w:p w14:paraId="046153E8">
      <w:r>
        <w:t>卷六</w:t>
      </w:r>
      <w:r>
        <w:rPr>
          <w:rFonts w:hint="eastAsia" w:eastAsia="宋体"/>
          <w:lang w:eastAsia="zh-CN"/>
        </w:rPr>
        <w:t>“</w:t>
      </w:r>
      <w:r>
        <w:t>猒、塞，安也</w:t>
      </w:r>
      <w:r>
        <w:rPr>
          <w:rFonts w:hint="eastAsia" w:eastAsia="宋体"/>
          <w:lang w:eastAsia="zh-CN"/>
        </w:rPr>
        <w:t>”</w:t>
      </w:r>
      <w:r>
        <w:t>條</w:t>
      </w:r>
    </w:p>
    <w:p w14:paraId="13A5F7E8">
      <w:pPr>
        <w:rPr>
          <w:rFonts w:hint="eastAsia" w:eastAsia="宋体"/>
          <w:lang w:eastAsia="zh-CN"/>
        </w:rPr>
      </w:pPr>
      <w:r>
        <w:rPr>
          <w:rFonts w:hint="eastAsia" w:eastAsia="宋体"/>
          <w:lang w:eastAsia="zh-CN"/>
        </w:rPr>
        <w:t>《</w:t>
      </w:r>
      <w:r>
        <w:t>荀子。王霸</w:t>
      </w:r>
      <w:r>
        <w:rPr>
          <w:rFonts w:hint="eastAsia" w:eastAsia="宋体"/>
          <w:lang w:eastAsia="zh-CN"/>
        </w:rPr>
        <w:t>》</w:t>
      </w:r>
      <w:r>
        <w:t>篇：</w:t>
      </w:r>
      <w:r>
        <w:rPr>
          <w:rFonts w:hint="eastAsia" w:eastAsia="宋体"/>
          <w:lang w:eastAsia="zh-CN"/>
        </w:rPr>
        <w:t>“</w:t>
      </w:r>
      <w:r>
        <w:t>厭焉有千歲之固。</w:t>
      </w:r>
      <w:r>
        <w:rPr>
          <w:rFonts w:hint="eastAsia" w:eastAsia="宋体"/>
          <w:lang w:eastAsia="zh-CN"/>
        </w:rPr>
        <w:t>”</w:t>
      </w:r>
    </w:p>
    <w:p w14:paraId="2656A7E0">
      <w:r>
        <w:t>卷七</w:t>
      </w:r>
      <w:r>
        <w:rPr>
          <w:rFonts w:hint="eastAsia" w:eastAsia="宋体"/>
          <w:lang w:eastAsia="zh-CN"/>
        </w:rPr>
        <w:t>“</w:t>
      </w:r>
      <w:r>
        <w:t>杜、蹻，歰也</w:t>
      </w:r>
      <w:r>
        <w:rPr>
          <w:rFonts w:hint="eastAsia" w:eastAsia="宋体"/>
          <w:lang w:eastAsia="zh-CN"/>
        </w:rPr>
        <w:t>”</w:t>
      </w:r>
      <w:r>
        <w:t>條</w:t>
      </w:r>
    </w:p>
    <w:p w14:paraId="41793502">
      <w:r>
        <w:t>杜，歰也。趙曰杜。郭璞曰：</w:t>
      </w:r>
      <w:r>
        <w:rPr>
          <w:rFonts w:hint="eastAsia" w:eastAsia="宋体"/>
          <w:lang w:eastAsia="zh-CN"/>
        </w:rPr>
        <w:t>“</w:t>
      </w:r>
      <w:r>
        <w:t>今俗通語也。歰如杜。杜子歰，因以名也。</w:t>
      </w:r>
      <w:r>
        <w:rPr>
          <w:rFonts w:hint="eastAsia" w:eastAsia="宋体"/>
          <w:lang w:eastAsia="zh-CN"/>
        </w:rPr>
        <w:t>”</w:t>
      </w:r>
      <w:r>
        <w:t>十九。</w:t>
      </w:r>
    </w:p>
    <w:p w14:paraId="3D5B7F07">
      <w:r>
        <w:t>【第299页】</w:t>
      </w:r>
    </w:p>
    <w:p w14:paraId="1FD886AE">
      <w:r>
        <w:t>卷七</w:t>
      </w:r>
      <w:r>
        <w:rPr>
          <w:rFonts w:hint="eastAsia" w:eastAsia="宋体"/>
          <w:lang w:eastAsia="zh-CN"/>
        </w:rPr>
        <w:t>“</w:t>
      </w:r>
      <w:r>
        <w:t>佻、抗，縣也</w:t>
      </w:r>
      <w:r>
        <w:rPr>
          <w:rFonts w:hint="eastAsia" w:eastAsia="宋体"/>
          <w:lang w:eastAsia="zh-CN"/>
        </w:rPr>
        <w:t>”</w:t>
      </w:r>
      <w:r>
        <w:t>條</w:t>
      </w:r>
    </w:p>
    <w:p w14:paraId="0C2ACA2B">
      <w:r>
        <w:t>上，縣也。趙魏之間曰上。注云：</w:t>
      </w:r>
      <w:r>
        <w:rPr>
          <w:rFonts w:hint="eastAsia" w:eastAsia="宋体"/>
          <w:lang w:eastAsia="zh-CN"/>
        </w:rPr>
        <w:t>“</w:t>
      </w:r>
      <w:r>
        <w:t>了工，縣皃也。</w:t>
      </w:r>
      <w:r>
        <w:rPr>
          <w:rFonts w:hint="eastAsia" w:eastAsia="宋体"/>
          <w:lang w:eastAsia="zh-CN"/>
        </w:rPr>
        <w:t>”《</w:t>
      </w:r>
      <w:r>
        <w:t>一切經音義</w:t>
      </w:r>
      <w:r>
        <w:rPr>
          <w:rFonts w:hint="eastAsia" w:eastAsia="宋体"/>
          <w:lang w:eastAsia="zh-CN"/>
        </w:rPr>
        <w:t>》</w:t>
      </w:r>
      <w:r>
        <w:t>十三</w:t>
      </w:r>
    </w:p>
    <w:p w14:paraId="071B31E6">
      <w:r>
        <w:t>工，縣也。</w:t>
      </w:r>
      <w:r>
        <w:rPr>
          <w:rFonts w:hint="eastAsia" w:eastAsia="宋体"/>
          <w:lang w:eastAsia="zh-CN"/>
        </w:rPr>
        <w:t>《</w:t>
      </w:r>
      <w:r>
        <w:t>方言</w:t>
      </w:r>
      <w:r>
        <w:rPr>
          <w:rFonts w:hint="eastAsia" w:eastAsia="宋体"/>
          <w:lang w:eastAsia="zh-CN"/>
        </w:rPr>
        <w:t>》</w:t>
      </w:r>
      <w:r>
        <w:t>：</w:t>
      </w:r>
      <w:r>
        <w:rPr>
          <w:rFonts w:hint="eastAsia" w:eastAsia="宋体"/>
          <w:lang w:eastAsia="zh-CN"/>
        </w:rPr>
        <w:t>“</w:t>
      </w:r>
      <w:r>
        <w:t>趙魏之間曰丿。</w:t>
      </w:r>
      <w:r>
        <w:rPr>
          <w:rFonts w:hint="eastAsia" w:eastAsia="宋体"/>
          <w:lang w:eastAsia="zh-CN"/>
        </w:rPr>
        <w:t>”《</w:t>
      </w:r>
      <w:r>
        <w:t>集韻</w:t>
      </w:r>
      <w:r>
        <w:rPr>
          <w:rFonts w:hint="eastAsia" w:eastAsia="宋体"/>
          <w:lang w:eastAsia="zh-CN"/>
        </w:rPr>
        <w:t>•</w:t>
      </w:r>
      <w:r>
        <w:t>二十九篠</w:t>
      </w:r>
      <w:r>
        <w:rPr>
          <w:rFonts w:hint="eastAsia" w:eastAsia="宋体"/>
          <w:lang w:eastAsia="zh-CN"/>
        </w:rPr>
        <w:t>》</w:t>
      </w:r>
      <w:r>
        <w:t>。</w:t>
      </w:r>
    </w:p>
    <w:p w14:paraId="6AE62AAF">
      <w:pPr>
        <w:rPr>
          <w:rFonts w:hint="eastAsia" w:eastAsia="宋体"/>
          <w:lang w:eastAsia="zh-CN"/>
        </w:rPr>
      </w:pPr>
      <w:r>
        <w:rPr>
          <w:rFonts w:hint="eastAsia" w:eastAsia="宋体"/>
          <w:lang w:eastAsia="zh-CN"/>
        </w:rPr>
        <w:t>《</w:t>
      </w:r>
      <w:r>
        <w:t>僖元年公羊傳</w:t>
      </w:r>
      <w:r>
        <w:rPr>
          <w:rFonts w:hint="eastAsia" w:eastAsia="宋体"/>
          <w:lang w:eastAsia="zh-CN"/>
        </w:rPr>
        <w:t>》</w:t>
      </w:r>
      <w:r>
        <w:t>：</w:t>
      </w:r>
      <w:r>
        <w:rPr>
          <w:rFonts w:hint="eastAsia" w:eastAsia="宋体"/>
          <w:lang w:eastAsia="zh-CN"/>
        </w:rPr>
        <w:t>“</w:t>
      </w:r>
      <w:r>
        <w:t>抗輈經而死。</w:t>
      </w:r>
      <w:r>
        <w:rPr>
          <w:rFonts w:hint="eastAsia" w:eastAsia="宋体"/>
          <w:lang w:eastAsia="zh-CN"/>
        </w:rPr>
        <w:t>”</w:t>
      </w:r>
    </w:p>
    <w:p w14:paraId="2A51F954">
      <w:r>
        <w:t>卷七</w:t>
      </w:r>
      <w:r>
        <w:rPr>
          <w:rFonts w:hint="eastAsia" w:eastAsia="宋体"/>
          <w:lang w:eastAsia="zh-CN"/>
        </w:rPr>
        <w:t>“</w:t>
      </w:r>
      <w:r>
        <w:t>發、税，舍車也</w:t>
      </w:r>
      <w:r>
        <w:rPr>
          <w:rFonts w:hint="eastAsia" w:eastAsia="宋体"/>
          <w:lang w:eastAsia="zh-CN"/>
        </w:rPr>
        <w:t>”</w:t>
      </w:r>
      <w:r>
        <w:t>條</w:t>
      </w:r>
    </w:p>
    <w:p w14:paraId="11FD5C89">
      <w:pPr>
        <w:rPr>
          <w:rFonts w:hint="eastAsia" w:eastAsia="宋体"/>
          <w:lang w:eastAsia="zh-CN"/>
        </w:rPr>
      </w:pPr>
      <w:r>
        <w:rPr>
          <w:rFonts w:hint="eastAsia" w:eastAsia="宋体"/>
          <w:lang w:eastAsia="zh-CN"/>
        </w:rPr>
        <w:t>《</w:t>
      </w:r>
      <w:r>
        <w:t>爾雅</w:t>
      </w:r>
      <w:r>
        <w:rPr>
          <w:rFonts w:hint="eastAsia" w:eastAsia="宋体"/>
          <w:lang w:eastAsia="zh-CN"/>
        </w:rPr>
        <w:t>》</w:t>
      </w:r>
      <w:r>
        <w:t>：</w:t>
      </w:r>
      <w:r>
        <w:rPr>
          <w:rFonts w:hint="eastAsia" w:eastAsia="宋体"/>
          <w:lang w:eastAsia="zh-CN"/>
        </w:rPr>
        <w:t>“</w:t>
      </w:r>
      <w:r>
        <w:t>廢、税，舍也。</w:t>
      </w:r>
      <w:r>
        <w:rPr>
          <w:rFonts w:hint="eastAsia" w:eastAsia="宋体"/>
          <w:lang w:eastAsia="zh-CN"/>
        </w:rPr>
        <w:t>”</w:t>
      </w:r>
    </w:p>
    <w:p w14:paraId="5039A538">
      <w:r>
        <w:t>今俗語曰卸車。</w:t>
      </w:r>
    </w:p>
    <w:p w14:paraId="146114A3">
      <w:r>
        <w:t>卷七</w:t>
      </w:r>
      <w:r>
        <w:rPr>
          <w:rFonts w:hint="eastAsia" w:eastAsia="宋体"/>
          <w:lang w:eastAsia="zh-CN"/>
        </w:rPr>
        <w:t>“</w:t>
      </w:r>
      <w:r>
        <w:t>僉、胥，皆也</w:t>
      </w:r>
      <w:r>
        <w:rPr>
          <w:rFonts w:hint="eastAsia" w:eastAsia="宋体"/>
          <w:lang w:eastAsia="zh-CN"/>
        </w:rPr>
        <w:t>”</w:t>
      </w:r>
      <w:r>
        <w:t>條</w:t>
      </w:r>
    </w:p>
    <w:p w14:paraId="027006D6">
      <w:r>
        <w:t>自關而東、五國之郊謂皆爲僉。</w:t>
      </w:r>
      <w:r>
        <w:rPr>
          <w:rFonts w:hint="eastAsia" w:eastAsia="宋体"/>
          <w:lang w:eastAsia="zh-CN"/>
        </w:rPr>
        <w:t>《</w:t>
      </w:r>
      <w:r>
        <w:t>一切經音義</w:t>
      </w:r>
      <w:r>
        <w:rPr>
          <w:rFonts w:hint="eastAsia" w:eastAsia="宋体"/>
          <w:lang w:eastAsia="zh-CN"/>
        </w:rPr>
        <w:t>》</w:t>
      </w:r>
      <w:r>
        <w:t>一、十二。</w:t>
      </w:r>
    </w:p>
    <w:p w14:paraId="6A29F8E6">
      <w:r>
        <w:t>自關而東、五國之郊謂皆曰僉，東齊曰胥。三</w:t>
      </w:r>
    </w:p>
    <w:p w14:paraId="2B3036CB">
      <w:r>
        <w:t>卷七</w:t>
      </w:r>
      <w:r>
        <w:rPr>
          <w:rFonts w:hint="eastAsia" w:eastAsia="宋体"/>
          <w:lang w:eastAsia="zh-CN"/>
        </w:rPr>
        <w:t>“</w:t>
      </w:r>
      <w:r>
        <w:t>展、惇，信也</w:t>
      </w:r>
      <w:r>
        <w:rPr>
          <w:rFonts w:hint="eastAsia" w:eastAsia="宋体"/>
          <w:lang w:eastAsia="zh-CN"/>
        </w:rPr>
        <w:t>”</w:t>
      </w:r>
      <w:r>
        <w:t>條</w:t>
      </w:r>
    </w:p>
    <w:p w14:paraId="0364C8F1">
      <w:r>
        <w:t>惇，信也，謂誠皃。</w:t>
      </w:r>
      <w:r>
        <w:rPr>
          <w:rFonts w:hint="eastAsia" w:eastAsia="宋体"/>
          <w:lang w:eastAsia="zh-CN"/>
        </w:rPr>
        <w:t>《</w:t>
      </w:r>
      <w:r>
        <w:t>一切經音義</w:t>
      </w:r>
      <w:r>
        <w:rPr>
          <w:rFonts w:hint="eastAsia" w:eastAsia="宋体"/>
          <w:lang w:eastAsia="zh-CN"/>
        </w:rPr>
        <w:t>》</w:t>
      </w:r>
      <w:r>
        <w:t>一。</w:t>
      </w:r>
    </w:p>
    <w:p w14:paraId="35B4A410">
      <w:r>
        <w:t>【第300页】</w:t>
      </w:r>
    </w:p>
    <w:p w14:paraId="38640D66">
      <w:r>
        <w:t>卷七</w:t>
      </w:r>
      <w:r>
        <w:rPr>
          <w:rFonts w:hint="eastAsia" w:eastAsia="宋体"/>
          <w:lang w:eastAsia="zh-CN"/>
        </w:rPr>
        <w:t>“</w:t>
      </w:r>
      <w:r>
        <w:t>膊、曬、晞，暴也</w:t>
      </w:r>
      <w:r>
        <w:rPr>
          <w:rFonts w:hint="eastAsia" w:eastAsia="宋体"/>
          <w:lang w:eastAsia="zh-CN"/>
        </w:rPr>
        <w:t>”</w:t>
      </w:r>
      <w:r>
        <w:t>條</w:t>
      </w:r>
    </w:p>
    <w:p w14:paraId="4551F873">
      <w:r>
        <w:t>晞，暴也。北燕海岱之間謂暴乾爲晞</w:t>
      </w:r>
    </w:p>
    <w:p w14:paraId="0C4E8C26">
      <w:r>
        <w:t>。</w:t>
      </w:r>
      <w:r>
        <w:rPr>
          <w:rFonts w:hint="eastAsia" w:eastAsia="宋体"/>
          <w:lang w:eastAsia="zh-CN"/>
        </w:rPr>
        <w:t>《</w:t>
      </w:r>
      <w:r>
        <w:t>一切經音義</w:t>
      </w:r>
      <w:r>
        <w:rPr>
          <w:rFonts w:hint="eastAsia" w:eastAsia="宋体"/>
          <w:lang w:eastAsia="zh-CN"/>
        </w:rPr>
        <w:t>》</w:t>
      </w:r>
      <w:r>
        <w:t>十二、十八</w:t>
      </w:r>
    </w:p>
    <w:p w14:paraId="0B82B712">
      <w:r>
        <w:t>卷七</w:t>
      </w:r>
      <w:r>
        <w:rPr>
          <w:rFonts w:hint="eastAsia" w:eastAsia="宋体"/>
          <w:lang w:eastAsia="zh-CN"/>
        </w:rPr>
        <w:t>“</w:t>
      </w:r>
      <w:r>
        <w:t>熬、㷅、煎、㷶、鞏，火乾也</w:t>
      </w:r>
      <w:r>
        <w:rPr>
          <w:rFonts w:hint="eastAsia" w:eastAsia="宋体"/>
          <w:lang w:eastAsia="zh-CN"/>
        </w:rPr>
        <w:t>”</w:t>
      </w:r>
      <w:r>
        <w:t>條</w:t>
      </w:r>
    </w:p>
    <w:p w14:paraId="01CD037F">
      <w:r>
        <w:t>熬、焣、煎、㷶，火乾也。</w:t>
      </w:r>
      <w:r>
        <w:rPr>
          <w:rFonts w:hint="eastAsia" w:eastAsia="宋体"/>
          <w:lang w:eastAsia="zh-CN"/>
        </w:rPr>
        <w:t>《</w:t>
      </w:r>
      <w:r>
        <w:t>一切經音義</w:t>
      </w:r>
      <w:r>
        <w:rPr>
          <w:rFonts w:hint="eastAsia" w:eastAsia="宋体"/>
          <w:lang w:eastAsia="zh-CN"/>
        </w:rPr>
        <w:t>》</w:t>
      </w:r>
      <w:r>
        <w:t>一、十四</w:t>
      </w:r>
    </w:p>
    <w:p w14:paraId="40D316F9">
      <w:r>
        <w:t>焣，火乾也。五。</w:t>
      </w:r>
    </w:p>
    <w:p w14:paraId="748007AD">
      <w:r>
        <w:t>㷶，火乾也。七。</w:t>
      </w:r>
    </w:p>
    <w:p w14:paraId="72C94537">
      <w:r>
        <w:t>㷶，火乾也。關西隴冀以往謂之㷶。九</w:t>
      </w:r>
    </w:p>
    <w:p w14:paraId="78C5F07C">
      <w:r>
        <w:t>焣，火乾也。秦晉之間或謂之焣。十三</w:t>
      </w:r>
    </w:p>
    <w:p w14:paraId="6149C16D">
      <w:r>
        <w:t>卷七</w:t>
      </w:r>
      <w:r>
        <w:rPr>
          <w:rFonts w:hint="eastAsia" w:eastAsia="宋体"/>
          <w:lang w:eastAsia="zh-CN"/>
        </w:rPr>
        <w:t>“</w:t>
      </w:r>
      <w:r>
        <w:t>胹、飪、亨、爛、糦、酋、酷，熟也</w:t>
      </w:r>
      <w:r>
        <w:rPr>
          <w:rFonts w:hint="eastAsia" w:eastAsia="宋体"/>
          <w:lang w:eastAsia="zh-CN"/>
        </w:rPr>
        <w:t>”</w:t>
      </w:r>
      <w:r>
        <w:t>條</w:t>
      </w:r>
    </w:p>
    <w:p w14:paraId="1691C35C">
      <w:r>
        <w:t>亨，熟也。嵩岳以南、陳潁之間曰亨。</w:t>
      </w:r>
      <w:r>
        <w:rPr>
          <w:rFonts w:hint="eastAsia" w:eastAsia="宋体"/>
          <w:lang w:eastAsia="zh-CN"/>
        </w:rPr>
        <w:t>《</w:t>
      </w:r>
      <w:r>
        <w:t>一切經音義</w:t>
      </w:r>
      <w:r>
        <w:rPr>
          <w:rFonts w:hint="eastAsia" w:eastAsia="宋体"/>
          <w:lang w:eastAsia="zh-CN"/>
        </w:rPr>
        <w:t>》</w:t>
      </w:r>
      <w:r>
        <w:t>十八</w:t>
      </w:r>
    </w:p>
    <w:p w14:paraId="5B9C04BA">
      <w:r>
        <w:t>亨，孰也。十六。</w:t>
      </w:r>
    </w:p>
    <w:p w14:paraId="057F455F">
      <w:r>
        <w:t>【第301页】</w:t>
      </w:r>
    </w:p>
    <w:p w14:paraId="3051837C">
      <w:r>
        <w:t>卷七</w:t>
      </w:r>
      <w:r>
        <w:rPr>
          <w:rFonts w:hint="eastAsia" w:eastAsia="宋体"/>
          <w:lang w:eastAsia="zh-CN"/>
        </w:rPr>
        <w:t>“</w:t>
      </w:r>
      <w:r>
        <w:t>瀧涿謂之霑漬</w:t>
      </w:r>
      <w:r>
        <w:rPr>
          <w:rFonts w:hint="eastAsia" w:eastAsia="宋体"/>
          <w:lang w:eastAsia="zh-CN"/>
        </w:rPr>
        <w:t>”</w:t>
      </w:r>
      <w:r>
        <w:t>條</w:t>
      </w:r>
    </w:p>
    <w:p w14:paraId="17A03153">
      <w:r>
        <w:rPr>
          <w:rFonts w:hint="eastAsia" w:eastAsia="宋体"/>
          <w:lang w:eastAsia="zh-CN"/>
        </w:rPr>
        <w:t>《</w:t>
      </w:r>
      <w:r>
        <w:t>玄應音義</w:t>
      </w:r>
      <w:r>
        <w:rPr>
          <w:rFonts w:hint="eastAsia" w:eastAsia="宋体"/>
          <w:lang w:eastAsia="zh-CN"/>
        </w:rPr>
        <w:t>》</w:t>
      </w:r>
      <w:r>
        <w:t>二引</w:t>
      </w:r>
      <w:r>
        <w:rPr>
          <w:rFonts w:hint="eastAsia" w:eastAsia="宋体"/>
          <w:lang w:eastAsia="zh-CN"/>
        </w:rPr>
        <w:t>《</w:t>
      </w:r>
      <w:r>
        <w:t>通俗文</w:t>
      </w:r>
      <w:r>
        <w:rPr>
          <w:rFonts w:hint="eastAsia" w:eastAsia="宋体"/>
          <w:lang w:eastAsia="zh-CN"/>
        </w:rPr>
        <w:t>》</w:t>
      </w:r>
      <w:r>
        <w:t>云</w:t>
      </w:r>
      <w:r>
        <w:rPr>
          <w:rFonts w:hint="eastAsia" w:eastAsia="宋体"/>
          <w:lang w:eastAsia="zh-CN"/>
        </w:rPr>
        <w:t>“</w:t>
      </w:r>
      <w:r>
        <w:t>靈滴謂之㘑渧。</w:t>
      </w:r>
      <w:r>
        <w:rPr>
          <w:rFonts w:hint="eastAsia" w:eastAsia="宋体"/>
          <w:lang w:eastAsia="zh-CN"/>
        </w:rPr>
        <w:t>”《</w:t>
      </w:r>
      <w:r>
        <w:t>釋名</w:t>
      </w:r>
      <w:r>
        <w:rPr>
          <w:rFonts w:hint="eastAsia" w:eastAsia="宋体"/>
          <w:lang w:eastAsia="zh-CN"/>
        </w:rPr>
        <w:t>》</w:t>
      </w:r>
      <w:r>
        <w:t>：</w:t>
      </w:r>
      <w:r>
        <w:rPr>
          <w:rFonts w:hint="eastAsia" w:eastAsia="宋体"/>
          <w:lang w:eastAsia="zh-CN"/>
        </w:rPr>
        <w:t>“</w:t>
      </w:r>
      <w:r>
        <w:t>下重而赤白曰䐭，言厲䐭</w:t>
      </w:r>
    </w:p>
    <w:p w14:paraId="528E958E">
      <w:pPr>
        <w:rPr>
          <w:rFonts w:hint="eastAsia" w:eastAsia="宋体"/>
          <w:lang w:eastAsia="zh-CN"/>
        </w:rPr>
      </w:pPr>
      <w:r>
        <w:t>而難差也。</w:t>
      </w:r>
      <w:r>
        <w:rPr>
          <w:rFonts w:hint="eastAsia" w:eastAsia="宋体"/>
          <w:lang w:eastAsia="zh-CN"/>
        </w:rPr>
        <w:t>”</w:t>
      </w:r>
    </w:p>
    <w:p w14:paraId="7132BCA2">
      <w:r>
        <w:t>卷七</w:t>
      </w:r>
      <w:r>
        <w:rPr>
          <w:rFonts w:hint="eastAsia" w:eastAsia="宋体"/>
          <w:lang w:eastAsia="zh-CN"/>
        </w:rPr>
        <w:t>“</w:t>
      </w:r>
      <w:r>
        <w:t>漠漫、䀼眩，懣也</w:t>
      </w:r>
      <w:r>
        <w:rPr>
          <w:rFonts w:hint="eastAsia" w:eastAsia="宋体"/>
          <w:lang w:eastAsia="zh-CN"/>
        </w:rPr>
        <w:t>”</w:t>
      </w:r>
      <w:r>
        <w:t>條</w:t>
      </w:r>
    </w:p>
    <w:p w14:paraId="7E23B148">
      <w:r>
        <w:t>䀼眩，懣也。朝鮮洌水之間，煩懣謂之漢漫。</w:t>
      </w:r>
      <w:r>
        <w:rPr>
          <w:rFonts w:hint="eastAsia" w:eastAsia="宋体"/>
          <w:lang w:eastAsia="zh-CN"/>
        </w:rPr>
        <w:t>《</w:t>
      </w:r>
      <w:r>
        <w:t>一切經音義</w:t>
      </w:r>
      <w:r>
        <w:rPr>
          <w:rFonts w:hint="eastAsia" w:eastAsia="宋体"/>
          <w:lang w:eastAsia="zh-CN"/>
        </w:rPr>
        <w:t>》</w:t>
      </w:r>
      <w:r>
        <w:t>十二。</w:t>
      </w:r>
    </w:p>
    <w:p w14:paraId="4FF4646E">
      <w:pPr>
        <w:rPr>
          <w:rFonts w:hint="eastAsia" w:eastAsia="宋体"/>
          <w:lang w:eastAsia="zh-CN"/>
        </w:rPr>
      </w:pPr>
      <w:r>
        <w:rPr>
          <w:rFonts w:hint="eastAsia" w:eastAsia="宋体"/>
          <w:lang w:eastAsia="zh-CN"/>
        </w:rPr>
        <w:t>《</w:t>
      </w:r>
      <w:r>
        <w:t>周語</w:t>
      </w:r>
      <w:r>
        <w:rPr>
          <w:rFonts w:hint="eastAsia" w:eastAsia="宋体"/>
          <w:lang w:eastAsia="zh-CN"/>
        </w:rPr>
        <w:t>》</w:t>
      </w:r>
      <w:r>
        <w:t>：</w:t>
      </w:r>
      <w:r>
        <w:rPr>
          <w:rFonts w:hint="eastAsia" w:eastAsia="宋体"/>
          <w:lang w:eastAsia="zh-CN"/>
        </w:rPr>
        <w:t>“</w:t>
      </w:r>
      <w:r>
        <w:t>若視聽不和而有震眩。</w:t>
      </w:r>
      <w:r>
        <w:rPr>
          <w:rFonts w:hint="eastAsia" w:eastAsia="宋体"/>
          <w:lang w:eastAsia="zh-CN"/>
        </w:rPr>
        <w:t>”</w:t>
      </w:r>
    </w:p>
    <w:p w14:paraId="1BA96D82">
      <w:r>
        <w:t>卷七</w:t>
      </w:r>
      <w:r>
        <w:rPr>
          <w:rFonts w:hint="eastAsia" w:eastAsia="宋体"/>
          <w:lang w:eastAsia="zh-CN"/>
        </w:rPr>
        <w:t>“</w:t>
      </w:r>
      <w:r>
        <w:t>憐、職，愛也</w:t>
      </w:r>
      <w:r>
        <w:rPr>
          <w:rFonts w:hint="eastAsia" w:eastAsia="宋体"/>
          <w:lang w:eastAsia="zh-CN"/>
        </w:rPr>
        <w:t>”</w:t>
      </w:r>
      <w:r>
        <w:t>條</w:t>
      </w:r>
    </w:p>
    <w:p w14:paraId="3BB83412">
      <w:pPr>
        <w:rPr>
          <w:rFonts w:hint="eastAsia" w:eastAsia="宋体"/>
          <w:lang w:eastAsia="zh-CN"/>
        </w:rPr>
      </w:pPr>
      <w:r>
        <w:rPr>
          <w:rFonts w:hint="eastAsia" w:eastAsia="宋体"/>
          <w:lang w:eastAsia="zh-CN"/>
        </w:rPr>
        <w:t>《</w:t>
      </w:r>
      <w:r>
        <w:t>王風。葛藟</w:t>
      </w:r>
      <w:r>
        <w:rPr>
          <w:rFonts w:hint="eastAsia" w:eastAsia="宋体"/>
          <w:lang w:eastAsia="zh-CN"/>
        </w:rPr>
        <w:t>》</w:t>
      </w:r>
      <w:r>
        <w:t>篇：</w:t>
      </w:r>
      <w:r>
        <w:rPr>
          <w:rFonts w:hint="eastAsia" w:eastAsia="宋体"/>
          <w:lang w:eastAsia="zh-CN"/>
        </w:rPr>
        <w:t>“</w:t>
      </w:r>
      <w:r>
        <w:t>謂他人母，亦莫我有。</w:t>
      </w:r>
      <w:r>
        <w:rPr>
          <w:rFonts w:hint="eastAsia" w:eastAsia="宋体"/>
          <w:lang w:eastAsia="zh-CN"/>
        </w:rPr>
        <w:t>”</w:t>
      </w:r>
      <w:r>
        <w:t>箋云：</w:t>
      </w:r>
      <w:r>
        <w:rPr>
          <w:rFonts w:hint="eastAsia" w:eastAsia="宋体"/>
          <w:lang w:eastAsia="zh-CN"/>
        </w:rPr>
        <w:t>“</w:t>
      </w:r>
      <w:r>
        <w:t>有，識有也。</w:t>
      </w:r>
      <w:r>
        <w:rPr>
          <w:rFonts w:hint="eastAsia" w:eastAsia="宋体"/>
          <w:lang w:eastAsia="zh-CN"/>
        </w:rPr>
        <w:t>”</w:t>
      </w:r>
      <w:r>
        <w:t>識與職通。</w:t>
      </w:r>
      <w:r>
        <w:rPr>
          <w:rFonts w:hint="eastAsia" w:eastAsia="宋体"/>
          <w:lang w:eastAsia="zh-CN"/>
        </w:rPr>
        <w:t>《</w:t>
      </w:r>
      <w:r>
        <w:t>爾雅</w:t>
      </w:r>
      <w:r>
        <w:rPr>
          <w:rFonts w:hint="eastAsia" w:eastAsia="宋体"/>
          <w:lang w:eastAsia="zh-CN"/>
        </w:rPr>
        <w:t>》</w:t>
      </w:r>
    </w:p>
    <w:p w14:paraId="5D7AF360">
      <w:r>
        <w:rPr>
          <w:rFonts w:hint="eastAsia" w:eastAsia="宋体"/>
          <w:lang w:eastAsia="zh-CN"/>
        </w:rPr>
        <w:t>“</w:t>
      </w:r>
      <w:r>
        <w:t>職，常也。</w:t>
      </w:r>
      <w:r>
        <w:rPr>
          <w:rFonts w:hint="eastAsia" w:eastAsia="宋体"/>
          <w:lang w:eastAsia="zh-CN"/>
        </w:rPr>
        <w:t>”《</w:t>
      </w:r>
      <w:r>
        <w:t>説文</w:t>
      </w:r>
      <w:r>
        <w:rPr>
          <w:rFonts w:hint="eastAsia" w:eastAsia="宋体"/>
          <w:lang w:eastAsia="zh-CN"/>
        </w:rPr>
        <w:t>》</w:t>
      </w:r>
      <w:r>
        <w:t>作</w:t>
      </w:r>
      <w:r>
        <w:rPr>
          <w:rFonts w:hint="eastAsia" w:eastAsia="宋体"/>
          <w:lang w:eastAsia="zh-CN"/>
        </w:rPr>
        <w:t>“</w:t>
      </w:r>
      <w:r>
        <w:t>識</w:t>
      </w:r>
      <w:r>
        <w:rPr>
          <w:rFonts w:hint="eastAsia" w:eastAsia="宋体"/>
          <w:lang w:eastAsia="zh-CN"/>
        </w:rPr>
        <w:t>”</w:t>
      </w:r>
      <w:r>
        <w:t>。</w:t>
      </w:r>
      <w:r>
        <w:rPr>
          <w:rFonts w:hint="eastAsia" w:eastAsia="宋体"/>
          <w:lang w:eastAsia="zh-CN"/>
        </w:rPr>
        <w:t>《</w:t>
      </w:r>
      <w:r>
        <w:t>漢樊毅脩華嶽</w:t>
      </w:r>
      <w:r>
        <w:rPr>
          <w:rFonts w:hint="eastAsia" w:eastAsia="宋体"/>
          <w:lang w:eastAsia="zh-CN"/>
        </w:rPr>
        <w:t>【</w:t>
      </w:r>
      <w:r>
        <w:t>廟</w:t>
      </w:r>
      <w:r>
        <w:rPr>
          <w:rFonts w:hint="eastAsia" w:eastAsia="宋体"/>
          <w:lang w:eastAsia="zh-CN"/>
        </w:rPr>
        <w:t>】</w:t>
      </w:r>
      <w:r>
        <w:t>碑</w:t>
      </w:r>
      <w:r>
        <w:rPr>
          <w:rFonts w:hint="eastAsia" w:eastAsia="宋体"/>
          <w:lang w:eastAsia="zh-CN"/>
        </w:rPr>
        <w:t>》“</w:t>
      </w:r>
      <w:r>
        <w:t>職方氏</w:t>
      </w:r>
      <w:r>
        <w:rPr>
          <w:rFonts w:hint="eastAsia" w:eastAsia="宋体"/>
          <w:lang w:eastAsia="zh-CN"/>
        </w:rPr>
        <w:t>”</w:t>
      </w:r>
      <w:r>
        <w:t>作</w:t>
      </w:r>
      <w:r>
        <w:rPr>
          <w:rFonts w:hint="eastAsia" w:eastAsia="宋体"/>
          <w:lang w:eastAsia="zh-CN"/>
        </w:rPr>
        <w:t>“</w:t>
      </w:r>
      <w:r>
        <w:t>識方氏</w:t>
      </w:r>
      <w:r>
        <w:rPr>
          <w:rFonts w:hint="eastAsia" w:eastAsia="宋体"/>
          <w:lang w:eastAsia="zh-CN"/>
        </w:rPr>
        <w:t>”</w:t>
      </w:r>
      <w:r>
        <w:t>；</w:t>
      </w:r>
      <w:r>
        <w:rPr>
          <w:rFonts w:hint="eastAsia" w:eastAsia="宋体"/>
          <w:lang w:eastAsia="zh-CN"/>
        </w:rPr>
        <w:t>《</w:t>
      </w:r>
      <w:r>
        <w:t>荀子。哀公</w:t>
      </w:r>
    </w:p>
    <w:p w14:paraId="330D0763">
      <w:pPr>
        <w:rPr>
          <w:rFonts w:hint="eastAsia" w:eastAsia="宋体"/>
          <w:lang w:eastAsia="zh-CN"/>
        </w:rPr>
      </w:pPr>
      <w:r>
        <w:t>篇</w:t>
      </w:r>
      <w:r>
        <w:rPr>
          <w:rFonts w:hint="eastAsia" w:eastAsia="宋体"/>
          <w:lang w:eastAsia="zh-CN"/>
        </w:rPr>
        <w:t>“</w:t>
      </w:r>
      <w:r>
        <w:t>其事不可識。</w:t>
      </w:r>
      <w:r>
        <w:rPr>
          <w:rFonts w:hint="eastAsia" w:eastAsia="宋体"/>
          <w:lang w:eastAsia="zh-CN"/>
        </w:rPr>
        <w:t>”《</w:t>
      </w:r>
      <w:r>
        <w:t>大戴</w:t>
      </w:r>
      <w:r>
        <w:rPr>
          <w:rFonts w:hint="eastAsia" w:eastAsia="宋体"/>
          <w:lang w:eastAsia="zh-CN"/>
        </w:rPr>
        <w:t>》</w:t>
      </w:r>
      <w:r>
        <w:t>作</w:t>
      </w:r>
      <w:r>
        <w:rPr>
          <w:rFonts w:hint="eastAsia" w:eastAsia="宋体"/>
          <w:lang w:eastAsia="zh-CN"/>
        </w:rPr>
        <w:t>“</w:t>
      </w:r>
      <w:r>
        <w:t>職</w:t>
      </w:r>
      <w:r>
        <w:rPr>
          <w:rFonts w:hint="eastAsia" w:eastAsia="宋体"/>
          <w:lang w:eastAsia="zh-CN"/>
        </w:rPr>
        <w:t>”</w:t>
      </w:r>
    </w:p>
    <w:p w14:paraId="0C6519E5">
      <w:pPr>
        <w:rPr>
          <w:rFonts w:hint="eastAsia" w:eastAsia="宋体"/>
          <w:lang w:eastAsia="zh-CN"/>
        </w:rPr>
      </w:pPr>
      <w:r>
        <w:rPr>
          <w:rFonts w:hint="eastAsia" w:eastAsia="宋体"/>
          <w:lang w:eastAsia="zh-CN"/>
        </w:rPr>
        <w:t>《</w:t>
      </w:r>
      <w:r>
        <w:t>楚辭。九章</w:t>
      </w:r>
      <w:r>
        <w:rPr>
          <w:rFonts w:hint="eastAsia" w:eastAsia="宋体"/>
          <w:lang w:eastAsia="zh-CN"/>
        </w:rPr>
        <w:t>》“</w:t>
      </w:r>
      <w:r>
        <w:t>章畫志墨兮。</w:t>
      </w:r>
      <w:r>
        <w:rPr>
          <w:rFonts w:hint="eastAsia" w:eastAsia="宋体"/>
          <w:lang w:eastAsia="zh-CN"/>
        </w:rPr>
        <w:t>”</w:t>
      </w:r>
      <w:r>
        <w:t>王注：</w:t>
      </w:r>
      <w:r>
        <w:rPr>
          <w:rFonts w:hint="eastAsia" w:eastAsia="宋体"/>
          <w:lang w:eastAsia="zh-CN"/>
        </w:rPr>
        <w:t>“</w:t>
      </w:r>
      <w:r>
        <w:t>志念也。</w:t>
      </w:r>
      <w:r>
        <w:rPr>
          <w:rFonts w:hint="eastAsia" w:eastAsia="宋体"/>
          <w:lang w:eastAsia="zh-CN"/>
        </w:rPr>
        <w:t>”《</w:t>
      </w:r>
      <w:r>
        <w:t>史記</w:t>
      </w:r>
      <w:r>
        <w:rPr>
          <w:rFonts w:hint="eastAsia" w:eastAsia="宋体"/>
          <w:lang w:eastAsia="zh-CN"/>
        </w:rPr>
        <w:t>》“</w:t>
      </w:r>
      <w:r>
        <w:t>志</w:t>
      </w:r>
      <w:r>
        <w:rPr>
          <w:rFonts w:hint="eastAsia" w:eastAsia="宋体"/>
          <w:lang w:eastAsia="zh-CN"/>
        </w:rPr>
        <w:t>”</w:t>
      </w:r>
      <w:r>
        <w:t>作</w:t>
      </w:r>
      <w:r>
        <w:rPr>
          <w:rFonts w:hint="eastAsia" w:eastAsia="宋体"/>
          <w:lang w:eastAsia="zh-CN"/>
        </w:rPr>
        <w:t>“</w:t>
      </w:r>
      <w:r>
        <w:t>職</w:t>
      </w:r>
      <w:r>
        <w:rPr>
          <w:rFonts w:hint="eastAsia" w:eastAsia="宋体"/>
          <w:lang w:eastAsia="zh-CN"/>
        </w:rPr>
        <w:t>”</w:t>
      </w:r>
    </w:p>
    <w:p w14:paraId="7781A579">
      <w:r>
        <w:t>【第302页】</w:t>
      </w:r>
    </w:p>
    <w:p w14:paraId="79C480E7">
      <w:r>
        <w:t>卷七</w:t>
      </w:r>
      <w:r>
        <w:rPr>
          <w:rFonts w:hint="eastAsia" w:eastAsia="宋体"/>
          <w:lang w:eastAsia="zh-CN"/>
        </w:rPr>
        <w:t>“</w:t>
      </w:r>
      <w:r>
        <w:t>攍、膂、賀、幐，儋也</w:t>
      </w:r>
      <w:r>
        <w:rPr>
          <w:rFonts w:hint="eastAsia" w:eastAsia="宋体"/>
          <w:lang w:eastAsia="zh-CN"/>
        </w:rPr>
        <w:t>”</w:t>
      </w:r>
      <w:r>
        <w:t>條</w:t>
      </w:r>
    </w:p>
    <w:p w14:paraId="69AC62C3">
      <w:pPr>
        <w:rPr>
          <w:rFonts w:hint="eastAsia" w:eastAsia="宋体"/>
          <w:lang w:eastAsia="zh-CN"/>
        </w:rPr>
      </w:pPr>
      <w:r>
        <w:rPr>
          <w:rFonts w:hint="eastAsia" w:eastAsia="宋体"/>
          <w:lang w:eastAsia="zh-CN"/>
        </w:rPr>
        <w:t>《</w:t>
      </w:r>
      <w:r>
        <w:t>御覽</w:t>
      </w:r>
      <w:r>
        <w:rPr>
          <w:rFonts w:hint="eastAsia" w:eastAsia="宋体"/>
          <w:lang w:eastAsia="zh-CN"/>
        </w:rPr>
        <w:t>》</w:t>
      </w:r>
      <w:r>
        <w:t>八百二十九引作</w:t>
      </w:r>
      <w:r>
        <w:rPr>
          <w:rFonts w:hint="eastAsia" w:eastAsia="宋体"/>
          <w:lang w:eastAsia="zh-CN"/>
        </w:rPr>
        <w:t>“</w:t>
      </w:r>
      <w:r>
        <w:t>東甌</w:t>
      </w:r>
      <w:r>
        <w:rPr>
          <w:rFonts w:hint="eastAsia" w:eastAsia="宋体"/>
          <w:lang w:eastAsia="zh-CN"/>
        </w:rPr>
        <w:t>”</w:t>
      </w:r>
    </w:p>
    <w:p w14:paraId="3036BB57">
      <w:r>
        <w:t>卷七</w:t>
      </w:r>
      <w:r>
        <w:rPr>
          <w:rFonts w:hint="eastAsia" w:eastAsia="宋体"/>
          <w:lang w:eastAsia="zh-CN"/>
        </w:rPr>
        <w:t>“</w:t>
      </w:r>
      <w:r>
        <w:t>樹、植，立也</w:t>
      </w:r>
      <w:r>
        <w:rPr>
          <w:rFonts w:hint="eastAsia" w:eastAsia="宋体"/>
          <w:lang w:eastAsia="zh-CN"/>
        </w:rPr>
        <w:t>”</w:t>
      </w:r>
      <w:r>
        <w:t>條</w:t>
      </w:r>
    </w:p>
    <w:p w14:paraId="00C03402">
      <w:r>
        <w:t>樹、植，立也。</w:t>
      </w:r>
      <w:r>
        <w:rPr>
          <w:rFonts w:hint="eastAsia" w:eastAsia="宋体"/>
          <w:lang w:eastAsia="zh-CN"/>
        </w:rPr>
        <w:t>《</w:t>
      </w:r>
      <w:r>
        <w:t>一切經音義</w:t>
      </w:r>
      <w:r>
        <w:rPr>
          <w:rFonts w:hint="eastAsia" w:eastAsia="宋体"/>
          <w:lang w:eastAsia="zh-CN"/>
        </w:rPr>
        <w:t>》</w:t>
      </w:r>
      <w:r>
        <w:t>九。</w:t>
      </w:r>
    </w:p>
    <w:p w14:paraId="1E2F13C6">
      <w:r>
        <w:t>卷七</w:t>
      </w:r>
      <w:r>
        <w:rPr>
          <w:rFonts w:hint="eastAsia" w:eastAsia="宋体"/>
          <w:lang w:eastAsia="zh-CN"/>
        </w:rPr>
        <w:t>“</w:t>
      </w:r>
      <w:r>
        <w:t>傺、眙，逗也</w:t>
      </w:r>
      <w:r>
        <w:rPr>
          <w:rFonts w:hint="eastAsia" w:eastAsia="宋体"/>
          <w:lang w:eastAsia="zh-CN"/>
        </w:rPr>
        <w:t>”</w:t>
      </w:r>
      <w:r>
        <w:t>條</w:t>
      </w:r>
    </w:p>
    <w:p w14:paraId="1753ACC5">
      <w:r>
        <w:t>逗，住也。</w:t>
      </w:r>
      <w:r>
        <w:rPr>
          <w:rFonts w:hint="eastAsia" w:eastAsia="宋体"/>
          <w:lang w:eastAsia="zh-CN"/>
        </w:rPr>
        <w:t>《</w:t>
      </w:r>
      <w:r>
        <w:t>一切經音義</w:t>
      </w:r>
      <w:r>
        <w:rPr>
          <w:rFonts w:hint="eastAsia" w:eastAsia="宋体"/>
          <w:lang w:eastAsia="zh-CN"/>
        </w:rPr>
        <w:t>》</w:t>
      </w:r>
      <w:r>
        <w:t>六。</w:t>
      </w:r>
    </w:p>
    <w:p w14:paraId="36CD8752">
      <w:pPr>
        <w:rPr>
          <w:rFonts w:hint="eastAsia" w:eastAsia="宋体"/>
          <w:lang w:eastAsia="zh-CN"/>
        </w:rPr>
      </w:pPr>
      <w:r>
        <w:t>説明</w:t>
      </w:r>
      <w:r>
        <w:rPr>
          <w:rFonts w:hint="eastAsia" w:eastAsia="宋体"/>
          <w:lang w:eastAsia="zh-CN"/>
        </w:rPr>
        <w:t>）</w:t>
      </w:r>
    </w:p>
    <w:p w14:paraId="5B8336C1">
      <w:r>
        <w:rPr>
          <w:rFonts w:hint="eastAsia" w:eastAsia="宋体"/>
          <w:lang w:eastAsia="zh-CN"/>
        </w:rPr>
        <w:t>《</w:t>
      </w:r>
      <w:r>
        <w:t>方言疏證</w:t>
      </w:r>
      <w:r>
        <w:rPr>
          <w:rFonts w:hint="eastAsia" w:eastAsia="宋体"/>
          <w:lang w:eastAsia="zh-CN"/>
        </w:rPr>
        <w:t>》</w:t>
      </w:r>
      <w:r>
        <w:t>，十三卷，戴震撰。王念孫的批注，用朱、墨色行書和草書，寫在相關詞條的天頭上或</w:t>
      </w:r>
    </w:p>
    <w:p w14:paraId="0C60CAE5">
      <w:r>
        <w:t>正文行間，旨在給戴氏作補證。王氏批注的本子，是孔繼涵於乾隆四十二年至四十四年刊刻的微波榭</w:t>
      </w:r>
    </w:p>
    <w:p w14:paraId="1CD1B423">
      <w:r>
        <w:t>叢書中</w:t>
      </w:r>
      <w:r>
        <w:rPr>
          <w:rFonts w:hint="eastAsia" w:eastAsia="宋体"/>
          <w:lang w:eastAsia="zh-CN"/>
        </w:rPr>
        <w:t>《</w:t>
      </w:r>
      <w:r>
        <w:t>戴氏遺書</w:t>
      </w:r>
      <w:r>
        <w:rPr>
          <w:rFonts w:hint="eastAsia" w:eastAsia="宋体"/>
          <w:lang w:eastAsia="zh-CN"/>
        </w:rPr>
        <w:t>》</w:t>
      </w:r>
      <w:r>
        <w:t>本。今整理者據以抄録謄正，並加了標題。據屢引</w:t>
      </w:r>
      <w:r>
        <w:rPr>
          <w:rFonts w:hint="eastAsia" w:eastAsia="宋体"/>
          <w:lang w:eastAsia="zh-CN"/>
        </w:rPr>
        <w:t>《</w:t>
      </w:r>
      <w:r>
        <w:t>一切經音義</w:t>
      </w:r>
      <w:r>
        <w:rPr>
          <w:rFonts w:hint="eastAsia" w:eastAsia="宋体"/>
          <w:lang w:eastAsia="zh-CN"/>
        </w:rPr>
        <w:t>》</w:t>
      </w:r>
      <w:r>
        <w:t>推斷，王氏批注語</w:t>
      </w:r>
    </w:p>
    <w:p w14:paraId="5510C3DE">
      <w:r>
        <w:t>當作於乾隆五十年前後。參見注c一</w:t>
      </w:r>
      <w:r>
        <w:rPr>
          <w:rFonts w:hint="eastAsia" w:eastAsia="宋体"/>
          <w:lang w:eastAsia="zh-CN"/>
        </w:rPr>
        <w:t>】</w:t>
      </w:r>
      <w:r>
        <w:t>。全書僅存前七卷</w:t>
      </w:r>
    </w:p>
    <w:p w14:paraId="533E5806">
      <w:pPr>
        <w:rPr>
          <w:rFonts w:hint="eastAsia" w:eastAsia="宋体"/>
          <w:lang w:eastAsia="zh-CN"/>
        </w:rPr>
      </w:pPr>
      <w:r>
        <w:rPr>
          <w:rFonts w:hint="eastAsia" w:eastAsia="宋体"/>
          <w:lang w:eastAsia="zh-CN"/>
        </w:rPr>
        <w:t>（</w:t>
      </w:r>
      <w:r>
        <w:t>校注</w:t>
      </w:r>
      <w:r>
        <w:rPr>
          <w:rFonts w:hint="eastAsia" w:eastAsia="宋体"/>
          <w:lang w:eastAsia="zh-CN"/>
        </w:rPr>
        <w:t>）</w:t>
      </w:r>
    </w:p>
    <w:p w14:paraId="5F3308F1">
      <w:r>
        <w:rPr>
          <w:rFonts w:hint="eastAsia" w:eastAsia="宋体"/>
          <w:lang w:eastAsia="zh-CN"/>
        </w:rPr>
        <w:t>【</w:t>
      </w:r>
      <w:r>
        <w:t>一</w:t>
      </w:r>
      <w:r>
        <w:rPr>
          <w:rFonts w:hint="eastAsia" w:eastAsia="宋体"/>
          <w:lang w:eastAsia="zh-CN"/>
        </w:rPr>
        <w:t>】《</w:t>
      </w:r>
      <w:r>
        <w:t>一切經音義</w:t>
      </w:r>
      <w:r>
        <w:rPr>
          <w:rFonts w:hint="eastAsia" w:eastAsia="宋体"/>
          <w:lang w:eastAsia="zh-CN"/>
        </w:rPr>
        <w:t>》</w:t>
      </w:r>
      <w:r>
        <w:t>下的數目字，指卷數。後面未出書名的數目字同此。王氏揭示的卷數，與今通</w:t>
      </w:r>
    </w:p>
    <w:p w14:paraId="7A6BF3F4">
      <w:r>
        <w:t>【第303页】</w:t>
      </w:r>
    </w:p>
    <w:p w14:paraId="789AB228">
      <w:r>
        <w:t>用本上海古籍出版社據日本獅谷本影印</w:t>
      </w:r>
      <w:r>
        <w:rPr>
          <w:rFonts w:hint="eastAsia" w:eastAsia="宋体"/>
          <w:lang w:eastAsia="zh-CN"/>
        </w:rPr>
        <w:t>《</w:t>
      </w:r>
      <w:r>
        <w:t>正續一切經音義</w:t>
      </w:r>
      <w:r>
        <w:rPr>
          <w:rFonts w:hint="eastAsia" w:eastAsia="宋体"/>
          <w:lang w:eastAsia="zh-CN"/>
        </w:rPr>
        <w:t>》</w:t>
      </w:r>
      <w:r>
        <w:t>。不同。據劉盼遂</w:t>
      </w:r>
      <w:r>
        <w:rPr>
          <w:rFonts w:hint="eastAsia" w:eastAsia="宋体"/>
          <w:lang w:eastAsia="zh-CN"/>
        </w:rPr>
        <w:t>《</w:t>
      </w:r>
      <w:r>
        <w:t>高郵王氏父子著述考</w:t>
      </w:r>
      <w:r>
        <w:rPr>
          <w:rFonts w:hint="eastAsia" w:eastAsia="宋体"/>
          <w:lang w:eastAsia="zh-CN"/>
        </w:rPr>
        <w:t>》</w:t>
      </w:r>
      <w:r>
        <w:t>引繆荃孫</w:t>
      </w:r>
      <w:r>
        <w:rPr>
          <w:rFonts w:hint="eastAsia" w:eastAsia="宋体"/>
          <w:lang w:eastAsia="zh-CN"/>
        </w:rPr>
        <w:t>《</w:t>
      </w:r>
      <w:r>
        <w:t>藝</w:t>
      </w:r>
    </w:p>
    <w:p w14:paraId="0C1BA5F5">
      <w:r>
        <w:t>風藏書記</w:t>
      </w:r>
      <w:r>
        <w:rPr>
          <w:rFonts w:hint="eastAsia" w:eastAsia="宋体"/>
          <w:lang w:eastAsia="zh-CN"/>
        </w:rPr>
        <w:t>》</w:t>
      </w:r>
      <w:r>
        <w:t>卷一，王氏所據本應是武進莊炘刻二十五卷本，莊炘、洪亮吉、王念孙、孫星衍都有此書校</w:t>
      </w:r>
    </w:p>
    <w:p w14:paraId="1A4DEA91">
      <w:r>
        <w:t>語。惜繆荃孫卒後，是書散佚，不知下落何處，王氏校語亦隨之亡佚</w:t>
      </w:r>
    </w:p>
    <w:p w14:paraId="7985BD97">
      <w:pPr>
        <w:rPr>
          <w:rFonts w:hint="eastAsia" w:eastAsia="宋体"/>
          <w:lang w:eastAsia="zh-CN"/>
        </w:rPr>
      </w:pPr>
      <w:r>
        <w:rPr>
          <w:rFonts w:hint="eastAsia" w:eastAsia="宋体"/>
          <w:lang w:eastAsia="zh-CN"/>
        </w:rPr>
        <w:t>【</w:t>
      </w:r>
      <w:r>
        <w:t>二u</w:t>
      </w:r>
      <w:r>
        <w:rPr>
          <w:rFonts w:hint="eastAsia" w:eastAsia="宋体"/>
          <w:lang w:eastAsia="zh-CN"/>
        </w:rPr>
        <w:t>“</w:t>
      </w:r>
      <w:r>
        <w:t>忓</w:t>
      </w:r>
      <w:r>
        <w:rPr>
          <w:rFonts w:hint="eastAsia" w:eastAsia="宋体"/>
          <w:lang w:eastAsia="zh-CN"/>
        </w:rPr>
        <w:t>”</w:t>
      </w:r>
      <w:r>
        <w:t>，手稿原作</w:t>
      </w:r>
      <w:r>
        <w:rPr>
          <w:rFonts w:hint="eastAsia" w:eastAsia="宋体"/>
          <w:lang w:eastAsia="zh-CN"/>
        </w:rPr>
        <w:t>“</w:t>
      </w:r>
      <w:r>
        <w:t>忓</w:t>
      </w:r>
      <w:r>
        <w:rPr>
          <w:rFonts w:hint="eastAsia" w:eastAsia="宋体"/>
          <w:lang w:eastAsia="zh-CN"/>
        </w:rPr>
        <w:t>”</w:t>
      </w:r>
      <w:r>
        <w:t>，後用朱筆改爲</w:t>
      </w:r>
      <w:r>
        <w:rPr>
          <w:rFonts w:hint="eastAsia" w:eastAsia="宋体"/>
          <w:lang w:eastAsia="zh-CN"/>
        </w:rPr>
        <w:t>“</w:t>
      </w:r>
      <w:r>
        <w:t>忓</w:t>
      </w:r>
      <w:r>
        <w:rPr>
          <w:rFonts w:hint="eastAsia" w:eastAsia="宋体"/>
          <w:lang w:eastAsia="zh-CN"/>
        </w:rPr>
        <w:t>”</w:t>
      </w:r>
    </w:p>
    <w:p w14:paraId="56CFEEE9">
      <w:r>
        <w:rPr>
          <w:rFonts w:hint="eastAsia" w:eastAsia="宋体"/>
          <w:lang w:eastAsia="zh-CN"/>
        </w:rPr>
        <w:t>【</w:t>
      </w:r>
      <w:r>
        <w:t>三</w:t>
      </w:r>
      <w:r>
        <w:rPr>
          <w:rFonts w:hint="eastAsia" w:eastAsia="宋体"/>
          <w:lang w:eastAsia="zh-CN"/>
        </w:rPr>
        <w:t>】</w:t>
      </w:r>
      <w:r>
        <w:t>手稿先作</w:t>
      </w:r>
      <w:r>
        <w:rPr>
          <w:rFonts w:hint="eastAsia" w:eastAsia="宋体"/>
          <w:lang w:eastAsia="zh-CN"/>
        </w:rPr>
        <w:t>“</w:t>
      </w:r>
      <w:r>
        <w:t>雍丘也</w:t>
      </w:r>
      <w:r>
        <w:rPr>
          <w:rFonts w:hint="eastAsia" w:eastAsia="宋体"/>
          <w:lang w:eastAsia="zh-CN"/>
        </w:rPr>
        <w:t>”</w:t>
      </w:r>
      <w:r>
        <w:t>，後用朱筆圈去</w:t>
      </w:r>
      <w:r>
        <w:rPr>
          <w:rFonts w:hint="eastAsia" w:eastAsia="宋体"/>
          <w:lang w:eastAsia="zh-CN"/>
        </w:rPr>
        <w:t>“</w:t>
      </w:r>
      <w:r>
        <w:t>丘</w:t>
      </w:r>
      <w:r>
        <w:rPr>
          <w:rFonts w:hint="eastAsia" w:eastAsia="宋体"/>
          <w:lang w:eastAsia="zh-CN"/>
        </w:rPr>
        <w:t>”</w:t>
      </w:r>
      <w:r>
        <w:t>字，再用黑筆在</w:t>
      </w:r>
      <w:r>
        <w:rPr>
          <w:rFonts w:hint="eastAsia" w:eastAsia="宋体"/>
          <w:lang w:eastAsia="zh-CN"/>
        </w:rPr>
        <w:t>“</w:t>
      </w:r>
      <w:r>
        <w:t>也</w:t>
      </w:r>
      <w:r>
        <w:rPr>
          <w:rFonts w:hint="eastAsia" w:eastAsia="宋体"/>
          <w:lang w:eastAsia="zh-CN"/>
        </w:rPr>
        <w:t>”</w:t>
      </w:r>
      <w:r>
        <w:t>上加</w:t>
      </w:r>
      <w:r>
        <w:rPr>
          <w:rFonts w:hint="eastAsia" w:eastAsia="宋体"/>
          <w:lang w:eastAsia="zh-CN"/>
        </w:rPr>
        <w:t>“《</w:t>
      </w:r>
      <w:r>
        <w:t>御覽</w:t>
      </w:r>
      <w:r>
        <w:rPr>
          <w:rFonts w:hint="eastAsia" w:eastAsia="宋体"/>
          <w:lang w:eastAsia="zh-CN"/>
        </w:rPr>
        <w:t>》</w:t>
      </w:r>
      <w:r>
        <w:t>作雍縣</w:t>
      </w:r>
      <w:r>
        <w:rPr>
          <w:rFonts w:hint="eastAsia" w:eastAsia="宋体"/>
          <w:lang w:eastAsia="zh-CN"/>
        </w:rPr>
        <w:t>”</w:t>
      </w:r>
      <w:r>
        <w:t>五字</w:t>
      </w:r>
    </w:p>
    <w:p w14:paraId="407E196A">
      <w:r>
        <w:rPr>
          <w:rFonts w:hint="eastAsia" w:eastAsia="宋体"/>
          <w:lang w:eastAsia="zh-CN"/>
        </w:rPr>
        <w:t>【</w:t>
      </w:r>
      <w:r>
        <w:t>四</w:t>
      </w:r>
      <w:r>
        <w:rPr>
          <w:rFonts w:hint="eastAsia" w:eastAsia="宋体"/>
          <w:lang w:eastAsia="zh-CN"/>
        </w:rPr>
        <w:t>】</w:t>
      </w:r>
      <w:r>
        <w:t>注，即郭璞</w:t>
      </w:r>
      <w:r>
        <w:rPr>
          <w:rFonts w:hint="eastAsia" w:eastAsia="宋体"/>
          <w:lang w:eastAsia="zh-CN"/>
        </w:rPr>
        <w:t>《</w:t>
      </w:r>
      <w:r>
        <w:t>方言注</w:t>
      </w:r>
      <w:r>
        <w:rPr>
          <w:rFonts w:hint="eastAsia" w:eastAsia="宋体"/>
          <w:lang w:eastAsia="zh-CN"/>
        </w:rPr>
        <w:t>》</w:t>
      </w:r>
      <w:r>
        <w:t>，</w:t>
      </w:r>
      <w:r>
        <w:rPr>
          <w:rFonts w:hint="eastAsia" w:eastAsia="宋体"/>
          <w:lang w:eastAsia="zh-CN"/>
        </w:rPr>
        <w:t>《</w:t>
      </w:r>
      <w:r>
        <w:t>疏證</w:t>
      </w:r>
      <w:r>
        <w:rPr>
          <w:rFonts w:hint="eastAsia" w:eastAsia="宋体"/>
          <w:lang w:eastAsia="zh-CN"/>
        </w:rPr>
        <w:t>》</w:t>
      </w:r>
      <w:r>
        <w:t>用小字注於各方言詞下</w:t>
      </w:r>
    </w:p>
    <w:p w14:paraId="6A4BA9F6">
      <w:r>
        <w:rPr>
          <w:rFonts w:hint="eastAsia" w:eastAsia="宋体"/>
          <w:lang w:eastAsia="zh-CN"/>
        </w:rPr>
        <w:t>【</w:t>
      </w:r>
      <w:r>
        <w:t>五</w:t>
      </w:r>
      <w:r>
        <w:rPr>
          <w:rFonts w:hint="eastAsia" w:eastAsia="宋体"/>
          <w:lang w:eastAsia="zh-CN"/>
        </w:rPr>
        <w:t>】</w:t>
      </w:r>
      <w:r>
        <w:t>下缺。</w:t>
      </w:r>
    </w:p>
    <w:p w14:paraId="482EE456">
      <w:pPr>
        <w:rPr>
          <w:rFonts w:hint="eastAsia" w:eastAsia="宋体"/>
          <w:lang w:eastAsia="zh-CN"/>
        </w:rPr>
      </w:pPr>
      <w:r>
        <w:rPr>
          <w:rFonts w:hint="eastAsia" w:eastAsia="宋体"/>
          <w:lang w:eastAsia="zh-CN"/>
        </w:rPr>
        <w:t>【</w:t>
      </w:r>
      <w:r>
        <w:t>六uQ七</w:t>
      </w:r>
      <w:r>
        <w:rPr>
          <w:rFonts w:hint="eastAsia" w:eastAsia="宋体"/>
          <w:lang w:eastAsia="zh-CN"/>
        </w:rPr>
        <w:t>】</w:t>
      </w:r>
      <w:r>
        <w:t>見</w:t>
      </w:r>
      <w:r>
        <w:rPr>
          <w:rFonts w:hint="eastAsia" w:eastAsia="宋体"/>
          <w:lang w:eastAsia="zh-CN"/>
        </w:rPr>
        <w:t>《</w:t>
      </w:r>
      <w:r>
        <w:t>孟子《離婁上</w:t>
      </w:r>
      <w:r>
        <w:rPr>
          <w:rFonts w:hint="eastAsia" w:eastAsia="宋体"/>
          <w:lang w:eastAsia="zh-CN"/>
        </w:rPr>
        <w:t>》</w:t>
      </w:r>
    </w:p>
    <w:p w14:paraId="2701ACAE">
      <w:r>
        <w:rPr>
          <w:rFonts w:hint="eastAsia" w:eastAsia="宋体"/>
          <w:lang w:eastAsia="zh-CN"/>
        </w:rPr>
        <w:t>【</w:t>
      </w:r>
      <w:r>
        <w:t>八</w:t>
      </w:r>
      <w:r>
        <w:rPr>
          <w:rFonts w:hint="eastAsia" w:eastAsia="宋体"/>
          <w:lang w:eastAsia="zh-CN"/>
        </w:rPr>
        <w:t>】</w:t>
      </w:r>
      <w:r>
        <w:t>見</w:t>
      </w:r>
      <w:r>
        <w:rPr>
          <w:rFonts w:hint="eastAsia" w:eastAsia="宋体"/>
          <w:lang w:eastAsia="zh-CN"/>
        </w:rPr>
        <w:t>《</w:t>
      </w:r>
      <w:r>
        <w:t>詩</w:t>
      </w:r>
      <w:r>
        <w:rPr>
          <w:rFonts w:hint="eastAsia" w:eastAsia="宋体"/>
          <w:lang w:eastAsia="zh-CN"/>
        </w:rPr>
        <w:t>•</w:t>
      </w:r>
      <w:r>
        <w:t>文王</w:t>
      </w:r>
      <w:r>
        <w:rPr>
          <w:rFonts w:hint="eastAsia" w:eastAsia="宋体"/>
          <w:lang w:eastAsia="zh-CN"/>
        </w:rPr>
        <w:t>》</w:t>
      </w:r>
      <w:r>
        <w:t>。</w:t>
      </w:r>
    </w:p>
    <w:p w14:paraId="3BCA36D1">
      <w:r>
        <w:rPr>
          <w:rFonts w:hint="eastAsia" w:eastAsia="宋体"/>
          <w:lang w:eastAsia="zh-CN"/>
        </w:rPr>
        <w:t>【</w:t>
      </w:r>
      <w:r>
        <w:t>九</w:t>
      </w:r>
      <w:r>
        <w:rPr>
          <w:rFonts w:hint="eastAsia" w:eastAsia="宋体"/>
          <w:lang w:eastAsia="zh-CN"/>
        </w:rPr>
        <w:t>】</w:t>
      </w:r>
      <w:r>
        <w:t>見</w:t>
      </w:r>
      <w:r>
        <w:rPr>
          <w:rFonts w:hint="eastAsia" w:eastAsia="宋体"/>
          <w:lang w:eastAsia="zh-CN"/>
        </w:rPr>
        <w:t>《</w:t>
      </w:r>
      <w:r>
        <w:t>孟子</w:t>
      </w:r>
      <w:r>
        <w:rPr>
          <w:rFonts w:hint="eastAsia" w:eastAsia="宋体"/>
          <w:lang w:eastAsia="zh-CN"/>
        </w:rPr>
        <w:t>•</w:t>
      </w:r>
      <w:r>
        <w:t>告子下</w:t>
      </w:r>
      <w:r>
        <w:rPr>
          <w:rFonts w:hint="eastAsia" w:eastAsia="宋体"/>
          <w:lang w:eastAsia="zh-CN"/>
        </w:rPr>
        <w:t>》</w:t>
      </w:r>
      <w:r>
        <w:t>。</w:t>
      </w:r>
    </w:p>
    <w:p w14:paraId="374C598A">
      <w:pPr>
        <w:rPr>
          <w:rFonts w:hint="eastAsia" w:eastAsia="宋体"/>
          <w:lang w:eastAsia="zh-CN"/>
        </w:rPr>
      </w:pPr>
      <w:r>
        <w:rPr>
          <w:rFonts w:hint="eastAsia" w:eastAsia="宋体"/>
          <w:lang w:eastAsia="zh-CN"/>
        </w:rPr>
        <w:t>【</w:t>
      </w:r>
      <w:r>
        <w:t>一〇</w:t>
      </w:r>
      <w:r>
        <w:rPr>
          <w:rFonts w:hint="eastAsia" w:eastAsia="宋体"/>
          <w:lang w:eastAsia="zh-CN"/>
        </w:rPr>
        <w:t>】</w:t>
      </w:r>
      <w:r>
        <w:t>句未完。蓋見</w:t>
      </w:r>
      <w:r>
        <w:rPr>
          <w:rFonts w:hint="eastAsia" w:eastAsia="宋体"/>
          <w:lang w:eastAsia="zh-CN"/>
        </w:rPr>
        <w:t>《</w:t>
      </w:r>
      <w:r>
        <w:t>孟子</w:t>
      </w:r>
      <w:r>
        <w:rPr>
          <w:rFonts w:hint="eastAsia" w:eastAsia="宋体"/>
          <w:lang w:eastAsia="zh-CN"/>
        </w:rPr>
        <w:t>•</w:t>
      </w:r>
      <w:r>
        <w:t>公孫丑上</w:t>
      </w:r>
      <w:r>
        <w:rPr>
          <w:rFonts w:hint="eastAsia" w:eastAsia="宋体"/>
          <w:lang w:eastAsia="zh-CN"/>
        </w:rPr>
        <w:t>》</w:t>
      </w:r>
      <w:r>
        <w:t>：</w:t>
      </w:r>
      <w:r>
        <w:rPr>
          <w:rFonts w:hint="eastAsia" w:eastAsia="宋体"/>
          <w:lang w:eastAsia="zh-CN"/>
        </w:rPr>
        <w:t>“</w:t>
      </w:r>
      <w:r>
        <w:t>不受也者，是亦不屑，就已。</w:t>
      </w:r>
      <w:r>
        <w:rPr>
          <w:rFonts w:hint="eastAsia" w:eastAsia="宋体"/>
          <w:lang w:eastAsia="zh-CN"/>
        </w:rPr>
        <w:t>”</w:t>
      </w:r>
    </w:p>
    <w:p w14:paraId="2268D98A">
      <w:pPr>
        <w:rPr>
          <w:rFonts w:hint="eastAsia" w:eastAsia="宋体"/>
          <w:lang w:eastAsia="zh-CN"/>
        </w:rPr>
      </w:pPr>
      <w:r>
        <w:rPr>
          <w:rFonts w:hint="eastAsia" w:eastAsia="宋体"/>
          <w:lang w:eastAsia="zh-CN"/>
        </w:rPr>
        <w:t>【</w:t>
      </w:r>
      <w:r>
        <w:t>一一</w:t>
      </w:r>
      <w:r>
        <w:rPr>
          <w:rFonts w:hint="eastAsia" w:eastAsia="宋体"/>
          <w:lang w:eastAsia="zh-CN"/>
        </w:rPr>
        <w:t>】</w:t>
      </w:r>
      <w:r>
        <w:t>見</w:t>
      </w:r>
      <w:r>
        <w:rPr>
          <w:rFonts w:hint="eastAsia" w:eastAsia="宋体"/>
          <w:lang w:eastAsia="zh-CN"/>
        </w:rPr>
        <w:t>《</w:t>
      </w:r>
      <w:r>
        <w:t>孟子＄萬章下</w:t>
      </w:r>
      <w:r>
        <w:rPr>
          <w:rFonts w:hint="eastAsia" w:eastAsia="宋体"/>
          <w:lang w:eastAsia="zh-CN"/>
        </w:rPr>
        <w:t>》</w:t>
      </w:r>
    </w:p>
    <w:p w14:paraId="0C23BABD">
      <w:r>
        <w:rPr>
          <w:rFonts w:hint="eastAsia" w:eastAsia="宋体"/>
          <w:lang w:eastAsia="zh-CN"/>
        </w:rPr>
        <w:t>【</w:t>
      </w:r>
      <w:r>
        <w:t>一二</w:t>
      </w:r>
      <w:r>
        <w:rPr>
          <w:rFonts w:hint="eastAsia" w:eastAsia="宋体"/>
          <w:lang w:eastAsia="zh-CN"/>
        </w:rPr>
        <w:t>】</w:t>
      </w:r>
      <w:r>
        <w:t>見</w:t>
      </w:r>
      <w:r>
        <w:rPr>
          <w:rFonts w:hint="eastAsia" w:eastAsia="宋体"/>
          <w:lang w:eastAsia="zh-CN"/>
        </w:rPr>
        <w:t>《</w:t>
      </w:r>
      <w:r>
        <w:t>孟子</w:t>
      </w:r>
      <w:r>
        <w:rPr>
          <w:rFonts w:hint="eastAsia" w:eastAsia="宋体"/>
          <w:lang w:eastAsia="zh-CN"/>
        </w:rPr>
        <w:t>•</w:t>
      </w:r>
      <w:r>
        <w:t>盡心下</w:t>
      </w:r>
      <w:r>
        <w:rPr>
          <w:rFonts w:hint="eastAsia" w:eastAsia="宋体"/>
          <w:lang w:eastAsia="zh-CN"/>
        </w:rPr>
        <w:t>》</w:t>
      </w:r>
      <w:r>
        <w:t>。</w:t>
      </w:r>
    </w:p>
    <w:p w14:paraId="451BC4DB">
      <w:r>
        <w:rPr>
          <w:rFonts w:hint="eastAsia" w:eastAsia="宋体"/>
          <w:lang w:eastAsia="zh-CN"/>
        </w:rPr>
        <w:t>【</w:t>
      </w:r>
      <w:r>
        <w:t>一三</w:t>
      </w:r>
      <w:r>
        <w:rPr>
          <w:rFonts w:hint="eastAsia" w:eastAsia="宋体"/>
          <w:lang w:eastAsia="zh-CN"/>
        </w:rPr>
        <w:t>】</w:t>
      </w:r>
      <w:r>
        <w:t>見</w:t>
      </w:r>
      <w:r>
        <w:rPr>
          <w:rFonts w:hint="eastAsia" w:eastAsia="宋体"/>
          <w:lang w:eastAsia="zh-CN"/>
        </w:rPr>
        <w:t>《</w:t>
      </w:r>
      <w:r>
        <w:t>孟子</w:t>
      </w:r>
      <w:r>
        <w:rPr>
          <w:rFonts w:hint="eastAsia" w:eastAsia="宋体"/>
          <w:lang w:eastAsia="zh-CN"/>
        </w:rPr>
        <w:t>•</w:t>
      </w:r>
      <w:r>
        <w:t>滕文公</w:t>
      </w:r>
      <w:r>
        <w:rPr>
          <w:rFonts w:hint="eastAsia" w:eastAsia="宋体"/>
          <w:lang w:eastAsia="zh-CN"/>
        </w:rPr>
        <w:t>》</w:t>
      </w:r>
      <w:r>
        <w:t>。</w:t>
      </w:r>
    </w:p>
    <w:p w14:paraId="2BA255D3">
      <w:r>
        <w:t>A一四</w:t>
      </w:r>
      <w:r>
        <w:rPr>
          <w:rFonts w:hint="eastAsia" w:eastAsia="宋体"/>
          <w:lang w:eastAsia="zh-CN"/>
        </w:rPr>
        <w:t>】</w:t>
      </w:r>
      <w:r>
        <w:t>見</w:t>
      </w:r>
      <w:r>
        <w:rPr>
          <w:rFonts w:hint="eastAsia" w:eastAsia="宋体"/>
          <w:lang w:eastAsia="zh-CN"/>
        </w:rPr>
        <w:t>《</w:t>
      </w:r>
      <w:r>
        <w:t>論語。爲政</w:t>
      </w:r>
      <w:r>
        <w:rPr>
          <w:rFonts w:hint="eastAsia" w:eastAsia="宋体"/>
          <w:lang w:eastAsia="zh-CN"/>
        </w:rPr>
        <w:t>》</w:t>
      </w:r>
      <w:r>
        <w:t>。</w:t>
      </w:r>
    </w:p>
    <w:p w14:paraId="67F29767">
      <w:r>
        <w:rPr>
          <w:rFonts w:hint="eastAsia" w:eastAsia="宋体"/>
          <w:lang w:eastAsia="zh-CN"/>
        </w:rPr>
        <w:t>【</w:t>
      </w:r>
      <w:r>
        <w:t>一五</w:t>
      </w:r>
      <w:r>
        <w:rPr>
          <w:rFonts w:hint="eastAsia" w:eastAsia="宋体"/>
          <w:lang w:eastAsia="zh-CN"/>
        </w:rPr>
        <w:t>】</w:t>
      </w:r>
      <w:r>
        <w:t>見</w:t>
      </w:r>
      <w:r>
        <w:rPr>
          <w:rFonts w:hint="eastAsia" w:eastAsia="宋体"/>
          <w:lang w:eastAsia="zh-CN"/>
        </w:rPr>
        <w:t>《</w:t>
      </w:r>
      <w:r>
        <w:t>詩</w:t>
      </w:r>
      <w:r>
        <w:rPr>
          <w:rFonts w:hint="eastAsia" w:eastAsia="宋体"/>
          <w:lang w:eastAsia="zh-CN"/>
        </w:rPr>
        <w:t>•</w:t>
      </w:r>
      <w:r>
        <w:t>緜</w:t>
      </w:r>
      <w:r>
        <w:rPr>
          <w:rFonts w:hint="eastAsia" w:eastAsia="宋体"/>
          <w:lang w:eastAsia="zh-CN"/>
        </w:rPr>
        <w:t>》</w:t>
      </w:r>
      <w:r>
        <w:t>。</w:t>
      </w:r>
    </w:p>
    <w:p w14:paraId="29DEF0B4">
      <w:r>
        <w:rPr>
          <w:rFonts w:hint="eastAsia" w:eastAsia="宋体"/>
          <w:lang w:eastAsia="zh-CN"/>
        </w:rPr>
        <w:t>【</w:t>
      </w:r>
      <w:r>
        <w:t>一六</w:t>
      </w:r>
      <w:r>
        <w:rPr>
          <w:rFonts w:hint="eastAsia" w:eastAsia="宋体"/>
          <w:lang w:eastAsia="zh-CN"/>
        </w:rPr>
        <w:t>】“</w:t>
      </w:r>
      <w:r>
        <w:t>匪由勿語</w:t>
      </w:r>
      <w:r>
        <w:rPr>
          <w:rFonts w:hint="eastAsia" w:eastAsia="宋体"/>
          <w:lang w:eastAsia="zh-CN"/>
        </w:rPr>
        <w:t>”</w:t>
      </w:r>
      <w:r>
        <w:t>，見</w:t>
      </w:r>
      <w:r>
        <w:rPr>
          <w:rFonts w:hint="eastAsia" w:eastAsia="宋体"/>
          <w:lang w:eastAsia="zh-CN"/>
        </w:rPr>
        <w:t>《</w:t>
      </w:r>
      <w:r>
        <w:t>詩</w:t>
      </w:r>
      <w:r>
        <w:rPr>
          <w:rFonts w:hint="eastAsia" w:eastAsia="宋体"/>
          <w:lang w:eastAsia="zh-CN"/>
        </w:rPr>
        <w:t>•</w:t>
      </w:r>
      <w:r>
        <w:t>賓之初筵</w:t>
      </w:r>
      <w:r>
        <w:rPr>
          <w:rFonts w:hint="eastAsia" w:eastAsia="宋体"/>
          <w:lang w:eastAsia="zh-CN"/>
        </w:rPr>
        <w:t>》</w:t>
      </w:r>
      <w:r>
        <w:t>。此行文字手稿加墨圈删去</w:t>
      </w:r>
    </w:p>
    <w:p w14:paraId="2107A3AB">
      <w:r>
        <w:rPr>
          <w:rFonts w:hint="eastAsia" w:eastAsia="宋体"/>
          <w:lang w:eastAsia="zh-CN"/>
        </w:rPr>
        <w:t>【</w:t>
      </w:r>
      <w:r>
        <w:t>一七</w:t>
      </w:r>
      <w:r>
        <w:rPr>
          <w:rFonts w:hint="eastAsia" w:eastAsia="宋体"/>
          <w:lang w:eastAsia="zh-CN"/>
        </w:rPr>
        <w:t>】</w:t>
      </w:r>
      <w:r>
        <w:t>手稿在</w:t>
      </w:r>
      <w:r>
        <w:rPr>
          <w:rFonts w:hint="eastAsia" w:eastAsia="宋体"/>
          <w:lang w:eastAsia="zh-CN"/>
        </w:rPr>
        <w:t>“</w:t>
      </w:r>
      <w:r>
        <w:t>荀子</w:t>
      </w:r>
      <w:r>
        <w:rPr>
          <w:rFonts w:hint="eastAsia" w:eastAsia="宋体"/>
          <w:lang w:eastAsia="zh-CN"/>
        </w:rPr>
        <w:t>”</w:t>
      </w:r>
      <w:r>
        <w:t>上加</w:t>
      </w:r>
      <w:r>
        <w:rPr>
          <w:rFonts w:hint="eastAsia" w:eastAsia="宋体"/>
          <w:lang w:eastAsia="zh-CN"/>
        </w:rPr>
        <w:t>“</w:t>
      </w:r>
      <w:r>
        <w:t>曾子立事篇</w:t>
      </w:r>
      <w:r>
        <w:rPr>
          <w:rFonts w:hint="eastAsia" w:eastAsia="宋体"/>
          <w:lang w:eastAsia="zh-CN"/>
        </w:rPr>
        <w:t>”</w:t>
      </w:r>
      <w:r>
        <w:t>五字，查</w:t>
      </w:r>
      <w:r>
        <w:rPr>
          <w:rFonts w:hint="eastAsia" w:eastAsia="宋体"/>
          <w:lang w:eastAsia="zh-CN"/>
        </w:rPr>
        <w:t>《</w:t>
      </w:r>
      <w:r>
        <w:t>大戴禮</w:t>
      </w:r>
      <w:r>
        <w:rPr>
          <w:rFonts w:hint="eastAsia" w:eastAsia="宋体"/>
          <w:lang w:eastAsia="zh-CN"/>
        </w:rPr>
        <w:t>》</w:t>
      </w:r>
      <w:r>
        <w:t>，篇中無</w:t>
      </w:r>
      <w:r>
        <w:rPr>
          <w:rFonts w:hint="eastAsia" w:eastAsia="宋体"/>
          <w:lang w:eastAsia="zh-CN"/>
        </w:rPr>
        <w:t>“</w:t>
      </w:r>
      <w:r>
        <w:t>敬而不鞏</w:t>
      </w:r>
      <w:r>
        <w:rPr>
          <w:rFonts w:hint="eastAsia" w:eastAsia="宋体"/>
          <w:lang w:eastAsia="zh-CN"/>
        </w:rPr>
        <w:t>”</w:t>
      </w:r>
      <w:r>
        <w:t>句，有</w:t>
      </w:r>
      <w:r>
        <w:rPr>
          <w:rFonts w:hint="eastAsia" w:eastAsia="宋体"/>
          <w:lang w:eastAsia="zh-CN"/>
        </w:rPr>
        <w:t>“</w:t>
      </w:r>
      <w:r>
        <w:t>恐</w:t>
      </w:r>
      <w:r>
        <w:rPr>
          <w:rFonts w:hint="eastAsia" w:eastAsia="宋体"/>
          <w:lang w:eastAsia="zh-CN"/>
        </w:rPr>
        <w:t>”</w:t>
      </w:r>
      <w:r>
        <w:t>、</w:t>
      </w:r>
      <w:r>
        <w:rPr>
          <w:rFonts w:hint="eastAsia" w:eastAsia="宋体"/>
          <w:lang w:eastAsia="zh-CN"/>
        </w:rPr>
        <w:t>“</w:t>
      </w:r>
      <w:r>
        <w:t>戰</w:t>
      </w:r>
    </w:p>
    <w:p w14:paraId="56A57A44">
      <w:r>
        <w:t>【第304页】</w:t>
      </w:r>
    </w:p>
    <w:p w14:paraId="4EACF30C">
      <w:r>
        <w:t>戰</w:t>
      </w:r>
      <w:r>
        <w:rPr>
          <w:rFonts w:hint="eastAsia" w:eastAsia="宋体"/>
          <w:lang w:eastAsia="zh-CN"/>
        </w:rPr>
        <w:t>”</w:t>
      </w:r>
      <w:r>
        <w:t>、</w:t>
      </w:r>
      <w:r>
        <w:rPr>
          <w:rFonts w:hint="eastAsia" w:eastAsia="宋体"/>
          <w:lang w:eastAsia="zh-CN"/>
        </w:rPr>
        <w:t>“</w:t>
      </w:r>
      <w:r>
        <w:t>栗</w:t>
      </w:r>
      <w:r>
        <w:rPr>
          <w:rFonts w:hint="eastAsia" w:eastAsia="宋体"/>
          <w:lang w:eastAsia="zh-CN"/>
        </w:rPr>
        <w:t>”</w:t>
      </w:r>
      <w:r>
        <w:t>諸字似與</w:t>
      </w:r>
      <w:r>
        <w:rPr>
          <w:rFonts w:hint="eastAsia" w:eastAsia="宋体"/>
          <w:lang w:eastAsia="zh-CN"/>
        </w:rPr>
        <w:t>《</w:t>
      </w:r>
      <w:r>
        <w:t>方言</w:t>
      </w:r>
      <w:r>
        <w:rPr>
          <w:rFonts w:hint="eastAsia" w:eastAsia="宋体"/>
          <w:lang w:eastAsia="zh-CN"/>
        </w:rPr>
        <w:t>》</w:t>
      </w:r>
      <w:r>
        <w:t>此詞條無涉</w:t>
      </w:r>
    </w:p>
    <w:p w14:paraId="37CEE46A">
      <w:r>
        <w:rPr>
          <w:rFonts w:hint="eastAsia" w:eastAsia="宋体"/>
          <w:lang w:eastAsia="zh-CN"/>
        </w:rPr>
        <w:t>【</w:t>
      </w:r>
      <w:r>
        <w:t>一八</w:t>
      </w:r>
      <w:r>
        <w:rPr>
          <w:rFonts w:hint="eastAsia" w:eastAsia="宋体"/>
          <w:lang w:eastAsia="zh-CN"/>
        </w:rPr>
        <w:t>】</w:t>
      </w:r>
      <w:r>
        <w:t>在</w:t>
      </w:r>
      <w:r>
        <w:rPr>
          <w:rFonts w:hint="eastAsia" w:eastAsia="宋体"/>
          <w:lang w:eastAsia="zh-CN"/>
        </w:rPr>
        <w:t>“</w:t>
      </w:r>
      <w:r>
        <w:t>據</w:t>
      </w:r>
      <w:r>
        <w:rPr>
          <w:rFonts w:hint="eastAsia" w:eastAsia="宋体"/>
          <w:lang w:eastAsia="zh-CN"/>
        </w:rPr>
        <w:t>”</w:t>
      </w:r>
      <w:r>
        <w:t>與</w:t>
      </w:r>
      <w:r>
        <w:rPr>
          <w:rFonts w:hint="eastAsia" w:eastAsia="宋体"/>
          <w:lang w:eastAsia="zh-CN"/>
        </w:rPr>
        <w:t>“</w:t>
      </w:r>
      <w:r>
        <w:t>卷二</w:t>
      </w:r>
      <w:r>
        <w:rPr>
          <w:rFonts w:hint="eastAsia" w:eastAsia="宋体"/>
          <w:lang w:eastAsia="zh-CN"/>
        </w:rPr>
        <w:t>”</w:t>
      </w:r>
      <w:r>
        <w:t>之間原有</w:t>
      </w:r>
      <w:r>
        <w:rPr>
          <w:rFonts w:hint="eastAsia" w:eastAsia="宋体"/>
          <w:lang w:eastAsia="zh-CN"/>
        </w:rPr>
        <w:t>“</w:t>
      </w:r>
      <w:r>
        <w:t>廣韻集韻類篇玉篇</w:t>
      </w:r>
      <w:r>
        <w:rPr>
          <w:rFonts w:hint="eastAsia" w:eastAsia="宋体"/>
          <w:lang w:eastAsia="zh-CN"/>
        </w:rPr>
        <w:t>”</w:t>
      </w:r>
      <w:r>
        <w:t>八字，手稿删去</w:t>
      </w:r>
    </w:p>
    <w:p w14:paraId="755940AB">
      <w:r>
        <w:rPr>
          <w:rFonts w:hint="eastAsia" w:eastAsia="宋体"/>
          <w:lang w:eastAsia="zh-CN"/>
        </w:rPr>
        <w:t>【</w:t>
      </w:r>
      <w:r>
        <w:t>一九</w:t>
      </w:r>
      <w:r>
        <w:rPr>
          <w:rFonts w:hint="eastAsia" w:eastAsia="宋体"/>
          <w:lang w:eastAsia="zh-CN"/>
        </w:rPr>
        <w:t>】</w:t>
      </w:r>
      <w:r>
        <w:t>此數目字，指所引書葉數，下同</w:t>
      </w:r>
    </w:p>
    <w:p w14:paraId="3B6DDABC">
      <w:pPr>
        <w:rPr>
          <w:rFonts w:hint="eastAsia" w:eastAsia="宋体"/>
          <w:lang w:eastAsia="zh-CN"/>
        </w:rPr>
      </w:pPr>
      <w:r>
        <w:rPr>
          <w:rFonts w:hint="eastAsia" w:eastAsia="宋体"/>
          <w:lang w:eastAsia="zh-CN"/>
        </w:rPr>
        <w:t>【</w:t>
      </w:r>
      <w:r>
        <w:t>二〇</w:t>
      </w:r>
      <w:r>
        <w:rPr>
          <w:rFonts w:hint="eastAsia" w:eastAsia="宋体"/>
          <w:lang w:eastAsia="zh-CN"/>
        </w:rPr>
        <w:t>】</w:t>
      </w:r>
      <w:r>
        <w:t>見</w:t>
      </w:r>
      <w:r>
        <w:rPr>
          <w:rFonts w:hint="eastAsia" w:eastAsia="宋体"/>
          <w:lang w:eastAsia="zh-CN"/>
        </w:rPr>
        <w:t>《</w:t>
      </w:r>
      <w:r>
        <w:t>詩。中谷有蓷</w:t>
      </w:r>
      <w:r>
        <w:rPr>
          <w:rFonts w:hint="eastAsia" w:eastAsia="宋体"/>
          <w:lang w:eastAsia="zh-CN"/>
        </w:rPr>
        <w:t>》</w:t>
      </w:r>
    </w:p>
    <w:p w14:paraId="2F0ECC2F">
      <w:r>
        <w:rPr>
          <w:rFonts w:hint="eastAsia" w:eastAsia="宋体"/>
          <w:lang w:eastAsia="zh-CN"/>
        </w:rPr>
        <w:t>【</w:t>
      </w:r>
      <w:r>
        <w:t>二一</w:t>
      </w:r>
      <w:r>
        <w:rPr>
          <w:rFonts w:hint="eastAsia" w:eastAsia="宋体"/>
          <w:lang w:eastAsia="zh-CN"/>
        </w:rPr>
        <w:t>】</w:t>
      </w:r>
      <w:r>
        <w:t>此條手稿未標出處，見今通行本</w:t>
      </w:r>
      <w:r>
        <w:rPr>
          <w:rFonts w:hint="eastAsia" w:eastAsia="宋体"/>
          <w:lang w:eastAsia="zh-CN"/>
        </w:rPr>
        <w:t>《</w:t>
      </w:r>
      <w:r>
        <w:t>玄應音義</w:t>
      </w:r>
      <w:r>
        <w:rPr>
          <w:rFonts w:hint="eastAsia" w:eastAsia="宋体"/>
          <w:lang w:eastAsia="zh-CN"/>
        </w:rPr>
        <w:t>》</w:t>
      </w:r>
      <w:r>
        <w:t>卷五十五</w:t>
      </w:r>
      <w:r>
        <w:rPr>
          <w:rFonts w:hint="eastAsia" w:eastAsia="宋体"/>
          <w:lang w:eastAsia="zh-CN"/>
        </w:rPr>
        <w:t>《</w:t>
      </w:r>
      <w:r>
        <w:t>過去現在因果經</w:t>
      </w:r>
      <w:r>
        <w:rPr>
          <w:rFonts w:hint="eastAsia" w:eastAsia="宋体"/>
          <w:lang w:eastAsia="zh-CN"/>
        </w:rPr>
        <w:t>》</w:t>
      </w:r>
      <w:r>
        <w:t>第二卷</w:t>
      </w:r>
    </w:p>
    <w:p w14:paraId="28EB80ED">
      <w:r>
        <w:rPr>
          <w:rFonts w:hint="eastAsia" w:eastAsia="宋体"/>
          <w:lang w:eastAsia="zh-CN"/>
        </w:rPr>
        <w:t>《</w:t>
      </w:r>
      <w:r>
        <w:t>校正</w:t>
      </w:r>
      <w:r>
        <w:rPr>
          <w:rFonts w:hint="eastAsia" w:eastAsia="宋体"/>
          <w:lang w:eastAsia="zh-CN"/>
        </w:rPr>
        <w:t>（</w:t>
      </w:r>
      <w:r>
        <w:t>博雅音﹀</w:t>
      </w:r>
      <w:r>
        <w:rPr>
          <w:rFonts w:hint="eastAsia" w:eastAsia="宋体"/>
          <w:lang w:eastAsia="zh-CN"/>
        </w:rPr>
        <w:t>》</w:t>
      </w:r>
      <w:r>
        <w:t>十卷</w:t>
      </w:r>
    </w:p>
    <w:p w14:paraId="493268A8">
      <w:r>
        <w:rPr>
          <w:rFonts w:hint="eastAsia" w:eastAsia="宋体"/>
          <w:lang w:eastAsia="zh-CN"/>
        </w:rPr>
        <w:t>《</w:t>
      </w:r>
      <w:r>
        <w:t>博雅音</w:t>
      </w:r>
      <w:r>
        <w:rPr>
          <w:rFonts w:hint="eastAsia" w:eastAsia="宋体"/>
          <w:lang w:eastAsia="zh-CN"/>
        </w:rPr>
        <w:t>》</w:t>
      </w:r>
      <w:r>
        <w:t>卷一</w:t>
      </w:r>
    </w:p>
    <w:p w14:paraId="5D5EE987">
      <w:pPr>
        <w:rPr>
          <w:rFonts w:hint="eastAsia" w:eastAsia="宋体"/>
          <w:lang w:eastAsia="zh-CN"/>
        </w:rPr>
      </w:pPr>
      <w:r>
        <w:rPr>
          <w:rFonts w:hint="eastAsia" w:eastAsia="宋体"/>
          <w:lang w:eastAsia="zh-CN"/>
        </w:rPr>
        <w:t>《</w:t>
      </w:r>
      <w:r>
        <w:t>釋詁</w:t>
      </w:r>
      <w:r>
        <w:rPr>
          <w:rFonts w:hint="eastAsia" w:eastAsia="宋体"/>
          <w:lang w:eastAsia="zh-CN"/>
        </w:rPr>
        <w:t>》</w:t>
      </w:r>
    </w:p>
    <w:p w14:paraId="3FC366A9">
      <w:r>
        <w:t>鼃户瓜反。䔞律。寷豐。㷇苦雷反。粗在户反。沛浦會反。袥音託。鹶矜。匏苦瓜。匯平對反、胡</w:t>
      </w:r>
    </w:p>
    <w:p w14:paraId="6056B30A">
      <w:r>
        <w:t>磊反、胡罪反。费扶弗反。㢋赤以反。肋布萌反。㔡布蔑。朴暜木。訪吁。夤以真反。誧鋪。</w:t>
      </w:r>
    </w:p>
    <w:p w14:paraId="444FA677">
      <w:r>
        <w:t>䯪考。顝苦骨反。䫥苦磊反。敦敦。芋吁。㚋彫。類許堯反。觰竹家反。䮯五高反。龓音籠。員貟。</w:t>
      </w:r>
    </w:p>
    <w:p w14:paraId="617EB275">
      <w:r>
        <w:t>假格。䡔苦禮。艾五害反，又刈。㨖陟履反。歫巨。摵就夙反，又子六，又似育。抵多禮反。繄於兮反。忂</w:t>
      </w:r>
    </w:p>
    <w:p w14:paraId="6AE84E5A">
      <w:r>
        <w:t>歸往反。迋于放反。忓汗。惢素果反，又才累反。嬻側革反。娕測角反。㹛如小。馴旬音，</w:t>
      </w:r>
      <w:r>
        <w:rPr>
          <w:rFonts w:hint="eastAsia" w:eastAsia="宋体"/>
          <w:lang w:eastAsia="zh-CN"/>
        </w:rPr>
        <w:t>《</w:t>
      </w:r>
      <w:r>
        <w:t>説文</w:t>
      </w:r>
      <w:r>
        <w:rPr>
          <w:rFonts w:hint="eastAsia" w:eastAsia="宋体"/>
          <w:lang w:eastAsia="zh-CN"/>
        </w:rPr>
        <w:t>》</w:t>
      </w:r>
      <w:r>
        <w:t>字巛反。</w:t>
      </w:r>
    </w:p>
    <w:p w14:paraId="1BA66B75">
      <w:r>
        <w:t>孎竹緑反。睩禄。㗔去焉。悰在宗反。比鼻。聆禮丁。娓媚。揗循。捄巨菊、巨牛反，又俱。臬魚列</w:t>
      </w:r>
    </w:p>
    <w:p w14:paraId="49759A2D">
      <w:r>
        <w:t>【第305页】</w:t>
      </w:r>
    </w:p>
    <w:p w14:paraId="6C43A5B5">
      <w:r>
        <w:t>灋法。甬勇。棃離。倥蘇苟。教大到反。者點。歀款。軫榦。㚜火逼反。榘俱雨反。隒苦檢、居斂、語</w:t>
      </w:r>
    </w:p>
    <w:p w14:paraId="79E16324">
      <w:r>
        <w:t>險三反。鑈乃頰。弸冰。愾苦賴。悀勇。牣刃。愊皮逼。窒丁一。屯大村。〇當音張倫反，説見</w:t>
      </w:r>
      <w:r>
        <w:rPr>
          <w:rFonts w:hint="eastAsia" w:eastAsia="宋体"/>
          <w:lang w:eastAsia="zh-CN"/>
        </w:rPr>
        <w:t>《</w:t>
      </w:r>
      <w:r>
        <w:t>疏證</w:t>
      </w:r>
      <w:r>
        <w:rPr>
          <w:rFonts w:hint="eastAsia" w:eastAsia="宋体"/>
          <w:lang w:eastAsia="zh-CN"/>
        </w:rPr>
        <w:t>》</w:t>
      </w:r>
      <w:r>
        <w:t>。</w:t>
      </w:r>
    </w:p>
    <w:p w14:paraId="673DA5BB">
      <w:r>
        <w:t>䭘於敬。䭊乙丈。臆憶。穌蘇。迦勿。釗昭音，世人以䤛釗失爲一字。迃紆。敻吁性。逴丑卓。〇各本</w:t>
      </w:r>
    </w:p>
    <w:p w14:paraId="3D12DCB6">
      <w:r>
        <w:rPr>
          <w:rFonts w:hint="eastAsia" w:eastAsia="宋体"/>
          <w:lang w:eastAsia="zh-CN"/>
        </w:rPr>
        <w:t>“</w:t>
      </w:r>
      <w:r>
        <w:t>丑</w:t>
      </w:r>
      <w:r>
        <w:rPr>
          <w:rFonts w:hint="eastAsia" w:eastAsia="宋体"/>
          <w:lang w:eastAsia="zh-CN"/>
        </w:rPr>
        <w:t>”</w:t>
      </w:r>
      <w:r>
        <w:t>譌作</w:t>
      </w:r>
      <w:r>
        <w:rPr>
          <w:rFonts w:hint="eastAsia" w:eastAsia="宋体"/>
          <w:lang w:eastAsia="zh-CN"/>
        </w:rPr>
        <w:t>“</w:t>
      </w:r>
      <w:r>
        <w:t>尹</w:t>
      </w:r>
      <w:r>
        <w:rPr>
          <w:rFonts w:hint="eastAsia" w:eastAsia="宋体"/>
          <w:lang w:eastAsia="zh-CN"/>
        </w:rPr>
        <w:t>”</w:t>
      </w:r>
      <w:r>
        <w:t>，今訂正。遾逝。㥈牒音，又齒廉反。懕一占。㥶細則反。宓眉筆反，世人以</w:t>
      </w:r>
      <w:r>
        <w:rPr>
          <w:rFonts w:hint="eastAsia" w:eastAsia="宋体"/>
          <w:lang w:eastAsia="zh-CN"/>
        </w:rPr>
        <w:t>“</w:t>
      </w:r>
      <w:r>
        <w:t>山如堂者密</w:t>
      </w:r>
      <w:r>
        <w:rPr>
          <w:rFonts w:hint="eastAsia" w:eastAsia="宋体"/>
          <w:lang w:eastAsia="zh-CN"/>
        </w:rPr>
        <w:t>”</w:t>
      </w:r>
      <w:r>
        <w:t>作祕</w:t>
      </w:r>
    </w:p>
    <w:p w14:paraId="16730374">
      <w:r>
        <w:t>宓字失之矣。毒毒。嗼莫，又亡白。湛丈減。倓達濫反。便房連。寱亡彼反。眯米。侎亡是。媞狄叶反</w:t>
      </w:r>
    </w:p>
    <w:p w14:paraId="087A520A">
      <w:r>
        <w:t>又之移、上支二反。〇叶音稽。各本</w:t>
      </w:r>
      <w:r>
        <w:rPr>
          <w:rFonts w:hint="eastAsia" w:eastAsia="宋体"/>
          <w:lang w:eastAsia="zh-CN"/>
        </w:rPr>
        <w:t>“</w:t>
      </w:r>
      <w:r>
        <w:t>叶</w:t>
      </w:r>
      <w:r>
        <w:rPr>
          <w:rFonts w:hint="eastAsia" w:eastAsia="宋体"/>
          <w:lang w:eastAsia="zh-CN"/>
        </w:rPr>
        <w:t>”</w:t>
      </w:r>
      <w:r>
        <w:t>譌作</w:t>
      </w:r>
      <w:r>
        <w:rPr>
          <w:rFonts w:hint="eastAsia" w:eastAsia="宋体"/>
          <w:lang w:eastAsia="zh-CN"/>
        </w:rPr>
        <w:t>“</w:t>
      </w:r>
      <w:r>
        <w:t>計</w:t>
      </w:r>
      <w:r>
        <w:rPr>
          <w:rFonts w:hint="eastAsia" w:eastAsia="宋体"/>
          <w:lang w:eastAsia="zh-CN"/>
        </w:rPr>
        <w:t>”</w:t>
      </w:r>
      <w:r>
        <w:t>，今訂正。尼女一。澹大闞。佾逸。併步憐。昶丑丈。亭呼</w:t>
      </w:r>
    </w:p>
    <w:p w14:paraId="12F47165">
      <w:r>
        <w:t>行。憼景。懍力甚反。浚三閏。悛此緣反。拌暜干，又音伴。墽苦孝，又苦交。捐音沿。覂</w:t>
      </w:r>
    </w:p>
    <w:p w14:paraId="2CE56CB0">
      <w:r>
        <w:t>甫奉，又方犯</w:t>
      </w:r>
    </w:p>
    <w:p w14:paraId="7188127F">
      <w:r>
        <w:t>㨊緣蘂反。抗口葬。㢪於娱反，又口孤反。幠呼。磔竹戹反。彀古候反。彉廓郭。攄丑於反。遫丑力。</w:t>
      </w:r>
    </w:p>
    <w:p w14:paraId="3324333E">
      <w:r>
        <w:t>瞋嗔。躔直然。趨七于。徥直駭，又仕紙。遃魚輦。蹠只石。逯鹿。䠶示亦。逭乎館反，</w:t>
      </w:r>
      <w:r>
        <w:rPr>
          <w:rFonts w:hint="eastAsia" w:eastAsia="宋体"/>
          <w:lang w:eastAsia="zh-CN"/>
        </w:rPr>
        <w:t>《</w:t>
      </w:r>
      <w:r>
        <w:t>尚書</w:t>
      </w:r>
      <w:r>
        <w:rPr>
          <w:rFonts w:hint="eastAsia" w:eastAsia="宋体"/>
          <w:lang w:eastAsia="zh-CN"/>
        </w:rPr>
        <w:t>》</w:t>
      </w:r>
      <w:r>
        <w:t>曰：</w:t>
      </w:r>
      <w:r>
        <w:rPr>
          <w:rFonts w:hint="eastAsia" w:eastAsia="宋体"/>
          <w:lang w:eastAsia="zh-CN"/>
        </w:rPr>
        <w:t>“</w:t>
      </w:r>
      <w:r>
        <w:t>逭，逃</w:t>
      </w:r>
    </w:p>
    <w:p w14:paraId="1E3CCA86">
      <w:r>
        <w:t>也。</w:t>
      </w:r>
      <w:r>
        <w:rPr>
          <w:rFonts w:hint="eastAsia" w:eastAsia="宋体"/>
          <w:lang w:eastAsia="zh-CN"/>
        </w:rPr>
        <w:t>”</w:t>
      </w:r>
      <w:r>
        <w:t>逳育。踚倫音，</w:t>
      </w:r>
      <w:r>
        <w:rPr>
          <w:rFonts w:hint="eastAsia" w:eastAsia="宋体"/>
          <w:lang w:eastAsia="zh-CN"/>
        </w:rPr>
        <w:t>《</w:t>
      </w:r>
      <w:r>
        <w:t>方言</w:t>
      </w:r>
      <w:r>
        <w:rPr>
          <w:rFonts w:hint="eastAsia" w:eastAsia="宋体"/>
          <w:lang w:eastAsia="zh-CN"/>
        </w:rPr>
        <w:t>》</w:t>
      </w:r>
      <w:r>
        <w:t>爲藥。〇案：當作</w:t>
      </w:r>
      <w:r>
        <w:rPr>
          <w:rFonts w:hint="eastAsia" w:eastAsia="宋体"/>
          <w:lang w:eastAsia="zh-CN"/>
        </w:rPr>
        <w:t>《</w:t>
      </w:r>
      <w:r>
        <w:t>方言</w:t>
      </w:r>
      <w:r>
        <w:rPr>
          <w:rFonts w:hint="eastAsia" w:eastAsia="宋体"/>
          <w:lang w:eastAsia="zh-CN"/>
        </w:rPr>
        <w:t>》</w:t>
      </w:r>
      <w:r>
        <w:t>爲䠯，音藥</w:t>
      </w:r>
      <w:r>
        <w:rPr>
          <w:rFonts w:hint="eastAsia" w:eastAsia="宋体"/>
          <w:lang w:eastAsia="zh-CN"/>
        </w:rPr>
        <w:t>”</w:t>
      </w:r>
      <w:r>
        <w:t>。稘基〇各本</w:t>
      </w:r>
      <w:r>
        <w:rPr>
          <w:rFonts w:hint="eastAsia" w:eastAsia="宋体"/>
          <w:lang w:eastAsia="zh-CN"/>
        </w:rPr>
        <w:t>“</w:t>
      </w:r>
      <w:r>
        <w:t>基</w:t>
      </w:r>
      <w:r>
        <w:rPr>
          <w:rFonts w:hint="eastAsia" w:eastAsia="宋体"/>
          <w:lang w:eastAsia="zh-CN"/>
        </w:rPr>
        <w:t>”</w:t>
      </w:r>
      <w:r>
        <w:t>譌作</w:t>
      </w:r>
      <w:r>
        <w:rPr>
          <w:rFonts w:hint="eastAsia" w:eastAsia="宋体"/>
          <w:lang w:eastAsia="zh-CN"/>
        </w:rPr>
        <w:t>“</w:t>
      </w:r>
      <w:r>
        <w:t>其</w:t>
      </w:r>
      <w:r>
        <w:rPr>
          <w:rFonts w:hint="eastAsia" w:eastAsia="宋体"/>
          <w:lang w:eastAsia="zh-CN"/>
        </w:rPr>
        <w:t>”</w:t>
      </w:r>
      <w:r>
        <w:t>，今訂正。频外二</w:t>
      </w:r>
    </w:p>
    <w:p w14:paraId="48A93D62">
      <w:r>
        <w:t>反，又資利反。㱻羅外反，又力卧。殰才賜。翙例。㱪昬。殟温。殜葉。殗於業反。疞吁。疥介。疫役</w:t>
      </w:r>
    </w:p>
    <w:p w14:paraId="1F07E558">
      <w:r>
        <w:t>邛巨恭。暱女乙。矮委媚、於爲。寎符命，又補命。䍳九劣、苦悦。痵揆季。㾞猶，又夷狩。癭於整。疛胄</w:t>
      </w:r>
    </w:p>
    <w:p w14:paraId="1346933C">
      <w:r>
        <w:t>〇各本</w:t>
      </w:r>
      <w:r>
        <w:rPr>
          <w:rFonts w:hint="eastAsia" w:eastAsia="宋体"/>
          <w:lang w:eastAsia="zh-CN"/>
        </w:rPr>
        <w:t>“</w:t>
      </w:r>
      <w:r>
        <w:t>胄</w:t>
      </w:r>
      <w:r>
        <w:rPr>
          <w:rFonts w:hint="eastAsia" w:eastAsia="宋体"/>
          <w:lang w:eastAsia="zh-CN"/>
        </w:rPr>
        <w:t>”</w:t>
      </w:r>
      <w:r>
        <w:t>譌作</w:t>
      </w:r>
      <w:r>
        <w:rPr>
          <w:rFonts w:hint="eastAsia" w:eastAsia="宋体"/>
          <w:lang w:eastAsia="zh-CN"/>
        </w:rPr>
        <w:t>“</w:t>
      </w:r>
      <w:r>
        <w:t>曹</w:t>
      </w:r>
      <w:r>
        <w:rPr>
          <w:rFonts w:hint="eastAsia" w:eastAsia="宋体"/>
          <w:lang w:eastAsia="zh-CN"/>
        </w:rPr>
        <w:t>”</w:t>
      </w:r>
      <w:r>
        <w:t>，辨見</w:t>
      </w:r>
      <w:r>
        <w:rPr>
          <w:rFonts w:hint="eastAsia" w:eastAsia="宋体"/>
          <w:lang w:eastAsia="zh-CN"/>
        </w:rPr>
        <w:t>《</w:t>
      </w:r>
      <w:r>
        <w:t>疏證</w:t>
      </w:r>
      <w:r>
        <w:rPr>
          <w:rFonts w:hint="eastAsia" w:eastAsia="宋体"/>
          <w:lang w:eastAsia="zh-CN"/>
        </w:rPr>
        <w:t>》</w:t>
      </w:r>
      <w:r>
        <w:t>。疝所㵎。齲區禹。㾊仄已。胬占内。痬亦。癇閑。痳林。㾷斯。痿於</w:t>
      </w:r>
    </w:p>
    <w:p w14:paraId="78B97073">
      <w:r>
        <w:t>危。癜巨月，又厥。痔跱。瘀於去。瘵始藥、以灼。疓女駭、而亥。痾阿。痆尼八。瘸消。瘪於發，又渴</w:t>
      </w:r>
    </w:p>
    <w:p w14:paraId="0CC9EC50">
      <w:r>
        <w:t>皯居滿。皰白教。㿪丸。癅畱。痒羊。鼽求。疢勑鎮，今疹字。疰注。痂加。瘃陟録。瘙素刀。㿃丁</w:t>
      </w:r>
    </w:p>
    <w:p w14:paraId="698D543A">
      <w:r>
        <w:t>【第306页】</w:t>
      </w:r>
    </w:p>
    <w:p w14:paraId="43075509">
      <w:r>
        <w:t>世。瘍陽。癬四淺。㿋三到。㿕鹽。㿓苦夾、工洽。胗軫。㾦暜迴。㾺馬嫁。創初良。椉乘。亯響</w:t>
      </w:r>
    </w:p>
    <w:p w14:paraId="7DF296D7">
      <w:r>
        <w:t>頤夷。委一僞。冣在遇。嗇色。茨材咨。壘力水。䆅在兹，又子私。寖子鴆。揲臣熱。秭咨履。秿父</w:t>
      </w:r>
    </w:p>
    <w:p w14:paraId="5BCE7F26">
      <w:r>
        <w:t>稑巫毁、丁禾。積子賜、子亦。㥛欺革、九力。憮武。㤿於檢、於劒。㥄陵。㥯隱。敚徒活。掇知劣</w:t>
      </w:r>
      <w:r>
        <w:rPr>
          <w:rFonts w:hint="eastAsia" w:eastAsia="宋体"/>
          <w:lang w:eastAsia="zh-CN"/>
        </w:rPr>
        <w:t>•</w:t>
      </w:r>
      <w:r>
        <w:t>又丁</w:t>
      </w:r>
    </w:p>
    <w:p w14:paraId="297B423F">
      <w:r>
        <w:t>活。搴九件。摭之亦。芼亡報。摡許既。扱初洽。㧖烏革。摘陟革。㩜力甘、力敢。素所白。撈牢，又力</w:t>
      </w:r>
    </w:p>
    <w:p w14:paraId="0E29AAF9">
      <w:r>
        <w:t>幺。撟几小、几消。〇各本兩</w:t>
      </w:r>
      <w:r>
        <w:rPr>
          <w:rFonts w:hint="eastAsia" w:eastAsia="宋体"/>
          <w:lang w:eastAsia="zh-CN"/>
        </w:rPr>
        <w:t>“</w:t>
      </w:r>
      <w:r>
        <w:t>几</w:t>
      </w:r>
      <w:r>
        <w:rPr>
          <w:rFonts w:hint="eastAsia" w:eastAsia="宋体"/>
          <w:lang w:eastAsia="zh-CN"/>
        </w:rPr>
        <w:t>”</w:t>
      </w:r>
      <w:r>
        <w:t>字竝譌作</w:t>
      </w:r>
      <w:r>
        <w:rPr>
          <w:rFonts w:hint="eastAsia" w:eastAsia="宋体"/>
          <w:lang w:eastAsia="zh-CN"/>
        </w:rPr>
        <w:t>“</w:t>
      </w:r>
      <w:r>
        <w:t>凡</w:t>
      </w:r>
      <w:r>
        <w:rPr>
          <w:rFonts w:hint="eastAsia" w:eastAsia="宋体"/>
          <w:lang w:eastAsia="zh-CN"/>
        </w:rPr>
        <w:t>”</w:t>
      </w:r>
      <w:r>
        <w:t>、今訂正。摣</w:t>
      </w:r>
      <w:r>
        <w:rPr>
          <w:rFonts w:hint="eastAsia" w:eastAsia="宋体"/>
          <w:lang w:eastAsia="zh-CN"/>
        </w:rPr>
        <w:t>（</w:t>
      </w:r>
      <w:r>
        <w:t>灰</w:t>
      </w:r>
      <w:r>
        <w:rPr>
          <w:rFonts w:hint="eastAsia" w:eastAsia="宋体"/>
          <w:lang w:eastAsia="zh-CN"/>
        </w:rPr>
        <w:t>）【</w:t>
      </w:r>
      <w:r>
        <w:t>仄1加。〇各本1仄</w:t>
      </w:r>
      <w:r>
        <w:rPr>
          <w:rFonts w:hint="eastAsia" w:eastAsia="宋体"/>
          <w:lang w:eastAsia="zh-CN"/>
        </w:rPr>
        <w:t>”</w:t>
      </w:r>
      <w:r>
        <w:t>譌作</w:t>
      </w:r>
      <w:r>
        <w:rPr>
          <w:rFonts w:hint="eastAsia" w:eastAsia="宋体"/>
          <w:lang w:eastAsia="zh-CN"/>
        </w:rPr>
        <w:t>“</w:t>
      </w:r>
      <w:r>
        <w:t>反</w:t>
      </w:r>
      <w:r>
        <w:rPr>
          <w:rFonts w:hint="eastAsia" w:eastAsia="宋体"/>
          <w:lang w:eastAsia="zh-CN"/>
        </w:rPr>
        <w:t>”</w:t>
      </w:r>
      <w:r>
        <w:t>，今訂正。摷力</w:t>
      </w:r>
    </w:p>
    <w:p w14:paraId="51A63BB5">
      <w:r>
        <w:t>刀。撩力幺。㴱天含。抯莊加、子冶。捕步。摕帝。汲九及。撤徹。挻式延、丑延。摻所減。銛他點。</w:t>
      </w:r>
    </w:p>
    <w:p w14:paraId="6C9873DC">
      <w:r>
        <w:t>抍之丞。攟舉藴。剿策交、初孝。撏才含。捊皮矦。殔凶穢。懯苦計。炔桂。麸他計。㱸甓。㱤皙＄三</w:t>
      </w:r>
    </w:p>
    <w:p w14:paraId="7A628784">
      <w:r>
        <w:t>厯。㱪昬。殟温。歺五達。亢乎朗。〇各本1乎</w:t>
      </w:r>
      <w:r>
        <w:rPr>
          <w:rFonts w:hint="eastAsia" w:eastAsia="宋体"/>
          <w:lang w:eastAsia="zh-CN"/>
        </w:rPr>
        <w:t>”</w:t>
      </w:r>
      <w:r>
        <w:t>譌作</w:t>
      </w:r>
      <w:r>
        <w:rPr>
          <w:rFonts w:hint="eastAsia" w:eastAsia="宋体"/>
          <w:lang w:eastAsia="zh-CN"/>
        </w:rPr>
        <w:t>“</w:t>
      </w:r>
      <w:r>
        <w:t>呼</w:t>
      </w:r>
      <w:r>
        <w:rPr>
          <w:rFonts w:hint="eastAsia" w:eastAsia="宋体"/>
          <w:lang w:eastAsia="zh-CN"/>
        </w:rPr>
        <w:t>”</w:t>
      </w:r>
      <w:r>
        <w:t>，今訂正。</w:t>
      </w:r>
      <w:r>
        <w:rPr>
          <w:rFonts w:hint="eastAsia" w:eastAsia="宋体"/>
          <w:lang w:eastAsia="zh-CN"/>
        </w:rPr>
        <w:t>《</w:t>
      </w:r>
      <w:r>
        <w:t>廣雅</w:t>
      </w:r>
      <w:r>
        <w:rPr>
          <w:rFonts w:hint="eastAsia" w:eastAsia="宋体"/>
          <w:lang w:eastAsia="zh-CN"/>
        </w:rPr>
        <w:t>》</w:t>
      </w:r>
      <w:r>
        <w:t>訓亢爲極，則當音口浪反。羸力追</w:t>
      </w:r>
    </w:p>
    <w:p w14:paraId="1DCDB4F8">
      <w:r>
        <w:t>券去願。〇案：券極之券字從力，音巨眷反。契券之券字從刀，音去願反。</w:t>
      </w:r>
      <w:r>
        <w:rPr>
          <w:rFonts w:hint="eastAsia" w:eastAsia="宋体"/>
          <w:lang w:eastAsia="zh-CN"/>
        </w:rPr>
        <w:t>《</w:t>
      </w:r>
      <w:r>
        <w:t>廣雅</w:t>
      </w:r>
      <w:r>
        <w:rPr>
          <w:rFonts w:hint="eastAsia" w:eastAsia="宋体"/>
          <w:lang w:eastAsia="zh-CN"/>
        </w:rPr>
        <w:t>》</w:t>
      </w:r>
      <w:r>
        <w:t>訓眷爲極，而曹憲音去願，則是誤以</w:t>
      </w:r>
    </w:p>
    <w:p w14:paraId="0F811A2E">
      <w:r>
        <w:t>爲契券字矣。腳巨略、去逆。㰳烏嫁。僃皮怪。噬上世。䩌在焦。悴才遂。怛丁達。惴拙瑞。怮於聊、於</w:t>
      </w:r>
    </w:p>
    <w:p w14:paraId="49162834">
      <w:r>
        <w:t>流。悺去弓。悺貫。忦公拜。慈辨，婢典。〇各本</w:t>
      </w:r>
      <w:r>
        <w:rPr>
          <w:rFonts w:hint="eastAsia" w:eastAsia="宋体"/>
          <w:lang w:eastAsia="zh-CN"/>
        </w:rPr>
        <w:t>“</w:t>
      </w:r>
      <w:r>
        <w:t>辨</w:t>
      </w:r>
      <w:r>
        <w:rPr>
          <w:rFonts w:hint="eastAsia" w:eastAsia="宋体"/>
          <w:lang w:eastAsia="zh-CN"/>
        </w:rPr>
        <w:t>”</w:t>
      </w:r>
      <w:r>
        <w:t>字誤入正文，辨見</w:t>
      </w:r>
      <w:r>
        <w:rPr>
          <w:rFonts w:hint="eastAsia" w:eastAsia="宋体"/>
          <w:lang w:eastAsia="zh-CN"/>
        </w:rPr>
        <w:t>《</w:t>
      </w:r>
      <w:r>
        <w:t>疏證</w:t>
      </w:r>
      <w:r>
        <w:rPr>
          <w:rFonts w:hint="eastAsia" w:eastAsia="宋体"/>
          <w:lang w:eastAsia="zh-CN"/>
        </w:rPr>
        <w:t>》</w:t>
      </w:r>
      <w:r>
        <w:t>。慯傷。惂坎。慁乎困。憖</w:t>
      </w:r>
    </w:p>
    <w:p w14:paraId="001DD6E6">
      <w:r>
        <w:t>牛覲。噆才念</w:t>
      </w:r>
      <w:r>
        <w:rPr>
          <w:rFonts w:hint="eastAsia" w:eastAsia="宋体"/>
          <w:lang w:eastAsia="zh-CN"/>
        </w:rPr>
        <w:t>•</w:t>
      </w:r>
      <w:r>
        <w:t>惄泥厯。溼濕。嚳口沃。劈暜狄。擘補革。〇各本正文脱去</w:t>
      </w:r>
      <w:r>
        <w:rPr>
          <w:rFonts w:hint="eastAsia" w:eastAsia="宋体"/>
          <w:lang w:eastAsia="zh-CN"/>
        </w:rPr>
        <w:t>“</w:t>
      </w:r>
      <w:r>
        <w:t>擘1字</w:t>
      </w:r>
      <w:r>
        <w:rPr>
          <w:rFonts w:hint="eastAsia" w:eastAsia="宋体"/>
          <w:lang w:eastAsia="zh-CN"/>
        </w:rPr>
        <w:t>•</w:t>
      </w:r>
      <w:r>
        <w:t>其補革之音遂溷入上文</w:t>
      </w:r>
    </w:p>
    <w:p w14:paraId="60A6F982">
      <w:r>
        <w:rPr>
          <w:rFonts w:hint="eastAsia" w:eastAsia="宋体"/>
          <w:lang w:eastAsia="zh-CN"/>
        </w:rPr>
        <w:t>“</w:t>
      </w:r>
      <w:r>
        <w:t>劈</w:t>
      </w:r>
      <w:r>
        <w:rPr>
          <w:rFonts w:hint="eastAsia" w:eastAsia="宋体"/>
          <w:lang w:eastAsia="zh-CN"/>
        </w:rPr>
        <w:t>”</w:t>
      </w:r>
      <w:r>
        <w:t>字下，</w:t>
      </w:r>
      <w:r>
        <w:rPr>
          <w:rFonts w:hint="eastAsia" w:eastAsia="宋体"/>
          <w:lang w:eastAsia="zh-CN"/>
        </w:rPr>
        <w:t>“</w:t>
      </w:r>
      <w:r>
        <w:t>補</w:t>
      </w:r>
      <w:r>
        <w:rPr>
          <w:rFonts w:hint="eastAsia" w:eastAsia="宋体"/>
          <w:lang w:eastAsia="zh-CN"/>
        </w:rPr>
        <w:t>”</w:t>
      </w:r>
      <w:r>
        <w:t>字又譌作</w:t>
      </w:r>
      <w:r>
        <w:rPr>
          <w:rFonts w:hint="eastAsia" w:eastAsia="宋体"/>
          <w:lang w:eastAsia="zh-CN"/>
        </w:rPr>
        <w:t>“</w:t>
      </w:r>
      <w:r>
        <w:t>暜</w:t>
      </w:r>
      <w:r>
        <w:rPr>
          <w:rFonts w:hint="eastAsia" w:eastAsia="宋体"/>
          <w:lang w:eastAsia="zh-CN"/>
        </w:rPr>
        <w:t>”</w:t>
      </w:r>
      <w:r>
        <w:t>，辨見</w:t>
      </w:r>
      <w:r>
        <w:rPr>
          <w:rFonts w:hint="eastAsia" w:eastAsia="宋体"/>
          <w:lang w:eastAsia="zh-CN"/>
        </w:rPr>
        <w:t>《</w:t>
      </w:r>
      <w:r>
        <w:t>疏證</w:t>
      </w:r>
      <w:r>
        <w:rPr>
          <w:rFonts w:hint="eastAsia" w:eastAsia="宋体"/>
          <w:lang w:eastAsia="zh-CN"/>
        </w:rPr>
        <w:t>》</w:t>
      </w:r>
      <w:r>
        <w:t>。析三亦。筡塗。刚彼列。剫徒各。别布仁、暜真反。</w:t>
      </w:r>
    </w:p>
    <w:p w14:paraId="0D5881B6">
      <w:r>
        <w:t>隓許規。隤</w:t>
      </w:r>
    </w:p>
    <w:p w14:paraId="03BD1D88">
      <w:pPr>
        <w:rPr>
          <w:rFonts w:hint="eastAsia" w:eastAsia="宋体"/>
          <w:lang w:eastAsia="zh-CN"/>
        </w:rPr>
      </w:pPr>
      <w:r>
        <w:t>穨。陁大何、大可反。阤直紙。陊達可。㸏莫知。戳散音。揨宅耕。撞直江。鈌決。挃知帙。〇各本</w:t>
      </w:r>
      <w:r>
        <w:rPr>
          <w:rFonts w:hint="eastAsia" w:eastAsia="宋体"/>
          <w:lang w:eastAsia="zh-CN"/>
        </w:rPr>
        <w:t>“</w:t>
      </w:r>
      <w:r>
        <w:t>帙</w:t>
      </w:r>
      <w:r>
        <w:rPr>
          <w:rFonts w:hint="eastAsia" w:eastAsia="宋体"/>
          <w:lang w:eastAsia="zh-CN"/>
        </w:rPr>
        <w:t>”</w:t>
      </w:r>
    </w:p>
    <w:p w14:paraId="0AED7BFD">
      <w:r>
        <w:t>譌作</w:t>
      </w:r>
      <w:r>
        <w:rPr>
          <w:rFonts w:hint="eastAsia" w:eastAsia="宋体"/>
          <w:lang w:eastAsia="zh-CN"/>
        </w:rPr>
        <w:t>“</w:t>
      </w:r>
      <w:r>
        <w:t>怢</w:t>
      </w:r>
      <w:r>
        <w:rPr>
          <w:rFonts w:hint="eastAsia" w:eastAsia="宋体"/>
          <w:lang w:eastAsia="zh-CN"/>
        </w:rPr>
        <w:t>”</w:t>
      </w:r>
      <w:r>
        <w:t>，今訂正。</w:t>
      </w:r>
    </w:p>
    <w:p w14:paraId="7B6E8ACD">
      <w:r>
        <w:t>【第307页】</w:t>
      </w:r>
    </w:p>
    <w:p w14:paraId="799F11F9">
      <w:r>
        <w:rPr>
          <w:rFonts w:hint="eastAsia" w:eastAsia="宋体"/>
          <w:lang w:eastAsia="zh-CN"/>
        </w:rPr>
        <w:t>“</w:t>
      </w:r>
      <w:r>
        <w:t>㨖</w:t>
      </w:r>
      <w:r>
        <w:rPr>
          <w:rFonts w:hint="eastAsia" w:eastAsia="宋体"/>
          <w:lang w:eastAsia="zh-CN"/>
        </w:rPr>
        <w:t>”</w:t>
      </w:r>
      <w:r>
        <w:t>字，其丁几之音遂溷入</w:t>
      </w:r>
      <w:r>
        <w:rPr>
          <w:rFonts w:hint="eastAsia" w:eastAsia="宋体"/>
          <w:lang w:eastAsia="zh-CN"/>
        </w:rPr>
        <w:t>“</w:t>
      </w:r>
      <w:r>
        <w:t>割</w:t>
      </w:r>
      <w:r>
        <w:rPr>
          <w:rFonts w:hint="eastAsia" w:eastAsia="宋体"/>
          <w:lang w:eastAsia="zh-CN"/>
        </w:rPr>
        <w:t>”</w:t>
      </w:r>
      <w:r>
        <w:t>字下，</w:t>
      </w:r>
      <w:r>
        <w:rPr>
          <w:rFonts w:hint="eastAsia" w:eastAsia="宋体"/>
          <w:lang w:eastAsia="zh-CN"/>
        </w:rPr>
        <w:t>（</w:t>
      </w:r>
      <w:r>
        <w:t>凡</w:t>
      </w:r>
      <w:r>
        <w:rPr>
          <w:rFonts w:hint="eastAsia" w:eastAsia="宋体"/>
          <w:lang w:eastAsia="zh-CN"/>
        </w:rPr>
        <w:t>）【</w:t>
      </w:r>
      <w:r>
        <w:t>T几〇字又譌作</w:t>
      </w:r>
      <w:r>
        <w:rPr>
          <w:rFonts w:hint="eastAsia" w:eastAsia="宋体"/>
          <w:lang w:eastAsia="zh-CN"/>
        </w:rPr>
        <w:t>“</w:t>
      </w:r>
      <w:r>
        <w:t>凡</w:t>
      </w:r>
      <w:r>
        <w:rPr>
          <w:rFonts w:hint="eastAsia" w:eastAsia="宋体"/>
          <w:lang w:eastAsia="zh-CN"/>
        </w:rPr>
        <w:t>”</w:t>
      </w:r>
      <w:r>
        <w:t>，辨見</w:t>
      </w:r>
      <w:r>
        <w:rPr>
          <w:rFonts w:hint="eastAsia" w:eastAsia="宋体"/>
          <w:lang w:eastAsia="zh-CN"/>
        </w:rPr>
        <w:t>《</w:t>
      </w:r>
      <w:r>
        <w:t>疏證</w:t>
      </w:r>
      <w:r>
        <w:rPr>
          <w:rFonts w:hint="eastAsia" w:eastAsia="宋体"/>
          <w:lang w:eastAsia="zh-CN"/>
        </w:rPr>
        <w:t>》</w:t>
      </w:r>
      <w:r>
        <w:t>。抵底。㧙邲，暜必、白必。〇各本</w:t>
      </w:r>
    </w:p>
    <w:p w14:paraId="2C494E98">
      <w:r>
        <w:rPr>
          <w:rFonts w:hint="eastAsia" w:eastAsia="宋体"/>
          <w:lang w:eastAsia="zh-CN"/>
        </w:rPr>
        <w:t>“</w:t>
      </w:r>
      <w:r>
        <w:t>白</w:t>
      </w:r>
      <w:r>
        <w:rPr>
          <w:rFonts w:hint="eastAsia" w:eastAsia="宋体"/>
          <w:lang w:eastAsia="zh-CN"/>
        </w:rPr>
        <w:t>”</w:t>
      </w:r>
      <w:r>
        <w:t>譌作</w:t>
      </w:r>
      <w:r>
        <w:rPr>
          <w:rFonts w:hint="eastAsia" w:eastAsia="宋体"/>
          <w:lang w:eastAsia="zh-CN"/>
        </w:rPr>
        <w:t>“</w:t>
      </w:r>
      <w:r>
        <w:t>自</w:t>
      </w:r>
      <w:r>
        <w:rPr>
          <w:rFonts w:hint="eastAsia" w:eastAsia="宋体"/>
          <w:lang w:eastAsia="zh-CN"/>
        </w:rPr>
        <w:t>”</w:t>
      </w:r>
      <w:r>
        <w:t>，今訂正。挣楚耕。鍼針。刺七亦。刵耳志。劊古外。刓五丸。剸尊本。率楚律。刌村本。</w:t>
      </w:r>
    </w:p>
    <w:p w14:paraId="4A20042B">
      <w:r>
        <w:t>刜拂。剒仄略。戳慈頡。剸拙兖、大丸。</w:t>
      </w:r>
    </w:p>
    <w:p w14:paraId="5F15E98F">
      <w:r>
        <w:t>㔍楚芮、楚刮。〇影宋本、皇甫録本、畢效欽本</w:t>
      </w:r>
      <w:r>
        <w:rPr>
          <w:rFonts w:hint="eastAsia" w:eastAsia="宋体"/>
          <w:lang w:eastAsia="zh-CN"/>
        </w:rPr>
        <w:t>“</w:t>
      </w:r>
      <w:r>
        <w:t>刮</w:t>
      </w:r>
      <w:r>
        <w:rPr>
          <w:rFonts w:hint="eastAsia" w:eastAsia="宋体"/>
          <w:lang w:eastAsia="zh-CN"/>
        </w:rPr>
        <w:t>”</w:t>
      </w:r>
      <w:r>
        <w:t>字竝譌作</w:t>
      </w:r>
      <w:r>
        <w:rPr>
          <w:rFonts w:hint="eastAsia" w:eastAsia="宋体"/>
          <w:lang w:eastAsia="zh-CN"/>
        </w:rPr>
        <w:t>“</w:t>
      </w:r>
      <w:r>
        <w:t>乱</w:t>
      </w:r>
      <w:r>
        <w:rPr>
          <w:rFonts w:hint="eastAsia" w:eastAsia="宋体"/>
          <w:lang w:eastAsia="zh-CN"/>
        </w:rPr>
        <w:t>”</w:t>
      </w:r>
      <w:r>
        <w:t>，吴琯</w:t>
      </w:r>
    </w:p>
    <w:p w14:paraId="1D58EE29">
      <w:r>
        <w:t>本遂改爲</w:t>
      </w:r>
      <w:r>
        <w:rPr>
          <w:rFonts w:hint="eastAsia" w:eastAsia="宋体"/>
          <w:lang w:eastAsia="zh-CN"/>
        </w:rPr>
        <w:t>“</w:t>
      </w:r>
      <w:r>
        <w:t>亂</w:t>
      </w:r>
      <w:r>
        <w:rPr>
          <w:rFonts w:hint="eastAsia" w:eastAsia="宋体"/>
          <w:lang w:eastAsia="zh-CN"/>
        </w:rPr>
        <w:t>”</w:t>
      </w:r>
      <w:r>
        <w:t>，而諸本皆從之，今訂正。刑彫。刎亡粉。㔌在矦。劇栗。剬拙兖。銛他點，又息廉反。〇當音</w:t>
      </w:r>
    </w:p>
    <w:p w14:paraId="6286817C">
      <w:r>
        <w:t>古活反，説見</w:t>
      </w:r>
      <w:r>
        <w:rPr>
          <w:rFonts w:hint="eastAsia" w:eastAsia="宋体"/>
          <w:lang w:eastAsia="zh-CN"/>
        </w:rPr>
        <w:t>《</w:t>
      </w:r>
      <w:r>
        <w:t>疏證</w:t>
      </w:r>
      <w:r>
        <w:rPr>
          <w:rFonts w:hint="eastAsia" w:eastAsia="宋体"/>
          <w:lang w:eastAsia="zh-CN"/>
        </w:rPr>
        <w:t>》</w:t>
      </w:r>
      <w:r>
        <w:t>。劁才雕。嗣苦拜。響拙兖。刈乂。劖士咸。剿力涉。㓷牛二。儳仕緘。頪雷對</w:t>
      </w:r>
    </w:p>
    <w:p w14:paraId="0BA1CB4C">
      <w:r>
        <w:t>儵叔。跾叔。倢慈葉。朓天弔。蹂爾帚。躁子到。駛山吏。獧絹。挑大了。拊方宇。勮其御。䩯去</w:t>
      </w:r>
    </w:p>
    <w:p w14:paraId="5F714EAD">
      <w:r>
        <w:t>力。〇各本脱去</w:t>
      </w:r>
      <w:r>
        <w:rPr>
          <w:rFonts w:hint="eastAsia" w:eastAsia="宋体"/>
          <w:lang w:eastAsia="zh-CN"/>
        </w:rPr>
        <w:t>“</w:t>
      </w:r>
      <w:r>
        <w:t>䩯</w:t>
      </w:r>
      <w:r>
        <w:rPr>
          <w:rFonts w:hint="eastAsia" w:eastAsia="宋体"/>
          <w:lang w:eastAsia="zh-CN"/>
        </w:rPr>
        <w:t>”</w:t>
      </w:r>
      <w:r>
        <w:t>字，其去力之音遂溷入</w:t>
      </w:r>
      <w:r>
        <w:rPr>
          <w:rFonts w:hint="eastAsia" w:eastAsia="宋体"/>
          <w:lang w:eastAsia="zh-CN"/>
        </w:rPr>
        <w:t>“</w:t>
      </w:r>
      <w:r>
        <w:t>勮</w:t>
      </w:r>
      <w:r>
        <w:rPr>
          <w:rFonts w:hint="eastAsia" w:eastAsia="宋体"/>
          <w:lang w:eastAsia="zh-CN"/>
        </w:rPr>
        <w:t>”</w:t>
      </w:r>
      <w:r>
        <w:t>字下，辨見</w:t>
      </w:r>
      <w:r>
        <w:rPr>
          <w:rFonts w:hint="eastAsia" w:eastAsia="宋体"/>
          <w:lang w:eastAsia="zh-CN"/>
        </w:rPr>
        <w:t>《</w:t>
      </w:r>
      <w:r>
        <w:t>疏證</w:t>
      </w:r>
      <w:r>
        <w:rPr>
          <w:rFonts w:hint="eastAsia" w:eastAsia="宋体"/>
          <w:lang w:eastAsia="zh-CN"/>
        </w:rPr>
        <w:t>》</w:t>
      </w:r>
      <w:r>
        <w:t>。汩于筆。悠音叔。〇各本此下有</w:t>
      </w:r>
      <w:r>
        <w:rPr>
          <w:rFonts w:hint="eastAsia" w:eastAsia="宋体"/>
          <w:lang w:eastAsia="zh-CN"/>
        </w:rPr>
        <w:t>“</w:t>
      </w:r>
      <w:r>
        <w:t>一作憊</w:t>
      </w:r>
      <w:r>
        <w:rPr>
          <w:rFonts w:hint="eastAsia" w:eastAsia="宋体"/>
          <w:lang w:eastAsia="zh-CN"/>
        </w:rPr>
        <w:t>”</w:t>
      </w:r>
      <w:r>
        <w:t>三</w:t>
      </w:r>
    </w:p>
    <w:p w14:paraId="05396C71">
      <w:r>
        <w:t>字，蓋校書者所記。案憊即憊之俗字，考諸書無訓憊爲疾者，今删。䬍忽。赽公穴。鬵仕林，潛。</w:t>
      </w:r>
      <w:r>
        <w:rPr>
          <w:rFonts w:hint="eastAsia" w:eastAsia="宋体"/>
          <w:lang w:eastAsia="zh-CN"/>
        </w:rPr>
        <w:t>《</w:t>
      </w:r>
      <w:r>
        <w:t>説文</w:t>
      </w:r>
      <w:r>
        <w:rPr>
          <w:rFonts w:hint="eastAsia" w:eastAsia="宋体"/>
          <w:lang w:eastAsia="zh-CN"/>
        </w:rPr>
        <w:t>》</w:t>
      </w:r>
      <w:r>
        <w:t>讀若岑。〇</w:t>
      </w:r>
    </w:p>
    <w:p w14:paraId="72F02768">
      <w:r>
        <w:t>各本</w:t>
      </w:r>
      <w:r>
        <w:rPr>
          <w:rFonts w:hint="eastAsia" w:eastAsia="宋体"/>
          <w:lang w:eastAsia="zh-CN"/>
        </w:rPr>
        <w:t>“</w:t>
      </w:r>
      <w:r>
        <w:t>林</w:t>
      </w:r>
      <w:r>
        <w:rPr>
          <w:rFonts w:hint="eastAsia" w:eastAsia="宋体"/>
          <w:lang w:eastAsia="zh-CN"/>
        </w:rPr>
        <w:t>”</w:t>
      </w:r>
      <w:r>
        <w:t>譌作</w:t>
      </w:r>
      <w:r>
        <w:rPr>
          <w:rFonts w:hint="eastAsia" w:eastAsia="宋体"/>
          <w:lang w:eastAsia="zh-CN"/>
        </w:rPr>
        <w:t>“</w:t>
      </w:r>
      <w:r>
        <w:t>休</w:t>
      </w:r>
      <w:r>
        <w:rPr>
          <w:rFonts w:hint="eastAsia" w:eastAsia="宋体"/>
          <w:lang w:eastAsia="zh-CN"/>
        </w:rPr>
        <w:t>”</w:t>
      </w:r>
      <w:r>
        <w:t>，</w:t>
      </w:r>
      <w:r>
        <w:rPr>
          <w:rFonts w:hint="eastAsia" w:eastAsia="宋体"/>
          <w:lang w:eastAsia="zh-CN"/>
        </w:rPr>
        <w:t>“</w:t>
      </w:r>
      <w:r>
        <w:t>若</w:t>
      </w:r>
      <w:r>
        <w:rPr>
          <w:rFonts w:hint="eastAsia" w:eastAsia="宋体"/>
          <w:lang w:eastAsia="zh-CN"/>
        </w:rPr>
        <w:t>”</w:t>
      </w:r>
      <w:r>
        <w:t>譌作</w:t>
      </w:r>
      <w:r>
        <w:rPr>
          <w:rFonts w:hint="eastAsia" w:eastAsia="宋体"/>
          <w:lang w:eastAsia="zh-CN"/>
        </w:rPr>
        <w:t>“</w:t>
      </w:r>
      <w:r>
        <w:t>蒙</w:t>
      </w:r>
      <w:r>
        <w:rPr>
          <w:rFonts w:hint="eastAsia" w:eastAsia="宋体"/>
          <w:lang w:eastAsia="zh-CN"/>
        </w:rPr>
        <w:t>”</w:t>
      </w:r>
      <w:r>
        <w:t>，今訂正。䟠火月。越于月。腆土典。〇各本</w:t>
      </w:r>
      <w:r>
        <w:rPr>
          <w:rFonts w:hint="eastAsia" w:eastAsia="宋体"/>
          <w:lang w:eastAsia="zh-CN"/>
        </w:rPr>
        <w:t>“</w:t>
      </w:r>
      <w:r>
        <w:t>土</w:t>
      </w:r>
      <w:r>
        <w:rPr>
          <w:rFonts w:hint="eastAsia" w:eastAsia="宋体"/>
          <w:lang w:eastAsia="zh-CN"/>
        </w:rPr>
        <w:t>”</w:t>
      </w:r>
      <w:r>
        <w:t>譌作</w:t>
      </w:r>
      <w:r>
        <w:rPr>
          <w:rFonts w:hint="eastAsia" w:eastAsia="宋体"/>
          <w:lang w:eastAsia="zh-CN"/>
        </w:rPr>
        <w:t>“</w:t>
      </w:r>
      <w:r>
        <w:t>士</w:t>
      </w:r>
      <w:r>
        <w:rPr>
          <w:rFonts w:hint="eastAsia" w:eastAsia="宋体"/>
          <w:lang w:eastAsia="zh-CN"/>
        </w:rPr>
        <w:t>”</w:t>
      </w:r>
      <w:r>
        <w:t>，今訂正。㜝烏縑</w:t>
      </w:r>
    </w:p>
    <w:p w14:paraId="64AB5A03">
      <w:r>
        <w:t>烏檢。䣩純。〇各本</w:t>
      </w:r>
      <w:r>
        <w:rPr>
          <w:rFonts w:hint="eastAsia" w:eastAsia="宋体"/>
          <w:lang w:eastAsia="zh-CN"/>
        </w:rPr>
        <w:t>“</w:t>
      </w:r>
      <w:r>
        <w:t>純</w:t>
      </w:r>
      <w:r>
        <w:rPr>
          <w:rFonts w:hint="eastAsia" w:eastAsia="宋体"/>
          <w:lang w:eastAsia="zh-CN"/>
        </w:rPr>
        <w:t>”</w:t>
      </w:r>
      <w:r>
        <w:t>譌作</w:t>
      </w:r>
      <w:r>
        <w:rPr>
          <w:rFonts w:hint="eastAsia" w:eastAsia="宋体"/>
          <w:lang w:eastAsia="zh-CN"/>
        </w:rPr>
        <w:t>“</w:t>
      </w:r>
      <w:r>
        <w:t>化</w:t>
      </w:r>
      <w:r>
        <w:rPr>
          <w:rFonts w:hint="eastAsia" w:eastAsia="宋体"/>
          <w:lang w:eastAsia="zh-CN"/>
        </w:rPr>
        <w:t>”</w:t>
      </w:r>
      <w:r>
        <w:t>，今訂正。姴列。䑎子冄。胋大念。䐶子荏。䐺代紺。賁布魂反。彼寄反</w:t>
      </w:r>
    </w:p>
    <w:p w14:paraId="02AE4665">
      <w:r>
        <w:t>失之矣。琇秀。甛大嫌。葵旨升。暟凯。豓艷。珇祖。挴每磊。赧女板。怍昨。㥏土典。䪾之忍。䀣</w:t>
      </w:r>
    </w:p>
    <w:p w14:paraId="65BD93F9">
      <w:r>
        <w:t>祕。瞢莫贈。㥾天德反。熙女六反。怩尼。㗤子六反。恧女六反。懇苦恨，如上聲道之。瘥楚嫁。瘉移</w:t>
      </w:r>
    </w:p>
    <w:p w14:paraId="370898F1">
      <w:r>
        <w:t>主。慫悚。慂勇。勵厲。儓臺。婘拳。㜲盈。娃烏佳。嫷大果。孌力兖。孉權。姚遥。娧通外。珇</w:t>
      </w:r>
    </w:p>
    <w:p w14:paraId="21358CB4">
      <w:r>
        <w:t>祖。眊莫對。婠一丸、一刮。妦丰。〇各本</w:t>
      </w:r>
      <w:r>
        <w:rPr>
          <w:rFonts w:hint="eastAsia" w:eastAsia="宋体"/>
          <w:lang w:eastAsia="zh-CN"/>
        </w:rPr>
        <w:t>“</w:t>
      </w:r>
      <w:r>
        <w:t>丰</w:t>
      </w:r>
      <w:r>
        <w:rPr>
          <w:rFonts w:hint="eastAsia" w:eastAsia="宋体"/>
          <w:lang w:eastAsia="zh-CN"/>
        </w:rPr>
        <w:t>”</w:t>
      </w:r>
      <w:r>
        <w:t>譌作</w:t>
      </w:r>
      <w:r>
        <w:rPr>
          <w:rFonts w:hint="eastAsia" w:eastAsia="宋体"/>
          <w:lang w:eastAsia="zh-CN"/>
        </w:rPr>
        <w:t>“</w:t>
      </w:r>
      <w:r>
        <w:t>半</w:t>
      </w:r>
      <w:r>
        <w:rPr>
          <w:rFonts w:hint="eastAsia" w:eastAsia="宋体"/>
          <w:lang w:eastAsia="zh-CN"/>
        </w:rPr>
        <w:t>”</w:t>
      </w:r>
      <w:r>
        <w:t>，辨見</w:t>
      </w:r>
      <w:r>
        <w:rPr>
          <w:rFonts w:hint="eastAsia" w:eastAsia="宋体"/>
          <w:lang w:eastAsia="zh-CN"/>
        </w:rPr>
        <w:t>《</w:t>
      </w:r>
      <w:r>
        <w:t>疏證</w:t>
      </w:r>
      <w:r>
        <w:rPr>
          <w:rFonts w:hint="eastAsia" w:eastAsia="宋体"/>
          <w:lang w:eastAsia="zh-CN"/>
        </w:rPr>
        <w:t>》</w:t>
      </w:r>
      <w:r>
        <w:t>。忓汗。妧玩。媌莫交、莫絞。婩魚</w:t>
      </w:r>
    </w:p>
    <w:p w14:paraId="7F95AC15">
      <w:r>
        <w:t>件。〇各本</w:t>
      </w:r>
      <w:r>
        <w:rPr>
          <w:rFonts w:hint="eastAsia" w:eastAsia="宋体"/>
          <w:lang w:eastAsia="zh-CN"/>
        </w:rPr>
        <w:t>“</w:t>
      </w:r>
      <w:r>
        <w:t>件</w:t>
      </w:r>
      <w:r>
        <w:rPr>
          <w:rFonts w:hint="eastAsia" w:eastAsia="宋体"/>
          <w:lang w:eastAsia="zh-CN"/>
        </w:rPr>
        <w:t>”</w:t>
      </w:r>
      <w:r>
        <w:t>譌作</w:t>
      </w:r>
      <w:r>
        <w:rPr>
          <w:rFonts w:hint="eastAsia" w:eastAsia="宋体"/>
          <w:lang w:eastAsia="zh-CN"/>
        </w:rPr>
        <w:t>“</w:t>
      </w:r>
      <w:r>
        <w:t>伴</w:t>
      </w:r>
      <w:r>
        <w:rPr>
          <w:rFonts w:hint="eastAsia" w:eastAsia="宋体"/>
          <w:lang w:eastAsia="zh-CN"/>
        </w:rPr>
        <w:t>”</w:t>
      </w:r>
      <w:r>
        <w:t>，今訂正。嬻楚革。〇各本</w:t>
      </w:r>
      <w:r>
        <w:rPr>
          <w:rFonts w:hint="eastAsia" w:eastAsia="宋体"/>
          <w:lang w:eastAsia="zh-CN"/>
        </w:rPr>
        <w:t>“</w:t>
      </w:r>
      <w:r>
        <w:t>革</w:t>
      </w:r>
      <w:r>
        <w:rPr>
          <w:rFonts w:hint="eastAsia" w:eastAsia="宋体"/>
          <w:lang w:eastAsia="zh-CN"/>
        </w:rPr>
        <w:t>”</w:t>
      </w:r>
      <w:r>
        <w:t>譌作</w:t>
      </w:r>
      <w:r>
        <w:rPr>
          <w:rFonts w:hint="eastAsia" w:eastAsia="宋体"/>
          <w:lang w:eastAsia="zh-CN"/>
        </w:rPr>
        <w:t>“</w:t>
      </w:r>
      <w:r>
        <w:t>草</w:t>
      </w:r>
      <w:r>
        <w:rPr>
          <w:rFonts w:hint="eastAsia" w:eastAsia="宋体"/>
          <w:lang w:eastAsia="zh-CN"/>
        </w:rPr>
        <w:t>”</w:t>
      </w:r>
      <w:r>
        <w:t>，今訂正。鮮思延。頔狄。㜅休六。嫮平故。</w:t>
      </w:r>
    </w:p>
    <w:p w14:paraId="2DCD4FF7">
      <w:r>
        <w:t>【第308页】</w:t>
      </w:r>
    </w:p>
    <w:p w14:paraId="02E6AEFF">
      <w:r>
        <w:t>釥七小。嫽了。姣古丣。袾充朱竹瑜。齊側皆。媉握。䫯於支。瞴亡宇。嬮於鹽、烏頰。姝充朱、竹瑜</w:t>
      </w:r>
    </w:p>
    <w:p w14:paraId="1DB82DCB">
      <w:r>
        <w:t>姽牛委。㛂果c一</w:t>
      </w:r>
      <w:r>
        <w:rPr>
          <w:rFonts w:hint="eastAsia" w:eastAsia="宋体"/>
          <w:lang w:eastAsia="zh-CN"/>
        </w:rPr>
        <w:t>】</w:t>
      </w:r>
      <w:r>
        <w:t>。嫿獲。㜺贊。婍綺。婽古雅。嬥徒聊、徒了。嫙旋。娙五朾、乎丁。〇各本</w:t>
      </w:r>
      <w:r>
        <w:rPr>
          <w:rFonts w:hint="eastAsia" w:eastAsia="宋体"/>
          <w:lang w:eastAsia="zh-CN"/>
        </w:rPr>
        <w:t>“</w:t>
      </w:r>
      <w:r>
        <w:t>朾</w:t>
      </w:r>
      <w:r>
        <w:rPr>
          <w:rFonts w:hint="eastAsia" w:eastAsia="宋体"/>
          <w:lang w:eastAsia="zh-CN"/>
        </w:rPr>
        <w:t>”</w:t>
      </w:r>
      <w:r>
        <w:t>譌作</w:t>
      </w:r>
    </w:p>
    <w:p w14:paraId="2BA47F59">
      <w:r>
        <w:t>一丁</w:t>
      </w:r>
      <w:r>
        <w:rPr>
          <w:rFonts w:hint="eastAsia" w:eastAsia="宋体"/>
          <w:lang w:eastAsia="zh-CN"/>
        </w:rPr>
        <w:t>”</w:t>
      </w:r>
      <w:r>
        <w:t>，今訂正。蘣託陋。襻襻牢。祖才吕。䙘且六。媆而兖。媨子六，又才久。〇各本</w:t>
      </w:r>
      <w:r>
        <w:rPr>
          <w:rFonts w:hint="eastAsia" w:eastAsia="宋体"/>
          <w:lang w:eastAsia="zh-CN"/>
        </w:rPr>
        <w:t>“</w:t>
      </w:r>
      <w:r>
        <w:t>久1譌作</w:t>
      </w:r>
      <w:r>
        <w:rPr>
          <w:rFonts w:hint="eastAsia" w:eastAsia="宋体"/>
          <w:lang w:eastAsia="zh-CN"/>
        </w:rPr>
        <w:t>“</w:t>
      </w:r>
      <w:r>
        <w:t>反</w:t>
      </w:r>
      <w:r>
        <w:rPr>
          <w:rFonts w:hint="eastAsia" w:eastAsia="宋体"/>
          <w:lang w:eastAsia="zh-CN"/>
        </w:rPr>
        <w:t>”</w:t>
      </w:r>
      <w:r>
        <w:t>，惟影宋</w:t>
      </w:r>
    </w:p>
    <w:p w14:paraId="287BCBC2">
      <w:r>
        <w:t>本、皇甫本不譌。姂赴乏，又乞乏、芳乏。媰仄救。嫈螢、瑩。嫢揆。覣於皮。婥綽。嫵武。嬽淵。姗素丹。</w:t>
      </w:r>
    </w:p>
    <w:p w14:paraId="3364B979">
      <w:r>
        <w:t>桻峯。耑端。標必沼。杓的，又片幺。〇各本</w:t>
      </w:r>
      <w:r>
        <w:rPr>
          <w:rFonts w:hint="eastAsia" w:eastAsia="宋体"/>
          <w:lang w:eastAsia="zh-CN"/>
        </w:rPr>
        <w:t>“</w:t>
      </w:r>
      <w:r>
        <w:t>片</w:t>
      </w:r>
      <w:r>
        <w:rPr>
          <w:rFonts w:hint="eastAsia" w:eastAsia="宋体"/>
          <w:lang w:eastAsia="zh-CN"/>
        </w:rPr>
        <w:t>”</w:t>
      </w:r>
      <w:r>
        <w:t>譌作1厈</w:t>
      </w:r>
      <w:r>
        <w:rPr>
          <w:rFonts w:hint="eastAsia" w:eastAsia="宋体"/>
          <w:lang w:eastAsia="zh-CN"/>
        </w:rPr>
        <w:t>”</w:t>
      </w:r>
      <w:r>
        <w:t>，1幺</w:t>
      </w:r>
      <w:r>
        <w:rPr>
          <w:rFonts w:hint="eastAsia" w:eastAsia="宋体"/>
          <w:lang w:eastAsia="zh-CN"/>
        </w:rPr>
        <w:t>”</w:t>
      </w:r>
      <w:r>
        <w:t>譌作</w:t>
      </w:r>
      <w:r>
        <w:rPr>
          <w:rFonts w:hint="eastAsia" w:eastAsia="宋体"/>
          <w:lang w:eastAsia="zh-CN"/>
        </w:rPr>
        <w:t>“</w:t>
      </w:r>
      <w:r>
        <w:t>久</w:t>
      </w:r>
      <w:r>
        <w:rPr>
          <w:rFonts w:hint="eastAsia" w:eastAsia="宋体"/>
          <w:lang w:eastAsia="zh-CN"/>
        </w:rPr>
        <w:t>”</w:t>
      </w:r>
      <w:r>
        <w:t>。</w:t>
      </w:r>
      <w:r>
        <w:rPr>
          <w:rFonts w:hint="eastAsia" w:eastAsia="宋体"/>
          <w:lang w:eastAsia="zh-CN"/>
        </w:rPr>
        <w:t>《</w:t>
      </w:r>
      <w:r>
        <w:t>説文繫傳</w:t>
      </w:r>
      <w:r>
        <w:rPr>
          <w:rFonts w:hint="eastAsia" w:eastAsia="宋体"/>
          <w:lang w:eastAsia="zh-CN"/>
        </w:rPr>
        <w:t>》“</w:t>
      </w:r>
      <w:r>
        <w:t>杓</w:t>
      </w:r>
      <w:r>
        <w:rPr>
          <w:rFonts w:hint="eastAsia" w:eastAsia="宋体"/>
          <w:lang w:eastAsia="zh-CN"/>
        </w:rPr>
        <w:t>”</w:t>
      </w:r>
      <w:r>
        <w:t>音片幺反、今據以訂</w:t>
      </w:r>
    </w:p>
    <w:p w14:paraId="30A08599">
      <w:r>
        <w:t>正。懱蔑。聥已禹。㦜乎郭。寱詣。愕吾各。逴勑略。獡式若。㣿灼。透音叔。世人以此爲跳透字，他候</w:t>
      </w:r>
    </w:p>
    <w:p w14:paraId="5952F862">
      <w:r>
        <w:t>反，未是矣。趯他的。憚大汗。摰貞二，又至。〇當音充世反，辨見</w:t>
      </w:r>
      <w:r>
        <w:rPr>
          <w:rFonts w:hint="eastAsia" w:eastAsia="宋体"/>
          <w:lang w:eastAsia="zh-CN"/>
        </w:rPr>
        <w:t>《</w:t>
      </w:r>
      <w:r>
        <w:t>疏證</w:t>
      </w:r>
      <w:r>
        <w:rPr>
          <w:rFonts w:hint="eastAsia" w:eastAsia="宋体"/>
          <w:lang w:eastAsia="zh-CN"/>
        </w:rPr>
        <w:t>》</w:t>
      </w:r>
      <w:r>
        <w:t>。蕆勑輦。俙許皆。屬時欲。蜕土</w:t>
      </w:r>
    </w:p>
    <w:p w14:paraId="034DD712">
      <w:r>
        <w:t>會。〇各本</w:t>
      </w:r>
      <w:r>
        <w:rPr>
          <w:rFonts w:hint="eastAsia" w:eastAsia="宋体"/>
          <w:lang w:eastAsia="zh-CN"/>
        </w:rPr>
        <w:t>“</w:t>
      </w:r>
      <w:r>
        <w:t>土</w:t>
      </w:r>
      <w:r>
        <w:rPr>
          <w:rFonts w:hint="eastAsia" w:eastAsia="宋体"/>
          <w:lang w:eastAsia="zh-CN"/>
        </w:rPr>
        <w:t>”</w:t>
      </w:r>
      <w:r>
        <w:t>譌作</w:t>
      </w:r>
      <w:r>
        <w:rPr>
          <w:rFonts w:hint="eastAsia" w:eastAsia="宋体"/>
          <w:lang w:eastAsia="zh-CN"/>
        </w:rPr>
        <w:t>“</w:t>
      </w:r>
      <w:r>
        <w:t>七</w:t>
      </w:r>
      <w:r>
        <w:rPr>
          <w:rFonts w:hint="eastAsia" w:eastAsia="宋体"/>
          <w:lang w:eastAsia="zh-CN"/>
        </w:rPr>
        <w:t>”</w:t>
      </w:r>
      <w:r>
        <w:t>，今訂正。㲗孚。毻門悼反，昌字也，必無惰字邊，從毛＄吐外反，形聲不然＄或未。〇案：</w:t>
      </w:r>
    </w:p>
    <w:p w14:paraId="5507AB5C">
      <w:r>
        <w:t>此注譌脱甚多，不可校正。</w:t>
      </w:r>
      <w:r>
        <w:rPr>
          <w:rFonts w:hint="eastAsia" w:eastAsia="宋体"/>
          <w:lang w:eastAsia="zh-CN"/>
        </w:rPr>
        <w:t>“</w:t>
      </w:r>
      <w:r>
        <w:t>毻</w:t>
      </w:r>
      <w:r>
        <w:rPr>
          <w:rFonts w:hint="eastAsia" w:eastAsia="宋体"/>
          <w:lang w:eastAsia="zh-CN"/>
        </w:rPr>
        <w:t>”</w:t>
      </w:r>
      <w:r>
        <w:t>音他卧反，曹憲以爲</w:t>
      </w:r>
      <w:r>
        <w:rPr>
          <w:rFonts w:hint="eastAsia" w:eastAsia="宋体"/>
          <w:lang w:eastAsia="zh-CN"/>
        </w:rPr>
        <w:t>“</w:t>
      </w:r>
      <w:r>
        <w:t>毷</w:t>
      </w:r>
      <w:r>
        <w:rPr>
          <w:rFonts w:hint="eastAsia" w:eastAsia="宋体"/>
          <w:lang w:eastAsia="zh-CN"/>
        </w:rPr>
        <w:t>”</w:t>
      </w:r>
      <w:r>
        <w:t>字，非是，辨見</w:t>
      </w:r>
      <w:r>
        <w:rPr>
          <w:rFonts w:hint="eastAsia" w:eastAsia="宋体"/>
          <w:lang w:eastAsia="zh-CN"/>
        </w:rPr>
        <w:t>《</w:t>
      </w:r>
      <w:r>
        <w:t>疏證</w:t>
      </w:r>
      <w:r>
        <w:rPr>
          <w:rFonts w:hint="eastAsia" w:eastAsia="宋体"/>
          <w:lang w:eastAsia="zh-CN"/>
        </w:rPr>
        <w:t>》</w:t>
      </w:r>
      <w:r>
        <w:t>。鄺口白、口郭。劙力支。躡女涉。</w:t>
      </w:r>
    </w:p>
    <w:p w14:paraId="40EFCB71">
      <w:r>
        <w:t>蹬丁鄧。跂去豉。〇各本</w:t>
      </w:r>
      <w:r>
        <w:rPr>
          <w:rFonts w:hint="eastAsia" w:eastAsia="宋体"/>
          <w:lang w:eastAsia="zh-CN"/>
        </w:rPr>
        <w:t>“</w:t>
      </w:r>
      <w:r>
        <w:t>豉</w:t>
      </w:r>
      <w:r>
        <w:rPr>
          <w:rFonts w:hint="eastAsia" w:eastAsia="宋体"/>
          <w:lang w:eastAsia="zh-CN"/>
        </w:rPr>
        <w:t>”</w:t>
      </w:r>
      <w:r>
        <w:t>譌作</w:t>
      </w:r>
      <w:r>
        <w:rPr>
          <w:rFonts w:hint="eastAsia" w:eastAsia="宋体"/>
          <w:lang w:eastAsia="zh-CN"/>
        </w:rPr>
        <w:t>“</w:t>
      </w:r>
      <w:r>
        <w:t>鼓</w:t>
      </w:r>
      <w:r>
        <w:rPr>
          <w:rFonts w:hint="eastAsia" w:eastAsia="宋体"/>
          <w:lang w:eastAsia="zh-CN"/>
        </w:rPr>
        <w:t>”</w:t>
      </w:r>
      <w:r>
        <w:t>，今訂正。䠯藥。跈才殄、乃展反，今之踐字。蹀牒。蹍女展。蹈道。</w:t>
      </w:r>
    </w:p>
    <w:p w14:paraId="2C74F5CD">
      <w:r>
        <w:t>蹂如酉。蹋徒臘。跐側買。踱之石。馶支，又巨支反。剄古鼎。〇案：</w:t>
      </w:r>
      <w:r>
        <w:rPr>
          <w:rFonts w:hint="eastAsia" w:eastAsia="宋体"/>
          <w:lang w:eastAsia="zh-CN"/>
        </w:rPr>
        <w:t>“</w:t>
      </w:r>
      <w:r>
        <w:t>剄</w:t>
      </w:r>
      <w:r>
        <w:rPr>
          <w:rFonts w:hint="eastAsia" w:eastAsia="宋体"/>
          <w:lang w:eastAsia="zh-CN"/>
        </w:rPr>
        <w:t>”</w:t>
      </w:r>
      <w:r>
        <w:t>當作</w:t>
      </w:r>
      <w:r>
        <w:rPr>
          <w:rFonts w:hint="eastAsia" w:eastAsia="宋体"/>
          <w:lang w:eastAsia="zh-CN"/>
        </w:rPr>
        <w:t>“</w:t>
      </w:r>
      <w:r>
        <w:t>勁</w:t>
      </w:r>
      <w:r>
        <w:rPr>
          <w:rFonts w:hint="eastAsia" w:eastAsia="宋体"/>
          <w:lang w:eastAsia="zh-CN"/>
        </w:rPr>
        <w:t>”</w:t>
      </w:r>
      <w:r>
        <w:t>，曹憲音古鼎反，非是</w:t>
      </w:r>
      <w:r>
        <w:rPr>
          <w:rFonts w:hint="eastAsia" w:eastAsia="宋体"/>
          <w:lang w:eastAsia="zh-CN"/>
        </w:rPr>
        <w:t>•</w:t>
      </w:r>
      <w:r>
        <w:t>辨</w:t>
      </w:r>
    </w:p>
    <w:p w14:paraId="6D970212">
      <w:r>
        <w:t>見</w:t>
      </w:r>
      <w:r>
        <w:rPr>
          <w:rFonts w:hint="eastAsia" w:eastAsia="宋体"/>
          <w:lang w:eastAsia="zh-CN"/>
        </w:rPr>
        <w:t>《</w:t>
      </w:r>
      <w:r>
        <w:t>疏證</w:t>
      </w:r>
      <w:r>
        <w:rPr>
          <w:rFonts w:hint="eastAsia" w:eastAsia="宋体"/>
          <w:lang w:eastAsia="zh-CN"/>
        </w:rPr>
        <w:t>》</w:t>
      </w:r>
      <w:r>
        <w:t>。鞼巨媿。鬢之忍。癆巨月。劺牟。憸七漸、四廉。搁魯。怏於亮。强巨兩。隉五結。阽鹽。</w:t>
      </w:r>
    </w:p>
    <w:p w14:paraId="0BDF9C8C">
      <w:r>
        <w:t>刖一刮，一音月，又五刮。竝宐及。傒兮。鎌力霑。漻力彫、兮巧。淑孰。湜音寔。洌列。澂直陵。濘那</w:t>
      </w:r>
    </w:p>
    <w:p w14:paraId="6964C74E">
      <w:r>
        <w:t>定。潎匹妙。澰力感。潚肅。溓廉。〇各本脱去</w:t>
      </w:r>
      <w:r>
        <w:rPr>
          <w:rFonts w:hint="eastAsia" w:eastAsia="宋体"/>
          <w:lang w:eastAsia="zh-CN"/>
        </w:rPr>
        <w:t>“</w:t>
      </w:r>
      <w:r>
        <w:t>溓</w:t>
      </w:r>
      <w:r>
        <w:rPr>
          <w:rFonts w:hint="eastAsia" w:eastAsia="宋体"/>
          <w:lang w:eastAsia="zh-CN"/>
        </w:rPr>
        <w:t>”</w:t>
      </w:r>
      <w:r>
        <w:t>字，</w:t>
      </w:r>
      <w:r>
        <w:rPr>
          <w:rFonts w:hint="eastAsia" w:eastAsia="宋体"/>
          <w:lang w:eastAsia="zh-CN"/>
        </w:rPr>
        <w:t>“</w:t>
      </w:r>
      <w:r>
        <w:t>廉</w:t>
      </w:r>
      <w:r>
        <w:rPr>
          <w:rFonts w:hint="eastAsia" w:eastAsia="宋体"/>
          <w:lang w:eastAsia="zh-CN"/>
        </w:rPr>
        <w:t>”</w:t>
      </w:r>
      <w:r>
        <w:t>字又誤入正文、辨見</w:t>
      </w:r>
      <w:r>
        <w:rPr>
          <w:rFonts w:hint="eastAsia" w:eastAsia="宋体"/>
          <w:lang w:eastAsia="zh-CN"/>
        </w:rPr>
        <w:t>《</w:t>
      </w:r>
      <w:r>
        <w:t>疏證</w:t>
      </w:r>
      <w:r>
        <w:rPr>
          <w:rFonts w:hint="eastAsia" w:eastAsia="宋体"/>
          <w:lang w:eastAsia="zh-CN"/>
        </w:rPr>
        <w:t>》</w:t>
      </w:r>
      <w:r>
        <w:t>。㵧乙罽。〇各本</w:t>
      </w:r>
    </w:p>
    <w:p w14:paraId="31D875C4">
      <w:r>
        <w:rPr>
          <w:rFonts w:hint="eastAsia" w:eastAsia="宋体"/>
          <w:lang w:eastAsia="zh-CN"/>
        </w:rPr>
        <w:t>“</w:t>
      </w:r>
      <w:r>
        <w:t>罽</w:t>
      </w:r>
      <w:r>
        <w:rPr>
          <w:rFonts w:hint="eastAsia" w:eastAsia="宋体"/>
          <w:lang w:eastAsia="zh-CN"/>
        </w:rPr>
        <w:t>”</w:t>
      </w:r>
      <w:r>
        <w:t>譌作</w:t>
      </w:r>
      <w:r>
        <w:rPr>
          <w:rFonts w:hint="eastAsia" w:eastAsia="宋体"/>
          <w:lang w:eastAsia="zh-CN"/>
        </w:rPr>
        <w:t>“</w:t>
      </w:r>
      <w:r>
        <w:t>㓹</w:t>
      </w:r>
      <w:r>
        <w:rPr>
          <w:rFonts w:hint="eastAsia" w:eastAsia="宋体"/>
          <w:lang w:eastAsia="zh-CN"/>
        </w:rPr>
        <w:t>”</w:t>
      </w:r>
      <w:r>
        <w:t>，今訂正。</w:t>
      </w:r>
    </w:p>
    <w:p w14:paraId="54316529">
      <w:r>
        <w:t>秳乎括。毂奴候，</w:t>
      </w:r>
      <w:r>
        <w:rPr>
          <w:rFonts w:hint="eastAsia" w:eastAsia="宋体"/>
          <w:lang w:eastAsia="zh-CN"/>
        </w:rPr>
        <w:t>《</w:t>
      </w:r>
      <w:r>
        <w:t>春秋</w:t>
      </w:r>
      <w:r>
        <w:rPr>
          <w:rFonts w:hint="eastAsia" w:eastAsia="宋体"/>
          <w:lang w:eastAsia="zh-CN"/>
        </w:rPr>
        <w:t>》</w:t>
      </w:r>
      <w:r>
        <w:t>之毂烏菟。〇</w:t>
      </w:r>
      <w:r>
        <w:rPr>
          <w:rFonts w:hint="eastAsia" w:eastAsia="宋体"/>
          <w:lang w:eastAsia="zh-CN"/>
        </w:rPr>
        <w:t>“</w:t>
      </w:r>
      <w:r>
        <w:t>烏1與</w:t>
      </w:r>
      <w:r>
        <w:rPr>
          <w:rFonts w:hint="eastAsia" w:eastAsia="宋体"/>
          <w:lang w:eastAsia="zh-CN"/>
        </w:rPr>
        <w:t>“</w:t>
      </w:r>
      <w:r>
        <w:t>於</w:t>
      </w:r>
      <w:r>
        <w:rPr>
          <w:rFonts w:hint="eastAsia" w:eastAsia="宋体"/>
          <w:lang w:eastAsia="zh-CN"/>
        </w:rPr>
        <w:t>”</w:t>
      </w:r>
      <w:r>
        <w:t>同，各本</w:t>
      </w:r>
      <w:r>
        <w:rPr>
          <w:rFonts w:hint="eastAsia" w:eastAsia="宋体"/>
          <w:lang w:eastAsia="zh-CN"/>
        </w:rPr>
        <w:t>“</w:t>
      </w:r>
      <w:r>
        <w:t>烏</w:t>
      </w:r>
      <w:r>
        <w:rPr>
          <w:rFonts w:hint="eastAsia" w:eastAsia="宋体"/>
          <w:lang w:eastAsia="zh-CN"/>
        </w:rPr>
        <w:t>”</w:t>
      </w:r>
      <w:r>
        <w:t>譌作=鳥</w:t>
      </w:r>
      <w:r>
        <w:rPr>
          <w:rFonts w:hint="eastAsia" w:eastAsia="宋体"/>
          <w:lang w:eastAsia="zh-CN"/>
        </w:rPr>
        <w:t>”</w:t>
      </w:r>
      <w:r>
        <w:t>、又脱去</w:t>
      </w:r>
    </w:p>
    <w:p w14:paraId="2554F4D9">
      <w:r>
        <w:t>【第309页】</w:t>
      </w:r>
    </w:p>
    <w:p w14:paraId="51394F24">
      <w:r>
        <w:rPr>
          <w:rFonts w:hint="eastAsia" w:eastAsia="宋体"/>
          <w:lang w:eastAsia="zh-CN"/>
        </w:rPr>
        <w:t>“</w:t>
      </w:r>
      <w:r>
        <w:t>菟</w:t>
      </w:r>
      <w:r>
        <w:rPr>
          <w:rFonts w:hint="eastAsia" w:eastAsia="宋体"/>
          <w:lang w:eastAsia="zh-CN"/>
        </w:rPr>
        <w:t>”</w:t>
      </w:r>
      <w:r>
        <w:t>字，今依段氏若膺校本補正。䔏楚驟。倅寸對。揣初毁，又丁果、尺兖。〇各本</w:t>
      </w:r>
      <w:r>
        <w:rPr>
          <w:rFonts w:hint="eastAsia" w:eastAsia="宋体"/>
          <w:lang w:eastAsia="zh-CN"/>
        </w:rPr>
        <w:t>“</w:t>
      </w:r>
      <w:r>
        <w:t>又</w:t>
      </w:r>
      <w:r>
        <w:rPr>
          <w:rFonts w:hint="eastAsia" w:eastAsia="宋体"/>
          <w:lang w:eastAsia="zh-CN"/>
        </w:rPr>
        <w:t>”</w:t>
      </w:r>
      <w:r>
        <w:t>譌作</w:t>
      </w:r>
      <w:r>
        <w:rPr>
          <w:rFonts w:hint="eastAsia" w:eastAsia="宋体"/>
          <w:lang w:eastAsia="zh-CN"/>
        </w:rPr>
        <w:t>“</w:t>
      </w:r>
      <w:r>
        <w:t>反</w:t>
      </w:r>
      <w:r>
        <w:rPr>
          <w:rFonts w:hint="eastAsia" w:eastAsia="宋体"/>
          <w:lang w:eastAsia="zh-CN"/>
        </w:rPr>
        <w:t>”</w:t>
      </w:r>
      <w:r>
        <w:t>，今訂正。硂七</w:t>
      </w:r>
    </w:p>
    <w:p w14:paraId="083F2479">
      <w:r>
        <w:t>全。泚且禮。謜元。彠於縛、於虢、居縛。〇各本</w:t>
      </w:r>
      <w:r>
        <w:rPr>
          <w:rFonts w:hint="eastAsia" w:eastAsia="宋体"/>
          <w:lang w:eastAsia="zh-CN"/>
        </w:rPr>
        <w:t>“</w:t>
      </w:r>
      <w:r>
        <w:t>於縛1之</w:t>
      </w:r>
      <w:r>
        <w:rPr>
          <w:rFonts w:hint="eastAsia" w:eastAsia="宋体"/>
          <w:lang w:eastAsia="zh-CN"/>
        </w:rPr>
        <w:t>“</w:t>
      </w:r>
      <w:r>
        <w:t>於</w:t>
      </w:r>
      <w:r>
        <w:rPr>
          <w:rFonts w:hint="eastAsia" w:eastAsia="宋体"/>
          <w:lang w:eastAsia="zh-CN"/>
        </w:rPr>
        <w:t>”</w:t>
      </w:r>
      <w:r>
        <w:t>譌作</w:t>
      </w:r>
      <w:r>
        <w:rPr>
          <w:rFonts w:hint="eastAsia" w:eastAsia="宋体"/>
          <w:lang w:eastAsia="zh-CN"/>
        </w:rPr>
        <w:t>“</w:t>
      </w:r>
      <w:r>
        <w:t>于</w:t>
      </w:r>
      <w:r>
        <w:rPr>
          <w:rFonts w:hint="eastAsia" w:eastAsia="宋体"/>
          <w:lang w:eastAsia="zh-CN"/>
        </w:rPr>
        <w:t>”</w:t>
      </w:r>
      <w:r>
        <w:t>，今訂正。湊七候。朚莫郎。趣趨娶。</w:t>
      </w:r>
    </w:p>
    <w:p w14:paraId="7E191305">
      <w:pPr>
        <w:rPr>
          <w:rFonts w:hint="eastAsia" w:eastAsia="宋体"/>
          <w:lang w:eastAsia="zh-CN"/>
        </w:rPr>
      </w:pPr>
      <w:r>
        <w:t>〇各本</w:t>
      </w:r>
      <w:r>
        <w:rPr>
          <w:rFonts w:hint="eastAsia" w:eastAsia="宋体"/>
          <w:lang w:eastAsia="zh-CN"/>
        </w:rPr>
        <w:t>“</w:t>
      </w:r>
      <w:r>
        <w:t>趨</w:t>
      </w:r>
      <w:r>
        <w:rPr>
          <w:rFonts w:hint="eastAsia" w:eastAsia="宋体"/>
          <w:lang w:eastAsia="zh-CN"/>
        </w:rPr>
        <w:t>”</w:t>
      </w:r>
      <w:r>
        <w:t>譌作</w:t>
      </w:r>
      <w:r>
        <w:rPr>
          <w:rFonts w:hint="eastAsia" w:eastAsia="宋体"/>
          <w:lang w:eastAsia="zh-CN"/>
        </w:rPr>
        <w:t>“</w:t>
      </w:r>
      <w:r>
        <w:t>趍</w:t>
      </w:r>
      <w:r>
        <w:rPr>
          <w:rFonts w:hint="eastAsia" w:eastAsia="宋体"/>
          <w:lang w:eastAsia="zh-CN"/>
        </w:rPr>
        <w:t>”</w:t>
      </w:r>
      <w:r>
        <w:t>，</w:t>
      </w:r>
      <w:r>
        <w:rPr>
          <w:rFonts w:hint="eastAsia" w:eastAsia="宋体"/>
          <w:lang w:eastAsia="zh-CN"/>
        </w:rPr>
        <w:t>“</w:t>
      </w:r>
      <w:r>
        <w:t>娶</w:t>
      </w:r>
      <w:r>
        <w:rPr>
          <w:rFonts w:hint="eastAsia" w:eastAsia="宋体"/>
          <w:lang w:eastAsia="zh-CN"/>
        </w:rPr>
        <w:t>”</w:t>
      </w:r>
      <w:r>
        <w:t>譌作</w:t>
      </w:r>
      <w:r>
        <w:rPr>
          <w:rFonts w:hint="eastAsia" w:eastAsia="宋体"/>
          <w:lang w:eastAsia="zh-CN"/>
        </w:rPr>
        <w:t>“</w:t>
      </w:r>
      <w:r>
        <w:t>趣</w:t>
      </w:r>
      <w:r>
        <w:rPr>
          <w:rFonts w:hint="eastAsia" w:eastAsia="宋体"/>
          <w:lang w:eastAsia="zh-CN"/>
        </w:rPr>
        <w:t>”</w:t>
      </w:r>
      <w:r>
        <w:t>，辨見</w:t>
      </w:r>
      <w:r>
        <w:rPr>
          <w:rFonts w:hint="eastAsia" w:eastAsia="宋体"/>
          <w:lang w:eastAsia="zh-CN"/>
        </w:rPr>
        <w:t>《</w:t>
      </w:r>
      <w:r>
        <w:t>疏證</w:t>
      </w:r>
      <w:r>
        <w:rPr>
          <w:rFonts w:hint="eastAsia" w:eastAsia="宋体"/>
          <w:lang w:eastAsia="zh-CN"/>
        </w:rPr>
        <w:t>》</w:t>
      </w:r>
      <w:r>
        <w:t>。務無住。〇各本脱去</w:t>
      </w:r>
      <w:r>
        <w:rPr>
          <w:rFonts w:hint="eastAsia" w:eastAsia="宋体"/>
          <w:lang w:eastAsia="zh-CN"/>
        </w:rPr>
        <w:t>“</w:t>
      </w:r>
      <w:r>
        <w:t>務</w:t>
      </w:r>
      <w:r>
        <w:rPr>
          <w:rFonts w:hint="eastAsia" w:eastAsia="宋体"/>
          <w:lang w:eastAsia="zh-CN"/>
        </w:rPr>
        <w:t>”</w:t>
      </w:r>
      <w:r>
        <w:t>字，其無住之音遂溷入</w:t>
      </w:r>
      <w:r>
        <w:rPr>
          <w:rFonts w:hint="eastAsia" w:eastAsia="宋体"/>
          <w:lang w:eastAsia="zh-CN"/>
        </w:rPr>
        <w:t>“</w:t>
      </w:r>
      <w:r>
        <w:t>趣</w:t>
      </w:r>
      <w:r>
        <w:rPr>
          <w:rFonts w:hint="eastAsia" w:eastAsia="宋体"/>
          <w:lang w:eastAsia="zh-CN"/>
        </w:rPr>
        <w:t>”</w:t>
      </w:r>
      <w:r>
        <w:t>字下，</w:t>
      </w:r>
      <w:r>
        <w:rPr>
          <w:rFonts w:hint="eastAsia" w:eastAsia="宋体"/>
          <w:lang w:eastAsia="zh-CN"/>
        </w:rPr>
        <w:t>“</w:t>
      </w:r>
      <w:r>
        <w:t>住</w:t>
      </w:r>
      <w:r>
        <w:rPr>
          <w:rFonts w:hint="eastAsia" w:eastAsia="宋体"/>
          <w:lang w:eastAsia="zh-CN"/>
        </w:rPr>
        <w:t>”</w:t>
      </w:r>
    </w:p>
    <w:p w14:paraId="4C27C331">
      <w:r>
        <w:t>字又譌作</w:t>
      </w:r>
      <w:r>
        <w:rPr>
          <w:rFonts w:hint="eastAsia" w:eastAsia="宋体"/>
          <w:lang w:eastAsia="zh-CN"/>
        </w:rPr>
        <w:t>“</w:t>
      </w:r>
      <w:r>
        <w:t>在</w:t>
      </w:r>
      <w:r>
        <w:rPr>
          <w:rFonts w:hint="eastAsia" w:eastAsia="宋体"/>
          <w:lang w:eastAsia="zh-CN"/>
        </w:rPr>
        <w:t>”</w:t>
      </w:r>
      <w:r>
        <w:t>，辨見</w:t>
      </w:r>
      <w:r>
        <w:rPr>
          <w:rFonts w:hint="eastAsia" w:eastAsia="宋体"/>
          <w:lang w:eastAsia="zh-CN"/>
        </w:rPr>
        <w:t>《</w:t>
      </w:r>
      <w:r>
        <w:t>疏證</w:t>
      </w:r>
      <w:r>
        <w:rPr>
          <w:rFonts w:hint="eastAsia" w:eastAsia="宋体"/>
          <w:lang w:eastAsia="zh-CN"/>
        </w:rPr>
        <w:t>》</w:t>
      </w:r>
      <w:r>
        <w:t>。褊必善。㒠械。隘烏賣。窄側白。陿匣。揥帝。敕勑。䜒烏報。眡示。蔚</w:t>
      </w:r>
    </w:p>
    <w:p w14:paraId="60A55726">
      <w:r>
        <w:t>慰。薈烏外。庡於幾。嚚彦陳。怐苦候。〇各本</w:t>
      </w:r>
      <w:r>
        <w:rPr>
          <w:rFonts w:hint="eastAsia" w:eastAsia="宋体"/>
          <w:lang w:eastAsia="zh-CN"/>
        </w:rPr>
        <w:t>“</w:t>
      </w:r>
      <w:r>
        <w:t>苦</w:t>
      </w:r>
      <w:r>
        <w:rPr>
          <w:rFonts w:hint="eastAsia" w:eastAsia="宋体"/>
          <w:lang w:eastAsia="zh-CN"/>
        </w:rPr>
        <w:t>”</w:t>
      </w:r>
      <w:r>
        <w:t>譌作</w:t>
      </w:r>
      <w:r>
        <w:rPr>
          <w:rFonts w:hint="eastAsia" w:eastAsia="宋体"/>
          <w:lang w:eastAsia="zh-CN"/>
        </w:rPr>
        <w:t>“</w:t>
      </w:r>
      <w:r>
        <w:t>若</w:t>
      </w:r>
      <w:r>
        <w:rPr>
          <w:rFonts w:hint="eastAsia" w:eastAsia="宋体"/>
          <w:lang w:eastAsia="zh-CN"/>
        </w:rPr>
        <w:t>”</w:t>
      </w:r>
      <w:r>
        <w:t>，今訂正。愗茂。娍越。戇竹降。憃式鍾。</w:t>
      </w:r>
    </w:p>
    <w:p w14:paraId="7EAB63D0">
      <w:r>
        <w:t>券去卷。卻巨腳。犒苦告。勦子小反，又楚交反，疑誤也。</w:t>
      </w:r>
      <w:r>
        <w:rPr>
          <w:rFonts w:hint="eastAsia" w:eastAsia="宋体"/>
          <w:lang w:eastAsia="zh-CN"/>
        </w:rPr>
        <w:t>《</w:t>
      </w:r>
      <w:r>
        <w:t>禮記</w:t>
      </w:r>
      <w:r>
        <w:rPr>
          <w:rFonts w:hint="eastAsia" w:eastAsia="宋体"/>
          <w:lang w:eastAsia="zh-CN"/>
        </w:rPr>
        <w:t>》</w:t>
      </w:r>
      <w:r>
        <w:t>曰：</w:t>
      </w:r>
      <w:r>
        <w:rPr>
          <w:rFonts w:hint="eastAsia" w:eastAsia="宋体"/>
          <w:lang w:eastAsia="zh-CN"/>
        </w:rPr>
        <w:t>“</w:t>
      </w:r>
      <w:r>
        <w:t>毋剿説。</w:t>
      </w:r>
      <w:r>
        <w:rPr>
          <w:rFonts w:hint="eastAsia" w:eastAsia="宋体"/>
          <w:lang w:eastAsia="zh-CN"/>
        </w:rPr>
        <w:t>”</w:t>
      </w:r>
      <w:r>
        <w:t>鄭注云：</w:t>
      </w:r>
      <w:r>
        <w:rPr>
          <w:rFonts w:hint="eastAsia" w:eastAsia="宋体"/>
          <w:lang w:eastAsia="zh-CN"/>
        </w:rPr>
        <w:t>“</w:t>
      </w:r>
      <w:r>
        <w:t>剿，</w:t>
      </w:r>
      <w:r>
        <w:rPr>
          <w:rFonts w:hint="eastAsia" w:eastAsia="宋体"/>
          <w:lang w:eastAsia="zh-CN"/>
        </w:rPr>
        <w:t>（</w:t>
      </w:r>
      <w:r>
        <w:t>田</w:t>
      </w:r>
      <w:r>
        <w:rPr>
          <w:rFonts w:hint="eastAsia" w:eastAsia="宋体"/>
          <w:lang w:eastAsia="zh-CN"/>
        </w:rPr>
        <w:t>）【</w:t>
      </w:r>
      <w:r>
        <w:t>由</w:t>
      </w:r>
      <w:r>
        <w:rPr>
          <w:rFonts w:hint="eastAsia" w:eastAsia="宋体"/>
          <w:lang w:eastAsia="zh-CN"/>
        </w:rPr>
        <w:t>】</w:t>
      </w:r>
      <w:r>
        <w:t>擥也，謂</w:t>
      </w:r>
    </w:p>
    <w:p w14:paraId="26EA1AAD">
      <w:r>
        <w:t>取人之説。</w:t>
      </w:r>
      <w:r>
        <w:rPr>
          <w:rFonts w:hint="eastAsia" w:eastAsia="宋体"/>
          <w:lang w:eastAsia="zh-CN"/>
        </w:rPr>
        <w:t>”《</w:t>
      </w:r>
      <w:r>
        <w:t>春秋左傳</w:t>
      </w:r>
      <w:r>
        <w:rPr>
          <w:rFonts w:hint="eastAsia" w:eastAsia="宋体"/>
          <w:lang w:eastAsia="zh-CN"/>
        </w:rPr>
        <w:t>》</w:t>
      </w:r>
      <w:r>
        <w:t>r無及於鄭而</w:t>
      </w:r>
      <w:r>
        <w:rPr>
          <w:rFonts w:hint="eastAsia" w:eastAsia="宋体"/>
          <w:lang w:eastAsia="zh-CN"/>
        </w:rPr>
        <w:t>（</w:t>
      </w:r>
      <w:r>
        <w:t>剿</w:t>
      </w:r>
      <w:r>
        <w:rPr>
          <w:rFonts w:hint="eastAsia" w:eastAsia="宋体"/>
          <w:lang w:eastAsia="zh-CN"/>
        </w:rPr>
        <w:t>）【</w:t>
      </w:r>
      <w:r>
        <w:t>勦</w:t>
      </w:r>
      <w:r>
        <w:rPr>
          <w:rFonts w:hint="eastAsia" w:eastAsia="宋体"/>
          <w:lang w:eastAsia="zh-CN"/>
        </w:rPr>
        <w:t>】</w:t>
      </w:r>
      <w:r>
        <w:t>民，焉用之</w:t>
      </w:r>
      <w:r>
        <w:rPr>
          <w:rFonts w:hint="eastAsia" w:eastAsia="宋体"/>
          <w:lang w:eastAsia="zh-CN"/>
        </w:rPr>
        <w:t>”</w:t>
      </w:r>
      <w:r>
        <w:t>，杜訓爲勞。是則剿從刀，而勦從力明矣。〇自</w:t>
      </w:r>
      <w:r>
        <w:rPr>
          <w:rFonts w:hint="eastAsia" w:eastAsia="宋体"/>
          <w:lang w:eastAsia="zh-CN"/>
        </w:rPr>
        <w:t>“</w:t>
      </w:r>
      <w:r>
        <w:t>疑誤也</w:t>
      </w:r>
      <w:r>
        <w:rPr>
          <w:rFonts w:hint="eastAsia" w:eastAsia="宋体"/>
          <w:lang w:eastAsia="zh-CN"/>
        </w:rPr>
        <w:t>”</w:t>
      </w:r>
      <w:r>
        <w:t>以</w:t>
      </w:r>
    </w:p>
    <w:p w14:paraId="62F1C50B">
      <w:r>
        <w:t>下蓋校書者所記，各本</w:t>
      </w:r>
      <w:r>
        <w:rPr>
          <w:rFonts w:hint="eastAsia" w:eastAsia="宋体"/>
          <w:lang w:eastAsia="zh-CN"/>
        </w:rPr>
        <w:t>“</w:t>
      </w:r>
      <w:r>
        <w:t>於鄭</w:t>
      </w:r>
      <w:r>
        <w:rPr>
          <w:rFonts w:hint="eastAsia" w:eastAsia="宋体"/>
          <w:lang w:eastAsia="zh-CN"/>
        </w:rPr>
        <w:t>”</w:t>
      </w:r>
      <w:r>
        <w:t>譌作</w:t>
      </w:r>
      <w:r>
        <w:rPr>
          <w:rFonts w:hint="eastAsia" w:eastAsia="宋体"/>
          <w:lang w:eastAsia="zh-CN"/>
        </w:rPr>
        <w:t>“</w:t>
      </w:r>
      <w:r>
        <w:t>於其</w:t>
      </w:r>
      <w:r>
        <w:rPr>
          <w:rFonts w:hint="eastAsia" w:eastAsia="宋体"/>
          <w:lang w:eastAsia="zh-CN"/>
        </w:rPr>
        <w:t>”</w:t>
      </w:r>
      <w:r>
        <w:t>，</w:t>
      </w:r>
      <w:r>
        <w:rPr>
          <w:rFonts w:hint="eastAsia" w:eastAsia="宋体"/>
          <w:lang w:eastAsia="zh-CN"/>
        </w:rPr>
        <w:t>“</w:t>
      </w:r>
      <w:r>
        <w:t>於</w:t>
      </w:r>
      <w:r>
        <w:rPr>
          <w:rFonts w:hint="eastAsia" w:eastAsia="宋体"/>
          <w:lang w:eastAsia="zh-CN"/>
        </w:rPr>
        <w:t>”</w:t>
      </w:r>
      <w:r>
        <w:t>字上脱去</w:t>
      </w:r>
      <w:r>
        <w:rPr>
          <w:rFonts w:hint="eastAsia" w:eastAsia="宋体"/>
          <w:lang w:eastAsia="zh-CN"/>
        </w:rPr>
        <w:t>“</w:t>
      </w:r>
      <w:r>
        <w:t>春秋左傳無及</w:t>
      </w:r>
      <w:r>
        <w:rPr>
          <w:rFonts w:hint="eastAsia" w:eastAsia="宋体"/>
          <w:lang w:eastAsia="zh-CN"/>
        </w:rPr>
        <w:t>”</w:t>
      </w:r>
      <w:r>
        <w:t>六字，又誤衍</w:t>
      </w:r>
      <w:r>
        <w:rPr>
          <w:rFonts w:hint="eastAsia" w:eastAsia="宋体"/>
          <w:lang w:eastAsia="zh-CN"/>
        </w:rPr>
        <w:t>“</w:t>
      </w:r>
      <w:r>
        <w:t>訓爲勞是則</w:t>
      </w:r>
      <w:r>
        <w:rPr>
          <w:rFonts w:hint="eastAsia" w:eastAsia="宋体"/>
          <w:lang w:eastAsia="zh-CN"/>
        </w:rPr>
        <w:t>”</w:t>
      </w:r>
      <w:r>
        <w:t>五字，</w:t>
      </w:r>
      <w:r>
        <w:rPr>
          <w:rFonts w:hint="eastAsia" w:eastAsia="宋体"/>
          <w:lang w:eastAsia="zh-CN"/>
        </w:rPr>
        <w:t>“</w:t>
      </w:r>
      <w:r>
        <w:t>民</w:t>
      </w:r>
      <w:r>
        <w:rPr>
          <w:rFonts w:hint="eastAsia" w:eastAsia="宋体"/>
          <w:lang w:eastAsia="zh-CN"/>
        </w:rPr>
        <w:t>”</w:t>
      </w:r>
      <w:r>
        <w:t>字上又</w:t>
      </w:r>
    </w:p>
    <w:p w14:paraId="04664065">
      <w:r>
        <w:t>脱去</w:t>
      </w:r>
      <w:r>
        <w:rPr>
          <w:rFonts w:hint="eastAsia" w:eastAsia="宋体"/>
          <w:lang w:eastAsia="zh-CN"/>
        </w:rPr>
        <w:t>“</w:t>
      </w:r>
      <w:r>
        <w:t>而勦</w:t>
      </w:r>
      <w:r>
        <w:rPr>
          <w:rFonts w:hint="eastAsia" w:eastAsia="宋体"/>
          <w:lang w:eastAsia="zh-CN"/>
        </w:rPr>
        <w:t>”</w:t>
      </w:r>
      <w:r>
        <w:t>二字，今俱訂正。涅乃結。湮因。渨烏回。諑卓。謫徒革。题大兮。哉子才。暩七祭、楚札</w:t>
      </w:r>
    </w:p>
    <w:p w14:paraId="455F963E">
      <w:r>
        <w:t>窺苦傘。覘沁淹。覩時。覒耄。闞苦暫。盻乎計。竀恥敬。覵古莧。脈麥。睍乎典。晚亡限。瞡居</w:t>
      </w:r>
    </w:p>
    <w:p w14:paraId="01EE5EF0">
      <w:r>
        <w:t>恚。覗司。覓麥。〇各本此下有二覓</w:t>
      </w:r>
      <w:r>
        <w:rPr>
          <w:rFonts w:hint="eastAsia" w:eastAsia="宋体"/>
          <w:lang w:eastAsia="zh-CN"/>
        </w:rPr>
        <w:t>”</w:t>
      </w:r>
      <w:r>
        <w:t>二字，當是</w:t>
      </w:r>
      <w:r>
        <w:rPr>
          <w:rFonts w:hint="eastAsia" w:eastAsia="宋体"/>
          <w:lang w:eastAsia="zh-CN"/>
        </w:rPr>
        <w:t>“</w:t>
      </w:r>
      <w:r>
        <w:t>一作覓</w:t>
      </w:r>
      <w:r>
        <w:rPr>
          <w:rFonts w:hint="eastAsia" w:eastAsia="宋体"/>
          <w:lang w:eastAsia="zh-CN"/>
        </w:rPr>
        <w:t>”</w:t>
      </w:r>
      <w:r>
        <w:t>三字之脱文。案覓即覓之省文，非異文也。蓋校書者不</w:t>
      </w:r>
    </w:p>
    <w:p w14:paraId="40086E70">
      <w:r>
        <w:t>明字體而并記之，今删。瞭力惟。䚔狄。〇當音七亦反，説見</w:t>
      </w:r>
      <w:r>
        <w:rPr>
          <w:rFonts w:hint="eastAsia" w:eastAsia="宋体"/>
          <w:lang w:eastAsia="zh-CN"/>
        </w:rPr>
        <w:t>《</w:t>
      </w:r>
      <w:r>
        <w:t>疏證</w:t>
      </w:r>
      <w:r>
        <w:rPr>
          <w:rFonts w:hint="eastAsia" w:eastAsia="宋体"/>
          <w:lang w:eastAsia="zh-CN"/>
        </w:rPr>
        <w:t>》</w:t>
      </w:r>
      <w:r>
        <w:t>。睥暜計。睨五計。眄亡見。睞來代。</w:t>
      </w:r>
    </w:p>
    <w:p w14:paraId="3723D6C8">
      <w:r>
        <w:t>瞰苦蹔。睇弟。䁍堪。眂支。瞗彫。曫馬板。䁓走公。䁙烏見。䂄虎縛。〇影宋本、皇甫本</w:t>
      </w:r>
      <w:r>
        <w:rPr>
          <w:rFonts w:hint="eastAsia" w:eastAsia="宋体"/>
          <w:lang w:eastAsia="zh-CN"/>
        </w:rPr>
        <w:t>“</w:t>
      </w:r>
      <w:r>
        <w:t>虎</w:t>
      </w:r>
      <w:r>
        <w:rPr>
          <w:rFonts w:hint="eastAsia" w:eastAsia="宋体"/>
          <w:lang w:eastAsia="zh-CN"/>
        </w:rPr>
        <w:t>”</w:t>
      </w:r>
      <w:r>
        <w:t>譌作</w:t>
      </w:r>
      <w:r>
        <w:rPr>
          <w:rFonts w:hint="eastAsia" w:eastAsia="宋体"/>
          <w:lang w:eastAsia="zh-CN"/>
        </w:rPr>
        <w:t>“</w:t>
      </w:r>
      <w:r>
        <w:t>需</w:t>
      </w:r>
      <w:r>
        <w:rPr>
          <w:rFonts w:hint="eastAsia" w:eastAsia="宋体"/>
          <w:lang w:eastAsia="zh-CN"/>
        </w:rPr>
        <w:t>”</w:t>
      </w:r>
      <w:r>
        <w:t>，</w:t>
      </w:r>
    </w:p>
    <w:p w14:paraId="78C93742">
      <w:r>
        <w:t>諸本又譌作</w:t>
      </w:r>
      <w:r>
        <w:rPr>
          <w:rFonts w:hint="eastAsia" w:eastAsia="宋体"/>
          <w:lang w:eastAsia="zh-CN"/>
        </w:rPr>
        <w:t>“</w:t>
      </w:r>
      <w:r>
        <w:t>需</w:t>
      </w:r>
      <w:r>
        <w:rPr>
          <w:rFonts w:hint="eastAsia" w:eastAsia="宋体"/>
          <w:lang w:eastAsia="zh-CN"/>
        </w:rPr>
        <w:t>”</w:t>
      </w:r>
      <w:r>
        <w:t>，今訂正。矎呼懸。䁈口計。䀣祕。覰且居、七絮。䀽以戰。診真敏，又陣。覲五買。榿於</w:t>
      </w:r>
    </w:p>
    <w:p w14:paraId="0112D3BD">
      <w:r>
        <w:t>往。橈女孝。盭戾。蟠步干。冤烏園。〇各本</w:t>
      </w:r>
      <w:r>
        <w:rPr>
          <w:rFonts w:hint="eastAsia" w:eastAsia="宋体"/>
          <w:lang w:eastAsia="zh-CN"/>
        </w:rPr>
        <w:t>“</w:t>
      </w:r>
      <w:r>
        <w:t>園</w:t>
      </w:r>
      <w:r>
        <w:rPr>
          <w:rFonts w:hint="eastAsia" w:eastAsia="宋体"/>
          <w:lang w:eastAsia="zh-CN"/>
        </w:rPr>
        <w:t>”</w:t>
      </w:r>
      <w:r>
        <w:t>譌作</w:t>
      </w:r>
      <w:r>
        <w:rPr>
          <w:rFonts w:hint="eastAsia" w:eastAsia="宋体"/>
          <w:lang w:eastAsia="zh-CN"/>
        </w:rPr>
        <w:t>“</w:t>
      </w:r>
      <w:r>
        <w:t>困</w:t>
      </w:r>
      <w:r>
        <w:rPr>
          <w:rFonts w:hint="eastAsia" w:eastAsia="宋体"/>
          <w:lang w:eastAsia="zh-CN"/>
        </w:rPr>
        <w:t>”</w:t>
      </w:r>
      <w:r>
        <w:t>，自宋時本已然，故</w:t>
      </w:r>
      <w:r>
        <w:rPr>
          <w:rFonts w:hint="eastAsia" w:eastAsia="宋体"/>
          <w:lang w:eastAsia="zh-CN"/>
        </w:rPr>
        <w:t>《</w:t>
      </w:r>
      <w:r>
        <w:t>集韻</w:t>
      </w:r>
      <w:r>
        <w:rPr>
          <w:rFonts w:hint="eastAsia" w:eastAsia="宋体"/>
          <w:lang w:eastAsia="zh-CN"/>
        </w:rPr>
        <w:t>》</w:t>
      </w:r>
      <w:r>
        <w:t>l冤</w:t>
      </w:r>
      <w:r>
        <w:rPr>
          <w:rFonts w:hint="eastAsia" w:eastAsia="宋体"/>
          <w:lang w:eastAsia="zh-CN"/>
        </w:rPr>
        <w:t>”</w:t>
      </w:r>
      <w:r>
        <w:t>字有烏困之音。考諸</w:t>
      </w:r>
    </w:p>
    <w:p w14:paraId="12753E89">
      <w:r>
        <w:t>【第310页】</w:t>
      </w:r>
    </w:p>
    <w:p w14:paraId="7A9F9CA0">
      <w:r>
        <w:t>書，冤字無音烏困反者。卷四</w:t>
      </w:r>
      <w:r>
        <w:rPr>
          <w:rFonts w:hint="eastAsia" w:eastAsia="宋体"/>
          <w:lang w:eastAsia="zh-CN"/>
        </w:rPr>
        <w:t>“</w:t>
      </w:r>
      <w:r>
        <w:t>冤，詘也</w:t>
      </w:r>
      <w:r>
        <w:rPr>
          <w:rFonts w:hint="eastAsia" w:eastAsia="宋体"/>
          <w:lang w:eastAsia="zh-CN"/>
        </w:rPr>
        <w:t>”</w:t>
      </w:r>
      <w:r>
        <w:t>，曹憲音於袁反，於袁與烏園同音，今據以訂正。觠古免。骫委。傴依矩</w:t>
      </w:r>
    </w:p>
    <w:p w14:paraId="7C1E1318">
      <w:r>
        <w:t>反。僂力雨。韏古萬。迟隙。剶勑傳。别落。剃他帝。剔他覓。緶婢延。䌌七立。䄢資。緁且立。踴</w:t>
      </w:r>
    </w:p>
    <w:p w14:paraId="517822AC">
      <w:r>
        <w:t>勇。陞升。驱備筆。翮逕。誂大鳥。誀如志。訹戍。諮素了、三六、三酉、所六。〇此八字各本誤入</w:t>
      </w:r>
      <w:r>
        <w:rPr>
          <w:rFonts w:hint="eastAsia" w:eastAsia="宋体"/>
          <w:lang w:eastAsia="zh-CN"/>
        </w:rPr>
        <w:t>“</w:t>
      </w:r>
      <w:r>
        <w:t>誘</w:t>
      </w:r>
      <w:r>
        <w:rPr>
          <w:rFonts w:hint="eastAsia" w:eastAsia="宋体"/>
          <w:lang w:eastAsia="zh-CN"/>
        </w:rPr>
        <w:t>”</w:t>
      </w:r>
      <w:r>
        <w:t>字</w:t>
      </w:r>
    </w:p>
    <w:p w14:paraId="1E4CF9E1">
      <w:r>
        <w:t>下，今訂正。嬹虗膺。怤敷。忾許乞。欯虗。娎丈例。誇呼瓜。吁虐于，又于。〇各本</w:t>
      </w:r>
      <w:r>
        <w:rPr>
          <w:rFonts w:hint="eastAsia" w:eastAsia="宋体"/>
          <w:lang w:eastAsia="zh-CN"/>
        </w:rPr>
        <w:t>“</w:t>
      </w:r>
      <w:r>
        <w:t>又</w:t>
      </w:r>
      <w:r>
        <w:rPr>
          <w:rFonts w:hint="eastAsia" w:eastAsia="宋体"/>
          <w:lang w:eastAsia="zh-CN"/>
        </w:rPr>
        <w:t>”</w:t>
      </w:r>
      <w:r>
        <w:t>譌作</w:t>
      </w:r>
      <w:r>
        <w:rPr>
          <w:rFonts w:hint="eastAsia" w:eastAsia="宋体"/>
          <w:lang w:eastAsia="zh-CN"/>
        </w:rPr>
        <w:t>“</w:t>
      </w:r>
      <w:r>
        <w:t>反</w:t>
      </w:r>
      <w:r>
        <w:rPr>
          <w:rFonts w:hint="eastAsia" w:eastAsia="宋体"/>
          <w:lang w:eastAsia="zh-CN"/>
        </w:rPr>
        <w:t>”</w:t>
      </w:r>
      <w:r>
        <w:t>，今訂</w:t>
      </w:r>
    </w:p>
    <w:p w14:paraId="16CE1EA7">
      <w:r>
        <w:t>正。欸哀。瞖於兮。䚷於麗。睎希。睢鶴。㷭峯，今之峯火字宜作此㷭。〇各本</w:t>
      </w:r>
      <w:r>
        <w:rPr>
          <w:rFonts w:hint="eastAsia" w:eastAsia="宋体"/>
          <w:lang w:eastAsia="zh-CN"/>
        </w:rPr>
        <w:t>“</w:t>
      </w:r>
      <w:r>
        <w:t>字</w:t>
      </w:r>
      <w:r>
        <w:rPr>
          <w:rFonts w:hint="eastAsia" w:eastAsia="宋体"/>
          <w:lang w:eastAsia="zh-CN"/>
        </w:rPr>
        <w:t>”</w:t>
      </w:r>
      <w:r>
        <w:t>字誤在</w:t>
      </w:r>
      <w:r>
        <w:rPr>
          <w:rFonts w:hint="eastAsia" w:eastAsia="宋体"/>
          <w:lang w:eastAsia="zh-CN"/>
        </w:rPr>
        <w:t>“</w:t>
      </w:r>
      <w:r>
        <w:t>今</w:t>
      </w:r>
      <w:r>
        <w:rPr>
          <w:rFonts w:hint="eastAsia" w:eastAsia="宋体"/>
          <w:lang w:eastAsia="zh-CN"/>
        </w:rPr>
        <w:t>”</w:t>
      </w:r>
      <w:r>
        <w:t>字上，</w:t>
      </w:r>
      <w:r>
        <w:rPr>
          <w:rFonts w:hint="eastAsia" w:eastAsia="宋体"/>
          <w:lang w:eastAsia="zh-CN"/>
        </w:rPr>
        <w:t>“</w:t>
      </w:r>
      <w:r>
        <w:t>字</w:t>
      </w:r>
      <w:r>
        <w:rPr>
          <w:rFonts w:hint="eastAsia" w:eastAsia="宋体"/>
          <w:lang w:eastAsia="zh-CN"/>
        </w:rPr>
        <w:t>”</w:t>
      </w:r>
      <w:r>
        <w:t>上</w:t>
      </w:r>
    </w:p>
    <w:p w14:paraId="57A6C52F">
      <w:r>
        <w:t>又衍</w:t>
      </w:r>
      <w:r>
        <w:rPr>
          <w:rFonts w:hint="eastAsia" w:eastAsia="宋体"/>
          <w:lang w:eastAsia="zh-CN"/>
        </w:rPr>
        <w:t>“</w:t>
      </w:r>
      <w:r>
        <w:t>子1字，今訂正。糅女又。穰女亮。櫟力的。媮他矦。短良音，世人作税䙏之短，水傍著京，失之矣。〇各</w:t>
      </w:r>
    </w:p>
    <w:p w14:paraId="095C7AC1">
      <w:r>
        <w:t>本</w:t>
      </w:r>
      <w:r>
        <w:rPr>
          <w:rFonts w:hint="eastAsia" w:eastAsia="宋体"/>
          <w:lang w:eastAsia="zh-CN"/>
        </w:rPr>
        <w:t>“</w:t>
      </w:r>
      <w:r>
        <w:t>䙏1譌作1䙏</w:t>
      </w:r>
      <w:r>
        <w:rPr>
          <w:rFonts w:hint="eastAsia" w:eastAsia="宋体"/>
          <w:lang w:eastAsia="zh-CN"/>
        </w:rPr>
        <w:t>”</w:t>
      </w:r>
      <w:r>
        <w:t>，</w:t>
      </w:r>
      <w:r>
        <w:rPr>
          <w:rFonts w:hint="eastAsia" w:eastAsia="宋体"/>
          <w:lang w:eastAsia="zh-CN"/>
        </w:rPr>
        <w:t>“</w:t>
      </w:r>
      <w:r>
        <w:t>京</w:t>
      </w:r>
      <w:r>
        <w:rPr>
          <w:rFonts w:hint="eastAsia" w:eastAsia="宋体"/>
          <w:lang w:eastAsia="zh-CN"/>
        </w:rPr>
        <w:t>”</w:t>
      </w:r>
      <w:r>
        <w:t>譌作</w:t>
      </w:r>
      <w:r>
        <w:rPr>
          <w:rFonts w:hint="eastAsia" w:eastAsia="宋体"/>
          <w:lang w:eastAsia="zh-CN"/>
        </w:rPr>
        <w:t>“</w:t>
      </w:r>
      <w:r>
        <w:t>涼</w:t>
      </w:r>
      <w:r>
        <w:rPr>
          <w:rFonts w:hint="eastAsia" w:eastAsia="宋体"/>
          <w:lang w:eastAsia="zh-CN"/>
        </w:rPr>
        <w:t>”</w:t>
      </w:r>
      <w:r>
        <w:t>，今訂正。又案</w:t>
      </w:r>
      <w:r>
        <w:rPr>
          <w:rFonts w:hint="eastAsia" w:eastAsia="宋体"/>
          <w:lang w:eastAsia="zh-CN"/>
        </w:rPr>
        <w:t>“</w:t>
      </w:r>
      <w:r>
        <w:t>短</w:t>
      </w:r>
      <w:r>
        <w:rPr>
          <w:rFonts w:hint="eastAsia" w:eastAsia="宋体"/>
          <w:lang w:eastAsia="zh-CN"/>
        </w:rPr>
        <w:t>”</w:t>
      </w:r>
      <w:r>
        <w:t>字，經傳皆作</w:t>
      </w:r>
      <w:r>
        <w:rPr>
          <w:rFonts w:hint="eastAsia" w:eastAsia="宋体"/>
          <w:lang w:eastAsia="zh-CN"/>
        </w:rPr>
        <w:t>“</w:t>
      </w:r>
      <w:r>
        <w:t>涼</w:t>
      </w:r>
      <w:r>
        <w:rPr>
          <w:rFonts w:hint="eastAsia" w:eastAsia="宋体"/>
          <w:lang w:eastAsia="zh-CN"/>
        </w:rPr>
        <w:t>”</w:t>
      </w:r>
      <w:r>
        <w:t>，</w:t>
      </w:r>
      <w:r>
        <w:rPr>
          <w:rFonts w:hint="eastAsia" w:eastAsia="宋体"/>
          <w:lang w:eastAsia="zh-CN"/>
        </w:rPr>
        <w:t>《</w:t>
      </w:r>
      <w:r>
        <w:t>説文</w:t>
      </w:r>
      <w:r>
        <w:rPr>
          <w:rFonts w:hint="eastAsia" w:eastAsia="宋体"/>
          <w:lang w:eastAsia="zh-CN"/>
        </w:rPr>
        <w:t>》</w:t>
      </w:r>
      <w:r>
        <w:t>亦訓涼爲薄，非後人之失也。磷吝</w:t>
      </w:r>
    </w:p>
    <w:p w14:paraId="257DDFD3">
      <w:r>
        <w:t>襌丹。䙐口革。菲佛匪反，世人以此爲芳馡之馡，失之矣。〇各本</w:t>
      </w:r>
      <w:r>
        <w:rPr>
          <w:rFonts w:hint="eastAsia" w:eastAsia="宋体"/>
          <w:lang w:eastAsia="zh-CN"/>
        </w:rPr>
        <w:t>“</w:t>
      </w:r>
      <w:r>
        <w:t>馡</w:t>
      </w:r>
      <w:r>
        <w:rPr>
          <w:rFonts w:hint="eastAsia" w:eastAsia="宋体"/>
          <w:lang w:eastAsia="zh-CN"/>
        </w:rPr>
        <w:t>”</w:t>
      </w:r>
      <w:r>
        <w:t>譌作</w:t>
      </w:r>
      <w:r>
        <w:rPr>
          <w:rFonts w:hint="eastAsia" w:eastAsia="宋体"/>
          <w:lang w:eastAsia="zh-CN"/>
        </w:rPr>
        <w:t>“</w:t>
      </w:r>
      <w:r>
        <w:t>菲</w:t>
      </w:r>
      <w:r>
        <w:rPr>
          <w:rFonts w:hint="eastAsia" w:eastAsia="宋体"/>
          <w:lang w:eastAsia="zh-CN"/>
        </w:rPr>
        <w:t>”</w:t>
      </w:r>
      <w:r>
        <w:t>，今訂正。又案</w:t>
      </w:r>
      <w:r>
        <w:rPr>
          <w:rFonts w:hint="eastAsia" w:eastAsia="宋体"/>
          <w:lang w:eastAsia="zh-CN"/>
        </w:rPr>
        <w:t>《</w:t>
      </w:r>
      <w:r>
        <w:t>説文</w:t>
      </w:r>
      <w:r>
        <w:rPr>
          <w:rFonts w:hint="eastAsia" w:eastAsia="宋体"/>
          <w:lang w:eastAsia="zh-CN"/>
        </w:rPr>
        <w:t>》</w:t>
      </w:r>
      <w:r>
        <w:t>無馡字，古但</w:t>
      </w:r>
    </w:p>
    <w:p w14:paraId="4527A930">
      <w:r>
        <w:t>作菲，此亦非後人之失也。沾他縑反，世人水傍著忝，失之。又以此沾字爲霑，亦失之也。霑字宜然。〇各本</w:t>
      </w:r>
      <w:r>
        <w:rPr>
          <w:rFonts w:hint="eastAsia" w:eastAsia="宋体"/>
          <w:lang w:eastAsia="zh-CN"/>
        </w:rPr>
        <w:t>“</w:t>
      </w:r>
      <w:r>
        <w:t>沾</w:t>
      </w:r>
      <w:r>
        <w:rPr>
          <w:rFonts w:hint="eastAsia" w:eastAsia="宋体"/>
          <w:lang w:eastAsia="zh-CN"/>
        </w:rPr>
        <w:t>”</w:t>
      </w:r>
      <w:r>
        <w:t>字</w:t>
      </w:r>
    </w:p>
    <w:p w14:paraId="295E1AD4">
      <w:r>
        <w:t>之</w:t>
      </w:r>
      <w:r>
        <w:rPr>
          <w:rFonts w:hint="eastAsia" w:eastAsia="宋体"/>
          <w:lang w:eastAsia="zh-CN"/>
        </w:rPr>
        <w:t>“</w:t>
      </w:r>
      <w:r>
        <w:t>沾</w:t>
      </w:r>
      <w:r>
        <w:rPr>
          <w:rFonts w:hint="eastAsia" w:eastAsia="宋体"/>
          <w:lang w:eastAsia="zh-CN"/>
        </w:rPr>
        <w:t>”</w:t>
      </w:r>
      <w:r>
        <w:t>譌作</w:t>
      </w:r>
      <w:r>
        <w:rPr>
          <w:rFonts w:hint="eastAsia" w:eastAsia="宋体"/>
          <w:lang w:eastAsia="zh-CN"/>
        </w:rPr>
        <w:t>“</w:t>
      </w:r>
      <w:r>
        <w:t>占</w:t>
      </w:r>
      <w:r>
        <w:rPr>
          <w:rFonts w:hint="eastAsia" w:eastAsia="宋体"/>
          <w:lang w:eastAsia="zh-CN"/>
        </w:rPr>
        <w:t>”</w:t>
      </w:r>
      <w:r>
        <w:t>olln，影宋本不譌。䙏步各反，世人作禪䙏之䙏，艸下著溥，亦失之矣。〇各本</w:t>
      </w:r>
      <w:r>
        <w:rPr>
          <w:rFonts w:hint="eastAsia" w:eastAsia="宋体"/>
          <w:lang w:eastAsia="zh-CN"/>
        </w:rPr>
        <w:t>“</w:t>
      </w:r>
      <w:r>
        <w:t>䙏</w:t>
      </w:r>
      <w:r>
        <w:rPr>
          <w:rFonts w:hint="eastAsia" w:eastAsia="宋体"/>
          <w:lang w:eastAsia="zh-CN"/>
        </w:rPr>
        <w:t>”</w:t>
      </w:r>
      <w:r>
        <w:t>譌作</w:t>
      </w:r>
      <w:r>
        <w:rPr>
          <w:rFonts w:hint="eastAsia" w:eastAsia="宋体"/>
          <w:lang w:eastAsia="zh-CN"/>
        </w:rPr>
        <w:t>“</w:t>
      </w:r>
      <w:r>
        <w:t>䙏</w:t>
      </w:r>
      <w:r>
        <w:rPr>
          <w:rFonts w:hint="eastAsia" w:eastAsia="宋体"/>
          <w:lang w:eastAsia="zh-CN"/>
        </w:rPr>
        <w:t>”</w:t>
      </w:r>
      <w:r>
        <w:t>，</w:t>
      </w:r>
      <w:r>
        <w:rPr>
          <w:rFonts w:hint="eastAsia" w:eastAsia="宋体"/>
          <w:lang w:eastAsia="zh-CN"/>
        </w:rPr>
        <w:t>“</w:t>
      </w:r>
      <w:r>
        <w:t>艸</w:t>
      </w:r>
      <w:r>
        <w:rPr>
          <w:rFonts w:hint="eastAsia" w:eastAsia="宋体"/>
          <w:lang w:eastAsia="zh-CN"/>
        </w:rPr>
        <w:t>”</w:t>
      </w:r>
      <w:r>
        <w:t>譌</w:t>
      </w:r>
    </w:p>
    <w:p w14:paraId="636F70A2">
      <w:r>
        <w:t>作</w:t>
      </w:r>
      <w:r>
        <w:rPr>
          <w:rFonts w:hint="eastAsia" w:eastAsia="宋体"/>
          <w:lang w:eastAsia="zh-CN"/>
        </w:rPr>
        <w:t>“</w:t>
      </w:r>
      <w:r>
        <w:t>草</w:t>
      </w:r>
      <w:r>
        <w:rPr>
          <w:rFonts w:hint="eastAsia" w:eastAsia="宋体"/>
          <w:lang w:eastAsia="zh-CN"/>
        </w:rPr>
        <w:t>”</w:t>
      </w:r>
      <w:r>
        <w:t>，</w:t>
      </w:r>
      <w:r>
        <w:rPr>
          <w:rFonts w:hint="eastAsia" w:eastAsia="宋体"/>
          <w:lang w:eastAsia="zh-CN"/>
        </w:rPr>
        <w:t>“</w:t>
      </w:r>
      <w:r>
        <w:t>溥1譌作</w:t>
      </w:r>
      <w:r>
        <w:rPr>
          <w:rFonts w:hint="eastAsia" w:eastAsia="宋体"/>
          <w:lang w:eastAsia="zh-CN"/>
        </w:rPr>
        <w:t>“</w:t>
      </w:r>
      <w:r>
        <w:t>溥</w:t>
      </w:r>
      <w:r>
        <w:rPr>
          <w:rFonts w:hint="eastAsia" w:eastAsia="宋体"/>
          <w:lang w:eastAsia="zh-CN"/>
        </w:rPr>
        <w:t>”</w:t>
      </w:r>
      <w:r>
        <w:t>，今訂正。又案：</w:t>
      </w:r>
      <w:r>
        <w:rPr>
          <w:rFonts w:hint="eastAsia" w:eastAsia="宋体"/>
          <w:lang w:eastAsia="zh-CN"/>
        </w:rPr>
        <w:t>《</w:t>
      </w:r>
      <w:r>
        <w:t>説文</w:t>
      </w:r>
      <w:r>
        <w:rPr>
          <w:rFonts w:hint="eastAsia" w:eastAsia="宋体"/>
          <w:lang w:eastAsia="zh-CN"/>
        </w:rPr>
        <w:t>》</w:t>
      </w:r>
      <w:r>
        <w:t>無䙏字，古但作薄，亦非後人之失也。絅古熒反。〇各本</w:t>
      </w:r>
      <w:r>
        <w:rPr>
          <w:rFonts w:hint="eastAsia" w:eastAsia="宋体"/>
          <w:lang w:eastAsia="zh-CN"/>
        </w:rPr>
        <w:t>“</w:t>
      </w:r>
      <w:r>
        <w:t>反</w:t>
      </w:r>
      <w:r>
        <w:rPr>
          <w:rFonts w:hint="eastAsia" w:eastAsia="宋体"/>
          <w:lang w:eastAsia="zh-CN"/>
        </w:rPr>
        <w:t>”</w:t>
      </w:r>
      <w:r>
        <w:t>譌作</w:t>
      </w:r>
    </w:p>
    <w:p w14:paraId="0A3BF767">
      <w:r>
        <w:rPr>
          <w:rFonts w:hint="eastAsia" w:eastAsia="宋体"/>
          <w:lang w:eastAsia="zh-CN"/>
        </w:rPr>
        <w:t>“</w:t>
      </w:r>
      <w:r>
        <w:t>字</w:t>
      </w:r>
      <w:r>
        <w:rPr>
          <w:rFonts w:hint="eastAsia" w:eastAsia="宋体"/>
          <w:lang w:eastAsia="zh-CN"/>
        </w:rPr>
        <w:t>”</w:t>
      </w:r>
      <w:r>
        <w:t>，今訂正。獧俱面反，又俱眄反。惯匹昭。陖先訊。陗且肖。怦暜衡、暜耕。窘逵殞。是祖迴反，</w:t>
      </w:r>
      <w:r>
        <w:rPr>
          <w:rFonts w:hint="eastAsia" w:eastAsia="宋体"/>
          <w:lang w:eastAsia="zh-CN"/>
        </w:rPr>
        <w:t>《</w:t>
      </w:r>
      <w:r>
        <w:t>字書</w:t>
      </w:r>
      <w:r>
        <w:rPr>
          <w:rFonts w:hint="eastAsia" w:eastAsia="宋体"/>
          <w:lang w:eastAsia="zh-CN"/>
        </w:rPr>
        <w:t>》</w:t>
      </w:r>
      <w:r>
        <w:t>、</w:t>
      </w:r>
    </w:p>
    <w:p w14:paraId="54379694">
      <w:r>
        <w:rPr>
          <w:rFonts w:hint="eastAsia" w:eastAsia="宋体"/>
          <w:lang w:eastAsia="zh-CN"/>
        </w:rPr>
        <w:t>《</w:t>
      </w:r>
      <w:r>
        <w:t>聲類</w:t>
      </w:r>
      <w:r>
        <w:rPr>
          <w:rFonts w:hint="eastAsia" w:eastAsia="宋体"/>
          <w:lang w:eastAsia="zh-CN"/>
        </w:rPr>
        <w:t>》</w:t>
      </w:r>
      <w:r>
        <w:t>音爲局促，促長。〇若膺云：當作</w:t>
      </w:r>
      <w:r>
        <w:rPr>
          <w:rFonts w:hint="eastAsia" w:eastAsia="宋体"/>
          <w:lang w:eastAsia="zh-CN"/>
        </w:rPr>
        <w:t>“</w:t>
      </w:r>
      <w:r>
        <w:t>字書</w:t>
      </w:r>
      <w:r>
        <w:rPr>
          <w:rFonts w:hint="eastAsia" w:eastAsia="宋体"/>
          <w:lang w:eastAsia="zh-CN"/>
        </w:rPr>
        <w:t>《</w:t>
      </w:r>
      <w:r>
        <w:t>聲類</w:t>
      </w:r>
      <w:r>
        <w:rPr>
          <w:rFonts w:hint="eastAsia" w:eastAsia="宋体"/>
          <w:lang w:eastAsia="zh-CN"/>
        </w:rPr>
        <w:t>》</w:t>
      </w:r>
      <w:r>
        <w:t>音局促，促爲長</w:t>
      </w:r>
      <w:r>
        <w:rPr>
          <w:rFonts w:hint="eastAsia" w:eastAsia="宋体"/>
          <w:lang w:eastAsia="zh-CN"/>
        </w:rPr>
        <w:t>”</w:t>
      </w:r>
      <w:r>
        <w:t>。是、促古通用，故以音促爲長。逎徐畱。蹙</w:t>
      </w:r>
    </w:p>
    <w:p w14:paraId="76754378">
      <w:r>
        <w:t>子六。䇢苦。揯公鄧。亟幾憶。緊居忍。挰呈。掄崘。撟矯。捎所交。㩱雀。揀柬。〇各本</w:t>
      </w:r>
      <w:r>
        <w:rPr>
          <w:rFonts w:hint="eastAsia" w:eastAsia="宋体"/>
          <w:lang w:eastAsia="zh-CN"/>
        </w:rPr>
        <w:t>“</w:t>
      </w:r>
      <w:r>
        <w:t>柬</w:t>
      </w:r>
      <w:r>
        <w:rPr>
          <w:rFonts w:hint="eastAsia" w:eastAsia="宋体"/>
          <w:lang w:eastAsia="zh-CN"/>
        </w:rPr>
        <w:t>”</w:t>
      </w:r>
      <w:r>
        <w:t>譌作</w:t>
      </w:r>
    </w:p>
    <w:p w14:paraId="58E95191">
      <w:r>
        <w:rPr>
          <w:rFonts w:hint="eastAsia" w:eastAsia="宋体"/>
          <w:lang w:eastAsia="zh-CN"/>
        </w:rPr>
        <w:t>“</w:t>
      </w:r>
      <w:r>
        <w:t>揀</w:t>
      </w:r>
      <w:r>
        <w:rPr>
          <w:rFonts w:hint="eastAsia" w:eastAsia="宋体"/>
          <w:lang w:eastAsia="zh-CN"/>
        </w:rPr>
        <w:t>”</w:t>
      </w:r>
      <w:r>
        <w:t>，今訂正。</w:t>
      </w:r>
    </w:p>
    <w:p w14:paraId="2D3AB415">
      <w:r>
        <w:t>【第311页】</w:t>
      </w:r>
    </w:p>
    <w:p w14:paraId="7BFC42ED">
      <w:r>
        <w:t>〇各本</w:t>
      </w:r>
      <w:r>
        <w:rPr>
          <w:rFonts w:hint="eastAsia" w:eastAsia="宋体"/>
          <w:lang w:eastAsia="zh-CN"/>
        </w:rPr>
        <w:t>“</w:t>
      </w:r>
      <w:r>
        <w:t>方</w:t>
      </w:r>
      <w:r>
        <w:rPr>
          <w:rFonts w:hint="eastAsia" w:eastAsia="宋体"/>
          <w:lang w:eastAsia="zh-CN"/>
        </w:rPr>
        <w:t>”</w:t>
      </w:r>
      <w:r>
        <w:t>譌作</w:t>
      </w:r>
      <w:r>
        <w:rPr>
          <w:rFonts w:hint="eastAsia" w:eastAsia="宋体"/>
          <w:lang w:eastAsia="zh-CN"/>
        </w:rPr>
        <w:t>“</w:t>
      </w:r>
      <w:r>
        <w:t>亦</w:t>
      </w:r>
      <w:r>
        <w:rPr>
          <w:rFonts w:hint="eastAsia" w:eastAsia="宋体"/>
          <w:lang w:eastAsia="zh-CN"/>
        </w:rPr>
        <w:t>”</w:t>
      </w:r>
      <w:r>
        <w:t>。卷三</w:t>
      </w:r>
      <w:r>
        <w:rPr>
          <w:rFonts w:hint="eastAsia" w:eastAsia="宋体"/>
          <w:lang w:eastAsia="zh-CN"/>
        </w:rPr>
        <w:t>“</w:t>
      </w:r>
      <w:r>
        <w:t>翥</w:t>
      </w:r>
      <w:r>
        <w:rPr>
          <w:rFonts w:hint="eastAsia" w:eastAsia="宋体"/>
          <w:lang w:eastAsia="zh-CN"/>
        </w:rPr>
        <w:t>”</w:t>
      </w:r>
      <w:r>
        <w:t>字下云</w:t>
      </w:r>
      <w:r>
        <w:rPr>
          <w:rFonts w:hint="eastAsia" w:eastAsia="宋体"/>
          <w:lang w:eastAsia="zh-CN"/>
        </w:rPr>
        <w:t>“《</w:t>
      </w:r>
      <w:r>
        <w:t>方言</w:t>
      </w:r>
      <w:r>
        <w:rPr>
          <w:rFonts w:hint="eastAsia" w:eastAsia="宋体"/>
          <w:lang w:eastAsia="zh-CN"/>
        </w:rPr>
        <w:t>》</w:t>
      </w:r>
      <w:r>
        <w:t>音曙</w:t>
      </w:r>
      <w:r>
        <w:rPr>
          <w:rFonts w:hint="eastAsia" w:eastAsia="宋体"/>
          <w:lang w:eastAsia="zh-CN"/>
        </w:rPr>
        <w:t>”</w:t>
      </w:r>
      <w:r>
        <w:t>，今據以訂正。扛江。偁齒升。搴騫。暴録cnll。抍蒸</w:t>
      </w:r>
    </w:p>
    <w:p w14:paraId="350DC063">
      <w:r>
        <w:t>之上聲。四聲蒸、抍、證、職。揭竭。轝悆。舁餘。窪烏瓜。窆碑豓。</w:t>
      </w:r>
    </w:p>
    <w:p w14:paraId="613B8DDB">
      <w:r>
        <w:t>窊烏瓜。埝乃頰。㝪都念。堙除立。</w:t>
      </w:r>
    </w:p>
    <w:p w14:paraId="7BEA6727">
      <w:r>
        <w:t>隤穨。肼步田。貤弋豉。坿扶，又附。埤符彌。貱方寄。贀以瑞。䞊思俊。䧞罵。潼童。沮子悆。湆</w:t>
      </w:r>
    </w:p>
    <w:p w14:paraId="77FF0B19">
      <w:r>
        <w:t>泣。洳如悆。淖女孝，</w:t>
      </w:r>
      <w:r>
        <w:rPr>
          <w:rFonts w:hint="eastAsia" w:eastAsia="宋体"/>
          <w:lang w:eastAsia="zh-CN"/>
        </w:rPr>
        <w:t>《</w:t>
      </w:r>
      <w:r>
        <w:t>莊子</w:t>
      </w:r>
      <w:r>
        <w:rPr>
          <w:rFonts w:hint="eastAsia" w:eastAsia="宋体"/>
          <w:lang w:eastAsia="zh-CN"/>
        </w:rPr>
        <w:t>》</w:t>
      </w:r>
      <w:r>
        <w:t>亦以此字爲</w:t>
      </w:r>
      <w:r>
        <w:rPr>
          <w:rFonts w:hint="eastAsia" w:eastAsia="宋体"/>
          <w:lang w:eastAsia="zh-CN"/>
        </w:rPr>
        <w:t>“</w:t>
      </w:r>
      <w:r>
        <w:t>淖</w:t>
      </w:r>
      <w:r>
        <w:rPr>
          <w:rFonts w:hint="eastAsia" w:eastAsia="宋体"/>
          <w:lang w:eastAsia="zh-CN"/>
        </w:rPr>
        <w:t>”【</w:t>
      </w:r>
      <w:r>
        <w:t>四n。顉五感。慂勇。勨蕩。撼乎感。孩謂D五n。擡臺。揌</w:t>
      </w:r>
    </w:p>
    <w:p w14:paraId="6FF423E8">
      <w:r>
        <w:t>素來。扮伏粉。揮暉。揣初委。摷力刁。抁弋選、弋芮。〇各本</w:t>
      </w:r>
      <w:r>
        <w:rPr>
          <w:rFonts w:hint="eastAsia" w:eastAsia="宋体"/>
          <w:lang w:eastAsia="zh-CN"/>
        </w:rPr>
        <w:t>“</w:t>
      </w:r>
      <w:r>
        <w:t>選</w:t>
      </w:r>
      <w:r>
        <w:rPr>
          <w:rFonts w:hint="eastAsia" w:eastAsia="宋体"/>
          <w:lang w:eastAsia="zh-CN"/>
        </w:rPr>
        <w:t>”</w:t>
      </w:r>
      <w:r>
        <w:t>譌作</w:t>
      </w:r>
      <w:r>
        <w:rPr>
          <w:rFonts w:hint="eastAsia" w:eastAsia="宋体"/>
          <w:lang w:eastAsia="zh-CN"/>
        </w:rPr>
        <w:t>“</w:t>
      </w:r>
      <w:r>
        <w:t>巽</w:t>
      </w:r>
      <w:r>
        <w:rPr>
          <w:rFonts w:hint="eastAsia" w:eastAsia="宋体"/>
          <w:lang w:eastAsia="zh-CN"/>
        </w:rPr>
        <w:t>”</w:t>
      </w:r>
      <w:r>
        <w:t>，今訂正。搈容。蝡如兖。摺</w:t>
      </w:r>
    </w:p>
    <w:p w14:paraId="21537BD4">
      <w:r>
        <w:t>力合。踒於皮。擖公八。〇</w:t>
      </w:r>
      <w:r>
        <w:rPr>
          <w:rFonts w:hint="eastAsia" w:eastAsia="宋体"/>
          <w:lang w:eastAsia="zh-CN"/>
        </w:rPr>
        <w:t>“</w:t>
      </w:r>
      <w:r>
        <w:t>擖</w:t>
      </w:r>
      <w:r>
        <w:rPr>
          <w:rFonts w:hint="eastAsia" w:eastAsia="宋体"/>
          <w:lang w:eastAsia="zh-CN"/>
        </w:rPr>
        <w:t>”</w:t>
      </w:r>
      <w:r>
        <w:t>當爲</w:t>
      </w:r>
      <w:r>
        <w:rPr>
          <w:rFonts w:hint="eastAsia" w:eastAsia="宋体"/>
          <w:lang w:eastAsia="zh-CN"/>
        </w:rPr>
        <w:t>“</w:t>
      </w:r>
      <w:r>
        <w:t>擸</w:t>
      </w:r>
      <w:r>
        <w:rPr>
          <w:rFonts w:hint="eastAsia" w:eastAsia="宋体"/>
          <w:lang w:eastAsia="zh-CN"/>
        </w:rPr>
        <w:t>”</w:t>
      </w:r>
      <w:r>
        <w:t>，音獵；曹憲音公八反，非是，説見</w:t>
      </w:r>
      <w:r>
        <w:rPr>
          <w:rFonts w:hint="eastAsia" w:eastAsia="宋体"/>
          <w:lang w:eastAsia="zh-CN"/>
        </w:rPr>
        <w:t>《</w:t>
      </w:r>
      <w:r>
        <w:t>疏證</w:t>
      </w:r>
      <w:r>
        <w:rPr>
          <w:rFonts w:hint="eastAsia" w:eastAsia="宋体"/>
          <w:lang w:eastAsia="zh-CN"/>
        </w:rPr>
        <w:t>》</w:t>
      </w:r>
      <w:r>
        <w:t>。抈月。搚吕闔。儇許綿</w:t>
      </w:r>
    </w:p>
    <w:p w14:paraId="4668FDC6">
      <w:r>
        <w:t>憭了。䜏他和。㦟莫佳、莫諧。䛿革。詖彼寄。改呵苔。咍同上。唏許几、許冀。谷巨略。听魚隱。嗞</w:t>
      </w:r>
    </w:p>
    <w:p w14:paraId="205727BC">
      <w:r>
        <w:t>子慈。唹乙餘。演引。嗢乙滑。㗿火雅。咦火尸。吲與哂同。啞烏格。廝斯音。任平聲。㜅休六。嫪</w:t>
      </w:r>
    </w:p>
    <w:p w14:paraId="6CF1BB12">
      <w:r>
        <w:t>力高、力報。嫭乎故。妎械。娼亡篤。劮逸。婸大朗。馺素迎。䡠苦耕。藖乎閒。〇各本7乎1譌作</w:t>
      </w:r>
      <w:r>
        <w:rPr>
          <w:rFonts w:hint="eastAsia" w:eastAsia="宋体"/>
          <w:lang w:eastAsia="zh-CN"/>
        </w:rPr>
        <w:t>“</w:t>
      </w:r>
      <w:r>
        <w:t>呼</w:t>
      </w:r>
      <w:r>
        <w:rPr>
          <w:rFonts w:hint="eastAsia" w:eastAsia="宋体"/>
          <w:lang w:eastAsia="zh-CN"/>
        </w:rPr>
        <w:t>”</w:t>
      </w:r>
      <w:r>
        <w:t>，今</w:t>
      </w:r>
    </w:p>
    <w:p w14:paraId="0A6B5BF4">
      <w:r>
        <w:t>訂正。侄質。礭口卓。磑牛衣、牛哀。鍇楷，又公諧。〇各本</w:t>
      </w:r>
      <w:r>
        <w:rPr>
          <w:rFonts w:hint="eastAsia" w:eastAsia="宋体"/>
          <w:lang w:eastAsia="zh-CN"/>
        </w:rPr>
        <w:t>“</w:t>
      </w:r>
      <w:r>
        <w:t>楷</w:t>
      </w:r>
      <w:r>
        <w:rPr>
          <w:rFonts w:hint="eastAsia" w:eastAsia="宋体"/>
          <w:lang w:eastAsia="zh-CN"/>
        </w:rPr>
        <w:t>”</w:t>
      </w:r>
      <w:r>
        <w:t>譌作1揩</w:t>
      </w:r>
      <w:r>
        <w:rPr>
          <w:rFonts w:hint="eastAsia" w:eastAsia="宋体"/>
          <w:lang w:eastAsia="zh-CN"/>
        </w:rPr>
        <w:t>”</w:t>
      </w:r>
      <w:r>
        <w:t>，今訂正。鑙啟。酨出允。茁側</w:t>
      </w:r>
    </w:p>
    <w:p w14:paraId="02615974">
      <w:r>
        <w:t>劣。殫丹。滲所蔭。〇各本</w:t>
      </w:r>
      <w:r>
        <w:rPr>
          <w:rFonts w:hint="eastAsia" w:eastAsia="宋体"/>
          <w:lang w:eastAsia="zh-CN"/>
        </w:rPr>
        <w:t>“</w:t>
      </w:r>
      <w:r>
        <w:t>所蔭</w:t>
      </w:r>
      <w:r>
        <w:rPr>
          <w:rFonts w:hint="eastAsia" w:eastAsia="宋体"/>
          <w:lang w:eastAsia="zh-CN"/>
        </w:rPr>
        <w:t>”</w:t>
      </w:r>
      <w:r>
        <w:t>二字誤入正文，辨見</w:t>
      </w:r>
      <w:r>
        <w:rPr>
          <w:rFonts w:hint="eastAsia" w:eastAsia="宋体"/>
          <w:lang w:eastAsia="zh-CN"/>
        </w:rPr>
        <w:t>《</w:t>
      </w:r>
      <w:r>
        <w:t>疏證</w:t>
      </w:r>
      <w:r>
        <w:rPr>
          <w:rFonts w:hint="eastAsia" w:eastAsia="宋体"/>
          <w:lang w:eastAsia="zh-CN"/>
        </w:rPr>
        <w:t>》</w:t>
      </w:r>
      <w:r>
        <w:t>。涸鶴。汽許乞。焪去鳳。澌斯。涖力二反</w:t>
      </w:r>
    </w:p>
    <w:p w14:paraId="339EA306">
      <w:r>
        <w:t>釂子曜。糞方問。鬌都果、徒果。夔子延。鋌達鼎。〇各本</w:t>
      </w:r>
      <w:r>
        <w:rPr>
          <w:rFonts w:hint="eastAsia" w:eastAsia="宋体"/>
          <w:lang w:eastAsia="zh-CN"/>
        </w:rPr>
        <w:t>“</w:t>
      </w:r>
      <w:r>
        <w:t>達</w:t>
      </w:r>
      <w:r>
        <w:rPr>
          <w:rFonts w:hint="eastAsia" w:eastAsia="宋体"/>
          <w:lang w:eastAsia="zh-CN"/>
        </w:rPr>
        <w:t>”</w:t>
      </w:r>
      <w:r>
        <w:t>譌作</w:t>
      </w:r>
      <w:r>
        <w:rPr>
          <w:rFonts w:hint="eastAsia" w:eastAsia="宋体"/>
          <w:lang w:eastAsia="zh-CN"/>
        </w:rPr>
        <w:t>“</w:t>
      </w:r>
      <w:r>
        <w:t>逵</w:t>
      </w:r>
      <w:r>
        <w:rPr>
          <w:rFonts w:hint="eastAsia" w:eastAsia="宋体"/>
          <w:lang w:eastAsia="zh-CN"/>
        </w:rPr>
        <w:t>”</w:t>
      </w:r>
      <w:r>
        <w:t>，今訂正。軥衢。輗兒。輓晚。摰</w:t>
      </w:r>
    </w:p>
    <w:p w14:paraId="713BE608">
      <w:r>
        <w:t>至。〇當音充世反，辨見</w:t>
      </w:r>
      <w:r>
        <w:rPr>
          <w:rFonts w:hint="eastAsia" w:eastAsia="宋体"/>
          <w:lang w:eastAsia="zh-CN"/>
        </w:rPr>
        <w:t>《</w:t>
      </w:r>
      <w:r>
        <w:t>疏證</w:t>
      </w:r>
      <w:r>
        <w:rPr>
          <w:rFonts w:hint="eastAsia" w:eastAsia="宋体"/>
          <w:lang w:eastAsia="zh-CN"/>
        </w:rPr>
        <w:t>》</w:t>
      </w:r>
      <w:r>
        <w:t>。扽頓。拕達可。拫乎根。攎盧。扔仍。扱楚洽。摍縮。捈途音。控苦</w:t>
      </w:r>
    </w:p>
    <w:p w14:paraId="3125588D">
      <w:r>
        <w:t>貢。㧓鳥麻。彎關，又</w:t>
      </w:r>
      <w:r>
        <w:rPr>
          <w:rFonts w:hint="eastAsia" w:eastAsia="宋体"/>
          <w:lang w:eastAsia="zh-CN"/>
        </w:rPr>
        <w:t>（</w:t>
      </w:r>
      <w:r>
        <w:t>鳥</w:t>
      </w:r>
      <w:r>
        <w:rPr>
          <w:rFonts w:hint="eastAsia" w:eastAsia="宋体"/>
          <w:lang w:eastAsia="zh-CN"/>
        </w:rPr>
        <w:t>）【</w:t>
      </w:r>
      <w:r>
        <w:t>烏</w:t>
      </w:r>
      <w:r>
        <w:rPr>
          <w:rFonts w:hint="eastAsia" w:eastAsia="宋体"/>
          <w:lang w:eastAsia="zh-CN"/>
        </w:rPr>
        <w:t>】</w:t>
      </w:r>
      <w:r>
        <w:t>還。㞋而兖反，吕静音碾。鬪乃弟。懦奴玩、奴卧。恁而審反，疑之。媆女</w:t>
      </w:r>
    </w:p>
    <w:p w14:paraId="07339E57">
      <w:r>
        <w:t>寸、而兖。嬈女孝。脃七歲。栠又荏，如甚。銋如㴱。〇各本脱去</w:t>
      </w:r>
      <w:r>
        <w:rPr>
          <w:rFonts w:hint="eastAsia" w:eastAsia="宋体"/>
          <w:lang w:eastAsia="zh-CN"/>
        </w:rPr>
        <w:t>“</w:t>
      </w:r>
      <w:r>
        <w:t>銋</w:t>
      </w:r>
      <w:r>
        <w:rPr>
          <w:rFonts w:hint="eastAsia" w:eastAsia="宋体"/>
          <w:lang w:eastAsia="zh-CN"/>
        </w:rPr>
        <w:t>”</w:t>
      </w:r>
      <w:r>
        <w:t>字，其如㴱之音遂溷入</w:t>
      </w:r>
      <w:r>
        <w:rPr>
          <w:rFonts w:hint="eastAsia" w:eastAsia="宋体"/>
          <w:lang w:eastAsia="zh-CN"/>
        </w:rPr>
        <w:t>“</w:t>
      </w:r>
      <w:r>
        <w:t>栠1字下，辨見</w:t>
      </w:r>
      <w:r>
        <w:rPr>
          <w:rFonts w:hint="eastAsia" w:eastAsia="宋体"/>
          <w:lang w:eastAsia="zh-CN"/>
        </w:rPr>
        <w:t>《</w:t>
      </w:r>
      <w:r>
        <w:t>疏</w:t>
      </w:r>
    </w:p>
    <w:p w14:paraId="691F2722">
      <w:r>
        <w:t>【第312页】</w:t>
      </w:r>
    </w:p>
    <w:p w14:paraId="39665D67">
      <w:r>
        <w:t>證</w:t>
      </w:r>
      <w:r>
        <w:rPr>
          <w:rFonts w:hint="eastAsia" w:eastAsia="宋体"/>
          <w:lang w:eastAsia="zh-CN"/>
        </w:rPr>
        <w:t>》</w:t>
      </w:r>
      <w:r>
        <w:t>。愞乃卧。偄乃翫。䪏納。欿口感。歛呼濫、呼甘。欦呼縑</w:t>
      </w:r>
    </w:p>
    <w:p w14:paraId="1FDDCAFC">
      <w:r>
        <w:rPr>
          <w:rFonts w:hint="eastAsia" w:eastAsia="宋体"/>
          <w:lang w:eastAsia="zh-CN"/>
        </w:rPr>
        <w:t>《</w:t>
      </w:r>
      <w:r>
        <w:t>博雅音</w:t>
      </w:r>
      <w:r>
        <w:rPr>
          <w:rFonts w:hint="eastAsia" w:eastAsia="宋体"/>
          <w:lang w:eastAsia="zh-CN"/>
        </w:rPr>
        <w:t>》</w:t>
      </w:r>
      <w:r>
        <w:t>卷二</w:t>
      </w:r>
    </w:p>
    <w:p w14:paraId="034A2F9F">
      <w:pPr>
        <w:rPr>
          <w:rFonts w:hint="eastAsia" w:eastAsia="宋体"/>
          <w:lang w:eastAsia="zh-CN"/>
        </w:rPr>
      </w:pPr>
      <w:r>
        <w:rPr>
          <w:rFonts w:hint="eastAsia" w:eastAsia="宋体"/>
          <w:lang w:eastAsia="zh-CN"/>
        </w:rPr>
        <w:t>《</w:t>
      </w:r>
      <w:r>
        <w:t>釋詁</w:t>
      </w:r>
      <w:r>
        <w:rPr>
          <w:rFonts w:hint="eastAsia" w:eastAsia="宋体"/>
          <w:lang w:eastAsia="zh-CN"/>
        </w:rPr>
        <w:t>》</w:t>
      </w:r>
    </w:p>
    <w:p w14:paraId="58459ECD">
      <w:r>
        <w:t>槾亡旦、亡丸。㩊宣。挴母磊。忨翫。懆操。饕他高。飻鐵。亄阿帙、於既。歁苦感。〇各本</w:t>
      </w:r>
      <w:r>
        <w:rPr>
          <w:rFonts w:hint="eastAsia" w:eastAsia="宋体"/>
          <w:lang w:eastAsia="zh-CN"/>
        </w:rPr>
        <w:t>“</w:t>
      </w:r>
      <w:r>
        <w:t>苦</w:t>
      </w:r>
      <w:r>
        <w:rPr>
          <w:rFonts w:hint="eastAsia" w:eastAsia="宋体"/>
          <w:lang w:eastAsia="zh-CN"/>
        </w:rPr>
        <w:t>”</w:t>
      </w:r>
      <w:r>
        <w:t>譌</w:t>
      </w:r>
    </w:p>
    <w:p w14:paraId="14C8879C">
      <w:r>
        <w:t>作</w:t>
      </w:r>
      <w:r>
        <w:rPr>
          <w:rFonts w:hint="eastAsia" w:eastAsia="宋体"/>
          <w:lang w:eastAsia="zh-CN"/>
        </w:rPr>
        <w:t>“</w:t>
      </w:r>
      <w:r>
        <w:t>若</w:t>
      </w:r>
      <w:r>
        <w:rPr>
          <w:rFonts w:hint="eastAsia" w:eastAsia="宋体"/>
          <w:lang w:eastAsia="zh-CN"/>
        </w:rPr>
        <w:t>”</w:t>
      </w:r>
      <w:r>
        <w:t>，今訂正。欿口感。婪來南。䢯力晉。茹如與。慘七感。餽苑袁。䠇巨勿。劤靳。偵勑驚。〇當音</w:t>
      </w:r>
    </w:p>
    <w:p w14:paraId="604378A5">
      <w:r>
        <w:t>貞，説見</w:t>
      </w:r>
      <w:r>
        <w:rPr>
          <w:rFonts w:hint="eastAsia" w:eastAsia="宋体"/>
          <w:lang w:eastAsia="zh-CN"/>
        </w:rPr>
        <w:t>《</w:t>
      </w:r>
      <w:r>
        <w:t>疏證</w:t>
      </w:r>
      <w:r>
        <w:rPr>
          <w:rFonts w:hint="eastAsia" w:eastAsia="宋体"/>
          <w:lang w:eastAsia="zh-CN"/>
        </w:rPr>
        <w:t>》</w:t>
      </w:r>
      <w:r>
        <w:t>。詇映，又於兩。詵史巾。禊丑世。靚才性反。譊女交。嗃虎各。嚻奂。訆叫。獆拘上豪，</w:t>
      </w:r>
    </w:p>
    <w:p w14:paraId="082130E8">
      <w:r>
        <w:t>下虎苟。評虎都。嘹力弔。毿辭廉。袠恩。䐲丈入。燿曜。煠弋涉、土洽、丑涉。〇各本</w:t>
      </w:r>
      <w:r>
        <w:rPr>
          <w:rFonts w:hint="eastAsia" w:eastAsia="宋体"/>
          <w:lang w:eastAsia="zh-CN"/>
        </w:rPr>
        <w:t>“</w:t>
      </w:r>
      <w:r>
        <w:t>士洽</w:t>
      </w:r>
      <w:r>
        <w:rPr>
          <w:rFonts w:hint="eastAsia" w:eastAsia="宋体"/>
          <w:lang w:eastAsia="zh-CN"/>
        </w:rPr>
        <w:t>”</w:t>
      </w:r>
      <w:r>
        <w:t>譌作</w:t>
      </w:r>
      <w:r>
        <w:rPr>
          <w:rFonts w:hint="eastAsia" w:eastAsia="宋体"/>
          <w:lang w:eastAsia="zh-CN"/>
        </w:rPr>
        <w:t>“</w:t>
      </w:r>
      <w:r>
        <w:t>士合</w:t>
      </w:r>
      <w:r>
        <w:rPr>
          <w:rFonts w:hint="eastAsia" w:eastAsia="宋体"/>
          <w:lang w:eastAsia="zh-CN"/>
        </w:rPr>
        <w:t>”</w:t>
      </w:r>
      <w:r>
        <w:t>，</w:t>
      </w:r>
    </w:p>
    <w:p w14:paraId="5BBAB74F">
      <w:r>
        <w:t>今訂正。影宋本惟</w:t>
      </w:r>
      <w:r>
        <w:rPr>
          <w:rFonts w:hint="eastAsia" w:eastAsia="宋体"/>
          <w:lang w:eastAsia="zh-CN"/>
        </w:rPr>
        <w:t>“</w:t>
      </w:r>
      <w:r>
        <w:t>洽</w:t>
      </w:r>
      <w:r>
        <w:rPr>
          <w:rFonts w:hint="eastAsia" w:eastAsia="宋体"/>
          <w:lang w:eastAsia="zh-CN"/>
        </w:rPr>
        <w:t>”</w:t>
      </w:r>
      <w:r>
        <w:t>字不譌。爚藥。供平</w:t>
      </w:r>
      <w:r>
        <w:rPr>
          <w:rFonts w:hint="eastAsia" w:eastAsia="宋体"/>
          <w:lang w:eastAsia="zh-CN"/>
        </w:rPr>
        <w:t>【</w:t>
      </w:r>
      <w:r>
        <w:t>六〇。敕恥力反。案：</w:t>
      </w:r>
      <w:r>
        <w:rPr>
          <w:rFonts w:hint="eastAsia" w:eastAsia="宋体"/>
          <w:lang w:eastAsia="zh-CN"/>
        </w:rPr>
        <w:t>《</w:t>
      </w:r>
      <w:r>
        <w:t>説文</w:t>
      </w:r>
      <w:r>
        <w:rPr>
          <w:rFonts w:hint="eastAsia" w:eastAsia="宋体"/>
          <w:lang w:eastAsia="zh-CN"/>
        </w:rPr>
        <w:t>》</w:t>
      </w:r>
      <w:r>
        <w:t>從攵，束聲，今勑字。勞勑字力代反。</w:t>
      </w:r>
    </w:p>
    <w:p w14:paraId="3A9D6B71">
      <w:r>
        <w:t>幎亡狄反。㷢俎雅、才智反。熯而善反，又䍐。焟昔。䵅五高。烫初絞。炕抗。暵漢，又呼但。稳貧力</w:t>
      </w:r>
    </w:p>
    <w:p w14:paraId="5D1E23D5">
      <w:r>
        <w:t>熭衞。鐰曹，才刀反。燩口擊。〇各本</w:t>
      </w:r>
      <w:r>
        <w:rPr>
          <w:rFonts w:hint="eastAsia" w:eastAsia="宋体"/>
          <w:lang w:eastAsia="zh-CN"/>
        </w:rPr>
        <w:t>“</w:t>
      </w:r>
      <w:r>
        <w:t>擊</w:t>
      </w:r>
      <w:r>
        <w:rPr>
          <w:rFonts w:hint="eastAsia" w:eastAsia="宋体"/>
          <w:lang w:eastAsia="zh-CN"/>
        </w:rPr>
        <w:t>”</w:t>
      </w:r>
      <w:r>
        <w:t>譌作</w:t>
      </w:r>
      <w:r>
        <w:rPr>
          <w:rFonts w:hint="eastAsia" w:eastAsia="宋体"/>
          <w:lang w:eastAsia="zh-CN"/>
        </w:rPr>
        <w:t>“</w:t>
      </w:r>
      <w:r>
        <w:t>繫</w:t>
      </w:r>
      <w:r>
        <w:rPr>
          <w:rFonts w:hint="eastAsia" w:eastAsia="宋体"/>
          <w:lang w:eastAsia="zh-CN"/>
        </w:rPr>
        <w:t>”</w:t>
      </w:r>
      <w:r>
        <w:t>，惟影宋本不譌。焇消。站枯。熇苦老。澽巨。烼許勿。</w:t>
      </w:r>
    </w:p>
    <w:p w14:paraId="3F5811C2">
      <w:r>
        <w:t>焪穹之去聲。灱火交。㬤泣。膊暜各。昲拂。煬恙。暅歌鄧。㬓匹妙。曬所賣。拸與紙、與支二音。甈</w:t>
      </w:r>
    </w:p>
    <w:p w14:paraId="2E392A65">
      <w:r>
        <w:t>去滯。罅虎嫁。璺問。髀補買。挀必麥。捇呼虢反。剅多矦。掝呼麥。抇呼没，又乎没。劈暜厯。</w:t>
      </w:r>
    </w:p>
    <w:p w14:paraId="6D8E9236">
      <w:r>
        <w:t>㨹衞。</w:t>
      </w:r>
    </w:p>
    <w:p w14:paraId="06A92DCA">
      <w:r>
        <w:t>霍口穫。〇各本</w:t>
      </w:r>
      <w:r>
        <w:rPr>
          <w:rFonts w:hint="eastAsia" w:eastAsia="宋体"/>
          <w:lang w:eastAsia="zh-CN"/>
        </w:rPr>
        <w:t>“</w:t>
      </w:r>
      <w:r>
        <w:t>口穫</w:t>
      </w:r>
      <w:r>
        <w:rPr>
          <w:rFonts w:hint="eastAsia" w:eastAsia="宋体"/>
          <w:lang w:eastAsia="zh-CN"/>
        </w:rPr>
        <w:t>”</w:t>
      </w:r>
      <w:r>
        <w:t>作</w:t>
      </w:r>
      <w:r>
        <w:rPr>
          <w:rFonts w:hint="eastAsia" w:eastAsia="宋体"/>
          <w:lang w:eastAsia="zh-CN"/>
        </w:rPr>
        <w:t>“</w:t>
      </w:r>
      <w:r>
        <w:t>呼獲</w:t>
      </w:r>
      <w:r>
        <w:rPr>
          <w:rFonts w:hint="eastAsia" w:eastAsia="宋体"/>
          <w:lang w:eastAsia="zh-CN"/>
        </w:rPr>
        <w:t>”</w:t>
      </w:r>
      <w:r>
        <w:t>，蓋因下文</w:t>
      </w:r>
      <w:r>
        <w:rPr>
          <w:rFonts w:hint="eastAsia" w:eastAsia="宋体"/>
          <w:lang w:eastAsia="zh-CN"/>
        </w:rPr>
        <w:t>“</w:t>
      </w:r>
      <w:r>
        <w:t>劐</w:t>
      </w:r>
      <w:r>
        <w:rPr>
          <w:rFonts w:hint="eastAsia" w:eastAsia="宋体"/>
          <w:lang w:eastAsia="zh-CN"/>
        </w:rPr>
        <w:t>”</w:t>
      </w:r>
      <w:r>
        <w:t>字音</w:t>
      </w:r>
      <w:r>
        <w:rPr>
          <w:rFonts w:hint="eastAsia" w:eastAsia="宋体"/>
          <w:lang w:eastAsia="zh-CN"/>
        </w:rPr>
        <w:t>“</w:t>
      </w:r>
      <w:r>
        <w:t>呼獲</w:t>
      </w:r>
      <w:r>
        <w:rPr>
          <w:rFonts w:hint="eastAsia" w:eastAsia="宋体"/>
          <w:lang w:eastAsia="zh-CN"/>
        </w:rPr>
        <w:t>”</w:t>
      </w:r>
      <w:r>
        <w:t>而誤，今據</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訂正。癗弋</w:t>
      </w:r>
    </w:p>
    <w:p w14:paraId="6EDE6125">
      <w:r>
        <w:t>橤。</w:t>
      </w:r>
    </w:p>
    <w:p w14:paraId="24700AA9">
      <w:r>
        <w:t>劐</w:t>
      </w:r>
    </w:p>
    <w:p w14:paraId="3B59E9B7">
      <w:r>
        <w:t>呼獲，又口獲。</w:t>
      </w:r>
    </w:p>
    <w:p w14:paraId="102DAE08">
      <w:r>
        <w:t>髻瞎。領口本、口骨。喛呼館、虎元二</w:t>
      </w:r>
    </w:p>
    <w:p w14:paraId="10698BF5">
      <w:r>
        <w:t>【第313页】</w:t>
      </w:r>
    </w:p>
    <w:p w14:paraId="44BA13EA">
      <w:r>
        <w:t>反，</w:t>
      </w:r>
      <w:r>
        <w:rPr>
          <w:rFonts w:hint="eastAsia" w:eastAsia="宋体"/>
          <w:lang w:eastAsia="zh-CN"/>
        </w:rPr>
        <w:t>《</w:t>
      </w:r>
      <w:r>
        <w:t>方言</w:t>
      </w:r>
      <w:r>
        <w:rPr>
          <w:rFonts w:hint="eastAsia" w:eastAsia="宋体"/>
          <w:lang w:eastAsia="zh-CN"/>
        </w:rPr>
        <w:t>》</w:t>
      </w:r>
      <w:r>
        <w:t>音段。〇各本</w:t>
      </w:r>
      <w:r>
        <w:rPr>
          <w:rFonts w:hint="eastAsia" w:eastAsia="宋体"/>
          <w:lang w:eastAsia="zh-CN"/>
        </w:rPr>
        <w:t>“</w:t>
      </w:r>
      <w:r>
        <w:t>段</w:t>
      </w:r>
      <w:r>
        <w:rPr>
          <w:rFonts w:hint="eastAsia" w:eastAsia="宋体"/>
          <w:lang w:eastAsia="zh-CN"/>
        </w:rPr>
        <w:t>”</w:t>
      </w:r>
      <w:r>
        <w:t>譌作</w:t>
      </w:r>
      <w:r>
        <w:rPr>
          <w:rFonts w:hint="eastAsia" w:eastAsia="宋体"/>
          <w:lang w:eastAsia="zh-CN"/>
        </w:rPr>
        <w:t>“</w:t>
      </w:r>
      <w:r>
        <w:t>毁</w:t>
      </w:r>
      <w:r>
        <w:rPr>
          <w:rFonts w:hint="eastAsia" w:eastAsia="宋体"/>
          <w:lang w:eastAsia="zh-CN"/>
        </w:rPr>
        <w:t>”</w:t>
      </w:r>
      <w:r>
        <w:t>，今訂正。齘械。苛何。嫳篇悦，又暜列。</w:t>
      </w:r>
    </w:p>
    <w:p w14:paraId="37350FD0">
      <w:r>
        <w:t>覣於危。〇</w:t>
      </w:r>
      <w:r>
        <w:rPr>
          <w:rFonts w:hint="eastAsia" w:eastAsia="宋体"/>
          <w:lang w:eastAsia="zh-CN"/>
        </w:rPr>
        <w:t>“</w:t>
      </w:r>
      <w:r>
        <w:t>覣</w:t>
      </w:r>
      <w:r>
        <w:rPr>
          <w:rFonts w:hint="eastAsia" w:eastAsia="宋体"/>
          <w:lang w:eastAsia="zh-CN"/>
        </w:rPr>
        <w:t>”</w:t>
      </w:r>
      <w:r>
        <w:t>當作</w:t>
      </w:r>
      <w:r>
        <w:rPr>
          <w:rFonts w:hint="eastAsia" w:eastAsia="宋体"/>
          <w:lang w:eastAsia="zh-CN"/>
        </w:rPr>
        <w:t>“</w:t>
      </w:r>
      <w:r>
        <w:t>嫢</w:t>
      </w:r>
      <w:r>
        <w:rPr>
          <w:rFonts w:hint="eastAsia" w:eastAsia="宋体"/>
          <w:lang w:eastAsia="zh-CN"/>
        </w:rPr>
        <w:t>”‘</w:t>
      </w:r>
      <w:r>
        <w:t>音羌</w:t>
      </w:r>
    </w:p>
    <w:p w14:paraId="217C4DF6">
      <w:r>
        <w:t>傘反；曹憲音於危反，非是，説見</w:t>
      </w:r>
      <w:r>
        <w:rPr>
          <w:rFonts w:hint="eastAsia" w:eastAsia="宋体"/>
          <w:lang w:eastAsia="zh-CN"/>
        </w:rPr>
        <w:t>《</w:t>
      </w:r>
      <w:r>
        <w:t>疏證</w:t>
      </w:r>
      <w:r>
        <w:rPr>
          <w:rFonts w:hint="eastAsia" w:eastAsia="宋体"/>
          <w:lang w:eastAsia="zh-CN"/>
        </w:rPr>
        <w:t>》</w:t>
      </w:r>
      <w:r>
        <w:t>。</w:t>
      </w:r>
    </w:p>
    <w:p w14:paraId="70FEBC05">
      <w:r>
        <w:t>巨錦、渠領。㑦戾。娺陟衞。㤜呼述。詽虗姸。</w:t>
      </w:r>
    </w:p>
    <w:p w14:paraId="77126234">
      <w:r>
        <w:t>訶火哥。䖔苦</w:t>
      </w:r>
    </w:p>
    <w:p w14:paraId="1A2473C7">
      <w:r>
        <w:t>暫。嗷虗葛。嗜時。䛎血。䚴魚刮。㖏涅。喤户盲。恫勑公。㣿灼。癆老到，又力彫。憯七點。䖧那</w:t>
      </w:r>
    </w:p>
    <w:p w14:paraId="3F239771">
      <w:r>
        <w:t>達。憡策。瘌羅達。蠚丑略，又呼各。蓄案此</w:t>
      </w:r>
      <w:r>
        <w:rPr>
          <w:rFonts w:hint="eastAsia" w:eastAsia="宋体"/>
          <w:lang w:eastAsia="zh-CN"/>
        </w:rPr>
        <w:t>“</w:t>
      </w:r>
      <w:r>
        <w:t>䓐</w:t>
      </w:r>
      <w:r>
        <w:rPr>
          <w:rFonts w:hint="eastAsia" w:eastAsia="宋体"/>
          <w:lang w:eastAsia="zh-CN"/>
        </w:rPr>
        <w:t>”</w:t>
      </w:r>
      <w:r>
        <w:t>字張揖出重耳。〇各本</w:t>
      </w:r>
      <w:r>
        <w:rPr>
          <w:rFonts w:hint="eastAsia" w:eastAsia="宋体"/>
          <w:lang w:eastAsia="zh-CN"/>
        </w:rPr>
        <w:t>“</w:t>
      </w:r>
      <w:r>
        <w:t>重</w:t>
      </w:r>
      <w:r>
        <w:rPr>
          <w:rFonts w:hint="eastAsia" w:eastAsia="宋体"/>
          <w:lang w:eastAsia="zh-CN"/>
        </w:rPr>
        <w:t>”</w:t>
      </w:r>
      <w:r>
        <w:t>譌作</w:t>
      </w:r>
      <w:r>
        <w:rPr>
          <w:rFonts w:hint="eastAsia" w:eastAsia="宋体"/>
          <w:lang w:eastAsia="zh-CN"/>
        </w:rPr>
        <w:t>“</w:t>
      </w:r>
      <w:r>
        <w:t>里</w:t>
      </w:r>
      <w:r>
        <w:rPr>
          <w:rFonts w:hint="eastAsia" w:eastAsia="宋体"/>
          <w:lang w:eastAsia="zh-CN"/>
        </w:rPr>
        <w:t>”</w:t>
      </w:r>
      <w:r>
        <w:t>，今訂正。蠚、董同</w:t>
      </w:r>
    </w:p>
    <w:p w14:paraId="1518E0A2">
      <w:r>
        <w:t>字，故云重。疼彤。痠酸。喙凶穢。〇各本</w:t>
      </w:r>
      <w:r>
        <w:rPr>
          <w:rFonts w:hint="eastAsia" w:eastAsia="宋体"/>
          <w:lang w:eastAsia="zh-CN"/>
        </w:rPr>
        <w:t>“</w:t>
      </w:r>
      <w:r>
        <w:t>凶</w:t>
      </w:r>
      <w:r>
        <w:rPr>
          <w:rFonts w:hint="eastAsia" w:eastAsia="宋体"/>
          <w:lang w:eastAsia="zh-CN"/>
        </w:rPr>
        <w:t>”</w:t>
      </w:r>
      <w:r>
        <w:t>譌作</w:t>
      </w:r>
      <w:r>
        <w:rPr>
          <w:rFonts w:hint="eastAsia" w:eastAsia="宋体"/>
          <w:lang w:eastAsia="zh-CN"/>
        </w:rPr>
        <w:t>“</w:t>
      </w:r>
      <w:r>
        <w:t>又</w:t>
      </w:r>
      <w:r>
        <w:rPr>
          <w:rFonts w:hint="eastAsia" w:eastAsia="宋体"/>
          <w:lang w:eastAsia="zh-CN"/>
        </w:rPr>
        <w:t>”</w:t>
      </w:r>
      <w:r>
        <w:t>。案：</w:t>
      </w:r>
      <w:r>
        <w:rPr>
          <w:rFonts w:hint="eastAsia" w:eastAsia="宋体"/>
          <w:lang w:eastAsia="zh-CN"/>
        </w:rPr>
        <w:t>“</w:t>
      </w:r>
      <w:r>
        <w:t>喙</w:t>
      </w:r>
      <w:r>
        <w:rPr>
          <w:rFonts w:hint="eastAsia" w:eastAsia="宋体"/>
          <w:lang w:eastAsia="zh-CN"/>
        </w:rPr>
        <w:t>”</w:t>
      </w:r>
      <w:r>
        <w:t>與</w:t>
      </w:r>
      <w:r>
        <w:rPr>
          <w:rFonts w:hint="eastAsia" w:eastAsia="宋体"/>
          <w:lang w:eastAsia="zh-CN"/>
        </w:rPr>
        <w:t>“</w:t>
      </w:r>
      <w:r>
        <w:t>鹾</w:t>
      </w:r>
      <w:r>
        <w:rPr>
          <w:rFonts w:hint="eastAsia" w:eastAsia="宋体"/>
          <w:lang w:eastAsia="zh-CN"/>
        </w:rPr>
        <w:t>”</w:t>
      </w:r>
      <w:r>
        <w:t>同音，前卷一内</w:t>
      </w:r>
      <w:r>
        <w:rPr>
          <w:rFonts w:hint="eastAsia" w:eastAsia="宋体"/>
          <w:lang w:eastAsia="zh-CN"/>
        </w:rPr>
        <w:t>“</w:t>
      </w:r>
      <w:r>
        <w:t>殔</w:t>
      </w:r>
      <w:r>
        <w:rPr>
          <w:rFonts w:hint="eastAsia" w:eastAsia="宋体"/>
          <w:lang w:eastAsia="zh-CN"/>
        </w:rPr>
        <w:t>”</w:t>
      </w:r>
      <w:r>
        <w:t>音凶穢反，今據以</w:t>
      </w:r>
    </w:p>
    <w:p w14:paraId="45281B53">
      <w:r>
        <w:t>訂正。咶虎夬。忥虐氣。欶虎夾。㰨漢佳。〇各本</w:t>
      </w:r>
      <w:r>
        <w:rPr>
          <w:rFonts w:hint="eastAsia" w:eastAsia="宋体"/>
          <w:lang w:eastAsia="zh-CN"/>
        </w:rPr>
        <w:t>“</w:t>
      </w:r>
      <w:r>
        <w:t>佳</w:t>
      </w:r>
      <w:r>
        <w:rPr>
          <w:rFonts w:hint="eastAsia" w:eastAsia="宋体"/>
          <w:lang w:eastAsia="zh-CN"/>
        </w:rPr>
        <w:t>”</w:t>
      </w:r>
      <w:r>
        <w:t>譌作</w:t>
      </w:r>
      <w:r>
        <w:rPr>
          <w:rFonts w:hint="eastAsia" w:eastAsia="宋体"/>
          <w:lang w:eastAsia="zh-CN"/>
        </w:rPr>
        <w:t>“</w:t>
      </w:r>
      <w:r>
        <w:t>家</w:t>
      </w:r>
      <w:r>
        <w:rPr>
          <w:rFonts w:hint="eastAsia" w:eastAsia="宋体"/>
          <w:lang w:eastAsia="zh-CN"/>
        </w:rPr>
        <w:t>”</w:t>
      </w:r>
      <w:r>
        <w:t>，辨見</w:t>
      </w:r>
      <w:r>
        <w:rPr>
          <w:rFonts w:hint="eastAsia" w:eastAsia="宋体"/>
          <w:lang w:eastAsia="zh-CN"/>
        </w:rPr>
        <w:t>《</w:t>
      </w:r>
      <w:r>
        <w:t>疏證</w:t>
      </w:r>
      <w:r>
        <w:rPr>
          <w:rFonts w:hint="eastAsia" w:eastAsia="宋体"/>
          <w:lang w:eastAsia="zh-CN"/>
        </w:rPr>
        <w:t>》</w:t>
      </w:r>
      <w:r>
        <w:t>。㰤苦訝。戱姑。㶣淫。烔</w:t>
      </w:r>
    </w:p>
    <w:p w14:paraId="327D18A8">
      <w:r>
        <w:t>同。焯之藥反。煚火遇。炘虗隱。煆呼嫁。㶼哀。爆布角、暜角、步角。焫而悦。䕼然。爟古亂。䣊多</w:t>
      </w:r>
    </w:p>
    <w:p w14:paraId="45D81E60">
      <w:r>
        <w:t>朗。凥也上古魚反。凥，案：</w:t>
      </w:r>
      <w:r>
        <w:rPr>
          <w:rFonts w:hint="eastAsia" w:eastAsia="宋体"/>
          <w:lang w:eastAsia="zh-CN"/>
        </w:rPr>
        <w:t>《</w:t>
      </w:r>
      <w:r>
        <w:t>説文</w:t>
      </w:r>
      <w:r>
        <w:rPr>
          <w:rFonts w:hint="eastAsia" w:eastAsia="宋体"/>
          <w:lang w:eastAsia="zh-CN"/>
        </w:rPr>
        <w:t>》</w:t>
      </w:r>
      <w:r>
        <w:t>從尸，几聲；今居字，乃箕居字也，古慮反。〇上古魚反，各本</w:t>
      </w:r>
      <w:r>
        <w:rPr>
          <w:rFonts w:hint="eastAsia" w:eastAsia="宋体"/>
          <w:lang w:eastAsia="zh-CN"/>
        </w:rPr>
        <w:t>“</w:t>
      </w:r>
      <w:r>
        <w:t>反</w:t>
      </w:r>
      <w:r>
        <w:rPr>
          <w:rFonts w:hint="eastAsia" w:eastAsia="宋体"/>
          <w:lang w:eastAsia="zh-CN"/>
        </w:rPr>
        <w:t>”</w:t>
      </w:r>
      <w:r>
        <w:t>皆作</w:t>
      </w:r>
      <w:r>
        <w:rPr>
          <w:rFonts w:hint="eastAsia" w:eastAsia="宋体"/>
          <w:lang w:eastAsia="zh-CN"/>
        </w:rPr>
        <w:t>“</w:t>
      </w:r>
      <w:r>
        <w:t>切</w:t>
      </w:r>
      <w:r>
        <w:rPr>
          <w:rFonts w:hint="eastAsia" w:eastAsia="宋体"/>
          <w:lang w:eastAsia="zh-CN"/>
        </w:rPr>
        <w:t>”</w:t>
      </w:r>
      <w:r>
        <w:t>。</w:t>
      </w:r>
    </w:p>
    <w:p w14:paraId="50E69261">
      <w:pPr>
        <w:rPr>
          <w:rFonts w:hint="eastAsia" w:eastAsia="宋体"/>
          <w:lang w:eastAsia="zh-CN"/>
        </w:rPr>
      </w:pPr>
      <w:r>
        <w:t>案反切之名，自南北朝以上，皆謂之反，孙愐</w:t>
      </w:r>
      <w:r>
        <w:rPr>
          <w:rFonts w:hint="eastAsia" w:eastAsia="宋体"/>
          <w:lang w:eastAsia="zh-CN"/>
        </w:rPr>
        <w:t>《</w:t>
      </w:r>
      <w:r>
        <w:t>唐韻</w:t>
      </w:r>
      <w:r>
        <w:rPr>
          <w:rFonts w:hint="eastAsia" w:eastAsia="宋体"/>
          <w:lang w:eastAsia="zh-CN"/>
        </w:rPr>
        <w:t>》</w:t>
      </w:r>
      <w:r>
        <w:t>則謂之切。唐玄度</w:t>
      </w:r>
      <w:r>
        <w:rPr>
          <w:rFonts w:hint="eastAsia" w:eastAsia="宋体"/>
          <w:lang w:eastAsia="zh-CN"/>
        </w:rPr>
        <w:t>《</w:t>
      </w:r>
      <w:r>
        <w:t>九經字樣</w:t>
      </w:r>
      <w:r>
        <w:rPr>
          <w:rFonts w:hint="eastAsia" w:eastAsia="宋体"/>
          <w:lang w:eastAsia="zh-CN"/>
        </w:rPr>
        <w:t>•</w:t>
      </w:r>
      <w:r>
        <w:t>序</w:t>
      </w:r>
      <w:r>
        <w:rPr>
          <w:rFonts w:hint="eastAsia" w:eastAsia="宋体"/>
          <w:lang w:eastAsia="zh-CN"/>
        </w:rPr>
        <w:t>》</w:t>
      </w:r>
      <w:r>
        <w:t>云：</w:t>
      </w:r>
      <w:r>
        <w:rPr>
          <w:rFonts w:hint="eastAsia" w:eastAsia="宋体"/>
          <w:lang w:eastAsia="zh-CN"/>
        </w:rPr>
        <w:t>“</w:t>
      </w:r>
      <w:r>
        <w:t>聲韻謹依</w:t>
      </w:r>
      <w:r>
        <w:rPr>
          <w:rFonts w:hint="eastAsia" w:eastAsia="宋体"/>
          <w:lang w:eastAsia="zh-CN"/>
        </w:rPr>
        <w:t>《</w:t>
      </w:r>
      <w:r>
        <w:t>開元文字</w:t>
      </w:r>
      <w:r>
        <w:rPr>
          <w:rFonts w:hint="eastAsia" w:eastAsia="宋体"/>
          <w:lang w:eastAsia="zh-CN"/>
        </w:rPr>
        <w:t>》</w:t>
      </w:r>
    </w:p>
    <w:p w14:paraId="0D48A707">
      <w:r>
        <w:t>避以反言。</w:t>
      </w:r>
      <w:r>
        <w:rPr>
          <w:rFonts w:hint="eastAsia" w:eastAsia="宋体"/>
          <w:lang w:eastAsia="zh-CN"/>
        </w:rPr>
        <w:t>”</w:t>
      </w:r>
      <w:r>
        <w:t>是則變反言切，始自開元。曹憲爲隋唐閒人，不宜有此。凡</w:t>
      </w:r>
      <w:r>
        <w:rPr>
          <w:rFonts w:hint="eastAsia" w:eastAsia="宋体"/>
          <w:lang w:eastAsia="zh-CN"/>
        </w:rPr>
        <w:t>《</w:t>
      </w:r>
      <w:r>
        <w:t>廣雅音</w:t>
      </w:r>
      <w:r>
        <w:rPr>
          <w:rFonts w:hint="eastAsia" w:eastAsia="宋体"/>
          <w:lang w:eastAsia="zh-CN"/>
        </w:rPr>
        <w:t>》</w:t>
      </w:r>
      <w:r>
        <w:t>中有言某切者，皆是後人所改，今訂</w:t>
      </w:r>
    </w:p>
    <w:p w14:paraId="54512E9F">
      <w:r>
        <w:t>正。</w:t>
      </w:r>
      <w:r>
        <w:rPr>
          <w:rFonts w:hint="eastAsia" w:eastAsia="宋体"/>
          <w:lang w:eastAsia="zh-CN"/>
        </w:rPr>
        <w:t>“《</w:t>
      </w:r>
      <w:r>
        <w:t>説文</w:t>
      </w:r>
      <w:r>
        <w:rPr>
          <w:rFonts w:hint="eastAsia" w:eastAsia="宋体"/>
          <w:lang w:eastAsia="zh-CN"/>
        </w:rPr>
        <w:t>》</w:t>
      </w:r>
      <w:r>
        <w:t>從尸，几聲</w:t>
      </w:r>
      <w:r>
        <w:rPr>
          <w:rFonts w:hint="eastAsia" w:eastAsia="宋体"/>
          <w:lang w:eastAsia="zh-CN"/>
        </w:rPr>
        <w:t>”</w:t>
      </w:r>
      <w:r>
        <w:t>，各本脱</w:t>
      </w:r>
      <w:r>
        <w:rPr>
          <w:rFonts w:hint="eastAsia" w:eastAsia="宋体"/>
          <w:lang w:eastAsia="zh-CN"/>
        </w:rPr>
        <w:t>“</w:t>
      </w:r>
      <w:r>
        <w:t>從</w:t>
      </w:r>
      <w:r>
        <w:rPr>
          <w:rFonts w:hint="eastAsia" w:eastAsia="宋体"/>
          <w:lang w:eastAsia="zh-CN"/>
        </w:rPr>
        <w:t>”</w:t>
      </w:r>
      <w:r>
        <w:t>字，今補。㥆逻。䋼他丁。紿待。繟闡。〇各本</w:t>
      </w:r>
      <w:r>
        <w:rPr>
          <w:rFonts w:hint="eastAsia" w:eastAsia="宋体"/>
          <w:lang w:eastAsia="zh-CN"/>
        </w:rPr>
        <w:t>“</w:t>
      </w:r>
      <w:r>
        <w:t>闡</w:t>
      </w:r>
      <w:r>
        <w:rPr>
          <w:rFonts w:hint="eastAsia" w:eastAsia="宋体"/>
          <w:lang w:eastAsia="zh-CN"/>
        </w:rPr>
        <w:t>”</w:t>
      </w:r>
      <w:r>
        <w:t>字誤入正文，辨見</w:t>
      </w:r>
      <w:r>
        <w:rPr>
          <w:rFonts w:hint="eastAsia" w:eastAsia="宋体"/>
          <w:lang w:eastAsia="zh-CN"/>
        </w:rPr>
        <w:t>《</w:t>
      </w:r>
      <w:r>
        <w:t>疏</w:t>
      </w:r>
    </w:p>
    <w:p w14:paraId="69E11E99">
      <w:r>
        <w:t>證</w:t>
      </w:r>
      <w:r>
        <w:rPr>
          <w:rFonts w:hint="eastAsia" w:eastAsia="宋体"/>
          <w:lang w:eastAsia="zh-CN"/>
        </w:rPr>
        <w:t>》</w:t>
      </w:r>
      <w:r>
        <w:t>。譠託山。檨昌善。娤莊。襐蕩。賁容上賁，音</w:t>
      </w:r>
      <w:r>
        <w:rPr>
          <w:rFonts w:hint="eastAsia" w:eastAsia="宋体"/>
          <w:lang w:eastAsia="zh-CN"/>
        </w:rPr>
        <w:t>《</w:t>
      </w:r>
      <w:r>
        <w:t>周易</w:t>
      </w:r>
      <w:r>
        <w:rPr>
          <w:rFonts w:hint="eastAsia" w:eastAsia="宋体"/>
          <w:lang w:eastAsia="zh-CN"/>
        </w:rPr>
        <w:t>》</w:t>
      </w:r>
      <w:r>
        <w:t>賁卦。今人多彼寄反，失之。捈塗。搯他刀。掏</w:t>
      </w:r>
    </w:p>
    <w:p w14:paraId="456D9C8B">
      <w:r>
        <w:t>憲案：即上</w:t>
      </w:r>
      <w:r>
        <w:rPr>
          <w:rFonts w:hint="eastAsia" w:eastAsia="宋体"/>
          <w:lang w:eastAsia="zh-CN"/>
        </w:rPr>
        <w:t>“</w:t>
      </w:r>
      <w:r>
        <w:t>搯</w:t>
      </w:r>
      <w:r>
        <w:rPr>
          <w:rFonts w:hint="eastAsia" w:eastAsia="宋体"/>
          <w:lang w:eastAsia="zh-CN"/>
        </w:rPr>
        <w:t>”</w:t>
      </w:r>
      <w:r>
        <w:t>字。舀臾。戽虎。㪻拘萬。科呼括。抒持與。厺去。〇各本</w:t>
      </w:r>
      <w:r>
        <w:rPr>
          <w:rFonts w:hint="eastAsia" w:eastAsia="宋体"/>
          <w:lang w:eastAsia="zh-CN"/>
        </w:rPr>
        <w:t>“</w:t>
      </w:r>
      <w:r>
        <w:t>去</w:t>
      </w:r>
      <w:r>
        <w:rPr>
          <w:rFonts w:hint="eastAsia" w:eastAsia="宋体"/>
          <w:lang w:eastAsia="zh-CN"/>
        </w:rPr>
        <w:t>”</w:t>
      </w:r>
      <w:r>
        <w:t>字誤入正文，辨見</w:t>
      </w:r>
      <w:r>
        <w:rPr>
          <w:rFonts w:hint="eastAsia" w:eastAsia="宋体"/>
          <w:lang w:eastAsia="zh-CN"/>
        </w:rPr>
        <w:t>《</w:t>
      </w:r>
      <w:r>
        <w:t>疏證</w:t>
      </w:r>
      <w:r>
        <w:rPr>
          <w:rFonts w:hint="eastAsia" w:eastAsia="宋体"/>
          <w:lang w:eastAsia="zh-CN"/>
        </w:rPr>
        <w:t>》</w:t>
      </w:r>
      <w:r>
        <w:t>。</w:t>
      </w:r>
    </w:p>
    <w:p w14:paraId="3C4E0936">
      <w:r>
        <w:t>摫規。腬柔。䑋攘。僇苦交。泡白交。俵古迴。䑄孚二、扶四。〇各本</w:t>
      </w:r>
      <w:r>
        <w:rPr>
          <w:rFonts w:hint="eastAsia" w:eastAsia="宋体"/>
          <w:lang w:eastAsia="zh-CN"/>
        </w:rPr>
        <w:t>“</w:t>
      </w:r>
      <w:r>
        <w:t>扶</w:t>
      </w:r>
      <w:r>
        <w:rPr>
          <w:rFonts w:hint="eastAsia" w:eastAsia="宋体"/>
          <w:lang w:eastAsia="zh-CN"/>
        </w:rPr>
        <w:t>”</w:t>
      </w:r>
      <w:r>
        <w:t>皆作</w:t>
      </w:r>
      <w:r>
        <w:rPr>
          <w:rFonts w:hint="eastAsia" w:eastAsia="宋体"/>
          <w:lang w:eastAsia="zh-CN"/>
        </w:rPr>
        <w:t>“</w:t>
      </w:r>
      <w:r>
        <w:t>狀</w:t>
      </w:r>
      <w:r>
        <w:rPr>
          <w:rFonts w:hint="eastAsia" w:eastAsia="宋体"/>
          <w:lang w:eastAsia="zh-CN"/>
        </w:rPr>
        <w:t>”</w:t>
      </w:r>
      <w:r>
        <w:t>，</w:t>
      </w:r>
      <w:r>
        <w:rPr>
          <w:rFonts w:hint="eastAsia" w:eastAsia="宋体"/>
          <w:lang w:eastAsia="zh-CN"/>
        </w:rPr>
        <w:t>“</w:t>
      </w:r>
      <w:r>
        <w:t>扶</w:t>
      </w:r>
      <w:r>
        <w:rPr>
          <w:rFonts w:hint="eastAsia" w:eastAsia="宋体"/>
          <w:lang w:eastAsia="zh-CN"/>
        </w:rPr>
        <w:t>”</w:t>
      </w:r>
      <w:r>
        <w:t>譌爲</w:t>
      </w:r>
      <w:r>
        <w:rPr>
          <w:rFonts w:hint="eastAsia" w:eastAsia="宋体"/>
          <w:lang w:eastAsia="zh-CN"/>
        </w:rPr>
        <w:t>“</w:t>
      </w:r>
      <w:r>
        <w:t>狀</w:t>
      </w:r>
      <w:r>
        <w:rPr>
          <w:rFonts w:hint="eastAsia" w:eastAsia="宋体"/>
          <w:lang w:eastAsia="zh-CN"/>
        </w:rPr>
        <w:t>”</w:t>
      </w:r>
      <w:r>
        <w:t>，故又譌</w:t>
      </w:r>
    </w:p>
    <w:p w14:paraId="0501CC9D">
      <w:r>
        <w:t>而爲</w:t>
      </w:r>
      <w:r>
        <w:rPr>
          <w:rFonts w:hint="eastAsia" w:eastAsia="宋体"/>
          <w:lang w:eastAsia="zh-CN"/>
        </w:rPr>
        <w:t>“</w:t>
      </w:r>
      <w:r>
        <w:t>狀</w:t>
      </w:r>
      <w:r>
        <w:rPr>
          <w:rFonts w:hint="eastAsia" w:eastAsia="宋体"/>
          <w:lang w:eastAsia="zh-CN"/>
        </w:rPr>
        <w:t>”</w:t>
      </w:r>
      <w:r>
        <w:t>Q七</w:t>
      </w:r>
      <w:r>
        <w:rPr>
          <w:rFonts w:hint="eastAsia" w:eastAsia="宋体"/>
          <w:lang w:eastAsia="zh-CN"/>
        </w:rPr>
        <w:t>）</w:t>
      </w:r>
      <w:r>
        <w:t>，今訂正。腯突。㚛火計。嫢具癸、聚惟。</w:t>
      </w:r>
    </w:p>
    <w:p w14:paraId="064C8CF4">
      <w:r>
        <w:t>摻所鑑。纖从簷。麽莫可。㡀獘。䓲悦。杪弥沼。</w:t>
      </w:r>
    </w:p>
    <w:p w14:paraId="65F77A55">
      <w:r>
        <w:t>【第314页】</w:t>
      </w:r>
    </w:p>
    <w:p w14:paraId="48DAA695">
      <w:r>
        <w:t>尐子列。倰來登。儠力葉。椭大果。僓潰。畼悵。挻恥延。䥀沁輦。隑牛哀反。蹻巨略。㹾口堯。犺</w:t>
      </w:r>
    </w:p>
    <w:p w14:paraId="75FD746B">
      <w:r>
        <w:t>抗。威户湛。䰫巢。〇各本</w:t>
      </w:r>
      <w:r>
        <w:rPr>
          <w:rFonts w:hint="eastAsia" w:eastAsia="宋体"/>
          <w:lang w:eastAsia="zh-CN"/>
        </w:rPr>
        <w:t>“</w:t>
      </w:r>
      <w:r>
        <w:t>巢</w:t>
      </w:r>
      <w:r>
        <w:rPr>
          <w:rFonts w:hint="eastAsia" w:eastAsia="宋体"/>
          <w:lang w:eastAsia="zh-CN"/>
        </w:rPr>
        <w:t>”</w:t>
      </w:r>
      <w:r>
        <w:t>字誤入正文，辨見</w:t>
      </w:r>
      <w:r>
        <w:rPr>
          <w:rFonts w:hint="eastAsia" w:eastAsia="宋体"/>
          <w:lang w:eastAsia="zh-CN"/>
        </w:rPr>
        <w:t>《</w:t>
      </w:r>
      <w:r>
        <w:t>疏證</w:t>
      </w:r>
      <w:r>
        <w:rPr>
          <w:rFonts w:hint="eastAsia" w:eastAsia="宋体"/>
          <w:lang w:eastAsia="zh-CN"/>
        </w:rPr>
        <w:t>》</w:t>
      </w:r>
      <w:r>
        <w:t>。獜力仁、力忍。攱古委。輂恭録。䌪弋冄。鄴魚</w:t>
      </w:r>
    </w:p>
    <w:p w14:paraId="2A789098">
      <w:r>
        <w:t>刦，又旦葉。撚乃典。桌粟。㿛力計、力翅。癥節。痤坐戈反。肬䏺上尤音，下扶江。〇各本</w:t>
      </w:r>
      <w:r>
        <w:rPr>
          <w:rFonts w:hint="eastAsia" w:eastAsia="宋体"/>
          <w:lang w:eastAsia="zh-CN"/>
        </w:rPr>
        <w:t>“</w:t>
      </w:r>
      <w:r>
        <w:t>扶1譌作</w:t>
      </w:r>
      <w:r>
        <w:rPr>
          <w:rFonts w:hint="eastAsia" w:eastAsia="宋体"/>
          <w:lang w:eastAsia="zh-CN"/>
        </w:rPr>
        <w:t>“</w:t>
      </w:r>
      <w:r>
        <w:t>狀</w:t>
      </w:r>
      <w:r>
        <w:rPr>
          <w:rFonts w:hint="eastAsia" w:eastAsia="宋体"/>
          <w:lang w:eastAsia="zh-CN"/>
        </w:rPr>
        <w:t>”</w:t>
      </w:r>
      <w:r>
        <w:t>，今</w:t>
      </w:r>
    </w:p>
    <w:p w14:paraId="147ABEAF">
      <w:r>
        <w:t>訂正。肛虎江。臉匹聊。脾呼堯。胅痕上大結，下互根反。〇各本</w:t>
      </w:r>
      <w:r>
        <w:rPr>
          <w:rFonts w:hint="eastAsia" w:eastAsia="宋体"/>
          <w:lang w:eastAsia="zh-CN"/>
        </w:rPr>
        <w:t>“</w:t>
      </w:r>
      <w:r>
        <w:t>互</w:t>
      </w:r>
      <w:r>
        <w:rPr>
          <w:rFonts w:hint="eastAsia" w:eastAsia="宋体"/>
          <w:lang w:eastAsia="zh-CN"/>
        </w:rPr>
        <w:t>”</w:t>
      </w:r>
      <w:r>
        <w:t>譌作</w:t>
      </w:r>
      <w:r>
        <w:rPr>
          <w:rFonts w:hint="eastAsia" w:eastAsia="宋体"/>
          <w:lang w:eastAsia="zh-CN"/>
        </w:rPr>
        <w:t>“</w:t>
      </w:r>
      <w:r>
        <w:t>五</w:t>
      </w:r>
      <w:r>
        <w:rPr>
          <w:rFonts w:hint="eastAsia" w:eastAsia="宋体"/>
          <w:lang w:eastAsia="zh-CN"/>
        </w:rPr>
        <w:t>”</w:t>
      </w:r>
      <w:r>
        <w:t>，今訂正。尰時勇。㞁曜。</w:t>
      </w:r>
    </w:p>
    <w:p w14:paraId="4CADBE87">
      <w:r>
        <w:t>紕布寐、扶規。督篤。〇各本</w:t>
      </w:r>
      <w:r>
        <w:rPr>
          <w:rFonts w:hint="eastAsia" w:eastAsia="宋体"/>
          <w:lang w:eastAsia="zh-CN"/>
        </w:rPr>
        <w:t>“</w:t>
      </w:r>
      <w:r>
        <w:t>篤</w:t>
      </w:r>
      <w:r>
        <w:rPr>
          <w:rFonts w:hint="eastAsia" w:eastAsia="宋体"/>
          <w:lang w:eastAsia="zh-CN"/>
        </w:rPr>
        <w:t>”</w:t>
      </w:r>
      <w:r>
        <w:t>字誤入正文，辨見</w:t>
      </w:r>
      <w:r>
        <w:rPr>
          <w:rFonts w:hint="eastAsia" w:eastAsia="宋体"/>
          <w:lang w:eastAsia="zh-CN"/>
        </w:rPr>
        <w:t>《</w:t>
      </w:r>
      <w:r>
        <w:t>疏證</w:t>
      </w:r>
      <w:r>
        <w:rPr>
          <w:rFonts w:hint="eastAsia" w:eastAsia="宋体"/>
          <w:lang w:eastAsia="zh-CN"/>
        </w:rPr>
        <w:t>》</w:t>
      </w:r>
      <w:r>
        <w:t>。摻力維。艴勃。艴片鼎。嘔於句。喣虐于。〇各</w:t>
      </w:r>
    </w:p>
    <w:p w14:paraId="182BE1AC">
      <w:r>
        <w:t>本</w:t>
      </w:r>
      <w:r>
        <w:rPr>
          <w:rFonts w:hint="eastAsia" w:eastAsia="宋体"/>
          <w:lang w:eastAsia="zh-CN"/>
        </w:rPr>
        <w:t>“</w:t>
      </w:r>
      <w:r>
        <w:t>于</w:t>
      </w:r>
      <w:r>
        <w:rPr>
          <w:rFonts w:hint="eastAsia" w:eastAsia="宋体"/>
          <w:lang w:eastAsia="zh-CN"/>
        </w:rPr>
        <w:t>”</w:t>
      </w:r>
      <w:r>
        <w:t>譌作7去</w:t>
      </w:r>
      <w:r>
        <w:rPr>
          <w:rFonts w:hint="eastAsia" w:eastAsia="宋体"/>
          <w:lang w:eastAsia="zh-CN"/>
        </w:rPr>
        <w:t>”</w:t>
      </w:r>
      <w:r>
        <w:t>，今訂正。繻从俞。譙慈曜。諯釧，又至緣。澇老刀。㶕簡。淅桑狄。潒蕩。溞素高。澡</w:t>
      </w:r>
    </w:p>
    <w:p w14:paraId="12E1CC56">
      <w:r>
        <w:t>早。滿子堅。沬呼内。魝結。刌寸本。㓼初律。闄於小。徼要，又音也。正音計堯。〇案：</w:t>
      </w:r>
      <w:r>
        <w:rPr>
          <w:rFonts w:hint="eastAsia" w:eastAsia="宋体"/>
          <w:lang w:eastAsia="zh-CN"/>
        </w:rPr>
        <w:t>“</w:t>
      </w:r>
      <w:r>
        <w:t>徼</w:t>
      </w:r>
      <w:r>
        <w:rPr>
          <w:rFonts w:hint="eastAsia" w:eastAsia="宋体"/>
          <w:lang w:eastAsia="zh-CN"/>
        </w:rPr>
        <w:t>”</w:t>
      </w:r>
      <w:r>
        <w:t>音計堯反，</w:t>
      </w:r>
    </w:p>
    <w:p w14:paraId="35D39B0F">
      <w:r>
        <w:t>又音要。故曹憲云然。各本</w:t>
      </w:r>
      <w:r>
        <w:rPr>
          <w:rFonts w:hint="eastAsia" w:eastAsia="宋体"/>
          <w:lang w:eastAsia="zh-CN"/>
        </w:rPr>
        <w:t>“</w:t>
      </w:r>
      <w:r>
        <w:t>要又音也正音</w:t>
      </w:r>
      <w:r>
        <w:rPr>
          <w:rFonts w:hint="eastAsia" w:eastAsia="宋体"/>
          <w:lang w:eastAsia="zh-CN"/>
        </w:rPr>
        <w:t>”</w:t>
      </w:r>
      <w:r>
        <w:t>六字誤入上</w:t>
      </w:r>
      <w:r>
        <w:rPr>
          <w:rFonts w:hint="eastAsia" w:eastAsia="宋体"/>
          <w:lang w:eastAsia="zh-CN"/>
        </w:rPr>
        <w:t>“</w:t>
      </w:r>
      <w:r>
        <w:t>闄</w:t>
      </w:r>
      <w:r>
        <w:rPr>
          <w:rFonts w:hint="eastAsia" w:eastAsia="宋体"/>
          <w:lang w:eastAsia="zh-CN"/>
        </w:rPr>
        <w:t>”</w:t>
      </w:r>
      <w:r>
        <w:t>字下，7又</w:t>
      </w:r>
      <w:r>
        <w:rPr>
          <w:rFonts w:hint="eastAsia" w:eastAsia="宋体"/>
          <w:lang w:eastAsia="zh-CN"/>
        </w:rPr>
        <w:t>”</w:t>
      </w:r>
      <w:r>
        <w:t>字又誤作</w:t>
      </w:r>
      <w:r>
        <w:rPr>
          <w:rFonts w:hint="eastAsia" w:eastAsia="宋体"/>
          <w:lang w:eastAsia="zh-CN"/>
        </w:rPr>
        <w:t>“</w:t>
      </w:r>
      <w:r>
        <w:t>口</w:t>
      </w:r>
      <w:r>
        <w:rPr>
          <w:rFonts w:hint="eastAsia" w:eastAsia="宋体"/>
          <w:lang w:eastAsia="zh-CN"/>
        </w:rPr>
        <w:t>”</w:t>
      </w:r>
      <w:r>
        <w:t>字。考</w:t>
      </w:r>
      <w:r>
        <w:rPr>
          <w:rFonts w:hint="eastAsia" w:eastAsia="宋体"/>
          <w:lang w:eastAsia="zh-CN"/>
        </w:rPr>
        <w:t>《</w:t>
      </w:r>
      <w:r>
        <w:t>廣雅音</w:t>
      </w:r>
      <w:r>
        <w:rPr>
          <w:rFonts w:hint="eastAsia" w:eastAsia="宋体"/>
          <w:lang w:eastAsia="zh-CN"/>
        </w:rPr>
        <w:t>》</w:t>
      </w:r>
      <w:r>
        <w:t>丙</w:t>
      </w:r>
      <w:r>
        <w:rPr>
          <w:rFonts w:hint="eastAsia" w:eastAsia="宋体"/>
          <w:lang w:eastAsia="zh-CN"/>
        </w:rPr>
        <w:t>“</w:t>
      </w:r>
      <w:r>
        <w:t>又</w:t>
      </w:r>
      <w:r>
        <w:rPr>
          <w:rFonts w:hint="eastAsia" w:eastAsia="宋体"/>
          <w:lang w:eastAsia="zh-CN"/>
        </w:rPr>
        <w:t>”</w:t>
      </w:r>
      <w:r>
        <w:t>字多誤作</w:t>
      </w:r>
    </w:p>
    <w:p w14:paraId="244DA4E3">
      <w:r>
        <w:rPr>
          <w:rFonts w:hint="eastAsia" w:eastAsia="宋体"/>
          <w:lang w:eastAsia="zh-CN"/>
        </w:rPr>
        <w:t>“</w:t>
      </w:r>
      <w:r>
        <w:t>口</w:t>
      </w:r>
      <w:r>
        <w:rPr>
          <w:rFonts w:hint="eastAsia" w:eastAsia="宋体"/>
          <w:lang w:eastAsia="zh-CN"/>
        </w:rPr>
        <w:t>”</w:t>
      </w:r>
      <w:r>
        <w:t>，又考</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闄</w:t>
      </w:r>
      <w:r>
        <w:rPr>
          <w:rFonts w:hint="eastAsia" w:eastAsia="宋体"/>
          <w:lang w:eastAsia="zh-CN"/>
        </w:rPr>
        <w:t>”</w:t>
      </w:r>
      <w:r>
        <w:t>字俱無要音，今訂正。迣制。荼塗。鍲旻。耤似亦反。耡士魚</w:t>
      </w:r>
    </w:p>
    <w:p w14:paraId="09C496CC">
      <w:r>
        <w:t>反。䅢酒胄。賩在宗。發</w:t>
      </w:r>
      <w:r>
        <w:rPr>
          <w:rFonts w:hint="eastAsia" w:eastAsia="宋体"/>
          <w:lang w:eastAsia="zh-CN"/>
        </w:rPr>
        <w:t>【</w:t>
      </w:r>
      <w:r>
        <w:t>八凵方乂。蜐於輒。䌜魚劫。䋎直莧。〇各本</w:t>
      </w:r>
      <w:r>
        <w:rPr>
          <w:rFonts w:hint="eastAsia" w:eastAsia="宋体"/>
          <w:lang w:eastAsia="zh-CN"/>
        </w:rPr>
        <w:t>“</w:t>
      </w:r>
      <w:r>
        <w:t>直1譌作</w:t>
      </w:r>
      <w:r>
        <w:rPr>
          <w:rFonts w:hint="eastAsia" w:eastAsia="宋体"/>
          <w:lang w:eastAsia="zh-CN"/>
        </w:rPr>
        <w:t>“</w:t>
      </w:r>
      <w:r>
        <w:t>亘</w:t>
      </w:r>
      <w:r>
        <w:rPr>
          <w:rFonts w:hint="eastAsia" w:eastAsia="宋体"/>
          <w:lang w:eastAsia="zh-CN"/>
        </w:rPr>
        <w:t>”</w:t>
      </w:r>
      <w:r>
        <w:t>，辨見</w:t>
      </w:r>
      <w:r>
        <w:rPr>
          <w:rFonts w:hint="eastAsia" w:eastAsia="宋体"/>
          <w:lang w:eastAsia="zh-CN"/>
        </w:rPr>
        <w:t>《</w:t>
      </w:r>
      <w:r>
        <w:t>疏證</w:t>
      </w:r>
      <w:r>
        <w:rPr>
          <w:rFonts w:hint="eastAsia" w:eastAsia="宋体"/>
          <w:lang w:eastAsia="zh-CN"/>
        </w:rPr>
        <w:t>》</w:t>
      </w:r>
      <w:r>
        <w:t>。繬色</w:t>
      </w:r>
    </w:p>
    <w:p w14:paraId="16180BAA">
      <w:r>
        <w:t>〇各本</w:t>
      </w:r>
      <w:r>
        <w:rPr>
          <w:rFonts w:hint="eastAsia" w:eastAsia="宋体"/>
          <w:lang w:eastAsia="zh-CN"/>
        </w:rPr>
        <w:t>“</w:t>
      </w:r>
      <w:r>
        <w:t>色</w:t>
      </w:r>
      <w:r>
        <w:rPr>
          <w:rFonts w:hint="eastAsia" w:eastAsia="宋体"/>
          <w:lang w:eastAsia="zh-CN"/>
        </w:rPr>
        <w:t>”</w:t>
      </w:r>
      <w:r>
        <w:t>字誤入正文，辨見</w:t>
      </w:r>
      <w:r>
        <w:rPr>
          <w:rFonts w:hint="eastAsia" w:eastAsia="宋体"/>
          <w:lang w:eastAsia="zh-CN"/>
        </w:rPr>
        <w:t>《</w:t>
      </w:r>
      <w:r>
        <w:t>疏證</w:t>
      </w:r>
      <w:r>
        <w:rPr>
          <w:rFonts w:hint="eastAsia" w:eastAsia="宋体"/>
          <w:lang w:eastAsia="zh-CN"/>
        </w:rPr>
        <w:t>》</w:t>
      </w:r>
      <w:r>
        <w:t>。縪畢。䌥隱靳。幽布耕。絽吕。䌎略。絣百猛、布耕。絎下孟。紕符</w:t>
      </w:r>
    </w:p>
    <w:p w14:paraId="3E23E5F8">
      <w:r>
        <w:t>夷。純之</w:t>
      </w:r>
      <w:r>
        <w:rPr>
          <w:rFonts w:hint="eastAsia" w:eastAsia="宋体"/>
          <w:lang w:eastAsia="zh-CN"/>
        </w:rPr>
        <w:t>【</w:t>
      </w:r>
      <w:r>
        <w:t>閏</w:t>
      </w:r>
      <w:r>
        <w:rPr>
          <w:rFonts w:hint="eastAsia" w:eastAsia="宋体"/>
          <w:lang w:eastAsia="zh-CN"/>
        </w:rPr>
        <w:t>】</w:t>
      </w:r>
      <w:r>
        <w:t>\諸尹。〇各本</w:t>
      </w:r>
      <w:r>
        <w:rPr>
          <w:rFonts w:hint="eastAsia" w:eastAsia="宋体"/>
          <w:lang w:eastAsia="zh-CN"/>
        </w:rPr>
        <w:t>“</w:t>
      </w:r>
      <w:r>
        <w:t>之</w:t>
      </w:r>
      <w:r>
        <w:rPr>
          <w:rFonts w:hint="eastAsia" w:eastAsia="宋体"/>
          <w:lang w:eastAsia="zh-CN"/>
        </w:rPr>
        <w:t>”</w:t>
      </w:r>
      <w:r>
        <w:t>字與</w:t>
      </w:r>
      <w:r>
        <w:rPr>
          <w:rFonts w:hint="eastAsia" w:eastAsia="宋体"/>
          <w:lang w:eastAsia="zh-CN"/>
        </w:rPr>
        <w:t>“</w:t>
      </w:r>
      <w:r>
        <w:t>諸</w:t>
      </w:r>
      <w:r>
        <w:rPr>
          <w:rFonts w:hint="eastAsia" w:eastAsia="宋体"/>
          <w:lang w:eastAsia="zh-CN"/>
        </w:rPr>
        <w:t>”</w:t>
      </w:r>
      <w:r>
        <w:t>字相連，</w:t>
      </w:r>
      <w:r>
        <w:rPr>
          <w:rFonts w:hint="eastAsia" w:eastAsia="宋体"/>
          <w:lang w:eastAsia="zh-CN"/>
        </w:rPr>
        <w:t>“</w:t>
      </w:r>
      <w:r>
        <w:t>諸</w:t>
      </w:r>
      <w:r>
        <w:rPr>
          <w:rFonts w:hint="eastAsia" w:eastAsia="宋体"/>
          <w:lang w:eastAsia="zh-CN"/>
        </w:rPr>
        <w:t>”</w:t>
      </w:r>
      <w:r>
        <w:t>字又譌作</w:t>
      </w:r>
      <w:r>
        <w:rPr>
          <w:rFonts w:hint="eastAsia" w:eastAsia="宋体"/>
          <w:lang w:eastAsia="zh-CN"/>
        </w:rPr>
        <w:t>“</w:t>
      </w:r>
      <w:r>
        <w:t>泊</w:t>
      </w:r>
      <w:r>
        <w:rPr>
          <w:rFonts w:hint="eastAsia" w:eastAsia="宋体"/>
          <w:lang w:eastAsia="zh-CN"/>
        </w:rPr>
        <w:t>”</w:t>
      </w:r>
      <w:r>
        <w:t>。考</w:t>
      </w:r>
      <w:r>
        <w:rPr>
          <w:rFonts w:hint="eastAsia" w:eastAsia="宋体"/>
          <w:lang w:eastAsia="zh-CN"/>
        </w:rPr>
        <w:t>《</w:t>
      </w:r>
      <w:r>
        <w:t>鄉射禮記</w:t>
      </w:r>
      <w:r>
        <w:rPr>
          <w:rFonts w:hint="eastAsia" w:eastAsia="宋体"/>
          <w:lang w:eastAsia="zh-CN"/>
        </w:rPr>
        <w:t>》</w:t>
      </w:r>
      <w:r>
        <w:t>及</w:t>
      </w:r>
      <w:r>
        <w:rPr>
          <w:rFonts w:hint="eastAsia" w:eastAsia="宋体"/>
          <w:lang w:eastAsia="zh-CN"/>
        </w:rPr>
        <w:t>《</w:t>
      </w:r>
      <w:r>
        <w:t>曲禮</w:t>
      </w:r>
      <w:r>
        <w:rPr>
          <w:rFonts w:hint="eastAsia" w:eastAsia="宋体"/>
          <w:lang w:eastAsia="zh-CN"/>
        </w:rPr>
        <w:t>》</w:t>
      </w:r>
      <w:r>
        <w:t>釋文，純音之閏、諸</w:t>
      </w:r>
    </w:p>
    <w:p w14:paraId="4A923891">
      <w:r>
        <w:t>允二反，諸允與諸尹同音，是今本</w:t>
      </w:r>
      <w:r>
        <w:rPr>
          <w:rFonts w:hint="eastAsia" w:eastAsia="宋体"/>
          <w:lang w:eastAsia="zh-CN"/>
        </w:rPr>
        <w:t>“</w:t>
      </w:r>
      <w:r>
        <w:t>之</w:t>
      </w:r>
      <w:r>
        <w:rPr>
          <w:rFonts w:hint="eastAsia" w:eastAsia="宋体"/>
          <w:lang w:eastAsia="zh-CN"/>
        </w:rPr>
        <w:t>”</w:t>
      </w:r>
      <w:r>
        <w:t>下脱一字，而</w:t>
      </w:r>
      <w:r>
        <w:rPr>
          <w:rFonts w:hint="eastAsia" w:eastAsia="宋体"/>
          <w:lang w:eastAsia="zh-CN"/>
        </w:rPr>
        <w:t>“</w:t>
      </w:r>
      <w:r>
        <w:t>泊尹</w:t>
      </w:r>
      <w:r>
        <w:rPr>
          <w:rFonts w:hint="eastAsia" w:eastAsia="宋体"/>
          <w:lang w:eastAsia="zh-CN"/>
        </w:rPr>
        <w:t>”</w:t>
      </w:r>
      <w:r>
        <w:t>爲</w:t>
      </w:r>
      <w:r>
        <w:rPr>
          <w:rFonts w:hint="eastAsia" w:eastAsia="宋体"/>
          <w:lang w:eastAsia="zh-CN"/>
        </w:rPr>
        <w:t>“</w:t>
      </w:r>
      <w:r>
        <w:t>諸尹</w:t>
      </w:r>
      <w:r>
        <w:rPr>
          <w:rFonts w:hint="eastAsia" w:eastAsia="宋体"/>
          <w:lang w:eastAsia="zh-CN"/>
        </w:rPr>
        <w:t>”</w:t>
      </w:r>
      <w:r>
        <w:t>之譌，今訂正。顮頻。懣亡本，滿。〇各本</w:t>
      </w:r>
      <w:r>
        <w:rPr>
          <w:rFonts w:hint="eastAsia" w:eastAsia="宋体"/>
          <w:lang w:eastAsia="zh-CN"/>
        </w:rPr>
        <w:t>“</w:t>
      </w:r>
      <w:r>
        <w:t>亡</w:t>
      </w:r>
    </w:p>
    <w:p w14:paraId="705361B8">
      <w:r>
        <w:t>本</w:t>
      </w:r>
      <w:r>
        <w:rPr>
          <w:rFonts w:hint="eastAsia" w:eastAsia="宋体"/>
          <w:lang w:eastAsia="zh-CN"/>
        </w:rPr>
        <w:t>”</w:t>
      </w:r>
      <w:r>
        <w:t>二字誤入上文</w:t>
      </w:r>
      <w:r>
        <w:rPr>
          <w:rFonts w:hint="eastAsia" w:eastAsia="宋体"/>
          <w:lang w:eastAsia="zh-CN"/>
        </w:rPr>
        <w:t>“</w:t>
      </w:r>
      <w:r>
        <w:t>憫</w:t>
      </w:r>
      <w:r>
        <w:rPr>
          <w:rFonts w:hint="eastAsia" w:eastAsia="宋体"/>
          <w:lang w:eastAsia="zh-CN"/>
        </w:rPr>
        <w:t>”</w:t>
      </w:r>
      <w:r>
        <w:t>字下#</w:t>
      </w:r>
      <w:r>
        <w:rPr>
          <w:rFonts w:hint="eastAsia" w:eastAsia="宋体"/>
          <w:lang w:eastAsia="zh-CN"/>
        </w:rPr>
        <w:t>“</w:t>
      </w:r>
      <w:r>
        <w:t>本</w:t>
      </w:r>
      <w:r>
        <w:rPr>
          <w:rFonts w:hint="eastAsia" w:eastAsia="宋体"/>
          <w:lang w:eastAsia="zh-CN"/>
        </w:rPr>
        <w:t>”</w:t>
      </w:r>
      <w:r>
        <w:t>字又誤作</w:t>
      </w:r>
      <w:r>
        <w:rPr>
          <w:rFonts w:hint="eastAsia" w:eastAsia="宋体"/>
          <w:lang w:eastAsia="zh-CN"/>
        </w:rPr>
        <w:t>“</w:t>
      </w:r>
      <w:r>
        <w:t>木</w:t>
      </w:r>
      <w:r>
        <w:rPr>
          <w:rFonts w:hint="eastAsia" w:eastAsia="宋体"/>
          <w:lang w:eastAsia="zh-CN"/>
        </w:rPr>
        <w:t>”</w:t>
      </w:r>
      <w:r>
        <w:t>，辨見</w:t>
      </w:r>
      <w:r>
        <w:rPr>
          <w:rFonts w:hint="eastAsia" w:eastAsia="宋体"/>
          <w:lang w:eastAsia="zh-CN"/>
        </w:rPr>
        <w:t>《</w:t>
      </w:r>
      <w:r>
        <w:t>疏證</w:t>
      </w:r>
      <w:r>
        <w:rPr>
          <w:rFonts w:hint="eastAsia" w:eastAsia="宋体"/>
          <w:lang w:eastAsia="zh-CN"/>
        </w:rPr>
        <w:t>》</w:t>
      </w:r>
      <w:r>
        <w:t>。豤苦昆。遏退。掊步矦。扟所斤。刮古滑。攽</w:t>
      </w:r>
    </w:p>
    <w:p w14:paraId="207AC19A">
      <w:r>
        <w:t>筆貧。屦古巷。痕衰。縼隨絹。縻目羈。紖直引。隋大果反。抮顯。盭戾。菲乖。舛侈遠。逪採各。</w:t>
      </w:r>
    </w:p>
    <w:p w14:paraId="102315EE">
      <w:r>
        <w:t>【第315页】</w:t>
      </w:r>
    </w:p>
    <w:p w14:paraId="5AE44512">
      <w:r>
        <w:t>偭面。帽逐由反。幏蒙。幎覓。幔莫汗。帡福郢。葺子立、且立二音。蔓此寢，去</w:t>
      </w:r>
      <w:r>
        <w:rPr>
          <w:rFonts w:hint="eastAsia" w:eastAsia="宋体"/>
          <w:lang w:eastAsia="zh-CN"/>
        </w:rPr>
        <w:t>【</w:t>
      </w:r>
      <w:r>
        <w:t>九凵。熹悼。幠呼。䰯</w:t>
      </w:r>
    </w:p>
    <w:p w14:paraId="198A837F">
      <w:r>
        <w:t>魚記。㒤充涉。忦公八、公械。咺火袁。謾蠻。台夷。蛩拱。㤨恭。佂征音。伀鍾。恎多結。㤏冬。</w:t>
      </w:r>
    </w:p>
    <w:p w14:paraId="6C3638ED">
      <w:r>
        <w:t>遽其去。菱亡咸。擓苦懷。抆吻。挸古典。揤子翼。撨嘯。㔋鑑，又音檻。籤七廉。剡易斂。鋭伇桂。</w:t>
      </w:r>
    </w:p>
    <w:p w14:paraId="6017BFDD">
      <w:r>
        <w:t>銛纖。㧓壯孝。撅厥。擖落合。〇當音公八、口八二反，説見</w:t>
      </w:r>
      <w:r>
        <w:rPr>
          <w:rFonts w:hint="eastAsia" w:eastAsia="宋体"/>
          <w:lang w:eastAsia="zh-CN"/>
        </w:rPr>
        <w:t>《</w:t>
      </w:r>
      <w:r>
        <w:t>疏證</w:t>
      </w:r>
      <w:r>
        <w:rPr>
          <w:rFonts w:hint="eastAsia" w:eastAsia="宋体"/>
          <w:lang w:eastAsia="zh-CN"/>
        </w:rPr>
        <w:t>》</w:t>
      </w:r>
      <w:r>
        <w:t>。搳可瞎。擿恥革。餥非音，又匪。飵昨</w:t>
      </w:r>
    </w:p>
    <w:p w14:paraId="163533B7">
      <w:r>
        <w:t>又、似故。䬯女霑，又如甘。啖噉。䭡烏困。又於恨。䭓五困。滄錯寒。餔逋。啜時月、褚芮。䉵士眷。㒍</w:t>
      </w:r>
    </w:p>
    <w:p w14:paraId="693A75BD">
      <w:r>
        <w:t>六罪、力維。〇各本</w:t>
      </w:r>
      <w:r>
        <w:rPr>
          <w:rFonts w:hint="eastAsia" w:eastAsia="宋体"/>
          <w:lang w:eastAsia="zh-CN"/>
        </w:rPr>
        <w:t>“</w:t>
      </w:r>
      <w:r>
        <w:t>罪</w:t>
      </w:r>
      <w:r>
        <w:rPr>
          <w:rFonts w:hint="eastAsia" w:eastAsia="宋体"/>
          <w:lang w:eastAsia="zh-CN"/>
        </w:rPr>
        <w:t>”</w:t>
      </w:r>
      <w:r>
        <w:t>、</w:t>
      </w:r>
      <w:r>
        <w:rPr>
          <w:rFonts w:hint="eastAsia" w:eastAsia="宋体"/>
          <w:lang w:eastAsia="zh-CN"/>
        </w:rPr>
        <w:t>“</w:t>
      </w:r>
      <w:r>
        <w:t>維</w:t>
      </w:r>
      <w:r>
        <w:rPr>
          <w:rFonts w:hint="eastAsia" w:eastAsia="宋体"/>
          <w:lang w:eastAsia="zh-CN"/>
        </w:rPr>
        <w:t>”</w:t>
      </w:r>
      <w:r>
        <w:t>二字竝譌作</w:t>
      </w:r>
      <w:r>
        <w:rPr>
          <w:rFonts w:hint="eastAsia" w:eastAsia="宋体"/>
          <w:lang w:eastAsia="zh-CN"/>
        </w:rPr>
        <w:t>“</w:t>
      </w:r>
      <w:r>
        <w:t>羅</w:t>
      </w:r>
      <w:r>
        <w:rPr>
          <w:rFonts w:hint="eastAsia" w:eastAsia="宋体"/>
          <w:lang w:eastAsia="zh-CN"/>
        </w:rPr>
        <w:t>”</w:t>
      </w:r>
      <w:r>
        <w:t>。案：</w:t>
      </w:r>
      <w:r>
        <w:rPr>
          <w:rFonts w:hint="eastAsia" w:eastAsia="宋体"/>
          <w:lang w:eastAsia="zh-CN"/>
        </w:rPr>
        <w:t>《</w:t>
      </w:r>
      <w:r>
        <w:t>釋訓篇</w:t>
      </w:r>
      <w:r>
        <w:rPr>
          <w:rFonts w:hint="eastAsia" w:eastAsia="宋体"/>
          <w:lang w:eastAsia="zh-CN"/>
        </w:rPr>
        <w:t>》</w:t>
      </w:r>
      <w:r>
        <w:t>：</w:t>
      </w:r>
      <w:r>
        <w:rPr>
          <w:rFonts w:hint="eastAsia" w:eastAsia="宋体"/>
          <w:lang w:eastAsia="zh-CN"/>
        </w:rPr>
        <w:t>“</w:t>
      </w:r>
      <w:r>
        <w:t>㒍䭓，疲也。</w:t>
      </w:r>
      <w:r>
        <w:rPr>
          <w:rFonts w:hint="eastAsia" w:eastAsia="宋体"/>
          <w:lang w:eastAsia="zh-CN"/>
        </w:rPr>
        <w:t>”</w:t>
      </w:r>
      <w:r>
        <w:t>曹憲音力罪、力追二反，</w:t>
      </w:r>
      <w:r>
        <w:rPr>
          <w:rFonts w:hint="eastAsia" w:eastAsia="宋体"/>
          <w:lang w:eastAsia="zh-CN"/>
        </w:rPr>
        <w:t>《</w:t>
      </w:r>
      <w:r>
        <w:t>玉篇</w:t>
      </w:r>
      <w:r>
        <w:rPr>
          <w:rFonts w:hint="eastAsia" w:eastAsia="宋体"/>
          <w:lang w:eastAsia="zh-CN"/>
        </w:rPr>
        <w:t>》</w:t>
      </w:r>
      <w:r>
        <w:t>、</w:t>
      </w:r>
      <w:r>
        <w:rPr>
          <w:rFonts w:hint="eastAsia" w:eastAsia="宋体"/>
          <w:lang w:eastAsia="zh-CN"/>
        </w:rPr>
        <w:t>《</w:t>
      </w:r>
      <w:r>
        <w:t>廣</w:t>
      </w:r>
    </w:p>
    <w:p w14:paraId="44B6E76B">
      <w:r>
        <w:t>韻</w:t>
      </w:r>
      <w:r>
        <w:rPr>
          <w:rFonts w:hint="eastAsia" w:eastAsia="宋体"/>
          <w:lang w:eastAsia="zh-CN"/>
        </w:rPr>
        <w:t>》</w:t>
      </w:r>
      <w:r>
        <w:t>竝同。力罪與六罪同音，力追與力維同音。今據以訂正。䭆女革。嬾洛滿。晻烏感。薆愛。薈烏鱠。瀧</w:t>
      </w:r>
    </w:p>
    <w:p w14:paraId="2D342F7A">
      <w:r>
        <w:t>籠。涿陟角。澰落感。濅子禁。瀸作廉。溓廉。漚惡候反。〇各本</w:t>
      </w:r>
      <w:r>
        <w:rPr>
          <w:rFonts w:hint="eastAsia" w:eastAsia="宋体"/>
          <w:lang w:eastAsia="zh-CN"/>
        </w:rPr>
        <w:t>“</w:t>
      </w:r>
      <w:r>
        <w:t>候</w:t>
      </w:r>
      <w:r>
        <w:rPr>
          <w:rFonts w:hint="eastAsia" w:eastAsia="宋体"/>
          <w:lang w:eastAsia="zh-CN"/>
        </w:rPr>
        <w:t>”</w:t>
      </w:r>
      <w:r>
        <w:t>譌作</w:t>
      </w:r>
      <w:r>
        <w:rPr>
          <w:rFonts w:hint="eastAsia" w:eastAsia="宋体"/>
          <w:lang w:eastAsia="zh-CN"/>
        </w:rPr>
        <w:t>“</w:t>
      </w:r>
      <w:r>
        <w:t>矦</w:t>
      </w:r>
      <w:r>
        <w:rPr>
          <w:rFonts w:hint="eastAsia" w:eastAsia="宋体"/>
          <w:lang w:eastAsia="zh-CN"/>
        </w:rPr>
        <w:t>”</w:t>
      </w:r>
      <w:r>
        <w:t>，今訂正。澆計堯。瀖口</w:t>
      </w:r>
    </w:p>
    <w:p w14:paraId="088CC4BF">
      <w:r>
        <w:t>角。滓市倫。沃屋。淙士降。湓蒲悶。淋林。灌觀。灓鸞。濧徒内。瀀憂。浞士角反。搭他币。蹠只</w:t>
      </w:r>
    </w:p>
    <w:p w14:paraId="11E9442A">
      <w:pPr>
        <w:rPr>
          <w:rFonts w:hint="eastAsia" w:eastAsia="宋体"/>
          <w:lang w:eastAsia="zh-CN"/>
        </w:rPr>
      </w:pPr>
      <w:r>
        <w:t>易。䠛遥，又曜。拂拂。䟾陟劣。蹶厥。䟷勑例。傺恥制。眙恥利。䃷盈。㱖萃。憛他紺。〇各本</w:t>
      </w:r>
      <w:r>
        <w:rPr>
          <w:rFonts w:hint="eastAsia" w:eastAsia="宋体"/>
          <w:lang w:eastAsia="zh-CN"/>
        </w:rPr>
        <w:t>“</w:t>
      </w:r>
      <w:r>
        <w:t>紺</w:t>
      </w:r>
      <w:r>
        <w:rPr>
          <w:rFonts w:hint="eastAsia" w:eastAsia="宋体"/>
          <w:lang w:eastAsia="zh-CN"/>
        </w:rPr>
        <w:t>”</w:t>
      </w:r>
    </w:p>
    <w:p w14:paraId="1DB91BB5">
      <w:r>
        <w:t>譌作</w:t>
      </w:r>
      <w:r>
        <w:rPr>
          <w:rFonts w:hint="eastAsia" w:eastAsia="宋体"/>
          <w:lang w:eastAsia="zh-CN"/>
        </w:rPr>
        <w:t>“</w:t>
      </w:r>
      <w:r>
        <w:t>甘</w:t>
      </w:r>
      <w:r>
        <w:rPr>
          <w:rFonts w:hint="eastAsia" w:eastAsia="宋体"/>
          <w:lang w:eastAsia="zh-CN"/>
        </w:rPr>
        <w:t>”</w:t>
      </w:r>
      <w:r>
        <w:t>，今訂正。恁稔，又如㴱。侖淪。仳鼻之。倠許惟。娸欺。婄陪。儓臺。菔蒲北。䫪爽，又差丈</w:t>
      </w:r>
    </w:p>
    <w:p w14:paraId="3D73C802">
      <w:r>
        <w:t>反。䫂丁可。噅欽危。䑏權。睽逵。頦該。顝苦没。䫏欺。諀匹爾。訾子移，又紫。誹福尾。詆嫡禮。</w:t>
      </w:r>
    </w:p>
    <w:p w14:paraId="521C68F6">
      <w:r>
        <w:t>䛼毁音，即䛼謗之䛼。今毁乃訓壞。〇案：䛼字古通作毁，故</w:t>
      </w:r>
      <w:r>
        <w:rPr>
          <w:rFonts w:hint="eastAsia" w:eastAsia="宋体"/>
          <w:lang w:eastAsia="zh-CN"/>
        </w:rPr>
        <w:t>《</w:t>
      </w:r>
      <w:r>
        <w:t>説文</w:t>
      </w:r>
      <w:r>
        <w:rPr>
          <w:rFonts w:hint="eastAsia" w:eastAsia="宋体"/>
          <w:lang w:eastAsia="zh-CN"/>
        </w:rPr>
        <w:t>》</w:t>
      </w:r>
      <w:r>
        <w:t>無䛼字，必謂䛼謗之</w:t>
      </w:r>
      <w:r>
        <w:rPr>
          <w:rFonts w:hint="eastAsia" w:eastAsia="宋体"/>
          <w:lang w:eastAsia="zh-CN"/>
        </w:rPr>
        <w:t>“</w:t>
      </w:r>
      <w:r>
        <w:t>䛼</w:t>
      </w:r>
      <w:r>
        <w:rPr>
          <w:rFonts w:hint="eastAsia" w:eastAsia="宋体"/>
          <w:lang w:eastAsia="zh-CN"/>
        </w:rPr>
        <w:t>”</w:t>
      </w:r>
      <w:r>
        <w:t>不當作</w:t>
      </w:r>
      <w:r>
        <w:rPr>
          <w:rFonts w:hint="eastAsia" w:eastAsia="宋体"/>
          <w:lang w:eastAsia="zh-CN"/>
        </w:rPr>
        <w:t>“</w:t>
      </w:r>
      <w:r>
        <w:t>毁</w:t>
      </w:r>
      <w:r>
        <w:rPr>
          <w:rFonts w:hint="eastAsia" w:eastAsia="宋体"/>
          <w:lang w:eastAsia="zh-CN"/>
        </w:rPr>
        <w:t>”</w:t>
      </w:r>
      <w:r>
        <w:t>，則泥矣。</w:t>
      </w:r>
    </w:p>
    <w:p w14:paraId="14AD4A67">
      <w:r>
        <w:t>䥍思列。鐇甫袁。䤶於檢。㪙苦果，又口卧。㧻卓。鍛短館。椎直追。台夷。抎云粉。侯矢。鋪判逋。</w:t>
      </w:r>
    </w:p>
    <w:p w14:paraId="34FFBF37">
      <w:r>
        <w:t>嫽了。誂大鳥。透叔。揥帝。〇當讀爲擿，説見</w:t>
      </w:r>
      <w:r>
        <w:rPr>
          <w:rFonts w:hint="eastAsia" w:eastAsia="宋体"/>
          <w:lang w:eastAsia="zh-CN"/>
        </w:rPr>
        <w:t>《</w:t>
      </w:r>
      <w:r>
        <w:t>疏證</w:t>
      </w:r>
      <w:r>
        <w:rPr>
          <w:rFonts w:hint="eastAsia" w:eastAsia="宋体"/>
          <w:lang w:eastAsia="zh-CN"/>
        </w:rPr>
        <w:t>》</w:t>
      </w:r>
      <w:r>
        <w:t>。嬈那鳥。戲憗一。歇許謁。讓居免。軋於八。吃</w:t>
      </w:r>
    </w:p>
    <w:p w14:paraId="6E7FCBDF">
      <w:r>
        <w:t>【第316页】</w:t>
      </w:r>
    </w:p>
    <w:p w14:paraId="58470EF5">
      <w:r>
        <w:t>棘乞。憗魚靳。逞勑領反。恔校。快可怪反。霽耕禮。湑思吕。滰巨仰。潷筆。笮側白。漦士宜、士疑</w:t>
      </w:r>
    </w:p>
    <w:p w14:paraId="13DAFAC9">
      <w:r>
        <w:t>勑之反。濯子紹、子肖。屋所佳、所飢。盪禄。锩苦穢。䂕喙。稗布兮。䂑子兮。矬坐禾。癠在細。鮆藉</w:t>
      </w:r>
    </w:p>
    <w:p w14:paraId="399238EB">
      <w:r>
        <w:t>禮。㾨於綺。㾈附俱、付禹。暶旋。矲步楷。〇各本</w:t>
      </w:r>
      <w:r>
        <w:rPr>
          <w:rFonts w:hint="eastAsia" w:eastAsia="宋体"/>
          <w:lang w:eastAsia="zh-CN"/>
        </w:rPr>
        <w:t>“</w:t>
      </w:r>
      <w:r>
        <w:t>楷</w:t>
      </w:r>
      <w:r>
        <w:rPr>
          <w:rFonts w:hint="eastAsia" w:eastAsia="宋体"/>
          <w:lang w:eastAsia="zh-CN"/>
        </w:rPr>
        <w:t>”</w:t>
      </w:r>
      <w:r>
        <w:t>譌作</w:t>
      </w:r>
      <w:r>
        <w:rPr>
          <w:rFonts w:hint="eastAsia" w:eastAsia="宋体"/>
          <w:lang w:eastAsia="zh-CN"/>
        </w:rPr>
        <w:t>“</w:t>
      </w:r>
      <w:r>
        <w:t>揩</w:t>
      </w:r>
      <w:r>
        <w:rPr>
          <w:rFonts w:hint="eastAsia" w:eastAsia="宋体"/>
          <w:lang w:eastAsia="zh-CN"/>
        </w:rPr>
        <w:t>”</w:t>
      </w:r>
      <w:r>
        <w:t>，今訂正。麯竹律、徵劣。䂏彫。</w:t>
      </w:r>
    </w:p>
    <w:p w14:paraId="607B1801">
      <w:r>
        <w:t>了D〇吉〇</w:t>
      </w:r>
      <w:r>
        <w:rPr>
          <w:rFonts w:hint="eastAsia" w:eastAsia="宋体"/>
          <w:lang w:eastAsia="zh-CN"/>
        </w:rPr>
        <w:t>“</w:t>
      </w:r>
      <w:r>
        <w:t>吉</w:t>
      </w:r>
      <w:r>
        <w:rPr>
          <w:rFonts w:hint="eastAsia" w:eastAsia="宋体"/>
          <w:lang w:eastAsia="zh-CN"/>
        </w:rPr>
        <w:t>”</w:t>
      </w:r>
      <w:r>
        <w:t>下脱一字。孒居闕。拱俱隴。鈵丙。憵暜的。朴暜下、暜角。趚七咨，又步末。㞖即，同上</w:t>
      </w:r>
    </w:p>
    <w:p w14:paraId="771CAA80">
      <w:r>
        <w:t>音。造七到。䕁棐。猝錯忽反。陠布乎。奊胡結。䫌暜啟。佊化佊草木</w:t>
      </w:r>
      <w:r>
        <w:rPr>
          <w:rFonts w:hint="eastAsia" w:eastAsia="宋体"/>
          <w:lang w:eastAsia="zh-CN"/>
        </w:rPr>
        <w:t>【</w:t>
      </w:r>
      <w:r>
        <w:t>lln。</w:t>
      </w:r>
    </w:p>
    <w:p w14:paraId="38ACE8A8">
      <w:r>
        <w:t>韍韋。陂必何。陀大哥。</w:t>
      </w:r>
    </w:p>
    <w:p w14:paraId="3C94AF95">
      <w:r>
        <w:t>戲羲。偏匹緣。迤亦音陀。哨七笑。哇於家。幾策霞。刺落末。隤徒回。鵝俄。訋</w:t>
      </w:r>
      <w:r>
        <w:rPr>
          <w:rFonts w:hint="eastAsia" w:eastAsia="宋体"/>
          <w:lang w:eastAsia="zh-CN"/>
        </w:rPr>
        <w:t>【</w:t>
      </w:r>
      <w:r>
        <w:t>二二鈞儐。䜅誑。</w:t>
      </w:r>
    </w:p>
    <w:p w14:paraId="355D4916">
      <w:r>
        <w:t>詒與之。諼許袁。謬靡幼。嚜眉北。杘恥棃。㦒力兮。忚虎兮。謾莫干。譠託寒。諺達各。詿乖賣。</w:t>
      </w:r>
    </w:p>
    <w:p w14:paraId="2935574A">
      <w:r>
        <w:t>詑湯。蕆恥輦。晐該。䏼殘。肄弋至。〇各本</w:t>
      </w:r>
      <w:r>
        <w:rPr>
          <w:rFonts w:hint="eastAsia" w:eastAsia="宋体"/>
          <w:lang w:eastAsia="zh-CN"/>
        </w:rPr>
        <w:t>“</w:t>
      </w:r>
      <w:r>
        <w:t>弋1譌作</w:t>
      </w:r>
      <w:r>
        <w:rPr>
          <w:rFonts w:hint="eastAsia" w:eastAsia="宋体"/>
          <w:lang w:eastAsia="zh-CN"/>
        </w:rPr>
        <w:t>“</w:t>
      </w:r>
      <w:r>
        <w:t>戈</w:t>
      </w:r>
      <w:r>
        <w:rPr>
          <w:rFonts w:hint="eastAsia" w:eastAsia="宋体"/>
          <w:lang w:eastAsia="zh-CN"/>
        </w:rPr>
        <w:t>”</w:t>
      </w:r>
      <w:r>
        <w:t>，惟影宋本不譌。俜暜經。侹他鼎。挑大了。〇</w:t>
      </w:r>
    </w:p>
    <w:p w14:paraId="4670D340">
      <w:r>
        <w:t>各本</w:t>
      </w:r>
      <w:r>
        <w:rPr>
          <w:rFonts w:hint="eastAsia" w:eastAsia="宋体"/>
          <w:lang w:eastAsia="zh-CN"/>
        </w:rPr>
        <w:t>“</w:t>
      </w:r>
      <w:r>
        <w:t>大</w:t>
      </w:r>
      <w:r>
        <w:rPr>
          <w:rFonts w:hint="eastAsia" w:eastAsia="宋体"/>
          <w:lang w:eastAsia="zh-CN"/>
        </w:rPr>
        <w:t>”</w:t>
      </w:r>
      <w:r>
        <w:t>譌作</w:t>
      </w:r>
      <w:r>
        <w:rPr>
          <w:rFonts w:hint="eastAsia" w:eastAsia="宋体"/>
          <w:lang w:eastAsia="zh-CN"/>
        </w:rPr>
        <w:t>“</w:t>
      </w:r>
      <w:r>
        <w:t>夺</w:t>
      </w:r>
      <w:r>
        <w:rPr>
          <w:rFonts w:hint="eastAsia" w:eastAsia="宋体"/>
          <w:lang w:eastAsia="zh-CN"/>
        </w:rPr>
        <w:t>”</w:t>
      </w:r>
      <w:r>
        <w:t>，今訂正。豉Q一明昌樹。惈果。㐹魚乙。蹵酒六。躓竹利。躦才他。跐口</w:t>
      </w:r>
      <w:r>
        <w:rPr>
          <w:rFonts w:hint="eastAsia" w:eastAsia="宋体"/>
          <w:lang w:eastAsia="zh-CN"/>
        </w:rPr>
        <w:t>【</w:t>
      </w:r>
      <w:r>
        <w:t>吳</w:t>
      </w:r>
      <w:r>
        <w:rPr>
          <w:rFonts w:hint="eastAsia" w:eastAsia="宋体"/>
          <w:lang w:eastAsia="zh-CN"/>
        </w:rPr>
        <w:t>】</w:t>
      </w:r>
      <w:r>
        <w:t>買，又子</w:t>
      </w:r>
    </w:p>
    <w:p w14:paraId="29FB38CC">
      <w:r>
        <w:t>爾。〇各本</w:t>
      </w:r>
      <w:r>
        <w:rPr>
          <w:rFonts w:hint="eastAsia" w:eastAsia="宋体"/>
          <w:lang w:eastAsia="zh-CN"/>
        </w:rPr>
        <w:t>“</w:t>
      </w:r>
      <w:r>
        <w:t>吳</w:t>
      </w:r>
      <w:r>
        <w:rPr>
          <w:rFonts w:hint="eastAsia" w:eastAsia="宋体"/>
          <w:lang w:eastAsia="zh-CN"/>
        </w:rPr>
        <w:t>”</w:t>
      </w:r>
      <w:r>
        <w:t>譌作</w:t>
      </w:r>
      <w:r>
        <w:rPr>
          <w:rFonts w:hint="eastAsia" w:eastAsia="宋体"/>
          <w:lang w:eastAsia="zh-CN"/>
        </w:rPr>
        <w:t>“</w:t>
      </w:r>
      <w:r>
        <w:t>鼎</w:t>
      </w:r>
      <w:r>
        <w:rPr>
          <w:rFonts w:hint="eastAsia" w:eastAsia="宋体"/>
          <w:lang w:eastAsia="zh-CN"/>
        </w:rPr>
        <w:t>”</w:t>
      </w:r>
      <w:r>
        <w:t>。卷一内</w:t>
      </w:r>
      <w:r>
        <w:rPr>
          <w:rFonts w:hint="eastAsia" w:eastAsia="宋体"/>
          <w:lang w:eastAsia="zh-CN"/>
        </w:rPr>
        <w:t>“</w:t>
      </w:r>
      <w:r>
        <w:t>跐</w:t>
      </w:r>
      <w:r>
        <w:rPr>
          <w:rFonts w:hint="eastAsia" w:eastAsia="宋体"/>
          <w:lang w:eastAsia="zh-CN"/>
        </w:rPr>
        <w:t>”</w:t>
      </w:r>
      <w:r>
        <w:t>字音側賈反，側、吳同音，今據以訂正。䟫敞。䟡丁戾。蹖詩容。蹋大臘</w:t>
      </w:r>
    </w:p>
    <w:p w14:paraId="5BD7BFC4">
      <w:r>
        <w:t>反，今人作蹹字，如此失之矣。〇各本皆脱</w:t>
      </w:r>
      <w:r>
        <w:rPr>
          <w:rFonts w:hint="eastAsia" w:eastAsia="宋体"/>
          <w:lang w:eastAsia="zh-CN"/>
        </w:rPr>
        <w:t>“</w:t>
      </w:r>
      <w:r>
        <w:t>作</w:t>
      </w:r>
      <w:r>
        <w:rPr>
          <w:rFonts w:hint="eastAsia" w:eastAsia="宋体"/>
          <w:lang w:eastAsia="zh-CN"/>
        </w:rPr>
        <w:t>”</w:t>
      </w:r>
      <w:r>
        <w:t>字。</w:t>
      </w:r>
      <w:r>
        <w:rPr>
          <w:rFonts w:hint="eastAsia" w:eastAsia="宋体"/>
          <w:lang w:eastAsia="zh-CN"/>
        </w:rPr>
        <w:t>《</w:t>
      </w:r>
      <w:r>
        <w:t>釋器</w:t>
      </w:r>
      <w:r>
        <w:rPr>
          <w:rFonts w:hint="eastAsia" w:eastAsia="宋体"/>
          <w:lang w:eastAsia="zh-CN"/>
        </w:rPr>
        <w:t>》</w:t>
      </w:r>
      <w:r>
        <w:t>篇</w:t>
      </w:r>
      <w:r>
        <w:rPr>
          <w:rFonts w:hint="eastAsia" w:eastAsia="宋体"/>
          <w:lang w:eastAsia="zh-CN"/>
        </w:rPr>
        <w:t>“</w:t>
      </w:r>
      <w:r>
        <w:t>膎</w:t>
      </w:r>
      <w:r>
        <w:rPr>
          <w:rFonts w:hint="eastAsia" w:eastAsia="宋体"/>
          <w:lang w:eastAsia="zh-CN"/>
        </w:rPr>
        <w:t>”</w:t>
      </w:r>
      <w:r>
        <w:t>字下云：</w:t>
      </w:r>
      <w:r>
        <w:rPr>
          <w:rFonts w:hint="eastAsia" w:eastAsia="宋体"/>
          <w:lang w:eastAsia="zh-CN"/>
        </w:rPr>
        <w:t>“</w:t>
      </w:r>
      <w:r>
        <w:t>今世人作鮭字，如此失之。</w:t>
      </w:r>
      <w:r>
        <w:rPr>
          <w:rFonts w:hint="eastAsia" w:eastAsia="宋体"/>
          <w:lang w:eastAsia="zh-CN"/>
        </w:rPr>
        <w:t>”</w:t>
      </w:r>
      <w:r>
        <w:t>今據補。緻烏</w:t>
      </w:r>
    </w:p>
    <w:p w14:paraId="7DE3B767">
      <w:r>
        <w:t>減。㤿於劒。戁聿醉。悆以去。慌呼晃反。詄徒結。㥆逻。註只屢。栞刊。塌徒盇。疊徒葉。鬌都果。</w:t>
      </w:r>
    </w:p>
    <w:p w14:paraId="7339A235">
      <w:r>
        <w:t>霁</w:t>
      </w:r>
    </w:p>
    <w:p w14:paraId="33ADDFBF">
      <w:r>
        <w:rPr>
          <w:rFonts w:hint="eastAsia" w:eastAsia="宋体"/>
          <w:lang w:eastAsia="zh-CN"/>
        </w:rPr>
        <w:t>【</w:t>
      </w:r>
      <w:r>
        <w:t>一四</w:t>
      </w:r>
      <w:r>
        <w:rPr>
          <w:rFonts w:hint="eastAsia" w:eastAsia="宋体"/>
          <w:lang w:eastAsia="zh-CN"/>
        </w:rPr>
        <w:t>】《</w:t>
      </w:r>
      <w:r>
        <w:t>廣</w:t>
      </w:r>
      <w:r>
        <w:rPr>
          <w:rFonts w:hint="eastAsia" w:eastAsia="宋体"/>
          <w:lang w:eastAsia="zh-CN"/>
        </w:rPr>
        <w:t>（</w:t>
      </w:r>
      <w:r>
        <w:t>音</w:t>
      </w:r>
      <w:r>
        <w:rPr>
          <w:rFonts w:hint="eastAsia" w:eastAsia="宋体"/>
          <w:lang w:eastAsia="zh-CN"/>
        </w:rPr>
        <w:t>）【</w:t>
      </w:r>
      <w:r>
        <w:t>韵</w:t>
      </w:r>
      <w:r>
        <w:rPr>
          <w:rFonts w:hint="eastAsia" w:eastAsia="宋体"/>
          <w:lang w:eastAsia="zh-CN"/>
        </w:rPr>
        <w:t>】》</w:t>
      </w:r>
      <w:r>
        <w:t>音洛。</w:t>
      </w:r>
    </w:p>
    <w:p w14:paraId="34519965">
      <w:r>
        <w:t>【第317页】</w:t>
      </w:r>
    </w:p>
    <w:p w14:paraId="38BCBEC6">
      <w:r>
        <w:rPr>
          <w:rFonts w:hint="eastAsia" w:eastAsia="宋体"/>
          <w:lang w:eastAsia="zh-CN"/>
        </w:rPr>
        <w:t>《</w:t>
      </w:r>
      <w:r>
        <w:t>博雅音</w:t>
      </w:r>
      <w:r>
        <w:rPr>
          <w:rFonts w:hint="eastAsia" w:eastAsia="宋体"/>
          <w:lang w:eastAsia="zh-CN"/>
        </w:rPr>
        <w:t>》</w:t>
      </w:r>
      <w:r>
        <w:t>卷三</w:t>
      </w:r>
    </w:p>
    <w:p w14:paraId="4DF765F6">
      <w:pPr>
        <w:rPr>
          <w:rFonts w:hint="eastAsia" w:eastAsia="宋体"/>
          <w:lang w:eastAsia="zh-CN"/>
        </w:rPr>
      </w:pPr>
      <w:r>
        <w:rPr>
          <w:rFonts w:hint="eastAsia" w:eastAsia="宋体"/>
          <w:lang w:eastAsia="zh-CN"/>
        </w:rPr>
        <w:t>《</w:t>
      </w:r>
      <w:r>
        <w:t>釋詁</w:t>
      </w:r>
      <w:r>
        <w:rPr>
          <w:rFonts w:hint="eastAsia" w:eastAsia="宋体"/>
          <w:lang w:eastAsia="zh-CN"/>
        </w:rPr>
        <w:t>》</w:t>
      </w:r>
    </w:p>
    <w:p w14:paraId="65CC2C08">
      <w:r>
        <w:t>倢字獵。佴如志。坒毗利、毗栗。笓毗利。差初宜。惎巨記。恉旨。䩱臾。㔎先列。胡在安。㡂</w:t>
      </w:r>
    </w:p>
    <w:p w14:paraId="685EBD29">
      <w:r>
        <w:t>例。菆側流。䭤遣。䊎去晚。䊞摘，又竹戹。㨖竹力。摶大丸。粲錯汗。剌</w:t>
      </w:r>
      <w:r>
        <w:rPr>
          <w:rFonts w:hint="eastAsia" w:eastAsia="宋体"/>
          <w:lang w:eastAsia="zh-CN"/>
        </w:rPr>
        <w:t>【</w:t>
      </w:r>
      <w:r>
        <w:t>︷五口落汗。彪必鄒。辬班。</w:t>
      </w:r>
    </w:p>
    <w:p w14:paraId="17CA4F46">
      <w:r>
        <w:t>璘鄰。霖迫姦。彬福巾。彭於菊。昈户。㒓勑達。㩩頃。畍介。㽘古朖。〇</w:t>
      </w:r>
      <w:r>
        <w:rPr>
          <w:rFonts w:hint="eastAsia" w:eastAsia="宋体"/>
          <w:lang w:eastAsia="zh-CN"/>
        </w:rPr>
        <w:t>“</w:t>
      </w:r>
      <w:r>
        <w:t>朖</w:t>
      </w:r>
      <w:r>
        <w:rPr>
          <w:rFonts w:hint="eastAsia" w:eastAsia="宋体"/>
          <w:lang w:eastAsia="zh-CN"/>
        </w:rPr>
        <w:t>”</w:t>
      </w:r>
      <w:r>
        <w:t>與</w:t>
      </w:r>
      <w:r>
        <w:rPr>
          <w:rFonts w:hint="eastAsia" w:eastAsia="宋体"/>
          <w:lang w:eastAsia="zh-CN"/>
        </w:rPr>
        <w:t>“</w:t>
      </w:r>
      <w:r>
        <w:t>朗</w:t>
      </w:r>
      <w:r>
        <w:rPr>
          <w:rFonts w:hint="eastAsia" w:eastAsia="宋体"/>
          <w:lang w:eastAsia="zh-CN"/>
        </w:rPr>
        <w:t>”</w:t>
      </w:r>
      <w:r>
        <w:t>同。</w:t>
      </w:r>
      <w:r>
        <w:rPr>
          <w:rFonts w:hint="eastAsia" w:eastAsia="宋体"/>
          <w:lang w:eastAsia="zh-CN"/>
        </w:rPr>
        <w:t>《</w:t>
      </w:r>
      <w:r>
        <w:t>玉篇</w:t>
      </w:r>
      <w:r>
        <w:rPr>
          <w:rFonts w:hint="eastAsia" w:eastAsia="宋体"/>
          <w:lang w:eastAsia="zh-CN"/>
        </w:rPr>
        <w:t>》“</w:t>
      </w:r>
      <w:r>
        <w:t>㽘</w:t>
      </w:r>
      <w:r>
        <w:rPr>
          <w:rFonts w:hint="eastAsia" w:eastAsia="宋体"/>
          <w:lang w:eastAsia="zh-CN"/>
        </w:rPr>
        <w:t>”</w:t>
      </w:r>
      <w:r>
        <w:t>音</w:t>
      </w:r>
    </w:p>
    <w:p w14:paraId="2896EF2B">
      <w:r>
        <w:t>古莽切，</w:t>
      </w:r>
      <w:r>
        <w:rPr>
          <w:rFonts w:hint="eastAsia" w:eastAsia="宋体"/>
          <w:lang w:eastAsia="zh-CN"/>
        </w:rPr>
        <w:t>《</w:t>
      </w:r>
      <w:r>
        <w:t>廣韻</w:t>
      </w:r>
      <w:r>
        <w:rPr>
          <w:rFonts w:hint="eastAsia" w:eastAsia="宋体"/>
          <w:lang w:eastAsia="zh-CN"/>
        </w:rPr>
        <w:t>》</w:t>
      </w:r>
      <w:r>
        <w:t>音各朗切，竝與古朖同音。各本</w:t>
      </w:r>
      <w:r>
        <w:rPr>
          <w:rFonts w:hint="eastAsia" w:eastAsia="宋体"/>
          <w:lang w:eastAsia="zh-CN"/>
        </w:rPr>
        <w:t>“</w:t>
      </w:r>
      <w:r>
        <w:t>朖</w:t>
      </w:r>
      <w:r>
        <w:rPr>
          <w:rFonts w:hint="eastAsia" w:eastAsia="宋体"/>
          <w:lang w:eastAsia="zh-CN"/>
        </w:rPr>
        <w:t>”</w:t>
      </w:r>
      <w:r>
        <w:t>譌作</w:t>
      </w:r>
      <w:r>
        <w:rPr>
          <w:rFonts w:hint="eastAsia" w:eastAsia="宋体"/>
          <w:lang w:eastAsia="zh-CN"/>
        </w:rPr>
        <w:t>“</w:t>
      </w:r>
      <w:r>
        <w:t>悢</w:t>
      </w:r>
      <w:r>
        <w:rPr>
          <w:rFonts w:hint="eastAsia" w:eastAsia="宋体"/>
          <w:lang w:eastAsia="zh-CN"/>
        </w:rPr>
        <w:t>”</w:t>
      </w:r>
      <w:r>
        <w:t>，自宋時本已然。故</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㽘</w:t>
      </w:r>
      <w:r>
        <w:rPr>
          <w:rFonts w:hint="eastAsia" w:eastAsia="宋体"/>
          <w:lang w:eastAsia="zh-CN"/>
        </w:rPr>
        <w:t>”</w:t>
      </w:r>
      <w:r>
        <w:t>字又音居浪切</w:t>
      </w:r>
    </w:p>
    <w:p w14:paraId="5EBBFF12">
      <w:r>
        <w:t>考</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皆無此音，後</w:t>
      </w:r>
      <w:r>
        <w:rPr>
          <w:rFonts w:hint="eastAsia" w:eastAsia="宋体"/>
          <w:lang w:eastAsia="zh-CN"/>
        </w:rPr>
        <w:t>《</w:t>
      </w:r>
      <w:r>
        <w:t>釋宫</w:t>
      </w:r>
      <w:r>
        <w:rPr>
          <w:rFonts w:hint="eastAsia" w:eastAsia="宋体"/>
          <w:lang w:eastAsia="zh-CN"/>
        </w:rPr>
        <w:t>》</w:t>
      </w:r>
      <w:r>
        <w:t>篇</w:t>
      </w:r>
      <w:r>
        <w:rPr>
          <w:rFonts w:hint="eastAsia" w:eastAsia="宋体"/>
          <w:lang w:eastAsia="zh-CN"/>
        </w:rPr>
        <w:t>“</w:t>
      </w:r>
      <w:r>
        <w:t>㽘，道也</w:t>
      </w:r>
      <w:r>
        <w:rPr>
          <w:rFonts w:hint="eastAsia" w:eastAsia="宋体"/>
          <w:lang w:eastAsia="zh-CN"/>
        </w:rPr>
        <w:t>”</w:t>
      </w:r>
      <w:r>
        <w:t>、</w:t>
      </w:r>
      <w:r>
        <w:rPr>
          <w:rFonts w:hint="eastAsia" w:eastAsia="宋体"/>
          <w:lang w:eastAsia="zh-CN"/>
        </w:rPr>
        <w:t>《</w:t>
      </w:r>
      <w:r>
        <w:t>釋地</w:t>
      </w:r>
      <w:r>
        <w:rPr>
          <w:rFonts w:hint="eastAsia" w:eastAsia="宋体"/>
          <w:lang w:eastAsia="zh-CN"/>
        </w:rPr>
        <w:t>》</w:t>
      </w:r>
      <w:r>
        <w:t>篇</w:t>
      </w:r>
      <w:r>
        <w:rPr>
          <w:rFonts w:hint="eastAsia" w:eastAsia="宋体"/>
          <w:lang w:eastAsia="zh-CN"/>
        </w:rPr>
        <w:t>“</w:t>
      </w:r>
      <w:r>
        <w:t>㽘，池也</w:t>
      </w:r>
      <w:r>
        <w:rPr>
          <w:rFonts w:hint="eastAsia" w:eastAsia="宋体"/>
          <w:lang w:eastAsia="zh-CN"/>
        </w:rPr>
        <w:t>”</w:t>
      </w:r>
      <w:r>
        <w:t>、曹憲竝音古朖反，今據以訂正。终終。焠</w:t>
      </w:r>
    </w:p>
    <w:p w14:paraId="4F028C14">
      <w:r>
        <w:t>卒。傅敷。䜅子佳。梱苦本。勢託厯。刲苦圭。刳看姑。翬呼韋。䎖即恒。翥諸悆，</w:t>
      </w:r>
      <w:r>
        <w:rPr>
          <w:rFonts w:hint="eastAsia" w:eastAsia="宋体"/>
          <w:lang w:eastAsia="zh-CN"/>
        </w:rPr>
        <w:t>《</w:t>
      </w:r>
      <w:r>
        <w:t>方言</w:t>
      </w:r>
      <w:r>
        <w:rPr>
          <w:rFonts w:hint="eastAsia" w:eastAsia="宋体"/>
          <w:lang w:eastAsia="zh-CN"/>
        </w:rPr>
        <w:t>》</w:t>
      </w:r>
      <w:r>
        <w:t>音曙。</w:t>
      </w:r>
    </w:p>
    <w:p w14:paraId="1D115DEC">
      <w:r>
        <w:t>仙。翧喧。翷鄰。翃宏。䎀呼麥。翴連。翾吁緣。翋力合。䎑大合。鴪聿。䎘三六。鑿昨。矞聿述</w:t>
      </w:r>
    </w:p>
    <w:p w14:paraId="3494F508">
      <w:r>
        <w:t>又市出。欮居月。抇乎没。㪺他聊。抉於穴。竁毳，又穿絹。搒彭。撅居月。䂝本作划，未詳，弋音。擿雉</w:t>
      </w:r>
    </w:p>
    <w:p w14:paraId="64022EDD">
      <w:r>
        <w:t>戟。翕虗及。㶼哀。煜夷六。熺睎。蕜翡，又芳尾。怤孚。愉以珠。兑度外。傈匹妙。媥篇。娍曰。〇</w:t>
      </w:r>
    </w:p>
    <w:p w14:paraId="404A8A21">
      <w:r>
        <w:t>各本一曰</w:t>
      </w:r>
      <w:r>
        <w:rPr>
          <w:rFonts w:hint="eastAsia" w:eastAsia="宋体"/>
          <w:lang w:eastAsia="zh-CN"/>
        </w:rPr>
        <w:t>”</w:t>
      </w:r>
      <w:r>
        <w:t>譌作</w:t>
      </w:r>
      <w:r>
        <w:rPr>
          <w:rFonts w:hint="eastAsia" w:eastAsia="宋体"/>
          <w:lang w:eastAsia="zh-CN"/>
        </w:rPr>
        <w:t>“</w:t>
      </w:r>
      <w:r>
        <w:t>日</w:t>
      </w:r>
      <w:r>
        <w:rPr>
          <w:rFonts w:hint="eastAsia" w:eastAsia="宋体"/>
          <w:lang w:eastAsia="zh-CN"/>
        </w:rPr>
        <w:t>”</w:t>
      </w:r>
      <w:r>
        <w:t>，今訂正。㑥以豉。仉凡。寘田。䡨七佳，又七咨。塘杜。敜乃結、乃頰。昏下刮。〇各本</w:t>
      </w:r>
    </w:p>
    <w:p w14:paraId="4BF97C46">
      <w:r>
        <w:rPr>
          <w:rFonts w:hint="eastAsia" w:eastAsia="宋体"/>
          <w:lang w:eastAsia="zh-CN"/>
        </w:rPr>
        <w:t>“</w:t>
      </w:r>
      <w:r>
        <w:t>下刮</w:t>
      </w:r>
      <w:r>
        <w:rPr>
          <w:rFonts w:hint="eastAsia" w:eastAsia="宋体"/>
          <w:lang w:eastAsia="zh-CN"/>
        </w:rPr>
        <w:t>”</w:t>
      </w:r>
      <w:r>
        <w:t>譌作一丁列</w:t>
      </w:r>
      <w:r>
        <w:rPr>
          <w:rFonts w:hint="eastAsia" w:eastAsia="宋体"/>
          <w:lang w:eastAsia="zh-CN"/>
        </w:rPr>
        <w:t>”</w:t>
      </w:r>
      <w:r>
        <w:t>。</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w:t>
      </w:r>
      <w:r>
        <w:rPr>
          <w:rFonts w:hint="eastAsia" w:eastAsia="宋体"/>
          <w:lang w:eastAsia="zh-CN"/>
        </w:rPr>
        <w:t>“</w:t>
      </w:r>
      <w:r>
        <w:t>昏，陟列切。</w:t>
      </w:r>
      <w:r>
        <w:rPr>
          <w:rFonts w:hint="eastAsia" w:eastAsia="宋体"/>
          <w:lang w:eastAsia="zh-CN"/>
        </w:rPr>
        <w:t>”</w:t>
      </w:r>
      <w:r>
        <w:t>引</w:t>
      </w:r>
      <w:r>
        <w:rPr>
          <w:rFonts w:hint="eastAsia" w:eastAsia="宋体"/>
          <w:lang w:eastAsia="zh-CN"/>
        </w:rPr>
        <w:t>《</w:t>
      </w:r>
      <w:r>
        <w:t>廣雅</w:t>
      </w:r>
      <w:r>
        <w:rPr>
          <w:rFonts w:hint="eastAsia" w:eastAsia="宋体"/>
          <w:lang w:eastAsia="zh-CN"/>
        </w:rPr>
        <w:t>》“</w:t>
      </w:r>
      <w:r>
        <w:t>昏，塞也。</w:t>
      </w:r>
      <w:r>
        <w:rPr>
          <w:rFonts w:hint="eastAsia" w:eastAsia="宋体"/>
          <w:lang w:eastAsia="zh-CN"/>
        </w:rPr>
        <w:t>”</w:t>
      </w:r>
      <w:r>
        <w:t>陟列與丁列同音，則宋時</w:t>
      </w:r>
      <w:r>
        <w:rPr>
          <w:rFonts w:hint="eastAsia" w:eastAsia="宋体"/>
          <w:lang w:eastAsia="zh-CN"/>
        </w:rPr>
        <w:t>《</w:t>
      </w:r>
      <w:r>
        <w:t>廣雅</w:t>
      </w:r>
      <w:r>
        <w:rPr>
          <w:rFonts w:hint="eastAsia" w:eastAsia="宋体"/>
          <w:lang w:eastAsia="zh-CN"/>
        </w:rPr>
        <w:t>》</w:t>
      </w:r>
      <w:r>
        <w:t>本已誤</w:t>
      </w:r>
    </w:p>
    <w:p w14:paraId="20E2DCBC">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竝云</w:t>
      </w:r>
      <w:r>
        <w:rPr>
          <w:rFonts w:hint="eastAsia" w:eastAsia="宋体"/>
          <w:lang w:eastAsia="zh-CN"/>
        </w:rPr>
        <w:t>“</w:t>
      </w:r>
      <w:r>
        <w:t>昏，下刮切</w:t>
      </w:r>
      <w:r>
        <w:rPr>
          <w:rFonts w:hint="eastAsia" w:eastAsia="宋体"/>
          <w:lang w:eastAsia="zh-CN"/>
        </w:rPr>
        <w:t>”</w:t>
      </w:r>
      <w:r>
        <w:t>，今據以訂正。㝮干外。䁊一活、女刮。礲落東。㼮叉佳。〇各本</w:t>
      </w:r>
      <w:r>
        <w:rPr>
          <w:rFonts w:hint="eastAsia" w:eastAsia="宋体"/>
          <w:lang w:eastAsia="zh-CN"/>
        </w:rPr>
        <w:t>“</w:t>
      </w:r>
      <w:r>
        <w:t>叉</w:t>
      </w:r>
      <w:r>
        <w:rPr>
          <w:rFonts w:hint="eastAsia" w:eastAsia="宋体"/>
          <w:lang w:eastAsia="zh-CN"/>
        </w:rPr>
        <w:t>”</w:t>
      </w:r>
      <w:r>
        <w:t>譌作</w:t>
      </w:r>
    </w:p>
    <w:p w14:paraId="0B65E220">
      <w:r>
        <w:rPr>
          <w:rFonts w:hint="eastAsia" w:eastAsia="宋体"/>
          <w:lang w:eastAsia="zh-CN"/>
        </w:rPr>
        <w:t>“</w:t>
      </w:r>
      <w:r>
        <w:t>又</w:t>
      </w:r>
      <w:r>
        <w:rPr>
          <w:rFonts w:hint="eastAsia" w:eastAsia="宋体"/>
          <w:lang w:eastAsia="zh-CN"/>
        </w:rPr>
        <w:t>”</w:t>
      </w:r>
      <w:r>
        <w:t>，今訂正。</w:t>
      </w:r>
    </w:p>
    <w:p w14:paraId="5771887D">
      <w:r>
        <w:t>剴五哀。㧉古礙、古對。〇各本</w:t>
      </w:r>
      <w:r>
        <w:rPr>
          <w:rFonts w:hint="eastAsia" w:eastAsia="宋体"/>
          <w:lang w:eastAsia="zh-CN"/>
        </w:rPr>
        <w:t>“</w:t>
      </w:r>
      <w:r>
        <w:t>礙</w:t>
      </w:r>
      <w:r>
        <w:rPr>
          <w:rFonts w:hint="eastAsia" w:eastAsia="宋体"/>
          <w:lang w:eastAsia="zh-CN"/>
        </w:rPr>
        <w:t>”</w:t>
      </w:r>
      <w:r>
        <w:t>譌作</w:t>
      </w:r>
      <w:r>
        <w:rPr>
          <w:rFonts w:hint="eastAsia" w:eastAsia="宋体"/>
          <w:lang w:eastAsia="zh-CN"/>
        </w:rPr>
        <w:t>“</w:t>
      </w:r>
      <w:r>
        <w:t>擬</w:t>
      </w:r>
      <w:r>
        <w:rPr>
          <w:rFonts w:hint="eastAsia" w:eastAsia="宋体"/>
          <w:lang w:eastAsia="zh-CN"/>
        </w:rPr>
        <w:t>”</w:t>
      </w:r>
      <w:r>
        <w:t>。惟影宋本不譌。揅研。揩看皆。硐同。</w:t>
      </w:r>
    </w:p>
    <w:p w14:paraId="66184476">
      <w:r>
        <w:t>【第318页】</w:t>
      </w:r>
    </w:p>
    <w:p w14:paraId="05681B84">
      <w:r>
        <w:t>擓口淮。鎣胡冥。磡斯。彻七結。砥止。訋弔。訍丑加。贀羊瑞。惹汝奢、汝灼。䛳女劒Q-六</w:t>
      </w:r>
      <w:r>
        <w:rPr>
          <w:rFonts w:hint="eastAsia" w:eastAsia="宋体"/>
          <w:lang w:eastAsia="zh-CN"/>
        </w:rPr>
        <w:t>】</w:t>
      </w:r>
      <w:r>
        <w:t>。</w:t>
      </w:r>
    </w:p>
    <w:p w14:paraId="475F64EF">
      <w:r>
        <w:t>䛔</w:t>
      </w:r>
    </w:p>
    <w:p w14:paraId="41C669A0">
      <w:r>
        <w:t>二七女家。拏女家。媱遥。愓陽。嬉虗之。劮逸。〇各本</w:t>
      </w:r>
      <w:r>
        <w:rPr>
          <w:rFonts w:hint="eastAsia" w:eastAsia="宋体"/>
          <w:lang w:eastAsia="zh-CN"/>
        </w:rPr>
        <w:t>“</w:t>
      </w:r>
      <w:r>
        <w:t>逸</w:t>
      </w:r>
      <w:r>
        <w:rPr>
          <w:rFonts w:hint="eastAsia" w:eastAsia="宋体"/>
          <w:lang w:eastAsia="zh-CN"/>
        </w:rPr>
        <w:t>”</w:t>
      </w:r>
      <w:r>
        <w:t>譌作</w:t>
      </w:r>
      <w:r>
        <w:rPr>
          <w:rFonts w:hint="eastAsia" w:eastAsia="宋体"/>
          <w:lang w:eastAsia="zh-CN"/>
        </w:rPr>
        <w:t>“</w:t>
      </w:r>
      <w:r>
        <w:t>浼</w:t>
      </w:r>
      <w:r>
        <w:rPr>
          <w:rFonts w:hint="eastAsia" w:eastAsia="宋体"/>
          <w:lang w:eastAsia="zh-CN"/>
        </w:rPr>
        <w:t>”</w:t>
      </w:r>
      <w:r>
        <w:t>。今訂正。契孤八。跟腸。蹩</w:t>
      </w:r>
    </w:p>
    <w:p w14:paraId="23C4F441">
      <w:r>
        <w:t>務。攑布界反。傈巨恭。〇各本</w:t>
      </w:r>
      <w:r>
        <w:rPr>
          <w:rFonts w:hint="eastAsia" w:eastAsia="宋体"/>
          <w:lang w:eastAsia="zh-CN"/>
        </w:rPr>
        <w:t>“</w:t>
      </w:r>
      <w:r>
        <w:t>恭1譌作1工</w:t>
      </w:r>
      <w:r>
        <w:rPr>
          <w:rFonts w:hint="eastAsia" w:eastAsia="宋体"/>
          <w:lang w:eastAsia="zh-CN"/>
        </w:rPr>
        <w:t>”</w:t>
      </w:r>
      <w:r>
        <w:t>，今訂正。倯春。訽呼遘、乎遘、居候三反。剔天厯。瀛盈。幐</w:t>
      </w:r>
    </w:p>
    <w:p w14:paraId="52F175A8">
      <w:r>
        <w:t>鄧。擔帶甘。㸏靡皮。鬹暜衡。胹而。餁而枕。饎充志。秸酷。酋似流。䊙研。翺孰。憲案：</w:t>
      </w:r>
      <w:r>
        <w:rPr>
          <w:rFonts w:hint="eastAsia" w:eastAsia="宋体"/>
          <w:lang w:eastAsia="zh-CN"/>
        </w:rPr>
        <w:t>《</w:t>
      </w:r>
      <w:r>
        <w:t>説文解</w:t>
      </w:r>
    </w:p>
    <w:p w14:paraId="211292F5">
      <w:r>
        <w:t>字</w:t>
      </w:r>
      <w:r>
        <w:rPr>
          <w:rFonts w:hint="eastAsia" w:eastAsia="宋体"/>
          <w:lang w:eastAsia="zh-CN"/>
        </w:rPr>
        <w:t>》</w:t>
      </w:r>
      <w:r>
        <w:t>从丮臺，即孰字也，與孰誰之孰無異，唯顧野王</w:t>
      </w:r>
      <w:r>
        <w:rPr>
          <w:rFonts w:hint="eastAsia" w:eastAsia="宋体"/>
          <w:lang w:eastAsia="zh-CN"/>
        </w:rPr>
        <w:t>《</w:t>
      </w:r>
      <w:r>
        <w:t>玉篇</w:t>
      </w:r>
      <w:r>
        <w:rPr>
          <w:rFonts w:hint="eastAsia" w:eastAsia="宋体"/>
          <w:lang w:eastAsia="zh-CN"/>
        </w:rPr>
        <w:t>》</w:t>
      </w:r>
      <w:r>
        <w:t>孰字加火，未知所出。愋爰。㥞邃。鞮低。嗝革。㤖竹</w:t>
      </w:r>
    </w:p>
    <w:p w14:paraId="6E46111F">
      <w:r>
        <w:t>吕，又音佇。〇各本脱去又字音，字又譌作</w:t>
      </w:r>
      <w:r>
        <w:rPr>
          <w:rFonts w:hint="eastAsia" w:eastAsia="宋体"/>
          <w:lang w:eastAsia="zh-CN"/>
        </w:rPr>
        <w:t>“</w:t>
      </w:r>
      <w:r>
        <w:t>立</w:t>
      </w:r>
      <w:r>
        <w:rPr>
          <w:rFonts w:hint="eastAsia" w:eastAsia="宋体"/>
          <w:lang w:eastAsia="zh-CN"/>
        </w:rPr>
        <w:t>”</w:t>
      </w:r>
      <w:r>
        <w:t>，影宋本音字不譌。諝思與、思余。垤徒結。坻直尸。塲傷。蹻</w:t>
      </w:r>
    </w:p>
    <w:p w14:paraId="2E0190CD">
      <w:r>
        <w:t>虎虐。䢯良鎮。歰師急。〇各本</w:t>
      </w:r>
      <w:r>
        <w:rPr>
          <w:rFonts w:hint="eastAsia" w:eastAsia="宋体"/>
          <w:lang w:eastAsia="zh-CN"/>
        </w:rPr>
        <w:t>“</w:t>
      </w:r>
      <w:r>
        <w:t>急</w:t>
      </w:r>
      <w:r>
        <w:rPr>
          <w:rFonts w:hint="eastAsia" w:eastAsia="宋体"/>
          <w:lang w:eastAsia="zh-CN"/>
        </w:rPr>
        <w:t>”</w:t>
      </w:r>
      <w:r>
        <w:t>譌作</w:t>
      </w:r>
      <w:r>
        <w:rPr>
          <w:rFonts w:hint="eastAsia" w:eastAsia="宋体"/>
          <w:lang w:eastAsia="zh-CN"/>
        </w:rPr>
        <w:t>“</w:t>
      </w:r>
      <w:r>
        <w:t>㥯</w:t>
      </w:r>
      <w:r>
        <w:rPr>
          <w:rFonts w:hint="eastAsia" w:eastAsia="宋体"/>
          <w:lang w:eastAsia="zh-CN"/>
        </w:rPr>
        <w:t>”</w:t>
      </w:r>
      <w:r>
        <w:t>，今訂正。絓口乖。挈古八。窠瓊。寡窠。惃袞、昆二音。愂</w:t>
      </w:r>
    </w:p>
    <w:p w14:paraId="46A91269">
      <w:r>
        <w:t>勃。眠迷殿。愮遥。攖嬰。撓乃飽、乃孝。慁乎困。攪古巧。緼於昆、於粉。惷嗔允。妄望。怓女交。</w:t>
      </w:r>
    </w:p>
    <w:p w14:paraId="49144FD8">
      <w:r>
        <w:t>憒古每。蹇寋。妯抽。㺒奴絞、乎絞。〇各本</w:t>
      </w:r>
      <w:r>
        <w:rPr>
          <w:rFonts w:hint="eastAsia" w:eastAsia="宋体"/>
          <w:lang w:eastAsia="zh-CN"/>
        </w:rPr>
        <w:t>“</w:t>
      </w:r>
      <w:r>
        <w:t>奴</w:t>
      </w:r>
      <w:r>
        <w:rPr>
          <w:rFonts w:hint="eastAsia" w:eastAsia="宋体"/>
          <w:lang w:eastAsia="zh-CN"/>
        </w:rPr>
        <w:t>”</w:t>
      </w:r>
      <w:r>
        <w:t>譌作</w:t>
      </w:r>
      <w:r>
        <w:rPr>
          <w:rFonts w:hint="eastAsia" w:eastAsia="宋体"/>
          <w:lang w:eastAsia="zh-CN"/>
        </w:rPr>
        <w:t>“</w:t>
      </w:r>
      <w:r>
        <w:t>叔</w:t>
      </w:r>
      <w:r>
        <w:rPr>
          <w:rFonts w:hint="eastAsia" w:eastAsia="宋体"/>
          <w:lang w:eastAsia="zh-CN"/>
        </w:rPr>
        <w:t>”</w:t>
      </w:r>
      <w:r>
        <w:t>，今訂正。獪柯邁。躁作誥，竈。逴勑角，一音卓。</w:t>
      </w:r>
    </w:p>
    <w:p w14:paraId="2E501D2A">
      <w:pPr>
        <w:rPr>
          <w:rFonts w:hint="eastAsia" w:eastAsia="宋体"/>
          <w:lang w:eastAsia="zh-CN"/>
        </w:rPr>
      </w:pPr>
      <w:r>
        <w:t>〇各本脱</w:t>
      </w:r>
      <w:r>
        <w:rPr>
          <w:rFonts w:hint="eastAsia" w:eastAsia="宋体"/>
          <w:lang w:eastAsia="zh-CN"/>
        </w:rPr>
        <w:t>“</w:t>
      </w:r>
      <w:r>
        <w:t>音</w:t>
      </w:r>
      <w:r>
        <w:rPr>
          <w:rFonts w:hint="eastAsia" w:eastAsia="宋体"/>
          <w:lang w:eastAsia="zh-CN"/>
        </w:rPr>
        <w:t>”</w:t>
      </w:r>
      <w:r>
        <w:t>字，今補。綦巨基。訄勑角。㝿布可。踦居綺。㞄烏感、烏含、烏洽三反。衒乎麵。〇各本</w:t>
      </w:r>
      <w:r>
        <w:rPr>
          <w:rFonts w:hint="eastAsia" w:eastAsia="宋体"/>
          <w:lang w:eastAsia="zh-CN"/>
        </w:rPr>
        <w:t>“</w:t>
      </w:r>
      <w:r>
        <w:t>麵</w:t>
      </w:r>
      <w:r>
        <w:rPr>
          <w:rFonts w:hint="eastAsia" w:eastAsia="宋体"/>
          <w:lang w:eastAsia="zh-CN"/>
        </w:rPr>
        <w:t>”</w:t>
      </w:r>
    </w:p>
    <w:p w14:paraId="2B2C5D05">
      <w:r>
        <w:t>皆作</w:t>
      </w:r>
      <w:r>
        <w:rPr>
          <w:rFonts w:hint="eastAsia" w:eastAsia="宋体"/>
          <w:lang w:eastAsia="zh-CN"/>
        </w:rPr>
        <w:t>“</w:t>
      </w:r>
      <w:r>
        <w:t>典</w:t>
      </w:r>
      <w:r>
        <w:rPr>
          <w:rFonts w:hint="eastAsia" w:eastAsia="宋体"/>
          <w:lang w:eastAsia="zh-CN"/>
        </w:rPr>
        <w:t>”</w:t>
      </w:r>
      <w:r>
        <w:t>。考</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衒</w:t>
      </w:r>
      <w:r>
        <w:rPr>
          <w:rFonts w:hint="eastAsia" w:eastAsia="宋体"/>
          <w:lang w:eastAsia="zh-CN"/>
        </w:rPr>
        <w:t>”</w:t>
      </w:r>
      <w:r>
        <w:t>字俱無乎典之音，後</w:t>
      </w:r>
      <w:r>
        <w:rPr>
          <w:rFonts w:hint="eastAsia" w:eastAsia="宋体"/>
          <w:lang w:eastAsia="zh-CN"/>
        </w:rPr>
        <w:t>《</w:t>
      </w:r>
      <w:r>
        <w:t>釋言</w:t>
      </w:r>
      <w:r>
        <w:rPr>
          <w:rFonts w:hint="eastAsia" w:eastAsia="宋体"/>
          <w:lang w:eastAsia="zh-CN"/>
        </w:rPr>
        <w:t>》</w:t>
      </w:r>
      <w:r>
        <w:t>篇</w:t>
      </w:r>
      <w:r>
        <w:rPr>
          <w:rFonts w:hint="eastAsia" w:eastAsia="宋体"/>
          <w:lang w:eastAsia="zh-CN"/>
        </w:rPr>
        <w:t>“</w:t>
      </w:r>
      <w:r>
        <w:t>衞</w:t>
      </w:r>
      <w:r>
        <w:rPr>
          <w:rFonts w:hint="eastAsia" w:eastAsia="宋体"/>
          <w:lang w:eastAsia="zh-CN"/>
        </w:rPr>
        <w:t>”</w:t>
      </w:r>
      <w:r>
        <w:t>音乎麵反，衙與衒同，今據以訂</w:t>
      </w:r>
    </w:p>
    <w:p w14:paraId="5F3669DD">
      <w:r>
        <w:t>正。詅力政。䝻居。賣麥嫁反。彙謂。穜種。疙居乙、魚乙。騃魚駭。〇各本</w:t>
      </w:r>
      <w:r>
        <w:rPr>
          <w:rFonts w:hint="eastAsia" w:eastAsia="宋体"/>
          <w:lang w:eastAsia="zh-CN"/>
        </w:rPr>
        <w:t>“</w:t>
      </w:r>
      <w:r>
        <w:t>駭</w:t>
      </w:r>
      <w:r>
        <w:rPr>
          <w:rFonts w:hint="eastAsia" w:eastAsia="宋体"/>
          <w:lang w:eastAsia="zh-CN"/>
        </w:rPr>
        <w:t>”</w:t>
      </w:r>
      <w:r>
        <w:t>譌作</w:t>
      </w:r>
      <w:r>
        <w:rPr>
          <w:rFonts w:hint="eastAsia" w:eastAsia="宋体"/>
          <w:lang w:eastAsia="zh-CN"/>
        </w:rPr>
        <w:t>“</w:t>
      </w:r>
      <w:r>
        <w:t>該</w:t>
      </w:r>
      <w:r>
        <w:rPr>
          <w:rFonts w:hint="eastAsia" w:eastAsia="宋体"/>
          <w:lang w:eastAsia="zh-CN"/>
        </w:rPr>
        <w:t>”</w:t>
      </w:r>
      <w:r>
        <w:t>，今訂正。惽</w:t>
      </w:r>
    </w:p>
    <w:p w14:paraId="3CA33E3E">
      <w:r>
        <w:t>昬。誖蒲没。脀旨升。甿莫鄧。瘍易。愓揚，一本作偒。矯居天。揉而手。〇各本</w:t>
      </w:r>
      <w:r>
        <w:rPr>
          <w:rFonts w:hint="eastAsia" w:eastAsia="宋体"/>
          <w:lang w:eastAsia="zh-CN"/>
        </w:rPr>
        <w:t>“</w:t>
      </w:r>
      <w:r>
        <w:t>手</w:t>
      </w:r>
      <w:r>
        <w:rPr>
          <w:rFonts w:hint="eastAsia" w:eastAsia="宋体"/>
          <w:lang w:eastAsia="zh-CN"/>
        </w:rPr>
        <w:t>”</w:t>
      </w:r>
      <w:r>
        <w:t>譌作</w:t>
      </w:r>
      <w:r>
        <w:rPr>
          <w:rFonts w:hint="eastAsia" w:eastAsia="宋体"/>
          <w:lang w:eastAsia="zh-CN"/>
        </w:rPr>
        <w:t>“</w:t>
      </w:r>
      <w:r>
        <w:t>毛</w:t>
      </w:r>
      <w:r>
        <w:rPr>
          <w:rFonts w:hint="eastAsia" w:eastAsia="宋体"/>
          <w:lang w:eastAsia="zh-CN"/>
        </w:rPr>
        <w:t>”</w:t>
      </w:r>
      <w:r>
        <w:t>，惟影宋本、</w:t>
      </w:r>
    </w:p>
    <w:p w14:paraId="36A41ABC">
      <w:r>
        <w:t>皇甫本不譌。侹達鼎。煖暖。㸎女涉。㶧奴本。曣於見。㬗乃見。暍於曷。攤乃旦、乃達。燠於菊。燂</w:t>
      </w:r>
    </w:p>
    <w:p w14:paraId="5DE6FD09">
      <w:r>
        <w:t>潛。煗奴管。比侹上鼻，下大鼎。〇各本</w:t>
      </w:r>
      <w:r>
        <w:rPr>
          <w:rFonts w:hint="eastAsia" w:eastAsia="宋体"/>
          <w:lang w:eastAsia="zh-CN"/>
        </w:rPr>
        <w:t>“</w:t>
      </w:r>
      <w:r>
        <w:t>鼎</w:t>
      </w:r>
      <w:r>
        <w:rPr>
          <w:rFonts w:hint="eastAsia" w:eastAsia="宋体"/>
          <w:lang w:eastAsia="zh-CN"/>
        </w:rPr>
        <w:t>”</w:t>
      </w:r>
      <w:r>
        <w:t>譌作</w:t>
      </w:r>
      <w:r>
        <w:rPr>
          <w:rFonts w:hint="eastAsia" w:eastAsia="宋体"/>
          <w:lang w:eastAsia="zh-CN"/>
        </w:rPr>
        <w:t>“</w:t>
      </w:r>
      <w:r>
        <w:t>鼻</w:t>
      </w:r>
      <w:r>
        <w:rPr>
          <w:rFonts w:hint="eastAsia" w:eastAsia="宋体"/>
          <w:lang w:eastAsia="zh-CN"/>
        </w:rPr>
        <w:t>”</w:t>
      </w:r>
      <w:r>
        <w:t>，惟影宋本不譌。佽次。跲劫。遞狄邐。迭狄頡。鋡</w:t>
      </w:r>
    </w:p>
    <w:p w14:paraId="6E3BB2C8">
      <w:r>
        <w:t>【第319页】</w:t>
      </w:r>
    </w:p>
    <w:p w14:paraId="4D0D7CCD">
      <w:r>
        <w:t>含。龕堪。盛平聲。氾敷劒。䩄滿。洼烏蛙、戹家反。㶄剡。濩乎郭。匋桃。〇各本</w:t>
      </w:r>
      <w:r>
        <w:rPr>
          <w:rFonts w:hint="eastAsia" w:eastAsia="宋体"/>
          <w:lang w:eastAsia="zh-CN"/>
        </w:rPr>
        <w:t>“</w:t>
      </w:r>
      <w:r>
        <w:t>桃</w:t>
      </w:r>
      <w:r>
        <w:rPr>
          <w:rFonts w:hint="eastAsia" w:eastAsia="宋体"/>
          <w:lang w:eastAsia="zh-CN"/>
        </w:rPr>
        <w:t>”</w:t>
      </w:r>
      <w:r>
        <w:t>譌作</w:t>
      </w:r>
      <w:r>
        <w:rPr>
          <w:rFonts w:hint="eastAsia" w:eastAsia="宋体"/>
          <w:lang w:eastAsia="zh-CN"/>
        </w:rPr>
        <w:t>“</w:t>
      </w:r>
      <w:r>
        <w:t>挑</w:t>
      </w:r>
      <w:r>
        <w:rPr>
          <w:rFonts w:hint="eastAsia" w:eastAsia="宋体"/>
          <w:lang w:eastAsia="zh-CN"/>
        </w:rPr>
        <w:t>”</w:t>
      </w:r>
      <w:r>
        <w:t>，今訂</w:t>
      </w:r>
    </w:p>
    <w:p w14:paraId="550C37E5">
      <w:r>
        <w:t>正。奞歡。譁五瓜。〇各本二五</w:t>
      </w:r>
      <w:r>
        <w:rPr>
          <w:rFonts w:hint="eastAsia" w:eastAsia="宋体"/>
          <w:lang w:eastAsia="zh-CN"/>
        </w:rPr>
        <w:t>”</w:t>
      </w:r>
      <w:r>
        <w:t>譌作</w:t>
      </w:r>
      <w:r>
        <w:rPr>
          <w:rFonts w:hint="eastAsia" w:eastAsia="宋体"/>
          <w:lang w:eastAsia="zh-CN"/>
        </w:rPr>
        <w:t>“</w:t>
      </w:r>
      <w:r>
        <w:t>一</w:t>
      </w:r>
      <w:r>
        <w:rPr>
          <w:rFonts w:hint="eastAsia" w:eastAsia="宋体"/>
          <w:lang w:eastAsia="zh-CN"/>
        </w:rPr>
        <w:t>”</w:t>
      </w:r>
      <w:r>
        <w:t>。</w:t>
      </w:r>
      <w:r>
        <w:rPr>
          <w:rFonts w:hint="eastAsia" w:eastAsia="宋体"/>
          <w:lang w:eastAsia="zh-CN"/>
        </w:rPr>
        <w:t>《</w:t>
      </w:r>
      <w:r>
        <w:t>方言</w:t>
      </w:r>
      <w:r>
        <w:rPr>
          <w:rFonts w:hint="eastAsia" w:eastAsia="宋体"/>
          <w:lang w:eastAsia="zh-CN"/>
        </w:rPr>
        <w:t>》</w:t>
      </w:r>
      <w:r>
        <w:t>：</w:t>
      </w:r>
      <w:r>
        <w:rPr>
          <w:rFonts w:hint="eastAsia" w:eastAsia="宋体"/>
          <w:lang w:eastAsia="zh-CN"/>
        </w:rPr>
        <w:t>“</w:t>
      </w:r>
      <w:r>
        <w:t>蔿、譌、譁、涅，化也。</w:t>
      </w:r>
      <w:r>
        <w:rPr>
          <w:rFonts w:hint="eastAsia" w:eastAsia="宋体"/>
          <w:lang w:eastAsia="zh-CN"/>
        </w:rPr>
        <w:t>”“</w:t>
      </w:r>
      <w:r>
        <w:t>譁</w:t>
      </w:r>
      <w:r>
        <w:rPr>
          <w:rFonts w:hint="eastAsia" w:eastAsia="宋体"/>
          <w:lang w:eastAsia="zh-CN"/>
        </w:rPr>
        <w:t>”</w:t>
      </w:r>
      <w:r>
        <w:t>音五瓜反。</w:t>
      </w:r>
      <w:r>
        <w:rPr>
          <w:rFonts w:hint="eastAsia" w:eastAsia="宋体"/>
          <w:lang w:eastAsia="zh-CN"/>
        </w:rPr>
        <w:t>《</w:t>
      </w:r>
      <w:r>
        <w:t>廣雅。釋言</w:t>
      </w:r>
      <w:r>
        <w:rPr>
          <w:rFonts w:hint="eastAsia" w:eastAsia="宋体"/>
          <w:lang w:eastAsia="zh-CN"/>
        </w:rPr>
        <w:t>》</w:t>
      </w:r>
      <w:r>
        <w:t>：</w:t>
      </w:r>
      <w:r>
        <w:rPr>
          <w:rFonts w:hint="eastAsia" w:eastAsia="宋体"/>
          <w:lang w:eastAsia="zh-CN"/>
        </w:rPr>
        <w:t>“</w:t>
      </w:r>
      <w:r>
        <w:t>蔿、譌，</w:t>
      </w:r>
    </w:p>
    <w:p w14:paraId="2E0AF20E">
      <w:r>
        <w:t>譁也。</w:t>
      </w:r>
      <w:r>
        <w:rPr>
          <w:rFonts w:hint="eastAsia" w:eastAsia="宋体"/>
          <w:lang w:eastAsia="zh-CN"/>
        </w:rPr>
        <w:t>”“</w:t>
      </w:r>
      <w:r>
        <w:t>譁</w:t>
      </w:r>
      <w:r>
        <w:rPr>
          <w:rFonts w:hint="eastAsia" w:eastAsia="宋体"/>
          <w:lang w:eastAsia="zh-CN"/>
        </w:rPr>
        <w:t>”</w:t>
      </w:r>
      <w:r>
        <w:t>亦音五瓜反。今據以訂正。蔿于彼。匕化。釐力移。孳兹。〇各本</w:t>
      </w:r>
      <w:r>
        <w:rPr>
          <w:rFonts w:hint="eastAsia" w:eastAsia="宋体"/>
          <w:lang w:eastAsia="zh-CN"/>
        </w:rPr>
        <w:t>“</w:t>
      </w:r>
      <w:r>
        <w:t>兹</w:t>
      </w:r>
      <w:r>
        <w:rPr>
          <w:rFonts w:hint="eastAsia" w:eastAsia="宋体"/>
          <w:lang w:eastAsia="zh-CN"/>
        </w:rPr>
        <w:t>”</w:t>
      </w:r>
      <w:r>
        <w:t>譌作</w:t>
      </w:r>
      <w:r>
        <w:rPr>
          <w:rFonts w:hint="eastAsia" w:eastAsia="宋体"/>
          <w:lang w:eastAsia="zh-CN"/>
        </w:rPr>
        <w:t>“</w:t>
      </w:r>
      <w:r>
        <w:t>慈</w:t>
      </w:r>
      <w:r>
        <w:rPr>
          <w:rFonts w:hint="eastAsia" w:eastAsia="宋体"/>
          <w:lang w:eastAsia="zh-CN"/>
        </w:rPr>
        <w:t>”</w:t>
      </w:r>
      <w:r>
        <w:t>，今訂正。僆輦</w:t>
      </w:r>
    </w:p>
    <w:p w14:paraId="3F4AA423">
      <w:r>
        <w:t>額緜。㝈也上山患反。撊下板。梗介猛。媵以證。庇不異。寓儀注。侂託。害乎割。〇各本</w:t>
      </w:r>
      <w:r>
        <w:rPr>
          <w:rFonts w:hint="eastAsia" w:eastAsia="宋体"/>
          <w:lang w:eastAsia="zh-CN"/>
        </w:rPr>
        <w:t>“</w:t>
      </w:r>
      <w:r>
        <w:t>乎割</w:t>
      </w:r>
      <w:r>
        <w:rPr>
          <w:rFonts w:hint="eastAsia" w:eastAsia="宋体"/>
          <w:lang w:eastAsia="zh-CN"/>
        </w:rPr>
        <w:t>”</w:t>
      </w:r>
      <w:r>
        <w:t>二字</w:t>
      </w:r>
    </w:p>
    <w:p w14:paraId="0B8A9AB1">
      <w:r>
        <w:t>誤入下文</w:t>
      </w:r>
      <w:r>
        <w:rPr>
          <w:rFonts w:hint="eastAsia" w:eastAsia="宋体"/>
          <w:lang w:eastAsia="zh-CN"/>
        </w:rPr>
        <w:t>“</w:t>
      </w:r>
      <w:r>
        <w:t>曷</w:t>
      </w:r>
      <w:r>
        <w:rPr>
          <w:rFonts w:hint="eastAsia" w:eastAsia="宋体"/>
          <w:lang w:eastAsia="zh-CN"/>
        </w:rPr>
        <w:t>”</w:t>
      </w:r>
      <w:r>
        <w:t>字下。案：</w:t>
      </w:r>
      <w:r>
        <w:rPr>
          <w:rFonts w:hint="eastAsia" w:eastAsia="宋体"/>
          <w:lang w:eastAsia="zh-CN"/>
        </w:rPr>
        <w:t>“</w:t>
      </w:r>
      <w:r>
        <w:t>害</w:t>
      </w:r>
      <w:r>
        <w:rPr>
          <w:rFonts w:hint="eastAsia" w:eastAsia="宋体"/>
          <w:lang w:eastAsia="zh-CN"/>
        </w:rPr>
        <w:t>”</w:t>
      </w:r>
      <w:r>
        <w:t>有二音：音乎蓋反者，訓爲傷；音乎割反者，訓爲何。</w:t>
      </w:r>
      <w:r>
        <w:rPr>
          <w:rFonts w:hint="eastAsia" w:eastAsia="宋体"/>
          <w:lang w:eastAsia="zh-CN"/>
        </w:rPr>
        <w:t>《</w:t>
      </w:r>
      <w:r>
        <w:t>廣雅</w:t>
      </w:r>
      <w:r>
        <w:rPr>
          <w:rFonts w:hint="eastAsia" w:eastAsia="宋体"/>
          <w:lang w:eastAsia="zh-CN"/>
        </w:rPr>
        <w:t>》</w:t>
      </w:r>
      <w:r>
        <w:t>訓害爲何，故以乎割反别</w:t>
      </w:r>
    </w:p>
    <w:p w14:paraId="3DE993B5">
      <w:r>
        <w:t>之；若</w:t>
      </w:r>
      <w:r>
        <w:rPr>
          <w:rFonts w:hint="eastAsia" w:eastAsia="宋体"/>
          <w:lang w:eastAsia="zh-CN"/>
        </w:rPr>
        <w:t>“</w:t>
      </w:r>
      <w:r>
        <w:t>曷</w:t>
      </w:r>
      <w:r>
        <w:rPr>
          <w:rFonts w:hint="eastAsia" w:eastAsia="宋体"/>
          <w:lang w:eastAsia="zh-CN"/>
        </w:rPr>
        <w:t>”</w:t>
      </w:r>
      <w:r>
        <w:t>字則不煩音釋。今訂正。刊可寒。剟竹劣。剖力活。剽匹妙。剗楚簡。剿獵。炅桂。〇各本</w:t>
      </w:r>
    </w:p>
    <w:p w14:paraId="4EDFA0F1">
      <w:r>
        <w:rPr>
          <w:rFonts w:hint="eastAsia" w:eastAsia="宋体"/>
          <w:lang w:eastAsia="zh-CN"/>
        </w:rPr>
        <w:t>“</w:t>
      </w:r>
      <w:r>
        <w:t>桂</w:t>
      </w:r>
      <w:r>
        <w:rPr>
          <w:rFonts w:hint="eastAsia" w:eastAsia="宋体"/>
          <w:lang w:eastAsia="zh-CN"/>
        </w:rPr>
        <w:t>”</w:t>
      </w:r>
      <w:r>
        <w:t>譌作</w:t>
      </w:r>
      <w:r>
        <w:rPr>
          <w:rFonts w:hint="eastAsia" w:eastAsia="宋体"/>
          <w:lang w:eastAsia="zh-CN"/>
        </w:rPr>
        <w:t>“</w:t>
      </w:r>
      <w:r>
        <w:t>柱</w:t>
      </w:r>
      <w:r>
        <w:rPr>
          <w:rFonts w:hint="eastAsia" w:eastAsia="宋体"/>
          <w:lang w:eastAsia="zh-CN"/>
        </w:rPr>
        <w:t>”</w:t>
      </w:r>
      <w:r>
        <w:t>，惟影宋本、皇甫本不譌。䚌古刀。僝士眷、士免。〇各本</w:t>
      </w:r>
      <w:r>
        <w:rPr>
          <w:rFonts w:hint="eastAsia" w:eastAsia="宋体"/>
          <w:lang w:eastAsia="zh-CN"/>
        </w:rPr>
        <w:t>“</w:t>
      </w:r>
      <w:r>
        <w:t>眷</w:t>
      </w:r>
      <w:r>
        <w:rPr>
          <w:rFonts w:hint="eastAsia" w:eastAsia="宋体"/>
          <w:lang w:eastAsia="zh-CN"/>
        </w:rPr>
        <w:t>”</w:t>
      </w:r>
      <w:r>
        <w:t>譌作</w:t>
      </w:r>
      <w:r>
        <w:rPr>
          <w:rFonts w:hint="eastAsia" w:eastAsia="宋体"/>
          <w:lang w:eastAsia="zh-CN"/>
        </w:rPr>
        <w:t>“</w:t>
      </w:r>
      <w:r>
        <w:t>春</w:t>
      </w:r>
      <w:r>
        <w:rPr>
          <w:rFonts w:hint="eastAsia" w:eastAsia="宋体"/>
          <w:lang w:eastAsia="zh-CN"/>
        </w:rPr>
        <w:t>”</w:t>
      </w:r>
      <w:r>
        <w:t>，今訂正。覢式冄。寥聊</w:t>
      </w:r>
    </w:p>
    <w:p w14:paraId="44A3DC75">
      <w:r>
        <w:t>㘨乃頰。穵乙八。豂力彫。崝士耕。嵤宏。洿烏。窱天了。掊步矦。雡力救。秝厯。擐乎慢、官</w:t>
      </w:r>
      <w:r>
        <w:rPr>
          <w:rFonts w:hint="eastAsia" w:eastAsia="宋体"/>
          <w:lang w:eastAsia="zh-CN"/>
        </w:rPr>
        <w:t>【</w:t>
      </w:r>
      <w:r>
        <w:t>患</w:t>
      </w:r>
      <w:r>
        <w:rPr>
          <w:rFonts w:hint="eastAsia" w:eastAsia="宋体"/>
          <w:lang w:eastAsia="zh-CN"/>
        </w:rPr>
        <w:t>】</w:t>
      </w:r>
      <w:r>
        <w:t>。</w:t>
      </w:r>
    </w:p>
    <w:p w14:paraId="459866A9">
      <w:r>
        <w:t>〇</w:t>
      </w:r>
      <w:r>
        <w:rPr>
          <w:rFonts w:hint="eastAsia" w:eastAsia="宋体"/>
          <w:lang w:eastAsia="zh-CN"/>
        </w:rPr>
        <w:t>“</w:t>
      </w:r>
      <w:r>
        <w:t>官</w:t>
      </w:r>
      <w:r>
        <w:rPr>
          <w:rFonts w:hint="eastAsia" w:eastAsia="宋体"/>
          <w:lang w:eastAsia="zh-CN"/>
        </w:rPr>
        <w:t>”</w:t>
      </w:r>
      <w:r>
        <w:t>下脱一字，</w:t>
      </w:r>
      <w:r>
        <w:rPr>
          <w:rFonts w:hint="eastAsia" w:eastAsia="宋体"/>
          <w:lang w:eastAsia="zh-CN"/>
        </w:rPr>
        <w:t>《</w:t>
      </w:r>
      <w:r>
        <w:t>玉篇</w:t>
      </w:r>
      <w:r>
        <w:rPr>
          <w:rFonts w:hint="eastAsia" w:eastAsia="宋体"/>
          <w:lang w:eastAsia="zh-CN"/>
        </w:rPr>
        <w:t>》“</w:t>
      </w:r>
      <w:r>
        <w:t>擐</w:t>
      </w:r>
      <w:r>
        <w:rPr>
          <w:rFonts w:hint="eastAsia" w:eastAsia="宋体"/>
          <w:lang w:eastAsia="zh-CN"/>
        </w:rPr>
        <w:t>”</w:t>
      </w:r>
      <w:r>
        <w:t>音胡慢、公患二切。麓麗。壓戹匣。摶團。著丈略。顙俱遺反。圜還。㘣旋</w:t>
      </w:r>
    </w:p>
    <w:p w14:paraId="3C2DF104">
      <w:r>
        <w:t>梋沿。圌市宜。壤而養。堁苦卧。㙠於奚。坌暜寸，又步頓。塺磨。〇各本</w:t>
      </w:r>
      <w:r>
        <w:rPr>
          <w:rFonts w:hint="eastAsia" w:eastAsia="宋体"/>
          <w:lang w:eastAsia="zh-CN"/>
        </w:rPr>
        <w:t>“</w:t>
      </w:r>
      <w:r>
        <w:t>磨</w:t>
      </w:r>
      <w:r>
        <w:rPr>
          <w:rFonts w:hint="eastAsia" w:eastAsia="宋体"/>
          <w:lang w:eastAsia="zh-CN"/>
        </w:rPr>
        <w:t>”</w:t>
      </w:r>
      <w:r>
        <w:t>下竝云</w:t>
      </w:r>
      <w:r>
        <w:rPr>
          <w:rFonts w:hint="eastAsia" w:eastAsia="宋体"/>
          <w:lang w:eastAsia="zh-CN"/>
        </w:rPr>
        <w:t>“</w:t>
      </w:r>
      <w:r>
        <w:t>恐埋字</w:t>
      </w:r>
      <w:r>
        <w:rPr>
          <w:rFonts w:hint="eastAsia" w:eastAsia="宋体"/>
          <w:lang w:eastAsia="zh-CN"/>
        </w:rPr>
        <w:t>”</w:t>
      </w:r>
      <w:r>
        <w:t>，此校書者所</w:t>
      </w:r>
    </w:p>
    <w:p w14:paraId="4500BB5E">
      <w:r>
        <w:t>記，謂</w:t>
      </w:r>
      <w:r>
        <w:rPr>
          <w:rFonts w:hint="eastAsia" w:eastAsia="宋体"/>
          <w:lang w:eastAsia="zh-CN"/>
        </w:rPr>
        <w:t>“</w:t>
      </w:r>
      <w:r>
        <w:t>磨</w:t>
      </w:r>
      <w:r>
        <w:rPr>
          <w:rFonts w:hint="eastAsia" w:eastAsia="宋体"/>
          <w:lang w:eastAsia="zh-CN"/>
        </w:rPr>
        <w:t>”</w:t>
      </w:r>
      <w:r>
        <w:t>字恐是</w:t>
      </w:r>
      <w:r>
        <w:rPr>
          <w:rFonts w:hint="eastAsia" w:eastAsia="宋体"/>
          <w:lang w:eastAsia="zh-CN"/>
        </w:rPr>
        <w:t>“</w:t>
      </w:r>
      <w:r>
        <w:t>埋</w:t>
      </w:r>
      <w:r>
        <w:rPr>
          <w:rFonts w:hint="eastAsia" w:eastAsia="宋体"/>
          <w:lang w:eastAsia="zh-CN"/>
        </w:rPr>
        <w:t>”</w:t>
      </w:r>
      <w:r>
        <w:t>字之譌耳。蓋俗讀塵塺之塺，聲如埋，故以爲當音埋；不知塺音莫卧、莫杯二反，入過、灰二韻</w:t>
      </w:r>
    </w:p>
    <w:p w14:paraId="44606CF1">
      <w:r>
        <w:t>埋音莫皆反，入皆韻，今删。抹末。坺步葛。詇於敬、於兩。䜒烏到。㿦乃尼〇</w:t>
      </w:r>
      <w:r>
        <w:rPr>
          <w:rFonts w:hint="eastAsia" w:eastAsia="宋体"/>
          <w:lang w:eastAsia="zh-CN"/>
        </w:rPr>
        <w:t>“</w:t>
      </w:r>
      <w:r>
        <w:t>乃1下、1尼</w:t>
      </w:r>
      <w:r>
        <w:rPr>
          <w:rFonts w:hint="eastAsia" w:eastAsia="宋体"/>
          <w:lang w:eastAsia="zh-CN"/>
        </w:rPr>
        <w:t>”</w:t>
      </w:r>
      <w:r>
        <w:t>下各脱一字</w:t>
      </w:r>
    </w:p>
    <w:p w14:paraId="42B45D54">
      <w:r>
        <w:rPr>
          <w:rFonts w:hint="eastAsia" w:eastAsia="宋体"/>
          <w:lang w:eastAsia="zh-CN"/>
        </w:rPr>
        <w:t>《</w:t>
      </w:r>
      <w:r>
        <w:t>玉篇</w:t>
      </w:r>
      <w:r>
        <w:rPr>
          <w:rFonts w:hint="eastAsia" w:eastAsia="宋体"/>
          <w:lang w:eastAsia="zh-CN"/>
        </w:rPr>
        <w:t>》</w:t>
      </w:r>
      <w:r>
        <w:t>r㿦</w:t>
      </w:r>
      <w:r>
        <w:rPr>
          <w:rFonts w:hint="eastAsia" w:eastAsia="宋体"/>
          <w:lang w:eastAsia="zh-CN"/>
        </w:rPr>
        <w:t>”</w:t>
      </w:r>
      <w:r>
        <w:t>音乃經、乃定二切。誋忌。樲直利，</w:t>
      </w:r>
      <w:r>
        <w:rPr>
          <w:rFonts w:hint="eastAsia" w:eastAsia="宋体"/>
          <w:lang w:eastAsia="zh-CN"/>
        </w:rPr>
        <w:t>《</w:t>
      </w:r>
      <w:r>
        <w:t>説文</w:t>
      </w:r>
      <w:r>
        <w:rPr>
          <w:rFonts w:hint="eastAsia" w:eastAsia="宋体"/>
          <w:lang w:eastAsia="zh-CN"/>
        </w:rPr>
        <w:t>》</w:t>
      </w:r>
      <w:r>
        <w:t>直二。㒼亡殄、亡安。儓臺。亢抗。聳竦，</w:t>
      </w:r>
      <w:r>
        <w:rPr>
          <w:rFonts w:hint="eastAsia" w:eastAsia="宋体"/>
          <w:lang w:eastAsia="zh-CN"/>
        </w:rPr>
        <w:t>《</w:t>
      </w:r>
      <w:r>
        <w:t>方言</w:t>
      </w:r>
      <w:r>
        <w:rPr>
          <w:rFonts w:hint="eastAsia" w:eastAsia="宋体"/>
          <w:lang w:eastAsia="zh-CN"/>
        </w:rPr>
        <w:t>》</w:t>
      </w:r>
      <w:r>
        <w:t>音雙</w:t>
      </w:r>
    </w:p>
    <w:p w14:paraId="3FB10669">
      <w:r>
        <w:t>講。䏁宰。矙五八。耾宏。聵五怪。縳篆。緯韋貴、韋鬼。稇苦本。䆄之善。繃布耕。緷袞。摞下結</w:t>
      </w:r>
    </w:p>
    <w:p w14:paraId="7DF52DB8">
      <w:r>
        <w:t>圆苦本。摎九流。輻福。笿落。繶憶。絯該。栞古典。暟凱。讀於計。摕狄麗。諟帝。緡亡巾。戲</w:t>
      </w:r>
    </w:p>
    <w:p w14:paraId="317DEB13">
      <w:r>
        <w:t>【第320页】</w:t>
      </w:r>
    </w:p>
    <w:p w14:paraId="2C2BA04F">
      <w:r>
        <w:t>許寄。担亶。擆竹略。</w:t>
      </w:r>
    </w:p>
    <w:p w14:paraId="6A5D3785">
      <w:r>
        <w:t>扚竹厯。打鼎。抛片交。抪布音，又暜乎。抰於兩。抶恥栗。撆芳舌、暜結。㨋</w:t>
      </w:r>
    </w:p>
    <w:p w14:paraId="024EFE1D">
      <w:r>
        <w:t>者。媲步結、暜奚。摬影。拍暜柏。㧾苦忽。㧙步必。摽孚堯、怖交二反。㩧暜角、步角。拍忘革。</w:t>
      </w:r>
    </w:p>
    <w:p w14:paraId="3B384F7C">
      <w:r>
        <w:t>簏臀。</w:t>
      </w:r>
    </w:p>
    <w:p w14:paraId="267DB56D">
      <w:r>
        <w:t>〇各本</w:t>
      </w:r>
      <w:r>
        <w:rPr>
          <w:rFonts w:hint="eastAsia" w:eastAsia="宋体"/>
          <w:lang w:eastAsia="zh-CN"/>
        </w:rPr>
        <w:t>“</w:t>
      </w:r>
      <w:r>
        <w:t>臀</w:t>
      </w:r>
      <w:r>
        <w:rPr>
          <w:rFonts w:hint="eastAsia" w:eastAsia="宋体"/>
          <w:lang w:eastAsia="zh-CN"/>
        </w:rPr>
        <w:t>”</w:t>
      </w:r>
      <w:r>
        <w:t>譌作</w:t>
      </w:r>
      <w:r>
        <w:rPr>
          <w:rFonts w:hint="eastAsia" w:eastAsia="宋体"/>
          <w:lang w:eastAsia="zh-CN"/>
        </w:rPr>
        <w:t>“</w:t>
      </w:r>
      <w:r>
        <w:t>殿</w:t>
      </w:r>
      <w:r>
        <w:rPr>
          <w:rFonts w:hint="eastAsia" w:eastAsia="宋体"/>
          <w:lang w:eastAsia="zh-CN"/>
        </w:rPr>
        <w:t>”</w:t>
      </w:r>
      <w:r>
        <w:t>，今訂正。搒彭。挨烏駭。敋格。批暜迷。㨐布后。掳虐。撏他得。㧦吁縣。揊暜</w:t>
      </w:r>
    </w:p>
    <w:p w14:paraId="54BEF91F">
      <w:r>
        <w:t>力。㪙口果。〇各本</w:t>
      </w:r>
      <w:r>
        <w:rPr>
          <w:rFonts w:hint="eastAsia" w:eastAsia="宋体"/>
          <w:lang w:eastAsia="zh-CN"/>
        </w:rPr>
        <w:t>“</w:t>
      </w:r>
      <w:r>
        <w:t>果</w:t>
      </w:r>
      <w:r>
        <w:rPr>
          <w:rFonts w:hint="eastAsia" w:eastAsia="宋体"/>
          <w:lang w:eastAsia="zh-CN"/>
        </w:rPr>
        <w:t>”</w:t>
      </w:r>
      <w:r>
        <w:t>譌作</w:t>
      </w:r>
      <w:r>
        <w:rPr>
          <w:rFonts w:hint="eastAsia" w:eastAsia="宋体"/>
          <w:lang w:eastAsia="zh-CN"/>
        </w:rPr>
        <w:t>“</w:t>
      </w:r>
      <w:r>
        <w:t>杲</w:t>
      </w:r>
      <w:r>
        <w:rPr>
          <w:rFonts w:hint="eastAsia" w:eastAsia="宋体"/>
          <w:lang w:eastAsia="zh-CN"/>
        </w:rPr>
        <w:t>”</w:t>
      </w:r>
      <w:r>
        <w:t>，辨見</w:t>
      </w:r>
      <w:r>
        <w:rPr>
          <w:rFonts w:hint="eastAsia" w:eastAsia="宋体"/>
          <w:lang w:eastAsia="zh-CN"/>
        </w:rPr>
        <w:t>《</w:t>
      </w:r>
      <w:r>
        <w:t>疏證</w:t>
      </w:r>
      <w:r>
        <w:rPr>
          <w:rFonts w:hint="eastAsia" w:eastAsia="宋体"/>
          <w:lang w:eastAsia="zh-CN"/>
        </w:rPr>
        <w:t>》</w:t>
      </w:r>
      <w:r>
        <w:t>。敂口。㩵五葛。㪌索董。㩬許義。〇各本</w:t>
      </w:r>
      <w:r>
        <w:rPr>
          <w:rFonts w:hint="eastAsia" w:eastAsia="宋体"/>
          <w:lang w:eastAsia="zh-CN"/>
        </w:rPr>
        <w:t>“</w:t>
      </w:r>
      <w:r>
        <w:t>義</w:t>
      </w:r>
      <w:r>
        <w:rPr>
          <w:rFonts w:hint="eastAsia" w:eastAsia="宋体"/>
          <w:lang w:eastAsia="zh-CN"/>
        </w:rPr>
        <w:t>”</w:t>
      </w:r>
      <w:r>
        <w:t>譌作</w:t>
      </w:r>
      <w:r>
        <w:rPr>
          <w:rFonts w:hint="eastAsia" w:eastAsia="宋体"/>
          <w:lang w:eastAsia="zh-CN"/>
        </w:rPr>
        <w:t>“</w:t>
      </w:r>
      <w:r>
        <w:t>美</w:t>
      </w:r>
      <w:r>
        <w:rPr>
          <w:rFonts w:hint="eastAsia" w:eastAsia="宋体"/>
          <w:lang w:eastAsia="zh-CN"/>
        </w:rPr>
        <w:t>”</w:t>
      </w:r>
      <w:r>
        <w:t>，今</w:t>
      </w:r>
    </w:p>
    <w:p w14:paraId="2F87A452">
      <w:r>
        <w:t>訂正。拊方主、芳主。撼所革。捭布蟹。攷考。撉口弔。攩幌。㢸弼。㰤口餓、火可。擽厯。摷勞。㩋</w:t>
      </w:r>
    </w:p>
    <w:p w14:paraId="0A45D941">
      <w:r>
        <w:t>山育。掔卻閑、卻賢。搉苦學。淟他典。涊那典。溾烏回。涹烏禾。榦乎管。洿烏。淖孃教。淈古没。</w:t>
      </w:r>
    </w:p>
    <w:p w14:paraId="174B3AEA">
      <w:pPr>
        <w:rPr>
          <w:rFonts w:hint="eastAsia" w:eastAsia="宋体"/>
          <w:lang w:eastAsia="zh-CN"/>
        </w:rPr>
      </w:pPr>
      <w:r>
        <w:t>澳於六。濊穢火末。淰詠感。溷乎困反。匍蒲。竣七旬。跧壯拳。厭於甲。〇當音厭足之厭，説見</w:t>
      </w:r>
      <w:r>
        <w:rPr>
          <w:rFonts w:hint="eastAsia" w:eastAsia="宋体"/>
          <w:lang w:eastAsia="zh-CN"/>
        </w:rPr>
        <w:t>《</w:t>
      </w:r>
      <w:r>
        <w:t>疏證</w:t>
      </w:r>
      <w:r>
        <w:rPr>
          <w:rFonts w:hint="eastAsia" w:eastAsia="宋体"/>
          <w:lang w:eastAsia="zh-CN"/>
        </w:rPr>
        <w:t>》</w:t>
      </w:r>
    </w:p>
    <w:p w14:paraId="07F36E73">
      <w:r>
        <w:t>㥦苦挾。喊呼感。〇各本</w:t>
      </w:r>
      <w:r>
        <w:rPr>
          <w:rFonts w:hint="eastAsia" w:eastAsia="宋体"/>
          <w:lang w:eastAsia="zh-CN"/>
        </w:rPr>
        <w:t>“</w:t>
      </w:r>
      <w:r>
        <w:t>呼</w:t>
      </w:r>
      <w:r>
        <w:rPr>
          <w:rFonts w:hint="eastAsia" w:eastAsia="宋体"/>
          <w:lang w:eastAsia="zh-CN"/>
        </w:rPr>
        <w:t>”</w:t>
      </w:r>
      <w:r>
        <w:t>譌作7乎</w:t>
      </w:r>
      <w:r>
        <w:rPr>
          <w:rFonts w:hint="eastAsia" w:eastAsia="宋体"/>
          <w:lang w:eastAsia="zh-CN"/>
        </w:rPr>
        <w:t>”</w:t>
      </w:r>
      <w:r>
        <w:t>，今訂正。哿古我。侻他括。錭桃。鈯大元。但度滿。〇</w:t>
      </w:r>
      <w:r>
        <w:rPr>
          <w:rFonts w:hint="eastAsia" w:eastAsia="宋体"/>
          <w:lang w:eastAsia="zh-CN"/>
        </w:rPr>
        <w:t>“</w:t>
      </w:r>
      <w:r>
        <w:t>但</w:t>
      </w:r>
      <w:r>
        <w:rPr>
          <w:rFonts w:hint="eastAsia" w:eastAsia="宋体"/>
          <w:lang w:eastAsia="zh-CN"/>
        </w:rPr>
        <w:t>”</w:t>
      </w:r>
      <w:r>
        <w:t>本作</w:t>
      </w:r>
    </w:p>
    <w:p w14:paraId="3BA8640B">
      <w:r>
        <w:rPr>
          <w:rFonts w:hint="eastAsia" w:eastAsia="宋体"/>
          <w:lang w:eastAsia="zh-CN"/>
        </w:rPr>
        <w:t>“</w:t>
      </w:r>
      <w:r>
        <w:t>伹</w:t>
      </w:r>
      <w:r>
        <w:rPr>
          <w:rFonts w:hint="eastAsia" w:eastAsia="宋体"/>
          <w:lang w:eastAsia="zh-CN"/>
        </w:rPr>
        <w:t>”</w:t>
      </w:r>
      <w:r>
        <w:t>，音癰疽之疽，説見</w:t>
      </w:r>
      <w:r>
        <w:rPr>
          <w:rFonts w:hint="eastAsia" w:eastAsia="宋体"/>
          <w:lang w:eastAsia="zh-CN"/>
        </w:rPr>
        <w:t>《</w:t>
      </w:r>
      <w:r>
        <w:t>疏證</w:t>
      </w:r>
      <w:r>
        <w:rPr>
          <w:rFonts w:hint="eastAsia" w:eastAsia="宋体"/>
          <w:lang w:eastAsia="zh-CN"/>
        </w:rPr>
        <w:t>》</w:t>
      </w:r>
      <w:r>
        <w:t>。八。</w:t>
      </w:r>
    </w:p>
    <w:p w14:paraId="01FEFB6B">
      <w:r>
        <w:t>拙織厥。欷許記。唴去亮。喨亮。胺烏葛。〇各本</w:t>
      </w:r>
      <w:r>
        <w:rPr>
          <w:rFonts w:hint="eastAsia" w:eastAsia="宋体"/>
          <w:lang w:eastAsia="zh-CN"/>
        </w:rPr>
        <w:t>“</w:t>
      </w:r>
      <w:r>
        <w:t>葛</w:t>
      </w:r>
      <w:r>
        <w:rPr>
          <w:rFonts w:hint="eastAsia" w:eastAsia="宋体"/>
          <w:lang w:eastAsia="zh-CN"/>
        </w:rPr>
        <w:t>”</w:t>
      </w:r>
      <w:r>
        <w:t>譌作</w:t>
      </w:r>
      <w:r>
        <w:rPr>
          <w:rFonts w:hint="eastAsia" w:eastAsia="宋体"/>
          <w:lang w:eastAsia="zh-CN"/>
        </w:rPr>
        <w:t>“</w:t>
      </w:r>
      <w:r>
        <w:t>臈</w:t>
      </w:r>
      <w:r>
        <w:rPr>
          <w:rFonts w:hint="eastAsia" w:eastAsia="宋体"/>
          <w:lang w:eastAsia="zh-CN"/>
        </w:rPr>
        <w:t>”</w:t>
      </w:r>
      <w:r>
        <w:t>，今訂</w:t>
      </w:r>
    </w:p>
    <w:p w14:paraId="5E43B542">
      <w:pPr>
        <w:rPr>
          <w:rFonts w:hint="eastAsia" w:eastAsia="宋体"/>
          <w:lang w:eastAsia="zh-CN"/>
        </w:rPr>
      </w:pPr>
      <w:r>
        <w:t>正。鯘諾每。黲七敢。黴眉。漫莫旦。䆀每。殃央。焙敷九。腐父。㱙朽。㡀敝。煉</w:t>
      </w:r>
      <w:r>
        <w:rPr>
          <w:rFonts w:hint="eastAsia" w:eastAsia="宋体"/>
          <w:lang w:eastAsia="zh-CN"/>
        </w:rPr>
        <w:t>【</w:t>
      </w:r>
    </w:p>
    <w:p w14:paraId="51AC7219">
      <w:r>
        <w:t>只歲。䚹匹夷。〇各本</w:t>
      </w:r>
      <w:r>
        <w:rPr>
          <w:rFonts w:hint="eastAsia" w:eastAsia="宋体"/>
          <w:lang w:eastAsia="zh-CN"/>
        </w:rPr>
        <w:t>“</w:t>
      </w:r>
      <w:r>
        <w:t>夷</w:t>
      </w:r>
      <w:r>
        <w:rPr>
          <w:rFonts w:hint="eastAsia" w:eastAsia="宋体"/>
          <w:lang w:eastAsia="zh-CN"/>
        </w:rPr>
        <w:t>”</w:t>
      </w:r>
      <w:r>
        <w:t>譌作</w:t>
      </w:r>
      <w:r>
        <w:rPr>
          <w:rFonts w:hint="eastAsia" w:eastAsia="宋体"/>
          <w:lang w:eastAsia="zh-CN"/>
        </w:rPr>
        <w:t>“</w:t>
      </w:r>
      <w:r>
        <w:t>荑</w:t>
      </w:r>
      <w:r>
        <w:rPr>
          <w:rFonts w:hint="eastAsia" w:eastAsia="宋体"/>
          <w:lang w:eastAsia="zh-CN"/>
        </w:rPr>
        <w:t>”</w:t>
      </w:r>
      <w:r>
        <w:t>，今訂正。效教。㹂丘殄。牭四。恎質，又多結反。愎符逼。很乎懇</w:t>
      </w:r>
    </w:p>
    <w:p w14:paraId="3EC93C91">
      <w:r>
        <w:t>窳乎化。夾古匣。擠子詣。抵丁禮。駥戎。幢直龍。頯逵。䡣魂。䡉抗。轎奇廟、奇朝。輒五浪。㲅</w:t>
      </w:r>
    </w:p>
    <w:p w14:paraId="3C4C868B">
      <w:r>
        <w:t>苦大。妌静。㺑山減。涂塗。娉聘。掕落登，又陵。〇此言</w:t>
      </w:r>
      <w:r>
        <w:rPr>
          <w:rFonts w:hint="eastAsia" w:eastAsia="宋体"/>
          <w:lang w:eastAsia="zh-CN"/>
        </w:rPr>
        <w:t>“</w:t>
      </w:r>
      <w:r>
        <w:t>掕</w:t>
      </w:r>
      <w:r>
        <w:rPr>
          <w:rFonts w:hint="eastAsia" w:eastAsia="宋体"/>
          <w:lang w:eastAsia="zh-CN"/>
        </w:rPr>
        <w:t>”</w:t>
      </w:r>
      <w:r>
        <w:t>音落登反，又音陵也。影宋本以下</w:t>
      </w:r>
      <w:r>
        <w:rPr>
          <w:rFonts w:hint="eastAsia" w:eastAsia="宋体"/>
          <w:lang w:eastAsia="zh-CN"/>
        </w:rPr>
        <w:t>“</w:t>
      </w:r>
      <w:r>
        <w:t>又</w:t>
      </w:r>
      <w:r>
        <w:rPr>
          <w:rFonts w:hint="eastAsia" w:eastAsia="宋体"/>
          <w:lang w:eastAsia="zh-CN"/>
        </w:rPr>
        <w:t>”</w:t>
      </w:r>
      <w:r>
        <w:t>字譌作</w:t>
      </w:r>
    </w:p>
    <w:p w14:paraId="55AF2231">
      <w:r>
        <w:rPr>
          <w:rFonts w:hint="eastAsia" w:eastAsia="宋体"/>
          <w:lang w:eastAsia="zh-CN"/>
        </w:rPr>
        <w:t>“</w:t>
      </w:r>
      <w:r>
        <w:t>乂</w:t>
      </w:r>
      <w:r>
        <w:rPr>
          <w:rFonts w:hint="eastAsia" w:eastAsia="宋体"/>
          <w:lang w:eastAsia="zh-CN"/>
        </w:rPr>
        <w:t>”</w:t>
      </w:r>
      <w:r>
        <w:t>，郎本遂改爲</w:t>
      </w:r>
      <w:r>
        <w:rPr>
          <w:rFonts w:hint="eastAsia" w:eastAsia="宋体"/>
          <w:lang w:eastAsia="zh-CN"/>
        </w:rPr>
        <w:t>“</w:t>
      </w:r>
      <w:r>
        <w:t>義</w:t>
      </w:r>
      <w:r>
        <w:rPr>
          <w:rFonts w:hint="eastAsia" w:eastAsia="宋体"/>
          <w:lang w:eastAsia="zh-CN"/>
        </w:rPr>
        <w:t>”</w:t>
      </w:r>
      <w:r>
        <w:t>，謬甚，今訂正。竣此循。綝恥林。処昌汝反。憲案：</w:t>
      </w:r>
      <w:r>
        <w:rPr>
          <w:rFonts w:hint="eastAsia" w:eastAsia="宋体"/>
          <w:lang w:eastAsia="zh-CN"/>
        </w:rPr>
        <w:t>《</w:t>
      </w:r>
      <w:r>
        <w:t>説文解字</w:t>
      </w:r>
      <w:r>
        <w:rPr>
          <w:rFonts w:hint="eastAsia" w:eastAsia="宋体"/>
          <w:lang w:eastAsia="zh-CN"/>
        </w:rPr>
        <w:t>》</w:t>
      </w:r>
      <w:r>
        <w:t>從攵几。〇各本</w:t>
      </w:r>
      <w:r>
        <w:rPr>
          <w:rFonts w:hint="eastAsia" w:eastAsia="宋体"/>
          <w:lang w:eastAsia="zh-CN"/>
        </w:rPr>
        <w:t>“</w:t>
      </w:r>
      <w:r>
        <w:t>昌</w:t>
      </w:r>
      <w:r>
        <w:rPr>
          <w:rFonts w:hint="eastAsia" w:eastAsia="宋体"/>
          <w:lang w:eastAsia="zh-CN"/>
        </w:rPr>
        <w:t>”</w:t>
      </w:r>
      <w:r>
        <w:t>譌作</w:t>
      </w:r>
    </w:p>
    <w:p w14:paraId="04B338DA">
      <w:r>
        <w:rPr>
          <w:rFonts w:hint="eastAsia" w:eastAsia="宋体"/>
          <w:lang w:eastAsia="zh-CN"/>
        </w:rPr>
        <w:t>“</w:t>
      </w:r>
      <w:r>
        <w:t>曷</w:t>
      </w:r>
      <w:r>
        <w:rPr>
          <w:rFonts w:hint="eastAsia" w:eastAsia="宋体"/>
          <w:lang w:eastAsia="zh-CN"/>
        </w:rPr>
        <w:t>”</w:t>
      </w:r>
      <w:r>
        <w:t>，</w:t>
      </w:r>
      <w:r>
        <w:rPr>
          <w:rFonts w:hint="eastAsia" w:eastAsia="宋体"/>
          <w:lang w:eastAsia="zh-CN"/>
        </w:rPr>
        <w:t>“</w:t>
      </w:r>
      <w:r>
        <w:t>攵</w:t>
      </w:r>
      <w:r>
        <w:rPr>
          <w:rFonts w:hint="eastAsia" w:eastAsia="宋体"/>
          <w:lang w:eastAsia="zh-CN"/>
        </w:rPr>
        <w:t>”</w:t>
      </w:r>
      <w:r>
        <w:t>譌作</w:t>
      </w:r>
      <w:r>
        <w:rPr>
          <w:rFonts w:hint="eastAsia" w:eastAsia="宋体"/>
          <w:lang w:eastAsia="zh-CN"/>
        </w:rPr>
        <w:t>“</w:t>
      </w:r>
      <w:r>
        <w:t>文</w:t>
      </w:r>
      <w:r>
        <w:rPr>
          <w:rFonts w:hint="eastAsia" w:eastAsia="宋体"/>
          <w:lang w:eastAsia="zh-CN"/>
        </w:rPr>
        <w:t>”</w:t>
      </w:r>
      <w:r>
        <w:t>，影宋本惟</w:t>
      </w:r>
      <w:r>
        <w:rPr>
          <w:rFonts w:hint="eastAsia" w:eastAsia="宋体"/>
          <w:lang w:eastAsia="zh-CN"/>
        </w:rPr>
        <w:t>“</w:t>
      </w:r>
      <w:r>
        <w:t>昌</w:t>
      </w:r>
      <w:r>
        <w:rPr>
          <w:rFonts w:hint="eastAsia" w:eastAsia="宋体"/>
          <w:lang w:eastAsia="zh-CN"/>
        </w:rPr>
        <w:t>”</w:t>
      </w:r>
      <w:r>
        <w:t>字不譌。咹遏，又音稱案。〇各本</w:t>
      </w:r>
      <w:r>
        <w:rPr>
          <w:rFonts w:hint="eastAsia" w:eastAsia="宋体"/>
          <w:lang w:eastAsia="zh-CN"/>
        </w:rPr>
        <w:t>“</w:t>
      </w:r>
      <w:r>
        <w:t>又</w:t>
      </w:r>
      <w:r>
        <w:rPr>
          <w:rFonts w:hint="eastAsia" w:eastAsia="宋体"/>
          <w:lang w:eastAsia="zh-CN"/>
        </w:rPr>
        <w:t>”</w:t>
      </w:r>
      <w:r>
        <w:t>譌作</w:t>
      </w:r>
      <w:r>
        <w:rPr>
          <w:rFonts w:hint="eastAsia" w:eastAsia="宋体"/>
          <w:lang w:eastAsia="zh-CN"/>
        </w:rPr>
        <w:t>“</w:t>
      </w:r>
      <w:r>
        <w:t>口</w:t>
      </w:r>
      <w:r>
        <w:rPr>
          <w:rFonts w:hint="eastAsia" w:eastAsia="宋体"/>
          <w:lang w:eastAsia="zh-CN"/>
        </w:rPr>
        <w:t>”</w:t>
      </w:r>
      <w:r>
        <w:t>，今訂正。</w:t>
      </w:r>
      <w:r>
        <w:rPr>
          <w:rFonts w:hint="eastAsia" w:eastAsia="宋体"/>
          <w:lang w:eastAsia="zh-CN"/>
        </w:rPr>
        <w:t>“</w:t>
      </w:r>
      <w:r>
        <w:t>案</w:t>
      </w:r>
      <w:r>
        <w:rPr>
          <w:rFonts w:hint="eastAsia" w:eastAsia="宋体"/>
          <w:lang w:eastAsia="zh-CN"/>
        </w:rPr>
        <w:t>”</w:t>
      </w:r>
      <w:r>
        <w:t>上不當有</w:t>
      </w:r>
      <w:r>
        <w:rPr>
          <w:rFonts w:hint="eastAsia" w:eastAsia="宋体"/>
          <w:lang w:eastAsia="zh-CN"/>
        </w:rPr>
        <w:t>“</w:t>
      </w:r>
      <w:r>
        <w:t>稱</w:t>
      </w:r>
      <w:r>
        <w:rPr>
          <w:rFonts w:hint="eastAsia" w:eastAsia="宋体"/>
          <w:lang w:eastAsia="zh-CN"/>
        </w:rPr>
        <w:t>”</w:t>
      </w:r>
      <w:r>
        <w:t>字，</w:t>
      </w:r>
    </w:p>
    <w:p w14:paraId="695A5FA4">
      <w:r>
        <w:t>【第321页】</w:t>
      </w:r>
    </w:p>
    <w:p w14:paraId="625E6A8C">
      <w:r>
        <w:t>未審何字之譌二〇u。跱直李。〇各本</w:t>
      </w:r>
      <w:r>
        <w:rPr>
          <w:rFonts w:hint="eastAsia" w:eastAsia="宋体"/>
          <w:lang w:eastAsia="zh-CN"/>
        </w:rPr>
        <w:t>“</w:t>
      </w:r>
      <w:r>
        <w:t>直</w:t>
      </w:r>
      <w:r>
        <w:rPr>
          <w:rFonts w:hint="eastAsia" w:eastAsia="宋体"/>
          <w:lang w:eastAsia="zh-CN"/>
        </w:rPr>
        <w:t>”</w:t>
      </w:r>
      <w:r>
        <w:t>譌作</w:t>
      </w:r>
      <w:r>
        <w:rPr>
          <w:rFonts w:hint="eastAsia" w:eastAsia="宋体"/>
          <w:lang w:eastAsia="zh-CN"/>
        </w:rPr>
        <w:t>“</w:t>
      </w:r>
      <w:r>
        <w:t>冝</w:t>
      </w:r>
      <w:r>
        <w:rPr>
          <w:rFonts w:hint="eastAsia" w:eastAsia="宋体"/>
          <w:lang w:eastAsia="zh-CN"/>
        </w:rPr>
        <w:t>”</w:t>
      </w:r>
      <w:r>
        <w:t>，今訂正。棖雉庚。渟亭。懫質。䟆畢。谮蠶，又音所甘。</w:t>
      </w:r>
    </w:p>
    <w:p w14:paraId="14951559">
      <w:r>
        <w:t>〇各本一又</w:t>
      </w:r>
      <w:r>
        <w:rPr>
          <w:rFonts w:hint="eastAsia" w:eastAsia="宋体"/>
          <w:lang w:eastAsia="zh-CN"/>
        </w:rPr>
        <w:t>”</w:t>
      </w:r>
      <w:r>
        <w:t>譌作</w:t>
      </w:r>
      <w:r>
        <w:rPr>
          <w:rFonts w:hint="eastAsia" w:eastAsia="宋体"/>
          <w:lang w:eastAsia="zh-CN"/>
        </w:rPr>
        <w:t>“</w:t>
      </w:r>
      <w:r>
        <w:t>口</w:t>
      </w:r>
      <w:r>
        <w:rPr>
          <w:rFonts w:hint="eastAsia" w:eastAsia="宋体"/>
          <w:lang w:eastAsia="zh-CN"/>
        </w:rPr>
        <w:t>”</w:t>
      </w:r>
      <w:r>
        <w:t>，今訂正。抳女几、女禮。騤煩。駤致。䠧徒加。券羌萬。郺烏孔。䵄奴孔。㚌乎果。</w:t>
      </w:r>
    </w:p>
    <w:p w14:paraId="5F073112">
      <w:r>
        <w:t>矮委。㚊口才。夡棄。翗那。辤莘。䴸浮。㩼之豉。㓄丁含。䔿祖本。〇各本</w:t>
      </w:r>
      <w:r>
        <w:rPr>
          <w:rFonts w:hint="eastAsia" w:eastAsia="宋体"/>
          <w:lang w:eastAsia="zh-CN"/>
        </w:rPr>
        <w:t>“</w:t>
      </w:r>
      <w:r>
        <w:t>本</w:t>
      </w:r>
      <w:r>
        <w:rPr>
          <w:rFonts w:hint="eastAsia" w:eastAsia="宋体"/>
          <w:lang w:eastAsia="zh-CN"/>
        </w:rPr>
        <w:t>”</w:t>
      </w:r>
      <w:r>
        <w:t>譌作1木</w:t>
      </w:r>
      <w:r>
        <w:rPr>
          <w:rFonts w:hint="eastAsia" w:eastAsia="宋体"/>
          <w:lang w:eastAsia="zh-CN"/>
        </w:rPr>
        <w:t>”</w:t>
      </w:r>
      <w:r>
        <w:t>，今訂正。蓴</w:t>
      </w:r>
    </w:p>
    <w:p w14:paraId="16DA73E1">
      <w:r>
        <w:t>大丸。㚇走公。寯浚。澡湊。贅織芮。洿緦上烏，下思。翕許及。輸始朱。聚慈愈。䕙慈頡。撥博葛。</w:t>
      </w:r>
    </w:p>
    <w:p w14:paraId="10F73E26">
      <w:r>
        <w:t>繕時扇。竘口。捲權。摇亦咲反。〇各本此三字誤入正文，辨見</w:t>
      </w:r>
      <w:r>
        <w:rPr>
          <w:rFonts w:hint="eastAsia" w:eastAsia="宋体"/>
          <w:lang w:eastAsia="zh-CN"/>
        </w:rPr>
        <w:t>《</w:t>
      </w:r>
      <w:r>
        <w:t>疏證</w:t>
      </w:r>
      <w:r>
        <w:rPr>
          <w:rFonts w:hint="eastAsia" w:eastAsia="宋体"/>
          <w:lang w:eastAsia="zh-CN"/>
        </w:rPr>
        <w:t>》</w:t>
      </w:r>
      <w:r>
        <w:t>。䠞子六。榩居件。〇各本1居1譌作</w:t>
      </w:r>
    </w:p>
    <w:p w14:paraId="1219BBB4">
      <w:r>
        <w:rPr>
          <w:rFonts w:hint="eastAsia" w:eastAsia="宋体"/>
          <w:lang w:eastAsia="zh-CN"/>
        </w:rPr>
        <w:t>“</w:t>
      </w:r>
      <w:r>
        <w:t>启</w:t>
      </w:r>
      <w:r>
        <w:rPr>
          <w:rFonts w:hint="eastAsia" w:eastAsia="宋体"/>
          <w:lang w:eastAsia="zh-CN"/>
        </w:rPr>
        <w:t>”</w:t>
      </w:r>
      <w:r>
        <w:t>，今訂正。㾭子就。〇各本</w:t>
      </w:r>
      <w:r>
        <w:rPr>
          <w:rFonts w:hint="eastAsia" w:eastAsia="宋体"/>
          <w:lang w:eastAsia="zh-CN"/>
        </w:rPr>
        <w:t>“</w:t>
      </w:r>
      <w:r>
        <w:t>就</w:t>
      </w:r>
      <w:r>
        <w:rPr>
          <w:rFonts w:hint="eastAsia" w:eastAsia="宋体"/>
          <w:lang w:eastAsia="zh-CN"/>
        </w:rPr>
        <w:t>”</w:t>
      </w:r>
      <w:r>
        <w:t>譌作</w:t>
      </w:r>
      <w:r>
        <w:rPr>
          <w:rFonts w:hint="eastAsia" w:eastAsia="宋体"/>
          <w:lang w:eastAsia="zh-CN"/>
        </w:rPr>
        <w:t>“</w:t>
      </w:r>
      <w:r>
        <w:t>訧</w:t>
      </w:r>
      <w:r>
        <w:rPr>
          <w:rFonts w:hint="eastAsia" w:eastAsia="宋体"/>
          <w:lang w:eastAsia="zh-CN"/>
        </w:rPr>
        <w:t>”</w:t>
      </w:r>
      <w:r>
        <w:t>，今訂正。痍子笑。綰彎板。銹抽音。憲案：即抽字也。緛而兖</w:t>
      </w:r>
    </w:p>
    <w:p w14:paraId="5BA154FE">
      <w:r>
        <w:t>贅紙袂。憍嬌。怚子絮。慢麥㵎。㑥余賜。䝧無巾。翭矦。〇各本</w:t>
      </w:r>
      <w:r>
        <w:rPr>
          <w:rFonts w:hint="eastAsia" w:eastAsia="宋体"/>
          <w:lang w:eastAsia="zh-CN"/>
        </w:rPr>
        <w:t>“</w:t>
      </w:r>
      <w:r>
        <w:t>矦1譌作1候</w:t>
      </w:r>
      <w:r>
        <w:rPr>
          <w:rFonts w:hint="eastAsia" w:eastAsia="宋体"/>
          <w:lang w:eastAsia="zh-CN"/>
        </w:rPr>
        <w:t>”</w:t>
      </w:r>
      <w:r>
        <w:t>，辨見</w:t>
      </w:r>
      <w:r>
        <w:rPr>
          <w:rFonts w:hint="eastAsia" w:eastAsia="宋体"/>
          <w:lang w:eastAsia="zh-CN"/>
        </w:rPr>
        <w:t>《</w:t>
      </w:r>
      <w:r>
        <w:t>疏證</w:t>
      </w:r>
      <w:r>
        <w:rPr>
          <w:rFonts w:hint="eastAsia" w:eastAsia="宋体"/>
          <w:lang w:eastAsia="zh-CN"/>
        </w:rPr>
        <w:t>》</w:t>
      </w:r>
      <w:r>
        <w:t>。廀素高、色</w:t>
      </w:r>
    </w:p>
    <w:p w14:paraId="3BE5F791">
      <w:r>
        <w:t>鄒。讂呼縣。〇各本</w:t>
      </w:r>
      <w:r>
        <w:rPr>
          <w:rFonts w:hint="eastAsia" w:eastAsia="宋体"/>
          <w:lang w:eastAsia="zh-CN"/>
        </w:rPr>
        <w:t>“</w:t>
      </w:r>
      <w:r>
        <w:t>呼</w:t>
      </w:r>
      <w:r>
        <w:rPr>
          <w:rFonts w:hint="eastAsia" w:eastAsia="宋体"/>
          <w:lang w:eastAsia="zh-CN"/>
        </w:rPr>
        <w:t>”</w:t>
      </w:r>
      <w:r>
        <w:t>譌作</w:t>
      </w:r>
      <w:r>
        <w:rPr>
          <w:rFonts w:hint="eastAsia" w:eastAsia="宋体"/>
          <w:lang w:eastAsia="zh-CN"/>
        </w:rPr>
        <w:t>“</w:t>
      </w:r>
      <w:r>
        <w:t>乎</w:t>
      </w:r>
      <w:r>
        <w:rPr>
          <w:rFonts w:hint="eastAsia" w:eastAsia="宋体"/>
          <w:lang w:eastAsia="zh-CN"/>
        </w:rPr>
        <w:t>”</w:t>
      </w:r>
      <w:r>
        <w:t>，惟影宋本、皇甫本不譌，下1呼詺</w:t>
      </w:r>
      <w:r>
        <w:rPr>
          <w:rFonts w:hint="eastAsia" w:eastAsia="宋体"/>
          <w:lang w:eastAsia="zh-CN"/>
        </w:rPr>
        <w:t>”</w:t>
      </w:r>
      <w:r>
        <w:t>同。詗呼詺。匃各末。拊拂舞。絿求。</w:t>
      </w:r>
    </w:p>
    <w:p w14:paraId="407BD9C4">
      <w:r>
        <w:t>募暮。陶桃。埽素考。搫步干。摒必政。箯婢緜。㳜呼高。撥博葛。蹲存。跠夷。属夷。歛呼濫、呼</w:t>
      </w:r>
    </w:p>
    <w:p w14:paraId="50EBC04D">
      <w:r>
        <w:t>甘。〇各本1甘</w:t>
      </w:r>
      <w:r>
        <w:rPr>
          <w:rFonts w:hint="eastAsia" w:eastAsia="宋体"/>
          <w:lang w:eastAsia="zh-CN"/>
        </w:rPr>
        <w:t>”</w:t>
      </w:r>
      <w:r>
        <w:t>作</w:t>
      </w:r>
      <w:r>
        <w:rPr>
          <w:rFonts w:hint="eastAsia" w:eastAsia="宋体"/>
          <w:lang w:eastAsia="zh-CN"/>
        </w:rPr>
        <w:t>“</w:t>
      </w:r>
      <w:r>
        <w:t>䲺</w:t>
      </w:r>
      <w:r>
        <w:rPr>
          <w:rFonts w:hint="eastAsia" w:eastAsia="宋体"/>
          <w:lang w:eastAsia="zh-CN"/>
        </w:rPr>
        <w:t>”</w:t>
      </w:r>
      <w:r>
        <w:t>，因</w:t>
      </w:r>
      <w:r>
        <w:rPr>
          <w:rFonts w:hint="eastAsia" w:eastAsia="宋体"/>
          <w:lang w:eastAsia="zh-CN"/>
        </w:rPr>
        <w:t>“</w:t>
      </w:r>
      <w:r>
        <w:t>歛</w:t>
      </w:r>
      <w:r>
        <w:rPr>
          <w:rFonts w:hint="eastAsia" w:eastAsia="宋体"/>
          <w:lang w:eastAsia="zh-CN"/>
        </w:rPr>
        <w:t>”</w:t>
      </w:r>
      <w:r>
        <w:t>、</w:t>
      </w:r>
      <w:r>
        <w:rPr>
          <w:rFonts w:hint="eastAsia" w:eastAsia="宋体"/>
          <w:lang w:eastAsia="zh-CN"/>
        </w:rPr>
        <w:t>“</w:t>
      </w:r>
      <w:r>
        <w:t>钦</w:t>
      </w:r>
      <w:r>
        <w:rPr>
          <w:rFonts w:hint="eastAsia" w:eastAsia="宋体"/>
          <w:lang w:eastAsia="zh-CN"/>
        </w:rPr>
        <w:t>”</w:t>
      </w:r>
      <w:r>
        <w:t>二字而誤，今訂正。钦居乙。匈葛。䛳於劒。裨浮夷。气去乙。闕口決</w:t>
      </w:r>
    </w:p>
    <w:p w14:paraId="1CC607E3">
      <w:r>
        <w:t>霝零。粤天鼎。罗冷。䆕呼穴。豂寮。豁火活。㘨乃挾。〇各本1乃</w:t>
      </w:r>
      <w:r>
        <w:rPr>
          <w:rFonts w:hint="eastAsia" w:eastAsia="宋体"/>
          <w:lang w:eastAsia="zh-CN"/>
        </w:rPr>
        <w:t>”</w:t>
      </w:r>
      <w:r>
        <w:t>譌作</w:t>
      </w:r>
      <w:r>
        <w:rPr>
          <w:rFonts w:hint="eastAsia" w:eastAsia="宋体"/>
          <w:lang w:eastAsia="zh-CN"/>
        </w:rPr>
        <w:t>“</w:t>
      </w:r>
      <w:r>
        <w:t>仍</w:t>
      </w:r>
      <w:r>
        <w:rPr>
          <w:rFonts w:hint="eastAsia" w:eastAsia="宋体"/>
          <w:lang w:eastAsia="zh-CN"/>
        </w:rPr>
        <w:t>”</w:t>
      </w:r>
      <w:r>
        <w:t>，今訂正。邱邱c二二。窾</w:t>
      </w:r>
    </w:p>
    <w:p w14:paraId="2027B8A3">
      <w:r>
        <w:t>款。㽕由。賈莫救。〇各本</w:t>
      </w:r>
      <w:r>
        <w:rPr>
          <w:rFonts w:hint="eastAsia" w:eastAsia="宋体"/>
          <w:lang w:eastAsia="zh-CN"/>
        </w:rPr>
        <w:t>“</w:t>
      </w:r>
      <w:r>
        <w:t>救</w:t>
      </w:r>
      <w:r>
        <w:rPr>
          <w:rFonts w:hint="eastAsia" w:eastAsia="宋体"/>
          <w:lang w:eastAsia="zh-CN"/>
        </w:rPr>
        <w:t>”</w:t>
      </w:r>
      <w:r>
        <w:t>譌作</w:t>
      </w:r>
      <w:r>
        <w:rPr>
          <w:rFonts w:hint="eastAsia" w:eastAsia="宋体"/>
          <w:lang w:eastAsia="zh-CN"/>
        </w:rPr>
        <w:t>“</w:t>
      </w:r>
      <w:r>
        <w:t>故</w:t>
      </w:r>
      <w:r>
        <w:rPr>
          <w:rFonts w:hint="eastAsia" w:eastAsia="宋体"/>
          <w:lang w:eastAsia="zh-CN"/>
        </w:rPr>
        <w:t>”</w:t>
      </w:r>
      <w:r>
        <w:t>，今訂正。施失異反。詨火教。敭亦豉。搜所鄒。卉吁尾。沙塈</w:t>
      </w:r>
    </w:p>
    <w:p w14:paraId="1F274BF6">
      <w:r>
        <w:t>沚止。魁苦迴。摡許既。訄去牛。齰士白。齺士角。齮五綺。齕乎謁。齜士乙。齦苦限。䶞欺。䶗邱</w:t>
      </w:r>
    </w:p>
    <w:p w14:paraId="35D3A4D1">
      <w:r>
        <w:t>牙。䶝丁皆、多來。齧竹加。䶩士滑。咥狄頡。䶧五巧。啄陟學。限乎簡。搴蹇。夭於表。挬蒲骨。揠</w:t>
      </w:r>
    </w:p>
    <w:p w14:paraId="7145A699">
      <w:r>
        <w:t>於八。擢濁。䠯藥。抍蒸之上聲。鋪浦乎。〇各本</w:t>
      </w:r>
      <w:r>
        <w:rPr>
          <w:rFonts w:hint="eastAsia" w:eastAsia="宋体"/>
          <w:lang w:eastAsia="zh-CN"/>
        </w:rPr>
        <w:t>“</w:t>
      </w:r>
      <w:r>
        <w:t>乎</w:t>
      </w:r>
      <w:r>
        <w:rPr>
          <w:rFonts w:hint="eastAsia" w:eastAsia="宋体"/>
          <w:lang w:eastAsia="zh-CN"/>
        </w:rPr>
        <w:t>”</w:t>
      </w:r>
      <w:r>
        <w:t>譌作</w:t>
      </w:r>
      <w:r>
        <w:rPr>
          <w:rFonts w:hint="eastAsia" w:eastAsia="宋体"/>
          <w:lang w:eastAsia="zh-CN"/>
        </w:rPr>
        <w:t>“</w:t>
      </w:r>
      <w:r>
        <w:t>手</w:t>
      </w:r>
      <w:r>
        <w:rPr>
          <w:rFonts w:hint="eastAsia" w:eastAsia="宋体"/>
          <w:lang w:eastAsia="zh-CN"/>
        </w:rPr>
        <w:t>”</w:t>
      </w:r>
      <w:r>
        <w:t>，今訂正。敪散。政麗，</w:t>
      </w:r>
      <w:r>
        <w:rPr>
          <w:rFonts w:hint="eastAsia" w:eastAsia="宋体"/>
          <w:lang w:eastAsia="zh-CN"/>
        </w:rPr>
        <w:t>《</w:t>
      </w:r>
      <w:r>
        <w:t>説文</w:t>
      </w:r>
      <w:r>
        <w:rPr>
          <w:rFonts w:hint="eastAsia" w:eastAsia="宋体"/>
          <w:lang w:eastAsia="zh-CN"/>
        </w:rPr>
        <w:t>》</w:t>
      </w:r>
      <w:r>
        <w:t>李衣。抪片</w:t>
      </w:r>
    </w:p>
    <w:p w14:paraId="15848290">
      <w:r>
        <w:t>【第322页】</w:t>
      </w:r>
    </w:p>
    <w:p w14:paraId="087EAF6F">
      <w:r>
        <w:t>乎。捘作爲，又子寸，又子迴。〇各本上</w:t>
      </w:r>
      <w:r>
        <w:rPr>
          <w:rFonts w:hint="eastAsia" w:eastAsia="宋体"/>
          <w:lang w:eastAsia="zh-CN"/>
        </w:rPr>
        <w:t>“</w:t>
      </w:r>
      <w:r>
        <w:t>又</w:t>
      </w:r>
      <w:r>
        <w:rPr>
          <w:rFonts w:hint="eastAsia" w:eastAsia="宋体"/>
          <w:lang w:eastAsia="zh-CN"/>
        </w:rPr>
        <w:t>”</w:t>
      </w:r>
      <w:r>
        <w:t>字譌作</w:t>
      </w:r>
      <w:r>
        <w:rPr>
          <w:rFonts w:hint="eastAsia" w:eastAsia="宋体"/>
          <w:lang w:eastAsia="zh-CN"/>
        </w:rPr>
        <w:t>“</w:t>
      </w:r>
      <w:r>
        <w:t>文</w:t>
      </w:r>
      <w:r>
        <w:rPr>
          <w:rFonts w:hint="eastAsia" w:eastAsia="宋体"/>
          <w:lang w:eastAsia="zh-CN"/>
        </w:rPr>
        <w:t>”</w:t>
      </w:r>
      <w:r>
        <w:t>，今訂正。擪於涉、乙甲。攤乃旦。據譏去。按安</w:t>
      </w:r>
    </w:p>
    <w:p w14:paraId="24B26E05">
      <w:r>
        <w:t>去D二一二。掫壯后。然然。</w:t>
      </w:r>
      <w:r>
        <w:rPr>
          <w:rFonts w:hint="eastAsia" w:eastAsia="宋体"/>
          <w:lang w:eastAsia="zh-CN"/>
        </w:rPr>
        <w:t>（</w:t>
      </w:r>
      <w:r>
        <w:t>絃</w:t>
      </w:r>
      <w:r>
        <w:rPr>
          <w:rFonts w:hint="eastAsia" w:eastAsia="宋体"/>
          <w:lang w:eastAsia="zh-CN"/>
        </w:rPr>
        <w:t>）【</w:t>
      </w:r>
      <w:r>
        <w:t>弦</w:t>
      </w:r>
      <w:r>
        <w:rPr>
          <w:rFonts w:hint="eastAsia" w:eastAsia="宋体"/>
          <w:lang w:eastAsia="zh-CN"/>
        </w:rPr>
        <w:t>】</w:t>
      </w:r>
      <w:r>
        <w:t>呼縣，今人以爲</w:t>
      </w:r>
      <w:r>
        <w:rPr>
          <w:rFonts w:hint="eastAsia" w:eastAsia="宋体"/>
          <w:lang w:eastAsia="zh-CN"/>
        </w:rPr>
        <w:t>“</w:t>
      </w:r>
      <w:r>
        <w:t>乎烟</w:t>
      </w:r>
      <w:r>
        <w:rPr>
          <w:rFonts w:hint="eastAsia" w:eastAsia="宋体"/>
          <w:lang w:eastAsia="zh-CN"/>
        </w:rPr>
        <w:t>”</w:t>
      </w:r>
      <w:r>
        <w:t>，失之矣。凡弓弩琴瑟弦皆從弓。〇各本</w:t>
      </w:r>
      <w:r>
        <w:rPr>
          <w:rFonts w:hint="eastAsia" w:eastAsia="宋体"/>
          <w:lang w:eastAsia="zh-CN"/>
        </w:rPr>
        <w:t>“</w:t>
      </w:r>
      <w:r>
        <w:t>弦</w:t>
      </w:r>
      <w:r>
        <w:rPr>
          <w:rFonts w:hint="eastAsia" w:eastAsia="宋体"/>
          <w:lang w:eastAsia="zh-CN"/>
        </w:rPr>
        <w:t>”</w:t>
      </w:r>
      <w:r>
        <w:t>譌</w:t>
      </w:r>
    </w:p>
    <w:p w14:paraId="68DC5910">
      <w:r>
        <w:t>作</w:t>
      </w:r>
      <w:r>
        <w:rPr>
          <w:rFonts w:hint="eastAsia" w:eastAsia="宋体"/>
          <w:lang w:eastAsia="zh-CN"/>
        </w:rPr>
        <w:t>“</w:t>
      </w:r>
      <w:r>
        <w:t>絃</w:t>
      </w:r>
      <w:r>
        <w:rPr>
          <w:rFonts w:hint="eastAsia" w:eastAsia="宋体"/>
          <w:lang w:eastAsia="zh-CN"/>
        </w:rPr>
        <w:t>”</w:t>
      </w:r>
      <w:r>
        <w:t>，今訂正。</w:t>
      </w:r>
    </w:p>
    <w:p w14:paraId="6013CBBF">
      <w:pPr>
        <w:rPr>
          <w:rFonts w:hint="eastAsia" w:eastAsia="宋体"/>
          <w:lang w:eastAsia="zh-CN"/>
        </w:rPr>
      </w:pPr>
      <w:r>
        <w:t>歉苦簟。堇謹。〇當讀爲僅，説見</w:t>
      </w:r>
      <w:r>
        <w:rPr>
          <w:rFonts w:hint="eastAsia" w:eastAsia="宋体"/>
          <w:lang w:eastAsia="zh-CN"/>
        </w:rPr>
        <w:t>《</w:t>
      </w:r>
      <w:r>
        <w:t>疏證</w:t>
      </w:r>
      <w:r>
        <w:rPr>
          <w:rFonts w:hint="eastAsia" w:eastAsia="宋体"/>
          <w:lang w:eastAsia="zh-CN"/>
        </w:rPr>
        <w:t>》</w:t>
      </w:r>
      <w:r>
        <w:t>。媚生景。届楚立。㞏丈立，又音雉立。〇各本1又</w:t>
      </w:r>
      <w:r>
        <w:rPr>
          <w:rFonts w:hint="eastAsia" w:eastAsia="宋体"/>
          <w:lang w:eastAsia="zh-CN"/>
        </w:rPr>
        <w:t>”</w:t>
      </w:r>
    </w:p>
    <w:p w14:paraId="127C6377">
      <w:r>
        <w:t>譌作</w:t>
      </w:r>
      <w:r>
        <w:rPr>
          <w:rFonts w:hint="eastAsia" w:eastAsia="宋体"/>
          <w:lang w:eastAsia="zh-CN"/>
        </w:rPr>
        <w:t>“</w:t>
      </w:r>
      <w:r>
        <w:t>口</w:t>
      </w:r>
      <w:r>
        <w:rPr>
          <w:rFonts w:hint="eastAsia" w:eastAsia="宋体"/>
          <w:lang w:eastAsia="zh-CN"/>
        </w:rPr>
        <w:t>”</w:t>
      </w:r>
      <w:r>
        <w:t>，今訂正。屯陟倫。驙知焉。蹇寋。訒刃。赾謹。憎增。懹人尚。䢯閭慎。諄之閏。〇各本7閏</w:t>
      </w:r>
    </w:p>
    <w:p w14:paraId="23004527">
      <w:r>
        <w:t>譌作</w:t>
      </w:r>
      <w:r>
        <w:rPr>
          <w:rFonts w:hint="eastAsia" w:eastAsia="宋体"/>
          <w:lang w:eastAsia="zh-CN"/>
        </w:rPr>
        <w:t>“</w:t>
      </w:r>
      <w:r>
        <w:t>問</w:t>
      </w:r>
      <w:r>
        <w:rPr>
          <w:rFonts w:hint="eastAsia" w:eastAsia="宋体"/>
          <w:lang w:eastAsia="zh-CN"/>
        </w:rPr>
        <w:t>”</w:t>
      </w:r>
      <w:r>
        <w:t>。今訂正。訧尤。櫱御别。蹙子六。搑而容。报初匣。抍蒸之上聲。摿古會。餠心井。〇1餠</w:t>
      </w:r>
      <w:r>
        <w:rPr>
          <w:rFonts w:hint="eastAsia" w:eastAsia="宋体"/>
          <w:lang w:eastAsia="zh-CN"/>
        </w:rPr>
        <w:t>”</w:t>
      </w:r>
      <w:r>
        <w:t>當</w:t>
      </w:r>
    </w:p>
    <w:p w14:paraId="7215CF94">
      <w:r>
        <w:t>爲</w:t>
      </w:r>
      <w:r>
        <w:rPr>
          <w:rFonts w:hint="eastAsia" w:eastAsia="宋体"/>
          <w:lang w:eastAsia="zh-CN"/>
        </w:rPr>
        <w:t>“</w:t>
      </w:r>
      <w:r>
        <w:t>餠</w:t>
      </w:r>
      <w:r>
        <w:rPr>
          <w:rFonts w:hint="eastAsia" w:eastAsia="宋体"/>
          <w:lang w:eastAsia="zh-CN"/>
        </w:rPr>
        <w:t>”</w:t>
      </w:r>
      <w:r>
        <w:t>。餠與飯同，説見</w:t>
      </w:r>
      <w:r>
        <w:rPr>
          <w:rFonts w:hint="eastAsia" w:eastAsia="宋体"/>
          <w:lang w:eastAsia="zh-CN"/>
        </w:rPr>
        <w:t>《</w:t>
      </w:r>
      <w:r>
        <w:t>疏證</w:t>
      </w:r>
      <w:r>
        <w:rPr>
          <w:rFonts w:hint="eastAsia" w:eastAsia="宋体"/>
          <w:lang w:eastAsia="zh-CN"/>
        </w:rPr>
        <w:t>》</w:t>
      </w:r>
      <w:r>
        <w:t>。餌耳意。〇各本</w:t>
      </w:r>
      <w:r>
        <w:rPr>
          <w:rFonts w:hint="eastAsia" w:eastAsia="宋体"/>
          <w:lang w:eastAsia="zh-CN"/>
        </w:rPr>
        <w:t>“</w:t>
      </w:r>
      <w:r>
        <w:t>意</w:t>
      </w:r>
      <w:r>
        <w:rPr>
          <w:rFonts w:hint="eastAsia" w:eastAsia="宋体"/>
          <w:lang w:eastAsia="zh-CN"/>
        </w:rPr>
        <w:t>”</w:t>
      </w:r>
      <w:r>
        <w:t>譌作</w:t>
      </w:r>
      <w:r>
        <w:rPr>
          <w:rFonts w:hint="eastAsia" w:eastAsia="宋体"/>
          <w:lang w:eastAsia="zh-CN"/>
        </w:rPr>
        <w:t>“</w:t>
      </w:r>
      <w:r>
        <w:t>音</w:t>
      </w:r>
      <w:r>
        <w:rPr>
          <w:rFonts w:hint="eastAsia" w:eastAsia="宋体"/>
          <w:lang w:eastAsia="zh-CN"/>
        </w:rPr>
        <w:t>”</w:t>
      </w:r>
      <w:r>
        <w:t>，今訂正。靗恥敬。覹眉。閒覗上孤限，下司</w:t>
      </w:r>
    </w:p>
    <w:p w14:paraId="1FB8739D">
      <w:r>
        <w:t>恐卭。矇蒙。睃蘇苟。蔚慰。縟辱。劬其俱。驟仕究。〇各本</w:t>
      </w:r>
      <w:r>
        <w:rPr>
          <w:rFonts w:hint="eastAsia" w:eastAsia="宋体"/>
          <w:lang w:eastAsia="zh-CN"/>
        </w:rPr>
        <w:t>“</w:t>
      </w:r>
      <w:r>
        <w:t>仕究</w:t>
      </w:r>
      <w:r>
        <w:rPr>
          <w:rFonts w:hint="eastAsia" w:eastAsia="宋体"/>
          <w:lang w:eastAsia="zh-CN"/>
        </w:rPr>
        <w:t>”</w:t>
      </w:r>
      <w:r>
        <w:t>譌作</w:t>
      </w:r>
      <w:r>
        <w:rPr>
          <w:rFonts w:hint="eastAsia" w:eastAsia="宋体"/>
          <w:lang w:eastAsia="zh-CN"/>
        </w:rPr>
        <w:t>“</w:t>
      </w:r>
      <w:r>
        <w:t>在九</w:t>
      </w:r>
      <w:r>
        <w:rPr>
          <w:rFonts w:hint="eastAsia" w:eastAsia="宋体"/>
          <w:lang w:eastAsia="zh-CN"/>
        </w:rPr>
        <w:t>”</w:t>
      </w:r>
      <w:r>
        <w:t>，又誤入</w:t>
      </w:r>
      <w:r>
        <w:rPr>
          <w:rFonts w:hint="eastAsia" w:eastAsia="宋体"/>
          <w:lang w:eastAsia="zh-CN"/>
        </w:rPr>
        <w:t>“</w:t>
      </w:r>
      <w:r>
        <w:t>劬</w:t>
      </w:r>
      <w:r>
        <w:rPr>
          <w:rFonts w:hint="eastAsia" w:eastAsia="宋体"/>
          <w:lang w:eastAsia="zh-CN"/>
        </w:rPr>
        <w:t>”</w:t>
      </w:r>
      <w:r>
        <w:t>字下，今訂正。</w:t>
      </w:r>
    </w:p>
    <w:p w14:paraId="73F08951">
      <w:r>
        <w:t>嫴姑。偷偷。撮錯括。搤烏革。操錯高。捦琴。搹戹。拈念甜。抈而鹽。掫鄒之上聲。蒦於縛、居博</w:t>
      </w:r>
    </w:p>
    <w:p w14:paraId="68BA0E9D">
      <w:r>
        <w:t>於虢。擸獵。齎子兮。啜時月。嚌在細。啐倉快。㧗子尒、子米。捳岳。嶤堯。搣掅上滅，下且定。捽</w:t>
      </w:r>
    </w:p>
    <w:p w14:paraId="7E2CCFEB">
      <w:r>
        <w:t>旬律。挆都果。斞臾甫。〇各本</w:t>
      </w:r>
      <w:r>
        <w:rPr>
          <w:rFonts w:hint="eastAsia" w:eastAsia="宋体"/>
          <w:lang w:eastAsia="zh-CN"/>
        </w:rPr>
        <w:t>“</w:t>
      </w:r>
      <w:r>
        <w:t>臾</w:t>
      </w:r>
      <w:r>
        <w:rPr>
          <w:rFonts w:hint="eastAsia" w:eastAsia="宋体"/>
          <w:lang w:eastAsia="zh-CN"/>
        </w:rPr>
        <w:t>”</w:t>
      </w:r>
      <w:r>
        <w:t>譌作</w:t>
      </w:r>
      <w:r>
        <w:rPr>
          <w:rFonts w:hint="eastAsia" w:eastAsia="宋体"/>
          <w:lang w:eastAsia="zh-CN"/>
        </w:rPr>
        <w:t>“</w:t>
      </w:r>
      <w:r>
        <w:t>央</w:t>
      </w:r>
      <w:r>
        <w:rPr>
          <w:rFonts w:hint="eastAsia" w:eastAsia="宋体"/>
          <w:lang w:eastAsia="zh-CN"/>
        </w:rPr>
        <w:t>”</w:t>
      </w:r>
      <w:r>
        <w:t>，今訂正。斛旳。斠角。縡子代。棚步宏，又負萌。槿苟八</w:t>
      </w:r>
    </w:p>
    <w:p w14:paraId="06D8D9CA">
      <w:r>
        <w:t>碊子田。攱古彼。濘寧定。妠奴闇。印於信反。毖祕。比比方之比，一鄰比之比。〇各本</w:t>
      </w:r>
      <w:r>
        <w:rPr>
          <w:rFonts w:hint="eastAsia" w:eastAsia="宋体"/>
          <w:lang w:eastAsia="zh-CN"/>
        </w:rPr>
        <w:t>“</w:t>
      </w:r>
      <w:r>
        <w:t>方</w:t>
      </w:r>
      <w:r>
        <w:rPr>
          <w:rFonts w:hint="eastAsia" w:eastAsia="宋体"/>
          <w:lang w:eastAsia="zh-CN"/>
        </w:rPr>
        <w:t>”</w:t>
      </w:r>
      <w:r>
        <w:t>譌作</w:t>
      </w:r>
      <w:r>
        <w:rPr>
          <w:rFonts w:hint="eastAsia" w:eastAsia="宋体"/>
          <w:lang w:eastAsia="zh-CN"/>
        </w:rPr>
        <w:t>“</w:t>
      </w:r>
      <w:r>
        <w:t>木</w:t>
      </w:r>
      <w:r>
        <w:rPr>
          <w:rFonts w:hint="eastAsia" w:eastAsia="宋体"/>
          <w:lang w:eastAsia="zh-CN"/>
        </w:rPr>
        <w:t>”</w:t>
      </w:r>
      <w:r>
        <w:t>，今訂</w:t>
      </w:r>
    </w:p>
    <w:p w14:paraId="6BE1CEEE">
      <w:r>
        <w:t>正。忋古亥反，又改音。㛻幸。軼逸。〇各本</w:t>
      </w:r>
      <w:r>
        <w:rPr>
          <w:rFonts w:hint="eastAsia" w:eastAsia="宋体"/>
          <w:lang w:eastAsia="zh-CN"/>
        </w:rPr>
        <w:t>“</w:t>
      </w:r>
      <w:r>
        <w:t>逸</w:t>
      </w:r>
      <w:r>
        <w:rPr>
          <w:rFonts w:hint="eastAsia" w:eastAsia="宋体"/>
          <w:lang w:eastAsia="zh-CN"/>
        </w:rPr>
        <w:t>”</w:t>
      </w:r>
      <w:r>
        <w:t>字誤入正文，辨見</w:t>
      </w:r>
      <w:r>
        <w:rPr>
          <w:rFonts w:hint="eastAsia" w:eastAsia="宋体"/>
          <w:lang w:eastAsia="zh-CN"/>
        </w:rPr>
        <w:t>《</w:t>
      </w:r>
      <w:r>
        <w:t>疏證</w:t>
      </w:r>
      <w:r>
        <w:rPr>
          <w:rFonts w:hint="eastAsia" w:eastAsia="宋体"/>
          <w:lang w:eastAsia="zh-CN"/>
        </w:rPr>
        <w:t>》</w:t>
      </w:r>
      <w:r>
        <w:t>。悛七緣。懌亦。諽革。唌失氈</w:t>
      </w:r>
    </w:p>
    <w:p w14:paraId="2671A356">
      <w:r>
        <w:t>又以戰。这企。皽之善。㿸晚。涣唤。儶乎圭。䧁火甫。彌弥。逞遲。腆土典。〇各本7土</w:t>
      </w:r>
      <w:r>
        <w:rPr>
          <w:rFonts w:hint="eastAsia" w:eastAsia="宋体"/>
          <w:lang w:eastAsia="zh-CN"/>
        </w:rPr>
        <w:t>”</w:t>
      </w:r>
      <w:r>
        <w:t>譌作</w:t>
      </w:r>
      <w:r>
        <w:rPr>
          <w:rFonts w:hint="eastAsia" w:eastAsia="宋体"/>
          <w:lang w:eastAsia="zh-CN"/>
        </w:rPr>
        <w:t>“</w:t>
      </w:r>
      <w:r>
        <w:t>中</w:t>
      </w:r>
      <w:r>
        <w:rPr>
          <w:rFonts w:hint="eastAsia" w:eastAsia="宋体"/>
          <w:lang w:eastAsia="zh-CN"/>
        </w:rPr>
        <w:t>”</w:t>
      </w:r>
      <w:r>
        <w:t>，卷</w:t>
      </w:r>
    </w:p>
    <w:p w14:paraId="2F1EA48A">
      <w:r>
        <w:t>一内</w:t>
      </w:r>
      <w:r>
        <w:rPr>
          <w:rFonts w:hint="eastAsia" w:eastAsia="宋体"/>
          <w:lang w:eastAsia="zh-CN"/>
        </w:rPr>
        <w:t>“</w:t>
      </w:r>
      <w:r>
        <w:t>腆，美也</w:t>
      </w:r>
      <w:r>
        <w:rPr>
          <w:rFonts w:hint="eastAsia" w:eastAsia="宋体"/>
          <w:lang w:eastAsia="zh-CN"/>
        </w:rPr>
        <w:t>”</w:t>
      </w:r>
      <w:r>
        <w:t>，曹憲音土典反，今據以訂正。憝度會。慝土勒。虎虐。訧尤。憋俾列、芳列。〇各本</w:t>
      </w:r>
      <w:r>
        <w:rPr>
          <w:rFonts w:hint="eastAsia" w:eastAsia="宋体"/>
          <w:lang w:eastAsia="zh-CN"/>
        </w:rPr>
        <w:t>“</w:t>
      </w:r>
      <w:r>
        <w:t>俾</w:t>
      </w:r>
      <w:r>
        <w:rPr>
          <w:rFonts w:hint="eastAsia" w:eastAsia="宋体"/>
          <w:lang w:eastAsia="zh-CN"/>
        </w:rPr>
        <w:t>”</w:t>
      </w:r>
      <w:r>
        <w:t>譌作</w:t>
      </w:r>
    </w:p>
    <w:p w14:paraId="2672B1D0">
      <w:r>
        <w:rPr>
          <w:rFonts w:hint="eastAsia" w:eastAsia="宋体"/>
          <w:lang w:eastAsia="zh-CN"/>
        </w:rPr>
        <w:t>“</w:t>
      </w:r>
      <w:r>
        <w:t>埤</w:t>
      </w:r>
      <w:r>
        <w:rPr>
          <w:rFonts w:hint="eastAsia" w:eastAsia="宋体"/>
          <w:lang w:eastAsia="zh-CN"/>
        </w:rPr>
        <w:t>”</w:t>
      </w:r>
      <w:r>
        <w:t>，今訂正。</w:t>
      </w:r>
    </w:p>
    <w:p w14:paraId="4C8B7E14">
      <w:r>
        <w:t>讟讀。㥢才周。鉗奇炎。憚大汗。疲拂飯。痓叱至。羸力追。貉麥。㒎三盇、索合。傸</w:t>
      </w:r>
    </w:p>
    <w:p w14:paraId="1E179CCC">
      <w:r>
        <w:t>【第323页】</w:t>
      </w:r>
    </w:p>
    <w:p w14:paraId="709FBA65">
      <w:r>
        <w:t>爽。懀烏外。孱士虔，又士簡。㽇乎孝。讑曜。詄逸。捝奪。〇各本</w:t>
      </w:r>
      <w:r>
        <w:rPr>
          <w:rFonts w:hint="eastAsia" w:eastAsia="宋体"/>
          <w:lang w:eastAsia="zh-CN"/>
        </w:rPr>
        <w:t>“</w:t>
      </w:r>
      <w:r>
        <w:t>奪</w:t>
      </w:r>
      <w:r>
        <w:rPr>
          <w:rFonts w:hint="eastAsia" w:eastAsia="宋体"/>
          <w:lang w:eastAsia="zh-CN"/>
        </w:rPr>
        <w:t>”</w:t>
      </w:r>
      <w:r>
        <w:t>字誤入正文，辨見</w:t>
      </w:r>
      <w:r>
        <w:rPr>
          <w:rFonts w:hint="eastAsia" w:eastAsia="宋体"/>
          <w:lang w:eastAsia="zh-CN"/>
        </w:rPr>
        <w:t>《</w:t>
      </w:r>
      <w:r>
        <w:t>疏證</w:t>
      </w:r>
      <w:r>
        <w:rPr>
          <w:rFonts w:hint="eastAsia" w:eastAsia="宋体"/>
          <w:lang w:eastAsia="zh-CN"/>
        </w:rPr>
        <w:t>》</w:t>
      </w:r>
      <w:r>
        <w:t>。誺賚。</w:t>
      </w:r>
    </w:p>
    <w:p w14:paraId="4E53A364">
      <w:r>
        <w:t>詿布兮。詿卦。訂田鼎。準准。廷于放。〇此音誤，辨見</w:t>
      </w:r>
      <w:r>
        <w:rPr>
          <w:rFonts w:hint="eastAsia" w:eastAsia="宋体"/>
          <w:lang w:eastAsia="zh-CN"/>
        </w:rPr>
        <w:t>《</w:t>
      </w:r>
      <w:r>
        <w:t>疏證</w:t>
      </w:r>
      <w:r>
        <w:rPr>
          <w:rFonts w:hint="eastAsia" w:eastAsia="宋体"/>
          <w:lang w:eastAsia="zh-CN"/>
        </w:rPr>
        <w:t>》</w:t>
      </w:r>
      <w:r>
        <w:t>lluln。枰平命。捭布買。撦充野。坼勑</w:t>
      </w:r>
    </w:p>
    <w:p w14:paraId="11F6195E">
      <w:r>
        <w:t>格，疑即字也。〇</w:t>
      </w:r>
      <w:r>
        <w:rPr>
          <w:rFonts w:hint="eastAsia" w:eastAsia="宋体"/>
          <w:lang w:eastAsia="zh-CN"/>
        </w:rPr>
        <w:t>“</w:t>
      </w:r>
      <w:r>
        <w:t>疑即</w:t>
      </w:r>
      <w:r>
        <w:rPr>
          <w:rFonts w:hint="eastAsia" w:eastAsia="宋体"/>
          <w:lang w:eastAsia="zh-CN"/>
        </w:rPr>
        <w:t>”</w:t>
      </w:r>
      <w:r>
        <w:t>下脱一字</w:t>
      </w:r>
      <w:r>
        <w:rPr>
          <w:rFonts w:hint="eastAsia" w:eastAsia="宋体"/>
          <w:lang w:eastAsia="zh-CN"/>
        </w:rPr>
        <w:t>【</w:t>
      </w:r>
      <w:r>
        <w:t>二四</w:t>
      </w:r>
      <w:r>
        <w:rPr>
          <w:rFonts w:hint="eastAsia" w:eastAsia="宋体"/>
          <w:lang w:eastAsia="zh-CN"/>
        </w:rPr>
        <w:t>】•</w:t>
      </w:r>
      <w:r>
        <w:t>各本</w:t>
      </w:r>
      <w:r>
        <w:rPr>
          <w:rFonts w:hint="eastAsia" w:eastAsia="宋体"/>
          <w:lang w:eastAsia="zh-CN"/>
        </w:rPr>
        <w:t>“</w:t>
      </w:r>
      <w:r>
        <w:t>勑格</w:t>
      </w:r>
      <w:r>
        <w:rPr>
          <w:rFonts w:hint="eastAsia" w:eastAsia="宋体"/>
          <w:lang w:eastAsia="zh-CN"/>
        </w:rPr>
        <w:t>”</w:t>
      </w:r>
      <w:r>
        <w:t>二字誤在</w:t>
      </w:r>
      <w:r>
        <w:rPr>
          <w:rFonts w:hint="eastAsia" w:eastAsia="宋体"/>
          <w:lang w:eastAsia="zh-CN"/>
        </w:rPr>
        <w:t>“</w:t>
      </w:r>
      <w:r>
        <w:t>疑即1下，今訂正。闢辟。䦱爲靡。闓苦每。〇</w:t>
      </w:r>
    </w:p>
    <w:p w14:paraId="54783BAB">
      <w:r>
        <w:t>各本</w:t>
      </w:r>
      <w:r>
        <w:rPr>
          <w:rFonts w:hint="eastAsia" w:eastAsia="宋体"/>
          <w:lang w:eastAsia="zh-CN"/>
        </w:rPr>
        <w:t>“</w:t>
      </w:r>
      <w:r>
        <w:t>苦</w:t>
      </w:r>
      <w:r>
        <w:rPr>
          <w:rFonts w:hint="eastAsia" w:eastAsia="宋体"/>
          <w:lang w:eastAsia="zh-CN"/>
        </w:rPr>
        <w:t>”</w:t>
      </w:r>
      <w:r>
        <w:t>譌作</w:t>
      </w:r>
      <w:r>
        <w:rPr>
          <w:rFonts w:hint="eastAsia" w:eastAsia="宋体"/>
          <w:lang w:eastAsia="zh-CN"/>
        </w:rPr>
        <w:t>“</w:t>
      </w:r>
      <w:r>
        <w:t>古</w:t>
      </w:r>
      <w:r>
        <w:rPr>
          <w:rFonts w:hint="eastAsia" w:eastAsia="宋体"/>
          <w:lang w:eastAsia="zh-CN"/>
        </w:rPr>
        <w:t>”</w:t>
      </w:r>
      <w:r>
        <w:t>，今訂正。确谷。殃速。㱸甓。〇各本</w:t>
      </w:r>
      <w:r>
        <w:rPr>
          <w:rFonts w:hint="eastAsia" w:eastAsia="宋体"/>
          <w:lang w:eastAsia="zh-CN"/>
        </w:rPr>
        <w:t>“</w:t>
      </w:r>
      <w:r>
        <w:t>甓</w:t>
      </w:r>
      <w:r>
        <w:rPr>
          <w:rFonts w:hint="eastAsia" w:eastAsia="宋体"/>
          <w:lang w:eastAsia="zh-CN"/>
        </w:rPr>
        <w:t>”</w:t>
      </w:r>
      <w:r>
        <w:t>譌作</w:t>
      </w:r>
      <w:r>
        <w:rPr>
          <w:rFonts w:hint="eastAsia" w:eastAsia="宋体"/>
          <w:lang w:eastAsia="zh-CN"/>
        </w:rPr>
        <w:t>“</w:t>
      </w:r>
      <w:r>
        <w:t>壁</w:t>
      </w:r>
      <w:r>
        <w:rPr>
          <w:rFonts w:hint="eastAsia" w:eastAsia="宋体"/>
          <w:lang w:eastAsia="zh-CN"/>
        </w:rPr>
        <w:t>”</w:t>
      </w:r>
      <w:r>
        <w:t>，</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㱸</w:t>
      </w:r>
      <w:r>
        <w:rPr>
          <w:rFonts w:hint="eastAsia" w:eastAsia="宋体"/>
          <w:lang w:eastAsia="zh-CN"/>
        </w:rPr>
        <w:t>”</w:t>
      </w:r>
      <w:r>
        <w:t>音甓，又音壁，引</w:t>
      </w:r>
      <w:r>
        <w:rPr>
          <w:rFonts w:hint="eastAsia" w:eastAsia="宋体"/>
          <w:lang w:eastAsia="zh-CN"/>
        </w:rPr>
        <w:t>《</w:t>
      </w:r>
      <w:r>
        <w:t>廣</w:t>
      </w:r>
    </w:p>
    <w:p w14:paraId="49BB1825">
      <w:r>
        <w:t>雅</w:t>
      </w:r>
      <w:r>
        <w:rPr>
          <w:rFonts w:hint="eastAsia" w:eastAsia="宋体"/>
          <w:lang w:eastAsia="zh-CN"/>
        </w:rPr>
        <w:t>》</w:t>
      </w:r>
      <w:r>
        <w:t>r舞晰，歺也</w:t>
      </w:r>
      <w:r>
        <w:rPr>
          <w:rFonts w:hint="eastAsia" w:eastAsia="宋体"/>
          <w:lang w:eastAsia="zh-CN"/>
        </w:rPr>
        <w:t>”</w:t>
      </w:r>
      <w:r>
        <w:t>＄則所見已是誤本。考</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㱸</w:t>
      </w:r>
      <w:r>
        <w:rPr>
          <w:rFonts w:hint="eastAsia" w:eastAsia="宋体"/>
          <w:lang w:eastAsia="zh-CN"/>
        </w:rPr>
        <w:t>”</w:t>
      </w:r>
      <w:r>
        <w:t>字皆無壁音，卷一内</w:t>
      </w:r>
      <w:r>
        <w:rPr>
          <w:rFonts w:hint="eastAsia" w:eastAsia="宋体"/>
          <w:lang w:eastAsia="zh-CN"/>
        </w:rPr>
        <w:t>“</w:t>
      </w:r>
      <w:r>
        <w:t>㱸㱤極也</w:t>
      </w:r>
      <w:r>
        <w:rPr>
          <w:rFonts w:hint="eastAsia" w:eastAsia="宋体"/>
          <w:lang w:eastAsia="zh-CN"/>
        </w:rPr>
        <w:t>”</w:t>
      </w:r>
      <w:r>
        <w:t>，曹憲音甓，今據以訂正</w:t>
      </w:r>
    </w:p>
    <w:p w14:paraId="18C47DD6">
      <w:r>
        <w:t>㱤析。㱪昬。㱵方問。歺五葛。儐賓音。〇各本無</w:t>
      </w:r>
      <w:r>
        <w:rPr>
          <w:rFonts w:hint="eastAsia" w:eastAsia="宋体"/>
          <w:lang w:eastAsia="zh-CN"/>
        </w:rPr>
        <w:t>“</w:t>
      </w:r>
      <w:r>
        <w:t>音1字，影宋本有。竘口。妖倚嬈。媮偷。躔馳輦。踈</w:t>
      </w:r>
    </w:p>
    <w:p w14:paraId="25491716">
      <w:r>
        <w:t>匹迹旦五u。</w:t>
      </w:r>
    </w:p>
    <w:p w14:paraId="64FCBE51">
      <w:r>
        <w:t>迒乎郎。歱之隴。䡮子龍。錘直危。㞟鼎。錪腆。紉女珍。砌切。</w:t>
      </w:r>
    </w:p>
    <w:p w14:paraId="2E6A83D8">
      <w:r>
        <w:rPr>
          <w:rFonts w:hint="eastAsia" w:eastAsia="宋体"/>
          <w:lang w:eastAsia="zh-CN"/>
        </w:rPr>
        <w:t>《</w:t>
      </w:r>
      <w:r>
        <w:t>博雅音</w:t>
      </w:r>
      <w:r>
        <w:rPr>
          <w:rFonts w:hint="eastAsia" w:eastAsia="宋体"/>
          <w:lang w:eastAsia="zh-CN"/>
        </w:rPr>
        <w:t>》</w:t>
      </w:r>
      <w:r>
        <w:t>卷四</w:t>
      </w:r>
    </w:p>
    <w:p w14:paraId="233B414E">
      <w:pPr>
        <w:rPr>
          <w:rFonts w:hint="eastAsia" w:eastAsia="宋体"/>
          <w:lang w:eastAsia="zh-CN"/>
        </w:rPr>
      </w:pPr>
      <w:r>
        <w:rPr>
          <w:rFonts w:hint="eastAsia" w:eastAsia="宋体"/>
          <w:lang w:eastAsia="zh-CN"/>
        </w:rPr>
        <w:t>《</w:t>
      </w:r>
      <w:r>
        <w:t>釋詁</w:t>
      </w:r>
      <w:r>
        <w:rPr>
          <w:rFonts w:hint="eastAsia" w:eastAsia="宋体"/>
          <w:lang w:eastAsia="zh-CN"/>
        </w:rPr>
        <w:t>》</w:t>
      </w:r>
    </w:p>
    <w:p w14:paraId="02B84E22">
      <w:r>
        <w:t>鉒霔。署辰豫。</w:t>
      </w:r>
    </w:p>
    <w:p w14:paraId="65F56402">
      <w:r>
        <w:t>斡意括。擸短。逳育。敭尹豉。〇各</w:t>
      </w:r>
    </w:p>
    <w:p w14:paraId="64B3786B">
      <w:r>
        <w:t>本</w:t>
      </w:r>
      <w:r>
        <w:rPr>
          <w:rFonts w:hint="eastAsia" w:eastAsia="宋体"/>
          <w:lang w:eastAsia="zh-CN"/>
        </w:rPr>
        <w:t>“</w:t>
      </w:r>
      <w:r>
        <w:t>尹</w:t>
      </w:r>
      <w:r>
        <w:rPr>
          <w:rFonts w:hint="eastAsia" w:eastAsia="宋体"/>
          <w:lang w:eastAsia="zh-CN"/>
        </w:rPr>
        <w:t>”</w:t>
      </w:r>
      <w:r>
        <w:t>譌作</w:t>
      </w:r>
      <w:r>
        <w:rPr>
          <w:rFonts w:hint="eastAsia" w:eastAsia="宋体"/>
          <w:lang w:eastAsia="zh-CN"/>
        </w:rPr>
        <w:t>“</w:t>
      </w:r>
      <w:r>
        <w:t>丑</w:t>
      </w:r>
      <w:r>
        <w:rPr>
          <w:rFonts w:hint="eastAsia" w:eastAsia="宋体"/>
          <w:lang w:eastAsia="zh-CN"/>
        </w:rPr>
        <w:t>”</w:t>
      </w:r>
      <w:r>
        <w:t>，惟影宋本不譌。媲毗。甾吴儀。〇各本</w:t>
      </w:r>
      <w:r>
        <w:rPr>
          <w:rFonts w:hint="eastAsia" w:eastAsia="宋体"/>
          <w:lang w:eastAsia="zh-CN"/>
        </w:rPr>
        <w:t>“</w:t>
      </w:r>
      <w:r>
        <w:t>吴</w:t>
      </w:r>
      <w:r>
        <w:rPr>
          <w:rFonts w:hint="eastAsia" w:eastAsia="宋体"/>
          <w:lang w:eastAsia="zh-CN"/>
        </w:rPr>
        <w:t>”</w:t>
      </w:r>
      <w:r>
        <w:t>譌作</w:t>
      </w:r>
      <w:r>
        <w:rPr>
          <w:rFonts w:hint="eastAsia" w:eastAsia="宋体"/>
          <w:lang w:eastAsia="zh-CN"/>
        </w:rPr>
        <w:t>“</w:t>
      </w:r>
      <w:r>
        <w:t>昊</w:t>
      </w:r>
      <w:r>
        <w:rPr>
          <w:rFonts w:hint="eastAsia" w:eastAsia="宋体"/>
          <w:lang w:eastAsia="zh-CN"/>
        </w:rPr>
        <w:t>”</w:t>
      </w:r>
      <w:r>
        <w:t>。今訂正。扲鉗。紬直畱。贅旨歲。嗼</w:t>
      </w:r>
    </w:p>
    <w:p w14:paraId="10108E35">
      <w:r>
        <w:t>亡各。餖烏革。餒奴罪。戔殘。瘌力達。㓹寄衞反，</w:t>
      </w:r>
      <w:r>
        <w:rPr>
          <w:rFonts w:hint="eastAsia" w:eastAsia="宋体"/>
          <w:lang w:eastAsia="zh-CN"/>
        </w:rPr>
        <w:t>《</w:t>
      </w:r>
      <w:r>
        <w:t>字林</w:t>
      </w:r>
      <w:r>
        <w:rPr>
          <w:rFonts w:hint="eastAsia" w:eastAsia="宋体"/>
          <w:lang w:eastAsia="zh-CN"/>
        </w:rPr>
        <w:t>》</w:t>
      </w:r>
      <w:r>
        <w:t>音邱訐</w:t>
      </w:r>
      <w:r>
        <w:rPr>
          <w:rFonts w:hint="eastAsia" w:eastAsia="宋体"/>
          <w:lang w:eastAsia="zh-CN"/>
        </w:rPr>
        <w:t>【</w:t>
      </w:r>
      <w:r>
        <w:t>三六</w:t>
      </w:r>
      <w:r>
        <w:rPr>
          <w:rFonts w:hint="eastAsia" w:eastAsia="宋体"/>
          <w:lang w:eastAsia="zh-CN"/>
        </w:rPr>
        <w:t>】</w:t>
      </w:r>
      <w:r>
        <w:t>。凋多聊反。憲案：</w:t>
      </w:r>
      <w:r>
        <w:rPr>
          <w:rFonts w:hint="eastAsia" w:eastAsia="宋体"/>
          <w:lang w:eastAsia="zh-CN"/>
        </w:rPr>
        <w:t>《</w:t>
      </w:r>
      <w:r>
        <w:t>説文解字</w:t>
      </w:r>
      <w:r>
        <w:rPr>
          <w:rFonts w:hint="eastAsia" w:eastAsia="宋体"/>
          <w:lang w:eastAsia="zh-CN"/>
        </w:rPr>
        <w:t>》</w:t>
      </w:r>
      <w:r>
        <w:t>凋</w:t>
      </w:r>
    </w:p>
    <w:p w14:paraId="40F0C133">
      <w:r>
        <w:t>落，凋字從欠；雕刻，雕字從彡；雕鷲，雕字從隹。〇各本脱</w:t>
      </w:r>
      <w:r>
        <w:rPr>
          <w:rFonts w:hint="eastAsia" w:eastAsia="宋体"/>
          <w:lang w:eastAsia="zh-CN"/>
        </w:rPr>
        <w:t>“</w:t>
      </w:r>
      <w:r>
        <w:t>彡</w:t>
      </w:r>
      <w:r>
        <w:rPr>
          <w:rFonts w:hint="eastAsia" w:eastAsia="宋体"/>
          <w:lang w:eastAsia="zh-CN"/>
        </w:rPr>
        <w:t>”</w:t>
      </w:r>
      <w:r>
        <w:t>、</w:t>
      </w:r>
      <w:r>
        <w:rPr>
          <w:rFonts w:hint="eastAsia" w:eastAsia="宋体"/>
          <w:lang w:eastAsia="zh-CN"/>
        </w:rPr>
        <w:t>“</w:t>
      </w:r>
      <w:r>
        <w:t>雕</w:t>
      </w:r>
      <w:r>
        <w:rPr>
          <w:rFonts w:hint="eastAsia" w:eastAsia="宋体"/>
          <w:lang w:eastAsia="zh-CN"/>
        </w:rPr>
        <w:t>”</w:t>
      </w:r>
      <w:r>
        <w:t>二字，今補。痍夷。豛卓。潌大結。擿池</w:t>
      </w:r>
    </w:p>
    <w:p w14:paraId="42BB706E">
      <w:r>
        <w:t>戟反，今人以爲摘簟字如此，失之。〇各本脱</w:t>
      </w:r>
      <w:r>
        <w:rPr>
          <w:rFonts w:hint="eastAsia" w:eastAsia="宋体"/>
          <w:lang w:eastAsia="zh-CN"/>
        </w:rPr>
        <w:t>“</w:t>
      </w:r>
      <w:r>
        <w:t>失之</w:t>
      </w:r>
      <w:r>
        <w:rPr>
          <w:rFonts w:hint="eastAsia" w:eastAsia="宋体"/>
          <w:lang w:eastAsia="zh-CN"/>
        </w:rPr>
        <w:t>”</w:t>
      </w:r>
      <w:r>
        <w:t>二字，今補。詼苦迴。啁竹交。譀乎濫。〇各本</w:t>
      </w:r>
      <w:r>
        <w:rPr>
          <w:rFonts w:hint="eastAsia" w:eastAsia="宋体"/>
          <w:lang w:eastAsia="zh-CN"/>
        </w:rPr>
        <w:t>“</w:t>
      </w:r>
      <w:r>
        <w:t>乎</w:t>
      </w:r>
      <w:r>
        <w:rPr>
          <w:rFonts w:hint="eastAsia" w:eastAsia="宋体"/>
          <w:lang w:eastAsia="zh-CN"/>
        </w:rPr>
        <w:t>”</w:t>
      </w:r>
      <w:r>
        <w:t>譌作</w:t>
      </w:r>
    </w:p>
    <w:p w14:paraId="7E2802F3">
      <w:r>
        <w:t>【第324页】</w:t>
      </w:r>
    </w:p>
    <w:p w14:paraId="68CB7928">
      <w:r>
        <w:rPr>
          <w:rFonts w:hint="eastAsia" w:eastAsia="宋体"/>
          <w:lang w:eastAsia="zh-CN"/>
        </w:rPr>
        <w:t>“</w:t>
      </w:r>
      <w:r>
        <w:t>呼</w:t>
      </w:r>
      <w:r>
        <w:rPr>
          <w:rFonts w:hint="eastAsia" w:eastAsia="宋体"/>
          <w:lang w:eastAsia="zh-CN"/>
        </w:rPr>
        <w:t>”</w:t>
      </w:r>
      <w:r>
        <w:t>，今訂正。誠咸。譺魚記。調達弔。䰘流。新謹。䵓口音無誅三七。</w:t>
      </w:r>
    </w:p>
    <w:p w14:paraId="39FA8889">
      <w:r>
        <w:t>教汝。黐竹革。黐恥知。䵒</w:t>
      </w:r>
    </w:p>
    <w:p w14:paraId="1FA8FD5D">
      <w:r>
        <w:t>日。黏女霑。貲訾。〇影宋本以下</w:t>
      </w:r>
      <w:r>
        <w:rPr>
          <w:rFonts w:hint="eastAsia" w:eastAsia="宋体"/>
          <w:lang w:eastAsia="zh-CN"/>
        </w:rPr>
        <w:t>“</w:t>
      </w:r>
      <w:r>
        <w:t>訾</w:t>
      </w:r>
      <w:r>
        <w:rPr>
          <w:rFonts w:hint="eastAsia" w:eastAsia="宋体"/>
          <w:lang w:eastAsia="zh-CN"/>
        </w:rPr>
        <w:t>”</w:t>
      </w:r>
      <w:r>
        <w:t>譌作</w:t>
      </w:r>
      <w:r>
        <w:rPr>
          <w:rFonts w:hint="eastAsia" w:eastAsia="宋体"/>
          <w:lang w:eastAsia="zh-CN"/>
        </w:rPr>
        <w:t>“</w:t>
      </w:r>
      <w:r>
        <w:t>貲</w:t>
      </w:r>
      <w:r>
        <w:rPr>
          <w:rFonts w:hint="eastAsia" w:eastAsia="宋体"/>
          <w:lang w:eastAsia="zh-CN"/>
        </w:rPr>
        <w:t>”</w:t>
      </w:r>
      <w:r>
        <w:t>，與正文相複，郎本改作</w:t>
      </w:r>
      <w:r>
        <w:rPr>
          <w:rFonts w:hint="eastAsia" w:eastAsia="宋体"/>
          <w:lang w:eastAsia="zh-CN"/>
        </w:rPr>
        <w:t>“</w:t>
      </w:r>
      <w:r>
        <w:t>資</w:t>
      </w:r>
      <w:r>
        <w:rPr>
          <w:rFonts w:hint="eastAsia" w:eastAsia="宋体"/>
          <w:lang w:eastAsia="zh-CN"/>
        </w:rPr>
        <w:t>”</w:t>
      </w:r>
      <w:r>
        <w:t>，尤非。資音即夷反，入</w:t>
      </w:r>
      <w:r>
        <w:rPr>
          <w:rFonts w:hint="eastAsia" w:eastAsia="宋体"/>
          <w:lang w:eastAsia="zh-CN"/>
        </w:rPr>
        <w:t>《</w:t>
      </w:r>
      <w:r>
        <w:t>六脂</w:t>
      </w:r>
      <w:r>
        <w:rPr>
          <w:rFonts w:hint="eastAsia" w:eastAsia="宋体"/>
          <w:lang w:eastAsia="zh-CN"/>
        </w:rPr>
        <w:t>》</w:t>
      </w:r>
      <w:r>
        <w:t>，貲、訾</w:t>
      </w:r>
    </w:p>
    <w:p w14:paraId="3DEA2FBB">
      <w:r>
        <w:t>竝音即移反，入</w:t>
      </w:r>
      <w:r>
        <w:rPr>
          <w:rFonts w:hint="eastAsia" w:eastAsia="宋体"/>
          <w:lang w:eastAsia="zh-CN"/>
        </w:rPr>
        <w:t>《</w:t>
      </w:r>
      <w:r>
        <w:t>五支</w:t>
      </w:r>
      <w:r>
        <w:rPr>
          <w:rFonts w:hint="eastAsia" w:eastAsia="宋体"/>
          <w:lang w:eastAsia="zh-CN"/>
        </w:rPr>
        <w:t>》</w:t>
      </w:r>
      <w:r>
        <w:t>，今訂正。敔魚與。㱽多感。僷葉。襞必益。襵之涉。冤於袁。榿於冈。韏俱萬</w:t>
      </w:r>
    </w:p>
    <w:p w14:paraId="7D545EB4">
      <w:r>
        <w:t>袷古狹。移以豉。覆復。〇各本脱去</w:t>
      </w:r>
      <w:r>
        <w:rPr>
          <w:rFonts w:hint="eastAsia" w:eastAsia="宋体"/>
          <w:lang w:eastAsia="zh-CN"/>
        </w:rPr>
        <w:t>“</w:t>
      </w:r>
      <w:r>
        <w:t>復</w:t>
      </w:r>
      <w:r>
        <w:rPr>
          <w:rFonts w:hint="eastAsia" w:eastAsia="宋体"/>
          <w:lang w:eastAsia="zh-CN"/>
        </w:rPr>
        <w:t>”</w:t>
      </w:r>
      <w:r>
        <w:t>字，</w:t>
      </w:r>
      <w:r>
        <w:rPr>
          <w:rFonts w:hint="eastAsia" w:eastAsia="宋体"/>
          <w:lang w:eastAsia="zh-CN"/>
        </w:rPr>
        <w:t>“</w:t>
      </w:r>
      <w:r>
        <w:t>復1字又誤入正文，辨見</w:t>
      </w:r>
      <w:r>
        <w:rPr>
          <w:rFonts w:hint="eastAsia" w:eastAsia="宋体"/>
          <w:lang w:eastAsia="zh-CN"/>
        </w:rPr>
        <w:t>《</w:t>
      </w:r>
      <w:r>
        <w:t>疏證</w:t>
      </w:r>
      <w:r>
        <w:rPr>
          <w:rFonts w:hint="eastAsia" w:eastAsia="宋体"/>
          <w:lang w:eastAsia="zh-CN"/>
        </w:rPr>
        <w:t>》</w:t>
      </w:r>
      <w:r>
        <w:t>。重直用。䢺斐，又暜骨。昕許</w:t>
      </w:r>
    </w:p>
    <w:p w14:paraId="784813B5">
      <w:r>
        <w:t>斤。昞丙。較角。灵淫。炤照。燿耀。囧古丙。烜咺。晃晃。僤達汗。杉落汗。龇邲夷。曎亦。洩</w:t>
      </w:r>
    </w:p>
    <w:p w14:paraId="40A2D3A7">
      <w:r>
        <w:t>曳。晣制。昱夷六。晤悮。旳的。旭勖，又忽老。焞他魂。闓看每。粲錯汗。烓烏攜、烏缺、圭惠、口井四</w:t>
      </w:r>
    </w:p>
    <w:p w14:paraId="5AFBF8A8">
      <w:r>
        <w:t>音。㵾錯定。泂乎茗。淬七碎。惲於汶。学宣。逡七循。㨉無巾。襮博。㱦邱知。赢力果。裎呈。窌</w:t>
      </w:r>
    </w:p>
    <w:p w14:paraId="1BD92D57">
      <w:r>
        <w:t>澑，又暜孝。墊多念。庰必整。寀保。揞阿感。揜弇。寥厯。橄麗。紽抴上大河，下夷細。讖楚譖。譣</w:t>
      </w:r>
    </w:p>
    <w:p w14:paraId="00FECC27">
      <w:r>
        <w:t>魚殮反，又魚劒反，今人以馬旁驗字爲證譣，失之矣。締第。縎骨。孂撟。赳糾。〇各本脱去</w:t>
      </w:r>
      <w:r>
        <w:rPr>
          <w:rFonts w:hint="eastAsia" w:eastAsia="宋体"/>
          <w:lang w:eastAsia="zh-CN"/>
        </w:rPr>
        <w:t>“</w:t>
      </w:r>
      <w:r>
        <w:t>赳</w:t>
      </w:r>
      <w:r>
        <w:rPr>
          <w:rFonts w:hint="eastAsia" w:eastAsia="宋体"/>
          <w:lang w:eastAsia="zh-CN"/>
        </w:rPr>
        <w:t>”</w:t>
      </w:r>
      <w:r>
        <w:t>字，</w:t>
      </w:r>
      <w:r>
        <w:rPr>
          <w:rFonts w:hint="eastAsia" w:eastAsia="宋体"/>
          <w:lang w:eastAsia="zh-CN"/>
        </w:rPr>
        <w:t>“</w:t>
      </w:r>
      <w:r>
        <w:t>糾</w:t>
      </w:r>
      <w:r>
        <w:rPr>
          <w:rFonts w:hint="eastAsia" w:eastAsia="宋体"/>
          <w:lang w:eastAsia="zh-CN"/>
        </w:rPr>
        <w:t>”</w:t>
      </w:r>
      <w:r>
        <w:t>字又誤</w:t>
      </w:r>
    </w:p>
    <w:p w14:paraId="01C0A572">
      <w:r>
        <w:t>入正文。辨見</w:t>
      </w:r>
      <w:r>
        <w:rPr>
          <w:rFonts w:hint="eastAsia" w:eastAsia="宋体"/>
          <w:lang w:eastAsia="zh-CN"/>
        </w:rPr>
        <w:t>《</w:t>
      </w:r>
      <w:r>
        <w:t>疏證</w:t>
      </w:r>
      <w:r>
        <w:rPr>
          <w:rFonts w:hint="eastAsia" w:eastAsia="宋体"/>
          <w:lang w:eastAsia="zh-CN"/>
        </w:rPr>
        <w:t>》</w:t>
      </w:r>
      <w:r>
        <w:t>。娌里。遺遺與之遺。攄勑魚。摛勑離。䨞芋。掜五禮。獪瓜邁。猾滑。獿奴牢</w:t>
      </w:r>
    </w:p>
    <w:p w14:paraId="4D04AB1C">
      <w:r>
        <w:t>㺒奴絞、乎絞。㛼初洽。愶脅。恇匡。恗看孤。怯去劫。嬗十扇。娙五丁。娭熙。纂己足。綴陟月</w:t>
      </w:r>
    </w:p>
    <w:p w14:paraId="0D18BA3C">
      <w:r>
        <w:t>掍混。黮勑感、都甚。䵨尨。聰錯公。聆郎丁。聘匹照。䏅七祭。瞑馬年。抐而袂。揾於粉。搙奴搆。</w:t>
      </w:r>
    </w:p>
    <w:p w14:paraId="19B917D3">
      <w:r>
        <w:t>擩而主。〇各本脱去</w:t>
      </w:r>
      <w:r>
        <w:rPr>
          <w:rFonts w:hint="eastAsia" w:eastAsia="宋体"/>
          <w:lang w:eastAsia="zh-CN"/>
        </w:rPr>
        <w:t>“</w:t>
      </w:r>
      <w:r>
        <w:t>擩</w:t>
      </w:r>
      <w:r>
        <w:rPr>
          <w:rFonts w:hint="eastAsia" w:eastAsia="宋体"/>
          <w:lang w:eastAsia="zh-CN"/>
        </w:rPr>
        <w:t>”</w:t>
      </w:r>
      <w:r>
        <w:t>字，</w:t>
      </w:r>
      <w:r>
        <w:rPr>
          <w:rFonts w:hint="eastAsia" w:eastAsia="宋体"/>
          <w:lang w:eastAsia="zh-CN"/>
        </w:rPr>
        <w:t>“</w:t>
      </w:r>
      <w:r>
        <w:t>而主</w:t>
      </w:r>
      <w:r>
        <w:rPr>
          <w:rFonts w:hint="eastAsia" w:eastAsia="宋体"/>
          <w:lang w:eastAsia="zh-CN"/>
        </w:rPr>
        <w:t>”</w:t>
      </w:r>
      <w:r>
        <w:t>二字誤入正文，又譌作</w:t>
      </w:r>
      <w:r>
        <w:rPr>
          <w:rFonts w:hint="eastAsia" w:eastAsia="宋体"/>
          <w:lang w:eastAsia="zh-CN"/>
        </w:rPr>
        <w:t>“</w:t>
      </w:r>
      <w:r>
        <w:t>㧫拄</w:t>
      </w:r>
      <w:r>
        <w:rPr>
          <w:rFonts w:hint="eastAsia" w:eastAsia="宋体"/>
          <w:lang w:eastAsia="zh-CN"/>
        </w:rPr>
        <w:t>”</w:t>
      </w:r>
      <w:r>
        <w:t>。辨見</w:t>
      </w:r>
      <w:r>
        <w:rPr>
          <w:rFonts w:hint="eastAsia" w:eastAsia="宋体"/>
          <w:lang w:eastAsia="zh-CN"/>
        </w:rPr>
        <w:t>《</w:t>
      </w:r>
      <w:r>
        <w:t>疏證</w:t>
      </w:r>
      <w:r>
        <w:rPr>
          <w:rFonts w:hint="eastAsia" w:eastAsia="宋体"/>
          <w:lang w:eastAsia="zh-CN"/>
        </w:rPr>
        <w:t>》</w:t>
      </w:r>
      <w:r>
        <w:t>。䜁乎啟、呼介。〇各本</w:t>
      </w:r>
      <w:r>
        <w:rPr>
          <w:rFonts w:hint="eastAsia" w:eastAsia="宋体"/>
          <w:lang w:eastAsia="zh-CN"/>
        </w:rPr>
        <w:t>“</w:t>
      </w:r>
      <w:r>
        <w:t>呼介1二字</w:t>
      </w:r>
    </w:p>
    <w:p w14:paraId="0229A0AF">
      <w:r>
        <w:t>誤入下文</w:t>
      </w:r>
      <w:r>
        <w:rPr>
          <w:rFonts w:hint="eastAsia" w:eastAsia="宋体"/>
          <w:lang w:eastAsia="zh-CN"/>
        </w:rPr>
        <w:t>“</w:t>
      </w:r>
      <w:r>
        <w:t>詬</w:t>
      </w:r>
      <w:r>
        <w:rPr>
          <w:rFonts w:hint="eastAsia" w:eastAsia="宋体"/>
          <w:lang w:eastAsia="zh-CN"/>
        </w:rPr>
        <w:t>”</w:t>
      </w:r>
      <w:r>
        <w:t>字下，</w:t>
      </w:r>
      <w:r>
        <w:rPr>
          <w:rFonts w:hint="eastAsia" w:eastAsia="宋体"/>
          <w:lang w:eastAsia="zh-CN"/>
        </w:rPr>
        <w:t>“</w:t>
      </w:r>
      <w:r>
        <w:t>呼</w:t>
      </w:r>
      <w:r>
        <w:rPr>
          <w:rFonts w:hint="eastAsia" w:eastAsia="宋体"/>
          <w:lang w:eastAsia="zh-CN"/>
        </w:rPr>
        <w:t>”</w:t>
      </w:r>
      <w:r>
        <w:t>字又誤作</w:t>
      </w:r>
      <w:r>
        <w:rPr>
          <w:rFonts w:hint="eastAsia" w:eastAsia="宋体"/>
          <w:lang w:eastAsia="zh-CN"/>
        </w:rPr>
        <w:t>“</w:t>
      </w:r>
      <w:r>
        <w:t>乎</w:t>
      </w:r>
      <w:r>
        <w:rPr>
          <w:rFonts w:hint="eastAsia" w:eastAsia="宋体"/>
          <w:lang w:eastAsia="zh-CN"/>
        </w:rPr>
        <w:t>”</w:t>
      </w:r>
      <w:r>
        <w:t>，今訂正。䛭乎孟。吪吾禾。誧暜乎。証征。諭諭。譔助轉。䞦户格</w:t>
      </w:r>
    </w:p>
    <w:p w14:paraId="26C6EB68">
      <w:r>
        <w:t>䞽山格。僵薑。怳吁請。㾁恥律。瘨丁田。姰旬音，又音二八。瘹弔。僪巨出。狾古制三九。</w:t>
      </w:r>
    </w:p>
    <w:p w14:paraId="3F2FCDDB">
      <w:r>
        <w:t>獟五</w:t>
      </w:r>
    </w:p>
    <w:p w14:paraId="3C5B5CEF">
      <w:r>
        <w:t>【第325页】</w:t>
      </w:r>
    </w:p>
    <w:p w14:paraId="72F63465">
      <w:r>
        <w:t>校。倀長。訂田鼎。倗朋，又暜等。粃彼、比俱得。䰯牛志。䋰俱緑。綄缓。繚了。紿待。鸄酌。邌禮</w:t>
      </w:r>
    </w:p>
    <w:p w14:paraId="6A1466D4">
      <w:r>
        <w:t>兮。㝤古候。昒勿。晻烏感。㦌忽。寣忽。害即寤字。楆梗。倚於綺。蒔時志。隑巨代。佱棄，即古文</w:t>
      </w:r>
    </w:p>
    <w:p w14:paraId="0A9E17D9">
      <w:r>
        <w:t>企字。愇瑋。㥟乎佳。㥒采。忦介，又公八。懟直耒。憾乎淡。很很。限限。竱等上都奂，又端。㻒巨</w:t>
      </w:r>
    </w:p>
    <w:p w14:paraId="0DE29D02">
      <w:r>
        <w:t>殞。軖牛六。婩魚淺。嬻楚革。珿楚角。洒思禮。諄之閏。〇各本</w:t>
      </w:r>
      <w:r>
        <w:rPr>
          <w:rFonts w:hint="eastAsia" w:eastAsia="宋体"/>
          <w:lang w:eastAsia="zh-CN"/>
        </w:rPr>
        <w:t>“</w:t>
      </w:r>
      <w:r>
        <w:t>閏</w:t>
      </w:r>
      <w:r>
        <w:rPr>
          <w:rFonts w:hint="eastAsia" w:eastAsia="宋体"/>
          <w:lang w:eastAsia="zh-CN"/>
        </w:rPr>
        <w:t>”</w:t>
      </w:r>
      <w:r>
        <w:t>譌作</w:t>
      </w:r>
      <w:r>
        <w:rPr>
          <w:rFonts w:hint="eastAsia" w:eastAsia="宋体"/>
          <w:lang w:eastAsia="zh-CN"/>
        </w:rPr>
        <w:t>“</w:t>
      </w:r>
      <w:r>
        <w:t>閨</w:t>
      </w:r>
      <w:r>
        <w:rPr>
          <w:rFonts w:hint="eastAsia" w:eastAsia="宋体"/>
          <w:lang w:eastAsia="zh-CN"/>
        </w:rPr>
        <w:t>”</w:t>
      </w:r>
      <w:r>
        <w:t>，今訂正。㤥下代。勩曳。</w:t>
      </w:r>
    </w:p>
    <w:p w14:paraId="40EC33B4">
      <w:r>
        <w:t>癉多賀。礦孤猛。鞼巨位。恮且全、子眷。悈居力。忦五介。〇各本脱去</w:t>
      </w:r>
      <w:r>
        <w:rPr>
          <w:rFonts w:hint="eastAsia" w:eastAsia="宋体"/>
          <w:lang w:eastAsia="zh-CN"/>
        </w:rPr>
        <w:t>“</w:t>
      </w:r>
      <w:r>
        <w:t>忦1字，</w:t>
      </w:r>
      <w:r>
        <w:rPr>
          <w:rFonts w:hint="eastAsia" w:eastAsia="宋体"/>
          <w:lang w:eastAsia="zh-CN"/>
        </w:rPr>
        <w:t>“</w:t>
      </w:r>
      <w:r>
        <w:t>五介</w:t>
      </w:r>
      <w:r>
        <w:rPr>
          <w:rFonts w:hint="eastAsia" w:eastAsia="宋体"/>
          <w:lang w:eastAsia="zh-CN"/>
        </w:rPr>
        <w:t>”</w:t>
      </w:r>
      <w:r>
        <w:t>二字又誤入</w:t>
      </w:r>
      <w:r>
        <w:rPr>
          <w:rFonts w:hint="eastAsia" w:eastAsia="宋体"/>
          <w:lang w:eastAsia="zh-CN"/>
        </w:rPr>
        <w:t>“</w:t>
      </w:r>
      <w:r>
        <w:t>悈</w:t>
      </w:r>
      <w:r>
        <w:rPr>
          <w:rFonts w:hint="eastAsia" w:eastAsia="宋体"/>
          <w:lang w:eastAsia="zh-CN"/>
        </w:rPr>
        <w:t>”</w:t>
      </w:r>
      <w:r>
        <w:t>字下，</w:t>
      </w:r>
    </w:p>
    <w:p w14:paraId="3CE55C5B">
      <w:r>
        <w:t>辨見</w:t>
      </w:r>
      <w:r>
        <w:rPr>
          <w:rFonts w:hint="eastAsia" w:eastAsia="宋体"/>
          <w:lang w:eastAsia="zh-CN"/>
        </w:rPr>
        <w:t>《</w:t>
      </w:r>
      <w:r>
        <w:t>疏證</w:t>
      </w:r>
      <w:r>
        <w:rPr>
          <w:rFonts w:hint="eastAsia" w:eastAsia="宋体"/>
          <w:lang w:eastAsia="zh-CN"/>
        </w:rPr>
        <w:t>》</w:t>
      </w:r>
      <w:r>
        <w:t>。慬謹。勬眷。劼公八。䯇苦没。仂力，又勒。䄟毳。禳而羊。祰公老、公篤。禧禱。賕求</w:t>
      </w:r>
    </w:p>
    <w:p w14:paraId="423A1DE7">
      <w:r>
        <w:t>砰暜耕。磅暜行。砿宏。礚苦大。設彤。硠力當、力蕩。砏暜斤。磤隱。銵苦萌。鎗測庚。〇各本</w:t>
      </w:r>
      <w:r>
        <w:rPr>
          <w:rFonts w:hint="eastAsia" w:eastAsia="宋体"/>
          <w:lang w:eastAsia="zh-CN"/>
        </w:rPr>
        <w:t>“</w:t>
      </w:r>
      <w:r>
        <w:t>測</w:t>
      </w:r>
      <w:r>
        <w:rPr>
          <w:rFonts w:hint="eastAsia" w:eastAsia="宋体"/>
          <w:lang w:eastAsia="zh-CN"/>
        </w:rPr>
        <w:t>”</w:t>
      </w:r>
      <w:r>
        <w:t>譌</w:t>
      </w:r>
    </w:p>
    <w:p w14:paraId="11FA62C9">
      <w:r>
        <w:t>作</w:t>
      </w:r>
      <w:r>
        <w:rPr>
          <w:rFonts w:hint="eastAsia" w:eastAsia="宋体"/>
          <w:lang w:eastAsia="zh-CN"/>
        </w:rPr>
        <w:t>“</w:t>
      </w:r>
      <w:r>
        <w:t>側</w:t>
      </w:r>
      <w:r>
        <w:rPr>
          <w:rFonts w:hint="eastAsia" w:eastAsia="宋体"/>
          <w:lang w:eastAsia="zh-CN"/>
        </w:rPr>
        <w:t>”</w:t>
      </w:r>
      <w:r>
        <w:t>，今訂正。鍠横。錚楚耕。玲吕丁。噆曹。枿昨末。〇各本</w:t>
      </w:r>
      <w:r>
        <w:rPr>
          <w:rFonts w:hint="eastAsia" w:eastAsia="宋体"/>
          <w:lang w:eastAsia="zh-CN"/>
        </w:rPr>
        <w:t>“</w:t>
      </w:r>
      <w:r>
        <w:t>末</w:t>
      </w:r>
      <w:r>
        <w:rPr>
          <w:rFonts w:hint="eastAsia" w:eastAsia="宋体"/>
          <w:lang w:eastAsia="zh-CN"/>
        </w:rPr>
        <w:t>”</w:t>
      </w:r>
      <w:r>
        <w:t>譌作</w:t>
      </w:r>
      <w:r>
        <w:rPr>
          <w:rFonts w:hint="eastAsia" w:eastAsia="宋体"/>
          <w:lang w:eastAsia="zh-CN"/>
        </w:rPr>
        <w:t>“</w:t>
      </w:r>
      <w:r>
        <w:t>未</w:t>
      </w:r>
      <w:r>
        <w:rPr>
          <w:rFonts w:hint="eastAsia" w:eastAsia="宋体"/>
          <w:lang w:eastAsia="zh-CN"/>
        </w:rPr>
        <w:t>”</w:t>
      </w:r>
      <w:r>
        <w:t>，今訂正。䬑謂。飂流。飇</w:t>
      </w:r>
    </w:p>
    <w:p w14:paraId="4D2FE99D">
      <w:r>
        <w:t>必昭。颲忽。䬂呼律。䬂呼越。䬞思六。飉遼。颸楚飢。䬑逐畱。䫾步力。繕膳。緻致。衲納。鞔亡</w:t>
      </w:r>
    </w:p>
    <w:p w14:paraId="4C8184D8">
      <w:r>
        <w:t>干。靪珽。〇7珽</w:t>
      </w:r>
      <w:r>
        <w:rPr>
          <w:rFonts w:hint="eastAsia" w:eastAsia="宋体"/>
          <w:lang w:eastAsia="zh-CN"/>
        </w:rPr>
        <w:t>”</w:t>
      </w:r>
      <w:r>
        <w:t>上脱一字，</w:t>
      </w:r>
      <w:r>
        <w:rPr>
          <w:rFonts w:hint="eastAsia" w:eastAsia="宋体"/>
          <w:lang w:eastAsia="zh-CN"/>
        </w:rPr>
        <w:t>《</w:t>
      </w:r>
      <w:r>
        <w:t>玉篇</w:t>
      </w:r>
      <w:r>
        <w:rPr>
          <w:rFonts w:hint="eastAsia" w:eastAsia="宋体"/>
          <w:lang w:eastAsia="zh-CN"/>
        </w:rPr>
        <w:t>》“</w:t>
      </w:r>
      <w:r>
        <w:t>靪</w:t>
      </w:r>
      <w:r>
        <w:rPr>
          <w:rFonts w:hint="eastAsia" w:eastAsia="宋体"/>
          <w:lang w:eastAsia="zh-CN"/>
        </w:rPr>
        <w:t>”</w:t>
      </w:r>
      <w:r>
        <w:t>音丁冷切D三on。絧辭。苪丈例。䩹五革。鞔兑。囊卓。搘擣。</w:t>
      </w:r>
    </w:p>
    <w:p w14:paraId="5975F278">
      <w:r>
        <w:t>溢苦合。仛託。緫忽。紗少一n少</w:t>
      </w:r>
      <w:r>
        <w:rPr>
          <w:rFonts w:hint="eastAsia" w:eastAsia="宋体"/>
          <w:lang w:eastAsia="zh-CN"/>
        </w:rPr>
        <w:t>”</w:t>
      </w:r>
      <w:r>
        <w:t>上脱一字，</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紗</w:t>
      </w:r>
      <w:r>
        <w:rPr>
          <w:rFonts w:hint="eastAsia" w:eastAsia="宋体"/>
          <w:lang w:eastAsia="zh-CN"/>
        </w:rPr>
        <w:t>”</w:t>
      </w:r>
      <w:r>
        <w:t>弭沼切，微也。糸覓。沔蔑。符付。䰎邱</w:t>
      </w:r>
    </w:p>
    <w:p w14:paraId="018CD589">
      <w:r>
        <w:t>位。䰂且代。髽側瓜。䯰案</w:t>
      </w:r>
      <w:r>
        <w:rPr>
          <w:rFonts w:hint="eastAsia" w:eastAsia="宋体"/>
          <w:lang w:eastAsia="zh-CN"/>
        </w:rPr>
        <w:t>《</w:t>
      </w:r>
      <w:r>
        <w:t>説文</w:t>
      </w:r>
      <w:r>
        <w:rPr>
          <w:rFonts w:hint="eastAsia" w:eastAsia="宋体"/>
          <w:lang w:eastAsia="zh-CN"/>
        </w:rPr>
        <w:t>》</w:t>
      </w:r>
      <w:r>
        <w:t>即籀文髻字也。敦韋。軭匡。弧乎。咈怫。抮顯。很很。盭麗。㺒</w:t>
      </w:r>
    </w:p>
    <w:p w14:paraId="4D1CCA33">
      <w:r>
        <w:t>奴絞。獿遶。狡絞。訬土交。毚讒。辟浦壁。〇各本</w:t>
      </w:r>
      <w:r>
        <w:rPr>
          <w:rFonts w:hint="eastAsia" w:eastAsia="宋体"/>
          <w:lang w:eastAsia="zh-CN"/>
        </w:rPr>
        <w:t>“</w:t>
      </w:r>
      <w:r>
        <w:t>浦壁</w:t>
      </w:r>
      <w:r>
        <w:rPr>
          <w:rFonts w:hint="eastAsia" w:eastAsia="宋体"/>
          <w:lang w:eastAsia="zh-CN"/>
        </w:rPr>
        <w:t>”</w:t>
      </w:r>
      <w:r>
        <w:t>二字誤入下文</w:t>
      </w:r>
      <w:r>
        <w:rPr>
          <w:rFonts w:hint="eastAsia" w:eastAsia="宋体"/>
          <w:lang w:eastAsia="zh-CN"/>
        </w:rPr>
        <w:t>“</w:t>
      </w:r>
      <w:r>
        <w:t>片1字下，今訂正。胖判。㪺俱</w:t>
      </w:r>
    </w:p>
    <w:p w14:paraId="5B78F838">
      <w:r>
        <w:t>妁酌。些先計。烕，滅也。烕，翾悦反。恬大嫌。倓大濫，又達甘。憺徒敢、徒濫。怕暜白。怗他頰、都簟</w:t>
      </w:r>
    </w:p>
    <w:p w14:paraId="5FF9ECBA">
      <w:r>
        <w:t>襲</w:t>
      </w:r>
    </w:p>
    <w:p w14:paraId="3A05CA88">
      <w:r>
        <w:t>力恭。</w:t>
      </w:r>
    </w:p>
    <w:p w14:paraId="5C191333">
      <w:r>
        <w:t>覡乎旳。攙士銜。捈塗。剡琰音。今會稽有剡縣，音舌染反，未知此音出何文</w:t>
      </w:r>
    </w:p>
    <w:p w14:paraId="67F773DA">
      <w:r>
        <w:t>【第326页】</w:t>
      </w:r>
    </w:p>
    <w:p w14:paraId="1E36FE18">
      <w:r>
        <w:t>字四一凵。鑯子廉。拔博末。榜彭。臿初洽。䑘祚何。䑔敷穢。䑗蕩。糳子洛。捶之橤。蠢丁老。䄟楚</w:t>
      </w:r>
    </w:p>
    <w:p w14:paraId="2B9870D2">
      <w:r>
        <w:t>芮。䂿沓。舂失鍾。巉士衫。巗五銜。崟吟。巑在丸。嶕辭焦。嶢堯。阢兀。嵬牛迴、牛尾。顤堯。</w:t>
      </w:r>
    </w:p>
    <w:p w14:paraId="159BA1E1">
      <w:r>
        <w:t>䫨五高。嶚遼。罺巢。陗且咲。撅七消。亢苦浪。喬橋。〇影宋本</w:t>
      </w:r>
      <w:r>
        <w:rPr>
          <w:rFonts w:hint="eastAsia" w:eastAsia="宋体"/>
          <w:lang w:eastAsia="zh-CN"/>
        </w:rPr>
        <w:t>“</w:t>
      </w:r>
      <w:r>
        <w:t>橋</w:t>
      </w:r>
      <w:r>
        <w:rPr>
          <w:rFonts w:hint="eastAsia" w:eastAsia="宋体"/>
          <w:lang w:eastAsia="zh-CN"/>
        </w:rPr>
        <w:t>”</w:t>
      </w:r>
      <w:r>
        <w:t>作</w:t>
      </w:r>
      <w:r>
        <w:rPr>
          <w:rFonts w:hint="eastAsia" w:eastAsia="宋体"/>
          <w:lang w:eastAsia="zh-CN"/>
        </w:rPr>
        <w:t>“</w:t>
      </w:r>
      <w:r>
        <w:t>搞</w:t>
      </w:r>
      <w:r>
        <w:rPr>
          <w:rFonts w:hint="eastAsia" w:eastAsia="宋体"/>
          <w:lang w:eastAsia="zh-CN"/>
        </w:rPr>
        <w:t>”</w:t>
      </w:r>
      <w:r>
        <w:t>《乃隸書之譌；各本又譌作</w:t>
      </w:r>
    </w:p>
    <w:p w14:paraId="5756E9B6">
      <w:r>
        <w:rPr>
          <w:rFonts w:hint="eastAsia" w:eastAsia="宋体"/>
          <w:lang w:eastAsia="zh-CN"/>
        </w:rPr>
        <w:t>“</w:t>
      </w:r>
      <w:r>
        <w:t>搞</w:t>
      </w:r>
      <w:r>
        <w:rPr>
          <w:rFonts w:hint="eastAsia" w:eastAsia="宋体"/>
          <w:lang w:eastAsia="zh-CN"/>
        </w:rPr>
        <w:t>”</w:t>
      </w:r>
      <w:r>
        <w:t>，今訂正。崪子恤反。㕢下邁。侑又。撣檀。〇各本</w:t>
      </w:r>
      <w:r>
        <w:rPr>
          <w:rFonts w:hint="eastAsia" w:eastAsia="宋体"/>
          <w:lang w:eastAsia="zh-CN"/>
        </w:rPr>
        <w:t>“</w:t>
      </w:r>
      <w:r>
        <w:t>檀</w:t>
      </w:r>
      <w:r>
        <w:rPr>
          <w:rFonts w:hint="eastAsia" w:eastAsia="宋体"/>
          <w:lang w:eastAsia="zh-CN"/>
        </w:rPr>
        <w:t>”</w:t>
      </w:r>
      <w:r>
        <w:t>譌作</w:t>
      </w:r>
      <w:r>
        <w:rPr>
          <w:rFonts w:hint="eastAsia" w:eastAsia="宋体"/>
          <w:lang w:eastAsia="zh-CN"/>
        </w:rPr>
        <w:t>“</w:t>
      </w:r>
      <w:r>
        <w:t>擅</w:t>
      </w:r>
      <w:r>
        <w:rPr>
          <w:rFonts w:hint="eastAsia" w:eastAsia="宋体"/>
          <w:lang w:eastAsia="zh-CN"/>
        </w:rPr>
        <w:t>”</w:t>
      </w:r>
      <w:r>
        <w:t>，今訂正。到乙牙。剄古鼎。剾烏矦。</w:t>
      </w:r>
    </w:p>
    <w:p w14:paraId="68C463CF">
      <w:r>
        <w:t>㓱頭。剈淵。剜鳥桓。妊壬。娠振身。媰壯救。㑗身。偁稱之平聲。奬㢡。〇㢡，俗奬字。曹憲每用俗字</w:t>
      </w:r>
    </w:p>
    <w:p w14:paraId="7DD5CFAA">
      <w:r>
        <w:t>爲音，取其易曉也。各本</w:t>
      </w:r>
      <w:r>
        <w:rPr>
          <w:rFonts w:hint="eastAsia" w:eastAsia="宋体"/>
          <w:lang w:eastAsia="zh-CN"/>
        </w:rPr>
        <w:t>“</w:t>
      </w:r>
      <w:r>
        <w:t>㢡1作</w:t>
      </w:r>
      <w:r>
        <w:rPr>
          <w:rFonts w:hint="eastAsia" w:eastAsia="宋体"/>
          <w:lang w:eastAsia="zh-CN"/>
        </w:rPr>
        <w:t>“</w:t>
      </w:r>
      <w:r>
        <w:t>獎</w:t>
      </w:r>
      <w:r>
        <w:rPr>
          <w:rFonts w:hint="eastAsia" w:eastAsia="宋体"/>
          <w:lang w:eastAsia="zh-CN"/>
        </w:rPr>
        <w:t>”</w:t>
      </w:r>
      <w:r>
        <w:t>，與正文相複。</w:t>
      </w:r>
      <w:r>
        <w:rPr>
          <w:rFonts w:hint="eastAsia" w:eastAsia="宋体"/>
          <w:lang w:eastAsia="zh-CN"/>
        </w:rPr>
        <w:t>《</w:t>
      </w:r>
      <w:r>
        <w:t>釋器</w:t>
      </w:r>
      <w:r>
        <w:rPr>
          <w:rFonts w:hint="eastAsia" w:eastAsia="宋体"/>
          <w:lang w:eastAsia="zh-CN"/>
        </w:rPr>
        <w:t>》</w:t>
      </w:r>
      <w:r>
        <w:t>篇：</w:t>
      </w:r>
      <w:r>
        <w:rPr>
          <w:rFonts w:hint="eastAsia" w:eastAsia="宋体"/>
          <w:lang w:eastAsia="zh-CN"/>
        </w:rPr>
        <w:t>“</w:t>
      </w:r>
      <w:r>
        <w:t>䉃，䉉也。</w:t>
      </w:r>
      <w:r>
        <w:rPr>
          <w:rFonts w:hint="eastAsia" w:eastAsia="宋体"/>
          <w:lang w:eastAsia="zh-CN"/>
        </w:rPr>
        <w:t>”</w:t>
      </w:r>
      <w:r>
        <w:t>曹憲音㢡＄今據以訂正。譝繩。與輿。〇</w:t>
      </w:r>
    </w:p>
    <w:p w14:paraId="487BC46F">
      <w:r>
        <w:t>各本</w:t>
      </w:r>
      <w:r>
        <w:rPr>
          <w:rFonts w:hint="eastAsia" w:eastAsia="宋体"/>
          <w:lang w:eastAsia="zh-CN"/>
        </w:rPr>
        <w:t>“</w:t>
      </w:r>
      <w:r>
        <w:t>輿</w:t>
      </w:r>
      <w:r>
        <w:rPr>
          <w:rFonts w:hint="eastAsia" w:eastAsia="宋体"/>
          <w:lang w:eastAsia="zh-CN"/>
        </w:rPr>
        <w:t>”</w:t>
      </w:r>
      <w:r>
        <w:t>下有</w:t>
      </w:r>
      <w:r>
        <w:rPr>
          <w:rFonts w:hint="eastAsia" w:eastAsia="宋体"/>
          <w:lang w:eastAsia="zh-CN"/>
        </w:rPr>
        <w:t>“</w:t>
      </w:r>
      <w:r>
        <w:t>疑</w:t>
      </w:r>
      <w:r>
        <w:rPr>
          <w:rFonts w:hint="eastAsia" w:eastAsia="宋体"/>
          <w:lang w:eastAsia="zh-CN"/>
        </w:rPr>
        <w:t>”</w:t>
      </w:r>
      <w:r>
        <w:t>字，乃校書者所記，今删。皃陌豹。廀所畱。屪古巷。差楚儀反。顙規。殁没。揄以珠</w:t>
      </w:r>
    </w:p>
    <w:p w14:paraId="6FD9485E">
      <w:r>
        <w:t>酺薄乎、薄故。醵巨略。服許急。渳弭。趠卓。撥逋末。焠卒。頀護。㹏謹。䆍聾。秿輔。秎浮問。</w:t>
      </w:r>
    </w:p>
    <w:p w14:paraId="1EE4475D">
      <w:r>
        <w:t>秘頰。穧在細。䃓遘。谪的。䡣魂。般班。䚝才兀。㔗步器。䪫莖。摹莫乎。剭烏角。瀀憂。低都</w:t>
      </w:r>
    </w:p>
    <w:p w14:paraId="1C2E5D26">
      <w:r>
        <w:t>犂。㢮失以反。倈來。伸申。佻鳥。絓乎卦。韞藴。裝莊。㡥於問。搷田。箋牋。表表。敕勑。標</w:t>
      </w:r>
    </w:p>
    <w:p w14:paraId="41E7EA02">
      <w:r>
        <w:t>必饒。誎七賜。檄乎厯。書書。餑勃。䭒息。跳道。镺烏老。㓷</w:t>
      </w:r>
    </w:p>
    <w:p w14:paraId="1F855615">
      <w:r>
        <w:t>魚既。刵耳志。檢撿。夌陵。衄女</w:t>
      </w:r>
    </w:p>
    <w:p w14:paraId="665F472A">
      <w:r>
        <w:t>六。㭰醉橤。錐壬。㡥於問。韏卷。粈女又。踦居綺。隒檢。冒墨。搪唐。敩長庚。揬突。歉口陷</w:t>
      </w:r>
    </w:p>
    <w:p w14:paraId="2F5303B2">
      <w:r>
        <w:t>㝌救。㸅子栗。㶳燼。㷮遭。灺囚者。熝烏高。煾恩。煨烏回。䂕呼勿。煴於云。歕暜頓。噼孚萬</w:t>
      </w:r>
    </w:p>
    <w:p w14:paraId="2B723D41">
      <w:r>
        <w:t>㖥巨殞。哯乎典。呁鈞峻。哊有六。㰶其表。歐於苟。嗀許角。埳苦敢。赡仕陷。䁍口減。懠在細</w:t>
      </w:r>
    </w:p>
    <w:p w14:paraId="2E11274C">
      <w:r>
        <w:t>慅草。厖亡江、亡項。蔫於然。菸於去。矮於危。葾於元。錞是聞。輖周。輦竹利。能啟。㝯橋。蜱</w:t>
      </w:r>
    </w:p>
    <w:p w14:paraId="05A0E776">
      <w:r>
        <w:t>【第327页】</w:t>
      </w:r>
    </w:p>
    <w:p w14:paraId="7AD70038">
      <w:r>
        <w:t>必耳。靗恥敬。郵尤。驛譯。</w:t>
      </w:r>
    </w:p>
    <w:p w14:paraId="7D8ABB57">
      <w:r>
        <w:rPr>
          <w:rFonts w:hint="eastAsia" w:eastAsia="宋体"/>
          <w:lang w:eastAsia="zh-CN"/>
        </w:rPr>
        <w:t>《</w:t>
      </w:r>
      <w:r>
        <w:t>博雅音</w:t>
      </w:r>
      <w:r>
        <w:rPr>
          <w:rFonts w:hint="eastAsia" w:eastAsia="宋体"/>
          <w:lang w:eastAsia="zh-CN"/>
        </w:rPr>
        <w:t>》</w:t>
      </w:r>
      <w:r>
        <w:t>卷五</w:t>
      </w:r>
    </w:p>
    <w:p w14:paraId="755044D7">
      <w:pPr>
        <w:rPr>
          <w:rFonts w:hint="eastAsia" w:eastAsia="宋体"/>
          <w:lang w:eastAsia="zh-CN"/>
        </w:rPr>
      </w:pPr>
      <w:r>
        <w:rPr>
          <w:rFonts w:hint="eastAsia" w:eastAsia="宋体"/>
          <w:lang w:eastAsia="zh-CN"/>
        </w:rPr>
        <w:t>《</w:t>
      </w:r>
      <w:r>
        <w:t>釋言</w:t>
      </w:r>
      <w:r>
        <w:rPr>
          <w:rFonts w:hint="eastAsia" w:eastAsia="宋体"/>
          <w:lang w:eastAsia="zh-CN"/>
        </w:rPr>
        <w:t>》</w:t>
      </w:r>
    </w:p>
    <w:p w14:paraId="482F01D9">
      <w:r>
        <w:t>鼏覓。幔莫汗。閹淹。〇當音奄，説見</w:t>
      </w:r>
      <w:r>
        <w:rPr>
          <w:rFonts w:hint="eastAsia" w:eastAsia="宋体"/>
          <w:lang w:eastAsia="zh-CN"/>
        </w:rPr>
        <w:t>《</w:t>
      </w:r>
      <w:r>
        <w:t>疏證</w:t>
      </w:r>
      <w:r>
        <w:rPr>
          <w:rFonts w:hint="eastAsia" w:eastAsia="宋体"/>
          <w:lang w:eastAsia="zh-CN"/>
        </w:rPr>
        <w:t>》</w:t>
      </w:r>
      <w:r>
        <w:t>。靚恥敬反，亦爲</w:t>
      </w:r>
      <w:r>
        <w:rPr>
          <w:rFonts w:hint="eastAsia" w:eastAsia="宋体"/>
          <w:lang w:eastAsia="zh-CN"/>
        </w:rPr>
        <w:t>“</w:t>
      </w:r>
      <w:r>
        <w:t>靚莊</w:t>
      </w:r>
      <w:r>
        <w:rPr>
          <w:rFonts w:hint="eastAsia" w:eastAsia="宋体"/>
          <w:lang w:eastAsia="zh-CN"/>
        </w:rPr>
        <w:t>”</w:t>
      </w:r>
      <w:r>
        <w:t>之靚，似政反。恥敬則</w:t>
      </w:r>
      <w:r>
        <w:rPr>
          <w:rFonts w:hint="eastAsia" w:eastAsia="宋体"/>
          <w:lang w:eastAsia="zh-CN"/>
        </w:rPr>
        <w:t>“</w:t>
      </w:r>
      <w:r>
        <w:t>召靚</w:t>
      </w:r>
      <w:r>
        <w:rPr>
          <w:rFonts w:hint="eastAsia" w:eastAsia="宋体"/>
          <w:lang w:eastAsia="zh-CN"/>
        </w:rPr>
        <w:t>”</w:t>
      </w:r>
      <w:r>
        <w:t>之靚</w:t>
      </w:r>
    </w:p>
    <w:p w14:paraId="0BC82073">
      <w:r>
        <w:t>也。今多云靚師僧，則其</w:t>
      </w:r>
      <w:r>
        <w:rPr>
          <w:rFonts w:hint="eastAsia" w:eastAsia="宋体"/>
          <w:lang w:eastAsia="zh-CN"/>
        </w:rPr>
        <w:t>（</w:t>
      </w:r>
      <w:r>
        <w:t>子</w:t>
      </w:r>
      <w:r>
        <w:rPr>
          <w:rFonts w:hint="eastAsia" w:eastAsia="宋体"/>
          <w:lang w:eastAsia="zh-CN"/>
        </w:rPr>
        <w:t>）【</w:t>
      </w:r>
      <w:r>
        <w:t>字</w:t>
      </w:r>
      <w:r>
        <w:rPr>
          <w:rFonts w:hint="eastAsia" w:eastAsia="宋体"/>
          <w:lang w:eastAsia="zh-CN"/>
        </w:rPr>
        <w:t>】</w:t>
      </w:r>
      <w:r>
        <w:t>矣。〇各本</w:t>
      </w:r>
      <w:r>
        <w:rPr>
          <w:rFonts w:hint="eastAsia" w:eastAsia="宋体"/>
          <w:lang w:eastAsia="zh-CN"/>
        </w:rPr>
        <w:t>“</w:t>
      </w:r>
      <w:r>
        <w:t>莊</w:t>
      </w:r>
      <w:r>
        <w:rPr>
          <w:rFonts w:hint="eastAsia" w:eastAsia="宋体"/>
          <w:lang w:eastAsia="zh-CN"/>
        </w:rPr>
        <w:t>”</w:t>
      </w:r>
      <w:r>
        <w:t>譌作</w:t>
      </w:r>
      <w:r>
        <w:rPr>
          <w:rFonts w:hint="eastAsia" w:eastAsia="宋体"/>
          <w:lang w:eastAsia="zh-CN"/>
        </w:rPr>
        <w:t>“</w:t>
      </w:r>
      <w:r>
        <w:t>在</w:t>
      </w:r>
      <w:r>
        <w:rPr>
          <w:rFonts w:hint="eastAsia" w:eastAsia="宋体"/>
          <w:lang w:eastAsia="zh-CN"/>
        </w:rPr>
        <w:t>”</w:t>
      </w:r>
      <w:r>
        <w:t>。</w:t>
      </w:r>
      <w:r>
        <w:rPr>
          <w:rFonts w:hint="eastAsia" w:eastAsia="宋体"/>
          <w:lang w:eastAsia="zh-CN"/>
        </w:rPr>
        <w:t>“</w:t>
      </w:r>
      <w:r>
        <w:t>莊</w:t>
      </w:r>
      <w:r>
        <w:rPr>
          <w:rFonts w:hint="eastAsia" w:eastAsia="宋体"/>
          <w:lang w:eastAsia="zh-CN"/>
        </w:rPr>
        <w:t>”</w:t>
      </w:r>
      <w:r>
        <w:t>字俗書作</w:t>
      </w:r>
      <w:r>
        <w:rPr>
          <w:rFonts w:hint="eastAsia" w:eastAsia="宋体"/>
          <w:lang w:eastAsia="zh-CN"/>
        </w:rPr>
        <w:t>“</w:t>
      </w:r>
      <w:r>
        <w:t>㽵</w:t>
      </w:r>
      <w:r>
        <w:rPr>
          <w:rFonts w:hint="eastAsia" w:eastAsia="宋体"/>
          <w:lang w:eastAsia="zh-CN"/>
        </w:rPr>
        <w:t>”</w:t>
      </w:r>
      <w:r>
        <w:t>，故譌而爲</w:t>
      </w:r>
      <w:r>
        <w:rPr>
          <w:rFonts w:hint="eastAsia" w:eastAsia="宋体"/>
          <w:lang w:eastAsia="zh-CN"/>
        </w:rPr>
        <w:t>“</w:t>
      </w:r>
      <w:r>
        <w:t>在</w:t>
      </w:r>
      <w:r>
        <w:rPr>
          <w:rFonts w:hint="eastAsia" w:eastAsia="宋体"/>
          <w:lang w:eastAsia="zh-CN"/>
        </w:rPr>
        <w:t>”</w:t>
      </w:r>
      <w:r>
        <w:t>。</w:t>
      </w:r>
      <w:r>
        <w:rPr>
          <w:rFonts w:hint="eastAsia" w:eastAsia="宋体"/>
          <w:lang w:eastAsia="zh-CN"/>
        </w:rPr>
        <w:t>“</w:t>
      </w:r>
      <w:r>
        <w:t>恥敬則召靚之靚</w:t>
      </w:r>
    </w:p>
    <w:p w14:paraId="4B00993C">
      <w:r>
        <w:t>也</w:t>
      </w:r>
      <w:r>
        <w:rPr>
          <w:rFonts w:hint="eastAsia" w:eastAsia="宋体"/>
          <w:lang w:eastAsia="zh-CN"/>
        </w:rPr>
        <w:t>”</w:t>
      </w:r>
      <w:r>
        <w:t>，各本</w:t>
      </w:r>
      <w:r>
        <w:rPr>
          <w:rFonts w:hint="eastAsia" w:eastAsia="宋体"/>
          <w:lang w:eastAsia="zh-CN"/>
        </w:rPr>
        <w:t>“</w:t>
      </w:r>
      <w:r>
        <w:t>敬</w:t>
      </w:r>
      <w:r>
        <w:rPr>
          <w:rFonts w:hint="eastAsia" w:eastAsia="宋体"/>
          <w:lang w:eastAsia="zh-CN"/>
        </w:rPr>
        <w:t>”</w:t>
      </w:r>
      <w:r>
        <w:t>上脱</w:t>
      </w:r>
      <w:r>
        <w:rPr>
          <w:rFonts w:hint="eastAsia" w:eastAsia="宋体"/>
          <w:lang w:eastAsia="zh-CN"/>
        </w:rPr>
        <w:t>“</w:t>
      </w:r>
      <w:r>
        <w:t>恥</w:t>
      </w:r>
      <w:r>
        <w:rPr>
          <w:rFonts w:hint="eastAsia" w:eastAsia="宋体"/>
          <w:lang w:eastAsia="zh-CN"/>
        </w:rPr>
        <w:t>”</w:t>
      </w:r>
      <w:r>
        <w:t>字，</w:t>
      </w:r>
      <w:r>
        <w:rPr>
          <w:rFonts w:hint="eastAsia" w:eastAsia="宋体"/>
          <w:lang w:eastAsia="zh-CN"/>
        </w:rPr>
        <w:t>“</w:t>
      </w:r>
      <w:r>
        <w:t>敬</w:t>
      </w:r>
      <w:r>
        <w:rPr>
          <w:rFonts w:hint="eastAsia" w:eastAsia="宋体"/>
          <w:lang w:eastAsia="zh-CN"/>
        </w:rPr>
        <w:t>”</w:t>
      </w:r>
      <w:r>
        <w:t>下衍</w:t>
      </w:r>
      <w:r>
        <w:rPr>
          <w:rFonts w:hint="eastAsia" w:eastAsia="宋体"/>
          <w:lang w:eastAsia="zh-CN"/>
        </w:rPr>
        <w:t>“</w:t>
      </w:r>
      <w:r>
        <w:t>疑</w:t>
      </w:r>
      <w:r>
        <w:rPr>
          <w:rFonts w:hint="eastAsia" w:eastAsia="宋体"/>
          <w:lang w:eastAsia="zh-CN"/>
        </w:rPr>
        <w:t>”</w:t>
      </w:r>
      <w:r>
        <w:t>字，</w:t>
      </w:r>
      <w:r>
        <w:rPr>
          <w:rFonts w:hint="eastAsia" w:eastAsia="宋体"/>
          <w:lang w:eastAsia="zh-CN"/>
        </w:rPr>
        <w:t>“</w:t>
      </w:r>
      <w:r>
        <w:t>召</w:t>
      </w:r>
      <w:r>
        <w:rPr>
          <w:rFonts w:hint="eastAsia" w:eastAsia="宋体"/>
          <w:lang w:eastAsia="zh-CN"/>
        </w:rPr>
        <w:t>”</w:t>
      </w:r>
      <w:r>
        <w:t>字又譌作</w:t>
      </w:r>
      <w:r>
        <w:rPr>
          <w:rFonts w:hint="eastAsia" w:eastAsia="宋体"/>
          <w:lang w:eastAsia="zh-CN"/>
        </w:rPr>
        <w:t>“</w:t>
      </w:r>
      <w:r>
        <w:t>屈</w:t>
      </w:r>
      <w:r>
        <w:rPr>
          <w:rFonts w:hint="eastAsia" w:eastAsia="宋体"/>
          <w:lang w:eastAsia="zh-CN"/>
        </w:rPr>
        <w:t>”</w:t>
      </w:r>
      <w:r>
        <w:t>，今俱訂正。美誘。揾烏没、烏困。抐奴没。擩而</w:t>
      </w:r>
    </w:p>
    <w:p w14:paraId="2DC89D28">
      <w:r>
        <w:t>專，</w:t>
      </w:r>
      <w:r>
        <w:rPr>
          <w:rFonts w:hint="eastAsia" w:eastAsia="宋体"/>
          <w:lang w:eastAsia="zh-CN"/>
        </w:rPr>
        <w:t>《</w:t>
      </w:r>
      <w:r>
        <w:t>周禮</w:t>
      </w:r>
      <w:r>
        <w:rPr>
          <w:rFonts w:hint="eastAsia" w:eastAsia="宋体"/>
          <w:lang w:eastAsia="zh-CN"/>
        </w:rPr>
        <w:t>》“</w:t>
      </w:r>
      <w:r>
        <w:t>六曰擩祭</w:t>
      </w:r>
      <w:r>
        <w:rPr>
          <w:rFonts w:hint="eastAsia" w:eastAsia="宋体"/>
          <w:lang w:eastAsia="zh-CN"/>
        </w:rPr>
        <w:t>”</w:t>
      </w:r>
      <w:r>
        <w:t>。娋索教。䚷於禮。諴咸。警五牢、五交。皸軍。皵昔。跛錯古。㨔乎感。揣測委、</w:t>
      </w:r>
    </w:p>
    <w:p w14:paraId="7AC5C55E">
      <w:r>
        <w:t>丁果。刜拂。到卓。䰞暜衡。鬺傷。飪任。瀉悉也。糗去久。麵叱少。夗苑。專轉。〇各本</w:t>
      </w:r>
      <w:r>
        <w:rPr>
          <w:rFonts w:hint="eastAsia" w:eastAsia="宋体"/>
          <w:lang w:eastAsia="zh-CN"/>
        </w:rPr>
        <w:t>“</w:t>
      </w:r>
      <w:r>
        <w:t>轉</w:t>
      </w:r>
      <w:r>
        <w:rPr>
          <w:rFonts w:hint="eastAsia" w:eastAsia="宋体"/>
          <w:lang w:eastAsia="zh-CN"/>
        </w:rPr>
        <w:t>”</w:t>
      </w:r>
      <w:r>
        <w:t>字誤入</w:t>
      </w:r>
    </w:p>
    <w:p w14:paraId="422B178A">
      <w:r>
        <w:t>正文，辨見</w:t>
      </w:r>
      <w:r>
        <w:rPr>
          <w:rFonts w:hint="eastAsia" w:eastAsia="宋体"/>
          <w:lang w:eastAsia="zh-CN"/>
        </w:rPr>
        <w:t>《</w:t>
      </w:r>
      <w:r>
        <w:t>疏證</w:t>
      </w:r>
      <w:r>
        <w:rPr>
          <w:rFonts w:hint="eastAsia" w:eastAsia="宋体"/>
          <w:lang w:eastAsia="zh-CN"/>
        </w:rPr>
        <w:t>》</w:t>
      </w:r>
      <w:r>
        <w:t>。泚千禮。溅才代，又音賊。譀乎闇。鄉許養反。愇瑋。鬨乎絳，又乎貢。陬側矦反。柧</w:t>
      </w:r>
    </w:p>
    <w:p w14:paraId="67EA26D9">
      <w:r>
        <w:t>孤。棱力曾。晐咸上古來反。燀爨上闡音，下如字。矃寧定。拍溥麥。渡徒落。㣻乂。愩工。廩禀。谪</w:t>
      </w:r>
    </w:p>
    <w:p w14:paraId="6F4D543B">
      <w:r>
        <w:t>的。沰託。磓對回。滒歌。滽唐。淖女孝。艨渠。蔿花。譌五戈。譁五瓜。跧莊〇</w:t>
      </w:r>
      <w:r>
        <w:rPr>
          <w:rFonts w:hint="eastAsia" w:eastAsia="宋体"/>
          <w:lang w:eastAsia="zh-CN"/>
        </w:rPr>
        <w:t>“</w:t>
      </w:r>
      <w:r>
        <w:t>莊</w:t>
      </w:r>
      <w:r>
        <w:rPr>
          <w:rFonts w:hint="eastAsia" w:eastAsia="宋体"/>
          <w:lang w:eastAsia="zh-CN"/>
        </w:rPr>
        <w:t>”</w:t>
      </w:r>
      <w:r>
        <w:t>下脱一</w:t>
      </w:r>
    </w:p>
    <w:p w14:paraId="15D54AC9">
      <w:r>
        <w:t>字o三三l，各本</w:t>
      </w:r>
      <w:r>
        <w:rPr>
          <w:rFonts w:hint="eastAsia" w:eastAsia="宋体"/>
          <w:lang w:eastAsia="zh-CN"/>
        </w:rPr>
        <w:t>“</w:t>
      </w:r>
      <w:r>
        <w:t>莊</w:t>
      </w:r>
      <w:r>
        <w:rPr>
          <w:rFonts w:hint="eastAsia" w:eastAsia="宋体"/>
          <w:lang w:eastAsia="zh-CN"/>
        </w:rPr>
        <w:t>”</w:t>
      </w:r>
      <w:r>
        <w:t>字誤入正文，辨見</w:t>
      </w:r>
      <w:r>
        <w:rPr>
          <w:rFonts w:hint="eastAsia" w:eastAsia="宋体"/>
          <w:lang w:eastAsia="zh-CN"/>
        </w:rPr>
        <w:t>《</w:t>
      </w:r>
      <w:r>
        <w:t>疏證</w:t>
      </w:r>
      <w:r>
        <w:rPr>
          <w:rFonts w:hint="eastAsia" w:eastAsia="宋体"/>
          <w:lang w:eastAsia="zh-CN"/>
        </w:rPr>
        <w:t>》</w:t>
      </w:r>
      <w:r>
        <w:t>。眳茗。睛七挺。謓齒真反，今人作嗔字如此，失之。〇各本</w:t>
      </w:r>
      <w:r>
        <w:rPr>
          <w:rFonts w:hint="eastAsia" w:eastAsia="宋体"/>
          <w:lang w:eastAsia="zh-CN"/>
        </w:rPr>
        <w:t>“</w:t>
      </w:r>
      <w:r>
        <w:t>嗔</w:t>
      </w:r>
      <w:r>
        <w:rPr>
          <w:rFonts w:hint="eastAsia" w:eastAsia="宋体"/>
          <w:lang w:eastAsia="zh-CN"/>
        </w:rPr>
        <w:t>”</w:t>
      </w:r>
      <w:r>
        <w:t>譌作</w:t>
      </w:r>
    </w:p>
    <w:p w14:paraId="4C3B1554">
      <w:r>
        <w:rPr>
          <w:rFonts w:hint="eastAsia" w:eastAsia="宋体"/>
          <w:lang w:eastAsia="zh-CN"/>
        </w:rPr>
        <w:t>“</w:t>
      </w:r>
      <w:r>
        <w:t>息</w:t>
      </w:r>
      <w:r>
        <w:rPr>
          <w:rFonts w:hint="eastAsia" w:eastAsia="宋体"/>
          <w:lang w:eastAsia="zh-CN"/>
        </w:rPr>
        <w:t>”</w:t>
      </w:r>
      <w:r>
        <w:t>，又脱去</w:t>
      </w:r>
      <w:r>
        <w:rPr>
          <w:rFonts w:hint="eastAsia" w:eastAsia="宋体"/>
          <w:lang w:eastAsia="zh-CN"/>
        </w:rPr>
        <w:t>“</w:t>
      </w:r>
      <w:r>
        <w:t>字</w:t>
      </w:r>
      <w:r>
        <w:rPr>
          <w:rFonts w:hint="eastAsia" w:eastAsia="宋体"/>
          <w:lang w:eastAsia="zh-CN"/>
        </w:rPr>
        <w:t>”</w:t>
      </w:r>
      <w:r>
        <w:t>字，今訂正。雷含。霫士林。恑古彼。攋賴。集逵。癘才尹。瘘辝翦。〇各本</w:t>
      </w:r>
      <w:r>
        <w:rPr>
          <w:rFonts w:hint="eastAsia" w:eastAsia="宋体"/>
          <w:lang w:eastAsia="zh-CN"/>
        </w:rPr>
        <w:t>“</w:t>
      </w:r>
      <w:r>
        <w:t>翦</w:t>
      </w:r>
      <w:r>
        <w:rPr>
          <w:rFonts w:hint="eastAsia" w:eastAsia="宋体"/>
          <w:lang w:eastAsia="zh-CN"/>
        </w:rPr>
        <w:t>”</w:t>
      </w:r>
      <w:r>
        <w:t>譌作</w:t>
      </w:r>
    </w:p>
    <w:p w14:paraId="43C62DB7">
      <w:r>
        <w:rPr>
          <w:rFonts w:hint="eastAsia" w:eastAsia="宋体"/>
          <w:lang w:eastAsia="zh-CN"/>
        </w:rPr>
        <w:t>“</w:t>
      </w:r>
      <w:r>
        <w:t>箭</w:t>
      </w:r>
      <w:r>
        <w:rPr>
          <w:rFonts w:hint="eastAsia" w:eastAsia="宋体"/>
          <w:lang w:eastAsia="zh-CN"/>
        </w:rPr>
        <w:t>”</w:t>
      </w:r>
      <w:r>
        <w:t>，今訂正。</w:t>
      </w:r>
    </w:p>
    <w:p w14:paraId="2ABFBC13">
      <w:r>
        <w:t>蛘</w:t>
      </w:r>
    </w:p>
    <w:p w14:paraId="289E66EF">
      <w:r>
        <w:t>趲作滿，正音作但。獡弋藥。虘在何。䏶布兮。餫運。著張慮反。趽方。䟸巨追。</w:t>
      </w:r>
    </w:p>
    <w:p w14:paraId="11C98F77">
      <w:r>
        <w:t>【第328页】</w:t>
      </w:r>
    </w:p>
    <w:p w14:paraId="7870A886">
      <w:r>
        <w:t>䠑他達。〇各本</w:t>
      </w:r>
      <w:r>
        <w:rPr>
          <w:rFonts w:hint="eastAsia" w:eastAsia="宋体"/>
          <w:lang w:eastAsia="zh-CN"/>
        </w:rPr>
        <w:t>“</w:t>
      </w:r>
      <w:r>
        <w:t>他</w:t>
      </w:r>
      <w:r>
        <w:rPr>
          <w:rFonts w:hint="eastAsia" w:eastAsia="宋体"/>
          <w:lang w:eastAsia="zh-CN"/>
        </w:rPr>
        <w:t>”</w:t>
      </w:r>
      <w:r>
        <w:t>皆作</w:t>
      </w:r>
      <w:r>
        <w:rPr>
          <w:rFonts w:hint="eastAsia" w:eastAsia="宋体"/>
          <w:lang w:eastAsia="zh-CN"/>
        </w:rPr>
        <w:t>“</w:t>
      </w:r>
      <w:r>
        <w:t>俱</w:t>
      </w:r>
      <w:r>
        <w:rPr>
          <w:rFonts w:hint="eastAsia" w:eastAsia="宋体"/>
          <w:lang w:eastAsia="zh-CN"/>
        </w:rPr>
        <w:t>”</w:t>
      </w:r>
      <w:r>
        <w:t>。此因上文</w:t>
      </w:r>
      <w:r>
        <w:rPr>
          <w:rFonts w:hint="eastAsia" w:eastAsia="宋体"/>
          <w:lang w:eastAsia="zh-CN"/>
        </w:rPr>
        <w:t>“</w:t>
      </w:r>
      <w:r>
        <w:t>竝、偕，俱也</w:t>
      </w:r>
      <w:r>
        <w:rPr>
          <w:rFonts w:hint="eastAsia" w:eastAsia="宋体"/>
          <w:lang w:eastAsia="zh-CN"/>
        </w:rPr>
        <w:t>”</w:t>
      </w:r>
      <w:r>
        <w:t>而誤，今訂正。謦苦鼎。</w:t>
      </w:r>
    </w:p>
    <w:p w14:paraId="25C4E682">
      <w:r>
        <w:t>劁穫</w:t>
      </w:r>
    </w:p>
    <w:p w14:paraId="1A84019D">
      <w:r>
        <w:t>上才彫，下乎郭。詆底。懟</w:t>
      </w:r>
    </w:p>
    <w:p w14:paraId="4D125BFF">
      <w:r>
        <w:t>直類。〇各本</w:t>
      </w:r>
      <w:r>
        <w:rPr>
          <w:rFonts w:hint="eastAsia" w:eastAsia="宋体"/>
          <w:lang w:eastAsia="zh-CN"/>
        </w:rPr>
        <w:t>“</w:t>
      </w:r>
      <w:r>
        <w:t>直</w:t>
      </w:r>
      <w:r>
        <w:rPr>
          <w:rFonts w:hint="eastAsia" w:eastAsia="宋体"/>
          <w:lang w:eastAsia="zh-CN"/>
        </w:rPr>
        <w:t>”</w:t>
      </w:r>
      <w:r>
        <w:t>譌作一止</w:t>
      </w:r>
      <w:r>
        <w:rPr>
          <w:rFonts w:hint="eastAsia" w:eastAsia="宋体"/>
          <w:lang w:eastAsia="zh-CN"/>
        </w:rPr>
        <w:t>”</w:t>
      </w:r>
      <w:r>
        <w:t>，今訂正。誎七賜反。銵苦莖。摐楚江。稙陟。譔士眷、此專反。纇雷對。誎促。</w:t>
      </w:r>
    </w:p>
    <w:p w14:paraId="616DA26F">
      <w:r>
        <w:t>督篤。㝅奴口。禔大兮。馺馳上素合。抵觸上嫡禮。寱米。〇各本</w:t>
      </w:r>
      <w:r>
        <w:rPr>
          <w:rFonts w:hint="eastAsia" w:eastAsia="宋体"/>
          <w:lang w:eastAsia="zh-CN"/>
        </w:rPr>
        <w:t>“</w:t>
      </w:r>
      <w:r>
        <w:t>米</w:t>
      </w:r>
      <w:r>
        <w:rPr>
          <w:rFonts w:hint="eastAsia" w:eastAsia="宋体"/>
          <w:lang w:eastAsia="zh-CN"/>
        </w:rPr>
        <w:t>”</w:t>
      </w:r>
      <w:r>
        <w:t>作</w:t>
      </w:r>
      <w:r>
        <w:rPr>
          <w:rFonts w:hint="eastAsia" w:eastAsia="宋体"/>
          <w:lang w:eastAsia="zh-CN"/>
        </w:rPr>
        <w:t>“</w:t>
      </w:r>
      <w:r>
        <w:t>寐</w:t>
      </w:r>
      <w:r>
        <w:rPr>
          <w:rFonts w:hint="eastAsia" w:eastAsia="宋体"/>
          <w:lang w:eastAsia="zh-CN"/>
        </w:rPr>
        <w:t>”</w:t>
      </w:r>
      <w:r>
        <w:t>，此因正文</w:t>
      </w:r>
      <w:r>
        <w:rPr>
          <w:rFonts w:hint="eastAsia" w:eastAsia="宋体"/>
          <w:lang w:eastAsia="zh-CN"/>
        </w:rPr>
        <w:t>“</w:t>
      </w:r>
      <w:r>
        <w:t>寱</w:t>
      </w:r>
      <w:r>
        <w:rPr>
          <w:rFonts w:hint="eastAsia" w:eastAsia="宋体"/>
          <w:lang w:eastAsia="zh-CN"/>
        </w:rPr>
        <w:t>”</w:t>
      </w:r>
      <w:r>
        <w:t>字而誤。</w:t>
      </w:r>
      <w:r>
        <w:rPr>
          <w:rFonts w:hint="eastAsia" w:eastAsia="宋体"/>
          <w:lang w:eastAsia="zh-CN"/>
        </w:rPr>
        <w:t>《</w:t>
      </w:r>
      <w:r>
        <w:t>集</w:t>
      </w:r>
    </w:p>
    <w:p w14:paraId="4D328B3B">
      <w:r>
        <w:t>韻</w:t>
      </w:r>
      <w:r>
        <w:rPr>
          <w:rFonts w:hint="eastAsia" w:eastAsia="宋体"/>
          <w:lang w:eastAsia="zh-CN"/>
        </w:rPr>
        <w:t>》</w:t>
      </w:r>
      <w:r>
        <w:t>、</w:t>
      </w:r>
      <w:r>
        <w:rPr>
          <w:rFonts w:hint="eastAsia" w:eastAsia="宋体"/>
          <w:lang w:eastAsia="zh-CN"/>
        </w:rPr>
        <w:t>《</w:t>
      </w:r>
      <w:r>
        <w:t>類篇</w:t>
      </w:r>
      <w:r>
        <w:rPr>
          <w:rFonts w:hint="eastAsia" w:eastAsia="宋体"/>
          <w:lang w:eastAsia="zh-CN"/>
        </w:rPr>
        <w:t>》“</w:t>
      </w:r>
      <w:r>
        <w:t>寱</w:t>
      </w:r>
      <w:r>
        <w:rPr>
          <w:rFonts w:hint="eastAsia" w:eastAsia="宋体"/>
          <w:lang w:eastAsia="zh-CN"/>
        </w:rPr>
        <w:t>”</w:t>
      </w:r>
      <w:r>
        <w:t>又音寐，引</w:t>
      </w:r>
      <w:r>
        <w:rPr>
          <w:rFonts w:hint="eastAsia" w:eastAsia="宋体"/>
          <w:lang w:eastAsia="zh-CN"/>
        </w:rPr>
        <w:t>《</w:t>
      </w:r>
      <w:r>
        <w:t>廣雅</w:t>
      </w:r>
      <w:r>
        <w:rPr>
          <w:rFonts w:hint="eastAsia" w:eastAsia="宋体"/>
          <w:lang w:eastAsia="zh-CN"/>
        </w:rPr>
        <w:t>》“</w:t>
      </w:r>
      <w:r>
        <w:t>寱，厭也</w:t>
      </w:r>
      <w:r>
        <w:rPr>
          <w:rFonts w:hint="eastAsia" w:eastAsia="宋体"/>
          <w:lang w:eastAsia="zh-CN"/>
        </w:rPr>
        <w:t>”</w:t>
      </w:r>
      <w:r>
        <w:t>，則所見已是誤本。案：</w:t>
      </w:r>
      <w:r>
        <w:rPr>
          <w:rFonts w:hint="eastAsia" w:eastAsia="宋体"/>
          <w:lang w:eastAsia="zh-CN"/>
        </w:rPr>
        <w:t>《</w:t>
      </w:r>
      <w:r>
        <w:t>説文</w:t>
      </w:r>
      <w:r>
        <w:rPr>
          <w:rFonts w:hint="eastAsia" w:eastAsia="宋体"/>
          <w:lang w:eastAsia="zh-CN"/>
        </w:rPr>
        <w:t>》“</w:t>
      </w:r>
      <w:r>
        <w:t>寱</w:t>
      </w:r>
      <w:r>
        <w:rPr>
          <w:rFonts w:hint="eastAsia" w:eastAsia="宋体"/>
          <w:lang w:eastAsia="zh-CN"/>
        </w:rPr>
        <w:t>”</w:t>
      </w:r>
      <w:r>
        <w:t>字從米得聲，</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竝音米</w:t>
      </w:r>
    </w:p>
    <w:p w14:paraId="10BE641F">
      <w:r>
        <w:t>不音寐，</w:t>
      </w:r>
      <w:r>
        <w:rPr>
          <w:rFonts w:hint="eastAsia" w:eastAsia="宋体"/>
          <w:lang w:eastAsia="zh-CN"/>
        </w:rPr>
        <w:t>《</w:t>
      </w:r>
      <w:r>
        <w:t>西山經</w:t>
      </w:r>
      <w:r>
        <w:rPr>
          <w:rFonts w:hint="eastAsia" w:eastAsia="宋体"/>
          <w:lang w:eastAsia="zh-CN"/>
        </w:rPr>
        <w:t>》</w:t>
      </w:r>
      <w:r>
        <w:t>及</w:t>
      </w:r>
      <w:r>
        <w:rPr>
          <w:rFonts w:hint="eastAsia" w:eastAsia="宋体"/>
          <w:lang w:eastAsia="zh-CN"/>
        </w:rPr>
        <w:t>《</w:t>
      </w:r>
      <w:r>
        <w:t>莊子。天運</w:t>
      </w:r>
      <w:r>
        <w:rPr>
          <w:rFonts w:hint="eastAsia" w:eastAsia="宋体"/>
          <w:lang w:eastAsia="zh-CN"/>
        </w:rPr>
        <w:t>》</w:t>
      </w:r>
      <w:r>
        <w:t>篇作眯，郭璞、李軌亦音米，今據以訂正。㝪丁念、丁頰。齎子兮。僞言上魚軌</w:t>
      </w:r>
    </w:p>
    <w:p w14:paraId="434924E3">
      <w:r>
        <w:t>遝待合。緯于鬼〇各本</w:t>
      </w:r>
      <w:r>
        <w:rPr>
          <w:rFonts w:hint="eastAsia" w:eastAsia="宋体"/>
          <w:lang w:eastAsia="zh-CN"/>
        </w:rPr>
        <w:t>“</w:t>
      </w:r>
      <w:r>
        <w:t>于</w:t>
      </w:r>
      <w:r>
        <w:rPr>
          <w:rFonts w:hint="eastAsia" w:eastAsia="宋体"/>
          <w:lang w:eastAsia="zh-CN"/>
        </w:rPr>
        <w:t>”</w:t>
      </w:r>
      <w:r>
        <w:t>譌作</w:t>
      </w:r>
      <w:r>
        <w:rPr>
          <w:rFonts w:hint="eastAsia" w:eastAsia="宋体"/>
          <w:lang w:eastAsia="zh-CN"/>
        </w:rPr>
        <w:t>“</w:t>
      </w:r>
      <w:r>
        <w:t>丁</w:t>
      </w:r>
      <w:r>
        <w:rPr>
          <w:rFonts w:hint="eastAsia" w:eastAsia="宋体"/>
          <w:lang w:eastAsia="zh-CN"/>
        </w:rPr>
        <w:t>”</w:t>
      </w:r>
      <w:r>
        <w:t>，惟影宋本、皇甫本不譌。痎古來。痁失占。癇虐。〇各本</w:t>
      </w:r>
      <w:r>
        <w:rPr>
          <w:rFonts w:hint="eastAsia" w:eastAsia="宋体"/>
          <w:lang w:eastAsia="zh-CN"/>
        </w:rPr>
        <w:t>“</w:t>
      </w:r>
      <w:r>
        <w:t>虐</w:t>
      </w:r>
      <w:r>
        <w:rPr>
          <w:rFonts w:hint="eastAsia" w:eastAsia="宋体"/>
          <w:lang w:eastAsia="zh-CN"/>
        </w:rPr>
        <w:t>”</w:t>
      </w:r>
      <w:r>
        <w:t>譌作</w:t>
      </w:r>
      <w:r>
        <w:rPr>
          <w:rFonts w:hint="eastAsia" w:eastAsia="宋体"/>
          <w:lang w:eastAsia="zh-CN"/>
        </w:rPr>
        <w:t>“</w:t>
      </w:r>
      <w:r>
        <w:t>瘧</w:t>
      </w:r>
      <w:r>
        <w:rPr>
          <w:rFonts w:hint="eastAsia" w:eastAsia="宋体"/>
          <w:lang w:eastAsia="zh-CN"/>
        </w:rPr>
        <w:t>”</w:t>
      </w:r>
      <w:r>
        <w:t>，</w:t>
      </w:r>
    </w:p>
    <w:p w14:paraId="02907D94">
      <w:r>
        <w:t>今訂正。瘘步。㿖路。痞否。㾦暜來。疕匹弭。痂加。竈作告。僞魚美。噴浦悶。愈夷主。攍盈。犀</w:t>
      </w:r>
    </w:p>
    <w:p w14:paraId="298F577A">
      <w:r>
        <w:t>總上西，下思</w:t>
      </w:r>
      <w:r>
        <w:rPr>
          <w:rFonts w:hint="eastAsia" w:eastAsia="宋体"/>
          <w:lang w:eastAsia="zh-CN"/>
        </w:rPr>
        <w:t>【</w:t>
      </w:r>
      <w:r>
        <w:t>三四</w:t>
      </w:r>
      <w:r>
        <w:rPr>
          <w:rFonts w:hint="eastAsia" w:eastAsia="宋体"/>
          <w:lang w:eastAsia="zh-CN"/>
        </w:rPr>
        <w:t>】</w:t>
      </w:r>
      <w:r>
        <w:t>。</w:t>
      </w:r>
    </w:p>
    <w:p w14:paraId="533C5583">
      <w:r>
        <w:t>员導。賧恥林。貰世，又常夜。䞈詭〇</w:t>
      </w:r>
      <w:r>
        <w:rPr>
          <w:rFonts w:hint="eastAsia" w:eastAsia="宋体"/>
          <w:lang w:eastAsia="zh-CN"/>
        </w:rPr>
        <w:t>“</w:t>
      </w:r>
      <w:r>
        <w:t>詭</w:t>
      </w:r>
      <w:r>
        <w:rPr>
          <w:rFonts w:hint="eastAsia" w:eastAsia="宋体"/>
          <w:lang w:eastAsia="zh-CN"/>
        </w:rPr>
        <w:t>”</w:t>
      </w:r>
      <w:r>
        <w:t>下脱一字，</w:t>
      </w:r>
      <w:r>
        <w:rPr>
          <w:rFonts w:hint="eastAsia" w:eastAsia="宋体"/>
          <w:lang w:eastAsia="zh-CN"/>
        </w:rPr>
        <w:t>《</w:t>
      </w:r>
      <w:r>
        <w:t>廣韻</w:t>
      </w:r>
      <w:r>
        <w:rPr>
          <w:rFonts w:hint="eastAsia" w:eastAsia="宋体"/>
          <w:lang w:eastAsia="zh-CN"/>
        </w:rPr>
        <w:t>》“</w:t>
      </w:r>
      <w:r>
        <w:t>䞈</w:t>
      </w:r>
      <w:r>
        <w:rPr>
          <w:rFonts w:hint="eastAsia" w:eastAsia="宋体"/>
          <w:lang w:eastAsia="zh-CN"/>
        </w:rPr>
        <w:t>”</w:t>
      </w:r>
      <w:r>
        <w:t>音詭僞切。賭都古。</w:t>
      </w:r>
    </w:p>
    <w:p w14:paraId="548AF8E7">
      <w:r>
        <w:t>挂卦。埶</w:t>
      </w:r>
    </w:p>
    <w:p w14:paraId="4DCD954C">
      <w:r>
        <w:t>三吾再。</w:t>
      </w:r>
    </w:p>
    <w:p w14:paraId="681513BB">
      <w:r>
        <w:t>伶力政。擘古萬三六</w:t>
      </w:r>
      <w:r>
        <w:rPr>
          <w:rFonts w:hint="eastAsia" w:eastAsia="宋体"/>
          <w:lang w:eastAsia="zh-CN"/>
        </w:rPr>
        <w:t>】</w:t>
      </w:r>
      <w:r>
        <w:t>。嘺邱遥。誺力代。宐也上宜。滲色譖。塍凌。欠祕憑。蹪</w:t>
      </w:r>
    </w:p>
    <w:p w14:paraId="7258BB5F">
      <w:r>
        <w:t>徒迴。疐陟利。駔在古反、在朗反。會古外。焠村對。鋻古現。齙楚師。摎流。捋落末。摻索減。毖必</w:t>
      </w:r>
    </w:p>
    <w:p w14:paraId="220EF764">
      <w:r>
        <w:t>寄。叉家。〇</w:t>
      </w:r>
      <w:r>
        <w:rPr>
          <w:rFonts w:hint="eastAsia" w:eastAsia="宋体"/>
          <w:lang w:eastAsia="zh-CN"/>
        </w:rPr>
        <w:t>“</w:t>
      </w:r>
      <w:r>
        <w:t>家</w:t>
      </w:r>
      <w:r>
        <w:rPr>
          <w:rFonts w:hint="eastAsia" w:eastAsia="宋体"/>
          <w:lang w:eastAsia="zh-CN"/>
        </w:rPr>
        <w:t>”</w:t>
      </w:r>
      <w:r>
        <w:t>上脱一字</w:t>
      </w:r>
      <w:r>
        <w:rPr>
          <w:rFonts w:hint="eastAsia" w:eastAsia="宋体"/>
          <w:lang w:eastAsia="zh-CN"/>
        </w:rPr>
        <w:t>【</w:t>
      </w:r>
      <w:r>
        <w:t>三七</w:t>
      </w:r>
      <w:r>
        <w:rPr>
          <w:rFonts w:hint="eastAsia" w:eastAsia="宋体"/>
          <w:lang w:eastAsia="zh-CN"/>
        </w:rPr>
        <w:t>】</w:t>
      </w:r>
      <w:r>
        <w:t>。</w:t>
      </w:r>
    </w:p>
    <w:p w14:paraId="66E20A30">
      <w:r>
        <w:t>括居滑。㩅抽。妊任。娠織刃，疑即身也。屎年弔。沒所流。潨匹</w:t>
      </w:r>
    </w:p>
    <w:p w14:paraId="081CE41D">
      <w:r>
        <w:t>照。蹷古越。踶徒計。跌徒結。蹶古越。埠織允。扒八。擘班格。抵丁禮。畣多合，今人以</w:t>
      </w:r>
      <w:r>
        <w:rPr>
          <w:rFonts w:hint="eastAsia" w:eastAsia="宋体"/>
          <w:lang w:eastAsia="zh-CN"/>
        </w:rPr>
        <w:t>“</w:t>
      </w:r>
      <w:r>
        <w:t>荅</w:t>
      </w:r>
      <w:r>
        <w:rPr>
          <w:rFonts w:hint="eastAsia" w:eastAsia="宋体"/>
          <w:lang w:eastAsia="zh-CN"/>
        </w:rPr>
        <w:t>”</w:t>
      </w:r>
      <w:r>
        <w:t>字爲</w:t>
      </w:r>
      <w:r>
        <w:rPr>
          <w:rFonts w:hint="eastAsia" w:eastAsia="宋体"/>
          <w:lang w:eastAsia="zh-CN"/>
        </w:rPr>
        <w:t>“</w:t>
      </w:r>
      <w:r>
        <w:t>對</w:t>
      </w:r>
    </w:p>
    <w:p w14:paraId="64FA2DF8">
      <w:r>
        <w:t>畣</w:t>
      </w:r>
      <w:r>
        <w:rPr>
          <w:rFonts w:hint="eastAsia" w:eastAsia="宋体"/>
          <w:lang w:eastAsia="zh-CN"/>
        </w:rPr>
        <w:t>”</w:t>
      </w:r>
      <w:r>
        <w:t>，失之矣。〇各本</w:t>
      </w:r>
      <w:r>
        <w:rPr>
          <w:rFonts w:hint="eastAsia" w:eastAsia="宋体"/>
          <w:lang w:eastAsia="zh-CN"/>
        </w:rPr>
        <w:t>“</w:t>
      </w:r>
      <w:r>
        <w:t>畣</w:t>
      </w:r>
      <w:r>
        <w:rPr>
          <w:rFonts w:hint="eastAsia" w:eastAsia="宋体"/>
          <w:lang w:eastAsia="zh-CN"/>
        </w:rPr>
        <w:t>”</w:t>
      </w:r>
      <w:r>
        <w:t>譌作</w:t>
      </w:r>
      <w:r>
        <w:rPr>
          <w:rFonts w:hint="eastAsia" w:eastAsia="宋体"/>
          <w:lang w:eastAsia="zh-CN"/>
        </w:rPr>
        <w:t>“</w:t>
      </w:r>
      <w:r>
        <w:t>荅</w:t>
      </w:r>
      <w:r>
        <w:rPr>
          <w:rFonts w:hint="eastAsia" w:eastAsia="宋体"/>
          <w:lang w:eastAsia="zh-CN"/>
        </w:rPr>
        <w:t>”</w:t>
      </w:r>
      <w:r>
        <w:t>，又脱去</w:t>
      </w:r>
      <w:r>
        <w:rPr>
          <w:rFonts w:hint="eastAsia" w:eastAsia="宋体"/>
          <w:lang w:eastAsia="zh-CN"/>
        </w:rPr>
        <w:t>“</w:t>
      </w:r>
      <w:r>
        <w:t>之</w:t>
      </w:r>
      <w:r>
        <w:rPr>
          <w:rFonts w:hint="eastAsia" w:eastAsia="宋体"/>
          <w:lang w:eastAsia="zh-CN"/>
        </w:rPr>
        <w:t>”</w:t>
      </w:r>
      <w:r>
        <w:t>字，今訂正。又案：</w:t>
      </w:r>
      <w:r>
        <w:rPr>
          <w:rFonts w:hint="eastAsia" w:eastAsia="宋体"/>
          <w:lang w:eastAsia="zh-CN"/>
        </w:rPr>
        <w:t>《</w:t>
      </w:r>
      <w:r>
        <w:t>説文</w:t>
      </w:r>
      <w:r>
        <w:rPr>
          <w:rFonts w:hint="eastAsia" w:eastAsia="宋体"/>
          <w:lang w:eastAsia="zh-CN"/>
        </w:rPr>
        <w:t>》</w:t>
      </w:r>
      <w:r>
        <w:t>無畣字，古但作荅，非後人之失也。齤才</w:t>
      </w:r>
    </w:p>
    <w:p w14:paraId="08499600">
      <w:r>
        <w:t>荷。沾天甛，今人以</w:t>
      </w:r>
      <w:r>
        <w:rPr>
          <w:rFonts w:hint="eastAsia" w:eastAsia="宋体"/>
          <w:lang w:eastAsia="zh-CN"/>
        </w:rPr>
        <w:t>“</w:t>
      </w:r>
      <w:r>
        <w:t>沾</w:t>
      </w:r>
      <w:r>
        <w:rPr>
          <w:rFonts w:hint="eastAsia" w:eastAsia="宋体"/>
          <w:lang w:eastAsia="zh-CN"/>
        </w:rPr>
        <w:t>”</w:t>
      </w:r>
      <w:r>
        <w:t>爲</w:t>
      </w:r>
      <w:r>
        <w:rPr>
          <w:rFonts w:hint="eastAsia" w:eastAsia="宋体"/>
          <w:lang w:eastAsia="zh-CN"/>
        </w:rPr>
        <w:t>“</w:t>
      </w:r>
      <w:r>
        <w:t>霑</w:t>
      </w:r>
      <w:r>
        <w:rPr>
          <w:rFonts w:hint="eastAsia" w:eastAsia="宋体"/>
          <w:lang w:eastAsia="zh-CN"/>
        </w:rPr>
        <w:t>”</w:t>
      </w:r>
      <w:r>
        <w:t>鹽知反字，失之矣。〇各本</w:t>
      </w:r>
      <w:r>
        <w:rPr>
          <w:rFonts w:hint="eastAsia" w:eastAsia="宋体"/>
          <w:lang w:eastAsia="zh-CN"/>
        </w:rPr>
        <w:t>“</w:t>
      </w:r>
      <w:r>
        <w:t>沾</w:t>
      </w:r>
      <w:r>
        <w:rPr>
          <w:rFonts w:hint="eastAsia" w:eastAsia="宋体"/>
          <w:lang w:eastAsia="zh-CN"/>
        </w:rPr>
        <w:t>”</w:t>
      </w:r>
      <w:r>
        <w:t>、</w:t>
      </w:r>
      <w:r>
        <w:rPr>
          <w:rFonts w:hint="eastAsia" w:eastAsia="宋体"/>
          <w:lang w:eastAsia="zh-CN"/>
        </w:rPr>
        <w:t>“</w:t>
      </w:r>
      <w:r>
        <w:t>霑</w:t>
      </w:r>
      <w:r>
        <w:rPr>
          <w:rFonts w:hint="eastAsia" w:eastAsia="宋体"/>
          <w:lang w:eastAsia="zh-CN"/>
        </w:rPr>
        <w:t>”</w:t>
      </w:r>
      <w:r>
        <w:t>二字互譌，又脱去</w:t>
      </w:r>
      <w:r>
        <w:rPr>
          <w:rFonts w:hint="eastAsia" w:eastAsia="宋体"/>
          <w:lang w:eastAsia="zh-CN"/>
        </w:rPr>
        <w:t>“</w:t>
      </w:r>
      <w:r>
        <w:t>以</w:t>
      </w:r>
      <w:r>
        <w:rPr>
          <w:rFonts w:hint="eastAsia" w:eastAsia="宋体"/>
          <w:lang w:eastAsia="zh-CN"/>
        </w:rPr>
        <w:t>”</w:t>
      </w:r>
      <w:r>
        <w:t>字、</w:t>
      </w:r>
      <w:r>
        <w:rPr>
          <w:rFonts w:hint="eastAsia" w:eastAsia="宋体"/>
          <w:lang w:eastAsia="zh-CN"/>
        </w:rPr>
        <w:t>“</w:t>
      </w:r>
      <w:r>
        <w:t>知鹽反</w:t>
      </w:r>
      <w:r>
        <w:rPr>
          <w:rFonts w:hint="eastAsia" w:eastAsia="宋体"/>
          <w:lang w:eastAsia="zh-CN"/>
        </w:rPr>
        <w:t>”</w:t>
      </w:r>
      <w:r>
        <w:t>三字，又誤入</w:t>
      </w:r>
    </w:p>
    <w:p w14:paraId="5F70324F">
      <w:r>
        <w:t>音内正文，今訂正。</w:t>
      </w:r>
    </w:p>
    <w:p w14:paraId="64B38618">
      <w:r>
        <w:t>抍蒸之上聲。陞升。淎湊。寋遷。培片回。慘錯感。愒苦大。憚大汗。潎匹照。夏</w:t>
      </w:r>
    </w:p>
    <w:p w14:paraId="7BF9E83F">
      <w:r>
        <w:t>【第329页】</w:t>
      </w:r>
    </w:p>
    <w:p w14:paraId="725E6BB7">
      <w:r>
        <w:t>更。亯響。嶢堯。趉渠屈。儭親刃。姣古丣。將七將。捐元。〇脱上一字D三八凵。</w:t>
      </w:r>
    </w:p>
    <w:p w14:paraId="7BA15F5C">
      <w:r>
        <w:t>覂</w:t>
      </w:r>
    </w:p>
    <w:p w14:paraId="66E635B0">
      <w:r>
        <w:t>付奉。唵乙感。</w:t>
      </w:r>
    </w:p>
    <w:p w14:paraId="756B524E">
      <w:r>
        <w:t>啐倉耒、倉快。歃所夾。顚顛。怕片麥。袧口豆。穽辭政。鈔策教。襻曹。劮逸。政丁禮。脰豆。喑</w:t>
      </w:r>
    </w:p>
    <w:p w14:paraId="3DD21191">
      <w:r>
        <w:t>於含、於今。唶子夜。噭古弔。嘹了</w:t>
      </w:r>
      <w:r>
        <w:rPr>
          <w:rFonts w:hint="eastAsia" w:eastAsia="宋体"/>
          <w:lang w:eastAsia="zh-CN"/>
        </w:rPr>
        <w:t>【</w:t>
      </w:r>
      <w:r>
        <w:t>弔</w:t>
      </w:r>
      <w:r>
        <w:rPr>
          <w:rFonts w:hint="eastAsia" w:eastAsia="宋体"/>
          <w:lang w:eastAsia="zh-CN"/>
        </w:rPr>
        <w:t>】</w:t>
      </w:r>
      <w:r>
        <w:t>。〇案：</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嘹1字皆不音了，音内T了</w:t>
      </w:r>
      <w:r>
        <w:rPr>
          <w:rFonts w:hint="eastAsia" w:eastAsia="宋体"/>
          <w:lang w:eastAsia="zh-CN"/>
        </w:rPr>
        <w:t>”</w:t>
      </w:r>
      <w:r>
        <w:t>字當</w:t>
      </w:r>
    </w:p>
    <w:p w14:paraId="6F9AF3D1">
      <w:r>
        <w:t>是</w:t>
      </w:r>
      <w:r>
        <w:rPr>
          <w:rFonts w:hint="eastAsia" w:eastAsia="宋体"/>
          <w:lang w:eastAsia="zh-CN"/>
        </w:rPr>
        <w:t>“</w:t>
      </w:r>
      <w:r>
        <w:t>了弔</w:t>
      </w:r>
      <w:r>
        <w:rPr>
          <w:rFonts w:hint="eastAsia" w:eastAsia="宋体"/>
          <w:lang w:eastAsia="zh-CN"/>
        </w:rPr>
        <w:t>”</w:t>
      </w:r>
      <w:r>
        <w:t>二字之脱文，前卷二内</w:t>
      </w:r>
      <w:r>
        <w:rPr>
          <w:rFonts w:hint="eastAsia" w:eastAsia="宋体"/>
          <w:lang w:eastAsia="zh-CN"/>
        </w:rPr>
        <w:t>“</w:t>
      </w:r>
      <w:r>
        <w:t>噭嘹，鳴也</w:t>
      </w:r>
      <w:r>
        <w:rPr>
          <w:rFonts w:hint="eastAsia" w:eastAsia="宋体"/>
          <w:lang w:eastAsia="zh-CN"/>
        </w:rPr>
        <w:t>”</w:t>
      </w:r>
      <w:r>
        <w:t>，</w:t>
      </w:r>
      <w:r>
        <w:rPr>
          <w:rFonts w:hint="eastAsia" w:eastAsia="宋体"/>
          <w:lang w:eastAsia="zh-CN"/>
        </w:rPr>
        <w:t>“</w:t>
      </w:r>
      <w:r>
        <w:t>嘹</w:t>
      </w:r>
      <w:r>
        <w:rPr>
          <w:rFonts w:hint="eastAsia" w:eastAsia="宋体"/>
          <w:lang w:eastAsia="zh-CN"/>
        </w:rPr>
        <w:t>”</w:t>
      </w:r>
      <w:r>
        <w:t>音力弔反，是其證。䡔啟。礙五代。腒巨居。傯七來。㜘</w:t>
      </w:r>
    </w:p>
    <w:p w14:paraId="53FEA412">
      <w:r>
        <w:t>也</w:t>
      </w:r>
    </w:p>
    <w:p w14:paraId="3A95029B">
      <w:r>
        <w:t>三九</w:t>
      </w:r>
      <w:r>
        <w:rPr>
          <w:rFonts w:hint="eastAsia" w:eastAsia="宋体"/>
          <w:lang w:eastAsia="zh-CN"/>
        </w:rPr>
        <w:t>】</w:t>
      </w:r>
      <w:r>
        <w:t>上子庶反。〇各本脱去</w:t>
      </w:r>
      <w:r>
        <w:rPr>
          <w:rFonts w:hint="eastAsia" w:eastAsia="宋体"/>
          <w:lang w:eastAsia="zh-CN"/>
        </w:rPr>
        <w:t>“</w:t>
      </w:r>
      <w:r>
        <w:t>上</w:t>
      </w:r>
      <w:r>
        <w:rPr>
          <w:rFonts w:hint="eastAsia" w:eastAsia="宋体"/>
          <w:lang w:eastAsia="zh-CN"/>
        </w:rPr>
        <w:t>”</w:t>
      </w:r>
      <w:r>
        <w:t>字，其1子庶反</w:t>
      </w:r>
      <w:r>
        <w:rPr>
          <w:rFonts w:hint="eastAsia" w:eastAsia="宋体"/>
          <w:lang w:eastAsia="zh-CN"/>
        </w:rPr>
        <w:t>”</w:t>
      </w:r>
      <w:r>
        <w:t>三字遂疑入</w:t>
      </w:r>
      <w:r>
        <w:rPr>
          <w:rFonts w:hint="eastAsia" w:eastAsia="宋体"/>
          <w:lang w:eastAsia="zh-CN"/>
        </w:rPr>
        <w:t>“</w:t>
      </w:r>
      <w:r>
        <w:t>㜘1字下。今據影宋本訂正，下</w:t>
      </w:r>
      <w:r>
        <w:rPr>
          <w:rFonts w:hint="eastAsia" w:eastAsia="宋体"/>
          <w:lang w:eastAsia="zh-CN"/>
        </w:rPr>
        <w:t>“</w:t>
      </w:r>
      <w:r>
        <w:t>素乎反</w:t>
      </w:r>
      <w:r>
        <w:rPr>
          <w:rFonts w:hint="eastAsia" w:eastAsia="宋体"/>
          <w:lang w:eastAsia="zh-CN"/>
        </w:rPr>
        <w:t>”</w:t>
      </w:r>
      <w:r>
        <w:t>同。嫮互</w:t>
      </w:r>
    </w:p>
    <w:p w14:paraId="656FFDBA">
      <w:r>
        <w:t>嫪力高、力到。穌也上素乎反。逪錯音。〇各本</w:t>
      </w:r>
      <w:r>
        <w:rPr>
          <w:rFonts w:hint="eastAsia" w:eastAsia="宋体"/>
          <w:lang w:eastAsia="zh-CN"/>
        </w:rPr>
        <w:t>“</w:t>
      </w:r>
      <w:r>
        <w:t>音</w:t>
      </w:r>
      <w:r>
        <w:rPr>
          <w:rFonts w:hint="eastAsia" w:eastAsia="宋体"/>
          <w:lang w:eastAsia="zh-CN"/>
        </w:rPr>
        <w:t>”</w:t>
      </w:r>
      <w:r>
        <w:t>譌作一二</w:t>
      </w:r>
      <w:r>
        <w:rPr>
          <w:rFonts w:hint="eastAsia" w:eastAsia="宋体"/>
          <w:lang w:eastAsia="zh-CN"/>
        </w:rPr>
        <w:t>”</w:t>
      </w:r>
      <w:r>
        <w:t>，今訂正。䢒交。暜潘户。操七高。俰迴過。</w:t>
      </w:r>
    </w:p>
    <w:p w14:paraId="31B1B45B">
      <w:r>
        <w:t>劁在堯。刟彫。樘丈盲、達郎。閡五代。鐫醉全、醉兖。䀬吴權。瞸虗葉。劋子紹。剾烏鉤。㓱頭。諟</w:t>
      </w:r>
    </w:p>
    <w:p w14:paraId="6D83FD8E">
      <w:r>
        <w:t>庶子。是疑上字即是</w:t>
      </w:r>
      <w:r>
        <w:rPr>
          <w:rFonts w:hint="eastAsia" w:eastAsia="宋体"/>
          <w:lang w:eastAsia="zh-CN"/>
        </w:rPr>
        <w:t>“</w:t>
      </w:r>
      <w:r>
        <w:t>是</w:t>
      </w:r>
      <w:r>
        <w:rPr>
          <w:rFonts w:hint="eastAsia" w:eastAsia="宋体"/>
          <w:lang w:eastAsia="zh-CN"/>
        </w:rPr>
        <w:t>”</w:t>
      </w:r>
      <w:r>
        <w:t>也，</w:t>
      </w:r>
      <w:r>
        <w:rPr>
          <w:rFonts w:hint="eastAsia" w:eastAsia="宋体"/>
          <w:lang w:eastAsia="zh-CN"/>
        </w:rPr>
        <w:t>《</w:t>
      </w:r>
      <w:r>
        <w:t>書</w:t>
      </w:r>
      <w:r>
        <w:rPr>
          <w:rFonts w:hint="eastAsia" w:eastAsia="宋体"/>
          <w:lang w:eastAsia="zh-CN"/>
        </w:rPr>
        <w:t>》</w:t>
      </w:r>
      <w:r>
        <w:t>曰</w:t>
      </w:r>
      <w:r>
        <w:rPr>
          <w:rFonts w:hint="eastAsia" w:eastAsia="宋体"/>
          <w:lang w:eastAsia="zh-CN"/>
        </w:rPr>
        <w:t>“</w:t>
      </w:r>
      <w:r>
        <w:t>先王顧諟</w:t>
      </w:r>
      <w:r>
        <w:rPr>
          <w:rFonts w:hint="eastAsia" w:eastAsia="宋体"/>
          <w:lang w:eastAsia="zh-CN"/>
        </w:rPr>
        <w:t>”</w:t>
      </w:r>
      <w:r>
        <w:t>。僾愛。轔力鎮。轢厯。謶之若。憤符粉反。䭠古點。嘰</w:t>
      </w:r>
    </w:p>
    <w:p w14:paraId="0CF84084">
      <w:r>
        <w:t>祈。〇各本脱去</w:t>
      </w:r>
      <w:r>
        <w:rPr>
          <w:rFonts w:hint="eastAsia" w:eastAsia="宋体"/>
          <w:lang w:eastAsia="zh-CN"/>
        </w:rPr>
        <w:t>“</w:t>
      </w:r>
      <w:r>
        <w:t>嘰</w:t>
      </w:r>
      <w:r>
        <w:rPr>
          <w:rFonts w:hint="eastAsia" w:eastAsia="宋体"/>
          <w:lang w:eastAsia="zh-CN"/>
        </w:rPr>
        <w:t>”</w:t>
      </w:r>
      <w:r>
        <w:t>字，1祈</w:t>
      </w:r>
      <w:r>
        <w:rPr>
          <w:rFonts w:hint="eastAsia" w:eastAsia="宋体"/>
          <w:lang w:eastAsia="zh-CN"/>
        </w:rPr>
        <w:t>”</w:t>
      </w:r>
      <w:r>
        <w:t>字又誤入正文，辨見</w:t>
      </w:r>
      <w:r>
        <w:rPr>
          <w:rFonts w:hint="eastAsia" w:eastAsia="宋体"/>
          <w:lang w:eastAsia="zh-CN"/>
        </w:rPr>
        <w:t>《</w:t>
      </w:r>
      <w:r>
        <w:t>疏證</w:t>
      </w:r>
      <w:r>
        <w:rPr>
          <w:rFonts w:hint="eastAsia" w:eastAsia="宋体"/>
          <w:lang w:eastAsia="zh-CN"/>
        </w:rPr>
        <w:t>》</w:t>
      </w:r>
      <w:r>
        <w:t>。儽素。䠘浦迷，又音暜計，正音。〇謂</w:t>
      </w:r>
      <w:r>
        <w:rPr>
          <w:rFonts w:hint="eastAsia" w:eastAsia="宋体"/>
          <w:lang w:eastAsia="zh-CN"/>
        </w:rPr>
        <w:t>“</w:t>
      </w:r>
      <w:r>
        <w:t>䠘</w:t>
      </w:r>
      <w:r>
        <w:rPr>
          <w:rFonts w:hint="eastAsia" w:eastAsia="宋体"/>
          <w:lang w:eastAsia="zh-CN"/>
        </w:rPr>
        <w:t>”</w:t>
      </w:r>
      <w:r>
        <w:t>字正音暜計</w:t>
      </w:r>
    </w:p>
    <w:p w14:paraId="5545BA83">
      <w:r>
        <w:t>反，又音浦迷反也。各本</w:t>
      </w:r>
      <w:r>
        <w:rPr>
          <w:rFonts w:hint="eastAsia" w:eastAsia="宋体"/>
          <w:lang w:eastAsia="zh-CN"/>
        </w:rPr>
        <w:t>“</w:t>
      </w:r>
      <w:r>
        <w:t>又</w:t>
      </w:r>
      <w:r>
        <w:rPr>
          <w:rFonts w:hint="eastAsia" w:eastAsia="宋体"/>
          <w:lang w:eastAsia="zh-CN"/>
        </w:rPr>
        <w:t>”</w:t>
      </w:r>
      <w:r>
        <w:t>譌作</w:t>
      </w:r>
      <w:r>
        <w:rPr>
          <w:rFonts w:hint="eastAsia" w:eastAsia="宋体"/>
          <w:lang w:eastAsia="zh-CN"/>
        </w:rPr>
        <w:t>“</w:t>
      </w:r>
      <w:r>
        <w:t>口</w:t>
      </w:r>
      <w:r>
        <w:rPr>
          <w:rFonts w:hint="eastAsia" w:eastAsia="宋体"/>
          <w:lang w:eastAsia="zh-CN"/>
        </w:rPr>
        <w:t>”</w:t>
      </w:r>
      <w:r>
        <w:t>，今訂正。篇内</w:t>
      </w:r>
      <w:r>
        <w:rPr>
          <w:rFonts w:hint="eastAsia" w:eastAsia="宋体"/>
          <w:lang w:eastAsia="zh-CN"/>
        </w:rPr>
        <w:t>“</w:t>
      </w:r>
      <w:r>
        <w:t>又1字多有譌作</w:t>
      </w:r>
      <w:r>
        <w:rPr>
          <w:rFonts w:hint="eastAsia" w:eastAsia="宋体"/>
          <w:lang w:eastAsia="zh-CN"/>
        </w:rPr>
        <w:t>“</w:t>
      </w:r>
      <w:r>
        <w:t>口1者，皆隨條改正，不復覼縷。踦車</w:t>
      </w:r>
    </w:p>
    <w:p w14:paraId="1D069839">
      <w:r>
        <w:t>美</w:t>
      </w:r>
      <w:r>
        <w:rPr>
          <w:rFonts w:hint="eastAsia" w:eastAsia="宋体"/>
          <w:lang w:eastAsia="zh-CN"/>
        </w:rPr>
        <w:t>【</w:t>
      </w:r>
      <w:r>
        <w:t>四ol。㨡乎本。拑巨炎。隑恐代。陭於靡。悟誤。鐰七嬌。燥素皓。讞魚别。囮</w:t>
      </w:r>
      <w:r>
        <w:rPr>
          <w:rFonts w:hint="eastAsia" w:eastAsia="宋体"/>
          <w:lang w:eastAsia="zh-CN"/>
        </w:rPr>
        <w:t>【</w:t>
      </w:r>
      <w:r>
        <w:t>四二由。〇當音譌，</w:t>
      </w:r>
    </w:p>
    <w:p w14:paraId="50497120">
      <w:r>
        <w:t>辨見</w:t>
      </w:r>
      <w:r>
        <w:rPr>
          <w:rFonts w:hint="eastAsia" w:eastAsia="宋体"/>
          <w:lang w:eastAsia="zh-CN"/>
        </w:rPr>
        <w:t>《</w:t>
      </w:r>
      <w:r>
        <w:t>疏證</w:t>
      </w:r>
      <w:r>
        <w:rPr>
          <w:rFonts w:hint="eastAsia" w:eastAsia="宋体"/>
          <w:lang w:eastAsia="zh-CN"/>
        </w:rPr>
        <w:t>》</w:t>
      </w:r>
      <w:r>
        <w:t>。㘥由。拼布莖。購古候。栔缺上苦結。〇各本</w:t>
      </w:r>
      <w:r>
        <w:rPr>
          <w:rFonts w:hint="eastAsia" w:eastAsia="宋体"/>
          <w:lang w:eastAsia="zh-CN"/>
        </w:rPr>
        <w:t>“</w:t>
      </w:r>
      <w:r>
        <w:t>苦</w:t>
      </w:r>
      <w:r>
        <w:rPr>
          <w:rFonts w:hint="eastAsia" w:eastAsia="宋体"/>
          <w:lang w:eastAsia="zh-CN"/>
        </w:rPr>
        <w:t>”</w:t>
      </w:r>
      <w:r>
        <w:t>譌作</w:t>
      </w:r>
      <w:r>
        <w:rPr>
          <w:rFonts w:hint="eastAsia" w:eastAsia="宋体"/>
          <w:lang w:eastAsia="zh-CN"/>
        </w:rPr>
        <w:t>“</w:t>
      </w:r>
      <w:r>
        <w:t>若</w:t>
      </w:r>
      <w:r>
        <w:rPr>
          <w:rFonts w:hint="eastAsia" w:eastAsia="宋体"/>
          <w:lang w:eastAsia="zh-CN"/>
        </w:rPr>
        <w:t>”</w:t>
      </w:r>
      <w:r>
        <w:t>，今訂正。臎翠。㒧力計，即儷。〇</w:t>
      </w:r>
    </w:p>
    <w:p w14:paraId="20385BF4">
      <w:r>
        <w:t>各本</w:t>
      </w:r>
      <w:r>
        <w:rPr>
          <w:rFonts w:hint="eastAsia" w:eastAsia="宋体"/>
          <w:lang w:eastAsia="zh-CN"/>
        </w:rPr>
        <w:t>“</w:t>
      </w:r>
      <w:r>
        <w:t>儷</w:t>
      </w:r>
      <w:r>
        <w:rPr>
          <w:rFonts w:hint="eastAsia" w:eastAsia="宋体"/>
          <w:lang w:eastAsia="zh-CN"/>
        </w:rPr>
        <w:t>”</w:t>
      </w:r>
      <w:r>
        <w:t>皆作</w:t>
      </w:r>
      <w:r>
        <w:rPr>
          <w:rFonts w:hint="eastAsia" w:eastAsia="宋体"/>
          <w:lang w:eastAsia="zh-CN"/>
        </w:rPr>
        <w:t>“</w:t>
      </w:r>
      <w:r>
        <w:t>麗</w:t>
      </w:r>
      <w:r>
        <w:rPr>
          <w:rFonts w:hint="eastAsia" w:eastAsia="宋体"/>
          <w:lang w:eastAsia="zh-CN"/>
        </w:rPr>
        <w:t>”</w:t>
      </w:r>
      <w:r>
        <w:t>，惟影宋本作</w:t>
      </w:r>
      <w:r>
        <w:rPr>
          <w:rFonts w:hint="eastAsia" w:eastAsia="宋体"/>
          <w:lang w:eastAsia="zh-CN"/>
        </w:rPr>
        <w:t>“</w:t>
      </w:r>
      <w:r>
        <w:t>儷</w:t>
      </w:r>
      <w:r>
        <w:rPr>
          <w:rFonts w:hint="eastAsia" w:eastAsia="宋体"/>
          <w:lang w:eastAsia="zh-CN"/>
        </w:rPr>
        <w:t>”</w:t>
      </w:r>
      <w:r>
        <w:t>。㚘蒲滿。庳婢。綢他高。跑步卓。妨訪。娉聘。暴古堯。磔丁格</w:t>
      </w:r>
    </w:p>
    <w:p w14:paraId="7AF3B640">
      <w:pPr>
        <w:rPr>
          <w:rFonts w:hint="eastAsia" w:eastAsia="宋体"/>
          <w:lang w:eastAsia="zh-CN"/>
        </w:rPr>
      </w:pPr>
      <w:r>
        <w:t>辟符役。墾苦很。濄禍。俚吏、里二音。鎧奇。煨隈。涑素矦。栔苦計。㔒乎圭反。剈烏涓。〇各本</w:t>
      </w:r>
      <w:r>
        <w:rPr>
          <w:rFonts w:hint="eastAsia" w:eastAsia="宋体"/>
          <w:lang w:eastAsia="zh-CN"/>
        </w:rPr>
        <w:t>“</w:t>
      </w:r>
      <w:r>
        <w:t>涓</w:t>
      </w:r>
      <w:r>
        <w:rPr>
          <w:rFonts w:hint="eastAsia" w:eastAsia="宋体"/>
          <w:lang w:eastAsia="zh-CN"/>
        </w:rPr>
        <w:t>”</w:t>
      </w:r>
    </w:p>
    <w:p w14:paraId="20269E3E">
      <w:r>
        <w:t>譌作</w:t>
      </w:r>
      <w:r>
        <w:rPr>
          <w:rFonts w:hint="eastAsia" w:eastAsia="宋体"/>
          <w:lang w:eastAsia="zh-CN"/>
        </w:rPr>
        <w:t>“</w:t>
      </w:r>
      <w:r>
        <w:t>俏</w:t>
      </w:r>
      <w:r>
        <w:rPr>
          <w:rFonts w:hint="eastAsia" w:eastAsia="宋体"/>
          <w:lang w:eastAsia="zh-CN"/>
        </w:rPr>
        <w:t>”</w:t>
      </w:r>
      <w:r>
        <w:t>，今訂正。</w:t>
      </w:r>
    </w:p>
    <w:p w14:paraId="6397E2F1">
      <w:r>
        <w:t>剅多矦。拘鉤，又圭音。謯嗟。禄禄。躇藉。漱所救。潠遜。譜暜。〇各</w:t>
      </w:r>
    </w:p>
    <w:p w14:paraId="44FDD7C9">
      <w:r>
        <w:t>【第330页】</w:t>
      </w:r>
    </w:p>
    <w:p w14:paraId="3AA4C16E">
      <w:r>
        <w:t>本</w:t>
      </w:r>
      <w:r>
        <w:rPr>
          <w:rFonts w:hint="eastAsia" w:eastAsia="宋体"/>
          <w:lang w:eastAsia="zh-CN"/>
        </w:rPr>
        <w:t>“</w:t>
      </w:r>
      <w:r>
        <w:t>暜</w:t>
      </w:r>
      <w:r>
        <w:rPr>
          <w:rFonts w:hint="eastAsia" w:eastAsia="宋体"/>
          <w:lang w:eastAsia="zh-CN"/>
        </w:rPr>
        <w:t>”</w:t>
      </w:r>
      <w:r>
        <w:t>譌作</w:t>
      </w:r>
      <w:r>
        <w:rPr>
          <w:rFonts w:hint="eastAsia" w:eastAsia="宋体"/>
          <w:lang w:eastAsia="zh-CN"/>
        </w:rPr>
        <w:t>“</w:t>
      </w:r>
      <w:r>
        <w:t>譜</w:t>
      </w:r>
      <w:r>
        <w:rPr>
          <w:rFonts w:hint="eastAsia" w:eastAsia="宋体"/>
          <w:lang w:eastAsia="zh-CN"/>
        </w:rPr>
        <w:t>”</w:t>
      </w:r>
      <w:r>
        <w:t>，今訂正。懍栗。辟匹亦。誇譀上苦瓜反。牴多禮反。貳女史</w:t>
      </w:r>
      <w:r>
        <w:rPr>
          <w:rFonts w:hint="eastAsia" w:eastAsia="宋体"/>
          <w:lang w:eastAsia="zh-CN"/>
        </w:rPr>
        <w:t>【</w:t>
      </w:r>
      <w:r>
        <w:t>四…口。然然。掘渠勿。</w:t>
      </w:r>
    </w:p>
    <w:p w14:paraId="03E31035">
      <w:r>
        <w:t>蔥</w:t>
      </w:r>
    </w:p>
    <w:p w14:paraId="63A16D3A">
      <w:r>
        <w:rPr>
          <w:rFonts w:hint="eastAsia" w:eastAsia="宋体"/>
          <w:lang w:eastAsia="zh-CN"/>
        </w:rPr>
        <w:t>【</w:t>
      </w:r>
      <w:r>
        <w:t>四言从。姤遘，又音后。〇各本</w:t>
      </w:r>
      <w:r>
        <w:rPr>
          <w:rFonts w:hint="eastAsia" w:eastAsia="宋体"/>
          <w:lang w:eastAsia="zh-CN"/>
        </w:rPr>
        <w:t>“</w:t>
      </w:r>
      <w:r>
        <w:t>又</w:t>
      </w:r>
      <w:r>
        <w:rPr>
          <w:rFonts w:hint="eastAsia" w:eastAsia="宋体"/>
          <w:lang w:eastAsia="zh-CN"/>
        </w:rPr>
        <w:t>”</w:t>
      </w:r>
      <w:r>
        <w:t>字譌作</w:t>
      </w:r>
      <w:r>
        <w:rPr>
          <w:rFonts w:hint="eastAsia" w:eastAsia="宋体"/>
          <w:lang w:eastAsia="zh-CN"/>
        </w:rPr>
        <w:t>“</w:t>
      </w:r>
      <w:r>
        <w:t>古</w:t>
      </w:r>
      <w:r>
        <w:rPr>
          <w:rFonts w:hint="eastAsia" w:eastAsia="宋体"/>
          <w:lang w:eastAsia="zh-CN"/>
        </w:rPr>
        <w:t>”</w:t>
      </w:r>
      <w:r>
        <w:t>，又錯在</w:t>
      </w:r>
      <w:r>
        <w:rPr>
          <w:rFonts w:hint="eastAsia" w:eastAsia="宋体"/>
          <w:lang w:eastAsia="zh-CN"/>
        </w:rPr>
        <w:t>“</w:t>
      </w:r>
      <w:r>
        <w:t>遘1字上；</w:t>
      </w:r>
      <w:r>
        <w:rPr>
          <w:rFonts w:hint="eastAsia" w:eastAsia="宋体"/>
          <w:lang w:eastAsia="zh-CN"/>
        </w:rPr>
        <w:t>“</w:t>
      </w:r>
      <w:r>
        <w:t>又</w:t>
      </w:r>
      <w:r>
        <w:rPr>
          <w:rFonts w:hint="eastAsia" w:eastAsia="宋体"/>
          <w:lang w:eastAsia="zh-CN"/>
        </w:rPr>
        <w:t>”</w:t>
      </w:r>
      <w:r>
        <w:t>譌作7口</w:t>
      </w:r>
      <w:r>
        <w:rPr>
          <w:rFonts w:hint="eastAsia" w:eastAsia="宋体"/>
          <w:lang w:eastAsia="zh-CN"/>
        </w:rPr>
        <w:t>”</w:t>
      </w:r>
      <w:r>
        <w:t>，故復譌而爲</w:t>
      </w:r>
      <w:r>
        <w:rPr>
          <w:rFonts w:hint="eastAsia" w:eastAsia="宋体"/>
          <w:lang w:eastAsia="zh-CN"/>
        </w:rPr>
        <w:t>“</w:t>
      </w:r>
      <w:r>
        <w:t>古</w:t>
      </w:r>
      <w:r>
        <w:rPr>
          <w:rFonts w:hint="eastAsia" w:eastAsia="宋体"/>
          <w:lang w:eastAsia="zh-CN"/>
        </w:rPr>
        <w:t>”</w:t>
      </w:r>
      <w:r>
        <w:t>，今訂正。</w:t>
      </w:r>
    </w:p>
    <w:p w14:paraId="3BFB2594">
      <w:r>
        <w:t>惰責。筡塗，又恥於反。䓮莫老。葆保。誔挺。扼乃罪</w:t>
      </w:r>
      <w:r>
        <w:rPr>
          <w:rFonts w:hint="eastAsia" w:eastAsia="宋体"/>
          <w:lang w:eastAsia="zh-CN"/>
        </w:rPr>
        <w:t>【</w:t>
      </w:r>
      <w:r>
        <w:t>四四</w:t>
      </w:r>
      <w:r>
        <w:rPr>
          <w:rFonts w:hint="eastAsia" w:eastAsia="宋体"/>
          <w:lang w:eastAsia="zh-CN"/>
        </w:rPr>
        <w:t>】</w:t>
      </w:r>
      <w:r>
        <w:t>。摘擿。蔿花。譌五瓜。奱力捐。善膳字</w:t>
      </w:r>
    </w:p>
    <w:p w14:paraId="3B62E178">
      <w:r>
        <w:t>夸嫸之善。纔才。暫去</w:t>
      </w:r>
      <w:r>
        <w:rPr>
          <w:rFonts w:hint="eastAsia" w:eastAsia="宋体"/>
          <w:lang w:eastAsia="zh-CN"/>
        </w:rPr>
        <w:t>【</w:t>
      </w:r>
      <w:r>
        <w:t>四五</w:t>
      </w:r>
      <w:r>
        <w:rPr>
          <w:rFonts w:hint="eastAsia" w:eastAsia="宋体"/>
          <w:lang w:eastAsia="zh-CN"/>
        </w:rPr>
        <w:t>】</w:t>
      </w:r>
      <w:r>
        <w:t>。晐古孩。跠夷。蹲存。諳烏甘。押匣，又烏甲。軋烏八。孳兹。紐尼手。</w:t>
      </w:r>
    </w:p>
    <w:p w14:paraId="1B8DA801">
      <w:r>
        <w:t>㠯以。荄古來。僐膳。佼交。寱想上莫洞反，今人以夢爲寱，失之矣。〇各本脱</w:t>
      </w:r>
      <w:r>
        <w:rPr>
          <w:rFonts w:hint="eastAsia" w:eastAsia="宋体"/>
          <w:lang w:eastAsia="zh-CN"/>
        </w:rPr>
        <w:t>“</w:t>
      </w:r>
      <w:r>
        <w:t>爲</w:t>
      </w:r>
      <w:r>
        <w:rPr>
          <w:rFonts w:hint="eastAsia" w:eastAsia="宋体"/>
          <w:lang w:eastAsia="zh-CN"/>
        </w:rPr>
        <w:t>”</w:t>
      </w:r>
      <w:r>
        <w:t>字今補。逪錯。庽愚</w:t>
      </w:r>
    </w:p>
    <w:p w14:paraId="54B6D213">
      <w:r>
        <w:t>疣尤。詅力政，令。衞乎麵。〇各本</w:t>
      </w:r>
      <w:r>
        <w:rPr>
          <w:rFonts w:hint="eastAsia" w:eastAsia="宋体"/>
          <w:lang w:eastAsia="zh-CN"/>
        </w:rPr>
        <w:t>“</w:t>
      </w:r>
      <w:r>
        <w:t>乎</w:t>
      </w:r>
      <w:r>
        <w:rPr>
          <w:rFonts w:hint="eastAsia" w:eastAsia="宋体"/>
          <w:lang w:eastAsia="zh-CN"/>
        </w:rPr>
        <w:t>”</w:t>
      </w:r>
      <w:r>
        <w:t>譌作</w:t>
      </w:r>
      <w:r>
        <w:rPr>
          <w:rFonts w:hint="eastAsia" w:eastAsia="宋体"/>
          <w:lang w:eastAsia="zh-CN"/>
        </w:rPr>
        <w:t>“</w:t>
      </w:r>
      <w:r>
        <w:t>呼</w:t>
      </w:r>
      <w:r>
        <w:rPr>
          <w:rFonts w:hint="eastAsia" w:eastAsia="宋体"/>
          <w:lang w:eastAsia="zh-CN"/>
        </w:rPr>
        <w:t>”</w:t>
      </w:r>
      <w:r>
        <w:t>，今訂正。匌苦合。㦣衞。寱詣。慌荒晃。嬈苛上泥了</w:t>
      </w:r>
    </w:p>
    <w:p w14:paraId="5AA269C7">
      <w:r>
        <w:t>反，下河。媟薛。嬻讀。㾨於綺。銸正音竹涉反。鈷正音巨炎反。嫴姑。榷角。䏿口戾反。詤呼晃反。</w:t>
      </w:r>
    </w:p>
    <w:p w14:paraId="32DB5F5C">
      <w:r>
        <w:t>僦子澑。圿古穴。㗧知栗。咄都没。。蠹蠢。胯枯。鈋五戈。刓五丸。櫱宜</w:t>
      </w:r>
      <w:r>
        <w:rPr>
          <w:rFonts w:hint="eastAsia" w:eastAsia="宋体"/>
          <w:lang w:eastAsia="zh-CN"/>
        </w:rPr>
        <w:t>（</w:t>
      </w:r>
      <w:r>
        <w:t>别</w:t>
      </w:r>
      <w:r>
        <w:rPr>
          <w:rFonts w:hint="eastAsia" w:eastAsia="宋体"/>
          <w:lang w:eastAsia="zh-CN"/>
        </w:rPr>
        <w:t>）【</w:t>
      </w:r>
      <w:r>
        <w:t>列</w:t>
      </w:r>
      <w:r>
        <w:rPr>
          <w:rFonts w:hint="eastAsia" w:eastAsia="宋体"/>
          <w:lang w:eastAsia="zh-CN"/>
        </w:rPr>
        <w:t>】</w:t>
      </w:r>
      <w:r>
        <w:t>，</w:t>
      </w:r>
      <w:r>
        <w:rPr>
          <w:rFonts w:hint="eastAsia" w:eastAsia="宋体"/>
          <w:lang w:eastAsia="zh-CN"/>
        </w:rPr>
        <w:t>《</w:t>
      </w:r>
      <w:r>
        <w:t>書</w:t>
      </w:r>
      <w:r>
        <w:rPr>
          <w:rFonts w:hint="eastAsia" w:eastAsia="宋体"/>
          <w:lang w:eastAsia="zh-CN"/>
        </w:rPr>
        <w:t>》</w:t>
      </w:r>
      <w:r>
        <w:t>曰</w:t>
      </w:r>
      <w:r>
        <w:rPr>
          <w:rFonts w:hint="eastAsia" w:eastAsia="宋体"/>
          <w:lang w:eastAsia="zh-CN"/>
        </w:rPr>
        <w:t>“</w:t>
      </w:r>
      <w:r>
        <w:t>天作櫱也</w:t>
      </w:r>
      <w:r>
        <w:rPr>
          <w:rFonts w:hint="eastAsia" w:eastAsia="宋体"/>
          <w:lang w:eastAsia="zh-CN"/>
        </w:rPr>
        <w:t>”</w:t>
      </w:r>
      <w:r>
        <w:t>。</w:t>
      </w:r>
    </w:p>
    <w:p w14:paraId="176C12A1">
      <w:r>
        <w:t>〇各本</w:t>
      </w:r>
      <w:r>
        <w:rPr>
          <w:rFonts w:hint="eastAsia" w:eastAsia="宋体"/>
          <w:lang w:eastAsia="zh-CN"/>
        </w:rPr>
        <w:t>“</w:t>
      </w:r>
      <w:r>
        <w:t>天作櫱也</w:t>
      </w:r>
      <w:r>
        <w:rPr>
          <w:rFonts w:hint="eastAsia" w:eastAsia="宋体"/>
          <w:lang w:eastAsia="zh-CN"/>
        </w:rPr>
        <w:t>”</w:t>
      </w:r>
      <w:r>
        <w:t>四字誤入下</w:t>
      </w:r>
      <w:r>
        <w:rPr>
          <w:rFonts w:hint="eastAsia" w:eastAsia="宋体"/>
          <w:lang w:eastAsia="zh-CN"/>
        </w:rPr>
        <w:t>“</w:t>
      </w:r>
      <w:r>
        <w:t>菑</w:t>
      </w:r>
      <w:r>
        <w:rPr>
          <w:rFonts w:hint="eastAsia" w:eastAsia="宋体"/>
          <w:lang w:eastAsia="zh-CN"/>
        </w:rPr>
        <w:t>”</w:t>
      </w:r>
      <w:r>
        <w:t>字音内，又脱去</w:t>
      </w:r>
      <w:r>
        <w:rPr>
          <w:rFonts w:hint="eastAsia" w:eastAsia="宋体"/>
          <w:lang w:eastAsia="zh-CN"/>
        </w:rPr>
        <w:t>“</w:t>
      </w:r>
      <w:r>
        <w:t>書曰</w:t>
      </w:r>
      <w:r>
        <w:rPr>
          <w:rFonts w:hint="eastAsia" w:eastAsia="宋体"/>
          <w:lang w:eastAsia="zh-CN"/>
        </w:rPr>
        <w:t>”</w:t>
      </w:r>
      <w:r>
        <w:t>二字，今訂正。</w:t>
      </w:r>
      <w:r>
        <w:rPr>
          <w:rFonts w:hint="eastAsia" w:eastAsia="宋体"/>
          <w:lang w:eastAsia="zh-CN"/>
        </w:rPr>
        <w:t>“</w:t>
      </w:r>
      <w:r>
        <w:t>櫱</w:t>
      </w:r>
      <w:r>
        <w:rPr>
          <w:rFonts w:hint="eastAsia" w:eastAsia="宋体"/>
          <w:lang w:eastAsia="zh-CN"/>
        </w:rPr>
        <w:t>”</w:t>
      </w:r>
      <w:r>
        <w:t>，各本皆作</w:t>
      </w:r>
      <w:r>
        <w:rPr>
          <w:rFonts w:hint="eastAsia" w:eastAsia="宋体"/>
          <w:lang w:eastAsia="zh-CN"/>
        </w:rPr>
        <w:t>“</w:t>
      </w:r>
      <w:r>
        <w:t>孼</w:t>
      </w:r>
      <w:r>
        <w:rPr>
          <w:rFonts w:hint="eastAsia" w:eastAsia="宋体"/>
          <w:lang w:eastAsia="zh-CN"/>
        </w:rPr>
        <w:t>”</w:t>
      </w:r>
      <w:r>
        <w:t>，惟影宋本作</w:t>
      </w:r>
      <w:r>
        <w:rPr>
          <w:rFonts w:hint="eastAsia" w:eastAsia="宋体"/>
          <w:lang w:eastAsia="zh-CN"/>
        </w:rPr>
        <w:t>“</w:t>
      </w:r>
      <w:r>
        <w:t>櫱</w:t>
      </w:r>
      <w:r>
        <w:rPr>
          <w:rFonts w:hint="eastAsia" w:eastAsia="宋体"/>
          <w:lang w:eastAsia="zh-CN"/>
        </w:rPr>
        <w:t>”</w:t>
      </w:r>
      <w:r>
        <w:t>。菑阻</w:t>
      </w:r>
    </w:p>
    <w:p w14:paraId="021B976E">
      <w:r>
        <w:t>師，疑爲灾音。尯去僞。將子良。掜魚禮。諀匹爾反。訾紫，又子弟反。㓿力咨，又音犂。</w:t>
      </w:r>
    </w:p>
    <w:p w14:paraId="0C367297">
      <w:r>
        <w:t>剺力咨。瘛乎計。</w:t>
      </w:r>
    </w:p>
    <w:p w14:paraId="16235E75">
      <w:r>
        <w:t>瘲足用。嚁慈樂。懾之葉反。嬾力但，又音魯滿反。解懈。欨呼虞。〇各本</w:t>
      </w:r>
      <w:r>
        <w:rPr>
          <w:rFonts w:hint="eastAsia" w:eastAsia="宋体"/>
          <w:lang w:eastAsia="zh-CN"/>
        </w:rPr>
        <w:t>“</w:t>
      </w:r>
      <w:r>
        <w:t>呼1譌作</w:t>
      </w:r>
      <w:r>
        <w:rPr>
          <w:rFonts w:hint="eastAsia" w:eastAsia="宋体"/>
          <w:lang w:eastAsia="zh-CN"/>
        </w:rPr>
        <w:t>“</w:t>
      </w:r>
      <w:r>
        <w:t>乎</w:t>
      </w:r>
      <w:r>
        <w:rPr>
          <w:rFonts w:hint="eastAsia" w:eastAsia="宋体"/>
          <w:lang w:eastAsia="zh-CN"/>
        </w:rPr>
        <w:t>”</w:t>
      </w:r>
      <w:r>
        <w:t>，今訂正。㰥許戾。</w:t>
      </w:r>
    </w:p>
    <w:p w14:paraId="23940ED6">
      <w:r>
        <w:t>棓婆講。揧力達反。揅研。辢力達反。棼靡宜，又音無悲。㾢力代。癘例。抾力劫。挹於立。窇步角。</w:t>
      </w:r>
    </w:p>
    <w:p w14:paraId="269F79CC">
      <w:r>
        <w:t>窖古皃反。壁璧。〇各本</w:t>
      </w:r>
      <w:r>
        <w:rPr>
          <w:rFonts w:hint="eastAsia" w:eastAsia="宋体"/>
          <w:lang w:eastAsia="zh-CN"/>
        </w:rPr>
        <w:t>“</w:t>
      </w:r>
      <w:r>
        <w:t>璧</w:t>
      </w:r>
      <w:r>
        <w:rPr>
          <w:rFonts w:hint="eastAsia" w:eastAsia="宋体"/>
          <w:lang w:eastAsia="zh-CN"/>
        </w:rPr>
        <w:t>”</w:t>
      </w:r>
      <w:r>
        <w:t>譌作</w:t>
      </w:r>
      <w:r>
        <w:rPr>
          <w:rFonts w:hint="eastAsia" w:eastAsia="宋体"/>
          <w:lang w:eastAsia="zh-CN"/>
        </w:rPr>
        <w:t>“</w:t>
      </w:r>
      <w:r>
        <w:t>壁</w:t>
      </w:r>
      <w:r>
        <w:rPr>
          <w:rFonts w:hint="eastAsia" w:eastAsia="宋体"/>
          <w:lang w:eastAsia="zh-CN"/>
        </w:rPr>
        <w:t>”</w:t>
      </w:r>
      <w:r>
        <w:t>，今訂正。痊隆。癔伏富。瘎諶。䛊支。謂也</w:t>
      </w:r>
    </w:p>
    <w:p w14:paraId="2AED69A6">
      <w:r>
        <w:t>有本作</w:t>
      </w:r>
      <w:r>
        <w:rPr>
          <w:rFonts w:hint="eastAsia" w:eastAsia="宋体"/>
          <w:lang w:eastAsia="zh-CN"/>
        </w:rPr>
        <w:t>“</w:t>
      </w:r>
      <w:r>
        <w:t>只，詞</w:t>
      </w:r>
    </w:p>
    <w:p w14:paraId="5AFC2C29">
      <w:r>
        <w:t>也</w:t>
      </w:r>
      <w:r>
        <w:rPr>
          <w:rFonts w:hint="eastAsia" w:eastAsia="宋体"/>
          <w:lang w:eastAsia="zh-CN"/>
        </w:rPr>
        <w:t>”【</w:t>
      </w:r>
      <w:r>
        <w:t>四六</w:t>
      </w:r>
      <w:r>
        <w:rPr>
          <w:rFonts w:hint="eastAsia" w:eastAsia="宋体"/>
          <w:lang w:eastAsia="zh-CN"/>
        </w:rPr>
        <w:t>】</w:t>
      </w:r>
      <w:r>
        <w:t>。杘勑吏，又音絺。餩於北反，又音烏克。〇各本</w:t>
      </w:r>
      <w:r>
        <w:rPr>
          <w:rFonts w:hint="eastAsia" w:eastAsia="宋体"/>
          <w:lang w:eastAsia="zh-CN"/>
        </w:rPr>
        <w:t>“</w:t>
      </w:r>
      <w:r>
        <w:t>北</w:t>
      </w:r>
      <w:r>
        <w:rPr>
          <w:rFonts w:hint="eastAsia" w:eastAsia="宋体"/>
          <w:lang w:eastAsia="zh-CN"/>
        </w:rPr>
        <w:t>”</w:t>
      </w:r>
      <w:r>
        <w:t>譌作1此</w:t>
      </w:r>
      <w:r>
        <w:rPr>
          <w:rFonts w:hint="eastAsia" w:eastAsia="宋体"/>
          <w:lang w:eastAsia="zh-CN"/>
        </w:rPr>
        <w:t>”</w:t>
      </w:r>
      <w:r>
        <w:t>，惟影宋本不譌。䭇於結。抵四七</w:t>
      </w:r>
      <w:r>
        <w:rPr>
          <w:rFonts w:hint="eastAsia" w:eastAsia="宋体"/>
          <w:lang w:eastAsia="zh-CN"/>
        </w:rPr>
        <w:t>】</w:t>
      </w:r>
      <w:r>
        <w:t>紙</w:t>
      </w:r>
    </w:p>
    <w:p w14:paraId="48C8FEB9">
      <w:r>
        <w:t>音。〇各本</w:t>
      </w:r>
      <w:r>
        <w:rPr>
          <w:rFonts w:hint="eastAsia" w:eastAsia="宋体"/>
          <w:lang w:eastAsia="zh-CN"/>
        </w:rPr>
        <w:t>“</w:t>
      </w:r>
      <w:r>
        <w:t>紙</w:t>
      </w:r>
      <w:r>
        <w:rPr>
          <w:rFonts w:hint="eastAsia" w:eastAsia="宋体"/>
          <w:lang w:eastAsia="zh-CN"/>
        </w:rPr>
        <w:t>”</w:t>
      </w:r>
      <w:r>
        <w:t>上有</w:t>
      </w:r>
      <w:r>
        <w:rPr>
          <w:rFonts w:hint="eastAsia" w:eastAsia="宋体"/>
          <w:lang w:eastAsia="zh-CN"/>
        </w:rPr>
        <w:t>“</w:t>
      </w:r>
      <w:r>
        <w:t>只1字，蓋因上文1只，詞也</w:t>
      </w:r>
      <w:r>
        <w:rPr>
          <w:rFonts w:hint="eastAsia" w:eastAsia="宋体"/>
          <w:lang w:eastAsia="zh-CN"/>
        </w:rPr>
        <w:t>”</w:t>
      </w:r>
      <w:r>
        <w:t>而衍《今删。</w:t>
      </w:r>
    </w:p>
    <w:p w14:paraId="3A7DE8CC">
      <w:r>
        <w:t>咀㗂上慈與，下慈藥。渫思熱反，</w:t>
      </w:r>
      <w:r>
        <w:rPr>
          <w:rFonts w:hint="eastAsia" w:eastAsia="宋体"/>
          <w:lang w:eastAsia="zh-CN"/>
        </w:rPr>
        <w:t>《</w:t>
      </w:r>
      <w:r>
        <w:t>説文</w:t>
      </w:r>
      <w:r>
        <w:rPr>
          <w:rFonts w:hint="eastAsia" w:eastAsia="宋体"/>
          <w:lang w:eastAsia="zh-CN"/>
        </w:rPr>
        <w:t>》</w:t>
      </w:r>
      <w:r>
        <w:t>相列反。觡</w:t>
      </w:r>
    </w:p>
    <w:p w14:paraId="276505A3">
      <w:r>
        <w:t>【第331页】</w:t>
      </w:r>
    </w:p>
    <w:p w14:paraId="79B296CC">
      <w:r>
        <w:t>格。剧止善反，又音鋤限。橡蕩。衄女六。噞儼，又音魚淹反。喁五恭反。攐去焉。崽子</w:t>
      </w:r>
    </w:p>
    <w:p w14:paraId="6E868E11">
      <w:r>
        <w:t>上所佳反，又音麸。</w:t>
      </w:r>
    </w:p>
    <w:p w14:paraId="1021199D">
      <w:r>
        <w:t>〇各本</w:t>
      </w:r>
      <w:r>
        <w:rPr>
          <w:rFonts w:hint="eastAsia" w:eastAsia="宋体"/>
          <w:lang w:eastAsia="zh-CN"/>
        </w:rPr>
        <w:t>“</w:t>
      </w:r>
      <w:r>
        <w:t>佳</w:t>
      </w:r>
      <w:r>
        <w:rPr>
          <w:rFonts w:hint="eastAsia" w:eastAsia="宋体"/>
          <w:lang w:eastAsia="zh-CN"/>
        </w:rPr>
        <w:t>”</w:t>
      </w:r>
      <w:r>
        <w:t>譌作</w:t>
      </w:r>
      <w:r>
        <w:rPr>
          <w:rFonts w:hint="eastAsia" w:eastAsia="宋体"/>
          <w:lang w:eastAsia="zh-CN"/>
        </w:rPr>
        <w:t>“</w:t>
      </w:r>
      <w:r>
        <w:t>隹</w:t>
      </w:r>
      <w:r>
        <w:rPr>
          <w:rFonts w:hint="eastAsia" w:eastAsia="宋体"/>
          <w:lang w:eastAsia="zh-CN"/>
        </w:rPr>
        <w:t>”</w:t>
      </w:r>
      <w:r>
        <w:t>，今訂正。祆於嬌。殀於表。鍲旻。俾俾。〇各本</w:t>
      </w:r>
      <w:r>
        <w:rPr>
          <w:rFonts w:hint="eastAsia" w:eastAsia="宋体"/>
          <w:lang w:eastAsia="zh-CN"/>
        </w:rPr>
        <w:t>“</w:t>
      </w:r>
      <w:r>
        <w:t>俾</w:t>
      </w:r>
      <w:r>
        <w:rPr>
          <w:rFonts w:hint="eastAsia" w:eastAsia="宋体"/>
          <w:lang w:eastAsia="zh-CN"/>
        </w:rPr>
        <w:t>”</w:t>
      </w:r>
      <w:r>
        <w:t>譌作</w:t>
      </w:r>
      <w:r>
        <w:rPr>
          <w:rFonts w:hint="eastAsia" w:eastAsia="宋体"/>
          <w:lang w:eastAsia="zh-CN"/>
        </w:rPr>
        <w:t>“</w:t>
      </w:r>
      <w:r>
        <w:t>卑</w:t>
      </w:r>
      <w:r>
        <w:rPr>
          <w:rFonts w:hint="eastAsia" w:eastAsia="宋体"/>
          <w:lang w:eastAsia="zh-CN"/>
        </w:rPr>
        <w:t>”</w:t>
      </w:r>
      <w:r>
        <w:t>，今訂正。肬尤。襐蕩</w:t>
      </w:r>
    </w:p>
    <w:p w14:paraId="65785B74">
      <w:r>
        <w:t>镽了。驕巨小。痹必異。㾻直慮。尰時勇。難而絹、又音而緣。〇各本</w:t>
      </w:r>
      <w:r>
        <w:rPr>
          <w:rFonts w:hint="eastAsia" w:eastAsia="宋体"/>
          <w:lang w:eastAsia="zh-CN"/>
        </w:rPr>
        <w:t>“</w:t>
      </w:r>
      <w:r>
        <w:t>緣</w:t>
      </w:r>
      <w:r>
        <w:rPr>
          <w:rFonts w:hint="eastAsia" w:eastAsia="宋体"/>
          <w:lang w:eastAsia="zh-CN"/>
        </w:rPr>
        <w:t>”</w:t>
      </w:r>
      <w:r>
        <w:t>下衍</w:t>
      </w:r>
      <w:r>
        <w:rPr>
          <w:rFonts w:hint="eastAsia" w:eastAsia="宋体"/>
          <w:lang w:eastAsia="zh-CN"/>
        </w:rPr>
        <w:t>“</w:t>
      </w:r>
      <w:r>
        <w:t>音</w:t>
      </w:r>
      <w:r>
        <w:rPr>
          <w:rFonts w:hint="eastAsia" w:eastAsia="宋体"/>
          <w:lang w:eastAsia="zh-CN"/>
        </w:rPr>
        <w:t>”</w:t>
      </w:r>
      <w:r>
        <w:t>字，今删。雡澑。㶼哀。</w:t>
      </w:r>
    </w:p>
    <w:p w14:paraId="0866C62C">
      <w:r>
        <w:t>烗可拜。鐮廉。柧孤。</w:t>
      </w:r>
    </w:p>
    <w:p w14:paraId="7D563BA4">
      <w:r>
        <w:rPr>
          <w:rFonts w:hint="eastAsia" w:eastAsia="宋体"/>
          <w:lang w:eastAsia="zh-CN"/>
        </w:rPr>
        <w:t>《</w:t>
      </w:r>
      <w:r>
        <w:t>博雅音</w:t>
      </w:r>
      <w:r>
        <w:rPr>
          <w:rFonts w:hint="eastAsia" w:eastAsia="宋体"/>
          <w:lang w:eastAsia="zh-CN"/>
        </w:rPr>
        <w:t>》</w:t>
      </w:r>
      <w:r>
        <w:t>卷六</w:t>
      </w:r>
    </w:p>
    <w:p w14:paraId="3DC02A7F">
      <w:pPr>
        <w:rPr>
          <w:rFonts w:hint="eastAsia" w:eastAsia="宋体"/>
          <w:lang w:eastAsia="zh-CN"/>
        </w:rPr>
      </w:pPr>
      <w:r>
        <w:rPr>
          <w:rFonts w:hint="eastAsia" w:eastAsia="宋体"/>
          <w:lang w:eastAsia="zh-CN"/>
        </w:rPr>
        <w:t>《</w:t>
      </w:r>
      <w:r>
        <w:t>釋訓</w:t>
      </w:r>
      <w:r>
        <w:rPr>
          <w:rFonts w:hint="eastAsia" w:eastAsia="宋体"/>
          <w:lang w:eastAsia="zh-CN"/>
        </w:rPr>
        <w:t>》</w:t>
      </w:r>
    </w:p>
    <w:p w14:paraId="4E3F3419">
      <w:r>
        <w:t>洞洞同董。誾誾魚斤反。〇各本</w:t>
      </w:r>
      <w:r>
        <w:rPr>
          <w:rFonts w:hint="eastAsia" w:eastAsia="宋体"/>
          <w:lang w:eastAsia="zh-CN"/>
        </w:rPr>
        <w:t>“</w:t>
      </w:r>
      <w:r>
        <w:t>反</w:t>
      </w:r>
      <w:r>
        <w:rPr>
          <w:rFonts w:hint="eastAsia" w:eastAsia="宋体"/>
          <w:lang w:eastAsia="zh-CN"/>
        </w:rPr>
        <w:t>”</w:t>
      </w:r>
      <w:r>
        <w:t>皆作</w:t>
      </w:r>
      <w:r>
        <w:rPr>
          <w:rFonts w:hint="eastAsia" w:eastAsia="宋体"/>
          <w:lang w:eastAsia="zh-CN"/>
        </w:rPr>
        <w:t>“</w:t>
      </w:r>
      <w:r>
        <w:t>切</w:t>
      </w:r>
      <w:r>
        <w:rPr>
          <w:rFonts w:hint="eastAsia" w:eastAsia="宋体"/>
          <w:lang w:eastAsia="zh-CN"/>
        </w:rPr>
        <w:t>”</w:t>
      </w:r>
      <w:r>
        <w:t>，此後人所改。説見卷二</w:t>
      </w:r>
      <w:r>
        <w:rPr>
          <w:rFonts w:hint="eastAsia" w:eastAsia="宋体"/>
          <w:lang w:eastAsia="zh-CN"/>
        </w:rPr>
        <w:t>“（</w:t>
      </w:r>
      <w:r>
        <w:t>尻</w:t>
      </w:r>
      <w:r>
        <w:rPr>
          <w:rFonts w:hint="eastAsia" w:eastAsia="宋体"/>
          <w:lang w:eastAsia="zh-CN"/>
        </w:rPr>
        <w:t>）【</w:t>
      </w:r>
      <w:r>
        <w:t>凥</w:t>
      </w:r>
      <w:r>
        <w:rPr>
          <w:rFonts w:hint="eastAsia" w:eastAsia="宋体"/>
          <w:lang w:eastAsia="zh-CN"/>
        </w:rPr>
        <w:t>】</w:t>
      </w:r>
      <w:r>
        <w:t>，古魚反1下，後皆放此</w:t>
      </w:r>
    </w:p>
    <w:p w14:paraId="68052ACB">
      <w:r>
        <w:t>鎳鎳魚列反。卼卼兀。嶢嶢堯。虩虩所革反。䎒䎒翦。勍勍巨京反。仡仡魚乙。矍矍許縛。䀛䀛</w:t>
      </w:r>
    </w:p>
    <w:p w14:paraId="25A5CF4E">
      <w:r>
        <w:t>亡内、亡八。眈眈多含。矕矕蠻之上</w:t>
      </w:r>
      <w:r>
        <w:rPr>
          <w:rFonts w:hint="eastAsia" w:eastAsia="宋体"/>
          <w:lang w:eastAsia="zh-CN"/>
        </w:rPr>
        <w:t>【</w:t>
      </w:r>
      <w:r>
        <w:t>聲</w:t>
      </w:r>
      <w:r>
        <w:rPr>
          <w:rFonts w:hint="eastAsia" w:eastAsia="宋体"/>
          <w:lang w:eastAsia="zh-CN"/>
        </w:rPr>
        <w:t>】</w:t>
      </w:r>
      <w:r>
        <w:t>。晚晚莫限。臀臀柈。眽眽亡革。眓眓呼恬。睊睊公縣。檨</w:t>
      </w:r>
    </w:p>
    <w:p w14:paraId="752FF895">
      <w:r>
        <w:t>檨囚淺、治善。〇各本</w:t>
      </w:r>
      <w:r>
        <w:rPr>
          <w:rFonts w:hint="eastAsia" w:eastAsia="宋体"/>
          <w:lang w:eastAsia="zh-CN"/>
        </w:rPr>
        <w:t>“</w:t>
      </w:r>
      <w:r>
        <w:t>善</w:t>
      </w:r>
      <w:r>
        <w:rPr>
          <w:rFonts w:hint="eastAsia" w:eastAsia="宋体"/>
          <w:lang w:eastAsia="zh-CN"/>
        </w:rPr>
        <w:t>”</w:t>
      </w:r>
      <w:r>
        <w:t>作</w:t>
      </w:r>
      <w:r>
        <w:rPr>
          <w:rFonts w:hint="eastAsia" w:eastAsia="宋体"/>
          <w:lang w:eastAsia="zh-CN"/>
        </w:rPr>
        <w:t>“</w:t>
      </w:r>
      <w:r>
        <w:t>羨</w:t>
      </w:r>
      <w:r>
        <w:rPr>
          <w:rFonts w:hint="eastAsia" w:eastAsia="宋体"/>
          <w:lang w:eastAsia="zh-CN"/>
        </w:rPr>
        <w:t>”</w:t>
      </w:r>
      <w:r>
        <w:t>，因正文</w:t>
      </w:r>
      <w:r>
        <w:rPr>
          <w:rFonts w:hint="eastAsia" w:eastAsia="宋体"/>
          <w:lang w:eastAsia="zh-CN"/>
        </w:rPr>
        <w:t>“</w:t>
      </w:r>
      <w:r>
        <w:t>繕</w:t>
      </w:r>
      <w:r>
        <w:rPr>
          <w:rFonts w:hint="eastAsia" w:eastAsia="宋体"/>
          <w:lang w:eastAsia="zh-CN"/>
        </w:rPr>
        <w:t>”</w:t>
      </w:r>
      <w:r>
        <w:t>字而誤，今訂正。繟繟闡。扏扏求。嘔嘔烏矦。嘕嘕許連</w:t>
      </w:r>
    </w:p>
    <w:p w14:paraId="5575142D">
      <w:r>
        <w:t>忥忥欯欯</w:t>
      </w:r>
    </w:p>
    <w:p w14:paraId="09857E41">
      <w:r>
        <w:t>上許氣，下許一。褺褺至。唏唏虗几。虗冀。㰤㰤呼可。〇各本</w:t>
      </w:r>
      <w:r>
        <w:rPr>
          <w:rFonts w:hint="eastAsia" w:eastAsia="宋体"/>
          <w:lang w:eastAsia="zh-CN"/>
        </w:rPr>
        <w:t>“</w:t>
      </w:r>
      <w:r>
        <w:t>呼可</w:t>
      </w:r>
      <w:r>
        <w:rPr>
          <w:rFonts w:hint="eastAsia" w:eastAsia="宋体"/>
          <w:lang w:eastAsia="zh-CN"/>
        </w:rPr>
        <w:t>”</w:t>
      </w:r>
      <w:r>
        <w:t>譌作1乎下</w:t>
      </w:r>
      <w:r>
        <w:rPr>
          <w:rFonts w:hint="eastAsia" w:eastAsia="宋体"/>
          <w:lang w:eastAsia="zh-CN"/>
        </w:rPr>
        <w:t>”</w:t>
      </w:r>
      <w:r>
        <w:t>，</w:t>
      </w:r>
      <w:r>
        <w:rPr>
          <w:rFonts w:hint="eastAsia" w:eastAsia="宋体"/>
          <w:lang w:eastAsia="zh-CN"/>
        </w:rPr>
        <w:t>“</w:t>
      </w:r>
      <w:r>
        <w:t>下</w:t>
      </w:r>
      <w:r>
        <w:rPr>
          <w:rFonts w:hint="eastAsia" w:eastAsia="宋体"/>
          <w:lang w:eastAsia="zh-CN"/>
        </w:rPr>
        <w:t>”</w:t>
      </w:r>
      <w:r>
        <w:t>字因下文</w:t>
      </w:r>
    </w:p>
    <w:p w14:paraId="1B734B86">
      <w:r>
        <w:rPr>
          <w:rFonts w:hint="eastAsia" w:eastAsia="宋体"/>
          <w:lang w:eastAsia="zh-CN"/>
        </w:rPr>
        <w:t>“</w:t>
      </w:r>
      <w:r>
        <w:t>火下</w:t>
      </w:r>
      <w:r>
        <w:rPr>
          <w:rFonts w:hint="eastAsia" w:eastAsia="宋体"/>
          <w:lang w:eastAsia="zh-CN"/>
        </w:rPr>
        <w:t>”</w:t>
      </w:r>
      <w:r>
        <w:t>而譌，今訂正。㗿㗿火下。呵呵虗多。訕訕口。啞啞於百。慅慅草。怮怮於桺、於流。爞爞彤</w:t>
      </w:r>
    </w:p>
    <w:p w14:paraId="1BCA99B8">
      <w:r>
        <w:t>栔栔</w:t>
      </w:r>
    </w:p>
    <w:p w14:paraId="17E1AC50">
      <w:r>
        <w:t>挈。啒啒古兀、呼兀二反。怛怛多達。䡾䡾五葛反。嶄嶄讒。阢阢元。嵬嵬牛回、牛尾二反。岌</w:t>
      </w:r>
    </w:p>
    <w:p w14:paraId="0CDF4284">
      <w:r>
        <w:t>岌魚及。</w:t>
      </w:r>
    </w:p>
    <w:p w14:paraId="6040EE6E">
      <w:r>
        <w:t>圪圪</w:t>
      </w:r>
    </w:p>
    <w:p w14:paraId="49D3649F">
      <w:r>
        <w:t>五乙。</w:t>
      </w:r>
    </w:p>
    <w:p w14:paraId="08B8C5B1">
      <w:r>
        <w:t>䨦雾</w:t>
      </w:r>
    </w:p>
    <w:p w14:paraId="1578090D">
      <w:r>
        <w:t>渡渡彼苗。〇各本此下正文有</w:t>
      </w:r>
      <w:r>
        <w:rPr>
          <w:rFonts w:hint="eastAsia" w:eastAsia="宋体"/>
          <w:lang w:eastAsia="zh-CN"/>
        </w:rPr>
        <w:t>“</w:t>
      </w:r>
      <w:r>
        <w:t>雪雪</w:t>
      </w:r>
      <w:r>
        <w:rPr>
          <w:rFonts w:hint="eastAsia" w:eastAsia="宋体"/>
          <w:lang w:eastAsia="zh-CN"/>
        </w:rPr>
        <w:t>”</w:t>
      </w:r>
      <w:r>
        <w:t>二字，乃</w:t>
      </w:r>
      <w:r>
        <w:rPr>
          <w:rFonts w:hint="eastAsia" w:eastAsia="宋体"/>
          <w:lang w:eastAsia="zh-CN"/>
        </w:rPr>
        <w:t>“</w:t>
      </w:r>
      <w:r>
        <w:t>雪也</w:t>
      </w:r>
      <w:r>
        <w:rPr>
          <w:rFonts w:hint="eastAsia" w:eastAsia="宋体"/>
          <w:lang w:eastAsia="zh-CN"/>
        </w:rPr>
        <w:t>”</w:t>
      </w:r>
      <w:r>
        <w:t>之譌。曹憲音有</w:t>
      </w:r>
      <w:r>
        <w:rPr>
          <w:rFonts w:hint="eastAsia" w:eastAsia="宋体"/>
          <w:lang w:eastAsia="zh-CN"/>
        </w:rPr>
        <w:t>“</w:t>
      </w:r>
      <w:r>
        <w:t>林</w:t>
      </w:r>
      <w:r>
        <w:rPr>
          <w:rFonts w:hint="eastAsia" w:eastAsia="宋体"/>
          <w:lang w:eastAsia="zh-CN"/>
        </w:rPr>
        <w:t>”</w:t>
      </w:r>
      <w:r>
        <w:t>字</w:t>
      </w:r>
    </w:p>
    <w:p w14:paraId="1F7EA267">
      <w:r>
        <w:t>【第332页】</w:t>
      </w:r>
    </w:p>
    <w:p w14:paraId="05D51478">
      <w:r>
        <w:t>乃因下文</w:t>
      </w:r>
      <w:r>
        <w:rPr>
          <w:rFonts w:hint="eastAsia" w:eastAsia="宋体"/>
          <w:lang w:eastAsia="zh-CN"/>
        </w:rPr>
        <w:t>“</w:t>
      </w:r>
      <w:r>
        <w:t>林</w:t>
      </w:r>
      <w:r>
        <w:rPr>
          <w:rFonts w:hint="eastAsia" w:eastAsia="宋体"/>
          <w:lang w:eastAsia="zh-CN"/>
        </w:rPr>
        <w:t>”</w:t>
      </w:r>
      <w:r>
        <w:t>字而衍，辨見</w:t>
      </w:r>
      <w:r>
        <w:rPr>
          <w:rFonts w:hint="eastAsia" w:eastAsia="宋体"/>
          <w:lang w:eastAsia="zh-CN"/>
        </w:rPr>
        <w:t>《</w:t>
      </w:r>
      <w:r>
        <w:t>疏證</w:t>
      </w:r>
      <w:r>
        <w:rPr>
          <w:rFonts w:hint="eastAsia" w:eastAsia="宋体"/>
          <w:lang w:eastAsia="zh-CN"/>
        </w:rPr>
        <w:t>》</w:t>
      </w:r>
      <w:r>
        <w:t>。</w:t>
      </w:r>
    </w:p>
    <w:p w14:paraId="698CF8DD">
      <w:r>
        <w:t>霅霅</w:t>
      </w:r>
    </w:p>
    <w:p w14:paraId="63B57E37">
      <w:r>
        <w:t>素合、徒甲二反。</w:t>
      </w:r>
    </w:p>
    <w:p w14:paraId="04076DFB">
      <w:r>
        <w:t>霫簪</w:t>
      </w:r>
    </w:p>
    <w:p w14:paraId="61EE698A">
      <w:r>
        <w:t>洬洬</w:t>
      </w:r>
    </w:p>
    <w:p w14:paraId="1CDF311A">
      <w:r>
        <w:t>小篤。湒湒子立。㯺㯺林。雾</w:t>
      </w:r>
    </w:p>
    <w:p w14:paraId="5661F41E">
      <w:r>
        <w:t>雾落。雴雴丑入。霫霫先入。靀靀蒙。䨤䨤狄。䬒䬒所畱。飂飂畱。飉飉遼。瀏瀏畱。囊囊而</w:t>
      </w:r>
    </w:p>
    <w:p w14:paraId="23B2B58B">
      <w:r>
        <w:t>羊。霞霞奴容、奴冬二反。湛湛直減、牒琰反。泥泥那禮，今人以此爲</w:t>
      </w:r>
      <w:r>
        <w:rPr>
          <w:rFonts w:hint="eastAsia" w:eastAsia="宋体"/>
          <w:lang w:eastAsia="zh-CN"/>
        </w:rPr>
        <w:t>“</w:t>
      </w:r>
      <w:r>
        <w:t>埿，那低</w:t>
      </w:r>
      <w:r>
        <w:rPr>
          <w:rFonts w:hint="eastAsia" w:eastAsia="宋体"/>
          <w:lang w:eastAsia="zh-CN"/>
        </w:rPr>
        <w:t>”</w:t>
      </w:r>
      <w:r>
        <w:t>，失之。〇各本</w:t>
      </w:r>
      <w:r>
        <w:rPr>
          <w:rFonts w:hint="eastAsia" w:eastAsia="宋体"/>
          <w:lang w:eastAsia="zh-CN"/>
        </w:rPr>
        <w:t>“</w:t>
      </w:r>
      <w:r>
        <w:t>那低</w:t>
      </w:r>
      <w:r>
        <w:rPr>
          <w:rFonts w:hint="eastAsia" w:eastAsia="宋体"/>
          <w:lang w:eastAsia="zh-CN"/>
        </w:rPr>
        <w:t>”</w:t>
      </w:r>
      <w:r>
        <w:t>二字誤入</w:t>
      </w:r>
    </w:p>
    <w:p w14:paraId="049F2209">
      <w:r>
        <w:t>音内正文，今訂正。又案：</w:t>
      </w:r>
      <w:r>
        <w:rPr>
          <w:rFonts w:hint="eastAsia" w:eastAsia="宋体"/>
          <w:lang w:eastAsia="zh-CN"/>
        </w:rPr>
        <w:t>《</w:t>
      </w:r>
      <w:r>
        <w:t>説文</w:t>
      </w:r>
      <w:r>
        <w:rPr>
          <w:rFonts w:hint="eastAsia" w:eastAsia="宋体"/>
          <w:lang w:eastAsia="zh-CN"/>
        </w:rPr>
        <w:t>》</w:t>
      </w:r>
      <w:r>
        <w:t>無埿字，古但作泥，非後人之失也。渾渾魂。䫧䫧</w:t>
      </w:r>
    </w:p>
    <w:p w14:paraId="54B716EE">
      <w:r>
        <w:t>栠栠</w:t>
      </w:r>
    </w:p>
    <w:p w14:paraId="05BF7A1A">
      <w:r>
        <w:t>嫋嫋那</w:t>
      </w:r>
    </w:p>
    <w:p w14:paraId="3B96C919">
      <w:r>
        <w:t>鳥。㚩㚩如琰，又乃點。〇各本</w:t>
      </w:r>
      <w:r>
        <w:rPr>
          <w:rFonts w:hint="eastAsia" w:eastAsia="宋体"/>
          <w:lang w:eastAsia="zh-CN"/>
        </w:rPr>
        <w:t>“</w:t>
      </w:r>
      <w:r>
        <w:t>又</w:t>
      </w:r>
      <w:r>
        <w:rPr>
          <w:rFonts w:hint="eastAsia" w:eastAsia="宋体"/>
          <w:lang w:eastAsia="zh-CN"/>
        </w:rPr>
        <w:t>”</w:t>
      </w:r>
      <w:r>
        <w:t>皆作1切</w:t>
      </w:r>
      <w:r>
        <w:rPr>
          <w:rFonts w:hint="eastAsia" w:eastAsia="宋体"/>
          <w:lang w:eastAsia="zh-CN"/>
        </w:rPr>
        <w:t>”</w:t>
      </w:r>
      <w:r>
        <w:t>，此因</w:t>
      </w:r>
      <w:r>
        <w:rPr>
          <w:rFonts w:hint="eastAsia" w:eastAsia="宋体"/>
          <w:lang w:eastAsia="zh-CN"/>
        </w:rPr>
        <w:t>“</w:t>
      </w:r>
      <w:r>
        <w:t>又</w:t>
      </w:r>
      <w:r>
        <w:rPr>
          <w:rFonts w:hint="eastAsia" w:eastAsia="宋体"/>
          <w:lang w:eastAsia="zh-CN"/>
        </w:rPr>
        <w:t>”</w:t>
      </w:r>
      <w:r>
        <w:t>字譌作1反</w:t>
      </w:r>
      <w:r>
        <w:rPr>
          <w:rFonts w:hint="eastAsia" w:eastAsia="宋体"/>
          <w:lang w:eastAsia="zh-CN"/>
        </w:rPr>
        <w:t>”</w:t>
      </w:r>
      <w:r>
        <w:t>，後人遂改1反1爲</w:t>
      </w:r>
      <w:r>
        <w:rPr>
          <w:rFonts w:hint="eastAsia" w:eastAsia="宋体"/>
          <w:lang w:eastAsia="zh-CN"/>
        </w:rPr>
        <w:t>“</w:t>
      </w:r>
      <w:r>
        <w:t>切1耳，今訂正。</w:t>
      </w:r>
    </w:p>
    <w:p w14:paraId="3E7FBE7A">
      <w:r>
        <w:t>詪詪古很。</w:t>
      </w:r>
    </w:p>
    <w:p w14:paraId="69C2018E">
      <w:r>
        <w:t>訔訔魚斤。詻詻頟。䛥䛥呼氣、呼几二反。〇各本</w:t>
      </w:r>
      <w:r>
        <w:rPr>
          <w:rFonts w:hint="eastAsia" w:eastAsia="宋体"/>
          <w:lang w:eastAsia="zh-CN"/>
        </w:rPr>
        <w:t>“</w:t>
      </w:r>
      <w:r>
        <w:t>呼氣</w:t>
      </w:r>
      <w:r>
        <w:rPr>
          <w:rFonts w:hint="eastAsia" w:eastAsia="宋体"/>
          <w:lang w:eastAsia="zh-CN"/>
        </w:rPr>
        <w:t>”</w:t>
      </w:r>
      <w:r>
        <w:t>之1呼</w:t>
      </w:r>
      <w:r>
        <w:rPr>
          <w:rFonts w:hint="eastAsia" w:eastAsia="宋体"/>
          <w:lang w:eastAsia="zh-CN"/>
        </w:rPr>
        <w:t>”</w:t>
      </w:r>
      <w:r>
        <w:t>譌作</w:t>
      </w:r>
      <w:r>
        <w:rPr>
          <w:rFonts w:hint="eastAsia" w:eastAsia="宋体"/>
          <w:lang w:eastAsia="zh-CN"/>
        </w:rPr>
        <w:t>“</w:t>
      </w:r>
      <w:r>
        <w:t>乎</w:t>
      </w:r>
      <w:r>
        <w:rPr>
          <w:rFonts w:hint="eastAsia" w:eastAsia="宋体"/>
          <w:lang w:eastAsia="zh-CN"/>
        </w:rPr>
        <w:t>”</w:t>
      </w:r>
      <w:r>
        <w:t>，今訂正。譊譊女交。慛慛才回</w:t>
      </w:r>
    </w:p>
    <w:p w14:paraId="7F000D53">
      <w:r>
        <w:t>暤暤皋。皬皬鵠。皭皭字爵。窱窱眺。痑疡吐安、吐案、吐佐三反。</w:t>
      </w:r>
    </w:p>
    <w:p w14:paraId="6D05B8F0">
      <w:r>
        <w:t>騑騑妃。㒍㒍力罪、力追二反。彶</w:t>
      </w:r>
    </w:p>
    <w:p w14:paraId="6A908AB6">
      <w:r>
        <w:t>彶急。健健其往。勮其去。亹亹尾。拳拳</w:t>
      </w:r>
    </w:p>
    <w:p w14:paraId="4E3078B7">
      <w:r>
        <w:t>悾悾控。愨愨</w:t>
      </w:r>
    </w:p>
    <w:p w14:paraId="48CCC1D0">
      <w:r>
        <w:t>苦角。</w:t>
      </w:r>
    </w:p>
    <w:p w14:paraId="50F3CA29">
      <w:r>
        <w:t>懇懇</w:t>
      </w:r>
    </w:p>
    <w:p w14:paraId="3F88C90A">
      <w:r>
        <w:t>苦很反。〇各本</w:t>
      </w:r>
      <w:r>
        <w:rPr>
          <w:rFonts w:hint="eastAsia" w:eastAsia="宋体"/>
          <w:lang w:eastAsia="zh-CN"/>
        </w:rPr>
        <w:t>“</w:t>
      </w:r>
      <w:r>
        <w:t>很</w:t>
      </w:r>
      <w:r>
        <w:rPr>
          <w:rFonts w:hint="eastAsia" w:eastAsia="宋体"/>
          <w:lang w:eastAsia="zh-CN"/>
        </w:rPr>
        <w:t>”</w:t>
      </w:r>
      <w:r>
        <w:t>譌作</w:t>
      </w:r>
    </w:p>
    <w:p w14:paraId="4D1749CD">
      <w:r>
        <w:t>䎕䎕</w:t>
      </w:r>
    </w:p>
    <w:p w14:paraId="191D20F8">
      <w:r>
        <w:t>火宏。</w:t>
      </w:r>
    </w:p>
    <w:p w14:paraId="0D7FCF1A">
      <w:r>
        <w:rPr>
          <w:rFonts w:hint="eastAsia" w:eastAsia="宋体"/>
          <w:lang w:eastAsia="zh-CN"/>
        </w:rPr>
        <w:t>“</w:t>
      </w:r>
      <w:r>
        <w:t>艮</w:t>
      </w:r>
      <w:r>
        <w:rPr>
          <w:rFonts w:hint="eastAsia" w:eastAsia="宋体"/>
          <w:lang w:eastAsia="zh-CN"/>
        </w:rPr>
        <w:t>”</w:t>
      </w:r>
      <w:r>
        <w:t>。今訂正。</w:t>
      </w:r>
    </w:p>
    <w:p w14:paraId="22CBF5BD">
      <w:r>
        <w:t>薨薨</w:t>
      </w:r>
    </w:p>
    <w:p w14:paraId="5EEAF8B2">
      <w:r>
        <w:t>火宏。</w:t>
      </w:r>
    </w:p>
    <w:p w14:paraId="264801D2">
      <w:r>
        <w:t>翽翽</w:t>
      </w:r>
    </w:p>
    <w:p w14:paraId="7BDB3169">
      <w:r>
        <w:t>䎙䎙</w:t>
      </w:r>
    </w:p>
    <w:p w14:paraId="46B19186">
      <w:r>
        <w:t>匹人。䎀䎀</w:t>
      </w:r>
    </w:p>
    <w:p w14:paraId="69A95235">
      <w:r>
        <w:t>鞭。〇各本</w:t>
      </w:r>
      <w:r>
        <w:rPr>
          <w:rFonts w:hint="eastAsia" w:eastAsia="宋体"/>
          <w:lang w:eastAsia="zh-CN"/>
        </w:rPr>
        <w:t>“</w:t>
      </w:r>
      <w:r>
        <w:t>呼</w:t>
      </w:r>
      <w:r>
        <w:rPr>
          <w:rFonts w:hint="eastAsia" w:eastAsia="宋体"/>
          <w:lang w:eastAsia="zh-CN"/>
        </w:rPr>
        <w:t>”</w:t>
      </w:r>
      <w:r>
        <w:t>譌作</w:t>
      </w:r>
      <w:r>
        <w:rPr>
          <w:rFonts w:hint="eastAsia" w:eastAsia="宋体"/>
          <w:lang w:eastAsia="zh-CN"/>
        </w:rPr>
        <w:t>“</w:t>
      </w:r>
      <w:r>
        <w:t>乎</w:t>
      </w:r>
      <w:r>
        <w:rPr>
          <w:rFonts w:hint="eastAsia" w:eastAsia="宋体"/>
          <w:lang w:eastAsia="zh-CN"/>
        </w:rPr>
        <w:t>”</w:t>
      </w:r>
      <w:r>
        <w:t>，惟影宋本、皇甫本不譌。</w:t>
      </w:r>
    </w:p>
    <w:p w14:paraId="3B24B826">
      <w:r>
        <w:t>翲翲</w:t>
      </w:r>
    </w:p>
    <w:p w14:paraId="320B4B97">
      <w:r>
        <w:t>匹饒。</w:t>
      </w:r>
    </w:p>
    <w:p w14:paraId="03E75899">
      <w:r>
        <w:t>翻翻</w:t>
      </w:r>
    </w:p>
    <w:p w14:paraId="6D18F7BF">
      <w:r>
        <w:t>肅。翁翁紛。䎎䎎暉。翧翧</w:t>
      </w:r>
    </w:p>
    <w:p w14:paraId="33044741">
      <w:r>
        <w:t>晻晻烏感。娗</w:t>
      </w:r>
    </w:p>
    <w:p w14:paraId="19C8CF48">
      <w:r>
        <w:t>炯炯</w:t>
      </w:r>
    </w:p>
    <w:p w14:paraId="124C1551">
      <w:r>
        <w:t>娗大丁、唐鼎。彭彭</w:t>
      </w:r>
    </w:p>
    <w:p w14:paraId="1AF8A718">
      <w:r>
        <w:t>嬽嬽淵。媉媉渥。夭夭於苗。偞偞</w:t>
      </w:r>
    </w:p>
    <w:p w14:paraId="13E80947">
      <w:r>
        <w:t>駓駓</w:t>
      </w:r>
    </w:p>
    <w:p w14:paraId="2D642107">
      <w:r>
        <w:t>馦馦呼</w:t>
      </w:r>
    </w:p>
    <w:p w14:paraId="1876413D">
      <w:r>
        <w:t>进进</w:t>
      </w:r>
    </w:p>
    <w:p w14:paraId="524124E8">
      <w:r>
        <w:t>方孟。</w:t>
      </w:r>
    </w:p>
    <w:p w14:paraId="46F9117E">
      <w:r>
        <w:t>傱傱</w:t>
      </w:r>
    </w:p>
    <w:p w14:paraId="0FE16597">
      <w:r>
        <w:t>先拱。</w:t>
      </w:r>
    </w:p>
    <w:p w14:paraId="163122A3">
      <w:r>
        <w:t>蹡蹡</w:t>
      </w:r>
    </w:p>
    <w:p w14:paraId="53CD1C55">
      <w:r>
        <w:t>七羊反。</w:t>
      </w:r>
    </w:p>
    <w:p w14:paraId="476567A0">
      <w:r>
        <w:t>驫香幽、必幽反四八</w:t>
      </w:r>
      <w:r>
        <w:rPr>
          <w:rFonts w:hint="eastAsia" w:eastAsia="宋体"/>
          <w:lang w:eastAsia="zh-CN"/>
        </w:rPr>
        <w:t>】</w:t>
      </w:r>
      <w:r>
        <w:t>。</w:t>
      </w:r>
    </w:p>
    <w:p w14:paraId="1E845E14">
      <w:r>
        <w:t>臩臩</w:t>
      </w:r>
    </w:p>
    <w:p w14:paraId="3450C030">
      <w:r>
        <w:t>蔎蔎設。眐眐征。䞚䞚</w:t>
      </w:r>
    </w:p>
    <w:p w14:paraId="27C70415">
      <w:r>
        <w:t>遥遥遥。施</w:t>
      </w:r>
    </w:p>
    <w:p w14:paraId="4D5E517C">
      <w:r>
        <w:t>馛馛</w:t>
      </w:r>
    </w:p>
    <w:p w14:paraId="0E20E34D">
      <w:r>
        <w:t>步葛。</w:t>
      </w:r>
    </w:p>
    <w:p w14:paraId="7636797A">
      <w:r>
        <w:t>䭱䭱</w:t>
      </w:r>
    </w:p>
    <w:p w14:paraId="4D131702">
      <w:r>
        <w:t>馣馣</w:t>
      </w:r>
    </w:p>
    <w:p w14:paraId="090DD85C">
      <w:r>
        <w:t>踥踥七</w:t>
      </w:r>
    </w:p>
    <w:p w14:paraId="5BA88E48">
      <w:r>
        <w:t>施余〇1余</w:t>
      </w:r>
      <w:r>
        <w:rPr>
          <w:rFonts w:hint="eastAsia" w:eastAsia="宋体"/>
          <w:lang w:eastAsia="zh-CN"/>
        </w:rPr>
        <w:t>”</w:t>
      </w:r>
      <w:r>
        <w:t>下脱一字</w:t>
      </w:r>
    </w:p>
    <w:p w14:paraId="1F0ADAFE">
      <w:r>
        <w:rPr>
          <w:rFonts w:hint="eastAsia" w:eastAsia="宋体"/>
          <w:lang w:eastAsia="zh-CN"/>
        </w:rPr>
        <w:t>【</w:t>
      </w:r>
      <w:r>
        <w:t>四九</w:t>
      </w:r>
      <w:r>
        <w:rPr>
          <w:rFonts w:hint="eastAsia" w:eastAsia="宋体"/>
          <w:lang w:eastAsia="zh-CN"/>
        </w:rPr>
        <w:t>】</w:t>
      </w:r>
      <w:r>
        <w:t>。</w:t>
      </w:r>
    </w:p>
    <w:p w14:paraId="60F15DB3">
      <w:r>
        <w:t>奕奕</w:t>
      </w:r>
    </w:p>
    <w:p w14:paraId="4B18E9D6">
      <w:r>
        <w:t>趫趫</w:t>
      </w:r>
    </w:p>
    <w:p w14:paraId="392732AA">
      <w:r>
        <w:t>【第333页】</w:t>
      </w:r>
    </w:p>
    <w:p w14:paraId="2709425E">
      <w:r>
        <w:t>葉。憧憧處鐘。媻媻柈。〇各本</w:t>
      </w:r>
      <w:r>
        <w:rPr>
          <w:rFonts w:hint="eastAsia" w:eastAsia="宋体"/>
          <w:lang w:eastAsia="zh-CN"/>
        </w:rPr>
        <w:t>“</w:t>
      </w:r>
      <w:r>
        <w:t>柈</w:t>
      </w:r>
      <w:r>
        <w:rPr>
          <w:rFonts w:hint="eastAsia" w:eastAsia="宋体"/>
          <w:lang w:eastAsia="zh-CN"/>
        </w:rPr>
        <w:t>”</w:t>
      </w:r>
      <w:r>
        <w:t>字誤入正文，又誤作</w:t>
      </w:r>
      <w:r>
        <w:rPr>
          <w:rFonts w:hint="eastAsia" w:eastAsia="宋体"/>
          <w:lang w:eastAsia="zh-CN"/>
        </w:rPr>
        <w:t>“</w:t>
      </w:r>
      <w:r>
        <w:t>拌拌</w:t>
      </w:r>
      <w:r>
        <w:rPr>
          <w:rFonts w:hint="eastAsia" w:eastAsia="宋体"/>
          <w:lang w:eastAsia="zh-CN"/>
        </w:rPr>
        <w:t>”</w:t>
      </w:r>
      <w:r>
        <w:t>二字，辨見</w:t>
      </w:r>
      <w:r>
        <w:rPr>
          <w:rFonts w:hint="eastAsia" w:eastAsia="宋体"/>
          <w:lang w:eastAsia="zh-CN"/>
        </w:rPr>
        <w:t>《</w:t>
      </w:r>
      <w:r>
        <w:t>疏證</w:t>
      </w:r>
      <w:r>
        <w:rPr>
          <w:rFonts w:hint="eastAsia" w:eastAsia="宋体"/>
          <w:lang w:eastAsia="zh-CN"/>
        </w:rPr>
        <w:t>》</w:t>
      </w:r>
      <w:r>
        <w:t>。</w:t>
      </w:r>
    </w:p>
    <w:p w14:paraId="26779956">
      <w:r>
        <w:t>徲徲丈尸。〇各本1尸1譌</w:t>
      </w:r>
    </w:p>
    <w:p w14:paraId="63AB46B7">
      <w:r>
        <w:t>作</w:t>
      </w:r>
      <w:r>
        <w:rPr>
          <w:rFonts w:hint="eastAsia" w:eastAsia="宋体"/>
          <w:lang w:eastAsia="zh-CN"/>
        </w:rPr>
        <w:t>“</w:t>
      </w:r>
      <w:r>
        <w:t>尺</w:t>
      </w:r>
      <w:r>
        <w:rPr>
          <w:rFonts w:hint="eastAsia" w:eastAsia="宋体"/>
          <w:lang w:eastAsia="zh-CN"/>
        </w:rPr>
        <w:t>”</w:t>
      </w:r>
      <w:r>
        <w:t>，惟影宋本、皇甫本不譌。腜腜梅。䑋䑋如掌。㚛㚛呼計。臔臔</w:t>
      </w:r>
    </w:p>
    <w:p w14:paraId="33F7FCF8">
      <w:r>
        <w:t>泡泡</w:t>
      </w:r>
    </w:p>
    <w:p w14:paraId="2256A7FC">
      <w:r>
        <w:t>白交、暜交。</w:t>
      </w:r>
    </w:p>
    <w:p w14:paraId="178367DD">
      <w:r>
        <w:t>淘淘陶。</w:t>
      </w:r>
    </w:p>
    <w:p w14:paraId="499D9C3D">
      <w:r>
        <w:t>〇當讀爲滔，説見</w:t>
      </w:r>
      <w:r>
        <w:rPr>
          <w:rFonts w:hint="eastAsia" w:eastAsia="宋体"/>
          <w:lang w:eastAsia="zh-CN"/>
        </w:rPr>
        <w:t>《</w:t>
      </w:r>
      <w:r>
        <w:t>疏證</w:t>
      </w:r>
      <w:r>
        <w:rPr>
          <w:rFonts w:hint="eastAsia" w:eastAsia="宋体"/>
          <w:lang w:eastAsia="zh-CN"/>
        </w:rPr>
        <w:t>》</w:t>
      </w:r>
      <w:r>
        <w:t>。</w:t>
      </w:r>
    </w:p>
    <w:p w14:paraId="5E2DB273">
      <w:r>
        <w:t>洋洋陽。〇各本</w:t>
      </w:r>
      <w:r>
        <w:rPr>
          <w:rFonts w:hint="eastAsia" w:eastAsia="宋体"/>
          <w:lang w:eastAsia="zh-CN"/>
        </w:rPr>
        <w:t>“</w:t>
      </w:r>
      <w:r>
        <w:t>陽</w:t>
      </w:r>
      <w:r>
        <w:rPr>
          <w:rFonts w:hint="eastAsia" w:eastAsia="宋体"/>
          <w:lang w:eastAsia="zh-CN"/>
        </w:rPr>
        <w:t>”</w:t>
      </w:r>
      <w:r>
        <w:t>字誤入正文，又衍作</w:t>
      </w:r>
      <w:r>
        <w:rPr>
          <w:rFonts w:hint="eastAsia" w:eastAsia="宋体"/>
          <w:lang w:eastAsia="zh-CN"/>
        </w:rPr>
        <w:t>“</w:t>
      </w:r>
      <w:r>
        <w:t>陽陽</w:t>
      </w:r>
      <w:r>
        <w:rPr>
          <w:rFonts w:hint="eastAsia" w:eastAsia="宋体"/>
          <w:lang w:eastAsia="zh-CN"/>
        </w:rPr>
        <w:t>”</w:t>
      </w:r>
      <w:r>
        <w:t>二字，辨見</w:t>
      </w:r>
      <w:r>
        <w:rPr>
          <w:rFonts w:hint="eastAsia" w:eastAsia="宋体"/>
          <w:lang w:eastAsia="zh-CN"/>
        </w:rPr>
        <w:t>《</w:t>
      </w:r>
      <w:r>
        <w:t>疏證</w:t>
      </w:r>
      <w:r>
        <w:rPr>
          <w:rFonts w:hint="eastAsia" w:eastAsia="宋体"/>
          <w:lang w:eastAsia="zh-CN"/>
        </w:rPr>
        <w:t>》</w:t>
      </w:r>
      <w:r>
        <w:t>。洹洹丸。湯湯</w:t>
      </w:r>
    </w:p>
    <w:p w14:paraId="5FC5907A">
      <w:r>
        <w:t>傷。泱泱於薑。湝湝諧。潒潒蕩。显显于密。浪浪郎。油油由。泧泧許活。滮滮</w:t>
      </w:r>
    </w:p>
    <w:p w14:paraId="4E3B1169">
      <w:r>
        <w:t>汛汛扶弓。</w:t>
      </w:r>
    </w:p>
    <w:p w14:paraId="50BDD6B9">
      <w:r>
        <w:t>〇各本</w:t>
      </w:r>
      <w:r>
        <w:rPr>
          <w:rFonts w:hint="eastAsia" w:eastAsia="宋体"/>
          <w:lang w:eastAsia="zh-CN"/>
        </w:rPr>
        <w:t>“</w:t>
      </w:r>
      <w:r>
        <w:t>扶弓</w:t>
      </w:r>
      <w:r>
        <w:rPr>
          <w:rFonts w:hint="eastAsia" w:eastAsia="宋体"/>
          <w:lang w:eastAsia="zh-CN"/>
        </w:rPr>
        <w:t>”</w:t>
      </w:r>
      <w:r>
        <w:t>二字誤入正文内，又誤作</w:t>
      </w:r>
      <w:r>
        <w:rPr>
          <w:rFonts w:hint="eastAsia" w:eastAsia="宋体"/>
          <w:lang w:eastAsia="zh-CN"/>
        </w:rPr>
        <w:t>“</w:t>
      </w:r>
      <w:r>
        <w:t>鸷鸷</w:t>
      </w:r>
      <w:r>
        <w:rPr>
          <w:rFonts w:hint="eastAsia" w:eastAsia="宋体"/>
          <w:lang w:eastAsia="zh-CN"/>
        </w:rPr>
        <w:t>”</w:t>
      </w:r>
      <w:r>
        <w:t>二字，辨見</w:t>
      </w:r>
      <w:r>
        <w:rPr>
          <w:rFonts w:hint="eastAsia" w:eastAsia="宋体"/>
          <w:lang w:eastAsia="zh-CN"/>
        </w:rPr>
        <w:t>《</w:t>
      </w:r>
      <w:r>
        <w:t>疏證</w:t>
      </w:r>
      <w:r>
        <w:rPr>
          <w:rFonts w:hint="eastAsia" w:eastAsia="宋体"/>
          <w:lang w:eastAsia="zh-CN"/>
        </w:rPr>
        <w:t>》</w:t>
      </w:r>
      <w:r>
        <w:t>。氾氾孚劒。〇各本脱去</w:t>
      </w:r>
      <w:r>
        <w:rPr>
          <w:rFonts w:hint="eastAsia" w:eastAsia="宋体"/>
          <w:lang w:eastAsia="zh-CN"/>
        </w:rPr>
        <w:t>“</w:t>
      </w:r>
      <w:r>
        <w:t>氾氾</w:t>
      </w:r>
      <w:r>
        <w:rPr>
          <w:rFonts w:hint="eastAsia" w:eastAsia="宋体"/>
          <w:lang w:eastAsia="zh-CN"/>
        </w:rPr>
        <w:t>”</w:t>
      </w:r>
      <w:r>
        <w:t>二字，</w:t>
      </w:r>
      <w:r>
        <w:rPr>
          <w:rFonts w:hint="eastAsia" w:eastAsia="宋体"/>
          <w:lang w:eastAsia="zh-CN"/>
        </w:rPr>
        <w:t>“</w:t>
      </w:r>
      <w:r>
        <w:t>孚</w:t>
      </w:r>
      <w:r>
        <w:rPr>
          <w:rFonts w:hint="eastAsia" w:eastAsia="宋体"/>
          <w:lang w:eastAsia="zh-CN"/>
        </w:rPr>
        <w:t>”</w:t>
      </w:r>
      <w:r>
        <w:t>字又譌作</w:t>
      </w:r>
    </w:p>
    <w:p w14:paraId="7585E3BE">
      <w:r>
        <w:rPr>
          <w:rFonts w:hint="eastAsia" w:eastAsia="宋体"/>
          <w:lang w:eastAsia="zh-CN"/>
        </w:rPr>
        <w:t>“</w:t>
      </w:r>
      <w:r>
        <w:t>扶</w:t>
      </w:r>
      <w:r>
        <w:rPr>
          <w:rFonts w:hint="eastAsia" w:eastAsia="宋体"/>
          <w:lang w:eastAsia="zh-CN"/>
        </w:rPr>
        <w:t>”</w:t>
      </w:r>
      <w:r>
        <w:t>，辨見</w:t>
      </w:r>
      <w:r>
        <w:rPr>
          <w:rFonts w:hint="eastAsia" w:eastAsia="宋体"/>
          <w:lang w:eastAsia="zh-CN"/>
        </w:rPr>
        <w:t>《</w:t>
      </w:r>
      <w:r>
        <w:t>疏證</w:t>
      </w:r>
      <w:r>
        <w:rPr>
          <w:rFonts w:hint="eastAsia" w:eastAsia="宋体"/>
          <w:lang w:eastAsia="zh-CN"/>
        </w:rPr>
        <w:t>》</w:t>
      </w:r>
      <w:r>
        <w:t>。</w:t>
      </w:r>
    </w:p>
    <w:p w14:paraId="3839C49B">
      <w:r>
        <w:t>䡠䡠</w:t>
      </w:r>
    </w:p>
    <w:p w14:paraId="34776FEB">
      <w:r>
        <w:t>苦莖。硠硠郎，又力蕩。葟葟皇。苨苨那禮。菶菶布孔。芊芊千。芾芾不味。</w:t>
      </w:r>
    </w:p>
    <w:p w14:paraId="7FF18C0A">
      <w:r>
        <w:t>薿薿擬。淠淠匹制。茀茀弗。娱娱於苗。幪幪莫〇</w:t>
      </w:r>
      <w:r>
        <w:rPr>
          <w:rFonts w:hint="eastAsia" w:eastAsia="宋体"/>
          <w:lang w:eastAsia="zh-CN"/>
        </w:rPr>
        <w:t>“</w:t>
      </w:r>
      <w:r>
        <w:t>莫</w:t>
      </w:r>
      <w:r>
        <w:rPr>
          <w:rFonts w:hint="eastAsia" w:eastAsia="宋体"/>
          <w:lang w:eastAsia="zh-CN"/>
        </w:rPr>
        <w:t>”</w:t>
      </w:r>
      <w:r>
        <w:t>下脱一字r五o</w:t>
      </w:r>
      <w:r>
        <w:rPr>
          <w:rFonts w:hint="eastAsia" w:eastAsia="宋体"/>
          <w:lang w:eastAsia="zh-CN"/>
        </w:rPr>
        <w:t>）</w:t>
      </w:r>
      <w:r>
        <w:t>，各本7莫</w:t>
      </w:r>
      <w:r>
        <w:rPr>
          <w:rFonts w:hint="eastAsia" w:eastAsia="宋体"/>
          <w:lang w:eastAsia="zh-CN"/>
        </w:rPr>
        <w:t>”</w:t>
      </w:r>
      <w:r>
        <w:t>字誤入正文，又衍作</w:t>
      </w:r>
      <w:r>
        <w:rPr>
          <w:rFonts w:hint="eastAsia" w:eastAsia="宋体"/>
          <w:lang w:eastAsia="zh-CN"/>
        </w:rPr>
        <w:t>“</w:t>
      </w:r>
      <w:r>
        <w:t>莫</w:t>
      </w:r>
    </w:p>
    <w:p w14:paraId="42E5847E">
      <w:r>
        <w:t>莫</w:t>
      </w:r>
      <w:r>
        <w:rPr>
          <w:rFonts w:hint="eastAsia" w:eastAsia="宋体"/>
          <w:lang w:eastAsia="zh-CN"/>
        </w:rPr>
        <w:t>”</w:t>
      </w:r>
      <w:r>
        <w:t>二字，辨見</w:t>
      </w:r>
      <w:r>
        <w:rPr>
          <w:rFonts w:hint="eastAsia" w:eastAsia="宋体"/>
          <w:lang w:eastAsia="zh-CN"/>
        </w:rPr>
        <w:t>《</w:t>
      </w:r>
      <w:r>
        <w:t>疏證</w:t>
      </w:r>
      <w:r>
        <w:rPr>
          <w:rFonts w:hint="eastAsia" w:eastAsia="宋体"/>
          <w:lang w:eastAsia="zh-CN"/>
        </w:rPr>
        <w:t>》</w:t>
      </w:r>
      <w:r>
        <w:t>。</w:t>
      </w:r>
    </w:p>
    <w:p w14:paraId="45A19AA2">
      <w:r>
        <w:t>薱薱徒内。蓩蓩亡豆、亡老。葆葆保。茻茻莽。㽎㽎</w:t>
      </w:r>
    </w:p>
    <w:p w14:paraId="6EABBB48">
      <w:r>
        <w:t>大含、大感二反。譪譪鑛鑛</w:t>
      </w:r>
    </w:p>
    <w:p w14:paraId="335D97BE">
      <w:r>
        <w:t>上音曖，下音不祆。〇各本</w:t>
      </w:r>
      <w:r>
        <w:rPr>
          <w:rFonts w:hint="eastAsia" w:eastAsia="宋体"/>
          <w:lang w:eastAsia="zh-CN"/>
        </w:rPr>
        <w:t>“</w:t>
      </w:r>
      <w:r>
        <w:t>下音</w:t>
      </w:r>
      <w:r>
        <w:rPr>
          <w:rFonts w:hint="eastAsia" w:eastAsia="宋体"/>
          <w:lang w:eastAsia="zh-CN"/>
        </w:rPr>
        <w:t>”</w:t>
      </w:r>
      <w:r>
        <w:t>之</w:t>
      </w:r>
      <w:r>
        <w:rPr>
          <w:rFonts w:hint="eastAsia" w:eastAsia="宋体"/>
          <w:lang w:eastAsia="zh-CN"/>
        </w:rPr>
        <w:t>“</w:t>
      </w:r>
      <w:r>
        <w:t>音</w:t>
      </w:r>
      <w:r>
        <w:rPr>
          <w:rFonts w:hint="eastAsia" w:eastAsia="宋体"/>
          <w:lang w:eastAsia="zh-CN"/>
        </w:rPr>
        <w:t>”</w:t>
      </w:r>
      <w:r>
        <w:t>譌作</w:t>
      </w:r>
      <w:r>
        <w:rPr>
          <w:rFonts w:hint="eastAsia" w:eastAsia="宋体"/>
          <w:lang w:eastAsia="zh-CN"/>
        </w:rPr>
        <w:t>“</w:t>
      </w:r>
      <w:r>
        <w:t>二</w:t>
      </w:r>
      <w:r>
        <w:rPr>
          <w:rFonts w:hint="eastAsia" w:eastAsia="宋体"/>
          <w:lang w:eastAsia="zh-CN"/>
        </w:rPr>
        <w:t>”</w:t>
      </w:r>
      <w:r>
        <w:t>，今訂正。藐藐亡角。煒煒韋鬼。鐬鐬呼會。騤騤逵。僔</w:t>
      </w:r>
    </w:p>
    <w:p w14:paraId="0B120DBA">
      <w:r>
        <w:t>僔尊本。伾伾</w:t>
      </w:r>
    </w:p>
    <w:p w14:paraId="0D0F3301">
      <w:r>
        <w:t>芬悲。逯逯鹿、録二音。嘽嘽他安反。滻滻産。噳噳虞羽。呦呦於虯。喓喓烏梟。〇各</w:t>
      </w:r>
    </w:p>
    <w:p w14:paraId="305B1499">
      <w:r>
        <w:t>本</w:t>
      </w:r>
      <w:r>
        <w:rPr>
          <w:rFonts w:hint="eastAsia" w:eastAsia="宋体"/>
          <w:lang w:eastAsia="zh-CN"/>
        </w:rPr>
        <w:t>“</w:t>
      </w:r>
      <w:r>
        <w:t>烏</w:t>
      </w:r>
      <w:r>
        <w:rPr>
          <w:rFonts w:hint="eastAsia" w:eastAsia="宋体"/>
          <w:lang w:eastAsia="zh-CN"/>
        </w:rPr>
        <w:t>”</w:t>
      </w:r>
      <w:r>
        <w:t>譌作</w:t>
      </w:r>
      <w:r>
        <w:rPr>
          <w:rFonts w:hint="eastAsia" w:eastAsia="宋体"/>
          <w:lang w:eastAsia="zh-CN"/>
        </w:rPr>
        <w:t>“</w:t>
      </w:r>
      <w:r>
        <w:t>鳥</w:t>
      </w:r>
      <w:r>
        <w:rPr>
          <w:rFonts w:hint="eastAsia" w:eastAsia="宋体"/>
          <w:lang w:eastAsia="zh-CN"/>
        </w:rPr>
        <w:t>”</w:t>
      </w:r>
      <w:r>
        <w:t>今訂正。譻譻烏耕。唶唶侧格。嘜嘜責。嚏嚏呼惠。輷輷呼紘。轞轞艦。丁丁竹耕</w:t>
      </w:r>
    </w:p>
    <w:p w14:paraId="545D9206">
      <w:r>
        <w:t>鼘鼘淵。䡺䡺隱。韸韸蓬。榛欜託。轔轔鄰。混混沌沌上乎悃，下大悃。烟烟因。煴煴於分。睢</w:t>
      </w:r>
    </w:p>
    <w:p w14:paraId="29336FD7">
      <w:r>
        <w:t>睢隹。盱盱吁。衯衯紛。憒憒憒。㤜㤜呼述。〇各本</w:t>
      </w:r>
      <w:r>
        <w:rPr>
          <w:rFonts w:hint="eastAsia" w:eastAsia="宋体"/>
          <w:lang w:eastAsia="zh-CN"/>
        </w:rPr>
        <w:t>“</w:t>
      </w:r>
      <w:r>
        <w:t>呼</w:t>
      </w:r>
      <w:r>
        <w:rPr>
          <w:rFonts w:hint="eastAsia" w:eastAsia="宋体"/>
          <w:lang w:eastAsia="zh-CN"/>
        </w:rPr>
        <w:t>”</w:t>
      </w:r>
      <w:r>
        <w:t>譌作</w:t>
      </w:r>
      <w:r>
        <w:rPr>
          <w:rFonts w:hint="eastAsia" w:eastAsia="宋体"/>
          <w:lang w:eastAsia="zh-CN"/>
        </w:rPr>
        <w:t>“</w:t>
      </w:r>
      <w:r>
        <w:t>乎</w:t>
      </w:r>
      <w:r>
        <w:rPr>
          <w:rFonts w:hint="eastAsia" w:eastAsia="宋体"/>
          <w:lang w:eastAsia="zh-CN"/>
        </w:rPr>
        <w:t>”</w:t>
      </w:r>
      <w:r>
        <w:t>，惟影宋本、皇甫本不譌，下</w:t>
      </w:r>
      <w:r>
        <w:rPr>
          <w:rFonts w:hint="eastAsia" w:eastAsia="宋体"/>
          <w:lang w:eastAsia="zh-CN"/>
        </w:rPr>
        <w:t>“</w:t>
      </w:r>
      <w:r>
        <w:t>呼昆</w:t>
      </w:r>
      <w:r>
        <w:rPr>
          <w:rFonts w:hint="eastAsia" w:eastAsia="宋体"/>
          <w:lang w:eastAsia="zh-CN"/>
        </w:rPr>
        <w:t>”</w:t>
      </w:r>
      <w:r>
        <w:t>同。</w:t>
      </w:r>
    </w:p>
    <w:p w14:paraId="7096794B">
      <w:pPr>
        <w:rPr>
          <w:rFonts w:hint="eastAsia" w:eastAsia="宋体"/>
          <w:lang w:eastAsia="zh-CN"/>
        </w:rPr>
      </w:pPr>
      <w:r>
        <w:t>惽惽呼昆。忞忞武粉。僛僛欺。㒨㒨僾俓上音仙，下素何反。蜿蜿一音烏丸。〇二音</w:t>
      </w:r>
      <w:r>
        <w:rPr>
          <w:rFonts w:hint="eastAsia" w:eastAsia="宋体"/>
          <w:lang w:eastAsia="zh-CN"/>
        </w:rPr>
        <w:t>”</w:t>
      </w:r>
      <w:r>
        <w:t>上有脱文。</w:t>
      </w:r>
      <w:r>
        <w:rPr>
          <w:rFonts w:hint="eastAsia" w:eastAsia="宋体"/>
          <w:lang w:eastAsia="zh-CN"/>
        </w:rPr>
        <w:t>《</w:t>
      </w:r>
      <w:r>
        <w:t>玉篇</w:t>
      </w:r>
      <w:r>
        <w:rPr>
          <w:rFonts w:hint="eastAsia" w:eastAsia="宋体"/>
          <w:lang w:eastAsia="zh-CN"/>
        </w:rPr>
        <w:t>》</w:t>
      </w:r>
    </w:p>
    <w:p w14:paraId="3B47BBDE">
      <w:r>
        <w:t>音於阮、於元、於丸三切。</w:t>
      </w:r>
    </w:p>
    <w:p w14:paraId="07C82C9A">
      <w:r>
        <w:t>蝹蝹</w:t>
      </w:r>
    </w:p>
    <w:p w14:paraId="57B9418B">
      <w:r>
        <w:t>誇誇</w:t>
      </w:r>
    </w:p>
    <w:p w14:paraId="59979526">
      <w:r>
        <w:t>嬥嬥湯的。呱呱孤。致致徒鼎。頻頻符賓。</w:t>
      </w:r>
    </w:p>
    <w:p w14:paraId="398FCEDC">
      <w:r>
        <w:t>【第334页】</w:t>
      </w:r>
    </w:p>
    <w:p w14:paraId="18252B52">
      <w:r>
        <w:t>囂囂呼嬌。〇各本</w:t>
      </w:r>
      <w:r>
        <w:rPr>
          <w:rFonts w:hint="eastAsia" w:eastAsia="宋体"/>
          <w:lang w:eastAsia="zh-CN"/>
        </w:rPr>
        <w:t>“</w:t>
      </w:r>
      <w:r>
        <w:t>呼</w:t>
      </w:r>
      <w:r>
        <w:rPr>
          <w:rFonts w:hint="eastAsia" w:eastAsia="宋体"/>
          <w:lang w:eastAsia="zh-CN"/>
        </w:rPr>
        <w:t>”</w:t>
      </w:r>
      <w:r>
        <w:t>譌作7呌</w:t>
      </w:r>
      <w:r>
        <w:rPr>
          <w:rFonts w:hint="eastAsia" w:eastAsia="宋体"/>
          <w:lang w:eastAsia="zh-CN"/>
        </w:rPr>
        <w:t>”</w:t>
      </w:r>
      <w:r>
        <w:t>，惟影宋本、皇甫本不譌。斤斤靳。萎葵旨升反。〇各本此三字誤入下文</w:t>
      </w:r>
      <w:r>
        <w:rPr>
          <w:rFonts w:hint="eastAsia" w:eastAsia="宋体"/>
          <w:lang w:eastAsia="zh-CN"/>
        </w:rPr>
        <w:t>“</w:t>
      </w:r>
      <w:r>
        <w:t>孝也</w:t>
      </w:r>
    </w:p>
    <w:p w14:paraId="5C9F700A">
      <w:r>
        <w:t>二字下，今訂正。</w:t>
      </w:r>
    </w:p>
    <w:p w14:paraId="2577CC00">
      <w:r>
        <w:t>駸駸楚吟。眊眊亡到反、亡角反。諓諓翦。嚏嚏都計反。繷女交、奴孔二反。輆耻上亥，</w:t>
      </w:r>
    </w:p>
    <w:p w14:paraId="47749979">
      <w:r>
        <w:t>下待。撟居夭。墆帝。峥士耕。嵤宏。跣勑錦。踔勑角。佂征。伀鍾。悇悆，又他乎反。憛與占反、他紺</w:t>
      </w:r>
    </w:p>
    <w:p w14:paraId="2F101C9C">
      <w:r>
        <w:t>反。忀襄。健其往。躟而羊。曖愛。曃逮。撣蟬。踊逐由。躇直魚。蹢馳戟。䠱逐緑。跢池︸。跦厨</w:t>
      </w:r>
    </w:p>
    <w:p w14:paraId="31CC2787">
      <w:r>
        <w:t>趺子六。踖迹。縎骨。裮被上昌。〇</w:t>
      </w:r>
      <w:r>
        <w:rPr>
          <w:rFonts w:hint="eastAsia" w:eastAsia="宋体"/>
          <w:lang w:eastAsia="zh-CN"/>
        </w:rPr>
        <w:t>“</w:t>
      </w:r>
      <w:r>
        <w:t>上昌</w:t>
      </w:r>
      <w:r>
        <w:rPr>
          <w:rFonts w:hint="eastAsia" w:eastAsia="宋体"/>
          <w:lang w:eastAsia="zh-CN"/>
        </w:rPr>
        <w:t>”</w:t>
      </w:r>
      <w:r>
        <w:t>下當有1下披</w:t>
      </w:r>
      <w:r>
        <w:rPr>
          <w:rFonts w:hint="eastAsia" w:eastAsia="宋体"/>
          <w:lang w:eastAsia="zh-CN"/>
        </w:rPr>
        <w:t>”</w:t>
      </w:r>
      <w:r>
        <w:t>二字。軳牛力</w:t>
      </w:r>
      <w:r>
        <w:rPr>
          <w:rFonts w:hint="eastAsia" w:eastAsia="宋体"/>
          <w:lang w:eastAsia="zh-CN"/>
        </w:rPr>
        <w:t>【</w:t>
      </w:r>
      <w:r>
        <w:t>五一</w:t>
      </w:r>
      <w:r>
        <w:rPr>
          <w:rFonts w:hint="eastAsia" w:eastAsia="宋体"/>
          <w:lang w:eastAsia="zh-CN"/>
        </w:rPr>
        <w:t>）</w:t>
      </w:r>
      <w:r>
        <w:t>。</w:t>
      </w:r>
    </w:p>
    <w:p w14:paraId="1072A42B">
      <w:pPr>
        <w:rPr>
          <w:rFonts w:hint="eastAsia" w:eastAsia="宋体"/>
          <w:lang w:eastAsia="zh-CN"/>
        </w:rPr>
      </w:pPr>
      <w:r>
        <w:t>敦揮。㦎呼獲。〇各本</w:t>
      </w:r>
      <w:r>
        <w:rPr>
          <w:rFonts w:hint="eastAsia" w:eastAsia="宋体"/>
          <w:lang w:eastAsia="zh-CN"/>
        </w:rPr>
        <w:t>“</w:t>
      </w:r>
      <w:r>
        <w:t>呼</w:t>
      </w:r>
      <w:r>
        <w:rPr>
          <w:rFonts w:hint="eastAsia" w:eastAsia="宋体"/>
          <w:lang w:eastAsia="zh-CN"/>
        </w:rPr>
        <w:t>”</w:t>
      </w:r>
    </w:p>
    <w:p w14:paraId="0253907F">
      <w:r>
        <w:t>譌作</w:t>
      </w:r>
      <w:r>
        <w:rPr>
          <w:rFonts w:hint="eastAsia" w:eastAsia="宋体"/>
          <w:lang w:eastAsia="zh-CN"/>
        </w:rPr>
        <w:t>“</w:t>
      </w:r>
      <w:r>
        <w:t>乎</w:t>
      </w:r>
      <w:r>
        <w:rPr>
          <w:rFonts w:hint="eastAsia" w:eastAsia="宋体"/>
          <w:lang w:eastAsia="zh-CN"/>
        </w:rPr>
        <w:t>”</w:t>
      </w:r>
      <w:r>
        <w:t>，惟影宋本、皇甫本不譌。俶儻上汀厯，下他朗。凗摧。凒五哀、五非。达七咨。雎七魚。琦奇。抁</w:t>
      </w:r>
    </w:p>
    <w:p w14:paraId="45CAF765">
      <w:r>
        <w:t>尹。捎悉蕉。掉携上大弔＄下嘯。匔邱六。窮邱弓。委於悲。〇各本</w:t>
      </w:r>
      <w:r>
        <w:rPr>
          <w:rFonts w:hint="eastAsia" w:eastAsia="宋体"/>
          <w:lang w:eastAsia="zh-CN"/>
        </w:rPr>
        <w:t>“</w:t>
      </w:r>
      <w:r>
        <w:t>於悲</w:t>
      </w:r>
      <w:r>
        <w:rPr>
          <w:rFonts w:hint="eastAsia" w:eastAsia="宋体"/>
          <w:lang w:eastAsia="zh-CN"/>
        </w:rPr>
        <w:t>”</w:t>
      </w:r>
      <w:r>
        <w:t>二字誤入下文</w:t>
      </w:r>
      <w:r>
        <w:rPr>
          <w:rFonts w:hint="eastAsia" w:eastAsia="宋体"/>
          <w:lang w:eastAsia="zh-CN"/>
        </w:rPr>
        <w:t>“</w:t>
      </w:r>
      <w:r>
        <w:t>窊</w:t>
      </w:r>
      <w:r>
        <w:rPr>
          <w:rFonts w:hint="eastAsia" w:eastAsia="宋体"/>
          <w:lang w:eastAsia="zh-CN"/>
        </w:rPr>
        <w:t>”</w:t>
      </w:r>
      <w:r>
        <w:t>字下，</w:t>
      </w:r>
      <w:r>
        <w:rPr>
          <w:rFonts w:hint="eastAsia" w:eastAsia="宋体"/>
          <w:lang w:eastAsia="zh-CN"/>
        </w:rPr>
        <w:t>“</w:t>
      </w:r>
      <w:r>
        <w:t>窊</w:t>
      </w:r>
      <w:r>
        <w:rPr>
          <w:rFonts w:hint="eastAsia" w:eastAsia="宋体"/>
          <w:lang w:eastAsia="zh-CN"/>
        </w:rPr>
        <w:t>”</w:t>
      </w:r>
      <w:r>
        <w:t>字又</w:t>
      </w:r>
    </w:p>
    <w:p w14:paraId="31973C6E">
      <w:r>
        <w:t>誤作</w:t>
      </w:r>
      <w:r>
        <w:rPr>
          <w:rFonts w:hint="eastAsia" w:eastAsia="宋体"/>
          <w:lang w:eastAsia="zh-CN"/>
        </w:rPr>
        <w:t>“</w:t>
      </w:r>
      <w:r>
        <w:t>逶</w:t>
      </w:r>
      <w:r>
        <w:rPr>
          <w:rFonts w:hint="eastAsia" w:eastAsia="宋体"/>
          <w:lang w:eastAsia="zh-CN"/>
        </w:rPr>
        <w:t>”</w:t>
      </w:r>
      <w:r>
        <w:t>，辨見</w:t>
      </w:r>
      <w:r>
        <w:rPr>
          <w:rFonts w:hint="eastAsia" w:eastAsia="宋体"/>
          <w:lang w:eastAsia="zh-CN"/>
        </w:rPr>
        <w:t>《</w:t>
      </w:r>
      <w:r>
        <w:t>疏證</w:t>
      </w:r>
      <w:r>
        <w:rPr>
          <w:rFonts w:hint="eastAsia" w:eastAsia="宋体"/>
          <w:lang w:eastAsia="zh-CN"/>
        </w:rPr>
        <w:t>》</w:t>
      </w:r>
      <w:r>
        <w:t>。潢乎灮，又音晃。潒蕩。搌展。墡膳，吕静音巳善反。㥜謂。恲暜耕。徜常。䚂戚</w:t>
      </w:r>
    </w:p>
    <w:p w14:paraId="1F40BA90">
      <w:r>
        <w:t>鴧失之。僬</w:t>
      </w:r>
      <w:r>
        <w:rPr>
          <w:rFonts w:hint="eastAsia" w:eastAsia="宋体"/>
          <w:lang w:eastAsia="zh-CN"/>
        </w:rPr>
        <w:t>《</w:t>
      </w:r>
      <w:r>
        <w:t>説文</w:t>
      </w:r>
      <w:r>
        <w:rPr>
          <w:rFonts w:hint="eastAsia" w:eastAsia="宋体"/>
          <w:lang w:eastAsia="zh-CN"/>
        </w:rPr>
        <w:t>》</w:t>
      </w:r>
      <w:r>
        <w:t>無立人旁焦，唯有僥字，止云</w:t>
      </w:r>
      <w:r>
        <w:rPr>
          <w:rFonts w:hint="eastAsia" w:eastAsia="宋体"/>
          <w:lang w:eastAsia="zh-CN"/>
        </w:rPr>
        <w:t>“</w:t>
      </w:r>
      <w:r>
        <w:t>焦僥，短人也</w:t>
      </w:r>
      <w:r>
        <w:rPr>
          <w:rFonts w:hint="eastAsia" w:eastAsia="宋体"/>
          <w:lang w:eastAsia="zh-CN"/>
        </w:rPr>
        <w:t>”</w:t>
      </w:r>
      <w:r>
        <w:t>。僥堯。瘂烏下反。瘖音。聵五怪。灁呼旳</w:t>
      </w:r>
    </w:p>
    <w:p w14:paraId="30EFACAE">
      <w:r>
        <w:t>㘓蘭。哰牢。謰連。謱力主。㦒力兮。柂許兮。讚潰。䜂乎報。觠權。跧壯拳。鞅区上烏郎，下罔。〇</w:t>
      </w:r>
    </w:p>
    <w:p w14:paraId="618C56C0">
      <w:r>
        <w:t>各本</w:t>
      </w:r>
      <w:r>
        <w:rPr>
          <w:rFonts w:hint="eastAsia" w:eastAsia="宋体"/>
          <w:lang w:eastAsia="zh-CN"/>
        </w:rPr>
        <w:t>“</w:t>
      </w:r>
      <w:r>
        <w:t>罔</w:t>
      </w:r>
      <w:r>
        <w:rPr>
          <w:rFonts w:hint="eastAsia" w:eastAsia="宋体"/>
          <w:lang w:eastAsia="zh-CN"/>
        </w:rPr>
        <w:t>”</w:t>
      </w:r>
      <w:r>
        <w:t>譌作</w:t>
      </w:r>
      <w:r>
        <w:rPr>
          <w:rFonts w:hint="eastAsia" w:eastAsia="宋体"/>
          <w:lang w:eastAsia="zh-CN"/>
        </w:rPr>
        <w:t>“</w:t>
      </w:r>
      <w:r>
        <w:t>岡</w:t>
      </w:r>
      <w:r>
        <w:rPr>
          <w:rFonts w:hint="eastAsia" w:eastAsia="宋体"/>
          <w:lang w:eastAsia="zh-CN"/>
        </w:rPr>
        <w:t>”</w:t>
      </w:r>
      <w:r>
        <w:t>，今訂正。眱夷。榷角。嫴辜。搉口角。堤時。</w:t>
      </w:r>
    </w:p>
    <w:p w14:paraId="2CA1D360">
      <w:pPr>
        <w:rPr>
          <w:rFonts w:hint="eastAsia" w:eastAsia="宋体"/>
          <w:lang w:eastAsia="zh-CN"/>
        </w:rPr>
      </w:pPr>
      <w:r>
        <w:rPr>
          <w:rFonts w:hint="eastAsia" w:eastAsia="宋体"/>
          <w:lang w:eastAsia="zh-CN"/>
        </w:rPr>
        <w:t>《</w:t>
      </w:r>
      <w:r>
        <w:t>釋親</w:t>
      </w:r>
      <w:r>
        <w:rPr>
          <w:rFonts w:hint="eastAsia" w:eastAsia="宋体"/>
          <w:lang w:eastAsia="zh-CN"/>
        </w:rPr>
        <w:t>》</w:t>
      </w:r>
    </w:p>
    <w:p w14:paraId="62CEEDA7">
      <w:r>
        <w:t>爸步可。爹大可。㸙止奢。媓呈。毑子我，又子倚。熚畢。媮乃弟，又奴解。媪烏道。姐案字書，即</w:t>
      </w:r>
    </w:p>
    <w:p w14:paraId="13C83260">
      <w:r>
        <w:t>前</w:t>
      </w:r>
      <w:r>
        <w:rPr>
          <w:rFonts w:hint="eastAsia" w:eastAsia="宋体"/>
          <w:lang w:eastAsia="zh-CN"/>
        </w:rPr>
        <w:t>“</w:t>
      </w:r>
      <w:r>
        <w:t>毑</w:t>
      </w:r>
      <w:r>
        <w:rPr>
          <w:rFonts w:hint="eastAsia" w:eastAsia="宋体"/>
          <w:lang w:eastAsia="zh-CN"/>
        </w:rPr>
        <w:t>”</w:t>
      </w:r>
      <w:r>
        <w:t>字。娋所交。媦謂。娣徒麗。妯逐。娌里。姒似。〇各本脱去</w:t>
      </w:r>
      <w:r>
        <w:rPr>
          <w:rFonts w:hint="eastAsia" w:eastAsia="宋体"/>
          <w:lang w:eastAsia="zh-CN"/>
        </w:rPr>
        <w:t>“</w:t>
      </w:r>
      <w:r>
        <w:t>姒</w:t>
      </w:r>
      <w:r>
        <w:rPr>
          <w:rFonts w:hint="eastAsia" w:eastAsia="宋体"/>
          <w:lang w:eastAsia="zh-CN"/>
        </w:rPr>
        <w:t>”</w:t>
      </w:r>
      <w:r>
        <w:t>字，</w:t>
      </w:r>
      <w:r>
        <w:rPr>
          <w:rFonts w:hint="eastAsia" w:eastAsia="宋体"/>
          <w:lang w:eastAsia="zh-CN"/>
        </w:rPr>
        <w:t>“</w:t>
      </w:r>
      <w:r>
        <w:t>似</w:t>
      </w:r>
      <w:r>
        <w:rPr>
          <w:rFonts w:hint="eastAsia" w:eastAsia="宋体"/>
          <w:lang w:eastAsia="zh-CN"/>
        </w:rPr>
        <w:t>”</w:t>
      </w:r>
      <w:r>
        <w:t>字又誤入正文＄辨見</w:t>
      </w:r>
      <w:r>
        <w:rPr>
          <w:rFonts w:hint="eastAsia" w:eastAsia="宋体"/>
          <w:lang w:eastAsia="zh-CN"/>
        </w:rPr>
        <w:t>《</w:t>
      </w:r>
      <w:r>
        <w:t>疏</w:t>
      </w:r>
    </w:p>
    <w:p w14:paraId="46722255">
      <w:r>
        <w:t>【第335页】</w:t>
      </w:r>
    </w:p>
    <w:p w14:paraId="2539B98A">
      <w:r>
        <w:t>證</w:t>
      </w:r>
      <w:r>
        <w:rPr>
          <w:rFonts w:hint="eastAsia" w:eastAsia="宋体"/>
          <w:lang w:eastAsia="zh-CN"/>
        </w:rPr>
        <w:t>》</w:t>
      </w:r>
      <w:r>
        <w:t>。榘矩。孜滋。毂乃口。婗吴鷄。姼多可＄亦音多。嬬須、儒二音。倩取令。㱯古來。腜媒。顔之然</w:t>
      </w:r>
    </w:p>
    <w:p w14:paraId="09CBD9B1">
      <w:r>
        <w:t>顱力乎。頏乎郎。鶲翁。䫆成。顄乎感。頤以時。頜閤。顴權。頄求。頞烏葛。䪼音拙。㭰子橤。</w:t>
      </w:r>
    </w:p>
    <w:p w14:paraId="6C1C7C82">
      <w:r>
        <w:t>噣竹救。咡耳志。齔又瑾</w:t>
      </w:r>
      <w:r>
        <w:rPr>
          <w:rFonts w:hint="eastAsia" w:eastAsia="宋体"/>
          <w:lang w:eastAsia="zh-CN"/>
        </w:rPr>
        <w:t>【</w:t>
      </w:r>
      <w:r>
        <w:t>五二凵。噱劇。〇各本</w:t>
      </w:r>
      <w:r>
        <w:rPr>
          <w:rFonts w:hint="eastAsia" w:eastAsia="宋体"/>
          <w:lang w:eastAsia="zh-CN"/>
        </w:rPr>
        <w:t>“</w:t>
      </w:r>
      <w:r>
        <w:t>劇</w:t>
      </w:r>
      <w:r>
        <w:rPr>
          <w:rFonts w:hint="eastAsia" w:eastAsia="宋体"/>
          <w:lang w:eastAsia="zh-CN"/>
        </w:rPr>
        <w:t>”</w:t>
      </w:r>
      <w:r>
        <w:t>字誤入正文，辨見</w:t>
      </w:r>
      <w:r>
        <w:rPr>
          <w:rFonts w:hint="eastAsia" w:eastAsia="宋体"/>
          <w:lang w:eastAsia="zh-CN"/>
        </w:rPr>
        <w:t>《</w:t>
      </w:r>
      <w:r>
        <w:t>疏證</w:t>
      </w:r>
      <w:r>
        <w:rPr>
          <w:rFonts w:hint="eastAsia" w:eastAsia="宋体"/>
          <w:lang w:eastAsia="zh-CN"/>
        </w:rPr>
        <w:t>》</w:t>
      </w:r>
      <w:r>
        <w:t>。圅含。嗌益。髑火代。肟</w:t>
      </w:r>
    </w:p>
    <w:p w14:paraId="606BC6C8">
      <w:r>
        <w:t>于。甙弋。肊於力。臆憶。胳各。膀步灮。胠袪音，又可慮。胉布各。〇各本</w:t>
      </w:r>
      <w:r>
        <w:rPr>
          <w:rFonts w:hint="eastAsia" w:eastAsia="宋体"/>
          <w:lang w:eastAsia="zh-CN"/>
        </w:rPr>
        <w:t>“</w:t>
      </w:r>
      <w:r>
        <w:t>各</w:t>
      </w:r>
      <w:r>
        <w:rPr>
          <w:rFonts w:hint="eastAsia" w:eastAsia="宋体"/>
          <w:lang w:eastAsia="zh-CN"/>
        </w:rPr>
        <w:t>”</w:t>
      </w:r>
      <w:r>
        <w:t>譌作</w:t>
      </w:r>
      <w:r>
        <w:rPr>
          <w:rFonts w:hint="eastAsia" w:eastAsia="宋体"/>
          <w:lang w:eastAsia="zh-CN"/>
        </w:rPr>
        <w:t>“</w:t>
      </w:r>
      <w:r>
        <w:t>冬</w:t>
      </w:r>
      <w:r>
        <w:rPr>
          <w:rFonts w:hint="eastAsia" w:eastAsia="宋体"/>
          <w:lang w:eastAsia="zh-CN"/>
        </w:rPr>
        <w:t>”</w:t>
      </w:r>
      <w:r>
        <w:t>，惟影宋本、皇甫</w:t>
      </w:r>
    </w:p>
    <w:p w14:paraId="1C096472">
      <w:r>
        <w:t>本不譌。肋勒。肺忿廢。裨卑。〇各本脱去</w:t>
      </w:r>
      <w:r>
        <w:rPr>
          <w:rFonts w:hint="eastAsia" w:eastAsia="宋体"/>
          <w:lang w:eastAsia="zh-CN"/>
        </w:rPr>
        <w:t>“</w:t>
      </w:r>
      <w:r>
        <w:t>裨</w:t>
      </w:r>
      <w:r>
        <w:rPr>
          <w:rFonts w:hint="eastAsia" w:eastAsia="宋体"/>
          <w:lang w:eastAsia="zh-CN"/>
        </w:rPr>
        <w:t>”</w:t>
      </w:r>
      <w:r>
        <w:t>字，</w:t>
      </w:r>
      <w:r>
        <w:rPr>
          <w:rFonts w:hint="eastAsia" w:eastAsia="宋体"/>
          <w:lang w:eastAsia="zh-CN"/>
        </w:rPr>
        <w:t>“</w:t>
      </w:r>
      <w:r>
        <w:t>卑1字又誤入正文，辨見</w:t>
      </w:r>
      <w:r>
        <w:rPr>
          <w:rFonts w:hint="eastAsia" w:eastAsia="宋体"/>
          <w:lang w:eastAsia="zh-CN"/>
        </w:rPr>
        <w:t>《</w:t>
      </w:r>
      <w:r>
        <w:t>疏證</w:t>
      </w:r>
      <w:r>
        <w:rPr>
          <w:rFonts w:hint="eastAsia" w:eastAsia="宋体"/>
          <w:lang w:eastAsia="zh-CN"/>
        </w:rPr>
        <w:t>》</w:t>
      </w:r>
      <w:r>
        <w:t>。腎時忍。膀傍。〇各本</w:t>
      </w:r>
    </w:p>
    <w:p w14:paraId="7943652C">
      <w:r>
        <w:rPr>
          <w:rFonts w:hint="eastAsia" w:eastAsia="宋体"/>
          <w:lang w:eastAsia="zh-CN"/>
        </w:rPr>
        <w:t>“</w:t>
      </w:r>
      <w:r>
        <w:t>傍</w:t>
      </w:r>
      <w:r>
        <w:rPr>
          <w:rFonts w:hint="eastAsia" w:eastAsia="宋体"/>
          <w:lang w:eastAsia="zh-CN"/>
        </w:rPr>
        <w:t>”</w:t>
      </w:r>
      <w:r>
        <w:t>字誤入</w:t>
      </w:r>
      <w:r>
        <w:rPr>
          <w:rFonts w:hint="eastAsia" w:eastAsia="宋体"/>
          <w:lang w:eastAsia="zh-CN"/>
        </w:rPr>
        <w:t>“</w:t>
      </w:r>
      <w:r>
        <w:t>胱</w:t>
      </w:r>
      <w:r>
        <w:rPr>
          <w:rFonts w:hint="eastAsia" w:eastAsia="宋体"/>
          <w:lang w:eastAsia="zh-CN"/>
        </w:rPr>
        <w:t>”</w:t>
      </w:r>
      <w:r>
        <w:t>字下，今訂正。胱灮。脬片交。肑百卓。骶帝。胂申。脢梅。臎翠。髁口外、口卧二音。</w:t>
      </w:r>
    </w:p>
    <w:p w14:paraId="447DFC3C">
      <w:r>
        <w:t>臀屯。脽誰。〇各本</w:t>
      </w:r>
      <w:r>
        <w:rPr>
          <w:rFonts w:hint="eastAsia" w:eastAsia="宋体"/>
          <w:lang w:eastAsia="zh-CN"/>
        </w:rPr>
        <w:t>“</w:t>
      </w:r>
      <w:r>
        <w:t>誰</w:t>
      </w:r>
      <w:r>
        <w:rPr>
          <w:rFonts w:hint="eastAsia" w:eastAsia="宋体"/>
          <w:lang w:eastAsia="zh-CN"/>
        </w:rPr>
        <w:t>”</w:t>
      </w:r>
      <w:r>
        <w:t>譌作</w:t>
      </w:r>
      <w:r>
        <w:rPr>
          <w:rFonts w:hint="eastAsia" w:eastAsia="宋体"/>
          <w:lang w:eastAsia="zh-CN"/>
        </w:rPr>
        <w:t>“</w:t>
      </w:r>
      <w:r>
        <w:t>佳</w:t>
      </w:r>
      <w:r>
        <w:rPr>
          <w:rFonts w:hint="eastAsia" w:eastAsia="宋体"/>
          <w:lang w:eastAsia="zh-CN"/>
        </w:rPr>
        <w:t>”</w:t>
      </w:r>
      <w:r>
        <w:t>，今訂正。腓肥。䏿啟。腨時兖。踦居綺。胻乎當。膕古獲。朏篤骨</w:t>
      </w:r>
    </w:p>
    <w:p w14:paraId="4A5C0109">
      <w:r>
        <w:rPr>
          <w:rFonts w:hint="eastAsia" w:eastAsia="宋体"/>
          <w:lang w:eastAsia="zh-CN"/>
        </w:rPr>
        <w:t>《</w:t>
      </w:r>
      <w:r>
        <w:t>博雅音</w:t>
      </w:r>
      <w:r>
        <w:rPr>
          <w:rFonts w:hint="eastAsia" w:eastAsia="宋体"/>
          <w:lang w:eastAsia="zh-CN"/>
        </w:rPr>
        <w:t>》</w:t>
      </w:r>
      <w:r>
        <w:t>卷七</w:t>
      </w:r>
    </w:p>
    <w:p w14:paraId="7064727F">
      <w:pPr>
        <w:rPr>
          <w:rFonts w:hint="eastAsia" w:eastAsia="宋体"/>
          <w:lang w:eastAsia="zh-CN"/>
        </w:rPr>
      </w:pPr>
      <w:r>
        <w:rPr>
          <w:rFonts w:hint="eastAsia" w:eastAsia="宋体"/>
          <w:lang w:eastAsia="zh-CN"/>
        </w:rPr>
        <w:t>《</w:t>
      </w:r>
      <w:r>
        <w:t>釋宫</w:t>
      </w:r>
      <w:r>
        <w:rPr>
          <w:rFonts w:hint="eastAsia" w:eastAsia="宋体"/>
          <w:lang w:eastAsia="zh-CN"/>
        </w:rPr>
        <w:t>》</w:t>
      </w:r>
    </w:p>
    <w:p w14:paraId="7A61EF7E">
      <w:r>
        <w:t>庌雅。櫳籠。庉徒困。庲來。㢀七粟。〇</w:t>
      </w:r>
      <w:r>
        <w:rPr>
          <w:rFonts w:hint="eastAsia" w:eastAsia="宋体"/>
          <w:lang w:eastAsia="zh-CN"/>
        </w:rPr>
        <w:t>“</w:t>
      </w:r>
      <w:r>
        <w:t>㢀</w:t>
      </w:r>
      <w:r>
        <w:rPr>
          <w:rFonts w:hint="eastAsia" w:eastAsia="宋体"/>
          <w:lang w:eastAsia="zh-CN"/>
        </w:rPr>
        <w:t>”</w:t>
      </w:r>
      <w:r>
        <w:t>當作</w:t>
      </w:r>
      <w:r>
        <w:rPr>
          <w:rFonts w:hint="eastAsia" w:eastAsia="宋体"/>
          <w:lang w:eastAsia="zh-CN"/>
        </w:rPr>
        <w:t>“</w:t>
      </w:r>
      <w:r>
        <w:t>㢀</w:t>
      </w:r>
      <w:r>
        <w:rPr>
          <w:rFonts w:hint="eastAsia" w:eastAsia="宋体"/>
          <w:lang w:eastAsia="zh-CN"/>
        </w:rPr>
        <w:t>”</w:t>
      </w:r>
      <w:r>
        <w:t>，音七賜反。此音七粟反，乃後人所改，辨見</w:t>
      </w:r>
      <w:r>
        <w:rPr>
          <w:rFonts w:hint="eastAsia" w:eastAsia="宋体"/>
          <w:lang w:eastAsia="zh-CN"/>
        </w:rPr>
        <w:t>《</w:t>
      </w:r>
      <w:r>
        <w:t>疏</w:t>
      </w:r>
    </w:p>
    <w:p w14:paraId="527B0E08">
      <w:r>
        <w:t>證</w:t>
      </w:r>
      <w:r>
        <w:rPr>
          <w:rFonts w:hint="eastAsia" w:eastAsia="宋体"/>
          <w:lang w:eastAsia="zh-CN"/>
        </w:rPr>
        <w:t>》</w:t>
      </w:r>
      <w:r>
        <w:t>。庵烏含。廠先見。〇各本</w:t>
      </w:r>
      <w:r>
        <w:rPr>
          <w:rFonts w:hint="eastAsia" w:eastAsia="宋体"/>
          <w:lang w:eastAsia="zh-CN"/>
        </w:rPr>
        <w:t>“</w:t>
      </w:r>
      <w:r>
        <w:t>先</w:t>
      </w:r>
      <w:r>
        <w:rPr>
          <w:rFonts w:hint="eastAsia" w:eastAsia="宋体"/>
          <w:lang w:eastAsia="zh-CN"/>
        </w:rPr>
        <w:t>”</w:t>
      </w:r>
      <w:r>
        <w:t>譌作</w:t>
      </w:r>
      <w:r>
        <w:rPr>
          <w:rFonts w:hint="eastAsia" w:eastAsia="宋体"/>
          <w:lang w:eastAsia="zh-CN"/>
        </w:rPr>
        <w:t>“</w:t>
      </w:r>
      <w:r>
        <w:t>光</w:t>
      </w:r>
      <w:r>
        <w:rPr>
          <w:rFonts w:hint="eastAsia" w:eastAsia="宋体"/>
          <w:lang w:eastAsia="zh-CN"/>
        </w:rPr>
        <w:t>”</w:t>
      </w:r>
      <w:r>
        <w:t>，今訂正。堭皇。壂殿。坫多念。垿序。廜徒。㢝蘇。㢚魯</w:t>
      </w:r>
    </w:p>
    <w:p w14:paraId="5CD7DA24">
      <w:r>
        <w:t>㾺罵。粗才祖。瘌來達。橧似陵，反又音曾。棚步萌，又負宏。棼墳。栽才〇</w:t>
      </w:r>
      <w:r>
        <w:rPr>
          <w:rFonts w:hint="eastAsia" w:eastAsia="宋体"/>
          <w:lang w:eastAsia="zh-CN"/>
        </w:rPr>
        <w:t>“</w:t>
      </w:r>
      <w:r>
        <w:t>才</w:t>
      </w:r>
      <w:r>
        <w:rPr>
          <w:rFonts w:hint="eastAsia" w:eastAsia="宋体"/>
          <w:lang w:eastAsia="zh-CN"/>
        </w:rPr>
        <w:t>”</w:t>
      </w:r>
      <w:r>
        <w:t>下脱一字</w:t>
      </w:r>
      <w:r>
        <w:rPr>
          <w:rFonts w:hint="eastAsia" w:eastAsia="宋体"/>
          <w:lang w:eastAsia="zh-CN"/>
        </w:rPr>
        <w:t>【</w:t>
      </w:r>
      <w:r>
        <w:t>五三凵</w:t>
      </w:r>
    </w:p>
    <w:p w14:paraId="35090C0B">
      <w:r>
        <w:t>寤悟。</w:t>
      </w:r>
    </w:p>
    <w:p w14:paraId="4DB38119">
      <w:r>
        <w:t>窻悤。堗突。甄只賓。匋桃。窯遥。檐櫺上簷，下零。榱楚悲。橑魯好。桷角。梀恥緑，又且足。〇各本</w:t>
      </w:r>
    </w:p>
    <w:p w14:paraId="3B5168EA">
      <w:r>
        <w:t>【第336页】</w:t>
      </w:r>
    </w:p>
    <w:p w14:paraId="50604653">
      <w:r>
        <w:rPr>
          <w:rFonts w:hint="eastAsia" w:eastAsia="宋体"/>
          <w:lang w:eastAsia="zh-CN"/>
        </w:rPr>
        <w:t>“</w:t>
      </w:r>
      <w:r>
        <w:t>緑</w:t>
      </w:r>
      <w:r>
        <w:rPr>
          <w:rFonts w:hint="eastAsia" w:eastAsia="宋体"/>
          <w:lang w:eastAsia="zh-CN"/>
        </w:rPr>
        <w:t>”</w:t>
      </w:r>
      <w:r>
        <w:t>譌作</w:t>
      </w:r>
      <w:r>
        <w:rPr>
          <w:rFonts w:hint="eastAsia" w:eastAsia="宋体"/>
          <w:lang w:eastAsia="zh-CN"/>
        </w:rPr>
        <w:t>“</w:t>
      </w:r>
      <w:r>
        <w:t>緣</w:t>
      </w:r>
      <w:r>
        <w:rPr>
          <w:rFonts w:hint="eastAsia" w:eastAsia="宋体"/>
          <w:lang w:eastAsia="zh-CN"/>
        </w:rPr>
        <w:t>”</w:t>
      </w:r>
      <w:r>
        <w:t>，惟影宋本、皇甫本不譌。椽直緣。檼於靳。㽌澑。欂步各、步革。枅鷄，又古研，亦有本作</w:t>
      </w:r>
      <w:r>
        <w:rPr>
          <w:rFonts w:hint="eastAsia" w:eastAsia="宋体"/>
          <w:lang w:eastAsia="zh-CN"/>
        </w:rPr>
        <w:t>“</w:t>
      </w:r>
      <w:r>
        <w:t>掮</w:t>
      </w:r>
      <w:r>
        <w:rPr>
          <w:rFonts w:hint="eastAsia" w:eastAsia="宋体"/>
          <w:lang w:eastAsia="zh-CN"/>
        </w:rPr>
        <w:t>”</w:t>
      </w:r>
      <w:r>
        <w:t>，</w:t>
      </w:r>
    </w:p>
    <w:p w14:paraId="5E4E6BA5">
      <w:r>
        <w:t>此一</w:t>
      </w:r>
      <w:r>
        <w:rPr>
          <w:rFonts w:hint="eastAsia" w:eastAsia="宋体"/>
          <w:lang w:eastAsia="zh-CN"/>
        </w:rPr>
        <w:t>（</w:t>
      </w:r>
      <w:r>
        <w:t>本</w:t>
      </w:r>
      <w:r>
        <w:rPr>
          <w:rFonts w:hint="eastAsia" w:eastAsia="宋体"/>
          <w:lang w:eastAsia="zh-CN"/>
        </w:rPr>
        <w:t>）【</w:t>
      </w:r>
      <w:r>
        <w:t>字1耳。〇各本脱</w:t>
      </w:r>
      <w:r>
        <w:rPr>
          <w:rFonts w:hint="eastAsia" w:eastAsia="宋体"/>
          <w:lang w:eastAsia="zh-CN"/>
        </w:rPr>
        <w:t>“</w:t>
      </w:r>
      <w:r>
        <w:t>又</w:t>
      </w:r>
      <w:r>
        <w:rPr>
          <w:rFonts w:hint="eastAsia" w:eastAsia="宋体"/>
          <w:lang w:eastAsia="zh-CN"/>
        </w:rPr>
        <w:t>”</w:t>
      </w:r>
      <w:r>
        <w:t>字，</w:t>
      </w:r>
      <w:r>
        <w:rPr>
          <w:rFonts w:hint="eastAsia" w:eastAsia="宋体"/>
          <w:lang w:eastAsia="zh-CN"/>
        </w:rPr>
        <w:t>“</w:t>
      </w:r>
      <w:r>
        <w:t>研</w:t>
      </w:r>
      <w:r>
        <w:rPr>
          <w:rFonts w:hint="eastAsia" w:eastAsia="宋体"/>
          <w:lang w:eastAsia="zh-CN"/>
        </w:rPr>
        <w:t>”</w:t>
      </w:r>
      <w:r>
        <w:t>字又譌作</w:t>
      </w:r>
      <w:r>
        <w:rPr>
          <w:rFonts w:hint="eastAsia" w:eastAsia="宋体"/>
          <w:lang w:eastAsia="zh-CN"/>
        </w:rPr>
        <w:t>“</w:t>
      </w:r>
      <w:r>
        <w:t>斫</w:t>
      </w:r>
      <w:r>
        <w:rPr>
          <w:rFonts w:hint="eastAsia" w:eastAsia="宋体"/>
          <w:lang w:eastAsia="zh-CN"/>
        </w:rPr>
        <w:t>”</w:t>
      </w:r>
      <w:r>
        <w:t>，今訂正。若膺云：</w:t>
      </w:r>
      <w:r>
        <w:rPr>
          <w:rFonts w:hint="eastAsia" w:eastAsia="宋体"/>
          <w:lang w:eastAsia="zh-CN"/>
        </w:rPr>
        <w:t>“</w:t>
      </w:r>
      <w:r>
        <w:t>此一本耳</w:t>
      </w:r>
      <w:r>
        <w:rPr>
          <w:rFonts w:hint="eastAsia" w:eastAsia="宋体"/>
          <w:lang w:eastAsia="zh-CN"/>
        </w:rPr>
        <w:t>”</w:t>
      </w:r>
      <w:r>
        <w:t>，</w:t>
      </w:r>
      <w:r>
        <w:rPr>
          <w:rFonts w:hint="eastAsia" w:eastAsia="宋体"/>
          <w:lang w:eastAsia="zh-CN"/>
        </w:rPr>
        <w:t>“</w:t>
      </w:r>
      <w:r>
        <w:t>本</w:t>
      </w:r>
      <w:r>
        <w:rPr>
          <w:rFonts w:hint="eastAsia" w:eastAsia="宋体"/>
          <w:lang w:eastAsia="zh-CN"/>
        </w:rPr>
        <w:t>”</w:t>
      </w:r>
      <w:r>
        <w:t>當爲</w:t>
      </w:r>
      <w:r>
        <w:rPr>
          <w:rFonts w:hint="eastAsia" w:eastAsia="宋体"/>
          <w:lang w:eastAsia="zh-CN"/>
        </w:rPr>
        <w:t>“</w:t>
      </w:r>
      <w:r>
        <w:t>字</w:t>
      </w:r>
      <w:r>
        <w:rPr>
          <w:rFonts w:hint="eastAsia" w:eastAsia="宋体"/>
          <w:lang w:eastAsia="zh-CN"/>
        </w:rPr>
        <w:t>”</w:t>
      </w:r>
      <w:r>
        <w:t>，</w:t>
      </w:r>
      <w:r>
        <w:rPr>
          <w:rFonts w:hint="eastAsia" w:eastAsia="宋体"/>
          <w:lang w:eastAsia="zh-CN"/>
        </w:rPr>
        <w:t>“</w:t>
      </w:r>
      <w:r>
        <w:t>枅</w:t>
      </w:r>
      <w:r>
        <w:rPr>
          <w:rFonts w:hint="eastAsia" w:eastAsia="宋体"/>
          <w:lang w:eastAsia="zh-CN"/>
        </w:rPr>
        <w:t>”</w:t>
      </w:r>
      <w:r>
        <w:t>一作</w:t>
      </w:r>
    </w:p>
    <w:p w14:paraId="6F09FD03">
      <w:r>
        <w:rPr>
          <w:rFonts w:hint="eastAsia" w:eastAsia="宋体"/>
          <w:lang w:eastAsia="zh-CN"/>
        </w:rPr>
        <w:t>“</w:t>
      </w:r>
      <w:r>
        <w:t>掮</w:t>
      </w:r>
      <w:r>
        <w:rPr>
          <w:rFonts w:hint="eastAsia" w:eastAsia="宋体"/>
          <w:lang w:eastAsia="zh-CN"/>
        </w:rPr>
        <w:t>”</w:t>
      </w:r>
      <w:r>
        <w:t>，故云此一字耳。欒鸞。㮞節。笮俎格。礎楚。磌真，又徒年。礩質。䦳虐亮。丰蜂。坻除離。益</w:t>
      </w:r>
    </w:p>
    <w:p w14:paraId="783220C3">
      <w:r>
        <w:t>猛。窇步角。窗丈革。䆮扶福。廘鹿。廥古外。㔶貢。廯鮮踐。㽃潘。瓳胡。㼗亭。甄真。瓻力佳</w:t>
      </w:r>
    </w:p>
    <w:p w14:paraId="4C15007F">
      <w:r>
        <w:t>㼢夷耳。瓴甋零上，旳下。甓壁。〇</w:t>
      </w:r>
      <w:r>
        <w:rPr>
          <w:rFonts w:hint="eastAsia" w:eastAsia="宋体"/>
          <w:lang w:eastAsia="zh-CN"/>
        </w:rPr>
        <w:t>“</w:t>
      </w:r>
      <w:r>
        <w:t>壁1與</w:t>
      </w:r>
      <w:r>
        <w:rPr>
          <w:rFonts w:hint="eastAsia" w:eastAsia="宋体"/>
          <w:lang w:eastAsia="zh-CN"/>
        </w:rPr>
        <w:t>“</w:t>
      </w:r>
      <w:r>
        <w:t>甓</w:t>
      </w:r>
      <w:r>
        <w:rPr>
          <w:rFonts w:hint="eastAsia" w:eastAsia="宋体"/>
          <w:lang w:eastAsia="zh-CN"/>
        </w:rPr>
        <w:t>”</w:t>
      </w:r>
      <w:r>
        <w:t>不同音，</w:t>
      </w:r>
      <w:r>
        <w:rPr>
          <w:rFonts w:hint="eastAsia" w:eastAsia="宋体"/>
          <w:lang w:eastAsia="zh-CN"/>
        </w:rPr>
        <w:t>“</w:t>
      </w:r>
      <w:r>
        <w:t>壁</w:t>
      </w:r>
      <w:r>
        <w:rPr>
          <w:rFonts w:hint="eastAsia" w:eastAsia="宋体"/>
          <w:lang w:eastAsia="zh-CN"/>
        </w:rPr>
        <w:t>”</w:t>
      </w:r>
      <w:r>
        <w:t>字當是反語之下一字</w:t>
      </w:r>
      <w:r>
        <w:rPr>
          <w:rFonts w:hint="eastAsia" w:eastAsia="宋体"/>
          <w:lang w:eastAsia="zh-CN"/>
        </w:rPr>
        <w:t>【</w:t>
      </w:r>
      <w:r>
        <w:t>五四</w:t>
      </w:r>
      <w:r>
        <w:rPr>
          <w:rFonts w:hint="eastAsia" w:eastAsia="宋体"/>
          <w:lang w:eastAsia="zh-CN"/>
        </w:rPr>
        <w:t>】</w:t>
      </w:r>
      <w:r>
        <w:t>。㼾鹿。甎也上音</w:t>
      </w:r>
    </w:p>
    <w:p w14:paraId="0C658619">
      <w:r>
        <w:t>專。㼿同。㼣百。甃側澑。欄蘭。檻乎減。㰍籠。梐布犂。䦏乎計、乎介。柣帙。戺仕已，手音士。橉</w:t>
      </w:r>
    </w:p>
    <w:p w14:paraId="21C9E1A7">
      <w:r>
        <w:t>力忍。橜手音巨月。朱苦本。罦浮。罳思。閹藥。鍵奇辨。㧀及。闒大臘。㙩力彫。䧘篆。院桓。廦</w:t>
      </w:r>
    </w:p>
    <w:p w14:paraId="1ED90901">
      <w:r>
        <w:t>壁，案即壁。埤暜計。堄五計。㯫巨於。栫在見。篳必。欏羅。落洛。杝離。〇各本</w:t>
      </w:r>
      <w:r>
        <w:rPr>
          <w:rFonts w:hint="eastAsia" w:eastAsia="宋体"/>
          <w:lang w:eastAsia="zh-CN"/>
        </w:rPr>
        <w:t>“</w:t>
      </w:r>
      <w:r>
        <w:t>離</w:t>
      </w:r>
      <w:r>
        <w:rPr>
          <w:rFonts w:hint="eastAsia" w:eastAsia="宋体"/>
          <w:lang w:eastAsia="zh-CN"/>
        </w:rPr>
        <w:t>”</w:t>
      </w:r>
      <w:r>
        <w:t>字誤作</w:t>
      </w:r>
      <w:r>
        <w:rPr>
          <w:rFonts w:hint="eastAsia" w:eastAsia="宋体"/>
          <w:lang w:eastAsia="zh-CN"/>
        </w:rPr>
        <w:t>“</w:t>
      </w:r>
      <w:r>
        <w:t>籬</w:t>
      </w:r>
      <w:r>
        <w:rPr>
          <w:rFonts w:hint="eastAsia" w:eastAsia="宋体"/>
          <w:lang w:eastAsia="zh-CN"/>
        </w:rPr>
        <w:t>”</w:t>
      </w:r>
      <w:r>
        <w:t>，又誤</w:t>
      </w:r>
    </w:p>
    <w:p w14:paraId="339AB194">
      <w:r>
        <w:t>入正文内，辨見</w:t>
      </w:r>
      <w:r>
        <w:rPr>
          <w:rFonts w:hint="eastAsia" w:eastAsia="宋体"/>
          <w:lang w:eastAsia="zh-CN"/>
        </w:rPr>
        <w:t>《</w:t>
      </w:r>
      <w:r>
        <w:t>疏證</w:t>
      </w:r>
      <w:r>
        <w:rPr>
          <w:rFonts w:hint="eastAsia" w:eastAsia="宋体"/>
          <w:lang w:eastAsia="zh-CN"/>
        </w:rPr>
        <w:t>》</w:t>
      </w:r>
      <w:r>
        <w:t>。栅策。㮶朔。黝於糾、於久。堊惡，又烏故。垷峴，音乎典。墀遟。墍虗既。巎奴</w:t>
      </w:r>
    </w:p>
    <w:p w14:paraId="38D2E7EC">
      <w:r>
        <w:t>回。㙙力奉。羬古湛。㨠莫典。培裴。椴都館。橛居月，又巨月。楬竭。櫫豬。戕臧。㢥歌。㢥洞。</w:t>
      </w:r>
    </w:p>
    <w:p w14:paraId="272618A6">
      <w:r>
        <w:t>栅策。杙弋。墿亦。堩古鄧。㽘古朖。迒谺上乎郎，下音千。〇各本</w:t>
      </w:r>
      <w:r>
        <w:rPr>
          <w:rFonts w:hint="eastAsia" w:eastAsia="宋体"/>
          <w:lang w:eastAsia="zh-CN"/>
        </w:rPr>
        <w:t>“</w:t>
      </w:r>
      <w:r>
        <w:t>郎</w:t>
      </w:r>
      <w:r>
        <w:rPr>
          <w:rFonts w:hint="eastAsia" w:eastAsia="宋体"/>
          <w:lang w:eastAsia="zh-CN"/>
        </w:rPr>
        <w:t>”</w:t>
      </w:r>
      <w:r>
        <w:t>皆作</w:t>
      </w:r>
      <w:r>
        <w:rPr>
          <w:rFonts w:hint="eastAsia" w:eastAsia="宋体"/>
          <w:lang w:eastAsia="zh-CN"/>
        </w:rPr>
        <w:t>“</w:t>
      </w:r>
      <w:r>
        <w:t>朗</w:t>
      </w:r>
      <w:r>
        <w:rPr>
          <w:rFonts w:hint="eastAsia" w:eastAsia="宋体"/>
          <w:lang w:eastAsia="zh-CN"/>
        </w:rPr>
        <w:t>”</w:t>
      </w:r>
      <w:r>
        <w:t>，此因上文</w:t>
      </w:r>
      <w:r>
        <w:rPr>
          <w:rFonts w:hint="eastAsia" w:eastAsia="宋体"/>
          <w:lang w:eastAsia="zh-CN"/>
        </w:rPr>
        <w:t>“</w:t>
      </w:r>
      <w:r>
        <w:t>㽘</w:t>
      </w:r>
      <w:r>
        <w:rPr>
          <w:rFonts w:hint="eastAsia" w:eastAsia="宋体"/>
          <w:lang w:eastAsia="zh-CN"/>
        </w:rPr>
        <w:t>”</w:t>
      </w:r>
      <w:r>
        <w:t>音古朗反而</w:t>
      </w:r>
    </w:p>
    <w:p w14:paraId="62A32CA2">
      <w:r>
        <w:t>誤，自宋時本已然，故</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迒</w:t>
      </w:r>
      <w:r>
        <w:rPr>
          <w:rFonts w:hint="eastAsia" w:eastAsia="宋体"/>
          <w:lang w:eastAsia="zh-CN"/>
        </w:rPr>
        <w:t>”</w:t>
      </w:r>
      <w:r>
        <w:t>字又音下朗切。考</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w:t>
      </w:r>
      <w:r>
        <w:rPr>
          <w:rFonts w:hint="eastAsia" w:eastAsia="宋体"/>
          <w:lang w:eastAsia="zh-CN"/>
        </w:rPr>
        <w:t>《</w:t>
      </w:r>
      <w:r>
        <w:t>方言注</w:t>
      </w:r>
      <w:r>
        <w:rPr>
          <w:rFonts w:hint="eastAsia" w:eastAsia="宋体"/>
          <w:lang w:eastAsia="zh-CN"/>
        </w:rPr>
        <w:t>》</w:t>
      </w:r>
      <w:r>
        <w:t>、</w:t>
      </w:r>
      <w:r>
        <w:rPr>
          <w:rFonts w:hint="eastAsia" w:eastAsia="宋体"/>
          <w:lang w:eastAsia="zh-CN"/>
        </w:rPr>
        <w:t>《</w:t>
      </w:r>
      <w:r>
        <w:t>爾雅釋文</w:t>
      </w:r>
      <w:r>
        <w:rPr>
          <w:rFonts w:hint="eastAsia" w:eastAsia="宋体"/>
          <w:lang w:eastAsia="zh-CN"/>
        </w:rPr>
        <w:t>》“</w:t>
      </w:r>
      <w:r>
        <w:t>迒</w:t>
      </w:r>
      <w:r>
        <w:rPr>
          <w:rFonts w:hint="eastAsia" w:eastAsia="宋体"/>
          <w:lang w:eastAsia="zh-CN"/>
        </w:rPr>
        <w:t>”</w:t>
      </w:r>
      <w:r>
        <w:t>，字暜音乎郎</w:t>
      </w:r>
    </w:p>
    <w:p w14:paraId="3ADD9A05">
      <w:r>
        <w:t>反五五，不音乎朗反；前卷三内</w:t>
      </w:r>
      <w:r>
        <w:rPr>
          <w:rFonts w:hint="eastAsia" w:eastAsia="宋体"/>
          <w:lang w:eastAsia="zh-CN"/>
        </w:rPr>
        <w:t>“</w:t>
      </w:r>
      <w:r>
        <w:t>迒，迹也</w:t>
      </w:r>
      <w:r>
        <w:rPr>
          <w:rFonts w:hint="eastAsia" w:eastAsia="宋体"/>
          <w:lang w:eastAsia="zh-CN"/>
        </w:rPr>
        <w:t>”</w:t>
      </w:r>
      <w:r>
        <w:t>，曹憲亦音乎郎反，今據以訂正。駃決。駕例。趡子肖。䞭干繡。辵</w:t>
      </w:r>
    </w:p>
    <w:p w14:paraId="0476E989">
      <w:r>
        <w:t>勑略。塍視陵。埒力闋。堢保。屬多老。䧜唐。陧音照，之曜。隄低，一音度兮。〇各本脱</w:t>
      </w:r>
      <w:r>
        <w:rPr>
          <w:rFonts w:hint="eastAsia" w:eastAsia="宋体"/>
          <w:lang w:eastAsia="zh-CN"/>
        </w:rPr>
        <w:t>“</w:t>
      </w:r>
      <w:r>
        <w:t>音</w:t>
      </w:r>
      <w:r>
        <w:rPr>
          <w:rFonts w:hint="eastAsia" w:eastAsia="宋体"/>
          <w:lang w:eastAsia="zh-CN"/>
        </w:rPr>
        <w:t>”</w:t>
      </w:r>
      <w:r>
        <w:t>字，今補</w:t>
      </w:r>
    </w:p>
    <w:p w14:paraId="21939D22">
      <w:r>
        <w:t>【第337页】</w:t>
      </w:r>
    </w:p>
    <w:p w14:paraId="2B719DA7">
      <w:pPr>
        <w:rPr>
          <w:rFonts w:hint="eastAsia" w:eastAsia="宋体"/>
          <w:lang w:eastAsia="zh-CN"/>
        </w:rPr>
      </w:pPr>
      <w:r>
        <w:rPr>
          <w:rFonts w:hint="eastAsia" w:eastAsia="宋体"/>
          <w:lang w:eastAsia="zh-CN"/>
        </w:rPr>
        <w:t>《</w:t>
      </w:r>
      <w:r>
        <w:t>釋器</w:t>
      </w:r>
      <w:r>
        <w:rPr>
          <w:rFonts w:hint="eastAsia" w:eastAsia="宋体"/>
          <w:lang w:eastAsia="zh-CN"/>
        </w:rPr>
        <w:t>》</w:t>
      </w:r>
    </w:p>
    <w:p w14:paraId="01F21CF8">
      <w:r>
        <w:t>初鑑。</w:t>
      </w:r>
    </w:p>
    <w:p w14:paraId="6BA0E2B1">
      <w:r>
        <w:t>瓽多朖。〇各本</w:t>
      </w:r>
    </w:p>
    <w:p w14:paraId="044EFF52">
      <w:r>
        <w:rPr>
          <w:rFonts w:hint="eastAsia" w:eastAsia="宋体"/>
          <w:lang w:eastAsia="zh-CN"/>
        </w:rPr>
        <w:t>“</w:t>
      </w:r>
      <w:r>
        <w:t>朖1譌作</w:t>
      </w:r>
      <w:r>
        <w:rPr>
          <w:rFonts w:hint="eastAsia" w:eastAsia="宋体"/>
          <w:lang w:eastAsia="zh-CN"/>
        </w:rPr>
        <w:t>“</w:t>
      </w:r>
      <w:r>
        <w:t>眼</w:t>
      </w:r>
      <w:r>
        <w:rPr>
          <w:rFonts w:hint="eastAsia" w:eastAsia="宋体"/>
          <w:lang w:eastAsia="zh-CN"/>
        </w:rPr>
        <w:t>”</w:t>
      </w:r>
      <w:r>
        <w:t>，惟影宋本、皇甫本不譌。珁杜。㽉乎暫。㼻士江。㽈牛志。㽀鄭。㼸容。㼚剛。瓭多感。</w:t>
      </w:r>
    </w:p>
    <w:p w14:paraId="6CE2B54C">
      <w:r>
        <w:t>瓿部。甊來後。䍃由。甄直類。甒廡。瓮一洞。罌一正。甔多甘。殊殊。㼶臾。瓺腸、又音悵。〇各本</w:t>
      </w:r>
    </w:p>
    <w:p w14:paraId="3D7CCBA7">
      <w:r>
        <w:rPr>
          <w:rFonts w:hint="eastAsia" w:eastAsia="宋体"/>
          <w:lang w:eastAsia="zh-CN"/>
        </w:rPr>
        <w:t>“</w:t>
      </w:r>
      <w:r>
        <w:t>腸1譌作</w:t>
      </w:r>
      <w:r>
        <w:rPr>
          <w:rFonts w:hint="eastAsia" w:eastAsia="宋体"/>
          <w:lang w:eastAsia="zh-CN"/>
        </w:rPr>
        <w:t>“</w:t>
      </w:r>
      <w:r>
        <w:t>暢</w:t>
      </w:r>
      <w:r>
        <w:rPr>
          <w:rFonts w:hint="eastAsia" w:eastAsia="宋体"/>
          <w:lang w:eastAsia="zh-CN"/>
        </w:rPr>
        <w:t>”</w:t>
      </w:r>
      <w:r>
        <w:t>，1又</w:t>
      </w:r>
      <w:r>
        <w:rPr>
          <w:rFonts w:hint="eastAsia" w:eastAsia="宋体"/>
          <w:lang w:eastAsia="zh-CN"/>
        </w:rPr>
        <w:t>”</w:t>
      </w:r>
      <w:r>
        <w:t>譌作</w:t>
      </w:r>
      <w:r>
        <w:rPr>
          <w:rFonts w:hint="eastAsia" w:eastAsia="宋体"/>
          <w:lang w:eastAsia="zh-CN"/>
        </w:rPr>
        <w:t>“</w:t>
      </w:r>
      <w:r>
        <w:t>口</w:t>
      </w:r>
      <w:r>
        <w:rPr>
          <w:rFonts w:hint="eastAsia" w:eastAsia="宋体"/>
          <w:lang w:eastAsia="zh-CN"/>
        </w:rPr>
        <w:t>”</w:t>
      </w:r>
      <w:r>
        <w:t>，今訂正。㼳所猛。瓬方往。〇各本</w:t>
      </w:r>
      <w:r>
        <w:rPr>
          <w:rFonts w:hint="eastAsia" w:eastAsia="宋体"/>
          <w:lang w:eastAsia="zh-CN"/>
        </w:rPr>
        <w:t>“</w:t>
      </w:r>
      <w:r>
        <w:t>往</w:t>
      </w:r>
      <w:r>
        <w:rPr>
          <w:rFonts w:hint="eastAsia" w:eastAsia="宋体"/>
          <w:lang w:eastAsia="zh-CN"/>
        </w:rPr>
        <w:t>”</w:t>
      </w:r>
      <w:r>
        <w:t>譌作1住</w:t>
      </w:r>
      <w:r>
        <w:rPr>
          <w:rFonts w:hint="eastAsia" w:eastAsia="宋体"/>
          <w:lang w:eastAsia="zh-CN"/>
        </w:rPr>
        <w:t>”</w:t>
      </w:r>
      <w:r>
        <w:t>，今訂正。䍇他臘。磨於龍。魎</w:t>
      </w:r>
    </w:p>
    <w:p w14:paraId="6C939D05">
      <w:r>
        <w:t>蟻。鏤盧后。〇各本</w:t>
      </w:r>
      <w:r>
        <w:rPr>
          <w:rFonts w:hint="eastAsia" w:eastAsia="宋体"/>
          <w:lang w:eastAsia="zh-CN"/>
        </w:rPr>
        <w:t>“</w:t>
      </w:r>
      <w:r>
        <w:t>后</w:t>
      </w:r>
      <w:r>
        <w:rPr>
          <w:rFonts w:hint="eastAsia" w:eastAsia="宋体"/>
          <w:lang w:eastAsia="zh-CN"/>
        </w:rPr>
        <w:t>”</w:t>
      </w:r>
      <w:r>
        <w:t>譌作</w:t>
      </w:r>
      <w:r>
        <w:rPr>
          <w:rFonts w:hint="eastAsia" w:eastAsia="宋体"/>
          <w:lang w:eastAsia="zh-CN"/>
        </w:rPr>
        <w:t>“</w:t>
      </w:r>
      <w:r>
        <w:t>舌</w:t>
      </w:r>
      <w:r>
        <w:rPr>
          <w:rFonts w:hint="eastAsia" w:eastAsia="宋体"/>
          <w:lang w:eastAsia="zh-CN"/>
        </w:rPr>
        <w:t>”</w:t>
      </w:r>
      <w:r>
        <w:t>，惟影宋本、皇甫本不譌。鬲厯。鍑富。䥝烏高。鍪茂。鬹矩皮。號昪。</w:t>
      </w:r>
    </w:p>
    <w:p w14:paraId="0D07415C">
      <w:r>
        <w:t>錡奇綺。鬴扶宇。鐈橋。鬷子工。鋗呼元。銚遥，今人多作大弔反。鎢烏。錥育。銼坐戈。䌴力戈。匾</w:t>
      </w:r>
    </w:p>
    <w:p w14:paraId="47280FCB">
      <w:r>
        <w:t>布典。榼苦臘。椑步兮。盩敦。㯸牋典。䀂安。盛殘。銚遥。櫂直兒。栓七緣。㭈決。䀉橋。益拳</w:t>
      </w:r>
    </w:p>
    <w:p w14:paraId="1B793A96">
      <w:r>
        <w:t>又眷。盪又章。糜摩。椷古咸。〇各本</w:t>
      </w:r>
      <w:r>
        <w:rPr>
          <w:rFonts w:hint="eastAsia" w:eastAsia="宋体"/>
          <w:lang w:eastAsia="zh-CN"/>
        </w:rPr>
        <w:t>“</w:t>
      </w:r>
      <w:r>
        <w:t>古</w:t>
      </w:r>
      <w:r>
        <w:rPr>
          <w:rFonts w:hint="eastAsia" w:eastAsia="宋体"/>
          <w:lang w:eastAsia="zh-CN"/>
        </w:rPr>
        <w:t>”</w:t>
      </w:r>
      <w:r>
        <w:t>譌作</w:t>
      </w:r>
      <w:r>
        <w:rPr>
          <w:rFonts w:hint="eastAsia" w:eastAsia="宋体"/>
          <w:lang w:eastAsia="zh-CN"/>
        </w:rPr>
        <w:t>“</w:t>
      </w:r>
      <w:r>
        <w:t>苦</w:t>
      </w:r>
      <w:r>
        <w:rPr>
          <w:rFonts w:hint="eastAsia" w:eastAsia="宋体"/>
          <w:lang w:eastAsia="zh-CN"/>
        </w:rPr>
        <w:t>”</w:t>
      </w:r>
      <w:r>
        <w:t>，今訂正。㿿雅。閜呼雅。盏側限。䀀凡。斝古馬</w:t>
      </w:r>
    </w:p>
    <w:p w14:paraId="6DCBEFDB">
      <w:r>
        <w:t>醆側眼。腨拙兖。觛多旦。巵支。瓠回故。薔居隱。㼐魚偃。䇨乎江。䆽舉。籝盈。筲所交。桶檧上</w:t>
      </w:r>
    </w:p>
    <w:p w14:paraId="61943594">
      <w:r>
        <w:t>天孔》下思〇1思</w:t>
      </w:r>
      <w:r>
        <w:rPr>
          <w:rFonts w:hint="eastAsia" w:eastAsia="宋体"/>
          <w:lang w:eastAsia="zh-CN"/>
        </w:rPr>
        <w:t>”</w:t>
      </w:r>
      <w:r>
        <w:t>下脱一字，</w:t>
      </w:r>
      <w:r>
        <w:rPr>
          <w:rFonts w:hint="eastAsia" w:eastAsia="宋体"/>
          <w:lang w:eastAsia="zh-CN"/>
        </w:rPr>
        <w:t>《</w:t>
      </w:r>
      <w:r>
        <w:t>廣韻</w:t>
      </w:r>
      <w:r>
        <w:rPr>
          <w:rFonts w:hint="eastAsia" w:eastAsia="宋体"/>
          <w:lang w:eastAsia="zh-CN"/>
        </w:rPr>
        <w:t>》“</w:t>
      </w:r>
      <w:r>
        <w:t>檧</w:t>
      </w:r>
      <w:r>
        <w:rPr>
          <w:rFonts w:hint="eastAsia" w:eastAsia="宋体"/>
          <w:lang w:eastAsia="zh-CN"/>
        </w:rPr>
        <w:t>”</w:t>
      </w:r>
      <w:r>
        <w:t>音先孔、蘇公二切。籫作管。箸馳慮。柶四。匙是支。筴夾。枓主。</w:t>
      </w:r>
    </w:p>
    <w:p w14:paraId="56128428">
      <w:r>
        <w:t>栕頤。焅苦篤。煝媚。嵠溪。缺桂。筲所交。簇吕。籓甫袁。畉扶。嵻諸庶。〇各本</w:t>
      </w:r>
      <w:r>
        <w:rPr>
          <w:rFonts w:hint="eastAsia" w:eastAsia="宋体"/>
          <w:lang w:eastAsia="zh-CN"/>
        </w:rPr>
        <w:t>“</w:t>
      </w:r>
      <w:r>
        <w:t>諸</w:t>
      </w:r>
      <w:r>
        <w:rPr>
          <w:rFonts w:hint="eastAsia" w:eastAsia="宋体"/>
          <w:lang w:eastAsia="zh-CN"/>
        </w:rPr>
        <w:t>”</w:t>
      </w:r>
      <w:r>
        <w:t>譌作1栢</w:t>
      </w:r>
      <w:r>
        <w:rPr>
          <w:rFonts w:hint="eastAsia" w:eastAsia="宋体"/>
          <w:lang w:eastAsia="zh-CN"/>
        </w:rPr>
        <w:t>”</w:t>
      </w:r>
      <w:r>
        <w:t>，惟影</w:t>
      </w:r>
    </w:p>
    <w:p w14:paraId="7C9A9CB4">
      <w:r>
        <w:t>宋本不譌。区徒弔。畊步丁。畚本。旂斫。䉴攘。篓蘇苟。匼泉，正音旋。䉛於鞠。筅素典。〇各本脱去</w:t>
      </w:r>
    </w:p>
    <w:p w14:paraId="286F603A">
      <w:r>
        <w:rPr>
          <w:rFonts w:hint="eastAsia" w:eastAsia="宋体"/>
          <w:lang w:eastAsia="zh-CN"/>
        </w:rPr>
        <w:t>“</w:t>
      </w:r>
      <w:r>
        <w:t>筅</w:t>
      </w:r>
      <w:r>
        <w:rPr>
          <w:rFonts w:hint="eastAsia" w:eastAsia="宋体"/>
          <w:lang w:eastAsia="zh-CN"/>
        </w:rPr>
        <w:t>”</w:t>
      </w:r>
      <w:r>
        <w:t>字，</w:t>
      </w:r>
      <w:r>
        <w:rPr>
          <w:rFonts w:hint="eastAsia" w:eastAsia="宋体"/>
          <w:lang w:eastAsia="zh-CN"/>
        </w:rPr>
        <w:t>“</w:t>
      </w:r>
      <w:r>
        <w:t>素典</w:t>
      </w:r>
      <w:r>
        <w:rPr>
          <w:rFonts w:hint="eastAsia" w:eastAsia="宋体"/>
          <w:lang w:eastAsia="zh-CN"/>
        </w:rPr>
        <w:t>”</w:t>
      </w:r>
      <w:r>
        <w:t>二字又誤入下文</w:t>
      </w:r>
      <w:r>
        <w:rPr>
          <w:rFonts w:hint="eastAsia" w:eastAsia="宋体"/>
          <w:lang w:eastAsia="zh-CN"/>
        </w:rPr>
        <w:t>“</w:t>
      </w:r>
      <w:r>
        <w:t>䈀</w:t>
      </w:r>
      <w:r>
        <w:rPr>
          <w:rFonts w:hint="eastAsia" w:eastAsia="宋体"/>
          <w:lang w:eastAsia="zh-CN"/>
        </w:rPr>
        <w:t>”</w:t>
      </w:r>
      <w:r>
        <w:t>字下，辨見</w:t>
      </w:r>
      <w:r>
        <w:rPr>
          <w:rFonts w:hint="eastAsia" w:eastAsia="宋体"/>
          <w:lang w:eastAsia="zh-CN"/>
        </w:rPr>
        <w:t>《</w:t>
      </w:r>
      <w:r>
        <w:t>疏證</w:t>
      </w:r>
      <w:r>
        <w:rPr>
          <w:rFonts w:hint="eastAsia" w:eastAsia="宋体"/>
          <w:lang w:eastAsia="zh-CN"/>
        </w:rPr>
        <w:t>》</w:t>
      </w:r>
      <w:r>
        <w:t>。</w:t>
      </w:r>
    </w:p>
    <w:p w14:paraId="151D3ECB">
      <w:r>
        <w:t>䈀素管。匥弁。匰丹。匱巨位。椷咸、緘二音。定帶</w:t>
      </w:r>
    </w:p>
    <w:p w14:paraId="64B8EE8C">
      <w:r>
        <w:t>【第338页】</w:t>
      </w:r>
    </w:p>
    <w:p w14:paraId="0C2A9AAE">
      <w:r>
        <w:t>定。耨乃后。櫡張略。钁九縛。錍方支。銛他點。篝溝。筌七緣。笓婢之、布兮。罪桺。欝捉。籗苦</w:t>
      </w:r>
    </w:p>
    <w:p w14:paraId="3D60FA53">
      <w:r>
        <w:t>郭。篁堂。䈇珍教。涔字廉。栫才見。罼畢。㘝女洽。旊於劫。又於檢。置互。〇各本</w:t>
      </w:r>
      <w:r>
        <w:rPr>
          <w:rFonts w:hint="eastAsia" w:eastAsia="宋体"/>
          <w:lang w:eastAsia="zh-CN"/>
        </w:rPr>
        <w:t>“</w:t>
      </w:r>
      <w:r>
        <w:t>互</w:t>
      </w:r>
      <w:r>
        <w:rPr>
          <w:rFonts w:hint="eastAsia" w:eastAsia="宋体"/>
          <w:lang w:eastAsia="zh-CN"/>
        </w:rPr>
        <w:t>”</w:t>
      </w:r>
      <w:r>
        <w:t>譌作</w:t>
      </w:r>
      <w:r>
        <w:rPr>
          <w:rFonts w:hint="eastAsia" w:eastAsia="宋体"/>
          <w:lang w:eastAsia="zh-CN"/>
        </w:rPr>
        <w:t>“</w:t>
      </w:r>
      <w:r>
        <w:t>牙</w:t>
      </w:r>
      <w:r>
        <w:rPr>
          <w:rFonts w:hint="eastAsia" w:eastAsia="宋体"/>
          <w:lang w:eastAsia="zh-CN"/>
        </w:rPr>
        <w:t>”</w:t>
      </w:r>
      <w:r>
        <w:t>，辨見</w:t>
      </w:r>
    </w:p>
    <w:p w14:paraId="38AEEF25">
      <w:r>
        <w:rPr>
          <w:rFonts w:hint="eastAsia" w:eastAsia="宋体"/>
          <w:lang w:eastAsia="zh-CN"/>
        </w:rPr>
        <w:t>《</w:t>
      </w:r>
      <w:r>
        <w:t>疏證</w:t>
      </w:r>
      <w:r>
        <w:rPr>
          <w:rFonts w:hint="eastAsia" w:eastAsia="宋体"/>
          <w:lang w:eastAsia="zh-CN"/>
        </w:rPr>
        <w:t>》</w:t>
      </w:r>
      <w:r>
        <w:t>。罟肥無。罥泫。欚禮。軥衢。輗兒。跳兆。焙裴。牑鞭。牏之句、徒矦二反。著直藥。䋷苦</w:t>
      </w:r>
    </w:p>
    <w:p w14:paraId="661F4563">
      <w:r>
        <w:t>矦、苦茂二反。繱蔥，又摠。繰早。隷力出反。續辭足。紨敷。綐徒外。䌳式支、赤移二反。〇各本</w:t>
      </w:r>
      <w:r>
        <w:rPr>
          <w:rFonts w:hint="eastAsia" w:eastAsia="宋体"/>
          <w:lang w:eastAsia="zh-CN"/>
        </w:rPr>
        <w:t>“</w:t>
      </w:r>
      <w:r>
        <w:t>支下衍</w:t>
      </w:r>
    </w:p>
    <w:p w14:paraId="4A446F6A">
      <w:r>
        <w:rPr>
          <w:rFonts w:hint="eastAsia" w:eastAsia="宋体"/>
          <w:lang w:eastAsia="zh-CN"/>
        </w:rPr>
        <w:t>“</w:t>
      </w:r>
      <w:r>
        <w:t>又1字，今删。絓乖，又空淮反。緜刮。䵈苦木反。綃悉遥。䋪阿。緻直異。䋤藥。襺古典。統曠。編必</w:t>
      </w:r>
    </w:p>
    <w:p w14:paraId="0EE1C62F">
      <w:r>
        <w:t>延。繶憶。紃循。絛滔。練音栗。愧鬼音。幃韋。麴去菊。綟麗。綶渠。追多回。葒況羽。䌯邱拳</w:t>
      </w:r>
    </w:p>
    <w:p w14:paraId="6A15D29C">
      <w:r>
        <w:t>〇各本</w:t>
      </w:r>
      <w:r>
        <w:rPr>
          <w:rFonts w:hint="eastAsia" w:eastAsia="宋体"/>
          <w:lang w:eastAsia="zh-CN"/>
        </w:rPr>
        <w:t>“</w:t>
      </w:r>
      <w:r>
        <w:t>邱1譌作</w:t>
      </w:r>
      <w:r>
        <w:rPr>
          <w:rFonts w:hint="eastAsia" w:eastAsia="宋体"/>
          <w:lang w:eastAsia="zh-CN"/>
        </w:rPr>
        <w:t>“</w:t>
      </w:r>
      <w:r>
        <w:t>兵</w:t>
      </w:r>
      <w:r>
        <w:rPr>
          <w:rFonts w:hint="eastAsia" w:eastAsia="宋体"/>
          <w:lang w:eastAsia="zh-CN"/>
        </w:rPr>
        <w:t>”</w:t>
      </w:r>
      <w:r>
        <w:t>，今訂正。帉芳云反。〇</w:t>
      </w:r>
      <w:r>
        <w:rPr>
          <w:rFonts w:hint="eastAsia" w:eastAsia="宋体"/>
          <w:lang w:eastAsia="zh-CN"/>
        </w:rPr>
        <w:t>“</w:t>
      </w:r>
      <w:r>
        <w:t>帉1當作</w:t>
      </w:r>
      <w:r>
        <w:rPr>
          <w:rFonts w:hint="eastAsia" w:eastAsia="宋体"/>
          <w:lang w:eastAsia="zh-CN"/>
        </w:rPr>
        <w:t>“</w:t>
      </w:r>
      <w:r>
        <w:t>阶</w:t>
      </w:r>
      <w:r>
        <w:rPr>
          <w:rFonts w:hint="eastAsia" w:eastAsia="宋体"/>
          <w:lang w:eastAsia="zh-CN"/>
        </w:rPr>
        <w:t>”</w:t>
      </w:r>
      <w:r>
        <w:t>，音介，説見</w:t>
      </w:r>
      <w:r>
        <w:rPr>
          <w:rFonts w:hint="eastAsia" w:eastAsia="宋体"/>
          <w:lang w:eastAsia="zh-CN"/>
        </w:rPr>
        <w:t>《</w:t>
      </w:r>
      <w:r>
        <w:t>疏證</w:t>
      </w:r>
      <w:r>
        <w:rPr>
          <w:rFonts w:hint="eastAsia" w:eastAsia="宋体"/>
          <w:lang w:eastAsia="zh-CN"/>
        </w:rPr>
        <w:t>》</w:t>
      </w:r>
      <w:r>
        <w:t>DT七J。鬘副。簂公誨。帨皃。</w:t>
      </w:r>
    </w:p>
    <w:p w14:paraId="1D017CE8">
      <w:r>
        <w:t>晨辰。㡅乃可。盆紛。㣼刃。帥山律。幋盤。幇之利。幏蒙。幇辭廉。帍户。裱筆廟。幘責。㒾失</w:t>
      </w:r>
    </w:p>
    <w:p w14:paraId="403785BB">
      <w:r>
        <w:t>豉。〇各本1失</w:t>
      </w:r>
      <w:r>
        <w:rPr>
          <w:rFonts w:hint="eastAsia" w:eastAsia="宋体"/>
          <w:lang w:eastAsia="zh-CN"/>
        </w:rPr>
        <w:t>”</w:t>
      </w:r>
      <w:r>
        <w:t>譌作</w:t>
      </w:r>
      <w:r>
        <w:rPr>
          <w:rFonts w:hint="eastAsia" w:eastAsia="宋体"/>
          <w:lang w:eastAsia="zh-CN"/>
        </w:rPr>
        <w:t>“</w:t>
      </w:r>
      <w:r>
        <w:t>夫</w:t>
      </w:r>
      <w:r>
        <w:rPr>
          <w:rFonts w:hint="eastAsia" w:eastAsia="宋体"/>
          <w:lang w:eastAsia="zh-CN"/>
        </w:rPr>
        <w:t>”</w:t>
      </w:r>
      <w:r>
        <w:t>，惟影宋本、皇甫本不譌。下</w:t>
      </w:r>
      <w:r>
        <w:rPr>
          <w:rFonts w:hint="eastAsia" w:eastAsia="宋体"/>
          <w:lang w:eastAsia="zh-CN"/>
        </w:rPr>
        <w:t>“</w:t>
      </w:r>
      <w:r>
        <w:t>失俞1同。窬失俞。帞陌。帑七見，又七年。鬟去位。䰂</w:t>
      </w:r>
    </w:p>
    <w:p w14:paraId="0BCDE732">
      <w:r>
        <w:t>采。幧七消。䘹作潰。䙕子冡。褋牒。襌單。幢常凶。褣容。袛低。裯刀。襜褕上昌占。下臾。〇各本</w:t>
      </w:r>
    </w:p>
    <w:p w14:paraId="090D3863">
      <w:r>
        <w:rPr>
          <w:rFonts w:hint="eastAsia" w:eastAsia="宋体"/>
          <w:lang w:eastAsia="zh-CN"/>
        </w:rPr>
        <w:t>“</w:t>
      </w:r>
      <w:r>
        <w:t>占</w:t>
      </w:r>
      <w:r>
        <w:rPr>
          <w:rFonts w:hint="eastAsia" w:eastAsia="宋体"/>
          <w:lang w:eastAsia="zh-CN"/>
        </w:rPr>
        <w:t>”</w:t>
      </w:r>
      <w:r>
        <w:t>譌作</w:t>
      </w:r>
      <w:r>
        <w:rPr>
          <w:rFonts w:hint="eastAsia" w:eastAsia="宋体"/>
          <w:lang w:eastAsia="zh-CN"/>
        </w:rPr>
        <w:t>“</w:t>
      </w:r>
      <w:r>
        <w:t>古</w:t>
      </w:r>
      <w:r>
        <w:rPr>
          <w:rFonts w:hint="eastAsia" w:eastAsia="宋体"/>
          <w:lang w:eastAsia="zh-CN"/>
        </w:rPr>
        <w:t>”</w:t>
      </w:r>
      <w:r>
        <w:t>，惟影宋本、皇甫本不譌。襋棘。衱劫。褗於幰。袊領。幆於例。襗亦。襡蜀。襜尺占。裿</w:t>
      </w:r>
    </w:p>
    <w:p w14:paraId="35BEE18D">
      <w:r>
        <w:t>居綺。裨脾、卑二音。襤竪。襂衫。裲兩。襠謂上音當。袙陌。帔匹媚。褘韋，又暉。衻尒占。襜昌占</w:t>
      </w:r>
    </w:p>
    <w:p w14:paraId="11710E8B">
      <w:r>
        <w:t>袯不勿。厀悉。韍弗。縪必。纗允恚、乎卦。〇各本</w:t>
      </w:r>
      <w:r>
        <w:rPr>
          <w:rFonts w:hint="eastAsia" w:eastAsia="宋体"/>
          <w:lang w:eastAsia="zh-CN"/>
        </w:rPr>
        <w:t>“</w:t>
      </w:r>
      <w:r>
        <w:t>允1譌作7九</w:t>
      </w:r>
      <w:r>
        <w:rPr>
          <w:rFonts w:hint="eastAsia" w:eastAsia="宋体"/>
          <w:lang w:eastAsia="zh-CN"/>
        </w:rPr>
        <w:t>”</w:t>
      </w:r>
      <w:r>
        <w:t>，今訂正。緄袞。〇各本脱去</w:t>
      </w:r>
      <w:r>
        <w:rPr>
          <w:rFonts w:hint="eastAsia" w:eastAsia="宋体"/>
          <w:lang w:eastAsia="zh-CN"/>
        </w:rPr>
        <w:t>“</w:t>
      </w:r>
      <w:r>
        <w:t>緄</w:t>
      </w:r>
      <w:r>
        <w:rPr>
          <w:rFonts w:hint="eastAsia" w:eastAsia="宋体"/>
          <w:lang w:eastAsia="zh-CN"/>
        </w:rPr>
        <w:t>”</w:t>
      </w:r>
      <w:r>
        <w:t>字《7袞</w:t>
      </w:r>
      <w:r>
        <w:rPr>
          <w:rFonts w:hint="eastAsia" w:eastAsia="宋体"/>
          <w:lang w:eastAsia="zh-CN"/>
        </w:rPr>
        <w:t>”</w:t>
      </w:r>
      <w:r>
        <w:t>字</w:t>
      </w:r>
    </w:p>
    <w:p w14:paraId="5C03EFF7">
      <w:r>
        <w:t>又誤入正文，辨見</w:t>
      </w:r>
      <w:r>
        <w:rPr>
          <w:rFonts w:hint="eastAsia" w:eastAsia="宋体"/>
          <w:lang w:eastAsia="zh-CN"/>
        </w:rPr>
        <w:t>《</w:t>
      </w:r>
      <w:r>
        <w:t>疏證</w:t>
      </w:r>
      <w:r>
        <w:rPr>
          <w:rFonts w:hint="eastAsia" w:eastAsia="宋体"/>
          <w:lang w:eastAsia="zh-CN"/>
        </w:rPr>
        <w:t>》</w:t>
      </w:r>
      <w:r>
        <w:t>。䩥誕。紟騎禁。裪祧。潏決。袿圭。襡大口。䘶含。䤪妬禾。祠賀。䘸亦</w:t>
      </w:r>
    </w:p>
    <w:p w14:paraId="203D4DA6">
      <w:r>
        <w:t>衪夷。袼各。亵胡。䙎乎佳。裀因。袾姝、袜二音。䘞弓。裑身。䙅必照。䘷布蔑。袆布末。〇各本</w:t>
      </w:r>
    </w:p>
    <w:p w14:paraId="7F1354E8">
      <w:r>
        <w:t>【第339页】</w:t>
      </w:r>
    </w:p>
    <w:p w14:paraId="6800AB07">
      <w:r>
        <w:rPr>
          <w:rFonts w:hint="eastAsia" w:eastAsia="宋体"/>
          <w:lang w:eastAsia="zh-CN"/>
        </w:rPr>
        <w:t>“</w:t>
      </w:r>
      <w:r>
        <w:t>末</w:t>
      </w:r>
      <w:r>
        <w:rPr>
          <w:rFonts w:hint="eastAsia" w:eastAsia="宋体"/>
          <w:lang w:eastAsia="zh-CN"/>
        </w:rPr>
        <w:t>”</w:t>
      </w:r>
      <w:r>
        <w:t>譌作</w:t>
      </w:r>
      <w:r>
        <w:rPr>
          <w:rFonts w:hint="eastAsia" w:eastAsia="宋体"/>
          <w:lang w:eastAsia="zh-CN"/>
        </w:rPr>
        <w:t>“</w:t>
      </w:r>
      <w:r>
        <w:t>未</w:t>
      </w:r>
      <w:r>
        <w:rPr>
          <w:rFonts w:hint="eastAsia" w:eastAsia="宋体"/>
          <w:lang w:eastAsia="zh-CN"/>
        </w:rPr>
        <w:t>”</w:t>
      </w:r>
      <w:r>
        <w:t>，今訂正。䙎乎佳。䘯七霄。袩多頰。褸樓。衩楚械。衸械。袥他各。袜膝</w:t>
      </w:r>
    </w:p>
    <w:p w14:paraId="7519E973">
      <w:r>
        <w:t>上七益。</w:t>
      </w:r>
    </w:p>
    <w:p w14:paraId="2FD4F6F4">
      <w:r>
        <w:t>翰許</w:t>
      </w:r>
    </w:p>
    <w:p w14:paraId="3448692C">
      <w:r>
        <w:t>嚴。䙭去乾。絝袴。䘾管。袑時沼。衳七勇。襣步寐反。湥度没。䙗天帝。褓保。繄烏雞。袼落。䙔</w:t>
      </w:r>
    </w:p>
    <w:p w14:paraId="3F00EBE4">
      <w:r>
        <w:t>烏苟。襻七刀。袯不勿。䙁子肩。褯慈夜。袺古頡。湖胡。襭頡。幭無髮。襎樊。裷於飜反。㠵幞上</w:t>
      </w:r>
    </w:p>
    <w:p w14:paraId="1C3BCA7E">
      <w:r>
        <w:t>荒音，下扶欲反。幬池流。㡙布迷。帐叱占。㡘廉。髻舜。舄昔。屦他梅。鞨乎末。䩕五郎。</w:t>
      </w:r>
    </w:p>
    <w:p w14:paraId="3E7E29DF">
      <w:r>
        <w:t>韀士角。</w:t>
      </w:r>
    </w:p>
    <w:p w14:paraId="3984889D">
      <w:r>
        <w:t>屣所爾。鞮低。綶其於。紟渠禁。䩭古匣。䩖沙。韇素落。鞸大洛。靸素合。履靴五八凵。䋀乎馬。</w:t>
      </w:r>
    </w:p>
    <w:p w14:paraId="7EA3060C">
      <w:r>
        <w:t>屐渠戟。屩脚。緻直利。鯿部典。緉兩。樉爽。絞古爪。縝勑真。縷力主。纑來乎。萆婢亦。衰散</w:t>
      </w:r>
    </w:p>
    <w:p w14:paraId="38C6CC94">
      <w:r>
        <w:t>禾。簦登。幢直江。翵大告。幨侈占。幰火偃。籞語。箖力枕。幖必昭。幑吁飛。帾帶古。幫子堅</w:t>
      </w:r>
    </w:p>
    <w:p w14:paraId="121255C7">
      <w:r>
        <w:t>帠憶。幡飜。裛於劫。帣卷。䡐大河。絭苦員。纕相。䇫櫛上音姬。䚢丑列。䚣低。籤作甘。㡗啼</w:t>
      </w:r>
    </w:p>
    <w:p w14:paraId="0714BDA7">
      <w:r>
        <w:t>帷在故。䲍大能。揱朔。緘古咸。紲思列。紘宏甍。纜覓。縙而勇。紩直乙。絃呼眄反，今人以此爲弓</w:t>
      </w:r>
    </w:p>
    <w:p w14:paraId="2C7DF956">
      <w:r>
        <w:t>弦，失之也。〇各本1弦</w:t>
      </w:r>
      <w:r>
        <w:rPr>
          <w:rFonts w:hint="eastAsia" w:eastAsia="宋体"/>
          <w:lang w:eastAsia="zh-CN"/>
        </w:rPr>
        <w:t>”</w:t>
      </w:r>
      <w:r>
        <w:t>譌作</w:t>
      </w:r>
      <w:r>
        <w:rPr>
          <w:rFonts w:hint="eastAsia" w:eastAsia="宋体"/>
          <w:lang w:eastAsia="zh-CN"/>
        </w:rPr>
        <w:t>“</w:t>
      </w:r>
      <w:r>
        <w:t>絃</w:t>
      </w:r>
      <w:r>
        <w:rPr>
          <w:rFonts w:hint="eastAsia" w:eastAsia="宋体"/>
          <w:lang w:eastAsia="zh-CN"/>
        </w:rPr>
        <w:t>”</w:t>
      </w:r>
      <w:r>
        <w:t>，今訂正。縻無悲。紖直忍。縋直僞。䌞力冄。繏思絹。纆墨。綯陶。筊</w:t>
      </w:r>
    </w:p>
    <w:p w14:paraId="69379D07">
      <w:r>
        <w:t>肴。纍力追。繘橘。絡洛。䌄古猛。緣力追。繯泫，又乎串反。軲枯《又姑。䪙片各。輼輬上温，下涼。</w:t>
      </w:r>
    </w:p>
    <w:p w14:paraId="6DBC2133">
      <w:r>
        <w:t>轒墳。䡝於云。軿蒲眠。輀而。軺彫。輂己足。輰陽。鿂烏。軥衢。〇當讀爲鉤，説見</w:t>
      </w:r>
      <w:r>
        <w:rPr>
          <w:rFonts w:hint="eastAsia" w:eastAsia="宋体"/>
          <w:lang w:eastAsia="zh-CN"/>
        </w:rPr>
        <w:t>《</w:t>
      </w:r>
      <w:r>
        <w:t>疏證</w:t>
      </w:r>
      <w:r>
        <w:rPr>
          <w:rFonts w:hint="eastAsia" w:eastAsia="宋体"/>
          <w:lang w:eastAsia="zh-CN"/>
        </w:rPr>
        <w:t>》</w:t>
      </w:r>
      <w:r>
        <w:t>。鑍嬰。</w:t>
      </w:r>
    </w:p>
    <w:p w14:paraId="3242A37F">
      <w:r>
        <w:t>鈁方。繀素對。䩒于。䩰子入。〇</w:t>
      </w:r>
      <w:r>
        <w:rPr>
          <w:rFonts w:hint="eastAsia" w:eastAsia="宋体"/>
          <w:lang w:eastAsia="zh-CN"/>
        </w:rPr>
        <w:t>“</w:t>
      </w:r>
      <w:r>
        <w:t>辑</w:t>
      </w:r>
      <w:r>
        <w:rPr>
          <w:rFonts w:hint="eastAsia" w:eastAsia="宋体"/>
          <w:lang w:eastAsia="zh-CN"/>
        </w:rPr>
        <w:t>”</w:t>
      </w:r>
      <w:r>
        <w:t>當爲</w:t>
      </w:r>
      <w:r>
        <w:rPr>
          <w:rFonts w:hint="eastAsia" w:eastAsia="宋体"/>
          <w:lang w:eastAsia="zh-CN"/>
        </w:rPr>
        <w:t>“</w:t>
      </w:r>
      <w:r>
        <w:t>鞙</w:t>
      </w:r>
      <w:r>
        <w:rPr>
          <w:rFonts w:hint="eastAsia" w:eastAsia="宋体"/>
          <w:lang w:eastAsia="zh-CN"/>
        </w:rPr>
        <w:t>”</w:t>
      </w:r>
      <w:r>
        <w:t>。音户犬反，説見</w:t>
      </w:r>
      <w:r>
        <w:rPr>
          <w:rFonts w:hint="eastAsia" w:eastAsia="宋体"/>
          <w:lang w:eastAsia="zh-CN"/>
        </w:rPr>
        <w:t>《</w:t>
      </w:r>
      <w:r>
        <w:t>疏證</w:t>
      </w:r>
      <w:r>
        <w:rPr>
          <w:rFonts w:hint="eastAsia" w:eastAsia="宋体"/>
          <w:lang w:eastAsia="zh-CN"/>
        </w:rPr>
        <w:t>》</w:t>
      </w:r>
      <w:r>
        <w:t>m五九</w:t>
      </w:r>
      <w:r>
        <w:rPr>
          <w:rFonts w:hint="eastAsia" w:eastAsia="宋体"/>
          <w:lang w:eastAsia="zh-CN"/>
        </w:rPr>
        <w:t>】</w:t>
      </w:r>
      <w:r>
        <w:t>。鞠解。弸冰。輫俳。轓甫</w:t>
      </w:r>
    </w:p>
    <w:p w14:paraId="24780352">
      <w:r>
        <w:t>軑達計、達蓋二反。</w:t>
      </w:r>
    </w:p>
    <w:p w14:paraId="414A774C">
      <w:r>
        <w:t>軝渠夷。䡲士山。䡽九縛。醵渠。輮如酉。䡗俱勇。輑牛殞。</w:t>
      </w:r>
    </w:p>
    <w:p w14:paraId="5B01D5F9">
      <w:r>
        <w:t>【第340页】</w:t>
      </w:r>
    </w:p>
    <w:p w14:paraId="78659752">
      <w:r>
        <w:t>鐹古卧。錕古本。䪊籠。轅五弔。轊衞。鍊諫。嫷大罪。〇各本</w:t>
      </w:r>
      <w:r>
        <w:rPr>
          <w:rFonts w:hint="eastAsia" w:eastAsia="宋体"/>
          <w:lang w:eastAsia="zh-CN"/>
        </w:rPr>
        <w:t>“</w:t>
      </w:r>
      <w:r>
        <w:t>大</w:t>
      </w:r>
      <w:r>
        <w:rPr>
          <w:rFonts w:hint="eastAsia" w:eastAsia="宋体"/>
          <w:lang w:eastAsia="zh-CN"/>
        </w:rPr>
        <w:t>”</w:t>
      </w:r>
      <w:r>
        <w:t>譌作</w:t>
      </w:r>
      <w:r>
        <w:rPr>
          <w:rFonts w:hint="eastAsia" w:eastAsia="宋体"/>
          <w:lang w:eastAsia="zh-CN"/>
        </w:rPr>
        <w:t>“</w:t>
      </w:r>
      <w:r>
        <w:t>天</w:t>
      </w:r>
      <w:r>
        <w:rPr>
          <w:rFonts w:hint="eastAsia" w:eastAsia="宋体"/>
          <w:lang w:eastAsia="zh-CN"/>
        </w:rPr>
        <w:t>”</w:t>
      </w:r>
      <w:r>
        <w:t>，惟影宋本、皇甫本不譌。釱</w:t>
      </w:r>
    </w:p>
    <w:p w14:paraId="662ABD48">
      <w:r>
        <w:t>太。錧館。枸俱。簍縷。䈐公悔。篫穹。籠龍。軬步本。筤良、郎二音。笑㬱。箹步角、叉角二反。〇各</w:t>
      </w:r>
    </w:p>
    <w:p w14:paraId="43C9E7B8">
      <w:r>
        <w:t>本</w:t>
      </w:r>
      <w:r>
        <w:rPr>
          <w:rFonts w:hint="eastAsia" w:eastAsia="宋体"/>
          <w:lang w:eastAsia="zh-CN"/>
        </w:rPr>
        <w:t>“</w:t>
      </w:r>
      <w:r>
        <w:t>叉</w:t>
      </w:r>
      <w:r>
        <w:rPr>
          <w:rFonts w:hint="eastAsia" w:eastAsia="宋体"/>
          <w:lang w:eastAsia="zh-CN"/>
        </w:rPr>
        <w:t>”</w:t>
      </w:r>
      <w:r>
        <w:t>譌作</w:t>
      </w:r>
      <w:r>
        <w:rPr>
          <w:rFonts w:hint="eastAsia" w:eastAsia="宋体"/>
          <w:lang w:eastAsia="zh-CN"/>
        </w:rPr>
        <w:t>“</w:t>
      </w:r>
      <w:r>
        <w:t>又</w:t>
      </w:r>
      <w:r>
        <w:rPr>
          <w:rFonts w:hint="eastAsia" w:eastAsia="宋体"/>
          <w:lang w:eastAsia="zh-CN"/>
        </w:rPr>
        <w:t>”</w:t>
      </w:r>
      <w:r>
        <w:t>，今訂正。箕覓。綯桃。緧秋。箳甄。篂星。簹當。䪂古核。繮薑。靶巴化。䩓巨駒</w:t>
      </w:r>
    </w:p>
    <w:p w14:paraId="302816C0">
      <w:r>
        <w:t>靾曳。駻汗。鞈公洽。䪎所傘。鞘所交。纐須宇。㮲叉溝。桊眷。樎縮。㡋鳥含。篼多鉤。帪真。</w:t>
      </w:r>
    </w:p>
    <w:p w14:paraId="5E3CA731">
      <w:r>
        <w:rPr>
          <w:rFonts w:hint="eastAsia" w:eastAsia="宋体"/>
          <w:lang w:eastAsia="zh-CN"/>
        </w:rPr>
        <w:t>《</w:t>
      </w:r>
      <w:r>
        <w:t>博雅音</w:t>
      </w:r>
      <w:r>
        <w:rPr>
          <w:rFonts w:hint="eastAsia" w:eastAsia="宋体"/>
          <w:lang w:eastAsia="zh-CN"/>
        </w:rPr>
        <w:t>》</w:t>
      </w:r>
      <w:r>
        <w:t>卷八</w:t>
      </w:r>
    </w:p>
    <w:p w14:paraId="21B8FEDA">
      <w:pPr>
        <w:rPr>
          <w:rFonts w:hint="eastAsia" w:eastAsia="宋体"/>
          <w:lang w:eastAsia="zh-CN"/>
        </w:rPr>
      </w:pPr>
      <w:r>
        <w:rPr>
          <w:rFonts w:hint="eastAsia" w:eastAsia="宋体"/>
          <w:lang w:eastAsia="zh-CN"/>
        </w:rPr>
        <w:t>《</w:t>
      </w:r>
      <w:r>
        <w:t>釋器</w:t>
      </w:r>
      <w:r>
        <w:rPr>
          <w:rFonts w:hint="eastAsia" w:eastAsia="宋体"/>
          <w:lang w:eastAsia="zh-CN"/>
        </w:rPr>
        <w:t>》</w:t>
      </w:r>
    </w:p>
    <w:p w14:paraId="5B285FA7">
      <w:r>
        <w:t>骸乎皆。骼格。骹苦交。〇各本皆作</w:t>
      </w:r>
      <w:r>
        <w:rPr>
          <w:rFonts w:hint="eastAsia" w:eastAsia="宋体"/>
          <w:lang w:eastAsia="zh-CN"/>
        </w:rPr>
        <w:t>“</w:t>
      </w:r>
      <w:r>
        <w:t>苦弔</w:t>
      </w:r>
      <w:r>
        <w:rPr>
          <w:rFonts w:hint="eastAsia" w:eastAsia="宋体"/>
          <w:lang w:eastAsia="zh-CN"/>
        </w:rPr>
        <w:t>”</w:t>
      </w:r>
      <w:r>
        <w:t>，此因下文</w:t>
      </w:r>
      <w:r>
        <w:rPr>
          <w:rFonts w:hint="eastAsia" w:eastAsia="宋体"/>
          <w:lang w:eastAsia="zh-CN"/>
        </w:rPr>
        <w:t>“</w:t>
      </w:r>
      <w:r>
        <w:t>覈</w:t>
      </w:r>
      <w:r>
        <w:rPr>
          <w:rFonts w:hint="eastAsia" w:eastAsia="宋体"/>
          <w:lang w:eastAsia="zh-CN"/>
        </w:rPr>
        <w:t>”</w:t>
      </w:r>
      <w:r>
        <w:t>音苦弔反而誤。考</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w:t>
      </w:r>
      <w:r>
        <w:rPr>
          <w:rFonts w:hint="eastAsia" w:eastAsia="宋体"/>
          <w:lang w:eastAsia="zh-CN"/>
        </w:rPr>
        <w:t>《</w:t>
      </w:r>
      <w:r>
        <w:t>集韻</w:t>
      </w:r>
      <w:r>
        <w:rPr>
          <w:rFonts w:hint="eastAsia" w:eastAsia="宋体"/>
          <w:lang w:eastAsia="zh-CN"/>
        </w:rPr>
        <w:t>》</w:t>
      </w:r>
      <w:r>
        <w:t>、</w:t>
      </w:r>
      <w:r>
        <w:rPr>
          <w:rFonts w:hint="eastAsia" w:eastAsia="宋体"/>
          <w:lang w:eastAsia="zh-CN"/>
        </w:rPr>
        <w:t>《</w:t>
      </w:r>
      <w:r>
        <w:t>類</w:t>
      </w:r>
    </w:p>
    <w:p w14:paraId="5972723D">
      <w:pPr>
        <w:rPr>
          <w:rFonts w:hint="eastAsia" w:eastAsia="宋体"/>
          <w:lang w:eastAsia="zh-CN"/>
        </w:rPr>
      </w:pPr>
      <w:r>
        <w:t>篇</w:t>
      </w:r>
      <w:r>
        <w:rPr>
          <w:rFonts w:hint="eastAsia" w:eastAsia="宋体"/>
          <w:lang w:eastAsia="zh-CN"/>
        </w:rPr>
        <w:t>》</w:t>
      </w:r>
      <w:r>
        <w:t>及</w:t>
      </w:r>
      <w:r>
        <w:rPr>
          <w:rFonts w:hint="eastAsia" w:eastAsia="宋体"/>
          <w:lang w:eastAsia="zh-CN"/>
        </w:rPr>
        <w:t>《</w:t>
      </w:r>
      <w:r>
        <w:t>爾雅釋文</w:t>
      </w:r>
      <w:r>
        <w:rPr>
          <w:rFonts w:hint="eastAsia" w:eastAsia="宋体"/>
          <w:lang w:eastAsia="zh-CN"/>
        </w:rPr>
        <w:t>》“</w:t>
      </w:r>
      <w:r>
        <w:t>骹</w:t>
      </w:r>
      <w:r>
        <w:rPr>
          <w:rFonts w:hint="eastAsia" w:eastAsia="宋体"/>
          <w:lang w:eastAsia="zh-CN"/>
        </w:rPr>
        <w:t>”</w:t>
      </w:r>
      <w:r>
        <w:t>字竝音苦交反，不音苦弔反，今訂正。覈苦弔。〇案：蔡邕注</w:t>
      </w:r>
      <w:r>
        <w:rPr>
          <w:rFonts w:hint="eastAsia" w:eastAsia="宋体"/>
          <w:lang w:eastAsia="zh-CN"/>
        </w:rPr>
        <w:t>《</w:t>
      </w:r>
      <w:r>
        <w:t>典引</w:t>
      </w:r>
      <w:r>
        <w:rPr>
          <w:rFonts w:hint="eastAsia" w:eastAsia="宋体"/>
          <w:lang w:eastAsia="zh-CN"/>
        </w:rPr>
        <w:t>》</w:t>
      </w:r>
      <w:r>
        <w:t>云：</w:t>
      </w:r>
      <w:r>
        <w:rPr>
          <w:rFonts w:hint="eastAsia" w:eastAsia="宋体"/>
          <w:lang w:eastAsia="zh-CN"/>
        </w:rPr>
        <w:t>“</w:t>
      </w:r>
      <w:r>
        <w:t>肉曰肴，骨曰覈。</w:t>
      </w:r>
      <w:r>
        <w:rPr>
          <w:rFonts w:hint="eastAsia" w:eastAsia="宋体"/>
          <w:lang w:eastAsia="zh-CN"/>
        </w:rPr>
        <w:t>”</w:t>
      </w:r>
    </w:p>
    <w:p w14:paraId="4A13162C">
      <w:r>
        <w:rPr>
          <w:rFonts w:hint="eastAsia" w:eastAsia="宋体"/>
          <w:lang w:eastAsia="zh-CN"/>
        </w:rPr>
        <w:t>《</w:t>
      </w:r>
      <w:r>
        <w:t>廣雅</w:t>
      </w:r>
      <w:r>
        <w:rPr>
          <w:rFonts w:hint="eastAsia" w:eastAsia="宋体"/>
          <w:lang w:eastAsia="zh-CN"/>
        </w:rPr>
        <w:t>》</w:t>
      </w:r>
      <w:r>
        <w:t>：</w:t>
      </w:r>
      <w:r>
        <w:rPr>
          <w:rFonts w:hint="eastAsia" w:eastAsia="宋体"/>
          <w:lang w:eastAsia="zh-CN"/>
        </w:rPr>
        <w:t>“</w:t>
      </w:r>
      <w:r>
        <w:t>覈，骨也；肴，肉也。</w:t>
      </w:r>
      <w:r>
        <w:rPr>
          <w:rFonts w:hint="eastAsia" w:eastAsia="宋体"/>
          <w:lang w:eastAsia="zh-CN"/>
        </w:rPr>
        <w:t>”</w:t>
      </w:r>
      <w:r>
        <w:t>義本於此。覈即</w:t>
      </w:r>
      <w:r>
        <w:rPr>
          <w:rFonts w:hint="eastAsia" w:eastAsia="宋体"/>
          <w:lang w:eastAsia="zh-CN"/>
        </w:rPr>
        <w:t>《</w:t>
      </w:r>
      <w:r>
        <w:t>詩</w:t>
      </w:r>
      <w:r>
        <w:rPr>
          <w:rFonts w:hint="eastAsia" w:eastAsia="宋体"/>
          <w:lang w:eastAsia="zh-CN"/>
        </w:rPr>
        <w:t>》“</w:t>
      </w:r>
      <w:r>
        <w:t>殽核維旅</w:t>
      </w:r>
      <w:r>
        <w:rPr>
          <w:rFonts w:hint="eastAsia" w:eastAsia="宋体"/>
          <w:lang w:eastAsia="zh-CN"/>
        </w:rPr>
        <w:t>”</w:t>
      </w:r>
      <w:r>
        <w:t>之核，不當音苦弔反。苦弔乃覈字之音也。蛊荒。</w:t>
      </w:r>
    </w:p>
    <w:p w14:paraId="6DE88476">
      <w:r>
        <w:t>衊蔑，又陌曷。䘓苦暗。〇各本譌作</w:t>
      </w:r>
      <w:r>
        <w:rPr>
          <w:rFonts w:hint="eastAsia" w:eastAsia="宋体"/>
          <w:lang w:eastAsia="zh-CN"/>
        </w:rPr>
        <w:t>“</w:t>
      </w:r>
      <w:r>
        <w:t>言暗</w:t>
      </w:r>
      <w:r>
        <w:rPr>
          <w:rFonts w:hint="eastAsia" w:eastAsia="宋体"/>
          <w:lang w:eastAsia="zh-CN"/>
        </w:rPr>
        <w:t>”</w:t>
      </w:r>
      <w:r>
        <w:t>也，辨見</w:t>
      </w:r>
      <w:r>
        <w:rPr>
          <w:rFonts w:hint="eastAsia" w:eastAsia="宋体"/>
          <w:lang w:eastAsia="zh-CN"/>
        </w:rPr>
        <w:t>《</w:t>
      </w:r>
      <w:r>
        <w:t>疏證</w:t>
      </w:r>
      <w:r>
        <w:rPr>
          <w:rFonts w:hint="eastAsia" w:eastAsia="宋体"/>
          <w:lang w:eastAsia="zh-CN"/>
        </w:rPr>
        <w:t>》</w:t>
      </w:r>
      <w:r>
        <w:t>。䐼乎結。䐞弱。膜莫。腅達濫。膎乎佳反＄今世</w:t>
      </w:r>
    </w:p>
    <w:p w14:paraId="3926B729">
      <w:r>
        <w:t>人作鮭字如此，失之。脼兩。䐞若。膂旅。腱居言。脤㸋上時忍，下音煩。胚之丞。臉七潛反。毁熟。蒸</w:t>
      </w:r>
    </w:p>
    <w:p w14:paraId="197044D3">
      <w:r>
        <w:t>之丞。蕴阻居。胾側事。膞拙兖。臠劣兖。䏠泣。䤫岑，又才感反。〇各本</w:t>
      </w:r>
      <w:r>
        <w:rPr>
          <w:rFonts w:hint="eastAsia" w:eastAsia="宋体"/>
          <w:lang w:eastAsia="zh-CN"/>
        </w:rPr>
        <w:t>“</w:t>
      </w:r>
      <w:r>
        <w:t>岑</w:t>
      </w:r>
      <w:r>
        <w:rPr>
          <w:rFonts w:hint="eastAsia" w:eastAsia="宋体"/>
          <w:lang w:eastAsia="zh-CN"/>
        </w:rPr>
        <w:t>”</w:t>
      </w:r>
      <w:r>
        <w:t>譌作</w:t>
      </w:r>
      <w:r>
        <w:rPr>
          <w:rFonts w:hint="eastAsia" w:eastAsia="宋体"/>
          <w:lang w:eastAsia="zh-CN"/>
        </w:rPr>
        <w:t>“</w:t>
      </w:r>
      <w:r>
        <w:t>鰐</w:t>
      </w:r>
      <w:r>
        <w:rPr>
          <w:rFonts w:hint="eastAsia" w:eastAsia="宋体"/>
          <w:lang w:eastAsia="zh-CN"/>
        </w:rPr>
        <w:t>”</w:t>
      </w:r>
      <w:r>
        <w:t>，惟影宋本、皇甫本</w:t>
      </w:r>
    </w:p>
    <w:p w14:paraId="58A6C797">
      <w:r>
        <w:t>不譌。鮨耆。覆吳下。〇各本</w:t>
      </w:r>
      <w:r>
        <w:rPr>
          <w:rFonts w:hint="eastAsia" w:eastAsia="宋体"/>
          <w:lang w:eastAsia="zh-CN"/>
        </w:rPr>
        <w:t>“</w:t>
      </w:r>
      <w:r>
        <w:t>吳</w:t>
      </w:r>
      <w:r>
        <w:rPr>
          <w:rFonts w:hint="eastAsia" w:eastAsia="宋体"/>
          <w:lang w:eastAsia="zh-CN"/>
        </w:rPr>
        <w:t>”</w:t>
      </w:r>
      <w:r>
        <w:t>譌作</w:t>
      </w:r>
      <w:r>
        <w:rPr>
          <w:rFonts w:hint="eastAsia" w:eastAsia="宋体"/>
          <w:lang w:eastAsia="zh-CN"/>
        </w:rPr>
        <w:t>“</w:t>
      </w:r>
      <w:r>
        <w:t>昊</w:t>
      </w:r>
      <w:r>
        <w:rPr>
          <w:rFonts w:hint="eastAsia" w:eastAsia="宋体"/>
          <w:lang w:eastAsia="zh-CN"/>
        </w:rPr>
        <w:t>”</w:t>
      </w:r>
      <w:r>
        <w:t>，今訂正。</w:t>
      </w:r>
    </w:p>
    <w:p w14:paraId="2350AD64">
      <w:r>
        <w:t>鱐繡畱。脘丸、管二音。膊暜各。腊昔。膴呼。又凶</w:t>
      </w:r>
    </w:p>
    <w:p w14:paraId="73A91BD5">
      <w:r>
        <w:t>宇。〇各本</w:t>
      </w:r>
      <w:r>
        <w:rPr>
          <w:rFonts w:hint="eastAsia" w:eastAsia="宋体"/>
          <w:lang w:eastAsia="zh-CN"/>
        </w:rPr>
        <w:t>“</w:t>
      </w:r>
      <w:r>
        <w:t>宇</w:t>
      </w:r>
      <w:r>
        <w:rPr>
          <w:rFonts w:hint="eastAsia" w:eastAsia="宋体"/>
          <w:lang w:eastAsia="zh-CN"/>
        </w:rPr>
        <w:t>”</w:t>
      </w:r>
      <w:r>
        <w:t>譌作</w:t>
      </w:r>
      <w:r>
        <w:rPr>
          <w:rFonts w:hint="eastAsia" w:eastAsia="宋体"/>
          <w:lang w:eastAsia="zh-CN"/>
        </w:rPr>
        <w:t>“</w:t>
      </w:r>
      <w:r>
        <w:t>字</w:t>
      </w:r>
      <w:r>
        <w:rPr>
          <w:rFonts w:hint="eastAsia" w:eastAsia="宋体"/>
          <w:lang w:eastAsia="zh-CN"/>
        </w:rPr>
        <w:t>”</w:t>
      </w:r>
      <w:r>
        <w:t>，今訂正。肺壯里。腒巨魚。腩南感。臇子兖。膹扶粉。䐣損。臛呼各。膍毗。</w:t>
      </w:r>
    </w:p>
    <w:p w14:paraId="29BC31AD">
      <w:r>
        <w:t>【第341页】</w:t>
      </w:r>
    </w:p>
    <w:p w14:paraId="68269291">
      <w:r>
        <w:t>胵齒之。胘弦。胓平。撕折。腯思節。膋聊。䵠的。餾澑。飵才故。熭衞。饙沸云反。〇各本</w:t>
      </w:r>
      <w:r>
        <w:rPr>
          <w:rFonts w:hint="eastAsia" w:eastAsia="宋体"/>
          <w:lang w:eastAsia="zh-CN"/>
        </w:rPr>
        <w:t>“</w:t>
      </w:r>
      <w:r>
        <w:t>沸</w:t>
      </w:r>
      <w:r>
        <w:rPr>
          <w:rFonts w:hint="eastAsia" w:eastAsia="宋体"/>
          <w:lang w:eastAsia="zh-CN"/>
        </w:rPr>
        <w:t>”</w:t>
      </w:r>
      <w:r>
        <w:t>譌作</w:t>
      </w:r>
    </w:p>
    <w:p w14:paraId="3F525726">
      <w:r>
        <w:rPr>
          <w:rFonts w:hint="eastAsia" w:eastAsia="宋体"/>
          <w:lang w:eastAsia="zh-CN"/>
        </w:rPr>
        <w:t>“</w:t>
      </w:r>
      <w:r>
        <w:t>費</w:t>
      </w:r>
      <w:r>
        <w:rPr>
          <w:rFonts w:hint="eastAsia" w:eastAsia="宋体"/>
          <w:lang w:eastAsia="zh-CN"/>
        </w:rPr>
        <w:t>”</w:t>
      </w:r>
      <w:r>
        <w:t>，今訂正。籑脩酒。焷婢亦，又毗支。〇各本</w:t>
      </w:r>
      <w:r>
        <w:rPr>
          <w:rFonts w:hint="eastAsia" w:eastAsia="宋体"/>
          <w:lang w:eastAsia="zh-CN"/>
        </w:rPr>
        <w:t>“</w:t>
      </w:r>
      <w:r>
        <w:t>支</w:t>
      </w:r>
      <w:r>
        <w:rPr>
          <w:rFonts w:hint="eastAsia" w:eastAsia="宋体"/>
          <w:lang w:eastAsia="zh-CN"/>
        </w:rPr>
        <w:t>”</w:t>
      </w:r>
      <w:r>
        <w:t>譌作1反</w:t>
      </w:r>
      <w:r>
        <w:rPr>
          <w:rFonts w:hint="eastAsia" w:eastAsia="宋体"/>
          <w:lang w:eastAsia="zh-CN"/>
        </w:rPr>
        <w:t>”</w:t>
      </w:r>
      <w:r>
        <w:t>，今訂正。兔不。麫毗。䴻棃。麵齒沼。糗去</w:t>
      </w:r>
    </w:p>
    <w:p w14:paraId="125BD5D6">
      <w:r>
        <w:t>久。糇矦。粰浮。梳流。糈所居、師舉反。䵀素果。䴿蒙。粿乎寡。麵</w:t>
      </w:r>
    </w:p>
    <w:p w14:paraId="1C9E8C96">
      <w:r>
        <w:t>狄、謫二音。糜無悲。糏思節。</w:t>
      </w:r>
    </w:p>
    <w:p w14:paraId="02F7382B">
      <w:r>
        <w:t>櫗亡達。麪匹眄反，音面。饔於恭。饈高。䭣才辭。飲餣上零，下於劫反。䬧五丸。餦張。餭皇。飴弋</w:t>
      </w:r>
    </w:p>
    <w:p w14:paraId="2339727B">
      <w:r>
        <w:t>之。䬵該。餹堂。餳辭精。六二。䭉髓。䯛於勿、於月二反。〇各本</w:t>
      </w:r>
      <w:r>
        <w:rPr>
          <w:rFonts w:hint="eastAsia" w:eastAsia="宋体"/>
          <w:lang w:eastAsia="zh-CN"/>
        </w:rPr>
        <w:t>“</w:t>
      </w:r>
      <w:r>
        <w:t>月</w:t>
      </w:r>
      <w:r>
        <w:rPr>
          <w:rFonts w:hint="eastAsia" w:eastAsia="宋体"/>
          <w:lang w:eastAsia="zh-CN"/>
        </w:rPr>
        <w:t>”</w:t>
      </w:r>
      <w:r>
        <w:t>譌作</w:t>
      </w:r>
      <w:r>
        <w:rPr>
          <w:rFonts w:hint="eastAsia" w:eastAsia="宋体"/>
          <w:lang w:eastAsia="zh-CN"/>
        </w:rPr>
        <w:t>“</w:t>
      </w:r>
      <w:r>
        <w:t>日</w:t>
      </w:r>
      <w:r>
        <w:rPr>
          <w:rFonts w:hint="eastAsia" w:eastAsia="宋体"/>
          <w:lang w:eastAsia="zh-CN"/>
        </w:rPr>
        <w:t>”</w:t>
      </w:r>
      <w:r>
        <w:t>，今訂正。飦居言。諊居</w:t>
      </w:r>
    </w:p>
    <w:p w14:paraId="1DACD6B5">
      <w:pPr>
        <w:rPr>
          <w:rFonts w:hint="eastAsia" w:eastAsia="宋体"/>
          <w:lang w:eastAsia="zh-CN"/>
        </w:rPr>
      </w:pPr>
      <w:r>
        <w:t>六。粘乎。䊊媚，又未。粖亡達、亡結。粰浮。毇毁。糮艦。湩竹用，又棟。〇各本</w:t>
      </w:r>
      <w:r>
        <w:rPr>
          <w:rFonts w:hint="eastAsia" w:eastAsia="宋体"/>
          <w:lang w:eastAsia="zh-CN"/>
        </w:rPr>
        <w:t>“</w:t>
      </w:r>
      <w:r>
        <w:t>竹用</w:t>
      </w:r>
      <w:r>
        <w:rPr>
          <w:rFonts w:hint="eastAsia" w:eastAsia="宋体"/>
          <w:lang w:eastAsia="zh-CN"/>
        </w:rPr>
        <w:t>”</w:t>
      </w:r>
      <w:r>
        <w:t>二字合譌爲</w:t>
      </w:r>
      <w:r>
        <w:rPr>
          <w:rFonts w:hint="eastAsia" w:eastAsia="宋体"/>
          <w:lang w:eastAsia="zh-CN"/>
        </w:rPr>
        <w:t>“</w:t>
      </w:r>
      <w:r>
        <w:t>筩</w:t>
      </w:r>
      <w:r>
        <w:rPr>
          <w:rFonts w:hint="eastAsia" w:eastAsia="宋体"/>
          <w:lang w:eastAsia="zh-CN"/>
        </w:rPr>
        <w:t>”</w:t>
      </w:r>
    </w:p>
    <w:p w14:paraId="6DA2FF98">
      <w:r>
        <w:t>字。考諸書，</w:t>
      </w:r>
      <w:r>
        <w:rPr>
          <w:rFonts w:hint="eastAsia" w:eastAsia="宋体"/>
          <w:lang w:eastAsia="zh-CN"/>
        </w:rPr>
        <w:t>“</w:t>
      </w:r>
      <w:r>
        <w:t>湩</w:t>
      </w:r>
      <w:r>
        <w:rPr>
          <w:rFonts w:hint="eastAsia" w:eastAsia="宋体"/>
          <w:lang w:eastAsia="zh-CN"/>
        </w:rPr>
        <w:t>”</w:t>
      </w:r>
      <w:r>
        <w:t>字皆無筩音。又考</w:t>
      </w:r>
      <w:r>
        <w:rPr>
          <w:rFonts w:hint="eastAsia" w:eastAsia="宋体"/>
          <w:lang w:eastAsia="zh-CN"/>
        </w:rPr>
        <w:t>《</w:t>
      </w:r>
      <w:r>
        <w:t>史記索隱</w:t>
      </w:r>
      <w:r>
        <w:rPr>
          <w:rFonts w:hint="eastAsia" w:eastAsia="宋体"/>
          <w:lang w:eastAsia="zh-CN"/>
        </w:rPr>
        <w:t>》</w:t>
      </w:r>
      <w:r>
        <w:t>引</w:t>
      </w:r>
      <w:r>
        <w:rPr>
          <w:rFonts w:hint="eastAsia" w:eastAsia="宋体"/>
          <w:lang w:eastAsia="zh-CN"/>
        </w:rPr>
        <w:t>《</w:t>
      </w:r>
      <w:r>
        <w:t>字林</w:t>
      </w:r>
      <w:r>
        <w:rPr>
          <w:rFonts w:hint="eastAsia" w:eastAsia="宋体"/>
          <w:lang w:eastAsia="zh-CN"/>
        </w:rPr>
        <w:t>》</w:t>
      </w:r>
      <w:r>
        <w:t>：</w:t>
      </w:r>
      <w:r>
        <w:rPr>
          <w:rFonts w:hint="eastAsia" w:eastAsia="宋体"/>
          <w:lang w:eastAsia="zh-CN"/>
        </w:rPr>
        <w:t>“</w:t>
      </w:r>
      <w:r>
        <w:t>湩，竹用反。</w:t>
      </w:r>
      <w:r>
        <w:rPr>
          <w:rFonts w:hint="eastAsia" w:eastAsia="宋体"/>
          <w:lang w:eastAsia="zh-CN"/>
        </w:rPr>
        <w:t>”</w:t>
      </w:r>
      <w:r>
        <w:t>又</w:t>
      </w:r>
      <w:r>
        <w:rPr>
          <w:rFonts w:hint="eastAsia" w:eastAsia="宋体"/>
          <w:lang w:eastAsia="zh-CN"/>
        </w:rPr>
        <w:t>《</w:t>
      </w:r>
      <w:r>
        <w:t>廣韻</w:t>
      </w:r>
      <w:r>
        <w:rPr>
          <w:rFonts w:hint="eastAsia" w:eastAsia="宋体"/>
          <w:lang w:eastAsia="zh-CN"/>
        </w:rPr>
        <w:t>》</w:t>
      </w:r>
      <w:r>
        <w:t>、</w:t>
      </w:r>
      <w:r>
        <w:rPr>
          <w:rFonts w:hint="eastAsia" w:eastAsia="宋体"/>
          <w:lang w:eastAsia="zh-CN"/>
        </w:rPr>
        <w:t>《</w:t>
      </w:r>
      <w:r>
        <w:t>衆經音義</w:t>
      </w:r>
      <w:r>
        <w:rPr>
          <w:rFonts w:hint="eastAsia" w:eastAsia="宋体"/>
          <w:lang w:eastAsia="zh-CN"/>
        </w:rPr>
        <w:t>》</w:t>
      </w:r>
      <w:r>
        <w:t>及</w:t>
      </w:r>
      <w:r>
        <w:rPr>
          <w:rFonts w:hint="eastAsia" w:eastAsia="宋体"/>
          <w:lang w:eastAsia="zh-CN"/>
        </w:rPr>
        <w:t>《</w:t>
      </w:r>
      <w:r>
        <w:t>列子。力命</w:t>
      </w:r>
      <w:r>
        <w:rPr>
          <w:rFonts w:hint="eastAsia" w:eastAsia="宋体"/>
          <w:lang w:eastAsia="zh-CN"/>
        </w:rPr>
        <w:t>》</w:t>
      </w:r>
      <w:r>
        <w:t>篇釋</w:t>
      </w:r>
    </w:p>
    <w:p w14:paraId="394C8522">
      <w:r>
        <w:t>文、</w:t>
      </w:r>
      <w:r>
        <w:rPr>
          <w:rFonts w:hint="eastAsia" w:eastAsia="宋体"/>
          <w:lang w:eastAsia="zh-CN"/>
        </w:rPr>
        <w:t>《</w:t>
      </w:r>
      <w:r>
        <w:t>漢書</w:t>
      </w:r>
      <w:r>
        <w:rPr>
          <w:rFonts w:hint="eastAsia" w:eastAsia="宋体"/>
          <w:lang w:eastAsia="zh-CN"/>
        </w:rPr>
        <w:t>•</w:t>
      </w:r>
      <w:r>
        <w:t>匈奴傳</w:t>
      </w:r>
      <w:r>
        <w:rPr>
          <w:rFonts w:hint="eastAsia" w:eastAsia="宋体"/>
          <w:lang w:eastAsia="zh-CN"/>
        </w:rPr>
        <w:t>》</w:t>
      </w:r>
      <w:r>
        <w:t>注、</w:t>
      </w:r>
      <w:r>
        <w:rPr>
          <w:rFonts w:hint="eastAsia" w:eastAsia="宋体"/>
          <w:lang w:eastAsia="zh-CN"/>
        </w:rPr>
        <w:t>《</w:t>
      </w:r>
      <w:r>
        <w:t>後漢書。獨行傳</w:t>
      </w:r>
      <w:r>
        <w:rPr>
          <w:rFonts w:hint="eastAsia" w:eastAsia="宋体"/>
          <w:lang w:eastAsia="zh-CN"/>
        </w:rPr>
        <w:t>》</w:t>
      </w:r>
      <w:r>
        <w:t>注、</w:t>
      </w:r>
      <w:r>
        <w:rPr>
          <w:rFonts w:hint="eastAsia" w:eastAsia="宋体"/>
          <w:lang w:eastAsia="zh-CN"/>
        </w:rPr>
        <w:t>《</w:t>
      </w:r>
      <w:r>
        <w:t>文選。孫楚爲石仲容與孫晧書</w:t>
      </w:r>
      <w:r>
        <w:rPr>
          <w:rFonts w:hint="eastAsia" w:eastAsia="宋体"/>
          <w:lang w:eastAsia="zh-CN"/>
        </w:rPr>
        <w:t>》</w:t>
      </w:r>
      <w:r>
        <w:t>注</w:t>
      </w:r>
      <w:r>
        <w:rPr>
          <w:rFonts w:hint="eastAsia" w:eastAsia="宋体"/>
          <w:lang w:eastAsia="zh-CN"/>
        </w:rPr>
        <w:t>“</w:t>
      </w:r>
      <w:r>
        <w:t>湩</w:t>
      </w:r>
      <w:r>
        <w:rPr>
          <w:rFonts w:hint="eastAsia" w:eastAsia="宋体"/>
          <w:lang w:eastAsia="zh-CN"/>
        </w:rPr>
        <w:t>”</w:t>
      </w:r>
      <w:r>
        <w:t>字竝音竹用反。今據以訂正</w:t>
      </w:r>
    </w:p>
    <w:p w14:paraId="14D98C60">
      <w:r>
        <w:t>醪牢。醍體。〇各本</w:t>
      </w:r>
      <w:r>
        <w:rPr>
          <w:rFonts w:hint="eastAsia" w:eastAsia="宋体"/>
          <w:lang w:eastAsia="zh-CN"/>
        </w:rPr>
        <w:t>“</w:t>
      </w:r>
      <w:r>
        <w:t>體</w:t>
      </w:r>
      <w:r>
        <w:rPr>
          <w:rFonts w:hint="eastAsia" w:eastAsia="宋体"/>
          <w:lang w:eastAsia="zh-CN"/>
        </w:rPr>
        <w:t>”</w:t>
      </w:r>
      <w:r>
        <w:t>譌作</w:t>
      </w:r>
      <w:r>
        <w:rPr>
          <w:rFonts w:hint="eastAsia" w:eastAsia="宋体"/>
          <w:lang w:eastAsia="zh-CN"/>
        </w:rPr>
        <w:t>“</w:t>
      </w:r>
      <w:r>
        <w:t>醴</w:t>
      </w:r>
      <w:r>
        <w:rPr>
          <w:rFonts w:hint="eastAsia" w:eastAsia="宋体"/>
          <w:lang w:eastAsia="zh-CN"/>
        </w:rPr>
        <w:t>”</w:t>
      </w:r>
      <w:r>
        <w:t>，今訂正。瀝厯。㳶乃口。醝才何。酎治九。酏移。酴塗。酪洛。酨昨</w:t>
      </w:r>
    </w:p>
    <w:p w14:paraId="61E830F6">
      <w:r>
        <w:t>再、祖戴二反。〇各本</w:t>
      </w:r>
      <w:r>
        <w:rPr>
          <w:rFonts w:hint="eastAsia" w:eastAsia="宋体"/>
          <w:lang w:eastAsia="zh-CN"/>
        </w:rPr>
        <w:t>“</w:t>
      </w:r>
      <w:r>
        <w:t>祖</w:t>
      </w:r>
      <w:r>
        <w:rPr>
          <w:rFonts w:hint="eastAsia" w:eastAsia="宋体"/>
          <w:lang w:eastAsia="zh-CN"/>
        </w:rPr>
        <w:t>”</w:t>
      </w:r>
      <w:r>
        <w:t>譌作</w:t>
      </w:r>
      <w:r>
        <w:rPr>
          <w:rFonts w:hint="eastAsia" w:eastAsia="宋体"/>
          <w:lang w:eastAsia="zh-CN"/>
        </w:rPr>
        <w:t>“</w:t>
      </w:r>
      <w:r>
        <w:t>且</w:t>
      </w:r>
      <w:r>
        <w:rPr>
          <w:rFonts w:hint="eastAsia" w:eastAsia="宋体"/>
          <w:lang w:eastAsia="zh-CN"/>
        </w:rPr>
        <w:t>”</w:t>
      </w:r>
      <w:r>
        <w:t>，今訂正。䣼良。醦所艦。䤘且冄。醶初艦。酮動、同二音。〇各本</w:t>
      </w:r>
      <w:r>
        <w:rPr>
          <w:rFonts w:hint="eastAsia" w:eastAsia="宋体"/>
          <w:lang w:eastAsia="zh-CN"/>
        </w:rPr>
        <w:t>“</w:t>
      </w:r>
      <w:r>
        <w:t>動</w:t>
      </w:r>
      <w:r>
        <w:rPr>
          <w:rFonts w:hint="eastAsia" w:eastAsia="宋体"/>
          <w:lang w:eastAsia="zh-CN"/>
        </w:rPr>
        <w:t>”</w:t>
      </w:r>
      <w:r>
        <w:t>譌</w:t>
      </w:r>
    </w:p>
    <w:p w14:paraId="28B46F7E">
      <w:r>
        <w:t>作</w:t>
      </w:r>
      <w:r>
        <w:rPr>
          <w:rFonts w:hint="eastAsia" w:eastAsia="宋体"/>
          <w:lang w:eastAsia="zh-CN"/>
        </w:rPr>
        <w:t>“</w:t>
      </w:r>
      <w:r>
        <w:t>洞</w:t>
      </w:r>
      <w:r>
        <w:rPr>
          <w:rFonts w:hint="eastAsia" w:eastAsia="宋体"/>
          <w:lang w:eastAsia="zh-CN"/>
        </w:rPr>
        <w:t>”</w:t>
      </w:r>
      <w:r>
        <w:t>，今訂正。</w:t>
      </w:r>
    </w:p>
    <w:p w14:paraId="354BF75B">
      <w:r>
        <w:t>汝吏。釀尼尚。酘豆。䜷且林。䜾音。寝寝。䤁才心。廦匹亦。䴭疾</w:t>
      </w:r>
    </w:p>
    <w:p w14:paraId="62EFCA3D">
      <w:r>
        <w:t>酱莫候。䤅頭。醓他感。䤎巨出。䣼涼。䪠子兮。墜達内。䖆攘。䔯庫。蒸旨升。醃於炎。蘫藍。〇</w:t>
      </w:r>
    </w:p>
    <w:p w14:paraId="76E0E1F8">
      <w:r>
        <w:t>各本脱去</w:t>
      </w:r>
      <w:r>
        <w:rPr>
          <w:rFonts w:hint="eastAsia" w:eastAsia="宋体"/>
          <w:lang w:eastAsia="zh-CN"/>
        </w:rPr>
        <w:t>“</w:t>
      </w:r>
      <w:r>
        <w:t>蘫</w:t>
      </w:r>
      <w:r>
        <w:rPr>
          <w:rFonts w:hint="eastAsia" w:eastAsia="宋体"/>
          <w:lang w:eastAsia="zh-CN"/>
        </w:rPr>
        <w:t>”</w:t>
      </w:r>
      <w:r>
        <w:t>字，</w:t>
      </w:r>
      <w:r>
        <w:rPr>
          <w:rFonts w:hint="eastAsia" w:eastAsia="宋体"/>
          <w:lang w:eastAsia="zh-CN"/>
        </w:rPr>
        <w:t>“</w:t>
      </w:r>
      <w:r>
        <w:t>蓝</w:t>
      </w:r>
      <w:r>
        <w:rPr>
          <w:rFonts w:hint="eastAsia" w:eastAsia="宋体"/>
          <w:lang w:eastAsia="zh-CN"/>
        </w:rPr>
        <w:t>”</w:t>
      </w:r>
      <w:r>
        <w:t>字又誤入正文，辨見</w:t>
      </w:r>
      <w:r>
        <w:rPr>
          <w:rFonts w:hint="eastAsia" w:eastAsia="宋体"/>
          <w:lang w:eastAsia="zh-CN"/>
        </w:rPr>
        <w:t>《</w:t>
      </w:r>
      <w:r>
        <w:t>疏證</w:t>
      </w:r>
      <w:r>
        <w:rPr>
          <w:rFonts w:hint="eastAsia" w:eastAsia="宋体"/>
          <w:lang w:eastAsia="zh-CN"/>
        </w:rPr>
        <w:t>》</w:t>
      </w:r>
      <w:r>
        <w:t>。荫緇疏。甛大嫌。甙代。㽑大紺，又大含。〇各本</w:t>
      </w:r>
      <w:r>
        <w:rPr>
          <w:rFonts w:hint="eastAsia" w:eastAsia="宋体"/>
          <w:lang w:eastAsia="zh-CN"/>
        </w:rPr>
        <w:t>“</w:t>
      </w:r>
      <w:r>
        <w:t>大含</w:t>
      </w:r>
      <w:r>
        <w:rPr>
          <w:rFonts w:hint="eastAsia" w:eastAsia="宋体"/>
          <w:lang w:eastAsia="zh-CN"/>
        </w:rPr>
        <w:t>”</w:t>
      </w:r>
      <w:r>
        <w:t>之</w:t>
      </w:r>
    </w:p>
    <w:p w14:paraId="05AB80D7">
      <w:r>
        <w:rPr>
          <w:rFonts w:hint="eastAsia" w:eastAsia="宋体"/>
          <w:lang w:eastAsia="zh-CN"/>
        </w:rPr>
        <w:t>“</w:t>
      </w:r>
      <w:r>
        <w:t>大</w:t>
      </w:r>
      <w:r>
        <w:rPr>
          <w:rFonts w:hint="eastAsia" w:eastAsia="宋体"/>
          <w:lang w:eastAsia="zh-CN"/>
        </w:rPr>
        <w:t>”</w:t>
      </w:r>
      <w:r>
        <w:t>譌作</w:t>
      </w:r>
      <w:r>
        <w:rPr>
          <w:rFonts w:hint="eastAsia" w:eastAsia="宋体"/>
          <w:lang w:eastAsia="zh-CN"/>
        </w:rPr>
        <w:t>“</w:t>
      </w:r>
      <w:r>
        <w:t>紺</w:t>
      </w:r>
      <w:r>
        <w:rPr>
          <w:rFonts w:hint="eastAsia" w:eastAsia="宋体"/>
          <w:lang w:eastAsia="zh-CN"/>
        </w:rPr>
        <w:t>”</w:t>
      </w:r>
      <w:r>
        <w:t>，今訂正。穅康。䅥居列、居曷。泔甘。潘孚袁。潲稍。濯直皃。滫息朽。澱殿。滓俎使。</w:t>
      </w:r>
    </w:p>
    <w:p w14:paraId="024D97B7">
      <w:r>
        <w:t>【第342页】</w:t>
      </w:r>
    </w:p>
    <w:p w14:paraId="0ADD6A53">
      <w:r>
        <w:t>菸依譽。〇各本</w:t>
      </w:r>
      <w:r>
        <w:rPr>
          <w:rFonts w:hint="eastAsia" w:eastAsia="宋体"/>
          <w:lang w:eastAsia="zh-CN"/>
        </w:rPr>
        <w:t>“</w:t>
      </w:r>
      <w:r>
        <w:t>譽</w:t>
      </w:r>
      <w:r>
        <w:rPr>
          <w:rFonts w:hint="eastAsia" w:eastAsia="宋体"/>
          <w:lang w:eastAsia="zh-CN"/>
        </w:rPr>
        <w:t>”</w:t>
      </w:r>
      <w:r>
        <w:t>譌作1與</w:t>
      </w:r>
      <w:r>
        <w:rPr>
          <w:rFonts w:hint="eastAsia" w:eastAsia="宋体"/>
          <w:lang w:eastAsia="zh-CN"/>
        </w:rPr>
        <w:t>”</w:t>
      </w:r>
      <w:r>
        <w:t>，今訂正。誓之舌，又之世反。鯘乃每。羶書延。齃許戒。䭂於劫。饖穢。债</w:t>
      </w:r>
    </w:p>
    <w:p w14:paraId="57C54ED8">
      <w:r>
        <w:t>蕉。膱織。馣烏含。〇各本</w:t>
      </w:r>
      <w:r>
        <w:rPr>
          <w:rFonts w:hint="eastAsia" w:eastAsia="宋体"/>
          <w:lang w:eastAsia="zh-CN"/>
        </w:rPr>
        <w:t>“</w:t>
      </w:r>
      <w:r>
        <w:t>烏含</w:t>
      </w:r>
      <w:r>
        <w:rPr>
          <w:rFonts w:hint="eastAsia" w:eastAsia="宋体"/>
          <w:lang w:eastAsia="zh-CN"/>
        </w:rPr>
        <w:t>”</w:t>
      </w:r>
      <w:r>
        <w:t>作</w:t>
      </w:r>
      <w:r>
        <w:rPr>
          <w:rFonts w:hint="eastAsia" w:eastAsia="宋体"/>
          <w:lang w:eastAsia="zh-CN"/>
        </w:rPr>
        <w:t>“</w:t>
      </w:r>
      <w:r>
        <w:t>呼舍</w:t>
      </w:r>
      <w:r>
        <w:rPr>
          <w:rFonts w:hint="eastAsia" w:eastAsia="宋体"/>
          <w:lang w:eastAsia="zh-CN"/>
        </w:rPr>
        <w:t>”</w:t>
      </w:r>
      <w:r>
        <w:t>，</w:t>
      </w:r>
      <w:r>
        <w:rPr>
          <w:rFonts w:hint="eastAsia" w:eastAsia="宋体"/>
          <w:lang w:eastAsia="zh-CN"/>
        </w:rPr>
        <w:t>“</w:t>
      </w:r>
      <w:r>
        <w:t>呼</w:t>
      </w:r>
      <w:r>
        <w:rPr>
          <w:rFonts w:hint="eastAsia" w:eastAsia="宋体"/>
          <w:lang w:eastAsia="zh-CN"/>
        </w:rPr>
        <w:t>”</w:t>
      </w:r>
      <w:r>
        <w:t>字因下文</w:t>
      </w:r>
      <w:r>
        <w:rPr>
          <w:rFonts w:hint="eastAsia" w:eastAsia="宋体"/>
          <w:lang w:eastAsia="zh-CN"/>
        </w:rPr>
        <w:t>“</w:t>
      </w:r>
      <w:r>
        <w:t>乎含反</w:t>
      </w:r>
      <w:r>
        <w:rPr>
          <w:rFonts w:hint="eastAsia" w:eastAsia="宋体"/>
          <w:lang w:eastAsia="zh-CN"/>
        </w:rPr>
        <w:t>”</w:t>
      </w:r>
      <w:r>
        <w:t>而誤，今訂正。影宋本、皇甫本惟</w:t>
      </w:r>
      <w:r>
        <w:rPr>
          <w:rFonts w:hint="eastAsia" w:eastAsia="宋体"/>
          <w:lang w:eastAsia="zh-CN"/>
        </w:rPr>
        <w:t>“</w:t>
      </w:r>
      <w:r>
        <w:t>含</w:t>
      </w:r>
      <w:r>
        <w:rPr>
          <w:rFonts w:hint="eastAsia" w:eastAsia="宋体"/>
          <w:lang w:eastAsia="zh-CN"/>
        </w:rPr>
        <w:t>”</w:t>
      </w:r>
      <w:r>
        <w:t>字不誤。</w:t>
      </w:r>
    </w:p>
    <w:p w14:paraId="62D4F1A0">
      <w:r>
        <w:t>馝匕節，邲。膮許堯。馦虗縑。馠呼含。膷香。臐詡云。〇各本皆闕</w:t>
      </w:r>
      <w:r>
        <w:rPr>
          <w:rFonts w:hint="eastAsia" w:eastAsia="宋体"/>
          <w:lang w:eastAsia="zh-CN"/>
        </w:rPr>
        <w:t>“</w:t>
      </w:r>
      <w:r>
        <w:t>詡</w:t>
      </w:r>
      <w:r>
        <w:rPr>
          <w:rFonts w:hint="eastAsia" w:eastAsia="宋体"/>
          <w:lang w:eastAsia="zh-CN"/>
        </w:rPr>
        <w:t>”</w:t>
      </w:r>
      <w:r>
        <w:t>字，惟影宋本、皇甫本有。䔸必昭。</w:t>
      </w:r>
    </w:p>
    <w:p w14:paraId="0375FA39">
      <w:r>
        <w:t>馛步曷反。鼐乃代。鼒資。鑴攜，又乎規。鏏衞。鬻辱。鬵潛。䰝咨應。斄貍。氂毛。㲦汗。翈奴感</w:t>
      </w:r>
    </w:p>
    <w:p w14:paraId="693D3E5F">
      <w:r>
        <w:t>翈狎。翭矦。穗惠。翔革。孤翅。㲥唐。毦二。〇畢本</w:t>
      </w:r>
      <w:r>
        <w:rPr>
          <w:rFonts w:hint="eastAsia" w:eastAsia="宋体"/>
          <w:lang w:eastAsia="zh-CN"/>
        </w:rPr>
        <w:t>“</w:t>
      </w:r>
      <w:r>
        <w:t>二1譌作一三</w:t>
      </w:r>
      <w:r>
        <w:rPr>
          <w:rFonts w:hint="eastAsia" w:eastAsia="宋体"/>
          <w:lang w:eastAsia="zh-CN"/>
        </w:rPr>
        <w:t>”</w:t>
      </w:r>
      <w:r>
        <w:t>，吴本以下又譌作</w:t>
      </w:r>
      <w:r>
        <w:rPr>
          <w:rFonts w:hint="eastAsia" w:eastAsia="宋体"/>
          <w:lang w:eastAsia="zh-CN"/>
        </w:rPr>
        <w:t>“</w:t>
      </w:r>
      <w:r>
        <w:t>毛</w:t>
      </w:r>
      <w:r>
        <w:rPr>
          <w:rFonts w:hint="eastAsia" w:eastAsia="宋体"/>
          <w:lang w:eastAsia="zh-CN"/>
        </w:rPr>
        <w:t>”</w:t>
      </w:r>
      <w:r>
        <w:t>，惟影宋本、皇甫</w:t>
      </w:r>
    </w:p>
    <w:p w14:paraId="3EF9B124">
      <w:r>
        <w:t>本不譌。竓布莽。毼曷。氃方文。毭豆。㹐足凶反。氍衢。氉粟。㲨而恭。㲔鮮。㲍支。氀力于。鋈</w:t>
      </w:r>
    </w:p>
    <w:p w14:paraId="6AD3B84F">
      <w:r>
        <w:t>沃。澒乎孔。礦正謂之口音雖無疑即礦也</w:t>
      </w:r>
      <w:r>
        <w:rPr>
          <w:rFonts w:hint="eastAsia" w:eastAsia="宋体"/>
          <w:lang w:eastAsia="zh-CN"/>
        </w:rPr>
        <w:t>【</w:t>
      </w:r>
      <w:r>
        <w:t>六三。鏈連。鏅脩。鋇貝音。鈻似。鉿工納、口币。戉曰。鏦</w:t>
      </w:r>
    </w:p>
    <w:p w14:paraId="5A228163">
      <w:r>
        <w:t>初江。斨千羊。鑱讒。鈹披。鐫醉全、子兖。鏨慙。</w:t>
      </w:r>
      <w:r>
        <w:rPr>
          <w:rFonts w:hint="eastAsia" w:eastAsia="宋体"/>
          <w:lang w:eastAsia="zh-CN"/>
        </w:rPr>
        <w:t>【</w:t>
      </w:r>
      <w:r>
        <w:t>又才</w:t>
      </w:r>
      <w:r>
        <w:rPr>
          <w:rFonts w:hint="eastAsia" w:eastAsia="宋体"/>
          <w:lang w:eastAsia="zh-CN"/>
        </w:rPr>
        <w:t>】</w:t>
      </w:r>
      <w:r>
        <w:t>敢，又漸。〇1敢1上蓋脱</w:t>
      </w:r>
      <w:r>
        <w:rPr>
          <w:rFonts w:hint="eastAsia" w:eastAsia="宋体"/>
          <w:lang w:eastAsia="zh-CN"/>
        </w:rPr>
        <w:t>“</w:t>
      </w:r>
      <w:r>
        <w:t>又才</w:t>
      </w:r>
      <w:r>
        <w:rPr>
          <w:rFonts w:hint="eastAsia" w:eastAsia="宋体"/>
          <w:lang w:eastAsia="zh-CN"/>
        </w:rPr>
        <w:t>”</w:t>
      </w:r>
      <w:r>
        <w:t>二字，</w:t>
      </w:r>
      <w:r>
        <w:rPr>
          <w:rFonts w:hint="eastAsia" w:eastAsia="宋体"/>
          <w:lang w:eastAsia="zh-CN"/>
        </w:rPr>
        <w:t>《</w:t>
      </w:r>
      <w:r>
        <w:t>玉篇</w:t>
      </w:r>
      <w:r>
        <w:rPr>
          <w:rFonts w:hint="eastAsia" w:eastAsia="宋体"/>
          <w:lang w:eastAsia="zh-CN"/>
        </w:rPr>
        <w:t>》</w:t>
      </w:r>
      <w:r>
        <w:t>：</w:t>
      </w:r>
      <w:r>
        <w:rPr>
          <w:rFonts w:hint="eastAsia" w:eastAsia="宋体"/>
          <w:lang w:eastAsia="zh-CN"/>
        </w:rPr>
        <w:t>“</w:t>
      </w:r>
      <w:r>
        <w:t>鏨，</w:t>
      </w:r>
    </w:p>
    <w:p w14:paraId="3BF45747">
      <w:r>
        <w:t>才敢切。1</w:t>
      </w:r>
      <w:r>
        <w:rPr>
          <w:rFonts w:hint="eastAsia" w:eastAsia="宋体"/>
          <w:lang w:eastAsia="zh-CN"/>
        </w:rPr>
        <w:t>《</w:t>
      </w:r>
      <w:r>
        <w:t>廣韻</w:t>
      </w:r>
      <w:r>
        <w:rPr>
          <w:rFonts w:hint="eastAsia" w:eastAsia="宋体"/>
          <w:lang w:eastAsia="zh-CN"/>
        </w:rPr>
        <w:t>》</w:t>
      </w:r>
      <w:r>
        <w:t>：</w:t>
      </w:r>
      <w:r>
        <w:rPr>
          <w:rFonts w:hint="eastAsia" w:eastAsia="宋体"/>
          <w:lang w:eastAsia="zh-CN"/>
        </w:rPr>
        <w:t>“</w:t>
      </w:r>
      <w:r>
        <w:t>鏨音慙，又才敢切，又音漸。</w:t>
      </w:r>
      <w:r>
        <w:rPr>
          <w:rFonts w:hint="eastAsia" w:eastAsia="宋体"/>
          <w:lang w:eastAsia="zh-CN"/>
        </w:rPr>
        <w:t>”</w:t>
      </w:r>
      <w:r>
        <w:t>銍誅失。㓚工。划工卧。鉊昭。刎鉤。鍥結。鏺撥。鎌廉。</w:t>
      </w:r>
    </w:p>
    <w:p w14:paraId="18DB60F8">
      <w:r>
        <w:t>銃充仲。〇各本</w:t>
      </w:r>
      <w:r>
        <w:rPr>
          <w:rFonts w:hint="eastAsia" w:eastAsia="宋体"/>
          <w:lang w:eastAsia="zh-CN"/>
        </w:rPr>
        <w:t>“</w:t>
      </w:r>
      <w:r>
        <w:t>仲</w:t>
      </w:r>
      <w:r>
        <w:rPr>
          <w:rFonts w:hint="eastAsia" w:eastAsia="宋体"/>
          <w:lang w:eastAsia="zh-CN"/>
        </w:rPr>
        <w:t>”</w:t>
      </w:r>
      <w:r>
        <w:t>譌作</w:t>
      </w:r>
      <w:r>
        <w:rPr>
          <w:rFonts w:hint="eastAsia" w:eastAsia="宋体"/>
          <w:lang w:eastAsia="zh-CN"/>
        </w:rPr>
        <w:t>“</w:t>
      </w:r>
      <w:r>
        <w:t>中</w:t>
      </w:r>
      <w:r>
        <w:rPr>
          <w:rFonts w:hint="eastAsia" w:eastAsia="宋体"/>
          <w:lang w:eastAsia="zh-CN"/>
        </w:rPr>
        <w:t>”</w:t>
      </w:r>
      <w:r>
        <w:t>，今訂正。銎去恭。䥡鋂上牒，下梅。䑅夢。鐶環。鉻格。䥩微。釣弔。鏶</w:t>
      </w:r>
    </w:p>
    <w:p w14:paraId="6FF3A0E2">
      <w:r>
        <w:t>集。鍱葉。籤且廉。鏟叉展。〇各本</w:t>
      </w:r>
      <w:r>
        <w:rPr>
          <w:rFonts w:hint="eastAsia" w:eastAsia="宋体"/>
          <w:lang w:eastAsia="zh-CN"/>
        </w:rPr>
        <w:t>“</w:t>
      </w:r>
      <w:r>
        <w:t>叉</w:t>
      </w:r>
      <w:r>
        <w:rPr>
          <w:rFonts w:hint="eastAsia" w:eastAsia="宋体"/>
          <w:lang w:eastAsia="zh-CN"/>
        </w:rPr>
        <w:t>”</w:t>
      </w:r>
      <w:r>
        <w:t>譌作</w:t>
      </w:r>
      <w:r>
        <w:rPr>
          <w:rFonts w:hint="eastAsia" w:eastAsia="宋体"/>
          <w:lang w:eastAsia="zh-CN"/>
        </w:rPr>
        <w:t>“</w:t>
      </w:r>
      <w:r>
        <w:t>又</w:t>
      </w:r>
      <w:r>
        <w:rPr>
          <w:rFonts w:hint="eastAsia" w:eastAsia="宋体"/>
          <w:lang w:eastAsia="zh-CN"/>
        </w:rPr>
        <w:t>”</w:t>
      </w:r>
      <w:r>
        <w:t>，今訂正。栓所權。櫭巨例。鍤測夾。〇各本</w:t>
      </w:r>
      <w:r>
        <w:rPr>
          <w:rFonts w:hint="eastAsia" w:eastAsia="宋体"/>
          <w:lang w:eastAsia="zh-CN"/>
        </w:rPr>
        <w:t>“</w:t>
      </w:r>
      <w:r>
        <w:t>測</w:t>
      </w:r>
      <w:r>
        <w:rPr>
          <w:rFonts w:hint="eastAsia" w:eastAsia="宋体"/>
          <w:lang w:eastAsia="zh-CN"/>
        </w:rPr>
        <w:t>”</w:t>
      </w:r>
      <w:r>
        <w:t>譌作</w:t>
      </w:r>
    </w:p>
    <w:p w14:paraId="6FE0CA05">
      <w:r>
        <w:rPr>
          <w:rFonts w:hint="eastAsia" w:eastAsia="宋体"/>
          <w:lang w:eastAsia="zh-CN"/>
        </w:rPr>
        <w:t>“</w:t>
      </w:r>
      <w:r>
        <w:t>側</w:t>
      </w:r>
      <w:r>
        <w:rPr>
          <w:rFonts w:hint="eastAsia" w:eastAsia="宋体"/>
          <w:lang w:eastAsia="zh-CN"/>
        </w:rPr>
        <w:t>”</w:t>
      </w:r>
      <w:r>
        <w:t>，惟影宋本不譌。鉥音述。䋟忌。嫷大罪、徒果。鐧澗。錔他合。銓七緣。錘直危、直僞。鍴端。鑽子</w:t>
      </w:r>
    </w:p>
    <w:p w14:paraId="263E152B">
      <w:r>
        <w:t>貫。〇各本1子</w:t>
      </w:r>
      <w:r>
        <w:rPr>
          <w:rFonts w:hint="eastAsia" w:eastAsia="宋体"/>
          <w:lang w:eastAsia="zh-CN"/>
        </w:rPr>
        <w:t>”</w:t>
      </w:r>
      <w:r>
        <w:t>譌作</w:t>
      </w:r>
      <w:r>
        <w:rPr>
          <w:rFonts w:hint="eastAsia" w:eastAsia="宋体"/>
          <w:lang w:eastAsia="zh-CN"/>
        </w:rPr>
        <w:t>“</w:t>
      </w:r>
      <w:r>
        <w:t>了</w:t>
      </w:r>
      <w:r>
        <w:rPr>
          <w:rFonts w:hint="eastAsia" w:eastAsia="宋体"/>
          <w:lang w:eastAsia="zh-CN"/>
        </w:rPr>
        <w:t>”</w:t>
      </w:r>
      <w:r>
        <w:t>，惟影宋本、皇甫本不譌。鑴況規。鍣昭。鋟子廉，又子甚。鋁力庶。錯采古。鍛都</w:t>
      </w:r>
    </w:p>
    <w:p w14:paraId="7368F745">
      <w:r>
        <w:t>玩。礛力甘。䃴諸。磫足恭。礭衢。砥砥細於礪</w:t>
      </w:r>
      <w:r>
        <w:rPr>
          <w:rFonts w:hint="eastAsia" w:eastAsia="宋体"/>
          <w:lang w:eastAsia="zh-CN"/>
        </w:rPr>
        <w:t>【</w:t>
      </w:r>
      <w:r>
        <w:t>六四</w:t>
      </w:r>
      <w:r>
        <w:rPr>
          <w:rFonts w:hint="eastAsia" w:eastAsia="宋体"/>
          <w:lang w:eastAsia="zh-CN"/>
        </w:rPr>
        <w:t>】</w:t>
      </w:r>
      <w:r>
        <w:t>。磏礪上音廉。鋡含。爞彤。錤基。鎛博。錠</w:t>
      </w:r>
    </w:p>
    <w:p w14:paraId="22F1E266">
      <w:r>
        <w:t>定。鐙登。栻勑。簙博。箸馳慮。簏大故。簪載甘。窟居勿。刷所滑。勠亦灼。桫素戈。榺升證。榬</w:t>
      </w:r>
    </w:p>
    <w:p w14:paraId="0645DEF0">
      <w:r>
        <w:t>【第343页】</w:t>
      </w:r>
    </w:p>
    <w:p w14:paraId="756AE6A6">
      <w:r>
        <w:t>袁。籆于縛、榮碧。杘勑利。枃子允。䈪乎旳。桶大籠，亦勇。芚大本。篅上沿。㡒丈旬、豬旬。褽畏。</w:t>
      </w:r>
    </w:p>
    <w:p w14:paraId="152357AF">
      <w:r>
        <w:t>䍆陟吕。簣苦怪。箎彭。笯女加、奴慕。簝力幺。籝盈。篝溝。笭零。籠力公。熏纁。篝溝。簞丹</w:t>
      </w:r>
    </w:p>
    <w:p w14:paraId="7054301C">
      <w:r>
        <w:t>籚來乎。篮來甘。籅餘。䈱滔。箄俾。簍縷。籇舉。㯂帶。㮳朕。校爻。〇各本</w:t>
      </w:r>
      <w:r>
        <w:rPr>
          <w:rFonts w:hint="eastAsia" w:eastAsia="宋体"/>
          <w:lang w:eastAsia="zh-CN"/>
        </w:rPr>
        <w:t>“</w:t>
      </w:r>
      <w:r>
        <w:t>爻</w:t>
      </w:r>
      <w:r>
        <w:rPr>
          <w:rFonts w:hint="eastAsia" w:eastAsia="宋体"/>
          <w:lang w:eastAsia="zh-CN"/>
        </w:rPr>
        <w:t>”</w:t>
      </w:r>
      <w:r>
        <w:t>譌作</w:t>
      </w:r>
      <w:r>
        <w:rPr>
          <w:rFonts w:hint="eastAsia" w:eastAsia="宋体"/>
          <w:lang w:eastAsia="zh-CN"/>
        </w:rPr>
        <w:t>“</w:t>
      </w:r>
      <w:r>
        <w:t>㕛</w:t>
      </w:r>
      <w:r>
        <w:rPr>
          <w:rFonts w:hint="eastAsia" w:eastAsia="宋体"/>
          <w:lang w:eastAsia="zh-CN"/>
        </w:rPr>
        <w:t>”</w:t>
      </w:r>
      <w:r>
        <w:t>，辨見</w:t>
      </w:r>
      <w:r>
        <w:rPr>
          <w:rFonts w:hint="eastAsia" w:eastAsia="宋体"/>
          <w:lang w:eastAsia="zh-CN"/>
        </w:rPr>
        <w:t>《</w:t>
      </w:r>
      <w:r>
        <w:t>疏</w:t>
      </w:r>
    </w:p>
    <w:p w14:paraId="6412F18C">
      <w:r>
        <w:t>證</w:t>
      </w:r>
      <w:r>
        <w:rPr>
          <w:rFonts w:hint="eastAsia" w:eastAsia="宋体"/>
          <w:lang w:eastAsia="zh-CN"/>
        </w:rPr>
        <w:t>》</w:t>
      </w:r>
      <w:r>
        <w:t>。㭙竹革。桷角。植直吏。样羊。槌逐累。〇各本</w:t>
      </w:r>
      <w:r>
        <w:rPr>
          <w:rFonts w:hint="eastAsia" w:eastAsia="宋体"/>
          <w:lang w:eastAsia="zh-CN"/>
        </w:rPr>
        <w:t>“</w:t>
      </w:r>
      <w:r>
        <w:t>累</w:t>
      </w:r>
      <w:r>
        <w:rPr>
          <w:rFonts w:hint="eastAsia" w:eastAsia="宋体"/>
          <w:lang w:eastAsia="zh-CN"/>
        </w:rPr>
        <w:t>”</w:t>
      </w:r>
      <w:r>
        <w:t>譌作</w:t>
      </w:r>
      <w:r>
        <w:rPr>
          <w:rFonts w:hint="eastAsia" w:eastAsia="宋体"/>
          <w:lang w:eastAsia="zh-CN"/>
        </w:rPr>
        <w:t>“</w:t>
      </w:r>
      <w:r>
        <w:t>畏</w:t>
      </w:r>
      <w:r>
        <w:rPr>
          <w:rFonts w:hint="eastAsia" w:eastAsia="宋体"/>
          <w:lang w:eastAsia="zh-CN"/>
        </w:rPr>
        <w:t>”</w:t>
      </w:r>
      <w:r>
        <w:t>，今訂正。笛曲。䉃㢡。籥藥。䈎勑</w:t>
      </w:r>
    </w:p>
    <w:p w14:paraId="761E3B95">
      <w:r>
        <w:t>葉，又餘涉。辨辯。笘丁頰。籙力第。〇各本</w:t>
      </w:r>
      <w:r>
        <w:rPr>
          <w:rFonts w:hint="eastAsia" w:eastAsia="宋体"/>
          <w:lang w:eastAsia="zh-CN"/>
        </w:rPr>
        <w:t>“</w:t>
      </w:r>
      <w:r>
        <w:t>第</w:t>
      </w:r>
      <w:r>
        <w:rPr>
          <w:rFonts w:hint="eastAsia" w:eastAsia="宋体"/>
          <w:lang w:eastAsia="zh-CN"/>
        </w:rPr>
        <w:t>”</w:t>
      </w:r>
      <w:r>
        <w:t>譌作</w:t>
      </w:r>
      <w:r>
        <w:rPr>
          <w:rFonts w:hint="eastAsia" w:eastAsia="宋体"/>
          <w:lang w:eastAsia="zh-CN"/>
        </w:rPr>
        <w:t>“</w:t>
      </w:r>
      <w:r>
        <w:t>筩</w:t>
      </w:r>
      <w:r>
        <w:rPr>
          <w:rFonts w:hint="eastAsia" w:eastAsia="宋体"/>
          <w:lang w:eastAsia="zh-CN"/>
        </w:rPr>
        <w:t>”</w:t>
      </w:r>
      <w:r>
        <w:t>，今訂正。䉉孤。䉣司夜。籣苦典。䉳先典。簧</w:t>
      </w:r>
    </w:p>
    <w:p w14:paraId="7C3B9045">
      <w:r>
        <w:t>皇。牌步佳。杘勑利。矜巨斤。柌詞。橿薑。柲祕。弣撫。杬五丸。椹知今反，今人以爲桑葚，失之。柊</w:t>
      </w:r>
    </w:p>
    <w:p w14:paraId="6F7D5CEF">
      <w:r>
        <w:t>終。楑葵。㪙苦果。櫌憂。椎逐隹，世人以此爲錐字，失之。〇各本</w:t>
      </w:r>
      <w:r>
        <w:rPr>
          <w:rFonts w:hint="eastAsia" w:eastAsia="宋体"/>
          <w:lang w:eastAsia="zh-CN"/>
        </w:rPr>
        <w:t>“</w:t>
      </w:r>
      <w:r>
        <w:t>錐</w:t>
      </w:r>
      <w:r>
        <w:rPr>
          <w:rFonts w:hint="eastAsia" w:eastAsia="宋体"/>
          <w:lang w:eastAsia="zh-CN"/>
        </w:rPr>
        <w:t>”</w:t>
      </w:r>
      <w:r>
        <w:t>譌作</w:t>
      </w:r>
      <w:r>
        <w:rPr>
          <w:rFonts w:hint="eastAsia" w:eastAsia="宋体"/>
          <w:lang w:eastAsia="zh-CN"/>
        </w:rPr>
        <w:t>“</w:t>
      </w:r>
      <w:r>
        <w:t>佳</w:t>
      </w:r>
      <w:r>
        <w:rPr>
          <w:rFonts w:hint="eastAsia" w:eastAsia="宋体"/>
          <w:lang w:eastAsia="zh-CN"/>
        </w:rPr>
        <w:t>”</w:t>
      </w:r>
      <w:r>
        <w:t>，1字</w:t>
      </w:r>
      <w:r>
        <w:rPr>
          <w:rFonts w:hint="eastAsia" w:eastAsia="宋体"/>
          <w:lang w:eastAsia="zh-CN"/>
        </w:rPr>
        <w:t>”</w:t>
      </w:r>
      <w:r>
        <w:t>譌作</w:t>
      </w:r>
      <w:r>
        <w:rPr>
          <w:rFonts w:hint="eastAsia" w:eastAsia="宋体"/>
          <w:lang w:eastAsia="zh-CN"/>
        </w:rPr>
        <w:t>“</w:t>
      </w:r>
      <w:r>
        <w:t>子</w:t>
      </w:r>
      <w:r>
        <w:rPr>
          <w:rFonts w:hint="eastAsia" w:eastAsia="宋体"/>
          <w:lang w:eastAsia="zh-CN"/>
        </w:rPr>
        <w:t>”</w:t>
      </w:r>
      <w:r>
        <w:t>，今訂正。题</w:t>
      </w:r>
    </w:p>
    <w:p w14:paraId="543012CE">
      <w:r>
        <w:t>他禮。棓步講、步項。桲步没。棁吐活</w:t>
      </w:r>
      <w:r>
        <w:rPr>
          <w:rFonts w:hint="eastAsia" w:eastAsia="宋体"/>
          <w:lang w:eastAsia="zh-CN"/>
        </w:rPr>
        <w:t>•</w:t>
      </w:r>
      <w:r>
        <w:t>又杜活。柍於兩。欇攝。殳是珠。筮拙橤。䈦走公。築竹花。㠇</w:t>
      </w:r>
    </w:p>
    <w:p w14:paraId="54E4D20E">
      <w:r>
        <w:t>才六。笪七夜。柤士加。樘牚。〇各本</w:t>
      </w:r>
      <w:r>
        <w:rPr>
          <w:rFonts w:hint="eastAsia" w:eastAsia="宋体"/>
          <w:lang w:eastAsia="zh-CN"/>
        </w:rPr>
        <w:t>“</w:t>
      </w:r>
      <w:r>
        <w:t>牚</w:t>
      </w:r>
      <w:r>
        <w:rPr>
          <w:rFonts w:hint="eastAsia" w:eastAsia="宋体"/>
          <w:lang w:eastAsia="zh-CN"/>
        </w:rPr>
        <w:t>”</w:t>
      </w:r>
      <w:r>
        <w:t>譌作</w:t>
      </w:r>
      <w:r>
        <w:rPr>
          <w:rFonts w:hint="eastAsia" w:eastAsia="宋体"/>
          <w:lang w:eastAsia="zh-CN"/>
        </w:rPr>
        <w:t>“</w:t>
      </w:r>
      <w:r>
        <w:t>堂</w:t>
      </w:r>
      <w:r>
        <w:rPr>
          <w:rFonts w:hint="eastAsia" w:eastAsia="宋体"/>
          <w:lang w:eastAsia="zh-CN"/>
        </w:rPr>
        <w:t>”</w:t>
      </w:r>
      <w:r>
        <w:t>，今訂正。梏古篤。㮝乎格。〇各本</w:t>
      </w:r>
      <w:r>
        <w:rPr>
          <w:rFonts w:hint="eastAsia" w:eastAsia="宋体"/>
          <w:lang w:eastAsia="zh-CN"/>
        </w:rPr>
        <w:t>“</w:t>
      </w:r>
      <w:r>
        <w:t>乎</w:t>
      </w:r>
      <w:r>
        <w:rPr>
          <w:rFonts w:hint="eastAsia" w:eastAsia="宋体"/>
          <w:lang w:eastAsia="zh-CN"/>
        </w:rPr>
        <w:t>”</w:t>
      </w:r>
      <w:r>
        <w:t>譌作</w:t>
      </w:r>
      <w:r>
        <w:rPr>
          <w:rFonts w:hint="eastAsia" w:eastAsia="宋体"/>
          <w:lang w:eastAsia="zh-CN"/>
        </w:rPr>
        <w:t>“</w:t>
      </w:r>
      <w:r>
        <w:t>平</w:t>
      </w:r>
      <w:r>
        <w:rPr>
          <w:rFonts w:hint="eastAsia" w:eastAsia="宋体"/>
          <w:lang w:eastAsia="zh-CN"/>
        </w:rPr>
        <w:t>”</w:t>
      </w:r>
      <w:r>
        <w:t>，惟影</w:t>
      </w:r>
    </w:p>
    <w:p w14:paraId="4BA6BB0B">
      <w:r>
        <w:t>宋本、皇甫本不譌。篌方千、婢年。〇各本</w:t>
      </w:r>
      <w:r>
        <w:rPr>
          <w:rFonts w:hint="eastAsia" w:eastAsia="宋体"/>
          <w:lang w:eastAsia="zh-CN"/>
        </w:rPr>
        <w:t>“</w:t>
      </w:r>
      <w:r>
        <w:t>婢</w:t>
      </w:r>
      <w:r>
        <w:rPr>
          <w:rFonts w:hint="eastAsia" w:eastAsia="宋体"/>
          <w:lang w:eastAsia="zh-CN"/>
        </w:rPr>
        <w:t>”</w:t>
      </w:r>
      <w:r>
        <w:t>譌作</w:t>
      </w:r>
      <w:r>
        <w:rPr>
          <w:rFonts w:hint="eastAsia" w:eastAsia="宋体"/>
          <w:lang w:eastAsia="zh-CN"/>
        </w:rPr>
        <w:t>“</w:t>
      </w:r>
      <w:r>
        <w:t>俾</w:t>
      </w:r>
      <w:r>
        <w:rPr>
          <w:rFonts w:hint="eastAsia" w:eastAsia="宋体"/>
          <w:lang w:eastAsia="zh-CN"/>
        </w:rPr>
        <w:t>”</w:t>
      </w:r>
      <w:r>
        <w:t>，影宋本、皇甫本不譌。暴俱緑。〇各本</w:t>
      </w:r>
      <w:r>
        <w:rPr>
          <w:rFonts w:hint="eastAsia" w:eastAsia="宋体"/>
          <w:lang w:eastAsia="zh-CN"/>
        </w:rPr>
        <w:t>“</w:t>
      </w:r>
      <w:r>
        <w:t>俱</w:t>
      </w:r>
      <w:r>
        <w:rPr>
          <w:rFonts w:hint="eastAsia" w:eastAsia="宋体"/>
          <w:lang w:eastAsia="zh-CN"/>
        </w:rPr>
        <w:t>”</w:t>
      </w:r>
      <w:r>
        <w:t>譌作</w:t>
      </w:r>
      <w:r>
        <w:rPr>
          <w:rFonts w:hint="eastAsia" w:eastAsia="宋体"/>
          <w:lang w:eastAsia="zh-CN"/>
        </w:rPr>
        <w:t>“</w:t>
      </w:r>
      <w:r>
        <w:t>具</w:t>
      </w:r>
      <w:r>
        <w:rPr>
          <w:rFonts w:hint="eastAsia" w:eastAsia="宋体"/>
          <w:lang w:eastAsia="zh-CN"/>
        </w:rPr>
        <w:t>”</w:t>
      </w:r>
      <w:r>
        <w:t>，今</w:t>
      </w:r>
    </w:p>
    <w:p w14:paraId="0C28EE61">
      <w:r>
        <w:t>訂正。鍏瑋。畚本。敮插。〇</w:t>
      </w:r>
      <w:r>
        <w:rPr>
          <w:rFonts w:hint="eastAsia" w:eastAsia="宋体"/>
          <w:lang w:eastAsia="zh-CN"/>
        </w:rPr>
        <w:t>“</w:t>
      </w:r>
      <w:r>
        <w:t>敮</w:t>
      </w:r>
      <w:r>
        <w:rPr>
          <w:rFonts w:hint="eastAsia" w:eastAsia="宋体"/>
          <w:lang w:eastAsia="zh-CN"/>
        </w:rPr>
        <w:t>”</w:t>
      </w:r>
      <w:r>
        <w:t>本作</w:t>
      </w:r>
      <w:r>
        <w:rPr>
          <w:rFonts w:hint="eastAsia" w:eastAsia="宋体"/>
          <w:lang w:eastAsia="zh-CN"/>
        </w:rPr>
        <w:t>“</w:t>
      </w:r>
      <w:r>
        <w:t>敮</w:t>
      </w:r>
      <w:r>
        <w:rPr>
          <w:rFonts w:hint="eastAsia" w:eastAsia="宋体"/>
          <w:lang w:eastAsia="zh-CN"/>
        </w:rPr>
        <w:t>”</w:t>
      </w:r>
      <w:r>
        <w:t>，音</w:t>
      </w:r>
      <w:r>
        <w:rPr>
          <w:rFonts w:hint="eastAsia" w:eastAsia="宋体"/>
          <w:lang w:eastAsia="zh-CN"/>
        </w:rPr>
        <w:t>“</w:t>
      </w:r>
      <w:r>
        <w:t>嬀汭</w:t>
      </w:r>
      <w:r>
        <w:rPr>
          <w:rFonts w:hint="eastAsia" w:eastAsia="宋体"/>
          <w:lang w:eastAsia="zh-CN"/>
        </w:rPr>
        <w:t>”</w:t>
      </w:r>
      <w:r>
        <w:t>之嬀，説見</w:t>
      </w:r>
      <w:r>
        <w:rPr>
          <w:rFonts w:hint="eastAsia" w:eastAsia="宋体"/>
          <w:lang w:eastAsia="zh-CN"/>
        </w:rPr>
        <w:t>《</w:t>
      </w:r>
      <w:r>
        <w:t>疏證</w:t>
      </w:r>
      <w:r>
        <w:rPr>
          <w:rFonts w:hint="eastAsia" w:eastAsia="宋体"/>
          <w:lang w:eastAsia="zh-CN"/>
        </w:rPr>
        <w:t>》</w:t>
      </w:r>
      <w:r>
        <w:t>。梩駭。喿七遥。鏵乎瓜。䥂蒙。</w:t>
      </w:r>
    </w:p>
    <w:p w14:paraId="061885CF">
      <w:r>
        <w:t>鐅暜結。杷蒲加。柫拂。枷加。䇨乎江。䇬姝。佯羊。篖唐。筕衡。䇽之舌。蕟廢。簟大點。筁曲。</w:t>
      </w:r>
    </w:p>
    <w:p w14:paraId="4444AEDA">
      <w:r>
        <w:t>㐁天念</w:t>
      </w:r>
      <w:r>
        <w:rPr>
          <w:rFonts w:hint="eastAsia" w:eastAsia="宋体"/>
          <w:lang w:eastAsia="zh-CN"/>
        </w:rPr>
        <w:t>•</w:t>
      </w:r>
      <w:r>
        <w:t>亦有本</w:t>
      </w:r>
      <w:r>
        <w:rPr>
          <w:rFonts w:hint="eastAsia" w:eastAsia="宋体"/>
          <w:lang w:eastAsia="zh-CN"/>
        </w:rPr>
        <w:t>“</w:t>
      </w:r>
      <w:r>
        <w:t>茵</w:t>
      </w:r>
      <w:r>
        <w:rPr>
          <w:rFonts w:hint="eastAsia" w:eastAsia="宋体"/>
          <w:lang w:eastAsia="zh-CN"/>
        </w:rPr>
        <w:t>”</w:t>
      </w:r>
      <w:r>
        <w:t>字代</w:t>
      </w:r>
      <w:r>
        <w:rPr>
          <w:rFonts w:hint="eastAsia" w:eastAsia="宋体"/>
          <w:lang w:eastAsia="zh-CN"/>
        </w:rPr>
        <w:t>“</w:t>
      </w:r>
      <w:r>
        <w:t>㐁</w:t>
      </w:r>
      <w:r>
        <w:rPr>
          <w:rFonts w:hint="eastAsia" w:eastAsia="宋体"/>
          <w:lang w:eastAsia="zh-CN"/>
        </w:rPr>
        <w:t>”【</w:t>
      </w:r>
      <w:r>
        <w:t>六五。</w:t>
      </w:r>
    </w:p>
    <w:p w14:paraId="5E24A2A3">
      <w:r>
        <w:t>䉃子養。䈗三果。〇各本r三</w:t>
      </w:r>
      <w:r>
        <w:rPr>
          <w:rFonts w:hint="eastAsia" w:eastAsia="宋体"/>
          <w:lang w:eastAsia="zh-CN"/>
        </w:rPr>
        <w:t>”</w:t>
      </w:r>
      <w:r>
        <w:t>譌作r二</w:t>
      </w:r>
      <w:r>
        <w:rPr>
          <w:rFonts w:hint="eastAsia" w:eastAsia="宋体"/>
          <w:lang w:eastAsia="zh-CN"/>
        </w:rPr>
        <w:t>”</w:t>
      </w:r>
      <w:r>
        <w:t>，今訂正。篕乎臘。籁琰。篁呈</w:t>
      </w:r>
    </w:p>
    <w:p w14:paraId="415B0AB2">
      <w:r>
        <w:rPr>
          <w:rFonts w:hint="eastAsia" w:eastAsia="宋体"/>
          <w:lang w:eastAsia="zh-CN"/>
        </w:rPr>
        <w:t>【</w:t>
      </w:r>
      <w:r>
        <w:t>六六〇顙，或從壺。</w:t>
      </w:r>
    </w:p>
    <w:p w14:paraId="134BF810">
      <w:r>
        <w:t>板瓦。砮奴。雘烏郭，又于縛反。彊致。彈大汗。帥生芮。蕡墳</w:t>
      </w:r>
    </w:p>
    <w:p w14:paraId="398009F4">
      <w:r>
        <w:t>絠戈宰。〇各本</w:t>
      </w:r>
      <w:r>
        <w:rPr>
          <w:rFonts w:hint="eastAsia" w:eastAsia="宋体"/>
          <w:lang w:eastAsia="zh-CN"/>
        </w:rPr>
        <w:t>“</w:t>
      </w:r>
      <w:r>
        <w:t>戈</w:t>
      </w:r>
      <w:r>
        <w:rPr>
          <w:rFonts w:hint="eastAsia" w:eastAsia="宋体"/>
          <w:lang w:eastAsia="zh-CN"/>
        </w:rPr>
        <w:t>”</w:t>
      </w:r>
      <w:r>
        <w:t>譌作</w:t>
      </w:r>
      <w:r>
        <w:rPr>
          <w:rFonts w:hint="eastAsia" w:eastAsia="宋体"/>
          <w:lang w:eastAsia="zh-CN"/>
        </w:rPr>
        <w:t>“</w:t>
      </w:r>
      <w:r>
        <w:t>弋</w:t>
      </w:r>
      <w:r>
        <w:rPr>
          <w:rFonts w:hint="eastAsia" w:eastAsia="宋体"/>
          <w:lang w:eastAsia="zh-CN"/>
        </w:rPr>
        <w:t>”</w:t>
      </w:r>
      <w:r>
        <w:t>，今訂正。</w:t>
      </w:r>
    </w:p>
    <w:p w14:paraId="061A172C">
      <w:r>
        <w:t>韘攝。彇蕭。㢾絹。瓣臂。鞬居言。䩨暢。掤冰。医於</w:t>
      </w:r>
    </w:p>
    <w:p w14:paraId="75E6FB99">
      <w:r>
        <w:t>【第344页】</w:t>
      </w:r>
    </w:p>
    <w:p w14:paraId="2BEB458C">
      <w:r>
        <w:t>計。頗讀。鞴備。靫又</w:t>
      </w:r>
    </w:p>
    <w:p w14:paraId="78455847">
      <w:r>
        <w:t>六七。〇各本</w:t>
      </w:r>
      <w:r>
        <w:rPr>
          <w:rFonts w:hint="eastAsia" w:eastAsia="宋体"/>
          <w:lang w:eastAsia="zh-CN"/>
        </w:rPr>
        <w:t>“</w:t>
      </w:r>
      <w:r>
        <w:t>靫又</w:t>
      </w:r>
      <w:r>
        <w:rPr>
          <w:rFonts w:hint="eastAsia" w:eastAsia="宋体"/>
          <w:lang w:eastAsia="zh-CN"/>
        </w:rPr>
        <w:t>”</w:t>
      </w:r>
      <w:r>
        <w:t>二字誤在</w:t>
      </w:r>
      <w:r>
        <w:rPr>
          <w:rFonts w:hint="eastAsia" w:eastAsia="宋体"/>
          <w:lang w:eastAsia="zh-CN"/>
        </w:rPr>
        <w:t>“</w:t>
      </w:r>
      <w:r>
        <w:t>鞴</w:t>
      </w:r>
      <w:r>
        <w:rPr>
          <w:rFonts w:hint="eastAsia" w:eastAsia="宋体"/>
          <w:lang w:eastAsia="zh-CN"/>
        </w:rPr>
        <w:t>”</w:t>
      </w:r>
      <w:r>
        <w:t>字之上，今訂正。蝱莫耕。矰曾。笰拂，又音也。</w:t>
      </w:r>
    </w:p>
    <w:p w14:paraId="68A7D71A">
      <w:r>
        <w:t>弗，正音。〇各本1又</w:t>
      </w:r>
      <w:r>
        <w:rPr>
          <w:rFonts w:hint="eastAsia" w:eastAsia="宋体"/>
          <w:lang w:eastAsia="zh-CN"/>
        </w:rPr>
        <w:t>”</w:t>
      </w:r>
      <w:r>
        <w:t>譌作</w:t>
      </w:r>
      <w:r>
        <w:rPr>
          <w:rFonts w:hint="eastAsia" w:eastAsia="宋体"/>
          <w:lang w:eastAsia="zh-CN"/>
        </w:rPr>
        <w:t>“</w:t>
      </w:r>
      <w:r>
        <w:t>口</w:t>
      </w:r>
      <w:r>
        <w:rPr>
          <w:rFonts w:hint="eastAsia" w:eastAsia="宋体"/>
          <w:lang w:eastAsia="zh-CN"/>
        </w:rPr>
        <w:t>”</w:t>
      </w:r>
      <w:r>
        <w:t>，今訂正。鈀暜加。錍片兮。鋅牢。〇</w:t>
      </w:r>
      <w:r>
        <w:rPr>
          <w:rFonts w:hint="eastAsia" w:eastAsia="宋体"/>
          <w:lang w:eastAsia="zh-CN"/>
        </w:rPr>
        <w:t>“</w:t>
      </w:r>
      <w:r>
        <w:t>哰</w:t>
      </w:r>
      <w:r>
        <w:rPr>
          <w:rFonts w:hint="eastAsia" w:eastAsia="宋体"/>
          <w:lang w:eastAsia="zh-CN"/>
        </w:rPr>
        <w:t>”</w:t>
      </w:r>
      <w:r>
        <w:t>當作</w:t>
      </w:r>
      <w:r>
        <w:rPr>
          <w:rFonts w:hint="eastAsia" w:eastAsia="宋体"/>
          <w:lang w:eastAsia="zh-CN"/>
        </w:rPr>
        <w:t>“</w:t>
      </w:r>
      <w:r>
        <w:t>鉀</w:t>
      </w:r>
      <w:r>
        <w:rPr>
          <w:rFonts w:hint="eastAsia" w:eastAsia="宋体"/>
          <w:lang w:eastAsia="zh-CN"/>
        </w:rPr>
        <w:t>”</w:t>
      </w:r>
      <w:r>
        <w:t>，音甲，説見</w:t>
      </w:r>
      <w:r>
        <w:rPr>
          <w:rFonts w:hint="eastAsia" w:eastAsia="宋体"/>
          <w:lang w:eastAsia="zh-CN"/>
        </w:rPr>
        <w:t>《</w:t>
      </w:r>
      <w:r>
        <w:t>疏證</w:t>
      </w:r>
      <w:r>
        <w:rPr>
          <w:rFonts w:hint="eastAsia" w:eastAsia="宋体"/>
          <w:lang w:eastAsia="zh-CN"/>
        </w:rPr>
        <w:t>》</w:t>
      </w:r>
      <w:r>
        <w:t>。鏃七</w:t>
      </w:r>
    </w:p>
    <w:p w14:paraId="30C16B41">
      <w:r>
        <w:t>木、七候、子谷三反。衭</w:t>
      </w:r>
      <w:r>
        <w:rPr>
          <w:rFonts w:hint="eastAsia" w:eastAsia="宋体"/>
          <w:lang w:eastAsia="zh-CN"/>
        </w:rPr>
        <w:t>【</w:t>
      </w:r>
      <w:r>
        <w:t>六八扶。襓饒。䘤陳律。〇</w:t>
      </w:r>
      <w:r>
        <w:rPr>
          <w:rFonts w:hint="eastAsia" w:eastAsia="宋体"/>
          <w:lang w:eastAsia="zh-CN"/>
        </w:rPr>
        <w:t>“</w:t>
      </w:r>
      <w:r>
        <w:t>袜</w:t>
      </w:r>
      <w:r>
        <w:rPr>
          <w:rFonts w:hint="eastAsia" w:eastAsia="宋体"/>
          <w:lang w:eastAsia="zh-CN"/>
        </w:rPr>
        <w:t>”</w:t>
      </w:r>
      <w:r>
        <w:t>本作</w:t>
      </w:r>
      <w:r>
        <w:rPr>
          <w:rFonts w:hint="eastAsia" w:eastAsia="宋体"/>
          <w:lang w:eastAsia="zh-CN"/>
        </w:rPr>
        <w:t>“</w:t>
      </w:r>
      <w:r>
        <w:t>木</w:t>
      </w:r>
      <w:r>
        <w:rPr>
          <w:rFonts w:hint="eastAsia" w:eastAsia="宋体"/>
          <w:lang w:eastAsia="zh-CN"/>
        </w:rPr>
        <w:t>”</w:t>
      </w:r>
      <w:r>
        <w:t>，曹憲音陳律反，非是，辨見</w:t>
      </w:r>
      <w:r>
        <w:rPr>
          <w:rFonts w:hint="eastAsia" w:eastAsia="宋体"/>
          <w:lang w:eastAsia="zh-CN"/>
        </w:rPr>
        <w:t>《</w:t>
      </w:r>
      <w:r>
        <w:t>疏證</w:t>
      </w:r>
      <w:r>
        <w:rPr>
          <w:rFonts w:hint="eastAsia" w:eastAsia="宋体"/>
          <w:lang w:eastAsia="zh-CN"/>
        </w:rPr>
        <w:t>》</w:t>
      </w:r>
      <w:r>
        <w:t>。鐔淫。</w:t>
      </w:r>
    </w:p>
    <w:p w14:paraId="58A5CA98">
      <w:r>
        <w:t>鞞布鼎。䩢之舌、之逝二反。釾以邪。剞車奇六九一。</w:t>
      </w:r>
    </w:p>
    <w:p w14:paraId="2A2A9253">
      <w:r>
        <w:t>劂歸衞。錟談，又音他甘反。〇各本</w:t>
      </w:r>
      <w:r>
        <w:rPr>
          <w:rFonts w:hint="eastAsia" w:eastAsia="宋体"/>
          <w:lang w:eastAsia="zh-CN"/>
        </w:rPr>
        <w:t>“</w:t>
      </w:r>
      <w:r>
        <w:t>又</w:t>
      </w:r>
      <w:r>
        <w:rPr>
          <w:rFonts w:hint="eastAsia" w:eastAsia="宋体"/>
          <w:lang w:eastAsia="zh-CN"/>
        </w:rPr>
        <w:t>”</w:t>
      </w:r>
      <w:r>
        <w:t>譌作一口</w:t>
      </w:r>
      <w:r>
        <w:rPr>
          <w:rFonts w:hint="eastAsia" w:eastAsia="宋体"/>
          <w:lang w:eastAsia="zh-CN"/>
        </w:rPr>
        <w:t>”</w:t>
      </w:r>
      <w:r>
        <w:t>，今訂</w:t>
      </w:r>
    </w:p>
    <w:p w14:paraId="7149BA12">
      <w:r>
        <w:t>正。又各本</w:t>
      </w:r>
      <w:r>
        <w:rPr>
          <w:rFonts w:hint="eastAsia" w:eastAsia="宋体"/>
          <w:lang w:eastAsia="zh-CN"/>
        </w:rPr>
        <w:t>“</w:t>
      </w:r>
      <w:r>
        <w:t>音1字誤在1他</w:t>
      </w:r>
      <w:r>
        <w:rPr>
          <w:rFonts w:hint="eastAsia" w:eastAsia="宋体"/>
          <w:lang w:eastAsia="zh-CN"/>
        </w:rPr>
        <w:t>”</w:t>
      </w:r>
      <w:r>
        <w:t>字下，惟影宋本不誤。鏦初江。揵己偃。矟朔。拖虵。矜呼覺。䂎子段。鋋蟬</w:t>
      </w:r>
    </w:p>
    <w:p w14:paraId="66B3769D">
      <w:r>
        <w:t>狼郎。辖苦大。鏔寅。了雞節。鏝莫干。釕子。戛古八。嬲遨。㦺辱。匽於幰。鐓敦。釬汗。鐏存</w:t>
      </w:r>
    </w:p>
    <w:p w14:paraId="16CBAD7B">
      <w:r>
        <w:t>頓。瞂伐。樐音虜。戥干。䥁含。鞪牟。錏烏牙。鍜乎加。鏂烏矦。銗矦。鉦征。鑮步各。鈕尼手</w:t>
      </w:r>
    </w:p>
    <w:p w14:paraId="0BA87D8B">
      <w:r>
        <w:t>綸古頑。紱不勿。瑹書。珽他冷。箓禄。籙鹿。箫滿。䈠緩。篰部。梡苦緩。棵口卵。橛劌。杫賜。</w:t>
      </w:r>
    </w:p>
    <w:p w14:paraId="1DE93A25">
      <w:r>
        <w:t>虞巨音。今人</w:t>
      </w:r>
      <w:r>
        <w:rPr>
          <w:rFonts w:hint="eastAsia" w:eastAsia="宋体"/>
          <w:lang w:eastAsia="zh-CN"/>
        </w:rPr>
        <w:t>“</w:t>
      </w:r>
      <w:r>
        <w:t>虍1下作7兵</w:t>
      </w:r>
      <w:r>
        <w:rPr>
          <w:rFonts w:hint="eastAsia" w:eastAsia="宋体"/>
          <w:lang w:eastAsia="zh-CN"/>
        </w:rPr>
        <w:t>”</w:t>
      </w:r>
      <w:r>
        <w:t>，失之。〇各本</w:t>
      </w:r>
      <w:r>
        <w:rPr>
          <w:rFonts w:hint="eastAsia" w:eastAsia="宋体"/>
          <w:lang w:eastAsia="zh-CN"/>
        </w:rPr>
        <w:t>“</w:t>
      </w:r>
      <w:r>
        <w:t>虍</w:t>
      </w:r>
      <w:r>
        <w:rPr>
          <w:rFonts w:hint="eastAsia" w:eastAsia="宋体"/>
          <w:lang w:eastAsia="zh-CN"/>
        </w:rPr>
        <w:t>”</w:t>
      </w:r>
      <w:r>
        <w:t>譌作</w:t>
      </w:r>
      <w:r>
        <w:rPr>
          <w:rFonts w:hint="eastAsia" w:eastAsia="宋体"/>
          <w:lang w:eastAsia="zh-CN"/>
        </w:rPr>
        <w:t>“</w:t>
      </w:r>
      <w:r>
        <w:t>虞</w:t>
      </w:r>
      <w:r>
        <w:rPr>
          <w:rFonts w:hint="eastAsia" w:eastAsia="宋体"/>
          <w:lang w:eastAsia="zh-CN"/>
        </w:rPr>
        <w:t>”</w:t>
      </w:r>
      <w:r>
        <w:t>，今訂正。桯餘征、餘經二音，又呈。䏧尸賜。柖紹。簀</w:t>
      </w:r>
    </w:p>
    <w:p w14:paraId="45439124">
      <w:r>
        <w:t>責。〇各本7責</w:t>
      </w:r>
      <w:r>
        <w:rPr>
          <w:rFonts w:hint="eastAsia" w:eastAsia="宋体"/>
          <w:lang w:eastAsia="zh-CN"/>
        </w:rPr>
        <w:t>”</w:t>
      </w:r>
      <w:r>
        <w:t>譌作</w:t>
      </w:r>
      <w:r>
        <w:rPr>
          <w:rFonts w:hint="eastAsia" w:eastAsia="宋体"/>
          <w:lang w:eastAsia="zh-CN"/>
        </w:rPr>
        <w:t>“</w:t>
      </w:r>
      <w:r>
        <w:t>素</w:t>
      </w:r>
      <w:r>
        <w:rPr>
          <w:rFonts w:hint="eastAsia" w:eastAsia="宋体"/>
          <w:lang w:eastAsia="zh-CN"/>
        </w:rPr>
        <w:t>”</w:t>
      </w:r>
      <w:r>
        <w:t>，今訂正。策側里。杠江。榻他臘。枰平。䟸逵。橨梂上墳，下巨鳩、巨菊反。柎付</w:t>
      </w:r>
    </w:p>
    <w:p w14:paraId="4F82E57B">
      <w:r>
        <w:t>于。菆側求。箷移。枷嫁。輇狂。䇘護。爟灌。燪青工，又摠。〇各本</w:t>
      </w:r>
      <w:r>
        <w:rPr>
          <w:rFonts w:hint="eastAsia" w:eastAsia="宋体"/>
          <w:lang w:eastAsia="zh-CN"/>
        </w:rPr>
        <w:t>“</w:t>
      </w:r>
      <w:r>
        <w:t>又</w:t>
      </w:r>
      <w:r>
        <w:rPr>
          <w:rFonts w:hint="eastAsia" w:eastAsia="宋体"/>
          <w:lang w:eastAsia="zh-CN"/>
        </w:rPr>
        <w:t>”</w:t>
      </w:r>
      <w:r>
        <w:t>字誤在</w:t>
      </w:r>
      <w:r>
        <w:rPr>
          <w:rFonts w:hint="eastAsia" w:eastAsia="宋体"/>
          <w:lang w:eastAsia="zh-CN"/>
        </w:rPr>
        <w:t>“</w:t>
      </w:r>
      <w:r>
        <w:t>青</w:t>
      </w:r>
      <w:r>
        <w:rPr>
          <w:rFonts w:hint="eastAsia" w:eastAsia="宋体"/>
          <w:lang w:eastAsia="zh-CN"/>
        </w:rPr>
        <w:t>”</w:t>
      </w:r>
      <w:r>
        <w:t>字上，今訂正。斞</w:t>
      </w:r>
    </w:p>
    <w:p w14:paraId="309C8AFC">
      <w:r>
        <w:t>庾。筥舉。稷子公。秅妬。觚孤。觶之豉。䣠</w:t>
      </w:r>
      <w:r>
        <w:rPr>
          <w:rFonts w:hint="eastAsia" w:eastAsia="宋体"/>
          <w:lang w:eastAsia="zh-CN"/>
        </w:rPr>
        <w:t>【</w:t>
      </w:r>
      <w:r>
        <w:t>七〇</w:t>
      </w:r>
      <w:r>
        <w:rPr>
          <w:rFonts w:hint="eastAsia" w:eastAsia="宋体"/>
          <w:lang w:eastAsia="zh-CN"/>
        </w:rPr>
        <w:t>】</w:t>
      </w:r>
      <w:r>
        <w:t>素但。綃消。縓請絹。縹匹紹。繰早。緜緑。緅</w:t>
      </w:r>
    </w:p>
    <w:p w14:paraId="5520F96C">
      <w:r>
        <w:t>側畱。總采公。赩虎力。䞓恥京。㷣小營。緹他禮。焃呼狄。赭者。斢他口。黊乎馬、乎卦。䵏老。䵐</w:t>
      </w:r>
    </w:p>
    <w:p w14:paraId="5840E0DF">
      <w:r>
        <w:t>齒善。䵎他丸。黇他廉。黅今。黊屯。黆統音，亦有本作</w:t>
      </w:r>
      <w:r>
        <w:rPr>
          <w:rFonts w:hint="eastAsia" w:eastAsia="宋体"/>
          <w:lang w:eastAsia="zh-CN"/>
        </w:rPr>
        <w:t>“</w:t>
      </w:r>
      <w:r>
        <w:t>黈</w:t>
      </w:r>
      <w:r>
        <w:rPr>
          <w:rFonts w:hint="eastAsia" w:eastAsia="宋体"/>
          <w:lang w:eastAsia="zh-CN"/>
        </w:rPr>
        <w:t>”</w:t>
      </w:r>
      <w:r>
        <w:t>，口浪。䵋下悔，又于鄙。皔汗。皛乎了，又乎</w:t>
      </w:r>
    </w:p>
    <w:p w14:paraId="56FAAC51">
      <w:r>
        <w:t>灼反。〇各本</w:t>
      </w:r>
      <w:r>
        <w:rPr>
          <w:rFonts w:hint="eastAsia" w:eastAsia="宋体"/>
          <w:lang w:eastAsia="zh-CN"/>
        </w:rPr>
        <w:t>“</w:t>
      </w:r>
      <w:r>
        <w:t>乎灼</w:t>
      </w:r>
      <w:r>
        <w:rPr>
          <w:rFonts w:hint="eastAsia" w:eastAsia="宋体"/>
          <w:lang w:eastAsia="zh-CN"/>
        </w:rPr>
        <w:t>”</w:t>
      </w:r>
      <w:r>
        <w:t>皆作</w:t>
      </w:r>
      <w:r>
        <w:rPr>
          <w:rFonts w:hint="eastAsia" w:eastAsia="宋体"/>
          <w:lang w:eastAsia="zh-CN"/>
        </w:rPr>
        <w:t>“</w:t>
      </w:r>
      <w:r>
        <w:t>乎炯</w:t>
      </w:r>
      <w:r>
        <w:rPr>
          <w:rFonts w:hint="eastAsia" w:eastAsia="宋体"/>
          <w:lang w:eastAsia="zh-CN"/>
        </w:rPr>
        <w:t>”</w:t>
      </w:r>
      <w:r>
        <w:t>，炯與灼草書相似，故</w:t>
      </w:r>
      <w:r>
        <w:rPr>
          <w:rFonts w:hint="eastAsia" w:eastAsia="宋体"/>
          <w:lang w:eastAsia="zh-CN"/>
        </w:rPr>
        <w:t>“</w:t>
      </w:r>
      <w:r>
        <w:t>灼</w:t>
      </w:r>
      <w:r>
        <w:rPr>
          <w:rFonts w:hint="eastAsia" w:eastAsia="宋体"/>
          <w:lang w:eastAsia="zh-CN"/>
        </w:rPr>
        <w:t>”</w:t>
      </w:r>
      <w:r>
        <w:t>字譌而爲</w:t>
      </w:r>
      <w:r>
        <w:rPr>
          <w:rFonts w:hint="eastAsia" w:eastAsia="宋体"/>
          <w:lang w:eastAsia="zh-CN"/>
        </w:rPr>
        <w:t>“</w:t>
      </w:r>
      <w:r>
        <w:t>炯</w:t>
      </w:r>
      <w:r>
        <w:rPr>
          <w:rFonts w:hint="eastAsia" w:eastAsia="宋体"/>
          <w:lang w:eastAsia="zh-CN"/>
        </w:rPr>
        <w:t>”</w:t>
      </w:r>
      <w:r>
        <w:t>。</w:t>
      </w:r>
      <w:r>
        <w:rPr>
          <w:rFonts w:hint="eastAsia" w:eastAsia="宋体"/>
          <w:lang w:eastAsia="zh-CN"/>
        </w:rPr>
        <w:t>《</w:t>
      </w:r>
      <w:r>
        <w:t>集韻</w:t>
      </w:r>
      <w:r>
        <w:rPr>
          <w:rFonts w:hint="eastAsia" w:eastAsia="宋体"/>
          <w:lang w:eastAsia="zh-CN"/>
        </w:rPr>
        <w:t>》“</w:t>
      </w:r>
      <w:r>
        <w:t>皛</w:t>
      </w:r>
      <w:r>
        <w:rPr>
          <w:rFonts w:hint="eastAsia" w:eastAsia="宋体"/>
          <w:lang w:eastAsia="zh-CN"/>
        </w:rPr>
        <w:t>”</w:t>
      </w:r>
      <w:r>
        <w:t>字又音户茗切，引</w:t>
      </w:r>
      <w:r>
        <w:rPr>
          <w:rFonts w:hint="eastAsia" w:eastAsia="宋体"/>
          <w:lang w:eastAsia="zh-CN"/>
        </w:rPr>
        <w:t>《</w:t>
      </w:r>
      <w:r>
        <w:t>廣雅</w:t>
      </w:r>
      <w:r>
        <w:rPr>
          <w:rFonts w:hint="eastAsia" w:eastAsia="宋体"/>
          <w:lang w:eastAsia="zh-CN"/>
        </w:rPr>
        <w:t>》</w:t>
      </w:r>
      <w:r>
        <w:t>：</w:t>
      </w:r>
      <w:r>
        <w:rPr>
          <w:rFonts w:hint="eastAsia" w:eastAsia="宋体"/>
          <w:lang w:eastAsia="zh-CN"/>
        </w:rPr>
        <w:t>“</w:t>
      </w:r>
      <w:r>
        <w:t>皛</w:t>
      </w:r>
    </w:p>
    <w:p w14:paraId="4562CED8">
      <w:r>
        <w:t>【第345页】</w:t>
      </w:r>
    </w:p>
    <w:p w14:paraId="14C4B7A5">
      <w:r>
        <w:t>白也。JT户茗</w:t>
      </w:r>
      <w:r>
        <w:rPr>
          <w:rFonts w:hint="eastAsia" w:eastAsia="宋体"/>
          <w:lang w:eastAsia="zh-CN"/>
        </w:rPr>
        <w:t>”</w:t>
      </w:r>
      <w:r>
        <w:t>與</w:t>
      </w:r>
      <w:r>
        <w:rPr>
          <w:rFonts w:hint="eastAsia" w:eastAsia="宋体"/>
          <w:lang w:eastAsia="zh-CN"/>
        </w:rPr>
        <w:t>“</w:t>
      </w:r>
      <w:r>
        <w:t>乎炯</w:t>
      </w:r>
      <w:r>
        <w:rPr>
          <w:rFonts w:hint="eastAsia" w:eastAsia="宋体"/>
          <w:lang w:eastAsia="zh-CN"/>
        </w:rPr>
        <w:t>”</w:t>
      </w:r>
      <w:r>
        <w:t>同音，則宋時</w:t>
      </w:r>
      <w:r>
        <w:rPr>
          <w:rFonts w:hint="eastAsia" w:eastAsia="宋体"/>
          <w:lang w:eastAsia="zh-CN"/>
        </w:rPr>
        <w:t>《</w:t>
      </w:r>
      <w:r>
        <w:t>廣雅</w:t>
      </w:r>
      <w:r>
        <w:rPr>
          <w:rFonts w:hint="eastAsia" w:eastAsia="宋体"/>
          <w:lang w:eastAsia="zh-CN"/>
        </w:rPr>
        <w:t>》</w:t>
      </w:r>
      <w:r>
        <w:t>本已誤。案：</w:t>
      </w:r>
      <w:r>
        <w:rPr>
          <w:rFonts w:hint="eastAsia" w:eastAsia="宋体"/>
          <w:lang w:eastAsia="zh-CN"/>
        </w:rPr>
        <w:t>《</w:t>
      </w:r>
      <w:r>
        <w:t>説文</w:t>
      </w:r>
      <w:r>
        <w:rPr>
          <w:rFonts w:hint="eastAsia" w:eastAsia="宋体"/>
          <w:lang w:eastAsia="zh-CN"/>
        </w:rPr>
        <w:t>》“</w:t>
      </w:r>
      <w:r>
        <w:t>皛讀若皎</w:t>
      </w:r>
      <w:r>
        <w:rPr>
          <w:rFonts w:hint="eastAsia" w:eastAsia="宋体"/>
          <w:lang w:eastAsia="zh-CN"/>
        </w:rPr>
        <w:t>”</w:t>
      </w:r>
      <w:r>
        <w:t>，</w:t>
      </w:r>
      <w:r>
        <w:rPr>
          <w:rFonts w:hint="eastAsia" w:eastAsia="宋体"/>
          <w:lang w:eastAsia="zh-CN"/>
        </w:rPr>
        <w:t>“</w:t>
      </w:r>
      <w:r>
        <w:t>皎</w:t>
      </w:r>
      <w:r>
        <w:rPr>
          <w:rFonts w:hint="eastAsia" w:eastAsia="宋体"/>
          <w:lang w:eastAsia="zh-CN"/>
        </w:rPr>
        <w:t>”</w:t>
      </w:r>
      <w:r>
        <w:t>與</w:t>
      </w:r>
      <w:r>
        <w:rPr>
          <w:rFonts w:hint="eastAsia" w:eastAsia="宋体"/>
          <w:lang w:eastAsia="zh-CN"/>
        </w:rPr>
        <w:t>“</w:t>
      </w:r>
      <w:r>
        <w:t>乎炯</w:t>
      </w:r>
      <w:r>
        <w:rPr>
          <w:rFonts w:hint="eastAsia" w:eastAsia="宋体"/>
          <w:lang w:eastAsia="zh-CN"/>
        </w:rPr>
        <w:t>”</w:t>
      </w:r>
      <w:r>
        <w:t>聲不相近。今本</w:t>
      </w:r>
      <w:r>
        <w:rPr>
          <w:rFonts w:hint="eastAsia" w:eastAsia="宋体"/>
          <w:lang w:eastAsia="zh-CN"/>
        </w:rPr>
        <w:t>《</w:t>
      </w:r>
      <w:r>
        <w:t>廣雅</w:t>
      </w:r>
    </w:p>
    <w:p w14:paraId="5635B122">
      <w:r>
        <w:rPr>
          <w:rFonts w:hint="eastAsia" w:eastAsia="宋体"/>
          <w:lang w:eastAsia="zh-CN"/>
        </w:rPr>
        <w:t>“</w:t>
      </w:r>
      <w:r>
        <w:t>皛</w:t>
      </w:r>
      <w:r>
        <w:rPr>
          <w:rFonts w:hint="eastAsia" w:eastAsia="宋体"/>
          <w:lang w:eastAsia="zh-CN"/>
        </w:rPr>
        <w:t>”</w:t>
      </w:r>
      <w:r>
        <w:t>音乎了、乎炯二反，</w:t>
      </w:r>
      <w:r>
        <w:rPr>
          <w:rFonts w:hint="eastAsia" w:eastAsia="宋体"/>
          <w:lang w:eastAsia="zh-CN"/>
        </w:rPr>
        <w:t>“</w:t>
      </w:r>
      <w:r>
        <w:t>乎了</w:t>
      </w:r>
      <w:r>
        <w:rPr>
          <w:rFonts w:hint="eastAsia" w:eastAsia="宋体"/>
          <w:lang w:eastAsia="zh-CN"/>
        </w:rPr>
        <w:t>”</w:t>
      </w:r>
      <w:r>
        <w:t>與</w:t>
      </w:r>
      <w:r>
        <w:rPr>
          <w:rFonts w:hint="eastAsia" w:eastAsia="宋体"/>
          <w:lang w:eastAsia="zh-CN"/>
        </w:rPr>
        <w:t>“</w:t>
      </w:r>
      <w:r>
        <w:t>乎炯</w:t>
      </w:r>
      <w:r>
        <w:rPr>
          <w:rFonts w:hint="eastAsia" w:eastAsia="宋体"/>
          <w:lang w:eastAsia="zh-CN"/>
        </w:rPr>
        <w:t>”</w:t>
      </w:r>
      <w:r>
        <w:t>聲亦不相近。故</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皛</w:t>
      </w:r>
      <w:r>
        <w:rPr>
          <w:rFonts w:hint="eastAsia" w:eastAsia="宋体"/>
          <w:lang w:eastAsia="zh-CN"/>
        </w:rPr>
        <w:t>”</w:t>
      </w:r>
      <w:r>
        <w:t>字皆無乎炯之音。又案：</w:t>
      </w:r>
      <w:r>
        <w:rPr>
          <w:rFonts w:hint="eastAsia" w:eastAsia="宋体"/>
          <w:lang w:eastAsia="zh-CN"/>
        </w:rPr>
        <w:t>《</w:t>
      </w:r>
      <w:r>
        <w:t>玉篇</w:t>
      </w:r>
      <w:r>
        <w:rPr>
          <w:rFonts w:hint="eastAsia" w:eastAsia="宋体"/>
          <w:lang w:eastAsia="zh-CN"/>
        </w:rPr>
        <w:t>》</w:t>
      </w:r>
      <w:r>
        <w:t>：</w:t>
      </w:r>
      <w:r>
        <w:rPr>
          <w:rFonts w:hint="eastAsia" w:eastAsia="宋体"/>
          <w:lang w:eastAsia="zh-CN"/>
        </w:rPr>
        <w:t>“</w:t>
      </w:r>
      <w:r>
        <w:t>皛</w:t>
      </w:r>
    </w:p>
    <w:p w14:paraId="75A8A1D2">
      <w:r>
        <w:t>乎了切，又乎灼切。</w:t>
      </w:r>
      <w:r>
        <w:rPr>
          <w:rFonts w:hint="eastAsia" w:eastAsia="宋体"/>
          <w:lang w:eastAsia="zh-CN"/>
        </w:rPr>
        <w:t>”《</w:t>
      </w:r>
      <w:r>
        <w:t>廣雅音</w:t>
      </w:r>
      <w:r>
        <w:rPr>
          <w:rFonts w:hint="eastAsia" w:eastAsia="宋体"/>
          <w:lang w:eastAsia="zh-CN"/>
        </w:rPr>
        <w:t>》</w:t>
      </w:r>
      <w:r>
        <w:t>即本於此，則</w:t>
      </w:r>
      <w:r>
        <w:rPr>
          <w:rFonts w:hint="eastAsia" w:eastAsia="宋体"/>
          <w:lang w:eastAsia="zh-CN"/>
        </w:rPr>
        <w:t>“</w:t>
      </w:r>
      <w:r>
        <w:t>炯</w:t>
      </w:r>
      <w:r>
        <w:rPr>
          <w:rFonts w:hint="eastAsia" w:eastAsia="宋体"/>
          <w:lang w:eastAsia="zh-CN"/>
        </w:rPr>
        <w:t>”</w:t>
      </w:r>
      <w:r>
        <w:t>字當爲</w:t>
      </w:r>
      <w:r>
        <w:rPr>
          <w:rFonts w:hint="eastAsia" w:eastAsia="宋体"/>
          <w:lang w:eastAsia="zh-CN"/>
        </w:rPr>
        <w:t>“</w:t>
      </w:r>
      <w:r>
        <w:t>灼</w:t>
      </w:r>
      <w:r>
        <w:rPr>
          <w:rFonts w:hint="eastAsia" w:eastAsia="宋体"/>
          <w:lang w:eastAsia="zh-CN"/>
        </w:rPr>
        <w:t>”</w:t>
      </w:r>
      <w:r>
        <w:t>字之譌，</w:t>
      </w:r>
      <w:r>
        <w:rPr>
          <w:rFonts w:hint="eastAsia" w:eastAsia="宋体"/>
          <w:lang w:eastAsia="zh-CN"/>
        </w:rPr>
        <w:t>“</w:t>
      </w:r>
      <w:r>
        <w:t>乎灼1與</w:t>
      </w:r>
      <w:r>
        <w:rPr>
          <w:rFonts w:hint="eastAsia" w:eastAsia="宋体"/>
          <w:lang w:eastAsia="zh-CN"/>
        </w:rPr>
        <w:t>“</w:t>
      </w:r>
      <w:r>
        <w:t>乎了1古聲相近，故字之從勺聲者，亦有</w:t>
      </w:r>
    </w:p>
    <w:p w14:paraId="75D49693">
      <w:r>
        <w:t>乎了之音。</w:t>
      </w:r>
      <w:r>
        <w:rPr>
          <w:rFonts w:hint="eastAsia" w:eastAsia="宋体"/>
          <w:lang w:eastAsia="zh-CN"/>
        </w:rPr>
        <w:t>《</w:t>
      </w:r>
      <w:r>
        <w:t>爾雅</w:t>
      </w:r>
      <w:r>
        <w:rPr>
          <w:rFonts w:hint="eastAsia" w:eastAsia="宋体"/>
          <w:lang w:eastAsia="zh-CN"/>
        </w:rPr>
        <w:t>》</w:t>
      </w:r>
      <w:r>
        <w:t>T芍鳧茈</w:t>
      </w:r>
      <w:r>
        <w:rPr>
          <w:rFonts w:hint="eastAsia" w:eastAsia="宋体"/>
          <w:lang w:eastAsia="zh-CN"/>
        </w:rPr>
        <w:t>”</w:t>
      </w:r>
      <w:r>
        <w:t>，</w:t>
      </w:r>
      <w:r>
        <w:rPr>
          <w:rFonts w:hint="eastAsia" w:eastAsia="宋体"/>
          <w:lang w:eastAsia="zh-CN"/>
        </w:rPr>
        <w:t>“</w:t>
      </w:r>
      <w:r>
        <w:t>芍</w:t>
      </w:r>
      <w:r>
        <w:rPr>
          <w:rFonts w:hint="eastAsia" w:eastAsia="宋体"/>
          <w:lang w:eastAsia="zh-CN"/>
        </w:rPr>
        <w:t>”</w:t>
      </w:r>
      <w:r>
        <w:t>音户了反；又</w:t>
      </w:r>
      <w:r>
        <w:rPr>
          <w:rFonts w:hint="eastAsia" w:eastAsia="宋体"/>
          <w:lang w:eastAsia="zh-CN"/>
        </w:rPr>
        <w:t>“</w:t>
      </w:r>
      <w:r>
        <w:t>蓮其中旳</w:t>
      </w:r>
      <w:r>
        <w:rPr>
          <w:rFonts w:hint="eastAsia" w:eastAsia="宋体"/>
          <w:lang w:eastAsia="zh-CN"/>
        </w:rPr>
        <w:t>”</w:t>
      </w:r>
      <w:r>
        <w:t>，</w:t>
      </w:r>
      <w:r>
        <w:rPr>
          <w:rFonts w:hint="eastAsia" w:eastAsia="宋体"/>
          <w:lang w:eastAsia="zh-CN"/>
        </w:rPr>
        <w:t>“</w:t>
      </w:r>
      <w:r>
        <w:t>的</w:t>
      </w:r>
      <w:r>
        <w:rPr>
          <w:rFonts w:hint="eastAsia" w:eastAsia="宋体"/>
          <w:lang w:eastAsia="zh-CN"/>
        </w:rPr>
        <w:t>”</w:t>
      </w:r>
      <w:r>
        <w:t>音丁厯反，又户了反，皆其證也。自</w:t>
      </w:r>
      <w:r>
        <w:rPr>
          <w:rFonts w:hint="eastAsia" w:eastAsia="宋体"/>
          <w:lang w:eastAsia="zh-CN"/>
        </w:rPr>
        <w:t>《</w:t>
      </w:r>
      <w:r>
        <w:t>廣雅音</w:t>
      </w:r>
      <w:r>
        <w:rPr>
          <w:rFonts w:hint="eastAsia" w:eastAsia="宋体"/>
          <w:lang w:eastAsia="zh-CN"/>
        </w:rPr>
        <w:t>》“</w:t>
      </w:r>
      <w:r>
        <w:t>乎灼</w:t>
      </w:r>
    </w:p>
    <w:p w14:paraId="259A281B">
      <w:r>
        <w:t>譌爲</w:t>
      </w:r>
      <w:r>
        <w:rPr>
          <w:rFonts w:hint="eastAsia" w:eastAsia="宋体"/>
          <w:lang w:eastAsia="zh-CN"/>
        </w:rPr>
        <w:t>“</w:t>
      </w:r>
      <w:r>
        <w:t>乎炯</w:t>
      </w:r>
      <w:r>
        <w:rPr>
          <w:rFonts w:hint="eastAsia" w:eastAsia="宋体"/>
          <w:lang w:eastAsia="zh-CN"/>
        </w:rPr>
        <w:t>”</w:t>
      </w:r>
      <w:r>
        <w:t>，而</w:t>
      </w:r>
      <w:r>
        <w:rPr>
          <w:rFonts w:hint="eastAsia" w:eastAsia="宋体"/>
          <w:lang w:eastAsia="zh-CN"/>
        </w:rPr>
        <w:t>《</w:t>
      </w:r>
      <w:r>
        <w:t>集韻</w:t>
      </w:r>
      <w:r>
        <w:rPr>
          <w:rFonts w:hint="eastAsia" w:eastAsia="宋体"/>
          <w:lang w:eastAsia="zh-CN"/>
        </w:rPr>
        <w:t>》</w:t>
      </w:r>
      <w:r>
        <w:t>以下皆仍其誤，且不復知有乎灼之音矣。今據</w:t>
      </w:r>
      <w:r>
        <w:rPr>
          <w:rFonts w:hint="eastAsia" w:eastAsia="宋体"/>
          <w:lang w:eastAsia="zh-CN"/>
        </w:rPr>
        <w:t>《</w:t>
      </w:r>
      <w:r>
        <w:t>玉篇</w:t>
      </w:r>
      <w:r>
        <w:rPr>
          <w:rFonts w:hint="eastAsia" w:eastAsia="宋体"/>
          <w:lang w:eastAsia="zh-CN"/>
        </w:rPr>
        <w:t>》</w:t>
      </w:r>
      <w:r>
        <w:t>訂正。晢制〇</w:t>
      </w:r>
      <w:r>
        <w:rPr>
          <w:rFonts w:hint="eastAsia" w:eastAsia="宋体"/>
          <w:lang w:eastAsia="zh-CN"/>
        </w:rPr>
        <w:t>“</w:t>
      </w:r>
      <w:r>
        <w:t>晢</w:t>
      </w:r>
      <w:r>
        <w:rPr>
          <w:rFonts w:hint="eastAsia" w:eastAsia="宋体"/>
          <w:lang w:eastAsia="zh-CN"/>
        </w:rPr>
        <w:t>”</w:t>
      </w:r>
      <w:r>
        <w:t>本作</w:t>
      </w:r>
      <w:r>
        <w:rPr>
          <w:rFonts w:hint="eastAsia" w:eastAsia="宋体"/>
          <w:lang w:eastAsia="zh-CN"/>
        </w:rPr>
        <w:t>“</w:t>
      </w:r>
      <w:r>
        <w:t>皙</w:t>
      </w:r>
      <w:r>
        <w:rPr>
          <w:rFonts w:hint="eastAsia" w:eastAsia="宋体"/>
          <w:lang w:eastAsia="zh-CN"/>
        </w:rPr>
        <w:t>”</w:t>
      </w:r>
      <w:r>
        <w:t>，音析，説見</w:t>
      </w:r>
    </w:p>
    <w:p w14:paraId="7A869AE3">
      <w:r>
        <w:rPr>
          <w:rFonts w:hint="eastAsia" w:eastAsia="宋体"/>
          <w:lang w:eastAsia="zh-CN"/>
        </w:rPr>
        <w:t>《</w:t>
      </w:r>
      <w:r>
        <w:t>疏證</w:t>
      </w:r>
      <w:r>
        <w:rPr>
          <w:rFonts w:hint="eastAsia" w:eastAsia="宋体"/>
          <w:lang w:eastAsia="zh-CN"/>
        </w:rPr>
        <w:t>》</w:t>
      </w:r>
      <w:r>
        <w:t>。皢呼了。皭在爵。皬乎俈。皚牛哀。皏暜幸。㿣呼曷。皤布何、步何。皎古了。〇各本</w:t>
      </w:r>
      <w:r>
        <w:rPr>
          <w:rFonts w:hint="eastAsia" w:eastAsia="宋体"/>
          <w:lang w:eastAsia="zh-CN"/>
        </w:rPr>
        <w:t>“</w:t>
      </w:r>
      <w:r>
        <w:t>古</w:t>
      </w:r>
      <w:r>
        <w:rPr>
          <w:rFonts w:hint="eastAsia" w:eastAsia="宋体"/>
          <w:lang w:eastAsia="zh-CN"/>
        </w:rPr>
        <w:t>”</w:t>
      </w:r>
      <w:r>
        <w:t>譌作</w:t>
      </w:r>
    </w:p>
    <w:p w14:paraId="140CEC67">
      <w:r>
        <w:rPr>
          <w:rFonts w:hint="eastAsia" w:eastAsia="宋体"/>
          <w:lang w:eastAsia="zh-CN"/>
        </w:rPr>
        <w:t>“</w:t>
      </w:r>
      <w:r>
        <w:t>占</w:t>
      </w:r>
      <w:r>
        <w:rPr>
          <w:rFonts w:hint="eastAsia" w:eastAsia="宋体"/>
          <w:lang w:eastAsia="zh-CN"/>
        </w:rPr>
        <w:t>”</w:t>
      </w:r>
      <w:r>
        <w:t>，惟影宋本、皇甫本不譌。翯學。黝於糾、於桺。黦於物。黯烏減。黶烏點。默墨。䵤工典。黓弋。皁徂</w:t>
      </w:r>
    </w:p>
    <w:p w14:paraId="4352F774">
      <w:r>
        <w:t>早。羥於間、於真。涅乃結。緇淄。黸力胡。黮勑感、都甚二反。蕉焦。黔琴，巨廉。䵴已證。黴明飢。䆀</w:t>
      </w:r>
    </w:p>
    <w:p w14:paraId="38DE138E">
      <w:r>
        <w:t>亡再。䵳烏外。黚古闇。縝之忍。黳於兮。黗他孫。黲七敢。黟伊。槥衞。櫝讀。櫬楚覲。櫊導。</w:t>
      </w:r>
    </w:p>
    <w:p w14:paraId="5DE8FD9F">
      <w:r>
        <w:t>牐禾。</w:t>
      </w:r>
    </w:p>
    <w:p w14:paraId="00BAEF93">
      <w:pPr>
        <w:rPr>
          <w:rFonts w:hint="eastAsia" w:eastAsia="宋体"/>
          <w:lang w:eastAsia="zh-CN"/>
        </w:rPr>
      </w:pPr>
      <w:r>
        <w:rPr>
          <w:rFonts w:hint="eastAsia" w:eastAsia="宋体"/>
          <w:lang w:eastAsia="zh-CN"/>
        </w:rPr>
        <w:t>《</w:t>
      </w:r>
      <w:r>
        <w:t>釋樂</w:t>
      </w:r>
      <w:r>
        <w:rPr>
          <w:rFonts w:hint="eastAsia" w:eastAsia="宋体"/>
          <w:lang w:eastAsia="zh-CN"/>
        </w:rPr>
        <w:t>》</w:t>
      </w:r>
    </w:p>
    <w:p w14:paraId="4F2BB524">
      <w:r>
        <w:t>簫韶</w:t>
      </w:r>
    </w:p>
    <w:p w14:paraId="66669B06">
      <w:r>
        <w:t>大夏</w:t>
      </w:r>
    </w:p>
    <w:p w14:paraId="4A7B26F4">
      <w:r>
        <w:t>禹樂。〇各本脱</w:t>
      </w:r>
      <w:r>
        <w:rPr>
          <w:rFonts w:hint="eastAsia" w:eastAsia="宋体"/>
          <w:lang w:eastAsia="zh-CN"/>
        </w:rPr>
        <w:t>“</w:t>
      </w:r>
      <w:r>
        <w:t>大夏禹樂</w:t>
      </w:r>
      <w:r>
        <w:rPr>
          <w:rFonts w:hint="eastAsia" w:eastAsia="宋体"/>
          <w:lang w:eastAsia="zh-CN"/>
        </w:rPr>
        <w:t>”</w:t>
      </w:r>
      <w:r>
        <w:t>四字，</w:t>
      </w:r>
    </w:p>
    <w:p w14:paraId="058F3AF8">
      <w:r>
        <w:t>六䪫</w:t>
      </w:r>
    </w:p>
    <w:p w14:paraId="62AACD3A">
      <w:r>
        <w:t>莖，顓頊樂七︷</w:t>
      </w:r>
      <w:r>
        <w:rPr>
          <w:rFonts w:hint="eastAsia" w:eastAsia="宋体"/>
          <w:lang w:eastAsia="zh-CN"/>
        </w:rPr>
        <w:t>）</w:t>
      </w:r>
      <w:r>
        <w:t>。</w:t>
      </w:r>
    </w:p>
    <w:p w14:paraId="2E0BCDD0">
      <w:r>
        <w:t>五韺</w:t>
      </w:r>
    </w:p>
    <w:p w14:paraId="5B621601">
      <w:r>
        <w:t>大章</w:t>
      </w:r>
    </w:p>
    <w:p w14:paraId="2C80A970">
      <w:r>
        <w:t>今據上下文補。大頀</w:t>
      </w:r>
    </w:p>
    <w:p w14:paraId="438DEB77">
      <w:r>
        <w:t>大武武王樂。〇各本脱</w:t>
      </w:r>
      <w:r>
        <w:rPr>
          <w:rFonts w:hint="eastAsia" w:eastAsia="宋体"/>
          <w:lang w:eastAsia="zh-CN"/>
        </w:rPr>
        <w:t>“</w:t>
      </w:r>
      <w:r>
        <w:t>武王樂</w:t>
      </w:r>
      <w:r>
        <w:rPr>
          <w:rFonts w:hint="eastAsia" w:eastAsia="宋体"/>
          <w:lang w:eastAsia="zh-CN"/>
        </w:rPr>
        <w:t>”</w:t>
      </w:r>
      <w:r>
        <w:t>三字。今補。勺只藥，周公樂也，斟酌文武之道{D。</w:t>
      </w:r>
    </w:p>
    <w:p w14:paraId="2AB3BD2A">
      <w:r>
        <w:t>大予</w:t>
      </w:r>
    </w:p>
    <w:p w14:paraId="08CD2C84">
      <w:r>
        <w:t>漢明帝永平三年秋八月戊辰改</w:t>
      </w:r>
      <w:r>
        <w:rPr>
          <w:rFonts w:hint="eastAsia" w:eastAsia="宋体"/>
          <w:lang w:eastAsia="zh-CN"/>
        </w:rPr>
        <w:t>“</w:t>
      </w:r>
      <w:r>
        <w:t>大樂</w:t>
      </w:r>
      <w:r>
        <w:rPr>
          <w:rFonts w:hint="eastAsia" w:eastAsia="宋体"/>
          <w:lang w:eastAsia="zh-CN"/>
        </w:rPr>
        <w:t>”</w:t>
      </w:r>
      <w:r>
        <w:t>爲</w:t>
      </w:r>
      <w:r>
        <w:rPr>
          <w:rFonts w:hint="eastAsia" w:eastAsia="宋体"/>
          <w:lang w:eastAsia="zh-CN"/>
        </w:rPr>
        <w:t>“</w:t>
      </w:r>
      <w:r>
        <w:t>大予樂</w:t>
      </w:r>
      <w:r>
        <w:rPr>
          <w:rFonts w:hint="eastAsia" w:eastAsia="宋体"/>
          <w:lang w:eastAsia="zh-CN"/>
        </w:rPr>
        <w:t>”</w:t>
      </w:r>
      <w:r>
        <w:t>。足鼓</w:t>
      </w:r>
    </w:p>
    <w:p w14:paraId="509C4130">
      <w:r>
        <w:t>夏后氏鼓，四足也。</w:t>
      </w:r>
    </w:p>
    <w:p w14:paraId="51B0F463">
      <w:r>
        <w:t>植鼓</w:t>
      </w:r>
    </w:p>
    <w:p w14:paraId="14FD21C7">
      <w:r>
        <w:t>見</w:t>
      </w:r>
      <w:r>
        <w:rPr>
          <w:rFonts w:hint="eastAsia" w:eastAsia="宋体"/>
          <w:lang w:eastAsia="zh-CN"/>
        </w:rPr>
        <w:t>《</w:t>
      </w:r>
      <w:r>
        <w:t>禮明堂</w:t>
      </w:r>
      <w:r>
        <w:rPr>
          <w:rFonts w:hint="eastAsia" w:eastAsia="宋体"/>
          <w:lang w:eastAsia="zh-CN"/>
        </w:rPr>
        <w:t>》</w:t>
      </w:r>
      <w:r>
        <w:t>。</w:t>
      </w:r>
      <w:r>
        <w:rPr>
          <w:rFonts w:hint="eastAsia" w:eastAsia="宋体"/>
          <w:lang w:eastAsia="zh-CN"/>
        </w:rPr>
        <w:t>《</w:t>
      </w:r>
      <w:r>
        <w:t>詩</w:t>
      </w:r>
      <w:r>
        <w:rPr>
          <w:rFonts w:hint="eastAsia" w:eastAsia="宋体"/>
          <w:lang w:eastAsia="zh-CN"/>
        </w:rPr>
        <w:t>》</w:t>
      </w:r>
      <w:r>
        <w:t>：</w:t>
      </w:r>
      <w:r>
        <w:rPr>
          <w:rFonts w:hint="eastAsia" w:eastAsia="宋体"/>
          <w:lang w:eastAsia="zh-CN"/>
        </w:rPr>
        <w:t>“</w:t>
      </w:r>
      <w:r>
        <w:t>植</w:t>
      </w:r>
    </w:p>
    <w:p w14:paraId="40574E6D">
      <w:r>
        <w:t>【第346页】</w:t>
      </w:r>
    </w:p>
    <w:p w14:paraId="0C552D37">
      <w:r>
        <w:t>我鞉鼓。</w:t>
      </w:r>
      <w:r>
        <w:rPr>
          <w:rFonts w:hint="eastAsia" w:eastAsia="宋体"/>
          <w:lang w:eastAsia="zh-CN"/>
        </w:rPr>
        <w:t>”</w:t>
      </w:r>
      <w:r>
        <w:t>縣鼓</w:t>
      </w:r>
      <w:r>
        <w:rPr>
          <w:rFonts w:hint="eastAsia" w:eastAsia="宋体"/>
          <w:lang w:eastAsia="zh-CN"/>
        </w:rPr>
        <w:t>《</w:t>
      </w:r>
      <w:r>
        <w:t>禮記</w:t>
      </w:r>
      <w:r>
        <w:rPr>
          <w:rFonts w:hint="eastAsia" w:eastAsia="宋体"/>
          <w:lang w:eastAsia="zh-CN"/>
        </w:rPr>
        <w:t>》</w:t>
      </w:r>
      <w:r>
        <w:t>曰：</w:t>
      </w:r>
      <w:r>
        <w:rPr>
          <w:rFonts w:hint="eastAsia" w:eastAsia="宋体"/>
          <w:lang w:eastAsia="zh-CN"/>
        </w:rPr>
        <w:t>“</w:t>
      </w:r>
      <w:r>
        <w:t>周縣鼓。</w:t>
      </w:r>
      <w:r>
        <w:rPr>
          <w:rFonts w:hint="eastAsia" w:eastAsia="宋体"/>
          <w:lang w:eastAsia="zh-CN"/>
        </w:rPr>
        <w:t>”</w:t>
      </w:r>
      <w:r>
        <w:t>鄭注云：</w:t>
      </w:r>
      <w:r>
        <w:rPr>
          <w:rFonts w:hint="eastAsia" w:eastAsia="宋体"/>
          <w:lang w:eastAsia="zh-CN"/>
        </w:rPr>
        <w:t>“</w:t>
      </w:r>
      <w:r>
        <w:t>縣於栒虡也。</w:t>
      </w:r>
      <w:r>
        <w:rPr>
          <w:rFonts w:hint="eastAsia" w:eastAsia="宋体"/>
          <w:lang w:eastAsia="zh-CN"/>
        </w:rPr>
        <w:t>”</w:t>
      </w:r>
      <w:r>
        <w:t>雷鼓</w:t>
      </w:r>
      <w:r>
        <w:rPr>
          <w:rFonts w:hint="eastAsia" w:eastAsia="宋体"/>
          <w:lang w:eastAsia="zh-CN"/>
        </w:rPr>
        <w:t>《</w:t>
      </w:r>
      <w:r>
        <w:t>周禮</w:t>
      </w:r>
      <w:r>
        <w:rPr>
          <w:rFonts w:hint="eastAsia" w:eastAsia="宋体"/>
          <w:lang w:eastAsia="zh-CN"/>
        </w:rPr>
        <w:t>》“</w:t>
      </w:r>
      <w:r>
        <w:t>雷鼓鼓神</w:t>
      </w:r>
      <w:r>
        <w:rPr>
          <w:rFonts w:hint="eastAsia" w:eastAsia="宋体"/>
          <w:lang w:eastAsia="zh-CN"/>
        </w:rPr>
        <w:t>（</w:t>
      </w:r>
      <w:r>
        <w:t>記</w:t>
      </w:r>
      <w:r>
        <w:rPr>
          <w:rFonts w:hint="eastAsia" w:eastAsia="宋体"/>
          <w:lang w:eastAsia="zh-CN"/>
        </w:rPr>
        <w:t>）【</w:t>
      </w:r>
      <w:r>
        <w:t>祀</w:t>
      </w:r>
      <w:r>
        <w:rPr>
          <w:rFonts w:hint="eastAsia" w:eastAsia="宋体"/>
          <w:lang w:eastAsia="zh-CN"/>
        </w:rPr>
        <w:t>】</w:t>
      </w:r>
      <w:r>
        <w:t>J，鄭注曰：</w:t>
      </w:r>
      <w:r>
        <w:rPr>
          <w:rFonts w:hint="eastAsia" w:eastAsia="宋体"/>
          <w:lang w:eastAsia="zh-CN"/>
        </w:rPr>
        <w:t>“</w:t>
      </w:r>
      <w:r>
        <w:t>雷鼓八</w:t>
      </w:r>
    </w:p>
    <w:p w14:paraId="1B5387DA">
      <w:r>
        <w:t>面。</w:t>
      </w:r>
      <w:r>
        <w:rPr>
          <w:rFonts w:hint="eastAsia" w:eastAsia="宋体"/>
          <w:lang w:eastAsia="zh-CN"/>
        </w:rPr>
        <w:t>”</w:t>
      </w:r>
      <w:r>
        <w:t>靈鼓</w:t>
      </w:r>
      <w:r>
        <w:rPr>
          <w:rFonts w:hint="eastAsia" w:eastAsia="宋体"/>
          <w:lang w:eastAsia="zh-CN"/>
        </w:rPr>
        <w:t>《</w:t>
      </w:r>
      <w:r>
        <w:t>周禮</w:t>
      </w:r>
      <w:r>
        <w:rPr>
          <w:rFonts w:hint="eastAsia" w:eastAsia="宋体"/>
          <w:lang w:eastAsia="zh-CN"/>
        </w:rPr>
        <w:t>》“</w:t>
      </w:r>
      <w:r>
        <w:t>靈鼓鼓社祭</w:t>
      </w:r>
      <w:r>
        <w:rPr>
          <w:rFonts w:hint="eastAsia" w:eastAsia="宋体"/>
          <w:lang w:eastAsia="zh-CN"/>
        </w:rPr>
        <w:t>”</w:t>
      </w:r>
      <w:r>
        <w:t>，鄭注：</w:t>
      </w:r>
      <w:r>
        <w:rPr>
          <w:rFonts w:hint="eastAsia" w:eastAsia="宋体"/>
          <w:lang w:eastAsia="zh-CN"/>
        </w:rPr>
        <w:t>“</w:t>
      </w:r>
      <w:r>
        <w:t>靈鼓六面也。</w:t>
      </w:r>
      <w:r>
        <w:rPr>
          <w:rFonts w:hint="eastAsia" w:eastAsia="宋体"/>
          <w:lang w:eastAsia="zh-CN"/>
        </w:rPr>
        <w:t>”</w:t>
      </w:r>
      <w:r>
        <w:t>路鼓</w:t>
      </w:r>
      <w:r>
        <w:rPr>
          <w:rFonts w:hint="eastAsia" w:eastAsia="宋体"/>
          <w:lang w:eastAsia="zh-CN"/>
        </w:rPr>
        <w:t>《</w:t>
      </w:r>
      <w:r>
        <w:t>周禮</w:t>
      </w:r>
      <w:r>
        <w:rPr>
          <w:rFonts w:hint="eastAsia" w:eastAsia="宋体"/>
          <w:lang w:eastAsia="zh-CN"/>
        </w:rPr>
        <w:t>》“</w:t>
      </w:r>
      <w:r>
        <w:t>路鼓鼓鬼享</w:t>
      </w:r>
      <w:r>
        <w:rPr>
          <w:rFonts w:hint="eastAsia" w:eastAsia="宋体"/>
          <w:lang w:eastAsia="zh-CN"/>
        </w:rPr>
        <w:t>”</w:t>
      </w:r>
      <w:r>
        <w:t>，鄭注：</w:t>
      </w:r>
      <w:r>
        <w:rPr>
          <w:rFonts w:hint="eastAsia" w:eastAsia="宋体"/>
          <w:lang w:eastAsia="zh-CN"/>
        </w:rPr>
        <w:t>“</w:t>
      </w:r>
      <w:r>
        <w:t>路鼓四面。</w:t>
      </w:r>
      <w:r>
        <w:rPr>
          <w:rFonts w:hint="eastAsia" w:eastAsia="宋体"/>
          <w:lang w:eastAsia="zh-CN"/>
        </w:rPr>
        <w:t>”</w:t>
      </w:r>
      <w:r>
        <w:t>鼖鼓</w:t>
      </w:r>
      <w:r>
        <w:rPr>
          <w:rFonts w:hint="eastAsia" w:eastAsia="宋体"/>
          <w:lang w:eastAsia="zh-CN"/>
        </w:rPr>
        <w:t>《</w:t>
      </w:r>
      <w:r>
        <w:t>周禮</w:t>
      </w:r>
    </w:p>
    <w:p w14:paraId="7C49361A">
      <w:r>
        <w:rPr>
          <w:rFonts w:hint="eastAsia" w:eastAsia="宋体"/>
          <w:lang w:eastAsia="zh-CN"/>
        </w:rPr>
        <w:t>“</w:t>
      </w:r>
      <w:r>
        <w:t>鼖鼓鼓軍事</w:t>
      </w:r>
      <w:r>
        <w:rPr>
          <w:rFonts w:hint="eastAsia" w:eastAsia="宋体"/>
          <w:lang w:eastAsia="zh-CN"/>
        </w:rPr>
        <w:t>”</w:t>
      </w:r>
      <w:r>
        <w:t>，鄭注：</w:t>
      </w:r>
      <w:r>
        <w:rPr>
          <w:rFonts w:hint="eastAsia" w:eastAsia="宋体"/>
          <w:lang w:eastAsia="zh-CN"/>
        </w:rPr>
        <w:t>“</w:t>
      </w:r>
      <w:r>
        <w:t>大鼓也，長八尺。</w:t>
      </w:r>
      <w:r>
        <w:rPr>
          <w:rFonts w:hint="eastAsia" w:eastAsia="宋体"/>
          <w:lang w:eastAsia="zh-CN"/>
        </w:rPr>
        <w:t>”</w:t>
      </w:r>
      <w:r>
        <w:t>鼛鼓</w:t>
      </w:r>
      <w:r>
        <w:rPr>
          <w:rFonts w:hint="eastAsia" w:eastAsia="宋体"/>
          <w:lang w:eastAsia="zh-CN"/>
        </w:rPr>
        <w:t>《</w:t>
      </w:r>
      <w:r>
        <w:t>周禮</w:t>
      </w:r>
      <w:r>
        <w:rPr>
          <w:rFonts w:hint="eastAsia" w:eastAsia="宋体"/>
          <w:lang w:eastAsia="zh-CN"/>
        </w:rPr>
        <w:t>》“</w:t>
      </w:r>
      <w:r>
        <w:t>鼛鼓鼓役事</w:t>
      </w:r>
      <w:r>
        <w:rPr>
          <w:rFonts w:hint="eastAsia" w:eastAsia="宋体"/>
          <w:lang w:eastAsia="zh-CN"/>
        </w:rPr>
        <w:t>”</w:t>
      </w:r>
      <w:r>
        <w:t>。</w:t>
      </w:r>
      <w:r>
        <w:rPr>
          <w:rFonts w:hint="eastAsia" w:eastAsia="宋体"/>
          <w:lang w:eastAsia="zh-CN"/>
        </w:rPr>
        <w:t>《</w:t>
      </w:r>
      <w:r>
        <w:t>考工記</w:t>
      </w:r>
      <w:r>
        <w:rPr>
          <w:rFonts w:hint="eastAsia" w:eastAsia="宋体"/>
          <w:lang w:eastAsia="zh-CN"/>
        </w:rPr>
        <w:t>》</w:t>
      </w:r>
      <w:r>
        <w:t>：</w:t>
      </w:r>
      <w:r>
        <w:rPr>
          <w:rFonts w:hint="eastAsia" w:eastAsia="宋体"/>
          <w:lang w:eastAsia="zh-CN"/>
        </w:rPr>
        <w:t>“</w:t>
      </w:r>
      <w:r>
        <w:t>長尋有四尺也。</w:t>
      </w:r>
      <w:r>
        <w:rPr>
          <w:rFonts w:hint="eastAsia" w:eastAsia="宋体"/>
          <w:lang w:eastAsia="zh-CN"/>
        </w:rPr>
        <w:t>”</w:t>
      </w:r>
      <w:r>
        <w:t>晉鼓</w:t>
      </w:r>
    </w:p>
    <w:p w14:paraId="21DA5990">
      <w:r>
        <w:rPr>
          <w:rFonts w:hint="eastAsia" w:eastAsia="宋体"/>
          <w:lang w:eastAsia="zh-CN"/>
        </w:rPr>
        <w:t>《</w:t>
      </w:r>
      <w:r>
        <w:t>周禮</w:t>
      </w:r>
      <w:r>
        <w:rPr>
          <w:rFonts w:hint="eastAsia" w:eastAsia="宋体"/>
          <w:lang w:eastAsia="zh-CN"/>
        </w:rPr>
        <w:t>》</w:t>
      </w:r>
      <w:r>
        <w:t>D晉鼓</w:t>
      </w:r>
    </w:p>
    <w:p w14:paraId="0DE38E71">
      <w:pPr>
        <w:rPr>
          <w:rFonts w:hint="eastAsia" w:eastAsia="宋体"/>
          <w:lang w:eastAsia="zh-CN"/>
        </w:rPr>
      </w:pPr>
      <w:r>
        <w:t>鼓金奏</w:t>
      </w:r>
      <w:r>
        <w:rPr>
          <w:rFonts w:hint="eastAsia" w:eastAsia="宋体"/>
          <w:lang w:eastAsia="zh-CN"/>
        </w:rPr>
        <w:t>”</w:t>
      </w:r>
      <w:r>
        <w:t>，鄭注：</w:t>
      </w:r>
      <w:r>
        <w:rPr>
          <w:rFonts w:hint="eastAsia" w:eastAsia="宋体"/>
          <w:lang w:eastAsia="zh-CN"/>
        </w:rPr>
        <w:t>“</w:t>
      </w:r>
      <w:r>
        <w:t>長六尺六寸也。</w:t>
      </w:r>
      <w:r>
        <w:rPr>
          <w:rFonts w:hint="eastAsia" w:eastAsia="宋体"/>
          <w:lang w:eastAsia="zh-CN"/>
        </w:rPr>
        <w:t>”</w:t>
      </w:r>
      <w:r>
        <w:t>鼜鼓</w:t>
      </w:r>
      <w:r>
        <w:rPr>
          <w:rFonts w:hint="eastAsia" w:eastAsia="宋体"/>
          <w:lang w:eastAsia="zh-CN"/>
        </w:rPr>
        <w:t>《</w:t>
      </w:r>
      <w:r>
        <w:t>周禮</w:t>
      </w:r>
      <w:r>
        <w:rPr>
          <w:rFonts w:hint="eastAsia" w:eastAsia="宋体"/>
          <w:lang w:eastAsia="zh-CN"/>
        </w:rPr>
        <w:t>》“</w:t>
      </w:r>
      <w:r>
        <w:t>凡軍旅夜鼓鼜</w:t>
      </w:r>
      <w:r>
        <w:rPr>
          <w:rFonts w:hint="eastAsia" w:eastAsia="宋体"/>
          <w:lang w:eastAsia="zh-CN"/>
        </w:rPr>
        <w:t>”</w:t>
      </w:r>
      <w:r>
        <w:t>，鄭云；</w:t>
      </w:r>
      <w:r>
        <w:rPr>
          <w:rFonts w:hint="eastAsia" w:eastAsia="宋体"/>
          <w:lang w:eastAsia="zh-CN"/>
        </w:rPr>
        <w:t>“</w:t>
      </w:r>
      <w:r>
        <w:t>夜戒守鼓，音造次之次。</w:t>
      </w:r>
      <w:r>
        <w:rPr>
          <w:rFonts w:hint="eastAsia" w:eastAsia="宋体"/>
          <w:lang w:eastAsia="zh-CN"/>
        </w:rPr>
        <w:t>”</w:t>
      </w:r>
      <w:r>
        <w:t>qtD〇各本</w:t>
      </w:r>
      <w:r>
        <w:rPr>
          <w:rFonts w:hint="eastAsia" w:eastAsia="宋体"/>
          <w:lang w:eastAsia="zh-CN"/>
        </w:rPr>
        <w:t>“</w:t>
      </w:r>
      <w:r>
        <w:t>夜鼓</w:t>
      </w:r>
      <w:r>
        <w:rPr>
          <w:rFonts w:hint="eastAsia" w:eastAsia="宋体"/>
          <w:lang w:eastAsia="zh-CN"/>
        </w:rPr>
        <w:t>”</w:t>
      </w:r>
    </w:p>
    <w:p w14:paraId="432D0DC7">
      <w:r>
        <w:t>下有</w:t>
      </w:r>
      <w:r>
        <w:rPr>
          <w:rFonts w:hint="eastAsia" w:eastAsia="宋体"/>
          <w:lang w:eastAsia="zh-CN"/>
        </w:rPr>
        <w:t>“</w:t>
      </w:r>
      <w:r>
        <w:t>曰</w:t>
      </w:r>
      <w:r>
        <w:rPr>
          <w:rFonts w:hint="eastAsia" w:eastAsia="宋体"/>
          <w:lang w:eastAsia="zh-CN"/>
        </w:rPr>
        <w:t>”</w:t>
      </w:r>
      <w:r>
        <w:t>字，乃淺學人以意加之，今删。鼙鼓</w:t>
      </w:r>
      <w:r>
        <w:rPr>
          <w:rFonts w:hint="eastAsia" w:eastAsia="宋体"/>
          <w:lang w:eastAsia="zh-CN"/>
        </w:rPr>
        <w:t>《</w:t>
      </w:r>
      <w:r>
        <w:t>周禮</w:t>
      </w:r>
      <w:r>
        <w:rPr>
          <w:rFonts w:hint="eastAsia" w:eastAsia="宋体"/>
          <w:lang w:eastAsia="zh-CN"/>
        </w:rPr>
        <w:t>》</w:t>
      </w:r>
      <w:r>
        <w:t>：</w:t>
      </w:r>
      <w:r>
        <w:rPr>
          <w:rFonts w:hint="eastAsia" w:eastAsia="宋体"/>
          <w:lang w:eastAsia="zh-CN"/>
        </w:rPr>
        <w:t>“</w:t>
      </w:r>
      <w:r>
        <w:t>旅帥執鼙。</w:t>
      </w:r>
      <w:r>
        <w:rPr>
          <w:rFonts w:hint="eastAsia" w:eastAsia="宋体"/>
          <w:lang w:eastAsia="zh-CN"/>
        </w:rPr>
        <w:t>”</w:t>
      </w:r>
      <w:r>
        <w:t>〇各本</w:t>
      </w:r>
      <w:r>
        <w:rPr>
          <w:rFonts w:hint="eastAsia" w:eastAsia="宋体"/>
          <w:lang w:eastAsia="zh-CN"/>
        </w:rPr>
        <w:t>“</w:t>
      </w:r>
      <w:r>
        <w:t>旅帥</w:t>
      </w:r>
      <w:r>
        <w:rPr>
          <w:rFonts w:hint="eastAsia" w:eastAsia="宋体"/>
          <w:lang w:eastAsia="zh-CN"/>
        </w:rPr>
        <w:t>”</w:t>
      </w:r>
      <w:r>
        <w:t>作</w:t>
      </w:r>
      <w:r>
        <w:rPr>
          <w:rFonts w:hint="eastAsia" w:eastAsia="宋体"/>
          <w:lang w:eastAsia="zh-CN"/>
        </w:rPr>
        <w:t>“</w:t>
      </w:r>
      <w:r>
        <w:t>師旅</w:t>
      </w:r>
      <w:r>
        <w:rPr>
          <w:rFonts w:hint="eastAsia" w:eastAsia="宋体"/>
          <w:lang w:eastAsia="zh-CN"/>
        </w:rPr>
        <w:t>”</w:t>
      </w:r>
      <w:r>
        <w:t>，亦淺學人所改，今訂正。</w:t>
      </w:r>
    </w:p>
    <w:p w14:paraId="6F2EF45C">
      <w:r>
        <w:t>鞀鼓</w:t>
      </w:r>
      <w:r>
        <w:rPr>
          <w:rFonts w:hint="eastAsia" w:eastAsia="宋体"/>
          <w:lang w:eastAsia="zh-CN"/>
        </w:rPr>
        <w:t>《</w:t>
      </w:r>
      <w:r>
        <w:t>周禮</w:t>
      </w:r>
      <w:r>
        <w:rPr>
          <w:rFonts w:hint="eastAsia" w:eastAsia="宋体"/>
          <w:lang w:eastAsia="zh-CN"/>
        </w:rPr>
        <w:t>》</w:t>
      </w:r>
      <w:r>
        <w:t>：</w:t>
      </w:r>
      <w:r>
        <w:rPr>
          <w:rFonts w:hint="eastAsia" w:eastAsia="宋体"/>
          <w:lang w:eastAsia="zh-CN"/>
        </w:rPr>
        <w:t>“</w:t>
      </w:r>
      <w:r>
        <w:t>小師之職，掌鼓鼗。</w:t>
      </w:r>
      <w:r>
        <w:rPr>
          <w:rFonts w:hint="eastAsia" w:eastAsia="宋体"/>
          <w:lang w:eastAsia="zh-CN"/>
        </w:rPr>
        <w:t>”《</w:t>
      </w:r>
      <w:r>
        <w:t>釋名</w:t>
      </w:r>
      <w:r>
        <w:rPr>
          <w:rFonts w:hint="eastAsia" w:eastAsia="宋体"/>
          <w:lang w:eastAsia="zh-CN"/>
        </w:rPr>
        <w:t>》</w:t>
      </w:r>
      <w:r>
        <w:t>云：</w:t>
      </w:r>
      <w:r>
        <w:rPr>
          <w:rFonts w:hint="eastAsia" w:eastAsia="宋体"/>
          <w:lang w:eastAsia="zh-CN"/>
        </w:rPr>
        <w:t>“</w:t>
      </w:r>
      <w:r>
        <w:t>鞀，導也。</w:t>
      </w:r>
      <w:r>
        <w:rPr>
          <w:rFonts w:hint="eastAsia" w:eastAsia="宋体"/>
          <w:lang w:eastAsia="zh-CN"/>
        </w:rPr>
        <w:t>”</w:t>
      </w:r>
      <w:r>
        <w:t>應朄</w:t>
      </w:r>
      <w:r>
        <w:rPr>
          <w:rFonts w:hint="eastAsia" w:eastAsia="宋体"/>
          <w:lang w:eastAsia="zh-CN"/>
        </w:rPr>
        <w:t>《</w:t>
      </w:r>
      <w:r>
        <w:t>詩</w:t>
      </w:r>
      <w:r>
        <w:rPr>
          <w:rFonts w:hint="eastAsia" w:eastAsia="宋体"/>
          <w:lang w:eastAsia="zh-CN"/>
        </w:rPr>
        <w:t>》</w:t>
      </w:r>
      <w:r>
        <w:t>云：</w:t>
      </w:r>
      <w:r>
        <w:rPr>
          <w:rFonts w:hint="eastAsia" w:eastAsia="宋体"/>
          <w:lang w:eastAsia="zh-CN"/>
        </w:rPr>
        <w:t>“</w:t>
      </w:r>
      <w:r>
        <w:t>應朄縣鼓。</w:t>
      </w:r>
      <w:r>
        <w:rPr>
          <w:rFonts w:hint="eastAsia" w:eastAsia="宋体"/>
          <w:lang w:eastAsia="zh-CN"/>
        </w:rPr>
        <w:t>”</w:t>
      </w:r>
      <w:r>
        <w:t>搏拊</w:t>
      </w:r>
      <w:r>
        <w:rPr>
          <w:rFonts w:hint="eastAsia" w:eastAsia="宋体"/>
          <w:lang w:eastAsia="zh-CN"/>
        </w:rPr>
        <w:t>《</w:t>
      </w:r>
      <w:r>
        <w:t>禮記</w:t>
      </w:r>
      <w:r>
        <w:rPr>
          <w:rFonts w:hint="eastAsia" w:eastAsia="宋体"/>
          <w:lang w:eastAsia="zh-CN"/>
        </w:rPr>
        <w:t>》“</w:t>
      </w:r>
      <w:r>
        <w:t>拊搏</w:t>
      </w:r>
      <w:r>
        <w:rPr>
          <w:rFonts w:hint="eastAsia" w:eastAsia="宋体"/>
          <w:lang w:eastAsia="zh-CN"/>
        </w:rPr>
        <w:t>”</w:t>
      </w:r>
      <w:r>
        <w:t>鄭注：</w:t>
      </w:r>
    </w:p>
    <w:p w14:paraId="78A03B02">
      <w:r>
        <w:rPr>
          <w:rFonts w:hint="eastAsia" w:eastAsia="宋体"/>
          <w:lang w:eastAsia="zh-CN"/>
        </w:rPr>
        <w:t>“</w:t>
      </w:r>
      <w:r>
        <w:t>以韋爲之，充之以糠，形如小鼓以節樂。</w:t>
      </w:r>
      <w:r>
        <w:rPr>
          <w:rFonts w:hint="eastAsia" w:eastAsia="宋体"/>
          <w:lang w:eastAsia="zh-CN"/>
        </w:rPr>
        <w:t>”</w:t>
      </w:r>
      <w:r>
        <w:t>〇各本</w:t>
      </w:r>
      <w:r>
        <w:rPr>
          <w:rFonts w:hint="eastAsia" w:eastAsia="宋体"/>
          <w:lang w:eastAsia="zh-CN"/>
        </w:rPr>
        <w:t>“</w:t>
      </w:r>
      <w:r>
        <w:t>拊搏</w:t>
      </w:r>
      <w:r>
        <w:rPr>
          <w:rFonts w:hint="eastAsia" w:eastAsia="宋体"/>
          <w:lang w:eastAsia="zh-CN"/>
        </w:rPr>
        <w:t>”</w:t>
      </w:r>
      <w:r>
        <w:t>譌作</w:t>
      </w:r>
      <w:r>
        <w:rPr>
          <w:rFonts w:hint="eastAsia" w:eastAsia="宋体"/>
          <w:lang w:eastAsia="zh-CN"/>
        </w:rPr>
        <w:t>“</w:t>
      </w:r>
      <w:r>
        <w:t>博摶</w:t>
      </w:r>
      <w:r>
        <w:rPr>
          <w:rFonts w:hint="eastAsia" w:eastAsia="宋体"/>
          <w:lang w:eastAsia="zh-CN"/>
        </w:rPr>
        <w:t>”</w:t>
      </w:r>
      <w:r>
        <w:t>，</w:t>
      </w:r>
      <w:r>
        <w:rPr>
          <w:rFonts w:hint="eastAsia" w:eastAsia="宋体"/>
          <w:lang w:eastAsia="zh-CN"/>
        </w:rPr>
        <w:t>“</w:t>
      </w:r>
      <w:r>
        <w:t>摶</w:t>
      </w:r>
      <w:r>
        <w:rPr>
          <w:rFonts w:hint="eastAsia" w:eastAsia="宋体"/>
          <w:lang w:eastAsia="zh-CN"/>
        </w:rPr>
        <w:t>”</w:t>
      </w:r>
      <w:r>
        <w:t>下又衍</w:t>
      </w:r>
      <w:r>
        <w:rPr>
          <w:rFonts w:hint="eastAsia" w:eastAsia="宋体"/>
          <w:lang w:eastAsia="zh-CN"/>
        </w:rPr>
        <w:t>“</w:t>
      </w:r>
      <w:r>
        <w:t>琴</w:t>
      </w:r>
      <w:r>
        <w:rPr>
          <w:rFonts w:hint="eastAsia" w:eastAsia="宋体"/>
          <w:lang w:eastAsia="zh-CN"/>
        </w:rPr>
        <w:t>”</w:t>
      </w:r>
      <w:r>
        <w:t>字，今訂正。伏羲氏瑟長七</w:t>
      </w:r>
    </w:p>
    <w:p w14:paraId="7DA5C62F">
      <w:r>
        <w:t>尺二寸，上有二十七弦。見</w:t>
      </w:r>
      <w:r>
        <w:rPr>
          <w:rFonts w:hint="eastAsia" w:eastAsia="宋体"/>
          <w:lang w:eastAsia="zh-CN"/>
        </w:rPr>
        <w:t>《</w:t>
      </w:r>
      <w:r>
        <w:t>世本</w:t>
      </w:r>
      <w:r>
        <w:rPr>
          <w:rFonts w:hint="eastAsia" w:eastAsia="宋体"/>
          <w:lang w:eastAsia="zh-CN"/>
        </w:rPr>
        <w:t>》</w:t>
      </w:r>
      <w:r>
        <w:t>。桶動。陞升。敔魚吕。侳氏鍾十六枚。</w:t>
      </w:r>
      <w:r>
        <w:rPr>
          <w:rFonts w:hint="eastAsia" w:eastAsia="宋体"/>
          <w:lang w:eastAsia="zh-CN"/>
        </w:rPr>
        <w:t>《</w:t>
      </w:r>
      <w:r>
        <w:t>世本</w:t>
      </w:r>
      <w:r>
        <w:rPr>
          <w:rFonts w:hint="eastAsia" w:eastAsia="宋体"/>
          <w:lang w:eastAsia="zh-CN"/>
        </w:rPr>
        <w:t>》</w:t>
      </w:r>
      <w:r>
        <w:t>：</w:t>
      </w:r>
      <w:r>
        <w:rPr>
          <w:rFonts w:hint="eastAsia" w:eastAsia="宋体"/>
          <w:lang w:eastAsia="zh-CN"/>
        </w:rPr>
        <w:t>“</w:t>
      </w:r>
      <w:r>
        <w:t>倕造鍾。</w:t>
      </w:r>
      <w:r>
        <w:rPr>
          <w:rFonts w:hint="eastAsia" w:eastAsia="宋体"/>
          <w:lang w:eastAsia="zh-CN"/>
        </w:rPr>
        <w:t>”</w:t>
      </w:r>
      <w:r>
        <w:t>倕，舜</w:t>
      </w:r>
    </w:p>
    <w:p w14:paraId="7DDE3039">
      <w:r>
        <w:t>臣。毋句氏磬十六枚</w:t>
      </w:r>
    </w:p>
    <w:p w14:paraId="3CCAFED1">
      <w:r>
        <w:t>。</w:t>
      </w:r>
      <w:r>
        <w:rPr>
          <w:rFonts w:hint="eastAsia" w:eastAsia="宋体"/>
          <w:lang w:eastAsia="zh-CN"/>
        </w:rPr>
        <w:t>《</w:t>
      </w:r>
      <w:r>
        <w:t>世本</w:t>
      </w:r>
      <w:r>
        <w:rPr>
          <w:rFonts w:hint="eastAsia" w:eastAsia="宋体"/>
          <w:lang w:eastAsia="zh-CN"/>
        </w:rPr>
        <w:t>》</w:t>
      </w:r>
      <w:r>
        <w:t>：</w:t>
      </w:r>
      <w:r>
        <w:rPr>
          <w:rFonts w:hint="eastAsia" w:eastAsia="宋体"/>
          <w:lang w:eastAsia="zh-CN"/>
        </w:rPr>
        <w:t>“</w:t>
      </w:r>
      <w:r>
        <w:t>毋句作磬。</w:t>
      </w:r>
      <w:r>
        <w:rPr>
          <w:rFonts w:hint="eastAsia" w:eastAsia="宋体"/>
          <w:lang w:eastAsia="zh-CN"/>
        </w:rPr>
        <w:t>”</w:t>
      </w:r>
      <w:r>
        <w:t>毋句，堯臣也。塤許園。象稱錘，以土爲之，有六孔。</w:t>
      </w:r>
      <w:r>
        <w:rPr>
          <w:rFonts w:hint="eastAsia" w:eastAsia="宋体"/>
          <w:lang w:eastAsia="zh-CN"/>
        </w:rPr>
        <w:t>《</w:t>
      </w:r>
      <w:r>
        <w:t>古</w:t>
      </w:r>
    </w:p>
    <w:p w14:paraId="12CC50CE">
      <w:r>
        <w:t>史考</w:t>
      </w:r>
      <w:r>
        <w:rPr>
          <w:rFonts w:hint="eastAsia" w:eastAsia="宋体"/>
          <w:lang w:eastAsia="zh-CN"/>
        </w:rPr>
        <w:t>》</w:t>
      </w:r>
      <w:r>
        <w:t>曰：</w:t>
      </w:r>
      <w:r>
        <w:rPr>
          <w:rFonts w:hint="eastAsia" w:eastAsia="宋体"/>
          <w:lang w:eastAsia="zh-CN"/>
        </w:rPr>
        <w:t>“</w:t>
      </w:r>
      <w:r>
        <w:t>有塤尚矣。周幽王時＄㬥辛公善塤。</w:t>
      </w:r>
      <w:r>
        <w:rPr>
          <w:rFonts w:hint="eastAsia" w:eastAsia="宋体"/>
          <w:lang w:eastAsia="zh-CN"/>
        </w:rPr>
        <w:t>”</w:t>
      </w:r>
      <w:r>
        <w:t>〇各本</w:t>
      </w:r>
      <w:r>
        <w:rPr>
          <w:rFonts w:hint="eastAsia" w:eastAsia="宋体"/>
          <w:lang w:eastAsia="zh-CN"/>
        </w:rPr>
        <w:t>“</w:t>
      </w:r>
      <w:r>
        <w:t>王</w:t>
      </w:r>
      <w:r>
        <w:rPr>
          <w:rFonts w:hint="eastAsia" w:eastAsia="宋体"/>
          <w:lang w:eastAsia="zh-CN"/>
        </w:rPr>
        <w:t>”</w:t>
      </w:r>
      <w:r>
        <w:t>字或譌作</w:t>
      </w:r>
      <w:r>
        <w:rPr>
          <w:rFonts w:hint="eastAsia" w:eastAsia="宋体"/>
          <w:lang w:eastAsia="zh-CN"/>
        </w:rPr>
        <w:t>“</w:t>
      </w:r>
      <w:r>
        <w:t>日</w:t>
      </w:r>
      <w:r>
        <w:rPr>
          <w:rFonts w:hint="eastAsia" w:eastAsia="宋体"/>
          <w:lang w:eastAsia="zh-CN"/>
        </w:rPr>
        <w:t>”</w:t>
      </w:r>
      <w:r>
        <w:t>＄或譌作</w:t>
      </w:r>
      <w:r>
        <w:rPr>
          <w:rFonts w:hint="eastAsia" w:eastAsia="宋体"/>
          <w:lang w:eastAsia="zh-CN"/>
        </w:rPr>
        <w:t>“</w:t>
      </w:r>
      <w:r>
        <w:t>田</w:t>
      </w:r>
      <w:r>
        <w:rPr>
          <w:rFonts w:hint="eastAsia" w:eastAsia="宋体"/>
          <w:lang w:eastAsia="zh-CN"/>
        </w:rPr>
        <w:t>”</w:t>
      </w:r>
      <w:r>
        <w:t>《又脱去</w:t>
      </w:r>
      <w:r>
        <w:rPr>
          <w:rFonts w:hint="eastAsia" w:eastAsia="宋体"/>
          <w:lang w:eastAsia="zh-CN"/>
        </w:rPr>
        <w:t>“</w:t>
      </w:r>
      <w:r>
        <w:t>㬥</w:t>
      </w:r>
      <w:r>
        <w:rPr>
          <w:rFonts w:hint="eastAsia" w:eastAsia="宋体"/>
          <w:lang w:eastAsia="zh-CN"/>
        </w:rPr>
        <w:t>”</w:t>
      </w:r>
      <w:r>
        <w:t>字，今訂正。影宋</w:t>
      </w:r>
    </w:p>
    <w:p w14:paraId="2039FBF2">
      <w:r>
        <w:t>本、皇甫本</w:t>
      </w:r>
      <w:r>
        <w:rPr>
          <w:rFonts w:hint="eastAsia" w:eastAsia="宋体"/>
          <w:lang w:eastAsia="zh-CN"/>
        </w:rPr>
        <w:t>“</w:t>
      </w:r>
      <w:r>
        <w:t>王</w:t>
      </w:r>
      <w:r>
        <w:rPr>
          <w:rFonts w:hint="eastAsia" w:eastAsia="宋体"/>
          <w:lang w:eastAsia="zh-CN"/>
        </w:rPr>
        <w:t>”</w:t>
      </w:r>
      <w:r>
        <w:t>字不譌。䶵池。以竹爲之，長尺四寸，有八孔。前有一孔，上有三孔</w:t>
      </w:r>
      <w:r>
        <w:rPr>
          <w:rFonts w:hint="eastAsia" w:eastAsia="宋体"/>
          <w:lang w:eastAsia="zh-CN"/>
        </w:rPr>
        <w:t>•</w:t>
      </w:r>
      <w:r>
        <w:t>後有四孔，頭有一孔</w:t>
      </w:r>
    </w:p>
    <w:p w14:paraId="2133166C">
      <w:r>
        <w:t>〇此十六字各本誤入正文，辨見</w:t>
      </w:r>
      <w:r>
        <w:rPr>
          <w:rFonts w:hint="eastAsia" w:eastAsia="宋体"/>
          <w:lang w:eastAsia="zh-CN"/>
        </w:rPr>
        <w:t>《</w:t>
      </w:r>
      <w:r>
        <w:t>疏證</w:t>
      </w:r>
      <w:r>
        <w:rPr>
          <w:rFonts w:hint="eastAsia" w:eastAsia="宋体"/>
          <w:lang w:eastAsia="zh-CN"/>
        </w:rPr>
        <w:t>》</w:t>
      </w:r>
      <w:r>
        <w:t>。籟賴。䶵池。㗢洞。歈頭</w:t>
      </w:r>
    </w:p>
    <w:p w14:paraId="5B456347">
      <w:r>
        <w:t>【第347页】</w:t>
      </w:r>
    </w:p>
    <w:p w14:paraId="36086A41">
      <w:r>
        <w:rPr>
          <w:rFonts w:hint="eastAsia" w:eastAsia="宋体"/>
          <w:lang w:eastAsia="zh-CN"/>
        </w:rPr>
        <w:t>《</w:t>
      </w:r>
      <w:r>
        <w:t>博雅音</w:t>
      </w:r>
      <w:r>
        <w:rPr>
          <w:rFonts w:hint="eastAsia" w:eastAsia="宋体"/>
          <w:lang w:eastAsia="zh-CN"/>
        </w:rPr>
        <w:t>》</w:t>
      </w:r>
      <w:r>
        <w:t>卷九</w:t>
      </w:r>
    </w:p>
    <w:p w14:paraId="34E8BD57">
      <w:pPr>
        <w:rPr>
          <w:rFonts w:hint="eastAsia" w:eastAsia="宋体"/>
          <w:lang w:eastAsia="zh-CN"/>
        </w:rPr>
      </w:pPr>
      <w:r>
        <w:rPr>
          <w:rFonts w:hint="eastAsia" w:eastAsia="宋体"/>
          <w:lang w:eastAsia="zh-CN"/>
        </w:rPr>
        <w:t>《</w:t>
      </w:r>
      <w:r>
        <w:t>釋天</w:t>
      </w:r>
      <w:r>
        <w:rPr>
          <w:rFonts w:hint="eastAsia" w:eastAsia="宋体"/>
          <w:lang w:eastAsia="zh-CN"/>
        </w:rPr>
        <w:t>》</w:t>
      </w:r>
    </w:p>
    <w:p w14:paraId="228B275E">
      <w:r>
        <w:t>太初，氣之始也，生於酉仲，清濁未分也。太始，形之始也，生於戌仲，八月酉仲，號爲太</w:t>
      </w:r>
    </w:p>
    <w:p w14:paraId="41F30AF4">
      <w:r>
        <w:t>初，屬雄。九月戌仲，號爲太始，屬雌。〇各本</w:t>
      </w:r>
      <w:r>
        <w:rPr>
          <w:rFonts w:hint="eastAsia" w:eastAsia="宋体"/>
          <w:lang w:eastAsia="zh-CN"/>
        </w:rPr>
        <w:t>“</w:t>
      </w:r>
      <w:r>
        <w:t>爲太初</w:t>
      </w:r>
      <w:r>
        <w:rPr>
          <w:rFonts w:hint="eastAsia" w:eastAsia="宋体"/>
          <w:lang w:eastAsia="zh-CN"/>
        </w:rPr>
        <w:t>”</w:t>
      </w:r>
      <w:r>
        <w:t>上脱</w:t>
      </w:r>
      <w:r>
        <w:rPr>
          <w:rFonts w:hint="eastAsia" w:eastAsia="宋体"/>
          <w:lang w:eastAsia="zh-CN"/>
        </w:rPr>
        <w:t>“</w:t>
      </w:r>
      <w:r>
        <w:t>號</w:t>
      </w:r>
      <w:r>
        <w:rPr>
          <w:rFonts w:hint="eastAsia" w:eastAsia="宋体"/>
          <w:lang w:eastAsia="zh-CN"/>
        </w:rPr>
        <w:t>”</w:t>
      </w:r>
      <w:r>
        <w:t>字</w:t>
      </w:r>
      <w:r>
        <w:rPr>
          <w:rFonts w:hint="eastAsia" w:eastAsia="宋体"/>
          <w:lang w:eastAsia="zh-CN"/>
        </w:rPr>
        <w:t>“</w:t>
      </w:r>
      <w:r>
        <w:t>太始</w:t>
      </w:r>
      <w:r>
        <w:rPr>
          <w:rFonts w:hint="eastAsia" w:eastAsia="宋体"/>
          <w:lang w:eastAsia="zh-CN"/>
        </w:rPr>
        <w:t>”</w:t>
      </w:r>
      <w:r>
        <w:t>上脱</w:t>
      </w:r>
      <w:r>
        <w:rPr>
          <w:rFonts w:hint="eastAsia" w:eastAsia="宋体"/>
          <w:lang w:eastAsia="zh-CN"/>
        </w:rPr>
        <w:t>“</w:t>
      </w:r>
      <w:r>
        <w:t>爲</w:t>
      </w:r>
      <w:r>
        <w:rPr>
          <w:rFonts w:hint="eastAsia" w:eastAsia="宋体"/>
          <w:lang w:eastAsia="zh-CN"/>
        </w:rPr>
        <w:t>”</w:t>
      </w:r>
      <w:r>
        <w:t>字，今據上下文補。清者爲</w:t>
      </w:r>
    </w:p>
    <w:p w14:paraId="5D6548F3">
      <w:r>
        <w:t>精，濁者爲形也。太素，質之始也，生於亥仲，已有素朴而未散也，三氣相接，至於子仲，剖</w:t>
      </w:r>
    </w:p>
    <w:p w14:paraId="39BD9DF2">
      <w:r>
        <w:t>判分離；輕清者，上爲天，重濁者，下爲地，中和爲萬物。</w:t>
      </w:r>
      <w:r>
        <w:rPr>
          <w:rFonts w:hint="eastAsia" w:eastAsia="宋体"/>
          <w:lang w:eastAsia="zh-CN"/>
        </w:rPr>
        <w:t>《</w:t>
      </w:r>
      <w:r>
        <w:t>詩緯</w:t>
      </w:r>
      <w:r>
        <w:rPr>
          <w:rFonts w:hint="eastAsia" w:eastAsia="宋体"/>
          <w:lang w:eastAsia="zh-CN"/>
        </w:rPr>
        <w:t>》</w:t>
      </w:r>
      <w:r>
        <w:t>曰：</w:t>
      </w:r>
      <w:r>
        <w:rPr>
          <w:rFonts w:hint="eastAsia" w:eastAsia="宋体"/>
          <w:lang w:eastAsia="zh-CN"/>
        </w:rPr>
        <w:t>“</w:t>
      </w:r>
      <w:r>
        <w:t>陽本爲雄，陰本爲雌，物本爲</w:t>
      </w:r>
    </w:p>
    <w:p w14:paraId="7F84FA10">
      <w:r>
        <w:t>魂，雄雌俱行，三節而雄，合物魂號曰太素也。三氣未分别，號曰渾淪。</w:t>
      </w:r>
      <w:r>
        <w:rPr>
          <w:rFonts w:hint="eastAsia" w:eastAsia="宋体"/>
          <w:lang w:eastAsia="zh-CN"/>
        </w:rPr>
        <w:t>”</w:t>
      </w:r>
      <w:r>
        <w:t>〇各本</w:t>
      </w:r>
      <w:r>
        <w:rPr>
          <w:rFonts w:hint="eastAsia" w:eastAsia="宋体"/>
          <w:lang w:eastAsia="zh-CN"/>
        </w:rPr>
        <w:t>“</w:t>
      </w:r>
      <w:r>
        <w:t>俱</w:t>
      </w:r>
      <w:r>
        <w:rPr>
          <w:rFonts w:hint="eastAsia" w:eastAsia="宋体"/>
          <w:lang w:eastAsia="zh-CN"/>
        </w:rPr>
        <w:t>”</w:t>
      </w:r>
      <w:r>
        <w:t>譌作</w:t>
      </w:r>
      <w:r>
        <w:rPr>
          <w:rFonts w:hint="eastAsia" w:eastAsia="宋体"/>
          <w:lang w:eastAsia="zh-CN"/>
        </w:rPr>
        <w:t>“</w:t>
      </w:r>
      <w:r>
        <w:t>但</w:t>
      </w:r>
      <w:r>
        <w:rPr>
          <w:rFonts w:hint="eastAsia" w:eastAsia="宋体"/>
          <w:lang w:eastAsia="zh-CN"/>
        </w:rPr>
        <w:t>”</w:t>
      </w:r>
      <w:r>
        <w:t>，又脱去</w:t>
      </w:r>
      <w:r>
        <w:rPr>
          <w:rFonts w:hint="eastAsia" w:eastAsia="宋体"/>
          <w:lang w:eastAsia="zh-CN"/>
        </w:rPr>
        <w:t>“</w:t>
      </w:r>
      <w:r>
        <w:t>氣1字，今訂正</w:t>
      </w:r>
    </w:p>
    <w:p w14:paraId="31AFA235">
      <w:r>
        <w:t>天地辟，設人皇以來，至魯哀公十有四年，積二百七十六萬歲，分爲十紀，曰九頭、五龍、攝</w:t>
      </w:r>
    </w:p>
    <w:p w14:paraId="2775228B">
      <w:r>
        <w:t>提、合雒、連通、序命、循蜚、因提、禪通、疏訖</w:t>
      </w:r>
    </w:p>
    <w:p w14:paraId="4988C318">
      <w:r>
        <w:t>。</w:t>
      </w:r>
      <w:r>
        <w:rPr>
          <w:rFonts w:hint="eastAsia" w:eastAsia="宋体"/>
          <w:lang w:eastAsia="zh-CN"/>
        </w:rPr>
        <w:t>《</w:t>
      </w:r>
      <w:r>
        <w:t>帝王世紀</w:t>
      </w:r>
      <w:r>
        <w:rPr>
          <w:rFonts w:hint="eastAsia" w:eastAsia="宋体"/>
          <w:lang w:eastAsia="zh-CN"/>
        </w:rPr>
        <w:t>》</w:t>
      </w:r>
      <w:r>
        <w:t>：自天地闢，設人皇以來，迄魏咸熙二年，凡二</w:t>
      </w:r>
    </w:p>
    <w:p w14:paraId="4C71764A">
      <w:r>
        <w:t>百七十二代，積二百七十六萬七百四十五年，分爲十紀，一曰九頭，至十曰疏訖。〇各本</w:t>
      </w:r>
      <w:r>
        <w:rPr>
          <w:rFonts w:hint="eastAsia" w:eastAsia="宋体"/>
          <w:lang w:eastAsia="zh-CN"/>
        </w:rPr>
        <w:t>“</w:t>
      </w:r>
      <w:r>
        <w:t>帝</w:t>
      </w:r>
      <w:r>
        <w:rPr>
          <w:rFonts w:hint="eastAsia" w:eastAsia="宋体"/>
          <w:lang w:eastAsia="zh-CN"/>
        </w:rPr>
        <w:t>”</w:t>
      </w:r>
      <w:r>
        <w:t>上衍</w:t>
      </w:r>
      <w:r>
        <w:rPr>
          <w:rFonts w:hint="eastAsia" w:eastAsia="宋体"/>
          <w:lang w:eastAsia="zh-CN"/>
        </w:rPr>
        <w:t>“</w:t>
      </w:r>
      <w:r>
        <w:t>記</w:t>
      </w:r>
      <w:r>
        <w:rPr>
          <w:rFonts w:hint="eastAsia" w:eastAsia="宋体"/>
          <w:lang w:eastAsia="zh-CN"/>
        </w:rPr>
        <w:t>”</w:t>
      </w:r>
      <w:r>
        <w:t>字，</w:t>
      </w:r>
      <w:r>
        <w:rPr>
          <w:rFonts w:hint="eastAsia" w:eastAsia="宋体"/>
          <w:lang w:eastAsia="zh-CN"/>
        </w:rPr>
        <w:t>“</w:t>
      </w:r>
      <w:r>
        <w:t>世紀</w:t>
      </w:r>
      <w:r>
        <w:rPr>
          <w:rFonts w:hint="eastAsia" w:eastAsia="宋体"/>
          <w:lang w:eastAsia="zh-CN"/>
        </w:rPr>
        <w:t>”</w:t>
      </w:r>
      <w:r>
        <w:t>之</w:t>
      </w:r>
    </w:p>
    <w:p w14:paraId="2C65D678">
      <w:r>
        <w:rPr>
          <w:rFonts w:hint="eastAsia" w:eastAsia="宋体"/>
          <w:lang w:eastAsia="zh-CN"/>
        </w:rPr>
        <w:t>“</w:t>
      </w:r>
      <w:r>
        <w:t>紀</w:t>
      </w:r>
      <w:r>
        <w:rPr>
          <w:rFonts w:hint="eastAsia" w:eastAsia="宋体"/>
          <w:lang w:eastAsia="zh-CN"/>
        </w:rPr>
        <w:t>”</w:t>
      </w:r>
      <w:r>
        <w:t>譌作</w:t>
      </w:r>
      <w:r>
        <w:rPr>
          <w:rFonts w:hint="eastAsia" w:eastAsia="宋体"/>
          <w:lang w:eastAsia="zh-CN"/>
        </w:rPr>
        <w:t>“</w:t>
      </w:r>
      <w:r>
        <w:t>記</w:t>
      </w:r>
      <w:r>
        <w:rPr>
          <w:rFonts w:hint="eastAsia" w:eastAsia="宋体"/>
          <w:lang w:eastAsia="zh-CN"/>
        </w:rPr>
        <w:t>”</w:t>
      </w:r>
      <w:r>
        <w:t>。</w:t>
      </w:r>
      <w:r>
        <w:rPr>
          <w:rFonts w:hint="eastAsia" w:eastAsia="宋体"/>
          <w:lang w:eastAsia="zh-CN"/>
        </w:rPr>
        <w:t>“</w:t>
      </w:r>
      <w:r>
        <w:t>十曰疏訖</w:t>
      </w:r>
      <w:r>
        <w:rPr>
          <w:rFonts w:hint="eastAsia" w:eastAsia="宋体"/>
          <w:lang w:eastAsia="zh-CN"/>
        </w:rPr>
        <w:t>”</w:t>
      </w:r>
      <w:r>
        <w:t>脱</w:t>
      </w:r>
      <w:r>
        <w:rPr>
          <w:rFonts w:hint="eastAsia" w:eastAsia="宋体"/>
          <w:lang w:eastAsia="zh-CN"/>
        </w:rPr>
        <w:t>“</w:t>
      </w:r>
      <w:r>
        <w:t>曰</w:t>
      </w:r>
      <w:r>
        <w:rPr>
          <w:rFonts w:hint="eastAsia" w:eastAsia="宋体"/>
          <w:lang w:eastAsia="zh-CN"/>
        </w:rPr>
        <w:t>”</w:t>
      </w:r>
      <w:r>
        <w:t>字，</w:t>
      </w:r>
      <w:r>
        <w:rPr>
          <w:rFonts w:hint="eastAsia" w:eastAsia="宋体"/>
          <w:lang w:eastAsia="zh-CN"/>
        </w:rPr>
        <w:t>“</w:t>
      </w:r>
      <w:r>
        <w:t>疏訖</w:t>
      </w:r>
      <w:r>
        <w:rPr>
          <w:rFonts w:hint="eastAsia" w:eastAsia="宋体"/>
          <w:lang w:eastAsia="zh-CN"/>
        </w:rPr>
        <w:t>”</w:t>
      </w:r>
      <w:r>
        <w:t>譌作</w:t>
      </w:r>
      <w:r>
        <w:rPr>
          <w:rFonts w:hint="eastAsia" w:eastAsia="宋体"/>
          <w:lang w:eastAsia="zh-CN"/>
        </w:rPr>
        <w:t>“</w:t>
      </w:r>
      <w:r>
        <w:t>流記</w:t>
      </w:r>
      <w:r>
        <w:rPr>
          <w:rFonts w:hint="eastAsia" w:eastAsia="宋体"/>
          <w:lang w:eastAsia="zh-CN"/>
        </w:rPr>
        <w:t>”</w:t>
      </w:r>
      <w:r>
        <w:t>，今俱訂正。影宋本惟</w:t>
      </w:r>
      <w:r>
        <w:rPr>
          <w:rFonts w:hint="eastAsia" w:eastAsia="宋体"/>
          <w:lang w:eastAsia="zh-CN"/>
        </w:rPr>
        <w:t>“</w:t>
      </w:r>
      <w:r>
        <w:t>紀</w:t>
      </w:r>
      <w:r>
        <w:rPr>
          <w:rFonts w:hint="eastAsia" w:eastAsia="宋体"/>
          <w:lang w:eastAsia="zh-CN"/>
        </w:rPr>
        <w:t>”</w:t>
      </w:r>
      <w:r>
        <w:t>字不譌。格乎格。擇宅。祲子</w:t>
      </w:r>
    </w:p>
    <w:p w14:paraId="22992DAD">
      <w:r>
        <w:t>枕。濛莫孔。澒乎孔。淪倫。〇各本</w:t>
      </w:r>
      <w:r>
        <w:rPr>
          <w:rFonts w:hint="eastAsia" w:eastAsia="宋体"/>
          <w:lang w:eastAsia="zh-CN"/>
        </w:rPr>
        <w:t>“</w:t>
      </w:r>
      <w:r>
        <w:t>倫</w:t>
      </w:r>
      <w:r>
        <w:rPr>
          <w:rFonts w:hint="eastAsia" w:eastAsia="宋体"/>
          <w:lang w:eastAsia="zh-CN"/>
        </w:rPr>
        <w:t>”</w:t>
      </w:r>
      <w:r>
        <w:t>字誤作</w:t>
      </w:r>
      <w:r>
        <w:rPr>
          <w:rFonts w:hint="eastAsia" w:eastAsia="宋体"/>
          <w:lang w:eastAsia="zh-CN"/>
        </w:rPr>
        <w:t>“</w:t>
      </w:r>
      <w:r>
        <w:t>隃</w:t>
      </w:r>
      <w:r>
        <w:rPr>
          <w:rFonts w:hint="eastAsia" w:eastAsia="宋体"/>
          <w:lang w:eastAsia="zh-CN"/>
        </w:rPr>
        <w:t>”</w:t>
      </w:r>
      <w:r>
        <w:t>，又誤入正文，辨見</w:t>
      </w:r>
      <w:r>
        <w:rPr>
          <w:rFonts w:hint="eastAsia" w:eastAsia="宋体"/>
          <w:lang w:eastAsia="zh-CN"/>
        </w:rPr>
        <w:t>《</w:t>
      </w:r>
      <w:r>
        <w:t>疏證</w:t>
      </w:r>
      <w:r>
        <w:rPr>
          <w:rFonts w:hint="eastAsia" w:eastAsia="宋体"/>
          <w:lang w:eastAsia="zh-CN"/>
        </w:rPr>
        <w:t>》</w:t>
      </w:r>
      <w:r>
        <w:t>。沆乎朗。瀣乎戒。歉苦簟</w:t>
      </w:r>
    </w:p>
    <w:p w14:paraId="1FEBC964">
      <w:r>
        <w:t>反。㱂康。凋彫。离勑支。羵墳。霣于慜。䨨追。榘俱雨反。荓蒲形。歲星謂之重蕐，或謂之應</w:t>
      </w:r>
    </w:p>
    <w:p w14:paraId="5EAD43F7">
      <w:r>
        <w:t>星；木宿也。營惑謂之罰星，或謂之執法；火宿也。鎮星謂之地矦；土宿也。太白謂之長庚</w:t>
      </w:r>
    </w:p>
    <w:p w14:paraId="33184635">
      <w:r>
        <w:t>或謂之大囂；</w:t>
      </w:r>
    </w:p>
    <w:p w14:paraId="0972BF2C">
      <w:r>
        <w:t>金宿也。晨見東方爲啟明，昬見西方爲長庚。〇各本脱去</w:t>
      </w:r>
      <w:r>
        <w:rPr>
          <w:rFonts w:hint="eastAsia" w:eastAsia="宋体"/>
          <w:lang w:eastAsia="zh-CN"/>
        </w:rPr>
        <w:t>“</w:t>
      </w:r>
      <w:r>
        <w:t>金宿也</w:t>
      </w:r>
      <w:r>
        <w:rPr>
          <w:rFonts w:hint="eastAsia" w:eastAsia="宋体"/>
          <w:lang w:eastAsia="zh-CN"/>
        </w:rPr>
        <w:t>”</w:t>
      </w:r>
      <w:r>
        <w:t>三字，下</w:t>
      </w:r>
      <w:r>
        <w:rPr>
          <w:rFonts w:hint="eastAsia" w:eastAsia="宋体"/>
          <w:lang w:eastAsia="zh-CN"/>
        </w:rPr>
        <w:t>“</w:t>
      </w:r>
      <w:r>
        <w:t>水宿也</w:t>
      </w:r>
      <w:r>
        <w:rPr>
          <w:rFonts w:hint="eastAsia" w:eastAsia="宋体"/>
          <w:lang w:eastAsia="zh-CN"/>
        </w:rPr>
        <w:t>”</w:t>
      </w:r>
      <w:r>
        <w:t>同。今竝據上</w:t>
      </w:r>
    </w:p>
    <w:p w14:paraId="6A7F6D1F">
      <w:r>
        <w:t>【第348页】</w:t>
      </w:r>
    </w:p>
    <w:p w14:paraId="3AD2B108">
      <w:r>
        <w:t>文補。</w:t>
      </w:r>
      <w:r>
        <w:rPr>
          <w:rFonts w:hint="eastAsia" w:eastAsia="宋体"/>
          <w:lang w:eastAsia="zh-CN"/>
        </w:rPr>
        <w:t>“</w:t>
      </w:r>
      <w:r>
        <w:t>長庚1下又有</w:t>
      </w:r>
      <w:r>
        <w:rPr>
          <w:rFonts w:hint="eastAsia" w:eastAsia="宋体"/>
          <w:lang w:eastAsia="zh-CN"/>
        </w:rPr>
        <w:t>“</w:t>
      </w:r>
      <w:r>
        <w:t>案金星</w:t>
      </w:r>
      <w:r>
        <w:rPr>
          <w:rFonts w:hint="eastAsia" w:eastAsia="宋体"/>
          <w:lang w:eastAsia="zh-CN"/>
        </w:rPr>
        <w:t>”</w:t>
      </w:r>
      <w:r>
        <w:t>三字，乃校書者所記，今删。辰星謂之爨星，或謂之免星，或謂之鉤星。水</w:t>
      </w:r>
    </w:p>
    <w:p w14:paraId="21931EF1">
      <w:r>
        <w:t>䄚曹。祽七外。祱税。䄛力矦反。禊乎計。餟知税。〇各本</w:t>
      </w:r>
      <w:r>
        <w:rPr>
          <w:rFonts w:hint="eastAsia" w:eastAsia="宋体"/>
          <w:lang w:eastAsia="zh-CN"/>
        </w:rPr>
        <w:t>“</w:t>
      </w:r>
      <w:r>
        <w:t>知</w:t>
      </w:r>
      <w:r>
        <w:rPr>
          <w:rFonts w:hint="eastAsia" w:eastAsia="宋体"/>
          <w:lang w:eastAsia="zh-CN"/>
        </w:rPr>
        <w:t>”</w:t>
      </w:r>
      <w:r>
        <w:t>譌作</w:t>
      </w:r>
      <w:r>
        <w:rPr>
          <w:rFonts w:hint="eastAsia" w:eastAsia="宋体"/>
          <w:lang w:eastAsia="zh-CN"/>
        </w:rPr>
        <w:t>“</w:t>
      </w:r>
      <w:r>
        <w:t>和</w:t>
      </w:r>
      <w:r>
        <w:rPr>
          <w:rFonts w:hint="eastAsia" w:eastAsia="宋体"/>
          <w:lang w:eastAsia="zh-CN"/>
        </w:rPr>
        <w:t>”</w:t>
      </w:r>
      <w:r>
        <w:t>，惟影宋</w:t>
      </w:r>
    </w:p>
    <w:p w14:paraId="74A65404">
      <w:r>
        <w:t>本不譌。祼古奂反。軷步末。䄟毳。澎布庚。祾陵，又力登。禖梅。祧他聊。䤒子咲反。禬古外。禨巨</w:t>
      </w:r>
    </w:p>
    <w:p w14:paraId="7D1EA406">
      <w:r>
        <w:t>衣。襠倒。夏曰清祀〇</w:t>
      </w:r>
      <w:r>
        <w:rPr>
          <w:rFonts w:hint="eastAsia" w:eastAsia="宋体"/>
          <w:lang w:eastAsia="zh-CN"/>
        </w:rPr>
        <w:t>《</w:t>
      </w:r>
      <w:r>
        <w:t>禮運</w:t>
      </w:r>
      <w:r>
        <w:rPr>
          <w:rFonts w:hint="eastAsia" w:eastAsia="宋体"/>
          <w:lang w:eastAsia="zh-CN"/>
        </w:rPr>
        <w:t>》</w:t>
      </w:r>
      <w:r>
        <w:t>正義引</w:t>
      </w:r>
      <w:r>
        <w:rPr>
          <w:rFonts w:hint="eastAsia" w:eastAsia="宋体"/>
          <w:lang w:eastAsia="zh-CN"/>
        </w:rPr>
        <w:t>《</w:t>
      </w:r>
      <w:r>
        <w:t>廣雅</w:t>
      </w:r>
      <w:r>
        <w:rPr>
          <w:rFonts w:hint="eastAsia" w:eastAsia="宋体"/>
          <w:lang w:eastAsia="zh-CN"/>
        </w:rPr>
        <w:t>》</w:t>
      </w:r>
      <w:r>
        <w:t>云：</w:t>
      </w:r>
      <w:r>
        <w:rPr>
          <w:rFonts w:hint="eastAsia" w:eastAsia="宋体"/>
          <w:lang w:eastAsia="zh-CN"/>
        </w:rPr>
        <w:t>“</w:t>
      </w:r>
      <w:r>
        <w:t>以清潔而祭祀。</w:t>
      </w:r>
      <w:r>
        <w:rPr>
          <w:rFonts w:hint="eastAsia" w:eastAsia="宋体"/>
          <w:lang w:eastAsia="zh-CN"/>
        </w:rPr>
        <w:t>”</w:t>
      </w:r>
      <w:r>
        <w:t>蓋曹憲注文。</w:t>
      </w:r>
      <w:r>
        <w:rPr>
          <w:rFonts w:hint="eastAsia" w:eastAsia="宋体"/>
          <w:lang w:eastAsia="zh-CN"/>
        </w:rPr>
        <w:t>《</w:t>
      </w:r>
      <w:r>
        <w:t>通典</w:t>
      </w:r>
      <w:r>
        <w:rPr>
          <w:rFonts w:hint="eastAsia" w:eastAsia="宋体"/>
          <w:lang w:eastAsia="zh-CN"/>
        </w:rPr>
        <w:t>》</w:t>
      </w:r>
      <w:r>
        <w:t>引</w:t>
      </w:r>
      <w:r>
        <w:rPr>
          <w:rFonts w:hint="eastAsia" w:eastAsia="宋体"/>
          <w:lang w:eastAsia="zh-CN"/>
        </w:rPr>
        <w:t>《</w:t>
      </w:r>
      <w:r>
        <w:t>廣雅</w:t>
      </w:r>
      <w:r>
        <w:rPr>
          <w:rFonts w:hint="eastAsia" w:eastAsia="宋体"/>
          <w:lang w:eastAsia="zh-CN"/>
        </w:rPr>
        <w:t>》</w:t>
      </w:r>
      <w:r>
        <w:t>同。殷曰嘉</w:t>
      </w:r>
    </w:p>
    <w:p w14:paraId="5765E95C">
      <w:r>
        <w:t>平〇</w:t>
      </w:r>
      <w:r>
        <w:rPr>
          <w:rFonts w:hint="eastAsia" w:eastAsia="宋体"/>
          <w:lang w:eastAsia="zh-CN"/>
        </w:rPr>
        <w:t>《</w:t>
      </w:r>
      <w:r>
        <w:t>禮運</w:t>
      </w:r>
      <w:r>
        <w:rPr>
          <w:rFonts w:hint="eastAsia" w:eastAsia="宋体"/>
          <w:lang w:eastAsia="zh-CN"/>
        </w:rPr>
        <w:t>》</w:t>
      </w:r>
      <w:r>
        <w:t>正義引</w:t>
      </w:r>
      <w:r>
        <w:rPr>
          <w:rFonts w:hint="eastAsia" w:eastAsia="宋体"/>
          <w:lang w:eastAsia="zh-CN"/>
        </w:rPr>
        <w:t>《</w:t>
      </w:r>
      <w:r>
        <w:t>廣雅</w:t>
      </w:r>
      <w:r>
        <w:rPr>
          <w:rFonts w:hint="eastAsia" w:eastAsia="宋体"/>
          <w:lang w:eastAsia="zh-CN"/>
        </w:rPr>
        <w:t>》</w:t>
      </w:r>
      <w:r>
        <w:t>云</w:t>
      </w:r>
      <w:r>
        <w:rPr>
          <w:rFonts w:hint="eastAsia" w:eastAsia="宋体"/>
          <w:lang w:eastAsia="zh-CN"/>
        </w:rPr>
        <w:t>“</w:t>
      </w:r>
      <w:r>
        <w:t>嘉，善也。平，成也。以歲終萬物善成就而報其功。</w:t>
      </w:r>
      <w:r>
        <w:rPr>
          <w:rFonts w:hint="eastAsia" w:eastAsia="宋体"/>
          <w:lang w:eastAsia="zh-CN"/>
        </w:rPr>
        <w:t>”《</w:t>
      </w:r>
      <w:r>
        <w:t>通典</w:t>
      </w:r>
      <w:r>
        <w:rPr>
          <w:rFonts w:hint="eastAsia" w:eastAsia="宋体"/>
          <w:lang w:eastAsia="zh-CN"/>
        </w:rPr>
        <w:t>》</w:t>
      </w:r>
      <w:r>
        <w:t>同。敺欺于。垝車美。</w:t>
      </w:r>
    </w:p>
    <w:p w14:paraId="62D6483B">
      <w:r>
        <w:t>軹紙。</w:t>
      </w:r>
    </w:p>
    <w:p w14:paraId="751928D0">
      <w:pPr>
        <w:rPr>
          <w:rFonts w:hint="eastAsia" w:eastAsia="宋体"/>
          <w:lang w:eastAsia="zh-CN"/>
        </w:rPr>
      </w:pPr>
      <w:r>
        <w:rPr>
          <w:rFonts w:hint="eastAsia" w:eastAsia="宋体"/>
          <w:lang w:eastAsia="zh-CN"/>
        </w:rPr>
        <w:t>《</w:t>
      </w:r>
      <w:r>
        <w:t>釋地</w:t>
      </w:r>
      <w:r>
        <w:rPr>
          <w:rFonts w:hint="eastAsia" w:eastAsia="宋体"/>
          <w:lang w:eastAsia="zh-CN"/>
        </w:rPr>
        <w:t>》</w:t>
      </w:r>
    </w:p>
    <w:p w14:paraId="4C2A7581">
      <w:r>
        <w:t>㽘古朗。埏延。〇各本</w:t>
      </w:r>
      <w:r>
        <w:rPr>
          <w:rFonts w:hint="eastAsia" w:eastAsia="宋体"/>
          <w:lang w:eastAsia="zh-CN"/>
        </w:rPr>
        <w:t>“</w:t>
      </w:r>
      <w:r>
        <w:t>延</w:t>
      </w:r>
      <w:r>
        <w:rPr>
          <w:rFonts w:hint="eastAsia" w:eastAsia="宋体"/>
          <w:lang w:eastAsia="zh-CN"/>
        </w:rPr>
        <w:t>”</w:t>
      </w:r>
      <w:r>
        <w:t>譌作</w:t>
      </w:r>
      <w:r>
        <w:rPr>
          <w:rFonts w:hint="eastAsia" w:eastAsia="宋体"/>
          <w:lang w:eastAsia="zh-CN"/>
        </w:rPr>
        <w:t>“</w:t>
      </w:r>
      <w:r>
        <w:t>廷1，辨見</w:t>
      </w:r>
      <w:r>
        <w:rPr>
          <w:rFonts w:hint="eastAsia" w:eastAsia="宋体"/>
          <w:lang w:eastAsia="zh-CN"/>
        </w:rPr>
        <w:t>《</w:t>
      </w:r>
      <w:r>
        <w:t>疏證</w:t>
      </w:r>
      <w:r>
        <w:rPr>
          <w:rFonts w:hint="eastAsia" w:eastAsia="宋体"/>
          <w:lang w:eastAsia="zh-CN"/>
        </w:rPr>
        <w:t>》</w:t>
      </w:r>
      <w:r>
        <w:t>。皋古豪。厡原。毗符夷。沛盃妹。珩衡。璇旋。</w:t>
      </w:r>
    </w:p>
    <w:p w14:paraId="54AD38BE">
      <w:r>
        <w:t>琜來。瓄瀆。璐音路。瑭唐。㻒渠慜。玟梅。瑰古回。隋矦隋矦見虵傷，治之，後虵銜珠以報。碝而兖。</w:t>
      </w:r>
    </w:p>
    <w:p w14:paraId="24839931">
      <w:r>
        <w:t>玟忙巾。硨車。磲渠。碼馬。碯奴道。琨昆。珸吾。瑊古咸，又咸。〇各本</w:t>
      </w:r>
      <w:r>
        <w:rPr>
          <w:rFonts w:hint="eastAsia" w:eastAsia="宋体"/>
          <w:lang w:eastAsia="zh-CN"/>
        </w:rPr>
        <w:t>“</w:t>
      </w:r>
      <w:r>
        <w:t>又咸1之</w:t>
      </w:r>
      <w:r>
        <w:rPr>
          <w:rFonts w:hint="eastAsia" w:eastAsia="宋体"/>
          <w:lang w:eastAsia="zh-CN"/>
        </w:rPr>
        <w:t>“</w:t>
      </w:r>
      <w:r>
        <w:t>咸</w:t>
      </w:r>
      <w:r>
        <w:rPr>
          <w:rFonts w:hint="eastAsia" w:eastAsia="宋体"/>
          <w:lang w:eastAsia="zh-CN"/>
        </w:rPr>
        <w:t>”</w:t>
      </w:r>
      <w:r>
        <w:t>譌作</w:t>
      </w:r>
      <w:r>
        <w:rPr>
          <w:rFonts w:hint="eastAsia" w:eastAsia="宋体"/>
          <w:lang w:eastAsia="zh-CN"/>
        </w:rPr>
        <w:t>“</w:t>
      </w:r>
      <w:r>
        <w:t>威</w:t>
      </w:r>
      <w:r>
        <w:rPr>
          <w:rFonts w:hint="eastAsia" w:eastAsia="宋体"/>
          <w:lang w:eastAsia="zh-CN"/>
        </w:rPr>
        <w:t>”</w:t>
      </w:r>
      <w:r>
        <w:t>，今訂正</w:t>
      </w:r>
    </w:p>
    <w:p w14:paraId="5791C5D9">
      <w:r>
        <w:t>玏勒。鮯古合。鷩必舌。鵂付于反。〇各本</w:t>
      </w:r>
      <w:r>
        <w:rPr>
          <w:rFonts w:hint="eastAsia" w:eastAsia="宋体"/>
          <w:lang w:eastAsia="zh-CN"/>
        </w:rPr>
        <w:t>“</w:t>
      </w:r>
      <w:r>
        <w:t>于</w:t>
      </w:r>
      <w:r>
        <w:rPr>
          <w:rFonts w:hint="eastAsia" w:eastAsia="宋体"/>
          <w:lang w:eastAsia="zh-CN"/>
        </w:rPr>
        <w:t>”</w:t>
      </w:r>
      <w:r>
        <w:t>譌作</w:t>
      </w:r>
      <w:r>
        <w:rPr>
          <w:rFonts w:hint="eastAsia" w:eastAsia="宋体"/>
          <w:lang w:eastAsia="zh-CN"/>
        </w:rPr>
        <w:t>“</w:t>
      </w:r>
      <w:r>
        <w:t>予</w:t>
      </w:r>
      <w:r>
        <w:rPr>
          <w:rFonts w:hint="eastAsia" w:eastAsia="宋体"/>
          <w:lang w:eastAsia="zh-CN"/>
        </w:rPr>
        <w:t>”</w:t>
      </w:r>
      <w:r>
        <w:t>，今訂正。玃九縛。繇由。八家爲鄰，三鄰爲</w:t>
      </w:r>
    </w:p>
    <w:p w14:paraId="1A71C89D">
      <w:r>
        <w:t>朋，三朋爲里，五里爲邑，十邑爲都，十都爲師。州十有二師焉。見</w:t>
      </w:r>
      <w:r>
        <w:rPr>
          <w:rFonts w:hint="eastAsia" w:eastAsia="宋体"/>
          <w:lang w:eastAsia="zh-CN"/>
        </w:rPr>
        <w:t>《</w:t>
      </w:r>
      <w:r>
        <w:t>尚書</w:t>
      </w:r>
      <w:r>
        <w:rPr>
          <w:rFonts w:hint="eastAsia" w:eastAsia="宋体"/>
          <w:lang w:eastAsia="zh-CN"/>
        </w:rPr>
        <w:t>》</w:t>
      </w:r>
      <w:r>
        <w:t>。㽥柔。㬉奴戈。〇</w:t>
      </w:r>
    </w:p>
    <w:p w14:paraId="2099D4A2">
      <w:r>
        <w:t>各本此下有</w:t>
      </w:r>
      <w:r>
        <w:rPr>
          <w:rFonts w:hint="eastAsia" w:eastAsia="宋体"/>
          <w:lang w:eastAsia="zh-CN"/>
        </w:rPr>
        <w:t>“</w:t>
      </w:r>
      <w:r>
        <w:t>堅</w:t>
      </w:r>
      <w:r>
        <w:rPr>
          <w:rFonts w:hint="eastAsia" w:eastAsia="宋体"/>
          <w:lang w:eastAsia="zh-CN"/>
        </w:rPr>
        <w:t>”</w:t>
      </w:r>
      <w:r>
        <w:t>字，音堅。堅字係曹憲避諱而缺其下畫，堅字則後人所加，辨見</w:t>
      </w:r>
      <w:r>
        <w:rPr>
          <w:rFonts w:hint="eastAsia" w:eastAsia="宋体"/>
          <w:lang w:eastAsia="zh-CN"/>
        </w:rPr>
        <w:t>《</w:t>
      </w:r>
      <w:r>
        <w:t>疏證</w:t>
      </w:r>
      <w:r>
        <w:rPr>
          <w:rFonts w:hint="eastAsia" w:eastAsia="宋体"/>
          <w:lang w:eastAsia="zh-CN"/>
        </w:rPr>
        <w:t>》</w:t>
      </w:r>
      <w:r>
        <w:t>。甄古賢。埴時識。塿樓</w:t>
      </w:r>
    </w:p>
    <w:p w14:paraId="452B9167">
      <w:r>
        <w:t>㙚息營。壚來乎。陚付。㹃沸。黕才心。耩講。耦弋。䎦突。䎩側基。藨布苗。耚披。耠乎荅。䥯</w:t>
      </w:r>
    </w:p>
    <w:p w14:paraId="772B14B9">
      <w:r>
        <w:t>【第349页】</w:t>
      </w:r>
    </w:p>
    <w:p w14:paraId="1893CEC4">
      <w:r>
        <w:t>碑。稿</w:t>
      </w:r>
    </w:p>
    <w:p w14:paraId="1586D35B">
      <w:r>
        <w:rPr>
          <w:rFonts w:hint="eastAsia" w:eastAsia="宋体"/>
          <w:lang w:eastAsia="zh-CN"/>
        </w:rPr>
        <w:t>【</w:t>
      </w:r>
      <w:r>
        <w:t>七五凵</w:t>
      </w:r>
    </w:p>
    <w:p w14:paraId="28D11834">
      <w:r>
        <w:t>步矦。䎤局。䎯漢。耥所交反。耰亡旦。䎫叉江。䎮他戾。䎨一劫。耫牀責。〇各本</w:t>
      </w:r>
      <w:r>
        <w:rPr>
          <w:rFonts w:hint="eastAsia" w:eastAsia="宋体"/>
          <w:lang w:eastAsia="zh-CN"/>
        </w:rPr>
        <w:t>“</w:t>
      </w:r>
      <w:r>
        <w:t>牀1譌</w:t>
      </w:r>
    </w:p>
    <w:p w14:paraId="62EBDB68">
      <w:r>
        <w:t>作</w:t>
      </w:r>
      <w:r>
        <w:rPr>
          <w:rFonts w:hint="eastAsia" w:eastAsia="宋体"/>
          <w:lang w:eastAsia="zh-CN"/>
        </w:rPr>
        <w:t>“</w:t>
      </w:r>
      <w:r>
        <w:t>壯</w:t>
      </w:r>
      <w:r>
        <w:rPr>
          <w:rFonts w:hint="eastAsia" w:eastAsia="宋体"/>
          <w:lang w:eastAsia="zh-CN"/>
        </w:rPr>
        <w:t>”</w:t>
      </w:r>
      <w:r>
        <w:t>，今訂正。埶魚世。耤祇。〇各本</w:t>
      </w:r>
      <w:r>
        <w:rPr>
          <w:rFonts w:hint="eastAsia" w:eastAsia="宋体"/>
          <w:lang w:eastAsia="zh-CN"/>
        </w:rPr>
        <w:t>“</w:t>
      </w:r>
      <w:r>
        <w:t>祇</w:t>
      </w:r>
      <w:r>
        <w:rPr>
          <w:rFonts w:hint="eastAsia" w:eastAsia="宋体"/>
          <w:lang w:eastAsia="zh-CN"/>
        </w:rPr>
        <w:t>”</w:t>
      </w:r>
      <w:r>
        <w:t>譌作</w:t>
      </w:r>
      <w:r>
        <w:rPr>
          <w:rFonts w:hint="eastAsia" w:eastAsia="宋体"/>
          <w:lang w:eastAsia="zh-CN"/>
        </w:rPr>
        <w:t>“</w:t>
      </w:r>
      <w:r>
        <w:t>祗</w:t>
      </w:r>
      <w:r>
        <w:rPr>
          <w:rFonts w:hint="eastAsia" w:eastAsia="宋体"/>
          <w:lang w:eastAsia="zh-CN"/>
        </w:rPr>
        <w:t>”</w:t>
      </w:r>
      <w:r>
        <w:t>，今訂正。㵺派。蒔時志。種之用</w:t>
      </w:r>
    </w:p>
    <w:p w14:paraId="579898E6">
      <w:pPr>
        <w:rPr>
          <w:rFonts w:hint="eastAsia" w:eastAsia="宋体"/>
          <w:lang w:eastAsia="zh-CN"/>
        </w:rPr>
      </w:pPr>
      <w:r>
        <w:rPr>
          <w:rFonts w:hint="eastAsia" w:eastAsia="宋体"/>
          <w:lang w:eastAsia="zh-CN"/>
        </w:rPr>
        <w:t>《</w:t>
      </w:r>
      <w:r>
        <w:t>釋丘</w:t>
      </w:r>
      <w:r>
        <w:rPr>
          <w:rFonts w:hint="eastAsia" w:eastAsia="宋体"/>
          <w:lang w:eastAsia="zh-CN"/>
        </w:rPr>
        <w:t>》</w:t>
      </w:r>
    </w:p>
    <w:p w14:paraId="291E633A">
      <w:r>
        <w:t>柲祕。隤大迴反。堬以珠。埰采。墦煩。埌浪。坏</w:t>
      </w:r>
      <w:r>
        <w:rPr>
          <w:rFonts w:hint="eastAsia" w:eastAsia="宋体"/>
          <w:lang w:eastAsia="zh-CN"/>
        </w:rPr>
        <w:t>【</w:t>
      </w:r>
      <w:r>
        <w:t>七六</w:t>
      </w:r>
      <w:r>
        <w:rPr>
          <w:rFonts w:hint="eastAsia" w:eastAsia="宋体"/>
          <w:lang w:eastAsia="zh-CN"/>
        </w:rPr>
        <w:t>】</w:t>
      </w:r>
      <w:r>
        <w:t>步苟。塿來苟。垗兆。塋營。隇威。䧅</w:t>
      </w:r>
    </w:p>
    <w:p w14:paraId="2B43D2DE">
      <w:r>
        <w:t>夷。隥多鄧。陘形。隒檢、斂二音。〇各本</w:t>
      </w:r>
      <w:r>
        <w:rPr>
          <w:rFonts w:hint="eastAsia" w:eastAsia="宋体"/>
          <w:lang w:eastAsia="zh-CN"/>
        </w:rPr>
        <w:t>“</w:t>
      </w:r>
      <w:r>
        <w:t>斂</w:t>
      </w:r>
      <w:r>
        <w:rPr>
          <w:rFonts w:hint="eastAsia" w:eastAsia="宋体"/>
          <w:lang w:eastAsia="zh-CN"/>
        </w:rPr>
        <w:t>”</w:t>
      </w:r>
      <w:r>
        <w:t>譌作</w:t>
      </w:r>
      <w:r>
        <w:rPr>
          <w:rFonts w:hint="eastAsia" w:eastAsia="宋体"/>
          <w:lang w:eastAsia="zh-CN"/>
        </w:rPr>
        <w:t>“</w:t>
      </w:r>
      <w:r>
        <w:t>䬦</w:t>
      </w:r>
      <w:r>
        <w:rPr>
          <w:rFonts w:hint="eastAsia" w:eastAsia="宋体"/>
          <w:lang w:eastAsia="zh-CN"/>
        </w:rPr>
        <w:t>”</w:t>
      </w:r>
      <w:r>
        <w:t>，今訂正。澳於六。潀藂。浖劣。漘脣。堒吴根</w:t>
      </w:r>
    </w:p>
    <w:p w14:paraId="507AB47D">
      <w:r>
        <w:t>廀所流。</w:t>
      </w:r>
      <w:r>
        <w:rPr>
          <w:rFonts w:hint="eastAsia" w:eastAsia="宋体"/>
          <w:lang w:eastAsia="zh-CN"/>
        </w:rPr>
        <w:t>（</w:t>
      </w:r>
      <w:r>
        <w:t>㘲</w:t>
      </w:r>
      <w:r>
        <w:rPr>
          <w:rFonts w:hint="eastAsia" w:eastAsia="宋体"/>
          <w:lang w:eastAsia="zh-CN"/>
        </w:rPr>
        <w:t>）【</w:t>
      </w:r>
      <w:r>
        <w:t>㘲</w:t>
      </w:r>
      <w:r>
        <w:rPr>
          <w:rFonts w:hint="eastAsia" w:eastAsia="宋体"/>
          <w:lang w:eastAsia="zh-CN"/>
        </w:rPr>
        <w:t>】</w:t>
      </w:r>
      <w:r>
        <w:t>菊。</w:t>
      </w:r>
    </w:p>
    <w:p w14:paraId="5DB47584">
      <w:pPr>
        <w:rPr>
          <w:rFonts w:hint="eastAsia" w:eastAsia="宋体"/>
          <w:lang w:eastAsia="zh-CN"/>
        </w:rPr>
      </w:pPr>
      <w:r>
        <w:rPr>
          <w:rFonts w:hint="eastAsia" w:eastAsia="宋体"/>
          <w:lang w:eastAsia="zh-CN"/>
        </w:rPr>
        <w:t>《</w:t>
      </w:r>
      <w:r>
        <w:t>釋山</w:t>
      </w:r>
      <w:r>
        <w:rPr>
          <w:rFonts w:hint="eastAsia" w:eastAsia="宋体"/>
          <w:lang w:eastAsia="zh-CN"/>
        </w:rPr>
        <w:t>》</w:t>
      </w:r>
    </w:p>
    <w:p w14:paraId="413B50DD">
      <w:r>
        <w:t>岣古候反。〇各本</w:t>
      </w:r>
      <w:r>
        <w:rPr>
          <w:rFonts w:hint="eastAsia" w:eastAsia="宋体"/>
          <w:lang w:eastAsia="zh-CN"/>
        </w:rPr>
        <w:t>“</w:t>
      </w:r>
      <w:r>
        <w:t>候</w:t>
      </w:r>
      <w:r>
        <w:rPr>
          <w:rFonts w:hint="eastAsia" w:eastAsia="宋体"/>
          <w:lang w:eastAsia="zh-CN"/>
        </w:rPr>
        <w:t>”</w:t>
      </w:r>
      <w:r>
        <w:t>譌作</w:t>
      </w:r>
      <w:r>
        <w:rPr>
          <w:rFonts w:hint="eastAsia" w:eastAsia="宋体"/>
          <w:lang w:eastAsia="zh-CN"/>
        </w:rPr>
        <w:t>“</w:t>
      </w:r>
      <w:r>
        <w:t>矦</w:t>
      </w:r>
      <w:r>
        <w:rPr>
          <w:rFonts w:hint="eastAsia" w:eastAsia="宋体"/>
          <w:lang w:eastAsia="zh-CN"/>
        </w:rPr>
        <w:t>”</w:t>
      </w:r>
      <w:r>
        <w:t>，今訂正。嶁力候。幵牽。䄷石。确學。淵烏元。畎古犬。嶰乎買。</w:t>
      </w:r>
    </w:p>
    <w:p w14:paraId="04298939">
      <w:pPr>
        <w:rPr>
          <w:rFonts w:hint="eastAsia" w:eastAsia="宋体"/>
          <w:lang w:eastAsia="zh-CN"/>
        </w:rPr>
      </w:pPr>
      <w:r>
        <w:rPr>
          <w:rFonts w:hint="eastAsia" w:eastAsia="宋体"/>
          <w:lang w:eastAsia="zh-CN"/>
        </w:rPr>
        <w:t>《</w:t>
      </w:r>
      <w:r>
        <w:t>釋水</w:t>
      </w:r>
      <w:r>
        <w:rPr>
          <w:rFonts w:hint="eastAsia" w:eastAsia="宋体"/>
          <w:lang w:eastAsia="zh-CN"/>
        </w:rPr>
        <w:t>》</w:t>
      </w:r>
    </w:p>
    <w:p w14:paraId="42754C18">
      <w:r>
        <w:t>濆墳。搘直尸。谓謂。磯機。礗七旳。䧆洪。㴚遂。㙘古杏反。窞徒感。臽陷。灟大高。〇各本</w:t>
      </w:r>
    </w:p>
    <w:p w14:paraId="136A84E4">
      <w:r>
        <w:rPr>
          <w:rFonts w:hint="eastAsia" w:eastAsia="宋体"/>
          <w:lang w:eastAsia="zh-CN"/>
        </w:rPr>
        <w:t>“</w:t>
      </w:r>
      <w:r>
        <w:t>大</w:t>
      </w:r>
      <w:r>
        <w:rPr>
          <w:rFonts w:hint="eastAsia" w:eastAsia="宋体"/>
          <w:lang w:eastAsia="zh-CN"/>
        </w:rPr>
        <w:t>”</w:t>
      </w:r>
      <w:r>
        <w:t>作</w:t>
      </w:r>
      <w:r>
        <w:rPr>
          <w:rFonts w:hint="eastAsia" w:eastAsia="宋体"/>
          <w:lang w:eastAsia="zh-CN"/>
        </w:rPr>
        <w:t>“</w:t>
      </w:r>
      <w:r>
        <w:t>太</w:t>
      </w:r>
      <w:r>
        <w:rPr>
          <w:rFonts w:hint="eastAsia" w:eastAsia="宋体"/>
          <w:lang w:eastAsia="zh-CN"/>
        </w:rPr>
        <w:t>”</w:t>
      </w:r>
      <w:r>
        <w:t>因下文</w:t>
      </w:r>
      <w:r>
        <w:rPr>
          <w:rFonts w:hint="eastAsia" w:eastAsia="宋体"/>
          <w:lang w:eastAsia="zh-CN"/>
        </w:rPr>
        <w:t>“</w:t>
      </w:r>
      <w:r>
        <w:t>太</w:t>
      </w:r>
      <w:r>
        <w:rPr>
          <w:rFonts w:hint="eastAsia" w:eastAsia="宋体"/>
          <w:lang w:eastAsia="zh-CN"/>
        </w:rPr>
        <w:t>”</w:t>
      </w:r>
      <w:r>
        <w:t>字而誤今訂正</w:t>
      </w:r>
    </w:p>
    <w:p w14:paraId="2DBEAC4C">
      <w:r>
        <w:t>汏太。賙彫。艬士巖。艜帶。艒目。䑿宿。䒀蒲故。舺甲，又狎</w:t>
      </w:r>
    </w:p>
    <w:p w14:paraId="35B0ECC6">
      <w:r>
        <w:t>〇各本此下誤衍</w:t>
      </w:r>
      <w:r>
        <w:rPr>
          <w:rFonts w:hint="eastAsia" w:eastAsia="宋体"/>
          <w:lang w:eastAsia="zh-CN"/>
        </w:rPr>
        <w:t>“</w:t>
      </w:r>
      <w:r>
        <w:t>舴艋</w:t>
      </w:r>
      <w:r>
        <w:rPr>
          <w:rFonts w:hint="eastAsia" w:eastAsia="宋体"/>
          <w:lang w:eastAsia="zh-CN"/>
        </w:rPr>
        <w:t>”</w:t>
      </w:r>
      <w:r>
        <w:t>二字，辨見</w:t>
      </w:r>
      <w:r>
        <w:rPr>
          <w:rFonts w:hint="eastAsia" w:eastAsia="宋体"/>
          <w:lang w:eastAsia="zh-CN"/>
        </w:rPr>
        <w:t>《</w:t>
      </w:r>
      <w:r>
        <w:t>疏證</w:t>
      </w:r>
      <w:r>
        <w:rPr>
          <w:rFonts w:hint="eastAsia" w:eastAsia="宋体"/>
          <w:lang w:eastAsia="zh-CN"/>
        </w:rPr>
        <w:t>》</w:t>
      </w:r>
      <w:r>
        <w:t>。</w:t>
      </w:r>
    </w:p>
    <w:p w14:paraId="787AC0E0">
      <w:r>
        <w:t>艆力唐。䑼壯尤。䑦鉤。〇各本</w:t>
      </w:r>
      <w:r>
        <w:rPr>
          <w:rFonts w:hint="eastAsia" w:eastAsia="宋体"/>
          <w:lang w:eastAsia="zh-CN"/>
        </w:rPr>
        <w:t>“</w:t>
      </w:r>
      <w:r>
        <w:t>鉤</w:t>
      </w:r>
      <w:r>
        <w:rPr>
          <w:rFonts w:hint="eastAsia" w:eastAsia="宋体"/>
          <w:lang w:eastAsia="zh-CN"/>
        </w:rPr>
        <w:t>”</w:t>
      </w:r>
      <w:r>
        <w:t>譌作1鈞</w:t>
      </w:r>
      <w:r>
        <w:rPr>
          <w:rFonts w:hint="eastAsia" w:eastAsia="宋体"/>
          <w:lang w:eastAsia="zh-CN"/>
        </w:rPr>
        <w:t>”</w:t>
      </w:r>
      <w:r>
        <w:t>，今訂正。膔鹿。艑</w:t>
      </w:r>
    </w:p>
    <w:p w14:paraId="20D9C264">
      <w:r>
        <w:t>【第350页】</w:t>
      </w:r>
    </w:p>
    <w:p w14:paraId="52C793EF">
      <w:r>
        <w:t>步典。䒉楚加、徂多二反。觝丁計。艡當。艂扶江。舡呼江反。〇各本</w:t>
      </w:r>
      <w:r>
        <w:rPr>
          <w:rFonts w:hint="eastAsia" w:eastAsia="宋体"/>
          <w:lang w:eastAsia="zh-CN"/>
        </w:rPr>
        <w:t>“</w:t>
      </w:r>
      <w:r>
        <w:t>呼</w:t>
      </w:r>
      <w:r>
        <w:rPr>
          <w:rFonts w:hint="eastAsia" w:eastAsia="宋体"/>
          <w:lang w:eastAsia="zh-CN"/>
        </w:rPr>
        <w:t>”</w:t>
      </w:r>
      <w:r>
        <w:t>譌作</w:t>
      </w:r>
      <w:r>
        <w:rPr>
          <w:rFonts w:hint="eastAsia" w:eastAsia="宋体"/>
          <w:lang w:eastAsia="zh-CN"/>
        </w:rPr>
        <w:t>“</w:t>
      </w:r>
      <w:r>
        <w:t>乎</w:t>
      </w:r>
      <w:r>
        <w:rPr>
          <w:rFonts w:hint="eastAsia" w:eastAsia="宋体"/>
          <w:lang w:eastAsia="zh-CN"/>
        </w:rPr>
        <w:t>”</w:t>
      </w:r>
      <w:r>
        <w:t>，惟影宋本、皇甫本不譌。</w:t>
      </w:r>
    </w:p>
    <w:p w14:paraId="4C5ED809">
      <w:r>
        <w:t>䑬滔。舸古可。〇各本</w:t>
      </w:r>
      <w:r>
        <w:rPr>
          <w:rFonts w:hint="eastAsia" w:eastAsia="宋体"/>
          <w:lang w:eastAsia="zh-CN"/>
        </w:rPr>
        <w:t>“</w:t>
      </w:r>
      <w:r>
        <w:t>古</w:t>
      </w:r>
      <w:r>
        <w:rPr>
          <w:rFonts w:hint="eastAsia" w:eastAsia="宋体"/>
          <w:lang w:eastAsia="zh-CN"/>
        </w:rPr>
        <w:t>”</w:t>
      </w:r>
      <w:r>
        <w:t>譌作</w:t>
      </w:r>
      <w:r>
        <w:rPr>
          <w:rFonts w:hint="eastAsia" w:eastAsia="宋体"/>
          <w:lang w:eastAsia="zh-CN"/>
        </w:rPr>
        <w:t>“</w:t>
      </w:r>
      <w:r>
        <w:t>苦</w:t>
      </w:r>
      <w:r>
        <w:rPr>
          <w:rFonts w:hint="eastAsia" w:eastAsia="宋体"/>
          <w:lang w:eastAsia="zh-CN"/>
        </w:rPr>
        <w:t>”</w:t>
      </w:r>
      <w:r>
        <w:t>，惟影宋本、皇甫本不譌。䚨撥。艛力矦。舣叉。楔苦計。䑴其。艃貍</w:t>
      </w:r>
    </w:p>
    <w:p w14:paraId="29B27CDD">
      <w:r>
        <w:t>艫零。舶白。艀扶鳩。〇各本</w:t>
      </w:r>
      <w:r>
        <w:rPr>
          <w:rFonts w:hint="eastAsia" w:eastAsia="宋体"/>
          <w:lang w:eastAsia="zh-CN"/>
        </w:rPr>
        <w:t>“</w:t>
      </w:r>
      <w:r>
        <w:t>扶</w:t>
      </w:r>
      <w:r>
        <w:rPr>
          <w:rFonts w:hint="eastAsia" w:eastAsia="宋体"/>
          <w:lang w:eastAsia="zh-CN"/>
        </w:rPr>
        <w:t>”</w:t>
      </w:r>
      <w:r>
        <w:t>譌作</w:t>
      </w:r>
      <w:r>
        <w:rPr>
          <w:rFonts w:hint="eastAsia" w:eastAsia="宋体"/>
          <w:lang w:eastAsia="zh-CN"/>
        </w:rPr>
        <w:t>“</w:t>
      </w:r>
      <w:r>
        <w:t>狀</w:t>
      </w:r>
      <w:r>
        <w:rPr>
          <w:rFonts w:hint="eastAsia" w:eastAsia="宋体"/>
          <w:lang w:eastAsia="zh-CN"/>
        </w:rPr>
        <w:t>”</w:t>
      </w:r>
      <w:r>
        <w:t>，今訂正。艦銜之上聲。舼洪。艇挺。艅餘。觵黄。艨蒙。艟</w:t>
      </w:r>
    </w:p>
    <w:p w14:paraId="24BD868C">
      <w:r>
        <w:t>衝。艗五旳。艏首。舴側格。艋猛。艫禮。簰薄佳。箱敷。㶇横。筏伐。䑭凡。舷賢。䑳倫。桄灮</w:t>
      </w:r>
    </w:p>
    <w:p w14:paraId="325F10F6">
      <w:r>
        <w:t>陬子矦，又鄒。澩乎角、呼篤。汾墳。</w:t>
      </w:r>
    </w:p>
    <w:p w14:paraId="7A95DDBA">
      <w:r>
        <w:rPr>
          <w:rFonts w:hint="eastAsia" w:eastAsia="宋体"/>
          <w:lang w:eastAsia="zh-CN"/>
        </w:rPr>
        <w:t>《</w:t>
      </w:r>
      <w:r>
        <w:t>博雅音</w:t>
      </w:r>
      <w:r>
        <w:rPr>
          <w:rFonts w:hint="eastAsia" w:eastAsia="宋体"/>
          <w:lang w:eastAsia="zh-CN"/>
        </w:rPr>
        <w:t>》</w:t>
      </w:r>
      <w:r>
        <w:t>卷十</w:t>
      </w:r>
    </w:p>
    <w:p w14:paraId="2EC9B26D">
      <w:pPr>
        <w:rPr>
          <w:rFonts w:hint="eastAsia" w:eastAsia="宋体"/>
          <w:lang w:eastAsia="zh-CN"/>
        </w:rPr>
      </w:pPr>
      <w:r>
        <w:rPr>
          <w:rFonts w:hint="eastAsia" w:eastAsia="宋体"/>
          <w:lang w:eastAsia="zh-CN"/>
        </w:rPr>
        <w:t>《</w:t>
      </w:r>
      <w:r>
        <w:t>釋草</w:t>
      </w:r>
      <w:r>
        <w:rPr>
          <w:rFonts w:hint="eastAsia" w:eastAsia="宋体"/>
          <w:lang w:eastAsia="zh-CN"/>
        </w:rPr>
        <w:t>》</w:t>
      </w:r>
    </w:p>
    <w:p w14:paraId="588571EB">
      <w:r>
        <w:t>墓高。䓘高。蕉集。菩負，又部〇案</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菩</w:t>
      </w:r>
      <w:r>
        <w:rPr>
          <w:rFonts w:hint="eastAsia" w:eastAsia="宋体"/>
          <w:lang w:eastAsia="zh-CN"/>
        </w:rPr>
        <w:t>”</w:t>
      </w:r>
      <w:r>
        <w:t>字皆不音部，</w:t>
      </w:r>
      <w:r>
        <w:rPr>
          <w:rFonts w:hint="eastAsia" w:eastAsia="宋体"/>
          <w:lang w:eastAsia="zh-CN"/>
        </w:rPr>
        <w:t>“</w:t>
      </w:r>
      <w:r>
        <w:t>部</w:t>
      </w:r>
      <w:r>
        <w:rPr>
          <w:rFonts w:hint="eastAsia" w:eastAsia="宋体"/>
          <w:lang w:eastAsia="zh-CN"/>
        </w:rPr>
        <w:t>”</w:t>
      </w:r>
      <w:r>
        <w:t>下當脱一</w:t>
      </w:r>
    </w:p>
    <w:p w14:paraId="7950B3B0">
      <w:r>
        <w:t>字。</w:t>
      </w:r>
      <w:r>
        <w:rPr>
          <w:rFonts w:hint="eastAsia" w:eastAsia="宋体"/>
          <w:lang w:eastAsia="zh-CN"/>
        </w:rPr>
        <w:t>《</w:t>
      </w:r>
      <w:r>
        <w:t>玉篇</w:t>
      </w:r>
      <w:r>
        <w:rPr>
          <w:rFonts w:hint="eastAsia" w:eastAsia="宋体"/>
          <w:lang w:eastAsia="zh-CN"/>
        </w:rPr>
        <w:t>》“</w:t>
      </w:r>
      <w:r>
        <w:t>菩</w:t>
      </w:r>
      <w:r>
        <w:rPr>
          <w:rFonts w:hint="eastAsia" w:eastAsia="宋体"/>
          <w:lang w:eastAsia="zh-CN"/>
        </w:rPr>
        <w:t>”</w:t>
      </w:r>
      <w:r>
        <w:t>音步亥切。萯負。蒩子乎。蓺力兮。䔜那甘。菗疇。蒢除。䕲力甚反。蘱力對。茅才。</w:t>
      </w:r>
    </w:p>
    <w:p w14:paraId="0F901695">
      <w:pPr>
        <w:rPr>
          <w:rFonts w:hint="eastAsia" w:eastAsia="宋体"/>
          <w:lang w:eastAsia="zh-CN"/>
        </w:rPr>
      </w:pPr>
      <w:r>
        <w:t>蔽苦拜反。葰雖。靭之舌。荲丑六。〇各本</w:t>
      </w:r>
      <w:r>
        <w:rPr>
          <w:rFonts w:hint="eastAsia" w:eastAsia="宋体"/>
          <w:lang w:eastAsia="zh-CN"/>
        </w:rPr>
        <w:t>“</w:t>
      </w:r>
      <w:r>
        <w:t>丑</w:t>
      </w:r>
      <w:r>
        <w:rPr>
          <w:rFonts w:hint="eastAsia" w:eastAsia="宋体"/>
          <w:lang w:eastAsia="zh-CN"/>
        </w:rPr>
        <w:t>”</w:t>
      </w:r>
      <w:r>
        <w:t>譌作中刃</w:t>
      </w:r>
      <w:r>
        <w:rPr>
          <w:rFonts w:hint="eastAsia" w:eastAsia="宋体"/>
          <w:lang w:eastAsia="zh-CN"/>
        </w:rPr>
        <w:t>”</w:t>
      </w:r>
      <w:r>
        <w:t>。今訂正。帑徒昆反，世人作=帮</w:t>
      </w:r>
      <w:r>
        <w:rPr>
          <w:rFonts w:hint="eastAsia" w:eastAsia="宋体"/>
          <w:lang w:eastAsia="zh-CN"/>
        </w:rPr>
        <w:t>”</w:t>
      </w:r>
      <w:r>
        <w:t>字，或</w:t>
      </w:r>
      <w:r>
        <w:rPr>
          <w:rFonts w:hint="eastAsia" w:eastAsia="宋体"/>
          <w:lang w:eastAsia="zh-CN"/>
        </w:rPr>
        <w:t>“</w:t>
      </w:r>
      <w:r>
        <w:t>㹠</w:t>
      </w:r>
      <w:r>
        <w:rPr>
          <w:rFonts w:hint="eastAsia" w:eastAsia="宋体"/>
          <w:lang w:eastAsia="zh-CN"/>
        </w:rPr>
        <w:t>”</w:t>
      </w:r>
      <w:r>
        <w:t>，或</w:t>
      </w:r>
      <w:r>
        <w:rPr>
          <w:rFonts w:hint="eastAsia" w:eastAsia="宋体"/>
          <w:lang w:eastAsia="zh-CN"/>
        </w:rPr>
        <w:t>“</w:t>
      </w:r>
      <w:r>
        <w:t>豚</w:t>
      </w:r>
      <w:r>
        <w:rPr>
          <w:rFonts w:hint="eastAsia" w:eastAsia="宋体"/>
          <w:lang w:eastAsia="zh-CN"/>
        </w:rPr>
        <w:t>”</w:t>
      </w:r>
    </w:p>
    <w:p w14:paraId="2DC84CCA">
      <w:r>
        <w:t>或</w:t>
      </w:r>
      <w:r>
        <w:rPr>
          <w:rFonts w:hint="eastAsia" w:eastAsia="宋体"/>
          <w:lang w:eastAsia="zh-CN"/>
        </w:rPr>
        <w:t>“</w:t>
      </w:r>
      <w:r>
        <w:t>肫</w:t>
      </w:r>
      <w:r>
        <w:rPr>
          <w:rFonts w:hint="eastAsia" w:eastAsia="宋体"/>
          <w:lang w:eastAsia="zh-CN"/>
        </w:rPr>
        <w:t>”</w:t>
      </w:r>
      <w:r>
        <w:t>，竝失之。〇各本脱</w:t>
      </w:r>
      <w:r>
        <w:rPr>
          <w:rFonts w:hint="eastAsia" w:eastAsia="宋体"/>
          <w:lang w:eastAsia="zh-CN"/>
        </w:rPr>
        <w:t>“</w:t>
      </w:r>
      <w:r>
        <w:t>字</w:t>
      </w:r>
      <w:r>
        <w:rPr>
          <w:rFonts w:hint="eastAsia" w:eastAsia="宋体"/>
          <w:lang w:eastAsia="zh-CN"/>
        </w:rPr>
        <w:t>”</w:t>
      </w:r>
      <w:r>
        <w:t>字，今補。又案</w:t>
      </w:r>
      <w:r>
        <w:rPr>
          <w:rFonts w:hint="eastAsia" w:eastAsia="宋体"/>
          <w:lang w:eastAsia="zh-CN"/>
        </w:rPr>
        <w:t>《</w:t>
      </w:r>
      <w:r>
        <w:t>説文</w:t>
      </w:r>
      <w:r>
        <w:rPr>
          <w:rFonts w:hint="eastAsia" w:eastAsia="宋体"/>
          <w:lang w:eastAsia="zh-CN"/>
        </w:rPr>
        <w:t>》</w:t>
      </w:r>
      <w:r>
        <w:t>，豚篆文㡔字，非後人之失也。菥析。蓂脣。蔀舒。蔀部</w:t>
      </w:r>
    </w:p>
    <w:p w14:paraId="5310BC66">
      <w:r>
        <w:t>又步古。薺齊底反。憲案：</w:t>
      </w:r>
      <w:r>
        <w:rPr>
          <w:rFonts w:hint="eastAsia" w:eastAsia="宋体"/>
          <w:lang w:eastAsia="zh-CN"/>
        </w:rPr>
        <w:t>《</w:t>
      </w:r>
      <w:r>
        <w:t>説文</w:t>
      </w:r>
      <w:r>
        <w:rPr>
          <w:rFonts w:hint="eastAsia" w:eastAsia="宋体"/>
          <w:lang w:eastAsia="zh-CN"/>
        </w:rPr>
        <w:t>》</w:t>
      </w:r>
      <w:r>
        <w:t>以此爲</w:t>
      </w:r>
      <w:r>
        <w:rPr>
          <w:rFonts w:hint="eastAsia" w:eastAsia="宋体"/>
          <w:lang w:eastAsia="zh-CN"/>
        </w:rPr>
        <w:t>“</w:t>
      </w:r>
      <w:r>
        <w:t>薺。蒺藜</w:t>
      </w:r>
      <w:r>
        <w:rPr>
          <w:rFonts w:hint="eastAsia" w:eastAsia="宋体"/>
          <w:lang w:eastAsia="zh-CN"/>
        </w:rPr>
        <w:t>”</w:t>
      </w:r>
      <w:r>
        <w:t>之薺字。自資。〇各本</w:t>
      </w:r>
      <w:r>
        <w:rPr>
          <w:rFonts w:hint="eastAsia" w:eastAsia="宋体"/>
          <w:lang w:eastAsia="zh-CN"/>
        </w:rPr>
        <w:t>“</w:t>
      </w:r>
      <w:r>
        <w:t>此</w:t>
      </w:r>
      <w:r>
        <w:rPr>
          <w:rFonts w:hint="eastAsia" w:eastAsia="宋体"/>
          <w:lang w:eastAsia="zh-CN"/>
        </w:rPr>
        <w:t>”</w:t>
      </w:r>
      <w:r>
        <w:t>字皆作</w:t>
      </w:r>
      <w:r>
        <w:rPr>
          <w:rFonts w:hint="eastAsia" w:eastAsia="宋体"/>
          <w:lang w:eastAsia="zh-CN"/>
        </w:rPr>
        <w:t>“</w:t>
      </w:r>
      <w:r>
        <w:t>底</w:t>
      </w:r>
      <w:r>
        <w:rPr>
          <w:rFonts w:hint="eastAsia" w:eastAsia="宋体"/>
          <w:lang w:eastAsia="zh-CN"/>
        </w:rPr>
        <w:t>”</w:t>
      </w:r>
      <w:r>
        <w:t>，因上文</w:t>
      </w:r>
      <w:r>
        <w:rPr>
          <w:rFonts w:hint="eastAsia" w:eastAsia="宋体"/>
          <w:lang w:eastAsia="zh-CN"/>
        </w:rPr>
        <w:t>“</w:t>
      </w:r>
      <w:r>
        <w:t>齊底反</w:t>
      </w:r>
      <w:r>
        <w:rPr>
          <w:rFonts w:hint="eastAsia" w:eastAsia="宋体"/>
          <w:lang w:eastAsia="zh-CN"/>
        </w:rPr>
        <w:t>”</w:t>
      </w:r>
      <w:r>
        <w:t>而誤；</w:t>
      </w:r>
    </w:p>
    <w:p w14:paraId="05A31EA4">
      <w:r>
        <w:rPr>
          <w:rFonts w:hint="eastAsia" w:eastAsia="宋体"/>
          <w:lang w:eastAsia="zh-CN"/>
        </w:rPr>
        <w:t>“</w:t>
      </w:r>
      <w:r>
        <w:t>自資</w:t>
      </w:r>
      <w:r>
        <w:rPr>
          <w:rFonts w:hint="eastAsia" w:eastAsia="宋体"/>
          <w:lang w:eastAsia="zh-CN"/>
        </w:rPr>
        <w:t>”</w:t>
      </w:r>
      <w:r>
        <w:t>二字又誤入音内正文，今俱訂正。藶厯。藡狄。萑丸。蘄芹。芪祇。〇各本=祇</w:t>
      </w:r>
      <w:r>
        <w:rPr>
          <w:rFonts w:hint="eastAsia" w:eastAsia="宋体"/>
          <w:lang w:eastAsia="zh-CN"/>
        </w:rPr>
        <w:t>”</w:t>
      </w:r>
      <w:r>
        <w:t>譌作</w:t>
      </w:r>
      <w:r>
        <w:rPr>
          <w:rFonts w:hint="eastAsia" w:eastAsia="宋体"/>
          <w:lang w:eastAsia="zh-CN"/>
        </w:rPr>
        <w:t>“</w:t>
      </w:r>
      <w:r>
        <w:t>祗</w:t>
      </w:r>
      <w:r>
        <w:rPr>
          <w:rFonts w:hint="eastAsia" w:eastAsia="宋体"/>
          <w:lang w:eastAsia="zh-CN"/>
        </w:rPr>
        <w:t>’</w:t>
      </w:r>
      <w:r>
        <w:t>，今訂正。蔏</w:t>
      </w:r>
    </w:p>
    <w:p w14:paraId="22D85E9F">
      <w:r>
        <w:t>商。薩六。筋居動反</w:t>
      </w:r>
      <w:r>
        <w:rPr>
          <w:rFonts w:hint="eastAsia" w:eastAsia="宋体"/>
          <w:lang w:eastAsia="zh-CN"/>
        </w:rPr>
        <w:t>【</w:t>
      </w:r>
      <w:r>
        <w:t>七七</w:t>
      </w:r>
      <w:r>
        <w:rPr>
          <w:rFonts w:hint="eastAsia" w:eastAsia="宋体"/>
          <w:lang w:eastAsia="zh-CN"/>
        </w:rPr>
        <w:t>】</w:t>
      </w:r>
      <w:r>
        <w:t>。菝拔。薢古買反，又古埋反。〇各本</w:t>
      </w:r>
      <w:r>
        <w:rPr>
          <w:rFonts w:hint="eastAsia" w:eastAsia="宋体"/>
          <w:lang w:eastAsia="zh-CN"/>
        </w:rPr>
        <w:t>“</w:t>
      </w:r>
      <w:r>
        <w:t>埋</w:t>
      </w:r>
      <w:r>
        <w:rPr>
          <w:rFonts w:hint="eastAsia" w:eastAsia="宋体"/>
          <w:lang w:eastAsia="zh-CN"/>
        </w:rPr>
        <w:t>”</w:t>
      </w:r>
      <w:r>
        <w:t>譌作</w:t>
      </w:r>
      <w:r>
        <w:rPr>
          <w:rFonts w:hint="eastAsia" w:eastAsia="宋体"/>
          <w:lang w:eastAsia="zh-CN"/>
        </w:rPr>
        <w:t>“</w:t>
      </w:r>
      <w:r>
        <w:t>理</w:t>
      </w:r>
      <w:r>
        <w:rPr>
          <w:rFonts w:hint="eastAsia" w:eastAsia="宋体"/>
          <w:lang w:eastAsia="zh-CN"/>
        </w:rPr>
        <w:t>”</w:t>
      </w:r>
      <w:r>
        <w:t>，今訂正。茩苟。〇各本</w:t>
      </w:r>
      <w:r>
        <w:rPr>
          <w:rFonts w:hint="eastAsia" w:eastAsia="宋体"/>
          <w:lang w:eastAsia="zh-CN"/>
        </w:rPr>
        <w:t>“</w:t>
      </w:r>
      <w:r>
        <w:t>茩</w:t>
      </w:r>
      <w:r>
        <w:rPr>
          <w:rFonts w:hint="eastAsia" w:eastAsia="宋体"/>
          <w:lang w:eastAsia="zh-CN"/>
        </w:rPr>
        <w:t>”</w:t>
      </w:r>
      <w:r>
        <w:t>譌</w:t>
      </w:r>
    </w:p>
    <w:p w14:paraId="40F6C44A">
      <w:r>
        <w:t>【第351页】</w:t>
      </w:r>
    </w:p>
    <w:p w14:paraId="4CEA394C">
      <w:r>
        <w:t>作</w:t>
      </w:r>
      <w:r>
        <w:rPr>
          <w:rFonts w:hint="eastAsia" w:eastAsia="宋体"/>
          <w:lang w:eastAsia="zh-CN"/>
        </w:rPr>
        <w:t>“</w:t>
      </w:r>
      <w:r>
        <w:t>苟</w:t>
      </w:r>
      <w:r>
        <w:rPr>
          <w:rFonts w:hint="eastAsia" w:eastAsia="宋体"/>
          <w:lang w:eastAsia="zh-CN"/>
        </w:rPr>
        <w:t>”</w:t>
      </w:r>
      <w:r>
        <w:t>，音内</w:t>
      </w:r>
      <w:r>
        <w:rPr>
          <w:rFonts w:hint="eastAsia" w:eastAsia="宋体"/>
          <w:lang w:eastAsia="zh-CN"/>
        </w:rPr>
        <w:t>“</w:t>
      </w:r>
      <w:r>
        <w:t>苟</w:t>
      </w:r>
      <w:r>
        <w:rPr>
          <w:rFonts w:hint="eastAsia" w:eastAsia="宋体"/>
          <w:lang w:eastAsia="zh-CN"/>
        </w:rPr>
        <w:t>”</w:t>
      </w:r>
      <w:r>
        <w:t>字又譌作</w:t>
      </w:r>
      <w:r>
        <w:rPr>
          <w:rFonts w:hint="eastAsia" w:eastAsia="宋体"/>
          <w:lang w:eastAsia="zh-CN"/>
        </w:rPr>
        <w:t>“</w:t>
      </w:r>
      <w:r>
        <w:t>狗</w:t>
      </w:r>
      <w:r>
        <w:rPr>
          <w:rFonts w:hint="eastAsia" w:eastAsia="宋体"/>
          <w:lang w:eastAsia="zh-CN"/>
        </w:rPr>
        <w:t>”</w:t>
      </w:r>
      <w:r>
        <w:t>，辨見</w:t>
      </w:r>
      <w:r>
        <w:rPr>
          <w:rFonts w:hint="eastAsia" w:eastAsia="宋体"/>
          <w:lang w:eastAsia="zh-CN"/>
        </w:rPr>
        <w:t>《</w:t>
      </w:r>
      <w:r>
        <w:t>疏證</w:t>
      </w:r>
      <w:r>
        <w:rPr>
          <w:rFonts w:hint="eastAsia" w:eastAsia="宋体"/>
          <w:lang w:eastAsia="zh-CN"/>
        </w:rPr>
        <w:t>》</w:t>
      </w:r>
      <w:r>
        <w:t>。獳奴侯。蹢直戟</w:t>
      </w:r>
      <w:r>
        <w:rPr>
          <w:rFonts w:hint="eastAsia" w:eastAsia="宋体"/>
          <w:lang w:eastAsia="zh-CN"/>
        </w:rPr>
        <w:t>【</w:t>
      </w:r>
      <w:r>
        <w:t>七八</w:t>
      </w:r>
      <w:r>
        <w:rPr>
          <w:rFonts w:hint="eastAsia" w:eastAsia="宋体"/>
          <w:lang w:eastAsia="zh-CN"/>
        </w:rPr>
        <w:t>）</w:t>
      </w:r>
      <w:r>
        <w:t>。䕽逐録。〇各本</w:t>
      </w:r>
      <w:r>
        <w:rPr>
          <w:rFonts w:hint="eastAsia" w:eastAsia="宋体"/>
          <w:lang w:eastAsia="zh-CN"/>
        </w:rPr>
        <w:t>“</w:t>
      </w:r>
      <w:r>
        <w:t>録</w:t>
      </w:r>
      <w:r>
        <w:rPr>
          <w:rFonts w:hint="eastAsia" w:eastAsia="宋体"/>
          <w:lang w:eastAsia="zh-CN"/>
        </w:rPr>
        <w:t>”</w:t>
      </w:r>
      <w:r>
        <w:t>譌作</w:t>
      </w:r>
      <w:r>
        <w:rPr>
          <w:rFonts w:hint="eastAsia" w:eastAsia="宋体"/>
          <w:lang w:eastAsia="zh-CN"/>
        </w:rPr>
        <w:t>“</w:t>
      </w:r>
      <w:r>
        <w:t>銀</w:t>
      </w:r>
      <w:r>
        <w:rPr>
          <w:rFonts w:hint="eastAsia" w:eastAsia="宋体"/>
          <w:lang w:eastAsia="zh-CN"/>
        </w:rPr>
        <w:t>”</w:t>
      </w:r>
      <w:r>
        <w:t>，惟影宋本</w:t>
      </w:r>
    </w:p>
    <w:p w14:paraId="5103BEE9">
      <w:r>
        <w:t>不譌。蓳謹音，世人作堇字如此，失之。〇各本脱</w:t>
      </w:r>
      <w:r>
        <w:rPr>
          <w:rFonts w:hint="eastAsia" w:eastAsia="宋体"/>
          <w:lang w:eastAsia="zh-CN"/>
        </w:rPr>
        <w:t>“</w:t>
      </w:r>
      <w:r>
        <w:t>堇</w:t>
      </w:r>
      <w:r>
        <w:rPr>
          <w:rFonts w:hint="eastAsia" w:eastAsia="宋体"/>
          <w:lang w:eastAsia="zh-CN"/>
        </w:rPr>
        <w:t>”</w:t>
      </w:r>
      <w:r>
        <w:t>字，今補。藋徒弔。茉住律反，世人作术字如此，失之。术</w:t>
      </w:r>
    </w:p>
    <w:p w14:paraId="11C5D1BD">
      <w:r>
        <w:t>古文秫字。〇各本前</w:t>
      </w:r>
      <w:r>
        <w:rPr>
          <w:rFonts w:hint="eastAsia" w:eastAsia="宋体"/>
          <w:lang w:eastAsia="zh-CN"/>
        </w:rPr>
        <w:t>“</w:t>
      </w:r>
      <w:r>
        <w:t>术1字譌作</w:t>
      </w:r>
      <w:r>
        <w:rPr>
          <w:rFonts w:hint="eastAsia" w:eastAsia="宋体"/>
          <w:lang w:eastAsia="zh-CN"/>
        </w:rPr>
        <w:t>“</w:t>
      </w:r>
      <w:r>
        <w:t>木</w:t>
      </w:r>
      <w:r>
        <w:rPr>
          <w:rFonts w:hint="eastAsia" w:eastAsia="宋体"/>
          <w:lang w:eastAsia="zh-CN"/>
        </w:rPr>
        <w:t>”</w:t>
      </w:r>
      <w:r>
        <w:t>，又脱去後</w:t>
      </w:r>
      <w:r>
        <w:rPr>
          <w:rFonts w:hint="eastAsia" w:eastAsia="宋体"/>
          <w:lang w:eastAsia="zh-CN"/>
        </w:rPr>
        <w:t>“</w:t>
      </w:r>
      <w:r>
        <w:t>术1字，影宋本、皇甫本前</w:t>
      </w:r>
      <w:r>
        <w:rPr>
          <w:rFonts w:hint="eastAsia" w:eastAsia="宋体"/>
          <w:lang w:eastAsia="zh-CN"/>
        </w:rPr>
        <w:t>“</w:t>
      </w:r>
      <w:r>
        <w:t>术</w:t>
      </w:r>
      <w:r>
        <w:rPr>
          <w:rFonts w:hint="eastAsia" w:eastAsia="宋体"/>
          <w:lang w:eastAsia="zh-CN"/>
        </w:rPr>
        <w:t>”</w:t>
      </w:r>
      <w:r>
        <w:t>字不譌。須思臾反。案：</w:t>
      </w:r>
      <w:r>
        <w:rPr>
          <w:rFonts w:hint="eastAsia" w:eastAsia="宋体"/>
          <w:lang w:eastAsia="zh-CN"/>
        </w:rPr>
        <w:t>《</w:t>
      </w:r>
      <w:r>
        <w:t>説文</w:t>
      </w:r>
      <w:r>
        <w:rPr>
          <w:rFonts w:hint="eastAsia" w:eastAsia="宋体"/>
          <w:lang w:eastAsia="zh-CN"/>
        </w:rPr>
        <w:t>》</w:t>
      </w:r>
      <w:r>
        <w:t>須從</w:t>
      </w:r>
    </w:p>
    <w:p w14:paraId="7060A5CE">
      <w:r>
        <w:t>彡，世人作鬚字如此，失之矣。葠所今。蓑素禾。葃音昨。菇音姑。䕯婢昭。笢民忍。笨步本。籬素但。</w:t>
      </w:r>
    </w:p>
    <w:p w14:paraId="7A57332A">
      <w:r>
        <w:t>䈮鉤。鑰端。䉋媚。䉅至。蕖渠。䖂劣船反，又力眷。菎古本。荍巨遥。筇卭。苜目。瞽習。蘶醜</w:t>
      </w:r>
    </w:p>
    <w:p w14:paraId="1B483E4A">
      <w:r>
        <w:t>萲緩。蓄橘。㔶貢。童憶。蘞廉。〇各本脱去</w:t>
      </w:r>
      <w:r>
        <w:rPr>
          <w:rFonts w:hint="eastAsia" w:eastAsia="宋体"/>
          <w:lang w:eastAsia="zh-CN"/>
        </w:rPr>
        <w:t>“</w:t>
      </w:r>
      <w:r>
        <w:t>蘞</w:t>
      </w:r>
      <w:r>
        <w:rPr>
          <w:rFonts w:hint="eastAsia" w:eastAsia="宋体"/>
          <w:lang w:eastAsia="zh-CN"/>
        </w:rPr>
        <w:t>”</w:t>
      </w:r>
      <w:r>
        <w:t>字，</w:t>
      </w:r>
      <w:r>
        <w:rPr>
          <w:rFonts w:hint="eastAsia" w:eastAsia="宋体"/>
          <w:lang w:eastAsia="zh-CN"/>
        </w:rPr>
        <w:t>“</w:t>
      </w:r>
      <w:r>
        <w:t>廉</w:t>
      </w:r>
      <w:r>
        <w:rPr>
          <w:rFonts w:hint="eastAsia" w:eastAsia="宋体"/>
          <w:lang w:eastAsia="zh-CN"/>
        </w:rPr>
        <w:t>”</w:t>
      </w:r>
      <w:r>
        <w:t>字又誤入正文，辨見</w:t>
      </w:r>
      <w:r>
        <w:rPr>
          <w:rFonts w:hint="eastAsia" w:eastAsia="宋体"/>
          <w:lang w:eastAsia="zh-CN"/>
        </w:rPr>
        <w:t>《</w:t>
      </w:r>
      <w:r>
        <w:t>疏證</w:t>
      </w:r>
      <w:r>
        <w:rPr>
          <w:rFonts w:hint="eastAsia" w:eastAsia="宋体"/>
          <w:lang w:eastAsia="zh-CN"/>
        </w:rPr>
        <w:t>》</w:t>
      </w:r>
      <w:r>
        <w:t>。薁奥。䓈悦橤。芡</w:t>
      </w:r>
    </w:p>
    <w:p w14:paraId="64E37682">
      <w:r>
        <w:t>儉。藈苦圭。斪古侯。〇各本</w:t>
      </w:r>
      <w:r>
        <w:rPr>
          <w:rFonts w:hint="eastAsia" w:eastAsia="宋体"/>
          <w:lang w:eastAsia="zh-CN"/>
        </w:rPr>
        <w:t>“</w:t>
      </w:r>
      <w:r>
        <w:t>侯</w:t>
      </w:r>
      <w:r>
        <w:rPr>
          <w:rFonts w:hint="eastAsia" w:eastAsia="宋体"/>
          <w:lang w:eastAsia="zh-CN"/>
        </w:rPr>
        <w:t>”</w:t>
      </w:r>
      <w:r>
        <w:t>譌作</w:t>
      </w:r>
      <w:r>
        <w:rPr>
          <w:rFonts w:hint="eastAsia" w:eastAsia="宋体"/>
          <w:lang w:eastAsia="zh-CN"/>
        </w:rPr>
        <w:t>“</w:t>
      </w:r>
      <w:r>
        <w:t>候</w:t>
      </w:r>
      <w:r>
        <w:rPr>
          <w:rFonts w:hint="eastAsia" w:eastAsia="宋体"/>
          <w:lang w:eastAsia="zh-CN"/>
        </w:rPr>
        <w:t>”</w:t>
      </w:r>
      <w:r>
        <w:t>，下</w:t>
      </w:r>
      <w:r>
        <w:rPr>
          <w:rFonts w:hint="eastAsia" w:eastAsia="宋体"/>
          <w:lang w:eastAsia="zh-CN"/>
        </w:rPr>
        <w:t>“</w:t>
      </w:r>
      <w:r>
        <w:t>鹿矦反</w:t>
      </w:r>
      <w:r>
        <w:rPr>
          <w:rFonts w:hint="eastAsia" w:eastAsia="宋体"/>
          <w:lang w:eastAsia="zh-CN"/>
        </w:rPr>
        <w:t>”</w:t>
      </w:r>
      <w:r>
        <w:t>同。</w:t>
      </w:r>
      <w:r>
        <w:rPr>
          <w:rFonts w:hint="eastAsia" w:eastAsia="宋体"/>
          <w:lang w:eastAsia="zh-CN"/>
        </w:rPr>
        <w:t>《</w:t>
      </w:r>
      <w:r>
        <w:t>集韻</w:t>
      </w:r>
      <w:r>
        <w:rPr>
          <w:rFonts w:hint="eastAsia" w:eastAsia="宋体"/>
          <w:lang w:eastAsia="zh-CN"/>
        </w:rPr>
        <w:t>》“</w:t>
      </w:r>
      <w:r>
        <w:t>斪瓤</w:t>
      </w:r>
      <w:r>
        <w:rPr>
          <w:rFonts w:hint="eastAsia" w:eastAsia="宋体"/>
          <w:lang w:eastAsia="zh-CN"/>
        </w:rPr>
        <w:t>”</w:t>
      </w:r>
      <w:r>
        <w:t>二字皆有平、去兩聲。其去聲下引</w:t>
      </w:r>
      <w:r>
        <w:rPr>
          <w:rFonts w:hint="eastAsia" w:eastAsia="宋体"/>
          <w:lang w:eastAsia="zh-CN"/>
        </w:rPr>
        <w:t>《</w:t>
      </w:r>
      <w:r>
        <w:t>廣</w:t>
      </w:r>
    </w:p>
    <w:p w14:paraId="30EF5AF3">
      <w:r>
        <w:t>雅</w:t>
      </w:r>
      <w:r>
        <w:rPr>
          <w:rFonts w:hint="eastAsia" w:eastAsia="宋体"/>
          <w:lang w:eastAsia="zh-CN"/>
        </w:rPr>
        <w:t>》</w:t>
      </w:r>
      <w:r>
        <w:t>：</w:t>
      </w:r>
      <w:r>
        <w:rPr>
          <w:rFonts w:hint="eastAsia" w:eastAsia="宋体"/>
          <w:lang w:eastAsia="zh-CN"/>
        </w:rPr>
        <w:t>“</w:t>
      </w:r>
      <w:r>
        <w:t>郇瓤，王瓜也。</w:t>
      </w:r>
      <w:r>
        <w:rPr>
          <w:rFonts w:hint="eastAsia" w:eastAsia="宋体"/>
          <w:lang w:eastAsia="zh-CN"/>
        </w:rPr>
        <w:t>”</w:t>
      </w:r>
      <w:r>
        <w:t>則所見已是誤本。考</w:t>
      </w:r>
      <w:r>
        <w:rPr>
          <w:rFonts w:hint="eastAsia" w:eastAsia="宋体"/>
          <w:lang w:eastAsia="zh-CN"/>
        </w:rPr>
        <w:t>《</w:t>
      </w:r>
      <w:r>
        <w:t>玉篇</w:t>
      </w:r>
      <w:r>
        <w:rPr>
          <w:rFonts w:hint="eastAsia" w:eastAsia="宋体"/>
          <w:lang w:eastAsia="zh-CN"/>
        </w:rPr>
        <w:t>》《</w:t>
      </w:r>
      <w:r>
        <w:t>廣韻</w:t>
      </w:r>
      <w:r>
        <w:rPr>
          <w:rFonts w:hint="eastAsia" w:eastAsia="宋体"/>
          <w:lang w:eastAsia="zh-CN"/>
        </w:rPr>
        <w:t>》</w:t>
      </w:r>
      <w:r>
        <w:t>、</w:t>
      </w:r>
      <w:r>
        <w:rPr>
          <w:rFonts w:hint="eastAsia" w:eastAsia="宋体"/>
          <w:lang w:eastAsia="zh-CN"/>
        </w:rPr>
        <w:t>《</w:t>
      </w:r>
      <w:r>
        <w:t>爾雅</w:t>
      </w:r>
      <w:r>
        <w:rPr>
          <w:rFonts w:hint="eastAsia" w:eastAsia="宋体"/>
          <w:lang w:eastAsia="zh-CN"/>
        </w:rPr>
        <w:t>》</w:t>
      </w:r>
      <w:r>
        <w:t>釋文</w:t>
      </w:r>
      <w:r>
        <w:rPr>
          <w:rFonts w:hint="eastAsia" w:eastAsia="宋体"/>
          <w:lang w:eastAsia="zh-CN"/>
        </w:rPr>
        <w:t>“</w:t>
      </w:r>
      <w:r>
        <w:t>郇瓤</w:t>
      </w:r>
      <w:r>
        <w:rPr>
          <w:rFonts w:hint="eastAsia" w:eastAsia="宋体"/>
          <w:lang w:eastAsia="zh-CN"/>
        </w:rPr>
        <w:t>”</w:t>
      </w:r>
      <w:r>
        <w:t>二字皆有平聲，無去聲，今據以訂正</w:t>
      </w:r>
    </w:p>
    <w:p w14:paraId="2EF7F1E1">
      <w:r>
        <w:t>瓤鹿侯。儲藇</w:t>
      </w:r>
    </w:p>
    <w:p w14:paraId="0F908485">
      <w:r>
        <w:t>上市悆反，下羊恕反。藟力水。采</w:t>
      </w:r>
    </w:p>
    <w:p w14:paraId="3839748A">
      <w:r>
        <w:rPr>
          <w:rFonts w:hint="eastAsia" w:eastAsia="宋体"/>
          <w:lang w:eastAsia="zh-CN"/>
        </w:rPr>
        <w:t>【</w:t>
      </w:r>
      <w:r>
        <w:t>七九似醉。秆古旱。䅝空，又苦江。稭古八。䅀例。䅳莊</w:t>
      </w:r>
    </w:p>
    <w:p w14:paraId="61BDAB0A">
      <w:r>
        <w:t>于。葯約。蕡浮沸、符分。䖆穰。〇各本脱去</w:t>
      </w:r>
      <w:r>
        <w:rPr>
          <w:rFonts w:hint="eastAsia" w:eastAsia="宋体"/>
          <w:lang w:eastAsia="zh-CN"/>
        </w:rPr>
        <w:t>“</w:t>
      </w:r>
      <w:r>
        <w:t>䖆</w:t>
      </w:r>
      <w:r>
        <w:rPr>
          <w:rFonts w:hint="eastAsia" w:eastAsia="宋体"/>
          <w:lang w:eastAsia="zh-CN"/>
        </w:rPr>
        <w:t>”</w:t>
      </w:r>
      <w:r>
        <w:t>字，</w:t>
      </w:r>
      <w:r>
        <w:rPr>
          <w:rFonts w:hint="eastAsia" w:eastAsia="宋体"/>
          <w:lang w:eastAsia="zh-CN"/>
        </w:rPr>
        <w:t>“</w:t>
      </w:r>
      <w:r>
        <w:t>穰</w:t>
      </w:r>
      <w:r>
        <w:rPr>
          <w:rFonts w:hint="eastAsia" w:eastAsia="宋体"/>
          <w:lang w:eastAsia="zh-CN"/>
        </w:rPr>
        <w:t>”</w:t>
      </w:r>
      <w:r>
        <w:t>字又誤入正文，辨見</w:t>
      </w:r>
      <w:r>
        <w:rPr>
          <w:rFonts w:hint="eastAsia" w:eastAsia="宋体"/>
          <w:lang w:eastAsia="zh-CN"/>
        </w:rPr>
        <w:t>《</w:t>
      </w:r>
      <w:r>
        <w:t>疏證</w:t>
      </w:r>
      <w:r>
        <w:rPr>
          <w:rFonts w:hint="eastAsia" w:eastAsia="宋体"/>
          <w:lang w:eastAsia="zh-CN"/>
        </w:rPr>
        <w:t>》</w:t>
      </w:r>
      <w:r>
        <w:t>。葇柔。䔭乃頂。薯轄。</w:t>
      </w:r>
    </w:p>
    <w:p w14:paraId="302E5548">
      <w:r>
        <w:t>秈仙。秫述。稬奴卧。䵛口見。口殄。〇各本</w:t>
      </w:r>
      <w:r>
        <w:rPr>
          <w:rFonts w:hint="eastAsia" w:eastAsia="宋体"/>
          <w:lang w:eastAsia="zh-CN"/>
        </w:rPr>
        <w:t>“</w:t>
      </w:r>
      <w:r>
        <w:t>殄</w:t>
      </w:r>
      <w:r>
        <w:rPr>
          <w:rFonts w:hint="eastAsia" w:eastAsia="宋体"/>
          <w:lang w:eastAsia="zh-CN"/>
        </w:rPr>
        <w:t>”</w:t>
      </w:r>
      <w:r>
        <w:t>譌作</w:t>
      </w:r>
      <w:r>
        <w:rPr>
          <w:rFonts w:hint="eastAsia" w:eastAsia="宋体"/>
          <w:lang w:eastAsia="zh-CN"/>
        </w:rPr>
        <w:t>“</w:t>
      </w:r>
      <w:r>
        <w:t>於</w:t>
      </w:r>
      <w:r>
        <w:rPr>
          <w:rFonts w:hint="eastAsia" w:eastAsia="宋体"/>
          <w:lang w:eastAsia="zh-CN"/>
        </w:rPr>
        <w:t>”</w:t>
      </w:r>
      <w:r>
        <w:t>，今訂正。黐亡皮。䅭旁。䅣皇。穄祭。䒈扶</w:t>
      </w:r>
    </w:p>
    <w:p w14:paraId="5C04510E">
      <w:r>
        <w:t>云。蔴誅。豍布兮。豌烏丸。䝀畱。䜶乎江。䝄雙。麰牟。麳來。䔑斜。耘私。穗似醉。蓴大丸。</w:t>
      </w:r>
    </w:p>
    <w:p w14:paraId="74B74C5E">
      <w:r>
        <w:t>簬路。䈯真。䈛苦拜。笴公但。篙衞。蕿捉。蘤爲詭。棺。八〇1步項。䕧乎巧。茇撥。荄古來反。䔺弋</w:t>
      </w:r>
    </w:p>
    <w:p w14:paraId="4D9DE307">
      <w:r>
        <w:t>箠、素箠。茉力内。蔖千古。采辭醉。䪥胡戒。蕎橋。蘬歸。蒿丈牛。藸直魚。薹臺。藺吝。菰孤</w:t>
      </w:r>
    </w:p>
    <w:p w14:paraId="6ACAF69C">
      <w:r>
        <w:t>蔣子良。葒紅。頡乎結。〇各本</w:t>
      </w:r>
      <w:r>
        <w:rPr>
          <w:rFonts w:hint="eastAsia" w:eastAsia="宋体"/>
          <w:lang w:eastAsia="zh-CN"/>
        </w:rPr>
        <w:t>“</w:t>
      </w:r>
      <w:r>
        <w:t>結</w:t>
      </w:r>
      <w:r>
        <w:rPr>
          <w:rFonts w:hint="eastAsia" w:eastAsia="宋体"/>
          <w:lang w:eastAsia="zh-CN"/>
        </w:rPr>
        <w:t>”</w:t>
      </w:r>
      <w:r>
        <w:t>譌作</w:t>
      </w:r>
      <w:r>
        <w:rPr>
          <w:rFonts w:hint="eastAsia" w:eastAsia="宋体"/>
          <w:lang w:eastAsia="zh-CN"/>
        </w:rPr>
        <w:t>“</w:t>
      </w:r>
      <w:r>
        <w:t>吉</w:t>
      </w:r>
      <w:r>
        <w:rPr>
          <w:rFonts w:hint="eastAsia" w:eastAsia="宋体"/>
          <w:lang w:eastAsia="zh-CN"/>
        </w:rPr>
        <w:t>”</w:t>
      </w:r>
      <w:r>
        <w:t>，今訂正。蕒麥蟹，張揖云：</w:t>
      </w:r>
      <w:r>
        <w:rPr>
          <w:rFonts w:hint="eastAsia" w:eastAsia="宋体"/>
          <w:lang w:eastAsia="zh-CN"/>
        </w:rPr>
        <w:t>“</w:t>
      </w:r>
      <w:r>
        <w:t>蕒，蘆也。</w:t>
      </w:r>
      <w:r>
        <w:rPr>
          <w:rFonts w:hint="eastAsia" w:eastAsia="宋体"/>
          <w:lang w:eastAsia="zh-CN"/>
        </w:rPr>
        <w:t>”</w:t>
      </w:r>
      <w:r>
        <w:t>案：白虞與苦蕒大異，恐</w:t>
      </w:r>
    </w:p>
    <w:p w14:paraId="26B436B7">
      <w:r>
        <w:t>【第352页】</w:t>
      </w:r>
    </w:p>
    <w:p w14:paraId="296761A3">
      <w:r>
        <w:t>非。〇各本</w:t>
      </w:r>
      <w:r>
        <w:rPr>
          <w:rFonts w:hint="eastAsia" w:eastAsia="宋体"/>
          <w:lang w:eastAsia="zh-CN"/>
        </w:rPr>
        <w:t>“</w:t>
      </w:r>
      <w:r>
        <w:t>虞也</w:t>
      </w:r>
      <w:r>
        <w:rPr>
          <w:rFonts w:hint="eastAsia" w:eastAsia="宋体"/>
          <w:lang w:eastAsia="zh-CN"/>
        </w:rPr>
        <w:t>”</w:t>
      </w:r>
      <w:r>
        <w:t>之</w:t>
      </w:r>
      <w:r>
        <w:rPr>
          <w:rFonts w:hint="eastAsia" w:eastAsia="宋体"/>
          <w:lang w:eastAsia="zh-CN"/>
        </w:rPr>
        <w:t>“</w:t>
      </w:r>
      <w:r>
        <w:t>虞</w:t>
      </w:r>
      <w:r>
        <w:rPr>
          <w:rFonts w:hint="eastAsia" w:eastAsia="宋体"/>
          <w:lang w:eastAsia="zh-CN"/>
        </w:rPr>
        <w:t>”</w:t>
      </w:r>
      <w:r>
        <w:t>譌作</w:t>
      </w:r>
      <w:r>
        <w:rPr>
          <w:rFonts w:hint="eastAsia" w:eastAsia="宋体"/>
          <w:lang w:eastAsia="zh-CN"/>
        </w:rPr>
        <w:t>“</w:t>
      </w:r>
      <w:r>
        <w:t>蘆</w:t>
      </w:r>
      <w:r>
        <w:rPr>
          <w:rFonts w:hint="eastAsia" w:eastAsia="宋体"/>
          <w:lang w:eastAsia="zh-CN"/>
        </w:rPr>
        <w:t>”</w:t>
      </w:r>
      <w:r>
        <w:t>，今訂正。蘪巨。葧步没。菈力合。速沓。蘴豐，又嵩。〇各本</w:t>
      </w:r>
      <w:r>
        <w:rPr>
          <w:rFonts w:hint="eastAsia" w:eastAsia="宋体"/>
          <w:lang w:eastAsia="zh-CN"/>
        </w:rPr>
        <w:t>“</w:t>
      </w:r>
      <w:r>
        <w:t>豐</w:t>
      </w:r>
      <w:r>
        <w:rPr>
          <w:rFonts w:hint="eastAsia" w:eastAsia="宋体"/>
          <w:lang w:eastAsia="zh-CN"/>
        </w:rPr>
        <w:t>”</w:t>
      </w:r>
      <w:r>
        <w:t>譌作</w:t>
      </w:r>
    </w:p>
    <w:p w14:paraId="60FB900A">
      <w:r>
        <w:rPr>
          <w:rFonts w:hint="eastAsia" w:eastAsia="宋体"/>
          <w:lang w:eastAsia="zh-CN"/>
        </w:rPr>
        <w:t>“</w:t>
      </w:r>
      <w:r>
        <w:t>蘴</w:t>
      </w:r>
      <w:r>
        <w:rPr>
          <w:rFonts w:hint="eastAsia" w:eastAsia="宋体"/>
          <w:lang w:eastAsia="zh-CN"/>
        </w:rPr>
        <w:t>”</w:t>
      </w:r>
      <w:r>
        <w:t>，</w:t>
      </w:r>
      <w:r>
        <w:rPr>
          <w:rFonts w:hint="eastAsia" w:eastAsia="宋体"/>
          <w:lang w:eastAsia="zh-CN"/>
        </w:rPr>
        <w:t>“</w:t>
      </w:r>
      <w:r>
        <w:t>嵩</w:t>
      </w:r>
      <w:r>
        <w:rPr>
          <w:rFonts w:hint="eastAsia" w:eastAsia="宋体"/>
          <w:lang w:eastAsia="zh-CN"/>
        </w:rPr>
        <w:t>”</w:t>
      </w:r>
      <w:r>
        <w:t>譌作</w:t>
      </w:r>
      <w:r>
        <w:rPr>
          <w:rFonts w:hint="eastAsia" w:eastAsia="宋体"/>
          <w:lang w:eastAsia="zh-CN"/>
        </w:rPr>
        <w:t>“</w:t>
      </w:r>
      <w:r>
        <w:t>蒿</w:t>
      </w:r>
      <w:r>
        <w:rPr>
          <w:rFonts w:hint="eastAsia" w:eastAsia="宋体"/>
          <w:lang w:eastAsia="zh-CN"/>
        </w:rPr>
        <w:t>”</w:t>
      </w:r>
      <w:r>
        <w:t>，影宋本</w:t>
      </w:r>
      <w:r>
        <w:rPr>
          <w:rFonts w:hint="eastAsia" w:eastAsia="宋体"/>
          <w:lang w:eastAsia="zh-CN"/>
        </w:rPr>
        <w:t>“</w:t>
      </w:r>
      <w:r>
        <w:t>嵩</w:t>
      </w:r>
      <w:r>
        <w:rPr>
          <w:rFonts w:hint="eastAsia" w:eastAsia="宋体"/>
          <w:lang w:eastAsia="zh-CN"/>
        </w:rPr>
        <w:t>”</w:t>
      </w:r>
      <w:r>
        <w:t>字不譌。蕘女交反，世人以此爲</w:t>
      </w:r>
      <w:r>
        <w:rPr>
          <w:rFonts w:hint="eastAsia" w:eastAsia="宋体"/>
          <w:lang w:eastAsia="zh-CN"/>
        </w:rPr>
        <w:t>“</w:t>
      </w:r>
      <w:r>
        <w:t>芻蕘</w:t>
      </w:r>
      <w:r>
        <w:rPr>
          <w:rFonts w:hint="eastAsia" w:eastAsia="宋体"/>
          <w:lang w:eastAsia="zh-CN"/>
        </w:rPr>
        <w:t>”</w:t>
      </w:r>
      <w:r>
        <w:t>之蕘，未知孰是。〇各本脱</w:t>
      </w:r>
      <w:r>
        <w:rPr>
          <w:rFonts w:hint="eastAsia" w:eastAsia="宋体"/>
          <w:lang w:eastAsia="zh-CN"/>
        </w:rPr>
        <w:t>“</w:t>
      </w:r>
      <w:r>
        <w:t>人</w:t>
      </w:r>
      <w:r>
        <w:rPr>
          <w:rFonts w:hint="eastAsia" w:eastAsia="宋体"/>
          <w:lang w:eastAsia="zh-CN"/>
        </w:rPr>
        <w:t>”</w:t>
      </w:r>
      <w:r>
        <w:t>字，今補。</w:t>
      </w:r>
    </w:p>
    <w:p w14:paraId="073B480A">
      <w:r>
        <w:t>菁精。〇各本脱去</w:t>
      </w:r>
      <w:r>
        <w:rPr>
          <w:rFonts w:hint="eastAsia" w:eastAsia="宋体"/>
          <w:lang w:eastAsia="zh-CN"/>
        </w:rPr>
        <w:t>“</w:t>
      </w:r>
      <w:r>
        <w:t>菁</w:t>
      </w:r>
      <w:r>
        <w:rPr>
          <w:rFonts w:hint="eastAsia" w:eastAsia="宋体"/>
          <w:lang w:eastAsia="zh-CN"/>
        </w:rPr>
        <w:t>”</w:t>
      </w:r>
      <w:r>
        <w:t>字，</w:t>
      </w:r>
      <w:r>
        <w:rPr>
          <w:rFonts w:hint="eastAsia" w:eastAsia="宋体"/>
          <w:lang w:eastAsia="zh-CN"/>
        </w:rPr>
        <w:t>“</w:t>
      </w:r>
      <w:r>
        <w:t>精</w:t>
      </w:r>
      <w:r>
        <w:rPr>
          <w:rFonts w:hint="eastAsia" w:eastAsia="宋体"/>
          <w:lang w:eastAsia="zh-CN"/>
        </w:rPr>
        <w:t>”</w:t>
      </w:r>
      <w:r>
        <w:t>字又誤入正文，辨見</w:t>
      </w:r>
      <w:r>
        <w:rPr>
          <w:rFonts w:hint="eastAsia" w:eastAsia="宋体"/>
          <w:lang w:eastAsia="zh-CN"/>
        </w:rPr>
        <w:t>《</w:t>
      </w:r>
      <w:r>
        <w:t>疏證</w:t>
      </w:r>
      <w:r>
        <w:rPr>
          <w:rFonts w:hint="eastAsia" w:eastAsia="宋体"/>
          <w:lang w:eastAsia="zh-CN"/>
        </w:rPr>
        <w:t>》</w:t>
      </w:r>
      <w:r>
        <w:t>。菰及。瓤力古</w:t>
      </w:r>
      <w:r>
        <w:rPr>
          <w:rFonts w:hint="eastAsia" w:eastAsia="宋体"/>
          <w:lang w:eastAsia="zh-CN"/>
        </w:rPr>
        <w:t>【</w:t>
      </w:r>
      <w:r>
        <w:t>八一</w:t>
      </w:r>
      <w:r>
        <w:rPr>
          <w:rFonts w:hint="eastAsia" w:eastAsia="宋体"/>
          <w:lang w:eastAsia="zh-CN"/>
        </w:rPr>
        <w:t>】</w:t>
      </w:r>
      <w:r>
        <w:t>。㼒温。㼊徒昆。㼐步田</w:t>
      </w:r>
    </w:p>
    <w:p w14:paraId="410BB255">
      <w:r>
        <w:t>長丁丈反。葱去用，又去拱。苹平。䕞浪。薚宕。茛古恨。蒪暜各。苴子魚。鳶悦專。萐所夾。麮可</w:t>
      </w:r>
    </w:p>
    <w:p w14:paraId="72EB5F67">
      <w:r>
        <w:t>與。葍腹。莞丸。</w:t>
      </w:r>
    </w:p>
    <w:p w14:paraId="67452F23">
      <w:pPr>
        <w:rPr>
          <w:rFonts w:hint="eastAsia" w:eastAsia="宋体"/>
          <w:lang w:eastAsia="zh-CN"/>
        </w:rPr>
      </w:pPr>
      <w:r>
        <w:rPr>
          <w:rFonts w:hint="eastAsia" w:eastAsia="宋体"/>
          <w:lang w:eastAsia="zh-CN"/>
        </w:rPr>
        <w:t>《</w:t>
      </w:r>
      <w:r>
        <w:t>釋木</w:t>
      </w:r>
      <w:r>
        <w:rPr>
          <w:rFonts w:hint="eastAsia" w:eastAsia="宋体"/>
          <w:lang w:eastAsia="zh-CN"/>
        </w:rPr>
        <w:t>》</w:t>
      </w:r>
    </w:p>
    <w:p w14:paraId="7BF54DE0">
      <w:r>
        <w:t>栝古末。檡宅。枺武蓋。〇各本</w:t>
      </w:r>
      <w:r>
        <w:rPr>
          <w:rFonts w:hint="eastAsia" w:eastAsia="宋体"/>
          <w:lang w:eastAsia="zh-CN"/>
        </w:rPr>
        <w:t>“</w:t>
      </w:r>
      <w:r>
        <w:t>葢</w:t>
      </w:r>
      <w:r>
        <w:rPr>
          <w:rFonts w:hint="eastAsia" w:eastAsia="宋体"/>
          <w:lang w:eastAsia="zh-CN"/>
        </w:rPr>
        <w:t>”</w:t>
      </w:r>
      <w:r>
        <w:t>譌作</w:t>
      </w:r>
      <w:r>
        <w:rPr>
          <w:rFonts w:hint="eastAsia" w:eastAsia="宋体"/>
          <w:lang w:eastAsia="zh-CN"/>
        </w:rPr>
        <w:t>“</w:t>
      </w:r>
      <w:r>
        <w:t>盇</w:t>
      </w:r>
      <w:r>
        <w:rPr>
          <w:rFonts w:hint="eastAsia" w:eastAsia="宋体"/>
          <w:lang w:eastAsia="zh-CN"/>
        </w:rPr>
        <w:t>”</w:t>
      </w:r>
      <w:r>
        <w:t>，今訂正。國雀。〇各本脱去</w:t>
      </w:r>
      <w:r>
        <w:rPr>
          <w:rFonts w:hint="eastAsia" w:eastAsia="宋体"/>
          <w:lang w:eastAsia="zh-CN"/>
        </w:rPr>
        <w:t>“</w:t>
      </w:r>
      <w:r>
        <w:t>爵</w:t>
      </w:r>
      <w:r>
        <w:rPr>
          <w:rFonts w:hint="eastAsia" w:eastAsia="宋体"/>
          <w:lang w:eastAsia="zh-CN"/>
        </w:rPr>
        <w:t>”</w:t>
      </w:r>
      <w:r>
        <w:t>字，</w:t>
      </w:r>
      <w:r>
        <w:rPr>
          <w:rFonts w:hint="eastAsia" w:eastAsia="宋体"/>
          <w:lang w:eastAsia="zh-CN"/>
        </w:rPr>
        <w:t>“</w:t>
      </w:r>
      <w:r>
        <w:t>雀</w:t>
      </w:r>
      <w:r>
        <w:rPr>
          <w:rFonts w:hint="eastAsia" w:eastAsia="宋体"/>
          <w:lang w:eastAsia="zh-CN"/>
        </w:rPr>
        <w:t>”</w:t>
      </w:r>
      <w:r>
        <w:t>字誤作</w:t>
      </w:r>
      <w:r>
        <w:rPr>
          <w:rFonts w:hint="eastAsia" w:eastAsia="宋体"/>
          <w:lang w:eastAsia="zh-CN"/>
        </w:rPr>
        <w:t>“</w:t>
      </w:r>
      <w:r>
        <w:t>崔</w:t>
      </w:r>
      <w:r>
        <w:rPr>
          <w:rFonts w:hint="eastAsia" w:eastAsia="宋体"/>
          <w:lang w:eastAsia="zh-CN"/>
        </w:rPr>
        <w:t>”</w:t>
      </w:r>
      <w:r>
        <w:t>，又誤</w:t>
      </w:r>
    </w:p>
    <w:p w14:paraId="3224C838">
      <w:r>
        <w:t>入正文内，辨見</w:t>
      </w:r>
      <w:r>
        <w:rPr>
          <w:rFonts w:hint="eastAsia" w:eastAsia="宋体"/>
          <w:lang w:eastAsia="zh-CN"/>
        </w:rPr>
        <w:t>《</w:t>
      </w:r>
      <w:r>
        <w:t>疏證</w:t>
      </w:r>
      <w:r>
        <w:rPr>
          <w:rFonts w:hint="eastAsia" w:eastAsia="宋体"/>
          <w:lang w:eastAsia="zh-CN"/>
        </w:rPr>
        <w:t>》</w:t>
      </w:r>
      <w:r>
        <w:t>。泦考。垛丁戈。梡緩。梢稍交。〇各本</w:t>
      </w:r>
      <w:r>
        <w:rPr>
          <w:rFonts w:hint="eastAsia" w:eastAsia="宋体"/>
          <w:lang w:eastAsia="zh-CN"/>
        </w:rPr>
        <w:t>“</w:t>
      </w:r>
      <w:r>
        <w:t>稍</w:t>
      </w:r>
      <w:r>
        <w:rPr>
          <w:rFonts w:hint="eastAsia" w:eastAsia="宋体"/>
          <w:lang w:eastAsia="zh-CN"/>
        </w:rPr>
        <w:t>”</w:t>
      </w:r>
      <w:r>
        <w:t>譌作</w:t>
      </w:r>
      <w:r>
        <w:rPr>
          <w:rFonts w:hint="eastAsia" w:eastAsia="宋体"/>
          <w:lang w:eastAsia="zh-CN"/>
        </w:rPr>
        <w:t>“</w:t>
      </w:r>
      <w:r>
        <w:t>梢</w:t>
      </w:r>
      <w:r>
        <w:rPr>
          <w:rFonts w:hint="eastAsia" w:eastAsia="宋体"/>
          <w:lang w:eastAsia="zh-CN"/>
        </w:rPr>
        <w:t>”</w:t>
      </w:r>
      <w:r>
        <w:t>，惟影宋本、皇甫本不譌。棷叉</w:t>
      </w:r>
    </w:p>
    <w:p w14:paraId="6A33F14F">
      <w:r>
        <w:t>苟。〇各本</w:t>
      </w:r>
      <w:r>
        <w:rPr>
          <w:rFonts w:hint="eastAsia" w:eastAsia="宋体"/>
          <w:lang w:eastAsia="zh-CN"/>
        </w:rPr>
        <w:t>（</w:t>
      </w:r>
      <w:r>
        <w:t>又</w:t>
      </w:r>
      <w:r>
        <w:rPr>
          <w:rFonts w:hint="eastAsia" w:eastAsia="宋体"/>
          <w:lang w:eastAsia="zh-CN"/>
        </w:rPr>
        <w:t>）</w:t>
      </w:r>
      <w:r>
        <w:t>引叉</w:t>
      </w:r>
      <w:r>
        <w:rPr>
          <w:rFonts w:hint="eastAsia" w:eastAsia="宋体"/>
          <w:lang w:eastAsia="zh-CN"/>
        </w:rPr>
        <w:t>】”</w:t>
      </w:r>
      <w:r>
        <w:t>譌作</w:t>
      </w:r>
      <w:r>
        <w:rPr>
          <w:rFonts w:hint="eastAsia" w:eastAsia="宋体"/>
          <w:lang w:eastAsia="zh-CN"/>
        </w:rPr>
        <w:t>“</w:t>
      </w:r>
      <w:r>
        <w:t>又1，影宋本、皇甫本不譌。橏之善。萑浦莫。〇各本</w:t>
      </w:r>
      <w:r>
        <w:rPr>
          <w:rFonts w:hint="eastAsia" w:eastAsia="宋体"/>
          <w:lang w:eastAsia="zh-CN"/>
        </w:rPr>
        <w:t>“</w:t>
      </w:r>
      <w:r>
        <w:t>浦</w:t>
      </w:r>
      <w:r>
        <w:rPr>
          <w:rFonts w:hint="eastAsia" w:eastAsia="宋体"/>
          <w:lang w:eastAsia="zh-CN"/>
        </w:rPr>
        <w:t>”</w:t>
      </w:r>
      <w:r>
        <w:t>譌作</w:t>
      </w:r>
      <w:r>
        <w:rPr>
          <w:rFonts w:hint="eastAsia" w:eastAsia="宋体"/>
          <w:lang w:eastAsia="zh-CN"/>
        </w:rPr>
        <w:t>“</w:t>
      </w:r>
      <w:r>
        <w:t>蒲</w:t>
      </w:r>
      <w:r>
        <w:rPr>
          <w:rFonts w:hint="eastAsia" w:eastAsia="宋体"/>
          <w:lang w:eastAsia="zh-CN"/>
        </w:rPr>
        <w:t>”</w:t>
      </w:r>
      <w:r>
        <w:t>，今訂正。橡象</w:t>
      </w:r>
    </w:p>
    <w:p w14:paraId="32A93166">
      <w:r>
        <w:t>柔常與。棒</w:t>
      </w:r>
    </w:p>
    <w:p w14:paraId="7C51A572">
      <w:r>
        <w:rPr>
          <w:rFonts w:hint="eastAsia" w:eastAsia="宋体"/>
          <w:lang w:eastAsia="zh-CN"/>
        </w:rPr>
        <w:t>【</w:t>
      </w:r>
      <w:r>
        <w:t>八三七候。</w:t>
      </w:r>
    </w:p>
    <w:p w14:paraId="4386983D">
      <w:r>
        <w:t>檉恥京。檳子狄。杆古旦。梔支。桶爻。樢鳥。㯅扶支。㯕西。</w:t>
      </w:r>
    </w:p>
    <w:p w14:paraId="7A451C6D">
      <w:pPr>
        <w:rPr>
          <w:rFonts w:hint="eastAsia" w:eastAsia="宋体"/>
          <w:lang w:eastAsia="zh-CN"/>
        </w:rPr>
      </w:pPr>
      <w:r>
        <w:rPr>
          <w:rFonts w:hint="eastAsia" w:eastAsia="宋体"/>
          <w:lang w:eastAsia="zh-CN"/>
        </w:rPr>
        <w:t>《</w:t>
      </w:r>
      <w:r>
        <w:t>釋蟲</w:t>
      </w:r>
      <w:r>
        <w:rPr>
          <w:rFonts w:hint="eastAsia" w:eastAsia="宋体"/>
          <w:lang w:eastAsia="zh-CN"/>
        </w:rPr>
        <w:t>》</w:t>
      </w:r>
    </w:p>
    <w:p w14:paraId="0F673BF2">
      <w:r>
        <w:t>䗁伎。蛣去吉。㶝膺。蟧遼。蝒緜。蛥折。蚗穴。螃帝。蛁彫。蛾五何。蛘羊掌。蟞匹結。蜉</w:t>
      </w:r>
    </w:p>
    <w:p w14:paraId="7280C39A">
      <w:r>
        <w:t>浮。螘五綺。䗗鷄。地〇各本此下曹憲音有</w:t>
      </w:r>
      <w:r>
        <w:rPr>
          <w:rFonts w:hint="eastAsia" w:eastAsia="宋体"/>
          <w:lang w:eastAsia="zh-CN"/>
        </w:rPr>
        <w:t>“</w:t>
      </w:r>
      <w:r>
        <w:t>虵</w:t>
      </w:r>
      <w:r>
        <w:rPr>
          <w:rFonts w:hint="eastAsia" w:eastAsia="宋体"/>
          <w:lang w:eastAsia="zh-CN"/>
        </w:rPr>
        <w:t>”</w:t>
      </w:r>
      <w:r>
        <w:t>字，乃因下文</w:t>
      </w:r>
      <w:r>
        <w:rPr>
          <w:rFonts w:hint="eastAsia" w:eastAsia="宋体"/>
          <w:lang w:eastAsia="zh-CN"/>
        </w:rPr>
        <w:t>“</w:t>
      </w:r>
      <w:r>
        <w:t>虵</w:t>
      </w:r>
      <w:r>
        <w:rPr>
          <w:rFonts w:hint="eastAsia" w:eastAsia="宋体"/>
          <w:lang w:eastAsia="zh-CN"/>
        </w:rPr>
        <w:t>”</w:t>
      </w:r>
      <w:r>
        <w:t>字而衍，今删。虵蛇。蠡茅。蠵攜。螙七</w:t>
      </w:r>
    </w:p>
    <w:p w14:paraId="1C148B38">
      <w:r>
        <w:t>【第353页】</w:t>
      </w:r>
    </w:p>
    <w:p w14:paraId="4782B541">
      <w:r>
        <w:t>漬。蠆丑介。蠍歇。䗲力刃。蛭質。蛒胡格。䖭眷。蠶雜合反，世人作</w:t>
      </w:r>
      <w:r>
        <w:rPr>
          <w:rFonts w:hint="eastAsia" w:eastAsia="宋体"/>
          <w:lang w:eastAsia="zh-CN"/>
        </w:rPr>
        <w:t>“</w:t>
      </w:r>
      <w:r>
        <w:t>蠶</w:t>
      </w:r>
      <w:r>
        <w:rPr>
          <w:rFonts w:hint="eastAsia" w:eastAsia="宋体"/>
          <w:lang w:eastAsia="zh-CN"/>
        </w:rPr>
        <w:t>”</w:t>
      </w:r>
      <w:r>
        <w:t>字或蝅或蚕＄如此竝失之矣。</w:t>
      </w:r>
    </w:p>
    <w:p w14:paraId="570DB2D2">
      <w:r>
        <w:t>〇各本音内</w:t>
      </w:r>
      <w:r>
        <w:rPr>
          <w:rFonts w:hint="eastAsia" w:eastAsia="宋体"/>
          <w:lang w:eastAsia="zh-CN"/>
        </w:rPr>
        <w:t>“</w:t>
      </w:r>
      <w:r>
        <w:t>蠶</w:t>
      </w:r>
      <w:r>
        <w:rPr>
          <w:rFonts w:hint="eastAsia" w:eastAsia="宋体"/>
          <w:lang w:eastAsia="zh-CN"/>
        </w:rPr>
        <w:t>”</w:t>
      </w:r>
      <w:r>
        <w:t>字譌作</w:t>
      </w:r>
      <w:r>
        <w:rPr>
          <w:rFonts w:hint="eastAsia" w:eastAsia="宋体"/>
          <w:lang w:eastAsia="zh-CN"/>
        </w:rPr>
        <w:t>“</w:t>
      </w:r>
      <w:r>
        <w:t>蚕</w:t>
      </w:r>
      <w:r>
        <w:rPr>
          <w:rFonts w:hint="eastAsia" w:eastAsia="宋体"/>
          <w:lang w:eastAsia="zh-CN"/>
        </w:rPr>
        <w:t>”</w:t>
      </w:r>
      <w:r>
        <w:t>，</w:t>
      </w:r>
      <w:r>
        <w:rPr>
          <w:rFonts w:hint="eastAsia" w:eastAsia="宋体"/>
          <w:lang w:eastAsia="zh-CN"/>
        </w:rPr>
        <w:t>“</w:t>
      </w:r>
      <w:r>
        <w:t>或蚕</w:t>
      </w:r>
      <w:r>
        <w:rPr>
          <w:rFonts w:hint="eastAsia" w:eastAsia="宋体"/>
          <w:lang w:eastAsia="zh-CN"/>
        </w:rPr>
        <w:t>”</w:t>
      </w:r>
      <w:r>
        <w:t>上脱去</w:t>
      </w:r>
      <w:r>
        <w:rPr>
          <w:rFonts w:hint="eastAsia" w:eastAsia="宋体"/>
          <w:lang w:eastAsia="zh-CN"/>
        </w:rPr>
        <w:t>“</w:t>
      </w:r>
      <w:r>
        <w:t>或蝅</w:t>
      </w:r>
      <w:r>
        <w:rPr>
          <w:rFonts w:hint="eastAsia" w:eastAsia="宋体"/>
          <w:lang w:eastAsia="zh-CN"/>
        </w:rPr>
        <w:t>”</w:t>
      </w:r>
      <w:r>
        <w:t>二字，又誤衍</w:t>
      </w:r>
      <w:r>
        <w:rPr>
          <w:rFonts w:hint="eastAsia" w:eastAsia="宋体"/>
          <w:lang w:eastAsia="zh-CN"/>
        </w:rPr>
        <w:t>“</w:t>
      </w:r>
      <w:r>
        <w:t>如䗸</w:t>
      </w:r>
      <w:r>
        <w:rPr>
          <w:rFonts w:hint="eastAsia" w:eastAsia="宋体"/>
          <w:lang w:eastAsia="zh-CN"/>
        </w:rPr>
        <w:t>”</w:t>
      </w:r>
      <w:r>
        <w:t>二字，</w:t>
      </w:r>
      <w:r>
        <w:rPr>
          <w:rFonts w:hint="eastAsia" w:eastAsia="宋体"/>
          <w:lang w:eastAsia="zh-CN"/>
        </w:rPr>
        <w:t>“</w:t>
      </w:r>
      <w:r>
        <w:t>如</w:t>
      </w:r>
      <w:r>
        <w:rPr>
          <w:rFonts w:hint="eastAsia" w:eastAsia="宋体"/>
          <w:lang w:eastAsia="zh-CN"/>
        </w:rPr>
        <w:t>”</w:t>
      </w:r>
      <w:r>
        <w:t>字因下文</w:t>
      </w:r>
      <w:r>
        <w:rPr>
          <w:rFonts w:hint="eastAsia" w:eastAsia="宋体"/>
          <w:lang w:eastAsia="zh-CN"/>
        </w:rPr>
        <w:t>“</w:t>
      </w:r>
      <w:r>
        <w:t>如</w:t>
      </w:r>
      <w:r>
        <w:rPr>
          <w:rFonts w:hint="eastAsia" w:eastAsia="宋体"/>
          <w:lang w:eastAsia="zh-CN"/>
        </w:rPr>
        <w:t>”</w:t>
      </w:r>
      <w:r>
        <w:t>字而誤，</w:t>
      </w:r>
      <w:r>
        <w:rPr>
          <w:rFonts w:hint="eastAsia" w:eastAsia="宋体"/>
          <w:lang w:eastAsia="zh-CN"/>
        </w:rPr>
        <w:t>“</w:t>
      </w:r>
      <w:r>
        <w:t>䗸</w:t>
      </w:r>
      <w:r>
        <w:rPr>
          <w:rFonts w:hint="eastAsia" w:eastAsia="宋体"/>
          <w:lang w:eastAsia="zh-CN"/>
        </w:rPr>
        <w:t>”</w:t>
      </w:r>
      <w:r>
        <w:t>字因與後</w:t>
      </w:r>
    </w:p>
    <w:p w14:paraId="4D550798">
      <w:r>
        <w:rPr>
          <w:rFonts w:hint="eastAsia" w:eastAsia="宋体"/>
          <w:lang w:eastAsia="zh-CN"/>
        </w:rPr>
        <w:t>“</w:t>
      </w:r>
      <w:r>
        <w:t>䗽蛘也</w:t>
      </w:r>
      <w:r>
        <w:rPr>
          <w:rFonts w:hint="eastAsia" w:eastAsia="宋体"/>
          <w:lang w:eastAsia="zh-CN"/>
        </w:rPr>
        <w:t>”</w:t>
      </w:r>
      <w:r>
        <w:t>之</w:t>
      </w:r>
      <w:r>
        <w:rPr>
          <w:rFonts w:hint="eastAsia" w:eastAsia="宋体"/>
          <w:lang w:eastAsia="zh-CN"/>
        </w:rPr>
        <w:t>“</w:t>
      </w:r>
      <w:r>
        <w:t>䗽</w:t>
      </w:r>
      <w:r>
        <w:rPr>
          <w:rFonts w:hint="eastAsia" w:eastAsia="宋体"/>
          <w:lang w:eastAsia="zh-CN"/>
        </w:rPr>
        <w:t>”</w:t>
      </w:r>
      <w:r>
        <w:t>字相似而誤，今訂正。蠹妬。蟦浮沸，又肥。蠀疾資。螬曹。䗅腸。鱺力支。䖡女六。〇各</w:t>
      </w:r>
    </w:p>
    <w:p w14:paraId="02229D97">
      <w:r>
        <w:t>本</w:t>
      </w:r>
      <w:r>
        <w:rPr>
          <w:rFonts w:hint="eastAsia" w:eastAsia="宋体"/>
          <w:lang w:eastAsia="zh-CN"/>
        </w:rPr>
        <w:t>“</w:t>
      </w:r>
      <w:r>
        <w:t>六1作</w:t>
      </w:r>
      <w:r>
        <w:rPr>
          <w:rFonts w:hint="eastAsia" w:eastAsia="宋体"/>
          <w:lang w:eastAsia="zh-CN"/>
        </w:rPr>
        <w:t>“</w:t>
      </w:r>
      <w:r>
        <w:t>支</w:t>
      </w:r>
      <w:r>
        <w:rPr>
          <w:rFonts w:hint="eastAsia" w:eastAsia="宋体"/>
          <w:lang w:eastAsia="zh-CN"/>
        </w:rPr>
        <w:t>”</w:t>
      </w:r>
      <w:r>
        <w:t>，因上</w:t>
      </w:r>
      <w:r>
        <w:rPr>
          <w:rFonts w:hint="eastAsia" w:eastAsia="宋体"/>
          <w:lang w:eastAsia="zh-CN"/>
        </w:rPr>
        <w:t>“</w:t>
      </w:r>
      <w:r>
        <w:t>力支反</w:t>
      </w:r>
      <w:r>
        <w:rPr>
          <w:rFonts w:hint="eastAsia" w:eastAsia="宋体"/>
          <w:lang w:eastAsia="zh-CN"/>
        </w:rPr>
        <w:t>”</w:t>
      </w:r>
      <w:r>
        <w:t>而誤。</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䖡</w:t>
      </w:r>
      <w:r>
        <w:rPr>
          <w:rFonts w:hint="eastAsia" w:eastAsia="宋体"/>
          <w:lang w:eastAsia="zh-CN"/>
        </w:rPr>
        <w:t>”</w:t>
      </w:r>
      <w:r>
        <w:t>字竝女六切，今據以訂正。蚭尼</w:t>
      </w:r>
      <w:r>
        <w:rPr>
          <w:rFonts w:hint="eastAsia" w:eastAsia="宋体"/>
          <w:lang w:eastAsia="zh-CN"/>
        </w:rPr>
        <w:t>•</w:t>
      </w:r>
      <w:r>
        <w:t>蚨鳧。虶紆。蚰由</w:t>
      </w:r>
    </w:p>
    <w:p w14:paraId="37931132">
      <w:r>
        <w:t>蜒延。蝥牟。蠾燭。斔臾。蝳毒。蜍餘。蛺夾。蜨山頰。蛈朁。蟇恭勇。趗促。蜻精。螻樓。蜮古</w:t>
      </w:r>
    </w:p>
    <w:p w14:paraId="497E6802">
      <w:r>
        <w:t>麥。蛆子魚。蟝渠。䮱逐。蚿弦。蠓蒙。螉翁。蟋一結。䗷憶。蠀即。㩆酒六。蚴幽。蜕悦。蠮烏</w:t>
      </w:r>
    </w:p>
    <w:p w14:paraId="0AC4FF15">
      <w:r>
        <w:t>結。螉翁。齕痕之。䗚博。蠖焦。洟他帝。螵婢消。蛸消。蟅柘。蟒猛。垈他則。蜜粟容。蝑胥，又</w:t>
      </w:r>
    </w:p>
    <w:p w14:paraId="35B6AF61">
      <w:r>
        <w:t>思吕反。蠢舂。蚕黍。蝍即。蛆子餘。䗃士板。〇各本</w:t>
      </w:r>
      <w:r>
        <w:rPr>
          <w:rFonts w:hint="eastAsia" w:eastAsia="宋体"/>
          <w:lang w:eastAsia="zh-CN"/>
        </w:rPr>
        <w:t>“</w:t>
      </w:r>
      <w:r>
        <w:t>士</w:t>
      </w:r>
      <w:r>
        <w:rPr>
          <w:rFonts w:hint="eastAsia" w:eastAsia="宋体"/>
          <w:lang w:eastAsia="zh-CN"/>
        </w:rPr>
        <w:t>”</w:t>
      </w:r>
      <w:r>
        <w:t>譌作</w:t>
      </w:r>
      <w:r>
        <w:rPr>
          <w:rFonts w:hint="eastAsia" w:eastAsia="宋体"/>
          <w:lang w:eastAsia="zh-CN"/>
        </w:rPr>
        <w:t>“</w:t>
      </w:r>
      <w:r>
        <w:t>土</w:t>
      </w:r>
      <w:r>
        <w:rPr>
          <w:rFonts w:hint="eastAsia" w:eastAsia="宋体"/>
          <w:lang w:eastAsia="zh-CN"/>
        </w:rPr>
        <w:t>”</w:t>
      </w:r>
      <w:r>
        <w:t>，惟影宋本、皇甫本不譌。䘁節。蛷求</w:t>
      </w:r>
    </w:p>
    <w:p w14:paraId="7FBE2733">
      <w:r>
        <w:t>䗏所畱。螃霧。蛷求。䘌女陟。䘅乃德。蝱盲。蛰錫，又七亦</w:t>
      </w:r>
      <w:r>
        <w:rPr>
          <w:rFonts w:hint="eastAsia" w:eastAsia="宋体"/>
          <w:lang w:eastAsia="zh-CN"/>
        </w:rPr>
        <w:t>【</w:t>
      </w:r>
      <w:r>
        <w:t>八三。</w:t>
      </w:r>
    </w:p>
    <w:p w14:paraId="3C16E973">
      <w:r>
        <w:t>蟘覓。蜰肥。蜏秀。孳兹。〇各</w:t>
      </w:r>
    </w:p>
    <w:p w14:paraId="0F6C98E0">
      <w:r>
        <w:t>本</w:t>
      </w:r>
      <w:r>
        <w:rPr>
          <w:rFonts w:hint="eastAsia" w:eastAsia="宋体"/>
          <w:lang w:eastAsia="zh-CN"/>
        </w:rPr>
        <w:t>“</w:t>
      </w:r>
      <w:r>
        <w:t>兹</w:t>
      </w:r>
      <w:r>
        <w:rPr>
          <w:rFonts w:hint="eastAsia" w:eastAsia="宋体"/>
          <w:lang w:eastAsia="zh-CN"/>
        </w:rPr>
        <w:t>”</w:t>
      </w:r>
      <w:r>
        <w:t>譌作</w:t>
      </w:r>
      <w:r>
        <w:rPr>
          <w:rFonts w:hint="eastAsia" w:eastAsia="宋体"/>
          <w:lang w:eastAsia="zh-CN"/>
        </w:rPr>
        <w:t>“</w:t>
      </w:r>
      <w:r>
        <w:t>慈</w:t>
      </w:r>
      <w:r>
        <w:rPr>
          <w:rFonts w:hint="eastAsia" w:eastAsia="宋体"/>
          <w:lang w:eastAsia="zh-CN"/>
        </w:rPr>
        <w:t>”</w:t>
      </w:r>
      <w:r>
        <w:t>，今訂正。蜎烏泫。螽之戎反。蝗皇，又蕐孟。蚯邱。蚓引。蜿宛。蟺時湎。蠜煩。䗧之</w:t>
      </w:r>
    </w:p>
    <w:p w14:paraId="2A24C8AD">
      <w:r>
        <w:t>夜。蠊廉。蝟謂。蝮便。嫙旋。蛃步幸。蛹勇。蠁許兩。〇各本</w:t>
      </w:r>
      <w:r>
        <w:rPr>
          <w:rFonts w:hint="eastAsia" w:eastAsia="宋体"/>
          <w:lang w:eastAsia="zh-CN"/>
        </w:rPr>
        <w:t>“</w:t>
      </w:r>
      <w:r>
        <w:t>兩</w:t>
      </w:r>
      <w:r>
        <w:rPr>
          <w:rFonts w:hint="eastAsia" w:eastAsia="宋体"/>
          <w:lang w:eastAsia="zh-CN"/>
        </w:rPr>
        <w:t>”</w:t>
      </w:r>
      <w:r>
        <w:t>譌作</w:t>
      </w:r>
      <w:r>
        <w:rPr>
          <w:rFonts w:hint="eastAsia" w:eastAsia="宋体"/>
          <w:lang w:eastAsia="zh-CN"/>
        </w:rPr>
        <w:t>“</w:t>
      </w:r>
      <w:r>
        <w:t>雨</w:t>
      </w:r>
      <w:r>
        <w:rPr>
          <w:rFonts w:hint="eastAsia" w:eastAsia="宋体"/>
          <w:lang w:eastAsia="zh-CN"/>
        </w:rPr>
        <w:t>”</w:t>
      </w:r>
      <w:r>
        <w:t>，今訂正。螌班。螯茅</w:t>
      </w:r>
    </w:p>
    <w:p w14:paraId="5DAE9A88">
      <w:r>
        <w:t>蝮扶福。蜟育。蜕始悦、始芮。蟱無。喁牛俱。蚨附于。〇各本</w:t>
      </w:r>
      <w:r>
        <w:rPr>
          <w:rFonts w:hint="eastAsia" w:eastAsia="宋体"/>
          <w:lang w:eastAsia="zh-CN"/>
        </w:rPr>
        <w:t>“</w:t>
      </w:r>
      <w:r>
        <w:t>附</w:t>
      </w:r>
      <w:r>
        <w:rPr>
          <w:rFonts w:hint="eastAsia" w:eastAsia="宋体"/>
          <w:lang w:eastAsia="zh-CN"/>
        </w:rPr>
        <w:t>”</w:t>
      </w:r>
      <w:r>
        <w:t>譌作</w:t>
      </w:r>
      <w:r>
        <w:rPr>
          <w:rFonts w:hint="eastAsia" w:eastAsia="宋体"/>
          <w:lang w:eastAsia="zh-CN"/>
        </w:rPr>
        <w:t>“</w:t>
      </w:r>
      <w:r>
        <w:t>付</w:t>
      </w:r>
      <w:r>
        <w:rPr>
          <w:rFonts w:hint="eastAsia" w:eastAsia="宋体"/>
          <w:lang w:eastAsia="zh-CN"/>
        </w:rPr>
        <w:t>”</w:t>
      </w:r>
      <w:r>
        <w:t>，今訂正。蚲平音。䗽羊悸。</w:t>
      </w:r>
    </w:p>
    <w:p w14:paraId="29593703">
      <w:r>
        <w:t>蛘羊掌。</w:t>
      </w:r>
    </w:p>
    <w:p w14:paraId="28FCB6B8">
      <w:r>
        <w:t>【第354页】</w:t>
      </w:r>
    </w:p>
    <w:p w14:paraId="76879F65">
      <w:pPr>
        <w:rPr>
          <w:rFonts w:hint="eastAsia" w:eastAsia="宋体"/>
          <w:lang w:eastAsia="zh-CN"/>
        </w:rPr>
      </w:pPr>
      <w:r>
        <w:rPr>
          <w:rFonts w:hint="eastAsia" w:eastAsia="宋体"/>
          <w:lang w:eastAsia="zh-CN"/>
        </w:rPr>
        <w:t>《</w:t>
      </w:r>
      <w:r>
        <w:t>釋魚</w:t>
      </w:r>
      <w:r>
        <w:rPr>
          <w:rFonts w:hint="eastAsia" w:eastAsia="宋体"/>
          <w:lang w:eastAsia="zh-CN"/>
        </w:rPr>
        <w:t>》</w:t>
      </w:r>
    </w:p>
    <w:p w14:paraId="4D523900">
      <w:r>
        <w:t>鯸侯。䱌頤。魺河。〇各本脱去</w:t>
      </w:r>
      <w:r>
        <w:rPr>
          <w:rFonts w:hint="eastAsia" w:eastAsia="宋体"/>
          <w:lang w:eastAsia="zh-CN"/>
        </w:rPr>
        <w:t>“</w:t>
      </w:r>
      <w:r>
        <w:t>魺</w:t>
      </w:r>
      <w:r>
        <w:rPr>
          <w:rFonts w:hint="eastAsia" w:eastAsia="宋体"/>
          <w:lang w:eastAsia="zh-CN"/>
        </w:rPr>
        <w:t>”</w:t>
      </w:r>
      <w:r>
        <w:t>字，</w:t>
      </w:r>
      <w:r>
        <w:rPr>
          <w:rFonts w:hint="eastAsia" w:eastAsia="宋体"/>
          <w:lang w:eastAsia="zh-CN"/>
        </w:rPr>
        <w:t>“</w:t>
      </w:r>
      <w:r>
        <w:t>河</w:t>
      </w:r>
      <w:r>
        <w:rPr>
          <w:rFonts w:hint="eastAsia" w:eastAsia="宋体"/>
          <w:lang w:eastAsia="zh-CN"/>
        </w:rPr>
        <w:t>”</w:t>
      </w:r>
      <w:r>
        <w:t>字又誤入正文，辨見</w:t>
      </w:r>
      <w:r>
        <w:rPr>
          <w:rFonts w:hint="eastAsia" w:eastAsia="宋体"/>
          <w:lang w:eastAsia="zh-CN"/>
        </w:rPr>
        <w:t>《</w:t>
      </w:r>
      <w:r>
        <w:t>疏證</w:t>
      </w:r>
      <w:r>
        <w:rPr>
          <w:rFonts w:hint="eastAsia" w:eastAsia="宋体"/>
          <w:lang w:eastAsia="zh-CN"/>
        </w:rPr>
        <w:t>》</w:t>
      </w:r>
      <w:r>
        <w:t>。觝齒之。魧航。鱅唐。魠</w:t>
      </w:r>
    </w:p>
    <w:p w14:paraId="72612CBD">
      <w:r>
        <w:t>託。鮷啼。鯷締。〇各本</w:t>
      </w:r>
      <w:r>
        <w:rPr>
          <w:rFonts w:hint="eastAsia" w:eastAsia="宋体"/>
          <w:lang w:eastAsia="zh-CN"/>
        </w:rPr>
        <w:t>“</w:t>
      </w:r>
      <w:r>
        <w:t>啼</w:t>
      </w:r>
      <w:r>
        <w:rPr>
          <w:rFonts w:hint="eastAsia" w:eastAsia="宋体"/>
          <w:lang w:eastAsia="zh-CN"/>
        </w:rPr>
        <w:t>”</w:t>
      </w:r>
      <w:r>
        <w:t>譌作</w:t>
      </w:r>
      <w:r>
        <w:rPr>
          <w:rFonts w:hint="eastAsia" w:eastAsia="宋体"/>
          <w:lang w:eastAsia="zh-CN"/>
        </w:rPr>
        <w:t>“</w:t>
      </w:r>
      <w:r>
        <w:t>締</w:t>
      </w:r>
      <w:r>
        <w:rPr>
          <w:rFonts w:hint="eastAsia" w:eastAsia="宋体"/>
          <w:lang w:eastAsia="zh-CN"/>
        </w:rPr>
        <w:t>”</w:t>
      </w:r>
      <w:r>
        <w:t>，</w:t>
      </w:r>
      <w:r>
        <w:rPr>
          <w:rFonts w:hint="eastAsia" w:eastAsia="宋体"/>
          <w:lang w:eastAsia="zh-CN"/>
        </w:rPr>
        <w:t>“</w:t>
      </w:r>
      <w:r>
        <w:t>締</w:t>
      </w:r>
      <w:r>
        <w:rPr>
          <w:rFonts w:hint="eastAsia" w:eastAsia="宋体"/>
          <w:lang w:eastAsia="zh-CN"/>
        </w:rPr>
        <w:t>”</w:t>
      </w:r>
      <w:r>
        <w:t>譌作</w:t>
      </w:r>
      <w:r>
        <w:rPr>
          <w:rFonts w:hint="eastAsia" w:eastAsia="宋体"/>
          <w:lang w:eastAsia="zh-CN"/>
        </w:rPr>
        <w:t>“</w:t>
      </w:r>
      <w:r>
        <w:t>啼</w:t>
      </w:r>
      <w:r>
        <w:rPr>
          <w:rFonts w:hint="eastAsia" w:eastAsia="宋体"/>
          <w:lang w:eastAsia="zh-CN"/>
        </w:rPr>
        <w:t>”</w:t>
      </w:r>
      <w:r>
        <w:t>。</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r鮷</w:t>
      </w:r>
      <w:r>
        <w:rPr>
          <w:rFonts w:hint="eastAsia" w:eastAsia="宋体"/>
          <w:lang w:eastAsia="zh-CN"/>
        </w:rPr>
        <w:t>”</w:t>
      </w:r>
      <w:r>
        <w:t>田黎切，又大計切，即因此而誤。考</w:t>
      </w:r>
      <w:r>
        <w:rPr>
          <w:rFonts w:hint="eastAsia" w:eastAsia="宋体"/>
          <w:lang w:eastAsia="zh-CN"/>
        </w:rPr>
        <w:t>《</w:t>
      </w:r>
      <w:r>
        <w:t>玉</w:t>
      </w:r>
    </w:p>
    <w:p w14:paraId="79B3ECBF">
      <w:r>
        <w:t>篇</w:t>
      </w:r>
      <w:r>
        <w:rPr>
          <w:rFonts w:hint="eastAsia" w:eastAsia="宋体"/>
          <w:lang w:eastAsia="zh-CN"/>
        </w:rPr>
        <w:t>》</w:t>
      </w:r>
      <w:r>
        <w:t>、</w:t>
      </w:r>
      <w:r>
        <w:rPr>
          <w:rFonts w:hint="eastAsia" w:eastAsia="宋体"/>
          <w:lang w:eastAsia="zh-CN"/>
        </w:rPr>
        <w:t>《</w:t>
      </w:r>
      <w:r>
        <w:t>衆經音義</w:t>
      </w:r>
      <w:r>
        <w:rPr>
          <w:rFonts w:hint="eastAsia" w:eastAsia="宋体"/>
          <w:lang w:eastAsia="zh-CN"/>
        </w:rPr>
        <w:t>》“</w:t>
      </w:r>
      <w:r>
        <w:t>䱱</w:t>
      </w:r>
      <w:r>
        <w:rPr>
          <w:rFonts w:hint="eastAsia" w:eastAsia="宋体"/>
          <w:lang w:eastAsia="zh-CN"/>
        </w:rPr>
        <w:t>”</w:t>
      </w:r>
      <w:r>
        <w:t>音啼，不音締；</w:t>
      </w:r>
      <w:r>
        <w:rPr>
          <w:rFonts w:hint="eastAsia" w:eastAsia="宋体"/>
          <w:lang w:eastAsia="zh-CN"/>
        </w:rPr>
        <w:t>“</w:t>
      </w:r>
      <w:r>
        <w:t>鯷</w:t>
      </w:r>
      <w:r>
        <w:rPr>
          <w:rFonts w:hint="eastAsia" w:eastAsia="宋体"/>
          <w:lang w:eastAsia="zh-CN"/>
        </w:rPr>
        <w:t>”</w:t>
      </w:r>
      <w:r>
        <w:t>音締，不音啼。</w:t>
      </w:r>
      <w:r>
        <w:rPr>
          <w:rFonts w:hint="eastAsia" w:eastAsia="宋体"/>
          <w:lang w:eastAsia="zh-CN"/>
        </w:rPr>
        <w:t>《</w:t>
      </w:r>
      <w:r>
        <w:t>廣韻</w:t>
      </w:r>
      <w:r>
        <w:rPr>
          <w:rFonts w:hint="eastAsia" w:eastAsia="宋体"/>
          <w:lang w:eastAsia="zh-CN"/>
        </w:rPr>
        <w:t>》“</w:t>
      </w:r>
      <w:r>
        <w:t>鯷</w:t>
      </w:r>
      <w:r>
        <w:rPr>
          <w:rFonts w:hint="eastAsia" w:eastAsia="宋体"/>
          <w:lang w:eastAsia="zh-CN"/>
        </w:rPr>
        <w:t>”</w:t>
      </w:r>
      <w:r>
        <w:t>字有啼音，而</w:t>
      </w:r>
      <w:r>
        <w:rPr>
          <w:rFonts w:hint="eastAsia" w:eastAsia="宋体"/>
          <w:lang w:eastAsia="zh-CN"/>
        </w:rPr>
        <w:t>“</w:t>
      </w:r>
      <w:r>
        <w:t>鮷</w:t>
      </w:r>
      <w:r>
        <w:rPr>
          <w:rFonts w:hint="eastAsia" w:eastAsia="宋体"/>
          <w:lang w:eastAsia="zh-CN"/>
        </w:rPr>
        <w:t>”</w:t>
      </w:r>
      <w:r>
        <w:t>字無締音。</w:t>
      </w:r>
      <w:r>
        <w:rPr>
          <w:rFonts w:hint="eastAsia" w:eastAsia="宋体"/>
          <w:lang w:eastAsia="zh-CN"/>
        </w:rPr>
        <w:t>《</w:t>
      </w:r>
      <w:r>
        <w:t>太平御覽</w:t>
      </w:r>
      <w:r>
        <w:rPr>
          <w:rFonts w:hint="eastAsia" w:eastAsia="宋体"/>
          <w:lang w:eastAsia="zh-CN"/>
        </w:rPr>
        <w:t>》</w:t>
      </w:r>
      <w:r>
        <w:t>引</w:t>
      </w:r>
      <w:r>
        <w:rPr>
          <w:rFonts w:hint="eastAsia" w:eastAsia="宋体"/>
          <w:lang w:eastAsia="zh-CN"/>
        </w:rPr>
        <w:t>《</w:t>
      </w:r>
      <w:r>
        <w:t>廣</w:t>
      </w:r>
    </w:p>
    <w:p w14:paraId="7D532342">
      <w:r>
        <w:t>雅</w:t>
      </w:r>
      <w:r>
        <w:rPr>
          <w:rFonts w:hint="eastAsia" w:eastAsia="宋体"/>
          <w:lang w:eastAsia="zh-CN"/>
        </w:rPr>
        <w:t>》</w:t>
      </w:r>
      <w:r>
        <w:t>：</w:t>
      </w:r>
      <w:r>
        <w:rPr>
          <w:rFonts w:hint="eastAsia" w:eastAsia="宋体"/>
          <w:lang w:eastAsia="zh-CN"/>
        </w:rPr>
        <w:t>“</w:t>
      </w:r>
      <w:r>
        <w:t>鮷、鯷，鮎也。</w:t>
      </w:r>
      <w:r>
        <w:rPr>
          <w:rFonts w:hint="eastAsia" w:eastAsia="宋体"/>
          <w:lang w:eastAsia="zh-CN"/>
        </w:rPr>
        <w:t>”</w:t>
      </w:r>
      <w:r>
        <w:t>鮷音提，鯷音遞，今據以訂正。鮎那縑。鱺離，又力兮。鰑陽。鮦重。鱭積。鮒附。鰱力</w:t>
      </w:r>
    </w:p>
    <w:p w14:paraId="7D8D950E">
      <w:r>
        <w:t>延。鱮嶼。䱋居冢。鮊音白。鱎奇兆。鮜乎豆。綶乎寡。鰬虔。鱄暜姑。䱐副周。䱡菊。鯼子公。魶</w:t>
      </w:r>
    </w:p>
    <w:p w14:paraId="158914E0">
      <w:r>
        <w:t>那臘。鯢五兮。䱢測耕。鰏來的。鰅魚恭。鯙亭。䰲於八。䱝步隹。鱃秋。䱂要。鱮奥。〇各本此下衍</w:t>
      </w:r>
    </w:p>
    <w:p w14:paraId="63492696">
      <w:r>
        <w:t>一</w:t>
      </w:r>
      <w:r>
        <w:rPr>
          <w:rFonts w:hint="eastAsia" w:eastAsia="宋体"/>
          <w:lang w:eastAsia="zh-CN"/>
        </w:rPr>
        <w:t>“</w:t>
      </w:r>
      <w:r>
        <w:t>奥</w:t>
      </w:r>
      <w:r>
        <w:rPr>
          <w:rFonts w:hint="eastAsia" w:eastAsia="宋体"/>
          <w:lang w:eastAsia="zh-CN"/>
        </w:rPr>
        <w:t>”</w:t>
      </w:r>
      <w:r>
        <w:t>字，今删。</w:t>
      </w:r>
      <w:r>
        <w:rPr>
          <w:rFonts w:hint="eastAsia" w:eastAsia="宋体"/>
          <w:lang w:eastAsia="zh-CN"/>
        </w:rPr>
        <w:t>“</w:t>
      </w:r>
      <w:r>
        <w:t>奥</w:t>
      </w:r>
      <w:r>
        <w:rPr>
          <w:rFonts w:hint="eastAsia" w:eastAsia="宋体"/>
          <w:lang w:eastAsia="zh-CN"/>
        </w:rPr>
        <w:t>”</w:t>
      </w:r>
      <w:r>
        <w:t>下又有</w:t>
      </w:r>
      <w:r>
        <w:rPr>
          <w:rFonts w:hint="eastAsia" w:eastAsia="宋体"/>
          <w:lang w:eastAsia="zh-CN"/>
        </w:rPr>
        <w:t>“</w:t>
      </w:r>
      <w:r>
        <w:t>蝤也</w:t>
      </w:r>
      <w:r>
        <w:rPr>
          <w:rFonts w:hint="eastAsia" w:eastAsia="宋体"/>
          <w:lang w:eastAsia="zh-CN"/>
        </w:rPr>
        <w:t>”</w:t>
      </w:r>
      <w:r>
        <w:t>二字，係正文誤入音内，辨見</w:t>
      </w:r>
      <w:r>
        <w:rPr>
          <w:rFonts w:hint="eastAsia" w:eastAsia="宋体"/>
          <w:lang w:eastAsia="zh-CN"/>
        </w:rPr>
        <w:t>《</w:t>
      </w:r>
      <w:r>
        <w:t>疏證</w:t>
      </w:r>
      <w:r>
        <w:rPr>
          <w:rFonts w:hint="eastAsia" w:eastAsia="宋体"/>
          <w:lang w:eastAsia="zh-CN"/>
        </w:rPr>
        <w:t>》</w:t>
      </w:r>
      <w:r>
        <w:t>。鯪陵。鱸力乎。纏廛。蚵何。蠪龍</w:t>
      </w:r>
    </w:p>
    <w:p w14:paraId="05DC4F35">
      <w:r>
        <w:t>蜤析。〇各本</w:t>
      </w:r>
      <w:r>
        <w:rPr>
          <w:rFonts w:hint="eastAsia" w:eastAsia="宋体"/>
          <w:lang w:eastAsia="zh-CN"/>
        </w:rPr>
        <w:t>“</w:t>
      </w:r>
      <w:r>
        <w:t>析</w:t>
      </w:r>
      <w:r>
        <w:rPr>
          <w:rFonts w:hint="eastAsia" w:eastAsia="宋体"/>
          <w:lang w:eastAsia="zh-CN"/>
        </w:rPr>
        <w:t>”</w:t>
      </w:r>
      <w:r>
        <w:t>譌作</w:t>
      </w:r>
      <w:r>
        <w:rPr>
          <w:rFonts w:hint="eastAsia" w:eastAsia="宋体"/>
          <w:lang w:eastAsia="zh-CN"/>
        </w:rPr>
        <w:t>“</w:t>
      </w:r>
      <w:r>
        <w:t>折</w:t>
      </w:r>
      <w:r>
        <w:rPr>
          <w:rFonts w:hint="eastAsia" w:eastAsia="宋体"/>
          <w:lang w:eastAsia="zh-CN"/>
        </w:rPr>
        <w:t>”</w:t>
      </w:r>
      <w:r>
        <w:t>，今訂正。蝰口圭。蘢巨彪。鸵恥支。鼃獲又。〇各本</w:t>
      </w:r>
      <w:r>
        <w:rPr>
          <w:rFonts w:hint="eastAsia" w:eastAsia="宋体"/>
          <w:lang w:eastAsia="zh-CN"/>
        </w:rPr>
        <w:t>“</w:t>
      </w:r>
      <w:r>
        <w:t>又</w:t>
      </w:r>
      <w:r>
        <w:rPr>
          <w:rFonts w:hint="eastAsia" w:eastAsia="宋体"/>
          <w:lang w:eastAsia="zh-CN"/>
        </w:rPr>
        <w:t>”</w:t>
      </w:r>
      <w:r>
        <w:t>譌作</w:t>
      </w:r>
      <w:r>
        <w:rPr>
          <w:rFonts w:hint="eastAsia" w:eastAsia="宋体"/>
          <w:lang w:eastAsia="zh-CN"/>
        </w:rPr>
        <w:t>“</w:t>
      </w:r>
      <w:r>
        <w:t>又</w:t>
      </w:r>
      <w:r>
        <w:rPr>
          <w:rFonts w:hint="eastAsia" w:eastAsia="宋体"/>
          <w:lang w:eastAsia="zh-CN"/>
        </w:rPr>
        <w:t>”</w:t>
      </w:r>
      <w:r>
        <w:t>D八四，惟影宋</w:t>
      </w:r>
    </w:p>
    <w:p w14:paraId="577C233B">
      <w:r>
        <w:t>本、皇甫本不譌。蟈古獲。蚥甫。蜢孟。蝦霞。蟆麻。蜅甫。蟹乎買。蛫古彼。〇各本</w:t>
      </w:r>
      <w:r>
        <w:rPr>
          <w:rFonts w:hint="eastAsia" w:eastAsia="宋体"/>
          <w:lang w:eastAsia="zh-CN"/>
        </w:rPr>
        <w:t>“</w:t>
      </w:r>
      <w:r>
        <w:t>彼</w:t>
      </w:r>
      <w:r>
        <w:rPr>
          <w:rFonts w:hint="eastAsia" w:eastAsia="宋体"/>
          <w:lang w:eastAsia="zh-CN"/>
        </w:rPr>
        <w:t>”</w:t>
      </w:r>
      <w:r>
        <w:t>譌作</w:t>
      </w:r>
      <w:r>
        <w:rPr>
          <w:rFonts w:hint="eastAsia" w:eastAsia="宋体"/>
          <w:lang w:eastAsia="zh-CN"/>
        </w:rPr>
        <w:t>“</w:t>
      </w:r>
      <w:r>
        <w:t>皮</w:t>
      </w:r>
      <w:r>
        <w:rPr>
          <w:rFonts w:hint="eastAsia" w:eastAsia="宋体"/>
          <w:lang w:eastAsia="zh-CN"/>
        </w:rPr>
        <w:t>”</w:t>
      </w:r>
      <w:r>
        <w:t>，今訂</w:t>
      </w:r>
    </w:p>
    <w:p w14:paraId="45627EB0">
      <w:r>
        <w:t>正。鰁郎。䱺下哀。蜌陛。畲閤。蠡力兮。蠃洛戈。蝸瓜。螔移。蝓瑜。䱣子律。鯈條。蜮域。</w:t>
      </w:r>
    </w:p>
    <w:p w14:paraId="4FE2A6E9">
      <w:pPr>
        <w:rPr>
          <w:rFonts w:hint="eastAsia" w:eastAsia="宋体"/>
          <w:lang w:eastAsia="zh-CN"/>
        </w:rPr>
      </w:pPr>
      <w:r>
        <w:rPr>
          <w:rFonts w:hint="eastAsia" w:eastAsia="宋体"/>
          <w:lang w:eastAsia="zh-CN"/>
        </w:rPr>
        <w:t>《</w:t>
      </w:r>
      <w:r>
        <w:t>釋鳥</w:t>
      </w:r>
      <w:r>
        <w:rPr>
          <w:rFonts w:hint="eastAsia" w:eastAsia="宋体"/>
          <w:lang w:eastAsia="zh-CN"/>
        </w:rPr>
        <w:t>》</w:t>
      </w:r>
    </w:p>
    <w:p w14:paraId="743999A3">
      <w:r>
        <w:t>鷤弟，又啼。䳏古惠、古二。鷶買。䲿古彼。鳺規。鴶古八、居一反。鶲菊。鷱團。鶚五各。䳻慙。</w:t>
      </w:r>
    </w:p>
    <w:p w14:paraId="09E1C9AD">
      <w:r>
        <w:t>鷲就。鵰彫。鵂休。鴟齒之。鶹盧休。〇各本脱去</w:t>
      </w:r>
      <w:r>
        <w:rPr>
          <w:rFonts w:hint="eastAsia" w:eastAsia="宋体"/>
          <w:lang w:eastAsia="zh-CN"/>
        </w:rPr>
        <w:t>“</w:t>
      </w:r>
      <w:r>
        <w:t>鶹</w:t>
      </w:r>
      <w:r>
        <w:rPr>
          <w:rFonts w:hint="eastAsia" w:eastAsia="宋体"/>
          <w:lang w:eastAsia="zh-CN"/>
        </w:rPr>
        <w:t>”</w:t>
      </w:r>
      <w:r>
        <w:t>字，</w:t>
      </w:r>
      <w:r>
        <w:rPr>
          <w:rFonts w:hint="eastAsia" w:eastAsia="宋体"/>
          <w:lang w:eastAsia="zh-CN"/>
        </w:rPr>
        <w:t>“</w:t>
      </w:r>
      <w:r>
        <w:t>盧休</w:t>
      </w:r>
      <w:r>
        <w:rPr>
          <w:rFonts w:hint="eastAsia" w:eastAsia="宋体"/>
          <w:lang w:eastAsia="zh-CN"/>
        </w:rPr>
        <w:t>”</w:t>
      </w:r>
      <w:r>
        <w:t>二字又誤入正文，辨見</w:t>
      </w:r>
      <w:r>
        <w:rPr>
          <w:rFonts w:hint="eastAsia" w:eastAsia="宋体"/>
          <w:lang w:eastAsia="zh-CN"/>
        </w:rPr>
        <w:t>《</w:t>
      </w:r>
      <w:r>
        <w:t>疏證</w:t>
      </w:r>
      <w:r>
        <w:rPr>
          <w:rFonts w:hint="eastAsia" w:eastAsia="宋体"/>
          <w:lang w:eastAsia="zh-CN"/>
        </w:rPr>
        <w:t>》</w:t>
      </w:r>
      <w:r>
        <w:t>。鶜茅。鴆莫</w:t>
      </w:r>
    </w:p>
    <w:p w14:paraId="7BC4DF9F">
      <w:r>
        <w:t>【第355页】</w:t>
      </w:r>
    </w:p>
    <w:p w14:paraId="093CBF37">
      <w:r>
        <w:t>講。鷳閑。鵵兔。〇各本</w:t>
      </w:r>
      <w:r>
        <w:rPr>
          <w:rFonts w:hint="eastAsia" w:eastAsia="宋体"/>
          <w:lang w:eastAsia="zh-CN"/>
        </w:rPr>
        <w:t>“</w:t>
      </w:r>
      <w:r>
        <w:t>兔</w:t>
      </w:r>
      <w:r>
        <w:rPr>
          <w:rFonts w:hint="eastAsia" w:eastAsia="宋体"/>
          <w:lang w:eastAsia="zh-CN"/>
        </w:rPr>
        <w:t>”</w:t>
      </w:r>
      <w:r>
        <w:t>譌作</w:t>
      </w:r>
      <w:r>
        <w:rPr>
          <w:rFonts w:hint="eastAsia" w:eastAsia="宋体"/>
          <w:lang w:eastAsia="zh-CN"/>
        </w:rPr>
        <w:t>“</w:t>
      </w:r>
      <w:r>
        <w:t>免</w:t>
      </w:r>
      <w:r>
        <w:rPr>
          <w:rFonts w:hint="eastAsia" w:eastAsia="宋体"/>
          <w:lang w:eastAsia="zh-CN"/>
        </w:rPr>
        <w:t>”</w:t>
      </w:r>
      <w:r>
        <w:t>，今訂正。鵣末。〇各本</w:t>
      </w:r>
      <w:r>
        <w:rPr>
          <w:rFonts w:hint="eastAsia" w:eastAsia="宋体"/>
          <w:lang w:eastAsia="zh-CN"/>
        </w:rPr>
        <w:t>“</w:t>
      </w:r>
      <w:r>
        <w:t>末</w:t>
      </w:r>
      <w:r>
        <w:rPr>
          <w:rFonts w:hint="eastAsia" w:eastAsia="宋体"/>
          <w:lang w:eastAsia="zh-CN"/>
        </w:rPr>
        <w:t>”</w:t>
      </w:r>
      <w:r>
        <w:t>譌作</w:t>
      </w:r>
      <w:r>
        <w:rPr>
          <w:rFonts w:hint="eastAsia" w:eastAsia="宋体"/>
          <w:lang w:eastAsia="zh-CN"/>
        </w:rPr>
        <w:t>“</w:t>
      </w:r>
      <w:r>
        <w:t>未</w:t>
      </w:r>
      <w:r>
        <w:rPr>
          <w:rFonts w:hint="eastAsia" w:eastAsia="宋体"/>
          <w:lang w:eastAsia="zh-CN"/>
        </w:rPr>
        <w:t>”</w:t>
      </w:r>
      <w:r>
        <w:t>，今訂正。鴄匹。〇各本</w:t>
      </w:r>
      <w:r>
        <w:rPr>
          <w:rFonts w:hint="eastAsia" w:eastAsia="宋体"/>
          <w:lang w:eastAsia="zh-CN"/>
        </w:rPr>
        <w:t>“</w:t>
      </w:r>
      <w:r>
        <w:t>匹</w:t>
      </w:r>
      <w:r>
        <w:rPr>
          <w:rFonts w:hint="eastAsia" w:eastAsia="宋体"/>
          <w:lang w:eastAsia="zh-CN"/>
        </w:rPr>
        <w:t>”</w:t>
      </w:r>
      <w:r>
        <w:t>皆作</w:t>
      </w:r>
    </w:p>
    <w:p w14:paraId="2DA733C6">
      <w:r>
        <w:rPr>
          <w:rFonts w:hint="eastAsia" w:eastAsia="宋体"/>
          <w:lang w:eastAsia="zh-CN"/>
        </w:rPr>
        <w:t>“</w:t>
      </w:r>
      <w:r>
        <w:t>迮</w:t>
      </w:r>
      <w:r>
        <w:rPr>
          <w:rFonts w:hint="eastAsia" w:eastAsia="宋体"/>
          <w:lang w:eastAsia="zh-CN"/>
        </w:rPr>
        <w:t>”</w:t>
      </w:r>
      <w:r>
        <w:t>，r匹</w:t>
      </w:r>
      <w:r>
        <w:rPr>
          <w:rFonts w:hint="eastAsia" w:eastAsia="宋体"/>
          <w:lang w:eastAsia="zh-CN"/>
        </w:rPr>
        <w:t>”</w:t>
      </w:r>
      <w:r>
        <w:t>俗作</w:t>
      </w:r>
      <w:r>
        <w:rPr>
          <w:rFonts w:hint="eastAsia" w:eastAsia="宋体"/>
          <w:lang w:eastAsia="zh-CN"/>
        </w:rPr>
        <w:t>“</w:t>
      </w:r>
      <w:r>
        <w:t>疋</w:t>
      </w:r>
      <w:r>
        <w:rPr>
          <w:rFonts w:hint="eastAsia" w:eastAsia="宋体"/>
          <w:lang w:eastAsia="zh-CN"/>
        </w:rPr>
        <w:t>”</w:t>
      </w:r>
      <w:r>
        <w:t>，因譌而爲</w:t>
      </w:r>
      <w:r>
        <w:rPr>
          <w:rFonts w:hint="eastAsia" w:eastAsia="宋体"/>
          <w:lang w:eastAsia="zh-CN"/>
        </w:rPr>
        <w:t>“</w:t>
      </w:r>
      <w:r>
        <w:t>迮</w:t>
      </w:r>
      <w:r>
        <w:rPr>
          <w:rFonts w:hint="eastAsia" w:eastAsia="宋体"/>
          <w:lang w:eastAsia="zh-CN"/>
        </w:rPr>
        <w:t>”</w:t>
      </w:r>
      <w:r>
        <w:t>，辨見</w:t>
      </w:r>
      <w:r>
        <w:rPr>
          <w:rFonts w:hint="eastAsia" w:eastAsia="宋体"/>
          <w:lang w:eastAsia="zh-CN"/>
        </w:rPr>
        <w:t>《</w:t>
      </w:r>
      <w:r>
        <w:t>疏證</w:t>
      </w:r>
      <w:r>
        <w:rPr>
          <w:rFonts w:hint="eastAsia" w:eastAsia="宋体"/>
          <w:lang w:eastAsia="zh-CN"/>
        </w:rPr>
        <w:t>》</w:t>
      </w:r>
      <w:r>
        <w:t>。鸗龍。䯩於甲，亦有鴨字如此。鳴加。鳫五諫。案雁字亦如</w:t>
      </w:r>
    </w:p>
    <w:p w14:paraId="56F84621">
      <w:r>
        <w:t>此，又鴈字。鵻隹。〇各本脱去</w:t>
      </w:r>
      <w:r>
        <w:rPr>
          <w:rFonts w:hint="eastAsia" w:eastAsia="宋体"/>
          <w:lang w:eastAsia="zh-CN"/>
        </w:rPr>
        <w:t>“</w:t>
      </w:r>
      <w:r>
        <w:t>鵻</w:t>
      </w:r>
      <w:r>
        <w:rPr>
          <w:rFonts w:hint="eastAsia" w:eastAsia="宋体"/>
          <w:lang w:eastAsia="zh-CN"/>
        </w:rPr>
        <w:t>”</w:t>
      </w:r>
      <w:r>
        <w:t>字，7隹</w:t>
      </w:r>
      <w:r>
        <w:rPr>
          <w:rFonts w:hint="eastAsia" w:eastAsia="宋体"/>
          <w:lang w:eastAsia="zh-CN"/>
        </w:rPr>
        <w:t>”</w:t>
      </w:r>
      <w:r>
        <w:t>字又誤入正文，辨見</w:t>
      </w:r>
      <w:r>
        <w:rPr>
          <w:rFonts w:hint="eastAsia" w:eastAsia="宋体"/>
          <w:lang w:eastAsia="zh-CN"/>
        </w:rPr>
        <w:t>《</w:t>
      </w:r>
      <w:r>
        <w:t>疏證</w:t>
      </w:r>
      <w:r>
        <w:rPr>
          <w:rFonts w:hint="eastAsia" w:eastAsia="宋体"/>
          <w:lang w:eastAsia="zh-CN"/>
        </w:rPr>
        <w:t>》</w:t>
      </w:r>
      <w:r>
        <w:t>。鴽如。䳺烏含。郎郎。鷱高。鶻滑</w:t>
      </w:r>
    </w:p>
    <w:p w14:paraId="3F1B48F8">
      <w:r>
        <w:t>骨。鵃鵰》又竹交。鷁瓫。〇瓫與盆同，各本譌作</w:t>
      </w:r>
      <w:r>
        <w:rPr>
          <w:rFonts w:hint="eastAsia" w:eastAsia="宋体"/>
          <w:lang w:eastAsia="zh-CN"/>
        </w:rPr>
        <w:t>“</w:t>
      </w:r>
      <w:r>
        <w:t>瓮</w:t>
      </w:r>
      <w:r>
        <w:rPr>
          <w:rFonts w:hint="eastAsia" w:eastAsia="宋体"/>
          <w:lang w:eastAsia="zh-CN"/>
        </w:rPr>
        <w:t>”</w:t>
      </w:r>
      <w:r>
        <w:t>，今訂正。鵒役。䳫葵。䳕浮。鵴菊。鶙弟、啼二音。</w:t>
      </w:r>
    </w:p>
    <w:p w14:paraId="2336AECE">
      <w:r>
        <w:t>鷸述。鷂筵照。〇各本1照</w:t>
      </w:r>
      <w:r>
        <w:rPr>
          <w:rFonts w:hint="eastAsia" w:eastAsia="宋体"/>
          <w:lang w:eastAsia="zh-CN"/>
        </w:rPr>
        <w:t>”</w:t>
      </w:r>
      <w:r>
        <w:t>譌作</w:t>
      </w:r>
      <w:r>
        <w:rPr>
          <w:rFonts w:hint="eastAsia" w:eastAsia="宋体"/>
          <w:lang w:eastAsia="zh-CN"/>
        </w:rPr>
        <w:t>“</w:t>
      </w:r>
      <w:r>
        <w:t>昭</w:t>
      </w:r>
      <w:r>
        <w:rPr>
          <w:rFonts w:hint="eastAsia" w:eastAsia="宋体"/>
          <w:lang w:eastAsia="zh-CN"/>
        </w:rPr>
        <w:t>”</w:t>
      </w:r>
      <w:r>
        <w:t>，今訂正。鶝福。鴀不尤。鷦焦。鵬弭沼。鸋乃定。鴂決。赢力果</w:t>
      </w:r>
    </w:p>
    <w:p w14:paraId="5A2DF03A">
      <w:r>
        <w:t>鴟匠。鶡曷。鴠旦。䳚苦汗。鴠旦。䲽石。鵷邕。鷅渠。雃邱莖。〇各本</w:t>
      </w:r>
      <w:r>
        <w:rPr>
          <w:rFonts w:hint="eastAsia" w:eastAsia="宋体"/>
          <w:lang w:eastAsia="zh-CN"/>
        </w:rPr>
        <w:t>“</w:t>
      </w:r>
      <w:r>
        <w:t>邱</w:t>
      </w:r>
      <w:r>
        <w:rPr>
          <w:rFonts w:hint="eastAsia" w:eastAsia="宋体"/>
          <w:lang w:eastAsia="zh-CN"/>
        </w:rPr>
        <w:t>”</w:t>
      </w:r>
      <w:r>
        <w:t>譌作</w:t>
      </w:r>
      <w:r>
        <w:rPr>
          <w:rFonts w:hint="eastAsia" w:eastAsia="宋体"/>
          <w:lang w:eastAsia="zh-CN"/>
        </w:rPr>
        <w:t>“</w:t>
      </w:r>
      <w:r>
        <w:t>五</w:t>
      </w:r>
      <w:r>
        <w:rPr>
          <w:rFonts w:hint="eastAsia" w:eastAsia="宋体"/>
          <w:lang w:eastAsia="zh-CN"/>
        </w:rPr>
        <w:t>”</w:t>
      </w:r>
      <w:r>
        <w:t>，今訂正。䨂子</w:t>
      </w:r>
    </w:p>
    <w:p w14:paraId="37899E88">
      <w:r>
        <w:t>幽。䨁務。觳苦候。鵠古篤。蜮式墨。䘃音墨。鷚畱。鴨仲。鸓力追。鸊布獲反，又步覓。鵬梯。鴆沈</w:t>
      </w:r>
    </w:p>
    <w:p w14:paraId="3BE0075C">
      <w:r>
        <w:t>之去聲。鴰古活。〇各本</w:t>
      </w:r>
      <w:r>
        <w:rPr>
          <w:rFonts w:hint="eastAsia" w:eastAsia="宋体"/>
          <w:lang w:eastAsia="zh-CN"/>
        </w:rPr>
        <w:t>“</w:t>
      </w:r>
      <w:r>
        <w:t>活</w:t>
      </w:r>
      <w:r>
        <w:rPr>
          <w:rFonts w:hint="eastAsia" w:eastAsia="宋体"/>
          <w:lang w:eastAsia="zh-CN"/>
        </w:rPr>
        <w:t>”</w:t>
      </w:r>
      <w:r>
        <w:t>譌作</w:t>
      </w:r>
      <w:r>
        <w:rPr>
          <w:rFonts w:hint="eastAsia" w:eastAsia="宋体"/>
          <w:lang w:eastAsia="zh-CN"/>
        </w:rPr>
        <w:t>“</w:t>
      </w:r>
      <w:r>
        <w:t>沽</w:t>
      </w:r>
      <w:r>
        <w:rPr>
          <w:rFonts w:hint="eastAsia" w:eastAsia="宋体"/>
          <w:lang w:eastAsia="zh-CN"/>
        </w:rPr>
        <w:t>”</w:t>
      </w:r>
      <w:r>
        <w:t>，今訂正。筩動。鶈妻。鵁餘古反</w:t>
      </w:r>
      <w:r>
        <w:rPr>
          <w:rFonts w:hint="eastAsia" w:eastAsia="宋体"/>
          <w:lang w:eastAsia="zh-CN"/>
        </w:rPr>
        <w:t>【</w:t>
      </w:r>
      <w:r>
        <w:t>八五</w:t>
      </w:r>
      <w:r>
        <w:rPr>
          <w:rFonts w:hint="eastAsia" w:eastAsia="宋体"/>
          <w:lang w:eastAsia="zh-CN"/>
        </w:rPr>
        <w:t>）</w:t>
      </w:r>
      <w:r>
        <w:t>。</w:t>
      </w:r>
    </w:p>
    <w:p w14:paraId="4428532E">
      <w:r>
        <w:t>搹隔。鰵敏音，人多作煩音，</w:t>
      </w:r>
    </w:p>
    <w:p w14:paraId="00B71677">
      <w:r>
        <w:t>非也。〇案曹説非是，辨見</w:t>
      </w:r>
      <w:r>
        <w:rPr>
          <w:rFonts w:hint="eastAsia" w:eastAsia="宋体"/>
          <w:lang w:eastAsia="zh-CN"/>
        </w:rPr>
        <w:t>《</w:t>
      </w:r>
      <w:r>
        <w:t>疏證</w:t>
      </w:r>
      <w:r>
        <w:rPr>
          <w:rFonts w:hint="eastAsia" w:eastAsia="宋体"/>
          <w:lang w:eastAsia="zh-CN"/>
        </w:rPr>
        <w:t>》</w:t>
      </w:r>
      <w:r>
        <w:t>。各本</w:t>
      </w:r>
      <w:r>
        <w:rPr>
          <w:rFonts w:hint="eastAsia" w:eastAsia="宋体"/>
          <w:lang w:eastAsia="zh-CN"/>
        </w:rPr>
        <w:t>“</w:t>
      </w:r>
      <w:r>
        <w:t>煩1譌作</w:t>
      </w:r>
      <w:r>
        <w:rPr>
          <w:rFonts w:hint="eastAsia" w:eastAsia="宋体"/>
          <w:lang w:eastAsia="zh-CN"/>
        </w:rPr>
        <w:t>“</w:t>
      </w:r>
      <w:r>
        <w:t>頃</w:t>
      </w:r>
      <w:r>
        <w:rPr>
          <w:rFonts w:hint="eastAsia" w:eastAsia="宋体"/>
          <w:lang w:eastAsia="zh-CN"/>
        </w:rPr>
        <w:t>”</w:t>
      </w:r>
      <w:r>
        <w:t>，今訂正</w:t>
      </w:r>
    </w:p>
    <w:p w14:paraId="4064DACF">
      <w:pPr>
        <w:rPr>
          <w:rFonts w:hint="eastAsia" w:eastAsia="宋体"/>
          <w:lang w:eastAsia="zh-CN"/>
        </w:rPr>
      </w:pPr>
      <w:r>
        <w:rPr>
          <w:rFonts w:hint="eastAsia" w:eastAsia="宋体"/>
          <w:lang w:eastAsia="zh-CN"/>
        </w:rPr>
        <w:t>《</w:t>
      </w:r>
      <w:r>
        <w:t>釋獸</w:t>
      </w:r>
      <w:r>
        <w:rPr>
          <w:rFonts w:hint="eastAsia" w:eastAsia="宋体"/>
          <w:lang w:eastAsia="zh-CN"/>
        </w:rPr>
        <w:t>》</w:t>
      </w:r>
    </w:p>
    <w:p w14:paraId="1B394611">
      <w:r>
        <w:t>於烏。魑塗。貔毗。豾丕。貒湍。貛雚</w:t>
      </w:r>
      <w:r>
        <w:rPr>
          <w:rFonts w:hint="eastAsia" w:eastAsia="宋体"/>
          <w:lang w:eastAsia="zh-CN"/>
        </w:rPr>
        <w:t>【</w:t>
      </w:r>
      <w:r>
        <w:t>八六凵。狙七餘。貌山吏。㚟決。狭烏郎。豠才胡。豯</w:t>
      </w:r>
    </w:p>
    <w:p w14:paraId="2496874B">
      <w:r>
        <w:t>奚。猽瞑。幣屯。犹柚。蜼誄。豰乎古。〇各本</w:t>
      </w:r>
      <w:r>
        <w:rPr>
          <w:rFonts w:hint="eastAsia" w:eastAsia="宋体"/>
          <w:lang w:eastAsia="zh-CN"/>
        </w:rPr>
        <w:t>“</w:t>
      </w:r>
      <w:r>
        <w:t>乎</w:t>
      </w:r>
      <w:r>
        <w:rPr>
          <w:rFonts w:hint="eastAsia" w:eastAsia="宋体"/>
          <w:lang w:eastAsia="zh-CN"/>
        </w:rPr>
        <w:t>”</w:t>
      </w:r>
      <w:r>
        <w:t>譌作</w:t>
      </w:r>
      <w:r>
        <w:rPr>
          <w:rFonts w:hint="eastAsia" w:eastAsia="宋体"/>
          <w:lang w:eastAsia="zh-CN"/>
        </w:rPr>
        <w:t>“</w:t>
      </w:r>
      <w:r>
        <w:t>平</w:t>
      </w:r>
      <w:r>
        <w:rPr>
          <w:rFonts w:hint="eastAsia" w:eastAsia="宋体"/>
          <w:lang w:eastAsia="zh-CN"/>
        </w:rPr>
        <w:t>”</w:t>
      </w:r>
      <w:r>
        <w:t>，惟影宋本、皇甫本不譌。豛艾。䝊山甲。䝒</w:t>
      </w:r>
    </w:p>
    <w:p w14:paraId="38C38F83">
      <w:r>
        <w:t>仕禹。橧繒。圈奇勉。麛迷。麢奴矦。逸五丸。娩匹萬。䨲乃矦。狦所姦。獱頻。獺勑轄，又闥。蹏</w:t>
      </w:r>
    </w:p>
    <w:p w14:paraId="6680730B">
      <w:r>
        <w:t>啼。蹢的。䐢鄒。蹯煩。㹍狄。豭加。牾</w:t>
      </w:r>
    </w:p>
    <w:p w14:paraId="091C39C5">
      <w:r>
        <w:t>【第356页】</w:t>
      </w:r>
    </w:p>
    <w:p w14:paraId="40404348">
      <w:r>
        <w:t>剧又進</w:t>
      </w:r>
      <w:r>
        <w:rPr>
          <w:rFonts w:hint="eastAsia" w:eastAsia="宋体"/>
          <w:lang w:eastAsia="zh-CN"/>
        </w:rPr>
        <w:t>【</w:t>
      </w:r>
      <w:r>
        <w:t>八八四。㹇居言。镴隹。䶂爵。鼢墳。鼬由澑。鼬如勇。䶄瓶。鼩於革。鼲讒。鼬乎。䶈博</w:t>
      </w:r>
    </w:p>
    <w:p w14:paraId="2824EBEA">
      <w:r>
        <w:t>鼴唐。鼩古熒。鼢零。䶉煩。䶉古。鼷下。鼤音支。〇支音暜木反，各本譌作</w:t>
      </w:r>
      <w:r>
        <w:rPr>
          <w:rFonts w:hint="eastAsia" w:eastAsia="宋体"/>
          <w:lang w:eastAsia="zh-CN"/>
        </w:rPr>
        <w:t>“</w:t>
      </w:r>
      <w:r>
        <w:t>支</w:t>
      </w:r>
      <w:r>
        <w:rPr>
          <w:rFonts w:hint="eastAsia" w:eastAsia="宋体"/>
          <w:lang w:eastAsia="zh-CN"/>
        </w:rPr>
        <w:t>”</w:t>
      </w:r>
      <w:r>
        <w:t>，今訂正。鼥音俊。鼰</w:t>
      </w:r>
    </w:p>
    <w:p w14:paraId="786B1847">
      <w:r>
        <w:t>耳。鼲古門。鼢胡貪。䶄桺。〇各本</w:t>
      </w:r>
      <w:r>
        <w:rPr>
          <w:rFonts w:hint="eastAsia" w:eastAsia="宋体"/>
          <w:lang w:eastAsia="zh-CN"/>
        </w:rPr>
        <w:t>“</w:t>
      </w:r>
      <w:r>
        <w:t>桺</w:t>
      </w:r>
      <w:r>
        <w:rPr>
          <w:rFonts w:hint="eastAsia" w:eastAsia="宋体"/>
          <w:lang w:eastAsia="zh-CN"/>
        </w:rPr>
        <w:t>”</w:t>
      </w:r>
      <w:r>
        <w:t>譌作</w:t>
      </w:r>
      <w:r>
        <w:rPr>
          <w:rFonts w:hint="eastAsia" w:eastAsia="宋体"/>
          <w:lang w:eastAsia="zh-CN"/>
        </w:rPr>
        <w:t>“</w:t>
      </w:r>
      <w:r>
        <w:t>抑</w:t>
      </w:r>
      <w:r>
        <w:rPr>
          <w:rFonts w:hint="eastAsia" w:eastAsia="宋体"/>
          <w:lang w:eastAsia="zh-CN"/>
        </w:rPr>
        <w:t>”</w:t>
      </w:r>
      <w:r>
        <w:t>，今訂正。</w:t>
      </w:r>
    </w:p>
    <w:p w14:paraId="08680798">
      <w:pPr>
        <w:rPr>
          <w:rFonts w:hint="eastAsia" w:eastAsia="宋体"/>
          <w:lang w:eastAsia="zh-CN"/>
        </w:rPr>
      </w:pPr>
      <w:r>
        <w:rPr>
          <w:rFonts w:hint="eastAsia" w:eastAsia="宋体"/>
          <w:lang w:eastAsia="zh-CN"/>
        </w:rPr>
        <w:t>《</w:t>
      </w:r>
      <w:r>
        <w:t>釋嘼</w:t>
      </w:r>
      <w:r>
        <w:rPr>
          <w:rFonts w:hint="eastAsia" w:eastAsia="宋体"/>
          <w:lang w:eastAsia="zh-CN"/>
        </w:rPr>
        <w:t>》</w:t>
      </w:r>
    </w:p>
    <w:p w14:paraId="34E550F1">
      <w:r>
        <w:t>驙大安、知連。駃決。騠蹄。驊力兮。驒顛。犗古轄。䍸博。羖古。羍撻。鞪務。䍻辛兖。泠</w:t>
      </w:r>
    </w:p>
    <w:p w14:paraId="158E3F44">
      <w:r>
        <w:t>零。䝕之涉。顱盧。豲原。楚黄楚有犬名如黄。〇各本</w:t>
      </w:r>
      <w:r>
        <w:rPr>
          <w:rFonts w:hint="eastAsia" w:eastAsia="宋体"/>
          <w:lang w:eastAsia="zh-CN"/>
        </w:rPr>
        <w:t>“</w:t>
      </w:r>
      <w:r>
        <w:t>犬</w:t>
      </w:r>
      <w:r>
        <w:rPr>
          <w:rFonts w:hint="eastAsia" w:eastAsia="宋体"/>
          <w:lang w:eastAsia="zh-CN"/>
        </w:rPr>
        <w:t>”</w:t>
      </w:r>
      <w:r>
        <w:t>譌作</w:t>
      </w:r>
      <w:r>
        <w:rPr>
          <w:rFonts w:hint="eastAsia" w:eastAsia="宋体"/>
          <w:lang w:eastAsia="zh-CN"/>
        </w:rPr>
        <w:t>“</w:t>
      </w:r>
      <w:r>
        <w:t>大</w:t>
      </w:r>
      <w:r>
        <w:rPr>
          <w:rFonts w:hint="eastAsia" w:eastAsia="宋体"/>
          <w:lang w:eastAsia="zh-CN"/>
        </w:rPr>
        <w:t>”</w:t>
      </w:r>
      <w:r>
        <w:t>，惟影宋本、皇甫本不譌。㹱七勺反。㹥</w:t>
      </w:r>
    </w:p>
    <w:p w14:paraId="0D5075C0">
      <w:r>
        <w:t>霔。獖扶粉。辟避。䲭渠夷。</w:t>
      </w:r>
    </w:p>
    <w:p w14:paraId="208E1DCC">
      <w:pPr>
        <w:rPr>
          <w:rFonts w:hint="eastAsia" w:eastAsia="宋体"/>
          <w:lang w:eastAsia="zh-CN"/>
        </w:rPr>
      </w:pPr>
      <w:r>
        <w:t>王樹枏、王灝</w:t>
      </w:r>
      <w:r>
        <w:rPr>
          <w:rFonts w:hint="eastAsia" w:eastAsia="宋体"/>
          <w:lang w:eastAsia="zh-CN"/>
        </w:rPr>
        <w:t>《</w:t>
      </w:r>
      <w:r>
        <w:t>校正︿博雅音﹀後識</w:t>
      </w:r>
      <w:r>
        <w:rPr>
          <w:rFonts w:hint="eastAsia" w:eastAsia="宋体"/>
          <w:lang w:eastAsia="zh-CN"/>
        </w:rPr>
        <w:t>》</w:t>
      </w:r>
    </w:p>
    <w:p w14:paraId="1DA6BB41">
      <w:r>
        <w:rPr>
          <w:rFonts w:hint="eastAsia" w:eastAsia="宋体"/>
          <w:lang w:eastAsia="zh-CN"/>
        </w:rPr>
        <w:t>《</w:t>
      </w:r>
      <w:r>
        <w:t>廣雅疏證</w:t>
      </w:r>
      <w:r>
        <w:rPr>
          <w:rFonts w:hint="eastAsia" w:eastAsia="宋体"/>
          <w:lang w:eastAsia="zh-CN"/>
        </w:rPr>
        <w:t>》</w:t>
      </w:r>
      <w:r>
        <w:t>十卷魏張揖撰</w:t>
      </w:r>
      <w:r>
        <w:rPr>
          <w:rFonts w:hint="eastAsia" w:eastAsia="宋体"/>
          <w:lang w:eastAsia="zh-CN"/>
        </w:rPr>
        <w:t>《</w:t>
      </w:r>
      <w:r>
        <w:t>疏證</w:t>
      </w:r>
      <w:r>
        <w:rPr>
          <w:rFonts w:hint="eastAsia" w:eastAsia="宋体"/>
          <w:lang w:eastAsia="zh-CN"/>
        </w:rPr>
        <w:t>》</w:t>
      </w:r>
      <w:r>
        <w:t>則國朝高郵王念孫及其子引之所著也。揖字稚</w:t>
      </w:r>
    </w:p>
    <w:p w14:paraId="7556BC16">
      <w:r>
        <w:t>讓，清河人。太和中官博士。據其所上</w:t>
      </w:r>
      <w:r>
        <w:rPr>
          <w:rFonts w:hint="eastAsia" w:eastAsia="宋体"/>
          <w:lang w:eastAsia="zh-CN"/>
        </w:rPr>
        <w:t>《</w:t>
      </w:r>
      <w:r>
        <w:t>廣雅</w:t>
      </w:r>
      <w:r>
        <w:rPr>
          <w:rFonts w:hint="eastAsia" w:eastAsia="宋体"/>
          <w:lang w:eastAsia="zh-CN"/>
        </w:rPr>
        <w:t>》</w:t>
      </w:r>
      <w:r>
        <w:t>表書本三卷後析爲四卷又析爲十卷</w:t>
      </w:r>
    </w:p>
    <w:p w14:paraId="759E724A">
      <w:r>
        <w:t>是書又以卷帙浩繁，每一卷分爲上下卷仍不易十卷之數。而以曹憲音坿於後各自爲</w:t>
      </w:r>
    </w:p>
    <w:p w14:paraId="45391F60">
      <w:r>
        <w:t>書，從其朔也。稚讓精於詁訓，所著</w:t>
      </w:r>
      <w:r>
        <w:rPr>
          <w:rFonts w:hint="eastAsia" w:eastAsia="宋体"/>
          <w:lang w:eastAsia="zh-CN"/>
        </w:rPr>
        <w:t>《</w:t>
      </w:r>
      <w:r>
        <w:t>埤蒼</w:t>
      </w:r>
      <w:r>
        <w:rPr>
          <w:rFonts w:hint="eastAsia" w:eastAsia="宋体"/>
          <w:lang w:eastAsia="zh-CN"/>
        </w:rPr>
        <w:t>》</w:t>
      </w:r>
      <w:r>
        <w:t>、</w:t>
      </w:r>
      <w:r>
        <w:rPr>
          <w:rFonts w:hint="eastAsia" w:eastAsia="宋体"/>
          <w:lang w:eastAsia="zh-CN"/>
        </w:rPr>
        <w:t>《</w:t>
      </w:r>
      <w:r>
        <w:t>三蒼</w:t>
      </w:r>
      <w:r>
        <w:rPr>
          <w:rFonts w:hint="eastAsia" w:eastAsia="宋体"/>
          <w:lang w:eastAsia="zh-CN"/>
        </w:rPr>
        <w:t>》</w:t>
      </w:r>
      <w:r>
        <w:t>、</w:t>
      </w:r>
      <w:r>
        <w:rPr>
          <w:rFonts w:hint="eastAsia" w:eastAsia="宋体"/>
          <w:lang w:eastAsia="zh-CN"/>
        </w:rPr>
        <w:t>《</w:t>
      </w:r>
      <w:r>
        <w:t>難字</w:t>
      </w:r>
      <w:r>
        <w:rPr>
          <w:rFonts w:hint="eastAsia" w:eastAsia="宋体"/>
          <w:lang w:eastAsia="zh-CN"/>
        </w:rPr>
        <w:t>》</w:t>
      </w:r>
      <w:r>
        <w:t>、</w:t>
      </w:r>
      <w:r>
        <w:rPr>
          <w:rFonts w:hint="eastAsia" w:eastAsia="宋体"/>
          <w:lang w:eastAsia="zh-CN"/>
        </w:rPr>
        <w:t>《</w:t>
      </w:r>
      <w:r>
        <w:t>雜字</w:t>
      </w:r>
      <w:r>
        <w:rPr>
          <w:rFonts w:hint="eastAsia" w:eastAsia="宋体"/>
          <w:lang w:eastAsia="zh-CN"/>
        </w:rPr>
        <w:t>》</w:t>
      </w:r>
      <w:r>
        <w:t>、</w:t>
      </w:r>
      <w:r>
        <w:rPr>
          <w:rFonts w:hint="eastAsia" w:eastAsia="宋体"/>
          <w:lang w:eastAsia="zh-CN"/>
        </w:rPr>
        <w:t>《</w:t>
      </w:r>
      <w:r>
        <w:t>錯誤字</w:t>
      </w:r>
      <w:r>
        <w:rPr>
          <w:rFonts w:hint="eastAsia" w:eastAsia="宋体"/>
          <w:lang w:eastAsia="zh-CN"/>
        </w:rPr>
        <w:t>》</w:t>
      </w:r>
      <w:r>
        <w:t>、</w:t>
      </w:r>
      <w:r>
        <w:rPr>
          <w:rFonts w:hint="eastAsia" w:eastAsia="宋体"/>
          <w:lang w:eastAsia="zh-CN"/>
        </w:rPr>
        <w:t>《</w:t>
      </w:r>
      <w:r>
        <w:t>古今字</w:t>
      </w:r>
    </w:p>
    <w:p w14:paraId="504909FD">
      <w:r>
        <w:t>訓</w:t>
      </w:r>
      <w:r>
        <w:rPr>
          <w:rFonts w:hint="eastAsia" w:eastAsia="宋体"/>
          <w:lang w:eastAsia="zh-CN"/>
        </w:rPr>
        <w:t>》</w:t>
      </w:r>
      <w:r>
        <w:t>等書今皆亡失惟</w:t>
      </w:r>
      <w:r>
        <w:rPr>
          <w:rFonts w:hint="eastAsia" w:eastAsia="宋体"/>
          <w:lang w:eastAsia="zh-CN"/>
        </w:rPr>
        <w:t>《</w:t>
      </w:r>
      <w:r>
        <w:t>廣雅</w:t>
      </w:r>
      <w:r>
        <w:rPr>
          <w:rFonts w:hint="eastAsia" w:eastAsia="宋体"/>
          <w:lang w:eastAsia="zh-CN"/>
        </w:rPr>
        <w:t>》</w:t>
      </w:r>
      <w:r>
        <w:t>全書完具。然表言</w:t>
      </w:r>
      <w:r>
        <w:rPr>
          <w:rFonts w:hint="eastAsia" w:eastAsia="宋体"/>
          <w:lang w:eastAsia="zh-CN"/>
        </w:rPr>
        <w:t>《</w:t>
      </w:r>
      <w:r>
        <w:t>廣雅</w:t>
      </w:r>
      <w:r>
        <w:rPr>
          <w:rFonts w:hint="eastAsia" w:eastAsia="宋体"/>
          <w:lang w:eastAsia="zh-CN"/>
        </w:rPr>
        <w:t>》</w:t>
      </w:r>
      <w:r>
        <w:t>文凡萬八千一百五十今本則止</w:t>
      </w:r>
    </w:p>
    <w:p w14:paraId="2483F11F">
      <w:r>
        <w:t>【第357页】</w:t>
      </w:r>
    </w:p>
    <w:p w14:paraId="41290D4C">
      <w:r>
        <w:t>萬六千九百一十三字。蓋自隋、唐以來，脱譌舛亂，失其舊者多矣。懷祖先生參稽攷訂</w:t>
      </w:r>
    </w:p>
    <w:p w14:paraId="245482D4">
      <w:r>
        <w:t>爲正其譌字五百八十，删衍字九十六，補脱字五百九。其功力之勤，援據之博，考證之精</w:t>
      </w:r>
    </w:p>
    <w:p w14:paraId="1301A8AE">
      <w:r>
        <w:t>非惟張氏之功臣，抑亦曹君之諍友。余嘗以</w:t>
      </w:r>
      <w:r>
        <w:rPr>
          <w:rFonts w:hint="eastAsia" w:eastAsia="宋体"/>
          <w:lang w:eastAsia="zh-CN"/>
        </w:rPr>
        <w:t>《</w:t>
      </w:r>
      <w:r>
        <w:t>廣雅</w:t>
      </w:r>
      <w:r>
        <w:rPr>
          <w:rFonts w:hint="eastAsia" w:eastAsia="宋体"/>
          <w:lang w:eastAsia="zh-CN"/>
        </w:rPr>
        <w:t>》</w:t>
      </w:r>
      <w:r>
        <w:t>能補</w:t>
      </w:r>
      <w:r>
        <w:rPr>
          <w:rFonts w:hint="eastAsia" w:eastAsia="宋体"/>
          <w:lang w:eastAsia="zh-CN"/>
        </w:rPr>
        <w:t>《</w:t>
      </w:r>
      <w:r>
        <w:t>爾雅</w:t>
      </w:r>
      <w:r>
        <w:rPr>
          <w:rFonts w:hint="eastAsia" w:eastAsia="宋体"/>
          <w:lang w:eastAsia="zh-CN"/>
        </w:rPr>
        <w:t>》</w:t>
      </w:r>
      <w:r>
        <w:t>之所未備，而</w:t>
      </w:r>
      <w:r>
        <w:rPr>
          <w:rFonts w:hint="eastAsia" w:eastAsia="宋体"/>
          <w:lang w:eastAsia="zh-CN"/>
        </w:rPr>
        <w:t>《</w:t>
      </w:r>
      <w:r>
        <w:t>疏證</w:t>
      </w:r>
      <w:r>
        <w:rPr>
          <w:rFonts w:hint="eastAsia" w:eastAsia="宋体"/>
          <w:lang w:eastAsia="zh-CN"/>
        </w:rPr>
        <w:t>》</w:t>
      </w:r>
      <w:r>
        <w:t>則更</w:t>
      </w:r>
    </w:p>
    <w:p w14:paraId="73DAFD62">
      <w:r>
        <w:t>能引伸</w:t>
      </w:r>
      <w:r>
        <w:rPr>
          <w:rFonts w:hint="eastAsia" w:eastAsia="宋体"/>
          <w:lang w:eastAsia="zh-CN"/>
        </w:rPr>
        <w:t>《</w:t>
      </w:r>
      <w:r>
        <w:t>廣雅</w:t>
      </w:r>
      <w:r>
        <w:rPr>
          <w:rFonts w:hint="eastAsia" w:eastAsia="宋体"/>
          <w:lang w:eastAsia="zh-CN"/>
        </w:rPr>
        <w:t>》</w:t>
      </w:r>
      <w:r>
        <w:t>之所未備，蓋訓詁淵藪，悉萃於此。自古及今，言小學者，未有能及之者也</w:t>
      </w:r>
    </w:p>
    <w:p w14:paraId="1CABAC81">
      <w:r>
        <w:t>其書亦間有訂正未審之處，如</w:t>
      </w:r>
      <w:r>
        <w:rPr>
          <w:rFonts w:hint="eastAsia" w:eastAsia="宋体"/>
          <w:lang w:eastAsia="zh-CN"/>
        </w:rPr>
        <w:t>《</w:t>
      </w:r>
      <w:r>
        <w:t>釋詁</w:t>
      </w:r>
      <w:r>
        <w:rPr>
          <w:rFonts w:hint="eastAsia" w:eastAsia="宋体"/>
          <w:lang w:eastAsia="zh-CN"/>
        </w:rPr>
        <w:t>》</w:t>
      </w:r>
      <w:r>
        <w:t>：</w:t>
      </w:r>
      <w:r>
        <w:rPr>
          <w:rFonts w:hint="eastAsia" w:eastAsia="宋体"/>
          <w:lang w:eastAsia="zh-CN"/>
        </w:rPr>
        <w:t>“</w:t>
      </w:r>
      <w:r>
        <w:t>乎，極也。</w:t>
      </w:r>
      <w:r>
        <w:rPr>
          <w:rFonts w:hint="eastAsia" w:eastAsia="宋体"/>
          <w:lang w:eastAsia="zh-CN"/>
        </w:rPr>
        <w:t>”</w:t>
      </w:r>
      <w:r>
        <w:t>乎與呼通。</w:t>
      </w:r>
      <w:r>
        <w:rPr>
          <w:rFonts w:hint="eastAsia" w:eastAsia="宋体"/>
          <w:lang w:eastAsia="zh-CN"/>
        </w:rPr>
        <w:t>《</w:t>
      </w:r>
      <w:r>
        <w:t>禮記</w:t>
      </w:r>
      <w:r>
        <w:rPr>
          <w:rFonts w:hint="eastAsia" w:eastAsia="宋体"/>
          <w:lang w:eastAsia="zh-CN"/>
        </w:rPr>
        <w:t>•</w:t>
      </w:r>
      <w:r>
        <w:t>檀弓</w:t>
      </w:r>
      <w:r>
        <w:rPr>
          <w:rFonts w:hint="eastAsia" w:eastAsia="宋体"/>
          <w:lang w:eastAsia="zh-CN"/>
        </w:rPr>
        <w:t>》</w:t>
      </w:r>
      <w:r>
        <w:t>：</w:t>
      </w:r>
      <w:r>
        <w:rPr>
          <w:rFonts w:hint="eastAsia" w:eastAsia="宋体"/>
          <w:lang w:eastAsia="zh-CN"/>
        </w:rPr>
        <w:t>“</w:t>
      </w:r>
      <w:r>
        <w:t>曾子聞</w:t>
      </w:r>
    </w:p>
    <w:p w14:paraId="496A55AD">
      <w:r>
        <w:t>之，瞿然曰：呼！。</w:t>
      </w:r>
      <w:r>
        <w:rPr>
          <w:rFonts w:hint="eastAsia" w:eastAsia="宋体"/>
          <w:lang w:eastAsia="zh-CN"/>
        </w:rPr>
        <w:t>”</w:t>
      </w:r>
      <w:r>
        <w:t>鄭注云：</w:t>
      </w:r>
      <w:r>
        <w:rPr>
          <w:rFonts w:hint="eastAsia" w:eastAsia="宋体"/>
          <w:lang w:eastAsia="zh-CN"/>
        </w:rPr>
        <w:t>“</w:t>
      </w:r>
      <w:r>
        <w:t>呼，虚憊之聲。</w:t>
      </w:r>
      <w:r>
        <w:rPr>
          <w:rFonts w:hint="eastAsia" w:eastAsia="宋体"/>
          <w:lang w:eastAsia="zh-CN"/>
        </w:rPr>
        <w:t>”</w:t>
      </w:r>
      <w:r>
        <w:t>然則</w:t>
      </w:r>
      <w:r>
        <w:rPr>
          <w:rFonts w:hint="eastAsia" w:eastAsia="宋体"/>
          <w:lang w:eastAsia="zh-CN"/>
        </w:rPr>
        <w:t>“</w:t>
      </w:r>
      <w:r>
        <w:t>呼</w:t>
      </w:r>
      <w:r>
        <w:rPr>
          <w:rFonts w:hint="eastAsia" w:eastAsia="宋体"/>
          <w:lang w:eastAsia="zh-CN"/>
        </w:rPr>
        <w:t>”</w:t>
      </w:r>
      <w:r>
        <w:t>爲困極，不必改爲</w:t>
      </w:r>
      <w:r>
        <w:rPr>
          <w:rFonts w:hint="eastAsia" w:eastAsia="宋体"/>
          <w:lang w:eastAsia="zh-CN"/>
        </w:rPr>
        <w:t>“</w:t>
      </w:r>
      <w:r>
        <w:t>卒</w:t>
      </w:r>
      <w:r>
        <w:rPr>
          <w:rFonts w:hint="eastAsia" w:eastAsia="宋体"/>
          <w:lang w:eastAsia="zh-CN"/>
        </w:rPr>
        <w:t>”</w:t>
      </w:r>
      <w:r>
        <w:t>。</w:t>
      </w:r>
      <w:r>
        <w:rPr>
          <w:rFonts w:hint="eastAsia" w:eastAsia="宋体"/>
          <w:lang w:eastAsia="zh-CN"/>
        </w:rPr>
        <w:t>“</w:t>
      </w:r>
      <w:r>
        <w:t>杲，信</w:t>
      </w:r>
    </w:p>
    <w:p w14:paraId="78F45E26">
      <w:r>
        <w:t>也。</w:t>
      </w:r>
      <w:r>
        <w:rPr>
          <w:rFonts w:hint="eastAsia" w:eastAsia="宋体"/>
          <w:lang w:eastAsia="zh-CN"/>
        </w:rPr>
        <w:t>”《</w:t>
      </w:r>
      <w:r>
        <w:t>説文</w:t>
      </w:r>
      <w:r>
        <w:rPr>
          <w:rFonts w:hint="eastAsia" w:eastAsia="宋体"/>
          <w:lang w:eastAsia="zh-CN"/>
        </w:rPr>
        <w:t>》“</w:t>
      </w:r>
      <w:r>
        <w:t>杲</w:t>
      </w:r>
      <w:r>
        <w:rPr>
          <w:rFonts w:hint="eastAsia" w:eastAsia="宋体"/>
          <w:lang w:eastAsia="zh-CN"/>
        </w:rPr>
        <w:t>”</w:t>
      </w:r>
      <w:r>
        <w:t>訓爲</w:t>
      </w:r>
      <w:r>
        <w:rPr>
          <w:rFonts w:hint="eastAsia" w:eastAsia="宋体"/>
          <w:lang w:eastAsia="zh-CN"/>
        </w:rPr>
        <w:t>“</w:t>
      </w:r>
      <w:r>
        <w:t>明</w:t>
      </w:r>
      <w:r>
        <w:rPr>
          <w:rFonts w:hint="eastAsia" w:eastAsia="宋体"/>
          <w:lang w:eastAsia="zh-CN"/>
        </w:rPr>
        <w:t>”</w:t>
      </w:r>
      <w:r>
        <w:t>，明即有信誼。</w:t>
      </w:r>
      <w:r>
        <w:rPr>
          <w:rFonts w:hint="eastAsia" w:eastAsia="宋体"/>
          <w:lang w:eastAsia="zh-CN"/>
        </w:rPr>
        <w:t>《</w:t>
      </w:r>
      <w:r>
        <w:t>吕覽</w:t>
      </w:r>
      <w:r>
        <w:rPr>
          <w:rFonts w:hint="eastAsia" w:eastAsia="宋体"/>
          <w:lang w:eastAsia="zh-CN"/>
        </w:rPr>
        <w:t>•</w:t>
      </w:r>
      <w:r>
        <w:t>禁塞</w:t>
      </w:r>
      <w:r>
        <w:rPr>
          <w:rFonts w:hint="eastAsia" w:eastAsia="宋体"/>
          <w:lang w:eastAsia="zh-CN"/>
        </w:rPr>
        <w:t>》</w:t>
      </w:r>
      <w:r>
        <w:t>篇</w:t>
      </w:r>
      <w:r>
        <w:rPr>
          <w:rFonts w:hint="eastAsia" w:eastAsia="宋体"/>
          <w:lang w:eastAsia="zh-CN"/>
        </w:rPr>
        <w:t>“</w:t>
      </w:r>
      <w:r>
        <w:t>以信其事。</w:t>
      </w:r>
      <w:r>
        <w:rPr>
          <w:rFonts w:hint="eastAsia" w:eastAsia="宋体"/>
          <w:lang w:eastAsia="zh-CN"/>
        </w:rPr>
        <w:t>”《</w:t>
      </w:r>
      <w:r>
        <w:t>淮南。氾論</w:t>
      </w:r>
      <w:r>
        <w:rPr>
          <w:rFonts w:hint="eastAsia" w:eastAsia="宋体"/>
          <w:lang w:eastAsia="zh-CN"/>
        </w:rPr>
        <w:t>》</w:t>
      </w:r>
      <w:r>
        <w:t>篇</w:t>
      </w:r>
    </w:p>
    <w:p w14:paraId="7BBB4456">
      <w:r>
        <w:rPr>
          <w:rFonts w:hint="eastAsia" w:eastAsia="宋体"/>
          <w:lang w:eastAsia="zh-CN"/>
        </w:rPr>
        <w:t>“</w:t>
      </w:r>
      <w:r>
        <w:t>乃始信於異衆也。</w:t>
      </w:r>
      <w:r>
        <w:rPr>
          <w:rFonts w:hint="eastAsia" w:eastAsia="宋体"/>
          <w:lang w:eastAsia="zh-CN"/>
        </w:rPr>
        <w:t>”</w:t>
      </w:r>
      <w:r>
        <w:t>高誘注俱云：</w:t>
      </w:r>
      <w:r>
        <w:rPr>
          <w:rFonts w:hint="eastAsia" w:eastAsia="宋体"/>
          <w:lang w:eastAsia="zh-CN"/>
        </w:rPr>
        <w:t>“</w:t>
      </w:r>
      <w:r>
        <w:t>信，明也。</w:t>
      </w:r>
      <w:r>
        <w:rPr>
          <w:rFonts w:hint="eastAsia" w:eastAsia="宋体"/>
          <w:lang w:eastAsia="zh-CN"/>
        </w:rPr>
        <w:t>”</w:t>
      </w:r>
      <w:r>
        <w:t>則</w:t>
      </w:r>
      <w:r>
        <w:rPr>
          <w:rFonts w:hint="eastAsia" w:eastAsia="宋体"/>
          <w:lang w:eastAsia="zh-CN"/>
        </w:rPr>
        <w:t>“</w:t>
      </w:r>
      <w:r>
        <w:t>杲</w:t>
      </w:r>
      <w:r>
        <w:rPr>
          <w:rFonts w:hint="eastAsia" w:eastAsia="宋体"/>
          <w:lang w:eastAsia="zh-CN"/>
        </w:rPr>
        <w:t>”</w:t>
      </w:r>
      <w:r>
        <w:t>不必改爲</w:t>
      </w:r>
      <w:r>
        <w:rPr>
          <w:rFonts w:hint="eastAsia" w:eastAsia="宋体"/>
          <w:lang w:eastAsia="zh-CN"/>
        </w:rPr>
        <w:t>“</w:t>
      </w:r>
      <w:r>
        <w:t>果</w:t>
      </w:r>
      <w:r>
        <w:rPr>
          <w:rFonts w:hint="eastAsia" w:eastAsia="宋体"/>
          <w:lang w:eastAsia="zh-CN"/>
        </w:rPr>
        <w:t>”</w:t>
      </w:r>
      <w:r>
        <w:t>。</w:t>
      </w:r>
      <w:r>
        <w:rPr>
          <w:rFonts w:hint="eastAsia" w:eastAsia="宋体"/>
          <w:lang w:eastAsia="zh-CN"/>
        </w:rPr>
        <w:t>“</w:t>
      </w:r>
      <w:r>
        <w:t>穾，好也。</w:t>
      </w:r>
      <w:r>
        <w:rPr>
          <w:rFonts w:hint="eastAsia" w:eastAsia="宋体"/>
          <w:lang w:eastAsia="zh-CN"/>
        </w:rPr>
        <w:t>”</w:t>
      </w:r>
      <w:r>
        <w:t>突者，窔</w:t>
      </w:r>
    </w:p>
    <w:p w14:paraId="09643FD9">
      <w:r>
        <w:t>之俗字。</w:t>
      </w:r>
      <w:r>
        <w:rPr>
          <w:rFonts w:hint="eastAsia" w:eastAsia="宋体"/>
          <w:lang w:eastAsia="zh-CN"/>
        </w:rPr>
        <w:t>《</w:t>
      </w:r>
      <w:r>
        <w:t>集韻</w:t>
      </w:r>
      <w:r>
        <w:rPr>
          <w:rFonts w:hint="eastAsia" w:eastAsia="宋体"/>
          <w:lang w:eastAsia="zh-CN"/>
        </w:rPr>
        <w:t>》“</w:t>
      </w:r>
      <w:r>
        <w:t>窔</w:t>
      </w:r>
      <w:r>
        <w:rPr>
          <w:rFonts w:hint="eastAsia" w:eastAsia="宋体"/>
          <w:lang w:eastAsia="zh-CN"/>
        </w:rPr>
        <w:t>”</w:t>
      </w:r>
      <w:r>
        <w:t>或作</w:t>
      </w:r>
      <w:r>
        <w:rPr>
          <w:rFonts w:hint="eastAsia" w:eastAsia="宋体"/>
          <w:lang w:eastAsia="zh-CN"/>
        </w:rPr>
        <w:t>“</w:t>
      </w:r>
      <w:r>
        <w:t>窈</w:t>
      </w:r>
      <w:r>
        <w:rPr>
          <w:rFonts w:hint="eastAsia" w:eastAsia="宋体"/>
          <w:lang w:eastAsia="zh-CN"/>
        </w:rPr>
        <w:t>”</w:t>
      </w:r>
      <w:r>
        <w:t>。窔、窈蓋一字，猶婘之與孉也。</w:t>
      </w:r>
      <w:r>
        <w:rPr>
          <w:rFonts w:hint="eastAsia" w:eastAsia="宋体"/>
          <w:lang w:eastAsia="zh-CN"/>
        </w:rPr>
        <w:t>《</w:t>
      </w:r>
      <w:r>
        <w:t>説文</w:t>
      </w:r>
      <w:r>
        <w:rPr>
          <w:rFonts w:hint="eastAsia" w:eastAsia="宋体"/>
          <w:lang w:eastAsia="zh-CN"/>
        </w:rPr>
        <w:t>》</w:t>
      </w:r>
      <w:r>
        <w:t>：</w:t>
      </w:r>
      <w:r>
        <w:rPr>
          <w:rFonts w:hint="eastAsia" w:eastAsia="宋体"/>
          <w:lang w:eastAsia="zh-CN"/>
        </w:rPr>
        <w:t>“</w:t>
      </w:r>
      <w:r>
        <w:t>窔䆞，幽深</w:t>
      </w:r>
    </w:p>
    <w:p w14:paraId="4DC99B6C">
      <w:pPr>
        <w:rPr>
          <w:rFonts w:hint="eastAsia" w:eastAsia="宋体"/>
          <w:lang w:eastAsia="zh-CN"/>
        </w:rPr>
      </w:pPr>
      <w:r>
        <w:t>也。</w:t>
      </w:r>
      <w:r>
        <w:rPr>
          <w:rFonts w:hint="eastAsia" w:eastAsia="宋体"/>
          <w:lang w:eastAsia="zh-CN"/>
        </w:rPr>
        <w:t>”</w:t>
      </w:r>
    </w:p>
    <w:p w14:paraId="46067268">
      <w:r>
        <w:rPr>
          <w:rFonts w:hint="eastAsia" w:eastAsia="宋体"/>
          <w:lang w:eastAsia="zh-CN"/>
        </w:rPr>
        <w:t>“</w:t>
      </w:r>
      <w:r>
        <w:t>窈，深遠也。</w:t>
      </w:r>
      <w:r>
        <w:rPr>
          <w:rFonts w:hint="eastAsia" w:eastAsia="宋体"/>
          <w:lang w:eastAsia="zh-CN"/>
        </w:rPr>
        <w:t>”</w:t>
      </w:r>
      <w:r>
        <w:t>凡幽深者，皆有静好之意，故釋</w:t>
      </w:r>
      <w:r>
        <w:rPr>
          <w:rFonts w:hint="eastAsia" w:eastAsia="宋体"/>
          <w:lang w:eastAsia="zh-CN"/>
        </w:rPr>
        <w:t>《</w:t>
      </w:r>
      <w:r>
        <w:t>詩</w:t>
      </w:r>
      <w:r>
        <w:rPr>
          <w:rFonts w:hint="eastAsia" w:eastAsia="宋体"/>
          <w:lang w:eastAsia="zh-CN"/>
        </w:rPr>
        <w:t>•</w:t>
      </w:r>
      <w:r>
        <w:t>關雎</w:t>
      </w:r>
      <w:r>
        <w:rPr>
          <w:rFonts w:hint="eastAsia" w:eastAsia="宋体"/>
          <w:lang w:eastAsia="zh-CN"/>
        </w:rPr>
        <w:t>》“</w:t>
      </w:r>
      <w:r>
        <w:t>窈窕淑女</w:t>
      </w:r>
      <w:r>
        <w:rPr>
          <w:rFonts w:hint="eastAsia" w:eastAsia="宋体"/>
          <w:lang w:eastAsia="zh-CN"/>
        </w:rPr>
        <w:t>”</w:t>
      </w:r>
      <w:r>
        <w:t>者兩誼兼</w:t>
      </w:r>
    </w:p>
    <w:p w14:paraId="12D6E133">
      <w:r>
        <w:t>取之，則</w:t>
      </w:r>
      <w:r>
        <w:rPr>
          <w:rFonts w:hint="eastAsia" w:eastAsia="宋体"/>
          <w:lang w:eastAsia="zh-CN"/>
        </w:rPr>
        <w:t>“</w:t>
      </w:r>
      <w:r>
        <w:t>突</w:t>
      </w:r>
      <w:r>
        <w:rPr>
          <w:rFonts w:hint="eastAsia" w:eastAsia="宋体"/>
          <w:lang w:eastAsia="zh-CN"/>
        </w:rPr>
        <w:t>”</w:t>
      </w:r>
      <w:r>
        <w:t>不必改爲</w:t>
      </w:r>
      <w:r>
        <w:rPr>
          <w:rFonts w:hint="eastAsia" w:eastAsia="宋体"/>
          <w:lang w:eastAsia="zh-CN"/>
        </w:rPr>
        <w:t>“</w:t>
      </w:r>
      <w:r>
        <w:t>妖</w:t>
      </w:r>
    </w:p>
    <w:p w14:paraId="354F01C5">
      <w:r>
        <w:rPr>
          <w:rFonts w:hint="eastAsia" w:eastAsia="宋体"/>
          <w:lang w:eastAsia="zh-CN"/>
        </w:rPr>
        <w:t>”【</w:t>
      </w:r>
      <w:r>
        <w:t>hoo。</w:t>
      </w:r>
      <w:r>
        <w:rPr>
          <w:rFonts w:hint="eastAsia" w:eastAsia="宋体"/>
          <w:lang w:eastAsia="zh-CN"/>
        </w:rPr>
        <w:t>“</w:t>
      </w:r>
      <w:r>
        <w:t>矣，止也。</w:t>
      </w:r>
      <w:r>
        <w:rPr>
          <w:rFonts w:hint="eastAsia" w:eastAsia="宋体"/>
          <w:lang w:eastAsia="zh-CN"/>
        </w:rPr>
        <w:t>”《</w:t>
      </w:r>
      <w:r>
        <w:t>説文</w:t>
      </w:r>
      <w:r>
        <w:rPr>
          <w:rFonts w:hint="eastAsia" w:eastAsia="宋体"/>
          <w:lang w:eastAsia="zh-CN"/>
        </w:rPr>
        <w:t>》</w:t>
      </w:r>
      <w:r>
        <w:t>：</w:t>
      </w:r>
      <w:r>
        <w:rPr>
          <w:rFonts w:hint="eastAsia" w:eastAsia="宋体"/>
          <w:lang w:eastAsia="zh-CN"/>
        </w:rPr>
        <w:t>“</w:t>
      </w:r>
      <w:r>
        <w:t>矣，語已詞也。</w:t>
      </w:r>
      <w:r>
        <w:rPr>
          <w:rFonts w:hint="eastAsia" w:eastAsia="宋体"/>
          <w:lang w:eastAsia="zh-CN"/>
        </w:rPr>
        <w:t>”</w:t>
      </w:r>
      <w:r>
        <w:t>矣爲决絶之辭，語</w:t>
      </w:r>
    </w:p>
    <w:p w14:paraId="03CE9244">
      <w:r>
        <w:t>之住句，故曰</w:t>
      </w:r>
      <w:r>
        <w:rPr>
          <w:rFonts w:hint="eastAsia" w:eastAsia="宋体"/>
          <w:lang w:eastAsia="zh-CN"/>
        </w:rPr>
        <w:t>“</w:t>
      </w:r>
      <w:r>
        <w:t>止通作已</w:t>
      </w:r>
      <w:r>
        <w:rPr>
          <w:rFonts w:hint="eastAsia" w:eastAsia="宋体"/>
          <w:lang w:eastAsia="zh-CN"/>
        </w:rPr>
        <w:t>”</w:t>
      </w:r>
      <w:r>
        <w:t>，則</w:t>
      </w:r>
      <w:r>
        <w:rPr>
          <w:rFonts w:hint="eastAsia" w:eastAsia="宋体"/>
          <w:lang w:eastAsia="zh-CN"/>
        </w:rPr>
        <w:t>“</w:t>
      </w:r>
      <w:r>
        <w:t>矣</w:t>
      </w:r>
      <w:r>
        <w:rPr>
          <w:rFonts w:hint="eastAsia" w:eastAsia="宋体"/>
          <w:lang w:eastAsia="zh-CN"/>
        </w:rPr>
        <w:t>”</w:t>
      </w:r>
      <w:r>
        <w:t>不必改爲</w:t>
      </w:r>
      <w:r>
        <w:rPr>
          <w:rFonts w:hint="eastAsia" w:eastAsia="宋体"/>
          <w:lang w:eastAsia="zh-CN"/>
        </w:rPr>
        <w:t>“</w:t>
      </w:r>
      <w:r>
        <w:t>竢</w:t>
      </w:r>
      <w:r>
        <w:rPr>
          <w:rFonts w:hint="eastAsia" w:eastAsia="宋体"/>
          <w:lang w:eastAsia="zh-CN"/>
        </w:rPr>
        <w:t>”</w:t>
      </w:r>
      <w:r>
        <w:t>。</w:t>
      </w:r>
      <w:r>
        <w:rPr>
          <w:rFonts w:hint="eastAsia" w:eastAsia="宋体"/>
          <w:lang w:eastAsia="zh-CN"/>
        </w:rPr>
        <w:t>“</w:t>
      </w:r>
      <w:r>
        <w:t>叢，遽也。</w:t>
      </w:r>
      <w:r>
        <w:rPr>
          <w:rFonts w:hint="eastAsia" w:eastAsia="宋体"/>
          <w:lang w:eastAsia="zh-CN"/>
        </w:rPr>
        <w:t>”</w:t>
      </w:r>
      <w:r>
        <w:t>叢、族雙聲字。</w:t>
      </w:r>
      <w:r>
        <w:rPr>
          <w:rFonts w:hint="eastAsia" w:eastAsia="宋体"/>
          <w:lang w:eastAsia="zh-CN"/>
        </w:rPr>
        <w:t>《</w:t>
      </w:r>
      <w:r>
        <w:t>書大傳</w:t>
      </w:r>
      <w:r>
        <w:rPr>
          <w:rFonts w:hint="eastAsia" w:eastAsia="宋体"/>
          <w:lang w:eastAsia="zh-CN"/>
        </w:rPr>
        <w:t>》“</w:t>
      </w:r>
      <w:r>
        <w:t>卿</w:t>
      </w:r>
    </w:p>
    <w:p w14:paraId="00D4D6A7">
      <w:r>
        <w:t>雲藂藂</w:t>
      </w:r>
      <w:r>
        <w:rPr>
          <w:rFonts w:hint="eastAsia" w:eastAsia="宋体"/>
          <w:lang w:eastAsia="zh-CN"/>
        </w:rPr>
        <w:t>”</w:t>
      </w:r>
      <w:r>
        <w:t>注云：</w:t>
      </w:r>
      <w:r>
        <w:rPr>
          <w:rFonts w:hint="eastAsia" w:eastAsia="宋体"/>
          <w:lang w:eastAsia="zh-CN"/>
        </w:rPr>
        <w:t>“</w:t>
      </w:r>
      <w:r>
        <w:t>藂，或爲族。</w:t>
      </w:r>
      <w:r>
        <w:rPr>
          <w:rFonts w:hint="eastAsia" w:eastAsia="宋体"/>
          <w:lang w:eastAsia="zh-CN"/>
        </w:rPr>
        <w:t>”</w:t>
      </w:r>
      <w:r>
        <w:t>族、湊同音，曹憲作音時讀</w:t>
      </w:r>
      <w:r>
        <w:rPr>
          <w:rFonts w:hint="eastAsia" w:eastAsia="宋体"/>
          <w:lang w:eastAsia="zh-CN"/>
        </w:rPr>
        <w:t>“</w:t>
      </w:r>
      <w:r>
        <w:t>叢</w:t>
      </w:r>
      <w:r>
        <w:rPr>
          <w:rFonts w:hint="eastAsia" w:eastAsia="宋体"/>
          <w:lang w:eastAsia="zh-CN"/>
        </w:rPr>
        <w:t>”</w:t>
      </w:r>
      <w:r>
        <w:t>爲族，故音七候反。本書</w:t>
      </w:r>
    </w:p>
    <w:p w14:paraId="44C6E634">
      <w:r>
        <w:rPr>
          <w:rFonts w:hint="eastAsia" w:eastAsia="宋体"/>
          <w:lang w:eastAsia="zh-CN"/>
        </w:rPr>
        <w:t>“</w:t>
      </w:r>
      <w:r>
        <w:t>族，湊也。</w:t>
      </w:r>
      <w:r>
        <w:rPr>
          <w:rFonts w:hint="eastAsia" w:eastAsia="宋体"/>
          <w:lang w:eastAsia="zh-CN"/>
        </w:rPr>
        <w:t>”《</w:t>
      </w:r>
      <w:r>
        <w:t>白虎通</w:t>
      </w:r>
      <w:r>
        <w:rPr>
          <w:rFonts w:hint="eastAsia" w:eastAsia="宋体"/>
          <w:lang w:eastAsia="zh-CN"/>
        </w:rPr>
        <w:t>》</w:t>
      </w:r>
      <w:r>
        <w:t>：</w:t>
      </w:r>
      <w:r>
        <w:rPr>
          <w:rFonts w:hint="eastAsia" w:eastAsia="宋体"/>
          <w:lang w:eastAsia="zh-CN"/>
        </w:rPr>
        <w:t>“</w:t>
      </w:r>
      <w:r>
        <w:t>族者，凑也。</w:t>
      </w:r>
      <w:r>
        <w:rPr>
          <w:rFonts w:hint="eastAsia" w:eastAsia="宋体"/>
          <w:lang w:eastAsia="zh-CN"/>
        </w:rPr>
        <w:t>”</w:t>
      </w:r>
      <w:r>
        <w:t>皆同音字爲訓。</w:t>
      </w:r>
      <w:r>
        <w:rPr>
          <w:rFonts w:hint="eastAsia" w:eastAsia="宋体"/>
          <w:lang w:eastAsia="zh-CN"/>
        </w:rPr>
        <w:t>《</w:t>
      </w:r>
      <w:r>
        <w:t>漢書</w:t>
      </w:r>
      <w:r>
        <w:rPr>
          <w:rFonts w:hint="eastAsia" w:eastAsia="宋体"/>
          <w:lang w:eastAsia="zh-CN"/>
        </w:rPr>
        <w:t>•</w:t>
      </w:r>
      <w:r>
        <w:t>律曆志</w:t>
      </w:r>
      <w:r>
        <w:rPr>
          <w:rFonts w:hint="eastAsia" w:eastAsia="宋体"/>
          <w:lang w:eastAsia="zh-CN"/>
        </w:rPr>
        <w:t>》“</w:t>
      </w:r>
      <w:r>
        <w:t>太族</w:t>
      </w:r>
      <w:r>
        <w:rPr>
          <w:rFonts w:hint="eastAsia" w:eastAsia="宋体"/>
          <w:lang w:eastAsia="zh-CN"/>
        </w:rPr>
        <w:t>”</w:t>
      </w:r>
      <w:r>
        <w:t>之</w:t>
      </w:r>
      <w:r>
        <w:rPr>
          <w:rFonts w:hint="eastAsia" w:eastAsia="宋体"/>
          <w:lang w:eastAsia="zh-CN"/>
        </w:rPr>
        <w:t>“</w:t>
      </w:r>
      <w:r>
        <w:t>族</w:t>
      </w:r>
      <w:r>
        <w:rPr>
          <w:rFonts w:hint="eastAsia" w:eastAsia="宋体"/>
          <w:lang w:eastAsia="zh-CN"/>
        </w:rPr>
        <w:t>”</w:t>
      </w:r>
      <w:r>
        <w:t>讀千</w:t>
      </w:r>
    </w:p>
    <w:p w14:paraId="36B7352E">
      <w:r>
        <w:t>候切，音湊，尤其證，則</w:t>
      </w:r>
      <w:r>
        <w:rPr>
          <w:rFonts w:hint="eastAsia" w:eastAsia="宋体"/>
          <w:lang w:eastAsia="zh-CN"/>
        </w:rPr>
        <w:t>“</w:t>
      </w:r>
      <w:r>
        <w:t>叢</w:t>
      </w:r>
      <w:r>
        <w:rPr>
          <w:rFonts w:hint="eastAsia" w:eastAsia="宋体"/>
          <w:lang w:eastAsia="zh-CN"/>
        </w:rPr>
        <w:t>”</w:t>
      </w:r>
      <w:r>
        <w:t>下不宜增</w:t>
      </w:r>
      <w:r>
        <w:rPr>
          <w:rFonts w:hint="eastAsia" w:eastAsia="宋体"/>
          <w:lang w:eastAsia="zh-CN"/>
        </w:rPr>
        <w:t>“</w:t>
      </w:r>
      <w:r>
        <w:t>湊</w:t>
      </w:r>
      <w:r>
        <w:rPr>
          <w:rFonts w:hint="eastAsia" w:eastAsia="宋体"/>
          <w:lang w:eastAsia="zh-CN"/>
        </w:rPr>
        <w:t>”</w:t>
      </w:r>
      <w:r>
        <w:t>字。</w:t>
      </w:r>
      <w:r>
        <w:rPr>
          <w:rFonts w:hint="eastAsia" w:eastAsia="宋体"/>
          <w:lang w:eastAsia="zh-CN"/>
        </w:rPr>
        <w:t>“</w:t>
      </w:r>
      <w:r>
        <w:t>确殐、㱸㱤，㱵歺也。</w:t>
      </w:r>
      <w:r>
        <w:rPr>
          <w:rFonts w:hint="eastAsia" w:eastAsia="宋体"/>
          <w:lang w:eastAsia="zh-CN"/>
        </w:rPr>
        <w:t>”“</w:t>
      </w:r>
      <w:r>
        <w:t>歺</w:t>
      </w:r>
      <w:r>
        <w:rPr>
          <w:rFonts w:hint="eastAsia" w:eastAsia="宋体"/>
          <w:lang w:eastAsia="zh-CN"/>
        </w:rPr>
        <w:t>”</w:t>
      </w:r>
      <w:r>
        <w:t>即</w:t>
      </w:r>
      <w:r>
        <w:rPr>
          <w:rFonts w:hint="eastAsia" w:eastAsia="宋体"/>
          <w:lang w:eastAsia="zh-CN"/>
        </w:rPr>
        <w:t>“</w:t>
      </w:r>
      <w:r>
        <w:t>从</w:t>
      </w:r>
      <w:r>
        <w:rPr>
          <w:rFonts w:hint="eastAsia" w:eastAsia="宋体"/>
          <w:lang w:eastAsia="zh-CN"/>
        </w:rPr>
        <w:t>”</w:t>
      </w:r>
      <w:r>
        <w:t>字之脱</w:t>
      </w:r>
    </w:p>
    <w:p w14:paraId="7446F971">
      <w:r>
        <w:t>【第358页】</w:t>
      </w:r>
    </w:p>
    <w:p w14:paraId="70B63184">
      <w:r>
        <w:t>譌諸書無訓</w:t>
      </w:r>
      <w:r>
        <w:rPr>
          <w:rFonts w:hint="eastAsia" w:eastAsia="宋体"/>
          <w:lang w:eastAsia="zh-CN"/>
        </w:rPr>
        <w:t>“</w:t>
      </w:r>
      <w:r>
        <w:t>歺</w:t>
      </w:r>
      <w:r>
        <w:rPr>
          <w:rFonts w:hint="eastAsia" w:eastAsia="宋体"/>
          <w:lang w:eastAsia="zh-CN"/>
        </w:rPr>
        <w:t>”</w:t>
      </w:r>
      <w:r>
        <w:t>爲</w:t>
      </w:r>
      <w:r>
        <w:rPr>
          <w:rFonts w:hint="eastAsia" w:eastAsia="宋体"/>
          <w:lang w:eastAsia="zh-CN"/>
        </w:rPr>
        <w:t>“</w:t>
      </w:r>
      <w:r>
        <w:t>从</w:t>
      </w:r>
      <w:r>
        <w:rPr>
          <w:rFonts w:hint="eastAsia" w:eastAsia="宋体"/>
          <w:lang w:eastAsia="zh-CN"/>
        </w:rPr>
        <w:t>”</w:t>
      </w:r>
      <w:r>
        <w:t>者宜改</w:t>
      </w:r>
      <w:r>
        <w:rPr>
          <w:rFonts w:hint="eastAsia" w:eastAsia="宋体"/>
          <w:lang w:eastAsia="zh-CN"/>
        </w:rPr>
        <w:t>“</w:t>
      </w:r>
      <w:r>
        <w:t>歺</w:t>
      </w:r>
      <w:r>
        <w:rPr>
          <w:rFonts w:hint="eastAsia" w:eastAsia="宋体"/>
          <w:lang w:eastAsia="zh-CN"/>
        </w:rPr>
        <w:t>”</w:t>
      </w:r>
      <w:r>
        <w:t>爲</w:t>
      </w:r>
      <w:r>
        <w:rPr>
          <w:rFonts w:hint="eastAsia" w:eastAsia="宋体"/>
          <w:lang w:eastAsia="zh-CN"/>
        </w:rPr>
        <w:t>“</w:t>
      </w:r>
      <w:r>
        <w:t>从</w:t>
      </w:r>
      <w:r>
        <w:rPr>
          <w:rFonts w:hint="eastAsia" w:eastAsia="宋体"/>
          <w:lang w:eastAsia="zh-CN"/>
        </w:rPr>
        <w:t>”</w:t>
      </w:r>
      <w:r>
        <w:t>不宜於</w:t>
      </w:r>
      <w:r>
        <w:rPr>
          <w:rFonts w:hint="eastAsia" w:eastAsia="宋体"/>
          <w:lang w:eastAsia="zh-CN"/>
        </w:rPr>
        <w:t>“</w:t>
      </w:r>
      <w:r>
        <w:t>歺</w:t>
      </w:r>
      <w:r>
        <w:rPr>
          <w:rFonts w:hint="eastAsia" w:eastAsia="宋体"/>
          <w:lang w:eastAsia="zh-CN"/>
        </w:rPr>
        <w:t>”</w:t>
      </w:r>
      <w:r>
        <w:t>下增</w:t>
      </w:r>
      <w:r>
        <w:rPr>
          <w:rFonts w:hint="eastAsia" w:eastAsia="宋体"/>
          <w:lang w:eastAsia="zh-CN"/>
        </w:rPr>
        <w:t>“</w:t>
      </w:r>
      <w:r>
        <w:t>从</w:t>
      </w:r>
      <w:r>
        <w:rPr>
          <w:rFonts w:hint="eastAsia" w:eastAsia="宋体"/>
          <w:lang w:eastAsia="zh-CN"/>
        </w:rPr>
        <w:t>”</w:t>
      </w:r>
      <w:r>
        <w:t>字。凡此之類皆千</w:t>
      </w:r>
    </w:p>
    <w:p w14:paraId="695D6BE4">
      <w:r>
        <w:t>慮中之一失，然不害其爲全書精粹也。光緒十三年花朝前一日王樹枏識</w:t>
      </w:r>
    </w:p>
    <w:p w14:paraId="2EE6E17C">
      <w:r>
        <w:rPr>
          <w:rFonts w:hint="eastAsia" w:eastAsia="宋体"/>
          <w:lang w:eastAsia="zh-CN"/>
        </w:rPr>
        <w:t>《</w:t>
      </w:r>
      <w:r>
        <w:t>爾雅</w:t>
      </w:r>
      <w:r>
        <w:rPr>
          <w:rFonts w:hint="eastAsia" w:eastAsia="宋体"/>
          <w:lang w:eastAsia="zh-CN"/>
        </w:rPr>
        <w:t>》</w:t>
      </w:r>
      <w:r>
        <w:t>尚已，</w:t>
      </w:r>
      <w:r>
        <w:rPr>
          <w:rFonts w:hint="eastAsia" w:eastAsia="宋体"/>
          <w:lang w:eastAsia="zh-CN"/>
        </w:rPr>
        <w:t>《</w:t>
      </w:r>
      <w:r>
        <w:t>廣雅</w:t>
      </w:r>
      <w:r>
        <w:rPr>
          <w:rFonts w:hint="eastAsia" w:eastAsia="宋体"/>
          <w:lang w:eastAsia="zh-CN"/>
        </w:rPr>
        <w:t>》</w:t>
      </w:r>
      <w:r>
        <w:t>亦博已。曹憲避諱，改</w:t>
      </w:r>
      <w:r>
        <w:rPr>
          <w:rFonts w:hint="eastAsia" w:eastAsia="宋体"/>
          <w:lang w:eastAsia="zh-CN"/>
        </w:rPr>
        <w:t>“</w:t>
      </w:r>
      <w:r>
        <w:t>廣</w:t>
      </w:r>
      <w:r>
        <w:rPr>
          <w:rFonts w:hint="eastAsia" w:eastAsia="宋体"/>
          <w:lang w:eastAsia="zh-CN"/>
        </w:rPr>
        <w:t>”</w:t>
      </w:r>
      <w:r>
        <w:t>爲</w:t>
      </w:r>
      <w:r>
        <w:rPr>
          <w:rFonts w:hint="eastAsia" w:eastAsia="宋体"/>
          <w:lang w:eastAsia="zh-CN"/>
        </w:rPr>
        <w:t>“</w:t>
      </w:r>
      <w:r>
        <w:t>博</w:t>
      </w:r>
      <w:r>
        <w:rPr>
          <w:rFonts w:hint="eastAsia" w:eastAsia="宋体"/>
          <w:lang w:eastAsia="zh-CN"/>
        </w:rPr>
        <w:t>”</w:t>
      </w:r>
      <w:r>
        <w:t>，名與實稱。今作</w:t>
      </w:r>
      <w:r>
        <w:rPr>
          <w:rFonts w:hint="eastAsia" w:eastAsia="宋体"/>
          <w:lang w:eastAsia="zh-CN"/>
        </w:rPr>
        <w:t>“</w:t>
      </w:r>
      <w:r>
        <w:t>廣</w:t>
      </w:r>
      <w:r>
        <w:rPr>
          <w:rFonts w:hint="eastAsia" w:eastAsia="宋体"/>
          <w:lang w:eastAsia="zh-CN"/>
        </w:rPr>
        <w:t>”</w:t>
      </w:r>
      <w:r>
        <w:t>，從始</w:t>
      </w:r>
    </w:p>
    <w:p w14:paraId="34F2D04C">
      <w:r>
        <w:t>也。高郵王氏橋梓加以疏證，更明且備，張氏之功臣，曹君之諍友，實爲後學之良師。讀</w:t>
      </w:r>
    </w:p>
    <w:p w14:paraId="1D9C2D18">
      <w:r>
        <w:t>書先識字，蓋可忽乎哉？僕於小學，無所窺測，晉卿校勘此書，約舉數條，坿記於此，以俟</w:t>
      </w:r>
    </w:p>
    <w:p w14:paraId="519F240C">
      <w:r>
        <w:t>有識者詳定焉。竹醉日王灝謹識</w:t>
      </w:r>
    </w:p>
    <w:p w14:paraId="3FA0EFE2">
      <w:pPr>
        <w:rPr>
          <w:rFonts w:hint="eastAsia" w:eastAsia="宋体"/>
          <w:lang w:eastAsia="zh-CN"/>
        </w:rPr>
      </w:pPr>
      <w:r>
        <w:rPr>
          <w:rFonts w:hint="eastAsia" w:eastAsia="宋体"/>
          <w:lang w:eastAsia="zh-CN"/>
        </w:rPr>
        <w:t>（</w:t>
      </w:r>
      <w:r>
        <w:t>説明</w:t>
      </w:r>
      <w:r>
        <w:rPr>
          <w:rFonts w:hint="eastAsia" w:eastAsia="宋体"/>
          <w:lang w:eastAsia="zh-CN"/>
        </w:rPr>
        <w:t>）</w:t>
      </w:r>
    </w:p>
    <w:p w14:paraId="73524505">
      <w:r>
        <w:t>右先賢爲古書註音，實爲訓詁之先務，而所注之音又可爲音韻學研究提供豐富的實證。前人注音</w:t>
      </w:r>
    </w:p>
    <w:p w14:paraId="3742A26B">
      <w:r>
        <w:t>之作歷來受到學人重視，原因正在於此</w:t>
      </w:r>
    </w:p>
    <w:p w14:paraId="6DEB5D9E">
      <w:r>
        <w:t>曹憲</w:t>
      </w:r>
      <w:r>
        <w:rPr>
          <w:rFonts w:hint="eastAsia" w:eastAsia="宋体"/>
          <w:lang w:eastAsia="zh-CN"/>
        </w:rPr>
        <w:t>《</w:t>
      </w:r>
      <w:r>
        <w:t>博雅音</w:t>
      </w:r>
      <w:r>
        <w:rPr>
          <w:rFonts w:hint="eastAsia" w:eastAsia="宋体"/>
          <w:lang w:eastAsia="zh-CN"/>
        </w:rPr>
        <w:t>》</w:t>
      </w:r>
      <w:r>
        <w:t>是隋、唐以來唯一爲</w:t>
      </w:r>
      <w:r>
        <w:rPr>
          <w:rFonts w:hint="eastAsia" w:eastAsia="宋体"/>
          <w:lang w:eastAsia="zh-CN"/>
        </w:rPr>
        <w:t>《</w:t>
      </w:r>
      <w:r>
        <w:t>廣雅</w:t>
      </w:r>
      <w:r>
        <w:rPr>
          <w:rFonts w:hint="eastAsia" w:eastAsia="宋体"/>
          <w:lang w:eastAsia="zh-CN"/>
        </w:rPr>
        <w:t>》</w:t>
      </w:r>
      <w:r>
        <w:t>注音之作，又是王念孫疏證</w:t>
      </w:r>
      <w:r>
        <w:rPr>
          <w:rFonts w:hint="eastAsia" w:eastAsia="宋体"/>
          <w:lang w:eastAsia="zh-CN"/>
        </w:rPr>
        <w:t>《</w:t>
      </w:r>
      <w:r>
        <w:t>廣雅</w:t>
      </w:r>
      <w:r>
        <w:rPr>
          <w:rFonts w:hint="eastAsia" w:eastAsia="宋体"/>
          <w:lang w:eastAsia="zh-CN"/>
        </w:rPr>
        <w:t>》</w:t>
      </w:r>
      <w:r>
        <w:t>時唯一的直接憑借</w:t>
      </w:r>
    </w:p>
    <w:p w14:paraId="4849CA00">
      <w:r>
        <w:t>故其價值和地位更不容低估</w:t>
      </w:r>
    </w:p>
    <w:p w14:paraId="72AB582D">
      <w:r>
        <w:t>曹氏依</w:t>
      </w:r>
      <w:r>
        <w:rPr>
          <w:rFonts w:hint="eastAsia" w:eastAsia="宋体"/>
          <w:lang w:eastAsia="zh-CN"/>
        </w:rPr>
        <w:t>《</w:t>
      </w:r>
      <w:r>
        <w:t>廣雅</w:t>
      </w:r>
      <w:r>
        <w:rPr>
          <w:rFonts w:hint="eastAsia" w:eastAsia="宋体"/>
          <w:lang w:eastAsia="zh-CN"/>
        </w:rPr>
        <w:t>》</w:t>
      </w:r>
      <w:r>
        <w:t>傳本逐篇逐條摘出疑難詞語，一三注音，間有釋義，或指明</w:t>
      </w:r>
      <w:r>
        <w:rPr>
          <w:rFonts w:hint="eastAsia" w:eastAsia="宋体"/>
          <w:lang w:eastAsia="zh-CN"/>
        </w:rPr>
        <w:t>《</w:t>
      </w:r>
      <w:r>
        <w:t>廣雅</w:t>
      </w:r>
      <w:r>
        <w:rPr>
          <w:rFonts w:hint="eastAsia" w:eastAsia="宋体"/>
          <w:lang w:eastAsia="zh-CN"/>
        </w:rPr>
        <w:t>》</w:t>
      </w:r>
      <w:r>
        <w:t>所本</w:t>
      </w:r>
    </w:p>
    <w:p w14:paraId="3F3D5F1B">
      <w:pPr>
        <w:rPr>
          <w:rFonts w:hint="eastAsia" w:eastAsia="宋体"/>
          <w:lang w:eastAsia="zh-CN"/>
        </w:rPr>
      </w:pPr>
      <w:r>
        <w:t>曹氏注音方法有四一是直音法即在被注字下標同音字，或曰</w:t>
      </w:r>
      <w:r>
        <w:rPr>
          <w:rFonts w:hint="eastAsia" w:eastAsia="宋体"/>
          <w:lang w:eastAsia="zh-CN"/>
        </w:rPr>
        <w:t>“</w:t>
      </w:r>
      <w:r>
        <w:t>某</w:t>
      </w:r>
      <w:r>
        <w:rPr>
          <w:rFonts w:hint="eastAsia" w:eastAsia="宋体"/>
          <w:lang w:eastAsia="zh-CN"/>
        </w:rPr>
        <w:t>”</w:t>
      </w:r>
      <w:r>
        <w:t>，或曰</w:t>
      </w:r>
      <w:r>
        <w:rPr>
          <w:rFonts w:hint="eastAsia" w:eastAsia="宋体"/>
          <w:lang w:eastAsia="zh-CN"/>
        </w:rPr>
        <w:t>“</w:t>
      </w:r>
      <w:r>
        <w:t>某音</w:t>
      </w:r>
      <w:r>
        <w:rPr>
          <w:rFonts w:hint="eastAsia" w:eastAsia="宋体"/>
          <w:lang w:eastAsia="zh-CN"/>
        </w:rPr>
        <w:t>”</w:t>
      </w:r>
      <w:r>
        <w:t>，或曰</w:t>
      </w:r>
      <w:r>
        <w:rPr>
          <w:rFonts w:hint="eastAsia" w:eastAsia="宋体"/>
          <w:lang w:eastAsia="zh-CN"/>
        </w:rPr>
        <w:t>“</w:t>
      </w:r>
      <w:r>
        <w:t>音某</w:t>
      </w:r>
      <w:r>
        <w:rPr>
          <w:rFonts w:hint="eastAsia" w:eastAsia="宋体"/>
          <w:lang w:eastAsia="zh-CN"/>
        </w:rPr>
        <w:t>”</w:t>
      </w:r>
    </w:p>
    <w:p w14:paraId="201AD88D">
      <w:r>
        <w:t>如卷一：䔞律。袥音託。卷二：肬尤音</w:t>
      </w:r>
    </w:p>
    <w:p w14:paraId="23E05DDE">
      <w:r>
        <w:t>【第359页】</w:t>
      </w:r>
    </w:p>
    <w:p w14:paraId="1041956D">
      <w:r>
        <w:t>二是反切法，即在被注字下標注反切上字和反切下字，一般不用</w:t>
      </w:r>
      <w:r>
        <w:rPr>
          <w:rFonts w:hint="eastAsia" w:eastAsia="宋体"/>
          <w:lang w:eastAsia="zh-CN"/>
        </w:rPr>
        <w:t>“</w:t>
      </w:r>
      <w:r>
        <w:t>反</w:t>
      </w:r>
      <w:r>
        <w:rPr>
          <w:rFonts w:hint="eastAsia" w:eastAsia="宋体"/>
          <w:lang w:eastAsia="zh-CN"/>
        </w:rPr>
        <w:t>”</w:t>
      </w:r>
      <w:r>
        <w:t>字和</w:t>
      </w:r>
      <w:r>
        <w:rPr>
          <w:rFonts w:hint="eastAsia" w:eastAsia="宋体"/>
          <w:lang w:eastAsia="zh-CN"/>
        </w:rPr>
        <w:t>“</w:t>
      </w:r>
      <w:r>
        <w:t>切</w:t>
      </w:r>
      <w:r>
        <w:rPr>
          <w:rFonts w:hint="eastAsia" w:eastAsia="宋体"/>
          <w:lang w:eastAsia="zh-CN"/>
        </w:rPr>
        <w:t>”</w:t>
      </w:r>
      <w:r>
        <w:t>字，間或用之，則只</w:t>
      </w:r>
    </w:p>
    <w:p w14:paraId="1EF87B45">
      <w:r>
        <w:t>用</w:t>
      </w:r>
      <w:r>
        <w:rPr>
          <w:rFonts w:hint="eastAsia" w:eastAsia="宋体"/>
          <w:lang w:eastAsia="zh-CN"/>
        </w:rPr>
        <w:t>“</w:t>
      </w:r>
      <w:r>
        <w:t>反</w:t>
      </w:r>
      <w:r>
        <w:rPr>
          <w:rFonts w:hint="eastAsia" w:eastAsia="宋体"/>
          <w:lang w:eastAsia="zh-CN"/>
        </w:rPr>
        <w:t>”</w:t>
      </w:r>
      <w:r>
        <w:t>，絶無</w:t>
      </w:r>
      <w:r>
        <w:rPr>
          <w:rFonts w:hint="eastAsia" w:eastAsia="宋体"/>
          <w:lang w:eastAsia="zh-CN"/>
        </w:rPr>
        <w:t>“</w:t>
      </w:r>
      <w:r>
        <w:t>切</w:t>
      </w:r>
      <w:r>
        <w:rPr>
          <w:rFonts w:hint="eastAsia" w:eastAsia="宋体"/>
          <w:lang w:eastAsia="zh-CN"/>
        </w:rPr>
        <w:t>”</w:t>
      </w:r>
      <w:r>
        <w:t>字。如卷一：粗在户反。朴暜木。抗口葬。關於</w:t>
      </w:r>
      <w:r>
        <w:rPr>
          <w:rFonts w:hint="eastAsia" w:eastAsia="宋体"/>
          <w:lang w:eastAsia="zh-CN"/>
        </w:rPr>
        <w:t>“</w:t>
      </w:r>
      <w:r>
        <w:t>反</w:t>
      </w:r>
      <w:r>
        <w:rPr>
          <w:rFonts w:hint="eastAsia" w:eastAsia="宋体"/>
          <w:lang w:eastAsia="zh-CN"/>
        </w:rPr>
        <w:t>”</w:t>
      </w:r>
      <w:r>
        <w:t>、</w:t>
      </w:r>
      <w:r>
        <w:rPr>
          <w:rFonts w:hint="eastAsia" w:eastAsia="宋体"/>
          <w:lang w:eastAsia="zh-CN"/>
        </w:rPr>
        <w:t>“</w:t>
      </w:r>
      <w:r>
        <w:t>切</w:t>
      </w:r>
      <w:r>
        <w:rPr>
          <w:rFonts w:hint="eastAsia" w:eastAsia="宋体"/>
          <w:lang w:eastAsia="zh-CN"/>
        </w:rPr>
        <w:t>”</w:t>
      </w:r>
      <w:r>
        <w:t>之别，</w:t>
      </w:r>
      <w:r>
        <w:rPr>
          <w:rFonts w:hint="eastAsia" w:eastAsia="宋体"/>
          <w:lang w:eastAsia="zh-CN"/>
        </w:rPr>
        <w:t>《</w:t>
      </w:r>
      <w:r>
        <w:t>校正︿博雅音﹀</w:t>
      </w:r>
      <w:r>
        <w:rPr>
          <w:rFonts w:hint="eastAsia" w:eastAsia="宋体"/>
          <w:lang w:eastAsia="zh-CN"/>
        </w:rPr>
        <w:t>》</w:t>
      </w:r>
      <w:r>
        <w:t>卷二</w:t>
      </w:r>
    </w:p>
    <w:p w14:paraId="62DEDFE9">
      <w:r>
        <w:rPr>
          <w:rFonts w:hint="eastAsia" w:eastAsia="宋体"/>
          <w:lang w:eastAsia="zh-CN"/>
        </w:rPr>
        <w:t>“</w:t>
      </w:r>
      <w:r>
        <w:t>凥也</w:t>
      </w:r>
      <w:r>
        <w:rPr>
          <w:rFonts w:hint="eastAsia" w:eastAsia="宋体"/>
          <w:lang w:eastAsia="zh-CN"/>
        </w:rPr>
        <w:t>”</w:t>
      </w:r>
      <w:r>
        <w:t>條、卷六</w:t>
      </w:r>
      <w:r>
        <w:rPr>
          <w:rFonts w:hint="eastAsia" w:eastAsia="宋体"/>
          <w:lang w:eastAsia="zh-CN"/>
        </w:rPr>
        <w:t>“</w:t>
      </w:r>
      <w:r>
        <w:t>誾誾</w:t>
      </w:r>
      <w:r>
        <w:rPr>
          <w:rFonts w:hint="eastAsia" w:eastAsia="宋体"/>
          <w:lang w:eastAsia="zh-CN"/>
        </w:rPr>
        <w:t>”</w:t>
      </w:r>
      <w:r>
        <w:t>條王念孫辨之甚詳</w:t>
      </w:r>
    </w:p>
    <w:p w14:paraId="1B38884F">
      <w:r>
        <w:t>三是紐四聲法，即在被注字下標明讀某字之某聲，某字與被注字同聲同部不同調。如卷二：焪穹</w:t>
      </w:r>
    </w:p>
    <w:p w14:paraId="50F97E22">
      <w:r>
        <w:t>之去聲。卷三：抍蒸之上聲。</w:t>
      </w:r>
    </w:p>
    <w:p w14:paraId="58DA2C4D">
      <w:r>
        <w:t>四是直音加直音，或直音加反切，或反切加反切，以標示又音。如卷四：仂力，又勒。倗朋，又暜等</w:t>
      </w:r>
    </w:p>
    <w:p w14:paraId="5454946C">
      <w:r>
        <w:t>恮且全、子眷。</w:t>
      </w:r>
    </w:p>
    <w:p w14:paraId="39C67B7B">
      <w:r>
        <w:t>又偶有標</w:t>
      </w:r>
      <w:r>
        <w:rPr>
          <w:rFonts w:hint="eastAsia" w:eastAsia="宋体"/>
          <w:lang w:eastAsia="zh-CN"/>
        </w:rPr>
        <w:t>“</w:t>
      </w:r>
      <w:r>
        <w:t>如字</w:t>
      </w:r>
      <w:r>
        <w:rPr>
          <w:rFonts w:hint="eastAsia" w:eastAsia="宋体"/>
          <w:lang w:eastAsia="zh-CN"/>
        </w:rPr>
        <w:t>”</w:t>
      </w:r>
      <w:r>
        <w:t>者，即在被注字下標此二字，表示此多音字在此條中讀本音。如卷五：燀爨上闡</w:t>
      </w:r>
    </w:p>
    <w:p w14:paraId="070AADEB">
      <w:r>
        <w:t>音，下如字。此謂上</w:t>
      </w:r>
      <w:r>
        <w:rPr>
          <w:rFonts w:hint="eastAsia" w:eastAsia="宋体"/>
          <w:lang w:eastAsia="zh-CN"/>
        </w:rPr>
        <w:t>“</w:t>
      </w:r>
      <w:r>
        <w:t>燀</w:t>
      </w:r>
      <w:r>
        <w:rPr>
          <w:rFonts w:hint="eastAsia" w:eastAsia="宋体"/>
          <w:lang w:eastAsia="zh-CN"/>
        </w:rPr>
        <w:t>”</w:t>
      </w:r>
      <w:r>
        <w:t>字讀爲闡音，下</w:t>
      </w:r>
      <w:r>
        <w:rPr>
          <w:rFonts w:hint="eastAsia" w:eastAsia="宋体"/>
          <w:lang w:eastAsia="zh-CN"/>
        </w:rPr>
        <w:t>“</w:t>
      </w:r>
      <w:r>
        <w:t>爨</w:t>
      </w:r>
      <w:r>
        <w:rPr>
          <w:rFonts w:hint="eastAsia" w:eastAsia="宋体"/>
          <w:lang w:eastAsia="zh-CN"/>
        </w:rPr>
        <w:t>”</w:t>
      </w:r>
      <w:r>
        <w:t>字讀其本音。</w:t>
      </w:r>
      <w:r>
        <w:rPr>
          <w:rFonts w:hint="eastAsia" w:eastAsia="宋体"/>
          <w:lang w:eastAsia="zh-CN"/>
        </w:rPr>
        <w:t>《</w:t>
      </w:r>
      <w:r>
        <w:t>周禮釋文</w:t>
      </w:r>
      <w:r>
        <w:rPr>
          <w:rFonts w:hint="eastAsia" w:eastAsia="宋体"/>
          <w:lang w:eastAsia="zh-CN"/>
        </w:rPr>
        <w:t>》</w:t>
      </w:r>
      <w:r>
        <w:t>有平、去兩讀，</w:t>
      </w:r>
      <w:r>
        <w:rPr>
          <w:rFonts w:hint="eastAsia" w:eastAsia="宋体"/>
          <w:lang w:eastAsia="zh-CN"/>
        </w:rPr>
        <w:t>《</w:t>
      </w:r>
      <w:r>
        <w:t>集韻</w:t>
      </w:r>
      <w:r>
        <w:rPr>
          <w:rFonts w:hint="eastAsia" w:eastAsia="宋体"/>
          <w:lang w:eastAsia="zh-CN"/>
        </w:rPr>
        <w:t>》</w:t>
      </w:r>
      <w:r>
        <w:t>同，去聲爲本音，即七亂切。</w:t>
      </w:r>
    </w:p>
    <w:p w14:paraId="7BACBE1B">
      <w:r>
        <w:rPr>
          <w:rFonts w:hint="eastAsia" w:eastAsia="宋体"/>
          <w:lang w:eastAsia="zh-CN"/>
        </w:rPr>
        <w:t>《</w:t>
      </w:r>
      <w:r>
        <w:t>博雅音</w:t>
      </w:r>
      <w:r>
        <w:rPr>
          <w:rFonts w:hint="eastAsia" w:eastAsia="宋体"/>
          <w:lang w:eastAsia="zh-CN"/>
        </w:rPr>
        <w:t>》</w:t>
      </w:r>
      <w:r>
        <w:t>傳至有清，其文字多有訛誤，既有曹氏標注之誤，又有後人刊刻之誤。王念孫校正時，既</w:t>
      </w:r>
    </w:p>
    <w:p w14:paraId="0672ACF1">
      <w:r>
        <w:t>正曹氏之誤，又正傳本之誤。今本各字下〇之後均爲王氏校正語。王氏持論依據，除影宋本和皇甫本</w:t>
      </w:r>
    </w:p>
    <w:p w14:paraId="4D0C1C9C">
      <w:r>
        <w:t>外，則</w:t>
      </w:r>
      <w:r>
        <w:rPr>
          <w:rFonts w:hint="eastAsia" w:eastAsia="宋体"/>
          <w:lang w:eastAsia="zh-CN"/>
        </w:rPr>
        <w:t>“</w:t>
      </w:r>
      <w:r>
        <w:t>以意逆之</w:t>
      </w:r>
      <w:r>
        <w:rPr>
          <w:rFonts w:hint="eastAsia" w:eastAsia="宋体"/>
          <w:lang w:eastAsia="zh-CN"/>
        </w:rPr>
        <w:t>”</w:t>
      </w:r>
      <w:r>
        <w:t>，其結論多允當可信。故王氏校正</w:t>
      </w:r>
      <w:r>
        <w:rPr>
          <w:rFonts w:hint="eastAsia" w:eastAsia="宋体"/>
          <w:lang w:eastAsia="zh-CN"/>
        </w:rPr>
        <w:t>《</w:t>
      </w:r>
      <w:r>
        <w:t>博雅音</w:t>
      </w:r>
      <w:r>
        <w:rPr>
          <w:rFonts w:hint="eastAsia" w:eastAsia="宋体"/>
          <w:lang w:eastAsia="zh-CN"/>
        </w:rPr>
        <w:t>》</w:t>
      </w:r>
      <w:r>
        <w:t>，不僅是張揖功臣，而且是曹氏諍友</w:t>
      </w:r>
    </w:p>
    <w:p w14:paraId="141F51DE">
      <w:r>
        <w:t>王氏校正本，今易見者，有</w:t>
      </w:r>
      <w:r>
        <w:rPr>
          <w:rFonts w:hint="eastAsia" w:eastAsia="宋体"/>
          <w:lang w:eastAsia="zh-CN"/>
        </w:rPr>
        <w:t>《</w:t>
      </w:r>
      <w:r>
        <w:t>畿輔叢書</w:t>
      </w:r>
      <w:r>
        <w:rPr>
          <w:rFonts w:hint="eastAsia" w:eastAsia="宋体"/>
          <w:lang w:eastAsia="zh-CN"/>
        </w:rPr>
        <w:t>》</w:t>
      </w:r>
      <w:r>
        <w:t>本、</w:t>
      </w:r>
      <w:r>
        <w:rPr>
          <w:rFonts w:hint="eastAsia" w:eastAsia="宋体"/>
          <w:lang w:eastAsia="zh-CN"/>
        </w:rPr>
        <w:t>《</w:t>
      </w:r>
      <w:r>
        <w:t>四部備要</w:t>
      </w:r>
      <w:r>
        <w:rPr>
          <w:rFonts w:hint="eastAsia" w:eastAsia="宋体"/>
          <w:lang w:eastAsia="zh-CN"/>
        </w:rPr>
        <w:t>》</w:t>
      </w:r>
      <w:r>
        <w:t>本、</w:t>
      </w:r>
      <w:r>
        <w:rPr>
          <w:rFonts w:hint="eastAsia" w:eastAsia="宋体"/>
          <w:lang w:eastAsia="zh-CN"/>
        </w:rPr>
        <w:t>《</w:t>
      </w:r>
      <w:r>
        <w:t>叢書集成初編</w:t>
      </w:r>
      <w:r>
        <w:rPr>
          <w:rFonts w:hint="eastAsia" w:eastAsia="宋体"/>
          <w:lang w:eastAsia="zh-CN"/>
        </w:rPr>
        <w:t>》</w:t>
      </w:r>
      <w:r>
        <w:t>本。校正本之文字亦未</w:t>
      </w:r>
    </w:p>
    <w:p w14:paraId="2BC5EFA2">
      <w:r>
        <w:t>盡善：曹氏原本訛誤改正未盡，王氏校正本又增譌誤，其校語亦不免千慮之一失。故今復據最早最精</w:t>
      </w:r>
    </w:p>
    <w:p w14:paraId="497E747B">
      <w:r>
        <w:t>之</w:t>
      </w:r>
      <w:r>
        <w:rPr>
          <w:rFonts w:hint="eastAsia" w:eastAsia="宋体"/>
          <w:lang w:eastAsia="zh-CN"/>
        </w:rPr>
        <w:t>《</w:t>
      </w:r>
      <w:r>
        <w:t>畿輔叢書</w:t>
      </w:r>
      <w:r>
        <w:rPr>
          <w:rFonts w:hint="eastAsia" w:eastAsia="宋体"/>
          <w:lang w:eastAsia="zh-CN"/>
        </w:rPr>
        <w:t>》</w:t>
      </w:r>
      <w:r>
        <w:t>本，參之以</w:t>
      </w:r>
      <w:r>
        <w:rPr>
          <w:rFonts w:hint="eastAsia" w:eastAsia="宋体"/>
          <w:lang w:eastAsia="zh-CN"/>
        </w:rPr>
        <w:t>《</w:t>
      </w:r>
      <w:r>
        <w:t>廣雅疏證</w:t>
      </w:r>
      <w:r>
        <w:rPr>
          <w:rFonts w:hint="eastAsia" w:eastAsia="宋体"/>
          <w:lang w:eastAsia="zh-CN"/>
        </w:rPr>
        <w:t>》</w:t>
      </w:r>
      <w:r>
        <w:t>及其他字書、韻書，重爲校注，綴於全書之後，一一以序號標明</w:t>
      </w:r>
    </w:p>
    <w:p w14:paraId="78989253">
      <w:pPr>
        <w:rPr>
          <w:rFonts w:hint="eastAsia" w:eastAsia="宋体"/>
          <w:lang w:eastAsia="zh-CN"/>
        </w:rPr>
      </w:pPr>
      <w:r>
        <w:rPr>
          <w:rFonts w:hint="eastAsia" w:eastAsia="宋体"/>
          <w:lang w:eastAsia="zh-CN"/>
        </w:rPr>
        <w:t>（</w:t>
      </w:r>
      <w:r>
        <w:t>校注</w:t>
      </w:r>
      <w:r>
        <w:rPr>
          <w:rFonts w:hint="eastAsia" w:eastAsia="宋体"/>
          <w:lang w:eastAsia="zh-CN"/>
        </w:rPr>
        <w:t>）</w:t>
      </w:r>
    </w:p>
    <w:p w14:paraId="15837AD5">
      <w:pPr>
        <w:rPr>
          <w:rFonts w:hint="eastAsia" w:eastAsia="宋体"/>
          <w:lang w:eastAsia="zh-CN"/>
        </w:rPr>
      </w:pPr>
      <w:r>
        <w:rPr>
          <w:rFonts w:hint="eastAsia" w:eastAsia="宋体"/>
          <w:lang w:eastAsia="zh-CN"/>
        </w:rPr>
        <w:t>【</w:t>
      </w:r>
      <w:r>
        <w:t>一</w:t>
      </w:r>
      <w:r>
        <w:rPr>
          <w:rFonts w:hint="eastAsia" w:eastAsia="宋体"/>
          <w:lang w:eastAsia="zh-CN"/>
        </w:rPr>
        <w:t>】</w:t>
      </w:r>
      <w:r>
        <w:t>脱反切上字。</w:t>
      </w:r>
      <w:r>
        <w:rPr>
          <w:rFonts w:hint="eastAsia" w:eastAsia="宋体"/>
          <w:lang w:eastAsia="zh-CN"/>
        </w:rPr>
        <w:t>《</w:t>
      </w:r>
      <w:r>
        <w:t>説文解字注</w:t>
      </w:r>
      <w:r>
        <w:rPr>
          <w:rFonts w:hint="eastAsia" w:eastAsia="宋体"/>
          <w:lang w:eastAsia="zh-CN"/>
        </w:rPr>
        <w:t>》“</w:t>
      </w:r>
      <w:r>
        <w:t>㛂</w:t>
      </w:r>
      <w:r>
        <w:rPr>
          <w:rFonts w:hint="eastAsia" w:eastAsia="宋体"/>
          <w:lang w:eastAsia="zh-CN"/>
        </w:rPr>
        <w:t>”</w:t>
      </w:r>
      <w:r>
        <w:t>字注云：</w:t>
      </w:r>
      <w:r>
        <w:rPr>
          <w:rFonts w:hint="eastAsia" w:eastAsia="宋体"/>
          <w:lang w:eastAsia="zh-CN"/>
        </w:rPr>
        <w:t>“</w:t>
      </w:r>
      <w:r>
        <w:t>五果切，十七部。按當依</w:t>
      </w:r>
      <w:r>
        <w:rPr>
          <w:rFonts w:hint="eastAsia" w:eastAsia="宋体"/>
          <w:lang w:eastAsia="zh-CN"/>
        </w:rPr>
        <w:t>《</w:t>
      </w:r>
      <w:r>
        <w:t>廣韵</w:t>
      </w:r>
      <w:r>
        <w:rPr>
          <w:rFonts w:hint="eastAsia" w:eastAsia="宋体"/>
          <w:lang w:eastAsia="zh-CN"/>
        </w:rPr>
        <w:t>》</w:t>
      </w:r>
      <w:r>
        <w:t>奴果切。</w:t>
      </w:r>
      <w:r>
        <w:rPr>
          <w:rFonts w:hint="eastAsia" w:eastAsia="宋体"/>
          <w:lang w:eastAsia="zh-CN"/>
        </w:rPr>
        <w:t>”</w:t>
      </w:r>
    </w:p>
    <w:p w14:paraId="3C9ED773">
      <w:r>
        <w:rPr>
          <w:rFonts w:hint="eastAsia" w:eastAsia="宋体"/>
          <w:lang w:eastAsia="zh-CN"/>
        </w:rPr>
        <w:t>【</w:t>
      </w:r>
      <w:r>
        <w:t>二</w:t>
      </w:r>
      <w:r>
        <w:rPr>
          <w:rFonts w:hint="eastAsia" w:eastAsia="宋体"/>
          <w:lang w:eastAsia="zh-CN"/>
        </w:rPr>
        <w:t>】“</w:t>
      </w:r>
      <w:r>
        <w:t>之沾</w:t>
      </w:r>
      <w:r>
        <w:rPr>
          <w:rFonts w:hint="eastAsia" w:eastAsia="宋体"/>
          <w:lang w:eastAsia="zh-CN"/>
        </w:rPr>
        <w:t>”</w:t>
      </w:r>
      <w:r>
        <w:t>二字疑衍</w:t>
      </w:r>
    </w:p>
    <w:p w14:paraId="06422A8F">
      <w:r>
        <w:t>【第360页】</w:t>
      </w:r>
    </w:p>
    <w:p w14:paraId="033A8941">
      <w:r>
        <w:rPr>
          <w:rFonts w:hint="eastAsia" w:eastAsia="宋体"/>
          <w:lang w:eastAsia="zh-CN"/>
        </w:rPr>
        <w:t>【</w:t>
      </w:r>
      <w:r>
        <w:t>三</w:t>
      </w:r>
      <w:r>
        <w:rPr>
          <w:rFonts w:hint="eastAsia" w:eastAsia="宋体"/>
          <w:lang w:eastAsia="zh-CN"/>
        </w:rPr>
        <w:t>】</w:t>
      </w:r>
      <w:r>
        <w:t>脱反切上字</w:t>
      </w:r>
      <w:r>
        <w:rPr>
          <w:rFonts w:hint="eastAsia" w:eastAsia="宋体"/>
          <w:lang w:eastAsia="zh-CN"/>
        </w:rPr>
        <w:t>“</w:t>
      </w:r>
      <w:r>
        <w:t>俱</w:t>
      </w:r>
      <w:r>
        <w:rPr>
          <w:rFonts w:hint="eastAsia" w:eastAsia="宋体"/>
          <w:lang w:eastAsia="zh-CN"/>
        </w:rPr>
        <w:t>”</w:t>
      </w:r>
      <w:r>
        <w:t>，本書卷八</w:t>
      </w:r>
      <w:r>
        <w:rPr>
          <w:rFonts w:hint="eastAsia" w:eastAsia="宋体"/>
          <w:lang w:eastAsia="zh-CN"/>
        </w:rPr>
        <w:t>《</w:t>
      </w:r>
      <w:r>
        <w:t>釋器</w:t>
      </w:r>
      <w:r>
        <w:rPr>
          <w:rFonts w:hint="eastAsia" w:eastAsia="宋体"/>
          <w:lang w:eastAsia="zh-CN"/>
        </w:rPr>
        <w:t>》“</w:t>
      </w:r>
      <w:r>
        <w:t>暴</w:t>
      </w:r>
      <w:r>
        <w:rPr>
          <w:rFonts w:hint="eastAsia" w:eastAsia="宋体"/>
          <w:lang w:eastAsia="zh-CN"/>
        </w:rPr>
        <w:t>”</w:t>
      </w:r>
      <w:r>
        <w:t>曹憲音俱緑反録、緑並力玉切，燭韻。可證</w:t>
      </w:r>
    </w:p>
    <w:p w14:paraId="46308B77">
      <w:r>
        <w:rPr>
          <w:rFonts w:hint="eastAsia" w:eastAsia="宋体"/>
          <w:lang w:eastAsia="zh-CN"/>
        </w:rPr>
        <w:t>【</w:t>
      </w:r>
      <w:r>
        <w:t>四</w:t>
      </w:r>
      <w:r>
        <w:rPr>
          <w:rFonts w:hint="eastAsia" w:eastAsia="宋体"/>
          <w:lang w:eastAsia="zh-CN"/>
        </w:rPr>
        <w:t>】</w:t>
      </w:r>
      <w:r>
        <w:t>淖，女孝反，泥淖字。</w:t>
      </w:r>
      <w:r>
        <w:rPr>
          <w:rFonts w:hint="eastAsia" w:eastAsia="宋体"/>
          <w:lang w:eastAsia="zh-CN"/>
        </w:rPr>
        <w:t>《</w:t>
      </w:r>
      <w:r>
        <w:t>莊子</w:t>
      </w:r>
      <w:r>
        <w:rPr>
          <w:rFonts w:hint="eastAsia" w:eastAsia="宋体"/>
          <w:lang w:eastAsia="zh-CN"/>
        </w:rPr>
        <w:t>•</w:t>
      </w:r>
      <w:r>
        <w:t>逍遥游</w:t>
      </w:r>
      <w:r>
        <w:rPr>
          <w:rFonts w:hint="eastAsia" w:eastAsia="宋体"/>
          <w:lang w:eastAsia="zh-CN"/>
        </w:rPr>
        <w:t>》“</w:t>
      </w:r>
      <w:r>
        <w:t>淖約如處子</w:t>
      </w:r>
      <w:r>
        <w:rPr>
          <w:rFonts w:hint="eastAsia" w:eastAsia="宋体"/>
          <w:lang w:eastAsia="zh-CN"/>
        </w:rPr>
        <w:t>”</w:t>
      </w:r>
      <w:r>
        <w:t>，則爲尺約反。曹氏云</w:t>
      </w:r>
      <w:r>
        <w:rPr>
          <w:rFonts w:hint="eastAsia" w:eastAsia="宋体"/>
          <w:lang w:eastAsia="zh-CN"/>
        </w:rPr>
        <w:t>“《</w:t>
      </w:r>
      <w:r>
        <w:t>莊子</w:t>
      </w:r>
      <w:r>
        <w:rPr>
          <w:rFonts w:hint="eastAsia" w:eastAsia="宋体"/>
          <w:lang w:eastAsia="zh-CN"/>
        </w:rPr>
        <w:t>》</w:t>
      </w:r>
      <w:r>
        <w:t>亦以此字</w:t>
      </w:r>
    </w:p>
    <w:p w14:paraId="351DB5E0">
      <w:r>
        <w:t>爲淖</w:t>
      </w:r>
      <w:r>
        <w:rPr>
          <w:rFonts w:hint="eastAsia" w:eastAsia="宋体"/>
          <w:lang w:eastAsia="zh-CN"/>
        </w:rPr>
        <w:t>”</w:t>
      </w:r>
      <w:r>
        <w:t>，謂此。</w:t>
      </w:r>
    </w:p>
    <w:p w14:paraId="1E048CE0">
      <w:r>
        <w:rPr>
          <w:rFonts w:hint="eastAsia" w:eastAsia="宋体"/>
          <w:lang w:eastAsia="zh-CN"/>
        </w:rPr>
        <w:t>【</w:t>
      </w:r>
      <w:r>
        <w:t>五</w:t>
      </w:r>
      <w:r>
        <w:rPr>
          <w:rFonts w:hint="eastAsia" w:eastAsia="宋体"/>
          <w:lang w:eastAsia="zh-CN"/>
        </w:rPr>
        <w:t>】</w:t>
      </w:r>
      <w:r>
        <w:t>當從</w:t>
      </w:r>
      <w:r>
        <w:rPr>
          <w:rFonts w:hint="eastAsia" w:eastAsia="宋体"/>
          <w:lang w:eastAsia="zh-CN"/>
        </w:rPr>
        <w:t>《</w:t>
      </w:r>
      <w:r>
        <w:t>廣韻</w:t>
      </w:r>
      <w:r>
        <w:rPr>
          <w:rFonts w:hint="eastAsia" w:eastAsia="宋体"/>
          <w:lang w:eastAsia="zh-CN"/>
        </w:rPr>
        <w:t>》</w:t>
      </w:r>
      <w:r>
        <w:t>胡改切。</w:t>
      </w:r>
      <w:r>
        <w:rPr>
          <w:rFonts w:hint="eastAsia" w:eastAsia="宋体"/>
          <w:lang w:eastAsia="zh-CN"/>
        </w:rPr>
        <w:t>《</w:t>
      </w:r>
      <w:r>
        <w:t>廣雅＄釋詁一</w:t>
      </w:r>
      <w:r>
        <w:rPr>
          <w:rFonts w:hint="eastAsia" w:eastAsia="宋体"/>
          <w:lang w:eastAsia="zh-CN"/>
        </w:rPr>
        <w:t>》“</w:t>
      </w:r>
      <w:r>
        <w:t>孩，動也。</w:t>
      </w:r>
      <w:r>
        <w:rPr>
          <w:rFonts w:hint="eastAsia" w:eastAsia="宋体"/>
          <w:lang w:eastAsia="zh-CN"/>
        </w:rPr>
        <w:t>”《</w:t>
      </w:r>
      <w:r>
        <w:t>玉篇</w:t>
      </w:r>
      <w:r>
        <w:rPr>
          <w:rFonts w:hint="eastAsia" w:eastAsia="宋体"/>
          <w:lang w:eastAsia="zh-CN"/>
        </w:rPr>
        <w:t>》</w:t>
      </w:r>
      <w:r>
        <w:t>同。而音</w:t>
      </w:r>
      <w:r>
        <w:rPr>
          <w:rFonts w:hint="eastAsia" w:eastAsia="宋体"/>
          <w:lang w:eastAsia="zh-CN"/>
        </w:rPr>
        <w:t>“</w:t>
      </w:r>
      <w:r>
        <w:t>謂</w:t>
      </w:r>
      <w:r>
        <w:rPr>
          <w:rFonts w:hint="eastAsia" w:eastAsia="宋体"/>
          <w:lang w:eastAsia="zh-CN"/>
        </w:rPr>
        <w:t>”</w:t>
      </w:r>
      <w:r>
        <w:t>則訓爲擔，見</w:t>
      </w:r>
    </w:p>
    <w:p w14:paraId="5D6EF999">
      <w:r>
        <w:rPr>
          <w:rFonts w:hint="eastAsia" w:eastAsia="宋体"/>
          <w:lang w:eastAsia="zh-CN"/>
        </w:rPr>
        <w:t>《</w:t>
      </w:r>
      <w:r>
        <w:t>集韻</w:t>
      </w:r>
      <w:r>
        <w:rPr>
          <w:rFonts w:hint="eastAsia" w:eastAsia="宋体"/>
          <w:lang w:eastAsia="zh-CN"/>
        </w:rPr>
        <w:t>》</w:t>
      </w:r>
      <w:r>
        <w:t>。</w:t>
      </w:r>
    </w:p>
    <w:p w14:paraId="17ADC557">
      <w:r>
        <w:rPr>
          <w:rFonts w:hint="eastAsia" w:eastAsia="宋体"/>
          <w:lang w:eastAsia="zh-CN"/>
        </w:rPr>
        <w:t>【</w:t>
      </w:r>
      <w:r>
        <w:t>六</w:t>
      </w:r>
      <w:r>
        <w:rPr>
          <w:rFonts w:hint="eastAsia" w:eastAsia="宋体"/>
          <w:lang w:eastAsia="zh-CN"/>
        </w:rPr>
        <w:t>】</w:t>
      </w:r>
      <w:r>
        <w:t>平，謂讀作平聲，音恭</w:t>
      </w:r>
    </w:p>
    <w:p w14:paraId="109B9C88">
      <w:r>
        <w:rPr>
          <w:rFonts w:hint="eastAsia" w:eastAsia="宋体"/>
          <w:lang w:eastAsia="zh-CN"/>
        </w:rPr>
        <w:t>【</w:t>
      </w:r>
      <w:r>
        <w:t>七</w:t>
      </w:r>
      <w:r>
        <w:rPr>
          <w:rFonts w:hint="eastAsia" w:eastAsia="宋体"/>
          <w:lang w:eastAsia="zh-CN"/>
        </w:rPr>
        <w:t>】</w:t>
      </w:r>
      <w:r>
        <w:t>此</w:t>
      </w:r>
      <w:r>
        <w:rPr>
          <w:rFonts w:hint="eastAsia" w:eastAsia="宋体"/>
          <w:lang w:eastAsia="zh-CN"/>
        </w:rPr>
        <w:t>“</w:t>
      </w:r>
      <w:r>
        <w:t>狀</w:t>
      </w:r>
      <w:r>
        <w:rPr>
          <w:rFonts w:hint="eastAsia" w:eastAsia="宋体"/>
          <w:lang w:eastAsia="zh-CN"/>
        </w:rPr>
        <w:t>”</w:t>
      </w:r>
      <w:r>
        <w:t>字疑本作</w:t>
      </w:r>
      <w:r>
        <w:rPr>
          <w:rFonts w:hint="eastAsia" w:eastAsia="宋体"/>
          <w:lang w:eastAsia="zh-CN"/>
        </w:rPr>
        <w:t>“</w:t>
      </w:r>
      <w:r>
        <w:t>壯</w:t>
      </w:r>
      <w:r>
        <w:rPr>
          <w:rFonts w:hint="eastAsia" w:eastAsia="宋体"/>
          <w:lang w:eastAsia="zh-CN"/>
        </w:rPr>
        <w:t>”</w:t>
      </w:r>
      <w:r>
        <w:t>。由</w:t>
      </w:r>
      <w:r>
        <w:rPr>
          <w:rFonts w:hint="eastAsia" w:eastAsia="宋体"/>
          <w:lang w:eastAsia="zh-CN"/>
        </w:rPr>
        <w:t>“</w:t>
      </w:r>
      <w:r>
        <w:t>扶</w:t>
      </w:r>
      <w:r>
        <w:rPr>
          <w:rFonts w:hint="eastAsia" w:eastAsia="宋体"/>
          <w:lang w:eastAsia="zh-CN"/>
        </w:rPr>
        <w:t>”</w:t>
      </w:r>
      <w:r>
        <w:t>而</w:t>
      </w:r>
      <w:r>
        <w:rPr>
          <w:rFonts w:hint="eastAsia" w:eastAsia="宋体"/>
          <w:lang w:eastAsia="zh-CN"/>
        </w:rPr>
        <w:t>“</w:t>
      </w:r>
      <w:r>
        <w:t>狀</w:t>
      </w:r>
      <w:r>
        <w:rPr>
          <w:rFonts w:hint="eastAsia" w:eastAsia="宋体"/>
          <w:lang w:eastAsia="zh-CN"/>
        </w:rPr>
        <w:t>”</w:t>
      </w:r>
      <w:r>
        <w:t>而</w:t>
      </w:r>
      <w:r>
        <w:rPr>
          <w:rFonts w:hint="eastAsia" w:eastAsia="宋体"/>
          <w:lang w:eastAsia="zh-CN"/>
        </w:rPr>
        <w:t>“</w:t>
      </w:r>
      <w:r>
        <w:t>壯</w:t>
      </w:r>
      <w:r>
        <w:rPr>
          <w:rFonts w:hint="eastAsia" w:eastAsia="宋体"/>
          <w:lang w:eastAsia="zh-CN"/>
        </w:rPr>
        <w:t>”</w:t>
      </w:r>
      <w:r>
        <w:t>，一譌再譌</w:t>
      </w:r>
    </w:p>
    <w:p w14:paraId="1630EDCE">
      <w:r>
        <w:rPr>
          <w:rFonts w:hint="eastAsia" w:eastAsia="宋体"/>
          <w:lang w:eastAsia="zh-CN"/>
        </w:rPr>
        <w:t>【</w:t>
      </w:r>
      <w:r>
        <w:t>八</w:t>
      </w:r>
      <w:r>
        <w:rPr>
          <w:rFonts w:hint="eastAsia" w:eastAsia="宋体"/>
          <w:lang w:eastAsia="zh-CN"/>
        </w:rPr>
        <w:t>】“</w:t>
      </w:r>
      <w:r>
        <w:t>發</w:t>
      </w:r>
      <w:r>
        <w:rPr>
          <w:rFonts w:hint="eastAsia" w:eastAsia="宋体"/>
          <w:lang w:eastAsia="zh-CN"/>
        </w:rPr>
        <w:t>”</w:t>
      </w:r>
      <w:r>
        <w:t>，當作</w:t>
      </w:r>
      <w:r>
        <w:rPr>
          <w:rFonts w:hint="eastAsia" w:eastAsia="宋体"/>
          <w:lang w:eastAsia="zh-CN"/>
        </w:rPr>
        <w:t>“</w:t>
      </w:r>
      <w:r>
        <w:t>發</w:t>
      </w:r>
      <w:r>
        <w:rPr>
          <w:rFonts w:hint="eastAsia" w:eastAsia="宋体"/>
          <w:lang w:eastAsia="zh-CN"/>
        </w:rPr>
        <w:t>”</w:t>
      </w:r>
      <w:r>
        <w:t>。</w:t>
      </w:r>
      <w:r>
        <w:rPr>
          <w:rFonts w:hint="eastAsia" w:eastAsia="宋体"/>
          <w:lang w:eastAsia="zh-CN"/>
        </w:rPr>
        <w:t>《</w:t>
      </w:r>
      <w:r>
        <w:t>廣韻</w:t>
      </w:r>
      <w:r>
        <w:rPr>
          <w:rFonts w:hint="eastAsia" w:eastAsia="宋体"/>
          <w:lang w:eastAsia="zh-CN"/>
        </w:rPr>
        <w:t>》</w:t>
      </w:r>
      <w:r>
        <w:t>方肺切。</w:t>
      </w:r>
      <w:r>
        <w:rPr>
          <w:rFonts w:hint="eastAsia" w:eastAsia="宋体"/>
          <w:lang w:eastAsia="zh-CN"/>
        </w:rPr>
        <w:t>《</w:t>
      </w:r>
      <w:r>
        <w:t>廣雅</w:t>
      </w:r>
      <w:r>
        <w:rPr>
          <w:rFonts w:hint="eastAsia" w:eastAsia="宋体"/>
          <w:lang w:eastAsia="zh-CN"/>
        </w:rPr>
        <w:t>•</w:t>
      </w:r>
      <w:r>
        <w:t>釋詁二</w:t>
      </w:r>
      <w:r>
        <w:rPr>
          <w:rFonts w:hint="eastAsia" w:eastAsia="宋体"/>
          <w:lang w:eastAsia="zh-CN"/>
        </w:rPr>
        <w:t>》</w:t>
      </w:r>
      <w:r>
        <w:t>：</w:t>
      </w:r>
      <w:r>
        <w:rPr>
          <w:rFonts w:hint="eastAsia" w:eastAsia="宋体"/>
          <w:lang w:eastAsia="zh-CN"/>
        </w:rPr>
        <w:t>“</w:t>
      </w:r>
      <w:r>
        <w:t>發，税也。</w:t>
      </w:r>
      <w:r>
        <w:rPr>
          <w:rFonts w:hint="eastAsia" w:eastAsia="宋体"/>
          <w:lang w:eastAsia="zh-CN"/>
        </w:rPr>
        <w:t>”</w:t>
      </w:r>
      <w:r>
        <w:t>字本從具，癹聲，不從月肉</w:t>
      </w:r>
    </w:p>
    <w:p w14:paraId="5C08AD3D">
      <w:r>
        <w:rPr>
          <w:rFonts w:hint="eastAsia" w:eastAsia="宋体"/>
          <w:lang w:eastAsia="zh-CN"/>
        </w:rPr>
        <w:t>【</w:t>
      </w:r>
      <w:r>
        <w:t>九</w:t>
      </w:r>
      <w:r>
        <w:rPr>
          <w:rFonts w:hint="eastAsia" w:eastAsia="宋体"/>
          <w:lang w:eastAsia="zh-CN"/>
        </w:rPr>
        <w:t>】</w:t>
      </w:r>
      <w:r>
        <w:t>謂讀作去聲。</w:t>
      </w:r>
    </w:p>
    <w:p w14:paraId="290703EF">
      <w:r>
        <w:rPr>
          <w:rFonts w:hint="eastAsia" w:eastAsia="宋体"/>
          <w:lang w:eastAsia="zh-CN"/>
        </w:rPr>
        <w:t>【</w:t>
      </w:r>
      <w:r>
        <w:t>一〇</w:t>
      </w:r>
      <w:r>
        <w:rPr>
          <w:rFonts w:hint="eastAsia" w:eastAsia="宋体"/>
          <w:lang w:eastAsia="zh-CN"/>
        </w:rPr>
        <w:t>】《</w:t>
      </w:r>
      <w:r>
        <w:t>集韻</w:t>
      </w:r>
      <w:r>
        <w:rPr>
          <w:rFonts w:hint="eastAsia" w:eastAsia="宋体"/>
          <w:lang w:eastAsia="zh-CN"/>
        </w:rPr>
        <w:t>》“</w:t>
      </w:r>
      <w:r>
        <w:t>子</w:t>
      </w:r>
      <w:r>
        <w:rPr>
          <w:rFonts w:hint="eastAsia" w:eastAsia="宋体"/>
          <w:lang w:eastAsia="zh-CN"/>
        </w:rPr>
        <w:t>”</w:t>
      </w:r>
      <w:r>
        <w:t>音吉列切。</w:t>
      </w:r>
      <w:r>
        <w:rPr>
          <w:rFonts w:hint="eastAsia" w:eastAsia="宋体"/>
          <w:lang w:eastAsia="zh-CN"/>
        </w:rPr>
        <w:t>“</w:t>
      </w:r>
      <w:r>
        <w:t>吉</w:t>
      </w:r>
      <w:r>
        <w:rPr>
          <w:rFonts w:hint="eastAsia" w:eastAsia="宋体"/>
          <w:lang w:eastAsia="zh-CN"/>
        </w:rPr>
        <w:t>”</w:t>
      </w:r>
      <w:r>
        <w:t>下殆脱</w:t>
      </w:r>
      <w:r>
        <w:rPr>
          <w:rFonts w:hint="eastAsia" w:eastAsia="宋体"/>
          <w:lang w:eastAsia="zh-CN"/>
        </w:rPr>
        <w:t>“</w:t>
      </w:r>
      <w:r>
        <w:t>列</w:t>
      </w:r>
      <w:r>
        <w:rPr>
          <w:rFonts w:hint="eastAsia" w:eastAsia="宋体"/>
          <w:lang w:eastAsia="zh-CN"/>
        </w:rPr>
        <w:t>”</w:t>
      </w:r>
      <w:r>
        <w:t>字</w:t>
      </w:r>
    </w:p>
    <w:p w14:paraId="460BF257">
      <w:r>
        <w:rPr>
          <w:rFonts w:hint="eastAsia" w:eastAsia="宋体"/>
          <w:lang w:eastAsia="zh-CN"/>
        </w:rPr>
        <w:t>【</w:t>
      </w:r>
      <w:r>
        <w:t>一一</w:t>
      </w:r>
      <w:r>
        <w:rPr>
          <w:rFonts w:hint="eastAsia" w:eastAsia="宋体"/>
          <w:lang w:eastAsia="zh-CN"/>
        </w:rPr>
        <w:t>】</w:t>
      </w:r>
      <w:r>
        <w:t>此注既非作音，又非釋義，王氏亦無説，甚可疑。</w:t>
      </w:r>
      <w:r>
        <w:rPr>
          <w:rFonts w:hint="eastAsia" w:eastAsia="宋体"/>
          <w:lang w:eastAsia="zh-CN"/>
        </w:rPr>
        <w:t>《</w:t>
      </w:r>
      <w:r>
        <w:t>廣韻</w:t>
      </w:r>
      <w:r>
        <w:rPr>
          <w:rFonts w:hint="eastAsia" w:eastAsia="宋体"/>
          <w:lang w:eastAsia="zh-CN"/>
        </w:rPr>
        <w:t>》</w:t>
      </w:r>
      <w:r>
        <w:t>補委切。</w:t>
      </w:r>
      <w:r>
        <w:rPr>
          <w:rFonts w:hint="eastAsia" w:eastAsia="宋体"/>
          <w:lang w:eastAsia="zh-CN"/>
        </w:rPr>
        <w:t>《</w:t>
      </w:r>
      <w:r>
        <w:t>廣雅</w:t>
      </w:r>
      <w:r>
        <w:rPr>
          <w:rFonts w:hint="eastAsia" w:eastAsia="宋体"/>
          <w:lang w:eastAsia="zh-CN"/>
        </w:rPr>
        <w:t>•</w:t>
      </w:r>
      <w:r>
        <w:t>釋詁二</w:t>
      </w:r>
      <w:r>
        <w:rPr>
          <w:rFonts w:hint="eastAsia" w:eastAsia="宋体"/>
          <w:lang w:eastAsia="zh-CN"/>
        </w:rPr>
        <w:t>》</w:t>
      </w:r>
      <w:r>
        <w:t>：</w:t>
      </w:r>
      <w:r>
        <w:rPr>
          <w:rFonts w:hint="eastAsia" w:eastAsia="宋体"/>
          <w:lang w:eastAsia="zh-CN"/>
        </w:rPr>
        <w:t>“</w:t>
      </w:r>
      <w:r>
        <w:t>佊</w:t>
      </w:r>
    </w:p>
    <w:p w14:paraId="349C5A15">
      <w:pPr>
        <w:rPr>
          <w:rFonts w:hint="eastAsia" w:eastAsia="宋体"/>
          <w:lang w:eastAsia="zh-CN"/>
        </w:rPr>
      </w:pPr>
      <w:r>
        <w:t>邪也。</w:t>
      </w:r>
      <w:r>
        <w:rPr>
          <w:rFonts w:hint="eastAsia" w:eastAsia="宋体"/>
          <w:lang w:eastAsia="zh-CN"/>
        </w:rPr>
        <w:t>”</w:t>
      </w:r>
    </w:p>
    <w:p w14:paraId="29DCB174">
      <w:r>
        <w:rPr>
          <w:rFonts w:hint="eastAsia" w:eastAsia="宋体"/>
          <w:lang w:eastAsia="zh-CN"/>
        </w:rPr>
        <w:t>【</w:t>
      </w:r>
      <w:r>
        <w:t>一二</w:t>
      </w:r>
      <w:r>
        <w:rPr>
          <w:rFonts w:hint="eastAsia" w:eastAsia="宋体"/>
          <w:lang w:eastAsia="zh-CN"/>
        </w:rPr>
        <w:t>】</w:t>
      </w:r>
      <w:r>
        <w:t>當作</w:t>
      </w:r>
      <w:r>
        <w:rPr>
          <w:rFonts w:hint="eastAsia" w:eastAsia="宋体"/>
          <w:lang w:eastAsia="zh-CN"/>
        </w:rPr>
        <w:t>“</w:t>
      </w:r>
      <w:r>
        <w:t>韵</w:t>
      </w:r>
      <w:r>
        <w:rPr>
          <w:rFonts w:hint="eastAsia" w:eastAsia="宋体"/>
          <w:lang w:eastAsia="zh-CN"/>
        </w:rPr>
        <w:t>”</w:t>
      </w:r>
      <w:r>
        <w:t>，見</w:t>
      </w:r>
      <w:r>
        <w:rPr>
          <w:rFonts w:hint="eastAsia" w:eastAsia="宋体"/>
          <w:lang w:eastAsia="zh-CN"/>
        </w:rPr>
        <w:t>《</w:t>
      </w:r>
      <w:r>
        <w:t>廣雅疏證</w:t>
      </w:r>
      <w:r>
        <w:rPr>
          <w:rFonts w:hint="eastAsia" w:eastAsia="宋体"/>
          <w:lang w:eastAsia="zh-CN"/>
        </w:rPr>
        <w:t>》</w:t>
      </w:r>
      <w:r>
        <w:t>二下</w:t>
      </w:r>
    </w:p>
    <w:p w14:paraId="5F920F38">
      <w:r>
        <w:rPr>
          <w:rFonts w:hint="eastAsia" w:eastAsia="宋体"/>
          <w:lang w:eastAsia="zh-CN"/>
        </w:rPr>
        <w:t>【</w:t>
      </w:r>
      <w:r>
        <w:t>一三</w:t>
      </w:r>
      <w:r>
        <w:rPr>
          <w:rFonts w:hint="eastAsia" w:eastAsia="宋体"/>
          <w:lang w:eastAsia="zh-CN"/>
        </w:rPr>
        <w:t>】</w:t>
      </w:r>
      <w:r>
        <w:t>當作</w:t>
      </w:r>
      <w:r>
        <w:rPr>
          <w:rFonts w:hint="eastAsia" w:eastAsia="宋体"/>
          <w:lang w:eastAsia="zh-CN"/>
        </w:rPr>
        <w:t>“</w:t>
      </w:r>
      <w:r>
        <w:t>政</w:t>
      </w:r>
      <w:r>
        <w:rPr>
          <w:rFonts w:hint="eastAsia" w:eastAsia="宋体"/>
          <w:lang w:eastAsia="zh-CN"/>
        </w:rPr>
        <w:t>”</w:t>
      </w:r>
      <w:r>
        <w:t>，見</w:t>
      </w:r>
      <w:r>
        <w:rPr>
          <w:rFonts w:hint="eastAsia" w:eastAsia="宋体"/>
          <w:lang w:eastAsia="zh-CN"/>
        </w:rPr>
        <w:t>《</w:t>
      </w:r>
      <w:r>
        <w:t>廣雅疏證</w:t>
      </w:r>
      <w:r>
        <w:rPr>
          <w:rFonts w:hint="eastAsia" w:eastAsia="宋体"/>
          <w:lang w:eastAsia="zh-CN"/>
        </w:rPr>
        <w:t>》</w:t>
      </w:r>
      <w:r>
        <w:t>二下</w:t>
      </w:r>
    </w:p>
    <w:p w14:paraId="48A92A69">
      <w:r>
        <w:rPr>
          <w:rFonts w:hint="eastAsia" w:eastAsia="宋体"/>
          <w:lang w:eastAsia="zh-CN"/>
        </w:rPr>
        <w:t>【</w:t>
      </w:r>
      <w:r>
        <w:t>一四</w:t>
      </w:r>
      <w:r>
        <w:rPr>
          <w:rFonts w:hint="eastAsia" w:eastAsia="宋体"/>
          <w:lang w:eastAsia="zh-CN"/>
        </w:rPr>
        <w:t>】“</w:t>
      </w:r>
      <w:r>
        <w:t>霁</w:t>
      </w:r>
      <w:r>
        <w:rPr>
          <w:rFonts w:hint="eastAsia" w:eastAsia="宋体"/>
          <w:lang w:eastAsia="zh-CN"/>
        </w:rPr>
        <w:t>”</w:t>
      </w:r>
      <w:r>
        <w:t>，當作</w:t>
      </w:r>
      <w:r>
        <w:rPr>
          <w:rFonts w:hint="eastAsia" w:eastAsia="宋体"/>
          <w:lang w:eastAsia="zh-CN"/>
        </w:rPr>
        <w:t>“</w:t>
      </w:r>
      <w:r>
        <w:t>雾</w:t>
      </w:r>
      <w:r>
        <w:rPr>
          <w:rFonts w:hint="eastAsia" w:eastAsia="宋体"/>
          <w:lang w:eastAsia="zh-CN"/>
        </w:rPr>
        <w:t>”</w:t>
      </w:r>
      <w:r>
        <w:t>，見</w:t>
      </w:r>
      <w:r>
        <w:rPr>
          <w:rFonts w:hint="eastAsia" w:eastAsia="宋体"/>
          <w:lang w:eastAsia="zh-CN"/>
        </w:rPr>
        <w:t>《</w:t>
      </w:r>
      <w:r>
        <w:t>廣雅疏證</w:t>
      </w:r>
      <w:r>
        <w:rPr>
          <w:rFonts w:hint="eastAsia" w:eastAsia="宋体"/>
          <w:lang w:eastAsia="zh-CN"/>
        </w:rPr>
        <w:t>》</w:t>
      </w:r>
      <w:r>
        <w:t>二下</w:t>
      </w:r>
    </w:p>
    <w:p w14:paraId="0CDDA1D8">
      <w:r>
        <w:rPr>
          <w:rFonts w:hint="eastAsia" w:eastAsia="宋体"/>
          <w:lang w:eastAsia="zh-CN"/>
        </w:rPr>
        <w:t>【</w:t>
      </w:r>
      <w:r>
        <w:t>一五</w:t>
      </w:r>
      <w:r>
        <w:rPr>
          <w:rFonts w:hint="eastAsia" w:eastAsia="宋体"/>
          <w:lang w:eastAsia="zh-CN"/>
        </w:rPr>
        <w:t>】“</w:t>
      </w:r>
      <w:r>
        <w:t>軫</w:t>
      </w:r>
      <w:r>
        <w:rPr>
          <w:rFonts w:hint="eastAsia" w:eastAsia="宋体"/>
          <w:lang w:eastAsia="zh-CN"/>
        </w:rPr>
        <w:t>”</w:t>
      </w:r>
      <w:r>
        <w:t>，當作</w:t>
      </w:r>
      <w:r>
        <w:rPr>
          <w:rFonts w:hint="eastAsia" w:eastAsia="宋体"/>
          <w:lang w:eastAsia="zh-CN"/>
        </w:rPr>
        <w:t>“</w:t>
      </w:r>
      <w:r>
        <w:t>杉</w:t>
      </w:r>
      <w:r>
        <w:rPr>
          <w:rFonts w:hint="eastAsia" w:eastAsia="宋体"/>
          <w:lang w:eastAsia="zh-CN"/>
        </w:rPr>
        <w:t>”</w:t>
      </w:r>
      <w:r>
        <w:t>，見</w:t>
      </w:r>
      <w:r>
        <w:rPr>
          <w:rFonts w:hint="eastAsia" w:eastAsia="宋体"/>
          <w:lang w:eastAsia="zh-CN"/>
        </w:rPr>
        <w:t>《</w:t>
      </w:r>
      <w:r>
        <w:t>廣雅疏證</w:t>
      </w:r>
      <w:r>
        <w:rPr>
          <w:rFonts w:hint="eastAsia" w:eastAsia="宋体"/>
          <w:lang w:eastAsia="zh-CN"/>
        </w:rPr>
        <w:t>》</w:t>
      </w:r>
      <w:r>
        <w:t>三上</w:t>
      </w:r>
    </w:p>
    <w:p w14:paraId="68A42AEF">
      <w:r>
        <w:rPr>
          <w:rFonts w:hint="eastAsia" w:eastAsia="宋体"/>
          <w:lang w:eastAsia="zh-CN"/>
        </w:rPr>
        <w:t>【</w:t>
      </w:r>
      <w:r>
        <w:t>一六</w:t>
      </w:r>
      <w:r>
        <w:rPr>
          <w:rFonts w:hint="eastAsia" w:eastAsia="宋体"/>
          <w:lang w:eastAsia="zh-CN"/>
        </w:rPr>
        <w:t>】</w:t>
      </w:r>
      <w:r>
        <w:t>本篇</w:t>
      </w:r>
      <w:r>
        <w:rPr>
          <w:rFonts w:hint="eastAsia" w:eastAsia="宋体"/>
          <w:lang w:eastAsia="zh-CN"/>
        </w:rPr>
        <w:t>“</w:t>
      </w:r>
      <w:r>
        <w:t>䛳，於劍。</w:t>
      </w:r>
      <w:r>
        <w:rPr>
          <w:rFonts w:hint="eastAsia" w:eastAsia="宋体"/>
          <w:lang w:eastAsia="zh-CN"/>
        </w:rPr>
        <w:t>”</w:t>
      </w:r>
      <w:r>
        <w:t>反切上字</w:t>
      </w:r>
      <w:r>
        <w:rPr>
          <w:rFonts w:hint="eastAsia" w:eastAsia="宋体"/>
          <w:lang w:eastAsia="zh-CN"/>
        </w:rPr>
        <w:t>“</w:t>
      </w:r>
      <w:r>
        <w:t>女</w:t>
      </w:r>
      <w:r>
        <w:rPr>
          <w:rFonts w:hint="eastAsia" w:eastAsia="宋体"/>
          <w:lang w:eastAsia="zh-CN"/>
        </w:rPr>
        <w:t>”</w:t>
      </w:r>
      <w:r>
        <w:t>當作</w:t>
      </w:r>
      <w:r>
        <w:rPr>
          <w:rFonts w:hint="eastAsia" w:eastAsia="宋体"/>
          <w:lang w:eastAsia="zh-CN"/>
        </w:rPr>
        <w:t>“</w:t>
      </w:r>
      <w:r>
        <w:t>於</w:t>
      </w:r>
      <w:r>
        <w:rPr>
          <w:rFonts w:hint="eastAsia" w:eastAsia="宋体"/>
          <w:lang w:eastAsia="zh-CN"/>
        </w:rPr>
        <w:t>”</w:t>
      </w:r>
      <w:r>
        <w:t>，</w:t>
      </w:r>
      <w:r>
        <w:rPr>
          <w:rFonts w:hint="eastAsia" w:eastAsia="宋体"/>
          <w:lang w:eastAsia="zh-CN"/>
        </w:rPr>
        <w:t>“</w:t>
      </w:r>
      <w:r>
        <w:t>女</w:t>
      </w:r>
      <w:r>
        <w:rPr>
          <w:rFonts w:hint="eastAsia" w:eastAsia="宋体"/>
          <w:lang w:eastAsia="zh-CN"/>
        </w:rPr>
        <w:t>”</w:t>
      </w:r>
      <w:r>
        <w:t>涉下</w:t>
      </w:r>
      <w:r>
        <w:rPr>
          <w:rFonts w:hint="eastAsia" w:eastAsia="宋体"/>
          <w:lang w:eastAsia="zh-CN"/>
        </w:rPr>
        <w:t>“</w:t>
      </w:r>
      <w:r>
        <w:t>拏</w:t>
      </w:r>
      <w:r>
        <w:rPr>
          <w:rFonts w:hint="eastAsia" w:eastAsia="宋体"/>
          <w:lang w:eastAsia="zh-CN"/>
        </w:rPr>
        <w:t>”</w:t>
      </w:r>
      <w:r>
        <w:t>字而誤</w:t>
      </w:r>
    </w:p>
    <w:p w14:paraId="658720B4">
      <w:pPr>
        <w:rPr>
          <w:rFonts w:hint="eastAsia" w:eastAsia="宋体"/>
          <w:lang w:eastAsia="zh-CN"/>
        </w:rPr>
      </w:pPr>
      <w:r>
        <w:rPr>
          <w:rFonts w:hint="eastAsia" w:eastAsia="宋体"/>
          <w:lang w:eastAsia="zh-CN"/>
        </w:rPr>
        <w:t>【</w:t>
      </w:r>
      <w:r>
        <w:t>一七</w:t>
      </w:r>
      <w:r>
        <w:rPr>
          <w:rFonts w:hint="eastAsia" w:eastAsia="宋体"/>
          <w:lang w:eastAsia="zh-CN"/>
        </w:rPr>
        <w:t>】“</w:t>
      </w:r>
      <w:r>
        <w:t>䛔</w:t>
      </w:r>
      <w:r>
        <w:rPr>
          <w:rFonts w:hint="eastAsia" w:eastAsia="宋体"/>
          <w:lang w:eastAsia="zh-CN"/>
        </w:rPr>
        <w:t>”</w:t>
      </w:r>
      <w:r>
        <w:t>，</w:t>
      </w:r>
      <w:r>
        <w:rPr>
          <w:rFonts w:hint="eastAsia" w:eastAsia="宋体"/>
          <w:lang w:eastAsia="zh-CN"/>
        </w:rPr>
        <w:t>《</w:t>
      </w:r>
      <w:r>
        <w:t>玉篇</w:t>
      </w:r>
      <w:r>
        <w:rPr>
          <w:rFonts w:hint="eastAsia" w:eastAsia="宋体"/>
          <w:lang w:eastAsia="zh-CN"/>
        </w:rPr>
        <w:t>》“</w:t>
      </w:r>
      <w:r>
        <w:t>同詯</w:t>
      </w:r>
      <w:r>
        <w:rPr>
          <w:rFonts w:hint="eastAsia" w:eastAsia="宋体"/>
          <w:lang w:eastAsia="zh-CN"/>
        </w:rPr>
        <w:t>”</w:t>
      </w:r>
      <w:r>
        <w:t>，荒内切。此音女家，則字當作</w:t>
      </w:r>
      <w:r>
        <w:rPr>
          <w:rFonts w:hint="eastAsia" w:eastAsia="宋体"/>
          <w:lang w:eastAsia="zh-CN"/>
        </w:rPr>
        <w:t>“</w:t>
      </w:r>
      <w:r>
        <w:t>䛔</w:t>
      </w:r>
      <w:r>
        <w:rPr>
          <w:rFonts w:hint="eastAsia" w:eastAsia="宋体"/>
          <w:lang w:eastAsia="zh-CN"/>
        </w:rPr>
        <w:t>”</w:t>
      </w:r>
      <w:r>
        <w:t>，</w:t>
      </w:r>
      <w:r>
        <w:rPr>
          <w:rFonts w:hint="eastAsia" w:eastAsia="宋体"/>
          <w:lang w:eastAsia="zh-CN"/>
        </w:rPr>
        <w:t>《</w:t>
      </w:r>
      <w:r>
        <w:t>廣雅疏證</w:t>
      </w:r>
      <w:r>
        <w:rPr>
          <w:rFonts w:hint="eastAsia" w:eastAsia="宋体"/>
          <w:lang w:eastAsia="zh-CN"/>
        </w:rPr>
        <w:t>》</w:t>
      </w:r>
      <w:r>
        <w:t>三上正作</w:t>
      </w:r>
      <w:r>
        <w:rPr>
          <w:rFonts w:hint="eastAsia" w:eastAsia="宋体"/>
          <w:lang w:eastAsia="zh-CN"/>
        </w:rPr>
        <w:t>“</w:t>
      </w:r>
      <w:r>
        <w:t>䛔</w:t>
      </w:r>
      <w:r>
        <w:rPr>
          <w:rFonts w:hint="eastAsia" w:eastAsia="宋体"/>
          <w:lang w:eastAsia="zh-CN"/>
        </w:rPr>
        <w:t>”</w:t>
      </w:r>
    </w:p>
    <w:p w14:paraId="215576AD">
      <w:r>
        <w:t>【第361页】</w:t>
      </w:r>
    </w:p>
    <w:p w14:paraId="5327E5A9">
      <w:r>
        <w:t>c一八</w:t>
      </w:r>
      <w:r>
        <w:rPr>
          <w:rFonts w:hint="eastAsia" w:eastAsia="宋体"/>
          <w:lang w:eastAsia="zh-CN"/>
        </w:rPr>
        <w:t>】“</w:t>
      </w:r>
      <w:r>
        <w:t>但</w:t>
      </w:r>
      <w:r>
        <w:rPr>
          <w:rFonts w:hint="eastAsia" w:eastAsia="宋体"/>
          <w:lang w:eastAsia="zh-CN"/>
        </w:rPr>
        <w:t>”</w:t>
      </w:r>
      <w:r>
        <w:t>，當作</w:t>
      </w:r>
      <w:r>
        <w:rPr>
          <w:rFonts w:hint="eastAsia" w:eastAsia="宋体"/>
          <w:lang w:eastAsia="zh-CN"/>
        </w:rPr>
        <w:t>“</w:t>
      </w:r>
      <w:r>
        <w:t>伹</w:t>
      </w:r>
      <w:r>
        <w:rPr>
          <w:rFonts w:hint="eastAsia" w:eastAsia="宋体"/>
          <w:lang w:eastAsia="zh-CN"/>
        </w:rPr>
        <w:t>”</w:t>
      </w:r>
      <w:r>
        <w:t>，故</w:t>
      </w:r>
      <w:r>
        <w:rPr>
          <w:rFonts w:hint="eastAsia" w:eastAsia="宋体"/>
          <w:lang w:eastAsia="zh-CN"/>
        </w:rPr>
        <w:t>《</w:t>
      </w:r>
      <w:r>
        <w:t>廣雅。釋詁三</w:t>
      </w:r>
      <w:r>
        <w:rPr>
          <w:rFonts w:hint="eastAsia" w:eastAsia="宋体"/>
          <w:lang w:eastAsia="zh-CN"/>
        </w:rPr>
        <w:t>》</w:t>
      </w:r>
      <w:r>
        <w:t>訓爲鈍，</w:t>
      </w:r>
      <w:r>
        <w:rPr>
          <w:rFonts w:hint="eastAsia" w:eastAsia="宋体"/>
          <w:lang w:eastAsia="zh-CN"/>
        </w:rPr>
        <w:t>“</w:t>
      </w:r>
      <w:r>
        <w:t>但</w:t>
      </w:r>
      <w:r>
        <w:rPr>
          <w:rFonts w:hint="eastAsia" w:eastAsia="宋体"/>
          <w:lang w:eastAsia="zh-CN"/>
        </w:rPr>
        <w:t>”</w:t>
      </w:r>
      <w:r>
        <w:t>則無此義。度滿反，乃</w:t>
      </w:r>
      <w:r>
        <w:rPr>
          <w:rFonts w:hint="eastAsia" w:eastAsia="宋体"/>
          <w:lang w:eastAsia="zh-CN"/>
        </w:rPr>
        <w:t>“</w:t>
      </w:r>
      <w:r>
        <w:t>但</w:t>
      </w:r>
      <w:r>
        <w:rPr>
          <w:rFonts w:hint="eastAsia" w:eastAsia="宋体"/>
          <w:lang w:eastAsia="zh-CN"/>
        </w:rPr>
        <w:t>”</w:t>
      </w:r>
      <w:r>
        <w:t>音，非</w:t>
      </w:r>
      <w:r>
        <w:rPr>
          <w:rFonts w:hint="eastAsia" w:eastAsia="宋体"/>
          <w:lang w:eastAsia="zh-CN"/>
        </w:rPr>
        <w:t>“</w:t>
      </w:r>
      <w:r>
        <w:t>伹</w:t>
      </w:r>
      <w:r>
        <w:rPr>
          <w:rFonts w:hint="eastAsia" w:eastAsia="宋体"/>
          <w:lang w:eastAsia="zh-CN"/>
        </w:rPr>
        <w:t>”</w:t>
      </w:r>
      <w:r>
        <w:t>音</w:t>
      </w:r>
    </w:p>
    <w:p w14:paraId="1AF42234">
      <w:r>
        <w:t>此字隋唐時已誤。</w:t>
      </w:r>
    </w:p>
    <w:p w14:paraId="649EF3B6">
      <w:pPr>
        <w:rPr>
          <w:rFonts w:hint="eastAsia" w:eastAsia="宋体"/>
          <w:lang w:eastAsia="zh-CN"/>
        </w:rPr>
      </w:pPr>
      <w:r>
        <w:rPr>
          <w:rFonts w:hint="eastAsia" w:eastAsia="宋体"/>
          <w:lang w:eastAsia="zh-CN"/>
        </w:rPr>
        <w:t>【</w:t>
      </w:r>
      <w:r>
        <w:t>一九</w:t>
      </w:r>
      <w:r>
        <w:rPr>
          <w:rFonts w:hint="eastAsia" w:eastAsia="宋体"/>
          <w:lang w:eastAsia="zh-CN"/>
        </w:rPr>
        <w:t>】“</w:t>
      </w:r>
      <w:r>
        <w:t>殐</w:t>
      </w:r>
      <w:r>
        <w:rPr>
          <w:rFonts w:hint="eastAsia" w:eastAsia="宋体"/>
          <w:lang w:eastAsia="zh-CN"/>
        </w:rPr>
        <w:t>”</w:t>
      </w:r>
      <w:r>
        <w:t>，當作</w:t>
      </w:r>
      <w:r>
        <w:rPr>
          <w:rFonts w:hint="eastAsia" w:eastAsia="宋体"/>
          <w:lang w:eastAsia="zh-CN"/>
        </w:rPr>
        <w:t>“</w:t>
      </w:r>
      <w:r>
        <w:t>㱫</w:t>
      </w:r>
      <w:r>
        <w:rPr>
          <w:rFonts w:hint="eastAsia" w:eastAsia="宋体"/>
          <w:lang w:eastAsia="zh-CN"/>
        </w:rPr>
        <w:t>”</w:t>
      </w:r>
      <w:r>
        <w:t>，形近而誤。</w:t>
      </w:r>
      <w:r>
        <w:rPr>
          <w:rFonts w:hint="eastAsia" w:eastAsia="宋体"/>
          <w:lang w:eastAsia="zh-CN"/>
        </w:rPr>
        <w:t>《</w:t>
      </w:r>
      <w:r>
        <w:t>釋詁</w:t>
      </w:r>
      <w:r>
        <w:rPr>
          <w:rFonts w:hint="eastAsia" w:eastAsia="宋体"/>
          <w:lang w:eastAsia="zh-CN"/>
        </w:rPr>
        <w:t>》</w:t>
      </w:r>
      <w:r>
        <w:t>三：</w:t>
      </w:r>
      <w:r>
        <w:rPr>
          <w:rFonts w:hint="eastAsia" w:eastAsia="宋体"/>
          <w:lang w:eastAsia="zh-CN"/>
        </w:rPr>
        <w:t>“</w:t>
      </w:r>
      <w:r>
        <w:t>煉，敗也。</w:t>
      </w:r>
      <w:r>
        <w:rPr>
          <w:rFonts w:hint="eastAsia" w:eastAsia="宋体"/>
          <w:lang w:eastAsia="zh-CN"/>
        </w:rPr>
        <w:t>”</w:t>
      </w:r>
    </w:p>
    <w:p w14:paraId="51164F2E">
      <w:r>
        <w:rPr>
          <w:rFonts w:hint="eastAsia" w:eastAsia="宋体"/>
          <w:lang w:eastAsia="zh-CN"/>
        </w:rPr>
        <w:t>【</w:t>
      </w:r>
      <w:r>
        <w:t>二〇</w:t>
      </w:r>
      <w:r>
        <w:rPr>
          <w:rFonts w:hint="eastAsia" w:eastAsia="宋体"/>
          <w:lang w:eastAsia="zh-CN"/>
        </w:rPr>
        <w:t>】《</w:t>
      </w:r>
      <w:r>
        <w:t>集韻</w:t>
      </w:r>
      <w:r>
        <w:rPr>
          <w:rFonts w:hint="eastAsia" w:eastAsia="宋体"/>
          <w:lang w:eastAsia="zh-CN"/>
        </w:rPr>
        <w:t>》</w:t>
      </w:r>
      <w:r>
        <w:t>音於旰切。疑反切上字</w:t>
      </w:r>
      <w:r>
        <w:rPr>
          <w:rFonts w:hint="eastAsia" w:eastAsia="宋体"/>
          <w:lang w:eastAsia="zh-CN"/>
        </w:rPr>
        <w:t>“</w:t>
      </w:r>
      <w:r>
        <w:t>稱</w:t>
      </w:r>
      <w:r>
        <w:rPr>
          <w:rFonts w:hint="eastAsia" w:eastAsia="宋体"/>
          <w:lang w:eastAsia="zh-CN"/>
        </w:rPr>
        <w:t>”</w:t>
      </w:r>
      <w:r>
        <w:t>乃</w:t>
      </w:r>
      <w:r>
        <w:rPr>
          <w:rFonts w:hint="eastAsia" w:eastAsia="宋体"/>
          <w:lang w:eastAsia="zh-CN"/>
        </w:rPr>
        <w:t>“</w:t>
      </w:r>
      <w:r>
        <w:t>於</w:t>
      </w:r>
      <w:r>
        <w:rPr>
          <w:rFonts w:hint="eastAsia" w:eastAsia="宋体"/>
          <w:lang w:eastAsia="zh-CN"/>
        </w:rPr>
        <w:t>”</w:t>
      </w:r>
      <w:r>
        <w:t>字之譌。於旰、於案音同。</w:t>
      </w:r>
      <w:r>
        <w:rPr>
          <w:rFonts w:hint="eastAsia" w:eastAsia="宋体"/>
          <w:lang w:eastAsia="zh-CN"/>
        </w:rPr>
        <w:t>《</w:t>
      </w:r>
      <w:r>
        <w:t>釋詁</w:t>
      </w:r>
      <w:r>
        <w:rPr>
          <w:rFonts w:hint="eastAsia" w:eastAsia="宋体"/>
          <w:lang w:eastAsia="zh-CN"/>
        </w:rPr>
        <w:t>》</w:t>
      </w:r>
      <w:r>
        <w:t>三：</w:t>
      </w:r>
      <w:r>
        <w:rPr>
          <w:rFonts w:hint="eastAsia" w:eastAsia="宋体"/>
          <w:lang w:eastAsia="zh-CN"/>
        </w:rPr>
        <w:t>“</w:t>
      </w:r>
      <w:r>
        <w:t>咹</w:t>
      </w:r>
    </w:p>
    <w:p w14:paraId="06120876">
      <w:pPr>
        <w:rPr>
          <w:rFonts w:hint="eastAsia" w:eastAsia="宋体"/>
          <w:lang w:eastAsia="zh-CN"/>
        </w:rPr>
      </w:pPr>
      <w:r>
        <w:t>止也。</w:t>
      </w:r>
      <w:r>
        <w:rPr>
          <w:rFonts w:hint="eastAsia" w:eastAsia="宋体"/>
          <w:lang w:eastAsia="zh-CN"/>
        </w:rPr>
        <w:t>”</w:t>
      </w:r>
    </w:p>
    <w:p w14:paraId="49DD09BA">
      <w:r>
        <w:rPr>
          <w:rFonts w:hint="eastAsia" w:eastAsia="宋体"/>
          <w:lang w:eastAsia="zh-CN"/>
        </w:rPr>
        <w:t>【</w:t>
      </w:r>
      <w:r>
        <w:t>二一</w:t>
      </w:r>
      <w:r>
        <w:rPr>
          <w:rFonts w:hint="eastAsia" w:eastAsia="宋体"/>
          <w:lang w:eastAsia="zh-CN"/>
        </w:rPr>
        <w:t>】</w:t>
      </w:r>
      <w:r>
        <w:t>注音之</w:t>
      </w:r>
      <w:r>
        <w:rPr>
          <w:rFonts w:hint="eastAsia" w:eastAsia="宋体"/>
          <w:lang w:eastAsia="zh-CN"/>
        </w:rPr>
        <w:t>“</w:t>
      </w:r>
      <w:r>
        <w:t>邱</w:t>
      </w:r>
      <w:r>
        <w:rPr>
          <w:rFonts w:hint="eastAsia" w:eastAsia="宋体"/>
          <w:lang w:eastAsia="zh-CN"/>
        </w:rPr>
        <w:t>”</w:t>
      </w:r>
      <w:r>
        <w:t>字殆為</w:t>
      </w:r>
      <w:r>
        <w:rPr>
          <w:rFonts w:hint="eastAsia" w:eastAsia="宋体"/>
          <w:lang w:eastAsia="zh-CN"/>
        </w:rPr>
        <w:t>“</w:t>
      </w:r>
      <w:r>
        <w:t>丘</w:t>
      </w:r>
      <w:r>
        <w:rPr>
          <w:rFonts w:hint="eastAsia" w:eastAsia="宋体"/>
          <w:lang w:eastAsia="zh-CN"/>
        </w:rPr>
        <w:t>”</w:t>
      </w:r>
      <w:r>
        <w:t>之避諱。其他音注中之</w:t>
      </w:r>
      <w:r>
        <w:rPr>
          <w:rFonts w:hint="eastAsia" w:eastAsia="宋体"/>
          <w:lang w:eastAsia="zh-CN"/>
        </w:rPr>
        <w:t>“</w:t>
      </w:r>
      <w:r>
        <w:t>邱</w:t>
      </w:r>
      <w:r>
        <w:rPr>
          <w:rFonts w:hint="eastAsia" w:eastAsia="宋体"/>
          <w:lang w:eastAsia="zh-CN"/>
        </w:rPr>
        <w:t>”</w:t>
      </w:r>
      <w:r>
        <w:t>字可能亦然</w:t>
      </w:r>
    </w:p>
    <w:p w14:paraId="220287BE">
      <w:r>
        <w:rPr>
          <w:rFonts w:hint="eastAsia" w:eastAsia="宋体"/>
          <w:lang w:eastAsia="zh-CN"/>
        </w:rPr>
        <w:t>【</w:t>
      </w:r>
      <w:r>
        <w:t>二二</w:t>
      </w:r>
      <w:r>
        <w:rPr>
          <w:rFonts w:hint="eastAsia" w:eastAsia="宋体"/>
          <w:lang w:eastAsia="zh-CN"/>
        </w:rPr>
        <w:t>】</w:t>
      </w:r>
      <w:r>
        <w:t>安去，謂讀安之去聲</w:t>
      </w:r>
    </w:p>
    <w:p w14:paraId="4AD45727">
      <w:r>
        <w:rPr>
          <w:rFonts w:hint="eastAsia" w:eastAsia="宋体"/>
          <w:lang w:eastAsia="zh-CN"/>
        </w:rPr>
        <w:t>【</w:t>
      </w:r>
      <w:r>
        <w:t>二三</w:t>
      </w:r>
      <w:r>
        <w:rPr>
          <w:rFonts w:hint="eastAsia" w:eastAsia="宋体"/>
          <w:lang w:eastAsia="zh-CN"/>
        </w:rPr>
        <w:t>】《</w:t>
      </w:r>
      <w:r>
        <w:t>廣雅疏證</w:t>
      </w:r>
      <w:r>
        <w:rPr>
          <w:rFonts w:hint="eastAsia" w:eastAsia="宋体"/>
          <w:lang w:eastAsia="zh-CN"/>
        </w:rPr>
        <w:t>》</w:t>
      </w:r>
      <w:r>
        <w:t>三下</w:t>
      </w:r>
      <w:r>
        <w:rPr>
          <w:rFonts w:hint="eastAsia" w:eastAsia="宋体"/>
          <w:lang w:eastAsia="zh-CN"/>
        </w:rPr>
        <w:t>“</w:t>
      </w:r>
      <w:r>
        <w:t>廷，平也</w:t>
      </w:r>
      <w:r>
        <w:rPr>
          <w:rFonts w:hint="eastAsia" w:eastAsia="宋体"/>
          <w:lang w:eastAsia="zh-CN"/>
        </w:rPr>
        <w:t>”</w:t>
      </w:r>
      <w:r>
        <w:t>條：案廷之言亭也。</w:t>
      </w:r>
      <w:r>
        <w:rPr>
          <w:rFonts w:hint="eastAsia" w:eastAsia="宋体"/>
          <w:lang w:eastAsia="zh-CN"/>
        </w:rPr>
        <w:t>《</w:t>
      </w:r>
      <w:r>
        <w:t>淮南子。原道訓</w:t>
      </w:r>
      <w:r>
        <w:rPr>
          <w:rFonts w:hint="eastAsia" w:eastAsia="宋体"/>
          <w:lang w:eastAsia="zh-CN"/>
        </w:rPr>
        <w:t>》</w:t>
      </w:r>
      <w:r>
        <w:t>：</w:t>
      </w:r>
      <w:r>
        <w:rPr>
          <w:rFonts w:hint="eastAsia" w:eastAsia="宋体"/>
          <w:lang w:eastAsia="zh-CN"/>
        </w:rPr>
        <w:t>“</w:t>
      </w:r>
      <w:r>
        <w:t>甘立而五味亭。</w:t>
      </w:r>
      <w:r>
        <w:rPr>
          <w:rFonts w:hint="eastAsia" w:eastAsia="宋体"/>
          <w:lang w:eastAsia="zh-CN"/>
        </w:rPr>
        <w:t>”</w:t>
      </w:r>
      <w:r>
        <w:t>高</w:t>
      </w:r>
    </w:p>
    <w:p w14:paraId="48D0DF3B">
      <w:r>
        <w:t>誘注云：</w:t>
      </w:r>
      <w:r>
        <w:rPr>
          <w:rFonts w:hint="eastAsia" w:eastAsia="宋体"/>
          <w:lang w:eastAsia="zh-CN"/>
        </w:rPr>
        <w:t>“</w:t>
      </w:r>
      <w:r>
        <w:t>亭，平也。</w:t>
      </w:r>
      <w:r>
        <w:rPr>
          <w:rFonts w:hint="eastAsia" w:eastAsia="宋体"/>
          <w:lang w:eastAsia="zh-CN"/>
        </w:rPr>
        <w:t>”</w:t>
      </w:r>
      <w:r>
        <w:t>曹憲音于放反，則是讀爲</w:t>
      </w:r>
      <w:r>
        <w:rPr>
          <w:rFonts w:hint="eastAsia" w:eastAsia="宋体"/>
          <w:lang w:eastAsia="zh-CN"/>
        </w:rPr>
        <w:t>“</w:t>
      </w:r>
      <w:r>
        <w:t>子無我迋</w:t>
      </w:r>
      <w:r>
        <w:rPr>
          <w:rFonts w:hint="eastAsia" w:eastAsia="宋体"/>
          <w:lang w:eastAsia="zh-CN"/>
        </w:rPr>
        <w:t>”</w:t>
      </w:r>
      <w:r>
        <w:t>之迋，其失甚矣</w:t>
      </w:r>
    </w:p>
    <w:p w14:paraId="7A4CE2F0">
      <w:r>
        <w:rPr>
          <w:rFonts w:hint="eastAsia" w:eastAsia="宋体"/>
          <w:lang w:eastAsia="zh-CN"/>
        </w:rPr>
        <w:t>【</w:t>
      </w:r>
      <w:r>
        <w:t>二四</w:t>
      </w:r>
      <w:r>
        <w:rPr>
          <w:rFonts w:hint="eastAsia" w:eastAsia="宋体"/>
          <w:lang w:eastAsia="zh-CN"/>
        </w:rPr>
        <w:t>】</w:t>
      </w:r>
      <w:r>
        <w:t>據</w:t>
      </w:r>
      <w:r>
        <w:rPr>
          <w:rFonts w:hint="eastAsia" w:eastAsia="宋体"/>
          <w:lang w:eastAsia="zh-CN"/>
        </w:rPr>
        <w:t>《</w:t>
      </w:r>
      <w:r>
        <w:t>説文</w:t>
      </w:r>
      <w:r>
        <w:rPr>
          <w:rFonts w:hint="eastAsia" w:eastAsia="宋体"/>
          <w:lang w:eastAsia="zh-CN"/>
        </w:rPr>
        <w:t>•</w:t>
      </w:r>
      <w:r>
        <w:t>土部</w:t>
      </w:r>
      <w:r>
        <w:rPr>
          <w:rFonts w:hint="eastAsia" w:eastAsia="宋体"/>
          <w:lang w:eastAsia="zh-CN"/>
        </w:rPr>
        <w:t>》“</w:t>
      </w:r>
      <w:r>
        <w:t>疑即</w:t>
      </w:r>
      <w:r>
        <w:rPr>
          <w:rFonts w:hint="eastAsia" w:eastAsia="宋体"/>
          <w:lang w:eastAsia="zh-CN"/>
        </w:rPr>
        <w:t>”</w:t>
      </w:r>
      <w:r>
        <w:t>下當脱</w:t>
      </w:r>
      <w:r>
        <w:rPr>
          <w:rFonts w:hint="eastAsia" w:eastAsia="宋体"/>
          <w:lang w:eastAsia="zh-CN"/>
        </w:rPr>
        <w:t>“</w:t>
      </w:r>
      <w:r>
        <w:t>堈</w:t>
      </w:r>
      <w:r>
        <w:rPr>
          <w:rFonts w:hint="eastAsia" w:eastAsia="宋体"/>
          <w:lang w:eastAsia="zh-CN"/>
        </w:rPr>
        <w:t>”</w:t>
      </w:r>
      <w:r>
        <w:t>字</w:t>
      </w:r>
    </w:p>
    <w:p w14:paraId="5BC4CBD5">
      <w:r>
        <w:rPr>
          <w:rFonts w:hint="eastAsia" w:eastAsia="宋体"/>
          <w:lang w:eastAsia="zh-CN"/>
        </w:rPr>
        <w:t>【</w:t>
      </w:r>
      <w:r>
        <w:t>二五</w:t>
      </w:r>
      <w:r>
        <w:rPr>
          <w:rFonts w:hint="eastAsia" w:eastAsia="宋体"/>
          <w:lang w:eastAsia="zh-CN"/>
        </w:rPr>
        <w:t>】《</w:t>
      </w:r>
      <w:r>
        <w:t>廣雅疏證</w:t>
      </w:r>
      <w:r>
        <w:rPr>
          <w:rFonts w:hint="eastAsia" w:eastAsia="宋体"/>
          <w:lang w:eastAsia="zh-CN"/>
        </w:rPr>
        <w:t>》</w:t>
      </w:r>
      <w:r>
        <w:t>三下踈從足束聲。當音桑谷反。</w:t>
      </w:r>
      <w:r>
        <w:rPr>
          <w:rFonts w:hint="eastAsia" w:eastAsia="宋体"/>
          <w:lang w:eastAsia="zh-CN"/>
        </w:rPr>
        <w:t>《</w:t>
      </w:r>
      <w:r>
        <w:t>説文解字注</w:t>
      </w:r>
      <w:r>
        <w:rPr>
          <w:rFonts w:hint="eastAsia" w:eastAsia="宋体"/>
          <w:lang w:eastAsia="zh-CN"/>
        </w:rPr>
        <w:t>》“</w:t>
      </w:r>
      <w:r>
        <w:t>迹</w:t>
      </w:r>
      <w:r>
        <w:rPr>
          <w:rFonts w:hint="eastAsia" w:eastAsia="宋体"/>
          <w:lang w:eastAsia="zh-CN"/>
        </w:rPr>
        <w:t>”</w:t>
      </w:r>
      <w:r>
        <w:t>字注云</w:t>
      </w:r>
      <w:r>
        <w:rPr>
          <w:rFonts w:hint="eastAsia" w:eastAsia="宋体"/>
          <w:lang w:eastAsia="zh-CN"/>
        </w:rPr>
        <w:t>“</w:t>
      </w:r>
      <w:r>
        <w:t>曹憲</w:t>
      </w:r>
      <w:r>
        <w:rPr>
          <w:rFonts w:hint="eastAsia" w:eastAsia="宋体"/>
          <w:lang w:eastAsia="zh-CN"/>
        </w:rPr>
        <w:t>‘</w:t>
      </w:r>
      <w:r>
        <w:t>踈</w:t>
      </w:r>
      <w:r>
        <w:rPr>
          <w:rFonts w:hint="eastAsia" w:eastAsia="宋体"/>
          <w:lang w:eastAsia="zh-CN"/>
        </w:rPr>
        <w:t>’</w:t>
      </w:r>
      <w:r>
        <w:t>音</w:t>
      </w:r>
    </w:p>
    <w:p w14:paraId="153E4289">
      <w:r>
        <w:t>匹迹反。</w:t>
      </w:r>
      <w:r>
        <w:rPr>
          <w:rFonts w:hint="eastAsia" w:eastAsia="宋体"/>
          <w:lang w:eastAsia="zh-CN"/>
        </w:rPr>
        <w:t>《</w:t>
      </w:r>
      <w:r>
        <w:t>集韻</w:t>
      </w:r>
      <w:r>
        <w:rPr>
          <w:rFonts w:hint="eastAsia" w:eastAsia="宋体"/>
          <w:lang w:eastAsia="zh-CN"/>
        </w:rPr>
        <w:t>》</w:t>
      </w:r>
      <w:r>
        <w:t>云：</w:t>
      </w:r>
      <w:r>
        <w:rPr>
          <w:rFonts w:hint="eastAsia" w:eastAsia="宋体"/>
          <w:lang w:eastAsia="zh-CN"/>
        </w:rPr>
        <w:t>‘</w:t>
      </w:r>
      <w:r>
        <w:t>迹或作踈。</w:t>
      </w:r>
      <w:r>
        <w:rPr>
          <w:rFonts w:hint="eastAsia" w:eastAsia="宋体"/>
          <w:lang w:eastAsia="zh-CN"/>
        </w:rPr>
        <w:t>’</w:t>
      </w:r>
      <w:r>
        <w:t>則</w:t>
      </w:r>
      <w:r>
        <w:rPr>
          <w:rFonts w:hint="eastAsia" w:eastAsia="宋体"/>
          <w:lang w:eastAsia="zh-CN"/>
        </w:rPr>
        <w:t>“</w:t>
      </w:r>
      <w:r>
        <w:t>踈</w:t>
      </w:r>
      <w:r>
        <w:rPr>
          <w:rFonts w:hint="eastAsia" w:eastAsia="宋体"/>
          <w:lang w:eastAsia="zh-CN"/>
        </w:rPr>
        <w:t>”</w:t>
      </w:r>
      <w:r>
        <w:t>當爲</w:t>
      </w:r>
      <w:r>
        <w:rPr>
          <w:rFonts w:hint="eastAsia" w:eastAsia="宋体"/>
          <w:lang w:eastAsia="zh-CN"/>
        </w:rPr>
        <w:t>“</w:t>
      </w:r>
      <w:r>
        <w:t>踈</w:t>
      </w:r>
      <w:r>
        <w:rPr>
          <w:rFonts w:hint="eastAsia" w:eastAsia="宋体"/>
          <w:lang w:eastAsia="zh-CN"/>
        </w:rPr>
        <w:t>”</w:t>
      </w:r>
      <w:r>
        <w:t>字之誤</w:t>
      </w:r>
    </w:p>
    <w:p w14:paraId="4612BB71">
      <w:r>
        <w:rPr>
          <w:rFonts w:hint="eastAsia" w:eastAsia="宋体"/>
          <w:lang w:eastAsia="zh-CN"/>
        </w:rPr>
        <w:t>【</w:t>
      </w:r>
      <w:r>
        <w:t>二六</w:t>
      </w:r>
      <w:r>
        <w:rPr>
          <w:rFonts w:hint="eastAsia" w:eastAsia="宋体"/>
          <w:lang w:eastAsia="zh-CN"/>
        </w:rPr>
        <w:t>】《</w:t>
      </w:r>
      <w:r>
        <w:t>廣雅疏證</w:t>
      </w:r>
      <w:r>
        <w:rPr>
          <w:rFonts w:hint="eastAsia" w:eastAsia="宋体"/>
          <w:lang w:eastAsia="zh-CN"/>
        </w:rPr>
        <w:t>》</w:t>
      </w:r>
      <w:r>
        <w:t>四上</w:t>
      </w:r>
      <w:r>
        <w:rPr>
          <w:rFonts w:hint="eastAsia" w:eastAsia="宋体"/>
          <w:lang w:eastAsia="zh-CN"/>
        </w:rPr>
        <w:t>“</w:t>
      </w:r>
      <w:r>
        <w:t>劂，傷也</w:t>
      </w:r>
      <w:r>
        <w:rPr>
          <w:rFonts w:hint="eastAsia" w:eastAsia="宋体"/>
          <w:lang w:eastAsia="zh-CN"/>
        </w:rPr>
        <w:t>”</w:t>
      </w:r>
      <w:r>
        <w:t>條：</w:t>
      </w:r>
      <w:r>
        <w:rPr>
          <w:rFonts w:hint="eastAsia" w:eastAsia="宋体"/>
          <w:lang w:eastAsia="zh-CN"/>
        </w:rPr>
        <w:t>“</w:t>
      </w:r>
      <w:r>
        <w:t>㓹者，鋭㑥也，</w:t>
      </w:r>
      <w:r>
        <w:rPr>
          <w:rFonts w:hint="eastAsia" w:eastAsia="宋体"/>
          <w:lang w:eastAsia="zh-CN"/>
        </w:rPr>
        <w:t>《</w:t>
      </w:r>
      <w:r>
        <w:t>説文</w:t>
      </w:r>
      <w:r>
        <w:rPr>
          <w:rFonts w:hint="eastAsia" w:eastAsia="宋体"/>
          <w:lang w:eastAsia="zh-CN"/>
        </w:rPr>
        <w:t>》</w:t>
      </w:r>
      <w:r>
        <w:t>以爲籀文鋭字。</w:t>
      </w:r>
      <w:r>
        <w:rPr>
          <w:rFonts w:hint="eastAsia" w:eastAsia="宋体"/>
          <w:lang w:eastAsia="zh-CN"/>
        </w:rPr>
        <w:t>《</w:t>
      </w:r>
      <w:r>
        <w:t>廣韻</w:t>
      </w:r>
      <w:r>
        <w:rPr>
          <w:rFonts w:hint="eastAsia" w:eastAsia="宋体"/>
          <w:lang w:eastAsia="zh-CN"/>
        </w:rPr>
        <w:t>》</w:t>
      </w:r>
      <w:r>
        <w:t>又此芮切云</w:t>
      </w:r>
    </w:p>
    <w:p w14:paraId="37DE2D2D">
      <w:r>
        <w:t>小割也。皆傷之意也。</w:t>
      </w:r>
      <w:r>
        <w:rPr>
          <w:rFonts w:hint="eastAsia" w:eastAsia="宋体"/>
          <w:lang w:eastAsia="zh-CN"/>
        </w:rPr>
        <w:t>”</w:t>
      </w:r>
      <w:r>
        <w:t>王説是，曹音疑誤</w:t>
      </w:r>
    </w:p>
    <w:p w14:paraId="323F2362">
      <w:r>
        <w:rPr>
          <w:rFonts w:hint="eastAsia" w:eastAsia="宋体"/>
          <w:lang w:eastAsia="zh-CN"/>
        </w:rPr>
        <w:t>【</w:t>
      </w:r>
      <w:r>
        <w:t>二七</w:t>
      </w:r>
      <w:r>
        <w:rPr>
          <w:rFonts w:hint="eastAsia" w:eastAsia="宋体"/>
          <w:lang w:eastAsia="zh-CN"/>
        </w:rPr>
        <w:t>】《</w:t>
      </w:r>
      <w:r>
        <w:t>釋詁</w:t>
      </w:r>
      <w:r>
        <w:rPr>
          <w:rFonts w:hint="eastAsia" w:eastAsia="宋体"/>
          <w:lang w:eastAsia="zh-CN"/>
        </w:rPr>
        <w:t>》</w:t>
      </w:r>
      <w:r>
        <w:t>四：</w:t>
      </w:r>
      <w:r>
        <w:rPr>
          <w:rFonts w:hint="eastAsia" w:eastAsia="宋体"/>
          <w:lang w:eastAsia="zh-CN"/>
        </w:rPr>
        <w:t>“</w:t>
      </w:r>
      <w:r>
        <w:t>䵓，黏也。</w:t>
      </w:r>
      <w:r>
        <w:rPr>
          <w:rFonts w:hint="eastAsia" w:eastAsia="宋体"/>
          <w:lang w:eastAsia="zh-CN"/>
        </w:rPr>
        <w:t>”《</w:t>
      </w:r>
      <w:r>
        <w:t>玉篇</w:t>
      </w:r>
      <w:r>
        <w:rPr>
          <w:rFonts w:hint="eastAsia" w:eastAsia="宋体"/>
          <w:lang w:eastAsia="zh-CN"/>
        </w:rPr>
        <w:t>》</w:t>
      </w:r>
      <w:r>
        <w:t>同。</w:t>
      </w:r>
      <w:r>
        <w:rPr>
          <w:rFonts w:hint="eastAsia" w:eastAsia="宋体"/>
          <w:lang w:eastAsia="zh-CN"/>
        </w:rPr>
        <w:t>《</w:t>
      </w:r>
      <w:r>
        <w:t>廣韻</w:t>
      </w:r>
      <w:r>
        <w:rPr>
          <w:rFonts w:hint="eastAsia" w:eastAsia="宋体"/>
          <w:lang w:eastAsia="zh-CN"/>
        </w:rPr>
        <w:t>》</w:t>
      </w:r>
      <w:r>
        <w:t>陟輸切，</w:t>
      </w:r>
      <w:r>
        <w:rPr>
          <w:rFonts w:hint="eastAsia" w:eastAsia="宋体"/>
          <w:lang w:eastAsia="zh-CN"/>
        </w:rPr>
        <w:t>《</w:t>
      </w:r>
      <w:r>
        <w:t>集韻</w:t>
      </w:r>
      <w:r>
        <w:rPr>
          <w:rFonts w:hint="eastAsia" w:eastAsia="宋体"/>
          <w:lang w:eastAsia="zh-CN"/>
        </w:rPr>
        <w:t>》</w:t>
      </w:r>
      <w:r>
        <w:t>追輸切，音並同。曹憲音不詞，當</w:t>
      </w:r>
    </w:p>
    <w:p w14:paraId="7060D01E">
      <w:r>
        <w:t>作</w:t>
      </w:r>
      <w:r>
        <w:rPr>
          <w:rFonts w:hint="eastAsia" w:eastAsia="宋体"/>
          <w:lang w:eastAsia="zh-CN"/>
        </w:rPr>
        <w:t>“</w:t>
      </w:r>
      <w:r>
        <w:t>音誅</w:t>
      </w:r>
      <w:r>
        <w:rPr>
          <w:rFonts w:hint="eastAsia" w:eastAsia="宋体"/>
          <w:lang w:eastAsia="zh-CN"/>
        </w:rPr>
        <w:t>”</w:t>
      </w:r>
      <w:r>
        <w:t>。王氏失校，</w:t>
      </w:r>
      <w:r>
        <w:rPr>
          <w:rFonts w:hint="eastAsia" w:eastAsia="宋体"/>
          <w:lang w:eastAsia="zh-CN"/>
        </w:rPr>
        <w:t>《</w:t>
      </w:r>
      <w:r>
        <w:t>疏證</w:t>
      </w:r>
      <w:r>
        <w:rPr>
          <w:rFonts w:hint="eastAsia" w:eastAsia="宋体"/>
          <w:lang w:eastAsia="zh-CN"/>
        </w:rPr>
        <w:t>》</w:t>
      </w:r>
      <w:r>
        <w:t>四上亦無説</w:t>
      </w:r>
    </w:p>
    <w:p w14:paraId="6BA257D2">
      <w:r>
        <w:rPr>
          <w:rFonts w:hint="eastAsia" w:eastAsia="宋体"/>
          <w:lang w:eastAsia="zh-CN"/>
        </w:rPr>
        <w:t>【</w:t>
      </w:r>
      <w:r>
        <w:t>二八</w:t>
      </w:r>
      <w:r>
        <w:rPr>
          <w:rFonts w:hint="eastAsia" w:eastAsia="宋体"/>
          <w:lang w:eastAsia="zh-CN"/>
        </w:rPr>
        <w:t>】“</w:t>
      </w:r>
      <w:r>
        <w:t>又</w:t>
      </w:r>
      <w:r>
        <w:rPr>
          <w:rFonts w:hint="eastAsia" w:eastAsia="宋体"/>
          <w:lang w:eastAsia="zh-CN"/>
        </w:rPr>
        <w:t>”</w:t>
      </w:r>
      <w:r>
        <w:t>字下疑脱</w:t>
      </w:r>
      <w:r>
        <w:rPr>
          <w:rFonts w:hint="eastAsia" w:eastAsia="宋体"/>
          <w:lang w:eastAsia="zh-CN"/>
        </w:rPr>
        <w:t>“</w:t>
      </w:r>
      <w:r>
        <w:t>絢</w:t>
      </w:r>
      <w:r>
        <w:rPr>
          <w:rFonts w:hint="eastAsia" w:eastAsia="宋体"/>
          <w:lang w:eastAsia="zh-CN"/>
        </w:rPr>
        <w:t>”</w:t>
      </w:r>
      <w:r>
        <w:t>字</w:t>
      </w:r>
    </w:p>
    <w:p w14:paraId="16AD5DDD">
      <w:r>
        <w:rPr>
          <w:rFonts w:hint="eastAsia" w:eastAsia="宋体"/>
          <w:lang w:eastAsia="zh-CN"/>
        </w:rPr>
        <w:t>【</w:t>
      </w:r>
      <w:r>
        <w:t>二九</w:t>
      </w:r>
      <w:r>
        <w:rPr>
          <w:rFonts w:hint="eastAsia" w:eastAsia="宋体"/>
          <w:lang w:eastAsia="zh-CN"/>
        </w:rPr>
        <w:t>】</w:t>
      </w:r>
      <w:r>
        <w:t>反切上字當作</w:t>
      </w:r>
      <w:r>
        <w:rPr>
          <w:rFonts w:hint="eastAsia" w:eastAsia="宋体"/>
          <w:lang w:eastAsia="zh-CN"/>
        </w:rPr>
        <w:t>“</w:t>
      </w:r>
      <w:r>
        <w:t>占</w:t>
      </w:r>
      <w:r>
        <w:rPr>
          <w:rFonts w:hint="eastAsia" w:eastAsia="宋体"/>
          <w:lang w:eastAsia="zh-CN"/>
        </w:rPr>
        <w:t>”</w:t>
      </w:r>
      <w:r>
        <w:t>。</w:t>
      </w:r>
      <w:r>
        <w:rPr>
          <w:rFonts w:hint="eastAsia" w:eastAsia="宋体"/>
          <w:lang w:eastAsia="zh-CN"/>
        </w:rPr>
        <w:t>“</w:t>
      </w:r>
      <w:r>
        <w:t>狾</w:t>
      </w:r>
      <w:r>
        <w:rPr>
          <w:rFonts w:hint="eastAsia" w:eastAsia="宋体"/>
          <w:lang w:eastAsia="zh-CN"/>
        </w:rPr>
        <w:t>”</w:t>
      </w:r>
      <w:r>
        <w:t>從折聲，折、占並在章母，</w:t>
      </w:r>
      <w:r>
        <w:rPr>
          <w:rFonts w:hint="eastAsia" w:eastAsia="宋体"/>
          <w:lang w:eastAsia="zh-CN"/>
        </w:rPr>
        <w:t>“</w:t>
      </w:r>
      <w:r>
        <w:t>古</w:t>
      </w:r>
      <w:r>
        <w:rPr>
          <w:rFonts w:hint="eastAsia" w:eastAsia="宋体"/>
          <w:lang w:eastAsia="zh-CN"/>
        </w:rPr>
        <w:t>”</w:t>
      </w:r>
      <w:r>
        <w:t>字誤</w:t>
      </w:r>
    </w:p>
    <w:p w14:paraId="01AF04E9">
      <w:r>
        <w:t>【第362页】</w:t>
      </w:r>
    </w:p>
    <w:p w14:paraId="193F616E">
      <w:r>
        <w:rPr>
          <w:rFonts w:hint="eastAsia" w:eastAsia="宋体"/>
          <w:lang w:eastAsia="zh-CN"/>
        </w:rPr>
        <w:t>【</w:t>
      </w:r>
      <w:r>
        <w:t>三〇</w:t>
      </w:r>
      <w:r>
        <w:rPr>
          <w:rFonts w:hint="eastAsia" w:eastAsia="宋体"/>
          <w:lang w:eastAsia="zh-CN"/>
        </w:rPr>
        <w:t>】</w:t>
      </w:r>
      <w:r>
        <w:t>反切上字殆爲</w:t>
      </w:r>
      <w:r>
        <w:rPr>
          <w:rFonts w:hint="eastAsia" w:eastAsia="宋体"/>
          <w:lang w:eastAsia="zh-CN"/>
        </w:rPr>
        <w:t>“</w:t>
      </w:r>
      <w:r>
        <w:t>丁</w:t>
      </w:r>
      <w:r>
        <w:rPr>
          <w:rFonts w:hint="eastAsia" w:eastAsia="宋体"/>
          <w:lang w:eastAsia="zh-CN"/>
        </w:rPr>
        <w:t>”</w:t>
      </w:r>
      <w:r>
        <w:t>。丁珽、丁冷同音</w:t>
      </w:r>
    </w:p>
    <w:p w14:paraId="62093368">
      <w:r>
        <w:rPr>
          <w:rFonts w:hint="eastAsia" w:eastAsia="宋体"/>
          <w:lang w:eastAsia="zh-CN"/>
        </w:rPr>
        <w:t>【</w:t>
      </w:r>
      <w:r>
        <w:t>三一</w:t>
      </w:r>
      <w:r>
        <w:rPr>
          <w:rFonts w:hint="eastAsia" w:eastAsia="宋体"/>
          <w:lang w:eastAsia="zh-CN"/>
        </w:rPr>
        <w:t>】《</w:t>
      </w:r>
      <w:r>
        <w:t>廣韻</w:t>
      </w:r>
      <w:r>
        <w:rPr>
          <w:rFonts w:hint="eastAsia" w:eastAsia="宋体"/>
          <w:lang w:eastAsia="zh-CN"/>
        </w:rPr>
        <w:t>》</w:t>
      </w:r>
      <w:r>
        <w:t>、</w:t>
      </w:r>
      <w:r>
        <w:rPr>
          <w:rFonts w:hint="eastAsia" w:eastAsia="宋体"/>
          <w:lang w:eastAsia="zh-CN"/>
        </w:rPr>
        <w:t>《</w:t>
      </w:r>
      <w:r>
        <w:t>集韻</w:t>
      </w:r>
      <w:r>
        <w:rPr>
          <w:rFonts w:hint="eastAsia" w:eastAsia="宋体"/>
          <w:lang w:eastAsia="zh-CN"/>
        </w:rPr>
        <w:t>》</w:t>
      </w:r>
      <w:r>
        <w:t>並時染切，云</w:t>
      </w:r>
      <w:r>
        <w:rPr>
          <w:rFonts w:hint="eastAsia" w:eastAsia="宋体"/>
          <w:lang w:eastAsia="zh-CN"/>
        </w:rPr>
        <w:t>“</w:t>
      </w:r>
      <w:r>
        <w:t>縣名，在會稽</w:t>
      </w:r>
      <w:r>
        <w:rPr>
          <w:rFonts w:hint="eastAsia" w:eastAsia="宋体"/>
          <w:lang w:eastAsia="zh-CN"/>
        </w:rPr>
        <w:t>”</w:t>
      </w:r>
      <w:r>
        <w:t>。時染、舌染音近</w:t>
      </w:r>
    </w:p>
    <w:p w14:paraId="47087C2F">
      <w:pPr>
        <w:rPr>
          <w:rFonts w:hint="eastAsia" w:eastAsia="宋体"/>
          <w:lang w:eastAsia="zh-CN"/>
        </w:rPr>
      </w:pPr>
      <w:r>
        <w:rPr>
          <w:rFonts w:hint="eastAsia" w:eastAsia="宋体"/>
          <w:lang w:eastAsia="zh-CN"/>
        </w:rPr>
        <w:t>【</w:t>
      </w:r>
      <w:r>
        <w:t>三二</w:t>
      </w:r>
      <w:r>
        <w:rPr>
          <w:rFonts w:hint="eastAsia" w:eastAsia="宋体"/>
          <w:lang w:eastAsia="zh-CN"/>
        </w:rPr>
        <w:t>】</w:t>
      </w:r>
      <w:r>
        <w:t>卷五合</w:t>
      </w:r>
      <w:r>
        <w:rPr>
          <w:rFonts w:hint="eastAsia" w:eastAsia="宋体"/>
          <w:lang w:eastAsia="zh-CN"/>
        </w:rPr>
        <w:t>《</w:t>
      </w:r>
      <w:r>
        <w:t>釋詁</w:t>
      </w:r>
      <w:r>
        <w:rPr>
          <w:rFonts w:hint="eastAsia" w:eastAsia="宋体"/>
          <w:lang w:eastAsia="zh-CN"/>
        </w:rPr>
        <w:t>》</w:t>
      </w:r>
      <w:r>
        <w:t>。</w:t>
      </w:r>
      <w:r>
        <w:rPr>
          <w:rFonts w:hint="eastAsia" w:eastAsia="宋体"/>
          <w:lang w:eastAsia="zh-CN"/>
        </w:rPr>
        <w:t>《</w:t>
      </w:r>
      <w:r>
        <w:t>釋言</w:t>
      </w:r>
      <w:r>
        <w:rPr>
          <w:rFonts w:hint="eastAsia" w:eastAsia="宋体"/>
          <w:lang w:eastAsia="zh-CN"/>
        </w:rPr>
        <w:t>》</w:t>
      </w:r>
      <w:r>
        <w:t>爲一篇。參見</w:t>
      </w:r>
      <w:r>
        <w:rPr>
          <w:rFonts w:hint="eastAsia" w:eastAsia="宋体"/>
          <w:lang w:eastAsia="zh-CN"/>
        </w:rPr>
        <w:t>【</w:t>
      </w:r>
      <w:r>
        <w:t>三九</w:t>
      </w:r>
      <w:r>
        <w:rPr>
          <w:rFonts w:hint="eastAsia" w:eastAsia="宋体"/>
          <w:lang w:eastAsia="zh-CN"/>
        </w:rPr>
        <w:t>】</w:t>
      </w:r>
    </w:p>
    <w:p w14:paraId="4D3E417F">
      <w:r>
        <w:rPr>
          <w:rFonts w:hint="eastAsia" w:eastAsia="宋体"/>
          <w:lang w:eastAsia="zh-CN"/>
        </w:rPr>
        <w:t>【</w:t>
      </w:r>
      <w:r>
        <w:t>三三</w:t>
      </w:r>
      <w:r>
        <w:rPr>
          <w:rFonts w:hint="eastAsia" w:eastAsia="宋体"/>
          <w:lang w:eastAsia="zh-CN"/>
        </w:rPr>
        <w:t>】《</w:t>
      </w:r>
      <w:r>
        <w:t>廣韻</w:t>
      </w:r>
      <w:r>
        <w:rPr>
          <w:rFonts w:hint="eastAsia" w:eastAsia="宋体"/>
          <w:lang w:eastAsia="zh-CN"/>
        </w:rPr>
        <w:t>》“</w:t>
      </w:r>
      <w:r>
        <w:t>跧</w:t>
      </w:r>
      <w:r>
        <w:rPr>
          <w:rFonts w:hint="eastAsia" w:eastAsia="宋体"/>
          <w:lang w:eastAsia="zh-CN"/>
        </w:rPr>
        <w:t>”</w:t>
      </w:r>
      <w:r>
        <w:t>音莊緣切。反切下字殆即</w:t>
      </w:r>
      <w:r>
        <w:rPr>
          <w:rFonts w:hint="eastAsia" w:eastAsia="宋体"/>
          <w:lang w:eastAsia="zh-CN"/>
        </w:rPr>
        <w:t>“</w:t>
      </w:r>
      <w:r>
        <w:t>緣</w:t>
      </w:r>
      <w:r>
        <w:rPr>
          <w:rFonts w:hint="eastAsia" w:eastAsia="宋体"/>
          <w:lang w:eastAsia="zh-CN"/>
        </w:rPr>
        <w:t>”</w:t>
      </w:r>
      <w:r>
        <w:t>字</w:t>
      </w:r>
    </w:p>
    <w:p w14:paraId="3B580B05">
      <w:r>
        <w:rPr>
          <w:rFonts w:hint="eastAsia" w:eastAsia="宋体"/>
          <w:lang w:eastAsia="zh-CN"/>
        </w:rPr>
        <w:t>【</w:t>
      </w:r>
      <w:r>
        <w:t>三四</w:t>
      </w:r>
      <w:r>
        <w:rPr>
          <w:rFonts w:hint="eastAsia" w:eastAsia="宋体"/>
          <w:lang w:eastAsia="zh-CN"/>
        </w:rPr>
        <w:t>】《</w:t>
      </w:r>
      <w:r>
        <w:t>廣雅疏證</w:t>
      </w:r>
      <w:r>
        <w:rPr>
          <w:rFonts w:hint="eastAsia" w:eastAsia="宋体"/>
          <w:lang w:eastAsia="zh-CN"/>
        </w:rPr>
        <w:t>》</w:t>
      </w:r>
      <w:r>
        <w:t>五上：</w:t>
      </w:r>
      <w:r>
        <w:rPr>
          <w:rFonts w:hint="eastAsia" w:eastAsia="宋体"/>
          <w:lang w:eastAsia="zh-CN"/>
        </w:rPr>
        <w:t>“</w:t>
      </w:r>
      <w:r>
        <w:t>犀當作屬。</w:t>
      </w:r>
      <w:r>
        <w:rPr>
          <w:rFonts w:hint="eastAsia" w:eastAsia="宋体"/>
          <w:lang w:eastAsia="zh-CN"/>
        </w:rPr>
        <w:t>”</w:t>
      </w:r>
      <w:r>
        <w:t>又，曹氏讀</w:t>
      </w:r>
      <w:r>
        <w:rPr>
          <w:rFonts w:hint="eastAsia" w:eastAsia="宋体"/>
          <w:lang w:eastAsia="zh-CN"/>
        </w:rPr>
        <w:t>“</w:t>
      </w:r>
      <w:r>
        <w:t>總</w:t>
      </w:r>
      <w:r>
        <w:rPr>
          <w:rFonts w:hint="eastAsia" w:eastAsia="宋体"/>
          <w:lang w:eastAsia="zh-CN"/>
        </w:rPr>
        <w:t>”</w:t>
      </w:r>
      <w:r>
        <w:t>爲思，誤</w:t>
      </w:r>
    </w:p>
    <w:p w14:paraId="4EFD0D21">
      <w:r>
        <w:rPr>
          <w:rFonts w:hint="eastAsia" w:eastAsia="宋体"/>
          <w:lang w:eastAsia="zh-CN"/>
        </w:rPr>
        <w:t>【</w:t>
      </w:r>
      <w:r>
        <w:t>三五</w:t>
      </w:r>
      <w:r>
        <w:rPr>
          <w:rFonts w:hint="eastAsia" w:eastAsia="宋体"/>
          <w:lang w:eastAsia="zh-CN"/>
        </w:rPr>
        <w:t>】“</w:t>
      </w:r>
      <w:r>
        <w:t>埶</w:t>
      </w:r>
      <w:r>
        <w:rPr>
          <w:rFonts w:hint="eastAsia" w:eastAsia="宋体"/>
          <w:lang w:eastAsia="zh-CN"/>
        </w:rPr>
        <w:t>”</w:t>
      </w:r>
      <w:r>
        <w:t>，</w:t>
      </w:r>
      <w:r>
        <w:rPr>
          <w:rFonts w:hint="eastAsia" w:eastAsia="宋体"/>
          <w:lang w:eastAsia="zh-CN"/>
        </w:rPr>
        <w:t>《</w:t>
      </w:r>
      <w:r>
        <w:t>説文</w:t>
      </w:r>
      <w:r>
        <w:rPr>
          <w:rFonts w:hint="eastAsia" w:eastAsia="宋体"/>
          <w:lang w:eastAsia="zh-CN"/>
        </w:rPr>
        <w:t>》</w:t>
      </w:r>
      <w:r>
        <w:t>作</w:t>
      </w:r>
      <w:r>
        <w:rPr>
          <w:rFonts w:hint="eastAsia" w:eastAsia="宋体"/>
          <w:lang w:eastAsia="zh-CN"/>
        </w:rPr>
        <w:t>“</w:t>
      </w:r>
      <w:r>
        <w:t>䚎</w:t>
      </w:r>
      <w:r>
        <w:rPr>
          <w:rFonts w:hint="eastAsia" w:eastAsia="宋体"/>
          <w:lang w:eastAsia="zh-CN"/>
        </w:rPr>
        <w:t>”</w:t>
      </w:r>
      <w:r>
        <w:t>，讀若載</w:t>
      </w:r>
    </w:p>
    <w:p w14:paraId="427D1E8A">
      <w:r>
        <w:rPr>
          <w:rFonts w:hint="eastAsia" w:eastAsia="宋体"/>
          <w:lang w:eastAsia="zh-CN"/>
        </w:rPr>
        <w:t>【</w:t>
      </w:r>
      <w:r>
        <w:t>三六</w:t>
      </w:r>
      <w:r>
        <w:rPr>
          <w:rFonts w:hint="eastAsia" w:eastAsia="宋体"/>
          <w:lang w:eastAsia="zh-CN"/>
        </w:rPr>
        <w:t>】《</w:t>
      </w:r>
      <w:r>
        <w:t>廣雅疏證</w:t>
      </w:r>
      <w:r>
        <w:rPr>
          <w:rFonts w:hint="eastAsia" w:eastAsia="宋体"/>
          <w:lang w:eastAsia="zh-CN"/>
        </w:rPr>
        <w:t>》</w:t>
      </w:r>
      <w:r>
        <w:t>五下：曹憲音釋</w:t>
      </w:r>
      <w:r>
        <w:rPr>
          <w:rFonts w:hint="eastAsia" w:eastAsia="宋体"/>
          <w:lang w:eastAsia="zh-CN"/>
        </w:rPr>
        <w:t>“</w:t>
      </w:r>
      <w:r>
        <w:t>擘</w:t>
      </w:r>
      <w:r>
        <w:rPr>
          <w:rFonts w:hint="eastAsia" w:eastAsia="宋体"/>
          <w:lang w:eastAsia="zh-CN"/>
        </w:rPr>
        <w:t>”</w:t>
      </w:r>
      <w:r>
        <w:t>下有</w:t>
      </w:r>
      <w:r>
        <w:rPr>
          <w:rFonts w:hint="eastAsia" w:eastAsia="宋体"/>
          <w:lang w:eastAsia="zh-CN"/>
        </w:rPr>
        <w:t>“</w:t>
      </w:r>
      <w:r>
        <w:t>古萬</w:t>
      </w:r>
      <w:r>
        <w:rPr>
          <w:rFonts w:hint="eastAsia" w:eastAsia="宋体"/>
          <w:lang w:eastAsia="zh-CN"/>
        </w:rPr>
        <w:t>”</w:t>
      </w:r>
      <w:r>
        <w:t>二字。案古萬反非</w:t>
      </w:r>
      <w:r>
        <w:rPr>
          <w:rFonts w:hint="eastAsia" w:eastAsia="宋体"/>
          <w:lang w:eastAsia="zh-CN"/>
        </w:rPr>
        <w:t>“</w:t>
      </w:r>
      <w:r>
        <w:t>擘</w:t>
      </w:r>
      <w:r>
        <w:rPr>
          <w:rFonts w:hint="eastAsia" w:eastAsia="宋体"/>
          <w:lang w:eastAsia="zh-CN"/>
        </w:rPr>
        <w:t>”</w:t>
      </w:r>
      <w:r>
        <w:t>字之音。卷一云</w:t>
      </w:r>
      <w:r>
        <w:rPr>
          <w:rFonts w:hint="eastAsia" w:eastAsia="宋体"/>
          <w:lang w:eastAsia="zh-CN"/>
        </w:rPr>
        <w:t>“</w:t>
      </w:r>
      <w:r>
        <w:t>韏</w:t>
      </w:r>
    </w:p>
    <w:p w14:paraId="73542B01">
      <w:r>
        <w:t>曲也</w:t>
      </w:r>
      <w:r>
        <w:rPr>
          <w:rFonts w:hint="eastAsia" w:eastAsia="宋体"/>
          <w:lang w:eastAsia="zh-CN"/>
        </w:rPr>
        <w:t>”</w:t>
      </w:r>
      <w:r>
        <w:t>，曹憲音古萬反。疑此條下尚有</w:t>
      </w:r>
      <w:r>
        <w:rPr>
          <w:rFonts w:hint="eastAsia" w:eastAsia="宋体"/>
          <w:lang w:eastAsia="zh-CN"/>
        </w:rPr>
        <w:t>“</w:t>
      </w:r>
      <w:r>
        <w:t>擘韏也</w:t>
      </w:r>
      <w:r>
        <w:rPr>
          <w:rFonts w:hint="eastAsia" w:eastAsia="宋体"/>
          <w:lang w:eastAsia="zh-CN"/>
        </w:rPr>
        <w:t>”</w:t>
      </w:r>
      <w:r>
        <w:t>三字，而古萬則</w:t>
      </w:r>
      <w:r>
        <w:rPr>
          <w:rFonts w:hint="eastAsia" w:eastAsia="宋体"/>
          <w:lang w:eastAsia="zh-CN"/>
        </w:rPr>
        <w:t>“</w:t>
      </w:r>
      <w:r>
        <w:t>韏</w:t>
      </w:r>
      <w:r>
        <w:rPr>
          <w:rFonts w:hint="eastAsia" w:eastAsia="宋体"/>
          <w:lang w:eastAsia="zh-CN"/>
        </w:rPr>
        <w:t>”</w:t>
      </w:r>
      <w:r>
        <w:t>字之音也</w:t>
      </w:r>
    </w:p>
    <w:p w14:paraId="2FB935E6">
      <w:r>
        <w:rPr>
          <w:rFonts w:hint="eastAsia" w:eastAsia="宋体"/>
          <w:lang w:eastAsia="zh-CN"/>
        </w:rPr>
        <w:t>【</w:t>
      </w:r>
      <w:r>
        <w:t>三七</w:t>
      </w:r>
      <w:r>
        <w:rPr>
          <w:rFonts w:hint="eastAsia" w:eastAsia="宋体"/>
          <w:lang w:eastAsia="zh-CN"/>
        </w:rPr>
        <w:t>】</w:t>
      </w:r>
      <w:r>
        <w:t>叉，</w:t>
      </w:r>
      <w:r>
        <w:rPr>
          <w:rFonts w:hint="eastAsia" w:eastAsia="宋体"/>
          <w:lang w:eastAsia="zh-CN"/>
        </w:rPr>
        <w:t>《</w:t>
      </w:r>
      <w:r>
        <w:t>集韻</w:t>
      </w:r>
      <w:r>
        <w:rPr>
          <w:rFonts w:hint="eastAsia" w:eastAsia="宋体"/>
          <w:lang w:eastAsia="zh-CN"/>
        </w:rPr>
        <w:t>》</w:t>
      </w:r>
      <w:r>
        <w:t>初加切，</w:t>
      </w:r>
      <w:r>
        <w:rPr>
          <w:rFonts w:hint="eastAsia" w:eastAsia="宋体"/>
          <w:lang w:eastAsia="zh-CN"/>
        </w:rPr>
        <w:t>《</w:t>
      </w:r>
      <w:r>
        <w:t>廣韻</w:t>
      </w:r>
      <w:r>
        <w:rPr>
          <w:rFonts w:hint="eastAsia" w:eastAsia="宋体"/>
          <w:lang w:eastAsia="zh-CN"/>
        </w:rPr>
        <w:t>》</w:t>
      </w:r>
      <w:r>
        <w:t>初牙切。</w:t>
      </w:r>
      <w:r>
        <w:rPr>
          <w:rFonts w:hint="eastAsia" w:eastAsia="宋体"/>
          <w:lang w:eastAsia="zh-CN"/>
        </w:rPr>
        <w:t>“</w:t>
      </w:r>
      <w:r>
        <w:t>家</w:t>
      </w:r>
      <w:r>
        <w:rPr>
          <w:rFonts w:hint="eastAsia" w:eastAsia="宋体"/>
          <w:lang w:eastAsia="zh-CN"/>
        </w:rPr>
        <w:t>”</w:t>
      </w:r>
      <w:r>
        <w:t>上殆脱</w:t>
      </w:r>
      <w:r>
        <w:rPr>
          <w:rFonts w:hint="eastAsia" w:eastAsia="宋体"/>
          <w:lang w:eastAsia="zh-CN"/>
        </w:rPr>
        <w:t>“</w:t>
      </w:r>
      <w:r>
        <w:t>初</w:t>
      </w:r>
      <w:r>
        <w:rPr>
          <w:rFonts w:hint="eastAsia" w:eastAsia="宋体"/>
          <w:lang w:eastAsia="zh-CN"/>
        </w:rPr>
        <w:t>”</w:t>
      </w:r>
      <w:r>
        <w:t>字</w:t>
      </w:r>
    </w:p>
    <w:p w14:paraId="6BA800E2">
      <w:pPr>
        <w:rPr>
          <w:rFonts w:hint="eastAsia" w:eastAsia="宋体"/>
          <w:lang w:eastAsia="zh-CN"/>
        </w:rPr>
      </w:pPr>
      <w:r>
        <w:rPr>
          <w:rFonts w:hint="eastAsia" w:eastAsia="宋体"/>
          <w:lang w:eastAsia="zh-CN"/>
        </w:rPr>
        <w:t>【</w:t>
      </w:r>
      <w:r>
        <w:t>三八</w:t>
      </w:r>
      <w:r>
        <w:rPr>
          <w:rFonts w:hint="eastAsia" w:eastAsia="宋体"/>
          <w:lang w:eastAsia="zh-CN"/>
        </w:rPr>
        <w:t>】《</w:t>
      </w:r>
      <w:r>
        <w:t>唐韻</w:t>
      </w:r>
      <w:r>
        <w:rPr>
          <w:rFonts w:hint="eastAsia" w:eastAsia="宋体"/>
          <w:lang w:eastAsia="zh-CN"/>
        </w:rPr>
        <w:t>》“</w:t>
      </w:r>
      <w:r>
        <w:t>捐</w:t>
      </w:r>
      <w:r>
        <w:rPr>
          <w:rFonts w:hint="eastAsia" w:eastAsia="宋体"/>
          <w:lang w:eastAsia="zh-CN"/>
        </w:rPr>
        <w:t>”</w:t>
      </w:r>
      <w:r>
        <w:t>音與專切。反切上字殆爲</w:t>
      </w:r>
      <w:r>
        <w:rPr>
          <w:rFonts w:hint="eastAsia" w:eastAsia="宋体"/>
          <w:lang w:eastAsia="zh-CN"/>
        </w:rPr>
        <w:t>“</w:t>
      </w:r>
      <w:r>
        <w:t>與</w:t>
      </w:r>
      <w:r>
        <w:rPr>
          <w:rFonts w:hint="eastAsia" w:eastAsia="宋体"/>
          <w:lang w:eastAsia="zh-CN"/>
        </w:rPr>
        <w:t>”</w:t>
      </w:r>
    </w:p>
    <w:p w14:paraId="6024D0E2">
      <w:pPr>
        <w:rPr>
          <w:rFonts w:hint="eastAsia" w:eastAsia="宋体"/>
          <w:lang w:eastAsia="zh-CN"/>
        </w:rPr>
      </w:pPr>
      <w:r>
        <w:rPr>
          <w:rFonts w:hint="eastAsia" w:eastAsia="宋体"/>
          <w:lang w:eastAsia="zh-CN"/>
        </w:rPr>
        <w:t>【</w:t>
      </w:r>
      <w:r>
        <w:t>三九</w:t>
      </w:r>
      <w:r>
        <w:rPr>
          <w:rFonts w:hint="eastAsia" w:eastAsia="宋体"/>
          <w:lang w:eastAsia="zh-CN"/>
        </w:rPr>
        <w:t>】</w:t>
      </w:r>
      <w:r>
        <w:t>自</w:t>
      </w:r>
      <w:r>
        <w:rPr>
          <w:rFonts w:hint="eastAsia" w:eastAsia="宋体"/>
          <w:lang w:eastAsia="zh-CN"/>
        </w:rPr>
        <w:t>“</w:t>
      </w:r>
      <w:r>
        <w:t>㜘也</w:t>
      </w:r>
      <w:r>
        <w:rPr>
          <w:rFonts w:hint="eastAsia" w:eastAsia="宋体"/>
          <w:lang w:eastAsia="zh-CN"/>
        </w:rPr>
        <w:t>”</w:t>
      </w:r>
      <w:r>
        <w:t>以下各條在</w:t>
      </w:r>
      <w:r>
        <w:rPr>
          <w:rFonts w:hint="eastAsia" w:eastAsia="宋体"/>
          <w:lang w:eastAsia="zh-CN"/>
        </w:rPr>
        <w:t>《</w:t>
      </w:r>
      <w:r>
        <w:t>釋言</w:t>
      </w:r>
      <w:r>
        <w:rPr>
          <w:rFonts w:hint="eastAsia" w:eastAsia="宋体"/>
          <w:lang w:eastAsia="zh-CN"/>
        </w:rPr>
        <w:t>》</w:t>
      </w:r>
      <w:r>
        <w:t>篇。例之卷六至卷十，此條前脱篇名</w:t>
      </w:r>
      <w:r>
        <w:rPr>
          <w:rFonts w:hint="eastAsia" w:eastAsia="宋体"/>
          <w:lang w:eastAsia="zh-CN"/>
        </w:rPr>
        <w:t>《</w:t>
      </w:r>
      <w:r>
        <w:t>釋言</w:t>
      </w:r>
      <w:r>
        <w:rPr>
          <w:rFonts w:hint="eastAsia" w:eastAsia="宋体"/>
          <w:lang w:eastAsia="zh-CN"/>
        </w:rPr>
        <w:t>》</w:t>
      </w:r>
    </w:p>
    <w:p w14:paraId="0AA1355B">
      <w:r>
        <w:rPr>
          <w:rFonts w:hint="eastAsia" w:eastAsia="宋体"/>
          <w:lang w:eastAsia="zh-CN"/>
        </w:rPr>
        <w:t>【</w:t>
      </w:r>
      <w:r>
        <w:t>四〇</w:t>
      </w:r>
      <w:r>
        <w:rPr>
          <w:rFonts w:hint="eastAsia" w:eastAsia="宋体"/>
          <w:lang w:eastAsia="zh-CN"/>
        </w:rPr>
        <w:t>】</w:t>
      </w:r>
      <w:r>
        <w:t>反切上字</w:t>
      </w:r>
      <w:r>
        <w:rPr>
          <w:rFonts w:hint="eastAsia" w:eastAsia="宋体"/>
          <w:lang w:eastAsia="zh-CN"/>
        </w:rPr>
        <w:t>“</w:t>
      </w:r>
      <w:r>
        <w:t>車</w:t>
      </w:r>
      <w:r>
        <w:rPr>
          <w:rFonts w:hint="eastAsia" w:eastAsia="宋体"/>
          <w:lang w:eastAsia="zh-CN"/>
        </w:rPr>
        <w:t>”</w:t>
      </w:r>
      <w:r>
        <w:t>，從</w:t>
      </w:r>
      <w:r>
        <w:rPr>
          <w:rFonts w:hint="eastAsia" w:eastAsia="宋体"/>
          <w:lang w:eastAsia="zh-CN"/>
        </w:rPr>
        <w:t>《</w:t>
      </w:r>
      <w:r>
        <w:t>廣韻</w:t>
      </w:r>
      <w:r>
        <w:rPr>
          <w:rFonts w:hint="eastAsia" w:eastAsia="宋体"/>
          <w:lang w:eastAsia="zh-CN"/>
        </w:rPr>
        <w:t>》</w:t>
      </w:r>
      <w:r>
        <w:t>讀九魚切，下同</w:t>
      </w:r>
    </w:p>
    <w:p w14:paraId="6B820745">
      <w:r>
        <w:rPr>
          <w:rFonts w:hint="eastAsia" w:eastAsia="宋体"/>
          <w:lang w:eastAsia="zh-CN"/>
        </w:rPr>
        <w:t>【</w:t>
      </w:r>
      <w:r>
        <w:t>四一</w:t>
      </w:r>
      <w:r>
        <w:rPr>
          <w:rFonts w:hint="eastAsia" w:eastAsia="宋体"/>
          <w:lang w:eastAsia="zh-CN"/>
        </w:rPr>
        <w:t>】《</w:t>
      </w:r>
      <w:r>
        <w:t>廣雅疏證</w:t>
      </w:r>
      <w:r>
        <w:rPr>
          <w:rFonts w:hint="eastAsia" w:eastAsia="宋体"/>
          <w:lang w:eastAsia="zh-CN"/>
        </w:rPr>
        <w:t>》</w:t>
      </w:r>
      <w:r>
        <w:t>五下</w:t>
      </w:r>
      <w:r>
        <w:rPr>
          <w:rFonts w:hint="eastAsia" w:eastAsia="宋体"/>
          <w:lang w:eastAsia="zh-CN"/>
        </w:rPr>
        <w:t>“</w:t>
      </w:r>
      <w:r>
        <w:t>囮，㘥也</w:t>
      </w:r>
      <w:r>
        <w:rPr>
          <w:rFonts w:hint="eastAsia" w:eastAsia="宋体"/>
          <w:lang w:eastAsia="zh-CN"/>
        </w:rPr>
        <w:t>”</w:t>
      </w:r>
      <w:r>
        <w:t>條：囮㘥二字，曹憲並音由。</w:t>
      </w:r>
      <w:r>
        <w:rPr>
          <w:rFonts w:hint="eastAsia" w:eastAsia="宋体"/>
          <w:lang w:eastAsia="zh-CN"/>
        </w:rPr>
        <w:t>《</w:t>
      </w:r>
      <w:r>
        <w:t>玉篇</w:t>
      </w:r>
      <w:r>
        <w:rPr>
          <w:rFonts w:hint="eastAsia" w:eastAsia="宋体"/>
          <w:lang w:eastAsia="zh-CN"/>
        </w:rPr>
        <w:t>》</w:t>
      </w:r>
      <w:r>
        <w:t>囮㘥並余周、五戈二切，鳥</w:t>
      </w:r>
    </w:p>
    <w:p w14:paraId="77594DFE">
      <w:r>
        <w:t>媒也。</w:t>
      </w:r>
      <w:r>
        <w:rPr>
          <w:rFonts w:hint="eastAsia" w:eastAsia="宋体"/>
          <w:lang w:eastAsia="zh-CN"/>
        </w:rPr>
        <w:t>《</w:t>
      </w:r>
      <w:r>
        <w:t>廣韻</w:t>
      </w:r>
      <w:r>
        <w:rPr>
          <w:rFonts w:hint="eastAsia" w:eastAsia="宋体"/>
          <w:lang w:eastAsia="zh-CN"/>
        </w:rPr>
        <w:t>》</w:t>
      </w:r>
      <w:r>
        <w:t>囮医並以周切，㘥又五禾切。案囮與㘥義同而音異。囮從化聲，讀若譌；㘥從繇聲，讀</w:t>
      </w:r>
    </w:p>
    <w:p w14:paraId="154FBDD9">
      <w:r>
        <w:t>若由。整理者按：依</w:t>
      </w:r>
      <w:r>
        <w:rPr>
          <w:rFonts w:hint="eastAsia" w:eastAsia="宋体"/>
          <w:lang w:eastAsia="zh-CN"/>
        </w:rPr>
        <w:t>《</w:t>
      </w:r>
      <w:r>
        <w:t>説文</w:t>
      </w:r>
      <w:r>
        <w:rPr>
          <w:rFonts w:hint="eastAsia" w:eastAsia="宋体"/>
          <w:lang w:eastAsia="zh-CN"/>
        </w:rPr>
        <w:t>》</w:t>
      </w:r>
      <w:r>
        <w:t>，囮，讀若譌，</w:t>
      </w:r>
      <w:r>
        <w:rPr>
          <w:rFonts w:hint="eastAsia" w:eastAsia="宋体"/>
          <w:lang w:eastAsia="zh-CN"/>
        </w:rPr>
        <w:t>《</w:t>
      </w:r>
      <w:r>
        <w:t>唐韻</w:t>
      </w:r>
      <w:r>
        <w:rPr>
          <w:rFonts w:hint="eastAsia" w:eastAsia="宋体"/>
          <w:lang w:eastAsia="zh-CN"/>
        </w:rPr>
        <w:t>》</w:t>
      </w:r>
      <w:r>
        <w:t>五禾切。</w:t>
      </w:r>
    </w:p>
    <w:p w14:paraId="724B0794">
      <w:r>
        <w:t>或作㘥。</w:t>
      </w:r>
      <w:r>
        <w:rPr>
          <w:rFonts w:hint="eastAsia" w:eastAsia="宋体"/>
          <w:lang w:eastAsia="zh-CN"/>
        </w:rPr>
        <w:t>《</w:t>
      </w:r>
      <w:r>
        <w:t>唐韻</w:t>
      </w:r>
      <w:r>
        <w:rPr>
          <w:rFonts w:hint="eastAsia" w:eastAsia="宋体"/>
          <w:lang w:eastAsia="zh-CN"/>
        </w:rPr>
        <w:t>》</w:t>
      </w:r>
      <w:r>
        <w:t>又音由。㘥，或借由爲之，見</w:t>
      </w:r>
      <w:r>
        <w:rPr>
          <w:rFonts w:hint="eastAsia" w:eastAsia="宋体"/>
          <w:lang w:eastAsia="zh-CN"/>
        </w:rPr>
        <w:t>《</w:t>
      </w:r>
      <w:r>
        <w:t>唐文</w:t>
      </w:r>
    </w:p>
    <w:p w14:paraId="778EE9B0">
      <w:pPr>
        <w:rPr>
          <w:rFonts w:hint="eastAsia" w:eastAsia="宋体"/>
          <w:lang w:eastAsia="zh-CN"/>
        </w:rPr>
      </w:pPr>
      <w:r>
        <w:t>粹七</w:t>
      </w:r>
      <w:r>
        <w:rPr>
          <w:rFonts w:hint="eastAsia" w:eastAsia="宋体"/>
          <w:lang w:eastAsia="zh-CN"/>
        </w:rPr>
        <w:t>•</w:t>
      </w:r>
      <w:r>
        <w:t>吕温</w:t>
      </w:r>
      <w:r>
        <w:rPr>
          <w:rFonts w:hint="eastAsia" w:eastAsia="宋体"/>
          <w:lang w:eastAsia="zh-CN"/>
        </w:rPr>
        <w:t>（</w:t>
      </w:r>
      <w:r>
        <w:t>由鹿賦﹀</w:t>
      </w:r>
      <w:r>
        <w:rPr>
          <w:rFonts w:hint="eastAsia" w:eastAsia="宋体"/>
          <w:lang w:eastAsia="zh-CN"/>
        </w:rPr>
        <w:t>》</w:t>
      </w:r>
      <w:r>
        <w:t>；亦可借游爲之，見</w:t>
      </w:r>
      <w:r>
        <w:rPr>
          <w:rFonts w:hint="eastAsia" w:eastAsia="宋体"/>
          <w:lang w:eastAsia="zh-CN"/>
        </w:rPr>
        <w:t>《</w:t>
      </w:r>
      <w:r>
        <w:t>文選</w:t>
      </w:r>
      <w:r>
        <w:rPr>
          <w:rFonts w:hint="eastAsia" w:eastAsia="宋体"/>
          <w:lang w:eastAsia="zh-CN"/>
        </w:rPr>
        <w:t>•</w:t>
      </w:r>
      <w:r>
        <w:t>潘岳︿射雉賦</w:t>
      </w:r>
      <w:r>
        <w:rPr>
          <w:rFonts w:hint="eastAsia" w:eastAsia="宋体"/>
          <w:lang w:eastAsia="zh-CN"/>
        </w:rPr>
        <w:t>》》</w:t>
      </w:r>
      <w:r>
        <w:t>。</w:t>
      </w:r>
      <w:r>
        <w:rPr>
          <w:rFonts w:hint="eastAsia" w:eastAsia="宋体"/>
          <w:lang w:eastAsia="zh-CN"/>
        </w:rPr>
        <w:t>《</w:t>
      </w:r>
      <w:r>
        <w:t>北户録</w:t>
      </w:r>
      <w:r>
        <w:rPr>
          <w:rFonts w:hint="eastAsia" w:eastAsia="宋体"/>
          <w:lang w:eastAsia="zh-CN"/>
        </w:rPr>
        <w:t>》</w:t>
      </w:r>
      <w:r>
        <w:t>一引</w:t>
      </w:r>
      <w:r>
        <w:rPr>
          <w:rFonts w:hint="eastAsia" w:eastAsia="宋体"/>
          <w:lang w:eastAsia="zh-CN"/>
        </w:rPr>
        <w:t>《</w:t>
      </w:r>
      <w:r>
        <w:t>字林</w:t>
      </w:r>
      <w:r>
        <w:rPr>
          <w:rFonts w:hint="eastAsia" w:eastAsia="宋体"/>
          <w:lang w:eastAsia="zh-CN"/>
        </w:rPr>
        <w:t>》</w:t>
      </w:r>
      <w:r>
        <w:t>、</w:t>
      </w:r>
      <w:r>
        <w:rPr>
          <w:rFonts w:hint="eastAsia" w:eastAsia="宋体"/>
          <w:lang w:eastAsia="zh-CN"/>
        </w:rPr>
        <w:t>《</w:t>
      </w:r>
      <w:r>
        <w:t>龍龕手鑑</w:t>
      </w:r>
      <w:r>
        <w:rPr>
          <w:rFonts w:hint="eastAsia" w:eastAsia="宋体"/>
          <w:lang w:eastAsia="zh-CN"/>
        </w:rPr>
        <w:t>》</w:t>
      </w:r>
    </w:p>
    <w:p w14:paraId="4F938B2D">
      <w:r>
        <w:t>亦並音由。足見囮㘥混而爲一，自唐已然。王説與訓詁通例合，與諧聲合</w:t>
      </w:r>
    </w:p>
    <w:p w14:paraId="4B0A7E00">
      <w:pPr>
        <w:rPr>
          <w:rFonts w:hint="eastAsia" w:eastAsia="宋体"/>
          <w:lang w:eastAsia="zh-CN"/>
        </w:rPr>
      </w:pPr>
      <w:r>
        <w:rPr>
          <w:rFonts w:hint="eastAsia" w:eastAsia="宋体"/>
          <w:lang w:eastAsia="zh-CN"/>
        </w:rPr>
        <w:t>【</w:t>
      </w:r>
      <w:r>
        <w:t>四二</w:t>
      </w:r>
      <w:r>
        <w:rPr>
          <w:rFonts w:hint="eastAsia" w:eastAsia="宋体"/>
          <w:lang w:eastAsia="zh-CN"/>
        </w:rPr>
        <w:t>】《</w:t>
      </w:r>
      <w:r>
        <w:t>廣雅</w:t>
      </w:r>
      <w:r>
        <w:rPr>
          <w:rFonts w:hint="eastAsia" w:eastAsia="宋体"/>
          <w:lang w:eastAsia="zh-CN"/>
        </w:rPr>
        <w:t>•</w:t>
      </w:r>
      <w:r>
        <w:t>釋言</w:t>
      </w:r>
      <w:r>
        <w:rPr>
          <w:rFonts w:hint="eastAsia" w:eastAsia="宋体"/>
          <w:lang w:eastAsia="zh-CN"/>
        </w:rPr>
        <w:t>》</w:t>
      </w:r>
      <w:r>
        <w:t>：</w:t>
      </w:r>
      <w:r>
        <w:rPr>
          <w:rFonts w:hint="eastAsia" w:eastAsia="宋体"/>
          <w:lang w:eastAsia="zh-CN"/>
        </w:rPr>
        <w:t>“</w:t>
      </w:r>
      <w:r>
        <w:t>貳，汙也。</w:t>
      </w:r>
      <w:r>
        <w:rPr>
          <w:rFonts w:hint="eastAsia" w:eastAsia="宋体"/>
          <w:lang w:eastAsia="zh-CN"/>
        </w:rPr>
        <w:t>”</w:t>
      </w:r>
      <w:r>
        <w:t>疏證</w:t>
      </w:r>
      <w:r>
        <w:rPr>
          <w:rFonts w:hint="eastAsia" w:eastAsia="宋体"/>
          <w:lang w:eastAsia="zh-CN"/>
        </w:rPr>
        <w:t>“</w:t>
      </w:r>
      <w:r>
        <w:t>貳當作膩。</w:t>
      </w:r>
      <w:r>
        <w:rPr>
          <w:rFonts w:hint="eastAsia" w:eastAsia="宋体"/>
          <w:lang w:eastAsia="zh-CN"/>
        </w:rPr>
        <w:t>”《</w:t>
      </w:r>
      <w:r>
        <w:t>玉篇</w:t>
      </w:r>
      <w:r>
        <w:rPr>
          <w:rFonts w:hint="eastAsia" w:eastAsia="宋体"/>
          <w:lang w:eastAsia="zh-CN"/>
        </w:rPr>
        <w:t>》“</w:t>
      </w:r>
      <w:r>
        <w:t>膩，垢膩也。</w:t>
      </w:r>
      <w:r>
        <w:rPr>
          <w:rFonts w:hint="eastAsia" w:eastAsia="宋体"/>
          <w:lang w:eastAsia="zh-CN"/>
        </w:rPr>
        <w:t>”</w:t>
      </w:r>
      <w:r>
        <w:t>曹憲音有</w:t>
      </w:r>
      <w:r>
        <w:rPr>
          <w:rFonts w:hint="eastAsia" w:eastAsia="宋体"/>
          <w:lang w:eastAsia="zh-CN"/>
        </w:rPr>
        <w:t>“</w:t>
      </w:r>
      <w:r>
        <w:t>女史</w:t>
      </w:r>
      <w:r>
        <w:rPr>
          <w:rFonts w:hint="eastAsia" w:eastAsia="宋体"/>
          <w:lang w:eastAsia="zh-CN"/>
        </w:rPr>
        <w:t>”</w:t>
      </w:r>
    </w:p>
    <w:p w14:paraId="0DA2B6EB">
      <w:r>
        <w:t>【第363页】</w:t>
      </w:r>
    </w:p>
    <w:p w14:paraId="73DC0804">
      <w:r>
        <w:t>二字，即</w:t>
      </w:r>
      <w:r>
        <w:rPr>
          <w:rFonts w:hint="eastAsia" w:eastAsia="宋体"/>
          <w:lang w:eastAsia="zh-CN"/>
        </w:rPr>
        <w:t>“</w:t>
      </w:r>
      <w:r>
        <w:t>女吏</w:t>
      </w:r>
      <w:r>
        <w:rPr>
          <w:rFonts w:hint="eastAsia" w:eastAsia="宋体"/>
          <w:lang w:eastAsia="zh-CN"/>
        </w:rPr>
        <w:t>”</w:t>
      </w:r>
      <w:r>
        <w:t>之譌。</w:t>
      </w:r>
    </w:p>
    <w:p w14:paraId="376A822D">
      <w:r>
        <w:rPr>
          <w:rFonts w:hint="eastAsia" w:eastAsia="宋体"/>
          <w:lang w:eastAsia="zh-CN"/>
        </w:rPr>
        <w:t>【</w:t>
      </w:r>
      <w:r>
        <w:t>四三</w:t>
      </w:r>
      <w:r>
        <w:rPr>
          <w:rFonts w:hint="eastAsia" w:eastAsia="宋体"/>
          <w:lang w:eastAsia="zh-CN"/>
        </w:rPr>
        <w:t>】</w:t>
      </w:r>
      <w:r>
        <w:t>蔥即葸，</w:t>
      </w:r>
      <w:r>
        <w:rPr>
          <w:rFonts w:hint="eastAsia" w:eastAsia="宋体"/>
          <w:lang w:eastAsia="zh-CN"/>
        </w:rPr>
        <w:t>《</w:t>
      </w:r>
      <w:r>
        <w:t>廣韻</w:t>
      </w:r>
      <w:r>
        <w:rPr>
          <w:rFonts w:hint="eastAsia" w:eastAsia="宋体"/>
          <w:lang w:eastAsia="zh-CN"/>
        </w:rPr>
        <w:t>》</w:t>
      </w:r>
      <w:r>
        <w:t>胥里切。</w:t>
      </w:r>
    </w:p>
    <w:p w14:paraId="7CB1C242">
      <w:r>
        <w:rPr>
          <w:rFonts w:hint="eastAsia" w:eastAsia="宋体"/>
          <w:lang w:eastAsia="zh-CN"/>
        </w:rPr>
        <w:t>【</w:t>
      </w:r>
      <w:r>
        <w:t>四四</w:t>
      </w:r>
      <w:r>
        <w:rPr>
          <w:rFonts w:hint="eastAsia" w:eastAsia="宋体"/>
          <w:lang w:eastAsia="zh-CN"/>
        </w:rPr>
        <w:t>】</w:t>
      </w:r>
      <w:r>
        <w:t>扼當從</w:t>
      </w:r>
      <w:r>
        <w:rPr>
          <w:rFonts w:hint="eastAsia" w:eastAsia="宋体"/>
          <w:lang w:eastAsia="zh-CN"/>
        </w:rPr>
        <w:t>《</w:t>
      </w:r>
      <w:r>
        <w:t>玉篇</w:t>
      </w:r>
      <w:r>
        <w:rPr>
          <w:rFonts w:hint="eastAsia" w:eastAsia="宋体"/>
          <w:lang w:eastAsia="zh-CN"/>
        </w:rPr>
        <w:t>》</w:t>
      </w:r>
      <w:r>
        <w:t>乃果切</w:t>
      </w:r>
    </w:p>
    <w:p w14:paraId="4B0D4287">
      <w:r>
        <w:rPr>
          <w:rFonts w:hint="eastAsia" w:eastAsia="宋体"/>
          <w:lang w:eastAsia="zh-CN"/>
        </w:rPr>
        <w:t>【</w:t>
      </w:r>
      <w:r>
        <w:t>四五</w:t>
      </w:r>
      <w:r>
        <w:rPr>
          <w:rFonts w:hint="eastAsia" w:eastAsia="宋体"/>
          <w:lang w:eastAsia="zh-CN"/>
        </w:rPr>
        <w:t>】</w:t>
      </w:r>
      <w:r>
        <w:t>去，去聲。</w:t>
      </w:r>
    </w:p>
    <w:p w14:paraId="2E7E094B">
      <w:r>
        <w:rPr>
          <w:rFonts w:hint="eastAsia" w:eastAsia="宋体"/>
          <w:lang w:eastAsia="zh-CN"/>
        </w:rPr>
        <w:t>【</w:t>
      </w:r>
      <w:r>
        <w:t>四六</w:t>
      </w:r>
      <w:r>
        <w:rPr>
          <w:rFonts w:hint="eastAsia" w:eastAsia="宋体"/>
          <w:lang w:eastAsia="zh-CN"/>
        </w:rPr>
        <w:t>】《</w:t>
      </w:r>
      <w:r>
        <w:t>廣雅</w:t>
      </w:r>
      <w:r>
        <w:rPr>
          <w:rFonts w:hint="eastAsia" w:eastAsia="宋体"/>
          <w:lang w:eastAsia="zh-CN"/>
        </w:rPr>
        <w:t>•</w:t>
      </w:r>
      <w:r>
        <w:t>釋言</w:t>
      </w:r>
      <w:r>
        <w:rPr>
          <w:rFonts w:hint="eastAsia" w:eastAsia="宋体"/>
          <w:lang w:eastAsia="zh-CN"/>
        </w:rPr>
        <w:t>》</w:t>
      </w:r>
      <w:r>
        <w:t>：</w:t>
      </w:r>
      <w:r>
        <w:rPr>
          <w:rFonts w:hint="eastAsia" w:eastAsia="宋体"/>
          <w:lang w:eastAsia="zh-CN"/>
        </w:rPr>
        <w:t>“</w:t>
      </w:r>
      <w:r>
        <w:t>䛊，謂也。</w:t>
      </w:r>
      <w:r>
        <w:rPr>
          <w:rFonts w:hint="eastAsia" w:eastAsia="宋体"/>
          <w:lang w:eastAsia="zh-CN"/>
        </w:rPr>
        <w:t>”</w:t>
      </w:r>
      <w:r>
        <w:t>疏證：</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引此皆作</w:t>
      </w:r>
      <w:r>
        <w:rPr>
          <w:rFonts w:hint="eastAsia" w:eastAsia="宋体"/>
          <w:lang w:eastAsia="zh-CN"/>
        </w:rPr>
        <w:t>“</w:t>
      </w:r>
      <w:r>
        <w:t>䛊，調也</w:t>
      </w:r>
      <w:r>
        <w:rPr>
          <w:rFonts w:hint="eastAsia" w:eastAsia="宋体"/>
          <w:lang w:eastAsia="zh-CN"/>
        </w:rPr>
        <w:t>”</w:t>
      </w:r>
      <w:r>
        <w:t>。皆未知其審</w:t>
      </w:r>
    </w:p>
    <w:p w14:paraId="17B1B6F6">
      <w:r>
        <w:rPr>
          <w:rFonts w:hint="eastAsia" w:eastAsia="宋体"/>
          <w:lang w:eastAsia="zh-CN"/>
        </w:rPr>
        <w:t>【</w:t>
      </w:r>
      <w:r>
        <w:t>四七</w:t>
      </w:r>
      <w:r>
        <w:rPr>
          <w:rFonts w:hint="eastAsia" w:eastAsia="宋体"/>
          <w:lang w:eastAsia="zh-CN"/>
        </w:rPr>
        <w:t>】“</w:t>
      </w:r>
      <w:r>
        <w:t>抵</w:t>
      </w:r>
      <w:r>
        <w:rPr>
          <w:rFonts w:hint="eastAsia" w:eastAsia="宋体"/>
          <w:lang w:eastAsia="zh-CN"/>
        </w:rPr>
        <w:t>”</w:t>
      </w:r>
      <w:r>
        <w:t>，當作</w:t>
      </w:r>
      <w:r>
        <w:rPr>
          <w:rFonts w:hint="eastAsia" w:eastAsia="宋体"/>
          <w:lang w:eastAsia="zh-CN"/>
        </w:rPr>
        <w:t>“</w:t>
      </w:r>
      <w:r>
        <w:t>扺</w:t>
      </w:r>
      <w:r>
        <w:rPr>
          <w:rFonts w:hint="eastAsia" w:eastAsia="宋体"/>
          <w:lang w:eastAsia="zh-CN"/>
        </w:rPr>
        <w:t>”</w:t>
      </w:r>
      <w:r>
        <w:t>，方與紙音相應</w:t>
      </w:r>
    </w:p>
    <w:p w14:paraId="0EB024BF">
      <w:r>
        <w:rPr>
          <w:rFonts w:hint="eastAsia" w:eastAsia="宋体"/>
          <w:lang w:eastAsia="zh-CN"/>
        </w:rPr>
        <w:t>【</w:t>
      </w:r>
      <w:r>
        <w:t>四八</w:t>
      </w:r>
      <w:r>
        <w:rPr>
          <w:rFonts w:hint="eastAsia" w:eastAsia="宋体"/>
          <w:lang w:eastAsia="zh-CN"/>
        </w:rPr>
        <w:t>】</w:t>
      </w:r>
      <w:r>
        <w:t>驫，必幽反，音飇。香幽反，未詳所出，</w:t>
      </w:r>
      <w:r>
        <w:rPr>
          <w:rFonts w:hint="eastAsia" w:eastAsia="宋体"/>
          <w:lang w:eastAsia="zh-CN"/>
        </w:rPr>
        <w:t>“</w:t>
      </w:r>
      <w:r>
        <w:t>香</w:t>
      </w:r>
      <w:r>
        <w:rPr>
          <w:rFonts w:hint="eastAsia" w:eastAsia="宋体"/>
          <w:lang w:eastAsia="zh-CN"/>
        </w:rPr>
        <w:t>”</w:t>
      </w:r>
      <w:r>
        <w:t>殆爲</w:t>
      </w:r>
      <w:r>
        <w:rPr>
          <w:rFonts w:hint="eastAsia" w:eastAsia="宋体"/>
          <w:lang w:eastAsia="zh-CN"/>
        </w:rPr>
        <w:t>“</w:t>
      </w:r>
      <w:r>
        <w:t>芳</w:t>
      </w:r>
      <w:r>
        <w:rPr>
          <w:rFonts w:hint="eastAsia" w:eastAsia="宋体"/>
          <w:lang w:eastAsia="zh-CN"/>
        </w:rPr>
        <w:t>”</w:t>
      </w:r>
      <w:r>
        <w:t>字之誤</w:t>
      </w:r>
    </w:p>
    <w:p w14:paraId="697E46D2">
      <w:r>
        <w:rPr>
          <w:rFonts w:hint="eastAsia" w:eastAsia="宋体"/>
          <w:lang w:eastAsia="zh-CN"/>
        </w:rPr>
        <w:t>【</w:t>
      </w:r>
      <w:r>
        <w:t>四九</w:t>
      </w:r>
      <w:r>
        <w:rPr>
          <w:rFonts w:hint="eastAsia" w:eastAsia="宋体"/>
          <w:lang w:eastAsia="zh-CN"/>
        </w:rPr>
        <w:t>】《</w:t>
      </w:r>
      <w:r>
        <w:t>集韻</w:t>
      </w:r>
      <w:r>
        <w:rPr>
          <w:rFonts w:hint="eastAsia" w:eastAsia="宋体"/>
          <w:lang w:eastAsia="zh-CN"/>
        </w:rPr>
        <w:t>》</w:t>
      </w:r>
      <w:r>
        <w:t>T施</w:t>
      </w:r>
      <w:r>
        <w:rPr>
          <w:rFonts w:hint="eastAsia" w:eastAsia="宋体"/>
          <w:lang w:eastAsia="zh-CN"/>
        </w:rPr>
        <w:t>”</w:t>
      </w:r>
      <w:r>
        <w:t>音以豉切。疑反切下字作</w:t>
      </w:r>
      <w:r>
        <w:rPr>
          <w:rFonts w:hint="eastAsia" w:eastAsia="宋体"/>
          <w:lang w:eastAsia="zh-CN"/>
        </w:rPr>
        <w:t>“</w:t>
      </w:r>
      <w:r>
        <w:t>豉</w:t>
      </w:r>
      <w:r>
        <w:rPr>
          <w:rFonts w:hint="eastAsia" w:eastAsia="宋体"/>
          <w:lang w:eastAsia="zh-CN"/>
        </w:rPr>
        <w:t>”</w:t>
      </w:r>
      <w:r>
        <w:t>。以、余雙聲</w:t>
      </w:r>
    </w:p>
    <w:p w14:paraId="06701D88">
      <w:pPr>
        <w:rPr>
          <w:rFonts w:hint="eastAsia" w:eastAsia="宋体"/>
          <w:lang w:eastAsia="zh-CN"/>
        </w:rPr>
      </w:pPr>
      <w:r>
        <w:rPr>
          <w:rFonts w:hint="eastAsia" w:eastAsia="宋体"/>
          <w:lang w:eastAsia="zh-CN"/>
        </w:rPr>
        <w:t>【</w:t>
      </w:r>
      <w:r>
        <w:t>五〇</w:t>
      </w:r>
      <w:r>
        <w:rPr>
          <w:rFonts w:hint="eastAsia" w:eastAsia="宋体"/>
          <w:lang w:eastAsia="zh-CN"/>
        </w:rPr>
        <w:t>】《</w:t>
      </w:r>
      <w:r>
        <w:t>廣韻</w:t>
      </w:r>
      <w:r>
        <w:rPr>
          <w:rFonts w:hint="eastAsia" w:eastAsia="宋体"/>
          <w:lang w:eastAsia="zh-CN"/>
        </w:rPr>
        <w:t>》“</w:t>
      </w:r>
      <w:r>
        <w:t>幪</w:t>
      </w:r>
      <w:r>
        <w:rPr>
          <w:rFonts w:hint="eastAsia" w:eastAsia="宋体"/>
          <w:lang w:eastAsia="zh-CN"/>
        </w:rPr>
        <w:t>”</w:t>
      </w:r>
      <w:r>
        <w:t>音莫紅切。疑反切下字作</w:t>
      </w:r>
      <w:r>
        <w:rPr>
          <w:rFonts w:hint="eastAsia" w:eastAsia="宋体"/>
          <w:lang w:eastAsia="zh-CN"/>
        </w:rPr>
        <w:t>“</w:t>
      </w:r>
      <w:r>
        <w:t>紅</w:t>
      </w:r>
      <w:r>
        <w:rPr>
          <w:rFonts w:hint="eastAsia" w:eastAsia="宋体"/>
          <w:lang w:eastAsia="zh-CN"/>
        </w:rPr>
        <w:t>”</w:t>
      </w:r>
    </w:p>
    <w:p w14:paraId="320B0B51">
      <w:r>
        <w:rPr>
          <w:rFonts w:hint="eastAsia" w:eastAsia="宋体"/>
          <w:lang w:eastAsia="zh-CN"/>
        </w:rPr>
        <w:t>【</w:t>
      </w:r>
      <w:r>
        <w:t>五一</w:t>
      </w:r>
      <w:r>
        <w:rPr>
          <w:rFonts w:hint="eastAsia" w:eastAsia="宋体"/>
          <w:lang w:eastAsia="zh-CN"/>
        </w:rPr>
        <w:t>】《</w:t>
      </w:r>
      <w:r>
        <w:t>釋訓</w:t>
      </w:r>
      <w:r>
        <w:rPr>
          <w:rFonts w:hint="eastAsia" w:eastAsia="宋体"/>
          <w:lang w:eastAsia="zh-CN"/>
        </w:rPr>
        <w:t>》</w:t>
      </w:r>
      <w:r>
        <w:t>：</w:t>
      </w:r>
      <w:r>
        <w:rPr>
          <w:rFonts w:hint="eastAsia" w:eastAsia="宋体"/>
          <w:lang w:eastAsia="zh-CN"/>
        </w:rPr>
        <w:t>“</w:t>
      </w:r>
      <w:r>
        <w:t>軫軳，轉戾也。</w:t>
      </w:r>
      <w:r>
        <w:rPr>
          <w:rFonts w:hint="eastAsia" w:eastAsia="宋体"/>
          <w:lang w:eastAsia="zh-CN"/>
        </w:rPr>
        <w:t>”</w:t>
      </w:r>
      <w:r>
        <w:t>疏證：考</w:t>
      </w:r>
      <w:r>
        <w:rPr>
          <w:rFonts w:hint="eastAsia" w:eastAsia="宋体"/>
          <w:lang w:eastAsia="zh-CN"/>
        </w:rPr>
        <w:t>“</w:t>
      </w:r>
      <w:r>
        <w:t>軳</w:t>
      </w:r>
      <w:r>
        <w:rPr>
          <w:rFonts w:hint="eastAsia" w:eastAsia="宋体"/>
          <w:lang w:eastAsia="zh-CN"/>
        </w:rPr>
        <w:t>”</w:t>
      </w:r>
      <w:r>
        <w:t>字本讀如</w:t>
      </w:r>
      <w:r>
        <w:rPr>
          <w:rFonts w:hint="eastAsia" w:eastAsia="宋体"/>
          <w:lang w:eastAsia="zh-CN"/>
        </w:rPr>
        <w:t>“</w:t>
      </w:r>
      <w:r>
        <w:t>與子同袍</w:t>
      </w:r>
      <w:r>
        <w:rPr>
          <w:rFonts w:hint="eastAsia" w:eastAsia="宋体"/>
          <w:lang w:eastAsia="zh-CN"/>
        </w:rPr>
        <w:t>”</w:t>
      </w:r>
      <w:r>
        <w:t>之袍。</w:t>
      </w:r>
      <w:r>
        <w:rPr>
          <w:rFonts w:hint="eastAsia" w:eastAsia="宋体"/>
          <w:lang w:eastAsia="zh-CN"/>
        </w:rPr>
        <w:t>《</w:t>
      </w:r>
      <w:r>
        <w:t>玉篇</w:t>
      </w:r>
      <w:r>
        <w:rPr>
          <w:rFonts w:hint="eastAsia" w:eastAsia="宋体"/>
          <w:lang w:eastAsia="zh-CN"/>
        </w:rPr>
        <w:t>》</w:t>
      </w:r>
      <w:r>
        <w:t>：</w:t>
      </w:r>
      <w:r>
        <w:rPr>
          <w:rFonts w:hint="eastAsia" w:eastAsia="宋体"/>
          <w:lang w:eastAsia="zh-CN"/>
        </w:rPr>
        <w:t>“</w:t>
      </w:r>
      <w:r>
        <w:t>軳，步毛切</w:t>
      </w:r>
    </w:p>
    <w:p w14:paraId="4E5BAC45">
      <w:r>
        <w:t>戾也。</w:t>
      </w:r>
      <w:r>
        <w:rPr>
          <w:rFonts w:hint="eastAsia" w:eastAsia="宋体"/>
          <w:lang w:eastAsia="zh-CN"/>
        </w:rPr>
        <w:t>”《</w:t>
      </w:r>
      <w:r>
        <w:t>廣韻</w:t>
      </w:r>
      <w:r>
        <w:rPr>
          <w:rFonts w:hint="eastAsia" w:eastAsia="宋体"/>
          <w:lang w:eastAsia="zh-CN"/>
        </w:rPr>
        <w:t>》</w:t>
      </w:r>
      <w:r>
        <w:t>同。轉入聲，則讀如</w:t>
      </w:r>
      <w:r>
        <w:rPr>
          <w:rFonts w:hint="eastAsia" w:eastAsia="宋体"/>
          <w:lang w:eastAsia="zh-CN"/>
        </w:rPr>
        <w:t>“</w:t>
      </w:r>
      <w:r>
        <w:t>克岐克嶷</w:t>
      </w:r>
      <w:r>
        <w:rPr>
          <w:rFonts w:hint="eastAsia" w:eastAsia="宋体"/>
          <w:lang w:eastAsia="zh-CN"/>
        </w:rPr>
        <w:t>”</w:t>
      </w:r>
      <w:r>
        <w:t>之嶷。整理者按：</w:t>
      </w:r>
      <w:r>
        <w:rPr>
          <w:rFonts w:hint="eastAsia" w:eastAsia="宋体"/>
          <w:lang w:eastAsia="zh-CN"/>
        </w:rPr>
        <w:t>“</w:t>
      </w:r>
      <w:r>
        <w:t>牛力反</w:t>
      </w:r>
      <w:r>
        <w:rPr>
          <w:rFonts w:hint="eastAsia" w:eastAsia="宋体"/>
          <w:lang w:eastAsia="zh-CN"/>
        </w:rPr>
        <w:t>”</w:t>
      </w:r>
      <w:r>
        <w:t>本此，職幽旁對轉</w:t>
      </w:r>
    </w:p>
    <w:p w14:paraId="69A285CD">
      <w:pPr>
        <w:rPr>
          <w:rFonts w:hint="eastAsia" w:eastAsia="宋体"/>
          <w:lang w:eastAsia="zh-CN"/>
        </w:rPr>
      </w:pPr>
      <w:r>
        <w:rPr>
          <w:rFonts w:hint="eastAsia" w:eastAsia="宋体"/>
          <w:lang w:eastAsia="zh-CN"/>
        </w:rPr>
        <w:t>【</w:t>
      </w:r>
      <w:r>
        <w:t>五二</w:t>
      </w:r>
      <w:r>
        <w:rPr>
          <w:rFonts w:hint="eastAsia" w:eastAsia="宋体"/>
          <w:lang w:eastAsia="zh-CN"/>
        </w:rPr>
        <w:t>】</w:t>
      </w:r>
      <w:r>
        <w:t>齔，反切上字當作</w:t>
      </w:r>
      <w:r>
        <w:rPr>
          <w:rFonts w:hint="eastAsia" w:eastAsia="宋体"/>
          <w:lang w:eastAsia="zh-CN"/>
        </w:rPr>
        <w:t>“</w:t>
      </w:r>
      <w:r>
        <w:t>叉</w:t>
      </w:r>
      <w:r>
        <w:rPr>
          <w:rFonts w:hint="eastAsia" w:eastAsia="宋体"/>
          <w:lang w:eastAsia="zh-CN"/>
        </w:rPr>
        <w:t>”</w:t>
      </w:r>
      <w:r>
        <w:t>，作</w:t>
      </w:r>
      <w:r>
        <w:rPr>
          <w:rFonts w:hint="eastAsia" w:eastAsia="宋体"/>
          <w:lang w:eastAsia="zh-CN"/>
        </w:rPr>
        <w:t>“</w:t>
      </w:r>
      <w:r>
        <w:t>又</w:t>
      </w:r>
      <w:r>
        <w:rPr>
          <w:rFonts w:hint="eastAsia" w:eastAsia="宋体"/>
          <w:lang w:eastAsia="zh-CN"/>
        </w:rPr>
        <w:t>”</w:t>
      </w:r>
      <w:r>
        <w:t>者非。</w:t>
      </w:r>
      <w:r>
        <w:rPr>
          <w:rFonts w:hint="eastAsia" w:eastAsia="宋体"/>
          <w:lang w:eastAsia="zh-CN"/>
        </w:rPr>
        <w:t>《</w:t>
      </w:r>
      <w:r>
        <w:t>博雅音</w:t>
      </w:r>
      <w:r>
        <w:rPr>
          <w:rFonts w:hint="eastAsia" w:eastAsia="宋体"/>
          <w:lang w:eastAsia="zh-CN"/>
        </w:rPr>
        <w:t>》“</w:t>
      </w:r>
      <w:r>
        <w:t>叉</w:t>
      </w:r>
      <w:r>
        <w:rPr>
          <w:rFonts w:hint="eastAsia" w:eastAsia="宋体"/>
          <w:lang w:eastAsia="zh-CN"/>
        </w:rPr>
        <w:t>”</w:t>
      </w:r>
      <w:r>
        <w:t>每誤作</w:t>
      </w:r>
      <w:r>
        <w:rPr>
          <w:rFonts w:hint="eastAsia" w:eastAsia="宋体"/>
          <w:lang w:eastAsia="zh-CN"/>
        </w:rPr>
        <w:t>“</w:t>
      </w:r>
      <w:r>
        <w:t>又</w:t>
      </w:r>
      <w:r>
        <w:rPr>
          <w:rFonts w:hint="eastAsia" w:eastAsia="宋体"/>
          <w:lang w:eastAsia="zh-CN"/>
        </w:rPr>
        <w:t>”</w:t>
      </w:r>
    </w:p>
    <w:p w14:paraId="53D8A817">
      <w:r>
        <w:rPr>
          <w:rFonts w:hint="eastAsia" w:eastAsia="宋体"/>
          <w:lang w:eastAsia="zh-CN"/>
        </w:rPr>
        <w:t>【</w:t>
      </w:r>
      <w:r>
        <w:t>五三</w:t>
      </w:r>
      <w:r>
        <w:rPr>
          <w:rFonts w:hint="eastAsia" w:eastAsia="宋体"/>
          <w:lang w:eastAsia="zh-CN"/>
        </w:rPr>
        <w:t>】</w:t>
      </w:r>
      <w:r>
        <w:t>栽。</w:t>
      </w:r>
      <w:r>
        <w:rPr>
          <w:rFonts w:hint="eastAsia" w:eastAsia="宋体"/>
          <w:lang w:eastAsia="zh-CN"/>
        </w:rPr>
        <w:t>《</w:t>
      </w:r>
      <w:r>
        <w:t>唐韻</w:t>
      </w:r>
      <w:r>
        <w:rPr>
          <w:rFonts w:hint="eastAsia" w:eastAsia="宋体"/>
          <w:lang w:eastAsia="zh-CN"/>
        </w:rPr>
        <w:t>》</w:t>
      </w:r>
      <w:r>
        <w:t>祖才切。</w:t>
      </w:r>
      <w:r>
        <w:rPr>
          <w:rFonts w:hint="eastAsia" w:eastAsia="宋体"/>
          <w:lang w:eastAsia="zh-CN"/>
        </w:rPr>
        <w:t>“</w:t>
      </w:r>
      <w:r>
        <w:t>才</w:t>
      </w:r>
      <w:r>
        <w:rPr>
          <w:rFonts w:hint="eastAsia" w:eastAsia="宋体"/>
          <w:lang w:eastAsia="zh-CN"/>
        </w:rPr>
        <w:t>”</w:t>
      </w:r>
      <w:r>
        <w:t>爲反切下字，王氏校語當云</w:t>
      </w:r>
      <w:r>
        <w:rPr>
          <w:rFonts w:hint="eastAsia" w:eastAsia="宋体"/>
          <w:lang w:eastAsia="zh-CN"/>
        </w:rPr>
        <w:t>“</w:t>
      </w:r>
      <w:r>
        <w:t>才</w:t>
      </w:r>
      <w:r>
        <w:rPr>
          <w:rFonts w:hint="eastAsia" w:eastAsia="宋体"/>
          <w:lang w:eastAsia="zh-CN"/>
        </w:rPr>
        <w:t>”</w:t>
      </w:r>
      <w:r>
        <w:t>上脱一字。栽、才不同紐</w:t>
      </w:r>
    </w:p>
    <w:p w14:paraId="52AF6671">
      <w:r>
        <w:rPr>
          <w:rFonts w:hint="eastAsia" w:eastAsia="宋体"/>
          <w:lang w:eastAsia="zh-CN"/>
        </w:rPr>
        <w:t>【</w:t>
      </w:r>
      <w:r>
        <w:t>五四</w:t>
      </w:r>
      <w:r>
        <w:rPr>
          <w:rFonts w:hint="eastAsia" w:eastAsia="宋体"/>
          <w:lang w:eastAsia="zh-CN"/>
        </w:rPr>
        <w:t>】</w:t>
      </w:r>
      <w:r>
        <w:t>甓，</w:t>
      </w:r>
      <w:r>
        <w:rPr>
          <w:rFonts w:hint="eastAsia" w:eastAsia="宋体"/>
          <w:lang w:eastAsia="zh-CN"/>
        </w:rPr>
        <w:t>《</w:t>
      </w:r>
      <w:r>
        <w:t>唐韻</w:t>
      </w:r>
      <w:r>
        <w:rPr>
          <w:rFonts w:hint="eastAsia" w:eastAsia="宋体"/>
          <w:lang w:eastAsia="zh-CN"/>
        </w:rPr>
        <w:t>》</w:t>
      </w:r>
      <w:r>
        <w:t>扶歷切，</w:t>
      </w:r>
      <w:r>
        <w:rPr>
          <w:rFonts w:hint="eastAsia" w:eastAsia="宋体"/>
          <w:lang w:eastAsia="zh-CN"/>
        </w:rPr>
        <w:t>《</w:t>
      </w:r>
      <w:r>
        <w:t>集韻</w:t>
      </w:r>
      <w:r>
        <w:rPr>
          <w:rFonts w:hint="eastAsia" w:eastAsia="宋体"/>
          <w:lang w:eastAsia="zh-CN"/>
        </w:rPr>
        <w:t>》</w:t>
      </w:r>
      <w:r>
        <w:t>蒲歷切。反切上字當是蒲、扶同聲母字</w:t>
      </w:r>
    </w:p>
    <w:p w14:paraId="77D6D9A0">
      <w:r>
        <w:rPr>
          <w:rFonts w:hint="eastAsia" w:eastAsia="宋体"/>
          <w:lang w:eastAsia="zh-CN"/>
        </w:rPr>
        <w:t>【</w:t>
      </w:r>
      <w:r>
        <w:t>五五</w:t>
      </w:r>
      <w:r>
        <w:rPr>
          <w:rFonts w:hint="eastAsia" w:eastAsia="宋体"/>
          <w:lang w:eastAsia="zh-CN"/>
        </w:rPr>
        <w:t>】“</w:t>
      </w:r>
      <w:r>
        <w:t>暜</w:t>
      </w:r>
      <w:r>
        <w:rPr>
          <w:rFonts w:hint="eastAsia" w:eastAsia="宋体"/>
          <w:lang w:eastAsia="zh-CN"/>
        </w:rPr>
        <w:t>”</w:t>
      </w:r>
      <w:r>
        <w:t>，當作</w:t>
      </w:r>
      <w:r>
        <w:rPr>
          <w:rFonts w:hint="eastAsia" w:eastAsia="宋体"/>
          <w:lang w:eastAsia="zh-CN"/>
        </w:rPr>
        <w:t>“</w:t>
      </w:r>
      <w:r>
        <w:t>竝</w:t>
      </w:r>
      <w:r>
        <w:rPr>
          <w:rFonts w:hint="eastAsia" w:eastAsia="宋体"/>
          <w:lang w:eastAsia="zh-CN"/>
        </w:rPr>
        <w:t>”</w:t>
      </w:r>
      <w:r>
        <w:t>。</w:t>
      </w:r>
    </w:p>
    <w:p w14:paraId="4B912103">
      <w:r>
        <w:rPr>
          <w:rFonts w:hint="eastAsia" w:eastAsia="宋体"/>
          <w:lang w:eastAsia="zh-CN"/>
        </w:rPr>
        <w:t>【</w:t>
      </w:r>
      <w:r>
        <w:t>五六</w:t>
      </w:r>
      <w:r>
        <w:rPr>
          <w:rFonts w:hint="eastAsia" w:eastAsia="宋体"/>
          <w:lang w:eastAsia="zh-CN"/>
        </w:rPr>
        <w:t>】“</w:t>
      </w:r>
      <w:r>
        <w:t>鈃</w:t>
      </w:r>
      <w:r>
        <w:rPr>
          <w:rFonts w:hint="eastAsia" w:eastAsia="宋体"/>
          <w:lang w:eastAsia="zh-CN"/>
        </w:rPr>
        <w:t>”</w:t>
      </w:r>
      <w:r>
        <w:t>，當作</w:t>
      </w:r>
      <w:r>
        <w:rPr>
          <w:rFonts w:hint="eastAsia" w:eastAsia="宋体"/>
          <w:lang w:eastAsia="zh-CN"/>
        </w:rPr>
        <w:t>“</w:t>
      </w:r>
      <w:r>
        <w:t>鉼</w:t>
      </w:r>
      <w:r>
        <w:rPr>
          <w:rFonts w:hint="eastAsia" w:eastAsia="宋体"/>
          <w:lang w:eastAsia="zh-CN"/>
        </w:rPr>
        <w:t>”</w:t>
      </w:r>
      <w:r>
        <w:t>。</w:t>
      </w:r>
    </w:p>
    <w:p w14:paraId="4FE2E78F">
      <w:r>
        <w:rPr>
          <w:rFonts w:hint="eastAsia" w:eastAsia="宋体"/>
          <w:lang w:eastAsia="zh-CN"/>
        </w:rPr>
        <w:t>【</w:t>
      </w:r>
      <w:r>
        <w:t>五七</w:t>
      </w:r>
      <w:r>
        <w:rPr>
          <w:rFonts w:hint="eastAsia" w:eastAsia="宋体"/>
          <w:lang w:eastAsia="zh-CN"/>
        </w:rPr>
        <w:t>】《</w:t>
      </w:r>
      <w:r>
        <w:t>廣雅疏證</w:t>
      </w:r>
      <w:r>
        <w:rPr>
          <w:rFonts w:hint="eastAsia" w:eastAsia="宋体"/>
          <w:lang w:eastAsia="zh-CN"/>
        </w:rPr>
        <w:t>》</w:t>
      </w:r>
      <w:r>
        <w:t>七下</w:t>
      </w:r>
      <w:r>
        <w:rPr>
          <w:rFonts w:hint="eastAsia" w:eastAsia="宋体"/>
          <w:lang w:eastAsia="zh-CN"/>
        </w:rPr>
        <w:t>“</w:t>
      </w:r>
      <w:r>
        <w:t>䌯、㠹，幘也</w:t>
      </w:r>
      <w:r>
        <w:rPr>
          <w:rFonts w:hint="eastAsia" w:eastAsia="宋体"/>
          <w:lang w:eastAsia="zh-CN"/>
        </w:rPr>
        <w:t>”</w:t>
      </w:r>
      <w:r>
        <w:t>條：</w:t>
      </w:r>
      <w:r>
        <w:rPr>
          <w:rFonts w:hint="eastAsia" w:eastAsia="宋体"/>
          <w:lang w:eastAsia="zh-CN"/>
        </w:rPr>
        <w:t>“</w:t>
      </w:r>
      <w:r>
        <w:t>㠹</w:t>
      </w:r>
      <w:r>
        <w:rPr>
          <w:rFonts w:hint="eastAsia" w:eastAsia="宋体"/>
          <w:lang w:eastAsia="zh-CN"/>
        </w:rPr>
        <w:t>”</w:t>
      </w:r>
      <w:r>
        <w:t>，各本譌作</w:t>
      </w:r>
      <w:r>
        <w:rPr>
          <w:rFonts w:hint="eastAsia" w:eastAsia="宋体"/>
          <w:lang w:eastAsia="zh-CN"/>
        </w:rPr>
        <w:t>“</w:t>
      </w:r>
      <w:r>
        <w:t>帉</w:t>
      </w:r>
      <w:r>
        <w:rPr>
          <w:rFonts w:hint="eastAsia" w:eastAsia="宋体"/>
          <w:lang w:eastAsia="zh-CN"/>
        </w:rPr>
        <w:t>”</w:t>
      </w:r>
      <w:r>
        <w:t>。凡隸書从介从分之字往往譌溷</w:t>
      </w:r>
    </w:p>
    <w:p w14:paraId="3B1968E6">
      <w:r>
        <w:t>曹憲音芳云反，則所見本已譌作</w:t>
      </w:r>
      <w:r>
        <w:rPr>
          <w:rFonts w:hint="eastAsia" w:eastAsia="宋体"/>
          <w:lang w:eastAsia="zh-CN"/>
        </w:rPr>
        <w:t>“</w:t>
      </w:r>
      <w:r>
        <w:t>帉</w:t>
      </w:r>
      <w:r>
        <w:rPr>
          <w:rFonts w:hint="eastAsia" w:eastAsia="宋体"/>
          <w:lang w:eastAsia="zh-CN"/>
        </w:rPr>
        <w:t>”</w:t>
      </w:r>
      <w:r>
        <w:t>。案諸書無訓帉爲幘者</w:t>
      </w:r>
      <w:r>
        <w:rPr>
          <w:rFonts w:hint="eastAsia" w:eastAsia="宋体"/>
          <w:lang w:eastAsia="zh-CN"/>
        </w:rPr>
        <w:t>“</w:t>
      </w:r>
      <w:r>
        <w:t>帉</w:t>
      </w:r>
      <w:r>
        <w:rPr>
          <w:rFonts w:hint="eastAsia" w:eastAsia="宋体"/>
          <w:lang w:eastAsia="zh-CN"/>
        </w:rPr>
        <w:t>”</w:t>
      </w:r>
      <w:r>
        <w:t>即下文</w:t>
      </w:r>
      <w:r>
        <w:rPr>
          <w:rFonts w:hint="eastAsia" w:eastAsia="宋体"/>
          <w:lang w:eastAsia="zh-CN"/>
        </w:rPr>
        <w:t>“</w:t>
      </w:r>
      <w:r>
        <w:t>盆</w:t>
      </w:r>
      <w:r>
        <w:rPr>
          <w:rFonts w:hint="eastAsia" w:eastAsia="宋体"/>
          <w:lang w:eastAsia="zh-CN"/>
        </w:rPr>
        <w:t>”</w:t>
      </w:r>
      <w:r>
        <w:t>字，乃巾名，非幘名</w:t>
      </w:r>
    </w:p>
    <w:p w14:paraId="5C71C32A">
      <w:r>
        <w:t>【第364页】</w:t>
      </w:r>
    </w:p>
    <w:p w14:paraId="04606D72">
      <w:r>
        <w:t>也。</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D㠹</w:t>
      </w:r>
      <w:r>
        <w:rPr>
          <w:rFonts w:hint="eastAsia" w:eastAsia="宋体"/>
          <w:lang w:eastAsia="zh-CN"/>
        </w:rPr>
        <w:t>”</w:t>
      </w:r>
      <w:r>
        <w:t>音介，幘也</w:t>
      </w:r>
    </w:p>
    <w:p w14:paraId="7EDCB00F">
      <w:r>
        <w:rPr>
          <w:rFonts w:hint="eastAsia" w:eastAsia="宋体"/>
          <w:lang w:eastAsia="zh-CN"/>
        </w:rPr>
        <w:t>【</w:t>
      </w:r>
      <w:r>
        <w:t>五八</w:t>
      </w:r>
      <w:r>
        <w:rPr>
          <w:rFonts w:hint="eastAsia" w:eastAsia="宋体"/>
          <w:lang w:eastAsia="zh-CN"/>
        </w:rPr>
        <w:t>】《</w:t>
      </w:r>
      <w:r>
        <w:t>玉篇</w:t>
      </w:r>
      <w:r>
        <w:rPr>
          <w:rFonts w:hint="eastAsia" w:eastAsia="宋体"/>
          <w:lang w:eastAsia="zh-CN"/>
        </w:rPr>
        <w:t>》</w:t>
      </w:r>
      <w:r>
        <w:t>：</w:t>
      </w:r>
      <w:r>
        <w:rPr>
          <w:rFonts w:hint="eastAsia" w:eastAsia="宋体"/>
          <w:lang w:eastAsia="zh-CN"/>
        </w:rPr>
        <w:t>“</w:t>
      </w:r>
      <w:r>
        <w:t>旰戈切，同靴。</w:t>
      </w:r>
      <w:r>
        <w:rPr>
          <w:rFonts w:hint="eastAsia" w:eastAsia="宋体"/>
          <w:lang w:eastAsia="zh-CN"/>
        </w:rPr>
        <w:t>”</w:t>
      </w:r>
      <w:r>
        <w:t>按，旰，當做盱</w:t>
      </w:r>
    </w:p>
    <w:p w14:paraId="04EB4B8A">
      <w:r>
        <w:rPr>
          <w:rFonts w:hint="eastAsia" w:eastAsia="宋体"/>
          <w:lang w:eastAsia="zh-CN"/>
        </w:rPr>
        <w:t>【</w:t>
      </w:r>
      <w:r>
        <w:t>五九</w:t>
      </w:r>
      <w:r>
        <w:rPr>
          <w:rFonts w:hint="eastAsia" w:eastAsia="宋体"/>
          <w:lang w:eastAsia="zh-CN"/>
        </w:rPr>
        <w:t>】《</w:t>
      </w:r>
      <w:r>
        <w:t>廣雅疏證</w:t>
      </w:r>
      <w:r>
        <w:rPr>
          <w:rFonts w:hint="eastAsia" w:eastAsia="宋体"/>
          <w:lang w:eastAsia="zh-CN"/>
        </w:rPr>
        <w:t>》</w:t>
      </w:r>
      <w:r>
        <w:t>七下</w:t>
      </w:r>
      <w:r>
        <w:rPr>
          <w:rFonts w:hint="eastAsia" w:eastAsia="宋体"/>
          <w:lang w:eastAsia="zh-CN"/>
        </w:rPr>
        <w:t>“</w:t>
      </w:r>
      <w:r>
        <w:t>鞙謂之鞠</w:t>
      </w:r>
      <w:r>
        <w:rPr>
          <w:rFonts w:hint="eastAsia" w:eastAsia="宋体"/>
          <w:lang w:eastAsia="zh-CN"/>
        </w:rPr>
        <w:t>”</w:t>
      </w:r>
      <w:r>
        <w:t>條：</w:t>
      </w:r>
      <w:r>
        <w:rPr>
          <w:rFonts w:hint="eastAsia" w:eastAsia="宋体"/>
          <w:lang w:eastAsia="zh-CN"/>
        </w:rPr>
        <w:t>“</w:t>
      </w:r>
      <w:r>
        <w:t>鞙</w:t>
      </w:r>
      <w:r>
        <w:rPr>
          <w:rFonts w:hint="eastAsia" w:eastAsia="宋体"/>
          <w:lang w:eastAsia="zh-CN"/>
        </w:rPr>
        <w:t>”</w:t>
      </w:r>
      <w:r>
        <w:t>，各本作</w:t>
      </w:r>
      <w:r>
        <w:rPr>
          <w:rFonts w:hint="eastAsia" w:eastAsia="宋体"/>
          <w:lang w:eastAsia="zh-CN"/>
        </w:rPr>
        <w:t>“</w:t>
      </w:r>
      <w:r>
        <w:t>䩰</w:t>
      </w:r>
      <w:r>
        <w:rPr>
          <w:rFonts w:hint="eastAsia" w:eastAsia="宋体"/>
          <w:lang w:eastAsia="zh-CN"/>
        </w:rPr>
        <w:t>”</w:t>
      </w:r>
      <w:r>
        <w:t>。曹憲</w:t>
      </w:r>
      <w:r>
        <w:rPr>
          <w:rFonts w:hint="eastAsia" w:eastAsia="宋体"/>
          <w:lang w:eastAsia="zh-CN"/>
        </w:rPr>
        <w:t>《</w:t>
      </w:r>
      <w:r>
        <w:t>音釋</w:t>
      </w:r>
      <w:r>
        <w:rPr>
          <w:rFonts w:hint="eastAsia" w:eastAsia="宋体"/>
          <w:lang w:eastAsia="zh-CN"/>
        </w:rPr>
        <w:t>》</w:t>
      </w:r>
      <w:r>
        <w:t>：</w:t>
      </w:r>
      <w:r>
        <w:rPr>
          <w:rFonts w:hint="eastAsia" w:eastAsia="宋体"/>
          <w:lang w:eastAsia="zh-CN"/>
        </w:rPr>
        <w:t>“</w:t>
      </w:r>
      <w:r>
        <w:t>䩰，子入反。蠏音</w:t>
      </w:r>
    </w:p>
    <w:p w14:paraId="56AA8116">
      <w:r>
        <w:t>解。</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䩰</w:t>
      </w:r>
      <w:r>
        <w:rPr>
          <w:rFonts w:hint="eastAsia" w:eastAsia="宋体"/>
          <w:lang w:eastAsia="zh-CN"/>
        </w:rPr>
        <w:t>”</w:t>
      </w:r>
      <w:r>
        <w:t>字注云：</w:t>
      </w:r>
      <w:r>
        <w:rPr>
          <w:rFonts w:hint="eastAsia" w:eastAsia="宋体"/>
          <w:lang w:eastAsia="zh-CN"/>
        </w:rPr>
        <w:t>“《</w:t>
      </w:r>
      <w:r>
        <w:t>廣雅</w:t>
      </w:r>
      <w:r>
        <w:rPr>
          <w:rFonts w:hint="eastAsia" w:eastAsia="宋体"/>
          <w:lang w:eastAsia="zh-CN"/>
        </w:rPr>
        <w:t>》</w:t>
      </w:r>
      <w:r>
        <w:t>：䩰謂之鞭，一曰車鞙。</w:t>
      </w:r>
      <w:r>
        <w:rPr>
          <w:rFonts w:hint="eastAsia" w:eastAsia="宋体"/>
          <w:lang w:eastAsia="zh-CN"/>
        </w:rPr>
        <w:t>”“</w:t>
      </w:r>
      <w:r>
        <w:t>鞠</w:t>
      </w:r>
      <w:r>
        <w:rPr>
          <w:rFonts w:hint="eastAsia" w:eastAsia="宋体"/>
          <w:lang w:eastAsia="zh-CN"/>
        </w:rPr>
        <w:t>”</w:t>
      </w:r>
      <w:r>
        <w:t>字注云：</w:t>
      </w:r>
      <w:r>
        <w:rPr>
          <w:rFonts w:hint="eastAsia" w:eastAsia="宋体"/>
          <w:lang w:eastAsia="zh-CN"/>
        </w:rPr>
        <w:t>“《</w:t>
      </w:r>
      <w:r>
        <w:t>廣雅</w:t>
      </w:r>
      <w:r>
        <w:rPr>
          <w:rFonts w:hint="eastAsia" w:eastAsia="宋体"/>
          <w:lang w:eastAsia="zh-CN"/>
        </w:rPr>
        <w:t>》</w:t>
      </w:r>
      <w:r>
        <w:t>：鞙謂之</w:t>
      </w:r>
    </w:p>
    <w:p w14:paraId="68496DEF">
      <w:r>
        <w:t>鞠。</w:t>
      </w:r>
      <w:r>
        <w:rPr>
          <w:rFonts w:hint="eastAsia" w:eastAsia="宋体"/>
          <w:lang w:eastAsia="zh-CN"/>
        </w:rPr>
        <w:t>”</w:t>
      </w:r>
      <w:r>
        <w:t>據此，則宋時</w:t>
      </w:r>
      <w:r>
        <w:rPr>
          <w:rFonts w:hint="eastAsia" w:eastAsia="宋体"/>
          <w:lang w:eastAsia="zh-CN"/>
        </w:rPr>
        <w:t>《</w:t>
      </w:r>
      <w:r>
        <w:t>廣雅</w:t>
      </w:r>
      <w:r>
        <w:rPr>
          <w:rFonts w:hint="eastAsia" w:eastAsia="宋体"/>
          <w:lang w:eastAsia="zh-CN"/>
        </w:rPr>
        <w:t>》</w:t>
      </w:r>
      <w:r>
        <w:t>本</w:t>
      </w:r>
      <w:r>
        <w:rPr>
          <w:rFonts w:hint="eastAsia" w:eastAsia="宋体"/>
          <w:lang w:eastAsia="zh-CN"/>
        </w:rPr>
        <w:t>“</w:t>
      </w:r>
      <w:r>
        <w:t>䩰</w:t>
      </w:r>
      <w:r>
        <w:rPr>
          <w:rFonts w:hint="eastAsia" w:eastAsia="宋体"/>
          <w:lang w:eastAsia="zh-CN"/>
        </w:rPr>
        <w:t>”</w:t>
      </w:r>
      <w:r>
        <w:t>字有作</w:t>
      </w:r>
      <w:r>
        <w:rPr>
          <w:rFonts w:hint="eastAsia" w:eastAsia="宋体"/>
          <w:lang w:eastAsia="zh-CN"/>
        </w:rPr>
        <w:t>“</w:t>
      </w:r>
      <w:r>
        <w:t>鞙</w:t>
      </w:r>
      <w:r>
        <w:rPr>
          <w:rFonts w:hint="eastAsia" w:eastAsia="宋体"/>
          <w:lang w:eastAsia="zh-CN"/>
        </w:rPr>
        <w:t>”</w:t>
      </w:r>
      <w:r>
        <w:t>者。案：</w:t>
      </w:r>
      <w:r>
        <w:rPr>
          <w:rFonts w:hint="eastAsia" w:eastAsia="宋体"/>
          <w:lang w:eastAsia="zh-CN"/>
        </w:rPr>
        <w:t>《</w:t>
      </w:r>
      <w:r>
        <w:t>衆經音義</w:t>
      </w:r>
      <w:r>
        <w:rPr>
          <w:rFonts w:hint="eastAsia" w:eastAsia="宋体"/>
          <w:lang w:eastAsia="zh-CN"/>
        </w:rPr>
        <w:t>》</w:t>
      </w:r>
      <w:r>
        <w:t>卷十五云：</w:t>
      </w:r>
      <w:r>
        <w:rPr>
          <w:rFonts w:hint="eastAsia" w:eastAsia="宋体"/>
          <w:lang w:eastAsia="zh-CN"/>
        </w:rPr>
        <w:t>“</w:t>
      </w:r>
      <w:r>
        <w:t>鞙，户犬反，大車縛槅者</w:t>
      </w:r>
    </w:p>
    <w:p w14:paraId="4CE07619">
      <w:r>
        <w:t>也。</w:t>
      </w:r>
      <w:r>
        <w:rPr>
          <w:rFonts w:hint="eastAsia" w:eastAsia="宋体"/>
          <w:lang w:eastAsia="zh-CN"/>
        </w:rPr>
        <w:t>”</w:t>
      </w:r>
      <w:r>
        <w:t>引</w:t>
      </w:r>
      <w:r>
        <w:rPr>
          <w:rFonts w:hint="eastAsia" w:eastAsia="宋体"/>
          <w:lang w:eastAsia="zh-CN"/>
        </w:rPr>
        <w:t>《</w:t>
      </w:r>
      <w:r>
        <w:t>廣雅</w:t>
      </w:r>
      <w:r>
        <w:rPr>
          <w:rFonts w:hint="eastAsia" w:eastAsia="宋体"/>
          <w:lang w:eastAsia="zh-CN"/>
        </w:rPr>
        <w:t>》“</w:t>
      </w:r>
      <w:r>
        <w:t>鞙謂之䩭，居宜反</w:t>
      </w:r>
      <w:r>
        <w:rPr>
          <w:rFonts w:hint="eastAsia" w:eastAsia="宋体"/>
          <w:lang w:eastAsia="zh-CN"/>
        </w:rPr>
        <w:t>”</w:t>
      </w:r>
      <w:r>
        <w:t>。䩭、鞠聲相近，鞙、輯形相似。然則鞠爲䩭之異文，而輯爲鞙之譌</w:t>
      </w:r>
    </w:p>
    <w:p w14:paraId="5BDB7BAC">
      <w:r>
        <w:t>字也。</w:t>
      </w:r>
    </w:p>
    <w:p w14:paraId="32A351BD">
      <w:r>
        <w:rPr>
          <w:rFonts w:hint="eastAsia" w:eastAsia="宋体"/>
          <w:lang w:eastAsia="zh-CN"/>
        </w:rPr>
        <w:t>【</w:t>
      </w:r>
      <w:r>
        <w:t>六〇</w:t>
      </w:r>
      <w:r>
        <w:rPr>
          <w:rFonts w:hint="eastAsia" w:eastAsia="宋体"/>
          <w:lang w:eastAsia="zh-CN"/>
        </w:rPr>
        <w:t>】“</w:t>
      </w:r>
      <w:r>
        <w:t>輇</w:t>
      </w:r>
      <w:r>
        <w:rPr>
          <w:rFonts w:hint="eastAsia" w:eastAsia="宋体"/>
          <w:lang w:eastAsia="zh-CN"/>
        </w:rPr>
        <w:t>”</w:t>
      </w:r>
      <w:r>
        <w:t>下注</w:t>
      </w:r>
      <w:r>
        <w:rPr>
          <w:rFonts w:hint="eastAsia" w:eastAsia="宋体"/>
          <w:lang w:eastAsia="zh-CN"/>
        </w:rPr>
        <w:t>“</w:t>
      </w:r>
      <w:r>
        <w:t>舟</w:t>
      </w:r>
      <w:r>
        <w:rPr>
          <w:rFonts w:hint="eastAsia" w:eastAsia="宋体"/>
          <w:lang w:eastAsia="zh-CN"/>
        </w:rPr>
        <w:t>”</w:t>
      </w:r>
      <w:r>
        <w:t>，非音非義。未詳，存疑</w:t>
      </w:r>
    </w:p>
    <w:p w14:paraId="4341A2AA">
      <w:r>
        <w:rPr>
          <w:rFonts w:hint="eastAsia" w:eastAsia="宋体"/>
          <w:lang w:eastAsia="zh-CN"/>
        </w:rPr>
        <w:t>【</w:t>
      </w:r>
      <w:r>
        <w:t>六一</w:t>
      </w:r>
      <w:r>
        <w:rPr>
          <w:rFonts w:hint="eastAsia" w:eastAsia="宋体"/>
          <w:lang w:eastAsia="zh-CN"/>
        </w:rPr>
        <w:t>】</w:t>
      </w:r>
      <w:r>
        <w:t>餳，從昜聲，在陽部。而讀辭精切，則在耕部。陽耕可旁轉。大徐</w:t>
      </w:r>
      <w:r>
        <w:rPr>
          <w:rFonts w:hint="eastAsia" w:eastAsia="宋体"/>
          <w:lang w:eastAsia="zh-CN"/>
        </w:rPr>
        <w:t>《</w:t>
      </w:r>
      <w:r>
        <w:t>説文</w:t>
      </w:r>
      <w:r>
        <w:rPr>
          <w:rFonts w:hint="eastAsia" w:eastAsia="宋体"/>
          <w:lang w:eastAsia="zh-CN"/>
        </w:rPr>
        <w:t>》</w:t>
      </w:r>
      <w:r>
        <w:t>出</w:t>
      </w:r>
      <w:r>
        <w:rPr>
          <w:rFonts w:hint="eastAsia" w:eastAsia="宋体"/>
          <w:lang w:eastAsia="zh-CN"/>
        </w:rPr>
        <w:t>“</w:t>
      </w:r>
      <w:r>
        <w:t>餳</w:t>
      </w:r>
      <w:r>
        <w:rPr>
          <w:rFonts w:hint="eastAsia" w:eastAsia="宋体"/>
          <w:lang w:eastAsia="zh-CN"/>
        </w:rPr>
        <w:t>”</w:t>
      </w:r>
      <w:r>
        <w:t>字，從易</w:t>
      </w:r>
    </w:p>
    <w:p w14:paraId="1F394376">
      <w:r>
        <w:t>聲，徐盈切，當爲</w:t>
      </w:r>
      <w:r>
        <w:rPr>
          <w:rFonts w:hint="eastAsia" w:eastAsia="宋体"/>
          <w:lang w:eastAsia="zh-CN"/>
        </w:rPr>
        <w:t>“</w:t>
      </w:r>
      <w:r>
        <w:t>餳</w:t>
      </w:r>
      <w:r>
        <w:rPr>
          <w:rFonts w:hint="eastAsia" w:eastAsia="宋体"/>
          <w:lang w:eastAsia="zh-CN"/>
        </w:rPr>
        <w:t>”</w:t>
      </w:r>
      <w:r>
        <w:t>字之誤，詳段玉裁</w:t>
      </w:r>
      <w:r>
        <w:rPr>
          <w:rFonts w:hint="eastAsia" w:eastAsia="宋体"/>
          <w:lang w:eastAsia="zh-CN"/>
        </w:rPr>
        <w:t>《</w:t>
      </w:r>
      <w:r>
        <w:t>説文解字注</w:t>
      </w:r>
      <w:r>
        <w:rPr>
          <w:rFonts w:hint="eastAsia" w:eastAsia="宋体"/>
          <w:lang w:eastAsia="zh-CN"/>
        </w:rPr>
        <w:t>》</w:t>
      </w:r>
      <w:r>
        <w:t>五下</w:t>
      </w:r>
    </w:p>
    <w:p w14:paraId="7C566CA8">
      <w:pPr>
        <w:rPr>
          <w:rFonts w:hint="eastAsia" w:eastAsia="宋体"/>
          <w:lang w:eastAsia="zh-CN"/>
        </w:rPr>
      </w:pPr>
      <w:r>
        <w:rPr>
          <w:rFonts w:hint="eastAsia" w:eastAsia="宋体"/>
          <w:lang w:eastAsia="zh-CN"/>
        </w:rPr>
        <w:t>【</w:t>
      </w:r>
      <w:r>
        <w:t>六二</w:t>
      </w:r>
      <w:r>
        <w:rPr>
          <w:rFonts w:hint="eastAsia" w:eastAsia="宋体"/>
          <w:lang w:eastAsia="zh-CN"/>
        </w:rPr>
        <w:t>】</w:t>
      </w:r>
      <w:r>
        <w:t>䤊從茸聲，茸從耳聲，</w:t>
      </w:r>
      <w:r>
        <w:rPr>
          <w:rFonts w:hint="eastAsia" w:eastAsia="宋体"/>
          <w:lang w:eastAsia="zh-CN"/>
        </w:rPr>
        <w:t>《</w:t>
      </w:r>
      <w:r>
        <w:t>説文注</w:t>
      </w:r>
      <w:r>
        <w:rPr>
          <w:rFonts w:hint="eastAsia" w:eastAsia="宋体"/>
          <w:lang w:eastAsia="zh-CN"/>
        </w:rPr>
        <w:t>》</w:t>
      </w:r>
      <w:r>
        <w:t>。故</w:t>
      </w:r>
      <w:r>
        <w:rPr>
          <w:rFonts w:hint="eastAsia" w:eastAsia="宋体"/>
          <w:lang w:eastAsia="zh-CN"/>
        </w:rPr>
        <w:t>《</w:t>
      </w:r>
      <w:r>
        <w:t>玉篇</w:t>
      </w:r>
      <w:r>
        <w:rPr>
          <w:rFonts w:hint="eastAsia" w:eastAsia="宋体"/>
          <w:lang w:eastAsia="zh-CN"/>
        </w:rPr>
        <w:t>》</w:t>
      </w:r>
      <w:r>
        <w:t>r䤊</w:t>
      </w:r>
      <w:r>
        <w:rPr>
          <w:rFonts w:hint="eastAsia" w:eastAsia="宋体"/>
          <w:lang w:eastAsia="zh-CN"/>
        </w:rPr>
        <w:t>”</w:t>
      </w:r>
      <w:r>
        <w:t>作</w:t>
      </w:r>
      <w:r>
        <w:rPr>
          <w:rFonts w:hint="eastAsia" w:eastAsia="宋体"/>
          <w:lang w:eastAsia="zh-CN"/>
        </w:rPr>
        <w:t>“</w:t>
      </w:r>
      <w:r>
        <w:t>䣵</w:t>
      </w:r>
      <w:r>
        <w:rPr>
          <w:rFonts w:hint="eastAsia" w:eastAsia="宋体"/>
          <w:lang w:eastAsia="zh-CN"/>
        </w:rPr>
        <w:t>”</w:t>
      </w:r>
    </w:p>
    <w:p w14:paraId="2B4E7E89">
      <w:r>
        <w:rPr>
          <w:rFonts w:hint="eastAsia" w:eastAsia="宋体"/>
          <w:lang w:eastAsia="zh-CN"/>
        </w:rPr>
        <w:t>【</w:t>
      </w:r>
      <w:r>
        <w:t>六三</w:t>
      </w:r>
      <w:r>
        <w:rPr>
          <w:rFonts w:hint="eastAsia" w:eastAsia="宋体"/>
          <w:lang w:eastAsia="zh-CN"/>
        </w:rPr>
        <w:t>】</w:t>
      </w:r>
      <w:r>
        <w:t>注文有誤，未詳。</w:t>
      </w:r>
    </w:p>
    <w:p w14:paraId="748B7247">
      <w:r>
        <w:rPr>
          <w:rFonts w:hint="eastAsia" w:eastAsia="宋体"/>
          <w:lang w:eastAsia="zh-CN"/>
        </w:rPr>
        <w:t>【</w:t>
      </w:r>
      <w:r>
        <w:t>六四</w:t>
      </w:r>
      <w:r>
        <w:rPr>
          <w:rFonts w:hint="eastAsia" w:eastAsia="宋体"/>
          <w:lang w:eastAsia="zh-CN"/>
        </w:rPr>
        <w:t>】</w:t>
      </w:r>
      <w:r>
        <w:t>此爲釋義，見</w:t>
      </w:r>
      <w:r>
        <w:rPr>
          <w:rFonts w:hint="eastAsia" w:eastAsia="宋体"/>
          <w:lang w:eastAsia="zh-CN"/>
        </w:rPr>
        <w:t>《</w:t>
      </w:r>
      <w:r>
        <w:t>尚書</w:t>
      </w:r>
      <w:r>
        <w:rPr>
          <w:rFonts w:hint="eastAsia" w:eastAsia="宋体"/>
          <w:lang w:eastAsia="zh-CN"/>
        </w:rPr>
        <w:t>•</w:t>
      </w:r>
      <w:r>
        <w:t>禹貢</w:t>
      </w:r>
      <w:r>
        <w:rPr>
          <w:rFonts w:hint="eastAsia" w:eastAsia="宋体"/>
          <w:lang w:eastAsia="zh-CN"/>
        </w:rPr>
        <w:t>》</w:t>
      </w:r>
      <w:r>
        <w:t>注。非作音。</w:t>
      </w:r>
    </w:p>
    <w:p w14:paraId="481BE9E9">
      <w:r>
        <w:rPr>
          <w:rFonts w:hint="eastAsia" w:eastAsia="宋体"/>
          <w:lang w:eastAsia="zh-CN"/>
        </w:rPr>
        <w:t>【</w:t>
      </w:r>
      <w:r>
        <w:t>六五</w:t>
      </w:r>
      <w:r>
        <w:rPr>
          <w:rFonts w:hint="eastAsia" w:eastAsia="宋体"/>
          <w:lang w:eastAsia="zh-CN"/>
        </w:rPr>
        <w:t>】《</w:t>
      </w:r>
      <w:r>
        <w:t>廣雅疏證</w:t>
      </w:r>
      <w:r>
        <w:rPr>
          <w:rFonts w:hint="eastAsia" w:eastAsia="宋体"/>
          <w:lang w:eastAsia="zh-CN"/>
        </w:rPr>
        <w:t>》</w:t>
      </w:r>
      <w:r>
        <w:t>八上</w:t>
      </w:r>
      <w:r>
        <w:rPr>
          <w:rFonts w:hint="eastAsia" w:eastAsia="宋体"/>
          <w:lang w:eastAsia="zh-CN"/>
        </w:rPr>
        <w:t>“</w:t>
      </w:r>
      <w:r>
        <w:t>㐁，席也</w:t>
      </w:r>
      <w:r>
        <w:rPr>
          <w:rFonts w:hint="eastAsia" w:eastAsia="宋体"/>
          <w:lang w:eastAsia="zh-CN"/>
        </w:rPr>
        <w:t>”</w:t>
      </w:r>
      <w:r>
        <w:t>條丙，曹憲音天念反。</w:t>
      </w:r>
      <w:r>
        <w:rPr>
          <w:rFonts w:hint="eastAsia" w:eastAsia="宋体"/>
          <w:lang w:eastAsia="zh-CN"/>
        </w:rPr>
        <w:t>《</w:t>
      </w:r>
      <w:r>
        <w:t>説文</w:t>
      </w:r>
      <w:r>
        <w:rPr>
          <w:rFonts w:hint="eastAsia" w:eastAsia="宋体"/>
          <w:lang w:eastAsia="zh-CN"/>
        </w:rPr>
        <w:t>》</w:t>
      </w:r>
      <w:r>
        <w:t>：</w:t>
      </w:r>
      <w:r>
        <w:rPr>
          <w:rFonts w:hint="eastAsia" w:eastAsia="宋体"/>
          <w:lang w:eastAsia="zh-CN"/>
        </w:rPr>
        <w:t>“</w:t>
      </w:r>
      <w:r>
        <w:t>㐁，舌皃。</w:t>
      </w:r>
      <w:r>
        <w:rPr>
          <w:rFonts w:hint="eastAsia" w:eastAsia="宋体"/>
          <w:lang w:eastAsia="zh-CN"/>
        </w:rPr>
        <w:t>”</w:t>
      </w:r>
      <w:r>
        <w:t>義與席不相</w:t>
      </w:r>
    </w:p>
    <w:p w14:paraId="53049E05">
      <w:r>
        <w:t>近。</w:t>
      </w:r>
      <w:r>
        <w:rPr>
          <w:rFonts w:hint="eastAsia" w:eastAsia="宋体"/>
          <w:lang w:eastAsia="zh-CN"/>
        </w:rPr>
        <w:t>•</w:t>
      </w:r>
      <w:r>
        <w:t>：：則作茵者是。整理者按：王氏以爲</w:t>
      </w:r>
      <w:r>
        <w:rPr>
          <w:rFonts w:hint="eastAsia" w:eastAsia="宋体"/>
          <w:lang w:eastAsia="zh-CN"/>
        </w:rPr>
        <w:t>“</w:t>
      </w:r>
      <w:r>
        <w:t>㐁</w:t>
      </w:r>
      <w:r>
        <w:rPr>
          <w:rFonts w:hint="eastAsia" w:eastAsia="宋体"/>
          <w:lang w:eastAsia="zh-CN"/>
        </w:rPr>
        <w:t>”</w:t>
      </w:r>
      <w:r>
        <w:t>乃</w:t>
      </w:r>
      <w:r>
        <w:rPr>
          <w:rFonts w:hint="eastAsia" w:eastAsia="宋体"/>
          <w:lang w:eastAsia="zh-CN"/>
        </w:rPr>
        <w:t>“</w:t>
      </w:r>
      <w:r>
        <w:t>茵</w:t>
      </w:r>
      <w:r>
        <w:rPr>
          <w:rFonts w:hint="eastAsia" w:eastAsia="宋体"/>
          <w:lang w:eastAsia="zh-CN"/>
        </w:rPr>
        <w:t>”</w:t>
      </w:r>
      <w:r>
        <w:t>之譌，非。例之</w:t>
      </w:r>
      <w:r>
        <w:rPr>
          <w:rFonts w:hint="eastAsia" w:eastAsia="宋体"/>
          <w:lang w:eastAsia="zh-CN"/>
        </w:rPr>
        <w:t>“</w:t>
      </w:r>
      <w:r>
        <w:t>宿</w:t>
      </w:r>
      <w:r>
        <w:rPr>
          <w:rFonts w:hint="eastAsia" w:eastAsia="宋体"/>
          <w:lang w:eastAsia="zh-CN"/>
        </w:rPr>
        <w:t>”</w:t>
      </w:r>
      <w:r>
        <w:t>甲骨文作</w:t>
      </w:r>
      <w:r>
        <w:rPr>
          <w:rFonts w:hint="eastAsia" w:eastAsia="宋体"/>
          <w:lang w:eastAsia="zh-CN"/>
        </w:rPr>
        <w:t>“</w:t>
      </w:r>
      <w:r>
        <w:t>胞</w:t>
      </w:r>
      <w:r>
        <w:rPr>
          <w:rFonts w:hint="eastAsia" w:eastAsia="宋体"/>
          <w:lang w:eastAsia="zh-CN"/>
        </w:rPr>
        <w:t>”</w:t>
      </w:r>
      <w:r>
        <w:t>，寧滬二、四</w:t>
      </w:r>
    </w:p>
    <w:p w14:paraId="1EA2D9F3">
      <w:r>
        <w:t>七八。隸作</w:t>
      </w:r>
      <w:r>
        <w:rPr>
          <w:rFonts w:hint="eastAsia" w:eastAsia="宋体"/>
          <w:lang w:eastAsia="zh-CN"/>
        </w:rPr>
        <w:t>“</w:t>
      </w:r>
      <w:r>
        <w:t>㝛</w:t>
      </w:r>
      <w:r>
        <w:rPr>
          <w:rFonts w:hint="eastAsia" w:eastAsia="宋体"/>
          <w:lang w:eastAsia="zh-CN"/>
        </w:rPr>
        <w:t>”</w:t>
      </w:r>
      <w:r>
        <w:t>，則㐁與茵字異而義同。天念切，音近簟。㐁訓席，形音義密合。</w:t>
      </w:r>
      <w:r>
        <w:rPr>
          <w:rFonts w:hint="eastAsia" w:eastAsia="宋体"/>
          <w:lang w:eastAsia="zh-CN"/>
        </w:rPr>
        <w:t>《</w:t>
      </w:r>
      <w:r>
        <w:t>説文</w:t>
      </w:r>
      <w:r>
        <w:rPr>
          <w:rFonts w:hint="eastAsia" w:eastAsia="宋体"/>
          <w:lang w:eastAsia="zh-CN"/>
        </w:rPr>
        <w:t>》“</w:t>
      </w:r>
      <w:r>
        <w:t>㐁</w:t>
      </w:r>
      <w:r>
        <w:rPr>
          <w:rFonts w:hint="eastAsia" w:eastAsia="宋体"/>
          <w:lang w:eastAsia="zh-CN"/>
        </w:rPr>
        <w:t>”</w:t>
      </w:r>
      <w:r>
        <w:t>下多音多</w:t>
      </w:r>
    </w:p>
    <w:p w14:paraId="02E61AC3">
      <w:r>
        <w:t>義，古文字中同形異字者於此可見</w:t>
      </w:r>
    </w:p>
    <w:p w14:paraId="144470B1">
      <w:r>
        <w:rPr>
          <w:rFonts w:hint="eastAsia" w:eastAsia="宋体"/>
          <w:lang w:eastAsia="zh-CN"/>
        </w:rPr>
        <w:t>【</w:t>
      </w:r>
      <w:r>
        <w:t>六六</w:t>
      </w:r>
      <w:r>
        <w:rPr>
          <w:rFonts w:hint="eastAsia" w:eastAsia="宋体"/>
          <w:lang w:eastAsia="zh-CN"/>
        </w:rPr>
        <w:t>】《</w:t>
      </w:r>
      <w:r>
        <w:t>廣雅疏證</w:t>
      </w:r>
      <w:r>
        <w:rPr>
          <w:rFonts w:hint="eastAsia" w:eastAsia="宋体"/>
          <w:lang w:eastAsia="zh-CN"/>
        </w:rPr>
        <w:t>》</w:t>
      </w:r>
      <w:r>
        <w:t>八上</w:t>
      </w:r>
      <w:r>
        <w:rPr>
          <w:rFonts w:hint="eastAsia" w:eastAsia="宋体"/>
          <w:lang w:eastAsia="zh-CN"/>
        </w:rPr>
        <w:t>“</w:t>
      </w:r>
      <w:r>
        <w:t>鼓顙謂之㼡</w:t>
      </w:r>
      <w:r>
        <w:rPr>
          <w:rFonts w:hint="eastAsia" w:eastAsia="宋体"/>
          <w:lang w:eastAsia="zh-CN"/>
        </w:rPr>
        <w:t>”</w:t>
      </w:r>
      <w:r>
        <w:t>條：</w:t>
      </w:r>
      <w:r>
        <w:rPr>
          <w:rFonts w:hint="eastAsia" w:eastAsia="宋体"/>
          <w:lang w:eastAsia="zh-CN"/>
        </w:rPr>
        <w:t>“</w:t>
      </w:r>
      <w:r>
        <w:t>顙</w:t>
      </w:r>
      <w:r>
        <w:rPr>
          <w:rFonts w:hint="eastAsia" w:eastAsia="宋体"/>
          <w:lang w:eastAsia="zh-CN"/>
        </w:rPr>
        <w:t>”</w:t>
      </w:r>
      <w:r>
        <w:t>，曹憲音顙，字或作</w:t>
      </w:r>
      <w:r>
        <w:rPr>
          <w:rFonts w:hint="eastAsia" w:eastAsia="宋体"/>
          <w:lang w:eastAsia="zh-CN"/>
        </w:rPr>
        <w:t>“</w:t>
      </w:r>
      <w:r>
        <w:t>搡</w:t>
      </w:r>
      <w:r>
        <w:rPr>
          <w:rFonts w:hint="eastAsia" w:eastAsia="宋体"/>
          <w:lang w:eastAsia="zh-CN"/>
        </w:rPr>
        <w:t>”</w:t>
      </w:r>
      <w:r>
        <w:t>。</w:t>
      </w:r>
    </w:p>
    <w:p w14:paraId="1524C851">
      <w:r>
        <w:t>【第365页】</w:t>
      </w:r>
    </w:p>
    <w:p w14:paraId="713E72CD">
      <w:pPr>
        <w:rPr>
          <w:rFonts w:hint="eastAsia" w:eastAsia="宋体"/>
          <w:lang w:eastAsia="zh-CN"/>
        </w:rPr>
      </w:pPr>
      <w:r>
        <w:rPr>
          <w:rFonts w:hint="eastAsia" w:eastAsia="宋体"/>
          <w:lang w:eastAsia="zh-CN"/>
        </w:rPr>
        <w:t>【</w:t>
      </w:r>
      <w:r>
        <w:t>六七</w:t>
      </w:r>
      <w:r>
        <w:rPr>
          <w:rFonts w:hint="eastAsia" w:eastAsia="宋体"/>
          <w:lang w:eastAsia="zh-CN"/>
        </w:rPr>
        <w:t>】</w:t>
      </w:r>
      <w:r>
        <w:t>靫，當音叉，</w:t>
      </w:r>
      <w:r>
        <w:rPr>
          <w:rFonts w:hint="eastAsia" w:eastAsia="宋体"/>
          <w:lang w:eastAsia="zh-CN"/>
        </w:rPr>
        <w:t>“</w:t>
      </w:r>
      <w:r>
        <w:t>又</w:t>
      </w:r>
      <w:r>
        <w:rPr>
          <w:rFonts w:hint="eastAsia" w:eastAsia="宋体"/>
          <w:lang w:eastAsia="zh-CN"/>
        </w:rPr>
        <w:t>”</w:t>
      </w:r>
      <w:r>
        <w:t>字非。王氏校語中</w:t>
      </w:r>
      <w:r>
        <w:rPr>
          <w:rFonts w:hint="eastAsia" w:eastAsia="宋体"/>
          <w:lang w:eastAsia="zh-CN"/>
        </w:rPr>
        <w:t>“</w:t>
      </w:r>
      <w:r>
        <w:t>又</w:t>
      </w:r>
      <w:r>
        <w:rPr>
          <w:rFonts w:hint="eastAsia" w:eastAsia="宋体"/>
          <w:lang w:eastAsia="zh-CN"/>
        </w:rPr>
        <w:t>”</w:t>
      </w:r>
      <w:r>
        <w:t>字亦當作</w:t>
      </w:r>
      <w:r>
        <w:rPr>
          <w:rFonts w:hint="eastAsia" w:eastAsia="宋体"/>
          <w:lang w:eastAsia="zh-CN"/>
        </w:rPr>
        <w:t>“</w:t>
      </w:r>
      <w:r>
        <w:t>叉</w:t>
      </w:r>
      <w:r>
        <w:rPr>
          <w:rFonts w:hint="eastAsia" w:eastAsia="宋体"/>
          <w:lang w:eastAsia="zh-CN"/>
        </w:rPr>
        <w:t>”</w:t>
      </w:r>
    </w:p>
    <w:p w14:paraId="7B0C26CD">
      <w:r>
        <w:rPr>
          <w:rFonts w:hint="eastAsia" w:eastAsia="宋体"/>
          <w:lang w:eastAsia="zh-CN"/>
        </w:rPr>
        <w:t>【</w:t>
      </w:r>
      <w:r>
        <w:t>六八</w:t>
      </w:r>
      <w:r>
        <w:rPr>
          <w:rFonts w:hint="eastAsia" w:eastAsia="宋体"/>
          <w:lang w:eastAsia="zh-CN"/>
        </w:rPr>
        <w:t>】《</w:t>
      </w:r>
      <w:r>
        <w:t>廣雅疏證</w:t>
      </w:r>
      <w:r>
        <w:rPr>
          <w:rFonts w:hint="eastAsia" w:eastAsia="宋体"/>
          <w:lang w:eastAsia="zh-CN"/>
        </w:rPr>
        <w:t>》</w:t>
      </w:r>
      <w:r>
        <w:t>八上</w:t>
      </w:r>
      <w:r>
        <w:rPr>
          <w:rFonts w:hint="eastAsia" w:eastAsia="宋体"/>
          <w:lang w:eastAsia="zh-CN"/>
        </w:rPr>
        <w:t>“</w:t>
      </w:r>
      <w:r>
        <w:t>夫襓，木劍衣也</w:t>
      </w:r>
      <w:r>
        <w:rPr>
          <w:rFonts w:hint="eastAsia" w:eastAsia="宋体"/>
          <w:lang w:eastAsia="zh-CN"/>
        </w:rPr>
        <w:t>”</w:t>
      </w:r>
      <w:r>
        <w:t>條：據</w:t>
      </w:r>
      <w:r>
        <w:rPr>
          <w:rFonts w:hint="eastAsia" w:eastAsia="宋体"/>
          <w:lang w:eastAsia="zh-CN"/>
        </w:rPr>
        <w:t>《</w:t>
      </w:r>
      <w:r>
        <w:t>少儀</w:t>
      </w:r>
      <w:r>
        <w:rPr>
          <w:rFonts w:hint="eastAsia" w:eastAsia="宋体"/>
          <w:lang w:eastAsia="zh-CN"/>
        </w:rPr>
        <w:t>》</w:t>
      </w:r>
      <w:r>
        <w:t>正義所引熊安生説，則</w:t>
      </w:r>
      <w:r>
        <w:rPr>
          <w:rFonts w:hint="eastAsia" w:eastAsia="宋体"/>
          <w:lang w:eastAsia="zh-CN"/>
        </w:rPr>
        <w:t>《</w:t>
      </w:r>
      <w:r>
        <w:t>廣雅</w:t>
      </w:r>
      <w:r>
        <w:rPr>
          <w:rFonts w:hint="eastAsia" w:eastAsia="宋体"/>
          <w:lang w:eastAsia="zh-CN"/>
        </w:rPr>
        <w:t>》</w:t>
      </w:r>
      <w:r>
        <w:t>本作</w:t>
      </w:r>
      <w:r>
        <w:rPr>
          <w:rFonts w:hint="eastAsia" w:eastAsia="宋体"/>
          <w:lang w:eastAsia="zh-CN"/>
        </w:rPr>
        <w:t>“</w:t>
      </w:r>
      <w:r>
        <w:t>夫襓</w:t>
      </w:r>
    </w:p>
    <w:p w14:paraId="1417082F">
      <w:r>
        <w:t>木劍衣也</w:t>
      </w:r>
      <w:r>
        <w:rPr>
          <w:rFonts w:hint="eastAsia" w:eastAsia="宋体"/>
          <w:lang w:eastAsia="zh-CN"/>
        </w:rPr>
        <w:t>”</w:t>
      </w:r>
      <w:r>
        <w:t>甚明。自曹憲所見本</w:t>
      </w:r>
      <w:r>
        <w:rPr>
          <w:rFonts w:hint="eastAsia" w:eastAsia="宋体"/>
          <w:lang w:eastAsia="zh-CN"/>
        </w:rPr>
        <w:t>“</w:t>
      </w:r>
      <w:r>
        <w:t>夫</w:t>
      </w:r>
      <w:r>
        <w:rPr>
          <w:rFonts w:hint="eastAsia" w:eastAsia="宋体"/>
          <w:lang w:eastAsia="zh-CN"/>
        </w:rPr>
        <w:t>”</w:t>
      </w:r>
      <w:r>
        <w:t>字始作</w:t>
      </w:r>
      <w:r>
        <w:rPr>
          <w:rFonts w:hint="eastAsia" w:eastAsia="宋体"/>
          <w:lang w:eastAsia="zh-CN"/>
        </w:rPr>
        <w:t>“</w:t>
      </w:r>
      <w:r>
        <w:t>袂</w:t>
      </w:r>
      <w:r>
        <w:rPr>
          <w:rFonts w:hint="eastAsia" w:eastAsia="宋体"/>
          <w:lang w:eastAsia="zh-CN"/>
        </w:rPr>
        <w:t>”</w:t>
      </w:r>
      <w:r>
        <w:t>，</w:t>
      </w:r>
      <w:r>
        <w:rPr>
          <w:rFonts w:hint="eastAsia" w:eastAsia="宋体"/>
          <w:lang w:eastAsia="zh-CN"/>
        </w:rPr>
        <w:t>“</w:t>
      </w:r>
      <w:r>
        <w:t>木</w:t>
      </w:r>
      <w:r>
        <w:rPr>
          <w:rFonts w:hint="eastAsia" w:eastAsia="宋体"/>
          <w:lang w:eastAsia="zh-CN"/>
        </w:rPr>
        <w:t>”</w:t>
      </w:r>
      <w:r>
        <w:t>字始譌作</w:t>
      </w:r>
      <w:r>
        <w:rPr>
          <w:rFonts w:hint="eastAsia" w:eastAsia="宋体"/>
          <w:lang w:eastAsia="zh-CN"/>
        </w:rPr>
        <w:t>“</w:t>
      </w:r>
      <w:r>
        <w:t>䘤</w:t>
      </w:r>
      <w:r>
        <w:rPr>
          <w:rFonts w:hint="eastAsia" w:eastAsia="宋体"/>
          <w:lang w:eastAsia="zh-CN"/>
        </w:rPr>
        <w:t>”</w:t>
      </w:r>
      <w:r>
        <w:t>，袂、䘤二字從衣，皆因與</w:t>
      </w:r>
      <w:r>
        <w:rPr>
          <w:rFonts w:hint="eastAsia" w:eastAsia="宋体"/>
          <w:lang w:eastAsia="zh-CN"/>
        </w:rPr>
        <w:t>“</w:t>
      </w:r>
      <w:r>
        <w:t>襓</w:t>
      </w:r>
      <w:r>
        <w:rPr>
          <w:rFonts w:hint="eastAsia" w:eastAsia="宋体"/>
          <w:lang w:eastAsia="zh-CN"/>
        </w:rPr>
        <w:t>”</w:t>
      </w:r>
      <w:r>
        <w:t>字</w:t>
      </w:r>
    </w:p>
    <w:p w14:paraId="38337D72">
      <w:r>
        <w:t>相涉而誤。其</w:t>
      </w:r>
      <w:r>
        <w:rPr>
          <w:rFonts w:hint="eastAsia" w:eastAsia="宋体"/>
          <w:lang w:eastAsia="zh-CN"/>
        </w:rPr>
        <w:t>“</w:t>
      </w:r>
      <w:r>
        <w:t>䘤</w:t>
      </w:r>
      <w:r>
        <w:rPr>
          <w:rFonts w:hint="eastAsia" w:eastAsia="宋体"/>
          <w:lang w:eastAsia="zh-CN"/>
        </w:rPr>
        <w:t>”</w:t>
      </w:r>
      <w:r>
        <w:t>字右畔從术，則木字之訛。考</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袂</w:t>
      </w:r>
      <w:r>
        <w:rPr>
          <w:rFonts w:hint="eastAsia" w:eastAsia="宋体"/>
          <w:lang w:eastAsia="zh-CN"/>
        </w:rPr>
        <w:t>”</w:t>
      </w:r>
      <w:r>
        <w:t>字皆音膚，不音扶。</w:t>
      </w:r>
      <w:r>
        <w:rPr>
          <w:rFonts w:hint="eastAsia" w:eastAsia="宋体"/>
          <w:lang w:eastAsia="zh-CN"/>
        </w:rPr>
        <w:t>《</w:t>
      </w:r>
      <w:r>
        <w:t>説文</w:t>
      </w:r>
      <w:r>
        <w:rPr>
          <w:rFonts w:hint="eastAsia" w:eastAsia="宋体"/>
          <w:lang w:eastAsia="zh-CN"/>
        </w:rPr>
        <w:t>》</w:t>
      </w:r>
      <w:r>
        <w:t>：</w:t>
      </w:r>
      <w:r>
        <w:rPr>
          <w:rFonts w:hint="eastAsia" w:eastAsia="宋体"/>
          <w:lang w:eastAsia="zh-CN"/>
        </w:rPr>
        <w:t>“</w:t>
      </w:r>
      <w:r>
        <w:t>袂</w:t>
      </w:r>
    </w:p>
    <w:p w14:paraId="4F3FE3C4">
      <w:r>
        <w:t>襲袂也。</w:t>
      </w:r>
      <w:r>
        <w:rPr>
          <w:rFonts w:hint="eastAsia" w:eastAsia="宋体"/>
          <w:lang w:eastAsia="zh-CN"/>
        </w:rPr>
        <w:t>”《</w:t>
      </w:r>
      <w:r>
        <w:t>廣韻</w:t>
      </w:r>
      <w:r>
        <w:rPr>
          <w:rFonts w:hint="eastAsia" w:eastAsia="宋体"/>
          <w:lang w:eastAsia="zh-CN"/>
        </w:rPr>
        <w:t>》</w:t>
      </w:r>
      <w:r>
        <w:t>：</w:t>
      </w:r>
      <w:r>
        <w:rPr>
          <w:rFonts w:hint="eastAsia" w:eastAsia="宋体"/>
          <w:lang w:eastAsia="zh-CN"/>
        </w:rPr>
        <w:t>“</w:t>
      </w:r>
      <w:r>
        <w:t>袂，衣前襟也。</w:t>
      </w:r>
      <w:r>
        <w:rPr>
          <w:rFonts w:hint="eastAsia" w:eastAsia="宋体"/>
          <w:lang w:eastAsia="zh-CN"/>
        </w:rPr>
        <w:t>”</w:t>
      </w:r>
      <w:r>
        <w:t>皆非劍衣之名。又</w:t>
      </w:r>
      <w:r>
        <w:rPr>
          <w:rFonts w:hint="eastAsia" w:eastAsia="宋体"/>
          <w:lang w:eastAsia="zh-CN"/>
        </w:rPr>
        <w:t>《</w:t>
      </w:r>
      <w:r>
        <w:t>説文</w:t>
      </w:r>
      <w:r>
        <w:rPr>
          <w:rFonts w:hint="eastAsia" w:eastAsia="宋体"/>
          <w:lang w:eastAsia="zh-CN"/>
        </w:rPr>
        <w:t>》</w:t>
      </w:r>
      <w:r>
        <w:t>、</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皆無䘤字。曹憲音陳律</w:t>
      </w:r>
    </w:p>
    <w:p w14:paraId="7961C6B1">
      <w:r>
        <w:t>反，非是。</w:t>
      </w:r>
    </w:p>
    <w:p w14:paraId="5CB89EDB">
      <w:r>
        <w:rPr>
          <w:rFonts w:hint="eastAsia" w:eastAsia="宋体"/>
          <w:lang w:eastAsia="zh-CN"/>
        </w:rPr>
        <w:t>【</w:t>
      </w:r>
      <w:r>
        <w:t>六九</w:t>
      </w:r>
      <w:r>
        <w:rPr>
          <w:rFonts w:hint="eastAsia" w:eastAsia="宋体"/>
          <w:lang w:eastAsia="zh-CN"/>
        </w:rPr>
        <w:t>】</w:t>
      </w:r>
      <w:r>
        <w:t>反切上字</w:t>
      </w:r>
      <w:r>
        <w:rPr>
          <w:rFonts w:hint="eastAsia" w:eastAsia="宋体"/>
          <w:lang w:eastAsia="zh-CN"/>
        </w:rPr>
        <w:t>“</w:t>
      </w:r>
      <w:r>
        <w:t>車</w:t>
      </w:r>
      <w:r>
        <w:rPr>
          <w:rFonts w:hint="eastAsia" w:eastAsia="宋体"/>
          <w:lang w:eastAsia="zh-CN"/>
        </w:rPr>
        <w:t>”</w:t>
      </w:r>
      <w:r>
        <w:t>，九魚反。</w:t>
      </w:r>
    </w:p>
    <w:p w14:paraId="3A814077">
      <w:r>
        <w:rPr>
          <w:rFonts w:hint="eastAsia" w:eastAsia="宋体"/>
          <w:lang w:eastAsia="zh-CN"/>
        </w:rPr>
        <w:t>【</w:t>
      </w:r>
      <w:r>
        <w:t>七〇</w:t>
      </w:r>
      <w:r>
        <w:rPr>
          <w:rFonts w:hint="eastAsia" w:eastAsia="宋体"/>
          <w:lang w:eastAsia="zh-CN"/>
        </w:rPr>
        <w:t>】“</w:t>
      </w:r>
      <w:r>
        <w:t>䣠</w:t>
      </w:r>
      <w:r>
        <w:rPr>
          <w:rFonts w:hint="eastAsia" w:eastAsia="宋体"/>
          <w:lang w:eastAsia="zh-CN"/>
        </w:rPr>
        <w:t>”</w:t>
      </w:r>
      <w:r>
        <w:t>，當作</w:t>
      </w:r>
      <w:r>
        <w:rPr>
          <w:rFonts w:hint="eastAsia" w:eastAsia="宋体"/>
          <w:lang w:eastAsia="zh-CN"/>
        </w:rPr>
        <w:t>“</w:t>
      </w:r>
      <w:r>
        <w:t>散</w:t>
      </w:r>
      <w:r>
        <w:rPr>
          <w:rFonts w:hint="eastAsia" w:eastAsia="宋体"/>
          <w:lang w:eastAsia="zh-CN"/>
        </w:rPr>
        <w:t>”</w:t>
      </w:r>
      <w:r>
        <w:t>，見</w:t>
      </w:r>
      <w:r>
        <w:rPr>
          <w:rFonts w:hint="eastAsia" w:eastAsia="宋体"/>
          <w:lang w:eastAsia="zh-CN"/>
        </w:rPr>
        <w:t>《</w:t>
      </w:r>
      <w:r>
        <w:t>説文</w:t>
      </w:r>
      <w:r>
        <w:rPr>
          <w:rFonts w:hint="eastAsia" w:eastAsia="宋体"/>
          <w:lang w:eastAsia="zh-CN"/>
        </w:rPr>
        <w:t>》</w:t>
      </w:r>
      <w:r>
        <w:t>。</w:t>
      </w:r>
    </w:p>
    <w:p w14:paraId="2DB07C15">
      <w:r>
        <w:rPr>
          <w:rFonts w:hint="eastAsia" w:eastAsia="宋体"/>
          <w:lang w:eastAsia="zh-CN"/>
        </w:rPr>
        <w:t>【</w:t>
      </w:r>
      <w:r>
        <w:t>七一</w:t>
      </w:r>
      <w:r>
        <w:rPr>
          <w:rFonts w:hint="eastAsia" w:eastAsia="宋体"/>
          <w:lang w:eastAsia="zh-CN"/>
        </w:rPr>
        <w:t>】</w:t>
      </w:r>
      <w:r>
        <w:t>䪫，音莖，帝顓頊時樂名。下皆仿此，以釋義爲主</w:t>
      </w:r>
    </w:p>
    <w:p w14:paraId="3D5BD59B">
      <w:r>
        <w:rPr>
          <w:rFonts w:hint="eastAsia" w:eastAsia="宋体"/>
          <w:lang w:eastAsia="zh-CN"/>
        </w:rPr>
        <w:t>【</w:t>
      </w:r>
      <w:r>
        <w:t>七二</w:t>
      </w:r>
      <w:r>
        <w:rPr>
          <w:rFonts w:hint="eastAsia" w:eastAsia="宋体"/>
          <w:lang w:eastAsia="zh-CN"/>
        </w:rPr>
        <w:t>】“</w:t>
      </w:r>
      <w:r>
        <w:t>斟酌文武之道</w:t>
      </w:r>
      <w:r>
        <w:rPr>
          <w:rFonts w:hint="eastAsia" w:eastAsia="宋体"/>
          <w:lang w:eastAsia="zh-CN"/>
        </w:rPr>
        <w:t>”</w:t>
      </w:r>
      <w:r>
        <w:t>，釋此樂名之來歷，謂勺之言酌也</w:t>
      </w:r>
    </w:p>
    <w:p w14:paraId="442BDCD1">
      <w:r>
        <w:rPr>
          <w:rFonts w:hint="eastAsia" w:eastAsia="宋体"/>
          <w:lang w:eastAsia="zh-CN"/>
        </w:rPr>
        <w:t>【</w:t>
      </w:r>
      <w:r>
        <w:t>七三</w:t>
      </w:r>
      <w:r>
        <w:rPr>
          <w:rFonts w:hint="eastAsia" w:eastAsia="宋体"/>
          <w:lang w:eastAsia="zh-CN"/>
        </w:rPr>
        <w:t>】</w:t>
      </w:r>
      <w:r>
        <w:t>鼜從蚤聲，當依</w:t>
      </w:r>
      <w:r>
        <w:rPr>
          <w:rFonts w:hint="eastAsia" w:eastAsia="宋体"/>
          <w:lang w:eastAsia="zh-CN"/>
        </w:rPr>
        <w:t>《</w:t>
      </w:r>
      <w:r>
        <w:t>説文</w:t>
      </w:r>
      <w:r>
        <w:rPr>
          <w:rFonts w:hint="eastAsia" w:eastAsia="宋体"/>
          <w:lang w:eastAsia="zh-CN"/>
        </w:rPr>
        <w:t>》</w:t>
      </w:r>
      <w:r>
        <w:t>讀若戚，幽部與覺部對轉。次在支部，支幽不相近</w:t>
      </w:r>
    </w:p>
    <w:p w14:paraId="53BBC8FD">
      <w:r>
        <w:rPr>
          <w:rFonts w:hint="eastAsia" w:eastAsia="宋体"/>
          <w:lang w:eastAsia="zh-CN"/>
        </w:rPr>
        <w:t>【</w:t>
      </w:r>
      <w:r>
        <w:t>七四</w:t>
      </w:r>
      <w:r>
        <w:rPr>
          <w:rFonts w:hint="eastAsia" w:eastAsia="宋体"/>
          <w:lang w:eastAsia="zh-CN"/>
        </w:rPr>
        <w:t>】“</w:t>
      </w:r>
      <w:r>
        <w:t>土駕反</w:t>
      </w:r>
      <w:r>
        <w:rPr>
          <w:rFonts w:hint="eastAsia" w:eastAsia="宋体"/>
          <w:lang w:eastAsia="zh-CN"/>
        </w:rPr>
        <w:t>”</w:t>
      </w:r>
      <w:r>
        <w:t>，當爲</w:t>
      </w:r>
      <w:r>
        <w:rPr>
          <w:rFonts w:hint="eastAsia" w:eastAsia="宋体"/>
          <w:lang w:eastAsia="zh-CN"/>
        </w:rPr>
        <w:t>“</w:t>
      </w:r>
      <w:r>
        <w:t>士駕反</w:t>
      </w:r>
      <w:r>
        <w:rPr>
          <w:rFonts w:hint="eastAsia" w:eastAsia="宋体"/>
          <w:lang w:eastAsia="zh-CN"/>
        </w:rPr>
        <w:t>”</w:t>
      </w:r>
      <w:r>
        <w:t>。</w:t>
      </w:r>
      <w:r>
        <w:rPr>
          <w:rFonts w:hint="eastAsia" w:eastAsia="宋体"/>
          <w:lang w:eastAsia="zh-CN"/>
        </w:rPr>
        <w:t>《</w:t>
      </w:r>
      <w:r>
        <w:t>廣韻</w:t>
      </w:r>
      <w:r>
        <w:rPr>
          <w:rFonts w:hint="eastAsia" w:eastAsia="宋体"/>
          <w:lang w:eastAsia="zh-CN"/>
        </w:rPr>
        <w:t>》</w:t>
      </w:r>
      <w:r>
        <w:t>助駕反。士、助同紐</w:t>
      </w:r>
    </w:p>
    <w:p w14:paraId="680CA6BC">
      <w:r>
        <w:rPr>
          <w:rFonts w:hint="eastAsia" w:eastAsia="宋体"/>
          <w:lang w:eastAsia="zh-CN"/>
        </w:rPr>
        <w:t>【</w:t>
      </w:r>
      <w:r>
        <w:t>七五</w:t>
      </w:r>
      <w:r>
        <w:rPr>
          <w:rFonts w:hint="eastAsia" w:eastAsia="宋体"/>
          <w:lang w:eastAsia="zh-CN"/>
        </w:rPr>
        <w:t>】“</w:t>
      </w:r>
      <w:r>
        <w:t>稿</w:t>
      </w:r>
      <w:r>
        <w:rPr>
          <w:rFonts w:hint="eastAsia" w:eastAsia="宋体"/>
          <w:lang w:eastAsia="zh-CN"/>
        </w:rPr>
        <w:t>”</w:t>
      </w:r>
      <w:r>
        <w:t>當作</w:t>
      </w:r>
      <w:r>
        <w:rPr>
          <w:rFonts w:hint="eastAsia" w:eastAsia="宋体"/>
          <w:lang w:eastAsia="zh-CN"/>
        </w:rPr>
        <w:t>“</w:t>
      </w:r>
      <w:r>
        <w:t>耪</w:t>
      </w:r>
      <w:r>
        <w:rPr>
          <w:rFonts w:hint="eastAsia" w:eastAsia="宋体"/>
          <w:lang w:eastAsia="zh-CN"/>
        </w:rPr>
        <w:t>”</w:t>
      </w:r>
      <w:r>
        <w:t>，即䎧字，從耒，咅聲</w:t>
      </w:r>
    </w:p>
    <w:p w14:paraId="3B85F4A9">
      <w:r>
        <w:rPr>
          <w:rFonts w:hint="eastAsia" w:eastAsia="宋体"/>
          <w:lang w:eastAsia="zh-CN"/>
        </w:rPr>
        <w:t>【</w:t>
      </w:r>
      <w:r>
        <w:t>七六</w:t>
      </w:r>
      <w:r>
        <w:rPr>
          <w:rFonts w:hint="eastAsia" w:eastAsia="宋体"/>
          <w:lang w:eastAsia="zh-CN"/>
        </w:rPr>
        <w:t>】“</w:t>
      </w:r>
      <w:r>
        <w:t>坏</w:t>
      </w:r>
      <w:r>
        <w:rPr>
          <w:rFonts w:hint="eastAsia" w:eastAsia="宋体"/>
          <w:lang w:eastAsia="zh-CN"/>
        </w:rPr>
        <w:t>”</w:t>
      </w:r>
      <w:r>
        <w:t>，當作</w:t>
      </w:r>
      <w:r>
        <w:rPr>
          <w:rFonts w:hint="eastAsia" w:eastAsia="宋体"/>
          <w:lang w:eastAsia="zh-CN"/>
        </w:rPr>
        <w:t>“</w:t>
      </w:r>
      <w:r>
        <w:t>培</w:t>
      </w:r>
      <w:r>
        <w:rPr>
          <w:rFonts w:hint="eastAsia" w:eastAsia="宋体"/>
          <w:lang w:eastAsia="zh-CN"/>
        </w:rPr>
        <w:t>”</w:t>
      </w:r>
      <w:r>
        <w:t>，即培字，從土，音聲</w:t>
      </w:r>
    </w:p>
    <w:p w14:paraId="33BA544F">
      <w:r>
        <w:rPr>
          <w:rFonts w:hint="eastAsia" w:eastAsia="宋体"/>
          <w:lang w:eastAsia="zh-CN"/>
        </w:rPr>
        <w:t>【</w:t>
      </w:r>
      <w:r>
        <w:t>七七</w:t>
      </w:r>
      <w:r>
        <w:rPr>
          <w:rFonts w:hint="eastAsia" w:eastAsia="宋体"/>
          <w:lang w:eastAsia="zh-CN"/>
        </w:rPr>
        <w:t>】</w:t>
      </w:r>
      <w:r>
        <w:t>筋，當音舉欣反。曹音居動反，未知所出，反切下字疑誤</w:t>
      </w:r>
    </w:p>
    <w:p w14:paraId="098264DD">
      <w:r>
        <w:rPr>
          <w:rFonts w:hint="eastAsia" w:eastAsia="宋体"/>
          <w:lang w:eastAsia="zh-CN"/>
        </w:rPr>
        <w:t>【</w:t>
      </w:r>
      <w:r>
        <w:t>七八</w:t>
      </w:r>
      <w:r>
        <w:rPr>
          <w:rFonts w:hint="eastAsia" w:eastAsia="宋体"/>
          <w:lang w:eastAsia="zh-CN"/>
        </w:rPr>
        <w:t>】</w:t>
      </w:r>
      <w:r>
        <w:t>反切下字</w:t>
      </w:r>
      <w:r>
        <w:rPr>
          <w:rFonts w:hint="eastAsia" w:eastAsia="宋体"/>
          <w:lang w:eastAsia="zh-CN"/>
        </w:rPr>
        <w:t>“</w:t>
      </w:r>
      <w:r>
        <w:t>戟</w:t>
      </w:r>
      <w:r>
        <w:rPr>
          <w:rFonts w:hint="eastAsia" w:eastAsia="宋体"/>
          <w:lang w:eastAsia="zh-CN"/>
        </w:rPr>
        <w:t>”</w:t>
      </w:r>
      <w:r>
        <w:t>，未見於字書，疑爲</w:t>
      </w:r>
      <w:r>
        <w:rPr>
          <w:rFonts w:hint="eastAsia" w:eastAsia="宋体"/>
          <w:lang w:eastAsia="zh-CN"/>
        </w:rPr>
        <w:t>“</w:t>
      </w:r>
      <w:r>
        <w:t>戟</w:t>
      </w:r>
      <w:r>
        <w:rPr>
          <w:rFonts w:hint="eastAsia" w:eastAsia="宋体"/>
          <w:lang w:eastAsia="zh-CN"/>
        </w:rPr>
        <w:t>”</w:t>
      </w:r>
      <w:r>
        <w:t>字之誤</w:t>
      </w:r>
    </w:p>
    <w:p w14:paraId="75AF6DAA">
      <w:r>
        <w:rPr>
          <w:rFonts w:hint="eastAsia" w:eastAsia="宋体"/>
          <w:lang w:eastAsia="zh-CN"/>
        </w:rPr>
        <w:t>【</w:t>
      </w:r>
      <w:r>
        <w:t>七九</w:t>
      </w:r>
      <w:r>
        <w:rPr>
          <w:rFonts w:hint="eastAsia" w:eastAsia="宋体"/>
          <w:lang w:eastAsia="zh-CN"/>
        </w:rPr>
        <w:t>】“</w:t>
      </w:r>
      <w:r>
        <w:t>采</w:t>
      </w:r>
      <w:r>
        <w:rPr>
          <w:rFonts w:hint="eastAsia" w:eastAsia="宋体"/>
          <w:lang w:eastAsia="zh-CN"/>
        </w:rPr>
        <w:t>”</w:t>
      </w:r>
      <w:r>
        <w:t>，當作</w:t>
      </w:r>
      <w:r>
        <w:rPr>
          <w:rFonts w:hint="eastAsia" w:eastAsia="宋体"/>
          <w:lang w:eastAsia="zh-CN"/>
        </w:rPr>
        <w:t>“</w:t>
      </w:r>
      <w:r>
        <w:t>采</w:t>
      </w:r>
      <w:r>
        <w:rPr>
          <w:rFonts w:hint="eastAsia" w:eastAsia="宋体"/>
          <w:lang w:eastAsia="zh-CN"/>
        </w:rPr>
        <w:t>”</w:t>
      </w:r>
      <w:r>
        <w:t>，古穗字</w:t>
      </w:r>
    </w:p>
    <w:p w14:paraId="43329ECA">
      <w:r>
        <w:rPr>
          <w:rFonts w:hint="eastAsia" w:eastAsia="宋体"/>
          <w:lang w:eastAsia="zh-CN"/>
        </w:rPr>
        <w:t>【</w:t>
      </w:r>
      <w:r>
        <w:t>八〇</w:t>
      </w:r>
      <w:r>
        <w:rPr>
          <w:rFonts w:hint="eastAsia" w:eastAsia="宋体"/>
          <w:lang w:eastAsia="zh-CN"/>
        </w:rPr>
        <w:t>】“</w:t>
      </w:r>
      <w:r>
        <w:t>榕</w:t>
      </w:r>
      <w:r>
        <w:rPr>
          <w:rFonts w:hint="eastAsia" w:eastAsia="宋体"/>
          <w:lang w:eastAsia="zh-CN"/>
        </w:rPr>
        <w:t>”</w:t>
      </w:r>
      <w:r>
        <w:t>，當作</w:t>
      </w:r>
      <w:r>
        <w:rPr>
          <w:rFonts w:hint="eastAsia" w:eastAsia="宋体"/>
          <w:lang w:eastAsia="zh-CN"/>
        </w:rPr>
        <w:t>“</w:t>
      </w:r>
      <w:r>
        <w:t>榕</w:t>
      </w:r>
      <w:r>
        <w:rPr>
          <w:rFonts w:hint="eastAsia" w:eastAsia="宋体"/>
          <w:lang w:eastAsia="zh-CN"/>
        </w:rPr>
        <w:t>”</w:t>
      </w:r>
      <w:r>
        <w:t>，即棓字</w:t>
      </w:r>
    </w:p>
    <w:p w14:paraId="3AAC93BF">
      <w:r>
        <w:t>【第366页】</w:t>
      </w:r>
    </w:p>
    <w:p w14:paraId="175866B5">
      <w:r>
        <w:rPr>
          <w:rFonts w:hint="eastAsia" w:eastAsia="宋体"/>
          <w:lang w:eastAsia="zh-CN"/>
        </w:rPr>
        <w:t>【</w:t>
      </w:r>
      <w:r>
        <w:t>八一</w:t>
      </w:r>
      <w:r>
        <w:rPr>
          <w:rFonts w:hint="eastAsia" w:eastAsia="宋体"/>
          <w:lang w:eastAsia="zh-CN"/>
        </w:rPr>
        <w:t>】</w:t>
      </w:r>
      <w:r>
        <w:t>甉從兼聲，當音力占切，反切下字</w:t>
      </w:r>
      <w:r>
        <w:rPr>
          <w:rFonts w:hint="eastAsia" w:eastAsia="宋体"/>
          <w:lang w:eastAsia="zh-CN"/>
        </w:rPr>
        <w:t>“</w:t>
      </w:r>
      <w:r>
        <w:t>古</w:t>
      </w:r>
      <w:r>
        <w:rPr>
          <w:rFonts w:hint="eastAsia" w:eastAsia="宋体"/>
          <w:lang w:eastAsia="zh-CN"/>
        </w:rPr>
        <w:t>”</w:t>
      </w:r>
      <w:r>
        <w:t>當爲</w:t>
      </w:r>
      <w:r>
        <w:rPr>
          <w:rFonts w:hint="eastAsia" w:eastAsia="宋体"/>
          <w:lang w:eastAsia="zh-CN"/>
        </w:rPr>
        <w:t>“</w:t>
      </w:r>
      <w:r>
        <w:t>占</w:t>
      </w:r>
      <w:r>
        <w:rPr>
          <w:rFonts w:hint="eastAsia" w:eastAsia="宋体"/>
          <w:lang w:eastAsia="zh-CN"/>
        </w:rPr>
        <w:t>”</w:t>
      </w:r>
      <w:r>
        <w:t>之誤</w:t>
      </w:r>
    </w:p>
    <w:p w14:paraId="784496AF">
      <w:pPr>
        <w:rPr>
          <w:rFonts w:hint="eastAsia" w:eastAsia="宋体"/>
          <w:lang w:eastAsia="zh-CN"/>
        </w:rPr>
      </w:pPr>
      <w:r>
        <w:rPr>
          <w:rFonts w:hint="eastAsia" w:eastAsia="宋体"/>
          <w:lang w:eastAsia="zh-CN"/>
        </w:rPr>
        <w:t>【</w:t>
      </w:r>
      <w:r>
        <w:t>八二</w:t>
      </w:r>
      <w:r>
        <w:rPr>
          <w:rFonts w:hint="eastAsia" w:eastAsia="宋体"/>
          <w:lang w:eastAsia="zh-CN"/>
        </w:rPr>
        <w:t>】</w:t>
      </w:r>
      <w:r>
        <w:t>音七候反，則字當作</w:t>
      </w:r>
      <w:r>
        <w:rPr>
          <w:rFonts w:hint="eastAsia" w:eastAsia="宋体"/>
          <w:lang w:eastAsia="zh-CN"/>
        </w:rPr>
        <w:t>“</w:t>
      </w:r>
      <w:r>
        <w:t>楱</w:t>
      </w:r>
      <w:r>
        <w:rPr>
          <w:rFonts w:hint="eastAsia" w:eastAsia="宋体"/>
          <w:lang w:eastAsia="zh-CN"/>
        </w:rPr>
        <w:t>”</w:t>
      </w:r>
      <w:r>
        <w:t>。</w:t>
      </w:r>
      <w:r>
        <w:rPr>
          <w:rFonts w:hint="eastAsia" w:eastAsia="宋体"/>
          <w:lang w:eastAsia="zh-CN"/>
        </w:rPr>
        <w:t>《</w:t>
      </w:r>
      <w:r>
        <w:t>博雅音</w:t>
      </w:r>
      <w:r>
        <w:rPr>
          <w:rFonts w:hint="eastAsia" w:eastAsia="宋体"/>
          <w:lang w:eastAsia="zh-CN"/>
        </w:rPr>
        <w:t>》</w:t>
      </w:r>
      <w:r>
        <w:t>、</w:t>
      </w:r>
      <w:r>
        <w:rPr>
          <w:rFonts w:hint="eastAsia" w:eastAsia="宋体"/>
          <w:lang w:eastAsia="zh-CN"/>
        </w:rPr>
        <w:t>《</w:t>
      </w:r>
      <w:r>
        <w:t>廣雅疏證</w:t>
      </w:r>
      <w:r>
        <w:rPr>
          <w:rFonts w:hint="eastAsia" w:eastAsia="宋体"/>
          <w:lang w:eastAsia="zh-CN"/>
        </w:rPr>
        <w:t>》</w:t>
      </w:r>
      <w:r>
        <w:t>並誤作</w:t>
      </w:r>
      <w:r>
        <w:rPr>
          <w:rFonts w:hint="eastAsia" w:eastAsia="宋体"/>
          <w:lang w:eastAsia="zh-CN"/>
        </w:rPr>
        <w:t>“</w:t>
      </w:r>
      <w:r>
        <w:t>棒</w:t>
      </w:r>
      <w:r>
        <w:rPr>
          <w:rFonts w:hint="eastAsia" w:eastAsia="宋体"/>
          <w:lang w:eastAsia="zh-CN"/>
        </w:rPr>
        <w:t>”</w:t>
      </w:r>
    </w:p>
    <w:p w14:paraId="7AA63483">
      <w:r>
        <w:rPr>
          <w:rFonts w:hint="eastAsia" w:eastAsia="宋体"/>
          <w:lang w:eastAsia="zh-CN"/>
        </w:rPr>
        <w:t>【</w:t>
      </w:r>
      <w:r>
        <w:t>八三</w:t>
      </w:r>
      <w:r>
        <w:rPr>
          <w:rFonts w:hint="eastAsia" w:eastAsia="宋体"/>
          <w:lang w:eastAsia="zh-CN"/>
        </w:rPr>
        <w:t>】</w:t>
      </w:r>
      <w:r>
        <w:t>音錫，錫讀如賜</w:t>
      </w:r>
    </w:p>
    <w:p w14:paraId="69E722C3">
      <w:r>
        <w:rPr>
          <w:rFonts w:hint="eastAsia" w:eastAsia="宋体"/>
          <w:lang w:eastAsia="zh-CN"/>
        </w:rPr>
        <w:t>【</w:t>
      </w:r>
      <w:r>
        <w:t>八四</w:t>
      </w:r>
      <w:r>
        <w:rPr>
          <w:rFonts w:hint="eastAsia" w:eastAsia="宋体"/>
          <w:lang w:eastAsia="zh-CN"/>
        </w:rPr>
        <w:t>】</w:t>
      </w:r>
      <w:r>
        <w:t>上</w:t>
      </w:r>
      <w:r>
        <w:rPr>
          <w:rFonts w:hint="eastAsia" w:eastAsia="宋体"/>
          <w:lang w:eastAsia="zh-CN"/>
        </w:rPr>
        <w:t>“</w:t>
      </w:r>
      <w:r>
        <w:t>又</w:t>
      </w:r>
      <w:r>
        <w:rPr>
          <w:rFonts w:hint="eastAsia" w:eastAsia="宋体"/>
          <w:lang w:eastAsia="zh-CN"/>
        </w:rPr>
        <w:t>”</w:t>
      </w:r>
      <w:r>
        <w:t>當作</w:t>
      </w:r>
      <w:r>
        <w:rPr>
          <w:rFonts w:hint="eastAsia" w:eastAsia="宋体"/>
          <w:lang w:eastAsia="zh-CN"/>
        </w:rPr>
        <w:t>“</w:t>
      </w:r>
      <w:r>
        <w:t>叉</w:t>
      </w:r>
      <w:r>
        <w:rPr>
          <w:rFonts w:hint="eastAsia" w:eastAsia="宋体"/>
          <w:lang w:eastAsia="zh-CN"/>
        </w:rPr>
        <w:t>”</w:t>
      </w:r>
      <w:r>
        <w:t>。曹氏反切下字亦誤</w:t>
      </w:r>
    </w:p>
    <w:p w14:paraId="467C4B31">
      <w:r>
        <w:rPr>
          <w:rFonts w:hint="eastAsia" w:eastAsia="宋体"/>
          <w:lang w:eastAsia="zh-CN"/>
        </w:rPr>
        <w:t>【</w:t>
      </w:r>
      <w:r>
        <w:t>八五</w:t>
      </w:r>
      <w:r>
        <w:rPr>
          <w:rFonts w:hint="eastAsia" w:eastAsia="宋体"/>
          <w:lang w:eastAsia="zh-CN"/>
        </w:rPr>
        <w:t>】</w:t>
      </w:r>
      <w:r>
        <w:t>反切下字當爲</w:t>
      </w:r>
      <w:r>
        <w:rPr>
          <w:rFonts w:hint="eastAsia" w:eastAsia="宋体"/>
          <w:lang w:eastAsia="zh-CN"/>
        </w:rPr>
        <w:t>“</w:t>
      </w:r>
      <w:r>
        <w:t>占</w:t>
      </w:r>
      <w:r>
        <w:rPr>
          <w:rFonts w:hint="eastAsia" w:eastAsia="宋体"/>
          <w:lang w:eastAsia="zh-CN"/>
        </w:rPr>
        <w:t>”</w:t>
      </w:r>
      <w:r>
        <w:t>，</w:t>
      </w:r>
      <w:r>
        <w:rPr>
          <w:rFonts w:hint="eastAsia" w:eastAsia="宋体"/>
          <w:lang w:eastAsia="zh-CN"/>
        </w:rPr>
        <w:t>“</w:t>
      </w:r>
      <w:r>
        <w:t>古</w:t>
      </w:r>
      <w:r>
        <w:rPr>
          <w:rFonts w:hint="eastAsia" w:eastAsia="宋体"/>
          <w:lang w:eastAsia="zh-CN"/>
        </w:rPr>
        <w:t>”</w:t>
      </w:r>
      <w:r>
        <w:t>字誤。</w:t>
      </w:r>
      <w:r>
        <w:rPr>
          <w:rFonts w:hint="eastAsia" w:eastAsia="宋体"/>
          <w:lang w:eastAsia="zh-CN"/>
        </w:rPr>
        <w:t>《</w:t>
      </w:r>
      <w:r>
        <w:t>博雅音</w:t>
      </w:r>
      <w:r>
        <w:rPr>
          <w:rFonts w:hint="eastAsia" w:eastAsia="宋体"/>
          <w:lang w:eastAsia="zh-CN"/>
        </w:rPr>
        <w:t>》</w:t>
      </w:r>
      <w:r>
        <w:t>類此者數見</w:t>
      </w:r>
    </w:p>
    <w:p w14:paraId="0B16675B">
      <w:r>
        <w:rPr>
          <w:rFonts w:hint="eastAsia" w:eastAsia="宋体"/>
          <w:lang w:eastAsia="zh-CN"/>
        </w:rPr>
        <w:t>【</w:t>
      </w:r>
      <w:r>
        <w:t>八六</w:t>
      </w:r>
      <w:r>
        <w:rPr>
          <w:rFonts w:hint="eastAsia" w:eastAsia="宋体"/>
          <w:lang w:eastAsia="zh-CN"/>
        </w:rPr>
        <w:t>】“</w:t>
      </w:r>
      <w:r>
        <w:t>雚</w:t>
      </w:r>
      <w:r>
        <w:rPr>
          <w:rFonts w:hint="eastAsia" w:eastAsia="宋体"/>
          <w:lang w:eastAsia="zh-CN"/>
        </w:rPr>
        <w:t>”</w:t>
      </w:r>
      <w:r>
        <w:t>，當作</w:t>
      </w:r>
      <w:r>
        <w:rPr>
          <w:rFonts w:hint="eastAsia" w:eastAsia="宋体"/>
          <w:lang w:eastAsia="zh-CN"/>
        </w:rPr>
        <w:t>“</w:t>
      </w:r>
      <w:r>
        <w:t>歡</w:t>
      </w:r>
      <w:r>
        <w:rPr>
          <w:rFonts w:hint="eastAsia" w:eastAsia="宋体"/>
          <w:lang w:eastAsia="zh-CN"/>
        </w:rPr>
        <w:t>”</w:t>
      </w:r>
      <w:r>
        <w:t>。</w:t>
      </w:r>
    </w:p>
    <w:p w14:paraId="49C6B1A8">
      <w:r>
        <w:rPr>
          <w:rFonts w:hint="eastAsia" w:eastAsia="宋体"/>
          <w:lang w:eastAsia="zh-CN"/>
        </w:rPr>
        <w:t>【</w:t>
      </w:r>
      <w:r>
        <w:t>八七</w:t>
      </w:r>
      <w:r>
        <w:rPr>
          <w:rFonts w:hint="eastAsia" w:eastAsia="宋体"/>
          <w:lang w:eastAsia="zh-CN"/>
        </w:rPr>
        <w:t>】“</w:t>
      </w:r>
      <w:r>
        <w:t>牾</w:t>
      </w:r>
      <w:r>
        <w:rPr>
          <w:rFonts w:hint="eastAsia" w:eastAsia="宋体"/>
          <w:lang w:eastAsia="zh-CN"/>
        </w:rPr>
        <w:t>”</w:t>
      </w:r>
      <w:r>
        <w:t>，當作</w:t>
      </w:r>
      <w:r>
        <w:rPr>
          <w:rFonts w:hint="eastAsia" w:eastAsia="宋体"/>
          <w:lang w:eastAsia="zh-CN"/>
        </w:rPr>
        <w:t>“</w:t>
      </w:r>
      <w:r>
        <w:t>犃</w:t>
      </w:r>
      <w:r>
        <w:rPr>
          <w:rFonts w:hint="eastAsia" w:eastAsia="宋体"/>
          <w:lang w:eastAsia="zh-CN"/>
        </w:rPr>
        <w:t>”</w:t>
      </w:r>
      <w:r>
        <w:t>，即犃字</w:t>
      </w:r>
    </w:p>
    <w:p w14:paraId="1144ED1B">
      <w:r>
        <w:rPr>
          <w:rFonts w:hint="eastAsia" w:eastAsia="宋体"/>
          <w:lang w:eastAsia="zh-CN"/>
        </w:rPr>
        <w:t>【</w:t>
      </w:r>
      <w:r>
        <w:t>八八</w:t>
      </w:r>
      <w:r>
        <w:rPr>
          <w:rFonts w:hint="eastAsia" w:eastAsia="宋体"/>
          <w:lang w:eastAsia="zh-CN"/>
        </w:rPr>
        <w:t>】</w:t>
      </w:r>
      <w:r>
        <w:t>反切上字</w:t>
      </w:r>
      <w:r>
        <w:rPr>
          <w:rFonts w:hint="eastAsia" w:eastAsia="宋体"/>
          <w:lang w:eastAsia="zh-CN"/>
        </w:rPr>
        <w:t>“</w:t>
      </w:r>
      <w:r>
        <w:t>又</w:t>
      </w:r>
      <w:r>
        <w:rPr>
          <w:rFonts w:hint="eastAsia" w:eastAsia="宋体"/>
          <w:lang w:eastAsia="zh-CN"/>
        </w:rPr>
        <w:t>”</w:t>
      </w:r>
      <w:r>
        <w:t>當作</w:t>
      </w:r>
      <w:r>
        <w:rPr>
          <w:rFonts w:hint="eastAsia" w:eastAsia="宋体"/>
          <w:lang w:eastAsia="zh-CN"/>
        </w:rPr>
        <w:t>“</w:t>
      </w:r>
      <w:r>
        <w:t>叉</w:t>
      </w:r>
      <w:r>
        <w:rPr>
          <w:rFonts w:hint="eastAsia" w:eastAsia="宋体"/>
          <w:lang w:eastAsia="zh-CN"/>
        </w:rPr>
        <w:t>”</w:t>
      </w:r>
      <w:r>
        <w:t>。</w:t>
      </w:r>
    </w:p>
    <w:p w14:paraId="20F16070">
      <w:r>
        <w:rPr>
          <w:rFonts w:hint="eastAsia" w:eastAsia="宋体"/>
          <w:lang w:eastAsia="zh-CN"/>
        </w:rPr>
        <w:t>【</w:t>
      </w:r>
      <w:r>
        <w:t>八九</w:t>
      </w:r>
      <w:r>
        <w:rPr>
          <w:rFonts w:hint="eastAsia" w:eastAsia="宋体"/>
          <w:lang w:eastAsia="zh-CN"/>
        </w:rPr>
        <w:t>】《</w:t>
      </w:r>
      <w:r>
        <w:t>説文</w:t>
      </w:r>
      <w:r>
        <w:rPr>
          <w:rFonts w:hint="eastAsia" w:eastAsia="宋体"/>
          <w:lang w:eastAsia="zh-CN"/>
        </w:rPr>
        <w:t>》“</w:t>
      </w:r>
      <w:r>
        <w:t>窔，䆞窔，突也。</w:t>
      </w:r>
      <w:r>
        <w:rPr>
          <w:rFonts w:hint="eastAsia" w:eastAsia="宋体"/>
          <w:lang w:eastAsia="zh-CN"/>
        </w:rPr>
        <w:t>”</w:t>
      </w:r>
      <w:r>
        <w:t>王樹枏引</w:t>
      </w:r>
      <w:r>
        <w:rPr>
          <w:rFonts w:hint="eastAsia" w:eastAsia="宋体"/>
          <w:lang w:eastAsia="zh-CN"/>
        </w:rPr>
        <w:t>《</w:t>
      </w:r>
      <w:r>
        <w:t>説文</w:t>
      </w:r>
      <w:r>
        <w:rPr>
          <w:rFonts w:hint="eastAsia" w:eastAsia="宋体"/>
          <w:lang w:eastAsia="zh-CN"/>
        </w:rPr>
        <w:t>》</w:t>
      </w:r>
      <w:r>
        <w:t>誤</w:t>
      </w:r>
    </w:p>
    <w:p w14:paraId="0CBB6C04">
      <w:r>
        <w:rPr>
          <w:rFonts w:hint="eastAsia" w:eastAsia="宋体"/>
          <w:lang w:eastAsia="zh-CN"/>
        </w:rPr>
        <w:t>【</w:t>
      </w:r>
      <w:r>
        <w:t>九〇</w:t>
      </w:r>
      <w:r>
        <w:rPr>
          <w:rFonts w:hint="eastAsia" w:eastAsia="宋体"/>
          <w:lang w:eastAsia="zh-CN"/>
        </w:rPr>
        <w:t>】《</w:t>
      </w:r>
      <w:r>
        <w:t>説文</w:t>
      </w:r>
      <w:r>
        <w:rPr>
          <w:rFonts w:hint="eastAsia" w:eastAsia="宋体"/>
          <w:lang w:eastAsia="zh-CN"/>
        </w:rPr>
        <w:t>》</w:t>
      </w:r>
      <w:r>
        <w:t>訓</w:t>
      </w:r>
      <w:r>
        <w:rPr>
          <w:rFonts w:hint="eastAsia" w:eastAsia="宋体"/>
          <w:lang w:eastAsia="zh-CN"/>
        </w:rPr>
        <w:t>“</w:t>
      </w:r>
      <w:r>
        <w:t>窈</w:t>
      </w:r>
      <w:r>
        <w:rPr>
          <w:rFonts w:hint="eastAsia" w:eastAsia="宋体"/>
          <w:lang w:eastAsia="zh-CN"/>
        </w:rPr>
        <w:t>”</w:t>
      </w:r>
      <w:r>
        <w:t>爲</w:t>
      </w:r>
      <w:r>
        <w:rPr>
          <w:rFonts w:hint="eastAsia" w:eastAsia="宋体"/>
          <w:lang w:eastAsia="zh-CN"/>
        </w:rPr>
        <w:t>“</w:t>
      </w:r>
      <w:r>
        <w:t>深遠</w:t>
      </w:r>
      <w:r>
        <w:rPr>
          <w:rFonts w:hint="eastAsia" w:eastAsia="宋体"/>
          <w:lang w:eastAsia="zh-CN"/>
        </w:rPr>
        <w:t>”</w:t>
      </w:r>
      <w:r>
        <w:t>，與</w:t>
      </w:r>
      <w:r>
        <w:rPr>
          <w:rFonts w:hint="eastAsia" w:eastAsia="宋体"/>
          <w:lang w:eastAsia="zh-CN"/>
        </w:rPr>
        <w:t>“</w:t>
      </w:r>
      <w:r>
        <w:t>窈窕</w:t>
      </w:r>
      <w:r>
        <w:rPr>
          <w:rFonts w:hint="eastAsia" w:eastAsia="宋体"/>
          <w:lang w:eastAsia="zh-CN"/>
        </w:rPr>
        <w:t>”</w:t>
      </w:r>
      <w:r>
        <w:t>之</w:t>
      </w:r>
      <w:r>
        <w:rPr>
          <w:rFonts w:hint="eastAsia" w:eastAsia="宋体"/>
          <w:lang w:eastAsia="zh-CN"/>
        </w:rPr>
        <w:t>“</w:t>
      </w:r>
      <w:r>
        <w:t>窈</w:t>
      </w:r>
      <w:r>
        <w:rPr>
          <w:rFonts w:hint="eastAsia" w:eastAsia="宋体"/>
          <w:lang w:eastAsia="zh-CN"/>
        </w:rPr>
        <w:t>”</w:t>
      </w:r>
      <w:r>
        <w:t>不同。王樹枏以連綿詞之記音符號等同於單音</w:t>
      </w:r>
    </w:p>
    <w:p w14:paraId="55D7A9B6">
      <w:r>
        <w:t>詞，誤甚。段玉裁</w:t>
      </w:r>
      <w:r>
        <w:rPr>
          <w:rFonts w:hint="eastAsia" w:eastAsia="宋体"/>
          <w:lang w:eastAsia="zh-CN"/>
        </w:rPr>
        <w:t>《</w:t>
      </w:r>
      <w:r>
        <w:t>説文解字注</w:t>
      </w:r>
      <w:r>
        <w:rPr>
          <w:rFonts w:hint="eastAsia" w:eastAsia="宋体"/>
          <w:lang w:eastAsia="zh-CN"/>
        </w:rPr>
        <w:t>》“</w:t>
      </w:r>
      <w:r>
        <w:t>黽</w:t>
      </w:r>
      <w:r>
        <w:rPr>
          <w:rFonts w:hint="eastAsia" w:eastAsia="宋体"/>
          <w:lang w:eastAsia="zh-CN"/>
        </w:rPr>
        <w:t>”</w:t>
      </w:r>
      <w:r>
        <w:t>字注云：</w:t>
      </w:r>
      <w:r>
        <w:rPr>
          <w:rFonts w:hint="eastAsia" w:eastAsia="宋体"/>
          <w:lang w:eastAsia="zh-CN"/>
        </w:rPr>
        <w:t>“</w:t>
      </w:r>
      <w:r>
        <w:t>凡單字爲名者，不得與雙字爲名者相牽混。</w:t>
      </w:r>
      <w:r>
        <w:rPr>
          <w:rFonts w:hint="eastAsia" w:eastAsia="宋体"/>
          <w:lang w:eastAsia="zh-CN"/>
        </w:rPr>
        <w:t>”</w:t>
      </w:r>
      <w:r>
        <w:t>又：</w:t>
      </w:r>
      <w:r>
        <w:rPr>
          <w:rFonts w:hint="eastAsia" w:eastAsia="宋体"/>
          <w:lang w:eastAsia="zh-CN"/>
        </w:rPr>
        <w:t>“</w:t>
      </w:r>
      <w:r>
        <w:t>凡兩</w:t>
      </w:r>
    </w:p>
    <w:p w14:paraId="436FEF73">
      <w:r>
        <w:t>字爲名，一字與他物同者，不可與他物牽混。</w:t>
      </w:r>
      <w:r>
        <w:rPr>
          <w:rFonts w:hint="eastAsia" w:eastAsia="宋体"/>
          <w:lang w:eastAsia="zh-CN"/>
        </w:rPr>
        <w:t>”</w:t>
      </w:r>
      <w:r>
        <w:t>王念孫</w:t>
      </w:r>
      <w:r>
        <w:rPr>
          <w:rFonts w:hint="eastAsia" w:eastAsia="宋体"/>
          <w:lang w:eastAsia="zh-CN"/>
        </w:rPr>
        <w:t>《</w:t>
      </w:r>
      <w:r>
        <w:t>廣雅疏證</w:t>
      </w:r>
      <w:r>
        <w:rPr>
          <w:rFonts w:hint="eastAsia" w:eastAsia="宋体"/>
          <w:lang w:eastAsia="zh-CN"/>
        </w:rPr>
        <w:t>》</w:t>
      </w:r>
      <w:r>
        <w:t>亦多有此意，王樹枏竟視而不見</w:t>
      </w:r>
    </w:p>
    <w:p w14:paraId="3C5CBC4D">
      <w:r>
        <w:rPr>
          <w:rFonts w:hint="eastAsia" w:eastAsia="宋体"/>
          <w:lang w:eastAsia="zh-CN"/>
        </w:rPr>
        <w:t>《</w:t>
      </w:r>
      <w:r>
        <w:t>廣雅疏證</w:t>
      </w:r>
      <w:r>
        <w:rPr>
          <w:rFonts w:hint="eastAsia" w:eastAsia="宋体"/>
          <w:lang w:eastAsia="zh-CN"/>
        </w:rPr>
        <w:t>》</w:t>
      </w:r>
      <w:r>
        <w:t>補正</w:t>
      </w:r>
    </w:p>
    <w:p w14:paraId="02B49511">
      <w:pPr>
        <w:rPr>
          <w:rFonts w:hint="eastAsia" w:eastAsia="宋体"/>
          <w:lang w:eastAsia="zh-CN"/>
        </w:rPr>
      </w:pPr>
      <w:r>
        <w:rPr>
          <w:rFonts w:hint="eastAsia" w:eastAsia="宋体"/>
          <w:lang w:eastAsia="zh-CN"/>
        </w:rPr>
        <w:t>《</w:t>
      </w:r>
      <w:r>
        <w:t>自序</w:t>
      </w:r>
      <w:r>
        <w:rPr>
          <w:rFonts w:hint="eastAsia" w:eastAsia="宋体"/>
          <w:lang w:eastAsia="zh-CN"/>
        </w:rPr>
        <w:t>》</w:t>
      </w:r>
      <w:r>
        <w:t>凡字之譌者五百八十改</w:t>
      </w:r>
      <w:r>
        <w:rPr>
          <w:rFonts w:hint="eastAsia" w:eastAsia="宋体"/>
          <w:lang w:eastAsia="zh-CN"/>
        </w:rPr>
        <w:t>“</w:t>
      </w:r>
      <w:r>
        <w:t>五百七十八</w:t>
      </w:r>
      <w:r>
        <w:rPr>
          <w:rFonts w:hint="eastAsia" w:eastAsia="宋体"/>
          <w:lang w:eastAsia="zh-CN"/>
        </w:rPr>
        <w:t>”</w:t>
      </w:r>
      <w:r>
        <w:t>。脱者四百九十改</w:t>
      </w:r>
      <w:r>
        <w:rPr>
          <w:rFonts w:hint="eastAsia" w:eastAsia="宋体"/>
          <w:lang w:eastAsia="zh-CN"/>
        </w:rPr>
        <w:t>“</w:t>
      </w:r>
      <w:r>
        <w:t>四百九十一</w:t>
      </w:r>
      <w:r>
        <w:rPr>
          <w:rFonts w:hint="eastAsia" w:eastAsia="宋体"/>
          <w:lang w:eastAsia="zh-CN"/>
        </w:rPr>
        <w:t>”</w:t>
      </w:r>
    </w:p>
    <w:p w14:paraId="31AA79E0">
      <w:r>
        <w:rPr>
          <w:rFonts w:hint="eastAsia" w:eastAsia="宋体"/>
          <w:lang w:eastAsia="zh-CN"/>
        </w:rPr>
        <w:t>《</w:t>
      </w:r>
      <w:r>
        <w:t>上</w:t>
      </w:r>
      <w:r>
        <w:rPr>
          <w:rFonts w:hint="eastAsia" w:eastAsia="宋体"/>
          <w:lang w:eastAsia="zh-CN"/>
        </w:rPr>
        <w:t>（</w:t>
      </w:r>
      <w:r>
        <w:t>廣雅﹀表</w:t>
      </w:r>
      <w:r>
        <w:rPr>
          <w:rFonts w:hint="eastAsia" w:eastAsia="宋体"/>
          <w:lang w:eastAsia="zh-CN"/>
        </w:rPr>
        <w:t>》</w:t>
      </w:r>
      <w:r>
        <w:t>注乙</w:t>
      </w:r>
      <w:r>
        <w:rPr>
          <w:rFonts w:hint="eastAsia" w:eastAsia="宋体"/>
          <w:lang w:eastAsia="zh-CN"/>
        </w:rPr>
        <w:t>“《</w:t>
      </w:r>
      <w:r>
        <w:t>神仙傳</w:t>
      </w:r>
      <w:r>
        <w:rPr>
          <w:rFonts w:hint="eastAsia" w:eastAsia="宋体"/>
          <w:lang w:eastAsia="zh-CN"/>
        </w:rPr>
        <w:t>》”</w:t>
      </w:r>
      <w:r>
        <w:t>下二十六字cl</w:t>
      </w:r>
      <w:r>
        <w:rPr>
          <w:rFonts w:hint="eastAsia" w:eastAsia="宋体"/>
          <w:lang w:eastAsia="zh-CN"/>
        </w:rPr>
        <w:t>）</w:t>
      </w:r>
      <w:r>
        <w:t>，改：</w:t>
      </w:r>
      <w:r>
        <w:rPr>
          <w:rFonts w:hint="eastAsia" w:eastAsia="宋体"/>
          <w:lang w:eastAsia="zh-CN"/>
        </w:rPr>
        <w:t>《</w:t>
      </w:r>
      <w:r>
        <w:t>爾雅。釋詁</w:t>
      </w:r>
      <w:r>
        <w:rPr>
          <w:rFonts w:hint="eastAsia" w:eastAsia="宋体"/>
          <w:lang w:eastAsia="zh-CN"/>
        </w:rPr>
        <w:t>》</w:t>
      </w:r>
      <w:r>
        <w:t>釋文引張揖</w:t>
      </w:r>
      <w:r>
        <w:rPr>
          <w:rFonts w:hint="eastAsia" w:eastAsia="宋体"/>
          <w:lang w:eastAsia="zh-CN"/>
        </w:rPr>
        <w:t>《</w:t>
      </w:r>
      <w:r>
        <w:t>雜</w:t>
      </w:r>
    </w:p>
    <w:p w14:paraId="31E63B65">
      <w:r>
        <w:t>【第367页】</w:t>
      </w:r>
    </w:p>
    <w:p w14:paraId="1C2849CE">
      <w:r>
        <w:t>字</w:t>
      </w:r>
      <w:r>
        <w:rPr>
          <w:rFonts w:hint="eastAsia" w:eastAsia="宋体"/>
          <w:lang w:eastAsia="zh-CN"/>
        </w:rPr>
        <w:t>》</w:t>
      </w:r>
      <w:r>
        <w:t>云：</w:t>
      </w:r>
      <w:r>
        <w:rPr>
          <w:rFonts w:hint="eastAsia" w:eastAsia="宋体"/>
          <w:lang w:eastAsia="zh-CN"/>
        </w:rPr>
        <w:t>“</w:t>
      </w:r>
      <w:r>
        <w:t>訓者，謂字有意義也。</w:t>
      </w:r>
      <w:r>
        <w:rPr>
          <w:rFonts w:hint="eastAsia" w:eastAsia="宋体"/>
          <w:lang w:eastAsia="zh-CN"/>
        </w:rPr>
        <w:t>”《</w:t>
      </w:r>
      <w:r>
        <w:t>襄二十九年榖梁傳</w:t>
      </w:r>
      <w:r>
        <w:rPr>
          <w:rFonts w:hint="eastAsia" w:eastAsia="宋体"/>
          <w:lang w:eastAsia="zh-CN"/>
        </w:rPr>
        <w:t>》</w:t>
      </w:r>
      <w:r>
        <w:t>云：</w:t>
      </w:r>
      <w:r>
        <w:rPr>
          <w:rFonts w:hint="eastAsia" w:eastAsia="宋体"/>
          <w:lang w:eastAsia="zh-CN"/>
        </w:rPr>
        <w:t>“</w:t>
      </w:r>
      <w:r>
        <w:t>此致君之意義也。</w:t>
      </w:r>
      <w:r>
        <w:rPr>
          <w:rFonts w:hint="eastAsia" w:eastAsia="宋体"/>
          <w:lang w:eastAsia="zh-CN"/>
        </w:rPr>
        <w:t>”</w:t>
      </w:r>
      <w:r>
        <w:t>乙</w:t>
      </w:r>
      <w:r>
        <w:rPr>
          <w:rFonts w:hint="eastAsia" w:eastAsia="宋体"/>
          <w:lang w:eastAsia="zh-CN"/>
        </w:rPr>
        <w:t>“《</w:t>
      </w:r>
      <w:r>
        <w:t>後</w:t>
      </w:r>
    </w:p>
    <w:p w14:paraId="069FBBD6">
      <w:r>
        <w:t>漢書</w:t>
      </w:r>
      <w:r>
        <w:rPr>
          <w:rFonts w:hint="eastAsia" w:eastAsia="宋体"/>
          <w:lang w:eastAsia="zh-CN"/>
        </w:rPr>
        <w:t>•</w:t>
      </w:r>
      <w:r>
        <w:t>曹襃傳</w:t>
      </w:r>
      <w:r>
        <w:rPr>
          <w:rFonts w:hint="eastAsia" w:eastAsia="宋体"/>
          <w:lang w:eastAsia="zh-CN"/>
        </w:rPr>
        <w:t>》”</w:t>
      </w:r>
      <w:r>
        <w:t>下十九字，改：臧氏在東曰：</w:t>
      </w:r>
      <w:r>
        <w:rPr>
          <w:rFonts w:hint="eastAsia" w:eastAsia="宋体"/>
          <w:lang w:eastAsia="zh-CN"/>
        </w:rPr>
        <w:t>“</w:t>
      </w:r>
      <w:r>
        <w:t>張稚讓言叔孫通撰置</w:t>
      </w:r>
      <w:r>
        <w:rPr>
          <w:rFonts w:hint="eastAsia" w:eastAsia="宋体"/>
          <w:lang w:eastAsia="zh-CN"/>
        </w:rPr>
        <w:t>《</w:t>
      </w:r>
      <w:r>
        <w:t>禮記</w:t>
      </w:r>
      <w:r>
        <w:rPr>
          <w:rFonts w:hint="eastAsia" w:eastAsia="宋体"/>
          <w:lang w:eastAsia="zh-CN"/>
        </w:rPr>
        <w:t>》</w:t>
      </w:r>
      <w:r>
        <w:t>，不違</w:t>
      </w:r>
      <w:r>
        <w:rPr>
          <w:rFonts w:hint="eastAsia" w:eastAsia="宋体"/>
          <w:lang w:eastAsia="zh-CN"/>
        </w:rPr>
        <w:t>《</w:t>
      </w:r>
      <w:r>
        <w:t>爾</w:t>
      </w:r>
    </w:p>
    <w:p w14:paraId="70B9D7F6">
      <w:r>
        <w:t>雅</w:t>
      </w:r>
      <w:r>
        <w:rPr>
          <w:rFonts w:hint="eastAsia" w:eastAsia="宋体"/>
          <w:lang w:eastAsia="zh-CN"/>
        </w:rPr>
        <w:t>》</w:t>
      </w:r>
      <w:r>
        <w:t>，然則</w:t>
      </w:r>
      <w:r>
        <w:rPr>
          <w:rFonts w:hint="eastAsia" w:eastAsia="宋体"/>
          <w:lang w:eastAsia="zh-CN"/>
        </w:rPr>
        <w:t>《</w:t>
      </w:r>
      <w:r>
        <w:t>大戴禮記</w:t>
      </w:r>
      <w:r>
        <w:rPr>
          <w:rFonts w:hint="eastAsia" w:eastAsia="宋体"/>
          <w:lang w:eastAsia="zh-CN"/>
        </w:rPr>
        <w:t>》</w:t>
      </w:r>
      <w:r>
        <w:t>中當有</w:t>
      </w:r>
      <w:r>
        <w:rPr>
          <w:rFonts w:hint="eastAsia" w:eastAsia="宋体"/>
          <w:lang w:eastAsia="zh-CN"/>
        </w:rPr>
        <w:t>《</w:t>
      </w:r>
      <w:r>
        <w:t>爾雅</w:t>
      </w:r>
      <w:r>
        <w:rPr>
          <w:rFonts w:hint="eastAsia" w:eastAsia="宋体"/>
          <w:lang w:eastAsia="zh-CN"/>
        </w:rPr>
        <w:t>》</w:t>
      </w:r>
      <w:r>
        <w:t>數篇爲叔孙氏所取入。故</w:t>
      </w:r>
      <w:r>
        <w:rPr>
          <w:rFonts w:hint="eastAsia" w:eastAsia="宋体"/>
          <w:lang w:eastAsia="zh-CN"/>
        </w:rPr>
        <w:t>《</w:t>
      </w:r>
      <w:r>
        <w:t>白虎通義</w:t>
      </w:r>
      <w:r>
        <w:rPr>
          <w:rFonts w:hint="eastAsia" w:eastAsia="宋体"/>
          <w:lang w:eastAsia="zh-CN"/>
        </w:rPr>
        <w:t>》</w:t>
      </w:r>
      <w:r>
        <w:t>引</w:t>
      </w:r>
      <w:r>
        <w:rPr>
          <w:rFonts w:hint="eastAsia" w:eastAsia="宋体"/>
          <w:lang w:eastAsia="zh-CN"/>
        </w:rPr>
        <w:t>《</w:t>
      </w:r>
      <w:r>
        <w:t>禮。親屬</w:t>
      </w:r>
    </w:p>
    <w:p w14:paraId="65BF10DC">
      <w:r>
        <w:t>記</w:t>
      </w:r>
      <w:r>
        <w:rPr>
          <w:rFonts w:hint="eastAsia" w:eastAsia="宋体"/>
          <w:lang w:eastAsia="zh-CN"/>
        </w:rPr>
        <w:t>》‘</w:t>
      </w:r>
      <w:r>
        <w:t>男子先生稱兄，後生稱弟；女子先生爲姊，後生爲妹。1文出</w:t>
      </w:r>
      <w:r>
        <w:rPr>
          <w:rFonts w:hint="eastAsia" w:eastAsia="宋体"/>
          <w:lang w:eastAsia="zh-CN"/>
        </w:rPr>
        <w:t>《</w:t>
      </w:r>
      <w:r>
        <w:t>釋親</w:t>
      </w:r>
      <w:r>
        <w:rPr>
          <w:rFonts w:hint="eastAsia" w:eastAsia="宋体"/>
          <w:lang w:eastAsia="zh-CN"/>
        </w:rPr>
        <w:t>》</w:t>
      </w:r>
      <w:r>
        <w:t>。</w:t>
      </w:r>
      <w:r>
        <w:rPr>
          <w:rFonts w:hint="eastAsia" w:eastAsia="宋体"/>
          <w:lang w:eastAsia="zh-CN"/>
        </w:rPr>
        <w:t>《</w:t>
      </w:r>
      <w:r>
        <w:t>風俗通義</w:t>
      </w:r>
      <w:r>
        <w:rPr>
          <w:rFonts w:hint="eastAsia" w:eastAsia="宋体"/>
          <w:lang w:eastAsia="zh-CN"/>
        </w:rPr>
        <w:t>》</w:t>
      </w:r>
      <w:r>
        <w:t>引</w:t>
      </w:r>
    </w:p>
    <w:p w14:paraId="1ABEC998">
      <w:r>
        <w:rPr>
          <w:rFonts w:hint="eastAsia" w:eastAsia="宋体"/>
          <w:lang w:eastAsia="zh-CN"/>
        </w:rPr>
        <w:t>《</w:t>
      </w:r>
      <w:r>
        <w:t>禮。樂記</w:t>
      </w:r>
      <w:r>
        <w:rPr>
          <w:rFonts w:hint="eastAsia" w:eastAsia="宋体"/>
          <w:lang w:eastAsia="zh-CN"/>
        </w:rPr>
        <w:t>》</w:t>
      </w:r>
      <w:r>
        <w:t>：</w:t>
      </w:r>
      <w:r>
        <w:rPr>
          <w:rFonts w:hint="eastAsia" w:eastAsia="宋体"/>
          <w:lang w:eastAsia="zh-CN"/>
        </w:rPr>
        <w:t>‘</w:t>
      </w:r>
      <w:r>
        <w:t>大者謂之産，其中謂之仲，小者謂之箹。</w:t>
      </w:r>
      <w:r>
        <w:rPr>
          <w:rFonts w:hint="eastAsia" w:eastAsia="宋体"/>
          <w:lang w:eastAsia="zh-CN"/>
        </w:rPr>
        <w:t>’</w:t>
      </w:r>
      <w:r>
        <w:t>文出</w:t>
      </w:r>
      <w:r>
        <w:rPr>
          <w:rFonts w:hint="eastAsia" w:eastAsia="宋体"/>
          <w:lang w:eastAsia="zh-CN"/>
        </w:rPr>
        <w:t>《</w:t>
      </w:r>
      <w:r>
        <w:t>釋樂</w:t>
      </w:r>
      <w:r>
        <w:rPr>
          <w:rFonts w:hint="eastAsia" w:eastAsia="宋体"/>
          <w:lang w:eastAsia="zh-CN"/>
        </w:rPr>
        <w:t>》</w:t>
      </w:r>
      <w:r>
        <w:t>。</w:t>
      </w:r>
      <w:r>
        <w:rPr>
          <w:rFonts w:hint="eastAsia" w:eastAsia="宋体"/>
          <w:lang w:eastAsia="zh-CN"/>
        </w:rPr>
        <w:t>《</w:t>
      </w:r>
      <w:r>
        <w:t>公羊。宣十二年</w:t>
      </w:r>
    </w:p>
    <w:p w14:paraId="7D5E33E0">
      <w:r>
        <w:t>注引</w:t>
      </w:r>
      <w:r>
        <w:rPr>
          <w:rFonts w:hint="eastAsia" w:eastAsia="宋体"/>
          <w:lang w:eastAsia="zh-CN"/>
        </w:rPr>
        <w:t>《</w:t>
      </w:r>
      <w:r>
        <w:t>禮</w:t>
      </w:r>
      <w:r>
        <w:rPr>
          <w:rFonts w:hint="eastAsia" w:eastAsia="宋体"/>
          <w:lang w:eastAsia="zh-CN"/>
        </w:rPr>
        <w:t>》‘</w:t>
      </w:r>
      <w:r>
        <w:t>天子造舟，諸侯維舟，卿大夫方舟，士特舟。</w:t>
      </w:r>
      <w:r>
        <w:rPr>
          <w:rFonts w:hint="eastAsia" w:eastAsia="宋体"/>
          <w:lang w:eastAsia="zh-CN"/>
        </w:rPr>
        <w:t>’</w:t>
      </w:r>
      <w:r>
        <w:t>文出</w:t>
      </w:r>
      <w:r>
        <w:rPr>
          <w:rFonts w:hint="eastAsia" w:eastAsia="宋体"/>
          <w:lang w:eastAsia="zh-CN"/>
        </w:rPr>
        <w:t>《</w:t>
      </w:r>
      <w:r>
        <w:t>釋水</w:t>
      </w:r>
      <w:r>
        <w:rPr>
          <w:rFonts w:hint="eastAsia" w:eastAsia="宋体"/>
          <w:lang w:eastAsia="zh-CN"/>
        </w:rPr>
        <w:t>》</w:t>
      </w:r>
      <w:r>
        <w:t>。</w:t>
      </w:r>
      <w:r>
        <w:rPr>
          <w:rFonts w:hint="eastAsia" w:eastAsia="宋体"/>
          <w:lang w:eastAsia="zh-CN"/>
        </w:rPr>
        <w:t>《</w:t>
      </w:r>
      <w:r>
        <w:t>孟子</w:t>
      </w:r>
      <w:r>
        <w:rPr>
          <w:rFonts w:hint="eastAsia" w:eastAsia="宋体"/>
          <w:lang w:eastAsia="zh-CN"/>
        </w:rPr>
        <w:t>》‘</w:t>
      </w:r>
      <w:r>
        <w:t>帝館甥于</w:t>
      </w:r>
    </w:p>
    <w:p w14:paraId="21BCE363">
      <w:r>
        <w:t>貳室</w:t>
      </w:r>
      <w:r>
        <w:rPr>
          <w:rFonts w:hint="eastAsia" w:eastAsia="宋体"/>
          <w:lang w:eastAsia="zh-CN"/>
        </w:rPr>
        <w:t>’</w:t>
      </w:r>
      <w:r>
        <w:t>趙注引</w:t>
      </w:r>
      <w:r>
        <w:rPr>
          <w:rFonts w:hint="eastAsia" w:eastAsia="宋体"/>
          <w:lang w:eastAsia="zh-CN"/>
        </w:rPr>
        <w:t>《</w:t>
      </w:r>
      <w:r>
        <w:t>禮記</w:t>
      </w:r>
      <w:r>
        <w:rPr>
          <w:rFonts w:hint="eastAsia" w:eastAsia="宋体"/>
          <w:lang w:eastAsia="zh-CN"/>
        </w:rPr>
        <w:t>》</w:t>
      </w:r>
      <w:r>
        <w:t>：</w:t>
      </w:r>
      <w:r>
        <w:rPr>
          <w:rFonts w:hint="eastAsia" w:eastAsia="宋体"/>
          <w:lang w:eastAsia="zh-CN"/>
        </w:rPr>
        <w:t>‘</w:t>
      </w:r>
      <w:r>
        <w:t>妻父曰外舅；謂我舅者，吾謂之甥。1文出</w:t>
      </w:r>
      <w:r>
        <w:rPr>
          <w:rFonts w:hint="eastAsia" w:eastAsia="宋体"/>
          <w:lang w:eastAsia="zh-CN"/>
        </w:rPr>
        <w:t>《</w:t>
      </w:r>
      <w:r>
        <w:t>釋親</w:t>
      </w:r>
      <w:r>
        <w:rPr>
          <w:rFonts w:hint="eastAsia" w:eastAsia="宋体"/>
          <w:lang w:eastAsia="zh-CN"/>
        </w:rPr>
        <w:t>》</w:t>
      </w:r>
      <w:r>
        <w:t>。則</w:t>
      </w:r>
      <w:r>
        <w:rPr>
          <w:rFonts w:hint="eastAsia" w:eastAsia="宋体"/>
          <w:lang w:eastAsia="zh-CN"/>
        </w:rPr>
        <w:t>《</w:t>
      </w:r>
      <w:r>
        <w:t>禮記</w:t>
      </w:r>
      <w:r>
        <w:rPr>
          <w:rFonts w:hint="eastAsia" w:eastAsia="宋体"/>
          <w:lang w:eastAsia="zh-CN"/>
        </w:rPr>
        <w:t>》</w:t>
      </w:r>
      <w:r>
        <w:t>中之</w:t>
      </w:r>
    </w:p>
    <w:p w14:paraId="1F039D59">
      <w:pPr>
        <w:rPr>
          <w:rFonts w:hint="eastAsia" w:eastAsia="宋体"/>
          <w:lang w:eastAsia="zh-CN"/>
        </w:rPr>
      </w:pPr>
      <w:r>
        <w:t>有</w:t>
      </w:r>
      <w:r>
        <w:rPr>
          <w:rFonts w:hint="eastAsia" w:eastAsia="宋体"/>
          <w:lang w:eastAsia="zh-CN"/>
        </w:rPr>
        <w:t>《</w:t>
      </w:r>
      <w:r>
        <w:t>爾雅</w:t>
      </w:r>
      <w:r>
        <w:rPr>
          <w:rFonts w:hint="eastAsia" w:eastAsia="宋体"/>
          <w:lang w:eastAsia="zh-CN"/>
        </w:rPr>
        <w:t>》</w:t>
      </w:r>
      <w:r>
        <w:t>，信矣。</w:t>
      </w:r>
      <w:r>
        <w:rPr>
          <w:rFonts w:hint="eastAsia" w:eastAsia="宋体"/>
          <w:lang w:eastAsia="zh-CN"/>
        </w:rPr>
        <w:t>”</w:t>
      </w:r>
    </w:p>
    <w:p w14:paraId="709F41B6">
      <w:r>
        <w:t>卷第一上</w:t>
      </w:r>
    </w:p>
    <w:p w14:paraId="0FA7C92A">
      <w:pPr>
        <w:rPr>
          <w:rFonts w:hint="eastAsia" w:eastAsia="宋体"/>
          <w:lang w:eastAsia="zh-CN"/>
        </w:rPr>
      </w:pPr>
      <w:r>
        <w:rPr>
          <w:rFonts w:hint="eastAsia" w:eastAsia="宋体"/>
          <w:lang w:eastAsia="zh-CN"/>
        </w:rPr>
        <w:t>《</w:t>
      </w:r>
      <w:r>
        <w:t>釋詁</w:t>
      </w:r>
      <w:r>
        <w:rPr>
          <w:rFonts w:hint="eastAsia" w:eastAsia="宋体"/>
          <w:lang w:eastAsia="zh-CN"/>
        </w:rPr>
        <w:t>》</w:t>
      </w:r>
    </w:p>
    <w:p w14:paraId="25BF8123">
      <w:pPr>
        <w:rPr>
          <w:rFonts w:hint="eastAsia" w:eastAsia="宋体"/>
          <w:lang w:eastAsia="zh-CN"/>
        </w:rPr>
      </w:pPr>
      <w:r>
        <w:t>業，始也。</w:t>
      </w:r>
      <w:r>
        <w:rPr>
          <w:rFonts w:hint="eastAsia" w:eastAsia="宋体"/>
          <w:lang w:eastAsia="zh-CN"/>
        </w:rPr>
        <w:t>“</w:t>
      </w:r>
      <w:r>
        <w:t>業猶創也</w:t>
      </w:r>
      <w:r>
        <w:rPr>
          <w:rFonts w:hint="eastAsia" w:eastAsia="宋体"/>
          <w:lang w:eastAsia="zh-CN"/>
        </w:rPr>
        <w:t>”</w:t>
      </w:r>
      <w:r>
        <w:t>下，補：</w:t>
      </w:r>
      <w:r>
        <w:rPr>
          <w:rFonts w:hint="eastAsia" w:eastAsia="宋体"/>
          <w:lang w:eastAsia="zh-CN"/>
        </w:rPr>
        <w:t>《</w:t>
      </w:r>
      <w:r>
        <w:t>莊子。秋水</w:t>
      </w:r>
      <w:r>
        <w:rPr>
          <w:rFonts w:hint="eastAsia" w:eastAsia="宋体"/>
          <w:lang w:eastAsia="zh-CN"/>
        </w:rPr>
        <w:t>》</w:t>
      </w:r>
      <w:r>
        <w:t>篇云：</w:t>
      </w:r>
      <w:r>
        <w:rPr>
          <w:rFonts w:hint="eastAsia" w:eastAsia="宋体"/>
          <w:lang w:eastAsia="zh-CN"/>
        </w:rPr>
        <w:t>“</w:t>
      </w:r>
      <w:r>
        <w:t>將忘子之故，失子之業。</w:t>
      </w:r>
      <w:r>
        <w:rPr>
          <w:rFonts w:hint="eastAsia" w:eastAsia="宋体"/>
          <w:lang w:eastAsia="zh-CN"/>
        </w:rPr>
        <w:t>”</w:t>
      </w:r>
    </w:p>
    <w:p w14:paraId="69681C2E">
      <w:pPr>
        <w:rPr>
          <w:rFonts w:hint="eastAsia" w:eastAsia="宋体"/>
          <w:lang w:eastAsia="zh-CN"/>
        </w:rPr>
      </w:pPr>
      <w:r>
        <w:t>令、龍，君也。</w:t>
      </w:r>
      <w:r>
        <w:rPr>
          <w:rFonts w:hint="eastAsia" w:eastAsia="宋体"/>
          <w:lang w:eastAsia="zh-CN"/>
        </w:rPr>
        <w:t>“</w:t>
      </w:r>
      <w:r>
        <w:t>令，君也</w:t>
      </w:r>
      <w:r>
        <w:rPr>
          <w:rFonts w:hint="eastAsia" w:eastAsia="宋体"/>
          <w:lang w:eastAsia="zh-CN"/>
        </w:rPr>
        <w:t>”</w:t>
      </w:r>
      <w:r>
        <w:t>下，補：</w:t>
      </w:r>
      <w:r>
        <w:rPr>
          <w:rFonts w:hint="eastAsia" w:eastAsia="宋体"/>
          <w:lang w:eastAsia="zh-CN"/>
        </w:rPr>
        <w:t>《</w:t>
      </w:r>
      <w:r>
        <w:t>韓子</w:t>
      </w:r>
      <w:r>
        <w:rPr>
          <w:rFonts w:hint="eastAsia" w:eastAsia="宋体"/>
          <w:lang w:eastAsia="zh-CN"/>
        </w:rPr>
        <w:t>•</w:t>
      </w:r>
      <w:r>
        <w:t>初見秦</w:t>
      </w:r>
      <w:r>
        <w:rPr>
          <w:rFonts w:hint="eastAsia" w:eastAsia="宋体"/>
          <w:lang w:eastAsia="zh-CN"/>
        </w:rPr>
        <w:t>》</w:t>
      </w:r>
      <w:r>
        <w:t>篇云：</w:t>
      </w:r>
      <w:r>
        <w:rPr>
          <w:rFonts w:hint="eastAsia" w:eastAsia="宋体"/>
          <w:lang w:eastAsia="zh-CN"/>
        </w:rPr>
        <w:t>“</w:t>
      </w:r>
      <w:r>
        <w:t>立社稷主，置宗廟令。</w:t>
      </w:r>
      <w:r>
        <w:rPr>
          <w:rFonts w:hint="eastAsia" w:eastAsia="宋体"/>
          <w:lang w:eastAsia="zh-CN"/>
        </w:rPr>
        <w:t>”</w:t>
      </w:r>
    </w:p>
    <w:p w14:paraId="5365DAC6">
      <w:r>
        <w:t>乙</w:t>
      </w:r>
      <w:r>
        <w:rPr>
          <w:rFonts w:hint="eastAsia" w:eastAsia="宋体"/>
          <w:lang w:eastAsia="zh-CN"/>
        </w:rPr>
        <w:t>“《</w:t>
      </w:r>
      <w:r>
        <w:t>賈子</w:t>
      </w:r>
      <w:r>
        <w:rPr>
          <w:rFonts w:hint="eastAsia" w:eastAsia="宋体"/>
          <w:lang w:eastAsia="zh-CN"/>
        </w:rPr>
        <w:t>》”</w:t>
      </w:r>
      <w:r>
        <w:t>下十四字nD，改：</w:t>
      </w:r>
      <w:r>
        <w:rPr>
          <w:rFonts w:hint="eastAsia" w:eastAsia="宋体"/>
          <w:lang w:eastAsia="zh-CN"/>
        </w:rPr>
        <w:t>《</w:t>
      </w:r>
      <w:r>
        <w:t>吕氏春秋。介立</w:t>
      </w:r>
      <w:r>
        <w:rPr>
          <w:rFonts w:hint="eastAsia" w:eastAsia="宋体"/>
          <w:lang w:eastAsia="zh-CN"/>
        </w:rPr>
        <w:t>》</w:t>
      </w:r>
      <w:r>
        <w:t>篇注云：方、旁、袞，大也。乙</w:t>
      </w:r>
      <w:r>
        <w:rPr>
          <w:rFonts w:hint="eastAsia" w:eastAsia="宋体"/>
          <w:lang w:eastAsia="zh-CN"/>
        </w:rPr>
        <w:t>“《</w:t>
      </w:r>
      <w:r>
        <w:t>堯</w:t>
      </w:r>
    </w:p>
    <w:p w14:paraId="6B3CA5DE">
      <w:r>
        <w:t>典</w:t>
      </w:r>
      <w:r>
        <w:rPr>
          <w:rFonts w:hint="eastAsia" w:eastAsia="宋体"/>
          <w:lang w:eastAsia="zh-CN"/>
        </w:rPr>
        <w:t>》</w:t>
      </w:r>
      <w:r>
        <w:t>云</w:t>
      </w:r>
      <w:r>
        <w:rPr>
          <w:rFonts w:hint="eastAsia" w:eastAsia="宋体"/>
          <w:lang w:eastAsia="zh-CN"/>
        </w:rPr>
        <w:t>”</w:t>
      </w:r>
      <w:r>
        <w:t>下二十字</w:t>
      </w:r>
      <w:r>
        <w:rPr>
          <w:rFonts w:hint="eastAsia" w:eastAsia="宋体"/>
          <w:lang w:eastAsia="zh-CN"/>
        </w:rPr>
        <w:t>【</w:t>
      </w:r>
      <w:r>
        <w:t>言，改：</w:t>
      </w:r>
      <w:r>
        <w:rPr>
          <w:rFonts w:hint="eastAsia" w:eastAsia="宋体"/>
          <w:lang w:eastAsia="zh-CN"/>
        </w:rPr>
        <w:t>《</w:t>
      </w:r>
      <w:r>
        <w:t>墨子</w:t>
      </w:r>
      <w:r>
        <w:rPr>
          <w:rFonts w:hint="eastAsia" w:eastAsia="宋体"/>
          <w:lang w:eastAsia="zh-CN"/>
        </w:rPr>
        <w:t>•</w:t>
      </w:r>
      <w:r>
        <w:t>非攻</w:t>
      </w:r>
      <w:r>
        <w:rPr>
          <w:rFonts w:hint="eastAsia" w:eastAsia="宋体"/>
          <w:lang w:eastAsia="zh-CN"/>
        </w:rPr>
        <w:t>》</w:t>
      </w:r>
      <w:r>
        <w:t>篇云：</w:t>
      </w:r>
      <w:r>
        <w:rPr>
          <w:rFonts w:hint="eastAsia" w:eastAsia="宋体"/>
          <w:lang w:eastAsia="zh-CN"/>
        </w:rPr>
        <w:t>“</w:t>
      </w:r>
      <w:r>
        <w:t>其土之方，未至有數百里也；人民之衆，</w:t>
      </w:r>
    </w:p>
    <w:p w14:paraId="6C513307">
      <w:r>
        <w:t>【第368页】</w:t>
      </w:r>
    </w:p>
    <w:p w14:paraId="06FCBC15">
      <w:r>
        <w:t>未至有數十萬也。</w:t>
      </w:r>
      <w:r>
        <w:rPr>
          <w:rFonts w:hint="eastAsia" w:eastAsia="宋体"/>
          <w:lang w:eastAsia="zh-CN"/>
        </w:rPr>
        <w:t>”“</w:t>
      </w:r>
      <w:r>
        <w:t>方，大也</w:t>
      </w:r>
      <w:r>
        <w:rPr>
          <w:rFonts w:hint="eastAsia" w:eastAsia="宋体"/>
          <w:lang w:eastAsia="zh-CN"/>
        </w:rPr>
        <w:t>”</w:t>
      </w:r>
      <w:r>
        <w:t>下，補：</w:t>
      </w:r>
      <w:r>
        <w:rPr>
          <w:rFonts w:hint="eastAsia" w:eastAsia="宋体"/>
          <w:lang w:eastAsia="zh-CN"/>
        </w:rPr>
        <w:t>《</w:t>
      </w:r>
      <w:r>
        <w:t>楚策</w:t>
      </w:r>
      <w:r>
        <w:rPr>
          <w:rFonts w:hint="eastAsia" w:eastAsia="宋体"/>
          <w:lang w:eastAsia="zh-CN"/>
        </w:rPr>
        <w:t>》“</w:t>
      </w:r>
      <w:r>
        <w:t>方船積粟</w:t>
      </w:r>
      <w:r>
        <w:rPr>
          <w:rFonts w:hint="eastAsia" w:eastAsia="宋体"/>
          <w:lang w:eastAsia="zh-CN"/>
        </w:rPr>
        <w:t>”</w:t>
      </w:r>
      <w:r>
        <w:t>，</w:t>
      </w:r>
      <w:r>
        <w:rPr>
          <w:rFonts w:hint="eastAsia" w:eastAsia="宋体"/>
          <w:lang w:eastAsia="zh-CN"/>
        </w:rPr>
        <w:t>《</w:t>
      </w:r>
      <w:r>
        <w:t>史記。張儀傳</w:t>
      </w:r>
      <w:r>
        <w:rPr>
          <w:rFonts w:hint="eastAsia" w:eastAsia="宋体"/>
          <w:lang w:eastAsia="zh-CN"/>
        </w:rPr>
        <w:t>》“</w:t>
      </w:r>
      <w:r>
        <w:t>方</w:t>
      </w:r>
      <w:r>
        <w:rPr>
          <w:rFonts w:hint="eastAsia" w:eastAsia="宋体"/>
          <w:lang w:eastAsia="zh-CN"/>
        </w:rPr>
        <w:t>”</w:t>
      </w:r>
      <w:r>
        <w:t>作</w:t>
      </w:r>
    </w:p>
    <w:p w14:paraId="46F7E819">
      <w:r>
        <w:rPr>
          <w:rFonts w:hint="eastAsia" w:eastAsia="宋体"/>
          <w:lang w:eastAsia="zh-CN"/>
        </w:rPr>
        <w:t>“</w:t>
      </w:r>
      <w:r>
        <w:t>大</w:t>
      </w:r>
      <w:r>
        <w:rPr>
          <w:rFonts w:hint="eastAsia" w:eastAsia="宋体"/>
          <w:lang w:eastAsia="zh-CN"/>
        </w:rPr>
        <w:t>”</w:t>
      </w:r>
      <w:r>
        <w:t>，是方與大同義。墨籤云</w:t>
      </w:r>
    </w:p>
    <w:p w14:paraId="7A162333">
      <w:r>
        <w:rPr>
          <w:rFonts w:hint="eastAsia" w:eastAsia="宋体"/>
          <w:lang w:eastAsia="zh-CN"/>
        </w:rPr>
        <w:t>《</w:t>
      </w:r>
      <w:r>
        <w:t>逸周書。世俘解</w:t>
      </w:r>
      <w:r>
        <w:rPr>
          <w:rFonts w:hint="eastAsia" w:eastAsia="宋体"/>
          <w:lang w:eastAsia="zh-CN"/>
        </w:rPr>
        <w:t>》“</w:t>
      </w:r>
      <w:r>
        <w:t>旁生魄</w:t>
      </w:r>
      <w:r>
        <w:rPr>
          <w:rFonts w:hint="eastAsia" w:eastAsia="宋体"/>
          <w:lang w:eastAsia="zh-CN"/>
        </w:rPr>
        <w:t>”</w:t>
      </w:r>
      <w:r>
        <w:t>孔晁注云：</w:t>
      </w:r>
      <w:r>
        <w:rPr>
          <w:rFonts w:hint="eastAsia" w:eastAsia="宋体"/>
          <w:lang w:eastAsia="zh-CN"/>
        </w:rPr>
        <w:t>“</w:t>
      </w:r>
      <w:r>
        <w:t>旁，廣大</w:t>
      </w:r>
    </w:p>
    <w:p w14:paraId="77B9F980">
      <w:r>
        <w:t>月大時也。</w:t>
      </w:r>
      <w:r>
        <w:rPr>
          <w:rFonts w:hint="eastAsia" w:eastAsia="宋体"/>
          <w:lang w:eastAsia="zh-CN"/>
        </w:rPr>
        <w:t>”</w:t>
      </w:r>
      <w:r>
        <w:t>乙</w:t>
      </w:r>
      <w:r>
        <w:rPr>
          <w:rFonts w:hint="eastAsia" w:eastAsia="宋体"/>
          <w:lang w:eastAsia="zh-CN"/>
        </w:rPr>
        <w:t>“《</w:t>
      </w:r>
      <w:r>
        <w:t>後漢書</w:t>
      </w:r>
      <w:r>
        <w:rPr>
          <w:rFonts w:hint="eastAsia" w:eastAsia="宋体"/>
          <w:lang w:eastAsia="zh-CN"/>
        </w:rPr>
        <w:t>》”</w:t>
      </w:r>
      <w:r>
        <w:t>下十二字，改：</w:t>
      </w:r>
      <w:r>
        <w:rPr>
          <w:rFonts w:hint="eastAsia" w:eastAsia="宋体"/>
          <w:lang w:eastAsia="zh-CN"/>
        </w:rPr>
        <w:t>《</w:t>
      </w:r>
      <w:r>
        <w:t>吕氏春秋。大樂</w:t>
      </w:r>
      <w:r>
        <w:rPr>
          <w:rFonts w:hint="eastAsia" w:eastAsia="宋体"/>
          <w:lang w:eastAsia="zh-CN"/>
        </w:rPr>
        <w:t>》</w:t>
      </w:r>
      <w:r>
        <w:t>篇注云：</w:t>
      </w:r>
      <w:r>
        <w:rPr>
          <w:rFonts w:hint="eastAsia" w:eastAsia="宋体"/>
          <w:lang w:eastAsia="zh-CN"/>
        </w:rPr>
        <w:t>“</w:t>
      </w:r>
      <w:r>
        <w:t>渾讀如袞冕</w:t>
      </w:r>
    </w:p>
    <w:p w14:paraId="2AE6D8FB">
      <w:pPr>
        <w:rPr>
          <w:rFonts w:hint="eastAsia" w:eastAsia="宋体"/>
          <w:lang w:eastAsia="zh-CN"/>
        </w:rPr>
      </w:pPr>
      <w:r>
        <w:t>之袞。</w:t>
      </w:r>
      <w:r>
        <w:rPr>
          <w:rFonts w:hint="eastAsia" w:eastAsia="宋体"/>
          <w:lang w:eastAsia="zh-CN"/>
        </w:rPr>
        <w:t>”</w:t>
      </w:r>
    </w:p>
    <w:p w14:paraId="710B0339">
      <w:r>
        <w:t>仁、虞，有也。墨籤云：</w:t>
      </w:r>
      <w:r>
        <w:rPr>
          <w:rFonts w:hint="eastAsia" w:eastAsia="宋体"/>
          <w:lang w:eastAsia="zh-CN"/>
        </w:rPr>
        <w:t>《</w:t>
      </w:r>
      <w:r>
        <w:t>廣韻</w:t>
      </w:r>
      <w:r>
        <w:rPr>
          <w:rFonts w:hint="eastAsia" w:eastAsia="宋体"/>
          <w:lang w:eastAsia="zh-CN"/>
        </w:rPr>
        <w:t>》</w:t>
      </w:r>
      <w:r>
        <w:t>：</w:t>
      </w:r>
      <w:r>
        <w:rPr>
          <w:rFonts w:hint="eastAsia" w:eastAsia="宋体"/>
          <w:lang w:eastAsia="zh-CN"/>
        </w:rPr>
        <w:t>“</w:t>
      </w:r>
      <w:r>
        <w:t>侳，則卧切，有也。</w:t>
      </w:r>
      <w:r>
        <w:rPr>
          <w:rFonts w:hint="eastAsia" w:eastAsia="宋体"/>
          <w:lang w:eastAsia="zh-CN"/>
        </w:rPr>
        <w:t>”“</w:t>
      </w:r>
      <w:r>
        <w:t>仁</w:t>
      </w:r>
      <w:r>
        <w:rPr>
          <w:rFonts w:hint="eastAsia" w:eastAsia="宋体"/>
          <w:lang w:eastAsia="zh-CN"/>
        </w:rPr>
        <w:t>”</w:t>
      </w:r>
      <w:r>
        <w:t>字疑</w:t>
      </w:r>
      <w:r>
        <w:rPr>
          <w:rFonts w:hint="eastAsia" w:eastAsia="宋体"/>
          <w:lang w:eastAsia="zh-CN"/>
        </w:rPr>
        <w:t>“</w:t>
      </w:r>
      <w:r>
        <w:t>侳</w:t>
      </w:r>
      <w:r>
        <w:rPr>
          <w:rFonts w:hint="eastAsia" w:eastAsia="宋体"/>
          <w:lang w:eastAsia="zh-CN"/>
        </w:rPr>
        <w:t>”</w:t>
      </w:r>
      <w:r>
        <w:t>字之譌。</w:t>
      </w:r>
      <w:r>
        <w:rPr>
          <w:rFonts w:hint="eastAsia" w:eastAsia="宋体"/>
          <w:lang w:eastAsia="zh-CN"/>
        </w:rPr>
        <w:t>《</w:t>
      </w:r>
      <w:r>
        <w:t>一切</w:t>
      </w:r>
    </w:p>
    <w:p w14:paraId="7182FDF3">
      <w:r>
        <w:t>經音義</w:t>
      </w:r>
      <w:r>
        <w:rPr>
          <w:rFonts w:hint="eastAsia" w:eastAsia="宋体"/>
          <w:lang w:eastAsia="zh-CN"/>
        </w:rPr>
        <w:t>》</w:t>
      </w:r>
      <w:r>
        <w:t>三引</w:t>
      </w:r>
      <w:r>
        <w:rPr>
          <w:rFonts w:hint="eastAsia" w:eastAsia="宋体"/>
          <w:lang w:eastAsia="zh-CN"/>
        </w:rPr>
        <w:t>《</w:t>
      </w:r>
      <w:r>
        <w:t>白虎通</w:t>
      </w:r>
      <w:r>
        <w:rPr>
          <w:rFonts w:hint="eastAsia" w:eastAsia="宋体"/>
          <w:lang w:eastAsia="zh-CN"/>
        </w:rPr>
        <w:t>》【</w:t>
      </w:r>
      <w:r>
        <w:t>H</w:t>
      </w:r>
      <w:r>
        <w:rPr>
          <w:rFonts w:hint="eastAsia" w:eastAsia="宋体"/>
          <w:lang w:eastAsia="zh-CN"/>
        </w:rPr>
        <w:t>】</w:t>
      </w:r>
      <w:r>
        <w:t>：</w:t>
      </w:r>
    </w:p>
    <w:p w14:paraId="6015DA49">
      <w:pPr>
        <w:rPr>
          <w:rFonts w:hint="eastAsia" w:eastAsia="宋体"/>
          <w:lang w:eastAsia="zh-CN"/>
        </w:rPr>
      </w:pPr>
      <w:r>
        <w:rPr>
          <w:rFonts w:hint="eastAsia" w:eastAsia="宋体"/>
          <w:lang w:eastAsia="zh-CN"/>
        </w:rPr>
        <w:t>“</w:t>
      </w:r>
      <w:r>
        <w:t>虞樂言天下之民皆有樂也。</w:t>
      </w:r>
      <w:r>
        <w:rPr>
          <w:rFonts w:hint="eastAsia" w:eastAsia="宋体"/>
          <w:lang w:eastAsia="zh-CN"/>
        </w:rPr>
        <w:t>”</w:t>
      </w:r>
    </w:p>
    <w:p w14:paraId="7EC991B0">
      <w:r>
        <w:t>抵、薦，至也。</w:t>
      </w:r>
      <w:r>
        <w:rPr>
          <w:rFonts w:hint="eastAsia" w:eastAsia="宋体"/>
          <w:lang w:eastAsia="zh-CN"/>
        </w:rPr>
        <w:t>“</w:t>
      </w:r>
      <w:r>
        <w:t>抵雲陽</w:t>
      </w:r>
      <w:r>
        <w:rPr>
          <w:rFonts w:hint="eastAsia" w:eastAsia="宋体"/>
          <w:lang w:eastAsia="zh-CN"/>
        </w:rPr>
        <w:t>”</w:t>
      </w:r>
      <w:r>
        <w:t>下，補</w:t>
      </w:r>
      <w:r>
        <w:rPr>
          <w:rFonts w:hint="eastAsia" w:eastAsia="宋体"/>
          <w:lang w:eastAsia="zh-CN"/>
        </w:rPr>
        <w:t>【</w:t>
      </w:r>
      <w:r>
        <w:t>xu：</w:t>
      </w:r>
    </w:p>
    <w:p w14:paraId="401B276B">
      <w:r>
        <w:rPr>
          <w:rFonts w:hint="eastAsia" w:eastAsia="宋体"/>
          <w:lang w:eastAsia="zh-CN"/>
        </w:rPr>
        <w:t>《</w:t>
      </w:r>
      <w:r>
        <w:t>河渠書</w:t>
      </w:r>
      <w:r>
        <w:rPr>
          <w:rFonts w:hint="eastAsia" w:eastAsia="宋体"/>
          <w:lang w:eastAsia="zh-CN"/>
        </w:rPr>
        <w:t>》</w:t>
      </w:r>
      <w:r>
        <w:t>：</w:t>
      </w:r>
      <w:r>
        <w:rPr>
          <w:rFonts w:hint="eastAsia" w:eastAsia="宋体"/>
          <w:lang w:eastAsia="zh-CN"/>
        </w:rPr>
        <w:t>“</w:t>
      </w:r>
      <w:r>
        <w:t>自中山西邸瓠口爲渠。</w:t>
      </w:r>
      <w:r>
        <w:rPr>
          <w:rFonts w:hint="eastAsia" w:eastAsia="宋体"/>
          <w:lang w:eastAsia="zh-CN"/>
        </w:rPr>
        <w:t>”“</w:t>
      </w:r>
      <w:r>
        <w:t>氐邸</w:t>
      </w:r>
    </w:p>
    <w:p w14:paraId="002AD2EC">
      <w:r>
        <w:t>竝與抵與氐通</w:t>
      </w:r>
      <w:r>
        <w:rPr>
          <w:rFonts w:hint="eastAsia" w:eastAsia="宋体"/>
          <w:lang w:eastAsia="zh-CN"/>
        </w:rPr>
        <w:t>”</w:t>
      </w:r>
      <w:r>
        <w:t>，乙</w:t>
      </w:r>
      <w:r>
        <w:rPr>
          <w:rFonts w:hint="eastAsia" w:eastAsia="宋体"/>
          <w:lang w:eastAsia="zh-CN"/>
        </w:rPr>
        <w:t>“</w:t>
      </w:r>
      <w:r>
        <w:t>與氐</w:t>
      </w:r>
      <w:r>
        <w:rPr>
          <w:rFonts w:hint="eastAsia" w:eastAsia="宋体"/>
          <w:lang w:eastAsia="zh-CN"/>
        </w:rPr>
        <w:t>”</w:t>
      </w:r>
      <w:r>
        <w:t>二字。</w:t>
      </w:r>
      <w:r>
        <w:rPr>
          <w:rFonts w:hint="eastAsia" w:eastAsia="宋体"/>
          <w:lang w:eastAsia="zh-CN"/>
        </w:rPr>
        <w:t>“</w:t>
      </w:r>
      <w:r>
        <w:t>義竝與抵通</w:t>
      </w:r>
      <w:r>
        <w:rPr>
          <w:rFonts w:hint="eastAsia" w:eastAsia="宋体"/>
          <w:lang w:eastAsia="zh-CN"/>
        </w:rPr>
        <w:t>”</w:t>
      </w:r>
      <w:r>
        <w:t>改</w:t>
      </w:r>
      <w:r>
        <w:rPr>
          <w:rFonts w:hint="eastAsia" w:eastAsia="宋体"/>
          <w:lang w:eastAsia="zh-CN"/>
        </w:rPr>
        <w:t>“</w:t>
      </w:r>
      <w:r>
        <w:t>義亦與抵同</w:t>
      </w:r>
      <w:r>
        <w:rPr>
          <w:rFonts w:hint="eastAsia" w:eastAsia="宋体"/>
          <w:lang w:eastAsia="zh-CN"/>
        </w:rPr>
        <w:t>”</w:t>
      </w:r>
      <w:r>
        <w:t>。</w:t>
      </w:r>
      <w:r>
        <w:rPr>
          <w:rFonts w:hint="eastAsia" w:eastAsia="宋体"/>
          <w:lang w:eastAsia="zh-CN"/>
        </w:rPr>
        <w:t>“</w:t>
      </w:r>
      <w:r>
        <w:t>臻，至也</w:t>
      </w:r>
      <w:r>
        <w:rPr>
          <w:rFonts w:hint="eastAsia" w:eastAsia="宋体"/>
          <w:lang w:eastAsia="zh-CN"/>
        </w:rPr>
        <w:t>”</w:t>
      </w:r>
      <w:r>
        <w:t>下</w:t>
      </w:r>
    </w:p>
    <w:p w14:paraId="75EAA3CB">
      <w:pPr>
        <w:rPr>
          <w:rFonts w:hint="eastAsia" w:eastAsia="宋体"/>
          <w:lang w:eastAsia="zh-CN"/>
        </w:rPr>
      </w:pPr>
      <w:r>
        <w:t>補：</w:t>
      </w:r>
      <w:r>
        <w:rPr>
          <w:rFonts w:hint="eastAsia" w:eastAsia="宋体"/>
          <w:lang w:eastAsia="zh-CN"/>
        </w:rPr>
        <w:t>《</w:t>
      </w:r>
      <w:r>
        <w:t>藝文類聚</w:t>
      </w:r>
      <w:r>
        <w:rPr>
          <w:rFonts w:hint="eastAsia" w:eastAsia="宋体"/>
          <w:lang w:eastAsia="zh-CN"/>
        </w:rPr>
        <w:t>》</w:t>
      </w:r>
      <w:r>
        <w:t>引</w:t>
      </w:r>
      <w:r>
        <w:rPr>
          <w:rFonts w:hint="eastAsia" w:eastAsia="宋体"/>
          <w:lang w:eastAsia="zh-CN"/>
        </w:rPr>
        <w:t>《</w:t>
      </w:r>
      <w:r>
        <w:t>書大傳</w:t>
      </w:r>
      <w:r>
        <w:rPr>
          <w:rFonts w:hint="eastAsia" w:eastAsia="宋体"/>
          <w:lang w:eastAsia="zh-CN"/>
        </w:rPr>
        <w:t>》</w:t>
      </w:r>
      <w:r>
        <w:t>云：</w:t>
      </w:r>
      <w:r>
        <w:rPr>
          <w:rFonts w:hint="eastAsia" w:eastAsia="宋体"/>
          <w:lang w:eastAsia="zh-CN"/>
        </w:rPr>
        <w:t>“</w:t>
      </w:r>
      <w:r>
        <w:t>薦，至也。</w:t>
      </w:r>
      <w:r>
        <w:rPr>
          <w:rFonts w:hint="eastAsia" w:eastAsia="宋体"/>
          <w:lang w:eastAsia="zh-CN"/>
        </w:rPr>
        <w:t>”</w:t>
      </w:r>
    </w:p>
    <w:p w14:paraId="2FBE72A2">
      <w:r>
        <w:t>乃、昔、廷</w:t>
      </w:r>
      <w:r>
        <w:rPr>
          <w:rFonts w:hint="eastAsia" w:eastAsia="宋体"/>
          <w:lang w:eastAsia="zh-CN"/>
        </w:rPr>
        <w:t>【</w:t>
      </w:r>
      <w:r>
        <w:t>七，往也。</w:t>
      </w:r>
      <w:r>
        <w:rPr>
          <w:rFonts w:hint="eastAsia" w:eastAsia="宋体"/>
          <w:lang w:eastAsia="zh-CN"/>
        </w:rPr>
        <w:t>“</w:t>
      </w:r>
      <w:r>
        <w:t>是乃爲往也</w:t>
      </w:r>
      <w:r>
        <w:rPr>
          <w:rFonts w:hint="eastAsia" w:eastAsia="宋体"/>
          <w:lang w:eastAsia="zh-CN"/>
        </w:rPr>
        <w:t>”</w:t>
      </w:r>
      <w:r>
        <w:t>下，補：阮籍</w:t>
      </w:r>
      <w:r>
        <w:rPr>
          <w:rFonts w:hint="eastAsia" w:eastAsia="宋体"/>
          <w:lang w:eastAsia="zh-CN"/>
        </w:rPr>
        <w:t>《</w:t>
      </w:r>
      <w:r>
        <w:t>爲鄭沖勸晉王牋</w:t>
      </w:r>
      <w:r>
        <w:rPr>
          <w:rFonts w:hint="eastAsia" w:eastAsia="宋体"/>
          <w:lang w:eastAsia="zh-CN"/>
        </w:rPr>
        <w:t>》</w:t>
      </w:r>
      <w:r>
        <w:t>：</w:t>
      </w:r>
      <w:r>
        <w:rPr>
          <w:rFonts w:hint="eastAsia" w:eastAsia="宋体"/>
          <w:lang w:eastAsia="zh-CN"/>
        </w:rPr>
        <w:t>“</w:t>
      </w:r>
      <w:r>
        <w:t>聖上覽乃</w:t>
      </w:r>
    </w:p>
    <w:p w14:paraId="472A8630">
      <w:r>
        <w:t>昔以來禮典舊章。</w:t>
      </w:r>
      <w:r>
        <w:rPr>
          <w:rFonts w:hint="eastAsia" w:eastAsia="宋体"/>
          <w:lang w:eastAsia="zh-CN"/>
        </w:rPr>
        <w:t>”</w:t>
      </w:r>
      <w:r>
        <w:t>乃昔，謂往昔也。</w:t>
      </w:r>
      <w:r>
        <w:rPr>
          <w:rFonts w:hint="eastAsia" w:eastAsia="宋体"/>
          <w:lang w:eastAsia="zh-CN"/>
        </w:rPr>
        <w:t>“</w:t>
      </w:r>
      <w:r>
        <w:t>聲竝相近</w:t>
      </w:r>
      <w:r>
        <w:rPr>
          <w:rFonts w:hint="eastAsia" w:eastAsia="宋体"/>
          <w:lang w:eastAsia="zh-CN"/>
        </w:rPr>
        <w:t>”</w:t>
      </w:r>
      <w:r>
        <w:t>下，補：</w:t>
      </w:r>
      <w:r>
        <w:rPr>
          <w:rFonts w:hint="eastAsia" w:eastAsia="宋体"/>
          <w:lang w:eastAsia="zh-CN"/>
        </w:rPr>
        <w:t>《</w:t>
      </w:r>
      <w:r>
        <w:t>楚語</w:t>
      </w:r>
      <w:r>
        <w:rPr>
          <w:rFonts w:hint="eastAsia" w:eastAsia="宋体"/>
          <w:lang w:eastAsia="zh-CN"/>
        </w:rPr>
        <w:t>》</w:t>
      </w:r>
      <w:r>
        <w:t>：</w:t>
      </w:r>
      <w:r>
        <w:rPr>
          <w:rFonts w:hint="eastAsia" w:eastAsia="宋体"/>
          <w:lang w:eastAsia="zh-CN"/>
        </w:rPr>
        <w:t>“</w:t>
      </w:r>
      <w:r>
        <w:t>左史倚相廷見申公</w:t>
      </w:r>
    </w:p>
    <w:p w14:paraId="2E7C12A7">
      <w:r>
        <w:t>子亹。</w:t>
      </w:r>
      <w:r>
        <w:rPr>
          <w:rFonts w:hint="eastAsia" w:eastAsia="宋体"/>
          <w:lang w:eastAsia="zh-CN"/>
        </w:rPr>
        <w:t>”</w:t>
      </w:r>
      <w:r>
        <w:t>韋昭注云：</w:t>
      </w:r>
      <w:r>
        <w:rPr>
          <w:rFonts w:hint="eastAsia" w:eastAsia="宋体"/>
          <w:lang w:eastAsia="zh-CN"/>
        </w:rPr>
        <w:t>“</w:t>
      </w:r>
      <w:r>
        <w:t>廷見，見於廷也。</w:t>
      </w:r>
      <w:r>
        <w:rPr>
          <w:rFonts w:hint="eastAsia" w:eastAsia="宋体"/>
          <w:lang w:eastAsia="zh-CN"/>
        </w:rPr>
        <w:t>”</w:t>
      </w:r>
      <w:r>
        <w:t>長子引之云：</w:t>
      </w:r>
      <w:r>
        <w:rPr>
          <w:rFonts w:hint="eastAsia" w:eastAsia="宋体"/>
          <w:lang w:eastAsia="zh-CN"/>
        </w:rPr>
        <w:t>“</w:t>
      </w:r>
      <w:r>
        <w:t>下文云子亹不出，則在家，非在朝</w:t>
      </w:r>
    </w:p>
    <w:p w14:paraId="29E10528">
      <w:r>
        <w:t>也。不得言廷見，廷當爲迋。迋，往也，謂往至子亹之家而請見。故下文云</w:t>
      </w:r>
      <w:r>
        <w:rPr>
          <w:rFonts w:hint="eastAsia" w:eastAsia="宋体"/>
          <w:lang w:eastAsia="zh-CN"/>
        </w:rPr>
        <w:t>‘</w:t>
      </w:r>
      <w:r>
        <w:t>子亹不出</w:t>
      </w:r>
    </w:p>
    <w:p w14:paraId="3C5EE403">
      <w:pPr>
        <w:rPr>
          <w:rFonts w:hint="eastAsia" w:eastAsia="宋体"/>
          <w:lang w:eastAsia="zh-CN"/>
        </w:rPr>
      </w:pPr>
      <w:r>
        <w:t>也</w:t>
      </w:r>
      <w:r>
        <w:rPr>
          <w:rFonts w:hint="eastAsia" w:eastAsia="宋体"/>
          <w:lang w:eastAsia="zh-CN"/>
        </w:rPr>
        <w:t>’</w:t>
      </w:r>
      <w:r>
        <w:t>，下文又云</w:t>
      </w:r>
      <w:r>
        <w:rPr>
          <w:rFonts w:hint="eastAsia" w:eastAsia="宋体"/>
          <w:lang w:eastAsia="zh-CN"/>
        </w:rPr>
        <w:t>‘</w:t>
      </w:r>
      <w:r>
        <w:t>鬬且廷見令尹子常</w:t>
      </w:r>
      <w:r>
        <w:rPr>
          <w:rFonts w:hint="eastAsia" w:eastAsia="宋体"/>
          <w:lang w:eastAsia="zh-CN"/>
        </w:rPr>
        <w:t>’</w:t>
      </w:r>
      <w:r>
        <w:t>，廷亦迋之譌。</w:t>
      </w:r>
      <w:r>
        <w:rPr>
          <w:rFonts w:hint="eastAsia" w:eastAsia="宋体"/>
          <w:lang w:eastAsia="zh-CN"/>
        </w:rPr>
        <w:t>”</w:t>
      </w:r>
    </w:p>
    <w:p w14:paraId="12ADFB84">
      <w:r>
        <w:t>黨、㱿，善也。</w:t>
      </w:r>
      <w:r>
        <w:rPr>
          <w:rFonts w:hint="eastAsia" w:eastAsia="宋体"/>
          <w:lang w:eastAsia="zh-CN"/>
        </w:rPr>
        <w:t>“</w:t>
      </w:r>
      <w:r>
        <w:t>作美言</w:t>
      </w:r>
      <w:r>
        <w:rPr>
          <w:rFonts w:hint="eastAsia" w:eastAsia="宋体"/>
          <w:lang w:eastAsia="zh-CN"/>
        </w:rPr>
        <w:t>”</w:t>
      </w:r>
      <w:r>
        <w:t>下，補改：</w:t>
      </w:r>
      <w:r>
        <w:rPr>
          <w:rFonts w:hint="eastAsia" w:eastAsia="宋体"/>
          <w:lang w:eastAsia="zh-CN"/>
        </w:rPr>
        <w:t>《</w:t>
      </w:r>
      <w:r>
        <w:t>管子。霸形</w:t>
      </w:r>
      <w:r>
        <w:rPr>
          <w:rFonts w:hint="eastAsia" w:eastAsia="宋体"/>
          <w:lang w:eastAsia="zh-CN"/>
        </w:rPr>
        <w:t>》</w:t>
      </w:r>
      <w:r>
        <w:t>篇云：</w:t>
      </w:r>
      <w:r>
        <w:rPr>
          <w:rFonts w:hint="eastAsia" w:eastAsia="宋体"/>
          <w:lang w:eastAsia="zh-CN"/>
        </w:rPr>
        <w:t>“</w:t>
      </w:r>
      <w:r>
        <w:t>仲父盇不當言？</w:t>
      </w:r>
      <w:r>
        <w:rPr>
          <w:rFonts w:hint="eastAsia" w:eastAsia="宋体"/>
          <w:lang w:eastAsia="zh-CN"/>
        </w:rPr>
        <w:t>”</w:t>
      </w:r>
      <w:r>
        <w:t>黨、讜、</w:t>
      </w:r>
    </w:p>
    <w:p w14:paraId="30FB75CA">
      <w:r>
        <w:t>【第369页】</w:t>
      </w:r>
    </w:p>
    <w:p w14:paraId="6A267C6B">
      <w:pPr>
        <w:rPr>
          <w:rFonts w:hint="eastAsia" w:eastAsia="宋体"/>
          <w:lang w:eastAsia="zh-CN"/>
        </w:rPr>
      </w:pPr>
      <w:r>
        <w:t>當、昌竝聲近而義同。</w:t>
      </w:r>
      <w:r>
        <w:rPr>
          <w:rFonts w:hint="eastAsia" w:eastAsia="宋体"/>
          <w:lang w:eastAsia="zh-CN"/>
        </w:rPr>
        <w:t>“</w:t>
      </w:r>
      <w:r>
        <w:t>愨，謹也</w:t>
      </w:r>
      <w:r>
        <w:rPr>
          <w:rFonts w:hint="eastAsia" w:eastAsia="宋体"/>
          <w:lang w:eastAsia="zh-CN"/>
        </w:rPr>
        <w:t>”</w:t>
      </w:r>
      <w:r>
        <w:t>下，補：</w:t>
      </w:r>
      <w:r>
        <w:rPr>
          <w:rFonts w:hint="eastAsia" w:eastAsia="宋体"/>
          <w:lang w:eastAsia="zh-CN"/>
        </w:rPr>
        <w:t>《</w:t>
      </w:r>
      <w:r>
        <w:t>祭義</w:t>
      </w:r>
      <w:r>
        <w:rPr>
          <w:rFonts w:hint="eastAsia" w:eastAsia="宋体"/>
          <w:lang w:eastAsia="zh-CN"/>
        </w:rPr>
        <w:t>》</w:t>
      </w:r>
      <w:r>
        <w:t>云：</w:t>
      </w:r>
      <w:r>
        <w:rPr>
          <w:rFonts w:hint="eastAsia" w:eastAsia="宋体"/>
          <w:lang w:eastAsia="zh-CN"/>
        </w:rPr>
        <w:t>“</w:t>
      </w:r>
      <w:r>
        <w:t>愨善不違身。</w:t>
      </w:r>
      <w:r>
        <w:rPr>
          <w:rFonts w:hint="eastAsia" w:eastAsia="宋体"/>
          <w:lang w:eastAsia="zh-CN"/>
        </w:rPr>
        <w:t>”</w:t>
      </w:r>
    </w:p>
    <w:p w14:paraId="4C772611">
      <w:r>
        <w:t>聆，從也。</w:t>
      </w:r>
      <w:r>
        <w:rPr>
          <w:rFonts w:hint="eastAsia" w:eastAsia="宋体"/>
          <w:lang w:eastAsia="zh-CN"/>
        </w:rPr>
        <w:t>“</w:t>
      </w:r>
      <w:r>
        <w:t>古通作令</w:t>
      </w:r>
      <w:r>
        <w:rPr>
          <w:rFonts w:hint="eastAsia" w:eastAsia="宋体"/>
          <w:lang w:eastAsia="zh-CN"/>
        </w:rPr>
        <w:t>”</w:t>
      </w:r>
      <w:r>
        <w:t>下，補：</w:t>
      </w:r>
      <w:r>
        <w:rPr>
          <w:rFonts w:hint="eastAsia" w:eastAsia="宋体"/>
          <w:lang w:eastAsia="zh-CN"/>
        </w:rPr>
        <w:t>《</w:t>
      </w:r>
      <w:r>
        <w:t>商子《算地</w:t>
      </w:r>
      <w:r>
        <w:rPr>
          <w:rFonts w:hint="eastAsia" w:eastAsia="宋体"/>
          <w:lang w:eastAsia="zh-CN"/>
        </w:rPr>
        <w:t>》</w:t>
      </w:r>
      <w:r>
        <w:t>篇云：</w:t>
      </w:r>
      <w:r>
        <w:rPr>
          <w:rFonts w:hint="eastAsia" w:eastAsia="宋体"/>
          <w:lang w:eastAsia="zh-CN"/>
        </w:rPr>
        <w:t>“</w:t>
      </w:r>
      <w:r>
        <w:t>故國有不服之民，主有不令</w:t>
      </w:r>
    </w:p>
    <w:p w14:paraId="18C9983A">
      <w:r>
        <w:t>之臣。</w:t>
      </w:r>
      <w:r>
        <w:rPr>
          <w:rFonts w:hint="eastAsia" w:eastAsia="宋体"/>
          <w:lang w:eastAsia="zh-CN"/>
        </w:rPr>
        <w:t>”《</w:t>
      </w:r>
      <w:r>
        <w:t>爲欲</w:t>
      </w:r>
      <w:r>
        <w:rPr>
          <w:rFonts w:hint="eastAsia" w:eastAsia="宋体"/>
          <w:lang w:eastAsia="zh-CN"/>
        </w:rPr>
        <w:t>》</w:t>
      </w:r>
      <w:r>
        <w:t>篇下補</w:t>
      </w:r>
      <w:r>
        <w:rPr>
          <w:rFonts w:hint="eastAsia" w:eastAsia="宋体"/>
          <w:lang w:eastAsia="zh-CN"/>
        </w:rPr>
        <w:t>“</w:t>
      </w:r>
      <w:r>
        <w:t>云</w:t>
      </w:r>
      <w:r>
        <w:rPr>
          <w:rFonts w:hint="eastAsia" w:eastAsia="宋体"/>
          <w:lang w:eastAsia="zh-CN"/>
        </w:rPr>
        <w:t>”</w:t>
      </w:r>
      <w:r>
        <w:t>。</w:t>
      </w:r>
    </w:p>
    <w:p w14:paraId="27FCE72F">
      <w:pPr>
        <w:rPr>
          <w:rFonts w:hint="eastAsia" w:eastAsia="宋体"/>
          <w:lang w:eastAsia="zh-CN"/>
        </w:rPr>
      </w:pPr>
      <w:r>
        <w:t>悌、倫，順也。乙</w:t>
      </w:r>
      <w:r>
        <w:rPr>
          <w:rFonts w:hint="eastAsia" w:eastAsia="宋体"/>
          <w:lang w:eastAsia="zh-CN"/>
        </w:rPr>
        <w:t>“《</w:t>
      </w:r>
      <w:r>
        <w:t>孝經</w:t>
      </w:r>
      <w:r>
        <w:rPr>
          <w:rFonts w:hint="eastAsia" w:eastAsia="宋体"/>
          <w:lang w:eastAsia="zh-CN"/>
        </w:rPr>
        <w:t>》”</w:t>
      </w:r>
      <w:r>
        <w:t>下三十三字，補：</w:t>
      </w:r>
      <w:r>
        <w:rPr>
          <w:rFonts w:hint="eastAsia" w:eastAsia="宋体"/>
          <w:lang w:eastAsia="zh-CN"/>
        </w:rPr>
        <w:t>《</w:t>
      </w:r>
      <w:r>
        <w:t>孟子</w:t>
      </w:r>
      <w:r>
        <w:rPr>
          <w:rFonts w:hint="eastAsia" w:eastAsia="宋体"/>
          <w:lang w:eastAsia="zh-CN"/>
        </w:rPr>
        <w:t>•</w:t>
      </w:r>
      <w:r>
        <w:t>滕文公</w:t>
      </w:r>
      <w:r>
        <w:rPr>
          <w:rFonts w:hint="eastAsia" w:eastAsia="宋体"/>
          <w:lang w:eastAsia="zh-CN"/>
        </w:rPr>
        <w:t>》</w:t>
      </w:r>
      <w:r>
        <w:t>篇注云：</w:t>
      </w:r>
      <w:r>
        <w:rPr>
          <w:rFonts w:hint="eastAsia" w:eastAsia="宋体"/>
          <w:lang w:eastAsia="zh-CN"/>
        </w:rPr>
        <w:t>“</w:t>
      </w:r>
      <w:r>
        <w:t>悌，順也。</w:t>
      </w:r>
      <w:r>
        <w:rPr>
          <w:rFonts w:hint="eastAsia" w:eastAsia="宋体"/>
          <w:lang w:eastAsia="zh-CN"/>
        </w:rPr>
        <w:t>”</w:t>
      </w:r>
    </w:p>
    <w:p w14:paraId="5109C60A">
      <w:r>
        <w:rPr>
          <w:rFonts w:hint="eastAsia" w:eastAsia="宋体"/>
          <w:lang w:eastAsia="zh-CN"/>
        </w:rPr>
        <w:t>《</w:t>
      </w:r>
      <w:r>
        <w:t>荀子。修身</w:t>
      </w:r>
      <w:r>
        <w:rPr>
          <w:rFonts w:hint="eastAsia" w:eastAsia="宋体"/>
          <w:lang w:eastAsia="zh-CN"/>
        </w:rPr>
        <w:t>》</w:t>
      </w:r>
      <w:r>
        <w:t>篇云：</w:t>
      </w:r>
      <w:r>
        <w:rPr>
          <w:rFonts w:hint="eastAsia" w:eastAsia="宋体"/>
          <w:lang w:eastAsia="zh-CN"/>
        </w:rPr>
        <w:t>“</w:t>
      </w:r>
      <w:r>
        <w:t>端愨順弟。</w:t>
      </w:r>
      <w:r>
        <w:rPr>
          <w:rFonts w:hint="eastAsia" w:eastAsia="宋体"/>
          <w:lang w:eastAsia="zh-CN"/>
        </w:rPr>
        <w:t>”</w:t>
      </w:r>
      <w:r>
        <w:t>弟與悌同。</w:t>
      </w:r>
      <w:r>
        <w:rPr>
          <w:rFonts w:hint="eastAsia" w:eastAsia="宋体"/>
          <w:lang w:eastAsia="zh-CN"/>
        </w:rPr>
        <w:t>“</w:t>
      </w:r>
      <w:r>
        <w:t>倫之言順也</w:t>
      </w:r>
      <w:r>
        <w:rPr>
          <w:rFonts w:hint="eastAsia" w:eastAsia="宋体"/>
          <w:lang w:eastAsia="zh-CN"/>
        </w:rPr>
        <w:t>”</w:t>
      </w:r>
      <w:r>
        <w:t>下，補：</w:t>
      </w:r>
      <w:r>
        <w:rPr>
          <w:rFonts w:hint="eastAsia" w:eastAsia="宋体"/>
          <w:lang w:eastAsia="zh-CN"/>
        </w:rPr>
        <w:t>《</w:t>
      </w:r>
      <w:r>
        <w:t>莊子。天運</w:t>
      </w:r>
      <w:r>
        <w:rPr>
          <w:rFonts w:hint="eastAsia" w:eastAsia="宋体"/>
          <w:lang w:eastAsia="zh-CN"/>
        </w:rPr>
        <w:t>》</w:t>
      </w:r>
      <w:r>
        <w:t>篇</w:t>
      </w:r>
    </w:p>
    <w:p w14:paraId="077D2057">
      <w:r>
        <w:t>云：</w:t>
      </w:r>
      <w:r>
        <w:rPr>
          <w:rFonts w:hint="eastAsia" w:eastAsia="宋体"/>
          <w:lang w:eastAsia="zh-CN"/>
        </w:rPr>
        <w:t>“</w:t>
      </w:r>
      <w:r>
        <w:t>夫至樂者，一盛一衰，文武倫經。</w:t>
      </w:r>
      <w:r>
        <w:rPr>
          <w:rFonts w:hint="eastAsia" w:eastAsia="宋体"/>
          <w:lang w:eastAsia="zh-CN"/>
        </w:rPr>
        <w:t>”</w:t>
      </w:r>
      <w:r>
        <w:t>謂順其經也</w:t>
      </w:r>
    </w:p>
    <w:p w14:paraId="0EE1A656">
      <w:pPr>
        <w:rPr>
          <w:rFonts w:hint="eastAsia" w:eastAsia="宋体"/>
          <w:lang w:eastAsia="zh-CN"/>
        </w:rPr>
      </w:pPr>
      <w:r>
        <w:t>容、類、楥，灋也。</w:t>
      </w:r>
      <w:r>
        <w:rPr>
          <w:rFonts w:hint="eastAsia" w:eastAsia="宋体"/>
          <w:lang w:eastAsia="zh-CN"/>
        </w:rPr>
        <w:t>“</w:t>
      </w:r>
      <w:r>
        <w:t>與鍾會同</w:t>
      </w:r>
      <w:r>
        <w:rPr>
          <w:rFonts w:hint="eastAsia" w:eastAsia="宋体"/>
          <w:lang w:eastAsia="zh-CN"/>
        </w:rPr>
        <w:t>”</w:t>
      </w:r>
      <w:r>
        <w:t>下，補：</w:t>
      </w:r>
      <w:r>
        <w:rPr>
          <w:rFonts w:hint="eastAsia" w:eastAsia="宋体"/>
          <w:lang w:eastAsia="zh-CN"/>
        </w:rPr>
        <w:t>《</w:t>
      </w:r>
      <w:r>
        <w:t>太玄。中</w:t>
      </w:r>
      <w:r>
        <w:rPr>
          <w:rFonts w:hint="eastAsia" w:eastAsia="宋体"/>
          <w:lang w:eastAsia="zh-CN"/>
        </w:rPr>
        <w:t>•</w:t>
      </w:r>
      <w:r>
        <w:t>次三</w:t>
      </w:r>
      <w:r>
        <w:rPr>
          <w:rFonts w:hint="eastAsia" w:eastAsia="宋体"/>
          <w:lang w:eastAsia="zh-CN"/>
        </w:rPr>
        <w:t>》</w:t>
      </w:r>
      <w:r>
        <w:t>：</w:t>
      </w:r>
      <w:r>
        <w:rPr>
          <w:rFonts w:hint="eastAsia" w:eastAsia="宋体"/>
          <w:lang w:eastAsia="zh-CN"/>
        </w:rPr>
        <w:t>“</w:t>
      </w:r>
      <w:r>
        <w:t>首尾信，可以爲庸。</w:t>
      </w:r>
      <w:r>
        <w:rPr>
          <w:rFonts w:hint="eastAsia" w:eastAsia="宋体"/>
          <w:lang w:eastAsia="zh-CN"/>
        </w:rPr>
        <w:t>”</w:t>
      </w:r>
    </w:p>
    <w:p w14:paraId="1DF92112">
      <w:r>
        <w:t>范望注云：</w:t>
      </w:r>
      <w:r>
        <w:rPr>
          <w:rFonts w:hint="eastAsia" w:eastAsia="宋体"/>
          <w:lang w:eastAsia="zh-CN"/>
        </w:rPr>
        <w:t>“</w:t>
      </w:r>
      <w:r>
        <w:t>庸，法也。</w:t>
      </w:r>
      <w:r>
        <w:rPr>
          <w:rFonts w:hint="eastAsia" w:eastAsia="宋体"/>
          <w:lang w:eastAsia="zh-CN"/>
        </w:rPr>
        <w:t>”</w:t>
      </w:r>
      <w:r>
        <w:t>庸與容通。</w:t>
      </w:r>
      <w:r>
        <w:rPr>
          <w:rFonts w:hint="eastAsia" w:eastAsia="宋体"/>
          <w:lang w:eastAsia="zh-CN"/>
        </w:rPr>
        <w:t>“</w:t>
      </w:r>
      <w:r>
        <w:t>拱捄者</w:t>
      </w:r>
      <w:r>
        <w:rPr>
          <w:rFonts w:hint="eastAsia" w:eastAsia="宋体"/>
          <w:lang w:eastAsia="zh-CN"/>
        </w:rPr>
        <w:t>”</w:t>
      </w:r>
      <w:r>
        <w:t>下，乙</w:t>
      </w:r>
      <w:r>
        <w:rPr>
          <w:rFonts w:hint="eastAsia" w:eastAsia="宋体"/>
          <w:lang w:eastAsia="zh-CN"/>
        </w:rPr>
        <w:t>“</w:t>
      </w:r>
      <w:r>
        <w:t>長子</w:t>
      </w:r>
      <w:r>
        <w:rPr>
          <w:rFonts w:hint="eastAsia" w:eastAsia="宋体"/>
          <w:lang w:eastAsia="zh-CN"/>
        </w:rPr>
        <w:t>”</w:t>
      </w:r>
      <w:r>
        <w:t>二字。墨籤云：</w:t>
      </w:r>
      <w:r>
        <w:rPr>
          <w:rFonts w:hint="eastAsia" w:eastAsia="宋体"/>
          <w:lang w:eastAsia="zh-CN"/>
        </w:rPr>
        <w:t>《</w:t>
      </w:r>
      <w:r>
        <w:t>太玄。</w:t>
      </w:r>
    </w:p>
    <w:p w14:paraId="57D34A3E">
      <w:r>
        <w:t>毅。次七</w:t>
      </w:r>
      <w:r>
        <w:rPr>
          <w:rFonts w:hint="eastAsia" w:eastAsia="宋体"/>
          <w:lang w:eastAsia="zh-CN"/>
        </w:rPr>
        <w:t>》</w:t>
      </w:r>
      <w:r>
        <w:t>：</w:t>
      </w:r>
      <w:r>
        <w:rPr>
          <w:rFonts w:hint="eastAsia" w:eastAsia="宋体"/>
          <w:lang w:eastAsia="zh-CN"/>
        </w:rPr>
        <w:t>“</w:t>
      </w:r>
      <w:r>
        <w:t>觥羊之毅，鳴不類。測曰：觥羊之毅，言不法也。</w:t>
      </w:r>
      <w:r>
        <w:rPr>
          <w:rFonts w:hint="eastAsia" w:eastAsia="宋体"/>
          <w:lang w:eastAsia="zh-CN"/>
        </w:rPr>
        <w:t>”“</w:t>
      </w:r>
      <w:r>
        <w:t>謂之楥頭是也</w:t>
      </w:r>
      <w:r>
        <w:rPr>
          <w:rFonts w:hint="eastAsia" w:eastAsia="宋体"/>
          <w:lang w:eastAsia="zh-CN"/>
        </w:rPr>
        <w:t>”</w:t>
      </w:r>
      <w:r>
        <w:t>下</w:t>
      </w:r>
    </w:p>
    <w:p w14:paraId="6877ACDC">
      <w:r>
        <w:t>補：楥猶憲也。</w:t>
      </w:r>
      <w:r>
        <w:rPr>
          <w:rFonts w:hint="eastAsia" w:eastAsia="宋体"/>
          <w:lang w:eastAsia="zh-CN"/>
        </w:rPr>
        <w:t>《</w:t>
      </w:r>
      <w:r>
        <w:t>管子</w:t>
      </w:r>
      <w:r>
        <w:rPr>
          <w:rFonts w:hint="eastAsia" w:eastAsia="宋体"/>
          <w:lang w:eastAsia="zh-CN"/>
        </w:rPr>
        <w:t>•</w:t>
      </w:r>
      <w:r>
        <w:t>宙合</w:t>
      </w:r>
      <w:r>
        <w:rPr>
          <w:rFonts w:hint="eastAsia" w:eastAsia="宋体"/>
          <w:lang w:eastAsia="zh-CN"/>
        </w:rPr>
        <w:t>》</w:t>
      </w:r>
      <w:r>
        <w:t>篇云：</w:t>
      </w:r>
      <w:r>
        <w:rPr>
          <w:rFonts w:hint="eastAsia" w:eastAsia="宋体"/>
          <w:lang w:eastAsia="zh-CN"/>
        </w:rPr>
        <w:t>“</w:t>
      </w:r>
      <w:r>
        <w:t>迹求履之憲。</w:t>
      </w:r>
      <w:r>
        <w:rPr>
          <w:rFonts w:hint="eastAsia" w:eastAsia="宋体"/>
          <w:lang w:eastAsia="zh-CN"/>
        </w:rPr>
        <w:t>”</w:t>
      </w:r>
      <w:r>
        <w:t>憲、楥，語之轉耳</w:t>
      </w:r>
    </w:p>
    <w:p w14:paraId="33648514">
      <w:r>
        <w:t>期頤，老也。</w:t>
      </w:r>
      <w:r>
        <w:rPr>
          <w:rFonts w:hint="eastAsia" w:eastAsia="宋体"/>
          <w:lang w:eastAsia="zh-CN"/>
        </w:rPr>
        <w:t>“</w:t>
      </w:r>
      <w:r>
        <w:t>養道而已</w:t>
      </w:r>
      <w:r>
        <w:rPr>
          <w:rFonts w:hint="eastAsia" w:eastAsia="宋体"/>
          <w:lang w:eastAsia="zh-CN"/>
        </w:rPr>
        <w:t>”</w:t>
      </w:r>
      <w:r>
        <w:t>下，補：古辭</w:t>
      </w:r>
      <w:r>
        <w:rPr>
          <w:rFonts w:hint="eastAsia" w:eastAsia="宋体"/>
          <w:lang w:eastAsia="zh-CN"/>
        </w:rPr>
        <w:t>《</w:t>
      </w:r>
      <w:r>
        <w:t>滿歌行</w:t>
      </w:r>
      <w:r>
        <w:rPr>
          <w:rFonts w:hint="eastAsia" w:eastAsia="宋体"/>
          <w:lang w:eastAsia="zh-CN"/>
        </w:rPr>
        <w:t>》</w:t>
      </w:r>
      <w:r>
        <w:t>：</w:t>
      </w:r>
      <w:r>
        <w:rPr>
          <w:rFonts w:hint="eastAsia" w:eastAsia="宋体"/>
          <w:lang w:eastAsia="zh-CN"/>
        </w:rPr>
        <w:t>“</w:t>
      </w:r>
      <w:r>
        <w:t>百年保此期頤。</w:t>
      </w:r>
      <w:r>
        <w:rPr>
          <w:rFonts w:hint="eastAsia" w:eastAsia="宋体"/>
          <w:lang w:eastAsia="zh-CN"/>
        </w:rPr>
        <w:t>”</w:t>
      </w:r>
      <w:r>
        <w:t>亦以</w:t>
      </w:r>
      <w:r>
        <w:rPr>
          <w:rFonts w:hint="eastAsia" w:eastAsia="宋体"/>
          <w:lang w:eastAsia="zh-CN"/>
        </w:rPr>
        <w:t>“</w:t>
      </w:r>
      <w:r>
        <w:t>期頤</w:t>
      </w:r>
      <w:r>
        <w:rPr>
          <w:rFonts w:hint="eastAsia" w:eastAsia="宋体"/>
          <w:lang w:eastAsia="zh-CN"/>
        </w:rPr>
        <w:t>”</w:t>
      </w:r>
      <w:r>
        <w:t>二</w:t>
      </w:r>
    </w:p>
    <w:p w14:paraId="09162CDA">
      <w:r>
        <w:t>字連讀。</w:t>
      </w:r>
    </w:p>
    <w:p w14:paraId="76494AE7">
      <w:pPr>
        <w:rPr>
          <w:rFonts w:hint="eastAsia" w:eastAsia="宋体"/>
          <w:lang w:eastAsia="zh-CN"/>
        </w:rPr>
      </w:pPr>
      <w:r>
        <w:t>歀，誠也。乙</w:t>
      </w:r>
      <w:r>
        <w:rPr>
          <w:rFonts w:hint="eastAsia" w:eastAsia="宋体"/>
          <w:lang w:eastAsia="zh-CN"/>
        </w:rPr>
        <w:t>“《</w:t>
      </w:r>
      <w:r>
        <w:t>楚辭</w:t>
      </w:r>
      <w:r>
        <w:rPr>
          <w:rFonts w:hint="eastAsia" w:eastAsia="宋体"/>
          <w:lang w:eastAsia="zh-CN"/>
        </w:rPr>
        <w:t>》”</w:t>
      </w:r>
      <w:r>
        <w:t>下十五字，改</w:t>
      </w:r>
      <w:r>
        <w:rPr>
          <w:rFonts w:hint="eastAsia" w:eastAsia="宋体"/>
          <w:lang w:eastAsia="zh-CN"/>
        </w:rPr>
        <w:t>《</w:t>
      </w:r>
      <w:r>
        <w:t>荀子</w:t>
      </w:r>
      <w:r>
        <w:rPr>
          <w:rFonts w:hint="eastAsia" w:eastAsia="宋体"/>
          <w:lang w:eastAsia="zh-CN"/>
        </w:rPr>
        <w:t>•</w:t>
      </w:r>
      <w:r>
        <w:t>脩身</w:t>
      </w:r>
      <w:r>
        <w:rPr>
          <w:rFonts w:hint="eastAsia" w:eastAsia="宋体"/>
          <w:lang w:eastAsia="zh-CN"/>
        </w:rPr>
        <w:t>》</w:t>
      </w:r>
      <w:r>
        <w:t>篇云：</w:t>
      </w:r>
      <w:r>
        <w:rPr>
          <w:rFonts w:hint="eastAsia" w:eastAsia="宋体"/>
          <w:lang w:eastAsia="zh-CN"/>
        </w:rPr>
        <w:t>“</w:t>
      </w:r>
      <w:r>
        <w:t>愚款端愨，厲方也。</w:t>
      </w:r>
      <w:r>
        <w:rPr>
          <w:rFonts w:hint="eastAsia" w:eastAsia="宋体"/>
          <w:lang w:eastAsia="zh-CN"/>
        </w:rPr>
        <w:t>”</w:t>
      </w:r>
    </w:p>
    <w:p w14:paraId="59D3E726">
      <w:r>
        <w:t>其義一也</w:t>
      </w:r>
      <w:r>
        <w:rPr>
          <w:rFonts w:hint="eastAsia" w:eastAsia="宋体"/>
          <w:lang w:eastAsia="zh-CN"/>
        </w:rPr>
        <w:t>”</w:t>
      </w:r>
      <w:r>
        <w:t>下，補：故</w:t>
      </w:r>
      <w:r>
        <w:rPr>
          <w:rFonts w:hint="eastAsia" w:eastAsia="宋体"/>
          <w:lang w:eastAsia="zh-CN"/>
        </w:rPr>
        <w:t>《</w:t>
      </w:r>
      <w:r>
        <w:t>魏風</w:t>
      </w:r>
      <w:r>
        <w:rPr>
          <w:rFonts w:hint="eastAsia" w:eastAsia="宋体"/>
          <w:lang w:eastAsia="zh-CN"/>
        </w:rPr>
        <w:t>•</w:t>
      </w:r>
      <w:r>
        <w:t>伐檀</w:t>
      </w:r>
      <w:r>
        <w:rPr>
          <w:rFonts w:hint="eastAsia" w:eastAsia="宋体"/>
          <w:lang w:eastAsia="zh-CN"/>
        </w:rPr>
        <w:t>》</w:t>
      </w:r>
      <w:r>
        <w:t>篇</w:t>
      </w:r>
      <w:r>
        <w:rPr>
          <w:rFonts w:hint="eastAsia" w:eastAsia="宋体"/>
          <w:lang w:eastAsia="zh-CN"/>
        </w:rPr>
        <w:t>“</w:t>
      </w:r>
      <w:r>
        <w:t>寘之河之側兮</w:t>
      </w:r>
      <w:r>
        <w:rPr>
          <w:rFonts w:hint="eastAsia" w:eastAsia="宋体"/>
          <w:lang w:eastAsia="zh-CN"/>
        </w:rPr>
        <w:t>”</w:t>
      </w:r>
      <w:r>
        <w:t>傳云：</w:t>
      </w:r>
      <w:r>
        <w:rPr>
          <w:rFonts w:hint="eastAsia" w:eastAsia="宋体"/>
          <w:lang w:eastAsia="zh-CN"/>
        </w:rPr>
        <w:t>“</w:t>
      </w:r>
      <w:r>
        <w:t>側猶厓也。</w:t>
      </w:r>
      <w:r>
        <w:rPr>
          <w:rFonts w:hint="eastAsia" w:eastAsia="宋体"/>
          <w:lang w:eastAsia="zh-CN"/>
        </w:rPr>
        <w:t>”</w:t>
      </w:r>
      <w:r>
        <w:t>毛</w:t>
      </w:r>
    </w:p>
    <w:p w14:paraId="1E06B763">
      <w:r>
        <w:t>榦，正也。</w:t>
      </w:r>
      <w:r>
        <w:rPr>
          <w:rFonts w:hint="eastAsia" w:eastAsia="宋体"/>
          <w:lang w:eastAsia="zh-CN"/>
        </w:rPr>
        <w:t>“</w:t>
      </w:r>
      <w:r>
        <w:t>貞，正也</w:t>
      </w:r>
      <w:r>
        <w:rPr>
          <w:rFonts w:hint="eastAsia" w:eastAsia="宋体"/>
          <w:lang w:eastAsia="zh-CN"/>
        </w:rPr>
        <w:t>”</w:t>
      </w:r>
      <w:r>
        <w:t>下，補</w:t>
      </w:r>
      <w:r>
        <w:rPr>
          <w:rFonts w:hint="eastAsia" w:eastAsia="宋体"/>
          <w:lang w:eastAsia="zh-CN"/>
        </w:rPr>
        <w:t>《</w:t>
      </w:r>
      <w:r>
        <w:t>文選</w:t>
      </w:r>
      <w:r>
        <w:rPr>
          <w:rFonts w:hint="eastAsia" w:eastAsia="宋体"/>
          <w:lang w:eastAsia="zh-CN"/>
        </w:rPr>
        <w:t>•</w:t>
      </w:r>
      <w:r>
        <w:t>西京賦</w:t>
      </w:r>
      <w:r>
        <w:rPr>
          <w:rFonts w:hint="eastAsia" w:eastAsia="宋体"/>
          <w:lang w:eastAsia="zh-CN"/>
        </w:rPr>
        <w:t>》</w:t>
      </w:r>
      <w:r>
        <w:t>注引薛君</w:t>
      </w:r>
      <w:r>
        <w:rPr>
          <w:rFonts w:hint="eastAsia" w:eastAsia="宋体"/>
          <w:lang w:eastAsia="zh-CN"/>
        </w:rPr>
        <w:t>《</w:t>
      </w:r>
      <w:r>
        <w:t>韓詩章句</w:t>
      </w:r>
      <w:r>
        <w:rPr>
          <w:rFonts w:hint="eastAsia" w:eastAsia="宋体"/>
          <w:lang w:eastAsia="zh-CN"/>
        </w:rPr>
        <w:t>》</w:t>
      </w:r>
      <w:r>
        <w:t>云</w:t>
      </w:r>
      <w:r>
        <w:rPr>
          <w:rFonts w:hint="eastAsia" w:eastAsia="宋体"/>
          <w:lang w:eastAsia="zh-CN"/>
        </w:rPr>
        <w:t>“</w:t>
      </w:r>
      <w:r>
        <w:t>榦正</w:t>
      </w:r>
    </w:p>
    <w:p w14:paraId="03B3F9E4">
      <w:r>
        <w:t>【第370页】</w:t>
      </w:r>
    </w:p>
    <w:p w14:paraId="3FD1E872">
      <w:r>
        <w:t>也。</w:t>
      </w:r>
      <w:r>
        <w:rPr>
          <w:rFonts w:hint="eastAsia" w:eastAsia="宋体"/>
          <w:lang w:eastAsia="zh-CN"/>
        </w:rPr>
        <w:t>”</w:t>
      </w:r>
      <w:r>
        <w:t>乙</w:t>
      </w:r>
      <w:r>
        <w:rPr>
          <w:rFonts w:hint="eastAsia" w:eastAsia="宋体"/>
          <w:lang w:eastAsia="zh-CN"/>
        </w:rPr>
        <w:t>“</w:t>
      </w:r>
      <w:r>
        <w:t>云榦正也</w:t>
      </w:r>
      <w:r>
        <w:rPr>
          <w:rFonts w:hint="eastAsia" w:eastAsia="宋体"/>
          <w:lang w:eastAsia="zh-CN"/>
        </w:rPr>
        <w:t>”</w:t>
      </w:r>
      <w:r>
        <w:t>四字，改：與薛君同</w:t>
      </w:r>
    </w:p>
    <w:p w14:paraId="6A9D4F7C">
      <w:r>
        <w:t>愾、臆，滿也。乙</w:t>
      </w:r>
      <w:r>
        <w:rPr>
          <w:rFonts w:hint="eastAsia" w:eastAsia="宋体"/>
          <w:lang w:eastAsia="zh-CN"/>
        </w:rPr>
        <w:t>“</w:t>
      </w:r>
      <w:r>
        <w:t>謂氣滿也</w:t>
      </w:r>
      <w:r>
        <w:rPr>
          <w:rFonts w:hint="eastAsia" w:eastAsia="宋体"/>
          <w:lang w:eastAsia="zh-CN"/>
        </w:rPr>
        <w:t>”</w:t>
      </w:r>
      <w:r>
        <w:t>四字。乙</w:t>
      </w:r>
      <w:r>
        <w:rPr>
          <w:rFonts w:hint="eastAsia" w:eastAsia="宋体"/>
          <w:lang w:eastAsia="zh-CN"/>
        </w:rPr>
        <w:t>“《</w:t>
      </w:r>
      <w:r>
        <w:t>説文</w:t>
      </w:r>
      <w:r>
        <w:rPr>
          <w:rFonts w:hint="eastAsia" w:eastAsia="宋体"/>
          <w:lang w:eastAsia="zh-CN"/>
        </w:rPr>
        <w:t>》‘</w:t>
      </w:r>
      <w:r>
        <w:t>鎎，始戰也J</w:t>
      </w:r>
      <w:r>
        <w:rPr>
          <w:rFonts w:hint="eastAsia" w:eastAsia="宋体"/>
          <w:lang w:eastAsia="zh-CN"/>
        </w:rPr>
        <w:t>”</w:t>
      </w:r>
      <w:r>
        <w:t>下五十八字，改</w:t>
      </w:r>
    </w:p>
    <w:p w14:paraId="57780B73">
      <w:r>
        <w:rPr>
          <w:rFonts w:hint="eastAsia" w:eastAsia="宋体"/>
          <w:lang w:eastAsia="zh-CN"/>
        </w:rPr>
        <w:t>《</w:t>
      </w:r>
      <w:r>
        <w:t>哀公問</w:t>
      </w:r>
      <w:r>
        <w:rPr>
          <w:rFonts w:hint="eastAsia" w:eastAsia="宋体"/>
          <w:lang w:eastAsia="zh-CN"/>
        </w:rPr>
        <w:t>》“</w:t>
      </w:r>
      <w:r>
        <w:t>君行此三者則愾乎天下矣。</w:t>
      </w:r>
      <w:r>
        <w:rPr>
          <w:rFonts w:hint="eastAsia" w:eastAsia="宋体"/>
          <w:lang w:eastAsia="zh-CN"/>
        </w:rPr>
        <w:t>”</w:t>
      </w:r>
      <w:r>
        <w:t>鄭注云</w:t>
      </w:r>
      <w:r>
        <w:rPr>
          <w:rFonts w:hint="eastAsia" w:eastAsia="宋体"/>
          <w:lang w:eastAsia="zh-CN"/>
        </w:rPr>
        <w:t>“</w:t>
      </w:r>
      <w:r>
        <w:t>愾猶至也。</w:t>
      </w:r>
      <w:r>
        <w:rPr>
          <w:rFonts w:hint="eastAsia" w:eastAsia="宋体"/>
          <w:lang w:eastAsia="zh-CN"/>
        </w:rPr>
        <w:t>”《</w:t>
      </w:r>
      <w:r>
        <w:t>家語《大婚解</w:t>
      </w:r>
      <w:r>
        <w:rPr>
          <w:rFonts w:hint="eastAsia" w:eastAsia="宋体"/>
          <w:lang w:eastAsia="zh-CN"/>
        </w:rPr>
        <w:t>》</w:t>
      </w:r>
      <w:r>
        <w:t>與此</w:t>
      </w:r>
    </w:p>
    <w:p w14:paraId="440F5A67">
      <w:r>
        <w:t>同，王肅注云：</w:t>
      </w:r>
      <w:r>
        <w:rPr>
          <w:rFonts w:hint="eastAsia" w:eastAsia="宋体"/>
          <w:lang w:eastAsia="zh-CN"/>
        </w:rPr>
        <w:t>“</w:t>
      </w:r>
      <w:r>
        <w:t>愾，滿也。</w:t>
      </w:r>
      <w:r>
        <w:rPr>
          <w:rFonts w:hint="eastAsia" w:eastAsia="宋体"/>
          <w:lang w:eastAsia="zh-CN"/>
        </w:rPr>
        <w:t>”</w:t>
      </w:r>
      <w:r>
        <w:t>案：</w:t>
      </w:r>
      <w:r>
        <w:rPr>
          <w:rFonts w:hint="eastAsia" w:eastAsia="宋体"/>
          <w:lang w:eastAsia="zh-CN"/>
        </w:rPr>
        <w:t>“</w:t>
      </w:r>
      <w:r>
        <w:t>愾</w:t>
      </w:r>
      <w:r>
        <w:rPr>
          <w:rFonts w:hint="eastAsia" w:eastAsia="宋体"/>
          <w:lang w:eastAsia="zh-CN"/>
        </w:rPr>
        <w:t>”</w:t>
      </w:r>
      <w:r>
        <w:t>訓爲</w:t>
      </w:r>
      <w:r>
        <w:rPr>
          <w:rFonts w:hint="eastAsia" w:eastAsia="宋体"/>
          <w:lang w:eastAsia="zh-CN"/>
        </w:rPr>
        <w:t>“</w:t>
      </w:r>
      <w:r>
        <w:t>滿</w:t>
      </w:r>
      <w:r>
        <w:rPr>
          <w:rFonts w:hint="eastAsia" w:eastAsia="宋体"/>
          <w:lang w:eastAsia="zh-CN"/>
        </w:rPr>
        <w:t>”</w:t>
      </w:r>
      <w:r>
        <w:t>，於義爲長。</w:t>
      </w:r>
      <w:r>
        <w:rPr>
          <w:rFonts w:hint="eastAsia" w:eastAsia="宋体"/>
          <w:lang w:eastAsia="zh-CN"/>
        </w:rPr>
        <w:t>“</w:t>
      </w:r>
      <w:r>
        <w:t>行此三者則愾乎天下</w:t>
      </w:r>
      <w:r>
        <w:rPr>
          <w:rFonts w:hint="eastAsia" w:eastAsia="宋体"/>
          <w:lang w:eastAsia="zh-CN"/>
        </w:rPr>
        <w:t>”</w:t>
      </w:r>
      <w:r>
        <w:t>，猶</w:t>
      </w:r>
      <w:r>
        <w:rPr>
          <w:rFonts w:hint="eastAsia" w:eastAsia="宋体"/>
          <w:lang w:eastAsia="zh-CN"/>
        </w:rPr>
        <w:t>《</w:t>
      </w:r>
      <w:r>
        <w:t>孔</w:t>
      </w:r>
    </w:p>
    <w:p w14:paraId="1118EF34">
      <w:r>
        <w:t>子閒居</w:t>
      </w:r>
      <w:r>
        <w:rPr>
          <w:rFonts w:hint="eastAsia" w:eastAsia="宋体"/>
          <w:lang w:eastAsia="zh-CN"/>
        </w:rPr>
        <w:t>》</w:t>
      </w:r>
      <w:r>
        <w:t>言</w:t>
      </w:r>
      <w:r>
        <w:rPr>
          <w:rFonts w:hint="eastAsia" w:eastAsia="宋体"/>
          <w:lang w:eastAsia="zh-CN"/>
        </w:rPr>
        <w:t>“</w:t>
      </w:r>
      <w:r>
        <w:t>致五至而行三無以横於天下也</w:t>
      </w:r>
      <w:r>
        <w:rPr>
          <w:rFonts w:hint="eastAsia" w:eastAsia="宋体"/>
          <w:lang w:eastAsia="zh-CN"/>
        </w:rPr>
        <w:t>”</w:t>
      </w:r>
      <w:r>
        <w:t>。乙</w:t>
      </w:r>
      <w:r>
        <w:rPr>
          <w:rFonts w:hint="eastAsia" w:eastAsia="宋体"/>
          <w:lang w:eastAsia="zh-CN"/>
        </w:rPr>
        <w:t>“《</w:t>
      </w:r>
      <w:r>
        <w:t>説文</w:t>
      </w:r>
      <w:r>
        <w:rPr>
          <w:rFonts w:hint="eastAsia" w:eastAsia="宋体"/>
          <w:lang w:eastAsia="zh-CN"/>
        </w:rPr>
        <w:t>》</w:t>
      </w:r>
      <w:r>
        <w:t>r十萬曰意J</w:t>
      </w:r>
      <w:r>
        <w:rPr>
          <w:rFonts w:hint="eastAsia" w:eastAsia="宋体"/>
          <w:lang w:eastAsia="zh-CN"/>
        </w:rPr>
        <w:t>”</w:t>
      </w:r>
      <w:r>
        <w:t>下百五十五字</w:t>
      </w:r>
    </w:p>
    <w:p w14:paraId="38132257">
      <w:r>
        <w:t>改：</w:t>
      </w:r>
      <w:r>
        <w:rPr>
          <w:rFonts w:hint="eastAsia" w:eastAsia="宋体"/>
          <w:lang w:eastAsia="zh-CN"/>
        </w:rPr>
        <w:t>《</w:t>
      </w:r>
      <w:r>
        <w:t>小雅。楚茨</w:t>
      </w:r>
      <w:r>
        <w:rPr>
          <w:rFonts w:hint="eastAsia" w:eastAsia="宋体"/>
          <w:lang w:eastAsia="zh-CN"/>
        </w:rPr>
        <w:t>》</w:t>
      </w:r>
      <w:r>
        <w:t>篇：</w:t>
      </w:r>
      <w:r>
        <w:rPr>
          <w:rFonts w:hint="eastAsia" w:eastAsia="宋体"/>
          <w:lang w:eastAsia="zh-CN"/>
        </w:rPr>
        <w:t>“</w:t>
      </w:r>
      <w:r>
        <w:t>我倉既盈，我庾維億。</w:t>
      </w:r>
      <w:r>
        <w:rPr>
          <w:rFonts w:hint="eastAsia" w:eastAsia="宋体"/>
          <w:lang w:eastAsia="zh-CN"/>
        </w:rPr>
        <w:t>”</w:t>
      </w:r>
      <w:r>
        <w:t>億、盈亦語之轉也。</w:t>
      </w:r>
      <w:r>
        <w:rPr>
          <w:rFonts w:hint="eastAsia" w:eastAsia="宋体"/>
          <w:lang w:eastAsia="zh-CN"/>
        </w:rPr>
        <w:t>《</w:t>
      </w:r>
      <w:r>
        <w:t>易林</w:t>
      </w:r>
      <w:r>
        <w:rPr>
          <w:rFonts w:hint="eastAsia" w:eastAsia="宋体"/>
          <w:lang w:eastAsia="zh-CN"/>
        </w:rPr>
        <w:t>•</w:t>
      </w:r>
      <w:r>
        <w:t>乾之師</w:t>
      </w:r>
      <w:r>
        <w:rPr>
          <w:rFonts w:hint="eastAsia" w:eastAsia="宋体"/>
          <w:lang w:eastAsia="zh-CN"/>
        </w:rPr>
        <w:t>》</w:t>
      </w:r>
      <w:r>
        <w:t>云</w:t>
      </w:r>
    </w:p>
    <w:p w14:paraId="527BC53F">
      <w:r>
        <w:rPr>
          <w:rFonts w:hint="eastAsia" w:eastAsia="宋体"/>
          <w:lang w:eastAsia="zh-CN"/>
        </w:rPr>
        <w:t>“</w:t>
      </w:r>
      <w:r>
        <w:t>倉盈庾億。</w:t>
      </w:r>
      <w:r>
        <w:rPr>
          <w:rFonts w:hint="eastAsia" w:eastAsia="宋体"/>
          <w:lang w:eastAsia="zh-CN"/>
        </w:rPr>
        <w:t>”《</w:t>
      </w:r>
      <w:r>
        <w:t>漢巴郡太守樊敏碑</w:t>
      </w:r>
      <w:r>
        <w:rPr>
          <w:rFonts w:hint="eastAsia" w:eastAsia="宋体"/>
          <w:lang w:eastAsia="zh-CN"/>
        </w:rPr>
        <w:t>》</w:t>
      </w:r>
      <w:r>
        <w:t>云：</w:t>
      </w:r>
      <w:r>
        <w:rPr>
          <w:rFonts w:hint="eastAsia" w:eastAsia="宋体"/>
          <w:lang w:eastAsia="zh-CN"/>
        </w:rPr>
        <w:t>“</w:t>
      </w:r>
      <w:r>
        <w:t>持滿億盈。</w:t>
      </w:r>
      <w:r>
        <w:rPr>
          <w:rFonts w:hint="eastAsia" w:eastAsia="宋体"/>
          <w:lang w:eastAsia="zh-CN"/>
        </w:rPr>
        <w:t>”</w:t>
      </w:r>
      <w:r>
        <w:t>是億即盈也。</w:t>
      </w:r>
      <w:r>
        <w:rPr>
          <w:rFonts w:hint="eastAsia" w:eastAsia="宋体"/>
          <w:lang w:eastAsia="zh-CN"/>
        </w:rPr>
        <w:t>“</w:t>
      </w:r>
      <w:r>
        <w:t>我黍與與，我稷翼翼。</w:t>
      </w:r>
    </w:p>
    <w:p w14:paraId="1A93EE46">
      <w:r>
        <w:t>翼翼猶與與也。</w:t>
      </w:r>
      <w:r>
        <w:rPr>
          <w:rFonts w:hint="eastAsia" w:eastAsia="宋体"/>
          <w:lang w:eastAsia="zh-CN"/>
        </w:rPr>
        <w:t>“</w:t>
      </w:r>
      <w:r>
        <w:t>我倉既盈，我庾維億。</w:t>
      </w:r>
      <w:r>
        <w:rPr>
          <w:rFonts w:hint="eastAsia" w:eastAsia="宋体"/>
          <w:lang w:eastAsia="zh-CN"/>
        </w:rPr>
        <w:t>”</w:t>
      </w:r>
      <w:r>
        <w:t>維億猶既盈也。此億字但取盈滿之義，而非紀其</w:t>
      </w:r>
    </w:p>
    <w:p w14:paraId="646594E1">
      <w:r>
        <w:t>數，與</w:t>
      </w:r>
      <w:r>
        <w:rPr>
          <w:rFonts w:hint="eastAsia" w:eastAsia="宋体"/>
          <w:lang w:eastAsia="zh-CN"/>
        </w:rPr>
        <w:t>“</w:t>
      </w:r>
      <w:r>
        <w:t>萬億及秭</w:t>
      </w:r>
      <w:r>
        <w:rPr>
          <w:rFonts w:hint="eastAsia" w:eastAsia="宋体"/>
          <w:lang w:eastAsia="zh-CN"/>
        </w:rPr>
        <w:t>”</w:t>
      </w:r>
      <w:r>
        <w:t>之億不同。</w:t>
      </w:r>
      <w:r>
        <w:rPr>
          <w:rFonts w:hint="eastAsia" w:eastAsia="宋体"/>
          <w:lang w:eastAsia="zh-CN"/>
        </w:rPr>
        <w:t>《</w:t>
      </w:r>
      <w:r>
        <w:t>傳</w:t>
      </w:r>
      <w:r>
        <w:rPr>
          <w:rFonts w:hint="eastAsia" w:eastAsia="宋体"/>
          <w:lang w:eastAsia="zh-CN"/>
        </w:rPr>
        <w:t>》</w:t>
      </w:r>
      <w:r>
        <w:t>以萬萬爲億，</w:t>
      </w:r>
      <w:r>
        <w:rPr>
          <w:rFonts w:hint="eastAsia" w:eastAsia="宋体"/>
          <w:lang w:eastAsia="zh-CN"/>
        </w:rPr>
        <w:t>《</w:t>
      </w:r>
      <w:r>
        <w:t>箋</w:t>
      </w:r>
      <w:r>
        <w:rPr>
          <w:rFonts w:hint="eastAsia" w:eastAsia="宋体"/>
          <w:lang w:eastAsia="zh-CN"/>
        </w:rPr>
        <w:t>》</w:t>
      </w:r>
      <w:r>
        <w:t>以十萬爲億，皆失之。</w:t>
      </w:r>
      <w:r>
        <w:rPr>
          <w:rFonts w:hint="eastAsia" w:eastAsia="宋体"/>
          <w:lang w:eastAsia="zh-CN"/>
        </w:rPr>
        <w:t>《</w:t>
      </w:r>
      <w:r>
        <w:t>襄二十五年左</w:t>
      </w:r>
    </w:p>
    <w:p w14:paraId="39E4C287">
      <w:r>
        <w:t>傳</w:t>
      </w:r>
      <w:r>
        <w:rPr>
          <w:rFonts w:hint="eastAsia" w:eastAsia="宋体"/>
          <w:lang w:eastAsia="zh-CN"/>
        </w:rPr>
        <w:t>》“</w:t>
      </w:r>
      <w:r>
        <w:t>今陳介恃楚衆以馮陵我敝邑不可億逞。</w:t>
      </w:r>
      <w:r>
        <w:rPr>
          <w:rFonts w:hint="eastAsia" w:eastAsia="宋体"/>
          <w:lang w:eastAsia="zh-CN"/>
        </w:rPr>
        <w:t>”</w:t>
      </w:r>
      <w:r>
        <w:t>億逞即億盈言其欲不可滿盈也。</w:t>
      </w:r>
      <w:r>
        <w:rPr>
          <w:rFonts w:hint="eastAsia" w:eastAsia="宋体"/>
          <w:lang w:eastAsia="zh-CN"/>
        </w:rPr>
        <w:t>《</w:t>
      </w:r>
      <w:r>
        <w:t>文十</w:t>
      </w:r>
    </w:p>
    <w:p w14:paraId="69BC10D0">
      <w:r>
        <w:t>八年傳</w:t>
      </w:r>
      <w:r>
        <w:rPr>
          <w:rFonts w:hint="eastAsia" w:eastAsia="宋体"/>
          <w:lang w:eastAsia="zh-CN"/>
        </w:rPr>
        <w:t>》</w:t>
      </w:r>
      <w:r>
        <w:t>云</w:t>
      </w:r>
      <w:r>
        <w:rPr>
          <w:rFonts w:hint="eastAsia" w:eastAsia="宋体"/>
          <w:lang w:eastAsia="zh-CN"/>
        </w:rPr>
        <w:t>“</w:t>
      </w:r>
      <w:r>
        <w:t>侵欲崇侈不可盈厭。</w:t>
      </w:r>
      <w:r>
        <w:rPr>
          <w:rFonts w:hint="eastAsia" w:eastAsia="宋体"/>
          <w:lang w:eastAsia="zh-CN"/>
        </w:rPr>
        <w:t>”</w:t>
      </w:r>
      <w:r>
        <w:t>意與此同。盈與逞，古同聲而通用。</w:t>
      </w:r>
      <w:r>
        <w:rPr>
          <w:rFonts w:hint="eastAsia" w:eastAsia="宋体"/>
          <w:lang w:eastAsia="zh-CN"/>
        </w:rPr>
        <w:t>《</w:t>
      </w:r>
      <w:r>
        <w:t>左氏春秋。昭</w:t>
      </w:r>
    </w:p>
    <w:p w14:paraId="1C567AE8">
      <w:r>
        <w:t>二十三年</w:t>
      </w:r>
      <w:r>
        <w:rPr>
          <w:rFonts w:hint="eastAsia" w:eastAsia="宋体"/>
          <w:lang w:eastAsia="zh-CN"/>
        </w:rPr>
        <w:t>》“</w:t>
      </w:r>
      <w:r>
        <w:t>沈子逞</w:t>
      </w:r>
      <w:r>
        <w:rPr>
          <w:rFonts w:hint="eastAsia" w:eastAsia="宋体"/>
          <w:lang w:eastAsia="zh-CN"/>
        </w:rPr>
        <w:t>”《</w:t>
      </w:r>
      <w:r>
        <w:t>榖梁</w:t>
      </w:r>
      <w:r>
        <w:rPr>
          <w:rFonts w:hint="eastAsia" w:eastAsia="宋体"/>
          <w:lang w:eastAsia="zh-CN"/>
        </w:rPr>
        <w:t>》</w:t>
      </w:r>
      <w:r>
        <w:t>作</w:t>
      </w:r>
      <w:r>
        <w:rPr>
          <w:rFonts w:hint="eastAsia" w:eastAsia="宋体"/>
          <w:lang w:eastAsia="zh-CN"/>
        </w:rPr>
        <w:t>“</w:t>
      </w:r>
      <w:r>
        <w:t>沈子盈</w:t>
      </w:r>
      <w:r>
        <w:rPr>
          <w:rFonts w:hint="eastAsia" w:eastAsia="宋体"/>
          <w:lang w:eastAsia="zh-CN"/>
        </w:rPr>
        <w:t>”</w:t>
      </w:r>
      <w:r>
        <w:t>。</w:t>
      </w:r>
      <w:r>
        <w:rPr>
          <w:rFonts w:hint="eastAsia" w:eastAsia="宋体"/>
          <w:lang w:eastAsia="zh-CN"/>
        </w:rPr>
        <w:t>《</w:t>
      </w:r>
      <w:r>
        <w:t>左氏傳</w:t>
      </w:r>
      <w:r>
        <w:rPr>
          <w:rFonts w:hint="eastAsia" w:eastAsia="宋体"/>
          <w:lang w:eastAsia="zh-CN"/>
        </w:rPr>
        <w:t>》“</w:t>
      </w:r>
      <w:r>
        <w:t>欒盈</w:t>
      </w:r>
      <w:r>
        <w:rPr>
          <w:rFonts w:hint="eastAsia" w:eastAsia="宋体"/>
          <w:lang w:eastAsia="zh-CN"/>
        </w:rPr>
        <w:t>”《</w:t>
      </w:r>
      <w:r>
        <w:t>史記</w:t>
      </w:r>
      <w:r>
        <w:rPr>
          <w:rFonts w:hint="eastAsia" w:eastAsia="宋体"/>
          <w:lang w:eastAsia="zh-CN"/>
        </w:rPr>
        <w:t>》</w:t>
      </w:r>
      <w:r>
        <w:t>作</w:t>
      </w:r>
      <w:r>
        <w:rPr>
          <w:rFonts w:hint="eastAsia" w:eastAsia="宋体"/>
          <w:lang w:eastAsia="zh-CN"/>
        </w:rPr>
        <w:t>“</w:t>
      </w:r>
      <w:r>
        <w:t>欒逞</w:t>
      </w:r>
      <w:r>
        <w:rPr>
          <w:rFonts w:hint="eastAsia" w:eastAsia="宋体"/>
          <w:lang w:eastAsia="zh-CN"/>
        </w:rPr>
        <w:t>”</w:t>
      </w:r>
      <w:r>
        <w:t>。又</w:t>
      </w:r>
      <w:r>
        <w:rPr>
          <w:rFonts w:hint="eastAsia" w:eastAsia="宋体"/>
          <w:lang w:eastAsia="zh-CN"/>
        </w:rPr>
        <w:t>《</w:t>
      </w:r>
      <w:r>
        <w:t>左氏</w:t>
      </w:r>
    </w:p>
    <w:p w14:paraId="2FD4D4F2">
      <w:r>
        <w:t>傳。昭四年</w:t>
      </w:r>
      <w:r>
        <w:rPr>
          <w:rFonts w:hint="eastAsia" w:eastAsia="宋体"/>
          <w:lang w:eastAsia="zh-CN"/>
        </w:rPr>
        <w:t>》“</w:t>
      </w:r>
      <w:r>
        <w:t>逞其心以厚其毒。</w:t>
      </w:r>
      <w:r>
        <w:rPr>
          <w:rFonts w:hint="eastAsia" w:eastAsia="宋体"/>
          <w:lang w:eastAsia="zh-CN"/>
        </w:rPr>
        <w:t>”《</w:t>
      </w:r>
      <w:r>
        <w:t>新序。善謀</w:t>
      </w:r>
      <w:r>
        <w:rPr>
          <w:rFonts w:hint="eastAsia" w:eastAsia="宋体"/>
          <w:lang w:eastAsia="zh-CN"/>
        </w:rPr>
        <w:t>》</w:t>
      </w:r>
      <w:r>
        <w:t>篇</w:t>
      </w:r>
      <w:r>
        <w:rPr>
          <w:rFonts w:hint="eastAsia" w:eastAsia="宋体"/>
          <w:lang w:eastAsia="zh-CN"/>
        </w:rPr>
        <w:t>“</w:t>
      </w:r>
      <w:r>
        <w:t>逞</w:t>
      </w:r>
      <w:r>
        <w:rPr>
          <w:rFonts w:hint="eastAsia" w:eastAsia="宋体"/>
          <w:lang w:eastAsia="zh-CN"/>
        </w:rPr>
        <w:t>”</w:t>
      </w:r>
      <w:r>
        <w:t>作</w:t>
      </w:r>
      <w:r>
        <w:rPr>
          <w:rFonts w:hint="eastAsia" w:eastAsia="宋体"/>
          <w:lang w:eastAsia="zh-CN"/>
        </w:rPr>
        <w:t>“</w:t>
      </w:r>
      <w:r>
        <w:t>盈</w:t>
      </w:r>
      <w:r>
        <w:rPr>
          <w:rFonts w:hint="eastAsia" w:eastAsia="宋体"/>
          <w:lang w:eastAsia="zh-CN"/>
        </w:rPr>
        <w:t>”</w:t>
      </w:r>
      <w:r>
        <w:t>。皆其證也。杜注訓</w:t>
      </w:r>
    </w:p>
    <w:p w14:paraId="6E8C861B">
      <w:r>
        <w:rPr>
          <w:rFonts w:hint="eastAsia" w:eastAsia="宋体"/>
          <w:lang w:eastAsia="zh-CN"/>
        </w:rPr>
        <w:t>“</w:t>
      </w:r>
      <w:r>
        <w:t>億</w:t>
      </w:r>
      <w:r>
        <w:rPr>
          <w:rFonts w:hint="eastAsia" w:eastAsia="宋体"/>
          <w:lang w:eastAsia="zh-CN"/>
        </w:rPr>
        <w:t>”</w:t>
      </w:r>
      <w:r>
        <w:t>爲</w:t>
      </w:r>
      <w:r>
        <w:rPr>
          <w:rFonts w:hint="eastAsia" w:eastAsia="宋体"/>
          <w:lang w:eastAsia="zh-CN"/>
        </w:rPr>
        <w:t>“</w:t>
      </w:r>
      <w:r>
        <w:t>度</w:t>
      </w:r>
      <w:r>
        <w:rPr>
          <w:rFonts w:hint="eastAsia" w:eastAsia="宋体"/>
          <w:lang w:eastAsia="zh-CN"/>
        </w:rPr>
        <w:t>”</w:t>
      </w:r>
      <w:r>
        <w:t>，</w:t>
      </w:r>
      <w:r>
        <w:rPr>
          <w:rFonts w:hint="eastAsia" w:eastAsia="宋体"/>
          <w:lang w:eastAsia="zh-CN"/>
        </w:rPr>
        <w:t>“</w:t>
      </w:r>
      <w:r>
        <w:t>逞</w:t>
      </w:r>
      <w:r>
        <w:rPr>
          <w:rFonts w:hint="eastAsia" w:eastAsia="宋体"/>
          <w:lang w:eastAsia="zh-CN"/>
        </w:rPr>
        <w:t>”</w:t>
      </w:r>
      <w:r>
        <w:t>爲</w:t>
      </w:r>
      <w:r>
        <w:rPr>
          <w:rFonts w:hint="eastAsia" w:eastAsia="宋体"/>
          <w:lang w:eastAsia="zh-CN"/>
        </w:rPr>
        <w:t>“</w:t>
      </w:r>
      <w:r>
        <w:t>盡</w:t>
      </w:r>
      <w:r>
        <w:rPr>
          <w:rFonts w:hint="eastAsia" w:eastAsia="宋体"/>
          <w:lang w:eastAsia="zh-CN"/>
        </w:rPr>
        <w:t>”</w:t>
      </w:r>
      <w:r>
        <w:t>，皆失之。</w:t>
      </w:r>
      <w:r>
        <w:rPr>
          <w:rFonts w:hint="eastAsia" w:eastAsia="宋体"/>
          <w:lang w:eastAsia="zh-CN"/>
        </w:rPr>
        <w:t>《</w:t>
      </w:r>
      <w:r>
        <w:t>漢書</w:t>
      </w:r>
      <w:r>
        <w:rPr>
          <w:rFonts w:hint="eastAsia" w:eastAsia="宋体"/>
          <w:lang w:eastAsia="zh-CN"/>
        </w:rPr>
        <w:t>•</w:t>
      </w:r>
      <w:r>
        <w:t>賈誼傳</w:t>
      </w:r>
      <w:r>
        <w:rPr>
          <w:rFonts w:hint="eastAsia" w:eastAsia="宋体"/>
          <w:lang w:eastAsia="zh-CN"/>
        </w:rPr>
        <w:t>》“</w:t>
      </w:r>
      <w:r>
        <w:t>衆人惑惑，好惡積意。</w:t>
      </w:r>
      <w:r>
        <w:rPr>
          <w:rFonts w:hint="eastAsia" w:eastAsia="宋体"/>
          <w:lang w:eastAsia="zh-CN"/>
        </w:rPr>
        <w:t>”</w:t>
      </w:r>
      <w:r>
        <w:t>意者滿也</w:t>
      </w:r>
    </w:p>
    <w:p w14:paraId="14841947">
      <w:pPr>
        <w:rPr>
          <w:rFonts w:hint="eastAsia" w:eastAsia="宋体"/>
          <w:lang w:eastAsia="zh-CN"/>
        </w:rPr>
      </w:pPr>
      <w:r>
        <w:t>言好惡積滿於中也。李奇云</w:t>
      </w:r>
      <w:r>
        <w:rPr>
          <w:rFonts w:hint="eastAsia" w:eastAsia="宋体"/>
          <w:lang w:eastAsia="zh-CN"/>
        </w:rPr>
        <w:t>“</w:t>
      </w:r>
      <w:r>
        <w:t>所好所惡，積之萬億。</w:t>
      </w:r>
      <w:r>
        <w:rPr>
          <w:rFonts w:hint="eastAsia" w:eastAsia="宋体"/>
          <w:lang w:eastAsia="zh-CN"/>
        </w:rPr>
        <w:t>”</w:t>
      </w:r>
      <w:r>
        <w:t>薛瓚云</w:t>
      </w:r>
      <w:r>
        <w:rPr>
          <w:rFonts w:hint="eastAsia" w:eastAsia="宋体"/>
          <w:lang w:eastAsia="zh-CN"/>
        </w:rPr>
        <w:t>“</w:t>
      </w:r>
      <w:r>
        <w:t>衆懷好惡，積之心意。</w:t>
      </w:r>
      <w:r>
        <w:rPr>
          <w:rFonts w:hint="eastAsia" w:eastAsia="宋体"/>
          <w:lang w:eastAsia="zh-CN"/>
        </w:rPr>
        <w:t>”</w:t>
      </w:r>
    </w:p>
    <w:p w14:paraId="13B340AD">
      <w:r>
        <w:t>【第371页】</w:t>
      </w:r>
    </w:p>
    <w:p w14:paraId="7F3A2005">
      <w:r>
        <w:t>皆失之。</w:t>
      </w:r>
    </w:p>
    <w:p w14:paraId="7682F2BE">
      <w:pPr>
        <w:rPr>
          <w:rFonts w:hint="eastAsia" w:eastAsia="宋体"/>
          <w:lang w:eastAsia="zh-CN"/>
        </w:rPr>
      </w:pPr>
      <w:r>
        <w:t>極，遠也。</w:t>
      </w:r>
      <w:r>
        <w:rPr>
          <w:rFonts w:hint="eastAsia" w:eastAsia="宋体"/>
          <w:lang w:eastAsia="zh-CN"/>
        </w:rPr>
        <w:t>“</w:t>
      </w:r>
      <w:r>
        <w:t>極，遠也</w:t>
      </w:r>
      <w:r>
        <w:rPr>
          <w:rFonts w:hint="eastAsia" w:eastAsia="宋体"/>
          <w:lang w:eastAsia="zh-CN"/>
        </w:rPr>
        <w:t>”</w:t>
      </w:r>
      <w:r>
        <w:t>下，補：</w:t>
      </w:r>
      <w:r>
        <w:rPr>
          <w:rFonts w:hint="eastAsia" w:eastAsia="宋体"/>
          <w:lang w:eastAsia="zh-CN"/>
        </w:rPr>
        <w:t>《</w:t>
      </w:r>
      <w:r>
        <w:t>史記。三王世家</w:t>
      </w:r>
      <w:r>
        <w:rPr>
          <w:rFonts w:hint="eastAsia" w:eastAsia="宋体"/>
          <w:lang w:eastAsia="zh-CN"/>
        </w:rPr>
        <w:t>》</w:t>
      </w:r>
      <w:r>
        <w:t>云：</w:t>
      </w:r>
      <w:r>
        <w:rPr>
          <w:rFonts w:hint="eastAsia" w:eastAsia="宋体"/>
          <w:lang w:eastAsia="zh-CN"/>
        </w:rPr>
        <w:t>“</w:t>
      </w:r>
      <w:r>
        <w:t>極臨北海。</w:t>
      </w:r>
      <w:r>
        <w:rPr>
          <w:rFonts w:hint="eastAsia" w:eastAsia="宋体"/>
          <w:lang w:eastAsia="zh-CN"/>
        </w:rPr>
        <w:t>”</w:t>
      </w:r>
    </w:p>
    <w:p w14:paraId="2543EE43">
      <w:pPr>
        <w:rPr>
          <w:rFonts w:hint="eastAsia" w:eastAsia="宋体"/>
          <w:lang w:eastAsia="zh-CN"/>
        </w:rPr>
      </w:pPr>
      <w:r>
        <w:t>隱，安也。</w:t>
      </w:r>
      <w:r>
        <w:rPr>
          <w:rFonts w:hint="eastAsia" w:eastAsia="宋体"/>
          <w:lang w:eastAsia="zh-CN"/>
        </w:rPr>
        <w:t>“</w:t>
      </w:r>
      <w:r>
        <w:t>據定也</w:t>
      </w:r>
      <w:r>
        <w:rPr>
          <w:rFonts w:hint="eastAsia" w:eastAsia="宋体"/>
          <w:lang w:eastAsia="zh-CN"/>
        </w:rPr>
        <w:t>”</w:t>
      </w:r>
      <w:r>
        <w:t>下，補：</w:t>
      </w:r>
      <w:r>
        <w:rPr>
          <w:rFonts w:hint="eastAsia" w:eastAsia="宋体"/>
          <w:lang w:eastAsia="zh-CN"/>
        </w:rPr>
        <w:t>《</w:t>
      </w:r>
      <w:r>
        <w:t>漢析里橋郙閣頌</w:t>
      </w:r>
      <w:r>
        <w:rPr>
          <w:rFonts w:hint="eastAsia" w:eastAsia="宋体"/>
          <w:lang w:eastAsia="zh-CN"/>
        </w:rPr>
        <w:t>》</w:t>
      </w:r>
      <w:r>
        <w:t>云：</w:t>
      </w:r>
      <w:r>
        <w:rPr>
          <w:rFonts w:hint="eastAsia" w:eastAsia="宋体"/>
          <w:lang w:eastAsia="zh-CN"/>
        </w:rPr>
        <w:t>“</w:t>
      </w:r>
      <w:r>
        <w:t>改解危殆，即便求隱。</w:t>
      </w:r>
      <w:r>
        <w:rPr>
          <w:rFonts w:hint="eastAsia" w:eastAsia="宋体"/>
          <w:lang w:eastAsia="zh-CN"/>
        </w:rPr>
        <w:t>”</w:t>
      </w:r>
    </w:p>
    <w:p w14:paraId="72B5B494">
      <w:r>
        <w:t>畏、亟，敬也。=畏者</w:t>
      </w:r>
      <w:r>
        <w:rPr>
          <w:rFonts w:hint="eastAsia" w:eastAsia="宋体"/>
          <w:lang w:eastAsia="zh-CN"/>
        </w:rPr>
        <w:t>”</w:t>
      </w:r>
      <w:r>
        <w:t>下，補：鄭注</w:t>
      </w:r>
      <w:r>
        <w:rPr>
          <w:rFonts w:hint="eastAsia" w:eastAsia="宋体"/>
          <w:lang w:eastAsia="zh-CN"/>
        </w:rPr>
        <w:t>《</w:t>
      </w:r>
      <w:r>
        <w:t>曲禮</w:t>
      </w:r>
      <w:r>
        <w:rPr>
          <w:rFonts w:hint="eastAsia" w:eastAsia="宋体"/>
          <w:lang w:eastAsia="zh-CN"/>
        </w:rPr>
        <w:t>》</w:t>
      </w:r>
      <w:r>
        <w:t>云：</w:t>
      </w:r>
      <w:r>
        <w:rPr>
          <w:rFonts w:hint="eastAsia" w:eastAsia="宋体"/>
          <w:lang w:eastAsia="zh-CN"/>
        </w:rPr>
        <w:t>“</w:t>
      </w:r>
      <w:r>
        <w:t>心服曰畏。</w:t>
      </w:r>
      <w:r>
        <w:rPr>
          <w:rFonts w:hint="eastAsia" w:eastAsia="宋体"/>
          <w:lang w:eastAsia="zh-CN"/>
        </w:rPr>
        <w:t>”《</w:t>
      </w:r>
      <w:r>
        <w:t>孟子。公孫丑</w:t>
      </w:r>
      <w:r>
        <w:rPr>
          <w:rFonts w:hint="eastAsia" w:eastAsia="宋体"/>
          <w:lang w:eastAsia="zh-CN"/>
        </w:rPr>
        <w:t>》</w:t>
      </w:r>
      <w:r>
        <w:t>篇</w:t>
      </w:r>
    </w:p>
    <w:p w14:paraId="055BA528">
      <w:pPr>
        <w:rPr>
          <w:rFonts w:hint="eastAsia" w:eastAsia="宋体"/>
          <w:lang w:eastAsia="zh-CN"/>
        </w:rPr>
      </w:pPr>
      <w:r>
        <w:t>云：</w:t>
      </w:r>
      <w:r>
        <w:rPr>
          <w:rFonts w:hint="eastAsia" w:eastAsia="宋体"/>
          <w:lang w:eastAsia="zh-CN"/>
        </w:rPr>
        <w:t>“</w:t>
      </w:r>
      <w:r>
        <w:t>吾先子之所畏也。</w:t>
      </w:r>
      <w:r>
        <w:rPr>
          <w:rFonts w:hint="eastAsia" w:eastAsia="宋体"/>
          <w:lang w:eastAsia="zh-CN"/>
        </w:rPr>
        <w:t>”“</w:t>
      </w:r>
      <w:r>
        <w:t>謹重皃</w:t>
      </w:r>
      <w:r>
        <w:rPr>
          <w:rFonts w:hint="eastAsia" w:eastAsia="宋体"/>
          <w:lang w:eastAsia="zh-CN"/>
        </w:rPr>
        <w:t>”</w:t>
      </w:r>
      <w:r>
        <w:t>下，補：</w:t>
      </w:r>
      <w:r>
        <w:rPr>
          <w:rFonts w:hint="eastAsia" w:eastAsia="宋体"/>
          <w:lang w:eastAsia="zh-CN"/>
        </w:rPr>
        <w:t>《</w:t>
      </w:r>
      <w:r>
        <w:t>漢成陽靈臺碑</w:t>
      </w:r>
      <w:r>
        <w:rPr>
          <w:rFonts w:hint="eastAsia" w:eastAsia="宋体"/>
          <w:lang w:eastAsia="zh-CN"/>
        </w:rPr>
        <w:t>》</w:t>
      </w:r>
      <w:r>
        <w:t>云：</w:t>
      </w:r>
      <w:r>
        <w:rPr>
          <w:rFonts w:hint="eastAsia" w:eastAsia="宋体"/>
          <w:lang w:eastAsia="zh-CN"/>
        </w:rPr>
        <w:t>“</w:t>
      </w:r>
      <w:r>
        <w:t>齊革精誠。</w:t>
      </w:r>
      <w:r>
        <w:rPr>
          <w:rFonts w:hint="eastAsia" w:eastAsia="宋体"/>
          <w:lang w:eastAsia="zh-CN"/>
        </w:rPr>
        <w:t>”“</w:t>
      </w:r>
      <w:r>
        <w:t>亟㥛</w:t>
      </w:r>
      <w:r>
        <w:rPr>
          <w:rFonts w:hint="eastAsia" w:eastAsia="宋体"/>
          <w:lang w:eastAsia="zh-CN"/>
        </w:rPr>
        <w:t>”</w:t>
      </w:r>
    </w:p>
    <w:p w14:paraId="19A9233E">
      <w:r>
        <w:t>下，補</w:t>
      </w:r>
      <w:r>
        <w:rPr>
          <w:rFonts w:hint="eastAsia" w:eastAsia="宋体"/>
          <w:lang w:eastAsia="zh-CN"/>
        </w:rPr>
        <w:t>“</w:t>
      </w:r>
      <w:r>
        <w:t>革</w:t>
      </w:r>
      <w:r>
        <w:rPr>
          <w:rFonts w:hint="eastAsia" w:eastAsia="宋体"/>
          <w:lang w:eastAsia="zh-CN"/>
        </w:rPr>
        <w:t>”</w:t>
      </w:r>
      <w:r>
        <w:t>。</w:t>
      </w:r>
    </w:p>
    <w:p w14:paraId="4879E77C">
      <w:r>
        <w:t>覂，棄也。乙</w:t>
      </w:r>
      <w:r>
        <w:rPr>
          <w:rFonts w:hint="eastAsia" w:eastAsia="宋体"/>
          <w:lang w:eastAsia="zh-CN"/>
        </w:rPr>
        <w:t>“</w:t>
      </w:r>
      <w:r>
        <w:t>子往矣</w:t>
      </w:r>
      <w:r>
        <w:rPr>
          <w:rFonts w:hint="eastAsia" w:eastAsia="宋体"/>
          <w:lang w:eastAsia="zh-CN"/>
        </w:rPr>
        <w:t>”</w:t>
      </w:r>
      <w:r>
        <w:t>下七字。</w:t>
      </w:r>
      <w:r>
        <w:rPr>
          <w:rFonts w:hint="eastAsia" w:eastAsia="宋体"/>
          <w:lang w:eastAsia="zh-CN"/>
        </w:rPr>
        <w:t>“</w:t>
      </w:r>
      <w:r>
        <w:t>乏廢也</w:t>
      </w:r>
      <w:r>
        <w:rPr>
          <w:rFonts w:hint="eastAsia" w:eastAsia="宋体"/>
          <w:lang w:eastAsia="zh-CN"/>
        </w:rPr>
        <w:t>”</w:t>
      </w:r>
      <w:r>
        <w:t>下，補：</w:t>
      </w:r>
      <w:r>
        <w:rPr>
          <w:rFonts w:hint="eastAsia" w:eastAsia="宋体"/>
          <w:lang w:eastAsia="zh-CN"/>
        </w:rPr>
        <w:t>《</w:t>
      </w:r>
      <w:r>
        <w:t>僖十年左傳</w:t>
      </w:r>
      <w:r>
        <w:rPr>
          <w:rFonts w:hint="eastAsia" w:eastAsia="宋体"/>
          <w:lang w:eastAsia="zh-CN"/>
        </w:rPr>
        <w:t>》</w:t>
      </w:r>
      <w:r>
        <w:t>云：</w:t>
      </w:r>
      <w:r>
        <w:rPr>
          <w:rFonts w:hint="eastAsia" w:eastAsia="宋体"/>
          <w:lang w:eastAsia="zh-CN"/>
        </w:rPr>
        <w:t>“</w:t>
      </w:r>
      <w:r>
        <w:t>失刑乏</w:t>
      </w:r>
    </w:p>
    <w:p w14:paraId="5A748854">
      <w:r>
        <w:t>祀</w:t>
      </w:r>
      <w:r>
        <w:rPr>
          <w:rFonts w:hint="eastAsia" w:eastAsia="宋体"/>
          <w:lang w:eastAsia="zh-CN"/>
        </w:rPr>
        <w:t>”</w:t>
      </w:r>
      <w:r>
        <w:t>。</w:t>
      </w:r>
    </w:p>
    <w:p w14:paraId="54BEE477">
      <w:r>
        <w:t>從。隨、駕，行也。</w:t>
      </w:r>
      <w:r>
        <w:rPr>
          <w:rFonts w:hint="eastAsia" w:eastAsia="宋体"/>
          <w:lang w:eastAsia="zh-CN"/>
        </w:rPr>
        <w:t>“</w:t>
      </w:r>
      <w:r>
        <w:t>今俱訂正</w:t>
      </w:r>
      <w:r>
        <w:rPr>
          <w:rFonts w:hint="eastAsia" w:eastAsia="宋体"/>
          <w:lang w:eastAsia="zh-CN"/>
        </w:rPr>
        <w:t>”</w:t>
      </w:r>
      <w:r>
        <w:t>下，補：從者，</w:t>
      </w:r>
      <w:r>
        <w:rPr>
          <w:rFonts w:hint="eastAsia" w:eastAsia="宋体"/>
          <w:lang w:eastAsia="zh-CN"/>
        </w:rPr>
        <w:t>《</w:t>
      </w:r>
      <w:r>
        <w:t>夏小正</w:t>
      </w:r>
      <w:r>
        <w:rPr>
          <w:rFonts w:hint="eastAsia" w:eastAsia="宋体"/>
          <w:lang w:eastAsia="zh-CN"/>
        </w:rPr>
        <w:t>》</w:t>
      </w:r>
      <w:r>
        <w:t>：</w:t>
      </w:r>
      <w:r>
        <w:rPr>
          <w:rFonts w:hint="eastAsia" w:eastAsia="宋体"/>
          <w:lang w:eastAsia="zh-CN"/>
        </w:rPr>
        <w:t>“</w:t>
      </w:r>
      <w:r>
        <w:t>嗇人不從。</w:t>
      </w:r>
      <w:r>
        <w:rPr>
          <w:rFonts w:hint="eastAsia" w:eastAsia="宋体"/>
          <w:lang w:eastAsia="zh-CN"/>
        </w:rPr>
        <w:t>”</w:t>
      </w:r>
      <w:r>
        <w:t>傳云：</w:t>
      </w:r>
      <w:r>
        <w:rPr>
          <w:rFonts w:hint="eastAsia" w:eastAsia="宋体"/>
          <w:lang w:eastAsia="zh-CN"/>
        </w:rPr>
        <w:t>“</w:t>
      </w:r>
      <w:r>
        <w:t>不從</w:t>
      </w:r>
    </w:p>
    <w:p w14:paraId="06D5C4FD">
      <w:r>
        <w:t>者，弗行。</w:t>
      </w:r>
      <w:r>
        <w:rPr>
          <w:rFonts w:hint="eastAsia" w:eastAsia="宋体"/>
          <w:lang w:eastAsia="zh-CN"/>
        </w:rPr>
        <w:t>”“</w:t>
      </w:r>
      <w:r>
        <w:t>逯然而往</w:t>
      </w:r>
      <w:r>
        <w:rPr>
          <w:rFonts w:hint="eastAsia" w:eastAsia="宋体"/>
          <w:lang w:eastAsia="zh-CN"/>
        </w:rPr>
        <w:t>”</w:t>
      </w:r>
      <w:r>
        <w:t>下，補：隨者，</w:t>
      </w:r>
      <w:r>
        <w:rPr>
          <w:rFonts w:hint="eastAsia" w:eastAsia="宋体"/>
          <w:lang w:eastAsia="zh-CN"/>
        </w:rPr>
        <w:t>《</w:t>
      </w:r>
      <w:r>
        <w:t>皋陶謨</w:t>
      </w:r>
      <w:r>
        <w:rPr>
          <w:rFonts w:hint="eastAsia" w:eastAsia="宋体"/>
          <w:lang w:eastAsia="zh-CN"/>
        </w:rPr>
        <w:t>》</w:t>
      </w:r>
      <w:r>
        <w:t>：</w:t>
      </w:r>
      <w:r>
        <w:rPr>
          <w:rFonts w:hint="eastAsia" w:eastAsia="宋体"/>
          <w:lang w:eastAsia="zh-CN"/>
        </w:rPr>
        <w:t>“</w:t>
      </w:r>
      <w:r>
        <w:t>隨山刊木。</w:t>
      </w:r>
      <w:r>
        <w:rPr>
          <w:rFonts w:hint="eastAsia" w:eastAsia="宋体"/>
          <w:lang w:eastAsia="zh-CN"/>
        </w:rPr>
        <w:t>”《</w:t>
      </w:r>
      <w:r>
        <w:t>史記。夏本紀</w:t>
      </w:r>
      <w:r>
        <w:rPr>
          <w:rFonts w:hint="eastAsia" w:eastAsia="宋体"/>
          <w:lang w:eastAsia="zh-CN"/>
        </w:rPr>
        <w:t>》“</w:t>
      </w:r>
      <w:r>
        <w:t>隨</w:t>
      </w:r>
      <w:r>
        <w:rPr>
          <w:rFonts w:hint="eastAsia" w:eastAsia="宋体"/>
          <w:lang w:eastAsia="zh-CN"/>
        </w:rPr>
        <w:t>”</w:t>
      </w:r>
      <w:r>
        <w:t>作</w:t>
      </w:r>
    </w:p>
    <w:p w14:paraId="47060AB7">
      <w:pPr>
        <w:rPr>
          <w:rFonts w:hint="eastAsia" w:eastAsia="宋体"/>
          <w:lang w:eastAsia="zh-CN"/>
        </w:rPr>
      </w:pPr>
      <w:r>
        <w:rPr>
          <w:rFonts w:hint="eastAsia" w:eastAsia="宋体"/>
          <w:lang w:eastAsia="zh-CN"/>
        </w:rPr>
        <w:t>“</w:t>
      </w:r>
      <w:r>
        <w:t>行</w:t>
      </w:r>
      <w:r>
        <w:rPr>
          <w:rFonts w:hint="eastAsia" w:eastAsia="宋体"/>
          <w:lang w:eastAsia="zh-CN"/>
        </w:rPr>
        <w:t>”</w:t>
      </w:r>
      <w:r>
        <w:t>。</w:t>
      </w:r>
      <w:r>
        <w:rPr>
          <w:rFonts w:hint="eastAsia" w:eastAsia="宋体"/>
          <w:lang w:eastAsia="zh-CN"/>
        </w:rPr>
        <w:t>“</w:t>
      </w:r>
      <w:r>
        <w:t>駕者</w:t>
      </w:r>
      <w:r>
        <w:rPr>
          <w:rFonts w:hint="eastAsia" w:eastAsia="宋体"/>
          <w:lang w:eastAsia="zh-CN"/>
        </w:rPr>
        <w:t>”</w:t>
      </w:r>
      <w:r>
        <w:t>下，補：張注</w:t>
      </w:r>
      <w:r>
        <w:rPr>
          <w:rFonts w:hint="eastAsia" w:eastAsia="宋体"/>
          <w:lang w:eastAsia="zh-CN"/>
        </w:rPr>
        <w:t>《</w:t>
      </w:r>
      <w:r>
        <w:t>漢書。司馬相如傳</w:t>
      </w:r>
      <w:r>
        <w:rPr>
          <w:rFonts w:hint="eastAsia" w:eastAsia="宋体"/>
          <w:lang w:eastAsia="zh-CN"/>
        </w:rPr>
        <w:t>》</w:t>
      </w:r>
      <w:r>
        <w:t>云：</w:t>
      </w:r>
      <w:r>
        <w:rPr>
          <w:rFonts w:hint="eastAsia" w:eastAsia="宋体"/>
          <w:lang w:eastAsia="zh-CN"/>
        </w:rPr>
        <w:t>“</w:t>
      </w:r>
      <w:r>
        <w:t>駕，行也。</w:t>
      </w:r>
      <w:r>
        <w:rPr>
          <w:rFonts w:hint="eastAsia" w:eastAsia="宋体"/>
          <w:lang w:eastAsia="zh-CN"/>
        </w:rPr>
        <w:t>”</w:t>
      </w:r>
      <w:r>
        <w:t>乙</w:t>
      </w:r>
      <w:r>
        <w:rPr>
          <w:rFonts w:hint="eastAsia" w:eastAsia="宋体"/>
          <w:lang w:eastAsia="zh-CN"/>
        </w:rPr>
        <w:t>“</w:t>
      </w:r>
      <w:r>
        <w:t>是駕爲行也</w:t>
      </w:r>
      <w:r>
        <w:rPr>
          <w:rFonts w:hint="eastAsia" w:eastAsia="宋体"/>
          <w:lang w:eastAsia="zh-CN"/>
        </w:rPr>
        <w:t>”</w:t>
      </w:r>
    </w:p>
    <w:p w14:paraId="7764F49C">
      <w:r>
        <w:t>五字。</w:t>
      </w:r>
    </w:p>
    <w:p w14:paraId="70FD08C7">
      <w:r>
        <w:t>疥。疫、邛、疛、㾊，病也。</w:t>
      </w:r>
      <w:r>
        <w:rPr>
          <w:rFonts w:hint="eastAsia" w:eastAsia="宋体"/>
          <w:lang w:eastAsia="zh-CN"/>
        </w:rPr>
        <w:t>“</w:t>
      </w:r>
      <w:r>
        <w:t>與㽳通，疥</w:t>
      </w:r>
      <w:r>
        <w:rPr>
          <w:rFonts w:hint="eastAsia" w:eastAsia="宋体"/>
          <w:lang w:eastAsia="zh-CN"/>
        </w:rPr>
        <w:t>”</w:t>
      </w:r>
      <w:r>
        <w:t>下，補</w:t>
      </w:r>
      <w:r>
        <w:rPr>
          <w:rFonts w:hint="eastAsia" w:eastAsia="宋体"/>
          <w:lang w:eastAsia="zh-CN"/>
        </w:rPr>
        <w:t>“</w:t>
      </w:r>
      <w:r>
        <w:t>義見下條</w:t>
      </w:r>
      <w:r>
        <w:rPr>
          <w:rFonts w:hint="eastAsia" w:eastAsia="宋体"/>
          <w:lang w:eastAsia="zh-CN"/>
        </w:rPr>
        <w:t>”</w:t>
      </w:r>
      <w:r>
        <w:t>。乙</w:t>
      </w:r>
      <w:r>
        <w:rPr>
          <w:rFonts w:hint="eastAsia" w:eastAsia="宋体"/>
          <w:lang w:eastAsia="zh-CN"/>
        </w:rPr>
        <w:t>“</w:t>
      </w:r>
      <w:r>
        <w:t>讀爲痎</w:t>
      </w:r>
      <w:r>
        <w:rPr>
          <w:rFonts w:hint="eastAsia" w:eastAsia="宋体"/>
          <w:lang w:eastAsia="zh-CN"/>
        </w:rPr>
        <w:t>”</w:t>
      </w:r>
      <w:r>
        <w:t>下八十七</w:t>
      </w:r>
    </w:p>
    <w:p w14:paraId="2AD7C080">
      <w:r>
        <w:t>字。</w:t>
      </w:r>
    </w:p>
    <w:p w14:paraId="470F1ED8">
      <w:pPr>
        <w:rPr>
          <w:rFonts w:hint="eastAsia" w:eastAsia="宋体"/>
          <w:lang w:eastAsia="zh-CN"/>
        </w:rPr>
      </w:pPr>
      <w:r>
        <w:t>乙</w:t>
      </w:r>
      <w:r>
        <w:rPr>
          <w:rFonts w:hint="eastAsia" w:eastAsia="宋体"/>
          <w:lang w:eastAsia="zh-CN"/>
        </w:rPr>
        <w:t>“《</w:t>
      </w:r>
      <w:r>
        <w:t>巧言篇</w:t>
      </w:r>
      <w:r>
        <w:rPr>
          <w:rFonts w:hint="eastAsia" w:eastAsia="宋体"/>
          <w:lang w:eastAsia="zh-CN"/>
        </w:rPr>
        <w:t>》”</w:t>
      </w:r>
      <w:r>
        <w:t>下七字。乙</w:t>
      </w:r>
      <w:r>
        <w:rPr>
          <w:rFonts w:hint="eastAsia" w:eastAsia="宋体"/>
          <w:lang w:eastAsia="zh-CN"/>
        </w:rPr>
        <w:t>“</w:t>
      </w:r>
      <w:r>
        <w:t>鄭箋竝</w:t>
      </w:r>
      <w:r>
        <w:rPr>
          <w:rFonts w:hint="eastAsia" w:eastAsia="宋体"/>
          <w:lang w:eastAsia="zh-CN"/>
        </w:rPr>
        <w:t>”</w:t>
      </w:r>
      <w:r>
        <w:t>三字。</w:t>
      </w:r>
      <w:r>
        <w:rPr>
          <w:rFonts w:hint="eastAsia" w:eastAsia="宋体"/>
          <w:lang w:eastAsia="zh-CN"/>
        </w:rPr>
        <w:t>“</w:t>
      </w:r>
      <w:r>
        <w:t>卭，病也</w:t>
      </w:r>
      <w:r>
        <w:rPr>
          <w:rFonts w:hint="eastAsia" w:eastAsia="宋体"/>
          <w:lang w:eastAsia="zh-CN"/>
        </w:rPr>
        <w:t>”</w:t>
      </w:r>
      <w:r>
        <w:t>下，補：</w:t>
      </w:r>
      <w:r>
        <w:rPr>
          <w:rFonts w:hint="eastAsia" w:eastAsia="宋体"/>
          <w:lang w:eastAsia="zh-CN"/>
        </w:rPr>
        <w:t>《</w:t>
      </w:r>
      <w:r>
        <w:t>韓詩外傳</w:t>
      </w:r>
      <w:r>
        <w:rPr>
          <w:rFonts w:hint="eastAsia" w:eastAsia="宋体"/>
          <w:lang w:eastAsia="zh-CN"/>
        </w:rPr>
        <w:t>》</w:t>
      </w:r>
    </w:p>
    <w:p w14:paraId="14491937">
      <w:r>
        <w:t>云：</w:t>
      </w:r>
      <w:r>
        <w:rPr>
          <w:rFonts w:hint="eastAsia" w:eastAsia="宋体"/>
          <w:lang w:eastAsia="zh-CN"/>
        </w:rPr>
        <w:t>“《</w:t>
      </w:r>
      <w:r>
        <w:t>詩</w:t>
      </w:r>
      <w:r>
        <w:rPr>
          <w:rFonts w:hint="eastAsia" w:eastAsia="宋体"/>
          <w:lang w:eastAsia="zh-CN"/>
        </w:rPr>
        <w:t>》</w:t>
      </w:r>
      <w:r>
        <w:t>曰：</w:t>
      </w:r>
      <w:r>
        <w:rPr>
          <w:rFonts w:hint="eastAsia" w:eastAsia="宋体"/>
          <w:lang w:eastAsia="zh-CN"/>
        </w:rPr>
        <w:t>‘</w:t>
      </w:r>
      <w:r>
        <w:t>匪其止共，惟王之卭。</w:t>
      </w:r>
      <w:r>
        <w:rPr>
          <w:rFonts w:hint="eastAsia" w:eastAsia="宋体"/>
          <w:lang w:eastAsia="zh-CN"/>
        </w:rPr>
        <w:t>’</w:t>
      </w:r>
      <w:r>
        <w:t>言不共其職事，而病其主也。</w:t>
      </w:r>
      <w:r>
        <w:rPr>
          <w:rFonts w:hint="eastAsia" w:eastAsia="宋体"/>
          <w:lang w:eastAsia="zh-CN"/>
        </w:rPr>
        <w:t>”“</w:t>
      </w:r>
      <w:r>
        <w:t>小腹痛也</w:t>
      </w:r>
      <w:r>
        <w:rPr>
          <w:rFonts w:hint="eastAsia" w:eastAsia="宋体"/>
          <w:lang w:eastAsia="zh-CN"/>
        </w:rPr>
        <w:t>”</w:t>
      </w:r>
      <w:r>
        <w:t>改</w:t>
      </w:r>
      <w:r>
        <w:rPr>
          <w:rFonts w:hint="eastAsia" w:eastAsia="宋体"/>
          <w:lang w:eastAsia="zh-CN"/>
        </w:rPr>
        <w:t>“</w:t>
      </w:r>
      <w:r>
        <w:t>心</w:t>
      </w:r>
    </w:p>
    <w:p w14:paraId="4C1AFD68">
      <w:r>
        <w:t>【第372页】</w:t>
      </w:r>
    </w:p>
    <w:p w14:paraId="09066A6F">
      <w:r>
        <w:t>腹病也</w:t>
      </w:r>
      <w:r>
        <w:rPr>
          <w:rFonts w:hint="eastAsia" w:eastAsia="宋体"/>
          <w:lang w:eastAsia="zh-CN"/>
        </w:rPr>
        <w:t>”</w:t>
      </w:r>
      <w:r>
        <w:t>。乙</w:t>
      </w:r>
      <w:r>
        <w:rPr>
          <w:rFonts w:hint="eastAsia" w:eastAsia="宋体"/>
          <w:lang w:eastAsia="zh-CN"/>
        </w:rPr>
        <w:t>“《</w:t>
      </w:r>
      <w:r>
        <w:t>玉篇</w:t>
      </w:r>
      <w:r>
        <w:rPr>
          <w:rFonts w:hint="eastAsia" w:eastAsia="宋体"/>
          <w:lang w:eastAsia="zh-CN"/>
        </w:rPr>
        <w:t>》</w:t>
      </w:r>
      <w:r>
        <w:t>云</w:t>
      </w:r>
      <w:r>
        <w:rPr>
          <w:rFonts w:hint="eastAsia" w:eastAsia="宋体"/>
          <w:lang w:eastAsia="zh-CN"/>
        </w:rPr>
        <w:t>”</w:t>
      </w:r>
      <w:r>
        <w:t>下七字。</w:t>
      </w:r>
      <w:r>
        <w:rPr>
          <w:rFonts w:hint="eastAsia" w:eastAsia="宋体"/>
          <w:lang w:eastAsia="zh-CN"/>
        </w:rPr>
        <w:t>“</w:t>
      </w:r>
      <w:r>
        <w:t>今據以訂正</w:t>
      </w:r>
      <w:r>
        <w:rPr>
          <w:rFonts w:hint="eastAsia" w:eastAsia="宋体"/>
          <w:lang w:eastAsia="zh-CN"/>
        </w:rPr>
        <w:t>”</w:t>
      </w:r>
      <w:r>
        <w:t>下，補：凡隸書從寸之字或書作木</w:t>
      </w:r>
    </w:p>
    <w:p w14:paraId="0178220A">
      <w:r>
        <w:t>故</w:t>
      </w:r>
      <w:r>
        <w:rPr>
          <w:rFonts w:hint="eastAsia" w:eastAsia="宋体"/>
          <w:lang w:eastAsia="zh-CN"/>
        </w:rPr>
        <w:t>“</w:t>
      </w:r>
      <w:r>
        <w:t>疛</w:t>
      </w:r>
      <w:r>
        <w:rPr>
          <w:rFonts w:hint="eastAsia" w:eastAsia="宋体"/>
          <w:lang w:eastAsia="zh-CN"/>
        </w:rPr>
        <w:t>”</w:t>
      </w:r>
      <w:r>
        <w:t>字或作</w:t>
      </w:r>
      <w:r>
        <w:rPr>
          <w:rFonts w:hint="eastAsia" w:eastAsia="宋体"/>
          <w:lang w:eastAsia="zh-CN"/>
        </w:rPr>
        <w:t>“</w:t>
      </w:r>
      <w:r>
        <w:t>床</w:t>
      </w:r>
      <w:r>
        <w:rPr>
          <w:rFonts w:hint="eastAsia" w:eastAsia="宋体"/>
          <w:lang w:eastAsia="zh-CN"/>
        </w:rPr>
        <w:t>”</w:t>
      </w:r>
      <w:r>
        <w:t>，因譌而爲</w:t>
      </w:r>
      <w:r>
        <w:rPr>
          <w:rFonts w:hint="eastAsia" w:eastAsia="宋体"/>
          <w:lang w:eastAsia="zh-CN"/>
        </w:rPr>
        <w:t>“</w:t>
      </w:r>
      <w:r>
        <w:t>疾</w:t>
      </w:r>
      <w:r>
        <w:rPr>
          <w:rFonts w:hint="eastAsia" w:eastAsia="宋体"/>
          <w:lang w:eastAsia="zh-CN"/>
        </w:rPr>
        <w:t>”</w:t>
      </w:r>
      <w:r>
        <w:t>。</w:t>
      </w:r>
      <w:r>
        <w:rPr>
          <w:rFonts w:hint="eastAsia" w:eastAsia="宋体"/>
          <w:lang w:eastAsia="zh-CN"/>
        </w:rPr>
        <w:t>《</w:t>
      </w:r>
      <w:r>
        <w:t>漢衞尉衡方碑</w:t>
      </w:r>
      <w:r>
        <w:rPr>
          <w:rFonts w:hint="eastAsia" w:eastAsia="宋体"/>
          <w:lang w:eastAsia="zh-CN"/>
        </w:rPr>
        <w:t>》“</w:t>
      </w:r>
      <w:r>
        <w:t>遵尹鐸之䆃</w:t>
      </w:r>
      <w:r>
        <w:rPr>
          <w:rFonts w:hint="eastAsia" w:eastAsia="宋体"/>
          <w:lang w:eastAsia="zh-CN"/>
        </w:rPr>
        <w:t>”</w:t>
      </w:r>
      <w:r>
        <w:t>，</w:t>
      </w:r>
      <w:r>
        <w:rPr>
          <w:rFonts w:hint="eastAsia" w:eastAsia="宋体"/>
          <w:lang w:eastAsia="zh-CN"/>
        </w:rPr>
        <w:t>“</w:t>
      </w:r>
      <w:r>
        <w:t>導</w:t>
      </w:r>
      <w:r>
        <w:rPr>
          <w:rFonts w:hint="eastAsia" w:eastAsia="宋体"/>
          <w:lang w:eastAsia="zh-CN"/>
        </w:rPr>
        <w:t>”</w:t>
      </w:r>
      <w:r>
        <w:t>字作</w:t>
      </w:r>
      <w:r>
        <w:rPr>
          <w:rFonts w:hint="eastAsia" w:eastAsia="宋体"/>
          <w:lang w:eastAsia="zh-CN"/>
        </w:rPr>
        <w:t>“</w:t>
      </w:r>
      <w:r>
        <w:t>䆃</w:t>
      </w:r>
      <w:r>
        <w:rPr>
          <w:rFonts w:hint="eastAsia" w:eastAsia="宋体"/>
          <w:lang w:eastAsia="zh-CN"/>
        </w:rPr>
        <w:t>”</w:t>
      </w:r>
      <w:r>
        <w:t>；</w:t>
      </w:r>
      <w:r>
        <w:rPr>
          <w:rFonts w:hint="eastAsia" w:eastAsia="宋体"/>
          <w:lang w:eastAsia="zh-CN"/>
        </w:rPr>
        <w:t>《</w:t>
      </w:r>
      <w:r>
        <w:t>廣</w:t>
      </w:r>
    </w:p>
    <w:p w14:paraId="0989D6F6">
      <w:pPr>
        <w:rPr>
          <w:rFonts w:hint="eastAsia" w:eastAsia="宋体"/>
          <w:lang w:eastAsia="zh-CN"/>
        </w:rPr>
      </w:pPr>
      <w:r>
        <w:t>雅。釋言</w:t>
      </w:r>
      <w:r>
        <w:rPr>
          <w:rFonts w:hint="eastAsia" w:eastAsia="宋体"/>
          <w:lang w:eastAsia="zh-CN"/>
        </w:rPr>
        <w:t>》</w:t>
      </w:r>
      <w:r>
        <w:t>篇</w:t>
      </w:r>
      <w:r>
        <w:rPr>
          <w:rFonts w:hint="eastAsia" w:eastAsia="宋体"/>
          <w:lang w:eastAsia="zh-CN"/>
        </w:rPr>
        <w:t>“</w:t>
      </w:r>
      <w:r>
        <w:t>利，切也</w:t>
      </w:r>
      <w:r>
        <w:rPr>
          <w:rFonts w:hint="eastAsia" w:eastAsia="宋体"/>
          <w:lang w:eastAsia="zh-CN"/>
        </w:rPr>
        <w:t>”</w:t>
      </w:r>
      <w:r>
        <w:t>，</w:t>
      </w:r>
      <w:r>
        <w:rPr>
          <w:rFonts w:hint="eastAsia" w:eastAsia="宋体"/>
          <w:lang w:eastAsia="zh-CN"/>
        </w:rPr>
        <w:t>“</w:t>
      </w:r>
      <w:r>
        <w:t>刌</w:t>
      </w:r>
      <w:r>
        <w:rPr>
          <w:rFonts w:hint="eastAsia" w:eastAsia="宋体"/>
          <w:lang w:eastAsia="zh-CN"/>
        </w:rPr>
        <w:t>”</w:t>
      </w:r>
      <w:r>
        <w:t>字作</w:t>
      </w:r>
      <w:r>
        <w:rPr>
          <w:rFonts w:hint="eastAsia" w:eastAsia="宋体"/>
          <w:lang w:eastAsia="zh-CN"/>
        </w:rPr>
        <w:t>“</w:t>
      </w:r>
      <w:r>
        <w:t>利</w:t>
      </w:r>
      <w:r>
        <w:rPr>
          <w:rFonts w:hint="eastAsia" w:eastAsia="宋体"/>
          <w:lang w:eastAsia="zh-CN"/>
        </w:rPr>
        <w:t>”</w:t>
      </w:r>
      <w:r>
        <w:t>，是其例也。</w:t>
      </w:r>
      <w:r>
        <w:rPr>
          <w:rFonts w:hint="eastAsia" w:eastAsia="宋体"/>
          <w:lang w:eastAsia="zh-CN"/>
        </w:rPr>
        <w:t>“</w:t>
      </w:r>
      <w:r>
        <w:t>女病也</w:t>
      </w:r>
      <w:r>
        <w:rPr>
          <w:rFonts w:hint="eastAsia" w:eastAsia="宋体"/>
          <w:lang w:eastAsia="zh-CN"/>
        </w:rPr>
        <w:t>”</w:t>
      </w:r>
      <w:r>
        <w:t>改</w:t>
      </w:r>
      <w:r>
        <w:rPr>
          <w:rFonts w:hint="eastAsia" w:eastAsia="宋体"/>
          <w:lang w:eastAsia="zh-CN"/>
        </w:rPr>
        <w:t>“</w:t>
      </w:r>
      <w:r>
        <w:t>瑕也</w:t>
      </w:r>
      <w:r>
        <w:rPr>
          <w:rFonts w:hint="eastAsia" w:eastAsia="宋体"/>
          <w:lang w:eastAsia="zh-CN"/>
        </w:rPr>
        <w:t>”</w:t>
      </w:r>
    </w:p>
    <w:p w14:paraId="084B454E">
      <w:r>
        <w:t>椉，弌也。墨籤云：</w:t>
      </w:r>
      <w:r>
        <w:rPr>
          <w:rFonts w:hint="eastAsia" w:eastAsia="宋体"/>
          <w:lang w:eastAsia="zh-CN"/>
        </w:rPr>
        <w:t>《</w:t>
      </w:r>
      <w:r>
        <w:t>方言</w:t>
      </w:r>
      <w:r>
        <w:rPr>
          <w:rFonts w:hint="eastAsia" w:eastAsia="宋体"/>
          <w:lang w:eastAsia="zh-CN"/>
        </w:rPr>
        <w:t>》</w:t>
      </w:r>
      <w:r>
        <w:t>六之五：</w:t>
      </w:r>
      <w:r>
        <w:rPr>
          <w:rFonts w:hint="eastAsia" w:eastAsia="宋体"/>
          <w:lang w:eastAsia="zh-CN"/>
        </w:rPr>
        <w:t>“</w:t>
      </w:r>
      <w:r>
        <w:t>物無耦曰特，獸無耦曰介，飛鳥曰隻，鴈曰</w:t>
      </w:r>
    </w:p>
    <w:p w14:paraId="12D51203">
      <w:r>
        <w:t>乘。</w:t>
      </w:r>
      <w:r>
        <w:rPr>
          <w:rFonts w:hint="eastAsia" w:eastAsia="宋体"/>
          <w:lang w:eastAsia="zh-CN"/>
        </w:rPr>
        <w:t>”《</w:t>
      </w:r>
      <w:r>
        <w:t>管子</w:t>
      </w:r>
      <w:r>
        <w:rPr>
          <w:rFonts w:hint="eastAsia" w:eastAsia="宋体"/>
          <w:lang w:eastAsia="zh-CN"/>
        </w:rPr>
        <w:t>•</w:t>
      </w:r>
      <w:r>
        <w:t>地員</w:t>
      </w:r>
      <w:r>
        <w:rPr>
          <w:rFonts w:hint="eastAsia" w:eastAsia="宋体"/>
          <w:lang w:eastAsia="zh-CN"/>
        </w:rPr>
        <w:t>》</w:t>
      </w:r>
      <w:r>
        <w:t>篇：</w:t>
      </w:r>
      <w:r>
        <w:rPr>
          <w:rFonts w:hint="eastAsia" w:eastAsia="宋体"/>
          <w:lang w:eastAsia="zh-CN"/>
        </w:rPr>
        <w:t>“</w:t>
      </w:r>
      <w:r>
        <w:t>二有三分而去其乘</w:t>
      </w:r>
      <w:r>
        <w:rPr>
          <w:rFonts w:hint="eastAsia" w:eastAsia="宋体"/>
          <w:lang w:eastAsia="zh-CN"/>
        </w:rPr>
        <w:t>【</w:t>
      </w:r>
      <w:r>
        <w:t>J。</w:t>
      </w:r>
      <w:r>
        <w:rPr>
          <w:rFonts w:hint="eastAsia" w:eastAsia="宋体"/>
          <w:lang w:eastAsia="zh-CN"/>
        </w:rPr>
        <w:t>”</w:t>
      </w:r>
      <w:r>
        <w:t>尹知章注：</w:t>
      </w:r>
      <w:r>
        <w:rPr>
          <w:rFonts w:hint="eastAsia" w:eastAsia="宋体"/>
          <w:lang w:eastAsia="zh-CN"/>
        </w:rPr>
        <w:t>“</w:t>
      </w:r>
      <w:r>
        <w:t>乘，三分之一也。</w:t>
      </w:r>
      <w:r>
        <w:rPr>
          <w:rFonts w:hint="eastAsia" w:eastAsia="宋体"/>
          <w:lang w:eastAsia="zh-CN"/>
        </w:rPr>
        <w:t>”</w:t>
      </w:r>
      <w:r>
        <w:t>揚雄</w:t>
      </w:r>
    </w:p>
    <w:p w14:paraId="0E27C799">
      <w:r>
        <w:rPr>
          <w:rFonts w:hint="eastAsia" w:eastAsia="宋体"/>
          <w:lang w:eastAsia="zh-CN"/>
        </w:rPr>
        <w:t>《</w:t>
      </w:r>
      <w:r>
        <w:t>解嘲</w:t>
      </w:r>
      <w:r>
        <w:rPr>
          <w:rFonts w:hint="eastAsia" w:eastAsia="宋体"/>
          <w:lang w:eastAsia="zh-CN"/>
        </w:rPr>
        <w:t>》</w:t>
      </w:r>
      <w:r>
        <w:t>：</w:t>
      </w:r>
      <w:r>
        <w:rPr>
          <w:rFonts w:hint="eastAsia" w:eastAsia="宋体"/>
          <w:lang w:eastAsia="zh-CN"/>
        </w:rPr>
        <w:t>“</w:t>
      </w:r>
      <w:r>
        <w:t>乘鴈集，不爲之多；隻鳧飛，不爲之少。</w:t>
      </w:r>
      <w:r>
        <w:rPr>
          <w:rFonts w:hint="eastAsia" w:eastAsia="宋体"/>
          <w:lang w:eastAsia="zh-CN"/>
        </w:rPr>
        <w:t>”</w:t>
      </w:r>
      <w:r>
        <w:t>乙</w:t>
      </w:r>
      <w:r>
        <w:rPr>
          <w:rFonts w:hint="eastAsia" w:eastAsia="宋体"/>
          <w:lang w:eastAsia="zh-CN"/>
        </w:rPr>
        <w:t>“《</w:t>
      </w:r>
      <w:r>
        <w:t>管子。形勢</w:t>
      </w:r>
      <w:r>
        <w:rPr>
          <w:rFonts w:hint="eastAsia" w:eastAsia="宋体"/>
          <w:lang w:eastAsia="zh-CN"/>
        </w:rPr>
        <w:t>》</w:t>
      </w:r>
      <w:r>
        <w:t>篇</w:t>
      </w:r>
      <w:r>
        <w:rPr>
          <w:rFonts w:hint="eastAsia" w:eastAsia="宋体"/>
          <w:lang w:eastAsia="zh-CN"/>
        </w:rPr>
        <w:t>”</w:t>
      </w:r>
      <w:r>
        <w:t>下三十字</w:t>
      </w:r>
    </w:p>
    <w:p w14:paraId="4AC146A2">
      <w:r>
        <w:t>將、陶、旅，養也。乙</w:t>
      </w:r>
      <w:r>
        <w:rPr>
          <w:rFonts w:hint="eastAsia" w:eastAsia="宋体"/>
          <w:lang w:eastAsia="zh-CN"/>
        </w:rPr>
        <w:t>“《</w:t>
      </w:r>
      <w:r>
        <w:t>淮南子。原道訓</w:t>
      </w:r>
      <w:r>
        <w:rPr>
          <w:rFonts w:hint="eastAsia" w:eastAsia="宋体"/>
          <w:lang w:eastAsia="zh-CN"/>
        </w:rPr>
        <w:t>》”</w:t>
      </w:r>
      <w:r>
        <w:t>下十三字，改：</w:t>
      </w:r>
      <w:r>
        <w:rPr>
          <w:rFonts w:hint="eastAsia" w:eastAsia="宋体"/>
          <w:lang w:eastAsia="zh-CN"/>
        </w:rPr>
        <w:t>《</w:t>
      </w:r>
      <w:r>
        <w:t>墨子。尚賢</w:t>
      </w:r>
      <w:r>
        <w:rPr>
          <w:rFonts w:hint="eastAsia" w:eastAsia="宋体"/>
          <w:lang w:eastAsia="zh-CN"/>
        </w:rPr>
        <w:t>》</w:t>
      </w:r>
      <w:r>
        <w:t>篇云：</w:t>
      </w:r>
      <w:r>
        <w:rPr>
          <w:rFonts w:hint="eastAsia" w:eastAsia="宋体"/>
          <w:lang w:eastAsia="zh-CN"/>
        </w:rPr>
        <w:t>“</w:t>
      </w:r>
      <w:r>
        <w:t>食</w:t>
      </w:r>
    </w:p>
    <w:p w14:paraId="01C9B739">
      <w:r>
        <w:t>饑息勞，將養其萬民。</w:t>
      </w:r>
      <w:r>
        <w:rPr>
          <w:rFonts w:hint="eastAsia" w:eastAsia="宋体"/>
          <w:lang w:eastAsia="zh-CN"/>
        </w:rPr>
        <w:t>”“</w:t>
      </w:r>
      <w:r>
        <w:t>秦曰陶</w:t>
      </w:r>
      <w:r>
        <w:rPr>
          <w:rFonts w:hint="eastAsia" w:eastAsia="宋体"/>
          <w:lang w:eastAsia="zh-CN"/>
        </w:rPr>
        <w:t>”</w:t>
      </w:r>
      <w:r>
        <w:t>下，補：</w:t>
      </w:r>
      <w:r>
        <w:rPr>
          <w:rFonts w:hint="eastAsia" w:eastAsia="宋体"/>
          <w:lang w:eastAsia="zh-CN"/>
        </w:rPr>
        <w:t>《</w:t>
      </w:r>
      <w:r>
        <w:t>太玄。玄攡</w:t>
      </w:r>
      <w:r>
        <w:rPr>
          <w:rFonts w:hint="eastAsia" w:eastAsia="宋体"/>
          <w:lang w:eastAsia="zh-CN"/>
        </w:rPr>
        <w:t>》</w:t>
      </w:r>
      <w:r>
        <w:t>：</w:t>
      </w:r>
      <w:r>
        <w:rPr>
          <w:rFonts w:hint="eastAsia" w:eastAsia="宋体"/>
          <w:lang w:eastAsia="zh-CN"/>
        </w:rPr>
        <w:t>“</w:t>
      </w:r>
      <w:r>
        <w:t>資陶虗無而生乎規。</w:t>
      </w:r>
      <w:r>
        <w:rPr>
          <w:rFonts w:hint="eastAsia" w:eastAsia="宋体"/>
          <w:lang w:eastAsia="zh-CN"/>
        </w:rPr>
        <w:t>”</w:t>
      </w:r>
      <w:r>
        <w:t>范望注</w:t>
      </w:r>
    </w:p>
    <w:p w14:paraId="53F81971">
      <w:r>
        <w:t>云：</w:t>
      </w:r>
      <w:r>
        <w:rPr>
          <w:rFonts w:hint="eastAsia" w:eastAsia="宋体"/>
          <w:lang w:eastAsia="zh-CN"/>
        </w:rPr>
        <w:t>“</w:t>
      </w:r>
      <w:r>
        <w:t>陶，養也。</w:t>
      </w:r>
      <w:r>
        <w:rPr>
          <w:rFonts w:hint="eastAsia" w:eastAsia="宋体"/>
          <w:lang w:eastAsia="zh-CN"/>
        </w:rPr>
        <w:t>”</w:t>
      </w:r>
      <w:r>
        <w:t>旅者，</w:t>
      </w:r>
      <w:r>
        <w:rPr>
          <w:rFonts w:hint="eastAsia" w:eastAsia="宋体"/>
          <w:lang w:eastAsia="zh-CN"/>
        </w:rPr>
        <w:t>《</w:t>
      </w:r>
      <w:r>
        <w:t>漢書。武帝紀</w:t>
      </w:r>
      <w:r>
        <w:rPr>
          <w:rFonts w:hint="eastAsia" w:eastAsia="宋体"/>
          <w:lang w:eastAsia="zh-CN"/>
        </w:rPr>
        <w:t>》</w:t>
      </w:r>
      <w:r>
        <w:t>云：</w:t>
      </w:r>
      <w:r>
        <w:rPr>
          <w:rFonts w:hint="eastAsia" w:eastAsia="宋体"/>
          <w:lang w:eastAsia="zh-CN"/>
        </w:rPr>
        <w:t>“</w:t>
      </w:r>
      <w:r>
        <w:t>旅耆老，復孝敬。</w:t>
      </w:r>
      <w:r>
        <w:rPr>
          <w:rFonts w:hint="eastAsia" w:eastAsia="宋体"/>
          <w:lang w:eastAsia="zh-CN"/>
        </w:rPr>
        <w:t>”</w:t>
      </w:r>
      <w:r>
        <w:t>旅耆老，即</w:t>
      </w:r>
      <w:r>
        <w:rPr>
          <w:rFonts w:hint="eastAsia" w:eastAsia="宋体"/>
          <w:lang w:eastAsia="zh-CN"/>
        </w:rPr>
        <w:t>《</w:t>
      </w:r>
      <w:r>
        <w:t>王制</w:t>
      </w:r>
      <w:r>
        <w:rPr>
          <w:rFonts w:hint="eastAsia" w:eastAsia="宋体"/>
          <w:lang w:eastAsia="zh-CN"/>
        </w:rPr>
        <w:t>》</w:t>
      </w:r>
      <w:r>
        <w:t>所謂養</w:t>
      </w:r>
    </w:p>
    <w:p w14:paraId="36596DA5">
      <w:r>
        <w:t>耆老也。顔師古注云：</w:t>
      </w:r>
      <w:r>
        <w:rPr>
          <w:rFonts w:hint="eastAsia" w:eastAsia="宋体"/>
          <w:lang w:eastAsia="zh-CN"/>
        </w:rPr>
        <w:t>“</w:t>
      </w:r>
      <w:r>
        <w:t>加惠於耆老之人，若賓旅。</w:t>
      </w:r>
      <w:r>
        <w:rPr>
          <w:rFonts w:hint="eastAsia" w:eastAsia="宋体"/>
          <w:lang w:eastAsia="zh-CN"/>
        </w:rPr>
        <w:t>”</w:t>
      </w:r>
      <w:r>
        <w:t>失之</w:t>
      </w:r>
    </w:p>
    <w:p w14:paraId="6CADDD98">
      <w:r>
        <w:t>哀也。乙</w:t>
      </w:r>
      <w:r>
        <w:rPr>
          <w:rFonts w:hint="eastAsia" w:eastAsia="宋体"/>
          <w:lang w:eastAsia="zh-CN"/>
        </w:rPr>
        <w:t>“《</w:t>
      </w:r>
      <w:r>
        <w:t>檀弓</w:t>
      </w:r>
      <w:r>
        <w:rPr>
          <w:rFonts w:hint="eastAsia" w:eastAsia="宋体"/>
          <w:lang w:eastAsia="zh-CN"/>
        </w:rPr>
        <w:t>》”</w:t>
      </w:r>
      <w:r>
        <w:t>下十四字，改：</w:t>
      </w:r>
      <w:r>
        <w:rPr>
          <w:rFonts w:hint="eastAsia" w:eastAsia="宋体"/>
          <w:lang w:eastAsia="zh-CN"/>
        </w:rPr>
        <w:t>《</w:t>
      </w:r>
      <w:r>
        <w:t>樂記</w:t>
      </w:r>
      <w:r>
        <w:rPr>
          <w:rFonts w:hint="eastAsia" w:eastAsia="宋体"/>
          <w:lang w:eastAsia="zh-CN"/>
        </w:rPr>
        <w:t>》</w:t>
      </w:r>
      <w:r>
        <w:t>：</w:t>
      </w:r>
      <w:r>
        <w:rPr>
          <w:rFonts w:hint="eastAsia" w:eastAsia="宋体"/>
          <w:lang w:eastAsia="zh-CN"/>
        </w:rPr>
        <w:t>“</w:t>
      </w:r>
      <w:r>
        <w:t>肆直而慈愛者。</w:t>
      </w:r>
      <w:r>
        <w:rPr>
          <w:rFonts w:hint="eastAsia" w:eastAsia="宋体"/>
          <w:lang w:eastAsia="zh-CN"/>
        </w:rPr>
        <w:t>”</w:t>
      </w:r>
      <w:r>
        <w:t>鄭注云：</w:t>
      </w:r>
      <w:r>
        <w:rPr>
          <w:rFonts w:hint="eastAsia" w:eastAsia="宋体"/>
          <w:lang w:eastAsia="zh-CN"/>
        </w:rPr>
        <w:t>“</w:t>
      </w:r>
      <w:r>
        <w:t>愛或</w:t>
      </w:r>
    </w:p>
    <w:p w14:paraId="331EF74F">
      <w:pPr>
        <w:rPr>
          <w:rFonts w:hint="eastAsia" w:eastAsia="宋体"/>
          <w:lang w:eastAsia="zh-CN"/>
        </w:rPr>
      </w:pPr>
      <w:r>
        <w:t>爲哀。</w:t>
      </w:r>
      <w:r>
        <w:rPr>
          <w:rFonts w:hint="eastAsia" w:eastAsia="宋体"/>
          <w:lang w:eastAsia="zh-CN"/>
        </w:rPr>
        <w:t>”</w:t>
      </w:r>
    </w:p>
    <w:p w14:paraId="03FBFAE6">
      <w:r>
        <w:t>撟、穌、摣、抍，取也。</w:t>
      </w:r>
      <w:r>
        <w:rPr>
          <w:rFonts w:hint="eastAsia" w:eastAsia="宋体"/>
          <w:lang w:eastAsia="zh-CN"/>
        </w:rPr>
        <w:t>“</w:t>
      </w:r>
      <w:r>
        <w:t>撟，取也</w:t>
      </w:r>
      <w:r>
        <w:rPr>
          <w:rFonts w:hint="eastAsia" w:eastAsia="宋体"/>
          <w:lang w:eastAsia="zh-CN"/>
        </w:rPr>
        <w:t>”</w:t>
      </w:r>
      <w:r>
        <w:t>下，補：</w:t>
      </w:r>
      <w:r>
        <w:rPr>
          <w:rFonts w:hint="eastAsia" w:eastAsia="宋体"/>
          <w:lang w:eastAsia="zh-CN"/>
        </w:rPr>
        <w:t>《</w:t>
      </w:r>
      <w:r>
        <w:t>漢竹邑矦相張壽碑</w:t>
      </w:r>
      <w:r>
        <w:rPr>
          <w:rFonts w:hint="eastAsia" w:eastAsia="宋体"/>
          <w:lang w:eastAsia="zh-CN"/>
        </w:rPr>
        <w:t>》</w:t>
      </w:r>
      <w:r>
        <w:t>云：</w:t>
      </w:r>
      <w:r>
        <w:rPr>
          <w:rFonts w:hint="eastAsia" w:eastAsia="宋体"/>
          <w:lang w:eastAsia="zh-CN"/>
        </w:rPr>
        <w:t>“</w:t>
      </w:r>
      <w:r>
        <w:t>略涉傳記，矯</w:t>
      </w:r>
    </w:p>
    <w:p w14:paraId="7DEDCFE1">
      <w:r>
        <w:t>取其用。</w:t>
      </w:r>
      <w:r>
        <w:rPr>
          <w:rFonts w:hint="eastAsia" w:eastAsia="宋体"/>
          <w:lang w:eastAsia="zh-CN"/>
        </w:rPr>
        <w:t>”</w:t>
      </w:r>
      <w:r>
        <w:t>矯與撟通。</w:t>
      </w:r>
      <w:r>
        <w:rPr>
          <w:rFonts w:hint="eastAsia" w:eastAsia="宋体"/>
          <w:lang w:eastAsia="zh-CN"/>
        </w:rPr>
        <w:t>“</w:t>
      </w:r>
      <w:r>
        <w:t>斂之也</w:t>
      </w:r>
      <w:r>
        <w:rPr>
          <w:rFonts w:hint="eastAsia" w:eastAsia="宋体"/>
          <w:lang w:eastAsia="zh-CN"/>
        </w:rPr>
        <w:t>”</w:t>
      </w:r>
      <w:r>
        <w:t>下，補：</w:t>
      </w:r>
      <w:r>
        <w:rPr>
          <w:rFonts w:hint="eastAsia" w:eastAsia="宋体"/>
          <w:lang w:eastAsia="zh-CN"/>
        </w:rPr>
        <w:t>《</w:t>
      </w:r>
      <w:r>
        <w:t>管子。法禁</w:t>
      </w:r>
      <w:r>
        <w:rPr>
          <w:rFonts w:hint="eastAsia" w:eastAsia="宋体"/>
          <w:lang w:eastAsia="zh-CN"/>
        </w:rPr>
        <w:t>》</w:t>
      </w:r>
      <w:r>
        <w:t>篇云：</w:t>
      </w:r>
      <w:r>
        <w:rPr>
          <w:rFonts w:hint="eastAsia" w:eastAsia="宋体"/>
          <w:lang w:eastAsia="zh-CN"/>
        </w:rPr>
        <w:t>“</w:t>
      </w:r>
      <w:r>
        <w:t>漁利蘇功。</w:t>
      </w:r>
      <w:r>
        <w:rPr>
          <w:rFonts w:hint="eastAsia" w:eastAsia="宋体"/>
          <w:lang w:eastAsia="zh-CN"/>
        </w:rPr>
        <w:t>”</w:t>
      </w:r>
      <w:r>
        <w:t>乙</w:t>
      </w:r>
      <w:r>
        <w:rPr>
          <w:rFonts w:hint="eastAsia" w:eastAsia="宋体"/>
          <w:lang w:eastAsia="zh-CN"/>
        </w:rPr>
        <w:t>“《</w:t>
      </w:r>
      <w:r>
        <w:t>史</w:t>
      </w:r>
    </w:p>
    <w:p w14:paraId="78072877">
      <w:r>
        <w:t>記。淮陰矦傳</w:t>
      </w:r>
      <w:r>
        <w:rPr>
          <w:rFonts w:hint="eastAsia" w:eastAsia="宋体"/>
          <w:lang w:eastAsia="zh-CN"/>
        </w:rPr>
        <w:t>》”</w:t>
      </w:r>
      <w:r>
        <w:t>下二十二字。</w:t>
      </w:r>
      <w:r>
        <w:rPr>
          <w:rFonts w:hint="eastAsia" w:eastAsia="宋体"/>
          <w:lang w:eastAsia="zh-CN"/>
        </w:rPr>
        <w:t>“</w:t>
      </w:r>
      <w:r>
        <w:t>取物曰摣</w:t>
      </w:r>
      <w:r>
        <w:rPr>
          <w:rFonts w:hint="eastAsia" w:eastAsia="宋体"/>
          <w:lang w:eastAsia="zh-CN"/>
        </w:rPr>
        <w:t>”</w:t>
      </w:r>
      <w:r>
        <w:t>下，補：</w:t>
      </w:r>
      <w:r>
        <w:rPr>
          <w:rFonts w:hint="eastAsia" w:eastAsia="宋体"/>
          <w:lang w:eastAsia="zh-CN"/>
        </w:rPr>
        <w:t>《</w:t>
      </w:r>
      <w:r>
        <w:t>墨子</w:t>
      </w:r>
      <w:r>
        <w:rPr>
          <w:rFonts w:hint="eastAsia" w:eastAsia="宋体"/>
          <w:lang w:eastAsia="zh-CN"/>
        </w:rPr>
        <w:t>•</w:t>
      </w:r>
      <w:r>
        <w:t>天志</w:t>
      </w:r>
      <w:r>
        <w:rPr>
          <w:rFonts w:hint="eastAsia" w:eastAsia="宋体"/>
          <w:lang w:eastAsia="zh-CN"/>
        </w:rPr>
        <w:t>》</w:t>
      </w:r>
      <w:r>
        <w:t>篇云：</w:t>
      </w:r>
      <w:r>
        <w:rPr>
          <w:rFonts w:hint="eastAsia" w:eastAsia="宋体"/>
          <w:lang w:eastAsia="zh-CN"/>
        </w:rPr>
        <w:t>“</w:t>
      </w:r>
      <w:r>
        <w:t>踰人之牆垣</w:t>
      </w:r>
    </w:p>
    <w:p w14:paraId="1CC053DD">
      <w:r>
        <w:t>【第373页】</w:t>
      </w:r>
    </w:p>
    <w:p w14:paraId="011637AC">
      <w:r>
        <w:t>抯格人之子女。</w:t>
      </w:r>
      <w:r>
        <w:rPr>
          <w:rFonts w:hint="eastAsia" w:eastAsia="宋体"/>
          <w:lang w:eastAsia="zh-CN"/>
        </w:rPr>
        <w:t>”“</w:t>
      </w:r>
      <w:r>
        <w:t>是其證矣</w:t>
      </w:r>
      <w:r>
        <w:rPr>
          <w:rFonts w:hint="eastAsia" w:eastAsia="宋体"/>
          <w:lang w:eastAsia="zh-CN"/>
        </w:rPr>
        <w:t>”</w:t>
      </w:r>
      <w:r>
        <w:t>下，補</w:t>
      </w:r>
      <w:r>
        <w:rPr>
          <w:rFonts w:hint="eastAsia" w:eastAsia="宋体"/>
          <w:lang w:eastAsia="zh-CN"/>
        </w:rPr>
        <w:t>【</w:t>
      </w:r>
      <w:r>
        <w:t>-u：</w:t>
      </w:r>
      <w:r>
        <w:rPr>
          <w:rFonts w:hint="eastAsia" w:eastAsia="宋体"/>
          <w:lang w:eastAsia="zh-CN"/>
        </w:rPr>
        <w:t>《</w:t>
      </w:r>
      <w:r>
        <w:t>大戴禮。禮察</w:t>
      </w:r>
      <w:r>
        <w:rPr>
          <w:rFonts w:hint="eastAsia" w:eastAsia="宋体"/>
          <w:lang w:eastAsia="zh-CN"/>
        </w:rPr>
        <w:t>》</w:t>
      </w:r>
      <w:r>
        <w:t>篇：</w:t>
      </w:r>
      <w:r>
        <w:rPr>
          <w:rFonts w:hint="eastAsia" w:eastAsia="宋体"/>
          <w:lang w:eastAsia="zh-CN"/>
        </w:rPr>
        <w:t>“</w:t>
      </w:r>
      <w:r>
        <w:t>人主胡不承殷周秦事</w:t>
      </w:r>
    </w:p>
    <w:p w14:paraId="7645566B">
      <w:r>
        <w:t>以觀之乎？</w:t>
      </w:r>
      <w:r>
        <w:rPr>
          <w:rFonts w:hint="eastAsia" w:eastAsia="宋体"/>
          <w:lang w:eastAsia="zh-CN"/>
        </w:rPr>
        <w:t>”</w:t>
      </w:r>
      <w:r>
        <w:t>承取也。</w:t>
      </w:r>
      <w:r>
        <w:rPr>
          <w:rFonts w:hint="eastAsia" w:eastAsia="宋体"/>
          <w:lang w:eastAsia="zh-CN"/>
        </w:rPr>
        <w:t>《</w:t>
      </w:r>
      <w:r>
        <w:t>漢書。賈誼傳</w:t>
      </w:r>
      <w:r>
        <w:rPr>
          <w:rFonts w:hint="eastAsia" w:eastAsia="宋体"/>
          <w:lang w:eastAsia="zh-CN"/>
        </w:rPr>
        <w:t>》“</w:t>
      </w:r>
      <w:r>
        <w:t>承</w:t>
      </w:r>
      <w:r>
        <w:rPr>
          <w:rFonts w:hint="eastAsia" w:eastAsia="宋体"/>
          <w:lang w:eastAsia="zh-CN"/>
        </w:rPr>
        <w:t>”</w:t>
      </w:r>
      <w:r>
        <w:t>作</w:t>
      </w:r>
      <w:r>
        <w:rPr>
          <w:rFonts w:hint="eastAsia" w:eastAsia="宋体"/>
          <w:lang w:eastAsia="zh-CN"/>
        </w:rPr>
        <w:t>“</w:t>
      </w:r>
      <w:r>
        <w:t>引</w:t>
      </w:r>
      <w:r>
        <w:rPr>
          <w:rFonts w:hint="eastAsia" w:eastAsia="宋体"/>
          <w:lang w:eastAsia="zh-CN"/>
        </w:rPr>
        <w:t>”</w:t>
      </w:r>
      <w:r>
        <w:t>，引亦取也。故</w:t>
      </w:r>
      <w:r>
        <w:rPr>
          <w:rFonts w:hint="eastAsia" w:eastAsia="宋体"/>
          <w:lang w:eastAsia="zh-CN"/>
        </w:rPr>
        <w:t>《</w:t>
      </w:r>
      <w:r>
        <w:t>晉語</w:t>
      </w:r>
      <w:r>
        <w:rPr>
          <w:rFonts w:hint="eastAsia" w:eastAsia="宋体"/>
          <w:lang w:eastAsia="zh-CN"/>
        </w:rPr>
        <w:t>》“</w:t>
      </w:r>
      <w:r>
        <w:t>引黨以封已</w:t>
      </w:r>
    </w:p>
    <w:p w14:paraId="2352270B">
      <w:pPr>
        <w:rPr>
          <w:rFonts w:hint="eastAsia" w:eastAsia="宋体"/>
          <w:lang w:eastAsia="zh-CN"/>
        </w:rPr>
      </w:pPr>
      <w:r>
        <w:t>韋昭注云：</w:t>
      </w:r>
      <w:r>
        <w:rPr>
          <w:rFonts w:hint="eastAsia" w:eastAsia="宋体"/>
          <w:lang w:eastAsia="zh-CN"/>
        </w:rPr>
        <w:t>“</w:t>
      </w:r>
      <w:r>
        <w:t>引，取也。</w:t>
      </w:r>
      <w:r>
        <w:rPr>
          <w:rFonts w:hint="eastAsia" w:eastAsia="宋体"/>
          <w:lang w:eastAsia="zh-CN"/>
        </w:rPr>
        <w:t>”</w:t>
      </w:r>
    </w:p>
    <w:p w14:paraId="2E30D08C">
      <w:r>
        <w:t>殢，極也。墨籤云：</w:t>
      </w:r>
      <w:r>
        <w:rPr>
          <w:rFonts w:hint="eastAsia" w:eastAsia="宋体"/>
          <w:lang w:eastAsia="zh-CN"/>
        </w:rPr>
        <w:t>《</w:t>
      </w:r>
      <w:r>
        <w:t>吕刑</w:t>
      </w:r>
      <w:r>
        <w:rPr>
          <w:rFonts w:hint="eastAsia" w:eastAsia="宋体"/>
          <w:lang w:eastAsia="zh-CN"/>
        </w:rPr>
        <w:t>》</w:t>
      </w:r>
      <w:r>
        <w:t>：</w:t>
      </w:r>
      <w:r>
        <w:rPr>
          <w:rFonts w:hint="eastAsia" w:eastAsia="宋体"/>
          <w:lang w:eastAsia="zh-CN"/>
        </w:rPr>
        <w:t>“</w:t>
      </w:r>
      <w:r>
        <w:t>人極于病。</w:t>
      </w:r>
    </w:p>
    <w:p w14:paraId="16CE785B">
      <w:r>
        <w:t>怮、惂，憂也。</w:t>
      </w:r>
      <w:r>
        <w:rPr>
          <w:rFonts w:hint="eastAsia" w:eastAsia="宋体"/>
          <w:lang w:eastAsia="zh-CN"/>
        </w:rPr>
        <w:t>“</w:t>
      </w:r>
      <w:r>
        <w:t>與怮同</w:t>
      </w:r>
      <w:r>
        <w:rPr>
          <w:rFonts w:hint="eastAsia" w:eastAsia="宋体"/>
          <w:lang w:eastAsia="zh-CN"/>
        </w:rPr>
        <w:t>”</w:t>
      </w:r>
      <w:r>
        <w:t>下，補：</w:t>
      </w:r>
      <w:r>
        <w:rPr>
          <w:rFonts w:hint="eastAsia" w:eastAsia="宋体"/>
          <w:lang w:eastAsia="zh-CN"/>
        </w:rPr>
        <w:t>《</w:t>
      </w:r>
      <w:r>
        <w:t>賈子。容經</w:t>
      </w:r>
      <w:r>
        <w:rPr>
          <w:rFonts w:hint="eastAsia" w:eastAsia="宋体"/>
          <w:lang w:eastAsia="zh-CN"/>
        </w:rPr>
        <w:t>》</w:t>
      </w:r>
      <w:r>
        <w:t>篇云：</w:t>
      </w:r>
      <w:r>
        <w:rPr>
          <w:rFonts w:hint="eastAsia" w:eastAsia="宋体"/>
          <w:lang w:eastAsia="zh-CN"/>
        </w:rPr>
        <w:t>“</w:t>
      </w:r>
      <w:r>
        <w:t>喪紀之容怮然懾然若不</w:t>
      </w:r>
    </w:p>
    <w:p w14:paraId="5B5BEA38">
      <w:r>
        <w:t>還。</w:t>
      </w:r>
      <w:r>
        <w:rPr>
          <w:rFonts w:hint="eastAsia" w:eastAsia="宋体"/>
          <w:lang w:eastAsia="zh-CN"/>
        </w:rPr>
        <w:t>”“</w:t>
      </w:r>
      <w:r>
        <w:t>愁貌也</w:t>
      </w:r>
      <w:r>
        <w:rPr>
          <w:rFonts w:hint="eastAsia" w:eastAsia="宋体"/>
          <w:lang w:eastAsia="zh-CN"/>
        </w:rPr>
        <w:t>”</w:t>
      </w:r>
      <w:r>
        <w:t>下，補：</w:t>
      </w:r>
      <w:r>
        <w:rPr>
          <w:rFonts w:hint="eastAsia" w:eastAsia="宋体"/>
          <w:lang w:eastAsia="zh-CN"/>
        </w:rPr>
        <w:t>《</w:t>
      </w:r>
      <w:r>
        <w:t>太玄。内。次三</w:t>
      </w:r>
      <w:r>
        <w:rPr>
          <w:rFonts w:hint="eastAsia" w:eastAsia="宋体"/>
          <w:lang w:eastAsia="zh-CN"/>
        </w:rPr>
        <w:t>》</w:t>
      </w:r>
      <w:r>
        <w:t>：</w:t>
      </w:r>
      <w:r>
        <w:rPr>
          <w:rFonts w:hint="eastAsia" w:eastAsia="宋体"/>
          <w:lang w:eastAsia="zh-CN"/>
        </w:rPr>
        <w:t>“</w:t>
      </w:r>
      <w:r>
        <w:t>坎我西階。Am</w:t>
      </w:r>
    </w:p>
    <w:p w14:paraId="5A6ECDA6">
      <w:pPr>
        <w:rPr>
          <w:rFonts w:hint="eastAsia" w:eastAsia="宋体"/>
          <w:lang w:eastAsia="zh-CN"/>
        </w:rPr>
      </w:pPr>
      <w:r>
        <w:rPr>
          <w:rFonts w:hint="eastAsia" w:eastAsia="宋体"/>
          <w:lang w:eastAsia="zh-CN"/>
        </w:rPr>
        <w:t>”</w:t>
      </w:r>
      <w:r>
        <w:t>范望注云：</w:t>
      </w:r>
      <w:r>
        <w:rPr>
          <w:rFonts w:hint="eastAsia" w:eastAsia="宋体"/>
          <w:lang w:eastAsia="zh-CN"/>
        </w:rPr>
        <w:t>“</w:t>
      </w:r>
      <w:r>
        <w:t>坎，憂也。</w:t>
      </w:r>
      <w:r>
        <w:rPr>
          <w:rFonts w:hint="eastAsia" w:eastAsia="宋体"/>
          <w:lang w:eastAsia="zh-CN"/>
        </w:rPr>
        <w:t>”</w:t>
      </w:r>
    </w:p>
    <w:p w14:paraId="6F7D4BBE">
      <w:pPr>
        <w:rPr>
          <w:rFonts w:hint="eastAsia" w:eastAsia="宋体"/>
          <w:lang w:eastAsia="zh-CN"/>
        </w:rPr>
      </w:pPr>
      <w:r>
        <w:rPr>
          <w:rFonts w:hint="eastAsia" w:eastAsia="宋体"/>
          <w:lang w:eastAsia="zh-CN"/>
        </w:rPr>
        <w:t>“</w:t>
      </w:r>
      <w:r>
        <w:t>欿與惂通</w:t>
      </w:r>
      <w:r>
        <w:rPr>
          <w:rFonts w:hint="eastAsia" w:eastAsia="宋体"/>
          <w:lang w:eastAsia="zh-CN"/>
        </w:rPr>
        <w:t>”</w:t>
      </w:r>
      <w:r>
        <w:t>改</w:t>
      </w:r>
      <w:r>
        <w:rPr>
          <w:rFonts w:hint="eastAsia" w:eastAsia="宋体"/>
          <w:lang w:eastAsia="zh-CN"/>
        </w:rPr>
        <w:t>“</w:t>
      </w:r>
      <w:r>
        <w:t>欿、坎竝與惂通</w:t>
      </w:r>
      <w:r>
        <w:rPr>
          <w:rFonts w:hint="eastAsia" w:eastAsia="宋体"/>
          <w:lang w:eastAsia="zh-CN"/>
        </w:rPr>
        <w:t>”</w:t>
      </w:r>
    </w:p>
    <w:p w14:paraId="76A7F533">
      <w:r>
        <w:t>坼，分也。</w:t>
      </w:r>
      <w:r>
        <w:rPr>
          <w:rFonts w:hint="eastAsia" w:eastAsia="宋体"/>
          <w:lang w:eastAsia="zh-CN"/>
        </w:rPr>
        <w:t>“</w:t>
      </w:r>
      <w:r>
        <w:t>坼</w:t>
      </w:r>
      <w:r>
        <w:rPr>
          <w:rFonts w:hint="eastAsia" w:eastAsia="宋体"/>
          <w:lang w:eastAsia="zh-CN"/>
        </w:rPr>
        <w:t>”</w:t>
      </w:r>
      <w:r>
        <w:t>改</w:t>
      </w:r>
      <w:r>
        <w:rPr>
          <w:rFonts w:hint="eastAsia" w:eastAsia="宋体"/>
          <w:lang w:eastAsia="zh-CN"/>
        </w:rPr>
        <w:t>“</w:t>
      </w:r>
      <w:r>
        <w:t>折</w:t>
      </w:r>
      <w:r>
        <w:rPr>
          <w:rFonts w:hint="eastAsia" w:eastAsia="宋体"/>
          <w:lang w:eastAsia="zh-CN"/>
        </w:rPr>
        <w:t>”</w:t>
      </w:r>
      <w:r>
        <w:t>，下補注</w:t>
      </w:r>
      <w:r>
        <w:rPr>
          <w:rFonts w:hint="eastAsia" w:eastAsia="宋体"/>
          <w:lang w:eastAsia="zh-CN"/>
        </w:rPr>
        <w:t>“</w:t>
      </w:r>
      <w:r>
        <w:t>坼</w:t>
      </w:r>
      <w:r>
        <w:rPr>
          <w:rFonts w:hint="eastAsia" w:eastAsia="宋体"/>
          <w:lang w:eastAsia="zh-CN"/>
        </w:rPr>
        <w:t>”</w:t>
      </w:r>
      <w:r>
        <w:t>字。乙</w:t>
      </w:r>
      <w:r>
        <w:rPr>
          <w:rFonts w:hint="eastAsia" w:eastAsia="宋体"/>
          <w:lang w:eastAsia="zh-CN"/>
        </w:rPr>
        <w:t>“</w:t>
      </w:r>
      <w:r>
        <w:t>坼，各本譌</w:t>
      </w:r>
      <w:r>
        <w:rPr>
          <w:rFonts w:hint="eastAsia" w:eastAsia="宋体"/>
          <w:lang w:eastAsia="zh-CN"/>
        </w:rPr>
        <w:t>”</w:t>
      </w:r>
      <w:r>
        <w:t>下四十四字，改：折者，</w:t>
      </w:r>
      <w:r>
        <w:rPr>
          <w:rFonts w:hint="eastAsia" w:eastAsia="宋体"/>
          <w:lang w:eastAsia="zh-CN"/>
        </w:rPr>
        <w:t>《</w:t>
      </w:r>
      <w:r>
        <w:t>鄉</w:t>
      </w:r>
    </w:p>
    <w:p w14:paraId="4EE289AF">
      <w:r>
        <w:t>飲酒禮</w:t>
      </w:r>
      <w:r>
        <w:rPr>
          <w:rFonts w:hint="eastAsia" w:eastAsia="宋体"/>
          <w:lang w:eastAsia="zh-CN"/>
        </w:rPr>
        <w:t>》“</w:t>
      </w:r>
      <w:r>
        <w:t>乃設折俎。</w:t>
      </w:r>
      <w:r>
        <w:rPr>
          <w:rFonts w:hint="eastAsia" w:eastAsia="宋体"/>
          <w:lang w:eastAsia="zh-CN"/>
        </w:rPr>
        <w:t>”</w:t>
      </w:r>
      <w:r>
        <w:t>鄭注云：</w:t>
      </w:r>
      <w:r>
        <w:rPr>
          <w:rFonts w:hint="eastAsia" w:eastAsia="宋体"/>
          <w:lang w:eastAsia="zh-CN"/>
        </w:rPr>
        <w:t>“</w:t>
      </w:r>
      <w:r>
        <w:t>牲體枝解，節折在俎。</w:t>
      </w:r>
      <w:r>
        <w:rPr>
          <w:rFonts w:hint="eastAsia" w:eastAsia="宋体"/>
          <w:lang w:eastAsia="zh-CN"/>
        </w:rPr>
        <w:t>”《</w:t>
      </w:r>
      <w:r>
        <w:t>少儀</w:t>
      </w:r>
      <w:r>
        <w:rPr>
          <w:rFonts w:hint="eastAsia" w:eastAsia="宋体"/>
          <w:lang w:eastAsia="zh-CN"/>
        </w:rPr>
        <w:t>》</w:t>
      </w:r>
      <w:r>
        <w:t>：</w:t>
      </w:r>
      <w:r>
        <w:rPr>
          <w:rFonts w:hint="eastAsia" w:eastAsia="宋体"/>
          <w:lang w:eastAsia="zh-CN"/>
        </w:rPr>
        <w:t>“</w:t>
      </w:r>
      <w:r>
        <w:t>以牛左肩臂臑折九</w:t>
      </w:r>
    </w:p>
    <w:p w14:paraId="1E570C19">
      <w:pPr>
        <w:rPr>
          <w:rFonts w:hint="eastAsia" w:eastAsia="宋体"/>
          <w:lang w:eastAsia="zh-CN"/>
        </w:rPr>
      </w:pPr>
      <w:r>
        <w:t>个。</w:t>
      </w:r>
      <w:r>
        <w:rPr>
          <w:rFonts w:hint="eastAsia" w:eastAsia="宋体"/>
          <w:lang w:eastAsia="zh-CN"/>
        </w:rPr>
        <w:t>”</w:t>
      </w:r>
      <w:r>
        <w:t>注云：</w:t>
      </w:r>
      <w:r>
        <w:rPr>
          <w:rFonts w:hint="eastAsia" w:eastAsia="宋体"/>
          <w:lang w:eastAsia="zh-CN"/>
        </w:rPr>
        <w:t>“</w:t>
      </w:r>
      <w:r>
        <w:t>折，斷分之也。</w:t>
      </w:r>
      <w:r>
        <w:rPr>
          <w:rFonts w:hint="eastAsia" w:eastAsia="宋体"/>
          <w:lang w:eastAsia="zh-CN"/>
        </w:rPr>
        <w:t>”《</w:t>
      </w:r>
      <w:r>
        <w:t>楚辭。九章</w:t>
      </w:r>
      <w:r>
        <w:rPr>
          <w:rFonts w:hint="eastAsia" w:eastAsia="宋体"/>
          <w:lang w:eastAsia="zh-CN"/>
        </w:rPr>
        <w:t>》</w:t>
      </w:r>
      <w:r>
        <w:t>：</w:t>
      </w:r>
      <w:r>
        <w:rPr>
          <w:rFonts w:hint="eastAsia" w:eastAsia="宋体"/>
          <w:lang w:eastAsia="zh-CN"/>
        </w:rPr>
        <w:t>“</w:t>
      </w:r>
      <w:r>
        <w:t>令五帝以折中兮。</w:t>
      </w:r>
      <w:r>
        <w:rPr>
          <w:rFonts w:hint="eastAsia" w:eastAsia="宋体"/>
          <w:lang w:eastAsia="zh-CN"/>
        </w:rPr>
        <w:t>”</w:t>
      </w:r>
      <w:r>
        <w:t>王注云：</w:t>
      </w:r>
      <w:r>
        <w:rPr>
          <w:rFonts w:hint="eastAsia" w:eastAsia="宋体"/>
          <w:lang w:eastAsia="zh-CN"/>
        </w:rPr>
        <w:t>“</w:t>
      </w:r>
      <w:r>
        <w:t>折猶分也。</w:t>
      </w:r>
      <w:r>
        <w:rPr>
          <w:rFonts w:hint="eastAsia" w:eastAsia="宋体"/>
          <w:lang w:eastAsia="zh-CN"/>
        </w:rPr>
        <w:t>”</w:t>
      </w:r>
    </w:p>
    <w:p w14:paraId="6187599E">
      <w:r>
        <w:rPr>
          <w:rFonts w:hint="eastAsia" w:eastAsia="宋体"/>
          <w:lang w:eastAsia="zh-CN"/>
        </w:rPr>
        <w:t>“</w:t>
      </w:r>
      <w:r>
        <w:t>與斑通</w:t>
      </w:r>
      <w:r>
        <w:rPr>
          <w:rFonts w:hint="eastAsia" w:eastAsia="宋体"/>
          <w:lang w:eastAsia="zh-CN"/>
        </w:rPr>
        <w:t>”</w:t>
      </w:r>
      <w:r>
        <w:t>下，補：坼者，</w:t>
      </w:r>
      <w:r>
        <w:rPr>
          <w:rFonts w:hint="eastAsia" w:eastAsia="宋体"/>
          <w:lang w:eastAsia="zh-CN"/>
        </w:rPr>
        <w:t>《</w:t>
      </w:r>
      <w:r>
        <w:t>説文</w:t>
      </w:r>
      <w:r>
        <w:rPr>
          <w:rFonts w:hint="eastAsia" w:eastAsia="宋体"/>
          <w:lang w:eastAsia="zh-CN"/>
        </w:rPr>
        <w:t>》</w:t>
      </w:r>
      <w:r>
        <w:t>：</w:t>
      </w:r>
      <w:r>
        <w:rPr>
          <w:rFonts w:hint="eastAsia" w:eastAsia="宋体"/>
          <w:lang w:eastAsia="zh-CN"/>
        </w:rPr>
        <w:t>“</w:t>
      </w:r>
      <w:r>
        <w:t>坼，裂也。</w:t>
      </w:r>
      <w:r>
        <w:rPr>
          <w:rFonts w:hint="eastAsia" w:eastAsia="宋体"/>
          <w:lang w:eastAsia="zh-CN"/>
        </w:rPr>
        <w:t>”《</w:t>
      </w:r>
      <w:r>
        <w:t>解</w:t>
      </w:r>
      <w:r>
        <w:rPr>
          <w:rFonts w:hint="eastAsia" w:eastAsia="宋体"/>
          <w:lang w:eastAsia="zh-CN"/>
        </w:rPr>
        <w:t>》</w:t>
      </w:r>
      <w:r>
        <w:t>釋文引</w:t>
      </w:r>
      <w:r>
        <w:rPr>
          <w:rFonts w:hint="eastAsia" w:eastAsia="宋体"/>
          <w:lang w:eastAsia="zh-CN"/>
        </w:rPr>
        <w:t>《</w:t>
      </w:r>
      <w:r>
        <w:t>廣雅</w:t>
      </w:r>
      <w:r>
        <w:rPr>
          <w:rFonts w:hint="eastAsia" w:eastAsia="宋体"/>
          <w:lang w:eastAsia="zh-CN"/>
        </w:rPr>
        <w:t>》</w:t>
      </w:r>
      <w:r>
        <w:t>：</w:t>
      </w:r>
      <w:r>
        <w:rPr>
          <w:rFonts w:hint="eastAsia" w:eastAsia="宋体"/>
          <w:lang w:eastAsia="zh-CN"/>
        </w:rPr>
        <w:t>“</w:t>
      </w:r>
      <w:r>
        <w:t>坼，分也。</w:t>
      </w:r>
      <w:r>
        <w:rPr>
          <w:rFonts w:hint="eastAsia" w:eastAsia="宋体"/>
          <w:lang w:eastAsia="zh-CN"/>
        </w:rPr>
        <w:t>”《</w:t>
      </w:r>
      <w:r>
        <w:t>衆經音</w:t>
      </w:r>
    </w:p>
    <w:p w14:paraId="769510F5">
      <w:r>
        <w:t>義</w:t>
      </w:r>
      <w:r>
        <w:rPr>
          <w:rFonts w:hint="eastAsia" w:eastAsia="宋体"/>
          <w:lang w:eastAsia="zh-CN"/>
        </w:rPr>
        <w:t>》</w:t>
      </w:r>
      <w:r>
        <w:t>卷一、卷六、卷十七引</w:t>
      </w:r>
      <w:r>
        <w:rPr>
          <w:rFonts w:hint="eastAsia" w:eastAsia="宋体"/>
          <w:lang w:eastAsia="zh-CN"/>
        </w:rPr>
        <w:t>《</w:t>
      </w:r>
      <w:r>
        <w:t>廣雅</w:t>
      </w:r>
      <w:r>
        <w:rPr>
          <w:rFonts w:hint="eastAsia" w:eastAsia="宋体"/>
          <w:lang w:eastAsia="zh-CN"/>
        </w:rPr>
        <w:t>》</w:t>
      </w:r>
      <w:r>
        <w:t>，竝與</w:t>
      </w:r>
      <w:r>
        <w:rPr>
          <w:rFonts w:hint="eastAsia" w:eastAsia="宋体"/>
          <w:lang w:eastAsia="zh-CN"/>
        </w:rPr>
        <w:t>《</w:t>
      </w:r>
      <w:r>
        <w:t>釋文</w:t>
      </w:r>
      <w:r>
        <w:rPr>
          <w:rFonts w:hint="eastAsia" w:eastAsia="宋体"/>
          <w:lang w:eastAsia="zh-CN"/>
        </w:rPr>
        <w:t>》</w:t>
      </w:r>
      <w:r>
        <w:t>同，今本脱</w:t>
      </w:r>
      <w:r>
        <w:rPr>
          <w:rFonts w:hint="eastAsia" w:eastAsia="宋体"/>
          <w:lang w:eastAsia="zh-CN"/>
        </w:rPr>
        <w:t>“</w:t>
      </w:r>
      <w:r>
        <w:t>坼</w:t>
      </w:r>
      <w:r>
        <w:rPr>
          <w:rFonts w:hint="eastAsia" w:eastAsia="宋体"/>
          <w:lang w:eastAsia="zh-CN"/>
        </w:rPr>
        <w:t>”</w:t>
      </w:r>
      <w:r>
        <w:t>字</w:t>
      </w:r>
    </w:p>
    <w:p w14:paraId="79B5019F">
      <w:pPr>
        <w:rPr>
          <w:rFonts w:hint="eastAsia" w:eastAsia="宋体"/>
          <w:lang w:eastAsia="zh-CN"/>
        </w:rPr>
      </w:pPr>
      <w:r>
        <w:t>㸏，壞也。</w:t>
      </w:r>
      <w:r>
        <w:rPr>
          <w:rFonts w:hint="eastAsia" w:eastAsia="宋体"/>
          <w:lang w:eastAsia="zh-CN"/>
        </w:rPr>
        <w:t>“</w:t>
      </w:r>
      <w:r>
        <w:t>損也</w:t>
      </w:r>
      <w:r>
        <w:rPr>
          <w:rFonts w:hint="eastAsia" w:eastAsia="宋体"/>
          <w:lang w:eastAsia="zh-CN"/>
        </w:rPr>
        <w:t>”</w:t>
      </w:r>
      <w:r>
        <w:t>下，補：</w:t>
      </w:r>
      <w:r>
        <w:rPr>
          <w:rFonts w:hint="eastAsia" w:eastAsia="宋体"/>
          <w:lang w:eastAsia="zh-CN"/>
        </w:rPr>
        <w:t>《</w:t>
      </w:r>
      <w:r>
        <w:t>淮南子。説山訓</w:t>
      </w:r>
      <w:r>
        <w:rPr>
          <w:rFonts w:hint="eastAsia" w:eastAsia="宋体"/>
          <w:lang w:eastAsia="zh-CN"/>
        </w:rPr>
        <w:t>》</w:t>
      </w:r>
      <w:r>
        <w:t>云：</w:t>
      </w:r>
      <w:r>
        <w:rPr>
          <w:rFonts w:hint="eastAsia" w:eastAsia="宋体"/>
          <w:lang w:eastAsia="zh-CN"/>
        </w:rPr>
        <w:t>“</w:t>
      </w:r>
      <w:r>
        <w:t>比干以忠靡其體。</w:t>
      </w:r>
      <w:r>
        <w:rPr>
          <w:rFonts w:hint="eastAsia" w:eastAsia="宋体"/>
          <w:lang w:eastAsia="zh-CN"/>
        </w:rPr>
        <w:t>”</w:t>
      </w:r>
    </w:p>
    <w:p w14:paraId="67BBA062">
      <w:r>
        <w:t>侚、摇，疾也。</w:t>
      </w:r>
      <w:r>
        <w:rPr>
          <w:rFonts w:hint="eastAsia" w:eastAsia="宋体"/>
          <w:lang w:eastAsia="zh-CN"/>
        </w:rPr>
        <w:t>“</w:t>
      </w:r>
      <w:r>
        <w:t>幼而徇齊徇疾</w:t>
      </w:r>
      <w:r>
        <w:rPr>
          <w:rFonts w:hint="eastAsia" w:eastAsia="宋体"/>
          <w:lang w:eastAsia="zh-CN"/>
        </w:rPr>
        <w:t>”</w:t>
      </w:r>
      <w:r>
        <w:t>均改作</w:t>
      </w:r>
      <w:r>
        <w:rPr>
          <w:rFonts w:hint="eastAsia" w:eastAsia="宋体"/>
          <w:lang w:eastAsia="zh-CN"/>
        </w:rPr>
        <w:t>“</w:t>
      </w:r>
      <w:r>
        <w:t>侚</w:t>
      </w:r>
      <w:r>
        <w:rPr>
          <w:rFonts w:hint="eastAsia" w:eastAsia="宋体"/>
          <w:lang w:eastAsia="zh-CN"/>
        </w:rPr>
        <w:t>”</w:t>
      </w:r>
      <w:r>
        <w:t>。</w:t>
      </w:r>
      <w:r>
        <w:rPr>
          <w:rFonts w:hint="eastAsia" w:eastAsia="宋体"/>
          <w:lang w:eastAsia="zh-CN"/>
        </w:rPr>
        <w:t>“《</w:t>
      </w:r>
      <w:r>
        <w:t>九章</w:t>
      </w:r>
      <w:r>
        <w:rPr>
          <w:rFonts w:hint="eastAsia" w:eastAsia="宋体"/>
          <w:lang w:eastAsia="zh-CN"/>
        </w:rPr>
        <w:t>》”</w:t>
      </w:r>
      <w:r>
        <w:t>下，補</w:t>
      </w:r>
      <w:r>
        <w:rPr>
          <w:rFonts w:hint="eastAsia" w:eastAsia="宋体"/>
          <w:lang w:eastAsia="zh-CN"/>
        </w:rPr>
        <w:t>“</w:t>
      </w:r>
      <w:r>
        <w:t>云</w:t>
      </w:r>
      <w:r>
        <w:rPr>
          <w:rFonts w:hint="eastAsia" w:eastAsia="宋体"/>
          <w:lang w:eastAsia="zh-CN"/>
        </w:rPr>
        <w:t>”</w:t>
      </w:r>
      <w:r>
        <w:t>。</w:t>
      </w:r>
    </w:p>
    <w:p w14:paraId="33B7163E">
      <w:r>
        <w:rPr>
          <w:rFonts w:hint="eastAsia" w:eastAsia="宋体"/>
          <w:lang w:eastAsia="zh-CN"/>
        </w:rPr>
        <w:t>“</w:t>
      </w:r>
      <w:r>
        <w:t>而横奔</w:t>
      </w:r>
    </w:p>
    <w:p w14:paraId="4470BBED">
      <w:r>
        <w:t>兮</w:t>
      </w:r>
      <w:r>
        <w:rPr>
          <w:rFonts w:hint="eastAsia" w:eastAsia="宋体"/>
          <w:lang w:eastAsia="zh-CN"/>
        </w:rPr>
        <w:t>”</w:t>
      </w:r>
      <w:r>
        <w:t>下補</w:t>
      </w:r>
      <w:r>
        <w:rPr>
          <w:rFonts w:hint="eastAsia" w:eastAsia="宋体"/>
          <w:lang w:eastAsia="zh-CN"/>
        </w:rPr>
        <w:t>《</w:t>
      </w:r>
      <w:r>
        <w:t>淮南子。原道訓</w:t>
      </w:r>
      <w:r>
        <w:rPr>
          <w:rFonts w:hint="eastAsia" w:eastAsia="宋体"/>
          <w:lang w:eastAsia="zh-CN"/>
        </w:rPr>
        <w:t>》</w:t>
      </w:r>
      <w:r>
        <w:t>云</w:t>
      </w:r>
      <w:r>
        <w:rPr>
          <w:rFonts w:hint="eastAsia" w:eastAsia="宋体"/>
          <w:lang w:eastAsia="zh-CN"/>
        </w:rPr>
        <w:t>“</w:t>
      </w:r>
      <w:r>
        <w:t>疾而不摇。</w:t>
      </w:r>
    </w:p>
    <w:p w14:paraId="01DF165D">
      <w:r>
        <w:t>【第374页】</w:t>
      </w:r>
    </w:p>
    <w:p w14:paraId="5DCCA14A">
      <w:r>
        <w:t>沃，美也。</w:t>
      </w:r>
    </w:p>
    <w:p w14:paraId="2000A178">
      <w:pPr>
        <w:rPr>
          <w:rFonts w:hint="eastAsia" w:eastAsia="宋体"/>
          <w:lang w:eastAsia="zh-CN"/>
        </w:rPr>
      </w:pPr>
      <w:r>
        <w:rPr>
          <w:rFonts w:hint="eastAsia" w:eastAsia="宋体"/>
          <w:lang w:eastAsia="zh-CN"/>
        </w:rPr>
        <w:t>“</w:t>
      </w:r>
      <w:r>
        <w:t>注云沃美也</w:t>
      </w:r>
      <w:r>
        <w:rPr>
          <w:rFonts w:hint="eastAsia" w:eastAsia="宋体"/>
          <w:lang w:eastAsia="zh-CN"/>
        </w:rPr>
        <w:t>”</w:t>
      </w:r>
      <w:r>
        <w:t>下，補：</w:t>
      </w:r>
      <w:r>
        <w:rPr>
          <w:rFonts w:hint="eastAsia" w:eastAsia="宋体"/>
          <w:lang w:eastAsia="zh-CN"/>
        </w:rPr>
        <w:t>《</w:t>
      </w:r>
      <w:r>
        <w:t>襄二十五年左傳</w:t>
      </w:r>
      <w:r>
        <w:rPr>
          <w:rFonts w:hint="eastAsia" w:eastAsia="宋体"/>
          <w:lang w:eastAsia="zh-CN"/>
        </w:rPr>
        <w:t>》</w:t>
      </w:r>
      <w:r>
        <w:t>注云：</w:t>
      </w:r>
      <w:r>
        <w:rPr>
          <w:rFonts w:hint="eastAsia" w:eastAsia="宋体"/>
          <w:lang w:eastAsia="zh-CN"/>
        </w:rPr>
        <w:t>“</w:t>
      </w:r>
      <w:r>
        <w:t>衍沃，平美之地。</w:t>
      </w:r>
      <w:r>
        <w:rPr>
          <w:rFonts w:hint="eastAsia" w:eastAsia="宋体"/>
          <w:lang w:eastAsia="zh-CN"/>
        </w:rPr>
        <w:t>”</w:t>
      </w:r>
    </w:p>
    <w:p w14:paraId="0562BA49">
      <w:r>
        <w:t>敵，輩也。</w:t>
      </w:r>
    </w:p>
    <w:p w14:paraId="6E3508CC">
      <w:r>
        <w:rPr>
          <w:rFonts w:hint="eastAsia" w:eastAsia="宋体"/>
          <w:lang w:eastAsia="zh-CN"/>
        </w:rPr>
        <w:t>“</w:t>
      </w:r>
      <w:r>
        <w:t>謂之臺敵</w:t>
      </w:r>
      <w:r>
        <w:rPr>
          <w:rFonts w:hint="eastAsia" w:eastAsia="宋体"/>
          <w:lang w:eastAsia="zh-CN"/>
        </w:rPr>
        <w:t>”</w:t>
      </w:r>
      <w:r>
        <w:t>下，乙</w:t>
      </w:r>
      <w:r>
        <w:rPr>
          <w:rFonts w:hint="eastAsia" w:eastAsia="宋体"/>
          <w:lang w:eastAsia="zh-CN"/>
        </w:rPr>
        <w:t>“</w:t>
      </w:r>
      <w:r>
        <w:t>耦也</w:t>
      </w:r>
      <w:r>
        <w:rPr>
          <w:rFonts w:hint="eastAsia" w:eastAsia="宋体"/>
          <w:lang w:eastAsia="zh-CN"/>
        </w:rPr>
        <w:t>”</w:t>
      </w:r>
      <w:r>
        <w:t>二字</w:t>
      </w:r>
    </w:p>
    <w:p w14:paraId="5B10D362">
      <w:r>
        <w:t>怍，慙也。</w:t>
      </w:r>
    </w:p>
    <w:p w14:paraId="0E7ABB20">
      <w:pPr>
        <w:rPr>
          <w:rFonts w:hint="eastAsia" w:eastAsia="宋体"/>
          <w:lang w:eastAsia="zh-CN"/>
        </w:rPr>
      </w:pPr>
      <w:r>
        <w:rPr>
          <w:rFonts w:hint="eastAsia" w:eastAsia="宋体"/>
          <w:lang w:eastAsia="zh-CN"/>
        </w:rPr>
        <w:t>“</w:t>
      </w:r>
      <w:r>
        <w:t>無所疑㤰</w:t>
      </w:r>
      <w:r>
        <w:rPr>
          <w:rFonts w:hint="eastAsia" w:eastAsia="宋体"/>
          <w:lang w:eastAsia="zh-CN"/>
        </w:rPr>
        <w:t>”</w:t>
      </w:r>
      <w:r>
        <w:t>下，補：</w:t>
      </w:r>
      <w:r>
        <w:rPr>
          <w:rFonts w:hint="eastAsia" w:eastAsia="宋体"/>
          <w:lang w:eastAsia="zh-CN"/>
        </w:rPr>
        <w:t>《</w:t>
      </w:r>
      <w:r>
        <w:t>莊子。讓王</w:t>
      </w:r>
      <w:r>
        <w:rPr>
          <w:rFonts w:hint="eastAsia" w:eastAsia="宋体"/>
          <w:lang w:eastAsia="zh-CN"/>
        </w:rPr>
        <w:t>》</w:t>
      </w:r>
      <w:r>
        <w:t>篇：</w:t>
      </w:r>
      <w:r>
        <w:rPr>
          <w:rFonts w:hint="eastAsia" w:eastAsia="宋体"/>
          <w:lang w:eastAsia="zh-CN"/>
        </w:rPr>
        <w:t>“</w:t>
      </w:r>
      <w:r>
        <w:t>行脩於内者，無位而不作。</w:t>
      </w:r>
      <w:r>
        <w:rPr>
          <w:rFonts w:hint="eastAsia" w:eastAsia="宋体"/>
          <w:lang w:eastAsia="zh-CN"/>
        </w:rPr>
        <w:t>”</w:t>
      </w:r>
    </w:p>
    <w:p w14:paraId="3BA00F1D">
      <w:r>
        <w:t>卷第一下</w:t>
      </w:r>
    </w:p>
    <w:p w14:paraId="0722A6C0">
      <w:pPr>
        <w:rPr>
          <w:rFonts w:hint="eastAsia" w:eastAsia="宋体"/>
          <w:lang w:eastAsia="zh-CN"/>
        </w:rPr>
      </w:pPr>
      <w:r>
        <w:rPr>
          <w:rFonts w:hint="eastAsia" w:eastAsia="宋体"/>
          <w:lang w:eastAsia="zh-CN"/>
        </w:rPr>
        <w:t>《</w:t>
      </w:r>
      <w:r>
        <w:t>釋詁</w:t>
      </w:r>
      <w:r>
        <w:rPr>
          <w:rFonts w:hint="eastAsia" w:eastAsia="宋体"/>
          <w:lang w:eastAsia="zh-CN"/>
        </w:rPr>
        <w:t>》</w:t>
      </w:r>
    </w:p>
    <w:p w14:paraId="2ACA5C97">
      <w:r>
        <w:t>慫慂勸也。</w:t>
      </w:r>
      <w:r>
        <w:rPr>
          <w:rFonts w:hint="eastAsia" w:eastAsia="宋体"/>
          <w:lang w:eastAsia="zh-CN"/>
        </w:rPr>
        <w:t>“</w:t>
      </w:r>
      <w:r>
        <w:t>聳奬也</w:t>
      </w:r>
      <w:r>
        <w:rPr>
          <w:rFonts w:hint="eastAsia" w:eastAsia="宋体"/>
          <w:lang w:eastAsia="zh-CN"/>
        </w:rPr>
        <w:t>”</w:t>
      </w:r>
      <w:r>
        <w:t>下，補奬與將，古字通，故</w:t>
      </w:r>
      <w:r>
        <w:rPr>
          <w:rFonts w:hint="eastAsia" w:eastAsia="宋体"/>
          <w:lang w:eastAsia="zh-CN"/>
        </w:rPr>
        <w:t>《</w:t>
      </w:r>
      <w:r>
        <w:t>方言</w:t>
      </w:r>
      <w:r>
        <w:rPr>
          <w:rFonts w:hint="eastAsia" w:eastAsia="宋体"/>
          <w:lang w:eastAsia="zh-CN"/>
        </w:rPr>
        <w:t>》</w:t>
      </w:r>
      <w:r>
        <w:t>作</w:t>
      </w:r>
      <w:r>
        <w:rPr>
          <w:rFonts w:hint="eastAsia" w:eastAsia="宋体"/>
          <w:lang w:eastAsia="zh-CN"/>
        </w:rPr>
        <w:t>“</w:t>
      </w:r>
      <w:r>
        <w:t>將</w:t>
      </w:r>
      <w:r>
        <w:rPr>
          <w:rFonts w:hint="eastAsia" w:eastAsia="宋体"/>
          <w:lang w:eastAsia="zh-CN"/>
        </w:rPr>
        <w:t>”</w:t>
      </w:r>
      <w:r>
        <w:t>。</w:t>
      </w:r>
      <w:r>
        <w:rPr>
          <w:rFonts w:hint="eastAsia" w:eastAsia="宋体"/>
          <w:lang w:eastAsia="zh-CN"/>
        </w:rPr>
        <w:t>《</w:t>
      </w:r>
      <w:r>
        <w:t>史記。衡山王</w:t>
      </w:r>
    </w:p>
    <w:p w14:paraId="5D64BDAC">
      <w:r>
        <w:t>傳</w:t>
      </w:r>
      <w:r>
        <w:rPr>
          <w:rFonts w:hint="eastAsia" w:eastAsia="宋体"/>
          <w:lang w:eastAsia="zh-CN"/>
        </w:rPr>
        <w:t>》</w:t>
      </w:r>
      <w:r>
        <w:t>：</w:t>
      </w:r>
      <w:r>
        <w:rPr>
          <w:rFonts w:hint="eastAsia" w:eastAsia="宋体"/>
          <w:lang w:eastAsia="zh-CN"/>
        </w:rPr>
        <w:t>“</w:t>
      </w:r>
      <w:r>
        <w:t>日夜從容勸之。</w:t>
      </w:r>
      <w:r>
        <w:rPr>
          <w:rFonts w:hint="eastAsia" w:eastAsia="宋体"/>
          <w:lang w:eastAsia="zh-CN"/>
        </w:rPr>
        <w:t>”《</w:t>
      </w:r>
      <w:r>
        <w:t>漢書</w:t>
      </w:r>
      <w:r>
        <w:rPr>
          <w:rFonts w:hint="eastAsia" w:eastAsia="宋体"/>
          <w:lang w:eastAsia="zh-CN"/>
        </w:rPr>
        <w:t>》</w:t>
      </w:r>
      <w:r>
        <w:t>作</w:t>
      </w:r>
      <w:r>
        <w:rPr>
          <w:rFonts w:hint="eastAsia" w:eastAsia="宋体"/>
          <w:lang w:eastAsia="zh-CN"/>
        </w:rPr>
        <w:t>“</w:t>
      </w:r>
      <w:r>
        <w:t>將養</w:t>
      </w:r>
      <w:r>
        <w:rPr>
          <w:rFonts w:hint="eastAsia" w:eastAsia="宋体"/>
          <w:lang w:eastAsia="zh-CN"/>
        </w:rPr>
        <w:t>”</w:t>
      </w:r>
      <w:r>
        <w:t>，將養即慫慂之轉</w:t>
      </w:r>
    </w:p>
    <w:p w14:paraId="190A0AB2">
      <w:pPr>
        <w:rPr>
          <w:rFonts w:hint="eastAsia" w:eastAsia="宋体"/>
          <w:lang w:eastAsia="zh-CN"/>
        </w:rPr>
      </w:pPr>
      <w:r>
        <w:t>儓，臣也。</w:t>
      </w:r>
      <w:r>
        <w:rPr>
          <w:rFonts w:hint="eastAsia" w:eastAsia="宋体"/>
          <w:lang w:eastAsia="zh-CN"/>
        </w:rPr>
        <w:t>“</w:t>
      </w:r>
      <w:r>
        <w:t>微名也</w:t>
      </w:r>
      <w:r>
        <w:rPr>
          <w:rFonts w:hint="eastAsia" w:eastAsia="宋体"/>
          <w:lang w:eastAsia="zh-CN"/>
        </w:rPr>
        <w:t>”</w:t>
      </w:r>
      <w:r>
        <w:t>改</w:t>
      </w:r>
      <w:r>
        <w:rPr>
          <w:rFonts w:hint="eastAsia" w:eastAsia="宋体"/>
          <w:lang w:eastAsia="zh-CN"/>
        </w:rPr>
        <w:t>“</w:t>
      </w:r>
      <w:r>
        <w:t>徵召也</w:t>
      </w:r>
      <w:r>
        <w:rPr>
          <w:rFonts w:hint="eastAsia" w:eastAsia="宋体"/>
          <w:lang w:eastAsia="zh-CN"/>
        </w:rPr>
        <w:t>”</w:t>
      </w:r>
    </w:p>
    <w:p w14:paraId="1245D28E">
      <w:r>
        <w:t>㜅、嫢，好也。</w:t>
      </w:r>
      <w:r>
        <w:rPr>
          <w:rFonts w:hint="eastAsia" w:eastAsia="宋体"/>
          <w:lang w:eastAsia="zh-CN"/>
        </w:rPr>
        <w:t>“</w:t>
      </w:r>
      <w:r>
        <w:t>即好君何尤</w:t>
      </w:r>
      <w:r>
        <w:rPr>
          <w:rFonts w:hint="eastAsia" w:eastAsia="宋体"/>
          <w:lang w:eastAsia="zh-CN"/>
        </w:rPr>
        <w:t>”</w:t>
      </w:r>
      <w:r>
        <w:t>下，補：</w:t>
      </w:r>
      <w:r>
        <w:rPr>
          <w:rFonts w:hint="eastAsia" w:eastAsia="宋体"/>
          <w:lang w:eastAsia="zh-CN"/>
        </w:rPr>
        <w:t>《</w:t>
      </w:r>
      <w:r>
        <w:t>吕氏春秋</w:t>
      </w:r>
      <w:r>
        <w:rPr>
          <w:rFonts w:hint="eastAsia" w:eastAsia="宋体"/>
          <w:lang w:eastAsia="zh-CN"/>
        </w:rPr>
        <w:t>•</w:t>
      </w:r>
      <w:r>
        <w:t>適威</w:t>
      </w:r>
      <w:r>
        <w:rPr>
          <w:rFonts w:hint="eastAsia" w:eastAsia="宋体"/>
          <w:lang w:eastAsia="zh-CN"/>
        </w:rPr>
        <w:t>》</w:t>
      </w:r>
      <w:r>
        <w:t>篇：</w:t>
      </w:r>
      <w:r>
        <w:rPr>
          <w:rFonts w:hint="eastAsia" w:eastAsia="宋体"/>
          <w:lang w:eastAsia="zh-CN"/>
        </w:rPr>
        <w:t>“</w:t>
      </w:r>
      <w:r>
        <w:t>民善之則畜也，不善</w:t>
      </w:r>
    </w:p>
    <w:p w14:paraId="57424560">
      <w:r>
        <w:t>則讎也。</w:t>
      </w:r>
      <w:r>
        <w:rPr>
          <w:rFonts w:hint="eastAsia" w:eastAsia="宋体"/>
          <w:lang w:eastAsia="zh-CN"/>
        </w:rPr>
        <w:t>”</w:t>
      </w:r>
      <w:r>
        <w:t>高誘注云</w:t>
      </w:r>
      <w:r>
        <w:rPr>
          <w:rFonts w:hint="eastAsia" w:eastAsia="宋体"/>
          <w:lang w:eastAsia="zh-CN"/>
        </w:rPr>
        <w:t>“</w:t>
      </w:r>
      <w:r>
        <w:t>畜，好也。</w:t>
      </w:r>
      <w:r>
        <w:rPr>
          <w:rFonts w:hint="eastAsia" w:eastAsia="宋体"/>
          <w:lang w:eastAsia="zh-CN"/>
        </w:rPr>
        <w:t>”</w:t>
      </w:r>
      <w:r>
        <w:t>乙</w:t>
      </w:r>
      <w:r>
        <w:rPr>
          <w:rFonts w:hint="eastAsia" w:eastAsia="宋体"/>
          <w:lang w:eastAsia="zh-CN"/>
        </w:rPr>
        <w:t>“</w:t>
      </w:r>
      <w:r>
        <w:t>秦晉謂細要曰嫢</w:t>
      </w:r>
      <w:r>
        <w:rPr>
          <w:rFonts w:hint="eastAsia" w:eastAsia="宋体"/>
          <w:lang w:eastAsia="zh-CN"/>
        </w:rPr>
        <w:t>”</w:t>
      </w:r>
      <w:r>
        <w:t>七字</w:t>
      </w:r>
    </w:p>
    <w:p w14:paraId="79428D33">
      <w:pPr>
        <w:rPr>
          <w:rFonts w:hint="eastAsia" w:eastAsia="宋体"/>
          <w:lang w:eastAsia="zh-CN"/>
        </w:rPr>
      </w:pPr>
      <w:r>
        <w:t>蜕、毻，解也。乙</w:t>
      </w:r>
      <w:r>
        <w:rPr>
          <w:rFonts w:hint="eastAsia" w:eastAsia="宋体"/>
          <w:lang w:eastAsia="zh-CN"/>
        </w:rPr>
        <w:t>“</w:t>
      </w:r>
      <w:r>
        <w:t>毻敚</w:t>
      </w:r>
      <w:r>
        <w:rPr>
          <w:rFonts w:hint="eastAsia" w:eastAsia="宋体"/>
          <w:lang w:eastAsia="zh-CN"/>
        </w:rPr>
        <w:t>”</w:t>
      </w:r>
      <w:r>
        <w:t>下六字，補</w:t>
      </w:r>
      <w:r>
        <w:rPr>
          <w:rFonts w:hint="eastAsia" w:eastAsia="宋体"/>
          <w:lang w:eastAsia="zh-CN"/>
        </w:rPr>
        <w:t>“</w:t>
      </w:r>
      <w:r>
        <w:t>矣</w:t>
      </w:r>
      <w:r>
        <w:rPr>
          <w:rFonts w:hint="eastAsia" w:eastAsia="宋体"/>
          <w:lang w:eastAsia="zh-CN"/>
        </w:rPr>
        <w:t>”</w:t>
      </w:r>
      <w:r>
        <w:t>。</w:t>
      </w:r>
      <w:r>
        <w:rPr>
          <w:rFonts w:hint="eastAsia" w:eastAsia="宋体"/>
          <w:lang w:eastAsia="zh-CN"/>
        </w:rPr>
        <w:t>“</w:t>
      </w:r>
      <w:r>
        <w:t>㨊脱也</w:t>
      </w:r>
      <w:r>
        <w:rPr>
          <w:rFonts w:hint="eastAsia" w:eastAsia="宋体"/>
          <w:lang w:eastAsia="zh-CN"/>
        </w:rPr>
        <w:t>”</w:t>
      </w:r>
      <w:r>
        <w:t>下，補改：</w:t>
      </w:r>
      <w:r>
        <w:rPr>
          <w:rFonts w:hint="eastAsia" w:eastAsia="宋体"/>
          <w:lang w:eastAsia="zh-CN"/>
        </w:rPr>
        <w:t>《</w:t>
      </w:r>
      <w:r>
        <w:t>論衡</w:t>
      </w:r>
      <w:r>
        <w:rPr>
          <w:rFonts w:hint="eastAsia" w:eastAsia="宋体"/>
          <w:lang w:eastAsia="zh-CN"/>
        </w:rPr>
        <w:t>•</w:t>
      </w:r>
      <w:r>
        <w:t>道虗篇</w:t>
      </w:r>
      <w:r>
        <w:rPr>
          <w:rFonts w:hint="eastAsia" w:eastAsia="宋体"/>
          <w:lang w:eastAsia="zh-CN"/>
        </w:rPr>
        <w:t>》</w:t>
      </w:r>
    </w:p>
    <w:p w14:paraId="58BDFBD5">
      <w:r>
        <w:t>云</w:t>
      </w:r>
      <w:r>
        <w:rPr>
          <w:rFonts w:hint="eastAsia" w:eastAsia="宋体"/>
          <w:lang w:eastAsia="zh-CN"/>
        </w:rPr>
        <w:t>“</w:t>
      </w:r>
      <w:r>
        <w:t>龜之解甲蛇之脱皮鹿之墮角。</w:t>
      </w:r>
      <w:r>
        <w:rPr>
          <w:rFonts w:hint="eastAsia" w:eastAsia="宋体"/>
          <w:lang w:eastAsia="zh-CN"/>
        </w:rPr>
        <w:t>”</w:t>
      </w:r>
      <w:r>
        <w:t>隋、㨊、墮義竝與毻相近</w:t>
      </w:r>
    </w:p>
    <w:p w14:paraId="4F667696">
      <w:r>
        <w:t>馶，强也。</w:t>
      </w:r>
      <w:r>
        <w:rPr>
          <w:rFonts w:hint="eastAsia" w:eastAsia="宋体"/>
          <w:lang w:eastAsia="zh-CN"/>
        </w:rPr>
        <w:t>“</w:t>
      </w:r>
      <w:r>
        <w:t>馶同也</w:t>
      </w:r>
      <w:r>
        <w:rPr>
          <w:rFonts w:hint="eastAsia" w:eastAsia="宋体"/>
          <w:lang w:eastAsia="zh-CN"/>
        </w:rPr>
        <w:t>”</w:t>
      </w:r>
      <w:r>
        <w:t>下，補：</w:t>
      </w:r>
      <w:r>
        <w:rPr>
          <w:rFonts w:hint="eastAsia" w:eastAsia="宋体"/>
          <w:lang w:eastAsia="zh-CN"/>
        </w:rPr>
        <w:t>《</w:t>
      </w:r>
      <w:r>
        <w:t>説文</w:t>
      </w:r>
      <w:r>
        <w:rPr>
          <w:rFonts w:hint="eastAsia" w:eastAsia="宋体"/>
          <w:lang w:eastAsia="zh-CN"/>
        </w:rPr>
        <w:t>》</w:t>
      </w:r>
      <w:r>
        <w:t>：</w:t>
      </w:r>
      <w:r>
        <w:rPr>
          <w:rFonts w:hint="eastAsia" w:eastAsia="宋体"/>
          <w:lang w:eastAsia="zh-CN"/>
        </w:rPr>
        <w:t>“</w:t>
      </w:r>
      <w:r>
        <w:t>忮，很也。</w:t>
      </w:r>
      <w:r>
        <w:rPr>
          <w:rFonts w:hint="eastAsia" w:eastAsia="宋体"/>
          <w:lang w:eastAsia="zh-CN"/>
        </w:rPr>
        <w:t>”《</w:t>
      </w:r>
      <w:r>
        <w:t>莊子。齊物論</w:t>
      </w:r>
      <w:r>
        <w:rPr>
          <w:rFonts w:hint="eastAsia" w:eastAsia="宋体"/>
          <w:lang w:eastAsia="zh-CN"/>
        </w:rPr>
        <w:t>》</w:t>
      </w:r>
      <w:r>
        <w:t>篇：</w:t>
      </w:r>
      <w:r>
        <w:rPr>
          <w:rFonts w:hint="eastAsia" w:eastAsia="宋体"/>
          <w:lang w:eastAsia="zh-CN"/>
        </w:rPr>
        <w:t>“</w:t>
      </w:r>
      <w:r>
        <w:t>大勇不</w:t>
      </w:r>
    </w:p>
    <w:p w14:paraId="12B40D18">
      <w:r>
        <w:t>忮。</w:t>
      </w:r>
      <w:r>
        <w:rPr>
          <w:rFonts w:hint="eastAsia" w:eastAsia="宋体"/>
          <w:lang w:eastAsia="zh-CN"/>
        </w:rPr>
        <w:t>”</w:t>
      </w:r>
      <w:r>
        <w:t>忮與馶亦聲近義同</w:t>
      </w:r>
    </w:p>
    <w:p w14:paraId="457E882D">
      <w:r>
        <w:t>【第375页】</w:t>
      </w:r>
    </w:p>
    <w:p w14:paraId="61A265F8">
      <w:r>
        <w:t>孺，生也。</w:t>
      </w:r>
      <w:r>
        <w:rPr>
          <w:rFonts w:hint="eastAsia" w:eastAsia="宋体"/>
          <w:lang w:eastAsia="zh-CN"/>
        </w:rPr>
        <w:t>“</w:t>
      </w:r>
      <w:r>
        <w:t>孚乳而生也</w:t>
      </w:r>
      <w:r>
        <w:rPr>
          <w:rFonts w:hint="eastAsia" w:eastAsia="宋体"/>
          <w:lang w:eastAsia="zh-CN"/>
        </w:rPr>
        <w:t>”</w:t>
      </w:r>
      <w:r>
        <w:t>下，補：</w:t>
      </w:r>
      <w:r>
        <w:rPr>
          <w:rFonts w:hint="eastAsia" w:eastAsia="宋体"/>
          <w:lang w:eastAsia="zh-CN"/>
        </w:rPr>
        <w:t>《</w:t>
      </w:r>
      <w:r>
        <w:t>天荒東經</w:t>
      </w:r>
      <w:r>
        <w:rPr>
          <w:rFonts w:hint="eastAsia" w:eastAsia="宋体"/>
          <w:lang w:eastAsia="zh-CN"/>
        </w:rPr>
        <w:t>》</w:t>
      </w:r>
      <w:r>
        <w:t>云：</w:t>
      </w:r>
      <w:r>
        <w:rPr>
          <w:rFonts w:hint="eastAsia" w:eastAsia="宋体"/>
          <w:lang w:eastAsia="zh-CN"/>
        </w:rPr>
        <w:t>“</w:t>
      </w:r>
      <w:r>
        <w:t>東海之外大壑，少昦、孺帝、顓</w:t>
      </w:r>
    </w:p>
    <w:p w14:paraId="402AC177">
      <w:pPr>
        <w:rPr>
          <w:rFonts w:hint="eastAsia" w:eastAsia="宋体"/>
          <w:lang w:eastAsia="zh-CN"/>
        </w:rPr>
      </w:pPr>
      <w:r>
        <w:t>頊于此。</w:t>
      </w:r>
      <w:r>
        <w:rPr>
          <w:rFonts w:hint="eastAsia" w:eastAsia="宋体"/>
          <w:lang w:eastAsia="zh-CN"/>
        </w:rPr>
        <w:t>”</w:t>
      </w:r>
    </w:p>
    <w:p w14:paraId="2BF3B14E">
      <w:r>
        <w:t>褔</w:t>
      </w:r>
      <w:r>
        <w:rPr>
          <w:rFonts w:hint="eastAsia" w:eastAsia="宋体"/>
          <w:lang w:eastAsia="zh-CN"/>
        </w:rPr>
        <w:t>【</w:t>
      </w:r>
      <w:r>
        <w:t>—四，盈也。</w:t>
      </w:r>
      <w:r>
        <w:rPr>
          <w:rFonts w:hint="eastAsia" w:eastAsia="宋体"/>
          <w:lang w:eastAsia="zh-CN"/>
        </w:rPr>
        <w:t>“</w:t>
      </w:r>
      <w:r>
        <w:t>亦傳寫誤也</w:t>
      </w:r>
      <w:r>
        <w:rPr>
          <w:rFonts w:hint="eastAsia" w:eastAsia="宋体"/>
          <w:lang w:eastAsia="zh-CN"/>
        </w:rPr>
        <w:t>”</w:t>
      </w:r>
      <w:r>
        <w:t>下，補：</w:t>
      </w:r>
      <w:r>
        <w:rPr>
          <w:rFonts w:hint="eastAsia" w:eastAsia="宋体"/>
          <w:lang w:eastAsia="zh-CN"/>
        </w:rPr>
        <w:t>《</w:t>
      </w:r>
      <w:r>
        <w:t>韓詩外傳</w:t>
      </w:r>
      <w:r>
        <w:rPr>
          <w:rFonts w:hint="eastAsia" w:eastAsia="宋体"/>
          <w:lang w:eastAsia="zh-CN"/>
        </w:rPr>
        <w:t>》</w:t>
      </w:r>
      <w:r>
        <w:t>：</w:t>
      </w:r>
      <w:r>
        <w:rPr>
          <w:rFonts w:hint="eastAsia" w:eastAsia="宋体"/>
          <w:lang w:eastAsia="zh-CN"/>
        </w:rPr>
        <w:t>“</w:t>
      </w:r>
      <w:r>
        <w:t>褔乎天地之閒者，德也。</w:t>
      </w:r>
      <w:r>
        <w:rPr>
          <w:rFonts w:hint="eastAsia" w:eastAsia="宋体"/>
          <w:lang w:eastAsia="zh-CN"/>
        </w:rPr>
        <w:t>”</w:t>
      </w:r>
      <w:r>
        <w:t>謂</w:t>
      </w:r>
    </w:p>
    <w:p w14:paraId="3798A553">
      <w:r>
        <w:t>盈乎天地之閒也。今本</w:t>
      </w:r>
      <w:r>
        <w:rPr>
          <w:rFonts w:hint="eastAsia" w:eastAsia="宋体"/>
          <w:lang w:eastAsia="zh-CN"/>
        </w:rPr>
        <w:t>“</w:t>
      </w:r>
      <w:r>
        <w:t>褔</w:t>
      </w:r>
      <w:r>
        <w:rPr>
          <w:rFonts w:hint="eastAsia" w:eastAsia="宋体"/>
          <w:lang w:eastAsia="zh-CN"/>
        </w:rPr>
        <w:t>”</w:t>
      </w:r>
      <w:r>
        <w:t>字亦誤從示</w:t>
      </w:r>
    </w:p>
    <w:p w14:paraId="2488FFE8">
      <w:r>
        <w:t>謜、彠、隱，度也。</w:t>
      </w:r>
      <w:r>
        <w:rPr>
          <w:rFonts w:hint="eastAsia" w:eastAsia="宋体"/>
          <w:lang w:eastAsia="zh-CN"/>
        </w:rPr>
        <w:t>“</w:t>
      </w:r>
      <w:r>
        <w:t>得原</w:t>
      </w:r>
      <w:r>
        <w:rPr>
          <w:rFonts w:hint="eastAsia" w:eastAsia="宋体"/>
          <w:lang w:eastAsia="zh-CN"/>
        </w:rPr>
        <w:t>”</w:t>
      </w:r>
      <w:r>
        <w:t>下，補：</w:t>
      </w:r>
      <w:r>
        <w:rPr>
          <w:rFonts w:hint="eastAsia" w:eastAsia="宋体"/>
          <w:lang w:eastAsia="zh-CN"/>
        </w:rPr>
        <w:t>《</w:t>
      </w:r>
      <w:r>
        <w:t>韓子。主道</w:t>
      </w:r>
      <w:r>
        <w:rPr>
          <w:rFonts w:hint="eastAsia" w:eastAsia="宋体"/>
          <w:lang w:eastAsia="zh-CN"/>
        </w:rPr>
        <w:t>》</w:t>
      </w:r>
      <w:r>
        <w:t>篇云：</w:t>
      </w:r>
      <w:r>
        <w:rPr>
          <w:rFonts w:hint="eastAsia" w:eastAsia="宋体"/>
          <w:lang w:eastAsia="zh-CN"/>
        </w:rPr>
        <w:t>“</w:t>
      </w:r>
      <w:r>
        <w:t>掩其跡，匿其端，下不能</w:t>
      </w:r>
    </w:p>
    <w:p w14:paraId="07EF0FD2">
      <w:pPr>
        <w:rPr>
          <w:rFonts w:hint="eastAsia" w:eastAsia="宋体"/>
          <w:lang w:eastAsia="zh-CN"/>
        </w:rPr>
      </w:pPr>
      <w:r>
        <w:t>原。</w:t>
      </w:r>
      <w:r>
        <w:rPr>
          <w:rFonts w:hint="eastAsia" w:eastAsia="宋体"/>
          <w:lang w:eastAsia="zh-CN"/>
        </w:rPr>
        <w:t>”</w:t>
      </w:r>
      <w:r>
        <w:t>乙</w:t>
      </w:r>
      <w:r>
        <w:rPr>
          <w:rFonts w:hint="eastAsia" w:eastAsia="宋体"/>
          <w:lang w:eastAsia="zh-CN"/>
        </w:rPr>
        <w:t>“</w:t>
      </w:r>
      <w:r>
        <w:t>隱心</w:t>
      </w:r>
      <w:r>
        <w:rPr>
          <w:rFonts w:hint="eastAsia" w:eastAsia="宋体"/>
          <w:lang w:eastAsia="zh-CN"/>
        </w:rPr>
        <w:t>”</w:t>
      </w:r>
      <w:r>
        <w:t>下七字，改</w:t>
      </w:r>
      <w:r>
        <w:rPr>
          <w:rFonts w:hint="eastAsia" w:eastAsia="宋体"/>
          <w:lang w:eastAsia="zh-CN"/>
        </w:rPr>
        <w:t>“</w:t>
      </w:r>
      <w:r>
        <w:t>注</w:t>
      </w:r>
      <w:r>
        <w:rPr>
          <w:rFonts w:hint="eastAsia" w:eastAsia="宋体"/>
          <w:lang w:eastAsia="zh-CN"/>
        </w:rPr>
        <w:t>”</w:t>
      </w:r>
      <w:r>
        <w:t>。GiH</w:t>
      </w:r>
      <w:r>
        <w:rPr>
          <w:rFonts w:hint="eastAsia" w:eastAsia="宋体"/>
          <w:lang w:eastAsia="zh-CN"/>
        </w:rPr>
        <w:t>】</w:t>
      </w:r>
    </w:p>
    <w:p w14:paraId="47B15781">
      <w:r>
        <w:t>乙</w:t>
      </w:r>
      <w:r>
        <w:rPr>
          <w:rFonts w:hint="eastAsia" w:eastAsia="宋体"/>
          <w:lang w:eastAsia="zh-CN"/>
        </w:rPr>
        <w:t>“</w:t>
      </w:r>
      <w:r>
        <w:t>郭璞</w:t>
      </w:r>
      <w:r>
        <w:rPr>
          <w:rFonts w:hint="eastAsia" w:eastAsia="宋体"/>
          <w:lang w:eastAsia="zh-CN"/>
        </w:rPr>
        <w:t>”</w:t>
      </w:r>
      <w:r>
        <w:t>下七字，改：</w:t>
      </w:r>
      <w:r>
        <w:rPr>
          <w:rFonts w:hint="eastAsia" w:eastAsia="宋体"/>
          <w:lang w:eastAsia="zh-CN"/>
        </w:rPr>
        <w:t>《</w:t>
      </w:r>
      <w:r>
        <w:t>管子。禁藏</w:t>
      </w:r>
      <w:r>
        <w:rPr>
          <w:rFonts w:hint="eastAsia" w:eastAsia="宋体"/>
          <w:lang w:eastAsia="zh-CN"/>
        </w:rPr>
        <w:t>》</w:t>
      </w:r>
      <w:r>
        <w:t>篇：</w:t>
      </w:r>
      <w:r>
        <w:rPr>
          <w:rFonts w:hint="eastAsia" w:eastAsia="宋体"/>
          <w:lang w:eastAsia="zh-CN"/>
        </w:rPr>
        <w:t>“</w:t>
      </w:r>
      <w:r>
        <w:t>下觀</w:t>
      </w:r>
    </w:p>
    <w:p w14:paraId="7A40D024">
      <w:r>
        <w:t>不及者「，以自隱也。</w:t>
      </w:r>
      <w:r>
        <w:rPr>
          <w:rFonts w:hint="eastAsia" w:eastAsia="宋体"/>
          <w:lang w:eastAsia="zh-CN"/>
        </w:rPr>
        <w:t>”</w:t>
      </w:r>
      <w:r>
        <w:t>郭璞、尹知章注竝與劉熙同。Al。</w:t>
      </w:r>
    </w:p>
    <w:p w14:paraId="73F1743E">
      <w:pPr>
        <w:rPr>
          <w:rFonts w:hint="eastAsia" w:eastAsia="宋体"/>
          <w:lang w:eastAsia="zh-CN"/>
        </w:rPr>
      </w:pPr>
      <w:r>
        <w:t>指，語也。眉上有墨籤云：指王翳，曰：</w:t>
      </w:r>
      <w:r>
        <w:rPr>
          <w:rFonts w:hint="eastAsia" w:eastAsia="宋体"/>
          <w:lang w:eastAsia="zh-CN"/>
        </w:rPr>
        <w:t>“</w:t>
      </w:r>
      <w:r>
        <w:t>此項王也。</w:t>
      </w:r>
      <w:r>
        <w:rPr>
          <w:rFonts w:hint="eastAsia" w:eastAsia="宋体"/>
          <w:lang w:eastAsia="zh-CN"/>
        </w:rPr>
        <w:t>”</w:t>
      </w:r>
    </w:p>
    <w:p w14:paraId="4AF6091D">
      <w:r>
        <w:t>祕，勞也。</w:t>
      </w:r>
      <w:r>
        <w:rPr>
          <w:rFonts w:hint="eastAsia" w:eastAsia="宋体"/>
          <w:lang w:eastAsia="zh-CN"/>
        </w:rPr>
        <w:t>“</w:t>
      </w:r>
      <w:r>
        <w:t>無勞于憂</w:t>
      </w:r>
      <w:r>
        <w:rPr>
          <w:rFonts w:hint="eastAsia" w:eastAsia="宋体"/>
          <w:lang w:eastAsia="zh-CN"/>
        </w:rPr>
        <w:t>”</w:t>
      </w:r>
      <w:r>
        <w:t>下，補改：又</w:t>
      </w:r>
      <w:r>
        <w:rPr>
          <w:rFonts w:hint="eastAsia" w:eastAsia="宋体"/>
          <w:lang w:eastAsia="zh-CN"/>
        </w:rPr>
        <w:t>“</w:t>
      </w:r>
      <w:r>
        <w:t>天閟毖我成功所</w:t>
      </w:r>
      <w:r>
        <w:rPr>
          <w:rFonts w:hint="eastAsia" w:eastAsia="宋体"/>
          <w:lang w:eastAsia="zh-CN"/>
        </w:rPr>
        <w:t>”</w:t>
      </w:r>
      <w:r>
        <w:t>，</w:t>
      </w:r>
      <w:r>
        <w:rPr>
          <w:rFonts w:hint="eastAsia" w:eastAsia="宋体"/>
          <w:lang w:eastAsia="zh-CN"/>
        </w:rPr>
        <w:t>《</w:t>
      </w:r>
      <w:r>
        <w:t>漢書。翟方進傳</w:t>
      </w:r>
      <w:r>
        <w:rPr>
          <w:rFonts w:hint="eastAsia" w:eastAsia="宋体"/>
          <w:lang w:eastAsia="zh-CN"/>
        </w:rPr>
        <w:t>》“</w:t>
      </w:r>
      <w:r>
        <w:t>毖</w:t>
      </w:r>
      <w:r>
        <w:rPr>
          <w:rFonts w:hint="eastAsia" w:eastAsia="宋体"/>
          <w:lang w:eastAsia="zh-CN"/>
        </w:rPr>
        <w:t>”</w:t>
      </w:r>
      <w:r>
        <w:t>作</w:t>
      </w:r>
    </w:p>
    <w:p w14:paraId="22F56081">
      <w:r>
        <w:rPr>
          <w:rFonts w:hint="eastAsia" w:eastAsia="宋体"/>
          <w:lang w:eastAsia="zh-CN"/>
        </w:rPr>
        <w:t>“</w:t>
      </w:r>
      <w:r>
        <w:t>勞</w:t>
      </w:r>
      <w:r>
        <w:rPr>
          <w:rFonts w:hint="eastAsia" w:eastAsia="宋体"/>
          <w:lang w:eastAsia="zh-CN"/>
        </w:rPr>
        <w:t>”</w:t>
      </w:r>
      <w:r>
        <w:t>，毖與祕通。</w:t>
      </w:r>
    </w:p>
    <w:p w14:paraId="27B60D96">
      <w:r>
        <w:t>過，查也。</w:t>
      </w:r>
      <w:r>
        <w:rPr>
          <w:rFonts w:hint="eastAsia" w:eastAsia="宋体"/>
          <w:lang w:eastAsia="zh-CN"/>
        </w:rPr>
        <w:t>“</w:t>
      </w:r>
      <w:r>
        <w:t>督過之也</w:t>
      </w:r>
      <w:r>
        <w:rPr>
          <w:rFonts w:hint="eastAsia" w:eastAsia="宋体"/>
          <w:lang w:eastAsia="zh-CN"/>
        </w:rPr>
        <w:t>”</w:t>
      </w:r>
      <w:r>
        <w:t>下，補：引之云：</w:t>
      </w:r>
      <w:r>
        <w:rPr>
          <w:rFonts w:hint="eastAsia" w:eastAsia="宋体"/>
          <w:lang w:eastAsia="zh-CN"/>
        </w:rPr>
        <w:t>“《</w:t>
      </w:r>
      <w:r>
        <w:t>商頌。殷武</w:t>
      </w:r>
      <w:r>
        <w:rPr>
          <w:rFonts w:hint="eastAsia" w:eastAsia="宋体"/>
          <w:lang w:eastAsia="zh-CN"/>
        </w:rPr>
        <w:t>》</w:t>
      </w:r>
      <w:r>
        <w:t>篇：</w:t>
      </w:r>
      <w:r>
        <w:rPr>
          <w:rFonts w:hint="eastAsia" w:eastAsia="宋体"/>
          <w:lang w:eastAsia="zh-CN"/>
        </w:rPr>
        <w:t>‘</w:t>
      </w:r>
      <w:r>
        <w:t>勿予禍適。</w:t>
      </w:r>
      <w:r>
        <w:rPr>
          <w:rFonts w:hint="eastAsia" w:eastAsia="宋体"/>
          <w:lang w:eastAsia="zh-CN"/>
        </w:rPr>
        <w:t>’</w:t>
      </w:r>
      <w:r>
        <w:t>予猶施</w:t>
      </w:r>
    </w:p>
    <w:p w14:paraId="4A4456F6">
      <w:r>
        <w:t>也。禍讀爲過。適與謫通。勿予過謫，謂不施譴責也。</w:t>
      </w:r>
      <w:r>
        <w:rPr>
          <w:rFonts w:hint="eastAsia" w:eastAsia="宋体"/>
          <w:lang w:eastAsia="zh-CN"/>
        </w:rPr>
        <w:t>《</w:t>
      </w:r>
      <w:r>
        <w:t>史記。吴王濞傳</w:t>
      </w:r>
      <w:r>
        <w:rPr>
          <w:rFonts w:hint="eastAsia" w:eastAsia="宋体"/>
          <w:lang w:eastAsia="zh-CN"/>
        </w:rPr>
        <w:t>》</w:t>
      </w:r>
      <w:r>
        <w:t>云：</w:t>
      </w:r>
      <w:r>
        <w:rPr>
          <w:rFonts w:hint="eastAsia" w:eastAsia="宋体"/>
          <w:lang w:eastAsia="zh-CN"/>
        </w:rPr>
        <w:t>‘</w:t>
      </w:r>
      <w:r>
        <w:t>賊臣鼂</w:t>
      </w:r>
    </w:p>
    <w:p w14:paraId="1D090D8F">
      <w:r>
        <w:t>錯，擅適過諸侯。</w:t>
      </w:r>
      <w:r>
        <w:rPr>
          <w:rFonts w:hint="eastAsia" w:eastAsia="宋体"/>
          <w:lang w:eastAsia="zh-CN"/>
        </w:rPr>
        <w:t>’</w:t>
      </w:r>
      <w:r>
        <w:t>是過、適皆責也。禍與過，古字通。</w:t>
      </w:r>
      <w:r>
        <w:rPr>
          <w:rFonts w:hint="eastAsia" w:eastAsia="宋体"/>
          <w:lang w:eastAsia="zh-CN"/>
        </w:rPr>
        <w:t>《</w:t>
      </w:r>
      <w:r>
        <w:t>荀子</w:t>
      </w:r>
      <w:r>
        <w:rPr>
          <w:rFonts w:hint="eastAsia" w:eastAsia="宋体"/>
          <w:lang w:eastAsia="zh-CN"/>
        </w:rPr>
        <w:t>•</w:t>
      </w:r>
      <w:r>
        <w:t>成相</w:t>
      </w:r>
      <w:r>
        <w:rPr>
          <w:rFonts w:hint="eastAsia" w:eastAsia="宋体"/>
          <w:lang w:eastAsia="zh-CN"/>
        </w:rPr>
        <w:t>》</w:t>
      </w:r>
      <w:r>
        <w:t>篇説刑云：</w:t>
      </w:r>
      <w:r>
        <w:rPr>
          <w:rFonts w:hint="eastAsia" w:eastAsia="宋体"/>
          <w:lang w:eastAsia="zh-CN"/>
        </w:rPr>
        <w:t>‘</w:t>
      </w:r>
      <w:r>
        <w:t>罪禍有</w:t>
      </w:r>
    </w:p>
    <w:p w14:paraId="1F17413B">
      <w:r>
        <w:t>律莫得輕重。</w:t>
      </w:r>
      <w:r>
        <w:rPr>
          <w:rFonts w:hint="eastAsia" w:eastAsia="宋体"/>
          <w:lang w:eastAsia="zh-CN"/>
        </w:rPr>
        <w:t>’</w:t>
      </w:r>
      <w:r>
        <w:t>罪禍即罪過也（</w:t>
      </w:r>
    </w:p>
    <w:p w14:paraId="210ECC5A">
      <w:r>
        <w:t>目、診，視也。乙</w:t>
      </w:r>
      <w:r>
        <w:rPr>
          <w:rFonts w:hint="eastAsia" w:eastAsia="宋体"/>
          <w:lang w:eastAsia="zh-CN"/>
        </w:rPr>
        <w:t>“《</w:t>
      </w:r>
      <w:r>
        <w:t>史記。項羽紀</w:t>
      </w:r>
      <w:r>
        <w:rPr>
          <w:rFonts w:hint="eastAsia" w:eastAsia="宋体"/>
          <w:lang w:eastAsia="zh-CN"/>
        </w:rPr>
        <w:t>》”</w:t>
      </w:r>
      <w:r>
        <w:t>下十二字，改：</w:t>
      </w:r>
      <w:r>
        <w:rPr>
          <w:rFonts w:hint="eastAsia" w:eastAsia="宋体"/>
          <w:lang w:eastAsia="zh-CN"/>
        </w:rPr>
        <w:t>《</w:t>
      </w:r>
      <w:r>
        <w:t>宣十二年左傳</w:t>
      </w:r>
      <w:r>
        <w:rPr>
          <w:rFonts w:hint="eastAsia" w:eastAsia="宋体"/>
          <w:lang w:eastAsia="zh-CN"/>
        </w:rPr>
        <w:t>》</w:t>
      </w:r>
      <w:r>
        <w:t>云</w:t>
      </w:r>
      <w:r>
        <w:rPr>
          <w:rFonts w:hint="eastAsia" w:eastAsia="宋体"/>
          <w:lang w:eastAsia="zh-CN"/>
        </w:rPr>
        <w:t>“</w:t>
      </w:r>
      <w:r>
        <w:t>目于眢</w:t>
      </w:r>
    </w:p>
    <w:p w14:paraId="3C84248B">
      <w:r>
        <w:t>【第376页】</w:t>
      </w:r>
    </w:p>
    <w:p w14:paraId="2FB7C415">
      <w:r>
        <w:t>井而拯之。</w:t>
      </w:r>
      <w:r>
        <w:rPr>
          <w:rFonts w:hint="eastAsia" w:eastAsia="宋体"/>
          <w:lang w:eastAsia="zh-CN"/>
        </w:rPr>
        <w:t>”</w:t>
      </w:r>
      <w:r>
        <w:t>乙</w:t>
      </w:r>
      <w:r>
        <w:rPr>
          <w:rFonts w:hint="eastAsia" w:eastAsia="宋体"/>
          <w:lang w:eastAsia="zh-CN"/>
        </w:rPr>
        <w:t>“《</w:t>
      </w:r>
      <w:r>
        <w:t>史記。扁鵲傳</w:t>
      </w:r>
      <w:r>
        <w:rPr>
          <w:rFonts w:hint="eastAsia" w:eastAsia="宋体"/>
          <w:lang w:eastAsia="zh-CN"/>
        </w:rPr>
        <w:t>》”</w:t>
      </w:r>
      <w:r>
        <w:t>下十一字，改</w:t>
      </w:r>
      <w:r>
        <w:rPr>
          <w:rFonts w:hint="eastAsia" w:eastAsia="宋体"/>
          <w:lang w:eastAsia="zh-CN"/>
        </w:rPr>
        <w:t>《</w:t>
      </w:r>
      <w:r>
        <w:t>楚辭。九懷</w:t>
      </w:r>
      <w:r>
        <w:rPr>
          <w:rFonts w:hint="eastAsia" w:eastAsia="宋体"/>
          <w:lang w:eastAsia="zh-CN"/>
        </w:rPr>
        <w:t>》</w:t>
      </w:r>
      <w:r>
        <w:t>：</w:t>
      </w:r>
      <w:r>
        <w:rPr>
          <w:rFonts w:hint="eastAsia" w:eastAsia="宋体"/>
          <w:lang w:eastAsia="zh-CN"/>
        </w:rPr>
        <w:t>“</w:t>
      </w:r>
      <w:r>
        <w:t>乃自診兮在兹。</w:t>
      </w:r>
      <w:r>
        <w:rPr>
          <w:rFonts w:hint="eastAsia" w:eastAsia="宋体"/>
          <w:lang w:eastAsia="zh-CN"/>
        </w:rPr>
        <w:t>”</w:t>
      </w:r>
      <w:r>
        <w:t>王</w:t>
      </w:r>
    </w:p>
    <w:p w14:paraId="620748D3">
      <w:pPr>
        <w:rPr>
          <w:rFonts w:hint="eastAsia" w:eastAsia="宋体"/>
          <w:lang w:eastAsia="zh-CN"/>
        </w:rPr>
      </w:pPr>
      <w:r>
        <w:t>逸注云：</w:t>
      </w:r>
      <w:r>
        <w:rPr>
          <w:rFonts w:hint="eastAsia" w:eastAsia="宋体"/>
          <w:lang w:eastAsia="zh-CN"/>
        </w:rPr>
        <w:t>“</w:t>
      </w:r>
      <w:r>
        <w:t>徐自省視至此處也。</w:t>
      </w:r>
      <w:r>
        <w:rPr>
          <w:rFonts w:hint="eastAsia" w:eastAsia="宋体"/>
          <w:lang w:eastAsia="zh-CN"/>
        </w:rPr>
        <w:t>”</w:t>
      </w:r>
    </w:p>
    <w:p w14:paraId="42B0B847">
      <w:r>
        <w:t>迟，曲也。墨籤云</w:t>
      </w:r>
      <w:r>
        <w:rPr>
          <w:rFonts w:hint="eastAsia" w:eastAsia="宋体"/>
          <w:lang w:eastAsia="zh-CN"/>
        </w:rPr>
        <w:t>《</w:t>
      </w:r>
      <w:r>
        <w:t>漢書</w:t>
      </w:r>
      <w:r>
        <w:rPr>
          <w:rFonts w:hint="eastAsia" w:eastAsia="宋体"/>
          <w:lang w:eastAsia="zh-CN"/>
        </w:rPr>
        <w:t>•</w:t>
      </w:r>
      <w:r>
        <w:t>韓長孺傳</w:t>
      </w:r>
      <w:r>
        <w:rPr>
          <w:rFonts w:hint="eastAsia" w:eastAsia="宋体"/>
          <w:lang w:eastAsia="zh-CN"/>
        </w:rPr>
        <w:t>》“</w:t>
      </w:r>
      <w:r>
        <w:t>廷尉當恢迟橈當斬。</w:t>
      </w:r>
      <w:r>
        <w:rPr>
          <w:rFonts w:hint="eastAsia" w:eastAsia="宋体"/>
          <w:lang w:eastAsia="zh-CN"/>
        </w:rPr>
        <w:t>”</w:t>
      </w:r>
      <w:r>
        <w:t>服虔曰</w:t>
      </w:r>
      <w:r>
        <w:rPr>
          <w:rFonts w:hint="eastAsia" w:eastAsia="宋体"/>
          <w:lang w:eastAsia="zh-CN"/>
        </w:rPr>
        <w:t>“</w:t>
      </w:r>
      <w:r>
        <w:t>迟音</w:t>
      </w:r>
    </w:p>
    <w:p w14:paraId="26A1BBFA">
      <w:pPr>
        <w:rPr>
          <w:rFonts w:hint="eastAsia" w:eastAsia="宋体"/>
          <w:lang w:eastAsia="zh-CN"/>
        </w:rPr>
      </w:pPr>
      <w:r>
        <w:t>企。</w:t>
      </w:r>
      <w:r>
        <w:rPr>
          <w:rFonts w:hint="eastAsia" w:eastAsia="宋体"/>
          <w:lang w:eastAsia="zh-CN"/>
        </w:rPr>
        <w:t>”</w:t>
      </w:r>
      <w:r>
        <w:t>應劭曰</w:t>
      </w:r>
      <w:r>
        <w:rPr>
          <w:rFonts w:hint="eastAsia" w:eastAsia="宋体"/>
          <w:lang w:eastAsia="zh-CN"/>
        </w:rPr>
        <w:t>“</w:t>
      </w:r>
      <w:r>
        <w:t>迟曲行避敵也。橈顧望也。軍法語也。</w:t>
      </w:r>
      <w:r>
        <w:rPr>
          <w:rFonts w:hint="eastAsia" w:eastAsia="宋体"/>
          <w:lang w:eastAsia="zh-CN"/>
        </w:rPr>
        <w:t>”</w:t>
      </w:r>
      <w:r>
        <w:t>又籤云同查明板</w:t>
      </w:r>
      <w:r>
        <w:rPr>
          <w:rFonts w:hint="eastAsia" w:eastAsia="宋体"/>
          <w:lang w:eastAsia="zh-CN"/>
        </w:rPr>
        <w:t>《</w:t>
      </w:r>
      <w:r>
        <w:t>漢書</w:t>
      </w:r>
      <w:r>
        <w:rPr>
          <w:rFonts w:hint="eastAsia" w:eastAsia="宋体"/>
          <w:lang w:eastAsia="zh-CN"/>
        </w:rPr>
        <w:t>》</w:t>
      </w:r>
    </w:p>
    <w:p w14:paraId="4629E922">
      <w:r>
        <w:rPr>
          <w:rFonts w:hint="eastAsia" w:eastAsia="宋体"/>
          <w:lang w:eastAsia="zh-CN"/>
        </w:rPr>
        <w:t>《</w:t>
      </w:r>
      <w:r>
        <w:t>史記</w:t>
      </w:r>
      <w:r>
        <w:rPr>
          <w:rFonts w:hint="eastAsia" w:eastAsia="宋体"/>
          <w:lang w:eastAsia="zh-CN"/>
        </w:rPr>
        <w:t>》</w:t>
      </w:r>
      <w:r>
        <w:t>，皆作</w:t>
      </w:r>
      <w:r>
        <w:rPr>
          <w:rFonts w:hint="eastAsia" w:eastAsia="宋体"/>
          <w:lang w:eastAsia="zh-CN"/>
        </w:rPr>
        <w:t>“</w:t>
      </w:r>
      <w:r>
        <w:t>逗橈</w:t>
      </w:r>
      <w:r>
        <w:rPr>
          <w:rFonts w:hint="eastAsia" w:eastAsia="宋体"/>
          <w:lang w:eastAsia="zh-CN"/>
        </w:rPr>
        <w:t>”</w:t>
      </w:r>
      <w:r>
        <w:t>，注皆引</w:t>
      </w:r>
      <w:r>
        <w:rPr>
          <w:rFonts w:hint="eastAsia" w:eastAsia="宋体"/>
          <w:lang w:eastAsia="zh-CN"/>
        </w:rPr>
        <w:t>“</w:t>
      </w:r>
      <w:r>
        <w:t>音豆</w:t>
      </w:r>
      <w:r>
        <w:rPr>
          <w:rFonts w:hint="eastAsia" w:eastAsia="宋体"/>
          <w:lang w:eastAsia="zh-CN"/>
        </w:rPr>
        <w:t>”</w:t>
      </w:r>
      <w:r>
        <w:t>之説</w:t>
      </w:r>
    </w:p>
    <w:p w14:paraId="1B3753CD">
      <w:r>
        <w:t>貢，上也。</w:t>
      </w:r>
      <w:r>
        <w:rPr>
          <w:rFonts w:hint="eastAsia" w:eastAsia="宋体"/>
          <w:lang w:eastAsia="zh-CN"/>
        </w:rPr>
        <w:t>“</w:t>
      </w:r>
      <w:r>
        <w:t>義亦相近</w:t>
      </w:r>
      <w:r>
        <w:rPr>
          <w:rFonts w:hint="eastAsia" w:eastAsia="宋体"/>
          <w:lang w:eastAsia="zh-CN"/>
        </w:rPr>
        <w:t>”</w:t>
      </w:r>
      <w:r>
        <w:t>下，補：貢亦謂自下而上也。</w:t>
      </w:r>
      <w:r>
        <w:rPr>
          <w:rFonts w:hint="eastAsia" w:eastAsia="宋体"/>
          <w:lang w:eastAsia="zh-CN"/>
        </w:rPr>
        <w:t>《</w:t>
      </w:r>
      <w:r>
        <w:t>漢郎中鄭固碑</w:t>
      </w:r>
      <w:r>
        <w:rPr>
          <w:rFonts w:hint="eastAsia" w:eastAsia="宋体"/>
          <w:lang w:eastAsia="zh-CN"/>
        </w:rPr>
        <w:t>》</w:t>
      </w:r>
      <w:r>
        <w:t>：</w:t>
      </w:r>
      <w:r>
        <w:rPr>
          <w:rFonts w:hint="eastAsia" w:eastAsia="宋体"/>
          <w:lang w:eastAsia="zh-CN"/>
        </w:rPr>
        <w:t>“</w:t>
      </w:r>
      <w:r>
        <w:t>貢計王</w:t>
      </w:r>
    </w:p>
    <w:p w14:paraId="6A2C5E00">
      <w:r>
        <w:t>庭。</w:t>
      </w:r>
      <w:r>
        <w:rPr>
          <w:rFonts w:hint="eastAsia" w:eastAsia="宋体"/>
          <w:lang w:eastAsia="zh-CN"/>
        </w:rPr>
        <w:t>”</w:t>
      </w:r>
      <w:r>
        <w:t>謂上計也。</w:t>
      </w:r>
      <w:r>
        <w:rPr>
          <w:rFonts w:hint="eastAsia" w:eastAsia="宋体"/>
          <w:lang w:eastAsia="zh-CN"/>
        </w:rPr>
        <w:t>《</w:t>
      </w:r>
      <w:r>
        <w:t>泰山都尉孔宙碑</w:t>
      </w:r>
      <w:r>
        <w:rPr>
          <w:rFonts w:hint="eastAsia" w:eastAsia="宋体"/>
          <w:lang w:eastAsia="zh-CN"/>
        </w:rPr>
        <w:t>》“</w:t>
      </w:r>
      <w:r>
        <w:t>貢登王室。</w:t>
      </w:r>
      <w:r>
        <w:rPr>
          <w:rFonts w:hint="eastAsia" w:eastAsia="宋体"/>
          <w:lang w:eastAsia="zh-CN"/>
        </w:rPr>
        <w:t>”</w:t>
      </w:r>
      <w:r>
        <w:t>謂上登也。</w:t>
      </w:r>
      <w:r>
        <w:rPr>
          <w:rFonts w:hint="eastAsia" w:eastAsia="宋体"/>
          <w:lang w:eastAsia="zh-CN"/>
        </w:rPr>
        <w:t>《</w:t>
      </w:r>
      <w:r>
        <w:t>涼州刺史魏元丕碑</w:t>
      </w:r>
      <w:r>
        <w:rPr>
          <w:rFonts w:hint="eastAsia" w:eastAsia="宋体"/>
          <w:lang w:eastAsia="zh-CN"/>
        </w:rPr>
        <w:t>》</w:t>
      </w:r>
      <w:r>
        <w:t>：</w:t>
      </w:r>
      <w:r>
        <w:rPr>
          <w:rFonts w:hint="eastAsia" w:eastAsia="宋体"/>
          <w:lang w:eastAsia="zh-CN"/>
        </w:rPr>
        <w:t>“</w:t>
      </w:r>
      <w:r>
        <w:t>貢</w:t>
      </w:r>
    </w:p>
    <w:p w14:paraId="3449DDC3">
      <w:r>
        <w:t>躡帝宇。</w:t>
      </w:r>
      <w:r>
        <w:rPr>
          <w:rFonts w:hint="eastAsia" w:eastAsia="宋体"/>
          <w:lang w:eastAsia="zh-CN"/>
        </w:rPr>
        <w:t>”</w:t>
      </w:r>
      <w:r>
        <w:t>謂上躡也</w:t>
      </w:r>
    </w:p>
    <w:p w14:paraId="4F84A094">
      <w:r>
        <w:t>休，喜也。</w:t>
      </w:r>
      <w:r>
        <w:rPr>
          <w:rFonts w:hint="eastAsia" w:eastAsia="宋体"/>
          <w:lang w:eastAsia="zh-CN"/>
        </w:rPr>
        <w:t>“</w:t>
      </w:r>
      <w:r>
        <w:t>休，喜也</w:t>
      </w:r>
      <w:r>
        <w:rPr>
          <w:rFonts w:hint="eastAsia" w:eastAsia="宋体"/>
          <w:lang w:eastAsia="zh-CN"/>
        </w:rPr>
        <w:t>”</w:t>
      </w:r>
      <w:r>
        <w:t>下，補：</w:t>
      </w:r>
      <w:r>
        <w:rPr>
          <w:rFonts w:hint="eastAsia" w:eastAsia="宋体"/>
          <w:lang w:eastAsia="zh-CN"/>
        </w:rPr>
        <w:t>《</w:t>
      </w:r>
      <w:r>
        <w:t>楚語</w:t>
      </w:r>
      <w:r>
        <w:rPr>
          <w:rFonts w:hint="eastAsia" w:eastAsia="宋体"/>
          <w:lang w:eastAsia="zh-CN"/>
        </w:rPr>
        <w:t>》</w:t>
      </w:r>
      <w:r>
        <w:t>云：</w:t>
      </w:r>
      <w:r>
        <w:rPr>
          <w:rFonts w:hint="eastAsia" w:eastAsia="宋体"/>
          <w:lang w:eastAsia="zh-CN"/>
        </w:rPr>
        <w:t>“</w:t>
      </w:r>
      <w:r>
        <w:t>教之世而爲之，昭明德而廢幽昬焉，以</w:t>
      </w:r>
    </w:p>
    <w:p w14:paraId="2235C6AF">
      <w:r>
        <w:t>休懼其動。</w:t>
      </w:r>
      <w:r>
        <w:rPr>
          <w:rFonts w:hint="eastAsia" w:eastAsia="宋体"/>
          <w:lang w:eastAsia="zh-CN"/>
        </w:rPr>
        <w:t>”“</w:t>
      </w:r>
      <w:r>
        <w:t>爲美失之</w:t>
      </w:r>
      <w:r>
        <w:rPr>
          <w:rFonts w:hint="eastAsia" w:eastAsia="宋体"/>
          <w:lang w:eastAsia="zh-CN"/>
        </w:rPr>
        <w:t>”</w:t>
      </w:r>
      <w:r>
        <w:t>下，補引之云</w:t>
      </w:r>
      <w:r>
        <w:rPr>
          <w:rFonts w:hint="eastAsia" w:eastAsia="宋体"/>
          <w:lang w:eastAsia="zh-CN"/>
        </w:rPr>
        <w:t>“《</w:t>
      </w:r>
      <w:r>
        <w:t>吕刑</w:t>
      </w:r>
      <w:r>
        <w:rPr>
          <w:rFonts w:hint="eastAsia" w:eastAsia="宋体"/>
          <w:lang w:eastAsia="zh-CN"/>
        </w:rPr>
        <w:t>》</w:t>
      </w:r>
      <w:r>
        <w:t>云</w:t>
      </w:r>
      <w:r>
        <w:rPr>
          <w:rFonts w:hint="eastAsia" w:eastAsia="宋体"/>
          <w:lang w:eastAsia="zh-CN"/>
        </w:rPr>
        <w:t>‘</w:t>
      </w:r>
      <w:r>
        <w:t>雖畏勿畏，雖休勿休。</w:t>
      </w:r>
      <w:r>
        <w:rPr>
          <w:rFonts w:hint="eastAsia" w:eastAsia="宋体"/>
          <w:lang w:eastAsia="zh-CN"/>
        </w:rPr>
        <w:t>’</w:t>
      </w:r>
      <w:r>
        <w:t>謂雖喜</w:t>
      </w:r>
    </w:p>
    <w:p w14:paraId="68E29A7D">
      <w:pPr>
        <w:rPr>
          <w:rFonts w:hint="eastAsia" w:eastAsia="宋体"/>
          <w:lang w:eastAsia="zh-CN"/>
        </w:rPr>
      </w:pPr>
      <w:r>
        <w:t>勿喜也。休與畏正相反。</w:t>
      </w:r>
      <w:r>
        <w:rPr>
          <w:rFonts w:hint="eastAsia" w:eastAsia="宋体"/>
          <w:lang w:eastAsia="zh-CN"/>
        </w:rPr>
        <w:t>《</w:t>
      </w:r>
      <w:r>
        <w:t>傳</w:t>
      </w:r>
      <w:r>
        <w:rPr>
          <w:rFonts w:hint="eastAsia" w:eastAsia="宋体"/>
          <w:lang w:eastAsia="zh-CN"/>
        </w:rPr>
        <w:t>》</w:t>
      </w:r>
      <w:r>
        <w:t>訓休爲美亦失之。</w:t>
      </w:r>
      <w:r>
        <w:rPr>
          <w:rFonts w:hint="eastAsia" w:eastAsia="宋体"/>
          <w:lang w:eastAsia="zh-CN"/>
        </w:rPr>
        <w:t>”</w:t>
      </w:r>
    </w:p>
    <w:p w14:paraId="518FB13A">
      <w:r>
        <w:t>睎、虞、候，望也。乙</w:t>
      </w:r>
      <w:r>
        <w:rPr>
          <w:rFonts w:hint="eastAsia" w:eastAsia="宋体"/>
          <w:lang w:eastAsia="zh-CN"/>
        </w:rPr>
        <w:t>“《</w:t>
      </w:r>
      <w:r>
        <w:t>莊子</w:t>
      </w:r>
      <w:r>
        <w:rPr>
          <w:rFonts w:hint="eastAsia" w:eastAsia="宋体"/>
          <w:lang w:eastAsia="zh-CN"/>
        </w:rPr>
        <w:t>•</w:t>
      </w:r>
      <w:r>
        <w:t>讓王</w:t>
      </w:r>
      <w:r>
        <w:rPr>
          <w:rFonts w:hint="eastAsia" w:eastAsia="宋体"/>
          <w:lang w:eastAsia="zh-CN"/>
        </w:rPr>
        <w:t>》</w:t>
      </w:r>
      <w:r>
        <w:t>篇</w:t>
      </w:r>
      <w:r>
        <w:rPr>
          <w:rFonts w:hint="eastAsia" w:eastAsia="宋体"/>
          <w:lang w:eastAsia="zh-CN"/>
        </w:rPr>
        <w:t>”</w:t>
      </w:r>
      <w:r>
        <w:t>下十七字，改：</w:t>
      </w:r>
      <w:r>
        <w:rPr>
          <w:rFonts w:hint="eastAsia" w:eastAsia="宋体"/>
          <w:lang w:eastAsia="zh-CN"/>
        </w:rPr>
        <w:t>《</w:t>
      </w:r>
      <w:r>
        <w:t>管子。君臣</w:t>
      </w:r>
      <w:r>
        <w:rPr>
          <w:rFonts w:hint="eastAsia" w:eastAsia="宋体"/>
          <w:lang w:eastAsia="zh-CN"/>
        </w:rPr>
        <w:t>》</w:t>
      </w:r>
      <w:r>
        <w:t>篇云：</w:t>
      </w:r>
      <w:r>
        <w:rPr>
          <w:rFonts w:hint="eastAsia" w:eastAsia="宋体"/>
          <w:lang w:eastAsia="zh-CN"/>
        </w:rPr>
        <w:t>“</w:t>
      </w:r>
      <w:r>
        <w:t>上下</w:t>
      </w:r>
    </w:p>
    <w:p w14:paraId="774A6399">
      <w:r>
        <w:t>相希，若望參表。</w:t>
      </w:r>
      <w:r>
        <w:rPr>
          <w:rFonts w:hint="eastAsia" w:eastAsia="宋体"/>
          <w:lang w:eastAsia="zh-CN"/>
        </w:rPr>
        <w:t>”</w:t>
      </w:r>
      <w:r>
        <w:t>乙</w:t>
      </w:r>
      <w:r>
        <w:rPr>
          <w:rFonts w:hint="eastAsia" w:eastAsia="宋体"/>
          <w:lang w:eastAsia="zh-CN"/>
        </w:rPr>
        <w:t>“</w:t>
      </w:r>
      <w:r>
        <w:t>虞候皆訓</w:t>
      </w:r>
      <w:r>
        <w:rPr>
          <w:rFonts w:hint="eastAsia" w:eastAsia="宋体"/>
          <w:lang w:eastAsia="zh-CN"/>
        </w:rPr>
        <w:t>”</w:t>
      </w:r>
      <w:r>
        <w:t>下四十七字</w:t>
      </w:r>
    </w:p>
    <w:p w14:paraId="262DE848">
      <w:r>
        <w:t>陗、清，急也。</w:t>
      </w:r>
      <w:r>
        <w:rPr>
          <w:rFonts w:hint="eastAsia" w:eastAsia="宋体"/>
          <w:lang w:eastAsia="zh-CN"/>
        </w:rPr>
        <w:t>“</w:t>
      </w:r>
      <w:r>
        <w:t>陗，峻也</w:t>
      </w:r>
      <w:r>
        <w:rPr>
          <w:rFonts w:hint="eastAsia" w:eastAsia="宋体"/>
          <w:lang w:eastAsia="zh-CN"/>
        </w:rPr>
        <w:t>”</w:t>
      </w:r>
      <w:r>
        <w:t>下，補：</w:t>
      </w:r>
      <w:r>
        <w:rPr>
          <w:rFonts w:hint="eastAsia" w:eastAsia="宋体"/>
          <w:lang w:eastAsia="zh-CN"/>
        </w:rPr>
        <w:t>《</w:t>
      </w:r>
      <w:r>
        <w:t>韓詩外傳</w:t>
      </w:r>
      <w:r>
        <w:rPr>
          <w:rFonts w:hint="eastAsia" w:eastAsia="宋体"/>
          <w:lang w:eastAsia="zh-CN"/>
        </w:rPr>
        <w:t>》</w:t>
      </w:r>
      <w:r>
        <w:t>云：</w:t>
      </w:r>
      <w:r>
        <w:rPr>
          <w:rFonts w:hint="eastAsia" w:eastAsia="宋体"/>
          <w:lang w:eastAsia="zh-CN"/>
        </w:rPr>
        <w:t>“</w:t>
      </w:r>
      <w:r>
        <w:t>故吴起峭刑而車裂，商鞅峻法</w:t>
      </w:r>
    </w:p>
    <w:p w14:paraId="5CC4223D">
      <w:pPr>
        <w:rPr>
          <w:rFonts w:hint="eastAsia" w:eastAsia="宋体"/>
          <w:lang w:eastAsia="zh-CN"/>
        </w:rPr>
      </w:pPr>
      <w:r>
        <w:t>而支解。</w:t>
      </w:r>
      <w:r>
        <w:rPr>
          <w:rFonts w:hint="eastAsia" w:eastAsia="宋体"/>
          <w:lang w:eastAsia="zh-CN"/>
        </w:rPr>
        <w:t>”</w:t>
      </w:r>
    </w:p>
    <w:p w14:paraId="65528239">
      <w:r>
        <w:t>乙</w:t>
      </w:r>
      <w:r>
        <w:rPr>
          <w:rFonts w:hint="eastAsia" w:eastAsia="宋体"/>
          <w:lang w:eastAsia="zh-CN"/>
        </w:rPr>
        <w:t>“</w:t>
      </w:r>
      <w:r>
        <w:t>王襃</w:t>
      </w:r>
      <w:r>
        <w:rPr>
          <w:rFonts w:hint="eastAsia" w:eastAsia="宋体"/>
          <w:lang w:eastAsia="zh-CN"/>
        </w:rPr>
        <w:t>”</w:t>
      </w:r>
      <w:r>
        <w:t>下十六字。</w:t>
      </w:r>
      <w:r>
        <w:rPr>
          <w:rFonts w:hint="eastAsia" w:eastAsia="宋体"/>
          <w:lang w:eastAsia="zh-CN"/>
        </w:rPr>
        <w:t>“</w:t>
      </w:r>
      <w:r>
        <w:t>激清也</w:t>
      </w:r>
      <w:r>
        <w:rPr>
          <w:rFonts w:hint="eastAsia" w:eastAsia="宋体"/>
          <w:lang w:eastAsia="zh-CN"/>
        </w:rPr>
        <w:t>”</w:t>
      </w:r>
      <w:r>
        <w:t>下，補：</w:t>
      </w:r>
      <w:r>
        <w:rPr>
          <w:rFonts w:hint="eastAsia" w:eastAsia="宋体"/>
          <w:lang w:eastAsia="zh-CN"/>
        </w:rPr>
        <w:t>《</w:t>
      </w:r>
      <w:r>
        <w:t>莊子。齊物論</w:t>
      </w:r>
      <w:r>
        <w:rPr>
          <w:rFonts w:hint="eastAsia" w:eastAsia="宋体"/>
          <w:lang w:eastAsia="zh-CN"/>
        </w:rPr>
        <w:t>》</w:t>
      </w:r>
      <w:r>
        <w:t>篇：</w:t>
      </w:r>
      <w:r>
        <w:rPr>
          <w:rFonts w:hint="eastAsia" w:eastAsia="宋体"/>
          <w:lang w:eastAsia="zh-CN"/>
        </w:rPr>
        <w:t>“</w:t>
      </w:r>
      <w:r>
        <w:t>廉清而不</w:t>
      </w:r>
    </w:p>
    <w:p w14:paraId="1C487C1E">
      <w:r>
        <w:t>【第377页】</w:t>
      </w:r>
    </w:p>
    <w:p w14:paraId="62240F7F">
      <w:r>
        <w:t>信。</w:t>
      </w:r>
      <w:r>
        <w:rPr>
          <w:rFonts w:hint="eastAsia" w:eastAsia="宋体"/>
          <w:lang w:eastAsia="zh-CN"/>
        </w:rPr>
        <w:t>”</w:t>
      </w:r>
      <w:r>
        <w:t>郭象注云</w:t>
      </w:r>
      <w:r>
        <w:rPr>
          <w:rFonts w:hint="eastAsia" w:eastAsia="宋体"/>
          <w:lang w:eastAsia="zh-CN"/>
        </w:rPr>
        <w:t>“</w:t>
      </w:r>
      <w:r>
        <w:t>激然廉清，貪名者耳，非真廉也。</w:t>
      </w:r>
    </w:p>
    <w:p w14:paraId="30D37C91">
      <w:r>
        <w:t>糾、檐，舉也。</w:t>
      </w:r>
      <w:r>
        <w:rPr>
          <w:rFonts w:hint="eastAsia" w:eastAsia="宋体"/>
          <w:lang w:eastAsia="zh-CN"/>
        </w:rPr>
        <w:t>“</w:t>
      </w:r>
      <w:r>
        <w:t>糾者</w:t>
      </w:r>
      <w:r>
        <w:rPr>
          <w:rFonts w:hint="eastAsia" w:eastAsia="宋体"/>
          <w:lang w:eastAsia="zh-CN"/>
        </w:rPr>
        <w:t>”</w:t>
      </w:r>
      <w:r>
        <w:t>下，補：</w:t>
      </w:r>
      <w:r>
        <w:rPr>
          <w:rFonts w:hint="eastAsia" w:eastAsia="宋体"/>
          <w:lang w:eastAsia="zh-CN"/>
        </w:rPr>
        <w:t>《</w:t>
      </w:r>
      <w:r>
        <w:t>周官</w:t>
      </w:r>
      <w:r>
        <w:rPr>
          <w:rFonts w:hint="eastAsia" w:eastAsia="宋体"/>
          <w:lang w:eastAsia="zh-CN"/>
        </w:rPr>
        <w:t>•</w:t>
      </w:r>
      <w:r>
        <w:t>鄰長</w:t>
      </w:r>
      <w:r>
        <w:rPr>
          <w:rFonts w:hint="eastAsia" w:eastAsia="宋体"/>
          <w:lang w:eastAsia="zh-CN"/>
        </w:rPr>
        <w:t>》</w:t>
      </w:r>
      <w:r>
        <w:t>：</w:t>
      </w:r>
      <w:r>
        <w:rPr>
          <w:rFonts w:hint="eastAsia" w:eastAsia="宋体"/>
          <w:lang w:eastAsia="zh-CN"/>
        </w:rPr>
        <w:t>“</w:t>
      </w:r>
      <w:r>
        <w:t>掌相糾相受。</w:t>
      </w:r>
      <w:r>
        <w:rPr>
          <w:rFonts w:hint="eastAsia" w:eastAsia="宋体"/>
          <w:lang w:eastAsia="zh-CN"/>
        </w:rPr>
        <w:t>”</w:t>
      </w:r>
      <w:r>
        <w:t>注云：</w:t>
      </w:r>
      <w:r>
        <w:rPr>
          <w:rFonts w:hint="eastAsia" w:eastAsia="宋体"/>
          <w:lang w:eastAsia="zh-CN"/>
        </w:rPr>
        <w:t>“</w:t>
      </w:r>
      <w:r>
        <w:t>相糾，相舉</w:t>
      </w:r>
    </w:p>
    <w:p w14:paraId="23D6B695">
      <w:r>
        <w:t>察。</w:t>
      </w:r>
      <w:r>
        <w:rPr>
          <w:rFonts w:hint="eastAsia" w:eastAsia="宋体"/>
          <w:lang w:eastAsia="zh-CN"/>
        </w:rPr>
        <w:t>”</w:t>
      </w:r>
      <w:r>
        <w:t>乙</w:t>
      </w:r>
      <w:r>
        <w:rPr>
          <w:rFonts w:hint="eastAsia" w:eastAsia="宋体"/>
          <w:lang w:eastAsia="zh-CN"/>
        </w:rPr>
        <w:t>“《</w:t>
      </w:r>
      <w:r>
        <w:t>管子。七法</w:t>
      </w:r>
      <w:r>
        <w:rPr>
          <w:rFonts w:hint="eastAsia" w:eastAsia="宋体"/>
          <w:lang w:eastAsia="zh-CN"/>
        </w:rPr>
        <w:t>》</w:t>
      </w:r>
      <w:r>
        <w:t>篇</w:t>
      </w:r>
      <w:r>
        <w:rPr>
          <w:rFonts w:hint="eastAsia" w:eastAsia="宋体"/>
          <w:lang w:eastAsia="zh-CN"/>
        </w:rPr>
        <w:t>”</w:t>
      </w:r>
      <w:r>
        <w:t>下二十二字</w:t>
      </w:r>
    </w:p>
    <w:p w14:paraId="3C3092DD">
      <w:r>
        <w:t>貤，益也。</w:t>
      </w:r>
      <w:r>
        <w:rPr>
          <w:rFonts w:hint="eastAsia" w:eastAsia="宋体"/>
          <w:lang w:eastAsia="zh-CN"/>
        </w:rPr>
        <w:t>“</w:t>
      </w:r>
      <w:r>
        <w:t>與賆通</w:t>
      </w:r>
      <w:r>
        <w:rPr>
          <w:rFonts w:hint="eastAsia" w:eastAsia="宋体"/>
          <w:lang w:eastAsia="zh-CN"/>
        </w:rPr>
        <w:t>”</w:t>
      </w:r>
      <w:r>
        <w:t>下，補：貤，曹憲音弋豉反。乙</w:t>
      </w:r>
      <w:r>
        <w:rPr>
          <w:rFonts w:hint="eastAsia" w:eastAsia="宋体"/>
          <w:lang w:eastAsia="zh-CN"/>
        </w:rPr>
        <w:t>“</w:t>
      </w:r>
      <w:r>
        <w:t>義與貤同</w:t>
      </w:r>
      <w:r>
        <w:rPr>
          <w:rFonts w:hint="eastAsia" w:eastAsia="宋体"/>
          <w:lang w:eastAsia="zh-CN"/>
        </w:rPr>
        <w:t>”</w:t>
      </w:r>
      <w:r>
        <w:t>四字，改補：施</w:t>
      </w:r>
    </w:p>
    <w:p w14:paraId="4E295A9A">
      <w:r>
        <w:t>與貤通，貤又爲饒益之益。</w:t>
      </w:r>
      <w:r>
        <w:rPr>
          <w:rFonts w:hint="eastAsia" w:eastAsia="宋体"/>
          <w:lang w:eastAsia="zh-CN"/>
        </w:rPr>
        <w:t>《</w:t>
      </w:r>
      <w:r>
        <w:t>郊特牲</w:t>
      </w:r>
      <w:r>
        <w:rPr>
          <w:rFonts w:hint="eastAsia" w:eastAsia="宋体"/>
          <w:lang w:eastAsia="zh-CN"/>
        </w:rPr>
        <w:t>》</w:t>
      </w:r>
      <w:r>
        <w:t>云：</w:t>
      </w:r>
      <w:r>
        <w:rPr>
          <w:rFonts w:hint="eastAsia" w:eastAsia="宋体"/>
          <w:lang w:eastAsia="zh-CN"/>
        </w:rPr>
        <w:t>“</w:t>
      </w:r>
      <w:r>
        <w:t>順成之方，其蜡乃通，以移民也。</w:t>
      </w:r>
      <w:r>
        <w:rPr>
          <w:rFonts w:hint="eastAsia" w:eastAsia="宋体"/>
          <w:lang w:eastAsia="zh-CN"/>
        </w:rPr>
        <w:t>”</w:t>
      </w:r>
      <w:r>
        <w:t>鄭注云：</w:t>
      </w:r>
      <w:r>
        <w:rPr>
          <w:rFonts w:hint="eastAsia" w:eastAsia="宋体"/>
          <w:lang w:eastAsia="zh-CN"/>
        </w:rPr>
        <w:t>“</w:t>
      </w:r>
      <w:r>
        <w:t>移</w:t>
      </w:r>
    </w:p>
    <w:p w14:paraId="18136D37">
      <w:r>
        <w:t>之言羨也。</w:t>
      </w:r>
      <w:r>
        <w:rPr>
          <w:rFonts w:hint="eastAsia" w:eastAsia="宋体"/>
          <w:lang w:eastAsia="zh-CN"/>
        </w:rPr>
        <w:t>”</w:t>
      </w:r>
      <w:r>
        <w:t>釋文：</w:t>
      </w:r>
      <w:r>
        <w:rPr>
          <w:rFonts w:hint="eastAsia" w:eastAsia="宋体"/>
          <w:lang w:eastAsia="zh-CN"/>
        </w:rPr>
        <w:t>“</w:t>
      </w:r>
      <w:r>
        <w:t>移，以豉反。</w:t>
      </w:r>
      <w:r>
        <w:rPr>
          <w:rFonts w:hint="eastAsia" w:eastAsia="宋体"/>
          <w:lang w:eastAsia="zh-CN"/>
        </w:rPr>
        <w:t>”</w:t>
      </w:r>
      <w:r>
        <w:t>移亦與貤通。羨者，饒益之意，正與上文</w:t>
      </w:r>
      <w:r>
        <w:rPr>
          <w:rFonts w:hint="eastAsia" w:eastAsia="宋体"/>
          <w:lang w:eastAsia="zh-CN"/>
        </w:rPr>
        <w:t>“</w:t>
      </w:r>
      <w:r>
        <w:t>謹民財</w:t>
      </w:r>
      <w:r>
        <w:rPr>
          <w:rFonts w:hint="eastAsia" w:eastAsia="宋体"/>
          <w:lang w:eastAsia="zh-CN"/>
        </w:rPr>
        <w:t>”</w:t>
      </w:r>
      <w:r>
        <w:t>相對</w:t>
      </w:r>
    </w:p>
    <w:p w14:paraId="36B20C5C">
      <w:r>
        <w:rPr>
          <w:rFonts w:hint="eastAsia" w:eastAsia="宋体"/>
          <w:lang w:eastAsia="zh-CN"/>
        </w:rPr>
        <w:t>《</w:t>
      </w:r>
      <w:r>
        <w:t>正義</w:t>
      </w:r>
      <w:r>
        <w:rPr>
          <w:rFonts w:hint="eastAsia" w:eastAsia="宋体"/>
          <w:lang w:eastAsia="zh-CN"/>
        </w:rPr>
        <w:t>》</w:t>
      </w:r>
      <w:r>
        <w:t>以爲使民歆羨，失其指矣。</w:t>
      </w:r>
    </w:p>
    <w:p w14:paraId="735D36BD">
      <w:pPr>
        <w:rPr>
          <w:rFonts w:hint="eastAsia" w:eastAsia="宋体"/>
          <w:lang w:eastAsia="zh-CN"/>
        </w:rPr>
      </w:pPr>
      <w:r>
        <w:t>捎、衝，動也。</w:t>
      </w:r>
      <w:r>
        <w:rPr>
          <w:rFonts w:hint="eastAsia" w:eastAsia="宋体"/>
          <w:lang w:eastAsia="zh-CN"/>
        </w:rPr>
        <w:t>“</w:t>
      </w:r>
      <w:r>
        <w:t>掉摇也</w:t>
      </w:r>
      <w:r>
        <w:rPr>
          <w:rFonts w:hint="eastAsia" w:eastAsia="宋体"/>
          <w:lang w:eastAsia="zh-CN"/>
        </w:rPr>
        <w:t>”</w:t>
      </w:r>
      <w:r>
        <w:t>下，補：</w:t>
      </w:r>
      <w:r>
        <w:rPr>
          <w:rFonts w:hint="eastAsia" w:eastAsia="宋体"/>
          <w:lang w:eastAsia="zh-CN"/>
        </w:rPr>
        <w:t>《</w:t>
      </w:r>
      <w:r>
        <w:t>文選</w:t>
      </w:r>
      <w:r>
        <w:rPr>
          <w:rFonts w:hint="eastAsia" w:eastAsia="宋体"/>
          <w:lang w:eastAsia="zh-CN"/>
        </w:rPr>
        <w:t>•</w:t>
      </w:r>
      <w:r>
        <w:t>長笛賦</w:t>
      </w:r>
      <w:r>
        <w:rPr>
          <w:rFonts w:hint="eastAsia" w:eastAsia="宋体"/>
          <w:lang w:eastAsia="zh-CN"/>
        </w:rPr>
        <w:t>》</w:t>
      </w:r>
      <w:r>
        <w:t>：</w:t>
      </w:r>
      <w:r>
        <w:rPr>
          <w:rFonts w:hint="eastAsia" w:eastAsia="宋体"/>
          <w:lang w:eastAsia="zh-CN"/>
        </w:rPr>
        <w:t>“</w:t>
      </w:r>
      <w:r>
        <w:t>纖末奮䈰。</w:t>
      </w:r>
      <w:r>
        <w:rPr>
          <w:rFonts w:hint="eastAsia" w:eastAsia="宋体"/>
          <w:lang w:eastAsia="zh-CN"/>
        </w:rPr>
        <w:t>”</w:t>
      </w:r>
      <w:r>
        <w:t>李善注引</w:t>
      </w:r>
      <w:r>
        <w:rPr>
          <w:rFonts w:hint="eastAsia" w:eastAsia="宋体"/>
          <w:lang w:eastAsia="zh-CN"/>
        </w:rPr>
        <w:t>《</w:t>
      </w:r>
      <w:r>
        <w:t>方言</w:t>
      </w:r>
      <w:r>
        <w:rPr>
          <w:rFonts w:hint="eastAsia" w:eastAsia="宋体"/>
          <w:lang w:eastAsia="zh-CN"/>
        </w:rPr>
        <w:t>》</w:t>
      </w:r>
    </w:p>
    <w:p w14:paraId="7C2C3E50">
      <w:r>
        <w:t>云：</w:t>
      </w:r>
      <w:r>
        <w:rPr>
          <w:rFonts w:hint="eastAsia" w:eastAsia="宋体"/>
          <w:lang w:eastAsia="zh-CN"/>
        </w:rPr>
        <w:t>“</w:t>
      </w:r>
      <w:r>
        <w:t>捎，動也。</w:t>
      </w:r>
      <w:r>
        <w:rPr>
          <w:rFonts w:hint="eastAsia" w:eastAsia="宋体"/>
          <w:lang w:eastAsia="zh-CN"/>
        </w:rPr>
        <w:t>”</w:t>
      </w:r>
      <w:r>
        <w:t>䈰與捎同。乙</w:t>
      </w:r>
      <w:r>
        <w:rPr>
          <w:rFonts w:hint="eastAsia" w:eastAsia="宋体"/>
          <w:lang w:eastAsia="zh-CN"/>
        </w:rPr>
        <w:t>“《</w:t>
      </w:r>
      <w:r>
        <w:t>釋訓</w:t>
      </w:r>
      <w:r>
        <w:rPr>
          <w:rFonts w:hint="eastAsia" w:eastAsia="宋体"/>
          <w:lang w:eastAsia="zh-CN"/>
        </w:rPr>
        <w:t>》</w:t>
      </w:r>
      <w:r>
        <w:t>云衝衝行也</w:t>
      </w:r>
      <w:r>
        <w:rPr>
          <w:rFonts w:hint="eastAsia" w:eastAsia="宋体"/>
          <w:lang w:eastAsia="zh-CN"/>
        </w:rPr>
        <w:t>”</w:t>
      </w:r>
      <w:r>
        <w:t>七字，改：</w:t>
      </w:r>
      <w:r>
        <w:rPr>
          <w:rFonts w:hint="eastAsia" w:eastAsia="宋体"/>
          <w:lang w:eastAsia="zh-CN"/>
        </w:rPr>
        <w:t>《</w:t>
      </w:r>
      <w:r>
        <w:t>易</w:t>
      </w:r>
      <w:r>
        <w:rPr>
          <w:rFonts w:hint="eastAsia" w:eastAsia="宋体"/>
          <w:lang w:eastAsia="zh-CN"/>
        </w:rPr>
        <w:t>•</w:t>
      </w:r>
      <w:r>
        <w:t>是類謀</w:t>
      </w:r>
      <w:r>
        <w:rPr>
          <w:rFonts w:hint="eastAsia" w:eastAsia="宋体"/>
          <w:lang w:eastAsia="zh-CN"/>
        </w:rPr>
        <w:t>》</w:t>
      </w:r>
      <w:r>
        <w:t>：</w:t>
      </w:r>
      <w:r>
        <w:rPr>
          <w:rFonts w:hint="eastAsia" w:eastAsia="宋体"/>
          <w:lang w:eastAsia="zh-CN"/>
        </w:rPr>
        <w:t>“</w:t>
      </w:r>
      <w:r>
        <w:t>萌之</w:t>
      </w:r>
    </w:p>
    <w:p w14:paraId="541DBE19">
      <w:pPr>
        <w:rPr>
          <w:rFonts w:hint="eastAsia" w:eastAsia="宋体"/>
          <w:lang w:eastAsia="zh-CN"/>
        </w:rPr>
      </w:pPr>
      <w:r>
        <w:t>衝。</w:t>
      </w:r>
      <w:r>
        <w:rPr>
          <w:rFonts w:hint="eastAsia" w:eastAsia="宋体"/>
          <w:lang w:eastAsia="zh-CN"/>
        </w:rPr>
        <w:t>”</w:t>
      </w:r>
      <w:r>
        <w:t>鄭注云</w:t>
      </w:r>
      <w:r>
        <w:rPr>
          <w:rFonts w:hint="eastAsia" w:eastAsia="宋体"/>
          <w:lang w:eastAsia="zh-CN"/>
        </w:rPr>
        <w:t>“</w:t>
      </w:r>
      <w:r>
        <w:t>萌之始動。</w:t>
      </w:r>
      <w:r>
        <w:rPr>
          <w:rFonts w:hint="eastAsia" w:eastAsia="宋体"/>
          <w:lang w:eastAsia="zh-CN"/>
        </w:rPr>
        <w:t>”“</w:t>
      </w:r>
      <w:r>
        <w:t>皆動貌也</w:t>
      </w:r>
      <w:r>
        <w:rPr>
          <w:rFonts w:hint="eastAsia" w:eastAsia="宋体"/>
          <w:lang w:eastAsia="zh-CN"/>
        </w:rPr>
        <w:t>”</w:t>
      </w:r>
      <w:r>
        <w:t>，</w:t>
      </w:r>
      <w:r>
        <w:rPr>
          <w:rFonts w:hint="eastAsia" w:eastAsia="宋体"/>
          <w:lang w:eastAsia="zh-CN"/>
        </w:rPr>
        <w:t>“</w:t>
      </w:r>
      <w:r>
        <w:t>皆</w:t>
      </w:r>
      <w:r>
        <w:rPr>
          <w:rFonts w:hint="eastAsia" w:eastAsia="宋体"/>
          <w:lang w:eastAsia="zh-CN"/>
        </w:rPr>
        <w:t>”</w:t>
      </w:r>
      <w:r>
        <w:t>改</w:t>
      </w:r>
      <w:r>
        <w:rPr>
          <w:rFonts w:hint="eastAsia" w:eastAsia="宋体"/>
          <w:lang w:eastAsia="zh-CN"/>
        </w:rPr>
        <w:t>“</w:t>
      </w:r>
      <w:r>
        <w:t>亦</w:t>
      </w:r>
      <w:r>
        <w:rPr>
          <w:rFonts w:hint="eastAsia" w:eastAsia="宋体"/>
          <w:lang w:eastAsia="zh-CN"/>
        </w:rPr>
        <w:t>”</w:t>
      </w:r>
    </w:p>
    <w:p w14:paraId="68D9EFC7">
      <w:pPr>
        <w:rPr>
          <w:rFonts w:hint="eastAsia" w:eastAsia="宋体"/>
          <w:lang w:eastAsia="zh-CN"/>
        </w:rPr>
      </w:pPr>
      <w:r>
        <w:t>制，折也。</w:t>
      </w:r>
      <w:r>
        <w:rPr>
          <w:rFonts w:hint="eastAsia" w:eastAsia="宋体"/>
          <w:lang w:eastAsia="zh-CN"/>
        </w:rPr>
        <w:t>“</w:t>
      </w:r>
      <w:r>
        <w:t>即折獄也</w:t>
      </w:r>
      <w:r>
        <w:rPr>
          <w:rFonts w:hint="eastAsia" w:eastAsia="宋体"/>
          <w:lang w:eastAsia="zh-CN"/>
        </w:rPr>
        <w:t>”</w:t>
      </w:r>
      <w:r>
        <w:t>下，補：</w:t>
      </w:r>
      <w:r>
        <w:rPr>
          <w:rFonts w:hint="eastAsia" w:eastAsia="宋体"/>
          <w:lang w:eastAsia="zh-CN"/>
        </w:rPr>
        <w:t>《</w:t>
      </w:r>
      <w:r>
        <w:t>吕刑</w:t>
      </w:r>
      <w:r>
        <w:rPr>
          <w:rFonts w:hint="eastAsia" w:eastAsia="宋体"/>
          <w:lang w:eastAsia="zh-CN"/>
        </w:rPr>
        <w:t>》</w:t>
      </w:r>
      <w:r>
        <w:t>：</w:t>
      </w:r>
      <w:r>
        <w:rPr>
          <w:rFonts w:hint="eastAsia" w:eastAsia="宋体"/>
          <w:lang w:eastAsia="zh-CN"/>
        </w:rPr>
        <w:t>“</w:t>
      </w:r>
      <w:r>
        <w:t>制以刑。</w:t>
      </w:r>
      <w:r>
        <w:rPr>
          <w:rFonts w:hint="eastAsia" w:eastAsia="宋体"/>
          <w:lang w:eastAsia="zh-CN"/>
        </w:rPr>
        <w:t>”《</w:t>
      </w:r>
      <w:r>
        <w:t>墨子。尚同</w:t>
      </w:r>
      <w:r>
        <w:rPr>
          <w:rFonts w:hint="eastAsia" w:eastAsia="宋体"/>
          <w:lang w:eastAsia="zh-CN"/>
        </w:rPr>
        <w:t>》</w:t>
      </w:r>
      <w:r>
        <w:t>篇</w:t>
      </w:r>
      <w:r>
        <w:rPr>
          <w:rFonts w:hint="eastAsia" w:eastAsia="宋体"/>
          <w:lang w:eastAsia="zh-CN"/>
        </w:rPr>
        <w:t>“</w:t>
      </w:r>
      <w:r>
        <w:t>制</w:t>
      </w:r>
      <w:r>
        <w:rPr>
          <w:rFonts w:hint="eastAsia" w:eastAsia="宋体"/>
          <w:lang w:eastAsia="zh-CN"/>
        </w:rPr>
        <w:t>”</w:t>
      </w:r>
      <w:r>
        <w:t>作</w:t>
      </w:r>
      <w:r>
        <w:rPr>
          <w:rFonts w:hint="eastAsia" w:eastAsia="宋体"/>
          <w:lang w:eastAsia="zh-CN"/>
        </w:rPr>
        <w:t>“</w:t>
      </w:r>
      <w:r>
        <w:t>折</w:t>
      </w:r>
      <w:r>
        <w:rPr>
          <w:rFonts w:hint="eastAsia" w:eastAsia="宋体"/>
          <w:lang w:eastAsia="zh-CN"/>
        </w:rPr>
        <w:t>”</w:t>
      </w:r>
    </w:p>
    <w:p w14:paraId="6A6E8890">
      <w:r>
        <w:rPr>
          <w:rFonts w:hint="eastAsia" w:eastAsia="宋体"/>
          <w:lang w:eastAsia="zh-CN"/>
        </w:rPr>
        <w:t>“《</w:t>
      </w:r>
      <w:r>
        <w:t>爲政</w:t>
      </w:r>
      <w:r>
        <w:rPr>
          <w:rFonts w:hint="eastAsia" w:eastAsia="宋体"/>
          <w:lang w:eastAsia="zh-CN"/>
        </w:rPr>
        <w:t>》</w:t>
      </w:r>
      <w:r>
        <w:t>篇</w:t>
      </w:r>
      <w:r>
        <w:rPr>
          <w:rFonts w:hint="eastAsia" w:eastAsia="宋体"/>
          <w:lang w:eastAsia="zh-CN"/>
        </w:rPr>
        <w:t>”</w:t>
      </w:r>
      <w:r>
        <w:t>改</w:t>
      </w:r>
      <w:r>
        <w:rPr>
          <w:rFonts w:hint="eastAsia" w:eastAsia="宋体"/>
          <w:lang w:eastAsia="zh-CN"/>
        </w:rPr>
        <w:t>“《</w:t>
      </w:r>
      <w:r>
        <w:t>顔淵</w:t>
      </w:r>
      <w:r>
        <w:rPr>
          <w:rFonts w:hint="eastAsia" w:eastAsia="宋体"/>
          <w:lang w:eastAsia="zh-CN"/>
        </w:rPr>
        <w:t>》</w:t>
      </w:r>
      <w:r>
        <w:t>篇</w:t>
      </w:r>
      <w:r>
        <w:rPr>
          <w:rFonts w:hint="eastAsia" w:eastAsia="宋体"/>
          <w:lang w:eastAsia="zh-CN"/>
        </w:rPr>
        <w:t>”</w:t>
      </w:r>
      <w:r>
        <w:t>。</w:t>
      </w:r>
    </w:p>
    <w:p w14:paraId="04D570A5">
      <w:r>
        <w:t>娼，姤也。墨籤云：</w:t>
      </w:r>
      <w:r>
        <w:rPr>
          <w:rFonts w:hint="eastAsia" w:eastAsia="宋体"/>
          <w:lang w:eastAsia="zh-CN"/>
        </w:rPr>
        <w:t>《</w:t>
      </w:r>
      <w:r>
        <w:t>逸周書</w:t>
      </w:r>
      <w:r>
        <w:rPr>
          <w:rFonts w:hint="eastAsia" w:eastAsia="宋体"/>
          <w:lang w:eastAsia="zh-CN"/>
        </w:rPr>
        <w:t>•</w:t>
      </w:r>
      <w:r>
        <w:t>祭公</w:t>
      </w:r>
      <w:r>
        <w:rPr>
          <w:rFonts w:hint="eastAsia" w:eastAsia="宋体"/>
          <w:lang w:eastAsia="zh-CN"/>
        </w:rPr>
        <w:t>》</w:t>
      </w:r>
      <w:r>
        <w:t>篇：</w:t>
      </w:r>
      <w:r>
        <w:rPr>
          <w:rFonts w:hint="eastAsia" w:eastAsia="宋体"/>
          <w:lang w:eastAsia="zh-CN"/>
        </w:rPr>
        <w:t>“</w:t>
      </w:r>
      <w:r>
        <w:t>女無以嬖御固莊后。</w:t>
      </w:r>
      <w:r>
        <w:rPr>
          <w:rFonts w:hint="eastAsia" w:eastAsia="宋体"/>
          <w:lang w:eastAsia="zh-CN"/>
        </w:rPr>
        <w:t>”《</w:t>
      </w:r>
      <w:r>
        <w:t>緇衣</w:t>
      </w:r>
      <w:r>
        <w:rPr>
          <w:rFonts w:hint="eastAsia" w:eastAsia="宋体"/>
          <w:lang w:eastAsia="zh-CN"/>
        </w:rPr>
        <w:t>》“</w:t>
      </w:r>
      <w:r>
        <w:t>固</w:t>
      </w:r>
      <w:r>
        <w:rPr>
          <w:rFonts w:hint="eastAsia" w:eastAsia="宋体"/>
          <w:lang w:eastAsia="zh-CN"/>
        </w:rPr>
        <w:t>”</w:t>
      </w:r>
      <w:r>
        <w:t>作</w:t>
      </w:r>
    </w:p>
    <w:p w14:paraId="77C50C52">
      <w:r>
        <w:rPr>
          <w:rFonts w:hint="eastAsia" w:eastAsia="宋体"/>
          <w:lang w:eastAsia="zh-CN"/>
        </w:rPr>
        <w:t>“</w:t>
      </w:r>
      <w:r>
        <w:t>疾</w:t>
      </w:r>
      <w:r>
        <w:rPr>
          <w:rFonts w:hint="eastAsia" w:eastAsia="宋体"/>
          <w:lang w:eastAsia="zh-CN"/>
        </w:rPr>
        <w:t>”</w:t>
      </w:r>
      <w:r>
        <w:t>。</w:t>
      </w:r>
    </w:p>
    <w:p w14:paraId="6C18389A">
      <w:pPr>
        <w:rPr>
          <w:rFonts w:hint="eastAsia" w:eastAsia="宋体"/>
          <w:lang w:eastAsia="zh-CN"/>
        </w:rPr>
      </w:pPr>
      <w:r>
        <w:t>拫，引也。</w:t>
      </w:r>
      <w:r>
        <w:rPr>
          <w:rFonts w:hint="eastAsia" w:eastAsia="宋体"/>
          <w:lang w:eastAsia="zh-CN"/>
        </w:rPr>
        <w:t>“</w:t>
      </w:r>
      <w:r>
        <w:t>前卻爲拫挌</w:t>
      </w:r>
      <w:r>
        <w:rPr>
          <w:rFonts w:hint="eastAsia" w:eastAsia="宋体"/>
          <w:lang w:eastAsia="zh-CN"/>
        </w:rPr>
        <w:t>”</w:t>
      </w:r>
      <w:r>
        <w:t>下，補：</w:t>
      </w:r>
      <w:r>
        <w:rPr>
          <w:rFonts w:hint="eastAsia" w:eastAsia="宋体"/>
          <w:lang w:eastAsia="zh-CN"/>
        </w:rPr>
        <w:t>《</w:t>
      </w:r>
      <w:r>
        <w:t>太玄。玄圖</w:t>
      </w:r>
      <w:r>
        <w:rPr>
          <w:rFonts w:hint="eastAsia" w:eastAsia="宋体"/>
          <w:lang w:eastAsia="zh-CN"/>
        </w:rPr>
        <w:t>》</w:t>
      </w:r>
      <w:r>
        <w:t>云：</w:t>
      </w:r>
      <w:r>
        <w:rPr>
          <w:rFonts w:hint="eastAsia" w:eastAsia="宋体"/>
          <w:lang w:eastAsia="zh-CN"/>
        </w:rPr>
        <w:t>“</w:t>
      </w:r>
      <w:r>
        <w:t>寅贊柔微，拔拫于元。</w:t>
      </w:r>
      <w:r>
        <w:rPr>
          <w:rFonts w:hint="eastAsia" w:eastAsia="宋体"/>
          <w:lang w:eastAsia="zh-CN"/>
        </w:rPr>
        <w:t>”</w:t>
      </w:r>
    </w:p>
    <w:p w14:paraId="78583B9D">
      <w:r>
        <w:t>【第378页】</w:t>
      </w:r>
    </w:p>
    <w:p w14:paraId="0541DE77">
      <w:r>
        <w:t>卷第二上</w:t>
      </w:r>
    </w:p>
    <w:p w14:paraId="6AAD3A39">
      <w:pPr>
        <w:rPr>
          <w:rFonts w:hint="eastAsia" w:eastAsia="宋体"/>
          <w:lang w:eastAsia="zh-CN"/>
        </w:rPr>
      </w:pPr>
      <w:r>
        <w:rPr>
          <w:rFonts w:hint="eastAsia" w:eastAsia="宋体"/>
          <w:lang w:eastAsia="zh-CN"/>
        </w:rPr>
        <w:t>《</w:t>
      </w:r>
      <w:r>
        <w:t>釋詁</w:t>
      </w:r>
      <w:r>
        <w:rPr>
          <w:rFonts w:hint="eastAsia" w:eastAsia="宋体"/>
          <w:lang w:eastAsia="zh-CN"/>
        </w:rPr>
        <w:t>》</w:t>
      </w:r>
    </w:p>
    <w:p w14:paraId="62E13195">
      <w:r>
        <w:t>咨，問也。</w:t>
      </w:r>
      <w:r>
        <w:rPr>
          <w:rFonts w:hint="eastAsia" w:eastAsia="宋体"/>
          <w:lang w:eastAsia="zh-CN"/>
        </w:rPr>
        <w:t>“</w:t>
      </w:r>
      <w:r>
        <w:t>咨</w:t>
      </w:r>
      <w:r>
        <w:rPr>
          <w:rFonts w:hint="eastAsia" w:eastAsia="宋体"/>
          <w:lang w:eastAsia="zh-CN"/>
        </w:rPr>
        <w:t>”</w:t>
      </w:r>
      <w:r>
        <w:t>改</w:t>
      </w:r>
      <w:r>
        <w:rPr>
          <w:rFonts w:hint="eastAsia" w:eastAsia="宋体"/>
          <w:lang w:eastAsia="zh-CN"/>
        </w:rPr>
        <w:t>“</w:t>
      </w:r>
      <w:r>
        <w:t>資</w:t>
      </w:r>
      <w:r>
        <w:rPr>
          <w:rFonts w:hint="eastAsia" w:eastAsia="宋体"/>
          <w:lang w:eastAsia="zh-CN"/>
        </w:rPr>
        <w:t>”</w:t>
      </w:r>
      <w:r>
        <w:t>。乙</w:t>
      </w:r>
      <w:r>
        <w:rPr>
          <w:rFonts w:hint="eastAsia" w:eastAsia="宋体"/>
          <w:lang w:eastAsia="zh-CN"/>
        </w:rPr>
        <w:t>“</w:t>
      </w:r>
      <w:r>
        <w:t>咨，各本訛作</w:t>
      </w:r>
      <w:r>
        <w:rPr>
          <w:rFonts w:hint="eastAsia" w:eastAsia="宋体"/>
          <w:lang w:eastAsia="zh-CN"/>
        </w:rPr>
        <w:t>”</w:t>
      </w:r>
      <w:r>
        <w:t>下九字，改：資即咨字也。</w:t>
      </w:r>
    </w:p>
    <w:p w14:paraId="31D42212">
      <w:r>
        <w:rPr>
          <w:rFonts w:hint="eastAsia" w:eastAsia="宋体"/>
          <w:lang w:eastAsia="zh-CN"/>
        </w:rPr>
        <w:t>《</w:t>
      </w:r>
      <w:r>
        <w:t>表記</w:t>
      </w:r>
      <w:r>
        <w:rPr>
          <w:rFonts w:hint="eastAsia" w:eastAsia="宋体"/>
          <w:lang w:eastAsia="zh-CN"/>
        </w:rPr>
        <w:t>》</w:t>
      </w:r>
      <w:r>
        <w:t>：</w:t>
      </w:r>
      <w:r>
        <w:rPr>
          <w:rFonts w:hint="eastAsia" w:eastAsia="宋体"/>
          <w:lang w:eastAsia="zh-CN"/>
        </w:rPr>
        <w:t>“</w:t>
      </w:r>
      <w:r>
        <w:t>事君，先資其言。</w:t>
      </w:r>
      <w:r>
        <w:rPr>
          <w:rFonts w:hint="eastAsia" w:eastAsia="宋体"/>
          <w:lang w:eastAsia="zh-CN"/>
        </w:rPr>
        <w:t>”</w:t>
      </w:r>
      <w:r>
        <w:t>鄭注云：</w:t>
      </w:r>
      <w:r>
        <w:rPr>
          <w:rFonts w:hint="eastAsia" w:eastAsia="宋体"/>
          <w:lang w:eastAsia="zh-CN"/>
        </w:rPr>
        <w:t>“</w:t>
      </w:r>
      <w:r>
        <w:t>資，謀也。</w:t>
      </w:r>
      <w:r>
        <w:rPr>
          <w:rFonts w:hint="eastAsia" w:eastAsia="宋体"/>
          <w:lang w:eastAsia="zh-CN"/>
        </w:rPr>
        <w:t>”《</w:t>
      </w:r>
      <w:r>
        <w:t>周語</w:t>
      </w:r>
      <w:r>
        <w:rPr>
          <w:rFonts w:hint="eastAsia" w:eastAsia="宋体"/>
          <w:lang w:eastAsia="zh-CN"/>
        </w:rPr>
        <w:t>》</w:t>
      </w:r>
      <w:r>
        <w:t>：</w:t>
      </w:r>
      <w:r>
        <w:rPr>
          <w:rFonts w:hint="eastAsia" w:eastAsia="宋体"/>
          <w:lang w:eastAsia="zh-CN"/>
        </w:rPr>
        <w:t>“</w:t>
      </w:r>
      <w:r>
        <w:t>事莫若咨。</w:t>
      </w:r>
      <w:r>
        <w:rPr>
          <w:rFonts w:hint="eastAsia" w:eastAsia="宋体"/>
          <w:lang w:eastAsia="zh-CN"/>
        </w:rPr>
        <w:t>”《</w:t>
      </w:r>
      <w:r>
        <w:t>賈子。禮</w:t>
      </w:r>
    </w:p>
    <w:p w14:paraId="2A3BEE37">
      <w:r>
        <w:t>容語</w:t>
      </w:r>
      <w:r>
        <w:rPr>
          <w:rFonts w:hint="eastAsia" w:eastAsia="宋体"/>
          <w:lang w:eastAsia="zh-CN"/>
        </w:rPr>
        <w:t>》</w:t>
      </w:r>
      <w:r>
        <w:t>篇作</w:t>
      </w:r>
      <w:r>
        <w:rPr>
          <w:rFonts w:hint="eastAsia" w:eastAsia="宋体"/>
          <w:lang w:eastAsia="zh-CN"/>
        </w:rPr>
        <w:t>“</w:t>
      </w:r>
      <w:r>
        <w:t>資</w:t>
      </w:r>
      <w:r>
        <w:rPr>
          <w:rFonts w:hint="eastAsia" w:eastAsia="宋体"/>
          <w:lang w:eastAsia="zh-CN"/>
        </w:rPr>
        <w:t>”</w:t>
      </w:r>
      <w:r>
        <w:t>。是咨、資古通用</w:t>
      </w:r>
    </w:p>
    <w:p w14:paraId="360CF228">
      <w:r>
        <w:t>抇、戳，裂也。</w:t>
      </w:r>
      <w:r>
        <w:rPr>
          <w:rFonts w:hint="eastAsia" w:eastAsia="宋体"/>
          <w:lang w:eastAsia="zh-CN"/>
        </w:rPr>
        <w:t>“</w:t>
      </w:r>
      <w:r>
        <w:t>通作淢矣</w:t>
      </w:r>
      <w:r>
        <w:rPr>
          <w:rFonts w:hint="eastAsia" w:eastAsia="宋体"/>
          <w:lang w:eastAsia="zh-CN"/>
        </w:rPr>
        <w:t>”</w:t>
      </w:r>
      <w:r>
        <w:t>下，補：抇者，</w:t>
      </w:r>
      <w:r>
        <w:rPr>
          <w:rFonts w:hint="eastAsia" w:eastAsia="宋体"/>
          <w:lang w:eastAsia="zh-CN"/>
        </w:rPr>
        <w:t>《</w:t>
      </w:r>
      <w:r>
        <w:t>荀子</w:t>
      </w:r>
      <w:r>
        <w:rPr>
          <w:rFonts w:hint="eastAsia" w:eastAsia="宋体"/>
          <w:lang w:eastAsia="zh-CN"/>
        </w:rPr>
        <w:t>•</w:t>
      </w:r>
      <w:r>
        <w:t>議兵</w:t>
      </w:r>
      <w:r>
        <w:rPr>
          <w:rFonts w:hint="eastAsia" w:eastAsia="宋体"/>
          <w:lang w:eastAsia="zh-CN"/>
        </w:rPr>
        <w:t>》</w:t>
      </w:r>
      <w:r>
        <w:t>篇云：</w:t>
      </w:r>
      <w:r>
        <w:rPr>
          <w:rFonts w:hint="eastAsia" w:eastAsia="宋体"/>
          <w:lang w:eastAsia="zh-CN"/>
        </w:rPr>
        <w:t>“</w:t>
      </w:r>
      <w:r>
        <w:t>君臣上下之間滑然</w:t>
      </w:r>
    </w:p>
    <w:p w14:paraId="17BEF804">
      <w:pPr>
        <w:rPr>
          <w:rFonts w:hint="eastAsia" w:eastAsia="宋体"/>
          <w:lang w:eastAsia="zh-CN"/>
        </w:rPr>
      </w:pPr>
      <w:r>
        <w:t>有離德。</w:t>
      </w:r>
      <w:r>
        <w:rPr>
          <w:rFonts w:hint="eastAsia" w:eastAsia="宋体"/>
          <w:lang w:eastAsia="zh-CN"/>
        </w:rPr>
        <w:t>”</w:t>
      </w:r>
      <w:r>
        <w:t>滑與抇通。</w:t>
      </w:r>
      <w:r>
        <w:rPr>
          <w:rFonts w:hint="eastAsia" w:eastAsia="宋体"/>
          <w:lang w:eastAsia="zh-CN"/>
        </w:rPr>
        <w:t>“</w:t>
      </w:r>
      <w:r>
        <w:t>即破裂也</w:t>
      </w:r>
      <w:r>
        <w:rPr>
          <w:rFonts w:hint="eastAsia" w:eastAsia="宋体"/>
          <w:lang w:eastAsia="zh-CN"/>
        </w:rPr>
        <w:t>”</w:t>
      </w:r>
      <w:r>
        <w:t>下，補：</w:t>
      </w:r>
      <w:r>
        <w:rPr>
          <w:rFonts w:hint="eastAsia" w:eastAsia="宋体"/>
          <w:lang w:eastAsia="zh-CN"/>
        </w:rPr>
        <w:t>《</w:t>
      </w:r>
      <w:r>
        <w:t>荀子</w:t>
      </w:r>
      <w:r>
        <w:rPr>
          <w:rFonts w:hint="eastAsia" w:eastAsia="宋体"/>
          <w:lang w:eastAsia="zh-CN"/>
        </w:rPr>
        <w:t>•</w:t>
      </w:r>
      <w:r>
        <w:t>議兵</w:t>
      </w:r>
      <w:r>
        <w:rPr>
          <w:rFonts w:hint="eastAsia" w:eastAsia="宋体"/>
          <w:lang w:eastAsia="zh-CN"/>
        </w:rPr>
        <w:t>》</w:t>
      </w:r>
      <w:r>
        <w:t>篇云：</w:t>
      </w:r>
      <w:r>
        <w:rPr>
          <w:rFonts w:hint="eastAsia" w:eastAsia="宋体"/>
          <w:lang w:eastAsia="zh-CN"/>
        </w:rPr>
        <w:t>“</w:t>
      </w:r>
      <w:r>
        <w:t>霍然離耳。</w:t>
      </w:r>
      <w:r>
        <w:rPr>
          <w:rFonts w:hint="eastAsia" w:eastAsia="宋体"/>
          <w:lang w:eastAsia="zh-CN"/>
        </w:rPr>
        <w:t>”</w:t>
      </w:r>
    </w:p>
    <w:p w14:paraId="4781E6E4">
      <w:pPr>
        <w:rPr>
          <w:rFonts w:hint="eastAsia" w:eastAsia="宋体"/>
          <w:lang w:eastAsia="zh-CN"/>
        </w:rPr>
      </w:pPr>
      <w:r>
        <w:t>愁，恚也。</w:t>
      </w:r>
      <w:r>
        <w:rPr>
          <w:rFonts w:hint="eastAsia" w:eastAsia="宋体"/>
          <w:lang w:eastAsia="zh-CN"/>
        </w:rPr>
        <w:t>“</w:t>
      </w:r>
      <w:r>
        <w:t>上下相恚也</w:t>
      </w:r>
      <w:r>
        <w:rPr>
          <w:rFonts w:hint="eastAsia" w:eastAsia="宋体"/>
          <w:lang w:eastAsia="zh-CN"/>
        </w:rPr>
        <w:t>”</w:t>
      </w:r>
      <w:r>
        <w:t>下，補：</w:t>
      </w:r>
      <w:r>
        <w:rPr>
          <w:rFonts w:hint="eastAsia" w:eastAsia="宋体"/>
          <w:lang w:eastAsia="zh-CN"/>
        </w:rPr>
        <w:t>《</w:t>
      </w:r>
      <w:r>
        <w:t>淮南子。詮言訓</w:t>
      </w:r>
      <w:r>
        <w:rPr>
          <w:rFonts w:hint="eastAsia" w:eastAsia="宋体"/>
          <w:lang w:eastAsia="zh-CN"/>
        </w:rPr>
        <w:t>》</w:t>
      </w:r>
      <w:r>
        <w:t>云：</w:t>
      </w:r>
      <w:r>
        <w:rPr>
          <w:rFonts w:hint="eastAsia" w:eastAsia="宋体"/>
          <w:lang w:eastAsia="zh-CN"/>
        </w:rPr>
        <w:t>“</w:t>
      </w:r>
      <w:r>
        <w:t>己之所生，乃反愁人。</w:t>
      </w:r>
      <w:r>
        <w:rPr>
          <w:rFonts w:hint="eastAsia" w:eastAsia="宋体"/>
          <w:lang w:eastAsia="zh-CN"/>
        </w:rPr>
        <w:t>”</w:t>
      </w:r>
    </w:p>
    <w:p w14:paraId="6FAD7839">
      <w:pPr>
        <w:rPr>
          <w:rFonts w:hint="eastAsia" w:eastAsia="宋体"/>
          <w:lang w:eastAsia="zh-CN"/>
        </w:rPr>
      </w:pPr>
      <w:r>
        <w:t>馮，怒也。</w:t>
      </w:r>
      <w:r>
        <w:rPr>
          <w:rFonts w:hint="eastAsia" w:eastAsia="宋体"/>
          <w:lang w:eastAsia="zh-CN"/>
        </w:rPr>
        <w:t>“</w:t>
      </w:r>
      <w:r>
        <w:t>通作馮也</w:t>
      </w:r>
      <w:r>
        <w:rPr>
          <w:rFonts w:hint="eastAsia" w:eastAsia="宋体"/>
          <w:lang w:eastAsia="zh-CN"/>
        </w:rPr>
        <w:t>”</w:t>
      </w:r>
      <w:r>
        <w:t>下，補：故</w:t>
      </w:r>
      <w:r>
        <w:rPr>
          <w:rFonts w:hint="eastAsia" w:eastAsia="宋体"/>
          <w:lang w:eastAsia="zh-CN"/>
        </w:rPr>
        <w:t>《</w:t>
      </w:r>
      <w:r>
        <w:t>史記。田完世家</w:t>
      </w:r>
      <w:r>
        <w:rPr>
          <w:rFonts w:hint="eastAsia" w:eastAsia="宋体"/>
          <w:lang w:eastAsia="zh-CN"/>
        </w:rPr>
        <w:t>》</w:t>
      </w:r>
      <w:r>
        <w:t>之</w:t>
      </w:r>
      <w:r>
        <w:rPr>
          <w:rFonts w:hint="eastAsia" w:eastAsia="宋体"/>
          <w:lang w:eastAsia="zh-CN"/>
        </w:rPr>
        <w:t>“</w:t>
      </w:r>
      <w:r>
        <w:t>韓馮</w:t>
      </w:r>
      <w:r>
        <w:rPr>
          <w:rFonts w:hint="eastAsia" w:eastAsia="宋体"/>
          <w:lang w:eastAsia="zh-CN"/>
        </w:rPr>
        <w:t>”</w:t>
      </w:r>
      <w:r>
        <w:t>，</w:t>
      </w:r>
      <w:r>
        <w:rPr>
          <w:rFonts w:hint="eastAsia" w:eastAsia="宋体"/>
          <w:lang w:eastAsia="zh-CN"/>
        </w:rPr>
        <w:t>《</w:t>
      </w:r>
      <w:r>
        <w:t>韓策</w:t>
      </w:r>
      <w:r>
        <w:rPr>
          <w:rFonts w:hint="eastAsia" w:eastAsia="宋体"/>
          <w:lang w:eastAsia="zh-CN"/>
        </w:rPr>
        <w:t>》</w:t>
      </w:r>
      <w:r>
        <w:t>作</w:t>
      </w:r>
      <w:r>
        <w:rPr>
          <w:rFonts w:hint="eastAsia" w:eastAsia="宋体"/>
          <w:lang w:eastAsia="zh-CN"/>
        </w:rPr>
        <w:t>“</w:t>
      </w:r>
      <w:r>
        <w:t>韓朋</w:t>
      </w:r>
      <w:r>
        <w:rPr>
          <w:rFonts w:hint="eastAsia" w:eastAsia="宋体"/>
          <w:lang w:eastAsia="zh-CN"/>
        </w:rPr>
        <w:t>”</w:t>
      </w:r>
    </w:p>
    <w:p w14:paraId="3EEE3751">
      <w:r>
        <w:t>戱，息也。</w:t>
      </w:r>
    </w:p>
    <w:p w14:paraId="673784FC">
      <w:pPr>
        <w:rPr>
          <w:rFonts w:hint="eastAsia" w:eastAsia="宋体"/>
          <w:lang w:eastAsia="zh-CN"/>
        </w:rPr>
      </w:pPr>
      <w:r>
        <w:t>墨籤云：</w:t>
      </w:r>
      <w:r>
        <w:rPr>
          <w:rFonts w:hint="eastAsia" w:eastAsia="宋体"/>
          <w:lang w:eastAsia="zh-CN"/>
        </w:rPr>
        <w:t>《</w:t>
      </w:r>
      <w:r>
        <w:t>思玄賦</w:t>
      </w:r>
      <w:r>
        <w:rPr>
          <w:rFonts w:hint="eastAsia" w:eastAsia="宋体"/>
          <w:lang w:eastAsia="zh-CN"/>
        </w:rPr>
        <w:t>》</w:t>
      </w:r>
      <w:r>
        <w:t>：</w:t>
      </w:r>
      <w:r>
        <w:rPr>
          <w:rFonts w:hint="eastAsia" w:eastAsia="宋体"/>
          <w:lang w:eastAsia="zh-CN"/>
        </w:rPr>
        <w:t>“</w:t>
      </w:r>
      <w:r>
        <w:t>姑純懿之所廬。</w:t>
      </w:r>
      <w:r>
        <w:rPr>
          <w:rFonts w:hint="eastAsia" w:eastAsia="宋体"/>
          <w:lang w:eastAsia="zh-CN"/>
        </w:rPr>
        <w:t>”</w:t>
      </w:r>
    </w:p>
    <w:p w14:paraId="31A70456">
      <w:r>
        <w:t>煬，褻也。墨籤云：</w:t>
      </w:r>
      <w:r>
        <w:rPr>
          <w:rFonts w:hint="eastAsia" w:eastAsia="宋体"/>
          <w:lang w:eastAsia="zh-CN"/>
        </w:rPr>
        <w:t>“</w:t>
      </w:r>
      <w:r>
        <w:t>燎之方揚</w:t>
      </w:r>
      <w:r>
        <w:rPr>
          <w:rFonts w:hint="eastAsia" w:eastAsia="宋体"/>
          <w:lang w:eastAsia="zh-CN"/>
        </w:rPr>
        <w:t>”</w:t>
      </w:r>
      <w:r>
        <w:t>，</w:t>
      </w:r>
      <w:r>
        <w:rPr>
          <w:rFonts w:hint="eastAsia" w:eastAsia="宋体"/>
          <w:lang w:eastAsia="zh-CN"/>
        </w:rPr>
        <w:t>《</w:t>
      </w:r>
      <w:r>
        <w:t>谷永傳</w:t>
      </w:r>
      <w:r>
        <w:rPr>
          <w:rFonts w:hint="eastAsia" w:eastAsia="宋体"/>
          <w:lang w:eastAsia="zh-CN"/>
        </w:rPr>
        <w:t>》</w:t>
      </w:r>
      <w:r>
        <w:t>作</w:t>
      </w:r>
      <w:r>
        <w:rPr>
          <w:rFonts w:hint="eastAsia" w:eastAsia="宋体"/>
          <w:lang w:eastAsia="zh-CN"/>
        </w:rPr>
        <w:t>“</w:t>
      </w:r>
      <w:r>
        <w:t>陽</w:t>
      </w:r>
      <w:r>
        <w:rPr>
          <w:rFonts w:hint="eastAsia" w:eastAsia="宋体"/>
          <w:lang w:eastAsia="zh-CN"/>
        </w:rPr>
        <w:t>”</w:t>
      </w:r>
      <w:r>
        <w:t>。</w:t>
      </w:r>
      <w:r>
        <w:rPr>
          <w:rFonts w:hint="eastAsia" w:eastAsia="宋体"/>
          <w:lang w:eastAsia="zh-CN"/>
        </w:rPr>
        <w:t>《</w:t>
      </w:r>
      <w:r>
        <w:t>漢書</w:t>
      </w:r>
      <w:r>
        <w:rPr>
          <w:rFonts w:hint="eastAsia" w:eastAsia="宋体"/>
          <w:lang w:eastAsia="zh-CN"/>
        </w:rPr>
        <w:t>•</w:t>
      </w:r>
      <w:r>
        <w:t>叙傳</w:t>
      </w:r>
      <w:r>
        <w:rPr>
          <w:rFonts w:hint="eastAsia" w:eastAsia="宋体"/>
          <w:lang w:eastAsia="zh-CN"/>
        </w:rPr>
        <w:t>》</w:t>
      </w:r>
      <w:r>
        <w:t>：</w:t>
      </w:r>
      <w:r>
        <w:rPr>
          <w:rFonts w:hint="eastAsia" w:eastAsia="宋体"/>
          <w:lang w:eastAsia="zh-CN"/>
        </w:rPr>
        <w:t>“</w:t>
      </w:r>
      <w:r>
        <w:t>炎炎燎火，亦</w:t>
      </w:r>
    </w:p>
    <w:p w14:paraId="73D824CE">
      <w:pPr>
        <w:rPr>
          <w:rFonts w:hint="eastAsia" w:eastAsia="宋体"/>
          <w:lang w:eastAsia="zh-CN"/>
        </w:rPr>
      </w:pPr>
      <w:r>
        <w:t>允不揚</w:t>
      </w:r>
      <w:r>
        <w:rPr>
          <w:rFonts w:hint="eastAsia" w:eastAsia="宋体"/>
          <w:lang w:eastAsia="zh-CN"/>
        </w:rPr>
        <w:t>【</w:t>
      </w:r>
      <w:r>
        <w:t>“八。</w:t>
      </w:r>
      <w:r>
        <w:rPr>
          <w:rFonts w:hint="eastAsia" w:eastAsia="宋体"/>
          <w:lang w:eastAsia="zh-CN"/>
        </w:rPr>
        <w:t>”</w:t>
      </w:r>
    </w:p>
    <w:p w14:paraId="40FC2C0C">
      <w:r>
        <w:t>延，徧也。乙</w:t>
      </w:r>
      <w:r>
        <w:rPr>
          <w:rFonts w:hint="eastAsia" w:eastAsia="宋体"/>
          <w:lang w:eastAsia="zh-CN"/>
        </w:rPr>
        <w:t>“《</w:t>
      </w:r>
      <w:r>
        <w:t>吕刑</w:t>
      </w:r>
      <w:r>
        <w:rPr>
          <w:rFonts w:hint="eastAsia" w:eastAsia="宋体"/>
          <w:lang w:eastAsia="zh-CN"/>
        </w:rPr>
        <w:t>》</w:t>
      </w:r>
      <w:r>
        <w:t>云</w:t>
      </w:r>
      <w:r>
        <w:rPr>
          <w:rFonts w:hint="eastAsia" w:eastAsia="宋体"/>
          <w:lang w:eastAsia="zh-CN"/>
        </w:rPr>
        <w:t>”</w:t>
      </w:r>
      <w:r>
        <w:t>下十二字，改：</w:t>
      </w:r>
      <w:r>
        <w:rPr>
          <w:rFonts w:hint="eastAsia" w:eastAsia="宋体"/>
          <w:lang w:eastAsia="zh-CN"/>
        </w:rPr>
        <w:t>《</w:t>
      </w:r>
      <w:r>
        <w:t>漢書</w:t>
      </w:r>
      <w:r>
        <w:rPr>
          <w:rFonts w:hint="eastAsia" w:eastAsia="宋体"/>
          <w:lang w:eastAsia="zh-CN"/>
        </w:rPr>
        <w:t>•</w:t>
      </w:r>
      <w:r>
        <w:t>禮樂志。郊祀歌</w:t>
      </w:r>
      <w:r>
        <w:rPr>
          <w:rFonts w:hint="eastAsia" w:eastAsia="宋体"/>
          <w:lang w:eastAsia="zh-CN"/>
        </w:rPr>
        <w:t>》</w:t>
      </w:r>
      <w:r>
        <w:t>：</w:t>
      </w:r>
      <w:r>
        <w:rPr>
          <w:rFonts w:hint="eastAsia" w:eastAsia="宋体"/>
          <w:lang w:eastAsia="zh-CN"/>
        </w:rPr>
        <w:t>“</w:t>
      </w:r>
      <w:r>
        <w:t>焫膋蕭，延</w:t>
      </w:r>
    </w:p>
    <w:p w14:paraId="5732E743">
      <w:r>
        <w:t>四方。</w:t>
      </w:r>
      <w:r>
        <w:rPr>
          <w:rFonts w:hint="eastAsia" w:eastAsia="宋体"/>
          <w:lang w:eastAsia="zh-CN"/>
        </w:rPr>
        <w:t>”</w:t>
      </w:r>
      <w:r>
        <w:t>謂馨香徧達於四方也</w:t>
      </w:r>
    </w:p>
    <w:p w14:paraId="5EFE1CB5">
      <w:r>
        <w:t>於、落，凥也。兰乙</w:t>
      </w:r>
      <w:r>
        <w:rPr>
          <w:rFonts w:hint="eastAsia" w:eastAsia="宋体"/>
          <w:lang w:eastAsia="zh-CN"/>
        </w:rPr>
        <w:t>“</w:t>
      </w:r>
      <w:r>
        <w:t>於與居聲相近</w:t>
      </w:r>
      <w:r>
        <w:rPr>
          <w:rFonts w:hint="eastAsia" w:eastAsia="宋体"/>
          <w:lang w:eastAsia="zh-CN"/>
        </w:rPr>
        <w:t>”</w:t>
      </w:r>
      <w:r>
        <w:t>六字，改：</w:t>
      </w:r>
      <w:r>
        <w:rPr>
          <w:rFonts w:hint="eastAsia" w:eastAsia="宋体"/>
          <w:lang w:eastAsia="zh-CN"/>
        </w:rPr>
        <w:t>《</w:t>
      </w:r>
      <w:r>
        <w:t>賈子</w:t>
      </w:r>
      <w:r>
        <w:rPr>
          <w:rFonts w:hint="eastAsia" w:eastAsia="宋体"/>
          <w:lang w:eastAsia="zh-CN"/>
        </w:rPr>
        <w:t>•</w:t>
      </w:r>
      <w:r>
        <w:t>大政</w:t>
      </w:r>
      <w:r>
        <w:rPr>
          <w:rFonts w:hint="eastAsia" w:eastAsia="宋体"/>
          <w:lang w:eastAsia="zh-CN"/>
        </w:rPr>
        <w:t>》</w:t>
      </w:r>
      <w:r>
        <w:t>篇云：</w:t>
      </w:r>
      <w:r>
        <w:rPr>
          <w:rFonts w:hint="eastAsia" w:eastAsia="宋体"/>
          <w:lang w:eastAsia="zh-CN"/>
        </w:rPr>
        <w:t>“</w:t>
      </w:r>
      <w:r>
        <w:t>居官之道，不過</w:t>
      </w:r>
    </w:p>
    <w:p w14:paraId="2C2EA5B6">
      <w:r>
        <w:t>【第379页】</w:t>
      </w:r>
    </w:p>
    <w:p w14:paraId="2AE2A05C">
      <w:r>
        <w:t>於居家。故不肖者之於家也，不可以居官。</w:t>
      </w:r>
      <w:r>
        <w:rPr>
          <w:rFonts w:hint="eastAsia" w:eastAsia="宋体"/>
          <w:lang w:eastAsia="zh-CN"/>
        </w:rPr>
        <w:t>”</w:t>
      </w:r>
      <w:r>
        <w:t>是於與居同義，故</w:t>
      </w:r>
      <w:r>
        <w:rPr>
          <w:rFonts w:hint="eastAsia" w:eastAsia="宋体"/>
          <w:lang w:eastAsia="zh-CN"/>
        </w:rPr>
        <w:t>《</w:t>
      </w:r>
      <w:r>
        <w:t>序卦傳</w:t>
      </w:r>
      <w:r>
        <w:rPr>
          <w:rFonts w:hint="eastAsia" w:eastAsia="宋体"/>
          <w:lang w:eastAsia="zh-CN"/>
        </w:rPr>
        <w:t>》</w:t>
      </w:r>
      <w:r>
        <w:t>：</w:t>
      </w:r>
      <w:r>
        <w:rPr>
          <w:rFonts w:hint="eastAsia" w:eastAsia="宋体"/>
          <w:lang w:eastAsia="zh-CN"/>
        </w:rPr>
        <w:t>“</w:t>
      </w:r>
      <w:r>
        <w:t>物不可以久居</w:t>
      </w:r>
    </w:p>
    <w:p w14:paraId="12699A9C">
      <w:r>
        <w:t>其所。</w:t>
      </w:r>
      <w:r>
        <w:rPr>
          <w:rFonts w:hint="eastAsia" w:eastAsia="宋体"/>
          <w:lang w:eastAsia="zh-CN"/>
        </w:rPr>
        <w:t>”</w:t>
      </w:r>
      <w:r>
        <w:t>晁説之云：</w:t>
      </w:r>
      <w:r>
        <w:rPr>
          <w:rFonts w:hint="eastAsia" w:eastAsia="宋体"/>
          <w:lang w:eastAsia="zh-CN"/>
        </w:rPr>
        <w:t>“</w:t>
      </w:r>
      <w:r>
        <w:t>鄭作</w:t>
      </w:r>
      <w:r>
        <w:rPr>
          <w:rFonts w:hint="eastAsia" w:eastAsia="宋体"/>
          <w:lang w:eastAsia="zh-CN"/>
        </w:rPr>
        <w:t>‘</w:t>
      </w:r>
      <w:r>
        <w:t>物不可以終久於其所</w:t>
      </w:r>
      <w:r>
        <w:rPr>
          <w:rFonts w:hint="eastAsia" w:eastAsia="宋体"/>
          <w:lang w:eastAsia="zh-CN"/>
        </w:rPr>
        <w:t>’</w:t>
      </w:r>
      <w:r>
        <w:t>。</w:t>
      </w:r>
      <w:r>
        <w:rPr>
          <w:rFonts w:hint="eastAsia" w:eastAsia="宋体"/>
          <w:lang w:eastAsia="zh-CN"/>
        </w:rPr>
        <w:t>”</w:t>
      </w:r>
      <w:r>
        <w:t>乙</w:t>
      </w:r>
      <w:r>
        <w:rPr>
          <w:rFonts w:hint="eastAsia" w:eastAsia="宋体"/>
          <w:lang w:eastAsia="zh-CN"/>
        </w:rPr>
        <w:t>“</w:t>
      </w:r>
      <w:r>
        <w:t>落亦聚也</w:t>
      </w:r>
      <w:r>
        <w:rPr>
          <w:rFonts w:hint="eastAsia" w:eastAsia="宋体"/>
          <w:lang w:eastAsia="zh-CN"/>
        </w:rPr>
        <w:t>”</w:t>
      </w:r>
      <w:r>
        <w:t>下二十字，改：</w:t>
      </w:r>
      <w:r>
        <w:rPr>
          <w:rFonts w:hint="eastAsia" w:eastAsia="宋体"/>
          <w:lang w:eastAsia="zh-CN"/>
        </w:rPr>
        <w:t>《</w:t>
      </w:r>
      <w:r>
        <w:t>列女</w:t>
      </w:r>
    </w:p>
    <w:p w14:paraId="2EFC16FC">
      <w:r>
        <w:t>傳</w:t>
      </w:r>
      <w:r>
        <w:rPr>
          <w:rFonts w:hint="eastAsia" w:eastAsia="宋体"/>
          <w:lang w:eastAsia="zh-CN"/>
        </w:rPr>
        <w:t>•</w:t>
      </w:r>
      <w:r>
        <w:t>賢明傳</w:t>
      </w:r>
      <w:r>
        <w:rPr>
          <w:rFonts w:hint="eastAsia" w:eastAsia="宋体"/>
          <w:lang w:eastAsia="zh-CN"/>
        </w:rPr>
        <w:t>》</w:t>
      </w:r>
      <w:r>
        <w:t>云：</w:t>
      </w:r>
      <w:r>
        <w:rPr>
          <w:rFonts w:hint="eastAsia" w:eastAsia="宋体"/>
          <w:lang w:eastAsia="zh-CN"/>
        </w:rPr>
        <w:t>“</w:t>
      </w:r>
      <w:r>
        <w:t>一年成落，三年成聚。</w:t>
      </w:r>
      <w:r>
        <w:rPr>
          <w:rFonts w:hint="eastAsia" w:eastAsia="宋体"/>
          <w:lang w:eastAsia="zh-CN"/>
        </w:rPr>
        <w:t>”</w:t>
      </w:r>
      <w:r>
        <w:t>D</w:t>
      </w:r>
      <w:r>
        <w:rPr>
          <w:rFonts w:hint="eastAsia" w:eastAsia="宋体"/>
          <w:lang w:eastAsia="zh-CN"/>
        </w:rPr>
        <w:t>）</w:t>
      </w:r>
      <w:r>
        <w:t>九</w:t>
      </w:r>
    </w:p>
    <w:p w14:paraId="591F8573">
      <w:pPr>
        <w:rPr>
          <w:rFonts w:hint="eastAsia" w:eastAsia="宋体"/>
          <w:lang w:eastAsia="zh-CN"/>
        </w:rPr>
      </w:pPr>
      <w:r>
        <w:t>役，助也。</w:t>
      </w:r>
      <w:r>
        <w:rPr>
          <w:rFonts w:hint="eastAsia" w:eastAsia="宋体"/>
          <w:lang w:eastAsia="zh-CN"/>
        </w:rPr>
        <w:t>“</w:t>
      </w:r>
      <w:r>
        <w:t>役者</w:t>
      </w:r>
      <w:r>
        <w:rPr>
          <w:rFonts w:hint="eastAsia" w:eastAsia="宋体"/>
          <w:lang w:eastAsia="zh-CN"/>
        </w:rPr>
        <w:t>”</w:t>
      </w:r>
      <w:r>
        <w:t>下，補：</w:t>
      </w:r>
      <w:r>
        <w:rPr>
          <w:rFonts w:hint="eastAsia" w:eastAsia="宋体"/>
          <w:lang w:eastAsia="zh-CN"/>
        </w:rPr>
        <w:t>《</w:t>
      </w:r>
      <w:r>
        <w:t>周官</w:t>
      </w:r>
      <w:r>
        <w:rPr>
          <w:rFonts w:hint="eastAsia" w:eastAsia="宋体"/>
          <w:lang w:eastAsia="zh-CN"/>
        </w:rPr>
        <w:t>•</w:t>
      </w:r>
      <w:r>
        <w:t>菙氏</w:t>
      </w:r>
      <w:r>
        <w:rPr>
          <w:rFonts w:hint="eastAsia" w:eastAsia="宋体"/>
          <w:lang w:eastAsia="zh-CN"/>
        </w:rPr>
        <w:t>》</w:t>
      </w:r>
      <w:r>
        <w:t>：</w:t>
      </w:r>
      <w:r>
        <w:rPr>
          <w:rFonts w:hint="eastAsia" w:eastAsia="宋体"/>
          <w:lang w:eastAsia="zh-CN"/>
        </w:rPr>
        <w:t>“</w:t>
      </w:r>
      <w:r>
        <w:t>遂役之。</w:t>
      </w:r>
      <w:r>
        <w:rPr>
          <w:rFonts w:hint="eastAsia" w:eastAsia="宋体"/>
          <w:lang w:eastAsia="zh-CN"/>
        </w:rPr>
        <w:t>”</w:t>
      </w:r>
      <w:r>
        <w:t>鄭注云：</w:t>
      </w:r>
      <w:r>
        <w:rPr>
          <w:rFonts w:hint="eastAsia" w:eastAsia="宋体"/>
          <w:lang w:eastAsia="zh-CN"/>
        </w:rPr>
        <w:t>“</w:t>
      </w:r>
      <w:r>
        <w:t>役之，使助之。</w:t>
      </w:r>
      <w:r>
        <w:rPr>
          <w:rFonts w:hint="eastAsia" w:eastAsia="宋体"/>
          <w:lang w:eastAsia="zh-CN"/>
        </w:rPr>
        <w:t>”</w:t>
      </w:r>
    </w:p>
    <w:p w14:paraId="3863F6E2">
      <w:r>
        <w:rPr>
          <w:rFonts w:hint="eastAsia" w:eastAsia="宋体"/>
          <w:lang w:eastAsia="zh-CN"/>
        </w:rPr>
        <w:t>“《</w:t>
      </w:r>
      <w:r>
        <w:t>少儀</w:t>
      </w:r>
      <w:r>
        <w:rPr>
          <w:rFonts w:hint="eastAsia" w:eastAsia="宋体"/>
          <w:lang w:eastAsia="zh-CN"/>
        </w:rPr>
        <w:t>》</w:t>
      </w:r>
      <w:r>
        <w:t>云</w:t>
      </w:r>
      <w:r>
        <w:rPr>
          <w:rFonts w:hint="eastAsia" w:eastAsia="宋体"/>
          <w:lang w:eastAsia="zh-CN"/>
        </w:rPr>
        <w:t>”</w:t>
      </w:r>
      <w:r>
        <w:t>，乙</w:t>
      </w:r>
      <w:r>
        <w:rPr>
          <w:rFonts w:hint="eastAsia" w:eastAsia="宋体"/>
          <w:lang w:eastAsia="zh-CN"/>
        </w:rPr>
        <w:t>“</w:t>
      </w:r>
      <w:r>
        <w:t>云</w:t>
      </w:r>
      <w:r>
        <w:rPr>
          <w:rFonts w:hint="eastAsia" w:eastAsia="宋体"/>
          <w:lang w:eastAsia="zh-CN"/>
        </w:rPr>
        <w:t>”</w:t>
      </w:r>
      <w:r>
        <w:t>字。</w:t>
      </w:r>
      <w:r>
        <w:rPr>
          <w:rFonts w:hint="eastAsia" w:eastAsia="宋体"/>
          <w:lang w:eastAsia="zh-CN"/>
        </w:rPr>
        <w:t>“</w:t>
      </w:r>
      <w:r>
        <w:t>鄭注云</w:t>
      </w:r>
      <w:r>
        <w:rPr>
          <w:rFonts w:hint="eastAsia" w:eastAsia="宋体"/>
          <w:lang w:eastAsia="zh-CN"/>
        </w:rPr>
        <w:t>”</w:t>
      </w:r>
      <w:r>
        <w:t>，乙</w:t>
      </w:r>
      <w:r>
        <w:rPr>
          <w:rFonts w:hint="eastAsia" w:eastAsia="宋体"/>
          <w:lang w:eastAsia="zh-CN"/>
        </w:rPr>
        <w:t>“</w:t>
      </w:r>
      <w:r>
        <w:t>鄭</w:t>
      </w:r>
      <w:r>
        <w:rPr>
          <w:rFonts w:hint="eastAsia" w:eastAsia="宋体"/>
          <w:lang w:eastAsia="zh-CN"/>
        </w:rPr>
        <w:t>”</w:t>
      </w:r>
      <w:r>
        <w:t>字</w:t>
      </w:r>
    </w:p>
    <w:p w14:paraId="2DE3BC96">
      <w:pPr>
        <w:rPr>
          <w:rFonts w:hint="eastAsia" w:eastAsia="宋体"/>
          <w:lang w:eastAsia="zh-CN"/>
        </w:rPr>
      </w:pPr>
      <w:r>
        <w:t>搢，插也。眉批云：</w:t>
      </w:r>
      <w:r>
        <w:rPr>
          <w:rFonts w:hint="eastAsia" w:eastAsia="宋体"/>
          <w:lang w:eastAsia="zh-CN"/>
        </w:rPr>
        <w:t>《</w:t>
      </w:r>
      <w:r>
        <w:t>漢書</w:t>
      </w:r>
      <w:r>
        <w:rPr>
          <w:rFonts w:hint="eastAsia" w:eastAsia="宋体"/>
          <w:lang w:eastAsia="zh-CN"/>
        </w:rPr>
        <w:t>•</w:t>
      </w:r>
      <w:r>
        <w:t>蒯通傳</w:t>
      </w:r>
      <w:r>
        <w:rPr>
          <w:rFonts w:hint="eastAsia" w:eastAsia="宋体"/>
          <w:lang w:eastAsia="zh-CN"/>
        </w:rPr>
        <w:t>》</w:t>
      </w:r>
      <w:r>
        <w:t>云：</w:t>
      </w:r>
      <w:r>
        <w:rPr>
          <w:rFonts w:hint="eastAsia" w:eastAsia="宋体"/>
          <w:lang w:eastAsia="zh-CN"/>
        </w:rPr>
        <w:t>“</w:t>
      </w:r>
      <w:r>
        <w:t>將争接刃於公之腹。</w:t>
      </w:r>
      <w:r>
        <w:rPr>
          <w:rFonts w:hint="eastAsia" w:eastAsia="宋体"/>
          <w:lang w:eastAsia="zh-CN"/>
        </w:rPr>
        <w:t>”“</w:t>
      </w:r>
      <w:r>
        <w:t>插衽</w:t>
      </w:r>
      <w:r>
        <w:rPr>
          <w:rFonts w:hint="eastAsia" w:eastAsia="宋体"/>
          <w:lang w:eastAsia="zh-CN"/>
        </w:rPr>
        <w:t>”</w:t>
      </w:r>
      <w:r>
        <w:t>改</w:t>
      </w:r>
      <w:r>
        <w:rPr>
          <w:rFonts w:hint="eastAsia" w:eastAsia="宋体"/>
          <w:lang w:eastAsia="zh-CN"/>
        </w:rPr>
        <w:t>“</w:t>
      </w:r>
      <w:r>
        <w:t>捷衽</w:t>
      </w:r>
      <w:r>
        <w:rPr>
          <w:rFonts w:hint="eastAsia" w:eastAsia="宋体"/>
          <w:lang w:eastAsia="zh-CN"/>
        </w:rPr>
        <w:t>”</w:t>
      </w:r>
    </w:p>
    <w:p w14:paraId="49614112">
      <w:r>
        <w:rPr>
          <w:rFonts w:hint="eastAsia" w:eastAsia="宋体"/>
          <w:lang w:eastAsia="zh-CN"/>
        </w:rPr>
        <w:t>“</w:t>
      </w:r>
      <w:r>
        <w:t>插臿扱捷</w:t>
      </w:r>
      <w:r>
        <w:rPr>
          <w:rFonts w:hint="eastAsia" w:eastAsia="宋体"/>
          <w:lang w:eastAsia="zh-CN"/>
        </w:rPr>
        <w:t>”</w:t>
      </w:r>
      <w:r>
        <w:t>下，補</w:t>
      </w:r>
      <w:r>
        <w:rPr>
          <w:rFonts w:hint="eastAsia" w:eastAsia="宋体"/>
          <w:lang w:eastAsia="zh-CN"/>
        </w:rPr>
        <w:t>“</w:t>
      </w:r>
      <w:r>
        <w:t>接</w:t>
      </w:r>
      <w:r>
        <w:rPr>
          <w:rFonts w:hint="eastAsia" w:eastAsia="宋体"/>
          <w:lang w:eastAsia="zh-CN"/>
        </w:rPr>
        <w:t>”</w:t>
      </w:r>
      <w:r>
        <w:t>。AllQJ</w:t>
      </w:r>
    </w:p>
    <w:p w14:paraId="3FD8349F">
      <w:pPr>
        <w:rPr>
          <w:rFonts w:hint="eastAsia" w:eastAsia="宋体"/>
          <w:lang w:eastAsia="zh-CN"/>
        </w:rPr>
      </w:pPr>
      <w:r>
        <w:t>尐，小也。乙</w:t>
      </w:r>
      <w:r>
        <w:rPr>
          <w:rFonts w:hint="eastAsia" w:eastAsia="宋体"/>
          <w:lang w:eastAsia="zh-CN"/>
        </w:rPr>
        <w:t>“《</w:t>
      </w:r>
      <w:r>
        <w:t>説文</w:t>
      </w:r>
      <w:r>
        <w:rPr>
          <w:rFonts w:hint="eastAsia" w:eastAsia="宋体"/>
          <w:lang w:eastAsia="zh-CN"/>
        </w:rPr>
        <w:t>》</w:t>
      </w:r>
      <w:r>
        <w:t>秦晉</w:t>
      </w:r>
      <w:r>
        <w:rPr>
          <w:rFonts w:hint="eastAsia" w:eastAsia="宋体"/>
          <w:lang w:eastAsia="zh-CN"/>
        </w:rPr>
        <w:t>”</w:t>
      </w:r>
      <w:r>
        <w:t>下九字。</w:t>
      </w:r>
      <w:r>
        <w:rPr>
          <w:rFonts w:hint="eastAsia" w:eastAsia="宋体"/>
          <w:lang w:eastAsia="zh-CN"/>
        </w:rPr>
        <w:t>“</w:t>
      </w:r>
      <w:r>
        <w:t>髮少小也</w:t>
      </w:r>
      <w:r>
        <w:rPr>
          <w:rFonts w:hint="eastAsia" w:eastAsia="宋体"/>
          <w:lang w:eastAsia="zh-CN"/>
        </w:rPr>
        <w:t>”</w:t>
      </w:r>
      <w:r>
        <w:t>，</w:t>
      </w:r>
      <w:r>
        <w:rPr>
          <w:rFonts w:hint="eastAsia" w:eastAsia="宋体"/>
          <w:lang w:eastAsia="zh-CN"/>
        </w:rPr>
        <w:t>“</w:t>
      </w:r>
      <w:r>
        <w:t>少</w:t>
      </w:r>
      <w:r>
        <w:rPr>
          <w:rFonts w:hint="eastAsia" w:eastAsia="宋体"/>
          <w:lang w:eastAsia="zh-CN"/>
        </w:rPr>
        <w:t>”</w:t>
      </w:r>
      <w:r>
        <w:t>改</w:t>
      </w:r>
      <w:r>
        <w:rPr>
          <w:rFonts w:hint="eastAsia" w:eastAsia="宋体"/>
          <w:lang w:eastAsia="zh-CN"/>
        </w:rPr>
        <w:t>“</w:t>
      </w:r>
      <w:r>
        <w:t>尐</w:t>
      </w:r>
      <w:r>
        <w:rPr>
          <w:rFonts w:hint="eastAsia" w:eastAsia="宋体"/>
          <w:lang w:eastAsia="zh-CN"/>
        </w:rPr>
        <w:t>”</w:t>
      </w:r>
    </w:p>
    <w:p w14:paraId="14977CCB">
      <w:r>
        <w:t>尋，長也。</w:t>
      </w:r>
      <w:r>
        <w:rPr>
          <w:rFonts w:hint="eastAsia" w:eastAsia="宋体"/>
          <w:lang w:eastAsia="zh-CN"/>
        </w:rPr>
        <w:t>“</w:t>
      </w:r>
      <w:r>
        <w:t>凡物長謂之尋</w:t>
      </w:r>
      <w:r>
        <w:rPr>
          <w:rFonts w:hint="eastAsia" w:eastAsia="宋体"/>
          <w:lang w:eastAsia="zh-CN"/>
        </w:rPr>
        <w:t>”</w:t>
      </w:r>
      <w:r>
        <w:t>下，補：漢李尋，字子長</w:t>
      </w:r>
    </w:p>
    <w:p w14:paraId="2403DADC">
      <w:r>
        <w:t>怒rllu，健也。</w:t>
      </w:r>
      <w:r>
        <w:rPr>
          <w:rFonts w:hint="eastAsia" w:eastAsia="宋体"/>
          <w:lang w:eastAsia="zh-CN"/>
        </w:rPr>
        <w:t>“</w:t>
      </w:r>
      <w:r>
        <w:t>以當車轍</w:t>
      </w:r>
      <w:r>
        <w:rPr>
          <w:rFonts w:hint="eastAsia" w:eastAsia="宋体"/>
          <w:lang w:eastAsia="zh-CN"/>
        </w:rPr>
        <w:t>”</w:t>
      </w:r>
      <w:r>
        <w:t>下，補：</w:t>
      </w:r>
      <w:r>
        <w:rPr>
          <w:rFonts w:hint="eastAsia" w:eastAsia="宋体"/>
          <w:lang w:eastAsia="zh-CN"/>
        </w:rPr>
        <w:t>《</w:t>
      </w:r>
      <w:r>
        <w:t>史記</w:t>
      </w:r>
      <w:r>
        <w:rPr>
          <w:rFonts w:hint="eastAsia" w:eastAsia="宋体"/>
          <w:lang w:eastAsia="zh-CN"/>
        </w:rPr>
        <w:t>•</w:t>
      </w:r>
      <w:r>
        <w:t>虞卿傳</w:t>
      </w:r>
      <w:r>
        <w:rPr>
          <w:rFonts w:hint="eastAsia" w:eastAsia="宋体"/>
          <w:lang w:eastAsia="zh-CN"/>
        </w:rPr>
        <w:t>》</w:t>
      </w:r>
      <w:r>
        <w:t>云：</w:t>
      </w:r>
      <w:r>
        <w:rPr>
          <w:rFonts w:hint="eastAsia" w:eastAsia="宋体"/>
          <w:lang w:eastAsia="zh-CN"/>
        </w:rPr>
        <w:t>“</w:t>
      </w:r>
      <w:r>
        <w:t>天下將因秦之彊怒，乘</w:t>
      </w:r>
    </w:p>
    <w:p w14:paraId="71F6EADD">
      <w:pPr>
        <w:rPr>
          <w:rFonts w:hint="eastAsia" w:eastAsia="宋体"/>
          <w:lang w:eastAsia="zh-CN"/>
        </w:rPr>
      </w:pPr>
      <w:r>
        <w:t>趙之弊。</w:t>
      </w:r>
      <w:r>
        <w:rPr>
          <w:rFonts w:hint="eastAsia" w:eastAsia="宋体"/>
          <w:lang w:eastAsia="zh-CN"/>
        </w:rPr>
        <w:t>”</w:t>
      </w:r>
    </w:p>
    <w:p w14:paraId="4004CAF3">
      <w:r>
        <w:t>AllD</w:t>
      </w:r>
    </w:p>
    <w:p w14:paraId="267F28E9">
      <w:r>
        <w:t>讀，説也。</w:t>
      </w:r>
      <w:r>
        <w:rPr>
          <w:rFonts w:hint="eastAsia" w:eastAsia="宋体"/>
          <w:lang w:eastAsia="zh-CN"/>
        </w:rPr>
        <w:t>“</w:t>
      </w:r>
      <w:r>
        <w:t>謂説之也</w:t>
      </w:r>
      <w:r>
        <w:rPr>
          <w:rFonts w:hint="eastAsia" w:eastAsia="宋体"/>
          <w:lang w:eastAsia="zh-CN"/>
        </w:rPr>
        <w:t>”</w:t>
      </w:r>
      <w:r>
        <w:t>，</w:t>
      </w:r>
      <w:r>
        <w:rPr>
          <w:rFonts w:hint="eastAsia" w:eastAsia="宋体"/>
          <w:lang w:eastAsia="zh-CN"/>
        </w:rPr>
        <w:t>“</w:t>
      </w:r>
      <w:r>
        <w:t>説</w:t>
      </w:r>
      <w:r>
        <w:rPr>
          <w:rFonts w:hint="eastAsia" w:eastAsia="宋体"/>
          <w:lang w:eastAsia="zh-CN"/>
        </w:rPr>
        <w:t>”</w:t>
      </w:r>
      <w:r>
        <w:t>改</w:t>
      </w:r>
      <w:r>
        <w:rPr>
          <w:rFonts w:hint="eastAsia" w:eastAsia="宋体"/>
          <w:lang w:eastAsia="zh-CN"/>
        </w:rPr>
        <w:t>“</w:t>
      </w:r>
      <w:r>
        <w:t>道</w:t>
      </w:r>
      <w:r>
        <w:rPr>
          <w:rFonts w:hint="eastAsia" w:eastAsia="宋体"/>
          <w:lang w:eastAsia="zh-CN"/>
        </w:rPr>
        <w:t>”</w:t>
      </w:r>
      <w:r>
        <w:t>，下補：</w:t>
      </w:r>
      <w:r>
        <w:rPr>
          <w:rFonts w:hint="eastAsia" w:eastAsia="宋体"/>
          <w:lang w:eastAsia="zh-CN"/>
        </w:rPr>
        <w:t>《</w:t>
      </w:r>
      <w:r>
        <w:t>莊子</w:t>
      </w:r>
      <w:r>
        <w:rPr>
          <w:rFonts w:hint="eastAsia" w:eastAsia="宋体"/>
          <w:lang w:eastAsia="zh-CN"/>
        </w:rPr>
        <w:t>•</w:t>
      </w:r>
      <w:r>
        <w:t>則陽</w:t>
      </w:r>
      <w:r>
        <w:rPr>
          <w:rFonts w:hint="eastAsia" w:eastAsia="宋体"/>
          <w:lang w:eastAsia="zh-CN"/>
        </w:rPr>
        <w:t>》</w:t>
      </w:r>
      <w:r>
        <w:t>篇云：</w:t>
      </w:r>
      <w:r>
        <w:rPr>
          <w:rFonts w:hint="eastAsia" w:eastAsia="宋体"/>
          <w:lang w:eastAsia="zh-CN"/>
        </w:rPr>
        <w:t>“</w:t>
      </w:r>
      <w:r>
        <w:t>今計物之數，不</w:t>
      </w:r>
    </w:p>
    <w:p w14:paraId="087D642E">
      <w:pPr>
        <w:rPr>
          <w:rFonts w:hint="eastAsia" w:eastAsia="宋体"/>
          <w:lang w:eastAsia="zh-CN"/>
        </w:rPr>
      </w:pPr>
      <w:r>
        <w:t>止於萬，而期曰萬物者，以數之多者，號而讀之也。</w:t>
      </w:r>
      <w:r>
        <w:rPr>
          <w:rFonts w:hint="eastAsia" w:eastAsia="宋体"/>
          <w:lang w:eastAsia="zh-CN"/>
        </w:rPr>
        <w:t>”</w:t>
      </w:r>
    </w:p>
    <w:p w14:paraId="405C64ED">
      <w:r>
        <w:t>【第380页】</w:t>
      </w:r>
    </w:p>
    <w:p w14:paraId="1EDE5473">
      <w:r>
        <w:t>卷第二下</w:t>
      </w:r>
    </w:p>
    <w:p w14:paraId="5AE30EC1">
      <w:pPr>
        <w:rPr>
          <w:rFonts w:hint="eastAsia" w:eastAsia="宋体"/>
          <w:lang w:eastAsia="zh-CN"/>
        </w:rPr>
      </w:pPr>
      <w:r>
        <w:rPr>
          <w:rFonts w:hint="eastAsia" w:eastAsia="宋体"/>
          <w:lang w:eastAsia="zh-CN"/>
        </w:rPr>
        <w:t>《</w:t>
      </w:r>
      <w:r>
        <w:t>釋詁</w:t>
      </w:r>
      <w:r>
        <w:rPr>
          <w:rFonts w:hint="eastAsia" w:eastAsia="宋体"/>
          <w:lang w:eastAsia="zh-CN"/>
        </w:rPr>
        <w:t>》</w:t>
      </w:r>
    </w:p>
    <w:p w14:paraId="4763210B">
      <w:r>
        <w:t>㶕，洒也。</w:t>
      </w:r>
      <w:r>
        <w:rPr>
          <w:rFonts w:hint="eastAsia" w:eastAsia="宋体"/>
          <w:lang w:eastAsia="zh-CN"/>
        </w:rPr>
        <w:t>“</w:t>
      </w:r>
      <w:r>
        <w:t>㶕，淅也</w:t>
      </w:r>
      <w:r>
        <w:rPr>
          <w:rFonts w:hint="eastAsia" w:eastAsia="宋体"/>
          <w:lang w:eastAsia="zh-CN"/>
        </w:rPr>
        <w:t>”</w:t>
      </w:r>
      <w:r>
        <w:t>下，補：</w:t>
      </w:r>
      <w:r>
        <w:rPr>
          <w:rFonts w:hint="eastAsia" w:eastAsia="宋体"/>
          <w:lang w:eastAsia="zh-CN"/>
        </w:rPr>
        <w:t>《</w:t>
      </w:r>
      <w:r>
        <w:t>秦策</w:t>
      </w:r>
      <w:r>
        <w:rPr>
          <w:rFonts w:hint="eastAsia" w:eastAsia="宋体"/>
          <w:lang w:eastAsia="zh-CN"/>
        </w:rPr>
        <w:t>》</w:t>
      </w:r>
      <w:r>
        <w:t>：</w:t>
      </w:r>
      <w:r>
        <w:rPr>
          <w:rFonts w:hint="eastAsia" w:eastAsia="宋体"/>
          <w:lang w:eastAsia="zh-CN"/>
        </w:rPr>
        <w:t>“</w:t>
      </w:r>
      <w:r>
        <w:t>簡練以爲揣摩。</w:t>
      </w:r>
      <w:r>
        <w:rPr>
          <w:rFonts w:hint="eastAsia" w:eastAsia="宋体"/>
          <w:lang w:eastAsia="zh-CN"/>
        </w:rPr>
        <w:t>”</w:t>
      </w:r>
      <w:r>
        <w:t>高注云：</w:t>
      </w:r>
      <w:r>
        <w:rPr>
          <w:rFonts w:hint="eastAsia" w:eastAsia="宋体"/>
          <w:lang w:eastAsia="zh-CN"/>
        </w:rPr>
        <w:t>“</w:t>
      </w:r>
      <w:r>
        <w:t>簡，汏也。</w:t>
      </w:r>
      <w:r>
        <w:rPr>
          <w:rFonts w:hint="eastAsia" w:eastAsia="宋体"/>
          <w:lang w:eastAsia="zh-CN"/>
        </w:rPr>
        <w:t>”</w:t>
      </w:r>
      <w:r>
        <w:t>簡</w:t>
      </w:r>
    </w:p>
    <w:p w14:paraId="51CA8BE5">
      <w:r>
        <w:t>與㶕同。</w:t>
      </w:r>
    </w:p>
    <w:p w14:paraId="79199547">
      <w:r>
        <w:t>且，借也。乙</w:t>
      </w:r>
      <w:r>
        <w:rPr>
          <w:rFonts w:hint="eastAsia" w:eastAsia="宋体"/>
          <w:lang w:eastAsia="zh-CN"/>
        </w:rPr>
        <w:t>“《</w:t>
      </w:r>
      <w:r>
        <w:t>檀弓</w:t>
      </w:r>
      <w:r>
        <w:rPr>
          <w:rFonts w:hint="eastAsia" w:eastAsia="宋体"/>
          <w:lang w:eastAsia="zh-CN"/>
        </w:rPr>
        <w:t>》”</w:t>
      </w:r>
      <w:r>
        <w:t>下二十四字，改：</w:t>
      </w:r>
      <w:r>
        <w:rPr>
          <w:rFonts w:hint="eastAsia" w:eastAsia="宋体"/>
          <w:lang w:eastAsia="zh-CN"/>
        </w:rPr>
        <w:t>《</w:t>
      </w:r>
      <w:r>
        <w:t>隱元年公羊傳</w:t>
      </w:r>
      <w:r>
        <w:rPr>
          <w:rFonts w:hint="eastAsia" w:eastAsia="宋体"/>
          <w:lang w:eastAsia="zh-CN"/>
        </w:rPr>
        <w:t>》</w:t>
      </w:r>
      <w:r>
        <w:t>：</w:t>
      </w:r>
      <w:r>
        <w:rPr>
          <w:rFonts w:hint="eastAsia" w:eastAsia="宋体"/>
          <w:lang w:eastAsia="zh-CN"/>
        </w:rPr>
        <w:t>“</w:t>
      </w:r>
      <w:r>
        <w:t>且如桓立。</w:t>
      </w:r>
      <w:r>
        <w:rPr>
          <w:rFonts w:hint="eastAsia" w:eastAsia="宋体"/>
          <w:lang w:eastAsia="zh-CN"/>
        </w:rPr>
        <w:t>”</w:t>
      </w:r>
      <w:r>
        <w:t>何休注</w:t>
      </w:r>
    </w:p>
    <w:p w14:paraId="718FBE0C">
      <w:pPr>
        <w:rPr>
          <w:rFonts w:hint="eastAsia" w:eastAsia="宋体"/>
          <w:lang w:eastAsia="zh-CN"/>
        </w:rPr>
      </w:pPr>
      <w:r>
        <w:t>云：</w:t>
      </w:r>
      <w:r>
        <w:rPr>
          <w:rFonts w:hint="eastAsia" w:eastAsia="宋体"/>
          <w:lang w:eastAsia="zh-CN"/>
        </w:rPr>
        <w:t>“</w:t>
      </w:r>
      <w:r>
        <w:t>且如，假設之辭。</w:t>
      </w:r>
      <w:r>
        <w:rPr>
          <w:rFonts w:hint="eastAsia" w:eastAsia="宋体"/>
          <w:lang w:eastAsia="zh-CN"/>
        </w:rPr>
        <w:t>”“</w:t>
      </w:r>
      <w:r>
        <w:t>何氏隱義</w:t>
      </w:r>
      <w:r>
        <w:rPr>
          <w:rFonts w:hint="eastAsia" w:eastAsia="宋体"/>
          <w:lang w:eastAsia="zh-CN"/>
        </w:rPr>
        <w:t>”</w:t>
      </w:r>
      <w:r>
        <w:t>改</w:t>
      </w:r>
      <w:r>
        <w:rPr>
          <w:rFonts w:hint="eastAsia" w:eastAsia="宋体"/>
          <w:lang w:eastAsia="zh-CN"/>
        </w:rPr>
        <w:t>“</w:t>
      </w:r>
      <w:r>
        <w:t>音義隱</w:t>
      </w:r>
      <w:r>
        <w:rPr>
          <w:rFonts w:hint="eastAsia" w:eastAsia="宋体"/>
          <w:lang w:eastAsia="zh-CN"/>
        </w:rPr>
        <w:t>”</w:t>
      </w:r>
    </w:p>
    <w:p w14:paraId="792300E8">
      <w:pPr>
        <w:rPr>
          <w:rFonts w:hint="eastAsia" w:eastAsia="宋体"/>
          <w:lang w:eastAsia="zh-CN"/>
        </w:rPr>
      </w:pPr>
      <w:r>
        <w:t>賩，税也。</w:t>
      </w:r>
      <w:r>
        <w:rPr>
          <w:rFonts w:hint="eastAsia" w:eastAsia="宋体"/>
          <w:lang w:eastAsia="zh-CN"/>
        </w:rPr>
        <w:t>“《</w:t>
      </w:r>
      <w:r>
        <w:t>南蠻賦</w:t>
      </w:r>
      <w:r>
        <w:rPr>
          <w:rFonts w:hint="eastAsia" w:eastAsia="宋体"/>
          <w:lang w:eastAsia="zh-CN"/>
        </w:rPr>
        <w:t>》</w:t>
      </w:r>
      <w:r>
        <w:t>也</w:t>
      </w:r>
      <w:r>
        <w:rPr>
          <w:rFonts w:hint="eastAsia" w:eastAsia="宋体"/>
          <w:lang w:eastAsia="zh-CN"/>
        </w:rPr>
        <w:t>”</w:t>
      </w:r>
      <w:r>
        <w:t>下，補：</w:t>
      </w:r>
      <w:r>
        <w:rPr>
          <w:rFonts w:hint="eastAsia" w:eastAsia="宋体"/>
          <w:lang w:eastAsia="zh-CN"/>
        </w:rPr>
        <w:t>《</w:t>
      </w:r>
      <w:r>
        <w:t>晉書。李特載記</w:t>
      </w:r>
      <w:r>
        <w:rPr>
          <w:rFonts w:hint="eastAsia" w:eastAsia="宋体"/>
          <w:lang w:eastAsia="zh-CN"/>
        </w:rPr>
        <w:t>》</w:t>
      </w:r>
      <w:r>
        <w:t>云：</w:t>
      </w:r>
      <w:r>
        <w:rPr>
          <w:rFonts w:hint="eastAsia" w:eastAsia="宋体"/>
          <w:lang w:eastAsia="zh-CN"/>
        </w:rPr>
        <w:t>“</w:t>
      </w:r>
      <w:r>
        <w:t>巴人呼賦爲賨。</w:t>
      </w:r>
      <w:r>
        <w:rPr>
          <w:rFonts w:hint="eastAsia" w:eastAsia="宋体"/>
          <w:lang w:eastAsia="zh-CN"/>
        </w:rPr>
        <w:t>”</w:t>
      </w:r>
    </w:p>
    <w:p w14:paraId="31AAE507">
      <w:r>
        <w:t>罷，歸也。</w:t>
      </w:r>
      <w:r>
        <w:rPr>
          <w:rFonts w:hint="eastAsia" w:eastAsia="宋体"/>
          <w:lang w:eastAsia="zh-CN"/>
        </w:rPr>
        <w:t>“《</w:t>
      </w:r>
      <w:r>
        <w:t>左傳</w:t>
      </w:r>
      <w:r>
        <w:rPr>
          <w:rFonts w:hint="eastAsia" w:eastAsia="宋体"/>
          <w:lang w:eastAsia="zh-CN"/>
        </w:rPr>
        <w:t>》</w:t>
      </w:r>
      <w:r>
        <w:t>云</w:t>
      </w:r>
      <w:r>
        <w:rPr>
          <w:rFonts w:hint="eastAsia" w:eastAsia="宋体"/>
          <w:lang w:eastAsia="zh-CN"/>
        </w:rPr>
        <w:t>”</w:t>
      </w:r>
      <w:r>
        <w:t>，乙</w:t>
      </w:r>
      <w:r>
        <w:rPr>
          <w:rFonts w:hint="eastAsia" w:eastAsia="宋体"/>
          <w:lang w:eastAsia="zh-CN"/>
        </w:rPr>
        <w:t>“</w:t>
      </w:r>
      <w:r>
        <w:t>云</w:t>
      </w:r>
      <w:r>
        <w:rPr>
          <w:rFonts w:hint="eastAsia" w:eastAsia="宋体"/>
          <w:lang w:eastAsia="zh-CN"/>
        </w:rPr>
        <w:t>”</w:t>
      </w:r>
      <w:r>
        <w:t>字。</w:t>
      </w:r>
      <w:r>
        <w:rPr>
          <w:rFonts w:hint="eastAsia" w:eastAsia="宋体"/>
          <w:lang w:eastAsia="zh-CN"/>
        </w:rPr>
        <w:t>“</w:t>
      </w:r>
      <w:r>
        <w:t>布路而罷</w:t>
      </w:r>
      <w:r>
        <w:rPr>
          <w:rFonts w:hint="eastAsia" w:eastAsia="宋体"/>
          <w:lang w:eastAsia="zh-CN"/>
        </w:rPr>
        <w:t>”</w:t>
      </w:r>
      <w:r>
        <w:t>下，補：謂分散而歸也。</w:t>
      </w:r>
      <w:r>
        <w:rPr>
          <w:rFonts w:hint="eastAsia" w:eastAsia="宋体"/>
          <w:lang w:eastAsia="zh-CN"/>
        </w:rPr>
        <w:t>《</w:t>
      </w:r>
      <w:r>
        <w:t>吴</w:t>
      </w:r>
    </w:p>
    <w:p w14:paraId="7D8BC8B1">
      <w:r>
        <w:t>語</w:t>
      </w:r>
      <w:r>
        <w:rPr>
          <w:rFonts w:hint="eastAsia" w:eastAsia="宋体"/>
          <w:lang w:eastAsia="zh-CN"/>
        </w:rPr>
        <w:t>》</w:t>
      </w:r>
      <w:r>
        <w:t>：</w:t>
      </w:r>
      <w:r>
        <w:rPr>
          <w:rFonts w:hint="eastAsia" w:eastAsia="宋体"/>
          <w:lang w:eastAsia="zh-CN"/>
        </w:rPr>
        <w:t>“</w:t>
      </w:r>
      <w:r>
        <w:t>遠者罷而未至。</w:t>
      </w:r>
      <w:r>
        <w:rPr>
          <w:rFonts w:hint="eastAsia" w:eastAsia="宋体"/>
          <w:lang w:eastAsia="zh-CN"/>
        </w:rPr>
        <w:t>”</w:t>
      </w:r>
      <w:r>
        <w:t>韋昭注云：</w:t>
      </w:r>
      <w:r>
        <w:rPr>
          <w:rFonts w:hint="eastAsia" w:eastAsia="宋体"/>
          <w:lang w:eastAsia="zh-CN"/>
        </w:rPr>
        <w:t>“</w:t>
      </w:r>
      <w:r>
        <w:t>罷，歸也。</w:t>
      </w:r>
    </w:p>
    <w:p w14:paraId="5CC40E6E">
      <w:r>
        <w:t>幔，覆也。</w:t>
      </w:r>
    </w:p>
    <w:p w14:paraId="45916866">
      <w:r>
        <w:rPr>
          <w:rFonts w:hint="eastAsia" w:eastAsia="宋体"/>
          <w:lang w:eastAsia="zh-CN"/>
        </w:rPr>
        <w:t>“</w:t>
      </w:r>
      <w:r>
        <w:t>幔，幕也</w:t>
      </w:r>
      <w:r>
        <w:rPr>
          <w:rFonts w:hint="eastAsia" w:eastAsia="宋体"/>
          <w:lang w:eastAsia="zh-CN"/>
        </w:rPr>
        <w:t>”</w:t>
      </w:r>
      <w:r>
        <w:t>，</w:t>
      </w:r>
      <w:r>
        <w:rPr>
          <w:rFonts w:hint="eastAsia" w:eastAsia="宋体"/>
          <w:lang w:eastAsia="zh-CN"/>
        </w:rPr>
        <w:t>“</w:t>
      </w:r>
      <w:r>
        <w:t>幕</w:t>
      </w:r>
      <w:r>
        <w:rPr>
          <w:rFonts w:hint="eastAsia" w:eastAsia="宋体"/>
          <w:lang w:eastAsia="zh-CN"/>
        </w:rPr>
        <w:t>”</w:t>
      </w:r>
      <w:r>
        <w:t>改</w:t>
      </w:r>
      <w:r>
        <w:rPr>
          <w:rFonts w:hint="eastAsia" w:eastAsia="宋体"/>
          <w:lang w:eastAsia="zh-CN"/>
        </w:rPr>
        <w:t>“</w:t>
      </w:r>
      <w:r>
        <w:t>幎</w:t>
      </w:r>
      <w:r>
        <w:rPr>
          <w:rFonts w:hint="eastAsia" w:eastAsia="宋体"/>
          <w:lang w:eastAsia="zh-CN"/>
        </w:rPr>
        <w:t>”</w:t>
      </w:r>
      <w:r>
        <w:t>。</w:t>
      </w:r>
    </w:p>
    <w:p w14:paraId="00CB9853">
      <w:r>
        <w:t>遽，懼也。乙</w:t>
      </w:r>
      <w:r>
        <w:rPr>
          <w:rFonts w:hint="eastAsia" w:eastAsia="宋体"/>
          <w:lang w:eastAsia="zh-CN"/>
        </w:rPr>
        <w:t>“</w:t>
      </w:r>
      <w:r>
        <w:t>遽謂惶遽也</w:t>
      </w:r>
      <w:r>
        <w:rPr>
          <w:rFonts w:hint="eastAsia" w:eastAsia="宋体"/>
          <w:lang w:eastAsia="zh-CN"/>
        </w:rPr>
        <w:t>”</w:t>
      </w:r>
      <w:r>
        <w:t>五字，改：遽者，</w:t>
      </w:r>
      <w:r>
        <w:rPr>
          <w:rFonts w:hint="eastAsia" w:eastAsia="宋体"/>
          <w:lang w:eastAsia="zh-CN"/>
        </w:rPr>
        <w:t>《</w:t>
      </w:r>
      <w:r>
        <w:t>襄三十一年左傳</w:t>
      </w:r>
      <w:r>
        <w:rPr>
          <w:rFonts w:hint="eastAsia" w:eastAsia="宋体"/>
          <w:lang w:eastAsia="zh-CN"/>
        </w:rPr>
        <w:t>》</w:t>
      </w:r>
      <w:r>
        <w:t>注云：</w:t>
      </w:r>
      <w:r>
        <w:rPr>
          <w:rFonts w:hint="eastAsia" w:eastAsia="宋体"/>
          <w:lang w:eastAsia="zh-CN"/>
        </w:rPr>
        <w:t>“</w:t>
      </w:r>
      <w:r>
        <w:t>遽，畏</w:t>
      </w:r>
    </w:p>
    <w:p w14:paraId="3A739EA7">
      <w:pPr>
        <w:rPr>
          <w:rFonts w:hint="eastAsia" w:eastAsia="宋体"/>
          <w:lang w:eastAsia="zh-CN"/>
        </w:rPr>
      </w:pPr>
      <w:r>
        <w:t>懼也。</w:t>
      </w:r>
      <w:r>
        <w:rPr>
          <w:rFonts w:hint="eastAsia" w:eastAsia="宋体"/>
          <w:lang w:eastAsia="zh-CN"/>
        </w:rPr>
        <w:t>”</w:t>
      </w:r>
    </w:p>
    <w:p w14:paraId="54776D22">
      <w:pPr>
        <w:rPr>
          <w:rFonts w:hint="eastAsia" w:eastAsia="宋体"/>
          <w:lang w:eastAsia="zh-CN"/>
        </w:rPr>
      </w:pPr>
      <w:r>
        <w:t>疲，嬾也。</w:t>
      </w:r>
      <w:r>
        <w:rPr>
          <w:rFonts w:hint="eastAsia" w:eastAsia="宋体"/>
          <w:lang w:eastAsia="zh-CN"/>
        </w:rPr>
        <w:t>“</w:t>
      </w:r>
      <w:r>
        <w:t>疲嬾也</w:t>
      </w:r>
      <w:r>
        <w:rPr>
          <w:rFonts w:hint="eastAsia" w:eastAsia="宋体"/>
          <w:lang w:eastAsia="zh-CN"/>
        </w:rPr>
        <w:t>”</w:t>
      </w:r>
      <w:r>
        <w:t>下，補：即今俗語所謂疲玩也。</w:t>
      </w:r>
      <w:r>
        <w:rPr>
          <w:rFonts w:hint="eastAsia" w:eastAsia="宋体"/>
          <w:lang w:eastAsia="zh-CN"/>
        </w:rPr>
        <w:t>“</w:t>
      </w:r>
      <w:r>
        <w:t>有似於罷</w:t>
      </w:r>
      <w:r>
        <w:rPr>
          <w:rFonts w:hint="eastAsia" w:eastAsia="宋体"/>
          <w:lang w:eastAsia="zh-CN"/>
        </w:rPr>
        <w:t>”</w:t>
      </w:r>
      <w:r>
        <w:t>下，補：</w:t>
      </w:r>
      <w:r>
        <w:rPr>
          <w:rFonts w:hint="eastAsia" w:eastAsia="宋体"/>
          <w:lang w:eastAsia="zh-CN"/>
        </w:rPr>
        <w:t>《</w:t>
      </w:r>
      <w:r>
        <w:t>齊語</w:t>
      </w:r>
      <w:r>
        <w:rPr>
          <w:rFonts w:hint="eastAsia" w:eastAsia="宋体"/>
          <w:lang w:eastAsia="zh-CN"/>
        </w:rPr>
        <w:t>》</w:t>
      </w:r>
    </w:p>
    <w:p w14:paraId="037A3C66">
      <w:pPr>
        <w:rPr>
          <w:rFonts w:hint="eastAsia" w:eastAsia="宋体"/>
          <w:lang w:eastAsia="zh-CN"/>
        </w:rPr>
      </w:pPr>
      <w:r>
        <w:t>云：</w:t>
      </w:r>
      <w:r>
        <w:rPr>
          <w:rFonts w:hint="eastAsia" w:eastAsia="宋体"/>
          <w:lang w:eastAsia="zh-CN"/>
        </w:rPr>
        <w:t>“</w:t>
      </w:r>
      <w:r>
        <w:t>罷士無伍，罷女無家。</w:t>
      </w:r>
      <w:r>
        <w:rPr>
          <w:rFonts w:hint="eastAsia" w:eastAsia="宋体"/>
          <w:lang w:eastAsia="zh-CN"/>
        </w:rPr>
        <w:t>”</w:t>
      </w:r>
    </w:p>
    <w:p w14:paraId="5786F1BC">
      <w:r>
        <w:t>淋，濱也。</w:t>
      </w:r>
      <w:r>
        <w:rPr>
          <w:rFonts w:hint="eastAsia" w:eastAsia="宋体"/>
          <w:lang w:eastAsia="zh-CN"/>
        </w:rPr>
        <w:t>“</w:t>
      </w:r>
      <w:r>
        <w:t>下也，義竝相近</w:t>
      </w:r>
      <w:r>
        <w:rPr>
          <w:rFonts w:hint="eastAsia" w:eastAsia="宋体"/>
          <w:lang w:eastAsia="zh-CN"/>
        </w:rPr>
        <w:t>”</w:t>
      </w:r>
      <w:r>
        <w:t>下，補：</w:t>
      </w:r>
      <w:r>
        <w:rPr>
          <w:rFonts w:hint="eastAsia" w:eastAsia="宋体"/>
          <w:lang w:eastAsia="zh-CN"/>
        </w:rPr>
        <w:t>《</w:t>
      </w:r>
      <w:r>
        <w:t>漢李翕析里橋郙閣頌</w:t>
      </w:r>
      <w:r>
        <w:rPr>
          <w:rFonts w:hint="eastAsia" w:eastAsia="宋体"/>
          <w:lang w:eastAsia="zh-CN"/>
        </w:rPr>
        <w:t>》</w:t>
      </w:r>
      <w:r>
        <w:t>云：</w:t>
      </w:r>
      <w:r>
        <w:rPr>
          <w:rFonts w:hint="eastAsia" w:eastAsia="宋体"/>
          <w:lang w:eastAsia="zh-CN"/>
        </w:rPr>
        <w:t>“</w:t>
      </w:r>
      <w:r>
        <w:t>涉秋霖漉。</w:t>
      </w:r>
      <w:r>
        <w:rPr>
          <w:rFonts w:hint="eastAsia" w:eastAsia="宋体"/>
          <w:lang w:eastAsia="zh-CN"/>
        </w:rPr>
        <w:t>”</w:t>
      </w:r>
      <w:r>
        <w:t>霖</w:t>
      </w:r>
    </w:p>
    <w:p w14:paraId="574D118D">
      <w:r>
        <w:t>【第381页】</w:t>
      </w:r>
    </w:p>
    <w:p w14:paraId="2C2A673F">
      <w:r>
        <w:t>與淋同。淋漉猶瀧漉，語之轉耳</w:t>
      </w:r>
    </w:p>
    <w:p w14:paraId="7DC2F72B">
      <w:r>
        <w:t>䃷、裔，習也。AuED</w:t>
      </w:r>
    </w:p>
    <w:p w14:paraId="023BA7EB">
      <w:pPr>
        <w:rPr>
          <w:rFonts w:hint="eastAsia" w:eastAsia="宋体"/>
          <w:lang w:eastAsia="zh-CN"/>
        </w:rPr>
      </w:pPr>
      <w:r>
        <w:t>乙</w:t>
      </w:r>
      <w:r>
        <w:rPr>
          <w:rFonts w:hint="eastAsia" w:eastAsia="宋体"/>
          <w:lang w:eastAsia="zh-CN"/>
        </w:rPr>
        <w:t>“《</w:t>
      </w:r>
      <w:r>
        <w:t>後漢書</w:t>
      </w:r>
      <w:r>
        <w:rPr>
          <w:rFonts w:hint="eastAsia" w:eastAsia="宋体"/>
          <w:lang w:eastAsia="zh-CN"/>
        </w:rPr>
        <w:t>》”</w:t>
      </w:r>
      <w:r>
        <w:t>下二十九字，補：</w:t>
      </w:r>
      <w:r>
        <w:rPr>
          <w:rFonts w:hint="eastAsia" w:eastAsia="宋体"/>
          <w:lang w:eastAsia="zh-CN"/>
        </w:rPr>
        <w:t>《</w:t>
      </w:r>
      <w:r>
        <w:t>漢書。武帝紀</w:t>
      </w:r>
      <w:r>
        <w:rPr>
          <w:rFonts w:hint="eastAsia" w:eastAsia="宋体"/>
          <w:lang w:eastAsia="zh-CN"/>
        </w:rPr>
        <w:t>》</w:t>
      </w:r>
      <w:r>
        <w:t>：</w:t>
      </w:r>
      <w:r>
        <w:rPr>
          <w:rFonts w:hint="eastAsia" w:eastAsia="宋体"/>
          <w:lang w:eastAsia="zh-CN"/>
        </w:rPr>
        <w:t>“</w:t>
      </w:r>
      <w:r>
        <w:t>怵於邪説。</w:t>
      </w:r>
      <w:r>
        <w:rPr>
          <w:rFonts w:hint="eastAsia" w:eastAsia="宋体"/>
          <w:lang w:eastAsia="zh-CN"/>
        </w:rPr>
        <w:t>”</w:t>
      </w:r>
    </w:p>
    <w:p w14:paraId="453512A9">
      <w:r>
        <w:rPr>
          <w:rFonts w:hint="eastAsia" w:eastAsia="宋体"/>
          <w:lang w:eastAsia="zh-CN"/>
        </w:rPr>
        <w:t>“</w:t>
      </w:r>
      <w:r>
        <w:t>怵</w:t>
      </w:r>
      <w:r>
        <w:rPr>
          <w:rFonts w:hint="eastAsia" w:eastAsia="宋体"/>
          <w:lang w:eastAsia="zh-CN"/>
        </w:rPr>
        <w:t>”</w:t>
      </w:r>
      <w:r>
        <w:t>，一本作</w:t>
      </w:r>
      <w:r>
        <w:rPr>
          <w:rFonts w:hint="eastAsia" w:eastAsia="宋体"/>
          <w:lang w:eastAsia="zh-CN"/>
        </w:rPr>
        <w:t>“</w:t>
      </w:r>
      <w:r>
        <w:t>忕</w:t>
      </w:r>
      <w:r>
        <w:rPr>
          <w:rFonts w:hint="eastAsia" w:eastAsia="宋体"/>
          <w:lang w:eastAsia="zh-CN"/>
        </w:rPr>
        <w:t>”</w:t>
      </w:r>
      <w:r>
        <w:t>。服虔云：</w:t>
      </w:r>
      <w:r>
        <w:rPr>
          <w:rFonts w:hint="eastAsia" w:eastAsia="宋体"/>
          <w:lang w:eastAsia="zh-CN"/>
        </w:rPr>
        <w:t>“</w:t>
      </w:r>
      <w:r>
        <w:t>忕音裔。</w:t>
      </w:r>
      <w:r>
        <w:rPr>
          <w:rFonts w:hint="eastAsia" w:eastAsia="宋体"/>
          <w:lang w:eastAsia="zh-CN"/>
        </w:rPr>
        <w:t>”</w:t>
      </w:r>
      <w:r>
        <w:t>應劭云：</w:t>
      </w:r>
      <w:r>
        <w:rPr>
          <w:rFonts w:hint="eastAsia" w:eastAsia="宋体"/>
          <w:lang w:eastAsia="zh-CN"/>
        </w:rPr>
        <w:t>“</w:t>
      </w:r>
      <w:r>
        <w:t>狃忕也。</w:t>
      </w:r>
      <w:r>
        <w:rPr>
          <w:rFonts w:hint="eastAsia" w:eastAsia="宋体"/>
          <w:lang w:eastAsia="zh-CN"/>
        </w:rPr>
        <w:t>”</w:t>
      </w:r>
      <w:r>
        <w:t>乙</w:t>
      </w:r>
      <w:r>
        <w:rPr>
          <w:rFonts w:hint="eastAsia" w:eastAsia="宋体"/>
          <w:lang w:eastAsia="zh-CN"/>
        </w:rPr>
        <w:t>“《</w:t>
      </w:r>
      <w:r>
        <w:t>釋言</w:t>
      </w:r>
      <w:r>
        <w:rPr>
          <w:rFonts w:hint="eastAsia" w:eastAsia="宋体"/>
          <w:lang w:eastAsia="zh-CN"/>
        </w:rPr>
        <w:t>》”</w:t>
      </w:r>
      <w:r>
        <w:t>二字。乙</w:t>
      </w:r>
    </w:p>
    <w:p w14:paraId="3F2ED4E7">
      <w:r>
        <w:rPr>
          <w:rFonts w:hint="eastAsia" w:eastAsia="宋体"/>
          <w:lang w:eastAsia="zh-CN"/>
        </w:rPr>
        <w:t>“《</w:t>
      </w:r>
      <w:r>
        <w:t>釋詁</w:t>
      </w:r>
      <w:r>
        <w:rPr>
          <w:rFonts w:hint="eastAsia" w:eastAsia="宋体"/>
          <w:lang w:eastAsia="zh-CN"/>
        </w:rPr>
        <w:t>》”</w:t>
      </w:r>
      <w:r>
        <w:t>下十二字</w:t>
      </w:r>
    </w:p>
    <w:p w14:paraId="59AEB4AD">
      <w:r>
        <w:t>待也。</w:t>
      </w:r>
      <w:r>
        <w:rPr>
          <w:rFonts w:hint="eastAsia" w:eastAsia="宋体"/>
          <w:lang w:eastAsia="zh-CN"/>
        </w:rPr>
        <w:t>“</w:t>
      </w:r>
      <w:r>
        <w:t>跱，止也</w:t>
      </w:r>
      <w:r>
        <w:rPr>
          <w:rFonts w:hint="eastAsia" w:eastAsia="宋体"/>
          <w:lang w:eastAsia="zh-CN"/>
        </w:rPr>
        <w:t>”</w:t>
      </w:r>
      <w:r>
        <w:t>下，</w:t>
      </w:r>
      <w:r>
        <w:rPr>
          <w:rFonts w:hint="eastAsia" w:eastAsia="宋体"/>
          <w:lang w:eastAsia="zh-CN"/>
        </w:rPr>
        <w:t>（</w:t>
      </w:r>
      <w:r>
        <w:t>下</w:t>
      </w:r>
      <w:r>
        <w:rPr>
          <w:rFonts w:hint="eastAsia" w:eastAsia="宋体"/>
          <w:lang w:eastAsia="zh-CN"/>
        </w:rPr>
        <w:t>）</w:t>
      </w:r>
      <w:r>
        <w:t>補：</w:t>
      </w:r>
      <w:r>
        <w:rPr>
          <w:rFonts w:hint="eastAsia" w:eastAsia="宋体"/>
          <w:lang w:eastAsia="zh-CN"/>
        </w:rPr>
        <w:t>《</w:t>
      </w:r>
      <w:r>
        <w:t>素問</w:t>
      </w:r>
      <w:r>
        <w:rPr>
          <w:rFonts w:hint="eastAsia" w:eastAsia="宋体"/>
          <w:lang w:eastAsia="zh-CN"/>
        </w:rPr>
        <w:t>•</w:t>
      </w:r>
      <w:r>
        <w:t>脈要精微論</w:t>
      </w:r>
      <w:r>
        <w:rPr>
          <w:rFonts w:hint="eastAsia" w:eastAsia="宋体"/>
          <w:lang w:eastAsia="zh-CN"/>
        </w:rPr>
        <w:t>》</w:t>
      </w:r>
      <w:r>
        <w:t>：</w:t>
      </w:r>
      <w:r>
        <w:rPr>
          <w:rFonts w:hint="eastAsia" w:eastAsia="宋体"/>
          <w:lang w:eastAsia="zh-CN"/>
        </w:rPr>
        <w:t>“</w:t>
      </w:r>
      <w:r>
        <w:t>數動一代。</w:t>
      </w:r>
      <w:r>
        <w:rPr>
          <w:rFonts w:hint="eastAsia" w:eastAsia="宋体"/>
          <w:lang w:eastAsia="zh-CN"/>
        </w:rPr>
        <w:t>”</w:t>
      </w:r>
      <w:r>
        <w:t>王冰注云：</w:t>
      </w:r>
    </w:p>
    <w:p w14:paraId="6FE8AD42">
      <w:r>
        <w:rPr>
          <w:rFonts w:hint="eastAsia" w:eastAsia="宋体"/>
          <w:lang w:eastAsia="zh-CN"/>
        </w:rPr>
        <w:t>“</w:t>
      </w:r>
      <w:r>
        <w:t>代，止也。</w:t>
      </w:r>
      <w:r>
        <w:rPr>
          <w:rFonts w:hint="eastAsia" w:eastAsia="宋体"/>
          <w:lang w:eastAsia="zh-CN"/>
        </w:rPr>
        <w:t>”</w:t>
      </w:r>
      <w:r>
        <w:t>代與待亦聲近而義同</w:t>
      </w:r>
    </w:p>
    <w:p w14:paraId="2D960EA5">
      <w:r>
        <w:t>既，失也。</w:t>
      </w:r>
      <w:r>
        <w:rPr>
          <w:rFonts w:hint="eastAsia" w:eastAsia="宋体"/>
          <w:lang w:eastAsia="zh-CN"/>
        </w:rPr>
        <w:t>“</w:t>
      </w:r>
      <w:r>
        <w:t>義相近</w:t>
      </w:r>
      <w:r>
        <w:rPr>
          <w:rFonts w:hint="eastAsia" w:eastAsia="宋体"/>
          <w:lang w:eastAsia="zh-CN"/>
        </w:rPr>
        <w:t>”</w:t>
      </w:r>
      <w:r>
        <w:t>下，補：</w:t>
      </w:r>
      <w:r>
        <w:rPr>
          <w:rFonts w:hint="eastAsia" w:eastAsia="宋体"/>
          <w:lang w:eastAsia="zh-CN"/>
        </w:rPr>
        <w:t>《</w:t>
      </w:r>
      <w:r>
        <w:t>史記。太史公自序</w:t>
      </w:r>
      <w:r>
        <w:rPr>
          <w:rFonts w:hint="eastAsia" w:eastAsia="宋体"/>
          <w:lang w:eastAsia="zh-CN"/>
        </w:rPr>
        <w:t>》</w:t>
      </w:r>
      <w:r>
        <w:t>云：</w:t>
      </w:r>
      <w:r>
        <w:rPr>
          <w:rFonts w:hint="eastAsia" w:eastAsia="宋体"/>
          <w:lang w:eastAsia="zh-CN"/>
        </w:rPr>
        <w:t>“</w:t>
      </w:r>
      <w:r>
        <w:t>不既信，不倍言。</w:t>
      </w:r>
      <w:r>
        <w:rPr>
          <w:rFonts w:hint="eastAsia" w:eastAsia="宋体"/>
          <w:lang w:eastAsia="zh-CN"/>
        </w:rPr>
        <w:t>”</w:t>
      </w:r>
      <w:r>
        <w:t>是既爲</w:t>
      </w:r>
    </w:p>
    <w:p w14:paraId="1C5F8F36">
      <w:r>
        <w:t>失也。</w:t>
      </w:r>
    </w:p>
    <w:p w14:paraId="230548DF">
      <w:r>
        <w:t>子孒，短也。</w:t>
      </w:r>
      <w:r>
        <w:rPr>
          <w:rFonts w:hint="eastAsia" w:eastAsia="宋体"/>
          <w:lang w:eastAsia="zh-CN"/>
        </w:rPr>
        <w:t>“</w:t>
      </w:r>
      <w:r>
        <w:t>樴謂之栻</w:t>
      </w:r>
      <w:r>
        <w:rPr>
          <w:rFonts w:hint="eastAsia" w:eastAsia="宋体"/>
          <w:lang w:eastAsia="zh-CN"/>
        </w:rPr>
        <w:t>”</w:t>
      </w:r>
      <w:r>
        <w:t>，</w:t>
      </w:r>
      <w:r>
        <w:rPr>
          <w:rFonts w:hint="eastAsia" w:eastAsia="宋体"/>
          <w:lang w:eastAsia="zh-CN"/>
        </w:rPr>
        <w:t>“</w:t>
      </w:r>
      <w:r>
        <w:t>栻</w:t>
      </w:r>
      <w:r>
        <w:rPr>
          <w:rFonts w:hint="eastAsia" w:eastAsia="宋体"/>
          <w:lang w:eastAsia="zh-CN"/>
        </w:rPr>
        <w:t>”</w:t>
      </w:r>
      <w:r>
        <w:t>改</w:t>
      </w:r>
      <w:r>
        <w:rPr>
          <w:rFonts w:hint="eastAsia" w:eastAsia="宋体"/>
          <w:lang w:eastAsia="zh-CN"/>
        </w:rPr>
        <w:t>“</w:t>
      </w:r>
      <w:r>
        <w:t>杙</w:t>
      </w:r>
      <w:r>
        <w:rPr>
          <w:rFonts w:hint="eastAsia" w:eastAsia="宋体"/>
          <w:lang w:eastAsia="zh-CN"/>
        </w:rPr>
        <w:t>”</w:t>
      </w:r>
      <w:r>
        <w:t>。</w:t>
      </w:r>
    </w:p>
    <w:p w14:paraId="6414B75B">
      <w:r>
        <w:t>陠、俄、幾、險，衺也。</w:t>
      </w:r>
      <w:r>
        <w:rPr>
          <w:rFonts w:hint="eastAsia" w:eastAsia="宋体"/>
          <w:lang w:eastAsia="zh-CN"/>
        </w:rPr>
        <w:t>“</w:t>
      </w:r>
      <w:r>
        <w:t>陠，衺也</w:t>
      </w:r>
      <w:r>
        <w:rPr>
          <w:rFonts w:hint="eastAsia" w:eastAsia="宋体"/>
          <w:lang w:eastAsia="zh-CN"/>
        </w:rPr>
        <w:t>”</w:t>
      </w:r>
      <w:r>
        <w:t>下，補：</w:t>
      </w:r>
      <w:r>
        <w:rPr>
          <w:rFonts w:hint="eastAsia" w:eastAsia="宋体"/>
          <w:lang w:eastAsia="zh-CN"/>
        </w:rPr>
        <w:t>《</w:t>
      </w:r>
      <w:r>
        <w:t>漢李翕析里橋郙閣頌</w:t>
      </w:r>
      <w:r>
        <w:rPr>
          <w:rFonts w:hint="eastAsia" w:eastAsia="宋体"/>
          <w:lang w:eastAsia="zh-CN"/>
        </w:rPr>
        <w:t>》</w:t>
      </w:r>
      <w:r>
        <w:t>説郙閣之狀云</w:t>
      </w:r>
    </w:p>
    <w:p w14:paraId="1F71A7B0">
      <w:r>
        <w:rPr>
          <w:rFonts w:hint="eastAsia" w:eastAsia="宋体"/>
          <w:lang w:eastAsia="zh-CN"/>
        </w:rPr>
        <w:t>“</w:t>
      </w:r>
      <w:r>
        <w:t>緣崖鑿石，處隱定柱，臨㴱長淵三百餘丈。</w:t>
      </w:r>
      <w:r>
        <w:rPr>
          <w:rFonts w:hint="eastAsia" w:eastAsia="宋体"/>
          <w:lang w:eastAsia="zh-CN"/>
        </w:rPr>
        <w:t>”</w:t>
      </w:r>
      <w:r>
        <w:t>蓋閣傾衺不平，因謂之郙閣矣。郙與陠同</w:t>
      </w:r>
    </w:p>
    <w:p w14:paraId="1851127C">
      <w:r>
        <w:rPr>
          <w:rFonts w:hint="eastAsia" w:eastAsia="宋体"/>
          <w:lang w:eastAsia="zh-CN"/>
        </w:rPr>
        <w:t>“</w:t>
      </w:r>
      <w:r>
        <w:t>亦是傾衺之意</w:t>
      </w:r>
      <w:r>
        <w:rPr>
          <w:rFonts w:hint="eastAsia" w:eastAsia="宋体"/>
          <w:lang w:eastAsia="zh-CN"/>
        </w:rPr>
        <w:t>”</w:t>
      </w:r>
      <w:r>
        <w:t>下，補：</w:t>
      </w:r>
      <w:r>
        <w:rPr>
          <w:rFonts w:hint="eastAsia" w:eastAsia="宋体"/>
          <w:lang w:eastAsia="zh-CN"/>
        </w:rPr>
        <w:t>《</w:t>
      </w:r>
      <w:r>
        <w:t>大戴禮。千乘</w:t>
      </w:r>
      <w:r>
        <w:rPr>
          <w:rFonts w:hint="eastAsia" w:eastAsia="宋体"/>
          <w:lang w:eastAsia="zh-CN"/>
        </w:rPr>
        <w:t>》</w:t>
      </w:r>
      <w:r>
        <w:t>篇説司寇治民煩亂之事云：</w:t>
      </w:r>
      <w:r>
        <w:rPr>
          <w:rFonts w:hint="eastAsia" w:eastAsia="宋体"/>
          <w:lang w:eastAsia="zh-CN"/>
        </w:rPr>
        <w:t>“</w:t>
      </w:r>
      <w:r>
        <w:t>作於財賄、六</w:t>
      </w:r>
    </w:p>
    <w:p w14:paraId="62B01ED5">
      <w:r>
        <w:t>畜、五穀曰盗；誘居室家有君子曰義；子女專曰娱；飭五兵及木石曰賊；以中情出，小</w:t>
      </w:r>
    </w:p>
    <w:p w14:paraId="50FA43EF">
      <w:r>
        <w:t>曰閒，大曰諜；利辭以亂屬曰讒；以財投長曰貸。</w:t>
      </w:r>
      <w:r>
        <w:rPr>
          <w:rFonts w:hint="eastAsia" w:eastAsia="宋体"/>
          <w:lang w:eastAsia="zh-CN"/>
        </w:rPr>
        <w:t>”</w:t>
      </w:r>
      <w:r>
        <w:t>以上八者，皆寇賊姦宄之事。義即</w:t>
      </w:r>
      <w:r>
        <w:rPr>
          <w:rFonts w:hint="eastAsia" w:eastAsia="宋体"/>
          <w:lang w:eastAsia="zh-CN"/>
        </w:rPr>
        <w:t>“</w:t>
      </w:r>
      <w:r>
        <w:t>鴟</w:t>
      </w:r>
    </w:p>
    <w:p w14:paraId="2F7287B5">
      <w:r>
        <w:t>義姦宄</w:t>
      </w:r>
      <w:r>
        <w:rPr>
          <w:rFonts w:hint="eastAsia" w:eastAsia="宋体"/>
          <w:lang w:eastAsia="zh-CN"/>
        </w:rPr>
        <w:t>”</w:t>
      </w:r>
      <w:r>
        <w:t>之義也乙</w:t>
      </w:r>
      <w:r>
        <w:rPr>
          <w:rFonts w:hint="eastAsia" w:eastAsia="宋体"/>
          <w:lang w:eastAsia="zh-CN"/>
        </w:rPr>
        <w:t>“《</w:t>
      </w:r>
      <w:r>
        <w:t>昭三十一年</w:t>
      </w:r>
      <w:r>
        <w:rPr>
          <w:rFonts w:hint="eastAsia" w:eastAsia="宋体"/>
          <w:lang w:eastAsia="zh-CN"/>
        </w:rPr>
        <w:t>【</w:t>
      </w:r>
      <w:r>
        <w:t>左傳</w:t>
      </w:r>
      <w:r>
        <w:rPr>
          <w:rFonts w:hint="eastAsia" w:eastAsia="宋体"/>
          <w:lang w:eastAsia="zh-CN"/>
        </w:rPr>
        <w:t>】》”</w:t>
      </w:r>
      <w:r>
        <w:t>下三十五字。</w:t>
      </w:r>
      <w:r>
        <w:rPr>
          <w:rFonts w:hint="eastAsia" w:eastAsia="宋体"/>
          <w:lang w:eastAsia="zh-CN"/>
        </w:rPr>
        <w:t>《</w:t>
      </w:r>
      <w:r>
        <w:t>説文</w:t>
      </w:r>
      <w:r>
        <w:rPr>
          <w:rFonts w:hint="eastAsia" w:eastAsia="宋体"/>
          <w:lang w:eastAsia="zh-CN"/>
        </w:rPr>
        <w:t>》</w:t>
      </w:r>
      <w:r>
        <w:t>：</w:t>
      </w:r>
      <w:r>
        <w:rPr>
          <w:rFonts w:hint="eastAsia" w:eastAsia="宋体"/>
          <w:lang w:eastAsia="zh-CN"/>
        </w:rPr>
        <w:t>“</w:t>
      </w:r>
      <w:r>
        <w:t>差，貳也。</w:t>
      </w:r>
      <w:r>
        <w:rPr>
          <w:rFonts w:hint="eastAsia" w:eastAsia="宋体"/>
          <w:lang w:eastAsia="zh-CN"/>
        </w:rPr>
        <w:t>”“</w:t>
      </w:r>
      <w:r>
        <w:t>貳</w:t>
      </w:r>
      <w:r>
        <w:rPr>
          <w:rFonts w:hint="eastAsia" w:eastAsia="宋体"/>
          <w:lang w:eastAsia="zh-CN"/>
        </w:rPr>
        <w:t>”</w:t>
      </w:r>
      <w:r>
        <w:t>改</w:t>
      </w:r>
    </w:p>
    <w:p w14:paraId="22CA8415">
      <w:r>
        <w:t>【第382页】</w:t>
      </w:r>
    </w:p>
    <w:p w14:paraId="318D536E">
      <w:pPr>
        <w:rPr>
          <w:rFonts w:hint="eastAsia" w:eastAsia="宋体"/>
          <w:lang w:eastAsia="zh-CN"/>
        </w:rPr>
      </w:pPr>
      <w:r>
        <w:rPr>
          <w:rFonts w:hint="eastAsia" w:eastAsia="宋体"/>
          <w:lang w:eastAsia="zh-CN"/>
        </w:rPr>
        <w:t>“</w:t>
      </w:r>
      <w:r>
        <w:t>貮</w:t>
      </w:r>
      <w:r>
        <w:rPr>
          <w:rFonts w:hint="eastAsia" w:eastAsia="宋体"/>
          <w:lang w:eastAsia="zh-CN"/>
        </w:rPr>
        <w:t>”</w:t>
      </w:r>
      <w:r>
        <w:t>。</w:t>
      </w:r>
      <w:r>
        <w:rPr>
          <w:rFonts w:hint="eastAsia" w:eastAsia="宋体"/>
          <w:lang w:eastAsia="zh-CN"/>
        </w:rPr>
        <w:t>“</w:t>
      </w:r>
      <w:r>
        <w:t>皆傾衺之義也</w:t>
      </w:r>
      <w:r>
        <w:rPr>
          <w:rFonts w:hint="eastAsia" w:eastAsia="宋体"/>
          <w:lang w:eastAsia="zh-CN"/>
        </w:rPr>
        <w:t>”</w:t>
      </w:r>
      <w:r>
        <w:t>下，補：</w:t>
      </w:r>
      <w:r>
        <w:rPr>
          <w:rFonts w:hint="eastAsia" w:eastAsia="宋体"/>
          <w:lang w:eastAsia="zh-CN"/>
        </w:rPr>
        <w:t>《</w:t>
      </w:r>
      <w:r>
        <w:t>荀子。性惡</w:t>
      </w:r>
      <w:r>
        <w:rPr>
          <w:rFonts w:hint="eastAsia" w:eastAsia="宋体"/>
          <w:lang w:eastAsia="zh-CN"/>
        </w:rPr>
        <w:t>》</w:t>
      </w:r>
      <w:r>
        <w:t>篇云：</w:t>
      </w:r>
      <w:r>
        <w:rPr>
          <w:rFonts w:hint="eastAsia" w:eastAsia="宋体"/>
          <w:lang w:eastAsia="zh-CN"/>
        </w:rPr>
        <w:t>“</w:t>
      </w:r>
      <w:r>
        <w:t>人無師法，則偏險而不正。</w:t>
      </w:r>
      <w:r>
        <w:rPr>
          <w:rFonts w:hint="eastAsia" w:eastAsia="宋体"/>
          <w:lang w:eastAsia="zh-CN"/>
        </w:rPr>
        <w:t>”</w:t>
      </w:r>
    </w:p>
    <w:p w14:paraId="76D8DBB4">
      <w:pPr>
        <w:rPr>
          <w:rFonts w:hint="eastAsia" w:eastAsia="宋体"/>
          <w:lang w:eastAsia="zh-CN"/>
        </w:rPr>
      </w:pPr>
      <w:r>
        <w:t>遁，欺也。</w:t>
      </w:r>
      <w:r>
        <w:rPr>
          <w:rFonts w:hint="eastAsia" w:eastAsia="宋体"/>
          <w:lang w:eastAsia="zh-CN"/>
        </w:rPr>
        <w:t>“</w:t>
      </w:r>
      <w:r>
        <w:t>遁者</w:t>
      </w:r>
      <w:r>
        <w:rPr>
          <w:rFonts w:hint="eastAsia" w:eastAsia="宋体"/>
          <w:lang w:eastAsia="zh-CN"/>
        </w:rPr>
        <w:t>”</w:t>
      </w:r>
      <w:r>
        <w:t>下，補：</w:t>
      </w:r>
      <w:r>
        <w:rPr>
          <w:rFonts w:hint="eastAsia" w:eastAsia="宋体"/>
          <w:lang w:eastAsia="zh-CN"/>
        </w:rPr>
        <w:t>《</w:t>
      </w:r>
      <w:r>
        <w:t>管子</w:t>
      </w:r>
      <w:r>
        <w:rPr>
          <w:rFonts w:hint="eastAsia" w:eastAsia="宋体"/>
          <w:lang w:eastAsia="zh-CN"/>
        </w:rPr>
        <w:t>•</w:t>
      </w:r>
      <w:r>
        <w:t>法禁</w:t>
      </w:r>
      <w:r>
        <w:rPr>
          <w:rFonts w:hint="eastAsia" w:eastAsia="宋体"/>
          <w:lang w:eastAsia="zh-CN"/>
        </w:rPr>
        <w:t>》</w:t>
      </w:r>
      <w:r>
        <w:t>篇云：</w:t>
      </w:r>
      <w:r>
        <w:rPr>
          <w:rFonts w:hint="eastAsia" w:eastAsia="宋体"/>
          <w:lang w:eastAsia="zh-CN"/>
        </w:rPr>
        <w:t>“</w:t>
      </w:r>
      <w:r>
        <w:t>遁上而遁民者，聖王之禁也。</w:t>
      </w:r>
      <w:r>
        <w:rPr>
          <w:rFonts w:hint="eastAsia" w:eastAsia="宋体"/>
          <w:lang w:eastAsia="zh-CN"/>
        </w:rPr>
        <w:t>”</w:t>
      </w:r>
    </w:p>
    <w:p w14:paraId="4D04FFCD">
      <w:r>
        <w:t>遊，俠也。</w:t>
      </w:r>
    </w:p>
    <w:p w14:paraId="65864BDB">
      <w:r>
        <w:rPr>
          <w:rFonts w:hint="eastAsia" w:eastAsia="宋体"/>
          <w:lang w:eastAsia="zh-CN"/>
        </w:rPr>
        <w:t>“《</w:t>
      </w:r>
      <w:r>
        <w:t>游俠論</w:t>
      </w:r>
      <w:r>
        <w:rPr>
          <w:rFonts w:hint="eastAsia" w:eastAsia="宋体"/>
          <w:lang w:eastAsia="zh-CN"/>
        </w:rPr>
        <w:t>》”</w:t>
      </w:r>
      <w:r>
        <w:t>改</w:t>
      </w:r>
      <w:r>
        <w:rPr>
          <w:rFonts w:hint="eastAsia" w:eastAsia="宋体"/>
          <w:lang w:eastAsia="zh-CN"/>
        </w:rPr>
        <w:t>“《</w:t>
      </w:r>
      <w:r>
        <w:t>武帝紀</w:t>
      </w:r>
      <w:r>
        <w:rPr>
          <w:rFonts w:hint="eastAsia" w:eastAsia="宋体"/>
          <w:lang w:eastAsia="zh-CN"/>
        </w:rPr>
        <w:t>》”</w:t>
      </w:r>
      <w:r>
        <w:t>。</w:t>
      </w:r>
    </w:p>
    <w:p w14:paraId="293D105D">
      <w:r>
        <w:t>精，論也</w:t>
      </w:r>
    </w:p>
    <w:p w14:paraId="435E4522">
      <w:r>
        <w:rPr>
          <w:rFonts w:hint="eastAsia" w:eastAsia="宋体"/>
          <w:lang w:eastAsia="zh-CN"/>
        </w:rPr>
        <w:t>“</w:t>
      </w:r>
      <w:r>
        <w:t>誦論也</w:t>
      </w:r>
      <w:r>
        <w:rPr>
          <w:rFonts w:hint="eastAsia" w:eastAsia="宋体"/>
          <w:lang w:eastAsia="zh-CN"/>
        </w:rPr>
        <w:t>”</w:t>
      </w:r>
      <w:r>
        <w:t>下，補：精者，微之論也。凡約言大要謂之粗略，討論祕旨</w:t>
      </w:r>
    </w:p>
    <w:p w14:paraId="13FD294B">
      <w:r>
        <w:t>謂之精微。</w:t>
      </w:r>
      <w:r>
        <w:rPr>
          <w:rFonts w:hint="eastAsia" w:eastAsia="宋体"/>
          <w:lang w:eastAsia="zh-CN"/>
        </w:rPr>
        <w:t>《</w:t>
      </w:r>
      <w:r>
        <w:t>漢小黄門譙敏碑</w:t>
      </w:r>
      <w:r>
        <w:rPr>
          <w:rFonts w:hint="eastAsia" w:eastAsia="宋体"/>
          <w:lang w:eastAsia="zh-CN"/>
        </w:rPr>
        <w:t>》</w:t>
      </w:r>
      <w:r>
        <w:t>云：</w:t>
      </w:r>
      <w:r>
        <w:rPr>
          <w:rFonts w:hint="eastAsia" w:eastAsia="宋体"/>
          <w:lang w:eastAsia="zh-CN"/>
        </w:rPr>
        <w:t>“</w:t>
      </w:r>
      <w:r>
        <w:t>㴱明箅隩讖録圖緯，能精微天意。</w:t>
      </w:r>
      <w:r>
        <w:rPr>
          <w:rFonts w:hint="eastAsia" w:eastAsia="宋体"/>
          <w:lang w:eastAsia="zh-CN"/>
        </w:rPr>
        <w:t>”</w:t>
      </w:r>
      <w:r>
        <w:t>精微即講論之意</w:t>
      </w:r>
    </w:p>
    <w:p w14:paraId="1DC4B716">
      <w:r>
        <w:t>故漢人講學處謂之精舍。</w:t>
      </w:r>
      <w:r>
        <w:rPr>
          <w:rFonts w:hint="eastAsia" w:eastAsia="宋体"/>
          <w:lang w:eastAsia="zh-CN"/>
        </w:rPr>
        <w:t>《</w:t>
      </w:r>
      <w:r>
        <w:t>後漢書。黨錮傳</w:t>
      </w:r>
      <w:r>
        <w:rPr>
          <w:rFonts w:hint="eastAsia" w:eastAsia="宋体"/>
          <w:lang w:eastAsia="zh-CN"/>
        </w:rPr>
        <w:t>》“</w:t>
      </w:r>
      <w:r>
        <w:t>劉淑隱居，立精舍，講授諸生</w:t>
      </w:r>
      <w:r>
        <w:rPr>
          <w:rFonts w:hint="eastAsia" w:eastAsia="宋体"/>
          <w:lang w:eastAsia="zh-CN"/>
        </w:rPr>
        <w:t>”</w:t>
      </w:r>
      <w:r>
        <w:t>是也</w:t>
      </w:r>
    </w:p>
    <w:p w14:paraId="11263688">
      <w:r>
        <w:t>卷第三上</w:t>
      </w:r>
    </w:p>
    <w:p w14:paraId="59DAEB8C">
      <w:pPr>
        <w:rPr>
          <w:rFonts w:hint="eastAsia" w:eastAsia="宋体"/>
          <w:lang w:eastAsia="zh-CN"/>
        </w:rPr>
      </w:pPr>
      <w:r>
        <w:rPr>
          <w:rFonts w:hint="eastAsia" w:eastAsia="宋体"/>
          <w:lang w:eastAsia="zh-CN"/>
        </w:rPr>
        <w:t>《</w:t>
      </w:r>
      <w:r>
        <w:t>釋詁</w:t>
      </w:r>
      <w:r>
        <w:rPr>
          <w:rFonts w:hint="eastAsia" w:eastAsia="宋体"/>
          <w:lang w:eastAsia="zh-CN"/>
        </w:rPr>
        <w:t>》</w:t>
      </w:r>
    </w:p>
    <w:p w14:paraId="40A43826">
      <w:pPr>
        <w:rPr>
          <w:rFonts w:hint="eastAsia" w:eastAsia="宋体"/>
          <w:lang w:eastAsia="zh-CN"/>
        </w:rPr>
      </w:pPr>
      <w:r>
        <w:t>㡜，餘也。</w:t>
      </w:r>
      <w:r>
        <w:rPr>
          <w:rFonts w:hint="eastAsia" w:eastAsia="宋体"/>
          <w:lang w:eastAsia="zh-CN"/>
        </w:rPr>
        <w:t>“</w:t>
      </w:r>
      <w:r>
        <w:t>殘帛也</w:t>
      </w:r>
      <w:r>
        <w:rPr>
          <w:rFonts w:hint="eastAsia" w:eastAsia="宋体"/>
          <w:lang w:eastAsia="zh-CN"/>
        </w:rPr>
        <w:t>”</w:t>
      </w:r>
      <w:r>
        <w:t>下，補：又云</w:t>
      </w:r>
      <w:r>
        <w:rPr>
          <w:rFonts w:hint="eastAsia" w:eastAsia="宋体"/>
          <w:lang w:eastAsia="zh-CN"/>
        </w:rPr>
        <w:t>“</w:t>
      </w:r>
      <w:r>
        <w:t>㠲、㡜，裂也。</w:t>
      </w:r>
      <w:r>
        <w:rPr>
          <w:rFonts w:hint="eastAsia" w:eastAsia="宋体"/>
          <w:lang w:eastAsia="zh-CN"/>
        </w:rPr>
        <w:t>”</w:t>
      </w:r>
    </w:p>
    <w:p w14:paraId="1F819DBC">
      <w:pPr>
        <w:rPr>
          <w:rFonts w:hint="eastAsia" w:eastAsia="宋体"/>
          <w:lang w:eastAsia="zh-CN"/>
        </w:rPr>
      </w:pPr>
      <w:r>
        <w:t>翋翵，飛也。</w:t>
      </w:r>
      <w:r>
        <w:rPr>
          <w:rFonts w:hint="eastAsia" w:eastAsia="宋体"/>
          <w:lang w:eastAsia="zh-CN"/>
        </w:rPr>
        <w:t>“</w:t>
      </w:r>
      <w:r>
        <w:t>䟃趲翋䎑</w:t>
      </w:r>
      <w:r>
        <w:rPr>
          <w:rFonts w:hint="eastAsia" w:eastAsia="宋体"/>
          <w:lang w:eastAsia="zh-CN"/>
        </w:rPr>
        <w:t>”</w:t>
      </w:r>
      <w:r>
        <w:t>下，補：</w:t>
      </w:r>
      <w:r>
        <w:rPr>
          <w:rFonts w:hint="eastAsia" w:eastAsia="宋体"/>
          <w:lang w:eastAsia="zh-CN"/>
        </w:rPr>
        <w:t>《</w:t>
      </w:r>
      <w:r>
        <w:t>漢鐃歌。思悲翁</w:t>
      </w:r>
      <w:r>
        <w:rPr>
          <w:rFonts w:hint="eastAsia" w:eastAsia="宋体"/>
          <w:lang w:eastAsia="zh-CN"/>
        </w:rPr>
        <w:t>》</w:t>
      </w:r>
      <w:r>
        <w:t>篇云：</w:t>
      </w:r>
      <w:r>
        <w:rPr>
          <w:rFonts w:hint="eastAsia" w:eastAsia="宋体"/>
          <w:lang w:eastAsia="zh-CN"/>
        </w:rPr>
        <w:t>“</w:t>
      </w:r>
      <w:r>
        <w:t>拉沓高飛暮安宿。</w:t>
      </w:r>
      <w:r>
        <w:rPr>
          <w:rFonts w:hint="eastAsia" w:eastAsia="宋体"/>
          <w:lang w:eastAsia="zh-CN"/>
        </w:rPr>
        <w:t>”</w:t>
      </w:r>
    </w:p>
    <w:p w14:paraId="02DE0642">
      <w:r>
        <w:t>欮，穿也。乙</w:t>
      </w:r>
      <w:r>
        <w:rPr>
          <w:rFonts w:hint="eastAsia" w:eastAsia="宋体"/>
          <w:lang w:eastAsia="zh-CN"/>
        </w:rPr>
        <w:t>“《</w:t>
      </w:r>
      <w:r>
        <w:t>逸周書</w:t>
      </w:r>
      <w:r>
        <w:rPr>
          <w:rFonts w:hint="eastAsia" w:eastAsia="宋体"/>
          <w:lang w:eastAsia="zh-CN"/>
        </w:rPr>
        <w:t>》”</w:t>
      </w:r>
      <w:r>
        <w:t>下十五字，改</w:t>
      </w:r>
      <w:r>
        <w:rPr>
          <w:rFonts w:hint="eastAsia" w:eastAsia="宋体"/>
          <w:lang w:eastAsia="zh-CN"/>
        </w:rPr>
        <w:t>《</w:t>
      </w:r>
      <w:r>
        <w:t>大戴禮</w:t>
      </w:r>
      <w:r>
        <w:rPr>
          <w:rFonts w:hint="eastAsia" w:eastAsia="宋体"/>
          <w:lang w:eastAsia="zh-CN"/>
        </w:rPr>
        <w:t>•</w:t>
      </w:r>
      <w:r>
        <w:t>曾子疾病</w:t>
      </w:r>
      <w:r>
        <w:rPr>
          <w:rFonts w:hint="eastAsia" w:eastAsia="宋体"/>
          <w:lang w:eastAsia="zh-CN"/>
        </w:rPr>
        <w:t>》</w:t>
      </w:r>
      <w:r>
        <w:t>篇：</w:t>
      </w:r>
      <w:r>
        <w:rPr>
          <w:rFonts w:hint="eastAsia" w:eastAsia="宋体"/>
          <w:lang w:eastAsia="zh-CN"/>
        </w:rPr>
        <w:t>“</w:t>
      </w:r>
      <w:r>
        <w:t>魚鼈黿鼉，以</w:t>
      </w:r>
    </w:p>
    <w:p w14:paraId="73EBD9AE">
      <w:r>
        <w:t>淵爲淺，而蹷穴其中。</w:t>
      </w:r>
      <w:r>
        <w:rPr>
          <w:rFonts w:hint="eastAsia" w:eastAsia="宋体"/>
          <w:lang w:eastAsia="zh-CN"/>
        </w:rPr>
        <w:t>”《</w:t>
      </w:r>
      <w:r>
        <w:t>潛夫論</w:t>
      </w:r>
      <w:r>
        <w:rPr>
          <w:rFonts w:hint="eastAsia" w:eastAsia="宋体"/>
          <w:lang w:eastAsia="zh-CN"/>
        </w:rPr>
        <w:t>•</w:t>
      </w:r>
      <w:r>
        <w:t>貴忠</w:t>
      </w:r>
      <w:r>
        <w:rPr>
          <w:rFonts w:hint="eastAsia" w:eastAsia="宋体"/>
          <w:lang w:eastAsia="zh-CN"/>
        </w:rPr>
        <w:t>》</w:t>
      </w:r>
      <w:r>
        <w:t>篇</w:t>
      </w:r>
      <w:r>
        <w:rPr>
          <w:rFonts w:hint="eastAsia" w:eastAsia="宋体"/>
          <w:lang w:eastAsia="zh-CN"/>
        </w:rPr>
        <w:t>“</w:t>
      </w:r>
      <w:r>
        <w:t>蹷</w:t>
      </w:r>
      <w:r>
        <w:rPr>
          <w:rFonts w:hint="eastAsia" w:eastAsia="宋体"/>
          <w:lang w:eastAsia="zh-CN"/>
        </w:rPr>
        <w:t>”</w:t>
      </w:r>
      <w:r>
        <w:t>作</w:t>
      </w:r>
      <w:r>
        <w:rPr>
          <w:rFonts w:hint="eastAsia" w:eastAsia="宋体"/>
          <w:lang w:eastAsia="zh-CN"/>
        </w:rPr>
        <w:t>“</w:t>
      </w:r>
      <w:r>
        <w:t>穿</w:t>
      </w:r>
      <w:r>
        <w:rPr>
          <w:rFonts w:hint="eastAsia" w:eastAsia="宋体"/>
          <w:lang w:eastAsia="zh-CN"/>
        </w:rPr>
        <w:t>”</w:t>
      </w:r>
      <w:r>
        <w:t>。闕、蹷</w:t>
      </w:r>
    </w:p>
    <w:p w14:paraId="6C29CF81">
      <w:r>
        <w:t>撅，投也。</w:t>
      </w:r>
      <w:r>
        <w:rPr>
          <w:rFonts w:hint="eastAsia" w:eastAsia="宋体"/>
          <w:lang w:eastAsia="zh-CN"/>
        </w:rPr>
        <w:t>“</w:t>
      </w:r>
      <w:r>
        <w:t>今訂正</w:t>
      </w:r>
      <w:r>
        <w:rPr>
          <w:rFonts w:hint="eastAsia" w:eastAsia="宋体"/>
          <w:lang w:eastAsia="zh-CN"/>
        </w:rPr>
        <w:t>”</w:t>
      </w:r>
      <w:r>
        <w:t>下，補：撅者，</w:t>
      </w:r>
      <w:r>
        <w:rPr>
          <w:rFonts w:hint="eastAsia" w:eastAsia="宋体"/>
          <w:lang w:eastAsia="zh-CN"/>
        </w:rPr>
        <w:t>《</w:t>
      </w:r>
      <w:r>
        <w:t>方言</w:t>
      </w:r>
      <w:r>
        <w:rPr>
          <w:rFonts w:hint="eastAsia" w:eastAsia="宋体"/>
          <w:lang w:eastAsia="zh-CN"/>
        </w:rPr>
        <w:t>》</w:t>
      </w:r>
      <w:r>
        <w:t>：</w:t>
      </w:r>
      <w:r>
        <w:rPr>
          <w:rFonts w:hint="eastAsia" w:eastAsia="宋体"/>
          <w:lang w:eastAsia="zh-CN"/>
        </w:rPr>
        <w:t>“</w:t>
      </w:r>
      <w:r>
        <w:t>楚凡揮棄物謂之㪣。</w:t>
      </w:r>
      <w:r>
        <w:rPr>
          <w:rFonts w:hint="eastAsia" w:eastAsia="宋体"/>
          <w:lang w:eastAsia="zh-CN"/>
        </w:rPr>
        <w:t>”</w:t>
      </w:r>
      <w:r>
        <w:t>郭璞注云</w:t>
      </w:r>
    </w:p>
    <w:p w14:paraId="20816C88">
      <w:pPr>
        <w:rPr>
          <w:rFonts w:hint="eastAsia" w:eastAsia="宋体"/>
          <w:lang w:eastAsia="zh-CN"/>
        </w:rPr>
      </w:pPr>
      <w:r>
        <w:rPr>
          <w:rFonts w:hint="eastAsia" w:eastAsia="宋体"/>
          <w:lang w:eastAsia="zh-CN"/>
        </w:rPr>
        <w:t>“</w:t>
      </w:r>
      <w:r>
        <w:t>㪣今汝潁閒語亦然，或云撅也。</w:t>
      </w:r>
      <w:r>
        <w:rPr>
          <w:rFonts w:hint="eastAsia" w:eastAsia="宋体"/>
          <w:lang w:eastAsia="zh-CN"/>
        </w:rPr>
        <w:t>”《</w:t>
      </w:r>
      <w:r>
        <w:t>大荒東經</w:t>
      </w:r>
      <w:r>
        <w:rPr>
          <w:rFonts w:hint="eastAsia" w:eastAsia="宋体"/>
          <w:lang w:eastAsia="zh-CN"/>
        </w:rPr>
        <w:t>》“</w:t>
      </w:r>
      <w:r>
        <w:t>橛以雷獸之骨。</w:t>
      </w:r>
      <w:r>
        <w:rPr>
          <w:rFonts w:hint="eastAsia" w:eastAsia="宋体"/>
          <w:lang w:eastAsia="zh-CN"/>
        </w:rPr>
        <w:t>”</w:t>
      </w:r>
      <w:r>
        <w:t>郭注云</w:t>
      </w:r>
      <w:r>
        <w:rPr>
          <w:rFonts w:hint="eastAsia" w:eastAsia="宋体"/>
          <w:lang w:eastAsia="zh-CN"/>
        </w:rPr>
        <w:t>“</w:t>
      </w:r>
      <w:r>
        <w:t>橛猶擊也。</w:t>
      </w:r>
      <w:r>
        <w:rPr>
          <w:rFonts w:hint="eastAsia" w:eastAsia="宋体"/>
          <w:lang w:eastAsia="zh-CN"/>
        </w:rPr>
        <w:t>”</w:t>
      </w:r>
    </w:p>
    <w:p w14:paraId="38C44A0B">
      <w:r>
        <w:t>【第383页】</w:t>
      </w:r>
    </w:p>
    <w:p w14:paraId="2A31328E">
      <w:r>
        <w:t>橛與撅通。</w:t>
      </w:r>
    </w:p>
    <w:p w14:paraId="01414364">
      <w:r>
        <w:t>娍，輕也。乙</w:t>
      </w:r>
      <w:r>
        <w:rPr>
          <w:rFonts w:hint="eastAsia" w:eastAsia="宋体"/>
          <w:lang w:eastAsia="zh-CN"/>
        </w:rPr>
        <w:t>“《</w:t>
      </w:r>
      <w:r>
        <w:t>爾雅</w:t>
      </w:r>
      <w:r>
        <w:rPr>
          <w:rFonts w:hint="eastAsia" w:eastAsia="宋体"/>
          <w:lang w:eastAsia="zh-CN"/>
        </w:rPr>
        <w:t>》</w:t>
      </w:r>
      <w:r>
        <w:t>越揚也</w:t>
      </w:r>
      <w:r>
        <w:rPr>
          <w:rFonts w:hint="eastAsia" w:eastAsia="宋体"/>
          <w:lang w:eastAsia="zh-CN"/>
        </w:rPr>
        <w:t>”</w:t>
      </w:r>
      <w:r>
        <w:t>下二十四字，改：</w:t>
      </w:r>
      <w:r>
        <w:rPr>
          <w:rFonts w:hint="eastAsia" w:eastAsia="宋体"/>
          <w:lang w:eastAsia="zh-CN"/>
        </w:rPr>
        <w:t>《</w:t>
      </w:r>
      <w:r>
        <w:t>吕氏春秋。本味</w:t>
      </w:r>
      <w:r>
        <w:rPr>
          <w:rFonts w:hint="eastAsia" w:eastAsia="宋体"/>
          <w:lang w:eastAsia="zh-CN"/>
        </w:rPr>
        <w:t>》</w:t>
      </w:r>
      <w:r>
        <w:t>篇注云：</w:t>
      </w:r>
      <w:r>
        <w:rPr>
          <w:rFonts w:hint="eastAsia" w:eastAsia="宋体"/>
          <w:lang w:eastAsia="zh-CN"/>
        </w:rPr>
        <w:t>“</w:t>
      </w:r>
      <w:r>
        <w:t>越</w:t>
      </w:r>
    </w:p>
    <w:p w14:paraId="7D644919">
      <w:r>
        <w:t>越，輕易之貌。</w:t>
      </w:r>
      <w:r>
        <w:rPr>
          <w:rFonts w:hint="eastAsia" w:eastAsia="宋体"/>
          <w:lang w:eastAsia="zh-CN"/>
        </w:rPr>
        <w:t>”</w:t>
      </w:r>
      <w:r>
        <w:t>是越與娍同義。</w:t>
      </w:r>
      <w:r>
        <w:rPr>
          <w:rFonts w:hint="eastAsia" w:eastAsia="宋体"/>
          <w:lang w:eastAsia="zh-CN"/>
        </w:rPr>
        <w:t>《</w:t>
      </w:r>
      <w:r>
        <w:t>緇衣</w:t>
      </w:r>
      <w:r>
        <w:rPr>
          <w:rFonts w:hint="eastAsia" w:eastAsia="宋体"/>
          <w:lang w:eastAsia="zh-CN"/>
        </w:rPr>
        <w:t>》</w:t>
      </w:r>
      <w:r>
        <w:t>引</w:t>
      </w:r>
      <w:r>
        <w:rPr>
          <w:rFonts w:hint="eastAsia" w:eastAsia="宋体"/>
          <w:lang w:eastAsia="zh-CN"/>
        </w:rPr>
        <w:t>《</w:t>
      </w:r>
      <w:r>
        <w:t>大甲</w:t>
      </w:r>
      <w:r>
        <w:rPr>
          <w:rFonts w:hint="eastAsia" w:eastAsia="宋体"/>
          <w:lang w:eastAsia="zh-CN"/>
        </w:rPr>
        <w:t>》</w:t>
      </w:r>
      <w:r>
        <w:t>曰：</w:t>
      </w:r>
      <w:r>
        <w:rPr>
          <w:rFonts w:hint="eastAsia" w:eastAsia="宋体"/>
          <w:lang w:eastAsia="zh-CN"/>
        </w:rPr>
        <w:t>“</w:t>
      </w:r>
      <w:r>
        <w:t>毋越厥命以自覆也，若虞機張往，省</w:t>
      </w:r>
    </w:p>
    <w:p w14:paraId="69660F63">
      <w:r>
        <w:t>括于厥度。</w:t>
      </w:r>
      <w:r>
        <w:rPr>
          <w:rFonts w:hint="eastAsia" w:eastAsia="宋体"/>
          <w:lang w:eastAsia="zh-CN"/>
        </w:rPr>
        <w:t>”</w:t>
      </w:r>
      <w:r>
        <w:t>則釋</w:t>
      </w:r>
      <w:r>
        <w:rPr>
          <w:rFonts w:hint="eastAsia" w:eastAsia="宋体"/>
          <w:lang w:eastAsia="zh-CN"/>
        </w:rPr>
        <w:t>“</w:t>
      </w:r>
      <w:r>
        <w:t>越</w:t>
      </w:r>
      <w:r>
        <w:rPr>
          <w:rFonts w:hint="eastAsia" w:eastAsia="宋体"/>
          <w:lang w:eastAsia="zh-CN"/>
        </w:rPr>
        <w:t>”</w:t>
      </w:r>
      <w:r>
        <w:t>輕易也，言毋輕發汝之政令以自敗也，必度於道而行之，若射之省矢</w:t>
      </w:r>
    </w:p>
    <w:p w14:paraId="5695545D">
      <w:r>
        <w:t>括於其度而後釋，正見發令之不可輕易也。上文云：</w:t>
      </w:r>
      <w:r>
        <w:rPr>
          <w:rFonts w:hint="eastAsia" w:eastAsia="宋体"/>
          <w:lang w:eastAsia="zh-CN"/>
        </w:rPr>
        <w:t>“</w:t>
      </w:r>
      <w:r>
        <w:t>小人溺於水，君子溺於口，大人溺</w:t>
      </w:r>
    </w:p>
    <w:p w14:paraId="2843C7D0">
      <w:r>
        <w:t>於民，皆在其所褻也，故君子不可以不慎也。</w:t>
      </w:r>
      <w:r>
        <w:rPr>
          <w:rFonts w:hint="eastAsia" w:eastAsia="宋体"/>
          <w:lang w:eastAsia="zh-CN"/>
        </w:rPr>
        <w:t>”</w:t>
      </w:r>
      <w:r>
        <w:t>曰</w:t>
      </w:r>
      <w:r>
        <w:rPr>
          <w:rFonts w:hint="eastAsia" w:eastAsia="宋体"/>
          <w:lang w:eastAsia="zh-CN"/>
        </w:rPr>
        <w:t>“</w:t>
      </w:r>
      <w:r>
        <w:t>在其所褻</w:t>
      </w:r>
      <w:r>
        <w:rPr>
          <w:rFonts w:hint="eastAsia" w:eastAsia="宋体"/>
          <w:lang w:eastAsia="zh-CN"/>
        </w:rPr>
        <w:t>”</w:t>
      </w:r>
      <w:r>
        <w:t>，曰</w:t>
      </w:r>
      <w:r>
        <w:rPr>
          <w:rFonts w:hint="eastAsia" w:eastAsia="宋体"/>
          <w:lang w:eastAsia="zh-CN"/>
        </w:rPr>
        <w:t>“</w:t>
      </w:r>
      <w:r>
        <w:t>不可不慎</w:t>
      </w:r>
      <w:r>
        <w:rPr>
          <w:rFonts w:hint="eastAsia" w:eastAsia="宋体"/>
          <w:lang w:eastAsia="zh-CN"/>
        </w:rPr>
        <w:t>”</w:t>
      </w:r>
      <w:r>
        <w:t>，皆戒其輕易</w:t>
      </w:r>
    </w:p>
    <w:p w14:paraId="042BAE13">
      <w:r>
        <w:t>也。鄭注以</w:t>
      </w:r>
      <w:r>
        <w:rPr>
          <w:rFonts w:hint="eastAsia" w:eastAsia="宋体"/>
          <w:lang w:eastAsia="zh-CN"/>
        </w:rPr>
        <w:t>“</w:t>
      </w:r>
      <w:r>
        <w:t>越</w:t>
      </w:r>
      <w:r>
        <w:rPr>
          <w:rFonts w:hint="eastAsia" w:eastAsia="宋体"/>
          <w:lang w:eastAsia="zh-CN"/>
        </w:rPr>
        <w:t>”</w:t>
      </w:r>
      <w:r>
        <w:t>爲顛蹷，失之。</w:t>
      </w:r>
      <w:r>
        <w:rPr>
          <w:rFonts w:hint="eastAsia" w:eastAsia="宋体"/>
          <w:lang w:eastAsia="zh-CN"/>
        </w:rPr>
        <w:t>《</w:t>
      </w:r>
      <w:r>
        <w:t>荀子。非相</w:t>
      </w:r>
      <w:r>
        <w:rPr>
          <w:rFonts w:hint="eastAsia" w:eastAsia="宋体"/>
          <w:lang w:eastAsia="zh-CN"/>
        </w:rPr>
        <w:t>》</w:t>
      </w:r>
      <w:r>
        <w:t>篇：</w:t>
      </w:r>
      <w:r>
        <w:rPr>
          <w:rFonts w:hint="eastAsia" w:eastAsia="宋体"/>
          <w:lang w:eastAsia="zh-CN"/>
        </w:rPr>
        <w:t>“</w:t>
      </w:r>
      <w:r>
        <w:t>筋力越勁。</w:t>
      </w:r>
      <w:r>
        <w:rPr>
          <w:rFonts w:hint="eastAsia" w:eastAsia="宋体"/>
          <w:lang w:eastAsia="zh-CN"/>
        </w:rPr>
        <w:t>”</w:t>
      </w:r>
      <w:r>
        <w:t>亦謂輕勁也。</w:t>
      </w:r>
      <w:r>
        <w:rPr>
          <w:rFonts w:hint="eastAsia" w:eastAsia="宋体"/>
          <w:lang w:eastAsia="zh-CN"/>
        </w:rPr>
        <w:t>“</w:t>
      </w:r>
      <w:r>
        <w:t>以越爲</w:t>
      </w:r>
    </w:p>
    <w:p w14:paraId="40CFB655">
      <w:r>
        <w:t>過人</w:t>
      </w:r>
      <w:r>
        <w:rPr>
          <w:rFonts w:hint="eastAsia" w:eastAsia="宋体"/>
          <w:lang w:eastAsia="zh-CN"/>
        </w:rPr>
        <w:t>”</w:t>
      </w:r>
      <w:r>
        <w:t>下，補</w:t>
      </w:r>
      <w:r>
        <w:rPr>
          <w:rFonts w:hint="eastAsia" w:eastAsia="宋体"/>
          <w:lang w:eastAsia="zh-CN"/>
        </w:rPr>
        <w:t>“</w:t>
      </w:r>
      <w:r>
        <w:t>亦</w:t>
      </w:r>
      <w:r>
        <w:rPr>
          <w:rFonts w:hint="eastAsia" w:eastAsia="宋体"/>
          <w:lang w:eastAsia="zh-CN"/>
        </w:rPr>
        <w:t>”</w:t>
      </w:r>
      <w:r>
        <w:t>。</w:t>
      </w:r>
    </w:p>
    <w:p w14:paraId="146C15F3">
      <w:r>
        <w:t>錯、鎣，磨也。</w:t>
      </w:r>
      <w:r>
        <w:rPr>
          <w:rFonts w:hint="eastAsia" w:eastAsia="宋体"/>
          <w:lang w:eastAsia="zh-CN"/>
        </w:rPr>
        <w:t>“</w:t>
      </w:r>
      <w:r>
        <w:t>李鼎祚</w:t>
      </w:r>
      <w:r>
        <w:rPr>
          <w:rFonts w:hint="eastAsia" w:eastAsia="宋体"/>
          <w:lang w:eastAsia="zh-CN"/>
        </w:rPr>
        <w:t>”</w:t>
      </w:r>
      <w:r>
        <w:t>改</w:t>
      </w:r>
      <w:r>
        <w:rPr>
          <w:rFonts w:hint="eastAsia" w:eastAsia="宋体"/>
          <w:lang w:eastAsia="zh-CN"/>
        </w:rPr>
        <w:t>“</w:t>
      </w:r>
      <w:r>
        <w:t>虞翻</w:t>
      </w:r>
      <w:r>
        <w:rPr>
          <w:rFonts w:hint="eastAsia" w:eastAsia="宋体"/>
          <w:lang w:eastAsia="zh-CN"/>
        </w:rPr>
        <w:t>”</w:t>
      </w:r>
      <w:r>
        <w:t>。乙</w:t>
      </w:r>
      <w:r>
        <w:rPr>
          <w:rFonts w:hint="eastAsia" w:eastAsia="宋体"/>
          <w:lang w:eastAsia="zh-CN"/>
        </w:rPr>
        <w:t>“《</w:t>
      </w:r>
      <w:r>
        <w:t>玉篇</w:t>
      </w:r>
      <w:r>
        <w:rPr>
          <w:rFonts w:hint="eastAsia" w:eastAsia="宋体"/>
          <w:lang w:eastAsia="zh-CN"/>
        </w:rPr>
        <w:t>》</w:t>
      </w:r>
      <w:r>
        <w:t>音余傾</w:t>
      </w:r>
      <w:r>
        <w:rPr>
          <w:rFonts w:hint="eastAsia" w:eastAsia="宋体"/>
          <w:lang w:eastAsia="zh-CN"/>
        </w:rPr>
        <w:t>”</w:t>
      </w:r>
      <w:r>
        <w:t>下三十二字，改：</w:t>
      </w:r>
      <w:r>
        <w:rPr>
          <w:rFonts w:hint="eastAsia" w:eastAsia="宋体"/>
          <w:lang w:eastAsia="zh-CN"/>
        </w:rPr>
        <w:t>《</w:t>
      </w:r>
      <w:r>
        <w:t>爾</w:t>
      </w:r>
    </w:p>
    <w:p w14:paraId="2BBB9B04">
      <w:pPr>
        <w:rPr>
          <w:rFonts w:hint="eastAsia" w:eastAsia="宋体"/>
          <w:lang w:eastAsia="zh-CN"/>
        </w:rPr>
      </w:pPr>
      <w:r>
        <w:t>雅</w:t>
      </w:r>
      <w:r>
        <w:rPr>
          <w:rFonts w:hint="eastAsia" w:eastAsia="宋体"/>
          <w:lang w:eastAsia="zh-CN"/>
        </w:rPr>
        <w:t>•</w:t>
      </w:r>
      <w:r>
        <w:t>釋鳥</w:t>
      </w:r>
      <w:r>
        <w:rPr>
          <w:rFonts w:hint="eastAsia" w:eastAsia="宋体"/>
          <w:lang w:eastAsia="zh-CN"/>
        </w:rPr>
        <w:t>》</w:t>
      </w:r>
      <w:r>
        <w:t>注：</w:t>
      </w:r>
      <w:r>
        <w:rPr>
          <w:rFonts w:hint="eastAsia" w:eastAsia="宋体"/>
          <w:lang w:eastAsia="zh-CN"/>
        </w:rPr>
        <w:t>“</w:t>
      </w:r>
      <w:r>
        <w:t>鷿鵬，膏中鎣刀。</w:t>
      </w:r>
      <w:r>
        <w:rPr>
          <w:rFonts w:hint="eastAsia" w:eastAsia="宋体"/>
          <w:lang w:eastAsia="zh-CN"/>
        </w:rPr>
        <w:t>”</w:t>
      </w:r>
      <w:r>
        <w:t>釋文云：</w:t>
      </w:r>
      <w:r>
        <w:rPr>
          <w:rFonts w:hint="eastAsia" w:eastAsia="宋体"/>
          <w:lang w:eastAsia="zh-CN"/>
        </w:rPr>
        <w:t>“</w:t>
      </w:r>
      <w:r>
        <w:t>鎣，磨鎣也。</w:t>
      </w:r>
      <w:r>
        <w:rPr>
          <w:rFonts w:hint="eastAsia" w:eastAsia="宋体"/>
          <w:lang w:eastAsia="zh-CN"/>
        </w:rPr>
        <w:t>”</w:t>
      </w:r>
    </w:p>
    <w:p w14:paraId="6AB1A86B">
      <w:r>
        <w:t>孤、寡，獨也。墨籤云：</w:t>
      </w:r>
      <w:r>
        <w:rPr>
          <w:rFonts w:hint="eastAsia" w:eastAsia="宋体"/>
          <w:lang w:eastAsia="zh-CN"/>
        </w:rPr>
        <w:t>《</w:t>
      </w:r>
      <w:r>
        <w:t>管子</w:t>
      </w:r>
      <w:r>
        <w:rPr>
          <w:rFonts w:hint="eastAsia" w:eastAsia="宋体"/>
          <w:lang w:eastAsia="zh-CN"/>
        </w:rPr>
        <w:t>•</w:t>
      </w:r>
      <w:r>
        <w:t>入國</w:t>
      </w:r>
      <w:r>
        <w:rPr>
          <w:rFonts w:hint="eastAsia" w:eastAsia="宋体"/>
          <w:lang w:eastAsia="zh-CN"/>
        </w:rPr>
        <w:t>》</w:t>
      </w:r>
      <w:r>
        <w:t>篇：</w:t>
      </w:r>
      <w:r>
        <w:rPr>
          <w:rFonts w:hint="eastAsia" w:eastAsia="宋体"/>
          <w:lang w:eastAsia="zh-CN"/>
        </w:rPr>
        <w:t>“</w:t>
      </w:r>
      <w:r>
        <w:t>丈夫無妻曰鰥，婦人無夫曰寡。取鰥</w:t>
      </w:r>
    </w:p>
    <w:p w14:paraId="4416EF9C">
      <w:pPr>
        <w:rPr>
          <w:rFonts w:hint="eastAsia" w:eastAsia="宋体"/>
          <w:lang w:eastAsia="zh-CN"/>
        </w:rPr>
      </w:pPr>
      <w:r>
        <w:t>寡而合和之，此之謂合獨。</w:t>
      </w:r>
      <w:r>
        <w:rPr>
          <w:rFonts w:hint="eastAsia" w:eastAsia="宋体"/>
          <w:lang w:eastAsia="zh-CN"/>
        </w:rPr>
        <w:t>”</w:t>
      </w:r>
    </w:p>
    <w:p w14:paraId="180C4DEB">
      <w:r>
        <w:t>䝻，賣也。乙</w:t>
      </w:r>
      <w:r>
        <w:rPr>
          <w:rFonts w:hint="eastAsia" w:eastAsia="宋体"/>
          <w:lang w:eastAsia="zh-CN"/>
        </w:rPr>
        <w:t>“《</w:t>
      </w:r>
      <w:r>
        <w:t>史記</w:t>
      </w:r>
      <w:r>
        <w:rPr>
          <w:rFonts w:hint="eastAsia" w:eastAsia="宋体"/>
          <w:lang w:eastAsia="zh-CN"/>
        </w:rPr>
        <w:t>》”</w:t>
      </w:r>
      <w:r>
        <w:t>下十二字，改：</w:t>
      </w:r>
      <w:r>
        <w:rPr>
          <w:rFonts w:hint="eastAsia" w:eastAsia="宋体"/>
          <w:lang w:eastAsia="zh-CN"/>
        </w:rPr>
        <w:t>《</w:t>
      </w:r>
      <w:r>
        <w:t>晉語</w:t>
      </w:r>
      <w:r>
        <w:rPr>
          <w:rFonts w:hint="eastAsia" w:eastAsia="宋体"/>
          <w:lang w:eastAsia="zh-CN"/>
        </w:rPr>
        <w:t>》</w:t>
      </w:r>
      <w:r>
        <w:t>云：</w:t>
      </w:r>
      <w:r>
        <w:rPr>
          <w:rFonts w:hint="eastAsia" w:eastAsia="宋体"/>
          <w:lang w:eastAsia="zh-CN"/>
        </w:rPr>
        <w:t>“</w:t>
      </w:r>
      <w:r>
        <w:t>假貸居賄。</w:t>
      </w:r>
      <w:r>
        <w:rPr>
          <w:rFonts w:hint="eastAsia" w:eastAsia="宋体"/>
          <w:lang w:eastAsia="zh-CN"/>
        </w:rPr>
        <w:t>”“</w:t>
      </w:r>
      <w:r>
        <w:t>與䝻通</w:t>
      </w:r>
      <w:r>
        <w:rPr>
          <w:rFonts w:hint="eastAsia" w:eastAsia="宋体"/>
          <w:lang w:eastAsia="zh-CN"/>
        </w:rPr>
        <w:t>”</w:t>
      </w:r>
      <w:r>
        <w:t>下</w:t>
      </w:r>
    </w:p>
    <w:p w14:paraId="2F20A975">
      <w:r>
        <w:t>補：字又作</w:t>
      </w:r>
      <w:r>
        <w:rPr>
          <w:rFonts w:hint="eastAsia" w:eastAsia="宋体"/>
          <w:lang w:eastAsia="zh-CN"/>
        </w:rPr>
        <w:t>“</w:t>
      </w:r>
      <w:r>
        <w:t>舉</w:t>
      </w:r>
      <w:r>
        <w:rPr>
          <w:rFonts w:hint="eastAsia" w:eastAsia="宋体"/>
          <w:lang w:eastAsia="zh-CN"/>
        </w:rPr>
        <w:t>”</w:t>
      </w:r>
      <w:r>
        <w:t>。</w:t>
      </w:r>
      <w:r>
        <w:rPr>
          <w:rFonts w:hint="eastAsia" w:eastAsia="宋体"/>
          <w:lang w:eastAsia="zh-CN"/>
        </w:rPr>
        <w:t>《</w:t>
      </w:r>
      <w:r>
        <w:t>史記。越世家</w:t>
      </w:r>
      <w:r>
        <w:rPr>
          <w:rFonts w:hint="eastAsia" w:eastAsia="宋体"/>
          <w:lang w:eastAsia="zh-CN"/>
        </w:rPr>
        <w:t>》</w:t>
      </w:r>
      <w:r>
        <w:t>云：</w:t>
      </w:r>
      <w:r>
        <w:rPr>
          <w:rFonts w:hint="eastAsia" w:eastAsia="宋体"/>
          <w:lang w:eastAsia="zh-CN"/>
        </w:rPr>
        <w:t>“</w:t>
      </w:r>
      <w:r>
        <w:t>父子耕畜廢居，候時轉物。</w:t>
      </w:r>
      <w:r>
        <w:rPr>
          <w:rFonts w:hint="eastAsia" w:eastAsia="宋体"/>
          <w:lang w:eastAsia="zh-CN"/>
        </w:rPr>
        <w:t>”《</w:t>
      </w:r>
      <w:r>
        <w:t>仲尼弟子傳</w:t>
      </w:r>
      <w:r>
        <w:rPr>
          <w:rFonts w:hint="eastAsia" w:eastAsia="宋体"/>
          <w:lang w:eastAsia="zh-CN"/>
        </w:rPr>
        <w:t>》</w:t>
      </w:r>
      <w:r>
        <w:t>云：</w:t>
      </w:r>
    </w:p>
    <w:p w14:paraId="4C8B7AFB">
      <w:r>
        <w:rPr>
          <w:rFonts w:hint="eastAsia" w:eastAsia="宋体"/>
          <w:lang w:eastAsia="zh-CN"/>
        </w:rPr>
        <w:t>“</w:t>
      </w:r>
      <w:r>
        <w:t>子貢好廢舉，與時轉貨貲。</w:t>
      </w:r>
      <w:r>
        <w:rPr>
          <w:rFonts w:hint="eastAsia" w:eastAsia="宋体"/>
          <w:lang w:eastAsia="zh-CN"/>
        </w:rPr>
        <w:t>”</w:t>
      </w:r>
      <w:r>
        <w:t>廢舉，即廢居也</w:t>
      </w:r>
    </w:p>
    <w:p w14:paraId="24E0E407">
      <w:pPr>
        <w:rPr>
          <w:rFonts w:hint="eastAsia" w:eastAsia="宋体"/>
          <w:lang w:eastAsia="zh-CN"/>
        </w:rPr>
      </w:pPr>
      <w:r>
        <w:t>。Qnk</w:t>
      </w:r>
      <w:r>
        <w:rPr>
          <w:rFonts w:hint="eastAsia" w:eastAsia="宋体"/>
          <w:lang w:eastAsia="zh-CN"/>
        </w:rPr>
        <w:t>】</w:t>
      </w:r>
    </w:p>
    <w:p w14:paraId="7F3A642E">
      <w:r>
        <w:t>【第384页】</w:t>
      </w:r>
    </w:p>
    <w:p w14:paraId="0B5E9502">
      <w:r>
        <w:t>矯、侹、當，直也</w:t>
      </w:r>
    </w:p>
    <w:p w14:paraId="0CDF7AC2">
      <w:pPr>
        <w:rPr>
          <w:rFonts w:hint="eastAsia" w:eastAsia="宋体"/>
          <w:lang w:eastAsia="zh-CN"/>
        </w:rPr>
      </w:pPr>
      <w:r>
        <w:t>乙</w:t>
      </w:r>
      <w:r>
        <w:rPr>
          <w:rFonts w:hint="eastAsia" w:eastAsia="宋体"/>
          <w:lang w:eastAsia="zh-CN"/>
        </w:rPr>
        <w:t>“</w:t>
      </w:r>
      <w:r>
        <w:t>王逸注</w:t>
      </w:r>
      <w:r>
        <w:rPr>
          <w:rFonts w:hint="eastAsia" w:eastAsia="宋体"/>
          <w:lang w:eastAsia="zh-CN"/>
        </w:rPr>
        <w:t>”</w:t>
      </w:r>
      <w:r>
        <w:t>三字，改：</w:t>
      </w:r>
      <w:r>
        <w:rPr>
          <w:rFonts w:hint="eastAsia" w:eastAsia="宋体"/>
          <w:lang w:eastAsia="zh-CN"/>
        </w:rPr>
        <w:t>《</w:t>
      </w:r>
      <w:r>
        <w:t>淮南子。説山訓</w:t>
      </w:r>
      <w:r>
        <w:rPr>
          <w:rFonts w:hint="eastAsia" w:eastAsia="宋体"/>
          <w:lang w:eastAsia="zh-CN"/>
        </w:rPr>
        <w:t>》</w:t>
      </w:r>
      <w:r>
        <w:t>：</w:t>
      </w:r>
      <w:r>
        <w:rPr>
          <w:rFonts w:hint="eastAsia" w:eastAsia="宋体"/>
          <w:lang w:eastAsia="zh-CN"/>
        </w:rPr>
        <w:t>“</w:t>
      </w:r>
      <w:r>
        <w:t>始調弓矯矢。</w:t>
      </w:r>
      <w:r>
        <w:rPr>
          <w:rFonts w:hint="eastAsia" w:eastAsia="宋体"/>
          <w:lang w:eastAsia="zh-CN"/>
        </w:rPr>
        <w:t>”</w:t>
      </w:r>
    </w:p>
    <w:p w14:paraId="33B2B974">
      <w:r>
        <w:t>王逸、高誘注竝乙</w:t>
      </w:r>
      <w:r>
        <w:rPr>
          <w:rFonts w:hint="eastAsia" w:eastAsia="宋体"/>
          <w:lang w:eastAsia="zh-CN"/>
        </w:rPr>
        <w:t>“</w:t>
      </w:r>
      <w:r>
        <w:t>襄五年</w:t>
      </w:r>
      <w:r>
        <w:rPr>
          <w:rFonts w:hint="eastAsia" w:eastAsia="宋体"/>
          <w:lang w:eastAsia="zh-CN"/>
        </w:rPr>
        <w:t>”</w:t>
      </w:r>
      <w:r>
        <w:t>下十八字，改：</w:t>
      </w:r>
      <w:r>
        <w:rPr>
          <w:rFonts w:hint="eastAsia" w:eastAsia="宋体"/>
          <w:lang w:eastAsia="zh-CN"/>
        </w:rPr>
        <w:t>《</w:t>
      </w:r>
      <w:r>
        <w:t>考工記。弓人</w:t>
      </w:r>
      <w:r>
        <w:rPr>
          <w:rFonts w:hint="eastAsia" w:eastAsia="宋体"/>
          <w:lang w:eastAsia="zh-CN"/>
        </w:rPr>
        <w:t>》</w:t>
      </w:r>
      <w:r>
        <w:t>：</w:t>
      </w:r>
      <w:r>
        <w:rPr>
          <w:rFonts w:hint="eastAsia" w:eastAsia="宋体"/>
          <w:lang w:eastAsia="zh-CN"/>
        </w:rPr>
        <w:t>“</w:t>
      </w:r>
      <w:r>
        <w:t>於挺臂中有附焉。</w:t>
      </w:r>
      <w:r>
        <w:rPr>
          <w:rFonts w:hint="eastAsia" w:eastAsia="宋体"/>
          <w:lang w:eastAsia="zh-CN"/>
        </w:rPr>
        <w:t>”</w:t>
      </w:r>
      <w:r>
        <w:t>鄭注</w:t>
      </w:r>
    </w:p>
    <w:p w14:paraId="0FF28BA4">
      <w:r>
        <w:t>云：</w:t>
      </w:r>
      <w:r>
        <w:rPr>
          <w:rFonts w:hint="eastAsia" w:eastAsia="宋体"/>
          <w:lang w:eastAsia="zh-CN"/>
        </w:rPr>
        <w:t>“</w:t>
      </w:r>
      <w:r>
        <w:t>挺，直也。</w:t>
      </w:r>
      <w:r>
        <w:rPr>
          <w:rFonts w:hint="eastAsia" w:eastAsia="宋体"/>
          <w:lang w:eastAsia="zh-CN"/>
        </w:rPr>
        <w:t>”</w:t>
      </w:r>
      <w:r>
        <w:t>乙</w:t>
      </w:r>
      <w:r>
        <w:rPr>
          <w:rFonts w:hint="eastAsia" w:eastAsia="宋体"/>
          <w:lang w:eastAsia="zh-CN"/>
        </w:rPr>
        <w:t>“《</w:t>
      </w:r>
      <w:r>
        <w:t>説文</w:t>
      </w:r>
      <w:r>
        <w:rPr>
          <w:rFonts w:hint="eastAsia" w:eastAsia="宋体"/>
          <w:lang w:eastAsia="zh-CN"/>
        </w:rPr>
        <w:t>》‘</w:t>
      </w:r>
      <w:r>
        <w:t>當，田相直也匕七字，改：</w:t>
      </w:r>
      <w:r>
        <w:rPr>
          <w:rFonts w:hint="eastAsia" w:eastAsia="宋体"/>
          <w:lang w:eastAsia="zh-CN"/>
        </w:rPr>
        <w:t>《</w:t>
      </w:r>
      <w:r>
        <w:t>管子。霸形</w:t>
      </w:r>
      <w:r>
        <w:rPr>
          <w:rFonts w:hint="eastAsia" w:eastAsia="宋体"/>
          <w:lang w:eastAsia="zh-CN"/>
        </w:rPr>
        <w:t>》</w:t>
      </w:r>
      <w:r>
        <w:t>篇：</w:t>
      </w:r>
      <w:r>
        <w:rPr>
          <w:rFonts w:hint="eastAsia" w:eastAsia="宋体"/>
          <w:lang w:eastAsia="zh-CN"/>
        </w:rPr>
        <w:t>“</w:t>
      </w:r>
      <w:r>
        <w:t>仲父盍不當</w:t>
      </w:r>
    </w:p>
    <w:p w14:paraId="4EAA6511">
      <w:r>
        <w:t>言？</w:t>
      </w:r>
      <w:r>
        <w:rPr>
          <w:rFonts w:hint="eastAsia" w:eastAsia="宋体"/>
          <w:lang w:eastAsia="zh-CN"/>
        </w:rPr>
        <w:t>”</w:t>
      </w:r>
      <w:r>
        <w:t>當言，直言也。</w:t>
      </w:r>
    </w:p>
    <w:p w14:paraId="59FCCDEB">
      <w:r>
        <w:t>曣，煗也。乙</w:t>
      </w:r>
      <w:r>
        <w:rPr>
          <w:rFonts w:hint="eastAsia" w:eastAsia="宋体"/>
          <w:lang w:eastAsia="zh-CN"/>
        </w:rPr>
        <w:t>“</w:t>
      </w:r>
      <w:r>
        <w:t>晏而温</w:t>
      </w:r>
      <w:r>
        <w:rPr>
          <w:rFonts w:hint="eastAsia" w:eastAsia="宋体"/>
          <w:lang w:eastAsia="zh-CN"/>
        </w:rPr>
        <w:t>”</w:t>
      </w:r>
      <w:r>
        <w:t>三字，改：</w:t>
      </w:r>
      <w:r>
        <w:rPr>
          <w:rFonts w:hint="eastAsia" w:eastAsia="宋体"/>
          <w:lang w:eastAsia="zh-CN"/>
        </w:rPr>
        <w:t>《</w:t>
      </w:r>
      <w:r>
        <w:t>韓子。外儲説</w:t>
      </w:r>
      <w:r>
        <w:rPr>
          <w:rFonts w:hint="eastAsia" w:eastAsia="宋体"/>
          <w:lang w:eastAsia="zh-CN"/>
        </w:rPr>
        <w:t>》</w:t>
      </w:r>
      <w:r>
        <w:t>云：</w:t>
      </w:r>
      <w:r>
        <w:rPr>
          <w:rFonts w:hint="eastAsia" w:eastAsia="宋体"/>
          <w:lang w:eastAsia="zh-CN"/>
        </w:rPr>
        <w:t>“</w:t>
      </w:r>
      <w:r>
        <w:t>雨霽日出，視之晏陰</w:t>
      </w:r>
    </w:p>
    <w:p w14:paraId="7E64E234">
      <w:r>
        <w:t>之閒。</w:t>
      </w:r>
      <w:r>
        <w:rPr>
          <w:rFonts w:hint="eastAsia" w:eastAsia="宋体"/>
          <w:lang w:eastAsia="zh-CN"/>
        </w:rPr>
        <w:t>”</w:t>
      </w:r>
      <w:r>
        <w:t>rl公</w:t>
      </w:r>
    </w:p>
    <w:p w14:paraId="7E9605A1">
      <w:pPr>
        <w:rPr>
          <w:rFonts w:hint="eastAsia" w:eastAsia="宋体"/>
          <w:lang w:eastAsia="zh-CN"/>
        </w:rPr>
      </w:pPr>
      <w:r>
        <w:t>氾，污也。</w:t>
      </w:r>
      <w:r>
        <w:rPr>
          <w:rFonts w:hint="eastAsia" w:eastAsia="宋体"/>
          <w:lang w:eastAsia="zh-CN"/>
        </w:rPr>
        <w:t>“</w:t>
      </w:r>
      <w:r>
        <w:t>皭然</w:t>
      </w:r>
      <w:r>
        <w:rPr>
          <w:rFonts w:hint="eastAsia" w:eastAsia="宋体"/>
          <w:lang w:eastAsia="zh-CN"/>
        </w:rPr>
        <w:t>”</w:t>
      </w:r>
      <w:r>
        <w:t>改</w:t>
      </w:r>
      <w:r>
        <w:rPr>
          <w:rFonts w:hint="eastAsia" w:eastAsia="宋体"/>
          <w:lang w:eastAsia="zh-CN"/>
        </w:rPr>
        <w:t>“</w:t>
      </w:r>
      <w:r>
        <w:t>皭焉。</w:t>
      </w:r>
      <w:r>
        <w:rPr>
          <w:rFonts w:hint="eastAsia" w:eastAsia="宋体"/>
          <w:lang w:eastAsia="zh-CN"/>
        </w:rPr>
        <w:t>”</w:t>
      </w:r>
    </w:p>
    <w:p w14:paraId="0BF6DACF">
      <w:r>
        <w:t>匋、流，七也。墨籤云：</w:t>
      </w:r>
      <w:r>
        <w:rPr>
          <w:rFonts w:hint="eastAsia" w:eastAsia="宋体"/>
          <w:lang w:eastAsia="zh-CN"/>
        </w:rPr>
        <w:t>《</w:t>
      </w:r>
      <w:r>
        <w:t>淮南子。主術訓</w:t>
      </w:r>
      <w:r>
        <w:rPr>
          <w:rFonts w:hint="eastAsia" w:eastAsia="宋体"/>
          <w:lang w:eastAsia="zh-CN"/>
        </w:rPr>
        <w:t>》</w:t>
      </w:r>
      <w:r>
        <w:t>：</w:t>
      </w:r>
      <w:r>
        <w:rPr>
          <w:rFonts w:hint="eastAsia" w:eastAsia="宋体"/>
          <w:lang w:eastAsia="zh-CN"/>
        </w:rPr>
        <w:t>“</w:t>
      </w:r>
      <w:r>
        <w:t>禽獸昆蟲，與之陶化。</w:t>
      </w:r>
      <w:r>
        <w:rPr>
          <w:rFonts w:hint="eastAsia" w:eastAsia="宋体"/>
          <w:lang w:eastAsia="zh-CN"/>
        </w:rPr>
        <w:t>”《</w:t>
      </w:r>
      <w:r>
        <w:t>文子。精</w:t>
      </w:r>
    </w:p>
    <w:p w14:paraId="67364118">
      <w:pPr>
        <w:rPr>
          <w:rFonts w:hint="eastAsia" w:eastAsia="宋体"/>
          <w:lang w:eastAsia="zh-CN"/>
        </w:rPr>
      </w:pPr>
      <w:r>
        <w:t>誠</w:t>
      </w:r>
      <w:r>
        <w:rPr>
          <w:rFonts w:hint="eastAsia" w:eastAsia="宋体"/>
          <w:lang w:eastAsia="zh-CN"/>
        </w:rPr>
        <w:t>》</w:t>
      </w:r>
      <w:r>
        <w:t>篇</w:t>
      </w:r>
      <w:r>
        <w:rPr>
          <w:rFonts w:hint="eastAsia" w:eastAsia="宋体"/>
          <w:lang w:eastAsia="zh-CN"/>
        </w:rPr>
        <w:t>“</w:t>
      </w:r>
      <w:r>
        <w:t>陶化</w:t>
      </w:r>
      <w:r>
        <w:rPr>
          <w:rFonts w:hint="eastAsia" w:eastAsia="宋体"/>
          <w:lang w:eastAsia="zh-CN"/>
        </w:rPr>
        <w:t>”</w:t>
      </w:r>
      <w:r>
        <w:t>作</w:t>
      </w:r>
      <w:r>
        <w:rPr>
          <w:rFonts w:hint="eastAsia" w:eastAsia="宋体"/>
          <w:lang w:eastAsia="zh-CN"/>
        </w:rPr>
        <w:t>“</w:t>
      </w:r>
      <w:r>
        <w:t>變化</w:t>
      </w:r>
      <w:r>
        <w:rPr>
          <w:rFonts w:hint="eastAsia" w:eastAsia="宋体"/>
          <w:lang w:eastAsia="zh-CN"/>
        </w:rPr>
        <w:t>”</w:t>
      </w:r>
      <w:r>
        <w:t>。乙</w:t>
      </w:r>
      <w:r>
        <w:rPr>
          <w:rFonts w:hint="eastAsia" w:eastAsia="宋体"/>
          <w:lang w:eastAsia="zh-CN"/>
        </w:rPr>
        <w:t>“《</w:t>
      </w:r>
      <w:r>
        <w:t>莊子＄逍遥遊</w:t>
      </w:r>
      <w:r>
        <w:rPr>
          <w:rFonts w:hint="eastAsia" w:eastAsia="宋体"/>
          <w:lang w:eastAsia="zh-CN"/>
        </w:rPr>
        <w:t>》”</w:t>
      </w:r>
      <w:r>
        <w:t>下三十一字，改：</w:t>
      </w:r>
      <w:r>
        <w:rPr>
          <w:rFonts w:hint="eastAsia" w:eastAsia="宋体"/>
          <w:lang w:eastAsia="zh-CN"/>
        </w:rPr>
        <w:t>《</w:t>
      </w:r>
      <w:r>
        <w:t>漢書。董仲舒傳</w:t>
      </w:r>
      <w:r>
        <w:rPr>
          <w:rFonts w:hint="eastAsia" w:eastAsia="宋体"/>
          <w:lang w:eastAsia="zh-CN"/>
        </w:rPr>
        <w:t>》</w:t>
      </w:r>
    </w:p>
    <w:p w14:paraId="3A920585">
      <w:r>
        <w:rPr>
          <w:rFonts w:hint="eastAsia" w:eastAsia="宋体"/>
          <w:lang w:eastAsia="zh-CN"/>
        </w:rPr>
        <w:t>“《</w:t>
      </w:r>
      <w:r>
        <w:t>書</w:t>
      </w:r>
      <w:r>
        <w:rPr>
          <w:rFonts w:hint="eastAsia" w:eastAsia="宋体"/>
          <w:lang w:eastAsia="zh-CN"/>
        </w:rPr>
        <w:t>》</w:t>
      </w:r>
      <w:r>
        <w:t>曰：有火復于王屋，流爲烏。</w:t>
      </w:r>
      <w:r>
        <w:rPr>
          <w:rFonts w:hint="eastAsia" w:eastAsia="宋体"/>
          <w:lang w:eastAsia="zh-CN"/>
        </w:rPr>
        <w:t>”</w:t>
      </w:r>
      <w:r>
        <w:t>是流爲化也</w:t>
      </w:r>
    </w:p>
    <w:p w14:paraId="0EF1F017">
      <w:pPr>
        <w:rPr>
          <w:rFonts w:hint="eastAsia" w:eastAsia="宋体"/>
          <w:lang w:eastAsia="zh-CN"/>
        </w:rPr>
      </w:pPr>
      <w:r>
        <w:t>盇，何也。</w:t>
      </w:r>
      <w:r>
        <w:rPr>
          <w:rFonts w:hint="eastAsia" w:eastAsia="宋体"/>
          <w:lang w:eastAsia="zh-CN"/>
        </w:rPr>
        <w:t>“</w:t>
      </w:r>
      <w:r>
        <w:t>盇，曷也</w:t>
      </w:r>
      <w:r>
        <w:rPr>
          <w:rFonts w:hint="eastAsia" w:eastAsia="宋体"/>
          <w:lang w:eastAsia="zh-CN"/>
        </w:rPr>
        <w:t>”</w:t>
      </w:r>
      <w:r>
        <w:t>，改</w:t>
      </w:r>
      <w:r>
        <w:rPr>
          <w:rFonts w:hint="eastAsia" w:eastAsia="宋体"/>
          <w:lang w:eastAsia="zh-CN"/>
        </w:rPr>
        <w:t>“</w:t>
      </w:r>
      <w:r>
        <w:t>曷，盇也</w:t>
      </w:r>
      <w:r>
        <w:rPr>
          <w:rFonts w:hint="eastAsia" w:eastAsia="宋体"/>
          <w:lang w:eastAsia="zh-CN"/>
        </w:rPr>
        <w:t>”</w:t>
      </w:r>
    </w:p>
    <w:p w14:paraId="1A0426C6">
      <w:r>
        <w:t>農，勉也。乙</w:t>
      </w:r>
      <w:r>
        <w:rPr>
          <w:rFonts w:hint="eastAsia" w:eastAsia="宋体"/>
          <w:lang w:eastAsia="zh-CN"/>
        </w:rPr>
        <w:t>“《</w:t>
      </w:r>
      <w:r>
        <w:t>洪範</w:t>
      </w:r>
      <w:r>
        <w:rPr>
          <w:rFonts w:hint="eastAsia" w:eastAsia="宋体"/>
          <w:lang w:eastAsia="zh-CN"/>
        </w:rPr>
        <w:t>》</w:t>
      </w:r>
      <w:r>
        <w:t>云農</w:t>
      </w:r>
      <w:r>
        <w:rPr>
          <w:rFonts w:hint="eastAsia" w:eastAsia="宋体"/>
          <w:lang w:eastAsia="zh-CN"/>
        </w:rPr>
        <w:t>”</w:t>
      </w:r>
      <w:r>
        <w:t>下十三字</w:t>
      </w:r>
    </w:p>
    <w:p w14:paraId="45A5EFE7">
      <w:r>
        <w:t>藏，㴱也。</w:t>
      </w:r>
      <w:r>
        <w:rPr>
          <w:rFonts w:hint="eastAsia" w:eastAsia="宋体"/>
          <w:lang w:eastAsia="zh-CN"/>
        </w:rPr>
        <w:t>“</w:t>
      </w:r>
      <w:r>
        <w:t>藏者</w:t>
      </w:r>
      <w:r>
        <w:rPr>
          <w:rFonts w:hint="eastAsia" w:eastAsia="宋体"/>
          <w:lang w:eastAsia="zh-CN"/>
        </w:rPr>
        <w:t>”</w:t>
      </w:r>
      <w:r>
        <w:t>下，補：</w:t>
      </w:r>
      <w:r>
        <w:rPr>
          <w:rFonts w:hint="eastAsia" w:eastAsia="宋体"/>
          <w:lang w:eastAsia="zh-CN"/>
        </w:rPr>
        <w:t>《</w:t>
      </w:r>
      <w:r>
        <w:t>素問。長</w:t>
      </w:r>
      <w:r>
        <w:rPr>
          <w:rFonts w:hint="eastAsia" w:eastAsia="宋体"/>
          <w:lang w:eastAsia="zh-CN"/>
        </w:rPr>
        <w:t>（</w:t>
      </w:r>
      <w:r>
        <w:t>刺</w:t>
      </w:r>
      <w:r>
        <w:rPr>
          <w:rFonts w:hint="eastAsia" w:eastAsia="宋体"/>
          <w:lang w:eastAsia="zh-CN"/>
        </w:rPr>
        <w:t>）【</w:t>
      </w:r>
      <w:r>
        <w:t>刺</w:t>
      </w:r>
      <w:r>
        <w:rPr>
          <w:rFonts w:hint="eastAsia" w:eastAsia="宋体"/>
          <w:lang w:eastAsia="zh-CN"/>
        </w:rPr>
        <w:t>】</w:t>
      </w:r>
      <w:r>
        <w:t>節論</w:t>
      </w:r>
      <w:r>
        <w:rPr>
          <w:rFonts w:hint="eastAsia" w:eastAsia="宋体"/>
          <w:lang w:eastAsia="zh-CN"/>
        </w:rPr>
        <w:t>》</w:t>
      </w:r>
      <w:r>
        <w:t>：</w:t>
      </w:r>
      <w:r>
        <w:rPr>
          <w:rFonts w:hint="eastAsia" w:eastAsia="宋体"/>
          <w:lang w:eastAsia="zh-CN"/>
        </w:rPr>
        <w:t>“</w:t>
      </w:r>
      <w:r>
        <w:t>頭疾痛爲藏鍼之。</w:t>
      </w:r>
      <w:r>
        <w:rPr>
          <w:rFonts w:hint="eastAsia" w:eastAsia="宋体"/>
          <w:lang w:eastAsia="zh-CN"/>
        </w:rPr>
        <w:t>”</w:t>
      </w:r>
      <w:r>
        <w:t>王冰</w:t>
      </w:r>
    </w:p>
    <w:p w14:paraId="31D341E9">
      <w:pPr>
        <w:rPr>
          <w:rFonts w:hint="eastAsia" w:eastAsia="宋体"/>
          <w:lang w:eastAsia="zh-CN"/>
        </w:rPr>
      </w:pPr>
      <w:r>
        <w:t>注云</w:t>
      </w:r>
      <w:r>
        <w:rPr>
          <w:rFonts w:hint="eastAsia" w:eastAsia="宋体"/>
          <w:lang w:eastAsia="zh-CN"/>
        </w:rPr>
        <w:t>“</w:t>
      </w:r>
      <w:r>
        <w:t>藏猶㴱也。</w:t>
      </w:r>
      <w:r>
        <w:rPr>
          <w:rFonts w:hint="eastAsia" w:eastAsia="宋体"/>
          <w:lang w:eastAsia="zh-CN"/>
        </w:rPr>
        <w:t>”“</w:t>
      </w:r>
      <w:r>
        <w:t>藏猶㴱也</w:t>
      </w:r>
      <w:r>
        <w:rPr>
          <w:rFonts w:hint="eastAsia" w:eastAsia="宋体"/>
          <w:lang w:eastAsia="zh-CN"/>
        </w:rPr>
        <w:t>”</w:t>
      </w:r>
      <w:r>
        <w:t>改</w:t>
      </w:r>
      <w:r>
        <w:rPr>
          <w:rFonts w:hint="eastAsia" w:eastAsia="宋体"/>
          <w:lang w:eastAsia="zh-CN"/>
        </w:rPr>
        <w:t>“</w:t>
      </w:r>
      <w:r>
        <w:t>奥藏猶奥㴱也</w:t>
      </w:r>
      <w:r>
        <w:rPr>
          <w:rFonts w:hint="eastAsia" w:eastAsia="宋体"/>
          <w:lang w:eastAsia="zh-CN"/>
        </w:rPr>
        <w:t>”</w:t>
      </w:r>
    </w:p>
    <w:p w14:paraId="4173109C">
      <w:r>
        <w:t>雡，少也。</w:t>
      </w:r>
      <w:r>
        <w:rPr>
          <w:rFonts w:hint="eastAsia" w:eastAsia="宋体"/>
          <w:lang w:eastAsia="zh-CN"/>
        </w:rPr>
        <w:t>“《</w:t>
      </w:r>
      <w:r>
        <w:t>説文</w:t>
      </w:r>
      <w:r>
        <w:rPr>
          <w:rFonts w:hint="eastAsia" w:eastAsia="宋体"/>
          <w:lang w:eastAsia="zh-CN"/>
        </w:rPr>
        <w:t>》</w:t>
      </w:r>
      <w:r>
        <w:t>作雡</w:t>
      </w:r>
      <w:r>
        <w:rPr>
          <w:rFonts w:hint="eastAsia" w:eastAsia="宋体"/>
          <w:lang w:eastAsia="zh-CN"/>
        </w:rPr>
        <w:t>”</w:t>
      </w:r>
      <w:r>
        <w:t>下，補：</w:t>
      </w:r>
      <w:r>
        <w:rPr>
          <w:rFonts w:hint="eastAsia" w:eastAsia="宋体"/>
          <w:lang w:eastAsia="zh-CN"/>
        </w:rPr>
        <w:t>《</w:t>
      </w:r>
      <w:r>
        <w:t>吕氏春秋。仲夏紀</w:t>
      </w:r>
      <w:r>
        <w:rPr>
          <w:rFonts w:hint="eastAsia" w:eastAsia="宋体"/>
          <w:lang w:eastAsia="zh-CN"/>
        </w:rPr>
        <w:t>》</w:t>
      </w:r>
      <w:r>
        <w:t>注云：</w:t>
      </w:r>
      <w:r>
        <w:rPr>
          <w:rFonts w:hint="eastAsia" w:eastAsia="宋体"/>
          <w:lang w:eastAsia="zh-CN"/>
        </w:rPr>
        <w:t>“</w:t>
      </w:r>
      <w:r>
        <w:t>雛，春鷚也。</w:t>
      </w:r>
      <w:r>
        <w:rPr>
          <w:rFonts w:hint="eastAsia" w:eastAsia="宋体"/>
          <w:lang w:eastAsia="zh-CN"/>
        </w:rPr>
        <w:t>”</w:t>
      </w:r>
      <w:r>
        <w:t>乙</w:t>
      </w:r>
    </w:p>
    <w:p w14:paraId="2A76F68D">
      <w:r>
        <w:t>【第385页】</w:t>
      </w:r>
    </w:p>
    <w:p w14:paraId="2D124F14">
      <w:r>
        <w:rPr>
          <w:rFonts w:hint="eastAsia" w:eastAsia="宋体"/>
          <w:lang w:eastAsia="zh-CN"/>
        </w:rPr>
        <w:t>“《</w:t>
      </w:r>
      <w:r>
        <w:t>玉篇</w:t>
      </w:r>
      <w:r>
        <w:rPr>
          <w:rFonts w:hint="eastAsia" w:eastAsia="宋体"/>
          <w:lang w:eastAsia="zh-CN"/>
        </w:rPr>
        <w:t>》”</w:t>
      </w:r>
      <w:r>
        <w:t>下七字。</w:t>
      </w:r>
    </w:p>
    <w:p w14:paraId="3FA5A077">
      <w:r>
        <w:t>秝，疏也。</w:t>
      </w:r>
      <w:r>
        <w:rPr>
          <w:rFonts w:hint="eastAsia" w:eastAsia="宋体"/>
          <w:lang w:eastAsia="zh-CN"/>
        </w:rPr>
        <w:t>“</w:t>
      </w:r>
      <w:r>
        <w:t>適厯是也</w:t>
      </w:r>
      <w:r>
        <w:rPr>
          <w:rFonts w:hint="eastAsia" w:eastAsia="宋体"/>
          <w:lang w:eastAsia="zh-CN"/>
        </w:rPr>
        <w:t>”</w:t>
      </w:r>
      <w:r>
        <w:t>下，補：</w:t>
      </w:r>
      <w:r>
        <w:rPr>
          <w:rFonts w:hint="eastAsia" w:eastAsia="宋体"/>
          <w:lang w:eastAsia="zh-CN"/>
        </w:rPr>
        <w:t>《</w:t>
      </w:r>
      <w:r>
        <w:t>管子。地員</w:t>
      </w:r>
      <w:r>
        <w:rPr>
          <w:rFonts w:hint="eastAsia" w:eastAsia="宋体"/>
          <w:lang w:eastAsia="zh-CN"/>
        </w:rPr>
        <w:t>》</w:t>
      </w:r>
      <w:r>
        <w:t>篇：</w:t>
      </w:r>
      <w:r>
        <w:rPr>
          <w:rFonts w:hint="eastAsia" w:eastAsia="宋体"/>
          <w:lang w:eastAsia="zh-CN"/>
        </w:rPr>
        <w:t>“</w:t>
      </w:r>
      <w:r>
        <w:t>赤壚厯彊肥。</w:t>
      </w:r>
      <w:r>
        <w:rPr>
          <w:rFonts w:hint="eastAsia" w:eastAsia="宋体"/>
          <w:lang w:eastAsia="zh-CN"/>
        </w:rPr>
        <w:t>”“</w:t>
      </w:r>
      <w:r>
        <w:t>李善注云</w:t>
      </w:r>
      <w:r>
        <w:rPr>
          <w:rFonts w:hint="eastAsia" w:eastAsia="宋体"/>
          <w:lang w:eastAsia="zh-CN"/>
        </w:rPr>
        <w:t>”</w:t>
      </w:r>
      <w:r>
        <w:t>改</w:t>
      </w:r>
    </w:p>
    <w:p w14:paraId="1E75CA1A">
      <w:r>
        <w:t>補</w:t>
      </w:r>
      <w:r>
        <w:rPr>
          <w:rFonts w:hint="eastAsia" w:eastAsia="宋体"/>
          <w:lang w:eastAsia="zh-CN"/>
        </w:rPr>
        <w:t>“</w:t>
      </w:r>
      <w:r>
        <w:t>李善、尹知章注竝云</w:t>
      </w:r>
      <w:r>
        <w:rPr>
          <w:rFonts w:hint="eastAsia" w:eastAsia="宋体"/>
          <w:lang w:eastAsia="zh-CN"/>
        </w:rPr>
        <w:t>”</w:t>
      </w:r>
      <w:r>
        <w:t>。</w:t>
      </w:r>
      <w:r>
        <w:rPr>
          <w:rFonts w:hint="eastAsia" w:eastAsia="宋体"/>
          <w:lang w:eastAsia="zh-CN"/>
        </w:rPr>
        <w:t>“</w:t>
      </w:r>
      <w:r>
        <w:t>厯猶疏也</w:t>
      </w:r>
      <w:r>
        <w:rPr>
          <w:rFonts w:hint="eastAsia" w:eastAsia="宋体"/>
          <w:lang w:eastAsia="zh-CN"/>
        </w:rPr>
        <w:t>”</w:t>
      </w:r>
      <w:r>
        <w:t>，乙</w:t>
      </w:r>
      <w:r>
        <w:rPr>
          <w:rFonts w:hint="eastAsia" w:eastAsia="宋体"/>
          <w:lang w:eastAsia="zh-CN"/>
        </w:rPr>
        <w:t>“</w:t>
      </w:r>
      <w:r>
        <w:t>猶</w:t>
      </w:r>
      <w:r>
        <w:rPr>
          <w:rFonts w:hint="eastAsia" w:eastAsia="宋体"/>
          <w:lang w:eastAsia="zh-CN"/>
        </w:rPr>
        <w:t>”</w:t>
      </w:r>
      <w:r>
        <w:t>字。乙</w:t>
      </w:r>
      <w:r>
        <w:rPr>
          <w:rFonts w:hint="eastAsia" w:eastAsia="宋体"/>
          <w:lang w:eastAsia="zh-CN"/>
        </w:rPr>
        <w:t>“</w:t>
      </w:r>
      <w:r>
        <w:t>古詩</w:t>
      </w:r>
      <w:r>
        <w:rPr>
          <w:rFonts w:hint="eastAsia" w:eastAsia="宋体"/>
          <w:lang w:eastAsia="zh-CN"/>
        </w:rPr>
        <w:t>”</w:t>
      </w:r>
      <w:r>
        <w:t>下八字。</w:t>
      </w:r>
    </w:p>
    <w:p w14:paraId="5D8F8288">
      <w:pPr>
        <w:rPr>
          <w:rFonts w:hint="eastAsia" w:eastAsia="宋体"/>
          <w:lang w:eastAsia="zh-CN"/>
        </w:rPr>
      </w:pPr>
      <w:r>
        <w:t>著也。墨籤云：</w:t>
      </w:r>
      <w:r>
        <w:rPr>
          <w:rFonts w:hint="eastAsia" w:eastAsia="宋体"/>
          <w:lang w:eastAsia="zh-CN"/>
        </w:rPr>
        <w:t>《</w:t>
      </w:r>
      <w:r>
        <w:t>華嚴經音義</w:t>
      </w:r>
      <w:r>
        <w:rPr>
          <w:rFonts w:hint="eastAsia" w:eastAsia="宋体"/>
          <w:lang w:eastAsia="zh-CN"/>
        </w:rPr>
        <w:t>》</w:t>
      </w:r>
      <w:r>
        <w:t>上引</w:t>
      </w:r>
      <w:r>
        <w:rPr>
          <w:rFonts w:hint="eastAsia" w:eastAsia="宋体"/>
          <w:lang w:eastAsia="zh-CN"/>
        </w:rPr>
        <w:t>《</w:t>
      </w:r>
      <w:r>
        <w:t>廣雅</w:t>
      </w:r>
      <w:r>
        <w:rPr>
          <w:rFonts w:hint="eastAsia" w:eastAsia="宋体"/>
          <w:lang w:eastAsia="zh-CN"/>
        </w:rPr>
        <w:t>》</w:t>
      </w:r>
      <w:r>
        <w:t>：</w:t>
      </w:r>
      <w:r>
        <w:rPr>
          <w:rFonts w:hint="eastAsia" w:eastAsia="宋体"/>
          <w:lang w:eastAsia="zh-CN"/>
        </w:rPr>
        <w:t>“</w:t>
      </w:r>
      <w:r>
        <w:t>置，著也。</w:t>
      </w:r>
      <w:r>
        <w:rPr>
          <w:rFonts w:hint="eastAsia" w:eastAsia="宋体"/>
          <w:lang w:eastAsia="zh-CN"/>
        </w:rPr>
        <w:t>”</w:t>
      </w:r>
    </w:p>
    <w:p w14:paraId="1C1DDFA2">
      <w:r>
        <w:t>㙠、坌、坺，塵也。</w:t>
      </w:r>
      <w:r>
        <w:rPr>
          <w:rFonts w:hint="eastAsia" w:eastAsia="宋体"/>
          <w:lang w:eastAsia="zh-CN"/>
        </w:rPr>
        <w:t>“</w:t>
      </w:r>
      <w:r>
        <w:t>塵埃也</w:t>
      </w:r>
      <w:r>
        <w:rPr>
          <w:rFonts w:hint="eastAsia" w:eastAsia="宋体"/>
          <w:lang w:eastAsia="zh-CN"/>
        </w:rPr>
        <w:t>”</w:t>
      </w:r>
      <w:r>
        <w:t>下，補：</w:t>
      </w:r>
      <w:r>
        <w:rPr>
          <w:rFonts w:hint="eastAsia" w:eastAsia="宋体"/>
          <w:lang w:eastAsia="zh-CN"/>
        </w:rPr>
        <w:t>《</w:t>
      </w:r>
      <w:r>
        <w:t>玉篇</w:t>
      </w:r>
      <w:r>
        <w:rPr>
          <w:rFonts w:hint="eastAsia" w:eastAsia="宋体"/>
          <w:lang w:eastAsia="zh-CN"/>
        </w:rPr>
        <w:t>》</w:t>
      </w:r>
      <w:r>
        <w:t>於奚、於計二切。</w:t>
      </w:r>
      <w:r>
        <w:rPr>
          <w:rFonts w:hint="eastAsia" w:eastAsia="宋体"/>
          <w:lang w:eastAsia="zh-CN"/>
        </w:rPr>
        <w:t>《</w:t>
      </w:r>
      <w:r>
        <w:t>淮南子。説山訓</w:t>
      </w:r>
      <w:r>
        <w:rPr>
          <w:rFonts w:hint="eastAsia" w:eastAsia="宋体"/>
          <w:lang w:eastAsia="zh-CN"/>
        </w:rPr>
        <w:t>》</w:t>
      </w:r>
      <w:r>
        <w:t>注</w:t>
      </w:r>
    </w:p>
    <w:p w14:paraId="00AA50F0">
      <w:r>
        <w:t>云：</w:t>
      </w:r>
      <w:r>
        <w:rPr>
          <w:rFonts w:hint="eastAsia" w:eastAsia="宋体"/>
          <w:lang w:eastAsia="zh-CN"/>
        </w:rPr>
        <w:t>“</w:t>
      </w:r>
      <w:r>
        <w:t>埵堁猶塵翳也。</w:t>
      </w:r>
      <w:r>
        <w:rPr>
          <w:rFonts w:hint="eastAsia" w:eastAsia="宋体"/>
          <w:lang w:eastAsia="zh-CN"/>
        </w:rPr>
        <w:t>”</w:t>
      </w:r>
      <w:r>
        <w:t>翳與㙠同。</w:t>
      </w:r>
      <w:r>
        <w:rPr>
          <w:rFonts w:hint="eastAsia" w:eastAsia="宋体"/>
          <w:lang w:eastAsia="zh-CN"/>
        </w:rPr>
        <w:t>《</w:t>
      </w:r>
      <w:r>
        <w:t>説文</w:t>
      </w:r>
      <w:r>
        <w:rPr>
          <w:rFonts w:hint="eastAsia" w:eastAsia="宋体"/>
          <w:lang w:eastAsia="zh-CN"/>
        </w:rPr>
        <w:t>》</w:t>
      </w:r>
      <w:r>
        <w:t>：</w:t>
      </w:r>
      <w:r>
        <w:rPr>
          <w:rFonts w:hint="eastAsia" w:eastAsia="宋体"/>
          <w:lang w:eastAsia="zh-CN"/>
        </w:rPr>
        <w:t>“</w:t>
      </w:r>
      <w:r>
        <w:t>㙪，天陰塵起也。</w:t>
      </w:r>
      <w:r>
        <w:rPr>
          <w:rFonts w:hint="eastAsia" w:eastAsia="宋体"/>
          <w:lang w:eastAsia="zh-CN"/>
        </w:rPr>
        <w:t>”</w:t>
      </w:r>
      <w:r>
        <w:t>義與㙠亦相近。乙</w:t>
      </w:r>
      <w:r>
        <w:rPr>
          <w:rFonts w:hint="eastAsia" w:eastAsia="宋体"/>
          <w:lang w:eastAsia="zh-CN"/>
        </w:rPr>
        <w:t>“</w:t>
      </w:r>
      <w:r>
        <w:t>高誘</w:t>
      </w:r>
    </w:p>
    <w:p w14:paraId="2D2DA47F">
      <w:r>
        <w:t>注</w:t>
      </w:r>
      <w:r>
        <w:rPr>
          <w:rFonts w:hint="eastAsia" w:eastAsia="宋体"/>
          <w:lang w:eastAsia="zh-CN"/>
        </w:rPr>
        <w:t>”</w:t>
      </w:r>
      <w:r>
        <w:t>三字。</w:t>
      </w:r>
      <w:r>
        <w:rPr>
          <w:rFonts w:hint="eastAsia" w:eastAsia="宋体"/>
          <w:lang w:eastAsia="zh-CN"/>
        </w:rPr>
        <w:t>“《</w:t>
      </w:r>
      <w:r>
        <w:t>齊俗訓</w:t>
      </w:r>
      <w:r>
        <w:rPr>
          <w:rFonts w:hint="eastAsia" w:eastAsia="宋体"/>
          <w:lang w:eastAsia="zh-CN"/>
        </w:rPr>
        <w:t>》”</w:t>
      </w:r>
      <w:r>
        <w:t>下，補</w:t>
      </w:r>
      <w:r>
        <w:rPr>
          <w:rFonts w:hint="eastAsia" w:eastAsia="宋体"/>
          <w:lang w:eastAsia="zh-CN"/>
        </w:rPr>
        <w:t>“</w:t>
      </w:r>
      <w:r>
        <w:t>注</w:t>
      </w:r>
      <w:r>
        <w:rPr>
          <w:rFonts w:hint="eastAsia" w:eastAsia="宋体"/>
          <w:lang w:eastAsia="zh-CN"/>
        </w:rPr>
        <w:t>”</w:t>
      </w:r>
      <w:r>
        <w:t>。</w:t>
      </w:r>
      <w:r>
        <w:rPr>
          <w:rFonts w:hint="eastAsia" w:eastAsia="宋体"/>
          <w:lang w:eastAsia="zh-CN"/>
        </w:rPr>
        <w:t>“</w:t>
      </w:r>
      <w:r>
        <w:t>塵起也</w:t>
      </w:r>
      <w:r>
        <w:rPr>
          <w:rFonts w:hint="eastAsia" w:eastAsia="宋体"/>
          <w:lang w:eastAsia="zh-CN"/>
        </w:rPr>
        <w:t>”</w:t>
      </w:r>
      <w:r>
        <w:t>下，補：</w:t>
      </w:r>
      <w:r>
        <w:rPr>
          <w:rFonts w:hint="eastAsia" w:eastAsia="宋体"/>
          <w:lang w:eastAsia="zh-CN"/>
        </w:rPr>
        <w:t>《</w:t>
      </w:r>
      <w:r>
        <w:t>易稽覽圖</w:t>
      </w:r>
      <w:r>
        <w:rPr>
          <w:rFonts w:hint="eastAsia" w:eastAsia="宋体"/>
          <w:lang w:eastAsia="zh-CN"/>
        </w:rPr>
        <w:t>》</w:t>
      </w:r>
      <w:r>
        <w:t>云：</w:t>
      </w:r>
      <w:r>
        <w:rPr>
          <w:rFonts w:hint="eastAsia" w:eastAsia="宋体"/>
          <w:lang w:eastAsia="zh-CN"/>
        </w:rPr>
        <w:t>“</w:t>
      </w:r>
      <w:r>
        <w:t>黄之色，悖如</w:t>
      </w:r>
    </w:p>
    <w:p w14:paraId="260C1EB2">
      <w:pPr>
        <w:rPr>
          <w:rFonts w:hint="eastAsia" w:eastAsia="宋体"/>
          <w:lang w:eastAsia="zh-CN"/>
        </w:rPr>
      </w:pPr>
      <w:r>
        <w:t>麴塵。</w:t>
      </w:r>
      <w:r>
        <w:rPr>
          <w:rFonts w:hint="eastAsia" w:eastAsia="宋体"/>
          <w:lang w:eastAsia="zh-CN"/>
        </w:rPr>
        <w:t>”“《</w:t>
      </w:r>
      <w:r>
        <w:t>蜀都賦</w:t>
      </w:r>
      <w:r>
        <w:rPr>
          <w:rFonts w:hint="eastAsia" w:eastAsia="宋体"/>
          <w:lang w:eastAsia="zh-CN"/>
        </w:rPr>
        <w:t>》”</w:t>
      </w:r>
      <w:r>
        <w:t>下，補</w:t>
      </w:r>
      <w:r>
        <w:rPr>
          <w:rFonts w:hint="eastAsia" w:eastAsia="宋体"/>
          <w:lang w:eastAsia="zh-CN"/>
        </w:rPr>
        <w:t>“</w:t>
      </w:r>
      <w:r>
        <w:t>云</w:t>
      </w:r>
      <w:r>
        <w:rPr>
          <w:rFonts w:hint="eastAsia" w:eastAsia="宋体"/>
          <w:lang w:eastAsia="zh-CN"/>
        </w:rPr>
        <w:t>”</w:t>
      </w:r>
      <w:r>
        <w:t>。</w:t>
      </w:r>
      <w:r>
        <w:rPr>
          <w:rFonts w:hint="eastAsia" w:eastAsia="宋体"/>
          <w:lang w:eastAsia="zh-CN"/>
        </w:rPr>
        <w:t>“</w:t>
      </w:r>
      <w:r>
        <w:t>㪍與挬通</w:t>
      </w:r>
      <w:r>
        <w:rPr>
          <w:rFonts w:hint="eastAsia" w:eastAsia="宋体"/>
          <w:lang w:eastAsia="zh-CN"/>
        </w:rPr>
        <w:t>”</w:t>
      </w:r>
      <w:r>
        <w:t>改</w:t>
      </w:r>
      <w:r>
        <w:rPr>
          <w:rFonts w:hint="eastAsia" w:eastAsia="宋体"/>
          <w:lang w:eastAsia="zh-CN"/>
        </w:rPr>
        <w:t>“</w:t>
      </w:r>
      <w:r>
        <w:t>悖、㪍竝與挬通</w:t>
      </w:r>
      <w:r>
        <w:rPr>
          <w:rFonts w:hint="eastAsia" w:eastAsia="宋体"/>
          <w:lang w:eastAsia="zh-CN"/>
        </w:rPr>
        <w:t>”</w:t>
      </w:r>
    </w:p>
    <w:p w14:paraId="334D5DCE">
      <w:r>
        <w:t>稽、亢，當也。</w:t>
      </w:r>
      <w:r>
        <w:rPr>
          <w:rFonts w:hint="eastAsia" w:eastAsia="宋体"/>
          <w:lang w:eastAsia="zh-CN"/>
        </w:rPr>
        <w:t>“</w:t>
      </w:r>
      <w:r>
        <w:t>古之道也</w:t>
      </w:r>
      <w:r>
        <w:rPr>
          <w:rFonts w:hint="eastAsia" w:eastAsia="宋体"/>
          <w:lang w:eastAsia="zh-CN"/>
        </w:rPr>
        <w:t>”</w:t>
      </w:r>
      <w:r>
        <w:t>下，補：</w:t>
      </w:r>
      <w:r>
        <w:rPr>
          <w:rFonts w:hint="eastAsia" w:eastAsia="宋体"/>
          <w:lang w:eastAsia="zh-CN"/>
        </w:rPr>
        <w:t>《</w:t>
      </w:r>
      <w:r>
        <w:t>王莽量銘</w:t>
      </w:r>
      <w:r>
        <w:rPr>
          <w:rFonts w:hint="eastAsia" w:eastAsia="宋体"/>
          <w:lang w:eastAsia="zh-CN"/>
        </w:rPr>
        <w:t>》</w:t>
      </w:r>
      <w:r>
        <w:t>云：</w:t>
      </w:r>
      <w:r>
        <w:rPr>
          <w:rFonts w:hint="eastAsia" w:eastAsia="宋体"/>
          <w:lang w:eastAsia="zh-CN"/>
        </w:rPr>
        <w:t>“</w:t>
      </w:r>
      <w:r>
        <w:t>同律度量衡，稽當前人。</w:t>
      </w:r>
      <w:r>
        <w:rPr>
          <w:rFonts w:hint="eastAsia" w:eastAsia="宋体"/>
          <w:lang w:eastAsia="zh-CN"/>
        </w:rPr>
        <w:t>”</w:t>
      </w:r>
      <w:r>
        <w:t>朱</w:t>
      </w:r>
    </w:p>
    <w:p w14:paraId="4C7BD94B">
      <w:r>
        <w:t>籤云：</w:t>
      </w:r>
      <w:r>
        <w:rPr>
          <w:rFonts w:hint="eastAsia" w:eastAsia="宋体"/>
          <w:lang w:eastAsia="zh-CN"/>
        </w:rPr>
        <w:t>《</w:t>
      </w:r>
      <w:r>
        <w:t>宣十三年左傳</w:t>
      </w:r>
      <w:r>
        <w:rPr>
          <w:rFonts w:hint="eastAsia" w:eastAsia="宋体"/>
          <w:lang w:eastAsia="zh-CN"/>
        </w:rPr>
        <w:t>》</w:t>
      </w:r>
      <w:r>
        <w:t>：</w:t>
      </w:r>
      <w:r>
        <w:rPr>
          <w:rFonts w:hint="eastAsia" w:eastAsia="宋体"/>
          <w:lang w:eastAsia="zh-CN"/>
        </w:rPr>
        <w:t>“</w:t>
      </w:r>
      <w:r>
        <w:t>晉以衞之救陳也討焉。</w:t>
      </w:r>
      <w:r>
        <w:rPr>
          <w:rFonts w:hint="eastAsia" w:eastAsia="宋体"/>
          <w:lang w:eastAsia="zh-CN"/>
        </w:rPr>
        <w:t>”</w:t>
      </w:r>
      <w:r>
        <w:t>孔達曰：</w:t>
      </w:r>
      <w:r>
        <w:rPr>
          <w:rFonts w:hint="eastAsia" w:eastAsia="宋体"/>
          <w:lang w:eastAsia="zh-CN"/>
        </w:rPr>
        <w:t>“</w:t>
      </w:r>
      <w:r>
        <w:t>我則爲政，而亢大國之討</w:t>
      </w:r>
    </w:p>
    <w:p w14:paraId="5FCB603B">
      <w:r>
        <w:t>將以誰任？我則从之。</w:t>
      </w:r>
      <w:r>
        <w:rPr>
          <w:rFonts w:hint="eastAsia" w:eastAsia="宋体"/>
          <w:lang w:eastAsia="zh-CN"/>
        </w:rPr>
        <w:t>”</w:t>
      </w:r>
      <w:r>
        <w:t>案：亢者，當也。大國之討，謂晉討衞之救陳也。言我寔掌衞國</w:t>
      </w:r>
    </w:p>
    <w:p w14:paraId="52A72B4B">
      <w:r>
        <w:t>之政，而當晉之討，不得委罪於他人也。前年宋伐陳，衞孔達救陳，曰：</w:t>
      </w:r>
      <w:r>
        <w:rPr>
          <w:rFonts w:hint="eastAsia" w:eastAsia="宋体"/>
          <w:lang w:eastAsia="zh-CN"/>
        </w:rPr>
        <w:t>“</w:t>
      </w:r>
      <w:r>
        <w:t>若大國討，我則</w:t>
      </w:r>
    </w:p>
    <w:p w14:paraId="23BBEBC2">
      <w:r>
        <w:t>从之。</w:t>
      </w:r>
      <w:r>
        <w:rPr>
          <w:rFonts w:hint="eastAsia" w:eastAsia="宋体"/>
          <w:lang w:eastAsia="zh-CN"/>
        </w:rPr>
        <w:t>”</w:t>
      </w:r>
      <w:r>
        <w:t>是其證也。杜訓</w:t>
      </w:r>
      <w:r>
        <w:rPr>
          <w:rFonts w:hint="eastAsia" w:eastAsia="宋体"/>
          <w:lang w:eastAsia="zh-CN"/>
        </w:rPr>
        <w:t>“</w:t>
      </w:r>
      <w:r>
        <w:t>亢</w:t>
      </w:r>
      <w:r>
        <w:rPr>
          <w:rFonts w:hint="eastAsia" w:eastAsia="宋体"/>
          <w:lang w:eastAsia="zh-CN"/>
        </w:rPr>
        <w:t>”</w:t>
      </w:r>
      <w:r>
        <w:t>爲</w:t>
      </w:r>
      <w:r>
        <w:rPr>
          <w:rFonts w:hint="eastAsia" w:eastAsia="宋体"/>
          <w:lang w:eastAsia="zh-CN"/>
        </w:rPr>
        <w:t>“</w:t>
      </w:r>
      <w:r>
        <w:t>禦</w:t>
      </w:r>
      <w:r>
        <w:rPr>
          <w:rFonts w:hint="eastAsia" w:eastAsia="宋体"/>
          <w:lang w:eastAsia="zh-CN"/>
        </w:rPr>
        <w:t>”</w:t>
      </w:r>
      <w:r>
        <w:t>，以</w:t>
      </w:r>
      <w:r>
        <w:rPr>
          <w:rFonts w:hint="eastAsia" w:eastAsia="宋体"/>
          <w:lang w:eastAsia="zh-CN"/>
        </w:rPr>
        <w:t>“</w:t>
      </w:r>
      <w:r>
        <w:t>亢大國之討</w:t>
      </w:r>
      <w:r>
        <w:rPr>
          <w:rFonts w:hint="eastAsia" w:eastAsia="宋体"/>
          <w:lang w:eastAsia="zh-CN"/>
        </w:rPr>
        <w:t>”</w:t>
      </w:r>
      <w:r>
        <w:t>爲</w:t>
      </w:r>
      <w:r>
        <w:rPr>
          <w:rFonts w:hint="eastAsia" w:eastAsia="宋体"/>
          <w:lang w:eastAsia="zh-CN"/>
        </w:rPr>
        <w:t>“</w:t>
      </w:r>
      <w:r>
        <w:t>禦宋討陳</w:t>
      </w:r>
      <w:r>
        <w:rPr>
          <w:rFonts w:hint="eastAsia" w:eastAsia="宋体"/>
          <w:lang w:eastAsia="zh-CN"/>
        </w:rPr>
        <w:t>”</w:t>
      </w:r>
      <w:r>
        <w:t>，皆失之。</w:t>
      </w:r>
    </w:p>
    <w:p w14:paraId="6B7B81A9">
      <w:pPr>
        <w:rPr>
          <w:rFonts w:hint="eastAsia" w:eastAsia="宋体"/>
          <w:lang w:eastAsia="zh-CN"/>
        </w:rPr>
      </w:pPr>
      <w:r>
        <w:t>聵，聲也。墨籤云：</w:t>
      </w:r>
      <w:r>
        <w:rPr>
          <w:rFonts w:hint="eastAsia" w:eastAsia="宋体"/>
          <w:lang w:eastAsia="zh-CN"/>
        </w:rPr>
        <w:t>《</w:t>
      </w:r>
      <w:r>
        <w:t>易林</w:t>
      </w:r>
      <w:r>
        <w:rPr>
          <w:rFonts w:hint="eastAsia" w:eastAsia="宋体"/>
          <w:lang w:eastAsia="zh-CN"/>
        </w:rPr>
        <w:t>•</w:t>
      </w:r>
      <w:r>
        <w:t>家人之咸</w:t>
      </w:r>
      <w:r>
        <w:rPr>
          <w:rFonts w:hint="eastAsia" w:eastAsia="宋体"/>
          <w:lang w:eastAsia="zh-CN"/>
        </w:rPr>
        <w:t>》</w:t>
      </w:r>
      <w:r>
        <w:t>：</w:t>
      </w:r>
      <w:r>
        <w:rPr>
          <w:rFonts w:hint="eastAsia" w:eastAsia="宋体"/>
          <w:lang w:eastAsia="zh-CN"/>
        </w:rPr>
        <w:t>“</w:t>
      </w:r>
      <w:r>
        <w:t>心狂志悖，視聽聳顡。</w:t>
      </w:r>
      <w:r>
        <w:rPr>
          <w:rFonts w:hint="eastAsia" w:eastAsia="宋体"/>
          <w:lang w:eastAsia="zh-CN"/>
        </w:rPr>
        <w:t>”</w:t>
      </w:r>
    </w:p>
    <w:p w14:paraId="22AD5C50">
      <w:r>
        <w:t>帶、徽，束也。</w:t>
      </w:r>
      <w:r>
        <w:rPr>
          <w:rFonts w:hint="eastAsia" w:eastAsia="宋体"/>
          <w:lang w:eastAsia="zh-CN"/>
        </w:rPr>
        <w:t>“</w:t>
      </w:r>
      <w:r>
        <w:t>是束之義也</w:t>
      </w:r>
      <w:r>
        <w:rPr>
          <w:rFonts w:hint="eastAsia" w:eastAsia="宋体"/>
          <w:lang w:eastAsia="zh-CN"/>
        </w:rPr>
        <w:t>”</w:t>
      </w:r>
      <w:r>
        <w:t>下，補：</w:t>
      </w:r>
      <w:r>
        <w:rPr>
          <w:rFonts w:hint="eastAsia" w:eastAsia="宋体"/>
          <w:lang w:eastAsia="zh-CN"/>
        </w:rPr>
        <w:t>《</w:t>
      </w:r>
      <w:r>
        <w:t>襄十年左傳</w:t>
      </w:r>
      <w:r>
        <w:rPr>
          <w:rFonts w:hint="eastAsia" w:eastAsia="宋体"/>
          <w:lang w:eastAsia="zh-CN"/>
        </w:rPr>
        <w:t>》</w:t>
      </w:r>
      <w:r>
        <w:t>：</w:t>
      </w:r>
      <w:r>
        <w:rPr>
          <w:rFonts w:hint="eastAsia" w:eastAsia="宋体"/>
          <w:lang w:eastAsia="zh-CN"/>
        </w:rPr>
        <w:t>“</w:t>
      </w:r>
      <w:r>
        <w:t>帶其斷以徇於軍。</w:t>
      </w:r>
      <w:r>
        <w:rPr>
          <w:rFonts w:hint="eastAsia" w:eastAsia="宋体"/>
          <w:lang w:eastAsia="zh-CN"/>
        </w:rPr>
        <w:t>”</w:t>
      </w:r>
      <w:r>
        <w:t>謂束其</w:t>
      </w:r>
    </w:p>
    <w:p w14:paraId="7FDC52AC">
      <w:r>
        <w:t>【第386页】</w:t>
      </w:r>
    </w:p>
    <w:p w14:paraId="2A3132DC">
      <w:pPr>
        <w:rPr>
          <w:rFonts w:hint="eastAsia" w:eastAsia="宋体"/>
          <w:lang w:eastAsia="zh-CN"/>
        </w:rPr>
      </w:pPr>
      <w:r>
        <w:t>斷布以徇也。</w:t>
      </w:r>
      <w:r>
        <w:rPr>
          <w:rFonts w:hint="eastAsia" w:eastAsia="宋体"/>
          <w:lang w:eastAsia="zh-CN"/>
        </w:rPr>
        <w:t>“</w:t>
      </w:r>
      <w:r>
        <w:t>兩股爲纆</w:t>
      </w:r>
      <w:r>
        <w:rPr>
          <w:rFonts w:hint="eastAsia" w:eastAsia="宋体"/>
          <w:lang w:eastAsia="zh-CN"/>
        </w:rPr>
        <w:t>”</w:t>
      </w:r>
      <w:r>
        <w:t>下，補：</w:t>
      </w:r>
      <w:r>
        <w:rPr>
          <w:rFonts w:hint="eastAsia" w:eastAsia="宋体"/>
          <w:lang w:eastAsia="zh-CN"/>
        </w:rPr>
        <w:t>《</w:t>
      </w:r>
      <w:r>
        <w:t>太玄。養。次七</w:t>
      </w:r>
      <w:r>
        <w:rPr>
          <w:rFonts w:hint="eastAsia" w:eastAsia="宋体"/>
          <w:lang w:eastAsia="zh-CN"/>
        </w:rPr>
        <w:t>》</w:t>
      </w:r>
      <w:r>
        <w:t>云：</w:t>
      </w:r>
      <w:r>
        <w:rPr>
          <w:rFonts w:hint="eastAsia" w:eastAsia="宋体"/>
          <w:lang w:eastAsia="zh-CN"/>
        </w:rPr>
        <w:t>“</w:t>
      </w:r>
      <w:r>
        <w:t>小子牽象，婦人徽猛。</w:t>
      </w:r>
      <w:r>
        <w:rPr>
          <w:rFonts w:hint="eastAsia" w:eastAsia="宋体"/>
          <w:lang w:eastAsia="zh-CN"/>
        </w:rPr>
        <w:t>”</w:t>
      </w:r>
    </w:p>
    <w:p w14:paraId="1F16B092">
      <w:r>
        <w:t>爲，施也。</w:t>
      </w:r>
      <w:r>
        <w:rPr>
          <w:rFonts w:hint="eastAsia" w:eastAsia="宋体"/>
          <w:lang w:eastAsia="zh-CN"/>
        </w:rPr>
        <w:t>“</w:t>
      </w:r>
      <w:r>
        <w:t>盡加重罪</w:t>
      </w:r>
      <w:r>
        <w:rPr>
          <w:rFonts w:hint="eastAsia" w:eastAsia="宋体"/>
          <w:lang w:eastAsia="zh-CN"/>
        </w:rPr>
        <w:t>”</w:t>
      </w:r>
      <w:r>
        <w:t>下，補：爲者，</w:t>
      </w:r>
      <w:r>
        <w:rPr>
          <w:rFonts w:hint="eastAsia" w:eastAsia="宋体"/>
          <w:lang w:eastAsia="zh-CN"/>
        </w:rPr>
        <w:t>《</w:t>
      </w:r>
      <w:r>
        <w:t>吕氏春秋</w:t>
      </w:r>
      <w:r>
        <w:rPr>
          <w:rFonts w:hint="eastAsia" w:eastAsia="宋体"/>
          <w:lang w:eastAsia="zh-CN"/>
        </w:rPr>
        <w:t>•</w:t>
      </w:r>
      <w:r>
        <w:t>長利</w:t>
      </w:r>
      <w:r>
        <w:rPr>
          <w:rFonts w:hint="eastAsia" w:eastAsia="宋体"/>
          <w:lang w:eastAsia="zh-CN"/>
        </w:rPr>
        <w:t>》</w:t>
      </w:r>
      <w:r>
        <w:t>篇注云：</w:t>
      </w:r>
      <w:r>
        <w:rPr>
          <w:rFonts w:hint="eastAsia" w:eastAsia="宋体"/>
          <w:lang w:eastAsia="zh-CN"/>
        </w:rPr>
        <w:t>“</w:t>
      </w:r>
      <w:r>
        <w:t>爲，施也。</w:t>
      </w:r>
      <w:r>
        <w:rPr>
          <w:rFonts w:hint="eastAsia" w:eastAsia="宋体"/>
          <w:lang w:eastAsia="zh-CN"/>
        </w:rPr>
        <w:t>”</w:t>
      </w:r>
      <w:r>
        <w:t>今俗</w:t>
      </w:r>
    </w:p>
    <w:p w14:paraId="5BCA2686">
      <w:r>
        <w:t>語猶云</w:t>
      </w:r>
      <w:r>
        <w:rPr>
          <w:rFonts w:hint="eastAsia" w:eastAsia="宋体"/>
          <w:lang w:eastAsia="zh-CN"/>
        </w:rPr>
        <w:t>“</w:t>
      </w:r>
      <w:r>
        <w:t>施爲</w:t>
      </w:r>
      <w:r>
        <w:rPr>
          <w:rFonts w:hint="eastAsia" w:eastAsia="宋体"/>
          <w:lang w:eastAsia="zh-CN"/>
        </w:rPr>
        <w:t>”</w:t>
      </w:r>
      <w:r>
        <w:t>矣。</w:t>
      </w:r>
    </w:p>
    <w:p w14:paraId="447039F0">
      <w:pPr>
        <w:rPr>
          <w:rFonts w:hint="eastAsia" w:eastAsia="宋体"/>
          <w:lang w:eastAsia="zh-CN"/>
        </w:rPr>
      </w:pPr>
      <w:r>
        <w:t>担、剥，擊也。</w:t>
      </w:r>
      <w:r>
        <w:rPr>
          <w:rFonts w:hint="eastAsia" w:eastAsia="宋体"/>
          <w:lang w:eastAsia="zh-CN"/>
        </w:rPr>
        <w:t>“《</w:t>
      </w:r>
      <w:r>
        <w:t>廣雅</w:t>
      </w:r>
      <w:r>
        <w:rPr>
          <w:rFonts w:hint="eastAsia" w:eastAsia="宋体"/>
          <w:lang w:eastAsia="zh-CN"/>
        </w:rPr>
        <w:t>》</w:t>
      </w:r>
      <w:r>
        <w:t>作笪</w:t>
      </w:r>
      <w:r>
        <w:rPr>
          <w:rFonts w:hint="eastAsia" w:eastAsia="宋体"/>
          <w:lang w:eastAsia="zh-CN"/>
        </w:rPr>
        <w:t>”</w:t>
      </w:r>
      <w:r>
        <w:t>下，補：古辭</w:t>
      </w:r>
      <w:r>
        <w:rPr>
          <w:rFonts w:hint="eastAsia" w:eastAsia="宋体"/>
          <w:lang w:eastAsia="zh-CN"/>
        </w:rPr>
        <w:t>《</w:t>
      </w:r>
      <w:r>
        <w:t>婦病行</w:t>
      </w:r>
      <w:r>
        <w:rPr>
          <w:rFonts w:hint="eastAsia" w:eastAsia="宋体"/>
          <w:lang w:eastAsia="zh-CN"/>
        </w:rPr>
        <w:t>》</w:t>
      </w:r>
      <w:r>
        <w:t>云：</w:t>
      </w:r>
      <w:r>
        <w:rPr>
          <w:rFonts w:hint="eastAsia" w:eastAsia="宋体"/>
          <w:lang w:eastAsia="zh-CN"/>
        </w:rPr>
        <w:t>“</w:t>
      </w:r>
      <w:r>
        <w:t>有過，慎莫笪笞。</w:t>
      </w:r>
      <w:r>
        <w:rPr>
          <w:rFonts w:hint="eastAsia" w:eastAsia="宋体"/>
          <w:lang w:eastAsia="zh-CN"/>
        </w:rPr>
        <w:t>”</w:t>
      </w:r>
    </w:p>
    <w:p w14:paraId="58C85A5E">
      <w:pPr>
        <w:rPr>
          <w:rFonts w:hint="eastAsia" w:eastAsia="宋体"/>
          <w:lang w:eastAsia="zh-CN"/>
        </w:rPr>
      </w:pPr>
      <w:r>
        <w:t>與扑聲義同</w:t>
      </w:r>
      <w:r>
        <w:rPr>
          <w:rFonts w:hint="eastAsia" w:eastAsia="宋体"/>
          <w:lang w:eastAsia="zh-CN"/>
        </w:rPr>
        <w:t>”</w:t>
      </w:r>
      <w:r>
        <w:t>下，補：</w:t>
      </w:r>
      <w:r>
        <w:rPr>
          <w:rFonts w:hint="eastAsia" w:eastAsia="宋体"/>
          <w:lang w:eastAsia="zh-CN"/>
        </w:rPr>
        <w:t>《</w:t>
      </w:r>
      <w:r>
        <w:t>説文</w:t>
      </w:r>
      <w:r>
        <w:rPr>
          <w:rFonts w:hint="eastAsia" w:eastAsia="宋体"/>
          <w:lang w:eastAsia="zh-CN"/>
        </w:rPr>
        <w:t>》</w:t>
      </w:r>
      <w:r>
        <w:t>作</w:t>
      </w:r>
      <w:r>
        <w:rPr>
          <w:rFonts w:hint="eastAsia" w:eastAsia="宋体"/>
          <w:lang w:eastAsia="zh-CN"/>
        </w:rPr>
        <w:t>“</w:t>
      </w:r>
      <w:r>
        <w:t>攴</w:t>
      </w:r>
      <w:r>
        <w:rPr>
          <w:rFonts w:hint="eastAsia" w:eastAsia="宋体"/>
          <w:lang w:eastAsia="zh-CN"/>
        </w:rPr>
        <w:t>”</w:t>
      </w:r>
    </w:p>
    <w:p w14:paraId="2BD159A9">
      <w:r>
        <w:t>攻，伏也。</w:t>
      </w:r>
      <w:r>
        <w:rPr>
          <w:rFonts w:hint="eastAsia" w:eastAsia="宋体"/>
          <w:lang w:eastAsia="zh-CN"/>
        </w:rPr>
        <w:t>“</w:t>
      </w:r>
      <w:r>
        <w:t>伏於下也</w:t>
      </w:r>
      <w:r>
        <w:rPr>
          <w:rFonts w:hint="eastAsia" w:eastAsia="宋体"/>
          <w:lang w:eastAsia="zh-CN"/>
        </w:rPr>
        <w:t>”</w:t>
      </w:r>
      <w:r>
        <w:t>下，補：諸書無訓</w:t>
      </w:r>
      <w:r>
        <w:rPr>
          <w:rFonts w:hint="eastAsia" w:eastAsia="宋体"/>
          <w:lang w:eastAsia="zh-CN"/>
        </w:rPr>
        <w:t>“</w:t>
      </w:r>
      <w:r>
        <w:t>攻</w:t>
      </w:r>
      <w:r>
        <w:rPr>
          <w:rFonts w:hint="eastAsia" w:eastAsia="宋体"/>
          <w:lang w:eastAsia="zh-CN"/>
        </w:rPr>
        <w:t>”</w:t>
      </w:r>
      <w:r>
        <w:t>爲</w:t>
      </w:r>
      <w:r>
        <w:rPr>
          <w:rFonts w:hint="eastAsia" w:eastAsia="宋体"/>
          <w:lang w:eastAsia="zh-CN"/>
        </w:rPr>
        <w:t>“</w:t>
      </w:r>
      <w:r>
        <w:t>伏</w:t>
      </w:r>
      <w:r>
        <w:rPr>
          <w:rFonts w:hint="eastAsia" w:eastAsia="宋体"/>
          <w:lang w:eastAsia="zh-CN"/>
        </w:rPr>
        <w:t>”</w:t>
      </w:r>
      <w:r>
        <w:t>者，</w:t>
      </w:r>
      <w:r>
        <w:rPr>
          <w:rFonts w:hint="eastAsia" w:eastAsia="宋体"/>
          <w:lang w:eastAsia="zh-CN"/>
        </w:rPr>
        <w:t>“</w:t>
      </w:r>
      <w:r>
        <w:t>攻</w:t>
      </w:r>
      <w:r>
        <w:rPr>
          <w:rFonts w:hint="eastAsia" w:eastAsia="宋体"/>
          <w:lang w:eastAsia="zh-CN"/>
        </w:rPr>
        <w:t>”</w:t>
      </w:r>
      <w:r>
        <w:t>當爲</w:t>
      </w:r>
      <w:r>
        <w:rPr>
          <w:rFonts w:hint="eastAsia" w:eastAsia="宋体"/>
          <w:lang w:eastAsia="zh-CN"/>
        </w:rPr>
        <w:t>“</w:t>
      </w:r>
      <w:r>
        <w:t>政</w:t>
      </w:r>
      <w:r>
        <w:rPr>
          <w:rFonts w:hint="eastAsia" w:eastAsia="宋体"/>
          <w:lang w:eastAsia="zh-CN"/>
        </w:rPr>
        <w:t>”</w:t>
      </w:r>
      <w:r>
        <w:t>字之誤也</w:t>
      </w:r>
    </w:p>
    <w:p w14:paraId="24A20D12">
      <w:r>
        <w:t>隸書</w:t>
      </w:r>
      <w:r>
        <w:rPr>
          <w:rFonts w:hint="eastAsia" w:eastAsia="宋体"/>
          <w:lang w:eastAsia="zh-CN"/>
        </w:rPr>
        <w:t>“</w:t>
      </w:r>
      <w:r>
        <w:t>氐</w:t>
      </w:r>
      <w:r>
        <w:rPr>
          <w:rFonts w:hint="eastAsia" w:eastAsia="宋体"/>
          <w:lang w:eastAsia="zh-CN"/>
        </w:rPr>
        <w:t>”</w:t>
      </w:r>
      <w:r>
        <w:t>或作</w:t>
      </w:r>
      <w:r>
        <w:rPr>
          <w:rFonts w:hint="eastAsia" w:eastAsia="宋体"/>
          <w:lang w:eastAsia="zh-CN"/>
        </w:rPr>
        <w:t>“</w:t>
      </w:r>
      <w:r>
        <w:t>互</w:t>
      </w:r>
      <w:r>
        <w:rPr>
          <w:rFonts w:hint="eastAsia" w:eastAsia="宋体"/>
          <w:lang w:eastAsia="zh-CN"/>
        </w:rPr>
        <w:t>”</w:t>
      </w:r>
      <w:r>
        <w:t>，</w:t>
      </w:r>
      <w:r>
        <w:rPr>
          <w:rFonts w:hint="eastAsia" w:eastAsia="宋体"/>
          <w:lang w:eastAsia="zh-CN"/>
        </w:rPr>
        <w:t>“</w:t>
      </w:r>
      <w:r>
        <w:t>工</w:t>
      </w:r>
      <w:r>
        <w:rPr>
          <w:rFonts w:hint="eastAsia" w:eastAsia="宋体"/>
          <w:lang w:eastAsia="zh-CN"/>
        </w:rPr>
        <w:t>”</w:t>
      </w:r>
      <w:r>
        <w:t>或作</w:t>
      </w:r>
      <w:r>
        <w:rPr>
          <w:rFonts w:hint="eastAsia" w:eastAsia="宋体"/>
          <w:lang w:eastAsia="zh-CN"/>
        </w:rPr>
        <w:t>“</w:t>
      </w:r>
      <w:r>
        <w:t>工</w:t>
      </w:r>
      <w:r>
        <w:rPr>
          <w:rFonts w:hint="eastAsia" w:eastAsia="宋体"/>
          <w:lang w:eastAsia="zh-CN"/>
        </w:rPr>
        <w:t>”</w:t>
      </w:r>
      <w:r>
        <w:t>，二形相似，故</w:t>
      </w:r>
      <w:r>
        <w:rPr>
          <w:rFonts w:hint="eastAsia" w:eastAsia="宋体"/>
          <w:lang w:eastAsia="zh-CN"/>
        </w:rPr>
        <w:t>“</w:t>
      </w:r>
      <w:r>
        <w:t>政</w:t>
      </w:r>
      <w:r>
        <w:rPr>
          <w:rFonts w:hint="eastAsia" w:eastAsia="宋体"/>
          <w:lang w:eastAsia="zh-CN"/>
        </w:rPr>
        <w:t>”</w:t>
      </w:r>
      <w:r>
        <w:t>誤爲</w:t>
      </w:r>
      <w:r>
        <w:rPr>
          <w:rFonts w:hint="eastAsia" w:eastAsia="宋体"/>
          <w:lang w:eastAsia="zh-CN"/>
        </w:rPr>
        <w:t>“</w:t>
      </w:r>
      <w:r>
        <w:t>攻</w:t>
      </w:r>
      <w:r>
        <w:rPr>
          <w:rFonts w:hint="eastAsia" w:eastAsia="宋体"/>
          <w:lang w:eastAsia="zh-CN"/>
        </w:rPr>
        <w:t>”</w:t>
      </w:r>
      <w:r>
        <w:t>。</w:t>
      </w:r>
      <w:r>
        <w:rPr>
          <w:rFonts w:hint="eastAsia" w:eastAsia="宋体"/>
          <w:lang w:eastAsia="zh-CN"/>
        </w:rPr>
        <w:t>《</w:t>
      </w:r>
      <w:r>
        <w:t>漢李翕析里橋郙閣</w:t>
      </w:r>
    </w:p>
    <w:p w14:paraId="1895D0DC">
      <w:r>
        <w:t>頌</w:t>
      </w:r>
      <w:r>
        <w:rPr>
          <w:rFonts w:hint="eastAsia" w:eastAsia="宋体"/>
          <w:lang w:eastAsia="zh-CN"/>
        </w:rPr>
        <w:t>》</w:t>
      </w:r>
      <w:r>
        <w:t>：</w:t>
      </w:r>
      <w:r>
        <w:rPr>
          <w:rFonts w:hint="eastAsia" w:eastAsia="宋体"/>
          <w:lang w:eastAsia="zh-CN"/>
        </w:rPr>
        <w:t>“</w:t>
      </w:r>
      <w:r>
        <w:t>挍致攻堅。</w:t>
      </w:r>
      <w:r>
        <w:rPr>
          <w:rFonts w:hint="eastAsia" w:eastAsia="宋体"/>
          <w:lang w:eastAsia="zh-CN"/>
        </w:rPr>
        <w:t>”“</w:t>
      </w:r>
      <w:r>
        <w:t>攻</w:t>
      </w:r>
      <w:r>
        <w:rPr>
          <w:rFonts w:hint="eastAsia" w:eastAsia="宋体"/>
          <w:lang w:eastAsia="zh-CN"/>
        </w:rPr>
        <w:t>”</w:t>
      </w:r>
      <w:r>
        <w:t>字作</w:t>
      </w:r>
      <w:r>
        <w:rPr>
          <w:rFonts w:hint="eastAsia" w:eastAsia="宋体"/>
          <w:lang w:eastAsia="zh-CN"/>
        </w:rPr>
        <w:t>（</w:t>
      </w:r>
      <w:r>
        <w:t>攷</w:t>
      </w:r>
      <w:r>
        <w:rPr>
          <w:rFonts w:hint="eastAsia" w:eastAsia="宋体"/>
          <w:lang w:eastAsia="zh-CN"/>
        </w:rPr>
        <w:t>）【</w:t>
      </w:r>
      <w:r>
        <w:t>玟</w:t>
      </w:r>
      <w:r>
        <w:rPr>
          <w:rFonts w:hint="eastAsia" w:eastAsia="宋体"/>
          <w:lang w:eastAsia="zh-CN"/>
        </w:rPr>
        <w:t>】</w:t>
      </w:r>
      <w:r>
        <w:t>，是其證也。</w:t>
      </w:r>
      <w:r>
        <w:rPr>
          <w:rFonts w:hint="eastAsia" w:eastAsia="宋体"/>
          <w:lang w:eastAsia="zh-CN"/>
        </w:rPr>
        <w:t>《</w:t>
      </w:r>
      <w:r>
        <w:t>淮南子。説林訓</w:t>
      </w:r>
      <w:r>
        <w:rPr>
          <w:rFonts w:hint="eastAsia" w:eastAsia="宋体"/>
          <w:lang w:eastAsia="zh-CN"/>
        </w:rPr>
        <w:t>》“</w:t>
      </w:r>
      <w:r>
        <w:t>使工厭竅。</w:t>
      </w:r>
      <w:r>
        <w:rPr>
          <w:rFonts w:hint="eastAsia" w:eastAsia="宋体"/>
          <w:lang w:eastAsia="zh-CN"/>
        </w:rPr>
        <w:t>”</w:t>
      </w:r>
      <w:r>
        <w:t>今</w:t>
      </w:r>
    </w:p>
    <w:p w14:paraId="30FD5D05">
      <w:r>
        <w:t>本</w:t>
      </w:r>
      <w:r>
        <w:rPr>
          <w:rFonts w:hint="eastAsia" w:eastAsia="宋体"/>
          <w:lang w:eastAsia="zh-CN"/>
        </w:rPr>
        <w:t>“</w:t>
      </w:r>
      <w:r>
        <w:t>工</w:t>
      </w:r>
      <w:r>
        <w:rPr>
          <w:rFonts w:hint="eastAsia" w:eastAsia="宋体"/>
          <w:lang w:eastAsia="zh-CN"/>
        </w:rPr>
        <w:t>”</w:t>
      </w:r>
      <w:r>
        <w:t>誤作</w:t>
      </w:r>
      <w:r>
        <w:rPr>
          <w:rFonts w:hint="eastAsia" w:eastAsia="宋体"/>
          <w:lang w:eastAsia="zh-CN"/>
        </w:rPr>
        <w:t>“</w:t>
      </w:r>
      <w:r>
        <w:t>氐</w:t>
      </w:r>
      <w:r>
        <w:rPr>
          <w:rFonts w:hint="eastAsia" w:eastAsia="宋体"/>
          <w:lang w:eastAsia="zh-CN"/>
        </w:rPr>
        <w:t>”</w:t>
      </w:r>
      <w:r>
        <w:t>。</w:t>
      </w:r>
      <w:r>
        <w:rPr>
          <w:rFonts w:hint="eastAsia" w:eastAsia="宋体"/>
          <w:lang w:eastAsia="zh-CN"/>
        </w:rPr>
        <w:t>《</w:t>
      </w:r>
      <w:r>
        <w:t>大戴禮</w:t>
      </w:r>
      <w:r>
        <w:rPr>
          <w:rFonts w:hint="eastAsia" w:eastAsia="宋体"/>
          <w:lang w:eastAsia="zh-CN"/>
        </w:rPr>
        <w:t>•</w:t>
      </w:r>
      <w:r>
        <w:t>帝繫</w:t>
      </w:r>
      <w:r>
        <w:rPr>
          <w:rFonts w:hint="eastAsia" w:eastAsia="宋体"/>
          <w:lang w:eastAsia="zh-CN"/>
        </w:rPr>
        <w:t>》</w:t>
      </w:r>
      <w:r>
        <w:t>篇</w:t>
      </w:r>
      <w:r>
        <w:rPr>
          <w:rFonts w:hint="eastAsia" w:eastAsia="宋体"/>
          <w:lang w:eastAsia="zh-CN"/>
        </w:rPr>
        <w:t>“</w:t>
      </w:r>
      <w:r>
        <w:t>青陽降居江水。</w:t>
      </w:r>
      <w:r>
        <w:rPr>
          <w:rFonts w:hint="eastAsia" w:eastAsia="宋体"/>
          <w:lang w:eastAsia="zh-CN"/>
        </w:rPr>
        <w:t>”</w:t>
      </w:r>
      <w:r>
        <w:t>今本</w:t>
      </w:r>
      <w:r>
        <w:rPr>
          <w:rFonts w:hint="eastAsia" w:eastAsia="宋体"/>
          <w:lang w:eastAsia="zh-CN"/>
        </w:rPr>
        <w:t>“</w:t>
      </w:r>
      <w:r>
        <w:t>江</w:t>
      </w:r>
      <w:r>
        <w:rPr>
          <w:rFonts w:hint="eastAsia" w:eastAsia="宋体"/>
          <w:lang w:eastAsia="zh-CN"/>
        </w:rPr>
        <w:t>”</w:t>
      </w:r>
      <w:r>
        <w:t>誤作</w:t>
      </w:r>
      <w:r>
        <w:rPr>
          <w:rFonts w:hint="eastAsia" w:eastAsia="宋体"/>
          <w:lang w:eastAsia="zh-CN"/>
        </w:rPr>
        <w:t>“</w:t>
      </w:r>
      <w:r>
        <w:t>泜</w:t>
      </w:r>
      <w:r>
        <w:rPr>
          <w:rFonts w:hint="eastAsia" w:eastAsia="宋体"/>
          <w:lang w:eastAsia="zh-CN"/>
        </w:rPr>
        <w:t>”</w:t>
      </w:r>
      <w:r>
        <w:t>。是從工從</w:t>
      </w:r>
    </w:p>
    <w:p w14:paraId="03727495">
      <w:r>
        <w:t>氐之字多因形近而譌也。政，</w:t>
      </w:r>
      <w:r>
        <w:rPr>
          <w:rFonts w:hint="eastAsia" w:eastAsia="宋体"/>
          <w:lang w:eastAsia="zh-CN"/>
        </w:rPr>
        <w:t>《</w:t>
      </w:r>
      <w:r>
        <w:t>玉篇</w:t>
      </w:r>
      <w:r>
        <w:rPr>
          <w:rFonts w:hint="eastAsia" w:eastAsia="宋体"/>
          <w:lang w:eastAsia="zh-CN"/>
        </w:rPr>
        <w:t>》</w:t>
      </w:r>
      <w:r>
        <w:t>音丁禮切。政者，伏藏之名。</w:t>
      </w:r>
      <w:r>
        <w:rPr>
          <w:rFonts w:hint="eastAsia" w:eastAsia="宋体"/>
          <w:lang w:eastAsia="zh-CN"/>
        </w:rPr>
        <w:t>《</w:t>
      </w:r>
      <w:r>
        <w:t>襄二十九年左傳</w:t>
      </w:r>
      <w:r>
        <w:rPr>
          <w:rFonts w:hint="eastAsia" w:eastAsia="宋体"/>
          <w:lang w:eastAsia="zh-CN"/>
        </w:rPr>
        <w:t>》</w:t>
      </w:r>
      <w:r>
        <w:t>：</w:t>
      </w:r>
    </w:p>
    <w:p w14:paraId="26E3969B">
      <w:pPr>
        <w:rPr>
          <w:rFonts w:hint="eastAsia" w:eastAsia="宋体"/>
          <w:lang w:eastAsia="zh-CN"/>
        </w:rPr>
      </w:pPr>
      <w:r>
        <w:rPr>
          <w:rFonts w:hint="eastAsia" w:eastAsia="宋体"/>
          <w:lang w:eastAsia="zh-CN"/>
        </w:rPr>
        <w:t>“</w:t>
      </w:r>
      <w:r>
        <w:t>若泯棄之物乃坻伏。</w:t>
      </w:r>
      <w:r>
        <w:rPr>
          <w:rFonts w:hint="eastAsia" w:eastAsia="宋体"/>
          <w:lang w:eastAsia="zh-CN"/>
        </w:rPr>
        <w:t>”</w:t>
      </w:r>
      <w:r>
        <w:t>釋文</w:t>
      </w:r>
      <w:r>
        <w:rPr>
          <w:rFonts w:hint="eastAsia" w:eastAsia="宋体"/>
          <w:lang w:eastAsia="zh-CN"/>
        </w:rPr>
        <w:t>“</w:t>
      </w:r>
      <w:r>
        <w:t>坻音旨。又丁禮反。</w:t>
      </w:r>
      <w:r>
        <w:rPr>
          <w:rFonts w:hint="eastAsia" w:eastAsia="宋体"/>
          <w:lang w:eastAsia="zh-CN"/>
        </w:rPr>
        <w:t>”《</w:t>
      </w:r>
      <w:r>
        <w:t>後漢書。馬融傳</w:t>
      </w:r>
      <w:r>
        <w:rPr>
          <w:rFonts w:hint="eastAsia" w:eastAsia="宋体"/>
          <w:lang w:eastAsia="zh-CN"/>
        </w:rPr>
        <w:t>》“</w:t>
      </w:r>
      <w:r>
        <w:t>駭恫底伏。</w:t>
      </w:r>
      <w:r>
        <w:rPr>
          <w:rFonts w:hint="eastAsia" w:eastAsia="宋体"/>
          <w:lang w:eastAsia="zh-CN"/>
        </w:rPr>
        <w:t>”</w:t>
      </w:r>
    </w:p>
    <w:p w14:paraId="40396DDF">
      <w:pPr>
        <w:rPr>
          <w:rFonts w:hint="eastAsia" w:eastAsia="宋体"/>
          <w:lang w:eastAsia="zh-CN"/>
        </w:rPr>
      </w:pPr>
      <w:r>
        <w:t>李賢注云：</w:t>
      </w:r>
      <w:r>
        <w:rPr>
          <w:rFonts w:hint="eastAsia" w:eastAsia="宋体"/>
          <w:lang w:eastAsia="zh-CN"/>
        </w:rPr>
        <w:t>“</w:t>
      </w:r>
      <w:r>
        <w:t>底伏，猶滯伏也。</w:t>
      </w:r>
      <w:r>
        <w:rPr>
          <w:rFonts w:hint="eastAsia" w:eastAsia="宋体"/>
          <w:lang w:eastAsia="zh-CN"/>
        </w:rPr>
        <w:t>”</w:t>
      </w:r>
      <w:r>
        <w:t>坻、底竝與政通。是政與伏同義。王襃</w:t>
      </w:r>
      <w:r>
        <w:rPr>
          <w:rFonts w:hint="eastAsia" w:eastAsia="宋体"/>
          <w:lang w:eastAsia="zh-CN"/>
        </w:rPr>
        <w:t>《</w:t>
      </w:r>
      <w:r>
        <w:t>四子講德論</w:t>
      </w:r>
      <w:r>
        <w:rPr>
          <w:rFonts w:hint="eastAsia" w:eastAsia="宋体"/>
          <w:lang w:eastAsia="zh-CN"/>
        </w:rPr>
        <w:t>》</w:t>
      </w:r>
    </w:p>
    <w:p w14:paraId="199B8AA8">
      <w:pPr>
        <w:rPr>
          <w:rFonts w:hint="eastAsia" w:eastAsia="宋体"/>
          <w:lang w:eastAsia="zh-CN"/>
        </w:rPr>
      </w:pPr>
      <w:r>
        <w:rPr>
          <w:rFonts w:hint="eastAsia" w:eastAsia="宋体"/>
          <w:lang w:eastAsia="zh-CN"/>
        </w:rPr>
        <w:t>“</w:t>
      </w:r>
      <w:r>
        <w:t>雷霆必發，而潛底震動。</w:t>
      </w:r>
      <w:r>
        <w:rPr>
          <w:rFonts w:hint="eastAsia" w:eastAsia="宋体"/>
          <w:lang w:eastAsia="zh-CN"/>
        </w:rPr>
        <w:t>”</w:t>
      </w:r>
      <w:r>
        <w:t>潛底，猶潛伏也。伏與隱義相近，故</w:t>
      </w:r>
      <w:r>
        <w:rPr>
          <w:rFonts w:hint="eastAsia" w:eastAsia="宋体"/>
          <w:lang w:eastAsia="zh-CN"/>
        </w:rPr>
        <w:t>《</w:t>
      </w:r>
      <w:r>
        <w:t>釋言</w:t>
      </w:r>
      <w:r>
        <w:rPr>
          <w:rFonts w:hint="eastAsia" w:eastAsia="宋体"/>
          <w:lang w:eastAsia="zh-CN"/>
        </w:rPr>
        <w:t>》</w:t>
      </w:r>
      <w:r>
        <w:t>又云：</w:t>
      </w:r>
      <w:r>
        <w:rPr>
          <w:rFonts w:hint="eastAsia" w:eastAsia="宋体"/>
          <w:lang w:eastAsia="zh-CN"/>
        </w:rPr>
        <w:t>“</w:t>
      </w:r>
      <w:r>
        <w:t>政，隱也。</w:t>
      </w:r>
      <w:r>
        <w:rPr>
          <w:rFonts w:hint="eastAsia" w:eastAsia="宋体"/>
          <w:lang w:eastAsia="zh-CN"/>
        </w:rPr>
        <w:t>”</w:t>
      </w:r>
    </w:p>
    <w:p w14:paraId="057C1342">
      <w:pPr>
        <w:rPr>
          <w:rFonts w:hint="eastAsia" w:eastAsia="宋体"/>
          <w:lang w:eastAsia="zh-CN"/>
        </w:rPr>
      </w:pPr>
      <w:r>
        <w:rPr>
          <w:rFonts w:hint="eastAsia" w:eastAsia="宋体"/>
          <w:lang w:eastAsia="zh-CN"/>
        </w:rPr>
        <w:t>《</w:t>
      </w:r>
      <w:r>
        <w:t>論衡。感虗</w:t>
      </w:r>
      <w:r>
        <w:rPr>
          <w:rFonts w:hint="eastAsia" w:eastAsia="宋体"/>
          <w:lang w:eastAsia="zh-CN"/>
        </w:rPr>
        <w:t>》</w:t>
      </w:r>
      <w:r>
        <w:t>篇云：</w:t>
      </w:r>
      <w:r>
        <w:rPr>
          <w:rFonts w:hint="eastAsia" w:eastAsia="宋体"/>
          <w:lang w:eastAsia="zh-CN"/>
        </w:rPr>
        <w:t>“</w:t>
      </w:r>
      <w:r>
        <w:t>夏末政衰，龍乃隱伏。</w:t>
      </w:r>
      <w:r>
        <w:rPr>
          <w:rFonts w:hint="eastAsia" w:eastAsia="宋体"/>
          <w:lang w:eastAsia="zh-CN"/>
        </w:rPr>
        <w:t>”</w:t>
      </w:r>
      <w:r>
        <w:t>即</w:t>
      </w:r>
      <w:r>
        <w:rPr>
          <w:rFonts w:hint="eastAsia" w:eastAsia="宋体"/>
          <w:lang w:eastAsia="zh-CN"/>
        </w:rPr>
        <w:t>《</w:t>
      </w:r>
      <w:r>
        <w:t>傳</w:t>
      </w:r>
      <w:r>
        <w:rPr>
          <w:rFonts w:hint="eastAsia" w:eastAsia="宋体"/>
          <w:lang w:eastAsia="zh-CN"/>
        </w:rPr>
        <w:t>》</w:t>
      </w:r>
      <w:r>
        <w:t>所云</w:t>
      </w:r>
      <w:r>
        <w:rPr>
          <w:rFonts w:hint="eastAsia" w:eastAsia="宋体"/>
          <w:lang w:eastAsia="zh-CN"/>
        </w:rPr>
        <w:t>“</w:t>
      </w:r>
      <w:r>
        <w:t>物乃坻伏也。</w:t>
      </w:r>
      <w:r>
        <w:rPr>
          <w:rFonts w:hint="eastAsia" w:eastAsia="宋体"/>
          <w:lang w:eastAsia="zh-CN"/>
        </w:rPr>
        <w:t>”</w:t>
      </w:r>
    </w:p>
    <w:p w14:paraId="3A8BF998">
      <w:pPr>
        <w:rPr>
          <w:rFonts w:hint="eastAsia" w:eastAsia="宋体"/>
          <w:lang w:eastAsia="zh-CN"/>
        </w:rPr>
      </w:pPr>
      <w:r>
        <w:t>A</w:t>
      </w:r>
      <w:r>
        <w:rPr>
          <w:rFonts w:hint="eastAsia" w:eastAsia="宋体"/>
          <w:lang w:eastAsia="zh-CN"/>
        </w:rPr>
        <w:t>•</w:t>
      </w:r>
    </w:p>
    <w:p w14:paraId="54B8DAF5">
      <w:r>
        <w:t>政又通作</w:t>
      </w:r>
    </w:p>
    <w:p w14:paraId="6A4B907D">
      <w:pPr>
        <w:rPr>
          <w:rFonts w:hint="eastAsia" w:eastAsia="宋体"/>
          <w:lang w:eastAsia="zh-CN"/>
        </w:rPr>
      </w:pPr>
      <w:r>
        <w:t>低。</w:t>
      </w:r>
      <w:r>
        <w:rPr>
          <w:rFonts w:hint="eastAsia" w:eastAsia="宋体"/>
          <w:lang w:eastAsia="zh-CN"/>
        </w:rPr>
        <w:t>《</w:t>
      </w:r>
      <w:r>
        <w:t>論衡</w:t>
      </w:r>
      <w:r>
        <w:rPr>
          <w:rFonts w:hint="eastAsia" w:eastAsia="宋体"/>
          <w:lang w:eastAsia="zh-CN"/>
        </w:rPr>
        <w:t>•</w:t>
      </w:r>
      <w:r>
        <w:t>龍虐</w:t>
      </w:r>
      <w:r>
        <w:rPr>
          <w:rFonts w:hint="eastAsia" w:eastAsia="宋体"/>
          <w:lang w:eastAsia="zh-CN"/>
        </w:rPr>
        <w:t>》</w:t>
      </w:r>
      <w:r>
        <w:t>篇引</w:t>
      </w:r>
      <w:r>
        <w:rPr>
          <w:rFonts w:hint="eastAsia" w:eastAsia="宋体"/>
          <w:lang w:eastAsia="zh-CN"/>
        </w:rPr>
        <w:t>《</w:t>
      </w:r>
      <w:r>
        <w:t>左傳</w:t>
      </w:r>
      <w:r>
        <w:rPr>
          <w:rFonts w:hint="eastAsia" w:eastAsia="宋体"/>
          <w:lang w:eastAsia="zh-CN"/>
        </w:rPr>
        <w:t>》</w:t>
      </w:r>
      <w:r>
        <w:t>作</w:t>
      </w:r>
      <w:r>
        <w:rPr>
          <w:rFonts w:hint="eastAsia" w:eastAsia="宋体"/>
          <w:lang w:eastAsia="zh-CN"/>
        </w:rPr>
        <w:t>“</w:t>
      </w:r>
      <w:r>
        <w:t>物乃低伏</w:t>
      </w:r>
      <w:r>
        <w:rPr>
          <w:rFonts w:hint="eastAsia" w:eastAsia="宋体"/>
          <w:lang w:eastAsia="zh-CN"/>
        </w:rPr>
        <w:t>”</w:t>
      </w:r>
    </w:p>
    <w:p w14:paraId="6D967353">
      <w:r>
        <w:t>【第387页】</w:t>
      </w:r>
    </w:p>
    <w:p w14:paraId="7739B43E">
      <w:r>
        <w:t>寶，道也。</w:t>
      </w:r>
      <w:r>
        <w:rPr>
          <w:rFonts w:hint="eastAsia" w:eastAsia="宋体"/>
          <w:lang w:eastAsia="zh-CN"/>
        </w:rPr>
        <w:t>“</w:t>
      </w:r>
      <w:r>
        <w:t>寶者</w:t>
      </w:r>
      <w:r>
        <w:rPr>
          <w:rFonts w:hint="eastAsia" w:eastAsia="宋体"/>
          <w:lang w:eastAsia="zh-CN"/>
        </w:rPr>
        <w:t>”</w:t>
      </w:r>
      <w:r>
        <w:t>下，補：</w:t>
      </w:r>
      <w:r>
        <w:rPr>
          <w:rFonts w:hint="eastAsia" w:eastAsia="宋体"/>
          <w:lang w:eastAsia="zh-CN"/>
        </w:rPr>
        <w:t>《</w:t>
      </w:r>
      <w:r>
        <w:t>檀弓</w:t>
      </w:r>
      <w:r>
        <w:rPr>
          <w:rFonts w:hint="eastAsia" w:eastAsia="宋体"/>
          <w:lang w:eastAsia="zh-CN"/>
        </w:rPr>
        <w:t>》</w:t>
      </w:r>
      <w:r>
        <w:t>：</w:t>
      </w:r>
      <w:r>
        <w:rPr>
          <w:rFonts w:hint="eastAsia" w:eastAsia="宋体"/>
          <w:lang w:eastAsia="zh-CN"/>
        </w:rPr>
        <w:t>“</w:t>
      </w:r>
      <w:r>
        <w:t>喪人無寶，仁親以爲寶。</w:t>
      </w:r>
      <w:r>
        <w:rPr>
          <w:rFonts w:hint="eastAsia" w:eastAsia="宋体"/>
          <w:lang w:eastAsia="zh-CN"/>
        </w:rPr>
        <w:t>”</w:t>
      </w:r>
      <w:r>
        <w:t>鄭注云：</w:t>
      </w:r>
      <w:r>
        <w:rPr>
          <w:rFonts w:hint="eastAsia" w:eastAsia="宋体"/>
          <w:lang w:eastAsia="zh-CN"/>
        </w:rPr>
        <w:t>“</w:t>
      </w:r>
      <w:r>
        <w:t>寶謂善道</w:t>
      </w:r>
    </w:p>
    <w:p w14:paraId="22F37144">
      <w:pPr>
        <w:rPr>
          <w:rFonts w:hint="eastAsia" w:eastAsia="宋体"/>
          <w:lang w:eastAsia="zh-CN"/>
        </w:rPr>
      </w:pPr>
      <w:r>
        <w:t>可守者。</w:t>
      </w:r>
      <w:r>
        <w:rPr>
          <w:rFonts w:hint="eastAsia" w:eastAsia="宋体"/>
          <w:lang w:eastAsia="zh-CN"/>
        </w:rPr>
        <w:t>”</w:t>
      </w:r>
      <w:r>
        <w:t>Qmo</w:t>
      </w:r>
      <w:r>
        <w:rPr>
          <w:rFonts w:hint="eastAsia" w:eastAsia="宋体"/>
          <w:lang w:eastAsia="zh-CN"/>
        </w:rPr>
        <w:t>】</w:t>
      </w:r>
    </w:p>
    <w:p w14:paraId="4013E1A9">
      <w:r>
        <w:t>銖，鈍也。</w:t>
      </w:r>
      <w:r>
        <w:rPr>
          <w:rFonts w:hint="eastAsia" w:eastAsia="宋体"/>
          <w:lang w:eastAsia="zh-CN"/>
        </w:rPr>
        <w:t>“</w:t>
      </w:r>
      <w:r>
        <w:t>其兵戈</w:t>
      </w:r>
      <w:r>
        <w:rPr>
          <w:rFonts w:hint="eastAsia" w:eastAsia="宋体"/>
          <w:lang w:eastAsia="zh-CN"/>
        </w:rPr>
        <w:t>”</w:t>
      </w:r>
      <w:r>
        <w:t>，乙</w:t>
      </w:r>
      <w:r>
        <w:rPr>
          <w:rFonts w:hint="eastAsia" w:eastAsia="宋体"/>
          <w:lang w:eastAsia="zh-CN"/>
        </w:rPr>
        <w:t>“</w:t>
      </w:r>
      <w:r>
        <w:t>戈</w:t>
      </w:r>
      <w:r>
        <w:rPr>
          <w:rFonts w:hint="eastAsia" w:eastAsia="宋体"/>
          <w:lang w:eastAsia="zh-CN"/>
        </w:rPr>
        <w:t>”</w:t>
      </w:r>
      <w:r>
        <w:t>字</w:t>
      </w:r>
    </w:p>
    <w:p w14:paraId="65C36D87">
      <w:r>
        <w:t>伐、淹，敗也。墨籤云：</w:t>
      </w:r>
      <w:r>
        <w:rPr>
          <w:rFonts w:hint="eastAsia" w:eastAsia="宋体"/>
          <w:lang w:eastAsia="zh-CN"/>
        </w:rPr>
        <w:t>《</w:t>
      </w:r>
      <w:r>
        <w:t>一切經音義</w:t>
      </w:r>
      <w:r>
        <w:rPr>
          <w:rFonts w:hint="eastAsia" w:eastAsia="宋体"/>
          <w:lang w:eastAsia="zh-CN"/>
        </w:rPr>
        <w:t>》</w:t>
      </w:r>
      <w:r>
        <w:t>引</w:t>
      </w:r>
      <w:r>
        <w:rPr>
          <w:rFonts w:hint="eastAsia" w:eastAsia="宋体"/>
          <w:lang w:eastAsia="zh-CN"/>
        </w:rPr>
        <w:t>《</w:t>
      </w:r>
      <w:r>
        <w:t>白虎通</w:t>
      </w:r>
      <w:r>
        <w:rPr>
          <w:rFonts w:hint="eastAsia" w:eastAsia="宋体"/>
          <w:lang w:eastAsia="zh-CN"/>
        </w:rPr>
        <w:t>》</w:t>
      </w:r>
      <w:r>
        <w:t>曰：</w:t>
      </w:r>
      <w:r>
        <w:rPr>
          <w:rFonts w:hint="eastAsia" w:eastAsia="宋体"/>
          <w:lang w:eastAsia="zh-CN"/>
        </w:rPr>
        <w:t>“</w:t>
      </w:r>
      <w:r>
        <w:t>伐者何？伐，敗也，欲敗去</w:t>
      </w:r>
    </w:p>
    <w:p w14:paraId="6DCC6B3C">
      <w:r>
        <w:t>之。</w:t>
      </w:r>
      <w:r>
        <w:rPr>
          <w:rFonts w:hint="eastAsia" w:eastAsia="宋体"/>
          <w:lang w:eastAsia="zh-CN"/>
        </w:rPr>
        <w:t>”“</w:t>
      </w:r>
      <w:r>
        <w:t>謂浸漬之</w:t>
      </w:r>
      <w:r>
        <w:rPr>
          <w:rFonts w:hint="eastAsia" w:eastAsia="宋体"/>
          <w:lang w:eastAsia="zh-CN"/>
        </w:rPr>
        <w:t>”</w:t>
      </w:r>
      <w:r>
        <w:t>下，補：</w:t>
      </w:r>
      <w:r>
        <w:rPr>
          <w:rFonts w:hint="eastAsia" w:eastAsia="宋体"/>
          <w:lang w:eastAsia="zh-CN"/>
        </w:rPr>
        <w:t>《</w:t>
      </w:r>
      <w:r>
        <w:t>後漢書。安帝紀</w:t>
      </w:r>
      <w:r>
        <w:rPr>
          <w:rFonts w:hint="eastAsia" w:eastAsia="宋体"/>
          <w:lang w:eastAsia="zh-CN"/>
        </w:rPr>
        <w:t>》</w:t>
      </w:r>
      <w:r>
        <w:t>云：</w:t>
      </w:r>
      <w:r>
        <w:rPr>
          <w:rFonts w:hint="eastAsia" w:eastAsia="宋体"/>
          <w:lang w:eastAsia="zh-CN"/>
        </w:rPr>
        <w:t>“</w:t>
      </w:r>
      <w:r>
        <w:t>秋稼傘，可收穫，而連雨未霽，懼必</w:t>
      </w:r>
    </w:p>
    <w:p w14:paraId="6DD724AB">
      <w:r>
        <w:t>淹傷。</w:t>
      </w:r>
      <w:r>
        <w:rPr>
          <w:rFonts w:hint="eastAsia" w:eastAsia="宋体"/>
          <w:lang w:eastAsia="zh-CN"/>
        </w:rPr>
        <w:t>”</w:t>
      </w:r>
      <w:r>
        <w:t>rmlu</w:t>
      </w:r>
    </w:p>
    <w:p w14:paraId="5AE636A0">
      <w:r>
        <w:t>卷第三下</w:t>
      </w:r>
    </w:p>
    <w:p w14:paraId="72E8005A">
      <w:pPr>
        <w:rPr>
          <w:rFonts w:hint="eastAsia" w:eastAsia="宋体"/>
          <w:lang w:eastAsia="zh-CN"/>
        </w:rPr>
      </w:pPr>
      <w:r>
        <w:rPr>
          <w:rFonts w:hint="eastAsia" w:eastAsia="宋体"/>
          <w:lang w:eastAsia="zh-CN"/>
        </w:rPr>
        <w:t>《</w:t>
      </w:r>
      <w:r>
        <w:t>釋詁</w:t>
      </w:r>
      <w:r>
        <w:rPr>
          <w:rFonts w:hint="eastAsia" w:eastAsia="宋体"/>
          <w:lang w:eastAsia="zh-CN"/>
        </w:rPr>
        <w:t>》</w:t>
      </w:r>
    </w:p>
    <w:p w14:paraId="2FF957D5">
      <w:pPr>
        <w:rPr>
          <w:rFonts w:hint="eastAsia" w:eastAsia="宋体"/>
          <w:lang w:eastAsia="zh-CN"/>
        </w:rPr>
      </w:pPr>
      <w:r>
        <w:t>庸，和也。DlD</w:t>
      </w:r>
      <w:r>
        <w:rPr>
          <w:rFonts w:hint="eastAsia" w:eastAsia="宋体"/>
          <w:lang w:eastAsia="zh-CN"/>
        </w:rPr>
        <w:t>“</w:t>
      </w:r>
      <w:r>
        <w:t>各本譌作鬳</w:t>
      </w:r>
      <w:r>
        <w:rPr>
          <w:rFonts w:hint="eastAsia" w:eastAsia="宋体"/>
          <w:lang w:eastAsia="zh-CN"/>
        </w:rPr>
        <w:t>”</w:t>
      </w:r>
      <w:r>
        <w:t>改</w:t>
      </w:r>
      <w:r>
        <w:rPr>
          <w:rFonts w:hint="eastAsia" w:eastAsia="宋体"/>
          <w:lang w:eastAsia="zh-CN"/>
        </w:rPr>
        <w:t>“</w:t>
      </w:r>
      <w:r>
        <w:t>各本皆作鬳</w:t>
      </w:r>
      <w:r>
        <w:rPr>
          <w:rFonts w:hint="eastAsia" w:eastAsia="宋体"/>
          <w:lang w:eastAsia="zh-CN"/>
        </w:rPr>
        <w:t>”</w:t>
      </w:r>
      <w:r>
        <w:t>，下補：</w:t>
      </w:r>
      <w:r>
        <w:rPr>
          <w:rFonts w:hint="eastAsia" w:eastAsia="宋体"/>
          <w:lang w:eastAsia="zh-CN"/>
        </w:rPr>
        <w:t>《</w:t>
      </w:r>
      <w:r>
        <w:t>干禄字書</w:t>
      </w:r>
      <w:r>
        <w:rPr>
          <w:rFonts w:hint="eastAsia" w:eastAsia="宋体"/>
          <w:lang w:eastAsia="zh-CN"/>
        </w:rPr>
        <w:t>》</w:t>
      </w:r>
      <w:r>
        <w:t>：</w:t>
      </w:r>
      <w:r>
        <w:rPr>
          <w:rFonts w:hint="eastAsia" w:eastAsia="宋体"/>
          <w:lang w:eastAsia="zh-CN"/>
        </w:rPr>
        <w:t>“</w:t>
      </w:r>
      <w:r>
        <w:t>庸，俗作庸。</w:t>
      </w:r>
      <w:r>
        <w:rPr>
          <w:rFonts w:hint="eastAsia" w:eastAsia="宋体"/>
          <w:lang w:eastAsia="zh-CN"/>
        </w:rPr>
        <w:t>”</w:t>
      </w:r>
    </w:p>
    <w:p w14:paraId="2A858A4E">
      <w:r>
        <w:t>故譌而爲</w:t>
      </w:r>
      <w:r>
        <w:rPr>
          <w:rFonts w:hint="eastAsia" w:eastAsia="宋体"/>
          <w:lang w:eastAsia="zh-CN"/>
        </w:rPr>
        <w:t>“</w:t>
      </w:r>
      <w:r>
        <w:t>鬳</w:t>
      </w:r>
      <w:r>
        <w:rPr>
          <w:rFonts w:hint="eastAsia" w:eastAsia="宋体"/>
          <w:lang w:eastAsia="zh-CN"/>
        </w:rPr>
        <w:t>”</w:t>
      </w:r>
      <w:r>
        <w:t>。韋昭注</w:t>
      </w:r>
      <w:r>
        <w:rPr>
          <w:rFonts w:hint="eastAsia" w:eastAsia="宋体"/>
          <w:lang w:eastAsia="zh-CN"/>
        </w:rPr>
        <w:t>《</w:t>
      </w:r>
      <w:r>
        <w:t>周語</w:t>
      </w:r>
      <w:r>
        <w:rPr>
          <w:rFonts w:hint="eastAsia" w:eastAsia="宋体"/>
          <w:lang w:eastAsia="zh-CN"/>
        </w:rPr>
        <w:t>》</w:t>
      </w:r>
      <w:r>
        <w:t>云：</w:t>
      </w:r>
      <w:r>
        <w:rPr>
          <w:rFonts w:hint="eastAsia" w:eastAsia="宋体"/>
          <w:lang w:eastAsia="zh-CN"/>
        </w:rPr>
        <w:t>“</w:t>
      </w:r>
      <w:r>
        <w:t>庸和用也</w:t>
      </w:r>
    </w:p>
    <w:p w14:paraId="713996D5">
      <w:r>
        <w:t>戮，辱也。</w:t>
      </w:r>
      <w:r>
        <w:rPr>
          <w:rFonts w:hint="eastAsia" w:eastAsia="宋体"/>
          <w:lang w:eastAsia="zh-CN"/>
        </w:rPr>
        <w:t>“</w:t>
      </w:r>
      <w:r>
        <w:t>古亦同聲</w:t>
      </w:r>
      <w:r>
        <w:rPr>
          <w:rFonts w:hint="eastAsia" w:eastAsia="宋体"/>
          <w:lang w:eastAsia="zh-CN"/>
        </w:rPr>
        <w:t>”</w:t>
      </w:r>
      <w:r>
        <w:t>下，補：戮者，</w:t>
      </w:r>
      <w:r>
        <w:rPr>
          <w:rFonts w:hint="eastAsia" w:eastAsia="宋体"/>
          <w:lang w:eastAsia="zh-CN"/>
        </w:rPr>
        <w:t>《</w:t>
      </w:r>
      <w:r>
        <w:t>周官</w:t>
      </w:r>
      <w:r>
        <w:rPr>
          <w:rFonts w:hint="eastAsia" w:eastAsia="宋体"/>
          <w:lang w:eastAsia="zh-CN"/>
        </w:rPr>
        <w:t>•</w:t>
      </w:r>
      <w:r>
        <w:t>掌戮</w:t>
      </w:r>
      <w:r>
        <w:rPr>
          <w:rFonts w:hint="eastAsia" w:eastAsia="宋体"/>
          <w:lang w:eastAsia="zh-CN"/>
        </w:rPr>
        <w:t>》</w:t>
      </w:r>
      <w:r>
        <w:t>注云：</w:t>
      </w:r>
      <w:r>
        <w:rPr>
          <w:rFonts w:hint="eastAsia" w:eastAsia="宋体"/>
          <w:lang w:eastAsia="zh-CN"/>
        </w:rPr>
        <w:t>“</w:t>
      </w:r>
      <w:r>
        <w:t>戮猶辱也。</w:t>
      </w:r>
      <w:r>
        <w:rPr>
          <w:rFonts w:hint="eastAsia" w:eastAsia="宋体"/>
          <w:lang w:eastAsia="zh-CN"/>
        </w:rPr>
        <w:t>”</w:t>
      </w:r>
      <w:r>
        <w:t>DnnMH沈、</w:t>
      </w:r>
    </w:p>
    <w:p w14:paraId="75F0449B">
      <w:r>
        <w:t>騤、駤，止也</w:t>
      </w:r>
    </w:p>
    <w:p w14:paraId="4482C495">
      <w:r>
        <w:t>墨籤云：</w:t>
      </w:r>
      <w:r>
        <w:rPr>
          <w:rFonts w:hint="eastAsia" w:eastAsia="宋体"/>
          <w:lang w:eastAsia="zh-CN"/>
        </w:rPr>
        <w:t>《</w:t>
      </w:r>
      <w:r>
        <w:t>家語</w:t>
      </w:r>
      <w:r>
        <w:rPr>
          <w:rFonts w:hint="eastAsia" w:eastAsia="宋体"/>
          <w:lang w:eastAsia="zh-CN"/>
        </w:rPr>
        <w:t>•</w:t>
      </w:r>
      <w:r>
        <w:t>七十二弟子</w:t>
      </w:r>
      <w:r>
        <w:rPr>
          <w:rFonts w:hint="eastAsia" w:eastAsia="宋体"/>
          <w:lang w:eastAsia="zh-CN"/>
        </w:rPr>
        <w:t>》</w:t>
      </w:r>
      <w:r>
        <w:t>篇：</w:t>
      </w:r>
      <w:r>
        <w:rPr>
          <w:rFonts w:hint="eastAsia" w:eastAsia="宋体"/>
          <w:lang w:eastAsia="zh-CN"/>
        </w:rPr>
        <w:t>“</w:t>
      </w:r>
      <w:r>
        <w:t>公晳哀字季次。</w:t>
      </w:r>
      <w:r>
        <w:rPr>
          <w:rFonts w:hint="eastAsia" w:eastAsia="宋体"/>
          <w:lang w:eastAsia="zh-CN"/>
        </w:rPr>
        <w:t>”</w:t>
      </w:r>
      <w:r>
        <w:t>今本</w:t>
      </w:r>
      <w:r>
        <w:rPr>
          <w:rFonts w:hint="eastAsia" w:eastAsia="宋体"/>
          <w:lang w:eastAsia="zh-CN"/>
        </w:rPr>
        <w:t>“</w:t>
      </w:r>
      <w:r>
        <w:t>次</w:t>
      </w:r>
      <w:r>
        <w:rPr>
          <w:rFonts w:hint="eastAsia" w:eastAsia="宋体"/>
          <w:lang w:eastAsia="zh-CN"/>
        </w:rPr>
        <w:t>”</w:t>
      </w:r>
      <w:r>
        <w:t>譌作</w:t>
      </w:r>
    </w:p>
    <w:p w14:paraId="52926AE9">
      <w:pPr>
        <w:rPr>
          <w:rFonts w:hint="eastAsia" w:eastAsia="宋体"/>
          <w:lang w:eastAsia="zh-CN"/>
        </w:rPr>
      </w:pPr>
      <w:r>
        <w:rPr>
          <w:rFonts w:hint="eastAsia" w:eastAsia="宋体"/>
          <w:lang w:eastAsia="zh-CN"/>
        </w:rPr>
        <w:t>“</w:t>
      </w:r>
      <w:r>
        <w:t>沉</w:t>
      </w:r>
      <w:r>
        <w:rPr>
          <w:rFonts w:hint="eastAsia" w:eastAsia="宋体"/>
          <w:lang w:eastAsia="zh-CN"/>
        </w:rPr>
        <w:t>”</w:t>
      </w:r>
      <w:r>
        <w:t>。</w:t>
      </w:r>
      <w:r>
        <w:rPr>
          <w:rFonts w:hint="eastAsia" w:eastAsia="宋体"/>
          <w:lang w:eastAsia="zh-CN"/>
        </w:rPr>
        <w:t>“</w:t>
      </w:r>
      <w:r>
        <w:t>騺，不行也</w:t>
      </w:r>
      <w:r>
        <w:rPr>
          <w:rFonts w:hint="eastAsia" w:eastAsia="宋体"/>
          <w:lang w:eastAsia="zh-CN"/>
        </w:rPr>
        <w:t>”</w:t>
      </w:r>
      <w:r>
        <w:t>下，補：魏阮瑀</w:t>
      </w:r>
      <w:r>
        <w:rPr>
          <w:rFonts w:hint="eastAsia" w:eastAsia="宋体"/>
          <w:lang w:eastAsia="zh-CN"/>
        </w:rPr>
        <w:t>《</w:t>
      </w:r>
      <w:r>
        <w:t>駕出北閅行</w:t>
      </w:r>
      <w:r>
        <w:rPr>
          <w:rFonts w:hint="eastAsia" w:eastAsia="宋体"/>
          <w:lang w:eastAsia="zh-CN"/>
        </w:rPr>
        <w:t>》</w:t>
      </w:r>
      <w:r>
        <w:t>云：</w:t>
      </w:r>
      <w:r>
        <w:rPr>
          <w:rFonts w:hint="eastAsia" w:eastAsia="宋体"/>
          <w:lang w:eastAsia="zh-CN"/>
        </w:rPr>
        <w:t>“</w:t>
      </w:r>
      <w:r>
        <w:t>馬樊不肯馳。</w:t>
      </w:r>
      <w:r>
        <w:rPr>
          <w:rFonts w:hint="eastAsia" w:eastAsia="宋体"/>
          <w:lang w:eastAsia="zh-CN"/>
        </w:rPr>
        <w:t>”“</w:t>
      </w:r>
      <w:r>
        <w:t>馬騺不行</w:t>
      </w:r>
      <w:r>
        <w:rPr>
          <w:rFonts w:hint="eastAsia" w:eastAsia="宋体"/>
          <w:lang w:eastAsia="zh-CN"/>
        </w:rPr>
        <w:t>”</w:t>
      </w:r>
    </w:p>
    <w:p w14:paraId="74ECF6F8">
      <w:r>
        <w:t>下，補：</w:t>
      </w:r>
      <w:r>
        <w:rPr>
          <w:rFonts w:hint="eastAsia" w:eastAsia="宋体"/>
          <w:lang w:eastAsia="zh-CN"/>
        </w:rPr>
        <w:t>《</w:t>
      </w:r>
      <w:r>
        <w:t>太玄。玄錯</w:t>
      </w:r>
      <w:r>
        <w:rPr>
          <w:rFonts w:hint="eastAsia" w:eastAsia="宋体"/>
          <w:lang w:eastAsia="zh-CN"/>
        </w:rPr>
        <w:t>》</w:t>
      </w:r>
      <w:r>
        <w:t>云：</w:t>
      </w:r>
      <w:r>
        <w:rPr>
          <w:rFonts w:hint="eastAsia" w:eastAsia="宋体"/>
          <w:lang w:eastAsia="zh-CN"/>
        </w:rPr>
        <w:t>“</w:t>
      </w:r>
      <w:r>
        <w:t>進欲行，止欲鷙。</w:t>
      </w:r>
      <w:r>
        <w:rPr>
          <w:rFonts w:hint="eastAsia" w:eastAsia="宋体"/>
          <w:lang w:eastAsia="zh-CN"/>
        </w:rPr>
        <w:t>”“</w:t>
      </w:r>
      <w:r>
        <w:t>騺與駤同</w:t>
      </w:r>
      <w:r>
        <w:rPr>
          <w:rFonts w:hint="eastAsia" w:eastAsia="宋体"/>
          <w:lang w:eastAsia="zh-CN"/>
        </w:rPr>
        <w:t>”</w:t>
      </w:r>
      <w:r>
        <w:t>，</w:t>
      </w:r>
      <w:r>
        <w:rPr>
          <w:rFonts w:hint="eastAsia" w:eastAsia="宋体"/>
          <w:lang w:eastAsia="zh-CN"/>
        </w:rPr>
        <w:t>“</w:t>
      </w:r>
      <w:r>
        <w:t>騺</w:t>
      </w:r>
      <w:r>
        <w:rPr>
          <w:rFonts w:hint="eastAsia" w:eastAsia="宋体"/>
          <w:lang w:eastAsia="zh-CN"/>
        </w:rPr>
        <w:t>”</w:t>
      </w:r>
      <w:r>
        <w:t>下補</w:t>
      </w:r>
      <w:r>
        <w:rPr>
          <w:rFonts w:hint="eastAsia" w:eastAsia="宋体"/>
          <w:lang w:eastAsia="zh-CN"/>
        </w:rPr>
        <w:t>“</w:t>
      </w:r>
      <w:r>
        <w:t>竝</w:t>
      </w:r>
      <w:r>
        <w:rPr>
          <w:rFonts w:hint="eastAsia" w:eastAsia="宋体"/>
          <w:lang w:eastAsia="zh-CN"/>
        </w:rPr>
        <w:t>”</w:t>
      </w:r>
      <w:r>
        <w:t>。</w:t>
      </w:r>
    </w:p>
    <w:p w14:paraId="59641160">
      <w:r>
        <w:t>【第388页】</w:t>
      </w:r>
    </w:p>
    <w:p w14:paraId="5F972989">
      <w:r>
        <w:t>䕙、對、澡，治也。</w:t>
      </w:r>
      <w:r>
        <w:rPr>
          <w:rFonts w:hint="eastAsia" w:eastAsia="宋体"/>
          <w:lang w:eastAsia="zh-CN"/>
        </w:rPr>
        <w:t>“</w:t>
      </w:r>
      <w:r>
        <w:t>整齊而治</w:t>
      </w:r>
      <w:r>
        <w:rPr>
          <w:rFonts w:hint="eastAsia" w:eastAsia="宋体"/>
          <w:lang w:eastAsia="zh-CN"/>
        </w:rPr>
        <w:t>”</w:t>
      </w:r>
      <w:r>
        <w:t>下，補：</w:t>
      </w:r>
      <w:r>
        <w:rPr>
          <w:rFonts w:hint="eastAsia" w:eastAsia="宋体"/>
          <w:lang w:eastAsia="zh-CN"/>
        </w:rPr>
        <w:t>《</w:t>
      </w:r>
      <w:r>
        <w:t>漢啟母廟石闕銘</w:t>
      </w:r>
      <w:r>
        <w:rPr>
          <w:rFonts w:hint="eastAsia" w:eastAsia="宋体"/>
          <w:lang w:eastAsia="zh-CN"/>
        </w:rPr>
        <w:t>》</w:t>
      </w:r>
      <w:r>
        <w:t>：</w:t>
      </w:r>
      <w:r>
        <w:rPr>
          <w:rFonts w:hint="eastAsia" w:eastAsia="宋体"/>
          <w:lang w:eastAsia="zh-CN"/>
        </w:rPr>
        <w:t>“</w:t>
      </w:r>
      <w:r>
        <w:t>九域尐其脩治。</w:t>
      </w:r>
      <w:r>
        <w:rPr>
          <w:rFonts w:hint="eastAsia" w:eastAsia="宋体"/>
          <w:lang w:eastAsia="zh-CN"/>
        </w:rPr>
        <w:t>”</w:t>
      </w:r>
      <w:r>
        <w:t>尐與</w:t>
      </w:r>
    </w:p>
    <w:p w14:paraId="6AF80408">
      <w:r>
        <w:t>戳通。乙</w:t>
      </w:r>
      <w:r>
        <w:rPr>
          <w:rFonts w:hint="eastAsia" w:eastAsia="宋体"/>
          <w:lang w:eastAsia="zh-CN"/>
        </w:rPr>
        <w:t>“《</w:t>
      </w:r>
      <w:r>
        <w:t>玉篇</w:t>
      </w:r>
      <w:r>
        <w:rPr>
          <w:rFonts w:hint="eastAsia" w:eastAsia="宋体"/>
          <w:lang w:eastAsia="zh-CN"/>
        </w:rPr>
        <w:t>•</w:t>
      </w:r>
      <w:r>
        <w:t>廣韻</w:t>
      </w:r>
      <w:r>
        <w:rPr>
          <w:rFonts w:hint="eastAsia" w:eastAsia="宋体"/>
          <w:lang w:eastAsia="zh-CN"/>
        </w:rPr>
        <w:t>》</w:t>
      </w:r>
      <w:r>
        <w:t>竝同</w:t>
      </w:r>
      <w:r>
        <w:rPr>
          <w:rFonts w:hint="eastAsia" w:eastAsia="宋体"/>
          <w:lang w:eastAsia="zh-CN"/>
        </w:rPr>
        <w:t>”</w:t>
      </w:r>
      <w:r>
        <w:t>六字，改：</w:t>
      </w:r>
      <w:r>
        <w:rPr>
          <w:rFonts w:hint="eastAsia" w:eastAsia="宋体"/>
          <w:lang w:eastAsia="zh-CN"/>
        </w:rPr>
        <w:t>《</w:t>
      </w:r>
      <w:r>
        <w:t>宣十二年左傳</w:t>
      </w:r>
      <w:r>
        <w:rPr>
          <w:rFonts w:hint="eastAsia" w:eastAsia="宋体"/>
          <w:lang w:eastAsia="zh-CN"/>
        </w:rPr>
        <w:t>》</w:t>
      </w:r>
      <w:r>
        <w:t>：</w:t>
      </w:r>
      <w:r>
        <w:rPr>
          <w:rFonts w:hint="eastAsia" w:eastAsia="宋体"/>
          <w:lang w:eastAsia="zh-CN"/>
        </w:rPr>
        <w:t>“</w:t>
      </w:r>
      <w:r>
        <w:t>其君無日不討國人而訓</w:t>
      </w:r>
    </w:p>
    <w:p w14:paraId="6BB03CDC">
      <w:r>
        <w:t>之。</w:t>
      </w:r>
      <w:r>
        <w:rPr>
          <w:rFonts w:hint="eastAsia" w:eastAsia="宋体"/>
          <w:lang w:eastAsia="zh-CN"/>
        </w:rPr>
        <w:t>”</w:t>
      </w:r>
      <w:r>
        <w:t>杜預注與</w:t>
      </w:r>
      <w:r>
        <w:rPr>
          <w:rFonts w:hint="eastAsia" w:eastAsia="宋体"/>
          <w:lang w:eastAsia="zh-CN"/>
        </w:rPr>
        <w:t>《</w:t>
      </w:r>
      <w:r>
        <w:t>説文</w:t>
      </w:r>
      <w:r>
        <w:rPr>
          <w:rFonts w:hint="eastAsia" w:eastAsia="宋体"/>
          <w:lang w:eastAsia="zh-CN"/>
        </w:rPr>
        <w:t>》</w:t>
      </w:r>
      <w:r>
        <w:t>同。</w:t>
      </w:r>
      <w:r>
        <w:rPr>
          <w:rFonts w:hint="eastAsia" w:eastAsia="宋体"/>
          <w:lang w:eastAsia="zh-CN"/>
        </w:rPr>
        <w:t>“</w:t>
      </w:r>
      <w:r>
        <w:t>治去莩垢</w:t>
      </w:r>
      <w:r>
        <w:rPr>
          <w:rFonts w:hint="eastAsia" w:eastAsia="宋体"/>
          <w:lang w:eastAsia="zh-CN"/>
        </w:rPr>
        <w:t>”</w:t>
      </w:r>
      <w:r>
        <w:t>下，補：</w:t>
      </w:r>
      <w:r>
        <w:rPr>
          <w:rFonts w:hint="eastAsia" w:eastAsia="宋体"/>
          <w:lang w:eastAsia="zh-CN"/>
        </w:rPr>
        <w:t>《</w:t>
      </w:r>
      <w:r>
        <w:t>士虞禮</w:t>
      </w:r>
      <w:r>
        <w:rPr>
          <w:rFonts w:hint="eastAsia" w:eastAsia="宋体"/>
          <w:lang w:eastAsia="zh-CN"/>
        </w:rPr>
        <w:t>》</w:t>
      </w:r>
      <w:r>
        <w:t>：</w:t>
      </w:r>
      <w:r>
        <w:rPr>
          <w:rFonts w:hint="eastAsia" w:eastAsia="宋体"/>
          <w:lang w:eastAsia="zh-CN"/>
        </w:rPr>
        <w:t>“</w:t>
      </w:r>
      <w:r>
        <w:t>澡葛絰帶。</w:t>
      </w:r>
      <w:r>
        <w:rPr>
          <w:rFonts w:hint="eastAsia" w:eastAsia="宋体"/>
          <w:lang w:eastAsia="zh-CN"/>
        </w:rPr>
        <w:t>”</w:t>
      </w:r>
      <w:r>
        <w:t>鄭注云：</w:t>
      </w:r>
      <w:r>
        <w:rPr>
          <w:rFonts w:hint="eastAsia" w:eastAsia="宋体"/>
          <w:lang w:eastAsia="zh-CN"/>
        </w:rPr>
        <w:t>“</w:t>
      </w:r>
      <w:r>
        <w:t>澡</w:t>
      </w:r>
    </w:p>
    <w:p w14:paraId="0AE0E3C4">
      <w:pPr>
        <w:rPr>
          <w:rFonts w:hint="eastAsia" w:eastAsia="宋体"/>
          <w:lang w:eastAsia="zh-CN"/>
        </w:rPr>
      </w:pPr>
      <w:r>
        <w:t>治也。</w:t>
      </w:r>
      <w:r>
        <w:rPr>
          <w:rFonts w:hint="eastAsia" w:eastAsia="宋体"/>
          <w:lang w:eastAsia="zh-CN"/>
        </w:rPr>
        <w:t>”</w:t>
      </w:r>
    </w:p>
    <w:p w14:paraId="0FAB4874">
      <w:r>
        <w:t>緛，縮也。</w:t>
      </w:r>
      <w:r>
        <w:rPr>
          <w:rFonts w:hint="eastAsia" w:eastAsia="宋体"/>
          <w:lang w:eastAsia="zh-CN"/>
        </w:rPr>
        <w:t>“</w:t>
      </w:r>
      <w:r>
        <w:t>亦與緛同</w:t>
      </w:r>
      <w:r>
        <w:rPr>
          <w:rFonts w:hint="eastAsia" w:eastAsia="宋体"/>
          <w:lang w:eastAsia="zh-CN"/>
        </w:rPr>
        <w:t>”</w:t>
      </w:r>
      <w:r>
        <w:t>下，補：字又作</w:t>
      </w:r>
      <w:r>
        <w:rPr>
          <w:rFonts w:hint="eastAsia" w:eastAsia="宋体"/>
          <w:lang w:eastAsia="zh-CN"/>
        </w:rPr>
        <w:t>“</w:t>
      </w:r>
      <w:r>
        <w:t>儒</w:t>
      </w:r>
      <w:r>
        <w:rPr>
          <w:rFonts w:hint="eastAsia" w:eastAsia="宋体"/>
          <w:lang w:eastAsia="zh-CN"/>
        </w:rPr>
        <w:t>”</w:t>
      </w:r>
      <w:r>
        <w:t>。</w:t>
      </w:r>
      <w:r>
        <w:rPr>
          <w:rFonts w:hint="eastAsia" w:eastAsia="宋体"/>
          <w:lang w:eastAsia="zh-CN"/>
        </w:rPr>
        <w:t>《</w:t>
      </w:r>
      <w:r>
        <w:t>管子</w:t>
      </w:r>
      <w:r>
        <w:rPr>
          <w:rFonts w:hint="eastAsia" w:eastAsia="宋体"/>
          <w:lang w:eastAsia="zh-CN"/>
        </w:rPr>
        <w:t>•</w:t>
      </w:r>
      <w:r>
        <w:t>宙合</w:t>
      </w:r>
      <w:r>
        <w:rPr>
          <w:rFonts w:hint="eastAsia" w:eastAsia="宋体"/>
          <w:lang w:eastAsia="zh-CN"/>
        </w:rPr>
        <w:t>》</w:t>
      </w:r>
      <w:r>
        <w:t>篇：</w:t>
      </w:r>
      <w:r>
        <w:rPr>
          <w:rFonts w:hint="eastAsia" w:eastAsia="宋体"/>
          <w:lang w:eastAsia="zh-CN"/>
        </w:rPr>
        <w:t>“</w:t>
      </w:r>
      <w:r>
        <w:t>此言聖人之動静</w:t>
      </w:r>
    </w:p>
    <w:p w14:paraId="1DEFEB6F">
      <w:r>
        <w:t>開闔、詘信、浧儒、取與之必因於時也。</w:t>
      </w:r>
      <w:r>
        <w:rPr>
          <w:rFonts w:hint="eastAsia" w:eastAsia="宋体"/>
          <w:lang w:eastAsia="zh-CN"/>
        </w:rPr>
        <w:t>”</w:t>
      </w:r>
      <w:r>
        <w:t>浧與盈同，儒與緛同。盈緛，猶盈縮也</w:t>
      </w:r>
    </w:p>
    <w:p w14:paraId="597AE26F">
      <w:r>
        <w:t>翭、素，本也。</w:t>
      </w:r>
      <w:r>
        <w:rPr>
          <w:rFonts w:hint="eastAsia" w:eastAsia="宋体"/>
          <w:lang w:eastAsia="zh-CN"/>
        </w:rPr>
        <w:t>“</w:t>
      </w:r>
      <w:r>
        <w:t>今據以訂正</w:t>
      </w:r>
      <w:r>
        <w:rPr>
          <w:rFonts w:hint="eastAsia" w:eastAsia="宋体"/>
          <w:lang w:eastAsia="zh-CN"/>
        </w:rPr>
        <w:t>”</w:t>
      </w:r>
      <w:r>
        <w:t>下，補：</w:t>
      </w:r>
      <w:r>
        <w:rPr>
          <w:rFonts w:hint="eastAsia" w:eastAsia="宋体"/>
          <w:lang w:eastAsia="zh-CN"/>
        </w:rPr>
        <w:t>《</w:t>
      </w:r>
      <w:r>
        <w:t>後漢書</w:t>
      </w:r>
      <w:r>
        <w:rPr>
          <w:rFonts w:hint="eastAsia" w:eastAsia="宋体"/>
          <w:lang w:eastAsia="zh-CN"/>
        </w:rPr>
        <w:t>•</w:t>
      </w:r>
      <w:r>
        <w:t>南蠻傳</w:t>
      </w:r>
      <w:r>
        <w:rPr>
          <w:rFonts w:hint="eastAsia" w:eastAsia="宋体"/>
          <w:lang w:eastAsia="zh-CN"/>
        </w:rPr>
        <w:t>》</w:t>
      </w:r>
      <w:r>
        <w:t>：</w:t>
      </w:r>
      <w:r>
        <w:rPr>
          <w:rFonts w:hint="eastAsia" w:eastAsia="宋体"/>
          <w:lang w:eastAsia="zh-CN"/>
        </w:rPr>
        <w:t>“</w:t>
      </w:r>
      <w:r>
        <w:t>雞羽三十鍭。</w:t>
      </w:r>
      <w:r>
        <w:rPr>
          <w:rFonts w:hint="eastAsia" w:eastAsia="宋体"/>
          <w:lang w:eastAsia="zh-CN"/>
        </w:rPr>
        <w:t>”</w:t>
      </w:r>
      <w:r>
        <w:t>鍭與翭</w:t>
      </w:r>
    </w:p>
    <w:p w14:paraId="0DFB6BD8">
      <w:r>
        <w:t>通。李賢注以爲鍭矢，失之。</w:t>
      </w:r>
      <w:r>
        <w:rPr>
          <w:rFonts w:hint="eastAsia" w:eastAsia="宋体"/>
          <w:lang w:eastAsia="zh-CN"/>
        </w:rPr>
        <w:t>“</w:t>
      </w:r>
      <w:r>
        <w:t>所本始也</w:t>
      </w:r>
      <w:r>
        <w:rPr>
          <w:rFonts w:hint="eastAsia" w:eastAsia="宋体"/>
          <w:lang w:eastAsia="zh-CN"/>
        </w:rPr>
        <w:t>”</w:t>
      </w:r>
      <w:r>
        <w:t>下，補：</w:t>
      </w:r>
      <w:r>
        <w:rPr>
          <w:rFonts w:hint="eastAsia" w:eastAsia="宋体"/>
          <w:lang w:eastAsia="zh-CN"/>
        </w:rPr>
        <w:t>《</w:t>
      </w:r>
      <w:r>
        <w:t>説苑</w:t>
      </w:r>
      <w:r>
        <w:rPr>
          <w:rFonts w:hint="eastAsia" w:eastAsia="宋体"/>
          <w:lang w:eastAsia="zh-CN"/>
        </w:rPr>
        <w:t>•</w:t>
      </w:r>
      <w:r>
        <w:t>反質</w:t>
      </w:r>
      <w:r>
        <w:rPr>
          <w:rFonts w:hint="eastAsia" w:eastAsia="宋体"/>
          <w:lang w:eastAsia="zh-CN"/>
        </w:rPr>
        <w:t>》</w:t>
      </w:r>
      <w:r>
        <w:t>篇云：</w:t>
      </w:r>
      <w:r>
        <w:rPr>
          <w:rFonts w:hint="eastAsia" w:eastAsia="宋体"/>
          <w:lang w:eastAsia="zh-CN"/>
        </w:rPr>
        <w:t>“</w:t>
      </w:r>
      <w:r>
        <w:t>是謂伐其根</w:t>
      </w:r>
    </w:p>
    <w:p w14:paraId="0B8B6018">
      <w:pPr>
        <w:rPr>
          <w:rFonts w:hint="eastAsia" w:eastAsia="宋体"/>
          <w:lang w:eastAsia="zh-CN"/>
        </w:rPr>
      </w:pPr>
      <w:r>
        <w:t>素，流於華葉。</w:t>
      </w:r>
      <w:r>
        <w:rPr>
          <w:rFonts w:hint="eastAsia" w:eastAsia="宋体"/>
          <w:lang w:eastAsia="zh-CN"/>
        </w:rPr>
        <w:t>”</w:t>
      </w:r>
    </w:p>
    <w:p w14:paraId="65608D28">
      <w:pPr>
        <w:rPr>
          <w:rFonts w:hint="eastAsia" w:eastAsia="宋体"/>
          <w:lang w:eastAsia="zh-CN"/>
        </w:rPr>
      </w:pPr>
      <w:r>
        <w:t>窾，空也。</w:t>
      </w:r>
      <w:r>
        <w:rPr>
          <w:rFonts w:hint="eastAsia" w:eastAsia="宋体"/>
          <w:lang w:eastAsia="zh-CN"/>
        </w:rPr>
        <w:t>“</w:t>
      </w:r>
      <w:r>
        <w:t>窾，空也</w:t>
      </w:r>
      <w:r>
        <w:rPr>
          <w:rFonts w:hint="eastAsia" w:eastAsia="宋体"/>
          <w:lang w:eastAsia="zh-CN"/>
        </w:rPr>
        <w:t>”</w:t>
      </w:r>
      <w:r>
        <w:t>下，補：</w:t>
      </w:r>
      <w:r>
        <w:rPr>
          <w:rFonts w:hint="eastAsia" w:eastAsia="宋体"/>
          <w:lang w:eastAsia="zh-CN"/>
        </w:rPr>
        <w:t>《</w:t>
      </w:r>
      <w:r>
        <w:t>管子。國蓄</w:t>
      </w:r>
      <w:r>
        <w:rPr>
          <w:rFonts w:hint="eastAsia" w:eastAsia="宋体"/>
          <w:lang w:eastAsia="zh-CN"/>
        </w:rPr>
        <w:t>》</w:t>
      </w:r>
      <w:r>
        <w:t>篇云：</w:t>
      </w:r>
      <w:r>
        <w:rPr>
          <w:rFonts w:hint="eastAsia" w:eastAsia="宋体"/>
          <w:lang w:eastAsia="zh-CN"/>
        </w:rPr>
        <w:t>“</w:t>
      </w:r>
      <w:r>
        <w:t>大國内款，小國用盡。</w:t>
      </w:r>
      <w:r>
        <w:rPr>
          <w:rFonts w:hint="eastAsia" w:eastAsia="宋体"/>
          <w:lang w:eastAsia="zh-CN"/>
        </w:rPr>
        <w:t>”</w:t>
      </w:r>
    </w:p>
    <w:p w14:paraId="54951D0B">
      <w:r>
        <w:t>奪，敭也。</w:t>
      </w:r>
      <w:r>
        <w:rPr>
          <w:rFonts w:hint="eastAsia" w:eastAsia="宋体"/>
          <w:lang w:eastAsia="zh-CN"/>
        </w:rPr>
        <w:t>“</w:t>
      </w:r>
      <w:r>
        <w:t>平易之易</w:t>
      </w:r>
      <w:r>
        <w:rPr>
          <w:rFonts w:hint="eastAsia" w:eastAsia="宋体"/>
          <w:lang w:eastAsia="zh-CN"/>
        </w:rPr>
        <w:t>”</w:t>
      </w:r>
      <w:r>
        <w:t>下，補：假爲</w:t>
      </w:r>
      <w:r>
        <w:rPr>
          <w:rFonts w:hint="eastAsia" w:eastAsia="宋体"/>
          <w:lang w:eastAsia="zh-CN"/>
        </w:rPr>
        <w:t>“</w:t>
      </w:r>
      <w:r>
        <w:t>相假易</w:t>
      </w:r>
      <w:r>
        <w:rPr>
          <w:rFonts w:hint="eastAsia" w:eastAsia="宋体"/>
          <w:lang w:eastAsia="zh-CN"/>
        </w:rPr>
        <w:t>”</w:t>
      </w:r>
      <w:r>
        <w:t>之易。</w:t>
      </w:r>
      <w:r>
        <w:rPr>
          <w:rFonts w:hint="eastAsia" w:eastAsia="宋体"/>
          <w:lang w:eastAsia="zh-CN"/>
        </w:rPr>
        <w:t>“</w:t>
      </w:r>
      <w:r>
        <w:t>後患之辭</w:t>
      </w:r>
      <w:r>
        <w:rPr>
          <w:rFonts w:hint="eastAsia" w:eastAsia="宋体"/>
          <w:lang w:eastAsia="zh-CN"/>
        </w:rPr>
        <w:t>”</w:t>
      </w:r>
      <w:r>
        <w:t>下，補：</w:t>
      </w:r>
      <w:r>
        <w:rPr>
          <w:rFonts w:hint="eastAsia" w:eastAsia="宋体"/>
          <w:lang w:eastAsia="zh-CN"/>
        </w:rPr>
        <w:t>《</w:t>
      </w:r>
      <w:r>
        <w:t>易乾</w:t>
      </w:r>
    </w:p>
    <w:p w14:paraId="59FB32BC">
      <w:r>
        <w:t>鑿度</w:t>
      </w:r>
      <w:r>
        <w:rPr>
          <w:rFonts w:hint="eastAsia" w:eastAsia="宋体"/>
          <w:lang w:eastAsia="zh-CN"/>
        </w:rPr>
        <w:t>》</w:t>
      </w:r>
      <w:r>
        <w:t>云：</w:t>
      </w:r>
      <w:r>
        <w:rPr>
          <w:rFonts w:hint="eastAsia" w:eastAsia="宋体"/>
          <w:lang w:eastAsia="zh-CN"/>
        </w:rPr>
        <w:t>“</w:t>
      </w:r>
      <w:r>
        <w:t>灮明四通，佼易立節。</w:t>
      </w:r>
      <w:r>
        <w:rPr>
          <w:rFonts w:hint="eastAsia" w:eastAsia="宋体"/>
          <w:lang w:eastAsia="zh-CN"/>
        </w:rPr>
        <w:t>”“</w:t>
      </w:r>
      <w:r>
        <w:t>與夷同義</w:t>
      </w:r>
      <w:r>
        <w:rPr>
          <w:rFonts w:hint="eastAsia" w:eastAsia="宋体"/>
          <w:lang w:eastAsia="zh-CN"/>
        </w:rPr>
        <w:t>”</w:t>
      </w:r>
      <w:r>
        <w:t>下，補：</w:t>
      </w:r>
      <w:r>
        <w:rPr>
          <w:rFonts w:hint="eastAsia" w:eastAsia="宋体"/>
          <w:lang w:eastAsia="zh-CN"/>
        </w:rPr>
        <w:t>“</w:t>
      </w:r>
      <w:r>
        <w:t>假</w:t>
      </w:r>
      <w:r>
        <w:rPr>
          <w:rFonts w:hint="eastAsia" w:eastAsia="宋体"/>
          <w:lang w:eastAsia="zh-CN"/>
        </w:rPr>
        <w:t>”</w:t>
      </w:r>
      <w:r>
        <w:t>訓爲</w:t>
      </w:r>
      <w:r>
        <w:rPr>
          <w:rFonts w:hint="eastAsia" w:eastAsia="宋体"/>
          <w:lang w:eastAsia="zh-CN"/>
        </w:rPr>
        <w:t>“</w:t>
      </w:r>
      <w:r>
        <w:t>易</w:t>
      </w:r>
      <w:r>
        <w:rPr>
          <w:rFonts w:hint="eastAsia" w:eastAsia="宋体"/>
          <w:lang w:eastAsia="zh-CN"/>
        </w:rPr>
        <w:t>”</w:t>
      </w:r>
      <w:r>
        <w:t>者，易謂相寬假</w:t>
      </w:r>
    </w:p>
    <w:p w14:paraId="491FC829">
      <w:r>
        <w:t>也。</w:t>
      </w:r>
      <w:r>
        <w:rPr>
          <w:rFonts w:hint="eastAsia" w:eastAsia="宋体"/>
          <w:lang w:eastAsia="zh-CN"/>
        </w:rPr>
        <w:t>《</w:t>
      </w:r>
      <w:r>
        <w:t>桓十三年左傳</w:t>
      </w:r>
      <w:r>
        <w:rPr>
          <w:rFonts w:hint="eastAsia" w:eastAsia="宋体"/>
          <w:lang w:eastAsia="zh-CN"/>
        </w:rPr>
        <w:t>》</w:t>
      </w:r>
      <w:r>
        <w:t>：</w:t>
      </w:r>
      <w:r>
        <w:rPr>
          <w:rFonts w:hint="eastAsia" w:eastAsia="宋体"/>
          <w:lang w:eastAsia="zh-CN"/>
        </w:rPr>
        <w:t>“</w:t>
      </w:r>
      <w:r>
        <w:t>見莫敖而告諸天之不假易。</w:t>
      </w:r>
      <w:r>
        <w:rPr>
          <w:rFonts w:hint="eastAsia" w:eastAsia="宋体"/>
          <w:lang w:eastAsia="zh-CN"/>
        </w:rPr>
        <w:t>”</w:t>
      </w:r>
      <w:r>
        <w:t>謂天道之不相寬假也。</w:t>
      </w:r>
      <w:r>
        <w:rPr>
          <w:rFonts w:hint="eastAsia" w:eastAsia="宋体"/>
          <w:lang w:eastAsia="zh-CN"/>
        </w:rPr>
        <w:t>《</w:t>
      </w:r>
      <w:r>
        <w:t>僖三十三年</w:t>
      </w:r>
    </w:p>
    <w:p w14:paraId="78FBBF10">
      <w:r>
        <w:t>左傳</w:t>
      </w:r>
      <w:r>
        <w:rPr>
          <w:rFonts w:hint="eastAsia" w:eastAsia="宋体"/>
          <w:lang w:eastAsia="zh-CN"/>
        </w:rPr>
        <w:t>》</w:t>
      </w:r>
      <w:r>
        <w:t>云：</w:t>
      </w:r>
      <w:r>
        <w:rPr>
          <w:rFonts w:hint="eastAsia" w:eastAsia="宋体"/>
          <w:lang w:eastAsia="zh-CN"/>
        </w:rPr>
        <w:t>“</w:t>
      </w:r>
      <w:r>
        <w:t>敵不可縱。</w:t>
      </w:r>
      <w:r>
        <w:rPr>
          <w:rFonts w:hint="eastAsia" w:eastAsia="宋体"/>
          <w:lang w:eastAsia="zh-CN"/>
        </w:rPr>
        <w:t>”《</w:t>
      </w:r>
      <w:r>
        <w:t>史記。春申君傳</w:t>
      </w:r>
      <w:r>
        <w:rPr>
          <w:rFonts w:hint="eastAsia" w:eastAsia="宋体"/>
          <w:lang w:eastAsia="zh-CN"/>
        </w:rPr>
        <w:t>》</w:t>
      </w:r>
      <w:r>
        <w:t>：</w:t>
      </w:r>
      <w:r>
        <w:rPr>
          <w:rFonts w:hint="eastAsia" w:eastAsia="宋体"/>
          <w:lang w:eastAsia="zh-CN"/>
        </w:rPr>
        <w:t>“</w:t>
      </w:r>
      <w:r>
        <w:t>敵不可假。</w:t>
      </w:r>
      <w:r>
        <w:rPr>
          <w:rFonts w:hint="eastAsia" w:eastAsia="宋体"/>
          <w:lang w:eastAsia="zh-CN"/>
        </w:rPr>
        <w:t>”《</w:t>
      </w:r>
      <w:r>
        <w:t>秦策</w:t>
      </w:r>
      <w:r>
        <w:rPr>
          <w:rFonts w:hint="eastAsia" w:eastAsia="宋体"/>
          <w:lang w:eastAsia="zh-CN"/>
        </w:rPr>
        <w:t>》</w:t>
      </w:r>
      <w:r>
        <w:t>作</w:t>
      </w:r>
      <w:r>
        <w:rPr>
          <w:rFonts w:hint="eastAsia" w:eastAsia="宋体"/>
          <w:lang w:eastAsia="zh-CN"/>
        </w:rPr>
        <w:t>“</w:t>
      </w:r>
      <w:r>
        <w:t>敵不可易</w:t>
      </w:r>
      <w:r>
        <w:rPr>
          <w:rFonts w:hint="eastAsia" w:eastAsia="宋体"/>
          <w:lang w:eastAsia="zh-CN"/>
        </w:rPr>
        <w:t>”</w:t>
      </w:r>
      <w:r>
        <w:t>。是假</w:t>
      </w:r>
    </w:p>
    <w:p w14:paraId="1DB554A2">
      <w:r>
        <w:t>易皆寬縱之意也。杜注謂</w:t>
      </w:r>
      <w:r>
        <w:rPr>
          <w:rFonts w:hint="eastAsia" w:eastAsia="宋体"/>
          <w:lang w:eastAsia="zh-CN"/>
        </w:rPr>
        <w:t>“</w:t>
      </w:r>
      <w:r>
        <w:t>天不借貸慢易之人</w:t>
      </w:r>
      <w:r>
        <w:rPr>
          <w:rFonts w:hint="eastAsia" w:eastAsia="宋体"/>
          <w:lang w:eastAsia="zh-CN"/>
        </w:rPr>
        <w:t>”</w:t>
      </w:r>
      <w:r>
        <w:t>，失之</w:t>
      </w:r>
    </w:p>
    <w:p w14:paraId="2FB74893">
      <w:r>
        <w:t>【第389页】</w:t>
      </w:r>
    </w:p>
    <w:p w14:paraId="2597DC5E">
      <w:r>
        <w:t>宗，衆也。</w:t>
      </w:r>
      <w:r>
        <w:rPr>
          <w:rFonts w:hint="eastAsia" w:eastAsia="宋体"/>
          <w:lang w:eastAsia="zh-CN"/>
        </w:rPr>
        <w:t>“</w:t>
      </w:r>
      <w:r>
        <w:t>同人于宗</w:t>
      </w:r>
      <w:r>
        <w:rPr>
          <w:rFonts w:hint="eastAsia" w:eastAsia="宋体"/>
          <w:lang w:eastAsia="zh-CN"/>
        </w:rPr>
        <w:t>”</w:t>
      </w:r>
      <w:r>
        <w:t>下，補：</w:t>
      </w:r>
      <w:r>
        <w:rPr>
          <w:rFonts w:hint="eastAsia" w:eastAsia="宋体"/>
          <w:lang w:eastAsia="zh-CN"/>
        </w:rPr>
        <w:t>《</w:t>
      </w:r>
      <w:r>
        <w:t>逸周書</w:t>
      </w:r>
      <w:r>
        <w:rPr>
          <w:rFonts w:hint="eastAsia" w:eastAsia="宋体"/>
          <w:lang w:eastAsia="zh-CN"/>
        </w:rPr>
        <w:t>•</w:t>
      </w:r>
      <w:r>
        <w:t>程典解</w:t>
      </w:r>
      <w:r>
        <w:rPr>
          <w:rFonts w:hint="eastAsia" w:eastAsia="宋体"/>
          <w:lang w:eastAsia="zh-CN"/>
        </w:rPr>
        <w:t>》</w:t>
      </w:r>
      <w:r>
        <w:t>：</w:t>
      </w:r>
      <w:r>
        <w:rPr>
          <w:rFonts w:hint="eastAsia" w:eastAsia="宋体"/>
          <w:lang w:eastAsia="zh-CN"/>
        </w:rPr>
        <w:t>“</w:t>
      </w:r>
      <w:r>
        <w:t>商王用宗讒。</w:t>
      </w:r>
      <w:r>
        <w:rPr>
          <w:rFonts w:hint="eastAsia" w:eastAsia="宋体"/>
          <w:lang w:eastAsia="zh-CN"/>
        </w:rPr>
        <w:t>”“</w:t>
      </w:r>
      <w:r>
        <w:t>荀爽、王</w:t>
      </w:r>
    </w:p>
    <w:p w14:paraId="56198B21">
      <w:r>
        <w:t>逸</w:t>
      </w:r>
      <w:r>
        <w:rPr>
          <w:rFonts w:hint="eastAsia" w:eastAsia="宋体"/>
          <w:lang w:eastAsia="zh-CN"/>
        </w:rPr>
        <w:t>”</w:t>
      </w:r>
      <w:r>
        <w:t>下，補</w:t>
      </w:r>
      <w:r>
        <w:rPr>
          <w:rFonts w:hint="eastAsia" w:eastAsia="宋体"/>
          <w:lang w:eastAsia="zh-CN"/>
        </w:rPr>
        <w:t>“</w:t>
      </w:r>
      <w:r>
        <w:t>孔晁</w:t>
      </w:r>
      <w:r>
        <w:rPr>
          <w:rFonts w:hint="eastAsia" w:eastAsia="宋体"/>
          <w:lang w:eastAsia="zh-CN"/>
        </w:rPr>
        <w:t>”</w:t>
      </w:r>
      <w:r>
        <w:t>。</w:t>
      </w:r>
    </w:p>
    <w:p w14:paraId="162D0E69">
      <w:r>
        <w:t>尚、質，主也。乙</w:t>
      </w:r>
      <w:r>
        <w:rPr>
          <w:rFonts w:hint="eastAsia" w:eastAsia="宋体"/>
          <w:lang w:eastAsia="zh-CN"/>
        </w:rPr>
        <w:t>“</w:t>
      </w:r>
      <w:r>
        <w:t>之言掌也</w:t>
      </w:r>
      <w:r>
        <w:rPr>
          <w:rFonts w:hint="eastAsia" w:eastAsia="宋体"/>
          <w:lang w:eastAsia="zh-CN"/>
        </w:rPr>
        <w:t>”</w:t>
      </w:r>
      <w:r>
        <w:t>四字，改</w:t>
      </w:r>
      <w:r>
        <w:rPr>
          <w:rFonts w:hint="eastAsia" w:eastAsia="宋体"/>
          <w:lang w:eastAsia="zh-CN"/>
        </w:rPr>
        <w:t>“</w:t>
      </w:r>
      <w:r>
        <w:t>者</w:t>
      </w:r>
      <w:r>
        <w:rPr>
          <w:rFonts w:hint="eastAsia" w:eastAsia="宋体"/>
          <w:lang w:eastAsia="zh-CN"/>
        </w:rPr>
        <w:t>”</w:t>
      </w:r>
      <w:r>
        <w:t>。</w:t>
      </w:r>
      <w:r>
        <w:rPr>
          <w:rFonts w:hint="eastAsia" w:eastAsia="宋体"/>
          <w:lang w:eastAsia="zh-CN"/>
        </w:rPr>
        <w:t>“</w:t>
      </w:r>
      <w:r>
        <w:t>尚，主也</w:t>
      </w:r>
      <w:r>
        <w:rPr>
          <w:rFonts w:hint="eastAsia" w:eastAsia="宋体"/>
          <w:lang w:eastAsia="zh-CN"/>
        </w:rPr>
        <w:t>”</w:t>
      </w:r>
      <w:r>
        <w:t>下，補：尚與掌聲近而義</w:t>
      </w:r>
    </w:p>
    <w:p w14:paraId="4ED8F69C">
      <w:r>
        <w:t>同，故</w:t>
      </w:r>
      <w:r>
        <w:rPr>
          <w:rFonts w:hint="eastAsia" w:eastAsia="宋体"/>
          <w:lang w:eastAsia="zh-CN"/>
        </w:rPr>
        <w:t>《</w:t>
      </w:r>
      <w:r>
        <w:t>吕氏春秋</w:t>
      </w:r>
      <w:r>
        <w:rPr>
          <w:rFonts w:hint="eastAsia" w:eastAsia="宋体"/>
          <w:lang w:eastAsia="zh-CN"/>
        </w:rPr>
        <w:t>•</w:t>
      </w:r>
      <w:r>
        <w:t>驕恣</w:t>
      </w:r>
      <w:r>
        <w:rPr>
          <w:rFonts w:hint="eastAsia" w:eastAsia="宋体"/>
          <w:lang w:eastAsia="zh-CN"/>
        </w:rPr>
        <w:t>》</w:t>
      </w:r>
      <w:r>
        <w:t>篇</w:t>
      </w:r>
      <w:r>
        <w:rPr>
          <w:rFonts w:hint="eastAsia" w:eastAsia="宋体"/>
          <w:lang w:eastAsia="zh-CN"/>
        </w:rPr>
        <w:t>“</w:t>
      </w:r>
      <w:r>
        <w:t>遽召掌書</w:t>
      </w:r>
      <w:r>
        <w:rPr>
          <w:rFonts w:hint="eastAsia" w:eastAsia="宋体"/>
          <w:lang w:eastAsia="zh-CN"/>
        </w:rPr>
        <w:t>”</w:t>
      </w:r>
      <w:r>
        <w:t>，</w:t>
      </w:r>
      <w:r>
        <w:rPr>
          <w:rFonts w:hint="eastAsia" w:eastAsia="宋体"/>
          <w:lang w:eastAsia="zh-CN"/>
        </w:rPr>
        <w:t>《</w:t>
      </w:r>
      <w:r>
        <w:t>新序。刺奢</w:t>
      </w:r>
      <w:r>
        <w:rPr>
          <w:rFonts w:hint="eastAsia" w:eastAsia="宋体"/>
          <w:lang w:eastAsia="zh-CN"/>
        </w:rPr>
        <w:t>》</w:t>
      </w:r>
      <w:r>
        <w:t>篇</w:t>
      </w:r>
      <w:r>
        <w:rPr>
          <w:rFonts w:hint="eastAsia" w:eastAsia="宋体"/>
          <w:lang w:eastAsia="zh-CN"/>
        </w:rPr>
        <w:t>“</w:t>
      </w:r>
      <w:r>
        <w:t>掌</w:t>
      </w:r>
      <w:r>
        <w:rPr>
          <w:rFonts w:hint="eastAsia" w:eastAsia="宋体"/>
          <w:lang w:eastAsia="zh-CN"/>
        </w:rPr>
        <w:t>”</w:t>
      </w:r>
      <w:r>
        <w:t>作</w:t>
      </w:r>
      <w:r>
        <w:rPr>
          <w:rFonts w:hint="eastAsia" w:eastAsia="宋体"/>
          <w:lang w:eastAsia="zh-CN"/>
        </w:rPr>
        <w:t>“</w:t>
      </w:r>
      <w:r>
        <w:t>尚</w:t>
      </w:r>
      <w:r>
        <w:rPr>
          <w:rFonts w:hint="eastAsia" w:eastAsia="宋体"/>
          <w:lang w:eastAsia="zh-CN"/>
        </w:rPr>
        <w:t>”</w:t>
      </w:r>
      <w:r>
        <w:t>。</w:t>
      </w:r>
      <w:r>
        <w:rPr>
          <w:rFonts w:hint="eastAsia" w:eastAsia="宋体"/>
          <w:lang w:eastAsia="zh-CN"/>
        </w:rPr>
        <w:t>“</w:t>
      </w:r>
      <w:r>
        <w:t>杜預注云</w:t>
      </w:r>
      <w:r>
        <w:rPr>
          <w:rFonts w:hint="eastAsia" w:eastAsia="宋体"/>
          <w:lang w:eastAsia="zh-CN"/>
        </w:rPr>
        <w:t>”</w:t>
      </w:r>
      <w:r>
        <w:t>改</w:t>
      </w:r>
    </w:p>
    <w:p w14:paraId="4962932E">
      <w:r>
        <w:rPr>
          <w:rFonts w:hint="eastAsia" w:eastAsia="宋体"/>
          <w:lang w:eastAsia="zh-CN"/>
        </w:rPr>
        <w:t>“</w:t>
      </w:r>
      <w:r>
        <w:t>杜預、郭象注竝云</w:t>
      </w:r>
      <w:r>
        <w:rPr>
          <w:rFonts w:hint="eastAsia" w:eastAsia="宋体"/>
          <w:lang w:eastAsia="zh-CN"/>
        </w:rPr>
        <w:t>”</w:t>
      </w:r>
      <w:r>
        <w:t>。眉批云：</w:t>
      </w:r>
      <w:r>
        <w:rPr>
          <w:rFonts w:hint="eastAsia" w:eastAsia="宋体"/>
          <w:lang w:eastAsia="zh-CN"/>
        </w:rPr>
        <w:t>《</w:t>
      </w:r>
      <w:r>
        <w:t>莊子。庚桑楚</w:t>
      </w:r>
      <w:r>
        <w:rPr>
          <w:rFonts w:hint="eastAsia" w:eastAsia="宋体"/>
          <w:lang w:eastAsia="zh-CN"/>
        </w:rPr>
        <w:t>》</w:t>
      </w:r>
      <w:r>
        <w:t>篇：</w:t>
      </w:r>
      <w:r>
        <w:rPr>
          <w:rFonts w:hint="eastAsia" w:eastAsia="宋体"/>
          <w:lang w:eastAsia="zh-CN"/>
        </w:rPr>
        <w:t>“</w:t>
      </w:r>
      <w:r>
        <w:t>因以己爲質。</w:t>
      </w:r>
    </w:p>
    <w:p w14:paraId="1F9CB458">
      <w:r>
        <w:rPr>
          <w:rFonts w:hint="eastAsia" w:eastAsia="宋体"/>
          <w:lang w:eastAsia="zh-CN"/>
        </w:rPr>
        <w:t>”</w:t>
      </w:r>
      <w:r>
        <w:t>QmhD</w:t>
      </w:r>
    </w:p>
    <w:p w14:paraId="5BB2EE73">
      <w:r>
        <w:t>然、爲、名，成也。</w:t>
      </w:r>
    </w:p>
    <w:p w14:paraId="63691B2E">
      <w:r>
        <w:rPr>
          <w:rFonts w:hint="eastAsia" w:eastAsia="宋体"/>
          <w:lang w:eastAsia="zh-CN"/>
        </w:rPr>
        <w:t>“《</w:t>
      </w:r>
      <w:r>
        <w:t>踐阼</w:t>
      </w:r>
      <w:r>
        <w:rPr>
          <w:rFonts w:hint="eastAsia" w:eastAsia="宋体"/>
          <w:lang w:eastAsia="zh-CN"/>
        </w:rPr>
        <w:t>》</w:t>
      </w:r>
      <w:r>
        <w:t>篇云</w:t>
      </w:r>
      <w:r>
        <w:rPr>
          <w:rFonts w:hint="eastAsia" w:eastAsia="宋体"/>
          <w:lang w:eastAsia="zh-CN"/>
        </w:rPr>
        <w:t>”</w:t>
      </w:r>
      <w:r>
        <w:t>，乙</w:t>
      </w:r>
      <w:r>
        <w:rPr>
          <w:rFonts w:hint="eastAsia" w:eastAsia="宋体"/>
          <w:lang w:eastAsia="zh-CN"/>
        </w:rPr>
        <w:t>“</w:t>
      </w:r>
      <w:r>
        <w:t>云</w:t>
      </w:r>
      <w:r>
        <w:rPr>
          <w:rFonts w:hint="eastAsia" w:eastAsia="宋体"/>
          <w:lang w:eastAsia="zh-CN"/>
        </w:rPr>
        <w:t>”</w:t>
      </w:r>
      <w:r>
        <w:t>字。乙</w:t>
      </w:r>
      <w:r>
        <w:rPr>
          <w:rFonts w:hint="eastAsia" w:eastAsia="宋体"/>
          <w:lang w:eastAsia="zh-CN"/>
        </w:rPr>
        <w:t>“</w:t>
      </w:r>
      <w:r>
        <w:t>毋曰胡害</w:t>
      </w:r>
      <w:r>
        <w:rPr>
          <w:rFonts w:hint="eastAsia" w:eastAsia="宋体"/>
          <w:lang w:eastAsia="zh-CN"/>
        </w:rPr>
        <w:t>”</w:t>
      </w:r>
      <w:r>
        <w:t>下八字，改：謂其禍</w:t>
      </w:r>
    </w:p>
    <w:p w14:paraId="2A49550C">
      <w:pPr>
        <w:rPr>
          <w:rFonts w:hint="eastAsia" w:eastAsia="宋体"/>
          <w:lang w:eastAsia="zh-CN"/>
        </w:rPr>
      </w:pPr>
      <w:r>
        <w:t>將成也。</w:t>
      </w:r>
      <w:r>
        <w:rPr>
          <w:rFonts w:hint="eastAsia" w:eastAsia="宋体"/>
          <w:lang w:eastAsia="zh-CN"/>
        </w:rPr>
        <w:t>《</w:t>
      </w:r>
      <w:r>
        <w:t>楚辭。遠遊</w:t>
      </w:r>
      <w:r>
        <w:rPr>
          <w:rFonts w:hint="eastAsia" w:eastAsia="宋体"/>
          <w:lang w:eastAsia="zh-CN"/>
        </w:rPr>
        <w:t>》</w:t>
      </w:r>
      <w:r>
        <w:t>：</w:t>
      </w:r>
      <w:r>
        <w:rPr>
          <w:rFonts w:hint="eastAsia" w:eastAsia="宋体"/>
          <w:lang w:eastAsia="zh-CN"/>
        </w:rPr>
        <w:t>“</w:t>
      </w:r>
      <w:r>
        <w:t>無滑而魂兮，彼將自然。</w:t>
      </w:r>
      <w:r>
        <w:rPr>
          <w:rFonts w:hint="eastAsia" w:eastAsia="宋体"/>
          <w:lang w:eastAsia="zh-CN"/>
        </w:rPr>
        <w:t>”</w:t>
      </w:r>
      <w:r>
        <w:t>謂</w:t>
      </w:r>
      <w:r>
        <w:rPr>
          <w:rFonts w:hint="eastAsia" w:eastAsia="宋体"/>
          <w:lang w:eastAsia="zh-CN"/>
        </w:rPr>
        <w:t>“</w:t>
      </w:r>
      <w:r>
        <w:t>彼將自成</w:t>
      </w:r>
      <w:r>
        <w:rPr>
          <w:rFonts w:hint="eastAsia" w:eastAsia="宋体"/>
          <w:lang w:eastAsia="zh-CN"/>
        </w:rPr>
        <w:t>”</w:t>
      </w:r>
      <w:r>
        <w:t>也。</w:t>
      </w:r>
      <w:r>
        <w:rPr>
          <w:rFonts w:hint="eastAsia" w:eastAsia="宋体"/>
          <w:lang w:eastAsia="zh-CN"/>
        </w:rPr>
        <w:t>“《</w:t>
      </w:r>
      <w:r>
        <w:t>泰族訓</w:t>
      </w:r>
      <w:r>
        <w:rPr>
          <w:rFonts w:hint="eastAsia" w:eastAsia="宋体"/>
          <w:lang w:eastAsia="zh-CN"/>
        </w:rPr>
        <w:t>》</w:t>
      </w:r>
      <w:r>
        <w:t>云</w:t>
      </w:r>
      <w:r>
        <w:rPr>
          <w:rFonts w:hint="eastAsia" w:eastAsia="宋体"/>
          <w:lang w:eastAsia="zh-CN"/>
        </w:rPr>
        <w:t>”</w:t>
      </w:r>
    </w:p>
    <w:p w14:paraId="11F6C49A">
      <w:r>
        <w:t>乙</w:t>
      </w:r>
      <w:r>
        <w:rPr>
          <w:rFonts w:hint="eastAsia" w:eastAsia="宋体"/>
          <w:lang w:eastAsia="zh-CN"/>
        </w:rPr>
        <w:t>“</w:t>
      </w:r>
      <w:r>
        <w:t>云</w:t>
      </w:r>
      <w:r>
        <w:rPr>
          <w:rFonts w:hint="eastAsia" w:eastAsia="宋体"/>
          <w:lang w:eastAsia="zh-CN"/>
        </w:rPr>
        <w:t>”</w:t>
      </w:r>
      <w:r>
        <w:t>字。</w:t>
      </w:r>
      <w:r>
        <w:rPr>
          <w:rFonts w:hint="eastAsia" w:eastAsia="宋体"/>
          <w:lang w:eastAsia="zh-CN"/>
        </w:rPr>
        <w:t>“</w:t>
      </w:r>
      <w:r>
        <w:t>是然爲</w:t>
      </w:r>
      <w:r>
        <w:rPr>
          <w:rFonts w:hint="eastAsia" w:eastAsia="宋体"/>
          <w:lang w:eastAsia="zh-CN"/>
        </w:rPr>
        <w:t>”</w:t>
      </w:r>
      <w:r>
        <w:t>改</w:t>
      </w:r>
      <w:r>
        <w:rPr>
          <w:rFonts w:hint="eastAsia" w:eastAsia="宋体"/>
          <w:lang w:eastAsia="zh-CN"/>
        </w:rPr>
        <w:t>“</w:t>
      </w:r>
      <w:r>
        <w:t>謂物自爲成也</w:t>
      </w:r>
      <w:r>
        <w:rPr>
          <w:rFonts w:hint="eastAsia" w:eastAsia="宋体"/>
          <w:lang w:eastAsia="zh-CN"/>
        </w:rPr>
        <w:t>”</w:t>
      </w:r>
      <w:r>
        <w:t>，下補：</w:t>
      </w:r>
      <w:r>
        <w:rPr>
          <w:rFonts w:hint="eastAsia" w:eastAsia="宋体"/>
          <w:lang w:eastAsia="zh-CN"/>
        </w:rPr>
        <w:t>《</w:t>
      </w:r>
      <w:r>
        <w:t>月令</w:t>
      </w:r>
      <w:r>
        <w:rPr>
          <w:rFonts w:hint="eastAsia" w:eastAsia="宋体"/>
          <w:lang w:eastAsia="zh-CN"/>
        </w:rPr>
        <w:t>》</w:t>
      </w:r>
      <w:r>
        <w:t>：</w:t>
      </w:r>
      <w:r>
        <w:rPr>
          <w:rFonts w:hint="eastAsia" w:eastAsia="宋体"/>
          <w:lang w:eastAsia="zh-CN"/>
        </w:rPr>
        <w:t>“</w:t>
      </w:r>
      <w:r>
        <w:t>閉塞而成冬。</w:t>
      </w:r>
      <w:r>
        <w:rPr>
          <w:rFonts w:hint="eastAsia" w:eastAsia="宋体"/>
          <w:lang w:eastAsia="zh-CN"/>
        </w:rPr>
        <w:t>”《</w:t>
      </w:r>
      <w:r>
        <w:t>吕氏春秋。</w:t>
      </w:r>
    </w:p>
    <w:p w14:paraId="0626451D">
      <w:r>
        <w:t>音律</w:t>
      </w:r>
      <w:r>
        <w:rPr>
          <w:rFonts w:hint="eastAsia" w:eastAsia="宋体"/>
          <w:lang w:eastAsia="zh-CN"/>
        </w:rPr>
        <w:t>》</w:t>
      </w:r>
      <w:r>
        <w:t>篇作</w:t>
      </w:r>
      <w:r>
        <w:rPr>
          <w:rFonts w:hint="eastAsia" w:eastAsia="宋体"/>
          <w:lang w:eastAsia="zh-CN"/>
        </w:rPr>
        <w:t>“</w:t>
      </w:r>
      <w:r>
        <w:t>閉而爲冬</w:t>
      </w:r>
      <w:r>
        <w:rPr>
          <w:rFonts w:hint="eastAsia" w:eastAsia="宋体"/>
          <w:lang w:eastAsia="zh-CN"/>
        </w:rPr>
        <w:t>”</w:t>
      </w:r>
      <w:r>
        <w:t>。</w:t>
      </w:r>
      <w:r>
        <w:rPr>
          <w:rFonts w:hint="eastAsia" w:eastAsia="宋体"/>
          <w:lang w:eastAsia="zh-CN"/>
        </w:rPr>
        <w:t>“</w:t>
      </w:r>
      <w:r>
        <w:t>名，成也</w:t>
      </w:r>
      <w:r>
        <w:rPr>
          <w:rFonts w:hint="eastAsia" w:eastAsia="宋体"/>
          <w:lang w:eastAsia="zh-CN"/>
        </w:rPr>
        <w:t>”</w:t>
      </w:r>
      <w:r>
        <w:t>下，補：</w:t>
      </w:r>
      <w:r>
        <w:rPr>
          <w:rFonts w:hint="eastAsia" w:eastAsia="宋体"/>
          <w:lang w:eastAsia="zh-CN"/>
        </w:rPr>
        <w:t>《</w:t>
      </w:r>
      <w:r>
        <w:t>法言</w:t>
      </w:r>
      <w:r>
        <w:rPr>
          <w:rFonts w:hint="eastAsia" w:eastAsia="宋体"/>
          <w:lang w:eastAsia="zh-CN"/>
        </w:rPr>
        <w:t>•</w:t>
      </w:r>
      <w:r>
        <w:t>五百</w:t>
      </w:r>
      <w:r>
        <w:rPr>
          <w:rFonts w:hint="eastAsia" w:eastAsia="宋体"/>
          <w:lang w:eastAsia="zh-CN"/>
        </w:rPr>
        <w:t>》</w:t>
      </w:r>
      <w:r>
        <w:t>篇：</w:t>
      </w:r>
      <w:r>
        <w:rPr>
          <w:rFonts w:hint="eastAsia" w:eastAsia="宋体"/>
          <w:lang w:eastAsia="zh-CN"/>
        </w:rPr>
        <w:t>“</w:t>
      </w:r>
      <w:r>
        <w:t>或性或彊，及其名一</w:t>
      </w:r>
    </w:p>
    <w:p w14:paraId="6FA98F32">
      <w:r>
        <w:t>也。</w:t>
      </w:r>
      <w:r>
        <w:rPr>
          <w:rFonts w:hint="eastAsia" w:eastAsia="宋体"/>
          <w:lang w:eastAsia="zh-CN"/>
        </w:rPr>
        <w:t>”</w:t>
      </w:r>
      <w:r>
        <w:t>名者，成也，猶</w:t>
      </w:r>
      <w:r>
        <w:rPr>
          <w:rFonts w:hint="eastAsia" w:eastAsia="宋体"/>
          <w:lang w:eastAsia="zh-CN"/>
        </w:rPr>
        <w:t>《</w:t>
      </w:r>
      <w:r>
        <w:t>中庸</w:t>
      </w:r>
      <w:r>
        <w:rPr>
          <w:rFonts w:hint="eastAsia" w:eastAsia="宋体"/>
          <w:lang w:eastAsia="zh-CN"/>
        </w:rPr>
        <w:t>》</w:t>
      </w:r>
      <w:r>
        <w:t>言</w:t>
      </w:r>
      <w:r>
        <w:rPr>
          <w:rFonts w:hint="eastAsia" w:eastAsia="宋体"/>
          <w:lang w:eastAsia="zh-CN"/>
        </w:rPr>
        <w:t>“</w:t>
      </w:r>
      <w:r>
        <w:t>及其成功一也</w:t>
      </w:r>
      <w:r>
        <w:rPr>
          <w:rFonts w:hint="eastAsia" w:eastAsia="宋体"/>
          <w:lang w:eastAsia="zh-CN"/>
        </w:rPr>
        <w:t>”</w:t>
      </w:r>
      <w:r>
        <w:t>。李軌注以</w:t>
      </w:r>
      <w:r>
        <w:rPr>
          <w:rFonts w:hint="eastAsia" w:eastAsia="宋体"/>
          <w:lang w:eastAsia="zh-CN"/>
        </w:rPr>
        <w:t>“</w:t>
      </w:r>
      <w:r>
        <w:t>名</w:t>
      </w:r>
      <w:r>
        <w:rPr>
          <w:rFonts w:hint="eastAsia" w:eastAsia="宋体"/>
          <w:lang w:eastAsia="zh-CN"/>
        </w:rPr>
        <w:t>”</w:t>
      </w:r>
      <w:r>
        <w:t>爲名譽之名，失之</w:t>
      </w:r>
    </w:p>
    <w:p w14:paraId="593EC0B4">
      <w:pPr>
        <w:rPr>
          <w:rFonts w:hint="eastAsia" w:eastAsia="宋体"/>
          <w:lang w:eastAsia="zh-CN"/>
        </w:rPr>
      </w:pPr>
      <w:r>
        <w:t>堇，少也。</w:t>
      </w:r>
      <w:r>
        <w:rPr>
          <w:rFonts w:hint="eastAsia" w:eastAsia="宋体"/>
          <w:lang w:eastAsia="zh-CN"/>
        </w:rPr>
        <w:t>“</w:t>
      </w:r>
      <w:r>
        <w:t>蓋㢙有存者</w:t>
      </w:r>
      <w:r>
        <w:rPr>
          <w:rFonts w:hint="eastAsia" w:eastAsia="宋体"/>
          <w:lang w:eastAsia="zh-CN"/>
        </w:rPr>
        <w:t>”</w:t>
      </w:r>
      <w:r>
        <w:t>下，補：</w:t>
      </w:r>
      <w:r>
        <w:rPr>
          <w:rFonts w:hint="eastAsia" w:eastAsia="宋体"/>
          <w:lang w:eastAsia="zh-CN"/>
        </w:rPr>
        <w:t>《</w:t>
      </w:r>
      <w:r>
        <w:t>墨子。辭過</w:t>
      </w:r>
      <w:r>
        <w:rPr>
          <w:rFonts w:hint="eastAsia" w:eastAsia="宋体"/>
          <w:lang w:eastAsia="zh-CN"/>
        </w:rPr>
        <w:t>》</w:t>
      </w:r>
      <w:r>
        <w:t>篇云：</w:t>
      </w:r>
      <w:r>
        <w:rPr>
          <w:rFonts w:hint="eastAsia" w:eastAsia="宋体"/>
          <w:lang w:eastAsia="zh-CN"/>
        </w:rPr>
        <w:t>“</w:t>
      </w:r>
      <w:r>
        <w:t>謹此則止。</w:t>
      </w:r>
      <w:r>
        <w:rPr>
          <w:rFonts w:hint="eastAsia" w:eastAsia="宋体"/>
          <w:lang w:eastAsia="zh-CN"/>
        </w:rPr>
        <w:t>”“</w:t>
      </w:r>
      <w:r>
        <w:t>不獨饉</w:t>
      </w:r>
      <w:r>
        <w:rPr>
          <w:rFonts w:hint="eastAsia" w:eastAsia="宋体"/>
          <w:lang w:eastAsia="zh-CN"/>
        </w:rPr>
        <w:t>”</w:t>
      </w:r>
    </w:p>
    <w:p w14:paraId="517EFDC9">
      <w:r>
        <w:rPr>
          <w:rFonts w:hint="eastAsia" w:eastAsia="宋体"/>
          <w:lang w:eastAsia="zh-CN"/>
        </w:rPr>
        <w:t>“</w:t>
      </w:r>
      <w:r>
        <w:t>饉</w:t>
      </w:r>
      <w:r>
        <w:rPr>
          <w:rFonts w:hint="eastAsia" w:eastAsia="宋体"/>
          <w:lang w:eastAsia="zh-CN"/>
        </w:rPr>
        <w:t>”</w:t>
      </w:r>
      <w:r>
        <w:t>改</w:t>
      </w:r>
      <w:r>
        <w:rPr>
          <w:rFonts w:hint="eastAsia" w:eastAsia="宋体"/>
          <w:lang w:eastAsia="zh-CN"/>
        </w:rPr>
        <w:t>“</w:t>
      </w:r>
      <w:r>
        <w:t>勤</w:t>
      </w:r>
      <w:r>
        <w:rPr>
          <w:rFonts w:hint="eastAsia" w:eastAsia="宋体"/>
          <w:lang w:eastAsia="zh-CN"/>
        </w:rPr>
        <w:t>”</w:t>
      </w:r>
      <w:r>
        <w:t>。</w:t>
      </w:r>
    </w:p>
    <w:p w14:paraId="0408090F">
      <w:r>
        <w:t>屯，難也。</w:t>
      </w:r>
    </w:p>
    <w:p w14:paraId="2A1DD284">
      <w:r>
        <w:rPr>
          <w:rFonts w:hint="eastAsia" w:eastAsia="宋体"/>
          <w:lang w:eastAsia="zh-CN"/>
        </w:rPr>
        <w:t>“</w:t>
      </w:r>
      <w:r>
        <w:t>載重難行</w:t>
      </w:r>
      <w:r>
        <w:rPr>
          <w:rFonts w:hint="eastAsia" w:eastAsia="宋体"/>
          <w:lang w:eastAsia="zh-CN"/>
        </w:rPr>
        <w:t>”</w:t>
      </w:r>
      <w:r>
        <w:t>，乙</w:t>
      </w:r>
      <w:r>
        <w:rPr>
          <w:rFonts w:hint="eastAsia" w:eastAsia="宋体"/>
          <w:lang w:eastAsia="zh-CN"/>
        </w:rPr>
        <w:t>“</w:t>
      </w:r>
      <w:r>
        <w:t>行</w:t>
      </w:r>
      <w:r>
        <w:rPr>
          <w:rFonts w:hint="eastAsia" w:eastAsia="宋体"/>
          <w:lang w:eastAsia="zh-CN"/>
        </w:rPr>
        <w:t>”</w:t>
      </w:r>
      <w:r>
        <w:t>字</w:t>
      </w:r>
    </w:p>
    <w:p w14:paraId="3844E90E">
      <w:r>
        <w:t>戮，辠也。</w:t>
      </w:r>
    </w:p>
    <w:p w14:paraId="70137BF5">
      <w:r>
        <w:rPr>
          <w:rFonts w:hint="eastAsia" w:eastAsia="宋体"/>
          <w:lang w:eastAsia="zh-CN"/>
        </w:rPr>
        <w:t>“</w:t>
      </w:r>
      <w:r>
        <w:t>辠孼矣</w:t>
      </w:r>
      <w:r>
        <w:rPr>
          <w:rFonts w:hint="eastAsia" w:eastAsia="宋体"/>
          <w:lang w:eastAsia="zh-CN"/>
        </w:rPr>
        <w:t>”</w:t>
      </w:r>
      <w:r>
        <w:t>下，補：戮者，</w:t>
      </w:r>
      <w:r>
        <w:rPr>
          <w:rFonts w:hint="eastAsia" w:eastAsia="宋体"/>
          <w:lang w:eastAsia="zh-CN"/>
        </w:rPr>
        <w:t>《</w:t>
      </w:r>
      <w:r>
        <w:t>襄二十六年左傳</w:t>
      </w:r>
      <w:r>
        <w:rPr>
          <w:rFonts w:hint="eastAsia" w:eastAsia="宋体"/>
          <w:lang w:eastAsia="zh-CN"/>
        </w:rPr>
        <w:t>》</w:t>
      </w:r>
      <w:r>
        <w:t>云：</w:t>
      </w:r>
      <w:r>
        <w:rPr>
          <w:rFonts w:hint="eastAsia" w:eastAsia="宋体"/>
          <w:lang w:eastAsia="zh-CN"/>
        </w:rPr>
        <w:t>“</w:t>
      </w:r>
      <w:r>
        <w:t>專禄以周旋</w:t>
      </w:r>
    </w:p>
    <w:p w14:paraId="59C3438E">
      <w:r>
        <w:t>戮</w:t>
      </w:r>
    </w:p>
    <w:p w14:paraId="77CF14A9">
      <w:r>
        <w:t>也。</w:t>
      </w:r>
      <w:r>
        <w:rPr>
          <w:rFonts w:hint="eastAsia" w:eastAsia="宋体"/>
          <w:lang w:eastAsia="zh-CN"/>
        </w:rPr>
        <w:t>”</w:t>
      </w:r>
      <w:r>
        <w:t>是戮爲辠也。</w:t>
      </w:r>
    </w:p>
    <w:p w14:paraId="0A286DFA">
      <w:r>
        <w:t>【第390页】</w:t>
      </w:r>
    </w:p>
    <w:p w14:paraId="5C9BA9B8">
      <w:r>
        <w:t>枚，收也。</w:t>
      </w:r>
      <w:r>
        <w:rPr>
          <w:rFonts w:hint="eastAsia" w:eastAsia="宋体"/>
          <w:lang w:eastAsia="zh-CN"/>
        </w:rPr>
        <w:t>“</w:t>
      </w:r>
      <w:r>
        <w:t>鳩、救古通用</w:t>
      </w:r>
      <w:r>
        <w:rPr>
          <w:rFonts w:hint="eastAsia" w:eastAsia="宋体"/>
          <w:lang w:eastAsia="zh-CN"/>
        </w:rPr>
        <w:t>”</w:t>
      </w:r>
      <w:r>
        <w:t>下，補：救、枚形相近，故</w:t>
      </w:r>
      <w:r>
        <w:rPr>
          <w:rFonts w:hint="eastAsia" w:eastAsia="宋体"/>
          <w:lang w:eastAsia="zh-CN"/>
        </w:rPr>
        <w:t>“</w:t>
      </w:r>
      <w:r>
        <w:t>救</w:t>
      </w:r>
      <w:r>
        <w:rPr>
          <w:rFonts w:hint="eastAsia" w:eastAsia="宋体"/>
          <w:lang w:eastAsia="zh-CN"/>
        </w:rPr>
        <w:t>”</w:t>
      </w:r>
      <w:r>
        <w:t>譌作</w:t>
      </w:r>
      <w:r>
        <w:rPr>
          <w:rFonts w:hint="eastAsia" w:eastAsia="宋体"/>
          <w:lang w:eastAsia="zh-CN"/>
        </w:rPr>
        <w:t>“</w:t>
      </w:r>
      <w:r>
        <w:t>枚</w:t>
      </w:r>
      <w:r>
        <w:rPr>
          <w:rFonts w:hint="eastAsia" w:eastAsia="宋体"/>
          <w:lang w:eastAsia="zh-CN"/>
        </w:rPr>
        <w:t>”</w:t>
      </w:r>
      <w:r>
        <w:t>。</w:t>
      </w:r>
      <w:r>
        <w:rPr>
          <w:rFonts w:hint="eastAsia" w:eastAsia="宋体"/>
          <w:lang w:eastAsia="zh-CN"/>
        </w:rPr>
        <w:t>《</w:t>
      </w:r>
      <w:r>
        <w:t>史記</w:t>
      </w:r>
      <w:r>
        <w:rPr>
          <w:rFonts w:hint="eastAsia" w:eastAsia="宋体"/>
          <w:lang w:eastAsia="zh-CN"/>
        </w:rPr>
        <w:t>•</w:t>
      </w:r>
      <w:r>
        <w:t>淮南衡</w:t>
      </w:r>
    </w:p>
    <w:p w14:paraId="0F7BE59E">
      <w:r>
        <w:t>山傳</w:t>
      </w:r>
      <w:r>
        <w:rPr>
          <w:rFonts w:hint="eastAsia" w:eastAsia="宋体"/>
          <w:lang w:eastAsia="zh-CN"/>
        </w:rPr>
        <w:t>》</w:t>
      </w:r>
      <w:r>
        <w:t>：</w:t>
      </w:r>
      <w:r>
        <w:rPr>
          <w:rFonts w:hint="eastAsia" w:eastAsia="宋体"/>
          <w:lang w:eastAsia="zh-CN"/>
        </w:rPr>
        <w:t>“</w:t>
      </w:r>
      <w:r>
        <w:t>江都人救赫。</w:t>
      </w:r>
      <w:r>
        <w:rPr>
          <w:rFonts w:hint="eastAsia" w:eastAsia="宋体"/>
          <w:lang w:eastAsia="zh-CN"/>
        </w:rPr>
        <w:t>”《</w:t>
      </w:r>
      <w:r>
        <w:t>漢書</w:t>
      </w:r>
      <w:r>
        <w:rPr>
          <w:rFonts w:hint="eastAsia" w:eastAsia="宋体"/>
          <w:lang w:eastAsia="zh-CN"/>
        </w:rPr>
        <w:t>》</w:t>
      </w:r>
      <w:r>
        <w:t>作</w:t>
      </w:r>
      <w:r>
        <w:rPr>
          <w:rFonts w:hint="eastAsia" w:eastAsia="宋体"/>
          <w:lang w:eastAsia="zh-CN"/>
        </w:rPr>
        <w:t>“</w:t>
      </w:r>
      <w:r>
        <w:t>枚赫</w:t>
      </w:r>
      <w:r>
        <w:rPr>
          <w:rFonts w:hint="eastAsia" w:eastAsia="宋体"/>
          <w:lang w:eastAsia="zh-CN"/>
        </w:rPr>
        <w:t>”</w:t>
      </w:r>
      <w:r>
        <w:t>，是其例也</w:t>
      </w:r>
    </w:p>
    <w:p w14:paraId="07CE6BBF">
      <w:r>
        <w:t>覹，覗也。</w:t>
      </w:r>
    </w:p>
    <w:p w14:paraId="7049468E">
      <w:pPr>
        <w:rPr>
          <w:rFonts w:hint="eastAsia" w:eastAsia="宋体"/>
          <w:lang w:eastAsia="zh-CN"/>
        </w:rPr>
      </w:pPr>
      <w:r>
        <w:t>乙</w:t>
      </w:r>
      <w:r>
        <w:rPr>
          <w:rFonts w:hint="eastAsia" w:eastAsia="宋体"/>
          <w:lang w:eastAsia="zh-CN"/>
        </w:rPr>
        <w:t>“《</w:t>
      </w:r>
      <w:r>
        <w:t>史記</w:t>
      </w:r>
      <w:r>
        <w:rPr>
          <w:rFonts w:hint="eastAsia" w:eastAsia="宋体"/>
          <w:lang w:eastAsia="zh-CN"/>
        </w:rPr>
        <w:t>》”</w:t>
      </w:r>
      <w:r>
        <w:t>下十九字，改：</w:t>
      </w:r>
      <w:r>
        <w:rPr>
          <w:rFonts w:hint="eastAsia" w:eastAsia="宋体"/>
          <w:lang w:eastAsia="zh-CN"/>
        </w:rPr>
        <w:t>《</w:t>
      </w:r>
      <w:r>
        <w:t>楚策</w:t>
      </w:r>
      <w:r>
        <w:rPr>
          <w:rFonts w:hint="eastAsia" w:eastAsia="宋体"/>
          <w:lang w:eastAsia="zh-CN"/>
        </w:rPr>
        <w:t>》</w:t>
      </w:r>
      <w:r>
        <w:t>云：</w:t>
      </w:r>
      <w:r>
        <w:rPr>
          <w:rFonts w:hint="eastAsia" w:eastAsia="宋体"/>
          <w:lang w:eastAsia="zh-CN"/>
        </w:rPr>
        <w:t>“</w:t>
      </w:r>
      <w:r>
        <w:t>君不如使人微要靳尚而刺之。</w:t>
      </w:r>
      <w:r>
        <w:rPr>
          <w:rFonts w:hint="eastAsia" w:eastAsia="宋体"/>
          <w:lang w:eastAsia="zh-CN"/>
        </w:rPr>
        <w:t>”</w:t>
      </w:r>
    </w:p>
    <w:p w14:paraId="491F56C9">
      <w:r>
        <w:t>頻，比也。</w:t>
      </w:r>
    </w:p>
    <w:p w14:paraId="744EF37C">
      <w:pPr>
        <w:rPr>
          <w:rFonts w:hint="eastAsia" w:eastAsia="宋体"/>
          <w:lang w:eastAsia="zh-CN"/>
        </w:rPr>
      </w:pPr>
      <w:r>
        <w:rPr>
          <w:rFonts w:hint="eastAsia" w:eastAsia="宋体"/>
          <w:lang w:eastAsia="zh-CN"/>
        </w:rPr>
        <w:t>“</w:t>
      </w:r>
      <w:r>
        <w:t>頻者</w:t>
      </w:r>
      <w:r>
        <w:rPr>
          <w:rFonts w:hint="eastAsia" w:eastAsia="宋体"/>
          <w:lang w:eastAsia="zh-CN"/>
        </w:rPr>
        <w:t>”</w:t>
      </w:r>
      <w:r>
        <w:t>下，補：</w:t>
      </w:r>
      <w:r>
        <w:rPr>
          <w:rFonts w:hint="eastAsia" w:eastAsia="宋体"/>
          <w:lang w:eastAsia="zh-CN"/>
        </w:rPr>
        <w:t>《</w:t>
      </w:r>
      <w:r>
        <w:t>大雅</w:t>
      </w:r>
      <w:r>
        <w:rPr>
          <w:rFonts w:hint="eastAsia" w:eastAsia="宋体"/>
          <w:lang w:eastAsia="zh-CN"/>
        </w:rPr>
        <w:t>•</w:t>
      </w:r>
      <w:r>
        <w:t>桑柔</w:t>
      </w:r>
      <w:r>
        <w:rPr>
          <w:rFonts w:hint="eastAsia" w:eastAsia="宋体"/>
          <w:lang w:eastAsia="zh-CN"/>
        </w:rPr>
        <w:t>》</w:t>
      </w:r>
      <w:r>
        <w:t>箋云：</w:t>
      </w:r>
      <w:r>
        <w:rPr>
          <w:rFonts w:hint="eastAsia" w:eastAsia="宋体"/>
          <w:lang w:eastAsia="zh-CN"/>
        </w:rPr>
        <w:t>“</w:t>
      </w:r>
      <w:r>
        <w:t>頻猶比也。</w:t>
      </w:r>
      <w:r>
        <w:rPr>
          <w:rFonts w:hint="eastAsia" w:eastAsia="宋体"/>
          <w:lang w:eastAsia="zh-CN"/>
        </w:rPr>
        <w:t>”</w:t>
      </w:r>
    </w:p>
    <w:p w14:paraId="0950BF28">
      <w:r>
        <w:t>更，過也。</w:t>
      </w:r>
    </w:p>
    <w:p w14:paraId="44CBA1E8">
      <w:r>
        <w:rPr>
          <w:rFonts w:hint="eastAsia" w:eastAsia="宋体"/>
          <w:lang w:eastAsia="zh-CN"/>
        </w:rPr>
        <w:t>“</w:t>
      </w:r>
      <w:r>
        <w:t>與徑同</w:t>
      </w:r>
      <w:r>
        <w:rPr>
          <w:rFonts w:hint="eastAsia" w:eastAsia="宋体"/>
          <w:lang w:eastAsia="zh-CN"/>
        </w:rPr>
        <w:t>”</w:t>
      </w:r>
      <w:r>
        <w:t>下，補：更者，</w:t>
      </w:r>
      <w:r>
        <w:rPr>
          <w:rFonts w:hint="eastAsia" w:eastAsia="宋体"/>
          <w:lang w:eastAsia="zh-CN"/>
        </w:rPr>
        <w:t>《</w:t>
      </w:r>
      <w:r>
        <w:t>史記</w:t>
      </w:r>
      <w:r>
        <w:rPr>
          <w:rFonts w:hint="eastAsia" w:eastAsia="宋体"/>
          <w:lang w:eastAsia="zh-CN"/>
        </w:rPr>
        <w:t>•</w:t>
      </w:r>
      <w:r>
        <w:t>秦本紀</w:t>
      </w:r>
      <w:r>
        <w:rPr>
          <w:rFonts w:hint="eastAsia" w:eastAsia="宋体"/>
          <w:lang w:eastAsia="zh-CN"/>
        </w:rPr>
        <w:t>》</w:t>
      </w:r>
      <w:r>
        <w:t>：</w:t>
      </w:r>
      <w:r>
        <w:rPr>
          <w:rFonts w:hint="eastAsia" w:eastAsia="宋体"/>
          <w:lang w:eastAsia="zh-CN"/>
        </w:rPr>
        <w:t>“</w:t>
      </w:r>
      <w:r>
        <w:t>秦兵遂東，更晉地。</w:t>
      </w:r>
      <w:r>
        <w:rPr>
          <w:rFonts w:hint="eastAsia" w:eastAsia="宋体"/>
          <w:lang w:eastAsia="zh-CN"/>
        </w:rPr>
        <w:t>”</w:t>
      </w:r>
      <w:r>
        <w:t>更</w:t>
      </w:r>
    </w:p>
    <w:p w14:paraId="7CE02820">
      <w:r>
        <w:t>過也。</w:t>
      </w:r>
    </w:p>
    <w:p w14:paraId="4CAD68E7">
      <w:pPr>
        <w:rPr>
          <w:rFonts w:hint="eastAsia" w:eastAsia="宋体"/>
          <w:lang w:eastAsia="zh-CN"/>
        </w:rPr>
      </w:pPr>
      <w:r>
        <w:t>彌，久也。</w:t>
      </w:r>
      <w:r>
        <w:rPr>
          <w:rFonts w:hint="eastAsia" w:eastAsia="宋体"/>
          <w:lang w:eastAsia="zh-CN"/>
        </w:rPr>
        <w:t>“</w:t>
      </w:r>
      <w:r>
        <w:t>久，長也</w:t>
      </w:r>
      <w:r>
        <w:rPr>
          <w:rFonts w:hint="eastAsia" w:eastAsia="宋体"/>
          <w:lang w:eastAsia="zh-CN"/>
        </w:rPr>
        <w:t>”</w:t>
      </w:r>
      <w:r>
        <w:t>下，補：</w:t>
      </w:r>
      <w:r>
        <w:rPr>
          <w:rFonts w:hint="eastAsia" w:eastAsia="宋体"/>
          <w:lang w:eastAsia="zh-CN"/>
        </w:rPr>
        <w:t>《</w:t>
      </w:r>
      <w:r>
        <w:t>逸周書</w:t>
      </w:r>
      <w:r>
        <w:rPr>
          <w:rFonts w:hint="eastAsia" w:eastAsia="宋体"/>
          <w:lang w:eastAsia="zh-CN"/>
        </w:rPr>
        <w:t>•</w:t>
      </w:r>
      <w:r>
        <w:t>諡法解</w:t>
      </w:r>
      <w:r>
        <w:rPr>
          <w:rFonts w:hint="eastAsia" w:eastAsia="宋体"/>
          <w:lang w:eastAsia="zh-CN"/>
        </w:rPr>
        <w:t>》</w:t>
      </w:r>
      <w:r>
        <w:t>云：</w:t>
      </w:r>
      <w:r>
        <w:rPr>
          <w:rFonts w:hint="eastAsia" w:eastAsia="宋体"/>
          <w:lang w:eastAsia="zh-CN"/>
        </w:rPr>
        <w:t>“</w:t>
      </w:r>
      <w:r>
        <w:t>彌，久也。</w:t>
      </w:r>
      <w:r>
        <w:rPr>
          <w:rFonts w:hint="eastAsia" w:eastAsia="宋体"/>
          <w:lang w:eastAsia="zh-CN"/>
        </w:rPr>
        <w:t>”</w:t>
      </w:r>
    </w:p>
    <w:p w14:paraId="6C32CB3D">
      <w:r>
        <w:t>踈、歱，迹也。墨籤云：段氏</w:t>
      </w:r>
      <w:r>
        <w:rPr>
          <w:rFonts w:hint="eastAsia" w:eastAsia="宋体"/>
          <w:lang w:eastAsia="zh-CN"/>
        </w:rPr>
        <w:t>《</w:t>
      </w:r>
      <w:r>
        <w:t>説文注</w:t>
      </w:r>
      <w:r>
        <w:rPr>
          <w:rFonts w:hint="eastAsia" w:eastAsia="宋体"/>
          <w:lang w:eastAsia="zh-CN"/>
        </w:rPr>
        <w:t>》</w:t>
      </w:r>
      <w:r>
        <w:t>云：</w:t>
      </w:r>
      <w:r>
        <w:rPr>
          <w:rFonts w:hint="eastAsia" w:eastAsia="宋体"/>
          <w:lang w:eastAsia="zh-CN"/>
        </w:rPr>
        <w:t>“</w:t>
      </w:r>
      <w:r>
        <w:t>踈</w:t>
      </w:r>
      <w:r>
        <w:rPr>
          <w:rFonts w:hint="eastAsia" w:eastAsia="宋体"/>
          <w:lang w:eastAsia="zh-CN"/>
        </w:rPr>
        <w:t>”</w:t>
      </w:r>
      <w:r>
        <w:t>當作</w:t>
      </w:r>
      <w:r>
        <w:rPr>
          <w:rFonts w:hint="eastAsia" w:eastAsia="宋体"/>
          <w:lang w:eastAsia="zh-CN"/>
        </w:rPr>
        <w:t>“</w:t>
      </w:r>
      <w:r>
        <w:t>踈</w:t>
      </w:r>
      <w:r>
        <w:rPr>
          <w:rFonts w:hint="eastAsia" w:eastAsia="宋体"/>
          <w:lang w:eastAsia="zh-CN"/>
        </w:rPr>
        <w:t>”</w:t>
      </w:r>
      <w:r>
        <w:t>，</w:t>
      </w:r>
      <w:r>
        <w:rPr>
          <w:rFonts w:hint="eastAsia" w:eastAsia="宋体"/>
          <w:lang w:eastAsia="zh-CN"/>
        </w:rPr>
        <w:t>“</w:t>
      </w:r>
      <w:r>
        <w:t>曹憲</w:t>
      </w:r>
      <w:r>
        <w:rPr>
          <w:rFonts w:hint="eastAsia" w:eastAsia="宋体"/>
          <w:lang w:eastAsia="zh-CN"/>
        </w:rPr>
        <w:t>‘【</w:t>
      </w:r>
      <w:r>
        <w:t>踈</w:t>
      </w:r>
      <w:r>
        <w:rPr>
          <w:rFonts w:hint="eastAsia" w:eastAsia="宋体"/>
          <w:lang w:eastAsia="zh-CN"/>
        </w:rPr>
        <w:t>】</w:t>
      </w:r>
      <w:r>
        <w:t>J音匹迹反</w:t>
      </w:r>
    </w:p>
    <w:p w14:paraId="3D4178B4">
      <w:r>
        <w:rPr>
          <w:rFonts w:hint="eastAsia" w:eastAsia="宋体"/>
          <w:lang w:eastAsia="zh-CN"/>
        </w:rPr>
        <w:t>《</w:t>
      </w:r>
      <w:r>
        <w:t>集韻</w:t>
      </w:r>
      <w:r>
        <w:rPr>
          <w:rFonts w:hint="eastAsia" w:eastAsia="宋体"/>
          <w:lang w:eastAsia="zh-CN"/>
        </w:rPr>
        <w:t>》</w:t>
      </w:r>
      <w:r>
        <w:t>云：</w:t>
      </w:r>
      <w:r>
        <w:rPr>
          <w:rFonts w:hint="eastAsia" w:eastAsia="宋体"/>
          <w:lang w:eastAsia="zh-CN"/>
        </w:rPr>
        <w:t>‘</w:t>
      </w:r>
      <w:r>
        <w:t>迹或作踈。</w:t>
      </w:r>
      <w:r>
        <w:rPr>
          <w:rFonts w:hint="eastAsia" w:eastAsia="宋体"/>
          <w:lang w:eastAsia="zh-CN"/>
        </w:rPr>
        <w:t>’”“《</w:t>
      </w:r>
      <w:r>
        <w:t>釋獸</w:t>
      </w:r>
      <w:r>
        <w:rPr>
          <w:rFonts w:hint="eastAsia" w:eastAsia="宋体"/>
          <w:lang w:eastAsia="zh-CN"/>
        </w:rPr>
        <w:t>》</w:t>
      </w:r>
      <w:r>
        <w:t>：</w:t>
      </w:r>
      <w:r>
        <w:rPr>
          <w:rFonts w:hint="eastAsia" w:eastAsia="宋体"/>
          <w:lang w:eastAsia="zh-CN"/>
        </w:rPr>
        <w:t>‘</w:t>
      </w:r>
      <w:r>
        <w:t>鹿，其跡速。</w:t>
      </w:r>
      <w:r>
        <w:rPr>
          <w:rFonts w:hint="eastAsia" w:eastAsia="宋体"/>
          <w:lang w:eastAsia="zh-CN"/>
        </w:rPr>
        <w:t>’”“</w:t>
      </w:r>
      <w:r>
        <w:t>速</w:t>
      </w:r>
      <w:r>
        <w:rPr>
          <w:rFonts w:hint="eastAsia" w:eastAsia="宋体"/>
          <w:lang w:eastAsia="zh-CN"/>
        </w:rPr>
        <w:t>”</w:t>
      </w:r>
      <w:r>
        <w:t>亦當爲</w:t>
      </w:r>
      <w:r>
        <w:rPr>
          <w:rFonts w:hint="eastAsia" w:eastAsia="宋体"/>
          <w:lang w:eastAsia="zh-CN"/>
        </w:rPr>
        <w:t>“</w:t>
      </w:r>
      <w:r>
        <w:t>速</w:t>
      </w:r>
      <w:r>
        <w:rPr>
          <w:rFonts w:hint="eastAsia" w:eastAsia="宋体"/>
          <w:lang w:eastAsia="zh-CN"/>
        </w:rPr>
        <w:t>”</w:t>
      </w:r>
      <w:r>
        <w:t>。</w:t>
      </w:r>
      <w:r>
        <w:rPr>
          <w:rFonts w:hint="eastAsia" w:eastAsia="宋体"/>
          <w:lang w:eastAsia="zh-CN"/>
        </w:rPr>
        <w:t>《</w:t>
      </w:r>
      <w:r>
        <w:t>説文</w:t>
      </w:r>
      <w:r>
        <w:rPr>
          <w:rFonts w:hint="eastAsia" w:eastAsia="宋体"/>
          <w:lang w:eastAsia="zh-CN"/>
        </w:rPr>
        <w:t>》“</w:t>
      </w:r>
      <w:r>
        <w:t>㣫，相迹</w:t>
      </w:r>
    </w:p>
    <w:p w14:paraId="36715777">
      <w:r>
        <w:t>也。</w:t>
      </w:r>
      <w:r>
        <w:rPr>
          <w:rFonts w:hint="eastAsia" w:eastAsia="宋体"/>
          <w:lang w:eastAsia="zh-CN"/>
        </w:rPr>
        <w:t>”</w:t>
      </w:r>
      <w:r>
        <w:t>另行有</w:t>
      </w:r>
      <w:r>
        <w:rPr>
          <w:rFonts w:hint="eastAsia" w:eastAsia="宋体"/>
          <w:lang w:eastAsia="zh-CN"/>
        </w:rPr>
        <w:t>“</w:t>
      </w:r>
      <w:r>
        <w:t>齊師敗績，公將馳之</w:t>
      </w:r>
      <w:r>
        <w:rPr>
          <w:rFonts w:hint="eastAsia" w:eastAsia="宋体"/>
          <w:lang w:eastAsia="zh-CN"/>
        </w:rPr>
        <w:t>”</w:t>
      </w:r>
      <w:r>
        <w:t>，蓋</w:t>
      </w:r>
      <w:r>
        <w:rPr>
          <w:rFonts w:hint="eastAsia" w:eastAsia="宋体"/>
          <w:lang w:eastAsia="zh-CN"/>
        </w:rPr>
        <w:t>“</w:t>
      </w:r>
      <w:r>
        <w:t>駟逐也</w:t>
      </w:r>
      <w:r>
        <w:rPr>
          <w:rFonts w:hint="eastAsia" w:eastAsia="宋体"/>
          <w:lang w:eastAsia="zh-CN"/>
        </w:rPr>
        <w:t>”</w:t>
      </w:r>
      <w:r>
        <w:t>條下文</w:t>
      </w:r>
    </w:p>
    <w:p w14:paraId="574DCD33">
      <w:r>
        <w:t>駟，逐也。墨籤云：</w:t>
      </w:r>
      <w:r>
        <w:rPr>
          <w:rFonts w:hint="eastAsia" w:eastAsia="宋体"/>
          <w:lang w:eastAsia="zh-CN"/>
        </w:rPr>
        <w:t>“</w:t>
      </w:r>
      <w:r>
        <w:t>北池郡歸德洛水eLJ，</w:t>
      </w:r>
    </w:p>
    <w:p w14:paraId="0CE727C5">
      <w:pPr>
        <w:rPr>
          <w:rFonts w:hint="eastAsia" w:eastAsia="宋体"/>
          <w:lang w:eastAsia="zh-CN"/>
        </w:rPr>
      </w:pPr>
      <w:r>
        <w:t>出北蠻夷中，入河。</w:t>
      </w:r>
      <w:r>
        <w:rPr>
          <w:rFonts w:hint="eastAsia" w:eastAsia="宋体"/>
          <w:lang w:eastAsia="zh-CN"/>
        </w:rPr>
        <w:t>”“</w:t>
      </w:r>
      <w:r>
        <w:t>河</w:t>
      </w:r>
      <w:r>
        <w:rPr>
          <w:rFonts w:hint="eastAsia" w:eastAsia="宋体"/>
          <w:lang w:eastAsia="zh-CN"/>
        </w:rPr>
        <w:t>”</w:t>
      </w:r>
      <w:r>
        <w:t>本作</w:t>
      </w:r>
      <w:r>
        <w:rPr>
          <w:rFonts w:hint="eastAsia" w:eastAsia="宋体"/>
          <w:lang w:eastAsia="zh-CN"/>
        </w:rPr>
        <w:t>“</w:t>
      </w:r>
      <w:r>
        <w:t>渭</w:t>
      </w:r>
      <w:r>
        <w:rPr>
          <w:rFonts w:hint="eastAsia" w:eastAsia="宋体"/>
          <w:lang w:eastAsia="zh-CN"/>
        </w:rPr>
        <w:t>”</w:t>
      </w:r>
    </w:p>
    <w:p w14:paraId="50A7D223">
      <w:pPr>
        <w:rPr>
          <w:rFonts w:hint="eastAsia" w:eastAsia="宋体"/>
          <w:lang w:eastAsia="zh-CN"/>
        </w:rPr>
      </w:pPr>
      <w:r>
        <w:t>紉，索也。</w:t>
      </w:r>
      <w:r>
        <w:rPr>
          <w:rFonts w:hint="eastAsia" w:eastAsia="宋体"/>
          <w:lang w:eastAsia="zh-CN"/>
        </w:rPr>
        <w:t>“</w:t>
      </w:r>
      <w:r>
        <w:t>紉索也</w:t>
      </w:r>
      <w:r>
        <w:rPr>
          <w:rFonts w:hint="eastAsia" w:eastAsia="宋体"/>
          <w:lang w:eastAsia="zh-CN"/>
        </w:rPr>
        <w:t>”</w:t>
      </w:r>
      <w:r>
        <w:t>下，補：</w:t>
      </w:r>
      <w:r>
        <w:rPr>
          <w:rFonts w:hint="eastAsia" w:eastAsia="宋体"/>
          <w:lang w:eastAsia="zh-CN"/>
        </w:rPr>
        <w:t>《</w:t>
      </w:r>
      <w:r>
        <w:t>惜誓</w:t>
      </w:r>
      <w:r>
        <w:rPr>
          <w:rFonts w:hint="eastAsia" w:eastAsia="宋体"/>
          <w:lang w:eastAsia="zh-CN"/>
        </w:rPr>
        <w:t>》</w:t>
      </w:r>
      <w:r>
        <w:t>注云：</w:t>
      </w:r>
      <w:r>
        <w:rPr>
          <w:rFonts w:hint="eastAsia" w:eastAsia="宋体"/>
          <w:lang w:eastAsia="zh-CN"/>
        </w:rPr>
        <w:t>“</w:t>
      </w:r>
      <w:r>
        <w:t>單爲紉，合爲索。</w:t>
      </w:r>
      <w:r>
        <w:rPr>
          <w:rFonts w:hint="eastAsia" w:eastAsia="宋体"/>
          <w:lang w:eastAsia="zh-CN"/>
        </w:rPr>
        <w:t>”</w:t>
      </w:r>
    </w:p>
    <w:p w14:paraId="24A859CE">
      <w:r>
        <w:t>Qm公</w:t>
      </w:r>
    </w:p>
    <w:p w14:paraId="5586F190">
      <w:r>
        <w:t>【第391页】</w:t>
      </w:r>
    </w:p>
    <w:p w14:paraId="2863D068">
      <w:r>
        <w:t>卷第四上</w:t>
      </w:r>
    </w:p>
    <w:p w14:paraId="2D4D7D15">
      <w:pPr>
        <w:rPr>
          <w:rFonts w:hint="eastAsia" w:eastAsia="宋体"/>
          <w:lang w:eastAsia="zh-CN"/>
        </w:rPr>
      </w:pPr>
      <w:r>
        <w:rPr>
          <w:rFonts w:hint="eastAsia" w:eastAsia="宋体"/>
          <w:lang w:eastAsia="zh-CN"/>
        </w:rPr>
        <w:t>《</w:t>
      </w:r>
      <w:r>
        <w:t>釋詁</w:t>
      </w:r>
      <w:r>
        <w:rPr>
          <w:rFonts w:hint="eastAsia" w:eastAsia="宋体"/>
          <w:lang w:eastAsia="zh-CN"/>
        </w:rPr>
        <w:t>》</w:t>
      </w:r>
    </w:p>
    <w:p w14:paraId="62018872">
      <w:r>
        <w:t>廢、鉒，置也。墨籤云</w:t>
      </w:r>
      <w:r>
        <w:rPr>
          <w:rFonts w:hint="eastAsia" w:eastAsia="宋体"/>
          <w:lang w:eastAsia="zh-CN"/>
        </w:rPr>
        <w:t>《</w:t>
      </w:r>
      <w:r>
        <w:t>莊子。徐無鬼</w:t>
      </w:r>
      <w:r>
        <w:rPr>
          <w:rFonts w:hint="eastAsia" w:eastAsia="宋体"/>
          <w:lang w:eastAsia="zh-CN"/>
        </w:rPr>
        <w:t>》</w:t>
      </w:r>
      <w:r>
        <w:t>篇</w:t>
      </w:r>
      <w:r>
        <w:rPr>
          <w:rFonts w:hint="eastAsia" w:eastAsia="宋体"/>
          <w:lang w:eastAsia="zh-CN"/>
        </w:rPr>
        <w:t>“</w:t>
      </w:r>
      <w:r>
        <w:t>於是乎爲之調瑟，廢一於堂，廢一於</w:t>
      </w:r>
    </w:p>
    <w:p w14:paraId="5B5623AA">
      <w:r>
        <w:t>室。</w:t>
      </w:r>
      <w:r>
        <w:rPr>
          <w:rFonts w:hint="eastAsia" w:eastAsia="宋体"/>
          <w:lang w:eastAsia="zh-CN"/>
        </w:rPr>
        <w:t>”</w:t>
      </w:r>
      <w:r>
        <w:t>乙</w:t>
      </w:r>
      <w:r>
        <w:rPr>
          <w:rFonts w:hint="eastAsia" w:eastAsia="宋体"/>
          <w:lang w:eastAsia="zh-CN"/>
        </w:rPr>
        <w:t>“</w:t>
      </w:r>
      <w:r>
        <w:t>注與鉒通</w:t>
      </w:r>
      <w:r>
        <w:rPr>
          <w:rFonts w:hint="eastAsia" w:eastAsia="宋体"/>
          <w:lang w:eastAsia="zh-CN"/>
        </w:rPr>
        <w:t>”</w:t>
      </w:r>
      <w:r>
        <w:t>四字改</w:t>
      </w:r>
      <w:r>
        <w:rPr>
          <w:rFonts w:hint="eastAsia" w:eastAsia="宋体"/>
          <w:lang w:eastAsia="zh-CN"/>
        </w:rPr>
        <w:t>《</w:t>
      </w:r>
      <w:r>
        <w:t>荀子。榮辱</w:t>
      </w:r>
      <w:r>
        <w:rPr>
          <w:rFonts w:hint="eastAsia" w:eastAsia="宋体"/>
          <w:lang w:eastAsia="zh-CN"/>
        </w:rPr>
        <w:t>》</w:t>
      </w:r>
      <w:r>
        <w:t>篇</w:t>
      </w:r>
      <w:r>
        <w:rPr>
          <w:rFonts w:hint="eastAsia" w:eastAsia="宋体"/>
          <w:lang w:eastAsia="zh-CN"/>
        </w:rPr>
        <w:t>“</w:t>
      </w:r>
      <w:r>
        <w:t>則君子注錯之當，而小人注錯之過</w:t>
      </w:r>
    </w:p>
    <w:p w14:paraId="1E412020">
      <w:r>
        <w:t>也。</w:t>
      </w:r>
      <w:r>
        <w:rPr>
          <w:rFonts w:hint="eastAsia" w:eastAsia="宋体"/>
          <w:lang w:eastAsia="zh-CN"/>
        </w:rPr>
        <w:t>”</w:t>
      </w:r>
      <w:r>
        <w:t>楊倞注云</w:t>
      </w:r>
      <w:r>
        <w:rPr>
          <w:rFonts w:hint="eastAsia" w:eastAsia="宋体"/>
          <w:lang w:eastAsia="zh-CN"/>
        </w:rPr>
        <w:t>“</w:t>
      </w:r>
      <w:r>
        <w:t>注錯與措置義同</w:t>
      </w:r>
      <w:r>
        <w:rPr>
          <w:rFonts w:hint="eastAsia" w:eastAsia="宋体"/>
          <w:lang w:eastAsia="zh-CN"/>
        </w:rPr>
        <w:t>”</w:t>
      </w:r>
      <w:r>
        <w:t>。注亦鉒也錯亦措也，故</w:t>
      </w:r>
      <w:r>
        <w:rPr>
          <w:rFonts w:hint="eastAsia" w:eastAsia="宋体"/>
          <w:lang w:eastAsia="zh-CN"/>
        </w:rPr>
        <w:t>《</w:t>
      </w:r>
      <w:r>
        <w:t>廣雅</w:t>
      </w:r>
      <w:r>
        <w:rPr>
          <w:rFonts w:hint="eastAsia" w:eastAsia="宋体"/>
          <w:lang w:eastAsia="zh-CN"/>
        </w:rPr>
        <w:t>》“</w:t>
      </w:r>
      <w:r>
        <w:t>措</w:t>
      </w:r>
      <w:r>
        <w:rPr>
          <w:rFonts w:hint="eastAsia" w:eastAsia="宋体"/>
          <w:lang w:eastAsia="zh-CN"/>
        </w:rPr>
        <w:t>”</w:t>
      </w:r>
      <w:r>
        <w:t>、</w:t>
      </w:r>
      <w:r>
        <w:rPr>
          <w:rFonts w:hint="eastAsia" w:eastAsia="宋体"/>
          <w:lang w:eastAsia="zh-CN"/>
        </w:rPr>
        <w:t>“</w:t>
      </w:r>
      <w:r>
        <w:t>鉒</w:t>
      </w:r>
      <w:r>
        <w:rPr>
          <w:rFonts w:hint="eastAsia" w:eastAsia="宋体"/>
          <w:lang w:eastAsia="zh-CN"/>
        </w:rPr>
        <w:t>”</w:t>
      </w:r>
      <w:r>
        <w:t>同訓爲</w:t>
      </w:r>
    </w:p>
    <w:p w14:paraId="5CECCB1B">
      <w:pPr>
        <w:rPr>
          <w:rFonts w:hint="eastAsia" w:eastAsia="宋体"/>
          <w:lang w:eastAsia="zh-CN"/>
        </w:rPr>
      </w:pPr>
      <w:r>
        <w:rPr>
          <w:rFonts w:hint="eastAsia" w:eastAsia="宋体"/>
          <w:lang w:eastAsia="zh-CN"/>
        </w:rPr>
        <w:t>“</w:t>
      </w:r>
      <w:r>
        <w:t>置</w:t>
      </w:r>
      <w:r>
        <w:rPr>
          <w:rFonts w:hint="eastAsia" w:eastAsia="宋体"/>
          <w:lang w:eastAsia="zh-CN"/>
        </w:rPr>
        <w:t>”</w:t>
      </w:r>
      <w:r>
        <w:t>矣。</w:t>
      </w:r>
      <w:r>
        <w:rPr>
          <w:rFonts w:hint="eastAsia" w:eastAsia="宋体"/>
          <w:lang w:eastAsia="zh-CN"/>
        </w:rPr>
        <w:t>“</w:t>
      </w:r>
      <w:r>
        <w:t>其證也</w:t>
      </w:r>
      <w:r>
        <w:rPr>
          <w:rFonts w:hint="eastAsia" w:eastAsia="宋体"/>
          <w:lang w:eastAsia="zh-CN"/>
        </w:rPr>
        <w:t>”</w:t>
      </w:r>
      <w:r>
        <w:t>改</w:t>
      </w:r>
      <w:r>
        <w:rPr>
          <w:rFonts w:hint="eastAsia" w:eastAsia="宋体"/>
          <w:lang w:eastAsia="zh-CN"/>
        </w:rPr>
        <w:t>“</w:t>
      </w:r>
      <w:r>
        <w:t>鉒與注通</w:t>
      </w:r>
      <w:r>
        <w:rPr>
          <w:rFonts w:hint="eastAsia" w:eastAsia="宋体"/>
          <w:lang w:eastAsia="zh-CN"/>
        </w:rPr>
        <w:t>”</w:t>
      </w:r>
    </w:p>
    <w:p w14:paraId="34E508DC">
      <w:pPr>
        <w:rPr>
          <w:rFonts w:hint="eastAsia" w:eastAsia="宋体"/>
          <w:lang w:eastAsia="zh-CN"/>
        </w:rPr>
      </w:pPr>
      <w:r>
        <w:t>職＄業也。墨籤云：</w:t>
      </w:r>
      <w:r>
        <w:rPr>
          <w:rFonts w:hint="eastAsia" w:eastAsia="宋体"/>
          <w:lang w:eastAsia="zh-CN"/>
        </w:rPr>
        <w:t>《</w:t>
      </w:r>
      <w:r>
        <w:t>管子。明法解</w:t>
      </w:r>
      <w:r>
        <w:rPr>
          <w:rFonts w:hint="eastAsia" w:eastAsia="宋体"/>
          <w:lang w:eastAsia="zh-CN"/>
        </w:rPr>
        <w:t>》</w:t>
      </w:r>
      <w:r>
        <w:t>篇：</w:t>
      </w:r>
      <w:r>
        <w:rPr>
          <w:rFonts w:hint="eastAsia" w:eastAsia="宋体"/>
          <w:lang w:eastAsia="zh-CN"/>
        </w:rPr>
        <w:t>“</w:t>
      </w:r>
      <w:r>
        <w:t>孤寡老弱，不失其所職。</w:t>
      </w:r>
      <w:r>
        <w:rPr>
          <w:rFonts w:hint="eastAsia" w:eastAsia="宋体"/>
          <w:lang w:eastAsia="zh-CN"/>
        </w:rPr>
        <w:t>”</w:t>
      </w:r>
    </w:p>
    <w:p w14:paraId="21A8A6B9">
      <w:r>
        <w:t>據，定也。乙</w:t>
      </w:r>
      <w:r>
        <w:rPr>
          <w:rFonts w:hint="eastAsia" w:eastAsia="宋体"/>
          <w:lang w:eastAsia="zh-CN"/>
        </w:rPr>
        <w:t>“《</w:t>
      </w:r>
      <w:r>
        <w:t>釋名</w:t>
      </w:r>
      <w:r>
        <w:rPr>
          <w:rFonts w:hint="eastAsia" w:eastAsia="宋体"/>
          <w:lang w:eastAsia="zh-CN"/>
        </w:rPr>
        <w:t>》”</w:t>
      </w:r>
      <w:r>
        <w:t>下十字，改</w:t>
      </w:r>
      <w:r>
        <w:rPr>
          <w:rFonts w:hint="eastAsia" w:eastAsia="宋体"/>
          <w:lang w:eastAsia="zh-CN"/>
        </w:rPr>
        <w:t>《</w:t>
      </w:r>
      <w:r>
        <w:t>襄九年榖梁傳</w:t>
      </w:r>
      <w:r>
        <w:rPr>
          <w:rFonts w:hint="eastAsia" w:eastAsia="宋体"/>
          <w:lang w:eastAsia="zh-CN"/>
        </w:rPr>
        <w:t>》“</w:t>
      </w:r>
      <w:r>
        <w:t>恥不能據鄭也。</w:t>
      </w:r>
      <w:r>
        <w:rPr>
          <w:rFonts w:hint="eastAsia" w:eastAsia="宋体"/>
          <w:lang w:eastAsia="zh-CN"/>
        </w:rPr>
        <w:t>”</w:t>
      </w:r>
      <w:r>
        <w:t>言諸矦不</w:t>
      </w:r>
    </w:p>
    <w:p w14:paraId="1807BD3E">
      <w:r>
        <w:t>能定鄭也。</w:t>
      </w:r>
      <w:r>
        <w:rPr>
          <w:rFonts w:hint="eastAsia" w:eastAsia="宋体"/>
          <w:lang w:eastAsia="zh-CN"/>
        </w:rPr>
        <w:t>《</w:t>
      </w:r>
      <w:r>
        <w:t>史記</w:t>
      </w:r>
      <w:r>
        <w:rPr>
          <w:rFonts w:hint="eastAsia" w:eastAsia="宋体"/>
          <w:lang w:eastAsia="zh-CN"/>
        </w:rPr>
        <w:t>•</w:t>
      </w:r>
      <w:r>
        <w:t>白起傳</w:t>
      </w:r>
      <w:r>
        <w:rPr>
          <w:rFonts w:hint="eastAsia" w:eastAsia="宋体"/>
          <w:lang w:eastAsia="zh-CN"/>
        </w:rPr>
        <w:t>》</w:t>
      </w:r>
      <w:r>
        <w:t>：</w:t>
      </w:r>
      <w:r>
        <w:rPr>
          <w:rFonts w:hint="eastAsia" w:eastAsia="宋体"/>
          <w:lang w:eastAsia="zh-CN"/>
        </w:rPr>
        <w:t>“</w:t>
      </w:r>
      <w:r>
        <w:t>趙軍長平，以按據上黨民。</w:t>
      </w:r>
      <w:r>
        <w:rPr>
          <w:rFonts w:hint="eastAsia" w:eastAsia="宋体"/>
          <w:lang w:eastAsia="zh-CN"/>
        </w:rPr>
        <w:t>”</w:t>
      </w:r>
      <w:r>
        <w:t>按據，猶安定也。</w:t>
      </w:r>
      <w:r>
        <w:rPr>
          <w:rFonts w:hint="eastAsia" w:eastAsia="宋体"/>
          <w:lang w:eastAsia="zh-CN"/>
        </w:rPr>
        <w:t>《</w:t>
      </w:r>
      <w:r>
        <w:t>鹽鐵論。繇</w:t>
      </w:r>
    </w:p>
    <w:p w14:paraId="0BEAAAC0">
      <w:pPr>
        <w:rPr>
          <w:rFonts w:hint="eastAsia" w:eastAsia="宋体"/>
          <w:lang w:eastAsia="zh-CN"/>
        </w:rPr>
      </w:pPr>
      <w:r>
        <w:t>役</w:t>
      </w:r>
      <w:r>
        <w:rPr>
          <w:rFonts w:hint="eastAsia" w:eastAsia="宋体"/>
          <w:lang w:eastAsia="zh-CN"/>
        </w:rPr>
        <w:t>》</w:t>
      </w:r>
      <w:r>
        <w:t>篇云：</w:t>
      </w:r>
      <w:r>
        <w:rPr>
          <w:rFonts w:hint="eastAsia" w:eastAsia="宋体"/>
          <w:lang w:eastAsia="zh-CN"/>
        </w:rPr>
        <w:t>“</w:t>
      </w:r>
      <w:r>
        <w:t>四支强而躬體固，華葉茂而本根據。</w:t>
      </w:r>
      <w:r>
        <w:rPr>
          <w:rFonts w:hint="eastAsia" w:eastAsia="宋体"/>
          <w:lang w:eastAsia="zh-CN"/>
        </w:rPr>
        <w:t>”</w:t>
      </w:r>
    </w:p>
    <w:p w14:paraId="7A201A46">
      <w:r>
        <w:t>石，擿也。乙</w:t>
      </w:r>
      <w:r>
        <w:rPr>
          <w:rFonts w:hint="eastAsia" w:eastAsia="宋体"/>
          <w:lang w:eastAsia="zh-CN"/>
        </w:rPr>
        <w:t>“《</w:t>
      </w:r>
      <w:r>
        <w:t>新書</w:t>
      </w:r>
      <w:r>
        <w:rPr>
          <w:rFonts w:hint="eastAsia" w:eastAsia="宋体"/>
          <w:lang w:eastAsia="zh-CN"/>
        </w:rPr>
        <w:t>》”</w:t>
      </w:r>
      <w:r>
        <w:t>二字，補：</w:t>
      </w:r>
      <w:r>
        <w:rPr>
          <w:rFonts w:hint="eastAsia" w:eastAsia="宋体"/>
          <w:lang w:eastAsia="zh-CN"/>
        </w:rPr>
        <w:t>《</w:t>
      </w:r>
      <w:r>
        <w:t>史記。王翦傳</w:t>
      </w:r>
      <w:r>
        <w:rPr>
          <w:rFonts w:hint="eastAsia" w:eastAsia="宋体"/>
          <w:lang w:eastAsia="zh-CN"/>
        </w:rPr>
        <w:t>》</w:t>
      </w:r>
      <w:r>
        <w:t>云：</w:t>
      </w:r>
      <w:r>
        <w:rPr>
          <w:rFonts w:hint="eastAsia" w:eastAsia="宋体"/>
          <w:lang w:eastAsia="zh-CN"/>
        </w:rPr>
        <w:t>“</w:t>
      </w:r>
      <w:r>
        <w:t>方投石超距。</w:t>
      </w:r>
      <w:r>
        <w:rPr>
          <w:rFonts w:hint="eastAsia" w:eastAsia="宋体"/>
          <w:lang w:eastAsia="zh-CN"/>
        </w:rPr>
        <w:t>”《</w:t>
      </w:r>
      <w:r>
        <w:t>漢書。甘</w:t>
      </w:r>
    </w:p>
    <w:p w14:paraId="6C8DD3A1">
      <w:r>
        <w:t>延壽傳</w:t>
      </w:r>
      <w:r>
        <w:rPr>
          <w:rFonts w:hint="eastAsia" w:eastAsia="宋体"/>
          <w:lang w:eastAsia="zh-CN"/>
        </w:rPr>
        <w:t>》</w:t>
      </w:r>
      <w:r>
        <w:t>云：</w:t>
      </w:r>
      <w:r>
        <w:rPr>
          <w:rFonts w:hint="eastAsia" w:eastAsia="宋体"/>
          <w:lang w:eastAsia="zh-CN"/>
        </w:rPr>
        <w:t>“</w:t>
      </w:r>
      <w:r>
        <w:t>投石拔距，絶於等倫。</w:t>
      </w:r>
      <w:r>
        <w:rPr>
          <w:rFonts w:hint="eastAsia" w:eastAsia="宋体"/>
          <w:lang w:eastAsia="zh-CN"/>
        </w:rPr>
        <w:t>”</w:t>
      </w:r>
      <w:r>
        <w:t>石者，擿也。投石猶言投擿。距如</w:t>
      </w:r>
      <w:r>
        <w:rPr>
          <w:rFonts w:hint="eastAsia" w:eastAsia="宋体"/>
          <w:lang w:eastAsia="zh-CN"/>
        </w:rPr>
        <w:t>“</w:t>
      </w:r>
      <w:r>
        <w:t>距躍三百</w:t>
      </w:r>
      <w:r>
        <w:rPr>
          <w:rFonts w:hint="eastAsia" w:eastAsia="宋体"/>
          <w:lang w:eastAsia="zh-CN"/>
        </w:rPr>
        <w:t>”</w:t>
      </w:r>
      <w:r>
        <w:t>之距</w:t>
      </w:r>
    </w:p>
    <w:p w14:paraId="3DC32074">
      <w:r>
        <w:t>應劭以</w:t>
      </w:r>
      <w:r>
        <w:rPr>
          <w:rFonts w:hint="eastAsia" w:eastAsia="宋体"/>
          <w:lang w:eastAsia="zh-CN"/>
        </w:rPr>
        <w:t>“</w:t>
      </w:r>
      <w:r>
        <w:t>拔距</w:t>
      </w:r>
      <w:r>
        <w:rPr>
          <w:rFonts w:hint="eastAsia" w:eastAsia="宋体"/>
          <w:lang w:eastAsia="zh-CN"/>
        </w:rPr>
        <w:t>”</w:t>
      </w:r>
      <w:r>
        <w:t>爲</w:t>
      </w:r>
      <w:r>
        <w:rPr>
          <w:rFonts w:hint="eastAsia" w:eastAsia="宋体"/>
          <w:lang w:eastAsia="zh-CN"/>
        </w:rPr>
        <w:t>“</w:t>
      </w:r>
      <w:r>
        <w:t>超踰</w:t>
      </w:r>
      <w:r>
        <w:rPr>
          <w:rFonts w:hint="eastAsia" w:eastAsia="宋体"/>
          <w:lang w:eastAsia="zh-CN"/>
        </w:rPr>
        <w:t>”</w:t>
      </w:r>
      <w:r>
        <w:t>，司馬貞以</w:t>
      </w:r>
      <w:r>
        <w:rPr>
          <w:rFonts w:hint="eastAsia" w:eastAsia="宋体"/>
          <w:lang w:eastAsia="zh-CN"/>
        </w:rPr>
        <w:t>“</w:t>
      </w:r>
      <w:r>
        <w:t>超距</w:t>
      </w:r>
      <w:r>
        <w:rPr>
          <w:rFonts w:hint="eastAsia" w:eastAsia="宋体"/>
          <w:lang w:eastAsia="zh-CN"/>
        </w:rPr>
        <w:t>”</w:t>
      </w:r>
      <w:r>
        <w:t>爲</w:t>
      </w:r>
      <w:r>
        <w:rPr>
          <w:rFonts w:hint="eastAsia" w:eastAsia="宋体"/>
          <w:lang w:eastAsia="zh-CN"/>
        </w:rPr>
        <w:t>“</w:t>
      </w:r>
      <w:r>
        <w:t>跳躍</w:t>
      </w:r>
      <w:r>
        <w:rPr>
          <w:rFonts w:hint="eastAsia" w:eastAsia="宋体"/>
          <w:lang w:eastAsia="zh-CN"/>
        </w:rPr>
        <w:t>”</w:t>
      </w:r>
      <w:r>
        <w:t>，皆是也。</w:t>
      </w:r>
      <w:r>
        <w:rPr>
          <w:rFonts w:hint="eastAsia" w:eastAsia="宋体"/>
          <w:lang w:eastAsia="zh-CN"/>
        </w:rPr>
        <w:t>“</w:t>
      </w:r>
      <w:r>
        <w:t>投石超距</w:t>
      </w:r>
      <w:r>
        <w:rPr>
          <w:rFonts w:hint="eastAsia" w:eastAsia="宋体"/>
          <w:lang w:eastAsia="zh-CN"/>
        </w:rPr>
        <w:t>”</w:t>
      </w:r>
      <w:r>
        <w:t>、</w:t>
      </w:r>
      <w:r>
        <w:rPr>
          <w:rFonts w:hint="eastAsia" w:eastAsia="宋体"/>
          <w:lang w:eastAsia="zh-CN"/>
        </w:rPr>
        <w:t>“</w:t>
      </w:r>
      <w:r>
        <w:t>投石拔距</w:t>
      </w:r>
      <w:r>
        <w:rPr>
          <w:rFonts w:hint="eastAsia" w:eastAsia="宋体"/>
          <w:lang w:eastAsia="zh-CN"/>
        </w:rPr>
        <w:t>”</w:t>
      </w:r>
      <w:r>
        <w:t>，皆</w:t>
      </w:r>
    </w:p>
    <w:p w14:paraId="4DF9E09D">
      <w:r>
        <w:t>四字平列。石亦投也距亦超也，越亦拔也。應劭云</w:t>
      </w:r>
      <w:r>
        <w:rPr>
          <w:rFonts w:hint="eastAsia" w:eastAsia="宋体"/>
          <w:lang w:eastAsia="zh-CN"/>
        </w:rPr>
        <w:t>“</w:t>
      </w:r>
      <w:r>
        <w:t>投石以石投人也。</w:t>
      </w:r>
      <w:r>
        <w:rPr>
          <w:rFonts w:hint="eastAsia" w:eastAsia="宋体"/>
          <w:lang w:eastAsia="zh-CN"/>
        </w:rPr>
        <w:t>”</w:t>
      </w:r>
      <w:r>
        <w:t>劉逵注</w:t>
      </w:r>
      <w:r>
        <w:rPr>
          <w:rFonts w:hint="eastAsia" w:eastAsia="宋体"/>
          <w:lang w:eastAsia="zh-CN"/>
        </w:rPr>
        <w:t>《</w:t>
      </w:r>
      <w:r>
        <w:t>吴都</w:t>
      </w:r>
    </w:p>
    <w:p w14:paraId="6CF6A8E3">
      <w:r>
        <w:t>賦</w:t>
      </w:r>
      <w:r>
        <w:rPr>
          <w:rFonts w:hint="eastAsia" w:eastAsia="宋体"/>
          <w:lang w:eastAsia="zh-CN"/>
        </w:rPr>
        <w:t>》</w:t>
      </w:r>
      <w:r>
        <w:t>云</w:t>
      </w:r>
      <w:r>
        <w:rPr>
          <w:rFonts w:hint="eastAsia" w:eastAsia="宋体"/>
          <w:lang w:eastAsia="zh-CN"/>
        </w:rPr>
        <w:t>“</w:t>
      </w:r>
      <w:r>
        <w:t>拔距，謂兩人以手相案，能拔引之也。</w:t>
      </w:r>
      <w:r>
        <w:rPr>
          <w:rFonts w:hint="eastAsia" w:eastAsia="宋体"/>
          <w:lang w:eastAsia="zh-CN"/>
        </w:rPr>
        <w:t>”</w:t>
      </w:r>
      <w:r>
        <w:t>皆非是。</w:t>
      </w:r>
      <w:r>
        <w:rPr>
          <w:rFonts w:hint="eastAsia" w:eastAsia="宋体"/>
          <w:lang w:eastAsia="zh-CN"/>
        </w:rPr>
        <w:t>《</w:t>
      </w:r>
      <w:r>
        <w:t>賈子</w:t>
      </w:r>
    </w:p>
    <w:p w14:paraId="6CDB183B">
      <w:r>
        <w:t>【第392页】</w:t>
      </w:r>
    </w:p>
    <w:p w14:paraId="58F50CCC">
      <w:r>
        <w:t>襞、結，詘也。乙</w:t>
      </w:r>
      <w:r>
        <w:rPr>
          <w:rFonts w:hint="eastAsia" w:eastAsia="宋体"/>
          <w:lang w:eastAsia="zh-CN"/>
        </w:rPr>
        <w:t>“</w:t>
      </w:r>
      <w:r>
        <w:t>皆詰屈之意也</w:t>
      </w:r>
      <w:r>
        <w:rPr>
          <w:rFonts w:hint="eastAsia" w:eastAsia="宋体"/>
          <w:lang w:eastAsia="zh-CN"/>
        </w:rPr>
        <w:t>”</w:t>
      </w:r>
      <w:r>
        <w:t>六字，改：高誘注</w:t>
      </w:r>
      <w:r>
        <w:rPr>
          <w:rFonts w:hint="eastAsia" w:eastAsia="宋体"/>
          <w:lang w:eastAsia="zh-CN"/>
        </w:rPr>
        <w:t>《</w:t>
      </w:r>
      <w:r>
        <w:t>西周策</w:t>
      </w:r>
      <w:r>
        <w:rPr>
          <w:rFonts w:hint="eastAsia" w:eastAsia="宋体"/>
          <w:lang w:eastAsia="zh-CN"/>
        </w:rPr>
        <w:t>》</w:t>
      </w:r>
      <w:r>
        <w:t>云：</w:t>
      </w:r>
      <w:r>
        <w:rPr>
          <w:rFonts w:hint="eastAsia" w:eastAsia="宋体"/>
          <w:lang w:eastAsia="zh-CN"/>
        </w:rPr>
        <w:t>“</w:t>
      </w:r>
      <w:r>
        <w:t>山形屈辟，狀如</w:t>
      </w:r>
    </w:p>
    <w:p w14:paraId="2EA1A725">
      <w:r>
        <w:t>羊腸。</w:t>
      </w:r>
      <w:r>
        <w:rPr>
          <w:rFonts w:hint="eastAsia" w:eastAsia="宋体"/>
          <w:lang w:eastAsia="zh-CN"/>
        </w:rPr>
        <w:t>”</w:t>
      </w:r>
      <w:r>
        <w:t>墨籤云：</w:t>
      </w:r>
      <w:r>
        <w:rPr>
          <w:rFonts w:hint="eastAsia" w:eastAsia="宋体"/>
          <w:lang w:eastAsia="zh-CN"/>
        </w:rPr>
        <w:t>《</w:t>
      </w:r>
      <w:r>
        <w:t>易林。姤之豫</w:t>
      </w:r>
      <w:r>
        <w:rPr>
          <w:rFonts w:hint="eastAsia" w:eastAsia="宋体"/>
          <w:lang w:eastAsia="zh-CN"/>
        </w:rPr>
        <w:t>》</w:t>
      </w:r>
      <w:r>
        <w:t>云：</w:t>
      </w:r>
      <w:r>
        <w:rPr>
          <w:rFonts w:hint="eastAsia" w:eastAsia="宋体"/>
          <w:lang w:eastAsia="zh-CN"/>
        </w:rPr>
        <w:t>“</w:t>
      </w:r>
      <w:r>
        <w:t>躄屈復伸。</w:t>
      </w:r>
      <w:r>
        <w:rPr>
          <w:rFonts w:hint="eastAsia" w:eastAsia="宋体"/>
          <w:lang w:eastAsia="zh-CN"/>
        </w:rPr>
        <w:t>”“</w:t>
      </w:r>
      <w:r>
        <w:t>言詰屈也</w:t>
      </w:r>
      <w:r>
        <w:rPr>
          <w:rFonts w:hint="eastAsia" w:eastAsia="宋体"/>
          <w:lang w:eastAsia="zh-CN"/>
        </w:rPr>
        <w:t>”</w:t>
      </w:r>
      <w:r>
        <w:t>下，補：</w:t>
      </w:r>
      <w:r>
        <w:rPr>
          <w:rFonts w:hint="eastAsia" w:eastAsia="宋体"/>
          <w:lang w:eastAsia="zh-CN"/>
        </w:rPr>
        <w:t>《</w:t>
      </w:r>
      <w:r>
        <w:t>月令</w:t>
      </w:r>
      <w:r>
        <w:rPr>
          <w:rFonts w:hint="eastAsia" w:eastAsia="宋体"/>
          <w:lang w:eastAsia="zh-CN"/>
        </w:rPr>
        <w:t>》</w:t>
      </w:r>
      <w:r>
        <w:t>云：</w:t>
      </w:r>
    </w:p>
    <w:p w14:paraId="42F0714A">
      <w:pPr>
        <w:rPr>
          <w:rFonts w:hint="eastAsia" w:eastAsia="宋体"/>
          <w:lang w:eastAsia="zh-CN"/>
        </w:rPr>
      </w:pPr>
      <w:r>
        <w:rPr>
          <w:rFonts w:hint="eastAsia" w:eastAsia="宋体"/>
          <w:lang w:eastAsia="zh-CN"/>
        </w:rPr>
        <w:t>“</w:t>
      </w:r>
      <w:r>
        <w:t>蚯蚓結。</w:t>
      </w:r>
      <w:r>
        <w:rPr>
          <w:rFonts w:hint="eastAsia" w:eastAsia="宋体"/>
          <w:lang w:eastAsia="zh-CN"/>
        </w:rPr>
        <w:t>”</w:t>
      </w:r>
    </w:p>
    <w:p w14:paraId="631E9E04">
      <w:r>
        <w:t>緣，循也。乙</w:t>
      </w:r>
      <w:r>
        <w:rPr>
          <w:rFonts w:hint="eastAsia" w:eastAsia="宋体"/>
          <w:lang w:eastAsia="zh-CN"/>
        </w:rPr>
        <w:t>“《</w:t>
      </w:r>
      <w:r>
        <w:t>急就篇</w:t>
      </w:r>
      <w:r>
        <w:rPr>
          <w:rFonts w:hint="eastAsia" w:eastAsia="宋体"/>
          <w:lang w:eastAsia="zh-CN"/>
        </w:rPr>
        <w:t>》”</w:t>
      </w:r>
      <w:r>
        <w:t>下二十一字，改：</w:t>
      </w:r>
      <w:r>
        <w:rPr>
          <w:rFonts w:hint="eastAsia" w:eastAsia="宋体"/>
          <w:lang w:eastAsia="zh-CN"/>
        </w:rPr>
        <w:t>《</w:t>
      </w:r>
      <w:r>
        <w:t>列御寇</w:t>
      </w:r>
      <w:r>
        <w:rPr>
          <w:rFonts w:hint="eastAsia" w:eastAsia="宋体"/>
          <w:lang w:eastAsia="zh-CN"/>
        </w:rPr>
        <w:t>》</w:t>
      </w:r>
      <w:r>
        <w:t>篇：</w:t>
      </w:r>
      <w:r>
        <w:rPr>
          <w:rFonts w:hint="eastAsia" w:eastAsia="宋体"/>
          <w:lang w:eastAsia="zh-CN"/>
        </w:rPr>
        <w:t>“</w:t>
      </w:r>
      <w:r>
        <w:t>緣循、偃佒、困畏不若</w:t>
      </w:r>
    </w:p>
    <w:p w14:paraId="24932DBE">
      <w:r>
        <w:t>人。</w:t>
      </w:r>
      <w:r>
        <w:rPr>
          <w:rFonts w:hint="eastAsia" w:eastAsia="宋体"/>
          <w:lang w:eastAsia="zh-CN"/>
        </w:rPr>
        <w:t>”</w:t>
      </w:r>
      <w:r>
        <w:t>郭象注云：</w:t>
      </w:r>
      <w:r>
        <w:rPr>
          <w:rFonts w:hint="eastAsia" w:eastAsia="宋体"/>
          <w:lang w:eastAsia="zh-CN"/>
        </w:rPr>
        <w:t>“</w:t>
      </w:r>
      <w:r>
        <w:t>緣循，仗物而行者也。</w:t>
      </w:r>
      <w:r>
        <w:rPr>
          <w:rFonts w:hint="eastAsia" w:eastAsia="宋体"/>
          <w:lang w:eastAsia="zh-CN"/>
        </w:rPr>
        <w:t>”《</w:t>
      </w:r>
      <w:r>
        <w:t>韓詩外傳</w:t>
      </w:r>
      <w:r>
        <w:rPr>
          <w:rFonts w:hint="eastAsia" w:eastAsia="宋体"/>
          <w:lang w:eastAsia="zh-CN"/>
        </w:rPr>
        <w:t>》</w:t>
      </w:r>
      <w:r>
        <w:t>：</w:t>
      </w:r>
      <w:r>
        <w:rPr>
          <w:rFonts w:hint="eastAsia" w:eastAsia="宋体"/>
          <w:lang w:eastAsia="zh-CN"/>
        </w:rPr>
        <w:t>“</w:t>
      </w:r>
      <w:r>
        <w:t>緣理而行。</w:t>
      </w:r>
      <w:r>
        <w:rPr>
          <w:rFonts w:hint="eastAsia" w:eastAsia="宋体"/>
          <w:lang w:eastAsia="zh-CN"/>
        </w:rPr>
        <w:t>”《</w:t>
      </w:r>
      <w:r>
        <w:t>説苑</w:t>
      </w:r>
      <w:r>
        <w:rPr>
          <w:rFonts w:hint="eastAsia" w:eastAsia="宋体"/>
          <w:lang w:eastAsia="zh-CN"/>
        </w:rPr>
        <w:t>•</w:t>
      </w:r>
      <w:r>
        <w:t>雜言</w:t>
      </w:r>
      <w:r>
        <w:rPr>
          <w:rFonts w:hint="eastAsia" w:eastAsia="宋体"/>
          <w:lang w:eastAsia="zh-CN"/>
        </w:rPr>
        <w:t>》</w:t>
      </w:r>
      <w:r>
        <w:t>篇</w:t>
      </w:r>
      <w:r>
        <w:rPr>
          <w:rFonts w:hint="eastAsia" w:eastAsia="宋体"/>
          <w:lang w:eastAsia="zh-CN"/>
        </w:rPr>
        <w:t>“</w:t>
      </w:r>
      <w:r>
        <w:t>緣</w:t>
      </w:r>
    </w:p>
    <w:p w14:paraId="07BBDAA1">
      <w:r>
        <w:t>作</w:t>
      </w:r>
      <w:r>
        <w:rPr>
          <w:rFonts w:hint="eastAsia" w:eastAsia="宋体"/>
          <w:lang w:eastAsia="zh-CN"/>
        </w:rPr>
        <w:t>“</w:t>
      </w:r>
      <w:r>
        <w:t>循</w:t>
      </w:r>
      <w:r>
        <w:rPr>
          <w:rFonts w:hint="eastAsia" w:eastAsia="宋体"/>
          <w:lang w:eastAsia="zh-CN"/>
        </w:rPr>
        <w:t>”</w:t>
      </w:r>
      <w:r>
        <w:t>。</w:t>
      </w:r>
    </w:p>
    <w:p w14:paraId="29A7F4B1">
      <w:r>
        <w:t>襮，表也。</w:t>
      </w:r>
      <w:r>
        <w:rPr>
          <w:rFonts w:hint="eastAsia" w:eastAsia="宋体"/>
          <w:lang w:eastAsia="zh-CN"/>
        </w:rPr>
        <w:t>“</w:t>
      </w:r>
      <w:r>
        <w:t>臣請爲襮</w:t>
      </w:r>
      <w:r>
        <w:rPr>
          <w:rFonts w:hint="eastAsia" w:eastAsia="宋体"/>
          <w:lang w:eastAsia="zh-CN"/>
        </w:rPr>
        <w:t>”</w:t>
      </w:r>
      <w:r>
        <w:t>下，補：高誘注云：</w:t>
      </w:r>
      <w:r>
        <w:rPr>
          <w:rFonts w:hint="eastAsia" w:eastAsia="宋体"/>
          <w:lang w:eastAsia="zh-CN"/>
        </w:rPr>
        <w:t>“</w:t>
      </w:r>
      <w:r>
        <w:t>襮，表也。</w:t>
      </w:r>
      <w:r>
        <w:rPr>
          <w:rFonts w:hint="eastAsia" w:eastAsia="宋体"/>
          <w:lang w:eastAsia="zh-CN"/>
        </w:rPr>
        <w:t>”《</w:t>
      </w:r>
      <w:r>
        <w:t>新序。義勇</w:t>
      </w:r>
      <w:r>
        <w:rPr>
          <w:rFonts w:hint="eastAsia" w:eastAsia="宋体"/>
          <w:lang w:eastAsia="zh-CN"/>
        </w:rPr>
        <w:t>》</w:t>
      </w:r>
      <w:r>
        <w:t>篇</w:t>
      </w:r>
      <w:r>
        <w:rPr>
          <w:rFonts w:hint="eastAsia" w:eastAsia="宋体"/>
          <w:lang w:eastAsia="zh-CN"/>
        </w:rPr>
        <w:t>“</w:t>
      </w:r>
      <w:r>
        <w:t>襮</w:t>
      </w:r>
      <w:r>
        <w:rPr>
          <w:rFonts w:hint="eastAsia" w:eastAsia="宋体"/>
          <w:lang w:eastAsia="zh-CN"/>
        </w:rPr>
        <w:t>”</w:t>
      </w:r>
      <w:r>
        <w:t>作</w:t>
      </w:r>
    </w:p>
    <w:p w14:paraId="05EA1652">
      <w:r>
        <w:rPr>
          <w:rFonts w:hint="eastAsia" w:eastAsia="宋体"/>
          <w:lang w:eastAsia="zh-CN"/>
        </w:rPr>
        <w:t>“</w:t>
      </w:r>
      <w:r>
        <w:t>表</w:t>
      </w:r>
      <w:r>
        <w:rPr>
          <w:rFonts w:hint="eastAsia" w:eastAsia="宋体"/>
          <w:lang w:eastAsia="zh-CN"/>
        </w:rPr>
        <w:t>”</w:t>
      </w:r>
      <w:r>
        <w:t>。</w:t>
      </w:r>
      <w:r>
        <w:rPr>
          <w:rFonts w:hint="eastAsia" w:eastAsia="宋体"/>
          <w:lang w:eastAsia="zh-CN"/>
        </w:rPr>
        <w:t>“</w:t>
      </w:r>
      <w:r>
        <w:t>曹大家及高誘注</w:t>
      </w:r>
      <w:r>
        <w:rPr>
          <w:rFonts w:hint="eastAsia" w:eastAsia="宋体"/>
          <w:lang w:eastAsia="zh-CN"/>
        </w:rPr>
        <w:t>”</w:t>
      </w:r>
      <w:r>
        <w:t>改</w:t>
      </w:r>
      <w:r>
        <w:rPr>
          <w:rFonts w:hint="eastAsia" w:eastAsia="宋体"/>
          <w:lang w:eastAsia="zh-CN"/>
        </w:rPr>
        <w:t>“</w:t>
      </w:r>
      <w:r>
        <w:t>曹大家注與高誘同</w:t>
      </w:r>
      <w:r>
        <w:rPr>
          <w:rFonts w:hint="eastAsia" w:eastAsia="宋体"/>
          <w:lang w:eastAsia="zh-CN"/>
        </w:rPr>
        <w:t>”</w:t>
      </w:r>
      <w:r>
        <w:t>。乙</w:t>
      </w:r>
      <w:r>
        <w:rPr>
          <w:rFonts w:hint="eastAsia" w:eastAsia="宋体"/>
          <w:lang w:eastAsia="zh-CN"/>
        </w:rPr>
        <w:t>“</w:t>
      </w:r>
      <w:r>
        <w:t>竝云襮表也</w:t>
      </w:r>
      <w:r>
        <w:rPr>
          <w:rFonts w:hint="eastAsia" w:eastAsia="宋体"/>
          <w:lang w:eastAsia="zh-CN"/>
        </w:rPr>
        <w:t>”</w:t>
      </w:r>
      <w:r>
        <w:t>五字</w:t>
      </w:r>
    </w:p>
    <w:p w14:paraId="3E2C0C00">
      <w:r>
        <w:t>奥，藏也。乙</w:t>
      </w:r>
      <w:r>
        <w:rPr>
          <w:rFonts w:hint="eastAsia" w:eastAsia="宋体"/>
          <w:lang w:eastAsia="zh-CN"/>
        </w:rPr>
        <w:t>“</w:t>
      </w:r>
      <w:r>
        <w:t>之言幽也</w:t>
      </w:r>
      <w:r>
        <w:rPr>
          <w:rFonts w:hint="eastAsia" w:eastAsia="宋体"/>
          <w:lang w:eastAsia="zh-CN"/>
        </w:rPr>
        <w:t>”</w:t>
      </w:r>
      <w:r>
        <w:t>下二十二字，補</w:t>
      </w:r>
      <w:r>
        <w:rPr>
          <w:rFonts w:hint="eastAsia" w:eastAsia="宋体"/>
          <w:lang w:eastAsia="zh-CN"/>
        </w:rPr>
        <w:t>“</w:t>
      </w:r>
      <w:r>
        <w:t>者</w:t>
      </w:r>
      <w:r>
        <w:rPr>
          <w:rFonts w:hint="eastAsia" w:eastAsia="宋体"/>
          <w:lang w:eastAsia="zh-CN"/>
        </w:rPr>
        <w:t>”</w:t>
      </w:r>
      <w:r>
        <w:t>。</w:t>
      </w:r>
      <w:r>
        <w:rPr>
          <w:rFonts w:hint="eastAsia" w:eastAsia="宋体"/>
          <w:lang w:eastAsia="zh-CN"/>
        </w:rPr>
        <w:t>“</w:t>
      </w:r>
      <w:r>
        <w:t>厥民奥</w:t>
      </w:r>
      <w:r>
        <w:rPr>
          <w:rFonts w:hint="eastAsia" w:eastAsia="宋体"/>
          <w:lang w:eastAsia="zh-CN"/>
        </w:rPr>
        <w:t>”</w:t>
      </w:r>
      <w:r>
        <w:t>下，補：</w:t>
      </w:r>
      <w:r>
        <w:rPr>
          <w:rFonts w:hint="eastAsia" w:eastAsia="宋体"/>
          <w:lang w:eastAsia="zh-CN"/>
        </w:rPr>
        <w:t>《</w:t>
      </w:r>
      <w:r>
        <w:t>老子</w:t>
      </w:r>
      <w:r>
        <w:rPr>
          <w:rFonts w:hint="eastAsia" w:eastAsia="宋体"/>
          <w:lang w:eastAsia="zh-CN"/>
        </w:rPr>
        <w:t>》</w:t>
      </w:r>
      <w:r>
        <w:t>：</w:t>
      </w:r>
      <w:r>
        <w:rPr>
          <w:rFonts w:hint="eastAsia" w:eastAsia="宋体"/>
          <w:lang w:eastAsia="zh-CN"/>
        </w:rPr>
        <w:t>“</w:t>
      </w:r>
      <w:r>
        <w:t>道</w:t>
      </w:r>
    </w:p>
    <w:p w14:paraId="42C172CC">
      <w:pPr>
        <w:rPr>
          <w:rFonts w:hint="eastAsia" w:eastAsia="宋体"/>
          <w:lang w:eastAsia="zh-CN"/>
        </w:rPr>
      </w:pPr>
      <w:r>
        <w:t>者，萬物之奥。</w:t>
      </w:r>
      <w:r>
        <w:rPr>
          <w:rFonts w:hint="eastAsia" w:eastAsia="宋体"/>
          <w:lang w:eastAsia="zh-CN"/>
        </w:rPr>
        <w:t>”</w:t>
      </w:r>
      <w:r>
        <w:t>河上公注云：</w:t>
      </w:r>
      <w:r>
        <w:rPr>
          <w:rFonts w:hint="eastAsia" w:eastAsia="宋体"/>
          <w:lang w:eastAsia="zh-CN"/>
        </w:rPr>
        <w:t>“</w:t>
      </w:r>
      <w:r>
        <w:t>奥，藏也。</w:t>
      </w:r>
      <w:r>
        <w:rPr>
          <w:rFonts w:hint="eastAsia" w:eastAsia="宋体"/>
          <w:lang w:eastAsia="zh-CN"/>
        </w:rPr>
        <w:t>”</w:t>
      </w:r>
    </w:p>
    <w:p w14:paraId="6880D481">
      <w:r>
        <w:t>摛，舒也</w:t>
      </w:r>
    </w:p>
    <w:p w14:paraId="6CD89DF6">
      <w:r>
        <w:rPr>
          <w:rFonts w:hint="eastAsia" w:eastAsia="宋体"/>
          <w:lang w:eastAsia="zh-CN"/>
        </w:rPr>
        <w:t>“</w:t>
      </w:r>
      <w:r>
        <w:t>其辭句失之</w:t>
      </w:r>
      <w:r>
        <w:rPr>
          <w:rFonts w:hint="eastAsia" w:eastAsia="宋体"/>
          <w:lang w:eastAsia="zh-CN"/>
        </w:rPr>
        <w:t>”</w:t>
      </w:r>
      <w:r>
        <w:t>下，補：張衡</w:t>
      </w:r>
      <w:r>
        <w:rPr>
          <w:rFonts w:hint="eastAsia" w:eastAsia="宋体"/>
          <w:lang w:eastAsia="zh-CN"/>
        </w:rPr>
        <w:t>《</w:t>
      </w:r>
      <w:r>
        <w:t>思玄賦</w:t>
      </w:r>
      <w:r>
        <w:rPr>
          <w:rFonts w:hint="eastAsia" w:eastAsia="宋体"/>
          <w:lang w:eastAsia="zh-CN"/>
        </w:rPr>
        <w:t>》</w:t>
      </w:r>
      <w:r>
        <w:t>：</w:t>
      </w:r>
      <w:r>
        <w:rPr>
          <w:rFonts w:hint="eastAsia" w:eastAsia="宋体"/>
          <w:lang w:eastAsia="zh-CN"/>
        </w:rPr>
        <w:t>“</w:t>
      </w:r>
      <w:r>
        <w:t>離朱脣而微笑兮。</w:t>
      </w:r>
      <w:r>
        <w:rPr>
          <w:rFonts w:hint="eastAsia" w:eastAsia="宋体"/>
          <w:lang w:eastAsia="zh-CN"/>
        </w:rPr>
        <w:t>”</w:t>
      </w:r>
      <w:r>
        <w:t>亦以離</w:t>
      </w:r>
    </w:p>
    <w:p w14:paraId="05CEACD2">
      <w:r>
        <w:t>爲摛也。</w:t>
      </w:r>
    </w:p>
    <w:p w14:paraId="72752AD1">
      <w:r>
        <w:t>竊，私也。</w:t>
      </w:r>
    </w:p>
    <w:p w14:paraId="7E301D2E">
      <w:pPr>
        <w:rPr>
          <w:rFonts w:hint="eastAsia" w:eastAsia="宋体"/>
          <w:lang w:eastAsia="zh-CN"/>
        </w:rPr>
      </w:pPr>
      <w:r>
        <w:t>乙</w:t>
      </w:r>
      <w:r>
        <w:rPr>
          <w:rFonts w:hint="eastAsia" w:eastAsia="宋体"/>
          <w:lang w:eastAsia="zh-CN"/>
        </w:rPr>
        <w:t>“</w:t>
      </w:r>
      <w:r>
        <w:t>王逸</w:t>
      </w:r>
      <w:r>
        <w:rPr>
          <w:rFonts w:hint="eastAsia" w:eastAsia="宋体"/>
          <w:lang w:eastAsia="zh-CN"/>
        </w:rPr>
        <w:t>”</w:t>
      </w:r>
      <w:r>
        <w:t>下十字，改：</w:t>
      </w:r>
      <w:r>
        <w:rPr>
          <w:rFonts w:hint="eastAsia" w:eastAsia="宋体"/>
          <w:lang w:eastAsia="zh-CN"/>
        </w:rPr>
        <w:t>《</w:t>
      </w:r>
      <w:r>
        <w:t>吕氏春秋。知士</w:t>
      </w:r>
      <w:r>
        <w:rPr>
          <w:rFonts w:hint="eastAsia" w:eastAsia="宋体"/>
          <w:lang w:eastAsia="zh-CN"/>
        </w:rPr>
        <w:t>》</w:t>
      </w:r>
      <w:r>
        <w:t>篇注云：</w:t>
      </w:r>
      <w:r>
        <w:rPr>
          <w:rFonts w:hint="eastAsia" w:eastAsia="宋体"/>
          <w:lang w:eastAsia="zh-CN"/>
        </w:rPr>
        <w:t>“</w:t>
      </w:r>
      <w:r>
        <w:t>竊，私也。</w:t>
      </w:r>
      <w:r>
        <w:rPr>
          <w:rFonts w:hint="eastAsia" w:eastAsia="宋体"/>
          <w:lang w:eastAsia="zh-CN"/>
        </w:rPr>
        <w:t>”</w:t>
      </w:r>
    </w:p>
    <w:p w14:paraId="3A218D49">
      <w:r>
        <w:t>膚，傳也。乙</w:t>
      </w:r>
      <w:r>
        <w:rPr>
          <w:rFonts w:hint="eastAsia" w:eastAsia="宋体"/>
          <w:lang w:eastAsia="zh-CN"/>
        </w:rPr>
        <w:t>“《</w:t>
      </w:r>
      <w:r>
        <w:t>晉語</w:t>
      </w:r>
      <w:r>
        <w:rPr>
          <w:rFonts w:hint="eastAsia" w:eastAsia="宋体"/>
          <w:lang w:eastAsia="zh-CN"/>
        </w:rPr>
        <w:t>》”</w:t>
      </w:r>
      <w:r>
        <w:t>下十五字。乙</w:t>
      </w:r>
      <w:r>
        <w:rPr>
          <w:rFonts w:hint="eastAsia" w:eastAsia="宋体"/>
          <w:lang w:eastAsia="zh-CN"/>
        </w:rPr>
        <w:t>“</w:t>
      </w:r>
      <w:r>
        <w:t>鄭衆注</w:t>
      </w:r>
      <w:r>
        <w:rPr>
          <w:rFonts w:hint="eastAsia" w:eastAsia="宋体"/>
          <w:lang w:eastAsia="zh-CN"/>
        </w:rPr>
        <w:t>”</w:t>
      </w:r>
      <w:r>
        <w:t>下十五字，改：鄭司農云：</w:t>
      </w:r>
      <w:r>
        <w:rPr>
          <w:rFonts w:hint="eastAsia" w:eastAsia="宋体"/>
          <w:lang w:eastAsia="zh-CN"/>
        </w:rPr>
        <w:t>“</w:t>
      </w:r>
      <w:r>
        <w:t>旅讀</w:t>
      </w:r>
    </w:p>
    <w:p w14:paraId="274C52FF">
      <w:r>
        <w:t>爲旅于泰山之旅，謂九人傳辭。</w:t>
      </w:r>
      <w:r>
        <w:rPr>
          <w:rFonts w:hint="eastAsia" w:eastAsia="宋体"/>
          <w:lang w:eastAsia="zh-CN"/>
        </w:rPr>
        <w:t>”</w:t>
      </w:r>
      <w:r>
        <w:t>後鄭讀爲鴻臚之臚，臚，陳之也。</w:t>
      </w:r>
      <w:r>
        <w:rPr>
          <w:rFonts w:hint="eastAsia" w:eastAsia="宋体"/>
          <w:lang w:eastAsia="zh-CN"/>
        </w:rPr>
        <w:t>《</w:t>
      </w:r>
      <w:r>
        <w:t>士冠禮</w:t>
      </w:r>
      <w:r>
        <w:rPr>
          <w:rFonts w:hint="eastAsia" w:eastAsia="宋体"/>
          <w:lang w:eastAsia="zh-CN"/>
        </w:rPr>
        <w:t>》“</w:t>
      </w:r>
      <w:r>
        <w:t>旅占</w:t>
      </w:r>
      <w:r>
        <w:rPr>
          <w:rFonts w:hint="eastAsia" w:eastAsia="宋体"/>
          <w:lang w:eastAsia="zh-CN"/>
        </w:rPr>
        <w:t>”</w:t>
      </w:r>
      <w:r>
        <w:t>，古文</w:t>
      </w:r>
    </w:p>
    <w:p w14:paraId="770B0292">
      <w:r>
        <w:t>【第393页】</w:t>
      </w:r>
    </w:p>
    <w:p w14:paraId="303BB16F">
      <w:r>
        <w:rPr>
          <w:rFonts w:hint="eastAsia" w:eastAsia="宋体"/>
          <w:lang w:eastAsia="zh-CN"/>
        </w:rPr>
        <w:t>“</w:t>
      </w:r>
      <w:r>
        <w:t>旅</w:t>
      </w:r>
      <w:r>
        <w:rPr>
          <w:rFonts w:hint="eastAsia" w:eastAsia="宋体"/>
          <w:lang w:eastAsia="zh-CN"/>
        </w:rPr>
        <w:t>”</w:t>
      </w:r>
      <w:r>
        <w:t>作</w:t>
      </w:r>
      <w:r>
        <w:rPr>
          <w:rFonts w:hint="eastAsia" w:eastAsia="宋体"/>
          <w:lang w:eastAsia="zh-CN"/>
        </w:rPr>
        <w:t>“</w:t>
      </w:r>
      <w:r>
        <w:t>臚</w:t>
      </w:r>
      <w:r>
        <w:rPr>
          <w:rFonts w:hint="eastAsia" w:eastAsia="宋体"/>
          <w:lang w:eastAsia="zh-CN"/>
        </w:rPr>
        <w:t>”</w:t>
      </w:r>
      <w:r>
        <w:t>。臚、旅古通用。</w:t>
      </w:r>
      <w:r>
        <w:rPr>
          <w:rFonts w:hint="eastAsia" w:eastAsia="宋体"/>
          <w:lang w:eastAsia="zh-CN"/>
        </w:rPr>
        <w:t>《</w:t>
      </w:r>
      <w:r>
        <w:t>襄十四年左傳</w:t>
      </w:r>
      <w:r>
        <w:rPr>
          <w:rFonts w:hint="eastAsia" w:eastAsia="宋体"/>
          <w:lang w:eastAsia="zh-CN"/>
        </w:rPr>
        <w:t>》</w:t>
      </w:r>
      <w:r>
        <w:t>：</w:t>
      </w:r>
      <w:r>
        <w:rPr>
          <w:rFonts w:hint="eastAsia" w:eastAsia="宋体"/>
          <w:lang w:eastAsia="zh-CN"/>
        </w:rPr>
        <w:t>“</w:t>
      </w:r>
      <w:r>
        <w:t>史爲書，瞽爲詩，工誦箴諫，大夫規誨，士</w:t>
      </w:r>
    </w:p>
    <w:p w14:paraId="419E8E8B">
      <w:r>
        <w:t>傳言，庶人謗，商旅于市。</w:t>
      </w:r>
      <w:r>
        <w:rPr>
          <w:rFonts w:hint="eastAsia" w:eastAsia="宋体"/>
          <w:lang w:eastAsia="zh-CN"/>
        </w:rPr>
        <w:t>”</w:t>
      </w:r>
      <w:r>
        <w:t>杜預注云：</w:t>
      </w:r>
      <w:r>
        <w:rPr>
          <w:rFonts w:hint="eastAsia" w:eastAsia="宋体"/>
          <w:lang w:eastAsia="zh-CN"/>
        </w:rPr>
        <w:t>“</w:t>
      </w:r>
      <w:r>
        <w:t>旅，陳也。陳其貨物，以示時所貴尚。</w:t>
      </w:r>
      <w:r>
        <w:rPr>
          <w:rFonts w:hint="eastAsia" w:eastAsia="宋体"/>
          <w:lang w:eastAsia="zh-CN"/>
        </w:rPr>
        <w:t>”</w:t>
      </w:r>
      <w:r>
        <w:t>引之云</w:t>
      </w:r>
    </w:p>
    <w:p w14:paraId="4D41DD94">
      <w:r>
        <w:rPr>
          <w:rFonts w:hint="eastAsia" w:eastAsia="宋体"/>
          <w:lang w:eastAsia="zh-CN"/>
        </w:rPr>
        <w:t>“</w:t>
      </w:r>
      <w:r>
        <w:t>旅讀鴻臚之臚，陳言也，傳言也。</w:t>
      </w:r>
      <w:r>
        <w:rPr>
          <w:rFonts w:hint="eastAsia" w:eastAsia="宋体"/>
          <w:lang w:eastAsia="zh-CN"/>
        </w:rPr>
        <w:t>《</w:t>
      </w:r>
      <w:r>
        <w:t>晉語</w:t>
      </w:r>
      <w:r>
        <w:rPr>
          <w:rFonts w:hint="eastAsia" w:eastAsia="宋体"/>
          <w:lang w:eastAsia="zh-CN"/>
        </w:rPr>
        <w:t>》</w:t>
      </w:r>
      <w:r>
        <w:t>：</w:t>
      </w:r>
      <w:r>
        <w:rPr>
          <w:rFonts w:hint="eastAsia" w:eastAsia="宋体"/>
          <w:lang w:eastAsia="zh-CN"/>
        </w:rPr>
        <w:t>‘</w:t>
      </w:r>
      <w:r>
        <w:t>風聽臚言於市。</w:t>
      </w:r>
      <w:r>
        <w:rPr>
          <w:rFonts w:hint="eastAsia" w:eastAsia="宋体"/>
          <w:lang w:eastAsia="zh-CN"/>
        </w:rPr>
        <w:t>’</w:t>
      </w:r>
      <w:r>
        <w:t>韋昭注云：</w:t>
      </w:r>
      <w:r>
        <w:rPr>
          <w:rFonts w:hint="eastAsia" w:eastAsia="宋体"/>
          <w:lang w:eastAsia="zh-CN"/>
        </w:rPr>
        <w:t>‘</w:t>
      </w:r>
      <w:r>
        <w:t>臚，傳也，采聽</w:t>
      </w:r>
    </w:p>
    <w:p w14:paraId="4F6E2C63">
      <w:r>
        <w:t>商旅所傳善惡之言。</w:t>
      </w:r>
      <w:r>
        <w:rPr>
          <w:rFonts w:hint="eastAsia" w:eastAsia="宋体"/>
          <w:lang w:eastAsia="zh-CN"/>
        </w:rPr>
        <w:t>’</w:t>
      </w:r>
      <w:r>
        <w:t>是也。</w:t>
      </w:r>
      <w:r>
        <w:rPr>
          <w:rFonts w:hint="eastAsia" w:eastAsia="宋体"/>
          <w:lang w:eastAsia="zh-CN"/>
        </w:rPr>
        <w:t>《</w:t>
      </w:r>
      <w:r>
        <w:t>周語</w:t>
      </w:r>
      <w:r>
        <w:rPr>
          <w:rFonts w:hint="eastAsia" w:eastAsia="宋体"/>
          <w:lang w:eastAsia="zh-CN"/>
        </w:rPr>
        <w:t>》</w:t>
      </w:r>
      <w:r>
        <w:t>云：</w:t>
      </w:r>
      <w:r>
        <w:rPr>
          <w:rFonts w:hint="eastAsia" w:eastAsia="宋体"/>
          <w:lang w:eastAsia="zh-CN"/>
        </w:rPr>
        <w:t>‘</w:t>
      </w:r>
      <w:r>
        <w:t>庶人傳語。</w:t>
      </w:r>
      <w:r>
        <w:rPr>
          <w:rFonts w:hint="eastAsia" w:eastAsia="宋体"/>
          <w:lang w:eastAsia="zh-CN"/>
        </w:rPr>
        <w:t>’</w:t>
      </w:r>
      <w:r>
        <w:t>此</w:t>
      </w:r>
      <w:r>
        <w:rPr>
          <w:rFonts w:hint="eastAsia" w:eastAsia="宋体"/>
          <w:lang w:eastAsia="zh-CN"/>
        </w:rPr>
        <w:t>《</w:t>
      </w:r>
      <w:r>
        <w:t>傳</w:t>
      </w:r>
      <w:r>
        <w:rPr>
          <w:rFonts w:hint="eastAsia" w:eastAsia="宋体"/>
          <w:lang w:eastAsia="zh-CN"/>
        </w:rPr>
        <w:t>》</w:t>
      </w:r>
      <w:r>
        <w:t>云</w:t>
      </w:r>
      <w:r>
        <w:rPr>
          <w:rFonts w:hint="eastAsia" w:eastAsia="宋体"/>
          <w:lang w:eastAsia="zh-CN"/>
        </w:rPr>
        <w:t>‘</w:t>
      </w:r>
      <w:r>
        <w:t>士傳言</w:t>
      </w:r>
      <w:r>
        <w:rPr>
          <w:rFonts w:hint="eastAsia" w:eastAsia="宋体"/>
          <w:lang w:eastAsia="zh-CN"/>
        </w:rPr>
        <w:t>’</w:t>
      </w:r>
      <w:r>
        <w:t>，竝與</w:t>
      </w:r>
      <w:r>
        <w:rPr>
          <w:rFonts w:hint="eastAsia" w:eastAsia="宋体"/>
          <w:lang w:eastAsia="zh-CN"/>
        </w:rPr>
        <w:t>‘</w:t>
      </w:r>
      <w:r>
        <w:t>臚言</w:t>
      </w:r>
      <w:r>
        <w:rPr>
          <w:rFonts w:hint="eastAsia" w:eastAsia="宋体"/>
          <w:lang w:eastAsia="zh-CN"/>
        </w:rPr>
        <w:t>’</w:t>
      </w:r>
      <w:r>
        <w:t>同</w:t>
      </w:r>
    </w:p>
    <w:p w14:paraId="54F9043E">
      <w:r>
        <w:t>義。韋注</w:t>
      </w:r>
      <w:r>
        <w:rPr>
          <w:rFonts w:hint="eastAsia" w:eastAsia="宋体"/>
          <w:lang w:eastAsia="zh-CN"/>
        </w:rPr>
        <w:t>‘</w:t>
      </w:r>
      <w:r>
        <w:t>庶人傳語</w:t>
      </w:r>
      <w:r>
        <w:rPr>
          <w:rFonts w:hint="eastAsia" w:eastAsia="宋体"/>
          <w:lang w:eastAsia="zh-CN"/>
        </w:rPr>
        <w:t>’</w:t>
      </w:r>
      <w:r>
        <w:t>云：</w:t>
      </w:r>
      <w:r>
        <w:rPr>
          <w:rFonts w:hint="eastAsia" w:eastAsia="宋体"/>
          <w:lang w:eastAsia="zh-CN"/>
        </w:rPr>
        <w:t>‘</w:t>
      </w:r>
      <w:r>
        <w:t>庶人卑賤，見時得失，不得達傳，以語士也。</w:t>
      </w:r>
      <w:r>
        <w:rPr>
          <w:rFonts w:hint="eastAsia" w:eastAsia="宋体"/>
          <w:lang w:eastAsia="zh-CN"/>
        </w:rPr>
        <w:t>’</w:t>
      </w:r>
      <w:r>
        <w:t>杜注</w:t>
      </w:r>
      <w:r>
        <w:rPr>
          <w:rFonts w:hint="eastAsia" w:eastAsia="宋体"/>
          <w:lang w:eastAsia="zh-CN"/>
        </w:rPr>
        <w:t>‘</w:t>
      </w:r>
      <w:r>
        <w:t>士傳言</w:t>
      </w:r>
    </w:p>
    <w:p w14:paraId="032303E9">
      <w:r>
        <w:t>云：</w:t>
      </w:r>
      <w:r>
        <w:rPr>
          <w:rFonts w:hint="eastAsia" w:eastAsia="宋体"/>
          <w:lang w:eastAsia="zh-CN"/>
        </w:rPr>
        <w:t>‘</w:t>
      </w:r>
      <w:r>
        <w:t>士卑，不得徑達，聞君過失，傳告大夫。</w:t>
      </w:r>
      <w:r>
        <w:rPr>
          <w:rFonts w:hint="eastAsia" w:eastAsia="宋体"/>
          <w:lang w:eastAsia="zh-CN"/>
        </w:rPr>
        <w:t>’</w:t>
      </w:r>
      <w:r>
        <w:t>然則商人亦卑賤，不能徑達，故傳言於市，以</w:t>
      </w:r>
    </w:p>
    <w:p w14:paraId="3B2E393A">
      <w:r>
        <w:t>待上之風聽而已。</w:t>
      </w:r>
      <w:r>
        <w:rPr>
          <w:rFonts w:hint="eastAsia" w:eastAsia="宋体"/>
          <w:lang w:eastAsia="zh-CN"/>
        </w:rPr>
        <w:t>《</w:t>
      </w:r>
      <w:r>
        <w:t>漢書。賈山傳</w:t>
      </w:r>
      <w:r>
        <w:rPr>
          <w:rFonts w:hint="eastAsia" w:eastAsia="宋体"/>
          <w:lang w:eastAsia="zh-CN"/>
        </w:rPr>
        <w:t>》</w:t>
      </w:r>
      <w:r>
        <w:t>云</w:t>
      </w:r>
      <w:r>
        <w:rPr>
          <w:rFonts w:hint="eastAsia" w:eastAsia="宋体"/>
          <w:lang w:eastAsia="zh-CN"/>
        </w:rPr>
        <w:t>‘</w:t>
      </w:r>
      <w:r>
        <w:t>史在前書過失，工誦箴諫，瞽誦詩諫，公卿比諫</w:t>
      </w:r>
    </w:p>
    <w:p w14:paraId="34C784BD">
      <w:r>
        <w:t>士傳言諫過，庶人謗於道，商旅議於市。</w:t>
      </w:r>
      <w:r>
        <w:rPr>
          <w:rFonts w:hint="eastAsia" w:eastAsia="宋体"/>
          <w:lang w:eastAsia="zh-CN"/>
        </w:rPr>
        <w:t>’</w:t>
      </w:r>
      <w:r>
        <w:t>彼文皆取此</w:t>
      </w:r>
      <w:r>
        <w:rPr>
          <w:rFonts w:hint="eastAsia" w:eastAsia="宋体"/>
          <w:lang w:eastAsia="zh-CN"/>
        </w:rPr>
        <w:t>《</w:t>
      </w:r>
      <w:r>
        <w:t>傳</w:t>
      </w:r>
      <w:r>
        <w:rPr>
          <w:rFonts w:hint="eastAsia" w:eastAsia="宋体"/>
          <w:lang w:eastAsia="zh-CN"/>
        </w:rPr>
        <w:t>》</w:t>
      </w:r>
      <w:r>
        <w:t>爲之，而末云</w:t>
      </w:r>
      <w:r>
        <w:rPr>
          <w:rFonts w:hint="eastAsia" w:eastAsia="宋体"/>
          <w:lang w:eastAsia="zh-CN"/>
        </w:rPr>
        <w:t>‘</w:t>
      </w:r>
      <w:r>
        <w:t>商旅議於市</w:t>
      </w:r>
      <w:r>
        <w:rPr>
          <w:rFonts w:hint="eastAsia" w:eastAsia="宋体"/>
          <w:lang w:eastAsia="zh-CN"/>
        </w:rPr>
        <w:t>’</w:t>
      </w:r>
      <w:r>
        <w:t>，則</w:t>
      </w:r>
    </w:p>
    <w:p w14:paraId="16826CC7">
      <w:r>
        <w:t>是以旅爲商，殆由誤讀</w:t>
      </w:r>
      <w:r>
        <w:rPr>
          <w:rFonts w:hint="eastAsia" w:eastAsia="宋体"/>
          <w:lang w:eastAsia="zh-CN"/>
        </w:rPr>
        <w:t>《</w:t>
      </w:r>
      <w:r>
        <w:t>傳</w:t>
      </w:r>
      <w:r>
        <w:rPr>
          <w:rFonts w:hint="eastAsia" w:eastAsia="宋体"/>
          <w:lang w:eastAsia="zh-CN"/>
        </w:rPr>
        <w:t>》</w:t>
      </w:r>
      <w:r>
        <w:t>文而然，然於</w:t>
      </w:r>
      <w:r>
        <w:rPr>
          <w:rFonts w:hint="eastAsia" w:eastAsia="宋体"/>
          <w:lang w:eastAsia="zh-CN"/>
        </w:rPr>
        <w:t>‘</w:t>
      </w:r>
      <w:r>
        <w:t>於市1之上增一</w:t>
      </w:r>
      <w:r>
        <w:rPr>
          <w:rFonts w:hint="eastAsia" w:eastAsia="宋体"/>
          <w:lang w:eastAsia="zh-CN"/>
        </w:rPr>
        <w:t>‘</w:t>
      </w:r>
      <w:r>
        <w:t>議</w:t>
      </w:r>
      <w:r>
        <w:rPr>
          <w:rFonts w:hint="eastAsia" w:eastAsia="宋体"/>
          <w:lang w:eastAsia="zh-CN"/>
        </w:rPr>
        <w:t>’</w:t>
      </w:r>
      <w:r>
        <w:t>字，亦足證商人之以言諫</w:t>
      </w:r>
    </w:p>
    <w:p w14:paraId="7F4CF8EA">
      <w:pPr>
        <w:rPr>
          <w:rFonts w:hint="eastAsia" w:eastAsia="宋体"/>
          <w:lang w:eastAsia="zh-CN"/>
        </w:rPr>
      </w:pPr>
      <w:r>
        <w:t>而非以貨諫矣。</w:t>
      </w:r>
      <w:r>
        <w:rPr>
          <w:rFonts w:hint="eastAsia" w:eastAsia="宋体"/>
          <w:lang w:eastAsia="zh-CN"/>
        </w:rPr>
        <w:t>”</w:t>
      </w:r>
    </w:p>
    <w:p w14:paraId="59A7B006">
      <w:pPr>
        <w:rPr>
          <w:rFonts w:hint="eastAsia" w:eastAsia="宋体"/>
          <w:lang w:eastAsia="zh-CN"/>
        </w:rPr>
      </w:pPr>
      <w:r>
        <w:t>愛、人，仁也。墨籤云：</w:t>
      </w:r>
      <w:r>
        <w:rPr>
          <w:rFonts w:hint="eastAsia" w:eastAsia="宋体"/>
          <w:lang w:eastAsia="zh-CN"/>
        </w:rPr>
        <w:t>《</w:t>
      </w:r>
      <w:r>
        <w:t>方言</w:t>
      </w:r>
      <w:r>
        <w:rPr>
          <w:rFonts w:hint="eastAsia" w:eastAsia="宋体"/>
          <w:lang w:eastAsia="zh-CN"/>
        </w:rPr>
        <w:t>》</w:t>
      </w:r>
      <w:r>
        <w:t>十：（</w:t>
      </w:r>
      <w:r>
        <w:rPr>
          <w:rFonts w:hint="eastAsia" w:eastAsia="宋体"/>
          <w:lang w:eastAsia="zh-CN"/>
        </w:rPr>
        <w:t>“</w:t>
      </w:r>
      <w:r>
        <w:t>凡言相憐哀，九疑、湘潭之閒謂之人兮。</w:t>
      </w:r>
      <w:r>
        <w:rPr>
          <w:rFonts w:hint="eastAsia" w:eastAsia="宋体"/>
          <w:lang w:eastAsia="zh-CN"/>
        </w:rPr>
        <w:t>”</w:t>
      </w:r>
    </w:p>
    <w:p w14:paraId="7BE1A86A">
      <w:r>
        <w:rPr>
          <w:rFonts w:hint="eastAsia" w:eastAsia="宋体"/>
          <w:lang w:eastAsia="zh-CN"/>
        </w:rPr>
        <w:t>“</w:t>
      </w:r>
      <w:r>
        <w:t>人即仁也</w:t>
      </w:r>
      <w:r>
        <w:rPr>
          <w:rFonts w:hint="eastAsia" w:eastAsia="宋体"/>
          <w:lang w:eastAsia="zh-CN"/>
        </w:rPr>
        <w:t>”</w:t>
      </w:r>
      <w:r>
        <w:t>下，補：</w:t>
      </w:r>
      <w:r>
        <w:rPr>
          <w:rFonts w:hint="eastAsia" w:eastAsia="宋体"/>
          <w:lang w:eastAsia="zh-CN"/>
        </w:rPr>
        <w:t>《</w:t>
      </w:r>
      <w:r>
        <w:t>榖梁春秋。莊元年</w:t>
      </w:r>
      <w:r>
        <w:rPr>
          <w:rFonts w:hint="eastAsia" w:eastAsia="宋体"/>
          <w:lang w:eastAsia="zh-CN"/>
        </w:rPr>
        <w:t>》</w:t>
      </w:r>
      <w:r>
        <w:t>：</w:t>
      </w:r>
      <w:r>
        <w:rPr>
          <w:rFonts w:hint="eastAsia" w:eastAsia="宋体"/>
          <w:lang w:eastAsia="zh-CN"/>
        </w:rPr>
        <w:t>“</w:t>
      </w:r>
      <w:r>
        <w:t>夫人孙于齊。</w:t>
      </w:r>
      <w:r>
        <w:rPr>
          <w:rFonts w:hint="eastAsia" w:eastAsia="宋体"/>
          <w:lang w:eastAsia="zh-CN"/>
        </w:rPr>
        <w:t>”</w:t>
      </w:r>
      <w:r>
        <w:t>傳云：</w:t>
      </w:r>
      <w:r>
        <w:rPr>
          <w:rFonts w:hint="eastAsia" w:eastAsia="宋体"/>
          <w:lang w:eastAsia="zh-CN"/>
        </w:rPr>
        <w:t>“</w:t>
      </w:r>
      <w:r>
        <w:t>孫之爲言猶孫也。諱</w:t>
      </w:r>
    </w:p>
    <w:p w14:paraId="4404519B">
      <w:r>
        <w:t>奔也。接練時，録母之變，始人之也。</w:t>
      </w:r>
      <w:r>
        <w:rPr>
          <w:rFonts w:hint="eastAsia" w:eastAsia="宋体"/>
          <w:lang w:eastAsia="zh-CN"/>
        </w:rPr>
        <w:t>”</w:t>
      </w:r>
      <w:r>
        <w:t>録亦謂閔録之也。人之者，仁之也。謂於練時閔録</w:t>
      </w:r>
    </w:p>
    <w:p w14:paraId="5B7D44E8">
      <w:pPr>
        <w:rPr>
          <w:rFonts w:hint="eastAsia" w:eastAsia="宋体"/>
          <w:lang w:eastAsia="zh-CN"/>
        </w:rPr>
      </w:pPr>
      <w:r>
        <w:t>夫人之不與祭，於是始仁之也。</w:t>
      </w:r>
      <w:r>
        <w:rPr>
          <w:rFonts w:hint="eastAsia" w:eastAsia="宋体"/>
          <w:lang w:eastAsia="zh-CN"/>
        </w:rPr>
        <w:t>《</w:t>
      </w:r>
      <w:r>
        <w:t>公羊傳</w:t>
      </w:r>
      <w:r>
        <w:rPr>
          <w:rFonts w:hint="eastAsia" w:eastAsia="宋体"/>
          <w:lang w:eastAsia="zh-CN"/>
        </w:rPr>
        <w:t>》</w:t>
      </w:r>
      <w:r>
        <w:t>云：</w:t>
      </w:r>
      <w:r>
        <w:rPr>
          <w:rFonts w:hint="eastAsia" w:eastAsia="宋体"/>
          <w:lang w:eastAsia="zh-CN"/>
        </w:rPr>
        <w:t>“</w:t>
      </w:r>
      <w:r>
        <w:t>夫人固在齊矣。其言孙于齊何？念母也。</w:t>
      </w:r>
      <w:r>
        <w:rPr>
          <w:rFonts w:hint="eastAsia" w:eastAsia="宋体"/>
          <w:lang w:eastAsia="zh-CN"/>
        </w:rPr>
        <w:t>”</w:t>
      </w:r>
    </w:p>
    <w:p w14:paraId="54A2399B">
      <w:r>
        <w:t>彼言</w:t>
      </w:r>
      <w:r>
        <w:rPr>
          <w:rFonts w:hint="eastAsia" w:eastAsia="宋体"/>
          <w:lang w:eastAsia="zh-CN"/>
        </w:rPr>
        <w:t>“</w:t>
      </w:r>
      <w:r>
        <w:t>念母</w:t>
      </w:r>
      <w:r>
        <w:rPr>
          <w:rFonts w:hint="eastAsia" w:eastAsia="宋体"/>
          <w:lang w:eastAsia="zh-CN"/>
        </w:rPr>
        <w:t>”</w:t>
      </w:r>
      <w:r>
        <w:t>，此言</w:t>
      </w:r>
      <w:r>
        <w:rPr>
          <w:rFonts w:hint="eastAsia" w:eastAsia="宋体"/>
          <w:lang w:eastAsia="zh-CN"/>
        </w:rPr>
        <w:t>“</w:t>
      </w:r>
      <w:r>
        <w:t>人之</w:t>
      </w:r>
      <w:r>
        <w:rPr>
          <w:rFonts w:hint="eastAsia" w:eastAsia="宋体"/>
          <w:lang w:eastAsia="zh-CN"/>
        </w:rPr>
        <w:t>”</w:t>
      </w:r>
      <w:r>
        <w:t>，其義一也。范甯謂</w:t>
      </w:r>
      <w:r>
        <w:rPr>
          <w:rFonts w:hint="eastAsia" w:eastAsia="宋体"/>
          <w:lang w:eastAsia="zh-CN"/>
        </w:rPr>
        <w:t>“</w:t>
      </w:r>
      <w:r>
        <w:t>始以人道録之</w:t>
      </w:r>
      <w:r>
        <w:rPr>
          <w:rFonts w:hint="eastAsia" w:eastAsia="宋体"/>
          <w:lang w:eastAsia="zh-CN"/>
        </w:rPr>
        <w:t>”</w:t>
      </w:r>
      <w:r>
        <w:t>，非是</w:t>
      </w:r>
    </w:p>
    <w:p w14:paraId="6D405FB0">
      <w:r>
        <w:t>【第394页】</w:t>
      </w:r>
    </w:p>
    <w:p w14:paraId="1BC8F1BD">
      <w:r>
        <w:t>邌、逋，遟也。乙</w:t>
      </w:r>
      <w:r>
        <w:rPr>
          <w:rFonts w:hint="eastAsia" w:eastAsia="宋体"/>
          <w:lang w:eastAsia="zh-CN"/>
        </w:rPr>
        <w:t>“《</w:t>
      </w:r>
      <w:r>
        <w:t>史記</w:t>
      </w:r>
      <w:r>
        <w:rPr>
          <w:rFonts w:hint="eastAsia" w:eastAsia="宋体"/>
          <w:lang w:eastAsia="zh-CN"/>
        </w:rPr>
        <w:t>•</w:t>
      </w:r>
      <w:r>
        <w:t>衞將軍傳</w:t>
      </w:r>
      <w:r>
        <w:rPr>
          <w:rFonts w:hint="eastAsia" w:eastAsia="宋体"/>
          <w:lang w:eastAsia="zh-CN"/>
        </w:rPr>
        <w:t>》”</w:t>
      </w:r>
      <w:r>
        <w:t>下二十四字。</w:t>
      </w:r>
      <w:r>
        <w:rPr>
          <w:rFonts w:hint="eastAsia" w:eastAsia="宋体"/>
          <w:lang w:eastAsia="zh-CN"/>
        </w:rPr>
        <w:t>“</w:t>
      </w:r>
      <w:r>
        <w:t>字亦作犂</w:t>
      </w:r>
      <w:r>
        <w:rPr>
          <w:rFonts w:hint="eastAsia" w:eastAsia="宋体"/>
          <w:lang w:eastAsia="zh-CN"/>
        </w:rPr>
        <w:t>”</w:t>
      </w:r>
      <w:r>
        <w:t>下，補：</w:t>
      </w:r>
      <w:r>
        <w:rPr>
          <w:rFonts w:hint="eastAsia" w:eastAsia="宋体"/>
          <w:lang w:eastAsia="zh-CN"/>
        </w:rPr>
        <w:t>《</w:t>
      </w:r>
      <w:r>
        <w:t>史</w:t>
      </w:r>
    </w:p>
    <w:p w14:paraId="6000D182">
      <w:r>
        <w:t>記。南越傳</w:t>
      </w:r>
      <w:r>
        <w:rPr>
          <w:rFonts w:hint="eastAsia" w:eastAsia="宋体"/>
          <w:lang w:eastAsia="zh-CN"/>
        </w:rPr>
        <w:t>》</w:t>
      </w:r>
      <w:r>
        <w:t>：</w:t>
      </w:r>
      <w:r>
        <w:rPr>
          <w:rFonts w:hint="eastAsia" w:eastAsia="宋体"/>
          <w:lang w:eastAsia="zh-CN"/>
        </w:rPr>
        <w:t>“</w:t>
      </w:r>
      <w:r>
        <w:t>犂旦，城中皆降伏波。</w:t>
      </w:r>
      <w:r>
        <w:rPr>
          <w:rFonts w:hint="eastAsia" w:eastAsia="宋体"/>
          <w:lang w:eastAsia="zh-CN"/>
        </w:rPr>
        <w:t>”“</w:t>
      </w:r>
      <w:r>
        <w:t>犂</w:t>
      </w:r>
      <w:r>
        <w:rPr>
          <w:rFonts w:hint="eastAsia" w:eastAsia="宋体"/>
          <w:lang w:eastAsia="zh-CN"/>
        </w:rPr>
        <w:t>”</w:t>
      </w:r>
      <w:r>
        <w:t>一作</w:t>
      </w:r>
      <w:r>
        <w:rPr>
          <w:rFonts w:hint="eastAsia" w:eastAsia="宋体"/>
          <w:lang w:eastAsia="zh-CN"/>
        </w:rPr>
        <w:t>“</w:t>
      </w:r>
      <w:r>
        <w:t>比</w:t>
      </w:r>
      <w:r>
        <w:rPr>
          <w:rFonts w:hint="eastAsia" w:eastAsia="宋体"/>
          <w:lang w:eastAsia="zh-CN"/>
        </w:rPr>
        <w:t>”</w:t>
      </w:r>
      <w:r>
        <w:t>。</w:t>
      </w:r>
      <w:r>
        <w:rPr>
          <w:rFonts w:hint="eastAsia" w:eastAsia="宋体"/>
          <w:lang w:eastAsia="zh-CN"/>
        </w:rPr>
        <w:t>《</w:t>
      </w:r>
      <w:r>
        <w:t>漢書</w:t>
      </w:r>
      <w:r>
        <w:rPr>
          <w:rFonts w:hint="eastAsia" w:eastAsia="宋体"/>
          <w:lang w:eastAsia="zh-CN"/>
        </w:rPr>
        <w:t>》</w:t>
      </w:r>
      <w:r>
        <w:t>作</w:t>
      </w:r>
      <w:r>
        <w:rPr>
          <w:rFonts w:hint="eastAsia" w:eastAsia="宋体"/>
          <w:lang w:eastAsia="zh-CN"/>
        </w:rPr>
        <w:t>“</w:t>
      </w:r>
      <w:r>
        <w:t>遲</w:t>
      </w:r>
      <w:r>
        <w:rPr>
          <w:rFonts w:hint="eastAsia" w:eastAsia="宋体"/>
          <w:lang w:eastAsia="zh-CN"/>
        </w:rPr>
        <w:t>”</w:t>
      </w:r>
      <w:r>
        <w:t>。是遲、犂二字竝與</w:t>
      </w:r>
    </w:p>
    <w:p w14:paraId="3DC939E4">
      <w:r>
        <w:t>比同義。乙</w:t>
      </w:r>
      <w:r>
        <w:rPr>
          <w:rFonts w:hint="eastAsia" w:eastAsia="宋体"/>
          <w:lang w:eastAsia="zh-CN"/>
        </w:rPr>
        <w:t>“</w:t>
      </w:r>
      <w:r>
        <w:t>僖二十三年</w:t>
      </w:r>
      <w:r>
        <w:rPr>
          <w:rFonts w:hint="eastAsia" w:eastAsia="宋体"/>
          <w:lang w:eastAsia="zh-CN"/>
        </w:rPr>
        <w:t>”</w:t>
      </w:r>
      <w:r>
        <w:t>下三十字，改：</w:t>
      </w:r>
      <w:r>
        <w:rPr>
          <w:rFonts w:hint="eastAsia" w:eastAsia="宋体"/>
          <w:lang w:eastAsia="zh-CN"/>
        </w:rPr>
        <w:t>《</w:t>
      </w:r>
      <w:r>
        <w:t>史記</w:t>
      </w:r>
      <w:r>
        <w:rPr>
          <w:rFonts w:hint="eastAsia" w:eastAsia="宋体"/>
          <w:lang w:eastAsia="zh-CN"/>
        </w:rPr>
        <w:t>•</w:t>
      </w:r>
      <w:r>
        <w:t>晉世家</w:t>
      </w:r>
      <w:r>
        <w:rPr>
          <w:rFonts w:hint="eastAsia" w:eastAsia="宋体"/>
          <w:lang w:eastAsia="zh-CN"/>
        </w:rPr>
        <w:t>》</w:t>
      </w:r>
      <w:r>
        <w:t>：</w:t>
      </w:r>
      <w:r>
        <w:rPr>
          <w:rFonts w:hint="eastAsia" w:eastAsia="宋体"/>
          <w:lang w:eastAsia="zh-CN"/>
        </w:rPr>
        <w:t>“</w:t>
      </w:r>
      <w:r>
        <w:t>重耳謂其妻曰：</w:t>
      </w:r>
      <w:r>
        <w:rPr>
          <w:rFonts w:hint="eastAsia" w:eastAsia="宋体"/>
          <w:lang w:eastAsia="zh-CN"/>
        </w:rPr>
        <w:t>‘</w:t>
      </w:r>
      <w:r>
        <w:t>待我二</w:t>
      </w:r>
    </w:p>
    <w:p w14:paraId="4E84536C">
      <w:pPr>
        <w:rPr>
          <w:rFonts w:hint="eastAsia" w:eastAsia="宋体"/>
          <w:lang w:eastAsia="zh-CN"/>
        </w:rPr>
      </w:pPr>
      <w:r>
        <w:t>十五年，不來乃嫁。</w:t>
      </w:r>
      <w:r>
        <w:rPr>
          <w:rFonts w:hint="eastAsia" w:eastAsia="宋体"/>
          <w:lang w:eastAsia="zh-CN"/>
        </w:rPr>
        <w:t>’</w:t>
      </w:r>
      <w:r>
        <w:t>其妻笑曰：</w:t>
      </w:r>
      <w:r>
        <w:rPr>
          <w:rFonts w:hint="eastAsia" w:eastAsia="宋体"/>
          <w:lang w:eastAsia="zh-CN"/>
        </w:rPr>
        <w:t>‘</w:t>
      </w:r>
      <w:r>
        <w:t>犂二十五年，吾冢上柏大矣。</w:t>
      </w:r>
      <w:r>
        <w:rPr>
          <w:rFonts w:hint="eastAsia" w:eastAsia="宋体"/>
          <w:lang w:eastAsia="zh-CN"/>
        </w:rPr>
        <w:t>’”</w:t>
      </w:r>
      <w:r>
        <w:t>義亦同也。</w:t>
      </w:r>
      <w:r>
        <w:rPr>
          <w:rFonts w:hint="eastAsia" w:eastAsia="宋体"/>
          <w:lang w:eastAsia="zh-CN"/>
        </w:rPr>
        <w:t>“</w:t>
      </w:r>
      <w:r>
        <w:t>去稽畱</w:t>
      </w:r>
      <w:r>
        <w:rPr>
          <w:rFonts w:hint="eastAsia" w:eastAsia="宋体"/>
          <w:lang w:eastAsia="zh-CN"/>
        </w:rPr>
        <w:t>”</w:t>
      </w:r>
    </w:p>
    <w:p w14:paraId="0DB77130">
      <w:pPr>
        <w:rPr>
          <w:rFonts w:hint="eastAsia" w:eastAsia="宋体"/>
          <w:lang w:eastAsia="zh-CN"/>
        </w:rPr>
      </w:pPr>
      <w:r>
        <w:t>下，補：</w:t>
      </w:r>
      <w:r>
        <w:rPr>
          <w:rFonts w:hint="eastAsia" w:eastAsia="宋体"/>
          <w:lang w:eastAsia="zh-CN"/>
        </w:rPr>
        <w:t>《</w:t>
      </w:r>
      <w:r>
        <w:t>太玄</w:t>
      </w:r>
      <w:r>
        <w:rPr>
          <w:rFonts w:hint="eastAsia" w:eastAsia="宋体"/>
          <w:lang w:eastAsia="zh-CN"/>
        </w:rPr>
        <w:t>•（</w:t>
      </w:r>
      <w:r>
        <w:t>耎</w:t>
      </w:r>
      <w:r>
        <w:rPr>
          <w:rFonts w:hint="eastAsia" w:eastAsia="宋体"/>
          <w:lang w:eastAsia="zh-CN"/>
        </w:rPr>
        <w:t>）【</w:t>
      </w:r>
      <w:r>
        <w:t>䎡</w:t>
      </w:r>
      <w:r>
        <w:rPr>
          <w:rFonts w:hint="eastAsia" w:eastAsia="宋体"/>
          <w:lang w:eastAsia="zh-CN"/>
        </w:rPr>
        <w:t>】》</w:t>
      </w:r>
      <w:r>
        <w:t>：</w:t>
      </w:r>
      <w:r>
        <w:rPr>
          <w:rFonts w:hint="eastAsia" w:eastAsia="宋体"/>
          <w:lang w:eastAsia="zh-CN"/>
        </w:rPr>
        <w:t>“</w:t>
      </w:r>
      <w:r>
        <w:t>測云：</w:t>
      </w:r>
      <w:r>
        <w:rPr>
          <w:rFonts w:hint="eastAsia" w:eastAsia="宋体"/>
          <w:lang w:eastAsia="zh-CN"/>
        </w:rPr>
        <w:t>‘</w:t>
      </w:r>
      <w:r>
        <w:t>縮失時，坐逋後也。</w:t>
      </w:r>
      <w:r>
        <w:rPr>
          <w:rFonts w:hint="eastAsia" w:eastAsia="宋体"/>
          <w:lang w:eastAsia="zh-CN"/>
        </w:rPr>
        <w:t>’”</w:t>
      </w:r>
    </w:p>
    <w:p w14:paraId="093D1255">
      <w:pPr>
        <w:rPr>
          <w:rFonts w:hint="eastAsia" w:eastAsia="宋体"/>
          <w:lang w:eastAsia="zh-CN"/>
        </w:rPr>
      </w:pPr>
      <w:r>
        <w:t>愇、吝，恨也。</w:t>
      </w:r>
      <w:r>
        <w:rPr>
          <w:rFonts w:hint="eastAsia" w:eastAsia="宋体"/>
          <w:lang w:eastAsia="zh-CN"/>
        </w:rPr>
        <w:t>“</w:t>
      </w:r>
      <w:r>
        <w:t>很亦恨也</w:t>
      </w:r>
      <w:r>
        <w:rPr>
          <w:rFonts w:hint="eastAsia" w:eastAsia="宋体"/>
          <w:lang w:eastAsia="zh-CN"/>
        </w:rPr>
        <w:t>”</w:t>
      </w:r>
      <w:r>
        <w:t>下，補：</w:t>
      </w:r>
      <w:r>
        <w:rPr>
          <w:rFonts w:hint="eastAsia" w:eastAsia="宋体"/>
          <w:lang w:eastAsia="zh-CN"/>
        </w:rPr>
        <w:t>《</w:t>
      </w:r>
      <w:r>
        <w:t>楚辭</w:t>
      </w:r>
      <w:r>
        <w:rPr>
          <w:rFonts w:hint="eastAsia" w:eastAsia="宋体"/>
          <w:lang w:eastAsia="zh-CN"/>
        </w:rPr>
        <w:t>•</w:t>
      </w:r>
      <w:r>
        <w:t>九章</w:t>
      </w:r>
      <w:r>
        <w:rPr>
          <w:rFonts w:hint="eastAsia" w:eastAsia="宋体"/>
          <w:lang w:eastAsia="zh-CN"/>
        </w:rPr>
        <w:t>》</w:t>
      </w:r>
      <w:r>
        <w:t>：</w:t>
      </w:r>
      <w:r>
        <w:rPr>
          <w:rFonts w:hint="eastAsia" w:eastAsia="宋体"/>
          <w:lang w:eastAsia="zh-CN"/>
        </w:rPr>
        <w:t>“</w:t>
      </w:r>
      <w:r>
        <w:t>懲連改忿兮，抑心而自强。</w:t>
      </w:r>
      <w:r>
        <w:rPr>
          <w:rFonts w:hint="eastAsia" w:eastAsia="宋体"/>
          <w:lang w:eastAsia="zh-CN"/>
        </w:rPr>
        <w:t>”</w:t>
      </w:r>
    </w:p>
    <w:p w14:paraId="2654E9EB">
      <w:r>
        <w:rPr>
          <w:rFonts w:hint="eastAsia" w:eastAsia="宋体"/>
          <w:lang w:eastAsia="zh-CN"/>
        </w:rPr>
        <w:t>“</w:t>
      </w:r>
      <w:r>
        <w:t>連</w:t>
      </w:r>
      <w:r>
        <w:rPr>
          <w:rFonts w:hint="eastAsia" w:eastAsia="宋体"/>
          <w:lang w:eastAsia="zh-CN"/>
        </w:rPr>
        <w:t>”</w:t>
      </w:r>
      <w:r>
        <w:t>，當從</w:t>
      </w:r>
      <w:r>
        <w:rPr>
          <w:rFonts w:hint="eastAsia" w:eastAsia="宋体"/>
          <w:lang w:eastAsia="zh-CN"/>
        </w:rPr>
        <w:t>《</w:t>
      </w:r>
      <w:r>
        <w:t>史記</w:t>
      </w:r>
      <w:r>
        <w:rPr>
          <w:rFonts w:hint="eastAsia" w:eastAsia="宋体"/>
          <w:lang w:eastAsia="zh-CN"/>
        </w:rPr>
        <w:t>•</w:t>
      </w:r>
      <w:r>
        <w:t>屈原傳</w:t>
      </w:r>
      <w:r>
        <w:rPr>
          <w:rFonts w:hint="eastAsia" w:eastAsia="宋体"/>
          <w:lang w:eastAsia="zh-CN"/>
        </w:rPr>
        <w:t>》</w:t>
      </w:r>
      <w:r>
        <w:t>作</w:t>
      </w:r>
      <w:r>
        <w:rPr>
          <w:rFonts w:hint="eastAsia" w:eastAsia="宋体"/>
          <w:lang w:eastAsia="zh-CN"/>
        </w:rPr>
        <w:t>“</w:t>
      </w:r>
      <w:r>
        <w:t>違</w:t>
      </w:r>
      <w:r>
        <w:rPr>
          <w:rFonts w:hint="eastAsia" w:eastAsia="宋体"/>
          <w:lang w:eastAsia="zh-CN"/>
        </w:rPr>
        <w:t>”</w:t>
      </w:r>
      <w:r>
        <w:t>。違，恨也。言止其恨，改其忿也。王逸注以</w:t>
      </w:r>
      <w:r>
        <w:rPr>
          <w:rFonts w:hint="eastAsia" w:eastAsia="宋体"/>
          <w:lang w:eastAsia="zh-CN"/>
        </w:rPr>
        <w:t>“</w:t>
      </w:r>
      <w:r>
        <w:t>連</w:t>
      </w:r>
      <w:r>
        <w:rPr>
          <w:rFonts w:hint="eastAsia" w:eastAsia="宋体"/>
          <w:lang w:eastAsia="zh-CN"/>
        </w:rPr>
        <w:t>”</w:t>
      </w:r>
      <w:r>
        <w:t>爲畱</w:t>
      </w:r>
    </w:p>
    <w:p w14:paraId="71688EED">
      <w:pPr>
        <w:rPr>
          <w:rFonts w:hint="eastAsia" w:eastAsia="宋体"/>
          <w:lang w:eastAsia="zh-CN"/>
        </w:rPr>
      </w:pPr>
      <w:r>
        <w:t>連，失之。</w:t>
      </w:r>
      <w:r>
        <w:rPr>
          <w:rFonts w:hint="eastAsia" w:eastAsia="宋体"/>
          <w:lang w:eastAsia="zh-CN"/>
        </w:rPr>
        <w:t>“</w:t>
      </w:r>
      <w:r>
        <w:t>吝恨惜也</w:t>
      </w:r>
      <w:r>
        <w:rPr>
          <w:rFonts w:hint="eastAsia" w:eastAsia="宋体"/>
          <w:lang w:eastAsia="zh-CN"/>
        </w:rPr>
        <w:t>”</w:t>
      </w:r>
      <w:r>
        <w:t>下，補：</w:t>
      </w:r>
      <w:r>
        <w:rPr>
          <w:rFonts w:hint="eastAsia" w:eastAsia="宋体"/>
          <w:lang w:eastAsia="zh-CN"/>
        </w:rPr>
        <w:t>《</w:t>
      </w:r>
      <w:r>
        <w:t>屯。六三</w:t>
      </w:r>
      <w:r>
        <w:rPr>
          <w:rFonts w:hint="eastAsia" w:eastAsia="宋体"/>
          <w:lang w:eastAsia="zh-CN"/>
        </w:rPr>
        <w:t>》</w:t>
      </w:r>
      <w:r>
        <w:t>l往吝</w:t>
      </w:r>
      <w:r>
        <w:rPr>
          <w:rFonts w:hint="eastAsia" w:eastAsia="宋体"/>
          <w:lang w:eastAsia="zh-CN"/>
        </w:rPr>
        <w:t>”</w:t>
      </w:r>
      <w:r>
        <w:t>馬融注云：</w:t>
      </w:r>
      <w:r>
        <w:rPr>
          <w:rFonts w:hint="eastAsia" w:eastAsia="宋体"/>
          <w:lang w:eastAsia="zh-CN"/>
        </w:rPr>
        <w:t>“</w:t>
      </w:r>
      <w:r>
        <w:t>吝，恨也。</w:t>
      </w:r>
      <w:r>
        <w:rPr>
          <w:rFonts w:hint="eastAsia" w:eastAsia="宋体"/>
          <w:lang w:eastAsia="zh-CN"/>
        </w:rPr>
        <w:t>”</w:t>
      </w:r>
    </w:p>
    <w:p w14:paraId="45011EA3">
      <w:pPr>
        <w:rPr>
          <w:rFonts w:hint="eastAsia" w:eastAsia="宋体"/>
          <w:lang w:eastAsia="zh-CN"/>
        </w:rPr>
      </w:pPr>
      <w:r>
        <w:t>嬪、斷、珿，齊也。</w:t>
      </w:r>
      <w:r>
        <w:rPr>
          <w:rFonts w:hint="eastAsia" w:eastAsia="宋体"/>
          <w:lang w:eastAsia="zh-CN"/>
        </w:rPr>
        <w:t>“</w:t>
      </w:r>
      <w:r>
        <w:t>所以爲嘖也</w:t>
      </w:r>
      <w:r>
        <w:rPr>
          <w:rFonts w:hint="eastAsia" w:eastAsia="宋体"/>
          <w:lang w:eastAsia="zh-CN"/>
        </w:rPr>
        <w:t>”</w:t>
      </w:r>
      <w:r>
        <w:t>下，補：</w:t>
      </w:r>
      <w:r>
        <w:rPr>
          <w:rFonts w:hint="eastAsia" w:eastAsia="宋体"/>
          <w:lang w:eastAsia="zh-CN"/>
        </w:rPr>
        <w:t>《</w:t>
      </w:r>
      <w:r>
        <w:t>太玄。玄掜</w:t>
      </w:r>
      <w:r>
        <w:rPr>
          <w:rFonts w:hint="eastAsia" w:eastAsia="宋体"/>
          <w:lang w:eastAsia="zh-CN"/>
        </w:rPr>
        <w:t>》</w:t>
      </w:r>
      <w:r>
        <w:t>云：</w:t>
      </w:r>
      <w:r>
        <w:rPr>
          <w:rFonts w:hint="eastAsia" w:eastAsia="宋体"/>
          <w:lang w:eastAsia="zh-CN"/>
        </w:rPr>
        <w:t>“</w:t>
      </w:r>
      <w:r>
        <w:t>嘖以牙者，童其角。</w:t>
      </w:r>
      <w:r>
        <w:rPr>
          <w:rFonts w:hint="eastAsia" w:eastAsia="宋体"/>
          <w:lang w:eastAsia="zh-CN"/>
        </w:rPr>
        <w:t>”</w:t>
      </w:r>
    </w:p>
    <w:p w14:paraId="77205610">
      <w:r>
        <w:rPr>
          <w:rFonts w:hint="eastAsia" w:eastAsia="宋体"/>
          <w:lang w:eastAsia="zh-CN"/>
        </w:rPr>
        <w:t>“</w:t>
      </w:r>
      <w:r>
        <w:t>嘖與嫧通</w:t>
      </w:r>
      <w:r>
        <w:rPr>
          <w:rFonts w:hint="eastAsia" w:eastAsia="宋体"/>
          <w:lang w:eastAsia="zh-CN"/>
        </w:rPr>
        <w:t>”</w:t>
      </w:r>
      <w:r>
        <w:t>，</w:t>
      </w:r>
      <w:r>
        <w:rPr>
          <w:rFonts w:hint="eastAsia" w:eastAsia="宋体"/>
          <w:lang w:eastAsia="zh-CN"/>
        </w:rPr>
        <w:t>“</w:t>
      </w:r>
      <w:r>
        <w:t>嘖</w:t>
      </w:r>
      <w:r>
        <w:rPr>
          <w:rFonts w:hint="eastAsia" w:eastAsia="宋体"/>
          <w:lang w:eastAsia="zh-CN"/>
        </w:rPr>
        <w:t>”</w:t>
      </w:r>
      <w:r>
        <w:t>下補</w:t>
      </w:r>
      <w:r>
        <w:rPr>
          <w:rFonts w:hint="eastAsia" w:eastAsia="宋体"/>
          <w:lang w:eastAsia="zh-CN"/>
        </w:rPr>
        <w:t>“</w:t>
      </w:r>
      <w:r>
        <w:t>竝</w:t>
      </w:r>
      <w:r>
        <w:rPr>
          <w:rFonts w:hint="eastAsia" w:eastAsia="宋体"/>
          <w:lang w:eastAsia="zh-CN"/>
        </w:rPr>
        <w:t>”</w:t>
      </w:r>
      <w:r>
        <w:t>。乙</w:t>
      </w:r>
      <w:r>
        <w:rPr>
          <w:rFonts w:hint="eastAsia" w:eastAsia="宋体"/>
          <w:lang w:eastAsia="zh-CN"/>
        </w:rPr>
        <w:t>“</w:t>
      </w:r>
      <w:r>
        <w:t>今人狀物</w:t>
      </w:r>
      <w:r>
        <w:rPr>
          <w:rFonts w:hint="eastAsia" w:eastAsia="宋体"/>
          <w:lang w:eastAsia="zh-CN"/>
        </w:rPr>
        <w:t>”</w:t>
      </w:r>
      <w:r>
        <w:t>下十三字，改：</w:t>
      </w:r>
      <w:r>
        <w:rPr>
          <w:rFonts w:hint="eastAsia" w:eastAsia="宋体"/>
          <w:lang w:eastAsia="zh-CN"/>
        </w:rPr>
        <w:t>《</w:t>
      </w:r>
      <w:r>
        <w:t>荀子</w:t>
      </w:r>
      <w:r>
        <w:rPr>
          <w:rFonts w:hint="eastAsia" w:eastAsia="宋体"/>
          <w:lang w:eastAsia="zh-CN"/>
        </w:rPr>
        <w:t>•</w:t>
      </w:r>
      <w:r>
        <w:t>君道</w:t>
      </w:r>
      <w:r>
        <w:rPr>
          <w:rFonts w:hint="eastAsia" w:eastAsia="宋体"/>
          <w:lang w:eastAsia="zh-CN"/>
        </w:rPr>
        <w:t>》</w:t>
      </w:r>
      <w:r>
        <w:t>篇云：</w:t>
      </w:r>
      <w:r>
        <w:rPr>
          <w:rFonts w:hint="eastAsia" w:eastAsia="宋体"/>
          <w:lang w:eastAsia="zh-CN"/>
        </w:rPr>
        <w:t>“</w:t>
      </w:r>
      <w:r>
        <w:t>其</w:t>
      </w:r>
    </w:p>
    <w:p w14:paraId="5A7CA2D5">
      <w:r>
        <w:t>知慮足以決疑，其齊斷足以距難。</w:t>
      </w:r>
      <w:r>
        <w:rPr>
          <w:rFonts w:hint="eastAsia" w:eastAsia="宋体"/>
          <w:lang w:eastAsia="zh-CN"/>
        </w:rPr>
        <w:t>”</w:t>
      </w:r>
      <w:r>
        <w:t>是斷爲齊也。</w:t>
      </w:r>
      <w:r>
        <w:rPr>
          <w:rFonts w:hint="eastAsia" w:eastAsia="宋体"/>
          <w:lang w:eastAsia="zh-CN"/>
        </w:rPr>
        <w:t>“</w:t>
      </w:r>
      <w:r>
        <w:t>竝與珿同</w:t>
      </w:r>
      <w:r>
        <w:rPr>
          <w:rFonts w:hint="eastAsia" w:eastAsia="宋体"/>
          <w:lang w:eastAsia="zh-CN"/>
        </w:rPr>
        <w:t>”</w:t>
      </w:r>
      <w:r>
        <w:t>下，補：褚少孙續</w:t>
      </w:r>
      <w:r>
        <w:rPr>
          <w:rFonts w:hint="eastAsia" w:eastAsia="宋体"/>
          <w:lang w:eastAsia="zh-CN"/>
        </w:rPr>
        <w:t>《</w:t>
      </w:r>
      <w:r>
        <w:t>滑稽</w:t>
      </w:r>
    </w:p>
    <w:p w14:paraId="27296A2B">
      <w:r>
        <w:t>傳</w:t>
      </w:r>
      <w:r>
        <w:rPr>
          <w:rFonts w:hint="eastAsia" w:eastAsia="宋体"/>
          <w:lang w:eastAsia="zh-CN"/>
        </w:rPr>
        <w:t>》</w:t>
      </w:r>
      <w:r>
        <w:t>：</w:t>
      </w:r>
      <w:r>
        <w:rPr>
          <w:rFonts w:hint="eastAsia" w:eastAsia="宋体"/>
          <w:lang w:eastAsia="zh-CN"/>
        </w:rPr>
        <w:t>“</w:t>
      </w:r>
      <w:r>
        <w:t>騶牙者，其齒前後若一。</w:t>
      </w:r>
      <w:r>
        <w:rPr>
          <w:rFonts w:hint="eastAsia" w:eastAsia="宋体"/>
          <w:lang w:eastAsia="zh-CN"/>
        </w:rPr>
        <w:t>”</w:t>
      </w:r>
      <w:r>
        <w:t>齊等無牙，故謂之騶牙。索隱云：</w:t>
      </w:r>
      <w:r>
        <w:rPr>
          <w:rFonts w:hint="eastAsia" w:eastAsia="宋体"/>
          <w:lang w:eastAsia="zh-CN"/>
        </w:rPr>
        <w:t>“</w:t>
      </w:r>
      <w:r>
        <w:t>以有九牙齊等，故謂</w:t>
      </w:r>
    </w:p>
    <w:p w14:paraId="5BEC33C9">
      <w:r>
        <w:t>之騶牙，猶騶騎然也。</w:t>
      </w:r>
      <w:r>
        <w:rPr>
          <w:rFonts w:hint="eastAsia" w:eastAsia="宋体"/>
          <w:lang w:eastAsia="zh-CN"/>
        </w:rPr>
        <w:t>”</w:t>
      </w:r>
      <w:r>
        <w:t>騶與珿亦聲近而義同</w:t>
      </w:r>
    </w:p>
    <w:p w14:paraId="6075A3ED">
      <w:r>
        <w:t>病，苦也。</w:t>
      </w:r>
      <w:r>
        <w:rPr>
          <w:rFonts w:hint="eastAsia" w:eastAsia="宋体"/>
          <w:lang w:eastAsia="zh-CN"/>
        </w:rPr>
        <w:t>“</w:t>
      </w:r>
      <w:r>
        <w:t>人極于病</w:t>
      </w:r>
      <w:r>
        <w:rPr>
          <w:rFonts w:hint="eastAsia" w:eastAsia="宋体"/>
          <w:lang w:eastAsia="zh-CN"/>
        </w:rPr>
        <w:t>”</w:t>
      </w:r>
      <w:r>
        <w:t>下，補：病猶苦也，故</w:t>
      </w:r>
      <w:r>
        <w:rPr>
          <w:rFonts w:hint="eastAsia" w:eastAsia="宋体"/>
          <w:lang w:eastAsia="zh-CN"/>
        </w:rPr>
        <w:t>《</w:t>
      </w:r>
      <w:r>
        <w:t>吕氏春秋</w:t>
      </w:r>
      <w:r>
        <w:rPr>
          <w:rFonts w:hint="eastAsia" w:eastAsia="宋体"/>
          <w:lang w:eastAsia="zh-CN"/>
        </w:rPr>
        <w:t>•</w:t>
      </w:r>
      <w:r>
        <w:t>貴卒</w:t>
      </w:r>
      <w:r>
        <w:rPr>
          <w:rFonts w:hint="eastAsia" w:eastAsia="宋体"/>
          <w:lang w:eastAsia="zh-CN"/>
        </w:rPr>
        <w:t>》</w:t>
      </w:r>
      <w:r>
        <w:t>篇</w:t>
      </w:r>
      <w:r>
        <w:rPr>
          <w:rFonts w:hint="eastAsia" w:eastAsia="宋体"/>
          <w:lang w:eastAsia="zh-CN"/>
        </w:rPr>
        <w:t>“</w:t>
      </w:r>
      <w:r>
        <w:t>皆甚苦之</w:t>
      </w:r>
      <w:r>
        <w:rPr>
          <w:rFonts w:hint="eastAsia" w:eastAsia="宋体"/>
          <w:lang w:eastAsia="zh-CN"/>
        </w:rPr>
        <w:t>”</w:t>
      </w:r>
      <w:r>
        <w:t>高誘</w:t>
      </w:r>
    </w:p>
    <w:p w14:paraId="76DFFFCB">
      <w:pPr>
        <w:rPr>
          <w:rFonts w:hint="eastAsia" w:eastAsia="宋体"/>
          <w:lang w:eastAsia="zh-CN"/>
        </w:rPr>
      </w:pPr>
      <w:r>
        <w:t>注云：</w:t>
      </w:r>
      <w:r>
        <w:rPr>
          <w:rFonts w:hint="eastAsia" w:eastAsia="宋体"/>
          <w:lang w:eastAsia="zh-CN"/>
        </w:rPr>
        <w:t>“</w:t>
      </w:r>
      <w:r>
        <w:t>苦，病也。</w:t>
      </w:r>
      <w:r>
        <w:rPr>
          <w:rFonts w:hint="eastAsia" w:eastAsia="宋体"/>
          <w:lang w:eastAsia="zh-CN"/>
        </w:rPr>
        <w:t>”</w:t>
      </w:r>
    </w:p>
    <w:p w14:paraId="1389CE80">
      <w:r>
        <w:t>【第395页】</w:t>
      </w:r>
    </w:p>
    <w:p w14:paraId="59B325BB">
      <w:r>
        <w:t>卷身口工</w:t>
      </w:r>
    </w:p>
    <w:p w14:paraId="7C03D357">
      <w:pPr>
        <w:rPr>
          <w:rFonts w:hint="eastAsia" w:eastAsia="宋体"/>
          <w:lang w:eastAsia="zh-CN"/>
        </w:rPr>
      </w:pPr>
      <w:r>
        <w:rPr>
          <w:rFonts w:hint="eastAsia" w:eastAsia="宋体"/>
          <w:lang w:eastAsia="zh-CN"/>
        </w:rPr>
        <w:t>《</w:t>
      </w:r>
      <w:r>
        <w:t>釋詁</w:t>
      </w:r>
      <w:r>
        <w:rPr>
          <w:rFonts w:hint="eastAsia" w:eastAsia="宋体"/>
          <w:lang w:eastAsia="zh-CN"/>
        </w:rPr>
        <w:t>》</w:t>
      </w:r>
    </w:p>
    <w:p w14:paraId="3A3DFAD5">
      <w:r>
        <w:t>噆，聲也。乙</w:t>
      </w:r>
      <w:r>
        <w:rPr>
          <w:rFonts w:hint="eastAsia" w:eastAsia="宋体"/>
          <w:lang w:eastAsia="zh-CN"/>
        </w:rPr>
        <w:t>“《</w:t>
      </w:r>
      <w:r>
        <w:t>周天大象賦</w:t>
      </w:r>
      <w:r>
        <w:rPr>
          <w:rFonts w:hint="eastAsia" w:eastAsia="宋体"/>
          <w:lang w:eastAsia="zh-CN"/>
        </w:rPr>
        <w:t>》”</w:t>
      </w:r>
      <w:r>
        <w:t>下十三字</w:t>
      </w:r>
    </w:p>
    <w:p w14:paraId="78D96067">
      <w:r>
        <w:t>颸，風也。</w:t>
      </w:r>
      <w:r>
        <w:rPr>
          <w:rFonts w:hint="eastAsia" w:eastAsia="宋体"/>
          <w:lang w:eastAsia="zh-CN"/>
        </w:rPr>
        <w:t>“</w:t>
      </w:r>
      <w:r>
        <w:t>劉逵</w:t>
      </w:r>
      <w:r>
        <w:rPr>
          <w:rFonts w:hint="eastAsia" w:eastAsia="宋体"/>
          <w:lang w:eastAsia="zh-CN"/>
        </w:rPr>
        <w:t>《</w:t>
      </w:r>
      <w:r>
        <w:t>蜀都賦</w:t>
      </w:r>
      <w:r>
        <w:rPr>
          <w:rFonts w:hint="eastAsia" w:eastAsia="宋体"/>
          <w:lang w:eastAsia="zh-CN"/>
        </w:rPr>
        <w:t>》”</w:t>
      </w:r>
      <w:r>
        <w:t>，</w:t>
      </w:r>
      <w:r>
        <w:rPr>
          <w:rFonts w:hint="eastAsia" w:eastAsia="宋体"/>
          <w:lang w:eastAsia="zh-CN"/>
        </w:rPr>
        <w:t>“</w:t>
      </w:r>
      <w:r>
        <w:t>蜀</w:t>
      </w:r>
      <w:r>
        <w:rPr>
          <w:rFonts w:hint="eastAsia" w:eastAsia="宋体"/>
          <w:lang w:eastAsia="zh-CN"/>
        </w:rPr>
        <w:t>”</w:t>
      </w:r>
      <w:r>
        <w:t>改</w:t>
      </w:r>
      <w:r>
        <w:rPr>
          <w:rFonts w:hint="eastAsia" w:eastAsia="宋体"/>
          <w:lang w:eastAsia="zh-CN"/>
        </w:rPr>
        <w:t>“</w:t>
      </w:r>
      <w:r>
        <w:t>吴</w:t>
      </w:r>
      <w:r>
        <w:rPr>
          <w:rFonts w:hint="eastAsia" w:eastAsia="宋体"/>
          <w:lang w:eastAsia="zh-CN"/>
        </w:rPr>
        <w:t>”</w:t>
      </w:r>
      <w:r>
        <w:t>。</w:t>
      </w:r>
    </w:p>
    <w:p w14:paraId="4E4B961F">
      <w:r>
        <w:t>緫</w:t>
      </w:r>
    </w:p>
    <w:p w14:paraId="7BE3CC94">
      <w:pPr>
        <w:rPr>
          <w:rFonts w:hint="eastAsia" w:eastAsia="宋体"/>
          <w:lang w:eastAsia="zh-CN"/>
        </w:rPr>
      </w:pPr>
      <w:r>
        <w:t>沔，微也。</w:t>
      </w:r>
      <w:r>
        <w:rPr>
          <w:rFonts w:hint="eastAsia" w:eastAsia="宋体"/>
          <w:lang w:eastAsia="zh-CN"/>
        </w:rPr>
        <w:t>“《</w:t>
      </w:r>
      <w:r>
        <w:t>顧命</w:t>
      </w:r>
      <w:r>
        <w:rPr>
          <w:rFonts w:hint="eastAsia" w:eastAsia="宋体"/>
          <w:lang w:eastAsia="zh-CN"/>
        </w:rPr>
        <w:t>》</w:t>
      </w:r>
      <w:r>
        <w:t>云</w:t>
      </w:r>
      <w:r>
        <w:rPr>
          <w:rFonts w:hint="eastAsia" w:eastAsia="宋体"/>
          <w:lang w:eastAsia="zh-CN"/>
        </w:rPr>
        <w:t>”</w:t>
      </w:r>
    </w:p>
    <w:p w14:paraId="0FBB680F">
      <w:r>
        <w:t>上</w:t>
      </w:r>
      <w:r>
        <w:rPr>
          <w:rFonts w:hint="eastAsia" w:eastAsia="宋体"/>
          <w:lang w:eastAsia="zh-CN"/>
        </w:rPr>
        <w:t>【</w:t>
      </w:r>
      <w:r>
        <w:t>mEu，補：</w:t>
      </w:r>
      <w:r>
        <w:rPr>
          <w:rFonts w:hint="eastAsia" w:eastAsia="宋体"/>
          <w:lang w:eastAsia="zh-CN"/>
        </w:rPr>
        <w:t>《</w:t>
      </w:r>
      <w:r>
        <w:t>大戴禮</w:t>
      </w:r>
      <w:r>
        <w:rPr>
          <w:rFonts w:hint="eastAsia" w:eastAsia="宋体"/>
          <w:lang w:eastAsia="zh-CN"/>
        </w:rPr>
        <w:t>•</w:t>
      </w:r>
      <w:r>
        <w:t>文王官人</w:t>
      </w:r>
      <w:r>
        <w:rPr>
          <w:rFonts w:hint="eastAsia" w:eastAsia="宋体"/>
          <w:lang w:eastAsia="zh-CN"/>
        </w:rPr>
        <w:t>》</w:t>
      </w:r>
      <w:r>
        <w:t>篇：</w:t>
      </w:r>
      <w:r>
        <w:rPr>
          <w:rFonts w:hint="eastAsia" w:eastAsia="宋体"/>
          <w:lang w:eastAsia="zh-CN"/>
        </w:rPr>
        <w:t>“</w:t>
      </w:r>
      <w:r>
        <w:t>微忽之</w:t>
      </w:r>
    </w:p>
    <w:p w14:paraId="5F1AD839">
      <w:r>
        <w:t>言。</w:t>
      </w:r>
      <w:r>
        <w:rPr>
          <w:rFonts w:hint="eastAsia" w:eastAsia="宋体"/>
          <w:lang w:eastAsia="zh-CN"/>
        </w:rPr>
        <w:t>”</w:t>
      </w:r>
      <w:r>
        <w:t>忽亦微也。盧辯注云</w:t>
      </w:r>
      <w:r>
        <w:rPr>
          <w:rFonts w:hint="eastAsia" w:eastAsia="宋体"/>
          <w:lang w:eastAsia="zh-CN"/>
        </w:rPr>
        <w:t>“</w:t>
      </w:r>
      <w:r>
        <w:t>謂微細及忽然之語</w:t>
      </w:r>
      <w:r>
        <w:rPr>
          <w:rFonts w:hint="eastAsia" w:eastAsia="宋体"/>
          <w:lang w:eastAsia="zh-CN"/>
        </w:rPr>
        <w:t>”</w:t>
      </w:r>
      <w:r>
        <w:t>，失之。</w:t>
      </w:r>
      <w:r>
        <w:rPr>
          <w:rFonts w:hint="eastAsia" w:eastAsia="宋体"/>
          <w:lang w:eastAsia="zh-CN"/>
        </w:rPr>
        <w:t>“</w:t>
      </w:r>
      <w:r>
        <w:t>之微德也</w:t>
      </w:r>
      <w:r>
        <w:rPr>
          <w:rFonts w:hint="eastAsia" w:eastAsia="宋体"/>
          <w:lang w:eastAsia="zh-CN"/>
        </w:rPr>
        <w:t>”</w:t>
      </w:r>
      <w:r>
        <w:t>下，補：宋玉</w:t>
      </w:r>
      <w:r>
        <w:rPr>
          <w:rFonts w:hint="eastAsia" w:eastAsia="宋体"/>
          <w:lang w:eastAsia="zh-CN"/>
        </w:rPr>
        <w:t>《</w:t>
      </w:r>
      <w:r>
        <w:t>小言</w:t>
      </w:r>
    </w:p>
    <w:p w14:paraId="3B1C4006">
      <w:pPr>
        <w:rPr>
          <w:rFonts w:hint="eastAsia" w:eastAsia="宋体"/>
          <w:lang w:eastAsia="zh-CN"/>
        </w:rPr>
      </w:pPr>
      <w:r>
        <w:t>賦</w:t>
      </w:r>
      <w:r>
        <w:rPr>
          <w:rFonts w:hint="eastAsia" w:eastAsia="宋体"/>
          <w:lang w:eastAsia="zh-CN"/>
        </w:rPr>
        <w:t>》</w:t>
      </w:r>
      <w:r>
        <w:t>云：</w:t>
      </w:r>
      <w:r>
        <w:rPr>
          <w:rFonts w:hint="eastAsia" w:eastAsia="宋体"/>
          <w:lang w:eastAsia="zh-CN"/>
        </w:rPr>
        <w:t>“</w:t>
      </w:r>
      <w:r>
        <w:t>纖於毳末之微蔑。</w:t>
      </w:r>
      <w:r>
        <w:rPr>
          <w:rFonts w:hint="eastAsia" w:eastAsia="宋体"/>
          <w:lang w:eastAsia="zh-CN"/>
        </w:rPr>
        <w:t>”</w:t>
      </w:r>
    </w:p>
    <w:p w14:paraId="6276A1C8">
      <w:pPr>
        <w:rPr>
          <w:rFonts w:hint="eastAsia" w:eastAsia="宋体"/>
          <w:lang w:eastAsia="zh-CN"/>
        </w:rPr>
      </w:pPr>
      <w:r>
        <w:t>宗，静也。乙</w:t>
      </w:r>
      <w:r>
        <w:rPr>
          <w:rFonts w:hint="eastAsia" w:eastAsia="宋体"/>
          <w:lang w:eastAsia="zh-CN"/>
        </w:rPr>
        <w:t>“《</w:t>
      </w:r>
      <w:r>
        <w:t>淮南子</w:t>
      </w:r>
      <w:r>
        <w:rPr>
          <w:rFonts w:hint="eastAsia" w:eastAsia="宋体"/>
          <w:lang w:eastAsia="zh-CN"/>
        </w:rPr>
        <w:t>•</w:t>
      </w:r>
      <w:r>
        <w:t>俶真訓</w:t>
      </w:r>
      <w:r>
        <w:rPr>
          <w:rFonts w:hint="eastAsia" w:eastAsia="宋体"/>
          <w:lang w:eastAsia="zh-CN"/>
        </w:rPr>
        <w:t>》</w:t>
      </w:r>
      <w:r>
        <w:t>云虗無寂寞</w:t>
      </w:r>
      <w:r>
        <w:rPr>
          <w:rFonts w:hint="eastAsia" w:eastAsia="宋体"/>
          <w:lang w:eastAsia="zh-CN"/>
        </w:rPr>
        <w:t>”</w:t>
      </w:r>
      <w:r>
        <w:t>十一字，改：</w:t>
      </w:r>
      <w:r>
        <w:rPr>
          <w:rFonts w:hint="eastAsia" w:eastAsia="宋体"/>
          <w:lang w:eastAsia="zh-CN"/>
        </w:rPr>
        <w:t>《</w:t>
      </w:r>
      <w:r>
        <w:t>吕氏春秋</w:t>
      </w:r>
      <w:r>
        <w:rPr>
          <w:rFonts w:hint="eastAsia" w:eastAsia="宋体"/>
          <w:lang w:eastAsia="zh-CN"/>
        </w:rPr>
        <w:t>•</w:t>
      </w:r>
      <w:r>
        <w:t>審分覽</w:t>
      </w:r>
      <w:r>
        <w:rPr>
          <w:rFonts w:hint="eastAsia" w:eastAsia="宋体"/>
          <w:lang w:eastAsia="zh-CN"/>
        </w:rPr>
        <w:t>》</w:t>
      </w:r>
    </w:p>
    <w:p w14:paraId="7CBB7F7D">
      <w:pPr>
        <w:rPr>
          <w:rFonts w:hint="eastAsia" w:eastAsia="宋体"/>
          <w:lang w:eastAsia="zh-CN"/>
        </w:rPr>
      </w:pPr>
      <w:r>
        <w:t>云：</w:t>
      </w:r>
      <w:r>
        <w:rPr>
          <w:rFonts w:hint="eastAsia" w:eastAsia="宋体"/>
          <w:lang w:eastAsia="zh-CN"/>
        </w:rPr>
        <w:t>“</w:t>
      </w:r>
      <w:r>
        <w:t>意氣得遊乎寂寞之宇。</w:t>
      </w:r>
      <w:r>
        <w:rPr>
          <w:rFonts w:hint="eastAsia" w:eastAsia="宋体"/>
          <w:lang w:eastAsia="zh-CN"/>
        </w:rPr>
        <w:t>”</w:t>
      </w:r>
    </w:p>
    <w:p w14:paraId="0660ECB0">
      <w:r>
        <w:t>Agw</w:t>
      </w:r>
    </w:p>
    <w:p w14:paraId="7AE0F409">
      <w:r>
        <w:t>糳，</w:t>
      </w:r>
    </w:p>
    <w:p w14:paraId="24AD3876">
      <w:r>
        <w:t>舂也</w:t>
      </w:r>
    </w:p>
    <w:p w14:paraId="6CD2D094">
      <w:r>
        <w:rPr>
          <w:rFonts w:hint="eastAsia" w:eastAsia="宋体"/>
          <w:lang w:eastAsia="zh-CN"/>
        </w:rPr>
        <w:t>【</w:t>
      </w:r>
      <w:r>
        <w:t>wh</w:t>
      </w:r>
      <w:r>
        <w:rPr>
          <w:rFonts w:hint="eastAsia" w:eastAsia="宋体"/>
          <w:lang w:eastAsia="zh-CN"/>
        </w:rPr>
        <w:t>】</w:t>
      </w:r>
      <w:r>
        <w:t>。</w:t>
      </w:r>
    </w:p>
    <w:p w14:paraId="02544662">
      <w:r>
        <w:t>墨籤云孫瑴</w:t>
      </w:r>
      <w:r>
        <w:rPr>
          <w:rFonts w:hint="eastAsia" w:eastAsia="宋体"/>
          <w:lang w:eastAsia="zh-CN"/>
        </w:rPr>
        <w:t>《</w:t>
      </w:r>
      <w:r>
        <w:t>古微書</w:t>
      </w:r>
      <w:r>
        <w:rPr>
          <w:rFonts w:hint="eastAsia" w:eastAsia="宋体"/>
          <w:lang w:eastAsia="zh-CN"/>
        </w:rPr>
        <w:t>》</w:t>
      </w:r>
      <w:r>
        <w:t>引</w:t>
      </w:r>
      <w:r>
        <w:rPr>
          <w:rFonts w:hint="eastAsia" w:eastAsia="宋体"/>
          <w:lang w:eastAsia="zh-CN"/>
        </w:rPr>
        <w:t>《</w:t>
      </w:r>
      <w:r>
        <w:t>春秋説題辭</w:t>
      </w:r>
      <w:r>
        <w:rPr>
          <w:rFonts w:hint="eastAsia" w:eastAsia="宋体"/>
          <w:lang w:eastAsia="zh-CN"/>
        </w:rPr>
        <w:t>》</w:t>
      </w:r>
      <w:r>
        <w:t>云：</w:t>
      </w:r>
      <w:r>
        <w:rPr>
          <w:rFonts w:hint="eastAsia" w:eastAsia="宋体"/>
          <w:lang w:eastAsia="zh-CN"/>
        </w:rPr>
        <w:t>“</w:t>
      </w:r>
      <w:r>
        <w:t>孔子言曰：</w:t>
      </w:r>
      <w:r>
        <w:rPr>
          <w:rFonts w:hint="eastAsia" w:eastAsia="宋体"/>
          <w:lang w:eastAsia="zh-CN"/>
        </w:rPr>
        <w:t>‘</w:t>
      </w:r>
      <w:r>
        <w:t>七變入</w:t>
      </w:r>
    </w:p>
    <w:p w14:paraId="4585BA43">
      <w:r>
        <w:t>臼米出甲。</w:t>
      </w:r>
      <w:r>
        <w:rPr>
          <w:rFonts w:hint="eastAsia" w:eastAsia="宋体"/>
          <w:lang w:eastAsia="zh-CN"/>
        </w:rPr>
        <w:t>’”</w:t>
      </w:r>
      <w:r>
        <w:t>謂磑之爲糲米也。舂之則粺米也，師之則鑿米也，首之則毇米也，又䆃擇之</w:t>
      </w:r>
    </w:p>
    <w:p w14:paraId="6FBAA64C">
      <w:r>
        <w:t>晹䑘之，則爲晶米</w:t>
      </w:r>
    </w:p>
    <w:p w14:paraId="4E0EFEDC">
      <w:pPr>
        <w:rPr>
          <w:rFonts w:hint="eastAsia" w:eastAsia="宋体"/>
          <w:lang w:eastAsia="zh-CN"/>
        </w:rPr>
      </w:pPr>
      <w:r>
        <w:t>巉、巗、岑，高也。乙</w:t>
      </w:r>
      <w:r>
        <w:rPr>
          <w:rFonts w:hint="eastAsia" w:eastAsia="宋体"/>
          <w:lang w:eastAsia="zh-CN"/>
        </w:rPr>
        <w:t>“《</w:t>
      </w:r>
      <w:r>
        <w:t>淮南子。覽冥訓</w:t>
      </w:r>
      <w:r>
        <w:rPr>
          <w:rFonts w:hint="eastAsia" w:eastAsia="宋体"/>
          <w:lang w:eastAsia="zh-CN"/>
        </w:rPr>
        <w:t>》</w:t>
      </w:r>
      <w:r>
        <w:t>下十五字。墨籤云：</w:t>
      </w:r>
      <w:r>
        <w:rPr>
          <w:rFonts w:hint="eastAsia" w:eastAsia="宋体"/>
          <w:lang w:eastAsia="zh-CN"/>
        </w:rPr>
        <w:t>《</w:t>
      </w:r>
      <w:r>
        <w:t>管子</w:t>
      </w:r>
      <w:r>
        <w:rPr>
          <w:rFonts w:hint="eastAsia" w:eastAsia="宋体"/>
          <w:lang w:eastAsia="zh-CN"/>
        </w:rPr>
        <w:t>•</w:t>
      </w:r>
      <w:r>
        <w:t>宙合</w:t>
      </w:r>
      <w:r>
        <w:rPr>
          <w:rFonts w:hint="eastAsia" w:eastAsia="宋体"/>
          <w:lang w:eastAsia="zh-CN"/>
        </w:rPr>
        <w:t>》</w:t>
      </w:r>
    </w:p>
    <w:p w14:paraId="0384BF3D">
      <w:pPr>
        <w:rPr>
          <w:rFonts w:hint="eastAsia" w:eastAsia="宋体"/>
          <w:lang w:eastAsia="zh-CN"/>
        </w:rPr>
      </w:pPr>
      <w:r>
        <w:t>篇：</w:t>
      </w:r>
      <w:r>
        <w:rPr>
          <w:rFonts w:hint="eastAsia" w:eastAsia="宋体"/>
          <w:lang w:eastAsia="zh-CN"/>
        </w:rPr>
        <w:t>“</w:t>
      </w:r>
      <w:r>
        <w:t>陵岑巖。</w:t>
      </w:r>
      <w:r>
        <w:rPr>
          <w:rFonts w:hint="eastAsia" w:eastAsia="宋体"/>
          <w:lang w:eastAsia="zh-CN"/>
        </w:rPr>
        <w:t>”</w:t>
      </w:r>
    </w:p>
    <w:p w14:paraId="0FBE5953">
      <w:r>
        <w:t>Gwx</w:t>
      </w:r>
    </w:p>
    <w:p w14:paraId="1036B223">
      <w:r>
        <w:t>刑，剄也。</w:t>
      </w:r>
      <w:r>
        <w:rPr>
          <w:rFonts w:hint="eastAsia" w:eastAsia="宋体"/>
          <w:lang w:eastAsia="zh-CN"/>
        </w:rPr>
        <w:t>“</w:t>
      </w:r>
      <w:r>
        <w:t>刑，剄也</w:t>
      </w:r>
      <w:r>
        <w:rPr>
          <w:rFonts w:hint="eastAsia" w:eastAsia="宋体"/>
          <w:lang w:eastAsia="zh-CN"/>
        </w:rPr>
        <w:t>”</w:t>
      </w:r>
      <w:r>
        <w:t>下，補：刑與剄，古同聲而通用。</w:t>
      </w:r>
      <w:r>
        <w:rPr>
          <w:rFonts w:hint="eastAsia" w:eastAsia="宋体"/>
          <w:lang w:eastAsia="zh-CN"/>
        </w:rPr>
        <w:t>《</w:t>
      </w:r>
      <w:r>
        <w:t>史記。淮南厲王傳</w:t>
      </w:r>
      <w:r>
        <w:rPr>
          <w:rFonts w:hint="eastAsia" w:eastAsia="宋体"/>
          <w:lang w:eastAsia="zh-CN"/>
        </w:rPr>
        <w:t>》</w:t>
      </w:r>
      <w:r>
        <w:t>：</w:t>
      </w:r>
      <w:r>
        <w:rPr>
          <w:rFonts w:hint="eastAsia" w:eastAsia="宋体"/>
          <w:lang w:eastAsia="zh-CN"/>
        </w:rPr>
        <w:t>“</w:t>
      </w:r>
      <w:r>
        <w:t>令</w:t>
      </w:r>
    </w:p>
    <w:p w14:paraId="268F15FD">
      <w:r>
        <w:t>【第396页】</w:t>
      </w:r>
    </w:p>
    <w:p w14:paraId="78E19B5B">
      <w:pPr>
        <w:rPr>
          <w:rFonts w:hint="eastAsia" w:eastAsia="宋体"/>
          <w:lang w:eastAsia="zh-CN"/>
        </w:rPr>
      </w:pPr>
      <w:r>
        <w:t>從者魏敬剄之。</w:t>
      </w:r>
      <w:r>
        <w:rPr>
          <w:rFonts w:hint="eastAsia" w:eastAsia="宋体"/>
          <w:lang w:eastAsia="zh-CN"/>
        </w:rPr>
        <w:t>”《</w:t>
      </w:r>
      <w:r>
        <w:t>漢書</w:t>
      </w:r>
      <w:r>
        <w:rPr>
          <w:rFonts w:hint="eastAsia" w:eastAsia="宋体"/>
          <w:lang w:eastAsia="zh-CN"/>
        </w:rPr>
        <w:t>》“</w:t>
      </w:r>
      <w:r>
        <w:t>剄</w:t>
      </w:r>
      <w:r>
        <w:rPr>
          <w:rFonts w:hint="eastAsia" w:eastAsia="宋体"/>
          <w:lang w:eastAsia="zh-CN"/>
        </w:rPr>
        <w:t>”</w:t>
      </w:r>
      <w:r>
        <w:t>作</w:t>
      </w:r>
      <w:r>
        <w:rPr>
          <w:rFonts w:hint="eastAsia" w:eastAsia="宋体"/>
          <w:lang w:eastAsia="zh-CN"/>
        </w:rPr>
        <w:t>“</w:t>
      </w:r>
      <w:r>
        <w:t>刑</w:t>
      </w:r>
      <w:r>
        <w:rPr>
          <w:rFonts w:hint="eastAsia" w:eastAsia="宋体"/>
          <w:lang w:eastAsia="zh-CN"/>
        </w:rPr>
        <w:t>”</w:t>
      </w:r>
    </w:p>
    <w:p w14:paraId="6DF33BA0">
      <w:r>
        <w:t>奕，容也。</w:t>
      </w:r>
      <w:r>
        <w:rPr>
          <w:rFonts w:hint="eastAsia" w:eastAsia="宋体"/>
          <w:lang w:eastAsia="zh-CN"/>
        </w:rPr>
        <w:t>“</w:t>
      </w:r>
      <w:r>
        <w:t>容也</w:t>
      </w:r>
      <w:r>
        <w:rPr>
          <w:rFonts w:hint="eastAsia" w:eastAsia="宋体"/>
          <w:lang w:eastAsia="zh-CN"/>
        </w:rPr>
        <w:t>”</w:t>
      </w:r>
      <w:r>
        <w:t>下，</w:t>
      </w:r>
      <w:r>
        <w:rPr>
          <w:rFonts w:hint="eastAsia" w:eastAsia="宋体"/>
          <w:lang w:eastAsia="zh-CN"/>
        </w:rPr>
        <w:t>（</w:t>
      </w:r>
      <w:r>
        <w:t>下</w:t>
      </w:r>
      <w:r>
        <w:rPr>
          <w:rFonts w:hint="eastAsia" w:eastAsia="宋体"/>
          <w:lang w:eastAsia="zh-CN"/>
        </w:rPr>
        <w:t>）</w:t>
      </w:r>
      <w:r>
        <w:t>補：</w:t>
      </w:r>
      <w:r>
        <w:rPr>
          <w:rFonts w:hint="eastAsia" w:eastAsia="宋体"/>
          <w:lang w:eastAsia="zh-CN"/>
        </w:rPr>
        <w:t>《</w:t>
      </w:r>
      <w:r>
        <w:t>賈子</w:t>
      </w:r>
      <w:r>
        <w:rPr>
          <w:rFonts w:hint="eastAsia" w:eastAsia="宋体"/>
          <w:lang w:eastAsia="zh-CN"/>
        </w:rPr>
        <w:t>•</w:t>
      </w:r>
      <w:r>
        <w:t>道術</w:t>
      </w:r>
      <w:r>
        <w:rPr>
          <w:rFonts w:hint="eastAsia" w:eastAsia="宋体"/>
          <w:lang w:eastAsia="zh-CN"/>
        </w:rPr>
        <w:t>》</w:t>
      </w:r>
      <w:r>
        <w:t>篇云：</w:t>
      </w:r>
      <w:r>
        <w:rPr>
          <w:rFonts w:hint="eastAsia" w:eastAsia="宋体"/>
          <w:lang w:eastAsia="zh-CN"/>
        </w:rPr>
        <w:t>“</w:t>
      </w:r>
      <w:r>
        <w:t>包衆容易謂之裕。</w:t>
      </w:r>
      <w:r>
        <w:rPr>
          <w:rFonts w:hint="eastAsia" w:eastAsia="宋体"/>
          <w:lang w:eastAsia="zh-CN"/>
        </w:rPr>
        <w:t>”《</w:t>
      </w:r>
      <w:r>
        <w:t>荀子。</w:t>
      </w:r>
    </w:p>
    <w:p w14:paraId="4864F092">
      <w:pPr>
        <w:rPr>
          <w:rFonts w:hint="eastAsia" w:eastAsia="宋体"/>
          <w:lang w:eastAsia="zh-CN"/>
        </w:rPr>
      </w:pPr>
      <w:r>
        <w:t>非十二子</w:t>
      </w:r>
      <w:r>
        <w:rPr>
          <w:rFonts w:hint="eastAsia" w:eastAsia="宋体"/>
          <w:lang w:eastAsia="zh-CN"/>
        </w:rPr>
        <w:t>》</w:t>
      </w:r>
      <w:r>
        <w:t>篇：</w:t>
      </w:r>
      <w:r>
        <w:rPr>
          <w:rFonts w:hint="eastAsia" w:eastAsia="宋体"/>
          <w:lang w:eastAsia="zh-CN"/>
        </w:rPr>
        <w:t>“</w:t>
      </w:r>
      <w:r>
        <w:t>遇賤而少者，則脩告導寬容之義。</w:t>
      </w:r>
      <w:r>
        <w:rPr>
          <w:rFonts w:hint="eastAsia" w:eastAsia="宋体"/>
          <w:lang w:eastAsia="zh-CN"/>
        </w:rPr>
        <w:t>”《</w:t>
      </w:r>
      <w:r>
        <w:t>韓詩外傳</w:t>
      </w:r>
      <w:r>
        <w:rPr>
          <w:rFonts w:hint="eastAsia" w:eastAsia="宋体"/>
          <w:lang w:eastAsia="zh-CN"/>
        </w:rPr>
        <w:t>》“</w:t>
      </w:r>
      <w:r>
        <w:t>容</w:t>
      </w:r>
      <w:r>
        <w:rPr>
          <w:rFonts w:hint="eastAsia" w:eastAsia="宋体"/>
          <w:lang w:eastAsia="zh-CN"/>
        </w:rPr>
        <w:t>”</w:t>
      </w:r>
      <w:r>
        <w:t>作</w:t>
      </w:r>
      <w:r>
        <w:rPr>
          <w:rFonts w:hint="eastAsia" w:eastAsia="宋体"/>
          <w:lang w:eastAsia="zh-CN"/>
        </w:rPr>
        <w:t>“</w:t>
      </w:r>
      <w:r>
        <w:t>裕</w:t>
      </w:r>
      <w:r>
        <w:rPr>
          <w:rFonts w:hint="eastAsia" w:eastAsia="宋体"/>
          <w:lang w:eastAsia="zh-CN"/>
        </w:rPr>
        <w:t>”</w:t>
      </w:r>
    </w:p>
    <w:p w14:paraId="0D69CE8B">
      <w:r>
        <w:t>跌，差也。</w:t>
      </w:r>
      <w:r>
        <w:rPr>
          <w:rFonts w:hint="eastAsia" w:eastAsia="宋体"/>
          <w:lang w:eastAsia="zh-CN"/>
        </w:rPr>
        <w:t>“</w:t>
      </w:r>
      <w:r>
        <w:t>跌作失</w:t>
      </w:r>
      <w:r>
        <w:rPr>
          <w:rFonts w:hint="eastAsia" w:eastAsia="宋体"/>
          <w:lang w:eastAsia="zh-CN"/>
        </w:rPr>
        <w:t>”</w:t>
      </w:r>
      <w:r>
        <w:t>下，補：</w:t>
      </w:r>
      <w:r>
        <w:rPr>
          <w:rFonts w:hint="eastAsia" w:eastAsia="宋体"/>
          <w:lang w:eastAsia="zh-CN"/>
        </w:rPr>
        <w:t>《</w:t>
      </w:r>
      <w:r>
        <w:t>荀子</w:t>
      </w:r>
      <w:r>
        <w:rPr>
          <w:rFonts w:hint="eastAsia" w:eastAsia="宋体"/>
          <w:lang w:eastAsia="zh-CN"/>
        </w:rPr>
        <w:t>•</w:t>
      </w:r>
      <w:r>
        <w:t>王霸</w:t>
      </w:r>
      <w:r>
        <w:rPr>
          <w:rFonts w:hint="eastAsia" w:eastAsia="宋体"/>
          <w:lang w:eastAsia="zh-CN"/>
        </w:rPr>
        <w:t>》</w:t>
      </w:r>
      <w:r>
        <w:t>篇云：</w:t>
      </w:r>
      <w:r>
        <w:rPr>
          <w:rFonts w:hint="eastAsia" w:eastAsia="宋体"/>
          <w:lang w:eastAsia="zh-CN"/>
        </w:rPr>
        <w:t>“</w:t>
      </w:r>
      <w:r>
        <w:t>楊朱哭衢塗，曰此夫過舉蹞步</w:t>
      </w:r>
    </w:p>
    <w:p w14:paraId="3904DEB7">
      <w:pPr>
        <w:rPr>
          <w:rFonts w:hint="eastAsia" w:eastAsia="宋体"/>
          <w:lang w:eastAsia="zh-CN"/>
        </w:rPr>
      </w:pPr>
      <w:r>
        <w:t>而跌千里者夫。</w:t>
      </w:r>
      <w:r>
        <w:rPr>
          <w:rFonts w:hint="eastAsia" w:eastAsia="宋体"/>
          <w:lang w:eastAsia="zh-CN"/>
        </w:rPr>
        <w:t>”</w:t>
      </w:r>
    </w:p>
    <w:p w14:paraId="5191C381">
      <w:r>
        <w:t>揄，脱也。</w:t>
      </w:r>
      <w:r>
        <w:rPr>
          <w:rFonts w:hint="eastAsia" w:eastAsia="宋体"/>
          <w:lang w:eastAsia="zh-CN"/>
        </w:rPr>
        <w:t>“</w:t>
      </w:r>
      <w:r>
        <w:t>轉爲悦矣</w:t>
      </w:r>
      <w:r>
        <w:rPr>
          <w:rFonts w:hint="eastAsia" w:eastAsia="宋体"/>
          <w:lang w:eastAsia="zh-CN"/>
        </w:rPr>
        <w:t>”</w:t>
      </w:r>
      <w:r>
        <w:t>下，補：</w:t>
      </w:r>
      <w:r>
        <w:rPr>
          <w:rFonts w:hint="eastAsia" w:eastAsia="宋体"/>
          <w:lang w:eastAsia="zh-CN"/>
        </w:rPr>
        <w:t>《</w:t>
      </w:r>
      <w:r>
        <w:t>太玄</w:t>
      </w:r>
      <w:r>
        <w:rPr>
          <w:rFonts w:hint="eastAsia" w:eastAsia="宋体"/>
          <w:lang w:eastAsia="zh-CN"/>
        </w:rPr>
        <w:t>•</w:t>
      </w:r>
      <w:r>
        <w:t>格。次三</w:t>
      </w:r>
      <w:r>
        <w:rPr>
          <w:rFonts w:hint="eastAsia" w:eastAsia="宋体"/>
          <w:lang w:eastAsia="zh-CN"/>
        </w:rPr>
        <w:t>》</w:t>
      </w:r>
      <w:r>
        <w:t>：</w:t>
      </w:r>
      <w:r>
        <w:rPr>
          <w:rFonts w:hint="eastAsia" w:eastAsia="宋体"/>
          <w:lang w:eastAsia="zh-CN"/>
        </w:rPr>
        <w:t>“</w:t>
      </w:r>
      <w:r>
        <w:t>裳格鞶鉤渝。</w:t>
      </w:r>
      <w:r>
        <w:rPr>
          <w:rFonts w:hint="eastAsia" w:eastAsia="宋体"/>
          <w:lang w:eastAsia="zh-CN"/>
        </w:rPr>
        <w:t>”</w:t>
      </w:r>
      <w:r>
        <w:t>范望注云：</w:t>
      </w:r>
    </w:p>
    <w:p w14:paraId="5F6E29A8">
      <w:r>
        <w:rPr>
          <w:rFonts w:hint="eastAsia" w:eastAsia="宋体"/>
          <w:lang w:eastAsia="zh-CN"/>
        </w:rPr>
        <w:t>“</w:t>
      </w:r>
      <w:r>
        <w:t>渝，解也。</w:t>
      </w:r>
      <w:r>
        <w:rPr>
          <w:rFonts w:hint="eastAsia" w:eastAsia="宋体"/>
          <w:lang w:eastAsia="zh-CN"/>
        </w:rPr>
        <w:t>”</w:t>
      </w:r>
      <w:r>
        <w:t>渝與揄，義亦相近</w:t>
      </w:r>
    </w:p>
    <w:p w14:paraId="03A68A3A">
      <w:r>
        <w:t>緼，饒也。</w:t>
      </w:r>
      <w:r>
        <w:rPr>
          <w:rFonts w:hint="eastAsia" w:eastAsia="宋体"/>
          <w:lang w:eastAsia="zh-CN"/>
        </w:rPr>
        <w:t>“</w:t>
      </w:r>
      <w:r>
        <w:t>字書温有兩義</w:t>
      </w:r>
      <w:r>
        <w:rPr>
          <w:rFonts w:hint="eastAsia" w:eastAsia="宋体"/>
          <w:lang w:eastAsia="zh-CN"/>
        </w:rPr>
        <w:t>”</w:t>
      </w:r>
      <w:r>
        <w:t>，</w:t>
      </w:r>
      <w:r>
        <w:rPr>
          <w:rFonts w:hint="eastAsia" w:eastAsia="宋体"/>
          <w:lang w:eastAsia="zh-CN"/>
        </w:rPr>
        <w:t>“</w:t>
      </w:r>
      <w:r>
        <w:t>温</w:t>
      </w:r>
      <w:r>
        <w:rPr>
          <w:rFonts w:hint="eastAsia" w:eastAsia="宋体"/>
          <w:lang w:eastAsia="zh-CN"/>
        </w:rPr>
        <w:t>”</w:t>
      </w:r>
      <w:r>
        <w:t>改</w:t>
      </w:r>
      <w:r>
        <w:rPr>
          <w:rFonts w:hint="eastAsia" w:eastAsia="宋体"/>
          <w:lang w:eastAsia="zh-CN"/>
        </w:rPr>
        <w:t>“</w:t>
      </w:r>
      <w:r>
        <w:t>煴</w:t>
      </w:r>
      <w:r>
        <w:rPr>
          <w:rFonts w:hint="eastAsia" w:eastAsia="宋体"/>
          <w:lang w:eastAsia="zh-CN"/>
        </w:rPr>
        <w:t>”</w:t>
      </w:r>
      <w:r>
        <w:t>。</w:t>
      </w:r>
    </w:p>
    <w:p w14:paraId="3C7A2498">
      <w:r>
        <w:t>低，舍也。乙</w:t>
      </w:r>
      <w:r>
        <w:rPr>
          <w:rFonts w:hint="eastAsia" w:eastAsia="宋体"/>
          <w:lang w:eastAsia="zh-CN"/>
        </w:rPr>
        <w:t>“</w:t>
      </w:r>
      <w:r>
        <w:t>低讀爲氐</w:t>
      </w:r>
      <w:r>
        <w:rPr>
          <w:rFonts w:hint="eastAsia" w:eastAsia="宋体"/>
          <w:lang w:eastAsia="zh-CN"/>
        </w:rPr>
        <w:t>”</w:t>
      </w:r>
      <w:r>
        <w:t>下六十七字，改：低者，</w:t>
      </w:r>
      <w:r>
        <w:rPr>
          <w:rFonts w:hint="eastAsia" w:eastAsia="宋体"/>
          <w:lang w:eastAsia="zh-CN"/>
        </w:rPr>
        <w:t>《</w:t>
      </w:r>
      <w:r>
        <w:t>楚辭</w:t>
      </w:r>
      <w:r>
        <w:rPr>
          <w:rFonts w:hint="eastAsia" w:eastAsia="宋体"/>
          <w:lang w:eastAsia="zh-CN"/>
        </w:rPr>
        <w:t>•</w:t>
      </w:r>
      <w:r>
        <w:t>招魂</w:t>
      </w:r>
      <w:r>
        <w:rPr>
          <w:rFonts w:hint="eastAsia" w:eastAsia="宋体"/>
          <w:lang w:eastAsia="zh-CN"/>
        </w:rPr>
        <w:t>》</w:t>
      </w:r>
      <w:r>
        <w:t>：</w:t>
      </w:r>
      <w:r>
        <w:rPr>
          <w:rFonts w:hint="eastAsia" w:eastAsia="宋体"/>
          <w:lang w:eastAsia="zh-CN"/>
        </w:rPr>
        <w:t>“</w:t>
      </w:r>
      <w:r>
        <w:t>軒輬既低。</w:t>
      </w:r>
      <w:r>
        <w:rPr>
          <w:rFonts w:hint="eastAsia" w:eastAsia="宋体"/>
          <w:lang w:eastAsia="zh-CN"/>
        </w:rPr>
        <w:t>”</w:t>
      </w:r>
      <w:r>
        <w:t>王</w:t>
      </w:r>
    </w:p>
    <w:p w14:paraId="0B50F200">
      <w:r>
        <w:t>逸注云：</w:t>
      </w:r>
      <w:r>
        <w:rPr>
          <w:rFonts w:hint="eastAsia" w:eastAsia="宋体"/>
          <w:lang w:eastAsia="zh-CN"/>
        </w:rPr>
        <w:t>“</w:t>
      </w:r>
      <w:r>
        <w:t>低，屯也。</w:t>
      </w:r>
      <w:r>
        <w:rPr>
          <w:rFonts w:hint="eastAsia" w:eastAsia="宋体"/>
          <w:lang w:eastAsia="zh-CN"/>
        </w:rPr>
        <w:t>”</w:t>
      </w:r>
      <w:r>
        <w:t>屯亦舍也。</w:t>
      </w:r>
      <w:r>
        <w:rPr>
          <w:rFonts w:hint="eastAsia" w:eastAsia="宋体"/>
          <w:lang w:eastAsia="zh-CN"/>
        </w:rPr>
        <w:t>《</w:t>
      </w:r>
      <w:r>
        <w:t>九章</w:t>
      </w:r>
      <w:r>
        <w:rPr>
          <w:rFonts w:hint="eastAsia" w:eastAsia="宋体"/>
          <w:lang w:eastAsia="zh-CN"/>
        </w:rPr>
        <w:t>》</w:t>
      </w:r>
      <w:r>
        <w:t>：</w:t>
      </w:r>
      <w:r>
        <w:rPr>
          <w:rFonts w:hint="eastAsia" w:eastAsia="宋体"/>
          <w:lang w:eastAsia="zh-CN"/>
        </w:rPr>
        <w:t>“</w:t>
      </w:r>
      <w:r>
        <w:t>邸余車兮芳林。</w:t>
      </w:r>
      <w:r>
        <w:rPr>
          <w:rFonts w:hint="eastAsia" w:eastAsia="宋体"/>
          <w:lang w:eastAsia="zh-CN"/>
        </w:rPr>
        <w:t>”</w:t>
      </w:r>
      <w:r>
        <w:t>王注云：</w:t>
      </w:r>
      <w:r>
        <w:rPr>
          <w:rFonts w:hint="eastAsia" w:eastAsia="宋体"/>
          <w:lang w:eastAsia="zh-CN"/>
        </w:rPr>
        <w:t>“</w:t>
      </w:r>
      <w:r>
        <w:t>邸，舍也。</w:t>
      </w:r>
      <w:r>
        <w:rPr>
          <w:rFonts w:hint="eastAsia" w:eastAsia="宋体"/>
          <w:lang w:eastAsia="zh-CN"/>
        </w:rPr>
        <w:t>”“</w:t>
      </w:r>
      <w:r>
        <w:t>邸</w:t>
      </w:r>
      <w:r>
        <w:rPr>
          <w:rFonts w:hint="eastAsia" w:eastAsia="宋体"/>
          <w:lang w:eastAsia="zh-CN"/>
        </w:rPr>
        <w:t>”</w:t>
      </w:r>
      <w:r>
        <w:t>，一</w:t>
      </w:r>
    </w:p>
    <w:p w14:paraId="1E446D57">
      <w:r>
        <w:t>作</w:t>
      </w:r>
      <w:r>
        <w:rPr>
          <w:rFonts w:hint="eastAsia" w:eastAsia="宋体"/>
          <w:lang w:eastAsia="zh-CN"/>
        </w:rPr>
        <w:t>“</w:t>
      </w:r>
      <w:r>
        <w:t>低</w:t>
      </w:r>
      <w:r>
        <w:rPr>
          <w:rFonts w:hint="eastAsia" w:eastAsia="宋体"/>
          <w:lang w:eastAsia="zh-CN"/>
        </w:rPr>
        <w:t>”</w:t>
      </w:r>
      <w:r>
        <w:t>。</w:t>
      </w:r>
    </w:p>
    <w:p w14:paraId="253E83A0">
      <w:r>
        <w:t>抗、絓，縣也。</w:t>
      </w:r>
      <w:r>
        <w:rPr>
          <w:rFonts w:hint="eastAsia" w:eastAsia="宋体"/>
          <w:lang w:eastAsia="zh-CN"/>
        </w:rPr>
        <w:t>“</w:t>
      </w:r>
      <w:r>
        <w:t>聲相近也</w:t>
      </w:r>
      <w:r>
        <w:rPr>
          <w:rFonts w:hint="eastAsia" w:eastAsia="宋体"/>
          <w:lang w:eastAsia="zh-CN"/>
        </w:rPr>
        <w:t>”</w:t>
      </w:r>
      <w:r>
        <w:t>下，補</w:t>
      </w:r>
      <w:r>
        <w:rPr>
          <w:rFonts w:hint="eastAsia" w:eastAsia="宋体"/>
          <w:lang w:eastAsia="zh-CN"/>
        </w:rPr>
        <w:t>《</w:t>
      </w:r>
      <w:r>
        <w:t>僖元年公羊傳</w:t>
      </w:r>
      <w:r>
        <w:rPr>
          <w:rFonts w:hint="eastAsia" w:eastAsia="宋体"/>
          <w:lang w:eastAsia="zh-CN"/>
        </w:rPr>
        <w:t>》</w:t>
      </w:r>
      <w:r>
        <w:t>云：</w:t>
      </w:r>
      <w:r>
        <w:rPr>
          <w:rFonts w:hint="eastAsia" w:eastAsia="宋体"/>
          <w:lang w:eastAsia="zh-CN"/>
        </w:rPr>
        <w:t>“</w:t>
      </w:r>
      <w:r>
        <w:t>於是抗輈經而从。</w:t>
      </w:r>
      <w:r>
        <w:rPr>
          <w:rFonts w:hint="eastAsia" w:eastAsia="宋体"/>
          <w:lang w:eastAsia="zh-CN"/>
        </w:rPr>
        <w:t>”</w:t>
      </w:r>
      <w:r>
        <w:t>是抗</w:t>
      </w:r>
    </w:p>
    <w:p w14:paraId="4971F19C">
      <w:r>
        <w:t>爲縣也。乙</w:t>
      </w:r>
      <w:r>
        <w:rPr>
          <w:rFonts w:hint="eastAsia" w:eastAsia="宋体"/>
          <w:lang w:eastAsia="zh-CN"/>
        </w:rPr>
        <w:t>“</w:t>
      </w:r>
      <w:r>
        <w:t>者</w:t>
      </w:r>
      <w:r>
        <w:rPr>
          <w:rFonts w:hint="eastAsia" w:eastAsia="宋体"/>
          <w:lang w:eastAsia="zh-CN"/>
        </w:rPr>
        <w:t>《</w:t>
      </w:r>
      <w:r>
        <w:t>楚辭</w:t>
      </w:r>
      <w:r>
        <w:rPr>
          <w:rFonts w:hint="eastAsia" w:eastAsia="宋体"/>
          <w:lang w:eastAsia="zh-CN"/>
        </w:rPr>
        <w:t>•</w:t>
      </w:r>
      <w:r>
        <w:t>九章</w:t>
      </w:r>
      <w:r>
        <w:rPr>
          <w:rFonts w:hint="eastAsia" w:eastAsia="宋体"/>
          <w:lang w:eastAsia="zh-CN"/>
        </w:rPr>
        <w:t>》”</w:t>
      </w:r>
      <w:r>
        <w:t>下十九字，改：與挂通</w:t>
      </w:r>
    </w:p>
    <w:p w14:paraId="630079D4">
      <w:pPr>
        <w:rPr>
          <w:rFonts w:hint="eastAsia" w:eastAsia="宋体"/>
          <w:lang w:eastAsia="zh-CN"/>
        </w:rPr>
      </w:pPr>
      <w:r>
        <w:t>跳、镺，長也。墨籤云：</w:t>
      </w:r>
      <w:r>
        <w:rPr>
          <w:rFonts w:hint="eastAsia" w:eastAsia="宋体"/>
          <w:lang w:eastAsia="zh-CN"/>
        </w:rPr>
        <w:t>《</w:t>
      </w:r>
      <w:r>
        <w:t>文子</w:t>
      </w:r>
      <w:r>
        <w:rPr>
          <w:rFonts w:hint="eastAsia" w:eastAsia="宋体"/>
          <w:lang w:eastAsia="zh-CN"/>
        </w:rPr>
        <w:t>•</w:t>
      </w:r>
      <w:r>
        <w:t>上仁</w:t>
      </w:r>
      <w:r>
        <w:rPr>
          <w:rFonts w:hint="eastAsia" w:eastAsia="宋体"/>
          <w:lang w:eastAsia="zh-CN"/>
        </w:rPr>
        <w:t>》</w:t>
      </w:r>
      <w:r>
        <w:t>篇：</w:t>
      </w:r>
      <w:r>
        <w:rPr>
          <w:rFonts w:hint="eastAsia" w:eastAsia="宋体"/>
          <w:lang w:eastAsia="zh-CN"/>
        </w:rPr>
        <w:t>“</w:t>
      </w:r>
      <w:r>
        <w:t>不掩羣而取镺跳。</w:t>
      </w:r>
      <w:r>
        <w:rPr>
          <w:rFonts w:hint="eastAsia" w:eastAsia="宋体"/>
          <w:lang w:eastAsia="zh-CN"/>
        </w:rPr>
        <w:t>”</w:t>
      </w:r>
    </w:p>
    <w:p w14:paraId="691982DA">
      <w:r>
        <w:t>倚，因也。</w:t>
      </w:r>
      <w:r>
        <w:rPr>
          <w:rFonts w:hint="eastAsia" w:eastAsia="宋体"/>
          <w:lang w:eastAsia="zh-CN"/>
        </w:rPr>
        <w:t>“</w:t>
      </w:r>
      <w:r>
        <w:t>與因同義</w:t>
      </w:r>
      <w:r>
        <w:rPr>
          <w:rFonts w:hint="eastAsia" w:eastAsia="宋体"/>
          <w:lang w:eastAsia="zh-CN"/>
        </w:rPr>
        <w:t>”</w:t>
      </w:r>
      <w:r>
        <w:t>下，補</w:t>
      </w:r>
      <w:r>
        <w:rPr>
          <w:rFonts w:hint="eastAsia" w:eastAsia="宋体"/>
          <w:lang w:eastAsia="zh-CN"/>
        </w:rPr>
        <w:t>《</w:t>
      </w:r>
      <w:r>
        <w:t>老子</w:t>
      </w:r>
      <w:r>
        <w:rPr>
          <w:rFonts w:hint="eastAsia" w:eastAsia="宋体"/>
          <w:lang w:eastAsia="zh-CN"/>
        </w:rPr>
        <w:t>》</w:t>
      </w:r>
      <w:r>
        <w:t>：</w:t>
      </w:r>
      <w:r>
        <w:rPr>
          <w:rFonts w:hint="eastAsia" w:eastAsia="宋体"/>
          <w:lang w:eastAsia="zh-CN"/>
        </w:rPr>
        <w:t>“</w:t>
      </w:r>
      <w:r>
        <w:t>禍兮，福之所倚。</w:t>
      </w:r>
      <w:r>
        <w:rPr>
          <w:rFonts w:hint="eastAsia" w:eastAsia="宋体"/>
          <w:lang w:eastAsia="zh-CN"/>
        </w:rPr>
        <w:t>”</w:t>
      </w:r>
      <w:r>
        <w:t>河上公注云：</w:t>
      </w:r>
      <w:r>
        <w:rPr>
          <w:rFonts w:hint="eastAsia" w:eastAsia="宋体"/>
          <w:lang w:eastAsia="zh-CN"/>
        </w:rPr>
        <w:t>“</w:t>
      </w:r>
      <w:r>
        <w:t>倚</w:t>
      </w:r>
    </w:p>
    <w:p w14:paraId="53D7A388">
      <w:r>
        <w:t>【第397页】</w:t>
      </w:r>
    </w:p>
    <w:p w14:paraId="20DC487E">
      <w:pPr>
        <w:rPr>
          <w:rFonts w:hint="eastAsia" w:eastAsia="宋体"/>
          <w:lang w:eastAsia="zh-CN"/>
        </w:rPr>
      </w:pPr>
      <w:r>
        <w:t>因也。</w:t>
      </w:r>
      <w:r>
        <w:rPr>
          <w:rFonts w:hint="eastAsia" w:eastAsia="宋体"/>
          <w:lang w:eastAsia="zh-CN"/>
        </w:rPr>
        <w:t>”</w:t>
      </w:r>
    </w:p>
    <w:p w14:paraId="41F2A098">
      <w:pPr>
        <w:rPr>
          <w:rFonts w:hint="eastAsia" w:eastAsia="宋体"/>
          <w:lang w:eastAsia="zh-CN"/>
        </w:rPr>
      </w:pPr>
      <w:r>
        <w:t>必，敕也。</w:t>
      </w:r>
      <w:r>
        <w:rPr>
          <w:rFonts w:hint="eastAsia" w:eastAsia="宋体"/>
          <w:lang w:eastAsia="zh-CN"/>
        </w:rPr>
        <w:t>“</w:t>
      </w:r>
      <w:r>
        <w:t>與敕同義</w:t>
      </w:r>
      <w:r>
        <w:rPr>
          <w:rFonts w:hint="eastAsia" w:eastAsia="宋体"/>
          <w:lang w:eastAsia="zh-CN"/>
        </w:rPr>
        <w:t>”</w:t>
      </w:r>
      <w:r>
        <w:t>下，補：</w:t>
      </w:r>
      <w:r>
        <w:rPr>
          <w:rFonts w:hint="eastAsia" w:eastAsia="宋体"/>
          <w:lang w:eastAsia="zh-CN"/>
        </w:rPr>
        <w:t>“</w:t>
      </w:r>
      <w:r>
        <w:t>必</w:t>
      </w:r>
      <w:r>
        <w:rPr>
          <w:rFonts w:hint="eastAsia" w:eastAsia="宋体"/>
          <w:lang w:eastAsia="zh-CN"/>
        </w:rPr>
        <w:t>”</w:t>
      </w:r>
      <w:r>
        <w:t>當爲</w:t>
      </w:r>
      <w:r>
        <w:rPr>
          <w:rFonts w:hint="eastAsia" w:eastAsia="宋体"/>
          <w:lang w:eastAsia="zh-CN"/>
        </w:rPr>
        <w:t>“</w:t>
      </w:r>
      <w:r>
        <w:t>密</w:t>
      </w:r>
      <w:r>
        <w:rPr>
          <w:rFonts w:hint="eastAsia" w:eastAsia="宋体"/>
          <w:lang w:eastAsia="zh-CN"/>
        </w:rPr>
        <w:t>”</w:t>
      </w:r>
      <w:r>
        <w:t>。</w:t>
      </w:r>
      <w:r>
        <w:rPr>
          <w:rFonts w:hint="eastAsia" w:eastAsia="宋体"/>
          <w:lang w:eastAsia="zh-CN"/>
        </w:rPr>
        <w:t>《</w:t>
      </w:r>
      <w:r>
        <w:t>繫辭傳</w:t>
      </w:r>
      <w:r>
        <w:rPr>
          <w:rFonts w:hint="eastAsia" w:eastAsia="宋体"/>
          <w:lang w:eastAsia="zh-CN"/>
        </w:rPr>
        <w:t>》</w:t>
      </w:r>
      <w:r>
        <w:t>云：</w:t>
      </w:r>
      <w:r>
        <w:rPr>
          <w:rFonts w:hint="eastAsia" w:eastAsia="宋体"/>
          <w:lang w:eastAsia="zh-CN"/>
        </w:rPr>
        <w:t>“</w:t>
      </w:r>
      <w:r>
        <w:t>君子慎密而不出。</w:t>
      </w:r>
      <w:r>
        <w:rPr>
          <w:rFonts w:hint="eastAsia" w:eastAsia="宋体"/>
          <w:lang w:eastAsia="zh-CN"/>
        </w:rPr>
        <w:t>”</w:t>
      </w:r>
    </w:p>
    <w:p w14:paraId="15ADFB49">
      <w:r>
        <w:t>是謹敕之意也。字通作宓。蜀秦宓，字子勅。勅與敕通。</w:t>
      </w:r>
      <w:r>
        <w:rPr>
          <w:rFonts w:hint="eastAsia" w:eastAsia="宋体"/>
          <w:lang w:eastAsia="zh-CN"/>
        </w:rPr>
        <w:t>《</w:t>
      </w:r>
      <w:r>
        <w:t>論衡。問孔篇</w:t>
      </w:r>
      <w:r>
        <w:rPr>
          <w:rFonts w:hint="eastAsia" w:eastAsia="宋体"/>
          <w:lang w:eastAsia="zh-CN"/>
        </w:rPr>
        <w:t>》</w:t>
      </w:r>
      <w:r>
        <w:t>云：</w:t>
      </w:r>
      <w:r>
        <w:rPr>
          <w:rFonts w:hint="eastAsia" w:eastAsia="宋体"/>
          <w:lang w:eastAsia="zh-CN"/>
        </w:rPr>
        <w:t>“</w:t>
      </w:r>
      <w:r>
        <w:t>周公告小</w:t>
      </w:r>
    </w:p>
    <w:p w14:paraId="4A73F124">
      <w:r>
        <w:t>材勅大材略。</w:t>
      </w:r>
      <w:r>
        <w:rPr>
          <w:rFonts w:hint="eastAsia" w:eastAsia="宋体"/>
          <w:lang w:eastAsia="zh-CN"/>
        </w:rPr>
        <w:t>”</w:t>
      </w:r>
      <w:r>
        <w:t>勅謂密也，略謂疏也。</w:t>
      </w:r>
      <w:r>
        <w:rPr>
          <w:rFonts w:hint="eastAsia" w:eastAsia="宋体"/>
          <w:lang w:eastAsia="zh-CN"/>
        </w:rPr>
        <w:t>（</w:t>
      </w:r>
      <w:r>
        <w:t>或曰</w:t>
      </w:r>
    </w:p>
    <w:p w14:paraId="307BB149">
      <w:r>
        <w:t>㝌，貧也。</w:t>
      </w:r>
      <w:r>
        <w:rPr>
          <w:rFonts w:hint="eastAsia" w:eastAsia="宋体"/>
          <w:lang w:eastAsia="zh-CN"/>
        </w:rPr>
        <w:t>“</w:t>
      </w:r>
      <w:r>
        <w:t>㝌爲貧也</w:t>
      </w:r>
      <w:r>
        <w:rPr>
          <w:rFonts w:hint="eastAsia" w:eastAsia="宋体"/>
          <w:lang w:eastAsia="zh-CN"/>
        </w:rPr>
        <w:t>”</w:t>
      </w:r>
      <w:r>
        <w:t>下，補：</w:t>
      </w:r>
      <w:r>
        <w:rPr>
          <w:rFonts w:hint="eastAsia" w:eastAsia="宋体"/>
          <w:lang w:eastAsia="zh-CN"/>
        </w:rPr>
        <w:t>《</w:t>
      </w:r>
      <w:r>
        <w:t>莊子。讓王</w:t>
      </w:r>
      <w:r>
        <w:rPr>
          <w:rFonts w:hint="eastAsia" w:eastAsia="宋体"/>
          <w:lang w:eastAsia="zh-CN"/>
        </w:rPr>
        <w:t>》</w:t>
      </w:r>
      <w:r>
        <w:t>篇：</w:t>
      </w:r>
      <w:r>
        <w:rPr>
          <w:rFonts w:hint="eastAsia" w:eastAsia="宋体"/>
          <w:lang w:eastAsia="zh-CN"/>
        </w:rPr>
        <w:t>“</w:t>
      </w:r>
      <w:r>
        <w:t>内省而不窮於道。</w:t>
      </w:r>
      <w:r>
        <w:rPr>
          <w:rFonts w:hint="eastAsia" w:eastAsia="宋体"/>
          <w:lang w:eastAsia="zh-CN"/>
        </w:rPr>
        <w:t>”《</w:t>
      </w:r>
      <w:r>
        <w:t>吕氏春</w:t>
      </w:r>
    </w:p>
    <w:p w14:paraId="3439A277">
      <w:r>
        <w:t>秋。慎人</w:t>
      </w:r>
      <w:r>
        <w:rPr>
          <w:rFonts w:hint="eastAsia" w:eastAsia="宋体"/>
          <w:lang w:eastAsia="zh-CN"/>
        </w:rPr>
        <w:t>》</w:t>
      </w:r>
      <w:r>
        <w:t>篇</w:t>
      </w:r>
      <w:r>
        <w:rPr>
          <w:rFonts w:hint="eastAsia" w:eastAsia="宋体"/>
          <w:lang w:eastAsia="zh-CN"/>
        </w:rPr>
        <w:t>“</w:t>
      </w:r>
      <w:r>
        <w:t>窮</w:t>
      </w:r>
      <w:r>
        <w:rPr>
          <w:rFonts w:hint="eastAsia" w:eastAsia="宋体"/>
          <w:lang w:eastAsia="zh-CN"/>
        </w:rPr>
        <w:t>”</w:t>
      </w:r>
      <w:r>
        <w:t>作</w:t>
      </w:r>
      <w:r>
        <w:rPr>
          <w:rFonts w:hint="eastAsia" w:eastAsia="宋体"/>
          <w:lang w:eastAsia="zh-CN"/>
        </w:rPr>
        <w:t>“</w:t>
      </w:r>
      <w:r>
        <w:t>疚</w:t>
      </w:r>
      <w:r>
        <w:rPr>
          <w:rFonts w:hint="eastAsia" w:eastAsia="宋体"/>
          <w:lang w:eastAsia="zh-CN"/>
        </w:rPr>
        <w:t>”</w:t>
      </w:r>
      <w:r>
        <w:t>，窮與貧義相近</w:t>
      </w:r>
    </w:p>
    <w:p w14:paraId="1F60A57B">
      <w:r>
        <w:t>㸅，灺也。</w:t>
      </w:r>
      <w:r>
        <w:rPr>
          <w:rFonts w:hint="eastAsia" w:eastAsia="宋体"/>
          <w:lang w:eastAsia="zh-CN"/>
        </w:rPr>
        <w:t>“</w:t>
      </w:r>
      <w:r>
        <w:t>謂燭盡堲</w:t>
      </w:r>
      <w:r>
        <w:rPr>
          <w:rFonts w:hint="eastAsia" w:eastAsia="宋体"/>
          <w:lang w:eastAsia="zh-CN"/>
        </w:rPr>
        <w:t>”</w:t>
      </w:r>
      <w:r>
        <w:t>，乙</w:t>
      </w:r>
      <w:r>
        <w:rPr>
          <w:rFonts w:hint="eastAsia" w:eastAsia="宋体"/>
          <w:lang w:eastAsia="zh-CN"/>
        </w:rPr>
        <w:t>“</w:t>
      </w:r>
      <w:r>
        <w:t>堲</w:t>
      </w:r>
      <w:r>
        <w:rPr>
          <w:rFonts w:hint="eastAsia" w:eastAsia="宋体"/>
          <w:lang w:eastAsia="zh-CN"/>
        </w:rPr>
        <w:t>”</w:t>
      </w:r>
      <w:r>
        <w:t>字，下補：</w:t>
      </w:r>
      <w:r>
        <w:rPr>
          <w:rFonts w:hint="eastAsia" w:eastAsia="宋体"/>
          <w:lang w:eastAsia="zh-CN"/>
        </w:rPr>
        <w:t>《</w:t>
      </w:r>
      <w:r>
        <w:t>檀弓</w:t>
      </w:r>
      <w:r>
        <w:rPr>
          <w:rFonts w:hint="eastAsia" w:eastAsia="宋体"/>
          <w:lang w:eastAsia="zh-CN"/>
        </w:rPr>
        <w:t>》</w:t>
      </w:r>
      <w:r>
        <w:t>釋文引</w:t>
      </w:r>
      <w:r>
        <w:rPr>
          <w:rFonts w:hint="eastAsia" w:eastAsia="宋体"/>
          <w:lang w:eastAsia="zh-CN"/>
        </w:rPr>
        <w:t>《</w:t>
      </w:r>
      <w:r>
        <w:t>管子</w:t>
      </w:r>
      <w:r>
        <w:rPr>
          <w:rFonts w:hint="eastAsia" w:eastAsia="宋体"/>
          <w:lang w:eastAsia="zh-CN"/>
        </w:rPr>
        <w:t>》</w:t>
      </w:r>
      <w:r>
        <w:t>作</w:t>
      </w:r>
      <w:r>
        <w:rPr>
          <w:rFonts w:hint="eastAsia" w:eastAsia="宋体"/>
          <w:lang w:eastAsia="zh-CN"/>
        </w:rPr>
        <w:t>“</w:t>
      </w:r>
      <w:r>
        <w:t>即</w:t>
      </w:r>
      <w:r>
        <w:rPr>
          <w:rFonts w:hint="eastAsia" w:eastAsia="宋体"/>
          <w:lang w:eastAsia="zh-CN"/>
        </w:rPr>
        <w:t>”</w:t>
      </w:r>
      <w:r>
        <w:t>，堲、即竝</w:t>
      </w:r>
    </w:p>
    <w:p w14:paraId="6D9759C0">
      <w:r>
        <w:rPr>
          <w:rFonts w:hint="eastAsia" w:eastAsia="宋体"/>
          <w:lang w:eastAsia="zh-CN"/>
        </w:rPr>
        <w:t>【</w:t>
      </w:r>
      <w:r>
        <w:t>通</w:t>
      </w:r>
      <w:r>
        <w:rPr>
          <w:rFonts w:hint="eastAsia" w:eastAsia="宋体"/>
          <w:lang w:eastAsia="zh-CN"/>
        </w:rPr>
        <w:t>】</w:t>
      </w:r>
      <w:r>
        <w:t>。</w:t>
      </w:r>
    </w:p>
    <w:p w14:paraId="7F4ED771">
      <w:r>
        <w:t>蔫，葾也。</w:t>
      </w:r>
      <w:r>
        <w:rPr>
          <w:rFonts w:hint="eastAsia" w:eastAsia="宋体"/>
          <w:lang w:eastAsia="zh-CN"/>
        </w:rPr>
        <w:t>“</w:t>
      </w:r>
      <w:r>
        <w:t>草木</w:t>
      </w:r>
      <w:r>
        <w:rPr>
          <w:rFonts w:hint="eastAsia" w:eastAsia="宋体"/>
          <w:lang w:eastAsia="zh-CN"/>
        </w:rPr>
        <w:t>”</w:t>
      </w:r>
      <w:r>
        <w:t>改</w:t>
      </w:r>
      <w:r>
        <w:rPr>
          <w:rFonts w:hint="eastAsia" w:eastAsia="宋体"/>
          <w:lang w:eastAsia="zh-CN"/>
        </w:rPr>
        <w:t>“</w:t>
      </w:r>
      <w:r>
        <w:t>百草</w:t>
      </w:r>
      <w:r>
        <w:rPr>
          <w:rFonts w:hint="eastAsia" w:eastAsia="宋体"/>
          <w:lang w:eastAsia="zh-CN"/>
        </w:rPr>
        <w:t>”</w:t>
      </w:r>
      <w:r>
        <w:t>。</w:t>
      </w:r>
      <w:r>
        <w:rPr>
          <w:rFonts w:hint="eastAsia" w:eastAsia="宋体"/>
          <w:lang w:eastAsia="zh-CN"/>
        </w:rPr>
        <w:t>“</w:t>
      </w:r>
      <w:r>
        <w:t>宛，从貌</w:t>
      </w:r>
      <w:r>
        <w:rPr>
          <w:rFonts w:hint="eastAsia" w:eastAsia="宋体"/>
          <w:lang w:eastAsia="zh-CN"/>
        </w:rPr>
        <w:t>”</w:t>
      </w:r>
      <w:r>
        <w:t>下，補：</w:t>
      </w:r>
      <w:r>
        <w:rPr>
          <w:rFonts w:hint="eastAsia" w:eastAsia="宋体"/>
          <w:lang w:eastAsia="zh-CN"/>
        </w:rPr>
        <w:t>《</w:t>
      </w:r>
      <w:r>
        <w:t>淮南子</w:t>
      </w:r>
      <w:r>
        <w:rPr>
          <w:rFonts w:hint="eastAsia" w:eastAsia="宋体"/>
          <w:lang w:eastAsia="zh-CN"/>
        </w:rPr>
        <w:t>•</w:t>
      </w:r>
      <w:r>
        <w:t>俶真訓</w:t>
      </w:r>
      <w:r>
        <w:rPr>
          <w:rFonts w:hint="eastAsia" w:eastAsia="宋体"/>
          <w:lang w:eastAsia="zh-CN"/>
        </w:rPr>
        <w:t>》</w:t>
      </w:r>
      <w:r>
        <w:t>：</w:t>
      </w:r>
      <w:r>
        <w:rPr>
          <w:rFonts w:hint="eastAsia" w:eastAsia="宋体"/>
          <w:lang w:eastAsia="zh-CN"/>
        </w:rPr>
        <w:t>“</w:t>
      </w:r>
      <w:r>
        <w:t>形傷於</w:t>
      </w:r>
    </w:p>
    <w:p w14:paraId="20566029">
      <w:pPr>
        <w:rPr>
          <w:rFonts w:hint="eastAsia" w:eastAsia="宋体"/>
          <w:lang w:eastAsia="zh-CN"/>
        </w:rPr>
      </w:pPr>
      <w:r>
        <w:t>寒暑燥溼之虐者，形苑而神壯。</w:t>
      </w:r>
      <w:r>
        <w:rPr>
          <w:rFonts w:hint="eastAsia" w:eastAsia="宋体"/>
          <w:lang w:eastAsia="zh-CN"/>
        </w:rPr>
        <w:t>”</w:t>
      </w:r>
      <w:r>
        <w:t>高誘注云</w:t>
      </w:r>
      <w:r>
        <w:rPr>
          <w:rFonts w:hint="eastAsia" w:eastAsia="宋体"/>
          <w:lang w:eastAsia="zh-CN"/>
        </w:rPr>
        <w:t>“</w:t>
      </w:r>
      <w:r>
        <w:t>苑，枯病也。</w:t>
      </w:r>
      <w:r>
        <w:rPr>
          <w:rFonts w:hint="eastAsia" w:eastAsia="宋体"/>
          <w:lang w:eastAsia="zh-CN"/>
        </w:rPr>
        <w:t>”</w:t>
      </w:r>
    </w:p>
    <w:p w14:paraId="1506D6D9">
      <w:r>
        <w:t>輦，低也。</w:t>
      </w:r>
      <w:r>
        <w:rPr>
          <w:rFonts w:hint="eastAsia" w:eastAsia="宋体"/>
          <w:lang w:eastAsia="zh-CN"/>
        </w:rPr>
        <w:t>“</w:t>
      </w:r>
      <w:r>
        <w:t>摰、摰竝通</w:t>
      </w:r>
      <w:r>
        <w:rPr>
          <w:rFonts w:hint="eastAsia" w:eastAsia="宋体"/>
          <w:lang w:eastAsia="zh-CN"/>
        </w:rPr>
        <w:t>”</w:t>
      </w:r>
      <w:r>
        <w:t>下，補：</w:t>
      </w:r>
      <w:r>
        <w:rPr>
          <w:rFonts w:hint="eastAsia" w:eastAsia="宋体"/>
          <w:lang w:eastAsia="zh-CN"/>
        </w:rPr>
        <w:t>《</w:t>
      </w:r>
      <w:r>
        <w:t>樂記</w:t>
      </w:r>
      <w:r>
        <w:rPr>
          <w:rFonts w:hint="eastAsia" w:eastAsia="宋体"/>
          <w:lang w:eastAsia="zh-CN"/>
        </w:rPr>
        <w:t>》</w:t>
      </w:r>
      <w:r>
        <w:t>云：</w:t>
      </w:r>
      <w:r>
        <w:rPr>
          <w:rFonts w:hint="eastAsia" w:eastAsia="宋体"/>
          <w:lang w:eastAsia="zh-CN"/>
        </w:rPr>
        <w:t>“</w:t>
      </w:r>
      <w:r>
        <w:t>武坐致右憲左。</w:t>
      </w:r>
      <w:r>
        <w:rPr>
          <w:rFonts w:hint="eastAsia" w:eastAsia="宋体"/>
          <w:lang w:eastAsia="zh-CN"/>
        </w:rPr>
        <w:t>”</w:t>
      </w:r>
      <w:r>
        <w:t>致亦與輦通，憲與</w:t>
      </w:r>
    </w:p>
    <w:p w14:paraId="51443A68">
      <w:r>
        <w:t>軒通。</w:t>
      </w:r>
    </w:p>
    <w:p w14:paraId="2A331BEF">
      <w:r>
        <w:t>【第398页】</w:t>
      </w:r>
    </w:p>
    <w:p w14:paraId="3BEAC967">
      <w:r>
        <w:t>卷第五上</w:t>
      </w:r>
    </w:p>
    <w:p w14:paraId="178511F1">
      <w:pPr>
        <w:rPr>
          <w:rFonts w:hint="eastAsia" w:eastAsia="宋体"/>
          <w:lang w:eastAsia="zh-CN"/>
        </w:rPr>
      </w:pPr>
      <w:r>
        <w:rPr>
          <w:rFonts w:hint="eastAsia" w:eastAsia="宋体"/>
          <w:lang w:eastAsia="zh-CN"/>
        </w:rPr>
        <w:t>《</w:t>
      </w:r>
      <w:r>
        <w:t>釋言</w:t>
      </w:r>
      <w:r>
        <w:rPr>
          <w:rFonts w:hint="eastAsia" w:eastAsia="宋体"/>
          <w:lang w:eastAsia="zh-CN"/>
        </w:rPr>
        <w:t>》</w:t>
      </w:r>
    </w:p>
    <w:p w14:paraId="2005479D">
      <w:r>
        <w:t>曼，無也。</w:t>
      </w:r>
    </w:p>
    <w:p w14:paraId="4B91085E">
      <w:r>
        <w:rPr>
          <w:rFonts w:hint="eastAsia" w:eastAsia="宋体"/>
          <w:lang w:eastAsia="zh-CN"/>
        </w:rPr>
        <w:t>“</w:t>
      </w:r>
      <w:r>
        <w:t>同訓爲無也</w:t>
      </w:r>
      <w:r>
        <w:rPr>
          <w:rFonts w:hint="eastAsia" w:eastAsia="宋体"/>
          <w:lang w:eastAsia="zh-CN"/>
        </w:rPr>
        <w:t>”</w:t>
      </w:r>
      <w:r>
        <w:t>下，補：無之轉爲曼，猶蕪菁之轉爲蔓菁也</w:t>
      </w:r>
    </w:p>
    <w:p w14:paraId="4B6A9C63">
      <w:pPr>
        <w:rPr>
          <w:rFonts w:hint="eastAsia" w:eastAsia="宋体"/>
          <w:lang w:eastAsia="zh-CN"/>
        </w:rPr>
      </w:pPr>
      <w:r>
        <w:t>廩，治也。乙</w:t>
      </w:r>
      <w:r>
        <w:rPr>
          <w:rFonts w:hint="eastAsia" w:eastAsia="宋体"/>
          <w:lang w:eastAsia="zh-CN"/>
        </w:rPr>
        <w:t>“</w:t>
      </w:r>
      <w:r>
        <w:t>廩曹憲</w:t>
      </w:r>
      <w:r>
        <w:rPr>
          <w:rFonts w:hint="eastAsia" w:eastAsia="宋体"/>
          <w:lang w:eastAsia="zh-CN"/>
        </w:rPr>
        <w:t>”</w:t>
      </w:r>
      <w:r>
        <w:t>下全注，改：</w:t>
      </w:r>
      <w:r>
        <w:rPr>
          <w:rFonts w:hint="eastAsia" w:eastAsia="宋体"/>
          <w:lang w:eastAsia="zh-CN"/>
        </w:rPr>
        <w:t>《</w:t>
      </w:r>
      <w:r>
        <w:t>桓十四年公羊傳</w:t>
      </w:r>
      <w:r>
        <w:rPr>
          <w:rFonts w:hint="eastAsia" w:eastAsia="宋体"/>
          <w:lang w:eastAsia="zh-CN"/>
        </w:rPr>
        <w:t>》</w:t>
      </w:r>
      <w:r>
        <w:t>注云：</w:t>
      </w:r>
      <w:r>
        <w:rPr>
          <w:rFonts w:hint="eastAsia" w:eastAsia="宋体"/>
          <w:lang w:eastAsia="zh-CN"/>
        </w:rPr>
        <w:t>“</w:t>
      </w:r>
      <w:r>
        <w:t>廩者，釋治榖名。</w:t>
      </w:r>
      <w:r>
        <w:rPr>
          <w:rFonts w:hint="eastAsia" w:eastAsia="宋体"/>
          <w:lang w:eastAsia="zh-CN"/>
        </w:rPr>
        <w:t>”</w:t>
      </w:r>
    </w:p>
    <w:p w14:paraId="0779166B">
      <w:pPr>
        <w:rPr>
          <w:rFonts w:hint="eastAsia" w:eastAsia="宋体"/>
          <w:lang w:eastAsia="zh-CN"/>
        </w:rPr>
      </w:pPr>
      <w:r>
        <w:t>謫、沰，磓也。墨籤云：</w:t>
      </w:r>
      <w:r>
        <w:rPr>
          <w:rFonts w:hint="eastAsia" w:eastAsia="宋体"/>
          <w:lang w:eastAsia="zh-CN"/>
        </w:rPr>
        <w:t>《</w:t>
      </w:r>
      <w:r>
        <w:t>四民月令</w:t>
      </w:r>
      <w:r>
        <w:rPr>
          <w:rFonts w:hint="eastAsia" w:eastAsia="宋体"/>
          <w:lang w:eastAsia="zh-CN"/>
        </w:rPr>
        <w:t>》</w:t>
      </w:r>
      <w:r>
        <w:t>引農家諺云：</w:t>
      </w:r>
      <w:r>
        <w:rPr>
          <w:rFonts w:hint="eastAsia" w:eastAsia="宋体"/>
          <w:lang w:eastAsia="zh-CN"/>
        </w:rPr>
        <w:t>“</w:t>
      </w:r>
      <w:r>
        <w:t>上火不落，下火滴沰。</w:t>
      </w:r>
      <w:r>
        <w:rPr>
          <w:rFonts w:hint="eastAsia" w:eastAsia="宋体"/>
          <w:lang w:eastAsia="zh-CN"/>
        </w:rPr>
        <w:t>”</w:t>
      </w:r>
    </w:p>
    <w:p w14:paraId="06E17929">
      <w:r>
        <w:t>與，如也。乙</w:t>
      </w:r>
      <w:r>
        <w:rPr>
          <w:rFonts w:hint="eastAsia" w:eastAsia="宋体"/>
          <w:lang w:eastAsia="zh-CN"/>
        </w:rPr>
        <w:t>“</w:t>
      </w:r>
      <w:r>
        <w:t>王曰今之</w:t>
      </w:r>
      <w:r>
        <w:rPr>
          <w:rFonts w:hint="eastAsia" w:eastAsia="宋体"/>
          <w:lang w:eastAsia="zh-CN"/>
        </w:rPr>
        <w:t>”</w:t>
      </w:r>
      <w:r>
        <w:t>下二十一字。</w:t>
      </w:r>
      <w:r>
        <w:rPr>
          <w:rFonts w:hint="eastAsia" w:eastAsia="宋体"/>
          <w:lang w:eastAsia="zh-CN"/>
        </w:rPr>
        <w:t>“</w:t>
      </w:r>
      <w:r>
        <w:t>皆訓爲當也</w:t>
      </w:r>
      <w:r>
        <w:rPr>
          <w:rFonts w:hint="eastAsia" w:eastAsia="宋体"/>
          <w:lang w:eastAsia="zh-CN"/>
        </w:rPr>
        <w:t>”</w:t>
      </w:r>
      <w:r>
        <w:t>下，補：</w:t>
      </w:r>
      <w:r>
        <w:rPr>
          <w:rFonts w:hint="eastAsia" w:eastAsia="宋体"/>
          <w:lang w:eastAsia="zh-CN"/>
        </w:rPr>
        <w:t>《</w:t>
      </w:r>
      <w:r>
        <w:t>史記。匈奴</w:t>
      </w:r>
    </w:p>
    <w:p w14:paraId="2B643DB6">
      <w:pPr>
        <w:rPr>
          <w:rFonts w:hint="eastAsia" w:eastAsia="宋体"/>
          <w:lang w:eastAsia="zh-CN"/>
        </w:rPr>
      </w:pPr>
      <w:r>
        <w:t>傳</w:t>
      </w:r>
      <w:r>
        <w:rPr>
          <w:rFonts w:hint="eastAsia" w:eastAsia="宋体"/>
          <w:lang w:eastAsia="zh-CN"/>
        </w:rPr>
        <w:t>》“</w:t>
      </w:r>
      <w:r>
        <w:t>單于自度戰不能如漢兵。</w:t>
      </w:r>
      <w:r>
        <w:rPr>
          <w:rFonts w:hint="eastAsia" w:eastAsia="宋体"/>
          <w:lang w:eastAsia="zh-CN"/>
        </w:rPr>
        <w:t>”《</w:t>
      </w:r>
      <w:r>
        <w:t>漢書</w:t>
      </w:r>
      <w:r>
        <w:rPr>
          <w:rFonts w:hint="eastAsia" w:eastAsia="宋体"/>
          <w:lang w:eastAsia="zh-CN"/>
        </w:rPr>
        <w:t>》“</w:t>
      </w:r>
      <w:r>
        <w:t>如</w:t>
      </w:r>
      <w:r>
        <w:rPr>
          <w:rFonts w:hint="eastAsia" w:eastAsia="宋体"/>
          <w:lang w:eastAsia="zh-CN"/>
        </w:rPr>
        <w:t>”</w:t>
      </w:r>
      <w:r>
        <w:t>作</w:t>
      </w:r>
      <w:r>
        <w:rPr>
          <w:rFonts w:hint="eastAsia" w:eastAsia="宋体"/>
          <w:lang w:eastAsia="zh-CN"/>
        </w:rPr>
        <w:t>“</w:t>
      </w:r>
      <w:r>
        <w:t>與</w:t>
      </w:r>
      <w:r>
        <w:rPr>
          <w:rFonts w:hint="eastAsia" w:eastAsia="宋体"/>
          <w:lang w:eastAsia="zh-CN"/>
        </w:rPr>
        <w:t>”</w:t>
      </w:r>
    </w:p>
    <w:p w14:paraId="70F1AC5E">
      <w:r>
        <w:t>恑，反也。</w:t>
      </w:r>
      <w:r>
        <w:rPr>
          <w:rFonts w:hint="eastAsia" w:eastAsia="宋体"/>
          <w:lang w:eastAsia="zh-CN"/>
        </w:rPr>
        <w:t>“</w:t>
      </w:r>
      <w:r>
        <w:t>詭反也</w:t>
      </w:r>
      <w:r>
        <w:rPr>
          <w:rFonts w:hint="eastAsia" w:eastAsia="宋体"/>
          <w:lang w:eastAsia="zh-CN"/>
        </w:rPr>
        <w:t>”</w:t>
      </w:r>
      <w:r>
        <w:t>下，補：</w:t>
      </w:r>
      <w:r>
        <w:rPr>
          <w:rFonts w:hint="eastAsia" w:eastAsia="宋体"/>
          <w:lang w:eastAsia="zh-CN"/>
        </w:rPr>
        <w:t>《</w:t>
      </w:r>
      <w:r>
        <w:t>韓子。詭使</w:t>
      </w:r>
      <w:r>
        <w:rPr>
          <w:rFonts w:hint="eastAsia" w:eastAsia="宋体"/>
          <w:lang w:eastAsia="zh-CN"/>
        </w:rPr>
        <w:t>》</w:t>
      </w:r>
      <w:r>
        <w:t>篇云：</w:t>
      </w:r>
      <w:r>
        <w:rPr>
          <w:rFonts w:hint="eastAsia" w:eastAsia="宋体"/>
          <w:lang w:eastAsia="zh-CN"/>
        </w:rPr>
        <w:t>“</w:t>
      </w:r>
      <w:r>
        <w:t>下之所欲，常與上之所以爲治</w:t>
      </w:r>
    </w:p>
    <w:p w14:paraId="18D45054">
      <w:r>
        <w:t>相詭。</w:t>
      </w:r>
      <w:r>
        <w:rPr>
          <w:rFonts w:hint="eastAsia" w:eastAsia="宋体"/>
          <w:lang w:eastAsia="zh-CN"/>
        </w:rPr>
        <w:t>”</w:t>
      </w:r>
      <w:r>
        <w:t>乙</w:t>
      </w:r>
      <w:r>
        <w:rPr>
          <w:rFonts w:hint="eastAsia" w:eastAsia="宋体"/>
          <w:lang w:eastAsia="zh-CN"/>
        </w:rPr>
        <w:t>“《</w:t>
      </w:r>
      <w:r>
        <w:t>漢書。武五子傳</w:t>
      </w:r>
      <w:r>
        <w:rPr>
          <w:rFonts w:hint="eastAsia" w:eastAsia="宋体"/>
          <w:lang w:eastAsia="zh-CN"/>
        </w:rPr>
        <w:t>》”</w:t>
      </w:r>
      <w:r>
        <w:t>下十一字</w:t>
      </w:r>
    </w:p>
    <w:p w14:paraId="4B229A9B">
      <w:pPr>
        <w:rPr>
          <w:rFonts w:hint="eastAsia" w:eastAsia="宋体"/>
          <w:lang w:eastAsia="zh-CN"/>
        </w:rPr>
      </w:pPr>
      <w:r>
        <w:t>穌，害也。</w:t>
      </w:r>
      <w:r>
        <w:rPr>
          <w:rFonts w:hint="eastAsia" w:eastAsia="宋体"/>
          <w:lang w:eastAsia="zh-CN"/>
        </w:rPr>
        <w:t>“</w:t>
      </w:r>
      <w:r>
        <w:t>通作寤</w:t>
      </w:r>
      <w:r>
        <w:rPr>
          <w:rFonts w:hint="eastAsia" w:eastAsia="宋体"/>
          <w:lang w:eastAsia="zh-CN"/>
        </w:rPr>
        <w:t>”</w:t>
      </w:r>
      <w:r>
        <w:t>下，補：</w:t>
      </w:r>
      <w:r>
        <w:rPr>
          <w:rFonts w:hint="eastAsia" w:eastAsia="宋体"/>
          <w:lang w:eastAsia="zh-CN"/>
        </w:rPr>
        <w:t>《</w:t>
      </w:r>
      <w:r>
        <w:t>楚辭。九章</w:t>
      </w:r>
      <w:r>
        <w:rPr>
          <w:rFonts w:hint="eastAsia" w:eastAsia="宋体"/>
          <w:lang w:eastAsia="zh-CN"/>
        </w:rPr>
        <w:t>》</w:t>
      </w:r>
      <w:r>
        <w:t>：</w:t>
      </w:r>
      <w:r>
        <w:rPr>
          <w:rFonts w:hint="eastAsia" w:eastAsia="宋体"/>
          <w:lang w:eastAsia="zh-CN"/>
        </w:rPr>
        <w:t>“</w:t>
      </w:r>
      <w:r>
        <w:t>蘇世獨立。</w:t>
      </w:r>
      <w:r>
        <w:rPr>
          <w:rFonts w:hint="eastAsia" w:eastAsia="宋体"/>
          <w:lang w:eastAsia="zh-CN"/>
        </w:rPr>
        <w:t>”</w:t>
      </w:r>
      <w:r>
        <w:t>王逸注云：</w:t>
      </w:r>
      <w:r>
        <w:rPr>
          <w:rFonts w:hint="eastAsia" w:eastAsia="宋体"/>
          <w:lang w:eastAsia="zh-CN"/>
        </w:rPr>
        <w:t>“</w:t>
      </w:r>
      <w:r>
        <w:t>蘇，寤也。</w:t>
      </w:r>
      <w:r>
        <w:rPr>
          <w:rFonts w:hint="eastAsia" w:eastAsia="宋体"/>
          <w:lang w:eastAsia="zh-CN"/>
        </w:rPr>
        <w:t>”</w:t>
      </w:r>
    </w:p>
    <w:p w14:paraId="4053EC09">
      <w:r>
        <w:t>趽、䟸，䠑也。乙</w:t>
      </w:r>
      <w:r>
        <w:rPr>
          <w:rFonts w:hint="eastAsia" w:eastAsia="宋体"/>
          <w:lang w:eastAsia="zh-CN"/>
        </w:rPr>
        <w:t>“《</w:t>
      </w:r>
      <w:r>
        <w:t>漢書</w:t>
      </w:r>
      <w:r>
        <w:rPr>
          <w:rFonts w:hint="eastAsia" w:eastAsia="宋体"/>
          <w:lang w:eastAsia="zh-CN"/>
        </w:rPr>
        <w:t>》”</w:t>
      </w:r>
      <w:r>
        <w:t>下一百三十字。</w:t>
      </w:r>
    </w:p>
    <w:p w14:paraId="0E1DF59B">
      <w:pPr>
        <w:rPr>
          <w:rFonts w:hint="eastAsia" w:eastAsia="宋体"/>
          <w:lang w:eastAsia="zh-CN"/>
        </w:rPr>
      </w:pPr>
      <w:r>
        <w:t>譏、誎、怨也。</w:t>
      </w:r>
      <w:r>
        <w:rPr>
          <w:rFonts w:hint="eastAsia" w:eastAsia="宋体"/>
          <w:lang w:eastAsia="zh-CN"/>
        </w:rPr>
        <w:t>“</w:t>
      </w:r>
      <w:r>
        <w:t>與譏刺同意</w:t>
      </w:r>
      <w:r>
        <w:rPr>
          <w:rFonts w:hint="eastAsia" w:eastAsia="宋体"/>
          <w:lang w:eastAsia="zh-CN"/>
        </w:rPr>
        <w:t>”</w:t>
      </w:r>
      <w:r>
        <w:t>下，補：</w:t>
      </w:r>
      <w:r>
        <w:rPr>
          <w:rFonts w:hint="eastAsia" w:eastAsia="宋体"/>
          <w:lang w:eastAsia="zh-CN"/>
        </w:rPr>
        <w:t>《</w:t>
      </w:r>
      <w:r>
        <w:t>襄二十七年左傳</w:t>
      </w:r>
      <w:r>
        <w:rPr>
          <w:rFonts w:hint="eastAsia" w:eastAsia="宋体"/>
          <w:lang w:eastAsia="zh-CN"/>
        </w:rPr>
        <w:t>》</w:t>
      </w:r>
      <w:r>
        <w:t>：</w:t>
      </w:r>
      <w:r>
        <w:rPr>
          <w:rFonts w:hint="eastAsia" w:eastAsia="宋体"/>
          <w:lang w:eastAsia="zh-CN"/>
        </w:rPr>
        <w:t>“</w:t>
      </w:r>
      <w:r>
        <w:t>伯有賦</w:t>
      </w:r>
      <w:r>
        <w:rPr>
          <w:rFonts w:hint="eastAsia" w:eastAsia="宋体"/>
          <w:lang w:eastAsia="zh-CN"/>
        </w:rPr>
        <w:t>《</w:t>
      </w:r>
      <w:r>
        <w:t>鶉之賁賁</w:t>
      </w:r>
      <w:r>
        <w:rPr>
          <w:rFonts w:hint="eastAsia" w:eastAsia="宋体"/>
          <w:lang w:eastAsia="zh-CN"/>
        </w:rPr>
        <w:t>》”</w:t>
      </w:r>
    </w:p>
    <w:p w14:paraId="6CECF72A">
      <w:r>
        <w:t>趙文子告叔向曰：伯有</w:t>
      </w:r>
      <w:r>
        <w:rPr>
          <w:rFonts w:hint="eastAsia" w:eastAsia="宋体"/>
          <w:lang w:eastAsia="zh-CN"/>
        </w:rPr>
        <w:t>“</w:t>
      </w:r>
      <w:r>
        <w:t>志誣其上，而公怨之，以爲賓榮</w:t>
      </w:r>
      <w:r>
        <w:rPr>
          <w:rFonts w:hint="eastAsia" w:eastAsia="宋体"/>
          <w:lang w:eastAsia="zh-CN"/>
        </w:rPr>
        <w:t>”</w:t>
      </w:r>
      <w:r>
        <w:t>。</w:t>
      </w:r>
      <w:r>
        <w:rPr>
          <w:rFonts w:hint="eastAsia" w:eastAsia="宋体"/>
          <w:lang w:eastAsia="zh-CN"/>
        </w:rPr>
        <w:t>“</w:t>
      </w:r>
      <w:r>
        <w:t>怨</w:t>
      </w:r>
      <w:r>
        <w:rPr>
          <w:rFonts w:hint="eastAsia" w:eastAsia="宋体"/>
          <w:lang w:eastAsia="zh-CN"/>
        </w:rPr>
        <w:t>”</w:t>
      </w:r>
      <w:r>
        <w:t>亦謂譏刺也</w:t>
      </w:r>
    </w:p>
    <w:p w14:paraId="39170BFD">
      <w:r>
        <w:t>竈，造也。</w:t>
      </w:r>
      <w:r>
        <w:rPr>
          <w:rFonts w:hint="eastAsia" w:eastAsia="宋体"/>
          <w:lang w:eastAsia="zh-CN"/>
        </w:rPr>
        <w:t>“</w:t>
      </w:r>
      <w:r>
        <w:t>與造通</w:t>
      </w:r>
      <w:r>
        <w:rPr>
          <w:rFonts w:hint="eastAsia" w:eastAsia="宋体"/>
          <w:lang w:eastAsia="zh-CN"/>
        </w:rPr>
        <w:t>”</w:t>
      </w:r>
      <w:r>
        <w:t>下，補：</w:t>
      </w:r>
      <w:r>
        <w:rPr>
          <w:rFonts w:hint="eastAsia" w:eastAsia="宋体"/>
          <w:lang w:eastAsia="zh-CN"/>
        </w:rPr>
        <w:t>《</w:t>
      </w:r>
      <w:r>
        <w:t>吴越春秋。夫差内傳</w:t>
      </w:r>
      <w:r>
        <w:rPr>
          <w:rFonts w:hint="eastAsia" w:eastAsia="宋体"/>
          <w:lang w:eastAsia="zh-CN"/>
        </w:rPr>
        <w:t>》</w:t>
      </w:r>
      <w:r>
        <w:t>：</w:t>
      </w:r>
      <w:r>
        <w:rPr>
          <w:rFonts w:hint="eastAsia" w:eastAsia="宋体"/>
          <w:lang w:eastAsia="zh-CN"/>
        </w:rPr>
        <w:t>“</w:t>
      </w:r>
      <w:r>
        <w:t>勒馬銜枚，出火於造。</w:t>
      </w:r>
      <w:r>
        <w:rPr>
          <w:rFonts w:hint="eastAsia" w:eastAsia="宋体"/>
          <w:lang w:eastAsia="zh-CN"/>
        </w:rPr>
        <w:t>”</w:t>
      </w:r>
      <w:r>
        <w:t>即</w:t>
      </w:r>
    </w:p>
    <w:p w14:paraId="5EA9025F">
      <w:r>
        <w:rPr>
          <w:rFonts w:hint="eastAsia" w:eastAsia="宋体"/>
          <w:lang w:eastAsia="zh-CN"/>
        </w:rPr>
        <w:t>《</w:t>
      </w:r>
      <w:r>
        <w:t>吴語</w:t>
      </w:r>
      <w:r>
        <w:rPr>
          <w:rFonts w:hint="eastAsia" w:eastAsia="宋体"/>
          <w:lang w:eastAsia="zh-CN"/>
        </w:rPr>
        <w:t>》</w:t>
      </w:r>
      <w:r>
        <w:t>所謂</w:t>
      </w:r>
      <w:r>
        <w:rPr>
          <w:rFonts w:hint="eastAsia" w:eastAsia="宋体"/>
          <w:lang w:eastAsia="zh-CN"/>
        </w:rPr>
        <w:t>“</w:t>
      </w:r>
      <w:r>
        <w:t>係馬舌，出火竈</w:t>
      </w:r>
      <w:r>
        <w:rPr>
          <w:rFonts w:hint="eastAsia" w:eastAsia="宋体"/>
          <w:lang w:eastAsia="zh-CN"/>
        </w:rPr>
        <w:t>”</w:t>
      </w:r>
      <w:r>
        <w:t>也</w:t>
      </w:r>
    </w:p>
    <w:p w14:paraId="365AC279">
      <w:r>
        <w:t>【第399页】</w:t>
      </w:r>
    </w:p>
    <w:p w14:paraId="6CE44C5E">
      <w:r>
        <w:t>已，紀也。墨籤云：</w:t>
      </w:r>
      <w:r>
        <w:rPr>
          <w:rFonts w:hint="eastAsia" w:eastAsia="宋体"/>
          <w:lang w:eastAsia="zh-CN"/>
        </w:rPr>
        <w:t>《</w:t>
      </w:r>
      <w:r>
        <w:t>桓二年榖梁傳</w:t>
      </w:r>
      <w:r>
        <w:rPr>
          <w:rFonts w:hint="eastAsia" w:eastAsia="宋体"/>
          <w:lang w:eastAsia="zh-CN"/>
        </w:rPr>
        <w:t>》</w:t>
      </w:r>
      <w:r>
        <w:t>：</w:t>
      </w:r>
      <w:r>
        <w:rPr>
          <w:rFonts w:hint="eastAsia" w:eastAsia="宋体"/>
          <w:lang w:eastAsia="zh-CN"/>
        </w:rPr>
        <w:t>“</w:t>
      </w:r>
      <w:r>
        <w:t>已即是事而朝之。</w:t>
      </w:r>
      <w:r>
        <w:rPr>
          <w:rFonts w:hint="eastAsia" w:eastAsia="宋体"/>
          <w:lang w:eastAsia="zh-CN"/>
        </w:rPr>
        <w:t>”</w:t>
      </w:r>
      <w:r>
        <w:t>范甯注云：</w:t>
      </w:r>
      <w:r>
        <w:rPr>
          <w:rFonts w:hint="eastAsia" w:eastAsia="宋体"/>
          <w:lang w:eastAsia="zh-CN"/>
        </w:rPr>
        <w:t>“</w:t>
      </w:r>
      <w:r>
        <w:t>已，</w:t>
      </w:r>
    </w:p>
    <w:p w14:paraId="14D7FCE9">
      <w:pPr>
        <w:rPr>
          <w:rFonts w:hint="eastAsia" w:eastAsia="宋体"/>
          <w:lang w:eastAsia="zh-CN"/>
        </w:rPr>
      </w:pPr>
      <w:r>
        <w:t>紀也。</w:t>
      </w:r>
      <w:r>
        <w:rPr>
          <w:rFonts w:hint="eastAsia" w:eastAsia="宋体"/>
          <w:lang w:eastAsia="zh-CN"/>
        </w:rPr>
        <w:t>”</w:t>
      </w:r>
    </w:p>
    <w:p w14:paraId="177EAA66">
      <w:r>
        <w:t>馮，登也。</w:t>
      </w:r>
      <w:r>
        <w:rPr>
          <w:rFonts w:hint="eastAsia" w:eastAsia="宋体"/>
          <w:lang w:eastAsia="zh-CN"/>
        </w:rPr>
        <w:t>“</w:t>
      </w:r>
      <w:r>
        <w:t>之次序</w:t>
      </w:r>
      <w:r>
        <w:rPr>
          <w:rFonts w:hint="eastAsia" w:eastAsia="宋体"/>
          <w:lang w:eastAsia="zh-CN"/>
        </w:rPr>
        <w:t>”</w:t>
      </w:r>
      <w:r>
        <w:t>下，補：</w:t>
      </w:r>
      <w:r>
        <w:rPr>
          <w:rFonts w:hint="eastAsia" w:eastAsia="宋体"/>
          <w:lang w:eastAsia="zh-CN"/>
        </w:rPr>
        <w:t>《</w:t>
      </w:r>
      <w:r>
        <w:t>荀子</w:t>
      </w:r>
      <w:r>
        <w:rPr>
          <w:rFonts w:hint="eastAsia" w:eastAsia="宋体"/>
          <w:lang w:eastAsia="zh-CN"/>
        </w:rPr>
        <w:t>•</w:t>
      </w:r>
      <w:r>
        <w:t>宥坐</w:t>
      </w:r>
      <w:r>
        <w:rPr>
          <w:rFonts w:hint="eastAsia" w:eastAsia="宋体"/>
          <w:lang w:eastAsia="zh-CN"/>
        </w:rPr>
        <w:t>》</w:t>
      </w:r>
      <w:r>
        <w:t>篇：</w:t>
      </w:r>
      <w:r>
        <w:rPr>
          <w:rFonts w:hint="eastAsia" w:eastAsia="宋体"/>
          <w:lang w:eastAsia="zh-CN"/>
        </w:rPr>
        <w:t>“</w:t>
      </w:r>
      <w:r>
        <w:t>百仞之山，而豎子馮而游焉。</w:t>
      </w:r>
      <w:r>
        <w:rPr>
          <w:rFonts w:hint="eastAsia" w:eastAsia="宋体"/>
          <w:lang w:eastAsia="zh-CN"/>
        </w:rPr>
        <w:t>”《</w:t>
      </w:r>
      <w:r>
        <w:t>韓</w:t>
      </w:r>
    </w:p>
    <w:p w14:paraId="1736D048">
      <w:pPr>
        <w:rPr>
          <w:rFonts w:hint="eastAsia" w:eastAsia="宋体"/>
          <w:lang w:eastAsia="zh-CN"/>
        </w:rPr>
      </w:pPr>
      <w:r>
        <w:t>詩外傳</w:t>
      </w:r>
      <w:r>
        <w:rPr>
          <w:rFonts w:hint="eastAsia" w:eastAsia="宋体"/>
          <w:lang w:eastAsia="zh-CN"/>
        </w:rPr>
        <w:t>》“</w:t>
      </w:r>
      <w:r>
        <w:t>馮</w:t>
      </w:r>
      <w:r>
        <w:rPr>
          <w:rFonts w:hint="eastAsia" w:eastAsia="宋体"/>
          <w:lang w:eastAsia="zh-CN"/>
        </w:rPr>
        <w:t>”</w:t>
      </w:r>
      <w:r>
        <w:t>作</w:t>
      </w:r>
      <w:r>
        <w:rPr>
          <w:rFonts w:hint="eastAsia" w:eastAsia="宋体"/>
          <w:lang w:eastAsia="zh-CN"/>
        </w:rPr>
        <w:t>“</w:t>
      </w:r>
      <w:r>
        <w:t>登</w:t>
      </w:r>
      <w:r>
        <w:rPr>
          <w:rFonts w:hint="eastAsia" w:eastAsia="宋体"/>
          <w:lang w:eastAsia="zh-CN"/>
        </w:rPr>
        <w:t>”</w:t>
      </w:r>
    </w:p>
    <w:p w14:paraId="56A56514">
      <w:r>
        <w:t>摎，捋也。</w:t>
      </w:r>
      <w:r>
        <w:rPr>
          <w:rFonts w:hint="eastAsia" w:eastAsia="宋体"/>
          <w:lang w:eastAsia="zh-CN"/>
        </w:rPr>
        <w:t>“</w:t>
      </w:r>
      <w:r>
        <w:t>義竝相通</w:t>
      </w:r>
      <w:r>
        <w:rPr>
          <w:rFonts w:hint="eastAsia" w:eastAsia="宋体"/>
          <w:lang w:eastAsia="zh-CN"/>
        </w:rPr>
        <w:t>”</w:t>
      </w:r>
      <w:r>
        <w:t>下，補：</w:t>
      </w:r>
      <w:r>
        <w:rPr>
          <w:rFonts w:hint="eastAsia" w:eastAsia="宋体"/>
          <w:lang w:eastAsia="zh-CN"/>
        </w:rPr>
        <w:t>《</w:t>
      </w:r>
      <w:r>
        <w:t>爾雅</w:t>
      </w:r>
      <w:r>
        <w:rPr>
          <w:rFonts w:hint="eastAsia" w:eastAsia="宋体"/>
          <w:lang w:eastAsia="zh-CN"/>
        </w:rPr>
        <w:t>》</w:t>
      </w:r>
      <w:r>
        <w:t>：</w:t>
      </w:r>
      <w:r>
        <w:rPr>
          <w:rFonts w:hint="eastAsia" w:eastAsia="宋体"/>
          <w:lang w:eastAsia="zh-CN"/>
        </w:rPr>
        <w:t>“</w:t>
      </w:r>
      <w:r>
        <w:t>流，求也。</w:t>
      </w:r>
      <w:r>
        <w:rPr>
          <w:rFonts w:hint="eastAsia" w:eastAsia="宋体"/>
          <w:lang w:eastAsia="zh-CN"/>
        </w:rPr>
        <w:t>”</w:t>
      </w:r>
      <w:r>
        <w:t>張衡</w:t>
      </w:r>
      <w:r>
        <w:rPr>
          <w:rFonts w:hint="eastAsia" w:eastAsia="宋体"/>
          <w:lang w:eastAsia="zh-CN"/>
        </w:rPr>
        <w:t>《</w:t>
      </w:r>
      <w:r>
        <w:t>思玄賦</w:t>
      </w:r>
      <w:r>
        <w:rPr>
          <w:rFonts w:hint="eastAsia" w:eastAsia="宋体"/>
          <w:lang w:eastAsia="zh-CN"/>
        </w:rPr>
        <w:t>》</w:t>
      </w:r>
      <w:r>
        <w:t>舊注：</w:t>
      </w:r>
      <w:r>
        <w:rPr>
          <w:rFonts w:hint="eastAsia" w:eastAsia="宋体"/>
          <w:lang w:eastAsia="zh-CN"/>
        </w:rPr>
        <w:t>“</w:t>
      </w:r>
      <w:r>
        <w:t>摎，求</w:t>
      </w:r>
    </w:p>
    <w:p w14:paraId="026EB48F">
      <w:r>
        <w:t>也。</w:t>
      </w:r>
      <w:r>
        <w:rPr>
          <w:rFonts w:hint="eastAsia" w:eastAsia="宋体"/>
          <w:lang w:eastAsia="zh-CN"/>
        </w:rPr>
        <w:t>”</w:t>
      </w:r>
      <w:r>
        <w:t>是摎、流古通用</w:t>
      </w:r>
    </w:p>
    <w:p w14:paraId="6F19DC58">
      <w:r>
        <w:t>蹶踶也。</w:t>
      </w:r>
      <w:r>
        <w:rPr>
          <w:rFonts w:hint="eastAsia" w:eastAsia="宋体"/>
          <w:lang w:eastAsia="zh-CN"/>
        </w:rPr>
        <w:t>“</w:t>
      </w:r>
      <w:r>
        <w:t>趣蹠也</w:t>
      </w:r>
      <w:r>
        <w:rPr>
          <w:rFonts w:hint="eastAsia" w:eastAsia="宋体"/>
          <w:lang w:eastAsia="zh-CN"/>
        </w:rPr>
        <w:t>”</w:t>
      </w:r>
      <w:r>
        <w:t>下，補</w:t>
      </w:r>
      <w:r>
        <w:rPr>
          <w:rFonts w:hint="eastAsia" w:eastAsia="宋体"/>
          <w:lang w:eastAsia="zh-CN"/>
        </w:rPr>
        <w:t>《</w:t>
      </w:r>
      <w:r>
        <w:t>史記。夏矦嬰傳</w:t>
      </w:r>
      <w:r>
        <w:rPr>
          <w:rFonts w:hint="eastAsia" w:eastAsia="宋体"/>
          <w:lang w:eastAsia="zh-CN"/>
        </w:rPr>
        <w:t>》</w:t>
      </w:r>
      <w:r>
        <w:t>云：</w:t>
      </w:r>
      <w:r>
        <w:rPr>
          <w:rFonts w:hint="eastAsia" w:eastAsia="宋体"/>
          <w:lang w:eastAsia="zh-CN"/>
        </w:rPr>
        <w:t>“</w:t>
      </w:r>
      <w:r>
        <w:t>漢王常蹶兩兒，欲棄</w:t>
      </w:r>
    </w:p>
    <w:p w14:paraId="15D4AD08">
      <w:pPr>
        <w:rPr>
          <w:rFonts w:hint="eastAsia" w:eastAsia="宋体"/>
          <w:lang w:eastAsia="zh-CN"/>
        </w:rPr>
      </w:pPr>
      <w:r>
        <w:t>之。</w:t>
      </w:r>
      <w:r>
        <w:rPr>
          <w:rFonts w:hint="eastAsia" w:eastAsia="宋体"/>
          <w:lang w:eastAsia="zh-CN"/>
        </w:rPr>
        <w:t>”</w:t>
      </w:r>
    </w:p>
    <w:p w14:paraId="444D370C">
      <w:r>
        <w:rPr>
          <w:rFonts w:hint="eastAsia" w:eastAsia="宋体"/>
          <w:lang w:eastAsia="zh-CN"/>
        </w:rPr>
        <w:t>【</w:t>
      </w:r>
      <w:r>
        <w:t>四九</w:t>
      </w:r>
    </w:p>
    <w:p w14:paraId="13B181DA">
      <w:r>
        <w:t>乙</w:t>
      </w:r>
      <w:r>
        <w:rPr>
          <w:rFonts w:hint="eastAsia" w:eastAsia="宋体"/>
          <w:lang w:eastAsia="zh-CN"/>
        </w:rPr>
        <w:t>“《</w:t>
      </w:r>
      <w:r>
        <w:t>説林訓</w:t>
      </w:r>
      <w:r>
        <w:rPr>
          <w:rFonts w:hint="eastAsia" w:eastAsia="宋体"/>
          <w:lang w:eastAsia="zh-CN"/>
        </w:rPr>
        <w:t>》”</w:t>
      </w:r>
      <w:r>
        <w:t>下十三字</w:t>
      </w:r>
    </w:p>
    <w:p w14:paraId="49161B8B">
      <w:r>
        <w:t>遂，育也。</w:t>
      </w:r>
      <w:r>
        <w:rPr>
          <w:rFonts w:hint="eastAsia" w:eastAsia="宋体"/>
          <w:lang w:eastAsia="zh-CN"/>
        </w:rPr>
        <w:t>“</w:t>
      </w:r>
      <w:r>
        <w:t>遂作育</w:t>
      </w:r>
      <w:r>
        <w:rPr>
          <w:rFonts w:hint="eastAsia" w:eastAsia="宋体"/>
          <w:lang w:eastAsia="zh-CN"/>
        </w:rPr>
        <w:t>”</w:t>
      </w:r>
      <w:r>
        <w:t>下，補：</w:t>
      </w:r>
      <w:r>
        <w:rPr>
          <w:rFonts w:hint="eastAsia" w:eastAsia="宋体"/>
          <w:lang w:eastAsia="zh-CN"/>
        </w:rPr>
        <w:t>《</w:t>
      </w:r>
      <w:r>
        <w:t>齊語</w:t>
      </w:r>
      <w:r>
        <w:rPr>
          <w:rFonts w:hint="eastAsia" w:eastAsia="宋体"/>
          <w:lang w:eastAsia="zh-CN"/>
        </w:rPr>
        <w:t>》</w:t>
      </w:r>
      <w:r>
        <w:t>：</w:t>
      </w:r>
      <w:r>
        <w:rPr>
          <w:rFonts w:hint="eastAsia" w:eastAsia="宋体"/>
          <w:lang w:eastAsia="zh-CN"/>
        </w:rPr>
        <w:t>“</w:t>
      </w:r>
      <w:r>
        <w:t>犧牲不略，則牛羊遂。</w:t>
      </w:r>
      <w:r>
        <w:rPr>
          <w:rFonts w:hint="eastAsia" w:eastAsia="宋体"/>
          <w:lang w:eastAsia="zh-CN"/>
        </w:rPr>
        <w:t>”《</w:t>
      </w:r>
      <w:r>
        <w:t>管子</w:t>
      </w:r>
      <w:r>
        <w:rPr>
          <w:rFonts w:hint="eastAsia" w:eastAsia="宋体"/>
          <w:lang w:eastAsia="zh-CN"/>
        </w:rPr>
        <w:t>•</w:t>
      </w:r>
      <w:r>
        <w:t>中匡</w:t>
      </w:r>
      <w:r>
        <w:rPr>
          <w:rFonts w:hint="eastAsia" w:eastAsia="宋体"/>
          <w:lang w:eastAsia="zh-CN"/>
        </w:rPr>
        <w:t>》</w:t>
      </w:r>
      <w:r>
        <w:t>篇</w:t>
      </w:r>
    </w:p>
    <w:p w14:paraId="064E4AE3">
      <w:r>
        <w:rPr>
          <w:rFonts w:hint="eastAsia" w:eastAsia="宋体"/>
          <w:lang w:eastAsia="zh-CN"/>
        </w:rPr>
        <w:t>“</w:t>
      </w:r>
      <w:r>
        <w:t>遂</w:t>
      </w:r>
      <w:r>
        <w:rPr>
          <w:rFonts w:hint="eastAsia" w:eastAsia="宋体"/>
          <w:lang w:eastAsia="zh-CN"/>
        </w:rPr>
        <w:t>”</w:t>
      </w:r>
      <w:r>
        <w:t>作</w:t>
      </w:r>
      <w:r>
        <w:rPr>
          <w:rFonts w:hint="eastAsia" w:eastAsia="宋体"/>
          <w:lang w:eastAsia="zh-CN"/>
        </w:rPr>
        <w:t>“</w:t>
      </w:r>
      <w:r>
        <w:t>育</w:t>
      </w:r>
      <w:r>
        <w:rPr>
          <w:rFonts w:hint="eastAsia" w:eastAsia="宋体"/>
          <w:lang w:eastAsia="zh-CN"/>
        </w:rPr>
        <w:t>”</w:t>
      </w:r>
      <w:r>
        <w:t>。</w:t>
      </w:r>
    </w:p>
    <w:p w14:paraId="6F6D1273">
      <w:r>
        <w:t>任，保也。</w:t>
      </w:r>
    </w:p>
    <w:p w14:paraId="4D6E811C">
      <w:r>
        <w:rPr>
          <w:rFonts w:hint="eastAsia" w:eastAsia="宋体"/>
          <w:lang w:eastAsia="zh-CN"/>
        </w:rPr>
        <w:t>“《</w:t>
      </w:r>
      <w:r>
        <w:t>説文</w:t>
      </w:r>
      <w:r>
        <w:rPr>
          <w:rFonts w:hint="eastAsia" w:eastAsia="宋体"/>
          <w:lang w:eastAsia="zh-CN"/>
        </w:rPr>
        <w:t>》”</w:t>
      </w:r>
      <w:r>
        <w:t>上，補：</w:t>
      </w:r>
      <w:r>
        <w:rPr>
          <w:rFonts w:hint="eastAsia" w:eastAsia="宋体"/>
          <w:lang w:eastAsia="zh-CN"/>
        </w:rPr>
        <w:t>《</w:t>
      </w:r>
      <w:r>
        <w:t>周語</w:t>
      </w:r>
      <w:r>
        <w:rPr>
          <w:rFonts w:hint="eastAsia" w:eastAsia="宋体"/>
          <w:lang w:eastAsia="zh-CN"/>
        </w:rPr>
        <w:t>》“</w:t>
      </w:r>
      <w:r>
        <w:t>亹亹怵惕，保任戒懼。</w:t>
      </w:r>
      <w:r>
        <w:rPr>
          <w:rFonts w:hint="eastAsia" w:eastAsia="宋体"/>
          <w:lang w:eastAsia="zh-CN"/>
        </w:rPr>
        <w:t>”</w:t>
      </w:r>
      <w:r>
        <w:t>任亦保也。</w:t>
      </w:r>
      <w:r>
        <w:rPr>
          <w:rFonts w:hint="eastAsia" w:eastAsia="宋体"/>
          <w:lang w:eastAsia="zh-CN"/>
        </w:rPr>
        <w:t>“</w:t>
      </w:r>
      <w:r>
        <w:t>保任戒</w:t>
      </w:r>
    </w:p>
    <w:p w14:paraId="7541044E">
      <w:r>
        <w:t>懼</w:t>
      </w:r>
      <w:r>
        <w:rPr>
          <w:rFonts w:hint="eastAsia" w:eastAsia="宋体"/>
          <w:lang w:eastAsia="zh-CN"/>
        </w:rPr>
        <w:t>”</w:t>
      </w:r>
      <w:r>
        <w:t>，四字平列。</w:t>
      </w:r>
    </w:p>
    <w:p w14:paraId="3F96AEC1">
      <w:r>
        <w:rPr>
          <w:rFonts w:hint="eastAsia" w:eastAsia="宋体"/>
          <w:lang w:eastAsia="zh-CN"/>
        </w:rPr>
        <w:t>“</w:t>
      </w:r>
      <w:r>
        <w:t>其父之勞</w:t>
      </w:r>
      <w:r>
        <w:rPr>
          <w:rFonts w:hint="eastAsia" w:eastAsia="宋体"/>
          <w:lang w:eastAsia="zh-CN"/>
        </w:rPr>
        <w:t>”</w:t>
      </w:r>
      <w:r>
        <w:t>下，補：是其證。韋昭訓</w:t>
      </w:r>
      <w:r>
        <w:rPr>
          <w:rFonts w:hint="eastAsia" w:eastAsia="宋体"/>
          <w:lang w:eastAsia="zh-CN"/>
        </w:rPr>
        <w:t>“</w:t>
      </w:r>
      <w:r>
        <w:t>任</w:t>
      </w:r>
      <w:r>
        <w:rPr>
          <w:rFonts w:hint="eastAsia" w:eastAsia="宋体"/>
          <w:lang w:eastAsia="zh-CN"/>
        </w:rPr>
        <w:t>”</w:t>
      </w:r>
      <w:r>
        <w:t>爲</w:t>
      </w:r>
      <w:r>
        <w:rPr>
          <w:rFonts w:hint="eastAsia" w:eastAsia="宋体"/>
          <w:lang w:eastAsia="zh-CN"/>
        </w:rPr>
        <w:t>“</w:t>
      </w:r>
      <w:r>
        <w:t>職</w:t>
      </w:r>
      <w:r>
        <w:rPr>
          <w:rFonts w:hint="eastAsia" w:eastAsia="宋体"/>
          <w:lang w:eastAsia="zh-CN"/>
        </w:rPr>
        <w:t>”</w:t>
      </w:r>
      <w:r>
        <w:t>，失之</w:t>
      </w:r>
    </w:p>
    <w:p w14:paraId="35E3EB84">
      <w:r>
        <w:t>應，受也。乙</w:t>
      </w:r>
      <w:r>
        <w:rPr>
          <w:rFonts w:hint="eastAsia" w:eastAsia="宋体"/>
          <w:lang w:eastAsia="zh-CN"/>
        </w:rPr>
        <w:t>“《</w:t>
      </w:r>
      <w:r>
        <w:t>爾雅</w:t>
      </w:r>
      <w:r>
        <w:rPr>
          <w:rFonts w:hint="eastAsia" w:eastAsia="宋体"/>
          <w:lang w:eastAsia="zh-CN"/>
        </w:rPr>
        <w:t>》”</w:t>
      </w:r>
      <w:r>
        <w:t>下全注，改：引之云</w:t>
      </w:r>
      <w:r>
        <w:rPr>
          <w:rFonts w:hint="eastAsia" w:eastAsia="宋体"/>
          <w:lang w:eastAsia="zh-CN"/>
        </w:rPr>
        <w:t>“《</w:t>
      </w:r>
      <w:r>
        <w:t>康誥</w:t>
      </w:r>
      <w:r>
        <w:rPr>
          <w:rFonts w:hint="eastAsia" w:eastAsia="宋体"/>
          <w:lang w:eastAsia="zh-CN"/>
        </w:rPr>
        <w:t>》‘</w:t>
      </w:r>
      <w:r>
        <w:t>應保殷民。</w:t>
      </w:r>
      <w:r>
        <w:rPr>
          <w:rFonts w:hint="eastAsia" w:eastAsia="宋体"/>
          <w:lang w:eastAsia="zh-CN"/>
        </w:rPr>
        <w:t>’</w:t>
      </w:r>
      <w:r>
        <w:t>應，受也。</w:t>
      </w:r>
      <w:r>
        <w:rPr>
          <w:rFonts w:hint="eastAsia" w:eastAsia="宋体"/>
          <w:lang w:eastAsia="zh-CN"/>
        </w:rPr>
        <w:t>《</w:t>
      </w:r>
      <w:r>
        <w:t>周</w:t>
      </w:r>
    </w:p>
    <w:p w14:paraId="2BAB4BE0">
      <w:r>
        <w:t>頌。賚</w:t>
      </w:r>
      <w:r>
        <w:rPr>
          <w:rFonts w:hint="eastAsia" w:eastAsia="宋体"/>
          <w:lang w:eastAsia="zh-CN"/>
        </w:rPr>
        <w:t>》</w:t>
      </w:r>
      <w:r>
        <w:t>篇云</w:t>
      </w:r>
      <w:r>
        <w:rPr>
          <w:rFonts w:hint="eastAsia" w:eastAsia="宋体"/>
          <w:lang w:eastAsia="zh-CN"/>
        </w:rPr>
        <w:t>‘</w:t>
      </w:r>
      <w:r>
        <w:t>我應受之。</w:t>
      </w:r>
      <w:r>
        <w:rPr>
          <w:rFonts w:hint="eastAsia" w:eastAsia="宋体"/>
          <w:lang w:eastAsia="zh-CN"/>
        </w:rPr>
        <w:t>’《</w:t>
      </w:r>
      <w:r>
        <w:t>襄十三年左傳</w:t>
      </w:r>
      <w:r>
        <w:rPr>
          <w:rFonts w:hint="eastAsia" w:eastAsia="宋体"/>
          <w:lang w:eastAsia="zh-CN"/>
        </w:rPr>
        <w:t>》</w:t>
      </w:r>
      <w:r>
        <w:t>云</w:t>
      </w:r>
      <w:r>
        <w:rPr>
          <w:rFonts w:hint="eastAsia" w:eastAsia="宋体"/>
          <w:lang w:eastAsia="zh-CN"/>
        </w:rPr>
        <w:t>‘</w:t>
      </w:r>
      <w:r>
        <w:t>應受多福。</w:t>
      </w:r>
      <w:r>
        <w:rPr>
          <w:rFonts w:hint="eastAsia" w:eastAsia="宋体"/>
          <w:lang w:eastAsia="zh-CN"/>
        </w:rPr>
        <w:t>’《</w:t>
      </w:r>
      <w:r>
        <w:t>周語</w:t>
      </w:r>
      <w:r>
        <w:rPr>
          <w:rFonts w:hint="eastAsia" w:eastAsia="宋体"/>
          <w:lang w:eastAsia="zh-CN"/>
        </w:rPr>
        <w:t>》‘</w:t>
      </w:r>
      <w:r>
        <w:t>叔父實應且</w:t>
      </w:r>
    </w:p>
    <w:p w14:paraId="77687E2D">
      <w:r>
        <w:t>憎。</w:t>
      </w:r>
      <w:r>
        <w:rPr>
          <w:rFonts w:hint="eastAsia" w:eastAsia="宋体"/>
          <w:lang w:eastAsia="zh-CN"/>
        </w:rPr>
        <w:t>’</w:t>
      </w:r>
      <w:r>
        <w:t>韋昭注云</w:t>
      </w:r>
      <w:r>
        <w:rPr>
          <w:rFonts w:hint="eastAsia" w:eastAsia="宋体"/>
          <w:lang w:eastAsia="zh-CN"/>
        </w:rPr>
        <w:t>‘</w:t>
      </w:r>
      <w:r>
        <w:t>應猶受也。1</w:t>
      </w:r>
      <w:r>
        <w:rPr>
          <w:rFonts w:hint="eastAsia" w:eastAsia="宋体"/>
          <w:lang w:eastAsia="zh-CN"/>
        </w:rPr>
        <w:t>《</w:t>
      </w:r>
      <w:r>
        <w:t>楚辭</w:t>
      </w:r>
      <w:r>
        <w:rPr>
          <w:rFonts w:hint="eastAsia" w:eastAsia="宋体"/>
          <w:lang w:eastAsia="zh-CN"/>
        </w:rPr>
        <w:t>•</w:t>
      </w:r>
      <w:r>
        <w:t>天問</w:t>
      </w:r>
      <w:r>
        <w:rPr>
          <w:rFonts w:hint="eastAsia" w:eastAsia="宋体"/>
          <w:lang w:eastAsia="zh-CN"/>
        </w:rPr>
        <w:t>》</w:t>
      </w:r>
      <w:r>
        <w:t>：</w:t>
      </w:r>
      <w:r>
        <w:rPr>
          <w:rFonts w:hint="eastAsia" w:eastAsia="宋体"/>
          <w:lang w:eastAsia="zh-CN"/>
        </w:rPr>
        <w:t>‘</w:t>
      </w:r>
      <w:r>
        <w:t>鹿何膺之？</w:t>
      </w:r>
      <w:r>
        <w:rPr>
          <w:rFonts w:hint="eastAsia" w:eastAsia="宋体"/>
          <w:lang w:eastAsia="zh-CN"/>
        </w:rPr>
        <w:t>’</w:t>
      </w:r>
      <w:r>
        <w:t>王逸注云：</w:t>
      </w:r>
      <w:r>
        <w:rPr>
          <w:rFonts w:hint="eastAsia" w:eastAsia="宋体"/>
          <w:lang w:eastAsia="zh-CN"/>
        </w:rPr>
        <w:t>‘</w:t>
      </w:r>
      <w:r>
        <w:t>膺，受也。</w:t>
      </w:r>
      <w:r>
        <w:rPr>
          <w:rFonts w:hint="eastAsia" w:eastAsia="宋体"/>
          <w:lang w:eastAsia="zh-CN"/>
        </w:rPr>
        <w:t>’</w:t>
      </w:r>
      <w:r>
        <w:t>膺與</w:t>
      </w:r>
    </w:p>
    <w:p w14:paraId="5EF8E6C0">
      <w:r>
        <w:t>【第400页】</w:t>
      </w:r>
    </w:p>
    <w:p w14:paraId="5DF0F9B8">
      <w:r>
        <w:t>應通，應保即膺保也，</w:t>
      </w:r>
      <w:r>
        <w:rPr>
          <w:rFonts w:hint="eastAsia" w:eastAsia="宋体"/>
          <w:lang w:eastAsia="zh-CN"/>
        </w:rPr>
        <w:t>《</w:t>
      </w:r>
      <w:r>
        <w:t>周語</w:t>
      </w:r>
      <w:r>
        <w:rPr>
          <w:rFonts w:hint="eastAsia" w:eastAsia="宋体"/>
          <w:lang w:eastAsia="zh-CN"/>
        </w:rPr>
        <w:t>》</w:t>
      </w:r>
      <w:r>
        <w:t>云</w:t>
      </w:r>
      <w:r>
        <w:rPr>
          <w:rFonts w:hint="eastAsia" w:eastAsia="宋体"/>
          <w:lang w:eastAsia="zh-CN"/>
        </w:rPr>
        <w:t>‘</w:t>
      </w:r>
      <w:r>
        <w:t>膺保明德</w:t>
      </w:r>
      <w:r>
        <w:rPr>
          <w:rFonts w:hint="eastAsia" w:eastAsia="宋体"/>
          <w:lang w:eastAsia="zh-CN"/>
        </w:rPr>
        <w:t>’</w:t>
      </w:r>
      <w:r>
        <w:t>是也。膺保猶受保也，</w:t>
      </w:r>
      <w:r>
        <w:rPr>
          <w:rFonts w:hint="eastAsia" w:eastAsia="宋体"/>
          <w:lang w:eastAsia="zh-CN"/>
        </w:rPr>
        <w:t>《</w:t>
      </w:r>
      <w:r>
        <w:t>士冠禮</w:t>
      </w:r>
      <w:r>
        <w:rPr>
          <w:rFonts w:hint="eastAsia" w:eastAsia="宋体"/>
          <w:lang w:eastAsia="zh-CN"/>
        </w:rPr>
        <w:t>》‘</w:t>
      </w:r>
      <w:r>
        <w:t>字辭云永受</w:t>
      </w:r>
    </w:p>
    <w:p w14:paraId="4C72B898">
      <w:r>
        <w:t>保之</w:t>
      </w:r>
      <w:r>
        <w:rPr>
          <w:rFonts w:hint="eastAsia" w:eastAsia="宋体"/>
          <w:lang w:eastAsia="zh-CN"/>
        </w:rPr>
        <w:t>’</w:t>
      </w:r>
      <w:r>
        <w:t>是也。或言承保，</w:t>
      </w:r>
      <w:r>
        <w:rPr>
          <w:rFonts w:hint="eastAsia" w:eastAsia="宋体"/>
          <w:lang w:eastAsia="zh-CN"/>
        </w:rPr>
        <w:t>《</w:t>
      </w:r>
      <w:r>
        <w:t>洛誥</w:t>
      </w:r>
      <w:r>
        <w:rPr>
          <w:rFonts w:hint="eastAsia" w:eastAsia="宋体"/>
          <w:lang w:eastAsia="zh-CN"/>
        </w:rPr>
        <w:t>》</w:t>
      </w:r>
      <w:r>
        <w:t>云：</w:t>
      </w:r>
      <w:r>
        <w:rPr>
          <w:rFonts w:hint="eastAsia" w:eastAsia="宋体"/>
          <w:lang w:eastAsia="zh-CN"/>
        </w:rPr>
        <w:t>‘</w:t>
      </w:r>
      <w:r>
        <w:t>承保乃文祖受命民。</w:t>
      </w:r>
      <w:r>
        <w:rPr>
          <w:rFonts w:hint="eastAsia" w:eastAsia="宋体"/>
          <w:lang w:eastAsia="zh-CN"/>
        </w:rPr>
        <w:t>’</w:t>
      </w:r>
      <w:r>
        <w:t>承亦受也。</w:t>
      </w:r>
      <w:r>
        <w:rPr>
          <w:rFonts w:hint="eastAsia" w:eastAsia="宋体"/>
          <w:lang w:eastAsia="zh-CN"/>
        </w:rPr>
        <w:t>《</w:t>
      </w:r>
      <w:r>
        <w:t>傳</w:t>
      </w:r>
      <w:r>
        <w:rPr>
          <w:rFonts w:hint="eastAsia" w:eastAsia="宋体"/>
          <w:lang w:eastAsia="zh-CN"/>
        </w:rPr>
        <w:t>》</w:t>
      </w:r>
      <w:r>
        <w:t>云</w:t>
      </w:r>
      <w:r>
        <w:rPr>
          <w:rFonts w:hint="eastAsia" w:eastAsia="宋体"/>
          <w:lang w:eastAsia="zh-CN"/>
        </w:rPr>
        <w:t>‘</w:t>
      </w:r>
      <w:r>
        <w:t>上以應天</w:t>
      </w:r>
    </w:p>
    <w:p w14:paraId="52F1A8FD">
      <w:pPr>
        <w:rPr>
          <w:rFonts w:hint="eastAsia" w:eastAsia="宋体"/>
          <w:lang w:eastAsia="zh-CN"/>
        </w:rPr>
      </w:pPr>
      <w:r>
        <w:t>下以安我所受殷之民衆</w:t>
      </w:r>
      <w:r>
        <w:rPr>
          <w:rFonts w:hint="eastAsia" w:eastAsia="宋体"/>
          <w:lang w:eastAsia="zh-CN"/>
        </w:rPr>
        <w:t>’</w:t>
      </w:r>
      <w:r>
        <w:t>，戾於經文矣。</w:t>
      </w:r>
      <w:r>
        <w:rPr>
          <w:rFonts w:hint="eastAsia" w:eastAsia="宋体"/>
          <w:lang w:eastAsia="zh-CN"/>
        </w:rPr>
        <w:t>”</w:t>
      </w:r>
    </w:p>
    <w:p w14:paraId="4F5704E8">
      <w:r>
        <w:t>禊，祜也。乙</w:t>
      </w:r>
      <w:r>
        <w:rPr>
          <w:rFonts w:hint="eastAsia" w:eastAsia="宋体"/>
          <w:lang w:eastAsia="zh-CN"/>
        </w:rPr>
        <w:t>“</w:t>
      </w:r>
      <w:r>
        <w:t>祜，</w:t>
      </w:r>
      <w:r>
        <w:rPr>
          <w:rFonts w:hint="eastAsia" w:eastAsia="宋体"/>
          <w:lang w:eastAsia="zh-CN"/>
        </w:rPr>
        <w:t>《</w:t>
      </w:r>
      <w:r>
        <w:t>集韻</w:t>
      </w:r>
      <w:r>
        <w:rPr>
          <w:rFonts w:hint="eastAsia" w:eastAsia="宋体"/>
          <w:lang w:eastAsia="zh-CN"/>
        </w:rPr>
        <w:t>》”</w:t>
      </w:r>
      <w:r>
        <w:t>下全注，改：</w:t>
      </w:r>
      <w:r>
        <w:rPr>
          <w:rFonts w:hint="eastAsia" w:eastAsia="宋体"/>
          <w:lang w:eastAsia="zh-CN"/>
        </w:rPr>
        <w:t>“</w:t>
      </w:r>
      <w:r>
        <w:t>䄚</w:t>
      </w:r>
      <w:r>
        <w:rPr>
          <w:rFonts w:hint="eastAsia" w:eastAsia="宋体"/>
          <w:lang w:eastAsia="zh-CN"/>
        </w:rPr>
        <w:t>”</w:t>
      </w:r>
      <w:r>
        <w:t>當爲</w:t>
      </w:r>
      <w:r>
        <w:rPr>
          <w:rFonts w:hint="eastAsia" w:eastAsia="宋体"/>
          <w:lang w:eastAsia="zh-CN"/>
        </w:rPr>
        <w:t>“</w:t>
      </w:r>
      <w:r>
        <w:t>褿</w:t>
      </w:r>
      <w:r>
        <w:rPr>
          <w:rFonts w:hint="eastAsia" w:eastAsia="宋体"/>
          <w:lang w:eastAsia="zh-CN"/>
        </w:rPr>
        <w:t>”</w:t>
      </w:r>
      <w:r>
        <w:t>，</w:t>
      </w:r>
      <w:r>
        <w:rPr>
          <w:rFonts w:hint="eastAsia" w:eastAsia="宋体"/>
          <w:lang w:eastAsia="zh-CN"/>
        </w:rPr>
        <w:t>“</w:t>
      </w:r>
      <w:r>
        <w:t>祜</w:t>
      </w:r>
      <w:r>
        <w:rPr>
          <w:rFonts w:hint="eastAsia" w:eastAsia="宋体"/>
          <w:lang w:eastAsia="zh-CN"/>
        </w:rPr>
        <w:t>”</w:t>
      </w:r>
      <w:r>
        <w:t>當爲</w:t>
      </w:r>
      <w:r>
        <w:rPr>
          <w:rFonts w:hint="eastAsia" w:eastAsia="宋体"/>
          <w:lang w:eastAsia="zh-CN"/>
        </w:rPr>
        <w:t>“</w:t>
      </w:r>
      <w:r>
        <w:t>袥</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p>
    <w:p w14:paraId="000F6F50">
      <w:r>
        <w:rPr>
          <w:rFonts w:hint="eastAsia" w:eastAsia="宋体"/>
          <w:lang w:eastAsia="zh-CN"/>
        </w:rPr>
        <w:t>“</w:t>
      </w:r>
      <w:r>
        <w:t>褿，帴也。</w:t>
      </w:r>
      <w:r>
        <w:rPr>
          <w:rFonts w:hint="eastAsia" w:eastAsia="宋体"/>
          <w:lang w:eastAsia="zh-CN"/>
        </w:rPr>
        <w:t>”“</w:t>
      </w:r>
      <w:r>
        <w:t>帴，帬也。</w:t>
      </w:r>
      <w:r>
        <w:rPr>
          <w:rFonts w:hint="eastAsia" w:eastAsia="宋体"/>
          <w:lang w:eastAsia="zh-CN"/>
        </w:rPr>
        <w:t>”“</w:t>
      </w:r>
      <w:r>
        <w:t>袥，衣衸也。</w:t>
      </w:r>
      <w:r>
        <w:rPr>
          <w:rFonts w:hint="eastAsia" w:eastAsia="宋体"/>
          <w:lang w:eastAsia="zh-CN"/>
        </w:rPr>
        <w:t>”“</w:t>
      </w:r>
      <w:r>
        <w:t>衸，袥也。</w:t>
      </w:r>
      <w:r>
        <w:rPr>
          <w:rFonts w:hint="eastAsia" w:eastAsia="宋体"/>
          <w:lang w:eastAsia="zh-CN"/>
        </w:rPr>
        <w:t>”</w:t>
      </w:r>
      <w:r>
        <w:t>徐鍇引字書云：</w:t>
      </w:r>
      <w:r>
        <w:rPr>
          <w:rFonts w:hint="eastAsia" w:eastAsia="宋体"/>
          <w:lang w:eastAsia="zh-CN"/>
        </w:rPr>
        <w:t>“</w:t>
      </w:r>
      <w:r>
        <w:t>衸，補厀裠也。</w:t>
      </w:r>
      <w:r>
        <w:rPr>
          <w:rFonts w:hint="eastAsia" w:eastAsia="宋体"/>
          <w:lang w:eastAsia="zh-CN"/>
        </w:rPr>
        <w:t>”</w:t>
      </w:r>
      <w:r>
        <w:t>是褿</w:t>
      </w:r>
    </w:p>
    <w:p w14:paraId="09164211">
      <w:r>
        <w:t>與袥皆帬之異名，</w:t>
      </w:r>
      <w:r>
        <w:rPr>
          <w:rFonts w:hint="eastAsia" w:eastAsia="宋体"/>
          <w:lang w:eastAsia="zh-CN"/>
        </w:rPr>
        <w:t>“</w:t>
      </w:r>
      <w:r>
        <w:t>袥</w:t>
      </w:r>
      <w:r>
        <w:rPr>
          <w:rFonts w:hint="eastAsia" w:eastAsia="宋体"/>
          <w:lang w:eastAsia="zh-CN"/>
        </w:rPr>
        <w:t>”</w:t>
      </w:r>
      <w:r>
        <w:t>譌爲</w:t>
      </w:r>
      <w:r>
        <w:rPr>
          <w:rFonts w:hint="eastAsia" w:eastAsia="宋体"/>
          <w:lang w:eastAsia="zh-CN"/>
        </w:rPr>
        <w:t>“</w:t>
      </w:r>
      <w:r>
        <w:t>祐</w:t>
      </w:r>
      <w:r>
        <w:rPr>
          <w:rFonts w:hint="eastAsia" w:eastAsia="宋体"/>
          <w:lang w:eastAsia="zh-CN"/>
        </w:rPr>
        <w:t>”</w:t>
      </w:r>
      <w:r>
        <w:t>，又譌爲</w:t>
      </w:r>
      <w:r>
        <w:rPr>
          <w:rFonts w:hint="eastAsia" w:eastAsia="宋体"/>
          <w:lang w:eastAsia="zh-CN"/>
        </w:rPr>
        <w:t>“</w:t>
      </w:r>
      <w:r>
        <w:t>祜</w:t>
      </w:r>
      <w:r>
        <w:rPr>
          <w:rFonts w:hint="eastAsia" w:eastAsia="宋体"/>
          <w:lang w:eastAsia="zh-CN"/>
        </w:rPr>
        <w:t>”</w:t>
      </w:r>
      <w:r>
        <w:t>耳。</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竝云：</w:t>
      </w:r>
      <w:r>
        <w:rPr>
          <w:rFonts w:hint="eastAsia" w:eastAsia="宋体"/>
          <w:lang w:eastAsia="zh-CN"/>
        </w:rPr>
        <w:t>“</w:t>
      </w:r>
      <w:r>
        <w:t>䄚，祐也。</w:t>
      </w:r>
      <w:r>
        <w:rPr>
          <w:rFonts w:hint="eastAsia" w:eastAsia="宋体"/>
          <w:lang w:eastAsia="zh-CN"/>
        </w:rPr>
        <w:t>”</w:t>
      </w:r>
      <w:r>
        <w:t>是</w:t>
      </w:r>
    </w:p>
    <w:p w14:paraId="0096689D">
      <w:r>
        <w:t>其證。</w:t>
      </w:r>
    </w:p>
    <w:p w14:paraId="29747B64">
      <w:pPr>
        <w:rPr>
          <w:rFonts w:hint="eastAsia" w:eastAsia="宋体"/>
          <w:lang w:eastAsia="zh-CN"/>
        </w:rPr>
      </w:pPr>
      <w:r>
        <w:t>淫，游也。乙</w:t>
      </w:r>
      <w:r>
        <w:rPr>
          <w:rFonts w:hint="eastAsia" w:eastAsia="宋体"/>
          <w:lang w:eastAsia="zh-CN"/>
        </w:rPr>
        <w:t>“《</w:t>
      </w:r>
      <w:r>
        <w:t>曲禮</w:t>
      </w:r>
      <w:r>
        <w:rPr>
          <w:rFonts w:hint="eastAsia" w:eastAsia="宋体"/>
          <w:lang w:eastAsia="zh-CN"/>
        </w:rPr>
        <w:t>》”</w:t>
      </w:r>
      <w:r>
        <w:t>下全注，改：王逸注</w:t>
      </w:r>
      <w:r>
        <w:rPr>
          <w:rFonts w:hint="eastAsia" w:eastAsia="宋体"/>
          <w:lang w:eastAsia="zh-CN"/>
        </w:rPr>
        <w:t>《</w:t>
      </w:r>
      <w:r>
        <w:t>招魂</w:t>
      </w:r>
      <w:r>
        <w:rPr>
          <w:rFonts w:hint="eastAsia" w:eastAsia="宋体"/>
          <w:lang w:eastAsia="zh-CN"/>
        </w:rPr>
        <w:t>》</w:t>
      </w:r>
      <w:r>
        <w:t>云：</w:t>
      </w:r>
      <w:r>
        <w:rPr>
          <w:rFonts w:hint="eastAsia" w:eastAsia="宋体"/>
          <w:lang w:eastAsia="zh-CN"/>
        </w:rPr>
        <w:t>“</w:t>
      </w:r>
      <w:r>
        <w:t>淫，游也。</w:t>
      </w:r>
      <w:r>
        <w:rPr>
          <w:rFonts w:hint="eastAsia" w:eastAsia="宋体"/>
          <w:lang w:eastAsia="zh-CN"/>
        </w:rPr>
        <w:t>”《</w:t>
      </w:r>
      <w:r>
        <w:t>管子</w:t>
      </w:r>
      <w:r>
        <w:rPr>
          <w:rFonts w:hint="eastAsia" w:eastAsia="宋体"/>
          <w:lang w:eastAsia="zh-CN"/>
        </w:rPr>
        <w:t>•</w:t>
      </w:r>
      <w:r>
        <w:t>明法</w:t>
      </w:r>
      <w:r>
        <w:rPr>
          <w:rFonts w:hint="eastAsia" w:eastAsia="宋体"/>
          <w:lang w:eastAsia="zh-CN"/>
        </w:rPr>
        <w:t>》</w:t>
      </w:r>
    </w:p>
    <w:p w14:paraId="7261193D">
      <w:r>
        <w:t>篇：</w:t>
      </w:r>
      <w:r>
        <w:rPr>
          <w:rFonts w:hint="eastAsia" w:eastAsia="宋体"/>
          <w:lang w:eastAsia="zh-CN"/>
        </w:rPr>
        <w:t>“</w:t>
      </w:r>
      <w:r>
        <w:t>不淫意於法之外。</w:t>
      </w:r>
      <w:r>
        <w:rPr>
          <w:rFonts w:hint="eastAsia" w:eastAsia="宋体"/>
          <w:lang w:eastAsia="zh-CN"/>
        </w:rPr>
        <w:t>”</w:t>
      </w:r>
      <w:r>
        <w:t>尹知章注與王逸同。</w:t>
      </w:r>
      <w:r>
        <w:rPr>
          <w:rFonts w:hint="eastAsia" w:eastAsia="宋体"/>
          <w:lang w:eastAsia="zh-CN"/>
        </w:rPr>
        <w:t>《</w:t>
      </w:r>
      <w:r>
        <w:t>説苑。反質</w:t>
      </w:r>
      <w:r>
        <w:rPr>
          <w:rFonts w:hint="eastAsia" w:eastAsia="宋体"/>
          <w:lang w:eastAsia="zh-CN"/>
        </w:rPr>
        <w:t>》</w:t>
      </w:r>
      <w:r>
        <w:t>篇：</w:t>
      </w:r>
      <w:r>
        <w:rPr>
          <w:rFonts w:hint="eastAsia" w:eastAsia="宋体"/>
          <w:lang w:eastAsia="zh-CN"/>
        </w:rPr>
        <w:t>“</w:t>
      </w:r>
      <w:r>
        <w:t>丹朱慠虐好慢淫。</w:t>
      </w:r>
      <w:r>
        <w:rPr>
          <w:rFonts w:hint="eastAsia" w:eastAsia="宋体"/>
          <w:lang w:eastAsia="zh-CN"/>
        </w:rPr>
        <w:t>”</w:t>
      </w:r>
      <w:r>
        <w:t>即</w:t>
      </w:r>
    </w:p>
    <w:p w14:paraId="58F32D22">
      <w:r>
        <w:rPr>
          <w:rFonts w:hint="eastAsia" w:eastAsia="宋体"/>
          <w:lang w:eastAsia="zh-CN"/>
        </w:rPr>
        <w:t>《</w:t>
      </w:r>
      <w:r>
        <w:t>皋陶謨</w:t>
      </w:r>
      <w:r>
        <w:rPr>
          <w:rFonts w:hint="eastAsia" w:eastAsia="宋体"/>
          <w:lang w:eastAsia="zh-CN"/>
        </w:rPr>
        <w:t>》</w:t>
      </w:r>
      <w:r>
        <w:t>所謂</w:t>
      </w:r>
      <w:r>
        <w:rPr>
          <w:rFonts w:hint="eastAsia" w:eastAsia="宋体"/>
          <w:lang w:eastAsia="zh-CN"/>
        </w:rPr>
        <w:t>“</w:t>
      </w:r>
      <w:r>
        <w:t>慢遊是好，敖虐是作</w:t>
      </w:r>
      <w:r>
        <w:rPr>
          <w:rFonts w:hint="eastAsia" w:eastAsia="宋体"/>
          <w:lang w:eastAsia="zh-CN"/>
        </w:rPr>
        <w:t>”</w:t>
      </w:r>
      <w:r>
        <w:t>也。遊與游同</w:t>
      </w:r>
    </w:p>
    <w:p w14:paraId="5FBBF6EA">
      <w:r>
        <w:t>政，隱也。乙</w:t>
      </w:r>
      <w:r>
        <w:rPr>
          <w:rFonts w:hint="eastAsia" w:eastAsia="宋体"/>
          <w:lang w:eastAsia="zh-CN"/>
        </w:rPr>
        <w:t>“《</w:t>
      </w:r>
      <w:r>
        <w:t>襄二十九年</w:t>
      </w:r>
      <w:r>
        <w:rPr>
          <w:rFonts w:hint="eastAsia" w:eastAsia="宋体"/>
          <w:lang w:eastAsia="zh-CN"/>
        </w:rPr>
        <w:t>》”</w:t>
      </w:r>
      <w:r>
        <w:t>下全注，改：説見卷三</w:t>
      </w:r>
      <w:r>
        <w:rPr>
          <w:rFonts w:hint="eastAsia" w:eastAsia="宋体"/>
          <w:lang w:eastAsia="zh-CN"/>
        </w:rPr>
        <w:t>“</w:t>
      </w:r>
      <w:r>
        <w:t>攻，伏也</w:t>
      </w:r>
      <w:r>
        <w:rPr>
          <w:rFonts w:hint="eastAsia" w:eastAsia="宋体"/>
          <w:lang w:eastAsia="zh-CN"/>
        </w:rPr>
        <w:t>”</w:t>
      </w:r>
      <w:r>
        <w:t>下。蓋，黨也</w:t>
      </w:r>
    </w:p>
    <w:p w14:paraId="62F8F1BB">
      <w:pPr>
        <w:rPr>
          <w:rFonts w:hint="eastAsia" w:eastAsia="宋体"/>
          <w:lang w:eastAsia="zh-CN"/>
        </w:rPr>
      </w:pPr>
      <w:r>
        <w:t>補注云：寶應朱氏武曹云：</w:t>
      </w:r>
      <w:r>
        <w:rPr>
          <w:rFonts w:hint="eastAsia" w:eastAsia="宋体"/>
          <w:lang w:eastAsia="zh-CN"/>
        </w:rPr>
        <w:t>“《</w:t>
      </w:r>
      <w:r>
        <w:t>昭二十年左傳</w:t>
      </w:r>
      <w:r>
        <w:rPr>
          <w:rFonts w:hint="eastAsia" w:eastAsia="宋体"/>
          <w:lang w:eastAsia="zh-CN"/>
        </w:rPr>
        <w:t>》</w:t>
      </w:r>
      <w:r>
        <w:t>：</w:t>
      </w:r>
      <w:r>
        <w:rPr>
          <w:rFonts w:hint="eastAsia" w:eastAsia="宋体"/>
          <w:lang w:eastAsia="zh-CN"/>
        </w:rPr>
        <w:t>‘</w:t>
      </w:r>
      <w:r>
        <w:t>君子不蓋不義。</w:t>
      </w:r>
      <w:r>
        <w:rPr>
          <w:rFonts w:hint="eastAsia" w:eastAsia="宋体"/>
          <w:lang w:eastAsia="zh-CN"/>
        </w:rPr>
        <w:t>’”</w:t>
      </w:r>
    </w:p>
    <w:p w14:paraId="706C2C9D">
      <w:r>
        <w:t>腒，央也。</w:t>
      </w:r>
      <w:r>
        <w:rPr>
          <w:rFonts w:hint="eastAsia" w:eastAsia="宋体"/>
          <w:lang w:eastAsia="zh-CN"/>
        </w:rPr>
        <w:t>“</w:t>
      </w:r>
      <w:r>
        <w:t>又作巨</w:t>
      </w:r>
      <w:r>
        <w:rPr>
          <w:rFonts w:hint="eastAsia" w:eastAsia="宋体"/>
          <w:lang w:eastAsia="zh-CN"/>
        </w:rPr>
        <w:t>”</w:t>
      </w:r>
      <w:r>
        <w:t>下，補</w:t>
      </w:r>
      <w:r>
        <w:rPr>
          <w:rFonts w:hint="eastAsia" w:eastAsia="宋体"/>
          <w:lang w:eastAsia="zh-CN"/>
        </w:rPr>
        <w:t>“</w:t>
      </w:r>
      <w:r>
        <w:t>詎</w:t>
      </w:r>
      <w:r>
        <w:rPr>
          <w:rFonts w:hint="eastAsia" w:eastAsia="宋体"/>
          <w:lang w:eastAsia="zh-CN"/>
        </w:rPr>
        <w:t>”</w:t>
      </w:r>
      <w:r>
        <w:t>。</w:t>
      </w:r>
      <w:r>
        <w:rPr>
          <w:rFonts w:hint="eastAsia" w:eastAsia="宋体"/>
          <w:lang w:eastAsia="zh-CN"/>
        </w:rPr>
        <w:t>“</w:t>
      </w:r>
      <w:r>
        <w:t>古辭</w:t>
      </w:r>
      <w:r>
        <w:rPr>
          <w:rFonts w:hint="eastAsia" w:eastAsia="宋体"/>
          <w:lang w:eastAsia="zh-CN"/>
        </w:rPr>
        <w:t>”</w:t>
      </w:r>
      <w:r>
        <w:t>下，補：長安有</w:t>
      </w:r>
      <w:r>
        <w:rPr>
          <w:rFonts w:hint="eastAsia" w:eastAsia="宋体"/>
          <w:lang w:eastAsia="zh-CN"/>
        </w:rPr>
        <w:t>《</w:t>
      </w:r>
      <w:r>
        <w:t>狹邪行</w:t>
      </w:r>
      <w:r>
        <w:rPr>
          <w:rFonts w:hint="eastAsia" w:eastAsia="宋体"/>
          <w:lang w:eastAsia="zh-CN"/>
        </w:rPr>
        <w:t>》</w:t>
      </w:r>
      <w:r>
        <w:t>云：</w:t>
      </w:r>
      <w:r>
        <w:rPr>
          <w:rFonts w:hint="eastAsia" w:eastAsia="宋体"/>
          <w:lang w:eastAsia="zh-CN"/>
        </w:rPr>
        <w:t>“</w:t>
      </w:r>
      <w:r>
        <w:t>調弦未</w:t>
      </w:r>
    </w:p>
    <w:p w14:paraId="74DF22C2">
      <w:pPr>
        <w:rPr>
          <w:rFonts w:hint="eastAsia" w:eastAsia="宋体"/>
          <w:lang w:eastAsia="zh-CN"/>
        </w:rPr>
      </w:pPr>
      <w:r>
        <w:t>詎央。</w:t>
      </w:r>
      <w:r>
        <w:rPr>
          <w:rFonts w:hint="eastAsia" w:eastAsia="宋体"/>
          <w:lang w:eastAsia="zh-CN"/>
        </w:rPr>
        <w:t>”</w:t>
      </w:r>
    </w:p>
    <w:p w14:paraId="381E2513">
      <w:r>
        <w:t>非，違也。墨籤云：</w:t>
      </w:r>
      <w:r>
        <w:rPr>
          <w:rFonts w:hint="eastAsia" w:eastAsia="宋体"/>
          <w:lang w:eastAsia="zh-CN"/>
        </w:rPr>
        <w:t>《</w:t>
      </w:r>
      <w:r>
        <w:t>昭元年左傳</w:t>
      </w:r>
      <w:r>
        <w:rPr>
          <w:rFonts w:hint="eastAsia" w:eastAsia="宋体"/>
          <w:lang w:eastAsia="zh-CN"/>
        </w:rPr>
        <w:t>》</w:t>
      </w:r>
      <w:r>
        <w:t>云：</w:t>
      </w:r>
      <w:r>
        <w:rPr>
          <w:rFonts w:hint="eastAsia" w:eastAsia="宋体"/>
          <w:lang w:eastAsia="zh-CN"/>
        </w:rPr>
        <w:t>“</w:t>
      </w:r>
      <w:r>
        <w:t>小國爲蘩，大國省穡而用之，其何實非</w:t>
      </w:r>
    </w:p>
    <w:p w14:paraId="5CA2682C">
      <w:r>
        <w:t>【第401页】</w:t>
      </w:r>
    </w:p>
    <w:p w14:paraId="0209E967">
      <w:pPr>
        <w:rPr>
          <w:rFonts w:hint="eastAsia" w:eastAsia="宋体"/>
          <w:lang w:eastAsia="zh-CN"/>
        </w:rPr>
      </w:pPr>
      <w:r>
        <w:t>命？</w:t>
      </w:r>
      <w:r>
        <w:rPr>
          <w:rFonts w:hint="eastAsia" w:eastAsia="宋体"/>
          <w:lang w:eastAsia="zh-CN"/>
        </w:rPr>
        <w:t>”</w:t>
      </w:r>
      <w:r>
        <w:t>言不敢違命也。故杜注云：</w:t>
      </w:r>
      <w:r>
        <w:rPr>
          <w:rFonts w:hint="eastAsia" w:eastAsia="宋体"/>
          <w:lang w:eastAsia="zh-CN"/>
        </w:rPr>
        <w:t>“</w:t>
      </w:r>
      <w:r>
        <w:t>何敢不從命？</w:t>
      </w:r>
      <w:r>
        <w:rPr>
          <w:rFonts w:hint="eastAsia" w:eastAsia="宋体"/>
          <w:lang w:eastAsia="zh-CN"/>
        </w:rPr>
        <w:t>”</w:t>
      </w:r>
    </w:p>
    <w:p w14:paraId="29655832">
      <w:r>
        <w:t>卷第五下</w:t>
      </w:r>
    </w:p>
    <w:p w14:paraId="65C934E9">
      <w:pPr>
        <w:rPr>
          <w:rFonts w:hint="eastAsia" w:eastAsia="宋体"/>
          <w:lang w:eastAsia="zh-CN"/>
        </w:rPr>
      </w:pPr>
      <w:r>
        <w:rPr>
          <w:rFonts w:hint="eastAsia" w:eastAsia="宋体"/>
          <w:lang w:eastAsia="zh-CN"/>
        </w:rPr>
        <w:t>《</w:t>
      </w:r>
      <w:r>
        <w:t>釋言</w:t>
      </w:r>
      <w:r>
        <w:rPr>
          <w:rFonts w:hint="eastAsia" w:eastAsia="宋体"/>
          <w:lang w:eastAsia="zh-CN"/>
        </w:rPr>
        <w:t>》</w:t>
      </w:r>
    </w:p>
    <w:p w14:paraId="64F0D976">
      <w:r>
        <w:t>免，隤也。乙</w:t>
      </w:r>
      <w:r>
        <w:rPr>
          <w:rFonts w:hint="eastAsia" w:eastAsia="宋体"/>
          <w:lang w:eastAsia="zh-CN"/>
        </w:rPr>
        <w:t>“</w:t>
      </w:r>
      <w:r>
        <w:t>未詳</w:t>
      </w:r>
      <w:r>
        <w:rPr>
          <w:rFonts w:hint="eastAsia" w:eastAsia="宋体"/>
          <w:lang w:eastAsia="zh-CN"/>
        </w:rPr>
        <w:t>”</w:t>
      </w:r>
      <w:r>
        <w:t>，改：諸書無訓</w:t>
      </w:r>
      <w:r>
        <w:rPr>
          <w:rFonts w:hint="eastAsia" w:eastAsia="宋体"/>
          <w:lang w:eastAsia="zh-CN"/>
        </w:rPr>
        <w:t>“</w:t>
      </w:r>
      <w:r>
        <w:t>免</w:t>
      </w:r>
      <w:r>
        <w:rPr>
          <w:rFonts w:hint="eastAsia" w:eastAsia="宋体"/>
          <w:lang w:eastAsia="zh-CN"/>
        </w:rPr>
        <w:t>”</w:t>
      </w:r>
      <w:r>
        <w:t>爲</w:t>
      </w:r>
      <w:r>
        <w:rPr>
          <w:rFonts w:hint="eastAsia" w:eastAsia="宋体"/>
          <w:lang w:eastAsia="zh-CN"/>
        </w:rPr>
        <w:t>“</w:t>
      </w:r>
      <w:r>
        <w:t>隤</w:t>
      </w:r>
      <w:r>
        <w:rPr>
          <w:rFonts w:hint="eastAsia" w:eastAsia="宋体"/>
          <w:lang w:eastAsia="zh-CN"/>
        </w:rPr>
        <w:t>”</w:t>
      </w:r>
      <w:r>
        <w:t>者，</w:t>
      </w:r>
      <w:r>
        <w:rPr>
          <w:rFonts w:hint="eastAsia" w:eastAsia="宋体"/>
          <w:lang w:eastAsia="zh-CN"/>
        </w:rPr>
        <w:t>“</w:t>
      </w:r>
      <w:r>
        <w:t>免</w:t>
      </w:r>
      <w:r>
        <w:rPr>
          <w:rFonts w:hint="eastAsia" w:eastAsia="宋体"/>
          <w:lang w:eastAsia="zh-CN"/>
        </w:rPr>
        <w:t>”</w:t>
      </w:r>
      <w:r>
        <w:t>當爲</w:t>
      </w:r>
      <w:r>
        <w:rPr>
          <w:rFonts w:hint="eastAsia" w:eastAsia="宋体"/>
          <w:lang w:eastAsia="zh-CN"/>
        </w:rPr>
        <w:t>“</w:t>
      </w:r>
      <w:r>
        <w:t>臽</w:t>
      </w:r>
      <w:r>
        <w:rPr>
          <w:rFonts w:hint="eastAsia" w:eastAsia="宋体"/>
          <w:lang w:eastAsia="zh-CN"/>
        </w:rPr>
        <w:t>”</w:t>
      </w:r>
      <w:r>
        <w:t>。臽，古陷字也</w:t>
      </w:r>
    </w:p>
    <w:p w14:paraId="27F80888">
      <w:pPr>
        <w:rPr>
          <w:rFonts w:hint="eastAsia" w:eastAsia="宋体"/>
          <w:lang w:eastAsia="zh-CN"/>
        </w:rPr>
      </w:pPr>
      <w:r>
        <w:rPr>
          <w:rFonts w:hint="eastAsia" w:eastAsia="宋体"/>
          <w:lang w:eastAsia="zh-CN"/>
        </w:rPr>
        <w:t>《</w:t>
      </w:r>
      <w:r>
        <w:t>説文</w:t>
      </w:r>
      <w:r>
        <w:rPr>
          <w:rFonts w:hint="eastAsia" w:eastAsia="宋体"/>
          <w:lang w:eastAsia="zh-CN"/>
        </w:rPr>
        <w:t>》</w:t>
      </w:r>
      <w:r>
        <w:t>本作</w:t>
      </w:r>
      <w:r>
        <w:rPr>
          <w:rFonts w:hint="eastAsia" w:eastAsia="宋体"/>
          <w:lang w:eastAsia="zh-CN"/>
        </w:rPr>
        <w:t>“</w:t>
      </w:r>
      <w:r>
        <w:t>臽</w:t>
      </w:r>
      <w:r>
        <w:rPr>
          <w:rFonts w:hint="eastAsia" w:eastAsia="宋体"/>
          <w:lang w:eastAsia="zh-CN"/>
        </w:rPr>
        <w:t>”</w:t>
      </w:r>
      <w:r>
        <w:t>，隸或作</w:t>
      </w:r>
      <w:r>
        <w:rPr>
          <w:rFonts w:hint="eastAsia" w:eastAsia="宋体"/>
          <w:lang w:eastAsia="zh-CN"/>
        </w:rPr>
        <w:t>“</w:t>
      </w:r>
      <w:r>
        <w:t>鱼</w:t>
      </w:r>
      <w:r>
        <w:rPr>
          <w:rFonts w:hint="eastAsia" w:eastAsia="宋体"/>
          <w:lang w:eastAsia="zh-CN"/>
        </w:rPr>
        <w:t>”</w:t>
      </w:r>
      <w:r>
        <w:t>，與免字上半相似，因譌而爲</w:t>
      </w:r>
      <w:r>
        <w:rPr>
          <w:rFonts w:hint="eastAsia" w:eastAsia="宋体"/>
          <w:lang w:eastAsia="zh-CN"/>
        </w:rPr>
        <w:t>“</w:t>
      </w:r>
      <w:r>
        <w:t>免</w:t>
      </w:r>
      <w:r>
        <w:rPr>
          <w:rFonts w:hint="eastAsia" w:eastAsia="宋体"/>
          <w:lang w:eastAsia="zh-CN"/>
        </w:rPr>
        <w:t>”</w:t>
      </w:r>
      <w:r>
        <w:t>。臽，今通作陷。</w:t>
      </w:r>
      <w:r>
        <w:rPr>
          <w:rFonts w:hint="eastAsia" w:eastAsia="宋体"/>
          <w:lang w:eastAsia="zh-CN"/>
        </w:rPr>
        <w:t>《</w:t>
      </w:r>
      <w:r>
        <w:t>説文</w:t>
      </w:r>
      <w:r>
        <w:rPr>
          <w:rFonts w:hint="eastAsia" w:eastAsia="宋体"/>
          <w:lang w:eastAsia="zh-CN"/>
        </w:rPr>
        <w:t>》</w:t>
      </w:r>
    </w:p>
    <w:p w14:paraId="152AE6AA">
      <w:pPr>
        <w:rPr>
          <w:rFonts w:hint="eastAsia" w:eastAsia="宋体"/>
          <w:lang w:eastAsia="zh-CN"/>
        </w:rPr>
      </w:pPr>
      <w:r>
        <w:rPr>
          <w:rFonts w:hint="eastAsia" w:eastAsia="宋体"/>
          <w:lang w:eastAsia="zh-CN"/>
        </w:rPr>
        <w:t>“</w:t>
      </w:r>
      <w:r>
        <w:t>陷，高下也，一曰陊也。</w:t>
      </w:r>
      <w:r>
        <w:rPr>
          <w:rFonts w:hint="eastAsia" w:eastAsia="宋体"/>
          <w:lang w:eastAsia="zh-CN"/>
        </w:rPr>
        <w:t>”</w:t>
      </w:r>
      <w:r>
        <w:t>又云：</w:t>
      </w:r>
      <w:r>
        <w:rPr>
          <w:rFonts w:hint="eastAsia" w:eastAsia="宋体"/>
          <w:lang w:eastAsia="zh-CN"/>
        </w:rPr>
        <w:t>“</w:t>
      </w:r>
      <w:r>
        <w:t>隤，隊下也。</w:t>
      </w:r>
      <w:r>
        <w:rPr>
          <w:rFonts w:hint="eastAsia" w:eastAsia="宋体"/>
          <w:lang w:eastAsia="zh-CN"/>
        </w:rPr>
        <w:t>”</w:t>
      </w:r>
      <w:r>
        <w:t>韋昭注</w:t>
      </w:r>
      <w:r>
        <w:rPr>
          <w:rFonts w:hint="eastAsia" w:eastAsia="宋体"/>
          <w:lang w:eastAsia="zh-CN"/>
        </w:rPr>
        <w:t>《</w:t>
      </w:r>
      <w:r>
        <w:t>魯語</w:t>
      </w:r>
      <w:r>
        <w:rPr>
          <w:rFonts w:hint="eastAsia" w:eastAsia="宋体"/>
          <w:lang w:eastAsia="zh-CN"/>
        </w:rPr>
        <w:t>》</w:t>
      </w:r>
      <w:r>
        <w:t>云</w:t>
      </w:r>
      <w:r>
        <w:rPr>
          <w:rFonts w:hint="eastAsia" w:eastAsia="宋体"/>
          <w:lang w:eastAsia="zh-CN"/>
        </w:rPr>
        <w:t>“</w:t>
      </w:r>
      <w:r>
        <w:t>陷，墜也。</w:t>
      </w:r>
      <w:r>
        <w:rPr>
          <w:rFonts w:hint="eastAsia" w:eastAsia="宋体"/>
          <w:lang w:eastAsia="zh-CN"/>
        </w:rPr>
        <w:t>”《</w:t>
      </w:r>
      <w:r>
        <w:t>玉篇</w:t>
      </w:r>
      <w:r>
        <w:rPr>
          <w:rFonts w:hint="eastAsia" w:eastAsia="宋体"/>
          <w:lang w:eastAsia="zh-CN"/>
        </w:rPr>
        <w:t>》</w:t>
      </w:r>
    </w:p>
    <w:p w14:paraId="29ED9C3A">
      <w:pPr>
        <w:rPr>
          <w:rFonts w:hint="eastAsia" w:eastAsia="宋体"/>
          <w:lang w:eastAsia="zh-CN"/>
        </w:rPr>
      </w:pPr>
      <w:r>
        <w:rPr>
          <w:rFonts w:hint="eastAsia" w:eastAsia="宋体"/>
          <w:lang w:eastAsia="zh-CN"/>
        </w:rPr>
        <w:t>“</w:t>
      </w:r>
      <w:r>
        <w:t>陷，隤也。</w:t>
      </w:r>
      <w:r>
        <w:rPr>
          <w:rFonts w:hint="eastAsia" w:eastAsia="宋体"/>
          <w:lang w:eastAsia="zh-CN"/>
        </w:rPr>
        <w:t>”《</w:t>
      </w:r>
      <w:r>
        <w:t>廣韻</w:t>
      </w:r>
      <w:r>
        <w:rPr>
          <w:rFonts w:hint="eastAsia" w:eastAsia="宋体"/>
          <w:lang w:eastAsia="zh-CN"/>
        </w:rPr>
        <w:t>》</w:t>
      </w:r>
      <w:r>
        <w:t>：</w:t>
      </w:r>
      <w:r>
        <w:rPr>
          <w:rFonts w:hint="eastAsia" w:eastAsia="宋体"/>
          <w:lang w:eastAsia="zh-CN"/>
        </w:rPr>
        <w:t>“</w:t>
      </w:r>
      <w:r>
        <w:t>陷，入地隤也。</w:t>
      </w:r>
      <w:r>
        <w:rPr>
          <w:rFonts w:hint="eastAsia" w:eastAsia="宋体"/>
          <w:lang w:eastAsia="zh-CN"/>
        </w:rPr>
        <w:t>”《</w:t>
      </w:r>
      <w:r>
        <w:t>淮南子。原道訓</w:t>
      </w:r>
      <w:r>
        <w:rPr>
          <w:rFonts w:hint="eastAsia" w:eastAsia="宋体"/>
          <w:lang w:eastAsia="zh-CN"/>
        </w:rPr>
        <w:t>》</w:t>
      </w:r>
      <w:r>
        <w:t>云：</w:t>
      </w:r>
      <w:r>
        <w:rPr>
          <w:rFonts w:hint="eastAsia" w:eastAsia="宋体"/>
          <w:lang w:eastAsia="zh-CN"/>
        </w:rPr>
        <w:t>“</w:t>
      </w:r>
      <w:r>
        <w:t>先者隤陷，則後者以謀。</w:t>
      </w:r>
      <w:r>
        <w:rPr>
          <w:rFonts w:hint="eastAsia" w:eastAsia="宋体"/>
          <w:lang w:eastAsia="zh-CN"/>
        </w:rPr>
        <w:t>”</w:t>
      </w:r>
    </w:p>
    <w:p w14:paraId="044C1F19">
      <w:r>
        <w:t>是陷與隤同義。</w:t>
      </w:r>
    </w:p>
    <w:p w14:paraId="224F5CF7">
      <w:r>
        <w:t>謂，指也。乙</w:t>
      </w:r>
      <w:r>
        <w:rPr>
          <w:rFonts w:hint="eastAsia" w:eastAsia="宋体"/>
          <w:lang w:eastAsia="zh-CN"/>
        </w:rPr>
        <w:t>“</w:t>
      </w:r>
      <w:r>
        <w:t>指而言之</w:t>
      </w:r>
      <w:r>
        <w:rPr>
          <w:rFonts w:hint="eastAsia" w:eastAsia="宋体"/>
          <w:lang w:eastAsia="zh-CN"/>
        </w:rPr>
        <w:t>”</w:t>
      </w:r>
      <w:r>
        <w:t>下全注，改</w:t>
      </w:r>
      <w:r>
        <w:rPr>
          <w:rFonts w:hint="eastAsia" w:eastAsia="宋体"/>
          <w:lang w:eastAsia="zh-CN"/>
        </w:rPr>
        <w:t>《</w:t>
      </w:r>
      <w:r>
        <w:t>華嚴經音義</w:t>
      </w:r>
      <w:r>
        <w:rPr>
          <w:rFonts w:hint="eastAsia" w:eastAsia="宋体"/>
          <w:lang w:eastAsia="zh-CN"/>
        </w:rPr>
        <w:t>》</w:t>
      </w:r>
      <w:r>
        <w:t>引</w:t>
      </w:r>
      <w:r>
        <w:rPr>
          <w:rFonts w:hint="eastAsia" w:eastAsia="宋体"/>
          <w:lang w:eastAsia="zh-CN"/>
        </w:rPr>
        <w:t>《</w:t>
      </w:r>
      <w:r>
        <w:t>漢書音義</w:t>
      </w:r>
      <w:r>
        <w:rPr>
          <w:rFonts w:hint="eastAsia" w:eastAsia="宋体"/>
          <w:lang w:eastAsia="zh-CN"/>
        </w:rPr>
        <w:t>》</w:t>
      </w:r>
      <w:r>
        <w:t>云</w:t>
      </w:r>
      <w:r>
        <w:rPr>
          <w:rFonts w:hint="eastAsia" w:eastAsia="宋体"/>
          <w:lang w:eastAsia="zh-CN"/>
        </w:rPr>
        <w:t>“</w:t>
      </w:r>
      <w:r>
        <w:t>謂者，指</w:t>
      </w:r>
    </w:p>
    <w:p w14:paraId="052E5E12">
      <w:pPr>
        <w:rPr>
          <w:rFonts w:hint="eastAsia" w:eastAsia="宋体"/>
          <w:lang w:eastAsia="zh-CN"/>
        </w:rPr>
      </w:pPr>
      <w:r>
        <w:t>趣也。</w:t>
      </w:r>
      <w:r>
        <w:rPr>
          <w:rFonts w:hint="eastAsia" w:eastAsia="宋体"/>
          <w:lang w:eastAsia="zh-CN"/>
        </w:rPr>
        <w:t>”</w:t>
      </w:r>
    </w:p>
    <w:p w14:paraId="716781FD">
      <w:r>
        <w:t>吳，跌也</w:t>
      </w:r>
    </w:p>
    <w:p w14:paraId="3BFA61E1">
      <w:r>
        <w:rPr>
          <w:rFonts w:hint="eastAsia" w:eastAsia="宋体"/>
          <w:lang w:eastAsia="zh-CN"/>
        </w:rPr>
        <w:t>“《</w:t>
      </w:r>
      <w:r>
        <w:t>天文志</w:t>
      </w:r>
      <w:r>
        <w:rPr>
          <w:rFonts w:hint="eastAsia" w:eastAsia="宋体"/>
          <w:lang w:eastAsia="zh-CN"/>
        </w:rPr>
        <w:t>》</w:t>
      </w:r>
      <w:r>
        <w:t>作跌</w:t>
      </w:r>
      <w:r>
        <w:rPr>
          <w:rFonts w:hint="eastAsia" w:eastAsia="宋体"/>
          <w:lang w:eastAsia="zh-CN"/>
        </w:rPr>
        <w:t>”</w:t>
      </w:r>
      <w:r>
        <w:t>下，補：</w:t>
      </w:r>
      <w:r>
        <w:rPr>
          <w:rFonts w:hint="eastAsia" w:eastAsia="宋体"/>
          <w:lang w:eastAsia="zh-CN"/>
        </w:rPr>
        <w:t>《</w:t>
      </w:r>
      <w:r>
        <w:t>太玄。將</w:t>
      </w:r>
      <w:r>
        <w:rPr>
          <w:rFonts w:hint="eastAsia" w:eastAsia="宋体"/>
          <w:lang w:eastAsia="zh-CN"/>
        </w:rPr>
        <w:t>•</w:t>
      </w:r>
      <w:r>
        <w:t>次六</w:t>
      </w:r>
      <w:r>
        <w:rPr>
          <w:rFonts w:hint="eastAsia" w:eastAsia="宋体"/>
          <w:lang w:eastAsia="zh-CN"/>
        </w:rPr>
        <w:t>》</w:t>
      </w:r>
      <w:r>
        <w:t>：</w:t>
      </w:r>
      <w:r>
        <w:rPr>
          <w:rFonts w:hint="eastAsia" w:eastAsia="宋体"/>
          <w:lang w:eastAsia="zh-CN"/>
        </w:rPr>
        <w:t>“</w:t>
      </w:r>
      <w:r>
        <w:t>日失烈烈。</w:t>
      </w:r>
      <w:r>
        <w:rPr>
          <w:rFonts w:hint="eastAsia" w:eastAsia="宋体"/>
          <w:lang w:eastAsia="zh-CN"/>
        </w:rPr>
        <w:t>”</w:t>
      </w:r>
      <w:r>
        <w:t>竝字異</w:t>
      </w:r>
    </w:p>
    <w:p w14:paraId="61173967">
      <w:r>
        <w:t>而義同。</w:t>
      </w:r>
    </w:p>
    <w:p w14:paraId="624B67A9">
      <w:r>
        <w:t>資，操也。</w:t>
      </w:r>
      <w:r>
        <w:rPr>
          <w:rFonts w:hint="eastAsia" w:eastAsia="宋体"/>
          <w:lang w:eastAsia="zh-CN"/>
        </w:rPr>
        <w:t>“</w:t>
      </w:r>
      <w:r>
        <w:t>資與齎通</w:t>
      </w:r>
      <w:r>
        <w:rPr>
          <w:rFonts w:hint="eastAsia" w:eastAsia="宋体"/>
          <w:lang w:eastAsia="zh-CN"/>
        </w:rPr>
        <w:t>”</w:t>
      </w:r>
      <w:r>
        <w:t>上，補：</w:t>
      </w:r>
      <w:r>
        <w:rPr>
          <w:rFonts w:hint="eastAsia" w:eastAsia="宋体"/>
          <w:lang w:eastAsia="zh-CN"/>
        </w:rPr>
        <w:t>《</w:t>
      </w:r>
      <w:r>
        <w:t>考工記</w:t>
      </w:r>
      <w:r>
        <w:rPr>
          <w:rFonts w:hint="eastAsia" w:eastAsia="宋体"/>
          <w:lang w:eastAsia="zh-CN"/>
        </w:rPr>
        <w:t>》</w:t>
      </w:r>
      <w:r>
        <w:t>：</w:t>
      </w:r>
      <w:r>
        <w:rPr>
          <w:rFonts w:hint="eastAsia" w:eastAsia="宋体"/>
          <w:lang w:eastAsia="zh-CN"/>
        </w:rPr>
        <w:t>“</w:t>
      </w:r>
      <w:r>
        <w:t>或通四方之珍異以資之。</w:t>
      </w:r>
      <w:r>
        <w:rPr>
          <w:rFonts w:hint="eastAsia" w:eastAsia="宋体"/>
          <w:lang w:eastAsia="zh-CN"/>
        </w:rPr>
        <w:t>”《</w:t>
      </w:r>
      <w:r>
        <w:t>喪服四</w:t>
      </w:r>
    </w:p>
    <w:p w14:paraId="5032D045">
      <w:pPr>
        <w:rPr>
          <w:rFonts w:hint="eastAsia" w:eastAsia="宋体"/>
          <w:lang w:eastAsia="zh-CN"/>
        </w:rPr>
      </w:pPr>
      <w:r>
        <w:t>制</w:t>
      </w:r>
      <w:r>
        <w:rPr>
          <w:rFonts w:hint="eastAsia" w:eastAsia="宋体"/>
          <w:lang w:eastAsia="zh-CN"/>
        </w:rPr>
        <w:t>》“</w:t>
      </w:r>
      <w:r>
        <w:t>資於事父以事君而敬同。</w:t>
      </w:r>
      <w:r>
        <w:rPr>
          <w:rFonts w:hint="eastAsia" w:eastAsia="宋体"/>
          <w:lang w:eastAsia="zh-CN"/>
        </w:rPr>
        <w:t>”</w:t>
      </w:r>
      <w:r>
        <w:t>鄭注竝云</w:t>
      </w:r>
      <w:r>
        <w:rPr>
          <w:rFonts w:hint="eastAsia" w:eastAsia="宋体"/>
          <w:lang w:eastAsia="zh-CN"/>
        </w:rPr>
        <w:t>“</w:t>
      </w:r>
      <w:r>
        <w:t>資操也。</w:t>
      </w:r>
      <w:r>
        <w:rPr>
          <w:rFonts w:hint="eastAsia" w:eastAsia="宋体"/>
          <w:lang w:eastAsia="zh-CN"/>
        </w:rPr>
        <w:t>”</w:t>
      </w:r>
    </w:p>
    <w:p w14:paraId="35E4CFBF">
      <w:r>
        <w:t>【第402页】</w:t>
      </w:r>
    </w:p>
    <w:p w14:paraId="3591888F">
      <w:r>
        <w:t>徇，營也。乙</w:t>
      </w:r>
      <w:r>
        <w:rPr>
          <w:rFonts w:hint="eastAsia" w:eastAsia="宋体"/>
          <w:lang w:eastAsia="zh-CN"/>
        </w:rPr>
        <w:t>“《</w:t>
      </w:r>
      <w:r>
        <w:t>衆經音義</w:t>
      </w:r>
      <w:r>
        <w:rPr>
          <w:rFonts w:hint="eastAsia" w:eastAsia="宋体"/>
          <w:lang w:eastAsia="zh-CN"/>
        </w:rPr>
        <w:t>》”</w:t>
      </w:r>
      <w:r>
        <w:t>下十四字，改：</w:t>
      </w:r>
      <w:r>
        <w:rPr>
          <w:rFonts w:hint="eastAsia" w:eastAsia="宋体"/>
          <w:lang w:eastAsia="zh-CN"/>
        </w:rPr>
        <w:t>《</w:t>
      </w:r>
      <w:r>
        <w:t>漢書。賈誼傳</w:t>
      </w:r>
      <w:r>
        <w:rPr>
          <w:rFonts w:hint="eastAsia" w:eastAsia="宋体"/>
          <w:lang w:eastAsia="zh-CN"/>
        </w:rPr>
        <w:t>》</w:t>
      </w:r>
      <w:r>
        <w:t>：</w:t>
      </w:r>
      <w:r>
        <w:rPr>
          <w:rFonts w:hint="eastAsia" w:eastAsia="宋体"/>
          <w:lang w:eastAsia="zh-CN"/>
        </w:rPr>
        <w:t>“</w:t>
      </w:r>
      <w:r>
        <w:t>貪夫徇財。</w:t>
      </w:r>
      <w:r>
        <w:rPr>
          <w:rFonts w:hint="eastAsia" w:eastAsia="宋体"/>
          <w:lang w:eastAsia="zh-CN"/>
        </w:rPr>
        <w:t>”</w:t>
      </w:r>
      <w:r>
        <w:t>應劭注</w:t>
      </w:r>
    </w:p>
    <w:p w14:paraId="7B6BFC49">
      <w:pPr>
        <w:rPr>
          <w:rFonts w:hint="eastAsia" w:eastAsia="宋体"/>
          <w:lang w:eastAsia="zh-CN"/>
        </w:rPr>
      </w:pPr>
      <w:r>
        <w:t>云：</w:t>
      </w:r>
      <w:r>
        <w:rPr>
          <w:rFonts w:hint="eastAsia" w:eastAsia="宋体"/>
          <w:lang w:eastAsia="zh-CN"/>
        </w:rPr>
        <w:t>“</w:t>
      </w:r>
      <w:r>
        <w:t>徇，營。</w:t>
      </w:r>
      <w:r>
        <w:rPr>
          <w:rFonts w:hint="eastAsia" w:eastAsia="宋体"/>
          <w:lang w:eastAsia="zh-CN"/>
        </w:rPr>
        <w:t>”</w:t>
      </w:r>
    </w:p>
    <w:p w14:paraId="4C7CB47A">
      <w:r>
        <w:t>乍，暫也</w:t>
      </w:r>
    </w:p>
    <w:p w14:paraId="2F8E62B9">
      <w:r>
        <w:t>。rHll</w:t>
      </w:r>
    </w:p>
    <w:p w14:paraId="1B39538A">
      <w:r>
        <w:rPr>
          <w:rFonts w:hint="eastAsia" w:eastAsia="宋体"/>
          <w:lang w:eastAsia="zh-CN"/>
        </w:rPr>
        <w:t>“</w:t>
      </w:r>
      <w:r>
        <w:t>詐卒也</w:t>
      </w:r>
      <w:r>
        <w:rPr>
          <w:rFonts w:hint="eastAsia" w:eastAsia="宋体"/>
          <w:lang w:eastAsia="zh-CN"/>
        </w:rPr>
        <w:t>”</w:t>
      </w:r>
      <w:r>
        <w:t>下，補：</w:t>
      </w:r>
      <w:r>
        <w:rPr>
          <w:rFonts w:hint="eastAsia" w:eastAsia="宋体"/>
          <w:lang w:eastAsia="zh-CN"/>
        </w:rPr>
        <w:t>《</w:t>
      </w:r>
      <w:r>
        <w:t>襄二十九年公羊傳</w:t>
      </w:r>
      <w:r>
        <w:rPr>
          <w:rFonts w:hint="eastAsia" w:eastAsia="宋体"/>
          <w:lang w:eastAsia="zh-CN"/>
        </w:rPr>
        <w:t>》</w:t>
      </w:r>
      <w:r>
        <w:t>：</w:t>
      </w:r>
      <w:r>
        <w:rPr>
          <w:rFonts w:hint="eastAsia" w:eastAsia="宋体"/>
          <w:lang w:eastAsia="zh-CN"/>
        </w:rPr>
        <w:t>“</w:t>
      </w:r>
      <w:r>
        <w:t>今若是迮而與季子，季子</w:t>
      </w:r>
    </w:p>
    <w:p w14:paraId="77FEBB84">
      <w:r>
        <w:t>猶不受也。</w:t>
      </w:r>
      <w:r>
        <w:rPr>
          <w:rFonts w:hint="eastAsia" w:eastAsia="宋体"/>
          <w:lang w:eastAsia="zh-CN"/>
        </w:rPr>
        <w:t>”</w:t>
      </w:r>
      <w:r>
        <w:t>迮亦與乍同</w:t>
      </w:r>
    </w:p>
    <w:p w14:paraId="116A8CDD">
      <w:r>
        <w:t>酌，漱也。</w:t>
      </w:r>
      <w:r>
        <w:rPr>
          <w:rFonts w:hint="eastAsia" w:eastAsia="宋体"/>
          <w:lang w:eastAsia="zh-CN"/>
        </w:rPr>
        <w:t>“</w:t>
      </w:r>
      <w:r>
        <w:t>酌</w:t>
      </w:r>
      <w:r>
        <w:rPr>
          <w:rFonts w:hint="eastAsia" w:eastAsia="宋体"/>
          <w:lang w:eastAsia="zh-CN"/>
        </w:rPr>
        <w:t>”</w:t>
      </w:r>
      <w:r>
        <w:t>改</w:t>
      </w:r>
      <w:r>
        <w:rPr>
          <w:rFonts w:hint="eastAsia" w:eastAsia="宋体"/>
          <w:lang w:eastAsia="zh-CN"/>
        </w:rPr>
        <w:t>“</w:t>
      </w:r>
      <w:r>
        <w:t>酌</w:t>
      </w:r>
      <w:r>
        <w:rPr>
          <w:rFonts w:hint="eastAsia" w:eastAsia="宋体"/>
          <w:lang w:eastAsia="zh-CN"/>
        </w:rPr>
        <w:t>”</w:t>
      </w:r>
      <w:r>
        <w:t>。乙</w:t>
      </w:r>
      <w:r>
        <w:rPr>
          <w:rFonts w:hint="eastAsia" w:eastAsia="宋体"/>
          <w:lang w:eastAsia="zh-CN"/>
        </w:rPr>
        <w:t>“</w:t>
      </w:r>
      <w:r>
        <w:t>未詳</w:t>
      </w:r>
      <w:r>
        <w:rPr>
          <w:rFonts w:hint="eastAsia" w:eastAsia="宋体"/>
          <w:lang w:eastAsia="zh-CN"/>
        </w:rPr>
        <w:t>”</w:t>
      </w:r>
      <w:r>
        <w:t>，改：各本</w:t>
      </w:r>
      <w:r>
        <w:rPr>
          <w:rFonts w:hint="eastAsia" w:eastAsia="宋体"/>
          <w:lang w:eastAsia="zh-CN"/>
        </w:rPr>
        <w:t>“</w:t>
      </w:r>
      <w:r>
        <w:t>酌</w:t>
      </w:r>
      <w:r>
        <w:rPr>
          <w:rFonts w:hint="eastAsia" w:eastAsia="宋体"/>
          <w:lang w:eastAsia="zh-CN"/>
        </w:rPr>
        <w:t>”</w:t>
      </w:r>
      <w:r>
        <w:t>譌作</w:t>
      </w:r>
      <w:r>
        <w:rPr>
          <w:rFonts w:hint="eastAsia" w:eastAsia="宋体"/>
          <w:lang w:eastAsia="zh-CN"/>
        </w:rPr>
        <w:t>“</w:t>
      </w:r>
      <w:r>
        <w:t>酌</w:t>
      </w:r>
      <w:r>
        <w:rPr>
          <w:rFonts w:hint="eastAsia" w:eastAsia="宋体"/>
          <w:lang w:eastAsia="zh-CN"/>
        </w:rPr>
        <w:t>”</w:t>
      </w:r>
      <w:r>
        <w:t>。錢氏晦之云：</w:t>
      </w:r>
      <w:r>
        <w:rPr>
          <w:rFonts w:hint="eastAsia" w:eastAsia="宋体"/>
          <w:lang w:eastAsia="zh-CN"/>
        </w:rPr>
        <w:t>“</w:t>
      </w:r>
      <w:r>
        <w:t>酌，當</w:t>
      </w:r>
    </w:p>
    <w:p w14:paraId="0C23C2D4">
      <w:r>
        <w:t>爲酌。</w:t>
      </w:r>
      <w:r>
        <w:rPr>
          <w:rFonts w:hint="eastAsia" w:eastAsia="宋体"/>
          <w:lang w:eastAsia="zh-CN"/>
        </w:rPr>
        <w:t>《</w:t>
      </w:r>
      <w:r>
        <w:t>説文</w:t>
      </w:r>
      <w:r>
        <w:rPr>
          <w:rFonts w:hint="eastAsia" w:eastAsia="宋体"/>
          <w:lang w:eastAsia="zh-CN"/>
        </w:rPr>
        <w:t>》</w:t>
      </w:r>
      <w:r>
        <w:t>：</w:t>
      </w:r>
      <w:r>
        <w:rPr>
          <w:rFonts w:hint="eastAsia" w:eastAsia="宋体"/>
          <w:lang w:eastAsia="zh-CN"/>
        </w:rPr>
        <w:t>‘</w:t>
      </w:r>
      <w:r>
        <w:t>酌，少少飲也。</w:t>
      </w:r>
      <w:r>
        <w:rPr>
          <w:rFonts w:hint="eastAsia" w:eastAsia="宋体"/>
          <w:lang w:eastAsia="zh-CN"/>
        </w:rPr>
        <w:t>’《</w:t>
      </w:r>
      <w:r>
        <w:t>玉篇</w:t>
      </w:r>
      <w:r>
        <w:rPr>
          <w:rFonts w:hint="eastAsia" w:eastAsia="宋体"/>
          <w:lang w:eastAsia="zh-CN"/>
        </w:rPr>
        <w:t>》</w:t>
      </w:r>
      <w:r>
        <w:t>：</w:t>
      </w:r>
      <w:r>
        <w:rPr>
          <w:rFonts w:hint="eastAsia" w:eastAsia="宋体"/>
          <w:lang w:eastAsia="zh-CN"/>
        </w:rPr>
        <w:t>‘</w:t>
      </w:r>
      <w:r>
        <w:t>酌，余振切。酳，同上。1</w:t>
      </w:r>
      <w:r>
        <w:rPr>
          <w:rFonts w:hint="eastAsia" w:eastAsia="宋体"/>
          <w:lang w:eastAsia="zh-CN"/>
        </w:rPr>
        <w:t>《</w:t>
      </w:r>
      <w:r>
        <w:t>廣韻</w:t>
      </w:r>
      <w:r>
        <w:rPr>
          <w:rFonts w:hint="eastAsia" w:eastAsia="宋体"/>
          <w:lang w:eastAsia="zh-CN"/>
        </w:rPr>
        <w:t>》</w:t>
      </w:r>
      <w:r>
        <w:t>：</w:t>
      </w:r>
      <w:r>
        <w:rPr>
          <w:rFonts w:hint="eastAsia" w:eastAsia="宋体"/>
          <w:lang w:eastAsia="zh-CN"/>
        </w:rPr>
        <w:t>‘</w:t>
      </w:r>
      <w:r>
        <w:t>酳，酒漱口</w:t>
      </w:r>
    </w:p>
    <w:p w14:paraId="40FC5EBE">
      <w:r>
        <w:t>也。</w:t>
      </w:r>
      <w:r>
        <w:rPr>
          <w:rFonts w:hint="eastAsia" w:eastAsia="宋体"/>
          <w:lang w:eastAsia="zh-CN"/>
        </w:rPr>
        <w:t>’</w:t>
      </w:r>
      <w:r>
        <w:t>案：</w:t>
      </w:r>
      <w:r>
        <w:rPr>
          <w:rFonts w:hint="eastAsia" w:eastAsia="宋体"/>
          <w:lang w:eastAsia="zh-CN"/>
        </w:rPr>
        <w:t>《</w:t>
      </w:r>
      <w:r>
        <w:t>士虞禮</w:t>
      </w:r>
      <w:r>
        <w:rPr>
          <w:rFonts w:hint="eastAsia" w:eastAsia="宋体"/>
          <w:lang w:eastAsia="zh-CN"/>
        </w:rPr>
        <w:t>》</w:t>
      </w:r>
      <w:r>
        <w:t>、</w:t>
      </w:r>
      <w:r>
        <w:rPr>
          <w:rFonts w:hint="eastAsia" w:eastAsia="宋体"/>
          <w:lang w:eastAsia="zh-CN"/>
        </w:rPr>
        <w:t>《</w:t>
      </w:r>
      <w:r>
        <w:t>少牢饋食禮</w:t>
      </w:r>
      <w:r>
        <w:rPr>
          <w:rFonts w:hint="eastAsia" w:eastAsia="宋体"/>
          <w:lang w:eastAsia="zh-CN"/>
        </w:rPr>
        <w:t>》</w:t>
      </w:r>
      <w:r>
        <w:t>注竝云：</w:t>
      </w:r>
      <w:r>
        <w:rPr>
          <w:rFonts w:hint="eastAsia" w:eastAsia="宋体"/>
          <w:lang w:eastAsia="zh-CN"/>
        </w:rPr>
        <w:t>‘</w:t>
      </w:r>
      <w:r>
        <w:t>古文酳爲酌。</w:t>
      </w:r>
      <w:r>
        <w:rPr>
          <w:rFonts w:hint="eastAsia" w:eastAsia="宋体"/>
          <w:lang w:eastAsia="zh-CN"/>
        </w:rPr>
        <w:t>’《</w:t>
      </w:r>
      <w:r>
        <w:t>特牲饋食禮</w:t>
      </w:r>
      <w:r>
        <w:rPr>
          <w:rFonts w:hint="eastAsia" w:eastAsia="宋体"/>
          <w:lang w:eastAsia="zh-CN"/>
        </w:rPr>
        <w:t>》</w:t>
      </w:r>
      <w:r>
        <w:t>注云：</w:t>
      </w:r>
      <w:r>
        <w:rPr>
          <w:rFonts w:hint="eastAsia" w:eastAsia="宋体"/>
          <w:lang w:eastAsia="zh-CN"/>
        </w:rPr>
        <w:t>‘</w:t>
      </w:r>
      <w:r>
        <w:t>今文酳</w:t>
      </w:r>
    </w:p>
    <w:p w14:paraId="794AF73F">
      <w:r>
        <w:t>爲酌。</w:t>
      </w:r>
      <w:r>
        <w:rPr>
          <w:rFonts w:hint="eastAsia" w:eastAsia="宋体"/>
          <w:lang w:eastAsia="zh-CN"/>
        </w:rPr>
        <w:t>’</w:t>
      </w:r>
      <w:r>
        <w:t>酌皆當爲酌。顔師古注</w:t>
      </w:r>
      <w:r>
        <w:rPr>
          <w:rFonts w:hint="eastAsia" w:eastAsia="宋体"/>
          <w:lang w:eastAsia="zh-CN"/>
        </w:rPr>
        <w:t>《</w:t>
      </w:r>
      <w:r>
        <w:t>漢書。賈山傳</w:t>
      </w:r>
      <w:r>
        <w:rPr>
          <w:rFonts w:hint="eastAsia" w:eastAsia="宋体"/>
          <w:lang w:eastAsia="zh-CN"/>
        </w:rPr>
        <w:t>》</w:t>
      </w:r>
      <w:r>
        <w:t>云：</w:t>
      </w:r>
      <w:r>
        <w:rPr>
          <w:rFonts w:hint="eastAsia" w:eastAsia="宋体"/>
          <w:lang w:eastAsia="zh-CN"/>
        </w:rPr>
        <w:t>‘</w:t>
      </w:r>
      <w:r>
        <w:t>酳者，少少飲酒，謂食已而蕩口</w:t>
      </w:r>
    </w:p>
    <w:p w14:paraId="6A93661D">
      <w:r>
        <w:t>也。</w:t>
      </w:r>
      <w:r>
        <w:rPr>
          <w:rFonts w:hint="eastAsia" w:eastAsia="宋体"/>
          <w:lang w:eastAsia="zh-CN"/>
        </w:rPr>
        <w:t>’”</w:t>
      </w:r>
      <w:r>
        <w:t>念孫案：</w:t>
      </w:r>
      <w:r>
        <w:rPr>
          <w:rFonts w:hint="eastAsia" w:eastAsia="宋体"/>
          <w:lang w:eastAsia="zh-CN"/>
        </w:rPr>
        <w:t>《</w:t>
      </w:r>
      <w:r>
        <w:t>士昬禮</w:t>
      </w:r>
      <w:r>
        <w:rPr>
          <w:rFonts w:hint="eastAsia" w:eastAsia="宋体"/>
          <w:lang w:eastAsia="zh-CN"/>
        </w:rPr>
        <w:t>》“</w:t>
      </w:r>
      <w:r>
        <w:t>酌酳主人</w:t>
      </w:r>
      <w:r>
        <w:rPr>
          <w:rFonts w:hint="eastAsia" w:eastAsia="宋体"/>
          <w:lang w:eastAsia="zh-CN"/>
        </w:rPr>
        <w:t>”</w:t>
      </w:r>
      <w:r>
        <w:t>鄭注云：</w:t>
      </w:r>
      <w:r>
        <w:rPr>
          <w:rFonts w:hint="eastAsia" w:eastAsia="宋体"/>
          <w:lang w:eastAsia="zh-CN"/>
        </w:rPr>
        <w:t>“</w:t>
      </w:r>
      <w:r>
        <w:t>酳，漱也。酳之言演也，安也。漱所以絜</w:t>
      </w:r>
    </w:p>
    <w:p w14:paraId="6646CD17">
      <w:r>
        <w:t>口，且演、安其所食。</w:t>
      </w:r>
      <w:r>
        <w:rPr>
          <w:rFonts w:hint="eastAsia" w:eastAsia="宋体"/>
          <w:lang w:eastAsia="zh-CN"/>
        </w:rPr>
        <w:t>”</w:t>
      </w:r>
      <w:r>
        <w:t>酳與酌同，此</w:t>
      </w:r>
      <w:r>
        <w:rPr>
          <w:rFonts w:hint="eastAsia" w:eastAsia="宋体"/>
          <w:lang w:eastAsia="zh-CN"/>
        </w:rPr>
        <w:t>“</w:t>
      </w:r>
      <w:r>
        <w:t>酌</w:t>
      </w:r>
      <w:r>
        <w:rPr>
          <w:rFonts w:hint="eastAsia" w:eastAsia="宋体"/>
          <w:lang w:eastAsia="zh-CN"/>
        </w:rPr>
        <w:t>”</w:t>
      </w:r>
      <w:r>
        <w:t>訓爲</w:t>
      </w:r>
      <w:r>
        <w:rPr>
          <w:rFonts w:hint="eastAsia" w:eastAsia="宋体"/>
          <w:lang w:eastAsia="zh-CN"/>
        </w:rPr>
        <w:t>“</w:t>
      </w:r>
      <w:r>
        <w:t>漱</w:t>
      </w:r>
      <w:r>
        <w:rPr>
          <w:rFonts w:hint="eastAsia" w:eastAsia="宋体"/>
          <w:lang w:eastAsia="zh-CN"/>
        </w:rPr>
        <w:t>”</w:t>
      </w:r>
      <w:r>
        <w:t>之明證也，今訂正</w:t>
      </w:r>
    </w:p>
    <w:p w14:paraId="234EC03D">
      <w:r>
        <w:t>貳，汙也。乙</w:t>
      </w:r>
      <w:r>
        <w:rPr>
          <w:rFonts w:hint="eastAsia" w:eastAsia="宋体"/>
          <w:lang w:eastAsia="zh-CN"/>
        </w:rPr>
        <w:t>“</w:t>
      </w:r>
      <w:r>
        <w:t>貳當</w:t>
      </w:r>
      <w:r>
        <w:rPr>
          <w:rFonts w:hint="eastAsia" w:eastAsia="宋体"/>
          <w:lang w:eastAsia="zh-CN"/>
        </w:rPr>
        <w:t>”</w:t>
      </w:r>
      <w:r>
        <w:t>下全注。</w:t>
      </w:r>
    </w:p>
    <w:p w14:paraId="6A081335">
      <w:pPr>
        <w:rPr>
          <w:rFonts w:hint="eastAsia" w:eastAsia="宋体"/>
          <w:lang w:eastAsia="zh-CN"/>
        </w:rPr>
      </w:pPr>
      <w:r>
        <w:t>貳，然也。乙</w:t>
      </w:r>
      <w:r>
        <w:rPr>
          <w:rFonts w:hint="eastAsia" w:eastAsia="宋体"/>
          <w:lang w:eastAsia="zh-CN"/>
        </w:rPr>
        <w:t>“</w:t>
      </w:r>
      <w:r>
        <w:t>未詳</w:t>
      </w:r>
      <w:r>
        <w:rPr>
          <w:rFonts w:hint="eastAsia" w:eastAsia="宋体"/>
          <w:lang w:eastAsia="zh-CN"/>
        </w:rPr>
        <w:t>”</w:t>
      </w:r>
      <w:r>
        <w:t>，改：</w:t>
      </w:r>
      <w:r>
        <w:rPr>
          <w:rFonts w:hint="eastAsia" w:eastAsia="宋体"/>
          <w:lang w:eastAsia="zh-CN"/>
        </w:rPr>
        <w:t>《</w:t>
      </w:r>
      <w:r>
        <w:t>公羊春秋</w:t>
      </w:r>
      <w:r>
        <w:rPr>
          <w:rFonts w:hint="eastAsia" w:eastAsia="宋体"/>
          <w:lang w:eastAsia="zh-CN"/>
        </w:rPr>
        <w:t>•</w:t>
      </w:r>
      <w:r>
        <w:t>莊二十三年</w:t>
      </w:r>
      <w:r>
        <w:rPr>
          <w:rFonts w:hint="eastAsia" w:eastAsia="宋体"/>
          <w:lang w:eastAsia="zh-CN"/>
        </w:rPr>
        <w:t>》</w:t>
      </w:r>
      <w:r>
        <w:t>：</w:t>
      </w:r>
      <w:r>
        <w:rPr>
          <w:rFonts w:hint="eastAsia" w:eastAsia="宋体"/>
          <w:lang w:eastAsia="zh-CN"/>
        </w:rPr>
        <w:t>“</w:t>
      </w:r>
      <w:r>
        <w:t>公會齊矦，盟于扈。</w:t>
      </w:r>
      <w:r>
        <w:rPr>
          <w:rFonts w:hint="eastAsia" w:eastAsia="宋体"/>
          <w:lang w:eastAsia="zh-CN"/>
        </w:rPr>
        <w:t>”《</w:t>
      </w:r>
      <w:r>
        <w:t>傳</w:t>
      </w:r>
      <w:r>
        <w:rPr>
          <w:rFonts w:hint="eastAsia" w:eastAsia="宋体"/>
          <w:lang w:eastAsia="zh-CN"/>
        </w:rPr>
        <w:t>》</w:t>
      </w:r>
    </w:p>
    <w:p w14:paraId="41AF0927">
      <w:r>
        <w:t>云：</w:t>
      </w:r>
      <w:r>
        <w:rPr>
          <w:rFonts w:hint="eastAsia" w:eastAsia="宋体"/>
          <w:lang w:eastAsia="zh-CN"/>
        </w:rPr>
        <w:t>“</w:t>
      </w:r>
      <w:r>
        <w:t>桓之盟不日，此何以日？危之也。何危爾？我貳也。</w:t>
      </w:r>
      <w:r>
        <w:rPr>
          <w:rFonts w:hint="eastAsia" w:eastAsia="宋体"/>
          <w:lang w:eastAsia="zh-CN"/>
        </w:rPr>
        <w:t>”</w:t>
      </w:r>
      <w:r>
        <w:t>何休注云：</w:t>
      </w:r>
      <w:r>
        <w:rPr>
          <w:rFonts w:hint="eastAsia" w:eastAsia="宋体"/>
          <w:lang w:eastAsia="zh-CN"/>
        </w:rPr>
        <w:t>“</w:t>
      </w:r>
      <w:r>
        <w:t>莊公有汙貳之</w:t>
      </w:r>
    </w:p>
    <w:p w14:paraId="37DF5C82">
      <w:r>
        <w:t>行。</w:t>
      </w:r>
      <w:r>
        <w:rPr>
          <w:rFonts w:hint="eastAsia" w:eastAsia="宋体"/>
          <w:lang w:eastAsia="zh-CN"/>
        </w:rPr>
        <w:t>”</w:t>
      </w:r>
      <w:r>
        <w:t>是</w:t>
      </w:r>
      <w:r>
        <w:rPr>
          <w:rFonts w:hint="eastAsia" w:eastAsia="宋体"/>
          <w:lang w:eastAsia="zh-CN"/>
        </w:rPr>
        <w:t>“</w:t>
      </w:r>
      <w:r>
        <w:t>貳</w:t>
      </w:r>
      <w:r>
        <w:rPr>
          <w:rFonts w:hint="eastAsia" w:eastAsia="宋体"/>
          <w:lang w:eastAsia="zh-CN"/>
        </w:rPr>
        <w:t>”</w:t>
      </w:r>
      <w:r>
        <w:t>訓爲</w:t>
      </w:r>
      <w:r>
        <w:rPr>
          <w:rFonts w:hint="eastAsia" w:eastAsia="宋体"/>
          <w:lang w:eastAsia="zh-CN"/>
        </w:rPr>
        <w:t>“</w:t>
      </w:r>
      <w:r>
        <w:t>汙</w:t>
      </w:r>
      <w:r>
        <w:rPr>
          <w:rFonts w:hint="eastAsia" w:eastAsia="宋体"/>
          <w:lang w:eastAsia="zh-CN"/>
        </w:rPr>
        <w:t>”</w:t>
      </w:r>
      <w:r>
        <w:t>也。下文云：</w:t>
      </w:r>
      <w:r>
        <w:rPr>
          <w:rFonts w:hint="eastAsia" w:eastAsia="宋体"/>
          <w:lang w:eastAsia="zh-CN"/>
        </w:rPr>
        <w:t>“</w:t>
      </w:r>
      <w:r>
        <w:t>魯子曰：</w:t>
      </w:r>
      <w:r>
        <w:rPr>
          <w:rFonts w:hint="eastAsia" w:eastAsia="宋体"/>
          <w:lang w:eastAsia="zh-CN"/>
        </w:rPr>
        <w:t>‘</w:t>
      </w:r>
      <w:r>
        <w:t>我貳者，非彼然，我然也。</w:t>
      </w:r>
      <w:r>
        <w:rPr>
          <w:rFonts w:hint="eastAsia" w:eastAsia="宋体"/>
          <w:lang w:eastAsia="zh-CN"/>
        </w:rPr>
        <w:t>’”</w:t>
      </w:r>
      <w:r>
        <w:t>注云：</w:t>
      </w:r>
      <w:r>
        <w:rPr>
          <w:rFonts w:hint="eastAsia" w:eastAsia="宋体"/>
          <w:lang w:eastAsia="zh-CN"/>
        </w:rPr>
        <w:t>“</w:t>
      </w:r>
      <w:r>
        <w:t>非齊</w:t>
      </w:r>
    </w:p>
    <w:p w14:paraId="310DF471">
      <w:r>
        <w:t>惡我也，我行汙貳，動作有危，故日之也。</w:t>
      </w:r>
      <w:r>
        <w:rPr>
          <w:rFonts w:hint="eastAsia" w:eastAsia="宋体"/>
          <w:lang w:eastAsia="zh-CN"/>
        </w:rPr>
        <w:t>”</w:t>
      </w:r>
      <w:r>
        <w:t>據此，則</w:t>
      </w:r>
      <w:r>
        <w:rPr>
          <w:rFonts w:hint="eastAsia" w:eastAsia="宋体"/>
          <w:lang w:eastAsia="zh-CN"/>
        </w:rPr>
        <w:t>《</w:t>
      </w:r>
      <w:r>
        <w:t>傳</w:t>
      </w:r>
      <w:r>
        <w:rPr>
          <w:rFonts w:hint="eastAsia" w:eastAsia="宋体"/>
          <w:lang w:eastAsia="zh-CN"/>
        </w:rPr>
        <w:t>》</w:t>
      </w:r>
      <w:r>
        <w:t>云</w:t>
      </w:r>
      <w:r>
        <w:rPr>
          <w:rFonts w:hint="eastAsia" w:eastAsia="宋体"/>
          <w:lang w:eastAsia="zh-CN"/>
        </w:rPr>
        <w:t>“</w:t>
      </w:r>
      <w:r>
        <w:t>非彼然，我然也</w:t>
      </w:r>
      <w:r>
        <w:rPr>
          <w:rFonts w:hint="eastAsia" w:eastAsia="宋体"/>
          <w:lang w:eastAsia="zh-CN"/>
        </w:rPr>
        <w:t>”</w:t>
      </w:r>
      <w:r>
        <w:t>者，猶言非彼</w:t>
      </w:r>
    </w:p>
    <w:p w14:paraId="62532A65">
      <w:r>
        <w:t>【第403页】</w:t>
      </w:r>
    </w:p>
    <w:p w14:paraId="4F490623">
      <w:r>
        <w:t>寔使然，乃我寔使然耳，非訓</w:t>
      </w:r>
      <w:r>
        <w:rPr>
          <w:rFonts w:hint="eastAsia" w:eastAsia="宋体"/>
          <w:lang w:eastAsia="zh-CN"/>
        </w:rPr>
        <w:t>“</w:t>
      </w:r>
      <w:r>
        <w:t>貳</w:t>
      </w:r>
      <w:r>
        <w:rPr>
          <w:rFonts w:hint="eastAsia" w:eastAsia="宋体"/>
          <w:lang w:eastAsia="zh-CN"/>
        </w:rPr>
        <w:t>”</w:t>
      </w:r>
      <w:r>
        <w:t>爲</w:t>
      </w:r>
      <w:r>
        <w:rPr>
          <w:rFonts w:hint="eastAsia" w:eastAsia="宋体"/>
          <w:lang w:eastAsia="zh-CN"/>
        </w:rPr>
        <w:t>“</w:t>
      </w:r>
      <w:r>
        <w:t>然</w:t>
      </w:r>
      <w:r>
        <w:rPr>
          <w:rFonts w:hint="eastAsia" w:eastAsia="宋体"/>
          <w:lang w:eastAsia="zh-CN"/>
        </w:rPr>
        <w:t>”</w:t>
      </w:r>
      <w:r>
        <w:t>也。此云</w:t>
      </w:r>
      <w:r>
        <w:rPr>
          <w:rFonts w:hint="eastAsia" w:eastAsia="宋体"/>
          <w:lang w:eastAsia="zh-CN"/>
        </w:rPr>
        <w:t>“</w:t>
      </w:r>
      <w:r>
        <w:t>貳，然也</w:t>
      </w:r>
      <w:r>
        <w:rPr>
          <w:rFonts w:hint="eastAsia" w:eastAsia="宋体"/>
          <w:lang w:eastAsia="zh-CN"/>
        </w:rPr>
        <w:t>”</w:t>
      </w:r>
      <w:r>
        <w:t>，蓋誤會</w:t>
      </w:r>
      <w:r>
        <w:rPr>
          <w:rFonts w:hint="eastAsia" w:eastAsia="宋体"/>
          <w:lang w:eastAsia="zh-CN"/>
        </w:rPr>
        <w:t>《</w:t>
      </w:r>
      <w:r>
        <w:t>傳</w:t>
      </w:r>
      <w:r>
        <w:rPr>
          <w:rFonts w:hint="eastAsia" w:eastAsia="宋体"/>
          <w:lang w:eastAsia="zh-CN"/>
        </w:rPr>
        <w:t>》</w:t>
      </w:r>
      <w:r>
        <w:t>意</w:t>
      </w:r>
    </w:p>
    <w:p w14:paraId="1610E0BD">
      <w:pPr>
        <w:rPr>
          <w:rFonts w:hint="eastAsia" w:eastAsia="宋体"/>
          <w:lang w:eastAsia="zh-CN"/>
        </w:rPr>
      </w:pPr>
      <w:r>
        <w:t>律，率也。乙</w:t>
      </w:r>
      <w:r>
        <w:rPr>
          <w:rFonts w:hint="eastAsia" w:eastAsia="宋体"/>
          <w:lang w:eastAsia="zh-CN"/>
        </w:rPr>
        <w:t>“《</w:t>
      </w:r>
      <w:r>
        <w:t>中庸</w:t>
      </w:r>
      <w:r>
        <w:rPr>
          <w:rFonts w:hint="eastAsia" w:eastAsia="宋体"/>
          <w:lang w:eastAsia="zh-CN"/>
        </w:rPr>
        <w:t>》”</w:t>
      </w:r>
      <w:r>
        <w:t>下七字，改</w:t>
      </w:r>
      <w:r>
        <w:rPr>
          <w:rFonts w:hint="eastAsia" w:eastAsia="宋体"/>
          <w:lang w:eastAsia="zh-CN"/>
        </w:rPr>
        <w:t>“《</w:t>
      </w:r>
      <w:r>
        <w:t>爾雅</w:t>
      </w:r>
      <w:r>
        <w:rPr>
          <w:rFonts w:hint="eastAsia" w:eastAsia="宋体"/>
          <w:lang w:eastAsia="zh-CN"/>
        </w:rPr>
        <w:t>》</w:t>
      </w:r>
    </w:p>
    <w:p w14:paraId="33BF76E7">
      <w:r>
        <w:rPr>
          <w:rFonts w:hint="eastAsia" w:eastAsia="宋体"/>
          <w:lang w:eastAsia="zh-CN"/>
        </w:rPr>
        <w:t>”</w:t>
      </w:r>
      <w:r>
        <w:t>。QhlD</w:t>
      </w:r>
    </w:p>
    <w:p w14:paraId="3B56D842">
      <w:pPr>
        <w:rPr>
          <w:rFonts w:hint="eastAsia" w:eastAsia="宋体"/>
          <w:lang w:eastAsia="zh-CN"/>
        </w:rPr>
      </w:pPr>
      <w:r>
        <w:t>蓛，葆也。</w:t>
      </w:r>
      <w:r>
        <w:rPr>
          <w:rFonts w:hint="eastAsia" w:eastAsia="宋体"/>
          <w:lang w:eastAsia="zh-CN"/>
        </w:rPr>
        <w:t>“</w:t>
      </w:r>
      <w:r>
        <w:t>叢生曰葆</w:t>
      </w:r>
      <w:r>
        <w:rPr>
          <w:rFonts w:hint="eastAsia" w:eastAsia="宋体"/>
          <w:lang w:eastAsia="zh-CN"/>
        </w:rPr>
        <w:t>”</w:t>
      </w:r>
      <w:r>
        <w:t>下，補：</w:t>
      </w:r>
      <w:r>
        <w:rPr>
          <w:rFonts w:hint="eastAsia" w:eastAsia="宋体"/>
          <w:lang w:eastAsia="zh-CN"/>
        </w:rPr>
        <w:t>《</w:t>
      </w:r>
      <w:r>
        <w:t>太平御覽</w:t>
      </w:r>
      <w:r>
        <w:rPr>
          <w:rFonts w:hint="eastAsia" w:eastAsia="宋体"/>
          <w:lang w:eastAsia="zh-CN"/>
        </w:rPr>
        <w:t>》</w:t>
      </w:r>
      <w:r>
        <w:t>引</w:t>
      </w:r>
      <w:r>
        <w:rPr>
          <w:rFonts w:hint="eastAsia" w:eastAsia="宋体"/>
          <w:lang w:eastAsia="zh-CN"/>
        </w:rPr>
        <w:t>《</w:t>
      </w:r>
      <w:r>
        <w:t>通俗文</w:t>
      </w:r>
      <w:r>
        <w:rPr>
          <w:rFonts w:hint="eastAsia" w:eastAsia="宋体"/>
          <w:lang w:eastAsia="zh-CN"/>
        </w:rPr>
        <w:t>》</w:t>
      </w:r>
      <w:r>
        <w:t>云：</w:t>
      </w:r>
      <w:r>
        <w:rPr>
          <w:rFonts w:hint="eastAsia" w:eastAsia="宋体"/>
          <w:lang w:eastAsia="zh-CN"/>
        </w:rPr>
        <w:t>“</w:t>
      </w:r>
      <w:r>
        <w:t>生茂曰葆。</w:t>
      </w:r>
      <w:r>
        <w:rPr>
          <w:rFonts w:hint="eastAsia" w:eastAsia="宋体"/>
          <w:lang w:eastAsia="zh-CN"/>
        </w:rPr>
        <w:t>”</w:t>
      </w:r>
    </w:p>
    <w:p w14:paraId="6A929186">
      <w:pPr>
        <w:rPr>
          <w:rFonts w:hint="eastAsia" w:eastAsia="宋体"/>
          <w:lang w:eastAsia="zh-CN"/>
        </w:rPr>
      </w:pPr>
      <w:r>
        <w:t>箋，云也。乙</w:t>
      </w:r>
      <w:r>
        <w:rPr>
          <w:rFonts w:hint="eastAsia" w:eastAsia="宋体"/>
          <w:lang w:eastAsia="zh-CN"/>
        </w:rPr>
        <w:t>“</w:t>
      </w:r>
      <w:r>
        <w:t>未詳</w:t>
      </w:r>
      <w:r>
        <w:rPr>
          <w:rFonts w:hint="eastAsia" w:eastAsia="宋体"/>
          <w:lang w:eastAsia="zh-CN"/>
        </w:rPr>
        <w:t>”</w:t>
      </w:r>
      <w:r>
        <w:t>，改：諸書無訓</w:t>
      </w:r>
      <w:r>
        <w:rPr>
          <w:rFonts w:hint="eastAsia" w:eastAsia="宋体"/>
          <w:lang w:eastAsia="zh-CN"/>
        </w:rPr>
        <w:t>“</w:t>
      </w:r>
      <w:r>
        <w:t>箋</w:t>
      </w:r>
      <w:r>
        <w:rPr>
          <w:rFonts w:hint="eastAsia" w:eastAsia="宋体"/>
          <w:lang w:eastAsia="zh-CN"/>
        </w:rPr>
        <w:t>”</w:t>
      </w:r>
      <w:r>
        <w:t>爲</w:t>
      </w:r>
      <w:r>
        <w:rPr>
          <w:rFonts w:hint="eastAsia" w:eastAsia="宋体"/>
          <w:lang w:eastAsia="zh-CN"/>
        </w:rPr>
        <w:t>“</w:t>
      </w:r>
      <w:r>
        <w:t>云</w:t>
      </w:r>
      <w:r>
        <w:rPr>
          <w:rFonts w:hint="eastAsia" w:eastAsia="宋体"/>
          <w:lang w:eastAsia="zh-CN"/>
        </w:rPr>
        <w:t>”</w:t>
      </w:r>
      <w:r>
        <w:t>者，</w:t>
      </w:r>
      <w:r>
        <w:rPr>
          <w:rFonts w:hint="eastAsia" w:eastAsia="宋体"/>
          <w:lang w:eastAsia="zh-CN"/>
        </w:rPr>
        <w:t>“</w:t>
      </w:r>
      <w:r>
        <w:t>云</w:t>
      </w:r>
      <w:r>
        <w:rPr>
          <w:rFonts w:hint="eastAsia" w:eastAsia="宋体"/>
          <w:lang w:eastAsia="zh-CN"/>
        </w:rPr>
        <w:t>”</w:t>
      </w:r>
      <w:r>
        <w:t>疑</w:t>
      </w:r>
      <w:r>
        <w:rPr>
          <w:rFonts w:hint="eastAsia" w:eastAsia="宋体"/>
          <w:lang w:eastAsia="zh-CN"/>
        </w:rPr>
        <w:t>“</w:t>
      </w:r>
      <w:r>
        <w:t>志</w:t>
      </w:r>
      <w:r>
        <w:rPr>
          <w:rFonts w:hint="eastAsia" w:eastAsia="宋体"/>
          <w:lang w:eastAsia="zh-CN"/>
        </w:rPr>
        <w:t>”</w:t>
      </w:r>
      <w:r>
        <w:t>字之誤。</w:t>
      </w:r>
      <w:r>
        <w:rPr>
          <w:rFonts w:hint="eastAsia" w:eastAsia="宋体"/>
          <w:lang w:eastAsia="zh-CN"/>
        </w:rPr>
        <w:t>《</w:t>
      </w:r>
      <w:r>
        <w:t>説文</w:t>
      </w:r>
      <w:r>
        <w:rPr>
          <w:rFonts w:hint="eastAsia" w:eastAsia="宋体"/>
          <w:lang w:eastAsia="zh-CN"/>
        </w:rPr>
        <w:t>》</w:t>
      </w:r>
    </w:p>
    <w:p w14:paraId="6DB58301">
      <w:r>
        <w:rPr>
          <w:rFonts w:hint="eastAsia" w:eastAsia="宋体"/>
          <w:lang w:eastAsia="zh-CN"/>
        </w:rPr>
        <w:t>“</w:t>
      </w:r>
      <w:r>
        <w:t>箋，表識書也。</w:t>
      </w:r>
      <w:r>
        <w:rPr>
          <w:rFonts w:hint="eastAsia" w:eastAsia="宋体"/>
          <w:lang w:eastAsia="zh-CN"/>
        </w:rPr>
        <w:t>”</w:t>
      </w:r>
      <w:r>
        <w:t>識與志，古字通。草書</w:t>
      </w:r>
      <w:r>
        <w:rPr>
          <w:rFonts w:hint="eastAsia" w:eastAsia="宋体"/>
          <w:lang w:eastAsia="zh-CN"/>
        </w:rPr>
        <w:t>“</w:t>
      </w:r>
      <w:r>
        <w:t>云</w:t>
      </w:r>
      <w:r>
        <w:rPr>
          <w:rFonts w:hint="eastAsia" w:eastAsia="宋体"/>
          <w:lang w:eastAsia="zh-CN"/>
        </w:rPr>
        <w:t>”</w:t>
      </w:r>
      <w:r>
        <w:t>字作</w:t>
      </w:r>
      <w:r>
        <w:rPr>
          <w:rFonts w:hint="eastAsia" w:eastAsia="宋体"/>
          <w:lang w:eastAsia="zh-CN"/>
        </w:rPr>
        <w:t>“</w:t>
      </w:r>
      <w:r>
        <w:t>示</w:t>
      </w:r>
      <w:r>
        <w:rPr>
          <w:rFonts w:hint="eastAsia" w:eastAsia="宋体"/>
          <w:lang w:eastAsia="zh-CN"/>
        </w:rPr>
        <w:t>”</w:t>
      </w:r>
      <w:r>
        <w:t>，</w:t>
      </w:r>
      <w:r>
        <w:rPr>
          <w:rFonts w:hint="eastAsia" w:eastAsia="宋体"/>
          <w:lang w:eastAsia="zh-CN"/>
        </w:rPr>
        <w:t>“</w:t>
      </w:r>
      <w:r>
        <w:t>志</w:t>
      </w:r>
      <w:r>
        <w:rPr>
          <w:rFonts w:hint="eastAsia" w:eastAsia="宋体"/>
          <w:lang w:eastAsia="zh-CN"/>
        </w:rPr>
        <w:t>”</w:t>
      </w:r>
      <w:r>
        <w:t>字作</w:t>
      </w:r>
      <w:r>
        <w:rPr>
          <w:rFonts w:hint="eastAsia" w:eastAsia="宋体"/>
          <w:lang w:eastAsia="zh-CN"/>
        </w:rPr>
        <w:t>“</w:t>
      </w:r>
      <w:r>
        <w:t>士</w:t>
      </w:r>
      <w:r>
        <w:rPr>
          <w:rFonts w:hint="eastAsia" w:eastAsia="宋体"/>
          <w:lang w:eastAsia="zh-CN"/>
        </w:rPr>
        <w:t>【”</w:t>
      </w:r>
      <w:r>
        <w:t>，二形相近而誤。</w:t>
      </w:r>
    </w:p>
    <w:p w14:paraId="4D87525A">
      <w:r>
        <w:t>譏，譴也。乙</w:t>
      </w:r>
      <w:r>
        <w:rPr>
          <w:rFonts w:hint="eastAsia" w:eastAsia="宋体"/>
          <w:lang w:eastAsia="zh-CN"/>
        </w:rPr>
        <w:t>“</w:t>
      </w:r>
      <w:r>
        <w:t>譏通作幾</w:t>
      </w:r>
      <w:r>
        <w:rPr>
          <w:rFonts w:hint="eastAsia" w:eastAsia="宋体"/>
          <w:lang w:eastAsia="zh-CN"/>
        </w:rPr>
        <w:t>”</w:t>
      </w:r>
      <w:r>
        <w:t>下全注，改：</w:t>
      </w:r>
      <w:r>
        <w:rPr>
          <w:rFonts w:hint="eastAsia" w:eastAsia="宋体"/>
          <w:lang w:eastAsia="zh-CN"/>
        </w:rPr>
        <w:t>《</w:t>
      </w:r>
      <w:r>
        <w:t>隱二年公羊傳</w:t>
      </w:r>
      <w:r>
        <w:rPr>
          <w:rFonts w:hint="eastAsia" w:eastAsia="宋体"/>
          <w:lang w:eastAsia="zh-CN"/>
        </w:rPr>
        <w:t>》</w:t>
      </w:r>
      <w:r>
        <w:t>：</w:t>
      </w:r>
      <w:r>
        <w:rPr>
          <w:rFonts w:hint="eastAsia" w:eastAsia="宋体"/>
          <w:lang w:eastAsia="zh-CN"/>
        </w:rPr>
        <w:t>“</w:t>
      </w:r>
      <w:r>
        <w:t>此何以書譏？</w:t>
      </w:r>
      <w:r>
        <w:rPr>
          <w:rFonts w:hint="eastAsia" w:eastAsia="宋体"/>
          <w:lang w:eastAsia="zh-CN"/>
        </w:rPr>
        <w:t>”</w:t>
      </w:r>
      <w:r>
        <w:t>何休注</w:t>
      </w:r>
    </w:p>
    <w:p w14:paraId="0368247C">
      <w:pPr>
        <w:rPr>
          <w:rFonts w:hint="eastAsia" w:eastAsia="宋体"/>
          <w:lang w:eastAsia="zh-CN"/>
        </w:rPr>
      </w:pPr>
      <w:r>
        <w:t>云：</w:t>
      </w:r>
      <w:r>
        <w:rPr>
          <w:rFonts w:hint="eastAsia" w:eastAsia="宋体"/>
          <w:lang w:eastAsia="zh-CN"/>
        </w:rPr>
        <w:t>“</w:t>
      </w:r>
      <w:r>
        <w:t>譏猶譴也。</w:t>
      </w:r>
      <w:r>
        <w:rPr>
          <w:rFonts w:hint="eastAsia" w:eastAsia="宋体"/>
          <w:lang w:eastAsia="zh-CN"/>
        </w:rPr>
        <w:t>”</w:t>
      </w:r>
    </w:p>
    <w:p w14:paraId="1E2A0404">
      <w:r>
        <w:t>柰，那也。</w:t>
      </w:r>
      <w:r>
        <w:rPr>
          <w:rFonts w:hint="eastAsia" w:eastAsia="宋体"/>
          <w:lang w:eastAsia="zh-CN"/>
        </w:rPr>
        <w:t>“</w:t>
      </w:r>
      <w:r>
        <w:t>則曰柰</w:t>
      </w:r>
      <w:r>
        <w:rPr>
          <w:rFonts w:hint="eastAsia" w:eastAsia="宋体"/>
          <w:lang w:eastAsia="zh-CN"/>
        </w:rPr>
        <w:t>”</w:t>
      </w:r>
      <w:r>
        <w:t>下，補：</w:t>
      </w:r>
      <w:r>
        <w:rPr>
          <w:rFonts w:hint="eastAsia" w:eastAsia="宋体"/>
          <w:lang w:eastAsia="zh-CN"/>
        </w:rPr>
        <w:t>《</w:t>
      </w:r>
      <w:r>
        <w:t>淮南子</w:t>
      </w:r>
      <w:r>
        <w:rPr>
          <w:rFonts w:hint="eastAsia" w:eastAsia="宋体"/>
          <w:lang w:eastAsia="zh-CN"/>
        </w:rPr>
        <w:t>•</w:t>
      </w:r>
      <w:r>
        <w:t>兵略訓</w:t>
      </w:r>
      <w:r>
        <w:rPr>
          <w:rFonts w:hint="eastAsia" w:eastAsia="宋体"/>
          <w:lang w:eastAsia="zh-CN"/>
        </w:rPr>
        <w:t>》</w:t>
      </w:r>
      <w:r>
        <w:t>云：</w:t>
      </w:r>
      <w:r>
        <w:rPr>
          <w:rFonts w:hint="eastAsia" w:eastAsia="宋体"/>
          <w:lang w:eastAsia="zh-CN"/>
        </w:rPr>
        <w:t>“</w:t>
      </w:r>
      <w:r>
        <w:t>唯無形者，無可柰也。</w:t>
      </w:r>
      <w:r>
        <w:rPr>
          <w:rFonts w:hint="eastAsia" w:eastAsia="宋体"/>
          <w:lang w:eastAsia="zh-CN"/>
        </w:rPr>
        <w:t>”</w:t>
      </w:r>
      <w:r>
        <w:t>乙</w:t>
      </w:r>
    </w:p>
    <w:p w14:paraId="3A383975">
      <w:r>
        <w:rPr>
          <w:rFonts w:hint="eastAsia" w:eastAsia="宋体"/>
          <w:lang w:eastAsia="zh-CN"/>
        </w:rPr>
        <w:t>“</w:t>
      </w:r>
      <w:r>
        <w:t>是也</w:t>
      </w:r>
      <w:r>
        <w:rPr>
          <w:rFonts w:hint="eastAsia" w:eastAsia="宋体"/>
          <w:lang w:eastAsia="zh-CN"/>
        </w:rPr>
        <w:t>”</w:t>
      </w:r>
      <w:r>
        <w:t>二字。</w:t>
      </w:r>
    </w:p>
    <w:p w14:paraId="731235B8">
      <w:r>
        <w:t>楊，揚也。乙</w:t>
      </w:r>
      <w:r>
        <w:rPr>
          <w:rFonts w:hint="eastAsia" w:eastAsia="宋体"/>
          <w:lang w:eastAsia="zh-CN"/>
        </w:rPr>
        <w:t>“</w:t>
      </w:r>
      <w:r>
        <w:t>楊當作陽</w:t>
      </w:r>
      <w:r>
        <w:rPr>
          <w:rFonts w:hint="eastAsia" w:eastAsia="宋体"/>
          <w:lang w:eastAsia="zh-CN"/>
        </w:rPr>
        <w:t>”</w:t>
      </w:r>
      <w:r>
        <w:t>下全注，改：臧氏在東云：</w:t>
      </w:r>
      <w:r>
        <w:rPr>
          <w:rFonts w:hint="eastAsia" w:eastAsia="宋体"/>
          <w:lang w:eastAsia="zh-CN"/>
        </w:rPr>
        <w:t>“《</w:t>
      </w:r>
      <w:r>
        <w:t>尚書</w:t>
      </w:r>
      <w:r>
        <w:rPr>
          <w:rFonts w:hint="eastAsia" w:eastAsia="宋体"/>
          <w:lang w:eastAsia="zh-CN"/>
        </w:rPr>
        <w:t>•</w:t>
      </w:r>
      <w:r>
        <w:t>禹貢</w:t>
      </w:r>
      <w:r>
        <w:rPr>
          <w:rFonts w:hint="eastAsia" w:eastAsia="宋体"/>
          <w:lang w:eastAsia="zh-CN"/>
        </w:rPr>
        <w:t>》</w:t>
      </w:r>
      <w:r>
        <w:t>、</w:t>
      </w:r>
      <w:r>
        <w:rPr>
          <w:rFonts w:hint="eastAsia" w:eastAsia="宋体"/>
          <w:lang w:eastAsia="zh-CN"/>
        </w:rPr>
        <w:t>《</w:t>
      </w:r>
      <w:r>
        <w:t>周禮。職方</w:t>
      </w:r>
    </w:p>
    <w:p w14:paraId="65087456">
      <w:r>
        <w:t>氏</w:t>
      </w:r>
      <w:r>
        <w:rPr>
          <w:rFonts w:hint="eastAsia" w:eastAsia="宋体"/>
          <w:lang w:eastAsia="zh-CN"/>
        </w:rPr>
        <w:t>》</w:t>
      </w:r>
      <w:r>
        <w:t>、</w:t>
      </w:r>
      <w:r>
        <w:rPr>
          <w:rFonts w:hint="eastAsia" w:eastAsia="宋体"/>
          <w:lang w:eastAsia="zh-CN"/>
        </w:rPr>
        <w:t>《</w:t>
      </w:r>
      <w:r>
        <w:t>爾雅。釋地</w:t>
      </w:r>
      <w:r>
        <w:rPr>
          <w:rFonts w:hint="eastAsia" w:eastAsia="宋体"/>
          <w:lang w:eastAsia="zh-CN"/>
        </w:rPr>
        <w:t>》</w:t>
      </w:r>
      <w:r>
        <w:t>，凡揚州字，舊本皆從木。</w:t>
      </w:r>
      <w:r>
        <w:rPr>
          <w:rFonts w:hint="eastAsia" w:eastAsia="宋体"/>
          <w:lang w:eastAsia="zh-CN"/>
        </w:rPr>
        <w:t>《</w:t>
      </w:r>
      <w:r>
        <w:t>佩觿</w:t>
      </w:r>
      <w:r>
        <w:rPr>
          <w:rFonts w:hint="eastAsia" w:eastAsia="宋体"/>
          <w:lang w:eastAsia="zh-CN"/>
        </w:rPr>
        <w:t>》</w:t>
      </w:r>
      <w:r>
        <w:t>云：</w:t>
      </w:r>
      <w:r>
        <w:rPr>
          <w:rFonts w:hint="eastAsia" w:eastAsia="宋体"/>
          <w:lang w:eastAsia="zh-CN"/>
        </w:rPr>
        <w:t>‘</w:t>
      </w:r>
      <w:r>
        <w:t>楊，桺也，亦州名。</w:t>
      </w:r>
      <w:r>
        <w:rPr>
          <w:rFonts w:hint="eastAsia" w:eastAsia="宋体"/>
          <w:lang w:eastAsia="zh-CN"/>
        </w:rPr>
        <w:t>””</w:t>
      </w:r>
      <w:r>
        <w:t>又云</w:t>
      </w:r>
    </w:p>
    <w:p w14:paraId="1BE17FA7">
      <w:r>
        <w:rPr>
          <w:rFonts w:hint="eastAsia" w:eastAsia="宋体"/>
          <w:lang w:eastAsia="zh-CN"/>
        </w:rPr>
        <w:t>“</w:t>
      </w:r>
      <w:r>
        <w:t>按：</w:t>
      </w:r>
      <w:r>
        <w:rPr>
          <w:rFonts w:hint="eastAsia" w:eastAsia="宋体"/>
          <w:lang w:eastAsia="zh-CN"/>
        </w:rPr>
        <w:t>《</w:t>
      </w:r>
      <w:r>
        <w:t>禹貢</w:t>
      </w:r>
      <w:r>
        <w:rPr>
          <w:rFonts w:hint="eastAsia" w:eastAsia="宋体"/>
          <w:lang w:eastAsia="zh-CN"/>
        </w:rPr>
        <w:t>》</w:t>
      </w:r>
      <w:r>
        <w:t>：</w:t>
      </w:r>
      <w:r>
        <w:rPr>
          <w:rFonts w:hint="eastAsia" w:eastAsia="宋体"/>
          <w:lang w:eastAsia="zh-CN"/>
        </w:rPr>
        <w:t>‘</w:t>
      </w:r>
      <w:r>
        <w:t>淮海惟楊州。1正義云：</w:t>
      </w:r>
      <w:r>
        <w:rPr>
          <w:rFonts w:hint="eastAsia" w:eastAsia="宋体"/>
          <w:lang w:eastAsia="zh-CN"/>
        </w:rPr>
        <w:t>‘</w:t>
      </w:r>
      <w:r>
        <w:t>江南其氣燥勁，厥性輕揚。</w:t>
      </w:r>
      <w:r>
        <w:rPr>
          <w:rFonts w:hint="eastAsia" w:eastAsia="宋体"/>
          <w:lang w:eastAsia="zh-CN"/>
        </w:rPr>
        <w:t>’</w:t>
      </w:r>
      <w:r>
        <w:t>則非當從木。據此</w:t>
      </w:r>
    </w:p>
    <w:p w14:paraId="3B6FC980">
      <w:r>
        <w:t>則郭氏所見</w:t>
      </w:r>
      <w:r>
        <w:rPr>
          <w:rFonts w:hint="eastAsia" w:eastAsia="宋体"/>
          <w:lang w:eastAsia="zh-CN"/>
        </w:rPr>
        <w:t>《</w:t>
      </w:r>
      <w:r>
        <w:t>尚書</w:t>
      </w:r>
      <w:r>
        <w:rPr>
          <w:rFonts w:hint="eastAsia" w:eastAsia="宋体"/>
          <w:lang w:eastAsia="zh-CN"/>
        </w:rPr>
        <w:t>》</w:t>
      </w:r>
      <w:r>
        <w:t>尚從木旁也。</w:t>
      </w:r>
      <w:r>
        <w:rPr>
          <w:rFonts w:hint="eastAsia" w:eastAsia="宋体"/>
          <w:lang w:eastAsia="zh-CN"/>
        </w:rPr>
        <w:t>《</w:t>
      </w:r>
      <w:r>
        <w:t>漢曹全碑</w:t>
      </w:r>
      <w:r>
        <w:rPr>
          <w:rFonts w:hint="eastAsia" w:eastAsia="宋体"/>
          <w:lang w:eastAsia="zh-CN"/>
        </w:rPr>
        <w:t>》“</w:t>
      </w:r>
      <w:r>
        <w:t>兗豫荆楊</w:t>
      </w:r>
      <w:r>
        <w:rPr>
          <w:rFonts w:hint="eastAsia" w:eastAsia="宋体"/>
          <w:lang w:eastAsia="zh-CN"/>
        </w:rPr>
        <w:t>”</w:t>
      </w:r>
      <w:r>
        <w:t>字亦從木。</w:t>
      </w:r>
      <w:r>
        <w:rPr>
          <w:rFonts w:hint="eastAsia" w:eastAsia="宋体"/>
          <w:lang w:eastAsia="zh-CN"/>
        </w:rPr>
        <w:t>《</w:t>
      </w:r>
      <w:r>
        <w:t>隸釋</w:t>
      </w:r>
      <w:r>
        <w:rPr>
          <w:rFonts w:hint="eastAsia" w:eastAsia="宋体"/>
          <w:lang w:eastAsia="zh-CN"/>
        </w:rPr>
        <w:t>》</w:t>
      </w:r>
      <w:r>
        <w:t>載</w:t>
      </w:r>
      <w:r>
        <w:rPr>
          <w:rFonts w:hint="eastAsia" w:eastAsia="宋体"/>
          <w:lang w:eastAsia="zh-CN"/>
        </w:rPr>
        <w:t>《</w:t>
      </w:r>
      <w:r>
        <w:t>石經。魯</w:t>
      </w:r>
    </w:p>
    <w:p w14:paraId="1276CA62">
      <w:r>
        <w:t>詩殘碑。唐風</w:t>
      </w:r>
      <w:r>
        <w:rPr>
          <w:rFonts w:hint="eastAsia" w:eastAsia="宋体"/>
          <w:lang w:eastAsia="zh-CN"/>
        </w:rPr>
        <w:t>•</w:t>
      </w:r>
      <w:r>
        <w:t>揚之水</w:t>
      </w:r>
      <w:r>
        <w:rPr>
          <w:rFonts w:hint="eastAsia" w:eastAsia="宋体"/>
          <w:lang w:eastAsia="zh-CN"/>
        </w:rPr>
        <w:t>》</w:t>
      </w:r>
      <w:r>
        <w:t>，字作楊。</w:t>
      </w:r>
      <w:r>
        <w:rPr>
          <w:rFonts w:hint="eastAsia" w:eastAsia="宋体"/>
          <w:lang w:eastAsia="zh-CN"/>
        </w:rPr>
        <w:t>《</w:t>
      </w:r>
      <w:r>
        <w:t>王風</w:t>
      </w:r>
      <w:r>
        <w:rPr>
          <w:rFonts w:hint="eastAsia" w:eastAsia="宋体"/>
          <w:lang w:eastAsia="zh-CN"/>
        </w:rPr>
        <w:t>•</w:t>
      </w:r>
      <w:r>
        <w:t>揚之水</w:t>
      </w:r>
      <w:r>
        <w:rPr>
          <w:rFonts w:hint="eastAsia" w:eastAsia="宋体"/>
          <w:lang w:eastAsia="zh-CN"/>
        </w:rPr>
        <w:t>》</w:t>
      </w:r>
      <w:r>
        <w:t>釋文曰：</w:t>
      </w:r>
      <w:r>
        <w:rPr>
          <w:rFonts w:hint="eastAsia" w:eastAsia="宋体"/>
          <w:lang w:eastAsia="zh-CN"/>
        </w:rPr>
        <w:t>‘</w:t>
      </w:r>
      <w:r>
        <w:t>揚，如字，激揚也。或作楊</w:t>
      </w:r>
    </w:p>
    <w:p w14:paraId="276CC92B">
      <w:r>
        <w:t>木之字，非。</w:t>
      </w:r>
      <w:r>
        <w:rPr>
          <w:rFonts w:hint="eastAsia" w:eastAsia="宋体"/>
          <w:lang w:eastAsia="zh-CN"/>
        </w:rPr>
        <w:t>’</w:t>
      </w:r>
      <w:r>
        <w:t>然</w:t>
      </w:r>
      <w:r>
        <w:rPr>
          <w:rFonts w:hint="eastAsia" w:eastAsia="宋体"/>
          <w:lang w:eastAsia="zh-CN"/>
        </w:rPr>
        <w:t>《</w:t>
      </w:r>
      <w:r>
        <w:t>蓺文類聚</w:t>
      </w:r>
      <w:r>
        <w:rPr>
          <w:rFonts w:hint="eastAsia" w:eastAsia="宋体"/>
          <w:lang w:eastAsia="zh-CN"/>
        </w:rPr>
        <w:t>》</w:t>
      </w:r>
      <w:r>
        <w:t>引</w:t>
      </w:r>
      <w:r>
        <w:rPr>
          <w:rFonts w:hint="eastAsia" w:eastAsia="宋体"/>
          <w:lang w:eastAsia="zh-CN"/>
        </w:rPr>
        <w:t>《</w:t>
      </w:r>
      <w:r>
        <w:t>王風</w:t>
      </w:r>
      <w:r>
        <w:rPr>
          <w:rFonts w:hint="eastAsia" w:eastAsia="宋体"/>
          <w:lang w:eastAsia="zh-CN"/>
        </w:rPr>
        <w:t>》</w:t>
      </w:r>
      <w:r>
        <w:t>、</w:t>
      </w:r>
      <w:r>
        <w:rPr>
          <w:rFonts w:hint="eastAsia" w:eastAsia="宋体"/>
          <w:lang w:eastAsia="zh-CN"/>
        </w:rPr>
        <w:t>《</w:t>
      </w:r>
      <w:r>
        <w:t>太平御覽</w:t>
      </w:r>
      <w:r>
        <w:rPr>
          <w:rFonts w:hint="eastAsia" w:eastAsia="宋体"/>
          <w:lang w:eastAsia="zh-CN"/>
        </w:rPr>
        <w:t>》</w:t>
      </w:r>
      <w:r>
        <w:t>引</w:t>
      </w:r>
      <w:r>
        <w:rPr>
          <w:rFonts w:hint="eastAsia" w:eastAsia="宋体"/>
          <w:lang w:eastAsia="zh-CN"/>
        </w:rPr>
        <w:t>《</w:t>
      </w:r>
      <w:r>
        <w:t>唐風</w:t>
      </w:r>
      <w:r>
        <w:rPr>
          <w:rFonts w:hint="eastAsia" w:eastAsia="宋体"/>
          <w:lang w:eastAsia="zh-CN"/>
        </w:rPr>
        <w:t>》</w:t>
      </w:r>
      <w:r>
        <w:t>，則皆作</w:t>
      </w:r>
      <w:r>
        <w:rPr>
          <w:rFonts w:hint="eastAsia" w:eastAsia="宋体"/>
          <w:lang w:eastAsia="zh-CN"/>
        </w:rPr>
        <w:t>‘</w:t>
      </w:r>
      <w:r>
        <w:t>楊之水</w:t>
      </w:r>
      <w:r>
        <w:rPr>
          <w:rFonts w:hint="eastAsia" w:eastAsia="宋体"/>
          <w:lang w:eastAsia="zh-CN"/>
        </w:rPr>
        <w:t>’</w:t>
      </w:r>
      <w:r>
        <w:t>，與陸氏所</w:t>
      </w:r>
    </w:p>
    <w:p w14:paraId="656BA864">
      <w:r>
        <w:t>【第404页】</w:t>
      </w:r>
    </w:p>
    <w:p w14:paraId="704A7140">
      <w:r>
        <w:t>見本正合，不得議其非矣。李巡注</w:t>
      </w:r>
      <w:r>
        <w:rPr>
          <w:rFonts w:hint="eastAsia" w:eastAsia="宋体"/>
          <w:lang w:eastAsia="zh-CN"/>
        </w:rPr>
        <w:t>《</w:t>
      </w:r>
      <w:r>
        <w:t>爾雅</w:t>
      </w:r>
      <w:r>
        <w:rPr>
          <w:rFonts w:hint="eastAsia" w:eastAsia="宋体"/>
          <w:lang w:eastAsia="zh-CN"/>
        </w:rPr>
        <w:t>》</w:t>
      </w:r>
      <w:r>
        <w:t>云：</w:t>
      </w:r>
      <w:r>
        <w:rPr>
          <w:rFonts w:hint="eastAsia" w:eastAsia="宋体"/>
          <w:lang w:eastAsia="zh-CN"/>
        </w:rPr>
        <w:t>‘</w:t>
      </w:r>
      <w:r>
        <w:t>江南其氣躁勁，厥性輕揚，故曰楊州。</w:t>
      </w:r>
      <w:r>
        <w:rPr>
          <w:rFonts w:hint="eastAsia" w:eastAsia="宋体"/>
          <w:lang w:eastAsia="zh-CN"/>
        </w:rPr>
        <w:t>’《</w:t>
      </w:r>
      <w:r>
        <w:t>毛</w:t>
      </w:r>
    </w:p>
    <w:p w14:paraId="717A4FFE">
      <w:r>
        <w:t>詩</w:t>
      </w:r>
      <w:r>
        <w:rPr>
          <w:rFonts w:hint="eastAsia" w:eastAsia="宋体"/>
          <w:lang w:eastAsia="zh-CN"/>
        </w:rPr>
        <w:t>》</w:t>
      </w:r>
      <w:r>
        <w:t>以激揚訓楊，李巡以輕揚訓楊，皆可爲</w:t>
      </w:r>
      <w:r>
        <w:rPr>
          <w:rFonts w:hint="eastAsia" w:eastAsia="宋体"/>
          <w:lang w:eastAsia="zh-CN"/>
        </w:rPr>
        <w:t>《</w:t>
      </w:r>
      <w:r>
        <w:t>廣雅</w:t>
      </w:r>
      <w:r>
        <w:rPr>
          <w:rFonts w:hint="eastAsia" w:eastAsia="宋体"/>
          <w:lang w:eastAsia="zh-CN"/>
        </w:rPr>
        <w:t>》‘</w:t>
      </w:r>
      <w:r>
        <w:t>楊，揚也</w:t>
      </w:r>
      <w:r>
        <w:rPr>
          <w:rFonts w:hint="eastAsia" w:eastAsia="宋体"/>
          <w:lang w:eastAsia="zh-CN"/>
        </w:rPr>
        <w:t>’</w:t>
      </w:r>
      <w:r>
        <w:t>之證。</w:t>
      </w:r>
      <w:r>
        <w:rPr>
          <w:rFonts w:hint="eastAsia" w:eastAsia="宋体"/>
          <w:lang w:eastAsia="zh-CN"/>
        </w:rPr>
        <w:t>”</w:t>
      </w:r>
      <w:r>
        <w:t>墨籤云：</w:t>
      </w:r>
      <w:r>
        <w:rPr>
          <w:rFonts w:hint="eastAsia" w:eastAsia="宋体"/>
          <w:lang w:eastAsia="zh-CN"/>
        </w:rPr>
        <w:t>《</w:t>
      </w:r>
      <w:r>
        <w:t>文八年左</w:t>
      </w:r>
    </w:p>
    <w:p w14:paraId="28150023">
      <w:r>
        <w:t>傳</w:t>
      </w:r>
      <w:r>
        <w:rPr>
          <w:rFonts w:hint="eastAsia" w:eastAsia="宋体"/>
          <w:lang w:eastAsia="zh-CN"/>
        </w:rPr>
        <w:t>》“</w:t>
      </w:r>
      <w:r>
        <w:t>晉觧揚。</w:t>
      </w:r>
      <w:r>
        <w:rPr>
          <w:rFonts w:hint="eastAsia" w:eastAsia="宋体"/>
          <w:lang w:eastAsia="zh-CN"/>
        </w:rPr>
        <w:t>”《</w:t>
      </w:r>
      <w:r>
        <w:t>史記</w:t>
      </w:r>
      <w:r>
        <w:rPr>
          <w:rFonts w:hint="eastAsia" w:eastAsia="宋体"/>
          <w:lang w:eastAsia="zh-CN"/>
        </w:rPr>
        <w:t>•</w:t>
      </w:r>
      <w:r>
        <w:t>十二諸矦年表</w:t>
      </w:r>
      <w:r>
        <w:rPr>
          <w:rFonts w:hint="eastAsia" w:eastAsia="宋体"/>
          <w:lang w:eastAsia="zh-CN"/>
        </w:rPr>
        <w:t>》</w:t>
      </w:r>
      <w:r>
        <w:t>作</w:t>
      </w:r>
      <w:r>
        <w:rPr>
          <w:rFonts w:hint="eastAsia" w:eastAsia="宋体"/>
          <w:lang w:eastAsia="zh-CN"/>
        </w:rPr>
        <w:t>“</w:t>
      </w:r>
      <w:r>
        <w:t>解楊</w:t>
      </w:r>
      <w:r>
        <w:rPr>
          <w:rFonts w:hint="eastAsia" w:eastAsia="宋体"/>
          <w:lang w:eastAsia="zh-CN"/>
        </w:rPr>
        <w:t>”</w:t>
      </w:r>
      <w:r>
        <w:t>。</w:t>
      </w:r>
      <w:r>
        <w:rPr>
          <w:rFonts w:hint="eastAsia" w:eastAsia="宋体"/>
          <w:lang w:eastAsia="zh-CN"/>
        </w:rPr>
        <w:t>《</w:t>
      </w:r>
      <w:r>
        <w:t>衞世家</w:t>
      </w:r>
      <w:r>
        <w:rPr>
          <w:rFonts w:hint="eastAsia" w:eastAsia="宋体"/>
          <w:lang w:eastAsia="zh-CN"/>
        </w:rPr>
        <w:t>》“</w:t>
      </w:r>
      <w:r>
        <w:t>莊公揚</w:t>
      </w:r>
      <w:r>
        <w:rPr>
          <w:rFonts w:hint="eastAsia" w:eastAsia="宋体"/>
          <w:lang w:eastAsia="zh-CN"/>
        </w:rPr>
        <w:t>”</w:t>
      </w:r>
      <w:r>
        <w:t>，</w:t>
      </w:r>
      <w:r>
        <w:rPr>
          <w:rFonts w:hint="eastAsia" w:eastAsia="宋体"/>
          <w:lang w:eastAsia="zh-CN"/>
        </w:rPr>
        <w:t>《</w:t>
      </w:r>
      <w:r>
        <w:t>十二諸矦表</w:t>
      </w:r>
      <w:r>
        <w:rPr>
          <w:rFonts w:hint="eastAsia" w:eastAsia="宋体"/>
          <w:lang w:eastAsia="zh-CN"/>
        </w:rPr>
        <w:t>》</w:t>
      </w:r>
      <w:r>
        <w:t>作</w:t>
      </w:r>
    </w:p>
    <w:p w14:paraId="12B3980E">
      <w:r>
        <w:rPr>
          <w:rFonts w:hint="eastAsia" w:eastAsia="宋体"/>
          <w:lang w:eastAsia="zh-CN"/>
        </w:rPr>
        <w:t>“</w:t>
      </w:r>
      <w:r>
        <w:t>楊</w:t>
      </w:r>
      <w:r>
        <w:rPr>
          <w:rFonts w:hint="eastAsia" w:eastAsia="宋体"/>
          <w:lang w:eastAsia="zh-CN"/>
        </w:rPr>
        <w:t>”</w:t>
      </w:r>
      <w:r>
        <w:t>。</w:t>
      </w:r>
      <w:r>
        <w:rPr>
          <w:rFonts w:hint="eastAsia" w:eastAsia="宋体"/>
          <w:lang w:eastAsia="zh-CN"/>
        </w:rPr>
        <w:t>《</w:t>
      </w:r>
      <w:r>
        <w:t>襄三年</w:t>
      </w:r>
      <w:r>
        <w:rPr>
          <w:rFonts w:hint="eastAsia" w:eastAsia="宋体"/>
          <w:lang w:eastAsia="zh-CN"/>
        </w:rPr>
        <w:t>》“</w:t>
      </w:r>
      <w:r>
        <w:t>晉矦之弟揚千</w:t>
      </w:r>
      <w:r>
        <w:rPr>
          <w:rFonts w:hint="eastAsia" w:eastAsia="宋体"/>
          <w:lang w:eastAsia="zh-CN"/>
        </w:rPr>
        <w:t>”</w:t>
      </w:r>
      <w:r>
        <w:t>，</w:t>
      </w:r>
      <w:r>
        <w:rPr>
          <w:rFonts w:hint="eastAsia" w:eastAsia="宋体"/>
          <w:lang w:eastAsia="zh-CN"/>
        </w:rPr>
        <w:t>《</w:t>
      </w:r>
      <w:r>
        <w:t>古今人表</w:t>
      </w:r>
      <w:r>
        <w:rPr>
          <w:rFonts w:hint="eastAsia" w:eastAsia="宋体"/>
          <w:lang w:eastAsia="zh-CN"/>
        </w:rPr>
        <w:t>》</w:t>
      </w:r>
      <w:r>
        <w:t>作</w:t>
      </w:r>
      <w:r>
        <w:rPr>
          <w:rFonts w:hint="eastAsia" w:eastAsia="宋体"/>
          <w:lang w:eastAsia="zh-CN"/>
        </w:rPr>
        <w:t>“</w:t>
      </w:r>
      <w:r>
        <w:t>楊千</w:t>
      </w:r>
      <w:r>
        <w:rPr>
          <w:rFonts w:hint="eastAsia" w:eastAsia="宋体"/>
          <w:lang w:eastAsia="zh-CN"/>
        </w:rPr>
        <w:t>”</w:t>
      </w:r>
      <w:r>
        <w:t>。案此籤旁有朱書，存以備考</w:t>
      </w:r>
    </w:p>
    <w:p w14:paraId="29FE8B75">
      <w:r>
        <w:t>不必補入八字。</w:t>
      </w:r>
    </w:p>
    <w:p w14:paraId="31E5CAFF">
      <w:r>
        <w:t>匪，彼也。</w:t>
      </w:r>
    </w:p>
    <w:p w14:paraId="24FAB27D">
      <w:r>
        <w:t>乙</w:t>
      </w:r>
      <w:r>
        <w:rPr>
          <w:rFonts w:hint="eastAsia" w:eastAsia="宋体"/>
          <w:lang w:eastAsia="zh-CN"/>
        </w:rPr>
        <w:t>“《</w:t>
      </w:r>
      <w:r>
        <w:t>四月</w:t>
      </w:r>
      <w:r>
        <w:rPr>
          <w:rFonts w:hint="eastAsia" w:eastAsia="宋体"/>
          <w:lang w:eastAsia="zh-CN"/>
        </w:rPr>
        <w:t>》</w:t>
      </w:r>
      <w:r>
        <w:t>篇</w:t>
      </w:r>
      <w:r>
        <w:rPr>
          <w:rFonts w:hint="eastAsia" w:eastAsia="宋体"/>
          <w:lang w:eastAsia="zh-CN"/>
        </w:rPr>
        <w:t>”</w:t>
      </w:r>
      <w:r>
        <w:t>下一百三十八字</w:t>
      </w:r>
    </w:p>
    <w:p w14:paraId="31A9844F">
      <w:pPr>
        <w:rPr>
          <w:rFonts w:hint="eastAsia" w:eastAsia="宋体"/>
          <w:lang w:eastAsia="zh-CN"/>
        </w:rPr>
      </w:pPr>
      <w:r>
        <w:t>拊，扺也。</w:t>
      </w:r>
      <w:r>
        <w:rPr>
          <w:rFonts w:hint="eastAsia" w:eastAsia="宋体"/>
          <w:lang w:eastAsia="zh-CN"/>
        </w:rPr>
        <w:t>“</w:t>
      </w:r>
      <w:r>
        <w:t>扺掌之扺</w:t>
      </w:r>
      <w:r>
        <w:rPr>
          <w:rFonts w:hint="eastAsia" w:eastAsia="宋体"/>
          <w:lang w:eastAsia="zh-CN"/>
        </w:rPr>
        <w:t>”</w:t>
      </w:r>
      <w:r>
        <w:t>下，補：</w:t>
      </w:r>
      <w:r>
        <w:rPr>
          <w:rFonts w:hint="eastAsia" w:eastAsia="宋体"/>
          <w:lang w:eastAsia="zh-CN"/>
        </w:rPr>
        <w:t>《</w:t>
      </w:r>
      <w:r>
        <w:t>晉書音義</w:t>
      </w:r>
      <w:r>
        <w:rPr>
          <w:rFonts w:hint="eastAsia" w:eastAsia="宋体"/>
          <w:lang w:eastAsia="zh-CN"/>
        </w:rPr>
        <w:t>》</w:t>
      </w:r>
      <w:r>
        <w:t>引</w:t>
      </w:r>
      <w:r>
        <w:rPr>
          <w:rFonts w:hint="eastAsia" w:eastAsia="宋体"/>
          <w:lang w:eastAsia="zh-CN"/>
        </w:rPr>
        <w:t>《</w:t>
      </w:r>
      <w:r>
        <w:t>字林</w:t>
      </w:r>
      <w:r>
        <w:rPr>
          <w:rFonts w:hint="eastAsia" w:eastAsia="宋体"/>
          <w:lang w:eastAsia="zh-CN"/>
        </w:rPr>
        <w:t>》</w:t>
      </w:r>
      <w:r>
        <w:t>云：</w:t>
      </w:r>
      <w:r>
        <w:rPr>
          <w:rFonts w:hint="eastAsia" w:eastAsia="宋体"/>
          <w:lang w:eastAsia="zh-CN"/>
        </w:rPr>
        <w:t>“</w:t>
      </w:r>
      <w:r>
        <w:t>扺，側擊也。之爾反。</w:t>
      </w:r>
      <w:r>
        <w:rPr>
          <w:rFonts w:hint="eastAsia" w:eastAsia="宋体"/>
          <w:lang w:eastAsia="zh-CN"/>
        </w:rPr>
        <w:t>”</w:t>
      </w:r>
    </w:p>
    <w:p w14:paraId="37A2B00E">
      <w:pPr>
        <w:rPr>
          <w:rFonts w:hint="eastAsia" w:eastAsia="宋体"/>
          <w:lang w:eastAsia="zh-CN"/>
        </w:rPr>
      </w:pPr>
      <w:r>
        <w:rPr>
          <w:rFonts w:hint="eastAsia" w:eastAsia="宋体"/>
          <w:lang w:eastAsia="zh-CN"/>
        </w:rPr>
        <w:t>“</w:t>
      </w:r>
      <w:r>
        <w:t>扺掌而言</w:t>
      </w:r>
      <w:r>
        <w:rPr>
          <w:rFonts w:hint="eastAsia" w:eastAsia="宋体"/>
          <w:lang w:eastAsia="zh-CN"/>
        </w:rPr>
        <w:t>”</w:t>
      </w:r>
      <w:r>
        <w:t>下，補：</w:t>
      </w:r>
      <w:r>
        <w:rPr>
          <w:rFonts w:hint="eastAsia" w:eastAsia="宋体"/>
          <w:lang w:eastAsia="zh-CN"/>
        </w:rPr>
        <w:t>《</w:t>
      </w:r>
      <w:r>
        <w:t>太玄。翕。上九</w:t>
      </w:r>
      <w:r>
        <w:rPr>
          <w:rFonts w:hint="eastAsia" w:eastAsia="宋体"/>
          <w:lang w:eastAsia="zh-CN"/>
        </w:rPr>
        <w:t>》“</w:t>
      </w:r>
      <w:r>
        <w:t>㩣其角，維用扺族。</w:t>
      </w:r>
      <w:r>
        <w:rPr>
          <w:rFonts w:hint="eastAsia" w:eastAsia="宋体"/>
          <w:lang w:eastAsia="zh-CN"/>
        </w:rPr>
        <w:t>”</w:t>
      </w:r>
      <w:r>
        <w:t>范望注云：</w:t>
      </w:r>
      <w:r>
        <w:rPr>
          <w:rFonts w:hint="eastAsia" w:eastAsia="宋体"/>
          <w:lang w:eastAsia="zh-CN"/>
        </w:rPr>
        <w:t>“</w:t>
      </w:r>
      <w:r>
        <w:t>抵，擊也。</w:t>
      </w:r>
      <w:r>
        <w:rPr>
          <w:rFonts w:hint="eastAsia" w:eastAsia="宋体"/>
          <w:lang w:eastAsia="zh-CN"/>
        </w:rPr>
        <w:t>”</w:t>
      </w:r>
    </w:p>
    <w:p w14:paraId="63EBC9EA">
      <w:r>
        <w:t>釋文云：</w:t>
      </w:r>
      <w:r>
        <w:rPr>
          <w:rFonts w:hint="eastAsia" w:eastAsia="宋体"/>
          <w:lang w:eastAsia="zh-CN"/>
        </w:rPr>
        <w:t>“</w:t>
      </w:r>
      <w:r>
        <w:t>扺音紙。</w:t>
      </w:r>
      <w:r>
        <w:rPr>
          <w:rFonts w:hint="eastAsia" w:eastAsia="宋体"/>
          <w:lang w:eastAsia="zh-CN"/>
        </w:rPr>
        <w:t>”“《</w:t>
      </w:r>
      <w:r>
        <w:t>後漢書</w:t>
      </w:r>
      <w:r>
        <w:rPr>
          <w:rFonts w:hint="eastAsia" w:eastAsia="宋体"/>
          <w:lang w:eastAsia="zh-CN"/>
        </w:rPr>
        <w:t>》”</w:t>
      </w:r>
      <w:r>
        <w:t>下，補</w:t>
      </w:r>
      <w:r>
        <w:rPr>
          <w:rFonts w:hint="eastAsia" w:eastAsia="宋体"/>
          <w:lang w:eastAsia="zh-CN"/>
        </w:rPr>
        <w:t>“《</w:t>
      </w:r>
      <w:r>
        <w:t>太玄</w:t>
      </w:r>
      <w:r>
        <w:rPr>
          <w:rFonts w:hint="eastAsia" w:eastAsia="宋体"/>
          <w:lang w:eastAsia="zh-CN"/>
        </w:rPr>
        <w:t>》”</w:t>
      </w:r>
      <w:r>
        <w:t>。</w:t>
      </w:r>
    </w:p>
    <w:p w14:paraId="4AE49CB4">
      <w:r>
        <w:t>毓，長也。乙</w:t>
      </w:r>
      <w:r>
        <w:rPr>
          <w:rFonts w:hint="eastAsia" w:eastAsia="宋体"/>
          <w:lang w:eastAsia="zh-CN"/>
        </w:rPr>
        <w:t>“《</w:t>
      </w:r>
      <w:r>
        <w:t>邶風</w:t>
      </w:r>
      <w:r>
        <w:rPr>
          <w:rFonts w:hint="eastAsia" w:eastAsia="宋体"/>
          <w:lang w:eastAsia="zh-CN"/>
        </w:rPr>
        <w:t>》”</w:t>
      </w:r>
      <w:r>
        <w:t>下四十三字，改：</w:t>
      </w:r>
      <w:r>
        <w:rPr>
          <w:rFonts w:hint="eastAsia" w:eastAsia="宋体"/>
          <w:lang w:eastAsia="zh-CN"/>
        </w:rPr>
        <w:t>《</w:t>
      </w:r>
      <w:r>
        <w:t>大雅。生民</w:t>
      </w:r>
      <w:r>
        <w:rPr>
          <w:rFonts w:hint="eastAsia" w:eastAsia="宋体"/>
          <w:lang w:eastAsia="zh-CN"/>
        </w:rPr>
        <w:t>》</w:t>
      </w:r>
      <w:r>
        <w:t>篇：</w:t>
      </w:r>
      <w:r>
        <w:rPr>
          <w:rFonts w:hint="eastAsia" w:eastAsia="宋体"/>
          <w:lang w:eastAsia="zh-CN"/>
        </w:rPr>
        <w:t>“</w:t>
      </w:r>
      <w:r>
        <w:t>載生載育。</w:t>
      </w:r>
      <w:r>
        <w:rPr>
          <w:rFonts w:hint="eastAsia" w:eastAsia="宋体"/>
          <w:lang w:eastAsia="zh-CN"/>
        </w:rPr>
        <w:t>”</w:t>
      </w:r>
      <w:r>
        <w:t>毛傳云：</w:t>
      </w:r>
    </w:p>
    <w:p w14:paraId="42546E52">
      <w:pPr>
        <w:rPr>
          <w:rFonts w:hint="eastAsia" w:eastAsia="宋体"/>
          <w:lang w:eastAsia="zh-CN"/>
        </w:rPr>
      </w:pPr>
      <w:r>
        <w:rPr>
          <w:rFonts w:hint="eastAsia" w:eastAsia="宋体"/>
          <w:lang w:eastAsia="zh-CN"/>
        </w:rPr>
        <w:t>“</w:t>
      </w:r>
      <w:r>
        <w:t>育，長也。</w:t>
      </w:r>
      <w:r>
        <w:rPr>
          <w:rFonts w:hint="eastAsia" w:eastAsia="宋体"/>
          <w:lang w:eastAsia="zh-CN"/>
        </w:rPr>
        <w:t>”</w:t>
      </w:r>
    </w:p>
    <w:p w14:paraId="699E491C">
      <w:pPr>
        <w:rPr>
          <w:rFonts w:hint="eastAsia" w:eastAsia="宋体"/>
          <w:lang w:eastAsia="zh-CN"/>
        </w:rPr>
      </w:pPr>
      <w:r>
        <w:t>毓，稚也。乙</w:t>
      </w:r>
      <w:r>
        <w:rPr>
          <w:rFonts w:hint="eastAsia" w:eastAsia="宋体"/>
          <w:lang w:eastAsia="zh-CN"/>
        </w:rPr>
        <w:t>“《</w:t>
      </w:r>
      <w:r>
        <w:t>豳風</w:t>
      </w:r>
      <w:r>
        <w:rPr>
          <w:rFonts w:hint="eastAsia" w:eastAsia="宋体"/>
          <w:lang w:eastAsia="zh-CN"/>
        </w:rPr>
        <w:t>》”</w:t>
      </w:r>
      <w:r>
        <w:t>下三十八字。</w:t>
      </w:r>
      <w:r>
        <w:rPr>
          <w:rFonts w:hint="eastAsia" w:eastAsia="宋体"/>
          <w:lang w:eastAsia="zh-CN"/>
        </w:rPr>
        <w:t>“</w:t>
      </w:r>
      <w:r>
        <w:t>漠怕也</w:t>
      </w:r>
      <w:r>
        <w:rPr>
          <w:rFonts w:hint="eastAsia" w:eastAsia="宋体"/>
          <w:lang w:eastAsia="zh-CN"/>
        </w:rPr>
        <w:t>”</w:t>
      </w:r>
      <w:r>
        <w:t>下，</w:t>
      </w:r>
      <w:r>
        <w:rPr>
          <w:rFonts w:hint="eastAsia" w:eastAsia="宋体"/>
          <w:lang w:eastAsia="zh-CN"/>
        </w:rPr>
        <w:t>（</w:t>
      </w:r>
      <w:r>
        <w:t>下</w:t>
      </w:r>
      <w:r>
        <w:rPr>
          <w:rFonts w:hint="eastAsia" w:eastAsia="宋体"/>
          <w:lang w:eastAsia="zh-CN"/>
        </w:rPr>
        <w:t>）</w:t>
      </w:r>
      <w:r>
        <w:t>補：引之云：</w:t>
      </w:r>
      <w:r>
        <w:rPr>
          <w:rFonts w:hint="eastAsia" w:eastAsia="宋体"/>
          <w:lang w:eastAsia="zh-CN"/>
        </w:rPr>
        <w:t>“《</w:t>
      </w:r>
      <w:r>
        <w:t>堯典</w:t>
      </w:r>
      <w:r>
        <w:rPr>
          <w:rFonts w:hint="eastAsia" w:eastAsia="宋体"/>
          <w:lang w:eastAsia="zh-CN"/>
        </w:rPr>
        <w:t>》</w:t>
      </w:r>
    </w:p>
    <w:p w14:paraId="058C391E">
      <w:pPr>
        <w:rPr>
          <w:rFonts w:hint="eastAsia" w:eastAsia="宋体"/>
          <w:lang w:eastAsia="zh-CN"/>
        </w:rPr>
      </w:pPr>
      <w:r>
        <w:rPr>
          <w:rFonts w:hint="eastAsia" w:eastAsia="宋体"/>
          <w:lang w:eastAsia="zh-CN"/>
        </w:rPr>
        <w:t>‘</w:t>
      </w:r>
      <w:r>
        <w:t>教胄子</w:t>
      </w:r>
      <w:r>
        <w:rPr>
          <w:rFonts w:hint="eastAsia" w:eastAsia="宋体"/>
          <w:lang w:eastAsia="zh-CN"/>
        </w:rPr>
        <w:t>’《</w:t>
      </w:r>
      <w:r>
        <w:t>説文</w:t>
      </w:r>
      <w:r>
        <w:rPr>
          <w:rFonts w:hint="eastAsia" w:eastAsia="宋体"/>
          <w:lang w:eastAsia="zh-CN"/>
        </w:rPr>
        <w:t>》</w:t>
      </w:r>
      <w:r>
        <w:t>及</w:t>
      </w:r>
      <w:r>
        <w:rPr>
          <w:rFonts w:hint="eastAsia" w:eastAsia="宋体"/>
          <w:lang w:eastAsia="zh-CN"/>
        </w:rPr>
        <w:t>《</w:t>
      </w:r>
      <w:r>
        <w:t>周官。大師樂</w:t>
      </w:r>
      <w:r>
        <w:rPr>
          <w:rFonts w:hint="eastAsia" w:eastAsia="宋体"/>
          <w:lang w:eastAsia="zh-CN"/>
        </w:rPr>
        <w:t>》</w:t>
      </w:r>
      <w:r>
        <w:t>注竝引作</w:t>
      </w:r>
      <w:r>
        <w:rPr>
          <w:rFonts w:hint="eastAsia" w:eastAsia="宋体"/>
          <w:lang w:eastAsia="zh-CN"/>
        </w:rPr>
        <w:t>‘</w:t>
      </w:r>
      <w:r>
        <w:t>教育子</w:t>
      </w:r>
      <w:r>
        <w:rPr>
          <w:rFonts w:hint="eastAsia" w:eastAsia="宋体"/>
          <w:lang w:eastAsia="zh-CN"/>
        </w:rPr>
        <w:t>’</w:t>
      </w:r>
      <w:r>
        <w:t>，</w:t>
      </w:r>
      <w:r>
        <w:rPr>
          <w:rFonts w:hint="eastAsia" w:eastAsia="宋体"/>
          <w:lang w:eastAsia="zh-CN"/>
        </w:rPr>
        <w:t>《</w:t>
      </w:r>
      <w:r>
        <w:t>史記。五帝紀</w:t>
      </w:r>
      <w:r>
        <w:rPr>
          <w:rFonts w:hint="eastAsia" w:eastAsia="宋体"/>
          <w:lang w:eastAsia="zh-CN"/>
        </w:rPr>
        <w:t>》</w:t>
      </w:r>
      <w:r>
        <w:t>作</w:t>
      </w:r>
      <w:r>
        <w:rPr>
          <w:rFonts w:hint="eastAsia" w:eastAsia="宋体"/>
          <w:lang w:eastAsia="zh-CN"/>
        </w:rPr>
        <w:t>‘</w:t>
      </w:r>
      <w:r>
        <w:t>教稺子</w:t>
      </w:r>
      <w:r>
        <w:rPr>
          <w:rFonts w:hint="eastAsia" w:eastAsia="宋体"/>
          <w:lang w:eastAsia="zh-CN"/>
        </w:rPr>
        <w:t>’</w:t>
      </w:r>
    </w:p>
    <w:p w14:paraId="261C599D">
      <w:r>
        <w:t>案育子稺子也。育字或作毓通作鬻又通作鞠。</w:t>
      </w:r>
      <w:r>
        <w:rPr>
          <w:rFonts w:hint="eastAsia" w:eastAsia="宋体"/>
          <w:lang w:eastAsia="zh-CN"/>
        </w:rPr>
        <w:t>《</w:t>
      </w:r>
      <w:r>
        <w:t>邶風</w:t>
      </w:r>
      <w:r>
        <w:rPr>
          <w:rFonts w:hint="eastAsia" w:eastAsia="宋体"/>
          <w:lang w:eastAsia="zh-CN"/>
        </w:rPr>
        <w:t>•</w:t>
      </w:r>
      <w:r>
        <w:t>谷風</w:t>
      </w:r>
      <w:r>
        <w:rPr>
          <w:rFonts w:hint="eastAsia" w:eastAsia="宋体"/>
          <w:lang w:eastAsia="zh-CN"/>
        </w:rPr>
        <w:t>》</w:t>
      </w:r>
      <w:r>
        <w:t>篇</w:t>
      </w:r>
      <w:r>
        <w:rPr>
          <w:rFonts w:hint="eastAsia" w:eastAsia="宋体"/>
          <w:lang w:eastAsia="zh-CN"/>
        </w:rPr>
        <w:t>‘</w:t>
      </w:r>
      <w:r>
        <w:t>昔育恐育鞠。</w:t>
      </w:r>
      <w:r>
        <w:rPr>
          <w:rFonts w:hint="eastAsia" w:eastAsia="宋体"/>
          <w:lang w:eastAsia="zh-CN"/>
        </w:rPr>
        <w:t>’</w:t>
      </w:r>
      <w:r>
        <w:t>鄭</w:t>
      </w:r>
    </w:p>
    <w:p w14:paraId="14D52BC1">
      <w:r>
        <w:t>箋解</w:t>
      </w:r>
      <w:r>
        <w:rPr>
          <w:rFonts w:hint="eastAsia" w:eastAsia="宋体"/>
          <w:lang w:eastAsia="zh-CN"/>
        </w:rPr>
        <w:t>‘</w:t>
      </w:r>
      <w:r>
        <w:t>昔育</w:t>
      </w:r>
      <w:r>
        <w:rPr>
          <w:rFonts w:hint="eastAsia" w:eastAsia="宋体"/>
          <w:lang w:eastAsia="zh-CN"/>
        </w:rPr>
        <w:t>”</w:t>
      </w:r>
      <w:r>
        <w:t>云</w:t>
      </w:r>
      <w:r>
        <w:rPr>
          <w:rFonts w:hint="eastAsia" w:eastAsia="宋体"/>
          <w:lang w:eastAsia="zh-CN"/>
        </w:rPr>
        <w:t>‘</w:t>
      </w:r>
      <w:r>
        <w:t>育，稚也。</w:t>
      </w:r>
      <w:r>
        <w:rPr>
          <w:rFonts w:hint="eastAsia" w:eastAsia="宋体"/>
          <w:lang w:eastAsia="zh-CN"/>
        </w:rPr>
        <w:t>’</w:t>
      </w:r>
      <w:r>
        <w:t>正義以爲</w:t>
      </w:r>
      <w:r>
        <w:rPr>
          <w:rFonts w:hint="eastAsia" w:eastAsia="宋体"/>
          <w:lang w:eastAsia="zh-CN"/>
        </w:rPr>
        <w:t>《</w:t>
      </w:r>
      <w:r>
        <w:t>爾雅。釋言</w:t>
      </w:r>
      <w:r>
        <w:rPr>
          <w:rFonts w:hint="eastAsia" w:eastAsia="宋体"/>
          <w:lang w:eastAsia="zh-CN"/>
        </w:rPr>
        <w:t>》</w:t>
      </w:r>
      <w:r>
        <w:t>文，今</w:t>
      </w:r>
      <w:r>
        <w:rPr>
          <w:rFonts w:hint="eastAsia" w:eastAsia="宋体"/>
          <w:lang w:eastAsia="zh-CN"/>
        </w:rPr>
        <w:t>《</w:t>
      </w:r>
      <w:r>
        <w:t>爾雅</w:t>
      </w:r>
      <w:r>
        <w:rPr>
          <w:rFonts w:hint="eastAsia" w:eastAsia="宋体"/>
          <w:lang w:eastAsia="zh-CN"/>
        </w:rPr>
        <w:t>》‘</w:t>
      </w:r>
      <w:r>
        <w:t>育</w:t>
      </w:r>
      <w:r>
        <w:rPr>
          <w:rFonts w:hint="eastAsia" w:eastAsia="宋体"/>
          <w:lang w:eastAsia="zh-CN"/>
        </w:rPr>
        <w:t>’</w:t>
      </w:r>
      <w:r>
        <w:t>作</w:t>
      </w:r>
      <w:r>
        <w:rPr>
          <w:rFonts w:hint="eastAsia" w:eastAsia="宋体"/>
          <w:lang w:eastAsia="zh-CN"/>
        </w:rPr>
        <w:t>‘</w:t>
      </w:r>
      <w:r>
        <w:t>鞠</w:t>
      </w:r>
      <w:r>
        <w:rPr>
          <w:rFonts w:hint="eastAsia" w:eastAsia="宋体"/>
          <w:lang w:eastAsia="zh-CN"/>
        </w:rPr>
        <w:t>”</w:t>
      </w:r>
      <w:r>
        <w:t>，郭璞音義</w:t>
      </w:r>
    </w:p>
    <w:p w14:paraId="11E06EA2">
      <w:r>
        <w:t>【第405页】</w:t>
      </w:r>
    </w:p>
    <w:p w14:paraId="7D6BDB51">
      <w:r>
        <w:t>云：</w:t>
      </w:r>
      <w:r>
        <w:rPr>
          <w:rFonts w:hint="eastAsia" w:eastAsia="宋体"/>
          <w:lang w:eastAsia="zh-CN"/>
        </w:rPr>
        <w:t>‘</w:t>
      </w:r>
      <w:r>
        <w:t>鞠，一作毓。</w:t>
      </w:r>
      <w:r>
        <w:rPr>
          <w:rFonts w:hint="eastAsia" w:eastAsia="宋体"/>
          <w:lang w:eastAsia="zh-CN"/>
        </w:rPr>
        <w:t>’《</w:t>
      </w:r>
      <w:r>
        <w:t>豳風</w:t>
      </w:r>
      <w:r>
        <w:rPr>
          <w:rFonts w:hint="eastAsia" w:eastAsia="宋体"/>
          <w:lang w:eastAsia="zh-CN"/>
        </w:rPr>
        <w:t>•</w:t>
      </w:r>
      <w:r>
        <w:t>鴟鴞</w:t>
      </w:r>
      <w:r>
        <w:rPr>
          <w:rFonts w:hint="eastAsia" w:eastAsia="宋体"/>
          <w:lang w:eastAsia="zh-CN"/>
        </w:rPr>
        <w:t>》</w:t>
      </w:r>
      <w:r>
        <w:t>篇：</w:t>
      </w:r>
      <w:r>
        <w:rPr>
          <w:rFonts w:hint="eastAsia" w:eastAsia="宋体"/>
          <w:lang w:eastAsia="zh-CN"/>
        </w:rPr>
        <w:t>‘</w:t>
      </w:r>
      <w:r>
        <w:t>鬻子之閔斯。</w:t>
      </w:r>
      <w:r>
        <w:rPr>
          <w:rFonts w:hint="eastAsia" w:eastAsia="宋体"/>
          <w:lang w:eastAsia="zh-CN"/>
        </w:rPr>
        <w:t>”</w:t>
      </w:r>
      <w:r>
        <w:t>毛傳云：</w:t>
      </w:r>
      <w:r>
        <w:rPr>
          <w:rFonts w:hint="eastAsia" w:eastAsia="宋体"/>
          <w:lang w:eastAsia="zh-CN"/>
        </w:rPr>
        <w:t>‘</w:t>
      </w:r>
      <w:r>
        <w:t>鬻，稚也。</w:t>
      </w:r>
      <w:r>
        <w:rPr>
          <w:rFonts w:hint="eastAsia" w:eastAsia="宋体"/>
          <w:lang w:eastAsia="zh-CN"/>
        </w:rPr>
        <w:t>’</w:t>
      </w:r>
      <w:r>
        <w:t>釋文：</w:t>
      </w:r>
      <w:r>
        <w:rPr>
          <w:rFonts w:hint="eastAsia" w:eastAsia="宋体"/>
          <w:lang w:eastAsia="zh-CN"/>
        </w:rPr>
        <w:t>‘</w:t>
      </w:r>
      <w:r>
        <w:t>鬻，由</w:t>
      </w:r>
    </w:p>
    <w:p w14:paraId="6D34B4B4">
      <w:r>
        <w:t>六反。徐，居六反。</w:t>
      </w:r>
      <w:r>
        <w:rPr>
          <w:rFonts w:hint="eastAsia" w:eastAsia="宋体"/>
          <w:lang w:eastAsia="zh-CN"/>
        </w:rPr>
        <w:t>’</w:t>
      </w:r>
      <w:r>
        <w:t>是育、鞠同聲同義。古謂稺子爲育子，或曰鞠子。</w:t>
      </w:r>
      <w:r>
        <w:rPr>
          <w:rFonts w:hint="eastAsia" w:eastAsia="宋体"/>
          <w:lang w:eastAsia="zh-CN"/>
        </w:rPr>
        <w:t>《</w:t>
      </w:r>
      <w:r>
        <w:t>堯典</w:t>
      </w:r>
      <w:r>
        <w:rPr>
          <w:rFonts w:hint="eastAsia" w:eastAsia="宋体"/>
          <w:lang w:eastAsia="zh-CN"/>
        </w:rPr>
        <w:t>》</w:t>
      </w:r>
      <w:r>
        <w:t>之育子，即</w:t>
      </w:r>
    </w:p>
    <w:p w14:paraId="081CDAD6">
      <w:r>
        <w:rPr>
          <w:rFonts w:hint="eastAsia" w:eastAsia="宋体"/>
          <w:lang w:eastAsia="zh-CN"/>
        </w:rPr>
        <w:t>《</w:t>
      </w:r>
      <w:r>
        <w:t>豳風</w:t>
      </w:r>
      <w:r>
        <w:rPr>
          <w:rFonts w:hint="eastAsia" w:eastAsia="宋体"/>
          <w:lang w:eastAsia="zh-CN"/>
        </w:rPr>
        <w:t>》</w:t>
      </w:r>
      <w:r>
        <w:t>之鬻子，亦即</w:t>
      </w:r>
      <w:r>
        <w:rPr>
          <w:rFonts w:hint="eastAsia" w:eastAsia="宋体"/>
          <w:lang w:eastAsia="zh-CN"/>
        </w:rPr>
        <w:t>《</w:t>
      </w:r>
      <w:r>
        <w:t>康誥</w:t>
      </w:r>
      <w:r>
        <w:rPr>
          <w:rFonts w:hint="eastAsia" w:eastAsia="宋体"/>
          <w:lang w:eastAsia="zh-CN"/>
        </w:rPr>
        <w:t>》</w:t>
      </w:r>
      <w:r>
        <w:t>所謂</w:t>
      </w:r>
      <w:r>
        <w:rPr>
          <w:rFonts w:hint="eastAsia" w:eastAsia="宋体"/>
          <w:lang w:eastAsia="zh-CN"/>
        </w:rPr>
        <w:t>‘</w:t>
      </w:r>
      <w:r>
        <w:t>兄亦不念鞠子哀</w:t>
      </w:r>
      <w:r>
        <w:rPr>
          <w:rFonts w:hint="eastAsia" w:eastAsia="宋体"/>
          <w:lang w:eastAsia="zh-CN"/>
        </w:rPr>
        <w:t>’</w:t>
      </w:r>
      <w:r>
        <w:t>，</w:t>
      </w:r>
      <w:r>
        <w:rPr>
          <w:rFonts w:hint="eastAsia" w:eastAsia="宋体"/>
          <w:lang w:eastAsia="zh-CN"/>
        </w:rPr>
        <w:t>（</w:t>
      </w:r>
      <w:r>
        <w:t>顧命</w:t>
      </w:r>
      <w:r>
        <w:rPr>
          <w:rFonts w:hint="eastAsia" w:eastAsia="宋体"/>
          <w:lang w:eastAsia="zh-CN"/>
        </w:rPr>
        <w:t>）《【</w:t>
      </w:r>
      <w:r>
        <w:t>康王之誥</w:t>
      </w:r>
      <w:r>
        <w:rPr>
          <w:rFonts w:hint="eastAsia" w:eastAsia="宋体"/>
          <w:lang w:eastAsia="zh-CN"/>
        </w:rPr>
        <w:t>】》</w:t>
      </w:r>
      <w:r>
        <w:t>所謂</w:t>
      </w:r>
      <w:r>
        <w:rPr>
          <w:rFonts w:hint="eastAsia" w:eastAsia="宋体"/>
          <w:lang w:eastAsia="zh-CN"/>
        </w:rPr>
        <w:t>‘</w:t>
      </w:r>
      <w:r>
        <w:t>無遺鞠子</w:t>
      </w:r>
    </w:p>
    <w:p w14:paraId="67FF8714">
      <w:r>
        <w:t>羞</w:t>
      </w:r>
      <w:r>
        <w:rPr>
          <w:rFonts w:hint="eastAsia" w:eastAsia="宋体"/>
          <w:lang w:eastAsia="zh-CN"/>
        </w:rPr>
        <w:t>’</w:t>
      </w:r>
      <w:r>
        <w:t>者也。</w:t>
      </w:r>
      <w:r>
        <w:rPr>
          <w:rFonts w:hint="eastAsia" w:eastAsia="宋体"/>
          <w:lang w:eastAsia="zh-CN"/>
        </w:rPr>
        <w:t>《</w:t>
      </w:r>
      <w:r>
        <w:t>王制</w:t>
      </w:r>
      <w:r>
        <w:rPr>
          <w:rFonts w:hint="eastAsia" w:eastAsia="宋体"/>
          <w:lang w:eastAsia="zh-CN"/>
        </w:rPr>
        <w:t>》</w:t>
      </w:r>
      <w:r>
        <w:t>注引</w:t>
      </w:r>
      <w:r>
        <w:rPr>
          <w:rFonts w:hint="eastAsia" w:eastAsia="宋体"/>
          <w:lang w:eastAsia="zh-CN"/>
        </w:rPr>
        <w:t>《</w:t>
      </w:r>
      <w:r>
        <w:t>尚書傳</w:t>
      </w:r>
      <w:r>
        <w:rPr>
          <w:rFonts w:hint="eastAsia" w:eastAsia="宋体"/>
          <w:lang w:eastAsia="zh-CN"/>
        </w:rPr>
        <w:t>》</w:t>
      </w:r>
      <w:r>
        <w:t>云：</w:t>
      </w:r>
      <w:r>
        <w:rPr>
          <w:rFonts w:hint="eastAsia" w:eastAsia="宋体"/>
          <w:lang w:eastAsia="zh-CN"/>
        </w:rPr>
        <w:t>‘</w:t>
      </w:r>
      <w:r>
        <w:t>年十五，始入小學，十八入大學。</w:t>
      </w:r>
      <w:r>
        <w:rPr>
          <w:rFonts w:hint="eastAsia" w:eastAsia="宋体"/>
          <w:lang w:eastAsia="zh-CN"/>
        </w:rPr>
        <w:t>’《</w:t>
      </w:r>
      <w:r>
        <w:t>内則</w:t>
      </w:r>
      <w:r>
        <w:rPr>
          <w:rFonts w:hint="eastAsia" w:eastAsia="宋体"/>
          <w:lang w:eastAsia="zh-CN"/>
        </w:rPr>
        <w:t>》</w:t>
      </w:r>
      <w:r>
        <w:t>云：</w:t>
      </w:r>
      <w:r>
        <w:rPr>
          <w:rFonts w:hint="eastAsia" w:eastAsia="宋体"/>
          <w:lang w:eastAsia="zh-CN"/>
        </w:rPr>
        <w:t>‘</w:t>
      </w:r>
      <w:r>
        <w:t>十有</w:t>
      </w:r>
    </w:p>
    <w:p w14:paraId="774BCE7B">
      <w:r>
        <w:t>三年，學樂誦詩舞勺，成童舞象。</w:t>
      </w:r>
      <w:r>
        <w:rPr>
          <w:rFonts w:hint="eastAsia" w:eastAsia="宋体"/>
          <w:lang w:eastAsia="zh-CN"/>
        </w:rPr>
        <w:t>’</w:t>
      </w:r>
      <w:r>
        <w:t>是入學習樂在未冠之時。凡未冠者，通謂之稺子，或曰</w:t>
      </w:r>
    </w:p>
    <w:p w14:paraId="4CA22C05">
      <w:r>
        <w:t>育子故曰</w:t>
      </w:r>
      <w:r>
        <w:rPr>
          <w:rFonts w:hint="eastAsia" w:eastAsia="宋体"/>
          <w:lang w:eastAsia="zh-CN"/>
        </w:rPr>
        <w:t>‘</w:t>
      </w:r>
      <w:r>
        <w:t>命女典樂教育子</w:t>
      </w:r>
      <w:r>
        <w:rPr>
          <w:rFonts w:hint="eastAsia" w:eastAsia="宋体"/>
          <w:lang w:eastAsia="zh-CN"/>
        </w:rPr>
        <w:t>’</w:t>
      </w:r>
      <w:r>
        <w:t>。西漢經師如夏矦、歐陽必有訓</w:t>
      </w:r>
      <w:r>
        <w:rPr>
          <w:rFonts w:hint="eastAsia" w:eastAsia="宋体"/>
          <w:lang w:eastAsia="zh-CN"/>
        </w:rPr>
        <w:t>‘</w:t>
      </w:r>
      <w:r>
        <w:t>育子</w:t>
      </w:r>
      <w:r>
        <w:rPr>
          <w:rFonts w:hint="eastAsia" w:eastAsia="宋体"/>
          <w:lang w:eastAsia="zh-CN"/>
        </w:rPr>
        <w:t>’</w:t>
      </w:r>
      <w:r>
        <w:t>爲</w:t>
      </w:r>
      <w:r>
        <w:rPr>
          <w:rFonts w:hint="eastAsia" w:eastAsia="宋体"/>
          <w:lang w:eastAsia="zh-CN"/>
        </w:rPr>
        <w:t>‘</w:t>
      </w:r>
      <w:r>
        <w:t>稺子</w:t>
      </w:r>
      <w:r>
        <w:rPr>
          <w:rFonts w:hint="eastAsia" w:eastAsia="宋体"/>
          <w:lang w:eastAsia="zh-CN"/>
        </w:rPr>
        <w:t>’</w:t>
      </w:r>
      <w:r>
        <w:t>者，故史</w:t>
      </w:r>
    </w:p>
    <w:p w14:paraId="19745A7A">
      <w:r>
        <w:t>公以</w:t>
      </w:r>
      <w:r>
        <w:rPr>
          <w:rFonts w:hint="eastAsia" w:eastAsia="宋体"/>
          <w:lang w:eastAsia="zh-CN"/>
        </w:rPr>
        <w:t>‘</w:t>
      </w:r>
      <w:r>
        <w:t>稺1代</w:t>
      </w:r>
      <w:r>
        <w:rPr>
          <w:rFonts w:hint="eastAsia" w:eastAsia="宋体"/>
          <w:lang w:eastAsia="zh-CN"/>
        </w:rPr>
        <w:t>‘</w:t>
      </w:r>
      <w:r>
        <w:t>育</w:t>
      </w:r>
      <w:r>
        <w:rPr>
          <w:rFonts w:hint="eastAsia" w:eastAsia="宋体"/>
          <w:lang w:eastAsia="zh-CN"/>
        </w:rPr>
        <w:t>’</w:t>
      </w:r>
      <w:r>
        <w:t>，蓋有所受之也。</w:t>
      </w:r>
      <w:r>
        <w:rPr>
          <w:rFonts w:hint="eastAsia" w:eastAsia="宋体"/>
          <w:lang w:eastAsia="zh-CN"/>
        </w:rPr>
        <w:t>《</w:t>
      </w:r>
      <w:r>
        <w:t>大司樂</w:t>
      </w:r>
      <w:r>
        <w:rPr>
          <w:rFonts w:hint="eastAsia" w:eastAsia="宋体"/>
          <w:lang w:eastAsia="zh-CN"/>
        </w:rPr>
        <w:t>》</w:t>
      </w:r>
      <w:r>
        <w:t>釋文云：</w:t>
      </w:r>
      <w:r>
        <w:rPr>
          <w:rFonts w:hint="eastAsia" w:eastAsia="宋体"/>
          <w:lang w:eastAsia="zh-CN"/>
        </w:rPr>
        <w:t>‘</w:t>
      </w:r>
      <w:r>
        <w:t>育音胄。</w:t>
      </w:r>
      <w:r>
        <w:rPr>
          <w:rFonts w:hint="eastAsia" w:eastAsia="宋体"/>
          <w:lang w:eastAsia="zh-CN"/>
        </w:rPr>
        <w:t>’</w:t>
      </w:r>
      <w:r>
        <w:t>是育、胄古同聲。作胄者</w:t>
      </w:r>
    </w:p>
    <w:p w14:paraId="33C14BCD">
      <w:r>
        <w:t>假借字耳。</w:t>
      </w:r>
      <w:r>
        <w:rPr>
          <w:rFonts w:hint="eastAsia" w:eastAsia="宋体"/>
          <w:lang w:eastAsia="zh-CN"/>
        </w:rPr>
        <w:t>《</w:t>
      </w:r>
      <w:r>
        <w:t>逸周書。大子晉</w:t>
      </w:r>
      <w:r>
        <w:rPr>
          <w:rFonts w:hint="eastAsia" w:eastAsia="宋体"/>
          <w:lang w:eastAsia="zh-CN"/>
        </w:rPr>
        <w:t>》</w:t>
      </w:r>
      <w:r>
        <w:t>篇：</w:t>
      </w:r>
      <w:r>
        <w:rPr>
          <w:rFonts w:hint="eastAsia" w:eastAsia="宋体"/>
          <w:lang w:eastAsia="zh-CN"/>
        </w:rPr>
        <w:t>‘</w:t>
      </w:r>
      <w:r>
        <w:t>人生而重，丈夫謂之胄子。胄子成人，能治上官，謂之</w:t>
      </w:r>
    </w:p>
    <w:p w14:paraId="12D5F388">
      <w:r>
        <w:t>士。</w:t>
      </w:r>
      <w:r>
        <w:rPr>
          <w:rFonts w:hint="eastAsia" w:eastAsia="宋体"/>
          <w:lang w:eastAsia="zh-CN"/>
        </w:rPr>
        <w:t>’</w:t>
      </w:r>
      <w:r>
        <w:t>亦謂未冠者爲胄子也。自馬注訓</w:t>
      </w:r>
      <w:r>
        <w:rPr>
          <w:rFonts w:hint="eastAsia" w:eastAsia="宋体"/>
          <w:lang w:eastAsia="zh-CN"/>
        </w:rPr>
        <w:t>‘</w:t>
      </w:r>
      <w:r>
        <w:t>胄</w:t>
      </w:r>
      <w:r>
        <w:rPr>
          <w:rFonts w:hint="eastAsia" w:eastAsia="宋体"/>
          <w:lang w:eastAsia="zh-CN"/>
        </w:rPr>
        <w:t>’</w:t>
      </w:r>
      <w:r>
        <w:t>爲</w:t>
      </w:r>
      <w:r>
        <w:rPr>
          <w:rFonts w:hint="eastAsia" w:eastAsia="宋体"/>
          <w:lang w:eastAsia="zh-CN"/>
        </w:rPr>
        <w:t>‘</w:t>
      </w:r>
      <w:r>
        <w:t>長</w:t>
      </w:r>
      <w:r>
        <w:rPr>
          <w:rFonts w:hint="eastAsia" w:eastAsia="宋体"/>
          <w:lang w:eastAsia="zh-CN"/>
        </w:rPr>
        <w:t>’</w:t>
      </w:r>
      <w:r>
        <w:t>，鄭、王訓</w:t>
      </w:r>
      <w:r>
        <w:rPr>
          <w:rFonts w:hint="eastAsia" w:eastAsia="宋体"/>
          <w:lang w:eastAsia="zh-CN"/>
        </w:rPr>
        <w:t>‘</w:t>
      </w:r>
      <w:r>
        <w:t>胄子</w:t>
      </w:r>
      <w:r>
        <w:rPr>
          <w:rFonts w:hint="eastAsia" w:eastAsia="宋体"/>
          <w:lang w:eastAsia="zh-CN"/>
        </w:rPr>
        <w:t>’</w:t>
      </w:r>
      <w:r>
        <w:t>爲</w:t>
      </w:r>
      <w:r>
        <w:rPr>
          <w:rFonts w:hint="eastAsia" w:eastAsia="宋体"/>
          <w:lang w:eastAsia="zh-CN"/>
        </w:rPr>
        <w:t>‘</w:t>
      </w:r>
      <w:r>
        <w:t>國子</w:t>
      </w:r>
      <w:r>
        <w:rPr>
          <w:rFonts w:hint="eastAsia" w:eastAsia="宋体"/>
          <w:lang w:eastAsia="zh-CN"/>
        </w:rPr>
        <w:t>’</w:t>
      </w:r>
      <w:r>
        <w:t>，後人咸用其</w:t>
      </w:r>
    </w:p>
    <w:p w14:paraId="4430EE4B">
      <w:pPr>
        <w:rPr>
          <w:rFonts w:hint="eastAsia" w:eastAsia="宋体"/>
          <w:lang w:eastAsia="zh-CN"/>
        </w:rPr>
      </w:pPr>
      <w:r>
        <w:t>説，而</w:t>
      </w:r>
      <w:r>
        <w:rPr>
          <w:rFonts w:hint="eastAsia" w:eastAsia="宋体"/>
          <w:lang w:eastAsia="zh-CN"/>
        </w:rPr>
        <w:t>《</w:t>
      </w:r>
      <w:r>
        <w:t>史記</w:t>
      </w:r>
      <w:r>
        <w:rPr>
          <w:rFonts w:hint="eastAsia" w:eastAsia="宋体"/>
          <w:lang w:eastAsia="zh-CN"/>
        </w:rPr>
        <w:t>》</w:t>
      </w:r>
      <w:r>
        <w:t>之</w:t>
      </w:r>
      <w:r>
        <w:rPr>
          <w:rFonts w:hint="eastAsia" w:eastAsia="宋体"/>
          <w:lang w:eastAsia="zh-CN"/>
        </w:rPr>
        <w:t>‘</w:t>
      </w:r>
      <w:r>
        <w:t>教稺子</w:t>
      </w:r>
      <w:r>
        <w:rPr>
          <w:rFonts w:hint="eastAsia" w:eastAsia="宋体"/>
          <w:lang w:eastAsia="zh-CN"/>
        </w:rPr>
        <w:t>’</w:t>
      </w:r>
      <w:r>
        <w:t>，遂莫有能通其義者矣。</w:t>
      </w:r>
      <w:r>
        <w:rPr>
          <w:rFonts w:hint="eastAsia" w:eastAsia="宋体"/>
          <w:lang w:eastAsia="zh-CN"/>
        </w:rPr>
        <w:t>”</w:t>
      </w:r>
    </w:p>
    <w:p w14:paraId="584EA6E1">
      <w:r>
        <w:t>意，疑也。乙</w:t>
      </w:r>
      <w:r>
        <w:rPr>
          <w:rFonts w:hint="eastAsia" w:eastAsia="宋体"/>
          <w:lang w:eastAsia="zh-CN"/>
        </w:rPr>
        <w:t>“</w:t>
      </w:r>
      <w:r>
        <w:t>音者</w:t>
      </w:r>
      <w:r>
        <w:rPr>
          <w:rFonts w:hint="eastAsia" w:eastAsia="宋体"/>
          <w:lang w:eastAsia="zh-CN"/>
        </w:rPr>
        <w:t>”</w:t>
      </w:r>
      <w:r>
        <w:t>下一百三十七字，改：及</w:t>
      </w:r>
      <w:r>
        <w:rPr>
          <w:rFonts w:hint="eastAsia" w:eastAsia="宋体"/>
          <w:lang w:eastAsia="zh-CN"/>
        </w:rPr>
        <w:t>《</w:t>
      </w:r>
      <w:r>
        <w:t>魯靈灮殿賦</w:t>
      </w:r>
      <w:r>
        <w:rPr>
          <w:rFonts w:hint="eastAsia" w:eastAsia="宋体"/>
          <w:lang w:eastAsia="zh-CN"/>
        </w:rPr>
        <w:t>》</w:t>
      </w:r>
      <w:r>
        <w:t>注引</w:t>
      </w:r>
      <w:r>
        <w:rPr>
          <w:rFonts w:hint="eastAsia" w:eastAsia="宋体"/>
          <w:lang w:eastAsia="zh-CN"/>
        </w:rPr>
        <w:t>《</w:t>
      </w:r>
      <w:r>
        <w:t>廣雅</w:t>
      </w:r>
      <w:r>
        <w:rPr>
          <w:rFonts w:hint="eastAsia" w:eastAsia="宋体"/>
          <w:lang w:eastAsia="zh-CN"/>
        </w:rPr>
        <w:t>》</w:t>
      </w:r>
      <w:r>
        <w:t>竝同</w:t>
      </w:r>
    </w:p>
    <w:p w14:paraId="486EFE9D">
      <w:r>
        <w:t>nHnJ。</w:t>
      </w:r>
    </w:p>
    <w:p w14:paraId="41E6FB8B">
      <w:r>
        <w:rPr>
          <w:rFonts w:hint="eastAsia" w:eastAsia="宋体"/>
          <w:lang w:eastAsia="zh-CN"/>
        </w:rPr>
        <w:t>《</w:t>
      </w:r>
      <w:r>
        <w:t>漢書</w:t>
      </w:r>
      <w:r>
        <w:rPr>
          <w:rFonts w:hint="eastAsia" w:eastAsia="宋体"/>
          <w:lang w:eastAsia="zh-CN"/>
        </w:rPr>
        <w:t>•</w:t>
      </w:r>
      <w:r>
        <w:t>文三王傳</w:t>
      </w:r>
      <w:r>
        <w:rPr>
          <w:rFonts w:hint="eastAsia" w:eastAsia="宋体"/>
          <w:lang w:eastAsia="zh-CN"/>
        </w:rPr>
        <w:t>》</w:t>
      </w:r>
      <w:r>
        <w:t>：</w:t>
      </w:r>
      <w:r>
        <w:rPr>
          <w:rFonts w:hint="eastAsia" w:eastAsia="宋体"/>
          <w:lang w:eastAsia="zh-CN"/>
        </w:rPr>
        <w:t>“</w:t>
      </w:r>
      <w:r>
        <w:t>於是天子意梁。</w:t>
      </w:r>
      <w:r>
        <w:rPr>
          <w:rFonts w:hint="eastAsia" w:eastAsia="宋体"/>
          <w:lang w:eastAsia="zh-CN"/>
        </w:rPr>
        <w:t>”</w:t>
      </w:r>
      <w:r>
        <w:t>顔師古注云：</w:t>
      </w:r>
      <w:r>
        <w:rPr>
          <w:rFonts w:hint="eastAsia" w:eastAsia="宋体"/>
          <w:lang w:eastAsia="zh-CN"/>
        </w:rPr>
        <w:t>“</w:t>
      </w:r>
      <w:r>
        <w:t>意，疑也。</w:t>
      </w:r>
      <w:r>
        <w:rPr>
          <w:rFonts w:hint="eastAsia" w:eastAsia="宋体"/>
          <w:lang w:eastAsia="zh-CN"/>
        </w:rPr>
        <w:t>”《</w:t>
      </w:r>
      <w:r>
        <w:t>韓子。説疑</w:t>
      </w:r>
      <w:r>
        <w:rPr>
          <w:rFonts w:hint="eastAsia" w:eastAsia="宋体"/>
          <w:lang w:eastAsia="zh-CN"/>
        </w:rPr>
        <w:t>》</w:t>
      </w:r>
      <w:r>
        <w:t>篇：</w:t>
      </w:r>
      <w:r>
        <w:rPr>
          <w:rFonts w:hint="eastAsia" w:eastAsia="宋体"/>
          <w:lang w:eastAsia="zh-CN"/>
        </w:rPr>
        <w:t>“</w:t>
      </w:r>
      <w:r>
        <w:t>上</w:t>
      </w:r>
    </w:p>
    <w:p w14:paraId="25E15DC0">
      <w:pPr>
        <w:rPr>
          <w:rFonts w:hint="eastAsia" w:eastAsia="宋体"/>
          <w:lang w:eastAsia="zh-CN"/>
        </w:rPr>
      </w:pPr>
      <w:r>
        <w:t>無意下無怪。</w:t>
      </w:r>
      <w:r>
        <w:rPr>
          <w:rFonts w:hint="eastAsia" w:eastAsia="宋体"/>
          <w:lang w:eastAsia="zh-CN"/>
        </w:rPr>
        <w:t>”《</w:t>
      </w:r>
      <w:r>
        <w:t>吕氏春秋。去尤</w:t>
      </w:r>
      <w:r>
        <w:rPr>
          <w:rFonts w:hint="eastAsia" w:eastAsia="宋体"/>
          <w:lang w:eastAsia="zh-CN"/>
        </w:rPr>
        <w:t>》</w:t>
      </w:r>
      <w:r>
        <w:t>篇</w:t>
      </w:r>
      <w:r>
        <w:rPr>
          <w:rFonts w:hint="eastAsia" w:eastAsia="宋体"/>
          <w:lang w:eastAsia="zh-CN"/>
        </w:rPr>
        <w:t>“</w:t>
      </w:r>
      <w:r>
        <w:t>人有亡鈇者，意其鄰之子。</w:t>
      </w:r>
      <w:r>
        <w:rPr>
          <w:rFonts w:hint="eastAsia" w:eastAsia="宋体"/>
          <w:lang w:eastAsia="zh-CN"/>
        </w:rPr>
        <w:t>”《</w:t>
      </w:r>
      <w:r>
        <w:t>史記。張儀傳</w:t>
      </w:r>
      <w:r>
        <w:rPr>
          <w:rFonts w:hint="eastAsia" w:eastAsia="宋体"/>
          <w:lang w:eastAsia="zh-CN"/>
        </w:rPr>
        <w:t>》</w:t>
      </w:r>
    </w:p>
    <w:p w14:paraId="5CED0EFF">
      <w:r>
        <w:rPr>
          <w:rFonts w:hint="eastAsia" w:eastAsia="宋体"/>
          <w:lang w:eastAsia="zh-CN"/>
        </w:rPr>
        <w:t>“</w:t>
      </w:r>
      <w:r>
        <w:t>楚相亡璧，門下意張儀。</w:t>
      </w:r>
      <w:r>
        <w:rPr>
          <w:rFonts w:hint="eastAsia" w:eastAsia="宋体"/>
          <w:lang w:eastAsia="zh-CN"/>
        </w:rPr>
        <w:t>”</w:t>
      </w:r>
      <w:r>
        <w:t>意皆謂疑也。</w:t>
      </w:r>
      <w:r>
        <w:rPr>
          <w:rFonts w:hint="eastAsia" w:eastAsia="宋体"/>
          <w:lang w:eastAsia="zh-CN"/>
        </w:rPr>
        <w:t>《</w:t>
      </w:r>
      <w:r>
        <w:t>陳丞相世家</w:t>
      </w:r>
      <w:r>
        <w:rPr>
          <w:rFonts w:hint="eastAsia" w:eastAsia="宋体"/>
          <w:lang w:eastAsia="zh-CN"/>
        </w:rPr>
        <w:t>》</w:t>
      </w:r>
      <w:r>
        <w:t>：</w:t>
      </w:r>
      <w:r>
        <w:rPr>
          <w:rFonts w:hint="eastAsia" w:eastAsia="宋体"/>
          <w:lang w:eastAsia="zh-CN"/>
        </w:rPr>
        <w:t>“</w:t>
      </w:r>
      <w:r>
        <w:t>項王爲人，意忌信讒。</w:t>
      </w:r>
      <w:r>
        <w:rPr>
          <w:rFonts w:hint="eastAsia" w:eastAsia="宋体"/>
          <w:lang w:eastAsia="zh-CN"/>
        </w:rPr>
        <w:t>”</w:t>
      </w:r>
      <w:r>
        <w:t>謂疑忌</w:t>
      </w:r>
    </w:p>
    <w:p w14:paraId="6AA534AD">
      <w:r>
        <w:t>也。</w:t>
      </w:r>
      <w:r>
        <w:rPr>
          <w:rFonts w:hint="eastAsia" w:eastAsia="宋体"/>
          <w:lang w:eastAsia="zh-CN"/>
        </w:rPr>
        <w:t>《</w:t>
      </w:r>
      <w:r>
        <w:t>荀子。賦</w:t>
      </w:r>
      <w:r>
        <w:rPr>
          <w:rFonts w:hint="eastAsia" w:eastAsia="宋体"/>
          <w:lang w:eastAsia="zh-CN"/>
        </w:rPr>
        <w:t>》</w:t>
      </w:r>
      <w:r>
        <w:t>篇：</w:t>
      </w:r>
      <w:r>
        <w:rPr>
          <w:rFonts w:hint="eastAsia" w:eastAsia="宋体"/>
          <w:lang w:eastAsia="zh-CN"/>
        </w:rPr>
        <w:t>“</w:t>
      </w:r>
      <w:r>
        <w:t>暴至殺傷而不億忌。</w:t>
      </w:r>
      <w:r>
        <w:rPr>
          <w:rFonts w:hint="eastAsia" w:eastAsia="宋体"/>
          <w:lang w:eastAsia="zh-CN"/>
        </w:rPr>
        <w:t>”</w:t>
      </w:r>
      <w:r>
        <w:t>億與意同</w:t>
      </w:r>
    </w:p>
    <w:p w14:paraId="7D5E8284">
      <w:r>
        <w:t>【第406页】</w:t>
      </w:r>
    </w:p>
    <w:p w14:paraId="7B88D7E7">
      <w:pPr>
        <w:rPr>
          <w:rFonts w:hint="eastAsia" w:eastAsia="宋体"/>
          <w:lang w:eastAsia="zh-CN"/>
        </w:rPr>
      </w:pPr>
      <w:r>
        <w:t>喝，嘶也。</w:t>
      </w:r>
      <w:r>
        <w:rPr>
          <w:rFonts w:hint="eastAsia" w:eastAsia="宋体"/>
          <w:lang w:eastAsia="zh-CN"/>
        </w:rPr>
        <w:t>“</w:t>
      </w:r>
      <w:r>
        <w:t>與喝同</w:t>
      </w:r>
      <w:r>
        <w:rPr>
          <w:rFonts w:hint="eastAsia" w:eastAsia="宋体"/>
          <w:lang w:eastAsia="zh-CN"/>
        </w:rPr>
        <w:t>”</w:t>
      </w:r>
      <w:r>
        <w:t>下，補：</w:t>
      </w:r>
      <w:r>
        <w:rPr>
          <w:rFonts w:hint="eastAsia" w:eastAsia="宋体"/>
          <w:lang w:eastAsia="zh-CN"/>
        </w:rPr>
        <w:t>《</w:t>
      </w:r>
      <w:r>
        <w:t>莊子。庚桑楚</w:t>
      </w:r>
      <w:r>
        <w:rPr>
          <w:rFonts w:hint="eastAsia" w:eastAsia="宋体"/>
          <w:lang w:eastAsia="zh-CN"/>
        </w:rPr>
        <w:t>》</w:t>
      </w:r>
      <w:r>
        <w:t>篇：</w:t>
      </w:r>
      <w:r>
        <w:rPr>
          <w:rFonts w:hint="eastAsia" w:eastAsia="宋体"/>
          <w:lang w:eastAsia="zh-CN"/>
        </w:rPr>
        <w:t>“</w:t>
      </w:r>
      <w:r>
        <w:t>兒子終日嗥，而嗌不嗄。</w:t>
      </w:r>
      <w:r>
        <w:rPr>
          <w:rFonts w:hint="eastAsia" w:eastAsia="宋体"/>
          <w:lang w:eastAsia="zh-CN"/>
        </w:rPr>
        <w:t>”“</w:t>
      </w:r>
      <w:r>
        <w:t>嗄</w:t>
      </w:r>
      <w:r>
        <w:rPr>
          <w:rFonts w:hint="eastAsia" w:eastAsia="宋体"/>
          <w:lang w:eastAsia="zh-CN"/>
        </w:rPr>
        <w:t>”</w:t>
      </w:r>
    </w:p>
    <w:p w14:paraId="51AFCD97">
      <w:r>
        <w:t>崔譔本作</w:t>
      </w:r>
      <w:r>
        <w:rPr>
          <w:rFonts w:hint="eastAsia" w:eastAsia="宋体"/>
          <w:lang w:eastAsia="zh-CN"/>
        </w:rPr>
        <w:t>“</w:t>
      </w:r>
      <w:r>
        <w:t>喝</w:t>
      </w:r>
      <w:r>
        <w:rPr>
          <w:rFonts w:hint="eastAsia" w:eastAsia="宋体"/>
          <w:lang w:eastAsia="zh-CN"/>
        </w:rPr>
        <w:t>”</w:t>
      </w:r>
      <w:r>
        <w:t>。</w:t>
      </w:r>
    </w:p>
    <w:p w14:paraId="4298ADE7">
      <w:r>
        <w:t>卷第六上</w:t>
      </w:r>
    </w:p>
    <w:p w14:paraId="29427EF0">
      <w:pPr>
        <w:rPr>
          <w:rFonts w:hint="eastAsia" w:eastAsia="宋体"/>
          <w:lang w:eastAsia="zh-CN"/>
        </w:rPr>
      </w:pPr>
      <w:r>
        <w:rPr>
          <w:rFonts w:hint="eastAsia" w:eastAsia="宋体"/>
          <w:lang w:eastAsia="zh-CN"/>
        </w:rPr>
        <w:t>《</w:t>
      </w:r>
      <w:r>
        <w:t>釋訓</w:t>
      </w:r>
      <w:r>
        <w:rPr>
          <w:rFonts w:hint="eastAsia" w:eastAsia="宋体"/>
          <w:lang w:eastAsia="zh-CN"/>
        </w:rPr>
        <w:t>》</w:t>
      </w:r>
    </w:p>
    <w:p w14:paraId="0450118B">
      <w:r>
        <w:t>衎衎，和也。</w:t>
      </w:r>
    </w:p>
    <w:p w14:paraId="5EE2DC59">
      <w:r>
        <w:rPr>
          <w:rFonts w:hint="eastAsia" w:eastAsia="宋体"/>
          <w:lang w:eastAsia="zh-CN"/>
        </w:rPr>
        <w:t>“</w:t>
      </w:r>
      <w:r>
        <w:t>和樂之貌</w:t>
      </w:r>
      <w:r>
        <w:rPr>
          <w:rFonts w:hint="eastAsia" w:eastAsia="宋体"/>
          <w:lang w:eastAsia="zh-CN"/>
        </w:rPr>
        <w:t>”</w:t>
      </w:r>
      <w:r>
        <w:t>下，補</w:t>
      </w:r>
      <w:r>
        <w:rPr>
          <w:rFonts w:hint="eastAsia" w:eastAsia="宋体"/>
          <w:lang w:eastAsia="zh-CN"/>
        </w:rPr>
        <w:t>《</w:t>
      </w:r>
      <w:r>
        <w:t>漢成陽令唐扶頌</w:t>
      </w:r>
      <w:r>
        <w:rPr>
          <w:rFonts w:hint="eastAsia" w:eastAsia="宋体"/>
          <w:lang w:eastAsia="zh-CN"/>
        </w:rPr>
        <w:t>》</w:t>
      </w:r>
      <w:r>
        <w:t>：</w:t>
      </w:r>
      <w:r>
        <w:rPr>
          <w:rFonts w:hint="eastAsia" w:eastAsia="宋体"/>
          <w:lang w:eastAsia="zh-CN"/>
        </w:rPr>
        <w:t>“</w:t>
      </w:r>
      <w:r>
        <w:t>衎衎誾誾。</w:t>
      </w:r>
      <w:r>
        <w:rPr>
          <w:rFonts w:hint="eastAsia" w:eastAsia="宋体"/>
          <w:lang w:eastAsia="zh-CN"/>
        </w:rPr>
        <w:t>”</w:t>
      </w:r>
      <w:r>
        <w:t>衎衎，即侃</w:t>
      </w:r>
    </w:p>
    <w:p w14:paraId="6C2239BF">
      <w:r>
        <w:t>侃也。</w:t>
      </w:r>
    </w:p>
    <w:p w14:paraId="1F93C616">
      <w:r>
        <w:t>曠曠，大也。乙</w:t>
      </w:r>
      <w:r>
        <w:rPr>
          <w:rFonts w:hint="eastAsia" w:eastAsia="宋体"/>
          <w:lang w:eastAsia="zh-CN"/>
        </w:rPr>
        <w:t>“《</w:t>
      </w:r>
      <w:r>
        <w:t>荀子</w:t>
      </w:r>
      <w:r>
        <w:rPr>
          <w:rFonts w:hint="eastAsia" w:eastAsia="宋体"/>
          <w:lang w:eastAsia="zh-CN"/>
        </w:rPr>
        <w:t>》”</w:t>
      </w:r>
      <w:r>
        <w:t>下十四字，改：</w:t>
      </w:r>
      <w:r>
        <w:rPr>
          <w:rFonts w:hint="eastAsia" w:eastAsia="宋体"/>
          <w:lang w:eastAsia="zh-CN"/>
        </w:rPr>
        <w:t>《</w:t>
      </w:r>
      <w:r>
        <w:t>莊子。天道</w:t>
      </w:r>
      <w:r>
        <w:rPr>
          <w:rFonts w:hint="eastAsia" w:eastAsia="宋体"/>
          <w:lang w:eastAsia="zh-CN"/>
        </w:rPr>
        <w:t>》</w:t>
      </w:r>
      <w:r>
        <w:t>篇云：</w:t>
      </w:r>
      <w:r>
        <w:rPr>
          <w:rFonts w:hint="eastAsia" w:eastAsia="宋体"/>
          <w:lang w:eastAsia="zh-CN"/>
        </w:rPr>
        <w:t>“</w:t>
      </w:r>
      <w:r>
        <w:t>廣廣乎其無不</w:t>
      </w:r>
    </w:p>
    <w:p w14:paraId="46C0954A">
      <w:pPr>
        <w:rPr>
          <w:rFonts w:hint="eastAsia" w:eastAsia="宋体"/>
          <w:lang w:eastAsia="zh-CN"/>
        </w:rPr>
      </w:pPr>
      <w:r>
        <w:t>容也。</w:t>
      </w:r>
      <w:r>
        <w:rPr>
          <w:rFonts w:hint="eastAsia" w:eastAsia="宋体"/>
          <w:lang w:eastAsia="zh-CN"/>
        </w:rPr>
        <w:t>”</w:t>
      </w:r>
    </w:p>
    <w:p w14:paraId="45BF3BE5">
      <w:r>
        <w:t>晣晣，明也。</w:t>
      </w:r>
      <w:r>
        <w:rPr>
          <w:rFonts w:hint="eastAsia" w:eastAsia="宋体"/>
          <w:lang w:eastAsia="zh-CN"/>
        </w:rPr>
        <w:t>“</w:t>
      </w:r>
      <w:r>
        <w:t>明星晢晢</w:t>
      </w:r>
      <w:r>
        <w:rPr>
          <w:rFonts w:hint="eastAsia" w:eastAsia="宋体"/>
          <w:lang w:eastAsia="zh-CN"/>
        </w:rPr>
        <w:t>”</w:t>
      </w:r>
      <w:r>
        <w:t>下，補通作</w:t>
      </w:r>
      <w:r>
        <w:rPr>
          <w:rFonts w:hint="eastAsia" w:eastAsia="宋体"/>
          <w:lang w:eastAsia="zh-CN"/>
        </w:rPr>
        <w:t>“</w:t>
      </w:r>
      <w:r>
        <w:t>逝</w:t>
      </w:r>
      <w:r>
        <w:rPr>
          <w:rFonts w:hint="eastAsia" w:eastAsia="宋体"/>
          <w:lang w:eastAsia="zh-CN"/>
        </w:rPr>
        <w:t>”</w:t>
      </w:r>
      <w:r>
        <w:t>。</w:t>
      </w:r>
      <w:r>
        <w:rPr>
          <w:rFonts w:hint="eastAsia" w:eastAsia="宋体"/>
          <w:lang w:eastAsia="zh-CN"/>
        </w:rPr>
        <w:t>《</w:t>
      </w:r>
      <w:r>
        <w:t>太玄</w:t>
      </w:r>
      <w:r>
        <w:rPr>
          <w:rFonts w:hint="eastAsia" w:eastAsia="宋体"/>
          <w:lang w:eastAsia="zh-CN"/>
        </w:rPr>
        <w:t>•</w:t>
      </w:r>
      <w:r>
        <w:t>狩。次六</w:t>
      </w:r>
      <w:r>
        <w:rPr>
          <w:rFonts w:hint="eastAsia" w:eastAsia="宋体"/>
          <w:lang w:eastAsia="zh-CN"/>
        </w:rPr>
        <w:t>》</w:t>
      </w:r>
      <w:r>
        <w:t>：</w:t>
      </w:r>
      <w:r>
        <w:rPr>
          <w:rFonts w:hint="eastAsia" w:eastAsia="宋体"/>
          <w:lang w:eastAsia="zh-CN"/>
        </w:rPr>
        <w:t>“</w:t>
      </w:r>
      <w:r>
        <w:t>獨狩逝逝。</w:t>
      </w:r>
      <w:r>
        <w:rPr>
          <w:rFonts w:hint="eastAsia" w:eastAsia="宋体"/>
          <w:lang w:eastAsia="zh-CN"/>
        </w:rPr>
        <w:t>”</w:t>
      </w:r>
      <w:r>
        <w:t>范</w:t>
      </w:r>
    </w:p>
    <w:p w14:paraId="783CFF95">
      <w:pPr>
        <w:rPr>
          <w:rFonts w:hint="eastAsia" w:eastAsia="宋体"/>
          <w:lang w:eastAsia="zh-CN"/>
        </w:rPr>
      </w:pPr>
      <w:r>
        <w:t>望注云：</w:t>
      </w:r>
      <w:r>
        <w:rPr>
          <w:rFonts w:hint="eastAsia" w:eastAsia="宋体"/>
          <w:lang w:eastAsia="zh-CN"/>
        </w:rPr>
        <w:t>“</w:t>
      </w:r>
      <w:r>
        <w:t>逝逝，明也。</w:t>
      </w:r>
      <w:r>
        <w:rPr>
          <w:rFonts w:hint="eastAsia" w:eastAsia="宋体"/>
          <w:lang w:eastAsia="zh-CN"/>
        </w:rPr>
        <w:t>”</w:t>
      </w:r>
    </w:p>
    <w:p w14:paraId="6D273B4F">
      <w:r>
        <w:t>彶彶、健催，勮也。乙</w:t>
      </w:r>
      <w:r>
        <w:rPr>
          <w:rFonts w:hint="eastAsia" w:eastAsia="宋体"/>
          <w:lang w:eastAsia="zh-CN"/>
        </w:rPr>
        <w:t>“</w:t>
      </w:r>
      <w:r>
        <w:t>汲與彶通</w:t>
      </w:r>
      <w:r>
        <w:rPr>
          <w:rFonts w:hint="eastAsia" w:eastAsia="宋体"/>
          <w:lang w:eastAsia="zh-CN"/>
        </w:rPr>
        <w:t>”</w:t>
      </w:r>
      <w:r>
        <w:t>四字，改</w:t>
      </w:r>
      <w:r>
        <w:rPr>
          <w:rFonts w:hint="eastAsia" w:eastAsia="宋体"/>
          <w:lang w:eastAsia="zh-CN"/>
        </w:rPr>
        <w:t>《</w:t>
      </w:r>
      <w:r>
        <w:t>莊子</w:t>
      </w:r>
      <w:r>
        <w:rPr>
          <w:rFonts w:hint="eastAsia" w:eastAsia="宋体"/>
          <w:lang w:eastAsia="zh-CN"/>
        </w:rPr>
        <w:t>•</w:t>
      </w:r>
      <w:r>
        <w:t>盗跖</w:t>
      </w:r>
      <w:r>
        <w:rPr>
          <w:rFonts w:hint="eastAsia" w:eastAsia="宋体"/>
          <w:lang w:eastAsia="zh-CN"/>
        </w:rPr>
        <w:t>》</w:t>
      </w:r>
      <w:r>
        <w:t>篇</w:t>
      </w:r>
      <w:r>
        <w:rPr>
          <w:rFonts w:hint="eastAsia" w:eastAsia="宋体"/>
          <w:lang w:eastAsia="zh-CN"/>
        </w:rPr>
        <w:t>“</w:t>
      </w:r>
      <w:r>
        <w:t>狂狂汲汲。</w:t>
      </w:r>
      <w:r>
        <w:rPr>
          <w:rFonts w:hint="eastAsia" w:eastAsia="宋体"/>
          <w:lang w:eastAsia="zh-CN"/>
        </w:rPr>
        <w:t>”</w:t>
      </w:r>
      <w:r>
        <w:t>釋文</w:t>
      </w:r>
    </w:p>
    <w:p w14:paraId="75DD376D">
      <w:r>
        <w:t>云：</w:t>
      </w:r>
      <w:r>
        <w:rPr>
          <w:rFonts w:hint="eastAsia" w:eastAsia="宋体"/>
          <w:lang w:eastAsia="zh-CN"/>
        </w:rPr>
        <w:t>“</w:t>
      </w:r>
      <w:r>
        <w:t>汲，本亦作伋。</w:t>
      </w:r>
      <w:r>
        <w:rPr>
          <w:rFonts w:hint="eastAsia" w:eastAsia="宋体"/>
          <w:lang w:eastAsia="zh-CN"/>
        </w:rPr>
        <w:t>”《</w:t>
      </w:r>
      <w:r>
        <w:t>賈子</w:t>
      </w:r>
      <w:r>
        <w:rPr>
          <w:rFonts w:hint="eastAsia" w:eastAsia="宋体"/>
          <w:lang w:eastAsia="zh-CN"/>
        </w:rPr>
        <w:t>•</w:t>
      </w:r>
      <w:r>
        <w:t>匈奴</w:t>
      </w:r>
      <w:r>
        <w:rPr>
          <w:rFonts w:hint="eastAsia" w:eastAsia="宋体"/>
          <w:lang w:eastAsia="zh-CN"/>
        </w:rPr>
        <w:t>》</w:t>
      </w:r>
      <w:r>
        <w:t>篇云：</w:t>
      </w:r>
      <w:r>
        <w:rPr>
          <w:rFonts w:hint="eastAsia" w:eastAsia="宋体"/>
          <w:lang w:eastAsia="zh-CN"/>
        </w:rPr>
        <w:t>“</w:t>
      </w:r>
      <w:r>
        <w:t>人人忣忣，唯恐其後來至也。</w:t>
      </w:r>
      <w:r>
        <w:rPr>
          <w:rFonts w:hint="eastAsia" w:eastAsia="宋体"/>
          <w:lang w:eastAsia="zh-CN"/>
        </w:rPr>
        <w:t>”</w:t>
      </w:r>
      <w:r>
        <w:t>竝字異而義同</w:t>
      </w:r>
    </w:p>
    <w:p w14:paraId="2EB12675">
      <w:pPr>
        <w:rPr>
          <w:rFonts w:hint="eastAsia" w:eastAsia="宋体"/>
          <w:lang w:eastAsia="zh-CN"/>
        </w:rPr>
      </w:pPr>
      <w:r>
        <w:rPr>
          <w:rFonts w:hint="eastAsia" w:eastAsia="宋体"/>
          <w:lang w:eastAsia="zh-CN"/>
        </w:rPr>
        <w:t>“</w:t>
      </w:r>
      <w:r>
        <w:t>與俇通</w:t>
      </w:r>
      <w:r>
        <w:rPr>
          <w:rFonts w:hint="eastAsia" w:eastAsia="宋体"/>
          <w:lang w:eastAsia="zh-CN"/>
        </w:rPr>
        <w:t>”</w:t>
      </w:r>
      <w:r>
        <w:t>下，補：</w:t>
      </w:r>
      <w:r>
        <w:rPr>
          <w:rFonts w:hint="eastAsia" w:eastAsia="宋体"/>
          <w:lang w:eastAsia="zh-CN"/>
        </w:rPr>
        <w:t>《</w:t>
      </w:r>
      <w:r>
        <w:t>莊子</w:t>
      </w:r>
      <w:r>
        <w:rPr>
          <w:rFonts w:hint="eastAsia" w:eastAsia="宋体"/>
          <w:lang w:eastAsia="zh-CN"/>
        </w:rPr>
        <w:t>》</w:t>
      </w:r>
      <w:r>
        <w:t>：</w:t>
      </w:r>
      <w:r>
        <w:rPr>
          <w:rFonts w:hint="eastAsia" w:eastAsia="宋体"/>
          <w:lang w:eastAsia="zh-CN"/>
        </w:rPr>
        <w:t>“</w:t>
      </w:r>
      <w:r>
        <w:t>狂狂汲汲。</w:t>
      </w:r>
      <w:r>
        <w:rPr>
          <w:rFonts w:hint="eastAsia" w:eastAsia="宋体"/>
          <w:lang w:eastAsia="zh-CN"/>
        </w:rPr>
        <w:t>”“</w:t>
      </w:r>
      <w:r>
        <w:t>恇與俇亦恇</w:t>
      </w:r>
      <w:r>
        <w:rPr>
          <w:rFonts w:hint="eastAsia" w:eastAsia="宋体"/>
          <w:lang w:eastAsia="zh-CN"/>
        </w:rPr>
        <w:t>”</w:t>
      </w:r>
      <w:r>
        <w:t>改</w:t>
      </w:r>
      <w:r>
        <w:rPr>
          <w:rFonts w:hint="eastAsia" w:eastAsia="宋体"/>
          <w:lang w:eastAsia="zh-CN"/>
        </w:rPr>
        <w:t>“</w:t>
      </w:r>
      <w:r>
        <w:t>竝</w:t>
      </w:r>
      <w:r>
        <w:rPr>
          <w:rFonts w:hint="eastAsia" w:eastAsia="宋体"/>
          <w:lang w:eastAsia="zh-CN"/>
        </w:rPr>
        <w:t>”</w:t>
      </w:r>
      <w:r>
        <w:t>，乙</w:t>
      </w:r>
      <w:r>
        <w:rPr>
          <w:rFonts w:hint="eastAsia" w:eastAsia="宋体"/>
          <w:lang w:eastAsia="zh-CN"/>
        </w:rPr>
        <w:t>“</w:t>
      </w:r>
      <w:r>
        <w:t>亦</w:t>
      </w:r>
      <w:r>
        <w:rPr>
          <w:rFonts w:hint="eastAsia" w:eastAsia="宋体"/>
          <w:lang w:eastAsia="zh-CN"/>
        </w:rPr>
        <w:t>”</w:t>
      </w:r>
      <w:r>
        <w:t>。rHw</w:t>
      </w:r>
      <w:r>
        <w:rPr>
          <w:rFonts w:hint="eastAsia" w:eastAsia="宋体"/>
          <w:lang w:eastAsia="zh-CN"/>
        </w:rPr>
        <w:t>）</w:t>
      </w:r>
    </w:p>
    <w:p w14:paraId="072CD6F3">
      <w:r>
        <w:t>萎葵，孝也。</w:t>
      </w:r>
      <w:r>
        <w:rPr>
          <w:rFonts w:hint="eastAsia" w:eastAsia="宋体"/>
          <w:lang w:eastAsia="zh-CN"/>
        </w:rPr>
        <w:t>“</w:t>
      </w:r>
      <w:r>
        <w:t>光燿於天地</w:t>
      </w:r>
      <w:r>
        <w:rPr>
          <w:rFonts w:hint="eastAsia" w:eastAsia="宋体"/>
          <w:lang w:eastAsia="zh-CN"/>
        </w:rPr>
        <w:t>”</w:t>
      </w:r>
      <w:r>
        <w:t>下，補：</w:t>
      </w:r>
      <w:r>
        <w:rPr>
          <w:rFonts w:hint="eastAsia" w:eastAsia="宋体"/>
          <w:lang w:eastAsia="zh-CN"/>
        </w:rPr>
        <w:t>《</w:t>
      </w:r>
      <w:r>
        <w:t>後漢紀。靈帝紀</w:t>
      </w:r>
      <w:r>
        <w:rPr>
          <w:rFonts w:hint="eastAsia" w:eastAsia="宋体"/>
          <w:lang w:eastAsia="zh-CN"/>
        </w:rPr>
        <w:t>》</w:t>
      </w:r>
      <w:r>
        <w:t>：</w:t>
      </w:r>
      <w:r>
        <w:rPr>
          <w:rFonts w:hint="eastAsia" w:eastAsia="宋体"/>
          <w:lang w:eastAsia="zh-CN"/>
        </w:rPr>
        <w:t>“</w:t>
      </w:r>
      <w:r>
        <w:t>崇有虞之孝，昭蒸蒸之</w:t>
      </w:r>
    </w:p>
    <w:p w14:paraId="0E3A8C9F">
      <w:r>
        <w:t>【第407页】</w:t>
      </w:r>
    </w:p>
    <w:p w14:paraId="58637642">
      <w:r>
        <w:t>仁。</w:t>
      </w:r>
      <w:r>
        <w:rPr>
          <w:rFonts w:hint="eastAsia" w:eastAsia="宋体"/>
          <w:lang w:eastAsia="zh-CN"/>
        </w:rPr>
        <w:t>”“</w:t>
      </w:r>
      <w:r>
        <w:t>與禴祠</w:t>
      </w:r>
      <w:r>
        <w:rPr>
          <w:rFonts w:hint="eastAsia" w:eastAsia="宋体"/>
          <w:lang w:eastAsia="zh-CN"/>
        </w:rPr>
        <w:t>”</w:t>
      </w:r>
      <w:r>
        <w:t>下，補：</w:t>
      </w:r>
      <w:r>
        <w:rPr>
          <w:rFonts w:hint="eastAsia" w:eastAsia="宋体"/>
          <w:lang w:eastAsia="zh-CN"/>
        </w:rPr>
        <w:t>《</w:t>
      </w:r>
      <w:r>
        <w:t>巴郡太守張納碑</w:t>
      </w:r>
      <w:r>
        <w:rPr>
          <w:rFonts w:hint="eastAsia" w:eastAsia="宋体"/>
          <w:lang w:eastAsia="zh-CN"/>
        </w:rPr>
        <w:t>》</w:t>
      </w:r>
      <w:r>
        <w:t>：</w:t>
      </w:r>
      <w:r>
        <w:rPr>
          <w:rFonts w:hint="eastAsia" w:eastAsia="宋体"/>
          <w:lang w:eastAsia="zh-CN"/>
        </w:rPr>
        <w:t>“</w:t>
      </w:r>
      <w:r>
        <w:t>膺大雅之淑姿，脩烝烝之孝友。</w:t>
      </w:r>
      <w:r>
        <w:rPr>
          <w:rFonts w:hint="eastAsia" w:eastAsia="宋体"/>
          <w:lang w:eastAsia="zh-CN"/>
        </w:rPr>
        <w:t>”</w:t>
      </w:r>
      <w:r>
        <w:t>移</w:t>
      </w:r>
      <w:r>
        <w:rPr>
          <w:rFonts w:hint="eastAsia" w:eastAsia="宋体"/>
          <w:lang w:eastAsia="zh-CN"/>
        </w:rPr>
        <w:t>“《</w:t>
      </w:r>
      <w:r>
        <w:t>家</w:t>
      </w:r>
    </w:p>
    <w:p w14:paraId="3A677E08">
      <w:r>
        <w:t>語。六本</w:t>
      </w:r>
      <w:r>
        <w:rPr>
          <w:rFonts w:hint="eastAsia" w:eastAsia="宋体"/>
          <w:lang w:eastAsia="zh-CN"/>
        </w:rPr>
        <w:t>》</w:t>
      </w:r>
      <w:r>
        <w:t>篇</w:t>
      </w:r>
      <w:r>
        <w:rPr>
          <w:rFonts w:hint="eastAsia" w:eastAsia="宋体"/>
          <w:lang w:eastAsia="zh-CN"/>
        </w:rPr>
        <w:t>”</w:t>
      </w:r>
      <w:r>
        <w:t>下二十一字於</w:t>
      </w:r>
      <w:r>
        <w:rPr>
          <w:rFonts w:hint="eastAsia" w:eastAsia="宋体"/>
          <w:lang w:eastAsia="zh-CN"/>
        </w:rPr>
        <w:t>“</w:t>
      </w:r>
      <w:r>
        <w:t>不違仁</w:t>
      </w:r>
      <w:r>
        <w:rPr>
          <w:rFonts w:hint="eastAsia" w:eastAsia="宋体"/>
          <w:lang w:eastAsia="zh-CN"/>
        </w:rPr>
        <w:t>”</w:t>
      </w:r>
      <w:r>
        <w:t>下，改</w:t>
      </w:r>
      <w:r>
        <w:rPr>
          <w:rFonts w:hint="eastAsia" w:eastAsia="宋体"/>
          <w:lang w:eastAsia="zh-CN"/>
        </w:rPr>
        <w:t>《</w:t>
      </w:r>
      <w:r>
        <w:t>魏志。甄皇后傳</w:t>
      </w:r>
      <w:r>
        <w:rPr>
          <w:rFonts w:hint="eastAsia" w:eastAsia="宋体"/>
          <w:lang w:eastAsia="zh-CN"/>
        </w:rPr>
        <w:t>》</w:t>
      </w:r>
      <w:r>
        <w:t>注引三公奏云：</w:t>
      </w:r>
      <w:r>
        <w:rPr>
          <w:rFonts w:hint="eastAsia" w:eastAsia="宋体"/>
          <w:lang w:eastAsia="zh-CN"/>
        </w:rPr>
        <w:t>“</w:t>
      </w:r>
      <w:r>
        <w:t>至孝烝</w:t>
      </w:r>
    </w:p>
    <w:p w14:paraId="46833564">
      <w:pPr>
        <w:rPr>
          <w:rFonts w:hint="eastAsia" w:eastAsia="宋体"/>
          <w:lang w:eastAsia="zh-CN"/>
        </w:rPr>
      </w:pPr>
      <w:r>
        <w:t>烝，通於神明。</w:t>
      </w:r>
      <w:r>
        <w:rPr>
          <w:rFonts w:hint="eastAsia" w:eastAsia="宋体"/>
          <w:lang w:eastAsia="zh-CN"/>
        </w:rPr>
        <w:t>”</w:t>
      </w:r>
    </w:p>
    <w:p w14:paraId="67D67BBC">
      <w:pPr>
        <w:rPr>
          <w:rFonts w:hint="eastAsia" w:eastAsia="宋体"/>
          <w:lang w:eastAsia="zh-CN"/>
        </w:rPr>
      </w:pPr>
      <w:r>
        <w:t>偃蹇，天撟也。</w:t>
      </w:r>
      <w:r>
        <w:rPr>
          <w:rFonts w:hint="eastAsia" w:eastAsia="宋体"/>
          <w:lang w:eastAsia="zh-CN"/>
        </w:rPr>
        <w:t>“</w:t>
      </w:r>
      <w:r>
        <w:t>又作矯</w:t>
      </w:r>
      <w:r>
        <w:rPr>
          <w:rFonts w:hint="eastAsia" w:eastAsia="宋体"/>
          <w:lang w:eastAsia="zh-CN"/>
        </w:rPr>
        <w:t>”</w:t>
      </w:r>
      <w:r>
        <w:t>下，補：</w:t>
      </w:r>
      <w:r>
        <w:rPr>
          <w:rFonts w:hint="eastAsia" w:eastAsia="宋体"/>
          <w:lang w:eastAsia="zh-CN"/>
        </w:rPr>
        <w:t>《</w:t>
      </w:r>
      <w:r>
        <w:t>淮南子。脩務訓</w:t>
      </w:r>
      <w:r>
        <w:rPr>
          <w:rFonts w:hint="eastAsia" w:eastAsia="宋体"/>
          <w:lang w:eastAsia="zh-CN"/>
        </w:rPr>
        <w:t>》</w:t>
      </w:r>
      <w:r>
        <w:t>云：</w:t>
      </w:r>
      <w:r>
        <w:rPr>
          <w:rFonts w:hint="eastAsia" w:eastAsia="宋体"/>
          <w:lang w:eastAsia="zh-CN"/>
        </w:rPr>
        <w:t>“</w:t>
      </w:r>
      <w:r>
        <w:t>龍夭矯，燕枝拘。</w:t>
      </w:r>
      <w:r>
        <w:rPr>
          <w:rFonts w:hint="eastAsia" w:eastAsia="宋体"/>
          <w:lang w:eastAsia="zh-CN"/>
        </w:rPr>
        <w:t>”</w:t>
      </w:r>
    </w:p>
    <w:p w14:paraId="1934FD17">
      <w:r>
        <w:t>峥嵤，深冥也。</w:t>
      </w:r>
    </w:p>
    <w:p w14:paraId="74A7EC5C">
      <w:pPr>
        <w:rPr>
          <w:rFonts w:hint="eastAsia" w:eastAsia="宋体"/>
          <w:lang w:eastAsia="zh-CN"/>
        </w:rPr>
      </w:pPr>
      <w:r>
        <w:t>乙</w:t>
      </w:r>
      <w:r>
        <w:rPr>
          <w:rFonts w:hint="eastAsia" w:eastAsia="宋体"/>
          <w:lang w:eastAsia="zh-CN"/>
        </w:rPr>
        <w:t>“《</w:t>
      </w:r>
      <w:r>
        <w:t>楚辭</w:t>
      </w:r>
      <w:r>
        <w:rPr>
          <w:rFonts w:hint="eastAsia" w:eastAsia="宋体"/>
          <w:lang w:eastAsia="zh-CN"/>
        </w:rPr>
        <w:t>》”</w:t>
      </w:r>
      <w:r>
        <w:t>下十八字，改：</w:t>
      </w:r>
      <w:r>
        <w:rPr>
          <w:rFonts w:hint="eastAsia" w:eastAsia="宋体"/>
          <w:lang w:eastAsia="zh-CN"/>
        </w:rPr>
        <w:t>《</w:t>
      </w:r>
      <w:r>
        <w:t>論衡</w:t>
      </w:r>
      <w:r>
        <w:rPr>
          <w:rFonts w:hint="eastAsia" w:eastAsia="宋体"/>
          <w:lang w:eastAsia="zh-CN"/>
        </w:rPr>
        <w:t>•</w:t>
      </w:r>
      <w:r>
        <w:t>道虗篇</w:t>
      </w:r>
      <w:r>
        <w:rPr>
          <w:rFonts w:hint="eastAsia" w:eastAsia="宋体"/>
          <w:lang w:eastAsia="zh-CN"/>
        </w:rPr>
        <w:t>》</w:t>
      </w:r>
      <w:r>
        <w:t>云：</w:t>
      </w:r>
      <w:r>
        <w:rPr>
          <w:rFonts w:hint="eastAsia" w:eastAsia="宋体"/>
          <w:lang w:eastAsia="zh-CN"/>
        </w:rPr>
        <w:t>“</w:t>
      </w:r>
      <w:r>
        <w:t>其書深冥奇怪。</w:t>
      </w:r>
      <w:r>
        <w:rPr>
          <w:rFonts w:hint="eastAsia" w:eastAsia="宋体"/>
          <w:lang w:eastAsia="zh-CN"/>
        </w:rPr>
        <w:t>”</w:t>
      </w:r>
    </w:p>
    <w:p w14:paraId="14529A93">
      <w:r>
        <w:t>躅躇，猶豫也。</w:t>
      </w:r>
    </w:p>
    <w:p w14:paraId="202C156D">
      <w:pPr>
        <w:rPr>
          <w:rFonts w:hint="eastAsia" w:eastAsia="宋体"/>
          <w:lang w:eastAsia="zh-CN"/>
        </w:rPr>
      </w:pPr>
      <w:r>
        <w:rPr>
          <w:rFonts w:hint="eastAsia" w:eastAsia="宋体"/>
          <w:lang w:eastAsia="zh-CN"/>
        </w:rPr>
        <w:t>“</w:t>
      </w:r>
      <w:r>
        <w:t>曰猶曰豫</w:t>
      </w:r>
      <w:r>
        <w:rPr>
          <w:rFonts w:hint="eastAsia" w:eastAsia="宋体"/>
          <w:lang w:eastAsia="zh-CN"/>
        </w:rPr>
        <w:t>”</w:t>
      </w:r>
      <w:r>
        <w:t>下，補</w:t>
      </w:r>
      <w:r>
        <w:rPr>
          <w:rFonts w:hint="eastAsia" w:eastAsia="宋体"/>
          <w:lang w:eastAsia="zh-CN"/>
        </w:rPr>
        <w:t>《</w:t>
      </w:r>
      <w:r>
        <w:t>管子。君臣</w:t>
      </w:r>
      <w:r>
        <w:rPr>
          <w:rFonts w:hint="eastAsia" w:eastAsia="宋体"/>
          <w:lang w:eastAsia="zh-CN"/>
        </w:rPr>
        <w:t>》</w:t>
      </w:r>
      <w:r>
        <w:t>篇云：</w:t>
      </w:r>
      <w:r>
        <w:rPr>
          <w:rFonts w:hint="eastAsia" w:eastAsia="宋体"/>
          <w:lang w:eastAsia="zh-CN"/>
        </w:rPr>
        <w:t>“</w:t>
      </w:r>
      <w:r>
        <w:t>民有疑惑貳豫之心。</w:t>
      </w:r>
      <w:r>
        <w:rPr>
          <w:rFonts w:hint="eastAsia" w:eastAsia="宋体"/>
          <w:lang w:eastAsia="zh-CN"/>
        </w:rPr>
        <w:t>”</w:t>
      </w:r>
    </w:p>
    <w:p w14:paraId="45D4AAAD">
      <w:r>
        <w:t>從容，舉動也。</w:t>
      </w:r>
    </w:p>
    <w:p w14:paraId="6661382F">
      <w:r>
        <w:rPr>
          <w:rFonts w:hint="eastAsia" w:eastAsia="宋体"/>
          <w:lang w:eastAsia="zh-CN"/>
        </w:rPr>
        <w:t>“</w:t>
      </w:r>
      <w:r>
        <w:t>從容之證</w:t>
      </w:r>
      <w:r>
        <w:rPr>
          <w:rFonts w:hint="eastAsia" w:eastAsia="宋体"/>
          <w:lang w:eastAsia="zh-CN"/>
        </w:rPr>
        <w:t>”</w:t>
      </w:r>
      <w:r>
        <w:t>下，補：舉動謂之從容，跳躍謂之竦踊，聲義竝相近，故</w:t>
      </w:r>
    </w:p>
    <w:p w14:paraId="1DFE1D67">
      <w:r>
        <w:t>竦踊或作從容。</w:t>
      </w:r>
      <w:r>
        <w:rPr>
          <w:rFonts w:hint="eastAsia" w:eastAsia="宋体"/>
          <w:lang w:eastAsia="zh-CN"/>
        </w:rPr>
        <w:t>《</w:t>
      </w:r>
      <w:r>
        <w:t>新序</w:t>
      </w:r>
      <w:r>
        <w:rPr>
          <w:rFonts w:hint="eastAsia" w:eastAsia="宋体"/>
          <w:lang w:eastAsia="zh-CN"/>
        </w:rPr>
        <w:t>•</w:t>
      </w:r>
      <w:r>
        <w:t>襍事</w:t>
      </w:r>
      <w:r>
        <w:rPr>
          <w:rFonts w:hint="eastAsia" w:eastAsia="宋体"/>
          <w:lang w:eastAsia="zh-CN"/>
        </w:rPr>
        <w:t>》</w:t>
      </w:r>
      <w:r>
        <w:t>篇云玄蝯</w:t>
      </w:r>
      <w:r>
        <w:rPr>
          <w:rFonts w:hint="eastAsia" w:eastAsia="宋体"/>
          <w:lang w:eastAsia="zh-CN"/>
        </w:rPr>
        <w:t>“</w:t>
      </w:r>
      <w:r>
        <w:t>居桂林之中，峻葉之上，從容游戲，超騰往來</w:t>
      </w:r>
      <w:r>
        <w:rPr>
          <w:rFonts w:hint="eastAsia" w:eastAsia="宋体"/>
          <w:lang w:eastAsia="zh-CN"/>
        </w:rPr>
        <w:t>”</w:t>
      </w:r>
      <w:r>
        <w:t>，從</w:t>
      </w:r>
    </w:p>
    <w:p w14:paraId="59F496A7">
      <w:r>
        <w:t>容即竦踊也。</w:t>
      </w:r>
      <w:r>
        <w:rPr>
          <w:rFonts w:hint="eastAsia" w:eastAsia="宋体"/>
          <w:lang w:eastAsia="zh-CN"/>
        </w:rPr>
        <w:t>“</w:t>
      </w:r>
      <w:r>
        <w:t>聲意竝相近</w:t>
      </w:r>
      <w:r>
        <w:rPr>
          <w:rFonts w:hint="eastAsia" w:eastAsia="宋体"/>
          <w:lang w:eastAsia="zh-CN"/>
        </w:rPr>
        <w:t>”</w:t>
      </w:r>
      <w:r>
        <w:t>，</w:t>
      </w:r>
      <w:r>
        <w:rPr>
          <w:rFonts w:hint="eastAsia" w:eastAsia="宋体"/>
          <w:lang w:eastAsia="zh-CN"/>
        </w:rPr>
        <w:t>“</w:t>
      </w:r>
      <w:r>
        <w:t>竝</w:t>
      </w:r>
      <w:r>
        <w:rPr>
          <w:rFonts w:hint="eastAsia" w:eastAsia="宋体"/>
          <w:lang w:eastAsia="zh-CN"/>
        </w:rPr>
        <w:t>”</w:t>
      </w:r>
      <w:r>
        <w:t>改</w:t>
      </w:r>
      <w:r>
        <w:rPr>
          <w:rFonts w:hint="eastAsia" w:eastAsia="宋体"/>
          <w:lang w:eastAsia="zh-CN"/>
        </w:rPr>
        <w:t>“</w:t>
      </w:r>
      <w:r>
        <w:t>亦</w:t>
      </w:r>
      <w:r>
        <w:rPr>
          <w:rFonts w:hint="eastAsia" w:eastAsia="宋体"/>
          <w:lang w:eastAsia="zh-CN"/>
        </w:rPr>
        <w:t>”</w:t>
      </w:r>
      <w:r>
        <w:t>。</w:t>
      </w:r>
    </w:p>
    <w:p w14:paraId="2BF30073">
      <w:r>
        <w:t>軫軳，轉戾也。乙</w:t>
      </w:r>
      <w:r>
        <w:rPr>
          <w:rFonts w:hint="eastAsia" w:eastAsia="宋体"/>
          <w:lang w:eastAsia="zh-CN"/>
        </w:rPr>
        <w:t>“</w:t>
      </w:r>
      <w:r>
        <w:t>緝合諸</w:t>
      </w:r>
      <w:r>
        <w:rPr>
          <w:rFonts w:hint="eastAsia" w:eastAsia="宋体"/>
          <w:lang w:eastAsia="zh-CN"/>
        </w:rPr>
        <w:t>”</w:t>
      </w:r>
      <w:r>
        <w:t>三字。乙</w:t>
      </w:r>
      <w:r>
        <w:rPr>
          <w:rFonts w:hint="eastAsia" w:eastAsia="宋体"/>
          <w:lang w:eastAsia="zh-CN"/>
        </w:rPr>
        <w:t>“《</w:t>
      </w:r>
      <w:r>
        <w:t>續漢書</w:t>
      </w:r>
      <w:r>
        <w:rPr>
          <w:rFonts w:hint="eastAsia" w:eastAsia="宋体"/>
          <w:lang w:eastAsia="zh-CN"/>
        </w:rPr>
        <w:t>》”</w:t>
      </w:r>
      <w:r>
        <w:t>下五十八字，改：</w:t>
      </w:r>
      <w:r>
        <w:rPr>
          <w:rFonts w:hint="eastAsia" w:eastAsia="宋体"/>
          <w:lang w:eastAsia="zh-CN"/>
        </w:rPr>
        <w:t>《</w:t>
      </w:r>
      <w:r>
        <w:t>説苑</w:t>
      </w:r>
      <w:r>
        <w:rPr>
          <w:rFonts w:hint="eastAsia" w:eastAsia="宋体"/>
          <w:lang w:eastAsia="zh-CN"/>
        </w:rPr>
        <w:t>•</w:t>
      </w:r>
      <w:r>
        <w:t>敬</w:t>
      </w:r>
    </w:p>
    <w:p w14:paraId="4D8334C7">
      <w:r>
        <w:t>慎</w:t>
      </w:r>
      <w:r>
        <w:rPr>
          <w:rFonts w:hint="eastAsia" w:eastAsia="宋体"/>
          <w:lang w:eastAsia="zh-CN"/>
        </w:rPr>
        <w:t>》</w:t>
      </w:r>
      <w:r>
        <w:t>篇：</w:t>
      </w:r>
      <w:r>
        <w:rPr>
          <w:rFonts w:hint="eastAsia" w:eastAsia="宋体"/>
          <w:lang w:eastAsia="zh-CN"/>
        </w:rPr>
        <w:t>“</w:t>
      </w:r>
      <w:r>
        <w:t>曾子有疾，曾元抱首。</w:t>
      </w:r>
      <w:r>
        <w:rPr>
          <w:rFonts w:hint="eastAsia" w:eastAsia="宋体"/>
          <w:lang w:eastAsia="zh-CN"/>
        </w:rPr>
        <w:t>”《</w:t>
      </w:r>
      <w:r>
        <w:t>大戴禮</w:t>
      </w:r>
      <w:r>
        <w:rPr>
          <w:rFonts w:hint="eastAsia" w:eastAsia="宋体"/>
          <w:lang w:eastAsia="zh-CN"/>
        </w:rPr>
        <w:t>•</w:t>
      </w:r>
      <w:r>
        <w:t>曾子疾病</w:t>
      </w:r>
      <w:r>
        <w:rPr>
          <w:rFonts w:hint="eastAsia" w:eastAsia="宋体"/>
          <w:lang w:eastAsia="zh-CN"/>
        </w:rPr>
        <w:t>》</w:t>
      </w:r>
      <w:r>
        <w:t>篇</w:t>
      </w:r>
      <w:r>
        <w:rPr>
          <w:rFonts w:hint="eastAsia" w:eastAsia="宋体"/>
          <w:lang w:eastAsia="zh-CN"/>
        </w:rPr>
        <w:t>“</w:t>
      </w:r>
      <w:r>
        <w:t>抱首</w:t>
      </w:r>
      <w:r>
        <w:rPr>
          <w:rFonts w:hint="eastAsia" w:eastAsia="宋体"/>
          <w:lang w:eastAsia="zh-CN"/>
        </w:rPr>
        <w:t>”</w:t>
      </w:r>
      <w:r>
        <w:t>作</w:t>
      </w:r>
      <w:r>
        <w:rPr>
          <w:rFonts w:hint="eastAsia" w:eastAsia="宋体"/>
          <w:lang w:eastAsia="zh-CN"/>
        </w:rPr>
        <w:t>“</w:t>
      </w:r>
      <w:r>
        <w:t>抑首</w:t>
      </w:r>
      <w:r>
        <w:rPr>
          <w:rFonts w:hint="eastAsia" w:eastAsia="宋体"/>
          <w:lang w:eastAsia="zh-CN"/>
        </w:rPr>
        <w:t>”</w:t>
      </w:r>
      <w:r>
        <w:t>。是抱、抑聲相</w:t>
      </w:r>
    </w:p>
    <w:p w14:paraId="53DDC3DC">
      <w:pPr>
        <w:rPr>
          <w:rFonts w:hint="eastAsia" w:eastAsia="宋体"/>
          <w:lang w:eastAsia="zh-CN"/>
        </w:rPr>
      </w:pPr>
      <w:r>
        <w:t>近，故</w:t>
      </w:r>
      <w:r>
        <w:rPr>
          <w:rFonts w:hint="eastAsia" w:eastAsia="宋体"/>
          <w:lang w:eastAsia="zh-CN"/>
        </w:rPr>
        <w:t>“</w:t>
      </w:r>
      <w:r>
        <w:t>抱首</w:t>
      </w:r>
      <w:r>
        <w:rPr>
          <w:rFonts w:hint="eastAsia" w:eastAsia="宋体"/>
          <w:lang w:eastAsia="zh-CN"/>
        </w:rPr>
        <w:t>”</w:t>
      </w:r>
      <w:r>
        <w:t>之</w:t>
      </w:r>
      <w:r>
        <w:rPr>
          <w:rFonts w:hint="eastAsia" w:eastAsia="宋体"/>
          <w:lang w:eastAsia="zh-CN"/>
        </w:rPr>
        <w:t>“</w:t>
      </w:r>
      <w:r>
        <w:t>抱</w:t>
      </w:r>
      <w:r>
        <w:rPr>
          <w:rFonts w:hint="eastAsia" w:eastAsia="宋体"/>
          <w:lang w:eastAsia="zh-CN"/>
        </w:rPr>
        <w:t>”</w:t>
      </w:r>
      <w:r>
        <w:t>，或作</w:t>
      </w:r>
      <w:r>
        <w:rPr>
          <w:rFonts w:hint="eastAsia" w:eastAsia="宋体"/>
          <w:lang w:eastAsia="zh-CN"/>
        </w:rPr>
        <w:t>“</w:t>
      </w:r>
      <w:r>
        <w:t>抑</w:t>
      </w:r>
      <w:r>
        <w:rPr>
          <w:rFonts w:hint="eastAsia" w:eastAsia="宋体"/>
          <w:lang w:eastAsia="zh-CN"/>
        </w:rPr>
        <w:t>”</w:t>
      </w:r>
    </w:p>
    <w:p w14:paraId="686A5E52">
      <w:r>
        <w:t>揚搉、無慮，都凡也。</w:t>
      </w:r>
      <w:r>
        <w:rPr>
          <w:rFonts w:hint="eastAsia" w:eastAsia="宋体"/>
          <w:lang w:eastAsia="zh-CN"/>
        </w:rPr>
        <w:t>“</w:t>
      </w:r>
      <w:r>
        <w:t>訓爲都几也</w:t>
      </w:r>
      <w:r>
        <w:rPr>
          <w:rFonts w:hint="eastAsia" w:eastAsia="宋体"/>
          <w:lang w:eastAsia="zh-CN"/>
        </w:rPr>
        <w:t>”</w:t>
      </w:r>
      <w:r>
        <w:t>，</w:t>
      </w:r>
      <w:r>
        <w:rPr>
          <w:rFonts w:hint="eastAsia" w:eastAsia="宋体"/>
          <w:lang w:eastAsia="zh-CN"/>
        </w:rPr>
        <w:t>“</w:t>
      </w:r>
      <w:r>
        <w:t>几</w:t>
      </w:r>
      <w:r>
        <w:rPr>
          <w:rFonts w:hint="eastAsia" w:eastAsia="宋体"/>
          <w:lang w:eastAsia="zh-CN"/>
        </w:rPr>
        <w:t>”</w:t>
      </w:r>
      <w:r>
        <w:t>改</w:t>
      </w:r>
      <w:r>
        <w:rPr>
          <w:rFonts w:hint="eastAsia" w:eastAsia="宋体"/>
          <w:lang w:eastAsia="zh-CN"/>
        </w:rPr>
        <w:t>“</w:t>
      </w:r>
      <w:r>
        <w:t>凡</w:t>
      </w:r>
      <w:r>
        <w:rPr>
          <w:rFonts w:hint="eastAsia" w:eastAsia="宋体"/>
          <w:lang w:eastAsia="zh-CN"/>
        </w:rPr>
        <w:t>”</w:t>
      </w:r>
      <w:r>
        <w:t>，下補：張晏注</w:t>
      </w:r>
      <w:r>
        <w:rPr>
          <w:rFonts w:hint="eastAsia" w:eastAsia="宋体"/>
          <w:lang w:eastAsia="zh-CN"/>
        </w:rPr>
        <w:t>《</w:t>
      </w:r>
      <w:r>
        <w:t>漢書</w:t>
      </w:r>
      <w:r>
        <w:rPr>
          <w:rFonts w:hint="eastAsia" w:eastAsia="宋体"/>
          <w:lang w:eastAsia="zh-CN"/>
        </w:rPr>
        <w:t>•</w:t>
      </w:r>
      <w:r>
        <w:t>古今人</w:t>
      </w:r>
    </w:p>
    <w:p w14:paraId="580F50E2">
      <w:r>
        <w:t>表</w:t>
      </w:r>
      <w:r>
        <w:rPr>
          <w:rFonts w:hint="eastAsia" w:eastAsia="宋体"/>
          <w:lang w:eastAsia="zh-CN"/>
        </w:rPr>
        <w:t>》</w:t>
      </w:r>
      <w:r>
        <w:t>云：</w:t>
      </w:r>
      <w:r>
        <w:rPr>
          <w:rFonts w:hint="eastAsia" w:eastAsia="宋体"/>
          <w:lang w:eastAsia="zh-CN"/>
        </w:rPr>
        <w:t>“</w:t>
      </w:r>
      <w:r>
        <w:t>略舉揚較以起失謬。</w:t>
      </w:r>
      <w:r>
        <w:rPr>
          <w:rFonts w:hint="eastAsia" w:eastAsia="宋体"/>
          <w:lang w:eastAsia="zh-CN"/>
        </w:rPr>
        <w:t>”</w:t>
      </w:r>
      <w:r>
        <w:t>較與搉通。</w:t>
      </w:r>
      <w:r>
        <w:rPr>
          <w:rFonts w:hint="eastAsia" w:eastAsia="宋体"/>
          <w:lang w:eastAsia="zh-CN"/>
        </w:rPr>
        <w:t>“</w:t>
      </w:r>
      <w:r>
        <w:t>萬俗是也</w:t>
      </w:r>
      <w:r>
        <w:rPr>
          <w:rFonts w:hint="eastAsia" w:eastAsia="宋体"/>
          <w:lang w:eastAsia="zh-CN"/>
        </w:rPr>
        <w:t>”</w:t>
      </w:r>
      <w:r>
        <w:t>下，補：</w:t>
      </w:r>
      <w:r>
        <w:rPr>
          <w:rFonts w:hint="eastAsia" w:eastAsia="宋体"/>
          <w:lang w:eastAsia="zh-CN"/>
        </w:rPr>
        <w:t>《</w:t>
      </w:r>
      <w:r>
        <w:t>中山策</w:t>
      </w:r>
      <w:r>
        <w:rPr>
          <w:rFonts w:hint="eastAsia" w:eastAsia="宋体"/>
          <w:lang w:eastAsia="zh-CN"/>
        </w:rPr>
        <w:t>》</w:t>
      </w:r>
      <w:r>
        <w:t>云：</w:t>
      </w:r>
      <w:r>
        <w:rPr>
          <w:rFonts w:hint="eastAsia" w:eastAsia="宋体"/>
          <w:lang w:eastAsia="zh-CN"/>
        </w:rPr>
        <w:t>“</w:t>
      </w:r>
      <w:r>
        <w:t>商㪣爲</w:t>
      </w:r>
    </w:p>
    <w:p w14:paraId="2E2FD5DB">
      <w:r>
        <w:t>資。</w:t>
      </w:r>
      <w:r>
        <w:rPr>
          <w:rFonts w:hint="eastAsia" w:eastAsia="宋体"/>
          <w:lang w:eastAsia="zh-CN"/>
        </w:rPr>
        <w:t>”</w:t>
      </w:r>
      <w:r>
        <w:t>㪣亦與搉通。</w:t>
      </w:r>
      <w:r>
        <w:rPr>
          <w:rFonts w:hint="eastAsia" w:eastAsia="宋体"/>
          <w:lang w:eastAsia="zh-CN"/>
        </w:rPr>
        <w:t>《</w:t>
      </w:r>
      <w:r>
        <w:t>續漢書</w:t>
      </w:r>
      <w:r>
        <w:rPr>
          <w:rFonts w:hint="eastAsia" w:eastAsia="宋体"/>
          <w:lang w:eastAsia="zh-CN"/>
        </w:rPr>
        <w:t>•</w:t>
      </w:r>
      <w:r>
        <w:t>律厯志</w:t>
      </w:r>
      <w:r>
        <w:rPr>
          <w:rFonts w:hint="eastAsia" w:eastAsia="宋体"/>
          <w:lang w:eastAsia="zh-CN"/>
        </w:rPr>
        <w:t>》</w:t>
      </w:r>
      <w:r>
        <w:t>，</w:t>
      </w:r>
      <w:r>
        <w:rPr>
          <w:rFonts w:hint="eastAsia" w:eastAsia="宋体"/>
          <w:lang w:eastAsia="zh-CN"/>
        </w:rPr>
        <w:t>“</w:t>
      </w:r>
      <w:r>
        <w:t>厯</w:t>
      </w:r>
      <w:r>
        <w:rPr>
          <w:rFonts w:hint="eastAsia" w:eastAsia="宋体"/>
          <w:lang w:eastAsia="zh-CN"/>
        </w:rPr>
        <w:t>”</w:t>
      </w:r>
      <w:r>
        <w:t>改</w:t>
      </w:r>
      <w:r>
        <w:rPr>
          <w:rFonts w:hint="eastAsia" w:eastAsia="宋体"/>
          <w:lang w:eastAsia="zh-CN"/>
        </w:rPr>
        <w:t>“</w:t>
      </w:r>
      <w:r>
        <w:t>厤</w:t>
      </w:r>
      <w:r>
        <w:rPr>
          <w:rFonts w:hint="eastAsia" w:eastAsia="宋体"/>
          <w:lang w:eastAsia="zh-CN"/>
        </w:rPr>
        <w:t>”</w:t>
      </w:r>
      <w:r>
        <w:t>。</w:t>
      </w:r>
      <w:r>
        <w:rPr>
          <w:rFonts w:hint="eastAsia" w:eastAsia="宋体"/>
          <w:lang w:eastAsia="zh-CN"/>
        </w:rPr>
        <w:t>“</w:t>
      </w:r>
      <w:r>
        <w:t>猶都凡耳</w:t>
      </w:r>
      <w:r>
        <w:rPr>
          <w:rFonts w:hint="eastAsia" w:eastAsia="宋体"/>
          <w:lang w:eastAsia="zh-CN"/>
        </w:rPr>
        <w:t>”</w:t>
      </w:r>
      <w:r>
        <w:t>下，補：鄭注</w:t>
      </w:r>
      <w:r>
        <w:rPr>
          <w:rFonts w:hint="eastAsia" w:eastAsia="宋体"/>
          <w:lang w:eastAsia="zh-CN"/>
        </w:rPr>
        <w:t>《</w:t>
      </w:r>
      <w:r>
        <w:t>儒</w:t>
      </w:r>
    </w:p>
    <w:p w14:paraId="6C3C865E">
      <w:r>
        <w:t>【第408页】</w:t>
      </w:r>
    </w:p>
    <w:p w14:paraId="74CDEA6A">
      <w:r>
        <w:t>行</w:t>
      </w:r>
      <w:r>
        <w:rPr>
          <w:rFonts w:hint="eastAsia" w:eastAsia="宋体"/>
          <w:lang w:eastAsia="zh-CN"/>
        </w:rPr>
        <w:t>》</w:t>
      </w:r>
      <w:r>
        <w:t>云：</w:t>
      </w:r>
      <w:r>
        <w:rPr>
          <w:rFonts w:hint="eastAsia" w:eastAsia="宋体"/>
          <w:lang w:eastAsia="zh-CN"/>
        </w:rPr>
        <w:t>“</w:t>
      </w:r>
      <w:r>
        <w:t>妄之言無也。</w:t>
      </w:r>
      <w:r>
        <w:rPr>
          <w:rFonts w:hint="eastAsia" w:eastAsia="宋体"/>
          <w:lang w:eastAsia="zh-CN"/>
        </w:rPr>
        <w:t>”“</w:t>
      </w:r>
      <w:r>
        <w:t>無慮之轉</w:t>
      </w:r>
      <w:r>
        <w:rPr>
          <w:rFonts w:hint="eastAsia" w:eastAsia="宋体"/>
          <w:lang w:eastAsia="zh-CN"/>
        </w:rPr>
        <w:t>”</w:t>
      </w:r>
      <w:r>
        <w:t>下，補：爲勿慮。</w:t>
      </w:r>
      <w:r>
        <w:rPr>
          <w:rFonts w:hint="eastAsia" w:eastAsia="宋体"/>
          <w:lang w:eastAsia="zh-CN"/>
        </w:rPr>
        <w:t>《</w:t>
      </w:r>
      <w:r>
        <w:t>大戴禮。曾子立事</w:t>
      </w:r>
      <w:r>
        <w:rPr>
          <w:rFonts w:hint="eastAsia" w:eastAsia="宋体"/>
          <w:lang w:eastAsia="zh-CN"/>
        </w:rPr>
        <w:t>》</w:t>
      </w:r>
      <w:r>
        <w:t>篇云：</w:t>
      </w:r>
      <w:r>
        <w:rPr>
          <w:rFonts w:hint="eastAsia" w:eastAsia="宋体"/>
          <w:lang w:eastAsia="zh-CN"/>
        </w:rPr>
        <w:t>“</w:t>
      </w:r>
      <w:r>
        <w:t>君子</w:t>
      </w:r>
    </w:p>
    <w:p w14:paraId="02DF1C24">
      <w:r>
        <w:t>爲小由爲大也，居由仕也，備則未爲備也，而勿慮存焉。</w:t>
      </w:r>
      <w:r>
        <w:rPr>
          <w:rFonts w:hint="eastAsia" w:eastAsia="宋体"/>
          <w:lang w:eastAsia="zh-CN"/>
        </w:rPr>
        <w:t>”</w:t>
      </w:r>
      <w:r>
        <w:t>勿慮，即無慮。言居家理則治可</w:t>
      </w:r>
    </w:p>
    <w:p w14:paraId="04D180C0">
      <w:r>
        <w:t>移於官，道雖未備，而大較已存乎此也。盧辯不曉其義，乃以</w:t>
      </w:r>
      <w:r>
        <w:rPr>
          <w:rFonts w:hint="eastAsia" w:eastAsia="宋体"/>
          <w:lang w:eastAsia="zh-CN"/>
        </w:rPr>
        <w:t>“</w:t>
      </w:r>
      <w:r>
        <w:t>勿慮存</w:t>
      </w:r>
      <w:r>
        <w:rPr>
          <w:rFonts w:hint="eastAsia" w:eastAsia="宋体"/>
          <w:lang w:eastAsia="zh-CN"/>
        </w:rPr>
        <w:t>”</w:t>
      </w:r>
      <w:r>
        <w:t>爲</w:t>
      </w:r>
      <w:r>
        <w:rPr>
          <w:rFonts w:hint="eastAsia" w:eastAsia="宋体"/>
          <w:lang w:eastAsia="zh-CN"/>
        </w:rPr>
        <w:t>“</w:t>
      </w:r>
      <w:r>
        <w:t>不忘危</w:t>
      </w:r>
      <w:r>
        <w:rPr>
          <w:rFonts w:hint="eastAsia" w:eastAsia="宋体"/>
          <w:lang w:eastAsia="zh-CN"/>
        </w:rPr>
        <w:t>”</w:t>
      </w:r>
      <w:r>
        <w:t>＄其失</w:t>
      </w:r>
    </w:p>
    <w:p w14:paraId="47137F33">
      <w:r>
        <w:t>也鑿矣。又轉之爲摹略。</w:t>
      </w:r>
      <w:r>
        <w:rPr>
          <w:rFonts w:hint="eastAsia" w:eastAsia="宋体"/>
          <w:lang w:eastAsia="zh-CN"/>
        </w:rPr>
        <w:t>《</w:t>
      </w:r>
      <w:r>
        <w:t>墨子。小取</w:t>
      </w:r>
      <w:r>
        <w:rPr>
          <w:rFonts w:hint="eastAsia" w:eastAsia="宋体"/>
          <w:lang w:eastAsia="zh-CN"/>
        </w:rPr>
        <w:t>》</w:t>
      </w:r>
      <w:r>
        <w:t>篇：</w:t>
      </w:r>
      <w:r>
        <w:rPr>
          <w:rFonts w:hint="eastAsia" w:eastAsia="宋体"/>
          <w:lang w:eastAsia="zh-CN"/>
        </w:rPr>
        <w:t>“</w:t>
      </w:r>
      <w:r>
        <w:t>摹略萬物之然。論求羣言之比。</w:t>
      </w:r>
      <w:r>
        <w:rPr>
          <w:rFonts w:hint="eastAsia" w:eastAsia="宋体"/>
          <w:lang w:eastAsia="zh-CN"/>
        </w:rPr>
        <w:t>”</w:t>
      </w:r>
      <w:r>
        <w:t>摹略者，總</w:t>
      </w:r>
    </w:p>
    <w:p w14:paraId="1C9AA501">
      <w:r>
        <w:t>括之辭，猶言無慮也。又轉之乙</w:t>
      </w:r>
      <w:r>
        <w:rPr>
          <w:rFonts w:hint="eastAsia" w:eastAsia="宋体"/>
          <w:lang w:eastAsia="zh-CN"/>
        </w:rPr>
        <w:t>“</w:t>
      </w:r>
      <w:r>
        <w:t>莫絡、孟浪、無慮</w:t>
      </w:r>
      <w:r>
        <w:rPr>
          <w:rFonts w:hint="eastAsia" w:eastAsia="宋体"/>
          <w:lang w:eastAsia="zh-CN"/>
        </w:rPr>
        <w:t>”</w:t>
      </w:r>
      <w:r>
        <w:t>六字，改：無慮、勿慮、摹略、莫絡</w:t>
      </w:r>
    </w:p>
    <w:p w14:paraId="0B75EB74">
      <w:r>
        <w:t>孟浪。</w:t>
      </w:r>
    </w:p>
    <w:p w14:paraId="3C6ED1D4">
      <w:r>
        <w:t>卷第六下</w:t>
      </w:r>
    </w:p>
    <w:p w14:paraId="48BBFA02">
      <w:pPr>
        <w:rPr>
          <w:rFonts w:hint="eastAsia" w:eastAsia="宋体"/>
          <w:lang w:eastAsia="zh-CN"/>
        </w:rPr>
      </w:pPr>
      <w:r>
        <w:rPr>
          <w:rFonts w:hint="eastAsia" w:eastAsia="宋体"/>
          <w:lang w:eastAsia="zh-CN"/>
        </w:rPr>
        <w:t>《</w:t>
      </w:r>
      <w:r>
        <w:t>釋親</w:t>
      </w:r>
      <w:r>
        <w:rPr>
          <w:rFonts w:hint="eastAsia" w:eastAsia="宋体"/>
          <w:lang w:eastAsia="zh-CN"/>
        </w:rPr>
        <w:t>》</w:t>
      </w:r>
    </w:p>
    <w:p w14:paraId="2165DE20">
      <w:r>
        <w:t>姓，子也。</w:t>
      </w:r>
      <w:r>
        <w:rPr>
          <w:rFonts w:hint="eastAsia" w:eastAsia="宋体"/>
          <w:lang w:eastAsia="zh-CN"/>
        </w:rPr>
        <w:t>“</w:t>
      </w:r>
      <w:r>
        <w:t>振振公姓</w:t>
      </w:r>
      <w:r>
        <w:rPr>
          <w:rFonts w:hint="eastAsia" w:eastAsia="宋体"/>
          <w:lang w:eastAsia="zh-CN"/>
        </w:rPr>
        <w:t>”</w:t>
      </w:r>
      <w:r>
        <w:t>下，補：</w:t>
      </w:r>
      <w:r>
        <w:rPr>
          <w:rFonts w:hint="eastAsia" w:eastAsia="宋体"/>
          <w:lang w:eastAsia="zh-CN"/>
        </w:rPr>
        <w:t>《</w:t>
      </w:r>
      <w:r>
        <w:t>特牲饋食禮</w:t>
      </w:r>
      <w:r>
        <w:rPr>
          <w:rFonts w:hint="eastAsia" w:eastAsia="宋体"/>
          <w:lang w:eastAsia="zh-CN"/>
        </w:rPr>
        <w:t>》</w:t>
      </w:r>
      <w:r>
        <w:t>：</w:t>
      </w:r>
      <w:r>
        <w:rPr>
          <w:rFonts w:hint="eastAsia" w:eastAsia="宋体"/>
          <w:lang w:eastAsia="zh-CN"/>
        </w:rPr>
        <w:t>“</w:t>
      </w:r>
      <w:r>
        <w:t>子姓兄弟如主人之服。</w:t>
      </w:r>
      <w:r>
        <w:rPr>
          <w:rFonts w:hint="eastAsia" w:eastAsia="宋体"/>
          <w:lang w:eastAsia="zh-CN"/>
        </w:rPr>
        <w:t>”</w:t>
      </w:r>
      <w:r>
        <w:t>鄭注云：</w:t>
      </w:r>
    </w:p>
    <w:p w14:paraId="6E6D16EE">
      <w:pPr>
        <w:rPr>
          <w:rFonts w:hint="eastAsia" w:eastAsia="宋体"/>
          <w:lang w:eastAsia="zh-CN"/>
        </w:rPr>
      </w:pPr>
      <w:r>
        <w:rPr>
          <w:rFonts w:hint="eastAsia" w:eastAsia="宋体"/>
          <w:lang w:eastAsia="zh-CN"/>
        </w:rPr>
        <w:t>“</w:t>
      </w:r>
      <w:r>
        <w:t>言子姓者，子之所生。</w:t>
      </w:r>
      <w:r>
        <w:rPr>
          <w:rFonts w:hint="eastAsia" w:eastAsia="宋体"/>
          <w:lang w:eastAsia="zh-CN"/>
        </w:rPr>
        <w:t>”</w:t>
      </w:r>
    </w:p>
    <w:p w14:paraId="4DF47645">
      <w:r>
        <w:t>妻謂之嬬。</w:t>
      </w:r>
      <w:r>
        <w:rPr>
          <w:rFonts w:hint="eastAsia" w:eastAsia="宋体"/>
          <w:lang w:eastAsia="zh-CN"/>
        </w:rPr>
        <w:t>“</w:t>
      </w:r>
      <w:r>
        <w:t>下妻也</w:t>
      </w:r>
      <w:r>
        <w:rPr>
          <w:rFonts w:hint="eastAsia" w:eastAsia="宋体"/>
          <w:lang w:eastAsia="zh-CN"/>
        </w:rPr>
        <w:t>”</w:t>
      </w:r>
      <w:r>
        <w:t>下，補：</w:t>
      </w:r>
      <w:r>
        <w:rPr>
          <w:rFonts w:hint="eastAsia" w:eastAsia="宋体"/>
          <w:lang w:eastAsia="zh-CN"/>
        </w:rPr>
        <w:t>《</w:t>
      </w:r>
      <w:r>
        <w:t>歸妹。六三</w:t>
      </w:r>
      <w:r>
        <w:rPr>
          <w:rFonts w:hint="eastAsia" w:eastAsia="宋体"/>
          <w:lang w:eastAsia="zh-CN"/>
        </w:rPr>
        <w:t>》</w:t>
      </w:r>
      <w:r>
        <w:t>：</w:t>
      </w:r>
      <w:r>
        <w:rPr>
          <w:rFonts w:hint="eastAsia" w:eastAsia="宋体"/>
          <w:lang w:eastAsia="zh-CN"/>
        </w:rPr>
        <w:t>“</w:t>
      </w:r>
      <w:r>
        <w:t>歸妹以須。</w:t>
      </w:r>
      <w:r>
        <w:rPr>
          <w:rFonts w:hint="eastAsia" w:eastAsia="宋体"/>
          <w:lang w:eastAsia="zh-CN"/>
        </w:rPr>
        <w:t>”</w:t>
      </w:r>
      <w:r>
        <w:t>釋文云：</w:t>
      </w:r>
      <w:r>
        <w:rPr>
          <w:rFonts w:hint="eastAsia" w:eastAsia="宋体"/>
          <w:lang w:eastAsia="zh-CN"/>
        </w:rPr>
        <w:t>“</w:t>
      </w:r>
      <w:r>
        <w:t>須，荀、陸作</w:t>
      </w:r>
    </w:p>
    <w:p w14:paraId="683669BF">
      <w:pPr>
        <w:rPr>
          <w:rFonts w:hint="eastAsia" w:eastAsia="宋体"/>
          <w:lang w:eastAsia="zh-CN"/>
        </w:rPr>
      </w:pPr>
      <w:r>
        <w:t>嬬，陸云妾也。</w:t>
      </w:r>
      <w:r>
        <w:rPr>
          <w:rFonts w:hint="eastAsia" w:eastAsia="宋体"/>
          <w:lang w:eastAsia="zh-CN"/>
        </w:rPr>
        <w:t>”</w:t>
      </w:r>
    </w:p>
    <w:p w14:paraId="75EC2651">
      <w:pPr>
        <w:rPr>
          <w:rFonts w:hint="eastAsia" w:eastAsia="宋体"/>
          <w:lang w:eastAsia="zh-CN"/>
        </w:rPr>
      </w:pPr>
      <w:r>
        <w:t>踦，脛也。</w:t>
      </w:r>
      <w:r>
        <w:rPr>
          <w:rFonts w:hint="eastAsia" w:eastAsia="宋体"/>
          <w:lang w:eastAsia="zh-CN"/>
        </w:rPr>
        <w:t>“</w:t>
      </w:r>
      <w:r>
        <w:t>長腳者</w:t>
      </w:r>
      <w:r>
        <w:rPr>
          <w:rFonts w:hint="eastAsia" w:eastAsia="宋体"/>
          <w:lang w:eastAsia="zh-CN"/>
        </w:rPr>
        <w:t>”</w:t>
      </w:r>
      <w:r>
        <w:t>下，補：</w:t>
      </w:r>
      <w:r>
        <w:rPr>
          <w:rFonts w:hint="eastAsia" w:eastAsia="宋体"/>
          <w:lang w:eastAsia="zh-CN"/>
        </w:rPr>
        <w:t>《</w:t>
      </w:r>
      <w:r>
        <w:t>管子。侈靡</w:t>
      </w:r>
      <w:r>
        <w:rPr>
          <w:rFonts w:hint="eastAsia" w:eastAsia="宋体"/>
          <w:lang w:eastAsia="zh-CN"/>
        </w:rPr>
        <w:t>》</w:t>
      </w:r>
      <w:r>
        <w:t>篇云：</w:t>
      </w:r>
      <w:r>
        <w:rPr>
          <w:rFonts w:hint="eastAsia" w:eastAsia="宋体"/>
          <w:lang w:eastAsia="zh-CN"/>
        </w:rPr>
        <w:t>“</w:t>
      </w:r>
      <w:r>
        <w:t>其獄，一踦腓、一踦屨而當从。</w:t>
      </w:r>
      <w:r>
        <w:rPr>
          <w:rFonts w:hint="eastAsia" w:eastAsia="宋体"/>
          <w:lang w:eastAsia="zh-CN"/>
        </w:rPr>
        <w:t>”</w:t>
      </w:r>
    </w:p>
    <w:p w14:paraId="5CBC6D02">
      <w:r>
        <w:t>【第409页】</w:t>
      </w:r>
    </w:p>
    <w:p w14:paraId="4A25159B">
      <w:r>
        <w:t>卷第七上</w:t>
      </w:r>
    </w:p>
    <w:p w14:paraId="2DB43512">
      <w:pPr>
        <w:rPr>
          <w:rFonts w:hint="eastAsia" w:eastAsia="宋体"/>
          <w:lang w:eastAsia="zh-CN"/>
        </w:rPr>
      </w:pPr>
      <w:r>
        <w:rPr>
          <w:rFonts w:hint="eastAsia" w:eastAsia="宋体"/>
          <w:lang w:eastAsia="zh-CN"/>
        </w:rPr>
        <w:t>《</w:t>
      </w:r>
      <w:r>
        <w:t>釋宫</w:t>
      </w:r>
      <w:r>
        <w:rPr>
          <w:rFonts w:hint="eastAsia" w:eastAsia="宋体"/>
          <w:lang w:eastAsia="zh-CN"/>
        </w:rPr>
        <w:t>》</w:t>
      </w:r>
    </w:p>
    <w:p w14:paraId="1091319D">
      <w:r>
        <w:t>廊，舍也。墨籤云：</w:t>
      </w:r>
      <w:r>
        <w:rPr>
          <w:rFonts w:hint="eastAsia" w:eastAsia="宋体"/>
          <w:lang w:eastAsia="zh-CN"/>
        </w:rPr>
        <w:t>《</w:t>
      </w:r>
      <w:r>
        <w:t>韓非子</w:t>
      </w:r>
      <w:r>
        <w:rPr>
          <w:rFonts w:hint="eastAsia" w:eastAsia="宋体"/>
          <w:lang w:eastAsia="zh-CN"/>
        </w:rPr>
        <w:t>•</w:t>
      </w:r>
      <w:r>
        <w:t>有度</w:t>
      </w:r>
      <w:r>
        <w:rPr>
          <w:rFonts w:hint="eastAsia" w:eastAsia="宋体"/>
          <w:lang w:eastAsia="zh-CN"/>
        </w:rPr>
        <w:t>》</w:t>
      </w:r>
      <w:r>
        <w:t>篇：</w:t>
      </w:r>
      <w:r>
        <w:rPr>
          <w:rFonts w:hint="eastAsia" w:eastAsia="宋体"/>
          <w:lang w:eastAsia="zh-CN"/>
        </w:rPr>
        <w:t>“</w:t>
      </w:r>
      <w:r>
        <w:t>遠在千里外，不敢易其辭勢。在郎中</w:t>
      </w:r>
    </w:p>
    <w:p w14:paraId="37F0A84D">
      <w:r>
        <w:t>不敢蔽善飭非。</w:t>
      </w:r>
      <w:r>
        <w:rPr>
          <w:rFonts w:hint="eastAsia" w:eastAsia="宋体"/>
          <w:lang w:eastAsia="zh-CN"/>
        </w:rPr>
        <w:t>”《</w:t>
      </w:r>
      <w:r>
        <w:t>外儲説左上</w:t>
      </w:r>
      <w:r>
        <w:rPr>
          <w:rFonts w:hint="eastAsia" w:eastAsia="宋体"/>
          <w:lang w:eastAsia="zh-CN"/>
        </w:rPr>
        <w:t>》</w:t>
      </w:r>
      <w:r>
        <w:t>：</w:t>
      </w:r>
      <w:r>
        <w:rPr>
          <w:rFonts w:hint="eastAsia" w:eastAsia="宋体"/>
          <w:lang w:eastAsia="zh-CN"/>
        </w:rPr>
        <w:t>“</w:t>
      </w:r>
      <w:r>
        <w:t>於是日郎中莫衣紫，其明日國中莫衣紫，三日境内莫衣</w:t>
      </w:r>
    </w:p>
    <w:p w14:paraId="0D9DFD36">
      <w:pPr>
        <w:rPr>
          <w:rFonts w:hint="eastAsia" w:eastAsia="宋体"/>
          <w:lang w:eastAsia="zh-CN"/>
        </w:rPr>
      </w:pPr>
      <w:r>
        <w:t>紫。</w:t>
      </w:r>
      <w:r>
        <w:rPr>
          <w:rFonts w:hint="eastAsia" w:eastAsia="宋体"/>
          <w:lang w:eastAsia="zh-CN"/>
        </w:rPr>
        <w:t>”《</w:t>
      </w:r>
      <w:r>
        <w:t>秦策</w:t>
      </w:r>
      <w:r>
        <w:rPr>
          <w:rFonts w:hint="eastAsia" w:eastAsia="宋体"/>
          <w:lang w:eastAsia="zh-CN"/>
        </w:rPr>
        <w:t>》</w:t>
      </w:r>
      <w:r>
        <w:t>：</w:t>
      </w:r>
      <w:r>
        <w:rPr>
          <w:rFonts w:hint="eastAsia" w:eastAsia="宋体"/>
          <w:lang w:eastAsia="zh-CN"/>
        </w:rPr>
        <w:t>“</w:t>
      </w:r>
      <w:r>
        <w:t>今臣處郎中。</w:t>
      </w:r>
      <w:r>
        <w:rPr>
          <w:rFonts w:hint="eastAsia" w:eastAsia="宋体"/>
          <w:lang w:eastAsia="zh-CN"/>
        </w:rPr>
        <w:t>”</w:t>
      </w:r>
    </w:p>
    <w:p w14:paraId="179F2B5F">
      <w:r>
        <w:t>㠅，窟也。</w:t>
      </w:r>
      <w:r>
        <w:rPr>
          <w:rFonts w:hint="eastAsia" w:eastAsia="宋体"/>
          <w:lang w:eastAsia="zh-CN"/>
        </w:rPr>
        <w:t>“</w:t>
      </w:r>
      <w:r>
        <w:t>言複也</w:t>
      </w:r>
      <w:r>
        <w:rPr>
          <w:rFonts w:hint="eastAsia" w:eastAsia="宋体"/>
          <w:lang w:eastAsia="zh-CN"/>
        </w:rPr>
        <w:t>”</w:t>
      </w:r>
      <w:r>
        <w:t>下，補：錢氏晦之云：</w:t>
      </w:r>
      <w:r>
        <w:rPr>
          <w:rFonts w:hint="eastAsia" w:eastAsia="宋体"/>
          <w:lang w:eastAsia="zh-CN"/>
        </w:rPr>
        <w:t>“</w:t>
      </w:r>
      <w:r>
        <w:t>究，疑當作䆓。</w:t>
      </w:r>
      <w:r>
        <w:rPr>
          <w:rFonts w:hint="eastAsia" w:eastAsia="宋体"/>
          <w:lang w:eastAsia="zh-CN"/>
        </w:rPr>
        <w:t>《</w:t>
      </w:r>
      <w:r>
        <w:t>玉篇</w:t>
      </w:r>
      <w:r>
        <w:rPr>
          <w:rFonts w:hint="eastAsia" w:eastAsia="宋体"/>
          <w:lang w:eastAsia="zh-CN"/>
        </w:rPr>
        <w:t>》</w:t>
      </w:r>
      <w:r>
        <w:t>：</w:t>
      </w:r>
      <w:r>
        <w:rPr>
          <w:rFonts w:hint="eastAsia" w:eastAsia="宋体"/>
          <w:lang w:eastAsia="zh-CN"/>
        </w:rPr>
        <w:t>“</w:t>
      </w:r>
      <w:r>
        <w:t>䆓，五丸切</w:t>
      </w:r>
    </w:p>
    <w:p w14:paraId="27E306A9">
      <w:pPr>
        <w:rPr>
          <w:rFonts w:hint="eastAsia" w:eastAsia="宋体"/>
          <w:lang w:eastAsia="zh-CN"/>
        </w:rPr>
      </w:pPr>
      <w:r>
        <w:t>梥窟也。</w:t>
      </w:r>
      <w:r>
        <w:rPr>
          <w:rFonts w:hint="eastAsia" w:eastAsia="宋体"/>
          <w:lang w:eastAsia="zh-CN"/>
        </w:rPr>
        <w:t>”</w:t>
      </w:r>
    </w:p>
    <w:p w14:paraId="65B053F2">
      <w:r>
        <w:t>治、甄，甎也。墨籤云：</w:t>
      </w:r>
      <w:r>
        <w:rPr>
          <w:rFonts w:hint="eastAsia" w:eastAsia="宋体"/>
          <w:lang w:eastAsia="zh-CN"/>
        </w:rPr>
        <w:t>《</w:t>
      </w:r>
      <w:r>
        <w:t>晏子春秋</w:t>
      </w:r>
      <w:r>
        <w:rPr>
          <w:rFonts w:hint="eastAsia" w:eastAsia="宋体"/>
          <w:lang w:eastAsia="zh-CN"/>
        </w:rPr>
        <w:t>•</w:t>
      </w:r>
      <w:r>
        <w:t>諫</w:t>
      </w:r>
      <w:r>
        <w:rPr>
          <w:rFonts w:hint="eastAsia" w:eastAsia="宋体"/>
          <w:lang w:eastAsia="zh-CN"/>
        </w:rPr>
        <w:t>》</w:t>
      </w:r>
      <w:r>
        <w:t>篇：</w:t>
      </w:r>
      <w:r>
        <w:rPr>
          <w:rFonts w:hint="eastAsia" w:eastAsia="宋体"/>
          <w:lang w:eastAsia="zh-CN"/>
        </w:rPr>
        <w:t>“</w:t>
      </w:r>
      <w:r>
        <w:t>景公令兵摶治，當臘冰月之閒，而寒</w:t>
      </w:r>
    </w:p>
    <w:p w14:paraId="15A91C80">
      <w:pPr>
        <w:rPr>
          <w:rFonts w:hint="eastAsia" w:eastAsia="宋体"/>
          <w:lang w:eastAsia="zh-CN"/>
        </w:rPr>
      </w:pPr>
      <w:r>
        <w:t>民多凍餒，而功不成。</w:t>
      </w:r>
      <w:r>
        <w:rPr>
          <w:rFonts w:hint="eastAsia" w:eastAsia="宋体"/>
          <w:lang w:eastAsia="zh-CN"/>
        </w:rPr>
        <w:t>”《</w:t>
      </w:r>
      <w:r>
        <w:t>隋書</w:t>
      </w:r>
      <w:r>
        <w:rPr>
          <w:rFonts w:hint="eastAsia" w:eastAsia="宋体"/>
          <w:lang w:eastAsia="zh-CN"/>
        </w:rPr>
        <w:t>•</w:t>
      </w:r>
      <w:r>
        <w:t>百官志</w:t>
      </w:r>
      <w:r>
        <w:rPr>
          <w:rFonts w:hint="eastAsia" w:eastAsia="宋体"/>
          <w:lang w:eastAsia="zh-CN"/>
        </w:rPr>
        <w:t>》“</w:t>
      </w:r>
      <w:r>
        <w:t>太府寺有掌治甄官。</w:t>
      </w:r>
      <w:r>
        <w:rPr>
          <w:rFonts w:hint="eastAsia" w:eastAsia="宋体"/>
          <w:lang w:eastAsia="zh-CN"/>
        </w:rPr>
        <w:t>”</w:t>
      </w:r>
    </w:p>
    <w:p w14:paraId="7246D64A">
      <w:pPr>
        <w:rPr>
          <w:rFonts w:hint="eastAsia" w:eastAsia="宋体"/>
          <w:lang w:eastAsia="zh-CN"/>
        </w:rPr>
      </w:pPr>
      <w:r>
        <w:t>檻，牢也。墨籤云</w:t>
      </w:r>
      <w:r>
        <w:rPr>
          <w:rFonts w:hint="eastAsia" w:eastAsia="宋体"/>
          <w:lang w:eastAsia="zh-CN"/>
        </w:rPr>
        <w:t>《</w:t>
      </w:r>
      <w:r>
        <w:t>吕氏春秋</w:t>
      </w:r>
      <w:r>
        <w:rPr>
          <w:rFonts w:hint="eastAsia" w:eastAsia="宋体"/>
          <w:lang w:eastAsia="zh-CN"/>
        </w:rPr>
        <w:t>•</w:t>
      </w:r>
      <w:r>
        <w:t>順説</w:t>
      </w:r>
      <w:r>
        <w:rPr>
          <w:rFonts w:hint="eastAsia" w:eastAsia="宋体"/>
          <w:lang w:eastAsia="zh-CN"/>
        </w:rPr>
        <w:t>》</w:t>
      </w:r>
      <w:r>
        <w:t>篇云</w:t>
      </w:r>
      <w:r>
        <w:rPr>
          <w:rFonts w:hint="eastAsia" w:eastAsia="宋体"/>
          <w:lang w:eastAsia="zh-CN"/>
        </w:rPr>
        <w:t>“</w:t>
      </w:r>
      <w:r>
        <w:t>管子得於魯，魯束縛而檻之。</w:t>
      </w:r>
      <w:r>
        <w:rPr>
          <w:rFonts w:hint="eastAsia" w:eastAsia="宋体"/>
          <w:lang w:eastAsia="zh-CN"/>
        </w:rPr>
        <w:t>”</w:t>
      </w:r>
    </w:p>
    <w:p w14:paraId="1704CC51">
      <w:r>
        <w:t>橜、機，朱也。</w:t>
      </w:r>
      <w:r>
        <w:rPr>
          <w:rFonts w:hint="eastAsia" w:eastAsia="宋体"/>
          <w:lang w:eastAsia="zh-CN"/>
        </w:rPr>
        <w:t>“</w:t>
      </w:r>
      <w:r>
        <w:t>化導宣暢</w:t>
      </w:r>
      <w:r>
        <w:rPr>
          <w:rFonts w:hint="eastAsia" w:eastAsia="宋体"/>
          <w:lang w:eastAsia="zh-CN"/>
        </w:rPr>
        <w:t>”</w:t>
      </w:r>
      <w:r>
        <w:t>下，補：橜謂之機，亦謂之閣。</w:t>
      </w:r>
      <w:r>
        <w:rPr>
          <w:rFonts w:hint="eastAsia" w:eastAsia="宋体"/>
          <w:lang w:eastAsia="zh-CN"/>
        </w:rPr>
        <w:t>《</w:t>
      </w:r>
      <w:r>
        <w:t>爾雅</w:t>
      </w:r>
      <w:r>
        <w:rPr>
          <w:rFonts w:hint="eastAsia" w:eastAsia="宋体"/>
          <w:lang w:eastAsia="zh-CN"/>
        </w:rPr>
        <w:t>》</w:t>
      </w:r>
      <w:r>
        <w:t>：</w:t>
      </w:r>
      <w:r>
        <w:rPr>
          <w:rFonts w:hint="eastAsia" w:eastAsia="宋体"/>
          <w:lang w:eastAsia="zh-CN"/>
        </w:rPr>
        <w:t>“</w:t>
      </w:r>
      <w:r>
        <w:t>所以止扉謂之</w:t>
      </w:r>
    </w:p>
    <w:p w14:paraId="33BD61B1">
      <w:pPr>
        <w:rPr>
          <w:rFonts w:hint="eastAsia" w:eastAsia="宋体"/>
          <w:lang w:eastAsia="zh-CN"/>
        </w:rPr>
      </w:pPr>
      <w:r>
        <w:t>閣。</w:t>
      </w:r>
      <w:r>
        <w:rPr>
          <w:rFonts w:hint="eastAsia" w:eastAsia="宋体"/>
          <w:lang w:eastAsia="zh-CN"/>
        </w:rPr>
        <w:t>”</w:t>
      </w:r>
    </w:p>
    <w:p w14:paraId="307EB05D">
      <w:r>
        <w:t>郭注云：</w:t>
      </w:r>
      <w:r>
        <w:rPr>
          <w:rFonts w:hint="eastAsia" w:eastAsia="宋体"/>
          <w:lang w:eastAsia="zh-CN"/>
        </w:rPr>
        <w:t>“</w:t>
      </w:r>
      <w:r>
        <w:t>門辟旁長橜也。</w:t>
      </w:r>
      <w:r>
        <w:rPr>
          <w:rFonts w:hint="eastAsia" w:eastAsia="宋体"/>
          <w:lang w:eastAsia="zh-CN"/>
        </w:rPr>
        <w:t>”《</w:t>
      </w:r>
      <w:r>
        <w:t>漢博陵太守孔彪碑</w:t>
      </w:r>
      <w:r>
        <w:rPr>
          <w:rFonts w:hint="eastAsia" w:eastAsia="宋体"/>
          <w:lang w:eastAsia="zh-CN"/>
        </w:rPr>
        <w:t>》</w:t>
      </w:r>
      <w:r>
        <w:t>有五官掾劉機，字口閣義取諸</w:t>
      </w:r>
    </w:p>
    <w:p w14:paraId="075A050E">
      <w:r>
        <w:t>此也。</w:t>
      </w:r>
    </w:p>
    <w:p w14:paraId="04BB9C09">
      <w:r>
        <w:t>㯫，杝也。</w:t>
      </w:r>
      <w:r>
        <w:rPr>
          <w:rFonts w:hint="eastAsia" w:eastAsia="宋体"/>
          <w:lang w:eastAsia="zh-CN"/>
        </w:rPr>
        <w:t>“</w:t>
      </w:r>
      <w:r>
        <w:t>義亦相近也</w:t>
      </w:r>
      <w:r>
        <w:rPr>
          <w:rFonts w:hint="eastAsia" w:eastAsia="宋体"/>
          <w:lang w:eastAsia="zh-CN"/>
        </w:rPr>
        <w:t>”</w:t>
      </w:r>
      <w:r>
        <w:t>下，補：引之云</w:t>
      </w:r>
      <w:r>
        <w:rPr>
          <w:rFonts w:hint="eastAsia" w:eastAsia="宋体"/>
          <w:lang w:eastAsia="zh-CN"/>
        </w:rPr>
        <w:t>“《</w:t>
      </w:r>
      <w:r>
        <w:t>周官</w:t>
      </w:r>
      <w:r>
        <w:rPr>
          <w:rFonts w:hint="eastAsia" w:eastAsia="宋体"/>
          <w:lang w:eastAsia="zh-CN"/>
        </w:rPr>
        <w:t>•</w:t>
      </w:r>
      <w:r>
        <w:t>掌固</w:t>
      </w:r>
      <w:r>
        <w:rPr>
          <w:rFonts w:hint="eastAsia" w:eastAsia="宋体"/>
          <w:lang w:eastAsia="zh-CN"/>
        </w:rPr>
        <w:t>》</w:t>
      </w:r>
      <w:r>
        <w:t>：</w:t>
      </w:r>
      <w:r>
        <w:rPr>
          <w:rFonts w:hint="eastAsia" w:eastAsia="宋体"/>
          <w:lang w:eastAsia="zh-CN"/>
        </w:rPr>
        <w:t>‘</w:t>
      </w:r>
      <w:r>
        <w:t>掌脩城郭、溝池、樹</w:t>
      </w:r>
    </w:p>
    <w:p w14:paraId="788A90BC">
      <w:r>
        <w:t>渠之固。</w:t>
      </w:r>
      <w:r>
        <w:rPr>
          <w:rFonts w:hint="eastAsia" w:eastAsia="宋体"/>
          <w:lang w:eastAsia="zh-CN"/>
        </w:rPr>
        <w:t>’</w:t>
      </w:r>
      <w:r>
        <w:t>渠與㯫同謂籬落也。因樹木以爲籬落故曰樹渠。</w:t>
      </w:r>
      <w:r>
        <w:rPr>
          <w:rFonts w:hint="eastAsia" w:eastAsia="宋体"/>
          <w:lang w:eastAsia="zh-CN"/>
        </w:rPr>
        <w:t>《</w:t>
      </w:r>
      <w:r>
        <w:t>司險職</w:t>
      </w:r>
      <w:r>
        <w:rPr>
          <w:rFonts w:hint="eastAsia" w:eastAsia="宋体"/>
          <w:lang w:eastAsia="zh-CN"/>
        </w:rPr>
        <w:t>》</w:t>
      </w:r>
      <w:r>
        <w:t>云</w:t>
      </w:r>
      <w:r>
        <w:rPr>
          <w:rFonts w:hint="eastAsia" w:eastAsia="宋体"/>
          <w:lang w:eastAsia="zh-CN"/>
        </w:rPr>
        <w:t>‘</w:t>
      </w:r>
      <w:r>
        <w:t>設國之五溝</w:t>
      </w:r>
    </w:p>
    <w:p w14:paraId="1F5990F5">
      <w:r>
        <w:t>【第410页】</w:t>
      </w:r>
    </w:p>
    <w:p w14:paraId="3B28534D">
      <w:r>
        <w:t>五涂而樹之林，以爲阻固。</w:t>
      </w:r>
      <w:r>
        <w:rPr>
          <w:rFonts w:hint="eastAsia" w:eastAsia="宋体"/>
          <w:lang w:eastAsia="zh-CN"/>
        </w:rPr>
        <w:t>’</w:t>
      </w:r>
      <w:r>
        <w:t>鄭注云：</w:t>
      </w:r>
      <w:r>
        <w:rPr>
          <w:rFonts w:hint="eastAsia" w:eastAsia="宋体"/>
          <w:lang w:eastAsia="zh-CN"/>
        </w:rPr>
        <w:t>‘</w:t>
      </w:r>
      <w:r>
        <w:t>樹之林作藩落也。</w:t>
      </w:r>
      <w:r>
        <w:rPr>
          <w:rFonts w:hint="eastAsia" w:eastAsia="宋体"/>
          <w:lang w:eastAsia="zh-CN"/>
        </w:rPr>
        <w:t>’</w:t>
      </w:r>
      <w:r>
        <w:t>是其證矣。城郭爲一類，溝池爲</w:t>
      </w:r>
    </w:p>
    <w:p w14:paraId="5BB0C501">
      <w:pPr>
        <w:rPr>
          <w:rFonts w:hint="eastAsia" w:eastAsia="宋体"/>
          <w:lang w:eastAsia="zh-CN"/>
        </w:rPr>
      </w:pPr>
      <w:r>
        <w:t>一類，樹渠爲一類。賈疏以爲渠上有樹，失之。</w:t>
      </w:r>
      <w:r>
        <w:rPr>
          <w:rFonts w:hint="eastAsia" w:eastAsia="宋体"/>
          <w:lang w:eastAsia="zh-CN"/>
        </w:rPr>
        <w:t>”</w:t>
      </w:r>
    </w:p>
    <w:p w14:paraId="35F099C5">
      <w:r>
        <w:t>術、隊、陌，道也。</w:t>
      </w:r>
      <w:r>
        <w:rPr>
          <w:rFonts w:hint="eastAsia" w:eastAsia="宋体"/>
          <w:lang w:eastAsia="zh-CN"/>
        </w:rPr>
        <w:t>“</w:t>
      </w:r>
      <w:r>
        <w:t>外爲阡陌</w:t>
      </w:r>
      <w:r>
        <w:rPr>
          <w:rFonts w:hint="eastAsia" w:eastAsia="宋体"/>
          <w:lang w:eastAsia="zh-CN"/>
        </w:rPr>
        <w:t>”</w:t>
      </w:r>
      <w:r>
        <w:t>下，補：</w:t>
      </w:r>
      <w:r>
        <w:rPr>
          <w:rFonts w:hint="eastAsia" w:eastAsia="宋体"/>
          <w:lang w:eastAsia="zh-CN"/>
        </w:rPr>
        <w:t>《</w:t>
      </w:r>
      <w:r>
        <w:t>墨子。明鬼</w:t>
      </w:r>
      <w:r>
        <w:rPr>
          <w:rFonts w:hint="eastAsia" w:eastAsia="宋体"/>
          <w:lang w:eastAsia="zh-CN"/>
        </w:rPr>
        <w:t>》</w:t>
      </w:r>
      <w:r>
        <w:t>篇：</w:t>
      </w:r>
      <w:r>
        <w:rPr>
          <w:rFonts w:hint="eastAsia" w:eastAsia="宋体"/>
          <w:lang w:eastAsia="zh-CN"/>
        </w:rPr>
        <w:t>“</w:t>
      </w:r>
      <w:r>
        <w:t>道路率徑。</w:t>
      </w:r>
      <w:r>
        <w:rPr>
          <w:rFonts w:hint="eastAsia" w:eastAsia="宋体"/>
          <w:lang w:eastAsia="zh-CN"/>
        </w:rPr>
        <w:t>”</w:t>
      </w:r>
      <w:r>
        <w:t>率與術通</w:t>
      </w:r>
    </w:p>
    <w:p w14:paraId="62BB15D9">
      <w:r>
        <w:t>乙</w:t>
      </w:r>
      <w:r>
        <w:rPr>
          <w:rFonts w:hint="eastAsia" w:eastAsia="宋体"/>
          <w:lang w:eastAsia="zh-CN"/>
        </w:rPr>
        <w:t>《</w:t>
      </w:r>
      <w:r>
        <w:t>文十六年傳</w:t>
      </w:r>
      <w:r>
        <w:rPr>
          <w:rFonts w:hint="eastAsia" w:eastAsia="宋体"/>
          <w:lang w:eastAsia="zh-CN"/>
        </w:rPr>
        <w:t>》”</w:t>
      </w:r>
      <w:r>
        <w:t>下六十六字，改：</w:t>
      </w:r>
      <w:r>
        <w:rPr>
          <w:rFonts w:hint="eastAsia" w:eastAsia="宋体"/>
          <w:lang w:eastAsia="zh-CN"/>
        </w:rPr>
        <w:t>《</w:t>
      </w:r>
      <w:r>
        <w:t>商子</w:t>
      </w:r>
      <w:r>
        <w:rPr>
          <w:rFonts w:hint="eastAsia" w:eastAsia="宋体"/>
          <w:lang w:eastAsia="zh-CN"/>
        </w:rPr>
        <w:t>•</w:t>
      </w:r>
      <w:r>
        <w:t>算地</w:t>
      </w:r>
      <w:r>
        <w:rPr>
          <w:rFonts w:hint="eastAsia" w:eastAsia="宋体"/>
          <w:lang w:eastAsia="zh-CN"/>
        </w:rPr>
        <w:t>》</w:t>
      </w:r>
      <w:r>
        <w:t>篇：</w:t>
      </w:r>
      <w:r>
        <w:rPr>
          <w:rFonts w:hint="eastAsia" w:eastAsia="宋体"/>
          <w:lang w:eastAsia="zh-CN"/>
        </w:rPr>
        <w:t>“</w:t>
      </w:r>
      <w:r>
        <w:t>都邑遂路。</w:t>
      </w:r>
      <w:r>
        <w:rPr>
          <w:rFonts w:hint="eastAsia" w:eastAsia="宋体"/>
          <w:lang w:eastAsia="zh-CN"/>
        </w:rPr>
        <w:t>”</w:t>
      </w:r>
      <w:r>
        <w:t>遂亦與隧通</w:t>
      </w:r>
    </w:p>
    <w:p w14:paraId="4B7EE8F2">
      <w:pPr>
        <w:rPr>
          <w:rFonts w:hint="eastAsia" w:eastAsia="宋体"/>
          <w:lang w:eastAsia="zh-CN"/>
        </w:rPr>
      </w:pPr>
      <w:r>
        <w:rPr>
          <w:rFonts w:hint="eastAsia" w:eastAsia="宋体"/>
          <w:lang w:eastAsia="zh-CN"/>
        </w:rPr>
        <w:t>“</w:t>
      </w:r>
      <w:r>
        <w:t>東西曰陌</w:t>
      </w:r>
      <w:r>
        <w:rPr>
          <w:rFonts w:hint="eastAsia" w:eastAsia="宋体"/>
          <w:lang w:eastAsia="zh-CN"/>
        </w:rPr>
        <w:t>”</w:t>
      </w:r>
      <w:r>
        <w:t>下，補：</w:t>
      </w:r>
      <w:r>
        <w:rPr>
          <w:rFonts w:hint="eastAsia" w:eastAsia="宋体"/>
          <w:lang w:eastAsia="zh-CN"/>
        </w:rPr>
        <w:t>《</w:t>
      </w:r>
      <w:r>
        <w:t>管子。四時</w:t>
      </w:r>
      <w:r>
        <w:rPr>
          <w:rFonts w:hint="eastAsia" w:eastAsia="宋体"/>
          <w:lang w:eastAsia="zh-CN"/>
        </w:rPr>
        <w:t>》</w:t>
      </w:r>
      <w:r>
        <w:t>篇作</w:t>
      </w:r>
      <w:r>
        <w:rPr>
          <w:rFonts w:hint="eastAsia" w:eastAsia="宋体"/>
          <w:lang w:eastAsia="zh-CN"/>
        </w:rPr>
        <w:t>“</w:t>
      </w:r>
      <w:r>
        <w:t>千伯</w:t>
      </w:r>
      <w:r>
        <w:rPr>
          <w:rFonts w:hint="eastAsia" w:eastAsia="宋体"/>
          <w:lang w:eastAsia="zh-CN"/>
        </w:rPr>
        <w:t>”</w:t>
      </w:r>
    </w:p>
    <w:p w14:paraId="3D870F9A">
      <w:r>
        <w:t>趡，犇也。</w:t>
      </w:r>
      <w:r>
        <w:rPr>
          <w:rFonts w:hint="eastAsia" w:eastAsia="宋体"/>
          <w:lang w:eastAsia="zh-CN"/>
        </w:rPr>
        <w:t>“</w:t>
      </w:r>
      <w:r>
        <w:t>或爲醮</w:t>
      </w:r>
      <w:r>
        <w:rPr>
          <w:rFonts w:hint="eastAsia" w:eastAsia="宋体"/>
          <w:lang w:eastAsia="zh-CN"/>
        </w:rPr>
        <w:t>《</w:t>
      </w:r>
      <w:r>
        <w:t>史記</w:t>
      </w:r>
      <w:r>
        <w:rPr>
          <w:rFonts w:hint="eastAsia" w:eastAsia="宋体"/>
          <w:lang w:eastAsia="zh-CN"/>
        </w:rPr>
        <w:t>》”</w:t>
      </w:r>
      <w:r>
        <w:t>下，補：</w:t>
      </w:r>
      <w:r>
        <w:rPr>
          <w:rFonts w:hint="eastAsia" w:eastAsia="宋体"/>
          <w:lang w:eastAsia="zh-CN"/>
        </w:rPr>
        <w:t>《</w:t>
      </w:r>
      <w:r>
        <w:t>高祖紀</w:t>
      </w:r>
      <w:r>
        <w:rPr>
          <w:rFonts w:hint="eastAsia" w:eastAsia="宋体"/>
          <w:lang w:eastAsia="zh-CN"/>
        </w:rPr>
        <w:t>》</w:t>
      </w:r>
      <w:r>
        <w:t>：</w:t>
      </w:r>
      <w:r>
        <w:rPr>
          <w:rFonts w:hint="eastAsia" w:eastAsia="宋体"/>
          <w:lang w:eastAsia="zh-CN"/>
        </w:rPr>
        <w:t>“</w:t>
      </w:r>
      <w:r>
        <w:t>襄城無遺類。</w:t>
      </w:r>
      <w:r>
        <w:rPr>
          <w:rFonts w:hint="eastAsia" w:eastAsia="宋体"/>
          <w:lang w:eastAsia="zh-CN"/>
        </w:rPr>
        <w:t>”“</w:t>
      </w:r>
      <w:r>
        <w:t>遺</w:t>
      </w:r>
      <w:r>
        <w:rPr>
          <w:rFonts w:hint="eastAsia" w:eastAsia="宋体"/>
          <w:lang w:eastAsia="zh-CN"/>
        </w:rPr>
        <w:t>”</w:t>
      </w:r>
      <w:r>
        <w:t>，一作</w:t>
      </w:r>
      <w:r>
        <w:rPr>
          <w:rFonts w:hint="eastAsia" w:eastAsia="宋体"/>
          <w:lang w:eastAsia="zh-CN"/>
        </w:rPr>
        <w:t>“</w:t>
      </w:r>
      <w:r>
        <w:t>噍</w:t>
      </w:r>
      <w:r>
        <w:rPr>
          <w:rFonts w:hint="eastAsia" w:eastAsia="宋体"/>
          <w:lang w:eastAsia="zh-CN"/>
        </w:rPr>
        <w:t>”</w:t>
      </w:r>
      <w:r>
        <w:t>。</w:t>
      </w:r>
    </w:p>
    <w:p w14:paraId="44FE2B08">
      <w:r>
        <w:t>廟，天子五。墨籤云：</w:t>
      </w:r>
      <w:r>
        <w:rPr>
          <w:rFonts w:hint="eastAsia" w:eastAsia="宋体"/>
          <w:lang w:eastAsia="zh-CN"/>
        </w:rPr>
        <w:t>《</w:t>
      </w:r>
      <w:r>
        <w:t>吕氏春秋</w:t>
      </w:r>
      <w:r>
        <w:rPr>
          <w:rFonts w:hint="eastAsia" w:eastAsia="宋体"/>
          <w:lang w:eastAsia="zh-CN"/>
        </w:rPr>
        <w:t>•</w:t>
      </w:r>
      <w:r>
        <w:t>諭大</w:t>
      </w:r>
      <w:r>
        <w:rPr>
          <w:rFonts w:hint="eastAsia" w:eastAsia="宋体"/>
          <w:lang w:eastAsia="zh-CN"/>
        </w:rPr>
        <w:t>》</w:t>
      </w:r>
      <w:r>
        <w:t>篇：</w:t>
      </w:r>
      <w:r>
        <w:rPr>
          <w:rFonts w:hint="eastAsia" w:eastAsia="宋体"/>
          <w:lang w:eastAsia="zh-CN"/>
        </w:rPr>
        <w:t>“《</w:t>
      </w:r>
      <w:r>
        <w:t>商書</w:t>
      </w:r>
      <w:r>
        <w:rPr>
          <w:rFonts w:hint="eastAsia" w:eastAsia="宋体"/>
          <w:lang w:eastAsia="zh-CN"/>
        </w:rPr>
        <w:t>》</w:t>
      </w:r>
      <w:r>
        <w:t>曰：</w:t>
      </w:r>
      <w:r>
        <w:rPr>
          <w:rFonts w:hint="eastAsia" w:eastAsia="宋体"/>
          <w:lang w:eastAsia="zh-CN"/>
        </w:rPr>
        <w:t>‘</w:t>
      </w:r>
      <w:r>
        <w:t>五世之廟，可以觀</w:t>
      </w:r>
    </w:p>
    <w:p w14:paraId="7B4B2312">
      <w:r>
        <w:t>怪。</w:t>
      </w:r>
      <w:r>
        <w:rPr>
          <w:rFonts w:hint="eastAsia" w:eastAsia="宋体"/>
          <w:lang w:eastAsia="zh-CN"/>
        </w:rPr>
        <w:t>’”《</w:t>
      </w:r>
      <w:r>
        <w:t>尚書後案</w:t>
      </w:r>
      <w:r>
        <w:rPr>
          <w:rFonts w:hint="eastAsia" w:eastAsia="宋体"/>
          <w:lang w:eastAsia="zh-CN"/>
        </w:rPr>
        <w:t>》</w:t>
      </w:r>
      <w:r>
        <w:t>第八</w:t>
      </w:r>
      <w:r>
        <w:rPr>
          <w:rFonts w:hint="eastAsia" w:eastAsia="宋体"/>
          <w:lang w:eastAsia="zh-CN"/>
        </w:rPr>
        <w:t>《</w:t>
      </w:r>
      <w:r>
        <w:t>咸有一德</w:t>
      </w:r>
      <w:r>
        <w:rPr>
          <w:rFonts w:hint="eastAsia" w:eastAsia="宋体"/>
          <w:lang w:eastAsia="zh-CN"/>
        </w:rPr>
        <w:t>》“</w:t>
      </w:r>
      <w:r>
        <w:t>七世之廟，可以觀德</w:t>
      </w:r>
      <w:r>
        <w:rPr>
          <w:rFonts w:hint="eastAsia" w:eastAsia="宋体"/>
          <w:lang w:eastAsia="zh-CN"/>
        </w:rPr>
        <w:t>”</w:t>
      </w:r>
      <w:r>
        <w:t>下引證甚詳，此條須改</w:t>
      </w:r>
    </w:p>
    <w:p w14:paraId="6D8B7DC4">
      <w:r>
        <w:t>案：</w:t>
      </w:r>
      <w:r>
        <w:rPr>
          <w:rFonts w:hint="eastAsia" w:eastAsia="宋体"/>
          <w:lang w:eastAsia="zh-CN"/>
        </w:rPr>
        <w:t>《</w:t>
      </w:r>
      <w:r>
        <w:t>尚書後案</w:t>
      </w:r>
      <w:r>
        <w:rPr>
          <w:rFonts w:hint="eastAsia" w:eastAsia="宋体"/>
          <w:lang w:eastAsia="zh-CN"/>
        </w:rPr>
        <w:t>•</w:t>
      </w:r>
      <w:r>
        <w:t>辨</w:t>
      </w:r>
      <w:r>
        <w:rPr>
          <w:rFonts w:hint="eastAsia" w:eastAsia="宋体"/>
          <w:lang w:eastAsia="zh-CN"/>
        </w:rPr>
        <w:t>》</w:t>
      </w:r>
      <w:r>
        <w:t>曰：</w:t>
      </w:r>
      <w:r>
        <w:rPr>
          <w:rFonts w:hint="eastAsia" w:eastAsia="宋体"/>
          <w:lang w:eastAsia="zh-CN"/>
        </w:rPr>
        <w:t>“《</w:t>
      </w:r>
      <w:r>
        <w:t>吕覽</w:t>
      </w:r>
      <w:r>
        <w:rPr>
          <w:rFonts w:hint="eastAsia" w:eastAsia="宋体"/>
          <w:lang w:eastAsia="zh-CN"/>
        </w:rPr>
        <w:t>》</w:t>
      </w:r>
      <w:r>
        <w:t>卷十三</w:t>
      </w:r>
      <w:r>
        <w:rPr>
          <w:rFonts w:hint="eastAsia" w:eastAsia="宋体"/>
          <w:lang w:eastAsia="zh-CN"/>
        </w:rPr>
        <w:t>《</w:t>
      </w:r>
      <w:r>
        <w:t>諭大覽</w:t>
      </w:r>
      <w:r>
        <w:rPr>
          <w:rFonts w:hint="eastAsia" w:eastAsia="宋体"/>
          <w:lang w:eastAsia="zh-CN"/>
        </w:rPr>
        <w:t>》</w:t>
      </w:r>
      <w:r>
        <w:t>引</w:t>
      </w:r>
      <w:r>
        <w:rPr>
          <w:rFonts w:hint="eastAsia" w:eastAsia="宋体"/>
          <w:lang w:eastAsia="zh-CN"/>
        </w:rPr>
        <w:t>《</w:t>
      </w:r>
      <w:r>
        <w:t>商書</w:t>
      </w:r>
      <w:r>
        <w:rPr>
          <w:rFonts w:hint="eastAsia" w:eastAsia="宋体"/>
          <w:lang w:eastAsia="zh-CN"/>
        </w:rPr>
        <w:t>》</w:t>
      </w:r>
      <w:r>
        <w:t>云：</w:t>
      </w:r>
      <w:r>
        <w:rPr>
          <w:rFonts w:hint="eastAsia" w:eastAsia="宋体"/>
          <w:lang w:eastAsia="zh-CN"/>
        </w:rPr>
        <w:t>‘</w:t>
      </w:r>
      <w:r>
        <w:t>五世之廟，可以觀</w:t>
      </w:r>
    </w:p>
    <w:p w14:paraId="68191C13">
      <w:r>
        <w:t>怪；萬夫之長，可以生謀。1莫知爲何篇語也。作僞者，取其文而加以改竄，不知七廟始于</w:t>
      </w:r>
    </w:p>
    <w:p w14:paraId="2EE52C25">
      <w:r>
        <w:t>周夏商以前未有也。</w:t>
      </w:r>
      <w:r>
        <w:rPr>
          <w:rFonts w:hint="eastAsia" w:eastAsia="宋体"/>
          <w:lang w:eastAsia="zh-CN"/>
        </w:rPr>
        <w:t>《</w:t>
      </w:r>
      <w:r>
        <w:t>王制</w:t>
      </w:r>
      <w:r>
        <w:rPr>
          <w:rFonts w:hint="eastAsia" w:eastAsia="宋体"/>
          <w:lang w:eastAsia="zh-CN"/>
        </w:rPr>
        <w:t>》</w:t>
      </w:r>
      <w:r>
        <w:t>云</w:t>
      </w:r>
      <w:r>
        <w:rPr>
          <w:rFonts w:hint="eastAsia" w:eastAsia="宋体"/>
          <w:lang w:eastAsia="zh-CN"/>
        </w:rPr>
        <w:t>‘</w:t>
      </w:r>
      <w:r>
        <w:t>天子七廟三昭三穆與太祖之廟而七。</w:t>
      </w:r>
      <w:r>
        <w:rPr>
          <w:rFonts w:hint="eastAsia" w:eastAsia="宋体"/>
          <w:lang w:eastAsia="zh-CN"/>
        </w:rPr>
        <w:t>’</w:t>
      </w:r>
      <w:r>
        <w:t>鄭云</w:t>
      </w:r>
      <w:r>
        <w:rPr>
          <w:rFonts w:hint="eastAsia" w:eastAsia="宋体"/>
          <w:lang w:eastAsia="zh-CN"/>
        </w:rPr>
        <w:t>‘</w:t>
      </w:r>
      <w:r>
        <w:t>此周</w:t>
      </w:r>
    </w:p>
    <w:p w14:paraId="783D7B4A">
      <w:r>
        <w:t>制。七者，太祖及文王、武王之祧與親廟四。太祖，后稷。殷則六廟，契及湯與二昭二穆</w:t>
      </w:r>
    </w:p>
    <w:p w14:paraId="130CE792">
      <w:r>
        <w:t>夏則五廟，無太祖，禹與二昭二穆而已。</w:t>
      </w:r>
      <w:r>
        <w:rPr>
          <w:rFonts w:hint="eastAsia" w:eastAsia="宋体"/>
          <w:lang w:eastAsia="zh-CN"/>
        </w:rPr>
        <w:t>”</w:t>
      </w:r>
      <w:r>
        <w:t>鄭據</w:t>
      </w:r>
      <w:r>
        <w:rPr>
          <w:rFonts w:hint="eastAsia" w:eastAsia="宋体"/>
          <w:lang w:eastAsia="zh-CN"/>
        </w:rPr>
        <w:t>《</w:t>
      </w:r>
      <w:r>
        <w:t>禮緯稽命徵</w:t>
      </w:r>
      <w:r>
        <w:rPr>
          <w:rFonts w:hint="eastAsia" w:eastAsia="宋体"/>
          <w:lang w:eastAsia="zh-CN"/>
        </w:rPr>
        <w:t>》</w:t>
      </w:r>
      <w:r>
        <w:t>及</w:t>
      </w:r>
      <w:r>
        <w:rPr>
          <w:rFonts w:hint="eastAsia" w:eastAsia="宋体"/>
          <w:lang w:eastAsia="zh-CN"/>
        </w:rPr>
        <w:t>《</w:t>
      </w:r>
      <w:r>
        <w:t>鉤命决</w:t>
      </w:r>
      <w:r>
        <w:rPr>
          <w:rFonts w:hint="eastAsia" w:eastAsia="宋体"/>
          <w:lang w:eastAsia="zh-CN"/>
        </w:rPr>
        <w:t>》</w:t>
      </w:r>
      <w:r>
        <w:t>云</w:t>
      </w:r>
    </w:p>
    <w:p w14:paraId="11AA7DEF">
      <w:r>
        <w:rPr>
          <w:rFonts w:hint="eastAsia" w:eastAsia="宋体"/>
          <w:lang w:eastAsia="zh-CN"/>
        </w:rPr>
        <w:t>‘</w:t>
      </w:r>
      <w:r>
        <w:t>唐虞五</w:t>
      </w:r>
    </w:p>
    <w:p w14:paraId="04EF1551">
      <w:r>
        <w:t>廟，親廟四，與始祖五。禹四廟，至子孙五。殷五廟，至子孙六。周六廟，至子孫七。</w:t>
      </w:r>
      <w:r>
        <w:rPr>
          <w:rFonts w:hint="eastAsia" w:eastAsia="宋体"/>
          <w:lang w:eastAsia="zh-CN"/>
        </w:rPr>
        <w:t>’</w:t>
      </w:r>
      <w:r>
        <w:t>故七</w:t>
      </w:r>
    </w:p>
    <w:p w14:paraId="58B53B6D">
      <w:r>
        <w:t>廟，獨周制爲然。蓋禹之時，祇有高祖以下四親廟，至子孙并禹，則五矣。湯之時，祇有契</w:t>
      </w:r>
    </w:p>
    <w:p w14:paraId="6C13FD50">
      <w:r>
        <w:t>【第411页】</w:t>
      </w:r>
    </w:p>
    <w:p w14:paraId="42039415">
      <w:r>
        <w:t>及四親，至子孫并湯，則六矣。周文王之廟不毁，以爲二祧；始祖之廟亦不毁，則爲七矣</w:t>
      </w:r>
    </w:p>
    <w:p w14:paraId="4212607A">
      <w:r>
        <w:t>此不易之論也。</w:t>
      </w:r>
      <w:r>
        <w:rPr>
          <w:rFonts w:hint="eastAsia" w:eastAsia="宋体"/>
          <w:lang w:eastAsia="zh-CN"/>
        </w:rPr>
        <w:t>《</w:t>
      </w:r>
      <w:r>
        <w:t>書</w:t>
      </w:r>
      <w:r>
        <w:rPr>
          <w:rFonts w:hint="eastAsia" w:eastAsia="宋体"/>
          <w:lang w:eastAsia="zh-CN"/>
        </w:rPr>
        <w:t>》</w:t>
      </w:r>
      <w:r>
        <w:t>云</w:t>
      </w:r>
      <w:r>
        <w:rPr>
          <w:rFonts w:hint="eastAsia" w:eastAsia="宋体"/>
          <w:lang w:eastAsia="zh-CN"/>
        </w:rPr>
        <w:t>‘</w:t>
      </w:r>
      <w:r>
        <w:t>五世之廟</w:t>
      </w:r>
      <w:r>
        <w:rPr>
          <w:rFonts w:hint="eastAsia" w:eastAsia="宋体"/>
          <w:lang w:eastAsia="zh-CN"/>
        </w:rPr>
        <w:t>’</w:t>
      </w:r>
      <w:r>
        <w:t>，此湯之時也。王肅議</w:t>
      </w:r>
      <w:r>
        <w:rPr>
          <w:rFonts w:hint="eastAsia" w:eastAsia="宋体"/>
          <w:lang w:eastAsia="zh-CN"/>
        </w:rPr>
        <w:t>《</w:t>
      </w:r>
      <w:r>
        <w:t>禮</w:t>
      </w:r>
      <w:r>
        <w:rPr>
          <w:rFonts w:hint="eastAsia" w:eastAsia="宋体"/>
          <w:lang w:eastAsia="zh-CN"/>
        </w:rPr>
        <w:t>》</w:t>
      </w:r>
      <w:r>
        <w:t>，必反鄭玄。此僞</w:t>
      </w:r>
      <w:r>
        <w:rPr>
          <w:rFonts w:hint="eastAsia" w:eastAsia="宋体"/>
          <w:lang w:eastAsia="zh-CN"/>
        </w:rPr>
        <w:t>《</w:t>
      </w:r>
      <w:r>
        <w:t>書</w:t>
      </w:r>
      <w:r>
        <w:rPr>
          <w:rFonts w:hint="eastAsia" w:eastAsia="宋体"/>
          <w:lang w:eastAsia="zh-CN"/>
        </w:rPr>
        <w:t>》</w:t>
      </w:r>
      <w:r>
        <w:t>及</w:t>
      </w:r>
    </w:p>
    <w:p w14:paraId="6DE66478">
      <w:pPr>
        <w:rPr>
          <w:rFonts w:hint="eastAsia" w:eastAsia="宋体"/>
          <w:lang w:eastAsia="zh-CN"/>
        </w:rPr>
      </w:pPr>
      <w:r>
        <w:rPr>
          <w:rFonts w:hint="eastAsia" w:eastAsia="宋体"/>
          <w:lang w:eastAsia="zh-CN"/>
        </w:rPr>
        <w:t>《</w:t>
      </w:r>
      <w:r>
        <w:t>傳</w:t>
      </w:r>
      <w:r>
        <w:rPr>
          <w:rFonts w:hint="eastAsia" w:eastAsia="宋体"/>
          <w:lang w:eastAsia="zh-CN"/>
        </w:rPr>
        <w:t>》</w:t>
      </w:r>
      <w:r>
        <w:t>正王肅之徒所爲，故宗其説。</w:t>
      </w:r>
      <w:r>
        <w:rPr>
          <w:rFonts w:hint="eastAsia" w:eastAsia="宋体"/>
          <w:lang w:eastAsia="zh-CN"/>
        </w:rPr>
        <w:t>”</w:t>
      </w:r>
    </w:p>
    <w:p w14:paraId="1F18B807">
      <w:r>
        <w:t>獄，犴也。乙</w:t>
      </w:r>
      <w:r>
        <w:rPr>
          <w:rFonts w:hint="eastAsia" w:eastAsia="宋体"/>
          <w:lang w:eastAsia="zh-CN"/>
        </w:rPr>
        <w:t>“</w:t>
      </w:r>
      <w:r>
        <w:t>亡犴不可</w:t>
      </w:r>
      <w:r>
        <w:rPr>
          <w:rFonts w:hint="eastAsia" w:eastAsia="宋体"/>
          <w:lang w:eastAsia="zh-CN"/>
        </w:rPr>
        <w:t>”</w:t>
      </w:r>
      <w:r>
        <w:t>下七字。</w:t>
      </w:r>
      <w:r>
        <w:rPr>
          <w:rFonts w:hint="eastAsia" w:eastAsia="宋体"/>
          <w:lang w:eastAsia="zh-CN"/>
        </w:rPr>
        <w:t>“</w:t>
      </w:r>
      <w:r>
        <w:t>犴獄也</w:t>
      </w:r>
      <w:r>
        <w:rPr>
          <w:rFonts w:hint="eastAsia" w:eastAsia="宋体"/>
          <w:lang w:eastAsia="zh-CN"/>
        </w:rPr>
        <w:t>”</w:t>
      </w:r>
      <w:r>
        <w:t>下，補：</w:t>
      </w:r>
      <w:r>
        <w:rPr>
          <w:rFonts w:hint="eastAsia" w:eastAsia="宋体"/>
          <w:lang w:eastAsia="zh-CN"/>
        </w:rPr>
        <w:t>《</w:t>
      </w:r>
      <w:r>
        <w:t>荀子</w:t>
      </w:r>
      <w:r>
        <w:rPr>
          <w:rFonts w:hint="eastAsia" w:eastAsia="宋体"/>
          <w:lang w:eastAsia="zh-CN"/>
        </w:rPr>
        <w:t>•</w:t>
      </w:r>
      <w:r>
        <w:t>宥坐</w:t>
      </w:r>
      <w:r>
        <w:rPr>
          <w:rFonts w:hint="eastAsia" w:eastAsia="宋体"/>
          <w:lang w:eastAsia="zh-CN"/>
        </w:rPr>
        <w:t>》</w:t>
      </w:r>
      <w:r>
        <w:t>篇：</w:t>
      </w:r>
      <w:r>
        <w:rPr>
          <w:rFonts w:hint="eastAsia" w:eastAsia="宋体"/>
          <w:lang w:eastAsia="zh-CN"/>
        </w:rPr>
        <w:t>“</w:t>
      </w:r>
      <w:r>
        <w:t>獄犴不</w:t>
      </w:r>
    </w:p>
    <w:p w14:paraId="180629CD">
      <w:r>
        <w:t>平。</w:t>
      </w:r>
      <w:r>
        <w:rPr>
          <w:rFonts w:hint="eastAsia" w:eastAsia="宋体"/>
          <w:lang w:eastAsia="zh-CN"/>
        </w:rPr>
        <w:t>”</w:t>
      </w:r>
      <w:r>
        <w:t>乙</w:t>
      </w:r>
      <w:r>
        <w:rPr>
          <w:rFonts w:hint="eastAsia" w:eastAsia="宋体"/>
          <w:lang w:eastAsia="zh-CN"/>
        </w:rPr>
        <w:t>“</w:t>
      </w:r>
      <w:r>
        <w:t>云獄豻不平</w:t>
      </w:r>
      <w:r>
        <w:rPr>
          <w:rFonts w:hint="eastAsia" w:eastAsia="宋体"/>
          <w:lang w:eastAsia="zh-CN"/>
        </w:rPr>
        <w:t>”</w:t>
      </w:r>
      <w:r>
        <w:t>五字，改</w:t>
      </w:r>
      <w:r>
        <w:rPr>
          <w:rFonts w:hint="eastAsia" w:eastAsia="宋体"/>
          <w:lang w:eastAsia="zh-CN"/>
        </w:rPr>
        <w:t>“</w:t>
      </w:r>
      <w:r>
        <w:t>作豻</w:t>
      </w:r>
      <w:r>
        <w:rPr>
          <w:rFonts w:hint="eastAsia" w:eastAsia="宋体"/>
          <w:lang w:eastAsia="zh-CN"/>
        </w:rPr>
        <w:t>”</w:t>
      </w:r>
      <w:r>
        <w:t>。乙</w:t>
      </w:r>
      <w:r>
        <w:rPr>
          <w:rFonts w:hint="eastAsia" w:eastAsia="宋体"/>
          <w:lang w:eastAsia="zh-CN"/>
        </w:rPr>
        <w:t>“</w:t>
      </w:r>
      <w:r>
        <w:t>或但謂</w:t>
      </w:r>
      <w:r>
        <w:rPr>
          <w:rFonts w:hint="eastAsia" w:eastAsia="宋体"/>
          <w:lang w:eastAsia="zh-CN"/>
        </w:rPr>
        <w:t>”</w:t>
      </w:r>
      <w:r>
        <w:t>下二十七字。</w:t>
      </w:r>
    </w:p>
    <w:p w14:paraId="62A957C9">
      <w:r>
        <w:t>卷第七下</w:t>
      </w:r>
    </w:p>
    <w:p w14:paraId="1805A4E4">
      <w:pPr>
        <w:rPr>
          <w:rFonts w:hint="eastAsia" w:eastAsia="宋体"/>
          <w:lang w:eastAsia="zh-CN"/>
        </w:rPr>
      </w:pPr>
      <w:r>
        <w:rPr>
          <w:rFonts w:hint="eastAsia" w:eastAsia="宋体"/>
          <w:lang w:eastAsia="zh-CN"/>
        </w:rPr>
        <w:t>《</w:t>
      </w:r>
      <w:r>
        <w:t>釋器</w:t>
      </w:r>
      <w:r>
        <w:rPr>
          <w:rFonts w:hint="eastAsia" w:eastAsia="宋体"/>
          <w:lang w:eastAsia="zh-CN"/>
        </w:rPr>
        <w:t>》</w:t>
      </w:r>
    </w:p>
    <w:p w14:paraId="3841AFE9">
      <w:r>
        <w:t>㼚、甄、罌、甔，瓶也。</w:t>
      </w:r>
      <w:r>
        <w:rPr>
          <w:rFonts w:hint="eastAsia" w:eastAsia="宋体"/>
          <w:lang w:eastAsia="zh-CN"/>
        </w:rPr>
        <w:t>“</w:t>
      </w:r>
      <w:r>
        <w:t>大瓮爲㼚</w:t>
      </w:r>
      <w:r>
        <w:rPr>
          <w:rFonts w:hint="eastAsia" w:eastAsia="宋体"/>
          <w:lang w:eastAsia="zh-CN"/>
        </w:rPr>
        <w:t>”</w:t>
      </w:r>
      <w:r>
        <w:t>下，補：</w:t>
      </w:r>
      <w:r>
        <w:rPr>
          <w:rFonts w:hint="eastAsia" w:eastAsia="宋体"/>
          <w:lang w:eastAsia="zh-CN"/>
        </w:rPr>
        <w:t>《</w:t>
      </w:r>
      <w:r>
        <w:t>晉書。五行志</w:t>
      </w:r>
      <w:r>
        <w:rPr>
          <w:rFonts w:hint="eastAsia" w:eastAsia="宋体"/>
          <w:lang w:eastAsia="zh-CN"/>
        </w:rPr>
        <w:t>》</w:t>
      </w:r>
      <w:r>
        <w:t>：</w:t>
      </w:r>
      <w:r>
        <w:rPr>
          <w:rFonts w:hint="eastAsia" w:eastAsia="宋体"/>
          <w:lang w:eastAsia="zh-CN"/>
        </w:rPr>
        <w:t>“</w:t>
      </w:r>
      <w:r>
        <w:t>建興中，江南謡歌</w:t>
      </w:r>
    </w:p>
    <w:p w14:paraId="238BA5AF">
      <w:r>
        <w:t>曰：</w:t>
      </w:r>
      <w:r>
        <w:rPr>
          <w:rFonts w:hint="eastAsia" w:eastAsia="宋体"/>
          <w:lang w:eastAsia="zh-CN"/>
        </w:rPr>
        <w:t>‘</w:t>
      </w:r>
      <w:r>
        <w:t>訇如白坑破，合集持作甒。揚州破换敗，吴興覆瓿甊。</w:t>
      </w:r>
      <w:r>
        <w:rPr>
          <w:rFonts w:hint="eastAsia" w:eastAsia="宋体"/>
          <w:lang w:eastAsia="zh-CN"/>
        </w:rPr>
        <w:t>’”</w:t>
      </w:r>
      <w:r>
        <w:t>坑與㼚同。墨籤云：</w:t>
      </w:r>
      <w:r>
        <w:rPr>
          <w:rFonts w:hint="eastAsia" w:eastAsia="宋体"/>
          <w:lang w:eastAsia="zh-CN"/>
        </w:rPr>
        <w:t>《</w:t>
      </w:r>
      <w:r>
        <w:t>大</w:t>
      </w:r>
    </w:p>
    <w:p w14:paraId="384FD730">
      <w:r>
        <w:t>宗師</w:t>
      </w:r>
      <w:r>
        <w:rPr>
          <w:rFonts w:hint="eastAsia" w:eastAsia="宋体"/>
          <w:lang w:eastAsia="zh-CN"/>
        </w:rPr>
        <w:t>》</w:t>
      </w:r>
      <w:r>
        <w:t>：</w:t>
      </w:r>
      <w:r>
        <w:rPr>
          <w:rFonts w:hint="eastAsia" w:eastAsia="宋体"/>
          <w:lang w:eastAsia="zh-CN"/>
        </w:rPr>
        <w:t>“</w:t>
      </w:r>
      <w:r>
        <w:t>皆在鑪挫之間耳。</w:t>
      </w:r>
      <w:r>
        <w:rPr>
          <w:rFonts w:hint="eastAsia" w:eastAsia="宋体"/>
          <w:lang w:eastAsia="zh-CN"/>
        </w:rPr>
        <w:t>”</w:t>
      </w:r>
      <w:r>
        <w:t>崔譔注：</w:t>
      </w:r>
      <w:r>
        <w:rPr>
          <w:rFonts w:hint="eastAsia" w:eastAsia="宋体"/>
          <w:lang w:eastAsia="zh-CN"/>
        </w:rPr>
        <w:t>“</w:t>
      </w:r>
      <w:r>
        <w:t>挳當作甄</w:t>
      </w:r>
      <w:r>
        <w:rPr>
          <w:rFonts w:hint="eastAsia" w:eastAsia="宋体"/>
          <w:lang w:eastAsia="zh-CN"/>
        </w:rPr>
        <w:t>”</w:t>
      </w:r>
      <w:r>
        <w:t>。又籤云：</w:t>
      </w:r>
      <w:r>
        <w:rPr>
          <w:rFonts w:hint="eastAsia" w:eastAsia="宋体"/>
          <w:lang w:eastAsia="zh-CN"/>
        </w:rPr>
        <w:t>《</w:t>
      </w:r>
      <w:r>
        <w:t>穆天子傳</w:t>
      </w:r>
      <w:r>
        <w:rPr>
          <w:rFonts w:hint="eastAsia" w:eastAsia="宋体"/>
          <w:lang w:eastAsia="zh-CN"/>
        </w:rPr>
        <w:t>》</w:t>
      </w:r>
      <w:r>
        <w:t>二：</w:t>
      </w:r>
      <w:r>
        <w:rPr>
          <w:rFonts w:hint="eastAsia" w:eastAsia="宋体"/>
          <w:lang w:eastAsia="zh-CN"/>
        </w:rPr>
        <w:t>“</w:t>
      </w:r>
      <w:r>
        <w:t>天子乃</w:t>
      </w:r>
    </w:p>
    <w:p w14:paraId="44DC6407">
      <w:r>
        <w:t>賜之黄金之罌三六。</w:t>
      </w:r>
      <w:r>
        <w:rPr>
          <w:rFonts w:hint="eastAsia" w:eastAsia="宋体"/>
          <w:lang w:eastAsia="zh-CN"/>
        </w:rPr>
        <w:t>”“</w:t>
      </w:r>
      <w:r>
        <w:t>又作擔</w:t>
      </w:r>
      <w:r>
        <w:rPr>
          <w:rFonts w:hint="eastAsia" w:eastAsia="宋体"/>
          <w:lang w:eastAsia="zh-CN"/>
        </w:rPr>
        <w:t>”</w:t>
      </w:r>
      <w:r>
        <w:t>下，補</w:t>
      </w:r>
      <w:r>
        <w:rPr>
          <w:rFonts w:hint="eastAsia" w:eastAsia="宋体"/>
          <w:lang w:eastAsia="zh-CN"/>
        </w:rPr>
        <w:t>“</w:t>
      </w:r>
      <w:r>
        <w:t>又作檐</w:t>
      </w:r>
      <w:r>
        <w:rPr>
          <w:rFonts w:hint="eastAsia" w:eastAsia="宋体"/>
          <w:lang w:eastAsia="zh-CN"/>
        </w:rPr>
        <w:t>”</w:t>
      </w:r>
      <w:r>
        <w:t>。</w:t>
      </w:r>
      <w:r>
        <w:rPr>
          <w:rFonts w:hint="eastAsia" w:eastAsia="宋体"/>
          <w:lang w:eastAsia="zh-CN"/>
        </w:rPr>
        <w:t>《</w:t>
      </w:r>
      <w:r>
        <w:t>吕氏春秋</w:t>
      </w:r>
      <w:r>
        <w:rPr>
          <w:rFonts w:hint="eastAsia" w:eastAsia="宋体"/>
          <w:lang w:eastAsia="zh-CN"/>
        </w:rPr>
        <w:t>•</w:t>
      </w:r>
      <w:r>
        <w:t>異寶</w:t>
      </w:r>
      <w:r>
        <w:rPr>
          <w:rFonts w:hint="eastAsia" w:eastAsia="宋体"/>
          <w:lang w:eastAsia="zh-CN"/>
        </w:rPr>
        <w:t>》</w:t>
      </w:r>
      <w:r>
        <w:t>篇</w:t>
      </w:r>
      <w:r>
        <w:rPr>
          <w:rFonts w:hint="eastAsia" w:eastAsia="宋体"/>
          <w:lang w:eastAsia="zh-CN"/>
        </w:rPr>
        <w:t>“</w:t>
      </w:r>
      <w:r>
        <w:t>禄萬檐。</w:t>
      </w:r>
      <w:r>
        <w:rPr>
          <w:rFonts w:hint="eastAsia" w:eastAsia="宋体"/>
          <w:lang w:eastAsia="zh-CN"/>
        </w:rPr>
        <w:t>”</w:t>
      </w:r>
      <w:r>
        <w:t>高</w:t>
      </w:r>
    </w:p>
    <w:p w14:paraId="3357B1C8">
      <w:pPr>
        <w:rPr>
          <w:rFonts w:hint="eastAsia" w:eastAsia="宋体"/>
          <w:lang w:eastAsia="zh-CN"/>
        </w:rPr>
      </w:pPr>
      <w:r>
        <w:rPr>
          <w:rFonts w:hint="eastAsia" w:eastAsia="宋体"/>
          <w:lang w:eastAsia="zh-CN"/>
        </w:rPr>
        <w:t>（</w:t>
      </w:r>
      <w:r>
        <w:t>琇</w:t>
      </w:r>
      <w:r>
        <w:rPr>
          <w:rFonts w:hint="eastAsia" w:eastAsia="宋体"/>
          <w:lang w:eastAsia="zh-CN"/>
        </w:rPr>
        <w:t>）【</w:t>
      </w:r>
      <w:r>
        <w:t>誘</w:t>
      </w:r>
      <w:r>
        <w:rPr>
          <w:rFonts w:hint="eastAsia" w:eastAsia="宋体"/>
          <w:lang w:eastAsia="zh-CN"/>
        </w:rPr>
        <w:t>】</w:t>
      </w:r>
      <w:r>
        <w:t>注云：</w:t>
      </w:r>
      <w:r>
        <w:rPr>
          <w:rFonts w:hint="eastAsia" w:eastAsia="宋体"/>
          <w:lang w:eastAsia="zh-CN"/>
        </w:rPr>
        <w:t>“</w:t>
      </w:r>
      <w:r>
        <w:t>萬檐，萬石也。</w:t>
      </w:r>
      <w:r>
        <w:rPr>
          <w:rFonts w:hint="eastAsia" w:eastAsia="宋体"/>
          <w:lang w:eastAsia="zh-CN"/>
        </w:rPr>
        <w:t>”</w:t>
      </w:r>
    </w:p>
    <w:p w14:paraId="1740854C">
      <w:r>
        <w:t>案謂之檩。乙</w:t>
      </w:r>
      <w:r>
        <w:rPr>
          <w:rFonts w:hint="eastAsia" w:eastAsia="宋体"/>
          <w:lang w:eastAsia="zh-CN"/>
        </w:rPr>
        <w:t>“《</w:t>
      </w:r>
      <w:r>
        <w:t>漢書</w:t>
      </w:r>
      <w:r>
        <w:rPr>
          <w:rFonts w:hint="eastAsia" w:eastAsia="宋体"/>
          <w:lang w:eastAsia="zh-CN"/>
        </w:rPr>
        <w:t>•</w:t>
      </w:r>
      <w:r>
        <w:t>外戚傳</w:t>
      </w:r>
      <w:r>
        <w:rPr>
          <w:rFonts w:hint="eastAsia" w:eastAsia="宋体"/>
          <w:lang w:eastAsia="zh-CN"/>
        </w:rPr>
        <w:t>》”</w:t>
      </w:r>
      <w:r>
        <w:t>下十七字改</w:t>
      </w:r>
      <w:r>
        <w:rPr>
          <w:rFonts w:hint="eastAsia" w:eastAsia="宋体"/>
          <w:lang w:eastAsia="zh-CN"/>
        </w:rPr>
        <w:t>《</w:t>
      </w:r>
      <w:r>
        <w:t>史記</w:t>
      </w:r>
      <w:r>
        <w:rPr>
          <w:rFonts w:hint="eastAsia" w:eastAsia="宋体"/>
          <w:lang w:eastAsia="zh-CN"/>
        </w:rPr>
        <w:t>•</w:t>
      </w:r>
      <w:r>
        <w:t>田叔傳</w:t>
      </w:r>
      <w:r>
        <w:rPr>
          <w:rFonts w:hint="eastAsia" w:eastAsia="宋体"/>
          <w:lang w:eastAsia="zh-CN"/>
        </w:rPr>
        <w:t>》</w:t>
      </w:r>
      <w:r>
        <w:t>云</w:t>
      </w:r>
      <w:r>
        <w:rPr>
          <w:rFonts w:hint="eastAsia" w:eastAsia="宋体"/>
          <w:lang w:eastAsia="zh-CN"/>
        </w:rPr>
        <w:t>“</w:t>
      </w:r>
      <w:r>
        <w:t>高祖過</w:t>
      </w:r>
    </w:p>
    <w:p w14:paraId="3D40CE49">
      <w:pPr>
        <w:rPr>
          <w:rFonts w:hint="eastAsia" w:eastAsia="宋体"/>
          <w:lang w:eastAsia="zh-CN"/>
        </w:rPr>
      </w:pPr>
      <w:r>
        <w:t>趙，趙王張敖自持案進食。</w:t>
      </w:r>
      <w:r>
        <w:rPr>
          <w:rFonts w:hint="eastAsia" w:eastAsia="宋体"/>
          <w:lang w:eastAsia="zh-CN"/>
        </w:rPr>
        <w:t>”</w:t>
      </w:r>
    </w:p>
    <w:p w14:paraId="7EC79EC4">
      <w:r>
        <w:t>【第412页】</w:t>
      </w:r>
    </w:p>
    <w:p w14:paraId="692E2CFA">
      <w:r>
        <w:t>椀，盂也。</w:t>
      </w:r>
      <w:r>
        <w:rPr>
          <w:rFonts w:hint="eastAsia" w:eastAsia="宋体"/>
          <w:lang w:eastAsia="zh-CN"/>
        </w:rPr>
        <w:t>“</w:t>
      </w:r>
      <w:r>
        <w:t>與椀同</w:t>
      </w:r>
      <w:r>
        <w:rPr>
          <w:rFonts w:hint="eastAsia" w:eastAsia="宋体"/>
          <w:lang w:eastAsia="zh-CN"/>
        </w:rPr>
        <w:t>”</w:t>
      </w:r>
      <w:r>
        <w:t>下，補：</w:t>
      </w:r>
      <w:r>
        <w:rPr>
          <w:rFonts w:hint="eastAsia" w:eastAsia="宋体"/>
          <w:lang w:eastAsia="zh-CN"/>
        </w:rPr>
        <w:t>《</w:t>
      </w:r>
      <w:r>
        <w:t>賈子。時變</w:t>
      </w:r>
      <w:r>
        <w:rPr>
          <w:rFonts w:hint="eastAsia" w:eastAsia="宋体"/>
          <w:lang w:eastAsia="zh-CN"/>
        </w:rPr>
        <w:t>》</w:t>
      </w:r>
      <w:r>
        <w:t>篇云：</w:t>
      </w:r>
      <w:r>
        <w:rPr>
          <w:rFonts w:hint="eastAsia" w:eastAsia="宋体"/>
          <w:lang w:eastAsia="zh-CN"/>
        </w:rPr>
        <w:t>“</w:t>
      </w:r>
      <w:r>
        <w:t>母取瓢椀箕帚。</w:t>
      </w:r>
      <w:r>
        <w:rPr>
          <w:rFonts w:hint="eastAsia" w:eastAsia="宋体"/>
          <w:lang w:eastAsia="zh-CN"/>
        </w:rPr>
        <w:t>”</w:t>
      </w:r>
      <w:r>
        <w:t>盪，杯也。</w:t>
      </w:r>
    </w:p>
    <w:p w14:paraId="01C35F6F">
      <w:r>
        <w:rPr>
          <w:rFonts w:hint="eastAsia" w:eastAsia="宋体"/>
          <w:lang w:eastAsia="zh-CN"/>
        </w:rPr>
        <w:t>“</w:t>
      </w:r>
      <w:r>
        <w:t>桮，㔶也</w:t>
      </w:r>
      <w:r>
        <w:rPr>
          <w:rFonts w:hint="eastAsia" w:eastAsia="宋体"/>
          <w:lang w:eastAsia="zh-CN"/>
        </w:rPr>
        <w:t>”</w:t>
      </w:r>
      <w:r>
        <w:t>下，補：</w:t>
      </w:r>
      <w:r>
        <w:rPr>
          <w:rFonts w:hint="eastAsia" w:eastAsia="宋体"/>
          <w:lang w:eastAsia="zh-CN"/>
        </w:rPr>
        <w:t>《</w:t>
      </w:r>
      <w:r>
        <w:t>太平御覽</w:t>
      </w:r>
      <w:r>
        <w:rPr>
          <w:rFonts w:hint="eastAsia" w:eastAsia="宋体"/>
          <w:lang w:eastAsia="zh-CN"/>
        </w:rPr>
        <w:t>》</w:t>
      </w:r>
      <w:r>
        <w:t>引</w:t>
      </w:r>
      <w:r>
        <w:rPr>
          <w:rFonts w:hint="eastAsia" w:eastAsia="宋体"/>
          <w:lang w:eastAsia="zh-CN"/>
        </w:rPr>
        <w:t>《</w:t>
      </w:r>
      <w:r>
        <w:t>風俗通義</w:t>
      </w:r>
      <w:r>
        <w:rPr>
          <w:rFonts w:hint="eastAsia" w:eastAsia="宋体"/>
          <w:lang w:eastAsia="zh-CN"/>
        </w:rPr>
        <w:t>》</w:t>
      </w:r>
      <w:r>
        <w:t>云：</w:t>
      </w:r>
      <w:r>
        <w:rPr>
          <w:rFonts w:hint="eastAsia" w:eastAsia="宋体"/>
          <w:lang w:eastAsia="zh-CN"/>
        </w:rPr>
        <w:t>“</w:t>
      </w:r>
      <w:r>
        <w:t>吴郡名酒杯爲盪。</w:t>
      </w:r>
      <w:r>
        <w:rPr>
          <w:rFonts w:hint="eastAsia" w:eastAsia="宋体"/>
          <w:lang w:eastAsia="zh-CN"/>
        </w:rPr>
        <w:t>”《</w:t>
      </w:r>
      <w:r>
        <w:t>説文</w:t>
      </w:r>
    </w:p>
    <w:p w14:paraId="6B9B9000">
      <w:pPr>
        <w:rPr>
          <w:rFonts w:hint="eastAsia" w:eastAsia="宋体"/>
          <w:lang w:eastAsia="zh-CN"/>
        </w:rPr>
      </w:pPr>
      <w:r>
        <w:t>櫡謂之钁。</w:t>
      </w:r>
      <w:r>
        <w:rPr>
          <w:rFonts w:hint="eastAsia" w:eastAsia="宋体"/>
          <w:lang w:eastAsia="zh-CN"/>
        </w:rPr>
        <w:t>“</w:t>
      </w:r>
      <w:r>
        <w:t>兵略</w:t>
      </w:r>
      <w:r>
        <w:rPr>
          <w:rFonts w:hint="eastAsia" w:eastAsia="宋体"/>
          <w:lang w:eastAsia="zh-CN"/>
        </w:rPr>
        <w:t>”</w:t>
      </w:r>
      <w:r>
        <w:t>改</w:t>
      </w:r>
      <w:r>
        <w:rPr>
          <w:rFonts w:hint="eastAsia" w:eastAsia="宋体"/>
          <w:lang w:eastAsia="zh-CN"/>
        </w:rPr>
        <w:t>“</w:t>
      </w:r>
      <w:r>
        <w:t>精神</w:t>
      </w:r>
      <w:r>
        <w:rPr>
          <w:rFonts w:hint="eastAsia" w:eastAsia="宋体"/>
          <w:lang w:eastAsia="zh-CN"/>
        </w:rPr>
        <w:t>”</w:t>
      </w:r>
      <w:r>
        <w:t>。</w:t>
      </w:r>
      <w:r>
        <w:rPr>
          <w:rFonts w:hint="eastAsia" w:eastAsia="宋体"/>
          <w:lang w:eastAsia="zh-CN"/>
        </w:rPr>
        <w:t>“</w:t>
      </w:r>
      <w:r>
        <w:t>奮儋钁</w:t>
      </w:r>
      <w:r>
        <w:rPr>
          <w:rFonts w:hint="eastAsia" w:eastAsia="宋体"/>
          <w:lang w:eastAsia="zh-CN"/>
        </w:rPr>
        <w:t>”</w:t>
      </w:r>
      <w:r>
        <w:t>改</w:t>
      </w:r>
      <w:r>
        <w:rPr>
          <w:rFonts w:hint="eastAsia" w:eastAsia="宋体"/>
          <w:lang w:eastAsia="zh-CN"/>
        </w:rPr>
        <w:t>“</w:t>
      </w:r>
      <w:r>
        <w:t>揭钁臿</w:t>
      </w:r>
      <w:r>
        <w:rPr>
          <w:rFonts w:hint="eastAsia" w:eastAsia="宋体"/>
          <w:lang w:eastAsia="zh-CN"/>
        </w:rPr>
        <w:t>”</w:t>
      </w:r>
    </w:p>
    <w:p w14:paraId="3F426C8D">
      <w:r>
        <w:t>犧、象，罇也。乙</w:t>
      </w:r>
      <w:r>
        <w:rPr>
          <w:rFonts w:hint="eastAsia" w:eastAsia="宋体"/>
          <w:lang w:eastAsia="zh-CN"/>
        </w:rPr>
        <w:t>“</w:t>
      </w:r>
      <w:r>
        <w:t>其不可信一也</w:t>
      </w:r>
      <w:r>
        <w:rPr>
          <w:rFonts w:hint="eastAsia" w:eastAsia="宋体"/>
          <w:lang w:eastAsia="zh-CN"/>
        </w:rPr>
        <w:t>”</w:t>
      </w:r>
      <w:r>
        <w:t>下一百八十二字，改：且</w:t>
      </w:r>
      <w:r>
        <w:rPr>
          <w:rFonts w:hint="eastAsia" w:eastAsia="宋体"/>
          <w:lang w:eastAsia="zh-CN"/>
        </w:rPr>
        <w:t>《</w:t>
      </w:r>
      <w:r>
        <w:t>莊子</w:t>
      </w:r>
      <w:r>
        <w:rPr>
          <w:rFonts w:hint="eastAsia" w:eastAsia="宋体"/>
          <w:lang w:eastAsia="zh-CN"/>
        </w:rPr>
        <w:t>》</w:t>
      </w:r>
      <w:r>
        <w:t>云：</w:t>
      </w:r>
      <w:r>
        <w:rPr>
          <w:rFonts w:hint="eastAsia" w:eastAsia="宋体"/>
          <w:lang w:eastAsia="zh-CN"/>
        </w:rPr>
        <w:t>“</w:t>
      </w:r>
      <w:r>
        <w:t>百年之木</w:t>
      </w:r>
    </w:p>
    <w:p w14:paraId="03081491">
      <w:r>
        <w:t>破爲犧尊。</w:t>
      </w:r>
      <w:r>
        <w:rPr>
          <w:rFonts w:hint="eastAsia" w:eastAsia="宋体"/>
          <w:lang w:eastAsia="zh-CN"/>
        </w:rPr>
        <w:t>”《</w:t>
      </w:r>
      <w:r>
        <w:t>淮南子</w:t>
      </w:r>
      <w:r>
        <w:rPr>
          <w:rFonts w:hint="eastAsia" w:eastAsia="宋体"/>
          <w:lang w:eastAsia="zh-CN"/>
        </w:rPr>
        <w:t>》</w:t>
      </w:r>
      <w:r>
        <w:t>云：</w:t>
      </w:r>
      <w:r>
        <w:rPr>
          <w:rFonts w:hint="eastAsia" w:eastAsia="宋体"/>
          <w:lang w:eastAsia="zh-CN"/>
        </w:rPr>
        <w:t>“</w:t>
      </w:r>
      <w:r>
        <w:t>百圍之木，斬而爲犧尊。</w:t>
      </w:r>
      <w:r>
        <w:rPr>
          <w:rFonts w:hint="eastAsia" w:eastAsia="宋体"/>
          <w:lang w:eastAsia="zh-CN"/>
        </w:rPr>
        <w:t>”</w:t>
      </w:r>
      <w:r>
        <w:t>則古人以木爲犧尊明矣。今魯郡所</w:t>
      </w:r>
    </w:p>
    <w:p w14:paraId="299D1BBE">
      <w:r>
        <w:t>得犧尊，在地中七百餘年而完好可辨，以木爲之乎？抑以金爲之乎？以木爲之，則不能經</w:t>
      </w:r>
    </w:p>
    <w:p w14:paraId="2BFBD21D">
      <w:r>
        <w:t>七百年而不壞；以金爲之，則又與</w:t>
      </w:r>
      <w:r>
        <w:rPr>
          <w:rFonts w:hint="eastAsia" w:eastAsia="宋体"/>
          <w:lang w:eastAsia="zh-CN"/>
        </w:rPr>
        <w:t>《</w:t>
      </w:r>
      <w:r>
        <w:t>莊子</w:t>
      </w:r>
      <w:r>
        <w:rPr>
          <w:rFonts w:hint="eastAsia" w:eastAsia="宋体"/>
          <w:lang w:eastAsia="zh-CN"/>
        </w:rPr>
        <w:t>》</w:t>
      </w:r>
      <w:r>
        <w:t>破木爲尊之説不合，無一可者也</w:t>
      </w:r>
    </w:p>
    <w:p w14:paraId="48D66166">
      <w:r>
        <w:t>紈、隷，素也。墨籤云：</w:t>
      </w:r>
      <w:r>
        <w:rPr>
          <w:rFonts w:hint="eastAsia" w:eastAsia="宋体"/>
          <w:lang w:eastAsia="zh-CN"/>
        </w:rPr>
        <w:t>《</w:t>
      </w:r>
      <w:r>
        <w:t>聘禮</w:t>
      </w:r>
      <w:r>
        <w:rPr>
          <w:rFonts w:hint="eastAsia" w:eastAsia="宋体"/>
          <w:lang w:eastAsia="zh-CN"/>
        </w:rPr>
        <w:t>》</w:t>
      </w:r>
      <w:r>
        <w:t>：</w:t>
      </w:r>
      <w:r>
        <w:rPr>
          <w:rFonts w:hint="eastAsia" w:eastAsia="宋体"/>
          <w:lang w:eastAsia="zh-CN"/>
        </w:rPr>
        <w:t>“</w:t>
      </w:r>
      <w:r>
        <w:t>賄用束紡。</w:t>
      </w:r>
      <w:r>
        <w:rPr>
          <w:rFonts w:hint="eastAsia" w:eastAsia="宋体"/>
          <w:lang w:eastAsia="zh-CN"/>
        </w:rPr>
        <w:t>”</w:t>
      </w:r>
      <w:r>
        <w:t>鄭注云：</w:t>
      </w:r>
      <w:r>
        <w:rPr>
          <w:rFonts w:hint="eastAsia" w:eastAsia="宋体"/>
          <w:lang w:eastAsia="zh-CN"/>
        </w:rPr>
        <w:t>“</w:t>
      </w:r>
      <w:r>
        <w:t>紡，紡絲爲之，今之</w:t>
      </w:r>
    </w:p>
    <w:p w14:paraId="2E61EEBE">
      <w:pPr>
        <w:rPr>
          <w:rFonts w:hint="eastAsia" w:eastAsia="宋体"/>
          <w:lang w:eastAsia="zh-CN"/>
        </w:rPr>
      </w:pPr>
      <w:r>
        <w:t>縛也。</w:t>
      </w:r>
      <w:r>
        <w:rPr>
          <w:rFonts w:hint="eastAsia" w:eastAsia="宋体"/>
          <w:lang w:eastAsia="zh-CN"/>
        </w:rPr>
        <w:t>”</w:t>
      </w:r>
    </w:p>
    <w:p w14:paraId="2C401C72">
      <w:r>
        <w:t>麴塵，綵也。</w:t>
      </w:r>
    </w:p>
    <w:p w14:paraId="35A1E806">
      <w:pPr>
        <w:rPr>
          <w:rFonts w:hint="eastAsia" w:eastAsia="宋体"/>
          <w:lang w:eastAsia="zh-CN"/>
        </w:rPr>
      </w:pPr>
      <w:r>
        <w:rPr>
          <w:rFonts w:hint="eastAsia" w:eastAsia="宋体"/>
          <w:lang w:eastAsia="zh-CN"/>
        </w:rPr>
        <w:t>“</w:t>
      </w:r>
      <w:r>
        <w:t>亦染黄也</w:t>
      </w:r>
      <w:r>
        <w:rPr>
          <w:rFonts w:hint="eastAsia" w:eastAsia="宋体"/>
          <w:lang w:eastAsia="zh-CN"/>
        </w:rPr>
        <w:t>”</w:t>
      </w:r>
      <w:r>
        <w:t>下，補：</w:t>
      </w:r>
      <w:r>
        <w:rPr>
          <w:rFonts w:hint="eastAsia" w:eastAsia="宋体"/>
          <w:lang w:eastAsia="zh-CN"/>
        </w:rPr>
        <w:t>《</w:t>
      </w:r>
      <w:r>
        <w:t>易稽覽圖</w:t>
      </w:r>
      <w:r>
        <w:rPr>
          <w:rFonts w:hint="eastAsia" w:eastAsia="宋体"/>
          <w:lang w:eastAsia="zh-CN"/>
        </w:rPr>
        <w:t>》</w:t>
      </w:r>
      <w:r>
        <w:t>云：</w:t>
      </w:r>
      <w:r>
        <w:rPr>
          <w:rFonts w:hint="eastAsia" w:eastAsia="宋体"/>
          <w:lang w:eastAsia="zh-CN"/>
        </w:rPr>
        <w:t>“</w:t>
      </w:r>
      <w:r>
        <w:t>黄之色悖如麴塵。</w:t>
      </w:r>
      <w:r>
        <w:rPr>
          <w:rFonts w:hint="eastAsia" w:eastAsia="宋体"/>
          <w:lang w:eastAsia="zh-CN"/>
        </w:rPr>
        <w:t>”</w:t>
      </w:r>
    </w:p>
    <w:p w14:paraId="611B87B3">
      <w:r>
        <w:t>襋衱謂之褗。</w:t>
      </w:r>
    </w:p>
    <w:p w14:paraId="2311F17A">
      <w:pPr>
        <w:rPr>
          <w:rFonts w:hint="eastAsia" w:eastAsia="宋体"/>
          <w:lang w:eastAsia="zh-CN"/>
        </w:rPr>
      </w:pPr>
      <w:r>
        <w:rPr>
          <w:rFonts w:hint="eastAsia" w:eastAsia="宋体"/>
          <w:lang w:eastAsia="zh-CN"/>
        </w:rPr>
        <w:t>“</w:t>
      </w:r>
      <w:r>
        <w:t>䙔領也</w:t>
      </w:r>
      <w:r>
        <w:rPr>
          <w:rFonts w:hint="eastAsia" w:eastAsia="宋体"/>
          <w:lang w:eastAsia="zh-CN"/>
        </w:rPr>
        <w:t>”</w:t>
      </w:r>
      <w:r>
        <w:t>，</w:t>
      </w:r>
      <w:r>
        <w:rPr>
          <w:rFonts w:hint="eastAsia" w:eastAsia="宋体"/>
          <w:lang w:eastAsia="zh-CN"/>
        </w:rPr>
        <w:t>“</w:t>
      </w:r>
      <w:r>
        <w:t>䙔</w:t>
      </w:r>
      <w:r>
        <w:rPr>
          <w:rFonts w:hint="eastAsia" w:eastAsia="宋体"/>
          <w:lang w:eastAsia="zh-CN"/>
        </w:rPr>
        <w:t>”</w:t>
      </w:r>
      <w:r>
        <w:t>改</w:t>
      </w:r>
      <w:r>
        <w:rPr>
          <w:rFonts w:hint="eastAsia" w:eastAsia="宋体"/>
          <w:lang w:eastAsia="zh-CN"/>
        </w:rPr>
        <w:t>“</w:t>
      </w:r>
      <w:r>
        <w:t>褗</w:t>
      </w:r>
      <w:r>
        <w:rPr>
          <w:rFonts w:hint="eastAsia" w:eastAsia="宋体"/>
          <w:lang w:eastAsia="zh-CN"/>
        </w:rPr>
        <w:t>”</w:t>
      </w:r>
    </w:p>
    <w:p w14:paraId="64008623">
      <w:r>
        <w:t>繞領、帔，帬也。墨籤云：段注</w:t>
      </w:r>
      <w:r>
        <w:rPr>
          <w:rFonts w:hint="eastAsia" w:eastAsia="宋体"/>
          <w:lang w:eastAsia="zh-CN"/>
        </w:rPr>
        <w:t>《</w:t>
      </w:r>
      <w:r>
        <w:t>説文</w:t>
      </w:r>
      <w:r>
        <w:rPr>
          <w:rFonts w:hint="eastAsia" w:eastAsia="宋体"/>
          <w:lang w:eastAsia="zh-CN"/>
        </w:rPr>
        <w:t>》</w:t>
      </w:r>
      <w:r>
        <w:t>七下説</w:t>
      </w:r>
      <w:r>
        <w:rPr>
          <w:rFonts w:hint="eastAsia" w:eastAsia="宋体"/>
          <w:lang w:eastAsia="zh-CN"/>
        </w:rPr>
        <w:t>“</w:t>
      </w:r>
      <w:r>
        <w:t>繞領帔</w:t>
      </w:r>
      <w:r>
        <w:rPr>
          <w:rFonts w:hint="eastAsia" w:eastAsia="宋体"/>
          <w:lang w:eastAsia="zh-CN"/>
        </w:rPr>
        <w:t>”</w:t>
      </w:r>
      <w:r>
        <w:t>之義甚是，當據改</w:t>
      </w:r>
    </w:p>
    <w:p w14:paraId="153D6E3C">
      <w:r>
        <w:t>案：</w:t>
      </w:r>
      <w:r>
        <w:rPr>
          <w:rFonts w:hint="eastAsia" w:eastAsia="宋体"/>
          <w:lang w:eastAsia="zh-CN"/>
        </w:rPr>
        <w:t>《</w:t>
      </w:r>
      <w:r>
        <w:t>說文解字段氏注</w:t>
      </w:r>
      <w:r>
        <w:rPr>
          <w:rFonts w:hint="eastAsia" w:eastAsia="宋体"/>
          <w:lang w:eastAsia="zh-CN"/>
        </w:rPr>
        <w:t>》</w:t>
      </w:r>
      <w:r>
        <w:t>云：</w:t>
      </w:r>
      <w:r>
        <w:rPr>
          <w:rFonts w:hint="eastAsia" w:eastAsia="宋体"/>
          <w:lang w:eastAsia="zh-CN"/>
        </w:rPr>
        <w:t>“《</w:t>
      </w:r>
      <w:r>
        <w:t>方言</w:t>
      </w:r>
      <w:r>
        <w:rPr>
          <w:rFonts w:hint="eastAsia" w:eastAsia="宋体"/>
          <w:lang w:eastAsia="zh-CN"/>
        </w:rPr>
        <w:t>》</w:t>
      </w:r>
      <w:r>
        <w:t>：</w:t>
      </w:r>
      <w:r>
        <w:rPr>
          <w:rFonts w:hint="eastAsia" w:eastAsia="宋体"/>
          <w:lang w:eastAsia="zh-CN"/>
        </w:rPr>
        <w:t>‘</w:t>
      </w:r>
      <w:r>
        <w:t>繞袊謂之帬。1</w:t>
      </w:r>
      <w:r>
        <w:rPr>
          <w:rFonts w:hint="eastAsia" w:eastAsia="宋体"/>
          <w:lang w:eastAsia="zh-CN"/>
        </w:rPr>
        <w:t>《</w:t>
      </w:r>
      <w:r>
        <w:t>廣雅</w:t>
      </w:r>
      <w:r>
        <w:rPr>
          <w:rFonts w:hint="eastAsia" w:eastAsia="宋体"/>
          <w:lang w:eastAsia="zh-CN"/>
        </w:rPr>
        <w:t>》</w:t>
      </w:r>
      <w:r>
        <w:t>本之，曰：</w:t>
      </w:r>
      <w:r>
        <w:rPr>
          <w:rFonts w:hint="eastAsia" w:eastAsia="宋体"/>
          <w:lang w:eastAsia="zh-CN"/>
        </w:rPr>
        <w:t>‘</w:t>
      </w:r>
      <w:r>
        <w:t>繞領、句。帔，句。帬也。1袊、領今</w:t>
      </w:r>
    </w:p>
    <w:p w14:paraId="4A6F34D7">
      <w:r>
        <w:t>古字。領者，劉熙云：</w:t>
      </w:r>
      <w:r>
        <w:rPr>
          <w:rFonts w:hint="eastAsia" w:eastAsia="宋体"/>
          <w:lang w:eastAsia="zh-CN"/>
        </w:rPr>
        <w:t>‘</w:t>
      </w:r>
      <w:r>
        <w:t>總領衣體爲端首也。1然則繞領者，圍繞於領。今男子、婦人披肩。其遺意。劉熙曰：</w:t>
      </w:r>
      <w:r>
        <w:rPr>
          <w:rFonts w:hint="eastAsia" w:eastAsia="宋体"/>
          <w:lang w:eastAsia="zh-CN"/>
        </w:rPr>
        <w:t>‘</w:t>
      </w:r>
      <w:r>
        <w:t>帔</w:t>
      </w:r>
    </w:p>
    <w:p w14:paraId="694DA26E">
      <w:r>
        <w:t>披也。披之肩背，不及下也。</w:t>
      </w:r>
      <w:r>
        <w:rPr>
          <w:rFonts w:hint="eastAsia" w:eastAsia="宋体"/>
          <w:lang w:eastAsia="zh-CN"/>
        </w:rPr>
        <w:t>’</w:t>
      </w:r>
      <w:r>
        <w:t>蓋古名帬-，弘農方言曰帔，若常，則曰下帬，言帬之在下者，亦集衆幅爲之，如帬之集</w:t>
      </w:r>
    </w:p>
    <w:p w14:paraId="77C05E97">
      <w:r>
        <w:t>【第413页】</w:t>
      </w:r>
    </w:p>
    <w:p w14:paraId="67F407FA">
      <w:r>
        <w:t>衆幅被身也。如李善引</w:t>
      </w:r>
      <w:r>
        <w:rPr>
          <w:rFonts w:hint="eastAsia" w:eastAsia="宋体"/>
          <w:lang w:eastAsia="zh-CN"/>
        </w:rPr>
        <w:t>《</w:t>
      </w:r>
      <w:r>
        <w:t>梁典</w:t>
      </w:r>
      <w:r>
        <w:rPr>
          <w:rFonts w:hint="eastAsia" w:eastAsia="宋体"/>
          <w:lang w:eastAsia="zh-CN"/>
        </w:rPr>
        <w:t>》</w:t>
      </w:r>
      <w:r>
        <w:t>，任昉諸子，冬月著葛</w:t>
      </w:r>
      <w:r>
        <w:rPr>
          <w:rFonts w:hint="eastAsia" w:eastAsia="宋体"/>
          <w:lang w:eastAsia="zh-CN"/>
        </w:rPr>
        <w:t>（</w:t>
      </w:r>
      <w:r>
        <w:t>巾</w:t>
      </w:r>
      <w:r>
        <w:rPr>
          <w:rFonts w:hint="eastAsia" w:eastAsia="宋体"/>
          <w:lang w:eastAsia="zh-CN"/>
        </w:rPr>
        <w:t>）</w:t>
      </w:r>
      <w:r>
        <w:t>帔練裙，自是上下</w:t>
      </w:r>
      <w:r>
        <w:rPr>
          <w:rFonts w:hint="eastAsia" w:eastAsia="宋体"/>
          <w:lang w:eastAsia="zh-CN"/>
        </w:rPr>
        <w:t>（</w:t>
      </w:r>
      <w:r>
        <w:t>三</w:t>
      </w:r>
      <w:r>
        <w:rPr>
          <w:rFonts w:hint="eastAsia" w:eastAsia="宋体"/>
          <w:lang w:eastAsia="zh-CN"/>
        </w:rPr>
        <w:t>）【</w:t>
      </w:r>
      <w:r>
        <w:t>二1物。</w:t>
      </w:r>
      <w:r>
        <w:rPr>
          <w:rFonts w:hint="eastAsia" w:eastAsia="宋体"/>
          <w:lang w:eastAsia="zh-CN"/>
        </w:rPr>
        <w:t>《</w:t>
      </w:r>
      <w:r>
        <w:t>水經注</w:t>
      </w:r>
      <w:r>
        <w:rPr>
          <w:rFonts w:hint="eastAsia" w:eastAsia="宋体"/>
          <w:lang w:eastAsia="zh-CN"/>
        </w:rPr>
        <w:t>》</w:t>
      </w:r>
      <w:r>
        <w:t>：</w:t>
      </w:r>
      <w:r>
        <w:rPr>
          <w:rFonts w:hint="eastAsia" w:eastAsia="宋体"/>
          <w:lang w:eastAsia="zh-CN"/>
        </w:rPr>
        <w:t>“</w:t>
      </w:r>
      <w:r>
        <w:t>淮南</w:t>
      </w:r>
    </w:p>
    <w:p w14:paraId="2F8D6C9F">
      <w:r>
        <w:t>王廟，安及八士像，皆羽扇裙帔，巾壺枕物，一如常居。</w:t>
      </w:r>
      <w:r>
        <w:rPr>
          <w:rFonts w:hint="eastAsia" w:eastAsia="宋体"/>
          <w:lang w:eastAsia="zh-CN"/>
        </w:rPr>
        <w:t>”</w:t>
      </w:r>
      <w:r>
        <w:t>亦帬、帔竝言。自</w:t>
      </w:r>
      <w:r>
        <w:rPr>
          <w:rFonts w:hint="eastAsia" w:eastAsia="宋体"/>
          <w:lang w:eastAsia="zh-CN"/>
        </w:rPr>
        <w:t>《</w:t>
      </w:r>
      <w:r>
        <w:t>釋名</w:t>
      </w:r>
      <w:r>
        <w:rPr>
          <w:rFonts w:hint="eastAsia" w:eastAsia="宋体"/>
          <w:lang w:eastAsia="zh-CN"/>
        </w:rPr>
        <w:t>》</w:t>
      </w:r>
      <w:r>
        <w:t>裙系下，帔系上，後人乃不知帔</w:t>
      </w:r>
    </w:p>
    <w:p w14:paraId="5810242A">
      <w:pPr>
        <w:rPr>
          <w:rFonts w:hint="eastAsia" w:eastAsia="宋体"/>
          <w:lang w:eastAsia="zh-CN"/>
        </w:rPr>
      </w:pPr>
      <w:r>
        <w:t>帬之别，擅改</w:t>
      </w:r>
      <w:r>
        <w:rPr>
          <w:rFonts w:hint="eastAsia" w:eastAsia="宋体"/>
          <w:lang w:eastAsia="zh-CN"/>
        </w:rPr>
        <w:t>《</w:t>
      </w:r>
      <w:r>
        <w:t>說文</w:t>
      </w:r>
      <w:r>
        <w:rPr>
          <w:rFonts w:hint="eastAsia" w:eastAsia="宋体"/>
          <w:lang w:eastAsia="zh-CN"/>
        </w:rPr>
        <w:t>》</w:t>
      </w:r>
      <w:r>
        <w:t>矣。</w:t>
      </w:r>
      <w:r>
        <w:rPr>
          <w:rFonts w:hint="eastAsia" w:eastAsia="宋体"/>
          <w:lang w:eastAsia="zh-CN"/>
        </w:rPr>
        <w:t>”</w:t>
      </w:r>
    </w:p>
    <w:p w14:paraId="6099343C">
      <w:r>
        <w:t>衽，袖也。</w:t>
      </w:r>
      <w:r>
        <w:rPr>
          <w:rFonts w:hint="eastAsia" w:eastAsia="宋体"/>
          <w:lang w:eastAsia="zh-CN"/>
        </w:rPr>
        <w:t>“</w:t>
      </w:r>
      <w:r>
        <w:t>亦袂也</w:t>
      </w:r>
      <w:r>
        <w:rPr>
          <w:rFonts w:hint="eastAsia" w:eastAsia="宋体"/>
          <w:lang w:eastAsia="zh-CN"/>
        </w:rPr>
        <w:t>”</w:t>
      </w:r>
      <w:r>
        <w:t>下，補：</w:t>
      </w:r>
      <w:r>
        <w:rPr>
          <w:rFonts w:hint="eastAsia" w:eastAsia="宋体"/>
          <w:lang w:eastAsia="zh-CN"/>
        </w:rPr>
        <w:t>《</w:t>
      </w:r>
      <w:r>
        <w:t>管子</w:t>
      </w:r>
      <w:r>
        <w:rPr>
          <w:rFonts w:hint="eastAsia" w:eastAsia="宋体"/>
          <w:lang w:eastAsia="zh-CN"/>
        </w:rPr>
        <w:t>•</w:t>
      </w:r>
      <w:r>
        <w:t>弟子職</w:t>
      </w:r>
      <w:r>
        <w:rPr>
          <w:rFonts w:hint="eastAsia" w:eastAsia="宋体"/>
          <w:lang w:eastAsia="zh-CN"/>
        </w:rPr>
        <w:t>》</w:t>
      </w:r>
      <w:r>
        <w:t>篇云：</w:t>
      </w:r>
      <w:r>
        <w:rPr>
          <w:rFonts w:hint="eastAsia" w:eastAsia="宋体"/>
          <w:lang w:eastAsia="zh-CN"/>
        </w:rPr>
        <w:t>“</w:t>
      </w:r>
      <w:r>
        <w:t>攝衽盥潄。</w:t>
      </w:r>
      <w:r>
        <w:rPr>
          <w:rFonts w:hint="eastAsia" w:eastAsia="宋体"/>
          <w:lang w:eastAsia="zh-CN"/>
        </w:rPr>
        <w:t>”</w:t>
      </w:r>
      <w:r>
        <w:t>又云：</w:t>
      </w:r>
      <w:r>
        <w:rPr>
          <w:rFonts w:hint="eastAsia" w:eastAsia="宋体"/>
          <w:lang w:eastAsia="zh-CN"/>
        </w:rPr>
        <w:t>“</w:t>
      </w:r>
      <w:r>
        <w:t>振衽埽</w:t>
      </w:r>
    </w:p>
    <w:p w14:paraId="28C52E70">
      <w:pPr>
        <w:rPr>
          <w:rFonts w:hint="eastAsia" w:eastAsia="宋体"/>
          <w:lang w:eastAsia="zh-CN"/>
        </w:rPr>
      </w:pPr>
      <w:r>
        <w:t>席。</w:t>
      </w:r>
      <w:r>
        <w:rPr>
          <w:rFonts w:hint="eastAsia" w:eastAsia="宋体"/>
          <w:lang w:eastAsia="zh-CN"/>
        </w:rPr>
        <w:t>”《</w:t>
      </w:r>
      <w:r>
        <w:t>趙策</w:t>
      </w:r>
      <w:r>
        <w:rPr>
          <w:rFonts w:hint="eastAsia" w:eastAsia="宋体"/>
          <w:lang w:eastAsia="zh-CN"/>
        </w:rPr>
        <w:t>》</w:t>
      </w:r>
      <w:r>
        <w:t>云：</w:t>
      </w:r>
      <w:r>
        <w:rPr>
          <w:rFonts w:hint="eastAsia" w:eastAsia="宋体"/>
          <w:lang w:eastAsia="zh-CN"/>
        </w:rPr>
        <w:t>“</w:t>
      </w:r>
      <w:r>
        <w:t>攝衽抱几。</w:t>
      </w:r>
      <w:r>
        <w:rPr>
          <w:rFonts w:hint="eastAsia" w:eastAsia="宋体"/>
          <w:lang w:eastAsia="zh-CN"/>
        </w:rPr>
        <w:t>”</w:t>
      </w:r>
    </w:p>
    <w:p w14:paraId="4B7BDBC6">
      <w:pPr>
        <w:rPr>
          <w:rFonts w:hint="eastAsia" w:eastAsia="宋体"/>
          <w:lang w:eastAsia="zh-CN"/>
        </w:rPr>
      </w:pPr>
      <w:r>
        <w:t>䘯謂之袩。</w:t>
      </w:r>
      <w:r>
        <w:rPr>
          <w:rFonts w:hint="eastAsia" w:eastAsia="宋体"/>
          <w:lang w:eastAsia="zh-CN"/>
        </w:rPr>
        <w:t>“</w:t>
      </w:r>
      <w:r>
        <w:t>䘯，衣衽也</w:t>
      </w:r>
      <w:r>
        <w:rPr>
          <w:rFonts w:hint="eastAsia" w:eastAsia="宋体"/>
          <w:lang w:eastAsia="zh-CN"/>
        </w:rPr>
        <w:t>”</w:t>
      </w:r>
      <w:r>
        <w:t>下，補：</w:t>
      </w:r>
      <w:r>
        <w:rPr>
          <w:rFonts w:hint="eastAsia" w:eastAsia="宋体"/>
          <w:lang w:eastAsia="zh-CN"/>
        </w:rPr>
        <w:t>《</w:t>
      </w:r>
      <w:r>
        <w:t>太玄。玄掜</w:t>
      </w:r>
      <w:r>
        <w:rPr>
          <w:rFonts w:hint="eastAsia" w:eastAsia="宋体"/>
          <w:lang w:eastAsia="zh-CN"/>
        </w:rPr>
        <w:t>》</w:t>
      </w:r>
      <w:r>
        <w:t>云：</w:t>
      </w:r>
      <w:r>
        <w:rPr>
          <w:rFonts w:hint="eastAsia" w:eastAsia="宋体"/>
          <w:lang w:eastAsia="zh-CN"/>
        </w:rPr>
        <w:t>“</w:t>
      </w:r>
      <w:r>
        <w:t>傘䘯爲衣，襞幅爲裳。</w:t>
      </w:r>
      <w:r>
        <w:rPr>
          <w:rFonts w:hint="eastAsia" w:eastAsia="宋体"/>
          <w:lang w:eastAsia="zh-CN"/>
        </w:rPr>
        <w:t>”</w:t>
      </w:r>
    </w:p>
    <w:p w14:paraId="09ECBFFF">
      <w:r>
        <w:t>䙗謂之褓。乙</w:t>
      </w:r>
      <w:r>
        <w:rPr>
          <w:rFonts w:hint="eastAsia" w:eastAsia="宋体"/>
          <w:lang w:eastAsia="zh-CN"/>
        </w:rPr>
        <w:t>“《</w:t>
      </w:r>
      <w:r>
        <w:t>漢書。宣帝紀</w:t>
      </w:r>
      <w:r>
        <w:rPr>
          <w:rFonts w:hint="eastAsia" w:eastAsia="宋体"/>
          <w:lang w:eastAsia="zh-CN"/>
        </w:rPr>
        <w:t>》”</w:t>
      </w:r>
      <w:r>
        <w:t>下十三字，改：</w:t>
      </w:r>
      <w:r>
        <w:rPr>
          <w:rFonts w:hint="eastAsia" w:eastAsia="宋体"/>
          <w:lang w:eastAsia="zh-CN"/>
        </w:rPr>
        <w:t>《</w:t>
      </w:r>
      <w:r>
        <w:t>吕氏春秋。明理</w:t>
      </w:r>
      <w:r>
        <w:rPr>
          <w:rFonts w:hint="eastAsia" w:eastAsia="宋体"/>
          <w:lang w:eastAsia="zh-CN"/>
        </w:rPr>
        <w:t>》</w:t>
      </w:r>
      <w:r>
        <w:t>篇：</w:t>
      </w:r>
      <w:r>
        <w:rPr>
          <w:rFonts w:hint="eastAsia" w:eastAsia="宋体"/>
          <w:lang w:eastAsia="zh-CN"/>
        </w:rPr>
        <w:t>“</w:t>
      </w:r>
      <w:r>
        <w:t>道多褓</w:t>
      </w:r>
    </w:p>
    <w:p w14:paraId="28AFB81E">
      <w:pPr>
        <w:rPr>
          <w:rFonts w:hint="eastAsia" w:eastAsia="宋体"/>
          <w:lang w:eastAsia="zh-CN"/>
        </w:rPr>
      </w:pPr>
      <w:r>
        <w:t>襁。</w:t>
      </w:r>
      <w:r>
        <w:rPr>
          <w:rFonts w:hint="eastAsia" w:eastAsia="宋体"/>
          <w:lang w:eastAsia="zh-CN"/>
        </w:rPr>
        <w:t>”</w:t>
      </w:r>
      <w:r>
        <w:t>高誘</w:t>
      </w:r>
      <w:r>
        <w:rPr>
          <w:rFonts w:hint="eastAsia" w:eastAsia="宋体"/>
          <w:lang w:eastAsia="zh-CN"/>
        </w:rPr>
        <w:t>“《</w:t>
      </w:r>
      <w:r>
        <w:t>賈誼傳</w:t>
      </w:r>
      <w:r>
        <w:rPr>
          <w:rFonts w:hint="eastAsia" w:eastAsia="宋体"/>
          <w:lang w:eastAsia="zh-CN"/>
        </w:rPr>
        <w:t>》”</w:t>
      </w:r>
      <w:r>
        <w:t>上，補：</w:t>
      </w:r>
      <w:r>
        <w:rPr>
          <w:rFonts w:hint="eastAsia" w:eastAsia="宋体"/>
          <w:lang w:eastAsia="zh-CN"/>
        </w:rPr>
        <w:t>《</w:t>
      </w:r>
      <w:r>
        <w:t>宣帝紀</w:t>
      </w:r>
      <w:r>
        <w:rPr>
          <w:rFonts w:hint="eastAsia" w:eastAsia="宋体"/>
          <w:lang w:eastAsia="zh-CN"/>
        </w:rPr>
        <w:t>》</w:t>
      </w:r>
      <w:r>
        <w:t>作</w:t>
      </w:r>
      <w:r>
        <w:rPr>
          <w:rFonts w:hint="eastAsia" w:eastAsia="宋体"/>
          <w:lang w:eastAsia="zh-CN"/>
        </w:rPr>
        <w:t>“</w:t>
      </w:r>
      <w:r>
        <w:t>襁褓</w:t>
      </w:r>
      <w:r>
        <w:rPr>
          <w:rFonts w:hint="eastAsia" w:eastAsia="宋体"/>
          <w:lang w:eastAsia="zh-CN"/>
        </w:rPr>
        <w:t>”</w:t>
      </w:r>
    </w:p>
    <w:p w14:paraId="1EB2FA6A">
      <w:r>
        <w:t>鞰、䩖，履也。墨籤云：</w:t>
      </w:r>
      <w:r>
        <w:rPr>
          <w:rFonts w:hint="eastAsia" w:eastAsia="宋体"/>
          <w:lang w:eastAsia="zh-CN"/>
        </w:rPr>
        <w:t>《</w:t>
      </w:r>
      <w:r>
        <w:t>説文</w:t>
      </w:r>
      <w:r>
        <w:rPr>
          <w:rFonts w:hint="eastAsia" w:eastAsia="宋体"/>
          <w:lang w:eastAsia="zh-CN"/>
        </w:rPr>
        <w:t>》</w:t>
      </w:r>
      <w:r>
        <w:t>：</w:t>
      </w:r>
      <w:r>
        <w:rPr>
          <w:rFonts w:hint="eastAsia" w:eastAsia="宋体"/>
          <w:lang w:eastAsia="zh-CN"/>
        </w:rPr>
        <w:t>“</w:t>
      </w:r>
      <w:r>
        <w:t>䩡鞮，䩡沙也。</w:t>
      </w:r>
      <w:r>
        <w:rPr>
          <w:rFonts w:hint="eastAsia" w:eastAsia="宋体"/>
          <w:lang w:eastAsia="zh-CN"/>
        </w:rPr>
        <w:t>”</w:t>
      </w:r>
      <w:r>
        <w:t>䩡沙與鞰䩖同。</w:t>
      </w:r>
    </w:p>
    <w:p w14:paraId="7B3EF712">
      <w:pPr>
        <w:rPr>
          <w:rFonts w:hint="eastAsia" w:eastAsia="宋体"/>
          <w:lang w:eastAsia="zh-CN"/>
        </w:rPr>
      </w:pPr>
      <w:r>
        <w:t>幨謂之幰。</w:t>
      </w:r>
      <w:r>
        <w:rPr>
          <w:rFonts w:hint="eastAsia" w:eastAsia="宋体"/>
          <w:lang w:eastAsia="zh-CN"/>
        </w:rPr>
        <w:t>“</w:t>
      </w:r>
      <w:r>
        <w:t>獨穿也</w:t>
      </w:r>
      <w:r>
        <w:rPr>
          <w:rFonts w:hint="eastAsia" w:eastAsia="宋体"/>
          <w:lang w:eastAsia="zh-CN"/>
        </w:rPr>
        <w:t>”</w:t>
      </w:r>
      <w:r>
        <w:t>下，補：</w:t>
      </w:r>
      <w:r>
        <w:rPr>
          <w:rFonts w:hint="eastAsia" w:eastAsia="宋体"/>
          <w:lang w:eastAsia="zh-CN"/>
        </w:rPr>
        <w:t>《</w:t>
      </w:r>
      <w:r>
        <w:t>墨子。備城門</w:t>
      </w:r>
      <w:r>
        <w:rPr>
          <w:rFonts w:hint="eastAsia" w:eastAsia="宋体"/>
          <w:lang w:eastAsia="zh-CN"/>
        </w:rPr>
        <w:t>》</w:t>
      </w:r>
      <w:r>
        <w:t>篇云：</w:t>
      </w:r>
      <w:r>
        <w:rPr>
          <w:rFonts w:hint="eastAsia" w:eastAsia="宋体"/>
          <w:lang w:eastAsia="zh-CN"/>
        </w:rPr>
        <w:t>“</w:t>
      </w:r>
      <w:r>
        <w:t>城上之備，渠襜藉車。</w:t>
      </w:r>
      <w:r>
        <w:rPr>
          <w:rFonts w:hint="eastAsia" w:eastAsia="宋体"/>
          <w:lang w:eastAsia="zh-CN"/>
        </w:rPr>
        <w:t>”</w:t>
      </w:r>
    </w:p>
    <w:p w14:paraId="0565DF82">
      <w:r>
        <w:t>幑、帾、幟，幡也。</w:t>
      </w:r>
      <w:r>
        <w:rPr>
          <w:rFonts w:hint="eastAsia" w:eastAsia="宋体"/>
          <w:lang w:eastAsia="zh-CN"/>
        </w:rPr>
        <w:t>“</w:t>
      </w:r>
      <w:r>
        <w:t>㠯絳徽</w:t>
      </w:r>
      <w:r>
        <w:rPr>
          <w:rFonts w:hint="eastAsia" w:eastAsia="宋体"/>
          <w:lang w:eastAsia="zh-CN"/>
        </w:rPr>
        <w:t>”</w:t>
      </w:r>
      <w:r>
        <w:t>，乙</w:t>
      </w:r>
      <w:r>
        <w:rPr>
          <w:rFonts w:hint="eastAsia" w:eastAsia="宋体"/>
          <w:lang w:eastAsia="zh-CN"/>
        </w:rPr>
        <w:t>“</w:t>
      </w:r>
      <w:r>
        <w:t>徽</w:t>
      </w:r>
      <w:r>
        <w:rPr>
          <w:rFonts w:hint="eastAsia" w:eastAsia="宋体"/>
          <w:lang w:eastAsia="zh-CN"/>
        </w:rPr>
        <w:t>”</w:t>
      </w:r>
      <w:r>
        <w:t>。</w:t>
      </w:r>
      <w:r>
        <w:rPr>
          <w:rFonts w:hint="eastAsia" w:eastAsia="宋体"/>
          <w:lang w:eastAsia="zh-CN"/>
        </w:rPr>
        <w:t>“</w:t>
      </w:r>
      <w:r>
        <w:t>給事者衣</w:t>
      </w:r>
      <w:r>
        <w:rPr>
          <w:rFonts w:hint="eastAsia" w:eastAsia="宋体"/>
          <w:lang w:eastAsia="zh-CN"/>
        </w:rPr>
        <w:t>”</w:t>
      </w:r>
      <w:r>
        <w:t>，乙</w:t>
      </w:r>
      <w:r>
        <w:rPr>
          <w:rFonts w:hint="eastAsia" w:eastAsia="宋体"/>
          <w:lang w:eastAsia="zh-CN"/>
        </w:rPr>
        <w:t>“</w:t>
      </w:r>
      <w:r>
        <w:t>衣。</w:t>
      </w:r>
      <w:r>
        <w:rPr>
          <w:rFonts w:hint="eastAsia" w:eastAsia="宋体"/>
          <w:lang w:eastAsia="zh-CN"/>
        </w:rPr>
        <w:t>”“</w:t>
      </w:r>
      <w:r>
        <w:t>以絳徽帛謂之</w:t>
      </w:r>
    </w:p>
    <w:p w14:paraId="0B3BCDBA">
      <w:r>
        <w:t>帾</w:t>
      </w:r>
      <w:r>
        <w:rPr>
          <w:rFonts w:hint="eastAsia" w:eastAsia="宋体"/>
          <w:lang w:eastAsia="zh-CN"/>
        </w:rPr>
        <w:t>”</w:t>
      </w:r>
      <w:r>
        <w:t>，乙</w:t>
      </w:r>
      <w:r>
        <w:rPr>
          <w:rFonts w:hint="eastAsia" w:eastAsia="宋体"/>
          <w:lang w:eastAsia="zh-CN"/>
        </w:rPr>
        <w:t>“</w:t>
      </w:r>
      <w:r>
        <w:t>徽</w:t>
      </w:r>
      <w:r>
        <w:rPr>
          <w:rFonts w:hint="eastAsia" w:eastAsia="宋体"/>
          <w:lang w:eastAsia="zh-CN"/>
        </w:rPr>
        <w:t>”</w:t>
      </w:r>
      <w:r>
        <w:t>、</w:t>
      </w:r>
      <w:r>
        <w:rPr>
          <w:rFonts w:hint="eastAsia" w:eastAsia="宋体"/>
          <w:lang w:eastAsia="zh-CN"/>
        </w:rPr>
        <w:t>“</w:t>
      </w:r>
      <w:r>
        <w:t>帛</w:t>
      </w:r>
      <w:r>
        <w:rPr>
          <w:rFonts w:hint="eastAsia" w:eastAsia="宋体"/>
          <w:lang w:eastAsia="zh-CN"/>
        </w:rPr>
        <w:t>”</w:t>
      </w:r>
      <w:r>
        <w:t>，下補</w:t>
      </w:r>
      <w:r>
        <w:rPr>
          <w:rFonts w:hint="eastAsia" w:eastAsia="宋体"/>
          <w:lang w:eastAsia="zh-CN"/>
        </w:rPr>
        <w:t>“</w:t>
      </w:r>
      <w:r>
        <w:t>著背</w:t>
      </w:r>
      <w:r>
        <w:rPr>
          <w:rFonts w:hint="eastAsia" w:eastAsia="宋体"/>
          <w:lang w:eastAsia="zh-CN"/>
        </w:rPr>
        <w:t>”</w:t>
      </w:r>
      <w:r>
        <w:t>。</w:t>
      </w:r>
      <w:r>
        <w:rPr>
          <w:rFonts w:hint="eastAsia" w:eastAsia="宋体"/>
          <w:lang w:eastAsia="zh-CN"/>
        </w:rPr>
        <w:t>“</w:t>
      </w:r>
      <w:r>
        <w:t>織文</w:t>
      </w:r>
      <w:r>
        <w:rPr>
          <w:rFonts w:hint="eastAsia" w:eastAsia="宋体"/>
          <w:lang w:eastAsia="zh-CN"/>
        </w:rPr>
        <w:t>”</w:t>
      </w:r>
      <w:r>
        <w:t>、</w:t>
      </w:r>
      <w:r>
        <w:rPr>
          <w:rFonts w:hint="eastAsia" w:eastAsia="宋体"/>
          <w:lang w:eastAsia="zh-CN"/>
        </w:rPr>
        <w:t>“</w:t>
      </w:r>
      <w:r>
        <w:t>織徽</w:t>
      </w:r>
      <w:r>
        <w:rPr>
          <w:rFonts w:hint="eastAsia" w:eastAsia="宋体"/>
          <w:lang w:eastAsia="zh-CN"/>
        </w:rPr>
        <w:t>”</w:t>
      </w:r>
      <w:r>
        <w:t>、</w:t>
      </w:r>
      <w:r>
        <w:rPr>
          <w:rFonts w:hint="eastAsia" w:eastAsia="宋体"/>
          <w:lang w:eastAsia="zh-CN"/>
        </w:rPr>
        <w:t>“</w:t>
      </w:r>
      <w:r>
        <w:t>織也</w:t>
      </w:r>
      <w:r>
        <w:rPr>
          <w:rFonts w:hint="eastAsia" w:eastAsia="宋体"/>
          <w:lang w:eastAsia="zh-CN"/>
        </w:rPr>
        <w:t>”</w:t>
      </w:r>
      <w:r>
        <w:t>，三</w:t>
      </w:r>
      <w:r>
        <w:rPr>
          <w:rFonts w:hint="eastAsia" w:eastAsia="宋体"/>
          <w:lang w:eastAsia="zh-CN"/>
        </w:rPr>
        <w:t>“</w:t>
      </w:r>
      <w:r>
        <w:t>織</w:t>
      </w:r>
      <w:r>
        <w:rPr>
          <w:rFonts w:hint="eastAsia" w:eastAsia="宋体"/>
          <w:lang w:eastAsia="zh-CN"/>
        </w:rPr>
        <w:t>”</w:t>
      </w:r>
      <w:r>
        <w:t>字竝改</w:t>
      </w:r>
      <w:r>
        <w:rPr>
          <w:rFonts w:hint="eastAsia" w:eastAsia="宋体"/>
          <w:lang w:eastAsia="zh-CN"/>
        </w:rPr>
        <w:t>“</w:t>
      </w:r>
      <w:r>
        <w:t>識</w:t>
      </w:r>
      <w:r>
        <w:rPr>
          <w:rFonts w:hint="eastAsia" w:eastAsia="宋体"/>
          <w:lang w:eastAsia="zh-CN"/>
        </w:rPr>
        <w:t>”</w:t>
      </w:r>
      <w:r>
        <w:t>。</w:t>
      </w:r>
      <w:r>
        <w:rPr>
          <w:rFonts w:hint="eastAsia" w:eastAsia="宋体"/>
          <w:lang w:eastAsia="zh-CN"/>
        </w:rPr>
        <w:t>“</w:t>
      </w:r>
      <w:r>
        <w:t>幟</w:t>
      </w:r>
    </w:p>
    <w:p w14:paraId="1FFDDD21">
      <w:r>
        <w:t>織識</w:t>
      </w:r>
      <w:r>
        <w:rPr>
          <w:rFonts w:hint="eastAsia" w:eastAsia="宋体"/>
          <w:lang w:eastAsia="zh-CN"/>
        </w:rPr>
        <w:t>”</w:t>
      </w:r>
      <w:r>
        <w:t>，乙</w:t>
      </w:r>
      <w:r>
        <w:rPr>
          <w:rFonts w:hint="eastAsia" w:eastAsia="宋体"/>
          <w:lang w:eastAsia="zh-CN"/>
        </w:rPr>
        <w:t>“</w:t>
      </w:r>
      <w:r>
        <w:t>織</w:t>
      </w:r>
      <w:r>
        <w:rPr>
          <w:rFonts w:hint="eastAsia" w:eastAsia="宋体"/>
          <w:lang w:eastAsia="zh-CN"/>
        </w:rPr>
        <w:t>”</w:t>
      </w:r>
      <w:r>
        <w:t>。</w:t>
      </w:r>
    </w:p>
    <w:p w14:paraId="18A936E4">
      <w:r>
        <w:t>幃謂之幐。墨籤云</w:t>
      </w:r>
      <w:r>
        <w:rPr>
          <w:rFonts w:hint="eastAsia" w:eastAsia="宋体"/>
          <w:lang w:eastAsia="zh-CN"/>
        </w:rPr>
        <w:t>《</w:t>
      </w:r>
      <w:r>
        <w:t>商子。賞刑</w:t>
      </w:r>
      <w:r>
        <w:rPr>
          <w:rFonts w:hint="eastAsia" w:eastAsia="宋体"/>
          <w:lang w:eastAsia="zh-CN"/>
        </w:rPr>
        <w:t>》</w:t>
      </w:r>
      <w:r>
        <w:t>篇云</w:t>
      </w:r>
      <w:r>
        <w:rPr>
          <w:rFonts w:hint="eastAsia" w:eastAsia="宋体"/>
          <w:lang w:eastAsia="zh-CN"/>
        </w:rPr>
        <w:t>“</w:t>
      </w:r>
      <w:r>
        <w:t>贊茅、岐周之粟以賞天下之人不人</w:t>
      </w:r>
    </w:p>
    <w:p w14:paraId="4F6DF28A">
      <w:r>
        <w:t>得一</w:t>
      </w:r>
      <w:r>
        <w:rPr>
          <w:rFonts w:hint="eastAsia" w:eastAsia="宋体"/>
          <w:lang w:eastAsia="zh-CN"/>
        </w:rPr>
        <w:t>（</w:t>
      </w:r>
      <w:r>
        <w:t>幐</w:t>
      </w:r>
      <w:r>
        <w:rPr>
          <w:rFonts w:hint="eastAsia" w:eastAsia="宋体"/>
          <w:lang w:eastAsia="zh-CN"/>
        </w:rPr>
        <w:t>）【</w:t>
      </w:r>
      <w:r>
        <w:t>升</w:t>
      </w:r>
      <w:r>
        <w:rPr>
          <w:rFonts w:hint="eastAsia" w:eastAsia="宋体"/>
          <w:lang w:eastAsia="zh-CN"/>
        </w:rPr>
        <w:t>】</w:t>
      </w:r>
      <w:r>
        <w:t>。</w:t>
      </w:r>
      <w:r>
        <w:rPr>
          <w:rFonts w:hint="eastAsia" w:eastAsia="宋体"/>
          <w:lang w:eastAsia="zh-CN"/>
        </w:rPr>
        <w:t>”《</w:t>
      </w:r>
      <w:r>
        <w:t>韓子。外儲説左</w:t>
      </w:r>
      <w:r>
        <w:rPr>
          <w:rFonts w:hint="eastAsia" w:eastAsia="宋体"/>
          <w:lang w:eastAsia="zh-CN"/>
        </w:rPr>
        <w:t>》</w:t>
      </w:r>
      <w:r>
        <w:t>篇云</w:t>
      </w:r>
      <w:r>
        <w:rPr>
          <w:rFonts w:hint="eastAsia" w:eastAsia="宋体"/>
          <w:lang w:eastAsia="zh-CN"/>
        </w:rPr>
        <w:t>“</w:t>
      </w:r>
      <w:r>
        <w:t>猶赢幐而履蹻。</w:t>
      </w:r>
      <w:r>
        <w:rPr>
          <w:rFonts w:hint="eastAsia" w:eastAsia="宋体"/>
          <w:lang w:eastAsia="zh-CN"/>
        </w:rPr>
        <w:t>”《</w:t>
      </w:r>
      <w:r>
        <w:t>秦策</w:t>
      </w:r>
      <w:r>
        <w:rPr>
          <w:rFonts w:hint="eastAsia" w:eastAsia="宋体"/>
          <w:lang w:eastAsia="zh-CN"/>
        </w:rPr>
        <w:t>》“</w:t>
      </w:r>
      <w:r>
        <w:t>赢縢履蹻負書</w:t>
      </w:r>
    </w:p>
    <w:p w14:paraId="0BB6DE5A">
      <w:r>
        <w:t>【第414页】</w:t>
      </w:r>
    </w:p>
    <w:p w14:paraId="70418DE2">
      <w:pPr>
        <w:rPr>
          <w:rFonts w:hint="eastAsia" w:eastAsia="宋体"/>
          <w:lang w:eastAsia="zh-CN"/>
        </w:rPr>
      </w:pPr>
      <w:r>
        <w:t>擔橐。</w:t>
      </w:r>
      <w:r>
        <w:rPr>
          <w:rFonts w:hint="eastAsia" w:eastAsia="宋体"/>
          <w:lang w:eastAsia="zh-CN"/>
        </w:rPr>
        <w:t>”《</w:t>
      </w:r>
      <w:r>
        <w:t>趙策</w:t>
      </w:r>
      <w:r>
        <w:rPr>
          <w:rFonts w:hint="eastAsia" w:eastAsia="宋体"/>
          <w:lang w:eastAsia="zh-CN"/>
        </w:rPr>
        <w:t>》</w:t>
      </w:r>
      <w:r>
        <w:t>：</w:t>
      </w:r>
      <w:r>
        <w:rPr>
          <w:rFonts w:hint="eastAsia" w:eastAsia="宋体"/>
          <w:lang w:eastAsia="zh-CN"/>
        </w:rPr>
        <w:t>“</w:t>
      </w:r>
      <w:r>
        <w:t>赢幐負書擔橐。</w:t>
      </w:r>
      <w:r>
        <w:rPr>
          <w:rFonts w:hint="eastAsia" w:eastAsia="宋体"/>
          <w:lang w:eastAsia="zh-CN"/>
        </w:rPr>
        <w:t>”</w:t>
      </w:r>
    </w:p>
    <w:p w14:paraId="3818CDBB">
      <w:r>
        <w:t>緪，索也。</w:t>
      </w:r>
      <w:r>
        <w:rPr>
          <w:rFonts w:hint="eastAsia" w:eastAsia="宋体"/>
          <w:lang w:eastAsia="zh-CN"/>
        </w:rPr>
        <w:t>“</w:t>
      </w:r>
      <w:r>
        <w:t>大索也</w:t>
      </w:r>
      <w:r>
        <w:rPr>
          <w:rFonts w:hint="eastAsia" w:eastAsia="宋体"/>
          <w:lang w:eastAsia="zh-CN"/>
        </w:rPr>
        <w:t>”</w:t>
      </w:r>
      <w:r>
        <w:t>下，補：</w:t>
      </w:r>
      <w:r>
        <w:rPr>
          <w:rFonts w:hint="eastAsia" w:eastAsia="宋体"/>
          <w:lang w:eastAsia="zh-CN"/>
        </w:rPr>
        <w:t>《</w:t>
      </w:r>
      <w:r>
        <w:t>魏志</w:t>
      </w:r>
      <w:r>
        <w:rPr>
          <w:rFonts w:hint="eastAsia" w:eastAsia="宋体"/>
          <w:lang w:eastAsia="zh-CN"/>
        </w:rPr>
        <w:t>•</w:t>
      </w:r>
      <w:r>
        <w:t>王昶傳</w:t>
      </w:r>
      <w:r>
        <w:rPr>
          <w:rFonts w:hint="eastAsia" w:eastAsia="宋体"/>
          <w:lang w:eastAsia="zh-CN"/>
        </w:rPr>
        <w:t>》</w:t>
      </w:r>
      <w:r>
        <w:t>：</w:t>
      </w:r>
      <w:r>
        <w:rPr>
          <w:rFonts w:hint="eastAsia" w:eastAsia="宋体"/>
          <w:lang w:eastAsia="zh-CN"/>
        </w:rPr>
        <w:t>“</w:t>
      </w:r>
      <w:r>
        <w:t>兩岸引竹絙爲橋。</w:t>
      </w:r>
      <w:r>
        <w:rPr>
          <w:rFonts w:hint="eastAsia" w:eastAsia="宋体"/>
          <w:lang w:eastAsia="zh-CN"/>
        </w:rPr>
        <w:t>”</w:t>
      </w:r>
      <w:r>
        <w:t>絙與縆同</w:t>
      </w:r>
    </w:p>
    <w:p w14:paraId="369BED77">
      <w:pPr>
        <w:rPr>
          <w:rFonts w:hint="eastAsia" w:eastAsia="宋体"/>
          <w:lang w:eastAsia="zh-CN"/>
        </w:rPr>
      </w:pPr>
      <w:r>
        <w:t>絡也。墨籤云：</w:t>
      </w:r>
      <w:r>
        <w:rPr>
          <w:rFonts w:hint="eastAsia" w:eastAsia="宋体"/>
          <w:lang w:eastAsia="zh-CN"/>
        </w:rPr>
        <w:t>《</w:t>
      </w:r>
      <w:r>
        <w:t>易林。訟之蠱</w:t>
      </w:r>
      <w:r>
        <w:rPr>
          <w:rFonts w:hint="eastAsia" w:eastAsia="宋体"/>
          <w:lang w:eastAsia="zh-CN"/>
        </w:rPr>
        <w:t>》</w:t>
      </w:r>
      <w:r>
        <w:t>：</w:t>
      </w:r>
      <w:r>
        <w:rPr>
          <w:rFonts w:hint="eastAsia" w:eastAsia="宋体"/>
          <w:lang w:eastAsia="zh-CN"/>
        </w:rPr>
        <w:t>“</w:t>
      </w:r>
      <w:r>
        <w:t>衣敝如絡。</w:t>
      </w:r>
      <w:r>
        <w:rPr>
          <w:rFonts w:hint="eastAsia" w:eastAsia="宋体"/>
          <w:lang w:eastAsia="zh-CN"/>
        </w:rPr>
        <w:t>”</w:t>
      </w:r>
    </w:p>
    <w:p w14:paraId="53B507B0">
      <w:r>
        <w:t>輼，桺車也。</w:t>
      </w:r>
      <w:r>
        <w:rPr>
          <w:rFonts w:hint="eastAsia" w:eastAsia="宋体"/>
          <w:lang w:eastAsia="zh-CN"/>
        </w:rPr>
        <w:t>“</w:t>
      </w:r>
      <w:r>
        <w:t>喪車明矣</w:t>
      </w:r>
      <w:r>
        <w:rPr>
          <w:rFonts w:hint="eastAsia" w:eastAsia="宋体"/>
          <w:lang w:eastAsia="zh-CN"/>
        </w:rPr>
        <w:t>”</w:t>
      </w:r>
      <w:r>
        <w:t>下，補：</w:t>
      </w:r>
      <w:r>
        <w:rPr>
          <w:rFonts w:hint="eastAsia" w:eastAsia="宋体"/>
          <w:lang w:eastAsia="zh-CN"/>
        </w:rPr>
        <w:t>《</w:t>
      </w:r>
      <w:r>
        <w:t>史記</w:t>
      </w:r>
      <w:r>
        <w:rPr>
          <w:rFonts w:hint="eastAsia" w:eastAsia="宋体"/>
          <w:lang w:eastAsia="zh-CN"/>
        </w:rPr>
        <w:t>•</w:t>
      </w:r>
      <w:r>
        <w:t>齊世家</w:t>
      </w:r>
      <w:r>
        <w:rPr>
          <w:rFonts w:hint="eastAsia" w:eastAsia="宋体"/>
          <w:lang w:eastAsia="zh-CN"/>
        </w:rPr>
        <w:t>》</w:t>
      </w:r>
      <w:r>
        <w:t>：</w:t>
      </w:r>
      <w:r>
        <w:rPr>
          <w:rFonts w:hint="eastAsia" w:eastAsia="宋体"/>
          <w:lang w:eastAsia="zh-CN"/>
        </w:rPr>
        <w:t>“</w:t>
      </w:r>
      <w:r>
        <w:t>桓公載温車中馳行。</w:t>
      </w:r>
      <w:r>
        <w:rPr>
          <w:rFonts w:hint="eastAsia" w:eastAsia="宋体"/>
          <w:lang w:eastAsia="zh-CN"/>
        </w:rPr>
        <w:t>”</w:t>
      </w:r>
      <w:r>
        <w:t>温與輼</w:t>
      </w:r>
    </w:p>
    <w:p w14:paraId="2183D0E4">
      <w:r>
        <w:t>通。乙</w:t>
      </w:r>
      <w:r>
        <w:rPr>
          <w:rFonts w:hint="eastAsia" w:eastAsia="宋体"/>
          <w:lang w:eastAsia="zh-CN"/>
        </w:rPr>
        <w:t>“</w:t>
      </w:r>
      <w:r>
        <w:t>下篇</w:t>
      </w:r>
      <w:r>
        <w:rPr>
          <w:rFonts w:hint="eastAsia" w:eastAsia="宋体"/>
          <w:lang w:eastAsia="zh-CN"/>
        </w:rPr>
        <w:t>”</w:t>
      </w:r>
      <w:r>
        <w:t>二字，改</w:t>
      </w:r>
      <w:r>
        <w:rPr>
          <w:rFonts w:hint="eastAsia" w:eastAsia="宋体"/>
          <w:lang w:eastAsia="zh-CN"/>
        </w:rPr>
        <w:t>“</w:t>
      </w:r>
      <w:r>
        <w:t>記</w:t>
      </w:r>
      <w:r>
        <w:rPr>
          <w:rFonts w:hint="eastAsia" w:eastAsia="宋体"/>
          <w:lang w:eastAsia="zh-CN"/>
        </w:rPr>
        <w:t>”</w:t>
      </w:r>
      <w:r>
        <w:t>。</w:t>
      </w:r>
    </w:p>
    <w:p w14:paraId="401A3C51">
      <w:pPr>
        <w:rPr>
          <w:rFonts w:hint="eastAsia" w:eastAsia="宋体"/>
          <w:lang w:eastAsia="zh-CN"/>
        </w:rPr>
      </w:pPr>
      <w:r>
        <w:t>錧也。</w:t>
      </w:r>
      <w:r>
        <w:rPr>
          <w:rFonts w:hint="eastAsia" w:eastAsia="宋体"/>
          <w:lang w:eastAsia="zh-CN"/>
        </w:rPr>
        <w:t>“</w:t>
      </w:r>
      <w:r>
        <w:t>轂耑錔也</w:t>
      </w:r>
      <w:r>
        <w:rPr>
          <w:rFonts w:hint="eastAsia" w:eastAsia="宋体"/>
          <w:lang w:eastAsia="zh-CN"/>
        </w:rPr>
        <w:t>”</w:t>
      </w:r>
      <w:r>
        <w:t>下，補：</w:t>
      </w:r>
      <w:r>
        <w:rPr>
          <w:rFonts w:hint="eastAsia" w:eastAsia="宋体"/>
          <w:lang w:eastAsia="zh-CN"/>
        </w:rPr>
        <w:t>《</w:t>
      </w:r>
      <w:r>
        <w:t>士喪禮記</w:t>
      </w:r>
      <w:r>
        <w:rPr>
          <w:rFonts w:hint="eastAsia" w:eastAsia="宋体"/>
          <w:lang w:eastAsia="zh-CN"/>
        </w:rPr>
        <w:t>》</w:t>
      </w:r>
      <w:r>
        <w:t>云：</w:t>
      </w:r>
      <w:r>
        <w:rPr>
          <w:rFonts w:hint="eastAsia" w:eastAsia="宋体"/>
          <w:lang w:eastAsia="zh-CN"/>
        </w:rPr>
        <w:t>“</w:t>
      </w:r>
      <w:r>
        <w:t>主人乘惡車木錧。</w:t>
      </w:r>
      <w:r>
        <w:rPr>
          <w:rFonts w:hint="eastAsia" w:eastAsia="宋体"/>
          <w:lang w:eastAsia="zh-CN"/>
        </w:rPr>
        <w:t>”</w:t>
      </w:r>
    </w:p>
    <w:p w14:paraId="494CB80E">
      <w:pPr>
        <w:rPr>
          <w:rFonts w:hint="eastAsia" w:eastAsia="宋体"/>
          <w:lang w:eastAsia="zh-CN"/>
        </w:rPr>
      </w:pPr>
      <w:r>
        <w:t>軬也。乙</w:t>
      </w:r>
      <w:r>
        <w:rPr>
          <w:rFonts w:hint="eastAsia" w:eastAsia="宋体"/>
          <w:lang w:eastAsia="zh-CN"/>
        </w:rPr>
        <w:t>“《</w:t>
      </w:r>
      <w:r>
        <w:t>四民月令</w:t>
      </w:r>
      <w:r>
        <w:rPr>
          <w:rFonts w:hint="eastAsia" w:eastAsia="宋体"/>
          <w:lang w:eastAsia="zh-CN"/>
        </w:rPr>
        <w:t>》”</w:t>
      </w:r>
      <w:r>
        <w:t>下十六字，改：</w:t>
      </w:r>
      <w:r>
        <w:rPr>
          <w:rFonts w:hint="eastAsia" w:eastAsia="宋体"/>
          <w:lang w:eastAsia="zh-CN"/>
        </w:rPr>
        <w:t>《</w:t>
      </w:r>
      <w:r>
        <w:t>管子。度地</w:t>
      </w:r>
      <w:r>
        <w:rPr>
          <w:rFonts w:hint="eastAsia" w:eastAsia="宋体"/>
          <w:lang w:eastAsia="zh-CN"/>
        </w:rPr>
        <w:t>》</w:t>
      </w:r>
      <w:r>
        <w:t>篇：</w:t>
      </w:r>
      <w:r>
        <w:rPr>
          <w:rFonts w:hint="eastAsia" w:eastAsia="宋体"/>
          <w:lang w:eastAsia="zh-CN"/>
        </w:rPr>
        <w:t>“</w:t>
      </w:r>
      <w:r>
        <w:t>土車什一，兩軬什二。</w:t>
      </w:r>
      <w:r>
        <w:rPr>
          <w:rFonts w:hint="eastAsia" w:eastAsia="宋体"/>
          <w:lang w:eastAsia="zh-CN"/>
        </w:rPr>
        <w:t>”</w:t>
      </w:r>
    </w:p>
    <w:p w14:paraId="7CABB15D">
      <w:pPr>
        <w:rPr>
          <w:rFonts w:hint="eastAsia" w:eastAsia="宋体"/>
          <w:lang w:eastAsia="zh-CN"/>
        </w:rPr>
      </w:pPr>
      <w:r>
        <w:t>尹知章注云：</w:t>
      </w:r>
      <w:r>
        <w:rPr>
          <w:rFonts w:hint="eastAsia" w:eastAsia="宋体"/>
          <w:lang w:eastAsia="zh-CN"/>
        </w:rPr>
        <w:t>“</w:t>
      </w:r>
      <w:r>
        <w:t>車軬，所以禦雨，故曰雨軬。</w:t>
      </w:r>
      <w:r>
        <w:rPr>
          <w:rFonts w:hint="eastAsia" w:eastAsia="宋体"/>
          <w:lang w:eastAsia="zh-CN"/>
        </w:rPr>
        <w:t>”</w:t>
      </w:r>
    </w:p>
    <w:p w14:paraId="435F0E28">
      <w:r>
        <w:t>卷第十下</w:t>
      </w:r>
    </w:p>
    <w:p w14:paraId="7B5EFC64">
      <w:pPr>
        <w:rPr>
          <w:rFonts w:hint="eastAsia" w:eastAsia="宋体"/>
          <w:lang w:eastAsia="zh-CN"/>
        </w:rPr>
      </w:pPr>
      <w:r>
        <w:rPr>
          <w:rFonts w:hint="eastAsia" w:eastAsia="宋体"/>
          <w:lang w:eastAsia="zh-CN"/>
        </w:rPr>
        <w:t>【</w:t>
      </w:r>
      <w:r>
        <w:t>ht</w:t>
      </w:r>
      <w:r>
        <w:rPr>
          <w:rFonts w:hint="eastAsia" w:eastAsia="宋体"/>
          <w:lang w:eastAsia="zh-CN"/>
        </w:rPr>
        <w:t>】</w:t>
      </w:r>
    </w:p>
    <w:p w14:paraId="03076329">
      <w:pPr>
        <w:rPr>
          <w:rFonts w:hint="eastAsia" w:eastAsia="宋体"/>
          <w:lang w:eastAsia="zh-CN"/>
        </w:rPr>
      </w:pPr>
      <w:r>
        <w:rPr>
          <w:rFonts w:hint="eastAsia" w:eastAsia="宋体"/>
          <w:lang w:eastAsia="zh-CN"/>
        </w:rPr>
        <w:t>《</w:t>
      </w:r>
      <w:r>
        <w:t>釋蟲</w:t>
      </w:r>
      <w:r>
        <w:rPr>
          <w:rFonts w:hint="eastAsia" w:eastAsia="宋体"/>
          <w:lang w:eastAsia="zh-CN"/>
        </w:rPr>
        <w:t>》</w:t>
      </w:r>
    </w:p>
    <w:p w14:paraId="0E8496B6">
      <w:r>
        <w:t>蛥蚗，蚻也。</w:t>
      </w:r>
    </w:p>
    <w:p w14:paraId="598E50B2">
      <w:pPr>
        <w:rPr>
          <w:rFonts w:hint="eastAsia" w:eastAsia="宋体"/>
          <w:lang w:eastAsia="zh-CN"/>
        </w:rPr>
      </w:pPr>
      <w:r>
        <w:rPr>
          <w:rFonts w:hint="eastAsia" w:eastAsia="宋体"/>
          <w:lang w:eastAsia="zh-CN"/>
        </w:rPr>
        <w:t>“</w:t>
      </w:r>
      <w:r>
        <w:t>蛁蟟也</w:t>
      </w:r>
      <w:r>
        <w:rPr>
          <w:rFonts w:hint="eastAsia" w:eastAsia="宋体"/>
          <w:lang w:eastAsia="zh-CN"/>
        </w:rPr>
        <w:t>”</w:t>
      </w:r>
      <w:r>
        <w:t>下，補：</w:t>
      </w:r>
      <w:r>
        <w:rPr>
          <w:rFonts w:hint="eastAsia" w:eastAsia="宋体"/>
          <w:lang w:eastAsia="zh-CN"/>
        </w:rPr>
        <w:t>《</w:t>
      </w:r>
      <w:r>
        <w:t>楚辭。九思</w:t>
      </w:r>
      <w:r>
        <w:rPr>
          <w:rFonts w:hint="eastAsia" w:eastAsia="宋体"/>
          <w:lang w:eastAsia="zh-CN"/>
        </w:rPr>
        <w:t>》</w:t>
      </w:r>
      <w:r>
        <w:t>云：</w:t>
      </w:r>
      <w:r>
        <w:rPr>
          <w:rFonts w:hint="eastAsia" w:eastAsia="宋体"/>
          <w:lang w:eastAsia="zh-CN"/>
        </w:rPr>
        <w:t>“</w:t>
      </w:r>
      <w:r>
        <w:t>吚蚗兮噍噍。</w:t>
      </w:r>
      <w:r>
        <w:rPr>
          <w:rFonts w:hint="eastAsia" w:eastAsia="宋体"/>
          <w:lang w:eastAsia="zh-CN"/>
        </w:rPr>
        <w:t>”</w:t>
      </w:r>
    </w:p>
    <w:p w14:paraId="13DED358">
      <w:r>
        <w:t>蛉蛄，蛁蟟也。</w:t>
      </w:r>
    </w:p>
    <w:p w14:paraId="3FBA6671">
      <w:pPr>
        <w:rPr>
          <w:rFonts w:hint="eastAsia" w:eastAsia="宋体"/>
          <w:lang w:eastAsia="zh-CN"/>
        </w:rPr>
      </w:pPr>
      <w:r>
        <w:rPr>
          <w:rFonts w:hint="eastAsia" w:eastAsia="宋体"/>
          <w:lang w:eastAsia="zh-CN"/>
        </w:rPr>
        <w:t>“</w:t>
      </w:r>
      <w:r>
        <w:t>一名蝭蠑</w:t>
      </w:r>
      <w:r>
        <w:rPr>
          <w:rFonts w:hint="eastAsia" w:eastAsia="宋体"/>
          <w:lang w:eastAsia="zh-CN"/>
        </w:rPr>
        <w:t>”</w:t>
      </w:r>
      <w:r>
        <w:t>，</w:t>
      </w:r>
      <w:r>
        <w:rPr>
          <w:rFonts w:hint="eastAsia" w:eastAsia="宋体"/>
          <w:lang w:eastAsia="zh-CN"/>
        </w:rPr>
        <w:t>“</w:t>
      </w:r>
      <w:r>
        <w:t>蠑</w:t>
      </w:r>
      <w:r>
        <w:rPr>
          <w:rFonts w:hint="eastAsia" w:eastAsia="宋体"/>
          <w:lang w:eastAsia="zh-CN"/>
        </w:rPr>
        <w:t>”</w:t>
      </w:r>
      <w:r>
        <w:t>改</w:t>
      </w:r>
      <w:r>
        <w:rPr>
          <w:rFonts w:hint="eastAsia" w:eastAsia="宋体"/>
          <w:lang w:eastAsia="zh-CN"/>
        </w:rPr>
        <w:t>“</w:t>
      </w:r>
      <w:r>
        <w:t>蟧</w:t>
      </w:r>
      <w:r>
        <w:rPr>
          <w:rFonts w:hint="eastAsia" w:eastAsia="宋体"/>
          <w:lang w:eastAsia="zh-CN"/>
        </w:rPr>
        <w:t>”</w:t>
      </w:r>
    </w:p>
    <w:p w14:paraId="46D9981D">
      <w:r>
        <w:t>杜伯，蠍也。</w:t>
      </w:r>
    </w:p>
    <w:p w14:paraId="0D5613B5">
      <w:r>
        <w:rPr>
          <w:rFonts w:hint="eastAsia" w:eastAsia="宋体"/>
          <w:lang w:eastAsia="zh-CN"/>
        </w:rPr>
        <w:t>“</w:t>
      </w:r>
      <w:r>
        <w:t>謂之蠍</w:t>
      </w:r>
      <w:r>
        <w:rPr>
          <w:rFonts w:hint="eastAsia" w:eastAsia="宋体"/>
          <w:lang w:eastAsia="zh-CN"/>
        </w:rPr>
        <w:t>”</w:t>
      </w:r>
      <w:r>
        <w:t>下，補：崔瑗</w:t>
      </w:r>
      <w:r>
        <w:rPr>
          <w:rFonts w:hint="eastAsia" w:eastAsia="宋体"/>
          <w:lang w:eastAsia="zh-CN"/>
        </w:rPr>
        <w:t>《</w:t>
      </w:r>
      <w:r>
        <w:t>草書勢</w:t>
      </w:r>
      <w:r>
        <w:rPr>
          <w:rFonts w:hint="eastAsia" w:eastAsia="宋体"/>
          <w:lang w:eastAsia="zh-CN"/>
        </w:rPr>
        <w:t>》</w:t>
      </w:r>
      <w:r>
        <w:t>云：</w:t>
      </w:r>
      <w:r>
        <w:rPr>
          <w:rFonts w:hint="eastAsia" w:eastAsia="宋体"/>
          <w:lang w:eastAsia="zh-CN"/>
        </w:rPr>
        <w:t>“</w:t>
      </w:r>
      <w:r>
        <w:t>絶筆收勢，餘綖糾結，若杜伯揵</w:t>
      </w:r>
    </w:p>
    <w:p w14:paraId="5113032C">
      <w:pPr>
        <w:rPr>
          <w:rFonts w:hint="eastAsia" w:eastAsia="宋体"/>
          <w:lang w:eastAsia="zh-CN"/>
        </w:rPr>
      </w:pPr>
      <w:r>
        <w:t>毒緣巇。</w:t>
      </w:r>
      <w:r>
        <w:rPr>
          <w:rFonts w:hint="eastAsia" w:eastAsia="宋体"/>
          <w:lang w:eastAsia="zh-CN"/>
        </w:rPr>
        <w:t>”</w:t>
      </w:r>
    </w:p>
    <w:p w14:paraId="2F6EBDEB">
      <w:r>
        <w:t>【第415页】</w:t>
      </w:r>
    </w:p>
    <w:p w14:paraId="51CF0D7B">
      <w:r>
        <w:t>景天、螢火，蟒也。墨籤云：段氏</w:t>
      </w:r>
      <w:r>
        <w:rPr>
          <w:rFonts w:hint="eastAsia" w:eastAsia="宋体"/>
          <w:lang w:eastAsia="zh-CN"/>
        </w:rPr>
        <w:t>《</w:t>
      </w:r>
      <w:r>
        <w:t>説文</w:t>
      </w:r>
      <w:r>
        <w:rPr>
          <w:rFonts w:hint="eastAsia" w:eastAsia="宋体"/>
          <w:lang w:eastAsia="zh-CN"/>
        </w:rPr>
        <w:t>》“</w:t>
      </w:r>
      <w:r>
        <w:t>㷠</w:t>
      </w:r>
      <w:r>
        <w:rPr>
          <w:rFonts w:hint="eastAsia" w:eastAsia="宋体"/>
          <w:lang w:eastAsia="zh-CN"/>
        </w:rPr>
        <w:t>”</w:t>
      </w:r>
      <w:r>
        <w:t>字注云：</w:t>
      </w:r>
      <w:r>
        <w:rPr>
          <w:rFonts w:hint="eastAsia" w:eastAsia="宋体"/>
          <w:lang w:eastAsia="zh-CN"/>
        </w:rPr>
        <w:t>《</w:t>
      </w:r>
      <w:r>
        <w:t>詩傳</w:t>
      </w:r>
      <w:r>
        <w:rPr>
          <w:rFonts w:hint="eastAsia" w:eastAsia="宋体"/>
          <w:lang w:eastAsia="zh-CN"/>
        </w:rPr>
        <w:t>》</w:t>
      </w:r>
      <w:r>
        <w:t>：</w:t>
      </w:r>
      <w:r>
        <w:rPr>
          <w:rFonts w:hint="eastAsia" w:eastAsia="宋体"/>
          <w:lang w:eastAsia="zh-CN"/>
        </w:rPr>
        <w:t>“</w:t>
      </w:r>
      <w:r>
        <w:t>燐，熒火也。</w:t>
      </w:r>
      <w:r>
        <w:rPr>
          <w:rFonts w:hint="eastAsia" w:eastAsia="宋体"/>
          <w:lang w:eastAsia="zh-CN"/>
        </w:rPr>
        <w:t>”</w:t>
      </w:r>
      <w:r>
        <w:t>熒</w:t>
      </w:r>
    </w:p>
    <w:p w14:paraId="30B86E4F">
      <w:r>
        <w:t>火，謂其火熒熒閃睗，猶言鬼火也。陳思王曰：</w:t>
      </w:r>
      <w:r>
        <w:rPr>
          <w:rFonts w:hint="eastAsia" w:eastAsia="宋体"/>
          <w:lang w:eastAsia="zh-CN"/>
        </w:rPr>
        <w:t>“</w:t>
      </w:r>
      <w:r>
        <w:t>熠燿宵行。</w:t>
      </w:r>
      <w:r>
        <w:rPr>
          <w:rFonts w:hint="eastAsia" w:eastAsia="宋体"/>
          <w:lang w:eastAsia="zh-CN"/>
        </w:rPr>
        <w:t>”《</w:t>
      </w:r>
      <w:r>
        <w:t>章句</w:t>
      </w:r>
      <w:r>
        <w:rPr>
          <w:rFonts w:hint="eastAsia" w:eastAsia="宋体"/>
          <w:lang w:eastAsia="zh-CN"/>
        </w:rPr>
        <w:t>》</w:t>
      </w:r>
      <w:r>
        <w:t>以爲鬼火，或謂之燐</w:t>
      </w:r>
    </w:p>
    <w:p w14:paraId="3D87884D">
      <w:r>
        <w:rPr>
          <w:rFonts w:hint="eastAsia" w:eastAsia="宋体"/>
          <w:lang w:eastAsia="zh-CN"/>
        </w:rPr>
        <w:t>《</w:t>
      </w:r>
      <w:r>
        <w:t>章句</w:t>
      </w:r>
      <w:r>
        <w:rPr>
          <w:rFonts w:hint="eastAsia" w:eastAsia="宋体"/>
          <w:lang w:eastAsia="zh-CN"/>
        </w:rPr>
        <w:t>》</w:t>
      </w:r>
      <w:r>
        <w:t>者，謂薛君章句。是則毛、韓古無異説。</w:t>
      </w:r>
      <w:r>
        <w:rPr>
          <w:rFonts w:hint="eastAsia" w:eastAsia="宋体"/>
          <w:lang w:eastAsia="zh-CN"/>
        </w:rPr>
        <w:t>《</w:t>
      </w:r>
      <w:r>
        <w:t>毛詩</w:t>
      </w:r>
      <w:r>
        <w:rPr>
          <w:rFonts w:hint="eastAsia" w:eastAsia="宋体"/>
          <w:lang w:eastAsia="zh-CN"/>
        </w:rPr>
        <w:t>》</w:t>
      </w:r>
      <w:r>
        <w:t>字本作</w:t>
      </w:r>
      <w:r>
        <w:rPr>
          <w:rFonts w:hint="eastAsia" w:eastAsia="宋体"/>
          <w:lang w:eastAsia="zh-CN"/>
        </w:rPr>
        <w:t>“</w:t>
      </w:r>
      <w:r>
        <w:t>熒</w:t>
      </w:r>
      <w:r>
        <w:rPr>
          <w:rFonts w:hint="eastAsia" w:eastAsia="宋体"/>
          <w:lang w:eastAsia="zh-CN"/>
        </w:rPr>
        <w:t>”</w:t>
      </w:r>
      <w:r>
        <w:t>，或乃以</w:t>
      </w:r>
      <w:r>
        <w:rPr>
          <w:rFonts w:hint="eastAsia" w:eastAsia="宋体"/>
          <w:lang w:eastAsia="zh-CN"/>
        </w:rPr>
        <w:t>《</w:t>
      </w:r>
      <w:r>
        <w:t>釋蟲</w:t>
      </w:r>
      <w:r>
        <w:rPr>
          <w:rFonts w:hint="eastAsia" w:eastAsia="宋体"/>
          <w:lang w:eastAsia="zh-CN"/>
        </w:rPr>
        <w:t>》</w:t>
      </w:r>
      <w:r>
        <w:t>之</w:t>
      </w:r>
      <w:r>
        <w:rPr>
          <w:rFonts w:hint="eastAsia" w:eastAsia="宋体"/>
          <w:lang w:eastAsia="zh-CN"/>
        </w:rPr>
        <w:t>“</w:t>
      </w:r>
      <w:r>
        <w:t>熒火</w:t>
      </w:r>
    </w:p>
    <w:p w14:paraId="5008D5F7">
      <w:r>
        <w:t>即炤</w:t>
      </w:r>
      <w:r>
        <w:rPr>
          <w:rFonts w:hint="eastAsia" w:eastAsia="宋体"/>
          <w:lang w:eastAsia="zh-CN"/>
        </w:rPr>
        <w:t>”</w:t>
      </w:r>
      <w:r>
        <w:t>當之，且或改</w:t>
      </w:r>
      <w:r>
        <w:rPr>
          <w:rFonts w:hint="eastAsia" w:eastAsia="宋体"/>
          <w:lang w:eastAsia="zh-CN"/>
        </w:rPr>
        <w:t>“</w:t>
      </w:r>
      <w:r>
        <w:t>熒</w:t>
      </w:r>
      <w:r>
        <w:rPr>
          <w:rFonts w:hint="eastAsia" w:eastAsia="宋体"/>
          <w:lang w:eastAsia="zh-CN"/>
        </w:rPr>
        <w:t>”</w:t>
      </w:r>
      <w:r>
        <w:t>爲</w:t>
      </w:r>
      <w:r>
        <w:rPr>
          <w:rFonts w:hint="eastAsia" w:eastAsia="宋体"/>
          <w:lang w:eastAsia="zh-CN"/>
        </w:rPr>
        <w:t>“</w:t>
      </w:r>
      <w:r>
        <w:t>螢</w:t>
      </w:r>
      <w:r>
        <w:rPr>
          <w:rFonts w:hint="eastAsia" w:eastAsia="宋体"/>
          <w:lang w:eastAsia="zh-CN"/>
        </w:rPr>
        <w:t>”</w:t>
      </w:r>
      <w:r>
        <w:t>，改</w:t>
      </w:r>
      <w:r>
        <w:rPr>
          <w:rFonts w:hint="eastAsia" w:eastAsia="宋体"/>
          <w:lang w:eastAsia="zh-CN"/>
        </w:rPr>
        <w:t>“</w:t>
      </w:r>
      <w:r>
        <w:t>燐</w:t>
      </w:r>
      <w:r>
        <w:rPr>
          <w:rFonts w:hint="eastAsia" w:eastAsia="宋体"/>
          <w:lang w:eastAsia="zh-CN"/>
        </w:rPr>
        <w:t>”</w:t>
      </w:r>
      <w:r>
        <w:t>爲</w:t>
      </w:r>
      <w:r>
        <w:rPr>
          <w:rFonts w:hint="eastAsia" w:eastAsia="宋体"/>
          <w:lang w:eastAsia="zh-CN"/>
        </w:rPr>
        <w:t>“</w:t>
      </w:r>
      <w:r>
        <w:t>䗲</w:t>
      </w:r>
      <w:r>
        <w:rPr>
          <w:rFonts w:hint="eastAsia" w:eastAsia="宋体"/>
          <w:lang w:eastAsia="zh-CN"/>
        </w:rPr>
        <w:t>”</w:t>
      </w:r>
      <w:r>
        <w:t>，大非</w:t>
      </w:r>
      <w:r>
        <w:rPr>
          <w:rFonts w:hint="eastAsia" w:eastAsia="宋体"/>
          <w:lang w:eastAsia="zh-CN"/>
        </w:rPr>
        <w:t>《</w:t>
      </w:r>
      <w:r>
        <w:t>詩</w:t>
      </w:r>
      <w:r>
        <w:rPr>
          <w:rFonts w:hint="eastAsia" w:eastAsia="宋体"/>
          <w:lang w:eastAsia="zh-CN"/>
        </w:rPr>
        <w:t>》</w:t>
      </w:r>
      <w:r>
        <w:t>義</w:t>
      </w:r>
    </w:p>
    <w:p w14:paraId="0251621D">
      <w:r>
        <w:t>馬㯌，馬蚿也。</w:t>
      </w:r>
      <w:r>
        <w:rPr>
          <w:rFonts w:hint="eastAsia" w:eastAsia="宋体"/>
          <w:lang w:eastAsia="zh-CN"/>
        </w:rPr>
        <w:t>“</w:t>
      </w:r>
      <w:r>
        <w:t>馬蠸也</w:t>
      </w:r>
      <w:r>
        <w:rPr>
          <w:rFonts w:hint="eastAsia" w:eastAsia="宋体"/>
          <w:lang w:eastAsia="zh-CN"/>
        </w:rPr>
        <w:t>”</w:t>
      </w:r>
      <w:r>
        <w:t>下，補：</w:t>
      </w:r>
      <w:r>
        <w:rPr>
          <w:rFonts w:hint="eastAsia" w:eastAsia="宋体"/>
          <w:lang w:eastAsia="zh-CN"/>
        </w:rPr>
        <w:t>《</w:t>
      </w:r>
      <w:r>
        <w:t>説苑。雜言</w:t>
      </w:r>
      <w:r>
        <w:rPr>
          <w:rFonts w:hint="eastAsia" w:eastAsia="宋体"/>
          <w:lang w:eastAsia="zh-CN"/>
        </w:rPr>
        <w:t>》</w:t>
      </w:r>
      <w:r>
        <w:t>篇：</w:t>
      </w:r>
      <w:r>
        <w:rPr>
          <w:rFonts w:hint="eastAsia" w:eastAsia="宋体"/>
          <w:lang w:eastAsia="zh-CN"/>
        </w:rPr>
        <w:t>“</w:t>
      </w:r>
      <w:r>
        <w:t>馬蚈折而復行者何？以輔足</w:t>
      </w:r>
    </w:p>
    <w:p w14:paraId="3EF2DABF">
      <w:pPr>
        <w:rPr>
          <w:rFonts w:hint="eastAsia" w:eastAsia="宋体"/>
          <w:lang w:eastAsia="zh-CN"/>
        </w:rPr>
      </w:pPr>
      <w:r>
        <w:t>衆也。</w:t>
      </w:r>
      <w:r>
        <w:rPr>
          <w:rFonts w:hint="eastAsia" w:eastAsia="宋体"/>
          <w:lang w:eastAsia="zh-CN"/>
        </w:rPr>
        <w:t>”</w:t>
      </w:r>
    </w:p>
    <w:p w14:paraId="396C73F9">
      <w:r>
        <w:t>螗蜋也。</w:t>
      </w:r>
      <w:r>
        <w:rPr>
          <w:rFonts w:hint="eastAsia" w:eastAsia="宋体"/>
          <w:lang w:eastAsia="zh-CN"/>
        </w:rPr>
        <w:t>“</w:t>
      </w:r>
      <w:r>
        <w:t>誤耳螳蜋</w:t>
      </w:r>
      <w:r>
        <w:rPr>
          <w:rFonts w:hint="eastAsia" w:eastAsia="宋体"/>
          <w:lang w:eastAsia="zh-CN"/>
        </w:rPr>
        <w:t>”</w:t>
      </w:r>
      <w:r>
        <w:t>下，乙</w:t>
      </w:r>
      <w:r>
        <w:rPr>
          <w:rFonts w:hint="eastAsia" w:eastAsia="宋体"/>
          <w:lang w:eastAsia="zh-CN"/>
        </w:rPr>
        <w:t>“</w:t>
      </w:r>
      <w:r>
        <w:t>今</w:t>
      </w:r>
      <w:r>
        <w:rPr>
          <w:rFonts w:hint="eastAsia" w:eastAsia="宋体"/>
          <w:lang w:eastAsia="zh-CN"/>
        </w:rPr>
        <w:t>”</w:t>
      </w:r>
      <w:r>
        <w:t>字，補：有斧蟲，故一名斫父，江東呼爲石蜋。石</w:t>
      </w:r>
    </w:p>
    <w:p w14:paraId="37C4C891">
      <w:r>
        <w:t>斫聲相近，今高郵人或謂之斫蜋。又乙</w:t>
      </w:r>
      <w:r>
        <w:rPr>
          <w:rFonts w:hint="eastAsia" w:eastAsia="宋体"/>
          <w:lang w:eastAsia="zh-CN"/>
        </w:rPr>
        <w:t>“</w:t>
      </w:r>
      <w:r>
        <w:t>聲之轉也</w:t>
      </w:r>
      <w:r>
        <w:rPr>
          <w:rFonts w:hint="eastAsia" w:eastAsia="宋体"/>
          <w:lang w:eastAsia="zh-CN"/>
        </w:rPr>
        <w:t>”</w:t>
      </w:r>
      <w:r>
        <w:t>四字</w:t>
      </w:r>
    </w:p>
    <w:p w14:paraId="5F544856">
      <w:r>
        <w:t>蟅、蟒，垈也。墨籤云：</w:t>
      </w:r>
      <w:r>
        <w:rPr>
          <w:rFonts w:hint="eastAsia" w:eastAsia="宋体"/>
          <w:lang w:eastAsia="zh-CN"/>
        </w:rPr>
        <w:t>《</w:t>
      </w:r>
      <w:r>
        <w:t>管子。七臣七主</w:t>
      </w:r>
      <w:r>
        <w:rPr>
          <w:rFonts w:hint="eastAsia" w:eastAsia="宋体"/>
          <w:lang w:eastAsia="zh-CN"/>
        </w:rPr>
        <w:t>》</w:t>
      </w:r>
      <w:r>
        <w:t>篇：</w:t>
      </w:r>
      <w:r>
        <w:rPr>
          <w:rFonts w:hint="eastAsia" w:eastAsia="宋体"/>
          <w:lang w:eastAsia="zh-CN"/>
        </w:rPr>
        <w:t>“</w:t>
      </w:r>
      <w:r>
        <w:t>苴多螣蟇，山多蟲鑫。</w:t>
      </w:r>
      <w:r>
        <w:rPr>
          <w:rFonts w:hint="eastAsia" w:eastAsia="宋体"/>
          <w:lang w:eastAsia="zh-CN"/>
        </w:rPr>
        <w:t>”</w:t>
      </w:r>
      <w:r>
        <w:t>蟇與蟒同</w:t>
      </w:r>
    </w:p>
    <w:p w14:paraId="2343A76B">
      <w:r>
        <w:t>百螣即蟇螣。</w:t>
      </w:r>
    </w:p>
    <w:p w14:paraId="388D419E">
      <w:pPr>
        <w:rPr>
          <w:rFonts w:hint="eastAsia" w:eastAsia="宋体"/>
          <w:lang w:eastAsia="zh-CN"/>
        </w:rPr>
      </w:pPr>
      <w:r>
        <w:t>蝍蛆，吴公也。墨籤云：王逸</w:t>
      </w:r>
      <w:r>
        <w:rPr>
          <w:rFonts w:hint="eastAsia" w:eastAsia="宋体"/>
          <w:lang w:eastAsia="zh-CN"/>
        </w:rPr>
        <w:t>《</w:t>
      </w:r>
      <w:r>
        <w:t>九思</w:t>
      </w:r>
      <w:r>
        <w:rPr>
          <w:rFonts w:hint="eastAsia" w:eastAsia="宋体"/>
          <w:lang w:eastAsia="zh-CN"/>
        </w:rPr>
        <w:t>•</w:t>
      </w:r>
      <w:r>
        <w:t>哀感</w:t>
      </w:r>
      <w:r>
        <w:rPr>
          <w:rFonts w:hint="eastAsia" w:eastAsia="宋体"/>
          <w:lang w:eastAsia="zh-CN"/>
        </w:rPr>
        <w:t>》“</w:t>
      </w:r>
      <w:r>
        <w:t>蝍蛆兮穰穰</w:t>
      </w:r>
      <w:r>
        <w:rPr>
          <w:rFonts w:hint="eastAsia" w:eastAsia="宋体"/>
          <w:lang w:eastAsia="zh-CN"/>
        </w:rPr>
        <w:t>”</w:t>
      </w:r>
      <w:r>
        <w:t>注：</w:t>
      </w:r>
      <w:r>
        <w:rPr>
          <w:rFonts w:hint="eastAsia" w:eastAsia="宋体"/>
          <w:lang w:eastAsia="zh-CN"/>
        </w:rPr>
        <w:t>“</w:t>
      </w:r>
      <w:r>
        <w:t>將變貌。</w:t>
      </w:r>
      <w:r>
        <w:rPr>
          <w:rFonts w:hint="eastAsia" w:eastAsia="宋体"/>
          <w:lang w:eastAsia="zh-CN"/>
        </w:rPr>
        <w:t>”</w:t>
      </w:r>
    </w:p>
    <w:p w14:paraId="1062544C">
      <w:pPr>
        <w:rPr>
          <w:rFonts w:hint="eastAsia" w:eastAsia="宋体"/>
          <w:lang w:eastAsia="zh-CN"/>
        </w:rPr>
      </w:pPr>
      <w:r>
        <w:t>引無也。墨籤云</w:t>
      </w:r>
      <w:r>
        <w:rPr>
          <w:rFonts w:hint="eastAsia" w:eastAsia="宋体"/>
          <w:lang w:eastAsia="zh-CN"/>
        </w:rPr>
        <w:t>《</w:t>
      </w:r>
      <w:r>
        <w:t>漢益州太守高頤碑</w:t>
      </w:r>
      <w:r>
        <w:rPr>
          <w:rFonts w:hint="eastAsia" w:eastAsia="宋体"/>
          <w:lang w:eastAsia="zh-CN"/>
        </w:rPr>
        <w:t>》</w:t>
      </w:r>
      <w:r>
        <w:t>T游心典籍</w:t>
      </w:r>
      <w:r>
        <w:rPr>
          <w:rFonts w:hint="eastAsia" w:eastAsia="宋体"/>
          <w:lang w:eastAsia="zh-CN"/>
        </w:rPr>
        <w:t>”</w:t>
      </w:r>
      <w:r>
        <w:t>，字作</w:t>
      </w:r>
      <w:r>
        <w:rPr>
          <w:rFonts w:hint="eastAsia" w:eastAsia="宋体"/>
          <w:lang w:eastAsia="zh-CN"/>
        </w:rPr>
        <w:t>“</w:t>
      </w:r>
      <w:r>
        <w:t>無</w:t>
      </w:r>
      <w:r>
        <w:rPr>
          <w:rFonts w:hint="eastAsia" w:eastAsia="宋体"/>
          <w:lang w:eastAsia="zh-CN"/>
        </w:rPr>
        <w:t>”</w:t>
      </w:r>
    </w:p>
    <w:p w14:paraId="5B47EF40">
      <w:r>
        <w:t>虎王，蝟也。墨籤云：蝟令虎申，蛇令豹正。手抄本有之</w:t>
      </w:r>
    </w:p>
    <w:p w14:paraId="7269D760">
      <w:r>
        <w:t>沙蝨，蠖嫙也。乙</w:t>
      </w:r>
      <w:r>
        <w:rPr>
          <w:rFonts w:hint="eastAsia" w:eastAsia="宋体"/>
          <w:lang w:eastAsia="zh-CN"/>
        </w:rPr>
        <w:t>“</w:t>
      </w:r>
      <w:r>
        <w:t>是其情狀也</w:t>
      </w:r>
      <w:r>
        <w:rPr>
          <w:rFonts w:hint="eastAsia" w:eastAsia="宋体"/>
          <w:lang w:eastAsia="zh-CN"/>
        </w:rPr>
        <w:t>”</w:t>
      </w:r>
      <w:r>
        <w:t>，改：故晉車永</w:t>
      </w:r>
      <w:r>
        <w:rPr>
          <w:rFonts w:hint="eastAsia" w:eastAsia="宋体"/>
          <w:lang w:eastAsia="zh-CN"/>
        </w:rPr>
        <w:t>《</w:t>
      </w:r>
      <w:r>
        <w:t>與陸雲書</w:t>
      </w:r>
      <w:r>
        <w:rPr>
          <w:rFonts w:hint="eastAsia" w:eastAsia="宋体"/>
          <w:lang w:eastAsia="zh-CN"/>
        </w:rPr>
        <w:t>》</w:t>
      </w:r>
      <w:r>
        <w:t>云</w:t>
      </w:r>
      <w:r>
        <w:rPr>
          <w:rFonts w:hint="eastAsia" w:eastAsia="宋体"/>
          <w:lang w:eastAsia="zh-CN"/>
        </w:rPr>
        <w:t>“</w:t>
      </w:r>
      <w:r>
        <w:t>鄮縣既有短弧之</w:t>
      </w:r>
    </w:p>
    <w:p w14:paraId="26F2C9CA">
      <w:pPr>
        <w:rPr>
          <w:rFonts w:hint="eastAsia" w:eastAsia="宋体"/>
          <w:lang w:eastAsia="zh-CN"/>
        </w:rPr>
      </w:pPr>
      <w:r>
        <w:t>疾，又有沙蝨害人。</w:t>
      </w:r>
      <w:r>
        <w:rPr>
          <w:rFonts w:hint="eastAsia" w:eastAsia="宋体"/>
          <w:lang w:eastAsia="zh-CN"/>
        </w:rPr>
        <w:t>”</w:t>
      </w:r>
    </w:p>
    <w:p w14:paraId="578AF63D">
      <w:r>
        <w:t>【第416页】</w:t>
      </w:r>
    </w:p>
    <w:p w14:paraId="38F4933E">
      <w:pPr>
        <w:rPr>
          <w:rFonts w:hint="eastAsia" w:eastAsia="宋体"/>
          <w:lang w:eastAsia="zh-CN"/>
        </w:rPr>
      </w:pPr>
      <w:r>
        <w:rPr>
          <w:rFonts w:hint="eastAsia" w:eastAsia="宋体"/>
          <w:lang w:eastAsia="zh-CN"/>
        </w:rPr>
        <w:t>《</w:t>
      </w:r>
      <w:r>
        <w:t>釋魚</w:t>
      </w:r>
      <w:r>
        <w:rPr>
          <w:rFonts w:hint="eastAsia" w:eastAsia="宋体"/>
          <w:lang w:eastAsia="zh-CN"/>
        </w:rPr>
        <w:t>》</w:t>
      </w:r>
    </w:p>
    <w:p w14:paraId="2A14182A">
      <w:r>
        <w:t>鱄䱐，䱡也。墨籤云：</w:t>
      </w:r>
      <w:r>
        <w:rPr>
          <w:rFonts w:hint="eastAsia" w:eastAsia="宋体"/>
          <w:lang w:eastAsia="zh-CN"/>
        </w:rPr>
        <w:t>《</w:t>
      </w:r>
      <w:r>
        <w:t>史記。伍子胥傳</w:t>
      </w:r>
      <w:r>
        <w:rPr>
          <w:rFonts w:hint="eastAsia" w:eastAsia="宋体"/>
          <w:lang w:eastAsia="zh-CN"/>
        </w:rPr>
        <w:t>》</w:t>
      </w:r>
      <w:r>
        <w:t>：</w:t>
      </w:r>
      <w:r>
        <w:rPr>
          <w:rFonts w:hint="eastAsia" w:eastAsia="宋体"/>
          <w:lang w:eastAsia="zh-CN"/>
        </w:rPr>
        <w:t>“</w:t>
      </w:r>
      <w:r>
        <w:t>縣吴東門之上。</w:t>
      </w:r>
      <w:r>
        <w:rPr>
          <w:rFonts w:hint="eastAsia" w:eastAsia="宋体"/>
          <w:lang w:eastAsia="zh-CN"/>
        </w:rPr>
        <w:t>”</w:t>
      </w:r>
      <w:r>
        <w:t>正義曰：</w:t>
      </w:r>
      <w:r>
        <w:rPr>
          <w:rFonts w:hint="eastAsia" w:eastAsia="宋体"/>
          <w:lang w:eastAsia="zh-CN"/>
        </w:rPr>
        <w:t>“</w:t>
      </w:r>
      <w:r>
        <w:t>東門，䲕</w:t>
      </w:r>
    </w:p>
    <w:p w14:paraId="75AE4091">
      <w:r>
        <w:t>門，謂䱐門也。</w:t>
      </w:r>
      <w:r>
        <w:rPr>
          <w:rFonts w:hint="eastAsia" w:eastAsia="宋体"/>
          <w:lang w:eastAsia="zh-CN"/>
        </w:rPr>
        <w:t>”“</w:t>
      </w:r>
      <w:r>
        <w:t>䲕音普姑反，䱐音覆浮反。越軍開示浦，子胥濤盪羅城，開北門，有䲕䱐</w:t>
      </w:r>
    </w:p>
    <w:p w14:paraId="4308FA2A">
      <w:pPr>
        <w:rPr>
          <w:rFonts w:hint="eastAsia" w:eastAsia="宋体"/>
          <w:lang w:eastAsia="zh-CN"/>
        </w:rPr>
      </w:pPr>
      <w:r>
        <w:t>隨濤入，故以名門。顧野王云</w:t>
      </w:r>
      <w:r>
        <w:rPr>
          <w:rFonts w:hint="eastAsia" w:eastAsia="宋体"/>
          <w:lang w:eastAsia="zh-CN"/>
        </w:rPr>
        <w:t>‘</w:t>
      </w:r>
      <w:r>
        <w:t>䲕魚一名江豚，欲風則涌</w:t>
      </w:r>
      <w:r>
        <w:rPr>
          <w:rFonts w:hint="eastAsia" w:eastAsia="宋体"/>
          <w:lang w:eastAsia="zh-CN"/>
        </w:rPr>
        <w:t>’</w:t>
      </w:r>
      <w:r>
        <w:t>也。</w:t>
      </w:r>
      <w:r>
        <w:rPr>
          <w:rFonts w:hint="eastAsia" w:eastAsia="宋体"/>
          <w:lang w:eastAsia="zh-CN"/>
        </w:rPr>
        <w:t>”</w:t>
      </w:r>
    </w:p>
    <w:p w14:paraId="010D4035">
      <w:r>
        <w:t>燠，鰌也。</w:t>
      </w:r>
      <w:r>
        <w:rPr>
          <w:rFonts w:hint="eastAsia" w:eastAsia="宋体"/>
          <w:lang w:eastAsia="zh-CN"/>
        </w:rPr>
        <w:t>“</w:t>
      </w:r>
      <w:r>
        <w:t>似鱓短小也</w:t>
      </w:r>
      <w:r>
        <w:rPr>
          <w:rFonts w:hint="eastAsia" w:eastAsia="宋体"/>
          <w:lang w:eastAsia="zh-CN"/>
        </w:rPr>
        <w:t>”</w:t>
      </w:r>
      <w:r>
        <w:t>下，補：</w:t>
      </w:r>
      <w:r>
        <w:rPr>
          <w:rFonts w:hint="eastAsia" w:eastAsia="宋体"/>
          <w:lang w:eastAsia="zh-CN"/>
        </w:rPr>
        <w:t>《</w:t>
      </w:r>
      <w:r>
        <w:t>華陽國志。漢中志</w:t>
      </w:r>
      <w:r>
        <w:rPr>
          <w:rFonts w:hint="eastAsia" w:eastAsia="宋体"/>
          <w:lang w:eastAsia="zh-CN"/>
        </w:rPr>
        <w:t>》</w:t>
      </w:r>
      <w:r>
        <w:t>云：</w:t>
      </w:r>
      <w:r>
        <w:rPr>
          <w:rFonts w:hint="eastAsia" w:eastAsia="宋体"/>
          <w:lang w:eastAsia="zh-CN"/>
        </w:rPr>
        <w:t>“</w:t>
      </w:r>
      <w:r>
        <w:t>度水有二源：清水出</w:t>
      </w:r>
    </w:p>
    <w:p w14:paraId="5BD47B22">
      <w:pPr>
        <w:rPr>
          <w:rFonts w:hint="eastAsia" w:eastAsia="宋体"/>
          <w:lang w:eastAsia="zh-CN"/>
        </w:rPr>
      </w:pPr>
      <w:r>
        <w:t>䱮，濁水出鮒。</w:t>
      </w:r>
      <w:r>
        <w:rPr>
          <w:rFonts w:hint="eastAsia" w:eastAsia="宋体"/>
          <w:lang w:eastAsia="zh-CN"/>
        </w:rPr>
        <w:t>”</w:t>
      </w:r>
    </w:p>
    <w:p w14:paraId="2B2FDEEC">
      <w:pPr>
        <w:rPr>
          <w:rFonts w:hint="eastAsia" w:eastAsia="宋体"/>
          <w:lang w:eastAsia="zh-CN"/>
        </w:rPr>
      </w:pPr>
      <w:r>
        <w:t>無角曰鸵龍。墨籤云：</w:t>
      </w:r>
      <w:r>
        <w:rPr>
          <w:rFonts w:hint="eastAsia" w:eastAsia="宋体"/>
          <w:lang w:eastAsia="zh-CN"/>
        </w:rPr>
        <w:t>《</w:t>
      </w:r>
      <w:r>
        <w:t>白帖</w:t>
      </w:r>
      <w:r>
        <w:rPr>
          <w:rFonts w:hint="eastAsia" w:eastAsia="宋体"/>
          <w:lang w:eastAsia="zh-CN"/>
        </w:rPr>
        <w:t>》</w:t>
      </w:r>
      <w:r>
        <w:t>九十五引此，</w:t>
      </w:r>
      <w:r>
        <w:rPr>
          <w:rFonts w:hint="eastAsia" w:eastAsia="宋体"/>
          <w:lang w:eastAsia="zh-CN"/>
        </w:rPr>
        <w:t>“</w:t>
      </w:r>
      <w:r>
        <w:t>無角曰螭龍</w:t>
      </w:r>
      <w:r>
        <w:rPr>
          <w:rFonts w:hint="eastAsia" w:eastAsia="宋体"/>
          <w:lang w:eastAsia="zh-CN"/>
        </w:rPr>
        <w:t>”</w:t>
      </w:r>
      <w:r>
        <w:t>下，有</w:t>
      </w:r>
      <w:r>
        <w:rPr>
          <w:rFonts w:hint="eastAsia" w:eastAsia="宋体"/>
          <w:lang w:eastAsia="zh-CN"/>
        </w:rPr>
        <w:t>“</w:t>
      </w:r>
      <w:r>
        <w:t>未升天曰蟠龍</w:t>
      </w:r>
      <w:r>
        <w:rPr>
          <w:rFonts w:hint="eastAsia" w:eastAsia="宋体"/>
          <w:lang w:eastAsia="zh-CN"/>
        </w:rPr>
        <w:t>”</w:t>
      </w:r>
    </w:p>
    <w:p w14:paraId="05A2120C">
      <w:r>
        <w:rPr>
          <w:rFonts w:hint="eastAsia" w:eastAsia="宋体"/>
          <w:lang w:eastAsia="zh-CN"/>
        </w:rPr>
        <w:t>“</w:t>
      </w:r>
      <w:r>
        <w:t>欲大口則藏於天下</w:t>
      </w:r>
      <w:r>
        <w:rPr>
          <w:rFonts w:hint="eastAsia" w:eastAsia="宋体"/>
          <w:lang w:eastAsia="zh-CN"/>
        </w:rPr>
        <w:t>”</w:t>
      </w:r>
      <w:r>
        <w:t>，眉批云：手抄本</w:t>
      </w:r>
      <w:r>
        <w:rPr>
          <w:rFonts w:hint="eastAsia" w:eastAsia="宋体"/>
          <w:lang w:eastAsia="zh-CN"/>
        </w:rPr>
        <w:t>“</w:t>
      </w:r>
      <w:r>
        <w:t>大</w:t>
      </w:r>
      <w:r>
        <w:rPr>
          <w:rFonts w:hint="eastAsia" w:eastAsia="宋体"/>
          <w:lang w:eastAsia="zh-CN"/>
        </w:rPr>
        <w:t>”</w:t>
      </w:r>
      <w:r>
        <w:t>字下亦係</w:t>
      </w:r>
      <w:r>
        <w:rPr>
          <w:rFonts w:hint="eastAsia" w:eastAsia="宋体"/>
          <w:lang w:eastAsia="zh-CN"/>
        </w:rPr>
        <w:t>“</w:t>
      </w:r>
      <w:r>
        <w:t>則</w:t>
      </w:r>
      <w:r>
        <w:rPr>
          <w:rFonts w:hint="eastAsia" w:eastAsia="宋体"/>
          <w:lang w:eastAsia="zh-CN"/>
        </w:rPr>
        <w:t>”</w:t>
      </w:r>
      <w:r>
        <w:t>字，此乃重寫</w:t>
      </w:r>
      <w:r>
        <w:rPr>
          <w:rFonts w:hint="eastAsia" w:eastAsia="宋体"/>
          <w:lang w:eastAsia="zh-CN"/>
        </w:rPr>
        <w:t>“</w:t>
      </w:r>
      <w:r>
        <w:t>則</w:t>
      </w:r>
      <w:r>
        <w:rPr>
          <w:rFonts w:hint="eastAsia" w:eastAsia="宋体"/>
          <w:lang w:eastAsia="zh-CN"/>
        </w:rPr>
        <w:t>”</w:t>
      </w:r>
      <w:r>
        <w:t>字</w:t>
      </w:r>
    </w:p>
    <w:p w14:paraId="07E8B3FB">
      <w:pPr>
        <w:rPr>
          <w:rFonts w:hint="eastAsia" w:eastAsia="宋体"/>
          <w:lang w:eastAsia="zh-CN"/>
        </w:rPr>
      </w:pPr>
      <w:r>
        <w:rPr>
          <w:rFonts w:hint="eastAsia" w:eastAsia="宋体"/>
          <w:lang w:eastAsia="zh-CN"/>
        </w:rPr>
        <w:t>《</w:t>
      </w:r>
      <w:r>
        <w:t>釋鳥</w:t>
      </w:r>
      <w:r>
        <w:rPr>
          <w:rFonts w:hint="eastAsia" w:eastAsia="宋体"/>
          <w:lang w:eastAsia="zh-CN"/>
        </w:rPr>
        <w:t>》</w:t>
      </w:r>
    </w:p>
    <w:p w14:paraId="4FB730D4">
      <w:pPr>
        <w:rPr>
          <w:rFonts w:hint="eastAsia" w:eastAsia="宋体"/>
          <w:lang w:eastAsia="zh-CN"/>
        </w:rPr>
      </w:pPr>
      <w:r>
        <w:t>鶚，鵰也。</w:t>
      </w:r>
      <w:r>
        <w:rPr>
          <w:rFonts w:hint="eastAsia" w:eastAsia="宋体"/>
          <w:lang w:eastAsia="zh-CN"/>
        </w:rPr>
        <w:t>“</w:t>
      </w:r>
      <w:r>
        <w:t>鳶作䳒</w:t>
      </w:r>
      <w:r>
        <w:rPr>
          <w:rFonts w:hint="eastAsia" w:eastAsia="宋体"/>
          <w:lang w:eastAsia="zh-CN"/>
        </w:rPr>
        <w:t>”</w:t>
      </w:r>
      <w:r>
        <w:t>下，補：</w:t>
      </w:r>
      <w:r>
        <w:rPr>
          <w:rFonts w:hint="eastAsia" w:eastAsia="宋体"/>
          <w:lang w:eastAsia="zh-CN"/>
        </w:rPr>
        <w:t>《</w:t>
      </w:r>
      <w:r>
        <w:t>中庸</w:t>
      </w:r>
      <w:r>
        <w:rPr>
          <w:rFonts w:hint="eastAsia" w:eastAsia="宋体"/>
          <w:lang w:eastAsia="zh-CN"/>
        </w:rPr>
        <w:t>》</w:t>
      </w:r>
      <w:r>
        <w:t>：</w:t>
      </w:r>
      <w:r>
        <w:rPr>
          <w:rFonts w:hint="eastAsia" w:eastAsia="宋体"/>
          <w:lang w:eastAsia="zh-CN"/>
        </w:rPr>
        <w:t>“</w:t>
      </w:r>
      <w:r>
        <w:t>鳶飛戾天。</w:t>
      </w:r>
      <w:r>
        <w:rPr>
          <w:rFonts w:hint="eastAsia" w:eastAsia="宋体"/>
          <w:lang w:eastAsia="zh-CN"/>
        </w:rPr>
        <w:t>”《</w:t>
      </w:r>
      <w:r>
        <w:t>爾雅</w:t>
      </w:r>
      <w:r>
        <w:rPr>
          <w:rFonts w:hint="eastAsia" w:eastAsia="宋体"/>
          <w:lang w:eastAsia="zh-CN"/>
        </w:rPr>
        <w:t>》</w:t>
      </w:r>
      <w:r>
        <w:t>：</w:t>
      </w:r>
      <w:r>
        <w:rPr>
          <w:rFonts w:hint="eastAsia" w:eastAsia="宋体"/>
          <w:lang w:eastAsia="zh-CN"/>
        </w:rPr>
        <w:t>“</w:t>
      </w:r>
      <w:r>
        <w:t>鳶，</w:t>
      </w:r>
      <w:r>
        <w:rPr>
          <w:rFonts w:hint="eastAsia" w:eastAsia="宋体"/>
          <w:lang w:eastAsia="zh-CN"/>
        </w:rPr>
        <w:t>（</w:t>
      </w:r>
      <w:r>
        <w:t>鳥</w:t>
      </w:r>
      <w:r>
        <w:rPr>
          <w:rFonts w:hint="eastAsia" w:eastAsia="宋体"/>
          <w:lang w:eastAsia="zh-CN"/>
        </w:rPr>
        <w:t>）【</w:t>
      </w:r>
      <w:r>
        <w:t>烏</w:t>
      </w:r>
      <w:r>
        <w:rPr>
          <w:rFonts w:hint="eastAsia" w:eastAsia="宋体"/>
          <w:lang w:eastAsia="zh-CN"/>
        </w:rPr>
        <w:t>】</w:t>
      </w:r>
      <w:r>
        <w:t>醜。</w:t>
      </w:r>
      <w:r>
        <w:rPr>
          <w:rFonts w:hint="eastAsia" w:eastAsia="宋体"/>
          <w:lang w:eastAsia="zh-CN"/>
        </w:rPr>
        <w:t>”</w:t>
      </w:r>
    </w:p>
    <w:p w14:paraId="105053A6">
      <w:r>
        <w:t>釋文竝云：</w:t>
      </w:r>
      <w:r>
        <w:rPr>
          <w:rFonts w:hint="eastAsia" w:eastAsia="宋体"/>
          <w:lang w:eastAsia="zh-CN"/>
        </w:rPr>
        <w:t>“</w:t>
      </w:r>
      <w:r>
        <w:t>鳶，字又作䳒。</w:t>
      </w:r>
      <w:r>
        <w:rPr>
          <w:rFonts w:hint="eastAsia" w:eastAsia="宋体"/>
          <w:lang w:eastAsia="zh-CN"/>
        </w:rPr>
        <w:t>”“</w:t>
      </w:r>
      <w:r>
        <w:t>本又作鳶</w:t>
      </w:r>
      <w:r>
        <w:rPr>
          <w:rFonts w:hint="eastAsia" w:eastAsia="宋体"/>
          <w:lang w:eastAsia="zh-CN"/>
        </w:rPr>
        <w:t>”</w:t>
      </w:r>
      <w:r>
        <w:t>下，補：</w:t>
      </w:r>
      <w:r>
        <w:rPr>
          <w:rFonts w:hint="eastAsia" w:eastAsia="宋体"/>
          <w:lang w:eastAsia="zh-CN"/>
        </w:rPr>
        <w:t>《</w:t>
      </w:r>
      <w:r>
        <w:t>史記。穰侯傳</w:t>
      </w:r>
      <w:r>
        <w:rPr>
          <w:rFonts w:hint="eastAsia" w:eastAsia="宋体"/>
          <w:lang w:eastAsia="zh-CN"/>
        </w:rPr>
        <w:t>》</w:t>
      </w:r>
      <w:r>
        <w:t>：</w:t>
      </w:r>
      <w:r>
        <w:rPr>
          <w:rFonts w:hint="eastAsia" w:eastAsia="宋体"/>
          <w:lang w:eastAsia="zh-CN"/>
        </w:rPr>
        <w:t>“</w:t>
      </w:r>
      <w:r>
        <w:t>魏將㬥鳶。</w:t>
      </w:r>
      <w:r>
        <w:rPr>
          <w:rFonts w:hint="eastAsia" w:eastAsia="宋体"/>
          <w:lang w:eastAsia="zh-CN"/>
        </w:rPr>
        <w:t>”《</w:t>
      </w:r>
      <w:r>
        <w:t>韓世</w:t>
      </w:r>
    </w:p>
    <w:p w14:paraId="6E53F77E">
      <w:r>
        <w:t>家</w:t>
      </w:r>
      <w:r>
        <w:rPr>
          <w:rFonts w:hint="eastAsia" w:eastAsia="宋体"/>
          <w:lang w:eastAsia="zh-CN"/>
        </w:rPr>
        <w:t>》“</w:t>
      </w:r>
      <w:r>
        <w:t>鳶</w:t>
      </w:r>
      <w:r>
        <w:rPr>
          <w:rFonts w:hint="eastAsia" w:eastAsia="宋体"/>
          <w:lang w:eastAsia="zh-CN"/>
        </w:rPr>
        <w:t>”</w:t>
      </w:r>
      <w:r>
        <w:t>作</w:t>
      </w:r>
      <w:r>
        <w:rPr>
          <w:rFonts w:hint="eastAsia" w:eastAsia="宋体"/>
          <w:lang w:eastAsia="zh-CN"/>
        </w:rPr>
        <w:t>“</w:t>
      </w:r>
      <w:r>
        <w:t>䳒</w:t>
      </w:r>
      <w:r>
        <w:rPr>
          <w:rFonts w:hint="eastAsia" w:eastAsia="宋体"/>
          <w:lang w:eastAsia="zh-CN"/>
        </w:rPr>
        <w:t>”</w:t>
      </w:r>
      <w:r>
        <w:t>。墨籤云：段以</w:t>
      </w:r>
      <w:r>
        <w:rPr>
          <w:rFonts w:hint="eastAsia" w:eastAsia="宋体"/>
          <w:lang w:eastAsia="zh-CN"/>
        </w:rPr>
        <w:t>“</w:t>
      </w:r>
      <w:r>
        <w:t>鳶</w:t>
      </w:r>
      <w:r>
        <w:rPr>
          <w:rFonts w:hint="eastAsia" w:eastAsia="宋体"/>
          <w:lang w:eastAsia="zh-CN"/>
        </w:rPr>
        <w:t>”</w:t>
      </w:r>
      <w:r>
        <w:t>爲</w:t>
      </w:r>
      <w:r>
        <w:rPr>
          <w:rFonts w:hint="eastAsia" w:eastAsia="宋体"/>
          <w:lang w:eastAsia="zh-CN"/>
        </w:rPr>
        <w:t>《</w:t>
      </w:r>
      <w:r>
        <w:t>夏小正</w:t>
      </w:r>
      <w:r>
        <w:rPr>
          <w:rFonts w:hint="eastAsia" w:eastAsia="宋体"/>
          <w:lang w:eastAsia="zh-CN"/>
        </w:rPr>
        <w:t>》“</w:t>
      </w:r>
      <w:r>
        <w:t>鳴弋</w:t>
      </w:r>
      <w:r>
        <w:rPr>
          <w:rFonts w:hint="eastAsia" w:eastAsia="宋体"/>
          <w:lang w:eastAsia="zh-CN"/>
        </w:rPr>
        <w:t>”</w:t>
      </w:r>
      <w:r>
        <w:t>之</w:t>
      </w:r>
      <w:r>
        <w:rPr>
          <w:rFonts w:hint="eastAsia" w:eastAsia="宋体"/>
          <w:lang w:eastAsia="zh-CN"/>
        </w:rPr>
        <w:t>“</w:t>
      </w:r>
      <w:r>
        <w:t>弋</w:t>
      </w:r>
      <w:r>
        <w:rPr>
          <w:rFonts w:hint="eastAsia" w:eastAsia="宋体"/>
          <w:lang w:eastAsia="zh-CN"/>
        </w:rPr>
        <w:t>”</w:t>
      </w:r>
      <w:r>
        <w:t>，又以</w:t>
      </w:r>
      <w:r>
        <w:rPr>
          <w:rFonts w:hint="eastAsia" w:eastAsia="宋体"/>
          <w:lang w:eastAsia="zh-CN"/>
        </w:rPr>
        <w:t>“</w:t>
      </w:r>
      <w:r>
        <w:t>鳶</w:t>
      </w:r>
      <w:r>
        <w:rPr>
          <w:rFonts w:hint="eastAsia" w:eastAsia="宋体"/>
          <w:lang w:eastAsia="zh-CN"/>
        </w:rPr>
        <w:t>”</w:t>
      </w:r>
      <w:r>
        <w:t>爲</w:t>
      </w:r>
      <w:r>
        <w:rPr>
          <w:rFonts w:hint="eastAsia" w:eastAsia="宋体"/>
          <w:lang w:eastAsia="zh-CN"/>
        </w:rPr>
        <w:t>“</w:t>
      </w:r>
      <w:r>
        <w:t>鷳</w:t>
      </w:r>
      <w:r>
        <w:rPr>
          <w:rFonts w:hint="eastAsia" w:eastAsia="宋体"/>
          <w:lang w:eastAsia="zh-CN"/>
        </w:rPr>
        <w:t>”</w:t>
      </w:r>
      <w:r>
        <w:t>之俗</w:t>
      </w:r>
    </w:p>
    <w:p w14:paraId="5FCC8B1D">
      <w:r>
        <w:t>字，大謬。</w:t>
      </w:r>
    </w:p>
    <w:p w14:paraId="40C28AB8">
      <w:r>
        <w:t>又籤云：隸書從</w:t>
      </w:r>
      <w:r>
        <w:rPr>
          <w:rFonts w:hint="eastAsia" w:eastAsia="宋体"/>
          <w:lang w:eastAsia="zh-CN"/>
        </w:rPr>
        <w:t>“</w:t>
      </w:r>
      <w:r>
        <w:t>戈</w:t>
      </w:r>
      <w:r>
        <w:rPr>
          <w:rFonts w:hint="eastAsia" w:eastAsia="宋体"/>
          <w:lang w:eastAsia="zh-CN"/>
        </w:rPr>
        <w:t>”</w:t>
      </w:r>
      <w:r>
        <w:t>之字，或省從</w:t>
      </w:r>
      <w:r>
        <w:rPr>
          <w:rFonts w:hint="eastAsia" w:eastAsia="宋体"/>
          <w:lang w:eastAsia="zh-CN"/>
        </w:rPr>
        <w:t>“</w:t>
      </w:r>
      <w:r>
        <w:t>弋</w:t>
      </w:r>
      <w:r>
        <w:rPr>
          <w:rFonts w:hint="eastAsia" w:eastAsia="宋体"/>
          <w:lang w:eastAsia="zh-CN"/>
        </w:rPr>
        <w:t>”</w:t>
      </w:r>
      <w:r>
        <w:t>，</w:t>
      </w:r>
      <w:r>
        <w:rPr>
          <w:rFonts w:hint="eastAsia" w:eastAsia="宋体"/>
          <w:lang w:eastAsia="zh-CN"/>
        </w:rPr>
        <w:t>《</w:t>
      </w:r>
      <w:r>
        <w:t>曹全碑</w:t>
      </w:r>
      <w:r>
        <w:rPr>
          <w:rFonts w:hint="eastAsia" w:eastAsia="宋体"/>
          <w:lang w:eastAsia="zh-CN"/>
        </w:rPr>
        <w:t>》“</w:t>
      </w:r>
      <w:r>
        <w:t>威牟諸賁攻城朢戰</w:t>
      </w:r>
      <w:r>
        <w:rPr>
          <w:rFonts w:hint="eastAsia" w:eastAsia="宋体"/>
          <w:lang w:eastAsia="zh-CN"/>
        </w:rPr>
        <w:t>”</w:t>
      </w:r>
      <w:r>
        <w:t>是</w:t>
      </w:r>
    </w:p>
    <w:p w14:paraId="6D3427DE">
      <w:r>
        <w:t>也。此可爲</w:t>
      </w:r>
    </w:p>
    <w:p w14:paraId="140FED87">
      <w:r>
        <w:rPr>
          <w:rFonts w:hint="eastAsia" w:eastAsia="宋体"/>
          <w:lang w:eastAsia="zh-CN"/>
        </w:rPr>
        <w:t>“</w:t>
      </w:r>
      <w:r>
        <w:t>鳶</w:t>
      </w:r>
      <w:r>
        <w:rPr>
          <w:rFonts w:hint="eastAsia" w:eastAsia="宋体"/>
          <w:lang w:eastAsia="zh-CN"/>
        </w:rPr>
        <w:t>”</w:t>
      </w:r>
      <w:r>
        <w:t>字作</w:t>
      </w:r>
      <w:r>
        <w:rPr>
          <w:rFonts w:hint="eastAsia" w:eastAsia="宋体"/>
          <w:lang w:eastAsia="zh-CN"/>
        </w:rPr>
        <w:t>“</w:t>
      </w:r>
      <w:r>
        <w:t>鳶</w:t>
      </w:r>
      <w:r>
        <w:rPr>
          <w:rFonts w:hint="eastAsia" w:eastAsia="宋体"/>
          <w:lang w:eastAsia="zh-CN"/>
        </w:rPr>
        <w:t>”</w:t>
      </w:r>
      <w:r>
        <w:t>之例。又</w:t>
      </w:r>
      <w:r>
        <w:rPr>
          <w:rFonts w:hint="eastAsia" w:eastAsia="宋体"/>
          <w:lang w:eastAsia="zh-CN"/>
        </w:rPr>
        <w:t>《</w:t>
      </w:r>
      <w:r>
        <w:t>李翊夫人碑</w:t>
      </w:r>
      <w:r>
        <w:rPr>
          <w:rFonts w:hint="eastAsia" w:eastAsia="宋体"/>
          <w:lang w:eastAsia="zh-CN"/>
        </w:rPr>
        <w:t>》</w:t>
      </w:r>
      <w:r>
        <w:t>：</w:t>
      </w:r>
      <w:r>
        <w:rPr>
          <w:rFonts w:hint="eastAsia" w:eastAsia="宋体"/>
          <w:lang w:eastAsia="zh-CN"/>
        </w:rPr>
        <w:t>“</w:t>
      </w:r>
      <w:r>
        <w:t>世有皇兮氣所裁。</w:t>
      </w:r>
      <w:r>
        <w:rPr>
          <w:rFonts w:hint="eastAsia" w:eastAsia="宋体"/>
          <w:lang w:eastAsia="zh-CN"/>
        </w:rPr>
        <w:t>”《</w:t>
      </w:r>
      <w:r>
        <w:t>吴仲山碑</w:t>
      </w:r>
      <w:r>
        <w:rPr>
          <w:rFonts w:hint="eastAsia" w:eastAsia="宋体"/>
          <w:lang w:eastAsia="zh-CN"/>
        </w:rPr>
        <w:t>》</w:t>
      </w:r>
      <w:r>
        <w:t>：</w:t>
      </w:r>
    </w:p>
    <w:p w14:paraId="7B47BDDB">
      <w:r>
        <w:t>【第417页】</w:t>
      </w:r>
    </w:p>
    <w:p w14:paraId="54B47AFB">
      <w:pPr>
        <w:rPr>
          <w:rFonts w:hint="eastAsia" w:eastAsia="宋体"/>
          <w:lang w:eastAsia="zh-CN"/>
        </w:rPr>
      </w:pPr>
      <w:r>
        <w:rPr>
          <w:rFonts w:hint="eastAsia" w:eastAsia="宋体"/>
          <w:lang w:eastAsia="zh-CN"/>
        </w:rPr>
        <w:t>“</w:t>
      </w:r>
      <w:r>
        <w:t>减痛。</w:t>
      </w:r>
      <w:r>
        <w:rPr>
          <w:rFonts w:hint="eastAsia" w:eastAsia="宋体"/>
          <w:lang w:eastAsia="zh-CN"/>
        </w:rPr>
        <w:t>”《</w:t>
      </w:r>
      <w:r>
        <w:t>張遷碑</w:t>
      </w:r>
      <w:r>
        <w:rPr>
          <w:rFonts w:hint="eastAsia" w:eastAsia="宋体"/>
          <w:lang w:eastAsia="zh-CN"/>
        </w:rPr>
        <w:t>》</w:t>
      </w:r>
      <w:r>
        <w:t>：</w:t>
      </w:r>
      <w:r>
        <w:rPr>
          <w:rFonts w:hint="eastAsia" w:eastAsia="宋体"/>
          <w:lang w:eastAsia="zh-CN"/>
        </w:rPr>
        <w:t>“</w:t>
      </w:r>
      <w:r>
        <w:t>開定畿寓。</w:t>
      </w:r>
      <w:r>
        <w:rPr>
          <w:rFonts w:hint="eastAsia" w:eastAsia="宋体"/>
          <w:lang w:eastAsia="zh-CN"/>
        </w:rPr>
        <w:t>”</w:t>
      </w:r>
      <w:r>
        <w:t>亦省</w:t>
      </w:r>
      <w:r>
        <w:rPr>
          <w:rFonts w:hint="eastAsia" w:eastAsia="宋体"/>
          <w:lang w:eastAsia="zh-CN"/>
        </w:rPr>
        <w:t>“</w:t>
      </w:r>
      <w:r>
        <w:t>戈</w:t>
      </w:r>
      <w:r>
        <w:rPr>
          <w:rFonts w:hint="eastAsia" w:eastAsia="宋体"/>
          <w:lang w:eastAsia="zh-CN"/>
        </w:rPr>
        <w:t>”</w:t>
      </w:r>
      <w:r>
        <w:t>作</w:t>
      </w:r>
      <w:r>
        <w:rPr>
          <w:rFonts w:hint="eastAsia" w:eastAsia="宋体"/>
          <w:lang w:eastAsia="zh-CN"/>
        </w:rPr>
        <w:t>“</w:t>
      </w:r>
      <w:r>
        <w:t>弋</w:t>
      </w:r>
      <w:r>
        <w:rPr>
          <w:rFonts w:hint="eastAsia" w:eastAsia="宋体"/>
          <w:lang w:eastAsia="zh-CN"/>
        </w:rPr>
        <w:t>”</w:t>
      </w:r>
    </w:p>
    <w:p w14:paraId="0CEE7DBA">
      <w:r>
        <w:t>鴄、鸗，盫也。</w:t>
      </w:r>
      <w:r>
        <w:rPr>
          <w:rFonts w:hint="eastAsia" w:eastAsia="宋体"/>
          <w:lang w:eastAsia="zh-CN"/>
        </w:rPr>
        <w:t>“《</w:t>
      </w:r>
      <w:r>
        <w:t>集韻</w:t>
      </w:r>
      <w:r>
        <w:rPr>
          <w:rFonts w:hint="eastAsia" w:eastAsia="宋体"/>
          <w:lang w:eastAsia="zh-CN"/>
        </w:rPr>
        <w:t>》</w:t>
      </w:r>
      <w:r>
        <w:t>：鸗，小鴕也</w:t>
      </w:r>
      <w:r>
        <w:rPr>
          <w:rFonts w:hint="eastAsia" w:eastAsia="宋体"/>
          <w:lang w:eastAsia="zh-CN"/>
        </w:rPr>
        <w:t>”</w:t>
      </w:r>
      <w:r>
        <w:t>，改</w:t>
      </w:r>
      <w:r>
        <w:rPr>
          <w:rFonts w:hint="eastAsia" w:eastAsia="宋体"/>
          <w:lang w:eastAsia="zh-CN"/>
        </w:rPr>
        <w:t>“《</w:t>
      </w:r>
      <w:r>
        <w:t>玉篇</w:t>
      </w:r>
      <w:r>
        <w:rPr>
          <w:rFonts w:hint="eastAsia" w:eastAsia="宋体"/>
          <w:lang w:eastAsia="zh-CN"/>
        </w:rPr>
        <w:t>》</w:t>
      </w:r>
      <w:r>
        <w:t>：鸗，鳧也</w:t>
      </w:r>
      <w:r>
        <w:rPr>
          <w:rFonts w:hint="eastAsia" w:eastAsia="宋体"/>
          <w:lang w:eastAsia="zh-CN"/>
        </w:rPr>
        <w:t>”</w:t>
      </w:r>
      <w:r>
        <w:t>。</w:t>
      </w:r>
      <w:r>
        <w:rPr>
          <w:rFonts w:hint="eastAsia" w:eastAsia="宋体"/>
          <w:lang w:eastAsia="zh-CN"/>
        </w:rPr>
        <w:t>“</w:t>
      </w:r>
      <w:r>
        <w:t>鸗，野鳥也</w:t>
      </w:r>
      <w:r>
        <w:rPr>
          <w:rFonts w:hint="eastAsia" w:eastAsia="宋体"/>
          <w:lang w:eastAsia="zh-CN"/>
        </w:rPr>
        <w:t>”</w:t>
      </w:r>
      <w:r>
        <w:t>，</w:t>
      </w:r>
    </w:p>
    <w:p w14:paraId="1759CC1E">
      <w:r>
        <w:rPr>
          <w:rFonts w:hint="eastAsia" w:eastAsia="宋体"/>
          <w:lang w:eastAsia="zh-CN"/>
        </w:rPr>
        <w:t>“</w:t>
      </w:r>
      <w:r>
        <w:t>鳥</w:t>
      </w:r>
      <w:r>
        <w:rPr>
          <w:rFonts w:hint="eastAsia" w:eastAsia="宋体"/>
          <w:lang w:eastAsia="zh-CN"/>
        </w:rPr>
        <w:t>”</w:t>
      </w:r>
      <w:r>
        <w:t>改</w:t>
      </w:r>
      <w:r>
        <w:rPr>
          <w:rFonts w:hint="eastAsia" w:eastAsia="宋体"/>
          <w:lang w:eastAsia="zh-CN"/>
        </w:rPr>
        <w:t>“</w:t>
      </w:r>
      <w:r>
        <w:t>鳧</w:t>
      </w:r>
      <w:r>
        <w:rPr>
          <w:rFonts w:hint="eastAsia" w:eastAsia="宋体"/>
          <w:lang w:eastAsia="zh-CN"/>
        </w:rPr>
        <w:t>”</w:t>
      </w:r>
      <w:r>
        <w:t>。乙</w:t>
      </w:r>
      <w:r>
        <w:rPr>
          <w:rFonts w:hint="eastAsia" w:eastAsia="宋体"/>
          <w:lang w:eastAsia="zh-CN"/>
        </w:rPr>
        <w:t>“</w:t>
      </w:r>
      <w:r>
        <w:t>索隱引劉</w:t>
      </w:r>
      <w:r>
        <w:rPr>
          <w:rFonts w:hint="eastAsia" w:eastAsia="宋体"/>
          <w:lang w:eastAsia="zh-CN"/>
        </w:rPr>
        <w:t>”</w:t>
      </w:r>
      <w:r>
        <w:t>下二十六字</w:t>
      </w:r>
    </w:p>
    <w:p w14:paraId="682B5CBB">
      <w:r>
        <w:t>鴆鳥，其雄謂之運日。</w:t>
      </w:r>
      <w:r>
        <w:rPr>
          <w:rFonts w:hint="eastAsia" w:eastAsia="宋体"/>
          <w:lang w:eastAsia="zh-CN"/>
        </w:rPr>
        <w:t>“《</w:t>
      </w:r>
      <w:r>
        <w:t>離騷</w:t>
      </w:r>
      <w:r>
        <w:rPr>
          <w:rFonts w:hint="eastAsia" w:eastAsia="宋体"/>
          <w:lang w:eastAsia="zh-CN"/>
        </w:rPr>
        <w:t>》</w:t>
      </w:r>
      <w:r>
        <w:t>注</w:t>
      </w:r>
      <w:r>
        <w:rPr>
          <w:rFonts w:hint="eastAsia" w:eastAsia="宋体"/>
          <w:lang w:eastAsia="zh-CN"/>
        </w:rPr>
        <w:t>”</w:t>
      </w:r>
      <w:r>
        <w:t>下，補：</w:t>
      </w:r>
      <w:r>
        <w:rPr>
          <w:rFonts w:hint="eastAsia" w:eastAsia="宋体"/>
          <w:lang w:eastAsia="zh-CN"/>
        </w:rPr>
        <w:t>“</w:t>
      </w:r>
      <w:r>
        <w:t>韋昭</w:t>
      </w:r>
      <w:r>
        <w:rPr>
          <w:rFonts w:hint="eastAsia" w:eastAsia="宋体"/>
          <w:lang w:eastAsia="zh-CN"/>
        </w:rPr>
        <w:t>《</w:t>
      </w:r>
      <w:r>
        <w:t>晉語</w:t>
      </w:r>
      <w:r>
        <w:rPr>
          <w:rFonts w:hint="eastAsia" w:eastAsia="宋体"/>
          <w:lang w:eastAsia="zh-CN"/>
        </w:rPr>
        <w:t>》</w:t>
      </w:r>
      <w:r>
        <w:t>注竝。</w:t>
      </w:r>
      <w:r>
        <w:rPr>
          <w:rFonts w:hint="eastAsia" w:eastAsia="宋体"/>
          <w:lang w:eastAsia="zh-CN"/>
        </w:rPr>
        <w:t>”</w:t>
      </w:r>
      <w:r>
        <w:t>乙</w:t>
      </w:r>
      <w:r>
        <w:rPr>
          <w:rFonts w:hint="eastAsia" w:eastAsia="宋体"/>
          <w:lang w:eastAsia="zh-CN"/>
        </w:rPr>
        <w:t>“</w:t>
      </w:r>
      <w:r>
        <w:t>羽有毒，可殺</w:t>
      </w:r>
    </w:p>
    <w:p w14:paraId="6BE2A9A1">
      <w:r>
        <w:t>人</w:t>
      </w:r>
      <w:r>
        <w:rPr>
          <w:rFonts w:hint="eastAsia" w:eastAsia="宋体"/>
          <w:lang w:eastAsia="zh-CN"/>
        </w:rPr>
        <w:t>”</w:t>
      </w:r>
      <w:r>
        <w:t>六字。</w:t>
      </w:r>
    </w:p>
    <w:p w14:paraId="16BA3A55">
      <w:r>
        <w:t>翼文曰順。墨籤云：</w:t>
      </w:r>
      <w:r>
        <w:rPr>
          <w:rFonts w:hint="eastAsia" w:eastAsia="宋体"/>
          <w:lang w:eastAsia="zh-CN"/>
        </w:rPr>
        <w:t>《</w:t>
      </w:r>
      <w:r>
        <w:t>白帖</w:t>
      </w:r>
      <w:r>
        <w:rPr>
          <w:rFonts w:hint="eastAsia" w:eastAsia="宋体"/>
          <w:lang w:eastAsia="zh-CN"/>
        </w:rPr>
        <w:t>》</w:t>
      </w:r>
      <w:r>
        <w:t>九十四引</w:t>
      </w:r>
      <w:r>
        <w:rPr>
          <w:rFonts w:hint="eastAsia" w:eastAsia="宋体"/>
          <w:lang w:eastAsia="zh-CN"/>
        </w:rPr>
        <w:t>《</w:t>
      </w:r>
      <w:r>
        <w:t>山海經</w:t>
      </w:r>
      <w:r>
        <w:rPr>
          <w:rFonts w:hint="eastAsia" w:eastAsia="宋体"/>
          <w:lang w:eastAsia="zh-CN"/>
        </w:rPr>
        <w:t>》</w:t>
      </w:r>
      <w:r>
        <w:t>，作</w:t>
      </w:r>
      <w:r>
        <w:rPr>
          <w:rFonts w:hint="eastAsia" w:eastAsia="宋体"/>
          <w:lang w:eastAsia="zh-CN"/>
        </w:rPr>
        <w:t>“</w:t>
      </w:r>
      <w:r>
        <w:t>翼文曰禮，背文曰義</w:t>
      </w:r>
      <w:r>
        <w:rPr>
          <w:rFonts w:hint="eastAsia" w:eastAsia="宋体"/>
          <w:lang w:eastAsia="zh-CN"/>
        </w:rPr>
        <w:t>”</w:t>
      </w:r>
      <w:r>
        <w:t>。又籤</w:t>
      </w:r>
    </w:p>
    <w:p w14:paraId="5FC23FDF">
      <w:pPr>
        <w:rPr>
          <w:rFonts w:hint="eastAsia" w:eastAsia="宋体"/>
          <w:lang w:eastAsia="zh-CN"/>
        </w:rPr>
      </w:pPr>
      <w:r>
        <w:t>云：</w:t>
      </w:r>
      <w:r>
        <w:rPr>
          <w:rFonts w:hint="eastAsia" w:eastAsia="宋体"/>
          <w:lang w:eastAsia="zh-CN"/>
        </w:rPr>
        <w:t>《</w:t>
      </w:r>
      <w:r>
        <w:t>論衡。講瑞篇</w:t>
      </w:r>
      <w:r>
        <w:rPr>
          <w:rFonts w:hint="eastAsia" w:eastAsia="宋体"/>
          <w:lang w:eastAsia="zh-CN"/>
        </w:rPr>
        <w:t>》</w:t>
      </w:r>
      <w:r>
        <w:t>引</w:t>
      </w:r>
      <w:r>
        <w:rPr>
          <w:rFonts w:hint="eastAsia" w:eastAsia="宋体"/>
          <w:lang w:eastAsia="zh-CN"/>
        </w:rPr>
        <w:t>《</w:t>
      </w:r>
      <w:r>
        <w:t>禮記。瑞命</w:t>
      </w:r>
      <w:r>
        <w:rPr>
          <w:rFonts w:hint="eastAsia" w:eastAsia="宋体"/>
          <w:lang w:eastAsia="zh-CN"/>
        </w:rPr>
        <w:t>》</w:t>
      </w:r>
      <w:r>
        <w:t>篇云：</w:t>
      </w:r>
      <w:r>
        <w:rPr>
          <w:rFonts w:hint="eastAsia" w:eastAsia="宋体"/>
          <w:lang w:eastAsia="zh-CN"/>
        </w:rPr>
        <w:t>“</w:t>
      </w:r>
      <w:r>
        <w:t>雄曰鳳，雌曰皇。雄鳴曰即即，雌鳴曰足足。</w:t>
      </w:r>
      <w:r>
        <w:rPr>
          <w:rFonts w:hint="eastAsia" w:eastAsia="宋体"/>
          <w:lang w:eastAsia="zh-CN"/>
        </w:rPr>
        <w:t>”</w:t>
      </w:r>
    </w:p>
    <w:p w14:paraId="718CB150">
      <w:r>
        <w:t>鳳，皇屬也。墨籤云：</w:t>
      </w:r>
      <w:r>
        <w:rPr>
          <w:rFonts w:hint="eastAsia" w:eastAsia="宋体"/>
          <w:lang w:eastAsia="zh-CN"/>
        </w:rPr>
        <w:t>《</w:t>
      </w:r>
      <w:r>
        <w:t>論衡。講瑞篇</w:t>
      </w:r>
      <w:r>
        <w:rPr>
          <w:rFonts w:hint="eastAsia" w:eastAsia="宋体"/>
          <w:lang w:eastAsia="zh-CN"/>
        </w:rPr>
        <w:t>》“</w:t>
      </w:r>
      <w:r>
        <w:t>王鳥之記</w:t>
      </w:r>
      <w:r>
        <w:rPr>
          <w:rFonts w:hint="eastAsia" w:eastAsia="宋体"/>
          <w:lang w:eastAsia="zh-CN"/>
        </w:rPr>
        <w:t>”</w:t>
      </w:r>
      <w:r>
        <w:t>：</w:t>
      </w:r>
      <w:r>
        <w:rPr>
          <w:rFonts w:hint="eastAsia" w:eastAsia="宋体"/>
          <w:lang w:eastAsia="zh-CN"/>
        </w:rPr>
        <w:t>“</w:t>
      </w:r>
      <w:r>
        <w:t>四方中央皆有大鳥，其出</w:t>
      </w:r>
    </w:p>
    <w:p w14:paraId="4E7FB5FD">
      <w:pPr>
        <w:rPr>
          <w:rFonts w:hint="eastAsia" w:eastAsia="宋体"/>
          <w:lang w:eastAsia="zh-CN"/>
        </w:rPr>
      </w:pPr>
      <w:r>
        <w:t>衆鳥皆從，小大毛色類鳳皇。</w:t>
      </w:r>
      <w:r>
        <w:rPr>
          <w:rFonts w:hint="eastAsia" w:eastAsia="宋体"/>
          <w:lang w:eastAsia="zh-CN"/>
        </w:rPr>
        <w:t>”</w:t>
      </w:r>
    </w:p>
    <w:p w14:paraId="681D5AB4">
      <w:pPr>
        <w:rPr>
          <w:rFonts w:hint="eastAsia" w:eastAsia="宋体"/>
          <w:lang w:eastAsia="zh-CN"/>
        </w:rPr>
      </w:pPr>
      <w:r>
        <w:t>鵛，怪鳥屬也。墨籤云：</w:t>
      </w:r>
      <w:r>
        <w:rPr>
          <w:rFonts w:hint="eastAsia" w:eastAsia="宋体"/>
          <w:lang w:eastAsia="zh-CN"/>
        </w:rPr>
        <w:t>《</w:t>
      </w:r>
      <w:r>
        <w:t>玉篇</w:t>
      </w:r>
      <w:r>
        <w:rPr>
          <w:rFonts w:hint="eastAsia" w:eastAsia="宋体"/>
          <w:lang w:eastAsia="zh-CN"/>
        </w:rPr>
        <w:t>》</w:t>
      </w:r>
      <w:r>
        <w:t>：</w:t>
      </w:r>
      <w:r>
        <w:rPr>
          <w:rFonts w:hint="eastAsia" w:eastAsia="宋体"/>
          <w:lang w:eastAsia="zh-CN"/>
        </w:rPr>
        <w:t>“</w:t>
      </w:r>
      <w:r>
        <w:t>鵐，亡俱切，雀也。</w:t>
      </w:r>
      <w:r>
        <w:rPr>
          <w:rFonts w:hint="eastAsia" w:eastAsia="宋体"/>
          <w:lang w:eastAsia="zh-CN"/>
        </w:rPr>
        <w:t>”《</w:t>
      </w:r>
      <w:r>
        <w:t>廣韻</w:t>
      </w:r>
      <w:r>
        <w:rPr>
          <w:rFonts w:hint="eastAsia" w:eastAsia="宋体"/>
          <w:lang w:eastAsia="zh-CN"/>
        </w:rPr>
        <w:t>》</w:t>
      </w:r>
      <w:r>
        <w:t>：</w:t>
      </w:r>
      <w:r>
        <w:rPr>
          <w:rFonts w:hint="eastAsia" w:eastAsia="宋体"/>
          <w:lang w:eastAsia="zh-CN"/>
        </w:rPr>
        <w:t>“</w:t>
      </w:r>
      <w:r>
        <w:t>鵐，鳥名，雀屬。</w:t>
      </w:r>
      <w:r>
        <w:rPr>
          <w:rFonts w:hint="eastAsia" w:eastAsia="宋体"/>
          <w:lang w:eastAsia="zh-CN"/>
        </w:rPr>
        <w:t>”</w:t>
      </w:r>
    </w:p>
    <w:p w14:paraId="22DA4C5A">
      <w:r>
        <w:t>即</w:t>
      </w:r>
      <w:r>
        <w:rPr>
          <w:rFonts w:hint="eastAsia" w:eastAsia="宋体"/>
          <w:lang w:eastAsia="zh-CN"/>
        </w:rPr>
        <w:t>《</w:t>
      </w:r>
      <w:r>
        <w:t>廣雅</w:t>
      </w:r>
      <w:r>
        <w:rPr>
          <w:rFonts w:hint="eastAsia" w:eastAsia="宋体"/>
          <w:lang w:eastAsia="zh-CN"/>
        </w:rPr>
        <w:t>》</w:t>
      </w:r>
      <w:r>
        <w:t>之</w:t>
      </w:r>
      <w:r>
        <w:rPr>
          <w:rFonts w:hint="eastAsia" w:eastAsia="宋体"/>
          <w:lang w:eastAsia="zh-CN"/>
        </w:rPr>
        <w:t>“</w:t>
      </w:r>
      <w:r>
        <w:t>鵛雀</w:t>
      </w:r>
      <w:r>
        <w:rPr>
          <w:rFonts w:hint="eastAsia" w:eastAsia="宋体"/>
          <w:lang w:eastAsia="zh-CN"/>
        </w:rPr>
        <w:t>”</w:t>
      </w:r>
      <w:r>
        <w:t>。</w:t>
      </w:r>
    </w:p>
    <w:p w14:paraId="21C59126">
      <w:pPr>
        <w:rPr>
          <w:rFonts w:hint="eastAsia" w:eastAsia="宋体"/>
          <w:lang w:eastAsia="zh-CN"/>
        </w:rPr>
      </w:pPr>
      <w:r>
        <w:rPr>
          <w:rFonts w:hint="eastAsia" w:eastAsia="宋体"/>
          <w:lang w:eastAsia="zh-CN"/>
        </w:rPr>
        <w:t>《</w:t>
      </w:r>
      <w:r>
        <w:t>釋獸</w:t>
      </w:r>
      <w:r>
        <w:rPr>
          <w:rFonts w:hint="eastAsia" w:eastAsia="宋体"/>
          <w:lang w:eastAsia="zh-CN"/>
        </w:rPr>
        <w:t>》</w:t>
      </w:r>
    </w:p>
    <w:p w14:paraId="5F18CB12">
      <w:r>
        <w:t>貌，貁也。墨籤云：</w:t>
      </w:r>
      <w:r>
        <w:rPr>
          <w:rFonts w:hint="eastAsia" w:eastAsia="宋体"/>
          <w:lang w:eastAsia="zh-CN"/>
        </w:rPr>
        <w:t>“</w:t>
      </w:r>
      <w:r>
        <w:t>貁</w:t>
      </w:r>
      <w:r>
        <w:rPr>
          <w:rFonts w:hint="eastAsia" w:eastAsia="宋体"/>
          <w:lang w:eastAsia="zh-CN"/>
        </w:rPr>
        <w:t>”</w:t>
      </w:r>
      <w:r>
        <w:t>或作</w:t>
      </w:r>
      <w:r>
        <w:rPr>
          <w:rFonts w:hint="eastAsia" w:eastAsia="宋体"/>
          <w:lang w:eastAsia="zh-CN"/>
        </w:rPr>
        <w:t>“</w:t>
      </w:r>
      <w:r>
        <w:t>狖</w:t>
      </w:r>
      <w:r>
        <w:rPr>
          <w:rFonts w:hint="eastAsia" w:eastAsia="宋体"/>
          <w:lang w:eastAsia="zh-CN"/>
        </w:rPr>
        <w:t>”</w:t>
      </w:r>
      <w:r>
        <w:t>。</w:t>
      </w:r>
      <w:r>
        <w:rPr>
          <w:rFonts w:hint="eastAsia" w:eastAsia="宋体"/>
          <w:lang w:eastAsia="zh-CN"/>
        </w:rPr>
        <w:t>《</w:t>
      </w:r>
      <w:r>
        <w:t>魏志。東遼傳</w:t>
      </w:r>
      <w:r>
        <w:rPr>
          <w:rFonts w:hint="eastAsia" w:eastAsia="宋体"/>
          <w:lang w:eastAsia="zh-CN"/>
        </w:rPr>
        <w:t>》“</w:t>
      </w:r>
      <w:r>
        <w:t>夫餘大人加狐狸狖白黑貂</w:t>
      </w:r>
    </w:p>
    <w:p w14:paraId="3A5E54FA">
      <w:r>
        <w:t>之裘。</w:t>
      </w:r>
      <w:r>
        <w:rPr>
          <w:rFonts w:hint="eastAsia" w:eastAsia="宋体"/>
          <w:lang w:eastAsia="zh-CN"/>
        </w:rPr>
        <w:t>”</w:t>
      </w:r>
      <w:r>
        <w:t>又云</w:t>
      </w:r>
      <w:r>
        <w:rPr>
          <w:rFonts w:hint="eastAsia" w:eastAsia="宋体"/>
          <w:lang w:eastAsia="zh-CN"/>
        </w:rPr>
        <w:t>“</w:t>
      </w:r>
      <w:r>
        <w:t>出貂狖。</w:t>
      </w:r>
      <w:r>
        <w:rPr>
          <w:rFonts w:hint="eastAsia" w:eastAsia="宋体"/>
          <w:lang w:eastAsia="zh-CN"/>
        </w:rPr>
        <w:t>”</w:t>
      </w:r>
      <w:r>
        <w:t>蓋狖亦狐狸之屬，可以爲裘，故</w:t>
      </w:r>
      <w:r>
        <w:rPr>
          <w:rFonts w:hint="eastAsia" w:eastAsia="宋体"/>
          <w:lang w:eastAsia="zh-CN"/>
        </w:rPr>
        <w:t>《</w:t>
      </w:r>
      <w:r>
        <w:t>傳</w:t>
      </w:r>
      <w:r>
        <w:rPr>
          <w:rFonts w:hint="eastAsia" w:eastAsia="宋体"/>
          <w:lang w:eastAsia="zh-CN"/>
        </w:rPr>
        <w:t>》</w:t>
      </w:r>
      <w:r>
        <w:t>以狐狸、狖竝言之。</w:t>
      </w:r>
      <w:r>
        <w:rPr>
          <w:rFonts w:hint="eastAsia" w:eastAsia="宋体"/>
          <w:lang w:eastAsia="zh-CN"/>
        </w:rPr>
        <w:t>“</w:t>
      </w:r>
      <w:r>
        <w:t>狖</w:t>
      </w:r>
      <w:r>
        <w:rPr>
          <w:rFonts w:hint="eastAsia" w:eastAsia="宋体"/>
          <w:lang w:eastAsia="zh-CN"/>
        </w:rPr>
        <w:t>”</w:t>
      </w:r>
      <w:r>
        <w:t>或譌</w:t>
      </w:r>
    </w:p>
    <w:p w14:paraId="0D16BF5F">
      <w:pPr>
        <w:rPr>
          <w:rFonts w:hint="eastAsia" w:eastAsia="宋体"/>
          <w:lang w:eastAsia="zh-CN"/>
        </w:rPr>
      </w:pPr>
      <w:r>
        <w:t>作</w:t>
      </w:r>
      <w:r>
        <w:rPr>
          <w:rFonts w:hint="eastAsia" w:eastAsia="宋体"/>
          <w:lang w:eastAsia="zh-CN"/>
        </w:rPr>
        <w:t>“</w:t>
      </w:r>
      <w:r>
        <w:t>豽</w:t>
      </w:r>
      <w:r>
        <w:rPr>
          <w:rFonts w:hint="eastAsia" w:eastAsia="宋体"/>
          <w:lang w:eastAsia="zh-CN"/>
        </w:rPr>
        <w:t>”</w:t>
      </w:r>
      <w:r>
        <w:t>。</w:t>
      </w:r>
      <w:r>
        <w:rPr>
          <w:rFonts w:hint="eastAsia" w:eastAsia="宋体"/>
          <w:lang w:eastAsia="zh-CN"/>
        </w:rPr>
        <w:t>《</w:t>
      </w:r>
      <w:r>
        <w:t>魏志。鮮卑傳</w:t>
      </w:r>
      <w:r>
        <w:rPr>
          <w:rFonts w:hint="eastAsia" w:eastAsia="宋体"/>
          <w:lang w:eastAsia="zh-CN"/>
        </w:rPr>
        <w:t>》</w:t>
      </w:r>
      <w:r>
        <w:t>注引</w:t>
      </w:r>
      <w:r>
        <w:rPr>
          <w:rFonts w:hint="eastAsia" w:eastAsia="宋体"/>
          <w:lang w:eastAsia="zh-CN"/>
        </w:rPr>
        <w:t>《</w:t>
      </w:r>
      <w:r>
        <w:t>魏書</w:t>
      </w:r>
      <w:r>
        <w:rPr>
          <w:rFonts w:hint="eastAsia" w:eastAsia="宋体"/>
          <w:lang w:eastAsia="zh-CN"/>
        </w:rPr>
        <w:t>》</w:t>
      </w:r>
      <w:r>
        <w:t>：</w:t>
      </w:r>
      <w:r>
        <w:rPr>
          <w:rFonts w:hint="eastAsia" w:eastAsia="宋体"/>
          <w:lang w:eastAsia="zh-CN"/>
        </w:rPr>
        <w:t>“</w:t>
      </w:r>
      <w:r>
        <w:t>鮮卑有貂豽貚子，皮毛柔蠕，故天下以爲名裘。</w:t>
      </w:r>
      <w:r>
        <w:rPr>
          <w:rFonts w:hint="eastAsia" w:eastAsia="宋体"/>
          <w:lang w:eastAsia="zh-CN"/>
        </w:rPr>
        <w:t>”</w:t>
      </w:r>
    </w:p>
    <w:p w14:paraId="3DD120E1">
      <w:r>
        <w:t>【第418页】</w:t>
      </w:r>
    </w:p>
    <w:p w14:paraId="15F23D36">
      <w:r>
        <w:rPr>
          <w:rFonts w:hint="eastAsia" w:eastAsia="宋体"/>
          <w:lang w:eastAsia="zh-CN"/>
        </w:rPr>
        <w:t>《</w:t>
      </w:r>
      <w:r>
        <w:t>後漢書。鮮卑傳</w:t>
      </w:r>
      <w:r>
        <w:rPr>
          <w:rFonts w:hint="eastAsia" w:eastAsia="宋体"/>
          <w:lang w:eastAsia="zh-CN"/>
        </w:rPr>
        <w:t>》</w:t>
      </w:r>
      <w:r>
        <w:t>同。又</w:t>
      </w:r>
      <w:r>
        <w:rPr>
          <w:rFonts w:hint="eastAsia" w:eastAsia="宋体"/>
          <w:lang w:eastAsia="zh-CN"/>
        </w:rPr>
        <w:t>《</w:t>
      </w:r>
      <w:r>
        <w:t>東遼傳</w:t>
      </w:r>
      <w:r>
        <w:rPr>
          <w:rFonts w:hint="eastAsia" w:eastAsia="宋体"/>
          <w:lang w:eastAsia="zh-CN"/>
        </w:rPr>
        <w:t>》</w:t>
      </w:r>
      <w:r>
        <w:t>：</w:t>
      </w:r>
      <w:r>
        <w:rPr>
          <w:rFonts w:hint="eastAsia" w:eastAsia="宋体"/>
          <w:lang w:eastAsia="zh-CN"/>
        </w:rPr>
        <w:t>“</w:t>
      </w:r>
      <w:r>
        <w:t>夫餘出貂豽。</w:t>
      </w:r>
      <w:r>
        <w:rPr>
          <w:rFonts w:hint="eastAsia" w:eastAsia="宋体"/>
          <w:lang w:eastAsia="zh-CN"/>
        </w:rPr>
        <w:t>”</w:t>
      </w:r>
      <w:r>
        <w:t>字皆作</w:t>
      </w:r>
      <w:r>
        <w:rPr>
          <w:rFonts w:hint="eastAsia" w:eastAsia="宋体"/>
          <w:lang w:eastAsia="zh-CN"/>
        </w:rPr>
        <w:t>“</w:t>
      </w:r>
      <w:r>
        <w:t>豽</w:t>
      </w:r>
      <w:r>
        <w:rPr>
          <w:rFonts w:hint="eastAsia" w:eastAsia="宋体"/>
          <w:lang w:eastAsia="zh-CN"/>
        </w:rPr>
        <w:t>”</w:t>
      </w:r>
      <w:r>
        <w:t>。蓋</w:t>
      </w:r>
      <w:r>
        <w:rPr>
          <w:rFonts w:hint="eastAsia" w:eastAsia="宋体"/>
          <w:lang w:eastAsia="zh-CN"/>
        </w:rPr>
        <w:t>“</w:t>
      </w:r>
      <w:r>
        <w:t>貌</w:t>
      </w:r>
      <w:r>
        <w:rPr>
          <w:rFonts w:hint="eastAsia" w:eastAsia="宋体"/>
          <w:lang w:eastAsia="zh-CN"/>
        </w:rPr>
        <w:t>”</w:t>
      </w:r>
      <w:r>
        <w:t>從宂聲，</w:t>
      </w:r>
      <w:r>
        <w:rPr>
          <w:rFonts w:hint="eastAsia" w:eastAsia="宋体"/>
          <w:lang w:eastAsia="zh-CN"/>
        </w:rPr>
        <w:t>《</w:t>
      </w:r>
      <w:r>
        <w:t>廣</w:t>
      </w:r>
    </w:p>
    <w:p w14:paraId="6E67CD58">
      <w:pPr>
        <w:rPr>
          <w:rFonts w:hint="eastAsia" w:eastAsia="宋体"/>
          <w:lang w:eastAsia="zh-CN"/>
        </w:rPr>
      </w:pPr>
      <w:r>
        <w:t>韻</w:t>
      </w:r>
      <w:r>
        <w:rPr>
          <w:rFonts w:hint="eastAsia" w:eastAsia="宋体"/>
          <w:lang w:eastAsia="zh-CN"/>
        </w:rPr>
        <w:t>》</w:t>
      </w:r>
      <w:r>
        <w:t>：</w:t>
      </w:r>
      <w:r>
        <w:rPr>
          <w:rFonts w:hint="eastAsia" w:eastAsia="宋体"/>
          <w:lang w:eastAsia="zh-CN"/>
        </w:rPr>
        <w:t>“</w:t>
      </w:r>
      <w:r>
        <w:t>宂，而隴切。或作内。</w:t>
      </w:r>
      <w:r>
        <w:rPr>
          <w:rFonts w:hint="eastAsia" w:eastAsia="宋体"/>
          <w:lang w:eastAsia="zh-CN"/>
        </w:rPr>
        <w:t>”</w:t>
      </w:r>
      <w:r>
        <w:t>其形與</w:t>
      </w:r>
      <w:r>
        <w:rPr>
          <w:rFonts w:hint="eastAsia" w:eastAsia="宋体"/>
          <w:lang w:eastAsia="zh-CN"/>
        </w:rPr>
        <w:t>“</w:t>
      </w:r>
      <w:r>
        <w:t>内</w:t>
      </w:r>
      <w:r>
        <w:rPr>
          <w:rFonts w:hint="eastAsia" w:eastAsia="宋体"/>
          <w:lang w:eastAsia="zh-CN"/>
        </w:rPr>
        <w:t>”</w:t>
      </w:r>
      <w:r>
        <w:t>相似，故</w:t>
      </w:r>
      <w:r>
        <w:rPr>
          <w:rFonts w:hint="eastAsia" w:eastAsia="宋体"/>
          <w:lang w:eastAsia="zh-CN"/>
        </w:rPr>
        <w:t>“</w:t>
      </w:r>
      <w:r>
        <w:t>貌</w:t>
      </w:r>
      <w:r>
        <w:rPr>
          <w:rFonts w:hint="eastAsia" w:eastAsia="宋体"/>
          <w:lang w:eastAsia="zh-CN"/>
        </w:rPr>
        <w:t>”</w:t>
      </w:r>
      <w:r>
        <w:t>字譌而爲</w:t>
      </w:r>
      <w:r>
        <w:rPr>
          <w:rFonts w:hint="eastAsia" w:eastAsia="宋体"/>
          <w:lang w:eastAsia="zh-CN"/>
        </w:rPr>
        <w:t>“</w:t>
      </w:r>
      <w:r>
        <w:t>豽</w:t>
      </w:r>
      <w:r>
        <w:rPr>
          <w:rFonts w:hint="eastAsia" w:eastAsia="宋体"/>
          <w:lang w:eastAsia="zh-CN"/>
        </w:rPr>
        <w:t>”</w:t>
      </w:r>
      <w:r>
        <w:t>。李賢注</w:t>
      </w:r>
      <w:r>
        <w:rPr>
          <w:rFonts w:hint="eastAsia" w:eastAsia="宋体"/>
          <w:lang w:eastAsia="zh-CN"/>
        </w:rPr>
        <w:t>《</w:t>
      </w:r>
      <w:r>
        <w:t>後漢書</w:t>
      </w:r>
      <w:r>
        <w:rPr>
          <w:rFonts w:hint="eastAsia" w:eastAsia="宋体"/>
          <w:lang w:eastAsia="zh-CN"/>
        </w:rPr>
        <w:t>》</w:t>
      </w:r>
    </w:p>
    <w:p w14:paraId="62906F24">
      <w:r>
        <w:t>不知釐正，乃音</w:t>
      </w:r>
      <w:r>
        <w:rPr>
          <w:rFonts w:hint="eastAsia" w:eastAsia="宋体"/>
          <w:lang w:eastAsia="zh-CN"/>
        </w:rPr>
        <w:t>“</w:t>
      </w:r>
      <w:r>
        <w:t>奴八反</w:t>
      </w:r>
      <w:r>
        <w:rPr>
          <w:rFonts w:hint="eastAsia" w:eastAsia="宋体"/>
          <w:lang w:eastAsia="zh-CN"/>
        </w:rPr>
        <w:t>”</w:t>
      </w:r>
      <w:r>
        <w:t>，云</w:t>
      </w:r>
      <w:r>
        <w:rPr>
          <w:rFonts w:hint="eastAsia" w:eastAsia="宋体"/>
          <w:lang w:eastAsia="zh-CN"/>
        </w:rPr>
        <w:t>“</w:t>
      </w:r>
      <w:r>
        <w:t>似豹，無前足</w:t>
      </w:r>
      <w:r>
        <w:rPr>
          <w:rFonts w:hint="eastAsia" w:eastAsia="宋体"/>
          <w:lang w:eastAsia="zh-CN"/>
        </w:rPr>
        <w:t>”</w:t>
      </w:r>
      <w:r>
        <w:t>，又云</w:t>
      </w:r>
      <w:r>
        <w:rPr>
          <w:rFonts w:hint="eastAsia" w:eastAsia="宋体"/>
          <w:lang w:eastAsia="zh-CN"/>
        </w:rPr>
        <w:t>“</w:t>
      </w:r>
      <w:r>
        <w:t>豽，猴屬也</w:t>
      </w:r>
      <w:r>
        <w:rPr>
          <w:rFonts w:hint="eastAsia" w:eastAsia="宋体"/>
          <w:lang w:eastAsia="zh-CN"/>
        </w:rPr>
        <w:t>”</w:t>
      </w:r>
      <w:r>
        <w:t>。案：</w:t>
      </w:r>
      <w:r>
        <w:rPr>
          <w:rFonts w:hint="eastAsia" w:eastAsia="宋体"/>
          <w:lang w:eastAsia="zh-CN"/>
        </w:rPr>
        <w:t>《</w:t>
      </w:r>
      <w:r>
        <w:t>爾雅</w:t>
      </w:r>
      <w:r>
        <w:rPr>
          <w:rFonts w:hint="eastAsia" w:eastAsia="宋体"/>
          <w:lang w:eastAsia="zh-CN"/>
        </w:rPr>
        <w:t>》</w:t>
      </w:r>
      <w:r>
        <w:t>：</w:t>
      </w:r>
      <w:r>
        <w:rPr>
          <w:rFonts w:hint="eastAsia" w:eastAsia="宋体"/>
          <w:lang w:eastAsia="zh-CN"/>
        </w:rPr>
        <w:t>“</w:t>
      </w:r>
      <w:r>
        <w:t>貀無前</w:t>
      </w:r>
    </w:p>
    <w:p w14:paraId="230E23C7">
      <w:r>
        <w:t>足。</w:t>
      </w:r>
      <w:r>
        <w:rPr>
          <w:rFonts w:hint="eastAsia" w:eastAsia="宋体"/>
          <w:lang w:eastAsia="zh-CN"/>
        </w:rPr>
        <w:t>”</w:t>
      </w:r>
      <w:r>
        <w:t>本又作</w:t>
      </w:r>
      <w:r>
        <w:rPr>
          <w:rFonts w:hint="eastAsia" w:eastAsia="宋体"/>
          <w:lang w:eastAsia="zh-CN"/>
        </w:rPr>
        <w:t>“</w:t>
      </w:r>
      <w:r>
        <w:t>豽</w:t>
      </w:r>
      <w:r>
        <w:rPr>
          <w:rFonts w:hint="eastAsia" w:eastAsia="宋体"/>
          <w:lang w:eastAsia="zh-CN"/>
        </w:rPr>
        <w:t>”</w:t>
      </w:r>
      <w:r>
        <w:t>，女滑反。郭璞云：</w:t>
      </w:r>
      <w:r>
        <w:rPr>
          <w:rFonts w:hint="eastAsia" w:eastAsia="宋体"/>
          <w:lang w:eastAsia="zh-CN"/>
        </w:rPr>
        <w:t>“</w:t>
      </w:r>
      <w:r>
        <w:t>似狗，豹文。</w:t>
      </w:r>
      <w:r>
        <w:rPr>
          <w:rFonts w:hint="eastAsia" w:eastAsia="宋体"/>
          <w:lang w:eastAsia="zh-CN"/>
        </w:rPr>
        <w:t>”</w:t>
      </w:r>
      <w:r>
        <w:t>又用</w:t>
      </w:r>
      <w:r>
        <w:rPr>
          <w:rFonts w:hint="eastAsia" w:eastAsia="宋体"/>
          <w:lang w:eastAsia="zh-CN"/>
        </w:rPr>
        <w:t>《</w:t>
      </w:r>
      <w:r>
        <w:t>字林</w:t>
      </w:r>
      <w:r>
        <w:rPr>
          <w:rFonts w:hint="eastAsia" w:eastAsia="宋体"/>
          <w:lang w:eastAsia="zh-CN"/>
        </w:rPr>
        <w:t>》</w:t>
      </w:r>
      <w:r>
        <w:t>説云：</w:t>
      </w:r>
      <w:r>
        <w:rPr>
          <w:rFonts w:hint="eastAsia" w:eastAsia="宋体"/>
          <w:lang w:eastAsia="zh-CN"/>
        </w:rPr>
        <w:t>“</w:t>
      </w:r>
      <w:r>
        <w:t>似虎而黑。</w:t>
      </w:r>
      <w:r>
        <w:rPr>
          <w:rFonts w:hint="eastAsia" w:eastAsia="宋体"/>
          <w:lang w:eastAsia="zh-CN"/>
        </w:rPr>
        <w:t>”</w:t>
      </w:r>
      <w:r>
        <w:t>不言</w:t>
      </w:r>
    </w:p>
    <w:p w14:paraId="026607F6">
      <w:pPr>
        <w:rPr>
          <w:rFonts w:hint="eastAsia" w:eastAsia="宋体"/>
          <w:lang w:eastAsia="zh-CN"/>
        </w:rPr>
      </w:pPr>
      <w:r>
        <w:t>皮可爲裘，亦不以爲猴屬，李注非也。又案：</w:t>
      </w:r>
      <w:r>
        <w:rPr>
          <w:rFonts w:hint="eastAsia" w:eastAsia="宋体"/>
          <w:lang w:eastAsia="zh-CN"/>
        </w:rPr>
        <w:t>《</w:t>
      </w:r>
      <w:r>
        <w:t>廣韻</w:t>
      </w:r>
      <w:r>
        <w:rPr>
          <w:rFonts w:hint="eastAsia" w:eastAsia="宋体"/>
          <w:lang w:eastAsia="zh-CN"/>
        </w:rPr>
        <w:t>》</w:t>
      </w:r>
      <w:r>
        <w:t>：</w:t>
      </w:r>
      <w:r>
        <w:rPr>
          <w:rFonts w:hint="eastAsia" w:eastAsia="宋体"/>
          <w:lang w:eastAsia="zh-CN"/>
        </w:rPr>
        <w:t>“</w:t>
      </w:r>
      <w:r>
        <w:t>豽，獸名，無前足。</w:t>
      </w:r>
      <w:r>
        <w:rPr>
          <w:rFonts w:hint="eastAsia" w:eastAsia="宋体"/>
          <w:lang w:eastAsia="zh-CN"/>
        </w:rPr>
        <w:t>《</w:t>
      </w:r>
      <w:r>
        <w:t>説文</w:t>
      </w:r>
      <w:r>
        <w:rPr>
          <w:rFonts w:hint="eastAsia" w:eastAsia="宋体"/>
          <w:lang w:eastAsia="zh-CN"/>
        </w:rPr>
        <w:t>》</w:t>
      </w:r>
      <w:r>
        <w:t>作</w:t>
      </w:r>
      <w:r>
        <w:rPr>
          <w:rFonts w:hint="eastAsia" w:eastAsia="宋体"/>
          <w:lang w:eastAsia="zh-CN"/>
        </w:rPr>
        <w:t>‘</w:t>
      </w:r>
      <w:r>
        <w:t>貀</w:t>
      </w:r>
      <w:r>
        <w:rPr>
          <w:rFonts w:hint="eastAsia" w:eastAsia="宋体"/>
          <w:lang w:eastAsia="zh-CN"/>
        </w:rPr>
        <w:t>’</w:t>
      </w:r>
    </w:p>
    <w:p w14:paraId="767CC3B0">
      <w:r>
        <w:t>女滑切。</w:t>
      </w:r>
      <w:r>
        <w:rPr>
          <w:rFonts w:hint="eastAsia" w:eastAsia="宋体"/>
          <w:lang w:eastAsia="zh-CN"/>
        </w:rPr>
        <w:t>”</w:t>
      </w:r>
      <w:r>
        <w:t>又云：</w:t>
      </w:r>
      <w:r>
        <w:rPr>
          <w:rFonts w:hint="eastAsia" w:eastAsia="宋体"/>
          <w:lang w:eastAsia="zh-CN"/>
        </w:rPr>
        <w:t>“</w:t>
      </w:r>
      <w:r>
        <w:t>似貍，蒼黑，善捕鼠。</w:t>
      </w:r>
      <w:r>
        <w:rPr>
          <w:rFonts w:hint="eastAsia" w:eastAsia="宋体"/>
          <w:lang w:eastAsia="zh-CN"/>
        </w:rPr>
        <w:t>”</w:t>
      </w:r>
      <w:r>
        <w:t>依</w:t>
      </w:r>
      <w:r>
        <w:rPr>
          <w:rFonts w:hint="eastAsia" w:eastAsia="宋体"/>
          <w:lang w:eastAsia="zh-CN"/>
        </w:rPr>
        <w:t>“</w:t>
      </w:r>
      <w:r>
        <w:t>女滑</w:t>
      </w:r>
      <w:r>
        <w:rPr>
          <w:rFonts w:hint="eastAsia" w:eastAsia="宋体"/>
          <w:lang w:eastAsia="zh-CN"/>
        </w:rPr>
        <w:t>”</w:t>
      </w:r>
      <w:r>
        <w:t>之音，則爲</w:t>
      </w:r>
      <w:r>
        <w:rPr>
          <w:rFonts w:hint="eastAsia" w:eastAsia="宋体"/>
          <w:lang w:eastAsia="zh-CN"/>
        </w:rPr>
        <w:t>《</w:t>
      </w:r>
      <w:r>
        <w:t>爾雅</w:t>
      </w:r>
      <w:r>
        <w:rPr>
          <w:rFonts w:hint="eastAsia" w:eastAsia="宋体"/>
          <w:lang w:eastAsia="zh-CN"/>
        </w:rPr>
        <w:t>》</w:t>
      </w:r>
      <w:r>
        <w:t>之</w:t>
      </w:r>
      <w:r>
        <w:rPr>
          <w:rFonts w:hint="eastAsia" w:eastAsia="宋体"/>
          <w:lang w:eastAsia="zh-CN"/>
        </w:rPr>
        <w:t>“</w:t>
      </w:r>
      <w:r>
        <w:t>豽</w:t>
      </w:r>
      <w:r>
        <w:rPr>
          <w:rFonts w:hint="eastAsia" w:eastAsia="宋体"/>
          <w:lang w:eastAsia="zh-CN"/>
        </w:rPr>
        <w:t>”</w:t>
      </w:r>
      <w:r>
        <w:t>。依</w:t>
      </w:r>
      <w:r>
        <w:rPr>
          <w:rFonts w:hint="eastAsia" w:eastAsia="宋体"/>
          <w:lang w:eastAsia="zh-CN"/>
        </w:rPr>
        <w:t>“</w:t>
      </w:r>
      <w:r>
        <w:t>似貍</w:t>
      </w:r>
      <w:r>
        <w:rPr>
          <w:rFonts w:hint="eastAsia" w:eastAsia="宋体"/>
          <w:lang w:eastAsia="zh-CN"/>
        </w:rPr>
        <w:t>”</w:t>
      </w:r>
      <w:r>
        <w:t>之</w:t>
      </w:r>
    </w:p>
    <w:p w14:paraId="7A74A00A">
      <w:r>
        <w:t>解，則又爲</w:t>
      </w:r>
      <w:r>
        <w:rPr>
          <w:rFonts w:hint="eastAsia" w:eastAsia="宋体"/>
          <w:lang w:eastAsia="zh-CN"/>
        </w:rPr>
        <w:t>《</w:t>
      </w:r>
      <w:r>
        <w:t>倉頡篇</w:t>
      </w:r>
      <w:r>
        <w:rPr>
          <w:rFonts w:hint="eastAsia" w:eastAsia="宋体"/>
          <w:lang w:eastAsia="zh-CN"/>
        </w:rPr>
        <w:t>》</w:t>
      </w:r>
      <w:r>
        <w:t>之</w:t>
      </w:r>
      <w:r>
        <w:rPr>
          <w:rFonts w:hint="eastAsia" w:eastAsia="宋体"/>
          <w:lang w:eastAsia="zh-CN"/>
        </w:rPr>
        <w:t>“</w:t>
      </w:r>
      <w:r>
        <w:t>貌</w:t>
      </w:r>
      <w:r>
        <w:rPr>
          <w:rFonts w:hint="eastAsia" w:eastAsia="宋体"/>
          <w:lang w:eastAsia="zh-CN"/>
        </w:rPr>
        <w:t>”</w:t>
      </w:r>
      <w:r>
        <w:t>矣。蓋貌、豽譌混已久，爲韻書者，莫能辨正，而誤合之。不知</w:t>
      </w:r>
    </w:p>
    <w:p w14:paraId="702E4D22">
      <w:r>
        <w:t>似貍之獸，其字作</w:t>
      </w:r>
      <w:r>
        <w:rPr>
          <w:rFonts w:hint="eastAsia" w:eastAsia="宋体"/>
          <w:lang w:eastAsia="zh-CN"/>
        </w:rPr>
        <w:t>“</w:t>
      </w:r>
      <w:r>
        <w:t>貌</w:t>
      </w:r>
      <w:r>
        <w:rPr>
          <w:rFonts w:hint="eastAsia" w:eastAsia="宋体"/>
          <w:lang w:eastAsia="zh-CN"/>
        </w:rPr>
        <w:t>”</w:t>
      </w:r>
      <w:r>
        <w:t>作</w:t>
      </w:r>
      <w:r>
        <w:rPr>
          <w:rFonts w:hint="eastAsia" w:eastAsia="宋体"/>
          <w:lang w:eastAsia="zh-CN"/>
        </w:rPr>
        <w:t>“</w:t>
      </w:r>
      <w:r>
        <w:t>豽</w:t>
      </w:r>
      <w:r>
        <w:rPr>
          <w:rFonts w:hint="eastAsia" w:eastAsia="宋体"/>
          <w:lang w:eastAsia="zh-CN"/>
        </w:rPr>
        <w:t>”</w:t>
      </w:r>
      <w:r>
        <w:t>，不作</w:t>
      </w:r>
      <w:r>
        <w:rPr>
          <w:rFonts w:hint="eastAsia" w:eastAsia="宋体"/>
          <w:lang w:eastAsia="zh-CN"/>
        </w:rPr>
        <w:t>“</w:t>
      </w:r>
      <w:r>
        <w:t>豽</w:t>
      </w:r>
      <w:r>
        <w:rPr>
          <w:rFonts w:hint="eastAsia" w:eastAsia="宋体"/>
          <w:lang w:eastAsia="zh-CN"/>
        </w:rPr>
        <w:t>”</w:t>
      </w:r>
      <w:r>
        <w:t>，音余救切，不音女滑切</w:t>
      </w:r>
    </w:p>
    <w:p w14:paraId="7E76A2B9">
      <w:r>
        <w:t>豭，豕也。乙</w:t>
      </w:r>
      <w:r>
        <w:rPr>
          <w:rFonts w:hint="eastAsia" w:eastAsia="宋体"/>
          <w:lang w:eastAsia="zh-CN"/>
        </w:rPr>
        <w:t>“</w:t>
      </w:r>
      <w:r>
        <w:t>豭牡豕也</w:t>
      </w:r>
      <w:r>
        <w:rPr>
          <w:rFonts w:hint="eastAsia" w:eastAsia="宋体"/>
          <w:lang w:eastAsia="zh-CN"/>
        </w:rPr>
        <w:t>”</w:t>
      </w:r>
      <w:r>
        <w:t>下一百十字，改：</w:t>
      </w:r>
      <w:r>
        <w:rPr>
          <w:rFonts w:hint="eastAsia" w:eastAsia="宋体"/>
          <w:lang w:eastAsia="zh-CN"/>
        </w:rPr>
        <w:t>“</w:t>
      </w:r>
      <w:r>
        <w:t>豭</w:t>
      </w:r>
      <w:r>
        <w:rPr>
          <w:rFonts w:hint="eastAsia" w:eastAsia="宋体"/>
          <w:lang w:eastAsia="zh-CN"/>
        </w:rPr>
        <w:t>”</w:t>
      </w:r>
      <w:r>
        <w:t>疑當作</w:t>
      </w:r>
      <w:r>
        <w:rPr>
          <w:rFonts w:hint="eastAsia" w:eastAsia="宋体"/>
          <w:lang w:eastAsia="zh-CN"/>
        </w:rPr>
        <w:t>“</w:t>
      </w:r>
      <w:r>
        <w:t>豛</w:t>
      </w:r>
      <w:r>
        <w:rPr>
          <w:rFonts w:hint="eastAsia" w:eastAsia="宋体"/>
          <w:lang w:eastAsia="zh-CN"/>
        </w:rPr>
        <w:t>”</w:t>
      </w:r>
      <w:r>
        <w:t>。</w:t>
      </w:r>
      <w:r>
        <w:rPr>
          <w:rFonts w:hint="eastAsia" w:eastAsia="宋体"/>
          <w:lang w:eastAsia="zh-CN"/>
        </w:rPr>
        <w:t>《</w:t>
      </w:r>
      <w:r>
        <w:t>説文</w:t>
      </w:r>
      <w:r>
        <w:rPr>
          <w:rFonts w:hint="eastAsia" w:eastAsia="宋体"/>
          <w:lang w:eastAsia="zh-CN"/>
        </w:rPr>
        <w:t>》</w:t>
      </w:r>
      <w:r>
        <w:t>云：</w:t>
      </w:r>
      <w:r>
        <w:rPr>
          <w:rFonts w:hint="eastAsia" w:eastAsia="宋体"/>
          <w:lang w:eastAsia="zh-CN"/>
        </w:rPr>
        <w:t>“</w:t>
      </w:r>
      <w:r>
        <w:t>上谷名</w:t>
      </w:r>
    </w:p>
    <w:p w14:paraId="7307D14A">
      <w:r>
        <w:t>豬。</w:t>
      </w:r>
      <w:r>
        <w:rPr>
          <w:rFonts w:hint="eastAsia" w:eastAsia="宋体"/>
          <w:lang w:eastAsia="zh-CN"/>
        </w:rPr>
        <w:t>”</w:t>
      </w:r>
      <w:r>
        <w:t>豛，從豕，役省聲。</w:t>
      </w:r>
      <w:r>
        <w:rPr>
          <w:rFonts w:hint="eastAsia" w:eastAsia="宋体"/>
          <w:lang w:eastAsia="zh-CN"/>
        </w:rPr>
        <w:t>《</w:t>
      </w:r>
      <w:r>
        <w:t>玉篇</w:t>
      </w:r>
      <w:r>
        <w:rPr>
          <w:rFonts w:hint="eastAsia" w:eastAsia="宋体"/>
          <w:lang w:eastAsia="zh-CN"/>
        </w:rPr>
        <w:t>》</w:t>
      </w:r>
      <w:r>
        <w:t>音營隻切。</w:t>
      </w:r>
      <w:r>
        <w:rPr>
          <w:rFonts w:hint="eastAsia" w:eastAsia="宋体"/>
          <w:lang w:eastAsia="zh-CN"/>
        </w:rPr>
        <w:t>“</w:t>
      </w:r>
      <w:r>
        <w:t>豭</w:t>
      </w:r>
      <w:r>
        <w:rPr>
          <w:rFonts w:hint="eastAsia" w:eastAsia="宋体"/>
          <w:lang w:eastAsia="zh-CN"/>
        </w:rPr>
        <w:t>”</w:t>
      </w:r>
      <w:r>
        <w:t>字俗書作</w:t>
      </w:r>
      <w:r>
        <w:rPr>
          <w:rFonts w:hint="eastAsia" w:eastAsia="宋体"/>
          <w:lang w:eastAsia="zh-CN"/>
        </w:rPr>
        <w:t>“</w:t>
      </w:r>
      <w:r>
        <w:t>豭</w:t>
      </w:r>
      <w:r>
        <w:rPr>
          <w:rFonts w:hint="eastAsia" w:eastAsia="宋体"/>
          <w:lang w:eastAsia="zh-CN"/>
        </w:rPr>
        <w:t>”</w:t>
      </w:r>
      <w:r>
        <w:t>，兩旁皆與</w:t>
      </w:r>
      <w:r>
        <w:rPr>
          <w:rFonts w:hint="eastAsia" w:eastAsia="宋体"/>
          <w:lang w:eastAsia="zh-CN"/>
        </w:rPr>
        <w:t>“</w:t>
      </w:r>
      <w:r>
        <w:t>豛</w:t>
      </w:r>
      <w:r>
        <w:rPr>
          <w:rFonts w:hint="eastAsia" w:eastAsia="宋体"/>
          <w:lang w:eastAsia="zh-CN"/>
        </w:rPr>
        <w:t>”</w:t>
      </w:r>
      <w:r>
        <w:t>相似。世人多</w:t>
      </w:r>
    </w:p>
    <w:p w14:paraId="205F217F">
      <w:r>
        <w:t>見</w:t>
      </w:r>
      <w:r>
        <w:rPr>
          <w:rFonts w:hint="eastAsia" w:eastAsia="宋体"/>
          <w:lang w:eastAsia="zh-CN"/>
        </w:rPr>
        <w:t>“</w:t>
      </w:r>
      <w:r>
        <w:t>豭</w:t>
      </w:r>
      <w:r>
        <w:rPr>
          <w:rFonts w:hint="eastAsia" w:eastAsia="宋体"/>
          <w:lang w:eastAsia="zh-CN"/>
        </w:rPr>
        <w:t>”</w:t>
      </w:r>
      <w:r>
        <w:t>，少見</w:t>
      </w:r>
      <w:r>
        <w:rPr>
          <w:rFonts w:hint="eastAsia" w:eastAsia="宋体"/>
          <w:lang w:eastAsia="zh-CN"/>
        </w:rPr>
        <w:t>“</w:t>
      </w:r>
      <w:r>
        <w:t>豛</w:t>
      </w:r>
      <w:r>
        <w:rPr>
          <w:rFonts w:hint="eastAsia" w:eastAsia="宋体"/>
          <w:lang w:eastAsia="zh-CN"/>
        </w:rPr>
        <w:t>”</w:t>
      </w:r>
      <w:r>
        <w:t>，故</w:t>
      </w:r>
      <w:r>
        <w:rPr>
          <w:rFonts w:hint="eastAsia" w:eastAsia="宋体"/>
          <w:lang w:eastAsia="zh-CN"/>
        </w:rPr>
        <w:t>“</w:t>
      </w:r>
      <w:r>
        <w:t>豛</w:t>
      </w:r>
      <w:r>
        <w:rPr>
          <w:rFonts w:hint="eastAsia" w:eastAsia="宋体"/>
          <w:lang w:eastAsia="zh-CN"/>
        </w:rPr>
        <w:t>”</w:t>
      </w:r>
      <w:r>
        <w:t>字譌而爲</w:t>
      </w:r>
      <w:r>
        <w:rPr>
          <w:rFonts w:hint="eastAsia" w:eastAsia="宋体"/>
          <w:lang w:eastAsia="zh-CN"/>
        </w:rPr>
        <w:t>“</w:t>
      </w:r>
      <w:r>
        <w:t>豭</w:t>
      </w:r>
      <w:r>
        <w:rPr>
          <w:rFonts w:hint="eastAsia" w:eastAsia="宋体"/>
          <w:lang w:eastAsia="zh-CN"/>
        </w:rPr>
        <w:t>”</w:t>
      </w:r>
      <w:r>
        <w:t>。此言豕之通名，下文方釋豕之牝牡。下既有</w:t>
      </w:r>
    </w:p>
    <w:p w14:paraId="019DE354">
      <w:r>
        <w:rPr>
          <w:rFonts w:hint="eastAsia" w:eastAsia="宋体"/>
          <w:lang w:eastAsia="zh-CN"/>
        </w:rPr>
        <w:t>“</w:t>
      </w:r>
      <w:r>
        <w:t>豛豭</w:t>
      </w:r>
      <w:r>
        <w:rPr>
          <w:rFonts w:hint="eastAsia" w:eastAsia="宋体"/>
          <w:lang w:eastAsia="zh-CN"/>
        </w:rPr>
        <w:t>”</w:t>
      </w:r>
      <w:r>
        <w:t>之文，則此文不得作</w:t>
      </w:r>
      <w:r>
        <w:rPr>
          <w:rFonts w:hint="eastAsia" w:eastAsia="宋体"/>
          <w:lang w:eastAsia="zh-CN"/>
        </w:rPr>
        <w:t>“</w:t>
      </w:r>
      <w:r>
        <w:t>豭</w:t>
      </w:r>
      <w:r>
        <w:rPr>
          <w:rFonts w:hint="eastAsia" w:eastAsia="宋体"/>
          <w:lang w:eastAsia="zh-CN"/>
        </w:rPr>
        <w:t>”</w:t>
      </w:r>
      <w:r>
        <w:t>也</w:t>
      </w:r>
    </w:p>
    <w:p w14:paraId="31910225">
      <w:r>
        <w:t>婏，兔子也。</w:t>
      </w:r>
      <w:r>
        <w:rPr>
          <w:rFonts w:hint="eastAsia" w:eastAsia="宋体"/>
          <w:lang w:eastAsia="zh-CN"/>
        </w:rPr>
        <w:t>“</w:t>
      </w:r>
      <w:r>
        <w:t>弱小之稱</w:t>
      </w:r>
      <w:r>
        <w:rPr>
          <w:rFonts w:hint="eastAsia" w:eastAsia="宋体"/>
          <w:lang w:eastAsia="zh-CN"/>
        </w:rPr>
        <w:t>”</w:t>
      </w:r>
      <w:r>
        <w:t>下，補：</w:t>
      </w:r>
      <w:r>
        <w:rPr>
          <w:rFonts w:hint="eastAsia" w:eastAsia="宋体"/>
          <w:lang w:eastAsia="zh-CN"/>
        </w:rPr>
        <w:t>《</w:t>
      </w:r>
      <w:r>
        <w:t>小雅</w:t>
      </w:r>
      <w:r>
        <w:rPr>
          <w:rFonts w:hint="eastAsia" w:eastAsia="宋体"/>
          <w:lang w:eastAsia="zh-CN"/>
        </w:rPr>
        <w:t>•</w:t>
      </w:r>
      <w:r>
        <w:t>采薇</w:t>
      </w:r>
      <w:r>
        <w:rPr>
          <w:rFonts w:hint="eastAsia" w:eastAsia="宋体"/>
          <w:lang w:eastAsia="zh-CN"/>
        </w:rPr>
        <w:t>》</w:t>
      </w:r>
      <w:r>
        <w:t>篇：</w:t>
      </w:r>
      <w:r>
        <w:rPr>
          <w:rFonts w:hint="eastAsia" w:eastAsia="宋体"/>
          <w:lang w:eastAsia="zh-CN"/>
        </w:rPr>
        <w:t>“</w:t>
      </w:r>
      <w:r>
        <w:t>薇亦柔止。</w:t>
      </w:r>
      <w:r>
        <w:rPr>
          <w:rFonts w:hint="eastAsia" w:eastAsia="宋体"/>
          <w:lang w:eastAsia="zh-CN"/>
        </w:rPr>
        <w:t>”</w:t>
      </w:r>
      <w:r>
        <w:t>毛傳云：</w:t>
      </w:r>
      <w:r>
        <w:rPr>
          <w:rFonts w:hint="eastAsia" w:eastAsia="宋体"/>
          <w:lang w:eastAsia="zh-CN"/>
        </w:rPr>
        <w:t>“</w:t>
      </w:r>
      <w:r>
        <w:t>柔謂</w:t>
      </w:r>
    </w:p>
    <w:p w14:paraId="1AD3688D">
      <w:pPr>
        <w:rPr>
          <w:rFonts w:hint="eastAsia" w:eastAsia="宋体"/>
          <w:lang w:eastAsia="zh-CN"/>
        </w:rPr>
      </w:pPr>
      <w:r>
        <w:t>脃脕之時。</w:t>
      </w:r>
      <w:r>
        <w:rPr>
          <w:rFonts w:hint="eastAsia" w:eastAsia="宋体"/>
          <w:lang w:eastAsia="zh-CN"/>
        </w:rPr>
        <w:t>”</w:t>
      </w:r>
      <w:r>
        <w:t>釋文：</w:t>
      </w:r>
      <w:r>
        <w:rPr>
          <w:rFonts w:hint="eastAsia" w:eastAsia="宋体"/>
          <w:lang w:eastAsia="zh-CN"/>
        </w:rPr>
        <w:t>“</w:t>
      </w:r>
      <w:r>
        <w:t>脕音問。</w:t>
      </w:r>
      <w:r>
        <w:rPr>
          <w:rFonts w:hint="eastAsia" w:eastAsia="宋体"/>
          <w:lang w:eastAsia="zh-CN"/>
        </w:rPr>
        <w:t>”“</w:t>
      </w:r>
      <w:r>
        <w:t>聲義</w:t>
      </w:r>
      <w:r>
        <w:rPr>
          <w:rFonts w:hint="eastAsia" w:eastAsia="宋体"/>
          <w:lang w:eastAsia="zh-CN"/>
        </w:rPr>
        <w:t>”</w:t>
      </w:r>
      <w:r>
        <w:t>下補</w:t>
      </w:r>
      <w:r>
        <w:rPr>
          <w:rFonts w:hint="eastAsia" w:eastAsia="宋体"/>
          <w:lang w:eastAsia="zh-CN"/>
        </w:rPr>
        <w:t>“</w:t>
      </w:r>
      <w:r>
        <w:t>竝</w:t>
      </w:r>
      <w:r>
        <w:rPr>
          <w:rFonts w:hint="eastAsia" w:eastAsia="宋体"/>
          <w:lang w:eastAsia="zh-CN"/>
        </w:rPr>
        <w:t>”</w:t>
      </w:r>
    </w:p>
    <w:p w14:paraId="79251E11">
      <w:pPr>
        <w:rPr>
          <w:rFonts w:hint="eastAsia" w:eastAsia="宋体"/>
          <w:lang w:eastAsia="zh-CN"/>
        </w:rPr>
      </w:pPr>
      <w:r>
        <w:t>豶，㹇也。</w:t>
      </w:r>
      <w:r>
        <w:rPr>
          <w:rFonts w:hint="eastAsia" w:eastAsia="宋体"/>
          <w:lang w:eastAsia="zh-CN"/>
        </w:rPr>
        <w:t>“</w:t>
      </w:r>
      <w:r>
        <w:t>去勢曰豶</w:t>
      </w:r>
      <w:r>
        <w:rPr>
          <w:rFonts w:hint="eastAsia" w:eastAsia="宋体"/>
          <w:lang w:eastAsia="zh-CN"/>
        </w:rPr>
        <w:t>”</w:t>
      </w:r>
      <w:r>
        <w:t>下，補：虞翻云：</w:t>
      </w:r>
      <w:r>
        <w:rPr>
          <w:rFonts w:hint="eastAsia" w:eastAsia="宋体"/>
          <w:lang w:eastAsia="zh-CN"/>
        </w:rPr>
        <w:t>“</w:t>
      </w:r>
      <w:r>
        <w:t>㓺豕稱豶。</w:t>
      </w:r>
      <w:r>
        <w:rPr>
          <w:rFonts w:hint="eastAsia" w:eastAsia="宋体"/>
          <w:lang w:eastAsia="zh-CN"/>
        </w:rPr>
        <w:t>”</w:t>
      </w:r>
      <w:r>
        <w:t>㓺與㹇同。</w:t>
      </w:r>
      <w:r>
        <w:rPr>
          <w:rFonts w:hint="eastAsia" w:eastAsia="宋体"/>
          <w:lang w:eastAsia="zh-CN"/>
        </w:rPr>
        <w:t>“</w:t>
      </w:r>
      <w:r>
        <w:t>豶</w:t>
      </w:r>
      <w:r>
        <w:rPr>
          <w:rFonts w:hint="eastAsia" w:eastAsia="宋体"/>
          <w:lang w:eastAsia="zh-CN"/>
        </w:rPr>
        <w:t>”</w:t>
      </w:r>
      <w:r>
        <w:t>字或作</w:t>
      </w:r>
      <w:r>
        <w:rPr>
          <w:rFonts w:hint="eastAsia" w:eastAsia="宋体"/>
          <w:lang w:eastAsia="zh-CN"/>
        </w:rPr>
        <w:t>“</w:t>
      </w:r>
      <w:r>
        <w:t>獖</w:t>
      </w:r>
      <w:r>
        <w:rPr>
          <w:rFonts w:hint="eastAsia" w:eastAsia="宋体"/>
          <w:lang w:eastAsia="zh-CN"/>
        </w:rPr>
        <w:t>”</w:t>
      </w:r>
    </w:p>
    <w:p w14:paraId="7A963A40">
      <w:pPr>
        <w:rPr>
          <w:rFonts w:hint="eastAsia" w:eastAsia="宋体"/>
          <w:lang w:eastAsia="zh-CN"/>
        </w:rPr>
      </w:pPr>
      <w:r>
        <w:rPr>
          <w:rFonts w:hint="eastAsia" w:eastAsia="宋体"/>
          <w:lang w:eastAsia="zh-CN"/>
        </w:rPr>
        <w:t>《</w:t>
      </w:r>
      <w:r>
        <w:t>韓子。十過</w:t>
      </w:r>
      <w:r>
        <w:rPr>
          <w:rFonts w:hint="eastAsia" w:eastAsia="宋体"/>
          <w:lang w:eastAsia="zh-CN"/>
        </w:rPr>
        <w:t>》</w:t>
      </w:r>
      <w:r>
        <w:t>篇云：</w:t>
      </w:r>
      <w:r>
        <w:rPr>
          <w:rFonts w:hint="eastAsia" w:eastAsia="宋体"/>
          <w:lang w:eastAsia="zh-CN"/>
        </w:rPr>
        <w:t>“</w:t>
      </w:r>
      <w:r>
        <w:t>竪刁自獖，以爲治内。</w:t>
      </w:r>
      <w:r>
        <w:rPr>
          <w:rFonts w:hint="eastAsia" w:eastAsia="宋体"/>
          <w:lang w:eastAsia="zh-CN"/>
        </w:rPr>
        <w:t>”</w:t>
      </w:r>
    </w:p>
    <w:p w14:paraId="2DE4F67E">
      <w:r>
        <w:t>【第419页】</w:t>
      </w:r>
    </w:p>
    <w:p w14:paraId="548ED1EB">
      <w:r>
        <w:t>鼩鼢。</w:t>
      </w:r>
      <w:r>
        <w:rPr>
          <w:rFonts w:hint="eastAsia" w:eastAsia="宋体"/>
          <w:lang w:eastAsia="zh-CN"/>
        </w:rPr>
        <w:t>“</w:t>
      </w:r>
      <w:r>
        <w:t>鼤鼠矣</w:t>
      </w:r>
      <w:r>
        <w:rPr>
          <w:rFonts w:hint="eastAsia" w:eastAsia="宋体"/>
          <w:lang w:eastAsia="zh-CN"/>
        </w:rPr>
        <w:t>”</w:t>
      </w:r>
      <w:r>
        <w:t>下，補：</w:t>
      </w:r>
      <w:r>
        <w:rPr>
          <w:rFonts w:hint="eastAsia" w:eastAsia="宋体"/>
          <w:lang w:eastAsia="zh-CN"/>
        </w:rPr>
        <w:t>《</w:t>
      </w:r>
      <w:r>
        <w:t>北户録</w:t>
      </w:r>
      <w:r>
        <w:rPr>
          <w:rFonts w:hint="eastAsia" w:eastAsia="宋体"/>
          <w:lang w:eastAsia="zh-CN"/>
        </w:rPr>
        <w:t>》</w:t>
      </w:r>
      <w:r>
        <w:t>引</w:t>
      </w:r>
      <w:r>
        <w:rPr>
          <w:rFonts w:hint="eastAsia" w:eastAsia="宋体"/>
          <w:lang w:eastAsia="zh-CN"/>
        </w:rPr>
        <w:t>《</w:t>
      </w:r>
      <w:r>
        <w:t>廣志</w:t>
      </w:r>
      <w:r>
        <w:rPr>
          <w:rFonts w:hint="eastAsia" w:eastAsia="宋体"/>
          <w:lang w:eastAsia="zh-CN"/>
        </w:rPr>
        <w:t>》</w:t>
      </w:r>
      <w:r>
        <w:t>云：</w:t>
      </w:r>
      <w:r>
        <w:rPr>
          <w:rFonts w:hint="eastAsia" w:eastAsia="宋体"/>
          <w:lang w:eastAsia="zh-CN"/>
        </w:rPr>
        <w:t>“</w:t>
      </w:r>
      <w:r>
        <w:t>蛔蛉鼠，毛可以爲筆。</w:t>
      </w:r>
      <w:r>
        <w:rPr>
          <w:rFonts w:hint="eastAsia" w:eastAsia="宋体"/>
          <w:lang w:eastAsia="zh-CN"/>
        </w:rPr>
        <w:t>”</w:t>
      </w:r>
      <w:r>
        <w:t>蛔蛉與鼩</w:t>
      </w:r>
    </w:p>
    <w:p w14:paraId="56DCF034">
      <w:r>
        <w:t>鼢同。</w:t>
      </w:r>
    </w:p>
    <w:p w14:paraId="51BBE79D">
      <w:pPr>
        <w:rPr>
          <w:rFonts w:hint="eastAsia" w:eastAsia="宋体"/>
          <w:lang w:eastAsia="zh-CN"/>
        </w:rPr>
      </w:pPr>
      <w:r>
        <w:t>鼰鼠墨籤云：</w:t>
      </w:r>
      <w:r>
        <w:rPr>
          <w:rFonts w:hint="eastAsia" w:eastAsia="宋体"/>
          <w:lang w:eastAsia="zh-CN"/>
        </w:rPr>
        <w:t>《</w:t>
      </w:r>
      <w:r>
        <w:t>爾雅。釋獸</w:t>
      </w:r>
      <w:r>
        <w:rPr>
          <w:rFonts w:hint="eastAsia" w:eastAsia="宋体"/>
          <w:lang w:eastAsia="zh-CN"/>
        </w:rPr>
        <w:t>》</w:t>
      </w:r>
      <w:r>
        <w:t>釋文引</w:t>
      </w:r>
      <w:r>
        <w:rPr>
          <w:rFonts w:hint="eastAsia" w:eastAsia="宋体"/>
          <w:lang w:eastAsia="zh-CN"/>
        </w:rPr>
        <w:t>《</w:t>
      </w:r>
      <w:r>
        <w:t>博物志</w:t>
      </w:r>
      <w:r>
        <w:rPr>
          <w:rFonts w:hint="eastAsia" w:eastAsia="宋体"/>
          <w:lang w:eastAsia="zh-CN"/>
        </w:rPr>
        <w:t>》</w:t>
      </w:r>
      <w:r>
        <w:t>云：</w:t>
      </w:r>
      <w:r>
        <w:rPr>
          <w:rFonts w:hint="eastAsia" w:eastAsia="宋体"/>
          <w:lang w:eastAsia="zh-CN"/>
        </w:rPr>
        <w:t>“</w:t>
      </w:r>
      <w:r>
        <w:t>鼷，鼠之最小者，或謂之耳鼠。</w:t>
      </w:r>
      <w:r>
        <w:rPr>
          <w:rFonts w:hint="eastAsia" w:eastAsia="宋体"/>
          <w:lang w:eastAsia="zh-CN"/>
        </w:rPr>
        <w:t>”</w:t>
      </w:r>
    </w:p>
    <w:p w14:paraId="0E3633E1">
      <w:pPr>
        <w:rPr>
          <w:rFonts w:hint="eastAsia" w:eastAsia="宋体"/>
          <w:lang w:eastAsia="zh-CN"/>
        </w:rPr>
      </w:pPr>
      <w:r>
        <w:rPr>
          <w:rFonts w:hint="eastAsia" w:eastAsia="宋体"/>
          <w:lang w:eastAsia="zh-CN"/>
        </w:rPr>
        <w:t>《</w:t>
      </w:r>
      <w:r>
        <w:t>釋獸</w:t>
      </w:r>
      <w:r>
        <w:rPr>
          <w:rFonts w:hint="eastAsia" w:eastAsia="宋体"/>
          <w:lang w:eastAsia="zh-CN"/>
        </w:rPr>
        <w:t>》</w:t>
      </w:r>
    </w:p>
    <w:p w14:paraId="0FF4023A">
      <w:r>
        <w:t>白馬朱鬣，馼。墨籤云：</w:t>
      </w:r>
      <w:r>
        <w:rPr>
          <w:rFonts w:hint="eastAsia" w:eastAsia="宋体"/>
          <w:lang w:eastAsia="zh-CN"/>
        </w:rPr>
        <w:t>《</w:t>
      </w:r>
      <w:r>
        <w:t>爾雅。釋言</w:t>
      </w:r>
      <w:r>
        <w:rPr>
          <w:rFonts w:hint="eastAsia" w:eastAsia="宋体"/>
          <w:lang w:eastAsia="zh-CN"/>
        </w:rPr>
        <w:t>》</w:t>
      </w:r>
      <w:r>
        <w:t>釋文引</w:t>
      </w:r>
      <w:r>
        <w:rPr>
          <w:rFonts w:hint="eastAsia" w:eastAsia="宋体"/>
          <w:lang w:eastAsia="zh-CN"/>
        </w:rPr>
        <w:t>《</w:t>
      </w:r>
      <w:r>
        <w:t>廣雅</w:t>
      </w:r>
      <w:r>
        <w:rPr>
          <w:rFonts w:hint="eastAsia" w:eastAsia="宋体"/>
          <w:lang w:eastAsia="zh-CN"/>
        </w:rPr>
        <w:t>》</w:t>
      </w:r>
      <w:r>
        <w:t>曰：</w:t>
      </w:r>
      <w:r>
        <w:rPr>
          <w:rFonts w:hint="eastAsia" w:eastAsia="宋体"/>
          <w:lang w:eastAsia="zh-CN"/>
        </w:rPr>
        <w:t>“</w:t>
      </w:r>
      <w:r>
        <w:t>白馬朱鬣曰駱。</w:t>
      </w:r>
      <w:r>
        <w:rPr>
          <w:rFonts w:hint="eastAsia" w:eastAsia="宋体"/>
          <w:lang w:eastAsia="zh-CN"/>
        </w:rPr>
        <w:t>”</w:t>
      </w:r>
      <w:r>
        <w:t>與今</w:t>
      </w:r>
    </w:p>
    <w:p w14:paraId="7526B9C4">
      <w:r>
        <w:t>本同。蓋三家</w:t>
      </w:r>
      <w:r>
        <w:rPr>
          <w:rFonts w:hint="eastAsia" w:eastAsia="宋体"/>
          <w:lang w:eastAsia="zh-CN"/>
        </w:rPr>
        <w:t>《</w:t>
      </w:r>
      <w:r>
        <w:t>詩</w:t>
      </w:r>
      <w:r>
        <w:rPr>
          <w:rFonts w:hint="eastAsia" w:eastAsia="宋体"/>
          <w:lang w:eastAsia="zh-CN"/>
        </w:rPr>
        <w:t>》</w:t>
      </w:r>
      <w:r>
        <w:t>説，不必改</w:t>
      </w:r>
      <w:r>
        <w:rPr>
          <w:rFonts w:hint="eastAsia" w:eastAsia="宋体"/>
          <w:lang w:eastAsia="zh-CN"/>
        </w:rPr>
        <w:t>“</w:t>
      </w:r>
      <w:r>
        <w:t>馼</w:t>
      </w:r>
      <w:r>
        <w:rPr>
          <w:rFonts w:hint="eastAsia" w:eastAsia="宋体"/>
          <w:lang w:eastAsia="zh-CN"/>
        </w:rPr>
        <w:t>”</w:t>
      </w:r>
      <w:r>
        <w:t>。</w:t>
      </w:r>
      <w:r>
        <w:rPr>
          <w:rFonts w:hint="eastAsia" w:eastAsia="宋体"/>
          <w:lang w:eastAsia="zh-CN"/>
        </w:rPr>
        <w:t>《</w:t>
      </w:r>
      <w:r>
        <w:t>續漢書。禮儀志</w:t>
      </w:r>
      <w:r>
        <w:rPr>
          <w:rFonts w:hint="eastAsia" w:eastAsia="宋体"/>
          <w:lang w:eastAsia="zh-CN"/>
        </w:rPr>
        <w:t>》</w:t>
      </w:r>
      <w:r>
        <w:t>：</w:t>
      </w:r>
      <w:r>
        <w:rPr>
          <w:rFonts w:hint="eastAsia" w:eastAsia="宋体"/>
          <w:lang w:eastAsia="zh-CN"/>
        </w:rPr>
        <w:t>“</w:t>
      </w:r>
      <w:r>
        <w:t>立秋之日，乘輿御戎駱，白馬朱</w:t>
      </w:r>
    </w:p>
    <w:p w14:paraId="60C05183">
      <w:r>
        <w:t>鬣。</w:t>
      </w:r>
      <w:r>
        <w:rPr>
          <w:rFonts w:hint="eastAsia" w:eastAsia="宋体"/>
          <w:lang w:eastAsia="zh-CN"/>
        </w:rPr>
        <w:t>”</w:t>
      </w:r>
      <w:r>
        <w:t>即</w:t>
      </w:r>
      <w:r>
        <w:rPr>
          <w:rFonts w:hint="eastAsia" w:eastAsia="宋体"/>
          <w:lang w:eastAsia="zh-CN"/>
        </w:rPr>
        <w:t>《</w:t>
      </w:r>
      <w:r>
        <w:t>月令</w:t>
      </w:r>
      <w:r>
        <w:rPr>
          <w:rFonts w:hint="eastAsia" w:eastAsia="宋体"/>
          <w:lang w:eastAsia="zh-CN"/>
        </w:rPr>
        <w:t>》</w:t>
      </w:r>
      <w:r>
        <w:t>之</w:t>
      </w:r>
      <w:r>
        <w:rPr>
          <w:rFonts w:hint="eastAsia" w:eastAsia="宋体"/>
          <w:lang w:eastAsia="zh-CN"/>
        </w:rPr>
        <w:t>“</w:t>
      </w:r>
      <w:r>
        <w:t>乘白駱</w:t>
      </w:r>
      <w:r>
        <w:rPr>
          <w:rFonts w:hint="eastAsia" w:eastAsia="宋体"/>
          <w:lang w:eastAsia="zh-CN"/>
        </w:rPr>
        <w:t>”</w:t>
      </w:r>
      <w:r>
        <w:t>也</w:t>
      </w:r>
    </w:p>
    <w:p w14:paraId="02EB18C6">
      <w:r>
        <w:t>金喙騕䮍。乙</w:t>
      </w:r>
      <w:r>
        <w:rPr>
          <w:rFonts w:hint="eastAsia" w:eastAsia="宋体"/>
          <w:lang w:eastAsia="zh-CN"/>
        </w:rPr>
        <w:t>“</w:t>
      </w:r>
      <w:r>
        <w:t>開元</w:t>
      </w:r>
      <w:r>
        <w:rPr>
          <w:rFonts w:hint="eastAsia" w:eastAsia="宋体"/>
          <w:lang w:eastAsia="zh-CN"/>
        </w:rPr>
        <w:t>”</w:t>
      </w:r>
      <w:r>
        <w:t>下二十五字改</w:t>
      </w:r>
      <w:r>
        <w:rPr>
          <w:rFonts w:hint="eastAsia" w:eastAsia="宋体"/>
          <w:lang w:eastAsia="zh-CN"/>
        </w:rPr>
        <w:t>《</w:t>
      </w:r>
      <w:r>
        <w:t>武帝紀</w:t>
      </w:r>
      <w:r>
        <w:rPr>
          <w:rFonts w:hint="eastAsia" w:eastAsia="宋体"/>
          <w:lang w:eastAsia="zh-CN"/>
        </w:rPr>
        <w:t>》“</w:t>
      </w:r>
      <w:r>
        <w:t>更黄金爲麟趾褭蹏。</w:t>
      </w:r>
      <w:r>
        <w:rPr>
          <w:rFonts w:hint="eastAsia" w:eastAsia="宋体"/>
          <w:lang w:eastAsia="zh-CN"/>
        </w:rPr>
        <w:t>”</w:t>
      </w:r>
      <w:r>
        <w:t>應劭注</w:t>
      </w:r>
    </w:p>
    <w:p w14:paraId="3D08D0A4">
      <w:pPr>
        <w:rPr>
          <w:rFonts w:hint="eastAsia" w:eastAsia="宋体"/>
          <w:lang w:eastAsia="zh-CN"/>
        </w:rPr>
      </w:pPr>
      <w:r>
        <w:t>云：</w:t>
      </w:r>
      <w:r>
        <w:rPr>
          <w:rFonts w:hint="eastAsia" w:eastAsia="宋体"/>
          <w:lang w:eastAsia="zh-CN"/>
        </w:rPr>
        <w:t>“</w:t>
      </w:r>
      <w:r>
        <w:t>古有駿馬，名要褭，赤喙，黑身一日行</w:t>
      </w:r>
      <w:r>
        <w:rPr>
          <w:rFonts w:hint="eastAsia" w:eastAsia="宋体"/>
          <w:lang w:eastAsia="zh-CN"/>
        </w:rPr>
        <w:t>【</w:t>
      </w:r>
      <w:r>
        <w:t>萬五千里也</w:t>
      </w:r>
      <w:r>
        <w:rPr>
          <w:rFonts w:hint="eastAsia" w:eastAsia="宋体"/>
          <w:lang w:eastAsia="zh-CN"/>
        </w:rPr>
        <w:t>】</w:t>
      </w:r>
      <w:r>
        <w:t>。</w:t>
      </w:r>
      <w:r>
        <w:rPr>
          <w:rFonts w:hint="eastAsia" w:eastAsia="宋体"/>
          <w:lang w:eastAsia="zh-CN"/>
        </w:rPr>
        <w:t>”</w:t>
      </w:r>
    </w:p>
    <w:p w14:paraId="30B792CD">
      <w:r>
        <w:t>駃騠</w:t>
      </w:r>
      <w:r>
        <w:rPr>
          <w:rFonts w:hint="eastAsia" w:eastAsia="宋体"/>
          <w:lang w:eastAsia="zh-CN"/>
        </w:rPr>
        <w:t>“</w:t>
      </w:r>
      <w:r>
        <w:t>駃騠爲獻</w:t>
      </w:r>
      <w:r>
        <w:rPr>
          <w:rFonts w:hint="eastAsia" w:eastAsia="宋体"/>
          <w:lang w:eastAsia="zh-CN"/>
        </w:rPr>
        <w:t>”</w:t>
      </w:r>
      <w:r>
        <w:t>下，補：</w:t>
      </w:r>
      <w:r>
        <w:rPr>
          <w:rFonts w:hint="eastAsia" w:eastAsia="宋体"/>
          <w:lang w:eastAsia="zh-CN"/>
        </w:rPr>
        <w:t>《</w:t>
      </w:r>
      <w:r>
        <w:t>列女傳。辯通傳</w:t>
      </w:r>
      <w:r>
        <w:rPr>
          <w:rFonts w:hint="eastAsia" w:eastAsia="宋体"/>
          <w:lang w:eastAsia="zh-CN"/>
        </w:rPr>
        <w:t>》</w:t>
      </w:r>
      <w:r>
        <w:t>云：</w:t>
      </w:r>
      <w:r>
        <w:rPr>
          <w:rFonts w:hint="eastAsia" w:eastAsia="宋体"/>
          <w:lang w:eastAsia="zh-CN"/>
        </w:rPr>
        <w:t>“</w:t>
      </w:r>
      <w:r>
        <w:t>駃騠生七日而超其母。</w:t>
      </w:r>
      <w:r>
        <w:rPr>
          <w:rFonts w:hint="eastAsia" w:eastAsia="宋体"/>
          <w:lang w:eastAsia="zh-CN"/>
        </w:rPr>
        <w:t>”“</w:t>
      </w:r>
      <w:r>
        <w:t>索隱</w:t>
      </w:r>
    </w:p>
    <w:p w14:paraId="76AAC048">
      <w:r>
        <w:t>云</w:t>
      </w:r>
      <w:r>
        <w:rPr>
          <w:rFonts w:hint="eastAsia" w:eastAsia="宋体"/>
          <w:lang w:eastAsia="zh-CN"/>
        </w:rPr>
        <w:t>”</w:t>
      </w:r>
      <w:r>
        <w:t>，r云</w:t>
      </w:r>
      <w:r>
        <w:rPr>
          <w:rFonts w:hint="eastAsia" w:eastAsia="宋体"/>
          <w:lang w:eastAsia="zh-CN"/>
        </w:rPr>
        <w:t>”</w:t>
      </w:r>
      <w:r>
        <w:t>改</w:t>
      </w:r>
      <w:r>
        <w:rPr>
          <w:rFonts w:hint="eastAsia" w:eastAsia="宋体"/>
          <w:lang w:eastAsia="zh-CN"/>
        </w:rPr>
        <w:t>“</w:t>
      </w:r>
      <w:r>
        <w:t>引</w:t>
      </w:r>
      <w:r>
        <w:rPr>
          <w:rFonts w:hint="eastAsia" w:eastAsia="宋体"/>
          <w:lang w:eastAsia="zh-CN"/>
        </w:rPr>
        <w:t>”</w:t>
      </w:r>
      <w:r>
        <w:t>。</w:t>
      </w:r>
      <w:r>
        <w:rPr>
          <w:rFonts w:hint="eastAsia" w:eastAsia="宋体"/>
          <w:lang w:eastAsia="zh-CN"/>
        </w:rPr>
        <w:t>“《</w:t>
      </w:r>
      <w:r>
        <w:t>發蒙記</w:t>
      </w:r>
      <w:r>
        <w:rPr>
          <w:rFonts w:hint="eastAsia" w:eastAsia="宋体"/>
          <w:lang w:eastAsia="zh-CN"/>
        </w:rPr>
        <w:t>》”</w:t>
      </w:r>
      <w:r>
        <w:t>下，補</w:t>
      </w:r>
      <w:r>
        <w:rPr>
          <w:rFonts w:hint="eastAsia" w:eastAsia="宋体"/>
          <w:lang w:eastAsia="zh-CN"/>
        </w:rPr>
        <w:t>“</w:t>
      </w:r>
      <w:r>
        <w:t>云</w:t>
      </w:r>
      <w:r>
        <w:rPr>
          <w:rFonts w:hint="eastAsia" w:eastAsia="宋体"/>
          <w:lang w:eastAsia="zh-CN"/>
        </w:rPr>
        <w:t>”</w:t>
      </w:r>
      <w:r>
        <w:t>。乙</w:t>
      </w:r>
      <w:r>
        <w:rPr>
          <w:rFonts w:hint="eastAsia" w:eastAsia="宋体"/>
          <w:lang w:eastAsia="zh-CN"/>
        </w:rPr>
        <w:t>“《</w:t>
      </w:r>
      <w:r>
        <w:t>列女傳</w:t>
      </w:r>
      <w:r>
        <w:rPr>
          <w:rFonts w:hint="eastAsia" w:eastAsia="宋体"/>
          <w:lang w:eastAsia="zh-CN"/>
        </w:rPr>
        <w:t>》”</w:t>
      </w:r>
      <w:r>
        <w:t>下十字</w:t>
      </w:r>
    </w:p>
    <w:p w14:paraId="01B21C28">
      <w:r>
        <w:t>郭㸨、丁犖。墨籤云：</w:t>
      </w:r>
      <w:r>
        <w:rPr>
          <w:rFonts w:hint="eastAsia" w:eastAsia="宋体"/>
          <w:lang w:eastAsia="zh-CN"/>
        </w:rPr>
        <w:t>“</w:t>
      </w:r>
      <w:r>
        <w:t>㸨</w:t>
      </w:r>
      <w:r>
        <w:rPr>
          <w:rFonts w:hint="eastAsia" w:eastAsia="宋体"/>
          <w:lang w:eastAsia="zh-CN"/>
        </w:rPr>
        <w:t>”</w:t>
      </w:r>
      <w:r>
        <w:t>當爲</w:t>
      </w:r>
      <w:r>
        <w:rPr>
          <w:rFonts w:hint="eastAsia" w:eastAsia="宋体"/>
          <w:lang w:eastAsia="zh-CN"/>
        </w:rPr>
        <w:t>“</w:t>
      </w:r>
      <w:r>
        <w:t>䌀</w:t>
      </w:r>
      <w:r>
        <w:rPr>
          <w:rFonts w:hint="eastAsia" w:eastAsia="宋体"/>
          <w:lang w:eastAsia="zh-CN"/>
        </w:rPr>
        <w:t>”</w:t>
      </w:r>
      <w:r>
        <w:t>。</w:t>
      </w:r>
      <w:r>
        <w:rPr>
          <w:rFonts w:hint="eastAsia" w:eastAsia="宋体"/>
          <w:lang w:eastAsia="zh-CN"/>
        </w:rPr>
        <w:t>《</w:t>
      </w:r>
      <w:r>
        <w:t>集韻</w:t>
      </w:r>
      <w:r>
        <w:rPr>
          <w:rFonts w:hint="eastAsia" w:eastAsia="宋体"/>
          <w:lang w:eastAsia="zh-CN"/>
        </w:rPr>
        <w:t>》</w:t>
      </w:r>
      <w:r>
        <w:t>：</w:t>
      </w:r>
      <w:r>
        <w:rPr>
          <w:rFonts w:hint="eastAsia" w:eastAsia="宋体"/>
          <w:lang w:eastAsia="zh-CN"/>
        </w:rPr>
        <w:t>“</w:t>
      </w:r>
      <w:r>
        <w:t>科，苦禾切。</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r>
        <w:rPr>
          <w:rFonts w:hint="eastAsia" w:eastAsia="宋体"/>
          <w:lang w:eastAsia="zh-CN"/>
        </w:rPr>
        <w:t>“</w:t>
      </w:r>
      <w:r>
        <w:t>郭</w:t>
      </w:r>
    </w:p>
    <w:p w14:paraId="1554CCB7">
      <w:r>
        <w:t>犐，牛屬。</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竝云：</w:t>
      </w:r>
      <w:r>
        <w:rPr>
          <w:rFonts w:hint="eastAsia" w:eastAsia="宋体"/>
          <w:lang w:eastAsia="zh-CN"/>
        </w:rPr>
        <w:t>“</w:t>
      </w:r>
      <w:r>
        <w:t>䌀，牛無角也。</w:t>
      </w:r>
      <w:r>
        <w:rPr>
          <w:rFonts w:hint="eastAsia" w:eastAsia="宋体"/>
          <w:lang w:eastAsia="zh-CN"/>
        </w:rPr>
        <w:t>”</w:t>
      </w:r>
      <w:r>
        <w:t>桓譚</w:t>
      </w:r>
      <w:r>
        <w:rPr>
          <w:rFonts w:hint="eastAsia" w:eastAsia="宋体"/>
          <w:lang w:eastAsia="zh-CN"/>
        </w:rPr>
        <w:t>《</w:t>
      </w:r>
      <w:r>
        <w:t>新論</w:t>
      </w:r>
      <w:r>
        <w:rPr>
          <w:rFonts w:hint="eastAsia" w:eastAsia="宋体"/>
          <w:lang w:eastAsia="zh-CN"/>
        </w:rPr>
        <w:t>》</w:t>
      </w:r>
      <w:r>
        <w:t>作</w:t>
      </w:r>
      <w:r>
        <w:rPr>
          <w:rFonts w:hint="eastAsia" w:eastAsia="宋体"/>
          <w:lang w:eastAsia="zh-CN"/>
        </w:rPr>
        <w:t>“</w:t>
      </w:r>
      <w:r>
        <w:t>郭椒</w:t>
      </w:r>
      <w:r>
        <w:rPr>
          <w:rFonts w:hint="eastAsia" w:eastAsia="宋体"/>
          <w:lang w:eastAsia="zh-CN"/>
        </w:rPr>
        <w:t>”</w:t>
      </w:r>
      <w:r>
        <w:t>，乃</w:t>
      </w:r>
      <w:r>
        <w:rPr>
          <w:rFonts w:hint="eastAsia" w:eastAsia="宋体"/>
          <w:lang w:eastAsia="zh-CN"/>
        </w:rPr>
        <w:t>“</w:t>
      </w:r>
      <w:r>
        <w:t>科</w:t>
      </w:r>
      <w:r>
        <w:rPr>
          <w:rFonts w:hint="eastAsia" w:eastAsia="宋体"/>
          <w:lang w:eastAsia="zh-CN"/>
        </w:rPr>
        <w:t>”</w:t>
      </w:r>
      <w:r>
        <w:t>之誤。蓋</w:t>
      </w:r>
    </w:p>
    <w:p w14:paraId="36393CF4">
      <w:r>
        <w:rPr>
          <w:rFonts w:hint="eastAsia" w:eastAsia="宋体"/>
          <w:lang w:eastAsia="zh-CN"/>
        </w:rPr>
        <w:t>“</w:t>
      </w:r>
      <w:r>
        <w:t>科</w:t>
      </w:r>
      <w:r>
        <w:rPr>
          <w:rFonts w:hint="eastAsia" w:eastAsia="宋体"/>
          <w:lang w:eastAsia="zh-CN"/>
        </w:rPr>
        <w:t>”</w:t>
      </w:r>
      <w:r>
        <w:t>作</w:t>
      </w:r>
      <w:r>
        <w:rPr>
          <w:rFonts w:hint="eastAsia" w:eastAsia="宋体"/>
          <w:lang w:eastAsia="zh-CN"/>
        </w:rPr>
        <w:t>“</w:t>
      </w:r>
      <w:r>
        <w:t>枡</w:t>
      </w:r>
      <w:r>
        <w:rPr>
          <w:rFonts w:hint="eastAsia" w:eastAsia="宋体"/>
          <w:lang w:eastAsia="zh-CN"/>
        </w:rPr>
        <w:t>”</w:t>
      </w:r>
      <w:r>
        <w:t>，與隸書</w:t>
      </w:r>
      <w:r>
        <w:rPr>
          <w:rFonts w:hint="eastAsia" w:eastAsia="宋体"/>
          <w:lang w:eastAsia="zh-CN"/>
        </w:rPr>
        <w:t>“</w:t>
      </w:r>
      <w:r>
        <w:t>椒</w:t>
      </w:r>
      <w:r>
        <w:rPr>
          <w:rFonts w:hint="eastAsia" w:eastAsia="宋体"/>
          <w:lang w:eastAsia="zh-CN"/>
        </w:rPr>
        <w:t>”</w:t>
      </w:r>
      <w:r>
        <w:t>字作</w:t>
      </w:r>
      <w:r>
        <w:rPr>
          <w:rFonts w:hint="eastAsia" w:eastAsia="宋体"/>
          <w:lang w:eastAsia="zh-CN"/>
        </w:rPr>
        <w:t>“【”</w:t>
      </w:r>
      <w:r>
        <w:t>者相似，故誤爲</w:t>
      </w:r>
      <w:r>
        <w:rPr>
          <w:rFonts w:hint="eastAsia" w:eastAsia="宋体"/>
          <w:lang w:eastAsia="zh-CN"/>
        </w:rPr>
        <w:t>“</w:t>
      </w:r>
      <w:r>
        <w:t>椒</w:t>
      </w:r>
      <w:r>
        <w:rPr>
          <w:rFonts w:hint="eastAsia" w:eastAsia="宋体"/>
          <w:lang w:eastAsia="zh-CN"/>
        </w:rPr>
        <w:t>”</w:t>
      </w:r>
      <w:r>
        <w:t>也。</w:t>
      </w:r>
      <w:r>
        <w:rPr>
          <w:rFonts w:hint="eastAsia" w:eastAsia="宋体"/>
          <w:lang w:eastAsia="zh-CN"/>
        </w:rPr>
        <w:t>《</w:t>
      </w:r>
      <w:r>
        <w:t>淮南子</w:t>
      </w:r>
      <w:r>
        <w:rPr>
          <w:rFonts w:hint="eastAsia" w:eastAsia="宋体"/>
          <w:lang w:eastAsia="zh-CN"/>
        </w:rPr>
        <w:t>•</w:t>
      </w:r>
      <w:r>
        <w:t>説山</w:t>
      </w:r>
      <w:r>
        <w:rPr>
          <w:rFonts w:hint="eastAsia" w:eastAsia="宋体"/>
          <w:lang w:eastAsia="zh-CN"/>
        </w:rPr>
        <w:t>》</w:t>
      </w:r>
      <w:r>
        <w:t>：</w:t>
      </w:r>
      <w:r>
        <w:rPr>
          <w:rFonts w:hint="eastAsia" w:eastAsia="宋体"/>
          <w:lang w:eastAsia="zh-CN"/>
        </w:rPr>
        <w:t>“</w:t>
      </w:r>
      <w:r>
        <w:t>髡屯犁牛，</w:t>
      </w:r>
    </w:p>
    <w:p w14:paraId="455A11B9">
      <w:r>
        <w:t>【第420页】</w:t>
      </w:r>
    </w:p>
    <w:p w14:paraId="3A7BC20A">
      <w:r>
        <w:t>既科以橢。</w:t>
      </w:r>
      <w:r>
        <w:rPr>
          <w:rFonts w:hint="eastAsia" w:eastAsia="宋体"/>
          <w:lang w:eastAsia="zh-CN"/>
        </w:rPr>
        <w:t>”</w:t>
      </w:r>
      <w:r>
        <w:t>段氏</w:t>
      </w:r>
      <w:r>
        <w:rPr>
          <w:rFonts w:hint="eastAsia" w:eastAsia="宋体"/>
          <w:lang w:eastAsia="zh-CN"/>
        </w:rPr>
        <w:t>《</w:t>
      </w:r>
      <w:r>
        <w:t>説文</w:t>
      </w:r>
      <w:r>
        <w:rPr>
          <w:rFonts w:hint="eastAsia" w:eastAsia="宋体"/>
          <w:lang w:eastAsia="zh-CN"/>
        </w:rPr>
        <w:t>》“</w:t>
      </w:r>
      <w:r>
        <w:t>犖</w:t>
      </w:r>
      <w:r>
        <w:rPr>
          <w:rFonts w:hint="eastAsia" w:eastAsia="宋体"/>
          <w:lang w:eastAsia="zh-CN"/>
        </w:rPr>
        <w:t>”</w:t>
      </w:r>
      <w:r>
        <w:t>字注引此二書，謂科、椒同韻，非也</w:t>
      </w:r>
    </w:p>
    <w:p w14:paraId="18130EA5">
      <w:r>
        <w:t>此</w:t>
      </w:r>
      <w:r>
        <w:rPr>
          <w:rFonts w:hint="eastAsia" w:eastAsia="宋体"/>
          <w:lang w:eastAsia="zh-CN"/>
        </w:rPr>
        <w:t>《</w:t>
      </w:r>
      <w:r>
        <w:t>廣雅疏證</w:t>
      </w:r>
      <w:r>
        <w:rPr>
          <w:rFonts w:hint="eastAsia" w:eastAsia="宋体"/>
          <w:lang w:eastAsia="zh-CN"/>
        </w:rPr>
        <w:t>》</w:t>
      </w:r>
      <w:r>
        <w:t>殆刻成後，覆加勘定之本，朱墨燦列。凡所删補，無慮四百餘條，皆精</w:t>
      </w:r>
    </w:p>
    <w:p w14:paraId="5CB1B611">
      <w:r>
        <w:t>詳確當。卷五</w:t>
      </w:r>
      <w:r>
        <w:rPr>
          <w:rFonts w:hint="eastAsia" w:eastAsia="宋体"/>
          <w:lang w:eastAsia="zh-CN"/>
        </w:rPr>
        <w:t>《</w:t>
      </w:r>
      <w:r>
        <w:t>釋言</w:t>
      </w:r>
      <w:r>
        <w:rPr>
          <w:rFonts w:hint="eastAsia" w:eastAsia="宋体"/>
          <w:lang w:eastAsia="zh-CN"/>
        </w:rPr>
        <w:t>》“</w:t>
      </w:r>
      <w:r>
        <w:t>酌，潄也</w:t>
      </w:r>
      <w:r>
        <w:rPr>
          <w:rFonts w:hint="eastAsia" w:eastAsia="宋体"/>
          <w:lang w:eastAsia="zh-CN"/>
        </w:rPr>
        <w:t>”</w:t>
      </w:r>
      <w:r>
        <w:t>下，硃筆補疏有</w:t>
      </w:r>
      <w:r>
        <w:rPr>
          <w:rFonts w:hint="eastAsia" w:eastAsia="宋体"/>
          <w:lang w:eastAsia="zh-CN"/>
        </w:rPr>
        <w:t>“</w:t>
      </w:r>
      <w:r>
        <w:t>念孙案</w:t>
      </w:r>
      <w:r>
        <w:rPr>
          <w:rFonts w:hint="eastAsia" w:eastAsia="宋体"/>
          <w:lang w:eastAsia="zh-CN"/>
        </w:rPr>
        <w:t>”</w:t>
      </w:r>
      <w:r>
        <w:t>三字，知爲石臞先生親自攷訂</w:t>
      </w:r>
    </w:p>
    <w:p w14:paraId="7BE9182A">
      <w:r>
        <w:t>者。其補自文簡者，則冠以</w:t>
      </w:r>
      <w:r>
        <w:rPr>
          <w:rFonts w:hint="eastAsia" w:eastAsia="宋体"/>
          <w:lang w:eastAsia="zh-CN"/>
        </w:rPr>
        <w:t>“</w:t>
      </w:r>
      <w:r>
        <w:t>引之曰</w:t>
      </w:r>
      <w:r>
        <w:rPr>
          <w:rFonts w:hint="eastAsia" w:eastAsia="宋体"/>
          <w:lang w:eastAsia="zh-CN"/>
        </w:rPr>
        <w:t>”</w:t>
      </w:r>
      <w:r>
        <w:t>。卷七</w:t>
      </w:r>
      <w:r>
        <w:rPr>
          <w:rFonts w:hint="eastAsia" w:eastAsia="宋体"/>
          <w:lang w:eastAsia="zh-CN"/>
        </w:rPr>
        <w:t>《</w:t>
      </w:r>
      <w:r>
        <w:t>釋宫</w:t>
      </w:r>
      <w:r>
        <w:rPr>
          <w:rFonts w:hint="eastAsia" w:eastAsia="宋体"/>
          <w:lang w:eastAsia="zh-CN"/>
        </w:rPr>
        <w:t>》“</w:t>
      </w:r>
      <w:r>
        <w:t>廟，天子五</w:t>
      </w:r>
      <w:r>
        <w:rPr>
          <w:rFonts w:hint="eastAsia" w:eastAsia="宋体"/>
          <w:lang w:eastAsia="zh-CN"/>
        </w:rPr>
        <w:t>”</w:t>
      </w:r>
      <w:r>
        <w:t>下墨籤云：</w:t>
      </w:r>
      <w:r>
        <w:rPr>
          <w:rFonts w:hint="eastAsia" w:eastAsia="宋体"/>
          <w:lang w:eastAsia="zh-CN"/>
        </w:rPr>
        <w:t>“《</w:t>
      </w:r>
      <w:r>
        <w:t>尚書後案</w:t>
      </w:r>
    </w:p>
    <w:p w14:paraId="42D180D4">
      <w:pPr>
        <w:rPr>
          <w:rFonts w:hint="eastAsia" w:eastAsia="宋体"/>
          <w:lang w:eastAsia="zh-CN"/>
        </w:rPr>
      </w:pPr>
      <w:r>
        <w:t>第八</w:t>
      </w:r>
      <w:r>
        <w:rPr>
          <w:rFonts w:hint="eastAsia" w:eastAsia="宋体"/>
          <w:lang w:eastAsia="zh-CN"/>
        </w:rPr>
        <w:t>《</w:t>
      </w:r>
      <w:r>
        <w:t>咸有一德</w:t>
      </w:r>
      <w:r>
        <w:rPr>
          <w:rFonts w:hint="eastAsia" w:eastAsia="宋体"/>
          <w:lang w:eastAsia="zh-CN"/>
        </w:rPr>
        <w:t>》</w:t>
      </w:r>
      <w:r>
        <w:t>：</w:t>
      </w:r>
      <w:r>
        <w:rPr>
          <w:rFonts w:hint="eastAsia" w:eastAsia="宋体"/>
          <w:lang w:eastAsia="zh-CN"/>
        </w:rPr>
        <w:t>‘</w:t>
      </w:r>
      <w:r>
        <w:t>七世之廟，可以觀德。</w:t>
      </w:r>
      <w:r>
        <w:rPr>
          <w:rFonts w:hint="eastAsia" w:eastAsia="宋体"/>
          <w:lang w:eastAsia="zh-CN"/>
        </w:rPr>
        <w:t>’</w:t>
      </w:r>
      <w:r>
        <w:t>引證甚詳，此條當改。</w:t>
      </w:r>
      <w:r>
        <w:rPr>
          <w:rFonts w:hint="eastAsia" w:eastAsia="宋体"/>
          <w:lang w:eastAsia="zh-CN"/>
        </w:rPr>
        <w:t>”《</w:t>
      </w:r>
      <w:r>
        <w:t>釋器</w:t>
      </w:r>
      <w:r>
        <w:rPr>
          <w:rFonts w:hint="eastAsia" w:eastAsia="宋体"/>
          <w:lang w:eastAsia="zh-CN"/>
        </w:rPr>
        <w:t>》“</w:t>
      </w:r>
      <w:r>
        <w:t>繞領、帔，帬也</w:t>
      </w:r>
      <w:r>
        <w:rPr>
          <w:rFonts w:hint="eastAsia" w:eastAsia="宋体"/>
          <w:lang w:eastAsia="zh-CN"/>
        </w:rPr>
        <w:t>”</w:t>
      </w:r>
    </w:p>
    <w:p w14:paraId="331F599A">
      <w:r>
        <w:t>下墨籤云：</w:t>
      </w:r>
      <w:r>
        <w:rPr>
          <w:rFonts w:hint="eastAsia" w:eastAsia="宋体"/>
          <w:lang w:eastAsia="zh-CN"/>
        </w:rPr>
        <w:t>“</w:t>
      </w:r>
      <w:r>
        <w:t>段氏</w:t>
      </w:r>
      <w:r>
        <w:rPr>
          <w:rFonts w:hint="eastAsia" w:eastAsia="宋体"/>
          <w:lang w:eastAsia="zh-CN"/>
        </w:rPr>
        <w:t>《</w:t>
      </w:r>
      <w:r>
        <w:t>説文</w:t>
      </w:r>
      <w:r>
        <w:rPr>
          <w:rFonts w:hint="eastAsia" w:eastAsia="宋体"/>
          <w:lang w:eastAsia="zh-CN"/>
        </w:rPr>
        <w:t>》</w:t>
      </w:r>
      <w:r>
        <w:t>七下説</w:t>
      </w:r>
      <w:r>
        <w:rPr>
          <w:rFonts w:hint="eastAsia" w:eastAsia="宋体"/>
          <w:lang w:eastAsia="zh-CN"/>
        </w:rPr>
        <w:t>‘</w:t>
      </w:r>
      <w:r>
        <w:t>繞領，帔</w:t>
      </w:r>
      <w:r>
        <w:rPr>
          <w:rFonts w:hint="eastAsia" w:eastAsia="宋体"/>
          <w:lang w:eastAsia="zh-CN"/>
        </w:rPr>
        <w:t>’</w:t>
      </w:r>
      <w:r>
        <w:t>之義甚是，當據改。</w:t>
      </w:r>
      <w:r>
        <w:rPr>
          <w:rFonts w:hint="eastAsia" w:eastAsia="宋体"/>
          <w:lang w:eastAsia="zh-CN"/>
        </w:rPr>
        <w:t>”</w:t>
      </w:r>
      <w:r>
        <w:t>則是待改而未改者。八</w:t>
      </w:r>
    </w:p>
    <w:p w14:paraId="50973136">
      <w:r>
        <w:t>九兩卷獨無一字，則是待校而未及校者。統觀諸條，的係先生親自脩定之藳。嗣是，曾否</w:t>
      </w:r>
    </w:p>
    <w:p w14:paraId="5194474F">
      <w:r>
        <w:t>補完，曾否再刻，或祇此本，或尚有傳録之本，無從徵考，不能臆測。阮文達刊入</w:t>
      </w:r>
      <w:r>
        <w:rPr>
          <w:rFonts w:hint="eastAsia" w:eastAsia="宋体"/>
          <w:lang w:eastAsia="zh-CN"/>
        </w:rPr>
        <w:t>《</w:t>
      </w:r>
      <w:r>
        <w:t>學海堂</w:t>
      </w:r>
    </w:p>
    <w:p w14:paraId="02D3102A">
      <w:r>
        <w:t>經解</w:t>
      </w:r>
      <w:r>
        <w:rPr>
          <w:rFonts w:hint="eastAsia" w:eastAsia="宋体"/>
          <w:lang w:eastAsia="zh-CN"/>
        </w:rPr>
        <w:t>》</w:t>
      </w:r>
      <w:r>
        <w:t>，揚州淮南書局光緒重鋟，悉據原疏本，似都未見此册。無論世閒有無第二本，而此</w:t>
      </w:r>
    </w:p>
    <w:p w14:paraId="543FD744">
      <w:r>
        <w:t>册信可寶貴已。獨不識何以流傳在外，入清河汪氏所藏，有</w:t>
      </w:r>
      <w:r>
        <w:rPr>
          <w:rFonts w:hint="eastAsia" w:eastAsia="宋体"/>
          <w:lang w:eastAsia="zh-CN"/>
        </w:rPr>
        <w:t>“</w:t>
      </w:r>
      <w:r>
        <w:t>汪氏珍藏</w:t>
      </w:r>
      <w:r>
        <w:rPr>
          <w:rFonts w:hint="eastAsia" w:eastAsia="宋体"/>
          <w:lang w:eastAsia="zh-CN"/>
        </w:rPr>
        <w:t>”</w:t>
      </w:r>
      <w:r>
        <w:t>、</w:t>
      </w:r>
      <w:r>
        <w:rPr>
          <w:rFonts w:hint="eastAsia" w:eastAsia="宋体"/>
          <w:lang w:eastAsia="zh-CN"/>
        </w:rPr>
        <w:t>“</w:t>
      </w:r>
      <w:r>
        <w:t>桃花潭水</w:t>
      </w:r>
      <w:r>
        <w:rPr>
          <w:rFonts w:hint="eastAsia" w:eastAsia="宋体"/>
          <w:lang w:eastAsia="zh-CN"/>
        </w:rPr>
        <w:t>”</w:t>
      </w:r>
      <w:r>
        <w:t>二</w:t>
      </w:r>
    </w:p>
    <w:p w14:paraId="3C2B4886">
      <w:r>
        <w:t>印。汪葵田先生名汲，春園先生名椿。祖孫咸精經學，有著述。雖不若高郵王氏父子之</w:t>
      </w:r>
    </w:p>
    <w:p w14:paraId="4F1CC84C">
      <w:r>
        <w:t>盛，亦學人也。書賈獲自汪裔，索賈頗昂。余初見，謂朱墨爲汪氏所加。繼而諦審，始辨</w:t>
      </w:r>
    </w:p>
    <w:p w14:paraId="6A58B13C">
      <w:r>
        <w:t>是王家故物。直端午得錢極艱，廼嗇縮米薪，力購得之，暇當遍質通人，設法流布。儻是</w:t>
      </w:r>
    </w:p>
    <w:p w14:paraId="4D65A84B">
      <w:r>
        <w:t>孤本，斷不敢自我韜其寶氣也。光緒庚子五月，古襄平黄海長謹識</w:t>
      </w:r>
    </w:p>
    <w:p w14:paraId="3CE4DF4E">
      <w:r>
        <w:t>李崇賢注</w:t>
      </w:r>
      <w:r>
        <w:rPr>
          <w:rFonts w:hint="eastAsia" w:eastAsia="宋体"/>
          <w:lang w:eastAsia="zh-CN"/>
        </w:rPr>
        <w:t>《</w:t>
      </w:r>
      <w:r>
        <w:t>文選</w:t>
      </w:r>
      <w:r>
        <w:rPr>
          <w:rFonts w:hint="eastAsia" w:eastAsia="宋体"/>
          <w:lang w:eastAsia="zh-CN"/>
        </w:rPr>
        <w:t>》</w:t>
      </w:r>
      <w:r>
        <w:t>，凡六易稿。朱子</w:t>
      </w:r>
      <w:r>
        <w:rPr>
          <w:rFonts w:hint="eastAsia" w:eastAsia="宋体"/>
          <w:lang w:eastAsia="zh-CN"/>
        </w:rPr>
        <w:t>《</w:t>
      </w:r>
      <w:r>
        <w:t>四書章句集注</w:t>
      </w:r>
      <w:r>
        <w:rPr>
          <w:rFonts w:hint="eastAsia" w:eastAsia="宋体"/>
          <w:lang w:eastAsia="zh-CN"/>
        </w:rPr>
        <w:t>》</w:t>
      </w:r>
      <w:r>
        <w:t>，晚年婁有改定。古人著述，不厭</w:t>
      </w:r>
    </w:p>
    <w:p w14:paraId="41811EEA">
      <w:r>
        <w:t>【第421页】</w:t>
      </w:r>
    </w:p>
    <w:p w14:paraId="1B6198FB">
      <w:r>
        <w:t>精審如此。石臞先生</w:t>
      </w:r>
      <w:r>
        <w:rPr>
          <w:rFonts w:hint="eastAsia" w:eastAsia="宋体"/>
          <w:lang w:eastAsia="zh-CN"/>
        </w:rPr>
        <w:t>《</w:t>
      </w:r>
      <w:r>
        <w:t>廣雅疏證</w:t>
      </w:r>
      <w:r>
        <w:rPr>
          <w:rFonts w:hint="eastAsia" w:eastAsia="宋体"/>
          <w:lang w:eastAsia="zh-CN"/>
        </w:rPr>
        <w:t>》</w:t>
      </w:r>
      <w:r>
        <w:t>刊成之後，手自删補。當由卷帙繁重，不及重鐫，洵秘笈</w:t>
      </w:r>
    </w:p>
    <w:p w14:paraId="318F8B62">
      <w:r>
        <w:t>也。家君得此書，擬仿盧抱經</w:t>
      </w:r>
      <w:r>
        <w:rPr>
          <w:rFonts w:hint="eastAsia" w:eastAsia="宋体"/>
          <w:lang w:eastAsia="zh-CN"/>
        </w:rPr>
        <w:t>《</w:t>
      </w:r>
      <w:r>
        <w:t>羣書拾補</w:t>
      </w:r>
      <w:r>
        <w:rPr>
          <w:rFonts w:hint="eastAsia" w:eastAsia="宋体"/>
          <w:lang w:eastAsia="zh-CN"/>
        </w:rPr>
        <w:t>》</w:t>
      </w:r>
      <w:r>
        <w:t>例，羼揖别行。爰屬王君叔如編次成帙，又獲朱</w:t>
      </w:r>
    </w:p>
    <w:p w14:paraId="099D2480">
      <w:r>
        <w:t>君少如、王君覲卿相與校讐、繕寫，醵金付梓，期與海内博雅共欣賞之。其八九兩卷，家君</w:t>
      </w:r>
    </w:p>
    <w:p w14:paraId="34D90742">
      <w:r>
        <w:t>謂待校而未校者，嗣廼知原書淪失，書賈以他册配合，惜無從蒐求，稍嫌缺撼耳。黄信臣</w:t>
      </w:r>
    </w:p>
    <w:p w14:paraId="349534B5">
      <w:r>
        <w:t>坿識。</w:t>
      </w:r>
    </w:p>
    <w:p w14:paraId="43A9BED4">
      <w:r>
        <w:t>訓詁之學，至乾嘉而極盛，而高郵王氏、金壇段氏、棲霞郝氏尤爲夐絶。段氏所箸</w:t>
      </w:r>
      <w:r>
        <w:rPr>
          <w:rFonts w:hint="eastAsia" w:eastAsia="宋体"/>
          <w:lang w:eastAsia="zh-CN"/>
        </w:rPr>
        <w:t>《</w:t>
      </w:r>
      <w:r>
        <w:t>説</w:t>
      </w:r>
    </w:p>
    <w:p w14:paraId="71AB057C">
      <w:r>
        <w:t>文解字</w:t>
      </w:r>
      <w:r>
        <w:rPr>
          <w:rFonts w:hint="eastAsia" w:eastAsia="宋体"/>
          <w:lang w:eastAsia="zh-CN"/>
        </w:rPr>
        <w:t>》</w:t>
      </w:r>
      <w:r>
        <w:t>，軆大思精，而小誤未免。後人之作勘誤、補正者，不一家。郝氏</w:t>
      </w:r>
      <w:r>
        <w:rPr>
          <w:rFonts w:hint="eastAsia" w:eastAsia="宋体"/>
          <w:lang w:eastAsia="zh-CN"/>
        </w:rPr>
        <w:t>《</w:t>
      </w:r>
      <w:r>
        <w:t>爾雅義疏</w:t>
      </w:r>
      <w:r>
        <w:rPr>
          <w:rFonts w:hint="eastAsia" w:eastAsia="宋体"/>
          <w:lang w:eastAsia="zh-CN"/>
        </w:rPr>
        <w:t>》</w:t>
      </w:r>
      <w:r>
        <w:t>，亦</w:t>
      </w:r>
    </w:p>
    <w:p w14:paraId="0F2C58E1">
      <w:r>
        <w:t>小有疏漏之處。兒時點勘是書，於</w:t>
      </w:r>
      <w:r>
        <w:rPr>
          <w:rFonts w:hint="eastAsia" w:eastAsia="宋体"/>
          <w:lang w:eastAsia="zh-CN"/>
        </w:rPr>
        <w:t>《</w:t>
      </w:r>
      <w:r>
        <w:t>釋詁</w:t>
      </w:r>
      <w:r>
        <w:rPr>
          <w:rFonts w:hint="eastAsia" w:eastAsia="宋体"/>
          <w:lang w:eastAsia="zh-CN"/>
        </w:rPr>
        <w:t>》</w:t>
      </w:r>
      <w:r>
        <w:t>、</w:t>
      </w:r>
      <w:r>
        <w:rPr>
          <w:rFonts w:hint="eastAsia" w:eastAsia="宋体"/>
          <w:lang w:eastAsia="zh-CN"/>
        </w:rPr>
        <w:t>《</w:t>
      </w:r>
      <w:r>
        <w:t>釋言</w:t>
      </w:r>
      <w:r>
        <w:rPr>
          <w:rFonts w:hint="eastAsia" w:eastAsia="宋体"/>
          <w:lang w:eastAsia="zh-CN"/>
        </w:rPr>
        <w:t>》</w:t>
      </w:r>
      <w:r>
        <w:t>、</w:t>
      </w:r>
      <w:r>
        <w:rPr>
          <w:rFonts w:hint="eastAsia" w:eastAsia="宋体"/>
          <w:lang w:eastAsia="zh-CN"/>
        </w:rPr>
        <w:t>《</w:t>
      </w:r>
      <w:r>
        <w:t>釋訓</w:t>
      </w:r>
      <w:r>
        <w:rPr>
          <w:rFonts w:hint="eastAsia" w:eastAsia="宋体"/>
          <w:lang w:eastAsia="zh-CN"/>
        </w:rPr>
        <w:t>》</w:t>
      </w:r>
      <w:r>
        <w:t>三篇，頗以鄙見爲之補正。雖</w:t>
      </w:r>
    </w:p>
    <w:p w14:paraId="073DC450">
      <w:r>
        <w:t>管蠡之窺，無裨宏巨然可見訓詁之學雖極精邃而絶無罅漏之難也。獨王石臞先生</w:t>
      </w:r>
      <w:r>
        <w:rPr>
          <w:rFonts w:hint="eastAsia" w:eastAsia="宋体"/>
          <w:lang w:eastAsia="zh-CN"/>
        </w:rPr>
        <w:t>《</w:t>
      </w:r>
      <w:r>
        <w:t>廣</w:t>
      </w:r>
    </w:p>
    <w:p w14:paraId="1BBC66D3">
      <w:r>
        <w:t>雅疏證</w:t>
      </w:r>
      <w:r>
        <w:rPr>
          <w:rFonts w:hint="eastAsia" w:eastAsia="宋体"/>
          <w:lang w:eastAsia="zh-CN"/>
        </w:rPr>
        <w:t>》</w:t>
      </w:r>
      <w:r>
        <w:t>精審密緻，殆勝二家。據先生</w:t>
      </w:r>
      <w:r>
        <w:rPr>
          <w:rFonts w:hint="eastAsia" w:eastAsia="宋体"/>
          <w:lang w:eastAsia="zh-CN"/>
        </w:rPr>
        <w:t>《</w:t>
      </w:r>
      <w:r>
        <w:t>自序</w:t>
      </w:r>
      <w:r>
        <w:rPr>
          <w:rFonts w:hint="eastAsia" w:eastAsia="宋体"/>
          <w:lang w:eastAsia="zh-CN"/>
        </w:rPr>
        <w:t>》</w:t>
      </w:r>
      <w:r>
        <w:t>言</w:t>
      </w:r>
      <w:r>
        <w:rPr>
          <w:rFonts w:hint="eastAsia" w:eastAsia="宋体"/>
          <w:lang w:eastAsia="zh-CN"/>
        </w:rPr>
        <w:t>“</w:t>
      </w:r>
      <w:r>
        <w:t>殫精極慮，十年於兹</w:t>
      </w:r>
      <w:r>
        <w:rPr>
          <w:rFonts w:hint="eastAsia" w:eastAsia="宋体"/>
          <w:lang w:eastAsia="zh-CN"/>
        </w:rPr>
        <w:t>”</w:t>
      </w:r>
      <w:r>
        <w:t>，蓋删定董理，匪伊</w:t>
      </w:r>
    </w:p>
    <w:p w14:paraId="458DA575">
      <w:r>
        <w:t>朝夕矣。庚子秋太婣丈黄先生惠伯出</w:t>
      </w:r>
      <w:r>
        <w:rPr>
          <w:rFonts w:hint="eastAsia" w:eastAsia="宋体"/>
          <w:lang w:eastAsia="zh-CN"/>
        </w:rPr>
        <w:t>《</w:t>
      </w:r>
      <w:r>
        <w:t>廣雅疏證補正</w:t>
      </w:r>
      <w:r>
        <w:rPr>
          <w:rFonts w:hint="eastAsia" w:eastAsia="宋体"/>
          <w:lang w:eastAsia="zh-CN"/>
        </w:rPr>
        <w:t>》</w:t>
      </w:r>
      <w:r>
        <w:t>見示。蓋成書後，先生自校正勘</w:t>
      </w:r>
    </w:p>
    <w:p w14:paraId="74C53969">
      <w:r>
        <w:t>補者，益歎前輩之虚衷求歉至此。黄先生既爲條寫，擬授之梓，以公海内。敬綴數語，以</w:t>
      </w:r>
    </w:p>
    <w:p w14:paraId="1D90A2C1">
      <w:r>
        <w:t>識先生嘉惠後學之盛心竝記古人箸書慎重之不苟云爾。光緒庚子九月上虞羅振玉</w:t>
      </w:r>
    </w:p>
    <w:p w14:paraId="198B07BB">
      <w:r>
        <w:t>王懷祖先生</w:t>
      </w:r>
      <w:r>
        <w:rPr>
          <w:rFonts w:hint="eastAsia" w:eastAsia="宋体"/>
          <w:lang w:eastAsia="zh-CN"/>
        </w:rPr>
        <w:t>《</w:t>
      </w:r>
      <w:r>
        <w:t>廣雅疏證</w:t>
      </w:r>
      <w:r>
        <w:rPr>
          <w:rFonts w:hint="eastAsia" w:eastAsia="宋体"/>
          <w:lang w:eastAsia="zh-CN"/>
        </w:rPr>
        <w:t>》</w:t>
      </w:r>
      <w:r>
        <w:t>刊成後，補正數百事，皆細書刊本上，或别籤夾入書中。蓋意</w:t>
      </w:r>
    </w:p>
    <w:p w14:paraId="17CF94D4">
      <w:r>
        <w:t>欲改刊而未果也。其手校補本舊在淮安黄惠伯海長家後歸上虞羅叔言參事。余前在</w:t>
      </w:r>
    </w:p>
    <w:p w14:paraId="5B62C356">
      <w:r>
        <w:t>【第422页】</w:t>
      </w:r>
    </w:p>
    <w:p w14:paraId="1AF7EF80">
      <w:r>
        <w:t>大雲書庫見之，書眉行間，朱墨爛然。間有出伯申尚書手者，不盡先生筆也。光緒庚子，</w:t>
      </w:r>
    </w:p>
    <w:p w14:paraId="0D12D9A0">
      <w:r>
        <w:t>黄氏曾寫出爲一卷，刊於淮陰，印書二十部而板燬於寇，故世罕知此書者。余以黄刊本校</w:t>
      </w:r>
    </w:p>
    <w:p w14:paraId="65F494D5">
      <w:r>
        <w:t>原書，則原書朱墨籤間有奪落，已不如二十年之完善，故亟刊黄本而識其可貴者於後。丁</w:t>
      </w:r>
    </w:p>
    <w:p w14:paraId="45C88343">
      <w:r>
        <w:t>巳八月，海寧王國維</w:t>
      </w:r>
    </w:p>
    <w:p w14:paraId="4DC58A96">
      <w:r>
        <w:t>光緒戊戌春在滬江。揚州書估夏炳泉挾書求售，中有</w:t>
      </w:r>
      <w:r>
        <w:rPr>
          <w:rFonts w:hint="eastAsia" w:eastAsia="宋体"/>
          <w:lang w:eastAsia="zh-CN"/>
        </w:rPr>
        <w:t>《</w:t>
      </w:r>
      <w:r>
        <w:t>廣雅疏證</w:t>
      </w:r>
      <w:r>
        <w:rPr>
          <w:rFonts w:hint="eastAsia" w:eastAsia="宋体"/>
          <w:lang w:eastAsia="zh-CN"/>
        </w:rPr>
        <w:t>》</w:t>
      </w:r>
      <w:r>
        <w:t>。書中夾墨籤甚</w:t>
      </w:r>
    </w:p>
    <w:p w14:paraId="584C7A74">
      <w:r>
        <w:t>多，間有朱書，偶見</w:t>
      </w:r>
      <w:r>
        <w:rPr>
          <w:rFonts w:hint="eastAsia" w:eastAsia="宋体"/>
          <w:lang w:eastAsia="zh-CN"/>
        </w:rPr>
        <w:t>“</w:t>
      </w:r>
      <w:r>
        <w:t>念孙案</w:t>
      </w:r>
      <w:r>
        <w:rPr>
          <w:rFonts w:hint="eastAsia" w:eastAsia="宋体"/>
          <w:lang w:eastAsia="zh-CN"/>
        </w:rPr>
        <w:t>”</w:t>
      </w:r>
      <w:r>
        <w:t>字。夏估疑是石臞先生手筆，索價至奢。予時未見石臞先生</w:t>
      </w:r>
    </w:p>
    <w:p w14:paraId="1C40BE4B">
      <w:r>
        <w:t>書迹，而加籤處固極精密，微石臞先生，當世殆無其人。惜少八、九兩卷，因許以善價。夏</w:t>
      </w:r>
    </w:p>
    <w:p w14:paraId="67D03903">
      <w:r>
        <w:t>估云，兩卷聞尚在某故家，當爲覓之。因挾其書去。及明年夏，予返淮陰寓居，漢軍黄蕙</w:t>
      </w:r>
    </w:p>
    <w:p w14:paraId="2B9048C4">
      <w:r>
        <w:t>伯姻丈觴予於河下飲渌草堂。酒半，出新得書見示，謂是書當爲王石臞先生手校，而未敢</w:t>
      </w:r>
    </w:p>
    <w:p w14:paraId="5B5AAB6B">
      <w:r>
        <w:t>遽定。予取觀，蓋即夏估挾至滬上者。予假歸，一夕盡讀之，決爲出石臞先生手。因勸黄</w:t>
      </w:r>
    </w:p>
    <w:p w14:paraId="60E616E4">
      <w:r>
        <w:t>丈條録付梓。其年秋，黄丈乃手編爲</w:t>
      </w:r>
      <w:r>
        <w:rPr>
          <w:rFonts w:hint="eastAsia" w:eastAsia="宋体"/>
          <w:lang w:eastAsia="zh-CN"/>
        </w:rPr>
        <w:t>《</w:t>
      </w:r>
      <w:r>
        <w:t>補正</w:t>
      </w:r>
      <w:r>
        <w:rPr>
          <w:rFonts w:hint="eastAsia" w:eastAsia="宋体"/>
          <w:lang w:eastAsia="zh-CN"/>
        </w:rPr>
        <w:t>》</w:t>
      </w:r>
      <w:r>
        <w:t>，以新刊本見贈。又數年，丈卒於淮安，後嗣</w:t>
      </w:r>
    </w:p>
    <w:p w14:paraId="74DD57F8">
      <w:r>
        <w:t>零替，鬻所藏書。予得書十餘種，石臞先生是書在焉，而</w:t>
      </w:r>
      <w:r>
        <w:rPr>
          <w:rFonts w:hint="eastAsia" w:eastAsia="宋体"/>
          <w:lang w:eastAsia="zh-CN"/>
        </w:rPr>
        <w:t>《</w:t>
      </w:r>
      <w:r>
        <w:t>補正</w:t>
      </w:r>
      <w:r>
        <w:rPr>
          <w:rFonts w:hint="eastAsia" w:eastAsia="宋体"/>
          <w:lang w:eastAsia="zh-CN"/>
        </w:rPr>
        <w:t>》</w:t>
      </w:r>
      <w:r>
        <w:t>刊版則不可知。丁巳在海</w:t>
      </w:r>
    </w:p>
    <w:p w14:paraId="311C60CE">
      <w:r>
        <w:t>東，海寧王忠慤公國維從予假黄氏本刊入</w:t>
      </w:r>
      <w:r>
        <w:rPr>
          <w:rFonts w:hint="eastAsia" w:eastAsia="宋体"/>
          <w:lang w:eastAsia="zh-CN"/>
        </w:rPr>
        <w:t>《</w:t>
      </w:r>
      <w:r>
        <w:t>雜誌</w:t>
      </w:r>
      <w:r>
        <w:rPr>
          <w:rFonts w:hint="eastAsia" w:eastAsia="宋体"/>
          <w:lang w:eastAsia="zh-CN"/>
        </w:rPr>
        <w:t>》</w:t>
      </w:r>
      <w:r>
        <w:t>中，且爲之跋。及予由海東返寓津沽，得</w:t>
      </w:r>
    </w:p>
    <w:p w14:paraId="40D5C7FC">
      <w:r>
        <w:t>王氏手稿及雜書一笥。中有</w:t>
      </w:r>
      <w:r>
        <w:rPr>
          <w:rFonts w:hint="eastAsia" w:eastAsia="宋体"/>
          <w:lang w:eastAsia="zh-CN"/>
        </w:rPr>
        <w:t>《</w:t>
      </w:r>
      <w:r>
        <w:t>疏證</w:t>
      </w:r>
      <w:r>
        <w:rPr>
          <w:rFonts w:hint="eastAsia" w:eastAsia="宋体"/>
          <w:lang w:eastAsia="zh-CN"/>
        </w:rPr>
        <w:t>》</w:t>
      </w:r>
      <w:r>
        <w:t>初印本—，已佚數册，而卷八、九獨存。中夾墨籤，適足</w:t>
      </w:r>
    </w:p>
    <w:p w14:paraId="2BA41674">
      <w:r>
        <w:t>補曩本之闕。因命兒子福頤移黏舊得本上。黄丈所録，間有遺漏，因據原書重加校録，共</w:t>
      </w:r>
    </w:p>
    <w:p w14:paraId="57BCBD9B">
      <w:r>
        <w:t>【第423页】</w:t>
      </w:r>
    </w:p>
    <w:p w14:paraId="13F5B81E">
      <w:r>
        <w:t>得五百有一則，視黄丈所録增數十則，而一仍黄丈舊名，重爲印行，並録黄丈原跋，以記是</w:t>
      </w:r>
    </w:p>
    <w:p w14:paraId="4812E685">
      <w:r>
        <w:t>書之得流傳，自黄丈始也。至八、九兩卷，予初見時本佚去，後夏估以他本足之，黄跋遂誤</w:t>
      </w:r>
    </w:p>
    <w:p w14:paraId="4F8DFFD8">
      <w:r>
        <w:t>認爲待校而未校。至校正各條，皆出自石臞先生。忠慤謂間有伯申尚書手不盡先生筆</w:t>
      </w:r>
    </w:p>
    <w:p w14:paraId="01DC39AA">
      <w:r>
        <w:t>其言殊渾淪。今案其實，則朱書爲文簡所清寫，墨籤則文簡尚未清寫者也。爰於書首仍</w:t>
      </w:r>
    </w:p>
    <w:p w14:paraId="2C144796">
      <w:r>
        <w:t>署石臞先生名。至此書佚卷，南北千餘里，後先廿餘年，終爲延津之合殆石臞先生所陰</w:t>
      </w:r>
    </w:p>
    <w:p w14:paraId="1F864369">
      <w:r>
        <w:t>相歟？謹書卷末，以志欣慰。戊辰八月，上虞羅振玉</w:t>
      </w:r>
    </w:p>
    <w:p w14:paraId="213DDD33">
      <w:pPr>
        <w:rPr>
          <w:rFonts w:hint="eastAsia" w:eastAsia="宋体"/>
          <w:lang w:eastAsia="zh-CN"/>
        </w:rPr>
      </w:pPr>
      <w:r>
        <w:rPr>
          <w:rFonts w:hint="eastAsia" w:eastAsia="宋体"/>
          <w:lang w:eastAsia="zh-CN"/>
        </w:rPr>
        <w:t>（</w:t>
      </w:r>
      <w:r>
        <w:t>説明</w:t>
      </w:r>
      <w:r>
        <w:rPr>
          <w:rFonts w:hint="eastAsia" w:eastAsia="宋体"/>
          <w:lang w:eastAsia="zh-CN"/>
        </w:rPr>
        <w:t>）</w:t>
      </w:r>
    </w:p>
    <w:p w14:paraId="7E642BC9">
      <w:r>
        <w:t>乾隆六十年，</w:t>
      </w:r>
      <w:r>
        <w:rPr>
          <w:rFonts w:hint="eastAsia" w:eastAsia="宋体"/>
          <w:lang w:eastAsia="zh-CN"/>
        </w:rPr>
        <w:t>《</w:t>
      </w:r>
      <w:r>
        <w:t>廣雅疏證</w:t>
      </w:r>
      <w:r>
        <w:rPr>
          <w:rFonts w:hint="eastAsia" w:eastAsia="宋体"/>
          <w:lang w:eastAsia="zh-CN"/>
        </w:rPr>
        <w:t>》</w:t>
      </w:r>
      <w:r>
        <w:t>全書告竣，嘉慶年間即有家刻本問世。自告竣、初刊之後，王氏父子復加</w:t>
      </w:r>
    </w:p>
    <w:p w14:paraId="6929B886">
      <w:r>
        <w:t>審讀，刊改補充。凡新補正，或細書刊本上，或别籤夾入書中</w:t>
      </w:r>
    </w:p>
    <w:p w14:paraId="2E350C69">
      <w:r>
        <w:t>補正資料，先爲清河汪葵田所藏，後落入揚州書賈夏炳泉手，最後由淮安黄海長購得。黄氏手自</w:t>
      </w:r>
    </w:p>
    <w:p w14:paraId="00A82972">
      <w:r>
        <w:t>條録，編成</w:t>
      </w:r>
      <w:r>
        <w:rPr>
          <w:rFonts w:hint="eastAsia" w:eastAsia="宋体"/>
          <w:lang w:eastAsia="zh-CN"/>
        </w:rPr>
        <w:t>《（</w:t>
      </w:r>
      <w:r>
        <w:t>廣雅疏證</w:t>
      </w:r>
      <w:r>
        <w:rPr>
          <w:rFonts w:hint="eastAsia" w:eastAsia="宋体"/>
          <w:lang w:eastAsia="zh-CN"/>
        </w:rPr>
        <w:t>》</w:t>
      </w:r>
      <w:r>
        <w:t>補正</w:t>
      </w:r>
      <w:r>
        <w:rPr>
          <w:rFonts w:hint="eastAsia" w:eastAsia="宋体"/>
          <w:lang w:eastAsia="zh-CN"/>
        </w:rPr>
        <w:t>》</w:t>
      </w:r>
      <w:r>
        <w:t>一卷，於光緒二十六年庚子刊印二十部，其中缺第八、九兩卷。是爲黄</w:t>
      </w:r>
    </w:p>
    <w:p w14:paraId="69E636AC">
      <w:r>
        <w:t>氏借竹宧刻本。民國五年，王國維刊入</w:t>
      </w:r>
      <w:r>
        <w:rPr>
          <w:rFonts w:hint="eastAsia" w:eastAsia="宋体"/>
          <w:lang w:eastAsia="zh-CN"/>
        </w:rPr>
        <w:t>《</w:t>
      </w:r>
      <w:r>
        <w:t>廣倉學宭樷書</w:t>
      </w:r>
      <w:r>
        <w:rPr>
          <w:rFonts w:hint="eastAsia" w:eastAsia="宋体"/>
          <w:lang w:eastAsia="zh-CN"/>
        </w:rPr>
        <w:t>》</w:t>
      </w:r>
      <w:r>
        <w:t>甲類第二集</w:t>
      </w:r>
    </w:p>
    <w:p w14:paraId="5B57CCB0">
      <w:r>
        <w:t>二十多年後，羅振玉得王氏父子手稿及雜書一笥。中有</w:t>
      </w:r>
      <w:r>
        <w:rPr>
          <w:rFonts w:hint="eastAsia" w:eastAsia="宋体"/>
          <w:lang w:eastAsia="zh-CN"/>
        </w:rPr>
        <w:t>《</w:t>
      </w:r>
      <w:r>
        <w:t>疏證</w:t>
      </w:r>
      <w:r>
        <w:rPr>
          <w:rFonts w:hint="eastAsia" w:eastAsia="宋体"/>
          <w:lang w:eastAsia="zh-CN"/>
        </w:rPr>
        <w:t>》</w:t>
      </w:r>
      <w:r>
        <w:t>初印殘本，八、九卷獨存，又有墨</w:t>
      </w:r>
    </w:p>
    <w:p w14:paraId="53F3B7B1">
      <w:r>
        <w:t>籤。羅氏命其子福頤移粘，並補黄本缺漏，仍其舊名，刊入</w:t>
      </w:r>
      <w:r>
        <w:rPr>
          <w:rFonts w:hint="eastAsia" w:eastAsia="宋体"/>
          <w:lang w:eastAsia="zh-CN"/>
        </w:rPr>
        <w:t>《</w:t>
      </w:r>
      <w:r>
        <w:t>殷禮在斯堂樷書</w:t>
      </w:r>
      <w:r>
        <w:rPr>
          <w:rFonts w:hint="eastAsia" w:eastAsia="宋体"/>
          <w:lang w:eastAsia="zh-CN"/>
        </w:rPr>
        <w:t>》</w:t>
      </w:r>
      <w:r>
        <w:t>。一九八三年後，大陸再</w:t>
      </w:r>
    </w:p>
    <w:p w14:paraId="7509CBA8">
      <w:r>
        <w:t>版</w:t>
      </w:r>
      <w:r>
        <w:rPr>
          <w:rFonts w:hint="eastAsia" w:eastAsia="宋体"/>
          <w:lang w:eastAsia="zh-CN"/>
        </w:rPr>
        <w:t>《</w:t>
      </w:r>
      <w:r>
        <w:t>疏證</w:t>
      </w:r>
      <w:r>
        <w:rPr>
          <w:rFonts w:hint="eastAsia" w:eastAsia="宋体"/>
          <w:lang w:eastAsia="zh-CN"/>
        </w:rPr>
        <w:t>》</w:t>
      </w:r>
      <w:r>
        <w:t>，均附</w:t>
      </w:r>
      <w:r>
        <w:rPr>
          <w:rFonts w:hint="eastAsia" w:eastAsia="宋体"/>
          <w:lang w:eastAsia="zh-CN"/>
        </w:rPr>
        <w:t>《</w:t>
      </w:r>
      <w:r>
        <w:t>補正</w:t>
      </w:r>
      <w:r>
        <w:rPr>
          <w:rFonts w:hint="eastAsia" w:eastAsia="宋体"/>
          <w:lang w:eastAsia="zh-CN"/>
        </w:rPr>
        <w:t>》</w:t>
      </w:r>
      <w:r>
        <w:t>於後</w:t>
      </w:r>
    </w:p>
    <w:p w14:paraId="4BE810A0">
      <w:r>
        <w:t>本次校注，以黄本爲底本，以羅本出校。一則循版本先後，二則可見二本之出入，三則二本均</w:t>
      </w:r>
    </w:p>
    <w:p w14:paraId="33E515AF">
      <w:r>
        <w:t>【第424页】</w:t>
      </w:r>
    </w:p>
    <w:p w14:paraId="6AC4303B">
      <w:r>
        <w:t>不廢。</w:t>
      </w:r>
    </w:p>
    <w:p w14:paraId="29FFA4D0">
      <w:r>
        <w:t>二本相同條目中，字體間有不同，此各仍其舊。各詞條下，有一節或數節補正，並與</w:t>
      </w:r>
      <w:r>
        <w:rPr>
          <w:rFonts w:hint="eastAsia" w:eastAsia="宋体"/>
          <w:lang w:eastAsia="zh-CN"/>
        </w:rPr>
        <w:t>《</w:t>
      </w:r>
      <w:r>
        <w:t>疏證</w:t>
      </w:r>
      <w:r>
        <w:rPr>
          <w:rFonts w:hint="eastAsia" w:eastAsia="宋体"/>
          <w:lang w:eastAsia="zh-CN"/>
        </w:rPr>
        <w:t>》</w:t>
      </w:r>
      <w:r>
        <w:t>原文</w:t>
      </w:r>
    </w:p>
    <w:p w14:paraId="380AC53B">
      <w:r>
        <w:t>覈實。</w:t>
      </w:r>
    </w:p>
    <w:p w14:paraId="6E3ADE55">
      <w:pPr>
        <w:rPr>
          <w:rFonts w:hint="eastAsia" w:eastAsia="宋体"/>
          <w:lang w:eastAsia="zh-CN"/>
        </w:rPr>
      </w:pPr>
      <w:r>
        <w:rPr>
          <w:rFonts w:hint="eastAsia" w:eastAsia="宋体"/>
          <w:lang w:eastAsia="zh-CN"/>
        </w:rPr>
        <w:t>（</w:t>
      </w:r>
      <w:r>
        <w:t>校注</w:t>
      </w:r>
      <w:r>
        <w:rPr>
          <w:rFonts w:hint="eastAsia" w:eastAsia="宋体"/>
          <w:lang w:eastAsia="zh-CN"/>
        </w:rPr>
        <w:t>）</w:t>
      </w:r>
    </w:p>
    <w:p w14:paraId="3C99D87B">
      <w:r>
        <w:rPr>
          <w:rFonts w:hint="eastAsia" w:eastAsia="宋体"/>
          <w:lang w:eastAsia="zh-CN"/>
        </w:rPr>
        <w:t>【</w:t>
      </w:r>
      <w:r>
        <w:t>l</w:t>
      </w:r>
      <w:r>
        <w:rPr>
          <w:rFonts w:hint="eastAsia" w:eastAsia="宋体"/>
          <w:lang w:eastAsia="zh-CN"/>
        </w:rPr>
        <w:t>】</w:t>
      </w:r>
      <w:r>
        <w:t>黄本凡</w:t>
      </w:r>
      <w:r>
        <w:rPr>
          <w:rFonts w:hint="eastAsia" w:eastAsia="宋体"/>
          <w:lang w:eastAsia="zh-CN"/>
        </w:rPr>
        <w:t>“</w:t>
      </w:r>
      <w:r>
        <w:t>乙某某下若干字</w:t>
      </w:r>
      <w:r>
        <w:rPr>
          <w:rFonts w:hint="eastAsia" w:eastAsia="宋体"/>
          <w:lang w:eastAsia="zh-CN"/>
        </w:rPr>
        <w:t>”</w:t>
      </w:r>
      <w:r>
        <w:t>，羅本</w:t>
      </w:r>
      <w:r>
        <w:rPr>
          <w:rFonts w:hint="eastAsia" w:eastAsia="宋体"/>
          <w:lang w:eastAsia="zh-CN"/>
        </w:rPr>
        <w:t>“</w:t>
      </w:r>
      <w:r>
        <w:t>乙</w:t>
      </w:r>
      <w:r>
        <w:rPr>
          <w:rFonts w:hint="eastAsia" w:eastAsia="宋体"/>
          <w:lang w:eastAsia="zh-CN"/>
        </w:rPr>
        <w:t>”</w:t>
      </w:r>
      <w:r>
        <w:t>上有</w:t>
      </w:r>
      <w:r>
        <w:rPr>
          <w:rFonts w:hint="eastAsia" w:eastAsia="宋体"/>
          <w:lang w:eastAsia="zh-CN"/>
        </w:rPr>
        <w:t>“</w:t>
      </w:r>
      <w:r>
        <w:t>某某注下</w:t>
      </w:r>
      <w:r>
        <w:rPr>
          <w:rFonts w:hint="eastAsia" w:eastAsia="宋体"/>
          <w:lang w:eastAsia="zh-CN"/>
        </w:rPr>
        <w:t>”</w:t>
      </w:r>
      <w:r>
        <w:t>或</w:t>
      </w:r>
      <w:r>
        <w:rPr>
          <w:rFonts w:hint="eastAsia" w:eastAsia="宋体"/>
          <w:lang w:eastAsia="zh-CN"/>
        </w:rPr>
        <w:t>“</w:t>
      </w:r>
      <w:r>
        <w:t>注某某下</w:t>
      </w:r>
      <w:r>
        <w:rPr>
          <w:rFonts w:hint="eastAsia" w:eastAsia="宋体"/>
          <w:lang w:eastAsia="zh-CN"/>
        </w:rPr>
        <w:t>”</w:t>
      </w:r>
      <w:r>
        <w:t>字樣，羅本詳而黄本略</w:t>
      </w:r>
    </w:p>
    <w:p w14:paraId="0367466E">
      <w:r>
        <w:t>行文風格不同，非</w:t>
      </w:r>
      <w:r>
        <w:rPr>
          <w:rFonts w:hint="eastAsia" w:eastAsia="宋体"/>
          <w:lang w:eastAsia="zh-CN"/>
        </w:rPr>
        <w:t>《</w:t>
      </w:r>
      <w:r>
        <w:t>補正</w:t>
      </w:r>
      <w:r>
        <w:rPr>
          <w:rFonts w:hint="eastAsia" w:eastAsia="宋体"/>
          <w:lang w:eastAsia="zh-CN"/>
        </w:rPr>
        <w:t>》</w:t>
      </w:r>
      <w:r>
        <w:t>文字有異</w:t>
      </w:r>
    </w:p>
    <w:p w14:paraId="237F086C">
      <w:r>
        <w:rPr>
          <w:rFonts w:hint="eastAsia" w:eastAsia="宋体"/>
          <w:lang w:eastAsia="zh-CN"/>
        </w:rPr>
        <w:t>【</w:t>
      </w:r>
      <w:r>
        <w:t>二</w:t>
      </w:r>
      <w:r>
        <w:rPr>
          <w:rFonts w:hint="eastAsia" w:eastAsia="宋体"/>
          <w:lang w:eastAsia="zh-CN"/>
        </w:rPr>
        <w:t>】</w:t>
      </w:r>
      <w:r>
        <w:t>羅本</w:t>
      </w:r>
      <w:r>
        <w:rPr>
          <w:rFonts w:hint="eastAsia" w:eastAsia="宋体"/>
          <w:lang w:eastAsia="zh-CN"/>
        </w:rPr>
        <w:t>“</w:t>
      </w:r>
      <w:r>
        <w:t>賈子</w:t>
      </w:r>
      <w:r>
        <w:rPr>
          <w:rFonts w:hint="eastAsia" w:eastAsia="宋体"/>
          <w:lang w:eastAsia="zh-CN"/>
        </w:rPr>
        <w:t>”</w:t>
      </w:r>
      <w:r>
        <w:t>下有</w:t>
      </w:r>
      <w:r>
        <w:rPr>
          <w:rFonts w:hint="eastAsia" w:eastAsia="宋体"/>
          <w:lang w:eastAsia="zh-CN"/>
        </w:rPr>
        <w:t>“</w:t>
      </w:r>
      <w:r>
        <w:t>容經篇</w:t>
      </w:r>
      <w:r>
        <w:rPr>
          <w:rFonts w:hint="eastAsia" w:eastAsia="宋体"/>
          <w:lang w:eastAsia="zh-CN"/>
        </w:rPr>
        <w:t>”</w:t>
      </w:r>
      <w:r>
        <w:t>三字</w:t>
      </w:r>
    </w:p>
    <w:p w14:paraId="5C674A5E">
      <w:r>
        <w:rPr>
          <w:rFonts w:hint="eastAsia" w:eastAsia="宋体"/>
          <w:lang w:eastAsia="zh-CN"/>
        </w:rPr>
        <w:t>【</w:t>
      </w:r>
      <w:r>
        <w:t>三</w:t>
      </w:r>
      <w:r>
        <w:rPr>
          <w:rFonts w:hint="eastAsia" w:eastAsia="宋体"/>
          <w:lang w:eastAsia="zh-CN"/>
        </w:rPr>
        <w:t>】“</w:t>
      </w:r>
      <w:r>
        <w:t>二十字</w:t>
      </w:r>
      <w:r>
        <w:rPr>
          <w:rFonts w:hint="eastAsia" w:eastAsia="宋体"/>
          <w:lang w:eastAsia="zh-CN"/>
        </w:rPr>
        <w:t>”</w:t>
      </w:r>
      <w:r>
        <w:t>下，羅本作</w:t>
      </w:r>
      <w:r>
        <w:rPr>
          <w:rFonts w:hint="eastAsia" w:eastAsia="宋体"/>
          <w:lang w:eastAsia="zh-CN"/>
        </w:rPr>
        <w:t>“</w:t>
      </w:r>
      <w:r>
        <w:t>於方大也下補</w:t>
      </w:r>
      <w:r>
        <w:rPr>
          <w:rFonts w:hint="eastAsia" w:eastAsia="宋体"/>
          <w:lang w:eastAsia="zh-CN"/>
        </w:rPr>
        <w:t>”</w:t>
      </w:r>
      <w:r>
        <w:t>，無</w:t>
      </w:r>
      <w:r>
        <w:rPr>
          <w:rFonts w:hint="eastAsia" w:eastAsia="宋体"/>
          <w:lang w:eastAsia="zh-CN"/>
        </w:rPr>
        <w:t>“</w:t>
      </w:r>
      <w:r>
        <w:t>改</w:t>
      </w:r>
      <w:r>
        <w:rPr>
          <w:rFonts w:hint="eastAsia" w:eastAsia="宋体"/>
          <w:lang w:eastAsia="zh-CN"/>
        </w:rPr>
        <w:t>”</w:t>
      </w:r>
      <w:r>
        <w:t>字；又本條</w:t>
      </w:r>
      <w:r>
        <w:rPr>
          <w:rFonts w:hint="eastAsia" w:eastAsia="宋体"/>
          <w:lang w:eastAsia="zh-CN"/>
        </w:rPr>
        <w:t>“</w:t>
      </w:r>
      <w:r>
        <w:t>數十萬也</w:t>
      </w:r>
      <w:r>
        <w:rPr>
          <w:rFonts w:hint="eastAsia" w:eastAsia="宋体"/>
          <w:lang w:eastAsia="zh-CN"/>
        </w:rPr>
        <w:t>”</w:t>
      </w:r>
      <w:r>
        <w:t>下直接</w:t>
      </w:r>
      <w:r>
        <w:rPr>
          <w:rFonts w:hint="eastAsia" w:eastAsia="宋体"/>
          <w:lang w:eastAsia="zh-CN"/>
        </w:rPr>
        <w:t>《</w:t>
      </w:r>
      <w:r>
        <w:t>楚策</w:t>
      </w:r>
      <w:r>
        <w:rPr>
          <w:rFonts w:hint="eastAsia" w:eastAsia="宋体"/>
          <w:lang w:eastAsia="zh-CN"/>
        </w:rPr>
        <w:t>》</w:t>
      </w:r>
      <w:r>
        <w:t>。依</w:t>
      </w:r>
      <w:r>
        <w:rPr>
          <w:rFonts w:hint="eastAsia" w:eastAsia="宋体"/>
          <w:lang w:eastAsia="zh-CN"/>
        </w:rPr>
        <w:t>《</w:t>
      </w:r>
      <w:r>
        <w:t>疏</w:t>
      </w:r>
    </w:p>
    <w:p w14:paraId="18DC5BFE">
      <w:r>
        <w:t>證</w:t>
      </w:r>
      <w:r>
        <w:rPr>
          <w:rFonts w:hint="eastAsia" w:eastAsia="宋体"/>
          <w:lang w:eastAsia="zh-CN"/>
        </w:rPr>
        <w:t>》</w:t>
      </w:r>
      <w:r>
        <w:t>原文，黄本是。</w:t>
      </w:r>
    </w:p>
    <w:p w14:paraId="201776DB">
      <w:r>
        <w:rPr>
          <w:rFonts w:hint="eastAsia" w:eastAsia="宋体"/>
          <w:lang w:eastAsia="zh-CN"/>
        </w:rPr>
        <w:t>【</w:t>
      </w:r>
      <w:r>
        <w:t>四</w:t>
      </w:r>
      <w:r>
        <w:rPr>
          <w:rFonts w:hint="eastAsia" w:eastAsia="宋体"/>
          <w:lang w:eastAsia="zh-CN"/>
        </w:rPr>
        <w:t>】</w:t>
      </w:r>
      <w:r>
        <w:t>黄本</w:t>
      </w:r>
      <w:r>
        <w:rPr>
          <w:rFonts w:hint="eastAsia" w:eastAsia="宋体"/>
          <w:lang w:eastAsia="zh-CN"/>
        </w:rPr>
        <w:t>“</w:t>
      </w:r>
      <w:r>
        <w:t>墨籤</w:t>
      </w:r>
      <w:r>
        <w:rPr>
          <w:rFonts w:hint="eastAsia" w:eastAsia="宋体"/>
          <w:lang w:eastAsia="zh-CN"/>
        </w:rPr>
        <w:t>”</w:t>
      </w:r>
      <w:r>
        <w:t>上，羅本有</w:t>
      </w:r>
      <w:r>
        <w:rPr>
          <w:rFonts w:hint="eastAsia" w:eastAsia="宋体"/>
          <w:lang w:eastAsia="zh-CN"/>
        </w:rPr>
        <w:t>“</w:t>
      </w:r>
      <w:r>
        <w:t>注加</w:t>
      </w:r>
      <w:r>
        <w:rPr>
          <w:rFonts w:hint="eastAsia" w:eastAsia="宋体"/>
          <w:lang w:eastAsia="zh-CN"/>
        </w:rPr>
        <w:t>”</w:t>
      </w:r>
      <w:r>
        <w:t>或</w:t>
      </w:r>
      <w:r>
        <w:rPr>
          <w:rFonts w:hint="eastAsia" w:eastAsia="宋体"/>
          <w:lang w:eastAsia="zh-CN"/>
        </w:rPr>
        <w:t>“</w:t>
      </w:r>
      <w:r>
        <w:t>旁注加</w:t>
      </w:r>
      <w:r>
        <w:rPr>
          <w:rFonts w:hint="eastAsia" w:eastAsia="宋体"/>
          <w:lang w:eastAsia="zh-CN"/>
        </w:rPr>
        <w:t>”</w:t>
      </w:r>
      <w:r>
        <w:t>字樣</w:t>
      </w:r>
    </w:p>
    <w:p w14:paraId="58A3BEAA">
      <w:pPr>
        <w:rPr>
          <w:rFonts w:hint="eastAsia" w:eastAsia="宋体"/>
          <w:lang w:eastAsia="zh-CN"/>
        </w:rPr>
      </w:pPr>
      <w:r>
        <w:rPr>
          <w:rFonts w:hint="eastAsia" w:eastAsia="宋体"/>
          <w:lang w:eastAsia="zh-CN"/>
        </w:rPr>
        <w:t>【</w:t>
      </w:r>
      <w:r>
        <w:t>五</w:t>
      </w:r>
      <w:r>
        <w:rPr>
          <w:rFonts w:hint="eastAsia" w:eastAsia="宋体"/>
          <w:lang w:eastAsia="zh-CN"/>
        </w:rPr>
        <w:t>】“</w:t>
      </w:r>
      <w:r>
        <w:t>三</w:t>
      </w:r>
      <w:r>
        <w:rPr>
          <w:rFonts w:hint="eastAsia" w:eastAsia="宋体"/>
          <w:lang w:eastAsia="zh-CN"/>
        </w:rPr>
        <w:t>”</w:t>
      </w:r>
      <w:r>
        <w:t>，羅本作</w:t>
      </w:r>
      <w:r>
        <w:rPr>
          <w:rFonts w:hint="eastAsia" w:eastAsia="宋体"/>
          <w:lang w:eastAsia="zh-CN"/>
        </w:rPr>
        <w:t>“</w:t>
      </w:r>
      <w:r>
        <w:t>三之六、七之十二、十三之五</w:t>
      </w:r>
      <w:r>
        <w:rPr>
          <w:rFonts w:hint="eastAsia" w:eastAsia="宋体"/>
          <w:lang w:eastAsia="zh-CN"/>
        </w:rPr>
        <w:t>”</w:t>
      </w:r>
    </w:p>
    <w:p w14:paraId="66F3BF00">
      <w:r>
        <w:rPr>
          <w:rFonts w:hint="eastAsia" w:eastAsia="宋体"/>
          <w:lang w:eastAsia="zh-CN"/>
        </w:rPr>
        <w:t>【</w:t>
      </w:r>
      <w:r>
        <w:t>六</w:t>
      </w:r>
      <w:r>
        <w:rPr>
          <w:rFonts w:hint="eastAsia" w:eastAsia="宋体"/>
          <w:lang w:eastAsia="zh-CN"/>
        </w:rPr>
        <w:t>】“</w:t>
      </w:r>
      <w:r>
        <w:t>下補</w:t>
      </w:r>
      <w:r>
        <w:rPr>
          <w:rFonts w:hint="eastAsia" w:eastAsia="宋体"/>
          <w:lang w:eastAsia="zh-CN"/>
        </w:rPr>
        <w:t>”</w:t>
      </w:r>
      <w:r>
        <w:t>，羅本作</w:t>
      </w:r>
      <w:r>
        <w:rPr>
          <w:rFonts w:hint="eastAsia" w:eastAsia="宋体"/>
          <w:lang w:eastAsia="zh-CN"/>
        </w:rPr>
        <w:t>“</w:t>
      </w:r>
      <w:r>
        <w:t>抵與氐通改</w:t>
      </w:r>
      <w:r>
        <w:rPr>
          <w:rFonts w:hint="eastAsia" w:eastAsia="宋体"/>
          <w:lang w:eastAsia="zh-CN"/>
        </w:rPr>
        <w:t>”</w:t>
      </w:r>
      <w:r>
        <w:t>，依原文，黄本是。又本條</w:t>
      </w:r>
      <w:r>
        <w:rPr>
          <w:rFonts w:hint="eastAsia" w:eastAsia="宋体"/>
          <w:lang w:eastAsia="zh-CN"/>
        </w:rPr>
        <w:t>“</w:t>
      </w:r>
      <w:r>
        <w:t>渠</w:t>
      </w:r>
      <w:r>
        <w:rPr>
          <w:rFonts w:hint="eastAsia" w:eastAsia="宋体"/>
          <w:lang w:eastAsia="zh-CN"/>
        </w:rPr>
        <w:t>”</w:t>
      </w:r>
      <w:r>
        <w:t>下，羅本作</w:t>
      </w:r>
      <w:r>
        <w:rPr>
          <w:rFonts w:hint="eastAsia" w:eastAsia="宋体"/>
          <w:lang w:eastAsia="zh-CN"/>
        </w:rPr>
        <w:t>“</w:t>
      </w:r>
      <w:r>
        <w:t>氐邸竝與抵通</w:t>
      </w:r>
      <w:r>
        <w:rPr>
          <w:rFonts w:hint="eastAsia" w:eastAsia="宋体"/>
          <w:lang w:eastAsia="zh-CN"/>
        </w:rPr>
        <w:t>”</w:t>
      </w:r>
      <w:r>
        <w:t>，與</w:t>
      </w:r>
    </w:p>
    <w:p w14:paraId="52CC748E">
      <w:r>
        <w:t>黄本實一致，黄本</w:t>
      </w:r>
      <w:r>
        <w:rPr>
          <w:rFonts w:hint="eastAsia" w:eastAsia="宋体"/>
          <w:lang w:eastAsia="zh-CN"/>
        </w:rPr>
        <w:t>“</w:t>
      </w:r>
      <w:r>
        <w:t>氐邸竝與</w:t>
      </w:r>
      <w:r>
        <w:rPr>
          <w:rFonts w:hint="eastAsia" w:eastAsia="宋体"/>
          <w:lang w:eastAsia="zh-CN"/>
        </w:rPr>
        <w:t>”</w:t>
      </w:r>
      <w:r>
        <w:t>下不應空格</w:t>
      </w:r>
    </w:p>
    <w:p w14:paraId="57984E81">
      <w:pPr>
        <w:rPr>
          <w:rFonts w:hint="eastAsia" w:eastAsia="宋体"/>
          <w:lang w:eastAsia="zh-CN"/>
        </w:rPr>
      </w:pPr>
      <w:r>
        <w:rPr>
          <w:rFonts w:hint="eastAsia" w:eastAsia="宋体"/>
          <w:lang w:eastAsia="zh-CN"/>
        </w:rPr>
        <w:t>【</w:t>
      </w:r>
      <w:r>
        <w:t>七</w:t>
      </w:r>
      <w:r>
        <w:rPr>
          <w:rFonts w:hint="eastAsia" w:eastAsia="宋体"/>
          <w:lang w:eastAsia="zh-CN"/>
        </w:rPr>
        <w:t>】</w:t>
      </w:r>
      <w:r>
        <w:t>黄本</w:t>
      </w:r>
      <w:r>
        <w:rPr>
          <w:rFonts w:hint="eastAsia" w:eastAsia="宋体"/>
          <w:lang w:eastAsia="zh-CN"/>
        </w:rPr>
        <w:t>“</w:t>
      </w:r>
      <w:r>
        <w:t>廷</w:t>
      </w:r>
      <w:r>
        <w:rPr>
          <w:rFonts w:hint="eastAsia" w:eastAsia="宋体"/>
          <w:lang w:eastAsia="zh-CN"/>
        </w:rPr>
        <w:t>”</w:t>
      </w:r>
      <w:r>
        <w:t>字誤，羅本作</w:t>
      </w:r>
      <w:r>
        <w:rPr>
          <w:rFonts w:hint="eastAsia" w:eastAsia="宋体"/>
          <w:lang w:eastAsia="zh-CN"/>
        </w:rPr>
        <w:t>“</w:t>
      </w:r>
      <w:r>
        <w:t>迋</w:t>
      </w:r>
      <w:r>
        <w:rPr>
          <w:rFonts w:hint="eastAsia" w:eastAsia="宋体"/>
          <w:lang w:eastAsia="zh-CN"/>
        </w:rPr>
        <w:t>”</w:t>
      </w:r>
      <w:r>
        <w:t>，是。下文</w:t>
      </w:r>
      <w:r>
        <w:rPr>
          <w:rFonts w:hint="eastAsia" w:eastAsia="宋体"/>
          <w:lang w:eastAsia="zh-CN"/>
        </w:rPr>
        <w:t>“</w:t>
      </w:r>
      <w:r>
        <w:t>不得言廷見</w:t>
      </w:r>
      <w:r>
        <w:rPr>
          <w:rFonts w:hint="eastAsia" w:eastAsia="宋体"/>
          <w:lang w:eastAsia="zh-CN"/>
        </w:rPr>
        <w:t>”</w:t>
      </w:r>
      <w:r>
        <w:t>下三處</w:t>
      </w:r>
      <w:r>
        <w:rPr>
          <w:rFonts w:hint="eastAsia" w:eastAsia="宋体"/>
          <w:lang w:eastAsia="zh-CN"/>
        </w:rPr>
        <w:t>“</w:t>
      </w:r>
      <w:r>
        <w:t>廷</w:t>
      </w:r>
      <w:r>
        <w:rPr>
          <w:rFonts w:hint="eastAsia" w:eastAsia="宋体"/>
          <w:lang w:eastAsia="zh-CN"/>
        </w:rPr>
        <w:t>”</w:t>
      </w:r>
      <w:r>
        <w:t>字徑改</w:t>
      </w:r>
      <w:r>
        <w:rPr>
          <w:rFonts w:hint="eastAsia" w:eastAsia="宋体"/>
          <w:lang w:eastAsia="zh-CN"/>
        </w:rPr>
        <w:t>“</w:t>
      </w:r>
      <w:r>
        <w:t>迋</w:t>
      </w:r>
      <w:r>
        <w:rPr>
          <w:rFonts w:hint="eastAsia" w:eastAsia="宋体"/>
          <w:lang w:eastAsia="zh-CN"/>
        </w:rPr>
        <w:t>”</w:t>
      </w:r>
    </w:p>
    <w:p w14:paraId="061AFC90">
      <w:r>
        <w:rPr>
          <w:rFonts w:hint="eastAsia" w:eastAsia="宋体"/>
          <w:lang w:eastAsia="zh-CN"/>
        </w:rPr>
        <w:t>【</w:t>
      </w:r>
      <w:r>
        <w:t>八</w:t>
      </w:r>
      <w:r>
        <w:rPr>
          <w:rFonts w:hint="eastAsia" w:eastAsia="宋体"/>
          <w:lang w:eastAsia="zh-CN"/>
        </w:rPr>
        <w:t>】“</w:t>
      </w:r>
      <w:r>
        <w:t>毛</w:t>
      </w:r>
      <w:r>
        <w:rPr>
          <w:rFonts w:hint="eastAsia" w:eastAsia="宋体"/>
          <w:lang w:eastAsia="zh-CN"/>
        </w:rPr>
        <w:t>”</w:t>
      </w:r>
      <w:r>
        <w:t>下，羅本有雙行小注</w:t>
      </w:r>
      <w:r>
        <w:rPr>
          <w:rFonts w:hint="eastAsia" w:eastAsia="宋体"/>
          <w:lang w:eastAsia="zh-CN"/>
        </w:rPr>
        <w:t>“</w:t>
      </w:r>
      <w:r>
        <w:t>下接</w:t>
      </w:r>
      <w:r>
        <w:rPr>
          <w:rFonts w:hint="eastAsia" w:eastAsia="宋体"/>
          <w:lang w:eastAsia="zh-CN"/>
        </w:rPr>
        <w:t>“</w:t>
      </w:r>
      <w:r>
        <w:t>以厲爲水旁</w:t>
      </w:r>
      <w:r>
        <w:rPr>
          <w:rFonts w:hint="eastAsia" w:eastAsia="宋体"/>
          <w:lang w:eastAsia="zh-CN"/>
        </w:rPr>
        <w:t>’</w:t>
      </w:r>
      <w:r>
        <w:t>，得之。</w:t>
      </w:r>
      <w:r>
        <w:rPr>
          <w:rFonts w:hint="eastAsia" w:eastAsia="宋体"/>
          <w:lang w:eastAsia="zh-CN"/>
        </w:rPr>
        <w:t>”</w:t>
      </w:r>
      <w:r>
        <w:t>羅注是。此類不一見，下不再注。</w:t>
      </w:r>
    </w:p>
    <w:p w14:paraId="4AE63179">
      <w:r>
        <w:rPr>
          <w:rFonts w:hint="eastAsia" w:eastAsia="宋体"/>
          <w:lang w:eastAsia="zh-CN"/>
        </w:rPr>
        <w:t>【</w:t>
      </w:r>
      <w:r>
        <w:t>九</w:t>
      </w:r>
      <w:r>
        <w:rPr>
          <w:rFonts w:hint="eastAsia" w:eastAsia="宋体"/>
          <w:lang w:eastAsia="zh-CN"/>
        </w:rPr>
        <w:t>】</w:t>
      </w:r>
      <w:r>
        <w:t>黄本云：</w:t>
      </w:r>
      <w:r>
        <w:rPr>
          <w:rFonts w:hint="eastAsia" w:eastAsia="宋体"/>
          <w:lang w:eastAsia="zh-CN"/>
        </w:rPr>
        <w:t>“</w:t>
      </w:r>
      <w:r>
        <w:t>與㽳通，疥</w:t>
      </w:r>
      <w:r>
        <w:rPr>
          <w:rFonts w:hint="eastAsia" w:eastAsia="宋体"/>
          <w:lang w:eastAsia="zh-CN"/>
        </w:rPr>
        <w:t>”</w:t>
      </w:r>
      <w:r>
        <w:t>下，補</w:t>
      </w:r>
      <w:r>
        <w:rPr>
          <w:rFonts w:hint="eastAsia" w:eastAsia="宋体"/>
          <w:lang w:eastAsia="zh-CN"/>
        </w:rPr>
        <w:t>“</w:t>
      </w:r>
      <w:r>
        <w:t>義見下條</w:t>
      </w:r>
      <w:r>
        <w:rPr>
          <w:rFonts w:hint="eastAsia" w:eastAsia="宋体"/>
          <w:lang w:eastAsia="zh-CN"/>
        </w:rPr>
        <w:t>”</w:t>
      </w:r>
      <w:r>
        <w:t>。又，乙</w:t>
      </w:r>
      <w:r>
        <w:rPr>
          <w:rFonts w:hint="eastAsia" w:eastAsia="宋体"/>
          <w:lang w:eastAsia="zh-CN"/>
        </w:rPr>
        <w:t>“</w:t>
      </w:r>
      <w:r>
        <w:t>讀爲痎</w:t>
      </w:r>
      <w:r>
        <w:rPr>
          <w:rFonts w:hint="eastAsia" w:eastAsia="宋体"/>
          <w:lang w:eastAsia="zh-CN"/>
        </w:rPr>
        <w:t>”</w:t>
      </w:r>
      <w:r>
        <w:t>下八十七字。羅本作</w:t>
      </w:r>
      <w:r>
        <w:rPr>
          <w:rFonts w:hint="eastAsia" w:eastAsia="宋体"/>
          <w:lang w:eastAsia="zh-CN"/>
        </w:rPr>
        <w:t>“</w:t>
      </w:r>
      <w:r>
        <w:t>盱與㽳通</w:t>
      </w:r>
    </w:p>
    <w:p w14:paraId="35859A88">
      <w:r>
        <w:t>疥讀爲痎，自</w:t>
      </w:r>
      <w:r>
        <w:rPr>
          <w:rFonts w:hint="eastAsia" w:eastAsia="宋体"/>
          <w:lang w:eastAsia="zh-CN"/>
        </w:rPr>
        <w:t>“</w:t>
      </w:r>
      <w:r>
        <w:t>讀爲痎</w:t>
      </w:r>
      <w:r>
        <w:rPr>
          <w:rFonts w:hint="eastAsia" w:eastAsia="宋体"/>
          <w:lang w:eastAsia="zh-CN"/>
        </w:rPr>
        <w:t>’</w:t>
      </w:r>
      <w:r>
        <w:t>，乙八十七字，改：義見下條</w:t>
      </w:r>
      <w:r>
        <w:rPr>
          <w:rFonts w:hint="eastAsia" w:eastAsia="宋体"/>
          <w:lang w:eastAsia="zh-CN"/>
        </w:rPr>
        <w:t>”</w:t>
      </w:r>
      <w:r>
        <w:t>。依原文，羅本是，黄本非</w:t>
      </w:r>
    </w:p>
    <w:p w14:paraId="30A3B66F">
      <w:r>
        <w:rPr>
          <w:rFonts w:hint="eastAsia" w:eastAsia="宋体"/>
          <w:lang w:eastAsia="zh-CN"/>
        </w:rPr>
        <w:t>【</w:t>
      </w:r>
      <w:r>
        <w:t>一〇</w:t>
      </w:r>
      <w:r>
        <w:rPr>
          <w:rFonts w:hint="eastAsia" w:eastAsia="宋体"/>
          <w:lang w:eastAsia="zh-CN"/>
        </w:rPr>
        <w:t>】</w:t>
      </w:r>
      <w:r>
        <w:t>此後，羅本有</w:t>
      </w:r>
      <w:r>
        <w:rPr>
          <w:rFonts w:hint="eastAsia" w:eastAsia="宋体"/>
          <w:lang w:eastAsia="zh-CN"/>
        </w:rPr>
        <w:t>“</w:t>
      </w:r>
      <w:r>
        <w:t>痮、脹、張竝通。府者，</w:t>
      </w:r>
      <w:r>
        <w:rPr>
          <w:rFonts w:hint="eastAsia" w:eastAsia="宋体"/>
          <w:lang w:eastAsia="zh-CN"/>
        </w:rPr>
        <w:t>‘</w:t>
      </w:r>
      <w:r>
        <w:t>府</w:t>
      </w:r>
      <w:r>
        <w:rPr>
          <w:rFonts w:hint="eastAsia" w:eastAsia="宋体"/>
          <w:lang w:eastAsia="zh-CN"/>
        </w:rPr>
        <w:t>’</w:t>
      </w:r>
      <w:r>
        <w:t>改作</w:t>
      </w:r>
      <w:r>
        <w:rPr>
          <w:rFonts w:hint="eastAsia" w:eastAsia="宋体"/>
          <w:lang w:eastAsia="zh-CN"/>
        </w:rPr>
        <w:t>‘</w:t>
      </w:r>
      <w:r>
        <w:t>㾈</w:t>
      </w:r>
      <w:r>
        <w:rPr>
          <w:rFonts w:hint="eastAsia" w:eastAsia="宋体"/>
          <w:lang w:eastAsia="zh-CN"/>
        </w:rPr>
        <w:t>’”</w:t>
      </w:r>
      <w:r>
        <w:t>十一字，與原書吻合。前五字原書有</w:t>
      </w:r>
    </w:p>
    <w:p w14:paraId="11CC3059">
      <w:r>
        <w:t>【第425页】</w:t>
      </w:r>
    </w:p>
    <w:p w14:paraId="636CF859">
      <w:r>
        <w:t>不當重出。</w:t>
      </w:r>
    </w:p>
    <w:p w14:paraId="0E838B0D">
      <w:r>
        <w:rPr>
          <w:rFonts w:hint="eastAsia" w:eastAsia="宋体"/>
          <w:lang w:eastAsia="zh-CN"/>
        </w:rPr>
        <w:t>【</w:t>
      </w:r>
      <w:r>
        <w:t>一一</w:t>
      </w:r>
      <w:r>
        <w:rPr>
          <w:rFonts w:hint="eastAsia" w:eastAsia="宋体"/>
          <w:lang w:eastAsia="zh-CN"/>
        </w:rPr>
        <w:t>】《</w:t>
      </w:r>
      <w:r>
        <w:t>管子</w:t>
      </w:r>
      <w:r>
        <w:rPr>
          <w:rFonts w:hint="eastAsia" w:eastAsia="宋体"/>
          <w:lang w:eastAsia="zh-CN"/>
        </w:rPr>
        <w:t>》</w:t>
      </w:r>
      <w:r>
        <w:t>無</w:t>
      </w:r>
      <w:r>
        <w:rPr>
          <w:rFonts w:hint="eastAsia" w:eastAsia="宋体"/>
          <w:lang w:eastAsia="zh-CN"/>
        </w:rPr>
        <w:t>“</w:t>
      </w:r>
      <w:r>
        <w:t>二</w:t>
      </w:r>
      <w:r>
        <w:rPr>
          <w:rFonts w:hint="eastAsia" w:eastAsia="宋体"/>
          <w:lang w:eastAsia="zh-CN"/>
        </w:rPr>
        <w:t>”</w:t>
      </w:r>
      <w:r>
        <w:t>字此</w:t>
      </w:r>
      <w:r>
        <w:rPr>
          <w:rFonts w:hint="eastAsia" w:eastAsia="宋体"/>
          <w:lang w:eastAsia="zh-CN"/>
        </w:rPr>
        <w:t>“</w:t>
      </w:r>
      <w:r>
        <w:t>亡字衍。羅本作小</w:t>
      </w:r>
      <w:r>
        <w:rPr>
          <w:rFonts w:hint="eastAsia" w:eastAsia="宋体"/>
          <w:lang w:eastAsia="zh-CN"/>
        </w:rPr>
        <w:t>“</w:t>
      </w:r>
      <w:r>
        <w:t>二</w:t>
      </w:r>
      <w:r>
        <w:rPr>
          <w:rFonts w:hint="eastAsia" w:eastAsia="宋体"/>
          <w:lang w:eastAsia="zh-CN"/>
        </w:rPr>
        <w:t>”</w:t>
      </w:r>
      <w:r>
        <w:t>字右排亦非</w:t>
      </w:r>
    </w:p>
    <w:p w14:paraId="5F7589BE">
      <w:r>
        <w:rPr>
          <w:rFonts w:hint="eastAsia" w:eastAsia="宋体"/>
          <w:lang w:eastAsia="zh-CN"/>
        </w:rPr>
        <w:t>【</w:t>
      </w:r>
      <w:r>
        <w:t>一二</w:t>
      </w:r>
      <w:r>
        <w:rPr>
          <w:rFonts w:hint="eastAsia" w:eastAsia="宋体"/>
          <w:lang w:eastAsia="zh-CN"/>
        </w:rPr>
        <w:t>】“</w:t>
      </w:r>
      <w:r>
        <w:t>是其證矣下補</w:t>
      </w:r>
      <w:r>
        <w:rPr>
          <w:rFonts w:hint="eastAsia" w:eastAsia="宋体"/>
          <w:lang w:eastAsia="zh-CN"/>
        </w:rPr>
        <w:t>”</w:t>
      </w:r>
      <w:r>
        <w:t>，羅本作</w:t>
      </w:r>
      <w:r>
        <w:rPr>
          <w:rFonts w:hint="eastAsia" w:eastAsia="宋体"/>
          <w:lang w:eastAsia="zh-CN"/>
        </w:rPr>
        <w:t>“</w:t>
      </w:r>
      <w:r>
        <w:t>抍注加墨籤云</w:t>
      </w:r>
      <w:r>
        <w:rPr>
          <w:rFonts w:hint="eastAsia" w:eastAsia="宋体"/>
          <w:lang w:eastAsia="zh-CN"/>
        </w:rPr>
        <w:t>”</w:t>
      </w:r>
      <w:r>
        <w:t>。黄本是，羅本置</w:t>
      </w:r>
      <w:r>
        <w:rPr>
          <w:rFonts w:hint="eastAsia" w:eastAsia="宋体"/>
          <w:lang w:eastAsia="zh-CN"/>
        </w:rPr>
        <w:t>“</w:t>
      </w:r>
      <w:r>
        <w:t>抍</w:t>
      </w:r>
      <w:r>
        <w:rPr>
          <w:rFonts w:hint="eastAsia" w:eastAsia="宋体"/>
          <w:lang w:eastAsia="zh-CN"/>
        </w:rPr>
        <w:t>”</w:t>
      </w:r>
      <w:r>
        <w:t>字下，隔斷文脈</w:t>
      </w:r>
    </w:p>
    <w:p w14:paraId="712E861E">
      <w:r>
        <w:rPr>
          <w:rFonts w:hint="eastAsia" w:eastAsia="宋体"/>
          <w:lang w:eastAsia="zh-CN"/>
        </w:rPr>
        <w:t>【</w:t>
      </w:r>
      <w:r>
        <w:t>一三</w:t>
      </w:r>
      <w:r>
        <w:rPr>
          <w:rFonts w:hint="eastAsia" w:eastAsia="宋体"/>
          <w:lang w:eastAsia="zh-CN"/>
        </w:rPr>
        <w:t>】</w:t>
      </w:r>
      <w:r>
        <w:t>四庫本</w:t>
      </w:r>
      <w:r>
        <w:rPr>
          <w:rFonts w:hint="eastAsia" w:eastAsia="宋体"/>
          <w:lang w:eastAsia="zh-CN"/>
        </w:rPr>
        <w:t>《</w:t>
      </w:r>
      <w:r>
        <w:t>太玄</w:t>
      </w:r>
      <w:r>
        <w:rPr>
          <w:rFonts w:hint="eastAsia" w:eastAsia="宋体"/>
          <w:lang w:eastAsia="zh-CN"/>
        </w:rPr>
        <w:t>》</w:t>
      </w:r>
      <w:r>
        <w:t>及范注均作</w:t>
      </w:r>
      <w:r>
        <w:rPr>
          <w:rFonts w:hint="eastAsia" w:eastAsia="宋体"/>
          <w:lang w:eastAsia="zh-CN"/>
        </w:rPr>
        <w:t>“</w:t>
      </w:r>
      <w:r>
        <w:t>西階</w:t>
      </w:r>
      <w:r>
        <w:rPr>
          <w:rFonts w:hint="eastAsia" w:eastAsia="宋体"/>
          <w:lang w:eastAsia="zh-CN"/>
        </w:rPr>
        <w:t>”</w:t>
      </w:r>
      <w:r>
        <w:t>，羅本作</w:t>
      </w:r>
      <w:r>
        <w:rPr>
          <w:rFonts w:hint="eastAsia" w:eastAsia="宋体"/>
          <w:lang w:eastAsia="zh-CN"/>
        </w:rPr>
        <w:t>“</w:t>
      </w:r>
      <w:r>
        <w:t>堦</w:t>
      </w:r>
      <w:r>
        <w:rPr>
          <w:rFonts w:hint="eastAsia" w:eastAsia="宋体"/>
          <w:lang w:eastAsia="zh-CN"/>
        </w:rPr>
        <w:t>”</w:t>
      </w:r>
      <w:r>
        <w:t>，階、堦同字，究應以</w:t>
      </w:r>
      <w:r>
        <w:rPr>
          <w:rFonts w:hint="eastAsia" w:eastAsia="宋体"/>
          <w:lang w:eastAsia="zh-CN"/>
        </w:rPr>
        <w:t>“</w:t>
      </w:r>
      <w:r>
        <w:t>階</w:t>
      </w:r>
      <w:r>
        <w:rPr>
          <w:rFonts w:hint="eastAsia" w:eastAsia="宋体"/>
          <w:lang w:eastAsia="zh-CN"/>
        </w:rPr>
        <w:t>”</w:t>
      </w:r>
      <w:r>
        <w:t>爲是</w:t>
      </w:r>
    </w:p>
    <w:p w14:paraId="75C7F26B">
      <w:r>
        <w:rPr>
          <w:rFonts w:hint="eastAsia" w:eastAsia="宋体"/>
          <w:lang w:eastAsia="zh-CN"/>
        </w:rPr>
        <w:t>【</w:t>
      </w:r>
      <w:r>
        <w:t>一四</w:t>
      </w:r>
      <w:r>
        <w:rPr>
          <w:rFonts w:hint="eastAsia" w:eastAsia="宋体"/>
          <w:lang w:eastAsia="zh-CN"/>
        </w:rPr>
        <w:t>】《</w:t>
      </w:r>
      <w:r>
        <w:t>疏證</w:t>
      </w:r>
      <w:r>
        <w:rPr>
          <w:rFonts w:hint="eastAsia" w:eastAsia="宋体"/>
          <w:lang w:eastAsia="zh-CN"/>
        </w:rPr>
        <w:t>》</w:t>
      </w:r>
      <w:r>
        <w:t>原文作</w:t>
      </w:r>
      <w:r>
        <w:rPr>
          <w:rFonts w:hint="eastAsia" w:eastAsia="宋体"/>
          <w:lang w:eastAsia="zh-CN"/>
        </w:rPr>
        <w:t>“</w:t>
      </w:r>
      <w:r>
        <w:t>褔</w:t>
      </w:r>
      <w:r>
        <w:rPr>
          <w:rFonts w:hint="eastAsia" w:eastAsia="宋体"/>
          <w:lang w:eastAsia="zh-CN"/>
        </w:rPr>
        <w:t>”</w:t>
      </w:r>
      <w:r>
        <w:t>，黄本不誤。羅本作</w:t>
      </w:r>
      <w:r>
        <w:rPr>
          <w:rFonts w:hint="eastAsia" w:eastAsia="宋体"/>
          <w:lang w:eastAsia="zh-CN"/>
        </w:rPr>
        <w:t>“</w:t>
      </w:r>
      <w:r>
        <w:t>福</w:t>
      </w:r>
      <w:r>
        <w:rPr>
          <w:rFonts w:hint="eastAsia" w:eastAsia="宋体"/>
          <w:lang w:eastAsia="zh-CN"/>
        </w:rPr>
        <w:t>”</w:t>
      </w:r>
      <w:r>
        <w:t>，用誤字，非</w:t>
      </w:r>
    </w:p>
    <w:p w14:paraId="53DD6458">
      <w:r>
        <w:rPr>
          <w:rFonts w:hint="eastAsia" w:eastAsia="宋体"/>
          <w:lang w:eastAsia="zh-CN"/>
        </w:rPr>
        <w:t>【</w:t>
      </w:r>
      <w:r>
        <w:t>一五</w:t>
      </w:r>
      <w:r>
        <w:rPr>
          <w:rFonts w:hint="eastAsia" w:eastAsia="宋体"/>
          <w:lang w:eastAsia="zh-CN"/>
        </w:rPr>
        <w:t>】【</w:t>
      </w:r>
      <w:r>
        <w:t>十六</w:t>
      </w:r>
      <w:r>
        <w:rPr>
          <w:rFonts w:hint="eastAsia" w:eastAsia="宋体"/>
          <w:lang w:eastAsia="zh-CN"/>
        </w:rPr>
        <w:t>】</w:t>
      </w:r>
      <w:r>
        <w:t>羅本此二節文繁，而所指則與黄本一致</w:t>
      </w:r>
    </w:p>
    <w:p w14:paraId="3817B59F">
      <w:r>
        <w:rPr>
          <w:rFonts w:hint="eastAsia" w:eastAsia="宋体"/>
          <w:lang w:eastAsia="zh-CN"/>
        </w:rPr>
        <w:t>【</w:t>
      </w:r>
      <w:r>
        <w:t>一七</w:t>
      </w:r>
      <w:r>
        <w:rPr>
          <w:rFonts w:hint="eastAsia" w:eastAsia="宋体"/>
          <w:lang w:eastAsia="zh-CN"/>
        </w:rPr>
        <w:t>】</w:t>
      </w:r>
      <w:r>
        <w:t>此後，羅本多下二節文字：墨籤云：</w:t>
      </w:r>
      <w:r>
        <w:rPr>
          <w:rFonts w:hint="eastAsia" w:eastAsia="宋体"/>
          <w:lang w:eastAsia="zh-CN"/>
        </w:rPr>
        <w:t>《</w:t>
      </w:r>
      <w:r>
        <w:t>表記</w:t>
      </w:r>
      <w:r>
        <w:rPr>
          <w:rFonts w:hint="eastAsia" w:eastAsia="宋体"/>
          <w:lang w:eastAsia="zh-CN"/>
        </w:rPr>
        <w:t>》</w:t>
      </w:r>
      <w:r>
        <w:t>：</w:t>
      </w:r>
      <w:r>
        <w:rPr>
          <w:rFonts w:hint="eastAsia" w:eastAsia="宋体"/>
          <w:lang w:eastAsia="zh-CN"/>
        </w:rPr>
        <w:t>“</w:t>
      </w:r>
      <w:r>
        <w:t>事君，先資其言。</w:t>
      </w:r>
      <w:r>
        <w:rPr>
          <w:rFonts w:hint="eastAsia" w:eastAsia="宋体"/>
          <w:lang w:eastAsia="zh-CN"/>
        </w:rPr>
        <w:t>”</w:t>
      </w:r>
      <w:r>
        <w:t>鄭注：</w:t>
      </w:r>
      <w:r>
        <w:rPr>
          <w:rFonts w:hint="eastAsia" w:eastAsia="宋体"/>
          <w:lang w:eastAsia="zh-CN"/>
        </w:rPr>
        <w:t>“</w:t>
      </w:r>
      <w:r>
        <w:t>資。謀也。</w:t>
      </w:r>
      <w:r>
        <w:rPr>
          <w:rFonts w:hint="eastAsia" w:eastAsia="宋体"/>
          <w:lang w:eastAsia="zh-CN"/>
        </w:rPr>
        <w:t>”</w:t>
      </w:r>
      <w:r>
        <w:t>是咨</w:t>
      </w:r>
    </w:p>
    <w:p w14:paraId="57EE4509">
      <w:pPr>
        <w:rPr>
          <w:rFonts w:hint="eastAsia" w:eastAsia="宋体"/>
          <w:lang w:eastAsia="zh-CN"/>
        </w:rPr>
      </w:pPr>
      <w:r>
        <w:t>字古通作資，非傳寫之誤。</w:t>
      </w:r>
      <w:r>
        <w:rPr>
          <w:rFonts w:hint="eastAsia" w:eastAsia="宋体"/>
          <w:lang w:eastAsia="zh-CN"/>
        </w:rPr>
        <w:t>《</w:t>
      </w:r>
      <w:r>
        <w:t>周語</w:t>
      </w:r>
      <w:r>
        <w:rPr>
          <w:rFonts w:hint="eastAsia" w:eastAsia="宋体"/>
          <w:lang w:eastAsia="zh-CN"/>
        </w:rPr>
        <w:t>》</w:t>
      </w:r>
      <w:r>
        <w:t>：</w:t>
      </w:r>
      <w:r>
        <w:rPr>
          <w:rFonts w:hint="eastAsia" w:eastAsia="宋体"/>
          <w:lang w:eastAsia="zh-CN"/>
        </w:rPr>
        <w:t>“</w:t>
      </w:r>
      <w:r>
        <w:t>事口大若咨。</w:t>
      </w:r>
      <w:r>
        <w:rPr>
          <w:rFonts w:hint="eastAsia" w:eastAsia="宋体"/>
          <w:lang w:eastAsia="zh-CN"/>
        </w:rPr>
        <w:t>”《</w:t>
      </w:r>
      <w:r>
        <w:t>賈子</w:t>
      </w:r>
      <w:r>
        <w:rPr>
          <w:rFonts w:hint="eastAsia" w:eastAsia="宋体"/>
          <w:lang w:eastAsia="zh-CN"/>
        </w:rPr>
        <w:t>•</w:t>
      </w:r>
      <w:r>
        <w:t>禮容語</w:t>
      </w:r>
      <w:r>
        <w:rPr>
          <w:rFonts w:hint="eastAsia" w:eastAsia="宋体"/>
          <w:lang w:eastAsia="zh-CN"/>
        </w:rPr>
        <w:t>》</w:t>
      </w:r>
      <w:r>
        <w:t>篇作</w:t>
      </w:r>
      <w:r>
        <w:rPr>
          <w:rFonts w:hint="eastAsia" w:eastAsia="宋体"/>
          <w:lang w:eastAsia="zh-CN"/>
        </w:rPr>
        <w:t>“</w:t>
      </w:r>
      <w:r>
        <w:t>資</w:t>
      </w:r>
      <w:r>
        <w:rPr>
          <w:rFonts w:hint="eastAsia" w:eastAsia="宋体"/>
          <w:lang w:eastAsia="zh-CN"/>
        </w:rPr>
        <w:t>”</w:t>
      </w:r>
    </w:p>
    <w:p w14:paraId="6296E005">
      <w:r>
        <w:rPr>
          <w:rFonts w:hint="eastAsia" w:eastAsia="宋体"/>
          <w:lang w:eastAsia="zh-CN"/>
        </w:rPr>
        <w:t>【</w:t>
      </w:r>
      <w:r>
        <w:t>一八</w:t>
      </w:r>
      <w:r>
        <w:rPr>
          <w:rFonts w:hint="eastAsia" w:eastAsia="宋体"/>
          <w:lang w:eastAsia="zh-CN"/>
        </w:rPr>
        <w:t>】“</w:t>
      </w:r>
      <w:r>
        <w:t>揚</w:t>
      </w:r>
      <w:r>
        <w:rPr>
          <w:rFonts w:hint="eastAsia" w:eastAsia="宋体"/>
          <w:lang w:eastAsia="zh-CN"/>
        </w:rPr>
        <w:t>”</w:t>
      </w:r>
      <w:r>
        <w:t>，羅本作</w:t>
      </w:r>
      <w:r>
        <w:rPr>
          <w:rFonts w:hint="eastAsia" w:eastAsia="宋体"/>
          <w:lang w:eastAsia="zh-CN"/>
        </w:rPr>
        <w:t>“</w:t>
      </w:r>
      <w:r>
        <w:t>陽</w:t>
      </w:r>
      <w:r>
        <w:rPr>
          <w:rFonts w:hint="eastAsia" w:eastAsia="宋体"/>
          <w:lang w:eastAsia="zh-CN"/>
        </w:rPr>
        <w:t>”</w:t>
      </w:r>
      <w:r>
        <w:t>，與</w:t>
      </w:r>
      <w:r>
        <w:rPr>
          <w:rFonts w:hint="eastAsia" w:eastAsia="宋体"/>
          <w:lang w:eastAsia="zh-CN"/>
        </w:rPr>
        <w:t>《</w:t>
      </w:r>
      <w:r>
        <w:t>漢書</w:t>
      </w:r>
      <w:r>
        <w:rPr>
          <w:rFonts w:hint="eastAsia" w:eastAsia="宋体"/>
          <w:lang w:eastAsia="zh-CN"/>
        </w:rPr>
        <w:t>》</w:t>
      </w:r>
      <w:r>
        <w:t>通行本同</w:t>
      </w:r>
    </w:p>
    <w:p w14:paraId="59771392">
      <w:r>
        <w:rPr>
          <w:rFonts w:hint="eastAsia" w:eastAsia="宋体"/>
          <w:lang w:eastAsia="zh-CN"/>
        </w:rPr>
        <w:t>【</w:t>
      </w:r>
      <w:r>
        <w:t>一九</w:t>
      </w:r>
      <w:r>
        <w:rPr>
          <w:rFonts w:hint="eastAsia" w:eastAsia="宋体"/>
          <w:lang w:eastAsia="zh-CN"/>
        </w:rPr>
        <w:t>】</w:t>
      </w:r>
      <w:r>
        <w:t>此條後，羅本多出一條：挻，緩也。注加墨籤云：雖有槁暴，不復挻。</w:t>
      </w:r>
      <w:r>
        <w:rPr>
          <w:rFonts w:hint="eastAsia" w:eastAsia="宋体"/>
          <w:lang w:eastAsia="zh-CN"/>
        </w:rPr>
        <w:t>《</w:t>
      </w:r>
      <w:r>
        <w:t>晏子</w:t>
      </w:r>
      <w:r>
        <w:rPr>
          <w:rFonts w:hint="eastAsia" w:eastAsia="宋体"/>
          <w:lang w:eastAsia="zh-CN"/>
        </w:rPr>
        <w:t>•</w:t>
      </w:r>
      <w:r>
        <w:t>雜篇上</w:t>
      </w:r>
      <w:r>
        <w:rPr>
          <w:rFonts w:hint="eastAsia" w:eastAsia="宋体"/>
          <w:lang w:eastAsia="zh-CN"/>
        </w:rPr>
        <w:t>》“</w:t>
      </w:r>
      <w:r>
        <w:t>挻</w:t>
      </w:r>
    </w:p>
    <w:p w14:paraId="186910DE">
      <w:r>
        <w:t>作</w:t>
      </w:r>
      <w:r>
        <w:rPr>
          <w:rFonts w:hint="eastAsia" w:eastAsia="宋体"/>
          <w:lang w:eastAsia="zh-CN"/>
        </w:rPr>
        <w:t>“</w:t>
      </w:r>
      <w:r>
        <w:t>赢</w:t>
      </w:r>
      <w:r>
        <w:rPr>
          <w:rFonts w:hint="eastAsia" w:eastAsia="宋体"/>
          <w:lang w:eastAsia="zh-CN"/>
        </w:rPr>
        <w:t>”</w:t>
      </w:r>
      <w:r>
        <w:t>。</w:t>
      </w:r>
    </w:p>
    <w:p w14:paraId="4F1239D4">
      <w:r>
        <w:rPr>
          <w:rFonts w:hint="eastAsia" w:eastAsia="宋体"/>
          <w:lang w:eastAsia="zh-CN"/>
        </w:rPr>
        <w:t>【</w:t>
      </w:r>
      <w:r>
        <w:t>二〇</w:t>
      </w:r>
      <w:r>
        <w:rPr>
          <w:rFonts w:hint="eastAsia" w:eastAsia="宋体"/>
          <w:lang w:eastAsia="zh-CN"/>
        </w:rPr>
        <w:t>】</w:t>
      </w:r>
      <w:r>
        <w:t>此條後，羅本多出一條：蕰、茂，盛也。注加墨籤云</w:t>
      </w:r>
      <w:r>
        <w:rPr>
          <w:rFonts w:hint="eastAsia" w:eastAsia="宋体"/>
          <w:lang w:eastAsia="zh-CN"/>
        </w:rPr>
        <w:t>《</w:t>
      </w:r>
      <w:r>
        <w:t>方言</w:t>
      </w:r>
      <w:r>
        <w:rPr>
          <w:rFonts w:hint="eastAsia" w:eastAsia="宋体"/>
          <w:lang w:eastAsia="zh-CN"/>
        </w:rPr>
        <w:t>》</w:t>
      </w:r>
      <w:r>
        <w:t>：</w:t>
      </w:r>
      <w:r>
        <w:rPr>
          <w:rFonts w:hint="eastAsia" w:eastAsia="宋体"/>
          <w:lang w:eastAsia="zh-CN"/>
        </w:rPr>
        <w:t>“</w:t>
      </w:r>
      <w:r>
        <w:t>蕰，饒也。</w:t>
      </w:r>
      <w:r>
        <w:rPr>
          <w:rFonts w:hint="eastAsia" w:eastAsia="宋体"/>
          <w:lang w:eastAsia="zh-CN"/>
        </w:rPr>
        <w:t>”</w:t>
      </w:r>
      <w:r>
        <w:t>饒與盛、茂亦</w:t>
      </w:r>
    </w:p>
    <w:p w14:paraId="75119DAC">
      <w:r>
        <w:t>相近。</w:t>
      </w:r>
    </w:p>
    <w:p w14:paraId="565F836D">
      <w:pPr>
        <w:rPr>
          <w:rFonts w:hint="eastAsia" w:eastAsia="宋体"/>
          <w:lang w:eastAsia="zh-CN"/>
        </w:rPr>
      </w:pPr>
      <w:r>
        <w:rPr>
          <w:rFonts w:hint="eastAsia" w:eastAsia="宋体"/>
          <w:lang w:eastAsia="zh-CN"/>
        </w:rPr>
        <w:t>【</w:t>
      </w:r>
      <w:r>
        <w:t>二一</w:t>
      </w:r>
      <w:r>
        <w:rPr>
          <w:rFonts w:hint="eastAsia" w:eastAsia="宋体"/>
          <w:lang w:eastAsia="zh-CN"/>
        </w:rPr>
        <w:t>】</w:t>
      </w:r>
      <w:r>
        <w:t>羅本</w:t>
      </w:r>
      <w:r>
        <w:rPr>
          <w:rFonts w:hint="eastAsia" w:eastAsia="宋体"/>
          <w:lang w:eastAsia="zh-CN"/>
        </w:rPr>
        <w:t>“</w:t>
      </w:r>
      <w:r>
        <w:t>怒</w:t>
      </w:r>
      <w:r>
        <w:rPr>
          <w:rFonts w:hint="eastAsia" w:eastAsia="宋体"/>
          <w:lang w:eastAsia="zh-CN"/>
        </w:rPr>
        <w:t>”</w:t>
      </w:r>
      <w:r>
        <w:t>上有</w:t>
      </w:r>
      <w:r>
        <w:rPr>
          <w:rFonts w:hint="eastAsia" w:eastAsia="宋体"/>
          <w:lang w:eastAsia="zh-CN"/>
        </w:rPr>
        <w:t>“</w:t>
      </w:r>
      <w:r>
        <w:t>犺</w:t>
      </w:r>
      <w:r>
        <w:rPr>
          <w:rFonts w:hint="eastAsia" w:eastAsia="宋体"/>
          <w:lang w:eastAsia="zh-CN"/>
        </w:rPr>
        <w:t>”</w:t>
      </w:r>
      <w:r>
        <w:t>字。詞條下補正曰：</w:t>
      </w:r>
      <w:r>
        <w:rPr>
          <w:rFonts w:hint="eastAsia" w:eastAsia="宋体"/>
          <w:lang w:eastAsia="zh-CN"/>
        </w:rPr>
        <w:t>“</w:t>
      </w:r>
      <w:r>
        <w:t>犺</w:t>
      </w:r>
      <w:r>
        <w:rPr>
          <w:rFonts w:hint="eastAsia" w:eastAsia="宋体"/>
          <w:lang w:eastAsia="zh-CN"/>
        </w:rPr>
        <w:t>”</w:t>
      </w:r>
      <w:r>
        <w:t>注加墨籤云：</w:t>
      </w:r>
      <w:r>
        <w:rPr>
          <w:rFonts w:hint="eastAsia" w:eastAsia="宋体"/>
          <w:lang w:eastAsia="zh-CN"/>
        </w:rPr>
        <w:t>《</w:t>
      </w:r>
      <w:r>
        <w:t>朱博傳</w:t>
      </w:r>
      <w:r>
        <w:rPr>
          <w:rFonts w:hint="eastAsia" w:eastAsia="宋体"/>
          <w:lang w:eastAsia="zh-CN"/>
        </w:rPr>
        <w:t>》</w:t>
      </w:r>
      <w:r>
        <w:t>注：</w:t>
      </w:r>
      <w:r>
        <w:rPr>
          <w:rFonts w:hint="eastAsia" w:eastAsia="宋体"/>
          <w:lang w:eastAsia="zh-CN"/>
        </w:rPr>
        <w:t>“</w:t>
      </w:r>
      <w:r>
        <w:t>犺，健也。</w:t>
      </w:r>
      <w:r>
        <w:rPr>
          <w:rFonts w:hint="eastAsia" w:eastAsia="宋体"/>
          <w:lang w:eastAsia="zh-CN"/>
        </w:rPr>
        <w:t>”</w:t>
      </w:r>
    </w:p>
    <w:p w14:paraId="207F535B">
      <w:r>
        <w:rPr>
          <w:rFonts w:hint="eastAsia" w:eastAsia="宋体"/>
          <w:lang w:eastAsia="zh-CN"/>
        </w:rPr>
        <w:t>【</w:t>
      </w:r>
      <w:r>
        <w:t>二二</w:t>
      </w:r>
      <w:r>
        <w:rPr>
          <w:rFonts w:hint="eastAsia" w:eastAsia="宋体"/>
          <w:lang w:eastAsia="zh-CN"/>
        </w:rPr>
        <w:t>】</w:t>
      </w:r>
      <w:r>
        <w:t>此條後羅本多出一條屬，續也。注加墨籤云</w:t>
      </w:r>
      <w:r>
        <w:rPr>
          <w:rFonts w:hint="eastAsia" w:eastAsia="宋体"/>
          <w:lang w:eastAsia="zh-CN"/>
        </w:rPr>
        <w:t>《</w:t>
      </w:r>
      <w:r>
        <w:t>鄉飲酒禮</w:t>
      </w:r>
      <w:r>
        <w:rPr>
          <w:rFonts w:hint="eastAsia" w:eastAsia="宋体"/>
          <w:lang w:eastAsia="zh-CN"/>
        </w:rPr>
        <w:t>》</w:t>
      </w:r>
      <w:r>
        <w:t>：</w:t>
      </w:r>
      <w:r>
        <w:rPr>
          <w:rFonts w:hint="eastAsia" w:eastAsia="宋体"/>
          <w:lang w:eastAsia="zh-CN"/>
        </w:rPr>
        <w:t>“</w:t>
      </w:r>
      <w:r>
        <w:t>皆不屬焉。</w:t>
      </w:r>
      <w:r>
        <w:rPr>
          <w:rFonts w:hint="eastAsia" w:eastAsia="宋体"/>
          <w:lang w:eastAsia="zh-CN"/>
        </w:rPr>
        <w:t>”</w:t>
      </w:r>
      <w:r>
        <w:t>注</w:t>
      </w:r>
      <w:r>
        <w:rPr>
          <w:rFonts w:hint="eastAsia" w:eastAsia="宋体"/>
          <w:lang w:eastAsia="zh-CN"/>
        </w:rPr>
        <w:t>“</w:t>
      </w:r>
      <w:r>
        <w:t>不屬</w:t>
      </w:r>
    </w:p>
    <w:p w14:paraId="435F5698">
      <w:pPr>
        <w:rPr>
          <w:rFonts w:hint="eastAsia" w:eastAsia="宋体"/>
          <w:lang w:eastAsia="zh-CN"/>
        </w:rPr>
      </w:pPr>
      <w:r>
        <w:t>者，不相續也。</w:t>
      </w:r>
      <w:r>
        <w:rPr>
          <w:rFonts w:hint="eastAsia" w:eastAsia="宋体"/>
          <w:lang w:eastAsia="zh-CN"/>
        </w:rPr>
        <w:t>”</w:t>
      </w:r>
    </w:p>
    <w:p w14:paraId="778BAFE2">
      <w:r>
        <w:rPr>
          <w:rFonts w:hint="eastAsia" w:eastAsia="宋体"/>
          <w:lang w:eastAsia="zh-CN"/>
        </w:rPr>
        <w:t>【</w:t>
      </w:r>
      <w:r>
        <w:t>二三</w:t>
      </w:r>
      <w:r>
        <w:rPr>
          <w:rFonts w:hint="eastAsia" w:eastAsia="宋体"/>
          <w:lang w:eastAsia="zh-CN"/>
        </w:rPr>
        <w:t>】</w:t>
      </w:r>
      <w:r>
        <w:t>此條下，羅本作：注</w:t>
      </w:r>
      <w:r>
        <w:rPr>
          <w:rFonts w:hint="eastAsia" w:eastAsia="宋体"/>
          <w:lang w:eastAsia="zh-CN"/>
        </w:rPr>
        <w:t>“</w:t>
      </w:r>
      <w:r>
        <w:t>謂玩習也</w:t>
      </w:r>
      <w:r>
        <w:rPr>
          <w:rFonts w:hint="eastAsia" w:eastAsia="宋体"/>
          <w:lang w:eastAsia="zh-CN"/>
        </w:rPr>
        <w:t>”</w:t>
      </w:r>
      <w:r>
        <w:t>下，補</w:t>
      </w:r>
      <w:r>
        <w:rPr>
          <w:rFonts w:hint="eastAsia" w:eastAsia="宋体"/>
          <w:lang w:eastAsia="zh-CN"/>
        </w:rPr>
        <w:t>《</w:t>
      </w:r>
      <w:r>
        <w:t>漢書。武帝紀</w:t>
      </w:r>
      <w:r>
        <w:rPr>
          <w:rFonts w:hint="eastAsia" w:eastAsia="宋体"/>
          <w:lang w:eastAsia="zh-CN"/>
        </w:rPr>
        <w:t>》“</w:t>
      </w:r>
      <w:r>
        <w:t>怵於邪説</w:t>
      </w:r>
      <w:r>
        <w:rPr>
          <w:rFonts w:hint="eastAsia" w:eastAsia="宋体"/>
          <w:lang w:eastAsia="zh-CN"/>
        </w:rPr>
        <w:t>”</w:t>
      </w:r>
      <w:r>
        <w:t>。以下與黄本同。</w:t>
      </w:r>
    </w:p>
    <w:p w14:paraId="718180CA">
      <w:r>
        <w:t>羅本不</w:t>
      </w:r>
    </w:p>
    <w:p w14:paraId="6C5C1B0C">
      <w:r>
        <w:t>云</w:t>
      </w:r>
      <w:r>
        <w:rPr>
          <w:rFonts w:hint="eastAsia" w:eastAsia="宋体"/>
          <w:lang w:eastAsia="zh-CN"/>
        </w:rPr>
        <w:t>“</w:t>
      </w:r>
      <w:r>
        <w:t>乙</w:t>
      </w:r>
      <w:r>
        <w:rPr>
          <w:rFonts w:hint="eastAsia" w:eastAsia="宋体"/>
          <w:lang w:eastAsia="zh-CN"/>
        </w:rPr>
        <w:t>《</w:t>
      </w:r>
      <w:r>
        <w:t>後漢書</w:t>
      </w:r>
      <w:r>
        <w:rPr>
          <w:rFonts w:hint="eastAsia" w:eastAsia="宋体"/>
          <w:lang w:eastAsia="zh-CN"/>
        </w:rPr>
        <w:t>》</w:t>
      </w:r>
      <w:r>
        <w:t>下二十九字</w:t>
      </w:r>
      <w:r>
        <w:rPr>
          <w:rFonts w:hint="eastAsia" w:eastAsia="宋体"/>
          <w:lang w:eastAsia="zh-CN"/>
        </w:rPr>
        <w:t>”</w:t>
      </w:r>
      <w:r>
        <w:t>，與黄本不同。</w:t>
      </w:r>
    </w:p>
    <w:p w14:paraId="0EB0AB2A">
      <w:r>
        <w:t>【第426页】</w:t>
      </w:r>
    </w:p>
    <w:p w14:paraId="5845A8AF">
      <w:pPr>
        <w:rPr>
          <w:rFonts w:hint="eastAsia" w:eastAsia="宋体"/>
          <w:lang w:eastAsia="zh-CN"/>
        </w:rPr>
      </w:pPr>
      <w:r>
        <w:rPr>
          <w:rFonts w:hint="eastAsia" w:eastAsia="宋体"/>
          <w:lang w:eastAsia="zh-CN"/>
        </w:rPr>
        <w:t>【</w:t>
      </w:r>
      <w:r>
        <w:t>二四</w:t>
      </w:r>
      <w:r>
        <w:rPr>
          <w:rFonts w:hint="eastAsia" w:eastAsia="宋体"/>
          <w:lang w:eastAsia="zh-CN"/>
        </w:rPr>
        <w:t>】</w:t>
      </w:r>
      <w:r>
        <w:t>此條補正之後，羅本多出一條：墮也。墨籤云：前有墮珥，後有遺簪。</w:t>
      </w:r>
      <w:r>
        <w:rPr>
          <w:rFonts w:hint="eastAsia" w:eastAsia="宋体"/>
          <w:lang w:eastAsia="zh-CN"/>
        </w:rPr>
        <w:t>《</w:t>
      </w:r>
      <w:r>
        <w:t>史記</w:t>
      </w:r>
      <w:r>
        <w:rPr>
          <w:rFonts w:hint="eastAsia" w:eastAsia="宋体"/>
          <w:lang w:eastAsia="zh-CN"/>
        </w:rPr>
        <w:t>•</w:t>
      </w:r>
      <w:r>
        <w:t>滑稽傳</w:t>
      </w:r>
      <w:r>
        <w:rPr>
          <w:rFonts w:hint="eastAsia" w:eastAsia="宋体"/>
          <w:lang w:eastAsia="zh-CN"/>
        </w:rPr>
        <w:t>》•</w:t>
      </w:r>
    </w:p>
    <w:p w14:paraId="0FD1DB1E">
      <w:pPr>
        <w:rPr>
          <w:rFonts w:hint="eastAsia" w:eastAsia="宋体"/>
          <w:lang w:eastAsia="zh-CN"/>
        </w:rPr>
      </w:pPr>
      <w:r>
        <w:rPr>
          <w:rFonts w:hint="eastAsia" w:eastAsia="宋体"/>
          <w:lang w:eastAsia="zh-CN"/>
        </w:rPr>
        <w:t>【</w:t>
      </w:r>
      <w:r>
        <w:t>二五</w:t>
      </w:r>
      <w:r>
        <w:rPr>
          <w:rFonts w:hint="eastAsia" w:eastAsia="宋体"/>
          <w:lang w:eastAsia="zh-CN"/>
        </w:rPr>
        <w:t>】</w:t>
      </w:r>
      <w:r>
        <w:t>此條後，羅本多出一條：旅，擔也。墨籤云：</w:t>
      </w:r>
      <w:r>
        <w:rPr>
          <w:rFonts w:hint="eastAsia" w:eastAsia="宋体"/>
          <w:lang w:eastAsia="zh-CN"/>
        </w:rPr>
        <w:t>《</w:t>
      </w:r>
      <w:r>
        <w:t>干禄字書</w:t>
      </w:r>
      <w:r>
        <w:rPr>
          <w:rFonts w:hint="eastAsia" w:eastAsia="宋体"/>
          <w:lang w:eastAsia="zh-CN"/>
        </w:rPr>
        <w:t>》</w:t>
      </w:r>
      <w:r>
        <w:t>：</w:t>
      </w:r>
      <w:r>
        <w:rPr>
          <w:rFonts w:hint="eastAsia" w:eastAsia="宋体"/>
          <w:lang w:eastAsia="zh-CN"/>
        </w:rPr>
        <w:t>“</w:t>
      </w:r>
      <w:r>
        <w:t>旅，俗作㭚。</w:t>
      </w:r>
      <w:r>
        <w:rPr>
          <w:rFonts w:hint="eastAsia" w:eastAsia="宋体"/>
          <w:lang w:eastAsia="zh-CN"/>
        </w:rPr>
        <w:t>”</w:t>
      </w:r>
    </w:p>
    <w:p w14:paraId="33F93D7F">
      <w:r>
        <w:rPr>
          <w:rFonts w:hint="eastAsia" w:eastAsia="宋体"/>
          <w:lang w:eastAsia="zh-CN"/>
        </w:rPr>
        <w:t>【</w:t>
      </w:r>
      <w:r>
        <w:t>二六</w:t>
      </w:r>
      <w:r>
        <w:rPr>
          <w:rFonts w:hint="eastAsia" w:eastAsia="宋体"/>
          <w:lang w:eastAsia="zh-CN"/>
        </w:rPr>
        <w:t>】</w:t>
      </w:r>
      <w:r>
        <w:t>此節後，羅本多出一節：又注加墨籤云：</w:t>
      </w:r>
      <w:r>
        <w:rPr>
          <w:rFonts w:hint="eastAsia" w:eastAsia="宋体"/>
          <w:lang w:eastAsia="zh-CN"/>
        </w:rPr>
        <w:t>“</w:t>
      </w:r>
      <w:r>
        <w:t>使夷吾得居楚之黄會，吾能令農毋耕而食，女毋</w:t>
      </w:r>
    </w:p>
    <w:p w14:paraId="5B1FCEA4">
      <w:r>
        <w:t>織而衣。</w:t>
      </w:r>
      <w:r>
        <w:rPr>
          <w:rFonts w:hint="eastAsia" w:eastAsia="宋体"/>
          <w:lang w:eastAsia="zh-CN"/>
        </w:rPr>
        <w:t>”《</w:t>
      </w:r>
      <w:r>
        <w:t>管子</w:t>
      </w:r>
      <w:r>
        <w:rPr>
          <w:rFonts w:hint="eastAsia" w:eastAsia="宋体"/>
          <w:lang w:eastAsia="zh-CN"/>
        </w:rPr>
        <w:t>•</w:t>
      </w:r>
      <w:r>
        <w:t>輕重</w:t>
      </w:r>
      <w:r>
        <w:rPr>
          <w:rFonts w:hint="eastAsia" w:eastAsia="宋体"/>
          <w:lang w:eastAsia="zh-CN"/>
        </w:rPr>
        <w:t>》</w:t>
      </w:r>
      <w:r>
        <w:t>篇。</w:t>
      </w:r>
    </w:p>
    <w:p w14:paraId="5815B49E">
      <w:r>
        <w:rPr>
          <w:rFonts w:hint="eastAsia" w:eastAsia="宋体"/>
          <w:lang w:eastAsia="zh-CN"/>
        </w:rPr>
        <w:t>【</w:t>
      </w:r>
      <w:r>
        <w:t>二七</w:t>
      </w:r>
      <w:r>
        <w:rPr>
          <w:rFonts w:hint="eastAsia" w:eastAsia="宋体"/>
          <w:lang w:eastAsia="zh-CN"/>
        </w:rPr>
        <w:t>】</w:t>
      </w:r>
      <w:r>
        <w:t>此條前，羅本多出一條：疙，癡也。墨籤云：相如賦：</w:t>
      </w:r>
      <w:r>
        <w:rPr>
          <w:rFonts w:hint="eastAsia" w:eastAsia="宋体"/>
          <w:lang w:eastAsia="zh-CN"/>
        </w:rPr>
        <w:t>“</w:t>
      </w:r>
      <w:r>
        <w:t>訖以治儗。</w:t>
      </w:r>
      <w:r>
        <w:rPr>
          <w:rFonts w:hint="eastAsia" w:eastAsia="宋体"/>
          <w:lang w:eastAsia="zh-CN"/>
        </w:rPr>
        <w:t>”</w:t>
      </w:r>
      <w:r>
        <w:t>㐹、疙義相近。</w:t>
      </w:r>
    </w:p>
    <w:p w14:paraId="2733EB94">
      <w:r>
        <w:rPr>
          <w:rFonts w:hint="eastAsia" w:eastAsia="宋体"/>
          <w:lang w:eastAsia="zh-CN"/>
        </w:rPr>
        <w:t>【</w:t>
      </w:r>
      <w:r>
        <w:t>二八</w:t>
      </w:r>
      <w:r>
        <w:rPr>
          <w:rFonts w:hint="eastAsia" w:eastAsia="宋体"/>
          <w:lang w:eastAsia="zh-CN"/>
        </w:rPr>
        <w:t>】</w:t>
      </w:r>
      <w:r>
        <w:t>此節下，羅本多出一節：</w:t>
      </w:r>
      <w:r>
        <w:rPr>
          <w:rFonts w:hint="eastAsia" w:eastAsia="宋体"/>
          <w:lang w:eastAsia="zh-CN"/>
        </w:rPr>
        <w:t>“</w:t>
      </w:r>
      <w:r>
        <w:t>曣</w:t>
      </w:r>
      <w:r>
        <w:rPr>
          <w:rFonts w:hint="eastAsia" w:eastAsia="宋体"/>
          <w:lang w:eastAsia="zh-CN"/>
        </w:rPr>
        <w:t>”</w:t>
      </w:r>
      <w:r>
        <w:t>注加墨籤云：</w:t>
      </w:r>
      <w:r>
        <w:rPr>
          <w:rFonts w:hint="eastAsia" w:eastAsia="宋体"/>
          <w:lang w:eastAsia="zh-CN"/>
        </w:rPr>
        <w:t>《</w:t>
      </w:r>
      <w:r>
        <w:t>晉書</w:t>
      </w:r>
      <w:r>
        <w:rPr>
          <w:rFonts w:hint="eastAsia" w:eastAsia="宋体"/>
          <w:lang w:eastAsia="zh-CN"/>
        </w:rPr>
        <w:t>•</w:t>
      </w:r>
      <w:r>
        <w:t>左貴嬪傳</w:t>
      </w:r>
      <w:r>
        <w:rPr>
          <w:rFonts w:hint="eastAsia" w:eastAsia="宋体"/>
          <w:lang w:eastAsia="zh-CN"/>
        </w:rPr>
        <w:t>•</w:t>
      </w:r>
      <w:r>
        <w:t>悼后頌</w:t>
      </w:r>
      <w:r>
        <w:rPr>
          <w:rFonts w:hint="eastAsia" w:eastAsia="宋体"/>
          <w:lang w:eastAsia="zh-CN"/>
        </w:rPr>
        <w:t>》</w:t>
      </w:r>
      <w:r>
        <w:t>：</w:t>
      </w:r>
      <w:r>
        <w:rPr>
          <w:rFonts w:hint="eastAsia" w:eastAsia="宋体"/>
          <w:lang w:eastAsia="zh-CN"/>
        </w:rPr>
        <w:t>“</w:t>
      </w:r>
      <w:r>
        <w:t>曣睨沾濡。</w:t>
      </w:r>
      <w:r>
        <w:rPr>
          <w:rFonts w:hint="eastAsia" w:eastAsia="宋体"/>
          <w:lang w:eastAsia="zh-CN"/>
        </w:rPr>
        <w:t>”</w:t>
      </w:r>
      <w:r>
        <w:t>用</w:t>
      </w:r>
    </w:p>
    <w:p w14:paraId="65E7BE39">
      <w:r>
        <w:rPr>
          <w:rFonts w:hint="eastAsia" w:eastAsia="宋体"/>
          <w:lang w:eastAsia="zh-CN"/>
        </w:rPr>
        <w:t>《</w:t>
      </w:r>
      <w:r>
        <w:t>韓詩</w:t>
      </w:r>
      <w:r>
        <w:rPr>
          <w:rFonts w:hint="eastAsia" w:eastAsia="宋体"/>
          <w:lang w:eastAsia="zh-CN"/>
        </w:rPr>
        <w:t>》</w:t>
      </w:r>
      <w:r>
        <w:t>也。</w:t>
      </w:r>
    </w:p>
    <w:p w14:paraId="01B3CD47">
      <w:r>
        <w:rPr>
          <w:rFonts w:hint="eastAsia" w:eastAsia="宋体"/>
          <w:lang w:eastAsia="zh-CN"/>
        </w:rPr>
        <w:t>【</w:t>
      </w:r>
      <w:r>
        <w:t>二九</w:t>
      </w:r>
      <w:r>
        <w:rPr>
          <w:rFonts w:hint="eastAsia" w:eastAsia="宋体"/>
          <w:lang w:eastAsia="zh-CN"/>
        </w:rPr>
        <w:t>】</w:t>
      </w:r>
      <w:r>
        <w:t>以下十八字，羅本無</w:t>
      </w:r>
    </w:p>
    <w:p w14:paraId="417A4848">
      <w:r>
        <w:rPr>
          <w:rFonts w:hint="eastAsia" w:eastAsia="宋体"/>
          <w:lang w:eastAsia="zh-CN"/>
        </w:rPr>
        <w:t>【</w:t>
      </w:r>
      <w:r>
        <w:t>三〇</w:t>
      </w:r>
      <w:r>
        <w:rPr>
          <w:rFonts w:hint="eastAsia" w:eastAsia="宋体"/>
          <w:lang w:eastAsia="zh-CN"/>
        </w:rPr>
        <w:t>】</w:t>
      </w:r>
      <w:r>
        <w:t>此節下，羅本多出一節：墨籤云知其所知之謂知道，不知其所知之謂棄寶。</w:t>
      </w:r>
      <w:r>
        <w:rPr>
          <w:rFonts w:hint="eastAsia" w:eastAsia="宋体"/>
          <w:lang w:eastAsia="zh-CN"/>
        </w:rPr>
        <w:t>《</w:t>
      </w:r>
      <w:r>
        <w:t>吕氏春秋。侈</w:t>
      </w:r>
    </w:p>
    <w:p w14:paraId="7075EB74">
      <w:pPr>
        <w:rPr>
          <w:rFonts w:hint="eastAsia" w:eastAsia="宋体"/>
          <w:lang w:eastAsia="zh-CN"/>
        </w:rPr>
      </w:pPr>
      <w:r>
        <w:t>樂</w:t>
      </w:r>
      <w:r>
        <w:rPr>
          <w:rFonts w:hint="eastAsia" w:eastAsia="宋体"/>
          <w:lang w:eastAsia="zh-CN"/>
        </w:rPr>
        <w:t>》</w:t>
      </w:r>
      <w:r>
        <w:t>篇。</w:t>
      </w:r>
      <w:r>
        <w:rPr>
          <w:rFonts w:hint="eastAsia" w:eastAsia="宋体"/>
          <w:lang w:eastAsia="zh-CN"/>
        </w:rPr>
        <w:t>《</w:t>
      </w:r>
      <w:r>
        <w:t>晉書</w:t>
      </w:r>
      <w:r>
        <w:rPr>
          <w:rFonts w:hint="eastAsia" w:eastAsia="宋体"/>
          <w:lang w:eastAsia="zh-CN"/>
        </w:rPr>
        <w:t>•</w:t>
      </w:r>
      <w:r>
        <w:t>石季龍載記</w:t>
      </w:r>
      <w:r>
        <w:rPr>
          <w:rFonts w:hint="eastAsia" w:eastAsia="宋体"/>
          <w:lang w:eastAsia="zh-CN"/>
        </w:rPr>
        <w:t>》</w:t>
      </w:r>
      <w:r>
        <w:t>：季龍下書曰：</w:t>
      </w:r>
      <w:r>
        <w:rPr>
          <w:rFonts w:hint="eastAsia" w:eastAsia="宋体"/>
          <w:lang w:eastAsia="zh-CN"/>
        </w:rPr>
        <w:t>“</w:t>
      </w:r>
      <w:r>
        <w:t>懷道迷邦。</w:t>
      </w:r>
      <w:r>
        <w:rPr>
          <w:rFonts w:hint="eastAsia" w:eastAsia="宋体"/>
          <w:lang w:eastAsia="zh-CN"/>
        </w:rPr>
        <w:t>”</w:t>
      </w:r>
    </w:p>
    <w:p w14:paraId="7CFEEB8A">
      <w:r>
        <w:rPr>
          <w:rFonts w:hint="eastAsia" w:eastAsia="宋体"/>
          <w:lang w:eastAsia="zh-CN"/>
        </w:rPr>
        <w:t>【</w:t>
      </w:r>
      <w:r>
        <w:t>三一</w:t>
      </w:r>
      <w:r>
        <w:rPr>
          <w:rFonts w:hint="eastAsia" w:eastAsia="宋体"/>
          <w:lang w:eastAsia="zh-CN"/>
        </w:rPr>
        <w:t>】</w:t>
      </w:r>
      <w:r>
        <w:t>此條之後，羅本多出一條：窕，寬也。注加墨籤云</w:t>
      </w:r>
      <w:r>
        <w:rPr>
          <w:rFonts w:hint="eastAsia" w:eastAsia="宋体"/>
          <w:lang w:eastAsia="zh-CN"/>
        </w:rPr>
        <w:t>“</w:t>
      </w:r>
      <w:r>
        <w:t>百工將時斬伐，佻其期日而利其巧</w:t>
      </w:r>
    </w:p>
    <w:p w14:paraId="776D5EC5">
      <w:r>
        <w:t>任。</w:t>
      </w:r>
      <w:r>
        <w:rPr>
          <w:rFonts w:hint="eastAsia" w:eastAsia="宋体"/>
          <w:lang w:eastAsia="zh-CN"/>
        </w:rPr>
        <w:t>”《</w:t>
      </w:r>
      <w:r>
        <w:t>荀子。王霸</w:t>
      </w:r>
      <w:r>
        <w:rPr>
          <w:rFonts w:hint="eastAsia" w:eastAsia="宋体"/>
          <w:lang w:eastAsia="zh-CN"/>
        </w:rPr>
        <w:t>》</w:t>
      </w:r>
      <w:r>
        <w:t>篇。注：</w:t>
      </w:r>
      <w:r>
        <w:rPr>
          <w:rFonts w:hint="eastAsia" w:eastAsia="宋体"/>
          <w:lang w:eastAsia="zh-CN"/>
        </w:rPr>
        <w:t>“</w:t>
      </w:r>
      <w:r>
        <w:t>佻，緩也。謂不迫促也。</w:t>
      </w:r>
      <w:r>
        <w:rPr>
          <w:rFonts w:hint="eastAsia" w:eastAsia="宋体"/>
          <w:lang w:eastAsia="zh-CN"/>
        </w:rPr>
        <w:t>”</w:t>
      </w:r>
      <w:r>
        <w:t>案：佻與窕同。</w:t>
      </w:r>
    </w:p>
    <w:p w14:paraId="58A1246E">
      <w:pPr>
        <w:rPr>
          <w:rFonts w:hint="eastAsia" w:eastAsia="宋体"/>
          <w:lang w:eastAsia="zh-CN"/>
        </w:rPr>
      </w:pPr>
      <w:r>
        <w:rPr>
          <w:rFonts w:hint="eastAsia" w:eastAsia="宋体"/>
          <w:lang w:eastAsia="zh-CN"/>
        </w:rPr>
        <w:t>【</w:t>
      </w:r>
      <w:r>
        <w:t>三二</w:t>
      </w:r>
      <w:r>
        <w:rPr>
          <w:rFonts w:hint="eastAsia" w:eastAsia="宋体"/>
          <w:lang w:eastAsia="zh-CN"/>
        </w:rPr>
        <w:t>】</w:t>
      </w:r>
      <w:r>
        <w:t>此條前，羅本多出一條：蓐，厚也。注加墨籤云：</w:t>
      </w:r>
      <w:r>
        <w:rPr>
          <w:rFonts w:hint="eastAsia" w:eastAsia="宋体"/>
          <w:lang w:eastAsia="zh-CN"/>
        </w:rPr>
        <w:t>“</w:t>
      </w:r>
      <w:r>
        <w:t>其飲食不溽。</w:t>
      </w:r>
      <w:r>
        <w:rPr>
          <w:rFonts w:hint="eastAsia" w:eastAsia="宋体"/>
          <w:lang w:eastAsia="zh-CN"/>
        </w:rPr>
        <w:t>”</w:t>
      </w:r>
    </w:p>
    <w:p w14:paraId="31652D47">
      <w:r>
        <w:rPr>
          <w:rFonts w:hint="eastAsia" w:eastAsia="宋体"/>
          <w:lang w:eastAsia="zh-CN"/>
        </w:rPr>
        <w:t>【</w:t>
      </w:r>
      <w:r>
        <w:t>三三</w:t>
      </w:r>
      <w:r>
        <w:rPr>
          <w:rFonts w:hint="eastAsia" w:eastAsia="宋体"/>
          <w:lang w:eastAsia="zh-CN"/>
        </w:rPr>
        <w:t>】</w:t>
      </w:r>
      <w:r>
        <w:t>此節末，羅本多出一句：又加墨籤云</w:t>
      </w:r>
      <w:r>
        <w:rPr>
          <w:rFonts w:hint="eastAsia" w:eastAsia="宋体"/>
          <w:lang w:eastAsia="zh-CN"/>
        </w:rPr>
        <w:t>《</w:t>
      </w:r>
      <w:r>
        <w:t>晉語</w:t>
      </w:r>
      <w:r>
        <w:rPr>
          <w:rFonts w:hint="eastAsia" w:eastAsia="宋体"/>
          <w:lang w:eastAsia="zh-CN"/>
        </w:rPr>
        <w:t>》“</w:t>
      </w:r>
      <w:r>
        <w:t>請殺其生者而戮其死者。</w:t>
      </w:r>
      <w:r>
        <w:rPr>
          <w:rFonts w:hint="eastAsia" w:eastAsia="宋体"/>
          <w:lang w:eastAsia="zh-CN"/>
        </w:rPr>
        <w:t>”</w:t>
      </w:r>
      <w:r>
        <w:t>韋注：</w:t>
      </w:r>
      <w:r>
        <w:rPr>
          <w:rFonts w:hint="eastAsia" w:eastAsia="宋体"/>
          <w:lang w:eastAsia="zh-CN"/>
        </w:rPr>
        <w:t>“</w:t>
      </w:r>
      <w:r>
        <w:t>陳尸</w:t>
      </w:r>
    </w:p>
    <w:p w14:paraId="5F99E4A3">
      <w:r>
        <w:t>爲戮。</w:t>
      </w:r>
      <w:r>
        <w:rPr>
          <w:rFonts w:hint="eastAsia" w:eastAsia="宋体"/>
          <w:lang w:eastAsia="zh-CN"/>
        </w:rPr>
        <w:t>”</w:t>
      </w:r>
      <w:r>
        <w:t>羅本又多出一節</w:t>
      </w:r>
      <w:r>
        <w:rPr>
          <w:rFonts w:hint="eastAsia" w:eastAsia="宋体"/>
          <w:lang w:eastAsia="zh-CN"/>
        </w:rPr>
        <w:t>《</w:t>
      </w:r>
      <w:r>
        <w:t>史記</w:t>
      </w:r>
      <w:r>
        <w:rPr>
          <w:rFonts w:hint="eastAsia" w:eastAsia="宋体"/>
          <w:lang w:eastAsia="zh-CN"/>
        </w:rPr>
        <w:t>•</w:t>
      </w:r>
      <w:r>
        <w:t>張儀傳</w:t>
      </w:r>
      <w:r>
        <w:rPr>
          <w:rFonts w:hint="eastAsia" w:eastAsia="宋体"/>
          <w:lang w:eastAsia="zh-CN"/>
        </w:rPr>
        <w:t>》</w:t>
      </w:r>
      <w:r>
        <w:t>：</w:t>
      </w:r>
      <w:r>
        <w:rPr>
          <w:rFonts w:hint="eastAsia" w:eastAsia="宋体"/>
          <w:lang w:eastAsia="zh-CN"/>
        </w:rPr>
        <w:t>“</w:t>
      </w:r>
      <w:r>
        <w:t>中國無事，秦得燒掇焚杅君之國。</w:t>
      </w:r>
      <w:r>
        <w:rPr>
          <w:rFonts w:hint="eastAsia" w:eastAsia="宋体"/>
          <w:lang w:eastAsia="zh-CN"/>
        </w:rPr>
        <w:t>”《</w:t>
      </w:r>
      <w:r>
        <w:t>秦策</w:t>
      </w:r>
      <w:r>
        <w:rPr>
          <w:rFonts w:hint="eastAsia" w:eastAsia="宋体"/>
          <w:lang w:eastAsia="zh-CN"/>
        </w:rPr>
        <w:t>》</w:t>
      </w:r>
      <w:r>
        <w:t>作</w:t>
      </w:r>
      <w:r>
        <w:rPr>
          <w:rFonts w:hint="eastAsia" w:eastAsia="宋体"/>
          <w:lang w:eastAsia="zh-CN"/>
        </w:rPr>
        <w:t>“</w:t>
      </w:r>
      <w:r>
        <w:t>秦且燒焫</w:t>
      </w:r>
    </w:p>
    <w:p w14:paraId="02C5B7DA">
      <w:r>
        <w:t>獲君之國。</w:t>
      </w:r>
      <w:r>
        <w:rPr>
          <w:rFonts w:hint="eastAsia" w:eastAsia="宋体"/>
          <w:lang w:eastAsia="zh-CN"/>
        </w:rPr>
        <w:t>”</w:t>
      </w:r>
      <w:r>
        <w:t>焚杅，讀爲煩汙</w:t>
      </w:r>
    </w:p>
    <w:p w14:paraId="68B8BDD4">
      <w:pPr>
        <w:rPr>
          <w:rFonts w:hint="eastAsia" w:eastAsia="宋体"/>
          <w:lang w:eastAsia="zh-CN"/>
        </w:rPr>
      </w:pPr>
      <w:r>
        <w:rPr>
          <w:rFonts w:hint="eastAsia" w:eastAsia="宋体"/>
          <w:lang w:eastAsia="zh-CN"/>
        </w:rPr>
        <w:t>【</w:t>
      </w:r>
      <w:r>
        <w:t>三四</w:t>
      </w:r>
      <w:r>
        <w:rPr>
          <w:rFonts w:hint="eastAsia" w:eastAsia="宋体"/>
          <w:lang w:eastAsia="zh-CN"/>
        </w:rPr>
        <w:t>】</w:t>
      </w:r>
      <w:r>
        <w:t>此條前，羅本多出一條：潔也。注加墨籤云：</w:t>
      </w:r>
      <w:r>
        <w:rPr>
          <w:rFonts w:hint="eastAsia" w:eastAsia="宋体"/>
          <w:lang w:eastAsia="zh-CN"/>
        </w:rPr>
        <w:t>《</w:t>
      </w:r>
      <w:r>
        <w:t>周語</w:t>
      </w:r>
      <w:r>
        <w:rPr>
          <w:rFonts w:hint="eastAsia" w:eastAsia="宋体"/>
          <w:lang w:eastAsia="zh-CN"/>
        </w:rPr>
        <w:t>》</w:t>
      </w:r>
      <w:r>
        <w:t>：</w:t>
      </w:r>
      <w:r>
        <w:rPr>
          <w:rFonts w:hint="eastAsia" w:eastAsia="宋体"/>
          <w:lang w:eastAsia="zh-CN"/>
        </w:rPr>
        <w:t>“</w:t>
      </w:r>
      <w:r>
        <w:t>静其巾幂。</w:t>
      </w:r>
      <w:r>
        <w:rPr>
          <w:rFonts w:hint="eastAsia" w:eastAsia="宋体"/>
          <w:lang w:eastAsia="zh-CN"/>
        </w:rPr>
        <w:t>”</w:t>
      </w:r>
      <w:r>
        <w:t>注：</w:t>
      </w:r>
      <w:r>
        <w:rPr>
          <w:rFonts w:hint="eastAsia" w:eastAsia="宋体"/>
          <w:lang w:eastAsia="zh-CN"/>
        </w:rPr>
        <w:t>“</w:t>
      </w:r>
      <w:r>
        <w:t>静，絜也。</w:t>
      </w:r>
      <w:r>
        <w:rPr>
          <w:rFonts w:hint="eastAsia" w:eastAsia="宋体"/>
          <w:lang w:eastAsia="zh-CN"/>
        </w:rPr>
        <w:t>”</w:t>
      </w:r>
    </w:p>
    <w:p w14:paraId="1FDEC4B4">
      <w:r>
        <w:rPr>
          <w:rFonts w:hint="eastAsia" w:eastAsia="宋体"/>
          <w:lang w:eastAsia="zh-CN"/>
        </w:rPr>
        <w:t>【</w:t>
      </w:r>
      <w:r>
        <w:t>三五</w:t>
      </w:r>
      <w:r>
        <w:rPr>
          <w:rFonts w:hint="eastAsia" w:eastAsia="宋体"/>
          <w:lang w:eastAsia="zh-CN"/>
        </w:rPr>
        <w:t>】</w:t>
      </w:r>
      <w:r>
        <w:t>此條後，羅本多出一條：夭、揠，拔也。注加墨籤云：天揠，猶夭閼</w:t>
      </w:r>
    </w:p>
    <w:p w14:paraId="3CEDAB34">
      <w:r>
        <w:t>【第427页】</w:t>
      </w:r>
    </w:p>
    <w:p w14:paraId="4494A540">
      <w:pPr>
        <w:rPr>
          <w:rFonts w:hint="eastAsia" w:eastAsia="宋体"/>
          <w:lang w:eastAsia="zh-CN"/>
        </w:rPr>
      </w:pPr>
      <w:r>
        <w:rPr>
          <w:rFonts w:hint="eastAsia" w:eastAsia="宋体"/>
          <w:lang w:eastAsia="zh-CN"/>
        </w:rPr>
        <w:t>【</w:t>
      </w:r>
      <w:r>
        <w:t>三六</w:t>
      </w:r>
      <w:r>
        <w:rPr>
          <w:rFonts w:hint="eastAsia" w:eastAsia="宋体"/>
          <w:lang w:eastAsia="zh-CN"/>
        </w:rPr>
        <w:t>】“</w:t>
      </w:r>
      <w:r>
        <w:t>禄</w:t>
      </w:r>
      <w:r>
        <w:rPr>
          <w:rFonts w:hint="eastAsia" w:eastAsia="宋体"/>
          <w:lang w:eastAsia="zh-CN"/>
        </w:rPr>
        <w:t>”</w:t>
      </w:r>
      <w:r>
        <w:t>，</w:t>
      </w:r>
      <w:r>
        <w:rPr>
          <w:rFonts w:hint="eastAsia" w:eastAsia="宋体"/>
          <w:lang w:eastAsia="zh-CN"/>
        </w:rPr>
        <w:t>《</w:t>
      </w:r>
      <w:r>
        <w:t>左傳</w:t>
      </w:r>
      <w:r>
        <w:rPr>
          <w:rFonts w:hint="eastAsia" w:eastAsia="宋体"/>
          <w:lang w:eastAsia="zh-CN"/>
        </w:rPr>
        <w:t>》</w:t>
      </w:r>
      <w:r>
        <w:t>同。羅本譌作</w:t>
      </w:r>
      <w:r>
        <w:rPr>
          <w:rFonts w:hint="eastAsia" w:eastAsia="宋体"/>
          <w:lang w:eastAsia="zh-CN"/>
        </w:rPr>
        <w:t>“</w:t>
      </w:r>
      <w:r>
        <w:t>録</w:t>
      </w:r>
      <w:r>
        <w:rPr>
          <w:rFonts w:hint="eastAsia" w:eastAsia="宋体"/>
          <w:lang w:eastAsia="zh-CN"/>
        </w:rPr>
        <w:t>”</w:t>
      </w:r>
    </w:p>
    <w:p w14:paraId="5BB02B75">
      <w:r>
        <w:rPr>
          <w:rFonts w:hint="eastAsia" w:eastAsia="宋体"/>
          <w:lang w:eastAsia="zh-CN"/>
        </w:rPr>
        <w:t>【</w:t>
      </w:r>
      <w:r>
        <w:t>三七</w:t>
      </w:r>
      <w:r>
        <w:rPr>
          <w:rFonts w:hint="eastAsia" w:eastAsia="宋体"/>
          <w:lang w:eastAsia="zh-CN"/>
        </w:rPr>
        <w:t>】“</w:t>
      </w:r>
      <w:r>
        <w:t>池</w:t>
      </w:r>
      <w:r>
        <w:rPr>
          <w:rFonts w:hint="eastAsia" w:eastAsia="宋体"/>
          <w:lang w:eastAsia="zh-CN"/>
        </w:rPr>
        <w:t>”</w:t>
      </w:r>
      <w:r>
        <w:t>，羅本作</w:t>
      </w:r>
      <w:r>
        <w:rPr>
          <w:rFonts w:hint="eastAsia" w:eastAsia="宋体"/>
          <w:lang w:eastAsia="zh-CN"/>
        </w:rPr>
        <w:t>“</w:t>
      </w:r>
      <w:r>
        <w:t>地</w:t>
      </w:r>
      <w:r>
        <w:rPr>
          <w:rFonts w:hint="eastAsia" w:eastAsia="宋体"/>
          <w:lang w:eastAsia="zh-CN"/>
        </w:rPr>
        <w:t>”</w:t>
      </w:r>
      <w:r>
        <w:t>，是</w:t>
      </w:r>
    </w:p>
    <w:p w14:paraId="48B8A825">
      <w:r>
        <w:rPr>
          <w:rFonts w:hint="eastAsia" w:eastAsia="宋体"/>
          <w:lang w:eastAsia="zh-CN"/>
        </w:rPr>
        <w:t>【</w:t>
      </w:r>
      <w:r>
        <w:t>三八</w:t>
      </w:r>
      <w:r>
        <w:rPr>
          <w:rFonts w:hint="eastAsia" w:eastAsia="宋体"/>
          <w:lang w:eastAsia="zh-CN"/>
        </w:rPr>
        <w:t>】</w:t>
      </w:r>
      <w:r>
        <w:t>此節下，羅本多出三節：墨籤云：</w:t>
      </w:r>
      <w:r>
        <w:rPr>
          <w:rFonts w:hint="eastAsia" w:eastAsia="宋体"/>
          <w:lang w:eastAsia="zh-CN"/>
        </w:rPr>
        <w:t>《</w:t>
      </w:r>
      <w:r>
        <w:t>離騷</w:t>
      </w:r>
      <w:r>
        <w:rPr>
          <w:rFonts w:hint="eastAsia" w:eastAsia="宋体"/>
          <w:lang w:eastAsia="zh-CN"/>
        </w:rPr>
        <w:t>》</w:t>
      </w:r>
      <w:r>
        <w:t>：</w:t>
      </w:r>
      <w:r>
        <w:rPr>
          <w:rFonts w:hint="eastAsia" w:eastAsia="宋体"/>
          <w:lang w:eastAsia="zh-CN"/>
        </w:rPr>
        <w:t>“</w:t>
      </w:r>
      <w:r>
        <w:t>豈惟紉夫蕙茝？</w:t>
      </w:r>
      <w:r>
        <w:rPr>
          <w:rFonts w:hint="eastAsia" w:eastAsia="宋体"/>
          <w:lang w:eastAsia="zh-CN"/>
        </w:rPr>
        <w:t>•”</w:t>
      </w:r>
      <w:r>
        <w:t>注：</w:t>
      </w:r>
      <w:r>
        <w:rPr>
          <w:rFonts w:hint="eastAsia" w:eastAsia="宋体"/>
          <w:lang w:eastAsia="zh-CN"/>
        </w:rPr>
        <w:t>“</w:t>
      </w:r>
      <w:r>
        <w:t>紉，索也。</w:t>
      </w:r>
      <w:r>
        <w:rPr>
          <w:rFonts w:hint="eastAsia" w:eastAsia="宋体"/>
          <w:lang w:eastAsia="zh-CN"/>
        </w:rPr>
        <w:t>”《</w:t>
      </w:r>
      <w:r>
        <w:t>御覽</w:t>
      </w:r>
      <w:r>
        <w:rPr>
          <w:rFonts w:hint="eastAsia" w:eastAsia="宋体"/>
          <w:lang w:eastAsia="zh-CN"/>
        </w:rPr>
        <w:t>》</w:t>
      </w:r>
      <w:r>
        <w:t>七</w:t>
      </w:r>
    </w:p>
    <w:p w14:paraId="2E22C298">
      <w:r>
        <w:t>百六十六。引</w:t>
      </w:r>
      <w:r>
        <w:rPr>
          <w:rFonts w:hint="eastAsia" w:eastAsia="宋体"/>
          <w:lang w:eastAsia="zh-CN"/>
        </w:rPr>
        <w:t>《</w:t>
      </w:r>
      <w:r>
        <w:t>通俗文</w:t>
      </w:r>
      <w:r>
        <w:rPr>
          <w:rFonts w:hint="eastAsia" w:eastAsia="宋体"/>
          <w:lang w:eastAsia="zh-CN"/>
        </w:rPr>
        <w:t>》</w:t>
      </w:r>
      <w:r>
        <w:t>：</w:t>
      </w:r>
      <w:r>
        <w:rPr>
          <w:rFonts w:hint="eastAsia" w:eastAsia="宋体"/>
          <w:lang w:eastAsia="zh-CN"/>
        </w:rPr>
        <w:t>“</w:t>
      </w:r>
      <w:r>
        <w:t>單口曰紉。</w:t>
      </w:r>
      <w:r>
        <w:rPr>
          <w:rFonts w:hint="eastAsia" w:eastAsia="宋体"/>
          <w:lang w:eastAsia="zh-CN"/>
        </w:rPr>
        <w:t>”《</w:t>
      </w:r>
      <w:r>
        <w:t>史記。倉公傳</w:t>
      </w:r>
      <w:r>
        <w:rPr>
          <w:rFonts w:hint="eastAsia" w:eastAsia="宋体"/>
          <w:lang w:eastAsia="zh-CN"/>
        </w:rPr>
        <w:t>》</w:t>
      </w:r>
      <w:r>
        <w:t>正義引</w:t>
      </w:r>
      <w:r>
        <w:rPr>
          <w:rFonts w:hint="eastAsia" w:eastAsia="宋体"/>
          <w:lang w:eastAsia="zh-CN"/>
        </w:rPr>
        <w:t>《</w:t>
      </w:r>
      <w:r>
        <w:t>素問</w:t>
      </w:r>
      <w:r>
        <w:rPr>
          <w:rFonts w:hint="eastAsia" w:eastAsia="宋体"/>
          <w:lang w:eastAsia="zh-CN"/>
        </w:rPr>
        <w:t>》</w:t>
      </w:r>
      <w:r>
        <w:t>云：</w:t>
      </w:r>
      <w:r>
        <w:rPr>
          <w:rFonts w:hint="eastAsia" w:eastAsia="宋体"/>
          <w:lang w:eastAsia="zh-CN"/>
        </w:rPr>
        <w:t>“</w:t>
      </w:r>
      <w:r>
        <w:t>脈短實而數，有似切繩，名</w:t>
      </w:r>
    </w:p>
    <w:p w14:paraId="0179F35A">
      <w:pPr>
        <w:rPr>
          <w:rFonts w:hint="eastAsia" w:eastAsia="宋体"/>
          <w:lang w:eastAsia="zh-CN"/>
        </w:rPr>
      </w:pPr>
      <w:r>
        <w:t>曰緊。</w:t>
      </w:r>
      <w:r>
        <w:rPr>
          <w:rFonts w:hint="eastAsia" w:eastAsia="宋体"/>
          <w:lang w:eastAsia="zh-CN"/>
        </w:rPr>
        <w:t>”</w:t>
      </w:r>
    </w:p>
    <w:p w14:paraId="43DA67BB">
      <w:r>
        <w:rPr>
          <w:rFonts w:hint="eastAsia" w:eastAsia="宋体"/>
          <w:lang w:eastAsia="zh-CN"/>
        </w:rPr>
        <w:t>【</w:t>
      </w:r>
      <w:r>
        <w:t>三九</w:t>
      </w:r>
      <w:r>
        <w:rPr>
          <w:rFonts w:hint="eastAsia" w:eastAsia="宋体"/>
          <w:lang w:eastAsia="zh-CN"/>
        </w:rPr>
        <w:t>】</w:t>
      </w:r>
      <w:r>
        <w:t>此條後，羅本多出一條：括，結也。注加墨籤云：衛北宫括，字子結。</w:t>
      </w:r>
      <w:r>
        <w:rPr>
          <w:rFonts w:hint="eastAsia" w:eastAsia="宋体"/>
          <w:lang w:eastAsia="zh-CN"/>
        </w:rPr>
        <w:t>《</w:t>
      </w:r>
      <w:r>
        <w:t>左。襄三十年</w:t>
      </w:r>
      <w:r>
        <w:rPr>
          <w:rFonts w:hint="eastAsia" w:eastAsia="宋体"/>
          <w:lang w:eastAsia="zh-CN"/>
        </w:rPr>
        <w:t>》</w:t>
      </w:r>
      <w:r>
        <w:t>注。</w:t>
      </w:r>
    </w:p>
    <w:p w14:paraId="3562A9BA">
      <w:r>
        <w:rPr>
          <w:rFonts w:hint="eastAsia" w:eastAsia="宋体"/>
          <w:lang w:eastAsia="zh-CN"/>
        </w:rPr>
        <w:t>【</w:t>
      </w:r>
      <w:r>
        <w:t>四〇</w:t>
      </w:r>
      <w:r>
        <w:rPr>
          <w:rFonts w:hint="eastAsia" w:eastAsia="宋体"/>
          <w:lang w:eastAsia="zh-CN"/>
        </w:rPr>
        <w:t>】</w:t>
      </w:r>
      <w:r>
        <w:t>此詞條，羅本作：</w:t>
      </w:r>
      <w:r>
        <w:rPr>
          <w:rFonts w:hint="eastAsia" w:eastAsia="宋体"/>
          <w:lang w:eastAsia="zh-CN"/>
        </w:rPr>
        <w:t>“</w:t>
      </w:r>
      <w:r>
        <w:t>攜、綏，舒也。</w:t>
      </w:r>
      <w:r>
        <w:rPr>
          <w:rFonts w:hint="eastAsia" w:eastAsia="宋体"/>
          <w:lang w:eastAsia="zh-CN"/>
        </w:rPr>
        <w:t>”</w:t>
      </w:r>
      <w:r>
        <w:t>在黄本二節補正之後，羅本多出兩節：</w:t>
      </w:r>
      <w:r>
        <w:rPr>
          <w:rFonts w:hint="eastAsia" w:eastAsia="宋体"/>
          <w:lang w:eastAsia="zh-CN"/>
        </w:rPr>
        <w:t>“</w:t>
      </w:r>
      <w:r>
        <w:t>綏</w:t>
      </w:r>
      <w:r>
        <w:rPr>
          <w:rFonts w:hint="eastAsia" w:eastAsia="宋体"/>
          <w:lang w:eastAsia="zh-CN"/>
        </w:rPr>
        <w:t>”</w:t>
      </w:r>
      <w:r>
        <w:t>注加墨籤</w:t>
      </w:r>
    </w:p>
    <w:p w14:paraId="3F76B898">
      <w:pPr>
        <w:rPr>
          <w:rFonts w:hint="eastAsia" w:eastAsia="宋体"/>
          <w:lang w:eastAsia="zh-CN"/>
        </w:rPr>
      </w:pPr>
      <w:r>
        <w:t>云：</w:t>
      </w:r>
      <w:r>
        <w:rPr>
          <w:rFonts w:hint="eastAsia" w:eastAsia="宋体"/>
          <w:lang w:eastAsia="zh-CN"/>
        </w:rPr>
        <w:t>“</w:t>
      </w:r>
      <w:r>
        <w:t>武王綏旌。</w:t>
      </w:r>
      <w:r>
        <w:rPr>
          <w:rFonts w:hint="eastAsia" w:eastAsia="宋体"/>
          <w:lang w:eastAsia="zh-CN"/>
        </w:rPr>
        <w:t>”</w:t>
      </w:r>
      <w:r>
        <w:t>注：</w:t>
      </w:r>
      <w:r>
        <w:rPr>
          <w:rFonts w:hint="eastAsia" w:eastAsia="宋体"/>
          <w:lang w:eastAsia="zh-CN"/>
        </w:rPr>
        <w:t>“</w:t>
      </w:r>
      <w:r>
        <w:t>綏謂垂舒之也。</w:t>
      </w:r>
      <w:r>
        <w:rPr>
          <w:rFonts w:hint="eastAsia" w:eastAsia="宋体"/>
          <w:lang w:eastAsia="zh-CN"/>
        </w:rPr>
        <w:t>”《</w:t>
      </w:r>
      <w:r>
        <w:t>洞簫賦</w:t>
      </w:r>
      <w:r>
        <w:rPr>
          <w:rFonts w:hint="eastAsia" w:eastAsia="宋体"/>
          <w:lang w:eastAsia="zh-CN"/>
        </w:rPr>
        <w:t>》“</w:t>
      </w:r>
      <w:r>
        <w:t>時恬淡以綏肆。</w:t>
      </w:r>
      <w:r>
        <w:rPr>
          <w:rFonts w:hint="eastAsia" w:eastAsia="宋体"/>
          <w:lang w:eastAsia="zh-CN"/>
        </w:rPr>
        <w:t>”</w:t>
      </w:r>
      <w:r>
        <w:t>注：</w:t>
      </w:r>
      <w:r>
        <w:rPr>
          <w:rFonts w:hint="eastAsia" w:eastAsia="宋体"/>
          <w:lang w:eastAsia="zh-CN"/>
        </w:rPr>
        <w:t>“</w:t>
      </w:r>
      <w:r>
        <w:t>綏，遲也。</w:t>
      </w:r>
      <w:r>
        <w:rPr>
          <w:rFonts w:hint="eastAsia" w:eastAsia="宋体"/>
          <w:lang w:eastAsia="zh-CN"/>
        </w:rPr>
        <w:t>”</w:t>
      </w:r>
    </w:p>
    <w:p w14:paraId="26FD224E">
      <w:r>
        <w:rPr>
          <w:rFonts w:hint="eastAsia" w:eastAsia="宋体"/>
          <w:lang w:eastAsia="zh-CN"/>
        </w:rPr>
        <w:t>【</w:t>
      </w:r>
      <w:r>
        <w:t>四一</w:t>
      </w:r>
      <w:r>
        <w:rPr>
          <w:rFonts w:hint="eastAsia" w:eastAsia="宋体"/>
          <w:lang w:eastAsia="zh-CN"/>
        </w:rPr>
        <w:t>】</w:t>
      </w:r>
      <w:r>
        <w:t>此條後，羅本多出一條：恥也。</w:t>
      </w:r>
      <w:r>
        <w:rPr>
          <w:rFonts w:hint="eastAsia" w:eastAsia="宋体"/>
          <w:lang w:eastAsia="zh-CN"/>
        </w:rPr>
        <w:t>“</w:t>
      </w:r>
      <w:r>
        <w:t>吝</w:t>
      </w:r>
      <w:r>
        <w:rPr>
          <w:rFonts w:hint="eastAsia" w:eastAsia="宋体"/>
          <w:lang w:eastAsia="zh-CN"/>
        </w:rPr>
        <w:t>”</w:t>
      </w:r>
      <w:r>
        <w:t>注加墨籤云：吝，恥也。</w:t>
      </w:r>
      <w:r>
        <w:rPr>
          <w:rFonts w:hint="eastAsia" w:eastAsia="宋体"/>
          <w:lang w:eastAsia="zh-CN"/>
        </w:rPr>
        <w:t>《</w:t>
      </w:r>
      <w:r>
        <w:t>後漢</w:t>
      </w:r>
      <w:r>
        <w:rPr>
          <w:rFonts w:hint="eastAsia" w:eastAsia="宋体"/>
          <w:lang w:eastAsia="zh-CN"/>
        </w:rPr>
        <w:t>【</w:t>
      </w:r>
      <w:r>
        <w:t>書</w:t>
      </w:r>
      <w:r>
        <w:rPr>
          <w:rFonts w:hint="eastAsia" w:eastAsia="宋体"/>
          <w:lang w:eastAsia="zh-CN"/>
        </w:rPr>
        <w:t>】•</w:t>
      </w:r>
      <w:r>
        <w:t>楊賜傳</w:t>
      </w:r>
      <w:r>
        <w:rPr>
          <w:rFonts w:hint="eastAsia" w:eastAsia="宋体"/>
          <w:lang w:eastAsia="zh-CN"/>
        </w:rPr>
        <w:t>》</w:t>
      </w:r>
      <w:r>
        <w:t>注、</w:t>
      </w:r>
      <w:r>
        <w:rPr>
          <w:rFonts w:hint="eastAsia" w:eastAsia="宋体"/>
          <w:lang w:eastAsia="zh-CN"/>
        </w:rPr>
        <w:t>《</w:t>
      </w:r>
      <w:r>
        <w:t>衡</w:t>
      </w:r>
    </w:p>
    <w:p w14:paraId="655EF077">
      <w:r>
        <w:t>傳</w:t>
      </w:r>
      <w:r>
        <w:rPr>
          <w:rFonts w:hint="eastAsia" w:eastAsia="宋体"/>
          <w:lang w:eastAsia="zh-CN"/>
        </w:rPr>
        <w:t>》</w:t>
      </w:r>
      <w:r>
        <w:t>注。</w:t>
      </w:r>
    </w:p>
    <w:p w14:paraId="52F307A2">
      <w:pPr>
        <w:rPr>
          <w:rFonts w:hint="eastAsia" w:eastAsia="宋体"/>
          <w:lang w:eastAsia="zh-CN"/>
        </w:rPr>
      </w:pPr>
      <w:r>
        <w:rPr>
          <w:rFonts w:hint="eastAsia" w:eastAsia="宋体"/>
          <w:lang w:eastAsia="zh-CN"/>
        </w:rPr>
        <w:t>【</w:t>
      </w:r>
      <w:r>
        <w:t>四二</w:t>
      </w:r>
      <w:r>
        <w:rPr>
          <w:rFonts w:hint="eastAsia" w:eastAsia="宋体"/>
          <w:lang w:eastAsia="zh-CN"/>
        </w:rPr>
        <w:t>】“</w:t>
      </w:r>
      <w:r>
        <w:t>緫</w:t>
      </w:r>
      <w:r>
        <w:rPr>
          <w:rFonts w:hint="eastAsia" w:eastAsia="宋体"/>
          <w:lang w:eastAsia="zh-CN"/>
        </w:rPr>
        <w:t>”</w:t>
      </w:r>
      <w:r>
        <w:t>，羅本誤作</w:t>
      </w:r>
      <w:r>
        <w:rPr>
          <w:rFonts w:hint="eastAsia" w:eastAsia="宋体"/>
          <w:lang w:eastAsia="zh-CN"/>
        </w:rPr>
        <w:t>“</w:t>
      </w:r>
      <w:r>
        <w:t>緫</w:t>
      </w:r>
      <w:r>
        <w:rPr>
          <w:rFonts w:hint="eastAsia" w:eastAsia="宋体"/>
          <w:lang w:eastAsia="zh-CN"/>
        </w:rPr>
        <w:t>”</w:t>
      </w:r>
    </w:p>
    <w:p w14:paraId="61815DFA">
      <w:r>
        <w:rPr>
          <w:rFonts w:hint="eastAsia" w:eastAsia="宋体"/>
          <w:lang w:eastAsia="zh-CN"/>
        </w:rPr>
        <w:t>【</w:t>
      </w:r>
      <w:r>
        <w:t>四三</w:t>
      </w:r>
      <w:r>
        <w:rPr>
          <w:rFonts w:hint="eastAsia" w:eastAsia="宋体"/>
          <w:lang w:eastAsia="zh-CN"/>
        </w:rPr>
        <w:t>】“‘《</w:t>
      </w:r>
      <w:r>
        <w:t>顧命</w:t>
      </w:r>
      <w:r>
        <w:rPr>
          <w:rFonts w:hint="eastAsia" w:eastAsia="宋体"/>
          <w:lang w:eastAsia="zh-CN"/>
        </w:rPr>
        <w:t>》</w:t>
      </w:r>
      <w:r>
        <w:t>云1上</w:t>
      </w:r>
      <w:r>
        <w:rPr>
          <w:rFonts w:hint="eastAsia" w:eastAsia="宋体"/>
          <w:lang w:eastAsia="zh-CN"/>
        </w:rPr>
        <w:t>”</w:t>
      </w:r>
      <w:r>
        <w:t>，羅本作</w:t>
      </w:r>
      <w:r>
        <w:rPr>
          <w:rFonts w:hint="eastAsia" w:eastAsia="宋体"/>
          <w:lang w:eastAsia="zh-CN"/>
        </w:rPr>
        <w:t>“</w:t>
      </w:r>
      <w:r>
        <w:t>注</w:t>
      </w:r>
      <w:r>
        <w:rPr>
          <w:rFonts w:hint="eastAsia" w:eastAsia="宋体"/>
          <w:lang w:eastAsia="zh-CN"/>
        </w:rPr>
        <w:t>‘</w:t>
      </w:r>
      <w:r>
        <w:t>皆微之義也</w:t>
      </w:r>
      <w:r>
        <w:rPr>
          <w:rFonts w:hint="eastAsia" w:eastAsia="宋体"/>
          <w:lang w:eastAsia="zh-CN"/>
        </w:rPr>
        <w:t>’</w:t>
      </w:r>
      <w:r>
        <w:t>下</w:t>
      </w:r>
      <w:r>
        <w:rPr>
          <w:rFonts w:hint="eastAsia" w:eastAsia="宋体"/>
          <w:lang w:eastAsia="zh-CN"/>
        </w:rPr>
        <w:t>”</w:t>
      </w:r>
      <w:r>
        <w:t>。文字雖不同，所指則相同</w:t>
      </w:r>
    </w:p>
    <w:p w14:paraId="633A5D1E">
      <w:r>
        <w:rPr>
          <w:rFonts w:hint="eastAsia" w:eastAsia="宋体"/>
          <w:lang w:eastAsia="zh-CN"/>
        </w:rPr>
        <w:t>【</w:t>
      </w:r>
      <w:r>
        <w:t>四四</w:t>
      </w:r>
      <w:r>
        <w:rPr>
          <w:rFonts w:hint="eastAsia" w:eastAsia="宋体"/>
          <w:lang w:eastAsia="zh-CN"/>
        </w:rPr>
        <w:t>】</w:t>
      </w:r>
      <w:r>
        <w:t>此條前，羅本多出一條：髻也。注加墨籤云：</w:t>
      </w:r>
      <w:r>
        <w:rPr>
          <w:rFonts w:hint="eastAsia" w:eastAsia="宋体"/>
          <w:lang w:eastAsia="zh-CN"/>
        </w:rPr>
        <w:t>《</w:t>
      </w:r>
      <w:r>
        <w:t>招魂</w:t>
      </w:r>
      <w:r>
        <w:rPr>
          <w:rFonts w:hint="eastAsia" w:eastAsia="宋体"/>
          <w:lang w:eastAsia="zh-CN"/>
        </w:rPr>
        <w:t>》</w:t>
      </w:r>
      <w:r>
        <w:t>：</w:t>
      </w:r>
      <w:r>
        <w:rPr>
          <w:rFonts w:hint="eastAsia" w:eastAsia="宋体"/>
          <w:lang w:eastAsia="zh-CN"/>
        </w:rPr>
        <w:t>“</w:t>
      </w:r>
      <w:r>
        <w:t>激楚之結。</w:t>
      </w:r>
      <w:r>
        <w:rPr>
          <w:rFonts w:hint="eastAsia" w:eastAsia="宋体"/>
          <w:lang w:eastAsia="zh-CN"/>
        </w:rPr>
        <w:t>”</w:t>
      </w:r>
      <w:r>
        <w:t>注：</w:t>
      </w:r>
      <w:r>
        <w:rPr>
          <w:rFonts w:hint="eastAsia" w:eastAsia="宋体"/>
          <w:lang w:eastAsia="zh-CN"/>
        </w:rPr>
        <w:t>“</w:t>
      </w:r>
      <w:r>
        <w:t>結，髮也。</w:t>
      </w:r>
      <w:r>
        <w:rPr>
          <w:rFonts w:hint="eastAsia" w:eastAsia="宋体"/>
          <w:lang w:eastAsia="zh-CN"/>
        </w:rPr>
        <w:t>”</w:t>
      </w:r>
      <w:r>
        <w:t>又</w:t>
      </w:r>
    </w:p>
    <w:p w14:paraId="2592776A">
      <w:r>
        <w:t>此條之後，羅本亦多出一條：榜，輔也。注加墨籤云：</w:t>
      </w:r>
      <w:r>
        <w:rPr>
          <w:rFonts w:hint="eastAsia" w:eastAsia="宋体"/>
          <w:lang w:eastAsia="zh-CN"/>
        </w:rPr>
        <w:t>《</w:t>
      </w:r>
      <w:r>
        <w:t>大戴禮</w:t>
      </w:r>
      <w:r>
        <w:rPr>
          <w:rFonts w:hint="eastAsia" w:eastAsia="宋体"/>
          <w:lang w:eastAsia="zh-CN"/>
        </w:rPr>
        <w:t>•</w:t>
      </w:r>
      <w:r>
        <w:t>保傅</w:t>
      </w:r>
      <w:r>
        <w:rPr>
          <w:rFonts w:hint="eastAsia" w:eastAsia="宋体"/>
          <w:lang w:eastAsia="zh-CN"/>
        </w:rPr>
        <w:t>》</w:t>
      </w:r>
      <w:r>
        <w:t>篇：</w:t>
      </w:r>
      <w:r>
        <w:rPr>
          <w:rFonts w:hint="eastAsia" w:eastAsia="宋体"/>
          <w:lang w:eastAsia="zh-CN"/>
        </w:rPr>
        <w:t>“</w:t>
      </w:r>
      <w:r>
        <w:t>成王生，仁者養之，孝者</w:t>
      </w:r>
    </w:p>
    <w:p w14:paraId="4C4C02AF">
      <w:r>
        <w:t>襁之，四賢傍之。</w:t>
      </w:r>
      <w:r>
        <w:rPr>
          <w:rFonts w:hint="eastAsia" w:eastAsia="宋体"/>
          <w:lang w:eastAsia="zh-CN"/>
        </w:rPr>
        <w:t>”</w:t>
      </w:r>
      <w:r>
        <w:t>傍，輔也</w:t>
      </w:r>
    </w:p>
    <w:p w14:paraId="612FF613">
      <w:pPr>
        <w:rPr>
          <w:rFonts w:hint="eastAsia" w:eastAsia="宋体"/>
          <w:lang w:eastAsia="zh-CN"/>
        </w:rPr>
      </w:pPr>
      <w:r>
        <w:rPr>
          <w:rFonts w:hint="eastAsia" w:eastAsia="宋体"/>
          <w:lang w:eastAsia="zh-CN"/>
        </w:rPr>
        <w:t>【</w:t>
      </w:r>
      <w:r>
        <w:t>四五</w:t>
      </w:r>
      <w:r>
        <w:rPr>
          <w:rFonts w:hint="eastAsia" w:eastAsia="宋体"/>
          <w:lang w:eastAsia="zh-CN"/>
        </w:rPr>
        <w:t>】</w:t>
      </w:r>
      <w:r>
        <w:t>此詞條，羅本作</w:t>
      </w:r>
      <w:r>
        <w:rPr>
          <w:rFonts w:hint="eastAsia" w:eastAsia="宋体"/>
          <w:lang w:eastAsia="zh-CN"/>
        </w:rPr>
        <w:t>“</w:t>
      </w:r>
      <w:r>
        <w:t>糳、捶，舂也</w:t>
      </w:r>
      <w:r>
        <w:rPr>
          <w:rFonts w:hint="eastAsia" w:eastAsia="宋体"/>
          <w:lang w:eastAsia="zh-CN"/>
        </w:rPr>
        <w:t>”</w:t>
      </w:r>
      <w:r>
        <w:t>。下多一節補正：</w:t>
      </w:r>
      <w:r>
        <w:rPr>
          <w:rFonts w:hint="eastAsia" w:eastAsia="宋体"/>
          <w:lang w:eastAsia="zh-CN"/>
        </w:rPr>
        <w:t>“</w:t>
      </w:r>
      <w:r>
        <w:t>捶</w:t>
      </w:r>
      <w:r>
        <w:rPr>
          <w:rFonts w:hint="eastAsia" w:eastAsia="宋体"/>
          <w:lang w:eastAsia="zh-CN"/>
        </w:rPr>
        <w:t>”</w:t>
      </w:r>
      <w:r>
        <w:t>注加墨籤云：</w:t>
      </w:r>
      <w:r>
        <w:rPr>
          <w:rFonts w:hint="eastAsia" w:eastAsia="宋体"/>
          <w:lang w:eastAsia="zh-CN"/>
        </w:rPr>
        <w:t>《</w:t>
      </w:r>
      <w:r>
        <w:t>内則</w:t>
      </w:r>
      <w:r>
        <w:rPr>
          <w:rFonts w:hint="eastAsia" w:eastAsia="宋体"/>
          <w:lang w:eastAsia="zh-CN"/>
        </w:rPr>
        <w:t>》</w:t>
      </w:r>
      <w:r>
        <w:t>：</w:t>
      </w:r>
      <w:r>
        <w:rPr>
          <w:rFonts w:hint="eastAsia" w:eastAsia="宋体"/>
          <w:lang w:eastAsia="zh-CN"/>
        </w:rPr>
        <w:t>“</w:t>
      </w:r>
      <w:r>
        <w:t>捶反側之。</w:t>
      </w:r>
      <w:r>
        <w:rPr>
          <w:rFonts w:hint="eastAsia" w:eastAsia="宋体"/>
          <w:lang w:eastAsia="zh-CN"/>
        </w:rPr>
        <w:t>”</w:t>
      </w:r>
    </w:p>
    <w:p w14:paraId="3FA3906B">
      <w:pPr>
        <w:rPr>
          <w:rFonts w:hint="eastAsia" w:eastAsia="宋体"/>
          <w:lang w:eastAsia="zh-CN"/>
        </w:rPr>
      </w:pPr>
      <w:r>
        <w:t>注：</w:t>
      </w:r>
      <w:r>
        <w:rPr>
          <w:rFonts w:hint="eastAsia" w:eastAsia="宋体"/>
          <w:lang w:eastAsia="zh-CN"/>
        </w:rPr>
        <w:t>“</w:t>
      </w:r>
      <w:r>
        <w:t>捶，擣之也。</w:t>
      </w:r>
      <w:r>
        <w:rPr>
          <w:rFonts w:hint="eastAsia" w:eastAsia="宋体"/>
          <w:lang w:eastAsia="zh-CN"/>
        </w:rPr>
        <w:t>”</w:t>
      </w:r>
    </w:p>
    <w:p w14:paraId="45577886">
      <w:r>
        <w:rPr>
          <w:rFonts w:hint="eastAsia" w:eastAsia="宋体"/>
          <w:lang w:eastAsia="zh-CN"/>
        </w:rPr>
        <w:t>【</w:t>
      </w:r>
      <w:r>
        <w:t>四六</w:t>
      </w:r>
      <w:r>
        <w:rPr>
          <w:rFonts w:hint="eastAsia" w:eastAsia="宋体"/>
          <w:lang w:eastAsia="zh-CN"/>
        </w:rPr>
        <w:t>】</w:t>
      </w:r>
      <w:r>
        <w:t>此節後，羅本多出一節：墨籤云：</w:t>
      </w:r>
      <w:r>
        <w:rPr>
          <w:rFonts w:hint="eastAsia" w:eastAsia="宋体"/>
          <w:lang w:eastAsia="zh-CN"/>
        </w:rPr>
        <w:t>《</w:t>
      </w:r>
      <w:r>
        <w:t>説文</w:t>
      </w:r>
      <w:r>
        <w:rPr>
          <w:rFonts w:hint="eastAsia" w:eastAsia="宋体"/>
          <w:lang w:eastAsia="zh-CN"/>
        </w:rPr>
        <w:t>》</w:t>
      </w:r>
      <w:r>
        <w:t>：</w:t>
      </w:r>
      <w:r>
        <w:rPr>
          <w:rFonts w:hint="eastAsia" w:eastAsia="宋体"/>
          <w:lang w:eastAsia="zh-CN"/>
        </w:rPr>
        <w:t>“（</w:t>
      </w:r>
      <w:r>
        <w:t>䵮</w:t>
      </w:r>
      <w:r>
        <w:rPr>
          <w:rFonts w:hint="eastAsia" w:eastAsia="宋体"/>
          <w:lang w:eastAsia="zh-CN"/>
        </w:rPr>
        <w:t>）【</w:t>
      </w:r>
      <w:r>
        <w:t>䵮</w:t>
      </w:r>
      <w:r>
        <w:rPr>
          <w:rFonts w:hint="eastAsia" w:eastAsia="宋体"/>
          <w:lang w:eastAsia="zh-CN"/>
        </w:rPr>
        <w:t>】</w:t>
      </w:r>
      <w:r>
        <w:t>，赤黑也。餘</w:t>
      </w:r>
      <w:r>
        <w:rPr>
          <w:rFonts w:hint="eastAsia" w:eastAsia="宋体"/>
          <w:lang w:eastAsia="zh-CN"/>
        </w:rPr>
        <w:t>（</w:t>
      </w:r>
      <w:r>
        <w:t>竟</w:t>
      </w:r>
      <w:r>
        <w:rPr>
          <w:rFonts w:hint="eastAsia" w:eastAsia="宋体"/>
          <w:lang w:eastAsia="zh-CN"/>
        </w:rPr>
        <w:t>）【</w:t>
      </w:r>
      <w:r>
        <w:t>亮</w:t>
      </w:r>
      <w:r>
        <w:rPr>
          <w:rFonts w:hint="eastAsia" w:eastAsia="宋体"/>
          <w:lang w:eastAsia="zh-CN"/>
        </w:rPr>
        <w:t>】</w:t>
      </w:r>
      <w:r>
        <w:t>切。</w:t>
      </w:r>
      <w:r>
        <w:rPr>
          <w:rFonts w:hint="eastAsia" w:eastAsia="宋体"/>
          <w:lang w:eastAsia="zh-CN"/>
        </w:rPr>
        <w:t>”</w:t>
      </w:r>
      <w:r>
        <w:t>按</w:t>
      </w:r>
    </w:p>
    <w:p w14:paraId="4A5B800A">
      <w:r>
        <w:t>【第428页】</w:t>
      </w:r>
    </w:p>
    <w:p w14:paraId="5746F214">
      <w:r>
        <w:rPr>
          <w:rFonts w:hint="eastAsia" w:eastAsia="宋体"/>
          <w:lang w:eastAsia="zh-CN"/>
        </w:rPr>
        <w:t>《</w:t>
      </w:r>
      <w:r>
        <w:t>疏證</w:t>
      </w:r>
      <w:r>
        <w:rPr>
          <w:rFonts w:hint="eastAsia" w:eastAsia="宋体"/>
          <w:lang w:eastAsia="zh-CN"/>
        </w:rPr>
        <w:t>》</w:t>
      </w:r>
      <w:r>
        <w:t>詞條及注釋中均無</w:t>
      </w:r>
      <w:r>
        <w:rPr>
          <w:rFonts w:hint="eastAsia" w:eastAsia="宋体"/>
          <w:lang w:eastAsia="zh-CN"/>
        </w:rPr>
        <w:t>“</w:t>
      </w:r>
      <w:r>
        <w:t>䵮</w:t>
      </w:r>
      <w:r>
        <w:rPr>
          <w:rFonts w:hint="eastAsia" w:eastAsia="宋体"/>
          <w:lang w:eastAsia="zh-CN"/>
        </w:rPr>
        <w:t>”</w:t>
      </w:r>
      <w:r>
        <w:t>字，殆爲錯簡</w:t>
      </w:r>
    </w:p>
    <w:p w14:paraId="5D5D466F">
      <w:r>
        <w:rPr>
          <w:rFonts w:hint="eastAsia" w:eastAsia="宋体"/>
          <w:lang w:eastAsia="zh-CN"/>
        </w:rPr>
        <w:t>【</w:t>
      </w:r>
      <w:r>
        <w:t>四七</w:t>
      </w:r>
      <w:r>
        <w:rPr>
          <w:rFonts w:hint="eastAsia" w:eastAsia="宋体"/>
          <w:lang w:eastAsia="zh-CN"/>
        </w:rPr>
        <w:t>】</w:t>
      </w:r>
      <w:r>
        <w:t>此下，羅本多四十字：又加墨籤注云：</w:t>
      </w:r>
      <w:r>
        <w:rPr>
          <w:rFonts w:hint="eastAsia" w:eastAsia="宋体"/>
          <w:lang w:eastAsia="zh-CN"/>
        </w:rPr>
        <w:t>《</w:t>
      </w:r>
      <w:r>
        <w:t>淮南子。道應訓</w:t>
      </w:r>
      <w:r>
        <w:rPr>
          <w:rFonts w:hint="eastAsia" w:eastAsia="宋体"/>
          <w:lang w:eastAsia="zh-CN"/>
        </w:rPr>
        <w:t>》</w:t>
      </w:r>
      <w:r>
        <w:t>：</w:t>
      </w:r>
      <w:r>
        <w:rPr>
          <w:rFonts w:hint="eastAsia" w:eastAsia="宋体"/>
          <w:lang w:eastAsia="zh-CN"/>
        </w:rPr>
        <w:t>“</w:t>
      </w:r>
      <w:r>
        <w:t>敖幼而好游，至長不渝。</w:t>
      </w:r>
      <w:r>
        <w:rPr>
          <w:rFonts w:hint="eastAsia" w:eastAsia="宋体"/>
          <w:lang w:eastAsia="zh-CN"/>
        </w:rPr>
        <w:t>”《</w:t>
      </w:r>
      <w:r>
        <w:t>蜀</w:t>
      </w:r>
    </w:p>
    <w:p w14:paraId="33ED824B">
      <w:pPr>
        <w:rPr>
          <w:rFonts w:hint="eastAsia" w:eastAsia="宋体"/>
          <w:lang w:eastAsia="zh-CN"/>
        </w:rPr>
      </w:pPr>
      <w:r>
        <w:t>志。郤正傳</w:t>
      </w:r>
      <w:r>
        <w:rPr>
          <w:rFonts w:hint="eastAsia" w:eastAsia="宋体"/>
          <w:lang w:eastAsia="zh-CN"/>
        </w:rPr>
        <w:t>》</w:t>
      </w:r>
      <w:r>
        <w:t>引作</w:t>
      </w:r>
      <w:r>
        <w:rPr>
          <w:rFonts w:hint="eastAsia" w:eastAsia="宋体"/>
          <w:lang w:eastAsia="zh-CN"/>
        </w:rPr>
        <w:t>“</w:t>
      </w:r>
      <w:r>
        <w:t>不喻解</w:t>
      </w:r>
      <w:r>
        <w:rPr>
          <w:rFonts w:hint="eastAsia" w:eastAsia="宋体"/>
          <w:lang w:eastAsia="zh-CN"/>
        </w:rPr>
        <w:t>”</w:t>
      </w:r>
      <w:r>
        <w:t>。</w:t>
      </w:r>
      <w:r>
        <w:rPr>
          <w:rFonts w:hint="eastAsia" w:eastAsia="宋体"/>
          <w:lang w:eastAsia="zh-CN"/>
        </w:rPr>
        <w:t>《</w:t>
      </w:r>
      <w:r>
        <w:t>論衡。道虚篇</w:t>
      </w:r>
      <w:r>
        <w:rPr>
          <w:rFonts w:hint="eastAsia" w:eastAsia="宋体"/>
          <w:lang w:eastAsia="zh-CN"/>
        </w:rPr>
        <w:t>》</w:t>
      </w:r>
      <w:r>
        <w:t>作</w:t>
      </w:r>
      <w:r>
        <w:rPr>
          <w:rFonts w:hint="eastAsia" w:eastAsia="宋体"/>
          <w:lang w:eastAsia="zh-CN"/>
        </w:rPr>
        <w:t>“</w:t>
      </w:r>
      <w:r>
        <w:t>不偷解</w:t>
      </w:r>
      <w:r>
        <w:rPr>
          <w:rFonts w:hint="eastAsia" w:eastAsia="宋体"/>
          <w:lang w:eastAsia="zh-CN"/>
        </w:rPr>
        <w:t>”</w:t>
      </w:r>
    </w:p>
    <w:p w14:paraId="745C68C8">
      <w:r>
        <w:rPr>
          <w:rFonts w:hint="eastAsia" w:eastAsia="宋体"/>
          <w:lang w:eastAsia="zh-CN"/>
        </w:rPr>
        <w:t>【</w:t>
      </w:r>
      <w:r>
        <w:t>四八</w:t>
      </w:r>
      <w:r>
        <w:rPr>
          <w:rFonts w:hint="eastAsia" w:eastAsia="宋体"/>
          <w:lang w:eastAsia="zh-CN"/>
        </w:rPr>
        <w:t>】</w:t>
      </w:r>
      <w:r>
        <w:t>此節下，羅本多出一節：</w:t>
      </w:r>
      <w:r>
        <w:rPr>
          <w:rFonts w:hint="eastAsia" w:eastAsia="宋体"/>
          <w:lang w:eastAsia="zh-CN"/>
        </w:rPr>
        <w:t>“</w:t>
      </w:r>
      <w:r>
        <w:t>曼</w:t>
      </w:r>
      <w:r>
        <w:rPr>
          <w:rFonts w:hint="eastAsia" w:eastAsia="宋体"/>
          <w:lang w:eastAsia="zh-CN"/>
        </w:rPr>
        <w:t>”</w:t>
      </w:r>
      <w:r>
        <w:t>注加墨籤云：</w:t>
      </w:r>
      <w:r>
        <w:rPr>
          <w:rFonts w:hint="eastAsia" w:eastAsia="宋体"/>
          <w:lang w:eastAsia="zh-CN"/>
        </w:rPr>
        <w:t>《</w:t>
      </w:r>
      <w:r>
        <w:t>漢書。高帝紀</w:t>
      </w:r>
      <w:r>
        <w:rPr>
          <w:rFonts w:hint="eastAsia" w:eastAsia="宋体"/>
          <w:lang w:eastAsia="zh-CN"/>
        </w:rPr>
        <w:t>》</w:t>
      </w:r>
      <w:r>
        <w:t>注云：</w:t>
      </w:r>
      <w:r>
        <w:rPr>
          <w:rFonts w:hint="eastAsia" w:eastAsia="宋体"/>
          <w:lang w:eastAsia="zh-CN"/>
        </w:rPr>
        <w:t>“</w:t>
      </w:r>
      <w:r>
        <w:t>曼丘、毋丘本一姓也</w:t>
      </w:r>
    </w:p>
    <w:p w14:paraId="54C0081F">
      <w:pPr>
        <w:rPr>
          <w:rFonts w:hint="eastAsia" w:eastAsia="宋体"/>
          <w:lang w:eastAsia="zh-CN"/>
        </w:rPr>
      </w:pPr>
      <w:r>
        <w:t>語有緩急耳。</w:t>
      </w:r>
      <w:r>
        <w:rPr>
          <w:rFonts w:hint="eastAsia" w:eastAsia="宋体"/>
          <w:lang w:eastAsia="zh-CN"/>
        </w:rPr>
        <w:t>”</w:t>
      </w:r>
    </w:p>
    <w:p w14:paraId="6261D056">
      <w:r>
        <w:rPr>
          <w:rFonts w:hint="eastAsia" w:eastAsia="宋体"/>
          <w:lang w:eastAsia="zh-CN"/>
        </w:rPr>
        <w:t>【</w:t>
      </w:r>
      <w:r>
        <w:t>四九</w:t>
      </w:r>
      <w:r>
        <w:rPr>
          <w:rFonts w:hint="eastAsia" w:eastAsia="宋体"/>
          <w:lang w:eastAsia="zh-CN"/>
        </w:rPr>
        <w:t>】</w:t>
      </w:r>
      <w:r>
        <w:t>羅本</w:t>
      </w:r>
      <w:r>
        <w:rPr>
          <w:rFonts w:hint="eastAsia" w:eastAsia="宋体"/>
          <w:lang w:eastAsia="zh-CN"/>
        </w:rPr>
        <w:t>“</w:t>
      </w:r>
      <w:r>
        <w:t>欲棄之</w:t>
      </w:r>
      <w:r>
        <w:rPr>
          <w:rFonts w:hint="eastAsia" w:eastAsia="宋体"/>
          <w:lang w:eastAsia="zh-CN"/>
        </w:rPr>
        <w:t>”</w:t>
      </w:r>
      <w:r>
        <w:t>下衍</w:t>
      </w:r>
      <w:r>
        <w:rPr>
          <w:rFonts w:hint="eastAsia" w:eastAsia="宋体"/>
          <w:lang w:eastAsia="zh-CN"/>
        </w:rPr>
        <w:t>“</w:t>
      </w:r>
      <w:r>
        <w:t>故曰蹶張</w:t>
      </w:r>
      <w:r>
        <w:rPr>
          <w:rFonts w:hint="eastAsia" w:eastAsia="宋体"/>
          <w:lang w:eastAsia="zh-CN"/>
        </w:rPr>
        <w:t>”</w:t>
      </w:r>
      <w:r>
        <w:t>四字，誤粘入</w:t>
      </w:r>
    </w:p>
    <w:p w14:paraId="77882DD2">
      <w:r>
        <w:rPr>
          <w:rFonts w:hint="eastAsia" w:eastAsia="宋体"/>
          <w:lang w:eastAsia="zh-CN"/>
        </w:rPr>
        <w:t>【</w:t>
      </w:r>
      <w:r>
        <w:t>五〇</w:t>
      </w:r>
      <w:r>
        <w:rPr>
          <w:rFonts w:hint="eastAsia" w:eastAsia="宋体"/>
          <w:lang w:eastAsia="zh-CN"/>
        </w:rPr>
        <w:t>】</w:t>
      </w:r>
      <w:r>
        <w:t>此條前，羅本多出一條：已，似也。注</w:t>
      </w:r>
      <w:r>
        <w:rPr>
          <w:rFonts w:hint="eastAsia" w:eastAsia="宋体"/>
          <w:lang w:eastAsia="zh-CN"/>
        </w:rPr>
        <w:t>“</w:t>
      </w:r>
      <w:r>
        <w:t>未詳</w:t>
      </w:r>
      <w:r>
        <w:rPr>
          <w:rFonts w:hint="eastAsia" w:eastAsia="宋体"/>
          <w:lang w:eastAsia="zh-CN"/>
        </w:rPr>
        <w:t>”</w:t>
      </w:r>
      <w:r>
        <w:t>二字乙，墨籤改注云：</w:t>
      </w:r>
      <w:r>
        <w:rPr>
          <w:rFonts w:hint="eastAsia" w:eastAsia="宋体"/>
          <w:lang w:eastAsia="zh-CN"/>
        </w:rPr>
        <w:t>“</w:t>
      </w:r>
      <w:r>
        <w:t>於穆不已。</w:t>
      </w:r>
      <w:r>
        <w:rPr>
          <w:rFonts w:hint="eastAsia" w:eastAsia="宋体"/>
          <w:lang w:eastAsia="zh-CN"/>
        </w:rPr>
        <w:t>”</w:t>
      </w:r>
      <w:r>
        <w:t>疏引孟仲</w:t>
      </w:r>
    </w:p>
    <w:p w14:paraId="5203562E">
      <w:pPr>
        <w:rPr>
          <w:rFonts w:hint="eastAsia" w:eastAsia="宋体"/>
          <w:lang w:eastAsia="zh-CN"/>
        </w:rPr>
      </w:pPr>
      <w:r>
        <w:t>子作</w:t>
      </w:r>
      <w:r>
        <w:rPr>
          <w:rFonts w:hint="eastAsia" w:eastAsia="宋体"/>
          <w:lang w:eastAsia="zh-CN"/>
        </w:rPr>
        <w:t>“</w:t>
      </w:r>
      <w:r>
        <w:t>於穆不似</w:t>
      </w:r>
      <w:r>
        <w:rPr>
          <w:rFonts w:hint="eastAsia" w:eastAsia="宋体"/>
          <w:lang w:eastAsia="zh-CN"/>
        </w:rPr>
        <w:t>”</w:t>
      </w:r>
      <w:r>
        <w:t>。又</w:t>
      </w:r>
      <w:r>
        <w:rPr>
          <w:rFonts w:hint="eastAsia" w:eastAsia="宋体"/>
          <w:lang w:eastAsia="zh-CN"/>
        </w:rPr>
        <w:t>《</w:t>
      </w:r>
      <w:r>
        <w:t>詩</w:t>
      </w:r>
      <w:r>
        <w:rPr>
          <w:rFonts w:hint="eastAsia" w:eastAsia="宋体"/>
          <w:lang w:eastAsia="zh-CN"/>
        </w:rPr>
        <w:t>》</w:t>
      </w:r>
      <w:r>
        <w:t>：</w:t>
      </w:r>
      <w:r>
        <w:rPr>
          <w:rFonts w:hint="eastAsia" w:eastAsia="宋体"/>
          <w:lang w:eastAsia="zh-CN"/>
        </w:rPr>
        <w:t>“</w:t>
      </w:r>
      <w:r>
        <w:t>教誨爾子，式榖似之。</w:t>
      </w:r>
      <w:r>
        <w:rPr>
          <w:rFonts w:hint="eastAsia" w:eastAsia="宋体"/>
          <w:lang w:eastAsia="zh-CN"/>
        </w:rPr>
        <w:t>”</w:t>
      </w:r>
    </w:p>
    <w:p w14:paraId="5CFE6AA3">
      <w:r>
        <w:rPr>
          <w:rFonts w:hint="eastAsia" w:eastAsia="宋体"/>
          <w:lang w:eastAsia="zh-CN"/>
        </w:rPr>
        <w:t>【</w:t>
      </w:r>
      <w:r>
        <w:t>五一</w:t>
      </w:r>
      <w:r>
        <w:rPr>
          <w:rFonts w:hint="eastAsia" w:eastAsia="宋体"/>
          <w:lang w:eastAsia="zh-CN"/>
        </w:rPr>
        <w:t>】</w:t>
      </w:r>
      <w:r>
        <w:t>此條前，羅本多出一條：儽，經也。注加墨籤云：</w:t>
      </w:r>
      <w:r>
        <w:rPr>
          <w:rFonts w:hint="eastAsia" w:eastAsia="宋体"/>
          <w:lang w:eastAsia="zh-CN"/>
        </w:rPr>
        <w:t>《</w:t>
      </w:r>
      <w:r>
        <w:t>漢博陵太守孔彪碑</w:t>
      </w:r>
      <w:r>
        <w:rPr>
          <w:rFonts w:hint="eastAsia" w:eastAsia="宋体"/>
          <w:lang w:eastAsia="zh-CN"/>
        </w:rPr>
        <w:t>》</w:t>
      </w:r>
      <w:r>
        <w:t>：</w:t>
      </w:r>
      <w:r>
        <w:rPr>
          <w:rFonts w:hint="eastAsia" w:eastAsia="宋体"/>
          <w:lang w:eastAsia="zh-CN"/>
        </w:rPr>
        <w:t>“</w:t>
      </w:r>
      <w:r>
        <w:t>無偏無黨，王道</w:t>
      </w:r>
    </w:p>
    <w:p w14:paraId="53AFDD7B">
      <w:r>
        <w:t>之素。</w:t>
      </w:r>
      <w:r>
        <w:rPr>
          <w:rFonts w:hint="eastAsia" w:eastAsia="宋体"/>
          <w:lang w:eastAsia="zh-CN"/>
        </w:rPr>
        <w:t>”</w:t>
      </w:r>
      <w:r>
        <w:t>又，此條後，羅本多出三條</w:t>
      </w:r>
    </w:p>
    <w:p w14:paraId="53764804">
      <w:pPr>
        <w:rPr>
          <w:rFonts w:hint="eastAsia" w:eastAsia="宋体"/>
          <w:lang w:eastAsia="zh-CN"/>
        </w:rPr>
      </w:pPr>
      <w:r>
        <w:t>䮗，企也。注加墨籤云：萱齡按：</w:t>
      </w:r>
      <w:r>
        <w:rPr>
          <w:rFonts w:hint="eastAsia" w:eastAsia="宋体"/>
          <w:lang w:eastAsia="zh-CN"/>
        </w:rPr>
        <w:t>《</w:t>
      </w:r>
      <w:r>
        <w:t>韓勅禮器碑</w:t>
      </w:r>
      <w:r>
        <w:rPr>
          <w:rFonts w:hint="eastAsia" w:eastAsia="宋体"/>
          <w:lang w:eastAsia="zh-CN"/>
        </w:rPr>
        <w:t>》</w:t>
      </w:r>
      <w:r>
        <w:t>：</w:t>
      </w:r>
      <w:r>
        <w:rPr>
          <w:rFonts w:hint="eastAsia" w:eastAsia="宋体"/>
          <w:lang w:eastAsia="zh-CN"/>
        </w:rPr>
        <w:t>“</w:t>
      </w:r>
      <w:r>
        <w:t>莫不䮴思歎仰。</w:t>
      </w:r>
      <w:r>
        <w:rPr>
          <w:rFonts w:hint="eastAsia" w:eastAsia="宋体"/>
          <w:lang w:eastAsia="zh-CN"/>
        </w:rPr>
        <w:t>”</w:t>
      </w:r>
    </w:p>
    <w:p w14:paraId="5C6B3381">
      <w:pPr>
        <w:rPr>
          <w:rFonts w:hint="eastAsia" w:eastAsia="宋体"/>
          <w:lang w:eastAsia="zh-CN"/>
        </w:rPr>
      </w:pPr>
      <w:r>
        <w:t>煨，火也。加墨籤注云：</w:t>
      </w:r>
      <w:r>
        <w:rPr>
          <w:rFonts w:hint="eastAsia" w:eastAsia="宋体"/>
          <w:lang w:eastAsia="zh-CN"/>
        </w:rPr>
        <w:t>《</w:t>
      </w:r>
      <w:r>
        <w:t>説文</w:t>
      </w:r>
      <w:r>
        <w:rPr>
          <w:rFonts w:hint="eastAsia" w:eastAsia="宋体"/>
          <w:lang w:eastAsia="zh-CN"/>
        </w:rPr>
        <w:t>》</w:t>
      </w:r>
      <w:r>
        <w:t>：</w:t>
      </w:r>
      <w:r>
        <w:rPr>
          <w:rFonts w:hint="eastAsia" w:eastAsia="宋体"/>
          <w:lang w:eastAsia="zh-CN"/>
        </w:rPr>
        <w:t>“</w:t>
      </w:r>
      <w:r>
        <w:t>煨，盆中火也。</w:t>
      </w:r>
      <w:r>
        <w:rPr>
          <w:rFonts w:hint="eastAsia" w:eastAsia="宋体"/>
          <w:lang w:eastAsia="zh-CN"/>
        </w:rPr>
        <w:t>”</w:t>
      </w:r>
    </w:p>
    <w:p w14:paraId="5AA753A3">
      <w:r>
        <w:t>踐，躇也。注加墨籤云：踐之者，籍之也</w:t>
      </w:r>
    </w:p>
    <w:p w14:paraId="76F45231">
      <w:r>
        <w:t>。</w:t>
      </w:r>
      <w:r>
        <w:rPr>
          <w:rFonts w:hint="eastAsia" w:eastAsia="宋体"/>
          <w:lang w:eastAsia="zh-CN"/>
        </w:rPr>
        <w:t>《</w:t>
      </w:r>
      <w:r>
        <w:t>破斧</w:t>
      </w:r>
      <w:r>
        <w:rPr>
          <w:rFonts w:hint="eastAsia" w:eastAsia="宋体"/>
          <w:lang w:eastAsia="zh-CN"/>
        </w:rPr>
        <w:t>》</w:t>
      </w:r>
      <w:r>
        <w:t>正義引</w:t>
      </w:r>
      <w:r>
        <w:rPr>
          <w:rFonts w:hint="eastAsia" w:eastAsia="宋体"/>
          <w:lang w:eastAsia="zh-CN"/>
        </w:rPr>
        <w:t>《（</w:t>
      </w:r>
      <w:r>
        <w:t>詩</w:t>
      </w:r>
      <w:r>
        <w:rPr>
          <w:rFonts w:hint="eastAsia" w:eastAsia="宋体"/>
          <w:lang w:eastAsia="zh-CN"/>
        </w:rPr>
        <w:t>）【</w:t>
      </w:r>
      <w:r>
        <w:t>書1大傳</w:t>
      </w:r>
      <w:r>
        <w:rPr>
          <w:rFonts w:hint="eastAsia" w:eastAsia="宋体"/>
          <w:lang w:eastAsia="zh-CN"/>
        </w:rPr>
        <w:t>》</w:t>
      </w:r>
      <w:r>
        <w:t>。</w:t>
      </w:r>
    </w:p>
    <w:p w14:paraId="71A75B19">
      <w:r>
        <w:rPr>
          <w:rFonts w:hint="eastAsia" w:eastAsia="宋体"/>
          <w:lang w:eastAsia="zh-CN"/>
        </w:rPr>
        <w:t>【</w:t>
      </w:r>
      <w:r>
        <w:t>五二</w:t>
      </w:r>
      <w:r>
        <w:rPr>
          <w:rFonts w:hint="eastAsia" w:eastAsia="宋体"/>
          <w:lang w:eastAsia="zh-CN"/>
        </w:rPr>
        <w:t>】</w:t>
      </w:r>
      <w:r>
        <w:t>羅本此條補正：注加墨籤云：</w:t>
      </w:r>
      <w:r>
        <w:rPr>
          <w:rFonts w:hint="eastAsia" w:eastAsia="宋体"/>
          <w:lang w:eastAsia="zh-CN"/>
        </w:rPr>
        <w:t>《</w:t>
      </w:r>
      <w:r>
        <w:t>爾雅</w:t>
      </w:r>
      <w:r>
        <w:rPr>
          <w:rFonts w:hint="eastAsia" w:eastAsia="宋体"/>
          <w:lang w:eastAsia="zh-CN"/>
        </w:rPr>
        <w:t>》</w:t>
      </w:r>
      <w:r>
        <w:t>：</w:t>
      </w:r>
      <w:r>
        <w:rPr>
          <w:rFonts w:hint="eastAsia" w:eastAsia="宋体"/>
          <w:lang w:eastAsia="zh-CN"/>
        </w:rPr>
        <w:t>“</w:t>
      </w:r>
      <w:r>
        <w:t>律，述也。</w:t>
      </w:r>
      <w:r>
        <w:rPr>
          <w:rFonts w:hint="eastAsia" w:eastAsia="宋体"/>
          <w:lang w:eastAsia="zh-CN"/>
        </w:rPr>
        <w:t>”“</w:t>
      </w:r>
      <w:r>
        <w:t>述與率通</w:t>
      </w:r>
      <w:r>
        <w:rPr>
          <w:rFonts w:hint="eastAsia" w:eastAsia="宋体"/>
          <w:lang w:eastAsia="zh-CN"/>
        </w:rPr>
        <w:t>”</w:t>
      </w:r>
      <w:r>
        <w:t>下乙</w:t>
      </w:r>
      <w:r>
        <w:rPr>
          <w:rFonts w:hint="eastAsia" w:eastAsia="宋体"/>
          <w:lang w:eastAsia="zh-CN"/>
        </w:rPr>
        <w:t>“《</w:t>
      </w:r>
      <w:r>
        <w:t>中庸</w:t>
      </w:r>
      <w:r>
        <w:rPr>
          <w:rFonts w:hint="eastAsia" w:eastAsia="宋体"/>
          <w:lang w:eastAsia="zh-CN"/>
        </w:rPr>
        <w:t>》”</w:t>
      </w:r>
      <w:r>
        <w:t>七字，改</w:t>
      </w:r>
    </w:p>
    <w:p w14:paraId="1354091D">
      <w:r>
        <w:rPr>
          <w:rFonts w:hint="eastAsia" w:eastAsia="宋体"/>
          <w:lang w:eastAsia="zh-CN"/>
        </w:rPr>
        <w:t>“《</w:t>
      </w:r>
      <w:r>
        <w:t>爾雅</w:t>
      </w:r>
      <w:r>
        <w:rPr>
          <w:rFonts w:hint="eastAsia" w:eastAsia="宋体"/>
          <w:lang w:eastAsia="zh-CN"/>
        </w:rPr>
        <w:t>》”</w:t>
      </w:r>
      <w:r>
        <w:t>二字。羅本語贅，不及黄本簡明</w:t>
      </w:r>
    </w:p>
    <w:p w14:paraId="29C9F250">
      <w:r>
        <w:rPr>
          <w:rFonts w:hint="eastAsia" w:eastAsia="宋体"/>
          <w:lang w:eastAsia="zh-CN"/>
        </w:rPr>
        <w:t>【</w:t>
      </w:r>
      <w:r>
        <w:t>五三</w:t>
      </w:r>
      <w:r>
        <w:rPr>
          <w:rFonts w:hint="eastAsia" w:eastAsia="宋体"/>
          <w:lang w:eastAsia="zh-CN"/>
        </w:rPr>
        <w:t>】“</w:t>
      </w:r>
      <w:r>
        <w:t>及</w:t>
      </w:r>
      <w:r>
        <w:rPr>
          <w:rFonts w:hint="eastAsia" w:eastAsia="宋体"/>
          <w:lang w:eastAsia="zh-CN"/>
        </w:rPr>
        <w:t>”</w:t>
      </w:r>
      <w:r>
        <w:t>上，羅本有</w:t>
      </w:r>
      <w:r>
        <w:rPr>
          <w:rFonts w:hint="eastAsia" w:eastAsia="宋体"/>
          <w:lang w:eastAsia="zh-CN"/>
        </w:rPr>
        <w:t>“</w:t>
      </w:r>
      <w:r>
        <w:t>長楊賦</w:t>
      </w:r>
      <w:r>
        <w:rPr>
          <w:rFonts w:hint="eastAsia" w:eastAsia="宋体"/>
          <w:lang w:eastAsia="zh-CN"/>
        </w:rPr>
        <w:t>”</w:t>
      </w:r>
      <w:r>
        <w:t>三字，黄本當補</w:t>
      </w:r>
    </w:p>
    <w:p w14:paraId="28521D29">
      <w:r>
        <w:rPr>
          <w:rFonts w:hint="eastAsia" w:eastAsia="宋体"/>
          <w:lang w:eastAsia="zh-CN"/>
        </w:rPr>
        <w:t>【</w:t>
      </w:r>
      <w:r>
        <w:t>五四</w:t>
      </w:r>
      <w:r>
        <w:rPr>
          <w:rFonts w:hint="eastAsia" w:eastAsia="宋体"/>
          <w:lang w:eastAsia="zh-CN"/>
        </w:rPr>
        <w:t>】</w:t>
      </w:r>
      <w:r>
        <w:t>此節第二個</w:t>
      </w:r>
      <w:r>
        <w:rPr>
          <w:rFonts w:hint="eastAsia" w:eastAsia="宋体"/>
          <w:lang w:eastAsia="zh-CN"/>
        </w:rPr>
        <w:t>“</w:t>
      </w:r>
      <w:r>
        <w:t>恇</w:t>
      </w:r>
      <w:r>
        <w:rPr>
          <w:rFonts w:hint="eastAsia" w:eastAsia="宋体"/>
          <w:lang w:eastAsia="zh-CN"/>
        </w:rPr>
        <w:t>”</w:t>
      </w:r>
      <w:r>
        <w:t>字衍，當删。羅本作：</w:t>
      </w:r>
      <w:r>
        <w:rPr>
          <w:rFonts w:hint="eastAsia" w:eastAsia="宋体"/>
          <w:lang w:eastAsia="zh-CN"/>
        </w:rPr>
        <w:t>“</w:t>
      </w:r>
      <w:r>
        <w:t>恇與俇亦聲近義同</w:t>
      </w:r>
      <w:r>
        <w:rPr>
          <w:rFonts w:hint="eastAsia" w:eastAsia="宋体"/>
          <w:lang w:eastAsia="zh-CN"/>
        </w:rPr>
        <w:t>”</w:t>
      </w:r>
      <w:r>
        <w:t>，</w:t>
      </w:r>
      <w:r>
        <w:rPr>
          <w:rFonts w:hint="eastAsia" w:eastAsia="宋体"/>
          <w:lang w:eastAsia="zh-CN"/>
        </w:rPr>
        <w:t>“</w:t>
      </w:r>
      <w:r>
        <w:t>恇</w:t>
      </w:r>
      <w:r>
        <w:rPr>
          <w:rFonts w:hint="eastAsia" w:eastAsia="宋体"/>
          <w:lang w:eastAsia="zh-CN"/>
        </w:rPr>
        <w:t>”</w:t>
      </w:r>
      <w:r>
        <w:t>改</w:t>
      </w:r>
      <w:r>
        <w:rPr>
          <w:rFonts w:hint="eastAsia" w:eastAsia="宋体"/>
          <w:lang w:eastAsia="zh-CN"/>
        </w:rPr>
        <w:t>“</w:t>
      </w:r>
      <w:r>
        <w:t>竝</w:t>
      </w:r>
      <w:r>
        <w:rPr>
          <w:rFonts w:hint="eastAsia" w:eastAsia="宋体"/>
          <w:lang w:eastAsia="zh-CN"/>
        </w:rPr>
        <w:t>”</w:t>
      </w:r>
      <w:r>
        <w:t>，乙</w:t>
      </w:r>
      <w:r>
        <w:rPr>
          <w:rFonts w:hint="eastAsia" w:eastAsia="宋体"/>
          <w:lang w:eastAsia="zh-CN"/>
        </w:rPr>
        <w:t>“</w:t>
      </w:r>
      <w:r>
        <w:t>亦</w:t>
      </w:r>
      <w:r>
        <w:rPr>
          <w:rFonts w:hint="eastAsia" w:eastAsia="宋体"/>
          <w:lang w:eastAsia="zh-CN"/>
        </w:rPr>
        <w:t>”</w:t>
      </w:r>
      <w:r>
        <w:t>字</w:t>
      </w:r>
    </w:p>
    <w:p w14:paraId="4587DCF6">
      <w:r>
        <w:rPr>
          <w:rFonts w:hint="eastAsia" w:eastAsia="宋体"/>
          <w:lang w:eastAsia="zh-CN"/>
        </w:rPr>
        <w:t>【</w:t>
      </w:r>
      <w:r>
        <w:t>五五</w:t>
      </w:r>
      <w:r>
        <w:rPr>
          <w:rFonts w:hint="eastAsia" w:eastAsia="宋体"/>
          <w:lang w:eastAsia="zh-CN"/>
        </w:rPr>
        <w:t>】</w:t>
      </w:r>
      <w:r>
        <w:t>此一節，羅本分作二節</w:t>
      </w:r>
    </w:p>
    <w:p w14:paraId="0AEBFD34">
      <w:r>
        <w:t>【第429页】</w:t>
      </w:r>
    </w:p>
    <w:p w14:paraId="15D013CC">
      <w:r>
        <w:rPr>
          <w:rFonts w:hint="eastAsia" w:eastAsia="宋体"/>
          <w:lang w:eastAsia="zh-CN"/>
        </w:rPr>
        <w:t>“</w:t>
      </w:r>
      <w:r>
        <w:t>孝章皇帝大孝蒸蒸</w:t>
      </w:r>
      <w:r>
        <w:rPr>
          <w:rFonts w:hint="eastAsia" w:eastAsia="宋体"/>
          <w:lang w:eastAsia="zh-CN"/>
        </w:rPr>
        <w:t>”</w:t>
      </w:r>
      <w:r>
        <w:t>下乙</w:t>
      </w:r>
      <w:r>
        <w:rPr>
          <w:rFonts w:hint="eastAsia" w:eastAsia="宋体"/>
          <w:lang w:eastAsia="zh-CN"/>
        </w:rPr>
        <w:t>“《</w:t>
      </w:r>
      <w:r>
        <w:t>家語</w:t>
      </w:r>
      <w:r>
        <w:rPr>
          <w:rFonts w:hint="eastAsia" w:eastAsia="宋体"/>
          <w:lang w:eastAsia="zh-CN"/>
        </w:rPr>
        <w:t>•</w:t>
      </w:r>
      <w:r>
        <w:t>六本</w:t>
      </w:r>
      <w:r>
        <w:rPr>
          <w:rFonts w:hint="eastAsia" w:eastAsia="宋体"/>
          <w:lang w:eastAsia="zh-CN"/>
        </w:rPr>
        <w:t>》</w:t>
      </w:r>
      <w:r>
        <w:t>篇</w:t>
      </w:r>
      <w:r>
        <w:rPr>
          <w:rFonts w:hint="eastAsia" w:eastAsia="宋体"/>
          <w:lang w:eastAsia="zh-CN"/>
        </w:rPr>
        <w:t>”</w:t>
      </w:r>
      <w:r>
        <w:t>二十一字改</w:t>
      </w:r>
      <w:r>
        <w:rPr>
          <w:rFonts w:hint="eastAsia" w:eastAsia="宋体"/>
          <w:lang w:eastAsia="zh-CN"/>
        </w:rPr>
        <w:t>《</w:t>
      </w:r>
      <w:r>
        <w:t>魏志</w:t>
      </w:r>
      <w:r>
        <w:rPr>
          <w:rFonts w:hint="eastAsia" w:eastAsia="宋体"/>
          <w:lang w:eastAsia="zh-CN"/>
        </w:rPr>
        <w:t>•</w:t>
      </w:r>
      <w:r>
        <w:t>甄皇后傳</w:t>
      </w:r>
      <w:r>
        <w:rPr>
          <w:rFonts w:hint="eastAsia" w:eastAsia="宋体"/>
          <w:lang w:eastAsia="zh-CN"/>
        </w:rPr>
        <w:t>》</w:t>
      </w:r>
      <w:r>
        <w:t>注引三公奏云</w:t>
      </w:r>
    </w:p>
    <w:p w14:paraId="51E81EF2">
      <w:pPr>
        <w:rPr>
          <w:rFonts w:hint="eastAsia" w:eastAsia="宋体"/>
          <w:lang w:eastAsia="zh-CN"/>
        </w:rPr>
      </w:pPr>
      <w:r>
        <w:rPr>
          <w:rFonts w:hint="eastAsia" w:eastAsia="宋体"/>
          <w:lang w:eastAsia="zh-CN"/>
        </w:rPr>
        <w:t>“</w:t>
      </w:r>
      <w:r>
        <w:t>至孝蒸蒸，通於神明。</w:t>
      </w:r>
      <w:r>
        <w:rPr>
          <w:rFonts w:hint="eastAsia" w:eastAsia="宋体"/>
          <w:lang w:eastAsia="zh-CN"/>
        </w:rPr>
        <w:t>”</w:t>
      </w:r>
    </w:p>
    <w:p w14:paraId="4CEDE7E6">
      <w:r>
        <w:rPr>
          <w:rFonts w:hint="eastAsia" w:eastAsia="宋体"/>
          <w:lang w:eastAsia="zh-CN"/>
        </w:rPr>
        <w:t>“</w:t>
      </w:r>
      <w:r>
        <w:t>盡孝於田隴，烝烝不違仁</w:t>
      </w:r>
      <w:r>
        <w:rPr>
          <w:rFonts w:hint="eastAsia" w:eastAsia="宋体"/>
          <w:lang w:eastAsia="zh-CN"/>
        </w:rPr>
        <w:t>”</w:t>
      </w:r>
      <w:r>
        <w:t>下，補：</w:t>
      </w:r>
      <w:r>
        <w:rPr>
          <w:rFonts w:hint="eastAsia" w:eastAsia="宋体"/>
          <w:lang w:eastAsia="zh-CN"/>
        </w:rPr>
        <w:t>《</w:t>
      </w:r>
      <w:r>
        <w:t>家語</w:t>
      </w:r>
      <w:r>
        <w:rPr>
          <w:rFonts w:hint="eastAsia" w:eastAsia="宋体"/>
          <w:lang w:eastAsia="zh-CN"/>
        </w:rPr>
        <w:t>•</w:t>
      </w:r>
      <w:r>
        <w:t>六本</w:t>
      </w:r>
      <w:r>
        <w:rPr>
          <w:rFonts w:hint="eastAsia" w:eastAsia="宋体"/>
          <w:lang w:eastAsia="zh-CN"/>
        </w:rPr>
        <w:t>》</w:t>
      </w:r>
      <w:r>
        <w:t>篇云：</w:t>
      </w:r>
      <w:r>
        <w:rPr>
          <w:rFonts w:hint="eastAsia" w:eastAsia="宋体"/>
          <w:lang w:eastAsia="zh-CN"/>
        </w:rPr>
        <w:t>“</w:t>
      </w:r>
      <w:r>
        <w:t>瞽睃不犯不父之罪，而舜不失蒸蒸</w:t>
      </w:r>
    </w:p>
    <w:p w14:paraId="0398F567">
      <w:pPr>
        <w:rPr>
          <w:rFonts w:hint="eastAsia" w:eastAsia="宋体"/>
          <w:lang w:eastAsia="zh-CN"/>
        </w:rPr>
      </w:pPr>
      <w:r>
        <w:t>之孝。</w:t>
      </w:r>
      <w:r>
        <w:rPr>
          <w:rFonts w:hint="eastAsia" w:eastAsia="宋体"/>
          <w:lang w:eastAsia="zh-CN"/>
        </w:rPr>
        <w:t>”</w:t>
      </w:r>
    </w:p>
    <w:p w14:paraId="334CB81D">
      <w:r>
        <w:rPr>
          <w:rFonts w:hint="eastAsia" w:eastAsia="宋体"/>
          <w:lang w:eastAsia="zh-CN"/>
        </w:rPr>
        <w:t>【</w:t>
      </w:r>
      <w:r>
        <w:t>五六</w:t>
      </w:r>
      <w:r>
        <w:rPr>
          <w:rFonts w:hint="eastAsia" w:eastAsia="宋体"/>
          <w:lang w:eastAsia="zh-CN"/>
        </w:rPr>
        <w:t>】</w:t>
      </w:r>
      <w:r>
        <w:t>以下是鄭玄之語，非直引緯書。羅本脱</w:t>
      </w:r>
      <w:r>
        <w:rPr>
          <w:rFonts w:hint="eastAsia" w:eastAsia="宋体"/>
          <w:lang w:eastAsia="zh-CN"/>
        </w:rPr>
        <w:t>“</w:t>
      </w:r>
      <w:r>
        <w:t>據</w:t>
      </w:r>
      <w:r>
        <w:rPr>
          <w:rFonts w:hint="eastAsia" w:eastAsia="宋体"/>
          <w:lang w:eastAsia="zh-CN"/>
        </w:rPr>
        <w:t>”</w:t>
      </w:r>
      <w:r>
        <w:t>字當補</w:t>
      </w:r>
    </w:p>
    <w:p w14:paraId="25EE4993">
      <w:r>
        <w:rPr>
          <w:rFonts w:hint="eastAsia" w:eastAsia="宋体"/>
          <w:lang w:eastAsia="zh-CN"/>
        </w:rPr>
        <w:t>【</w:t>
      </w:r>
      <w:r>
        <w:t>五七</w:t>
      </w:r>
      <w:r>
        <w:rPr>
          <w:rFonts w:hint="eastAsia" w:eastAsia="宋体"/>
          <w:lang w:eastAsia="zh-CN"/>
        </w:rPr>
        <w:t>】</w:t>
      </w:r>
      <w:r>
        <w:t>黄本缺卷八上至卷十上，羅本缺卷八下。兹將羅本所有抄録於後</w:t>
      </w:r>
    </w:p>
    <w:p w14:paraId="34D33D06">
      <w:r>
        <w:t>卷第八上</w:t>
      </w:r>
    </w:p>
    <w:p w14:paraId="497A27F3">
      <w:pPr>
        <w:rPr>
          <w:rFonts w:hint="eastAsia" w:eastAsia="宋体"/>
          <w:lang w:eastAsia="zh-CN"/>
        </w:rPr>
      </w:pPr>
      <w:r>
        <w:rPr>
          <w:rFonts w:hint="eastAsia" w:eastAsia="宋体"/>
          <w:lang w:eastAsia="zh-CN"/>
        </w:rPr>
        <w:t>《</w:t>
      </w:r>
      <w:r>
        <w:t>釋器</w:t>
      </w:r>
      <w:r>
        <w:rPr>
          <w:rFonts w:hint="eastAsia" w:eastAsia="宋体"/>
          <w:lang w:eastAsia="zh-CN"/>
        </w:rPr>
        <w:t>》</w:t>
      </w:r>
    </w:p>
    <w:p w14:paraId="51FC4350">
      <w:r>
        <w:t>鏤謂之錯。注加墨籤云：</w:t>
      </w:r>
      <w:r>
        <w:rPr>
          <w:rFonts w:hint="eastAsia" w:eastAsia="宋体"/>
          <w:lang w:eastAsia="zh-CN"/>
        </w:rPr>
        <w:t>《</w:t>
      </w:r>
      <w:r>
        <w:t>晉語</w:t>
      </w:r>
      <w:r>
        <w:rPr>
          <w:rFonts w:hint="eastAsia" w:eastAsia="宋体"/>
          <w:lang w:eastAsia="zh-CN"/>
        </w:rPr>
        <w:t>》</w:t>
      </w:r>
      <w:r>
        <w:t>：</w:t>
      </w:r>
      <w:r>
        <w:rPr>
          <w:rFonts w:hint="eastAsia" w:eastAsia="宋体"/>
          <w:lang w:eastAsia="zh-CN"/>
        </w:rPr>
        <w:t>“</w:t>
      </w:r>
      <w:r>
        <w:t>文錯其服。</w:t>
      </w:r>
      <w:r>
        <w:rPr>
          <w:rFonts w:hint="eastAsia" w:eastAsia="宋体"/>
          <w:lang w:eastAsia="zh-CN"/>
        </w:rPr>
        <w:t>”</w:t>
      </w:r>
      <w:r>
        <w:t>注：</w:t>
      </w:r>
      <w:r>
        <w:rPr>
          <w:rFonts w:hint="eastAsia" w:eastAsia="宋体"/>
          <w:lang w:eastAsia="zh-CN"/>
        </w:rPr>
        <w:t>“</w:t>
      </w:r>
      <w:r>
        <w:t>錯，錯鏤也。</w:t>
      </w:r>
      <w:r>
        <w:rPr>
          <w:rFonts w:hint="eastAsia" w:eastAsia="宋体"/>
          <w:lang w:eastAsia="zh-CN"/>
        </w:rPr>
        <w:t>”</w:t>
      </w:r>
      <w:r>
        <w:t>是錯與鏤同義。</w:t>
      </w:r>
    </w:p>
    <w:p w14:paraId="07A9974B">
      <w:pPr>
        <w:rPr>
          <w:rFonts w:hint="eastAsia" w:eastAsia="宋体"/>
          <w:lang w:eastAsia="zh-CN"/>
        </w:rPr>
      </w:pPr>
      <w:r>
        <w:rPr>
          <w:rFonts w:hint="eastAsia" w:eastAsia="宋体"/>
          <w:lang w:eastAsia="zh-CN"/>
        </w:rPr>
        <w:t>《</w:t>
      </w:r>
      <w:r>
        <w:t>御覽</w:t>
      </w:r>
      <w:r>
        <w:rPr>
          <w:rFonts w:hint="eastAsia" w:eastAsia="宋体"/>
          <w:lang w:eastAsia="zh-CN"/>
        </w:rPr>
        <w:t>》</w:t>
      </w:r>
    </w:p>
    <w:p w14:paraId="431F2723">
      <w:pPr>
        <w:rPr>
          <w:rFonts w:hint="eastAsia" w:eastAsia="宋体"/>
          <w:lang w:eastAsia="zh-CN"/>
        </w:rPr>
      </w:pPr>
      <w:r>
        <w:t>七百五十六引</w:t>
      </w:r>
      <w:r>
        <w:rPr>
          <w:rFonts w:hint="eastAsia" w:eastAsia="宋体"/>
          <w:lang w:eastAsia="zh-CN"/>
        </w:rPr>
        <w:t>《</w:t>
      </w:r>
      <w:r>
        <w:t>通俗文</w:t>
      </w:r>
      <w:r>
        <w:rPr>
          <w:rFonts w:hint="eastAsia" w:eastAsia="宋体"/>
          <w:lang w:eastAsia="zh-CN"/>
        </w:rPr>
        <w:t>》</w:t>
      </w:r>
      <w:r>
        <w:t>云</w:t>
      </w:r>
      <w:r>
        <w:rPr>
          <w:rFonts w:hint="eastAsia" w:eastAsia="宋体"/>
          <w:lang w:eastAsia="zh-CN"/>
        </w:rPr>
        <w:t>“</w:t>
      </w:r>
      <w:r>
        <w:t>金銀要飾謂之錯鏤。</w:t>
      </w:r>
      <w:r>
        <w:rPr>
          <w:rFonts w:hint="eastAsia" w:eastAsia="宋体"/>
          <w:lang w:eastAsia="zh-CN"/>
        </w:rPr>
        <w:t>”</w:t>
      </w:r>
    </w:p>
    <w:p w14:paraId="00B6A1D4">
      <w:pPr>
        <w:rPr>
          <w:rFonts w:hint="eastAsia" w:eastAsia="宋体"/>
          <w:lang w:eastAsia="zh-CN"/>
        </w:rPr>
      </w:pPr>
      <w:r>
        <w:t>㭛謂之䲍。注加墨籤云：</w:t>
      </w:r>
      <w:r>
        <w:rPr>
          <w:rFonts w:hint="eastAsia" w:eastAsia="宋体"/>
          <w:lang w:eastAsia="zh-CN"/>
        </w:rPr>
        <w:t>《</w:t>
      </w:r>
      <w:r>
        <w:t>易林</w:t>
      </w:r>
      <w:r>
        <w:rPr>
          <w:rFonts w:hint="eastAsia" w:eastAsia="宋体"/>
          <w:lang w:eastAsia="zh-CN"/>
        </w:rPr>
        <w:t>•</w:t>
      </w:r>
      <w:r>
        <w:t>訟之漁</w:t>
      </w:r>
      <w:r>
        <w:rPr>
          <w:rFonts w:hint="eastAsia" w:eastAsia="宋体"/>
          <w:lang w:eastAsia="zh-CN"/>
        </w:rPr>
        <w:t>》</w:t>
      </w:r>
      <w:r>
        <w:t>：</w:t>
      </w:r>
      <w:r>
        <w:rPr>
          <w:rFonts w:hint="eastAsia" w:eastAsia="宋体"/>
          <w:lang w:eastAsia="zh-CN"/>
        </w:rPr>
        <w:t>“</w:t>
      </w:r>
      <w:r>
        <w:t>機杼榺椱，女功不成。</w:t>
      </w:r>
      <w:r>
        <w:rPr>
          <w:rFonts w:hint="eastAsia" w:eastAsia="宋体"/>
          <w:lang w:eastAsia="zh-CN"/>
        </w:rPr>
        <w:t>”</w:t>
      </w:r>
    </w:p>
    <w:p w14:paraId="4AE798B5">
      <w:pPr>
        <w:rPr>
          <w:rFonts w:hint="eastAsia" w:eastAsia="宋体"/>
          <w:lang w:eastAsia="zh-CN"/>
        </w:rPr>
      </w:pPr>
      <w:r>
        <w:t>柱，距也。注加墨籤云：</w:t>
      </w:r>
      <w:r>
        <w:rPr>
          <w:rFonts w:hint="eastAsia" w:eastAsia="宋体"/>
          <w:lang w:eastAsia="zh-CN"/>
        </w:rPr>
        <w:t>《</w:t>
      </w:r>
      <w:r>
        <w:t>漢書。朱雲傳</w:t>
      </w:r>
      <w:r>
        <w:rPr>
          <w:rFonts w:hint="eastAsia" w:eastAsia="宋体"/>
          <w:lang w:eastAsia="zh-CN"/>
        </w:rPr>
        <w:t>》</w:t>
      </w:r>
      <w:r>
        <w:t>注：</w:t>
      </w:r>
      <w:r>
        <w:rPr>
          <w:rFonts w:hint="eastAsia" w:eastAsia="宋体"/>
          <w:lang w:eastAsia="zh-CN"/>
        </w:rPr>
        <w:t>“</w:t>
      </w:r>
      <w:r>
        <w:t>拄，刺也，距也。</w:t>
      </w:r>
      <w:r>
        <w:rPr>
          <w:rFonts w:hint="eastAsia" w:eastAsia="宋体"/>
          <w:lang w:eastAsia="zh-CN"/>
        </w:rPr>
        <w:t>”</w:t>
      </w:r>
    </w:p>
    <w:p w14:paraId="0A69DB1C">
      <w:pPr>
        <w:rPr>
          <w:rFonts w:hint="eastAsia" w:eastAsia="宋体"/>
          <w:lang w:eastAsia="zh-CN"/>
        </w:rPr>
      </w:pPr>
      <w:r>
        <w:t>矢，箭也。注加墨籤云：</w:t>
      </w:r>
      <w:r>
        <w:rPr>
          <w:rFonts w:hint="eastAsia" w:eastAsia="宋体"/>
          <w:lang w:eastAsia="zh-CN"/>
        </w:rPr>
        <w:t>《</w:t>
      </w:r>
      <w:r>
        <w:t>墨子</w:t>
      </w:r>
      <w:r>
        <w:rPr>
          <w:rFonts w:hint="eastAsia" w:eastAsia="宋体"/>
          <w:lang w:eastAsia="zh-CN"/>
        </w:rPr>
        <w:t>•</w:t>
      </w:r>
      <w:r>
        <w:t>備穴</w:t>
      </w:r>
      <w:r>
        <w:rPr>
          <w:rFonts w:hint="eastAsia" w:eastAsia="宋体"/>
          <w:lang w:eastAsia="zh-CN"/>
        </w:rPr>
        <w:t>》</w:t>
      </w:r>
      <w:r>
        <w:t>篇：</w:t>
      </w:r>
      <w:r>
        <w:rPr>
          <w:rFonts w:hint="eastAsia" w:eastAsia="宋体"/>
          <w:lang w:eastAsia="zh-CN"/>
        </w:rPr>
        <w:t>“</w:t>
      </w:r>
      <w:r>
        <w:t>爲短戈、短戟、短弩、䖟矢。</w:t>
      </w:r>
      <w:r>
        <w:rPr>
          <w:rFonts w:hint="eastAsia" w:eastAsia="宋体"/>
          <w:lang w:eastAsia="zh-CN"/>
        </w:rPr>
        <w:t>”</w:t>
      </w:r>
    </w:p>
    <w:p w14:paraId="091EFF35">
      <w:r>
        <w:t>錍、鏃，鏑也。注加墨籤云：</w:t>
      </w:r>
      <w:r>
        <w:rPr>
          <w:rFonts w:hint="eastAsia" w:eastAsia="宋体"/>
          <w:lang w:eastAsia="zh-CN"/>
        </w:rPr>
        <w:t>《</w:t>
      </w:r>
      <w:r>
        <w:t>唐六典</w:t>
      </w:r>
      <w:r>
        <w:rPr>
          <w:rFonts w:hint="eastAsia" w:eastAsia="宋体"/>
          <w:lang w:eastAsia="zh-CN"/>
        </w:rPr>
        <w:t>》</w:t>
      </w:r>
      <w:r>
        <w:t>引</w:t>
      </w:r>
      <w:r>
        <w:rPr>
          <w:rFonts w:hint="eastAsia" w:eastAsia="宋体"/>
          <w:lang w:eastAsia="zh-CN"/>
        </w:rPr>
        <w:t>《</w:t>
      </w:r>
      <w:r>
        <w:t>通俗文</w:t>
      </w:r>
      <w:r>
        <w:rPr>
          <w:rFonts w:hint="eastAsia" w:eastAsia="宋体"/>
          <w:lang w:eastAsia="zh-CN"/>
        </w:rPr>
        <w:t>》</w:t>
      </w:r>
      <w:r>
        <w:t>云：</w:t>
      </w:r>
      <w:r>
        <w:rPr>
          <w:rFonts w:hint="eastAsia" w:eastAsia="宋体"/>
          <w:lang w:eastAsia="zh-CN"/>
        </w:rPr>
        <w:t>“</w:t>
      </w:r>
      <w:r>
        <w:t>骨鏃曰骲，鐵鏃曰鏑，鳴箭曰骹，霍葉曰</w:t>
      </w:r>
    </w:p>
    <w:p w14:paraId="39D5F8E4">
      <w:r>
        <w:t>釓。</w:t>
      </w:r>
      <w:r>
        <w:rPr>
          <w:rFonts w:hint="eastAsia" w:eastAsia="宋体"/>
          <w:lang w:eastAsia="zh-CN"/>
        </w:rPr>
        <w:t>”</w:t>
      </w:r>
      <w:r>
        <w:t>釓與錍同。</w:t>
      </w:r>
    </w:p>
    <w:p w14:paraId="22622DF6">
      <w:pPr>
        <w:rPr>
          <w:rFonts w:hint="eastAsia" w:eastAsia="宋体"/>
          <w:lang w:eastAsia="zh-CN"/>
        </w:rPr>
      </w:pPr>
      <w:r>
        <w:t>簀第。注加墨籤云</w:t>
      </w:r>
      <w:r>
        <w:rPr>
          <w:rFonts w:hint="eastAsia" w:eastAsia="宋体"/>
          <w:lang w:eastAsia="zh-CN"/>
        </w:rPr>
        <w:t>《</w:t>
      </w:r>
      <w:r>
        <w:t>釋名</w:t>
      </w:r>
      <w:r>
        <w:rPr>
          <w:rFonts w:hint="eastAsia" w:eastAsia="宋体"/>
          <w:lang w:eastAsia="zh-CN"/>
        </w:rPr>
        <w:t>》“</w:t>
      </w:r>
      <w:r>
        <w:t>舟中牀以薦物者曰笭。言但有簀，如笭牀也。</w:t>
      </w:r>
      <w:r>
        <w:rPr>
          <w:rFonts w:hint="eastAsia" w:eastAsia="宋体"/>
          <w:lang w:eastAsia="zh-CN"/>
        </w:rPr>
        <w:t>”</w:t>
      </w:r>
    </w:p>
    <w:p w14:paraId="36E8F56C">
      <w:pPr>
        <w:rPr>
          <w:rFonts w:hint="eastAsia" w:eastAsia="宋体"/>
          <w:lang w:eastAsia="zh-CN"/>
        </w:rPr>
      </w:pPr>
      <w:r>
        <w:t>丹，赤也。注加墨籤云：</w:t>
      </w:r>
      <w:r>
        <w:rPr>
          <w:rFonts w:hint="eastAsia" w:eastAsia="宋体"/>
          <w:lang w:eastAsia="zh-CN"/>
        </w:rPr>
        <w:t>《</w:t>
      </w:r>
      <w:r>
        <w:t>鄉射記</w:t>
      </w:r>
      <w:r>
        <w:rPr>
          <w:rFonts w:hint="eastAsia" w:eastAsia="宋体"/>
          <w:lang w:eastAsia="zh-CN"/>
        </w:rPr>
        <w:t>》</w:t>
      </w:r>
      <w:r>
        <w:t>：</w:t>
      </w:r>
      <w:r>
        <w:rPr>
          <w:rFonts w:hint="eastAsia" w:eastAsia="宋体"/>
          <w:lang w:eastAsia="zh-CN"/>
        </w:rPr>
        <w:t>“</w:t>
      </w:r>
      <w:r>
        <w:t>凡畫者丹質。</w:t>
      </w:r>
      <w:r>
        <w:rPr>
          <w:rFonts w:hint="eastAsia" w:eastAsia="宋体"/>
          <w:lang w:eastAsia="zh-CN"/>
        </w:rPr>
        <w:t>”</w:t>
      </w:r>
      <w:r>
        <w:t>注：</w:t>
      </w:r>
      <w:r>
        <w:rPr>
          <w:rFonts w:hint="eastAsia" w:eastAsia="宋体"/>
          <w:lang w:eastAsia="zh-CN"/>
        </w:rPr>
        <w:t>“</w:t>
      </w:r>
      <w:r>
        <w:t>丹，淺於赤。</w:t>
      </w:r>
      <w:r>
        <w:rPr>
          <w:rFonts w:hint="eastAsia" w:eastAsia="宋体"/>
          <w:lang w:eastAsia="zh-CN"/>
        </w:rPr>
        <w:t>”</w:t>
      </w:r>
    </w:p>
    <w:p w14:paraId="75995C24">
      <w:r>
        <w:t>【第430页】</w:t>
      </w:r>
    </w:p>
    <w:p w14:paraId="50FA0F8D">
      <w:pPr>
        <w:rPr>
          <w:rFonts w:hint="eastAsia" w:eastAsia="宋体"/>
          <w:lang w:eastAsia="zh-CN"/>
        </w:rPr>
      </w:pPr>
      <w:r>
        <w:t>黎、䵴，黑也。注加墨籤云：</w:t>
      </w:r>
      <w:r>
        <w:rPr>
          <w:rFonts w:hint="eastAsia" w:eastAsia="宋体"/>
          <w:lang w:eastAsia="zh-CN"/>
        </w:rPr>
        <w:t>《</w:t>
      </w:r>
      <w:r>
        <w:t>衆經音義</w:t>
      </w:r>
      <w:r>
        <w:rPr>
          <w:rFonts w:hint="eastAsia" w:eastAsia="宋体"/>
          <w:lang w:eastAsia="zh-CN"/>
        </w:rPr>
        <w:t>》</w:t>
      </w:r>
      <w:r>
        <w:t>卷十二引</w:t>
      </w:r>
      <w:r>
        <w:rPr>
          <w:rFonts w:hint="eastAsia" w:eastAsia="宋体"/>
          <w:lang w:eastAsia="zh-CN"/>
        </w:rPr>
        <w:t>《</w:t>
      </w:r>
      <w:r>
        <w:t>通俗文</w:t>
      </w:r>
      <w:r>
        <w:rPr>
          <w:rFonts w:hint="eastAsia" w:eastAsia="宋体"/>
          <w:lang w:eastAsia="zh-CN"/>
        </w:rPr>
        <w:t>》</w:t>
      </w:r>
      <w:r>
        <w:t>云：</w:t>
      </w:r>
      <w:r>
        <w:rPr>
          <w:rFonts w:hint="eastAsia" w:eastAsia="宋体"/>
          <w:lang w:eastAsia="zh-CN"/>
        </w:rPr>
        <w:t>“</w:t>
      </w:r>
      <w:r>
        <w:t>面黎黑曰皯䵴。</w:t>
      </w:r>
      <w:r>
        <w:rPr>
          <w:rFonts w:hint="eastAsia" w:eastAsia="宋体"/>
          <w:lang w:eastAsia="zh-CN"/>
        </w:rPr>
        <w:t>”</w:t>
      </w:r>
    </w:p>
    <w:p w14:paraId="1B0B7B5D">
      <w:r>
        <w:t>卷第九上</w:t>
      </w:r>
    </w:p>
    <w:p w14:paraId="43F579B8">
      <w:pPr>
        <w:rPr>
          <w:rFonts w:hint="eastAsia" w:eastAsia="宋体"/>
          <w:lang w:eastAsia="zh-CN"/>
        </w:rPr>
      </w:pPr>
      <w:r>
        <w:rPr>
          <w:rFonts w:hint="eastAsia" w:eastAsia="宋体"/>
          <w:lang w:eastAsia="zh-CN"/>
        </w:rPr>
        <w:t>《</w:t>
      </w:r>
      <w:r>
        <w:t>釋天</w:t>
      </w:r>
      <w:r>
        <w:rPr>
          <w:rFonts w:hint="eastAsia" w:eastAsia="宋体"/>
          <w:lang w:eastAsia="zh-CN"/>
        </w:rPr>
        <w:t>》</w:t>
      </w:r>
    </w:p>
    <w:p w14:paraId="6DACECE1">
      <w:r>
        <w:rPr>
          <w:rFonts w:hint="eastAsia" w:eastAsia="宋体"/>
          <w:lang w:eastAsia="zh-CN"/>
        </w:rPr>
        <w:t>【</w:t>
      </w:r>
      <w:r>
        <w:t>倍</w:t>
      </w:r>
      <w:r>
        <w:rPr>
          <w:rFonts w:hint="eastAsia" w:eastAsia="宋体"/>
          <w:lang w:eastAsia="zh-CN"/>
        </w:rPr>
        <w:t>】</w:t>
      </w:r>
      <w:r>
        <w:t>譎、冠珥。注加墨籤云：</w:t>
      </w:r>
      <w:r>
        <w:rPr>
          <w:rFonts w:hint="eastAsia" w:eastAsia="宋体"/>
          <w:lang w:eastAsia="zh-CN"/>
        </w:rPr>
        <w:t>《</w:t>
      </w:r>
      <w:r>
        <w:t>莊子。天下</w:t>
      </w:r>
      <w:r>
        <w:rPr>
          <w:rFonts w:hint="eastAsia" w:eastAsia="宋体"/>
          <w:lang w:eastAsia="zh-CN"/>
        </w:rPr>
        <w:t>》</w:t>
      </w:r>
      <w:r>
        <w:t>篇</w:t>
      </w:r>
      <w:r>
        <w:rPr>
          <w:rFonts w:hint="eastAsia" w:eastAsia="宋体"/>
          <w:lang w:eastAsia="zh-CN"/>
        </w:rPr>
        <w:t>“</w:t>
      </w:r>
      <w:r>
        <w:t>俱誦墨經，而倍譎不同</w:t>
      </w:r>
      <w:r>
        <w:rPr>
          <w:rFonts w:hint="eastAsia" w:eastAsia="宋体"/>
          <w:lang w:eastAsia="zh-CN"/>
        </w:rPr>
        <w:t>”</w:t>
      </w:r>
      <w:r>
        <w:t>，記其各守所見，分離乖</w:t>
      </w:r>
    </w:p>
    <w:p w14:paraId="31C033A6">
      <w:r>
        <w:t>異也。如淳以</w:t>
      </w:r>
      <w:r>
        <w:rPr>
          <w:rFonts w:hint="eastAsia" w:eastAsia="宋体"/>
          <w:lang w:eastAsia="zh-CN"/>
        </w:rPr>
        <w:t>“</w:t>
      </w:r>
      <w:r>
        <w:t>鐍</w:t>
      </w:r>
      <w:r>
        <w:rPr>
          <w:rFonts w:hint="eastAsia" w:eastAsia="宋体"/>
          <w:lang w:eastAsia="zh-CN"/>
        </w:rPr>
        <w:t>”</w:t>
      </w:r>
      <w:r>
        <w:t>爲</w:t>
      </w:r>
      <w:r>
        <w:rPr>
          <w:rFonts w:hint="eastAsia" w:eastAsia="宋体"/>
          <w:lang w:eastAsia="zh-CN"/>
        </w:rPr>
        <w:t>“</w:t>
      </w:r>
      <w:r>
        <w:t>抉</w:t>
      </w:r>
      <w:r>
        <w:rPr>
          <w:rFonts w:hint="eastAsia" w:eastAsia="宋体"/>
          <w:lang w:eastAsia="zh-CN"/>
        </w:rPr>
        <w:t>”</w:t>
      </w:r>
      <w:r>
        <w:t>，失之。譎</w:t>
      </w:r>
      <w:r>
        <w:rPr>
          <w:rFonts w:hint="eastAsia" w:eastAsia="宋体"/>
          <w:lang w:eastAsia="zh-CN"/>
        </w:rPr>
        <w:t>（</w:t>
      </w:r>
      <w:r>
        <w:t>子</w:t>
      </w:r>
      <w:r>
        <w:rPr>
          <w:rFonts w:hint="eastAsia" w:eastAsia="宋体"/>
          <w:lang w:eastAsia="zh-CN"/>
        </w:rPr>
        <w:t>）【</w:t>
      </w:r>
      <w:r>
        <w:t>字</w:t>
      </w:r>
      <w:r>
        <w:rPr>
          <w:rFonts w:hint="eastAsia" w:eastAsia="宋体"/>
          <w:lang w:eastAsia="zh-CN"/>
        </w:rPr>
        <w:t>】</w:t>
      </w:r>
      <w:r>
        <w:t>義相近抱珥。背鐍皆外向之名，背鐍即倍譎；冠珥皆</w:t>
      </w:r>
    </w:p>
    <w:p w14:paraId="60B1230F">
      <w:r>
        <w:t>内向之名。如淳説非也</w:t>
      </w:r>
    </w:p>
    <w:p w14:paraId="11C87D4D">
      <w:pPr>
        <w:rPr>
          <w:rFonts w:hint="eastAsia" w:eastAsia="宋体"/>
          <w:lang w:eastAsia="zh-CN"/>
        </w:rPr>
      </w:pPr>
      <w:r>
        <w:t>朱明，日也。注加墨籤云：</w:t>
      </w:r>
      <w:r>
        <w:rPr>
          <w:rFonts w:hint="eastAsia" w:eastAsia="宋体"/>
          <w:lang w:eastAsia="zh-CN"/>
        </w:rPr>
        <w:t>“</w:t>
      </w:r>
      <w:r>
        <w:t>朱明承夜。</w:t>
      </w:r>
      <w:r>
        <w:rPr>
          <w:rFonts w:hint="eastAsia" w:eastAsia="宋体"/>
          <w:lang w:eastAsia="zh-CN"/>
        </w:rPr>
        <w:t>”</w:t>
      </w:r>
      <w:r>
        <w:t>注：</w:t>
      </w:r>
      <w:r>
        <w:rPr>
          <w:rFonts w:hint="eastAsia" w:eastAsia="宋体"/>
          <w:lang w:eastAsia="zh-CN"/>
        </w:rPr>
        <w:t>“</w:t>
      </w:r>
      <w:r>
        <w:t>朱明，日也。</w:t>
      </w:r>
      <w:r>
        <w:rPr>
          <w:rFonts w:hint="eastAsia" w:eastAsia="宋体"/>
          <w:lang w:eastAsia="zh-CN"/>
        </w:rPr>
        <w:t>”</w:t>
      </w:r>
    </w:p>
    <w:p w14:paraId="109ABE11">
      <w:pPr>
        <w:rPr>
          <w:rFonts w:hint="eastAsia" w:eastAsia="宋体"/>
          <w:lang w:eastAsia="zh-CN"/>
        </w:rPr>
      </w:pPr>
      <w:r>
        <w:t>參伐謂之大辰。注加墨籤云：</w:t>
      </w:r>
      <w:r>
        <w:rPr>
          <w:rFonts w:hint="eastAsia" w:eastAsia="宋体"/>
          <w:lang w:eastAsia="zh-CN"/>
        </w:rPr>
        <w:t>《</w:t>
      </w:r>
      <w:r>
        <w:t>夏小正傳</w:t>
      </w:r>
      <w:r>
        <w:rPr>
          <w:rFonts w:hint="eastAsia" w:eastAsia="宋体"/>
          <w:lang w:eastAsia="zh-CN"/>
        </w:rPr>
        <w:t>》</w:t>
      </w:r>
      <w:r>
        <w:t>：</w:t>
      </w:r>
      <w:r>
        <w:rPr>
          <w:rFonts w:hint="eastAsia" w:eastAsia="宋体"/>
          <w:lang w:eastAsia="zh-CN"/>
        </w:rPr>
        <w:t>“</w:t>
      </w:r>
      <w:r>
        <w:t>參也者，伐星也。</w:t>
      </w:r>
      <w:r>
        <w:rPr>
          <w:rFonts w:hint="eastAsia" w:eastAsia="宋体"/>
          <w:lang w:eastAsia="zh-CN"/>
        </w:rPr>
        <w:t>”</w:t>
      </w:r>
    </w:p>
    <w:p w14:paraId="423ACAA3">
      <w:pPr>
        <w:rPr>
          <w:rFonts w:hint="eastAsia" w:eastAsia="宋体"/>
          <w:lang w:eastAsia="zh-CN"/>
        </w:rPr>
      </w:pPr>
      <w:r>
        <w:t>北辰謂之曜魄。注加墨籤云：</w:t>
      </w:r>
      <w:r>
        <w:rPr>
          <w:rFonts w:hint="eastAsia" w:eastAsia="宋体"/>
          <w:lang w:eastAsia="zh-CN"/>
        </w:rPr>
        <w:t>《</w:t>
      </w:r>
      <w:r>
        <w:t>楚辭。遠遊</w:t>
      </w:r>
      <w:r>
        <w:rPr>
          <w:rFonts w:hint="eastAsia" w:eastAsia="宋体"/>
          <w:lang w:eastAsia="zh-CN"/>
        </w:rPr>
        <w:t>》</w:t>
      </w:r>
      <w:r>
        <w:t>：</w:t>
      </w:r>
      <w:r>
        <w:rPr>
          <w:rFonts w:hint="eastAsia" w:eastAsia="宋体"/>
          <w:lang w:eastAsia="zh-CN"/>
        </w:rPr>
        <w:t>“</w:t>
      </w:r>
      <w:r>
        <w:t>綴鬼谷於北辰兮。</w:t>
      </w:r>
      <w:r>
        <w:rPr>
          <w:rFonts w:hint="eastAsia" w:eastAsia="宋体"/>
          <w:lang w:eastAsia="zh-CN"/>
        </w:rPr>
        <w:t>”</w:t>
      </w:r>
      <w:r>
        <w:t>注：</w:t>
      </w:r>
      <w:r>
        <w:rPr>
          <w:rFonts w:hint="eastAsia" w:eastAsia="宋体"/>
          <w:lang w:eastAsia="zh-CN"/>
        </w:rPr>
        <w:t>“</w:t>
      </w:r>
      <w:r>
        <w:t>北辰，北極星也。</w:t>
      </w:r>
      <w:r>
        <w:rPr>
          <w:rFonts w:hint="eastAsia" w:eastAsia="宋体"/>
          <w:lang w:eastAsia="zh-CN"/>
        </w:rPr>
        <w:t>”</w:t>
      </w:r>
    </w:p>
    <w:p w14:paraId="649E2BB0">
      <w:r>
        <w:rPr>
          <w:rFonts w:hint="eastAsia" w:eastAsia="宋体"/>
          <w:lang w:eastAsia="zh-CN"/>
        </w:rPr>
        <w:t>《••》</w:t>
      </w:r>
      <w:r>
        <w:t>引：</w:t>
      </w:r>
      <w:r>
        <w:rPr>
          <w:rFonts w:hint="eastAsia" w:eastAsia="宋体"/>
          <w:lang w:eastAsia="zh-CN"/>
        </w:rPr>
        <w:t>“</w:t>
      </w:r>
      <w:r>
        <w:t>日月以指極兮。</w:t>
      </w:r>
      <w:r>
        <w:rPr>
          <w:rFonts w:hint="eastAsia" w:eastAsia="宋体"/>
          <w:lang w:eastAsia="zh-CN"/>
        </w:rPr>
        <w:t>”</w:t>
      </w:r>
      <w:r>
        <w:t>注：</w:t>
      </w:r>
      <w:r>
        <w:rPr>
          <w:rFonts w:hint="eastAsia" w:eastAsia="宋体"/>
          <w:lang w:eastAsia="zh-CN"/>
        </w:rPr>
        <w:t>“</w:t>
      </w:r>
      <w:r>
        <w:t>極，北辰星也。</w:t>
      </w:r>
      <w:r>
        <w:rPr>
          <w:rFonts w:hint="eastAsia" w:eastAsia="宋体"/>
          <w:lang w:eastAsia="zh-CN"/>
        </w:rPr>
        <w:t>”</w:t>
      </w:r>
      <w:r>
        <w:t>魏明帝</w:t>
      </w:r>
      <w:r>
        <w:rPr>
          <w:rFonts w:hint="eastAsia" w:eastAsia="宋体"/>
          <w:lang w:eastAsia="zh-CN"/>
        </w:rPr>
        <w:t>《</w:t>
      </w:r>
      <w:r>
        <w:t>長歌行</w:t>
      </w:r>
      <w:r>
        <w:rPr>
          <w:rFonts w:hint="eastAsia" w:eastAsia="宋体"/>
          <w:lang w:eastAsia="zh-CN"/>
        </w:rPr>
        <w:t>》</w:t>
      </w:r>
      <w:r>
        <w:t>：</w:t>
      </w:r>
      <w:r>
        <w:rPr>
          <w:rFonts w:hint="eastAsia" w:eastAsia="宋体"/>
          <w:lang w:eastAsia="zh-CN"/>
        </w:rPr>
        <w:t>“</w:t>
      </w:r>
      <w:r>
        <w:t>仰首觀靈宿，北辰奮休榮。</w:t>
      </w:r>
      <w:r>
        <w:rPr>
          <w:rFonts w:hint="eastAsia" w:eastAsia="宋体"/>
          <w:lang w:eastAsia="zh-CN"/>
        </w:rPr>
        <w:t>”《</w:t>
      </w:r>
      <w:r>
        <w:t>春</w:t>
      </w:r>
    </w:p>
    <w:p w14:paraId="53352FD2">
      <w:r>
        <w:t>秋繁露。深察名號</w:t>
      </w:r>
      <w:r>
        <w:rPr>
          <w:rFonts w:hint="eastAsia" w:eastAsia="宋体"/>
          <w:lang w:eastAsia="zh-CN"/>
        </w:rPr>
        <w:t>》</w:t>
      </w:r>
      <w:r>
        <w:t>篇云：</w:t>
      </w:r>
      <w:r>
        <w:rPr>
          <w:rFonts w:hint="eastAsia" w:eastAsia="宋体"/>
          <w:lang w:eastAsia="zh-CN"/>
        </w:rPr>
        <w:t>“</w:t>
      </w:r>
      <w:r>
        <w:t>正朝夕者視北辰。</w:t>
      </w:r>
      <w:r>
        <w:rPr>
          <w:rFonts w:hint="eastAsia" w:eastAsia="宋体"/>
          <w:lang w:eastAsia="zh-CN"/>
        </w:rPr>
        <w:t>”《</w:t>
      </w:r>
      <w:r>
        <w:t>晏子春秋。雜</w:t>
      </w:r>
      <w:r>
        <w:rPr>
          <w:rFonts w:hint="eastAsia" w:eastAsia="宋体"/>
          <w:lang w:eastAsia="zh-CN"/>
        </w:rPr>
        <w:t>》</w:t>
      </w:r>
      <w:r>
        <w:t>篇：</w:t>
      </w:r>
      <w:r>
        <w:rPr>
          <w:rFonts w:hint="eastAsia" w:eastAsia="宋体"/>
          <w:lang w:eastAsia="zh-CN"/>
        </w:rPr>
        <w:t>“</w:t>
      </w:r>
      <w:r>
        <w:t>古之立國者，南望南斗，北戴樞</w:t>
      </w:r>
    </w:p>
    <w:p w14:paraId="26B5B94A">
      <w:pPr>
        <w:rPr>
          <w:rFonts w:hint="eastAsia" w:eastAsia="宋体"/>
          <w:lang w:eastAsia="zh-CN"/>
        </w:rPr>
      </w:pPr>
      <w:r>
        <w:t>星，彼安有朝夕者哉？</w:t>
      </w:r>
      <w:r>
        <w:rPr>
          <w:rFonts w:hint="eastAsia" w:eastAsia="宋体"/>
          <w:lang w:eastAsia="zh-CN"/>
        </w:rPr>
        <w:t>”</w:t>
      </w:r>
    </w:p>
    <w:p w14:paraId="03B2A911">
      <w:r>
        <w:t>肆兵注加墨籤云：</w:t>
      </w:r>
      <w:r>
        <w:rPr>
          <w:rFonts w:hint="eastAsia" w:eastAsia="宋体"/>
          <w:lang w:eastAsia="zh-CN"/>
        </w:rPr>
        <w:t>《</w:t>
      </w:r>
      <w:r>
        <w:t>周官。小宗伯</w:t>
      </w:r>
      <w:r>
        <w:rPr>
          <w:rFonts w:hint="eastAsia" w:eastAsia="宋体"/>
          <w:lang w:eastAsia="zh-CN"/>
        </w:rPr>
        <w:t>》</w:t>
      </w:r>
      <w:r>
        <w:t>：</w:t>
      </w:r>
      <w:r>
        <w:rPr>
          <w:rFonts w:hint="eastAsia" w:eastAsia="宋体"/>
          <w:lang w:eastAsia="zh-CN"/>
        </w:rPr>
        <w:t>“</w:t>
      </w:r>
      <w:r>
        <w:t>肄儀爲信。</w:t>
      </w:r>
      <w:r>
        <w:rPr>
          <w:rFonts w:hint="eastAsia" w:eastAsia="宋体"/>
          <w:lang w:eastAsia="zh-CN"/>
        </w:rPr>
        <w:t>”</w:t>
      </w:r>
      <w:r>
        <w:t>故書</w:t>
      </w:r>
      <w:r>
        <w:rPr>
          <w:rFonts w:hint="eastAsia" w:eastAsia="宋体"/>
          <w:lang w:eastAsia="zh-CN"/>
        </w:rPr>
        <w:t>“</w:t>
      </w:r>
      <w:r>
        <w:t>肄</w:t>
      </w:r>
      <w:r>
        <w:rPr>
          <w:rFonts w:hint="eastAsia" w:eastAsia="宋体"/>
          <w:lang w:eastAsia="zh-CN"/>
        </w:rPr>
        <w:t>”</w:t>
      </w:r>
      <w:r>
        <w:t>爲</w:t>
      </w:r>
      <w:r>
        <w:rPr>
          <w:rFonts w:hint="eastAsia" w:eastAsia="宋体"/>
          <w:lang w:eastAsia="zh-CN"/>
        </w:rPr>
        <w:t>“</w:t>
      </w:r>
      <w:r>
        <w:t>肆</w:t>
      </w:r>
      <w:r>
        <w:rPr>
          <w:rFonts w:hint="eastAsia" w:eastAsia="宋体"/>
          <w:lang w:eastAsia="zh-CN"/>
        </w:rPr>
        <w:t>”</w:t>
      </w:r>
      <w:r>
        <w:t>。</w:t>
      </w:r>
      <w:r>
        <w:rPr>
          <w:rFonts w:hint="eastAsia" w:eastAsia="宋体"/>
          <w:lang w:eastAsia="zh-CN"/>
        </w:rPr>
        <w:t>“</w:t>
      </w:r>
      <w:r>
        <w:t>大夫與士肄</w:t>
      </w:r>
      <w:r>
        <w:rPr>
          <w:rFonts w:hint="eastAsia" w:eastAsia="宋体"/>
          <w:lang w:eastAsia="zh-CN"/>
        </w:rPr>
        <w:t>”</w:t>
      </w:r>
      <w:r>
        <w:t>，</w:t>
      </w:r>
      <w:r>
        <w:rPr>
          <w:rFonts w:hint="eastAsia" w:eastAsia="宋体"/>
          <w:lang w:eastAsia="zh-CN"/>
        </w:rPr>
        <w:t>“</w:t>
      </w:r>
      <w:r>
        <w:t>肄</w:t>
      </w:r>
      <w:r>
        <w:rPr>
          <w:rFonts w:hint="eastAsia" w:eastAsia="宋体"/>
          <w:lang w:eastAsia="zh-CN"/>
        </w:rPr>
        <w:t>”</w:t>
      </w:r>
      <w:r>
        <w:t>本</w:t>
      </w:r>
    </w:p>
    <w:p w14:paraId="4D4D11F7">
      <w:r>
        <w:t>作</w:t>
      </w:r>
      <w:r>
        <w:rPr>
          <w:rFonts w:hint="eastAsia" w:eastAsia="宋体"/>
          <w:lang w:eastAsia="zh-CN"/>
        </w:rPr>
        <w:t>“</w:t>
      </w:r>
      <w:r>
        <w:t>肆</w:t>
      </w:r>
      <w:r>
        <w:rPr>
          <w:rFonts w:hint="eastAsia" w:eastAsia="宋体"/>
          <w:lang w:eastAsia="zh-CN"/>
        </w:rPr>
        <w:t>”</w:t>
      </w:r>
      <w:r>
        <w:t>。</w:t>
      </w:r>
    </w:p>
    <w:p w14:paraId="1C24F236">
      <w:r>
        <w:t>卷第九下</w:t>
      </w:r>
    </w:p>
    <w:p w14:paraId="7A6FB911">
      <w:pPr>
        <w:rPr>
          <w:rFonts w:hint="eastAsia" w:eastAsia="宋体"/>
          <w:lang w:eastAsia="zh-CN"/>
        </w:rPr>
      </w:pPr>
      <w:r>
        <w:rPr>
          <w:rFonts w:hint="eastAsia" w:eastAsia="宋体"/>
          <w:lang w:eastAsia="zh-CN"/>
        </w:rPr>
        <w:t>《</w:t>
      </w:r>
      <w:r>
        <w:t>釋地</w:t>
      </w:r>
      <w:r>
        <w:rPr>
          <w:rFonts w:hint="eastAsia" w:eastAsia="宋体"/>
          <w:lang w:eastAsia="zh-CN"/>
        </w:rPr>
        <w:t>》</w:t>
      </w:r>
    </w:p>
    <w:p w14:paraId="2E3B0A5F">
      <w:r>
        <w:t>㽘、厈、澤，池也。</w:t>
      </w:r>
    </w:p>
    <w:p w14:paraId="26020670">
      <w:r>
        <w:t>注加墨籤云：</w:t>
      </w:r>
      <w:r>
        <w:rPr>
          <w:rFonts w:hint="eastAsia" w:eastAsia="宋体"/>
          <w:lang w:eastAsia="zh-CN"/>
        </w:rPr>
        <w:t>“《（</w:t>
      </w:r>
      <w:r>
        <w:t>五</w:t>
      </w:r>
      <w:r>
        <w:rPr>
          <w:rFonts w:hint="eastAsia" w:eastAsia="宋体"/>
          <w:lang w:eastAsia="zh-CN"/>
        </w:rPr>
        <w:t>）【</w:t>
      </w:r>
      <w:r>
        <w:t>王</w:t>
      </w:r>
      <w:r>
        <w:rPr>
          <w:rFonts w:hint="eastAsia" w:eastAsia="宋体"/>
          <w:lang w:eastAsia="zh-CN"/>
        </w:rPr>
        <w:t>】</w:t>
      </w:r>
      <w:r>
        <w:t>制</w:t>
      </w:r>
      <w:r>
        <w:rPr>
          <w:rFonts w:hint="eastAsia" w:eastAsia="宋体"/>
          <w:lang w:eastAsia="zh-CN"/>
        </w:rPr>
        <w:t>》</w:t>
      </w:r>
      <w:r>
        <w:t>正義北監本第八頁。引</w:t>
      </w:r>
      <w:r>
        <w:rPr>
          <w:rFonts w:hint="eastAsia" w:eastAsia="宋体"/>
          <w:lang w:eastAsia="zh-CN"/>
        </w:rPr>
        <w:t>《（</w:t>
      </w:r>
      <w:r>
        <w:t>「</w:t>
      </w:r>
      <w:r>
        <w:rPr>
          <w:rFonts w:hint="eastAsia" w:eastAsia="宋体"/>
          <w:lang w:eastAsia="zh-CN"/>
        </w:rPr>
        <w:t>）【</w:t>
      </w:r>
      <w:r>
        <w:t>異</w:t>
      </w:r>
      <w:r>
        <w:rPr>
          <w:rFonts w:hint="eastAsia" w:eastAsia="宋体"/>
          <w:lang w:eastAsia="zh-CN"/>
        </w:rPr>
        <w:t>】</w:t>
      </w:r>
      <w:r>
        <w:t>義</w:t>
      </w:r>
      <w:r>
        <w:rPr>
          <w:rFonts w:hint="eastAsia" w:eastAsia="宋体"/>
          <w:lang w:eastAsia="zh-CN"/>
        </w:rPr>
        <w:t>》</w:t>
      </w:r>
      <w:r>
        <w:t>：</w:t>
      </w:r>
      <w:r>
        <w:rPr>
          <w:rFonts w:hint="eastAsia" w:eastAsia="宋体"/>
          <w:lang w:eastAsia="zh-CN"/>
        </w:rPr>
        <w:t>‘</w:t>
      </w:r>
      <w:r>
        <w:t>左氏説</w:t>
      </w:r>
    </w:p>
    <w:p w14:paraId="496700FF">
      <w:r>
        <w:t>【第431页】</w:t>
      </w:r>
    </w:p>
    <w:p w14:paraId="7B5368DD">
      <w:r>
        <w:t>賦法，積四十五井，除山川坑岸三十六井，定出賦者九井。JF</w:t>
      </w:r>
      <w:r>
        <w:rPr>
          <w:rFonts w:hint="eastAsia" w:eastAsia="宋体"/>
          <w:lang w:eastAsia="zh-CN"/>
        </w:rPr>
        <w:t>“</w:t>
      </w:r>
      <w:r>
        <w:t>澤</w:t>
      </w:r>
      <w:r>
        <w:rPr>
          <w:rFonts w:hint="eastAsia" w:eastAsia="宋体"/>
          <w:lang w:eastAsia="zh-CN"/>
        </w:rPr>
        <w:t>”</w:t>
      </w:r>
      <w:r>
        <w:t>注加墨籤云：</w:t>
      </w:r>
      <w:r>
        <w:rPr>
          <w:rFonts w:hint="eastAsia" w:eastAsia="宋体"/>
          <w:lang w:eastAsia="zh-CN"/>
        </w:rPr>
        <w:t>“（</w:t>
      </w:r>
      <w:r>
        <w:t>口</w:t>
      </w:r>
      <w:r>
        <w:rPr>
          <w:rFonts w:hint="eastAsia" w:eastAsia="宋体"/>
          <w:lang w:eastAsia="zh-CN"/>
        </w:rPr>
        <w:t>）【</w:t>
      </w:r>
      <w:r>
        <w:t>絶</w:t>
      </w:r>
      <w:r>
        <w:rPr>
          <w:rFonts w:hint="eastAsia" w:eastAsia="宋体"/>
          <w:lang w:eastAsia="zh-CN"/>
        </w:rPr>
        <w:t>】</w:t>
      </w:r>
      <w:r>
        <w:t>斥澤，則</w:t>
      </w:r>
    </w:p>
    <w:p w14:paraId="59066BE3">
      <w:r>
        <w:t>亟去無留。</w:t>
      </w:r>
      <w:r>
        <w:rPr>
          <w:rFonts w:hint="eastAsia" w:eastAsia="宋体"/>
          <w:lang w:eastAsia="zh-CN"/>
        </w:rPr>
        <w:t>”《</w:t>
      </w:r>
      <w:r>
        <w:t>孫子#行軍篇</w:t>
      </w:r>
      <w:r>
        <w:rPr>
          <w:rFonts w:hint="eastAsia" w:eastAsia="宋体"/>
          <w:lang w:eastAsia="zh-CN"/>
        </w:rPr>
        <w:t>》</w:t>
      </w:r>
      <w:r>
        <w:t>。</w:t>
      </w:r>
      <w:r>
        <w:rPr>
          <w:rFonts w:hint="eastAsia" w:eastAsia="宋体"/>
          <w:lang w:eastAsia="zh-CN"/>
        </w:rPr>
        <w:t>“</w:t>
      </w:r>
      <w:r>
        <w:t>去菹萊、鹹鹵、斥澤、山間、㙗㙼不爲用之壤。</w:t>
      </w:r>
      <w:r>
        <w:rPr>
          <w:rFonts w:hint="eastAsia" w:eastAsia="宋体"/>
          <w:lang w:eastAsia="zh-CN"/>
        </w:rPr>
        <w:t>”《</w:t>
      </w:r>
      <w:r>
        <w:t>管子。輕重</w:t>
      </w:r>
      <w:r>
        <w:rPr>
          <w:rFonts w:hint="eastAsia" w:eastAsia="宋体"/>
          <w:lang w:eastAsia="zh-CN"/>
        </w:rPr>
        <w:t>》</w:t>
      </w:r>
      <w:r>
        <w:t>篇</w:t>
      </w:r>
    </w:p>
    <w:p w14:paraId="60702F90">
      <w:r>
        <w:t>埴，土也。注加墨籤云</w:t>
      </w:r>
      <w:r>
        <w:rPr>
          <w:rFonts w:hint="eastAsia" w:eastAsia="宋体"/>
          <w:lang w:eastAsia="zh-CN"/>
        </w:rPr>
        <w:t>《</w:t>
      </w:r>
      <w:r>
        <w:t>衆經音義</w:t>
      </w:r>
      <w:r>
        <w:rPr>
          <w:rFonts w:hint="eastAsia" w:eastAsia="宋体"/>
          <w:lang w:eastAsia="zh-CN"/>
        </w:rPr>
        <w:t>》</w:t>
      </w:r>
      <w:r>
        <w:t>十三引</w:t>
      </w:r>
      <w:r>
        <w:rPr>
          <w:rFonts w:hint="eastAsia" w:eastAsia="宋体"/>
          <w:lang w:eastAsia="zh-CN"/>
        </w:rPr>
        <w:t>《</w:t>
      </w:r>
      <w:r>
        <w:t>淮南</w:t>
      </w:r>
      <w:r>
        <w:rPr>
          <w:rFonts w:hint="eastAsia" w:eastAsia="宋体"/>
          <w:lang w:eastAsia="zh-CN"/>
        </w:rPr>
        <w:t>》</w:t>
      </w:r>
      <w:r>
        <w:t>許注：</w:t>
      </w:r>
      <w:r>
        <w:rPr>
          <w:rFonts w:hint="eastAsia" w:eastAsia="宋体"/>
          <w:lang w:eastAsia="zh-CN"/>
        </w:rPr>
        <w:t>“</w:t>
      </w:r>
      <w:r>
        <w:t>埴，土也。</w:t>
      </w:r>
      <w:r>
        <w:rPr>
          <w:rFonts w:hint="eastAsia" w:eastAsia="宋体"/>
          <w:lang w:eastAsia="zh-CN"/>
        </w:rPr>
        <w:t>”《</w:t>
      </w:r>
      <w:r>
        <w:t>齊俗訓</w:t>
      </w:r>
      <w:r>
        <w:rPr>
          <w:rFonts w:hint="eastAsia" w:eastAsia="宋体"/>
          <w:lang w:eastAsia="zh-CN"/>
        </w:rPr>
        <w:t>》“</w:t>
      </w:r>
      <w:r>
        <w:t>若壐之</w:t>
      </w:r>
    </w:p>
    <w:p w14:paraId="1700631E">
      <w:pPr>
        <w:rPr>
          <w:rFonts w:hint="eastAsia" w:eastAsia="宋体"/>
          <w:lang w:eastAsia="zh-CN"/>
        </w:rPr>
      </w:pPr>
      <w:r>
        <w:t>印埴。</w:t>
      </w:r>
      <w:r>
        <w:rPr>
          <w:rFonts w:hint="eastAsia" w:eastAsia="宋体"/>
          <w:lang w:eastAsia="zh-CN"/>
        </w:rPr>
        <w:t>”</w:t>
      </w:r>
    </w:p>
    <w:p w14:paraId="2ECF0AAA">
      <w:r>
        <w:t>䎯耕也。注加墨籤云</w:t>
      </w:r>
      <w:r>
        <w:rPr>
          <w:rFonts w:hint="eastAsia" w:eastAsia="宋体"/>
          <w:lang w:eastAsia="zh-CN"/>
        </w:rPr>
        <w:t>《</w:t>
      </w:r>
      <w:r>
        <w:t>説文</w:t>
      </w:r>
      <w:r>
        <w:rPr>
          <w:rFonts w:hint="eastAsia" w:eastAsia="宋体"/>
          <w:lang w:eastAsia="zh-CN"/>
        </w:rPr>
        <w:t>》“</w:t>
      </w:r>
      <w:r>
        <w:t>暵耕㬥田曰暵。</w:t>
      </w:r>
      <w:r>
        <w:rPr>
          <w:rFonts w:hint="eastAsia" w:eastAsia="宋体"/>
          <w:lang w:eastAsia="zh-CN"/>
        </w:rPr>
        <w:t>”《</w:t>
      </w:r>
      <w:r>
        <w:t>魏志</w:t>
      </w:r>
      <w:r>
        <w:rPr>
          <w:rFonts w:hint="eastAsia" w:eastAsia="宋体"/>
          <w:lang w:eastAsia="zh-CN"/>
        </w:rPr>
        <w:t>•</w:t>
      </w:r>
      <w:r>
        <w:t>司馬芝傳</w:t>
      </w:r>
      <w:r>
        <w:rPr>
          <w:rFonts w:hint="eastAsia" w:eastAsia="宋体"/>
          <w:lang w:eastAsia="zh-CN"/>
        </w:rPr>
        <w:t>》“</w:t>
      </w:r>
      <w:r>
        <w:t>耕熯種麥。</w:t>
      </w:r>
      <w:r>
        <w:rPr>
          <w:rFonts w:hint="eastAsia" w:eastAsia="宋体"/>
          <w:lang w:eastAsia="zh-CN"/>
        </w:rPr>
        <w:t>”《</w:t>
      </w:r>
      <w:r>
        <w:t>晉</w:t>
      </w:r>
    </w:p>
    <w:p w14:paraId="7EC0DDD7">
      <w:pPr>
        <w:rPr>
          <w:rFonts w:hint="eastAsia" w:eastAsia="宋体"/>
          <w:lang w:eastAsia="zh-CN"/>
        </w:rPr>
      </w:pPr>
      <w:r>
        <w:t>書</w:t>
      </w:r>
      <w:r>
        <w:rPr>
          <w:rFonts w:hint="eastAsia" w:eastAsia="宋体"/>
          <w:lang w:eastAsia="zh-CN"/>
        </w:rPr>
        <w:t>•</w:t>
      </w:r>
      <w:r>
        <w:t>傅休奕傳</w:t>
      </w:r>
      <w:r>
        <w:rPr>
          <w:rFonts w:hint="eastAsia" w:eastAsia="宋体"/>
          <w:lang w:eastAsia="zh-CN"/>
        </w:rPr>
        <w:t>》</w:t>
      </w:r>
      <w:r>
        <w:t>：</w:t>
      </w:r>
      <w:r>
        <w:rPr>
          <w:rFonts w:hint="eastAsia" w:eastAsia="宋体"/>
          <w:lang w:eastAsia="zh-CN"/>
        </w:rPr>
        <w:t>“</w:t>
      </w:r>
      <w:r>
        <w:t>耕暵不熟。</w:t>
      </w:r>
      <w:r>
        <w:rPr>
          <w:rFonts w:hint="eastAsia" w:eastAsia="宋体"/>
          <w:lang w:eastAsia="zh-CN"/>
        </w:rPr>
        <w:t>”</w:t>
      </w:r>
    </w:p>
    <w:p w14:paraId="3820B14A">
      <w:pPr>
        <w:rPr>
          <w:rFonts w:hint="eastAsia" w:eastAsia="宋体"/>
          <w:lang w:eastAsia="zh-CN"/>
        </w:rPr>
      </w:pPr>
      <w:r>
        <w:rPr>
          <w:rFonts w:hint="eastAsia" w:eastAsia="宋体"/>
          <w:lang w:eastAsia="zh-CN"/>
        </w:rPr>
        <w:t>《</w:t>
      </w:r>
      <w:r>
        <w:t>釋丘</w:t>
      </w:r>
      <w:r>
        <w:rPr>
          <w:rFonts w:hint="eastAsia" w:eastAsia="宋体"/>
          <w:lang w:eastAsia="zh-CN"/>
        </w:rPr>
        <w:t>》</w:t>
      </w:r>
    </w:p>
    <w:p w14:paraId="27E54D92">
      <w:pPr>
        <w:rPr>
          <w:rFonts w:hint="eastAsia" w:eastAsia="宋体"/>
          <w:lang w:eastAsia="zh-CN"/>
        </w:rPr>
      </w:pPr>
      <w:r>
        <w:t>丘上有木爲柲丘。注加墨籤云：</w:t>
      </w:r>
      <w:r>
        <w:rPr>
          <w:rFonts w:hint="eastAsia" w:eastAsia="宋体"/>
          <w:lang w:eastAsia="zh-CN"/>
        </w:rPr>
        <w:t>《</w:t>
      </w:r>
      <w:r>
        <w:t>抱朴子</w:t>
      </w:r>
      <w:r>
        <w:rPr>
          <w:rFonts w:hint="eastAsia" w:eastAsia="宋体"/>
          <w:lang w:eastAsia="zh-CN"/>
        </w:rPr>
        <w:t>•</w:t>
      </w:r>
      <w:r>
        <w:t>正郭</w:t>
      </w:r>
      <w:r>
        <w:rPr>
          <w:rFonts w:hint="eastAsia" w:eastAsia="宋体"/>
          <w:lang w:eastAsia="zh-CN"/>
        </w:rPr>
        <w:t>》</w:t>
      </w:r>
      <w:r>
        <w:t>篇：</w:t>
      </w:r>
      <w:r>
        <w:rPr>
          <w:rFonts w:hint="eastAsia" w:eastAsia="宋体"/>
          <w:lang w:eastAsia="zh-CN"/>
        </w:rPr>
        <w:t>“</w:t>
      </w:r>
      <w:r>
        <w:t>高潔</w:t>
      </w:r>
      <w:r>
        <w:rPr>
          <w:rFonts w:hint="eastAsia" w:eastAsia="宋体"/>
          <w:lang w:eastAsia="zh-CN"/>
        </w:rPr>
        <w:t>（</w:t>
      </w:r>
      <w:r>
        <w:t>三</w:t>
      </w:r>
      <w:r>
        <w:rPr>
          <w:rFonts w:hint="eastAsia" w:eastAsia="宋体"/>
          <w:lang w:eastAsia="zh-CN"/>
        </w:rPr>
        <w:t>）【</w:t>
      </w:r>
      <w:r>
        <w:t>之</w:t>
      </w:r>
      <w:r>
        <w:rPr>
          <w:rFonts w:hint="eastAsia" w:eastAsia="宋体"/>
          <w:lang w:eastAsia="zh-CN"/>
        </w:rPr>
        <w:t>】</w:t>
      </w:r>
      <w:r>
        <w:t>條貫，爲祕丘之俊民。</w:t>
      </w:r>
      <w:r>
        <w:rPr>
          <w:rFonts w:hint="eastAsia" w:eastAsia="宋体"/>
          <w:lang w:eastAsia="zh-CN"/>
        </w:rPr>
        <w:t>”</w:t>
      </w:r>
    </w:p>
    <w:p w14:paraId="100FA73A">
      <w:pPr>
        <w:rPr>
          <w:rFonts w:hint="eastAsia" w:eastAsia="宋体"/>
          <w:lang w:eastAsia="zh-CN"/>
        </w:rPr>
      </w:pPr>
      <w:r>
        <w:t>墳、陵，冢也。注加墨籤云：</w:t>
      </w:r>
      <w:r>
        <w:rPr>
          <w:rFonts w:hint="eastAsia" w:eastAsia="宋体"/>
          <w:lang w:eastAsia="zh-CN"/>
        </w:rPr>
        <w:t>《</w:t>
      </w:r>
      <w:r>
        <w:t>唐律疏義</w:t>
      </w:r>
      <w:r>
        <w:rPr>
          <w:rFonts w:hint="eastAsia" w:eastAsia="宋体"/>
          <w:lang w:eastAsia="zh-CN"/>
        </w:rPr>
        <w:t>•</w:t>
      </w:r>
      <w:r>
        <w:t>衛禁</w:t>
      </w:r>
      <w:r>
        <w:rPr>
          <w:rFonts w:hint="eastAsia" w:eastAsia="宋体"/>
          <w:lang w:eastAsia="zh-CN"/>
        </w:rPr>
        <w:t>》</w:t>
      </w:r>
      <w:r>
        <w:t>篇引</w:t>
      </w:r>
      <w:r>
        <w:rPr>
          <w:rFonts w:hint="eastAsia" w:eastAsia="宋体"/>
          <w:lang w:eastAsia="zh-CN"/>
        </w:rPr>
        <w:t>《</w:t>
      </w:r>
      <w:r>
        <w:t>三秦記</w:t>
      </w:r>
      <w:r>
        <w:rPr>
          <w:rFonts w:hint="eastAsia" w:eastAsia="宋体"/>
          <w:lang w:eastAsia="zh-CN"/>
        </w:rPr>
        <w:t>》</w:t>
      </w:r>
      <w:r>
        <w:t>云：</w:t>
      </w:r>
      <w:r>
        <w:rPr>
          <w:rFonts w:hint="eastAsia" w:eastAsia="宋体"/>
          <w:lang w:eastAsia="zh-CN"/>
        </w:rPr>
        <w:t>“</w:t>
      </w:r>
      <w:r>
        <w:t>秦謂天子墳曰山，漢曰陵。</w:t>
      </w:r>
      <w:r>
        <w:rPr>
          <w:rFonts w:hint="eastAsia" w:eastAsia="宋体"/>
          <w:lang w:eastAsia="zh-CN"/>
        </w:rPr>
        <w:t>”</w:t>
      </w:r>
    </w:p>
    <w:p w14:paraId="4A35FC1F">
      <w:pPr>
        <w:rPr>
          <w:rFonts w:hint="eastAsia" w:eastAsia="宋体"/>
          <w:lang w:eastAsia="zh-CN"/>
        </w:rPr>
      </w:pPr>
      <w:r>
        <w:t>塋，葬地也。注加墨籤云：</w:t>
      </w:r>
      <w:r>
        <w:rPr>
          <w:rFonts w:hint="eastAsia" w:eastAsia="宋体"/>
          <w:lang w:eastAsia="zh-CN"/>
        </w:rPr>
        <w:t>《</w:t>
      </w:r>
      <w:r>
        <w:t>漢書</w:t>
      </w:r>
      <w:r>
        <w:rPr>
          <w:rFonts w:hint="eastAsia" w:eastAsia="宋体"/>
          <w:lang w:eastAsia="zh-CN"/>
        </w:rPr>
        <w:t>•</w:t>
      </w:r>
      <w:r>
        <w:t>哀帝紀</w:t>
      </w:r>
      <w:r>
        <w:rPr>
          <w:rFonts w:hint="eastAsia" w:eastAsia="宋体"/>
          <w:lang w:eastAsia="zh-CN"/>
        </w:rPr>
        <w:t>》</w:t>
      </w:r>
      <w:r>
        <w:t>：</w:t>
      </w:r>
      <w:r>
        <w:rPr>
          <w:rFonts w:hint="eastAsia" w:eastAsia="宋体"/>
          <w:lang w:eastAsia="zh-CN"/>
        </w:rPr>
        <w:t>“</w:t>
      </w:r>
      <w:r>
        <w:t>田非冢塋，皆以賦貧民。</w:t>
      </w:r>
      <w:r>
        <w:rPr>
          <w:rFonts w:hint="eastAsia" w:eastAsia="宋体"/>
          <w:lang w:eastAsia="zh-CN"/>
        </w:rPr>
        <w:t>”</w:t>
      </w:r>
    </w:p>
    <w:p w14:paraId="62F491B0">
      <w:pPr>
        <w:rPr>
          <w:rFonts w:hint="eastAsia" w:eastAsia="宋体"/>
          <w:lang w:eastAsia="zh-CN"/>
        </w:rPr>
      </w:pPr>
      <w:r>
        <w:t>厓也。注加墨籤云孟康注</w:t>
      </w:r>
      <w:r>
        <w:rPr>
          <w:rFonts w:hint="eastAsia" w:eastAsia="宋体"/>
          <w:lang w:eastAsia="zh-CN"/>
        </w:rPr>
        <w:t>《</w:t>
      </w:r>
      <w:r>
        <w:t>漢書</w:t>
      </w:r>
      <w:r>
        <w:rPr>
          <w:rFonts w:hint="eastAsia" w:eastAsia="宋体"/>
          <w:lang w:eastAsia="zh-CN"/>
        </w:rPr>
        <w:t>•</w:t>
      </w:r>
      <w:r>
        <w:t>司馬相如傳</w:t>
      </w:r>
      <w:r>
        <w:rPr>
          <w:rFonts w:hint="eastAsia" w:eastAsia="宋体"/>
          <w:lang w:eastAsia="zh-CN"/>
        </w:rPr>
        <w:t>》</w:t>
      </w:r>
      <w:r>
        <w:t>云：</w:t>
      </w:r>
      <w:r>
        <w:rPr>
          <w:rFonts w:hint="eastAsia" w:eastAsia="宋体"/>
          <w:lang w:eastAsia="zh-CN"/>
        </w:rPr>
        <w:t>“</w:t>
      </w:r>
      <w:r>
        <w:t>厓，廉也。</w:t>
      </w:r>
      <w:r>
        <w:rPr>
          <w:rFonts w:hint="eastAsia" w:eastAsia="宋体"/>
          <w:lang w:eastAsia="zh-CN"/>
        </w:rPr>
        <w:t>”</w:t>
      </w:r>
    </w:p>
    <w:p w14:paraId="57B70EC8">
      <w:r>
        <w:t>嶰豀，谷也。注加墨籤云：伶倫目大夏之西，乃之阮隃之隂，取竹於嶰谿之谷</w:t>
      </w:r>
    </w:p>
    <w:p w14:paraId="5E236B71">
      <w:pPr>
        <w:rPr>
          <w:rFonts w:hint="eastAsia" w:eastAsia="宋体"/>
          <w:lang w:eastAsia="zh-CN"/>
        </w:rPr>
      </w:pPr>
      <w:r>
        <w:rPr>
          <w:rFonts w:hint="eastAsia" w:eastAsia="宋体"/>
          <w:lang w:eastAsia="zh-CN"/>
        </w:rPr>
        <w:t>《</w:t>
      </w:r>
      <w:r>
        <w:t>釋水</w:t>
      </w:r>
      <w:r>
        <w:rPr>
          <w:rFonts w:hint="eastAsia" w:eastAsia="宋体"/>
          <w:lang w:eastAsia="zh-CN"/>
        </w:rPr>
        <w:t>》</w:t>
      </w:r>
    </w:p>
    <w:p w14:paraId="30E4C4C1">
      <w:r>
        <w:t>瀍，理也。注加墨籤云：</w:t>
      </w:r>
      <w:r>
        <w:rPr>
          <w:rFonts w:hint="eastAsia" w:eastAsia="宋体"/>
          <w:lang w:eastAsia="zh-CN"/>
        </w:rPr>
        <w:t>“</w:t>
      </w:r>
      <w:r>
        <w:t>胡取禾三百廛兮？</w:t>
      </w:r>
      <w:r>
        <w:rPr>
          <w:rFonts w:hint="eastAsia" w:eastAsia="宋体"/>
          <w:lang w:eastAsia="zh-CN"/>
        </w:rPr>
        <w:t>”“</w:t>
      </w:r>
      <w:r>
        <w:t>廛</w:t>
      </w:r>
      <w:r>
        <w:rPr>
          <w:rFonts w:hint="eastAsia" w:eastAsia="宋体"/>
          <w:lang w:eastAsia="zh-CN"/>
        </w:rPr>
        <w:t>”</w:t>
      </w:r>
      <w:r>
        <w:t>本亦作</w:t>
      </w:r>
      <w:r>
        <w:rPr>
          <w:rFonts w:hint="eastAsia" w:eastAsia="宋体"/>
          <w:lang w:eastAsia="zh-CN"/>
        </w:rPr>
        <w:t>“</w:t>
      </w:r>
      <w:r>
        <w:t>㙻</w:t>
      </w:r>
      <w:r>
        <w:rPr>
          <w:rFonts w:hint="eastAsia" w:eastAsia="宋体"/>
          <w:lang w:eastAsia="zh-CN"/>
        </w:rPr>
        <w:t>”</w:t>
      </w:r>
      <w:r>
        <w:t>。</w:t>
      </w:r>
      <w:r>
        <w:rPr>
          <w:rFonts w:hint="eastAsia" w:eastAsia="宋体"/>
          <w:lang w:eastAsia="zh-CN"/>
        </w:rPr>
        <w:t>《</w:t>
      </w:r>
      <w:r>
        <w:t>管子。</w:t>
      </w:r>
      <w:r>
        <w:rPr>
          <w:rFonts w:hint="eastAsia" w:eastAsia="宋体"/>
          <w:lang w:eastAsia="zh-CN"/>
        </w:rPr>
        <w:t>（</w:t>
      </w:r>
      <w:r>
        <w:t>心</w:t>
      </w:r>
      <w:r>
        <w:rPr>
          <w:rFonts w:hint="eastAsia" w:eastAsia="宋体"/>
          <w:lang w:eastAsia="zh-CN"/>
        </w:rPr>
        <w:t>）【</w:t>
      </w:r>
      <w:r>
        <w:t>小</w:t>
      </w:r>
      <w:r>
        <w:rPr>
          <w:rFonts w:hint="eastAsia" w:eastAsia="宋体"/>
          <w:lang w:eastAsia="zh-CN"/>
        </w:rPr>
        <w:t>】</w:t>
      </w:r>
      <w:r>
        <w:t>匡</w:t>
      </w:r>
      <w:r>
        <w:rPr>
          <w:rFonts w:hint="eastAsia" w:eastAsia="宋体"/>
          <w:lang w:eastAsia="zh-CN"/>
        </w:rPr>
        <w:t>》</w:t>
      </w:r>
      <w:r>
        <w:t>篇：</w:t>
      </w:r>
      <w:r>
        <w:rPr>
          <w:rFonts w:hint="eastAsia" w:eastAsia="宋体"/>
          <w:lang w:eastAsia="zh-CN"/>
        </w:rPr>
        <w:t>“</w:t>
      </w:r>
      <w:r>
        <w:t>壥</w:t>
      </w:r>
    </w:p>
    <w:p w14:paraId="150AE630">
      <w:pPr>
        <w:rPr>
          <w:rFonts w:hint="eastAsia" w:eastAsia="宋体"/>
          <w:lang w:eastAsia="zh-CN"/>
        </w:rPr>
      </w:pPr>
      <w:r>
        <w:t>而不税。</w:t>
      </w:r>
      <w:r>
        <w:rPr>
          <w:rFonts w:hint="eastAsia" w:eastAsia="宋体"/>
          <w:lang w:eastAsia="zh-CN"/>
        </w:rPr>
        <w:t>”《</w:t>
      </w:r>
      <w:r>
        <w:t>干禄字書</w:t>
      </w:r>
      <w:r>
        <w:rPr>
          <w:rFonts w:hint="eastAsia" w:eastAsia="宋体"/>
          <w:lang w:eastAsia="zh-CN"/>
        </w:rPr>
        <w:t>》</w:t>
      </w:r>
      <w:r>
        <w:t>：</w:t>
      </w:r>
      <w:r>
        <w:rPr>
          <w:rFonts w:hint="eastAsia" w:eastAsia="宋体"/>
          <w:lang w:eastAsia="zh-CN"/>
        </w:rPr>
        <w:t>“</w:t>
      </w:r>
      <w:r>
        <w:t>廛，通作㢆。</w:t>
      </w:r>
      <w:r>
        <w:rPr>
          <w:rFonts w:hint="eastAsia" w:eastAsia="宋体"/>
          <w:lang w:eastAsia="zh-CN"/>
        </w:rPr>
        <w:t>”</w:t>
      </w:r>
    </w:p>
    <w:p w14:paraId="679A3109">
      <w:r>
        <w:t>波也。注加墨籤云</w:t>
      </w:r>
      <w:r>
        <w:rPr>
          <w:rFonts w:hint="eastAsia" w:eastAsia="宋体"/>
          <w:lang w:eastAsia="zh-CN"/>
        </w:rPr>
        <w:t>“</w:t>
      </w:r>
      <w:r>
        <w:t>波者涌起。</w:t>
      </w:r>
      <w:r>
        <w:rPr>
          <w:rFonts w:hint="eastAsia" w:eastAsia="宋体"/>
          <w:lang w:eastAsia="zh-CN"/>
        </w:rPr>
        <w:t>”《</w:t>
      </w:r>
      <w:r>
        <w:t>人間訓</w:t>
      </w:r>
      <w:r>
        <w:rPr>
          <w:rFonts w:hint="eastAsia" w:eastAsia="宋体"/>
          <w:lang w:eastAsia="zh-CN"/>
        </w:rPr>
        <w:t>》</w:t>
      </w:r>
      <w:r>
        <w:t>注</w:t>
      </w:r>
      <w:r>
        <w:rPr>
          <w:rFonts w:hint="eastAsia" w:eastAsia="宋体"/>
          <w:lang w:eastAsia="zh-CN"/>
        </w:rPr>
        <w:t>《</w:t>
      </w:r>
      <w:r>
        <w:t>西京賦</w:t>
      </w:r>
      <w:r>
        <w:rPr>
          <w:rFonts w:hint="eastAsia" w:eastAsia="宋体"/>
          <w:lang w:eastAsia="zh-CN"/>
        </w:rPr>
        <w:t>》</w:t>
      </w:r>
      <w:r>
        <w:t>：</w:t>
      </w:r>
      <w:r>
        <w:rPr>
          <w:rFonts w:hint="eastAsia" w:eastAsia="宋体"/>
          <w:lang w:eastAsia="zh-CN"/>
        </w:rPr>
        <w:t>“</w:t>
      </w:r>
      <w:r>
        <w:t>河渭爲之波盪。</w:t>
      </w:r>
    </w:p>
    <w:p w14:paraId="5ADDA19C">
      <w:r>
        <w:t>【第432页】</w:t>
      </w:r>
    </w:p>
    <w:p w14:paraId="7F7FA5C6">
      <w:r>
        <w:t>舶，舟也。注加墨籤云：</w:t>
      </w:r>
      <w:r>
        <w:rPr>
          <w:rFonts w:hint="eastAsia" w:eastAsia="宋体"/>
          <w:lang w:eastAsia="zh-CN"/>
        </w:rPr>
        <w:t>《</w:t>
      </w:r>
      <w:r>
        <w:t>華陽國志</w:t>
      </w:r>
      <w:r>
        <w:rPr>
          <w:rFonts w:hint="eastAsia" w:eastAsia="宋体"/>
          <w:lang w:eastAsia="zh-CN"/>
        </w:rPr>
        <w:t>》</w:t>
      </w:r>
      <w:r>
        <w:t>：</w:t>
      </w:r>
      <w:r>
        <w:rPr>
          <w:rFonts w:hint="eastAsia" w:eastAsia="宋体"/>
          <w:lang w:eastAsia="zh-CN"/>
        </w:rPr>
        <w:t>“</w:t>
      </w:r>
      <w:r>
        <w:t>周赧王七年，司馬錯率巴蜀衆十萬，大舶船萬艘，浮江</w:t>
      </w:r>
    </w:p>
    <w:p w14:paraId="19579E90">
      <w:pPr>
        <w:rPr>
          <w:rFonts w:hint="eastAsia" w:eastAsia="宋体"/>
          <w:lang w:eastAsia="zh-CN"/>
        </w:rPr>
      </w:pPr>
      <w:r>
        <w:t>伐楚。</w:t>
      </w:r>
      <w:r>
        <w:rPr>
          <w:rFonts w:hint="eastAsia" w:eastAsia="宋体"/>
          <w:lang w:eastAsia="zh-CN"/>
        </w:rPr>
        <w:t>”</w:t>
      </w:r>
    </w:p>
    <w:p w14:paraId="4443E042">
      <w:r>
        <w:t>卷第十上</w:t>
      </w:r>
    </w:p>
    <w:p w14:paraId="64768929">
      <w:pPr>
        <w:rPr>
          <w:rFonts w:hint="eastAsia" w:eastAsia="宋体"/>
          <w:lang w:eastAsia="zh-CN"/>
        </w:rPr>
      </w:pPr>
      <w:r>
        <w:rPr>
          <w:rFonts w:hint="eastAsia" w:eastAsia="宋体"/>
          <w:lang w:eastAsia="zh-CN"/>
        </w:rPr>
        <w:t>《</w:t>
      </w:r>
      <w:r>
        <w:t>釋草</w:t>
      </w:r>
      <w:r>
        <w:rPr>
          <w:rFonts w:hint="eastAsia" w:eastAsia="宋体"/>
          <w:lang w:eastAsia="zh-CN"/>
        </w:rPr>
        <w:t>》</w:t>
      </w:r>
    </w:p>
    <w:p w14:paraId="6A9E92F5">
      <w:r>
        <w:t>蒼耳，枲耳也。注加墨籤云：</w:t>
      </w:r>
      <w:r>
        <w:rPr>
          <w:rFonts w:hint="eastAsia" w:eastAsia="宋体"/>
          <w:lang w:eastAsia="zh-CN"/>
        </w:rPr>
        <w:t>《</w:t>
      </w:r>
      <w:r>
        <w:t>金匱要略</w:t>
      </w:r>
      <w:r>
        <w:rPr>
          <w:rFonts w:hint="eastAsia" w:eastAsia="宋体"/>
          <w:lang w:eastAsia="zh-CN"/>
        </w:rPr>
        <w:t>》</w:t>
      </w:r>
      <w:r>
        <w:t>云：</w:t>
      </w:r>
      <w:r>
        <w:rPr>
          <w:rFonts w:hint="eastAsia" w:eastAsia="宋体"/>
          <w:lang w:eastAsia="zh-CN"/>
        </w:rPr>
        <w:t>“</w:t>
      </w:r>
      <w:r>
        <w:t>飲酒，食生蒼耳，令人心痛。</w:t>
      </w:r>
      <w:r>
        <w:rPr>
          <w:rFonts w:hint="eastAsia" w:eastAsia="宋体"/>
          <w:lang w:eastAsia="zh-CN"/>
        </w:rPr>
        <w:t>”</w:t>
      </w:r>
      <w:r>
        <w:t>今順天人皆謂之</w:t>
      </w:r>
    </w:p>
    <w:p w14:paraId="4FEC75C2">
      <w:r>
        <w:t>蒼耳。</w:t>
      </w:r>
    </w:p>
    <w:p w14:paraId="207DA553">
      <w:pPr>
        <w:rPr>
          <w:rFonts w:hint="eastAsia" w:eastAsia="宋体"/>
          <w:lang w:eastAsia="zh-CN"/>
        </w:rPr>
      </w:pPr>
      <w:r>
        <w:t>女菀也。注加墨籤云：</w:t>
      </w:r>
      <w:r>
        <w:rPr>
          <w:rFonts w:hint="eastAsia" w:eastAsia="宋体"/>
          <w:lang w:eastAsia="zh-CN"/>
        </w:rPr>
        <w:t>“</w:t>
      </w:r>
      <w:r>
        <w:t>菀</w:t>
      </w:r>
      <w:r>
        <w:rPr>
          <w:rFonts w:hint="eastAsia" w:eastAsia="宋体"/>
          <w:lang w:eastAsia="zh-CN"/>
        </w:rPr>
        <w:t>”</w:t>
      </w:r>
      <w:r>
        <w:t>通作</w:t>
      </w:r>
      <w:r>
        <w:rPr>
          <w:rFonts w:hint="eastAsia" w:eastAsia="宋体"/>
          <w:lang w:eastAsia="zh-CN"/>
        </w:rPr>
        <w:t>“</w:t>
      </w:r>
      <w:r>
        <w:t>宛</w:t>
      </w:r>
      <w:r>
        <w:rPr>
          <w:rFonts w:hint="eastAsia" w:eastAsia="宋体"/>
          <w:lang w:eastAsia="zh-CN"/>
        </w:rPr>
        <w:t>”</w:t>
      </w:r>
      <w:r>
        <w:t>。</w:t>
      </w:r>
      <w:r>
        <w:rPr>
          <w:rFonts w:hint="eastAsia" w:eastAsia="宋体"/>
          <w:lang w:eastAsia="zh-CN"/>
        </w:rPr>
        <w:t>《</w:t>
      </w:r>
      <w:r>
        <w:t>魏志</w:t>
      </w:r>
      <w:r>
        <w:rPr>
          <w:rFonts w:hint="eastAsia" w:eastAsia="宋体"/>
          <w:lang w:eastAsia="zh-CN"/>
        </w:rPr>
        <w:t>•</w:t>
      </w:r>
      <w:r>
        <w:t>華佗傳</w:t>
      </w:r>
      <w:r>
        <w:rPr>
          <w:rFonts w:hint="eastAsia" w:eastAsia="宋体"/>
          <w:lang w:eastAsia="zh-CN"/>
        </w:rPr>
        <w:t>》</w:t>
      </w:r>
      <w:r>
        <w:t>：</w:t>
      </w:r>
      <w:r>
        <w:rPr>
          <w:rFonts w:hint="eastAsia" w:eastAsia="宋体"/>
          <w:lang w:eastAsia="zh-CN"/>
        </w:rPr>
        <w:t>“</w:t>
      </w:r>
      <w:r>
        <w:t>有四物，女宛丸。</w:t>
      </w:r>
      <w:r>
        <w:rPr>
          <w:rFonts w:hint="eastAsia" w:eastAsia="宋体"/>
          <w:lang w:eastAsia="zh-CN"/>
        </w:rPr>
        <w:t>”</w:t>
      </w:r>
    </w:p>
    <w:p w14:paraId="0CE4E8E1">
      <w:r>
        <w:t>土瓜，芴也。注加墨籤云：</w:t>
      </w:r>
      <w:r>
        <w:rPr>
          <w:rFonts w:hint="eastAsia" w:eastAsia="宋体"/>
          <w:lang w:eastAsia="zh-CN"/>
        </w:rPr>
        <w:t>《</w:t>
      </w:r>
      <w:r>
        <w:t>金匱要略</w:t>
      </w:r>
      <w:r>
        <w:rPr>
          <w:rFonts w:hint="eastAsia" w:eastAsia="宋体"/>
          <w:lang w:eastAsia="zh-CN"/>
        </w:rPr>
        <w:t>》</w:t>
      </w:r>
      <w:r>
        <w:t>有土瓜根散。</w:t>
      </w:r>
    </w:p>
    <w:p w14:paraId="55E8C00D">
      <w:r>
        <w:t>稻穰謂之稈。注加墨籤云：墐塗，塗有穰草也。</w:t>
      </w:r>
      <w:r>
        <w:rPr>
          <w:rFonts w:hint="eastAsia" w:eastAsia="宋体"/>
          <w:lang w:eastAsia="zh-CN"/>
        </w:rPr>
        <w:t>《</w:t>
      </w:r>
      <w:r>
        <w:t>金匱要略</w:t>
      </w:r>
      <w:r>
        <w:rPr>
          <w:rFonts w:hint="eastAsia" w:eastAsia="宋体"/>
          <w:lang w:eastAsia="zh-CN"/>
        </w:rPr>
        <w:t>》</w:t>
      </w:r>
      <w:r>
        <w:t>云：</w:t>
      </w:r>
      <w:r>
        <w:rPr>
          <w:rFonts w:hint="eastAsia" w:eastAsia="宋体"/>
          <w:lang w:eastAsia="zh-CN"/>
        </w:rPr>
        <w:t>“</w:t>
      </w:r>
      <w:r>
        <w:t>飲酒，食猪肉，卧秫稻穰中，則</w:t>
      </w:r>
    </w:p>
    <w:p w14:paraId="2C6DDAB6">
      <w:pPr>
        <w:rPr>
          <w:rFonts w:hint="eastAsia" w:eastAsia="宋体"/>
          <w:lang w:eastAsia="zh-CN"/>
        </w:rPr>
      </w:pPr>
      <w:r>
        <w:t>發黄。</w:t>
      </w:r>
      <w:r>
        <w:rPr>
          <w:rFonts w:hint="eastAsia" w:eastAsia="宋体"/>
          <w:lang w:eastAsia="zh-CN"/>
        </w:rPr>
        <w:t>”</w:t>
      </w:r>
    </w:p>
    <w:p w14:paraId="45349F81">
      <w:r>
        <w:t>蕪菁也。注加墨籤云：世所云蔓菁者，今始見之，其根葉皆似蘿蔔。但蘿蔔根長，其味辛；蔓</w:t>
      </w:r>
    </w:p>
    <w:p w14:paraId="4F7E0BFD">
      <w:r>
        <w:t>根圓，其味甘。蘿蔔葉小而四布，蔓菁葉大而上竦。夏秋閒發芽，至春抽臺，花小而黄，子如蘿蔔而小</w:t>
      </w:r>
    </w:p>
    <w:p w14:paraId="4CB05D64">
      <w:r>
        <w:t>至結子時，根即枯朽，而不可食。故</w:t>
      </w:r>
      <w:r>
        <w:rPr>
          <w:rFonts w:hint="eastAsia" w:eastAsia="宋体"/>
          <w:lang w:eastAsia="zh-CN"/>
        </w:rPr>
        <w:t>《</w:t>
      </w:r>
      <w:r>
        <w:t>詩</w:t>
      </w:r>
      <w:r>
        <w:rPr>
          <w:rFonts w:hint="eastAsia" w:eastAsia="宋体"/>
          <w:lang w:eastAsia="zh-CN"/>
        </w:rPr>
        <w:t>》</w:t>
      </w:r>
      <w:r>
        <w:t>言</w:t>
      </w:r>
      <w:r>
        <w:rPr>
          <w:rFonts w:hint="eastAsia" w:eastAsia="宋体"/>
          <w:lang w:eastAsia="zh-CN"/>
        </w:rPr>
        <w:t>“</w:t>
      </w:r>
      <w:r>
        <w:t>采葑采菲，無以下體</w:t>
      </w:r>
      <w:r>
        <w:rPr>
          <w:rFonts w:hint="eastAsia" w:eastAsia="宋体"/>
          <w:lang w:eastAsia="zh-CN"/>
        </w:rPr>
        <w:t>”</w:t>
      </w:r>
      <w:r>
        <w:t>也。其根葉花亦與芥相似，故又有大</w:t>
      </w:r>
    </w:p>
    <w:p w14:paraId="461D27C9">
      <w:r>
        <w:t>芥之名，固安人皆謂之蔓菁，聲如蠻。蔓菁、蘿蔔、芥菜、白菜，皆以六月下穜。諺云：頭伏蘿蔔二伏</w:t>
      </w:r>
    </w:p>
    <w:p w14:paraId="32E2DE56">
      <w:r>
        <w:t>菜，三伏種蕎麥。莫代反。</w:t>
      </w:r>
    </w:p>
    <w:p w14:paraId="5A235AEE">
      <w:r>
        <w:t>狼毒也。注加墨籤云：</w:t>
      </w:r>
      <w:r>
        <w:rPr>
          <w:rFonts w:hint="eastAsia" w:eastAsia="宋体"/>
          <w:lang w:eastAsia="zh-CN"/>
        </w:rPr>
        <w:t>《</w:t>
      </w:r>
      <w:r>
        <w:t>文選</w:t>
      </w:r>
      <w:r>
        <w:rPr>
          <w:rFonts w:hint="eastAsia" w:eastAsia="宋体"/>
          <w:lang w:eastAsia="zh-CN"/>
        </w:rPr>
        <w:t>•</w:t>
      </w:r>
      <w:r>
        <w:t>陳琳︿爲袁紹檄豫州</w:t>
      </w:r>
      <w:r>
        <w:rPr>
          <w:rFonts w:hint="eastAsia" w:eastAsia="宋体"/>
          <w:lang w:eastAsia="zh-CN"/>
        </w:rPr>
        <w:t>》》</w:t>
      </w:r>
      <w:r>
        <w:t>注引</w:t>
      </w:r>
      <w:r>
        <w:rPr>
          <w:rFonts w:hint="eastAsia" w:eastAsia="宋体"/>
          <w:lang w:eastAsia="zh-CN"/>
        </w:rPr>
        <w:t>《</w:t>
      </w:r>
      <w:r>
        <w:t>漢書</w:t>
      </w:r>
      <w:r>
        <w:rPr>
          <w:rFonts w:hint="eastAsia" w:eastAsia="宋体"/>
          <w:lang w:eastAsia="zh-CN"/>
        </w:rPr>
        <w:t>》</w:t>
      </w:r>
      <w:r>
        <w:t>：</w:t>
      </w:r>
      <w:r>
        <w:rPr>
          <w:rFonts w:hint="eastAsia" w:eastAsia="宋体"/>
          <w:lang w:eastAsia="zh-CN"/>
        </w:rPr>
        <w:t>“</w:t>
      </w:r>
      <w:r>
        <w:t>誅翟義，夷滅三族，皆至</w:t>
      </w:r>
    </w:p>
    <w:p w14:paraId="25921986">
      <w:r>
        <w:t>同坑，以五毒參并葬之。</w:t>
      </w:r>
      <w:r>
        <w:rPr>
          <w:rFonts w:hint="eastAsia" w:eastAsia="宋体"/>
          <w:lang w:eastAsia="zh-CN"/>
        </w:rPr>
        <w:t>”</w:t>
      </w:r>
      <w:r>
        <w:t>如淳曰：</w:t>
      </w:r>
      <w:r>
        <w:rPr>
          <w:rFonts w:hint="eastAsia" w:eastAsia="宋体"/>
          <w:lang w:eastAsia="zh-CN"/>
        </w:rPr>
        <w:t>“</w:t>
      </w:r>
      <w:r>
        <w:t>野葛狼毒之屬。</w:t>
      </w:r>
      <w:r>
        <w:rPr>
          <w:rFonts w:hint="eastAsia" w:eastAsia="宋体"/>
          <w:lang w:eastAsia="zh-CN"/>
        </w:rPr>
        <w:t>”《</w:t>
      </w:r>
      <w:r>
        <w:t>漢書</w:t>
      </w:r>
      <w:r>
        <w:rPr>
          <w:rFonts w:hint="eastAsia" w:eastAsia="宋体"/>
          <w:lang w:eastAsia="zh-CN"/>
        </w:rPr>
        <w:t>•</w:t>
      </w:r>
      <w:r>
        <w:t>翟方進傳</w:t>
      </w:r>
      <w:r>
        <w:rPr>
          <w:rFonts w:hint="eastAsia" w:eastAsia="宋体"/>
          <w:lang w:eastAsia="zh-CN"/>
        </w:rPr>
        <w:t>》</w:t>
      </w:r>
      <w:r>
        <w:t>：</w:t>
      </w:r>
      <w:r>
        <w:rPr>
          <w:rFonts w:hint="eastAsia" w:eastAsia="宋体"/>
          <w:lang w:eastAsia="zh-CN"/>
        </w:rPr>
        <w:t>“</w:t>
      </w:r>
      <w:r>
        <w:t>以棘五毒并葬之。</w:t>
      </w:r>
      <w:r>
        <w:rPr>
          <w:rFonts w:hint="eastAsia" w:eastAsia="宋体"/>
          <w:lang w:eastAsia="zh-CN"/>
        </w:rPr>
        <w:t>”</w:t>
      </w:r>
      <w:r>
        <w:t>如淳</w:t>
      </w:r>
    </w:p>
    <w:p w14:paraId="16E0A4D5">
      <w:r>
        <w:t>【第433页】</w:t>
      </w:r>
    </w:p>
    <w:p w14:paraId="297B7482">
      <w:pPr>
        <w:rPr>
          <w:rFonts w:hint="eastAsia" w:eastAsia="宋体"/>
          <w:lang w:eastAsia="zh-CN"/>
        </w:rPr>
      </w:pPr>
      <w:r>
        <w:t>曰：</w:t>
      </w:r>
      <w:r>
        <w:rPr>
          <w:rFonts w:hint="eastAsia" w:eastAsia="宋体"/>
          <w:lang w:eastAsia="zh-CN"/>
        </w:rPr>
        <w:t>“</w:t>
      </w:r>
      <w:r>
        <w:t>野葛狼毒之屬也。</w:t>
      </w:r>
      <w:r>
        <w:rPr>
          <w:rFonts w:hint="eastAsia" w:eastAsia="宋体"/>
          <w:lang w:eastAsia="zh-CN"/>
        </w:rPr>
        <w:t>”</w:t>
      </w:r>
    </w:p>
    <w:p w14:paraId="26FC5A0D">
      <w:r>
        <w:t>馬帚，馬第也。注加墨籤云：順天人謂馬帚爲埽帚菜</w:t>
      </w:r>
    </w:p>
    <w:p w14:paraId="1D2AE811">
      <w:pPr>
        <w:rPr>
          <w:rFonts w:hint="eastAsia" w:eastAsia="宋体"/>
          <w:lang w:eastAsia="zh-CN"/>
        </w:rPr>
      </w:pPr>
      <w:r>
        <w:t>穫，薪也。注加墨籤云</w:t>
      </w:r>
      <w:r>
        <w:rPr>
          <w:rFonts w:hint="eastAsia" w:eastAsia="宋体"/>
          <w:lang w:eastAsia="zh-CN"/>
        </w:rPr>
        <w:t>《</w:t>
      </w:r>
      <w:r>
        <w:t>干禄字書</w:t>
      </w:r>
      <w:r>
        <w:rPr>
          <w:rFonts w:hint="eastAsia" w:eastAsia="宋体"/>
          <w:lang w:eastAsia="zh-CN"/>
        </w:rPr>
        <w:t>》“</w:t>
      </w:r>
      <w:r>
        <w:t>樵，俗作藮。</w:t>
      </w:r>
      <w:r>
        <w:rPr>
          <w:rFonts w:hint="eastAsia" w:eastAsia="宋体"/>
          <w:lang w:eastAsia="zh-CN"/>
        </w:rPr>
        <w:t>”《</w:t>
      </w:r>
      <w:r>
        <w:t>桓七年公羊傳</w:t>
      </w:r>
      <w:r>
        <w:rPr>
          <w:rFonts w:hint="eastAsia" w:eastAsia="宋体"/>
          <w:lang w:eastAsia="zh-CN"/>
        </w:rPr>
        <w:t>》</w:t>
      </w:r>
      <w:r>
        <w:t>：</w:t>
      </w:r>
      <w:r>
        <w:rPr>
          <w:rFonts w:hint="eastAsia" w:eastAsia="宋体"/>
          <w:lang w:eastAsia="zh-CN"/>
        </w:rPr>
        <w:t>“</w:t>
      </w:r>
      <w:r>
        <w:t>焚之者何？樵之也。</w:t>
      </w:r>
      <w:r>
        <w:rPr>
          <w:rFonts w:hint="eastAsia" w:eastAsia="宋体"/>
          <w:lang w:eastAsia="zh-CN"/>
        </w:rPr>
        <w:t>”</w:t>
      </w:r>
    </w:p>
    <w:p w14:paraId="5A1D7C66">
      <w:pPr>
        <w:rPr>
          <w:rFonts w:hint="eastAsia" w:eastAsia="宋体"/>
          <w:lang w:eastAsia="zh-CN"/>
        </w:rPr>
      </w:pPr>
      <w:r>
        <w:t>注：</w:t>
      </w:r>
      <w:r>
        <w:rPr>
          <w:rFonts w:hint="eastAsia" w:eastAsia="宋体"/>
          <w:lang w:eastAsia="zh-CN"/>
        </w:rPr>
        <w:t>“</w:t>
      </w:r>
      <w:r>
        <w:t>樵，薪也。以樵燒之，故因謂之樵之。</w:t>
      </w:r>
      <w:r>
        <w:rPr>
          <w:rFonts w:hint="eastAsia" w:eastAsia="宋体"/>
          <w:lang w:eastAsia="zh-CN"/>
        </w:rPr>
        <w:t>”</w:t>
      </w:r>
    </w:p>
    <w:p w14:paraId="48CA2D1C">
      <w:r>
        <w:t>橡，</w:t>
      </w:r>
      <w:r>
        <w:rPr>
          <w:rFonts w:hint="eastAsia" w:eastAsia="宋体"/>
          <w:lang w:eastAsia="zh-CN"/>
        </w:rPr>
        <w:t>（</w:t>
      </w:r>
      <w:r>
        <w:t>柔</w:t>
      </w:r>
      <w:r>
        <w:rPr>
          <w:rFonts w:hint="eastAsia" w:eastAsia="宋体"/>
          <w:lang w:eastAsia="zh-CN"/>
        </w:rPr>
        <w:t>）【</w:t>
      </w:r>
      <w:r>
        <w:t>柔</w:t>
      </w:r>
      <w:r>
        <w:rPr>
          <w:rFonts w:hint="eastAsia" w:eastAsia="宋体"/>
          <w:lang w:eastAsia="zh-CN"/>
        </w:rPr>
        <w:t>】</w:t>
      </w:r>
      <w:r>
        <w:t>也。注加墨籤云：</w:t>
      </w:r>
      <w:r>
        <w:rPr>
          <w:rFonts w:hint="eastAsia" w:eastAsia="宋体"/>
          <w:lang w:eastAsia="zh-CN"/>
        </w:rPr>
        <w:t>“</w:t>
      </w:r>
      <w:r>
        <w:t>上劉輪軸，下采杼栗。</w:t>
      </w:r>
      <w:r>
        <w:rPr>
          <w:rFonts w:hint="eastAsia" w:eastAsia="宋体"/>
          <w:lang w:eastAsia="zh-CN"/>
        </w:rPr>
        <w:t>”《</w:t>
      </w:r>
      <w:r>
        <w:t>管子。輕重</w:t>
      </w:r>
      <w:r>
        <w:rPr>
          <w:rFonts w:hint="eastAsia" w:eastAsia="宋体"/>
          <w:lang w:eastAsia="zh-CN"/>
        </w:rPr>
        <w:t>》</w:t>
      </w:r>
      <w:r>
        <w:t>篇</w:t>
      </w:r>
    </w:p>
    <w:p w14:paraId="4BCAA195">
      <w:r>
        <w:t>重皮，厚朴也。注加墨籤云：朴之言附也。</w:t>
      </w:r>
      <w:r>
        <w:rPr>
          <w:rFonts w:hint="eastAsia" w:eastAsia="宋体"/>
          <w:lang w:eastAsia="zh-CN"/>
        </w:rPr>
        <w:t>《</w:t>
      </w:r>
      <w:r>
        <w:t>史記。惠景間侯者年表</w:t>
      </w:r>
      <w:r>
        <w:rPr>
          <w:rFonts w:hint="eastAsia" w:eastAsia="宋体"/>
          <w:lang w:eastAsia="zh-CN"/>
        </w:rPr>
        <w:t>》</w:t>
      </w:r>
      <w:r>
        <w:t>：</w:t>
      </w:r>
      <w:r>
        <w:rPr>
          <w:rFonts w:hint="eastAsia" w:eastAsia="宋体"/>
          <w:lang w:eastAsia="zh-CN"/>
        </w:rPr>
        <w:t>“</w:t>
      </w:r>
      <w:r>
        <w:t>諸矦子弟若肺附。</w:t>
      </w:r>
      <w:r>
        <w:rPr>
          <w:rFonts w:hint="eastAsia" w:eastAsia="宋体"/>
          <w:lang w:eastAsia="zh-CN"/>
        </w:rPr>
        <w:t>”</w:t>
      </w:r>
      <w:r>
        <w:t>索</w:t>
      </w:r>
    </w:p>
    <w:p w14:paraId="6B1506DB">
      <w:pPr>
        <w:rPr>
          <w:rFonts w:hint="eastAsia" w:eastAsia="宋体"/>
          <w:lang w:eastAsia="zh-CN"/>
        </w:rPr>
      </w:pPr>
      <w:r>
        <w:t>隱：</w:t>
      </w:r>
      <w:r>
        <w:rPr>
          <w:rFonts w:hint="eastAsia" w:eastAsia="宋体"/>
          <w:lang w:eastAsia="zh-CN"/>
        </w:rPr>
        <w:t>“</w:t>
      </w:r>
      <w:r>
        <w:t>附，木皮也。</w:t>
      </w:r>
      <w:r>
        <w:rPr>
          <w:rFonts w:hint="eastAsia" w:eastAsia="宋体"/>
          <w:lang w:eastAsia="zh-CN"/>
        </w:rPr>
        <w:t>”</w:t>
      </w:r>
    </w:p>
    <w:p w14:paraId="34F422E5">
      <w:r>
        <w:rPr>
          <w:rFonts w:hint="eastAsia" w:eastAsia="宋体"/>
          <w:lang w:eastAsia="zh-CN"/>
        </w:rPr>
        <w:t>《</w:t>
      </w:r>
      <w:r>
        <w:t>︿大戴禮記﹀補注</w:t>
      </w:r>
      <w:r>
        <w:rPr>
          <w:rFonts w:hint="eastAsia" w:eastAsia="宋体"/>
          <w:lang w:eastAsia="zh-CN"/>
        </w:rPr>
        <w:t>》</w:t>
      </w:r>
      <w:r>
        <w:t>批校語</w:t>
      </w:r>
    </w:p>
    <w:p w14:paraId="453897F4">
      <w:r>
        <w:t>卷二</w:t>
      </w:r>
    </w:p>
    <w:p w14:paraId="3CB0C5AE">
      <w:pPr>
        <w:rPr>
          <w:rFonts w:hint="eastAsia" w:eastAsia="宋体"/>
          <w:lang w:eastAsia="zh-CN"/>
        </w:rPr>
      </w:pPr>
      <w:r>
        <w:rPr>
          <w:rFonts w:hint="eastAsia" w:eastAsia="宋体"/>
          <w:lang w:eastAsia="zh-CN"/>
        </w:rPr>
        <w:t>《</w:t>
      </w:r>
      <w:r>
        <w:t>夏小正</w:t>
      </w:r>
      <w:r>
        <w:rPr>
          <w:rFonts w:hint="eastAsia" w:eastAsia="宋体"/>
          <w:lang w:eastAsia="zh-CN"/>
        </w:rPr>
        <w:t>》</w:t>
      </w:r>
    </w:p>
    <w:p w14:paraId="7FF85F7B">
      <w:r>
        <w:t>十有二月。</w:t>
      </w:r>
    </w:p>
    <w:p w14:paraId="4E303704">
      <w:r>
        <w:t>鄭注</w:t>
      </w:r>
      <w:r>
        <w:rPr>
          <w:rFonts w:hint="eastAsia" w:eastAsia="宋体"/>
          <w:lang w:eastAsia="zh-CN"/>
        </w:rPr>
        <w:t>《</w:t>
      </w:r>
      <w:r>
        <w:t>易乾鑿度</w:t>
      </w:r>
      <w:r>
        <w:rPr>
          <w:rFonts w:hint="eastAsia" w:eastAsia="宋体"/>
          <w:lang w:eastAsia="zh-CN"/>
        </w:rPr>
        <w:t>》</w:t>
      </w:r>
      <w:r>
        <w:t>引</w:t>
      </w:r>
      <w:r>
        <w:rPr>
          <w:rFonts w:hint="eastAsia" w:eastAsia="宋体"/>
          <w:lang w:eastAsia="zh-CN"/>
        </w:rPr>
        <w:t>《</w:t>
      </w:r>
      <w:r>
        <w:t>夏小正</w:t>
      </w:r>
      <w:r>
        <w:rPr>
          <w:rFonts w:hint="eastAsia" w:eastAsia="宋体"/>
          <w:lang w:eastAsia="zh-CN"/>
        </w:rPr>
        <w:t>》“</w:t>
      </w:r>
      <w:r>
        <w:t>十二月鷄始乳</w:t>
      </w:r>
      <w:r>
        <w:rPr>
          <w:rFonts w:hint="eastAsia" w:eastAsia="宋体"/>
          <w:lang w:eastAsia="zh-CN"/>
        </w:rPr>
        <w:t>”</w:t>
      </w:r>
      <w:r>
        <w:t>，今本脱</w:t>
      </w:r>
    </w:p>
    <w:p w14:paraId="47CE96F4">
      <w:r>
        <w:t>【第434页】</w:t>
      </w:r>
    </w:p>
    <w:p w14:paraId="051844E5">
      <w:r>
        <w:t>卷四</w:t>
      </w:r>
    </w:p>
    <w:p w14:paraId="5DA2BFCA">
      <w:pPr>
        <w:rPr>
          <w:rFonts w:hint="eastAsia" w:eastAsia="宋体"/>
          <w:lang w:eastAsia="zh-CN"/>
        </w:rPr>
      </w:pPr>
      <w:r>
        <w:rPr>
          <w:rFonts w:hint="eastAsia" w:eastAsia="宋体"/>
          <w:lang w:eastAsia="zh-CN"/>
        </w:rPr>
        <w:t>《</w:t>
      </w:r>
      <w:r>
        <w:t>曾子立事</w:t>
      </w:r>
      <w:r>
        <w:rPr>
          <w:rFonts w:hint="eastAsia" w:eastAsia="宋体"/>
          <w:lang w:eastAsia="zh-CN"/>
        </w:rPr>
        <w:t>》</w:t>
      </w:r>
    </w:p>
    <w:p w14:paraId="4CB2AC83">
      <w:pPr>
        <w:rPr>
          <w:rFonts w:hint="eastAsia" w:eastAsia="宋体"/>
          <w:lang w:eastAsia="zh-CN"/>
        </w:rPr>
      </w:pPr>
      <w:r>
        <w:t>兩問則不行其難者，</w:t>
      </w:r>
      <w:r>
        <w:rPr>
          <w:rFonts w:hint="eastAsia" w:eastAsia="宋体"/>
          <w:lang w:eastAsia="zh-CN"/>
        </w:rPr>
        <w:t>【</w:t>
      </w:r>
      <w:r>
        <w:t>道遠日益矣</w:t>
      </w:r>
      <w:r>
        <w:rPr>
          <w:rFonts w:hint="eastAsia" w:eastAsia="宋体"/>
          <w:lang w:eastAsia="zh-CN"/>
        </w:rPr>
        <w:t>】</w:t>
      </w:r>
    </w:p>
    <w:p w14:paraId="3B47A4D6">
      <w:r>
        <w:t>此上承之詞也。王</w:t>
      </w:r>
    </w:p>
    <w:p w14:paraId="390ADE62">
      <w:r>
        <w:t>卷五</w:t>
      </w:r>
    </w:p>
    <w:p w14:paraId="2164B3FF">
      <w:pPr>
        <w:rPr>
          <w:rFonts w:hint="eastAsia" w:eastAsia="宋体"/>
          <w:lang w:eastAsia="zh-CN"/>
        </w:rPr>
      </w:pPr>
      <w:r>
        <w:rPr>
          <w:rFonts w:hint="eastAsia" w:eastAsia="宋体"/>
          <w:lang w:eastAsia="zh-CN"/>
        </w:rPr>
        <w:t>《</w:t>
      </w:r>
      <w:r>
        <w:t>曾子制言中</w:t>
      </w:r>
      <w:r>
        <w:rPr>
          <w:rFonts w:hint="eastAsia" w:eastAsia="宋体"/>
          <w:lang w:eastAsia="zh-CN"/>
        </w:rPr>
        <w:t>》</w:t>
      </w:r>
    </w:p>
    <w:p w14:paraId="7E3EB3B9">
      <w:r>
        <w:t>故君子無悒悒於貧，無勿勿於賤，無憚憚於不聞</w:t>
      </w:r>
    </w:p>
    <w:p w14:paraId="2547201C">
      <w:r>
        <w:t>勿勿，同憚憚，憂懼意。HrD</w:t>
      </w:r>
    </w:p>
    <w:p w14:paraId="3FB54122">
      <w:r>
        <w:t>舜唯</w:t>
      </w:r>
      <w:r>
        <w:rPr>
          <w:rFonts w:hint="eastAsia" w:eastAsia="宋体"/>
          <w:lang w:eastAsia="zh-CN"/>
        </w:rPr>
        <w:t>【</w:t>
      </w:r>
      <w:r>
        <w:t>以</w:t>
      </w:r>
      <w:r>
        <w:rPr>
          <w:rFonts w:hint="eastAsia" w:eastAsia="宋体"/>
          <w:lang w:eastAsia="zh-CN"/>
        </w:rPr>
        <w:t>】</w:t>
      </w:r>
      <w:r>
        <w:t>仁得之也。</w:t>
      </w:r>
    </w:p>
    <w:p w14:paraId="258F2EED">
      <w:r>
        <w:t>上文</w:t>
      </w:r>
      <w:r>
        <w:rPr>
          <w:rFonts w:hint="eastAsia" w:eastAsia="宋体"/>
          <w:lang w:eastAsia="zh-CN"/>
        </w:rPr>
        <w:t>“</w:t>
      </w:r>
      <w:r>
        <w:t>君子以仁爲貴</w:t>
      </w:r>
      <w:r>
        <w:rPr>
          <w:rFonts w:hint="eastAsia" w:eastAsia="宋体"/>
          <w:lang w:eastAsia="zh-CN"/>
        </w:rPr>
        <w:t>”</w:t>
      </w:r>
      <w:r>
        <w:t>，</w:t>
      </w:r>
      <w:r>
        <w:rPr>
          <w:rFonts w:hint="eastAsia" w:eastAsia="宋体"/>
          <w:lang w:eastAsia="zh-CN"/>
        </w:rPr>
        <w:t>《</w:t>
      </w:r>
      <w:r>
        <w:t>永樂大典</w:t>
      </w:r>
      <w:r>
        <w:rPr>
          <w:rFonts w:hint="eastAsia" w:eastAsia="宋体"/>
          <w:lang w:eastAsia="zh-CN"/>
        </w:rPr>
        <w:t>》</w:t>
      </w:r>
      <w:r>
        <w:t>脱</w:t>
      </w:r>
      <w:r>
        <w:rPr>
          <w:rFonts w:hint="eastAsia" w:eastAsia="宋体"/>
          <w:lang w:eastAsia="zh-CN"/>
        </w:rPr>
        <w:t>“</w:t>
      </w:r>
      <w:r>
        <w:t>以</w:t>
      </w:r>
      <w:r>
        <w:rPr>
          <w:rFonts w:hint="eastAsia" w:eastAsia="宋体"/>
          <w:lang w:eastAsia="zh-CN"/>
        </w:rPr>
        <w:t>”</w:t>
      </w:r>
      <w:r>
        <w:t>字。王</w:t>
      </w:r>
    </w:p>
    <w:p w14:paraId="3F873D28">
      <w:r>
        <w:rPr>
          <w:rFonts w:hint="eastAsia" w:eastAsia="宋体"/>
          <w:lang w:eastAsia="zh-CN"/>
        </w:rPr>
        <w:t>《</w:t>
      </w:r>
      <w:r>
        <w:t>注</w:t>
      </w:r>
      <w:r>
        <w:rPr>
          <w:rFonts w:hint="eastAsia" w:eastAsia="宋体"/>
          <w:lang w:eastAsia="zh-CN"/>
        </w:rPr>
        <w:t>》</w:t>
      </w:r>
      <w:r>
        <w:t>説得矯情。子</w:t>
      </w:r>
    </w:p>
    <w:p w14:paraId="520793A9">
      <w:pPr>
        <w:rPr>
          <w:rFonts w:hint="eastAsia" w:eastAsia="宋体"/>
          <w:lang w:eastAsia="zh-CN"/>
        </w:rPr>
      </w:pPr>
      <w:r>
        <w:rPr>
          <w:rFonts w:hint="eastAsia" w:eastAsia="宋体"/>
          <w:lang w:eastAsia="zh-CN"/>
        </w:rPr>
        <w:t>《</w:t>
      </w:r>
      <w:r>
        <w:t>曾子制言下</w:t>
      </w:r>
      <w:r>
        <w:rPr>
          <w:rFonts w:hint="eastAsia" w:eastAsia="宋体"/>
          <w:lang w:eastAsia="zh-CN"/>
        </w:rPr>
        <w:t>》</w:t>
      </w:r>
    </w:p>
    <w:p w14:paraId="60716B8E">
      <w:r>
        <w:t>國有道—，則</w:t>
      </w:r>
      <w:r>
        <w:rPr>
          <w:rFonts w:hint="eastAsia" w:eastAsia="宋体"/>
          <w:lang w:eastAsia="zh-CN"/>
        </w:rPr>
        <w:t>（</w:t>
      </w:r>
      <w:r>
        <w:t>突</w:t>
      </w:r>
      <w:r>
        <w:rPr>
          <w:rFonts w:hint="eastAsia" w:eastAsia="宋体"/>
          <w:lang w:eastAsia="zh-CN"/>
        </w:rPr>
        <w:t>）【</w:t>
      </w:r>
      <w:r>
        <w:t>鴪</w:t>
      </w:r>
      <w:r>
        <w:rPr>
          <w:rFonts w:hint="eastAsia" w:eastAsia="宋体"/>
          <w:lang w:eastAsia="zh-CN"/>
        </w:rPr>
        <w:t>】</w:t>
      </w:r>
      <w:r>
        <w:t>若入焉。</w:t>
      </w:r>
    </w:p>
    <w:p w14:paraId="03D9754F">
      <w:r>
        <w:t>【第435页】</w:t>
      </w:r>
    </w:p>
    <w:p w14:paraId="537B10F3">
      <w:r>
        <w:t>如此之謂義，夫有世義者</w:t>
      </w:r>
      <w:r>
        <w:rPr>
          <w:rFonts w:hint="eastAsia" w:eastAsia="宋体"/>
          <w:lang w:eastAsia="zh-CN"/>
        </w:rPr>
        <w:t>（</w:t>
      </w:r>
      <w:r>
        <w:t>哉</w:t>
      </w:r>
      <w:r>
        <w:rPr>
          <w:rFonts w:hint="eastAsia" w:eastAsia="宋体"/>
          <w:lang w:eastAsia="zh-CN"/>
        </w:rPr>
        <w:t>）【</w:t>
      </w:r>
      <w:r>
        <w:t>烖</w:t>
      </w:r>
      <w:r>
        <w:rPr>
          <w:rFonts w:hint="eastAsia" w:eastAsia="宋体"/>
          <w:lang w:eastAsia="zh-CN"/>
        </w:rPr>
        <w:t>】</w:t>
      </w:r>
      <w:r>
        <w:t>。QJ</w:t>
      </w:r>
    </w:p>
    <w:p w14:paraId="735EF8AE">
      <w:r>
        <w:t>卷六</w:t>
      </w:r>
    </w:p>
    <w:p w14:paraId="7595F9AC">
      <w:pPr>
        <w:rPr>
          <w:rFonts w:hint="eastAsia" w:eastAsia="宋体"/>
          <w:lang w:eastAsia="zh-CN"/>
        </w:rPr>
      </w:pPr>
      <w:r>
        <w:rPr>
          <w:rFonts w:hint="eastAsia" w:eastAsia="宋体"/>
          <w:lang w:eastAsia="zh-CN"/>
        </w:rPr>
        <w:t>《</w:t>
      </w:r>
      <w:r>
        <w:t>武王踐祚</w:t>
      </w:r>
      <w:r>
        <w:rPr>
          <w:rFonts w:hint="eastAsia" w:eastAsia="宋体"/>
          <w:lang w:eastAsia="zh-CN"/>
        </w:rPr>
        <w:t>》</w:t>
      </w:r>
    </w:p>
    <w:p w14:paraId="3552363D">
      <w:r>
        <w:t>惡有藏之約</w:t>
      </w:r>
      <w:r>
        <w:rPr>
          <w:rFonts w:hint="eastAsia" w:eastAsia="宋体"/>
          <w:lang w:eastAsia="zh-CN"/>
        </w:rPr>
        <w:t>（</w:t>
      </w:r>
      <w:r>
        <w:t>行</w:t>
      </w:r>
      <w:r>
        <w:rPr>
          <w:rFonts w:hint="eastAsia" w:eastAsia="宋体"/>
          <w:lang w:eastAsia="zh-CN"/>
        </w:rPr>
        <w:t>）【</w:t>
      </w:r>
      <w:r>
        <w:t>言</w:t>
      </w:r>
      <w:r>
        <w:rPr>
          <w:rFonts w:hint="eastAsia" w:eastAsia="宋体"/>
          <w:lang w:eastAsia="zh-CN"/>
        </w:rPr>
        <w:t>】</w:t>
      </w:r>
      <w:r>
        <w:t>之，行萬世可以爲子孫常者乎？</w:t>
      </w:r>
    </w:p>
    <w:p w14:paraId="04B8486F">
      <w:r>
        <w:t>據</w:t>
      </w:r>
      <w:r>
        <w:rPr>
          <w:rFonts w:hint="eastAsia" w:eastAsia="宋体"/>
          <w:lang w:eastAsia="zh-CN"/>
        </w:rPr>
        <w:t>《</w:t>
      </w:r>
      <w:r>
        <w:t>注</w:t>
      </w:r>
      <w:r>
        <w:rPr>
          <w:rFonts w:hint="eastAsia" w:eastAsia="宋体"/>
          <w:lang w:eastAsia="zh-CN"/>
        </w:rPr>
        <w:t>》</w:t>
      </w:r>
      <w:r>
        <w:t>，</w:t>
      </w:r>
      <w:r>
        <w:rPr>
          <w:rFonts w:hint="eastAsia" w:eastAsia="宋体"/>
          <w:lang w:eastAsia="zh-CN"/>
        </w:rPr>
        <w:t>“</w:t>
      </w:r>
      <w:r>
        <w:t>行</w:t>
      </w:r>
      <w:r>
        <w:rPr>
          <w:rFonts w:hint="eastAsia" w:eastAsia="宋体"/>
          <w:lang w:eastAsia="zh-CN"/>
        </w:rPr>
        <w:t>”</w:t>
      </w:r>
      <w:r>
        <w:t>當爲</w:t>
      </w:r>
      <w:r>
        <w:rPr>
          <w:rFonts w:hint="eastAsia" w:eastAsia="宋体"/>
          <w:lang w:eastAsia="zh-CN"/>
        </w:rPr>
        <w:t>“</w:t>
      </w:r>
      <w:r>
        <w:t>言</w:t>
      </w:r>
      <w:r>
        <w:rPr>
          <w:rFonts w:hint="eastAsia" w:eastAsia="宋体"/>
          <w:lang w:eastAsia="zh-CN"/>
        </w:rPr>
        <w:t>”</w:t>
      </w:r>
      <w:r>
        <w:t>。王</w:t>
      </w:r>
    </w:p>
    <w:p w14:paraId="1C8448F9">
      <w:r>
        <w:t>所監不遠，視</w:t>
      </w:r>
      <w:r>
        <w:rPr>
          <w:rFonts w:hint="eastAsia" w:eastAsia="宋体"/>
          <w:lang w:eastAsia="zh-CN"/>
        </w:rPr>
        <w:t>（</w:t>
      </w:r>
      <w:r>
        <w:t>邇</w:t>
      </w:r>
      <w:r>
        <w:rPr>
          <w:rFonts w:hint="eastAsia" w:eastAsia="宋体"/>
          <w:lang w:eastAsia="zh-CN"/>
        </w:rPr>
        <w:t>）【</w:t>
      </w:r>
      <w:r>
        <w:t>爾</w:t>
      </w:r>
      <w:r>
        <w:rPr>
          <w:rFonts w:hint="eastAsia" w:eastAsia="宋体"/>
          <w:lang w:eastAsia="zh-CN"/>
        </w:rPr>
        <w:t>】</w:t>
      </w:r>
      <w:r>
        <w:t>所代</w:t>
      </w:r>
    </w:p>
    <w:p w14:paraId="1E29792F">
      <w:r>
        <w:t>古者</w:t>
      </w:r>
      <w:r>
        <w:rPr>
          <w:rFonts w:hint="eastAsia" w:eastAsia="宋体"/>
          <w:lang w:eastAsia="zh-CN"/>
        </w:rPr>
        <w:t>“</w:t>
      </w:r>
      <w:r>
        <w:t>爾汝</w:t>
      </w:r>
      <w:r>
        <w:rPr>
          <w:rFonts w:hint="eastAsia" w:eastAsia="宋体"/>
          <w:lang w:eastAsia="zh-CN"/>
        </w:rPr>
        <w:t>”</w:t>
      </w:r>
      <w:r>
        <w:t>之</w:t>
      </w:r>
      <w:r>
        <w:rPr>
          <w:rFonts w:hint="eastAsia" w:eastAsia="宋体"/>
          <w:lang w:eastAsia="zh-CN"/>
        </w:rPr>
        <w:t>“</w:t>
      </w:r>
      <w:r>
        <w:t>爾</w:t>
      </w:r>
      <w:r>
        <w:rPr>
          <w:rFonts w:hint="eastAsia" w:eastAsia="宋体"/>
          <w:lang w:eastAsia="zh-CN"/>
        </w:rPr>
        <w:t>”</w:t>
      </w:r>
      <w:r>
        <w:t>通作</w:t>
      </w:r>
      <w:r>
        <w:rPr>
          <w:rFonts w:hint="eastAsia" w:eastAsia="宋体"/>
          <w:lang w:eastAsia="zh-CN"/>
        </w:rPr>
        <w:t>“</w:t>
      </w:r>
      <w:r>
        <w:t>尒</w:t>
      </w:r>
      <w:r>
        <w:rPr>
          <w:rFonts w:hint="eastAsia" w:eastAsia="宋体"/>
          <w:lang w:eastAsia="zh-CN"/>
        </w:rPr>
        <w:t>”</w:t>
      </w:r>
      <w:r>
        <w:t>。孔説</w:t>
      </w:r>
      <w:r>
        <w:rPr>
          <w:rFonts w:hint="eastAsia" w:eastAsia="宋体"/>
          <w:lang w:eastAsia="zh-CN"/>
        </w:rPr>
        <w:t>“</w:t>
      </w:r>
      <w:r>
        <w:t>志</w:t>
      </w:r>
      <w:r>
        <w:rPr>
          <w:rFonts w:hint="eastAsia" w:eastAsia="宋体"/>
          <w:lang w:eastAsia="zh-CN"/>
        </w:rPr>
        <w:t>”</w:t>
      </w:r>
      <w:r>
        <w:t>字是，</w:t>
      </w:r>
      <w:r>
        <w:rPr>
          <w:rFonts w:hint="eastAsia" w:eastAsia="宋体"/>
          <w:lang w:eastAsia="zh-CN"/>
        </w:rPr>
        <w:t>“</w:t>
      </w:r>
      <w:r>
        <w:t>志</w:t>
      </w:r>
      <w:r>
        <w:rPr>
          <w:rFonts w:hint="eastAsia" w:eastAsia="宋体"/>
          <w:lang w:eastAsia="zh-CN"/>
        </w:rPr>
        <w:t>”</w:t>
      </w:r>
      <w:r>
        <w:t>如</w:t>
      </w:r>
      <w:r>
        <w:rPr>
          <w:rFonts w:hint="eastAsia" w:eastAsia="宋体"/>
          <w:lang w:eastAsia="zh-CN"/>
        </w:rPr>
        <w:t>“</w:t>
      </w:r>
      <w:r>
        <w:t>小子識之</w:t>
      </w:r>
      <w:r>
        <w:rPr>
          <w:rFonts w:hint="eastAsia" w:eastAsia="宋体"/>
          <w:lang w:eastAsia="zh-CN"/>
        </w:rPr>
        <w:t>”</w:t>
      </w:r>
      <w:r>
        <w:t>之</w:t>
      </w:r>
      <w:r>
        <w:rPr>
          <w:rFonts w:hint="eastAsia" w:eastAsia="宋体"/>
          <w:lang w:eastAsia="zh-CN"/>
        </w:rPr>
        <w:t>“</w:t>
      </w:r>
      <w:r>
        <w:t>識</w:t>
      </w:r>
      <w:r>
        <w:rPr>
          <w:rFonts w:hint="eastAsia" w:eastAsia="宋体"/>
          <w:lang w:eastAsia="zh-CN"/>
        </w:rPr>
        <w:t>”</w:t>
      </w:r>
      <w:r>
        <w:t>。</w:t>
      </w:r>
      <w:r>
        <w:rPr>
          <w:rFonts w:hint="eastAsia" w:eastAsia="宋体"/>
          <w:lang w:eastAsia="zh-CN"/>
        </w:rPr>
        <w:t>《</w:t>
      </w:r>
      <w:r>
        <w:t>太平御</w:t>
      </w:r>
    </w:p>
    <w:p w14:paraId="2BADA88F">
      <w:r>
        <w:t>覽</w:t>
      </w:r>
      <w:r>
        <w:rPr>
          <w:rFonts w:hint="eastAsia" w:eastAsia="宋体"/>
          <w:lang w:eastAsia="zh-CN"/>
        </w:rPr>
        <w:t>》“</w:t>
      </w:r>
      <w:r>
        <w:t>尒</w:t>
      </w:r>
      <w:r>
        <w:rPr>
          <w:rFonts w:hint="eastAsia" w:eastAsia="宋体"/>
          <w:lang w:eastAsia="zh-CN"/>
        </w:rPr>
        <w:t>”</w:t>
      </w:r>
      <w:r>
        <w:t>字不誤。</w:t>
      </w:r>
      <w:r>
        <w:rPr>
          <w:rFonts w:hint="eastAsia" w:eastAsia="宋体"/>
          <w:lang w:eastAsia="zh-CN"/>
        </w:rPr>
        <w:t>《</w:t>
      </w:r>
      <w:r>
        <w:t>北堂書鈔</w:t>
      </w:r>
      <w:r>
        <w:rPr>
          <w:rFonts w:hint="eastAsia" w:eastAsia="宋体"/>
          <w:lang w:eastAsia="zh-CN"/>
        </w:rPr>
        <w:t>》</w:t>
      </w:r>
      <w:r>
        <w:t>引此不誤。王四</w:t>
      </w:r>
    </w:p>
    <w:p w14:paraId="34B3C992">
      <w:r>
        <w:t>以戒後世子孫。</w:t>
      </w:r>
    </w:p>
    <w:p w14:paraId="3AE5CBF6">
      <w:r>
        <w:t>武王之銘，而有筆、硯兩章之辭，其乃託依無疑。子</w:t>
      </w:r>
    </w:p>
    <w:p w14:paraId="0F219F74">
      <w:r>
        <w:t>卷八</w:t>
      </w:r>
    </w:p>
    <w:p w14:paraId="3E88FB02">
      <w:pPr>
        <w:rPr>
          <w:rFonts w:hint="eastAsia" w:eastAsia="宋体"/>
          <w:lang w:eastAsia="zh-CN"/>
        </w:rPr>
      </w:pPr>
      <w:r>
        <w:rPr>
          <w:rFonts w:hint="eastAsia" w:eastAsia="宋体"/>
          <w:lang w:eastAsia="zh-CN"/>
        </w:rPr>
        <w:t>《</w:t>
      </w:r>
      <w:r>
        <w:t>子張問入官</w:t>
      </w:r>
      <w:r>
        <w:rPr>
          <w:rFonts w:hint="eastAsia" w:eastAsia="宋体"/>
          <w:lang w:eastAsia="zh-CN"/>
        </w:rPr>
        <w:t>》</w:t>
      </w:r>
    </w:p>
    <w:p w14:paraId="0EBF7CCF">
      <w:pPr>
        <w:rPr>
          <w:rFonts w:hint="eastAsia" w:eastAsia="宋体"/>
          <w:lang w:eastAsia="zh-CN"/>
        </w:rPr>
      </w:pPr>
      <w:r>
        <w:t>教不能勿</w:t>
      </w:r>
      <w:r>
        <w:rPr>
          <w:rFonts w:hint="eastAsia" w:eastAsia="宋体"/>
          <w:lang w:eastAsia="zh-CN"/>
        </w:rPr>
        <w:t>（</w:t>
      </w:r>
      <w:r>
        <w:t>搢</w:t>
      </w:r>
      <w:r>
        <w:rPr>
          <w:rFonts w:hint="eastAsia" w:eastAsia="宋体"/>
          <w:lang w:eastAsia="zh-CN"/>
        </w:rPr>
        <w:t>）【</w:t>
      </w:r>
      <w:r>
        <w:t>進</w:t>
      </w:r>
      <w:r>
        <w:rPr>
          <w:rFonts w:hint="eastAsia" w:eastAsia="宋体"/>
          <w:lang w:eastAsia="zh-CN"/>
        </w:rPr>
        <w:t>】</w:t>
      </w:r>
    </w:p>
    <w:p w14:paraId="585220F2">
      <w:r>
        <w:t>【第436页】</w:t>
      </w:r>
    </w:p>
    <w:p w14:paraId="1EDCD449">
      <w:r>
        <w:t>卷九</w:t>
      </w:r>
    </w:p>
    <w:p w14:paraId="3B0B08D8">
      <w:pPr>
        <w:rPr>
          <w:rFonts w:hint="eastAsia" w:eastAsia="宋体"/>
          <w:lang w:eastAsia="zh-CN"/>
        </w:rPr>
      </w:pPr>
      <w:r>
        <w:rPr>
          <w:rFonts w:hint="eastAsia" w:eastAsia="宋体"/>
          <w:lang w:eastAsia="zh-CN"/>
        </w:rPr>
        <w:t>《</w:t>
      </w:r>
      <w:r>
        <w:t>千乘</w:t>
      </w:r>
      <w:r>
        <w:rPr>
          <w:rFonts w:hint="eastAsia" w:eastAsia="宋体"/>
          <w:lang w:eastAsia="zh-CN"/>
        </w:rPr>
        <w:t>》</w:t>
      </w:r>
    </w:p>
    <w:p w14:paraId="63483866">
      <w:r>
        <w:t>修其</w:t>
      </w:r>
      <w:r>
        <w:rPr>
          <w:rFonts w:hint="eastAsia" w:eastAsia="宋体"/>
          <w:lang w:eastAsia="zh-CN"/>
        </w:rPr>
        <w:t>（</w:t>
      </w:r>
      <w:r>
        <w:t>灌</w:t>
      </w:r>
      <w:r>
        <w:rPr>
          <w:rFonts w:hint="eastAsia" w:eastAsia="宋体"/>
          <w:lang w:eastAsia="zh-CN"/>
        </w:rPr>
        <w:t>）【</w:t>
      </w:r>
      <w:r>
        <w:t>濯</w:t>
      </w:r>
      <w:r>
        <w:rPr>
          <w:rFonts w:hint="eastAsia" w:eastAsia="宋体"/>
          <w:lang w:eastAsia="zh-CN"/>
        </w:rPr>
        <w:t>】</w:t>
      </w:r>
      <w:r>
        <w:t>廟。</w:t>
      </w:r>
    </w:p>
    <w:p w14:paraId="005FEDD1">
      <w:r>
        <w:t>濯，古通祧，遠廟也。王</w:t>
      </w:r>
    </w:p>
    <w:p w14:paraId="4103F7AC">
      <w:pPr>
        <w:rPr>
          <w:rFonts w:hint="eastAsia" w:eastAsia="宋体"/>
          <w:lang w:eastAsia="zh-CN"/>
        </w:rPr>
      </w:pPr>
      <w:r>
        <w:rPr>
          <w:rFonts w:hint="eastAsia" w:eastAsia="宋体"/>
          <w:lang w:eastAsia="zh-CN"/>
        </w:rPr>
        <w:t>《</w:t>
      </w:r>
      <w:r>
        <w:t>虞戴德</w:t>
      </w:r>
      <w:r>
        <w:rPr>
          <w:rFonts w:hint="eastAsia" w:eastAsia="宋体"/>
          <w:lang w:eastAsia="zh-CN"/>
        </w:rPr>
        <w:t>》</w:t>
      </w:r>
    </w:p>
    <w:p w14:paraId="542A6054">
      <w:r>
        <w:rPr>
          <w:rFonts w:hint="eastAsia" w:eastAsia="宋体"/>
          <w:lang w:eastAsia="zh-CN"/>
        </w:rPr>
        <w:t>（</w:t>
      </w:r>
      <w:r>
        <w:t>保保</w:t>
      </w:r>
      <w:r>
        <w:rPr>
          <w:rFonts w:hint="eastAsia" w:eastAsia="宋体"/>
          <w:lang w:eastAsia="zh-CN"/>
        </w:rPr>
        <w:t>）【</w:t>
      </w:r>
      <w:r>
        <w:t>桀紂</w:t>
      </w:r>
      <w:r>
        <w:rPr>
          <w:rFonts w:hint="eastAsia" w:eastAsia="宋体"/>
          <w:lang w:eastAsia="zh-CN"/>
        </w:rPr>
        <w:t>】</w:t>
      </w:r>
      <w:r>
        <w:t>惛乎前</w:t>
      </w:r>
      <w:r>
        <w:rPr>
          <w:rFonts w:hint="eastAsia" w:eastAsia="宋体"/>
          <w:lang w:eastAsia="zh-CN"/>
        </w:rPr>
        <w:t>【</w:t>
      </w:r>
      <w:r>
        <w:t>六</w:t>
      </w:r>
      <w:r>
        <w:rPr>
          <w:rFonts w:hint="eastAsia" w:eastAsia="宋体"/>
          <w:lang w:eastAsia="zh-CN"/>
        </w:rPr>
        <w:t>】</w:t>
      </w:r>
      <w:r>
        <w:t>。</w:t>
      </w:r>
    </w:p>
    <w:p w14:paraId="2932F823">
      <w:pPr>
        <w:rPr>
          <w:rFonts w:hint="eastAsia" w:eastAsia="宋体"/>
          <w:lang w:eastAsia="zh-CN"/>
        </w:rPr>
      </w:pPr>
      <w:r>
        <w:rPr>
          <w:rFonts w:hint="eastAsia" w:eastAsia="宋体"/>
          <w:lang w:eastAsia="zh-CN"/>
        </w:rPr>
        <w:t>《</w:t>
      </w:r>
      <w:r>
        <w:t>誥志</w:t>
      </w:r>
      <w:r>
        <w:rPr>
          <w:rFonts w:hint="eastAsia" w:eastAsia="宋体"/>
          <w:lang w:eastAsia="zh-CN"/>
        </w:rPr>
        <w:t>》</w:t>
      </w:r>
    </w:p>
    <w:p w14:paraId="1848359D">
      <w:pPr>
        <w:rPr>
          <w:rFonts w:hint="eastAsia" w:eastAsia="宋体"/>
          <w:lang w:eastAsia="zh-CN"/>
        </w:rPr>
      </w:pPr>
      <w:r>
        <w:t>瑞雉</w:t>
      </w:r>
      <w:r>
        <w:rPr>
          <w:rFonts w:hint="eastAsia" w:eastAsia="宋体"/>
          <w:lang w:eastAsia="zh-CN"/>
        </w:rPr>
        <w:t>（</w:t>
      </w:r>
      <w:r>
        <w:t>無釋</w:t>
      </w:r>
      <w:r>
        <w:rPr>
          <w:rFonts w:hint="eastAsia" w:eastAsia="宋体"/>
          <w:lang w:eastAsia="zh-CN"/>
        </w:rPr>
        <w:t>）【</w:t>
      </w:r>
      <w:r>
        <w:t>先嘷</w:t>
      </w:r>
      <w:r>
        <w:rPr>
          <w:rFonts w:hint="eastAsia" w:eastAsia="宋体"/>
          <w:lang w:eastAsia="zh-CN"/>
        </w:rPr>
        <w:t>】</w:t>
      </w:r>
    </w:p>
    <w:p w14:paraId="08D51234">
      <w:r>
        <w:t>民之</w:t>
      </w:r>
      <w:r>
        <w:rPr>
          <w:rFonts w:hint="eastAsia" w:eastAsia="宋体"/>
          <w:lang w:eastAsia="zh-CN"/>
        </w:rPr>
        <w:t>（</w:t>
      </w:r>
      <w:r>
        <w:t>悲</w:t>
      </w:r>
      <w:r>
        <w:rPr>
          <w:rFonts w:hint="eastAsia" w:eastAsia="宋体"/>
          <w:lang w:eastAsia="zh-CN"/>
        </w:rPr>
        <w:t>）【</w:t>
      </w:r>
      <w:r>
        <w:t>婓</w:t>
      </w:r>
      <w:r>
        <w:rPr>
          <w:rFonts w:hint="eastAsia" w:eastAsia="宋体"/>
          <w:lang w:eastAsia="zh-CN"/>
        </w:rPr>
        <w:t>】</w:t>
      </w:r>
      <w:r>
        <w:t>色</w:t>
      </w:r>
    </w:p>
    <w:p w14:paraId="6DABD6E7">
      <w:r>
        <w:t>仁者爲</w:t>
      </w:r>
      <w:r>
        <w:rPr>
          <w:rFonts w:hint="eastAsia" w:eastAsia="宋体"/>
          <w:lang w:eastAsia="zh-CN"/>
        </w:rPr>
        <w:t>（</w:t>
      </w:r>
      <w:r>
        <w:t>聖</w:t>
      </w:r>
      <w:r>
        <w:rPr>
          <w:rFonts w:hint="eastAsia" w:eastAsia="宋体"/>
          <w:lang w:eastAsia="zh-CN"/>
        </w:rPr>
        <w:t>）【</w:t>
      </w:r>
      <w:r>
        <w:t>貴</w:t>
      </w:r>
      <w:r>
        <w:rPr>
          <w:rFonts w:hint="eastAsia" w:eastAsia="宋体"/>
          <w:lang w:eastAsia="zh-CN"/>
        </w:rPr>
        <w:t>】</w:t>
      </w:r>
      <w:r>
        <w:t>，</w:t>
      </w:r>
      <w:r>
        <w:rPr>
          <w:rFonts w:hint="eastAsia" w:eastAsia="宋体"/>
          <w:lang w:eastAsia="zh-CN"/>
        </w:rPr>
        <w:t>（</w:t>
      </w:r>
      <w:r>
        <w:t>貴</w:t>
      </w:r>
      <w:r>
        <w:rPr>
          <w:rFonts w:hint="eastAsia" w:eastAsia="宋体"/>
          <w:lang w:eastAsia="zh-CN"/>
        </w:rPr>
        <w:t>）【</w:t>
      </w:r>
      <w:r>
        <w:t>聖</w:t>
      </w:r>
      <w:r>
        <w:rPr>
          <w:rFonts w:hint="eastAsia" w:eastAsia="宋体"/>
          <w:lang w:eastAsia="zh-CN"/>
        </w:rPr>
        <w:t>】</w:t>
      </w:r>
      <w:r>
        <w:t>次</w:t>
      </w:r>
    </w:p>
    <w:p w14:paraId="79431E87">
      <w:r>
        <w:t>聖，智也。智不如仁，故曰</w:t>
      </w:r>
      <w:r>
        <w:rPr>
          <w:rFonts w:hint="eastAsia" w:eastAsia="宋体"/>
          <w:lang w:eastAsia="zh-CN"/>
        </w:rPr>
        <w:t>“</w:t>
      </w:r>
      <w:r>
        <w:t>仁者爲貴，聖次</w:t>
      </w:r>
      <w:r>
        <w:rPr>
          <w:rFonts w:hint="eastAsia" w:eastAsia="宋体"/>
          <w:lang w:eastAsia="zh-CN"/>
        </w:rPr>
        <w:t>”</w:t>
      </w:r>
      <w:r>
        <w:t>，蓋先德而後才也。美謂形皃，非謂才</w:t>
      </w:r>
    </w:p>
    <w:p w14:paraId="3804DD52">
      <w:r>
        <w:t>也。此論賢才之高下，非論貴賤也。王</w:t>
      </w:r>
    </w:p>
    <w:p w14:paraId="782D32B2">
      <w:r>
        <w:t>【第437页】</w:t>
      </w:r>
    </w:p>
    <w:p w14:paraId="47728322">
      <w:r>
        <w:t>卷十</w:t>
      </w:r>
    </w:p>
    <w:p w14:paraId="61FA7A36">
      <w:pPr>
        <w:rPr>
          <w:rFonts w:hint="eastAsia" w:eastAsia="宋体"/>
          <w:lang w:eastAsia="zh-CN"/>
        </w:rPr>
      </w:pPr>
      <w:r>
        <w:rPr>
          <w:rFonts w:hint="eastAsia" w:eastAsia="宋体"/>
          <w:lang w:eastAsia="zh-CN"/>
        </w:rPr>
        <w:t>《</w:t>
      </w:r>
      <w:r>
        <w:t>文王官人</w:t>
      </w:r>
      <w:r>
        <w:rPr>
          <w:rFonts w:hint="eastAsia" w:eastAsia="宋体"/>
          <w:lang w:eastAsia="zh-CN"/>
        </w:rPr>
        <w:t>》</w:t>
      </w:r>
    </w:p>
    <w:p w14:paraId="79E76882">
      <w:r>
        <w:rPr>
          <w:rFonts w:hint="eastAsia" w:eastAsia="宋体"/>
          <w:lang w:eastAsia="zh-CN"/>
        </w:rPr>
        <w:t>（</w:t>
      </w:r>
      <w:r>
        <w:t>敬再</w:t>
      </w:r>
      <w:r>
        <w:rPr>
          <w:rFonts w:hint="eastAsia" w:eastAsia="宋体"/>
          <w:lang w:eastAsia="zh-CN"/>
        </w:rPr>
        <w:t>）【</w:t>
      </w:r>
      <w:r>
        <w:t>亟爯</w:t>
      </w:r>
      <w:r>
        <w:rPr>
          <w:rFonts w:hint="eastAsia" w:eastAsia="宋体"/>
          <w:lang w:eastAsia="zh-CN"/>
        </w:rPr>
        <w:t>】</w:t>
      </w:r>
      <w:r>
        <w:t>其説</w:t>
      </w:r>
    </w:p>
    <w:p w14:paraId="17772519">
      <w:r>
        <w:rPr>
          <w:rFonts w:hint="eastAsia" w:eastAsia="宋体"/>
          <w:lang w:eastAsia="zh-CN"/>
        </w:rPr>
        <w:t>【</w:t>
      </w:r>
      <w:r>
        <w:t>九口。</w:t>
      </w:r>
    </w:p>
    <w:p w14:paraId="73133A92">
      <w:r>
        <w:t>卷十一</w:t>
      </w:r>
    </w:p>
    <w:p w14:paraId="09B5D0C7">
      <w:pPr>
        <w:rPr>
          <w:rFonts w:hint="eastAsia" w:eastAsia="宋体"/>
          <w:lang w:eastAsia="zh-CN"/>
        </w:rPr>
      </w:pPr>
      <w:r>
        <w:rPr>
          <w:rFonts w:hint="eastAsia" w:eastAsia="宋体"/>
          <w:lang w:eastAsia="zh-CN"/>
        </w:rPr>
        <w:t>《</w:t>
      </w:r>
      <w:r>
        <w:t>用兵</w:t>
      </w:r>
      <w:r>
        <w:rPr>
          <w:rFonts w:hint="eastAsia" w:eastAsia="宋体"/>
          <w:lang w:eastAsia="zh-CN"/>
        </w:rPr>
        <w:t>》</w:t>
      </w:r>
    </w:p>
    <w:p w14:paraId="7549E8DC">
      <w:r>
        <w:t>猶威</w:t>
      </w:r>
      <w:r>
        <w:rPr>
          <w:rFonts w:hint="eastAsia" w:eastAsia="宋体"/>
          <w:lang w:eastAsia="zh-CN"/>
        </w:rPr>
        <w:t>（</w:t>
      </w:r>
      <w:r>
        <w:t>致王</w:t>
      </w:r>
      <w:r>
        <w:rPr>
          <w:rFonts w:hint="eastAsia" w:eastAsia="宋体"/>
          <w:lang w:eastAsia="zh-CN"/>
        </w:rPr>
        <w:t>）【</w:t>
      </w:r>
      <w:r>
        <w:t>至于</w:t>
      </w:r>
      <w:r>
        <w:rPr>
          <w:rFonts w:hint="eastAsia" w:eastAsia="宋体"/>
          <w:lang w:eastAsia="zh-CN"/>
        </w:rPr>
        <w:t>】</w:t>
      </w:r>
      <w:r>
        <w:t>今若存</w:t>
      </w:r>
    </w:p>
    <w:p w14:paraId="2880AC01">
      <w:r>
        <w:t>六畜</w:t>
      </w:r>
      <w:r>
        <w:rPr>
          <w:rFonts w:hint="eastAsia" w:eastAsia="宋体"/>
          <w:lang w:eastAsia="zh-CN"/>
        </w:rPr>
        <w:t>（</w:t>
      </w:r>
      <w:r>
        <w:t>餃</w:t>
      </w:r>
      <w:r>
        <w:rPr>
          <w:rFonts w:hint="eastAsia" w:eastAsia="宋体"/>
          <w:lang w:eastAsia="zh-CN"/>
        </w:rPr>
        <w:t>）【</w:t>
      </w:r>
      <w:r>
        <w:t>瘁</w:t>
      </w:r>
      <w:r>
        <w:rPr>
          <w:rFonts w:hint="eastAsia" w:eastAsia="宋体"/>
          <w:lang w:eastAsia="zh-CN"/>
        </w:rPr>
        <w:t>】</w:t>
      </w:r>
      <w:r>
        <w:t>眥</w:t>
      </w:r>
    </w:p>
    <w:p w14:paraId="146A4EF2">
      <w:r>
        <w:rPr>
          <w:rFonts w:hint="eastAsia" w:eastAsia="宋体"/>
          <w:lang w:eastAsia="zh-CN"/>
        </w:rPr>
        <w:t>【</w:t>
      </w:r>
      <w:r>
        <w:t>一凵。</w:t>
      </w:r>
    </w:p>
    <w:p w14:paraId="0FA7962D">
      <w:pPr>
        <w:rPr>
          <w:rFonts w:hint="eastAsia" w:eastAsia="宋体"/>
          <w:lang w:eastAsia="zh-CN"/>
        </w:rPr>
      </w:pPr>
      <w:r>
        <w:rPr>
          <w:rFonts w:hint="eastAsia" w:eastAsia="宋体"/>
          <w:lang w:eastAsia="zh-CN"/>
        </w:rPr>
        <w:t>《</w:t>
      </w:r>
      <w:r>
        <w:t>少閒</w:t>
      </w:r>
      <w:r>
        <w:rPr>
          <w:rFonts w:hint="eastAsia" w:eastAsia="宋体"/>
          <w:lang w:eastAsia="zh-CN"/>
        </w:rPr>
        <w:t>》</w:t>
      </w:r>
    </w:p>
    <w:p w14:paraId="5AA822F1">
      <w:r>
        <w:t>以</w:t>
      </w:r>
      <w:r>
        <w:rPr>
          <w:rFonts w:hint="eastAsia" w:eastAsia="宋体"/>
          <w:lang w:eastAsia="zh-CN"/>
        </w:rPr>
        <w:t>（</w:t>
      </w:r>
      <w:r>
        <w:t>民</w:t>
      </w:r>
      <w:r>
        <w:rPr>
          <w:rFonts w:hint="eastAsia" w:eastAsia="宋体"/>
          <w:lang w:eastAsia="zh-CN"/>
        </w:rPr>
        <w:t>）</w:t>
      </w:r>
      <w:r>
        <w:t>爲</w:t>
      </w:r>
      <w:r>
        <w:rPr>
          <w:rFonts w:hint="eastAsia" w:eastAsia="宋体"/>
          <w:lang w:eastAsia="zh-CN"/>
        </w:rPr>
        <w:t>【</w:t>
      </w:r>
      <w:r>
        <w:t>民</w:t>
      </w:r>
      <w:r>
        <w:rPr>
          <w:rFonts w:hint="eastAsia" w:eastAsia="宋体"/>
          <w:lang w:eastAsia="zh-CN"/>
        </w:rPr>
        <w:t>】</w:t>
      </w:r>
      <w:r>
        <w:t>虐。</w:t>
      </w:r>
    </w:p>
    <w:p w14:paraId="792DF428">
      <w:r>
        <w:t>卷十三</w:t>
      </w:r>
    </w:p>
    <w:p w14:paraId="740484C0">
      <w:pPr>
        <w:rPr>
          <w:rFonts w:hint="eastAsia" w:eastAsia="宋体"/>
          <w:lang w:eastAsia="zh-CN"/>
        </w:rPr>
      </w:pPr>
      <w:r>
        <w:rPr>
          <w:rFonts w:hint="eastAsia" w:eastAsia="宋体"/>
          <w:lang w:eastAsia="zh-CN"/>
        </w:rPr>
        <w:t>《</w:t>
      </w:r>
      <w:r>
        <w:t>本命</w:t>
      </w:r>
      <w:r>
        <w:rPr>
          <w:rFonts w:hint="eastAsia" w:eastAsia="宋体"/>
          <w:lang w:eastAsia="zh-CN"/>
        </w:rPr>
        <w:t>》</w:t>
      </w:r>
    </w:p>
    <w:p w14:paraId="4AF4C591">
      <w:pPr>
        <w:rPr>
          <w:rFonts w:hint="eastAsia" w:eastAsia="宋体"/>
          <w:lang w:eastAsia="zh-CN"/>
        </w:rPr>
      </w:pPr>
      <w:r>
        <w:t>機其文之變也。</w:t>
      </w:r>
      <w:r>
        <w:rPr>
          <w:rFonts w:hint="eastAsia" w:eastAsia="宋体"/>
          <w:lang w:eastAsia="zh-CN"/>
        </w:rPr>
        <w:t>（</w:t>
      </w:r>
      <w:r>
        <w:t>其文爲也</w:t>
      </w:r>
      <w:r>
        <w:rPr>
          <w:rFonts w:hint="eastAsia" w:eastAsia="宋体"/>
          <w:lang w:eastAsia="zh-CN"/>
        </w:rPr>
        <w:t>）</w:t>
      </w:r>
    </w:p>
    <w:p w14:paraId="4E8F7D56">
      <w:r>
        <w:t>Qlllu</w:t>
      </w:r>
    </w:p>
    <w:p w14:paraId="14539045">
      <w:r>
        <w:t>【第438页】</w:t>
      </w:r>
    </w:p>
    <w:p w14:paraId="13CC7D73">
      <w:pPr>
        <w:rPr>
          <w:rFonts w:hint="eastAsia" w:eastAsia="宋体"/>
          <w:lang w:eastAsia="zh-CN"/>
        </w:rPr>
      </w:pPr>
      <w:r>
        <w:rPr>
          <w:rFonts w:hint="eastAsia" w:eastAsia="宋体"/>
          <w:lang w:eastAsia="zh-CN"/>
        </w:rPr>
        <w:t>《</w:t>
      </w:r>
      <w:r>
        <w:t>易本命</w:t>
      </w:r>
      <w:r>
        <w:rPr>
          <w:rFonts w:hint="eastAsia" w:eastAsia="宋体"/>
          <w:lang w:eastAsia="zh-CN"/>
        </w:rPr>
        <w:t>》</w:t>
      </w:r>
    </w:p>
    <w:p w14:paraId="6183D1A6">
      <w:r>
        <w:t>有</w:t>
      </w:r>
      <w:r>
        <w:rPr>
          <w:rFonts w:hint="eastAsia" w:eastAsia="宋体"/>
          <w:lang w:eastAsia="zh-CN"/>
        </w:rPr>
        <w:t>（</w:t>
      </w:r>
      <w:r>
        <w:t>羽</w:t>
      </w:r>
      <w:r>
        <w:rPr>
          <w:rFonts w:hint="eastAsia" w:eastAsia="宋体"/>
          <w:lang w:eastAsia="zh-CN"/>
        </w:rPr>
        <w:t>）【</w:t>
      </w:r>
      <w:r>
        <w:t>角</w:t>
      </w:r>
      <w:r>
        <w:rPr>
          <w:rFonts w:hint="eastAsia" w:eastAsia="宋体"/>
          <w:lang w:eastAsia="zh-CN"/>
        </w:rPr>
        <w:t>】</w:t>
      </w:r>
      <w:r>
        <w:t>者脂</w:t>
      </w:r>
    </w:p>
    <w:p w14:paraId="3A0657C0">
      <w:r>
        <w:rPr>
          <w:rFonts w:hint="eastAsia" w:eastAsia="宋体"/>
          <w:lang w:eastAsia="zh-CN"/>
        </w:rPr>
        <w:t>【</w:t>
      </w:r>
      <w:r>
        <w:t>-吣。</w:t>
      </w:r>
    </w:p>
    <w:p w14:paraId="7BE4F445">
      <w:pPr>
        <w:rPr>
          <w:rFonts w:hint="eastAsia" w:eastAsia="宋体"/>
          <w:lang w:eastAsia="zh-CN"/>
        </w:rPr>
      </w:pPr>
      <w:r>
        <w:rPr>
          <w:rFonts w:hint="eastAsia" w:eastAsia="宋体"/>
          <w:lang w:eastAsia="zh-CN"/>
        </w:rPr>
        <w:t>（</w:t>
      </w:r>
      <w:r>
        <w:t>説明</w:t>
      </w:r>
      <w:r>
        <w:rPr>
          <w:rFonts w:hint="eastAsia" w:eastAsia="宋体"/>
          <w:lang w:eastAsia="zh-CN"/>
        </w:rPr>
        <w:t>）</w:t>
      </w:r>
    </w:p>
    <w:p w14:paraId="11DF6BC9">
      <w:r>
        <w:rPr>
          <w:rFonts w:hint="eastAsia" w:eastAsia="宋体"/>
          <w:lang w:eastAsia="zh-CN"/>
        </w:rPr>
        <w:t>《</w:t>
      </w:r>
      <w:r>
        <w:t>︿大戴禮記﹀補注</w:t>
      </w:r>
      <w:r>
        <w:rPr>
          <w:rFonts w:hint="eastAsia" w:eastAsia="宋体"/>
          <w:lang w:eastAsia="zh-CN"/>
        </w:rPr>
        <w:t>》</w:t>
      </w:r>
      <w:r>
        <w:t>，十三卷，孔廣森撰。補注者，補北周盧辯注之未備：補盧注所缺之十五篇而</w:t>
      </w:r>
    </w:p>
    <w:p w14:paraId="53EF5FCA">
      <w:r>
        <w:t>成三十九篇，補盧注二十四篇之訛失。孔氏</w:t>
      </w:r>
      <w:r>
        <w:rPr>
          <w:rFonts w:hint="eastAsia" w:eastAsia="宋体"/>
          <w:lang w:eastAsia="zh-CN"/>
        </w:rPr>
        <w:t>《</w:t>
      </w:r>
      <w:r>
        <w:t>補注</w:t>
      </w:r>
      <w:r>
        <w:rPr>
          <w:rFonts w:hint="eastAsia" w:eastAsia="宋体"/>
          <w:lang w:eastAsia="zh-CN"/>
        </w:rPr>
        <w:t>》</w:t>
      </w:r>
      <w:r>
        <w:t>四册，前有阮元</w:t>
      </w:r>
      <w:r>
        <w:rPr>
          <w:rFonts w:hint="eastAsia" w:eastAsia="宋体"/>
          <w:lang w:eastAsia="zh-CN"/>
        </w:rPr>
        <w:t>《</w:t>
      </w:r>
      <w:r>
        <w:t>序</w:t>
      </w:r>
      <w:r>
        <w:rPr>
          <w:rFonts w:hint="eastAsia" w:eastAsia="宋体"/>
          <w:lang w:eastAsia="zh-CN"/>
        </w:rPr>
        <w:t>》</w:t>
      </w:r>
      <w:r>
        <w:t>和孔氏</w:t>
      </w:r>
      <w:r>
        <w:rPr>
          <w:rFonts w:hint="eastAsia" w:eastAsia="宋体"/>
          <w:lang w:eastAsia="zh-CN"/>
        </w:rPr>
        <w:t>《</w:t>
      </w:r>
      <w:r>
        <w:t>序録</w:t>
      </w:r>
      <w:r>
        <w:rPr>
          <w:rFonts w:hint="eastAsia" w:eastAsia="宋体"/>
          <w:lang w:eastAsia="zh-CN"/>
        </w:rPr>
        <w:t>》</w:t>
      </w:r>
      <w:r>
        <w:t>，由其弟孔廣廉</w:t>
      </w:r>
    </w:p>
    <w:p w14:paraId="411EDCC6">
      <w:r>
        <w:t>首刻於乾隆五十九年。</w:t>
      </w:r>
    </w:p>
    <w:p w14:paraId="542151F2">
      <w:r>
        <w:t>近人王樹枏有</w:t>
      </w:r>
      <w:r>
        <w:rPr>
          <w:rFonts w:hint="eastAsia" w:eastAsia="宋体"/>
          <w:lang w:eastAsia="zh-CN"/>
        </w:rPr>
        <w:t>《</w:t>
      </w:r>
      <w:r>
        <w:t>校正孔氏︿大戴禮記補注</w:t>
      </w:r>
      <w:r>
        <w:rPr>
          <w:rFonts w:hint="eastAsia" w:eastAsia="宋体"/>
          <w:lang w:eastAsia="zh-CN"/>
        </w:rPr>
        <w:t>》》《•</w:t>
      </w:r>
      <w:r>
        <w:t>三經清人注疏</w:t>
      </w:r>
      <w:r>
        <w:rPr>
          <w:rFonts w:hint="eastAsia" w:eastAsia="宋体"/>
          <w:lang w:eastAsia="zh-CN"/>
        </w:rPr>
        <w:t>》</w:t>
      </w:r>
      <w:r>
        <w:t>本附。十三卷，内引高郵王氏父子説甚</w:t>
      </w:r>
    </w:p>
    <w:p w14:paraId="35BBDD15">
      <w:r>
        <w:t>夥，多採自</w:t>
      </w:r>
      <w:r>
        <w:rPr>
          <w:rFonts w:hint="eastAsia" w:eastAsia="宋体"/>
          <w:lang w:eastAsia="zh-CN"/>
        </w:rPr>
        <w:t>《</w:t>
      </w:r>
      <w:r>
        <w:t>經義述聞</w:t>
      </w:r>
      <w:r>
        <w:rPr>
          <w:rFonts w:hint="eastAsia" w:eastAsia="宋体"/>
          <w:lang w:eastAsia="zh-CN"/>
        </w:rPr>
        <w:t>•</w:t>
      </w:r>
      <w:r>
        <w:t>大戴禮記</w:t>
      </w:r>
      <w:r>
        <w:rPr>
          <w:rFonts w:hint="eastAsia" w:eastAsia="宋体"/>
          <w:lang w:eastAsia="zh-CN"/>
        </w:rPr>
        <w:t>》</w:t>
      </w:r>
      <w:r>
        <w:t>舊説</w:t>
      </w:r>
    </w:p>
    <w:p w14:paraId="6B8C0695">
      <w:r>
        <w:t>本批校語爲抄本，用朱、墨二色蠅頭小楷書於</w:t>
      </w:r>
      <w:r>
        <w:rPr>
          <w:rFonts w:hint="eastAsia" w:eastAsia="宋体"/>
          <w:lang w:eastAsia="zh-CN"/>
        </w:rPr>
        <w:t>《</w:t>
      </w:r>
      <w:r>
        <w:t>補注</w:t>
      </w:r>
      <w:r>
        <w:rPr>
          <w:rFonts w:hint="eastAsia" w:eastAsia="宋体"/>
          <w:lang w:eastAsia="zh-CN"/>
        </w:rPr>
        <w:t>》</w:t>
      </w:r>
      <w:r>
        <w:t>相關字句天頭上或字行間，有數處鈐</w:t>
      </w:r>
      <w:r>
        <w:rPr>
          <w:rFonts w:hint="eastAsia" w:eastAsia="宋体"/>
          <w:lang w:eastAsia="zh-CN"/>
        </w:rPr>
        <w:t>“</w:t>
      </w:r>
      <w:r>
        <w:t>王伯申</w:t>
      </w:r>
    </w:p>
    <w:p w14:paraId="54820B6F">
      <w:r>
        <w:t>印</w:t>
      </w:r>
      <w:r>
        <w:rPr>
          <w:rFonts w:hint="eastAsia" w:eastAsia="宋体"/>
          <w:lang w:eastAsia="zh-CN"/>
        </w:rPr>
        <w:t>”</w:t>
      </w:r>
      <w:r>
        <w:t>陽文朱色，字在篆隸之間。簽章，各條批注語之末署</w:t>
      </w:r>
      <w:r>
        <w:rPr>
          <w:rFonts w:hint="eastAsia" w:eastAsia="宋体"/>
          <w:lang w:eastAsia="zh-CN"/>
        </w:rPr>
        <w:t>“</w:t>
      </w:r>
      <w:r>
        <w:t>王</w:t>
      </w:r>
      <w:r>
        <w:rPr>
          <w:rFonts w:hint="eastAsia" w:eastAsia="宋体"/>
          <w:lang w:eastAsia="zh-CN"/>
        </w:rPr>
        <w:t>”</w:t>
      </w:r>
      <w:r>
        <w:t>或</w:t>
      </w:r>
      <w:r>
        <w:rPr>
          <w:rFonts w:hint="eastAsia" w:eastAsia="宋体"/>
          <w:lang w:eastAsia="zh-CN"/>
        </w:rPr>
        <w:t>“</w:t>
      </w:r>
      <w:r>
        <w:t>子</w:t>
      </w:r>
      <w:r>
        <w:rPr>
          <w:rFonts w:hint="eastAsia" w:eastAsia="宋体"/>
          <w:lang w:eastAsia="zh-CN"/>
        </w:rPr>
        <w:t>”</w:t>
      </w:r>
      <w:r>
        <w:t>字；未注</w:t>
      </w:r>
      <w:r>
        <w:rPr>
          <w:rFonts w:hint="eastAsia" w:eastAsia="宋体"/>
          <w:lang w:eastAsia="zh-CN"/>
        </w:rPr>
        <w:t>“</w:t>
      </w:r>
      <w:r>
        <w:t>王</w:t>
      </w:r>
      <w:r>
        <w:rPr>
          <w:rFonts w:hint="eastAsia" w:eastAsia="宋体"/>
          <w:lang w:eastAsia="zh-CN"/>
        </w:rPr>
        <w:t>”</w:t>
      </w:r>
      <w:r>
        <w:t>或</w:t>
      </w:r>
      <w:r>
        <w:rPr>
          <w:rFonts w:hint="eastAsia" w:eastAsia="宋体"/>
          <w:lang w:eastAsia="zh-CN"/>
        </w:rPr>
        <w:t>“</w:t>
      </w:r>
      <w:r>
        <w:t>子</w:t>
      </w:r>
      <w:r>
        <w:rPr>
          <w:rFonts w:hint="eastAsia" w:eastAsia="宋体"/>
          <w:lang w:eastAsia="zh-CN"/>
        </w:rPr>
        <w:t>”</w:t>
      </w:r>
      <w:r>
        <w:t>的條目似非二王説。凡脱</w:t>
      </w:r>
    </w:p>
    <w:p w14:paraId="4596996B">
      <w:r>
        <w:t>文注於行右，倒文加改乙符號，衍文、訛字用</w:t>
      </w:r>
      <w:r>
        <w:rPr>
          <w:rFonts w:hint="eastAsia" w:eastAsia="宋体"/>
          <w:lang w:eastAsia="zh-CN"/>
        </w:rPr>
        <w:t>“”</w:t>
      </w:r>
      <w:r>
        <w:t>標示；凡引文較長，則用删節符號</w:t>
      </w:r>
      <w:r>
        <w:rPr>
          <w:rFonts w:hint="eastAsia" w:eastAsia="宋体"/>
          <w:lang w:eastAsia="zh-CN"/>
        </w:rPr>
        <w:t>“</w:t>
      </w:r>
      <w:r>
        <w:t>：</w:t>
      </w:r>
      <w:r>
        <w:rPr>
          <w:rFonts w:hint="eastAsia" w:eastAsia="宋体"/>
          <w:lang w:eastAsia="zh-CN"/>
        </w:rPr>
        <w:t>•</w:t>
      </w:r>
      <w:r>
        <w:t>。：</w:t>
      </w:r>
      <w:r>
        <w:rPr>
          <w:rFonts w:hint="eastAsia" w:eastAsia="宋体"/>
          <w:lang w:eastAsia="zh-CN"/>
        </w:rPr>
        <w:t>”</w:t>
      </w:r>
      <w:r>
        <w:t>。小楷字不類</w:t>
      </w:r>
    </w:p>
    <w:p w14:paraId="49AF3F6A">
      <w:r>
        <w:t>二王，殆爲他人抄録而由王引之審讀認可，卷一</w:t>
      </w:r>
      <w:r>
        <w:rPr>
          <w:rFonts w:hint="eastAsia" w:eastAsia="宋体"/>
          <w:lang w:eastAsia="zh-CN"/>
        </w:rPr>
        <w:t>“</w:t>
      </w:r>
      <w:r>
        <w:t>王</w:t>
      </w:r>
      <w:r>
        <w:rPr>
          <w:rFonts w:hint="eastAsia" w:eastAsia="宋体"/>
          <w:lang w:eastAsia="zh-CN"/>
        </w:rPr>
        <w:t>（</w:t>
      </w:r>
      <w:r>
        <w:t>念</w:t>
      </w:r>
      <w:r>
        <w:rPr>
          <w:rFonts w:hint="eastAsia" w:eastAsia="宋体"/>
          <w:lang w:eastAsia="zh-CN"/>
        </w:rPr>
        <w:t>）【</w:t>
      </w:r>
      <w:r>
        <w:t>懷</w:t>
      </w:r>
      <w:r>
        <w:rPr>
          <w:rFonts w:hint="eastAsia" w:eastAsia="宋体"/>
          <w:lang w:eastAsia="zh-CN"/>
        </w:rPr>
        <w:t>】</w:t>
      </w:r>
      <w:r>
        <w:t>祖謂此十二字乃小注</w:t>
      </w:r>
      <w:r>
        <w:rPr>
          <w:rFonts w:hint="eastAsia" w:eastAsia="宋体"/>
          <w:lang w:eastAsia="zh-CN"/>
        </w:rPr>
        <w:t>”</w:t>
      </w:r>
      <w:r>
        <w:t>、卷二</w:t>
      </w:r>
      <w:r>
        <w:rPr>
          <w:rFonts w:hint="eastAsia" w:eastAsia="宋体"/>
          <w:lang w:eastAsia="zh-CN"/>
        </w:rPr>
        <w:t>“</w:t>
      </w:r>
      <w:r>
        <w:t>王據宛平</w:t>
      </w:r>
    </w:p>
    <w:p w14:paraId="549B3017">
      <w:r>
        <w:t>黄氏本改</w:t>
      </w:r>
      <w:r>
        <w:rPr>
          <w:rFonts w:hint="eastAsia" w:eastAsia="宋体"/>
          <w:lang w:eastAsia="zh-CN"/>
        </w:rPr>
        <w:t>”</w:t>
      </w:r>
      <w:r>
        <w:t>、卷三</w:t>
      </w:r>
      <w:r>
        <w:rPr>
          <w:rFonts w:hint="eastAsia" w:eastAsia="宋体"/>
          <w:lang w:eastAsia="zh-CN"/>
        </w:rPr>
        <w:t>“</w:t>
      </w:r>
      <w:r>
        <w:t>王謂當依</w:t>
      </w:r>
      <w:r>
        <w:rPr>
          <w:rFonts w:hint="eastAsia" w:eastAsia="宋体"/>
          <w:lang w:eastAsia="zh-CN"/>
        </w:rPr>
        <w:t>《</w:t>
      </w:r>
      <w:r>
        <w:t>汗</w:t>
      </w:r>
      <w:r>
        <w:rPr>
          <w:rFonts w:hint="eastAsia" w:eastAsia="宋体"/>
          <w:lang w:eastAsia="zh-CN"/>
        </w:rPr>
        <w:t>）【</w:t>
      </w:r>
      <w:r>
        <w:t>漢</w:t>
      </w:r>
      <w:r>
        <w:rPr>
          <w:rFonts w:hint="eastAsia" w:eastAsia="宋体"/>
          <w:lang w:eastAsia="zh-CN"/>
        </w:rPr>
        <w:t>】</w:t>
      </w:r>
      <w:r>
        <w:t>書</w:t>
      </w:r>
      <w:r>
        <w:rPr>
          <w:rFonts w:hint="eastAsia" w:eastAsia="宋体"/>
          <w:lang w:eastAsia="zh-CN"/>
        </w:rPr>
        <w:t>》</w:t>
      </w:r>
      <w:r>
        <w:t>補入</w:t>
      </w:r>
      <w:r>
        <w:rPr>
          <w:rFonts w:hint="eastAsia" w:eastAsia="宋体"/>
          <w:lang w:eastAsia="zh-CN"/>
        </w:rPr>
        <w:t>”</w:t>
      </w:r>
      <w:r>
        <w:t>、卷七</w:t>
      </w:r>
      <w:r>
        <w:rPr>
          <w:rFonts w:hint="eastAsia" w:eastAsia="宋体"/>
          <w:lang w:eastAsia="zh-CN"/>
        </w:rPr>
        <w:t>“</w:t>
      </w:r>
      <w:r>
        <w:t>王據</w:t>
      </w:r>
      <w:r>
        <w:rPr>
          <w:rFonts w:hint="eastAsia" w:eastAsia="宋体"/>
          <w:lang w:eastAsia="zh-CN"/>
        </w:rPr>
        <w:t>《</w:t>
      </w:r>
      <w:r>
        <w:t>史記</w:t>
      </w:r>
      <w:r>
        <w:rPr>
          <w:rFonts w:hint="eastAsia" w:eastAsia="宋体"/>
          <w:lang w:eastAsia="zh-CN"/>
        </w:rPr>
        <w:t>•</w:t>
      </w:r>
      <w:r>
        <w:t>楚世家</w:t>
      </w:r>
      <w:r>
        <w:rPr>
          <w:rFonts w:hint="eastAsia" w:eastAsia="宋体"/>
          <w:lang w:eastAsia="zh-CN"/>
        </w:rPr>
        <w:t>》</w:t>
      </w:r>
      <w:r>
        <w:t>訂正</w:t>
      </w:r>
      <w:r>
        <w:rPr>
          <w:rFonts w:hint="eastAsia" w:eastAsia="宋体"/>
          <w:lang w:eastAsia="zh-CN"/>
        </w:rPr>
        <w:t>”</w:t>
      </w:r>
      <w:r>
        <w:t>諸語顯係他人口氣</w:t>
      </w:r>
    </w:p>
    <w:p w14:paraId="67158C61">
      <w:r>
        <w:t>此爲明證。</w:t>
      </w:r>
    </w:p>
    <w:p w14:paraId="25184583">
      <w:r>
        <w:t>本手稿抄録二王説凡二百五十二條，有二百三十一條採自</w:t>
      </w:r>
      <w:r>
        <w:rPr>
          <w:rFonts w:hint="eastAsia" w:eastAsia="宋体"/>
          <w:lang w:eastAsia="zh-CN"/>
        </w:rPr>
        <w:t>《</w:t>
      </w:r>
      <w:r>
        <w:t>大戴禮述聞</w:t>
      </w:r>
      <w:r>
        <w:rPr>
          <w:rFonts w:hint="eastAsia" w:eastAsia="宋体"/>
          <w:lang w:eastAsia="zh-CN"/>
        </w:rPr>
        <w:t>》</w:t>
      </w:r>
      <w:r>
        <w:t>，或變其語序，或約其文</w:t>
      </w:r>
    </w:p>
    <w:p w14:paraId="48BFA2B3">
      <w:r>
        <w:t>辭，字句訛誤亦不免。今將不見於</w:t>
      </w:r>
      <w:r>
        <w:rPr>
          <w:rFonts w:hint="eastAsia" w:eastAsia="宋体"/>
          <w:lang w:eastAsia="zh-CN"/>
        </w:rPr>
        <w:t>《</w:t>
      </w:r>
      <w:r>
        <w:t>述聞</w:t>
      </w:r>
      <w:r>
        <w:rPr>
          <w:rFonts w:hint="eastAsia" w:eastAsia="宋体"/>
          <w:lang w:eastAsia="zh-CN"/>
        </w:rPr>
        <w:t>》</w:t>
      </w:r>
      <w:r>
        <w:t>的二十一條轉抄録入本合集，確當與否，疑不能明</w:t>
      </w:r>
    </w:p>
    <w:p w14:paraId="6FF7E453">
      <w:r>
        <w:t>王引之撰</w:t>
      </w:r>
      <w:r>
        <w:rPr>
          <w:rFonts w:hint="eastAsia" w:eastAsia="宋体"/>
          <w:lang w:eastAsia="zh-CN"/>
        </w:rPr>
        <w:t>《</w:t>
      </w:r>
      <w:r>
        <w:t>大戴禮述聞</w:t>
      </w:r>
      <w:r>
        <w:rPr>
          <w:rFonts w:hint="eastAsia" w:eastAsia="宋体"/>
          <w:lang w:eastAsia="zh-CN"/>
        </w:rPr>
        <w:t>》</w:t>
      </w:r>
      <w:r>
        <w:t>時，已引用並駁正過孔氏</w:t>
      </w:r>
      <w:r>
        <w:rPr>
          <w:rFonts w:hint="eastAsia" w:eastAsia="宋体"/>
          <w:lang w:eastAsia="zh-CN"/>
        </w:rPr>
        <w:t>《</w:t>
      </w:r>
      <w:r>
        <w:t>補注</w:t>
      </w:r>
      <w:r>
        <w:rPr>
          <w:rFonts w:hint="eastAsia" w:eastAsia="宋体"/>
          <w:lang w:eastAsia="zh-CN"/>
        </w:rPr>
        <w:t>》</w:t>
      </w:r>
      <w:r>
        <w:t>。此批校語應抄録於</w:t>
      </w:r>
      <w:r>
        <w:rPr>
          <w:rFonts w:hint="eastAsia" w:eastAsia="宋体"/>
          <w:lang w:eastAsia="zh-CN"/>
        </w:rPr>
        <w:t>《</w:t>
      </w:r>
      <w:r>
        <w:t>述聞</w:t>
      </w:r>
      <w:r>
        <w:rPr>
          <w:rFonts w:hint="eastAsia" w:eastAsia="宋体"/>
          <w:lang w:eastAsia="zh-CN"/>
        </w:rPr>
        <w:t>》</w:t>
      </w:r>
      <w:r>
        <w:t>行世之後</w:t>
      </w:r>
    </w:p>
    <w:p w14:paraId="68E56535">
      <w:r>
        <w:t>【第439页】</w:t>
      </w:r>
    </w:p>
    <w:p w14:paraId="4A929754">
      <w:pPr>
        <w:rPr>
          <w:rFonts w:hint="eastAsia" w:eastAsia="宋体"/>
          <w:lang w:eastAsia="zh-CN"/>
        </w:rPr>
      </w:pPr>
      <w:r>
        <w:t>注</w:t>
      </w:r>
      <w:r>
        <w:rPr>
          <w:rFonts w:hint="eastAsia" w:eastAsia="宋体"/>
          <w:lang w:eastAsia="zh-CN"/>
        </w:rPr>
        <w:t>）</w:t>
      </w:r>
    </w:p>
    <w:p w14:paraId="068EBDCD">
      <w:r>
        <w:rPr>
          <w:rFonts w:hint="eastAsia" w:eastAsia="宋体"/>
          <w:lang w:eastAsia="zh-CN"/>
        </w:rPr>
        <w:t>【</w:t>
      </w:r>
      <w:r>
        <w:t>一</w:t>
      </w:r>
      <w:r>
        <w:rPr>
          <w:rFonts w:hint="eastAsia" w:eastAsia="宋体"/>
          <w:lang w:eastAsia="zh-CN"/>
        </w:rPr>
        <w:t>】</w:t>
      </w:r>
      <w:r>
        <w:t>此句王氏所補。以下〇内文字同此</w:t>
      </w:r>
    </w:p>
    <w:p w14:paraId="5A95600D">
      <w:r>
        <w:rPr>
          <w:rFonts w:hint="eastAsia" w:eastAsia="宋体"/>
          <w:lang w:eastAsia="zh-CN"/>
        </w:rPr>
        <w:t>【</w:t>
      </w:r>
      <w:r>
        <w:t>二</w:t>
      </w:r>
      <w:r>
        <w:rPr>
          <w:rFonts w:hint="eastAsia" w:eastAsia="宋体"/>
          <w:lang w:eastAsia="zh-CN"/>
        </w:rPr>
        <w:t>】</w:t>
      </w:r>
      <w:r>
        <w:t>互見</w:t>
      </w:r>
      <w:r>
        <w:rPr>
          <w:rFonts w:hint="eastAsia" w:eastAsia="宋体"/>
          <w:lang w:eastAsia="zh-CN"/>
        </w:rPr>
        <w:t>《</w:t>
      </w:r>
      <w:r>
        <w:t>大戴禮述聞上</w:t>
      </w:r>
      <w:r>
        <w:rPr>
          <w:rFonts w:hint="eastAsia" w:eastAsia="宋体"/>
          <w:lang w:eastAsia="zh-CN"/>
        </w:rPr>
        <w:t>》“</w:t>
      </w:r>
      <w:r>
        <w:t>守此勿勿</w:t>
      </w:r>
      <w:r>
        <w:rPr>
          <w:rFonts w:hint="eastAsia" w:eastAsia="宋体"/>
          <w:lang w:eastAsia="zh-CN"/>
        </w:rPr>
        <w:t>”</w:t>
      </w:r>
      <w:r>
        <w:t>條</w:t>
      </w:r>
    </w:p>
    <w:p w14:paraId="0422588A">
      <w:r>
        <w:rPr>
          <w:rFonts w:hint="eastAsia" w:eastAsia="宋体"/>
          <w:lang w:eastAsia="zh-CN"/>
        </w:rPr>
        <w:t>【</w:t>
      </w:r>
      <w:r>
        <w:t>三</w:t>
      </w:r>
      <w:r>
        <w:rPr>
          <w:rFonts w:hint="eastAsia" w:eastAsia="宋体"/>
          <w:lang w:eastAsia="zh-CN"/>
        </w:rPr>
        <w:t>】</w:t>
      </w:r>
      <w:r>
        <w:t>此二條正訛字，無校語，</w:t>
      </w:r>
      <w:r>
        <w:rPr>
          <w:rFonts w:hint="eastAsia" w:eastAsia="宋体"/>
          <w:lang w:eastAsia="zh-CN"/>
        </w:rPr>
        <w:t>《</w:t>
      </w:r>
      <w:r>
        <w:t>補注</w:t>
      </w:r>
      <w:r>
        <w:rPr>
          <w:rFonts w:hint="eastAsia" w:eastAsia="宋体"/>
          <w:lang w:eastAsia="zh-CN"/>
        </w:rPr>
        <w:t>》</w:t>
      </w:r>
      <w:r>
        <w:t>同</w:t>
      </w:r>
    </w:p>
    <w:p w14:paraId="3F8F72A4">
      <w:r>
        <w:rPr>
          <w:rFonts w:hint="eastAsia" w:eastAsia="宋体"/>
          <w:lang w:eastAsia="zh-CN"/>
        </w:rPr>
        <w:t>【</w:t>
      </w:r>
      <w:r>
        <w:t>四</w:t>
      </w:r>
      <w:r>
        <w:rPr>
          <w:rFonts w:hint="eastAsia" w:eastAsia="宋体"/>
          <w:lang w:eastAsia="zh-CN"/>
        </w:rPr>
        <w:t>】</w:t>
      </w:r>
      <w:r>
        <w:t>互見</w:t>
      </w:r>
      <w:r>
        <w:rPr>
          <w:rFonts w:hint="eastAsia" w:eastAsia="宋体"/>
          <w:lang w:eastAsia="zh-CN"/>
        </w:rPr>
        <w:t>《</w:t>
      </w:r>
      <w:r>
        <w:t>大戴禮記述聞中</w:t>
      </w:r>
      <w:r>
        <w:rPr>
          <w:rFonts w:hint="eastAsia" w:eastAsia="宋体"/>
          <w:lang w:eastAsia="zh-CN"/>
        </w:rPr>
        <w:t>》</w:t>
      </w:r>
      <w:r>
        <w:t>D亦不可以忘</w:t>
      </w:r>
      <w:r>
        <w:rPr>
          <w:rFonts w:hint="eastAsia" w:eastAsia="宋体"/>
          <w:lang w:eastAsia="zh-CN"/>
        </w:rPr>
        <w:t>”</w:t>
      </w:r>
      <w:r>
        <w:t>、</w:t>
      </w:r>
      <w:r>
        <w:rPr>
          <w:rFonts w:hint="eastAsia" w:eastAsia="宋体"/>
          <w:lang w:eastAsia="zh-CN"/>
        </w:rPr>
        <w:t>“</w:t>
      </w:r>
      <w:r>
        <w:t>視邇所代</w:t>
      </w:r>
      <w:r>
        <w:rPr>
          <w:rFonts w:hint="eastAsia" w:eastAsia="宋体"/>
          <w:lang w:eastAsia="zh-CN"/>
        </w:rPr>
        <w:t>”</w:t>
      </w:r>
      <w:r>
        <w:t>二條，彼此文字不同</w:t>
      </w:r>
    </w:p>
    <w:p w14:paraId="6208C73C">
      <w:r>
        <w:rPr>
          <w:rFonts w:hint="eastAsia" w:eastAsia="宋体"/>
          <w:lang w:eastAsia="zh-CN"/>
        </w:rPr>
        <w:t>【</w:t>
      </w:r>
      <w:r>
        <w:t>五</w:t>
      </w:r>
      <w:r>
        <w:rPr>
          <w:rFonts w:hint="eastAsia" w:eastAsia="宋体"/>
          <w:lang w:eastAsia="zh-CN"/>
        </w:rPr>
        <w:t>】</w:t>
      </w:r>
      <w:r>
        <w:t>王改</w:t>
      </w:r>
      <w:r>
        <w:rPr>
          <w:rFonts w:hint="eastAsia" w:eastAsia="宋体"/>
          <w:lang w:eastAsia="zh-CN"/>
        </w:rPr>
        <w:t>“</w:t>
      </w:r>
      <w:r>
        <w:t>搢</w:t>
      </w:r>
      <w:r>
        <w:rPr>
          <w:rFonts w:hint="eastAsia" w:eastAsia="宋体"/>
          <w:lang w:eastAsia="zh-CN"/>
        </w:rPr>
        <w:t>”</w:t>
      </w:r>
      <w:r>
        <w:t>爲</w:t>
      </w:r>
      <w:r>
        <w:rPr>
          <w:rFonts w:hint="eastAsia" w:eastAsia="宋体"/>
          <w:lang w:eastAsia="zh-CN"/>
        </w:rPr>
        <w:t>“</w:t>
      </w:r>
      <w:r>
        <w:t>進</w:t>
      </w:r>
      <w:r>
        <w:rPr>
          <w:rFonts w:hint="eastAsia" w:eastAsia="宋体"/>
          <w:lang w:eastAsia="zh-CN"/>
        </w:rPr>
        <w:t>”</w:t>
      </w:r>
      <w:r>
        <w:t>，同盧注。孔改</w:t>
      </w:r>
      <w:r>
        <w:rPr>
          <w:rFonts w:hint="eastAsia" w:eastAsia="宋体"/>
          <w:lang w:eastAsia="zh-CN"/>
        </w:rPr>
        <w:t>“</w:t>
      </w:r>
      <w:r>
        <w:t>晉</w:t>
      </w:r>
      <w:r>
        <w:rPr>
          <w:rFonts w:hint="eastAsia" w:eastAsia="宋体"/>
          <w:lang w:eastAsia="zh-CN"/>
        </w:rPr>
        <w:t>”</w:t>
      </w:r>
      <w:r>
        <w:t>，訓進</w:t>
      </w:r>
    </w:p>
    <w:p w14:paraId="7CFD4BE4">
      <w:r>
        <w:rPr>
          <w:rFonts w:hint="eastAsia" w:eastAsia="宋体"/>
          <w:lang w:eastAsia="zh-CN"/>
        </w:rPr>
        <w:t>【</w:t>
      </w:r>
      <w:r>
        <w:t>六</w:t>
      </w:r>
      <w:r>
        <w:rPr>
          <w:rFonts w:hint="eastAsia" w:eastAsia="宋体"/>
          <w:lang w:eastAsia="zh-CN"/>
        </w:rPr>
        <w:t>】</w:t>
      </w:r>
      <w:r>
        <w:t>説同孔氏。</w:t>
      </w:r>
    </w:p>
    <w:p w14:paraId="6C5E31CB">
      <w:r>
        <w:rPr>
          <w:rFonts w:hint="eastAsia" w:eastAsia="宋体"/>
          <w:lang w:eastAsia="zh-CN"/>
        </w:rPr>
        <w:t>【</w:t>
      </w:r>
      <w:r>
        <w:t>七</w:t>
      </w:r>
      <w:r>
        <w:rPr>
          <w:rFonts w:hint="eastAsia" w:eastAsia="宋体"/>
          <w:lang w:eastAsia="zh-CN"/>
        </w:rPr>
        <w:t>】</w:t>
      </w:r>
      <w:r>
        <w:t>説同孔氏。</w:t>
      </w:r>
    </w:p>
    <w:p w14:paraId="4785208B">
      <w:r>
        <w:rPr>
          <w:rFonts w:hint="eastAsia" w:eastAsia="宋体"/>
          <w:lang w:eastAsia="zh-CN"/>
        </w:rPr>
        <w:t>【</w:t>
      </w:r>
      <w:r>
        <w:t>八</w:t>
      </w:r>
      <w:r>
        <w:rPr>
          <w:rFonts w:hint="eastAsia" w:eastAsia="宋体"/>
          <w:lang w:eastAsia="zh-CN"/>
        </w:rPr>
        <w:t>】</w:t>
      </w:r>
      <w:r>
        <w:t>説同孔氏。</w:t>
      </w:r>
    </w:p>
    <w:p w14:paraId="37A3D7D0">
      <w:pPr>
        <w:rPr>
          <w:rFonts w:hint="eastAsia" w:eastAsia="宋体"/>
          <w:lang w:eastAsia="zh-CN"/>
        </w:rPr>
      </w:pPr>
      <w:r>
        <w:rPr>
          <w:rFonts w:hint="eastAsia" w:eastAsia="宋体"/>
          <w:lang w:eastAsia="zh-CN"/>
        </w:rPr>
        <w:t>【</w:t>
      </w:r>
      <w:r>
        <w:t>九</w:t>
      </w:r>
      <w:r>
        <w:rPr>
          <w:rFonts w:hint="eastAsia" w:eastAsia="宋体"/>
          <w:lang w:eastAsia="zh-CN"/>
        </w:rPr>
        <w:t>】</w:t>
      </w:r>
      <w:r>
        <w:t>盧注據</w:t>
      </w:r>
      <w:r>
        <w:rPr>
          <w:rFonts w:hint="eastAsia" w:eastAsia="宋体"/>
          <w:lang w:eastAsia="zh-CN"/>
        </w:rPr>
        <w:t>《</w:t>
      </w:r>
      <w:r>
        <w:t>周書</w:t>
      </w:r>
      <w:r>
        <w:rPr>
          <w:rFonts w:hint="eastAsia" w:eastAsia="宋体"/>
          <w:lang w:eastAsia="zh-CN"/>
        </w:rPr>
        <w:t>》</w:t>
      </w:r>
      <w:r>
        <w:t>作</w:t>
      </w:r>
      <w:r>
        <w:rPr>
          <w:rFonts w:hint="eastAsia" w:eastAsia="宋体"/>
          <w:lang w:eastAsia="zh-CN"/>
        </w:rPr>
        <w:t>“</w:t>
      </w:r>
      <w:r>
        <w:t>亟稱</w:t>
      </w:r>
      <w:r>
        <w:rPr>
          <w:rFonts w:hint="eastAsia" w:eastAsia="宋体"/>
          <w:lang w:eastAsia="zh-CN"/>
        </w:rPr>
        <w:t>”</w:t>
      </w:r>
    </w:p>
    <w:p w14:paraId="4B3BC5FA">
      <w:r>
        <w:rPr>
          <w:rFonts w:hint="eastAsia" w:eastAsia="宋体"/>
          <w:lang w:eastAsia="zh-CN"/>
        </w:rPr>
        <w:t>【</w:t>
      </w:r>
      <w:r>
        <w:t>一〇</w:t>
      </w:r>
      <w:r>
        <w:rPr>
          <w:rFonts w:hint="eastAsia" w:eastAsia="宋体"/>
          <w:lang w:eastAsia="zh-CN"/>
        </w:rPr>
        <w:t>】</w:t>
      </w:r>
      <w:r>
        <w:t>説同盧氏，孔氏未注。</w:t>
      </w:r>
    </w:p>
    <w:p w14:paraId="3C912F61">
      <w:r>
        <w:rPr>
          <w:rFonts w:hint="eastAsia" w:eastAsia="宋体"/>
          <w:lang w:eastAsia="zh-CN"/>
        </w:rPr>
        <w:t>【</w:t>
      </w:r>
      <w:r>
        <w:t>一一</w:t>
      </w:r>
      <w:r>
        <w:rPr>
          <w:rFonts w:hint="eastAsia" w:eastAsia="宋体"/>
          <w:lang w:eastAsia="zh-CN"/>
        </w:rPr>
        <w:t>】</w:t>
      </w:r>
      <w:r>
        <w:t>説同盧氏。</w:t>
      </w:r>
    </w:p>
    <w:p w14:paraId="46B4BA10">
      <w:r>
        <w:rPr>
          <w:rFonts w:hint="eastAsia" w:eastAsia="宋体"/>
          <w:lang w:eastAsia="zh-CN"/>
        </w:rPr>
        <w:t>【</w:t>
      </w:r>
      <w:r>
        <w:t>一二</w:t>
      </w:r>
      <w:r>
        <w:rPr>
          <w:rFonts w:hint="eastAsia" w:eastAsia="宋体"/>
          <w:lang w:eastAsia="zh-CN"/>
        </w:rPr>
        <w:t>】</w:t>
      </w:r>
      <w:r>
        <w:t>説同盧氏。</w:t>
      </w:r>
    </w:p>
    <w:p w14:paraId="2E69644D">
      <w:r>
        <w:rPr>
          <w:rFonts w:hint="eastAsia" w:eastAsia="宋体"/>
          <w:lang w:eastAsia="zh-CN"/>
        </w:rPr>
        <w:t>【</w:t>
      </w:r>
      <w:r>
        <w:t>一三</w:t>
      </w:r>
      <w:r>
        <w:rPr>
          <w:rFonts w:hint="eastAsia" w:eastAsia="宋体"/>
          <w:lang w:eastAsia="zh-CN"/>
        </w:rPr>
        <w:t>】</w:t>
      </w:r>
      <w:r>
        <w:t>説同孔氏。</w:t>
      </w:r>
    </w:p>
    <w:p w14:paraId="1A39D346">
      <w:r>
        <w:t>【第440页】</w:t>
      </w:r>
    </w:p>
    <w:p w14:paraId="2DCA5C0F">
      <w:r>
        <w:t>王石心先生遺文序</w:t>
      </w:r>
    </w:p>
    <w:p w14:paraId="190EB9D1">
      <w:r>
        <w:t>鄕賢石耀王光生克紹名父復生名子解音义字浙學精博</w:t>
      </w:r>
    </w:p>
    <w:p w14:paraId="1B1AB6AC">
      <w:r>
        <w:t>淹通衣被天下巍然一代儒宗飞獲從次君寬甫浙每言先</w:t>
      </w:r>
    </w:p>
    <w:p w14:paraId="2F5A097A">
      <w:r>
        <w:t>生僦居京邸屏絕人事健戶日手一編探賾索隱觀其會通</w:t>
      </w:r>
    </w:p>
    <w:p w14:paraId="5702BB30">
      <w:r>
        <w:t>有以語言文字求者雖至交亦不輕麻萧不欲以文人傳並</w:t>
      </w:r>
    </w:p>
    <w:p w14:paraId="57E4CB36">
      <w:r>
        <w:t>不欲以經師學人傅也今歲六月合曾孫少游露坡昆仲搜</w:t>
      </w:r>
    </w:p>
    <w:p w14:paraId="0AC8CE02">
      <w:r>
        <w:t>錄先生遺文一帙以校字見</w:t>
      </w:r>
    </w:p>
    <w:p w14:paraId="262C6126">
      <w:r>
        <w:t>屬品受而讀之卷首一篇卽</w:t>
      </w:r>
    </w:p>
    <w:p w14:paraId="171A28BC">
      <w:r>
        <w:t>睿廟初陳勦賊事宜疏詳明愷切何異古名臣奏麟北詳論</w:t>
      </w:r>
    </w:p>
    <w:p w14:paraId="2EBAB9BB">
      <w:r>
        <w:t>家国言是三写习者员至家司乙國局盖刁谷身政丿博國</w:t>
      </w:r>
    </w:p>
    <w:p w14:paraId="24FFD356">
      <w:r>
        <w:t>不欲以經師學人傳也今歲六月合曾孫少蘧露坡昆仲搜</w:t>
      </w:r>
    </w:p>
    <w:p w14:paraId="612C701E">
      <w:r>
        <w:t>錄先生遣文一帙以校字見屬基受而讀之圈首一篇卽</w:t>
      </w:r>
    </w:p>
    <w:p w14:paraId="607EF10F">
      <w:r>
        <w:t>容廟初陳勦城事宜疏詳明禮切何異古名臣奏議其詳論</w:t>
      </w:r>
    </w:p>
    <w:p w14:paraId="453BF00F">
      <w:r>
        <w:t>直隸山東河道諸說相度機宜準全酌古卽起潘劉而與之</w:t>
      </w:r>
    </w:p>
    <w:p w14:paraId="403821B7">
      <w:r>
        <w:t>論定恐亦不過如是此光生經濟之大者也其他與友人書</w:t>
      </w:r>
    </w:p>
    <w:p w14:paraId="6F846195">
      <w:r>
        <w:t>敍諸篇精之厚而取之精卽一字一義亦皆本其所學以見</w:t>
      </w:r>
    </w:p>
    <w:p w14:paraId="2AEC264C">
      <w:r>
        <w:t>之于文乃知其不欲以文傳者非不爲文也不苟爲文也其</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F60A9A"/>
    <w:rsid w:val="4BBB3BB2"/>
    <w:rsid w:val="5FCA0CC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166191</Words>
  <Characters>167181</Characters>
  <Lines>0</Lines>
  <Paragraphs>0</Paragraphs>
  <TotalTime>9</TotalTime>
  <ScaleCrop>false</ScaleCrop>
  <LinksUpToDate>false</LinksUpToDate>
  <CharactersWithSpaces>167252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琚恒鑫</cp:lastModifiedBy>
  <dcterms:modified xsi:type="dcterms:W3CDTF">2026-01-21T05:12:39Z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eyJoZGlkIjoiMTU5Y2MzMDZhNGY5OGUwYTllYTVlMGQ3YTMyNGVlYWQiLCJ1c2VySWQiOiIxNjY3NTUxNTQzIn0=</vt:lpwstr>
  </property>
  <property fmtid="{D5CDD505-2E9C-101B-9397-08002B2CF9AE}" pid="3" name="KSOProductBuildVer">
    <vt:lpwstr>2052-12.1.0.23542</vt:lpwstr>
  </property>
  <property fmtid="{D5CDD505-2E9C-101B-9397-08002B2CF9AE}" pid="4" name="ICV">
    <vt:lpwstr>1D62A171F5F7459AB9699E52CF59CD56_13</vt:lpwstr>
  </property>
</Properties>
</file>