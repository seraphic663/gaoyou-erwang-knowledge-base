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4EB0A">
      <w:bookmarkStart w:id="0" w:name="_GoBack"/>
      <w:bookmarkEnd w:id="0"/>
      <w:r>
        <w:t>【第1页】</w:t>
      </w:r>
    </w:p>
    <w:p w14:paraId="42290F06">
      <w:r>
        <w:t>【第2页】</w:t>
      </w:r>
    </w:p>
    <w:p w14:paraId="4496326B">
      <w:r>
        <w:t>清代學者</w:t>
      </w:r>
    </w:p>
    <w:p w14:paraId="18F7EC0E">
      <w:r>
        <w:t>文集叢刊</w:t>
      </w:r>
    </w:p>
    <w:p w14:paraId="2CDDE92D">
      <w:r>
        <w:t>舒懷李旭東魯一帆輯校</w:t>
      </w:r>
    </w:p>
    <w:p w14:paraId="54DE70A4">
      <w:r>
        <w:t>郵王合集</w:t>
      </w:r>
    </w:p>
    <w:p w14:paraId="1AF54BCD">
      <w:r>
        <w:t>上海古籍出版社</w:t>
      </w:r>
    </w:p>
    <w:p w14:paraId="541D5FFF">
      <w:r>
        <w:t>【第3页】</w:t>
      </w:r>
    </w:p>
    <w:p w14:paraId="3D45EE3A">
      <w:r>
        <w:t>【第4页】</w:t>
      </w:r>
    </w:p>
    <w:p w14:paraId="0DA353F2">
      <w:r>
        <w:t>【第5页】</w:t>
      </w:r>
    </w:p>
    <w:p w14:paraId="329825F4">
      <w:r>
        <w:t>序跋</w:t>
      </w:r>
    </w:p>
    <w:p w14:paraId="1741F965">
      <w:r>
        <w:t>送馮魚山</w:t>
      </w:r>
      <w:r>
        <w:rPr>
          <w:rFonts w:hint="eastAsia" w:eastAsia="宋体"/>
          <w:lang w:eastAsia="zh-CN"/>
        </w:rPr>
        <w:t>《</w:t>
      </w:r>
      <w:r>
        <w:t>説文</w:t>
      </w:r>
      <w:r>
        <w:rPr>
          <w:rFonts w:hint="eastAsia" w:eastAsia="宋体"/>
          <w:lang w:eastAsia="zh-CN"/>
        </w:rPr>
        <w:t>》</w:t>
      </w:r>
      <w:r>
        <w:t>記</w:t>
      </w:r>
    </w:p>
    <w:p w14:paraId="5698EBF4">
      <w:r>
        <w:t>李文藻</w:t>
      </w:r>
    </w:p>
    <w:p w14:paraId="0A113A5A">
      <w:r>
        <w:t>國家以</w:t>
      </w:r>
      <w:r>
        <w:rPr>
          <w:rFonts w:hint="eastAsia" w:eastAsia="宋体"/>
          <w:lang w:eastAsia="zh-CN"/>
        </w:rPr>
        <w:t>《</w:t>
      </w:r>
      <w:r>
        <w:t>説文</w:t>
      </w:r>
      <w:r>
        <w:rPr>
          <w:rFonts w:hint="eastAsia" w:eastAsia="宋体"/>
          <w:lang w:eastAsia="zh-CN"/>
        </w:rPr>
        <w:t>》</w:t>
      </w:r>
      <w:r>
        <w:t>治經，惠半農侍讀最先出，其子棟繼之En。近日戴東原大闡其義</w:t>
      </w:r>
    </w:p>
    <w:p w14:paraId="27841726">
      <w:r>
        <w:t>天下信從者漸多。高郵王懷祖，戴弟子也。己丑冬，遇之京師，屬爲購毛刻北宋本。適書</w:t>
      </w:r>
    </w:p>
    <w:p w14:paraId="5AC7BF76">
      <w:r>
        <w:t>賈老韋有之，高其直，王時下第囊空，稱貸而買之。王曰：</w:t>
      </w:r>
      <w:r>
        <w:rPr>
          <w:rFonts w:hint="eastAsia" w:eastAsia="宋体"/>
          <w:lang w:eastAsia="zh-CN"/>
        </w:rPr>
        <w:t>“</w:t>
      </w:r>
      <w:r>
        <w:t>歸而發明字學，欲作書四種</w:t>
      </w:r>
    </w:p>
    <w:p w14:paraId="34BCE4D6">
      <w:r>
        <w:t>以配亭林顧氏</w:t>
      </w:r>
      <w:r>
        <w:rPr>
          <w:rFonts w:hint="eastAsia" w:eastAsia="宋体"/>
          <w:lang w:eastAsia="zh-CN"/>
        </w:rPr>
        <w:t>《</w:t>
      </w:r>
      <w:r>
        <w:t>音學五書</w:t>
      </w:r>
      <w:r>
        <w:rPr>
          <w:rFonts w:hint="eastAsia" w:eastAsia="宋体"/>
          <w:lang w:eastAsia="zh-CN"/>
        </w:rPr>
        <w:t>》</w:t>
      </w:r>
      <w:r>
        <w:t>也。</w:t>
      </w:r>
      <w:r>
        <w:rPr>
          <w:rFonts w:hint="eastAsia" w:eastAsia="宋体"/>
          <w:lang w:eastAsia="zh-CN"/>
        </w:rPr>
        <w:t>”</w:t>
      </w:r>
      <w:r>
        <w:t>予是年赴粤。所攜書，皆鈔本之稍難得者。謂其易得者，可</w:t>
      </w:r>
    </w:p>
    <w:p w14:paraId="1A68FF1A">
      <w:r>
        <w:t>隨處覓之。至則書肆寥寥，同官及其鄉士大夫家，亦無可假，是書僅見萬曆間坊本耳。歲</w:t>
      </w:r>
    </w:p>
    <w:p w14:paraId="3804A0D8">
      <w:r>
        <w:t>辛卯，羅臺山訪予於恩平。居數月，其行笈有手校毛刻本，改正甚多，惜未及録。壬辰春</w:t>
      </w:r>
    </w:p>
    <w:p w14:paraId="72AA79C1">
      <w:r>
        <w:t>予調潮陽，其書院山長鄭君安道，爲朱竹君學士分校會試所得士，鋭意窮經，且以教其徒</w:t>
      </w:r>
    </w:p>
    <w:p w14:paraId="626D2C8B">
      <w:r>
        <w:t>索</w:t>
      </w:r>
      <w:r>
        <w:rPr>
          <w:rFonts w:hint="eastAsia" w:eastAsia="宋体"/>
          <w:lang w:eastAsia="zh-CN"/>
        </w:rPr>
        <w:t>《</w:t>
      </w:r>
      <w:r>
        <w:t>説文</w:t>
      </w:r>
      <w:r>
        <w:rPr>
          <w:rFonts w:hint="eastAsia" w:eastAsia="宋体"/>
          <w:lang w:eastAsia="zh-CN"/>
        </w:rPr>
        <w:t>》</w:t>
      </w:r>
      <w:r>
        <w:t>於予，乃爲札求于濟南周林汲。而揭陽鄭運使，適自兩淮歸里，專一介問有此書</w:t>
      </w:r>
    </w:p>
    <w:p w14:paraId="5360F0D6">
      <w:r>
        <w:t>否。運使實無之，而不遽報，遣健足走揚州，從馬秋玉之子取數部，往返才三閲月，以其二</w:t>
      </w:r>
    </w:p>
    <w:p w14:paraId="1AD94D6E">
      <w:r>
        <w:t>【第6页】</w:t>
      </w:r>
    </w:p>
    <w:p w14:paraId="05118900">
      <w:r>
        <w:t>餉予，一插架，一貽鄭進士。進士喜過望。是冬，予有事羊城，又得林汲所寄，則此本也</w:t>
      </w:r>
    </w:p>
    <w:p w14:paraId="2E8D0F0C">
      <w:r>
        <w:t>首卷有藉圃主人、麥谿張氏諸小印，又有刻趙文敏語二印，方寸六十餘字，尤精緻，紙色蓋</w:t>
      </w:r>
    </w:p>
    <w:p w14:paraId="0AC9A5F2">
      <w:r>
        <w:t>百年物。書到時，胡生亦常見之，極羨愛＄且曰：</w:t>
      </w:r>
      <w:r>
        <w:rPr>
          <w:rFonts w:hint="eastAsia" w:eastAsia="宋体"/>
          <w:lang w:eastAsia="zh-CN"/>
        </w:rPr>
        <w:t>“</w:t>
      </w:r>
      <w:r>
        <w:t>廣中惟張藥房有之。</w:t>
      </w:r>
      <w:r>
        <w:rPr>
          <w:rFonts w:hint="eastAsia" w:eastAsia="宋体"/>
          <w:lang w:eastAsia="zh-CN"/>
        </w:rPr>
        <w:t>”</w:t>
      </w:r>
      <w:r>
        <w:t>胡、張相友善，予</w:t>
      </w:r>
    </w:p>
    <w:p w14:paraId="1DD5EA3E">
      <w:r>
        <w:t>謂其可借觀，不能割也。今年春夏間，予寓廣，日與馮魚山相過從。魚山方講小學</w:t>
      </w:r>
      <w:r>
        <w:rPr>
          <w:rFonts w:hint="eastAsia" w:eastAsia="宋体"/>
          <w:lang w:eastAsia="zh-CN"/>
        </w:rPr>
        <w:t>“</w:t>
      </w:r>
      <w:r>
        <w:t>，每以</w:t>
      </w:r>
    </w:p>
    <w:p w14:paraId="04FEC6BF">
      <w:r>
        <w:t>不得此書爲恨。回潮。乃舉此贈之。予之于書，聾瞽耳目，徒有之而不能用。魚山得此</w:t>
      </w:r>
    </w:p>
    <w:p w14:paraId="1B417813">
      <w:r>
        <w:t>將盡發其聰明。他日以語林汲，其不負萬里見寄之意矣乎。予記此，以見粤中得書之難</w:t>
      </w:r>
    </w:p>
    <w:p w14:paraId="6FEA4B8E">
      <w:r>
        <w:t>得之而不能讀，是得書易而讀書難也。予不能讀，而魚山能讀之，是能讀書者，必得書也</w:t>
      </w:r>
    </w:p>
    <w:p w14:paraId="0AF636DE">
      <w:r>
        <w:t>世之能讀</w:t>
      </w:r>
      <w:r>
        <w:rPr>
          <w:rFonts w:hint="eastAsia" w:eastAsia="宋体"/>
          <w:lang w:eastAsia="zh-CN"/>
        </w:rPr>
        <w:t>《</w:t>
      </w:r>
      <w:r>
        <w:t>説文</w:t>
      </w:r>
      <w:r>
        <w:rPr>
          <w:rFonts w:hint="eastAsia" w:eastAsia="宋体"/>
          <w:lang w:eastAsia="zh-CN"/>
        </w:rPr>
        <w:t>》</w:t>
      </w:r>
      <w:r>
        <w:t>如魚山者，予皆得而識之友之，日往來乎胸臆也。是予不能讀之，而未嘗</w:t>
      </w:r>
    </w:p>
    <w:p w14:paraId="246B0FDA">
      <w:r>
        <w:t>不能好之也，蓋仕之禍學如此。乾隆甲午六月二十七日DmJ，記於潮州紅蕉館。</w:t>
      </w:r>
    </w:p>
    <w:p w14:paraId="4DF5021E">
      <w:pPr>
        <w:rPr>
          <w:rFonts w:hint="eastAsia" w:eastAsia="宋体"/>
          <w:lang w:eastAsia="zh-CN"/>
        </w:rPr>
      </w:pPr>
      <w:r>
        <w:rPr>
          <w:rFonts w:hint="eastAsia" w:eastAsia="宋体"/>
          <w:lang w:eastAsia="zh-CN"/>
        </w:rPr>
        <w:t>（</w:t>
      </w:r>
      <w:r>
        <w:t>説明</w:t>
      </w:r>
      <w:r>
        <w:rPr>
          <w:rFonts w:hint="eastAsia" w:eastAsia="宋体"/>
          <w:lang w:eastAsia="zh-CN"/>
        </w:rPr>
        <w:t>）</w:t>
      </w:r>
    </w:p>
    <w:p w14:paraId="505EF12E">
      <w:r>
        <w:t>文載李文藻</w:t>
      </w:r>
      <w:r>
        <w:rPr>
          <w:rFonts w:hint="eastAsia" w:eastAsia="宋体"/>
          <w:lang w:eastAsia="zh-CN"/>
        </w:rPr>
        <w:t>《</w:t>
      </w:r>
      <w:r>
        <w:t>南澗文集</w:t>
      </w:r>
      <w:r>
        <w:rPr>
          <w:rFonts w:hint="eastAsia" w:eastAsia="宋体"/>
          <w:lang w:eastAsia="zh-CN"/>
        </w:rPr>
        <w:t>》</w:t>
      </w:r>
      <w:r>
        <w:t>卷上。李文藻《字素伯，號南澗，益都今山東青州。人。乾隆進士，官桂林府</w:t>
      </w:r>
    </w:p>
    <w:p w14:paraId="795AD1A9">
      <w:r>
        <w:t>同知。家富藏書＄皆手自讎校。己丑冬，即乾隆三士四年冬。是年</w:t>
      </w:r>
      <w:r>
        <w:rPr>
          <w:rFonts w:hint="eastAsia" w:eastAsia="宋体"/>
          <w:lang w:eastAsia="zh-CN"/>
        </w:rPr>
        <w:t>•</w:t>
      </w:r>
      <w:r>
        <w:t>王念孙二十六歲</w:t>
      </w:r>
    </w:p>
    <w:p w14:paraId="67E5D8AE">
      <w:pPr>
        <w:rPr>
          <w:rFonts w:hint="eastAsia" w:eastAsia="宋体"/>
          <w:lang w:eastAsia="zh-CN"/>
        </w:rPr>
      </w:pPr>
      <w:r>
        <w:rPr>
          <w:rFonts w:hint="eastAsia" w:eastAsia="宋体"/>
          <w:lang w:eastAsia="zh-CN"/>
        </w:rPr>
        <w:t>（</w:t>
      </w:r>
      <w:r>
        <w:t>校注</w:t>
      </w:r>
      <w:r>
        <w:rPr>
          <w:rFonts w:hint="eastAsia" w:eastAsia="宋体"/>
          <w:lang w:eastAsia="zh-CN"/>
        </w:rPr>
        <w:t>）</w:t>
      </w:r>
    </w:p>
    <w:p w14:paraId="6EC8B676">
      <w:r>
        <w:rPr>
          <w:rFonts w:hint="eastAsia" w:eastAsia="宋体"/>
          <w:lang w:eastAsia="zh-CN"/>
        </w:rPr>
        <w:t>【</w:t>
      </w:r>
      <w:r>
        <w:t>一</w:t>
      </w:r>
      <w:r>
        <w:rPr>
          <w:rFonts w:hint="eastAsia" w:eastAsia="宋体"/>
          <w:lang w:eastAsia="zh-CN"/>
        </w:rPr>
        <w:t>】</w:t>
      </w:r>
      <w:r>
        <w:t>惠士奇、惠棟父子，有</w:t>
      </w:r>
      <w:r>
        <w:rPr>
          <w:rFonts w:hint="eastAsia" w:eastAsia="宋体"/>
          <w:lang w:eastAsia="zh-CN"/>
        </w:rPr>
        <w:t>《</w:t>
      </w:r>
      <w:r>
        <w:t>惠氏讀︿説文</w:t>
      </w:r>
      <w:r>
        <w:rPr>
          <w:rFonts w:hint="eastAsia" w:eastAsia="宋体"/>
          <w:lang w:eastAsia="zh-CN"/>
        </w:rPr>
        <w:t>》</w:t>
      </w:r>
      <w:r>
        <w:t>記</w:t>
      </w:r>
      <w:r>
        <w:rPr>
          <w:rFonts w:hint="eastAsia" w:eastAsia="宋体"/>
          <w:lang w:eastAsia="zh-CN"/>
        </w:rPr>
        <w:t>》</w:t>
      </w:r>
      <w:r>
        <w:t>十五卷、</w:t>
      </w:r>
      <w:r>
        <w:rPr>
          <w:rFonts w:hint="eastAsia" w:eastAsia="宋体"/>
          <w:lang w:eastAsia="zh-CN"/>
        </w:rPr>
        <w:t>《</w:t>
      </w:r>
      <w:r>
        <w:t>惠定宇校</w:t>
      </w:r>
      <w:r>
        <w:rPr>
          <w:rFonts w:hint="eastAsia" w:eastAsia="宋体"/>
          <w:lang w:eastAsia="zh-CN"/>
        </w:rPr>
        <w:t>《</w:t>
      </w:r>
      <w:r>
        <w:t>説文</w:t>
      </w:r>
      <w:r>
        <w:rPr>
          <w:rFonts w:hint="eastAsia" w:eastAsia="宋体"/>
          <w:lang w:eastAsia="zh-CN"/>
        </w:rPr>
        <w:t>》》</w:t>
      </w:r>
      <w:r>
        <w:t>一卷，開清代</w:t>
      </w:r>
      <w:r>
        <w:rPr>
          <w:rFonts w:hint="eastAsia" w:eastAsia="宋体"/>
          <w:lang w:eastAsia="zh-CN"/>
        </w:rPr>
        <w:t>《</w:t>
      </w:r>
      <w:r>
        <w:t>説文</w:t>
      </w:r>
      <w:r>
        <w:rPr>
          <w:rFonts w:hint="eastAsia" w:eastAsia="宋体"/>
          <w:lang w:eastAsia="zh-CN"/>
        </w:rPr>
        <w:t>》</w:t>
      </w:r>
      <w:r>
        <w:t>研究</w:t>
      </w:r>
    </w:p>
    <w:p w14:paraId="361C74B3">
      <w:r>
        <w:t>之先。</w:t>
      </w:r>
    </w:p>
    <w:p w14:paraId="09C792C9">
      <w:r>
        <w:t>【第7页】</w:t>
      </w:r>
    </w:p>
    <w:p w14:paraId="0607007F">
      <w:r>
        <w:t>小學有形，有音，有義。三者互相求，舉一可得其二。有古形，有今形；有古音，有今</w:t>
      </w:r>
    </w:p>
    <w:p w14:paraId="26B2816F">
      <w:r>
        <w:t>音；有古義，有今義。六者互相求＄舉一可得其五。古今者，不定之名也。三代爲古，則漢</w:t>
      </w:r>
    </w:p>
    <w:p w14:paraId="1E2F707E">
      <w:r>
        <w:t>爲今；漢、魏、晉爲古，則唐、宋以下爲今。聖人之制字，有義而後有音，有音而後有形。學</w:t>
      </w:r>
    </w:p>
    <w:p w14:paraId="6790C84B">
      <w:r>
        <w:t>者之考字，因形以得其音，因音以得其義。治經莫重於得義，得義莫切於得音。</w:t>
      </w:r>
      <w:r>
        <w:rPr>
          <w:rFonts w:hint="eastAsia" w:eastAsia="宋体"/>
          <w:lang w:eastAsia="zh-CN"/>
        </w:rPr>
        <w:t>《</w:t>
      </w:r>
      <w:r>
        <w:t>周官</w:t>
      </w:r>
      <w:r>
        <w:rPr>
          <w:rFonts w:hint="eastAsia" w:eastAsia="宋体"/>
          <w:lang w:eastAsia="zh-CN"/>
        </w:rPr>
        <w:t>》</w:t>
      </w:r>
      <w:r>
        <w:t>六書</w:t>
      </w:r>
    </w:p>
    <w:p w14:paraId="2AC64B6B">
      <w:r>
        <w:t>指事、象形、形聲、會意四者，形也；轉注、假借二者，馭形者也，音與義也</w:t>
      </w:r>
      <w:r>
        <w:rPr>
          <w:rFonts w:hint="eastAsia" w:eastAsia="宋体"/>
          <w:lang w:eastAsia="zh-CN"/>
        </w:rPr>
        <w:t>【</w:t>
      </w:r>
      <w:r>
        <w:t>u。三代小學之</w:t>
      </w:r>
    </w:p>
    <w:p w14:paraId="3F35ABB4">
      <w:r>
        <w:t>書不傳，今之存者。形書</w:t>
      </w:r>
      <w:r>
        <w:rPr>
          <w:rFonts w:hint="eastAsia" w:eastAsia="宋体"/>
          <w:lang w:eastAsia="zh-CN"/>
        </w:rPr>
        <w:t>《</w:t>
      </w:r>
      <w:r>
        <w:t>説文</w:t>
      </w:r>
      <w:r>
        <w:rPr>
          <w:rFonts w:hint="eastAsia" w:eastAsia="宋体"/>
          <w:lang w:eastAsia="zh-CN"/>
        </w:rPr>
        <w:t>》</w:t>
      </w:r>
      <w:r>
        <w:t>爲之首cD，</w:t>
      </w:r>
      <w:r>
        <w:rPr>
          <w:rFonts w:hint="eastAsia" w:eastAsia="宋体"/>
          <w:lang w:eastAsia="zh-CN"/>
        </w:rPr>
        <w:t>《</w:t>
      </w:r>
      <w:r>
        <w:t>玉篇</w:t>
      </w:r>
      <w:r>
        <w:rPr>
          <w:rFonts w:hint="eastAsia" w:eastAsia="宋体"/>
          <w:lang w:eastAsia="zh-CN"/>
        </w:rPr>
        <w:t>》</w:t>
      </w:r>
      <w:r>
        <w:t>以下次之。音書</w:t>
      </w:r>
      <w:r>
        <w:rPr>
          <w:rFonts w:hint="eastAsia" w:eastAsia="宋体"/>
          <w:lang w:eastAsia="zh-CN"/>
        </w:rPr>
        <w:t>《</w:t>
      </w:r>
      <w:r>
        <w:t>廣韵</w:t>
      </w:r>
      <w:r>
        <w:rPr>
          <w:rFonts w:hint="eastAsia" w:eastAsia="宋体"/>
          <w:lang w:eastAsia="zh-CN"/>
        </w:rPr>
        <w:t>》</w:t>
      </w:r>
      <w:r>
        <w:t>爲之首，</w:t>
      </w:r>
      <w:r>
        <w:rPr>
          <w:rFonts w:hint="eastAsia" w:eastAsia="宋体"/>
          <w:lang w:eastAsia="zh-CN"/>
        </w:rPr>
        <w:t>《</w:t>
      </w:r>
      <w:r>
        <w:t>集韵</w:t>
      </w:r>
      <w:r>
        <w:rPr>
          <w:rFonts w:hint="eastAsia" w:eastAsia="宋体"/>
          <w:lang w:eastAsia="zh-CN"/>
        </w:rPr>
        <w:t>》</w:t>
      </w:r>
      <w:r>
        <w:t>以</w:t>
      </w:r>
    </w:p>
    <w:p w14:paraId="25B2ACF3">
      <w:pPr>
        <w:rPr>
          <w:rFonts w:hint="eastAsia" w:eastAsia="宋体"/>
          <w:lang w:eastAsia="zh-CN"/>
        </w:rPr>
      </w:pPr>
      <w:r>
        <w:t>下次之。義書</w:t>
      </w:r>
      <w:r>
        <w:rPr>
          <w:rFonts w:hint="eastAsia" w:eastAsia="宋体"/>
          <w:lang w:eastAsia="zh-CN"/>
        </w:rPr>
        <w:t>《</w:t>
      </w:r>
      <w:r>
        <w:t>爾雅</w:t>
      </w:r>
      <w:r>
        <w:rPr>
          <w:rFonts w:hint="eastAsia" w:eastAsia="宋体"/>
          <w:lang w:eastAsia="zh-CN"/>
        </w:rPr>
        <w:t>》</w:t>
      </w:r>
      <w:r>
        <w:t>爲之首，</w:t>
      </w:r>
      <w:r>
        <w:rPr>
          <w:rFonts w:hint="eastAsia" w:eastAsia="宋体"/>
          <w:lang w:eastAsia="zh-CN"/>
        </w:rPr>
        <w:t>《</w:t>
      </w:r>
      <w:r>
        <w:t>方言</w:t>
      </w:r>
      <w:r>
        <w:rPr>
          <w:rFonts w:hint="eastAsia" w:eastAsia="宋体"/>
          <w:lang w:eastAsia="zh-CN"/>
        </w:rPr>
        <w:t>》</w:t>
      </w:r>
      <w:r>
        <w:t>、</w:t>
      </w:r>
      <w:r>
        <w:rPr>
          <w:rFonts w:hint="eastAsia" w:eastAsia="宋体"/>
          <w:lang w:eastAsia="zh-CN"/>
        </w:rPr>
        <w:t>《</w:t>
      </w:r>
      <w:r>
        <w:t>釋名</w:t>
      </w:r>
      <w:r>
        <w:rPr>
          <w:rFonts w:hint="eastAsia" w:eastAsia="宋体"/>
          <w:lang w:eastAsia="zh-CN"/>
        </w:rPr>
        <w:t>》</w:t>
      </w:r>
      <w:r>
        <w:t>、</w:t>
      </w:r>
      <w:r>
        <w:rPr>
          <w:rFonts w:hint="eastAsia" w:eastAsia="宋体"/>
          <w:lang w:eastAsia="zh-CN"/>
        </w:rPr>
        <w:t>《</w:t>
      </w:r>
      <w:r>
        <w:t>廣雅</w:t>
      </w:r>
      <w:r>
        <w:rPr>
          <w:rFonts w:hint="eastAsia" w:eastAsia="宋体"/>
          <w:lang w:eastAsia="zh-CN"/>
        </w:rPr>
        <w:t>》</w:t>
      </w:r>
      <w:r>
        <w:t>以下次之。</w:t>
      </w:r>
      <w:r>
        <w:rPr>
          <w:rFonts w:hint="eastAsia" w:eastAsia="宋体"/>
          <w:lang w:eastAsia="zh-CN"/>
        </w:rPr>
        <w:t>《</w:t>
      </w:r>
      <w:r>
        <w:t>爾雅</w:t>
      </w:r>
      <w:r>
        <w:rPr>
          <w:rFonts w:hint="eastAsia" w:eastAsia="宋体"/>
          <w:lang w:eastAsia="zh-CN"/>
        </w:rPr>
        <w:t>》</w:t>
      </w:r>
      <w:r>
        <w:t>、</w:t>
      </w:r>
      <w:r>
        <w:rPr>
          <w:rFonts w:hint="eastAsia" w:eastAsia="宋体"/>
          <w:lang w:eastAsia="zh-CN"/>
        </w:rPr>
        <w:t>《</w:t>
      </w:r>
      <w:r>
        <w:t>方言</w:t>
      </w:r>
      <w:r>
        <w:rPr>
          <w:rFonts w:hint="eastAsia" w:eastAsia="宋体"/>
          <w:lang w:eastAsia="zh-CN"/>
        </w:rPr>
        <w:t>》</w:t>
      </w:r>
      <w:r>
        <w:t>、</w:t>
      </w:r>
      <w:r>
        <w:rPr>
          <w:rFonts w:hint="eastAsia" w:eastAsia="宋体"/>
          <w:lang w:eastAsia="zh-CN"/>
        </w:rPr>
        <w:t>《</w:t>
      </w:r>
      <w:r>
        <w:t>釋名</w:t>
      </w:r>
      <w:r>
        <w:rPr>
          <w:rFonts w:hint="eastAsia" w:eastAsia="宋体"/>
          <w:lang w:eastAsia="zh-CN"/>
        </w:rPr>
        <w:t>》</w:t>
      </w:r>
    </w:p>
    <w:p w14:paraId="5BB9243B">
      <w:r>
        <w:rPr>
          <w:rFonts w:hint="eastAsia" w:eastAsia="宋体"/>
          <w:lang w:eastAsia="zh-CN"/>
        </w:rPr>
        <w:t>《</w:t>
      </w:r>
      <w:r>
        <w:t>廣雅</w:t>
      </w:r>
      <w:r>
        <w:rPr>
          <w:rFonts w:hint="eastAsia" w:eastAsia="宋体"/>
          <w:lang w:eastAsia="zh-CN"/>
        </w:rPr>
        <w:t>》</w:t>
      </w:r>
      <w:r>
        <w:t>者，轉注、假借之條目也。義屬於形。是爲轉注。義屬於聲，是爲假借。稚讓爲魏博</w:t>
      </w:r>
    </w:p>
    <w:p w14:paraId="2F317590">
      <w:r>
        <w:t>士，作</w:t>
      </w:r>
      <w:r>
        <w:rPr>
          <w:rFonts w:hint="eastAsia" w:eastAsia="宋体"/>
          <w:lang w:eastAsia="zh-CN"/>
        </w:rPr>
        <w:t>《</w:t>
      </w:r>
      <w:r>
        <w:t>廣雅</w:t>
      </w:r>
      <w:r>
        <w:rPr>
          <w:rFonts w:hint="eastAsia" w:eastAsia="宋体"/>
          <w:lang w:eastAsia="zh-CN"/>
        </w:rPr>
        <w:t>》</w:t>
      </w:r>
      <w:r>
        <w:t>，蓋魏以前經傳謡俗之形音義，彙綷於是。不孰於古形古音古義，則其説之存</w:t>
      </w:r>
    </w:p>
    <w:p w14:paraId="25C164B9">
      <w:r>
        <w:t>者無由甄綜其説之已亡者無由比例推測。形失則謂</w:t>
      </w:r>
      <w:r>
        <w:rPr>
          <w:rFonts w:hint="eastAsia" w:eastAsia="宋体"/>
          <w:lang w:eastAsia="zh-CN"/>
        </w:rPr>
        <w:t>《</w:t>
      </w:r>
      <w:r>
        <w:t>説文</w:t>
      </w:r>
      <w:r>
        <w:rPr>
          <w:rFonts w:hint="eastAsia" w:eastAsia="宋体"/>
          <w:lang w:eastAsia="zh-CN"/>
        </w:rPr>
        <w:t>》</w:t>
      </w:r>
      <w:r>
        <w:t>之外字皆可廢音失則</w:t>
      </w:r>
    </w:p>
    <w:p w14:paraId="3B167D6D">
      <w:r>
        <w:t>【第8页】</w:t>
      </w:r>
    </w:p>
    <w:p w14:paraId="3863EDFC">
      <w:r>
        <w:t>惑於字母七音，猶治絲棼之義失，則梏於</w:t>
      </w:r>
      <w:r>
        <w:rPr>
          <w:rFonts w:hint="eastAsia" w:eastAsia="宋体"/>
          <w:lang w:eastAsia="zh-CN"/>
        </w:rPr>
        <w:t>《</w:t>
      </w:r>
      <w:r>
        <w:t>説文</w:t>
      </w:r>
      <w:r>
        <w:rPr>
          <w:rFonts w:hint="eastAsia" w:eastAsia="宋体"/>
          <w:lang w:eastAsia="zh-CN"/>
        </w:rPr>
        <w:t>》</w:t>
      </w:r>
      <w:r>
        <w:t>所説之本義，而廢其假借，又或言假借，而</w:t>
      </w:r>
    </w:p>
    <w:p w14:paraId="13E98C5B">
      <w:r>
        <w:t>昧其古音。是皆無與於小學者也。懷祖氏能以三者互求，以六者互求，尤能以古音得經義</w:t>
      </w:r>
    </w:p>
    <w:p w14:paraId="6B63E9B0">
      <w:r>
        <w:t>蓋天下一人而已矣。假</w:t>
      </w:r>
      <w:r>
        <w:rPr>
          <w:rFonts w:hint="eastAsia" w:eastAsia="宋体"/>
          <w:lang w:eastAsia="zh-CN"/>
        </w:rPr>
        <w:t>《</w:t>
      </w:r>
      <w:r>
        <w:t>廣雅</w:t>
      </w:r>
      <w:r>
        <w:rPr>
          <w:rFonts w:hint="eastAsia" w:eastAsia="宋体"/>
          <w:lang w:eastAsia="zh-CN"/>
        </w:rPr>
        <w:t>》</w:t>
      </w:r>
      <w:r>
        <w:t>以證其所得，其注之精粹，再有子雲，必能知之。敢以是質於</w:t>
      </w:r>
    </w:p>
    <w:p w14:paraId="19E1B1C6">
      <w:r>
        <w:t>懷祖氏，竝質諸天下後世言小學者。乾隆辛亥八月，金壇段玉裁序</w:t>
      </w:r>
    </w:p>
    <w:p w14:paraId="3BF873E1">
      <w:pPr>
        <w:rPr>
          <w:rFonts w:hint="eastAsia" w:eastAsia="宋体"/>
          <w:lang w:eastAsia="zh-CN"/>
        </w:rPr>
      </w:pPr>
      <w:r>
        <w:rPr>
          <w:rFonts w:hint="eastAsia" w:eastAsia="宋体"/>
          <w:lang w:eastAsia="zh-CN"/>
        </w:rPr>
        <w:t>（</w:t>
      </w:r>
      <w:r>
        <w:t>説明</w:t>
      </w:r>
      <w:r>
        <w:rPr>
          <w:rFonts w:hint="eastAsia" w:eastAsia="宋体"/>
          <w:lang w:eastAsia="zh-CN"/>
        </w:rPr>
        <w:t>）</w:t>
      </w:r>
    </w:p>
    <w:p w14:paraId="303F8FCD">
      <w:r>
        <w:rPr>
          <w:rFonts w:hint="eastAsia" w:eastAsia="宋体"/>
          <w:lang w:eastAsia="zh-CN"/>
        </w:rPr>
        <w:t>《</w:t>
      </w:r>
      <w:r>
        <w:t>序</w:t>
      </w:r>
      <w:r>
        <w:rPr>
          <w:rFonts w:hint="eastAsia" w:eastAsia="宋体"/>
          <w:lang w:eastAsia="zh-CN"/>
        </w:rPr>
        <w:t>》</w:t>
      </w:r>
      <w:r>
        <w:t>原載</w:t>
      </w:r>
      <w:r>
        <w:rPr>
          <w:rFonts w:hint="eastAsia" w:eastAsia="宋体"/>
          <w:lang w:eastAsia="zh-CN"/>
        </w:rPr>
        <w:t>《</w:t>
      </w:r>
      <w:r>
        <w:t>廣雅疏證</w:t>
      </w:r>
      <w:r>
        <w:rPr>
          <w:rFonts w:hint="eastAsia" w:eastAsia="宋体"/>
          <w:lang w:eastAsia="zh-CN"/>
        </w:rPr>
        <w:t>》</w:t>
      </w:r>
      <w:r>
        <w:t>卷首。段玉裁</w:t>
      </w:r>
      <w:r>
        <w:rPr>
          <w:rFonts w:hint="eastAsia" w:eastAsia="宋体"/>
          <w:lang w:eastAsia="zh-CN"/>
        </w:rPr>
        <w:t>《</w:t>
      </w:r>
      <w:r>
        <w:t>經韻樓集</w:t>
      </w:r>
      <w:r>
        <w:rPr>
          <w:rFonts w:hint="eastAsia" w:eastAsia="宋体"/>
          <w:lang w:eastAsia="zh-CN"/>
        </w:rPr>
        <w:t>》</w:t>
      </w:r>
      <w:r>
        <w:t>卷八亦收録，題作</w:t>
      </w:r>
      <w:r>
        <w:rPr>
          <w:rFonts w:hint="eastAsia" w:eastAsia="宋体"/>
          <w:lang w:eastAsia="zh-CN"/>
        </w:rPr>
        <w:t>《</w:t>
      </w:r>
      <w:r>
        <w:t>廣雅注序</w:t>
      </w:r>
      <w:r>
        <w:rPr>
          <w:rFonts w:hint="eastAsia" w:eastAsia="宋体"/>
          <w:lang w:eastAsia="zh-CN"/>
        </w:rPr>
        <w:t>》</w:t>
      </w:r>
      <w:r>
        <w:t>。此</w:t>
      </w:r>
      <w:r>
        <w:rPr>
          <w:rFonts w:hint="eastAsia" w:eastAsia="宋体"/>
          <w:lang w:eastAsia="zh-CN"/>
        </w:rPr>
        <w:t>《</w:t>
      </w:r>
      <w:r>
        <w:t>序</w:t>
      </w:r>
      <w:r>
        <w:rPr>
          <w:rFonts w:hint="eastAsia" w:eastAsia="宋体"/>
          <w:lang w:eastAsia="zh-CN"/>
        </w:rPr>
        <w:t>》</w:t>
      </w:r>
      <w:r>
        <w:t>及王念孫</w:t>
      </w:r>
    </w:p>
    <w:p w14:paraId="1A2DDEC8">
      <w:r>
        <w:rPr>
          <w:rFonts w:hint="eastAsia" w:eastAsia="宋体"/>
          <w:lang w:eastAsia="zh-CN"/>
        </w:rPr>
        <w:t>《</w:t>
      </w:r>
      <w:r>
        <w:t>説文解字注序</w:t>
      </w:r>
      <w:r>
        <w:rPr>
          <w:rFonts w:hint="eastAsia" w:eastAsia="宋体"/>
          <w:lang w:eastAsia="zh-CN"/>
        </w:rPr>
        <w:t>》</w:t>
      </w:r>
      <w:r>
        <w:t>，是段、王之學之總綱</w:t>
      </w:r>
    </w:p>
    <w:p w14:paraId="1F61C2EC">
      <w:pPr>
        <w:rPr>
          <w:rFonts w:hint="eastAsia" w:eastAsia="宋体"/>
          <w:lang w:eastAsia="zh-CN"/>
        </w:rPr>
      </w:pPr>
      <w:r>
        <w:rPr>
          <w:rFonts w:hint="eastAsia" w:eastAsia="宋体"/>
          <w:lang w:eastAsia="zh-CN"/>
        </w:rPr>
        <w:t>（</w:t>
      </w:r>
      <w:r>
        <w:t>校注</w:t>
      </w:r>
      <w:r>
        <w:rPr>
          <w:rFonts w:hint="eastAsia" w:eastAsia="宋体"/>
          <w:lang w:eastAsia="zh-CN"/>
        </w:rPr>
        <w:t>）</w:t>
      </w:r>
    </w:p>
    <w:p w14:paraId="73B97E64">
      <w:r>
        <w:rPr>
          <w:rFonts w:hint="eastAsia" w:eastAsia="宋体"/>
          <w:lang w:eastAsia="zh-CN"/>
        </w:rPr>
        <w:t>【</w:t>
      </w:r>
      <w:r>
        <w:t>一</w:t>
      </w:r>
      <w:r>
        <w:rPr>
          <w:rFonts w:hint="eastAsia" w:eastAsia="宋体"/>
          <w:lang w:eastAsia="zh-CN"/>
        </w:rPr>
        <w:t>】</w:t>
      </w:r>
      <w:r>
        <w:t>此即四體二用説，肇自明人楊慎四經二緯説，傳自戴震，非</w:t>
      </w:r>
      <w:r>
        <w:rPr>
          <w:rFonts w:hint="eastAsia" w:eastAsia="宋体"/>
          <w:lang w:eastAsia="zh-CN"/>
        </w:rPr>
        <w:t>《</w:t>
      </w:r>
      <w:r>
        <w:t>周官</w:t>
      </w:r>
      <w:r>
        <w:rPr>
          <w:rFonts w:hint="eastAsia" w:eastAsia="宋体"/>
          <w:lang w:eastAsia="zh-CN"/>
        </w:rPr>
        <w:t>》</w:t>
      </w:r>
      <w:r>
        <w:t>本意。其六書界説，見於段</w:t>
      </w:r>
    </w:p>
    <w:p w14:paraId="2990B238">
      <w:r>
        <w:t>注。六書中，段氏、王氏尤斤斤於形聲、轉注、假借，最有見地</w:t>
      </w:r>
    </w:p>
    <w:p w14:paraId="41C3B0FA">
      <w:r>
        <w:rPr>
          <w:rFonts w:hint="eastAsia" w:eastAsia="宋体"/>
          <w:lang w:eastAsia="zh-CN"/>
        </w:rPr>
        <w:t>【</w:t>
      </w:r>
      <w:r>
        <w:t>二</w:t>
      </w:r>
      <w:r>
        <w:rPr>
          <w:rFonts w:hint="eastAsia" w:eastAsia="宋体"/>
          <w:lang w:eastAsia="zh-CN"/>
        </w:rPr>
        <w:t>】</w:t>
      </w:r>
      <w:r>
        <w:t>段氏以</w:t>
      </w:r>
      <w:r>
        <w:rPr>
          <w:rFonts w:hint="eastAsia" w:eastAsia="宋体"/>
          <w:lang w:eastAsia="zh-CN"/>
        </w:rPr>
        <w:t>《</w:t>
      </w:r>
      <w:r>
        <w:t>説文</w:t>
      </w:r>
      <w:r>
        <w:rPr>
          <w:rFonts w:hint="eastAsia" w:eastAsia="宋体"/>
          <w:lang w:eastAsia="zh-CN"/>
        </w:rPr>
        <w:t>》</w:t>
      </w:r>
      <w:r>
        <w:t>爲</w:t>
      </w:r>
      <w:r>
        <w:rPr>
          <w:rFonts w:hint="eastAsia" w:eastAsia="宋体"/>
          <w:lang w:eastAsia="zh-CN"/>
        </w:rPr>
        <w:t>“</w:t>
      </w:r>
      <w:r>
        <w:t>形書</w:t>
      </w:r>
      <w:r>
        <w:rPr>
          <w:rFonts w:hint="eastAsia" w:eastAsia="宋体"/>
          <w:lang w:eastAsia="zh-CN"/>
        </w:rPr>
        <w:t>”</w:t>
      </w:r>
      <w:r>
        <w:t>，王念孫以爲</w:t>
      </w:r>
      <w:r>
        <w:rPr>
          <w:rFonts w:hint="eastAsia" w:eastAsia="宋体"/>
          <w:lang w:eastAsia="zh-CN"/>
        </w:rPr>
        <w:t>“《</w:t>
      </w:r>
      <w:r>
        <w:t>説文</w:t>
      </w:r>
      <w:r>
        <w:rPr>
          <w:rFonts w:hint="eastAsia" w:eastAsia="宋体"/>
          <w:lang w:eastAsia="zh-CN"/>
        </w:rPr>
        <w:t>》</w:t>
      </w:r>
      <w:r>
        <w:t>之爲書，以文字而兼聲音訓詁者也</w:t>
      </w:r>
      <w:r>
        <w:rPr>
          <w:rFonts w:hint="eastAsia" w:eastAsia="宋体"/>
          <w:lang w:eastAsia="zh-CN"/>
        </w:rPr>
        <w:t>”</w:t>
      </w:r>
      <w:r>
        <w:t>。二説有淺</w:t>
      </w:r>
    </w:p>
    <w:p w14:paraId="701D0A01">
      <w:r>
        <w:t>深之不同。</w:t>
      </w:r>
    </w:p>
    <w:p w14:paraId="497EBC15">
      <w:r>
        <w:t>陳鱣</w:t>
      </w:r>
    </w:p>
    <w:p w14:paraId="1956487C">
      <w:r>
        <w:rPr>
          <w:rFonts w:hint="eastAsia" w:eastAsia="宋体"/>
          <w:lang w:eastAsia="zh-CN"/>
        </w:rPr>
        <w:t>《</w:t>
      </w:r>
      <w:r>
        <w:t>廣雅疏證</w:t>
      </w:r>
      <w:r>
        <w:rPr>
          <w:rFonts w:hint="eastAsia" w:eastAsia="宋体"/>
          <w:lang w:eastAsia="zh-CN"/>
        </w:rPr>
        <w:t>》</w:t>
      </w:r>
      <w:r>
        <w:t>序</w:t>
      </w:r>
    </w:p>
    <w:p w14:paraId="71C50B74">
      <w:r>
        <w:t>憶初入京師，與給諫王懷祖先生交最深。時先生方著</w:t>
      </w:r>
      <w:r>
        <w:rPr>
          <w:rFonts w:hint="eastAsia" w:eastAsia="宋体"/>
          <w:lang w:eastAsia="zh-CN"/>
        </w:rPr>
        <w:t>《</w:t>
      </w:r>
      <w:r>
        <w:t>廣雅疏證</w:t>
      </w:r>
      <w:r>
        <w:rPr>
          <w:rFonts w:hint="eastAsia" w:eastAsia="宋体"/>
          <w:lang w:eastAsia="zh-CN"/>
        </w:rPr>
        <w:t>》</w:t>
      </w:r>
      <w:r>
        <w:t>，而鱣亦譔</w:t>
      </w:r>
      <w:r>
        <w:rPr>
          <w:rFonts w:hint="eastAsia" w:eastAsia="宋体"/>
          <w:lang w:eastAsia="zh-CN"/>
        </w:rPr>
        <w:t>《</w:t>
      </w:r>
      <w:r>
        <w:t>説文正</w:t>
      </w:r>
    </w:p>
    <w:p w14:paraId="4C40C641">
      <w:r>
        <w:t>【第9页】</w:t>
      </w:r>
    </w:p>
    <w:p w14:paraId="698D4029">
      <w:r>
        <w:t>義</w:t>
      </w:r>
      <w:r>
        <w:rPr>
          <w:rFonts w:hint="eastAsia" w:eastAsia="宋体"/>
          <w:lang w:eastAsia="zh-CN"/>
        </w:rPr>
        <w:t>》</w:t>
      </w:r>
      <w:r>
        <w:t>QlH。每相見時，必剖析字形，卟求聲義，娓娓忘券。或數日不見，必手札往來，且千百</w:t>
      </w:r>
    </w:p>
    <w:p w14:paraId="766BBBFC">
      <w:r>
        <w:t>言。後鱣將南歸，先生執手而言曰：</w:t>
      </w:r>
      <w:r>
        <w:rPr>
          <w:rFonts w:hint="eastAsia" w:eastAsia="宋体"/>
          <w:lang w:eastAsia="zh-CN"/>
        </w:rPr>
        <w:t>“《</w:t>
      </w:r>
      <w:r>
        <w:t>廣雅</w:t>
      </w:r>
      <w:r>
        <w:rPr>
          <w:rFonts w:hint="eastAsia" w:eastAsia="宋体"/>
          <w:lang w:eastAsia="zh-CN"/>
        </w:rPr>
        <w:t>》</w:t>
      </w:r>
      <w:r>
        <w:t>卷裛浩繁，余稿已數易，近日多病，恐不能必</w:t>
      </w:r>
    </w:p>
    <w:p w14:paraId="691F5A0C">
      <w:r>
        <w:t>是書之成也。</w:t>
      </w:r>
      <w:r>
        <w:rPr>
          <w:rFonts w:hint="eastAsia" w:eastAsia="宋体"/>
          <w:lang w:eastAsia="zh-CN"/>
        </w:rPr>
        <w:t>”</w:t>
      </w:r>
      <w:r>
        <w:t>鱣曰</w:t>
      </w:r>
      <w:r>
        <w:rPr>
          <w:rFonts w:hint="eastAsia" w:eastAsia="宋体"/>
          <w:lang w:eastAsia="zh-CN"/>
        </w:rPr>
        <w:t>“</w:t>
      </w:r>
      <w:r>
        <w:t>先生思精而學博志專而業勤何患不成？</w:t>
      </w:r>
      <w:r>
        <w:rPr>
          <w:rFonts w:hint="eastAsia" w:eastAsia="宋体"/>
          <w:lang w:eastAsia="zh-CN"/>
        </w:rPr>
        <w:t>”</w:t>
      </w:r>
      <w:r>
        <w:t>遂揮淚而别。越十年</w:t>
      </w:r>
    </w:p>
    <w:p w14:paraId="75427109">
      <w:r>
        <w:t>再至京師，適先生擊權貴</w:t>
      </w:r>
      <w:r>
        <w:rPr>
          <w:rFonts w:hint="eastAsia" w:eastAsia="宋体"/>
          <w:lang w:eastAsia="zh-CN"/>
        </w:rPr>
        <w:t>【</w:t>
      </w:r>
      <w:r>
        <w:t>D，名振公卿。時權貴已伏誅，而先生杜門謝客，獨鱣往謁則亟</w:t>
      </w:r>
    </w:p>
    <w:p w14:paraId="68C1B19A">
      <w:r>
        <w:t>出見曰</w:t>
      </w:r>
      <w:r>
        <w:rPr>
          <w:rFonts w:hint="eastAsia" w:eastAsia="宋体"/>
          <w:lang w:eastAsia="zh-CN"/>
        </w:rPr>
        <w:t>“</w:t>
      </w:r>
      <w:r>
        <w:t>余待子已久矣。</w:t>
      </w:r>
      <w:r>
        <w:rPr>
          <w:rFonts w:hint="eastAsia" w:eastAsia="宋体"/>
          <w:lang w:eastAsia="zh-CN"/>
        </w:rPr>
        <w:t>《</w:t>
      </w:r>
      <w:r>
        <w:t>廣雅疏證</w:t>
      </w:r>
      <w:r>
        <w:rPr>
          <w:rFonts w:hint="eastAsia" w:eastAsia="宋体"/>
          <w:lang w:eastAsia="zh-CN"/>
        </w:rPr>
        <w:t>》</w:t>
      </w:r>
      <w:r>
        <w:t>二十卷發憤垂成，惟後二卷命子引之足成之。今</w:t>
      </w:r>
    </w:p>
    <w:p w14:paraId="4AB4C37F">
      <w:r>
        <w:t>付刻甫完，特以初印本持贈子，其爲我校閲焉。</w:t>
      </w:r>
      <w:r>
        <w:rPr>
          <w:rFonts w:hint="eastAsia" w:eastAsia="宋体"/>
          <w:lang w:eastAsia="zh-CN"/>
        </w:rPr>
        <w:t>”</w:t>
      </w:r>
      <w:r>
        <w:t>會先生巡漕務，公子伯申以對策第二人成</w:t>
      </w:r>
    </w:p>
    <w:p w14:paraId="3E1D5F98">
      <w:r>
        <w:t>進士，入詞館</w:t>
      </w:r>
      <w:r>
        <w:rPr>
          <w:rFonts w:hint="eastAsia" w:eastAsia="宋体"/>
          <w:lang w:eastAsia="zh-CN"/>
        </w:rPr>
        <w:t>【</w:t>
      </w:r>
      <w:r>
        <w:t>D。而鱣則罷舉南旋，遂携是書於車中讀之。或就宿旅舍，則挑燈展卷，不</w:t>
      </w:r>
    </w:p>
    <w:p w14:paraId="53E6227A">
      <w:r>
        <w:t>知漏之幾下。至將抵里門而畢業焉。嘆其詳審精密，洵足爲稚讓功臣。間有管見，附列</w:t>
      </w:r>
    </w:p>
    <w:p w14:paraId="303B31B3">
      <w:r>
        <w:t>於上俟質諸先生。方今從事於小學者若邵校理與桐之</w:t>
      </w:r>
      <w:r>
        <w:rPr>
          <w:rFonts w:hint="eastAsia" w:eastAsia="宋体"/>
          <w:lang w:eastAsia="zh-CN"/>
        </w:rPr>
        <w:t>《</w:t>
      </w:r>
      <w:r>
        <w:t>爾雅正義</w:t>
      </w:r>
      <w:r>
        <w:rPr>
          <w:rFonts w:hint="eastAsia" w:eastAsia="宋体"/>
          <w:lang w:eastAsia="zh-CN"/>
        </w:rPr>
        <w:t>》</w:t>
      </w:r>
      <w:r>
        <w:t>及先生之</w:t>
      </w:r>
      <w:r>
        <w:rPr>
          <w:rFonts w:hint="eastAsia" w:eastAsia="宋体"/>
          <w:lang w:eastAsia="zh-CN"/>
        </w:rPr>
        <w:t>《</w:t>
      </w:r>
      <w:r>
        <w:t>廣雅疏</w:t>
      </w:r>
    </w:p>
    <w:p w14:paraId="1A3A51E0">
      <w:r>
        <w:t>證</w:t>
      </w:r>
      <w:r>
        <w:rPr>
          <w:rFonts w:hint="eastAsia" w:eastAsia="宋体"/>
          <w:lang w:eastAsia="zh-CN"/>
        </w:rPr>
        <w:t>》【</w:t>
      </w:r>
      <w:r>
        <w:t>四，皆及見其書之刊行。獨愧鱣之</w:t>
      </w:r>
      <w:r>
        <w:rPr>
          <w:rFonts w:hint="eastAsia" w:eastAsia="宋体"/>
          <w:lang w:eastAsia="zh-CN"/>
        </w:rPr>
        <w:t>《</w:t>
      </w:r>
      <w:r>
        <w:t>説文正義</w:t>
      </w:r>
      <w:r>
        <w:rPr>
          <w:rFonts w:hint="eastAsia" w:eastAsia="宋体"/>
          <w:lang w:eastAsia="zh-CN"/>
        </w:rPr>
        <w:t>》</w:t>
      </w:r>
      <w:r>
        <w:t>，用力已十餘年，草剙未就，而風塵荏冉，</w:t>
      </w:r>
    </w:p>
    <w:p w14:paraId="2E47A3EE">
      <w:r>
        <w:t>業漸荒蕪。近更多病，且恐不能畢其成也。先生得無憐之而慨然者乎？嘉慶四年十月書</w:t>
      </w:r>
    </w:p>
    <w:p w14:paraId="4DE376B6">
      <w:pPr>
        <w:rPr>
          <w:rFonts w:hint="eastAsia" w:eastAsia="宋体"/>
          <w:lang w:eastAsia="zh-CN"/>
        </w:rPr>
      </w:pPr>
      <w:r>
        <w:rPr>
          <w:rFonts w:hint="eastAsia" w:eastAsia="宋体"/>
          <w:lang w:eastAsia="zh-CN"/>
        </w:rPr>
        <w:t>（</w:t>
      </w:r>
      <w:r>
        <w:t>説明</w:t>
      </w:r>
      <w:r>
        <w:rPr>
          <w:rFonts w:hint="eastAsia" w:eastAsia="宋体"/>
          <w:lang w:eastAsia="zh-CN"/>
        </w:rPr>
        <w:t>）</w:t>
      </w:r>
    </w:p>
    <w:p w14:paraId="66D10B9A">
      <w:r>
        <w:t>序載陳鱣</w:t>
      </w:r>
      <w:r>
        <w:rPr>
          <w:rFonts w:hint="eastAsia" w:eastAsia="宋体"/>
          <w:lang w:eastAsia="zh-CN"/>
        </w:rPr>
        <w:t>《</w:t>
      </w:r>
      <w:r>
        <w:t>簡莊綴文</w:t>
      </w:r>
      <w:r>
        <w:rPr>
          <w:rFonts w:hint="eastAsia" w:eastAsia="宋体"/>
          <w:lang w:eastAsia="zh-CN"/>
        </w:rPr>
        <w:t>》</w:t>
      </w:r>
      <w:r>
        <w:t>卷三，作於嘉慶四年十月</w:t>
      </w:r>
    </w:p>
    <w:p w14:paraId="1677C1AB">
      <w:pPr>
        <w:rPr>
          <w:rFonts w:hint="eastAsia" w:eastAsia="宋体"/>
          <w:lang w:eastAsia="zh-CN"/>
        </w:rPr>
      </w:pPr>
      <w:r>
        <w:t>校注</w:t>
      </w:r>
      <w:r>
        <w:rPr>
          <w:rFonts w:hint="eastAsia" w:eastAsia="宋体"/>
          <w:lang w:eastAsia="zh-CN"/>
        </w:rPr>
        <w:t>）</w:t>
      </w:r>
    </w:p>
    <w:p w14:paraId="1B7A8916">
      <w:r>
        <w:rPr>
          <w:rFonts w:hint="eastAsia" w:eastAsia="宋体"/>
          <w:lang w:eastAsia="zh-CN"/>
        </w:rPr>
        <w:t>【</w:t>
      </w:r>
      <w:r>
        <w:t>一</w:t>
      </w:r>
      <w:r>
        <w:rPr>
          <w:rFonts w:hint="eastAsia" w:eastAsia="宋体"/>
          <w:lang w:eastAsia="zh-CN"/>
        </w:rPr>
        <w:t>】《</w:t>
      </w:r>
      <w:r>
        <w:t>説文正義</w:t>
      </w:r>
      <w:r>
        <w:rPr>
          <w:rFonts w:hint="eastAsia" w:eastAsia="宋体"/>
          <w:lang w:eastAsia="zh-CN"/>
        </w:rPr>
        <w:t>》</w:t>
      </w:r>
      <w:r>
        <w:t>三十卷未刻</w:t>
      </w:r>
    </w:p>
    <w:p w14:paraId="3C0FC7FB">
      <w:r>
        <w:t>【第10页】</w:t>
      </w:r>
    </w:p>
    <w:p w14:paraId="65EE3331">
      <w:r>
        <w:rPr>
          <w:rFonts w:hint="eastAsia" w:eastAsia="宋体"/>
          <w:lang w:eastAsia="zh-CN"/>
        </w:rPr>
        <w:t>【</w:t>
      </w:r>
      <w:r>
        <w:t>二</w:t>
      </w:r>
      <w:r>
        <w:rPr>
          <w:rFonts w:hint="eastAsia" w:eastAsia="宋体"/>
          <w:lang w:eastAsia="zh-CN"/>
        </w:rPr>
        <w:t>】</w:t>
      </w:r>
      <w:r>
        <w:t>嘉慶四年正月丁卯，王念孙上</w:t>
      </w:r>
      <w:r>
        <w:rPr>
          <w:rFonts w:hint="eastAsia" w:eastAsia="宋体"/>
          <w:lang w:eastAsia="zh-CN"/>
        </w:rPr>
        <w:t>《</w:t>
      </w:r>
      <w:r>
        <w:t>劾内賊和珅納賂營私鬻貨攬權折</w:t>
      </w:r>
      <w:r>
        <w:rPr>
          <w:rFonts w:hint="eastAsia" w:eastAsia="宋体"/>
          <w:lang w:eastAsia="zh-CN"/>
        </w:rPr>
        <w:t>》</w:t>
      </w:r>
      <w:r>
        <w:t>，即</w:t>
      </w:r>
      <w:r>
        <w:rPr>
          <w:rFonts w:hint="eastAsia" w:eastAsia="宋体"/>
          <w:lang w:eastAsia="zh-CN"/>
        </w:rPr>
        <w:t>《</w:t>
      </w:r>
      <w:r>
        <w:t>敬陳剿賊事宜折</w:t>
      </w:r>
      <w:r>
        <w:rPr>
          <w:rFonts w:hint="eastAsia" w:eastAsia="宋体"/>
          <w:lang w:eastAsia="zh-CN"/>
        </w:rPr>
        <w:t>》</w:t>
      </w:r>
      <w:r>
        <w:t>。</w:t>
      </w:r>
    </w:p>
    <w:p w14:paraId="3D733938">
      <w:r>
        <w:t>仁宗嘉</w:t>
      </w:r>
    </w:p>
    <w:p w14:paraId="2C4D7A5D">
      <w:r>
        <w:t>納之，論和珅罪狀二十款，責令自殺，抄没家産。詳</w:t>
      </w:r>
      <w:r>
        <w:rPr>
          <w:rFonts w:hint="eastAsia" w:eastAsia="宋体"/>
          <w:lang w:eastAsia="zh-CN"/>
        </w:rPr>
        <w:t>《</w:t>
      </w:r>
      <w:r>
        <w:t>清仁宗實録</w:t>
      </w:r>
      <w:r>
        <w:rPr>
          <w:rFonts w:hint="eastAsia" w:eastAsia="宋体"/>
          <w:lang w:eastAsia="zh-CN"/>
        </w:rPr>
        <w:t>》</w:t>
      </w:r>
      <w:r>
        <w:t>嘉慶四年正月上、正月下</w:t>
      </w:r>
    </w:p>
    <w:p w14:paraId="42AC5CF8">
      <w:r>
        <w:rPr>
          <w:rFonts w:hint="eastAsia" w:eastAsia="宋体"/>
          <w:lang w:eastAsia="zh-CN"/>
        </w:rPr>
        <w:t>【</w:t>
      </w:r>
      <w:r>
        <w:t>三</w:t>
      </w:r>
      <w:r>
        <w:rPr>
          <w:rFonts w:hint="eastAsia" w:eastAsia="宋体"/>
          <w:lang w:eastAsia="zh-CN"/>
        </w:rPr>
        <w:t>】</w:t>
      </w:r>
      <w:r>
        <w:t>王念孫派巡漕務，王引之禮部中式，均在嘉慶四年</w:t>
      </w:r>
    </w:p>
    <w:p w14:paraId="6A391EB7">
      <w:r>
        <w:rPr>
          <w:rFonts w:hint="eastAsia" w:eastAsia="宋体"/>
          <w:lang w:eastAsia="zh-CN"/>
        </w:rPr>
        <w:t>【</w:t>
      </w:r>
      <w:r>
        <w:t>四</w:t>
      </w:r>
      <w:r>
        <w:rPr>
          <w:rFonts w:hint="eastAsia" w:eastAsia="宋体"/>
          <w:lang w:eastAsia="zh-CN"/>
        </w:rPr>
        <w:t>】《</w:t>
      </w:r>
      <w:r>
        <w:t>爾雅正義</w:t>
      </w:r>
      <w:r>
        <w:rPr>
          <w:rFonts w:hint="eastAsia" w:eastAsia="宋体"/>
          <w:lang w:eastAsia="zh-CN"/>
        </w:rPr>
        <w:t>》</w:t>
      </w:r>
      <w:r>
        <w:t>邵晉涵撰邵氏字與桐又字二雲</w:t>
      </w:r>
    </w:p>
    <w:p w14:paraId="7A7D6311">
      <w:r>
        <w:rPr>
          <w:rFonts w:hint="eastAsia" w:eastAsia="宋体"/>
          <w:lang w:eastAsia="zh-CN"/>
        </w:rPr>
        <w:t>【</w:t>
      </w:r>
      <w:r>
        <w:t>二</w:t>
      </w:r>
      <w:r>
        <w:rPr>
          <w:rFonts w:hint="eastAsia" w:eastAsia="宋体"/>
          <w:lang w:eastAsia="zh-CN"/>
        </w:rPr>
        <w:t>】</w:t>
      </w:r>
      <w:r>
        <w:t>嘉慶四年正月丁卯，王念孙上</w:t>
      </w:r>
      <w:r>
        <w:rPr>
          <w:rFonts w:hint="eastAsia" w:eastAsia="宋体"/>
          <w:lang w:eastAsia="zh-CN"/>
        </w:rPr>
        <w:t>《</w:t>
      </w:r>
      <w:r>
        <w:t>劾内賊和珅納賂營私鬻貨攬權折</w:t>
      </w:r>
      <w:r>
        <w:rPr>
          <w:rFonts w:hint="eastAsia" w:eastAsia="宋体"/>
          <w:lang w:eastAsia="zh-CN"/>
        </w:rPr>
        <w:t>》</w:t>
      </w:r>
      <w:r>
        <w:t>，即</w:t>
      </w:r>
      <w:r>
        <w:rPr>
          <w:rFonts w:hint="eastAsia" w:eastAsia="宋体"/>
          <w:lang w:eastAsia="zh-CN"/>
        </w:rPr>
        <w:t>《</w:t>
      </w:r>
      <w:r>
        <w:t>敬陳剿賊事宜折</w:t>
      </w:r>
      <w:r>
        <w:rPr>
          <w:rFonts w:hint="eastAsia" w:eastAsia="宋体"/>
          <w:lang w:eastAsia="zh-CN"/>
        </w:rPr>
        <w:t>》</w:t>
      </w:r>
      <w:r>
        <w:t>。</w:t>
      </w:r>
    </w:p>
    <w:p w14:paraId="2E65AB40">
      <w:r>
        <w:t>仁宗嘉</w:t>
      </w:r>
    </w:p>
    <w:p w14:paraId="08AA0258">
      <w:r>
        <w:t>納之，論和珅罪狀二十款，責令自殺，抄没家産。詳</w:t>
      </w:r>
      <w:r>
        <w:rPr>
          <w:rFonts w:hint="eastAsia" w:eastAsia="宋体"/>
          <w:lang w:eastAsia="zh-CN"/>
        </w:rPr>
        <w:t>《</w:t>
      </w:r>
      <w:r>
        <w:t>清仁宗實録</w:t>
      </w:r>
      <w:r>
        <w:rPr>
          <w:rFonts w:hint="eastAsia" w:eastAsia="宋体"/>
          <w:lang w:eastAsia="zh-CN"/>
        </w:rPr>
        <w:t>》</w:t>
      </w:r>
      <w:r>
        <w:t>嘉慶四年正月上、正月下</w:t>
      </w:r>
    </w:p>
    <w:p w14:paraId="2AC7A4B5">
      <w:r>
        <w:rPr>
          <w:rFonts w:hint="eastAsia" w:eastAsia="宋体"/>
          <w:lang w:eastAsia="zh-CN"/>
        </w:rPr>
        <w:t>【</w:t>
      </w:r>
      <w:r>
        <w:t>三</w:t>
      </w:r>
      <w:r>
        <w:rPr>
          <w:rFonts w:hint="eastAsia" w:eastAsia="宋体"/>
          <w:lang w:eastAsia="zh-CN"/>
        </w:rPr>
        <w:t>】</w:t>
      </w:r>
      <w:r>
        <w:t>王念孫派巡漕務，王引之禮部中式，均在嘉慶四年</w:t>
      </w:r>
    </w:p>
    <w:p w14:paraId="0AC863EC">
      <w:r>
        <w:rPr>
          <w:rFonts w:hint="eastAsia" w:eastAsia="宋体"/>
          <w:lang w:eastAsia="zh-CN"/>
        </w:rPr>
        <w:t>【</w:t>
      </w:r>
      <w:r>
        <w:t>四</w:t>
      </w:r>
      <w:r>
        <w:rPr>
          <w:rFonts w:hint="eastAsia" w:eastAsia="宋体"/>
          <w:lang w:eastAsia="zh-CN"/>
        </w:rPr>
        <w:t>】《</w:t>
      </w:r>
      <w:r>
        <w:t>爾雅正義</w:t>
      </w:r>
      <w:r>
        <w:rPr>
          <w:rFonts w:hint="eastAsia" w:eastAsia="宋体"/>
          <w:lang w:eastAsia="zh-CN"/>
        </w:rPr>
        <w:t>》</w:t>
      </w:r>
      <w:r>
        <w:t>，邵晉涵撰。邵氏字與桐，又字二雲</w:t>
      </w:r>
    </w:p>
    <w:p w14:paraId="5C18A7BA">
      <w:r>
        <w:t>阮元</w:t>
      </w:r>
    </w:p>
    <w:p w14:paraId="42C750FE">
      <w:r>
        <w:t>王伯申</w:t>
      </w:r>
      <w:r>
        <w:rPr>
          <w:rFonts w:hint="eastAsia" w:eastAsia="宋体"/>
          <w:lang w:eastAsia="zh-CN"/>
        </w:rPr>
        <w:t>《</w:t>
      </w:r>
      <w:r>
        <w:t>經義述聞</w:t>
      </w:r>
      <w:r>
        <w:rPr>
          <w:rFonts w:hint="eastAsia" w:eastAsia="宋体"/>
          <w:lang w:eastAsia="zh-CN"/>
        </w:rPr>
        <w:t>》</w:t>
      </w:r>
      <w:r>
        <w:t>序</w:t>
      </w:r>
    </w:p>
    <w:p w14:paraId="4879DDF8">
      <w:r>
        <w:t>昔郢人遺燕相書，夜書曰</w:t>
      </w:r>
      <w:r>
        <w:rPr>
          <w:rFonts w:hint="eastAsia" w:eastAsia="宋体"/>
          <w:lang w:eastAsia="zh-CN"/>
        </w:rPr>
        <w:t>“</w:t>
      </w:r>
      <w:r>
        <w:t>舉燭</w:t>
      </w:r>
      <w:r>
        <w:rPr>
          <w:rFonts w:hint="eastAsia" w:eastAsia="宋体"/>
          <w:lang w:eastAsia="zh-CN"/>
        </w:rPr>
        <w:t>”</w:t>
      </w:r>
      <w:r>
        <w:t>，因而過書</w:t>
      </w:r>
      <w:r>
        <w:rPr>
          <w:rFonts w:hint="eastAsia" w:eastAsia="宋体"/>
          <w:lang w:eastAsia="zh-CN"/>
        </w:rPr>
        <w:t>“</w:t>
      </w:r>
      <w:r>
        <w:t>舉燭</w:t>
      </w:r>
      <w:r>
        <w:rPr>
          <w:rFonts w:hint="eastAsia" w:eastAsia="宋体"/>
          <w:lang w:eastAsia="zh-CN"/>
        </w:rPr>
        <w:t>”</w:t>
      </w:r>
      <w:r>
        <w:t>。燕相受書説之，曰：</w:t>
      </w:r>
      <w:r>
        <w:rPr>
          <w:rFonts w:hint="eastAsia" w:eastAsia="宋体"/>
          <w:lang w:eastAsia="zh-CN"/>
        </w:rPr>
        <w:t>“</w:t>
      </w:r>
      <w:r>
        <w:t>舉燭者，尚</w:t>
      </w:r>
    </w:p>
    <w:p w14:paraId="1AE2D951">
      <w:r>
        <w:t>明也。尚明者，舉賢也。</w:t>
      </w:r>
      <w:r>
        <w:rPr>
          <w:rFonts w:hint="eastAsia" w:eastAsia="宋体"/>
          <w:lang w:eastAsia="zh-CN"/>
        </w:rPr>
        <w:t>”</w:t>
      </w:r>
      <w:r>
        <w:t>國以治。治則治矣，非書意也。</w:t>
      </w:r>
      <w:r>
        <w:rPr>
          <w:rFonts w:hint="eastAsia" w:eastAsia="宋体"/>
          <w:lang w:eastAsia="zh-CN"/>
        </w:rPr>
        <w:t>【</w:t>
      </w:r>
      <w:r>
        <w:t>-</w:t>
      </w:r>
      <w:r>
        <w:rPr>
          <w:rFonts w:hint="eastAsia" w:eastAsia="宋体"/>
          <w:lang w:eastAsia="zh-CN"/>
        </w:rPr>
        <w:t>】</w:t>
      </w:r>
      <w:r>
        <w:t>鄭人謂玉未理者璞，周人謂鼠</w:t>
      </w:r>
    </w:p>
    <w:p w14:paraId="48F26A8D">
      <w:r>
        <w:t>未腊者璞。周人曰</w:t>
      </w:r>
      <w:r>
        <w:rPr>
          <w:rFonts w:hint="eastAsia" w:eastAsia="宋体"/>
          <w:lang w:eastAsia="zh-CN"/>
        </w:rPr>
        <w:t>“</w:t>
      </w:r>
      <w:r>
        <w:t>欲買璞乎？</w:t>
      </w:r>
      <w:r>
        <w:rPr>
          <w:rFonts w:hint="eastAsia" w:eastAsia="宋体"/>
          <w:lang w:eastAsia="zh-CN"/>
        </w:rPr>
        <w:t>”</w:t>
      </w:r>
      <w:r>
        <w:t>鄭賈曰</w:t>
      </w:r>
      <w:r>
        <w:rPr>
          <w:rFonts w:hint="eastAsia" w:eastAsia="宋体"/>
          <w:lang w:eastAsia="zh-CN"/>
        </w:rPr>
        <w:t>“</w:t>
      </w:r>
      <w:r>
        <w:t>欲之。</w:t>
      </w:r>
      <w:r>
        <w:rPr>
          <w:rFonts w:hint="eastAsia" w:eastAsia="宋体"/>
          <w:lang w:eastAsia="zh-CN"/>
        </w:rPr>
        <w:t>”</w:t>
      </w:r>
      <w:r>
        <w:t>出其璞乃鼠也。QJn夫誤會舉燭之</w:t>
      </w:r>
    </w:p>
    <w:p w14:paraId="3C77D5DD">
      <w:r>
        <w:t>義，幸而治；誤解鼠璞，則大謬。由是言之，則誤解古書者，皆舉燭、鼠璞之類也。古書之</w:t>
      </w:r>
    </w:p>
    <w:p w14:paraId="7A150DEE">
      <w:r>
        <w:t>最重者，莫逾於經。經自漢、晉以及唐、宋，固全賴古儒解注之力，然其間未發明而沿舊誤</w:t>
      </w:r>
    </w:p>
    <w:p w14:paraId="5E8CF9E4">
      <w:r>
        <w:t>者尚多，皆由於聲音文字假借轉注未能通徹之故。我朝小學訓詁，遠邁前代。至乾隆間</w:t>
      </w:r>
    </w:p>
    <w:p w14:paraId="34639BEA">
      <w:r>
        <w:t>惠氏定宇、戴氏東原大明之高郵王文肅公以清正立朝以經義教子故哲嗣懷祖先生</w:t>
      </w:r>
    </w:p>
    <w:p w14:paraId="049A60A8">
      <w:r>
        <w:t>家學特爲精博又過於惠、戴二家。先生經義之外兼覈諸古子史。哲嗣伯申繼祖又居鼎</w:t>
      </w:r>
    </w:p>
    <w:p w14:paraId="5DAEC4B5">
      <w:r>
        <w:t>【第11页】</w:t>
      </w:r>
    </w:p>
    <w:p w14:paraId="0373E4B2">
      <w:r>
        <w:t>甲，幼奉庭訓，引而申之，所解益多。著</w:t>
      </w:r>
      <w:r>
        <w:rPr>
          <w:rFonts w:hint="eastAsia" w:eastAsia="宋体"/>
          <w:lang w:eastAsia="zh-CN"/>
        </w:rPr>
        <w:t>《</w:t>
      </w:r>
      <w:r>
        <w:t>經義述聞</w:t>
      </w:r>
      <w:r>
        <w:rPr>
          <w:rFonts w:hint="eastAsia" w:eastAsia="宋体"/>
          <w:lang w:eastAsia="zh-CN"/>
        </w:rPr>
        <w:t>》</w:t>
      </w:r>
      <w:r>
        <w:t>一書，凡古儒所誤解者，無不旁徵曲</w:t>
      </w:r>
    </w:p>
    <w:p w14:paraId="0A4FDF5A">
      <w:r>
        <w:t>喻而得其本義之所在使古聖賢見之必解頤曰</w:t>
      </w:r>
      <w:r>
        <w:rPr>
          <w:rFonts w:hint="eastAsia" w:eastAsia="宋体"/>
          <w:lang w:eastAsia="zh-CN"/>
        </w:rPr>
        <w:t>“</w:t>
      </w:r>
      <w:r>
        <w:t>吾言固如是。數千年誤解之今得明</w:t>
      </w:r>
    </w:p>
    <w:p w14:paraId="200BC6F0">
      <w:r>
        <w:t>矣。</w:t>
      </w:r>
      <w:r>
        <w:rPr>
          <w:rFonts w:hint="eastAsia" w:eastAsia="宋体"/>
          <w:lang w:eastAsia="zh-CN"/>
        </w:rPr>
        <w:t>”</w:t>
      </w:r>
      <w:r>
        <w:t>嘉慶二十年，南昌盧氏宣旬，讀其書而慕之。既而伯申又從京師以手訂全帙寄余，余</w:t>
      </w:r>
    </w:p>
    <w:p w14:paraId="1517DD32">
      <w:r>
        <w:t>授之盧氏，盧氏於刻</w:t>
      </w:r>
      <w:r>
        <w:rPr>
          <w:rFonts w:hint="eastAsia" w:eastAsia="宋体"/>
          <w:lang w:eastAsia="zh-CN"/>
        </w:rPr>
        <w:t>《</w:t>
      </w:r>
      <w:r>
        <w:t>十三經注疏</w:t>
      </w:r>
      <w:r>
        <w:rPr>
          <w:rFonts w:hint="eastAsia" w:eastAsia="宋体"/>
          <w:lang w:eastAsia="zh-CN"/>
        </w:rPr>
        <w:t>》</w:t>
      </w:r>
      <w:r>
        <w:t>之暇，付之刻工。伯申亦請余言序之。昔余初入京師</w:t>
      </w:r>
    </w:p>
    <w:p w14:paraId="1D824D8B">
      <w:r>
        <w:t>嘗問字於懷祖先生，先生頗有所授。既而伯申及余門，余平日説經之意，與王氏喬梓投合</w:t>
      </w:r>
    </w:p>
    <w:p w14:paraId="29C432C1">
      <w:r>
        <w:t>無間。是編之出，學者當曉然於古書之本義，庶不至爲成見舊習所膠固矣。雖然，使非究</w:t>
      </w:r>
    </w:p>
    <w:p w14:paraId="099CE925">
      <w:r>
        <w:t>心於聲音文字以通訓詁之本原者，恐終以燕説爲大寶，而嚇其腐鼠也</w:t>
      </w:r>
    </w:p>
    <w:p w14:paraId="4C746792">
      <w:r>
        <w:t>阮元</w:t>
      </w:r>
    </w:p>
    <w:p w14:paraId="7004498B">
      <w:r>
        <w:t>王伯申</w:t>
      </w:r>
      <w:r>
        <w:rPr>
          <w:rFonts w:hint="eastAsia" w:eastAsia="宋体"/>
          <w:lang w:eastAsia="zh-CN"/>
        </w:rPr>
        <w:t>《</w:t>
      </w:r>
      <w:r>
        <w:t>經傳釋詞</w:t>
      </w:r>
      <w:r>
        <w:rPr>
          <w:rFonts w:hint="eastAsia" w:eastAsia="宋体"/>
          <w:lang w:eastAsia="zh-CN"/>
        </w:rPr>
        <w:t>》</w:t>
      </w:r>
      <w:r>
        <w:t>序</w:t>
      </w:r>
    </w:p>
    <w:p w14:paraId="2A68D07D">
      <w:r>
        <w:t>經傳中實字易訓虚詞難釋。</w:t>
      </w:r>
      <w:r>
        <w:rPr>
          <w:rFonts w:hint="eastAsia" w:eastAsia="宋体"/>
          <w:lang w:eastAsia="zh-CN"/>
        </w:rPr>
        <w:t>《</w:t>
      </w:r>
      <w:r>
        <w:t>顔氏家訓</w:t>
      </w:r>
      <w:r>
        <w:rPr>
          <w:rFonts w:hint="eastAsia" w:eastAsia="宋体"/>
          <w:lang w:eastAsia="zh-CN"/>
        </w:rPr>
        <w:t>》</w:t>
      </w:r>
      <w:r>
        <w:t>雖有</w:t>
      </w:r>
      <w:r>
        <w:rPr>
          <w:rFonts w:hint="eastAsia" w:eastAsia="宋体"/>
          <w:lang w:eastAsia="zh-CN"/>
        </w:rPr>
        <w:t>《</w:t>
      </w:r>
      <w:r>
        <w:t>音辭篇</w:t>
      </w:r>
      <w:r>
        <w:rPr>
          <w:rFonts w:hint="eastAsia" w:eastAsia="宋体"/>
          <w:lang w:eastAsia="zh-CN"/>
        </w:rPr>
        <w:t>》</w:t>
      </w:r>
      <w:r>
        <w:t>，于古訓罕有發明。所賴</w:t>
      </w:r>
      <w:r>
        <w:rPr>
          <w:rFonts w:hint="eastAsia" w:eastAsia="宋体"/>
          <w:lang w:eastAsia="zh-CN"/>
        </w:rPr>
        <w:t>《</w:t>
      </w:r>
      <w:r>
        <w:t>爾</w:t>
      </w:r>
    </w:p>
    <w:p w14:paraId="0F81D588">
      <w:r>
        <w:t>雅</w:t>
      </w:r>
      <w:r>
        <w:rPr>
          <w:rFonts w:hint="eastAsia" w:eastAsia="宋体"/>
          <w:lang w:eastAsia="zh-CN"/>
        </w:rPr>
        <w:t>》</w:t>
      </w:r>
      <w:r>
        <w:t>、</w:t>
      </w:r>
      <w:r>
        <w:rPr>
          <w:rFonts w:hint="eastAsia" w:eastAsia="宋体"/>
          <w:lang w:eastAsia="zh-CN"/>
        </w:rPr>
        <w:t>《</w:t>
      </w:r>
      <w:r>
        <w:t>説文</w:t>
      </w:r>
      <w:r>
        <w:rPr>
          <w:rFonts w:hint="eastAsia" w:eastAsia="宋体"/>
          <w:lang w:eastAsia="zh-CN"/>
        </w:rPr>
        <w:t>》</w:t>
      </w:r>
      <w:r>
        <w:t>二書，解説古聖賢經傳之詞氣，最爲近古。然</w:t>
      </w:r>
      <w:r>
        <w:rPr>
          <w:rFonts w:hint="eastAsia" w:eastAsia="宋体"/>
          <w:lang w:eastAsia="zh-CN"/>
        </w:rPr>
        <w:t>《</w:t>
      </w:r>
      <w:r>
        <w:t>説文</w:t>
      </w:r>
      <w:r>
        <w:rPr>
          <w:rFonts w:hint="eastAsia" w:eastAsia="宋体"/>
          <w:lang w:eastAsia="zh-CN"/>
        </w:rPr>
        <w:t>》</w:t>
      </w:r>
      <w:r>
        <w:t>惟解特造之字，如亏、山</w:t>
      </w:r>
    </w:p>
    <w:p w14:paraId="799B0413">
      <w:r>
        <w:t>而不及假借之字。如而、雖。</w:t>
      </w:r>
      <w:r>
        <w:rPr>
          <w:rFonts w:hint="eastAsia" w:eastAsia="宋体"/>
          <w:lang w:eastAsia="zh-CN"/>
        </w:rPr>
        <w:t>《</w:t>
      </w:r>
      <w:r>
        <w:t>爾雅</w:t>
      </w:r>
      <w:r>
        <w:rPr>
          <w:rFonts w:hint="eastAsia" w:eastAsia="宋体"/>
          <w:lang w:eastAsia="zh-CN"/>
        </w:rPr>
        <w:t>》</w:t>
      </w:r>
      <w:r>
        <w:t>所釋未全，讀者多誤。是以但知</w:t>
      </w:r>
      <w:r>
        <w:rPr>
          <w:rFonts w:hint="eastAsia" w:eastAsia="宋体"/>
          <w:lang w:eastAsia="zh-CN"/>
        </w:rPr>
        <w:t>“</w:t>
      </w:r>
      <w:r>
        <w:t>攸</w:t>
      </w:r>
      <w:r>
        <w:rPr>
          <w:rFonts w:hint="eastAsia" w:eastAsia="宋体"/>
          <w:lang w:eastAsia="zh-CN"/>
        </w:rPr>
        <w:t>”</w:t>
      </w:r>
      <w:r>
        <w:t>訓</w:t>
      </w:r>
      <w:r>
        <w:rPr>
          <w:rFonts w:hint="eastAsia" w:eastAsia="宋体"/>
          <w:lang w:eastAsia="zh-CN"/>
        </w:rPr>
        <w:t>“</w:t>
      </w:r>
      <w:r>
        <w:t>所</w:t>
      </w:r>
      <w:r>
        <w:rPr>
          <w:rFonts w:hint="eastAsia" w:eastAsia="宋体"/>
          <w:lang w:eastAsia="zh-CN"/>
        </w:rPr>
        <w:t>”</w:t>
      </w:r>
      <w:r>
        <w:t>，而不知同</w:t>
      </w:r>
    </w:p>
    <w:p w14:paraId="6A0E3E13">
      <w:r>
        <w:rPr>
          <w:rFonts w:hint="eastAsia" w:eastAsia="宋体"/>
          <w:lang w:eastAsia="zh-CN"/>
        </w:rPr>
        <w:t>“</w:t>
      </w:r>
      <w:r>
        <w:t>迪</w:t>
      </w:r>
      <w:r>
        <w:rPr>
          <w:rFonts w:hint="eastAsia" w:eastAsia="宋体"/>
          <w:lang w:eastAsia="zh-CN"/>
        </w:rPr>
        <w:t>”</w:t>
      </w:r>
      <w:r>
        <w:t>；攸與由同，由、迪古音相轉。迪音當如滌。滌之从攸，笛之从由，皆是轉音。故迪、攸音近也。</w:t>
      </w:r>
      <w:r>
        <w:rPr>
          <w:rFonts w:hint="eastAsia" w:eastAsia="宋体"/>
          <w:lang w:eastAsia="zh-CN"/>
        </w:rPr>
        <w:t>《</w:t>
      </w:r>
      <w:r>
        <w:t>釋名</w:t>
      </w:r>
      <w:r>
        <w:rPr>
          <w:rFonts w:hint="eastAsia" w:eastAsia="宋体"/>
          <w:lang w:eastAsia="zh-CN"/>
        </w:rPr>
        <w:t>》</w:t>
      </w:r>
      <w:r>
        <w:t>曰：</w:t>
      </w:r>
      <w:r>
        <w:rPr>
          <w:rFonts w:hint="eastAsia" w:eastAsia="宋体"/>
          <w:lang w:eastAsia="zh-CN"/>
        </w:rPr>
        <w:t>“</w:t>
      </w:r>
      <w:r>
        <w:t>笛，</w:t>
      </w:r>
    </w:p>
    <w:p w14:paraId="6FC572A4">
      <w:r>
        <w:t>滌也。</w:t>
      </w:r>
      <w:r>
        <w:rPr>
          <w:rFonts w:hint="eastAsia" w:eastAsia="宋体"/>
          <w:lang w:eastAsia="zh-CN"/>
        </w:rPr>
        <w:t>”</w:t>
      </w:r>
      <w:r>
        <w:t>但見</w:t>
      </w:r>
      <w:r>
        <w:rPr>
          <w:rFonts w:hint="eastAsia" w:eastAsia="宋体"/>
          <w:lang w:eastAsia="zh-CN"/>
        </w:rPr>
        <w:t>“</w:t>
      </w:r>
      <w:r>
        <w:t>言</w:t>
      </w:r>
      <w:r>
        <w:rPr>
          <w:rFonts w:hint="eastAsia" w:eastAsia="宋体"/>
          <w:lang w:eastAsia="zh-CN"/>
        </w:rPr>
        <w:t>”</w:t>
      </w:r>
      <w:r>
        <w:t>訓</w:t>
      </w:r>
      <w:r>
        <w:rPr>
          <w:rFonts w:hint="eastAsia" w:eastAsia="宋体"/>
          <w:lang w:eastAsia="zh-CN"/>
        </w:rPr>
        <w:t>“</w:t>
      </w:r>
      <w:r>
        <w:t>我</w:t>
      </w:r>
      <w:r>
        <w:rPr>
          <w:rFonts w:hint="eastAsia" w:eastAsia="宋体"/>
          <w:lang w:eastAsia="zh-CN"/>
        </w:rPr>
        <w:t>”</w:t>
      </w:r>
      <w:r>
        <w:t>，而忘其訓</w:t>
      </w:r>
      <w:r>
        <w:rPr>
          <w:rFonts w:hint="eastAsia" w:eastAsia="宋体"/>
          <w:lang w:eastAsia="zh-CN"/>
        </w:rPr>
        <w:t>“</w:t>
      </w:r>
      <w:r>
        <w:t>間</w:t>
      </w:r>
      <w:r>
        <w:rPr>
          <w:rFonts w:hint="eastAsia" w:eastAsia="宋体"/>
          <w:lang w:eastAsia="zh-CN"/>
        </w:rPr>
        <w:t>”</w:t>
      </w:r>
      <w:r>
        <w:t>。</w:t>
      </w:r>
      <w:r>
        <w:rPr>
          <w:rFonts w:hint="eastAsia" w:eastAsia="宋体"/>
          <w:lang w:eastAsia="zh-CN"/>
        </w:rPr>
        <w:t>《</w:t>
      </w:r>
      <w:r>
        <w:t>爾雅</w:t>
      </w:r>
      <w:r>
        <w:rPr>
          <w:rFonts w:hint="eastAsia" w:eastAsia="宋体"/>
          <w:lang w:eastAsia="zh-CN"/>
        </w:rPr>
        <w:t>》</w:t>
      </w:r>
      <w:r>
        <w:t>：</w:t>
      </w:r>
      <w:r>
        <w:rPr>
          <w:rFonts w:hint="eastAsia" w:eastAsia="宋体"/>
          <w:lang w:eastAsia="zh-CN"/>
        </w:rPr>
        <w:t>“</w:t>
      </w:r>
      <w:r>
        <w:t>言，間也。</w:t>
      </w:r>
      <w:r>
        <w:rPr>
          <w:rFonts w:hint="eastAsia" w:eastAsia="宋体"/>
          <w:lang w:eastAsia="zh-CN"/>
        </w:rPr>
        <w:t>”</w:t>
      </w:r>
      <w:r>
        <w:t>即詞之間也。</w:t>
      </w:r>
    </w:p>
    <w:p w14:paraId="79E16813">
      <w:r>
        <w:t>雖以毛、鄭之精＄猶多誤</w:t>
      </w:r>
    </w:p>
    <w:p w14:paraId="37DB7258">
      <w:r>
        <w:t>【第12页】</w:t>
      </w:r>
    </w:p>
    <w:p w14:paraId="1A7F48B0">
      <w:r>
        <w:t>解，何况其餘？高郵王氏喬梓，貫通經訓，兼及詞氣。昔聆其</w:t>
      </w:r>
      <w:r>
        <w:rPr>
          <w:rFonts w:hint="eastAsia" w:eastAsia="宋体"/>
          <w:lang w:eastAsia="zh-CN"/>
        </w:rPr>
        <w:t>“</w:t>
      </w:r>
      <w:r>
        <w:t>終風</w:t>
      </w:r>
      <w:r>
        <w:rPr>
          <w:rFonts w:hint="eastAsia" w:eastAsia="宋体"/>
          <w:lang w:eastAsia="zh-CN"/>
        </w:rPr>
        <w:t>”</w:t>
      </w:r>
      <w:r>
        <w:t>諸説</w:t>
      </w:r>
      <w:r>
        <w:rPr>
          <w:rFonts w:hint="eastAsia" w:eastAsia="宋体"/>
          <w:lang w:eastAsia="zh-CN"/>
        </w:rPr>
        <w:t>【</w:t>
      </w:r>
      <w:r>
        <w:t>Ew，每爲解頤</w:t>
      </w:r>
    </w:p>
    <w:p w14:paraId="1355F992">
      <w:r>
        <w:t>乃勸伯申勒成一書。今二十年，伯申侍郎始刻成</w:t>
      </w:r>
      <w:r>
        <w:rPr>
          <w:rFonts w:hint="eastAsia" w:eastAsia="宋体"/>
          <w:lang w:eastAsia="zh-CN"/>
        </w:rPr>
        <w:t>《</w:t>
      </w:r>
      <w:r>
        <w:t>釋詞</w:t>
      </w:r>
      <w:r>
        <w:rPr>
          <w:rFonts w:hint="eastAsia" w:eastAsia="宋体"/>
          <w:lang w:eastAsia="zh-CN"/>
        </w:rPr>
        <w:t>》</w:t>
      </w:r>
      <w:r>
        <w:t>十卷。元讀之，恨不能起毛、孔</w:t>
      </w:r>
    </w:p>
    <w:p w14:paraId="6EC3E274">
      <w:r>
        <w:t>鄭諸儒而共證此快論也。元昔教浙士解經，曾謂</w:t>
      </w:r>
      <w:r>
        <w:rPr>
          <w:rFonts w:hint="eastAsia" w:eastAsia="宋体"/>
          <w:lang w:eastAsia="zh-CN"/>
        </w:rPr>
        <w:t>《</w:t>
      </w:r>
      <w:r>
        <w:t>爾雅</w:t>
      </w:r>
      <w:r>
        <w:rPr>
          <w:rFonts w:hint="eastAsia" w:eastAsia="宋体"/>
          <w:lang w:eastAsia="zh-CN"/>
        </w:rPr>
        <w:t>》“</w:t>
      </w:r>
      <w:r>
        <w:t>坎律銓也</w:t>
      </w:r>
      <w:r>
        <w:rPr>
          <w:rFonts w:hint="eastAsia" w:eastAsia="宋体"/>
          <w:lang w:eastAsia="zh-CN"/>
        </w:rPr>
        <w:t>”</w:t>
      </w:r>
      <w:r>
        <w:t>，爲</w:t>
      </w:r>
      <w:r>
        <w:rPr>
          <w:rFonts w:hint="eastAsia" w:eastAsia="宋体"/>
          <w:lang w:eastAsia="zh-CN"/>
        </w:rPr>
        <w:t>“</w:t>
      </w:r>
      <w:r>
        <w:t>欥聿詮也</w:t>
      </w:r>
      <w:r>
        <w:rPr>
          <w:rFonts w:hint="eastAsia" w:eastAsia="宋体"/>
          <w:lang w:eastAsia="zh-CN"/>
        </w:rPr>
        <w:t>”</w:t>
      </w:r>
      <w:r>
        <w:t>字之</w:t>
      </w:r>
    </w:p>
    <w:p w14:paraId="680733D6">
      <w:pPr>
        <w:rPr>
          <w:rFonts w:hint="eastAsia" w:eastAsia="宋体"/>
          <w:lang w:eastAsia="zh-CN"/>
        </w:rPr>
      </w:pPr>
      <w:r>
        <w:t>訛，辛楣先生韙之。又謂</w:t>
      </w:r>
      <w:r>
        <w:rPr>
          <w:rFonts w:hint="eastAsia" w:eastAsia="宋体"/>
          <w:lang w:eastAsia="zh-CN"/>
        </w:rPr>
        <w:t>《</w:t>
      </w:r>
      <w:r>
        <w:t>詩</w:t>
      </w:r>
      <w:r>
        <w:rPr>
          <w:rFonts w:hint="eastAsia" w:eastAsia="宋体"/>
          <w:lang w:eastAsia="zh-CN"/>
        </w:rPr>
        <w:t>》“</w:t>
      </w:r>
      <w:r>
        <w:t>鮮民之生</w:t>
      </w:r>
      <w:r>
        <w:rPr>
          <w:rFonts w:hint="eastAsia" w:eastAsia="宋体"/>
          <w:lang w:eastAsia="zh-CN"/>
        </w:rPr>
        <w:t>”</w:t>
      </w:r>
      <w:r>
        <w:t>、</w:t>
      </w:r>
      <w:r>
        <w:rPr>
          <w:rFonts w:hint="eastAsia" w:eastAsia="宋体"/>
          <w:lang w:eastAsia="zh-CN"/>
        </w:rPr>
        <w:t>《</w:t>
      </w:r>
      <w:r>
        <w:t>書</w:t>
      </w:r>
      <w:r>
        <w:rPr>
          <w:rFonts w:hint="eastAsia" w:eastAsia="宋体"/>
          <w:lang w:eastAsia="zh-CN"/>
        </w:rPr>
        <w:t>》“</w:t>
      </w:r>
      <w:r>
        <w:t>惠鮮鰥寡</w:t>
      </w:r>
      <w:r>
        <w:rPr>
          <w:rFonts w:hint="eastAsia" w:eastAsia="宋体"/>
          <w:lang w:eastAsia="zh-CN"/>
        </w:rPr>
        <w:t>”</w:t>
      </w:r>
      <w:r>
        <w:t>，</w:t>
      </w:r>
      <w:r>
        <w:rPr>
          <w:rFonts w:hint="eastAsia" w:eastAsia="宋体"/>
          <w:lang w:eastAsia="zh-CN"/>
        </w:rPr>
        <w:t>“</w:t>
      </w:r>
      <w:r>
        <w:t>鮮</w:t>
      </w:r>
      <w:r>
        <w:rPr>
          <w:rFonts w:hint="eastAsia" w:eastAsia="宋体"/>
          <w:lang w:eastAsia="zh-CN"/>
        </w:rPr>
        <w:t>”</w:t>
      </w:r>
      <w:r>
        <w:t>皆</w:t>
      </w:r>
      <w:r>
        <w:rPr>
          <w:rFonts w:hint="eastAsia" w:eastAsia="宋体"/>
          <w:lang w:eastAsia="zh-CN"/>
        </w:rPr>
        <w:t>“</w:t>
      </w:r>
      <w:r>
        <w:t>斯</w:t>
      </w:r>
      <w:r>
        <w:rPr>
          <w:rFonts w:hint="eastAsia" w:eastAsia="宋体"/>
          <w:lang w:eastAsia="zh-CN"/>
        </w:rPr>
        <w:t>”</w:t>
      </w:r>
      <w:r>
        <w:t>之假借字⋮；</w:t>
      </w:r>
      <w:r>
        <w:rPr>
          <w:rFonts w:hint="eastAsia" w:eastAsia="宋体"/>
          <w:lang w:eastAsia="zh-CN"/>
        </w:rPr>
        <w:t>《</w:t>
      </w:r>
      <w:r>
        <w:t>詩</w:t>
      </w:r>
      <w:r>
        <w:rPr>
          <w:rFonts w:hint="eastAsia" w:eastAsia="宋体"/>
          <w:lang w:eastAsia="zh-CN"/>
        </w:rPr>
        <w:t>》</w:t>
      </w:r>
    </w:p>
    <w:p w14:paraId="608C2E06">
      <w:r>
        <w:rPr>
          <w:rFonts w:hint="eastAsia" w:eastAsia="宋体"/>
          <w:lang w:eastAsia="zh-CN"/>
        </w:rPr>
        <w:t>“</w:t>
      </w:r>
      <w:r>
        <w:t>綢直如髮</w:t>
      </w:r>
      <w:r>
        <w:rPr>
          <w:rFonts w:hint="eastAsia" w:eastAsia="宋体"/>
          <w:lang w:eastAsia="zh-CN"/>
        </w:rPr>
        <w:t>”</w:t>
      </w:r>
      <w:r>
        <w:t>，</w:t>
      </w:r>
      <w:r>
        <w:rPr>
          <w:rFonts w:hint="eastAsia" w:eastAsia="宋体"/>
          <w:lang w:eastAsia="zh-CN"/>
        </w:rPr>
        <w:t>“</w:t>
      </w:r>
      <w:r>
        <w:t>如</w:t>
      </w:r>
      <w:r>
        <w:rPr>
          <w:rFonts w:hint="eastAsia" w:eastAsia="宋体"/>
          <w:lang w:eastAsia="zh-CN"/>
        </w:rPr>
        <w:t>”</w:t>
      </w:r>
      <w:r>
        <w:t>當解爲</w:t>
      </w:r>
      <w:r>
        <w:rPr>
          <w:rFonts w:hint="eastAsia" w:eastAsia="宋体"/>
          <w:lang w:eastAsia="zh-CN"/>
        </w:rPr>
        <w:t>“</w:t>
      </w:r>
      <w:r>
        <w:t>而</w:t>
      </w:r>
      <w:r>
        <w:rPr>
          <w:rFonts w:hint="eastAsia" w:eastAsia="宋体"/>
          <w:lang w:eastAsia="zh-CN"/>
        </w:rPr>
        <w:t>”</w:t>
      </w:r>
      <w:r>
        <w:t>；髮乃實指其髮，與笠同，非比語，傳、箋並誤。</w:t>
      </w:r>
      <w:r>
        <w:rPr>
          <w:rFonts w:hint="eastAsia" w:eastAsia="宋体"/>
          <w:lang w:eastAsia="zh-CN"/>
        </w:rPr>
        <w:t>《</w:t>
      </w:r>
      <w:r>
        <w:t>老子</w:t>
      </w:r>
      <w:r>
        <w:rPr>
          <w:rFonts w:hint="eastAsia" w:eastAsia="宋体"/>
          <w:lang w:eastAsia="zh-CN"/>
        </w:rPr>
        <w:t>》“</w:t>
      </w:r>
      <w:r>
        <w:t>夫佳兵者不祥</w:t>
      </w:r>
    </w:p>
    <w:p w14:paraId="61865905">
      <w:r>
        <w:t>之器</w:t>
      </w:r>
      <w:r>
        <w:rPr>
          <w:rFonts w:hint="eastAsia" w:eastAsia="宋体"/>
          <w:lang w:eastAsia="zh-CN"/>
        </w:rPr>
        <w:t>”</w:t>
      </w:r>
      <w:r>
        <w:t>，</w:t>
      </w:r>
      <w:r>
        <w:rPr>
          <w:rFonts w:hint="eastAsia" w:eastAsia="宋体"/>
          <w:lang w:eastAsia="zh-CN"/>
        </w:rPr>
        <w:t>“</w:t>
      </w:r>
      <w:r>
        <w:t>佳</w:t>
      </w:r>
      <w:r>
        <w:rPr>
          <w:rFonts w:hint="eastAsia" w:eastAsia="宋体"/>
          <w:lang w:eastAsia="zh-CN"/>
        </w:rPr>
        <w:t>”</w:t>
      </w:r>
      <w:r>
        <w:t>爲</w:t>
      </w:r>
      <w:r>
        <w:rPr>
          <w:rFonts w:hint="eastAsia" w:eastAsia="宋体"/>
          <w:lang w:eastAsia="zh-CN"/>
        </w:rPr>
        <w:t>“</w:t>
      </w:r>
      <w:r>
        <w:t>隹</w:t>
      </w:r>
      <w:r>
        <w:rPr>
          <w:rFonts w:hint="eastAsia" w:eastAsia="宋体"/>
          <w:lang w:eastAsia="zh-CN"/>
        </w:rPr>
        <w:t>”</w:t>
      </w:r>
      <w:r>
        <w:t>同惟。之訛。</w:t>
      </w:r>
      <w:r>
        <w:rPr>
          <w:rFonts w:hint="eastAsia" w:eastAsia="宋体"/>
          <w:lang w:eastAsia="zh-CN"/>
        </w:rPr>
        <w:t>《</w:t>
      </w:r>
      <w:r>
        <w:t>老子</w:t>
      </w:r>
      <w:r>
        <w:rPr>
          <w:rFonts w:hint="eastAsia" w:eastAsia="宋体"/>
          <w:lang w:eastAsia="zh-CN"/>
        </w:rPr>
        <w:t>》</w:t>
      </w:r>
      <w:r>
        <w:t>o夫隹</w:t>
      </w:r>
      <w:r>
        <w:rPr>
          <w:rFonts w:hint="eastAsia" w:eastAsia="宋体"/>
          <w:lang w:eastAsia="zh-CN"/>
        </w:rPr>
        <w:t>”</w:t>
      </w:r>
      <w:r>
        <w:t>二字相連爲辭者甚多，若以爲佳，則當云不祥之事，不當云器。</w:t>
      </w:r>
    </w:p>
    <w:p w14:paraId="3110B0F5">
      <w:r>
        <w:t>若此之疇，學者執是書以求之，當不悖謬於經傳矣。</w:t>
      </w:r>
      <w:r>
        <w:rPr>
          <w:rFonts w:hint="eastAsia" w:eastAsia="宋体"/>
          <w:lang w:eastAsia="zh-CN"/>
        </w:rPr>
        <w:t>《</w:t>
      </w:r>
      <w:r>
        <w:t>論語</w:t>
      </w:r>
      <w:r>
        <w:rPr>
          <w:rFonts w:hint="eastAsia" w:eastAsia="宋体"/>
          <w:lang w:eastAsia="zh-CN"/>
        </w:rPr>
        <w:t>》</w:t>
      </w:r>
      <w:r>
        <w:t>曰：</w:t>
      </w:r>
      <w:r>
        <w:rPr>
          <w:rFonts w:hint="eastAsia" w:eastAsia="宋体"/>
          <w:lang w:eastAsia="zh-CN"/>
        </w:rPr>
        <w:t>“</w:t>
      </w:r>
      <w:r>
        <w:t>出辭氣，斯遠鄙倍。</w:t>
      </w:r>
      <w:r>
        <w:rPr>
          <w:rFonts w:hint="eastAsia" w:eastAsia="宋体"/>
          <w:lang w:eastAsia="zh-CN"/>
        </w:rPr>
        <w:t>”【</w:t>
      </w:r>
      <w:r>
        <w:t>四J</w:t>
      </w:r>
    </w:p>
    <w:p w14:paraId="51E52708">
      <w:r>
        <w:t>可見古人甚重詞氣，何况絶代語釋乎？</w:t>
      </w:r>
    </w:p>
    <w:p w14:paraId="28D064E2">
      <w:pPr>
        <w:rPr>
          <w:rFonts w:hint="eastAsia" w:eastAsia="宋体"/>
          <w:lang w:eastAsia="zh-CN"/>
        </w:rPr>
      </w:pPr>
      <w:r>
        <w:t>︻説明</w:t>
      </w:r>
      <w:r>
        <w:rPr>
          <w:rFonts w:hint="eastAsia" w:eastAsia="宋体"/>
          <w:lang w:eastAsia="zh-CN"/>
        </w:rPr>
        <w:t>）</w:t>
      </w:r>
    </w:p>
    <w:p w14:paraId="584AB875">
      <w:r>
        <w:t>阮氏二</w:t>
      </w:r>
      <w:r>
        <w:rPr>
          <w:rFonts w:hint="eastAsia" w:eastAsia="宋体"/>
          <w:lang w:eastAsia="zh-CN"/>
        </w:rPr>
        <w:t>《</w:t>
      </w:r>
      <w:r>
        <w:t>序</w:t>
      </w:r>
      <w:r>
        <w:rPr>
          <w:rFonts w:hint="eastAsia" w:eastAsia="宋体"/>
          <w:lang w:eastAsia="zh-CN"/>
        </w:rPr>
        <w:t>》</w:t>
      </w:r>
      <w:r>
        <w:t>，原載</w:t>
      </w:r>
      <w:r>
        <w:rPr>
          <w:rFonts w:hint="eastAsia" w:eastAsia="宋体"/>
          <w:lang w:eastAsia="zh-CN"/>
        </w:rPr>
        <w:t>《</w:t>
      </w:r>
      <w:r>
        <w:t>揅經室集</w:t>
      </w:r>
      <w:r>
        <w:rPr>
          <w:rFonts w:hint="eastAsia" w:eastAsia="宋体"/>
          <w:lang w:eastAsia="zh-CN"/>
        </w:rPr>
        <w:t>》</w:t>
      </w:r>
      <w:r>
        <w:t>卷五，分别撰於嘉慶二十年、二十四年</w:t>
      </w:r>
    </w:p>
    <w:p w14:paraId="03866F70">
      <w:pPr>
        <w:rPr>
          <w:rFonts w:hint="eastAsia" w:eastAsia="宋体"/>
          <w:lang w:eastAsia="zh-CN"/>
        </w:rPr>
      </w:pPr>
      <w:r>
        <w:rPr>
          <w:rFonts w:hint="eastAsia" w:eastAsia="宋体"/>
          <w:lang w:eastAsia="zh-CN"/>
        </w:rPr>
        <w:t>（</w:t>
      </w:r>
      <w:r>
        <w:t>校注</w:t>
      </w:r>
      <w:r>
        <w:rPr>
          <w:rFonts w:hint="eastAsia" w:eastAsia="宋体"/>
          <w:lang w:eastAsia="zh-CN"/>
        </w:rPr>
        <w:t>）</w:t>
      </w:r>
    </w:p>
    <w:p w14:paraId="20EB274C">
      <w:pPr>
        <w:rPr>
          <w:rFonts w:hint="eastAsia" w:eastAsia="宋体"/>
          <w:lang w:eastAsia="zh-CN"/>
        </w:rPr>
      </w:pPr>
      <w:r>
        <w:rPr>
          <w:rFonts w:hint="eastAsia" w:eastAsia="宋体"/>
          <w:lang w:eastAsia="zh-CN"/>
        </w:rPr>
        <w:t>【</w:t>
      </w:r>
      <w:r>
        <w:t>一</w:t>
      </w:r>
      <w:r>
        <w:rPr>
          <w:rFonts w:hint="eastAsia" w:eastAsia="宋体"/>
          <w:lang w:eastAsia="zh-CN"/>
        </w:rPr>
        <w:t>】</w:t>
      </w:r>
      <w:r>
        <w:t>郢書燕説，見</w:t>
      </w:r>
      <w:r>
        <w:rPr>
          <w:rFonts w:hint="eastAsia" w:eastAsia="宋体"/>
          <w:lang w:eastAsia="zh-CN"/>
        </w:rPr>
        <w:t>《</w:t>
      </w:r>
      <w:r>
        <w:t>韓非子</w:t>
      </w:r>
      <w:r>
        <w:rPr>
          <w:rFonts w:hint="eastAsia" w:eastAsia="宋体"/>
          <w:lang w:eastAsia="zh-CN"/>
        </w:rPr>
        <w:t>•</w:t>
      </w:r>
      <w:r>
        <w:t>外儲説左上</w:t>
      </w:r>
      <w:r>
        <w:rPr>
          <w:rFonts w:hint="eastAsia" w:eastAsia="宋体"/>
          <w:lang w:eastAsia="zh-CN"/>
        </w:rPr>
        <w:t>》</w:t>
      </w:r>
    </w:p>
    <w:p w14:paraId="0D606ECF">
      <w:r>
        <w:rPr>
          <w:rFonts w:hint="eastAsia" w:eastAsia="宋体"/>
          <w:lang w:eastAsia="zh-CN"/>
        </w:rPr>
        <w:t>【</w:t>
      </w:r>
      <w:r>
        <w:t>二</w:t>
      </w:r>
      <w:r>
        <w:rPr>
          <w:rFonts w:hint="eastAsia" w:eastAsia="宋体"/>
          <w:lang w:eastAsia="zh-CN"/>
        </w:rPr>
        <w:t>】</w:t>
      </w:r>
      <w:r>
        <w:t>引見</w:t>
      </w:r>
      <w:r>
        <w:rPr>
          <w:rFonts w:hint="eastAsia" w:eastAsia="宋体"/>
          <w:lang w:eastAsia="zh-CN"/>
        </w:rPr>
        <w:t>《</w:t>
      </w:r>
      <w:r>
        <w:t>尹文子</w:t>
      </w:r>
      <w:r>
        <w:rPr>
          <w:rFonts w:hint="eastAsia" w:eastAsia="宋体"/>
          <w:lang w:eastAsia="zh-CN"/>
        </w:rPr>
        <w:t>•</w:t>
      </w:r>
      <w:r>
        <w:t>大道下</w:t>
      </w:r>
      <w:r>
        <w:rPr>
          <w:rFonts w:hint="eastAsia" w:eastAsia="宋体"/>
          <w:lang w:eastAsia="zh-CN"/>
        </w:rPr>
        <w:t>》</w:t>
      </w:r>
      <w:r>
        <w:t>，又見</w:t>
      </w:r>
      <w:r>
        <w:rPr>
          <w:rFonts w:hint="eastAsia" w:eastAsia="宋体"/>
          <w:lang w:eastAsia="zh-CN"/>
        </w:rPr>
        <w:t>《</w:t>
      </w:r>
      <w:r>
        <w:t>戰國策</w:t>
      </w:r>
      <w:r>
        <w:rPr>
          <w:rFonts w:hint="eastAsia" w:eastAsia="宋体"/>
          <w:lang w:eastAsia="zh-CN"/>
        </w:rPr>
        <w:t>•</w:t>
      </w:r>
      <w:r>
        <w:t>秦三</w:t>
      </w:r>
      <w:r>
        <w:rPr>
          <w:rFonts w:hint="eastAsia" w:eastAsia="宋体"/>
          <w:lang w:eastAsia="zh-CN"/>
        </w:rPr>
        <w:t>》</w:t>
      </w:r>
      <w:r>
        <w:t>。</w:t>
      </w:r>
    </w:p>
    <w:p w14:paraId="6DABC9C1">
      <w:r>
        <w:rPr>
          <w:rFonts w:hint="eastAsia" w:eastAsia="宋体"/>
          <w:lang w:eastAsia="zh-CN"/>
        </w:rPr>
        <w:t>【</w:t>
      </w:r>
      <w:r>
        <w:t>三</w:t>
      </w:r>
      <w:r>
        <w:rPr>
          <w:rFonts w:hint="eastAsia" w:eastAsia="宋体"/>
          <w:lang w:eastAsia="zh-CN"/>
        </w:rPr>
        <w:t>】</w:t>
      </w:r>
      <w:r>
        <w:t>終風，見</w:t>
      </w:r>
      <w:r>
        <w:rPr>
          <w:rFonts w:hint="eastAsia" w:eastAsia="宋体"/>
          <w:lang w:eastAsia="zh-CN"/>
        </w:rPr>
        <w:t>《</w:t>
      </w:r>
      <w:r>
        <w:t>經義述聞</w:t>
      </w:r>
      <w:r>
        <w:rPr>
          <w:rFonts w:hint="eastAsia" w:eastAsia="宋体"/>
          <w:lang w:eastAsia="zh-CN"/>
        </w:rPr>
        <w:t>•</w:t>
      </w:r>
      <w:r>
        <w:t>毛詩上</w:t>
      </w:r>
      <w:r>
        <w:rPr>
          <w:rFonts w:hint="eastAsia" w:eastAsia="宋体"/>
          <w:lang w:eastAsia="zh-CN"/>
        </w:rPr>
        <w:t>》“</w:t>
      </w:r>
      <w:r>
        <w:t>終風且暴</w:t>
      </w:r>
      <w:r>
        <w:rPr>
          <w:rFonts w:hint="eastAsia" w:eastAsia="宋体"/>
          <w:lang w:eastAsia="zh-CN"/>
        </w:rPr>
        <w:t>”</w:t>
      </w:r>
      <w:r>
        <w:t>條</w:t>
      </w:r>
    </w:p>
    <w:p w14:paraId="3E802547">
      <w:r>
        <w:rPr>
          <w:rFonts w:hint="eastAsia" w:eastAsia="宋体"/>
          <w:lang w:eastAsia="zh-CN"/>
        </w:rPr>
        <w:t>【</w:t>
      </w:r>
      <w:r>
        <w:t>四</w:t>
      </w:r>
      <w:r>
        <w:rPr>
          <w:rFonts w:hint="eastAsia" w:eastAsia="宋体"/>
          <w:lang w:eastAsia="zh-CN"/>
        </w:rPr>
        <w:t>】</w:t>
      </w:r>
      <w:r>
        <w:t>見</w:t>
      </w:r>
      <w:r>
        <w:rPr>
          <w:rFonts w:hint="eastAsia" w:eastAsia="宋体"/>
          <w:lang w:eastAsia="zh-CN"/>
        </w:rPr>
        <w:t>《</w:t>
      </w:r>
      <w:r>
        <w:t>論語。泰伯</w:t>
      </w:r>
      <w:r>
        <w:rPr>
          <w:rFonts w:hint="eastAsia" w:eastAsia="宋体"/>
          <w:lang w:eastAsia="zh-CN"/>
        </w:rPr>
        <w:t>》</w:t>
      </w:r>
      <w:r>
        <w:t>曾子言。此辭氣指言辭氣度即合乎禮儀的文明用語與語法無關</w:t>
      </w:r>
    </w:p>
    <w:p w14:paraId="6CC24E7A">
      <w:r>
        <w:t>【第13页】</w:t>
      </w:r>
    </w:p>
    <w:p w14:paraId="231038D2">
      <w:r>
        <w:t>王石臞先生八十壽序</w:t>
      </w:r>
    </w:p>
    <w:p w14:paraId="6FEB12F9">
      <w:r>
        <w:t>胡培翬</w:t>
      </w:r>
    </w:p>
    <w:p w14:paraId="20CD1066">
      <w:r>
        <w:t>自昔傳經之士若伏生、杜子春年近期頤著於史册。而蒼頡爲黄帝史臣，觀象制</w:t>
      </w:r>
    </w:p>
    <w:p w14:paraId="4FBE6D8E">
      <w:r>
        <w:t>字，説者謂其生神農時，或又謂其生伏羲以前，歷歲更不知千有幾百。蓋典籍文字，聖道</w:t>
      </w:r>
    </w:p>
    <w:p w14:paraId="10C1689C">
      <w:r>
        <w:t>所寄其義至深邃。而有人焉能發其藴則天必與之神明之壽以永其傳理固然已。道</w:t>
      </w:r>
    </w:p>
    <w:p w14:paraId="48C14D72">
      <w:r>
        <w:t>光癸未三月，爲太夫子石臞先生八十壽辰。先生生於華閥，早歷詞館服官中外，宣勞著</w:t>
      </w:r>
    </w:p>
    <w:p w14:paraId="789F0F41">
      <w:r>
        <w:t>績，受列聖之知。復以吾師位卿貳，晉一品封。德福兼隆，海内共仰，無俟覶縷。獨其得</w:t>
      </w:r>
    </w:p>
    <w:p w14:paraId="0603A76A">
      <w:r>
        <w:t>壽之由，則培翬讀先生書，竊以爲先生有以致之，而天之壽，先生未有涯涘也。周之時，保</w:t>
      </w:r>
    </w:p>
    <w:p w14:paraId="593D4792">
      <w:r>
        <w:t>氏教國子司徒教萬民皆以六書。六書之指各殊而惟轉注、假借用至無窮。周公作</w:t>
      </w:r>
      <w:r>
        <w:rPr>
          <w:rFonts w:hint="eastAsia" w:eastAsia="宋体"/>
          <w:lang w:eastAsia="zh-CN"/>
        </w:rPr>
        <w:t>《</w:t>
      </w:r>
      <w:r>
        <w:t>爾</w:t>
      </w:r>
    </w:p>
    <w:p w14:paraId="4CD7204F">
      <w:r>
        <w:t>雅</w:t>
      </w:r>
      <w:r>
        <w:rPr>
          <w:rFonts w:hint="eastAsia" w:eastAsia="宋体"/>
          <w:lang w:eastAsia="zh-CN"/>
        </w:rPr>
        <w:t>》</w:t>
      </w:r>
      <w:r>
        <w:t>，孔子言正名，故後之儒者率知講求古人字假義轉之由或因音近而假其形，或因音</w:t>
      </w:r>
    </w:p>
    <w:p w14:paraId="67764AD0">
      <w:r>
        <w:t>變而别其義有一字具數用者，有數字共一用者。雖經秦火之餘，而網羅條理秩然。由</w:t>
      </w:r>
    </w:p>
    <w:p w14:paraId="3BC7CE5C">
      <w:r>
        <w:t>漢魏至隋唐專門師授代有其人。逮宋</w:t>
      </w:r>
      <w:r>
        <w:rPr>
          <w:rFonts w:hint="eastAsia" w:eastAsia="宋体"/>
          <w:lang w:eastAsia="zh-CN"/>
        </w:rPr>
        <w:t>《</w:t>
      </w:r>
      <w:r>
        <w:t>新義</w:t>
      </w:r>
      <w:r>
        <w:rPr>
          <w:rFonts w:hint="eastAsia" w:eastAsia="宋体"/>
          <w:lang w:eastAsia="zh-CN"/>
        </w:rPr>
        <w:t>》</w:t>
      </w:r>
      <w:r>
        <w:t>、</w:t>
      </w:r>
      <w:r>
        <w:rPr>
          <w:rFonts w:hint="eastAsia" w:eastAsia="宋体"/>
          <w:lang w:eastAsia="zh-CN"/>
        </w:rPr>
        <w:t>《</w:t>
      </w:r>
      <w:r>
        <w:t>字説出</w:t>
      </w:r>
      <w:r>
        <w:rPr>
          <w:rFonts w:hint="eastAsia" w:eastAsia="宋体"/>
          <w:lang w:eastAsia="zh-CN"/>
        </w:rPr>
        <w:t>》</w:t>
      </w:r>
      <w:r>
        <w:t>All，穿鑿破壞，於是言文字不</w:t>
      </w:r>
    </w:p>
    <w:p w14:paraId="35EE1E59">
      <w:r>
        <w:t>本六書，沿及元明，此事遂廢。浸至士夫目不睹五百四十部之文</w:t>
      </w:r>
      <w:r>
        <w:rPr>
          <w:rFonts w:hint="eastAsia" w:eastAsia="宋体"/>
          <w:lang w:eastAsia="zh-CN"/>
        </w:rPr>
        <w:t>【</w:t>
      </w:r>
      <w:r>
        <w:t>ln，耳不習十口所傳之</w:t>
      </w:r>
    </w:p>
    <w:p w14:paraId="44841563">
      <w:r>
        <w:t>義</w:t>
      </w:r>
      <w:r>
        <w:rPr>
          <w:rFonts w:hint="eastAsia" w:eastAsia="宋体"/>
          <w:lang w:eastAsia="zh-CN"/>
        </w:rPr>
        <w:t>【</w:t>
      </w:r>
      <w:r>
        <w:t>三，踵譌襲謬，魯魚亥豕，展卷皆是，其流弊將有不可勝言者矣。我國家文運昌隆，通</w:t>
      </w:r>
    </w:p>
    <w:p w14:paraId="6D057097">
      <w:r>
        <w:t>【第14页】</w:t>
      </w:r>
    </w:p>
    <w:p w14:paraId="2C0B7DB5">
      <w:r>
        <w:t>儒輩出。時則有若顧氏、江氏、戴氏，究心聲音訓詁之學，然或引其端而未竟其緒，或得其</w:t>
      </w:r>
    </w:p>
    <w:p w14:paraId="713DE377">
      <w:r>
        <w:t>偏而未會其全。先生博學以綜之，精思以審之，偉識以斷之，集諸家之大成，爲後學之津</w:t>
      </w:r>
    </w:p>
    <w:p w14:paraId="2B4B058C">
      <w:r>
        <w:t>導。其始出入經史百家儒先傳注，浸淫衍繹，以自得其指歸。其後即以所得者鑒别乎經</w:t>
      </w:r>
    </w:p>
    <w:p w14:paraId="444F5062">
      <w:r>
        <w:t>史百家之書，而是非疑似無不立辨。蓋能會音形義三者之大原以言文字，使古籍之傳得</w:t>
      </w:r>
    </w:p>
    <w:p w14:paraId="6CE7F2E5">
      <w:r>
        <w:t>存真面目於天壤者，千百年來，先生一人而已。先生嘗以魏張揖之</w:t>
      </w:r>
      <w:r>
        <w:rPr>
          <w:rFonts w:hint="eastAsia" w:eastAsia="宋体"/>
          <w:lang w:eastAsia="zh-CN"/>
        </w:rPr>
        <w:t>《</w:t>
      </w:r>
      <w:r>
        <w:t>廣雅</w:t>
      </w:r>
      <w:r>
        <w:rPr>
          <w:rFonts w:hint="eastAsia" w:eastAsia="宋体"/>
          <w:lang w:eastAsia="zh-CN"/>
        </w:rPr>
        <w:t>》</w:t>
      </w:r>
      <w:r>
        <w:t>薈萃魏以前故</w:t>
      </w:r>
    </w:p>
    <w:p w14:paraId="38588612">
      <w:r>
        <w:t>訓，勤勤疏證之。聞先生之爲是書也，日課疏三字，罔閒寒暑，積十餘稔乃成。又以子史</w:t>
      </w:r>
    </w:p>
    <w:p w14:paraId="0E868368">
      <w:r>
        <w:t>中微文奥義研究者少，患傳本訛脱日甚，迺取</w:t>
      </w:r>
      <w:r>
        <w:rPr>
          <w:rFonts w:hint="eastAsia" w:eastAsia="宋体"/>
          <w:lang w:eastAsia="zh-CN"/>
        </w:rPr>
        <w:t>《</w:t>
      </w:r>
      <w:r>
        <w:t>管子</w:t>
      </w:r>
      <w:r>
        <w:rPr>
          <w:rFonts w:hint="eastAsia" w:eastAsia="宋体"/>
          <w:lang w:eastAsia="zh-CN"/>
        </w:rPr>
        <w:t>》</w:t>
      </w:r>
      <w:r>
        <w:t>、</w:t>
      </w:r>
      <w:r>
        <w:rPr>
          <w:rFonts w:hint="eastAsia" w:eastAsia="宋体"/>
          <w:lang w:eastAsia="zh-CN"/>
        </w:rPr>
        <w:t>《</w:t>
      </w:r>
      <w:r>
        <w:t>淮南子</w:t>
      </w:r>
      <w:r>
        <w:rPr>
          <w:rFonts w:hint="eastAsia" w:eastAsia="宋体"/>
          <w:lang w:eastAsia="zh-CN"/>
        </w:rPr>
        <w:t>》</w:t>
      </w:r>
      <w:r>
        <w:t>、</w:t>
      </w:r>
      <w:r>
        <w:rPr>
          <w:rFonts w:hint="eastAsia" w:eastAsia="宋体"/>
          <w:lang w:eastAsia="zh-CN"/>
        </w:rPr>
        <w:t>《</w:t>
      </w:r>
      <w:r>
        <w:t>國策</w:t>
      </w:r>
      <w:r>
        <w:rPr>
          <w:rFonts w:hint="eastAsia" w:eastAsia="宋体"/>
          <w:lang w:eastAsia="zh-CN"/>
        </w:rPr>
        <w:t>》</w:t>
      </w:r>
      <w:r>
        <w:t>、</w:t>
      </w:r>
      <w:r>
        <w:rPr>
          <w:rFonts w:hint="eastAsia" w:eastAsia="宋体"/>
          <w:lang w:eastAsia="zh-CN"/>
        </w:rPr>
        <w:t>《</w:t>
      </w:r>
      <w:r>
        <w:t>史記</w:t>
      </w:r>
      <w:r>
        <w:rPr>
          <w:rFonts w:hint="eastAsia" w:eastAsia="宋体"/>
          <w:lang w:eastAsia="zh-CN"/>
        </w:rPr>
        <w:t>》</w:t>
      </w:r>
      <w:r>
        <w:t>等書詳加</w:t>
      </w:r>
    </w:p>
    <w:p w14:paraId="01C6FB41">
      <w:r>
        <w:t>釐訂，方將以次别録所校於簡，爲</w:t>
      </w:r>
      <w:r>
        <w:rPr>
          <w:rFonts w:hint="eastAsia" w:eastAsia="宋体"/>
          <w:lang w:eastAsia="zh-CN"/>
        </w:rPr>
        <w:t>《</w:t>
      </w:r>
      <w:r>
        <w:t>讀書雜志</w:t>
      </w:r>
      <w:r>
        <w:rPr>
          <w:rFonts w:hint="eastAsia" w:eastAsia="宋体"/>
          <w:lang w:eastAsia="zh-CN"/>
        </w:rPr>
        <w:t>》</w:t>
      </w:r>
      <w:r>
        <w:t>。蓋先生胸懷高淡，實能吐棄一切，嗜古著</w:t>
      </w:r>
    </w:p>
    <w:p w14:paraId="71AE6F61">
      <w:r>
        <w:t>書，杜門謝客，惟一編爲樂。吾師退食之暇，從先生旁講問經義，凡有所獲，互相證佐。穆</w:t>
      </w:r>
    </w:p>
    <w:p w14:paraId="39DD28BA">
      <w:r>
        <w:t>穆愉愉，以兩大儒萃於一門而晨夕傳業，亦千古所未有也。然則先生惟内有所重，外物不</w:t>
      </w:r>
    </w:p>
    <w:p w14:paraId="10617211">
      <w:r>
        <w:t>足動其中，故神明純固。又味道之腴，常有以頤養其天和，故老而益健。先生之壽，孰非</w:t>
      </w:r>
    </w:p>
    <w:p w14:paraId="18AEF74B">
      <w:r>
        <w:t>先生自致之？矧古義湮鬱弗章，賴先生爬羅剔抉以傳永久者甚多。先生既有以爲斯文</w:t>
      </w:r>
    </w:p>
    <w:p w14:paraId="24EA0B09">
      <w:r>
        <w:t>壽，則天之壽先生以彰我朝文治之長者，曷有極耶抑嘗考之</w:t>
      </w:r>
      <w:r>
        <w:rPr>
          <w:rFonts w:hint="eastAsia" w:eastAsia="宋体"/>
          <w:lang w:eastAsia="zh-CN"/>
        </w:rPr>
        <w:t>《</w:t>
      </w:r>
      <w:r>
        <w:t>廣雅</w:t>
      </w:r>
      <w:r>
        <w:rPr>
          <w:rFonts w:hint="eastAsia" w:eastAsia="宋体"/>
          <w:lang w:eastAsia="zh-CN"/>
        </w:rPr>
        <w:t>》</w:t>
      </w:r>
      <w:r>
        <w:t>，舊無注，惟隋曹憲</w:t>
      </w:r>
    </w:p>
    <w:p w14:paraId="12D1095B">
      <w:r>
        <w:t>作音釋。其書頗淺陋，然</w:t>
      </w:r>
      <w:r>
        <w:rPr>
          <w:rFonts w:hint="eastAsia" w:eastAsia="宋体"/>
          <w:lang w:eastAsia="zh-CN"/>
        </w:rPr>
        <w:t>《</w:t>
      </w:r>
      <w:r>
        <w:t>舊唐書</w:t>
      </w:r>
      <w:r>
        <w:rPr>
          <w:rFonts w:hint="eastAsia" w:eastAsia="宋体"/>
          <w:lang w:eastAsia="zh-CN"/>
        </w:rPr>
        <w:t>》</w:t>
      </w:r>
      <w:r>
        <w:t>載憲年百有五歲。先生著作直契古先文字之原，其壽</w:t>
      </w:r>
    </w:p>
    <w:p w14:paraId="618FB427">
      <w:r>
        <w:t>必倍蓰於憲，又何疑歟？培翬敬仰先生久，己卯出吾師門下，進拜先生，親承訓教，故敢以</w:t>
      </w:r>
    </w:p>
    <w:p w14:paraId="67ECC384">
      <w:r>
        <w:t>【第15页】</w:t>
      </w:r>
    </w:p>
    <w:p w14:paraId="3FC3AC04">
      <w:r>
        <w:t>所窺測者侑一觴焉。謹序。古人集中不載壽序，此作私竊以爲有關學術，故特存之</w:t>
      </w:r>
    </w:p>
    <w:p w14:paraId="02952B01">
      <w:r>
        <w:t>自記。</w:t>
      </w:r>
    </w:p>
    <w:p w14:paraId="1D2B2D4A">
      <w:pPr>
        <w:rPr>
          <w:rFonts w:hint="eastAsia" w:eastAsia="宋体"/>
          <w:lang w:eastAsia="zh-CN"/>
        </w:rPr>
      </w:pPr>
      <w:r>
        <w:rPr>
          <w:rFonts w:hint="eastAsia" w:eastAsia="宋体"/>
          <w:lang w:eastAsia="zh-CN"/>
        </w:rPr>
        <w:t>（</w:t>
      </w:r>
      <w:r>
        <w:t>説明</w:t>
      </w:r>
      <w:r>
        <w:rPr>
          <w:rFonts w:hint="eastAsia" w:eastAsia="宋体"/>
          <w:lang w:eastAsia="zh-CN"/>
        </w:rPr>
        <w:t>）</w:t>
      </w:r>
    </w:p>
    <w:p w14:paraId="4DCC2E23">
      <w:r>
        <w:t>文載胡培翬</w:t>
      </w:r>
      <w:r>
        <w:rPr>
          <w:rFonts w:hint="eastAsia" w:eastAsia="宋体"/>
          <w:lang w:eastAsia="zh-CN"/>
        </w:rPr>
        <w:t>《</w:t>
      </w:r>
      <w:r>
        <w:t>研六室文鈔</w:t>
      </w:r>
      <w:r>
        <w:rPr>
          <w:rFonts w:hint="eastAsia" w:eastAsia="宋体"/>
          <w:lang w:eastAsia="zh-CN"/>
        </w:rPr>
        <w:t>》</w:t>
      </w:r>
      <w:r>
        <w:t>卷六，作於道光三年癸未三月</w:t>
      </w:r>
    </w:p>
    <w:p w14:paraId="07B2D528">
      <w:pPr>
        <w:rPr>
          <w:rFonts w:hint="eastAsia" w:eastAsia="宋体"/>
          <w:lang w:eastAsia="zh-CN"/>
        </w:rPr>
      </w:pPr>
      <w:r>
        <w:rPr>
          <w:rFonts w:hint="eastAsia" w:eastAsia="宋体"/>
          <w:lang w:eastAsia="zh-CN"/>
        </w:rPr>
        <w:t>（</w:t>
      </w:r>
      <w:r>
        <w:t>校注</w:t>
      </w:r>
      <w:r>
        <w:rPr>
          <w:rFonts w:hint="eastAsia" w:eastAsia="宋体"/>
          <w:lang w:eastAsia="zh-CN"/>
        </w:rPr>
        <w:t>）</w:t>
      </w:r>
    </w:p>
    <w:p w14:paraId="3673DBE8">
      <w:r>
        <w:rPr>
          <w:rFonts w:hint="eastAsia" w:eastAsia="宋体"/>
          <w:lang w:eastAsia="zh-CN"/>
        </w:rPr>
        <w:t>【</w:t>
      </w:r>
      <w:r>
        <w:t>一</w:t>
      </w:r>
      <w:r>
        <w:rPr>
          <w:rFonts w:hint="eastAsia" w:eastAsia="宋体"/>
          <w:lang w:eastAsia="zh-CN"/>
        </w:rPr>
        <w:t>】</w:t>
      </w:r>
      <w:r>
        <w:t>即王安石</w:t>
      </w:r>
      <w:r>
        <w:rPr>
          <w:rFonts w:hint="eastAsia" w:eastAsia="宋体"/>
          <w:lang w:eastAsia="zh-CN"/>
        </w:rPr>
        <w:t>《</w:t>
      </w:r>
      <w:r>
        <w:t>三經新義</w:t>
      </w:r>
      <w:r>
        <w:rPr>
          <w:rFonts w:hint="eastAsia" w:eastAsia="宋体"/>
          <w:lang w:eastAsia="zh-CN"/>
        </w:rPr>
        <w:t>》</w:t>
      </w:r>
      <w:r>
        <w:t>、</w:t>
      </w:r>
      <w:r>
        <w:rPr>
          <w:rFonts w:hint="eastAsia" w:eastAsia="宋体"/>
          <w:lang w:eastAsia="zh-CN"/>
        </w:rPr>
        <w:t>《</w:t>
      </w:r>
      <w:r>
        <w:t>字説</w:t>
      </w:r>
      <w:r>
        <w:rPr>
          <w:rFonts w:hint="eastAsia" w:eastAsia="宋体"/>
          <w:lang w:eastAsia="zh-CN"/>
        </w:rPr>
        <w:t>》</w:t>
      </w:r>
      <w:r>
        <w:t>。參見</w:t>
      </w:r>
      <w:r>
        <w:rPr>
          <w:rFonts w:hint="eastAsia" w:eastAsia="宋体"/>
          <w:lang w:eastAsia="zh-CN"/>
        </w:rPr>
        <w:t>《</w:t>
      </w:r>
      <w:r>
        <w:t>宋史。王安石傳</w:t>
      </w:r>
      <w:r>
        <w:rPr>
          <w:rFonts w:hint="eastAsia" w:eastAsia="宋体"/>
          <w:lang w:eastAsia="zh-CN"/>
        </w:rPr>
        <w:t>》</w:t>
      </w:r>
      <w:r>
        <w:t>、胡樸安</w:t>
      </w:r>
      <w:r>
        <w:rPr>
          <w:rFonts w:hint="eastAsia" w:eastAsia="宋体"/>
          <w:lang w:eastAsia="zh-CN"/>
        </w:rPr>
        <w:t>《</w:t>
      </w:r>
      <w:r>
        <w:t>中國文字學史。王荆公︿字</w:t>
      </w:r>
    </w:p>
    <w:p w14:paraId="2C9F1AD4">
      <w:r>
        <w:t>説﹀</w:t>
      </w:r>
      <w:r>
        <w:rPr>
          <w:rFonts w:hint="eastAsia" w:eastAsia="宋体"/>
          <w:lang w:eastAsia="zh-CN"/>
        </w:rPr>
        <w:t>》</w:t>
      </w:r>
      <w:r>
        <w:t>。</w:t>
      </w:r>
    </w:p>
    <w:p w14:paraId="103E8711">
      <w:r>
        <w:rPr>
          <w:rFonts w:hint="eastAsia" w:eastAsia="宋体"/>
          <w:lang w:eastAsia="zh-CN"/>
        </w:rPr>
        <w:t>【</w:t>
      </w:r>
      <w:r>
        <w:t>二凵士夫，即士大夫之簡稱。此爲六朝駢文陋習之孑遺</w:t>
      </w:r>
    </w:p>
    <w:p w14:paraId="32ACAEA3">
      <w:r>
        <w:rPr>
          <w:rFonts w:hint="eastAsia" w:eastAsia="宋体"/>
          <w:lang w:eastAsia="zh-CN"/>
        </w:rPr>
        <w:t>【</w:t>
      </w:r>
      <w:r>
        <w:t>三山十口，即</w:t>
      </w:r>
      <w:r>
        <w:rPr>
          <w:rFonts w:hint="eastAsia" w:eastAsia="宋体"/>
          <w:lang w:eastAsia="zh-CN"/>
        </w:rPr>
        <w:t>“</w:t>
      </w:r>
      <w:r>
        <w:t>古</w:t>
      </w:r>
      <w:r>
        <w:rPr>
          <w:rFonts w:hint="eastAsia" w:eastAsia="宋体"/>
          <w:lang w:eastAsia="zh-CN"/>
        </w:rPr>
        <w:t>”</w:t>
      </w:r>
      <w:r>
        <w:t>字。</w:t>
      </w:r>
      <w:r>
        <w:rPr>
          <w:rFonts w:hint="eastAsia" w:eastAsia="宋体"/>
          <w:lang w:eastAsia="zh-CN"/>
        </w:rPr>
        <w:t>《</w:t>
      </w:r>
      <w:r>
        <w:t>説文</w:t>
      </w:r>
      <w:r>
        <w:rPr>
          <w:rFonts w:hint="eastAsia" w:eastAsia="宋体"/>
          <w:lang w:eastAsia="zh-CN"/>
        </w:rPr>
        <w:t>》</w:t>
      </w:r>
      <w:r>
        <w:t>：</w:t>
      </w:r>
      <w:r>
        <w:rPr>
          <w:rFonts w:hint="eastAsia" w:eastAsia="宋体"/>
          <w:lang w:eastAsia="zh-CN"/>
        </w:rPr>
        <w:t>“</w:t>
      </w:r>
      <w:r>
        <w:t>古，故也。从十口，識前言者也。</w:t>
      </w:r>
      <w:r>
        <w:rPr>
          <w:rFonts w:hint="eastAsia" w:eastAsia="宋体"/>
          <w:lang w:eastAsia="zh-CN"/>
        </w:rPr>
        <w:t>”</w:t>
      </w:r>
      <w:r>
        <w:t>宋徐鉉：</w:t>
      </w:r>
      <w:r>
        <w:rPr>
          <w:rFonts w:hint="eastAsia" w:eastAsia="宋体"/>
          <w:lang w:eastAsia="zh-CN"/>
        </w:rPr>
        <w:t>“</w:t>
      </w:r>
      <w:r>
        <w:t>十口所傳，是前言</w:t>
      </w:r>
    </w:p>
    <w:p w14:paraId="5D9C4DB4">
      <w:r>
        <w:t>也。</w:t>
      </w:r>
      <w:r>
        <w:rPr>
          <w:rFonts w:hint="eastAsia" w:eastAsia="宋体"/>
          <w:lang w:eastAsia="zh-CN"/>
        </w:rPr>
        <w:t>”</w:t>
      </w:r>
      <w:r>
        <w:t>胡氏本此。</w:t>
      </w:r>
    </w:p>
    <w:p w14:paraId="5F5C9039">
      <w:r>
        <w:t>郭尚先</w:t>
      </w:r>
    </w:p>
    <w:p w14:paraId="363348D9">
      <w:r>
        <w:t>王石臞先生八十壽叙代</w:t>
      </w:r>
    </w:p>
    <w:p w14:paraId="511DCD6C">
      <w:r>
        <w:t>在昔斟雉之大夫，述古於觀井之歲；猶龍之太史，傳禮於踞竈之時。西河之賢，對端</w:t>
      </w:r>
    </w:p>
    <w:p w14:paraId="327BB8B1">
      <w:r>
        <w:t>冕而抒論；濟上之老，進智囊而授文。蓋經籍繫乎人彝，昭晰賴乎天口。天將以佐亭育</w:t>
      </w:r>
    </w:p>
    <w:p w14:paraId="47D230A1">
      <w:r>
        <w:t>開狉獉，雨粟賚之，生蓍助之。成則彰虹玉之瑞，藏則藴絲竹之聲。俾緜緜延延，明明斤</w:t>
      </w:r>
    </w:p>
    <w:p w14:paraId="201DDC73">
      <w:r>
        <w:t>【第16页】</w:t>
      </w:r>
    </w:p>
    <w:p w14:paraId="3CA155FD">
      <w:r>
        <w:t>斤，則必生魁閎之彦，予綰綽之齡，而後其業精，其傳永焉。夫導流宗海，功在一時；撥雲</w:t>
      </w:r>
    </w:p>
    <w:p w14:paraId="1B166999">
      <w:r>
        <w:t>見天，教在萬世。孰重而孰輕，孰難而孰易乎？歲在昭陽，律中姑洗，實我太夫子石臞先</w:t>
      </w:r>
    </w:p>
    <w:p w14:paraId="67F76AE2">
      <w:r>
        <w:t>生八十攬揆之辰。稱娖而前行，黎收而上壽者，僉曰：飛彲之紀，生應壽星；翼燕之謀</w:t>
      </w:r>
    </w:p>
    <w:p w14:paraId="68501DD8">
      <w:r>
        <w:t>光懸卿月。勤學</w:t>
      </w:r>
      <w:r>
        <w:rPr>
          <w:rFonts w:hint="eastAsia" w:eastAsia="宋体"/>
          <w:lang w:eastAsia="zh-CN"/>
        </w:rPr>
        <w:t>（</w:t>
      </w:r>
      <w:r>
        <w:t>苻</w:t>
      </w:r>
      <w:r>
        <w:rPr>
          <w:rFonts w:hint="eastAsia" w:eastAsia="宋体"/>
          <w:lang w:eastAsia="zh-CN"/>
        </w:rPr>
        <w:t>）【</w:t>
      </w:r>
      <w:r>
        <w:t>符</w:t>
      </w:r>
      <w:r>
        <w:rPr>
          <w:rFonts w:hint="eastAsia" w:eastAsia="宋体"/>
          <w:lang w:eastAsia="zh-CN"/>
        </w:rPr>
        <w:t>】</w:t>
      </w:r>
      <w:r>
        <w:t>於麟士，矍鑠過於馬公。庸知先生學海之富，非直一卷之師</w:t>
      </w:r>
    </w:p>
    <w:p w14:paraId="75ACC9D1">
      <w:r>
        <w:t>名山之藏，自定千秋之業也哉蓋先大宗伯公，韶樂一夔，戴匡六宿，門承通德，慶積文</w:t>
      </w:r>
    </w:p>
    <w:p w14:paraId="45C4A43C">
      <w:r>
        <w:t>言。璇柏之淵，明月輝於照乘；樊桐之圃，虹氣起而燭天。先生禀項橐之資，勵廣川之</w:t>
      </w:r>
    </w:p>
    <w:p w14:paraId="34941661">
      <w:r>
        <w:t>學。燈常焠掌，瓜可鎮心。丹編春校，則太乙下觀；緑字宵披，則多目闇侍。時東原戴</w:t>
      </w:r>
    </w:p>
    <w:p w14:paraId="34B4F204">
      <w:r>
        <w:t>氏，心昭天咫，世仰經神。先生依吏部之抗顔，爲馬融之高足。鋭銀旭歷，心契於九宫</w:t>
      </w:r>
    </w:p>
    <w:p w14:paraId="39F94B5C">
      <w:r>
        <w:t>勾股較和，用周於八線。然而雲興日觀，願降潤於九州；鵬起天池，思搏風於六月。詎苐</w:t>
      </w:r>
    </w:p>
    <w:p w14:paraId="5443C00F">
      <w:r>
        <w:t>欲以著述慰情，以文章報國哉？於時西清始踐，時推五鳳之文；水部繼登，職慎五鳩之</w:t>
      </w:r>
    </w:p>
    <w:p w14:paraId="20D9A980">
      <w:r>
        <w:t>庀。及官大諫首擊態臣。舍狐狸而問豺狼如鷹鸇之逐鳥雀。雖避人焚草末由編諫苑</w:t>
      </w:r>
    </w:p>
    <w:p w14:paraId="4868BFAE">
      <w:r>
        <w:t>之書；而嚮日傾花，固已謝諍臣之論。帝方信重，命以宣防。凡爲運河道者一，爲永定河</w:t>
      </w:r>
    </w:p>
    <w:p w14:paraId="790B1037">
      <w:pPr>
        <w:rPr>
          <w:rFonts w:hint="eastAsia" w:eastAsia="宋体"/>
          <w:lang w:eastAsia="zh-CN"/>
        </w:rPr>
      </w:pPr>
      <w:r>
        <w:t>道者再。公疏川導滯，灑沈澹災，手執虆垂，身爲砥柱。莅馮蠵以使節，覈金貝以</w:t>
      </w:r>
      <w:r>
        <w:rPr>
          <w:rFonts w:hint="eastAsia" w:eastAsia="宋体"/>
          <w:lang w:eastAsia="zh-CN"/>
        </w:rPr>
        <w:t>《</w:t>
      </w:r>
      <w:r>
        <w:t>算經</w:t>
      </w:r>
      <w:r>
        <w:rPr>
          <w:rFonts w:hint="eastAsia" w:eastAsia="宋体"/>
          <w:lang w:eastAsia="zh-CN"/>
        </w:rPr>
        <w:t>》</w:t>
      </w:r>
    </w:p>
    <w:p w14:paraId="1089AA18">
      <w:r>
        <w:t>謂春水方生，秋風乍起，兩岸難於辨馬，萬户駭於狎鷗。於是創梅花椿以測水勢，謂一曲</w:t>
      </w:r>
    </w:p>
    <w:p w14:paraId="3B0D1A27">
      <w:r>
        <w:t>一直，或委或原，惟流增衣帶之通，乃風助帆檣之利。於是開牛頭河，以廣水源。嘗撰</w:t>
      </w:r>
      <w:r>
        <w:rPr>
          <w:rFonts w:hint="eastAsia" w:eastAsia="宋体"/>
          <w:lang w:eastAsia="zh-CN"/>
        </w:rPr>
        <w:t>《</w:t>
      </w:r>
      <w:r>
        <w:t>導</w:t>
      </w:r>
    </w:p>
    <w:p w14:paraId="61348D87">
      <w:r>
        <w:t>【第17页】</w:t>
      </w:r>
    </w:p>
    <w:p w14:paraId="3309604C">
      <w:r>
        <w:t>河議</w:t>
      </w:r>
      <w:r>
        <w:rPr>
          <w:rFonts w:hint="eastAsia" w:eastAsia="宋体"/>
          <w:lang w:eastAsia="zh-CN"/>
        </w:rPr>
        <w:t>》</w:t>
      </w:r>
      <w:r>
        <w:t>上下篇，又撰</w:t>
      </w:r>
      <w:r>
        <w:rPr>
          <w:rFonts w:hint="eastAsia" w:eastAsia="宋体"/>
          <w:lang w:eastAsia="zh-CN"/>
        </w:rPr>
        <w:t>《</w:t>
      </w:r>
      <w:r>
        <w:t>直隸水利事宜</w:t>
      </w:r>
      <w:r>
        <w:rPr>
          <w:rFonts w:hint="eastAsia" w:eastAsia="宋体"/>
          <w:lang w:eastAsia="zh-CN"/>
        </w:rPr>
        <w:t>》</w:t>
      </w:r>
      <w:r>
        <w:t>。窮行水之方“，則靈祇來助；問分流之法，則野老皆</w:t>
      </w:r>
    </w:p>
    <w:p w14:paraId="087548ED">
      <w:r>
        <w:t>師。普沾溉於溝渠，則一心穿地；争險夷於氣數，則隻手回天。心罔弗辰，冀筮坎不盈之</w:t>
      </w:r>
    </w:p>
    <w:p w14:paraId="1C4ECFA3">
      <w:r>
        <w:t>象；月離于畢，忽哦雨無極之章。天實爲之，身將隱矣爾。乃郤掃杜門，著書遣日。自性</w:t>
      </w:r>
    </w:p>
    <w:p w14:paraId="2CE3EBA6">
      <w:r>
        <w:t>命之説勝，而援據之學疎；自</w:t>
      </w:r>
      <w:r>
        <w:rPr>
          <w:rFonts w:hint="eastAsia" w:eastAsia="宋体"/>
          <w:lang w:eastAsia="zh-CN"/>
        </w:rPr>
        <w:t>《</w:t>
      </w:r>
      <w:r>
        <w:t>倉</w:t>
      </w:r>
      <w:r>
        <w:rPr>
          <w:rFonts w:hint="eastAsia" w:eastAsia="宋体"/>
          <w:lang w:eastAsia="zh-CN"/>
        </w:rPr>
        <w:t>》</w:t>
      </w:r>
      <w:r>
        <w:t>、</w:t>
      </w:r>
      <w:r>
        <w:rPr>
          <w:rFonts w:hint="eastAsia" w:eastAsia="宋体"/>
          <w:lang w:eastAsia="zh-CN"/>
        </w:rPr>
        <w:t>《</w:t>
      </w:r>
      <w:r>
        <w:t>雅</w:t>
      </w:r>
      <w:r>
        <w:rPr>
          <w:rFonts w:hint="eastAsia" w:eastAsia="宋体"/>
          <w:lang w:eastAsia="zh-CN"/>
        </w:rPr>
        <w:t>》</w:t>
      </w:r>
      <w:r>
        <w:t>之義湮，而許、鄭之説昧。望文生義，幾改蘭臺之</w:t>
      </w:r>
    </w:p>
    <w:p w14:paraId="2E4380E2">
      <w:r>
        <w:t>漆書；遇物知名，且愧學童之尉律。偏旁意造，豈北斗可使作書；草木辨疏，恐列宿亦將</w:t>
      </w:r>
    </w:p>
    <w:p w14:paraId="357C5F62">
      <w:r>
        <w:t>騰笑。乃取張揖</w:t>
      </w:r>
      <w:r>
        <w:rPr>
          <w:rFonts w:hint="eastAsia" w:eastAsia="宋体"/>
          <w:lang w:eastAsia="zh-CN"/>
        </w:rPr>
        <w:t>《</w:t>
      </w:r>
      <w:r>
        <w:t>廣雅</w:t>
      </w:r>
      <w:r>
        <w:rPr>
          <w:rFonts w:hint="eastAsia" w:eastAsia="宋体"/>
          <w:lang w:eastAsia="zh-CN"/>
        </w:rPr>
        <w:t>》</w:t>
      </w:r>
      <w:r>
        <w:t>，爲之疏證。研尋六籍，覼縷四聲；旁徵金石假借之文，次及騷賦</w:t>
      </w:r>
    </w:p>
    <w:p w14:paraId="37D8DAF2">
      <w:r>
        <w:t>援引之詁。金鎔於冶，珠聚爲船。此則國門之懸</w:t>
      </w:r>
      <w:r>
        <w:rPr>
          <w:rFonts w:hint="eastAsia" w:eastAsia="宋体"/>
          <w:lang w:eastAsia="zh-CN"/>
        </w:rPr>
        <w:t>《</w:t>
      </w:r>
      <w:r>
        <w:t>吕覽</w:t>
      </w:r>
      <w:r>
        <w:rPr>
          <w:rFonts w:hint="eastAsia" w:eastAsia="宋体"/>
          <w:lang w:eastAsia="zh-CN"/>
        </w:rPr>
        <w:t>》</w:t>
      </w:r>
      <w:r>
        <w:t>，莫敢指一字之疵。匪直祖庭之</w:t>
      </w:r>
    </w:p>
    <w:p w14:paraId="7D68B5DE">
      <w:r>
        <w:t>聽威音，私自爲六時之誦也。是惟貺儉陋以饋貧之糧，予曶蒙以益智之糭。豈與夫虞卿</w:t>
      </w:r>
    </w:p>
    <w:p w14:paraId="3CD0A068">
      <w:r>
        <w:t>窮愁而撰書，揚雄寂寞而命筆者歟？我夫子獻江都之三策，兆稚圭之五雲。以霖雨之篇</w:t>
      </w:r>
    </w:p>
    <w:p w14:paraId="5967A9BF">
      <w:r>
        <w:t>家，賡薰風於帝陛。已佐便章之化，益勵中蹇之忱。蓋觀梓而仰紹弓，植槐而知貽矩已</w:t>
      </w:r>
    </w:p>
    <w:p w14:paraId="08A820A3">
      <w:r>
        <w:t>我夫子所著</w:t>
      </w:r>
      <w:r>
        <w:rPr>
          <w:rFonts w:hint="eastAsia" w:eastAsia="宋体"/>
          <w:lang w:eastAsia="zh-CN"/>
        </w:rPr>
        <w:t>《</w:t>
      </w:r>
      <w:r>
        <w:t>經義述聞</w:t>
      </w:r>
      <w:r>
        <w:rPr>
          <w:rFonts w:hint="eastAsia" w:eastAsia="宋体"/>
          <w:lang w:eastAsia="zh-CN"/>
        </w:rPr>
        <w:t>》</w:t>
      </w:r>
      <w:r>
        <w:t>及</w:t>
      </w:r>
      <w:r>
        <w:rPr>
          <w:rFonts w:hint="eastAsia" w:eastAsia="宋体"/>
          <w:lang w:eastAsia="zh-CN"/>
        </w:rPr>
        <w:t>《</w:t>
      </w:r>
      <w:r>
        <w:t>釋詞</w:t>
      </w:r>
      <w:r>
        <w:rPr>
          <w:rFonts w:hint="eastAsia" w:eastAsia="宋体"/>
          <w:lang w:eastAsia="zh-CN"/>
        </w:rPr>
        <w:t>》</w:t>
      </w:r>
      <w:r>
        <w:t>二書，聞</w:t>
      </w:r>
      <w:r>
        <w:rPr>
          <w:rFonts w:hint="eastAsia" w:eastAsia="宋体"/>
          <w:lang w:eastAsia="zh-CN"/>
        </w:rPr>
        <w:t>《</w:t>
      </w:r>
      <w:r>
        <w:t>禮</w:t>
      </w:r>
      <w:r>
        <w:rPr>
          <w:rFonts w:hint="eastAsia" w:eastAsia="宋体"/>
          <w:lang w:eastAsia="zh-CN"/>
        </w:rPr>
        <w:t>》</w:t>
      </w:r>
      <w:r>
        <w:t>聞</w:t>
      </w:r>
      <w:r>
        <w:rPr>
          <w:rFonts w:hint="eastAsia" w:eastAsia="宋体"/>
          <w:lang w:eastAsia="zh-CN"/>
        </w:rPr>
        <w:t>《</w:t>
      </w:r>
      <w:r>
        <w:t>詩</w:t>
      </w:r>
      <w:r>
        <w:rPr>
          <w:rFonts w:hint="eastAsia" w:eastAsia="宋体"/>
          <w:lang w:eastAsia="zh-CN"/>
        </w:rPr>
        <w:t>》</w:t>
      </w:r>
      <w:r>
        <w:t>，山淵資其富；</w:t>
      </w:r>
      <w:r>
        <w:rPr>
          <w:rFonts w:hint="eastAsia" w:eastAsia="宋体"/>
          <w:lang w:eastAsia="zh-CN"/>
        </w:rPr>
        <w:t>《</w:t>
      </w:r>
      <w:r>
        <w:t>釋詁</w:t>
      </w:r>
      <w:r>
        <w:rPr>
          <w:rFonts w:hint="eastAsia" w:eastAsia="宋体"/>
          <w:lang w:eastAsia="zh-CN"/>
        </w:rPr>
        <w:t>》</w:t>
      </w:r>
      <w:r>
        <w:t>、</w:t>
      </w:r>
      <w:r>
        <w:rPr>
          <w:rFonts w:hint="eastAsia" w:eastAsia="宋体"/>
          <w:lang w:eastAsia="zh-CN"/>
        </w:rPr>
        <w:t>《</w:t>
      </w:r>
      <w:r>
        <w:t>釋訓</w:t>
      </w:r>
      <w:r>
        <w:rPr>
          <w:rFonts w:hint="eastAsia" w:eastAsia="宋体"/>
          <w:lang w:eastAsia="zh-CN"/>
        </w:rPr>
        <w:t>》</w:t>
      </w:r>
      <w:r>
        <w:t>，鈐</w:t>
      </w:r>
    </w:p>
    <w:p w14:paraId="33F1323A">
      <w:r>
        <w:t>鍵會其歸。夫小同承業，僅傳</w:t>
      </w:r>
      <w:r>
        <w:rPr>
          <w:rFonts w:hint="eastAsia" w:eastAsia="宋体"/>
          <w:lang w:eastAsia="zh-CN"/>
        </w:rPr>
        <w:t>《</w:t>
      </w:r>
      <w:r>
        <w:t>鄭志</w:t>
      </w:r>
      <w:r>
        <w:rPr>
          <w:rFonts w:hint="eastAsia" w:eastAsia="宋体"/>
          <w:lang w:eastAsia="zh-CN"/>
        </w:rPr>
        <w:t>》</w:t>
      </w:r>
      <w:r>
        <w:t>之編；洨長詁文，第綴許冲之奏。以古方今，彼或恧</w:t>
      </w:r>
    </w:p>
    <w:p w14:paraId="29A80A15">
      <w:r>
        <w:t>焉。蓋扶輿清淑之氣，鬱積而舒華；國家洪鬯之庥，醖釀而毓哲。是以樸學之盛，鍾於喬</w:t>
      </w:r>
    </w:p>
    <w:p w14:paraId="2D3891D9">
      <w:r>
        <w:t>木之家；經術之昌，喻於若華之曜。今天子臨雍講學，玉振金聲。虵珠之握，士勵九能</w:t>
      </w:r>
    </w:p>
    <w:p w14:paraId="2C3664BA">
      <w:r>
        <w:t>龍燭之光，人師一老。見岱華而岡阜皆思崇壤，游溟渤而涔滴亦勉朝宗。然則先生爲後</w:t>
      </w:r>
    </w:p>
    <w:p w14:paraId="06CE5A17">
      <w:r>
        <w:t>【第18页】</w:t>
      </w:r>
    </w:p>
    <w:p w14:paraId="628F5A7E">
      <w:r>
        <w:t>世廣網羅，即爲當代揚黼黻也。某等綴此小言，示於志學，俾知七十子之服孔子，原無阿</w:t>
      </w:r>
    </w:p>
    <w:p w14:paraId="4AE22051">
      <w:r>
        <w:t>好之談且知八千歲以爲春秋實有自操之券也云爾</w:t>
      </w:r>
    </w:p>
    <w:p w14:paraId="10573B4E">
      <w:pPr>
        <w:rPr>
          <w:rFonts w:hint="eastAsia" w:eastAsia="宋体"/>
          <w:lang w:eastAsia="zh-CN"/>
        </w:rPr>
      </w:pPr>
      <w:r>
        <w:rPr>
          <w:rFonts w:hint="eastAsia" w:eastAsia="宋体"/>
          <w:lang w:eastAsia="zh-CN"/>
        </w:rPr>
        <w:t>（</w:t>
      </w:r>
      <w:r>
        <w:t>説明</w:t>
      </w:r>
      <w:r>
        <w:rPr>
          <w:rFonts w:hint="eastAsia" w:eastAsia="宋体"/>
          <w:lang w:eastAsia="zh-CN"/>
        </w:rPr>
        <w:t>）</w:t>
      </w:r>
    </w:p>
    <w:p w14:paraId="5EB7DDE4">
      <w:r>
        <w:rPr>
          <w:rFonts w:hint="eastAsia" w:eastAsia="宋体"/>
          <w:lang w:eastAsia="zh-CN"/>
        </w:rPr>
        <w:t>《</w:t>
      </w:r>
      <w:r>
        <w:t>壽叙</w:t>
      </w:r>
      <w:r>
        <w:rPr>
          <w:rFonts w:hint="eastAsia" w:eastAsia="宋体"/>
          <w:lang w:eastAsia="zh-CN"/>
        </w:rPr>
        <w:t>》</w:t>
      </w:r>
      <w:r>
        <w:t>載郭尚先</w:t>
      </w:r>
      <w:r>
        <w:rPr>
          <w:rFonts w:hint="eastAsia" w:eastAsia="宋体"/>
          <w:lang w:eastAsia="zh-CN"/>
        </w:rPr>
        <w:t>《</w:t>
      </w:r>
      <w:r>
        <w:t>郭大理遺稿</w:t>
      </w:r>
      <w:r>
        <w:rPr>
          <w:rFonts w:hint="eastAsia" w:eastAsia="宋体"/>
          <w:lang w:eastAsia="zh-CN"/>
        </w:rPr>
        <w:t>》</w:t>
      </w:r>
      <w:r>
        <w:t>卷六</w:t>
      </w:r>
      <w:r>
        <w:rPr>
          <w:rFonts w:hint="eastAsia" w:eastAsia="宋体"/>
          <w:lang w:eastAsia="zh-CN"/>
        </w:rPr>
        <w:t>《</w:t>
      </w:r>
      <w:r>
        <w:t>文四</w:t>
      </w:r>
      <w:r>
        <w:rPr>
          <w:rFonts w:hint="eastAsia" w:eastAsia="宋体"/>
          <w:lang w:eastAsia="zh-CN"/>
        </w:rPr>
        <w:t>》</w:t>
      </w:r>
      <w:r>
        <w:t>。據</w:t>
      </w:r>
      <w:r>
        <w:rPr>
          <w:rFonts w:hint="eastAsia" w:eastAsia="宋体"/>
          <w:lang w:eastAsia="zh-CN"/>
        </w:rPr>
        <w:t>“</w:t>
      </w:r>
      <w:r>
        <w:t>我夫子所著</w:t>
      </w:r>
      <w:r>
        <w:rPr>
          <w:rFonts w:hint="eastAsia" w:eastAsia="宋体"/>
          <w:lang w:eastAsia="zh-CN"/>
        </w:rPr>
        <w:t>《</w:t>
      </w:r>
      <w:r>
        <w:t>經義述聞</w:t>
      </w:r>
      <w:r>
        <w:rPr>
          <w:rFonts w:hint="eastAsia" w:eastAsia="宋体"/>
          <w:lang w:eastAsia="zh-CN"/>
        </w:rPr>
        <w:t>》</w:t>
      </w:r>
      <w:r>
        <w:t>及</w:t>
      </w:r>
      <w:r>
        <w:rPr>
          <w:rFonts w:hint="eastAsia" w:eastAsia="宋体"/>
          <w:lang w:eastAsia="zh-CN"/>
        </w:rPr>
        <w:t>《</w:t>
      </w:r>
      <w:r>
        <w:t>釋詞</w:t>
      </w:r>
      <w:r>
        <w:rPr>
          <w:rFonts w:hint="eastAsia" w:eastAsia="宋体"/>
          <w:lang w:eastAsia="zh-CN"/>
        </w:rPr>
        <w:t>》</w:t>
      </w:r>
      <w:r>
        <w:t>二書</w:t>
      </w:r>
      <w:r>
        <w:rPr>
          <w:rFonts w:hint="eastAsia" w:eastAsia="宋体"/>
          <w:lang w:eastAsia="zh-CN"/>
        </w:rPr>
        <w:t>”</w:t>
      </w:r>
      <w:r>
        <w:t>、</w:t>
      </w:r>
      <w:r>
        <w:rPr>
          <w:rFonts w:hint="eastAsia" w:eastAsia="宋体"/>
          <w:lang w:eastAsia="zh-CN"/>
        </w:rPr>
        <w:t>“</w:t>
      </w:r>
      <w:r>
        <w:t>某等</w:t>
      </w:r>
    </w:p>
    <w:p w14:paraId="69342AFB">
      <w:pPr>
        <w:rPr>
          <w:rFonts w:hint="eastAsia" w:eastAsia="宋体"/>
          <w:lang w:eastAsia="zh-CN"/>
        </w:rPr>
      </w:pPr>
      <w:r>
        <w:t>諸語，應是郭尚先替王引之衆弟子代筆，時間在道光三年癸酉三月。</w:t>
      </w:r>
      <w:r>
        <w:rPr>
          <w:rFonts w:hint="eastAsia" w:eastAsia="宋体"/>
          <w:lang w:eastAsia="zh-CN"/>
        </w:rPr>
        <w:t>“</w:t>
      </w:r>
      <w:r>
        <w:t>歲在昭陽《律中姑洗</w:t>
      </w:r>
      <w:r>
        <w:rPr>
          <w:rFonts w:hint="eastAsia" w:eastAsia="宋体"/>
          <w:lang w:eastAsia="zh-CN"/>
        </w:rPr>
        <w:t>”</w:t>
      </w:r>
    </w:p>
    <w:p w14:paraId="274D87BB">
      <w:pPr>
        <w:rPr>
          <w:rFonts w:hint="eastAsia" w:eastAsia="宋体"/>
          <w:lang w:eastAsia="zh-CN"/>
        </w:rPr>
      </w:pPr>
      <w:r>
        <w:rPr>
          <w:rFonts w:hint="eastAsia" w:eastAsia="宋体"/>
          <w:lang w:eastAsia="zh-CN"/>
        </w:rPr>
        <w:t>（</w:t>
      </w:r>
      <w:r>
        <w:t>校注</w:t>
      </w:r>
      <w:r>
        <w:rPr>
          <w:rFonts w:hint="eastAsia" w:eastAsia="宋体"/>
          <w:lang w:eastAsia="zh-CN"/>
        </w:rPr>
        <w:t>）</w:t>
      </w:r>
    </w:p>
    <w:p w14:paraId="626687B9">
      <w:r>
        <w:rPr>
          <w:rFonts w:hint="eastAsia" w:eastAsia="宋体"/>
          <w:lang w:eastAsia="zh-CN"/>
        </w:rPr>
        <w:t>【</w:t>
      </w:r>
      <w:r>
        <w:t>一</w:t>
      </w:r>
      <w:r>
        <w:rPr>
          <w:rFonts w:hint="eastAsia" w:eastAsia="宋体"/>
          <w:lang w:eastAsia="zh-CN"/>
        </w:rPr>
        <w:t>】</w:t>
      </w:r>
      <w:r>
        <w:t>郭尚先，字蘭石，福建莆田人。嘉慶年間進士，官至大理寺卿、禮部侍郎，擅書畫。</w:t>
      </w:r>
      <w:r>
        <w:rPr>
          <w:rFonts w:hint="eastAsia" w:eastAsia="宋体"/>
          <w:lang w:eastAsia="zh-CN"/>
        </w:rPr>
        <w:t>《</w:t>
      </w:r>
      <w:r>
        <w:t>郭大理遺</w:t>
      </w:r>
    </w:p>
    <w:p w14:paraId="26E458F9">
      <w:r>
        <w:t>稿</w:t>
      </w:r>
      <w:r>
        <w:rPr>
          <w:rFonts w:hint="eastAsia" w:eastAsia="宋体"/>
          <w:lang w:eastAsia="zh-CN"/>
        </w:rPr>
        <w:t>》</w:t>
      </w:r>
      <w:r>
        <w:t>外，尚有</w:t>
      </w:r>
      <w:r>
        <w:rPr>
          <w:rFonts w:hint="eastAsia" w:eastAsia="宋体"/>
          <w:lang w:eastAsia="zh-CN"/>
        </w:rPr>
        <w:t>《</w:t>
      </w:r>
      <w:r>
        <w:t>增默庵遺集</w:t>
      </w:r>
      <w:r>
        <w:rPr>
          <w:rFonts w:hint="eastAsia" w:eastAsia="宋体"/>
          <w:lang w:eastAsia="zh-CN"/>
        </w:rPr>
        <w:t>》</w:t>
      </w:r>
      <w:r>
        <w:t>等。</w:t>
      </w:r>
    </w:p>
    <w:p w14:paraId="4CB01449">
      <w:r>
        <w:t>胡培翬</w:t>
      </w:r>
    </w:p>
    <w:p w14:paraId="6FF596B1">
      <w:r>
        <w:rPr>
          <w:rFonts w:hint="eastAsia" w:eastAsia="宋体"/>
          <w:lang w:eastAsia="zh-CN"/>
        </w:rPr>
        <w:t>《</w:t>
      </w:r>
      <w:r>
        <w:t>經傳釋詞</w:t>
      </w:r>
      <w:r>
        <w:rPr>
          <w:rFonts w:hint="eastAsia" w:eastAsia="宋体"/>
          <w:lang w:eastAsia="zh-CN"/>
        </w:rPr>
        <w:t>》</w:t>
      </w:r>
      <w:r>
        <w:t>書後</w:t>
      </w:r>
    </w:p>
    <w:p w14:paraId="215EFA0B">
      <w:pPr>
        <w:rPr>
          <w:rFonts w:hint="eastAsia" w:eastAsia="宋体"/>
          <w:lang w:eastAsia="zh-CN"/>
        </w:rPr>
      </w:pPr>
      <w:r>
        <w:rPr>
          <w:rFonts w:hint="eastAsia" w:eastAsia="宋体"/>
          <w:lang w:eastAsia="zh-CN"/>
        </w:rPr>
        <w:t>《</w:t>
      </w:r>
      <w:r>
        <w:t>爾雅</w:t>
      </w:r>
      <w:r>
        <w:rPr>
          <w:rFonts w:hint="eastAsia" w:eastAsia="宋体"/>
          <w:lang w:eastAsia="zh-CN"/>
        </w:rPr>
        <w:t>》</w:t>
      </w:r>
      <w:r>
        <w:t>一書多言轉注</w:t>
      </w:r>
      <w:r>
        <w:rPr>
          <w:rFonts w:hint="eastAsia" w:eastAsia="宋体"/>
          <w:lang w:eastAsia="zh-CN"/>
        </w:rPr>
        <w:t>【</w:t>
      </w:r>
      <w:r>
        <w:t>。有數字共一義、數十字共一義者，如</w:t>
      </w:r>
      <w:r>
        <w:rPr>
          <w:rFonts w:hint="eastAsia" w:eastAsia="宋体"/>
          <w:lang w:eastAsia="zh-CN"/>
        </w:rPr>
        <w:t>《</w:t>
      </w:r>
      <w:r>
        <w:t>釋詁</w:t>
      </w:r>
      <w:r>
        <w:rPr>
          <w:rFonts w:hint="eastAsia" w:eastAsia="宋体"/>
          <w:lang w:eastAsia="zh-CN"/>
        </w:rPr>
        <w:t>》</w:t>
      </w:r>
      <w:r>
        <w:t>自</w:t>
      </w:r>
      <w:r>
        <w:rPr>
          <w:rFonts w:hint="eastAsia" w:eastAsia="宋体"/>
          <w:lang w:eastAsia="zh-CN"/>
        </w:rPr>
        <w:t>“</w:t>
      </w:r>
      <w:r>
        <w:t>宏</w:t>
      </w:r>
      <w:r>
        <w:rPr>
          <w:rFonts w:hint="eastAsia" w:eastAsia="宋体"/>
          <w:lang w:eastAsia="zh-CN"/>
        </w:rPr>
        <w:t>”</w:t>
      </w:r>
      <w:r>
        <w:t>、</w:t>
      </w:r>
      <w:r>
        <w:rPr>
          <w:rFonts w:hint="eastAsia" w:eastAsia="宋体"/>
          <w:lang w:eastAsia="zh-CN"/>
        </w:rPr>
        <w:t>“</w:t>
      </w:r>
      <w:r>
        <w:t>廓</w:t>
      </w:r>
      <w:r>
        <w:rPr>
          <w:rFonts w:hint="eastAsia" w:eastAsia="宋体"/>
          <w:lang w:eastAsia="zh-CN"/>
        </w:rPr>
        <w:t>”</w:t>
      </w:r>
      <w:r>
        <w:t>至</w:t>
      </w:r>
      <w:r>
        <w:rPr>
          <w:rFonts w:hint="eastAsia" w:eastAsia="宋体"/>
          <w:lang w:eastAsia="zh-CN"/>
        </w:rPr>
        <w:t>“</w:t>
      </w:r>
      <w:r>
        <w:t>業</w:t>
      </w:r>
      <w:r>
        <w:rPr>
          <w:rFonts w:hint="eastAsia" w:eastAsia="宋体"/>
          <w:lang w:eastAsia="zh-CN"/>
        </w:rPr>
        <w:t>”</w:t>
      </w:r>
    </w:p>
    <w:p w14:paraId="51DFFE6D">
      <w:r>
        <w:rPr>
          <w:rFonts w:hint="eastAsia" w:eastAsia="宋体"/>
          <w:lang w:eastAsia="zh-CN"/>
        </w:rPr>
        <w:t>“</w:t>
      </w:r>
      <w:r>
        <w:t>席</w:t>
      </w:r>
      <w:r>
        <w:rPr>
          <w:rFonts w:hint="eastAsia" w:eastAsia="宋体"/>
          <w:lang w:eastAsia="zh-CN"/>
        </w:rPr>
        <w:t>”</w:t>
      </w:r>
      <w:r>
        <w:t>三十九字俱訓</w:t>
      </w:r>
      <w:r>
        <w:rPr>
          <w:rFonts w:hint="eastAsia" w:eastAsia="宋体"/>
          <w:lang w:eastAsia="zh-CN"/>
        </w:rPr>
        <w:t>“</w:t>
      </w:r>
      <w:r>
        <w:t>大</w:t>
      </w:r>
      <w:r>
        <w:rPr>
          <w:rFonts w:hint="eastAsia" w:eastAsia="宋体"/>
          <w:lang w:eastAsia="zh-CN"/>
        </w:rPr>
        <w:t>”</w:t>
      </w:r>
      <w:r>
        <w:t>是也。所以明其異字同用也。然亦有一字具數義者on。如</w:t>
      </w:r>
      <w:r>
        <w:rPr>
          <w:rFonts w:hint="eastAsia" w:eastAsia="宋体"/>
          <w:lang w:eastAsia="zh-CN"/>
        </w:rPr>
        <w:t>“</w:t>
      </w:r>
      <w:r>
        <w:t>猷</w:t>
      </w:r>
      <w:r>
        <w:rPr>
          <w:rFonts w:hint="eastAsia" w:eastAsia="宋体"/>
          <w:lang w:eastAsia="zh-CN"/>
        </w:rPr>
        <w:t>”</w:t>
      </w:r>
      <w:r>
        <w:t>字訓爲</w:t>
      </w:r>
    </w:p>
    <w:p w14:paraId="03C739B0">
      <w:r>
        <w:rPr>
          <w:rFonts w:hint="eastAsia" w:eastAsia="宋体"/>
          <w:lang w:eastAsia="zh-CN"/>
        </w:rPr>
        <w:t>“</w:t>
      </w:r>
      <w:r>
        <w:t>謀</w:t>
      </w:r>
      <w:r>
        <w:rPr>
          <w:rFonts w:hint="eastAsia" w:eastAsia="宋体"/>
          <w:lang w:eastAsia="zh-CN"/>
        </w:rPr>
        <w:t>”</w:t>
      </w:r>
      <w:r>
        <w:t>而又訓</w:t>
      </w:r>
      <w:r>
        <w:rPr>
          <w:rFonts w:hint="eastAsia" w:eastAsia="宋体"/>
          <w:lang w:eastAsia="zh-CN"/>
        </w:rPr>
        <w:t>“</w:t>
      </w:r>
      <w:r>
        <w:t>言</w:t>
      </w:r>
      <w:r>
        <w:rPr>
          <w:rFonts w:hint="eastAsia" w:eastAsia="宋体"/>
          <w:lang w:eastAsia="zh-CN"/>
        </w:rPr>
        <w:t>”</w:t>
      </w:r>
      <w:r>
        <w:t>、訓</w:t>
      </w:r>
      <w:r>
        <w:rPr>
          <w:rFonts w:hint="eastAsia" w:eastAsia="宋体"/>
          <w:lang w:eastAsia="zh-CN"/>
        </w:rPr>
        <w:t>“</w:t>
      </w:r>
      <w:r>
        <w:t>已</w:t>
      </w:r>
      <w:r>
        <w:rPr>
          <w:rFonts w:hint="eastAsia" w:eastAsia="宋体"/>
          <w:lang w:eastAsia="zh-CN"/>
        </w:rPr>
        <w:t>”</w:t>
      </w:r>
      <w:r>
        <w:t>、訓</w:t>
      </w:r>
      <w:r>
        <w:rPr>
          <w:rFonts w:hint="eastAsia" w:eastAsia="宋体"/>
          <w:lang w:eastAsia="zh-CN"/>
        </w:rPr>
        <w:t>“</w:t>
      </w:r>
      <w:r>
        <w:t>国</w:t>
      </w:r>
      <w:r>
        <w:rPr>
          <w:rFonts w:hint="eastAsia" w:eastAsia="宋体"/>
          <w:lang w:eastAsia="zh-CN"/>
        </w:rPr>
        <w:t>”</w:t>
      </w:r>
      <w:r>
        <w:t>、訓</w:t>
      </w:r>
      <w:r>
        <w:rPr>
          <w:rFonts w:hint="eastAsia" w:eastAsia="宋体"/>
          <w:lang w:eastAsia="zh-CN"/>
        </w:rPr>
        <w:t>“</w:t>
      </w:r>
      <w:r>
        <w:t>若</w:t>
      </w:r>
      <w:r>
        <w:rPr>
          <w:rFonts w:hint="eastAsia" w:eastAsia="宋体"/>
          <w:lang w:eastAsia="zh-CN"/>
        </w:rPr>
        <w:t>”</w:t>
      </w:r>
      <w:r>
        <w:t>、訓</w:t>
      </w:r>
      <w:r>
        <w:rPr>
          <w:rFonts w:hint="eastAsia" w:eastAsia="宋体"/>
          <w:lang w:eastAsia="zh-CN"/>
        </w:rPr>
        <w:t>“</w:t>
      </w:r>
      <w:r>
        <w:t>可</w:t>
      </w:r>
      <w:r>
        <w:rPr>
          <w:rFonts w:hint="eastAsia" w:eastAsia="宋体"/>
          <w:lang w:eastAsia="zh-CN"/>
        </w:rPr>
        <w:t>”</w:t>
      </w:r>
      <w:r>
        <w:t>。</w:t>
      </w:r>
      <w:r>
        <w:rPr>
          <w:rFonts w:hint="eastAsia" w:eastAsia="宋体"/>
          <w:lang w:eastAsia="zh-CN"/>
        </w:rPr>
        <w:t>“</w:t>
      </w:r>
      <w:r>
        <w:t>續</w:t>
      </w:r>
      <w:r>
        <w:rPr>
          <w:rFonts w:hint="eastAsia" w:eastAsia="宋体"/>
          <w:lang w:eastAsia="zh-CN"/>
        </w:rPr>
        <w:t>”</w:t>
      </w:r>
      <w:r>
        <w:t>字訓爲</w:t>
      </w:r>
      <w:r>
        <w:rPr>
          <w:rFonts w:hint="eastAsia" w:eastAsia="宋体"/>
          <w:lang w:eastAsia="zh-CN"/>
        </w:rPr>
        <w:t>“</w:t>
      </w:r>
      <w:r>
        <w:t>繼</w:t>
      </w:r>
      <w:r>
        <w:rPr>
          <w:rFonts w:hint="eastAsia" w:eastAsia="宋体"/>
          <w:lang w:eastAsia="zh-CN"/>
        </w:rPr>
        <w:t>”</w:t>
      </w:r>
      <w:r>
        <w:t>而又訓</w:t>
      </w:r>
      <w:r>
        <w:rPr>
          <w:rFonts w:hint="eastAsia" w:eastAsia="宋体"/>
          <w:lang w:eastAsia="zh-CN"/>
        </w:rPr>
        <w:t>“</w:t>
      </w:r>
      <w:r>
        <w:t>事</w:t>
      </w:r>
      <w:r>
        <w:rPr>
          <w:rFonts w:hint="eastAsia" w:eastAsia="宋体"/>
          <w:lang w:eastAsia="zh-CN"/>
        </w:rPr>
        <w:t>”</w:t>
      </w:r>
      <w:r>
        <w:t>、訓</w:t>
      </w:r>
    </w:p>
    <w:p w14:paraId="4626BB2D">
      <w:pPr>
        <w:rPr>
          <w:rFonts w:hint="eastAsia" w:eastAsia="宋体"/>
          <w:lang w:eastAsia="zh-CN"/>
        </w:rPr>
      </w:pPr>
      <w:r>
        <w:rPr>
          <w:rFonts w:hint="eastAsia" w:eastAsia="宋体"/>
          <w:lang w:eastAsia="zh-CN"/>
        </w:rPr>
        <w:t>“</w:t>
      </w:r>
      <w:r>
        <w:t>業</w:t>
      </w:r>
      <w:r>
        <w:rPr>
          <w:rFonts w:hint="eastAsia" w:eastAsia="宋体"/>
          <w:lang w:eastAsia="zh-CN"/>
        </w:rPr>
        <w:t>”</w:t>
      </w:r>
      <w:r>
        <w:t>、訓</w:t>
      </w:r>
      <w:r>
        <w:rPr>
          <w:rFonts w:hint="eastAsia" w:eastAsia="宋体"/>
          <w:lang w:eastAsia="zh-CN"/>
        </w:rPr>
        <w:t>“</w:t>
      </w:r>
      <w:r>
        <w:t>功</w:t>
      </w:r>
      <w:r>
        <w:rPr>
          <w:rFonts w:hint="eastAsia" w:eastAsia="宋体"/>
          <w:lang w:eastAsia="zh-CN"/>
        </w:rPr>
        <w:t>”</w:t>
      </w:r>
      <w:r>
        <w:t>、訓</w:t>
      </w:r>
      <w:r>
        <w:rPr>
          <w:rFonts w:hint="eastAsia" w:eastAsia="宋体"/>
          <w:lang w:eastAsia="zh-CN"/>
        </w:rPr>
        <w:t>“</w:t>
      </w:r>
      <w:r>
        <w:t>成</w:t>
      </w:r>
      <w:r>
        <w:rPr>
          <w:rFonts w:hint="eastAsia" w:eastAsia="宋体"/>
          <w:lang w:eastAsia="zh-CN"/>
        </w:rPr>
        <w:t>”</w:t>
      </w:r>
      <w:r>
        <w:t>。</w:t>
      </w:r>
      <w:r>
        <w:rPr>
          <w:rFonts w:hint="eastAsia" w:eastAsia="宋体"/>
          <w:lang w:eastAsia="zh-CN"/>
        </w:rPr>
        <w:t>“</w:t>
      </w:r>
      <w:r>
        <w:t>基</w:t>
      </w:r>
      <w:r>
        <w:rPr>
          <w:rFonts w:hint="eastAsia" w:eastAsia="宋体"/>
          <w:lang w:eastAsia="zh-CN"/>
        </w:rPr>
        <w:t>”</w:t>
      </w:r>
      <w:r>
        <w:t>字訓爲</w:t>
      </w:r>
      <w:r>
        <w:rPr>
          <w:rFonts w:hint="eastAsia" w:eastAsia="宋体"/>
          <w:lang w:eastAsia="zh-CN"/>
        </w:rPr>
        <w:t>“</w:t>
      </w:r>
      <w:r>
        <w:t>始</w:t>
      </w:r>
      <w:r>
        <w:rPr>
          <w:rFonts w:hint="eastAsia" w:eastAsia="宋体"/>
          <w:lang w:eastAsia="zh-CN"/>
        </w:rPr>
        <w:t>”</w:t>
      </w:r>
      <w:r>
        <w:t>，而又訓</w:t>
      </w:r>
      <w:r>
        <w:rPr>
          <w:rFonts w:hint="eastAsia" w:eastAsia="宋体"/>
          <w:lang w:eastAsia="zh-CN"/>
        </w:rPr>
        <w:t>“</w:t>
      </w:r>
      <w:r>
        <w:t>謀</w:t>
      </w:r>
      <w:r>
        <w:rPr>
          <w:rFonts w:hint="eastAsia" w:eastAsia="宋体"/>
          <w:lang w:eastAsia="zh-CN"/>
        </w:rPr>
        <w:t>”</w:t>
      </w:r>
      <w:r>
        <w:t>、訓</w:t>
      </w:r>
      <w:r>
        <w:rPr>
          <w:rFonts w:hint="eastAsia" w:eastAsia="宋体"/>
          <w:lang w:eastAsia="zh-CN"/>
        </w:rPr>
        <w:t>“</w:t>
      </w:r>
      <w:r>
        <w:t>經</w:t>
      </w:r>
      <w:r>
        <w:rPr>
          <w:rFonts w:hint="eastAsia" w:eastAsia="宋体"/>
          <w:lang w:eastAsia="zh-CN"/>
        </w:rPr>
        <w:t>”</w:t>
      </w:r>
      <w:r>
        <w:t>、訓</w:t>
      </w:r>
      <w:r>
        <w:rPr>
          <w:rFonts w:hint="eastAsia" w:eastAsia="宋体"/>
          <w:lang w:eastAsia="zh-CN"/>
        </w:rPr>
        <w:t>“</w:t>
      </w:r>
      <w:r>
        <w:t>設</w:t>
      </w:r>
      <w:r>
        <w:rPr>
          <w:rFonts w:hint="eastAsia" w:eastAsia="宋体"/>
          <w:lang w:eastAsia="zh-CN"/>
        </w:rPr>
        <w:t>”</w:t>
      </w:r>
      <w:r>
        <w:t>。</w:t>
      </w:r>
      <w:r>
        <w:rPr>
          <w:rFonts w:hint="eastAsia" w:eastAsia="宋体"/>
          <w:lang w:eastAsia="zh-CN"/>
        </w:rPr>
        <w:t>“</w:t>
      </w:r>
      <w:r>
        <w:t>將</w:t>
      </w:r>
      <w:r>
        <w:rPr>
          <w:rFonts w:hint="eastAsia" w:eastAsia="宋体"/>
          <w:lang w:eastAsia="zh-CN"/>
        </w:rPr>
        <w:t>”</w:t>
      </w:r>
      <w:r>
        <w:t>字訓爲</w:t>
      </w:r>
      <w:r>
        <w:rPr>
          <w:rFonts w:hint="eastAsia" w:eastAsia="宋体"/>
          <w:lang w:eastAsia="zh-CN"/>
        </w:rPr>
        <w:t>“</w:t>
      </w:r>
      <w:r>
        <w:t>大</w:t>
      </w:r>
      <w:r>
        <w:rPr>
          <w:rFonts w:hint="eastAsia" w:eastAsia="宋体"/>
          <w:lang w:eastAsia="zh-CN"/>
        </w:rPr>
        <w:t>”</w:t>
      </w:r>
    </w:p>
    <w:p w14:paraId="1D8CDE0D">
      <w:r>
        <w:t>【第19页】</w:t>
      </w:r>
    </w:p>
    <w:p w14:paraId="0B4FD1BB">
      <w:r>
        <w:t>而又訓</w:t>
      </w:r>
      <w:r>
        <w:rPr>
          <w:rFonts w:hint="eastAsia" w:eastAsia="宋体"/>
          <w:lang w:eastAsia="zh-CN"/>
        </w:rPr>
        <w:t>“</w:t>
      </w:r>
      <w:r>
        <w:t>送</w:t>
      </w:r>
      <w:r>
        <w:rPr>
          <w:rFonts w:hint="eastAsia" w:eastAsia="宋体"/>
          <w:lang w:eastAsia="zh-CN"/>
        </w:rPr>
        <w:t>”</w:t>
      </w:r>
      <w:r>
        <w:t>、訓</w:t>
      </w:r>
      <w:r>
        <w:rPr>
          <w:rFonts w:hint="eastAsia" w:eastAsia="宋体"/>
          <w:lang w:eastAsia="zh-CN"/>
        </w:rPr>
        <w:t>“</w:t>
      </w:r>
      <w:r>
        <w:t>資</w:t>
      </w:r>
      <w:r>
        <w:rPr>
          <w:rFonts w:hint="eastAsia" w:eastAsia="宋体"/>
          <w:lang w:eastAsia="zh-CN"/>
        </w:rPr>
        <w:t>”</w:t>
      </w:r>
      <w:r>
        <w:t>、訓</w:t>
      </w:r>
      <w:r>
        <w:rPr>
          <w:rFonts w:hint="eastAsia" w:eastAsia="宋体"/>
          <w:lang w:eastAsia="zh-CN"/>
        </w:rPr>
        <w:t>“</w:t>
      </w:r>
      <w:r>
        <w:t>齊</w:t>
      </w:r>
      <w:r>
        <w:rPr>
          <w:rFonts w:hint="eastAsia" w:eastAsia="宋体"/>
          <w:lang w:eastAsia="zh-CN"/>
        </w:rPr>
        <w:t>”</w:t>
      </w:r>
      <w:r>
        <w:t>。</w:t>
      </w:r>
      <w:r>
        <w:rPr>
          <w:rFonts w:hint="eastAsia" w:eastAsia="宋体"/>
          <w:lang w:eastAsia="zh-CN"/>
        </w:rPr>
        <w:t>“</w:t>
      </w:r>
      <w:r>
        <w:t>康</w:t>
      </w:r>
      <w:r>
        <w:rPr>
          <w:rFonts w:hint="eastAsia" w:eastAsia="宋体"/>
          <w:lang w:eastAsia="zh-CN"/>
        </w:rPr>
        <w:t>”</w:t>
      </w:r>
      <w:r>
        <w:t>字訓爲</w:t>
      </w:r>
      <w:r>
        <w:rPr>
          <w:rFonts w:hint="eastAsia" w:eastAsia="宋体"/>
          <w:lang w:eastAsia="zh-CN"/>
        </w:rPr>
        <w:t>“</w:t>
      </w:r>
      <w:r>
        <w:t>樂</w:t>
      </w:r>
      <w:r>
        <w:rPr>
          <w:rFonts w:hint="eastAsia" w:eastAsia="宋体"/>
          <w:lang w:eastAsia="zh-CN"/>
        </w:rPr>
        <w:t>”</w:t>
      </w:r>
      <w:r>
        <w:t>，而又訓</w:t>
      </w:r>
      <w:r>
        <w:rPr>
          <w:rFonts w:hint="eastAsia" w:eastAsia="宋体"/>
          <w:lang w:eastAsia="zh-CN"/>
        </w:rPr>
        <w:t>“</w:t>
      </w:r>
      <w:r>
        <w:t>静</w:t>
      </w:r>
      <w:r>
        <w:rPr>
          <w:rFonts w:hint="eastAsia" w:eastAsia="宋体"/>
          <w:lang w:eastAsia="zh-CN"/>
        </w:rPr>
        <w:t>”</w:t>
      </w:r>
      <w:r>
        <w:t>、訓</w:t>
      </w:r>
      <w:r>
        <w:rPr>
          <w:rFonts w:hint="eastAsia" w:eastAsia="宋体"/>
          <w:lang w:eastAsia="zh-CN"/>
        </w:rPr>
        <w:t>“</w:t>
      </w:r>
      <w:r>
        <w:t>安</w:t>
      </w:r>
      <w:r>
        <w:rPr>
          <w:rFonts w:hint="eastAsia" w:eastAsia="宋体"/>
          <w:lang w:eastAsia="zh-CN"/>
        </w:rPr>
        <w:t>”</w:t>
      </w:r>
      <w:r>
        <w:t>、訓</w:t>
      </w:r>
      <w:r>
        <w:rPr>
          <w:rFonts w:hint="eastAsia" w:eastAsia="宋体"/>
          <w:lang w:eastAsia="zh-CN"/>
        </w:rPr>
        <w:t>“</w:t>
      </w:r>
      <w:r>
        <w:t>苛</w:t>
      </w:r>
      <w:r>
        <w:rPr>
          <w:rFonts w:hint="eastAsia" w:eastAsia="宋体"/>
          <w:lang w:eastAsia="zh-CN"/>
        </w:rPr>
        <w:t>”</w:t>
      </w:r>
      <w:r>
        <w:t>。</w:t>
      </w:r>
      <w:r>
        <w:rPr>
          <w:rFonts w:hint="eastAsia" w:eastAsia="宋体"/>
          <w:lang w:eastAsia="zh-CN"/>
        </w:rPr>
        <w:t>“</w:t>
      </w:r>
      <w:r>
        <w:t>懷</w:t>
      </w:r>
      <w:r>
        <w:rPr>
          <w:rFonts w:hint="eastAsia" w:eastAsia="宋体"/>
          <w:lang w:eastAsia="zh-CN"/>
        </w:rPr>
        <w:t>”</w:t>
      </w:r>
      <w:r>
        <w:t>字訓爲</w:t>
      </w:r>
    </w:p>
    <w:p w14:paraId="38BDEEDA">
      <w:r>
        <w:rPr>
          <w:rFonts w:hint="eastAsia" w:eastAsia="宋体"/>
          <w:lang w:eastAsia="zh-CN"/>
        </w:rPr>
        <w:t>“</w:t>
      </w:r>
      <w:r>
        <w:t>至</w:t>
      </w:r>
      <w:r>
        <w:rPr>
          <w:rFonts w:hint="eastAsia" w:eastAsia="宋体"/>
          <w:lang w:eastAsia="zh-CN"/>
        </w:rPr>
        <w:t>”</w:t>
      </w:r>
      <w:r>
        <w:t>而又訓</w:t>
      </w:r>
      <w:r>
        <w:rPr>
          <w:rFonts w:hint="eastAsia" w:eastAsia="宋体"/>
          <w:lang w:eastAsia="zh-CN"/>
        </w:rPr>
        <w:t>“</w:t>
      </w:r>
      <w:r>
        <w:t>思</w:t>
      </w:r>
      <w:r>
        <w:rPr>
          <w:rFonts w:hint="eastAsia" w:eastAsia="宋体"/>
          <w:lang w:eastAsia="zh-CN"/>
        </w:rPr>
        <w:t>”</w:t>
      </w:r>
      <w:r>
        <w:t>、訓</w:t>
      </w:r>
      <w:r>
        <w:rPr>
          <w:rFonts w:hint="eastAsia" w:eastAsia="宋体"/>
          <w:lang w:eastAsia="zh-CN"/>
        </w:rPr>
        <w:t>“</w:t>
      </w:r>
      <w:r>
        <w:t>止</w:t>
      </w:r>
      <w:r>
        <w:rPr>
          <w:rFonts w:hint="eastAsia" w:eastAsia="宋体"/>
          <w:lang w:eastAsia="zh-CN"/>
        </w:rPr>
        <w:t>”</w:t>
      </w:r>
      <w:r>
        <w:t>、訓</w:t>
      </w:r>
      <w:r>
        <w:rPr>
          <w:rFonts w:hint="eastAsia" w:eastAsia="宋体"/>
          <w:lang w:eastAsia="zh-CN"/>
        </w:rPr>
        <w:t>“</w:t>
      </w:r>
      <w:r>
        <w:t>來</w:t>
      </w:r>
      <w:r>
        <w:rPr>
          <w:rFonts w:hint="eastAsia" w:eastAsia="宋体"/>
          <w:lang w:eastAsia="zh-CN"/>
        </w:rPr>
        <w:t>”</w:t>
      </w:r>
      <w:r>
        <w:t>。</w:t>
      </w:r>
      <w:r>
        <w:rPr>
          <w:rFonts w:hint="eastAsia" w:eastAsia="宋体"/>
          <w:lang w:eastAsia="zh-CN"/>
        </w:rPr>
        <w:t>“</w:t>
      </w:r>
      <w:r>
        <w:t>烝</w:t>
      </w:r>
      <w:r>
        <w:rPr>
          <w:rFonts w:hint="eastAsia" w:eastAsia="宋体"/>
          <w:lang w:eastAsia="zh-CN"/>
        </w:rPr>
        <w:t>”</w:t>
      </w:r>
      <w:r>
        <w:t>字訓爲</w:t>
      </w:r>
      <w:r>
        <w:rPr>
          <w:rFonts w:hint="eastAsia" w:eastAsia="宋体"/>
          <w:lang w:eastAsia="zh-CN"/>
        </w:rPr>
        <w:t>“</w:t>
      </w:r>
      <w:r>
        <w:t>君</w:t>
      </w:r>
      <w:r>
        <w:rPr>
          <w:rFonts w:hint="eastAsia" w:eastAsia="宋体"/>
          <w:lang w:eastAsia="zh-CN"/>
        </w:rPr>
        <w:t>”</w:t>
      </w:r>
      <w:r>
        <w:t>而又訓</w:t>
      </w:r>
      <w:r>
        <w:rPr>
          <w:rFonts w:hint="eastAsia" w:eastAsia="宋体"/>
          <w:lang w:eastAsia="zh-CN"/>
        </w:rPr>
        <w:t>“</w:t>
      </w:r>
      <w:r>
        <w:t>進</w:t>
      </w:r>
      <w:r>
        <w:rPr>
          <w:rFonts w:hint="eastAsia" w:eastAsia="宋体"/>
          <w:lang w:eastAsia="zh-CN"/>
        </w:rPr>
        <w:t>”</w:t>
      </w:r>
      <w:r>
        <w:t>、訓</w:t>
      </w:r>
      <w:r>
        <w:rPr>
          <w:rFonts w:hint="eastAsia" w:eastAsia="宋体"/>
          <w:lang w:eastAsia="zh-CN"/>
        </w:rPr>
        <w:t>“</w:t>
      </w:r>
      <w:r>
        <w:t>衆</w:t>
      </w:r>
      <w:r>
        <w:rPr>
          <w:rFonts w:hint="eastAsia" w:eastAsia="宋体"/>
          <w:lang w:eastAsia="zh-CN"/>
        </w:rPr>
        <w:t>”</w:t>
      </w:r>
      <w:r>
        <w:t>。</w:t>
      </w:r>
      <w:r>
        <w:rPr>
          <w:rFonts w:hint="eastAsia" w:eastAsia="宋体"/>
          <w:lang w:eastAsia="zh-CN"/>
        </w:rPr>
        <w:t>“</w:t>
      </w:r>
      <w:r>
        <w:t>假</w:t>
      </w:r>
      <w:r>
        <w:rPr>
          <w:rFonts w:hint="eastAsia" w:eastAsia="宋体"/>
          <w:lang w:eastAsia="zh-CN"/>
        </w:rPr>
        <w:t>”</w:t>
      </w:r>
      <w:r>
        <w:t>字訓爲</w:t>
      </w:r>
    </w:p>
    <w:p w14:paraId="081F80E8">
      <w:r>
        <w:rPr>
          <w:rFonts w:hint="eastAsia" w:eastAsia="宋体"/>
          <w:lang w:eastAsia="zh-CN"/>
        </w:rPr>
        <w:t>“</w:t>
      </w:r>
      <w:r>
        <w:t>大</w:t>
      </w:r>
      <w:r>
        <w:rPr>
          <w:rFonts w:hint="eastAsia" w:eastAsia="宋体"/>
          <w:lang w:eastAsia="zh-CN"/>
        </w:rPr>
        <w:t>”</w:t>
      </w:r>
      <w:r>
        <w:t>而又訓</w:t>
      </w:r>
      <w:r>
        <w:rPr>
          <w:rFonts w:hint="eastAsia" w:eastAsia="宋体"/>
          <w:lang w:eastAsia="zh-CN"/>
        </w:rPr>
        <w:t>“</w:t>
      </w:r>
      <w:r>
        <w:t>陞</w:t>
      </w:r>
      <w:r>
        <w:rPr>
          <w:rFonts w:hint="eastAsia" w:eastAsia="宋体"/>
          <w:lang w:eastAsia="zh-CN"/>
        </w:rPr>
        <w:t>”</w:t>
      </w:r>
      <w:r>
        <w:t>、訓</w:t>
      </w:r>
      <w:r>
        <w:rPr>
          <w:rFonts w:hint="eastAsia" w:eastAsia="宋体"/>
          <w:lang w:eastAsia="zh-CN"/>
        </w:rPr>
        <w:t>“</w:t>
      </w:r>
      <w:r>
        <w:t>嘉</w:t>
      </w:r>
      <w:r>
        <w:rPr>
          <w:rFonts w:hint="eastAsia" w:eastAsia="宋体"/>
          <w:lang w:eastAsia="zh-CN"/>
        </w:rPr>
        <w:t>”</w:t>
      </w:r>
      <w:r>
        <w:t>。</w:t>
      </w:r>
      <w:r>
        <w:rPr>
          <w:rFonts w:hint="eastAsia" w:eastAsia="宋体"/>
          <w:lang w:eastAsia="zh-CN"/>
        </w:rPr>
        <w:t>“</w:t>
      </w:r>
      <w:r>
        <w:t>儀</w:t>
      </w:r>
      <w:r>
        <w:rPr>
          <w:rFonts w:hint="eastAsia" w:eastAsia="宋体"/>
          <w:lang w:eastAsia="zh-CN"/>
        </w:rPr>
        <w:t>”</w:t>
      </w:r>
      <w:r>
        <w:t>字訓爲</w:t>
      </w:r>
      <w:r>
        <w:rPr>
          <w:rFonts w:hint="eastAsia" w:eastAsia="宋体"/>
          <w:lang w:eastAsia="zh-CN"/>
        </w:rPr>
        <w:t>“</w:t>
      </w:r>
      <w:r>
        <w:t>善</w:t>
      </w:r>
      <w:r>
        <w:rPr>
          <w:rFonts w:hint="eastAsia" w:eastAsia="宋体"/>
          <w:lang w:eastAsia="zh-CN"/>
        </w:rPr>
        <w:t>”</w:t>
      </w:r>
      <w:r>
        <w:t>而又訓</w:t>
      </w:r>
      <w:r>
        <w:rPr>
          <w:rFonts w:hint="eastAsia" w:eastAsia="宋体"/>
          <w:lang w:eastAsia="zh-CN"/>
        </w:rPr>
        <w:t>“</w:t>
      </w:r>
      <w:r>
        <w:t>匹</w:t>
      </w:r>
      <w:r>
        <w:rPr>
          <w:rFonts w:hint="eastAsia" w:eastAsia="宋体"/>
          <w:lang w:eastAsia="zh-CN"/>
        </w:rPr>
        <w:t>”</w:t>
      </w:r>
      <w:r>
        <w:t>、訓</w:t>
      </w:r>
      <w:r>
        <w:rPr>
          <w:rFonts w:hint="eastAsia" w:eastAsia="宋体"/>
          <w:lang w:eastAsia="zh-CN"/>
        </w:rPr>
        <w:t>“</w:t>
      </w:r>
      <w:r>
        <w:t>榦</w:t>
      </w:r>
      <w:r>
        <w:rPr>
          <w:rFonts w:hint="eastAsia" w:eastAsia="宋体"/>
          <w:lang w:eastAsia="zh-CN"/>
        </w:rPr>
        <w:t>”</w:t>
      </w:r>
      <w:r>
        <w:t>。皆以明其同字異用</w:t>
      </w:r>
    </w:p>
    <w:p w14:paraId="4970F995">
      <w:pPr>
        <w:rPr>
          <w:rFonts w:hint="eastAsia" w:eastAsia="宋体"/>
          <w:lang w:eastAsia="zh-CN"/>
        </w:rPr>
      </w:pPr>
      <w:r>
        <w:t>至於</w:t>
      </w:r>
      <w:r>
        <w:rPr>
          <w:rFonts w:hint="eastAsia" w:eastAsia="宋体"/>
          <w:lang w:eastAsia="zh-CN"/>
        </w:rPr>
        <w:t>“</w:t>
      </w:r>
      <w:r>
        <w:t>遹</w:t>
      </w:r>
      <w:r>
        <w:rPr>
          <w:rFonts w:hint="eastAsia" w:eastAsia="宋体"/>
          <w:lang w:eastAsia="zh-CN"/>
        </w:rPr>
        <w:t>”“</w:t>
      </w:r>
      <w:r>
        <w:t>遵</w:t>
      </w:r>
      <w:r>
        <w:rPr>
          <w:rFonts w:hint="eastAsia" w:eastAsia="宋体"/>
          <w:lang w:eastAsia="zh-CN"/>
        </w:rPr>
        <w:t>”</w:t>
      </w:r>
      <w:r>
        <w:t>、</w:t>
      </w:r>
      <w:r>
        <w:rPr>
          <w:rFonts w:hint="eastAsia" w:eastAsia="宋体"/>
          <w:lang w:eastAsia="zh-CN"/>
        </w:rPr>
        <w:t>“</w:t>
      </w:r>
      <w:r>
        <w:t>率</w:t>
      </w:r>
      <w:r>
        <w:rPr>
          <w:rFonts w:hint="eastAsia" w:eastAsia="宋体"/>
          <w:lang w:eastAsia="zh-CN"/>
        </w:rPr>
        <w:t>”</w:t>
      </w:r>
      <w:r>
        <w:t>、</w:t>
      </w:r>
      <w:r>
        <w:rPr>
          <w:rFonts w:hint="eastAsia" w:eastAsia="宋体"/>
          <w:lang w:eastAsia="zh-CN"/>
        </w:rPr>
        <w:t>“</w:t>
      </w:r>
      <w:r>
        <w:t>循</w:t>
      </w:r>
      <w:r>
        <w:rPr>
          <w:rFonts w:hint="eastAsia" w:eastAsia="宋体"/>
          <w:lang w:eastAsia="zh-CN"/>
        </w:rPr>
        <w:t>”</w:t>
      </w:r>
      <w:r>
        <w:t>、</w:t>
      </w:r>
      <w:r>
        <w:rPr>
          <w:rFonts w:hint="eastAsia" w:eastAsia="宋体"/>
          <w:lang w:eastAsia="zh-CN"/>
        </w:rPr>
        <w:t>“</w:t>
      </w:r>
      <w:r>
        <w:t>由</w:t>
      </w:r>
      <w:r>
        <w:rPr>
          <w:rFonts w:hint="eastAsia" w:eastAsia="宋体"/>
          <w:lang w:eastAsia="zh-CN"/>
        </w:rPr>
        <w:t>”</w:t>
      </w:r>
      <w:r>
        <w:t>、</w:t>
      </w:r>
      <w:r>
        <w:rPr>
          <w:rFonts w:hint="eastAsia" w:eastAsia="宋体"/>
          <w:lang w:eastAsia="zh-CN"/>
        </w:rPr>
        <w:t>“</w:t>
      </w:r>
      <w:r>
        <w:t>從</w:t>
      </w:r>
      <w:r>
        <w:rPr>
          <w:rFonts w:hint="eastAsia" w:eastAsia="宋体"/>
          <w:lang w:eastAsia="zh-CN"/>
        </w:rPr>
        <w:t>”</w:t>
      </w:r>
      <w:r>
        <w:t>訓爲</w:t>
      </w:r>
      <w:r>
        <w:rPr>
          <w:rFonts w:hint="eastAsia" w:eastAsia="宋体"/>
          <w:lang w:eastAsia="zh-CN"/>
        </w:rPr>
        <w:t>“</w:t>
      </w:r>
      <w:r>
        <w:t>自</w:t>
      </w:r>
      <w:r>
        <w:rPr>
          <w:rFonts w:hint="eastAsia" w:eastAsia="宋体"/>
          <w:lang w:eastAsia="zh-CN"/>
        </w:rPr>
        <w:t>”</w:t>
      </w:r>
      <w:r>
        <w:t>而</w:t>
      </w:r>
      <w:r>
        <w:rPr>
          <w:rFonts w:hint="eastAsia" w:eastAsia="宋体"/>
          <w:lang w:eastAsia="zh-CN"/>
        </w:rPr>
        <w:t>“</w:t>
      </w:r>
      <w:r>
        <w:t>遹</w:t>
      </w:r>
      <w:r>
        <w:rPr>
          <w:rFonts w:hint="eastAsia" w:eastAsia="宋体"/>
          <w:lang w:eastAsia="zh-CN"/>
        </w:rPr>
        <w:t>”</w:t>
      </w:r>
      <w:r>
        <w:t>、</w:t>
      </w:r>
      <w:r>
        <w:rPr>
          <w:rFonts w:hint="eastAsia" w:eastAsia="宋体"/>
          <w:lang w:eastAsia="zh-CN"/>
        </w:rPr>
        <w:t>“</w:t>
      </w:r>
      <w:r>
        <w:t>遵</w:t>
      </w:r>
      <w:r>
        <w:rPr>
          <w:rFonts w:hint="eastAsia" w:eastAsia="宋体"/>
          <w:lang w:eastAsia="zh-CN"/>
        </w:rPr>
        <w:t>”</w:t>
      </w:r>
      <w:r>
        <w:t>、</w:t>
      </w:r>
      <w:r>
        <w:rPr>
          <w:rFonts w:hint="eastAsia" w:eastAsia="宋体"/>
          <w:lang w:eastAsia="zh-CN"/>
        </w:rPr>
        <w:t>“</w:t>
      </w:r>
      <w:r>
        <w:t>率</w:t>
      </w:r>
      <w:r>
        <w:rPr>
          <w:rFonts w:hint="eastAsia" w:eastAsia="宋体"/>
          <w:lang w:eastAsia="zh-CN"/>
        </w:rPr>
        <w:t>”</w:t>
      </w:r>
      <w:r>
        <w:t>又爲</w:t>
      </w:r>
      <w:r>
        <w:rPr>
          <w:rFonts w:hint="eastAsia" w:eastAsia="宋体"/>
          <w:lang w:eastAsia="zh-CN"/>
        </w:rPr>
        <w:t>“</w:t>
      </w:r>
      <w:r>
        <w:t>循</w:t>
      </w:r>
      <w:r>
        <w:rPr>
          <w:rFonts w:hint="eastAsia" w:eastAsia="宋体"/>
          <w:lang w:eastAsia="zh-CN"/>
        </w:rPr>
        <w:t>”“</w:t>
      </w:r>
      <w:r>
        <w:t>粤</w:t>
      </w:r>
      <w:r>
        <w:rPr>
          <w:rFonts w:hint="eastAsia" w:eastAsia="宋体"/>
          <w:lang w:eastAsia="zh-CN"/>
        </w:rPr>
        <w:t>”</w:t>
      </w:r>
    </w:p>
    <w:p w14:paraId="12577E62">
      <w:r>
        <w:rPr>
          <w:rFonts w:hint="eastAsia" w:eastAsia="宋体"/>
          <w:lang w:eastAsia="zh-CN"/>
        </w:rPr>
        <w:t>“</w:t>
      </w:r>
      <w:r>
        <w:t>于</w:t>
      </w:r>
      <w:r>
        <w:rPr>
          <w:rFonts w:hint="eastAsia" w:eastAsia="宋体"/>
          <w:lang w:eastAsia="zh-CN"/>
        </w:rPr>
        <w:t>”</w:t>
      </w:r>
      <w:r>
        <w:t>、</w:t>
      </w:r>
      <w:r>
        <w:rPr>
          <w:rFonts w:hint="eastAsia" w:eastAsia="宋体"/>
          <w:lang w:eastAsia="zh-CN"/>
        </w:rPr>
        <w:t>“</w:t>
      </w:r>
      <w:r>
        <w:t>爰</w:t>
      </w:r>
      <w:r>
        <w:rPr>
          <w:rFonts w:hint="eastAsia" w:eastAsia="宋体"/>
          <w:lang w:eastAsia="zh-CN"/>
        </w:rPr>
        <w:t>”</w:t>
      </w:r>
      <w:r>
        <w:t>訓爲</w:t>
      </w:r>
      <w:r>
        <w:rPr>
          <w:rFonts w:hint="eastAsia" w:eastAsia="宋体"/>
          <w:lang w:eastAsia="zh-CN"/>
        </w:rPr>
        <w:t>“</w:t>
      </w:r>
      <w:r>
        <w:t>曰</w:t>
      </w:r>
      <w:r>
        <w:rPr>
          <w:rFonts w:hint="eastAsia" w:eastAsia="宋体"/>
          <w:lang w:eastAsia="zh-CN"/>
        </w:rPr>
        <w:t>”</w:t>
      </w:r>
      <w:r>
        <w:t>而</w:t>
      </w:r>
      <w:r>
        <w:rPr>
          <w:rFonts w:hint="eastAsia" w:eastAsia="宋体"/>
          <w:lang w:eastAsia="zh-CN"/>
        </w:rPr>
        <w:t>“</w:t>
      </w:r>
      <w:r>
        <w:t>爰</w:t>
      </w:r>
      <w:r>
        <w:rPr>
          <w:rFonts w:hint="eastAsia" w:eastAsia="宋体"/>
          <w:lang w:eastAsia="zh-CN"/>
        </w:rPr>
        <w:t>”</w:t>
      </w:r>
      <w:r>
        <w:t>、</w:t>
      </w:r>
      <w:r>
        <w:rPr>
          <w:rFonts w:hint="eastAsia" w:eastAsia="宋体"/>
          <w:lang w:eastAsia="zh-CN"/>
        </w:rPr>
        <w:t>“</w:t>
      </w:r>
      <w:r>
        <w:t>粤</w:t>
      </w:r>
      <w:r>
        <w:rPr>
          <w:rFonts w:hint="eastAsia" w:eastAsia="宋体"/>
          <w:lang w:eastAsia="zh-CN"/>
        </w:rPr>
        <w:t>”</w:t>
      </w:r>
      <w:r>
        <w:t>又爲</w:t>
      </w:r>
      <w:r>
        <w:rPr>
          <w:rFonts w:hint="eastAsia" w:eastAsia="宋体"/>
          <w:lang w:eastAsia="zh-CN"/>
        </w:rPr>
        <w:t>“</w:t>
      </w:r>
      <w:r>
        <w:t>于</w:t>
      </w:r>
      <w:r>
        <w:rPr>
          <w:rFonts w:hint="eastAsia" w:eastAsia="宋体"/>
          <w:lang w:eastAsia="zh-CN"/>
        </w:rPr>
        <w:t>”“</w:t>
      </w:r>
      <w:r>
        <w:t>爰</w:t>
      </w:r>
      <w:r>
        <w:rPr>
          <w:rFonts w:hint="eastAsia" w:eastAsia="宋体"/>
          <w:lang w:eastAsia="zh-CN"/>
        </w:rPr>
        <w:t>”</w:t>
      </w:r>
      <w:r>
        <w:t>、</w:t>
      </w:r>
      <w:r>
        <w:rPr>
          <w:rFonts w:hint="eastAsia" w:eastAsia="宋体"/>
          <w:lang w:eastAsia="zh-CN"/>
        </w:rPr>
        <w:t>“</w:t>
      </w:r>
      <w:r>
        <w:t>粤</w:t>
      </w:r>
      <w:r>
        <w:rPr>
          <w:rFonts w:hint="eastAsia" w:eastAsia="宋体"/>
          <w:lang w:eastAsia="zh-CN"/>
        </w:rPr>
        <w:t>”</w:t>
      </w:r>
      <w:r>
        <w:t>、</w:t>
      </w:r>
      <w:r>
        <w:rPr>
          <w:rFonts w:hint="eastAsia" w:eastAsia="宋体"/>
          <w:lang w:eastAsia="zh-CN"/>
        </w:rPr>
        <w:t>“</w:t>
      </w:r>
      <w:r>
        <w:t>于</w:t>
      </w:r>
      <w:r>
        <w:rPr>
          <w:rFonts w:hint="eastAsia" w:eastAsia="宋体"/>
          <w:lang w:eastAsia="zh-CN"/>
        </w:rPr>
        <w:t>”</w:t>
      </w:r>
      <w:r>
        <w:t>、</w:t>
      </w:r>
      <w:r>
        <w:rPr>
          <w:rFonts w:hint="eastAsia" w:eastAsia="宋体"/>
          <w:lang w:eastAsia="zh-CN"/>
        </w:rPr>
        <w:t>“</w:t>
      </w:r>
      <w:r>
        <w:t>那</w:t>
      </w:r>
      <w:r>
        <w:rPr>
          <w:rFonts w:hint="eastAsia" w:eastAsia="宋体"/>
          <w:lang w:eastAsia="zh-CN"/>
        </w:rPr>
        <w:t>”</w:t>
      </w:r>
      <w:r>
        <w:t>、</w:t>
      </w:r>
      <w:r>
        <w:rPr>
          <w:rFonts w:hint="eastAsia" w:eastAsia="宋体"/>
          <w:lang w:eastAsia="zh-CN"/>
        </w:rPr>
        <w:t>“</w:t>
      </w:r>
      <w:r>
        <w:t>都</w:t>
      </w:r>
      <w:r>
        <w:rPr>
          <w:rFonts w:hint="eastAsia" w:eastAsia="宋体"/>
          <w:lang w:eastAsia="zh-CN"/>
        </w:rPr>
        <w:t>”</w:t>
      </w:r>
      <w:r>
        <w:t>、</w:t>
      </w:r>
      <w:r>
        <w:rPr>
          <w:rFonts w:hint="eastAsia" w:eastAsia="宋体"/>
          <w:lang w:eastAsia="zh-CN"/>
        </w:rPr>
        <w:t>“</w:t>
      </w:r>
      <w:r>
        <w:t>繇</w:t>
      </w:r>
      <w:r>
        <w:rPr>
          <w:rFonts w:hint="eastAsia" w:eastAsia="宋体"/>
          <w:lang w:eastAsia="zh-CN"/>
        </w:rPr>
        <w:t>”</w:t>
      </w:r>
      <w:r>
        <w:t>又爲</w:t>
      </w:r>
    </w:p>
    <w:p w14:paraId="78E6D94E">
      <w:r>
        <w:rPr>
          <w:rFonts w:hint="eastAsia" w:eastAsia="宋体"/>
          <w:lang w:eastAsia="zh-CN"/>
        </w:rPr>
        <w:t>“</w:t>
      </w:r>
      <w:r>
        <w:t>於</w:t>
      </w:r>
      <w:r>
        <w:rPr>
          <w:rFonts w:hint="eastAsia" w:eastAsia="宋体"/>
          <w:lang w:eastAsia="zh-CN"/>
        </w:rPr>
        <w:t>”“</w:t>
      </w:r>
      <w:r>
        <w:t>詔</w:t>
      </w:r>
      <w:r>
        <w:rPr>
          <w:rFonts w:hint="eastAsia" w:eastAsia="宋体"/>
          <w:lang w:eastAsia="zh-CN"/>
        </w:rPr>
        <w:t>”</w:t>
      </w:r>
      <w:r>
        <w:t>、</w:t>
      </w:r>
      <w:r>
        <w:rPr>
          <w:rFonts w:hint="eastAsia" w:eastAsia="宋体"/>
          <w:lang w:eastAsia="zh-CN"/>
        </w:rPr>
        <w:t>“</w:t>
      </w:r>
      <w:r>
        <w:t>亮</w:t>
      </w:r>
      <w:r>
        <w:rPr>
          <w:rFonts w:hint="eastAsia" w:eastAsia="宋体"/>
          <w:lang w:eastAsia="zh-CN"/>
        </w:rPr>
        <w:t>”</w:t>
      </w:r>
      <w:r>
        <w:t>、</w:t>
      </w:r>
      <w:r>
        <w:rPr>
          <w:rFonts w:hint="eastAsia" w:eastAsia="宋体"/>
          <w:lang w:eastAsia="zh-CN"/>
        </w:rPr>
        <w:t>“</w:t>
      </w:r>
      <w:r>
        <w:t>左</w:t>
      </w:r>
      <w:r>
        <w:rPr>
          <w:rFonts w:hint="eastAsia" w:eastAsia="宋体"/>
          <w:lang w:eastAsia="zh-CN"/>
        </w:rPr>
        <w:t>”</w:t>
      </w:r>
      <w:r>
        <w:t>、</w:t>
      </w:r>
      <w:r>
        <w:rPr>
          <w:rFonts w:hint="eastAsia" w:eastAsia="宋体"/>
          <w:lang w:eastAsia="zh-CN"/>
        </w:rPr>
        <w:t>“</w:t>
      </w:r>
      <w:r>
        <w:t>右</w:t>
      </w:r>
      <w:r>
        <w:rPr>
          <w:rFonts w:hint="eastAsia" w:eastAsia="宋体"/>
          <w:lang w:eastAsia="zh-CN"/>
        </w:rPr>
        <w:t>”</w:t>
      </w:r>
      <w:r>
        <w:t>、</w:t>
      </w:r>
      <w:r>
        <w:rPr>
          <w:rFonts w:hint="eastAsia" w:eastAsia="宋体"/>
          <w:lang w:eastAsia="zh-CN"/>
        </w:rPr>
        <w:t>“</w:t>
      </w:r>
      <w:r>
        <w:t>相</w:t>
      </w:r>
      <w:r>
        <w:rPr>
          <w:rFonts w:hint="eastAsia" w:eastAsia="宋体"/>
          <w:lang w:eastAsia="zh-CN"/>
        </w:rPr>
        <w:t>”</w:t>
      </w:r>
      <w:r>
        <w:t>訓爲</w:t>
      </w:r>
      <w:r>
        <w:rPr>
          <w:rFonts w:hint="eastAsia" w:eastAsia="宋体"/>
          <w:lang w:eastAsia="zh-CN"/>
        </w:rPr>
        <w:t>“</w:t>
      </w:r>
      <w:r>
        <w:t>導</w:t>
      </w:r>
      <w:r>
        <w:rPr>
          <w:rFonts w:hint="eastAsia" w:eastAsia="宋体"/>
          <w:lang w:eastAsia="zh-CN"/>
        </w:rPr>
        <w:t>”</w:t>
      </w:r>
      <w:r>
        <w:t>，而</w:t>
      </w:r>
      <w:r>
        <w:rPr>
          <w:rFonts w:hint="eastAsia" w:eastAsia="宋体"/>
          <w:lang w:eastAsia="zh-CN"/>
        </w:rPr>
        <w:t>“</w:t>
      </w:r>
      <w:r>
        <w:t>詔</w:t>
      </w:r>
      <w:r>
        <w:rPr>
          <w:rFonts w:hint="eastAsia" w:eastAsia="宋体"/>
          <w:lang w:eastAsia="zh-CN"/>
        </w:rPr>
        <w:t>”</w:t>
      </w:r>
      <w:r>
        <w:t>、</w:t>
      </w:r>
      <w:r>
        <w:rPr>
          <w:rFonts w:hint="eastAsia" w:eastAsia="宋体"/>
          <w:lang w:eastAsia="zh-CN"/>
        </w:rPr>
        <w:t>“</w:t>
      </w:r>
      <w:r>
        <w:t>相</w:t>
      </w:r>
      <w:r>
        <w:rPr>
          <w:rFonts w:hint="eastAsia" w:eastAsia="宋体"/>
          <w:lang w:eastAsia="zh-CN"/>
        </w:rPr>
        <w:t>”</w:t>
      </w:r>
      <w:r>
        <w:t>、</w:t>
      </w:r>
      <w:r>
        <w:rPr>
          <w:rFonts w:hint="eastAsia" w:eastAsia="宋体"/>
          <w:lang w:eastAsia="zh-CN"/>
        </w:rPr>
        <w:t>“</w:t>
      </w:r>
      <w:r>
        <w:t>導</w:t>
      </w:r>
      <w:r>
        <w:rPr>
          <w:rFonts w:hint="eastAsia" w:eastAsia="宋体"/>
          <w:lang w:eastAsia="zh-CN"/>
        </w:rPr>
        <w:t>”</w:t>
      </w:r>
      <w:r>
        <w:t>、</w:t>
      </w:r>
      <w:r>
        <w:rPr>
          <w:rFonts w:hint="eastAsia" w:eastAsia="宋体"/>
          <w:lang w:eastAsia="zh-CN"/>
        </w:rPr>
        <w:t>“</w:t>
      </w:r>
      <w:r>
        <w:t>左</w:t>
      </w:r>
      <w:r>
        <w:rPr>
          <w:rFonts w:hint="eastAsia" w:eastAsia="宋体"/>
          <w:lang w:eastAsia="zh-CN"/>
        </w:rPr>
        <w:t>”</w:t>
      </w:r>
      <w:r>
        <w:t>、</w:t>
      </w:r>
      <w:r>
        <w:rPr>
          <w:rFonts w:hint="eastAsia" w:eastAsia="宋体"/>
          <w:lang w:eastAsia="zh-CN"/>
        </w:rPr>
        <w:t>“</w:t>
      </w:r>
      <w:r>
        <w:t>右</w:t>
      </w:r>
      <w:r>
        <w:rPr>
          <w:rFonts w:hint="eastAsia" w:eastAsia="宋体"/>
          <w:lang w:eastAsia="zh-CN"/>
        </w:rPr>
        <w:t>”</w:t>
      </w:r>
      <w:r>
        <w:t>、</w:t>
      </w:r>
      <w:r>
        <w:rPr>
          <w:rFonts w:hint="eastAsia" w:eastAsia="宋体"/>
          <w:lang w:eastAsia="zh-CN"/>
        </w:rPr>
        <w:t>“</w:t>
      </w:r>
      <w:r>
        <w:t>助</w:t>
      </w:r>
      <w:r>
        <w:rPr>
          <w:rFonts w:hint="eastAsia" w:eastAsia="宋体"/>
          <w:lang w:eastAsia="zh-CN"/>
        </w:rPr>
        <w:t>”</w:t>
      </w:r>
      <w:r>
        <w:t>又爲</w:t>
      </w:r>
    </w:p>
    <w:p w14:paraId="34824C4F">
      <w:r>
        <w:rPr>
          <w:rFonts w:hint="eastAsia" w:eastAsia="宋体"/>
          <w:lang w:eastAsia="zh-CN"/>
        </w:rPr>
        <w:t>“</w:t>
      </w:r>
      <w:r>
        <w:t>勴</w:t>
      </w:r>
      <w:r>
        <w:rPr>
          <w:rFonts w:hint="eastAsia" w:eastAsia="宋体"/>
          <w:lang w:eastAsia="zh-CN"/>
        </w:rPr>
        <w:t>”</w:t>
      </w:r>
      <w:r>
        <w:t>，</w:t>
      </w:r>
      <w:r>
        <w:rPr>
          <w:rFonts w:hint="eastAsia" w:eastAsia="宋体"/>
          <w:lang w:eastAsia="zh-CN"/>
        </w:rPr>
        <w:t>“</w:t>
      </w:r>
      <w:r>
        <w:t>亮</w:t>
      </w:r>
      <w:r>
        <w:rPr>
          <w:rFonts w:hint="eastAsia" w:eastAsia="宋体"/>
          <w:lang w:eastAsia="zh-CN"/>
        </w:rPr>
        <w:t>”</w:t>
      </w:r>
      <w:r>
        <w:t>、</w:t>
      </w:r>
      <w:r>
        <w:rPr>
          <w:rFonts w:hint="eastAsia" w:eastAsia="宋体"/>
          <w:lang w:eastAsia="zh-CN"/>
        </w:rPr>
        <w:t>“</w:t>
      </w:r>
      <w:r>
        <w:t>尚</w:t>
      </w:r>
      <w:r>
        <w:rPr>
          <w:rFonts w:hint="eastAsia" w:eastAsia="宋体"/>
          <w:lang w:eastAsia="zh-CN"/>
        </w:rPr>
        <w:t>”</w:t>
      </w:r>
      <w:r>
        <w:t>、</w:t>
      </w:r>
      <w:r>
        <w:rPr>
          <w:rFonts w:hint="eastAsia" w:eastAsia="宋体"/>
          <w:lang w:eastAsia="zh-CN"/>
        </w:rPr>
        <w:t>“</w:t>
      </w:r>
      <w:r>
        <w:t>介</w:t>
      </w:r>
      <w:r>
        <w:rPr>
          <w:rFonts w:hint="eastAsia" w:eastAsia="宋体"/>
          <w:lang w:eastAsia="zh-CN"/>
        </w:rPr>
        <w:t>”</w:t>
      </w:r>
      <w:r>
        <w:t>又爲</w:t>
      </w:r>
      <w:r>
        <w:rPr>
          <w:rFonts w:hint="eastAsia" w:eastAsia="宋体"/>
          <w:lang w:eastAsia="zh-CN"/>
        </w:rPr>
        <w:t>“</w:t>
      </w:r>
      <w:r>
        <w:t>右</w:t>
      </w:r>
      <w:r>
        <w:rPr>
          <w:rFonts w:hint="eastAsia" w:eastAsia="宋体"/>
          <w:lang w:eastAsia="zh-CN"/>
        </w:rPr>
        <w:t>”</w:t>
      </w:r>
      <w:r>
        <w:t>，</w:t>
      </w:r>
      <w:r>
        <w:rPr>
          <w:rFonts w:hint="eastAsia" w:eastAsia="宋体"/>
          <w:lang w:eastAsia="zh-CN"/>
        </w:rPr>
        <w:t>“</w:t>
      </w:r>
      <w:r>
        <w:t>左</w:t>
      </w:r>
      <w:r>
        <w:rPr>
          <w:rFonts w:hint="eastAsia" w:eastAsia="宋体"/>
          <w:lang w:eastAsia="zh-CN"/>
        </w:rPr>
        <w:t>”</w:t>
      </w:r>
      <w:r>
        <w:t>、</w:t>
      </w:r>
      <w:r>
        <w:rPr>
          <w:rFonts w:hint="eastAsia" w:eastAsia="宋体"/>
          <w:lang w:eastAsia="zh-CN"/>
        </w:rPr>
        <w:t>“</w:t>
      </w:r>
      <w:r>
        <w:t>右</w:t>
      </w:r>
      <w:r>
        <w:rPr>
          <w:rFonts w:hint="eastAsia" w:eastAsia="宋体"/>
          <w:lang w:eastAsia="zh-CN"/>
        </w:rPr>
        <w:t>”</w:t>
      </w:r>
      <w:r>
        <w:t>又爲</w:t>
      </w:r>
      <w:r>
        <w:rPr>
          <w:rFonts w:hint="eastAsia" w:eastAsia="宋体"/>
          <w:lang w:eastAsia="zh-CN"/>
        </w:rPr>
        <w:t>“</w:t>
      </w:r>
      <w:r>
        <w:t>亮</w:t>
      </w:r>
      <w:r>
        <w:rPr>
          <w:rFonts w:hint="eastAsia" w:eastAsia="宋体"/>
          <w:lang w:eastAsia="zh-CN"/>
        </w:rPr>
        <w:t>”</w:t>
      </w:r>
      <w:r>
        <w:t>。若此者，多以義近而輾轉相訓</w:t>
      </w:r>
    </w:p>
    <w:p w14:paraId="172EF1FE">
      <w:pPr>
        <w:rPr>
          <w:rFonts w:hint="eastAsia" w:eastAsia="宋体"/>
          <w:lang w:eastAsia="zh-CN"/>
        </w:rPr>
      </w:pPr>
      <w:r>
        <w:t>蓋於異字同用之中復别其同字異用，亦云詳矣。顧其所釋俱係字之實義，而如</w:t>
      </w:r>
      <w:r>
        <w:rPr>
          <w:rFonts w:hint="eastAsia" w:eastAsia="宋体"/>
          <w:lang w:eastAsia="zh-CN"/>
        </w:rPr>
        <w:t>“</w:t>
      </w:r>
      <w:r>
        <w:t>粤</w:t>
      </w:r>
      <w:r>
        <w:rPr>
          <w:rFonts w:hint="eastAsia" w:eastAsia="宋体"/>
          <w:lang w:eastAsia="zh-CN"/>
        </w:rPr>
        <w:t>”</w:t>
      </w:r>
    </w:p>
    <w:p w14:paraId="75E5A4A3">
      <w:r>
        <w:rPr>
          <w:rFonts w:hint="eastAsia" w:eastAsia="宋体"/>
          <w:lang w:eastAsia="zh-CN"/>
        </w:rPr>
        <w:t>“</w:t>
      </w:r>
      <w:r>
        <w:t>于</w:t>
      </w:r>
      <w:r>
        <w:rPr>
          <w:rFonts w:hint="eastAsia" w:eastAsia="宋体"/>
          <w:lang w:eastAsia="zh-CN"/>
        </w:rPr>
        <w:t>”</w:t>
      </w:r>
      <w:r>
        <w:t>、</w:t>
      </w:r>
      <w:r>
        <w:rPr>
          <w:rFonts w:hint="eastAsia" w:eastAsia="宋体"/>
          <w:lang w:eastAsia="zh-CN"/>
        </w:rPr>
        <w:t>“</w:t>
      </w:r>
      <w:r>
        <w:t>爰</w:t>
      </w:r>
      <w:r>
        <w:rPr>
          <w:rFonts w:hint="eastAsia" w:eastAsia="宋体"/>
          <w:lang w:eastAsia="zh-CN"/>
        </w:rPr>
        <w:t>”</w:t>
      </w:r>
      <w:r>
        <w:t>、</w:t>
      </w:r>
      <w:r>
        <w:rPr>
          <w:rFonts w:hint="eastAsia" w:eastAsia="宋体"/>
          <w:lang w:eastAsia="zh-CN"/>
        </w:rPr>
        <w:t>“</w:t>
      </w:r>
      <w:r>
        <w:t>曰</w:t>
      </w:r>
      <w:r>
        <w:rPr>
          <w:rFonts w:hint="eastAsia" w:eastAsia="宋体"/>
          <w:lang w:eastAsia="zh-CN"/>
        </w:rPr>
        <w:t>”</w:t>
      </w:r>
      <w:r>
        <w:t>之釋語詞者不多見焉。當時口語相傳，詞氣之間助語之字同讀異用，異</w:t>
      </w:r>
    </w:p>
    <w:p w14:paraId="26050355">
      <w:r>
        <w:t>讀同用，人所共曉，無庸縷述。迨至後世，古音漸失，則有蔽於習聞，拘於實義，而不得其</w:t>
      </w:r>
    </w:p>
    <w:p w14:paraId="5CC89B22">
      <w:r>
        <w:t>解者矣。吾師王伯申先生，恐人之昧於此而經義動多扞格也，於是撰</w:t>
      </w:r>
      <w:r>
        <w:rPr>
          <w:rFonts w:hint="eastAsia" w:eastAsia="宋体"/>
          <w:lang w:eastAsia="zh-CN"/>
        </w:rPr>
        <w:t>《</w:t>
      </w:r>
      <w:r>
        <w:t>經傳釋詞</w:t>
      </w:r>
      <w:r>
        <w:rPr>
          <w:rFonts w:hint="eastAsia" w:eastAsia="宋体"/>
          <w:lang w:eastAsia="zh-CN"/>
        </w:rPr>
        <w:t>》</w:t>
      </w:r>
      <w:r>
        <w:t>一書，專</w:t>
      </w:r>
    </w:p>
    <w:p w14:paraId="3B023B65">
      <w:r>
        <w:t>取語詞虚字釋之。所釋共一百六十字，分爲十卷。如</w:t>
      </w:r>
      <w:r>
        <w:rPr>
          <w:rFonts w:hint="eastAsia" w:eastAsia="宋体"/>
          <w:lang w:eastAsia="zh-CN"/>
        </w:rPr>
        <w:t>“</w:t>
      </w:r>
      <w:r>
        <w:t>來</w:t>
      </w:r>
      <w:r>
        <w:rPr>
          <w:rFonts w:hint="eastAsia" w:eastAsia="宋体"/>
          <w:lang w:eastAsia="zh-CN"/>
        </w:rPr>
        <w:t>”</w:t>
      </w:r>
      <w:r>
        <w:t>爲往來之義，人習知之，而不知</w:t>
      </w:r>
    </w:p>
    <w:p w14:paraId="7C49C338">
      <w:r>
        <w:rPr>
          <w:rFonts w:hint="eastAsia" w:eastAsia="宋体"/>
          <w:lang w:eastAsia="zh-CN"/>
        </w:rPr>
        <w:t>“</w:t>
      </w:r>
      <w:r>
        <w:t>來</w:t>
      </w:r>
      <w:r>
        <w:rPr>
          <w:rFonts w:hint="eastAsia" w:eastAsia="宋体"/>
          <w:lang w:eastAsia="zh-CN"/>
        </w:rPr>
        <w:t>”</w:t>
      </w:r>
      <w:r>
        <w:t>又爲語助詞。</w:t>
      </w:r>
      <w:r>
        <w:rPr>
          <w:rFonts w:hint="eastAsia" w:eastAsia="宋体"/>
          <w:lang w:eastAsia="zh-CN"/>
        </w:rPr>
        <w:t>“</w:t>
      </w:r>
      <w:r>
        <w:t>薄</w:t>
      </w:r>
      <w:r>
        <w:rPr>
          <w:rFonts w:hint="eastAsia" w:eastAsia="宋体"/>
          <w:lang w:eastAsia="zh-CN"/>
        </w:rPr>
        <w:t>”</w:t>
      </w:r>
      <w:r>
        <w:t>爲厚薄之義，人習知之而不知</w:t>
      </w:r>
      <w:r>
        <w:rPr>
          <w:rFonts w:hint="eastAsia" w:eastAsia="宋体"/>
          <w:lang w:eastAsia="zh-CN"/>
        </w:rPr>
        <w:t>“</w:t>
      </w:r>
      <w:r>
        <w:t>薄</w:t>
      </w:r>
      <w:r>
        <w:rPr>
          <w:rFonts w:hint="eastAsia" w:eastAsia="宋体"/>
          <w:lang w:eastAsia="zh-CN"/>
        </w:rPr>
        <w:t>”</w:t>
      </w:r>
      <w:r>
        <w:t>又爲發語詞。</w:t>
      </w:r>
      <w:r>
        <w:rPr>
          <w:rFonts w:hint="eastAsia" w:eastAsia="宋体"/>
          <w:lang w:eastAsia="zh-CN"/>
        </w:rPr>
        <w:t>•“</w:t>
      </w:r>
      <w:r>
        <w:t>爲</w:t>
      </w:r>
      <w:r>
        <w:rPr>
          <w:rFonts w:hint="eastAsia" w:eastAsia="宋体"/>
          <w:lang w:eastAsia="zh-CN"/>
        </w:rPr>
        <w:t>”</w:t>
      </w:r>
      <w:r>
        <w:t>爲造作之義</w:t>
      </w:r>
    </w:p>
    <w:p w14:paraId="7E757A1C">
      <w:r>
        <w:t>人習知之，而不知其通於</w:t>
      </w:r>
      <w:r>
        <w:rPr>
          <w:rFonts w:hint="eastAsia" w:eastAsia="宋体"/>
          <w:lang w:eastAsia="zh-CN"/>
        </w:rPr>
        <w:t>“</w:t>
      </w:r>
      <w:r>
        <w:t>曰</w:t>
      </w:r>
      <w:r>
        <w:rPr>
          <w:rFonts w:hint="eastAsia" w:eastAsia="宋体"/>
          <w:lang w:eastAsia="zh-CN"/>
        </w:rPr>
        <w:t>”</w:t>
      </w:r>
      <w:r>
        <w:t>，通於</w:t>
      </w:r>
      <w:r>
        <w:rPr>
          <w:rFonts w:hint="eastAsia" w:eastAsia="宋体"/>
          <w:lang w:eastAsia="zh-CN"/>
        </w:rPr>
        <w:t>“</w:t>
      </w:r>
      <w:r>
        <w:t>以</w:t>
      </w:r>
      <w:r>
        <w:rPr>
          <w:rFonts w:hint="eastAsia" w:eastAsia="宋体"/>
          <w:lang w:eastAsia="zh-CN"/>
        </w:rPr>
        <w:t>”</w:t>
      </w:r>
      <w:r>
        <w:t>，通於</w:t>
      </w:r>
      <w:r>
        <w:rPr>
          <w:rFonts w:hint="eastAsia" w:eastAsia="宋体"/>
          <w:lang w:eastAsia="zh-CN"/>
        </w:rPr>
        <w:t>“</w:t>
      </w:r>
      <w:r>
        <w:t>用</w:t>
      </w:r>
      <w:r>
        <w:rPr>
          <w:rFonts w:hint="eastAsia" w:eastAsia="宋体"/>
          <w:lang w:eastAsia="zh-CN"/>
        </w:rPr>
        <w:t>”</w:t>
      </w:r>
      <w:r>
        <w:t>，通於</w:t>
      </w:r>
      <w:r>
        <w:rPr>
          <w:rFonts w:hint="eastAsia" w:eastAsia="宋体"/>
          <w:lang w:eastAsia="zh-CN"/>
        </w:rPr>
        <w:t>“</w:t>
      </w:r>
      <w:r>
        <w:t>與</w:t>
      </w:r>
      <w:r>
        <w:rPr>
          <w:rFonts w:hint="eastAsia" w:eastAsia="宋体"/>
          <w:lang w:eastAsia="zh-CN"/>
        </w:rPr>
        <w:t>”</w:t>
      </w:r>
      <w:r>
        <w:t>，通於</w:t>
      </w:r>
      <w:r>
        <w:rPr>
          <w:rFonts w:hint="eastAsia" w:eastAsia="宋体"/>
          <w:lang w:eastAsia="zh-CN"/>
        </w:rPr>
        <w:t>“</w:t>
      </w:r>
      <w:r>
        <w:t>使</w:t>
      </w:r>
      <w:r>
        <w:rPr>
          <w:rFonts w:hint="eastAsia" w:eastAsia="宋体"/>
          <w:lang w:eastAsia="zh-CN"/>
        </w:rPr>
        <w:t>”</w:t>
      </w:r>
      <w:r>
        <w:t>。按：此畧舉以例其</w:t>
      </w:r>
    </w:p>
    <w:p w14:paraId="0A7E3667">
      <w:r>
        <w:t>餘，其全書訓釋尤詳，後倣此。</w:t>
      </w:r>
      <w:r>
        <w:rPr>
          <w:rFonts w:hint="eastAsia" w:eastAsia="宋体"/>
          <w:lang w:eastAsia="zh-CN"/>
        </w:rPr>
        <w:t>“</w:t>
      </w:r>
      <w:r>
        <w:t>云</w:t>
      </w:r>
      <w:r>
        <w:rPr>
          <w:rFonts w:hint="eastAsia" w:eastAsia="宋体"/>
          <w:lang w:eastAsia="zh-CN"/>
        </w:rPr>
        <w:t>”</w:t>
      </w:r>
      <w:r>
        <w:t>爲言語之義，人習知之，而不知其通於</w:t>
      </w:r>
      <w:r>
        <w:rPr>
          <w:rFonts w:hint="eastAsia" w:eastAsia="宋体"/>
          <w:lang w:eastAsia="zh-CN"/>
        </w:rPr>
        <w:t>“</w:t>
      </w:r>
      <w:r>
        <w:t>是</w:t>
      </w:r>
      <w:r>
        <w:rPr>
          <w:rFonts w:hint="eastAsia" w:eastAsia="宋体"/>
          <w:lang w:eastAsia="zh-CN"/>
        </w:rPr>
        <w:t>”</w:t>
      </w:r>
      <w:r>
        <w:t>，通於</w:t>
      </w:r>
      <w:r>
        <w:rPr>
          <w:rFonts w:hint="eastAsia" w:eastAsia="宋体"/>
          <w:lang w:eastAsia="zh-CN"/>
        </w:rPr>
        <w:t>“</w:t>
      </w:r>
      <w:r>
        <w:t>有</w:t>
      </w:r>
      <w:r>
        <w:rPr>
          <w:rFonts w:hint="eastAsia" w:eastAsia="宋体"/>
          <w:lang w:eastAsia="zh-CN"/>
        </w:rPr>
        <w:t>”</w:t>
      </w:r>
      <w:r>
        <w:t>，通於</w:t>
      </w:r>
    </w:p>
    <w:p w14:paraId="22FB073A">
      <w:r>
        <w:t>【第20页】</w:t>
      </w:r>
    </w:p>
    <w:p w14:paraId="2246C693">
      <w:r>
        <w:rPr>
          <w:rFonts w:hint="eastAsia" w:eastAsia="宋体"/>
          <w:lang w:eastAsia="zh-CN"/>
        </w:rPr>
        <w:t>“</w:t>
      </w:r>
      <w:r>
        <w:t>如</w:t>
      </w:r>
      <w:r>
        <w:rPr>
          <w:rFonts w:hint="eastAsia" w:eastAsia="宋体"/>
          <w:lang w:eastAsia="zh-CN"/>
        </w:rPr>
        <w:t>”</w:t>
      </w:r>
      <w:r>
        <w:t>，通於</w:t>
      </w:r>
      <w:r>
        <w:rPr>
          <w:rFonts w:hint="eastAsia" w:eastAsia="宋体"/>
          <w:lang w:eastAsia="zh-CN"/>
        </w:rPr>
        <w:t>“</w:t>
      </w:r>
      <w:r>
        <w:t>或</w:t>
      </w:r>
      <w:r>
        <w:rPr>
          <w:rFonts w:hint="eastAsia" w:eastAsia="宋体"/>
          <w:lang w:eastAsia="zh-CN"/>
        </w:rPr>
        <w:t>”</w:t>
      </w:r>
      <w:r>
        <w:t>，通於</w:t>
      </w:r>
      <w:r>
        <w:rPr>
          <w:rFonts w:hint="eastAsia" w:eastAsia="宋体"/>
          <w:lang w:eastAsia="zh-CN"/>
        </w:rPr>
        <w:t>“</w:t>
      </w:r>
      <w:r>
        <w:t>然</w:t>
      </w:r>
      <w:r>
        <w:rPr>
          <w:rFonts w:hint="eastAsia" w:eastAsia="宋体"/>
          <w:lang w:eastAsia="zh-CN"/>
        </w:rPr>
        <w:t>”</w:t>
      </w:r>
      <w:r>
        <w:t>。又如</w:t>
      </w:r>
      <w:r>
        <w:rPr>
          <w:rFonts w:hint="eastAsia" w:eastAsia="宋体"/>
          <w:lang w:eastAsia="zh-CN"/>
        </w:rPr>
        <w:t>“</w:t>
      </w:r>
      <w:r>
        <w:t>焉</w:t>
      </w:r>
      <w:r>
        <w:rPr>
          <w:rFonts w:hint="eastAsia" w:eastAsia="宋体"/>
          <w:lang w:eastAsia="zh-CN"/>
        </w:rPr>
        <w:t>”</w:t>
      </w:r>
      <w:r>
        <w:t>爲語已之詞，而義又訓</w:t>
      </w:r>
      <w:r>
        <w:rPr>
          <w:rFonts w:hint="eastAsia" w:eastAsia="宋体"/>
          <w:lang w:eastAsia="zh-CN"/>
        </w:rPr>
        <w:t>“</w:t>
      </w:r>
      <w:r>
        <w:t>安</w:t>
      </w:r>
      <w:r>
        <w:rPr>
          <w:rFonts w:hint="eastAsia" w:eastAsia="宋体"/>
          <w:lang w:eastAsia="zh-CN"/>
        </w:rPr>
        <w:t>”</w:t>
      </w:r>
      <w:r>
        <w:t>，訓</w:t>
      </w:r>
      <w:r>
        <w:rPr>
          <w:rFonts w:hint="eastAsia" w:eastAsia="宋体"/>
          <w:lang w:eastAsia="zh-CN"/>
        </w:rPr>
        <w:t>“</w:t>
      </w:r>
      <w:r>
        <w:t>何</w:t>
      </w:r>
      <w:r>
        <w:rPr>
          <w:rFonts w:hint="eastAsia" w:eastAsia="宋体"/>
          <w:lang w:eastAsia="zh-CN"/>
        </w:rPr>
        <w:t>”</w:t>
      </w:r>
      <w:r>
        <w:t>，訓</w:t>
      </w:r>
      <w:r>
        <w:rPr>
          <w:rFonts w:hint="eastAsia" w:eastAsia="宋体"/>
          <w:lang w:eastAsia="zh-CN"/>
        </w:rPr>
        <w:t>“</w:t>
      </w:r>
      <w:r>
        <w:t>乎</w:t>
      </w:r>
      <w:r>
        <w:rPr>
          <w:rFonts w:hint="eastAsia" w:eastAsia="宋体"/>
          <w:lang w:eastAsia="zh-CN"/>
        </w:rPr>
        <w:t>”</w:t>
      </w:r>
      <w:r>
        <w:t>，訓</w:t>
      </w:r>
    </w:p>
    <w:p w14:paraId="7CC5F78C">
      <w:pPr>
        <w:rPr>
          <w:rFonts w:hint="eastAsia" w:eastAsia="宋体"/>
          <w:lang w:eastAsia="zh-CN"/>
        </w:rPr>
      </w:pPr>
      <w:r>
        <w:rPr>
          <w:rFonts w:hint="eastAsia" w:eastAsia="宋体"/>
          <w:lang w:eastAsia="zh-CN"/>
        </w:rPr>
        <w:t>“</w:t>
      </w:r>
      <w:r>
        <w:t>於</w:t>
      </w:r>
      <w:r>
        <w:rPr>
          <w:rFonts w:hint="eastAsia" w:eastAsia="宋体"/>
          <w:lang w:eastAsia="zh-CN"/>
        </w:rPr>
        <w:t>”</w:t>
      </w:r>
      <w:r>
        <w:t>，訓</w:t>
      </w:r>
      <w:r>
        <w:rPr>
          <w:rFonts w:hint="eastAsia" w:eastAsia="宋体"/>
          <w:lang w:eastAsia="zh-CN"/>
        </w:rPr>
        <w:t>“</w:t>
      </w:r>
      <w:r>
        <w:t>是</w:t>
      </w:r>
      <w:r>
        <w:rPr>
          <w:rFonts w:hint="eastAsia" w:eastAsia="宋体"/>
          <w:lang w:eastAsia="zh-CN"/>
        </w:rPr>
        <w:t>”</w:t>
      </w:r>
      <w:r>
        <w:t>，訓</w:t>
      </w:r>
      <w:r>
        <w:rPr>
          <w:rFonts w:hint="eastAsia" w:eastAsia="宋体"/>
          <w:lang w:eastAsia="zh-CN"/>
        </w:rPr>
        <w:t>“</w:t>
      </w:r>
      <w:r>
        <w:t>乃</w:t>
      </w:r>
      <w:r>
        <w:rPr>
          <w:rFonts w:hint="eastAsia" w:eastAsia="宋体"/>
          <w:lang w:eastAsia="zh-CN"/>
        </w:rPr>
        <w:t>”</w:t>
      </w:r>
      <w:r>
        <w:t>，訓</w:t>
      </w:r>
      <w:r>
        <w:rPr>
          <w:rFonts w:hint="eastAsia" w:eastAsia="宋体"/>
          <w:lang w:eastAsia="zh-CN"/>
        </w:rPr>
        <w:t>“</w:t>
      </w:r>
      <w:r>
        <w:t>則</w:t>
      </w:r>
      <w:r>
        <w:rPr>
          <w:rFonts w:hint="eastAsia" w:eastAsia="宋体"/>
          <w:lang w:eastAsia="zh-CN"/>
        </w:rPr>
        <w:t>”</w:t>
      </w:r>
      <w:r>
        <w:t>，並訓爲狀事詞、比事詞。</w:t>
      </w:r>
      <w:r>
        <w:rPr>
          <w:rFonts w:hint="eastAsia" w:eastAsia="宋体"/>
          <w:lang w:eastAsia="zh-CN"/>
        </w:rPr>
        <w:t>“</w:t>
      </w:r>
      <w:r>
        <w:t>且</w:t>
      </w:r>
      <w:r>
        <w:rPr>
          <w:rFonts w:hint="eastAsia" w:eastAsia="宋体"/>
          <w:lang w:eastAsia="zh-CN"/>
        </w:rPr>
        <w:t>”</w:t>
      </w:r>
      <w:r>
        <w:t>爲發語之詞，而義又訓</w:t>
      </w:r>
      <w:r>
        <w:rPr>
          <w:rFonts w:hint="eastAsia" w:eastAsia="宋体"/>
          <w:lang w:eastAsia="zh-CN"/>
        </w:rPr>
        <w:t>“</w:t>
      </w:r>
      <w:r>
        <w:t>將</w:t>
      </w:r>
      <w:r>
        <w:rPr>
          <w:rFonts w:hint="eastAsia" w:eastAsia="宋体"/>
          <w:lang w:eastAsia="zh-CN"/>
        </w:rPr>
        <w:t>”</w:t>
      </w:r>
    </w:p>
    <w:p w14:paraId="3EA6C570">
      <w:r>
        <w:t>訓</w:t>
      </w:r>
      <w:r>
        <w:rPr>
          <w:rFonts w:hint="eastAsia" w:eastAsia="宋体"/>
          <w:lang w:eastAsia="zh-CN"/>
        </w:rPr>
        <w:t>“</w:t>
      </w:r>
      <w:r>
        <w:t>尚</w:t>
      </w:r>
      <w:r>
        <w:rPr>
          <w:rFonts w:hint="eastAsia" w:eastAsia="宋体"/>
          <w:lang w:eastAsia="zh-CN"/>
        </w:rPr>
        <w:t>”</w:t>
      </w:r>
      <w:r>
        <w:t>，訓</w:t>
      </w:r>
      <w:r>
        <w:rPr>
          <w:rFonts w:hint="eastAsia" w:eastAsia="宋体"/>
          <w:lang w:eastAsia="zh-CN"/>
        </w:rPr>
        <w:t>“</w:t>
      </w:r>
      <w:r>
        <w:t>又</w:t>
      </w:r>
      <w:r>
        <w:rPr>
          <w:rFonts w:hint="eastAsia" w:eastAsia="宋体"/>
          <w:lang w:eastAsia="zh-CN"/>
        </w:rPr>
        <w:t>”</w:t>
      </w:r>
      <w:r>
        <w:t>，訓</w:t>
      </w:r>
      <w:r>
        <w:rPr>
          <w:rFonts w:hint="eastAsia" w:eastAsia="宋体"/>
          <w:lang w:eastAsia="zh-CN"/>
        </w:rPr>
        <w:t>“</w:t>
      </w:r>
      <w:r>
        <w:t>抑</w:t>
      </w:r>
      <w:r>
        <w:rPr>
          <w:rFonts w:hint="eastAsia" w:eastAsia="宋体"/>
          <w:lang w:eastAsia="zh-CN"/>
        </w:rPr>
        <w:t>”</w:t>
      </w:r>
      <w:r>
        <w:t>，訓</w:t>
      </w:r>
      <w:r>
        <w:rPr>
          <w:rFonts w:hint="eastAsia" w:eastAsia="宋体"/>
          <w:lang w:eastAsia="zh-CN"/>
        </w:rPr>
        <w:t>“</w:t>
      </w:r>
      <w:r>
        <w:t>借</w:t>
      </w:r>
      <w:r>
        <w:rPr>
          <w:rFonts w:hint="eastAsia" w:eastAsia="宋体"/>
          <w:lang w:eastAsia="zh-CN"/>
        </w:rPr>
        <w:t>”</w:t>
      </w:r>
      <w:r>
        <w:t>，訓</w:t>
      </w:r>
      <w:r>
        <w:rPr>
          <w:rFonts w:hint="eastAsia" w:eastAsia="宋体"/>
          <w:lang w:eastAsia="zh-CN"/>
        </w:rPr>
        <w:t>“</w:t>
      </w:r>
      <w:r>
        <w:t>若</w:t>
      </w:r>
      <w:r>
        <w:rPr>
          <w:rFonts w:hint="eastAsia" w:eastAsia="宋体"/>
          <w:lang w:eastAsia="zh-CN"/>
        </w:rPr>
        <w:t>”</w:t>
      </w:r>
      <w:r>
        <w:t>，訓</w:t>
      </w:r>
      <w:r>
        <w:rPr>
          <w:rFonts w:hint="eastAsia" w:eastAsia="宋体"/>
          <w:lang w:eastAsia="zh-CN"/>
        </w:rPr>
        <w:t>“</w:t>
      </w:r>
      <w:r>
        <w:t>此</w:t>
      </w:r>
      <w:r>
        <w:rPr>
          <w:rFonts w:hint="eastAsia" w:eastAsia="宋体"/>
          <w:lang w:eastAsia="zh-CN"/>
        </w:rPr>
        <w:t>”</w:t>
      </w:r>
      <w:r>
        <w:t>，並訓爲未定詞、更端詞。</w:t>
      </w:r>
      <w:r>
        <w:rPr>
          <w:rFonts w:hint="eastAsia" w:eastAsia="宋体"/>
          <w:lang w:eastAsia="zh-CN"/>
        </w:rPr>
        <w:t>“</w:t>
      </w:r>
      <w:r>
        <w:t>以</w:t>
      </w:r>
      <w:r>
        <w:rPr>
          <w:rFonts w:hint="eastAsia" w:eastAsia="宋体"/>
          <w:lang w:eastAsia="zh-CN"/>
        </w:rPr>
        <w:t>”</w:t>
      </w:r>
      <w:r>
        <w:t>，用也，而</w:t>
      </w:r>
    </w:p>
    <w:p w14:paraId="4151113C">
      <w:r>
        <w:t>義又訓</w:t>
      </w:r>
      <w:r>
        <w:rPr>
          <w:rFonts w:hint="eastAsia" w:eastAsia="宋体"/>
          <w:lang w:eastAsia="zh-CN"/>
        </w:rPr>
        <w:t>“</w:t>
      </w:r>
      <w:r>
        <w:t>由</w:t>
      </w:r>
      <w:r>
        <w:rPr>
          <w:rFonts w:hint="eastAsia" w:eastAsia="宋体"/>
          <w:lang w:eastAsia="zh-CN"/>
        </w:rPr>
        <w:t>”</w:t>
      </w:r>
      <w:r>
        <w:t>。訓</w:t>
      </w:r>
      <w:r>
        <w:rPr>
          <w:rFonts w:hint="eastAsia" w:eastAsia="宋体"/>
          <w:lang w:eastAsia="zh-CN"/>
        </w:rPr>
        <w:t>“</w:t>
      </w:r>
      <w:r>
        <w:t>爲</w:t>
      </w:r>
      <w:r>
        <w:rPr>
          <w:rFonts w:hint="eastAsia" w:eastAsia="宋体"/>
          <w:lang w:eastAsia="zh-CN"/>
        </w:rPr>
        <w:t>”</w:t>
      </w:r>
      <w:r>
        <w:t>，訓</w:t>
      </w:r>
      <w:r>
        <w:rPr>
          <w:rFonts w:hint="eastAsia" w:eastAsia="宋体"/>
          <w:lang w:eastAsia="zh-CN"/>
        </w:rPr>
        <w:t>“</w:t>
      </w:r>
      <w:r>
        <w:t>與</w:t>
      </w:r>
      <w:r>
        <w:rPr>
          <w:rFonts w:hint="eastAsia" w:eastAsia="宋体"/>
          <w:lang w:eastAsia="zh-CN"/>
        </w:rPr>
        <w:t>”</w:t>
      </w:r>
      <w:r>
        <w:t>，訓</w:t>
      </w:r>
      <w:r>
        <w:rPr>
          <w:rFonts w:hint="eastAsia" w:eastAsia="宋体"/>
          <w:lang w:eastAsia="zh-CN"/>
        </w:rPr>
        <w:t>“</w:t>
      </w:r>
      <w:r>
        <w:t>及</w:t>
      </w:r>
      <w:r>
        <w:rPr>
          <w:rFonts w:hint="eastAsia" w:eastAsia="宋体"/>
          <w:lang w:eastAsia="zh-CN"/>
        </w:rPr>
        <w:t>”</w:t>
      </w:r>
      <w:r>
        <w:t>。</w:t>
      </w:r>
      <w:r>
        <w:rPr>
          <w:rFonts w:hint="eastAsia" w:eastAsia="宋体"/>
          <w:lang w:eastAsia="zh-CN"/>
        </w:rPr>
        <w:t>“</w:t>
      </w:r>
      <w:r>
        <w:t>是</w:t>
      </w:r>
      <w:r>
        <w:rPr>
          <w:rFonts w:hint="eastAsia" w:eastAsia="宋体"/>
          <w:lang w:eastAsia="zh-CN"/>
        </w:rPr>
        <w:t>”</w:t>
      </w:r>
      <w:r>
        <w:t>，此也，而義又訓</w:t>
      </w:r>
      <w:r>
        <w:rPr>
          <w:rFonts w:hint="eastAsia" w:eastAsia="宋体"/>
          <w:lang w:eastAsia="zh-CN"/>
        </w:rPr>
        <w:t>“</w:t>
      </w:r>
      <w:r>
        <w:t>寔</w:t>
      </w:r>
      <w:r>
        <w:rPr>
          <w:rFonts w:hint="eastAsia" w:eastAsia="宋体"/>
          <w:lang w:eastAsia="zh-CN"/>
        </w:rPr>
        <w:t>”</w:t>
      </w:r>
      <w:r>
        <w:t>，訓</w:t>
      </w:r>
      <w:r>
        <w:rPr>
          <w:rFonts w:hint="eastAsia" w:eastAsia="宋体"/>
          <w:lang w:eastAsia="zh-CN"/>
        </w:rPr>
        <w:t>“</w:t>
      </w:r>
      <w:r>
        <w:t>則</w:t>
      </w:r>
      <w:r>
        <w:rPr>
          <w:rFonts w:hint="eastAsia" w:eastAsia="宋体"/>
          <w:lang w:eastAsia="zh-CN"/>
        </w:rPr>
        <w:t>”</w:t>
      </w:r>
      <w:r>
        <w:t>，訓</w:t>
      </w:r>
      <w:r>
        <w:rPr>
          <w:rFonts w:hint="eastAsia" w:eastAsia="宋体"/>
          <w:lang w:eastAsia="zh-CN"/>
        </w:rPr>
        <w:t>“</w:t>
      </w:r>
      <w:r>
        <w:t>夫</w:t>
      </w:r>
      <w:r>
        <w:rPr>
          <w:rFonts w:hint="eastAsia" w:eastAsia="宋体"/>
          <w:lang w:eastAsia="zh-CN"/>
        </w:rPr>
        <w:t>”</w:t>
      </w:r>
      <w:r>
        <w:t>，訓</w:t>
      </w:r>
    </w:p>
    <w:p w14:paraId="160A9637">
      <w:r>
        <w:rPr>
          <w:rFonts w:hint="eastAsia" w:eastAsia="宋体"/>
          <w:lang w:eastAsia="zh-CN"/>
        </w:rPr>
        <w:t>“</w:t>
      </w:r>
      <w:r>
        <w:t>衹</w:t>
      </w:r>
      <w:r>
        <w:rPr>
          <w:rFonts w:hint="eastAsia" w:eastAsia="宋体"/>
          <w:lang w:eastAsia="zh-CN"/>
        </w:rPr>
        <w:t>”</w:t>
      </w:r>
      <w:r>
        <w:t>。苟不知</w:t>
      </w:r>
      <w:r>
        <w:rPr>
          <w:rFonts w:hint="eastAsia" w:eastAsia="宋体"/>
          <w:lang w:eastAsia="zh-CN"/>
        </w:rPr>
        <w:t>“</w:t>
      </w:r>
      <w:r>
        <w:t>來</w:t>
      </w:r>
      <w:r>
        <w:rPr>
          <w:rFonts w:hint="eastAsia" w:eastAsia="宋体"/>
          <w:lang w:eastAsia="zh-CN"/>
        </w:rPr>
        <w:t>”</w:t>
      </w:r>
      <w:r>
        <w:t>之爲語助，</w:t>
      </w:r>
      <w:r>
        <w:rPr>
          <w:rFonts w:hint="eastAsia" w:eastAsia="宋体"/>
          <w:lang w:eastAsia="zh-CN"/>
        </w:rPr>
        <w:t>“</w:t>
      </w:r>
      <w:r>
        <w:t>薄</w:t>
      </w:r>
      <w:r>
        <w:rPr>
          <w:rFonts w:hint="eastAsia" w:eastAsia="宋体"/>
          <w:lang w:eastAsia="zh-CN"/>
        </w:rPr>
        <w:t>”</w:t>
      </w:r>
      <w:r>
        <w:t>之爲發聲，</w:t>
      </w:r>
      <w:r>
        <w:rPr>
          <w:rFonts w:hint="eastAsia" w:eastAsia="宋体"/>
          <w:lang w:eastAsia="zh-CN"/>
        </w:rPr>
        <w:t>“</w:t>
      </w:r>
      <w:r>
        <w:t>爲</w:t>
      </w:r>
      <w:r>
        <w:rPr>
          <w:rFonts w:hint="eastAsia" w:eastAsia="宋体"/>
          <w:lang w:eastAsia="zh-CN"/>
        </w:rPr>
        <w:t>”</w:t>
      </w:r>
      <w:r>
        <w:t>與</w:t>
      </w:r>
      <w:r>
        <w:rPr>
          <w:rFonts w:hint="eastAsia" w:eastAsia="宋体"/>
          <w:lang w:eastAsia="zh-CN"/>
        </w:rPr>
        <w:t>“</w:t>
      </w:r>
      <w:r>
        <w:t>云</w:t>
      </w:r>
      <w:r>
        <w:rPr>
          <w:rFonts w:hint="eastAsia" w:eastAsia="宋体"/>
          <w:lang w:eastAsia="zh-CN"/>
        </w:rPr>
        <w:t>”</w:t>
      </w:r>
      <w:r>
        <w:t>之通爲語詞，而皆以實義解之</w:t>
      </w:r>
    </w:p>
    <w:p w14:paraId="39328ECD">
      <w:r>
        <w:t>則於文理必多所窒塞矣。不知語詞之</w:t>
      </w:r>
      <w:r>
        <w:rPr>
          <w:rFonts w:hint="eastAsia" w:eastAsia="宋体"/>
          <w:lang w:eastAsia="zh-CN"/>
        </w:rPr>
        <w:t>“</w:t>
      </w:r>
      <w:r>
        <w:t>焉</w:t>
      </w:r>
      <w:r>
        <w:rPr>
          <w:rFonts w:hint="eastAsia" w:eastAsia="宋体"/>
          <w:lang w:eastAsia="zh-CN"/>
        </w:rPr>
        <w:t>”</w:t>
      </w:r>
      <w:r>
        <w:t>與</w:t>
      </w:r>
      <w:r>
        <w:rPr>
          <w:rFonts w:hint="eastAsia" w:eastAsia="宋体"/>
          <w:lang w:eastAsia="zh-CN"/>
        </w:rPr>
        <w:t>“</w:t>
      </w:r>
      <w:r>
        <w:t>且</w:t>
      </w:r>
      <w:r>
        <w:rPr>
          <w:rFonts w:hint="eastAsia" w:eastAsia="宋体"/>
          <w:lang w:eastAsia="zh-CN"/>
        </w:rPr>
        <w:t>”</w:t>
      </w:r>
      <w:r>
        <w:t>與</w:t>
      </w:r>
      <w:r>
        <w:rPr>
          <w:rFonts w:hint="eastAsia" w:eastAsia="宋体"/>
          <w:lang w:eastAsia="zh-CN"/>
        </w:rPr>
        <w:t>“</w:t>
      </w:r>
      <w:r>
        <w:t>以</w:t>
      </w:r>
      <w:r>
        <w:rPr>
          <w:rFonts w:hint="eastAsia" w:eastAsia="宋体"/>
          <w:lang w:eastAsia="zh-CN"/>
        </w:rPr>
        <w:t>”</w:t>
      </w:r>
      <w:r>
        <w:t>與</w:t>
      </w:r>
      <w:r>
        <w:rPr>
          <w:rFonts w:hint="eastAsia" w:eastAsia="宋体"/>
          <w:lang w:eastAsia="zh-CN"/>
        </w:rPr>
        <w:t>“</w:t>
      </w:r>
      <w:r>
        <w:t>是</w:t>
      </w:r>
      <w:r>
        <w:rPr>
          <w:rFonts w:hint="eastAsia" w:eastAsia="宋体"/>
          <w:lang w:eastAsia="zh-CN"/>
        </w:rPr>
        <w:t>”</w:t>
      </w:r>
      <w:r>
        <w:t>之類，一字具有數用，而</w:t>
      </w:r>
    </w:p>
    <w:p w14:paraId="492BA643">
      <w:r>
        <w:t>或執一以解之，則通於此必不通於彼矣。是書條分縷析，於虚字之一字或數用，或十數用</w:t>
      </w:r>
    </w:p>
    <w:p w14:paraId="1166506F">
      <w:pPr>
        <w:rPr>
          <w:rFonts w:hint="eastAsia" w:eastAsia="宋体"/>
          <w:lang w:eastAsia="zh-CN"/>
        </w:rPr>
      </w:pPr>
      <w:r>
        <w:t>者，罔不備列，綜括靡遺。至於</w:t>
      </w:r>
      <w:r>
        <w:rPr>
          <w:rFonts w:hint="eastAsia" w:eastAsia="宋体"/>
          <w:lang w:eastAsia="zh-CN"/>
        </w:rPr>
        <w:t>“</w:t>
      </w:r>
      <w:r>
        <w:t>則</w:t>
      </w:r>
      <w:r>
        <w:rPr>
          <w:rFonts w:hint="eastAsia" w:eastAsia="宋体"/>
          <w:lang w:eastAsia="zh-CN"/>
        </w:rPr>
        <w:t>”</w:t>
      </w:r>
      <w:r>
        <w:t>爲承上起下之詞，而</w:t>
      </w:r>
      <w:r>
        <w:rPr>
          <w:rFonts w:hint="eastAsia" w:eastAsia="宋体"/>
          <w:lang w:eastAsia="zh-CN"/>
        </w:rPr>
        <w:t>“</w:t>
      </w:r>
      <w:r>
        <w:t>載</w:t>
      </w:r>
      <w:r>
        <w:rPr>
          <w:rFonts w:hint="eastAsia" w:eastAsia="宋体"/>
          <w:lang w:eastAsia="zh-CN"/>
        </w:rPr>
        <w:t>”</w:t>
      </w:r>
      <w:r>
        <w:t>亦訓</w:t>
      </w:r>
      <w:r>
        <w:rPr>
          <w:rFonts w:hint="eastAsia" w:eastAsia="宋体"/>
          <w:lang w:eastAsia="zh-CN"/>
        </w:rPr>
        <w:t>“</w:t>
      </w:r>
      <w:r>
        <w:t>則</w:t>
      </w:r>
      <w:r>
        <w:rPr>
          <w:rFonts w:hint="eastAsia" w:eastAsia="宋体"/>
          <w:lang w:eastAsia="zh-CN"/>
        </w:rPr>
        <w:t>”</w:t>
      </w:r>
      <w:r>
        <w:t>，</w:t>
      </w:r>
      <w:r>
        <w:rPr>
          <w:rFonts w:hint="eastAsia" w:eastAsia="宋体"/>
          <w:lang w:eastAsia="zh-CN"/>
        </w:rPr>
        <w:t>“</w:t>
      </w:r>
      <w:r>
        <w:t>乃</w:t>
      </w:r>
      <w:r>
        <w:rPr>
          <w:rFonts w:hint="eastAsia" w:eastAsia="宋体"/>
          <w:lang w:eastAsia="zh-CN"/>
        </w:rPr>
        <w:t>”</w:t>
      </w:r>
      <w:r>
        <w:t>亦訓</w:t>
      </w:r>
      <w:r>
        <w:rPr>
          <w:rFonts w:hint="eastAsia" w:eastAsia="宋体"/>
          <w:lang w:eastAsia="zh-CN"/>
        </w:rPr>
        <w:t>“</w:t>
      </w:r>
      <w:r>
        <w:t>則</w:t>
      </w:r>
      <w:r>
        <w:rPr>
          <w:rFonts w:hint="eastAsia" w:eastAsia="宋体"/>
          <w:lang w:eastAsia="zh-CN"/>
        </w:rPr>
        <w:t>”</w:t>
      </w:r>
    </w:p>
    <w:p w14:paraId="4DD720D1">
      <w:pPr>
        <w:rPr>
          <w:rFonts w:hint="eastAsia" w:eastAsia="宋体"/>
          <w:lang w:eastAsia="zh-CN"/>
        </w:rPr>
      </w:pPr>
      <w:r>
        <w:rPr>
          <w:rFonts w:hint="eastAsia" w:eastAsia="宋体"/>
          <w:lang w:eastAsia="zh-CN"/>
        </w:rPr>
        <w:t>“</w:t>
      </w:r>
      <w:r>
        <w:t>而</w:t>
      </w:r>
      <w:r>
        <w:rPr>
          <w:rFonts w:hint="eastAsia" w:eastAsia="宋体"/>
          <w:lang w:eastAsia="zh-CN"/>
        </w:rPr>
        <w:t>”</w:t>
      </w:r>
      <w:r>
        <w:t>亦訓</w:t>
      </w:r>
      <w:r>
        <w:rPr>
          <w:rFonts w:hint="eastAsia" w:eastAsia="宋体"/>
          <w:lang w:eastAsia="zh-CN"/>
        </w:rPr>
        <w:t>“</w:t>
      </w:r>
      <w:r>
        <w:t>則</w:t>
      </w:r>
      <w:r>
        <w:rPr>
          <w:rFonts w:hint="eastAsia" w:eastAsia="宋体"/>
          <w:lang w:eastAsia="zh-CN"/>
        </w:rPr>
        <w:t>”</w:t>
      </w:r>
      <w:r>
        <w:t>，</w:t>
      </w:r>
      <w:r>
        <w:rPr>
          <w:rFonts w:hint="eastAsia" w:eastAsia="宋体"/>
          <w:lang w:eastAsia="zh-CN"/>
        </w:rPr>
        <w:t>“</w:t>
      </w:r>
      <w:r>
        <w:t>如</w:t>
      </w:r>
      <w:r>
        <w:rPr>
          <w:rFonts w:hint="eastAsia" w:eastAsia="宋体"/>
          <w:lang w:eastAsia="zh-CN"/>
        </w:rPr>
        <w:t>”</w:t>
      </w:r>
      <w:r>
        <w:t>亦訓</w:t>
      </w:r>
      <w:r>
        <w:rPr>
          <w:rFonts w:hint="eastAsia" w:eastAsia="宋体"/>
          <w:lang w:eastAsia="zh-CN"/>
        </w:rPr>
        <w:t>“</w:t>
      </w:r>
      <w:r>
        <w:t>則</w:t>
      </w:r>
      <w:r>
        <w:rPr>
          <w:rFonts w:hint="eastAsia" w:eastAsia="宋体"/>
          <w:lang w:eastAsia="zh-CN"/>
        </w:rPr>
        <w:t>”</w:t>
      </w:r>
      <w:r>
        <w:t>。</w:t>
      </w:r>
      <w:r>
        <w:rPr>
          <w:rFonts w:hint="eastAsia" w:eastAsia="宋体"/>
          <w:lang w:eastAsia="zh-CN"/>
        </w:rPr>
        <w:t>“</w:t>
      </w:r>
      <w:r>
        <w:t>也</w:t>
      </w:r>
      <w:r>
        <w:rPr>
          <w:rFonts w:hint="eastAsia" w:eastAsia="宋体"/>
          <w:lang w:eastAsia="zh-CN"/>
        </w:rPr>
        <w:t>”</w:t>
      </w:r>
      <w:r>
        <w:t>爲窮上成文之詞，而</w:t>
      </w:r>
      <w:r>
        <w:rPr>
          <w:rFonts w:hint="eastAsia" w:eastAsia="宋体"/>
          <w:lang w:eastAsia="zh-CN"/>
        </w:rPr>
        <w:t>“</w:t>
      </w:r>
      <w:r>
        <w:t>矣</w:t>
      </w:r>
      <w:r>
        <w:rPr>
          <w:rFonts w:hint="eastAsia" w:eastAsia="宋体"/>
          <w:lang w:eastAsia="zh-CN"/>
        </w:rPr>
        <w:t>”</w:t>
      </w:r>
      <w:r>
        <w:t>亦訓</w:t>
      </w:r>
      <w:r>
        <w:rPr>
          <w:rFonts w:hint="eastAsia" w:eastAsia="宋体"/>
          <w:lang w:eastAsia="zh-CN"/>
        </w:rPr>
        <w:t>“</w:t>
      </w:r>
      <w:r>
        <w:t>也</w:t>
      </w:r>
      <w:r>
        <w:rPr>
          <w:rFonts w:hint="eastAsia" w:eastAsia="宋体"/>
          <w:lang w:eastAsia="zh-CN"/>
        </w:rPr>
        <w:t>”</w:t>
      </w:r>
      <w:r>
        <w:t>，</w:t>
      </w:r>
      <w:r>
        <w:rPr>
          <w:rFonts w:hint="eastAsia" w:eastAsia="宋体"/>
          <w:lang w:eastAsia="zh-CN"/>
        </w:rPr>
        <w:t>“</w:t>
      </w:r>
      <w:r>
        <w:t>者</w:t>
      </w:r>
      <w:r>
        <w:rPr>
          <w:rFonts w:hint="eastAsia" w:eastAsia="宋体"/>
          <w:lang w:eastAsia="zh-CN"/>
        </w:rPr>
        <w:t>”</w:t>
      </w:r>
      <w:r>
        <w:t>亦訓</w:t>
      </w:r>
      <w:r>
        <w:rPr>
          <w:rFonts w:hint="eastAsia" w:eastAsia="宋体"/>
          <w:lang w:eastAsia="zh-CN"/>
        </w:rPr>
        <w:t>“</w:t>
      </w:r>
      <w:r>
        <w:t>也</w:t>
      </w:r>
      <w:r>
        <w:rPr>
          <w:rFonts w:hint="eastAsia" w:eastAsia="宋体"/>
          <w:lang w:eastAsia="zh-CN"/>
        </w:rPr>
        <w:t>”</w:t>
      </w:r>
    </w:p>
    <w:p w14:paraId="307664CD">
      <w:pPr>
        <w:rPr>
          <w:rFonts w:hint="eastAsia" w:eastAsia="宋体"/>
          <w:lang w:eastAsia="zh-CN"/>
        </w:rPr>
      </w:pPr>
      <w:r>
        <w:rPr>
          <w:rFonts w:hint="eastAsia" w:eastAsia="宋体"/>
          <w:lang w:eastAsia="zh-CN"/>
        </w:rPr>
        <w:t>“</w:t>
      </w:r>
      <w:r>
        <w:t>邪</w:t>
      </w:r>
      <w:r>
        <w:rPr>
          <w:rFonts w:hint="eastAsia" w:eastAsia="宋体"/>
          <w:lang w:eastAsia="zh-CN"/>
        </w:rPr>
        <w:t>”</w:t>
      </w:r>
      <w:r>
        <w:t>俗作耶。亦訓</w:t>
      </w:r>
      <w:r>
        <w:rPr>
          <w:rFonts w:hint="eastAsia" w:eastAsia="宋体"/>
          <w:lang w:eastAsia="zh-CN"/>
        </w:rPr>
        <w:t>“</w:t>
      </w:r>
      <w:r>
        <w:t>也</w:t>
      </w:r>
      <w:r>
        <w:rPr>
          <w:rFonts w:hint="eastAsia" w:eastAsia="宋体"/>
          <w:lang w:eastAsia="zh-CN"/>
        </w:rPr>
        <w:t>”</w:t>
      </w:r>
      <w:r>
        <w:t>，</w:t>
      </w:r>
      <w:r>
        <w:rPr>
          <w:rFonts w:hint="eastAsia" w:eastAsia="宋体"/>
          <w:lang w:eastAsia="zh-CN"/>
        </w:rPr>
        <w:t>“</w:t>
      </w:r>
      <w:r>
        <w:t>焉</w:t>
      </w:r>
      <w:r>
        <w:rPr>
          <w:rFonts w:hint="eastAsia" w:eastAsia="宋体"/>
          <w:lang w:eastAsia="zh-CN"/>
        </w:rPr>
        <w:t>”</w:t>
      </w:r>
      <w:r>
        <w:t>亦訓</w:t>
      </w:r>
      <w:r>
        <w:rPr>
          <w:rFonts w:hint="eastAsia" w:eastAsia="宋体"/>
          <w:lang w:eastAsia="zh-CN"/>
        </w:rPr>
        <w:t>“</w:t>
      </w:r>
      <w:r>
        <w:t>也</w:t>
      </w:r>
      <w:r>
        <w:rPr>
          <w:rFonts w:hint="eastAsia" w:eastAsia="宋体"/>
          <w:lang w:eastAsia="zh-CN"/>
        </w:rPr>
        <w:t>”</w:t>
      </w:r>
      <w:r>
        <w:t>。</w:t>
      </w:r>
      <w:r>
        <w:rPr>
          <w:rFonts w:hint="eastAsia" w:eastAsia="宋体"/>
          <w:lang w:eastAsia="zh-CN"/>
        </w:rPr>
        <w:t>“</w:t>
      </w:r>
      <w:r>
        <w:t>抑</w:t>
      </w:r>
      <w:r>
        <w:rPr>
          <w:rFonts w:hint="eastAsia" w:eastAsia="宋体"/>
          <w:lang w:eastAsia="zh-CN"/>
        </w:rPr>
        <w:t>”</w:t>
      </w:r>
      <w:r>
        <w:t>爲轉詞，而字或作</w:t>
      </w:r>
      <w:r>
        <w:rPr>
          <w:rFonts w:hint="eastAsia" w:eastAsia="宋体"/>
          <w:lang w:eastAsia="zh-CN"/>
        </w:rPr>
        <w:t>“</w:t>
      </w:r>
      <w:r>
        <w:t>意</w:t>
      </w:r>
      <w:r>
        <w:rPr>
          <w:rFonts w:hint="eastAsia" w:eastAsia="宋体"/>
          <w:lang w:eastAsia="zh-CN"/>
        </w:rPr>
        <w:t>”</w:t>
      </w:r>
      <w:r>
        <w:t>，或作</w:t>
      </w:r>
      <w:r>
        <w:rPr>
          <w:rFonts w:hint="eastAsia" w:eastAsia="宋体"/>
          <w:lang w:eastAsia="zh-CN"/>
        </w:rPr>
        <w:t>“</w:t>
      </w:r>
      <w:r>
        <w:t>噫</w:t>
      </w:r>
      <w:r>
        <w:rPr>
          <w:rFonts w:hint="eastAsia" w:eastAsia="宋体"/>
          <w:lang w:eastAsia="zh-CN"/>
        </w:rPr>
        <w:t>”</w:t>
      </w:r>
      <w:r>
        <w:t>，或作</w:t>
      </w:r>
      <w:r>
        <w:rPr>
          <w:rFonts w:hint="eastAsia" w:eastAsia="宋体"/>
          <w:lang w:eastAsia="zh-CN"/>
        </w:rPr>
        <w:t>“</w:t>
      </w:r>
      <w:r>
        <w:t>億</w:t>
      </w:r>
      <w:r>
        <w:rPr>
          <w:rFonts w:hint="eastAsia" w:eastAsia="宋体"/>
          <w:lang w:eastAsia="zh-CN"/>
        </w:rPr>
        <w:t>”</w:t>
      </w:r>
    </w:p>
    <w:p w14:paraId="2E89C354">
      <w:r>
        <w:t>或作</w:t>
      </w:r>
      <w:r>
        <w:rPr>
          <w:rFonts w:hint="eastAsia" w:eastAsia="宋体"/>
          <w:lang w:eastAsia="zh-CN"/>
        </w:rPr>
        <w:t>“</w:t>
      </w:r>
      <w:r>
        <w:t>懿</w:t>
      </w:r>
      <w:r>
        <w:rPr>
          <w:rFonts w:hint="eastAsia" w:eastAsia="宋体"/>
          <w:lang w:eastAsia="zh-CN"/>
        </w:rPr>
        <w:t>”</w:t>
      </w:r>
      <w:r>
        <w:t>。</w:t>
      </w:r>
      <w:r>
        <w:rPr>
          <w:rFonts w:hint="eastAsia" w:eastAsia="宋体"/>
          <w:lang w:eastAsia="zh-CN"/>
        </w:rPr>
        <w:t>“</w:t>
      </w:r>
      <w:r>
        <w:t>嘻</w:t>
      </w:r>
      <w:r>
        <w:rPr>
          <w:rFonts w:hint="eastAsia" w:eastAsia="宋体"/>
          <w:lang w:eastAsia="zh-CN"/>
        </w:rPr>
        <w:t>”</w:t>
      </w:r>
      <w:r>
        <w:t>爲歎詞，而字或作</w:t>
      </w:r>
      <w:r>
        <w:rPr>
          <w:rFonts w:hint="eastAsia" w:eastAsia="宋体"/>
          <w:lang w:eastAsia="zh-CN"/>
        </w:rPr>
        <w:t>“</w:t>
      </w:r>
      <w:r>
        <w:t>譆</w:t>
      </w:r>
      <w:r>
        <w:rPr>
          <w:rFonts w:hint="eastAsia" w:eastAsia="宋体"/>
          <w:lang w:eastAsia="zh-CN"/>
        </w:rPr>
        <w:t>”</w:t>
      </w:r>
      <w:r>
        <w:t>，或作</w:t>
      </w:r>
      <w:r>
        <w:rPr>
          <w:rFonts w:hint="eastAsia" w:eastAsia="宋体"/>
          <w:lang w:eastAsia="zh-CN"/>
        </w:rPr>
        <w:t>“</w:t>
      </w:r>
      <w:r>
        <w:t>唉</w:t>
      </w:r>
      <w:r>
        <w:rPr>
          <w:rFonts w:hint="eastAsia" w:eastAsia="宋体"/>
          <w:lang w:eastAsia="zh-CN"/>
        </w:rPr>
        <w:t>”</w:t>
      </w:r>
      <w:r>
        <w:t>，或作</w:t>
      </w:r>
      <w:r>
        <w:rPr>
          <w:rFonts w:hint="eastAsia" w:eastAsia="宋体"/>
          <w:lang w:eastAsia="zh-CN"/>
        </w:rPr>
        <w:t>“</w:t>
      </w:r>
      <w:r>
        <w:t>诶</w:t>
      </w:r>
      <w:r>
        <w:rPr>
          <w:rFonts w:hint="eastAsia" w:eastAsia="宋体"/>
          <w:lang w:eastAsia="zh-CN"/>
        </w:rPr>
        <w:t>”</w:t>
      </w:r>
      <w:r>
        <w:t>，或作</w:t>
      </w:r>
      <w:r>
        <w:rPr>
          <w:rFonts w:hint="eastAsia" w:eastAsia="宋体"/>
          <w:lang w:eastAsia="zh-CN"/>
        </w:rPr>
        <w:t>“</w:t>
      </w:r>
      <w:r>
        <w:t>熙</w:t>
      </w:r>
      <w:r>
        <w:rPr>
          <w:rFonts w:hint="eastAsia" w:eastAsia="宋体"/>
          <w:lang w:eastAsia="zh-CN"/>
        </w:rPr>
        <w:t>”</w:t>
      </w:r>
      <w:r>
        <w:t>。不憚詳悉指示</w:t>
      </w:r>
    </w:p>
    <w:p w14:paraId="4C3447D0">
      <w:r>
        <w:t>則轉注、假借之義亦具於其中，非博綜乎周、秦、兩漢之書，洞悉乎聲音、文字、訓詁之原</w:t>
      </w:r>
    </w:p>
    <w:p w14:paraId="51360C4D">
      <w:r>
        <w:t>豈易爲此？信乎其爲千百年來絶無僅有之作也。吾師自弱冠後，究心</w:t>
      </w:r>
      <w:r>
        <w:rPr>
          <w:rFonts w:hint="eastAsia" w:eastAsia="宋体"/>
          <w:lang w:eastAsia="zh-CN"/>
        </w:rPr>
        <w:t>《</w:t>
      </w:r>
      <w:r>
        <w:t>爾雅</w:t>
      </w:r>
      <w:r>
        <w:rPr>
          <w:rFonts w:hint="eastAsia" w:eastAsia="宋体"/>
          <w:lang w:eastAsia="zh-CN"/>
        </w:rPr>
        <w:t>》</w:t>
      </w:r>
      <w:r>
        <w:t>、</w:t>
      </w:r>
      <w:r>
        <w:rPr>
          <w:rFonts w:hint="eastAsia" w:eastAsia="宋体"/>
          <w:lang w:eastAsia="zh-CN"/>
        </w:rPr>
        <w:t>《</w:t>
      </w:r>
      <w:r>
        <w:t>説文</w:t>
      </w:r>
      <w:r>
        <w:rPr>
          <w:rFonts w:hint="eastAsia" w:eastAsia="宋体"/>
          <w:lang w:eastAsia="zh-CN"/>
        </w:rPr>
        <w:t>》</w:t>
      </w:r>
      <w:r>
        <w:t>、顧</w:t>
      </w:r>
    </w:p>
    <w:p w14:paraId="4B48D879">
      <w:r>
        <w:t>氏</w:t>
      </w:r>
      <w:r>
        <w:rPr>
          <w:rFonts w:hint="eastAsia" w:eastAsia="宋体"/>
          <w:lang w:eastAsia="zh-CN"/>
        </w:rPr>
        <w:t>《</w:t>
      </w:r>
      <w:r>
        <w:t>音學五書</w:t>
      </w:r>
      <w:r>
        <w:rPr>
          <w:rFonts w:hint="eastAsia" w:eastAsia="宋体"/>
          <w:lang w:eastAsia="zh-CN"/>
        </w:rPr>
        <w:t>》</w:t>
      </w:r>
      <w:r>
        <w:t>者有年，得其要領。既而侍石臞太夫子於京邸，聆承庭訓，貫通衆説，益得</w:t>
      </w:r>
    </w:p>
    <w:p w14:paraId="478C4F42">
      <w:r>
        <w:t>指歸。厥後師友一堂，凡有著作，互相考覈，石臞公著</w:t>
      </w:r>
      <w:r>
        <w:rPr>
          <w:rFonts w:hint="eastAsia" w:eastAsia="宋体"/>
          <w:lang w:eastAsia="zh-CN"/>
        </w:rPr>
        <w:t>《</w:t>
      </w:r>
      <w:r>
        <w:t>廣雅疏證</w:t>
      </w:r>
      <w:r>
        <w:rPr>
          <w:rFonts w:hint="eastAsia" w:eastAsia="宋体"/>
          <w:lang w:eastAsia="zh-CN"/>
        </w:rPr>
        <w:t>》</w:t>
      </w:r>
      <w:r>
        <w:t>二十卷、</w:t>
      </w:r>
      <w:r>
        <w:rPr>
          <w:rFonts w:hint="eastAsia" w:eastAsia="宋体"/>
          <w:lang w:eastAsia="zh-CN"/>
        </w:rPr>
        <w:t>《</w:t>
      </w:r>
      <w:r>
        <w:t>讀書雜志</w:t>
      </w:r>
      <w:r>
        <w:rPr>
          <w:rFonts w:hint="eastAsia" w:eastAsia="宋体"/>
          <w:lang w:eastAsia="zh-CN"/>
        </w:rPr>
        <w:t>》</w:t>
      </w:r>
      <w:r>
        <w:t>八十四卷，多附吾</w:t>
      </w:r>
    </w:p>
    <w:p w14:paraId="603D951F">
      <w:r>
        <w:t>【第21页】</w:t>
      </w:r>
    </w:p>
    <w:p w14:paraId="7B47F62A">
      <w:r>
        <w:t>師之説。吾師所著書，亦多載石臞公之説。</w:t>
      </w:r>
    </w:p>
    <w:p w14:paraId="4A8C42F7">
      <w:r>
        <w:t>故其論撰極精。近吾師爲武英殿總裁，奉旨重刊</w:t>
      </w:r>
      <w:r>
        <w:rPr>
          <w:rFonts w:hint="eastAsia" w:eastAsia="宋体"/>
          <w:lang w:eastAsia="zh-CN"/>
        </w:rPr>
        <w:t>《</w:t>
      </w:r>
      <w:r>
        <w:t>康熙</w:t>
      </w:r>
    </w:p>
    <w:p w14:paraId="4C5E64AD">
      <w:r>
        <w:t>字典</w:t>
      </w:r>
      <w:r>
        <w:rPr>
          <w:rFonts w:hint="eastAsia" w:eastAsia="宋体"/>
          <w:lang w:eastAsia="zh-CN"/>
        </w:rPr>
        <w:t>》</w:t>
      </w:r>
      <w:r>
        <w:t>。校正原書傳寫之誤，撰</w:t>
      </w:r>
      <w:r>
        <w:rPr>
          <w:rFonts w:hint="eastAsia" w:eastAsia="宋体"/>
          <w:lang w:eastAsia="zh-CN"/>
        </w:rPr>
        <w:t>《</w:t>
      </w:r>
      <w:r>
        <w:t>字典考證</w:t>
      </w:r>
      <w:r>
        <w:rPr>
          <w:rFonts w:hint="eastAsia" w:eastAsia="宋体"/>
          <w:lang w:eastAsia="zh-CN"/>
        </w:rPr>
        <w:t>》</w:t>
      </w:r>
      <w:r>
        <w:t>十二册，以佐盛朝同文之治。而其所著</w:t>
      </w:r>
      <w:r>
        <w:rPr>
          <w:rFonts w:hint="eastAsia" w:eastAsia="宋体"/>
          <w:lang w:eastAsia="zh-CN"/>
        </w:rPr>
        <w:t>《</w:t>
      </w:r>
      <w:r>
        <w:t>經義述</w:t>
      </w:r>
    </w:p>
    <w:p w14:paraId="7699701C">
      <w:r>
        <w:t>聞</w:t>
      </w:r>
      <w:r>
        <w:rPr>
          <w:rFonts w:hint="eastAsia" w:eastAsia="宋体"/>
          <w:lang w:eastAsia="zh-CN"/>
        </w:rPr>
        <w:t>》</w:t>
      </w:r>
      <w:r>
        <w:t>久已傳布藝林，海内宗仰。是書專釋語詞虚字，闢前古未有之涂徑，薈萃衆解，津逮後</w:t>
      </w:r>
    </w:p>
    <w:p w14:paraId="16FDF708">
      <w:r>
        <w:t>人，足補</w:t>
      </w:r>
      <w:r>
        <w:rPr>
          <w:rFonts w:hint="eastAsia" w:eastAsia="宋体"/>
          <w:lang w:eastAsia="zh-CN"/>
        </w:rPr>
        <w:t>《</w:t>
      </w:r>
      <w:r>
        <w:t>爾雅</w:t>
      </w:r>
      <w:r>
        <w:rPr>
          <w:rFonts w:hint="eastAsia" w:eastAsia="宋体"/>
          <w:lang w:eastAsia="zh-CN"/>
        </w:rPr>
        <w:t>》</w:t>
      </w:r>
      <w:r>
        <w:t>之闕。學者誠能即是書熟復而詳考之，則於經義必無扞格。而讀史，讀</w:t>
      </w:r>
    </w:p>
    <w:p w14:paraId="54CEA8FE">
      <w:r>
        <w:t>子，讀古書，無不迎刃以解矣。其功不與</w:t>
      </w:r>
      <w:r>
        <w:rPr>
          <w:rFonts w:hint="eastAsia" w:eastAsia="宋体"/>
          <w:lang w:eastAsia="zh-CN"/>
        </w:rPr>
        <w:t>《</w:t>
      </w:r>
      <w:r>
        <w:t>爾雅</w:t>
      </w:r>
      <w:r>
        <w:rPr>
          <w:rFonts w:hint="eastAsia" w:eastAsia="宋体"/>
          <w:lang w:eastAsia="zh-CN"/>
        </w:rPr>
        <w:t>》</w:t>
      </w:r>
      <w:r>
        <w:t>並傳也哉？受業胡培翬敬識</w:t>
      </w:r>
    </w:p>
    <w:p w14:paraId="7FC5414D">
      <w:pPr>
        <w:rPr>
          <w:rFonts w:hint="eastAsia" w:eastAsia="宋体"/>
          <w:lang w:eastAsia="zh-CN"/>
        </w:rPr>
      </w:pPr>
      <w:r>
        <w:rPr>
          <w:rFonts w:hint="eastAsia" w:eastAsia="宋体"/>
          <w:lang w:eastAsia="zh-CN"/>
        </w:rPr>
        <w:t>（</w:t>
      </w:r>
      <w:r>
        <w:t>説明</w:t>
      </w:r>
      <w:r>
        <w:rPr>
          <w:rFonts w:hint="eastAsia" w:eastAsia="宋体"/>
          <w:lang w:eastAsia="zh-CN"/>
        </w:rPr>
        <w:t>）</w:t>
      </w:r>
    </w:p>
    <w:p w14:paraId="6C208844">
      <w:r>
        <w:t>文載</w:t>
      </w:r>
      <w:r>
        <w:rPr>
          <w:rFonts w:hint="eastAsia" w:eastAsia="宋体"/>
          <w:lang w:eastAsia="zh-CN"/>
        </w:rPr>
        <w:t>《</w:t>
      </w:r>
      <w:r>
        <w:t>研六室文鈔</w:t>
      </w:r>
      <w:r>
        <w:rPr>
          <w:rFonts w:hint="eastAsia" w:eastAsia="宋体"/>
          <w:lang w:eastAsia="zh-CN"/>
        </w:rPr>
        <w:t>》</w:t>
      </w:r>
      <w:r>
        <w:t>卷七，作於道光十一年辛卯</w:t>
      </w:r>
    </w:p>
    <w:p w14:paraId="10BAA998">
      <w:pPr>
        <w:rPr>
          <w:rFonts w:hint="eastAsia" w:eastAsia="宋体"/>
          <w:lang w:eastAsia="zh-CN"/>
        </w:rPr>
      </w:pPr>
      <w:r>
        <w:rPr>
          <w:rFonts w:hint="eastAsia" w:eastAsia="宋体"/>
          <w:lang w:eastAsia="zh-CN"/>
        </w:rPr>
        <w:t>（</w:t>
      </w:r>
      <w:r>
        <w:t>校注</w:t>
      </w:r>
      <w:r>
        <w:rPr>
          <w:rFonts w:hint="eastAsia" w:eastAsia="宋体"/>
          <w:lang w:eastAsia="zh-CN"/>
        </w:rPr>
        <w:t>）</w:t>
      </w:r>
    </w:p>
    <w:p w14:paraId="18A11B62">
      <w:r>
        <w:rPr>
          <w:rFonts w:hint="eastAsia" w:eastAsia="宋体"/>
          <w:lang w:eastAsia="zh-CN"/>
        </w:rPr>
        <w:t>【</w:t>
      </w:r>
      <w:r>
        <w:t>一</w:t>
      </w:r>
      <w:r>
        <w:rPr>
          <w:rFonts w:hint="eastAsia" w:eastAsia="宋体"/>
          <w:lang w:eastAsia="zh-CN"/>
        </w:rPr>
        <w:t>】</w:t>
      </w:r>
      <w:r>
        <w:t>王氏父子指轉注爲數字共一義，與戴震、段玉裁略同，故胡氏承其説</w:t>
      </w:r>
    </w:p>
    <w:p w14:paraId="483DE2ED">
      <w:r>
        <w:rPr>
          <w:rFonts w:hint="eastAsia" w:eastAsia="宋体"/>
          <w:lang w:eastAsia="zh-CN"/>
        </w:rPr>
        <w:t>【</w:t>
      </w:r>
      <w:r>
        <w:t>二</w:t>
      </w:r>
      <w:r>
        <w:rPr>
          <w:rFonts w:hint="eastAsia" w:eastAsia="宋体"/>
          <w:lang w:eastAsia="zh-CN"/>
        </w:rPr>
        <w:t>】</w:t>
      </w:r>
      <w:r>
        <w:t>文中所舉各例，見</w:t>
      </w:r>
      <w:r>
        <w:rPr>
          <w:rFonts w:hint="eastAsia" w:eastAsia="宋体"/>
          <w:lang w:eastAsia="zh-CN"/>
        </w:rPr>
        <w:t>《</w:t>
      </w:r>
      <w:r>
        <w:t>經傳釋詞</w:t>
      </w:r>
      <w:r>
        <w:rPr>
          <w:rFonts w:hint="eastAsia" w:eastAsia="宋体"/>
          <w:lang w:eastAsia="zh-CN"/>
        </w:rPr>
        <w:t>》</w:t>
      </w:r>
      <w:r>
        <w:t>、</w:t>
      </w:r>
      <w:r>
        <w:rPr>
          <w:rFonts w:hint="eastAsia" w:eastAsia="宋体"/>
          <w:lang w:eastAsia="zh-CN"/>
        </w:rPr>
        <w:t>《</w:t>
      </w:r>
      <w:r>
        <w:t>爾雅。釋詁</w:t>
      </w:r>
      <w:r>
        <w:rPr>
          <w:rFonts w:hint="eastAsia" w:eastAsia="宋体"/>
          <w:lang w:eastAsia="zh-CN"/>
        </w:rPr>
        <w:t>》</w:t>
      </w:r>
      <w:r>
        <w:t>上、下</w:t>
      </w:r>
    </w:p>
    <w:p w14:paraId="5F2D86FA">
      <w:pPr>
        <w:rPr>
          <w:rFonts w:hint="eastAsia" w:eastAsia="宋体"/>
          <w:lang w:eastAsia="zh-CN"/>
        </w:rPr>
      </w:pPr>
      <w:r>
        <w:t>題</w:t>
      </w:r>
      <w:r>
        <w:rPr>
          <w:rFonts w:hint="eastAsia" w:eastAsia="宋体"/>
          <w:lang w:eastAsia="zh-CN"/>
        </w:rPr>
        <w:t>《</w:t>
      </w:r>
      <w:r>
        <w:t>經傳釋詞</w:t>
      </w:r>
      <w:r>
        <w:rPr>
          <w:rFonts w:hint="eastAsia" w:eastAsia="宋体"/>
          <w:lang w:eastAsia="zh-CN"/>
        </w:rPr>
        <w:t>》</w:t>
      </w:r>
    </w:p>
    <w:p w14:paraId="5F331434">
      <w:r>
        <w:t>汪憙孫</w:t>
      </w:r>
    </w:p>
    <w:p w14:paraId="2FD2A0BC">
      <w:r>
        <w:t>印林爲文簡公督學山東時所取士。文簡爲武英殿總裁印林充校録以謂異於常人</w:t>
      </w:r>
    </w:p>
    <w:p w14:paraId="5314D283">
      <w:r>
        <w:t>印林得文簡師法，訓詁謹嚴，校讎緻密，人尤淵雅氣誼直似古人。道光十五年從印林獲</w:t>
      </w:r>
    </w:p>
    <w:p w14:paraId="3F914276">
      <w:r>
        <w:t>【第22页】</w:t>
      </w:r>
    </w:p>
    <w:p w14:paraId="667829F2">
      <w:r>
        <w:t>借此册，於時文簡墓木已拱，覽此憮然。謹志數行卷首。八月八日，憙孙。</w:t>
      </w:r>
    </w:p>
    <w:p w14:paraId="629467F1">
      <w:r>
        <w:t>獻唐案：汪氏此跋，在</w:t>
      </w:r>
      <w:r>
        <w:rPr>
          <w:rFonts w:hint="eastAsia" w:eastAsia="宋体"/>
          <w:lang w:eastAsia="zh-CN"/>
        </w:rPr>
        <w:t>《</w:t>
      </w:r>
      <w:r>
        <w:t>釋詞</w:t>
      </w:r>
      <w:r>
        <w:rPr>
          <w:rFonts w:hint="eastAsia" w:eastAsia="宋体"/>
          <w:lang w:eastAsia="zh-CN"/>
        </w:rPr>
        <w:t>》</w:t>
      </w:r>
      <w:r>
        <w:t>目録後頁。</w:t>
      </w:r>
      <w:r>
        <w:rPr>
          <w:rFonts w:hint="eastAsia" w:eastAsia="宋体"/>
          <w:lang w:eastAsia="zh-CN"/>
        </w:rPr>
        <w:t>“</w:t>
      </w:r>
      <w:r>
        <w:t>以謂</w:t>
      </w:r>
      <w:r>
        <w:rPr>
          <w:rFonts w:hint="eastAsia" w:eastAsia="宋体"/>
          <w:lang w:eastAsia="zh-CN"/>
        </w:rPr>
        <w:t>”</w:t>
      </w:r>
      <w:r>
        <w:t>，</w:t>
      </w:r>
      <w:r>
        <w:rPr>
          <w:rFonts w:hint="eastAsia" w:eastAsia="宋体"/>
          <w:lang w:eastAsia="zh-CN"/>
        </w:rPr>
        <w:t>“</w:t>
      </w:r>
      <w:r>
        <w:t>謂</w:t>
      </w:r>
      <w:r>
        <w:rPr>
          <w:rFonts w:hint="eastAsia" w:eastAsia="宋体"/>
          <w:lang w:eastAsia="zh-CN"/>
        </w:rPr>
        <w:t>”</w:t>
      </w:r>
      <w:r>
        <w:t>字疑爲</w:t>
      </w:r>
      <w:r>
        <w:rPr>
          <w:rFonts w:hint="eastAsia" w:eastAsia="宋体"/>
          <w:lang w:eastAsia="zh-CN"/>
        </w:rPr>
        <w:t>“</w:t>
      </w:r>
      <w:r>
        <w:t>爲</w:t>
      </w:r>
      <w:r>
        <w:rPr>
          <w:rFonts w:hint="eastAsia" w:eastAsia="宋体"/>
          <w:lang w:eastAsia="zh-CN"/>
        </w:rPr>
        <w:t>”</w:t>
      </w:r>
      <w:r>
        <w:t>字之訛。書中間有印林校簽，多</w:t>
      </w:r>
    </w:p>
    <w:p w14:paraId="0F0D1CEF">
      <w:r>
        <w:t>爲字畫訛誤之改正。兹不具録。十九年九月十八日上午</w:t>
      </w:r>
    </w:p>
    <w:p w14:paraId="64BC6989">
      <w:pPr>
        <w:rPr>
          <w:rFonts w:hint="eastAsia" w:eastAsia="宋体"/>
          <w:lang w:eastAsia="zh-CN"/>
        </w:rPr>
      </w:pPr>
      <w:r>
        <w:rPr>
          <w:rFonts w:hint="eastAsia" w:eastAsia="宋体"/>
          <w:lang w:eastAsia="zh-CN"/>
        </w:rPr>
        <w:t>（</w:t>
      </w:r>
      <w:r>
        <w:t>説明</w:t>
      </w:r>
      <w:r>
        <w:rPr>
          <w:rFonts w:hint="eastAsia" w:eastAsia="宋体"/>
          <w:lang w:eastAsia="zh-CN"/>
        </w:rPr>
        <w:t>）</w:t>
      </w:r>
    </w:p>
    <w:p w14:paraId="0A52F6A8">
      <w:r>
        <w:t>汪氏題識，録自王獻唐</w:t>
      </w:r>
      <w:r>
        <w:rPr>
          <w:rFonts w:hint="eastAsia" w:eastAsia="宋体"/>
          <w:lang w:eastAsia="zh-CN"/>
        </w:rPr>
        <w:t>《</w:t>
      </w:r>
      <w:r>
        <w:t>顧黄書寮雜録</w:t>
      </w:r>
      <w:r>
        <w:rPr>
          <w:rFonts w:hint="eastAsia" w:eastAsia="宋体"/>
          <w:lang w:eastAsia="zh-CN"/>
        </w:rPr>
        <w:t>》</w:t>
      </w:r>
      <w:r>
        <w:t>，汪氏作於道光十五年八月八日</w:t>
      </w:r>
    </w:p>
    <w:p w14:paraId="416D40BE">
      <w:r>
        <w:t>錢熙祚</w:t>
      </w:r>
      <w:r>
        <w:rPr>
          <w:rFonts w:hint="eastAsia" w:eastAsia="宋体"/>
          <w:lang w:eastAsia="zh-CN"/>
        </w:rPr>
        <w:t>【</w:t>
      </w:r>
      <w:r>
        <w:t>-</w:t>
      </w:r>
    </w:p>
    <w:p w14:paraId="7C6E9FBB">
      <w:r>
        <w:rPr>
          <w:rFonts w:hint="eastAsia" w:eastAsia="宋体"/>
          <w:lang w:eastAsia="zh-CN"/>
        </w:rPr>
        <w:t>《</w:t>
      </w:r>
      <w:r>
        <w:t>經傳釋詞</w:t>
      </w:r>
      <w:r>
        <w:rPr>
          <w:rFonts w:hint="eastAsia" w:eastAsia="宋体"/>
          <w:lang w:eastAsia="zh-CN"/>
        </w:rPr>
        <w:t>》</w:t>
      </w:r>
      <w:r>
        <w:t>跋</w:t>
      </w:r>
    </w:p>
    <w:p w14:paraId="354D482B">
      <w:r>
        <w:t>高郵王文簡公承其家學，所著</w:t>
      </w:r>
      <w:r>
        <w:rPr>
          <w:rFonts w:hint="eastAsia" w:eastAsia="宋体"/>
          <w:lang w:eastAsia="zh-CN"/>
        </w:rPr>
        <w:t>《</w:t>
      </w:r>
      <w:r>
        <w:t>經義述聞</w:t>
      </w:r>
      <w:r>
        <w:rPr>
          <w:rFonts w:hint="eastAsia" w:eastAsia="宋体"/>
          <w:lang w:eastAsia="zh-CN"/>
        </w:rPr>
        <w:t>》</w:t>
      </w:r>
      <w:r>
        <w:t>，博考羣書辨析經旨，審定句讀、譌字、羨</w:t>
      </w:r>
    </w:p>
    <w:p w14:paraId="0ABAE691">
      <w:r>
        <w:t>文、脱簡往往以經證經涣然冰釋精確處殆非魏、晉以來儒者所及。</w:t>
      </w:r>
      <w:r>
        <w:rPr>
          <w:rFonts w:hint="eastAsia" w:eastAsia="宋体"/>
          <w:lang w:eastAsia="zh-CN"/>
        </w:rPr>
        <w:t>《</w:t>
      </w:r>
      <w:r>
        <w:t>經傳釋詞</w:t>
      </w:r>
      <w:r>
        <w:rPr>
          <w:rFonts w:hint="eastAsia" w:eastAsia="宋体"/>
          <w:lang w:eastAsia="zh-CN"/>
        </w:rPr>
        <w:t>》</w:t>
      </w:r>
      <w:r>
        <w:t>則與</w:t>
      </w:r>
      <w:r>
        <w:rPr>
          <w:rFonts w:hint="eastAsia" w:eastAsia="宋体"/>
          <w:lang w:eastAsia="zh-CN"/>
        </w:rPr>
        <w:t>《</w:t>
      </w:r>
      <w:r>
        <w:t>述</w:t>
      </w:r>
    </w:p>
    <w:p w14:paraId="31B31D68">
      <w:r>
        <w:t>聞</w:t>
      </w:r>
      <w:r>
        <w:rPr>
          <w:rFonts w:hint="eastAsia" w:eastAsia="宋体"/>
          <w:lang w:eastAsia="zh-CN"/>
        </w:rPr>
        <w:t>》</w:t>
      </w:r>
      <w:r>
        <w:t>相輔而行者也</w:t>
      </w:r>
    </w:p>
    <w:p w14:paraId="6DA61DF0">
      <w:r>
        <w:t>夫讀書者，必先通其語言，然後得其義理。然而古今異語，彼此殊塗，言非一端，各有所當</w:t>
      </w:r>
    </w:p>
    <w:p w14:paraId="2A4253AE">
      <w:r>
        <w:t>説經之家各執己見遇所不通，或强古人以就我毋怪乎積世愈久而古義愈湮矣。是編舉古人</w:t>
      </w:r>
    </w:p>
    <w:p w14:paraId="270F0011">
      <w:r>
        <w:t>助語之辭，分字標目，歷引九經、三傳，以及周、秦、西漢之書引伸觸類，務以推明隱義</w:t>
      </w:r>
    </w:p>
    <w:p w14:paraId="76729DB0">
      <w:r>
        <w:t>其例類大略有六：一曰常語，如</w:t>
      </w:r>
      <w:r>
        <w:rPr>
          <w:rFonts w:hint="eastAsia" w:eastAsia="宋体"/>
          <w:lang w:eastAsia="zh-CN"/>
        </w:rPr>
        <w:t>“</w:t>
      </w:r>
      <w:r>
        <w:t>與</w:t>
      </w:r>
      <w:r>
        <w:rPr>
          <w:rFonts w:hint="eastAsia" w:eastAsia="宋体"/>
          <w:lang w:eastAsia="zh-CN"/>
        </w:rPr>
        <w:t>”</w:t>
      </w:r>
      <w:r>
        <w:t>，及也；</w:t>
      </w:r>
      <w:r>
        <w:rPr>
          <w:rFonts w:hint="eastAsia" w:eastAsia="宋体"/>
          <w:lang w:eastAsia="zh-CN"/>
        </w:rPr>
        <w:t>“</w:t>
      </w:r>
      <w:r>
        <w:t>以</w:t>
      </w:r>
      <w:r>
        <w:rPr>
          <w:rFonts w:hint="eastAsia" w:eastAsia="宋体"/>
          <w:lang w:eastAsia="zh-CN"/>
        </w:rPr>
        <w:t>”</w:t>
      </w:r>
      <w:r>
        <w:t>，用也之類是也。一曰語助，如</w:t>
      </w:r>
      <w:r>
        <w:rPr>
          <w:rFonts w:hint="eastAsia" w:eastAsia="宋体"/>
          <w:lang w:eastAsia="zh-CN"/>
        </w:rPr>
        <w:t>《</w:t>
      </w:r>
      <w:r>
        <w:t>左</w:t>
      </w:r>
    </w:p>
    <w:p w14:paraId="206782B2">
      <w:r>
        <w:t>【第23页】</w:t>
      </w:r>
    </w:p>
    <w:p w14:paraId="68FAFEAC">
      <w:r>
        <w:t>傳</w:t>
      </w:r>
      <w:r>
        <w:rPr>
          <w:rFonts w:hint="eastAsia" w:eastAsia="宋体"/>
          <w:lang w:eastAsia="zh-CN"/>
        </w:rPr>
        <w:t>》“</w:t>
      </w:r>
      <w:r>
        <w:t>其與不然乎</w:t>
      </w:r>
      <w:r>
        <w:rPr>
          <w:rFonts w:hint="eastAsia" w:eastAsia="宋体"/>
          <w:lang w:eastAsia="zh-CN"/>
        </w:rPr>
        <w:t>”</w:t>
      </w:r>
      <w:r>
        <w:t>，</w:t>
      </w:r>
      <w:r>
        <w:rPr>
          <w:rFonts w:hint="eastAsia" w:eastAsia="宋体"/>
          <w:lang w:eastAsia="zh-CN"/>
        </w:rPr>
        <w:t>《</w:t>
      </w:r>
      <w:r>
        <w:t>國語</w:t>
      </w:r>
      <w:r>
        <w:rPr>
          <w:rFonts w:hint="eastAsia" w:eastAsia="宋体"/>
          <w:lang w:eastAsia="zh-CN"/>
        </w:rPr>
        <w:t>》“</w:t>
      </w:r>
      <w:r>
        <w:t>何辭之與有</w:t>
      </w:r>
      <w:r>
        <w:rPr>
          <w:rFonts w:hint="eastAsia" w:eastAsia="宋体"/>
          <w:lang w:eastAsia="zh-CN"/>
        </w:rPr>
        <w:t>”</w:t>
      </w:r>
      <w:r>
        <w:t>，</w:t>
      </w:r>
      <w:r>
        <w:rPr>
          <w:rFonts w:hint="eastAsia" w:eastAsia="宋体"/>
          <w:lang w:eastAsia="zh-CN"/>
        </w:rPr>
        <w:t>“</w:t>
      </w:r>
      <w:r>
        <w:t>與</w:t>
      </w:r>
      <w:r>
        <w:rPr>
          <w:rFonts w:hint="eastAsia" w:eastAsia="宋体"/>
          <w:lang w:eastAsia="zh-CN"/>
        </w:rPr>
        <w:t>”</w:t>
      </w:r>
      <w:r>
        <w:t>字無意義之類是也。一曰歎詞，如</w:t>
      </w:r>
      <w:r>
        <w:rPr>
          <w:rFonts w:hint="eastAsia" w:eastAsia="宋体"/>
          <w:lang w:eastAsia="zh-CN"/>
        </w:rPr>
        <w:t>《</w:t>
      </w:r>
      <w:r>
        <w:t>書</w:t>
      </w:r>
      <w:r>
        <w:rPr>
          <w:rFonts w:hint="eastAsia" w:eastAsia="宋体"/>
          <w:lang w:eastAsia="zh-CN"/>
        </w:rPr>
        <w:t>》“</w:t>
      </w:r>
      <w:r>
        <w:t>已</w:t>
      </w:r>
    </w:p>
    <w:p w14:paraId="084A02B5">
      <w:r>
        <w:t>予惟小子</w:t>
      </w:r>
      <w:r>
        <w:rPr>
          <w:rFonts w:hint="eastAsia" w:eastAsia="宋体"/>
          <w:lang w:eastAsia="zh-CN"/>
        </w:rPr>
        <w:t>”</w:t>
      </w:r>
      <w:r>
        <w:t>，</w:t>
      </w:r>
      <w:r>
        <w:rPr>
          <w:rFonts w:hint="eastAsia" w:eastAsia="宋体"/>
          <w:lang w:eastAsia="zh-CN"/>
        </w:rPr>
        <w:t>《</w:t>
      </w:r>
      <w:r>
        <w:t>詩</w:t>
      </w:r>
      <w:r>
        <w:rPr>
          <w:rFonts w:hint="eastAsia" w:eastAsia="宋体"/>
          <w:lang w:eastAsia="zh-CN"/>
        </w:rPr>
        <w:t>》“</w:t>
      </w:r>
      <w:r>
        <w:t>猗嗟昌兮</w:t>
      </w:r>
      <w:r>
        <w:rPr>
          <w:rFonts w:hint="eastAsia" w:eastAsia="宋体"/>
          <w:lang w:eastAsia="zh-CN"/>
        </w:rPr>
        <w:t>”</w:t>
      </w:r>
      <w:r>
        <w:t>，</w:t>
      </w:r>
      <w:r>
        <w:rPr>
          <w:rFonts w:hint="eastAsia" w:eastAsia="宋体"/>
          <w:lang w:eastAsia="zh-CN"/>
        </w:rPr>
        <w:t>“</w:t>
      </w:r>
      <w:r>
        <w:t>已</w:t>
      </w:r>
      <w:r>
        <w:rPr>
          <w:rFonts w:hint="eastAsia" w:eastAsia="宋体"/>
          <w:lang w:eastAsia="zh-CN"/>
        </w:rPr>
        <w:t>”</w:t>
      </w:r>
      <w:r>
        <w:t>、</w:t>
      </w:r>
      <w:r>
        <w:rPr>
          <w:rFonts w:hint="eastAsia" w:eastAsia="宋体"/>
          <w:lang w:eastAsia="zh-CN"/>
        </w:rPr>
        <w:t>“</w:t>
      </w:r>
      <w:r>
        <w:t>猗</w:t>
      </w:r>
      <w:r>
        <w:rPr>
          <w:rFonts w:hint="eastAsia" w:eastAsia="宋体"/>
          <w:lang w:eastAsia="zh-CN"/>
        </w:rPr>
        <w:t>”</w:t>
      </w:r>
      <w:r>
        <w:t>皆歎聲之類是也。一曰發聲，如</w:t>
      </w:r>
      <w:r>
        <w:rPr>
          <w:rFonts w:hint="eastAsia" w:eastAsia="宋体"/>
          <w:lang w:eastAsia="zh-CN"/>
        </w:rPr>
        <w:t>《</w:t>
      </w:r>
      <w:r>
        <w:t>易</w:t>
      </w:r>
      <w:r>
        <w:rPr>
          <w:rFonts w:hint="eastAsia" w:eastAsia="宋体"/>
          <w:lang w:eastAsia="zh-CN"/>
        </w:rPr>
        <w:t>》“</w:t>
      </w:r>
      <w:r>
        <w:t>於稽其</w:t>
      </w:r>
    </w:p>
    <w:p w14:paraId="41D54D9D">
      <w:pPr>
        <w:rPr>
          <w:rFonts w:hint="eastAsia" w:eastAsia="宋体"/>
          <w:lang w:eastAsia="zh-CN"/>
        </w:rPr>
      </w:pPr>
      <w:r>
        <w:t>類</w:t>
      </w:r>
      <w:r>
        <w:rPr>
          <w:rFonts w:hint="eastAsia" w:eastAsia="宋体"/>
          <w:lang w:eastAsia="zh-CN"/>
        </w:rPr>
        <w:t>”</w:t>
      </w:r>
      <w:r>
        <w:t>，</w:t>
      </w:r>
      <w:r>
        <w:rPr>
          <w:rFonts w:hint="eastAsia" w:eastAsia="宋体"/>
          <w:lang w:eastAsia="zh-CN"/>
        </w:rPr>
        <w:t>《</w:t>
      </w:r>
      <w:r>
        <w:t>書</w:t>
      </w:r>
      <w:r>
        <w:rPr>
          <w:rFonts w:hint="eastAsia" w:eastAsia="宋体"/>
          <w:lang w:eastAsia="zh-CN"/>
        </w:rPr>
        <w:t>》“</w:t>
      </w:r>
      <w:r>
        <w:t>於予擊石拊石</w:t>
      </w:r>
      <w:r>
        <w:rPr>
          <w:rFonts w:hint="eastAsia" w:eastAsia="宋体"/>
          <w:lang w:eastAsia="zh-CN"/>
        </w:rPr>
        <w:t>”</w:t>
      </w:r>
      <w:r>
        <w:t>，</w:t>
      </w:r>
      <w:r>
        <w:rPr>
          <w:rFonts w:hint="eastAsia" w:eastAsia="宋体"/>
          <w:lang w:eastAsia="zh-CN"/>
        </w:rPr>
        <w:t>“</w:t>
      </w:r>
      <w:r>
        <w:t>於</w:t>
      </w:r>
      <w:r>
        <w:rPr>
          <w:rFonts w:hint="eastAsia" w:eastAsia="宋体"/>
          <w:lang w:eastAsia="zh-CN"/>
        </w:rPr>
        <w:t>”</w:t>
      </w:r>
      <w:r>
        <w:t>字亦無意義之類是也。一曰通用，如</w:t>
      </w:r>
      <w:r>
        <w:rPr>
          <w:rFonts w:hint="eastAsia" w:eastAsia="宋体"/>
          <w:lang w:eastAsia="zh-CN"/>
        </w:rPr>
        <w:t>“</w:t>
      </w:r>
      <w:r>
        <w:t>粤</w:t>
      </w:r>
      <w:r>
        <w:rPr>
          <w:rFonts w:hint="eastAsia" w:eastAsia="宋体"/>
          <w:lang w:eastAsia="zh-CN"/>
        </w:rPr>
        <w:t>”</w:t>
      </w:r>
      <w:r>
        <w:t>之通</w:t>
      </w:r>
      <w:r>
        <w:rPr>
          <w:rFonts w:hint="eastAsia" w:eastAsia="宋体"/>
          <w:lang w:eastAsia="zh-CN"/>
        </w:rPr>
        <w:t>“</w:t>
      </w:r>
      <w:r>
        <w:t>越</w:t>
      </w:r>
      <w:r>
        <w:rPr>
          <w:rFonts w:hint="eastAsia" w:eastAsia="宋体"/>
          <w:lang w:eastAsia="zh-CN"/>
        </w:rPr>
        <w:t>”</w:t>
      </w:r>
      <w:r>
        <w:t>，</w:t>
      </w:r>
      <w:r>
        <w:rPr>
          <w:rFonts w:hint="eastAsia" w:eastAsia="宋体"/>
          <w:lang w:eastAsia="zh-CN"/>
        </w:rPr>
        <w:t>“</w:t>
      </w:r>
      <w:r>
        <w:t>員</w:t>
      </w:r>
      <w:r>
        <w:rPr>
          <w:rFonts w:hint="eastAsia" w:eastAsia="宋体"/>
          <w:lang w:eastAsia="zh-CN"/>
        </w:rPr>
        <w:t>”</w:t>
      </w:r>
    </w:p>
    <w:p w14:paraId="4FD7B0CA">
      <w:r>
        <w:t>之同</w:t>
      </w:r>
      <w:r>
        <w:rPr>
          <w:rFonts w:hint="eastAsia" w:eastAsia="宋体"/>
          <w:lang w:eastAsia="zh-CN"/>
        </w:rPr>
        <w:t>“</w:t>
      </w:r>
      <w:r>
        <w:t>云</w:t>
      </w:r>
      <w:r>
        <w:rPr>
          <w:rFonts w:hint="eastAsia" w:eastAsia="宋体"/>
          <w:lang w:eastAsia="zh-CN"/>
        </w:rPr>
        <w:t>”</w:t>
      </w:r>
      <w:r>
        <w:t>之類是也。一曰别義，如</w:t>
      </w:r>
      <w:r>
        <w:rPr>
          <w:rFonts w:hint="eastAsia" w:eastAsia="宋体"/>
          <w:lang w:eastAsia="zh-CN"/>
        </w:rPr>
        <w:t>“</w:t>
      </w:r>
      <w:r>
        <w:t>與</w:t>
      </w:r>
      <w:r>
        <w:rPr>
          <w:rFonts w:hint="eastAsia" w:eastAsia="宋体"/>
          <w:lang w:eastAsia="zh-CN"/>
        </w:rPr>
        <w:t>”</w:t>
      </w:r>
      <w:r>
        <w:t>爲</w:t>
      </w:r>
      <w:r>
        <w:rPr>
          <w:rFonts w:hint="eastAsia" w:eastAsia="宋体"/>
          <w:lang w:eastAsia="zh-CN"/>
        </w:rPr>
        <w:t>“</w:t>
      </w:r>
      <w:r>
        <w:t>及</w:t>
      </w:r>
      <w:r>
        <w:rPr>
          <w:rFonts w:hint="eastAsia" w:eastAsia="宋体"/>
          <w:lang w:eastAsia="zh-CN"/>
        </w:rPr>
        <w:t>”</w:t>
      </w:r>
      <w:r>
        <w:t>，又爲</w:t>
      </w:r>
      <w:r>
        <w:rPr>
          <w:rFonts w:hint="eastAsia" w:eastAsia="宋体"/>
          <w:lang w:eastAsia="zh-CN"/>
        </w:rPr>
        <w:t>“</w:t>
      </w:r>
      <w:r>
        <w:t>以</w:t>
      </w:r>
      <w:r>
        <w:rPr>
          <w:rFonts w:hint="eastAsia" w:eastAsia="宋体"/>
          <w:lang w:eastAsia="zh-CN"/>
        </w:rPr>
        <w:t>”</w:t>
      </w:r>
      <w:r>
        <w:t>、爲</w:t>
      </w:r>
      <w:r>
        <w:rPr>
          <w:rFonts w:hint="eastAsia" w:eastAsia="宋体"/>
          <w:lang w:eastAsia="zh-CN"/>
        </w:rPr>
        <w:t>“</w:t>
      </w:r>
      <w:r>
        <w:t>爲</w:t>
      </w:r>
      <w:r>
        <w:rPr>
          <w:rFonts w:hint="eastAsia" w:eastAsia="宋体"/>
          <w:lang w:eastAsia="zh-CN"/>
        </w:rPr>
        <w:t>”</w:t>
      </w:r>
      <w:r>
        <w:t>、爲</w:t>
      </w:r>
      <w:r>
        <w:rPr>
          <w:rFonts w:hint="eastAsia" w:eastAsia="宋体"/>
          <w:lang w:eastAsia="zh-CN"/>
        </w:rPr>
        <w:t>“</w:t>
      </w:r>
      <w:r>
        <w:t>爲</w:t>
      </w:r>
      <w:r>
        <w:rPr>
          <w:rFonts w:hint="eastAsia" w:eastAsia="宋体"/>
          <w:lang w:eastAsia="zh-CN"/>
        </w:rPr>
        <w:t>”</w:t>
      </w:r>
      <w:r>
        <w:t>、去聲。爲</w:t>
      </w:r>
    </w:p>
    <w:p w14:paraId="6481049A">
      <w:r>
        <w:rPr>
          <w:rFonts w:hint="eastAsia" w:eastAsia="宋体"/>
          <w:lang w:eastAsia="zh-CN"/>
        </w:rPr>
        <w:t>“</w:t>
      </w:r>
      <w:r>
        <w:t>謂</w:t>
      </w:r>
      <w:r>
        <w:rPr>
          <w:rFonts w:hint="eastAsia" w:eastAsia="宋体"/>
          <w:lang w:eastAsia="zh-CN"/>
        </w:rPr>
        <w:t>”</w:t>
      </w:r>
      <w:r>
        <w:t>、爲</w:t>
      </w:r>
      <w:r>
        <w:rPr>
          <w:rFonts w:hint="eastAsia" w:eastAsia="宋体"/>
          <w:lang w:eastAsia="zh-CN"/>
        </w:rPr>
        <w:t>“</w:t>
      </w:r>
      <w:r>
        <w:t>如</w:t>
      </w:r>
      <w:r>
        <w:rPr>
          <w:rFonts w:hint="eastAsia" w:eastAsia="宋体"/>
          <w:lang w:eastAsia="zh-CN"/>
        </w:rPr>
        <w:t>”</w:t>
      </w:r>
      <w:r>
        <w:t>；</w:t>
      </w:r>
      <w:r>
        <w:rPr>
          <w:rFonts w:hint="eastAsia" w:eastAsia="宋体"/>
          <w:lang w:eastAsia="zh-CN"/>
        </w:rPr>
        <w:t>“</w:t>
      </w:r>
      <w:r>
        <w:t>以</w:t>
      </w:r>
      <w:r>
        <w:rPr>
          <w:rFonts w:hint="eastAsia" w:eastAsia="宋体"/>
          <w:lang w:eastAsia="zh-CN"/>
        </w:rPr>
        <w:t>”</w:t>
      </w:r>
      <w:r>
        <w:t>爲</w:t>
      </w:r>
      <w:r>
        <w:rPr>
          <w:rFonts w:hint="eastAsia" w:eastAsia="宋体"/>
          <w:lang w:eastAsia="zh-CN"/>
        </w:rPr>
        <w:t>“</w:t>
      </w:r>
      <w:r>
        <w:t>用</w:t>
      </w:r>
      <w:r>
        <w:rPr>
          <w:rFonts w:hint="eastAsia" w:eastAsia="宋体"/>
          <w:lang w:eastAsia="zh-CN"/>
        </w:rPr>
        <w:t>”</w:t>
      </w:r>
      <w:r>
        <w:t>、爲</w:t>
      </w:r>
      <w:r>
        <w:rPr>
          <w:rFonts w:hint="eastAsia" w:eastAsia="宋体"/>
          <w:lang w:eastAsia="zh-CN"/>
        </w:rPr>
        <w:t>“</w:t>
      </w:r>
      <w:r>
        <w:t>由</w:t>
      </w:r>
      <w:r>
        <w:rPr>
          <w:rFonts w:hint="eastAsia" w:eastAsia="宋体"/>
          <w:lang w:eastAsia="zh-CN"/>
        </w:rPr>
        <w:t>”</w:t>
      </w:r>
      <w:r>
        <w:t>，又爲</w:t>
      </w:r>
      <w:r>
        <w:rPr>
          <w:rFonts w:hint="eastAsia" w:eastAsia="宋体"/>
          <w:lang w:eastAsia="zh-CN"/>
        </w:rPr>
        <w:t>“</w:t>
      </w:r>
      <w:r>
        <w:t>謂</w:t>
      </w:r>
      <w:r>
        <w:rPr>
          <w:rFonts w:hint="eastAsia" w:eastAsia="宋体"/>
          <w:lang w:eastAsia="zh-CN"/>
        </w:rPr>
        <w:t>”</w:t>
      </w:r>
      <w:r>
        <w:t>、爲</w:t>
      </w:r>
      <w:r>
        <w:rPr>
          <w:rFonts w:hint="eastAsia" w:eastAsia="宋体"/>
          <w:lang w:eastAsia="zh-CN"/>
        </w:rPr>
        <w:t>“</w:t>
      </w:r>
      <w:r>
        <w:t>與</w:t>
      </w:r>
      <w:r>
        <w:rPr>
          <w:rFonts w:hint="eastAsia" w:eastAsia="宋体"/>
          <w:lang w:eastAsia="zh-CN"/>
        </w:rPr>
        <w:t>”</w:t>
      </w:r>
      <w:r>
        <w:t>、爲</w:t>
      </w:r>
      <w:r>
        <w:rPr>
          <w:rFonts w:hint="eastAsia" w:eastAsia="宋体"/>
          <w:lang w:eastAsia="zh-CN"/>
        </w:rPr>
        <w:t>“</w:t>
      </w:r>
      <w:r>
        <w:t>及</w:t>
      </w:r>
      <w:r>
        <w:rPr>
          <w:rFonts w:hint="eastAsia" w:eastAsia="宋体"/>
          <w:lang w:eastAsia="zh-CN"/>
        </w:rPr>
        <w:t>”</w:t>
      </w:r>
      <w:r>
        <w:t>、爲</w:t>
      </w:r>
      <w:r>
        <w:rPr>
          <w:rFonts w:hint="eastAsia" w:eastAsia="宋体"/>
          <w:lang w:eastAsia="zh-CN"/>
        </w:rPr>
        <w:t>“</w:t>
      </w:r>
      <w:r>
        <w:t>而</w:t>
      </w:r>
      <w:r>
        <w:rPr>
          <w:rFonts w:hint="eastAsia" w:eastAsia="宋体"/>
          <w:lang w:eastAsia="zh-CN"/>
        </w:rPr>
        <w:t>”</w:t>
      </w:r>
      <w:r>
        <w:t>之類是也。</w:t>
      </w:r>
    </w:p>
    <w:p w14:paraId="2BBACE10">
      <w:r>
        <w:t>其釋詞之法亦有六：有舉同文以互證者，如據</w:t>
      </w:r>
      <w:r>
        <w:rPr>
          <w:rFonts w:hint="eastAsia" w:eastAsia="宋体"/>
          <w:lang w:eastAsia="zh-CN"/>
        </w:rPr>
        <w:t>《</w:t>
      </w:r>
      <w:r>
        <w:t>隱六年左傳</w:t>
      </w:r>
      <w:r>
        <w:rPr>
          <w:rFonts w:hint="eastAsia" w:eastAsia="宋体"/>
          <w:lang w:eastAsia="zh-CN"/>
        </w:rPr>
        <w:t>》“</w:t>
      </w:r>
      <w:r>
        <w:t>晉、鄭焉依</w:t>
      </w:r>
      <w:r>
        <w:rPr>
          <w:rFonts w:hint="eastAsia" w:eastAsia="宋体"/>
          <w:lang w:eastAsia="zh-CN"/>
        </w:rPr>
        <w:t>”</w:t>
      </w:r>
      <w:r>
        <w:t>，</w:t>
      </w:r>
      <w:r>
        <w:rPr>
          <w:rFonts w:hint="eastAsia" w:eastAsia="宋体"/>
          <w:lang w:eastAsia="zh-CN"/>
        </w:rPr>
        <w:t>《</w:t>
      </w:r>
      <w:r>
        <w:t>周語</w:t>
      </w:r>
      <w:r>
        <w:rPr>
          <w:rFonts w:hint="eastAsia" w:eastAsia="宋体"/>
          <w:lang w:eastAsia="zh-CN"/>
        </w:rPr>
        <w:t>》</w:t>
      </w:r>
      <w:r>
        <w:t>作</w:t>
      </w:r>
    </w:p>
    <w:p w14:paraId="0C46C664">
      <w:r>
        <w:rPr>
          <w:rFonts w:hint="eastAsia" w:eastAsia="宋体"/>
          <w:lang w:eastAsia="zh-CN"/>
        </w:rPr>
        <w:t>“</w:t>
      </w:r>
      <w:r>
        <w:t>晉、鄭是依</w:t>
      </w:r>
      <w:r>
        <w:rPr>
          <w:rFonts w:hint="eastAsia" w:eastAsia="宋体"/>
          <w:lang w:eastAsia="zh-CN"/>
        </w:rPr>
        <w:t>”</w:t>
      </w:r>
      <w:r>
        <w:t>，證</w:t>
      </w:r>
      <w:r>
        <w:rPr>
          <w:rFonts w:hint="eastAsia" w:eastAsia="宋体"/>
          <w:lang w:eastAsia="zh-CN"/>
        </w:rPr>
        <w:t>“</w:t>
      </w:r>
      <w:r>
        <w:t>焉</w:t>
      </w:r>
      <w:r>
        <w:rPr>
          <w:rFonts w:hint="eastAsia" w:eastAsia="宋体"/>
          <w:lang w:eastAsia="zh-CN"/>
        </w:rPr>
        <w:t>”</w:t>
      </w:r>
      <w:r>
        <w:t>之猶</w:t>
      </w:r>
      <w:r>
        <w:rPr>
          <w:rFonts w:hint="eastAsia" w:eastAsia="宋体"/>
          <w:lang w:eastAsia="zh-CN"/>
        </w:rPr>
        <w:t>“</w:t>
      </w:r>
      <w:r>
        <w:t>是</w:t>
      </w:r>
      <w:r>
        <w:rPr>
          <w:rFonts w:hint="eastAsia" w:eastAsia="宋体"/>
          <w:lang w:eastAsia="zh-CN"/>
        </w:rPr>
        <w:t>”</w:t>
      </w:r>
      <w:r>
        <w:t>；據</w:t>
      </w:r>
      <w:r>
        <w:rPr>
          <w:rFonts w:hint="eastAsia" w:eastAsia="宋体"/>
          <w:lang w:eastAsia="zh-CN"/>
        </w:rPr>
        <w:t>《</w:t>
      </w:r>
      <w:r>
        <w:t>莊二十八年左傳</w:t>
      </w:r>
      <w:r>
        <w:rPr>
          <w:rFonts w:hint="eastAsia" w:eastAsia="宋体"/>
          <w:lang w:eastAsia="zh-CN"/>
        </w:rPr>
        <w:t>》“</w:t>
      </w:r>
      <w:r>
        <w:t>則可以威民而懼戎</w:t>
      </w:r>
      <w:r>
        <w:rPr>
          <w:rFonts w:hint="eastAsia" w:eastAsia="宋体"/>
          <w:lang w:eastAsia="zh-CN"/>
        </w:rPr>
        <w:t>”</w:t>
      </w:r>
      <w:r>
        <w:t>。</w:t>
      </w:r>
      <w:r>
        <w:rPr>
          <w:rFonts w:hint="eastAsia" w:eastAsia="宋体"/>
          <w:lang w:eastAsia="zh-CN"/>
        </w:rPr>
        <w:t>《</w:t>
      </w:r>
      <w:r>
        <w:t>晉語</w:t>
      </w:r>
      <w:r>
        <w:rPr>
          <w:rFonts w:hint="eastAsia" w:eastAsia="宋体"/>
          <w:lang w:eastAsia="zh-CN"/>
        </w:rPr>
        <w:t>》</w:t>
      </w:r>
      <w:r>
        <w:t>作</w:t>
      </w:r>
    </w:p>
    <w:p w14:paraId="536FD541">
      <w:r>
        <w:rPr>
          <w:rFonts w:hint="eastAsia" w:eastAsia="宋体"/>
          <w:lang w:eastAsia="zh-CN"/>
        </w:rPr>
        <w:t>“</w:t>
      </w:r>
      <w:r>
        <w:t>乃可以威民而懼戎</w:t>
      </w:r>
      <w:r>
        <w:rPr>
          <w:rFonts w:hint="eastAsia" w:eastAsia="宋体"/>
          <w:lang w:eastAsia="zh-CN"/>
        </w:rPr>
        <w:t>”</w:t>
      </w:r>
      <w:r>
        <w:t>，證</w:t>
      </w:r>
      <w:r>
        <w:rPr>
          <w:rFonts w:hint="eastAsia" w:eastAsia="宋体"/>
          <w:lang w:eastAsia="zh-CN"/>
        </w:rPr>
        <w:t>“</w:t>
      </w:r>
      <w:r>
        <w:t>乃</w:t>
      </w:r>
      <w:r>
        <w:rPr>
          <w:rFonts w:hint="eastAsia" w:eastAsia="宋体"/>
          <w:lang w:eastAsia="zh-CN"/>
        </w:rPr>
        <w:t>”</w:t>
      </w:r>
      <w:r>
        <w:t>之猶</w:t>
      </w:r>
      <w:r>
        <w:rPr>
          <w:rFonts w:hint="eastAsia" w:eastAsia="宋体"/>
          <w:lang w:eastAsia="zh-CN"/>
        </w:rPr>
        <w:t>“</w:t>
      </w:r>
      <w:r>
        <w:t>則</w:t>
      </w:r>
      <w:r>
        <w:rPr>
          <w:rFonts w:hint="eastAsia" w:eastAsia="宋体"/>
          <w:lang w:eastAsia="zh-CN"/>
        </w:rPr>
        <w:t>”</w:t>
      </w:r>
      <w:r>
        <w:t>。有舉兩文以比例者，如據</w:t>
      </w:r>
      <w:r>
        <w:rPr>
          <w:rFonts w:hint="eastAsia" w:eastAsia="宋体"/>
          <w:lang w:eastAsia="zh-CN"/>
        </w:rPr>
        <w:t>《</w:t>
      </w:r>
      <w:r>
        <w:t>趙策</w:t>
      </w:r>
      <w:r>
        <w:rPr>
          <w:rFonts w:hint="eastAsia" w:eastAsia="宋体"/>
          <w:lang w:eastAsia="zh-CN"/>
        </w:rPr>
        <w:t>》“</w:t>
      </w:r>
      <w:r>
        <w:t>與秦城何如不</w:t>
      </w:r>
    </w:p>
    <w:p w14:paraId="78C7063B">
      <w:r>
        <w:t>與</w:t>
      </w:r>
      <w:r>
        <w:rPr>
          <w:rFonts w:hint="eastAsia" w:eastAsia="宋体"/>
          <w:lang w:eastAsia="zh-CN"/>
        </w:rPr>
        <w:t>”</w:t>
      </w:r>
      <w:r>
        <w:t>，以證</w:t>
      </w:r>
      <w:r>
        <w:rPr>
          <w:rFonts w:hint="eastAsia" w:eastAsia="宋体"/>
          <w:lang w:eastAsia="zh-CN"/>
        </w:rPr>
        <w:t>《</w:t>
      </w:r>
      <w:r>
        <w:t>齊策</w:t>
      </w:r>
      <w:r>
        <w:rPr>
          <w:rFonts w:hint="eastAsia" w:eastAsia="宋体"/>
          <w:lang w:eastAsia="zh-CN"/>
        </w:rPr>
        <w:t>》“</w:t>
      </w:r>
      <w:r>
        <w:t>救趙孰與勿救</w:t>
      </w:r>
      <w:r>
        <w:rPr>
          <w:rFonts w:hint="eastAsia" w:eastAsia="宋体"/>
          <w:lang w:eastAsia="zh-CN"/>
        </w:rPr>
        <w:t>”</w:t>
      </w:r>
      <w:r>
        <w:t>，</w:t>
      </w:r>
      <w:r>
        <w:rPr>
          <w:rFonts w:hint="eastAsia" w:eastAsia="宋体"/>
          <w:lang w:eastAsia="zh-CN"/>
        </w:rPr>
        <w:t>“</w:t>
      </w:r>
      <w:r>
        <w:t>孰與</w:t>
      </w:r>
      <w:r>
        <w:rPr>
          <w:rFonts w:hint="eastAsia" w:eastAsia="宋体"/>
          <w:lang w:eastAsia="zh-CN"/>
        </w:rPr>
        <w:t>”</w:t>
      </w:r>
      <w:r>
        <w:t>之猶</w:t>
      </w:r>
      <w:r>
        <w:rPr>
          <w:rFonts w:hint="eastAsia" w:eastAsia="宋体"/>
          <w:lang w:eastAsia="zh-CN"/>
        </w:rPr>
        <w:t>“</w:t>
      </w:r>
      <w:r>
        <w:t>何如</w:t>
      </w:r>
      <w:r>
        <w:rPr>
          <w:rFonts w:hint="eastAsia" w:eastAsia="宋体"/>
          <w:lang w:eastAsia="zh-CN"/>
        </w:rPr>
        <w:t>”</w:t>
      </w:r>
      <w:r>
        <w:t>。有因互文而知其同訓者，如據</w:t>
      </w:r>
      <w:r>
        <w:rPr>
          <w:rFonts w:hint="eastAsia" w:eastAsia="宋体"/>
          <w:lang w:eastAsia="zh-CN"/>
        </w:rPr>
        <w:t>《</w:t>
      </w:r>
      <w:r>
        <w:t>檀</w:t>
      </w:r>
    </w:p>
    <w:p w14:paraId="4D5D2D4B">
      <w:r>
        <w:t>弓</w:t>
      </w:r>
      <w:r>
        <w:rPr>
          <w:rFonts w:hint="eastAsia" w:eastAsia="宋体"/>
          <w:lang w:eastAsia="zh-CN"/>
        </w:rPr>
        <w:t>》“</w:t>
      </w:r>
      <w:r>
        <w:t>古者冠縮縫，今也衡縫</w:t>
      </w:r>
      <w:r>
        <w:rPr>
          <w:rFonts w:hint="eastAsia" w:eastAsia="宋体"/>
          <w:lang w:eastAsia="zh-CN"/>
        </w:rPr>
        <w:t>”</w:t>
      </w:r>
      <w:r>
        <w:t>，</w:t>
      </w:r>
      <w:r>
        <w:rPr>
          <w:rFonts w:hint="eastAsia" w:eastAsia="宋体"/>
          <w:lang w:eastAsia="zh-CN"/>
        </w:rPr>
        <w:t>《</w:t>
      </w:r>
      <w:r>
        <w:t>孟子</w:t>
      </w:r>
      <w:r>
        <w:rPr>
          <w:rFonts w:hint="eastAsia" w:eastAsia="宋体"/>
          <w:lang w:eastAsia="zh-CN"/>
        </w:rPr>
        <w:t>》“</w:t>
      </w:r>
      <w:r>
        <w:t>無不知愛其親者，無不知敬其兄也</w:t>
      </w:r>
      <w:r>
        <w:rPr>
          <w:rFonts w:hint="eastAsia" w:eastAsia="宋体"/>
          <w:lang w:eastAsia="zh-CN"/>
        </w:rPr>
        <w:t>”</w:t>
      </w:r>
      <w:r>
        <w:t>，證</w:t>
      </w:r>
      <w:r>
        <w:rPr>
          <w:rFonts w:hint="eastAsia" w:eastAsia="宋体"/>
          <w:lang w:eastAsia="zh-CN"/>
        </w:rPr>
        <w:t>“</w:t>
      </w:r>
      <w:r>
        <w:t>也</w:t>
      </w:r>
      <w:r>
        <w:rPr>
          <w:rFonts w:hint="eastAsia" w:eastAsia="宋体"/>
          <w:lang w:eastAsia="zh-CN"/>
        </w:rPr>
        <w:t>”</w:t>
      </w:r>
      <w:r>
        <w:t>之猶</w:t>
      </w:r>
    </w:p>
    <w:p w14:paraId="7083363E">
      <w:r>
        <w:rPr>
          <w:rFonts w:hint="eastAsia" w:eastAsia="宋体"/>
          <w:lang w:eastAsia="zh-CN"/>
        </w:rPr>
        <w:t>“</w:t>
      </w:r>
      <w:r>
        <w:t>者</w:t>
      </w:r>
      <w:r>
        <w:rPr>
          <w:rFonts w:hint="eastAsia" w:eastAsia="宋体"/>
          <w:lang w:eastAsia="zh-CN"/>
        </w:rPr>
        <w:t>”</w:t>
      </w:r>
      <w:r>
        <w:t>。有即别本以見例者，如據</w:t>
      </w:r>
      <w:r>
        <w:rPr>
          <w:rFonts w:hint="eastAsia" w:eastAsia="宋体"/>
          <w:lang w:eastAsia="zh-CN"/>
        </w:rPr>
        <w:t>《</w:t>
      </w:r>
      <w:r>
        <w:t>莊子</w:t>
      </w:r>
      <w:r>
        <w:rPr>
          <w:rFonts w:hint="eastAsia" w:eastAsia="宋体"/>
          <w:lang w:eastAsia="zh-CN"/>
        </w:rPr>
        <w:t>》“</w:t>
      </w:r>
      <w:r>
        <w:t>莫然有間</w:t>
      </w:r>
      <w:r>
        <w:rPr>
          <w:rFonts w:hint="eastAsia" w:eastAsia="宋体"/>
          <w:lang w:eastAsia="zh-CN"/>
        </w:rPr>
        <w:t>”</w:t>
      </w:r>
      <w:r>
        <w:t>，</w:t>
      </w:r>
      <w:r>
        <w:rPr>
          <w:rFonts w:hint="eastAsia" w:eastAsia="宋体"/>
          <w:lang w:eastAsia="zh-CN"/>
        </w:rPr>
        <w:t>《</w:t>
      </w:r>
      <w:r>
        <w:t>釋文</w:t>
      </w:r>
      <w:r>
        <w:rPr>
          <w:rFonts w:hint="eastAsia" w:eastAsia="宋体"/>
          <w:lang w:eastAsia="zh-CN"/>
        </w:rPr>
        <w:t>》</w:t>
      </w:r>
      <w:r>
        <w:t>本亦作</w:t>
      </w:r>
      <w:r>
        <w:rPr>
          <w:rFonts w:hint="eastAsia" w:eastAsia="宋体"/>
          <w:lang w:eastAsia="zh-CN"/>
        </w:rPr>
        <w:t>“</w:t>
      </w:r>
      <w:r>
        <w:t>爲間</w:t>
      </w:r>
      <w:r>
        <w:rPr>
          <w:rFonts w:hint="eastAsia" w:eastAsia="宋体"/>
          <w:lang w:eastAsia="zh-CN"/>
        </w:rPr>
        <w:t>”</w:t>
      </w:r>
      <w:r>
        <w:t>，證</w:t>
      </w:r>
      <w:r>
        <w:rPr>
          <w:rFonts w:hint="eastAsia" w:eastAsia="宋体"/>
          <w:lang w:eastAsia="zh-CN"/>
        </w:rPr>
        <w:t>“</w:t>
      </w:r>
      <w:r>
        <w:t>爲</w:t>
      </w:r>
      <w:r>
        <w:rPr>
          <w:rFonts w:hint="eastAsia" w:eastAsia="宋体"/>
          <w:lang w:eastAsia="zh-CN"/>
        </w:rPr>
        <w:t>”</w:t>
      </w:r>
      <w:r>
        <w:t>之猶</w:t>
      </w:r>
    </w:p>
    <w:p w14:paraId="540F9798">
      <w:r>
        <w:rPr>
          <w:rFonts w:hint="eastAsia" w:eastAsia="宋体"/>
          <w:lang w:eastAsia="zh-CN"/>
        </w:rPr>
        <w:t>“</w:t>
      </w:r>
      <w:r>
        <w:t>有</w:t>
      </w:r>
      <w:r>
        <w:rPr>
          <w:rFonts w:hint="eastAsia" w:eastAsia="宋体"/>
          <w:lang w:eastAsia="zh-CN"/>
        </w:rPr>
        <w:t>”</w:t>
      </w:r>
      <w:r>
        <w:t>。有因古注以互推者，如據</w:t>
      </w:r>
      <w:r>
        <w:rPr>
          <w:rFonts w:hint="eastAsia" w:eastAsia="宋体"/>
          <w:lang w:eastAsia="zh-CN"/>
        </w:rPr>
        <w:t>《</w:t>
      </w:r>
      <w:r>
        <w:t>宣六年公羊傳</w:t>
      </w:r>
      <w:r>
        <w:rPr>
          <w:rFonts w:hint="eastAsia" w:eastAsia="宋体"/>
          <w:lang w:eastAsia="zh-CN"/>
        </w:rPr>
        <w:t>》</w:t>
      </w:r>
      <w:r>
        <w:t>何注</w:t>
      </w:r>
      <w:r>
        <w:rPr>
          <w:rFonts w:hint="eastAsia" w:eastAsia="宋体"/>
          <w:lang w:eastAsia="zh-CN"/>
        </w:rPr>
        <w:t>“</w:t>
      </w:r>
      <w:r>
        <w:t>焉者於也</w:t>
      </w:r>
      <w:r>
        <w:rPr>
          <w:rFonts w:hint="eastAsia" w:eastAsia="宋体"/>
          <w:lang w:eastAsia="zh-CN"/>
        </w:rPr>
        <w:t>”</w:t>
      </w:r>
      <w:r>
        <w:t>，證</w:t>
      </w:r>
      <w:r>
        <w:rPr>
          <w:rFonts w:hint="eastAsia" w:eastAsia="宋体"/>
          <w:lang w:eastAsia="zh-CN"/>
        </w:rPr>
        <w:t>《</w:t>
      </w:r>
      <w:r>
        <w:t>孟子</w:t>
      </w:r>
      <w:r>
        <w:rPr>
          <w:rFonts w:hint="eastAsia" w:eastAsia="宋体"/>
          <w:lang w:eastAsia="zh-CN"/>
        </w:rPr>
        <w:t>》“</w:t>
      </w:r>
      <w:r>
        <w:t>人莫大焉無</w:t>
      </w:r>
    </w:p>
    <w:p w14:paraId="47745AA9">
      <w:r>
        <w:t>親戚君臣上下</w:t>
      </w:r>
      <w:r>
        <w:rPr>
          <w:rFonts w:hint="eastAsia" w:eastAsia="宋体"/>
          <w:lang w:eastAsia="zh-CN"/>
        </w:rPr>
        <w:t>”</w:t>
      </w:r>
      <w:r>
        <w:t>之</w:t>
      </w:r>
      <w:r>
        <w:rPr>
          <w:rFonts w:hint="eastAsia" w:eastAsia="宋体"/>
          <w:lang w:eastAsia="zh-CN"/>
        </w:rPr>
        <w:t>“</w:t>
      </w:r>
      <w:r>
        <w:t>焉</w:t>
      </w:r>
      <w:r>
        <w:rPr>
          <w:rFonts w:hint="eastAsia" w:eastAsia="宋体"/>
          <w:lang w:eastAsia="zh-CN"/>
        </w:rPr>
        <w:t>”</w:t>
      </w:r>
      <w:r>
        <w:t>亦當訓</w:t>
      </w:r>
      <w:r>
        <w:rPr>
          <w:rFonts w:hint="eastAsia" w:eastAsia="宋体"/>
          <w:lang w:eastAsia="zh-CN"/>
        </w:rPr>
        <w:t>“</w:t>
      </w:r>
      <w:r>
        <w:t>於</w:t>
      </w:r>
      <w:r>
        <w:rPr>
          <w:rFonts w:hint="eastAsia" w:eastAsia="宋体"/>
          <w:lang w:eastAsia="zh-CN"/>
        </w:rPr>
        <w:t>”</w:t>
      </w:r>
      <w:r>
        <w:t>；據</w:t>
      </w:r>
      <w:r>
        <w:rPr>
          <w:rFonts w:hint="eastAsia" w:eastAsia="宋体"/>
          <w:lang w:eastAsia="zh-CN"/>
        </w:rPr>
        <w:t>《</w:t>
      </w:r>
      <w:r>
        <w:t>孟子</w:t>
      </w:r>
      <w:r>
        <w:rPr>
          <w:rFonts w:hint="eastAsia" w:eastAsia="宋体"/>
          <w:lang w:eastAsia="zh-CN"/>
        </w:rPr>
        <w:t>》“</w:t>
      </w:r>
      <w:r>
        <w:t>將爲君子焉，將爲小人焉</w:t>
      </w:r>
      <w:r>
        <w:rPr>
          <w:rFonts w:hint="eastAsia" w:eastAsia="宋体"/>
          <w:lang w:eastAsia="zh-CN"/>
        </w:rPr>
        <w:t>”</w:t>
      </w:r>
      <w:r>
        <w:t>趙注</w:t>
      </w:r>
      <w:r>
        <w:rPr>
          <w:rFonts w:hint="eastAsia" w:eastAsia="宋体"/>
          <w:lang w:eastAsia="zh-CN"/>
        </w:rPr>
        <w:t>“</w:t>
      </w:r>
      <w:r>
        <w:t>爲，有</w:t>
      </w:r>
    </w:p>
    <w:p w14:paraId="3B8ACCE4">
      <w:r>
        <w:t>也</w:t>
      </w:r>
      <w:r>
        <w:rPr>
          <w:rFonts w:hint="eastAsia" w:eastAsia="宋体"/>
          <w:lang w:eastAsia="zh-CN"/>
        </w:rPr>
        <w:t>”</w:t>
      </w:r>
      <w:r>
        <w:t>，證</w:t>
      </w:r>
      <w:r>
        <w:rPr>
          <w:rFonts w:hint="eastAsia" w:eastAsia="宋体"/>
          <w:lang w:eastAsia="zh-CN"/>
        </w:rPr>
        <w:t>《</w:t>
      </w:r>
      <w:r>
        <w:t>左傳</w:t>
      </w:r>
      <w:r>
        <w:rPr>
          <w:rFonts w:hint="eastAsia" w:eastAsia="宋体"/>
          <w:lang w:eastAsia="zh-CN"/>
        </w:rPr>
        <w:t>》“</w:t>
      </w:r>
      <w:r>
        <w:t>何福之爲</w:t>
      </w:r>
      <w:r>
        <w:rPr>
          <w:rFonts w:hint="eastAsia" w:eastAsia="宋体"/>
          <w:lang w:eastAsia="zh-CN"/>
        </w:rPr>
        <w:t>”</w:t>
      </w:r>
      <w:r>
        <w:t>、</w:t>
      </w:r>
      <w:r>
        <w:rPr>
          <w:rFonts w:hint="eastAsia" w:eastAsia="宋体"/>
          <w:lang w:eastAsia="zh-CN"/>
        </w:rPr>
        <w:t>“</w:t>
      </w:r>
      <w:r>
        <w:t>何臣之爲</w:t>
      </w:r>
      <w:r>
        <w:rPr>
          <w:rFonts w:hint="eastAsia" w:eastAsia="宋体"/>
          <w:lang w:eastAsia="zh-CN"/>
        </w:rPr>
        <w:t>”</w:t>
      </w:r>
      <w:r>
        <w:t>、</w:t>
      </w:r>
      <w:r>
        <w:rPr>
          <w:rFonts w:hint="eastAsia" w:eastAsia="宋体"/>
          <w:lang w:eastAsia="zh-CN"/>
        </w:rPr>
        <w:t>“</w:t>
      </w:r>
      <w:r>
        <w:t>何衞之爲</w:t>
      </w:r>
      <w:r>
        <w:rPr>
          <w:rFonts w:hint="eastAsia" w:eastAsia="宋体"/>
          <w:lang w:eastAsia="zh-CN"/>
        </w:rPr>
        <w:t>”</w:t>
      </w:r>
      <w:r>
        <w:t>、</w:t>
      </w:r>
      <w:r>
        <w:rPr>
          <w:rFonts w:hint="eastAsia" w:eastAsia="宋体"/>
          <w:lang w:eastAsia="zh-CN"/>
        </w:rPr>
        <w:t>“</w:t>
      </w:r>
      <w:r>
        <w:t>何國之爲</w:t>
      </w:r>
      <w:r>
        <w:rPr>
          <w:rFonts w:hint="eastAsia" w:eastAsia="宋体"/>
          <w:lang w:eastAsia="zh-CN"/>
        </w:rPr>
        <w:t>”</w:t>
      </w:r>
      <w:r>
        <w:t>、</w:t>
      </w:r>
      <w:r>
        <w:rPr>
          <w:rFonts w:hint="eastAsia" w:eastAsia="宋体"/>
          <w:lang w:eastAsia="zh-CN"/>
        </w:rPr>
        <w:t>“</w:t>
      </w:r>
      <w:r>
        <w:t>何免之爲</w:t>
      </w:r>
      <w:r>
        <w:rPr>
          <w:rFonts w:hint="eastAsia" w:eastAsia="宋体"/>
          <w:lang w:eastAsia="zh-CN"/>
        </w:rPr>
        <w:t>”</w:t>
      </w:r>
      <w:r>
        <w:t>，諸</w:t>
      </w:r>
      <w:r>
        <w:rPr>
          <w:rFonts w:hint="eastAsia" w:eastAsia="宋体"/>
          <w:lang w:eastAsia="zh-CN"/>
        </w:rPr>
        <w:t>“</w:t>
      </w:r>
      <w:r>
        <w:t>爲</w:t>
      </w:r>
      <w:r>
        <w:rPr>
          <w:rFonts w:hint="eastAsia" w:eastAsia="宋体"/>
          <w:lang w:eastAsia="zh-CN"/>
        </w:rPr>
        <w:t>”</w:t>
      </w:r>
      <w:r>
        <w:t>字</w:t>
      </w:r>
    </w:p>
    <w:p w14:paraId="51BE1DA7">
      <w:r>
        <w:t>皆當訓</w:t>
      </w:r>
      <w:r>
        <w:rPr>
          <w:rFonts w:hint="eastAsia" w:eastAsia="宋体"/>
          <w:lang w:eastAsia="zh-CN"/>
        </w:rPr>
        <w:t>“</w:t>
      </w:r>
      <w:r>
        <w:t>有</w:t>
      </w:r>
      <w:r>
        <w:rPr>
          <w:rFonts w:hint="eastAsia" w:eastAsia="宋体"/>
          <w:lang w:eastAsia="zh-CN"/>
        </w:rPr>
        <w:t>”</w:t>
      </w:r>
      <w:r>
        <w:t>。有采後人所引以相證者，如據</w:t>
      </w:r>
      <w:r>
        <w:rPr>
          <w:rFonts w:hint="eastAsia" w:eastAsia="宋体"/>
          <w:lang w:eastAsia="zh-CN"/>
        </w:rPr>
        <w:t>《</w:t>
      </w:r>
      <w:r>
        <w:t>莊子</w:t>
      </w:r>
      <w:r>
        <w:rPr>
          <w:rFonts w:hint="eastAsia" w:eastAsia="宋体"/>
          <w:lang w:eastAsia="zh-CN"/>
        </w:rPr>
        <w:t>》</w:t>
      </w:r>
      <w:r>
        <w:t>引</w:t>
      </w:r>
      <w:r>
        <w:rPr>
          <w:rFonts w:hint="eastAsia" w:eastAsia="宋体"/>
          <w:lang w:eastAsia="zh-CN"/>
        </w:rPr>
        <w:t>《</w:t>
      </w:r>
      <w:r>
        <w:t>老子</w:t>
      </w:r>
      <w:r>
        <w:rPr>
          <w:rFonts w:hint="eastAsia" w:eastAsia="宋体"/>
          <w:lang w:eastAsia="zh-CN"/>
        </w:rPr>
        <w:t>》“</w:t>
      </w:r>
      <w:r>
        <w:t>故貴以身於天下，則可以託</w:t>
      </w:r>
    </w:p>
    <w:p w14:paraId="54A414AC">
      <w:r>
        <w:t>天下；愛以身於天下，則可以寄天下</w:t>
      </w:r>
      <w:r>
        <w:rPr>
          <w:rFonts w:hint="eastAsia" w:eastAsia="宋体"/>
          <w:lang w:eastAsia="zh-CN"/>
        </w:rPr>
        <w:t>”</w:t>
      </w:r>
      <w:r>
        <w:t>，證</w:t>
      </w:r>
      <w:r>
        <w:rPr>
          <w:rFonts w:hint="eastAsia" w:eastAsia="宋体"/>
          <w:lang w:eastAsia="zh-CN"/>
        </w:rPr>
        <w:t>“</w:t>
      </w:r>
      <w:r>
        <w:t>於</w:t>
      </w:r>
      <w:r>
        <w:rPr>
          <w:rFonts w:hint="eastAsia" w:eastAsia="宋体"/>
          <w:lang w:eastAsia="zh-CN"/>
        </w:rPr>
        <w:t>”</w:t>
      </w:r>
      <w:r>
        <w:t>之猶</w:t>
      </w:r>
      <w:r>
        <w:rPr>
          <w:rFonts w:hint="eastAsia" w:eastAsia="宋体"/>
          <w:lang w:eastAsia="zh-CN"/>
        </w:rPr>
        <w:t>“</w:t>
      </w:r>
      <w:r>
        <w:t>爲</w:t>
      </w:r>
      <w:r>
        <w:rPr>
          <w:rFonts w:hint="eastAsia" w:eastAsia="宋体"/>
          <w:lang w:eastAsia="zh-CN"/>
        </w:rPr>
        <w:t>”</w:t>
      </w:r>
      <w:r>
        <w:t>；據顔師古引</w:t>
      </w:r>
      <w:r>
        <w:rPr>
          <w:rFonts w:hint="eastAsia" w:eastAsia="宋体"/>
          <w:lang w:eastAsia="zh-CN"/>
        </w:rPr>
        <w:t>“</w:t>
      </w:r>
      <w:r>
        <w:t>鄙夫可以事君與</w:t>
      </w:r>
    </w:p>
    <w:p w14:paraId="5854D77B">
      <w:r>
        <w:t>【第24页】</w:t>
      </w:r>
    </w:p>
    <w:p w14:paraId="19C7BCFF">
      <w:pPr>
        <w:rPr>
          <w:rFonts w:hint="eastAsia" w:eastAsia="宋体"/>
          <w:lang w:eastAsia="zh-CN"/>
        </w:rPr>
      </w:pPr>
      <w:r>
        <w:t>哉</w:t>
      </w:r>
      <w:r>
        <w:rPr>
          <w:rFonts w:hint="eastAsia" w:eastAsia="宋体"/>
          <w:lang w:eastAsia="zh-CN"/>
        </w:rPr>
        <w:t>”</w:t>
      </w:r>
      <w:r>
        <w:t>，李善引</w:t>
      </w:r>
      <w:r>
        <w:rPr>
          <w:rFonts w:hint="eastAsia" w:eastAsia="宋体"/>
          <w:lang w:eastAsia="zh-CN"/>
        </w:rPr>
        <w:t>“</w:t>
      </w:r>
      <w:r>
        <w:t>鄙夫不可以事君</w:t>
      </w:r>
      <w:r>
        <w:rPr>
          <w:rFonts w:hint="eastAsia" w:eastAsia="宋体"/>
          <w:lang w:eastAsia="zh-CN"/>
        </w:rPr>
        <w:t>”</w:t>
      </w:r>
      <w:r>
        <w:t>，證</w:t>
      </w:r>
      <w:r>
        <w:rPr>
          <w:rFonts w:hint="eastAsia" w:eastAsia="宋体"/>
          <w:lang w:eastAsia="zh-CN"/>
        </w:rPr>
        <w:t>《</w:t>
      </w:r>
      <w:r>
        <w:t>論語</w:t>
      </w:r>
      <w:r>
        <w:rPr>
          <w:rFonts w:hint="eastAsia" w:eastAsia="宋体"/>
          <w:lang w:eastAsia="zh-CN"/>
        </w:rPr>
        <w:t>》“</w:t>
      </w:r>
      <w:r>
        <w:t>與</w:t>
      </w:r>
      <w:r>
        <w:rPr>
          <w:rFonts w:hint="eastAsia" w:eastAsia="宋体"/>
          <w:lang w:eastAsia="zh-CN"/>
        </w:rPr>
        <w:t>”</w:t>
      </w:r>
      <w:r>
        <w:t>之當訓</w:t>
      </w:r>
      <w:r>
        <w:rPr>
          <w:rFonts w:hint="eastAsia" w:eastAsia="宋体"/>
          <w:lang w:eastAsia="zh-CN"/>
        </w:rPr>
        <w:t>“</w:t>
      </w:r>
      <w:r>
        <w:t>以</w:t>
      </w:r>
      <w:r>
        <w:rPr>
          <w:rFonts w:hint="eastAsia" w:eastAsia="宋体"/>
          <w:lang w:eastAsia="zh-CN"/>
        </w:rPr>
        <w:t>”</w:t>
      </w:r>
    </w:p>
    <w:p w14:paraId="12F60D03">
      <w:r>
        <w:t>凡此旁通曲盡，皆卓有依據，非宋、明諸儒師心自用、妄改古書者比也。雖間有武斷</w:t>
      </w:r>
    </w:p>
    <w:p w14:paraId="240DBE95">
      <w:r>
        <w:t>而大體淹貫，不失爲讀經之總龜。好學深思之士，得是書而益推明之，其於經義或尟至於</w:t>
      </w:r>
    </w:p>
    <w:p w14:paraId="7EA9ED36">
      <w:r>
        <w:t>詰篱難通也哉！</w:t>
      </w:r>
    </w:p>
    <w:p w14:paraId="0C3CEA0B">
      <w:r>
        <w:t>原本行世頗少，惟一刻於</w:t>
      </w:r>
      <w:r>
        <w:rPr>
          <w:rFonts w:hint="eastAsia" w:eastAsia="宋体"/>
          <w:lang w:eastAsia="zh-CN"/>
        </w:rPr>
        <w:t>《</w:t>
      </w:r>
      <w:r>
        <w:t>皇清經解</w:t>
      </w:r>
      <w:r>
        <w:rPr>
          <w:rFonts w:hint="eastAsia" w:eastAsia="宋体"/>
          <w:lang w:eastAsia="zh-CN"/>
        </w:rPr>
        <w:t>》</w:t>
      </w:r>
      <w:r>
        <w:t>，故爲重校付梓。</w:t>
      </w:r>
      <w:r>
        <w:rPr>
          <w:rFonts w:hint="eastAsia" w:eastAsia="宋体"/>
          <w:lang w:eastAsia="zh-CN"/>
        </w:rPr>
        <w:t>《</w:t>
      </w:r>
      <w:r>
        <w:t>述聞</w:t>
      </w:r>
      <w:r>
        <w:rPr>
          <w:rFonts w:hint="eastAsia" w:eastAsia="宋体"/>
          <w:lang w:eastAsia="zh-CN"/>
        </w:rPr>
        <w:t>》</w:t>
      </w:r>
      <w:r>
        <w:t>則行本稍廣，卷帙亦繁</w:t>
      </w:r>
    </w:p>
    <w:p w14:paraId="1EC2B130">
      <w:r>
        <w:t>姑從割愛焉。</w:t>
      </w:r>
    </w:p>
    <w:p w14:paraId="64237C8B">
      <w:r>
        <w:t>辛丑季夏，錢熙祚錫之甫識</w:t>
      </w:r>
      <w:r>
        <w:rPr>
          <w:rFonts w:hint="eastAsia" w:eastAsia="宋体"/>
          <w:lang w:eastAsia="zh-CN"/>
        </w:rPr>
        <w:t>【</w:t>
      </w:r>
      <w:r>
        <w:t>lJ。</w:t>
      </w:r>
    </w:p>
    <w:p w14:paraId="7A63EF61">
      <w:pPr>
        <w:rPr>
          <w:rFonts w:hint="eastAsia" w:eastAsia="宋体"/>
          <w:lang w:eastAsia="zh-CN"/>
        </w:rPr>
      </w:pPr>
      <w:r>
        <w:rPr>
          <w:rFonts w:hint="eastAsia" w:eastAsia="宋体"/>
          <w:lang w:eastAsia="zh-CN"/>
        </w:rPr>
        <w:t>（</w:t>
      </w:r>
      <w:r>
        <w:t>説明</w:t>
      </w:r>
      <w:r>
        <w:rPr>
          <w:rFonts w:hint="eastAsia" w:eastAsia="宋体"/>
          <w:lang w:eastAsia="zh-CN"/>
        </w:rPr>
        <w:t>）</w:t>
      </w:r>
    </w:p>
    <w:p w14:paraId="63470AF0">
      <w:r>
        <w:rPr>
          <w:rFonts w:hint="eastAsia" w:eastAsia="宋体"/>
          <w:lang w:eastAsia="zh-CN"/>
        </w:rPr>
        <w:t>《</w:t>
      </w:r>
      <w:r>
        <w:t>跋</w:t>
      </w:r>
      <w:r>
        <w:rPr>
          <w:rFonts w:hint="eastAsia" w:eastAsia="宋体"/>
          <w:lang w:eastAsia="zh-CN"/>
        </w:rPr>
        <w:t>》</w:t>
      </w:r>
      <w:r>
        <w:t>載守山閣本</w:t>
      </w:r>
      <w:r>
        <w:rPr>
          <w:rFonts w:hint="eastAsia" w:eastAsia="宋体"/>
          <w:lang w:eastAsia="zh-CN"/>
        </w:rPr>
        <w:t>《</w:t>
      </w:r>
      <w:r>
        <w:t>經傳釋詞</w:t>
      </w:r>
      <w:r>
        <w:rPr>
          <w:rFonts w:hint="eastAsia" w:eastAsia="宋体"/>
          <w:lang w:eastAsia="zh-CN"/>
        </w:rPr>
        <w:t>》</w:t>
      </w:r>
      <w:r>
        <w:t>後，作於道光二十一年辛丑季夏</w:t>
      </w:r>
    </w:p>
    <w:p w14:paraId="4EC96481">
      <w:pPr>
        <w:rPr>
          <w:rFonts w:hint="eastAsia" w:eastAsia="宋体"/>
          <w:lang w:eastAsia="zh-CN"/>
        </w:rPr>
      </w:pPr>
      <w:r>
        <w:rPr>
          <w:rFonts w:hint="eastAsia" w:eastAsia="宋体"/>
          <w:lang w:eastAsia="zh-CN"/>
        </w:rPr>
        <w:t>（</w:t>
      </w:r>
      <w:r>
        <w:t>校注</w:t>
      </w:r>
      <w:r>
        <w:rPr>
          <w:rFonts w:hint="eastAsia" w:eastAsia="宋体"/>
          <w:lang w:eastAsia="zh-CN"/>
        </w:rPr>
        <w:t>）</w:t>
      </w:r>
    </w:p>
    <w:p w14:paraId="2745E98D">
      <w:r>
        <w:rPr>
          <w:rFonts w:hint="eastAsia" w:eastAsia="宋体"/>
          <w:lang w:eastAsia="zh-CN"/>
        </w:rPr>
        <w:t>【</w:t>
      </w:r>
      <w:r>
        <w:t>一</w:t>
      </w:r>
      <w:r>
        <w:rPr>
          <w:rFonts w:hint="eastAsia" w:eastAsia="宋体"/>
          <w:lang w:eastAsia="zh-CN"/>
        </w:rPr>
        <w:t>】</w:t>
      </w:r>
      <w:r>
        <w:t>錢熙祚，字雪枝又字錫之，金山今屬上海市人，知名校勘學家刊有守山閣叢書等，世稱</w:t>
      </w:r>
    </w:p>
    <w:p w14:paraId="40E899F8">
      <w:r>
        <w:t>善本。</w:t>
      </w:r>
    </w:p>
    <w:p w14:paraId="3681791E">
      <w:r>
        <w:t>陳奂</w:t>
      </w:r>
    </w:p>
    <w:p w14:paraId="77EA7453">
      <w:r>
        <w:rPr>
          <w:rFonts w:hint="eastAsia" w:eastAsia="宋体"/>
          <w:lang w:eastAsia="zh-CN"/>
        </w:rPr>
        <w:t>《</w:t>
      </w:r>
      <w:r>
        <w:t>爾雅義疏</w:t>
      </w:r>
      <w:r>
        <w:rPr>
          <w:rFonts w:hint="eastAsia" w:eastAsia="宋体"/>
          <w:lang w:eastAsia="zh-CN"/>
        </w:rPr>
        <w:t>》</w:t>
      </w:r>
      <w:r>
        <w:t>跋己酉</w:t>
      </w:r>
    </w:p>
    <w:p w14:paraId="4BF486B9">
      <w:r>
        <w:t>郝蘭皋先生己未中進士僻處京之東偏杜門不與外政雖僮僕不具弗顧也。道光</w:t>
      </w:r>
    </w:p>
    <w:p w14:paraId="7C4C2080">
      <w:r>
        <w:t>【第25页】</w:t>
      </w:r>
    </w:p>
    <w:p w14:paraId="7262A8DD">
      <w:r>
        <w:t>壬午歲，奂館汪户部孟慈喜筍家。先生挾所著</w:t>
      </w:r>
      <w:r>
        <w:rPr>
          <w:rFonts w:hint="eastAsia" w:eastAsia="宋体"/>
          <w:lang w:eastAsia="zh-CN"/>
        </w:rPr>
        <w:t>《</w:t>
      </w:r>
      <w:r>
        <w:t>爾雅疏</w:t>
      </w:r>
      <w:r>
        <w:rPr>
          <w:rFonts w:hint="eastAsia" w:eastAsia="宋体"/>
          <w:lang w:eastAsia="zh-CN"/>
        </w:rPr>
        <w:t>》</w:t>
      </w:r>
      <w:r>
        <w:t>稿徑來館中，以自道其治經之</w:t>
      </w:r>
    </w:p>
    <w:p w14:paraId="0426F80C">
      <w:r>
        <w:t>難</w:t>
      </w:r>
      <w:r>
        <w:rPr>
          <w:rFonts w:hint="eastAsia" w:eastAsia="宋体"/>
          <w:lang w:eastAsia="zh-CN"/>
        </w:rPr>
        <w:t>“</w:t>
      </w:r>
      <w:r>
        <w:t>漏下四鼓者四十年，常與老妻焚香對坐，參徵異同得失，論不合，輒反目不止。草木</w:t>
      </w:r>
    </w:p>
    <w:p w14:paraId="72237E89">
      <w:r>
        <w:t>蟲魚多出親驗，訓詁必通聲音。余則疏於聲音，子盍爲我訂之？</w:t>
      </w:r>
      <w:r>
        <w:rPr>
          <w:rFonts w:hint="eastAsia" w:eastAsia="宋体"/>
          <w:lang w:eastAsia="zh-CN"/>
        </w:rPr>
        <w:t>”</w:t>
      </w:r>
      <w:r>
        <w:t>奂時將南歸，不敢諾</w:t>
      </w:r>
    </w:p>
    <w:p w14:paraId="73368B7A">
      <w:r>
        <w:t>丙戌，猶子兆熊殁於官。再入都，而先生古矣。高郵王先生，爲先生通訂全書，删削之甚</w:t>
      </w:r>
    </w:p>
    <w:p w14:paraId="2FE13A3A">
      <w:r>
        <w:t>至數十字數十句，不更增易其字句。r</w:t>
      </w:r>
      <w:r>
        <w:rPr>
          <w:rFonts w:hint="eastAsia" w:eastAsia="宋体"/>
          <w:lang w:eastAsia="zh-CN"/>
        </w:rPr>
        <w:t>】</w:t>
      </w:r>
      <w:r>
        <w:t>越今廿有餘載矣。戊申，在杭州汪守備鐵樵士驤</w:t>
      </w:r>
    </w:p>
    <w:p w14:paraId="7BDF8196">
      <w:r>
        <w:t>家重見王先生所手定之本。歲暮歸吴門，適應陸立夫制軍召，委任校讎之役，遂與公子東</w:t>
      </w:r>
    </w:p>
    <w:p w14:paraId="6844E9A7">
      <w:r>
        <w:t>漁影寫原稿細意對治。全書大旨，悉依王先生定本。制軍好尚治經，道揚先喆，嘉惠來</w:t>
      </w:r>
    </w:p>
    <w:p w14:paraId="15B15768">
      <w:r>
        <w:t>賢迺亟亟首以先生</w:t>
      </w:r>
      <w:r>
        <w:rPr>
          <w:rFonts w:hint="eastAsia" w:eastAsia="宋体"/>
          <w:lang w:eastAsia="zh-CN"/>
        </w:rPr>
        <w:t>《</w:t>
      </w:r>
      <w:r>
        <w:t>爾雅疏</w:t>
      </w:r>
      <w:r>
        <w:rPr>
          <w:rFonts w:hint="eastAsia" w:eastAsia="宋体"/>
          <w:lang w:eastAsia="zh-CN"/>
        </w:rPr>
        <w:t>》</w:t>
      </w:r>
      <w:r>
        <w:t>重修專刊，爲家塾課讀，斯足慰先生四十餘年之攻苦奂亦</w:t>
      </w:r>
    </w:p>
    <w:p w14:paraId="53D20393">
      <w:r>
        <w:t>得藉手以報先生昔日諄訂之情，懽欣舞蹈，遂奮筆而志其顛末也</w:t>
      </w:r>
    </w:p>
    <w:p w14:paraId="06F43828">
      <w:pPr>
        <w:rPr>
          <w:rFonts w:hint="eastAsia" w:eastAsia="宋体"/>
          <w:lang w:eastAsia="zh-CN"/>
        </w:rPr>
      </w:pPr>
      <w:r>
        <w:rPr>
          <w:rFonts w:hint="eastAsia" w:eastAsia="宋体"/>
          <w:lang w:eastAsia="zh-CN"/>
        </w:rPr>
        <w:t>（</w:t>
      </w:r>
      <w:r>
        <w:t>説明</w:t>
      </w:r>
      <w:r>
        <w:rPr>
          <w:rFonts w:hint="eastAsia" w:eastAsia="宋体"/>
          <w:lang w:eastAsia="zh-CN"/>
        </w:rPr>
        <w:t>）</w:t>
      </w:r>
    </w:p>
    <w:p w14:paraId="14170589">
      <w:r>
        <w:rPr>
          <w:rFonts w:hint="eastAsia" w:eastAsia="宋体"/>
          <w:lang w:eastAsia="zh-CN"/>
        </w:rPr>
        <w:t>《</w:t>
      </w:r>
      <w:r>
        <w:t>跋</w:t>
      </w:r>
      <w:r>
        <w:rPr>
          <w:rFonts w:hint="eastAsia" w:eastAsia="宋体"/>
          <w:lang w:eastAsia="zh-CN"/>
        </w:rPr>
        <w:t>》</w:t>
      </w:r>
      <w:r>
        <w:t>載陳奂</w:t>
      </w:r>
      <w:r>
        <w:rPr>
          <w:rFonts w:hint="eastAsia" w:eastAsia="宋体"/>
          <w:lang w:eastAsia="zh-CN"/>
        </w:rPr>
        <w:t>《</w:t>
      </w:r>
      <w:r>
        <w:t>三百堂集</w:t>
      </w:r>
      <w:r>
        <w:rPr>
          <w:rFonts w:hint="eastAsia" w:eastAsia="宋体"/>
          <w:lang w:eastAsia="zh-CN"/>
        </w:rPr>
        <w:t>》</w:t>
      </w:r>
      <w:r>
        <w:t>卷上，陳奂作於道光二十九年己酉</w:t>
      </w:r>
    </w:p>
    <w:p w14:paraId="5DC2828A">
      <w:pPr>
        <w:rPr>
          <w:rFonts w:hint="eastAsia" w:eastAsia="宋体"/>
          <w:lang w:eastAsia="zh-CN"/>
        </w:rPr>
      </w:pPr>
      <w:r>
        <w:rPr>
          <w:rFonts w:hint="eastAsia" w:eastAsia="宋体"/>
          <w:lang w:eastAsia="zh-CN"/>
        </w:rPr>
        <w:t>（</w:t>
      </w:r>
      <w:r>
        <w:t>校注</w:t>
      </w:r>
      <w:r>
        <w:rPr>
          <w:rFonts w:hint="eastAsia" w:eastAsia="宋体"/>
          <w:lang w:eastAsia="zh-CN"/>
        </w:rPr>
        <w:t>）</w:t>
      </w:r>
    </w:p>
    <w:p w14:paraId="23AB4633">
      <w:r>
        <w:rPr>
          <w:rFonts w:hint="eastAsia" w:eastAsia="宋体"/>
          <w:lang w:eastAsia="zh-CN"/>
        </w:rPr>
        <w:t>【</w:t>
      </w:r>
      <w:r>
        <w:t>一</w:t>
      </w:r>
      <w:r>
        <w:rPr>
          <w:rFonts w:hint="eastAsia" w:eastAsia="宋体"/>
          <w:lang w:eastAsia="zh-CN"/>
        </w:rPr>
        <w:t>】</w:t>
      </w:r>
      <w:r>
        <w:t>嘉慶二十二年丁丑，王念孫爲郝懿行點閲、刊正</w:t>
      </w:r>
      <w:r>
        <w:rPr>
          <w:rFonts w:hint="eastAsia" w:eastAsia="宋体"/>
          <w:lang w:eastAsia="zh-CN"/>
        </w:rPr>
        <w:t>《</w:t>
      </w:r>
      <w:r>
        <w:t>爾雅義疏</w:t>
      </w:r>
      <w:r>
        <w:rPr>
          <w:rFonts w:hint="eastAsia" w:eastAsia="宋体"/>
          <w:lang w:eastAsia="zh-CN"/>
        </w:rPr>
        <w:t>》</w:t>
      </w:r>
      <w:r>
        <w:t>，并寄阮文達刊行。互見本書甲</w:t>
      </w:r>
    </w:p>
    <w:p w14:paraId="2EF866D3">
      <w:r>
        <w:t>編</w:t>
      </w:r>
      <w:r>
        <w:rPr>
          <w:rFonts w:hint="eastAsia" w:eastAsia="宋体"/>
          <w:lang w:eastAsia="zh-CN"/>
        </w:rPr>
        <w:t>《</w:t>
      </w:r>
      <w:r>
        <w:t>︿爾雅郝注﹀刊誤</w:t>
      </w:r>
      <w:r>
        <w:rPr>
          <w:rFonts w:hint="eastAsia" w:eastAsia="宋体"/>
          <w:lang w:eastAsia="zh-CN"/>
        </w:rPr>
        <w:t>》</w:t>
      </w:r>
      <w:r>
        <w:t>。</w:t>
      </w:r>
    </w:p>
    <w:p w14:paraId="17246F11">
      <w:r>
        <w:t>【第26页】</w:t>
      </w:r>
    </w:p>
    <w:p w14:paraId="7FDCAB27">
      <w:r>
        <w:t>江氏音學跋</w:t>
      </w:r>
    </w:p>
    <w:p w14:paraId="3345E125">
      <w:r>
        <w:t>王國維</w:t>
      </w:r>
    </w:p>
    <w:p w14:paraId="5115FE54">
      <w:r>
        <w:t>余曩讀段懋堂先生</w:t>
      </w:r>
      <w:r>
        <w:rPr>
          <w:rFonts w:hint="eastAsia" w:eastAsia="宋体"/>
          <w:lang w:eastAsia="zh-CN"/>
        </w:rPr>
        <w:t>《</w:t>
      </w:r>
      <w:r>
        <w:t>經韻樓集</w:t>
      </w:r>
      <w:r>
        <w:rPr>
          <w:rFonts w:hint="eastAsia" w:eastAsia="宋体"/>
          <w:lang w:eastAsia="zh-CN"/>
        </w:rPr>
        <w:t>》</w:t>
      </w:r>
      <w:r>
        <w:t>，見有江氏</w:t>
      </w:r>
      <w:r>
        <w:rPr>
          <w:rFonts w:hint="eastAsia" w:eastAsia="宋体"/>
          <w:lang w:eastAsia="zh-CN"/>
        </w:rPr>
        <w:t>《</w:t>
      </w:r>
      <w:r>
        <w:t>音學序</w:t>
      </w:r>
      <w:r>
        <w:rPr>
          <w:rFonts w:hint="eastAsia" w:eastAsia="宋体"/>
          <w:lang w:eastAsia="zh-CN"/>
        </w:rPr>
        <w:t>》</w:t>
      </w:r>
      <w:r>
        <w:t>及</w:t>
      </w:r>
      <w:r>
        <w:rPr>
          <w:rFonts w:hint="eastAsia" w:eastAsia="宋体"/>
          <w:lang w:eastAsia="zh-CN"/>
        </w:rPr>
        <w:t>《</w:t>
      </w:r>
      <w:r>
        <w:t>與江晉三論韻書</w:t>
      </w:r>
      <w:r>
        <w:rPr>
          <w:rFonts w:hint="eastAsia" w:eastAsia="宋体"/>
          <w:lang w:eastAsia="zh-CN"/>
        </w:rPr>
        <w:t>》</w:t>
      </w:r>
      <w:r>
        <w:t>，知嘉、道間</w:t>
      </w:r>
    </w:p>
    <w:p w14:paraId="385300CF">
      <w:r>
        <w:t>言古韻者，有歙縣江氏一家。嗣讀當塗夏心伯炘</w:t>
      </w:r>
      <w:r>
        <w:rPr>
          <w:rFonts w:hint="eastAsia" w:eastAsia="宋体"/>
          <w:lang w:eastAsia="zh-CN"/>
        </w:rPr>
        <w:t>《</w:t>
      </w:r>
      <w:r>
        <w:t>詩古韻表廿二部集説</w:t>
      </w:r>
      <w:r>
        <w:rPr>
          <w:rFonts w:hint="eastAsia" w:eastAsia="宋体"/>
          <w:lang w:eastAsia="zh-CN"/>
        </w:rPr>
        <w:t>》</w:t>
      </w:r>
      <w:r>
        <w:t>o︷n，以江氏殿顧</w:t>
      </w:r>
    </w:p>
    <w:p w14:paraId="7877B594">
      <w:r>
        <w:t>江、段、王四家後舉其説畧備。客游南北求江氏書未得也。丙辰春，始於嘉興沈氏海日</w:t>
      </w:r>
    </w:p>
    <w:p w14:paraId="7F0480E3">
      <w:r>
        <w:t>樓見之，乃咸豐壬子重刊本。其已刊者，爲</w:t>
      </w:r>
      <w:r>
        <w:rPr>
          <w:rFonts w:hint="eastAsia" w:eastAsia="宋体"/>
          <w:lang w:eastAsia="zh-CN"/>
        </w:rPr>
        <w:t>《</w:t>
      </w:r>
      <w:r>
        <w:t>詩經韻讀</w:t>
      </w:r>
      <w:r>
        <w:rPr>
          <w:rFonts w:hint="eastAsia" w:eastAsia="宋体"/>
          <w:lang w:eastAsia="zh-CN"/>
        </w:rPr>
        <w:t>》</w:t>
      </w:r>
      <w:r>
        <w:t>、前有諸家書牘及</w:t>
      </w:r>
      <w:r>
        <w:rPr>
          <w:rFonts w:hint="eastAsia" w:eastAsia="宋体"/>
          <w:lang w:eastAsia="zh-CN"/>
        </w:rPr>
        <w:t>《</w:t>
      </w:r>
      <w:r>
        <w:t>古音廿一部目</w:t>
      </w:r>
      <w:r>
        <w:rPr>
          <w:rFonts w:hint="eastAsia" w:eastAsia="宋体"/>
          <w:lang w:eastAsia="zh-CN"/>
        </w:rPr>
        <w:t>》</w:t>
      </w:r>
      <w:r>
        <w:t>，</w:t>
      </w:r>
      <w:r>
        <w:rPr>
          <w:rFonts w:hint="eastAsia" w:eastAsia="宋体"/>
          <w:lang w:eastAsia="zh-CN"/>
        </w:rPr>
        <w:t>《</w:t>
      </w:r>
      <w:r>
        <w:t>古音總</w:t>
      </w:r>
    </w:p>
    <w:p w14:paraId="333B8DBA">
      <w:r>
        <w:t>論</w:t>
      </w:r>
      <w:r>
        <w:rPr>
          <w:rFonts w:hint="eastAsia" w:eastAsia="宋体"/>
          <w:lang w:eastAsia="zh-CN"/>
        </w:rPr>
        <w:t>》</w:t>
      </w:r>
      <w:r>
        <w:t>即其書之叙録。</w:t>
      </w:r>
      <w:r>
        <w:rPr>
          <w:rFonts w:hint="eastAsia" w:eastAsia="宋体"/>
          <w:lang w:eastAsia="zh-CN"/>
        </w:rPr>
        <w:t>《</w:t>
      </w:r>
      <w:r>
        <w:t>羣經韻讀</w:t>
      </w:r>
      <w:r>
        <w:rPr>
          <w:rFonts w:hint="eastAsia" w:eastAsia="宋体"/>
          <w:lang w:eastAsia="zh-CN"/>
        </w:rPr>
        <w:t>》</w:t>
      </w:r>
      <w:r>
        <w:t>、</w:t>
      </w:r>
      <w:r>
        <w:rPr>
          <w:rFonts w:hint="eastAsia" w:eastAsia="宋体"/>
          <w:lang w:eastAsia="zh-CN"/>
        </w:rPr>
        <w:t>《</w:t>
      </w:r>
      <w:r>
        <w:t>楚辭韻讀</w:t>
      </w:r>
      <w:r>
        <w:rPr>
          <w:rFonts w:hint="eastAsia" w:eastAsia="宋体"/>
          <w:lang w:eastAsia="zh-CN"/>
        </w:rPr>
        <w:t>》</w:t>
      </w:r>
      <w:r>
        <w:t>、附</w:t>
      </w:r>
      <w:r>
        <w:rPr>
          <w:rFonts w:hint="eastAsia" w:eastAsia="宋体"/>
          <w:lang w:eastAsia="zh-CN"/>
        </w:rPr>
        <w:t>《</w:t>
      </w:r>
      <w:r>
        <w:t>宋賦韻讀</w:t>
      </w:r>
      <w:r>
        <w:rPr>
          <w:rFonts w:hint="eastAsia" w:eastAsia="宋体"/>
          <w:lang w:eastAsia="zh-CN"/>
        </w:rPr>
        <w:t>》《</w:t>
      </w:r>
      <w:r>
        <w:t>先秦韻讀</w:t>
      </w:r>
      <w:r>
        <w:rPr>
          <w:rFonts w:hint="eastAsia" w:eastAsia="宋体"/>
          <w:lang w:eastAsia="zh-CN"/>
        </w:rPr>
        <w:t>》</w:t>
      </w:r>
      <w:r>
        <w:t>、</w:t>
      </w:r>
      <w:r>
        <w:rPr>
          <w:rFonts w:hint="eastAsia" w:eastAsia="宋体"/>
          <w:lang w:eastAsia="zh-CN"/>
        </w:rPr>
        <w:t>《</w:t>
      </w:r>
      <w:r>
        <w:t>唐韻四聲正</w:t>
      </w:r>
      <w:r>
        <w:rPr>
          <w:rFonts w:hint="eastAsia" w:eastAsia="宋体"/>
          <w:lang w:eastAsia="zh-CN"/>
        </w:rPr>
        <w:t>》</w:t>
      </w:r>
      <w:r>
        <w:t>、</w:t>
      </w:r>
      <w:r>
        <w:rPr>
          <w:rFonts w:hint="eastAsia" w:eastAsia="宋体"/>
          <w:lang w:eastAsia="zh-CN"/>
        </w:rPr>
        <w:t>《</w:t>
      </w:r>
      <w:r>
        <w:t>諧聲</w:t>
      </w:r>
    </w:p>
    <w:p w14:paraId="594C72F4">
      <w:r>
        <w:t>表</w:t>
      </w:r>
      <w:r>
        <w:rPr>
          <w:rFonts w:hint="eastAsia" w:eastAsia="宋体"/>
          <w:lang w:eastAsia="zh-CN"/>
        </w:rPr>
        <w:t>》</w:t>
      </w:r>
      <w:r>
        <w:t>、</w:t>
      </w:r>
      <w:r>
        <w:rPr>
          <w:rFonts w:hint="eastAsia" w:eastAsia="宋体"/>
          <w:lang w:eastAsia="zh-CN"/>
        </w:rPr>
        <w:t>《</w:t>
      </w:r>
      <w:r>
        <w:t>入聲表</w:t>
      </w:r>
      <w:r>
        <w:rPr>
          <w:rFonts w:hint="eastAsia" w:eastAsia="宋体"/>
          <w:lang w:eastAsia="zh-CN"/>
        </w:rPr>
        <w:t>》</w:t>
      </w:r>
      <w:r>
        <w:t>、</w:t>
      </w:r>
      <w:r>
        <w:rPr>
          <w:rFonts w:hint="eastAsia" w:eastAsia="宋体"/>
          <w:lang w:eastAsia="zh-CN"/>
        </w:rPr>
        <w:t>《</w:t>
      </w:r>
      <w:r>
        <w:t>等韻叢説</w:t>
      </w:r>
      <w:r>
        <w:rPr>
          <w:rFonts w:hint="eastAsia" w:eastAsia="宋体"/>
          <w:lang w:eastAsia="zh-CN"/>
        </w:rPr>
        <w:t>》</w:t>
      </w:r>
      <w:r>
        <w:t>，凡八種。而</w:t>
      </w:r>
      <w:r>
        <w:rPr>
          <w:rFonts w:hint="eastAsia" w:eastAsia="宋体"/>
          <w:lang w:eastAsia="zh-CN"/>
        </w:rPr>
        <w:t>《</w:t>
      </w:r>
      <w:r>
        <w:t>隸書糾繆</w:t>
      </w:r>
      <w:r>
        <w:rPr>
          <w:rFonts w:hint="eastAsia" w:eastAsia="宋体"/>
          <w:lang w:eastAsia="zh-CN"/>
        </w:rPr>
        <w:t>》</w:t>
      </w:r>
      <w:r>
        <w:t>一種，則重刊時所附也。亟假歸讀</w:t>
      </w:r>
    </w:p>
    <w:p w14:paraId="6E2C74D3">
      <w:r>
        <w:t>之并取其</w:t>
      </w:r>
      <w:r>
        <w:rPr>
          <w:rFonts w:hint="eastAsia" w:eastAsia="宋体"/>
          <w:lang w:eastAsia="zh-CN"/>
        </w:rPr>
        <w:t>《</w:t>
      </w:r>
      <w:r>
        <w:t>叙録</w:t>
      </w:r>
      <w:r>
        <w:rPr>
          <w:rFonts w:hint="eastAsia" w:eastAsia="宋体"/>
          <w:lang w:eastAsia="zh-CN"/>
        </w:rPr>
        <w:t>》</w:t>
      </w:r>
      <w:r>
        <w:t>及</w:t>
      </w:r>
      <w:r>
        <w:rPr>
          <w:rFonts w:hint="eastAsia" w:eastAsia="宋体"/>
          <w:lang w:eastAsia="zh-CN"/>
        </w:rPr>
        <w:t>《</w:t>
      </w:r>
      <w:r>
        <w:t>諧聲表</w:t>
      </w:r>
      <w:r>
        <w:rPr>
          <w:rFonts w:hint="eastAsia" w:eastAsia="宋体"/>
          <w:lang w:eastAsia="zh-CN"/>
        </w:rPr>
        <w:t>》</w:t>
      </w:r>
      <w:r>
        <w:t>、</w:t>
      </w:r>
      <w:r>
        <w:rPr>
          <w:rFonts w:hint="eastAsia" w:eastAsia="宋体"/>
          <w:lang w:eastAsia="zh-CN"/>
        </w:rPr>
        <w:t>《</w:t>
      </w:r>
      <w:r>
        <w:t>入聲表</w:t>
      </w:r>
      <w:r>
        <w:rPr>
          <w:rFonts w:hint="eastAsia" w:eastAsia="宋体"/>
          <w:lang w:eastAsia="zh-CN"/>
        </w:rPr>
        <w:t>》</w:t>
      </w:r>
      <w:r>
        <w:t>、</w:t>
      </w:r>
      <w:r>
        <w:rPr>
          <w:rFonts w:hint="eastAsia" w:eastAsia="宋体"/>
          <w:lang w:eastAsia="zh-CN"/>
        </w:rPr>
        <w:t>《</w:t>
      </w:r>
      <w:r>
        <w:t>唐韻四聲正</w:t>
      </w:r>
      <w:r>
        <w:rPr>
          <w:rFonts w:hint="eastAsia" w:eastAsia="宋体"/>
          <w:lang w:eastAsia="zh-CN"/>
        </w:rPr>
        <w:t>》</w:t>
      </w:r>
      <w:r>
        <w:t>四種先後刊入</w:t>
      </w:r>
      <w:r>
        <w:rPr>
          <w:rFonts w:hint="eastAsia" w:eastAsia="宋体"/>
          <w:lang w:eastAsia="zh-CN"/>
        </w:rPr>
        <w:t>《</w:t>
      </w:r>
      <w:r>
        <w:t>學術叢編</w:t>
      </w:r>
      <w:r>
        <w:rPr>
          <w:rFonts w:hint="eastAsia" w:eastAsia="宋体"/>
          <w:lang w:eastAsia="zh-CN"/>
        </w:rPr>
        <w:t>》</w:t>
      </w:r>
      <w:r>
        <w:t>。校</w:t>
      </w:r>
    </w:p>
    <w:p w14:paraId="4D65390C">
      <w:r>
        <w:t>理未竟乃兩見原刊本於滬肆亟購致之自留其一以其一寄羅叔言參事於海外。原刊</w:t>
      </w:r>
    </w:p>
    <w:p w14:paraId="4441AA44">
      <w:r>
        <w:t>二本總目不同而種數無異其每種封面皆署刊書之年始知其書刊行始於嘉慶甲戌</w:t>
      </w:r>
      <w:r>
        <w:rPr>
          <w:rFonts w:hint="eastAsia" w:eastAsia="宋体"/>
          <w:lang w:eastAsia="zh-CN"/>
        </w:rPr>
        <w:t>《</w:t>
      </w:r>
      <w:r>
        <w:t>詩</w:t>
      </w:r>
    </w:p>
    <w:p w14:paraId="21CFF071">
      <w:r>
        <w:t>經</w:t>
      </w:r>
      <w:r>
        <w:rPr>
          <w:rFonts w:hint="eastAsia" w:eastAsia="宋体"/>
          <w:lang w:eastAsia="zh-CN"/>
        </w:rPr>
        <w:t>（</w:t>
      </w:r>
      <w:r>
        <w:t>讀</w:t>
      </w:r>
      <w:r>
        <w:rPr>
          <w:rFonts w:hint="eastAsia" w:eastAsia="宋体"/>
          <w:lang w:eastAsia="zh-CN"/>
        </w:rPr>
        <w:t>）</w:t>
      </w:r>
      <w:r>
        <w:t>韻</w:t>
      </w:r>
      <w:r>
        <w:rPr>
          <w:rFonts w:hint="eastAsia" w:eastAsia="宋体"/>
          <w:lang w:eastAsia="zh-CN"/>
        </w:rPr>
        <w:t>【</w:t>
      </w:r>
      <w:r>
        <w:t>讀D</w:t>
      </w:r>
      <w:r>
        <w:rPr>
          <w:rFonts w:hint="eastAsia" w:eastAsia="宋体"/>
          <w:lang w:eastAsia="zh-CN"/>
        </w:rPr>
        <w:t>》</w:t>
      </w:r>
      <w:r>
        <w:t>。</w:t>
      </w:r>
    </w:p>
    <w:p w14:paraId="6C8AAA36">
      <w:r>
        <w:t>畢於道光辛卯。</w:t>
      </w:r>
      <w:r>
        <w:rPr>
          <w:rFonts w:hint="eastAsia" w:eastAsia="宋体"/>
          <w:lang w:eastAsia="zh-CN"/>
        </w:rPr>
        <w:t>《</w:t>
      </w:r>
      <w:r>
        <w:t>諧聲表</w:t>
      </w:r>
      <w:r>
        <w:rPr>
          <w:rFonts w:hint="eastAsia" w:eastAsia="宋体"/>
          <w:lang w:eastAsia="zh-CN"/>
        </w:rPr>
        <w:t>》</w:t>
      </w:r>
      <w:r>
        <w:t>、</w:t>
      </w:r>
      <w:r>
        <w:rPr>
          <w:rFonts w:hint="eastAsia" w:eastAsia="宋体"/>
          <w:lang w:eastAsia="zh-CN"/>
        </w:rPr>
        <w:t>《</w:t>
      </w:r>
      <w:r>
        <w:t>入聲表</w:t>
      </w:r>
      <w:r>
        <w:rPr>
          <w:rFonts w:hint="eastAsia" w:eastAsia="宋体"/>
          <w:lang w:eastAsia="zh-CN"/>
        </w:rPr>
        <w:t>》</w:t>
      </w:r>
      <w:r>
        <w:t>、</w:t>
      </w:r>
      <w:r>
        <w:rPr>
          <w:rFonts w:hint="eastAsia" w:eastAsia="宋体"/>
          <w:lang w:eastAsia="zh-CN"/>
        </w:rPr>
        <w:t>《</w:t>
      </w:r>
      <w:r>
        <w:t>等韻叢説</w:t>
      </w:r>
      <w:r>
        <w:rPr>
          <w:rFonts w:hint="eastAsia" w:eastAsia="宋体"/>
          <w:lang w:eastAsia="zh-CN"/>
        </w:rPr>
        <w:t>》</w:t>
      </w:r>
      <w:r>
        <w:t>。越十五年丙午而板燬於火，逮咸</w:t>
      </w:r>
    </w:p>
    <w:p w14:paraId="236637A1">
      <w:r>
        <w:t>豐壬子重刊，則不數載而徽州被兵，其板再燬，宜其傳世之希如是也。江君古韻分部，與</w:t>
      </w:r>
    </w:p>
    <w:p w14:paraId="141B21F3">
      <w:r>
        <w:t>高郵王懷祖先生尤近。去入之</w:t>
      </w:r>
      <w:r>
        <w:rPr>
          <w:rFonts w:hint="eastAsia" w:eastAsia="宋体"/>
          <w:lang w:eastAsia="zh-CN"/>
        </w:rPr>
        <w:t>“</w:t>
      </w:r>
      <w:r>
        <w:t>祭</w:t>
      </w:r>
      <w:r>
        <w:rPr>
          <w:rFonts w:hint="eastAsia" w:eastAsia="宋体"/>
          <w:lang w:eastAsia="zh-CN"/>
        </w:rPr>
        <w:t>”</w:t>
      </w:r>
      <w:r>
        <w:t>與入聲之</w:t>
      </w:r>
      <w:r>
        <w:rPr>
          <w:rFonts w:hint="eastAsia" w:eastAsia="宋体"/>
          <w:lang w:eastAsia="zh-CN"/>
        </w:rPr>
        <w:t>“</w:t>
      </w:r>
      <w:r>
        <w:t>葉、緝</w:t>
      </w:r>
      <w:r>
        <w:rPr>
          <w:rFonts w:hint="eastAsia" w:eastAsia="宋体"/>
          <w:lang w:eastAsia="zh-CN"/>
        </w:rPr>
        <w:t>”</w:t>
      </w:r>
      <w:r>
        <w:t>各自爲部，全與王君同。惟王君於</w:t>
      </w:r>
    </w:p>
    <w:p w14:paraId="08A10017">
      <w:r>
        <w:t>【第27页】</w:t>
      </w:r>
    </w:p>
    <w:p w14:paraId="4724CB5E">
      <w:r>
        <w:rPr>
          <w:rFonts w:hint="eastAsia" w:eastAsia="宋体"/>
          <w:lang w:eastAsia="zh-CN"/>
        </w:rPr>
        <w:t>“</w:t>
      </w:r>
      <w:r>
        <w:t>脂</w:t>
      </w:r>
      <w:r>
        <w:rPr>
          <w:rFonts w:hint="eastAsia" w:eastAsia="宋体"/>
          <w:lang w:eastAsia="zh-CN"/>
        </w:rPr>
        <w:t>”</w:t>
      </w:r>
      <w:r>
        <w:t>部中分出</w:t>
      </w:r>
      <w:r>
        <w:rPr>
          <w:rFonts w:hint="eastAsia" w:eastAsia="宋体"/>
          <w:lang w:eastAsia="zh-CN"/>
        </w:rPr>
        <w:t>“</w:t>
      </w:r>
      <w:r>
        <w:t>至、質</w:t>
      </w:r>
      <w:r>
        <w:rPr>
          <w:rFonts w:hint="eastAsia" w:eastAsia="宋体"/>
          <w:lang w:eastAsia="zh-CN"/>
        </w:rPr>
        <w:t>”</w:t>
      </w:r>
      <w:r>
        <w:t>爲一部，而江君不分。江君從曲阜孔氏説，分</w:t>
      </w:r>
      <w:r>
        <w:rPr>
          <w:rFonts w:hint="eastAsia" w:eastAsia="宋体"/>
          <w:lang w:eastAsia="zh-CN"/>
        </w:rPr>
        <w:t>“</w:t>
      </w:r>
      <w:r>
        <w:t>東</w:t>
      </w:r>
      <w:r>
        <w:rPr>
          <w:rFonts w:hint="eastAsia" w:eastAsia="宋体"/>
          <w:lang w:eastAsia="zh-CN"/>
        </w:rPr>
        <w:t>”</w:t>
      </w:r>
      <w:r>
        <w:t>、</w:t>
      </w:r>
      <w:r>
        <w:rPr>
          <w:rFonts w:hint="eastAsia" w:eastAsia="宋体"/>
          <w:lang w:eastAsia="zh-CN"/>
        </w:rPr>
        <w:t>“</w:t>
      </w:r>
      <w:r>
        <w:t>冬</w:t>
      </w:r>
      <w:r>
        <w:rPr>
          <w:rFonts w:hint="eastAsia" w:eastAsia="宋体"/>
          <w:lang w:eastAsia="zh-CN"/>
        </w:rPr>
        <w:t>”</w:t>
      </w:r>
      <w:r>
        <w:t>爲二部，而</w:t>
      </w:r>
    </w:p>
    <w:p w14:paraId="63F95133">
      <w:r>
        <w:t>王君不分QD。故兩家韻目皆廿一部。王君於古韻亦有專書，成書畧與段君同時。其所</w:t>
      </w:r>
    </w:p>
    <w:p w14:paraId="6AD00F0C">
      <w:r>
        <w:t>定部目，當乾隆己亥已與段君言之。然其書迄未刊布。至其子伯申尚書撰</w:t>
      </w:r>
      <w:r>
        <w:rPr>
          <w:rFonts w:hint="eastAsia" w:eastAsia="宋体"/>
          <w:lang w:eastAsia="zh-CN"/>
        </w:rPr>
        <w:t>《</w:t>
      </w:r>
      <w:r>
        <w:t>經義述聞</w:t>
      </w:r>
      <w:r>
        <w:rPr>
          <w:rFonts w:hint="eastAsia" w:eastAsia="宋体"/>
          <w:lang w:eastAsia="zh-CN"/>
        </w:rPr>
        <w:t>》</w:t>
      </w:r>
      <w:r>
        <w:t>，</w:t>
      </w:r>
    </w:p>
    <w:p w14:paraId="7F9EA441">
      <w:r>
        <w:t>始載懷祖先生</w:t>
      </w:r>
      <w:r>
        <w:rPr>
          <w:rFonts w:hint="eastAsia" w:eastAsia="宋体"/>
          <w:lang w:eastAsia="zh-CN"/>
        </w:rPr>
        <w:t>《</w:t>
      </w:r>
      <w:r>
        <w:t>與李許齋方伯書</w:t>
      </w:r>
      <w:r>
        <w:rPr>
          <w:rFonts w:hint="eastAsia" w:eastAsia="宋体"/>
          <w:lang w:eastAsia="zh-CN"/>
        </w:rPr>
        <w:t>》</w:t>
      </w:r>
      <w:r>
        <w:t>及</w:t>
      </w:r>
      <w:r>
        <w:rPr>
          <w:rFonts w:hint="eastAsia" w:eastAsia="宋体"/>
          <w:lang w:eastAsia="zh-CN"/>
        </w:rPr>
        <w:t>《</w:t>
      </w:r>
      <w:r>
        <w:t>古韻廿一部目</w:t>
      </w:r>
      <w:r>
        <w:rPr>
          <w:rFonts w:hint="eastAsia" w:eastAsia="宋体"/>
          <w:lang w:eastAsia="zh-CN"/>
        </w:rPr>
        <w:t>》</w:t>
      </w:r>
      <w:r>
        <w:t>。</w:t>
      </w:r>
      <w:r>
        <w:rPr>
          <w:rFonts w:hint="eastAsia" w:eastAsia="宋体"/>
          <w:lang w:eastAsia="zh-CN"/>
        </w:rPr>
        <w:t>《</w:t>
      </w:r>
      <w:r>
        <w:t>述聞</w:t>
      </w:r>
      <w:r>
        <w:rPr>
          <w:rFonts w:hint="eastAsia" w:eastAsia="宋体"/>
          <w:lang w:eastAsia="zh-CN"/>
        </w:rPr>
        <w:t>》</w:t>
      </w:r>
      <w:r>
        <w:t>成於嘉慶廿一年，次年盧氏</w:t>
      </w:r>
    </w:p>
    <w:p w14:paraId="0327CDB3">
      <w:r>
        <w:t>宣旬刊之南昌。而江君書成於嘉慶十七年，段君致江君書在是年七月，作序在十月。刊於十九年</w:t>
      </w:r>
    </w:p>
    <w:p w14:paraId="0854C678">
      <w:r>
        <w:t>反在王君之前。王君於道光四年三月復江君書，始以所撰</w:t>
      </w:r>
      <w:r>
        <w:rPr>
          <w:rFonts w:hint="eastAsia" w:eastAsia="宋体"/>
          <w:lang w:eastAsia="zh-CN"/>
        </w:rPr>
        <w:t>《</w:t>
      </w:r>
      <w:r>
        <w:t>與李方伯書</w:t>
      </w:r>
      <w:r>
        <w:rPr>
          <w:rFonts w:hint="eastAsia" w:eastAsia="宋体"/>
          <w:lang w:eastAsia="zh-CN"/>
        </w:rPr>
        <w:t>》</w:t>
      </w:r>
      <w:r>
        <w:t>及</w:t>
      </w:r>
      <w:r>
        <w:rPr>
          <w:rFonts w:hint="eastAsia" w:eastAsia="宋体"/>
          <w:lang w:eastAsia="zh-CN"/>
        </w:rPr>
        <w:t>《</w:t>
      </w:r>
      <w:r>
        <w:t>古韻目</w:t>
      </w:r>
      <w:r>
        <w:rPr>
          <w:rFonts w:hint="eastAsia" w:eastAsia="宋体"/>
          <w:lang w:eastAsia="zh-CN"/>
        </w:rPr>
        <w:t>》</w:t>
      </w:r>
      <w:r>
        <w:t>詒</w:t>
      </w:r>
    </w:p>
    <w:p w14:paraId="76C9BCE8">
      <w:r>
        <w:t>之。是江君以前未聞王説，而兩家所造若合符節。猶其脂、祭之分合於戴氏，屋、沃之分</w:t>
      </w:r>
    </w:p>
    <w:p w14:paraId="768098CF">
      <w:r>
        <w:t>合於孔氏，其時亦未見戴、孔二家書也。烏虖，我朝學術莫盛於乾嘉之際。當戴東原與江</w:t>
      </w:r>
    </w:p>
    <w:p w14:paraId="05FDFF85">
      <w:r>
        <w:t>慎修撰</w:t>
      </w:r>
      <w:r>
        <w:rPr>
          <w:rFonts w:hint="eastAsia" w:eastAsia="宋体"/>
          <w:lang w:eastAsia="zh-CN"/>
        </w:rPr>
        <w:t>《</w:t>
      </w:r>
      <w:r>
        <w:t>古韻標準</w:t>
      </w:r>
      <w:r>
        <w:rPr>
          <w:rFonts w:hint="eastAsia" w:eastAsia="宋体"/>
          <w:lang w:eastAsia="zh-CN"/>
        </w:rPr>
        <w:t>》</w:t>
      </w:r>
      <w:r>
        <w:t>，在乾隆一二十年間，至丁亥乾隆三十二年。而段君之</w:t>
      </w:r>
      <w:r>
        <w:rPr>
          <w:rFonts w:hint="eastAsia" w:eastAsia="宋体"/>
          <w:lang w:eastAsia="zh-CN"/>
        </w:rPr>
        <w:t>《</w:t>
      </w:r>
      <w:r>
        <w:t>六書音韻表</w:t>
      </w:r>
      <w:r>
        <w:rPr>
          <w:rFonts w:hint="eastAsia" w:eastAsia="宋体"/>
          <w:lang w:eastAsia="zh-CN"/>
        </w:rPr>
        <w:t>》</w:t>
      </w:r>
      <w:r>
        <w:t>成</w:t>
      </w:r>
    </w:p>
    <w:p w14:paraId="56DB767D">
      <w:r>
        <w:t>戴君因之於癸巳三十七年。分古音爲七類，於丙申四十一年。更分爲九類。孔氏</w:t>
      </w:r>
      <w:r>
        <w:rPr>
          <w:rFonts w:hint="eastAsia" w:eastAsia="宋体"/>
          <w:lang w:eastAsia="zh-CN"/>
        </w:rPr>
        <w:t>《</w:t>
      </w:r>
      <w:r>
        <w:t>詩聲類</w:t>
      </w:r>
      <w:r>
        <w:rPr>
          <w:rFonts w:hint="eastAsia" w:eastAsia="宋体"/>
          <w:lang w:eastAsia="zh-CN"/>
        </w:rPr>
        <w:t>》</w:t>
      </w:r>
      <w:r>
        <w:t>即</w:t>
      </w:r>
    </w:p>
    <w:p w14:paraId="44A3F1E2">
      <w:r>
        <w:t>繼之而出。王君著書與戴、段同時，而其書未布。江君生諸老後，其於諸家之書有見有不</w:t>
      </w:r>
    </w:p>
    <w:p w14:paraId="6E6B8D94">
      <w:r>
        <w:t>見，而其説多與之闇合，或加精焉。前後數十年間，古韻之學遂以大成。而江君自奮於窮</w:t>
      </w:r>
    </w:p>
    <w:p w14:paraId="5E4930C0">
      <w:r>
        <w:t>鄉孤學，其事尤難。今諸家之書盛行，而江書板經再燬，傳世無多，其未刊之稿又皆燬於</w:t>
      </w:r>
    </w:p>
    <w:p w14:paraId="252A62BF">
      <w:r>
        <w:t>丙午之火，亦有幸不幸歟！江君名有誥，字晉三，歙縣人，貢生，卒於咸豐辛亥。丁巳九</w:t>
      </w:r>
    </w:p>
    <w:p w14:paraId="50DCF113">
      <w:r>
        <w:t>月記。</w:t>
      </w:r>
    </w:p>
    <w:p w14:paraId="7ADEE40F">
      <w:r>
        <w:t>【第28页】</w:t>
      </w:r>
    </w:p>
    <w:p w14:paraId="295B7AA4">
      <w:pPr>
        <w:rPr>
          <w:rFonts w:hint="eastAsia" w:eastAsia="宋体"/>
          <w:lang w:eastAsia="zh-CN"/>
        </w:rPr>
      </w:pPr>
      <w:r>
        <w:t>説明</w:t>
      </w:r>
      <w:r>
        <w:rPr>
          <w:rFonts w:hint="eastAsia" w:eastAsia="宋体"/>
          <w:lang w:eastAsia="zh-CN"/>
        </w:rPr>
        <w:t>）</w:t>
      </w:r>
    </w:p>
    <w:p w14:paraId="70A14AD2">
      <w:r>
        <w:rPr>
          <w:rFonts w:hint="eastAsia" w:eastAsia="宋体"/>
          <w:lang w:eastAsia="zh-CN"/>
        </w:rPr>
        <w:t>《</w:t>
      </w:r>
      <w:r>
        <w:t>跋</w:t>
      </w:r>
      <w:r>
        <w:rPr>
          <w:rFonts w:hint="eastAsia" w:eastAsia="宋体"/>
          <w:lang w:eastAsia="zh-CN"/>
        </w:rPr>
        <w:t>》</w:t>
      </w:r>
      <w:r>
        <w:t>原載王國維</w:t>
      </w:r>
      <w:r>
        <w:rPr>
          <w:rFonts w:hint="eastAsia" w:eastAsia="宋体"/>
          <w:lang w:eastAsia="zh-CN"/>
        </w:rPr>
        <w:t>《</w:t>
      </w:r>
      <w:r>
        <w:t>觀堂集林</w:t>
      </w:r>
      <w:r>
        <w:rPr>
          <w:rFonts w:hint="eastAsia" w:eastAsia="宋体"/>
          <w:lang w:eastAsia="zh-CN"/>
        </w:rPr>
        <w:t>》</w:t>
      </w:r>
      <w:r>
        <w:t>，寫於咸豐七年丁巳九月。此</w:t>
      </w:r>
      <w:r>
        <w:rPr>
          <w:rFonts w:hint="eastAsia" w:eastAsia="宋体"/>
          <w:lang w:eastAsia="zh-CN"/>
        </w:rPr>
        <w:t>《</w:t>
      </w:r>
      <w:r>
        <w:t>跋</w:t>
      </w:r>
      <w:r>
        <w:rPr>
          <w:rFonts w:hint="eastAsia" w:eastAsia="宋体"/>
          <w:lang w:eastAsia="zh-CN"/>
        </w:rPr>
        <w:t>》</w:t>
      </w:r>
      <w:r>
        <w:t>比較王念孫、江晉三古韻分部</w:t>
      </w:r>
    </w:p>
    <w:p w14:paraId="60799BC5">
      <w:r>
        <w:t>異同。</w:t>
      </w:r>
    </w:p>
    <w:p w14:paraId="5972BA06">
      <w:pPr>
        <w:rPr>
          <w:rFonts w:hint="eastAsia" w:eastAsia="宋体"/>
          <w:lang w:eastAsia="zh-CN"/>
        </w:rPr>
      </w:pPr>
      <w:r>
        <w:rPr>
          <w:rFonts w:hint="eastAsia" w:eastAsia="宋体"/>
          <w:lang w:eastAsia="zh-CN"/>
        </w:rPr>
        <w:t>（</w:t>
      </w:r>
      <w:r>
        <w:t>校注</w:t>
      </w:r>
      <w:r>
        <w:rPr>
          <w:rFonts w:hint="eastAsia" w:eastAsia="宋体"/>
          <w:lang w:eastAsia="zh-CN"/>
        </w:rPr>
        <w:t>）</w:t>
      </w:r>
    </w:p>
    <w:p w14:paraId="7C13D292">
      <w:r>
        <w:rPr>
          <w:rFonts w:hint="eastAsia" w:eastAsia="宋体"/>
          <w:lang w:eastAsia="zh-CN"/>
        </w:rPr>
        <w:t>【</w:t>
      </w:r>
      <w:r>
        <w:t>一</w:t>
      </w:r>
      <w:r>
        <w:rPr>
          <w:rFonts w:hint="eastAsia" w:eastAsia="宋体"/>
          <w:lang w:eastAsia="zh-CN"/>
        </w:rPr>
        <w:t>】</w:t>
      </w:r>
      <w:r>
        <w:t>夏心伯夏炘字心伯安徽當塗人。</w:t>
      </w:r>
      <w:r>
        <w:rPr>
          <w:rFonts w:hint="eastAsia" w:eastAsia="宋体"/>
          <w:lang w:eastAsia="zh-CN"/>
        </w:rPr>
        <w:t>《</w:t>
      </w:r>
      <w:r>
        <w:t>詩古韻表廿二部集説</w:t>
      </w:r>
      <w:r>
        <w:rPr>
          <w:rFonts w:hint="eastAsia" w:eastAsia="宋体"/>
          <w:lang w:eastAsia="zh-CN"/>
        </w:rPr>
        <w:t>》</w:t>
      </w:r>
      <w:r>
        <w:t>有道光十三年刻本，今收入</w:t>
      </w:r>
      <w:r>
        <w:rPr>
          <w:rFonts w:hint="eastAsia" w:eastAsia="宋体"/>
          <w:lang w:eastAsia="zh-CN"/>
        </w:rPr>
        <w:t>《</w:t>
      </w:r>
      <w:r>
        <w:t>續</w:t>
      </w:r>
    </w:p>
    <w:p w14:paraId="32117FF4">
      <w:r>
        <w:t>修四庫全書</w:t>
      </w:r>
      <w:r>
        <w:rPr>
          <w:rFonts w:hint="eastAsia" w:eastAsia="宋体"/>
          <w:lang w:eastAsia="zh-CN"/>
        </w:rPr>
        <w:t>》</w:t>
      </w:r>
      <w:r>
        <w:t>。夏炘另有</w:t>
      </w:r>
      <w:r>
        <w:rPr>
          <w:rFonts w:hint="eastAsia" w:eastAsia="宋体"/>
          <w:lang w:eastAsia="zh-CN"/>
        </w:rPr>
        <w:t>《</w:t>
      </w:r>
      <w:r>
        <w:t>六書轉注説</w:t>
      </w:r>
      <w:r>
        <w:rPr>
          <w:rFonts w:hint="eastAsia" w:eastAsia="宋体"/>
          <w:lang w:eastAsia="zh-CN"/>
        </w:rPr>
        <w:t>》</w:t>
      </w:r>
      <w:r>
        <w:t>二卷</w:t>
      </w:r>
    </w:p>
    <w:p w14:paraId="65A82799">
      <w:r>
        <w:rPr>
          <w:rFonts w:hint="eastAsia" w:eastAsia="宋体"/>
          <w:lang w:eastAsia="zh-CN"/>
        </w:rPr>
        <w:t>【</w:t>
      </w:r>
      <w:r>
        <w:t>二</w:t>
      </w:r>
      <w:r>
        <w:rPr>
          <w:rFonts w:hint="eastAsia" w:eastAsia="宋体"/>
          <w:lang w:eastAsia="zh-CN"/>
        </w:rPr>
        <w:t>】</w:t>
      </w:r>
      <w:r>
        <w:t>王念孫先有古韻二十一部説後來有兩次修正第一次是在讀到段氏</w:t>
      </w:r>
      <w:r>
        <w:rPr>
          <w:rFonts w:hint="eastAsia" w:eastAsia="宋体"/>
          <w:lang w:eastAsia="zh-CN"/>
        </w:rPr>
        <w:t>《</w:t>
      </w:r>
      <w:r>
        <w:t>六書音均表</w:t>
      </w:r>
      <w:r>
        <w:rPr>
          <w:rFonts w:hint="eastAsia" w:eastAsia="宋体"/>
          <w:lang w:eastAsia="zh-CN"/>
        </w:rPr>
        <w:t>》</w:t>
      </w:r>
      <w:r>
        <w:t>後改</w:t>
      </w:r>
    </w:p>
    <w:p w14:paraId="0315464E">
      <w:r>
        <w:rPr>
          <w:rFonts w:hint="eastAsia" w:eastAsia="宋体"/>
          <w:lang w:eastAsia="zh-CN"/>
        </w:rPr>
        <w:t>“</w:t>
      </w:r>
      <w:r>
        <w:t>至</w:t>
      </w:r>
      <w:r>
        <w:rPr>
          <w:rFonts w:hint="eastAsia" w:eastAsia="宋体"/>
          <w:lang w:eastAsia="zh-CN"/>
        </w:rPr>
        <w:t>”</w:t>
      </w:r>
      <w:r>
        <w:t>、</w:t>
      </w:r>
      <w:r>
        <w:rPr>
          <w:rFonts w:hint="eastAsia" w:eastAsia="宋体"/>
          <w:lang w:eastAsia="zh-CN"/>
        </w:rPr>
        <w:t>“</w:t>
      </w:r>
      <w:r>
        <w:t>祭</w:t>
      </w:r>
      <w:r>
        <w:rPr>
          <w:rFonts w:hint="eastAsia" w:eastAsia="宋体"/>
          <w:lang w:eastAsia="zh-CN"/>
        </w:rPr>
        <w:t>”</w:t>
      </w:r>
      <w:r>
        <w:t>爲</w:t>
      </w:r>
      <w:r>
        <w:rPr>
          <w:rFonts w:hint="eastAsia" w:eastAsia="宋体"/>
          <w:lang w:eastAsia="zh-CN"/>
        </w:rPr>
        <w:t>“</w:t>
      </w:r>
      <w:r>
        <w:t>質</w:t>
      </w:r>
      <w:r>
        <w:rPr>
          <w:rFonts w:hint="eastAsia" w:eastAsia="宋体"/>
          <w:lang w:eastAsia="zh-CN"/>
        </w:rPr>
        <w:t>”</w:t>
      </w:r>
      <w:r>
        <w:t>、</w:t>
      </w:r>
      <w:r>
        <w:rPr>
          <w:rFonts w:hint="eastAsia" w:eastAsia="宋体"/>
          <w:lang w:eastAsia="zh-CN"/>
        </w:rPr>
        <w:t>“</w:t>
      </w:r>
      <w:r>
        <w:t>月</w:t>
      </w:r>
      <w:r>
        <w:rPr>
          <w:rFonts w:hint="eastAsia" w:eastAsia="宋体"/>
          <w:lang w:eastAsia="zh-CN"/>
        </w:rPr>
        <w:t>”</w:t>
      </w:r>
      <w:r>
        <w:t>第二次是讀到孔廣森</w:t>
      </w:r>
      <w:r>
        <w:rPr>
          <w:rFonts w:hint="eastAsia" w:eastAsia="宋体"/>
          <w:lang w:eastAsia="zh-CN"/>
        </w:rPr>
        <w:t>《</w:t>
      </w:r>
      <w:r>
        <w:t>詩聲類</w:t>
      </w:r>
      <w:r>
        <w:rPr>
          <w:rFonts w:hint="eastAsia" w:eastAsia="宋体"/>
          <w:lang w:eastAsia="zh-CN"/>
        </w:rPr>
        <w:t>》</w:t>
      </w:r>
      <w:r>
        <w:t>後，從</w:t>
      </w:r>
      <w:r>
        <w:rPr>
          <w:rFonts w:hint="eastAsia" w:eastAsia="宋体"/>
          <w:lang w:eastAsia="zh-CN"/>
        </w:rPr>
        <w:t>“</w:t>
      </w:r>
      <w:r>
        <w:t>東</w:t>
      </w:r>
      <w:r>
        <w:rPr>
          <w:rFonts w:hint="eastAsia" w:eastAsia="宋体"/>
          <w:lang w:eastAsia="zh-CN"/>
        </w:rPr>
        <w:t>”</w:t>
      </w:r>
      <w:r>
        <w:t>部中分出</w:t>
      </w:r>
      <w:r>
        <w:rPr>
          <w:rFonts w:hint="eastAsia" w:eastAsia="宋体"/>
          <w:lang w:eastAsia="zh-CN"/>
        </w:rPr>
        <w:t>“</w:t>
      </w:r>
      <w:r>
        <w:t>冬</w:t>
      </w:r>
      <w:r>
        <w:rPr>
          <w:rFonts w:hint="eastAsia" w:eastAsia="宋体"/>
          <w:lang w:eastAsia="zh-CN"/>
        </w:rPr>
        <w:t>”</w:t>
      </w:r>
      <w:r>
        <w:t>部，最終形成古韻二</w:t>
      </w:r>
    </w:p>
    <w:p w14:paraId="5448C02D">
      <w:r>
        <w:t>十二部説。詳見舒懷</w:t>
      </w:r>
      <w:r>
        <w:rPr>
          <w:rFonts w:hint="eastAsia" w:eastAsia="宋体"/>
          <w:lang w:eastAsia="zh-CN"/>
        </w:rPr>
        <w:t>《</w:t>
      </w:r>
      <w:r>
        <w:t>高郵王氏父子學術初探</w:t>
      </w:r>
      <w:r>
        <w:rPr>
          <w:rFonts w:hint="eastAsia" w:eastAsia="宋体"/>
          <w:lang w:eastAsia="zh-CN"/>
        </w:rPr>
        <w:t>》</w:t>
      </w:r>
      <w:r>
        <w:t>第五章</w:t>
      </w:r>
    </w:p>
    <w:p w14:paraId="2D8BDCA4">
      <w:r>
        <w:t>王石臞先生遺文序刊本無</w:t>
      </w:r>
    </w:p>
    <w:p w14:paraId="2F01C999">
      <w:r>
        <w:t>夏崑林</w:t>
      </w:r>
    </w:p>
    <w:p w14:paraId="03B24EA2">
      <w:r>
        <w:t>鄉賢石臞王先生，克紹名父，復生名子。聲音文字之學，精博淹通，衣被天下，巍然一</w:t>
      </w:r>
    </w:p>
    <w:p w14:paraId="20CE4335">
      <w:r>
        <w:t>代儒宗。崑林獲從次君寬甫游</w:t>
      </w:r>
      <w:r>
        <w:rPr>
          <w:rFonts w:hint="eastAsia" w:eastAsia="宋体"/>
          <w:lang w:eastAsia="zh-CN"/>
        </w:rPr>
        <w:t>【】</w:t>
      </w:r>
      <w:r>
        <w:t>，每言先生僦居京邸，屏絶人事，鍵户日手一編，探賾索</w:t>
      </w:r>
    </w:p>
    <w:p w14:paraId="7F51DFCD">
      <w:r>
        <w:t>隱，觀其會通。有以語言文字求者，雖至交，亦不輕應。蓋不欲以文人傳，並不欲以經師</w:t>
      </w:r>
    </w:p>
    <w:p w14:paraId="29CC26FD">
      <w:r>
        <w:t>學人傳也。”今歲六月令曾孫少蘧、露坡昆仲搜録先生遺文一帙DlD，以校字見屬。崑林</w:t>
      </w:r>
    </w:p>
    <w:p w14:paraId="7066C736">
      <w:r>
        <w:t>【第29页】</w:t>
      </w:r>
    </w:p>
    <w:p w14:paraId="64A593A3">
      <w:r>
        <w:t>受而讀之，卷首一篇，即睿廟</w:t>
      </w:r>
      <w:r>
        <w:rPr>
          <w:rFonts w:hint="eastAsia" w:eastAsia="宋体"/>
          <w:lang w:eastAsia="zh-CN"/>
        </w:rPr>
        <w:t>《</w:t>
      </w:r>
      <w:r>
        <w:t>初陳勦賊事宜疏</w:t>
      </w:r>
      <w:r>
        <w:rPr>
          <w:rFonts w:hint="eastAsia" w:eastAsia="宋体"/>
          <w:lang w:eastAsia="zh-CN"/>
        </w:rPr>
        <w:t>》</w:t>
      </w:r>
      <w:r>
        <w:t>，詳明愷切，何異古名臣奏議。其詳論直</w:t>
      </w:r>
    </w:p>
    <w:p w14:paraId="21E60D8E">
      <w:r>
        <w:t>隸山東河道諸説，相度機宜，準今酌古，即起潘、劉而與之論定，恐亦不過如是。此先生經</w:t>
      </w:r>
    </w:p>
    <w:p w14:paraId="20F9B868">
      <w:r>
        <w:t>濟之大者也。其他與友人書叙諸篇，積之厚而取之精，即一字一義，亦皆本其所學，以見</w:t>
      </w:r>
    </w:p>
    <w:p w14:paraId="651F76C0">
      <w:r>
        <w:t>之于文。乃知其不欲以文傳者，非不爲文也，不苟爲文也；其不欲以文廢學者，非恐文之</w:t>
      </w:r>
    </w:p>
    <w:p w14:paraId="54D7F92D">
      <w:r>
        <w:t>掩學也，正欲即文以見學也。後之讀是編者，即先生之文，以求先生之學；更即先生之</w:t>
      </w:r>
    </w:p>
    <w:p w14:paraId="03D12C20">
      <w:r>
        <w:t>學，以見先生之經濟，則先生豈僅以文人傳哉？又豈僅以經師學人傳哉？崑林與先生家</w:t>
      </w:r>
    </w:p>
    <w:p w14:paraId="45C95303">
      <w:r>
        <w:t>世聯世誼，申以婚婣。景仰前徽，追陪來哲，附名驥尾，滋愧益深。最後數葉，舊署曰</w:t>
      </w:r>
      <w:r>
        <w:rPr>
          <w:rFonts w:hint="eastAsia" w:eastAsia="宋体"/>
          <w:lang w:eastAsia="zh-CN"/>
        </w:rPr>
        <w:t>《</w:t>
      </w:r>
      <w:r>
        <w:t>丁</w:t>
      </w:r>
    </w:p>
    <w:p w14:paraId="140C664E">
      <w:r>
        <w:t>亥詩鈔</w:t>
      </w:r>
      <w:r>
        <w:rPr>
          <w:rFonts w:hint="eastAsia" w:eastAsia="宋体"/>
          <w:lang w:eastAsia="zh-CN"/>
        </w:rPr>
        <w:t>》</w:t>
      </w:r>
      <w:r>
        <w:t>，乃先生少作，後恐世僅目爲詩人而悔不爲者。然即此已超逸若是，則先生之所</w:t>
      </w:r>
    </w:p>
    <w:p w14:paraId="02B2772C">
      <w:r>
        <w:t>以卓越古今者，不于此句想見哉？咸豐丙辰季夏，邑後學夏崑林拜手謹識</w:t>
      </w:r>
    </w:p>
    <w:p w14:paraId="60A93FA0">
      <w:pPr>
        <w:rPr>
          <w:rFonts w:hint="eastAsia" w:eastAsia="宋体"/>
          <w:lang w:eastAsia="zh-CN"/>
        </w:rPr>
      </w:pPr>
      <w:r>
        <w:rPr>
          <w:rFonts w:hint="eastAsia" w:eastAsia="宋体"/>
          <w:lang w:eastAsia="zh-CN"/>
        </w:rPr>
        <w:t>（</w:t>
      </w:r>
      <w:r>
        <w:t>説明</w:t>
      </w:r>
      <w:r>
        <w:rPr>
          <w:rFonts w:hint="eastAsia" w:eastAsia="宋体"/>
          <w:lang w:eastAsia="zh-CN"/>
        </w:rPr>
        <w:t>）</w:t>
      </w:r>
    </w:p>
    <w:p w14:paraId="22CF3E23">
      <w:r>
        <w:rPr>
          <w:rFonts w:hint="eastAsia" w:eastAsia="宋体"/>
          <w:lang w:eastAsia="zh-CN"/>
        </w:rPr>
        <w:t>《</w:t>
      </w:r>
      <w:r>
        <w:t>王石臞先生遺文</w:t>
      </w:r>
      <w:r>
        <w:rPr>
          <w:rFonts w:hint="eastAsia" w:eastAsia="宋体"/>
          <w:lang w:eastAsia="zh-CN"/>
        </w:rPr>
        <w:t>》</w:t>
      </w:r>
      <w:r>
        <w:t>，王念孫之曾孫王恩沛、王彦和之子。王恩湛又名恩泰，王壽昌之子。輯，六卷，見</w:t>
      </w:r>
      <w:r>
        <w:rPr>
          <w:rFonts w:hint="eastAsia" w:eastAsia="宋体"/>
          <w:lang w:eastAsia="zh-CN"/>
        </w:rPr>
        <w:t>《</w:t>
      </w:r>
      <w:r>
        <w:t>高郵</w:t>
      </w:r>
    </w:p>
    <w:p w14:paraId="114C1722">
      <w:r>
        <w:t>王氏家集</w:t>
      </w:r>
      <w:r>
        <w:rPr>
          <w:rFonts w:hint="eastAsia" w:eastAsia="宋体"/>
          <w:lang w:eastAsia="zh-CN"/>
        </w:rPr>
        <w:t>》</w:t>
      </w:r>
      <w:r>
        <w:t>。此</w:t>
      </w:r>
      <w:r>
        <w:rPr>
          <w:rFonts w:hint="eastAsia" w:eastAsia="宋体"/>
          <w:lang w:eastAsia="zh-CN"/>
        </w:rPr>
        <w:t>《</w:t>
      </w:r>
      <w:r>
        <w:t>序</w:t>
      </w:r>
      <w:r>
        <w:rPr>
          <w:rFonts w:hint="eastAsia" w:eastAsia="宋体"/>
          <w:lang w:eastAsia="zh-CN"/>
        </w:rPr>
        <w:t>》</w:t>
      </w:r>
      <w:r>
        <w:t>載</w:t>
      </w:r>
      <w:r>
        <w:rPr>
          <w:rFonts w:hint="eastAsia" w:eastAsia="宋体"/>
          <w:lang w:eastAsia="zh-CN"/>
        </w:rPr>
        <w:t>《</w:t>
      </w:r>
      <w:r>
        <w:t>遺文</w:t>
      </w:r>
      <w:r>
        <w:rPr>
          <w:rFonts w:hint="eastAsia" w:eastAsia="宋体"/>
          <w:lang w:eastAsia="zh-CN"/>
        </w:rPr>
        <w:t>》</w:t>
      </w:r>
      <w:r>
        <w:t>卷首寫於咸豐六年</w:t>
      </w:r>
    </w:p>
    <w:p w14:paraId="58166541">
      <w:pPr>
        <w:rPr>
          <w:rFonts w:hint="eastAsia" w:eastAsia="宋体"/>
          <w:lang w:eastAsia="zh-CN"/>
        </w:rPr>
      </w:pPr>
      <w:r>
        <w:rPr>
          <w:rFonts w:hint="eastAsia" w:eastAsia="宋体"/>
          <w:lang w:eastAsia="zh-CN"/>
        </w:rPr>
        <w:t>（</w:t>
      </w:r>
      <w:r>
        <w:t>校注</w:t>
      </w:r>
      <w:r>
        <w:rPr>
          <w:rFonts w:hint="eastAsia" w:eastAsia="宋体"/>
          <w:lang w:eastAsia="zh-CN"/>
        </w:rPr>
        <w:t>）</w:t>
      </w:r>
    </w:p>
    <w:p w14:paraId="52A64EB3">
      <w:r>
        <w:rPr>
          <w:rFonts w:hint="eastAsia" w:eastAsia="宋体"/>
          <w:lang w:eastAsia="zh-CN"/>
        </w:rPr>
        <w:t>【</w:t>
      </w:r>
      <w:r>
        <w:t>一</w:t>
      </w:r>
      <w:r>
        <w:rPr>
          <w:rFonts w:hint="eastAsia" w:eastAsia="宋体"/>
          <w:lang w:eastAsia="zh-CN"/>
        </w:rPr>
        <w:t>】</w:t>
      </w:r>
      <w:r>
        <w:t>王念孙次子王敬之，字仲恪，號寬甫，一號枕善，晚號可翁。有</w:t>
      </w:r>
      <w:r>
        <w:rPr>
          <w:rFonts w:hint="eastAsia" w:eastAsia="宋体"/>
          <w:lang w:eastAsia="zh-CN"/>
        </w:rPr>
        <w:t>《</w:t>
      </w:r>
      <w:r>
        <w:t>三十六湖漁唱集</w:t>
      </w:r>
      <w:r>
        <w:rPr>
          <w:rFonts w:hint="eastAsia" w:eastAsia="宋体"/>
          <w:lang w:eastAsia="zh-CN"/>
        </w:rPr>
        <w:t>》</w:t>
      </w:r>
      <w:r>
        <w:t>三卷、</w:t>
      </w:r>
      <w:r>
        <w:rPr>
          <w:rFonts w:hint="eastAsia" w:eastAsia="宋体"/>
          <w:lang w:eastAsia="zh-CN"/>
        </w:rPr>
        <w:t>《</w:t>
      </w:r>
      <w:r>
        <w:t>漁唱</w:t>
      </w:r>
    </w:p>
    <w:p w14:paraId="68059BC7">
      <w:pPr>
        <w:rPr>
          <w:rFonts w:hint="eastAsia" w:eastAsia="宋体"/>
          <w:lang w:eastAsia="zh-CN"/>
        </w:rPr>
      </w:pPr>
      <w:r>
        <w:t>稿</w:t>
      </w:r>
      <w:r>
        <w:rPr>
          <w:rFonts w:hint="eastAsia" w:eastAsia="宋体"/>
          <w:lang w:eastAsia="zh-CN"/>
        </w:rPr>
        <w:t>》</w:t>
      </w:r>
      <w:r>
        <w:t>一卷、</w:t>
      </w:r>
      <w:r>
        <w:rPr>
          <w:rFonts w:hint="eastAsia" w:eastAsia="宋体"/>
          <w:lang w:eastAsia="zh-CN"/>
        </w:rPr>
        <w:t>《</w:t>
      </w:r>
      <w:r>
        <w:t>宜略識字齋雜著</w:t>
      </w:r>
      <w:r>
        <w:rPr>
          <w:rFonts w:hint="eastAsia" w:eastAsia="宋体"/>
          <w:lang w:eastAsia="zh-CN"/>
        </w:rPr>
        <w:t>》</w:t>
      </w:r>
      <w:r>
        <w:t>九卷、</w:t>
      </w:r>
      <w:r>
        <w:rPr>
          <w:rFonts w:hint="eastAsia" w:eastAsia="宋体"/>
          <w:lang w:eastAsia="zh-CN"/>
        </w:rPr>
        <w:t>《</w:t>
      </w:r>
      <w:r>
        <w:t>小言集</w:t>
      </w:r>
      <w:r>
        <w:rPr>
          <w:rFonts w:hint="eastAsia" w:eastAsia="宋体"/>
          <w:lang w:eastAsia="zh-CN"/>
        </w:rPr>
        <w:t>》</w:t>
      </w:r>
    </w:p>
    <w:p w14:paraId="16FDCFEB">
      <w:r>
        <w:t>【第30页】</w:t>
      </w:r>
    </w:p>
    <w:p w14:paraId="7119DA17">
      <w:r>
        <w:rPr>
          <w:rFonts w:hint="eastAsia" w:eastAsia="宋体"/>
          <w:lang w:eastAsia="zh-CN"/>
        </w:rPr>
        <w:t>【</w:t>
      </w:r>
      <w:r>
        <w:t>二</w:t>
      </w:r>
      <w:r>
        <w:rPr>
          <w:rFonts w:hint="eastAsia" w:eastAsia="宋体"/>
          <w:lang w:eastAsia="zh-CN"/>
        </w:rPr>
        <w:t>】</w:t>
      </w:r>
      <w:r>
        <w:t>少蘧、露坡，疑即王彦和字子美，號慕蘧、王引之出。之子恩沛、王壽昌字子仁，號曉齊，王引之出。之子</w:t>
      </w:r>
    </w:p>
    <w:p w14:paraId="40542451">
      <w:r>
        <w:t>恩湛。</w:t>
      </w:r>
    </w:p>
    <w:p w14:paraId="7E4CF20D">
      <w:r>
        <w:t>王石臞先生遺文編次序</w:t>
      </w:r>
    </w:p>
    <w:p w14:paraId="6164F6EE">
      <w:r>
        <w:t>陳奂</w:t>
      </w:r>
    </w:p>
    <w:p w14:paraId="232471DB">
      <w:r>
        <w:t>奂憶嘉慶十七年壬申冬金壇段若膺先生令校</w:t>
      </w:r>
      <w:r>
        <w:rPr>
          <w:rFonts w:hint="eastAsia" w:eastAsia="宋体"/>
          <w:lang w:eastAsia="zh-CN"/>
        </w:rPr>
        <w:t>《</w:t>
      </w:r>
      <w:r>
        <w:t>説文注</w:t>
      </w:r>
      <w:r>
        <w:rPr>
          <w:rFonts w:hint="eastAsia" w:eastAsia="宋体"/>
          <w:lang w:eastAsia="zh-CN"/>
        </w:rPr>
        <w:t>》</w:t>
      </w:r>
      <w:r>
        <w:t>十五卷，館宿枝園，願留而受</w:t>
      </w:r>
    </w:p>
    <w:p w14:paraId="569D5D92">
      <w:r>
        <w:t>業於門。段先生曰</w:t>
      </w:r>
      <w:r>
        <w:rPr>
          <w:rFonts w:hint="eastAsia" w:eastAsia="宋体"/>
          <w:lang w:eastAsia="zh-CN"/>
        </w:rPr>
        <w:t>“</w:t>
      </w:r>
      <w:r>
        <w:t>余之治</w:t>
      </w:r>
      <w:r>
        <w:rPr>
          <w:rFonts w:hint="eastAsia" w:eastAsia="宋体"/>
          <w:lang w:eastAsia="zh-CN"/>
        </w:rPr>
        <w:t>《</w:t>
      </w:r>
      <w:r>
        <w:t>説文</w:t>
      </w:r>
      <w:r>
        <w:rPr>
          <w:rFonts w:hint="eastAsia" w:eastAsia="宋体"/>
          <w:lang w:eastAsia="zh-CN"/>
        </w:rPr>
        <w:t>》</w:t>
      </w:r>
      <w:r>
        <w:t>也，以字攷經，以經攷字，大指本徽郡戴氏。</w:t>
      </w:r>
      <w:r>
        <w:rPr>
          <w:rFonts w:hint="eastAsia" w:eastAsia="宋体"/>
          <w:lang w:eastAsia="zh-CN"/>
        </w:rPr>
        <w:t>”</w:t>
      </w:r>
      <w:r>
        <w:t>高郵王</w:t>
      </w:r>
    </w:p>
    <w:p w14:paraId="2C485FE1">
      <w:r>
        <w:t>石臞先生淵源同出乎戴，故論學若合符節。其時王先生已罷官，鍵户京邸，日以箸述自</w:t>
      </w:r>
    </w:p>
    <w:p w14:paraId="4A8F577F">
      <w:r>
        <w:t>娱。蓋兩先生之所學合而其出處略同郵筒往復中，奂之名蚤聞知王先生矣。奂宿枝園</w:t>
      </w:r>
    </w:p>
    <w:p w14:paraId="25A224AD">
      <w:r>
        <w:t>二年，二十三年戊寅春之山東東平顧竹海外舅氏官舍。是秋—入都就謁王先生旃壇寺左</w:t>
      </w:r>
    </w:p>
    <w:p w14:paraId="7D76A68F">
      <w:r>
        <w:t>側，閽人爲先生不出見也拒不納，强之以名通，閽人走告，曰出見矣。先生時有骹耎之</w:t>
      </w:r>
    </w:p>
    <w:p w14:paraId="47BCC949">
      <w:r>
        <w:t>疾，侍者扶以行。命無揖，且曰：</w:t>
      </w:r>
      <w:r>
        <w:rPr>
          <w:rFonts w:hint="eastAsia" w:eastAsia="宋体"/>
          <w:lang w:eastAsia="zh-CN"/>
        </w:rPr>
        <w:t>“</w:t>
      </w:r>
      <w:r>
        <w:t>余不見客十七年矣。南方學者來，固未嘗不喜見學者</w:t>
      </w:r>
    </w:p>
    <w:p w14:paraId="26B0C8B3">
      <w:pPr>
        <w:rPr>
          <w:rFonts w:hint="eastAsia" w:eastAsia="宋体"/>
          <w:lang w:eastAsia="zh-CN"/>
        </w:rPr>
      </w:pPr>
      <w:r>
        <w:t>也。</w:t>
      </w:r>
      <w:r>
        <w:rPr>
          <w:rFonts w:hint="eastAsia" w:eastAsia="宋体"/>
          <w:lang w:eastAsia="zh-CN"/>
        </w:rPr>
        <w:t>”</w:t>
      </w:r>
      <w:r>
        <w:t>甫入坐切問以用功之造恉與立志之趨向。奂因言</w:t>
      </w:r>
      <w:r>
        <w:rPr>
          <w:rFonts w:hint="eastAsia" w:eastAsia="宋体"/>
          <w:lang w:eastAsia="zh-CN"/>
        </w:rPr>
        <w:t>“</w:t>
      </w:r>
      <w:r>
        <w:t>大毛公生六國末作</w:t>
      </w:r>
      <w:r>
        <w:rPr>
          <w:rFonts w:hint="eastAsia" w:eastAsia="宋体"/>
          <w:lang w:eastAsia="zh-CN"/>
        </w:rPr>
        <w:t>《</w:t>
      </w:r>
      <w:r>
        <w:t>詩傳</w:t>
      </w:r>
      <w:r>
        <w:rPr>
          <w:rFonts w:hint="eastAsia" w:eastAsia="宋体"/>
          <w:lang w:eastAsia="zh-CN"/>
        </w:rPr>
        <w:t>》</w:t>
      </w:r>
    </w:p>
    <w:p w14:paraId="24A30356">
      <w:r>
        <w:t>皆古文與東漢羣儒殊。丁叔度雖宋人而</w:t>
      </w:r>
      <w:r>
        <w:rPr>
          <w:rFonts w:hint="eastAsia" w:eastAsia="宋体"/>
          <w:lang w:eastAsia="zh-CN"/>
        </w:rPr>
        <w:t>《</w:t>
      </w:r>
      <w:r>
        <w:t>集韵</w:t>
      </w:r>
      <w:r>
        <w:rPr>
          <w:rFonts w:hint="eastAsia" w:eastAsia="宋体"/>
          <w:lang w:eastAsia="zh-CN"/>
        </w:rPr>
        <w:t>》</w:t>
      </w:r>
      <w:r>
        <w:t>爲音詁大總匯。此二書者，終身誦之可</w:t>
      </w:r>
    </w:p>
    <w:p w14:paraId="0E57B5EC">
      <w:r>
        <w:t>乎？</w:t>
      </w:r>
      <w:r>
        <w:rPr>
          <w:rFonts w:hint="eastAsia" w:eastAsia="宋体"/>
          <w:lang w:eastAsia="zh-CN"/>
        </w:rPr>
        <w:t>”</w:t>
      </w:r>
      <w:r>
        <w:t>先生曰</w:t>
      </w:r>
      <w:r>
        <w:rPr>
          <w:rFonts w:hint="eastAsia" w:eastAsia="宋体"/>
          <w:lang w:eastAsia="zh-CN"/>
        </w:rPr>
        <w:t>“</w:t>
      </w:r>
      <w:r>
        <w:t>凡學者箸書必於所託者尊或逕後人不能諟正則董理之。日定以課</w:t>
      </w:r>
    </w:p>
    <w:p w14:paraId="7F1E24F6">
      <w:r>
        <w:t>【第31页】</w:t>
      </w:r>
    </w:p>
    <w:p w14:paraId="5EE7CB63">
      <w:r>
        <w:t>程，底有成而止。</w:t>
      </w:r>
      <w:r>
        <w:rPr>
          <w:rFonts w:hint="eastAsia" w:eastAsia="宋体"/>
          <w:lang w:eastAsia="zh-CN"/>
        </w:rPr>
        <w:t>《</w:t>
      </w:r>
      <w:r>
        <w:t>集韻</w:t>
      </w:r>
      <w:r>
        <w:rPr>
          <w:rFonts w:hint="eastAsia" w:eastAsia="宋体"/>
          <w:lang w:eastAsia="zh-CN"/>
        </w:rPr>
        <w:t>》</w:t>
      </w:r>
      <w:r>
        <w:t>具載</w:t>
      </w:r>
      <w:r>
        <w:rPr>
          <w:rFonts w:hint="eastAsia" w:eastAsia="宋体"/>
          <w:lang w:eastAsia="zh-CN"/>
        </w:rPr>
        <w:t>《</w:t>
      </w:r>
      <w:r>
        <w:t>類篇</w:t>
      </w:r>
      <w:r>
        <w:rPr>
          <w:rFonts w:hint="eastAsia" w:eastAsia="宋体"/>
          <w:lang w:eastAsia="zh-CN"/>
        </w:rPr>
        <w:t>》</w:t>
      </w:r>
      <w:r>
        <w:t>，始以</w:t>
      </w:r>
      <w:r>
        <w:rPr>
          <w:rFonts w:hint="eastAsia" w:eastAsia="宋体"/>
          <w:lang w:eastAsia="zh-CN"/>
        </w:rPr>
        <w:t>《</w:t>
      </w:r>
      <w:r>
        <w:t>類篇</w:t>
      </w:r>
      <w:r>
        <w:rPr>
          <w:rFonts w:hint="eastAsia" w:eastAsia="宋体"/>
          <w:lang w:eastAsia="zh-CN"/>
        </w:rPr>
        <w:t>》</w:t>
      </w:r>
      <w:r>
        <w:t>校</w:t>
      </w:r>
      <w:r>
        <w:rPr>
          <w:rFonts w:hint="eastAsia" w:eastAsia="宋体"/>
          <w:lang w:eastAsia="zh-CN"/>
        </w:rPr>
        <w:t>《</w:t>
      </w:r>
      <w:r>
        <w:t>集韵</w:t>
      </w:r>
      <w:r>
        <w:rPr>
          <w:rFonts w:hint="eastAsia" w:eastAsia="宋体"/>
          <w:lang w:eastAsia="zh-CN"/>
        </w:rPr>
        <w:t>》</w:t>
      </w:r>
      <w:r>
        <w:t>，更以</w:t>
      </w:r>
      <w:r>
        <w:rPr>
          <w:rFonts w:hint="eastAsia" w:eastAsia="宋体"/>
          <w:lang w:eastAsia="zh-CN"/>
        </w:rPr>
        <w:t>《</w:t>
      </w:r>
      <w:r>
        <w:t>説文解字</w:t>
      </w:r>
      <w:r>
        <w:rPr>
          <w:rFonts w:hint="eastAsia" w:eastAsia="宋体"/>
          <w:lang w:eastAsia="zh-CN"/>
        </w:rPr>
        <w:t>》</w:t>
      </w:r>
      <w:r>
        <w:t>、</w:t>
      </w:r>
      <w:r>
        <w:rPr>
          <w:rFonts w:hint="eastAsia" w:eastAsia="宋体"/>
          <w:lang w:eastAsia="zh-CN"/>
        </w:rPr>
        <w:t>《</w:t>
      </w:r>
      <w:r>
        <w:t>經典釋</w:t>
      </w:r>
    </w:p>
    <w:p w14:paraId="0A9AF006">
      <w:r>
        <w:t>文</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廣韵</w:t>
      </w:r>
      <w:r>
        <w:rPr>
          <w:rFonts w:hint="eastAsia" w:eastAsia="宋体"/>
          <w:lang w:eastAsia="zh-CN"/>
        </w:rPr>
        <w:t>》</w:t>
      </w:r>
      <w:r>
        <w:t>一一校訖，舉韵内誤收之字表而出之，辨學者之惑。至于考證典籍</w:t>
      </w:r>
    </w:p>
    <w:p w14:paraId="16C1A37A">
      <w:r>
        <w:t>俟他年爲之。則發端已得，而成功較易。然必讀經十年＄校經十年，始可與言箸書也。余</w:t>
      </w:r>
    </w:p>
    <w:p w14:paraId="2E33E0F8">
      <w:r>
        <w:t>之欲董理</w:t>
      </w:r>
      <w:r>
        <w:rPr>
          <w:rFonts w:hint="eastAsia" w:eastAsia="宋体"/>
          <w:lang w:eastAsia="zh-CN"/>
        </w:rPr>
        <w:t>《</w:t>
      </w:r>
      <w:r>
        <w:t>集韵</w:t>
      </w:r>
      <w:r>
        <w:rPr>
          <w:rFonts w:hint="eastAsia" w:eastAsia="宋体"/>
          <w:lang w:eastAsia="zh-CN"/>
        </w:rPr>
        <w:t>》</w:t>
      </w:r>
      <w:r>
        <w:t>久矣，</w:t>
      </w:r>
      <w:r>
        <w:rPr>
          <w:rFonts w:hint="eastAsia" w:eastAsia="宋体"/>
          <w:lang w:eastAsia="zh-CN"/>
        </w:rPr>
        <w:t>《</w:t>
      </w:r>
      <w:r>
        <w:t>廣雅疏證</w:t>
      </w:r>
      <w:r>
        <w:rPr>
          <w:rFonts w:hint="eastAsia" w:eastAsia="宋体"/>
          <w:lang w:eastAsia="zh-CN"/>
        </w:rPr>
        <w:t>》</w:t>
      </w:r>
      <w:r>
        <w:t>成，日月已邁。段先生亦常思修之，</w:t>
      </w:r>
      <w:r>
        <w:rPr>
          <w:rFonts w:hint="eastAsia" w:eastAsia="宋体"/>
          <w:lang w:eastAsia="zh-CN"/>
        </w:rPr>
        <w:t>《</w:t>
      </w:r>
      <w:r>
        <w:t>説文注</w:t>
      </w:r>
      <w:r>
        <w:rPr>
          <w:rFonts w:hint="eastAsia" w:eastAsia="宋体"/>
          <w:lang w:eastAsia="zh-CN"/>
        </w:rPr>
        <w:t>》</w:t>
      </w:r>
      <w:r>
        <w:t>刊行而獲</w:t>
      </w:r>
    </w:p>
    <w:p w14:paraId="425970CF">
      <w:r>
        <w:t>終壽考。今子聞道蚤，年力强，先治毛公</w:t>
      </w:r>
      <w:r>
        <w:rPr>
          <w:rFonts w:hint="eastAsia" w:eastAsia="宋体"/>
          <w:lang w:eastAsia="zh-CN"/>
        </w:rPr>
        <w:t>《</w:t>
      </w:r>
      <w:r>
        <w:t>詩傳</w:t>
      </w:r>
      <w:r>
        <w:rPr>
          <w:rFonts w:hint="eastAsia" w:eastAsia="宋体"/>
          <w:lang w:eastAsia="zh-CN"/>
        </w:rPr>
        <w:t>》</w:t>
      </w:r>
      <w:r>
        <w:t>，是其所託者尊，而后治</w:t>
      </w:r>
      <w:r>
        <w:rPr>
          <w:rFonts w:hint="eastAsia" w:eastAsia="宋体"/>
          <w:lang w:eastAsia="zh-CN"/>
        </w:rPr>
        <w:t>《</w:t>
      </w:r>
      <w:r>
        <w:t>集韵</w:t>
      </w:r>
      <w:r>
        <w:rPr>
          <w:rFonts w:hint="eastAsia" w:eastAsia="宋体"/>
          <w:lang w:eastAsia="zh-CN"/>
        </w:rPr>
        <w:t>》</w:t>
      </w:r>
      <w:r>
        <w:t>未爲晚也</w:t>
      </w:r>
    </w:p>
    <w:p w14:paraId="4C8DBC43">
      <w:r>
        <w:t>吾儒之幸也。</w:t>
      </w:r>
      <w:r>
        <w:rPr>
          <w:rFonts w:hint="eastAsia" w:eastAsia="宋体"/>
          <w:lang w:eastAsia="zh-CN"/>
        </w:rPr>
        <w:t>”</w:t>
      </w:r>
      <w:r>
        <w:t>o</w:t>
      </w:r>
      <w:r>
        <w:rPr>
          <w:rFonts w:hint="eastAsia" w:eastAsia="宋体"/>
          <w:lang w:eastAsia="zh-CN"/>
        </w:rPr>
        <w:t>】</w:t>
      </w:r>
      <w:r>
        <w:t>坐久之，辭而出，送及衚衕口外，曰：</w:t>
      </w:r>
      <w:r>
        <w:rPr>
          <w:rFonts w:hint="eastAsia" w:eastAsia="宋体"/>
          <w:lang w:eastAsia="zh-CN"/>
        </w:rPr>
        <w:t>“</w:t>
      </w:r>
      <w:r>
        <w:t>余癃病不答拜，明日遣兒子答拜</w:t>
      </w:r>
    </w:p>
    <w:p w14:paraId="1345DD06">
      <w:r>
        <w:t>也。</w:t>
      </w:r>
      <w:r>
        <w:rPr>
          <w:rFonts w:hint="eastAsia" w:eastAsia="宋体"/>
          <w:lang w:eastAsia="zh-CN"/>
        </w:rPr>
        <w:t>”</w:t>
      </w:r>
      <w:r>
        <w:t>既而奂歸南，先生每念不忘，精整端楷寫示</w:t>
      </w:r>
      <w:r>
        <w:rPr>
          <w:rFonts w:hint="eastAsia" w:eastAsia="宋体"/>
          <w:lang w:eastAsia="zh-CN"/>
        </w:rPr>
        <w:t>《</w:t>
      </w:r>
      <w:r>
        <w:t>毛傳</w:t>
      </w:r>
      <w:r>
        <w:rPr>
          <w:rFonts w:hint="eastAsia" w:eastAsia="宋体"/>
          <w:lang w:eastAsia="zh-CN"/>
        </w:rPr>
        <w:t>》</w:t>
      </w:r>
      <w:r>
        <w:t>、</w:t>
      </w:r>
      <w:r>
        <w:rPr>
          <w:rFonts w:hint="eastAsia" w:eastAsia="宋体"/>
          <w:lang w:eastAsia="zh-CN"/>
        </w:rPr>
        <w:t>《</w:t>
      </w:r>
      <w:r>
        <w:t>集韵</w:t>
      </w:r>
      <w:r>
        <w:rPr>
          <w:rFonts w:hint="eastAsia" w:eastAsia="宋体"/>
          <w:lang w:eastAsia="zh-CN"/>
        </w:rPr>
        <w:t>》</w:t>
      </w:r>
      <w:r>
        <w:t>各三則，幾千百言，遂裝成</w:t>
      </w:r>
    </w:p>
    <w:p w14:paraId="4202AC91">
      <w:r>
        <w:t>長卷，尊奉圭臬。年八十，爲撰句，云</w:t>
      </w:r>
      <w:r>
        <w:rPr>
          <w:rFonts w:hint="eastAsia" w:eastAsia="宋体"/>
          <w:lang w:eastAsia="zh-CN"/>
        </w:rPr>
        <w:t>“</w:t>
      </w:r>
      <w:r>
        <w:t>代推小學有達人，天假大儒以長日</w:t>
      </w:r>
      <w:r>
        <w:rPr>
          <w:rFonts w:hint="eastAsia" w:eastAsia="宋体"/>
          <w:lang w:eastAsia="zh-CN"/>
        </w:rPr>
        <w:t>”</w:t>
      </w:r>
      <w:r>
        <w:t>十四字，稱先生</w:t>
      </w:r>
    </w:p>
    <w:p w14:paraId="7F0F89B2">
      <w:r>
        <w:t>壽，句當意。後仲孙彦和題長卷，猶憶前事，而以達人大儒轉相勉勗。先生于道光十二年</w:t>
      </w:r>
    </w:p>
    <w:p w14:paraId="6F32A73F">
      <w:r>
        <w:t>壬辰卒，年八十有九。奂之疏</w:t>
      </w:r>
      <w:r>
        <w:rPr>
          <w:rFonts w:hint="eastAsia" w:eastAsia="宋体"/>
          <w:lang w:eastAsia="zh-CN"/>
        </w:rPr>
        <w:t>《</w:t>
      </w:r>
      <w:r>
        <w:t>詩傳</w:t>
      </w:r>
      <w:r>
        <w:rPr>
          <w:rFonts w:hint="eastAsia" w:eastAsia="宋体"/>
          <w:lang w:eastAsia="zh-CN"/>
        </w:rPr>
        <w:t>》</w:t>
      </w:r>
      <w:r>
        <w:t>也，揉成在庚子，雕成在丁未，不逮親炙，譾陋多慚</w:t>
      </w:r>
    </w:p>
    <w:p w14:paraId="458D43E1">
      <w:r>
        <w:t>又復從事四方，莫或皇處。歲已垂暮，命亦終窮。</w:t>
      </w:r>
      <w:r>
        <w:rPr>
          <w:rFonts w:hint="eastAsia" w:eastAsia="宋体"/>
          <w:lang w:eastAsia="zh-CN"/>
        </w:rPr>
        <w:t>《</w:t>
      </w:r>
      <w:r>
        <w:t>集韵</w:t>
      </w:r>
      <w:r>
        <w:rPr>
          <w:rFonts w:hint="eastAsia" w:eastAsia="宋体"/>
          <w:lang w:eastAsia="zh-CN"/>
        </w:rPr>
        <w:t>》</w:t>
      </w:r>
      <w:r>
        <w:t>一書託諸空語，撫躬多負負爾</w:t>
      </w:r>
    </w:p>
    <w:p w14:paraId="1489DEFE">
      <w:r>
        <w:t>先生所箸</w:t>
      </w:r>
      <w:r>
        <w:rPr>
          <w:rFonts w:hint="eastAsia" w:eastAsia="宋体"/>
          <w:lang w:eastAsia="zh-CN"/>
        </w:rPr>
        <w:t>《</w:t>
      </w:r>
      <w:r>
        <w:t>廣雅疏證</w:t>
      </w:r>
      <w:r>
        <w:rPr>
          <w:rFonts w:hint="eastAsia" w:eastAsia="宋体"/>
          <w:lang w:eastAsia="zh-CN"/>
        </w:rPr>
        <w:t>》</w:t>
      </w:r>
      <w:r>
        <w:t>早刻，其</w:t>
      </w:r>
      <w:r>
        <w:rPr>
          <w:rFonts w:hint="eastAsia" w:eastAsia="宋体"/>
          <w:lang w:eastAsia="zh-CN"/>
        </w:rPr>
        <w:t>《</w:t>
      </w:r>
      <w:r>
        <w:t>讀書雜志</w:t>
      </w:r>
      <w:r>
        <w:rPr>
          <w:rFonts w:hint="eastAsia" w:eastAsia="宋体"/>
          <w:lang w:eastAsia="zh-CN"/>
        </w:rPr>
        <w:t>》</w:t>
      </w:r>
      <w:r>
        <w:t>十種，</w:t>
      </w:r>
      <w:r>
        <w:rPr>
          <w:rFonts w:hint="eastAsia" w:eastAsia="宋体"/>
          <w:lang w:eastAsia="zh-CN"/>
        </w:rPr>
        <w:t>《</w:t>
      </w:r>
      <w:r>
        <w:t>管</w:t>
      </w:r>
      <w:r>
        <w:rPr>
          <w:rFonts w:hint="eastAsia" w:eastAsia="宋体"/>
          <w:lang w:eastAsia="zh-CN"/>
        </w:rPr>
        <w:t>》</w:t>
      </w:r>
      <w:r>
        <w:t>、</w:t>
      </w:r>
      <w:r>
        <w:rPr>
          <w:rFonts w:hint="eastAsia" w:eastAsia="宋体"/>
          <w:lang w:eastAsia="zh-CN"/>
        </w:rPr>
        <w:t>《</w:t>
      </w:r>
      <w:r>
        <w:t>荀</w:t>
      </w:r>
      <w:r>
        <w:rPr>
          <w:rFonts w:hint="eastAsia" w:eastAsia="宋体"/>
          <w:lang w:eastAsia="zh-CN"/>
        </w:rPr>
        <w:t>》</w:t>
      </w:r>
      <w:r>
        <w:t>曾屬奂校宋本</w:t>
      </w:r>
      <w:r>
        <w:rPr>
          <w:rFonts w:hint="eastAsia" w:eastAsia="宋体"/>
          <w:lang w:eastAsia="zh-CN"/>
        </w:rPr>
        <w:t>《</w:t>
      </w:r>
      <w:r>
        <w:t>荀</w:t>
      </w:r>
      <w:r>
        <w:rPr>
          <w:rFonts w:hint="eastAsia" w:eastAsia="宋体"/>
          <w:lang w:eastAsia="zh-CN"/>
        </w:rPr>
        <w:t>》</w:t>
      </w:r>
      <w:r>
        <w:t>書，中閒附</w:t>
      </w:r>
    </w:p>
    <w:p w14:paraId="0863C78D">
      <w:r>
        <w:t>臆説，采入</w:t>
      </w:r>
      <w:r>
        <w:rPr>
          <w:rFonts w:hint="eastAsia" w:eastAsia="宋体"/>
          <w:lang w:eastAsia="zh-CN"/>
        </w:rPr>
        <w:t>《</w:t>
      </w:r>
      <w:r>
        <w:t>雜志</w:t>
      </w:r>
      <w:r>
        <w:rPr>
          <w:rFonts w:hint="eastAsia" w:eastAsia="宋体"/>
          <w:lang w:eastAsia="zh-CN"/>
        </w:rPr>
        <w:t>》</w:t>
      </w:r>
      <w:r>
        <w:t>中，晚成末二卷，殁後刻。今令曾孙恩沛、恩泰捊集遺文，訂成六卷，授</w:t>
      </w:r>
    </w:p>
    <w:p w14:paraId="27F1B854">
      <w:r>
        <w:t>之梓氏。奂姑就先生所以諄諄教誨者謹述之，無忘稔也。抑聞之先生官運河道時，見官</w:t>
      </w:r>
    </w:p>
    <w:p w14:paraId="78E33E66">
      <w:r>
        <w:t>不設客位，送客不出門閾。外舅爲其屬吏，以爲拓大無如此者。奂曰：我外舅氏固夙知</w:t>
      </w:r>
    </w:p>
    <w:p w14:paraId="092B8D24">
      <w:r>
        <w:t>【第32页】</w:t>
      </w:r>
    </w:p>
    <w:p w14:paraId="1FD651F8">
      <w:r>
        <w:t>河道，講説南北兩運利害之故，審汶水高下之形，度微山泄蓄之勢，考古證今，可抵掌談</w:t>
      </w:r>
    </w:p>
    <w:p w14:paraId="40110C1F">
      <w:r>
        <w:t>者。當年有以屬吏如顧某者告諸王先生，王先生且折節下交矣。近自濡次工寮不諳古今</w:t>
      </w:r>
    </w:p>
    <w:p w14:paraId="59A768E8">
      <w:r>
        <w:t>興廢沿革，一行作吏，共尚奔競，長官昧乎治河之策，外貌協恭，内懷猥鄙，通餽獻之，路張</w:t>
      </w:r>
    </w:p>
    <w:p w14:paraId="153004F5">
      <w:r>
        <w:t>侈靡之門，清厲之風于焉消歇。聞王先生之操持，當亦爽然自失矣。咸豐七年丁巳春月</w:t>
      </w:r>
    </w:p>
    <w:p w14:paraId="74C7BAFB">
      <w:r>
        <w:t>親炙學者陳奂謹序。</w:t>
      </w:r>
    </w:p>
    <w:p w14:paraId="38E5D4CE">
      <w:pPr>
        <w:rPr>
          <w:rFonts w:hint="eastAsia" w:eastAsia="宋体"/>
          <w:lang w:eastAsia="zh-CN"/>
        </w:rPr>
      </w:pPr>
      <w:r>
        <w:rPr>
          <w:rFonts w:hint="eastAsia" w:eastAsia="宋体"/>
          <w:lang w:eastAsia="zh-CN"/>
        </w:rPr>
        <w:t>（</w:t>
      </w:r>
      <w:r>
        <w:t>説明</w:t>
      </w:r>
      <w:r>
        <w:rPr>
          <w:rFonts w:hint="eastAsia" w:eastAsia="宋体"/>
          <w:lang w:eastAsia="zh-CN"/>
        </w:rPr>
        <w:t>）</w:t>
      </w:r>
    </w:p>
    <w:p w14:paraId="6B0453E8">
      <w:r>
        <w:rPr>
          <w:rFonts w:hint="eastAsia" w:eastAsia="宋体"/>
          <w:lang w:eastAsia="zh-CN"/>
        </w:rPr>
        <w:t>《</w:t>
      </w:r>
      <w:r>
        <w:t>序</w:t>
      </w:r>
      <w:r>
        <w:rPr>
          <w:rFonts w:hint="eastAsia" w:eastAsia="宋体"/>
          <w:lang w:eastAsia="zh-CN"/>
        </w:rPr>
        <w:t>》</w:t>
      </w:r>
      <w:r>
        <w:t>原載</w:t>
      </w:r>
      <w:r>
        <w:rPr>
          <w:rFonts w:hint="eastAsia" w:eastAsia="宋体"/>
          <w:lang w:eastAsia="zh-CN"/>
        </w:rPr>
        <w:t>《</w:t>
      </w:r>
      <w:r>
        <w:t>王石臞先生遺文￥高郵王氏遺書</w:t>
      </w:r>
      <w:r>
        <w:rPr>
          <w:rFonts w:hint="eastAsia" w:eastAsia="宋体"/>
          <w:lang w:eastAsia="zh-CN"/>
        </w:rPr>
        <w:t>》</w:t>
      </w:r>
      <w:r>
        <w:t>内。卷首，撰於咸豐七年春月。</w:t>
      </w:r>
    </w:p>
    <w:p w14:paraId="4C155F30">
      <w:pPr>
        <w:rPr>
          <w:rFonts w:hint="eastAsia" w:eastAsia="宋体"/>
          <w:lang w:eastAsia="zh-CN"/>
        </w:rPr>
      </w:pPr>
      <w:r>
        <w:rPr>
          <w:rFonts w:hint="eastAsia" w:eastAsia="宋体"/>
          <w:lang w:eastAsia="zh-CN"/>
        </w:rPr>
        <w:t>（</w:t>
      </w:r>
      <w:r>
        <w:t>校注</w:t>
      </w:r>
      <w:r>
        <w:rPr>
          <w:rFonts w:hint="eastAsia" w:eastAsia="宋体"/>
          <w:lang w:eastAsia="zh-CN"/>
        </w:rPr>
        <w:t>）</w:t>
      </w:r>
    </w:p>
    <w:p w14:paraId="6E100EB2">
      <w:r>
        <w:rPr>
          <w:rFonts w:hint="eastAsia" w:eastAsia="宋体"/>
          <w:lang w:eastAsia="zh-CN"/>
        </w:rPr>
        <w:t>【</w:t>
      </w:r>
      <w:r>
        <w:t>一</w:t>
      </w:r>
      <w:r>
        <w:rPr>
          <w:rFonts w:hint="eastAsia" w:eastAsia="宋体"/>
          <w:lang w:eastAsia="zh-CN"/>
        </w:rPr>
        <w:t>】</w:t>
      </w:r>
      <w:r>
        <w:t>劉盼遂先生將王念孫此語採入</w:t>
      </w:r>
      <w:r>
        <w:rPr>
          <w:rFonts w:hint="eastAsia" w:eastAsia="宋体"/>
          <w:lang w:eastAsia="zh-CN"/>
        </w:rPr>
        <w:t>《</w:t>
      </w:r>
      <w:r>
        <w:t>高郵王氏治學切要語</w:t>
      </w:r>
      <w:r>
        <w:rPr>
          <w:rFonts w:hint="eastAsia" w:eastAsia="宋体"/>
          <w:lang w:eastAsia="zh-CN"/>
        </w:rPr>
        <w:t>》</w:t>
      </w:r>
      <w:r>
        <w:t>。劉本</w:t>
      </w:r>
      <w:r>
        <w:rPr>
          <w:rFonts w:hint="eastAsia" w:eastAsia="宋体"/>
          <w:lang w:eastAsia="zh-CN"/>
        </w:rPr>
        <w:t>《</w:t>
      </w:r>
      <w:r>
        <w:t>年譜</w:t>
      </w:r>
      <w:r>
        <w:rPr>
          <w:rFonts w:hint="eastAsia" w:eastAsia="宋体"/>
          <w:lang w:eastAsia="zh-CN"/>
        </w:rPr>
        <w:t>》</w:t>
      </w:r>
      <w:r>
        <w:t>後。</w:t>
      </w:r>
    </w:p>
    <w:p w14:paraId="3443DFDE">
      <w:r>
        <w:t>識</w:t>
      </w:r>
      <w:r>
        <w:rPr>
          <w:rFonts w:hint="eastAsia" w:eastAsia="宋体"/>
          <w:lang w:eastAsia="zh-CN"/>
        </w:rPr>
        <w:t>《</w:t>
      </w:r>
      <w:r>
        <w:t>博雅音</w:t>
      </w:r>
      <w:r>
        <w:rPr>
          <w:rFonts w:hint="eastAsia" w:eastAsia="宋体"/>
          <w:lang w:eastAsia="zh-CN"/>
        </w:rPr>
        <w:t>》</w:t>
      </w:r>
      <w:r>
        <w:t>後</w:t>
      </w:r>
    </w:p>
    <w:p w14:paraId="52F1F032">
      <w:r>
        <w:t>王樹枏</w:t>
      </w:r>
      <w:r>
        <w:rPr>
          <w:rFonts w:hint="eastAsia" w:eastAsia="宋体"/>
          <w:lang w:eastAsia="zh-CN"/>
        </w:rPr>
        <w:t>【</w:t>
      </w:r>
      <w:r>
        <w:t>lu</w:t>
      </w:r>
    </w:p>
    <w:p w14:paraId="47F6DA1D">
      <w:pPr>
        <w:rPr>
          <w:rFonts w:hint="eastAsia" w:eastAsia="宋体"/>
          <w:lang w:eastAsia="zh-CN"/>
        </w:rPr>
      </w:pPr>
      <w:r>
        <w:t>其書亦間有訂正未審之處。如</w:t>
      </w:r>
      <w:r>
        <w:rPr>
          <w:rFonts w:hint="eastAsia" w:eastAsia="宋体"/>
          <w:lang w:eastAsia="zh-CN"/>
        </w:rPr>
        <w:t>《</w:t>
      </w:r>
      <w:r>
        <w:t>釋詁</w:t>
      </w:r>
      <w:r>
        <w:rPr>
          <w:rFonts w:hint="eastAsia" w:eastAsia="宋体"/>
          <w:lang w:eastAsia="zh-CN"/>
        </w:rPr>
        <w:t>》</w:t>
      </w:r>
      <w:r>
        <w:t>：</w:t>
      </w:r>
      <w:r>
        <w:rPr>
          <w:rFonts w:hint="eastAsia" w:eastAsia="宋体"/>
          <w:lang w:eastAsia="zh-CN"/>
        </w:rPr>
        <w:t>“</w:t>
      </w:r>
      <w:r>
        <w:t>乎，極也。</w:t>
      </w:r>
      <w:r>
        <w:rPr>
          <w:rFonts w:hint="eastAsia" w:eastAsia="宋体"/>
          <w:lang w:eastAsia="zh-CN"/>
        </w:rPr>
        <w:t>”“</w:t>
      </w:r>
      <w:r>
        <w:t>乎</w:t>
      </w:r>
      <w:r>
        <w:rPr>
          <w:rFonts w:hint="eastAsia" w:eastAsia="宋体"/>
          <w:lang w:eastAsia="zh-CN"/>
        </w:rPr>
        <w:t>”</w:t>
      </w:r>
      <w:r>
        <w:t>與</w:t>
      </w:r>
      <w:r>
        <w:rPr>
          <w:rFonts w:hint="eastAsia" w:eastAsia="宋体"/>
          <w:lang w:eastAsia="zh-CN"/>
        </w:rPr>
        <w:t>“</w:t>
      </w:r>
      <w:r>
        <w:t>呼</w:t>
      </w:r>
      <w:r>
        <w:rPr>
          <w:rFonts w:hint="eastAsia" w:eastAsia="宋体"/>
          <w:lang w:eastAsia="zh-CN"/>
        </w:rPr>
        <w:t>”</w:t>
      </w:r>
      <w:r>
        <w:t>通。</w:t>
      </w:r>
      <w:r>
        <w:rPr>
          <w:rFonts w:hint="eastAsia" w:eastAsia="宋体"/>
          <w:lang w:eastAsia="zh-CN"/>
        </w:rPr>
        <w:t>《</w:t>
      </w:r>
      <w:r>
        <w:t>禮記。檀弓</w:t>
      </w:r>
      <w:r>
        <w:rPr>
          <w:rFonts w:hint="eastAsia" w:eastAsia="宋体"/>
          <w:lang w:eastAsia="zh-CN"/>
        </w:rPr>
        <w:t>》</w:t>
      </w:r>
    </w:p>
    <w:p w14:paraId="3555F205">
      <w:r>
        <w:rPr>
          <w:rFonts w:hint="eastAsia" w:eastAsia="宋体"/>
          <w:lang w:eastAsia="zh-CN"/>
        </w:rPr>
        <w:t>“</w:t>
      </w:r>
      <w:r>
        <w:t>曾子聞之。瞿然曰：呼</w:t>
      </w:r>
      <w:r>
        <w:rPr>
          <w:rFonts w:hint="eastAsia" w:eastAsia="宋体"/>
          <w:lang w:eastAsia="zh-CN"/>
        </w:rPr>
        <w:t>”</w:t>
      </w:r>
      <w:r>
        <w:t>鄭注云：</w:t>
      </w:r>
      <w:r>
        <w:rPr>
          <w:rFonts w:hint="eastAsia" w:eastAsia="宋体"/>
          <w:lang w:eastAsia="zh-CN"/>
        </w:rPr>
        <w:t>“</w:t>
      </w:r>
      <w:r>
        <w:t>虚憊之聲。</w:t>
      </w:r>
      <w:r>
        <w:rPr>
          <w:rFonts w:hint="eastAsia" w:eastAsia="宋体"/>
          <w:lang w:eastAsia="zh-CN"/>
        </w:rPr>
        <w:t>”</w:t>
      </w:r>
      <w:r>
        <w:t>然則</w:t>
      </w:r>
      <w:r>
        <w:rPr>
          <w:rFonts w:hint="eastAsia" w:eastAsia="宋体"/>
          <w:lang w:eastAsia="zh-CN"/>
        </w:rPr>
        <w:t>“</w:t>
      </w:r>
      <w:r>
        <w:t>呼</w:t>
      </w:r>
      <w:r>
        <w:rPr>
          <w:rFonts w:hint="eastAsia" w:eastAsia="宋体"/>
          <w:lang w:eastAsia="zh-CN"/>
        </w:rPr>
        <w:t>”</w:t>
      </w:r>
      <w:r>
        <w:t>爲困極，不必改爲</w:t>
      </w:r>
      <w:r>
        <w:rPr>
          <w:rFonts w:hint="eastAsia" w:eastAsia="宋体"/>
          <w:lang w:eastAsia="zh-CN"/>
        </w:rPr>
        <w:t>“</w:t>
      </w:r>
      <w:r>
        <w:t>卒</w:t>
      </w:r>
      <w:r>
        <w:rPr>
          <w:rFonts w:hint="eastAsia" w:eastAsia="宋体"/>
          <w:lang w:eastAsia="zh-CN"/>
        </w:rPr>
        <w:t>”</w:t>
      </w:r>
      <w:r>
        <w:t>。</w:t>
      </w:r>
      <w:r>
        <w:rPr>
          <w:rFonts w:hint="eastAsia" w:eastAsia="宋体"/>
          <w:lang w:eastAsia="zh-CN"/>
        </w:rPr>
        <w:t>“</w:t>
      </w:r>
      <w:r>
        <w:t>杲</w:t>
      </w:r>
    </w:p>
    <w:p w14:paraId="5F6F1E13">
      <w:r>
        <w:t>信也。</w:t>
      </w:r>
      <w:r>
        <w:rPr>
          <w:rFonts w:hint="eastAsia" w:eastAsia="宋体"/>
          <w:lang w:eastAsia="zh-CN"/>
        </w:rPr>
        <w:t>”《</w:t>
      </w:r>
      <w:r>
        <w:t>説文</w:t>
      </w:r>
      <w:r>
        <w:rPr>
          <w:rFonts w:hint="eastAsia" w:eastAsia="宋体"/>
          <w:lang w:eastAsia="zh-CN"/>
        </w:rPr>
        <w:t>》“</w:t>
      </w:r>
      <w:r>
        <w:t>杲</w:t>
      </w:r>
      <w:r>
        <w:rPr>
          <w:rFonts w:hint="eastAsia" w:eastAsia="宋体"/>
          <w:lang w:eastAsia="zh-CN"/>
        </w:rPr>
        <w:t>”</w:t>
      </w:r>
      <w:r>
        <w:t>訓爲</w:t>
      </w:r>
      <w:r>
        <w:rPr>
          <w:rFonts w:hint="eastAsia" w:eastAsia="宋体"/>
          <w:lang w:eastAsia="zh-CN"/>
        </w:rPr>
        <w:t>“</w:t>
      </w:r>
      <w:r>
        <w:t>明</w:t>
      </w:r>
      <w:r>
        <w:rPr>
          <w:rFonts w:hint="eastAsia" w:eastAsia="宋体"/>
          <w:lang w:eastAsia="zh-CN"/>
        </w:rPr>
        <w:t>”</w:t>
      </w:r>
      <w:r>
        <w:t>，</w:t>
      </w:r>
      <w:r>
        <w:rPr>
          <w:rFonts w:hint="eastAsia" w:eastAsia="宋体"/>
          <w:lang w:eastAsia="zh-CN"/>
        </w:rPr>
        <w:t>“</w:t>
      </w:r>
      <w:r>
        <w:t>明</w:t>
      </w:r>
      <w:r>
        <w:rPr>
          <w:rFonts w:hint="eastAsia" w:eastAsia="宋体"/>
          <w:lang w:eastAsia="zh-CN"/>
        </w:rPr>
        <w:t>”</w:t>
      </w:r>
      <w:r>
        <w:t>即有信誼。</w:t>
      </w:r>
      <w:r>
        <w:rPr>
          <w:rFonts w:hint="eastAsia" w:eastAsia="宋体"/>
          <w:lang w:eastAsia="zh-CN"/>
        </w:rPr>
        <w:t>《</w:t>
      </w:r>
      <w:r>
        <w:t>吕覽。禁塞</w:t>
      </w:r>
      <w:r>
        <w:rPr>
          <w:rFonts w:hint="eastAsia" w:eastAsia="宋体"/>
          <w:lang w:eastAsia="zh-CN"/>
        </w:rPr>
        <w:t>》</w:t>
      </w:r>
      <w:r>
        <w:t>篇</w:t>
      </w:r>
      <w:r>
        <w:rPr>
          <w:rFonts w:hint="eastAsia" w:eastAsia="宋体"/>
          <w:lang w:eastAsia="zh-CN"/>
        </w:rPr>
        <w:t>“</w:t>
      </w:r>
      <w:r>
        <w:t>以信其事</w:t>
      </w:r>
      <w:r>
        <w:rPr>
          <w:rFonts w:hint="eastAsia" w:eastAsia="宋体"/>
          <w:lang w:eastAsia="zh-CN"/>
        </w:rPr>
        <w:t>”</w:t>
      </w:r>
      <w:r>
        <w:t>，</w:t>
      </w:r>
      <w:r>
        <w:rPr>
          <w:rFonts w:hint="eastAsia" w:eastAsia="宋体"/>
          <w:lang w:eastAsia="zh-CN"/>
        </w:rPr>
        <w:t>《</w:t>
      </w:r>
      <w:r>
        <w:t>淮南。氾論</w:t>
      </w:r>
    </w:p>
    <w:p w14:paraId="0E90642D">
      <w:r>
        <w:t>【第33页】</w:t>
      </w:r>
    </w:p>
    <w:p w14:paraId="4C45F1FC">
      <w:r>
        <w:t>篇</w:t>
      </w:r>
      <w:r>
        <w:rPr>
          <w:rFonts w:hint="eastAsia" w:eastAsia="宋体"/>
          <w:lang w:eastAsia="zh-CN"/>
        </w:rPr>
        <w:t>“</w:t>
      </w:r>
      <w:r>
        <w:t>乃始信于異衆也</w:t>
      </w:r>
      <w:r>
        <w:rPr>
          <w:rFonts w:hint="eastAsia" w:eastAsia="宋体"/>
          <w:lang w:eastAsia="zh-CN"/>
        </w:rPr>
        <w:t>”</w:t>
      </w:r>
      <w:r>
        <w:t>，高誘注俱云：</w:t>
      </w:r>
      <w:r>
        <w:rPr>
          <w:rFonts w:hint="eastAsia" w:eastAsia="宋体"/>
          <w:lang w:eastAsia="zh-CN"/>
        </w:rPr>
        <w:t>“</w:t>
      </w:r>
      <w:r>
        <w:t>信，明也。</w:t>
      </w:r>
      <w:r>
        <w:rPr>
          <w:rFonts w:hint="eastAsia" w:eastAsia="宋体"/>
          <w:lang w:eastAsia="zh-CN"/>
        </w:rPr>
        <w:t>”</w:t>
      </w:r>
      <w:r>
        <w:t>則</w:t>
      </w:r>
      <w:r>
        <w:rPr>
          <w:rFonts w:hint="eastAsia" w:eastAsia="宋体"/>
          <w:lang w:eastAsia="zh-CN"/>
        </w:rPr>
        <w:t>“</w:t>
      </w:r>
      <w:r>
        <w:t>杲</w:t>
      </w:r>
      <w:r>
        <w:rPr>
          <w:rFonts w:hint="eastAsia" w:eastAsia="宋体"/>
          <w:lang w:eastAsia="zh-CN"/>
        </w:rPr>
        <w:t>”</w:t>
      </w:r>
      <w:r>
        <w:t>不必改爲</w:t>
      </w:r>
      <w:r>
        <w:rPr>
          <w:rFonts w:hint="eastAsia" w:eastAsia="宋体"/>
          <w:lang w:eastAsia="zh-CN"/>
        </w:rPr>
        <w:t>“</w:t>
      </w:r>
      <w:r>
        <w:t>果</w:t>
      </w:r>
      <w:r>
        <w:rPr>
          <w:rFonts w:hint="eastAsia" w:eastAsia="宋体"/>
          <w:lang w:eastAsia="zh-CN"/>
        </w:rPr>
        <w:t>”</w:t>
      </w:r>
      <w:r>
        <w:t>。</w:t>
      </w:r>
      <w:r>
        <w:rPr>
          <w:rFonts w:hint="eastAsia" w:eastAsia="宋体"/>
          <w:lang w:eastAsia="zh-CN"/>
        </w:rPr>
        <w:t>“</w:t>
      </w:r>
      <w:r>
        <w:t>穾，好也。</w:t>
      </w:r>
      <w:r>
        <w:rPr>
          <w:rFonts w:hint="eastAsia" w:eastAsia="宋体"/>
          <w:lang w:eastAsia="zh-CN"/>
        </w:rPr>
        <w:t>”</w:t>
      </w:r>
      <w:r>
        <w:t>穾者</w:t>
      </w:r>
    </w:p>
    <w:p w14:paraId="622948DD">
      <w:pPr>
        <w:rPr>
          <w:rFonts w:hint="eastAsia" w:eastAsia="宋体"/>
          <w:lang w:eastAsia="zh-CN"/>
        </w:rPr>
      </w:pPr>
      <w:r>
        <w:t>窔之俗字。</w:t>
      </w:r>
      <w:r>
        <w:rPr>
          <w:rFonts w:hint="eastAsia" w:eastAsia="宋体"/>
          <w:lang w:eastAsia="zh-CN"/>
        </w:rPr>
        <w:t>《</w:t>
      </w:r>
      <w:r>
        <w:t>集韻</w:t>
      </w:r>
      <w:r>
        <w:rPr>
          <w:rFonts w:hint="eastAsia" w:eastAsia="宋体"/>
          <w:lang w:eastAsia="zh-CN"/>
        </w:rPr>
        <w:t>》“</w:t>
      </w:r>
      <w:r>
        <w:t>窔</w:t>
      </w:r>
      <w:r>
        <w:rPr>
          <w:rFonts w:hint="eastAsia" w:eastAsia="宋体"/>
          <w:lang w:eastAsia="zh-CN"/>
        </w:rPr>
        <w:t>”</w:t>
      </w:r>
      <w:r>
        <w:t>或作</w:t>
      </w:r>
      <w:r>
        <w:rPr>
          <w:rFonts w:hint="eastAsia" w:eastAsia="宋体"/>
          <w:lang w:eastAsia="zh-CN"/>
        </w:rPr>
        <w:t>“</w:t>
      </w:r>
      <w:r>
        <w:t>窈</w:t>
      </w:r>
      <w:r>
        <w:rPr>
          <w:rFonts w:hint="eastAsia" w:eastAsia="宋体"/>
          <w:lang w:eastAsia="zh-CN"/>
        </w:rPr>
        <w:t>”</w:t>
      </w:r>
      <w:r>
        <w:t>，窔、窈蓋一字，猶婘之與孉也。</w:t>
      </w:r>
      <w:r>
        <w:rPr>
          <w:rFonts w:hint="eastAsia" w:eastAsia="宋体"/>
          <w:lang w:eastAsia="zh-CN"/>
        </w:rPr>
        <w:t>《</w:t>
      </w:r>
      <w:r>
        <w:t>説文</w:t>
      </w:r>
      <w:r>
        <w:rPr>
          <w:rFonts w:hint="eastAsia" w:eastAsia="宋体"/>
          <w:lang w:eastAsia="zh-CN"/>
        </w:rPr>
        <w:t>》</w:t>
      </w:r>
      <w:r>
        <w:t>：</w:t>
      </w:r>
      <w:r>
        <w:rPr>
          <w:rFonts w:hint="eastAsia" w:eastAsia="宋体"/>
          <w:lang w:eastAsia="zh-CN"/>
        </w:rPr>
        <w:t>“【</w:t>
      </w:r>
      <w:r>
        <w:t>䆞</w:t>
      </w:r>
      <w:r>
        <w:rPr>
          <w:rFonts w:hint="eastAsia" w:eastAsia="宋体"/>
          <w:lang w:eastAsia="zh-CN"/>
        </w:rPr>
        <w:t>】</w:t>
      </w:r>
      <w:r>
        <w:t>窔</w:t>
      </w:r>
      <w:r>
        <w:rPr>
          <w:rFonts w:hint="eastAsia" w:eastAsia="宋体"/>
          <w:lang w:eastAsia="zh-CN"/>
        </w:rPr>
        <w:t>（</w:t>
      </w:r>
      <w:r>
        <w:t>䆞幽</w:t>
      </w:r>
      <w:r>
        <w:rPr>
          <w:rFonts w:hint="eastAsia" w:eastAsia="宋体"/>
          <w:lang w:eastAsia="zh-CN"/>
        </w:rPr>
        <w:t>）</w:t>
      </w:r>
    </w:p>
    <w:p w14:paraId="569A3C20">
      <w:r>
        <w:t>深也。</w:t>
      </w:r>
      <w:r>
        <w:rPr>
          <w:rFonts w:hint="eastAsia" w:eastAsia="宋体"/>
          <w:lang w:eastAsia="zh-CN"/>
        </w:rPr>
        <w:t>”“</w:t>
      </w:r>
      <w:r>
        <w:t>窈，深遠也。</w:t>
      </w:r>
      <w:r>
        <w:rPr>
          <w:rFonts w:hint="eastAsia" w:eastAsia="宋体"/>
          <w:lang w:eastAsia="zh-CN"/>
        </w:rPr>
        <w:t>”</w:t>
      </w:r>
      <w:r>
        <w:t>凡幽深者皆有静好之意，故釋</w:t>
      </w:r>
      <w:r>
        <w:rPr>
          <w:rFonts w:hint="eastAsia" w:eastAsia="宋体"/>
          <w:lang w:eastAsia="zh-CN"/>
        </w:rPr>
        <w:t>《</w:t>
      </w:r>
      <w:r>
        <w:t>詩。關雎</w:t>
      </w:r>
      <w:r>
        <w:rPr>
          <w:rFonts w:hint="eastAsia" w:eastAsia="宋体"/>
          <w:lang w:eastAsia="zh-CN"/>
        </w:rPr>
        <w:t>》“</w:t>
      </w:r>
      <w:r>
        <w:t>窈窕淑女</w:t>
      </w:r>
      <w:r>
        <w:rPr>
          <w:rFonts w:hint="eastAsia" w:eastAsia="宋体"/>
          <w:lang w:eastAsia="zh-CN"/>
        </w:rPr>
        <w:t>”</w:t>
      </w:r>
      <w:r>
        <w:t>者，兩誼兼取</w:t>
      </w:r>
    </w:p>
    <w:p w14:paraId="60AA0900">
      <w:r>
        <w:t>之，則</w:t>
      </w:r>
      <w:r>
        <w:rPr>
          <w:rFonts w:hint="eastAsia" w:eastAsia="宋体"/>
          <w:lang w:eastAsia="zh-CN"/>
        </w:rPr>
        <w:t>“</w:t>
      </w:r>
      <w:r>
        <w:t>穾</w:t>
      </w:r>
      <w:r>
        <w:rPr>
          <w:rFonts w:hint="eastAsia" w:eastAsia="宋体"/>
          <w:lang w:eastAsia="zh-CN"/>
        </w:rPr>
        <w:t>”</w:t>
      </w:r>
      <w:r>
        <w:t>不必改爲</w:t>
      </w:r>
      <w:r>
        <w:rPr>
          <w:rFonts w:hint="eastAsia" w:eastAsia="宋体"/>
          <w:lang w:eastAsia="zh-CN"/>
        </w:rPr>
        <w:t>“</w:t>
      </w:r>
      <w:r>
        <w:t>妖</w:t>
      </w:r>
      <w:r>
        <w:rPr>
          <w:rFonts w:hint="eastAsia" w:eastAsia="宋体"/>
          <w:lang w:eastAsia="zh-CN"/>
        </w:rPr>
        <w:t>”</w:t>
      </w:r>
      <w:r>
        <w:t>。</w:t>
      </w:r>
      <w:r>
        <w:rPr>
          <w:rFonts w:hint="eastAsia" w:eastAsia="宋体"/>
          <w:lang w:eastAsia="zh-CN"/>
        </w:rPr>
        <w:t>“</w:t>
      </w:r>
      <w:r>
        <w:t>矣，止也。</w:t>
      </w:r>
      <w:r>
        <w:rPr>
          <w:rFonts w:hint="eastAsia" w:eastAsia="宋体"/>
          <w:lang w:eastAsia="zh-CN"/>
        </w:rPr>
        <w:t>”《</w:t>
      </w:r>
      <w:r>
        <w:t>説文</w:t>
      </w:r>
      <w:r>
        <w:rPr>
          <w:rFonts w:hint="eastAsia" w:eastAsia="宋体"/>
          <w:lang w:eastAsia="zh-CN"/>
        </w:rPr>
        <w:t>》</w:t>
      </w:r>
      <w:r>
        <w:t>：</w:t>
      </w:r>
      <w:r>
        <w:rPr>
          <w:rFonts w:hint="eastAsia" w:eastAsia="宋体"/>
          <w:lang w:eastAsia="zh-CN"/>
        </w:rPr>
        <w:t>“</w:t>
      </w:r>
      <w:r>
        <w:t>矣，語已詞也。</w:t>
      </w:r>
      <w:r>
        <w:rPr>
          <w:rFonts w:hint="eastAsia" w:eastAsia="宋体"/>
          <w:lang w:eastAsia="zh-CN"/>
        </w:rPr>
        <w:t>”“</w:t>
      </w:r>
      <w:r>
        <w:t>矣</w:t>
      </w:r>
      <w:r>
        <w:rPr>
          <w:rFonts w:hint="eastAsia" w:eastAsia="宋体"/>
          <w:lang w:eastAsia="zh-CN"/>
        </w:rPr>
        <w:t>”</w:t>
      </w:r>
      <w:r>
        <w:t>爲决絶之辭，語之住</w:t>
      </w:r>
    </w:p>
    <w:p w14:paraId="2D3A6C4A">
      <w:r>
        <w:t>句，故曰止，通作</w:t>
      </w:r>
      <w:r>
        <w:rPr>
          <w:rFonts w:hint="eastAsia" w:eastAsia="宋体"/>
          <w:lang w:eastAsia="zh-CN"/>
        </w:rPr>
        <w:t>“</w:t>
      </w:r>
      <w:r>
        <w:t>已</w:t>
      </w:r>
      <w:r>
        <w:rPr>
          <w:rFonts w:hint="eastAsia" w:eastAsia="宋体"/>
          <w:lang w:eastAsia="zh-CN"/>
        </w:rPr>
        <w:t>”</w:t>
      </w:r>
      <w:r>
        <w:t>，則</w:t>
      </w:r>
      <w:r>
        <w:rPr>
          <w:rFonts w:hint="eastAsia" w:eastAsia="宋体"/>
          <w:lang w:eastAsia="zh-CN"/>
        </w:rPr>
        <w:t>“</w:t>
      </w:r>
      <w:r>
        <w:t>矣</w:t>
      </w:r>
      <w:r>
        <w:rPr>
          <w:rFonts w:hint="eastAsia" w:eastAsia="宋体"/>
          <w:lang w:eastAsia="zh-CN"/>
        </w:rPr>
        <w:t>”</w:t>
      </w:r>
      <w:r>
        <w:t>不必改爲</w:t>
      </w:r>
      <w:r>
        <w:rPr>
          <w:rFonts w:hint="eastAsia" w:eastAsia="宋体"/>
          <w:lang w:eastAsia="zh-CN"/>
        </w:rPr>
        <w:t>“</w:t>
      </w:r>
      <w:r>
        <w:t>竢</w:t>
      </w:r>
      <w:r>
        <w:rPr>
          <w:rFonts w:hint="eastAsia" w:eastAsia="宋体"/>
          <w:lang w:eastAsia="zh-CN"/>
        </w:rPr>
        <w:t>”</w:t>
      </w:r>
      <w:r>
        <w:t>。</w:t>
      </w:r>
      <w:r>
        <w:rPr>
          <w:rFonts w:hint="eastAsia" w:eastAsia="宋体"/>
          <w:lang w:eastAsia="zh-CN"/>
        </w:rPr>
        <w:t>“</w:t>
      </w:r>
      <w:r>
        <w:t>叢，遽也。</w:t>
      </w:r>
      <w:r>
        <w:rPr>
          <w:rFonts w:hint="eastAsia" w:eastAsia="宋体"/>
          <w:lang w:eastAsia="zh-CN"/>
        </w:rPr>
        <w:t>”</w:t>
      </w:r>
      <w:r>
        <w:t>叢、族雙聲字。</w:t>
      </w:r>
      <w:r>
        <w:rPr>
          <w:rFonts w:hint="eastAsia" w:eastAsia="宋体"/>
          <w:lang w:eastAsia="zh-CN"/>
        </w:rPr>
        <w:t>《</w:t>
      </w:r>
      <w:r>
        <w:t>書大傳</w:t>
      </w:r>
      <w:r>
        <w:rPr>
          <w:rFonts w:hint="eastAsia" w:eastAsia="宋体"/>
          <w:lang w:eastAsia="zh-CN"/>
        </w:rPr>
        <w:t>》</w:t>
      </w:r>
      <w:r>
        <w:t>：</w:t>
      </w:r>
      <w:r>
        <w:rPr>
          <w:rFonts w:hint="eastAsia" w:eastAsia="宋体"/>
          <w:lang w:eastAsia="zh-CN"/>
        </w:rPr>
        <w:t>“</w:t>
      </w:r>
      <w:r>
        <w:t>卿雲</w:t>
      </w:r>
    </w:p>
    <w:p w14:paraId="5F18A30B">
      <w:r>
        <w:t>藂藂。</w:t>
      </w:r>
      <w:r>
        <w:rPr>
          <w:rFonts w:hint="eastAsia" w:eastAsia="宋体"/>
          <w:lang w:eastAsia="zh-CN"/>
        </w:rPr>
        <w:t>”</w:t>
      </w:r>
      <w:r>
        <w:t>注云：</w:t>
      </w:r>
      <w:r>
        <w:rPr>
          <w:rFonts w:hint="eastAsia" w:eastAsia="宋体"/>
          <w:lang w:eastAsia="zh-CN"/>
        </w:rPr>
        <w:t>“</w:t>
      </w:r>
      <w:r>
        <w:t>藂或爲族。</w:t>
      </w:r>
      <w:r>
        <w:rPr>
          <w:rFonts w:hint="eastAsia" w:eastAsia="宋体"/>
          <w:lang w:eastAsia="zh-CN"/>
        </w:rPr>
        <w:t>”</w:t>
      </w:r>
      <w:r>
        <w:t>族、湊同音，曹憲作音時讀</w:t>
      </w:r>
      <w:r>
        <w:rPr>
          <w:rFonts w:hint="eastAsia" w:eastAsia="宋体"/>
          <w:lang w:eastAsia="zh-CN"/>
        </w:rPr>
        <w:t>“</w:t>
      </w:r>
      <w:r>
        <w:t>叢</w:t>
      </w:r>
      <w:r>
        <w:rPr>
          <w:rFonts w:hint="eastAsia" w:eastAsia="宋体"/>
          <w:lang w:eastAsia="zh-CN"/>
        </w:rPr>
        <w:t>”</w:t>
      </w:r>
      <w:r>
        <w:t>爲</w:t>
      </w:r>
      <w:r>
        <w:rPr>
          <w:rFonts w:hint="eastAsia" w:eastAsia="宋体"/>
          <w:lang w:eastAsia="zh-CN"/>
        </w:rPr>
        <w:t>“</w:t>
      </w:r>
      <w:r>
        <w:t>族</w:t>
      </w:r>
      <w:r>
        <w:rPr>
          <w:rFonts w:hint="eastAsia" w:eastAsia="宋体"/>
          <w:lang w:eastAsia="zh-CN"/>
        </w:rPr>
        <w:t>”</w:t>
      </w:r>
      <w:r>
        <w:t>，故音七候反。本書</w:t>
      </w:r>
    </w:p>
    <w:p w14:paraId="5826654B">
      <w:r>
        <w:rPr>
          <w:rFonts w:hint="eastAsia" w:eastAsia="宋体"/>
          <w:lang w:eastAsia="zh-CN"/>
        </w:rPr>
        <w:t>“</w:t>
      </w:r>
      <w:r>
        <w:t>族，湊也。</w:t>
      </w:r>
      <w:r>
        <w:rPr>
          <w:rFonts w:hint="eastAsia" w:eastAsia="宋体"/>
          <w:lang w:eastAsia="zh-CN"/>
        </w:rPr>
        <w:t>”《</w:t>
      </w:r>
      <w:r>
        <w:t>白虎通</w:t>
      </w:r>
      <w:r>
        <w:rPr>
          <w:rFonts w:hint="eastAsia" w:eastAsia="宋体"/>
          <w:lang w:eastAsia="zh-CN"/>
        </w:rPr>
        <w:t>》</w:t>
      </w:r>
      <w:r>
        <w:t>：</w:t>
      </w:r>
      <w:r>
        <w:rPr>
          <w:rFonts w:hint="eastAsia" w:eastAsia="宋体"/>
          <w:lang w:eastAsia="zh-CN"/>
        </w:rPr>
        <w:t>“</w:t>
      </w:r>
      <w:r>
        <w:t>族者湊也。</w:t>
      </w:r>
      <w:r>
        <w:rPr>
          <w:rFonts w:hint="eastAsia" w:eastAsia="宋体"/>
          <w:lang w:eastAsia="zh-CN"/>
        </w:rPr>
        <w:t>”</w:t>
      </w:r>
      <w:r>
        <w:t>皆同音字爲訓。</w:t>
      </w:r>
      <w:r>
        <w:rPr>
          <w:rFonts w:hint="eastAsia" w:eastAsia="宋体"/>
          <w:lang w:eastAsia="zh-CN"/>
        </w:rPr>
        <w:t>《</w:t>
      </w:r>
      <w:r>
        <w:t>漢書。律曆志</w:t>
      </w:r>
      <w:r>
        <w:rPr>
          <w:rFonts w:hint="eastAsia" w:eastAsia="宋体"/>
          <w:lang w:eastAsia="zh-CN"/>
        </w:rPr>
        <w:t>》“</w:t>
      </w:r>
      <w:r>
        <w:t>太族</w:t>
      </w:r>
      <w:r>
        <w:rPr>
          <w:rFonts w:hint="eastAsia" w:eastAsia="宋体"/>
          <w:lang w:eastAsia="zh-CN"/>
        </w:rPr>
        <w:t>”</w:t>
      </w:r>
      <w:r>
        <w:t>之</w:t>
      </w:r>
      <w:r>
        <w:rPr>
          <w:rFonts w:hint="eastAsia" w:eastAsia="宋体"/>
          <w:lang w:eastAsia="zh-CN"/>
        </w:rPr>
        <w:t>“</w:t>
      </w:r>
      <w:r>
        <w:t>族</w:t>
      </w:r>
      <w:r>
        <w:rPr>
          <w:rFonts w:hint="eastAsia" w:eastAsia="宋体"/>
          <w:lang w:eastAsia="zh-CN"/>
        </w:rPr>
        <w:t>”</w:t>
      </w:r>
      <w:r>
        <w:t>，讀千</w:t>
      </w:r>
    </w:p>
    <w:p w14:paraId="2ED753A8">
      <w:r>
        <w:t>候切，音湊，尤其證。則</w:t>
      </w:r>
      <w:r>
        <w:rPr>
          <w:rFonts w:hint="eastAsia" w:eastAsia="宋体"/>
          <w:lang w:eastAsia="zh-CN"/>
        </w:rPr>
        <w:t>“</w:t>
      </w:r>
      <w:r>
        <w:t>叢</w:t>
      </w:r>
      <w:r>
        <w:rPr>
          <w:rFonts w:hint="eastAsia" w:eastAsia="宋体"/>
          <w:lang w:eastAsia="zh-CN"/>
        </w:rPr>
        <w:t>”</w:t>
      </w:r>
      <w:r>
        <w:t>下不宜增</w:t>
      </w:r>
      <w:r>
        <w:rPr>
          <w:rFonts w:hint="eastAsia" w:eastAsia="宋体"/>
          <w:lang w:eastAsia="zh-CN"/>
        </w:rPr>
        <w:t>“</w:t>
      </w:r>
      <w:r>
        <w:t>湊</w:t>
      </w:r>
      <w:r>
        <w:rPr>
          <w:rFonts w:hint="eastAsia" w:eastAsia="宋体"/>
          <w:lang w:eastAsia="zh-CN"/>
        </w:rPr>
        <w:t>”</w:t>
      </w:r>
      <w:r>
        <w:t>字。</w:t>
      </w:r>
      <w:r>
        <w:rPr>
          <w:rFonts w:hint="eastAsia" w:eastAsia="宋体"/>
          <w:lang w:eastAsia="zh-CN"/>
        </w:rPr>
        <w:t>“</w:t>
      </w:r>
      <w:r>
        <w:t>确殐㱸㱤㱵，歺也。</w:t>
      </w:r>
      <w:r>
        <w:rPr>
          <w:rFonts w:hint="eastAsia" w:eastAsia="宋体"/>
          <w:lang w:eastAsia="zh-CN"/>
        </w:rPr>
        <w:t>”“</w:t>
      </w:r>
      <w:r>
        <w:t>歺</w:t>
      </w:r>
      <w:r>
        <w:rPr>
          <w:rFonts w:hint="eastAsia" w:eastAsia="宋体"/>
          <w:lang w:eastAsia="zh-CN"/>
        </w:rPr>
        <w:t>”</w:t>
      </w:r>
      <w:r>
        <w:t>即</w:t>
      </w:r>
      <w:r>
        <w:rPr>
          <w:rFonts w:hint="eastAsia" w:eastAsia="宋体"/>
          <w:lang w:eastAsia="zh-CN"/>
        </w:rPr>
        <w:t>“</w:t>
      </w:r>
      <w:r>
        <w:t>死</w:t>
      </w:r>
      <w:r>
        <w:rPr>
          <w:rFonts w:hint="eastAsia" w:eastAsia="宋体"/>
          <w:lang w:eastAsia="zh-CN"/>
        </w:rPr>
        <w:t>”</w:t>
      </w:r>
      <w:r>
        <w:t>字之脱</w:t>
      </w:r>
    </w:p>
    <w:p w14:paraId="5DD8CE27">
      <w:r>
        <w:t>譌，諸書無訓</w:t>
      </w:r>
      <w:r>
        <w:rPr>
          <w:rFonts w:hint="eastAsia" w:eastAsia="宋体"/>
          <w:lang w:eastAsia="zh-CN"/>
        </w:rPr>
        <w:t>“</w:t>
      </w:r>
      <w:r>
        <w:t>歺</w:t>
      </w:r>
      <w:r>
        <w:rPr>
          <w:rFonts w:hint="eastAsia" w:eastAsia="宋体"/>
          <w:lang w:eastAsia="zh-CN"/>
        </w:rPr>
        <w:t>”</w:t>
      </w:r>
      <w:r>
        <w:t>爲</w:t>
      </w:r>
      <w:r>
        <w:rPr>
          <w:rFonts w:hint="eastAsia" w:eastAsia="宋体"/>
          <w:lang w:eastAsia="zh-CN"/>
        </w:rPr>
        <w:t>“</w:t>
      </w:r>
      <w:r>
        <w:t>从</w:t>
      </w:r>
      <w:r>
        <w:rPr>
          <w:rFonts w:hint="eastAsia" w:eastAsia="宋体"/>
          <w:lang w:eastAsia="zh-CN"/>
        </w:rPr>
        <w:t>”</w:t>
      </w:r>
      <w:r>
        <w:t>者，宜改</w:t>
      </w:r>
      <w:r>
        <w:rPr>
          <w:rFonts w:hint="eastAsia" w:eastAsia="宋体"/>
          <w:lang w:eastAsia="zh-CN"/>
        </w:rPr>
        <w:t>“</w:t>
      </w:r>
      <w:r>
        <w:t>歺</w:t>
      </w:r>
      <w:r>
        <w:rPr>
          <w:rFonts w:hint="eastAsia" w:eastAsia="宋体"/>
          <w:lang w:eastAsia="zh-CN"/>
        </w:rPr>
        <w:t>”</w:t>
      </w:r>
      <w:r>
        <w:t>爲</w:t>
      </w:r>
      <w:r>
        <w:rPr>
          <w:rFonts w:hint="eastAsia" w:eastAsia="宋体"/>
          <w:lang w:eastAsia="zh-CN"/>
        </w:rPr>
        <w:t>“</w:t>
      </w:r>
      <w:r>
        <w:t>从</w:t>
      </w:r>
      <w:r>
        <w:rPr>
          <w:rFonts w:hint="eastAsia" w:eastAsia="宋体"/>
          <w:lang w:eastAsia="zh-CN"/>
        </w:rPr>
        <w:t>”</w:t>
      </w:r>
      <w:r>
        <w:t>，不宜于</w:t>
      </w:r>
      <w:r>
        <w:rPr>
          <w:rFonts w:hint="eastAsia" w:eastAsia="宋体"/>
          <w:lang w:eastAsia="zh-CN"/>
        </w:rPr>
        <w:t>“</w:t>
      </w:r>
      <w:r>
        <w:t>歺</w:t>
      </w:r>
      <w:r>
        <w:rPr>
          <w:rFonts w:hint="eastAsia" w:eastAsia="宋体"/>
          <w:lang w:eastAsia="zh-CN"/>
        </w:rPr>
        <w:t>”</w:t>
      </w:r>
      <w:r>
        <w:t>下增</w:t>
      </w:r>
      <w:r>
        <w:rPr>
          <w:rFonts w:hint="eastAsia" w:eastAsia="宋体"/>
          <w:lang w:eastAsia="zh-CN"/>
        </w:rPr>
        <w:t>“</w:t>
      </w:r>
      <w:r>
        <w:t>从</w:t>
      </w:r>
      <w:r>
        <w:rPr>
          <w:rFonts w:hint="eastAsia" w:eastAsia="宋体"/>
          <w:lang w:eastAsia="zh-CN"/>
        </w:rPr>
        <w:t>”</w:t>
      </w:r>
      <w:r>
        <w:t>字</w:t>
      </w:r>
    </w:p>
    <w:p w14:paraId="136C947A">
      <w:pPr>
        <w:rPr>
          <w:rFonts w:hint="eastAsia" w:eastAsia="宋体"/>
          <w:lang w:eastAsia="zh-CN"/>
        </w:rPr>
      </w:pPr>
      <w:r>
        <w:rPr>
          <w:rFonts w:hint="eastAsia" w:eastAsia="宋体"/>
          <w:lang w:eastAsia="zh-CN"/>
        </w:rPr>
        <w:t>（</w:t>
      </w:r>
      <w:r>
        <w:t>説明</w:t>
      </w:r>
      <w:r>
        <w:rPr>
          <w:rFonts w:hint="eastAsia" w:eastAsia="宋体"/>
          <w:lang w:eastAsia="zh-CN"/>
        </w:rPr>
        <w:t>）</w:t>
      </w:r>
    </w:p>
    <w:p w14:paraId="56D41296">
      <w:r>
        <w:t>文載王樹枏</w:t>
      </w:r>
      <w:r>
        <w:rPr>
          <w:rFonts w:hint="eastAsia" w:eastAsia="宋体"/>
          <w:lang w:eastAsia="zh-CN"/>
        </w:rPr>
        <w:t>《</w:t>
      </w:r>
      <w:r>
        <w:t>陶廬文集</w:t>
      </w:r>
      <w:r>
        <w:rPr>
          <w:rFonts w:hint="eastAsia" w:eastAsia="宋体"/>
          <w:lang w:eastAsia="zh-CN"/>
        </w:rPr>
        <w:t>》</w:t>
      </w:r>
      <w:r>
        <w:t>。據原注，此識語作於光緒十三年花朝前一日。王念孙校改各條，又見</w:t>
      </w:r>
    </w:p>
    <w:p w14:paraId="2B8DB182">
      <w:r>
        <w:rPr>
          <w:rFonts w:hint="eastAsia" w:eastAsia="宋体"/>
          <w:lang w:eastAsia="zh-CN"/>
        </w:rPr>
        <w:t>《</w:t>
      </w:r>
      <w:r>
        <w:t>廣雅疏證</w:t>
      </w:r>
      <w:r>
        <w:rPr>
          <w:rFonts w:hint="eastAsia" w:eastAsia="宋体"/>
          <w:lang w:eastAsia="zh-CN"/>
        </w:rPr>
        <w:t>》</w:t>
      </w:r>
      <w:r>
        <w:t>。</w:t>
      </w:r>
    </w:p>
    <w:p w14:paraId="16D76894">
      <w:pPr>
        <w:rPr>
          <w:rFonts w:hint="eastAsia" w:eastAsia="宋体"/>
          <w:lang w:eastAsia="zh-CN"/>
        </w:rPr>
      </w:pPr>
      <w:r>
        <w:rPr>
          <w:rFonts w:hint="eastAsia" w:eastAsia="宋体"/>
          <w:lang w:eastAsia="zh-CN"/>
        </w:rPr>
        <w:t>（</w:t>
      </w:r>
      <w:r>
        <w:t>校注</w:t>
      </w:r>
      <w:r>
        <w:rPr>
          <w:rFonts w:hint="eastAsia" w:eastAsia="宋体"/>
          <w:lang w:eastAsia="zh-CN"/>
        </w:rPr>
        <w:t>）</w:t>
      </w:r>
    </w:p>
    <w:p w14:paraId="34D65DE9">
      <w:r>
        <w:rPr>
          <w:rFonts w:hint="eastAsia" w:eastAsia="宋体"/>
          <w:lang w:eastAsia="zh-CN"/>
        </w:rPr>
        <w:t>【</w:t>
      </w:r>
      <w:r>
        <w:t>一</w:t>
      </w:r>
      <w:r>
        <w:rPr>
          <w:rFonts w:hint="eastAsia" w:eastAsia="宋体"/>
          <w:lang w:eastAsia="zh-CN"/>
        </w:rPr>
        <w:t>】</w:t>
      </w:r>
      <w:r>
        <w:t>王樹枏，字晉卿，號陶廬，河北新城人。光緒二年舉人，有</w:t>
      </w:r>
      <w:r>
        <w:rPr>
          <w:rFonts w:hint="eastAsia" w:eastAsia="宋体"/>
          <w:lang w:eastAsia="zh-CN"/>
        </w:rPr>
        <w:t>《</w:t>
      </w:r>
      <w:r>
        <w:t>新疆圖志</w:t>
      </w:r>
      <w:r>
        <w:rPr>
          <w:rFonts w:hint="eastAsia" w:eastAsia="宋体"/>
          <w:lang w:eastAsia="zh-CN"/>
        </w:rPr>
        <w:t>》</w:t>
      </w:r>
      <w:r>
        <w:t>一百一十六卷、</w:t>
      </w:r>
      <w:r>
        <w:rPr>
          <w:rFonts w:hint="eastAsia" w:eastAsia="宋体"/>
          <w:lang w:eastAsia="zh-CN"/>
        </w:rPr>
        <w:t>《</w:t>
      </w:r>
      <w:r>
        <w:t>爾雅説</w:t>
      </w:r>
    </w:p>
    <w:p w14:paraId="22FFC12A">
      <w:r>
        <w:t>詩</w:t>
      </w:r>
      <w:r>
        <w:rPr>
          <w:rFonts w:hint="eastAsia" w:eastAsia="宋体"/>
          <w:lang w:eastAsia="zh-CN"/>
        </w:rPr>
        <w:t>》</w:t>
      </w:r>
      <w:r>
        <w:t>二十卷、</w:t>
      </w:r>
      <w:r>
        <w:rPr>
          <w:rFonts w:hint="eastAsia" w:eastAsia="宋体"/>
          <w:lang w:eastAsia="zh-CN"/>
        </w:rPr>
        <w:t>《</w:t>
      </w:r>
      <w:r>
        <w:t>爾雅郭注佚存補訂</w:t>
      </w:r>
      <w:r>
        <w:rPr>
          <w:rFonts w:hint="eastAsia" w:eastAsia="宋体"/>
          <w:lang w:eastAsia="zh-CN"/>
        </w:rPr>
        <w:t>》</w:t>
      </w:r>
      <w:r>
        <w:t>二十卷等。</w:t>
      </w:r>
    </w:p>
    <w:p w14:paraId="644DC61F">
      <w:r>
        <w:t>【第34页】</w:t>
      </w:r>
    </w:p>
    <w:p w14:paraId="01C87CD0">
      <w:r>
        <w:t>羅振玉</w:t>
      </w:r>
    </w:p>
    <w:p w14:paraId="028AE2F5">
      <w:r>
        <w:t>昭代經師手簡初編序目</w:t>
      </w:r>
    </w:p>
    <w:p w14:paraId="5AB6A61B">
      <w:r>
        <w:t>古人尺牘，弔喪问疾爲多，其千里迻書，從容问學，求之古昔，未嘗遘也。予好藏前賢</w:t>
      </w:r>
    </w:p>
    <w:p w14:paraId="419DC9C3">
      <w:r>
        <w:t>墨迹，尤喜聚手札，以爲不啻親接几席，而聆話言也。有但有以來简尺知好往還，或爲人</w:t>
      </w:r>
    </w:p>
    <w:p w14:paraId="0439A5BB">
      <w:r>
        <w:t>關説，或敷陈瑣事，故其迹則可珍，其事鮮有可傳遺者，予恒以爲病。此十二家尺牘，都廿</w:t>
      </w:r>
    </w:p>
    <w:p w14:paraId="6B3077A6">
      <w:r>
        <w:t>有六通，皆高郵王石臞先生同志所貽書也。其人皆儒林之彦，其事皆商量學術，言皆馴</w:t>
      </w:r>
    </w:p>
    <w:p w14:paraId="390FCE2E">
      <w:r>
        <w:t>雅，有裨來學。諸書之中，如庸夫先生論當世學術Eu，經術則程、戴</w:t>
      </w:r>
      <w:r>
        <w:rPr>
          <w:rFonts w:hint="eastAsia" w:eastAsia="宋体"/>
          <w:lang w:eastAsia="zh-CN"/>
        </w:rPr>
        <w:t>【</w:t>
      </w:r>
      <w:r>
        <w:t>lD，史學則錢、邵</w:t>
      </w:r>
    </w:p>
    <w:p w14:paraId="02D162C9">
      <w:r>
        <w:t>小學則段、王，而以文章自許，品藻諸賢，洵爲精當。茂堂先生自述</w:t>
      </w:r>
      <w:r>
        <w:rPr>
          <w:rFonts w:hint="eastAsia" w:eastAsia="宋体"/>
          <w:lang w:eastAsia="zh-CN"/>
        </w:rPr>
        <w:t>《</w:t>
      </w:r>
      <w:r>
        <w:t>説文解字注</w:t>
      </w:r>
      <w:r>
        <w:rPr>
          <w:rFonts w:hint="eastAsia" w:eastAsia="宋体"/>
          <w:lang w:eastAsia="zh-CN"/>
        </w:rPr>
        <w:t>》</w:t>
      </w:r>
      <w:r>
        <w:t>，阮公爲</w:t>
      </w:r>
    </w:p>
    <w:p w14:paraId="5A491054">
      <w:r>
        <w:t>刊一卷石臞先生所贈四十金乃至迻作它用其晚年境遇，清貧可知。而當世傳説，謂先</w:t>
      </w:r>
    </w:p>
    <w:p w14:paraId="754C80B4">
      <w:r>
        <w:t>生罷宰玉屏履境豐豫故得歸老吴中優游晚歲。驗之手牘知其不然。季仇先生駢儷</w:t>
      </w:r>
    </w:p>
    <w:p w14:paraId="64C75D6E">
      <w:r>
        <w:t>文字</w:t>
      </w:r>
    </w:p>
    <w:p w14:paraId="48E0502C">
      <w:r>
        <w:t>根榘齊梁，當時之士，莫與抗手，而考證之事多疏，惟所著</w:t>
      </w:r>
      <w:r>
        <w:rPr>
          <w:rFonts w:hint="eastAsia" w:eastAsia="宋体"/>
          <w:lang w:eastAsia="zh-CN"/>
        </w:rPr>
        <w:t>《</w:t>
      </w:r>
      <w:r>
        <w:t>尚書古今文注疏</w:t>
      </w:r>
      <w:r>
        <w:rPr>
          <w:rFonts w:hint="eastAsia" w:eastAsia="宋体"/>
          <w:lang w:eastAsia="zh-CN"/>
        </w:rPr>
        <w:t>》</w:t>
      </w:r>
      <w:r>
        <w:t>完</w:t>
      </w:r>
    </w:p>
    <w:p w14:paraId="0CC99909">
      <w:r>
        <w:t>密有條理，與它著不同。今觀其手札，言欲邀宋定之疏</w:t>
      </w:r>
      <w:r>
        <w:rPr>
          <w:rFonts w:hint="eastAsia" w:eastAsia="宋体"/>
          <w:lang w:eastAsia="zh-CN"/>
        </w:rPr>
        <w:t>《</w:t>
      </w:r>
      <w:r>
        <w:t>尚書</w:t>
      </w:r>
    </w:p>
    <w:p w14:paraId="47DBAD0B">
      <w:r>
        <w:t>知注疏之作，實出宋</w:t>
      </w:r>
    </w:p>
    <w:p w14:paraId="3E1522C9">
      <w:r>
        <w:t>手。庸夫先生初入</w:t>
      </w:r>
      <w:r>
        <w:rPr>
          <w:rFonts w:hint="eastAsia" w:eastAsia="宋体"/>
          <w:lang w:eastAsia="zh-CN"/>
        </w:rPr>
        <w:t>《</w:t>
      </w:r>
      <w:r>
        <w:t>國史。文苑傳</w:t>
      </w:r>
      <w:r>
        <w:rPr>
          <w:rFonts w:hint="eastAsia" w:eastAsia="宋体"/>
          <w:lang w:eastAsia="zh-CN"/>
        </w:rPr>
        <w:t>》</w:t>
      </w:r>
      <w:r>
        <w:t>，孟慈觀察请之石臞先</w:t>
      </w:r>
    </w:p>
    <w:p w14:paraId="32BDE5F3">
      <w:r>
        <w:t>生</w:t>
      </w:r>
      <w:r>
        <w:rPr>
          <w:rFonts w:hint="eastAsia" w:eastAsia="宋体"/>
          <w:lang w:eastAsia="zh-CN"/>
        </w:rPr>
        <w:t>【</w:t>
      </w:r>
      <w:r>
        <w:t>xJ，爲言之於阮文達公，得</w:t>
      </w:r>
    </w:p>
    <w:p w14:paraId="7AF37FEE">
      <w:r>
        <w:t>改入</w:t>
      </w:r>
      <w:r>
        <w:rPr>
          <w:rFonts w:hint="eastAsia" w:eastAsia="宋体"/>
          <w:lang w:eastAsia="zh-CN"/>
        </w:rPr>
        <w:t>《</w:t>
      </w:r>
      <w:r>
        <w:t>儒林</w:t>
      </w:r>
      <w:r>
        <w:rPr>
          <w:rFonts w:hint="eastAsia" w:eastAsia="宋体"/>
          <w:lang w:eastAsia="zh-CN"/>
        </w:rPr>
        <w:t>》</w:t>
      </w:r>
      <w:r>
        <w:t>。觀察學術不能承家，而此舉則釐然有當。凡是之類，並資多闻。此諸简牘</w:t>
      </w:r>
    </w:p>
    <w:p w14:paraId="108F3410">
      <w:r>
        <w:t>【第35页】</w:t>
      </w:r>
    </w:p>
    <w:p w14:paraId="6C3F569E">
      <w:r>
        <w:t>石臞先生後人丹銘太守藏之有年</w:t>
      </w:r>
      <w:r>
        <w:rPr>
          <w:rFonts w:hint="eastAsia" w:eastAsia="宋体"/>
          <w:lang w:eastAsia="zh-CN"/>
        </w:rPr>
        <w:t>【</w:t>
      </w:r>
      <w:r>
        <w:t>七</w:t>
      </w:r>
      <w:r>
        <w:rPr>
          <w:rFonts w:hint="eastAsia" w:eastAsia="宋体"/>
          <w:lang w:eastAsia="zh-CN"/>
        </w:rPr>
        <w:t>）</w:t>
      </w:r>
      <w:r>
        <w:t>，吾友王静安徵君見之，移書見告，乃假而付诸影印，</w:t>
      </w:r>
    </w:p>
    <w:p w14:paraId="53B3F75A">
      <w:pPr>
        <w:rPr>
          <w:rFonts w:hint="eastAsia" w:eastAsia="宋体"/>
          <w:lang w:eastAsia="zh-CN"/>
        </w:rPr>
      </w:pPr>
      <w:r>
        <w:t>傳之蓺林。丹銘遭遇國變以黄冠歸里</w:t>
      </w:r>
      <w:r>
        <w:rPr>
          <w:rFonts w:hint="eastAsia" w:eastAsia="宋体"/>
          <w:lang w:eastAsia="zh-CN"/>
        </w:rPr>
        <w:t>（</w:t>
      </w:r>
      <w:r>
        <w:t>嚼</w:t>
      </w:r>
      <w:r>
        <w:rPr>
          <w:rFonts w:hint="eastAsia" w:eastAsia="宋体"/>
          <w:lang w:eastAsia="zh-CN"/>
        </w:rPr>
        <w:t>）【</w:t>
      </w:r>
      <w:r>
        <w:t>皭</w:t>
      </w:r>
      <w:r>
        <w:rPr>
          <w:rFonts w:hint="eastAsia" w:eastAsia="宋体"/>
          <w:lang w:eastAsia="zh-CN"/>
        </w:rPr>
        <w:t>】</w:t>
      </w:r>
      <w:r>
        <w:t>然于濁亂之世</w:t>
      </w:r>
      <w:r>
        <w:rPr>
          <w:rFonts w:hint="eastAsia" w:eastAsia="宋体"/>
          <w:lang w:eastAsia="zh-CN"/>
        </w:rPr>
        <w:t>《</w:t>
      </w:r>
      <w:r>
        <w:t>詩</w:t>
      </w:r>
      <w:r>
        <w:rPr>
          <w:rFonts w:hint="eastAsia" w:eastAsia="宋体"/>
          <w:lang w:eastAsia="zh-CN"/>
        </w:rPr>
        <w:t>》</w:t>
      </w:r>
      <w:r>
        <w:t>所謂</w:t>
      </w:r>
      <w:r>
        <w:rPr>
          <w:rFonts w:hint="eastAsia" w:eastAsia="宋体"/>
          <w:lang w:eastAsia="zh-CN"/>
        </w:rPr>
        <w:t>“</w:t>
      </w:r>
      <w:r>
        <w:t>繩其祖武</w:t>
      </w:r>
      <w:r>
        <w:rPr>
          <w:rFonts w:hint="eastAsia" w:eastAsia="宋体"/>
          <w:lang w:eastAsia="zh-CN"/>
        </w:rPr>
        <w:t>”</w:t>
      </w:r>
    </w:p>
    <w:p w14:paraId="38277272">
      <w:r>
        <w:rPr>
          <w:rFonts w:hint="eastAsia" w:eastAsia="宋体"/>
          <w:lang w:eastAsia="zh-CN"/>
        </w:rPr>
        <w:t>“</w:t>
      </w:r>
      <w:r>
        <w:t>無忝</w:t>
      </w:r>
      <w:r>
        <w:rPr>
          <w:rFonts w:hint="eastAsia" w:eastAsia="宋体"/>
          <w:lang w:eastAsia="zh-CN"/>
        </w:rPr>
        <w:t>【</w:t>
      </w:r>
      <w:r>
        <w:t>爾</w:t>
      </w:r>
      <w:r>
        <w:rPr>
          <w:rFonts w:hint="eastAsia" w:eastAsia="宋体"/>
          <w:lang w:eastAsia="zh-CN"/>
        </w:rPr>
        <w:t>】</w:t>
      </w:r>
      <w:r>
        <w:t>所生</w:t>
      </w:r>
      <w:r>
        <w:rPr>
          <w:rFonts w:hint="eastAsia" w:eastAsia="宋体"/>
          <w:lang w:eastAsia="zh-CN"/>
        </w:rPr>
        <w:t>”</w:t>
      </w:r>
      <w:r>
        <w:t>者</w:t>
      </w:r>
      <w:r>
        <w:rPr>
          <w:rFonts w:hint="eastAsia" w:eastAsia="宋体"/>
          <w:lang w:eastAsia="zh-CN"/>
        </w:rPr>
        <w:t>【</w:t>
      </w:r>
      <w:r>
        <w:t>八，太守有焉。太守所藏尚有諸家致王文简書，已從太守借付寫真</w:t>
      </w:r>
    </w:p>
    <w:p w14:paraId="366439A0">
      <w:r>
        <w:t>當继此印行，以傳當世。戊午七月，上虞羅振玉書</w:t>
      </w:r>
    </w:p>
    <w:p w14:paraId="71E5AC12">
      <w:r>
        <w:t>目如下：</w:t>
      </w:r>
    </w:p>
    <w:p w14:paraId="4C05C93F">
      <w:r>
        <w:t>汪容夫先生中一通</w:t>
      </w:r>
    </w:p>
    <w:p w14:paraId="13B84B90">
      <w:r>
        <w:t>錢竹汀先生</w:t>
      </w:r>
    </w:p>
    <w:p w14:paraId="5E6B4909">
      <w:r>
        <w:t>大昕一通</w:t>
      </w:r>
    </w:p>
    <w:p w14:paraId="29FEF055">
      <w:r>
        <w:t>段茂堂先生</w:t>
      </w:r>
    </w:p>
    <w:p w14:paraId="18954876">
      <w:r>
        <w:t>六通</w:t>
      </w:r>
    </w:p>
    <w:p w14:paraId="4A28F0EC">
      <w:r>
        <w:t>劉端臨先生</w:t>
      </w:r>
    </w:p>
    <w:p w14:paraId="6AE106B0">
      <w:r>
        <w:t>二通</w:t>
      </w:r>
    </w:p>
    <w:p w14:paraId="5B414600">
      <w:r>
        <w:t>朱武曹先生彬六通</w:t>
      </w:r>
    </w:p>
    <w:p w14:paraId="60BE9E1C">
      <w:r>
        <w:t>孔顨軒先生</w:t>
      </w:r>
    </w:p>
    <w:p w14:paraId="7998BE14">
      <w:r>
        <w:t>廣森一通</w:t>
      </w:r>
    </w:p>
    <w:p w14:paraId="235FDBEC">
      <w:r>
        <w:t>盧召弓先生弨一通</w:t>
      </w:r>
    </w:p>
    <w:p w14:paraId="68FE0F41">
      <w:r>
        <w:t>丁道久先生</w:t>
      </w:r>
    </w:p>
    <w:p w14:paraId="56FE3D6F">
      <w:r>
        <w:t>履恒一通</w:t>
      </w:r>
    </w:p>
    <w:p w14:paraId="52C43C67">
      <w:r>
        <w:t>臧用中先生庸二通</w:t>
      </w:r>
    </w:p>
    <w:p w14:paraId="1D7234F7">
      <w:r>
        <w:t>孫伯淵先生星衍二通</w:t>
      </w:r>
    </w:p>
    <w:p w14:paraId="64E60776">
      <w:r>
        <w:t>陳仲魚先生</w:t>
      </w:r>
    </w:p>
    <w:p w14:paraId="47850AAB">
      <w:r>
        <w:t>一通</w:t>
      </w:r>
    </w:p>
    <w:p w14:paraId="584843E1">
      <w:r>
        <w:t>汪孟慈先生</w:t>
      </w:r>
    </w:p>
    <w:p w14:paraId="533DA965">
      <w:r>
        <w:t>喜孫二通</w:t>
      </w:r>
    </w:p>
    <w:p w14:paraId="14CCA6CE">
      <w:r>
        <w:t>羅振玉</w:t>
      </w:r>
    </w:p>
    <w:p w14:paraId="78D02457">
      <w:r>
        <w:t>昭代經師手簡二編序目</w:t>
      </w:r>
    </w:p>
    <w:p w14:paraId="24F793B2">
      <w:r>
        <w:t>予既影印乾嘉间諸儒致王石臞先生手简又從丹銘太守叚嘉道间諸儒致文简公手</w:t>
      </w:r>
    </w:p>
    <w:p w14:paraId="54BD9B3D">
      <w:r>
        <w:t>【第36页】</w:t>
      </w:r>
    </w:p>
    <w:p w14:paraId="2D1E7519">
      <w:r>
        <w:t>简，得十有六家，四十有三通，亦皆討論學術，無及它事者。當嘉、道之際，江、戴、汪、錢諸</w:t>
      </w:r>
    </w:p>
    <w:p w14:paraId="6B6489C7">
      <w:r>
        <w:t>先生既先謝茂堂、石臞、易疇三先生雖健在然已篤老文简巍然爲海内大師，寓内學者</w:t>
      </w:r>
    </w:p>
    <w:p w14:paraId="73E3CB66">
      <w:r>
        <w:t>之所拱。向雖阮文達公以座主之尊，而語及學術，亦但有逊服而已。册中諸简，其有關史</w:t>
      </w:r>
    </w:p>
    <w:p w14:paraId="3F56C098">
      <w:r>
        <w:t>事者，如吾鄉王蘭陔中丞</w:t>
      </w:r>
      <w:r>
        <w:rPr>
          <w:rFonts w:hint="eastAsia" w:eastAsia="宋体"/>
          <w:lang w:eastAsia="zh-CN"/>
        </w:rPr>
        <w:t>【</w:t>
      </w:r>
      <w:r>
        <w:t>%</w:t>
      </w:r>
      <w:r>
        <w:rPr>
          <w:rFonts w:hint="eastAsia" w:eastAsia="宋体"/>
          <w:lang w:eastAsia="zh-CN"/>
        </w:rPr>
        <w:t>】</w:t>
      </w:r>
      <w:r>
        <w:t>，以李許齋方伯之獄被黜；讞是獄者，實爲文简。今觀蘭陔</w:t>
      </w:r>
    </w:p>
    <w:p w14:paraId="53AF5B5D">
      <w:r>
        <w:t>先生致文简書，作於歸田以後，情好敦洽，其虚心請益，不異弟子之請業於函丈。因蘭陔</w:t>
      </w:r>
    </w:p>
    <w:p w14:paraId="53F4974E">
      <w:r>
        <w:t>先生之虚衷宏量，益見文简之至公無私。盖闽獄之興，實由汪稼门制府</w:t>
      </w:r>
      <w:r>
        <w:rPr>
          <w:rFonts w:hint="eastAsia" w:eastAsia="宋体"/>
          <w:lang w:eastAsia="zh-CN"/>
        </w:rPr>
        <w:t>【</w:t>
      </w:r>
      <w:r>
        <w:t>lou。稼门堅愎</w:t>
      </w:r>
    </w:p>
    <w:p w14:paraId="57EDA8C3">
      <w:r>
        <w:t>忮刻其不能受同寮之規正可知中丞必諫而不見聽卒至爲人分過，而絶無怨尤。文简</w:t>
      </w:r>
    </w:p>
    <w:p w14:paraId="5060A4B4">
      <w:r>
        <w:t>之于中丞，亦不以夙好而屈法，兩先生皆古之人也。往者，李文忠公作王中丞</w:t>
      </w:r>
      <w:r>
        <w:rPr>
          <w:rFonts w:hint="eastAsia" w:eastAsia="宋体"/>
          <w:lang w:eastAsia="zh-CN"/>
        </w:rPr>
        <w:t>《</w:t>
      </w:r>
      <w:r>
        <w:t>説文段注</w:t>
      </w:r>
    </w:p>
    <w:p w14:paraId="1221C4AC">
      <w:r>
        <w:t>訂補序</w:t>
      </w:r>
    </w:p>
    <w:p w14:paraId="6FAD487A">
      <w:r>
        <w:t>謂李爲嘉定錢詹事弟子，按是獄者爲高郵王文简，陰成是獄者爲金匱孙文</w:t>
      </w:r>
    </w:p>
    <w:p w14:paraId="22EE5930">
      <w:r>
        <w:t>靖三公同州部又皆小學家也，而中丞竟坐是不復出。意盖爲中丞湔雪，而未免淺之乎</w:t>
      </w:r>
    </w:p>
    <w:p w14:paraId="0214300F">
      <w:r>
        <w:t>測兩先生矣。陳左海手札中，盛稱吴荷屋先生之治績clD。荷屋先生所至，倡導學術，有</w:t>
      </w:r>
    </w:p>
    <w:p w14:paraId="65441343">
      <w:r>
        <w:t>朱、阮風世皆知之。而勵精持正釐弊安民則於左海先生書牘知之。此諸简者當備異</w:t>
      </w:r>
    </w:p>
    <w:p w14:paraId="700CF45C">
      <w:r>
        <w:t>日史官之采。至若</w:t>
      </w:r>
      <w:r>
        <w:rPr>
          <w:rFonts w:hint="eastAsia" w:eastAsia="宋体"/>
          <w:lang w:eastAsia="zh-CN"/>
        </w:rPr>
        <w:t>《</w:t>
      </w:r>
      <w:r>
        <w:t>字林考逸</w:t>
      </w:r>
      <w:r>
        <w:rPr>
          <w:rFonts w:hint="eastAsia" w:eastAsia="宋体"/>
          <w:lang w:eastAsia="zh-CN"/>
        </w:rPr>
        <w:t>》</w:t>
      </w:r>
      <w:r>
        <w:t>校于庸堂，端臨遺書成于朱氏。又如闽中績學之士，因左</w:t>
      </w:r>
    </w:p>
    <w:p w14:paraId="6C902081">
      <w:r>
        <w:t>海简牘，得傳其名字海東之書舫，因孟慈之札，知其嘗至吴下。凡是之類，並資多闻</w:t>
      </w:r>
    </w:p>
    <w:p w14:paraId="06844D57">
      <w:r>
        <w:t>影印既畢，序而傳之。闻華陽王雪澄方伯藏王文简公手简Aln，異日當叚付景印，倘亦宇</w:t>
      </w:r>
    </w:p>
    <w:p w14:paraId="13092270">
      <w:r>
        <w:t>【第37页】</w:t>
      </w:r>
    </w:p>
    <w:p w14:paraId="109C2A1E">
      <w:r>
        <w:t>内人士所欲快睹乎戊午九月，上虞羅振玉書于海東寓居之雪堂</w:t>
      </w:r>
    </w:p>
    <w:p w14:paraId="5C12283A">
      <w:r>
        <w:t>目如左：</w:t>
      </w:r>
    </w:p>
    <w:p w14:paraId="607190D5">
      <w:r>
        <w:t>朱先生彬二通</w:t>
      </w:r>
    </w:p>
    <w:p w14:paraId="3EB1B95E">
      <w:r>
        <w:t>孙觀察星衍五通</w:t>
      </w:r>
    </w:p>
    <w:p w14:paraId="58145E57">
      <w:r>
        <w:t>王中丞紹蘭二通</w:t>
      </w:r>
    </w:p>
    <w:p w14:paraId="551A7209">
      <w:r>
        <w:t>臧先生庸一通</w:t>
      </w:r>
    </w:p>
    <w:p w14:paraId="36CE68FD">
      <w:r>
        <w:t>張太守敦仁二通</w:t>
      </w:r>
    </w:p>
    <w:p w14:paraId="5A5EAB0B">
      <w:r>
        <w:t>焦先生循二通</w:t>
      </w:r>
    </w:p>
    <w:p w14:paraId="2B3D9D26">
      <w:r>
        <w:t>阮文達公元八通</w:t>
      </w:r>
    </w:p>
    <w:p w14:paraId="36FFACAA">
      <w:r>
        <w:t>陳先生壽祺七通</w:t>
      </w:r>
    </w:p>
    <w:p w14:paraId="069C0BA3">
      <w:r>
        <w:t>許先生宗彦一通</w:t>
      </w:r>
    </w:p>
    <w:p w14:paraId="0F9170FF">
      <w:r>
        <w:t>莊先生述祖一通</w:t>
      </w:r>
    </w:p>
    <w:p w14:paraId="08BFB138">
      <w:r>
        <w:t>郝先生懿行一通</w:t>
      </w:r>
    </w:p>
    <w:p w14:paraId="03306B92">
      <w:r>
        <w:t>宋先生翔鳳一通</w:t>
      </w:r>
    </w:p>
    <w:p w14:paraId="10E1B1F0">
      <w:r>
        <w:t>嚴先生杰一通</w:t>
      </w:r>
    </w:p>
    <w:p w14:paraId="7B3C3D15">
      <w:r>
        <w:t>顧先生千里四通</w:t>
      </w:r>
    </w:p>
    <w:p w14:paraId="166E5495">
      <w:r>
        <w:t>陳先生奂四通</w:t>
      </w:r>
    </w:p>
    <w:p w14:paraId="6635272D">
      <w:r>
        <w:t>汪觀察喜孫一通</w:t>
      </w:r>
    </w:p>
    <w:p w14:paraId="043725CB">
      <w:r>
        <w:t>説明︼</w:t>
      </w:r>
    </w:p>
    <w:p w14:paraId="52DA28A7">
      <w:r>
        <w:rPr>
          <w:rFonts w:hint="eastAsia" w:eastAsia="宋体"/>
          <w:lang w:eastAsia="zh-CN"/>
        </w:rPr>
        <w:t>《</w:t>
      </w:r>
      <w:r>
        <w:t>手簡</w:t>
      </w:r>
      <w:r>
        <w:rPr>
          <w:rFonts w:hint="eastAsia" w:eastAsia="宋体"/>
          <w:lang w:eastAsia="zh-CN"/>
        </w:rPr>
        <w:t>》</w:t>
      </w:r>
      <w:r>
        <w:t>初編、二編序目分别成於戊午年七月、九月，戊午即民國七年，公元一九一八年</w:t>
      </w:r>
    </w:p>
    <w:p w14:paraId="3F11BF4B">
      <w:pPr>
        <w:rPr>
          <w:rFonts w:hint="eastAsia" w:eastAsia="宋体"/>
          <w:lang w:eastAsia="zh-CN"/>
        </w:rPr>
      </w:pPr>
      <w:r>
        <w:rPr>
          <w:rFonts w:hint="eastAsia" w:eastAsia="宋体"/>
          <w:lang w:eastAsia="zh-CN"/>
        </w:rPr>
        <w:t>（</w:t>
      </w:r>
      <w:r>
        <w:t>校注</w:t>
      </w:r>
      <w:r>
        <w:rPr>
          <w:rFonts w:hint="eastAsia" w:eastAsia="宋体"/>
          <w:lang w:eastAsia="zh-CN"/>
        </w:rPr>
        <w:t>）</w:t>
      </w:r>
    </w:p>
    <w:p w14:paraId="3245054A">
      <w:r>
        <w:rPr>
          <w:rFonts w:hint="eastAsia" w:eastAsia="宋体"/>
          <w:lang w:eastAsia="zh-CN"/>
        </w:rPr>
        <w:t>【</w:t>
      </w:r>
      <w:r>
        <w:t>一</w:t>
      </w:r>
      <w:r>
        <w:rPr>
          <w:rFonts w:hint="eastAsia" w:eastAsia="宋体"/>
          <w:lang w:eastAsia="zh-CN"/>
        </w:rPr>
        <w:t>】</w:t>
      </w:r>
      <w:r>
        <w:t>庸夫汪中字容甫。</w:t>
      </w:r>
      <w:r>
        <w:rPr>
          <w:rFonts w:hint="eastAsia" w:eastAsia="宋体"/>
          <w:lang w:eastAsia="zh-CN"/>
        </w:rPr>
        <w:t>《</w:t>
      </w:r>
      <w:r>
        <w:t>目</w:t>
      </w:r>
      <w:r>
        <w:rPr>
          <w:rFonts w:hint="eastAsia" w:eastAsia="宋体"/>
          <w:lang w:eastAsia="zh-CN"/>
        </w:rPr>
        <w:t>》</w:t>
      </w:r>
      <w:r>
        <w:t>下作</w:t>
      </w:r>
      <w:r>
        <w:rPr>
          <w:rFonts w:hint="eastAsia" w:eastAsia="宋体"/>
          <w:lang w:eastAsia="zh-CN"/>
        </w:rPr>
        <w:t>“</w:t>
      </w:r>
      <w:r>
        <w:t>容夫</w:t>
      </w:r>
      <w:r>
        <w:rPr>
          <w:rFonts w:hint="eastAsia" w:eastAsia="宋体"/>
          <w:lang w:eastAsia="zh-CN"/>
        </w:rPr>
        <w:t>”</w:t>
      </w:r>
      <w:r>
        <w:t>，</w:t>
      </w:r>
      <w:r>
        <w:rPr>
          <w:rFonts w:hint="eastAsia" w:eastAsia="宋体"/>
          <w:lang w:eastAsia="zh-CN"/>
        </w:rPr>
        <w:t>《</w:t>
      </w:r>
      <w:r>
        <w:t>序</w:t>
      </w:r>
      <w:r>
        <w:rPr>
          <w:rFonts w:hint="eastAsia" w:eastAsia="宋体"/>
          <w:lang w:eastAsia="zh-CN"/>
        </w:rPr>
        <w:t>》</w:t>
      </w:r>
      <w:r>
        <w:t>作</w:t>
      </w:r>
      <w:r>
        <w:rPr>
          <w:rFonts w:hint="eastAsia" w:eastAsia="宋体"/>
          <w:lang w:eastAsia="zh-CN"/>
        </w:rPr>
        <w:t>“</w:t>
      </w:r>
      <w:r>
        <w:t>庸夫</w:t>
      </w:r>
      <w:r>
        <w:rPr>
          <w:rFonts w:hint="eastAsia" w:eastAsia="宋体"/>
          <w:lang w:eastAsia="zh-CN"/>
        </w:rPr>
        <w:t>”</w:t>
      </w:r>
      <w:r>
        <w:t>，未聞</w:t>
      </w:r>
    </w:p>
    <w:p w14:paraId="033C8AA7">
      <w:r>
        <w:rPr>
          <w:rFonts w:hint="eastAsia" w:eastAsia="宋体"/>
          <w:lang w:eastAsia="zh-CN"/>
        </w:rPr>
        <w:t>【</w:t>
      </w:r>
      <w:r>
        <w:t>二</w:t>
      </w:r>
      <w:r>
        <w:rPr>
          <w:rFonts w:hint="eastAsia" w:eastAsia="宋体"/>
          <w:lang w:eastAsia="zh-CN"/>
        </w:rPr>
        <w:t>】</w:t>
      </w:r>
      <w:r>
        <w:t>程、戴程瑶田、戴震</w:t>
      </w:r>
    </w:p>
    <w:p w14:paraId="12BB8C4A">
      <w:r>
        <w:rPr>
          <w:rFonts w:hint="eastAsia" w:eastAsia="宋体"/>
          <w:lang w:eastAsia="zh-CN"/>
        </w:rPr>
        <w:t>【</w:t>
      </w:r>
      <w:r>
        <w:t>三</w:t>
      </w:r>
      <w:r>
        <w:rPr>
          <w:rFonts w:hint="eastAsia" w:eastAsia="宋体"/>
          <w:lang w:eastAsia="zh-CN"/>
        </w:rPr>
        <w:t>】</w:t>
      </w:r>
      <w:r>
        <w:t>錢、邵：錢大昕、邵晉涵</w:t>
      </w:r>
    </w:p>
    <w:p w14:paraId="70E5E079">
      <w:r>
        <w:rPr>
          <w:rFonts w:hint="eastAsia" w:eastAsia="宋体"/>
          <w:lang w:eastAsia="zh-CN"/>
        </w:rPr>
        <w:t>【</w:t>
      </w:r>
      <w:r>
        <w:t>四</w:t>
      </w:r>
      <w:r>
        <w:rPr>
          <w:rFonts w:hint="eastAsia" w:eastAsia="宋体"/>
          <w:lang w:eastAsia="zh-CN"/>
        </w:rPr>
        <w:t>】</w:t>
      </w:r>
      <w:r>
        <w:t>季仇：孙星衍，號季逑。逑，一作</w:t>
      </w:r>
      <w:r>
        <w:rPr>
          <w:rFonts w:hint="eastAsia" w:eastAsia="宋体"/>
          <w:lang w:eastAsia="zh-CN"/>
        </w:rPr>
        <w:t>“</w:t>
      </w:r>
      <w:r>
        <w:t>讎</w:t>
      </w:r>
      <w:r>
        <w:rPr>
          <w:rFonts w:hint="eastAsia" w:eastAsia="宋体"/>
          <w:lang w:eastAsia="zh-CN"/>
        </w:rPr>
        <w:t>”</w:t>
      </w:r>
      <w:r>
        <w:t>，又作</w:t>
      </w:r>
      <w:r>
        <w:rPr>
          <w:rFonts w:hint="eastAsia" w:eastAsia="宋体"/>
          <w:lang w:eastAsia="zh-CN"/>
        </w:rPr>
        <w:t>“</w:t>
      </w:r>
      <w:r>
        <w:t>仇</w:t>
      </w:r>
      <w:r>
        <w:rPr>
          <w:rFonts w:hint="eastAsia" w:eastAsia="宋体"/>
          <w:lang w:eastAsia="zh-CN"/>
        </w:rPr>
        <w:t>”</w:t>
      </w:r>
      <w:r>
        <w:t>，字並同</w:t>
      </w:r>
    </w:p>
    <w:p w14:paraId="3CB19D60">
      <w:r>
        <w:t>【第38页】</w:t>
      </w:r>
    </w:p>
    <w:p w14:paraId="2E1ECF6A">
      <w:r>
        <w:rPr>
          <w:rFonts w:hint="eastAsia" w:eastAsia="宋体"/>
          <w:lang w:eastAsia="zh-CN"/>
        </w:rPr>
        <w:t>【</w:t>
      </w:r>
      <w:r>
        <w:t>五</w:t>
      </w:r>
      <w:r>
        <w:rPr>
          <w:rFonts w:hint="eastAsia" w:eastAsia="宋体"/>
          <w:lang w:eastAsia="zh-CN"/>
        </w:rPr>
        <w:t>】</w:t>
      </w:r>
      <w:r>
        <w:t>宋定之：宋保，字定之。</w:t>
      </w:r>
    </w:p>
    <w:p w14:paraId="74203661">
      <w:r>
        <w:rPr>
          <w:rFonts w:hint="eastAsia" w:eastAsia="宋体"/>
          <w:lang w:eastAsia="zh-CN"/>
        </w:rPr>
        <w:t>【</w:t>
      </w:r>
      <w:r>
        <w:t>六</w:t>
      </w:r>
      <w:r>
        <w:rPr>
          <w:rFonts w:hint="eastAsia" w:eastAsia="宋体"/>
          <w:lang w:eastAsia="zh-CN"/>
        </w:rPr>
        <w:t>】</w:t>
      </w:r>
      <w:r>
        <w:t>孟慈：汪喜孫，字孟慈。</w:t>
      </w:r>
    </w:p>
    <w:p w14:paraId="47E911D7">
      <w:r>
        <w:rPr>
          <w:rFonts w:hint="eastAsia" w:eastAsia="宋体"/>
          <w:lang w:eastAsia="zh-CN"/>
        </w:rPr>
        <w:t>【</w:t>
      </w:r>
      <w:r>
        <w:t>七</w:t>
      </w:r>
      <w:r>
        <w:rPr>
          <w:rFonts w:hint="eastAsia" w:eastAsia="宋体"/>
          <w:lang w:eastAsia="zh-CN"/>
        </w:rPr>
        <w:t>】</w:t>
      </w:r>
      <w:r>
        <w:t>丹銘太守，疑爲王引之之曾孫王植忠，曾任江西九江府同知</w:t>
      </w:r>
    </w:p>
    <w:p w14:paraId="45AD40E9">
      <w:pPr>
        <w:rPr>
          <w:rFonts w:hint="eastAsia" w:eastAsia="宋体"/>
          <w:lang w:eastAsia="zh-CN"/>
        </w:rPr>
      </w:pPr>
      <w:r>
        <w:rPr>
          <w:rFonts w:hint="eastAsia" w:eastAsia="宋体"/>
          <w:lang w:eastAsia="zh-CN"/>
        </w:rPr>
        <w:t>【</w:t>
      </w:r>
      <w:r>
        <w:t>八</w:t>
      </w:r>
      <w:r>
        <w:rPr>
          <w:rFonts w:hint="eastAsia" w:eastAsia="宋体"/>
          <w:lang w:eastAsia="zh-CN"/>
        </w:rPr>
        <w:t>】</w:t>
      </w:r>
      <w:r>
        <w:t>引</w:t>
      </w:r>
      <w:r>
        <w:rPr>
          <w:rFonts w:hint="eastAsia" w:eastAsia="宋体"/>
          <w:lang w:eastAsia="zh-CN"/>
        </w:rPr>
        <w:t>《</w:t>
      </w:r>
      <w:r>
        <w:t>詩</w:t>
      </w:r>
      <w:r>
        <w:rPr>
          <w:rFonts w:hint="eastAsia" w:eastAsia="宋体"/>
          <w:lang w:eastAsia="zh-CN"/>
        </w:rPr>
        <w:t>》</w:t>
      </w:r>
      <w:r>
        <w:t>見</w:t>
      </w:r>
      <w:r>
        <w:rPr>
          <w:rFonts w:hint="eastAsia" w:eastAsia="宋体"/>
          <w:lang w:eastAsia="zh-CN"/>
        </w:rPr>
        <w:t>《</w:t>
      </w:r>
      <w:r>
        <w:t>大雅</w:t>
      </w:r>
      <w:r>
        <w:rPr>
          <w:rFonts w:hint="eastAsia" w:eastAsia="宋体"/>
          <w:lang w:eastAsia="zh-CN"/>
        </w:rPr>
        <w:t>•</w:t>
      </w:r>
      <w:r>
        <w:t>下武</w:t>
      </w:r>
      <w:r>
        <w:rPr>
          <w:rFonts w:hint="eastAsia" w:eastAsia="宋体"/>
          <w:lang w:eastAsia="zh-CN"/>
        </w:rPr>
        <w:t>》</w:t>
      </w:r>
      <w:r>
        <w:t>及</w:t>
      </w:r>
      <w:r>
        <w:rPr>
          <w:rFonts w:hint="eastAsia" w:eastAsia="宋体"/>
          <w:lang w:eastAsia="zh-CN"/>
        </w:rPr>
        <w:t>《</w:t>
      </w:r>
      <w:r>
        <w:t>小雅</w:t>
      </w:r>
      <w:r>
        <w:rPr>
          <w:rFonts w:hint="eastAsia" w:eastAsia="宋体"/>
          <w:lang w:eastAsia="zh-CN"/>
        </w:rPr>
        <w:t>•</w:t>
      </w:r>
      <w:r>
        <w:t>小宛</w:t>
      </w:r>
      <w:r>
        <w:rPr>
          <w:rFonts w:hint="eastAsia" w:eastAsia="宋体"/>
          <w:lang w:eastAsia="zh-CN"/>
        </w:rPr>
        <w:t>》</w:t>
      </w:r>
    </w:p>
    <w:p w14:paraId="260A728F">
      <w:r>
        <w:rPr>
          <w:rFonts w:hint="eastAsia" w:eastAsia="宋体"/>
          <w:lang w:eastAsia="zh-CN"/>
        </w:rPr>
        <w:t>【</w:t>
      </w:r>
      <w:r>
        <w:t>九</w:t>
      </w:r>
      <w:r>
        <w:rPr>
          <w:rFonts w:hint="eastAsia" w:eastAsia="宋体"/>
          <w:lang w:eastAsia="zh-CN"/>
        </w:rPr>
        <w:t>】</w:t>
      </w:r>
      <w:r>
        <w:t>王蘭陔：王紹蘭，號南陔。</w:t>
      </w:r>
    </w:p>
    <w:p w14:paraId="11DA3E6D">
      <w:r>
        <w:rPr>
          <w:rFonts w:hint="eastAsia" w:eastAsia="宋体"/>
          <w:lang w:eastAsia="zh-CN"/>
        </w:rPr>
        <w:t>【</w:t>
      </w:r>
      <w:r>
        <w:t>一〇</w:t>
      </w:r>
      <w:r>
        <w:rPr>
          <w:rFonts w:hint="eastAsia" w:eastAsia="宋体"/>
          <w:lang w:eastAsia="zh-CN"/>
        </w:rPr>
        <w:t>】</w:t>
      </w:r>
      <w:r>
        <w:t>汪稼門汪志伊，字稼門，安徽桐城人。官至兩湖總督</w:t>
      </w:r>
    </w:p>
    <w:p w14:paraId="06D12ED4">
      <w:r>
        <w:rPr>
          <w:rFonts w:hint="eastAsia" w:eastAsia="宋体"/>
          <w:lang w:eastAsia="zh-CN"/>
        </w:rPr>
        <w:t>【</w:t>
      </w:r>
      <w:r>
        <w:t>一一</w:t>
      </w:r>
      <w:r>
        <w:rPr>
          <w:rFonts w:hint="eastAsia" w:eastAsia="宋体"/>
          <w:lang w:eastAsia="zh-CN"/>
        </w:rPr>
        <w:t>】</w:t>
      </w:r>
      <w:r>
        <w:t>李文忠公：李鴻章，謚文忠。</w:t>
      </w:r>
    </w:p>
    <w:p w14:paraId="0DD793DF">
      <w:r>
        <w:rPr>
          <w:rFonts w:hint="eastAsia" w:eastAsia="宋体"/>
          <w:lang w:eastAsia="zh-CN"/>
        </w:rPr>
        <w:t>【</w:t>
      </w:r>
      <w:r>
        <w:t>一二</w:t>
      </w:r>
      <w:r>
        <w:rPr>
          <w:rFonts w:hint="eastAsia" w:eastAsia="宋体"/>
          <w:lang w:eastAsia="zh-CN"/>
        </w:rPr>
        <w:t>】</w:t>
      </w:r>
      <w:r>
        <w:t>王雪澄：王秉恩，字息存，又作雪岑、雪澄、雪丞、雪城，號茶龕，華陽今四川雙流。人。清末</w:t>
      </w:r>
    </w:p>
    <w:p w14:paraId="4E755BBD">
      <w:r>
        <w:t>藏書家、書法家，著有</w:t>
      </w:r>
      <w:r>
        <w:rPr>
          <w:rFonts w:hint="eastAsia" w:eastAsia="宋体"/>
          <w:lang w:eastAsia="zh-CN"/>
        </w:rPr>
        <w:t>《</w:t>
      </w:r>
      <w:r>
        <w:t>養雲館詩存</w:t>
      </w:r>
      <w:r>
        <w:rPr>
          <w:rFonts w:hint="eastAsia" w:eastAsia="宋体"/>
          <w:lang w:eastAsia="zh-CN"/>
        </w:rPr>
        <w:t>》</w:t>
      </w:r>
      <w:r>
        <w:t>。</w:t>
      </w:r>
    </w:p>
    <w:p w14:paraId="268A504E">
      <w:r>
        <w:t>羅振玉</w:t>
      </w:r>
    </w:p>
    <w:p w14:paraId="28655298">
      <w:r>
        <w:t>高郵王氏遺書目録後記</w:t>
      </w:r>
    </w:p>
    <w:p w14:paraId="1D600DA2">
      <w:r>
        <w:t>往在海東作</w:t>
      </w:r>
      <w:r>
        <w:rPr>
          <w:rFonts w:hint="eastAsia" w:eastAsia="宋体"/>
          <w:lang w:eastAsia="zh-CN"/>
        </w:rPr>
        <w:t>《</w:t>
      </w:r>
      <w:r>
        <w:t>金壇段茂堂先生年譜</w:t>
      </w:r>
      <w:r>
        <w:rPr>
          <w:rFonts w:hint="eastAsia" w:eastAsia="宋体"/>
          <w:lang w:eastAsia="zh-CN"/>
        </w:rPr>
        <w:t>》</w:t>
      </w:r>
      <w:r>
        <w:t>，讀</w:t>
      </w:r>
      <w:r>
        <w:rPr>
          <w:rFonts w:hint="eastAsia" w:eastAsia="宋体"/>
          <w:lang w:eastAsia="zh-CN"/>
        </w:rPr>
        <w:t>《</w:t>
      </w:r>
      <w:r>
        <w:t>蘇州府志</w:t>
      </w:r>
      <w:r>
        <w:rPr>
          <w:rFonts w:hint="eastAsia" w:eastAsia="宋体"/>
          <w:lang w:eastAsia="zh-CN"/>
        </w:rPr>
        <w:t>》</w:t>
      </w:r>
      <w:r>
        <w:t>，知王石臞先生曾撰茂堂先生墓</w:t>
      </w:r>
    </w:p>
    <w:p w14:paraId="1E12B170">
      <w:r>
        <w:t>誌，因求石臞先生文集，不可得。戊午返國，賑京畿水災，復求之於春明寶瑞臣宫保熙，爲</w:t>
      </w:r>
    </w:p>
    <w:p w14:paraId="46C76E2C">
      <w:r>
        <w:t>言文簡父子未刻稿甚多藏於某氏。欲就觀未果僅得石臞先生</w:t>
      </w:r>
      <w:r>
        <w:rPr>
          <w:rFonts w:hint="eastAsia" w:eastAsia="宋体"/>
          <w:lang w:eastAsia="zh-CN"/>
        </w:rPr>
        <w:t>《</w:t>
      </w:r>
      <w:r>
        <w:t>羣經字類</w:t>
      </w:r>
      <w:r>
        <w:rPr>
          <w:rFonts w:hint="eastAsia" w:eastAsia="宋体"/>
          <w:lang w:eastAsia="zh-CN"/>
        </w:rPr>
        <w:t>》</w:t>
      </w:r>
      <w:r>
        <w:t>手稿二卷</w:t>
      </w:r>
    </w:p>
    <w:p w14:paraId="64BD448D">
      <w:r>
        <w:t>亟影印以傳之。及返國寓居津沽，壬戌秋，金息侯少府梁始爲介紹於藏文簡父子手稿之</w:t>
      </w:r>
    </w:p>
    <w:p w14:paraId="2C7E9EE8">
      <w:r>
        <w:t>【第39页】</w:t>
      </w:r>
    </w:p>
    <w:p w14:paraId="671C4EAE">
      <w:r>
        <w:t>江君，購得叢稿一箱，亟求茂堂先生墓誌，仍不可得也。因將石臞先生及文簡遺文編録，</w:t>
      </w:r>
    </w:p>
    <w:p w14:paraId="7FF975F7">
      <w:r>
        <w:t>共得八卷。已而，友人以</w:t>
      </w:r>
      <w:r>
        <w:rPr>
          <w:rFonts w:hint="eastAsia" w:eastAsia="宋体"/>
          <w:lang w:eastAsia="zh-CN"/>
        </w:rPr>
        <w:t>《</w:t>
      </w:r>
      <w:r>
        <w:t>王氏家集</w:t>
      </w:r>
      <w:r>
        <w:rPr>
          <w:rFonts w:hint="eastAsia" w:eastAsia="宋体"/>
          <w:lang w:eastAsia="zh-CN"/>
        </w:rPr>
        <w:t>》</w:t>
      </w:r>
      <w:r>
        <w:t>刊本見假，則刊於咸豐末年。取校新緝本，則互有出</w:t>
      </w:r>
    </w:p>
    <w:p w14:paraId="246639A7">
      <w:r>
        <w:t>入。因重爲釐定，付諸手民。其石臞先生遺著可整理繕寫者，得三種，復編録其家狀誌</w:t>
      </w:r>
    </w:p>
    <w:p w14:paraId="65B2F744">
      <w:r>
        <w:t>傳，成書六卷，因匯印爲</w:t>
      </w:r>
      <w:r>
        <w:rPr>
          <w:rFonts w:hint="eastAsia" w:eastAsia="宋体"/>
          <w:lang w:eastAsia="zh-CN"/>
        </w:rPr>
        <w:t>《</w:t>
      </w:r>
      <w:r>
        <w:t>王氏遺書</w:t>
      </w:r>
      <w:r>
        <w:rPr>
          <w:rFonts w:hint="eastAsia" w:eastAsia="宋体"/>
          <w:lang w:eastAsia="zh-CN"/>
        </w:rPr>
        <w:t>》</w:t>
      </w:r>
      <w:r>
        <w:t>。其他未寫定之遺稿，以韻書爲多，異日當陸續刊布</w:t>
      </w:r>
    </w:p>
    <w:p w14:paraId="43D34BC3">
      <w:r>
        <w:t>世之治高郵王氏學者，倘亦樂觀厥成乎！乙丑十月六日，上虞羅振玉記</w:t>
      </w:r>
    </w:p>
    <w:p w14:paraId="7E323CB3">
      <w:pPr>
        <w:rPr>
          <w:rFonts w:hint="eastAsia" w:eastAsia="宋体"/>
          <w:lang w:eastAsia="zh-CN"/>
        </w:rPr>
      </w:pPr>
      <w:r>
        <w:rPr>
          <w:rFonts w:hint="eastAsia" w:eastAsia="宋体"/>
          <w:lang w:eastAsia="zh-CN"/>
        </w:rPr>
        <w:t>（</w:t>
      </w:r>
      <w:r>
        <w:t>説明</w:t>
      </w:r>
      <w:r>
        <w:rPr>
          <w:rFonts w:hint="eastAsia" w:eastAsia="宋体"/>
          <w:lang w:eastAsia="zh-CN"/>
        </w:rPr>
        <w:t>）</w:t>
      </w:r>
    </w:p>
    <w:p w14:paraId="78B128F7">
      <w:r>
        <w:t>此記原載</w:t>
      </w:r>
      <w:r>
        <w:rPr>
          <w:rFonts w:hint="eastAsia" w:eastAsia="宋体"/>
          <w:lang w:eastAsia="zh-CN"/>
        </w:rPr>
        <w:t>《</w:t>
      </w:r>
      <w:r>
        <w:t>高郵王氏遺書</w:t>
      </w:r>
      <w:r>
        <w:rPr>
          <w:rFonts w:hint="eastAsia" w:eastAsia="宋体"/>
          <w:lang w:eastAsia="zh-CN"/>
        </w:rPr>
        <w:t>》</w:t>
      </w:r>
      <w:r>
        <w:t>卷首。乙丑年即民國十四年，公元一九二五年</w:t>
      </w:r>
    </w:p>
    <w:p w14:paraId="711629E2">
      <w:r>
        <w:t>王國維</w:t>
      </w:r>
    </w:p>
    <w:p w14:paraId="47171772">
      <w:r>
        <w:t>高郵王懷祖先生訓詁音韻書稿叙録</w:t>
      </w:r>
    </w:p>
    <w:p w14:paraId="05F27601">
      <w:r>
        <w:rPr>
          <w:rFonts w:hint="eastAsia" w:eastAsia="宋体"/>
          <w:lang w:eastAsia="zh-CN"/>
        </w:rPr>
        <w:t>《</w:t>
      </w:r>
      <w:r>
        <w:t>雅詁表</w:t>
      </w:r>
      <w:r>
        <w:rPr>
          <w:rFonts w:hint="eastAsia" w:eastAsia="宋体"/>
          <w:lang w:eastAsia="zh-CN"/>
        </w:rPr>
        <w:t>》</w:t>
      </w:r>
      <w:r>
        <w:t>二十一册</w:t>
      </w:r>
    </w:p>
    <w:p w14:paraId="2B3AEA1E">
      <w:r>
        <w:t>手稿，無書題。取</w:t>
      </w:r>
      <w:r>
        <w:rPr>
          <w:rFonts w:hint="eastAsia" w:eastAsia="宋体"/>
          <w:lang w:eastAsia="zh-CN"/>
        </w:rPr>
        <w:t>《</w:t>
      </w:r>
      <w:r>
        <w:t>爾雅</w:t>
      </w:r>
      <w:r>
        <w:rPr>
          <w:rFonts w:hint="eastAsia" w:eastAsia="宋体"/>
          <w:lang w:eastAsia="zh-CN"/>
        </w:rPr>
        <w:t>•</w:t>
      </w:r>
      <w:r>
        <w:t>方言</w:t>
      </w:r>
      <w:r>
        <w:rPr>
          <w:rFonts w:hint="eastAsia" w:eastAsia="宋体"/>
          <w:lang w:eastAsia="zh-CN"/>
        </w:rPr>
        <w:t>》</w:t>
      </w:r>
      <w:r>
        <w:t>、</w:t>
      </w:r>
      <w:r>
        <w:rPr>
          <w:rFonts w:hint="eastAsia" w:eastAsia="宋体"/>
          <w:lang w:eastAsia="zh-CN"/>
        </w:rPr>
        <w:t>《</w:t>
      </w:r>
      <w:r>
        <w:t>廣雅</w:t>
      </w:r>
      <w:r>
        <w:rPr>
          <w:rFonts w:hint="eastAsia" w:eastAsia="宋体"/>
          <w:lang w:eastAsia="zh-CN"/>
        </w:rPr>
        <w:t>》</w:t>
      </w:r>
      <w:r>
        <w:t>、</w:t>
      </w:r>
      <w:r>
        <w:rPr>
          <w:rFonts w:hint="eastAsia" w:eastAsia="宋体"/>
          <w:lang w:eastAsia="zh-CN"/>
        </w:rPr>
        <w:t>《</w:t>
      </w:r>
      <w:r>
        <w:t>小爾雅</w:t>
      </w:r>
      <w:r>
        <w:rPr>
          <w:rFonts w:hint="eastAsia" w:eastAsia="宋体"/>
          <w:lang w:eastAsia="zh-CN"/>
        </w:rPr>
        <w:t>》</w:t>
      </w:r>
      <w:r>
        <w:t>四書詁訓，以建首字</w:t>
      </w:r>
    </w:p>
    <w:p w14:paraId="1A13E7E8">
      <w:r>
        <w:t>即所用以訓釋之</w:t>
      </w:r>
    </w:p>
    <w:p w14:paraId="68D8F697">
      <w:r>
        <w:t>字。爲經，而以古韻二十一部分列所釋之字以緯之。其建首字亦各分爲二十一部，故共爲</w:t>
      </w:r>
    </w:p>
    <w:p w14:paraId="6463E040">
      <w:r>
        <w:t>二十一表。每表又分二十一格，如</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初、哉、首、基、肇、祖、元、胎、俶、落</w:t>
      </w:r>
    </w:p>
    <w:p w14:paraId="43D77E41">
      <w:r>
        <w:t>權輿，始也。</w:t>
      </w:r>
      <w:r>
        <w:rPr>
          <w:rFonts w:hint="eastAsia" w:eastAsia="宋体"/>
          <w:lang w:eastAsia="zh-CN"/>
        </w:rPr>
        <w:t>”“</w:t>
      </w:r>
      <w:r>
        <w:t>始</w:t>
      </w:r>
      <w:r>
        <w:rPr>
          <w:rFonts w:hint="eastAsia" w:eastAsia="宋体"/>
          <w:lang w:eastAsia="zh-CN"/>
        </w:rPr>
        <w:t>”</w:t>
      </w:r>
      <w:r>
        <w:t>爲建首字，在王氏古音第十七部。故此條入第十七表，而所釋之字，則</w:t>
      </w:r>
    </w:p>
    <w:p w14:paraId="334EA639">
      <w:r>
        <w:t>【第40页】</w:t>
      </w:r>
    </w:p>
    <w:p w14:paraId="7627BF5D">
      <w:r>
        <w:t>元、權二字在第九部，哉、基、胎之字在第十七部，初、祖、落、輿四字在第十八部，首、俶二</w:t>
      </w:r>
    </w:p>
    <w:p w14:paraId="27829D19">
      <w:r>
        <w:t>字在第二十部，肇字在第二十一部。故此諸字亦各分别入第九、第十七、第十八、第二十</w:t>
      </w:r>
    </w:p>
    <w:p w14:paraId="2ABFECA8">
      <w:r>
        <w:t>第二十一諸格。而權輿二字爲聯緜字，不可分剖，則於第九格大書</w:t>
      </w:r>
      <w:r>
        <w:rPr>
          <w:rFonts w:hint="eastAsia" w:eastAsia="宋体"/>
          <w:lang w:eastAsia="zh-CN"/>
        </w:rPr>
        <w:t>“</w:t>
      </w:r>
      <w:r>
        <w:t>權</w:t>
      </w:r>
      <w:r>
        <w:rPr>
          <w:rFonts w:hint="eastAsia" w:eastAsia="宋体"/>
          <w:lang w:eastAsia="zh-CN"/>
        </w:rPr>
        <w:t>”</w:t>
      </w:r>
      <w:r>
        <w:t>字，而注</w:t>
      </w:r>
      <w:r>
        <w:rPr>
          <w:rFonts w:hint="eastAsia" w:eastAsia="宋体"/>
          <w:lang w:eastAsia="zh-CN"/>
        </w:rPr>
        <w:t>“</w:t>
      </w:r>
      <w:r>
        <w:t>輿</w:t>
      </w:r>
      <w:r>
        <w:rPr>
          <w:rFonts w:hint="eastAsia" w:eastAsia="宋体"/>
          <w:lang w:eastAsia="zh-CN"/>
        </w:rPr>
        <w:t>”</w:t>
      </w:r>
      <w:r>
        <w:t>字於</w:t>
      </w:r>
    </w:p>
    <w:p w14:paraId="083FCC6D">
      <w:r>
        <w:t>其下；第十八格則小書</w:t>
      </w:r>
      <w:r>
        <w:rPr>
          <w:rFonts w:hint="eastAsia" w:eastAsia="宋体"/>
          <w:lang w:eastAsia="zh-CN"/>
        </w:rPr>
        <w:t>“</w:t>
      </w:r>
      <w:r>
        <w:t>權</w:t>
      </w:r>
      <w:r>
        <w:rPr>
          <w:rFonts w:hint="eastAsia" w:eastAsia="宋体"/>
          <w:lang w:eastAsia="zh-CN"/>
        </w:rPr>
        <w:t>”</w:t>
      </w:r>
      <w:r>
        <w:t>字，大書</w:t>
      </w:r>
      <w:r>
        <w:rPr>
          <w:rFonts w:hint="eastAsia" w:eastAsia="宋体"/>
          <w:lang w:eastAsia="zh-CN"/>
        </w:rPr>
        <w:t>“</w:t>
      </w:r>
      <w:r>
        <w:t>輿</w:t>
      </w:r>
      <w:r>
        <w:rPr>
          <w:rFonts w:hint="eastAsia" w:eastAsia="宋体"/>
          <w:lang w:eastAsia="zh-CN"/>
        </w:rPr>
        <w:t>”</w:t>
      </w:r>
      <w:r>
        <w:t>字。其</w:t>
      </w:r>
      <w:r>
        <w:rPr>
          <w:rFonts w:hint="eastAsia" w:eastAsia="宋体"/>
          <w:lang w:eastAsia="zh-CN"/>
        </w:rPr>
        <w:t>《</w:t>
      </w:r>
      <w:r>
        <w:t>方言</w:t>
      </w:r>
      <w:r>
        <w:rPr>
          <w:rFonts w:hint="eastAsia" w:eastAsia="宋体"/>
          <w:lang w:eastAsia="zh-CN"/>
        </w:rPr>
        <w:t>》</w:t>
      </w:r>
      <w:r>
        <w:t>、</w:t>
      </w:r>
      <w:r>
        <w:rPr>
          <w:rFonts w:hint="eastAsia" w:eastAsia="宋体"/>
          <w:lang w:eastAsia="zh-CN"/>
        </w:rPr>
        <w:t>《</w:t>
      </w:r>
      <w:r>
        <w:t>廣雅</w:t>
      </w:r>
      <w:r>
        <w:rPr>
          <w:rFonts w:hint="eastAsia" w:eastAsia="宋体"/>
          <w:lang w:eastAsia="zh-CN"/>
        </w:rPr>
        <w:t>》</w:t>
      </w:r>
      <w:r>
        <w:t>中諸訓始之字，亦各以其</w:t>
      </w:r>
    </w:p>
    <w:p w14:paraId="560DCAB5">
      <w:r>
        <w:t>部列入。如是，諸書中訓始之字三十有一，盡在一覽中，而其聲義相通之故，亦從可識矣</w:t>
      </w:r>
    </w:p>
    <w:p w14:paraId="1E171EAF">
      <w:r>
        <w:t>昔戴東原先生作</w:t>
      </w:r>
      <w:r>
        <w:rPr>
          <w:rFonts w:hint="eastAsia" w:eastAsia="宋体"/>
          <w:lang w:eastAsia="zh-CN"/>
        </w:rPr>
        <w:t>《</w:t>
      </w:r>
      <w:r>
        <w:t>轉語二十章</w:t>
      </w:r>
      <w:r>
        <w:rPr>
          <w:rFonts w:hint="eastAsia" w:eastAsia="宋体"/>
          <w:lang w:eastAsia="zh-CN"/>
        </w:rPr>
        <w:t>》</w:t>
      </w:r>
      <w:r>
        <w:t>，其書不傳，惟有一</w:t>
      </w:r>
      <w:r>
        <w:rPr>
          <w:rFonts w:hint="eastAsia" w:eastAsia="宋体"/>
          <w:lang w:eastAsia="zh-CN"/>
        </w:rPr>
        <w:t>《</w:t>
      </w:r>
      <w:r>
        <w:t>序</w:t>
      </w:r>
      <w:r>
        <w:rPr>
          <w:rFonts w:hint="eastAsia" w:eastAsia="宋体"/>
          <w:lang w:eastAsia="zh-CN"/>
        </w:rPr>
        <w:t>》</w:t>
      </w:r>
      <w:r>
        <w:t>在集中。先生此表，頗與戴君書</w:t>
      </w:r>
    </w:p>
    <w:p w14:paraId="7A274126">
      <w:r>
        <w:t>類。惟戴君書以字母列字先生以韻列字，此事全異。然欲以通聲音詁訓之郵，則所同</w:t>
      </w:r>
    </w:p>
    <w:p w14:paraId="380D83EE">
      <w:r>
        <w:t>也。原稿書</w:t>
      </w:r>
      <w:r>
        <w:rPr>
          <w:rFonts w:hint="eastAsia" w:eastAsia="宋体"/>
          <w:lang w:eastAsia="zh-CN"/>
        </w:rPr>
        <w:t>《</w:t>
      </w:r>
      <w:r>
        <w:t>爾雅</w:t>
      </w:r>
      <w:r>
        <w:rPr>
          <w:rFonts w:hint="eastAsia" w:eastAsia="宋体"/>
          <w:lang w:eastAsia="zh-CN"/>
        </w:rPr>
        <w:t>》</w:t>
      </w:r>
      <w:r>
        <w:t>以黑字，</w:t>
      </w:r>
      <w:r>
        <w:rPr>
          <w:rFonts w:hint="eastAsia" w:eastAsia="宋体"/>
          <w:lang w:eastAsia="zh-CN"/>
        </w:rPr>
        <w:t>《</w:t>
      </w:r>
      <w:r>
        <w:t>方言</w:t>
      </w:r>
      <w:r>
        <w:rPr>
          <w:rFonts w:hint="eastAsia" w:eastAsia="宋体"/>
          <w:lang w:eastAsia="zh-CN"/>
        </w:rPr>
        <w:t>》</w:t>
      </w:r>
      <w:r>
        <w:t>以朱字，</w:t>
      </w:r>
      <w:r>
        <w:rPr>
          <w:rFonts w:hint="eastAsia" w:eastAsia="宋体"/>
          <w:lang w:eastAsia="zh-CN"/>
        </w:rPr>
        <w:t>《</w:t>
      </w:r>
      <w:r>
        <w:t>廣雅</w:t>
      </w:r>
      <w:r>
        <w:rPr>
          <w:rFonts w:hint="eastAsia" w:eastAsia="宋体"/>
          <w:lang w:eastAsia="zh-CN"/>
        </w:rPr>
        <w:t>》</w:t>
      </w:r>
      <w:r>
        <w:t>以緑字。然全書亦不盡用此例，而所列</w:t>
      </w:r>
    </w:p>
    <w:p w14:paraId="3AEBC1C2">
      <w:r>
        <w:rPr>
          <w:rFonts w:hint="eastAsia" w:eastAsia="宋体"/>
          <w:lang w:eastAsia="zh-CN"/>
        </w:rPr>
        <w:t>《</w:t>
      </w:r>
      <w:r>
        <w:t>爾雅</w:t>
      </w:r>
      <w:r>
        <w:rPr>
          <w:rFonts w:hint="eastAsia" w:eastAsia="宋体"/>
          <w:lang w:eastAsia="zh-CN"/>
        </w:rPr>
        <w:t>》</w:t>
      </w:r>
      <w:r>
        <w:t>諸書之字，核以原書，亦尚未盡。蓋尚非寫定之本也</w:t>
      </w:r>
    </w:p>
    <w:p w14:paraId="3E76039F">
      <w:r>
        <w:rPr>
          <w:rFonts w:hint="eastAsia" w:eastAsia="宋体"/>
          <w:lang w:eastAsia="zh-CN"/>
        </w:rPr>
        <w:t>《</w:t>
      </w:r>
      <w:r>
        <w:t>雅詁表</w:t>
      </w:r>
      <w:r>
        <w:rPr>
          <w:rFonts w:hint="eastAsia" w:eastAsia="宋体"/>
          <w:lang w:eastAsia="zh-CN"/>
        </w:rPr>
        <w:t>》</w:t>
      </w:r>
      <w:r>
        <w:t>一册</w:t>
      </w:r>
    </w:p>
    <w:p w14:paraId="0E8E697E">
      <w:r>
        <w:t>以</w:t>
      </w:r>
      <w:r>
        <w:rPr>
          <w:rFonts w:hint="eastAsia" w:eastAsia="宋体"/>
          <w:lang w:eastAsia="zh-CN"/>
        </w:rPr>
        <w:t>《</w:t>
      </w:r>
      <w:r>
        <w:t>爾雅</w:t>
      </w:r>
      <w:r>
        <w:rPr>
          <w:rFonts w:hint="eastAsia" w:eastAsia="宋体"/>
          <w:lang w:eastAsia="zh-CN"/>
        </w:rPr>
        <w:t>》</w:t>
      </w:r>
      <w:r>
        <w:t>建首字爲次，乃前書之初稿</w:t>
      </w:r>
    </w:p>
    <w:p w14:paraId="065FEFF9">
      <w:r>
        <w:rPr>
          <w:rFonts w:hint="eastAsia" w:eastAsia="宋体"/>
          <w:lang w:eastAsia="zh-CN"/>
        </w:rPr>
        <w:t>《</w:t>
      </w:r>
      <w:r>
        <w:t>爾雅分韻</w:t>
      </w:r>
      <w:r>
        <w:rPr>
          <w:rFonts w:hint="eastAsia" w:eastAsia="宋体"/>
          <w:lang w:eastAsia="zh-CN"/>
        </w:rPr>
        <w:t>》</w:t>
      </w:r>
      <w:r>
        <w:t>四册</w:t>
      </w:r>
    </w:p>
    <w:p w14:paraId="364663E9">
      <w:r>
        <w:rPr>
          <w:rFonts w:hint="eastAsia" w:eastAsia="宋体"/>
          <w:lang w:eastAsia="zh-CN"/>
        </w:rPr>
        <w:t>《</w:t>
      </w:r>
      <w:r>
        <w:t>︿方言</w:t>
      </w:r>
      <w:r>
        <w:rPr>
          <w:rFonts w:hint="eastAsia" w:eastAsia="宋体"/>
          <w:lang w:eastAsia="zh-CN"/>
        </w:rPr>
        <w:t>》（</w:t>
      </w:r>
      <w:r>
        <w:t>廣雅﹀︿小爾雅</w:t>
      </w:r>
      <w:r>
        <w:rPr>
          <w:rFonts w:hint="eastAsia" w:eastAsia="宋体"/>
          <w:lang w:eastAsia="zh-CN"/>
        </w:rPr>
        <w:t>）</w:t>
      </w:r>
      <w:r>
        <w:t>分韻</w:t>
      </w:r>
      <w:r>
        <w:rPr>
          <w:rFonts w:hint="eastAsia" w:eastAsia="宋体"/>
          <w:lang w:eastAsia="zh-CN"/>
        </w:rPr>
        <w:t>》</w:t>
      </w:r>
      <w:r>
        <w:t>一册</w:t>
      </w:r>
    </w:p>
    <w:p w14:paraId="26DF72D4">
      <w:r>
        <w:t>前四册正書，後一册小字行書，皆</w:t>
      </w:r>
      <w:r>
        <w:rPr>
          <w:rFonts w:hint="eastAsia" w:eastAsia="宋体"/>
          <w:lang w:eastAsia="zh-CN"/>
        </w:rPr>
        <w:t>《</w:t>
      </w:r>
      <w:r>
        <w:t>雅詁表</w:t>
      </w:r>
      <w:r>
        <w:rPr>
          <w:rFonts w:hint="eastAsia" w:eastAsia="宋体"/>
          <w:lang w:eastAsia="zh-CN"/>
        </w:rPr>
        <w:t>》</w:t>
      </w:r>
      <w:r>
        <w:t>之長編</w:t>
      </w:r>
    </w:p>
    <w:p w14:paraId="47D34B22">
      <w:r>
        <w:rPr>
          <w:rFonts w:hint="eastAsia" w:eastAsia="宋体"/>
          <w:lang w:eastAsia="zh-CN"/>
        </w:rPr>
        <w:t>《</w:t>
      </w:r>
      <w:r>
        <w:t>古音義雜記</w:t>
      </w:r>
      <w:r>
        <w:rPr>
          <w:rFonts w:hint="eastAsia" w:eastAsia="宋体"/>
          <w:lang w:eastAsia="zh-CN"/>
        </w:rPr>
        <w:t>》</w:t>
      </w:r>
      <w:r>
        <w:t>三十一葉散片</w:t>
      </w:r>
    </w:p>
    <w:p w14:paraId="310452B0">
      <w:r>
        <w:t>【第41页】</w:t>
      </w:r>
    </w:p>
    <w:p w14:paraId="2EFA49DF">
      <w:r>
        <w:t>雜記古書中文字音義異同，草書。</w:t>
      </w:r>
    </w:p>
    <w:p w14:paraId="31F9EAB2">
      <w:r>
        <w:rPr>
          <w:rFonts w:hint="eastAsia" w:eastAsia="宋体"/>
          <w:lang w:eastAsia="zh-CN"/>
        </w:rPr>
        <w:t>《</w:t>
      </w:r>
      <w:r>
        <w:t>釋大</w:t>
      </w:r>
      <w:r>
        <w:rPr>
          <w:rFonts w:hint="eastAsia" w:eastAsia="宋体"/>
          <w:lang w:eastAsia="zh-CN"/>
        </w:rPr>
        <w:t>》</w:t>
      </w:r>
      <w:r>
        <w:t>七篇二册</w:t>
      </w:r>
    </w:p>
    <w:p w14:paraId="6EBDC2C4">
      <w:r>
        <w:t>正書清稿。取字之有大義者，依所隸之字母彙而釋之，并自爲之注。存見、谿、羣</w:t>
      </w:r>
    </w:p>
    <w:p w14:paraId="4CC7F1D8">
      <w:r>
        <w:t>疑、影、喻、曉七母，凡七篇，篇分上下。余從雜稿中蒐得匣母一篇，草書初稿，録附卷末</w:t>
      </w:r>
    </w:p>
    <w:p w14:paraId="52B9E6AC">
      <w:r>
        <w:t>并爲八篇。據第四篇</w:t>
      </w:r>
      <w:r>
        <w:rPr>
          <w:rFonts w:hint="eastAsia" w:eastAsia="宋体"/>
          <w:lang w:eastAsia="zh-CN"/>
        </w:rPr>
        <w:t>“</w:t>
      </w:r>
      <w:r>
        <w:t>岸</w:t>
      </w:r>
      <w:r>
        <w:rPr>
          <w:rFonts w:hint="eastAsia" w:eastAsia="宋体"/>
          <w:lang w:eastAsia="zh-CN"/>
        </w:rPr>
        <w:t>”</w:t>
      </w:r>
      <w:r>
        <w:t>字注云：</w:t>
      </w:r>
      <w:r>
        <w:rPr>
          <w:rFonts w:hint="eastAsia" w:eastAsia="宋体"/>
          <w:lang w:eastAsia="zh-CN"/>
        </w:rPr>
        <w:t>“</w:t>
      </w:r>
      <w:r>
        <w:t>説見第十八篇</w:t>
      </w:r>
      <w:r>
        <w:rPr>
          <w:rFonts w:hint="eastAsia" w:eastAsia="宋体"/>
          <w:lang w:eastAsia="zh-CN"/>
        </w:rPr>
        <w:t>‘</w:t>
      </w:r>
      <w:r>
        <w:t>洒</w:t>
      </w:r>
      <w:r>
        <w:rPr>
          <w:rFonts w:hint="eastAsia" w:eastAsia="宋体"/>
          <w:lang w:eastAsia="zh-CN"/>
        </w:rPr>
        <w:t>’</w:t>
      </w:r>
      <w:r>
        <w:t>字下。</w:t>
      </w:r>
      <w:r>
        <w:rPr>
          <w:rFonts w:hint="eastAsia" w:eastAsia="宋体"/>
          <w:lang w:eastAsia="zh-CN"/>
        </w:rPr>
        <w:t>”</w:t>
      </w:r>
      <w:r>
        <w:t>又第三篇</w:t>
      </w:r>
      <w:r>
        <w:rPr>
          <w:rFonts w:hint="eastAsia" w:eastAsia="宋体"/>
          <w:lang w:eastAsia="zh-CN"/>
        </w:rPr>
        <w:t>“</w:t>
      </w:r>
      <w:r>
        <w:t>莙</w:t>
      </w:r>
      <w:r>
        <w:rPr>
          <w:rFonts w:hint="eastAsia" w:eastAsia="宋体"/>
          <w:lang w:eastAsia="zh-CN"/>
        </w:rPr>
        <w:t>”</w:t>
      </w:r>
      <w:r>
        <w:t>字注云</w:t>
      </w:r>
    </w:p>
    <w:p w14:paraId="12427516">
      <w:r>
        <w:rPr>
          <w:rFonts w:hint="eastAsia" w:eastAsia="宋体"/>
          <w:lang w:eastAsia="zh-CN"/>
        </w:rPr>
        <w:t>“</w:t>
      </w:r>
      <w:r>
        <w:t>物之大者皆以牛馬稱之，説見第二十三篇。</w:t>
      </w:r>
      <w:r>
        <w:rPr>
          <w:rFonts w:hint="eastAsia" w:eastAsia="宋体"/>
          <w:lang w:eastAsia="zh-CN"/>
        </w:rPr>
        <w:t>”</w:t>
      </w:r>
      <w:r>
        <w:t>是先生此書畧已竣事，惜遺稿中已不可見</w:t>
      </w:r>
    </w:p>
    <w:p w14:paraId="00E7DD73">
      <w:r>
        <w:t>矣。案：唐宋以來，相傳字母凡三十有六，古音則舌頭舌上、邪齒正齒、輕脣重脣并無差</w:t>
      </w:r>
    </w:p>
    <w:p w14:paraId="1FD715BE">
      <w:r>
        <w:t>别，故得二十三母，先生此書亦當有二十三篇。其前八篇爲牙、喉八母，而</w:t>
      </w:r>
      <w:r>
        <w:rPr>
          <w:rFonts w:hint="eastAsia" w:eastAsia="宋体"/>
          <w:lang w:eastAsia="zh-CN"/>
        </w:rPr>
        <w:t>“</w:t>
      </w:r>
      <w:r>
        <w:t>洒</w:t>
      </w:r>
      <w:r>
        <w:rPr>
          <w:rFonts w:hint="eastAsia" w:eastAsia="宋体"/>
          <w:lang w:eastAsia="zh-CN"/>
        </w:rPr>
        <w:t>”</w:t>
      </w:r>
      <w:r>
        <w:t>字在第十</w:t>
      </w:r>
    </w:p>
    <w:p w14:paraId="46EB89B6">
      <w:r>
        <w:t>八篇</w:t>
      </w:r>
      <w:r>
        <w:rPr>
          <w:rFonts w:hint="eastAsia" w:eastAsia="宋体"/>
          <w:lang w:eastAsia="zh-CN"/>
        </w:rPr>
        <w:t>“</w:t>
      </w:r>
      <w:r>
        <w:t>馬</w:t>
      </w:r>
      <w:r>
        <w:rPr>
          <w:rFonts w:hint="eastAsia" w:eastAsia="宋体"/>
          <w:lang w:eastAsia="zh-CN"/>
        </w:rPr>
        <w:t>”</w:t>
      </w:r>
      <w:r>
        <w:t>字在第二十三篇則此書自十五篇至十九篇當釋齒音精、清、從、心、邪五母之</w:t>
      </w:r>
    </w:p>
    <w:p w14:paraId="6A9660DE">
      <w:r>
        <w:t>字，自二十篇至二十三篇當釋邦、滂、并、明四母之字。然則第九至第十四六篇，其釋來</w:t>
      </w:r>
    </w:p>
    <w:p w14:paraId="0FD45DC7">
      <w:r>
        <w:t>日、端、透、定、泥六母字無疑也。今存首七篇，視全書不及三分之一。又觀先生遺稿，似</w:t>
      </w:r>
    </w:p>
    <w:p w14:paraId="4BA3BBF3">
      <w:r>
        <w:t>尚欲爲</w:t>
      </w:r>
      <w:r>
        <w:rPr>
          <w:rFonts w:hint="eastAsia" w:eastAsia="宋体"/>
          <w:lang w:eastAsia="zh-CN"/>
        </w:rPr>
        <w:t>《</w:t>
      </w:r>
      <w:r>
        <w:t>釋始</w:t>
      </w:r>
      <w:r>
        <w:rPr>
          <w:rFonts w:hint="eastAsia" w:eastAsia="宋体"/>
          <w:lang w:eastAsia="zh-CN"/>
        </w:rPr>
        <w:t>》</w:t>
      </w:r>
      <w:r>
        <w:t>、</w:t>
      </w:r>
      <w:r>
        <w:rPr>
          <w:rFonts w:hint="eastAsia" w:eastAsia="宋体"/>
          <w:lang w:eastAsia="zh-CN"/>
        </w:rPr>
        <w:t>《</w:t>
      </w:r>
      <w:r>
        <w:t>釋君</w:t>
      </w:r>
      <w:r>
        <w:rPr>
          <w:rFonts w:hint="eastAsia" w:eastAsia="宋体"/>
          <w:lang w:eastAsia="zh-CN"/>
        </w:rPr>
        <w:t>》</w:t>
      </w:r>
      <w:r>
        <w:t>諸篇而未就者，殊不無俄空之憾。然雅詁之繁，固不能一一爲之疏</w:t>
      </w:r>
    </w:p>
    <w:p w14:paraId="4B2984E7">
      <w:r>
        <w:t>釋。先生蓋特取</w:t>
      </w:r>
      <w:r>
        <w:rPr>
          <w:rFonts w:hint="eastAsia" w:eastAsia="宋体"/>
          <w:lang w:eastAsia="zh-CN"/>
        </w:rPr>
        <w:t>《</w:t>
      </w:r>
      <w:r>
        <w:t>爾雅</w:t>
      </w:r>
      <w:r>
        <w:rPr>
          <w:rFonts w:hint="eastAsia" w:eastAsia="宋体"/>
          <w:lang w:eastAsia="zh-CN"/>
        </w:rPr>
        <w:t>》</w:t>
      </w:r>
      <w:r>
        <w:t>首數目釋之，以示聲義相通之理使學者推而用之而已。然則此</w:t>
      </w:r>
    </w:p>
    <w:p w14:paraId="4DF0155B">
      <w:r>
        <w:t>書苟完</w:t>
      </w:r>
      <w:r>
        <w:rPr>
          <w:rFonts w:hint="eastAsia" w:eastAsia="宋体"/>
          <w:lang w:eastAsia="zh-CN"/>
        </w:rPr>
        <w:t>《</w:t>
      </w:r>
      <w:r>
        <w:t>釋始</w:t>
      </w:r>
      <w:r>
        <w:rPr>
          <w:rFonts w:hint="eastAsia" w:eastAsia="宋体"/>
          <w:lang w:eastAsia="zh-CN"/>
        </w:rPr>
        <w:t>》</w:t>
      </w:r>
      <w:r>
        <w:t>、</w:t>
      </w:r>
      <w:r>
        <w:rPr>
          <w:rFonts w:hint="eastAsia" w:eastAsia="宋体"/>
          <w:lang w:eastAsia="zh-CN"/>
        </w:rPr>
        <w:t>《</w:t>
      </w:r>
      <w:r>
        <w:t>釋君</w:t>
      </w:r>
      <w:r>
        <w:rPr>
          <w:rFonts w:hint="eastAsia" w:eastAsia="宋体"/>
          <w:lang w:eastAsia="zh-CN"/>
        </w:rPr>
        <w:t>》</w:t>
      </w:r>
      <w:r>
        <w:t>諸篇苟存亦不過示後人以治詁訓之矩矱。而此殘篇足以爲後人</w:t>
      </w:r>
    </w:p>
    <w:p w14:paraId="149901D2">
      <w:r>
        <w:t>矩矱者固亦與完書無以異。蓋大家之書，足以啓迪來學者，固不以完闕異也</w:t>
      </w:r>
    </w:p>
    <w:p w14:paraId="351B9955">
      <w:r>
        <w:t>【第42页】</w:t>
      </w:r>
    </w:p>
    <w:p w14:paraId="3BA8090E">
      <w:r>
        <w:rPr>
          <w:rFonts w:hint="eastAsia" w:eastAsia="宋体"/>
          <w:lang w:eastAsia="zh-CN"/>
        </w:rPr>
        <w:t>《</w:t>
      </w:r>
      <w:r>
        <w:t>雅詁雜纂</w:t>
      </w:r>
      <w:r>
        <w:rPr>
          <w:rFonts w:hint="eastAsia" w:eastAsia="宋体"/>
          <w:lang w:eastAsia="zh-CN"/>
        </w:rPr>
        <w:t>》</w:t>
      </w:r>
      <w:r>
        <w:t>一册</w:t>
      </w:r>
    </w:p>
    <w:p w14:paraId="0FD13CC0">
      <w:r>
        <w:t>雜纂雅詁中同義同母之字而疏釋之，以字母分類，存見母四十一條匣母一條精母</w:t>
      </w:r>
    </w:p>
    <w:p w14:paraId="44D92A51">
      <w:r>
        <w:t>一條。</w:t>
      </w:r>
    </w:p>
    <w:p w14:paraId="77FA49C8">
      <w:r>
        <w:rPr>
          <w:rFonts w:hint="eastAsia" w:eastAsia="宋体"/>
          <w:lang w:eastAsia="zh-CN"/>
        </w:rPr>
        <w:t>《</w:t>
      </w:r>
      <w:r>
        <w:t>疊韻轉語</w:t>
      </w:r>
    </w:p>
    <w:p w14:paraId="36BEB9B5">
      <w:r>
        <w:rPr>
          <w:rFonts w:hint="eastAsia" w:eastAsia="宋体"/>
          <w:lang w:eastAsia="zh-CN"/>
        </w:rPr>
        <w:t>》【</w:t>
      </w:r>
      <w:r>
        <w:t>四</w:t>
      </w:r>
      <w:r>
        <w:rPr>
          <w:rFonts w:hint="eastAsia" w:eastAsia="宋体"/>
          <w:lang w:eastAsia="zh-CN"/>
        </w:rPr>
        <w:t>】</w:t>
      </w:r>
      <w:r>
        <w:t>散片</w:t>
      </w:r>
    </w:p>
    <w:p w14:paraId="1552A250">
      <w:pPr>
        <w:rPr>
          <w:rFonts w:hint="eastAsia" w:eastAsia="宋体"/>
          <w:lang w:eastAsia="zh-CN"/>
        </w:rPr>
      </w:pPr>
      <w:r>
        <w:t>有書題，雜記聯緜字。以字母二字爲之綱，如</w:t>
      </w:r>
      <w:r>
        <w:rPr>
          <w:rFonts w:hint="eastAsia" w:eastAsia="宋体"/>
          <w:lang w:eastAsia="zh-CN"/>
        </w:rPr>
        <w:t>“</w:t>
      </w:r>
      <w:r>
        <w:t>具區</w:t>
      </w:r>
      <w:r>
        <w:rPr>
          <w:rFonts w:hint="eastAsia" w:eastAsia="宋体"/>
          <w:lang w:eastAsia="zh-CN"/>
        </w:rPr>
        <w:t>”</w:t>
      </w:r>
      <w:r>
        <w:t>二字入見谿部，</w:t>
      </w:r>
      <w:r>
        <w:rPr>
          <w:rFonts w:hint="eastAsia" w:eastAsia="宋体"/>
          <w:lang w:eastAsia="zh-CN"/>
        </w:rPr>
        <w:t>“</w:t>
      </w:r>
      <w:r>
        <w:t>扶疏</w:t>
      </w:r>
      <w:r>
        <w:rPr>
          <w:rFonts w:hint="eastAsia" w:eastAsia="宋体"/>
          <w:lang w:eastAsia="zh-CN"/>
        </w:rPr>
        <w:t>”</w:t>
      </w:r>
      <w:r>
        <w:t>、</w:t>
      </w:r>
      <w:r>
        <w:rPr>
          <w:rFonts w:hint="eastAsia" w:eastAsia="宋体"/>
          <w:lang w:eastAsia="zh-CN"/>
        </w:rPr>
        <w:t>“</w:t>
      </w:r>
      <w:r>
        <w:t>夫須</w:t>
      </w:r>
      <w:r>
        <w:rPr>
          <w:rFonts w:hint="eastAsia" w:eastAsia="宋体"/>
          <w:lang w:eastAsia="zh-CN"/>
        </w:rPr>
        <w:t>”</w:t>
      </w:r>
    </w:p>
    <w:p w14:paraId="269E323E">
      <w:r>
        <w:rPr>
          <w:rFonts w:hint="eastAsia" w:eastAsia="宋体"/>
          <w:lang w:eastAsia="zh-CN"/>
        </w:rPr>
        <w:t>“</w:t>
      </w:r>
      <w:r>
        <w:t>扶蘇</w:t>
      </w:r>
      <w:r>
        <w:rPr>
          <w:rFonts w:hint="eastAsia" w:eastAsia="宋体"/>
          <w:lang w:eastAsia="zh-CN"/>
        </w:rPr>
        <w:t>”</w:t>
      </w:r>
      <w:r>
        <w:t>、</w:t>
      </w:r>
      <w:r>
        <w:rPr>
          <w:rFonts w:hint="eastAsia" w:eastAsia="宋体"/>
          <w:lang w:eastAsia="zh-CN"/>
        </w:rPr>
        <w:t>“</w:t>
      </w:r>
      <w:r>
        <w:t>扶胥</w:t>
      </w:r>
      <w:r>
        <w:rPr>
          <w:rFonts w:hint="eastAsia" w:eastAsia="宋体"/>
          <w:lang w:eastAsia="zh-CN"/>
        </w:rPr>
        <w:t>”</w:t>
      </w:r>
      <w:r>
        <w:t>諸字入并心部。所記寥寥，亦無解説</w:t>
      </w:r>
    </w:p>
    <w:p w14:paraId="73D6618C">
      <w:r>
        <w:rPr>
          <w:rFonts w:hint="eastAsia" w:eastAsia="宋体"/>
          <w:lang w:eastAsia="zh-CN"/>
        </w:rPr>
        <w:t>《（</w:t>
      </w:r>
      <w:r>
        <w:t>詩經</w:t>
      </w:r>
      <w:r>
        <w:rPr>
          <w:rFonts w:hint="eastAsia" w:eastAsia="宋体"/>
          <w:lang w:eastAsia="zh-CN"/>
        </w:rPr>
        <w:t>》</w:t>
      </w:r>
      <w:r>
        <w:t>、羣經、</w:t>
      </w:r>
      <w:r>
        <w:rPr>
          <w:rFonts w:hint="eastAsia" w:eastAsia="宋体"/>
          <w:lang w:eastAsia="zh-CN"/>
        </w:rPr>
        <w:t>（</w:t>
      </w:r>
      <w:r>
        <w:t>楚辭﹀韻譜</w:t>
      </w:r>
      <w:r>
        <w:rPr>
          <w:rFonts w:hint="eastAsia" w:eastAsia="宋体"/>
          <w:lang w:eastAsia="zh-CN"/>
        </w:rPr>
        <w:t>》</w:t>
      </w:r>
      <w:r>
        <w:t>七本</w:t>
      </w:r>
    </w:p>
    <w:p w14:paraId="5F1C0B15">
      <w:r>
        <w:rPr>
          <w:rFonts w:hint="eastAsia" w:eastAsia="宋体"/>
          <w:lang w:eastAsia="zh-CN"/>
        </w:rPr>
        <w:t>【</w:t>
      </w:r>
      <w:r>
        <w:t>H</w:t>
      </w:r>
    </w:p>
    <w:p w14:paraId="6A2BB149">
      <w:r>
        <w:rPr>
          <w:rFonts w:hint="eastAsia" w:eastAsia="宋体"/>
          <w:lang w:eastAsia="zh-CN"/>
        </w:rPr>
        <w:t>《</w:t>
      </w:r>
      <w:r>
        <w:t>周秦韻譜</w:t>
      </w:r>
      <w:r>
        <w:rPr>
          <w:rFonts w:hint="eastAsia" w:eastAsia="宋体"/>
          <w:lang w:eastAsia="zh-CN"/>
        </w:rPr>
        <w:t>》</w:t>
      </w:r>
      <w:r>
        <w:t>一册</w:t>
      </w:r>
    </w:p>
    <w:p w14:paraId="3FE01B17">
      <w:r>
        <w:rPr>
          <w:rFonts w:hint="eastAsia" w:eastAsia="宋体"/>
          <w:lang w:eastAsia="zh-CN"/>
        </w:rPr>
        <w:t>《</w:t>
      </w:r>
      <w:r>
        <w:t>西漢韻譜</w:t>
      </w:r>
      <w:r>
        <w:rPr>
          <w:rFonts w:hint="eastAsia" w:eastAsia="宋体"/>
          <w:lang w:eastAsia="zh-CN"/>
        </w:rPr>
        <w:t>》</w:t>
      </w:r>
      <w:r>
        <w:t>十七册</w:t>
      </w:r>
    </w:p>
    <w:p w14:paraId="3370511F">
      <w:r>
        <w:rPr>
          <w:rFonts w:hint="eastAsia" w:eastAsia="宋体"/>
          <w:lang w:eastAsia="zh-CN"/>
        </w:rPr>
        <w:t>《（</w:t>
      </w:r>
      <w:r>
        <w:t>詩經﹀、羣經、</w:t>
      </w:r>
      <w:r>
        <w:rPr>
          <w:rFonts w:hint="eastAsia" w:eastAsia="宋体"/>
          <w:lang w:eastAsia="zh-CN"/>
        </w:rPr>
        <w:t>（</w:t>
      </w:r>
      <w:r>
        <w:t>楚辭</w:t>
      </w:r>
      <w:r>
        <w:rPr>
          <w:rFonts w:hint="eastAsia" w:eastAsia="宋体"/>
          <w:lang w:eastAsia="zh-CN"/>
        </w:rPr>
        <w:t>）</w:t>
      </w:r>
      <w:r>
        <w:t>合韻譜</w:t>
      </w:r>
      <w:r>
        <w:rPr>
          <w:rFonts w:hint="eastAsia" w:eastAsia="宋体"/>
          <w:lang w:eastAsia="zh-CN"/>
        </w:rPr>
        <w:t>》</w:t>
      </w:r>
      <w:r>
        <w:t>三册</w:t>
      </w:r>
    </w:p>
    <w:p w14:paraId="7F62D3E3">
      <w:r>
        <w:rPr>
          <w:rFonts w:hint="eastAsia" w:eastAsia="宋体"/>
          <w:lang w:eastAsia="zh-CN"/>
        </w:rPr>
        <w:t>《</w:t>
      </w:r>
      <w:r>
        <w:t>周秦合韻譜</w:t>
      </w:r>
      <w:r>
        <w:rPr>
          <w:rFonts w:hint="eastAsia" w:eastAsia="宋体"/>
          <w:lang w:eastAsia="zh-CN"/>
        </w:rPr>
        <w:t>》</w:t>
      </w:r>
      <w:r>
        <w:t>三册</w:t>
      </w:r>
    </w:p>
    <w:p w14:paraId="52906A3C">
      <w:r>
        <w:rPr>
          <w:rFonts w:hint="eastAsia" w:eastAsia="宋体"/>
          <w:lang w:eastAsia="zh-CN"/>
        </w:rPr>
        <w:t>《</w:t>
      </w:r>
      <w:r>
        <w:t>西漢合韻譜</w:t>
      </w:r>
      <w:r>
        <w:rPr>
          <w:rFonts w:hint="eastAsia" w:eastAsia="宋体"/>
          <w:lang w:eastAsia="zh-CN"/>
        </w:rPr>
        <w:t>》</w:t>
      </w:r>
      <w:r>
        <w:t>十七册</w:t>
      </w:r>
    </w:p>
    <w:p w14:paraId="041D2184">
      <w:r>
        <w:rPr>
          <w:rFonts w:hint="eastAsia" w:eastAsia="宋体"/>
          <w:lang w:eastAsia="zh-CN"/>
        </w:rPr>
        <w:t>《</w:t>
      </w:r>
      <w:r>
        <w:t>諧聲譜</w:t>
      </w:r>
      <w:r>
        <w:rPr>
          <w:rFonts w:hint="eastAsia" w:eastAsia="宋体"/>
          <w:lang w:eastAsia="zh-CN"/>
        </w:rPr>
        <w:t>》</w:t>
      </w:r>
      <w:r>
        <w:t>二册</w:t>
      </w:r>
    </w:p>
    <w:p w14:paraId="470DD6A6">
      <w:pPr>
        <w:rPr>
          <w:rFonts w:hint="eastAsia" w:eastAsia="宋体"/>
          <w:lang w:eastAsia="zh-CN"/>
        </w:rPr>
      </w:pPr>
      <w:r>
        <w:rPr>
          <w:rFonts w:hint="eastAsia" w:eastAsia="宋体"/>
          <w:lang w:eastAsia="zh-CN"/>
        </w:rPr>
        <w:t>【</w:t>
      </w:r>
      <w:r>
        <w:t>七</w:t>
      </w:r>
      <w:r>
        <w:rPr>
          <w:rFonts w:hint="eastAsia" w:eastAsia="宋体"/>
          <w:lang w:eastAsia="zh-CN"/>
        </w:rPr>
        <w:t>】</w:t>
      </w:r>
    </w:p>
    <w:p w14:paraId="48B377AE">
      <w:r>
        <w:rPr>
          <w:rFonts w:hint="eastAsia" w:eastAsia="宋体"/>
          <w:lang w:eastAsia="zh-CN"/>
        </w:rPr>
        <w:t>《</w:t>
      </w:r>
      <w:r>
        <w:t>古音義索隱</w:t>
      </w:r>
      <w:r>
        <w:rPr>
          <w:rFonts w:hint="eastAsia" w:eastAsia="宋体"/>
          <w:lang w:eastAsia="zh-CN"/>
        </w:rPr>
        <w:t>》</w:t>
      </w:r>
      <w:r>
        <w:t>散片</w:t>
      </w:r>
    </w:p>
    <w:p w14:paraId="420186F5">
      <w:r>
        <w:t>右諸韻譜但摘經典中韻字書之而於同韻合韻之字旁加記識與金壇段氏</w:t>
      </w:r>
      <w:r>
        <w:rPr>
          <w:rFonts w:hint="eastAsia" w:eastAsia="宋体"/>
          <w:lang w:eastAsia="zh-CN"/>
        </w:rPr>
        <w:t>《</w:t>
      </w:r>
      <w:r>
        <w:t>六書音</w:t>
      </w:r>
    </w:p>
    <w:p w14:paraId="087EFE89">
      <w:r>
        <w:t>【第43页】</w:t>
      </w:r>
    </w:p>
    <w:p w14:paraId="11E8A34B">
      <w:r>
        <w:t>韻表</w:t>
      </w:r>
      <w:r>
        <w:rPr>
          <w:rFonts w:hint="eastAsia" w:eastAsia="宋体"/>
          <w:lang w:eastAsia="zh-CN"/>
        </w:rPr>
        <w:t>》</w:t>
      </w:r>
      <w:r>
        <w:t>例同，多完具可繕寫。惟</w:t>
      </w:r>
      <w:r>
        <w:rPr>
          <w:rFonts w:hint="eastAsia" w:eastAsia="宋体"/>
          <w:lang w:eastAsia="zh-CN"/>
        </w:rPr>
        <w:t>《</w:t>
      </w:r>
      <w:r>
        <w:t>周秦合韻譜</w:t>
      </w:r>
      <w:r>
        <w:rPr>
          <w:rFonts w:hint="eastAsia" w:eastAsia="宋体"/>
          <w:lang w:eastAsia="zh-CN"/>
        </w:rPr>
        <w:t>》</w:t>
      </w:r>
      <w:r>
        <w:t>中采</w:t>
      </w:r>
      <w:r>
        <w:rPr>
          <w:rFonts w:hint="eastAsia" w:eastAsia="宋体"/>
          <w:lang w:eastAsia="zh-CN"/>
        </w:rPr>
        <w:t>《</w:t>
      </w:r>
      <w:r>
        <w:t>穆天子傳</w:t>
      </w:r>
      <w:r>
        <w:rPr>
          <w:rFonts w:hint="eastAsia" w:eastAsia="宋体"/>
          <w:lang w:eastAsia="zh-CN"/>
        </w:rPr>
        <w:t>》</w:t>
      </w:r>
      <w:r>
        <w:t>、</w:t>
      </w:r>
      <w:r>
        <w:rPr>
          <w:rFonts w:hint="eastAsia" w:eastAsia="宋体"/>
          <w:lang w:eastAsia="zh-CN"/>
        </w:rPr>
        <w:t>《</w:t>
      </w:r>
      <w:r>
        <w:t>逸周書</w:t>
      </w:r>
      <w:r>
        <w:rPr>
          <w:rFonts w:hint="eastAsia" w:eastAsia="宋体"/>
          <w:lang w:eastAsia="zh-CN"/>
        </w:rPr>
        <w:t>》</w:t>
      </w:r>
      <w:r>
        <w:t>、</w:t>
      </w:r>
      <w:r>
        <w:rPr>
          <w:rFonts w:hint="eastAsia" w:eastAsia="宋体"/>
          <w:lang w:eastAsia="zh-CN"/>
        </w:rPr>
        <w:t>《</w:t>
      </w:r>
      <w:r>
        <w:t>戰國策</w:t>
      </w:r>
      <w:r>
        <w:rPr>
          <w:rFonts w:hint="eastAsia" w:eastAsia="宋体"/>
          <w:lang w:eastAsia="zh-CN"/>
        </w:rPr>
        <w:t>》</w:t>
      </w:r>
      <w:r>
        <w:t>諸書</w:t>
      </w:r>
    </w:p>
    <w:p w14:paraId="6F336261">
      <w:r>
        <w:rPr>
          <w:rFonts w:hint="eastAsia" w:eastAsia="宋体"/>
          <w:lang w:eastAsia="zh-CN"/>
        </w:rPr>
        <w:t>《</w:t>
      </w:r>
      <w:r>
        <w:t>西漢合韻譜</w:t>
      </w:r>
      <w:r>
        <w:rPr>
          <w:rFonts w:hint="eastAsia" w:eastAsia="宋体"/>
          <w:lang w:eastAsia="zh-CN"/>
        </w:rPr>
        <w:t>》</w:t>
      </w:r>
      <w:r>
        <w:t>中采</w:t>
      </w:r>
      <w:r>
        <w:rPr>
          <w:rFonts w:hint="eastAsia" w:eastAsia="宋体"/>
          <w:lang w:eastAsia="zh-CN"/>
        </w:rPr>
        <w:t>《</w:t>
      </w:r>
      <w:r>
        <w:t>尚書大傳</w:t>
      </w:r>
      <w:r>
        <w:rPr>
          <w:rFonts w:hint="eastAsia" w:eastAsia="宋体"/>
          <w:lang w:eastAsia="zh-CN"/>
        </w:rPr>
        <w:t>》</w:t>
      </w:r>
      <w:r>
        <w:t>、</w:t>
      </w:r>
      <w:r>
        <w:rPr>
          <w:rFonts w:hint="eastAsia" w:eastAsia="宋体"/>
          <w:lang w:eastAsia="zh-CN"/>
        </w:rPr>
        <w:t>《</w:t>
      </w:r>
      <w:r>
        <w:t>韓詩外傳</w:t>
      </w:r>
      <w:r>
        <w:rPr>
          <w:rFonts w:hint="eastAsia" w:eastAsia="宋体"/>
          <w:lang w:eastAsia="zh-CN"/>
        </w:rPr>
        <w:t>》</w:t>
      </w:r>
      <w:r>
        <w:t>、</w:t>
      </w:r>
      <w:r>
        <w:rPr>
          <w:rFonts w:hint="eastAsia" w:eastAsia="宋体"/>
          <w:lang w:eastAsia="zh-CN"/>
        </w:rPr>
        <w:t>《</w:t>
      </w:r>
      <w:r>
        <w:t>春秋繁露</w:t>
      </w:r>
      <w:r>
        <w:rPr>
          <w:rFonts w:hint="eastAsia" w:eastAsia="宋体"/>
          <w:lang w:eastAsia="zh-CN"/>
        </w:rPr>
        <w:t>》</w:t>
      </w:r>
      <w:r>
        <w:t>諸書，而正韻譜中無之，蓋尚闕</w:t>
      </w:r>
    </w:p>
    <w:p w14:paraId="043CCAA4">
      <w:r>
        <w:t>一二册也。</w:t>
      </w:r>
      <w:r>
        <w:rPr>
          <w:rFonts w:hint="eastAsia" w:eastAsia="宋体"/>
          <w:lang w:eastAsia="zh-CN"/>
        </w:rPr>
        <w:t>《</w:t>
      </w:r>
      <w:r>
        <w:t>諧聲譜</w:t>
      </w:r>
      <w:r>
        <w:rPr>
          <w:rFonts w:hint="eastAsia" w:eastAsia="宋体"/>
          <w:lang w:eastAsia="zh-CN"/>
        </w:rPr>
        <w:t>》</w:t>
      </w:r>
      <w:r>
        <w:t>者，以二十一部譜説文字，當時已有成書，今惟存殘稿，録</w:t>
      </w:r>
      <w:r>
        <w:rPr>
          <w:rFonts w:hint="eastAsia" w:eastAsia="宋体"/>
          <w:lang w:eastAsia="zh-CN"/>
        </w:rPr>
        <w:t>《</w:t>
      </w:r>
      <w:r>
        <w:t>説文</w:t>
      </w:r>
      <w:r>
        <w:rPr>
          <w:rFonts w:hint="eastAsia" w:eastAsia="宋体"/>
          <w:lang w:eastAsia="zh-CN"/>
        </w:rPr>
        <w:t>》</w:t>
      </w:r>
      <w:r>
        <w:t>第</w:t>
      </w:r>
    </w:p>
    <w:p w14:paraId="7BF3BAF5">
      <w:r>
        <w:t>篇字，以下未録。</w:t>
      </w:r>
      <w:r>
        <w:rPr>
          <w:rFonts w:hint="eastAsia" w:eastAsia="宋体"/>
          <w:lang w:eastAsia="zh-CN"/>
        </w:rPr>
        <w:t>《</w:t>
      </w:r>
      <w:r>
        <w:t>古音義索隱</w:t>
      </w:r>
      <w:r>
        <w:rPr>
          <w:rFonts w:hint="eastAsia" w:eastAsia="宋体"/>
          <w:lang w:eastAsia="zh-CN"/>
        </w:rPr>
        <w:t>》</w:t>
      </w:r>
      <w:r>
        <w:t>多論合韻，與三種合韻譜相表裹，草書叢雜，尚待編理</w:t>
      </w:r>
    </w:p>
    <w:p w14:paraId="680D6C0F">
      <w:r>
        <w:t>案國朝治古韻者，始於崑山顧君。至婺源江君、休寧戴君、金壇段君，而剖析益精</w:t>
      </w:r>
    </w:p>
    <w:p w14:paraId="3A811DDF">
      <w:r>
        <w:t>至先生與曲阜孔君出而此學乃大備。先生分古音爲無入、有入二大類與戴、孔二君同</w:t>
      </w:r>
    </w:p>
    <w:p w14:paraId="37689787">
      <w:r>
        <w:t>而不用其異平同入及陰陽對轉之説。其分支、脂、之爲三，尤、侯爲二，真、諄爲二，與段君</w:t>
      </w:r>
    </w:p>
    <w:p w14:paraId="69340634">
      <w:r>
        <w:t>同。又以尤之入聲之半屬侯，與孔君同。而增至、祭二部，則又爲段、孔二君之所未及</w:t>
      </w:r>
    </w:p>
    <w:p w14:paraId="679A3828">
      <w:r>
        <w:t>此六家之於古韻雖先後疎密不同，其説亦不能强合，然其爲百世不祧之宗則一也。顧五</w:t>
      </w:r>
    </w:p>
    <w:p w14:paraId="322A971B">
      <w:r>
        <w:t>家之書先後行世獨先生説學者謹從</w:t>
      </w:r>
      <w:r>
        <w:rPr>
          <w:rFonts w:hint="eastAsia" w:eastAsia="宋体"/>
          <w:lang w:eastAsia="zh-CN"/>
        </w:rPr>
        <w:t>《</w:t>
      </w:r>
      <w:r>
        <w:t>經義述聞</w:t>
      </w:r>
      <w:r>
        <w:rPr>
          <w:rFonts w:hint="eastAsia" w:eastAsia="宋体"/>
          <w:lang w:eastAsia="zh-CN"/>
        </w:rPr>
        <w:t>》</w:t>
      </w:r>
      <w:r>
        <w:t>卷三十一所載</w:t>
      </w:r>
      <w:r>
        <w:rPr>
          <w:rFonts w:hint="eastAsia" w:eastAsia="宋体"/>
          <w:lang w:eastAsia="zh-CN"/>
        </w:rPr>
        <w:t>《</w:t>
      </w:r>
      <w:r>
        <w:t>古音二十一部表</w:t>
      </w:r>
      <w:r>
        <w:rPr>
          <w:rFonts w:hint="eastAsia" w:eastAsia="宋体"/>
          <w:lang w:eastAsia="zh-CN"/>
        </w:rPr>
        <w:t>》</w:t>
      </w:r>
      <w:r>
        <w:t>窺其</w:t>
      </w:r>
    </w:p>
    <w:p w14:paraId="1276796B">
      <w:r>
        <w:t>崖畧。今遺稿粲然出於百年之後亦可謂學者之幸矣。先生於戴君爲弟子，於段、孔二君</w:t>
      </w:r>
    </w:p>
    <w:p w14:paraId="0298FE1E">
      <w:r>
        <w:t>爲同門。然其分别韻部畧與段君同時又在戴、孔二君之前。先生</w:t>
      </w:r>
      <w:r>
        <w:rPr>
          <w:rFonts w:hint="eastAsia" w:eastAsia="宋体"/>
          <w:lang w:eastAsia="zh-CN"/>
        </w:rPr>
        <w:t>《</w:t>
      </w:r>
      <w:r>
        <w:t>與江晉三書</w:t>
      </w:r>
      <w:r>
        <w:rPr>
          <w:rFonts w:hint="eastAsia" w:eastAsia="宋体"/>
          <w:lang w:eastAsia="zh-CN"/>
        </w:rPr>
        <w:t>》</w:t>
      </w:r>
      <w:r>
        <w:t>云</w:t>
      </w:r>
      <w:r>
        <w:rPr>
          <w:rFonts w:hint="eastAsia" w:eastAsia="宋体"/>
          <w:lang w:eastAsia="zh-CN"/>
        </w:rPr>
        <w:t>“</w:t>
      </w:r>
      <w:r>
        <w:t>年</w:t>
      </w:r>
    </w:p>
    <w:p w14:paraId="09FDFDAE">
      <w:r>
        <w:t>二十三入都會試得江氏</w:t>
      </w:r>
      <w:r>
        <w:rPr>
          <w:rFonts w:hint="eastAsia" w:eastAsia="宋体"/>
          <w:lang w:eastAsia="zh-CN"/>
        </w:rPr>
        <w:t>《</w:t>
      </w:r>
      <w:r>
        <w:t>古韻標準</w:t>
      </w:r>
      <w:r>
        <w:rPr>
          <w:rFonts w:hint="eastAsia" w:eastAsia="宋体"/>
          <w:lang w:eastAsia="zh-CN"/>
        </w:rPr>
        <w:t>》</w:t>
      </w:r>
      <w:r>
        <w:t>讀之，始知顧氏所分十部尚有罅漏。旋里後取</w:t>
      </w:r>
      <w:r>
        <w:rPr>
          <w:rFonts w:hint="eastAsia" w:eastAsia="宋体"/>
          <w:lang w:eastAsia="zh-CN"/>
        </w:rPr>
        <w:t>《</w:t>
      </w:r>
      <w:r>
        <w:t>三</w:t>
      </w:r>
    </w:p>
    <w:p w14:paraId="0A486D79">
      <w:r>
        <w:t>百五篇</w:t>
      </w:r>
      <w:r>
        <w:rPr>
          <w:rFonts w:hint="eastAsia" w:eastAsia="宋体"/>
          <w:lang w:eastAsia="zh-CN"/>
        </w:rPr>
        <w:t>》</w:t>
      </w:r>
      <w:r>
        <w:t>反覆尋繹始知江氏之書仍未盡善。輒以己意重加編次分古韻爲二十一部。及</w:t>
      </w:r>
    </w:p>
    <w:p w14:paraId="60A9C79F">
      <w:r>
        <w:t>服官後始得亡友段君</w:t>
      </w:r>
      <w:r>
        <w:rPr>
          <w:rFonts w:hint="eastAsia" w:eastAsia="宋体"/>
          <w:lang w:eastAsia="zh-CN"/>
        </w:rPr>
        <w:t>《</w:t>
      </w:r>
      <w:r>
        <w:t>六書音韻表</w:t>
      </w:r>
      <w:r>
        <w:rPr>
          <w:rFonts w:hint="eastAsia" w:eastAsia="宋体"/>
          <w:lang w:eastAsia="zh-CN"/>
        </w:rPr>
        <w:t>》</w:t>
      </w:r>
      <w:r>
        <w:t>見其分支脂之爲三尤侯爲二真諄爲二皆與</w:t>
      </w:r>
    </w:p>
    <w:p w14:paraId="76EB8329">
      <w:r>
        <w:t>【第44页】</w:t>
      </w:r>
    </w:p>
    <w:p w14:paraId="1AB634DA">
      <w:r>
        <w:t>鄙意若合符節，惟入聲之分合及分配平上去與念孫多有不合</w:t>
      </w:r>
      <w:r>
        <w:rPr>
          <w:rFonts w:hint="eastAsia" w:eastAsia="宋体"/>
          <w:lang w:eastAsia="zh-CN"/>
        </w:rPr>
        <w:t>”</w:t>
      </w:r>
      <w:r>
        <w:t>云云。考先生會試旋里，始</w:t>
      </w:r>
    </w:p>
    <w:p w14:paraId="0A00F5F3">
      <w:r>
        <w:t>治古韻，在乾隆三十一年。段君書成在三十五年，先生始服官見段君書在四十年，戴君九</w:t>
      </w:r>
    </w:p>
    <w:p w14:paraId="17D89CF8">
      <w:r>
        <w:t>部之分又在四十一年。然則先生二十一部之分，稍後於段君，而先於戴君。三君者皆得</w:t>
      </w:r>
    </w:p>
    <w:p w14:paraId="7F0652D0">
      <w:r>
        <w:t>之於己，不相爲謀，而其説之大同如此，所謂閉户造車、出而合轍者歟然先生諸譜，與段</w:t>
      </w:r>
    </w:p>
    <w:p w14:paraId="2EA87BD5">
      <w:r>
        <w:t>書體例畧同，殆分部在先，成書在後歟？抑其體裁又自闇合歟？而先生之精密，要在戴</w:t>
      </w:r>
    </w:p>
    <w:p w14:paraId="4B010F34">
      <w:r>
        <w:t>段二家上也。世人或以先生書本於戴、段者，故附論之</w:t>
      </w:r>
    </w:p>
    <w:p w14:paraId="6B69BA62">
      <w:r>
        <w:t>先生諸韻譜中最切要者，爲</w:t>
      </w:r>
      <w:r>
        <w:rPr>
          <w:rFonts w:hint="eastAsia" w:eastAsia="宋体"/>
          <w:lang w:eastAsia="zh-CN"/>
        </w:rPr>
        <w:t>《</w:t>
      </w:r>
      <w:r>
        <w:t>説文諧聲譜</w:t>
      </w:r>
      <w:r>
        <w:rPr>
          <w:rFonts w:hint="eastAsia" w:eastAsia="宋体"/>
          <w:lang w:eastAsia="zh-CN"/>
        </w:rPr>
        <w:t>》</w:t>
      </w:r>
      <w:r>
        <w:t>。先生恒舉以示人，</w:t>
      </w:r>
      <w:r>
        <w:rPr>
          <w:rFonts w:hint="eastAsia" w:eastAsia="宋体"/>
          <w:lang w:eastAsia="zh-CN"/>
        </w:rPr>
        <w:t>《</w:t>
      </w:r>
      <w:r>
        <w:t>致李許齋方伯書</w:t>
      </w:r>
    </w:p>
    <w:p w14:paraId="0E628680">
      <w:r>
        <w:t>中，所録至、祭二部及侯部入聲表，即自此譜中摘出者也。後以定稿寄阮文達公於廣東</w:t>
      </w:r>
    </w:p>
    <w:p w14:paraId="03E96A32">
      <w:r>
        <w:t>故遺書中僅有初稿。雖二十一部完具，然所録許書字不過二十分之一而已。此書文達在</w:t>
      </w:r>
    </w:p>
    <w:p w14:paraId="7B636D57">
      <w:r>
        <w:t>粤東時擬爲刊行，未幾去粤，而稿本尚留學海堂。文達於嘉慶乙丑由雲南致文簡札云</w:t>
      </w:r>
    </w:p>
    <w:p w14:paraId="13EF7C69">
      <w:r>
        <w:rPr>
          <w:rFonts w:hint="eastAsia" w:eastAsia="宋体"/>
          <w:lang w:eastAsia="zh-CN"/>
        </w:rPr>
        <w:t>“《</w:t>
      </w:r>
      <w:r>
        <w:t>古韻廿一部</w:t>
      </w:r>
      <w:r>
        <w:rPr>
          <w:rFonts w:hint="eastAsia" w:eastAsia="宋体"/>
          <w:lang w:eastAsia="zh-CN"/>
        </w:rPr>
        <w:t>》</w:t>
      </w:r>
      <w:r>
        <w:t>刻字之事若元在粤，十日即成而至今杳然。吴蘭修辦事有名疲缓，堂中</w:t>
      </w:r>
    </w:p>
    <w:p w14:paraId="63703F9B">
      <w:r>
        <w:rPr>
          <w:rFonts w:hint="eastAsia" w:eastAsia="宋体"/>
          <w:lang w:eastAsia="zh-CN"/>
        </w:rPr>
        <w:t>《</w:t>
      </w:r>
      <w:r>
        <w:t>經解</w:t>
      </w:r>
      <w:r>
        <w:rPr>
          <w:rFonts w:hint="eastAsia" w:eastAsia="宋体"/>
          <w:lang w:eastAsia="zh-CN"/>
        </w:rPr>
        <w:t>》</w:t>
      </w:r>
      <w:r>
        <w:t>若非夏道與厚民緊緊催辦，必至中輟。因思年兄大人此時居鄉無事，何不將</w:t>
      </w:r>
      <w:r>
        <w:rPr>
          <w:rFonts w:hint="eastAsia" w:eastAsia="宋体"/>
          <w:lang w:eastAsia="zh-CN"/>
        </w:rPr>
        <w:t>《</w:t>
      </w:r>
      <w:r>
        <w:t>廣</w:t>
      </w:r>
    </w:p>
    <w:p w14:paraId="52BAB5B7">
      <w:r>
        <w:t>韻</w:t>
      </w:r>
      <w:r>
        <w:rPr>
          <w:rFonts w:hint="eastAsia" w:eastAsia="宋体"/>
          <w:lang w:eastAsia="zh-CN"/>
        </w:rPr>
        <w:t>》</w:t>
      </w:r>
      <w:r>
        <w:t>取出選一教館之人令其排寫特須至、祭等部一一指示耳。單寫大字不寫小字</w:t>
      </w:r>
    </w:p>
    <w:p w14:paraId="2F059DC6">
      <w:r>
        <w:t>寫成交舍下刻之</w:t>
      </w:r>
      <w:r>
        <w:rPr>
          <w:rFonts w:hint="eastAsia" w:eastAsia="宋体"/>
          <w:lang w:eastAsia="zh-CN"/>
        </w:rPr>
        <w:t>”</w:t>
      </w:r>
      <w:r>
        <w:t>又一札云</w:t>
      </w:r>
      <w:r>
        <w:rPr>
          <w:rFonts w:hint="eastAsia" w:eastAsia="宋体"/>
          <w:lang w:eastAsia="zh-CN"/>
        </w:rPr>
        <w:t>“</w:t>
      </w:r>
      <w:r>
        <w:t>頃接粤中曾釗來書知</w:t>
      </w:r>
      <w:r>
        <w:rPr>
          <w:rFonts w:hint="eastAsia" w:eastAsia="宋体"/>
          <w:lang w:eastAsia="zh-CN"/>
        </w:rPr>
        <w:t>《</w:t>
      </w:r>
      <w:r>
        <w:t>廿一部古韻</w:t>
      </w:r>
      <w:r>
        <w:rPr>
          <w:rFonts w:hint="eastAsia" w:eastAsia="宋体"/>
          <w:lang w:eastAsia="zh-CN"/>
        </w:rPr>
        <w:t>》</w:t>
      </w:r>
      <w:r>
        <w:t>已上板冬初可有等</w:t>
      </w:r>
    </w:p>
    <w:p w14:paraId="675C7887">
      <w:r>
        <w:t>語。然則前書欲在揚另刻者不必矣。曾公書内又云，如</w:t>
      </w:r>
      <w:r>
        <w:rPr>
          <w:rFonts w:hint="eastAsia" w:eastAsia="宋体"/>
          <w:lang w:eastAsia="zh-CN"/>
        </w:rPr>
        <w:t>‘</w:t>
      </w:r>
      <w:r>
        <w:t>風</w:t>
      </w:r>
      <w:r>
        <w:rPr>
          <w:rFonts w:hint="eastAsia" w:eastAsia="宋体"/>
          <w:lang w:eastAsia="zh-CN"/>
        </w:rPr>
        <w:t>’</w:t>
      </w:r>
      <w:r>
        <w:t>、</w:t>
      </w:r>
      <w:r>
        <w:rPr>
          <w:rFonts w:hint="eastAsia" w:eastAsia="宋体"/>
          <w:lang w:eastAsia="zh-CN"/>
        </w:rPr>
        <w:t>‘</w:t>
      </w:r>
      <w:r>
        <w:t>芃</w:t>
      </w:r>
      <w:r>
        <w:rPr>
          <w:rFonts w:hint="eastAsia" w:eastAsia="宋体"/>
          <w:lang w:eastAsia="zh-CN"/>
        </w:rPr>
        <w:t>’</w:t>
      </w:r>
      <w:r>
        <w:t>等字亦須提出究不知</w:t>
      </w:r>
    </w:p>
    <w:p w14:paraId="7FE668A4">
      <w:r>
        <w:t>【第45页】</w:t>
      </w:r>
    </w:p>
    <w:p w14:paraId="4A7B0EE9">
      <w:r>
        <w:t>所提出者若干字</w:t>
      </w:r>
      <w:r>
        <w:rPr>
          <w:rFonts w:hint="eastAsia" w:eastAsia="宋体"/>
          <w:lang w:eastAsia="zh-CN"/>
        </w:rPr>
        <w:t>”</w:t>
      </w:r>
      <w:r>
        <w:t>云云</w:t>
      </w:r>
      <w:r>
        <w:rPr>
          <w:rFonts w:hint="eastAsia" w:eastAsia="宋体"/>
          <w:lang w:eastAsia="zh-CN"/>
        </w:rPr>
        <w:t>【</w:t>
      </w:r>
      <w:r>
        <w:t>八。要之，此書粤中刻成與否，雖不可知，即令刻成，乃任不知此</w:t>
      </w:r>
    </w:p>
    <w:p w14:paraId="0924B784">
      <w:r>
        <w:t>學之人將表中諸字任意出入不如不刻之爲愈。可知文達於此事全屬憒憒不知文簡得</w:t>
      </w:r>
    </w:p>
    <w:p w14:paraId="35B79D9F">
      <w:r>
        <w:t>此書如何作答也。又第一札勸文簡將</w:t>
      </w:r>
      <w:r>
        <w:rPr>
          <w:rFonts w:hint="eastAsia" w:eastAsia="宋体"/>
          <w:lang w:eastAsia="zh-CN"/>
        </w:rPr>
        <w:t>《</w:t>
      </w:r>
      <w:r>
        <w:t>廣韻</w:t>
      </w:r>
      <w:r>
        <w:rPr>
          <w:rFonts w:hint="eastAsia" w:eastAsia="宋体"/>
          <w:lang w:eastAsia="zh-CN"/>
        </w:rPr>
        <w:t>》</w:t>
      </w:r>
      <w:r>
        <w:t>取出，令一教館之人排寫，此事亦談何容</w:t>
      </w:r>
    </w:p>
    <w:p w14:paraId="33B36AE5">
      <w:r>
        <w:t>易然因此可知先生此譜家中别無副本矣。先生父子殁後，遺稿在第三孫忠介壽同所</w:t>
      </w:r>
    </w:p>
    <w:p w14:paraId="5DBFA842">
      <w:r>
        <w:t>道光季年，鄞縣王艧軒梓材館忠介家，爲補二十一表，冠於</w:t>
      </w:r>
      <w:r>
        <w:rPr>
          <w:rFonts w:hint="eastAsia" w:eastAsia="宋体"/>
          <w:lang w:eastAsia="zh-CN"/>
        </w:rPr>
        <w:t>《</w:t>
      </w:r>
      <w:r>
        <w:t>詩經韻譜</w:t>
      </w:r>
      <w:r>
        <w:rPr>
          <w:rFonts w:hint="eastAsia" w:eastAsia="宋体"/>
          <w:lang w:eastAsia="zh-CN"/>
        </w:rPr>
        <w:t>》</w:t>
      </w:r>
      <w:r>
        <w:t>之首。艧軒治史學</w:t>
      </w:r>
    </w:p>
    <w:p w14:paraId="0242F491">
      <w:r>
        <w:t>與徐星伯、張石舟諸公遊又補</w:t>
      </w:r>
      <w:r>
        <w:rPr>
          <w:rFonts w:hint="eastAsia" w:eastAsia="宋体"/>
          <w:lang w:eastAsia="zh-CN"/>
        </w:rPr>
        <w:t>《</w:t>
      </w:r>
      <w:r>
        <w:t>宋元學案</w:t>
      </w:r>
      <w:r>
        <w:rPr>
          <w:rFonts w:hint="eastAsia" w:eastAsia="宋体"/>
          <w:lang w:eastAsia="zh-CN"/>
        </w:rPr>
        <w:t>》</w:t>
      </w:r>
      <w:r>
        <w:t>有名於時。然於此學實未能升先生之堂其</w:t>
      </w:r>
    </w:p>
    <w:p w14:paraId="185A5338">
      <w:pPr>
        <w:rPr>
          <w:rFonts w:hint="eastAsia" w:eastAsia="宋体"/>
          <w:lang w:eastAsia="zh-CN"/>
        </w:rPr>
      </w:pPr>
      <w:r>
        <w:t>於至、祭二部及侯部入聲，均不用先生原譜，又不用原譜體例，蓋未知先生此譜爲</w:t>
      </w:r>
      <w:r>
        <w:rPr>
          <w:rFonts w:hint="eastAsia" w:eastAsia="宋体"/>
          <w:lang w:eastAsia="zh-CN"/>
        </w:rPr>
        <w:t>《</w:t>
      </w:r>
      <w:r>
        <w:t>説文</w:t>
      </w:r>
      <w:r>
        <w:rPr>
          <w:rFonts w:hint="eastAsia" w:eastAsia="宋体"/>
          <w:lang w:eastAsia="zh-CN"/>
        </w:rPr>
        <w:t>》</w:t>
      </w:r>
    </w:p>
    <w:p w14:paraId="3B6F658E">
      <w:r>
        <w:t>而作，其書視令教館之人照</w:t>
      </w:r>
      <w:r>
        <w:rPr>
          <w:rFonts w:hint="eastAsia" w:eastAsia="宋体"/>
          <w:lang w:eastAsia="zh-CN"/>
        </w:rPr>
        <w:t>《</w:t>
      </w:r>
      <w:r>
        <w:t>廣韻</w:t>
      </w:r>
      <w:r>
        <w:rPr>
          <w:rFonts w:hint="eastAsia" w:eastAsia="宋体"/>
          <w:lang w:eastAsia="zh-CN"/>
        </w:rPr>
        <w:t>》</w:t>
      </w:r>
      <w:r>
        <w:t>排寫者未之能愈也。嗚呼以文達之通博而於先生</w:t>
      </w:r>
    </w:p>
    <w:p w14:paraId="617324EE">
      <w:r>
        <w:t>之學尚隔膜如此則其他又何責焉今盡去艧軒所補表以存先生之真。他日當據先生</w:t>
      </w:r>
    </w:p>
    <w:p w14:paraId="108D19A7">
      <w:r>
        <w:t>至、祭二表條例補十九表，附先生書後，以成一家之學。因先記粤東刊改一事，資後世一</w:t>
      </w:r>
    </w:p>
    <w:p w14:paraId="637474E8">
      <w:r>
        <w:t>笑柄也。癸亥二月</w:t>
      </w:r>
    </w:p>
    <w:p w14:paraId="2482847C">
      <w:pPr>
        <w:rPr>
          <w:rFonts w:hint="eastAsia" w:eastAsia="宋体"/>
          <w:lang w:eastAsia="zh-CN"/>
        </w:rPr>
      </w:pPr>
      <w:r>
        <w:rPr>
          <w:rFonts w:hint="eastAsia" w:eastAsia="宋体"/>
          <w:lang w:eastAsia="zh-CN"/>
        </w:rPr>
        <w:t>（</w:t>
      </w:r>
      <w:r>
        <w:t>説明</w:t>
      </w:r>
      <w:r>
        <w:rPr>
          <w:rFonts w:hint="eastAsia" w:eastAsia="宋体"/>
          <w:lang w:eastAsia="zh-CN"/>
        </w:rPr>
        <w:t>）</w:t>
      </w:r>
    </w:p>
    <w:p w14:paraId="4D93E39D">
      <w:r>
        <w:rPr>
          <w:rFonts w:hint="eastAsia" w:eastAsia="宋体"/>
          <w:lang w:eastAsia="zh-CN"/>
        </w:rPr>
        <w:t>《</w:t>
      </w:r>
      <w:r>
        <w:t>叙録</w:t>
      </w:r>
      <w:r>
        <w:rPr>
          <w:rFonts w:hint="eastAsia" w:eastAsia="宋体"/>
          <w:lang w:eastAsia="zh-CN"/>
        </w:rPr>
        <w:t>》</w:t>
      </w:r>
      <w:r>
        <w:t>載在</w:t>
      </w:r>
      <w:r>
        <w:rPr>
          <w:rFonts w:hint="eastAsia" w:eastAsia="宋体"/>
          <w:lang w:eastAsia="zh-CN"/>
        </w:rPr>
        <w:t>《</w:t>
      </w:r>
      <w:r>
        <w:t>觀堂集林</w:t>
      </w:r>
      <w:r>
        <w:rPr>
          <w:rFonts w:hint="eastAsia" w:eastAsia="宋体"/>
          <w:lang w:eastAsia="zh-CN"/>
        </w:rPr>
        <w:t>》</w:t>
      </w:r>
      <w:r>
        <w:t>第二册。末署</w:t>
      </w:r>
      <w:r>
        <w:rPr>
          <w:rFonts w:hint="eastAsia" w:eastAsia="宋体"/>
          <w:lang w:eastAsia="zh-CN"/>
        </w:rPr>
        <w:t>“</w:t>
      </w:r>
      <w:r>
        <w:t>癸亥二月</w:t>
      </w:r>
      <w:r>
        <w:rPr>
          <w:rFonts w:hint="eastAsia" w:eastAsia="宋体"/>
          <w:lang w:eastAsia="zh-CN"/>
        </w:rPr>
        <w:t>”</w:t>
      </w:r>
      <w:r>
        <w:t>，則是一九二三年二月。羅振玉</w:t>
      </w:r>
      <w:r>
        <w:rPr>
          <w:rFonts w:hint="eastAsia" w:eastAsia="宋体"/>
          <w:lang w:eastAsia="zh-CN"/>
        </w:rPr>
        <w:t>《</w:t>
      </w:r>
      <w:r>
        <w:t>︿高郵王氏遺</w:t>
      </w:r>
    </w:p>
    <w:p w14:paraId="610FD016">
      <w:r>
        <w:t>書﹀記</w:t>
      </w:r>
      <w:r>
        <w:rPr>
          <w:rFonts w:hint="eastAsia" w:eastAsia="宋体"/>
          <w:lang w:eastAsia="zh-CN"/>
        </w:rPr>
        <w:t>》</w:t>
      </w:r>
      <w:r>
        <w:t>在目録後。云</w:t>
      </w:r>
      <w:r>
        <w:rPr>
          <w:rFonts w:hint="eastAsia" w:eastAsia="宋体"/>
          <w:lang w:eastAsia="zh-CN"/>
        </w:rPr>
        <w:t>“</w:t>
      </w:r>
      <w:r>
        <w:t>及返國寓居津沽，壬戌一九二二年。秋，金息侯少府梁始爲介紹於藏文簡父子手稿之</w:t>
      </w:r>
    </w:p>
    <w:p w14:paraId="7D6988AE">
      <w:r>
        <w:t>江君，購得叢稿一箱</w:t>
      </w:r>
      <w:r>
        <w:rPr>
          <w:rFonts w:hint="eastAsia" w:eastAsia="宋体"/>
          <w:lang w:eastAsia="zh-CN"/>
        </w:rPr>
        <w:t>”</w:t>
      </w:r>
      <w:r>
        <w:t>，羅氏</w:t>
      </w:r>
      <w:r>
        <w:rPr>
          <w:rFonts w:hint="eastAsia" w:eastAsia="宋体"/>
          <w:lang w:eastAsia="zh-CN"/>
        </w:rPr>
        <w:t>“</w:t>
      </w:r>
      <w:r>
        <w:t>因將石臞先生及文簡遺文編録，共得八卷。已而，友人以</w:t>
      </w:r>
      <w:r>
        <w:rPr>
          <w:rFonts w:hint="eastAsia" w:eastAsia="宋体"/>
          <w:lang w:eastAsia="zh-CN"/>
        </w:rPr>
        <w:t>《</w:t>
      </w:r>
      <w:r>
        <w:t>王氏家集</w:t>
      </w:r>
      <w:r>
        <w:rPr>
          <w:rFonts w:hint="eastAsia" w:eastAsia="宋体"/>
          <w:lang w:eastAsia="zh-CN"/>
        </w:rPr>
        <w:t>》</w:t>
      </w:r>
      <w:r>
        <w:t>刊本</w:t>
      </w:r>
    </w:p>
    <w:p w14:paraId="7961149F">
      <w:r>
        <w:t>【第46页】</w:t>
      </w:r>
    </w:p>
    <w:p w14:paraId="1B854DE5">
      <w:r>
        <w:t>見假</w:t>
      </w:r>
      <w:r>
        <w:rPr>
          <w:rFonts w:hint="eastAsia" w:eastAsia="宋体"/>
          <w:lang w:eastAsia="zh-CN"/>
        </w:rPr>
        <w:t>”</w:t>
      </w:r>
      <w:r>
        <w:t>，</w:t>
      </w:r>
      <w:r>
        <w:rPr>
          <w:rFonts w:hint="eastAsia" w:eastAsia="宋体"/>
          <w:lang w:eastAsia="zh-CN"/>
        </w:rPr>
        <w:t>“</w:t>
      </w:r>
      <w:r>
        <w:t>因重爲釐定，付諸手民</w:t>
      </w:r>
      <w:r>
        <w:rPr>
          <w:rFonts w:hint="eastAsia" w:eastAsia="宋体"/>
          <w:lang w:eastAsia="zh-CN"/>
        </w:rPr>
        <w:t>”</w:t>
      </w:r>
      <w:r>
        <w:t>，</w:t>
      </w:r>
      <w:r>
        <w:rPr>
          <w:rFonts w:hint="eastAsia" w:eastAsia="宋体"/>
          <w:lang w:eastAsia="zh-CN"/>
        </w:rPr>
        <w:t>“</w:t>
      </w:r>
      <w:r>
        <w:t>因匯印爲</w:t>
      </w:r>
      <w:r>
        <w:rPr>
          <w:rFonts w:hint="eastAsia" w:eastAsia="宋体"/>
          <w:lang w:eastAsia="zh-CN"/>
        </w:rPr>
        <w:t>《</w:t>
      </w:r>
      <w:r>
        <w:t>王氏遺書</w:t>
      </w:r>
      <w:r>
        <w:rPr>
          <w:rFonts w:hint="eastAsia" w:eastAsia="宋体"/>
          <w:lang w:eastAsia="zh-CN"/>
        </w:rPr>
        <w:t>》</w:t>
      </w:r>
      <w:r>
        <w:t>。其他未寫定之遺稿，以韻書爲多，異日當陸</w:t>
      </w:r>
    </w:p>
    <w:p w14:paraId="10E18438">
      <w:r>
        <w:t>續刊布。</w:t>
      </w:r>
      <w:r>
        <w:rPr>
          <w:rFonts w:hint="eastAsia" w:eastAsia="宋体"/>
          <w:lang w:eastAsia="zh-CN"/>
        </w:rPr>
        <w:t>”</w:t>
      </w:r>
      <w:r>
        <w:t>王氏此</w:t>
      </w:r>
      <w:r>
        <w:rPr>
          <w:rFonts w:hint="eastAsia" w:eastAsia="宋体"/>
          <w:lang w:eastAsia="zh-CN"/>
        </w:rPr>
        <w:t>《</w:t>
      </w:r>
      <w:r>
        <w:t>叙録</w:t>
      </w:r>
      <w:r>
        <w:rPr>
          <w:rFonts w:hint="eastAsia" w:eastAsia="宋体"/>
          <w:lang w:eastAsia="zh-CN"/>
        </w:rPr>
        <w:t>》</w:t>
      </w:r>
      <w:r>
        <w:t>即佽助羅氏整理王氏父子遺稿時寫就。惜韻書整理未竟，部分遺稿今已不知</w:t>
      </w:r>
    </w:p>
    <w:p w14:paraId="29F749E0">
      <w:r>
        <w:t>所踪。</w:t>
      </w:r>
    </w:p>
    <w:p w14:paraId="184F1CD4">
      <w:r>
        <w:rPr>
          <w:rFonts w:hint="eastAsia" w:eastAsia="宋体"/>
          <w:lang w:eastAsia="zh-CN"/>
        </w:rPr>
        <w:t>（</w:t>
      </w:r>
      <w:r>
        <w:t>校注︼</w:t>
      </w:r>
    </w:p>
    <w:p w14:paraId="4661F90C">
      <w:pPr>
        <w:rPr>
          <w:rFonts w:hint="eastAsia" w:eastAsia="宋体"/>
          <w:lang w:eastAsia="zh-CN"/>
        </w:rPr>
      </w:pPr>
      <w:r>
        <w:rPr>
          <w:rFonts w:hint="eastAsia" w:eastAsia="宋体"/>
          <w:lang w:eastAsia="zh-CN"/>
        </w:rPr>
        <w:t>【</w:t>
      </w:r>
      <w:r>
        <w:t>一</w:t>
      </w:r>
      <w:r>
        <w:rPr>
          <w:rFonts w:hint="eastAsia" w:eastAsia="宋体"/>
          <w:lang w:eastAsia="zh-CN"/>
        </w:rPr>
        <w:t>】《</w:t>
      </w:r>
      <w:r>
        <w:t>爾雅分韻</w:t>
      </w:r>
      <w:r>
        <w:rPr>
          <w:rFonts w:hint="eastAsia" w:eastAsia="宋体"/>
          <w:lang w:eastAsia="zh-CN"/>
        </w:rPr>
        <w:t>》</w:t>
      </w:r>
      <w:r>
        <w:t>四册：手稿，北京大學藏</w:t>
      </w:r>
      <w:r>
        <w:rPr>
          <w:rFonts w:hint="eastAsia" w:eastAsia="宋体"/>
          <w:lang w:eastAsia="zh-CN"/>
        </w:rPr>
        <w:t>《</w:t>
      </w:r>
      <w:r>
        <w:t>高郵王石臞先生手稿</w:t>
      </w:r>
      <w:r>
        <w:rPr>
          <w:rFonts w:hint="eastAsia" w:eastAsia="宋体"/>
          <w:lang w:eastAsia="zh-CN"/>
        </w:rPr>
        <w:t>》</w:t>
      </w:r>
      <w:r>
        <w:t>四種之二，見本</w:t>
      </w:r>
      <w:r>
        <w:rPr>
          <w:rFonts w:hint="eastAsia" w:eastAsia="宋体"/>
          <w:lang w:eastAsia="zh-CN"/>
        </w:rPr>
        <w:t>《</w:t>
      </w:r>
      <w:r>
        <w:t>合集</w:t>
      </w:r>
      <w:r>
        <w:rPr>
          <w:rFonts w:hint="eastAsia" w:eastAsia="宋体"/>
          <w:lang w:eastAsia="zh-CN"/>
        </w:rPr>
        <w:t>》</w:t>
      </w:r>
    </w:p>
    <w:p w14:paraId="6AB3F3BB">
      <w:r>
        <w:rPr>
          <w:rFonts w:hint="eastAsia" w:eastAsia="宋体"/>
          <w:lang w:eastAsia="zh-CN"/>
        </w:rPr>
        <w:t>【</w:t>
      </w:r>
      <w:r>
        <w:t>二</w:t>
      </w:r>
      <w:r>
        <w:rPr>
          <w:rFonts w:hint="eastAsia" w:eastAsia="宋体"/>
          <w:lang w:eastAsia="zh-CN"/>
        </w:rPr>
        <w:t>】《</w:t>
      </w:r>
      <w:r>
        <w:t>︿方言﹀︿廣雅﹀︿小爾雅</w:t>
      </w:r>
      <w:r>
        <w:rPr>
          <w:rFonts w:hint="eastAsia" w:eastAsia="宋体"/>
          <w:lang w:eastAsia="zh-CN"/>
        </w:rPr>
        <w:t>》</w:t>
      </w:r>
      <w:r>
        <w:t>分韻</w:t>
      </w:r>
      <w:r>
        <w:rPr>
          <w:rFonts w:hint="eastAsia" w:eastAsia="宋体"/>
          <w:lang w:eastAsia="zh-CN"/>
        </w:rPr>
        <w:t>》</w:t>
      </w:r>
      <w:r>
        <w:t>一册：北京大學藏</w:t>
      </w:r>
      <w:r>
        <w:rPr>
          <w:rFonts w:hint="eastAsia" w:eastAsia="宋体"/>
          <w:lang w:eastAsia="zh-CN"/>
        </w:rPr>
        <w:t>《</w:t>
      </w:r>
      <w:r>
        <w:t>高郵王石臞先生手稿</w:t>
      </w:r>
      <w:r>
        <w:rPr>
          <w:rFonts w:hint="eastAsia" w:eastAsia="宋体"/>
          <w:lang w:eastAsia="zh-CN"/>
        </w:rPr>
        <w:t>》</w:t>
      </w:r>
      <w:r>
        <w:t>四種之三。見本</w:t>
      </w:r>
      <w:r>
        <w:rPr>
          <w:rFonts w:hint="eastAsia" w:eastAsia="宋体"/>
          <w:lang w:eastAsia="zh-CN"/>
        </w:rPr>
        <w:t>《</w:t>
      </w:r>
      <w:r>
        <w:t>合</w:t>
      </w:r>
    </w:p>
    <w:p w14:paraId="50224040">
      <w:r>
        <w:t>集</w:t>
      </w:r>
      <w:r>
        <w:rPr>
          <w:rFonts w:hint="eastAsia" w:eastAsia="宋体"/>
          <w:lang w:eastAsia="zh-CN"/>
        </w:rPr>
        <w:t>》</w:t>
      </w:r>
      <w:r>
        <w:t>。</w:t>
      </w:r>
    </w:p>
    <w:p w14:paraId="675A62A6">
      <w:pPr>
        <w:rPr>
          <w:rFonts w:hint="eastAsia" w:eastAsia="宋体"/>
          <w:lang w:eastAsia="zh-CN"/>
        </w:rPr>
      </w:pPr>
      <w:r>
        <w:rPr>
          <w:rFonts w:hint="eastAsia" w:eastAsia="宋体"/>
          <w:lang w:eastAsia="zh-CN"/>
        </w:rPr>
        <w:t>【</w:t>
      </w:r>
      <w:r>
        <w:t>三</w:t>
      </w:r>
      <w:r>
        <w:rPr>
          <w:rFonts w:hint="eastAsia" w:eastAsia="宋体"/>
          <w:lang w:eastAsia="zh-CN"/>
        </w:rPr>
        <w:t>】《</w:t>
      </w:r>
      <w:r>
        <w:t>釋大</w:t>
      </w:r>
      <w:r>
        <w:rPr>
          <w:rFonts w:hint="eastAsia" w:eastAsia="宋体"/>
          <w:lang w:eastAsia="zh-CN"/>
        </w:rPr>
        <w:t>》</w:t>
      </w:r>
      <w:r>
        <w:t>七篇二册：在</w:t>
      </w:r>
      <w:r>
        <w:rPr>
          <w:rFonts w:hint="eastAsia" w:eastAsia="宋体"/>
          <w:lang w:eastAsia="zh-CN"/>
        </w:rPr>
        <w:t>《</w:t>
      </w:r>
      <w:r>
        <w:t>高郵王氏遺書</w:t>
      </w:r>
      <w:r>
        <w:rPr>
          <w:rFonts w:hint="eastAsia" w:eastAsia="宋体"/>
          <w:lang w:eastAsia="zh-CN"/>
        </w:rPr>
        <w:t>》</w:t>
      </w:r>
      <w:r>
        <w:t>，見本</w:t>
      </w:r>
      <w:r>
        <w:rPr>
          <w:rFonts w:hint="eastAsia" w:eastAsia="宋体"/>
          <w:lang w:eastAsia="zh-CN"/>
        </w:rPr>
        <w:t>《</w:t>
      </w:r>
      <w:r>
        <w:t>合集</w:t>
      </w:r>
      <w:r>
        <w:rPr>
          <w:rFonts w:hint="eastAsia" w:eastAsia="宋体"/>
          <w:lang w:eastAsia="zh-CN"/>
        </w:rPr>
        <w:t>》</w:t>
      </w:r>
    </w:p>
    <w:p w14:paraId="699549E6">
      <w:r>
        <w:rPr>
          <w:rFonts w:hint="eastAsia" w:eastAsia="宋体"/>
          <w:lang w:eastAsia="zh-CN"/>
        </w:rPr>
        <w:t>【</w:t>
      </w:r>
      <w:r>
        <w:t>四</w:t>
      </w:r>
      <w:r>
        <w:rPr>
          <w:rFonts w:hint="eastAsia" w:eastAsia="宋体"/>
          <w:lang w:eastAsia="zh-CN"/>
        </w:rPr>
        <w:t>】《</w:t>
      </w:r>
      <w:r>
        <w:t>疊韻轉語</w:t>
      </w:r>
      <w:r>
        <w:rPr>
          <w:rFonts w:hint="eastAsia" w:eastAsia="宋体"/>
          <w:lang w:eastAsia="zh-CN"/>
        </w:rPr>
        <w:t>》</w:t>
      </w:r>
      <w:r>
        <w:t>：北京大學藏</w:t>
      </w:r>
      <w:r>
        <w:rPr>
          <w:rFonts w:hint="eastAsia" w:eastAsia="宋体"/>
          <w:lang w:eastAsia="zh-CN"/>
        </w:rPr>
        <w:t>《</w:t>
      </w:r>
      <w:r>
        <w:t>高郵王石臞先生手稿</w:t>
      </w:r>
      <w:r>
        <w:rPr>
          <w:rFonts w:hint="eastAsia" w:eastAsia="宋体"/>
          <w:lang w:eastAsia="zh-CN"/>
        </w:rPr>
        <w:t>》</w:t>
      </w:r>
      <w:r>
        <w:t>四種之一爲同名書稿，二册，與</w:t>
      </w:r>
      <w:r>
        <w:rPr>
          <w:rFonts w:hint="eastAsia" w:eastAsia="宋体"/>
          <w:lang w:eastAsia="zh-CN"/>
        </w:rPr>
        <w:t>《</w:t>
      </w:r>
      <w:r>
        <w:t>叙録</w:t>
      </w:r>
      <w:r>
        <w:rPr>
          <w:rFonts w:hint="eastAsia" w:eastAsia="宋体"/>
          <w:lang w:eastAsia="zh-CN"/>
        </w:rPr>
        <w:t>》</w:t>
      </w:r>
      <w:r>
        <w:t>所述</w:t>
      </w:r>
    </w:p>
    <w:p w14:paraId="00EA3E59">
      <w:r>
        <w:t>有别。見本</w:t>
      </w:r>
      <w:r>
        <w:rPr>
          <w:rFonts w:hint="eastAsia" w:eastAsia="宋体"/>
          <w:lang w:eastAsia="zh-CN"/>
        </w:rPr>
        <w:t>《</w:t>
      </w:r>
      <w:r>
        <w:t>合集</w:t>
      </w:r>
      <w:r>
        <w:rPr>
          <w:rFonts w:hint="eastAsia" w:eastAsia="宋体"/>
          <w:lang w:eastAsia="zh-CN"/>
        </w:rPr>
        <w:t>》</w:t>
      </w:r>
      <w:r>
        <w:t>。</w:t>
      </w:r>
    </w:p>
    <w:p w14:paraId="196BF7E2">
      <w:r>
        <w:rPr>
          <w:rFonts w:hint="eastAsia" w:eastAsia="宋体"/>
          <w:lang w:eastAsia="zh-CN"/>
        </w:rPr>
        <w:t>【</w:t>
      </w:r>
      <w:r>
        <w:t>五</w:t>
      </w:r>
      <w:r>
        <w:rPr>
          <w:rFonts w:hint="eastAsia" w:eastAsia="宋体"/>
          <w:lang w:eastAsia="zh-CN"/>
        </w:rPr>
        <w:t>】《（</w:t>
      </w:r>
      <w:r>
        <w:t>詩經</w:t>
      </w:r>
      <w:r>
        <w:rPr>
          <w:rFonts w:hint="eastAsia" w:eastAsia="宋体"/>
          <w:lang w:eastAsia="zh-CN"/>
        </w:rPr>
        <w:t>》</w:t>
      </w:r>
      <w:r>
        <w:t>、羣經、</w:t>
      </w:r>
      <w:r>
        <w:rPr>
          <w:rFonts w:hint="eastAsia" w:eastAsia="宋体"/>
          <w:lang w:eastAsia="zh-CN"/>
        </w:rPr>
        <w:t>（</w:t>
      </w:r>
      <w:r>
        <w:t>楚辭﹀韻譜</w:t>
      </w:r>
      <w:r>
        <w:rPr>
          <w:rFonts w:hint="eastAsia" w:eastAsia="宋体"/>
          <w:lang w:eastAsia="zh-CN"/>
        </w:rPr>
        <w:t>》</w:t>
      </w:r>
      <w:r>
        <w:t>：北京大學藏</w:t>
      </w:r>
      <w:r>
        <w:rPr>
          <w:rFonts w:hint="eastAsia" w:eastAsia="宋体"/>
          <w:lang w:eastAsia="zh-CN"/>
        </w:rPr>
        <w:t>《</w:t>
      </w:r>
      <w:r>
        <w:t>高郵王石臞先生手稿</w:t>
      </w:r>
      <w:r>
        <w:rPr>
          <w:rFonts w:hint="eastAsia" w:eastAsia="宋体"/>
          <w:lang w:eastAsia="zh-CN"/>
        </w:rPr>
        <w:t>》</w:t>
      </w:r>
      <w:r>
        <w:t>四種之四。羅振玉收在</w:t>
      </w:r>
    </w:p>
    <w:p w14:paraId="7951D0F6">
      <w:r>
        <w:rPr>
          <w:rFonts w:hint="eastAsia" w:eastAsia="宋体"/>
          <w:lang w:eastAsia="zh-CN"/>
        </w:rPr>
        <w:t>《</w:t>
      </w:r>
      <w:r>
        <w:t>高郵王氏遺書</w:t>
      </w:r>
      <w:r>
        <w:rPr>
          <w:rFonts w:hint="eastAsia" w:eastAsia="宋体"/>
          <w:lang w:eastAsia="zh-CN"/>
        </w:rPr>
        <w:t>》</w:t>
      </w:r>
      <w:r>
        <w:t>。一九三三年，嚴式誨抽出刊入</w:t>
      </w:r>
      <w:r>
        <w:rPr>
          <w:rFonts w:hint="eastAsia" w:eastAsia="宋体"/>
          <w:lang w:eastAsia="zh-CN"/>
        </w:rPr>
        <w:t>《</w:t>
      </w:r>
      <w:r>
        <w:t>音韻學叢書</w:t>
      </w:r>
      <w:r>
        <w:rPr>
          <w:rFonts w:hint="eastAsia" w:eastAsia="宋体"/>
          <w:lang w:eastAsia="zh-CN"/>
        </w:rPr>
        <w:t>》</w:t>
      </w:r>
      <w:r>
        <w:t>，更名</w:t>
      </w:r>
      <w:r>
        <w:rPr>
          <w:rFonts w:hint="eastAsia" w:eastAsia="宋体"/>
          <w:lang w:eastAsia="zh-CN"/>
        </w:rPr>
        <w:t>《</w:t>
      </w:r>
      <w:r>
        <w:t>古韻譜</w:t>
      </w:r>
      <w:r>
        <w:rPr>
          <w:rFonts w:hint="eastAsia" w:eastAsia="宋体"/>
          <w:lang w:eastAsia="zh-CN"/>
        </w:rPr>
        <w:t>》</w:t>
      </w:r>
      <w:r>
        <w:t>，凡二卷。亦見本</w:t>
      </w:r>
      <w:r>
        <w:rPr>
          <w:rFonts w:hint="eastAsia" w:eastAsia="宋体"/>
          <w:lang w:eastAsia="zh-CN"/>
        </w:rPr>
        <w:t>《</w:t>
      </w:r>
      <w:r>
        <w:t>合</w:t>
      </w:r>
    </w:p>
    <w:p w14:paraId="0DFDA23E">
      <w:r>
        <w:t>集</w:t>
      </w:r>
      <w:r>
        <w:rPr>
          <w:rFonts w:hint="eastAsia" w:eastAsia="宋体"/>
          <w:lang w:eastAsia="zh-CN"/>
        </w:rPr>
        <w:t>》</w:t>
      </w:r>
      <w:r>
        <w:t>。</w:t>
      </w:r>
    </w:p>
    <w:p w14:paraId="45171BBB">
      <w:r>
        <w:rPr>
          <w:rFonts w:hint="eastAsia" w:eastAsia="宋体"/>
          <w:lang w:eastAsia="zh-CN"/>
        </w:rPr>
        <w:t>【</w:t>
      </w:r>
      <w:r>
        <w:t>六</w:t>
      </w:r>
      <w:r>
        <w:rPr>
          <w:rFonts w:hint="eastAsia" w:eastAsia="宋体"/>
          <w:lang w:eastAsia="zh-CN"/>
        </w:rPr>
        <w:t>】《（</w:t>
      </w:r>
      <w:r>
        <w:t>詩經﹀、羣經、︿楚辭﹀合韻譜</w:t>
      </w:r>
      <w:r>
        <w:rPr>
          <w:rFonts w:hint="eastAsia" w:eastAsia="宋体"/>
          <w:lang w:eastAsia="zh-CN"/>
        </w:rPr>
        <w:t>》</w:t>
      </w:r>
      <w:r>
        <w:t>：詳陸宗達先生</w:t>
      </w:r>
      <w:r>
        <w:rPr>
          <w:rFonts w:hint="eastAsia" w:eastAsia="宋体"/>
          <w:lang w:eastAsia="zh-CN"/>
        </w:rPr>
        <w:t>《</w:t>
      </w:r>
      <w:r>
        <w:t>王石臞先生︿韻譜﹀︿合韻譜﹀遺稿跋</w:t>
      </w:r>
      <w:r>
        <w:rPr>
          <w:rFonts w:hint="eastAsia" w:eastAsia="宋体"/>
          <w:lang w:eastAsia="zh-CN"/>
        </w:rPr>
        <w:t>》</w:t>
      </w:r>
      <w:r>
        <w:t>、</w:t>
      </w:r>
      <w:r>
        <w:rPr>
          <w:rFonts w:hint="eastAsia" w:eastAsia="宋体"/>
          <w:lang w:eastAsia="zh-CN"/>
        </w:rPr>
        <w:t>《</w:t>
      </w:r>
      <w:r>
        <w:t>遺稿</w:t>
      </w:r>
    </w:p>
    <w:p w14:paraId="77BB6356">
      <w:r>
        <w:t>後記</w:t>
      </w:r>
      <w:r>
        <w:rPr>
          <w:rFonts w:hint="eastAsia" w:eastAsia="宋体"/>
          <w:lang w:eastAsia="zh-CN"/>
        </w:rPr>
        <w:t>》</w:t>
      </w:r>
      <w:r>
        <w:t>。亦在本</w:t>
      </w:r>
      <w:r>
        <w:rPr>
          <w:rFonts w:hint="eastAsia" w:eastAsia="宋体"/>
          <w:lang w:eastAsia="zh-CN"/>
        </w:rPr>
        <w:t>《</w:t>
      </w:r>
      <w:r>
        <w:t>合集</w:t>
      </w:r>
      <w:r>
        <w:rPr>
          <w:rFonts w:hint="eastAsia" w:eastAsia="宋体"/>
          <w:lang w:eastAsia="zh-CN"/>
        </w:rPr>
        <w:t>》</w:t>
      </w:r>
      <w:r>
        <w:t>。</w:t>
      </w:r>
    </w:p>
    <w:p w14:paraId="5CC6BF66">
      <w:pPr>
        <w:rPr>
          <w:rFonts w:hint="eastAsia" w:eastAsia="宋体"/>
          <w:lang w:eastAsia="zh-CN"/>
        </w:rPr>
      </w:pPr>
      <w:r>
        <w:rPr>
          <w:rFonts w:hint="eastAsia" w:eastAsia="宋体"/>
          <w:lang w:eastAsia="zh-CN"/>
        </w:rPr>
        <w:t>【</w:t>
      </w:r>
      <w:r>
        <w:t>七</w:t>
      </w:r>
      <w:r>
        <w:rPr>
          <w:rFonts w:hint="eastAsia" w:eastAsia="宋体"/>
          <w:lang w:eastAsia="zh-CN"/>
        </w:rPr>
        <w:t>】《</w:t>
      </w:r>
      <w:r>
        <w:t>諧聲譜</w:t>
      </w:r>
      <w:r>
        <w:rPr>
          <w:rFonts w:hint="eastAsia" w:eastAsia="宋体"/>
          <w:lang w:eastAsia="zh-CN"/>
        </w:rPr>
        <w:t>》</w:t>
      </w:r>
      <w:r>
        <w:t>，即</w:t>
      </w:r>
      <w:r>
        <w:rPr>
          <w:rFonts w:hint="eastAsia" w:eastAsia="宋体"/>
          <w:lang w:eastAsia="zh-CN"/>
        </w:rPr>
        <w:t>《</w:t>
      </w:r>
      <w:r>
        <w:t>説文諧聲譜</w:t>
      </w:r>
      <w:r>
        <w:rPr>
          <w:rFonts w:hint="eastAsia" w:eastAsia="宋体"/>
          <w:lang w:eastAsia="zh-CN"/>
        </w:rPr>
        <w:t>》</w:t>
      </w:r>
      <w:r>
        <w:t>。王國維有</w:t>
      </w:r>
      <w:r>
        <w:rPr>
          <w:rFonts w:hint="eastAsia" w:eastAsia="宋体"/>
          <w:lang w:eastAsia="zh-CN"/>
        </w:rPr>
        <w:t>《</w:t>
      </w:r>
      <w:r>
        <w:t>補高郵王氏</w:t>
      </w:r>
      <w:r>
        <w:rPr>
          <w:rFonts w:hint="eastAsia" w:eastAsia="宋体"/>
          <w:lang w:eastAsia="zh-CN"/>
        </w:rPr>
        <w:t>（</w:t>
      </w:r>
      <w:r>
        <w:t>説文諧聲譜</w:t>
      </w:r>
      <w:r>
        <w:rPr>
          <w:rFonts w:hint="eastAsia" w:eastAsia="宋体"/>
          <w:lang w:eastAsia="zh-CN"/>
        </w:rPr>
        <w:t>》》</w:t>
      </w:r>
      <w:r>
        <w:t>，已收入本</w:t>
      </w:r>
      <w:r>
        <w:rPr>
          <w:rFonts w:hint="eastAsia" w:eastAsia="宋体"/>
          <w:lang w:eastAsia="zh-CN"/>
        </w:rPr>
        <w:t>《</w:t>
      </w:r>
      <w:r>
        <w:t>合集</w:t>
      </w:r>
      <w:r>
        <w:rPr>
          <w:rFonts w:hint="eastAsia" w:eastAsia="宋体"/>
          <w:lang w:eastAsia="zh-CN"/>
        </w:rPr>
        <w:t>》</w:t>
      </w:r>
    </w:p>
    <w:p w14:paraId="1859942B">
      <w:r>
        <w:rPr>
          <w:rFonts w:hint="eastAsia" w:eastAsia="宋体"/>
          <w:lang w:eastAsia="zh-CN"/>
        </w:rPr>
        <w:t>【</w:t>
      </w:r>
      <w:r>
        <w:t>八</w:t>
      </w:r>
      <w:r>
        <w:rPr>
          <w:rFonts w:hint="eastAsia" w:eastAsia="宋体"/>
          <w:lang w:eastAsia="zh-CN"/>
        </w:rPr>
        <w:t>】</w:t>
      </w:r>
      <w:r>
        <w:t>阮文達致王引之書，見本</w:t>
      </w:r>
      <w:r>
        <w:rPr>
          <w:rFonts w:hint="eastAsia" w:eastAsia="宋体"/>
          <w:lang w:eastAsia="zh-CN"/>
        </w:rPr>
        <w:t>《</w:t>
      </w:r>
      <w:r>
        <w:t>合集</w:t>
      </w:r>
      <w:r>
        <w:rPr>
          <w:rFonts w:hint="eastAsia" w:eastAsia="宋体"/>
          <w:lang w:eastAsia="zh-CN"/>
        </w:rPr>
        <w:t>》</w:t>
      </w:r>
      <w:r>
        <w:t>丙編。引文爲節録，非阮書原文</w:t>
      </w:r>
    </w:p>
    <w:p w14:paraId="2B46E6DC">
      <w:r>
        <w:t>【第47页】</w:t>
      </w:r>
    </w:p>
    <w:p w14:paraId="0DF6F9FF">
      <w:r>
        <w:t>姚永概</w:t>
      </w:r>
    </w:p>
    <w:p w14:paraId="62D32533">
      <w:r>
        <w:t>書</w:t>
      </w:r>
      <w:r>
        <w:rPr>
          <w:rFonts w:hint="eastAsia" w:eastAsia="宋体"/>
          <w:lang w:eastAsia="zh-CN"/>
        </w:rPr>
        <w:t>《</w:t>
      </w:r>
      <w:r>
        <w:t>經義述聞</w:t>
      </w:r>
      <w:r>
        <w:rPr>
          <w:rFonts w:hint="eastAsia" w:eastAsia="宋体"/>
          <w:lang w:eastAsia="zh-CN"/>
        </w:rPr>
        <w:t>》《</w:t>
      </w:r>
      <w:r>
        <w:t>讀書雜志</w:t>
      </w:r>
      <w:r>
        <w:rPr>
          <w:rFonts w:hint="eastAsia" w:eastAsia="宋体"/>
          <w:lang w:eastAsia="zh-CN"/>
        </w:rPr>
        <w:t>》</w:t>
      </w:r>
      <w:r>
        <w:t>後</w:t>
      </w:r>
    </w:p>
    <w:p w14:paraId="5B70AD51">
      <w:pPr>
        <w:rPr>
          <w:rFonts w:hint="eastAsia" w:eastAsia="宋体"/>
          <w:lang w:eastAsia="zh-CN"/>
        </w:rPr>
      </w:pPr>
      <w:r>
        <w:t>高郵王氏父子以小學名於乾隆、嘉慶之際，海内推爲碩儒。余嘗讀其</w:t>
      </w:r>
      <w:r>
        <w:rPr>
          <w:rFonts w:hint="eastAsia" w:eastAsia="宋体"/>
          <w:lang w:eastAsia="zh-CN"/>
        </w:rPr>
        <w:t>《</w:t>
      </w:r>
      <w:r>
        <w:t>經義述聞</w:t>
      </w:r>
      <w:r>
        <w:rPr>
          <w:rFonts w:hint="eastAsia" w:eastAsia="宋体"/>
          <w:lang w:eastAsia="zh-CN"/>
        </w:rPr>
        <w:t>》</w:t>
      </w:r>
    </w:p>
    <w:p w14:paraId="17BF3A92">
      <w:r>
        <w:rPr>
          <w:rFonts w:hint="eastAsia" w:eastAsia="宋体"/>
          <w:lang w:eastAsia="zh-CN"/>
        </w:rPr>
        <w:t>《</w:t>
      </w:r>
      <w:r>
        <w:t>讀書雜志</w:t>
      </w:r>
      <w:r>
        <w:rPr>
          <w:rFonts w:hint="eastAsia" w:eastAsia="宋体"/>
          <w:lang w:eastAsia="zh-CN"/>
        </w:rPr>
        <w:t>》</w:t>
      </w:r>
      <w:r>
        <w:t>二書，能抉發千載之滯鬱，使讀古書者變絀曲爲大通，豁然若疾病之釋體，洵</w:t>
      </w:r>
    </w:p>
    <w:p w14:paraId="3D5A0008">
      <w:r>
        <w:t>乎弗可及也。然非生當太平極盛之時，父子繼業，居高明之地而竭畢生精神，不能若是之</w:t>
      </w:r>
    </w:p>
    <w:p w14:paraId="4C4C7DE6">
      <w:r>
        <w:t>宏且當。</w:t>
      </w:r>
    </w:p>
    <w:p w14:paraId="7377EE28">
      <w:r>
        <w:t>顧余猶有疑事三焉：王氏著書之例，採唐人説寥寥矣，宋以後則絶不之及，然其説</w:t>
      </w:r>
    </w:p>
    <w:p w14:paraId="39297D09">
      <w:r>
        <w:rPr>
          <w:rFonts w:hint="eastAsia" w:eastAsia="宋体"/>
          <w:lang w:eastAsia="zh-CN"/>
        </w:rPr>
        <w:t>“</w:t>
      </w:r>
      <w:r>
        <w:t>无祇悔</w:t>
      </w:r>
      <w:r>
        <w:rPr>
          <w:rFonts w:hint="eastAsia" w:eastAsia="宋体"/>
          <w:lang w:eastAsia="zh-CN"/>
        </w:rPr>
        <w:t>”</w:t>
      </w:r>
      <w:r>
        <w:t>之</w:t>
      </w:r>
      <w:r>
        <w:rPr>
          <w:rFonts w:hint="eastAsia" w:eastAsia="宋体"/>
          <w:lang w:eastAsia="zh-CN"/>
        </w:rPr>
        <w:t>“</w:t>
      </w:r>
      <w:r>
        <w:t>祇</w:t>
      </w:r>
      <w:r>
        <w:rPr>
          <w:rFonts w:hint="eastAsia" w:eastAsia="宋体"/>
          <w:lang w:eastAsia="zh-CN"/>
        </w:rPr>
        <w:t>”</w:t>
      </w:r>
      <w:r>
        <w:t>訓多</w:t>
      </w:r>
      <w:r>
        <w:rPr>
          <w:rFonts w:hint="eastAsia" w:eastAsia="宋体"/>
          <w:lang w:eastAsia="zh-CN"/>
        </w:rPr>
        <w:t>【）</w:t>
      </w:r>
      <w:r>
        <w:t>，</w:t>
      </w:r>
      <w:r>
        <w:rPr>
          <w:rFonts w:hint="eastAsia" w:eastAsia="宋体"/>
          <w:lang w:eastAsia="zh-CN"/>
        </w:rPr>
        <w:t>“</w:t>
      </w:r>
      <w:r>
        <w:t>先庚後庚、先甲後甲</w:t>
      </w:r>
      <w:r>
        <w:rPr>
          <w:rFonts w:hint="eastAsia" w:eastAsia="宋体"/>
          <w:lang w:eastAsia="zh-CN"/>
        </w:rPr>
        <w:t>”</w:t>
      </w:r>
      <w:r>
        <w:t>cD，謂古人吉事喜用庚甲日干，則</w:t>
      </w:r>
      <w:r>
        <w:rPr>
          <w:rFonts w:hint="eastAsia" w:eastAsia="宋体"/>
          <w:lang w:eastAsia="zh-CN"/>
        </w:rPr>
        <w:t>《</w:t>
      </w:r>
      <w:r>
        <w:t>朱子</w:t>
      </w:r>
    </w:p>
    <w:p w14:paraId="3E865F8B">
      <w:r>
        <w:t>語類</w:t>
      </w:r>
      <w:r>
        <w:rPr>
          <w:rFonts w:hint="eastAsia" w:eastAsia="宋体"/>
          <w:lang w:eastAsia="zh-CN"/>
        </w:rPr>
        <w:t>》</w:t>
      </w:r>
      <w:r>
        <w:t>皆已詳言之，他與項安世、吴澄輩亦時有相犯者</w:t>
      </w:r>
      <w:r>
        <w:rPr>
          <w:rFonts w:hint="eastAsia" w:eastAsia="宋体"/>
          <w:lang w:eastAsia="zh-CN"/>
        </w:rPr>
        <w:t>【</w:t>
      </w:r>
      <w:r>
        <w:t>mJ，貶而絶之，顧不能不雷同於其</w:t>
      </w:r>
    </w:p>
    <w:p w14:paraId="0A0516BB">
      <w:r>
        <w:t>説，抑又何也？其可疑者一也。古書譌脱至不可讀，好古者搜採他本或類書、注語之引及</w:t>
      </w:r>
    </w:p>
    <w:p w14:paraId="719212BE">
      <w:r>
        <w:t>者讎校而增訂之，於是書誠有功矣。若其書本自可通，雖他書所引間有異同，安知誤不在</w:t>
      </w:r>
    </w:p>
    <w:p w14:paraId="33D5DA61">
      <w:r>
        <w:t>彼，能定其孰爲是非哉？王氏信本書之文不及其信</w:t>
      </w:r>
      <w:r>
        <w:rPr>
          <w:rFonts w:hint="eastAsia" w:eastAsia="宋体"/>
          <w:lang w:eastAsia="zh-CN"/>
        </w:rPr>
        <w:t>《</w:t>
      </w:r>
      <w:r>
        <w:t>太平御覽</w:t>
      </w:r>
      <w:r>
        <w:rPr>
          <w:rFonts w:hint="eastAsia" w:eastAsia="宋体"/>
          <w:lang w:eastAsia="zh-CN"/>
        </w:rPr>
        <w:t>》</w:t>
      </w:r>
      <w:r>
        <w:t>、</w:t>
      </w:r>
      <w:r>
        <w:rPr>
          <w:rFonts w:hint="eastAsia" w:eastAsia="宋体"/>
          <w:lang w:eastAsia="zh-CN"/>
        </w:rPr>
        <w:t>《</w:t>
      </w:r>
      <w:r>
        <w:t>初學記</w:t>
      </w:r>
      <w:r>
        <w:rPr>
          <w:rFonts w:hint="eastAsia" w:eastAsia="宋体"/>
          <w:lang w:eastAsia="zh-CN"/>
        </w:rPr>
        <w:t>》</w:t>
      </w:r>
      <w:r>
        <w:t>、</w:t>
      </w:r>
      <w:r>
        <w:rPr>
          <w:rFonts w:hint="eastAsia" w:eastAsia="宋体"/>
          <w:lang w:eastAsia="zh-CN"/>
        </w:rPr>
        <w:t>《</w:t>
      </w:r>
      <w:r>
        <w:t>白帖</w:t>
      </w:r>
      <w:r>
        <w:rPr>
          <w:rFonts w:hint="eastAsia" w:eastAsia="宋体"/>
          <w:lang w:eastAsia="zh-CN"/>
        </w:rPr>
        <w:t>》</w:t>
      </w:r>
      <w:r>
        <w:t>、</w:t>
      </w:r>
      <w:r>
        <w:rPr>
          <w:rFonts w:hint="eastAsia" w:eastAsia="宋体"/>
          <w:lang w:eastAsia="zh-CN"/>
        </w:rPr>
        <w:t>《</w:t>
      </w:r>
      <w:r>
        <w:t>孔</w:t>
      </w:r>
    </w:p>
    <w:p w14:paraId="61EC35A2">
      <w:r>
        <w:t>帖</w:t>
      </w:r>
      <w:r>
        <w:rPr>
          <w:rFonts w:hint="eastAsia" w:eastAsia="宋体"/>
          <w:lang w:eastAsia="zh-CN"/>
        </w:rPr>
        <w:t>》</w:t>
      </w:r>
      <w:r>
        <w:t>、</w:t>
      </w:r>
      <w:r>
        <w:rPr>
          <w:rFonts w:hint="eastAsia" w:eastAsia="宋体"/>
          <w:lang w:eastAsia="zh-CN"/>
        </w:rPr>
        <w:t>《</w:t>
      </w:r>
      <w:r>
        <w:t>北堂書鈔</w:t>
      </w:r>
      <w:r>
        <w:rPr>
          <w:rFonts w:hint="eastAsia" w:eastAsia="宋体"/>
          <w:lang w:eastAsia="zh-CN"/>
        </w:rPr>
        <w:t>》</w:t>
      </w:r>
      <w:r>
        <w:t>之深，斯乃好異之弊。其可疑者二也。古人屬辭，意偶而辭不必偶，往往</w:t>
      </w:r>
    </w:p>
    <w:p w14:paraId="00A414B6">
      <w:r>
        <w:t>有一字而偶二三字者，王氏每以句法參差不齊爲疑，據類書以改古本，不知類書多唐以後</w:t>
      </w:r>
    </w:p>
    <w:p w14:paraId="6111DD4B">
      <w:r>
        <w:t>【第48页】</w:t>
      </w:r>
    </w:p>
    <w:p w14:paraId="11659796">
      <w:r>
        <w:t>人作，其時排偶之文務尚工整，故其援引隨手更乙，使之比和。況古人引書，但取大義，文</w:t>
      </w:r>
    </w:p>
    <w:p w14:paraId="16129C89">
      <w:r>
        <w:t>句之多寡，字體之同異，絶不計焉。從王氏之説，是反以今律古，失之遠矣。此可疑者</w:t>
      </w:r>
    </w:p>
    <w:p w14:paraId="7C061039">
      <w:r>
        <w:t>三也。</w:t>
      </w:r>
    </w:p>
    <w:p w14:paraId="4CDDE648">
      <w:r>
        <w:t>余非好毁先儒也，大抵其書可取者七而待定者三焉，讀焉者慎之而已</w:t>
      </w:r>
    </w:p>
    <w:p w14:paraId="6CFD9E97">
      <w:pPr>
        <w:rPr>
          <w:rFonts w:hint="eastAsia" w:eastAsia="宋体"/>
          <w:lang w:eastAsia="zh-CN"/>
        </w:rPr>
      </w:pPr>
      <w:r>
        <w:rPr>
          <w:rFonts w:hint="eastAsia" w:eastAsia="宋体"/>
          <w:lang w:eastAsia="zh-CN"/>
        </w:rPr>
        <w:t>（</w:t>
      </w:r>
      <w:r>
        <w:t>説明</w:t>
      </w:r>
      <w:r>
        <w:rPr>
          <w:rFonts w:hint="eastAsia" w:eastAsia="宋体"/>
          <w:lang w:eastAsia="zh-CN"/>
        </w:rPr>
        <w:t>）</w:t>
      </w:r>
    </w:p>
    <w:p w14:paraId="634CB13F">
      <w:r>
        <w:t>姚文原載姚氏</w:t>
      </w:r>
      <w:r>
        <w:rPr>
          <w:rFonts w:hint="eastAsia" w:eastAsia="宋体"/>
          <w:lang w:eastAsia="zh-CN"/>
        </w:rPr>
        <w:t>《</w:t>
      </w:r>
      <w:r>
        <w:t>慎宜軒文集</w:t>
      </w:r>
      <w:r>
        <w:rPr>
          <w:rFonts w:hint="eastAsia" w:eastAsia="宋体"/>
          <w:lang w:eastAsia="zh-CN"/>
        </w:rPr>
        <w:t>》</w:t>
      </w:r>
      <w:r>
        <w:t>卷一。姚永概字叔節號幸孫姚瑩之孙姚鼐之從孙。安徽桐城</w:t>
      </w:r>
    </w:p>
    <w:p w14:paraId="7C47E5A7">
      <w:r>
        <w:t>人。光緒間舉人清末任安徽高等學堂教務長民國後歷任北京大學文科學長、徐樹錚所辦正志學校</w:t>
      </w:r>
    </w:p>
    <w:p w14:paraId="4675781A">
      <w:r>
        <w:t>教務長、清史館協修。有文集八卷、詩集八卷。姚集有民國五年鉛字本</w:t>
      </w:r>
    </w:p>
    <w:p w14:paraId="467B3941">
      <w:pPr>
        <w:rPr>
          <w:rFonts w:hint="eastAsia" w:eastAsia="宋体"/>
          <w:lang w:eastAsia="zh-CN"/>
        </w:rPr>
      </w:pPr>
      <w:r>
        <w:rPr>
          <w:rFonts w:hint="eastAsia" w:eastAsia="宋体"/>
          <w:lang w:eastAsia="zh-CN"/>
        </w:rPr>
        <w:t>（</w:t>
      </w:r>
      <w:r>
        <w:t>校注</w:t>
      </w:r>
      <w:r>
        <w:rPr>
          <w:rFonts w:hint="eastAsia" w:eastAsia="宋体"/>
          <w:lang w:eastAsia="zh-CN"/>
        </w:rPr>
        <w:t>）</w:t>
      </w:r>
    </w:p>
    <w:p w14:paraId="1E99BCDE">
      <w:pPr>
        <w:rPr>
          <w:rFonts w:hint="eastAsia" w:eastAsia="宋体"/>
          <w:lang w:eastAsia="zh-CN"/>
        </w:rPr>
      </w:pPr>
      <w:r>
        <w:rPr>
          <w:rFonts w:hint="eastAsia" w:eastAsia="宋体"/>
          <w:lang w:eastAsia="zh-CN"/>
        </w:rPr>
        <w:t>【</w:t>
      </w:r>
      <w:r>
        <w:t>一</w:t>
      </w:r>
      <w:r>
        <w:rPr>
          <w:rFonts w:hint="eastAsia" w:eastAsia="宋体"/>
          <w:lang w:eastAsia="zh-CN"/>
        </w:rPr>
        <w:t>】</w:t>
      </w:r>
      <w:r>
        <w:t>无祇悔説見</w:t>
      </w:r>
      <w:r>
        <w:rPr>
          <w:rFonts w:hint="eastAsia" w:eastAsia="宋体"/>
          <w:lang w:eastAsia="zh-CN"/>
        </w:rPr>
        <w:t>《</w:t>
      </w:r>
      <w:r>
        <w:t>經義述聞</w:t>
      </w:r>
      <w:r>
        <w:rPr>
          <w:rFonts w:hint="eastAsia" w:eastAsia="宋体"/>
          <w:lang w:eastAsia="zh-CN"/>
        </w:rPr>
        <w:t>•</w:t>
      </w:r>
      <w:r>
        <w:t>周易</w:t>
      </w:r>
      <w:r>
        <w:rPr>
          <w:rFonts w:hint="eastAsia" w:eastAsia="宋体"/>
          <w:lang w:eastAsia="zh-CN"/>
        </w:rPr>
        <w:t>》</w:t>
      </w:r>
    </w:p>
    <w:p w14:paraId="30A1836E">
      <w:r>
        <w:rPr>
          <w:rFonts w:hint="eastAsia" w:eastAsia="宋体"/>
          <w:lang w:eastAsia="zh-CN"/>
        </w:rPr>
        <w:t>【</w:t>
      </w:r>
      <w:r>
        <w:t>l</w:t>
      </w:r>
      <w:r>
        <w:rPr>
          <w:rFonts w:hint="eastAsia" w:eastAsia="宋体"/>
          <w:lang w:eastAsia="zh-CN"/>
        </w:rPr>
        <w:t>】</w:t>
      </w:r>
      <w:r>
        <w:t>先庚後庚、先甲後甲：同前條</w:t>
      </w:r>
    </w:p>
    <w:p w14:paraId="2444FA49">
      <w:r>
        <w:rPr>
          <w:rFonts w:hint="eastAsia" w:eastAsia="宋体"/>
          <w:lang w:eastAsia="zh-CN"/>
        </w:rPr>
        <w:t>【</w:t>
      </w:r>
      <w:r>
        <w:t>三</w:t>
      </w:r>
      <w:r>
        <w:rPr>
          <w:rFonts w:hint="eastAsia" w:eastAsia="宋体"/>
          <w:lang w:eastAsia="zh-CN"/>
        </w:rPr>
        <w:t>】</w:t>
      </w:r>
      <w:r>
        <w:t>項安世字平父南宋學者有</w:t>
      </w:r>
      <w:r>
        <w:rPr>
          <w:rFonts w:hint="eastAsia" w:eastAsia="宋体"/>
          <w:lang w:eastAsia="zh-CN"/>
        </w:rPr>
        <w:t>《</w:t>
      </w:r>
      <w:r>
        <w:t>周易玩辭</w:t>
      </w:r>
      <w:r>
        <w:rPr>
          <w:rFonts w:hint="eastAsia" w:eastAsia="宋体"/>
          <w:lang w:eastAsia="zh-CN"/>
        </w:rPr>
        <w:t>》</w:t>
      </w:r>
      <w:r>
        <w:t>十六卷、</w:t>
      </w:r>
      <w:r>
        <w:rPr>
          <w:rFonts w:hint="eastAsia" w:eastAsia="宋体"/>
          <w:lang w:eastAsia="zh-CN"/>
        </w:rPr>
        <w:t>《</w:t>
      </w:r>
      <w:r>
        <w:t>項氏家説</w:t>
      </w:r>
      <w:r>
        <w:rPr>
          <w:rFonts w:hint="eastAsia" w:eastAsia="宋体"/>
          <w:lang w:eastAsia="zh-CN"/>
        </w:rPr>
        <w:t>》</w:t>
      </w:r>
      <w:r>
        <w:t>十卷、</w:t>
      </w:r>
      <w:r>
        <w:rPr>
          <w:rFonts w:hint="eastAsia" w:eastAsia="宋体"/>
          <w:lang w:eastAsia="zh-CN"/>
        </w:rPr>
        <w:t>《</w:t>
      </w:r>
      <w:r>
        <w:t>平庵悔稿</w:t>
      </w:r>
      <w:r>
        <w:rPr>
          <w:rFonts w:hint="eastAsia" w:eastAsia="宋体"/>
          <w:lang w:eastAsia="zh-CN"/>
        </w:rPr>
        <w:t>》</w:t>
      </w:r>
      <w:r>
        <w:t>十四卷、</w:t>
      </w:r>
      <w:r>
        <w:rPr>
          <w:rFonts w:hint="eastAsia" w:eastAsia="宋体"/>
          <w:lang w:eastAsia="zh-CN"/>
        </w:rPr>
        <w:t>《</w:t>
      </w:r>
      <w:r>
        <w:t>丙</w:t>
      </w:r>
    </w:p>
    <w:p w14:paraId="54E8D03B">
      <w:r>
        <w:t>辰悔稿</w:t>
      </w:r>
      <w:r>
        <w:rPr>
          <w:rFonts w:hint="eastAsia" w:eastAsia="宋体"/>
          <w:lang w:eastAsia="zh-CN"/>
        </w:rPr>
        <w:t>》</w:t>
      </w:r>
      <w:r>
        <w:t>一卷、</w:t>
      </w:r>
      <w:r>
        <w:rPr>
          <w:rFonts w:hint="eastAsia" w:eastAsia="宋体"/>
          <w:lang w:eastAsia="zh-CN"/>
        </w:rPr>
        <w:t>《</w:t>
      </w:r>
      <w:r>
        <w:t>悔稿後編</w:t>
      </w:r>
      <w:r>
        <w:rPr>
          <w:rFonts w:hint="eastAsia" w:eastAsia="宋体"/>
          <w:lang w:eastAsia="zh-CN"/>
        </w:rPr>
        <w:t>》</w:t>
      </w:r>
      <w:r>
        <w:t>六卷</w:t>
      </w:r>
      <w:r>
        <w:rPr>
          <w:rFonts w:hint="eastAsia" w:eastAsia="宋体"/>
          <w:lang w:eastAsia="zh-CN"/>
        </w:rPr>
        <w:t>《</w:t>
      </w:r>
      <w:r>
        <w:t>補遺</w:t>
      </w:r>
      <w:r>
        <w:rPr>
          <w:rFonts w:hint="eastAsia" w:eastAsia="宋体"/>
          <w:lang w:eastAsia="zh-CN"/>
        </w:rPr>
        <w:t>》</w:t>
      </w:r>
      <w:r>
        <w:t>一卷。吴澄宋末元初人字幼清號草廬，江西崇仁今屬江西撫</w:t>
      </w:r>
    </w:p>
    <w:p w14:paraId="7F94F8C7">
      <w:r>
        <w:t>州人，朱熹四傳弟子。有</w:t>
      </w:r>
      <w:r>
        <w:rPr>
          <w:rFonts w:hint="eastAsia" w:eastAsia="宋体"/>
          <w:lang w:eastAsia="zh-CN"/>
        </w:rPr>
        <w:t>《</w:t>
      </w:r>
      <w:r>
        <w:t>易纂言</w:t>
      </w:r>
      <w:r>
        <w:rPr>
          <w:rFonts w:hint="eastAsia" w:eastAsia="宋体"/>
          <w:lang w:eastAsia="zh-CN"/>
        </w:rPr>
        <w:t>》</w:t>
      </w:r>
      <w:r>
        <w:t>十二卷、</w:t>
      </w:r>
      <w:r>
        <w:rPr>
          <w:rFonts w:hint="eastAsia" w:eastAsia="宋体"/>
          <w:lang w:eastAsia="zh-CN"/>
        </w:rPr>
        <w:t>《</w:t>
      </w:r>
      <w:r>
        <w:t>易纂言外翼</w:t>
      </w:r>
      <w:r>
        <w:rPr>
          <w:rFonts w:hint="eastAsia" w:eastAsia="宋体"/>
          <w:lang w:eastAsia="zh-CN"/>
        </w:rPr>
        <w:t>》</w:t>
      </w:r>
      <w:r>
        <w:t>十二卷等書</w:t>
      </w:r>
      <w:r>
        <w:rPr>
          <w:rFonts w:hint="eastAsia" w:eastAsia="宋体"/>
          <w:lang w:eastAsia="zh-CN"/>
        </w:rPr>
        <w:t>《</w:t>
      </w:r>
      <w:r>
        <w:t>四庫全書</w:t>
      </w:r>
      <w:r>
        <w:rPr>
          <w:rFonts w:hint="eastAsia" w:eastAsia="宋体"/>
          <w:lang w:eastAsia="zh-CN"/>
        </w:rPr>
        <w:t>》</w:t>
      </w:r>
      <w:r>
        <w:t>收録十餘種</w:t>
      </w:r>
    </w:p>
    <w:p w14:paraId="10CD5E94">
      <w:r>
        <w:t>【第49页】</w:t>
      </w:r>
    </w:p>
    <w:p w14:paraId="57A18EC2">
      <w:r>
        <w:t>陸宗達</w:t>
      </w:r>
    </w:p>
    <w:p w14:paraId="61131656">
      <w:r>
        <w:t>王石臞先生</w:t>
      </w:r>
      <w:r>
        <w:rPr>
          <w:rFonts w:hint="eastAsia" w:eastAsia="宋体"/>
          <w:lang w:eastAsia="zh-CN"/>
        </w:rPr>
        <w:t>《</w:t>
      </w:r>
      <w:r>
        <w:t>韻譜</w:t>
      </w:r>
      <w:r>
        <w:rPr>
          <w:rFonts w:hint="eastAsia" w:eastAsia="宋体"/>
          <w:lang w:eastAsia="zh-CN"/>
        </w:rPr>
        <w:t>》《</w:t>
      </w:r>
      <w:r>
        <w:t>合韻譜</w:t>
      </w:r>
      <w:r>
        <w:rPr>
          <w:rFonts w:hint="eastAsia" w:eastAsia="宋体"/>
          <w:lang w:eastAsia="zh-CN"/>
        </w:rPr>
        <w:t>》</w:t>
      </w:r>
      <w:r>
        <w:t>遺稿跋</w:t>
      </w:r>
    </w:p>
    <w:p w14:paraId="11C16C51">
      <w:r>
        <w:rPr>
          <w:rFonts w:hint="eastAsia" w:eastAsia="宋体"/>
          <w:lang w:eastAsia="zh-CN"/>
        </w:rPr>
        <w:t>《</w:t>
      </w:r>
      <w:r>
        <w:t>周秦諸子韻譜</w:t>
      </w:r>
      <w:r>
        <w:rPr>
          <w:rFonts w:hint="eastAsia" w:eastAsia="宋体"/>
          <w:lang w:eastAsia="zh-CN"/>
        </w:rPr>
        <w:t>》</w:t>
      </w:r>
      <w:r>
        <w:t>一册</w:t>
      </w:r>
    </w:p>
    <w:p w14:paraId="42AFEEC2">
      <w:r>
        <w:rPr>
          <w:rFonts w:hint="eastAsia" w:eastAsia="宋体"/>
          <w:lang w:eastAsia="zh-CN"/>
        </w:rPr>
        <w:t>《</w:t>
      </w:r>
      <w:r>
        <w:t>西漢</w:t>
      </w:r>
    </w:p>
    <w:p w14:paraId="6DD9C42B">
      <w:r>
        <w:rPr>
          <w:rFonts w:hint="eastAsia" w:eastAsia="宋体"/>
          <w:lang w:eastAsia="zh-CN"/>
        </w:rPr>
        <w:t>《</w:t>
      </w:r>
      <w:r>
        <w:t>楚辭</w:t>
      </w:r>
      <w:r>
        <w:rPr>
          <w:rFonts w:hint="eastAsia" w:eastAsia="宋体"/>
          <w:lang w:eastAsia="zh-CN"/>
        </w:rPr>
        <w:t>》</w:t>
      </w:r>
      <w:r>
        <w:t>中</w:t>
      </w:r>
    </w:p>
    <w:p w14:paraId="5566E1BB">
      <w:r>
        <w:t>韻譜</w:t>
      </w:r>
      <w:r>
        <w:rPr>
          <w:rFonts w:hint="eastAsia" w:eastAsia="宋体"/>
          <w:lang w:eastAsia="zh-CN"/>
        </w:rPr>
        <w:t>》</w:t>
      </w:r>
      <w:r>
        <w:t>二册</w:t>
      </w:r>
    </w:p>
    <w:p w14:paraId="642B2141">
      <w:r>
        <w:rPr>
          <w:rFonts w:hint="eastAsia" w:eastAsia="宋体"/>
          <w:lang w:eastAsia="zh-CN"/>
        </w:rPr>
        <w:t>《</w:t>
      </w:r>
      <w:r>
        <w:t>西漢</w:t>
      </w:r>
      <w:r>
        <w:rPr>
          <w:rFonts w:hint="eastAsia" w:eastAsia="宋体"/>
          <w:lang w:eastAsia="zh-CN"/>
        </w:rPr>
        <w:t>《</w:t>
      </w:r>
      <w:r>
        <w:t>文選</w:t>
      </w:r>
      <w:r>
        <w:rPr>
          <w:rFonts w:hint="eastAsia" w:eastAsia="宋体"/>
          <w:lang w:eastAsia="zh-CN"/>
        </w:rPr>
        <w:t>》</w:t>
      </w:r>
      <w:r>
        <w:t>中</w:t>
      </w:r>
    </w:p>
    <w:p w14:paraId="3DCE4603">
      <w:r>
        <w:t>韻譜</w:t>
      </w:r>
      <w:r>
        <w:rPr>
          <w:rFonts w:hint="eastAsia" w:eastAsia="宋体"/>
          <w:lang w:eastAsia="zh-CN"/>
        </w:rPr>
        <w:t>》</w:t>
      </w:r>
      <w:r>
        <w:t>三册</w:t>
      </w:r>
    </w:p>
    <w:p w14:paraId="1C426714">
      <w:r>
        <w:rPr>
          <w:rFonts w:hint="eastAsia" w:eastAsia="宋体"/>
          <w:lang w:eastAsia="zh-CN"/>
        </w:rPr>
        <w:t>《</w:t>
      </w:r>
      <w:r>
        <w:t>淮南子韻譜</w:t>
      </w:r>
      <w:r>
        <w:rPr>
          <w:rFonts w:hint="eastAsia" w:eastAsia="宋体"/>
          <w:lang w:eastAsia="zh-CN"/>
        </w:rPr>
        <w:t>》</w:t>
      </w:r>
      <w:r>
        <w:t>一册</w:t>
      </w:r>
    </w:p>
    <w:p w14:paraId="2C5EA1B3">
      <w:r>
        <w:rPr>
          <w:rFonts w:hint="eastAsia" w:eastAsia="宋体"/>
          <w:lang w:eastAsia="zh-CN"/>
        </w:rPr>
        <w:t>《</w:t>
      </w:r>
      <w:r>
        <w:t>易林韻譜</w:t>
      </w:r>
      <w:r>
        <w:rPr>
          <w:rFonts w:hint="eastAsia" w:eastAsia="宋体"/>
          <w:lang w:eastAsia="zh-CN"/>
        </w:rPr>
        <w:t>》</w:t>
      </w:r>
      <w:r>
        <w:t>九册</w:t>
      </w:r>
    </w:p>
    <w:p w14:paraId="51E7AC3B">
      <w:r>
        <w:rPr>
          <w:rFonts w:hint="eastAsia" w:eastAsia="宋体"/>
          <w:lang w:eastAsia="zh-CN"/>
        </w:rPr>
        <w:t>《</w:t>
      </w:r>
      <w:r>
        <w:t>︿史記﹀</w:t>
      </w:r>
      <w:r>
        <w:rPr>
          <w:rFonts w:hint="eastAsia" w:eastAsia="宋体"/>
          <w:lang w:eastAsia="zh-CN"/>
        </w:rPr>
        <w:t>（</w:t>
      </w:r>
      <w:r>
        <w:t>漢書﹀韻譜</w:t>
      </w:r>
      <w:r>
        <w:rPr>
          <w:rFonts w:hint="eastAsia" w:eastAsia="宋体"/>
          <w:lang w:eastAsia="zh-CN"/>
        </w:rPr>
        <w:t>》</w:t>
      </w:r>
      <w:r>
        <w:t>二册</w:t>
      </w:r>
    </w:p>
    <w:p w14:paraId="2F77E3D3">
      <w:r>
        <w:t>以上</w:t>
      </w:r>
      <w:r>
        <w:rPr>
          <w:rFonts w:hint="eastAsia" w:eastAsia="宋体"/>
          <w:lang w:eastAsia="zh-CN"/>
        </w:rPr>
        <w:t>《</w:t>
      </w:r>
      <w:r>
        <w:t>韻譜</w:t>
      </w:r>
      <w:r>
        <w:rPr>
          <w:rFonts w:hint="eastAsia" w:eastAsia="宋体"/>
          <w:lang w:eastAsia="zh-CN"/>
        </w:rPr>
        <w:t>》</w:t>
      </w:r>
      <w:r>
        <w:t>都十八册。遺稿中</w:t>
      </w:r>
      <w:r>
        <w:rPr>
          <w:rFonts w:hint="eastAsia" w:eastAsia="宋体"/>
          <w:lang w:eastAsia="zh-CN"/>
        </w:rPr>
        <w:t>《（</w:t>
      </w:r>
      <w:r>
        <w:t>詩經﹀、群經、︿楚辭</w:t>
      </w:r>
      <w:r>
        <w:rPr>
          <w:rFonts w:hint="eastAsia" w:eastAsia="宋体"/>
          <w:lang w:eastAsia="zh-CN"/>
        </w:rPr>
        <w:t>》</w:t>
      </w:r>
      <w:r>
        <w:t>韻譜</w:t>
      </w:r>
      <w:r>
        <w:rPr>
          <w:rFonts w:hint="eastAsia" w:eastAsia="宋体"/>
          <w:lang w:eastAsia="zh-CN"/>
        </w:rPr>
        <w:t>》</w:t>
      </w:r>
      <w:r>
        <w:t>已由羅叔言氏刻入</w:t>
      </w:r>
      <w:r>
        <w:rPr>
          <w:rFonts w:hint="eastAsia" w:eastAsia="宋体"/>
          <w:lang w:eastAsia="zh-CN"/>
        </w:rPr>
        <w:t>《</w:t>
      </w:r>
      <w:r>
        <w:t>高郵王氏遺書</w:t>
      </w:r>
      <w:r>
        <w:rPr>
          <w:rFonts w:hint="eastAsia" w:eastAsia="宋体"/>
          <w:lang w:eastAsia="zh-CN"/>
        </w:rPr>
        <w:t>》</w:t>
      </w:r>
      <w:r>
        <w:t>中</w:t>
      </w:r>
    </w:p>
    <w:p w14:paraId="276FA77F">
      <w:r>
        <w:rPr>
          <w:rFonts w:hint="eastAsia" w:eastAsia="宋体"/>
          <w:lang w:eastAsia="zh-CN"/>
        </w:rPr>
        <w:t>《（</w:t>
      </w:r>
      <w:r>
        <w:t>詩經﹀、群經、</w:t>
      </w:r>
      <w:r>
        <w:rPr>
          <w:rFonts w:hint="eastAsia" w:eastAsia="宋体"/>
          <w:lang w:eastAsia="zh-CN"/>
        </w:rPr>
        <w:t>（</w:t>
      </w:r>
      <w:r>
        <w:t>楚辭﹀合韻譜</w:t>
      </w:r>
      <w:r>
        <w:rPr>
          <w:rFonts w:hint="eastAsia" w:eastAsia="宋体"/>
          <w:lang w:eastAsia="zh-CN"/>
        </w:rPr>
        <w:t>》</w:t>
      </w:r>
      <w:r>
        <w:t>三册</w:t>
      </w:r>
    </w:p>
    <w:p w14:paraId="768D5E36">
      <w:r>
        <w:rPr>
          <w:rFonts w:hint="eastAsia" w:eastAsia="宋体"/>
          <w:lang w:eastAsia="zh-CN"/>
        </w:rPr>
        <w:t>《</w:t>
      </w:r>
      <w:r>
        <w:t>周秦諸子合韻譜</w:t>
      </w:r>
      <w:r>
        <w:rPr>
          <w:rFonts w:hint="eastAsia" w:eastAsia="宋体"/>
          <w:lang w:eastAsia="zh-CN"/>
        </w:rPr>
        <w:t>》</w:t>
      </w:r>
      <w:r>
        <w:t>三册</w:t>
      </w:r>
    </w:p>
    <w:p w14:paraId="26B72475">
      <w:r>
        <w:rPr>
          <w:rFonts w:hint="eastAsia" w:eastAsia="宋体"/>
          <w:lang w:eastAsia="zh-CN"/>
        </w:rPr>
        <w:t>《</w:t>
      </w:r>
      <w:r>
        <w:t>︿周書﹀</w:t>
      </w:r>
      <w:r>
        <w:rPr>
          <w:rFonts w:hint="eastAsia" w:eastAsia="宋体"/>
          <w:lang w:eastAsia="zh-CN"/>
        </w:rPr>
        <w:t>（</w:t>
      </w:r>
      <w:r>
        <w:t>穆傳﹀︿國策﹀合韻譜</w:t>
      </w:r>
      <w:r>
        <w:rPr>
          <w:rFonts w:hint="eastAsia" w:eastAsia="宋体"/>
          <w:lang w:eastAsia="zh-CN"/>
        </w:rPr>
        <w:t>》</w:t>
      </w:r>
      <w:r>
        <w:t>一册</w:t>
      </w:r>
    </w:p>
    <w:p w14:paraId="32FA638B">
      <w:r>
        <w:rPr>
          <w:rFonts w:hint="eastAsia" w:eastAsia="宋体"/>
          <w:lang w:eastAsia="zh-CN"/>
        </w:rPr>
        <w:t>《</w:t>
      </w:r>
      <w:r>
        <w:t>西漢合韻譜</w:t>
      </w:r>
      <w:r>
        <w:rPr>
          <w:rFonts w:hint="eastAsia" w:eastAsia="宋体"/>
          <w:lang w:eastAsia="zh-CN"/>
        </w:rPr>
        <w:t>》</w:t>
      </w:r>
      <w:r>
        <w:t>三册</w:t>
      </w:r>
    </w:p>
    <w:p w14:paraId="6DF06529">
      <w:r>
        <w:rPr>
          <w:rFonts w:hint="eastAsia" w:eastAsia="宋体"/>
          <w:lang w:eastAsia="zh-CN"/>
        </w:rPr>
        <w:t>《</w:t>
      </w:r>
      <w:r>
        <w:t>西漢</w:t>
      </w:r>
      <w:r>
        <w:rPr>
          <w:rFonts w:hint="eastAsia" w:eastAsia="宋体"/>
          <w:lang w:eastAsia="zh-CN"/>
        </w:rPr>
        <w:t>《</w:t>
      </w:r>
      <w:r>
        <w:t>楚辭</w:t>
      </w:r>
      <w:r>
        <w:rPr>
          <w:rFonts w:hint="eastAsia" w:eastAsia="宋体"/>
          <w:lang w:eastAsia="zh-CN"/>
        </w:rPr>
        <w:t>》</w:t>
      </w:r>
      <w:r>
        <w:t>中合韻譜</w:t>
      </w:r>
      <w:r>
        <w:rPr>
          <w:rFonts w:hint="eastAsia" w:eastAsia="宋体"/>
          <w:lang w:eastAsia="zh-CN"/>
        </w:rPr>
        <w:t>》</w:t>
      </w:r>
      <w:r>
        <w:t>一册</w:t>
      </w:r>
    </w:p>
    <w:p w14:paraId="5C58BFF8">
      <w:r>
        <w:t>【第50页】</w:t>
      </w:r>
    </w:p>
    <w:p w14:paraId="78B9AA4E">
      <w:r>
        <w:rPr>
          <w:rFonts w:hint="eastAsia" w:eastAsia="宋体"/>
          <w:lang w:eastAsia="zh-CN"/>
        </w:rPr>
        <w:t>《</w:t>
      </w:r>
      <w:r>
        <w:t>西漢</w:t>
      </w:r>
      <w:r>
        <w:rPr>
          <w:rFonts w:hint="eastAsia" w:eastAsia="宋体"/>
          <w:lang w:eastAsia="zh-CN"/>
        </w:rPr>
        <w:t>《</w:t>
      </w:r>
      <w:r>
        <w:t>文選</w:t>
      </w:r>
      <w:r>
        <w:rPr>
          <w:rFonts w:hint="eastAsia" w:eastAsia="宋体"/>
          <w:lang w:eastAsia="zh-CN"/>
        </w:rPr>
        <w:t>》</w:t>
      </w:r>
      <w:r>
        <w:t>中合韻譜</w:t>
      </w:r>
      <w:r>
        <w:rPr>
          <w:rFonts w:hint="eastAsia" w:eastAsia="宋体"/>
          <w:lang w:eastAsia="zh-CN"/>
        </w:rPr>
        <w:t>》</w:t>
      </w:r>
      <w:r>
        <w:t>二册</w:t>
      </w:r>
    </w:p>
    <w:p w14:paraId="37BE32CD">
      <w:r>
        <w:rPr>
          <w:rFonts w:hint="eastAsia" w:eastAsia="宋体"/>
          <w:lang w:eastAsia="zh-CN"/>
        </w:rPr>
        <w:t>《</w:t>
      </w:r>
      <w:r>
        <w:t>︿素問﹀</w:t>
      </w:r>
      <w:r>
        <w:rPr>
          <w:rFonts w:hint="eastAsia" w:eastAsia="宋体"/>
          <w:lang w:eastAsia="zh-CN"/>
        </w:rPr>
        <w:t>（</w:t>
      </w:r>
      <w:r>
        <w:t>新語﹀︿易林﹀合韻譜</w:t>
      </w:r>
      <w:r>
        <w:rPr>
          <w:rFonts w:hint="eastAsia" w:eastAsia="宋体"/>
          <w:lang w:eastAsia="zh-CN"/>
        </w:rPr>
        <w:t>》</w:t>
      </w:r>
      <w:r>
        <w:t>四册</w:t>
      </w:r>
    </w:p>
    <w:p w14:paraId="23EC81E4">
      <w:r>
        <w:rPr>
          <w:rFonts w:hint="eastAsia" w:eastAsia="宋体"/>
          <w:lang w:eastAsia="zh-CN"/>
        </w:rPr>
        <w:t>《</w:t>
      </w:r>
      <w:r>
        <w:t>易林合韻譜</w:t>
      </w:r>
      <w:r>
        <w:rPr>
          <w:rFonts w:hint="eastAsia" w:eastAsia="宋体"/>
          <w:lang w:eastAsia="zh-CN"/>
        </w:rPr>
        <w:t>》</w:t>
      </w:r>
      <w:r>
        <w:t>五册</w:t>
      </w:r>
    </w:p>
    <w:p w14:paraId="14EF31C3">
      <w:r>
        <w:rPr>
          <w:rFonts w:hint="eastAsia" w:eastAsia="宋体"/>
          <w:lang w:eastAsia="zh-CN"/>
        </w:rPr>
        <w:t>《（</w:t>
      </w:r>
      <w:r>
        <w:t>史記﹀</w:t>
      </w:r>
      <w:r>
        <w:rPr>
          <w:rFonts w:hint="eastAsia" w:eastAsia="宋体"/>
          <w:lang w:eastAsia="zh-CN"/>
        </w:rPr>
        <w:t>（</w:t>
      </w:r>
      <w:r>
        <w:t>漢書﹀合韻譜</w:t>
      </w:r>
      <w:r>
        <w:rPr>
          <w:rFonts w:hint="eastAsia" w:eastAsia="宋体"/>
          <w:lang w:eastAsia="zh-CN"/>
        </w:rPr>
        <w:t>》</w:t>
      </w:r>
      <w:r>
        <w:t>三册</w:t>
      </w:r>
    </w:p>
    <w:p w14:paraId="71FDA51F">
      <w:r>
        <w:t>以上</w:t>
      </w:r>
      <w:r>
        <w:rPr>
          <w:rFonts w:hint="eastAsia" w:eastAsia="宋体"/>
          <w:lang w:eastAsia="zh-CN"/>
        </w:rPr>
        <w:t>《</w:t>
      </w:r>
      <w:r>
        <w:t>合韻譜</w:t>
      </w:r>
      <w:r>
        <w:rPr>
          <w:rFonts w:hint="eastAsia" w:eastAsia="宋体"/>
          <w:lang w:eastAsia="zh-CN"/>
        </w:rPr>
        <w:t>》</w:t>
      </w:r>
      <w:r>
        <w:t>都二十五册。</w:t>
      </w:r>
    </w:p>
    <w:p w14:paraId="73F6C630">
      <w:r>
        <w:t>石臞先生論韻，甄别去入，辨析精審。其於韻學之功，章太炎</w:t>
      </w:r>
      <w:r>
        <w:rPr>
          <w:rFonts w:hint="eastAsia" w:eastAsia="宋体"/>
          <w:lang w:eastAsia="zh-CN"/>
        </w:rPr>
        <w:t>《</w:t>
      </w:r>
      <w:r>
        <w:t>國故論衡</w:t>
      </w:r>
      <w:r>
        <w:rPr>
          <w:rFonts w:hint="eastAsia" w:eastAsia="宋体"/>
          <w:lang w:eastAsia="zh-CN"/>
        </w:rPr>
        <w:t>》</w:t>
      </w:r>
      <w:r>
        <w:t>述之詳矣</w:t>
      </w:r>
    </w:p>
    <w:p w14:paraId="7F8493F6">
      <w:r>
        <w:t>見最初本</w:t>
      </w:r>
      <w:r>
        <w:rPr>
          <w:rFonts w:hint="eastAsia" w:eastAsia="宋体"/>
          <w:lang w:eastAsia="zh-CN"/>
        </w:rPr>
        <w:t>《</w:t>
      </w:r>
      <w:r>
        <w:t>國故論衡</w:t>
      </w:r>
      <w:r>
        <w:rPr>
          <w:rFonts w:hint="eastAsia" w:eastAsia="宋体"/>
          <w:lang w:eastAsia="zh-CN"/>
        </w:rPr>
        <w:t>•</w:t>
      </w:r>
      <w:r>
        <w:t>古今音損益説</w:t>
      </w:r>
      <w:r>
        <w:rPr>
          <w:rFonts w:hint="eastAsia" w:eastAsia="宋体"/>
          <w:lang w:eastAsia="zh-CN"/>
        </w:rPr>
        <w:t>》</w:t>
      </w:r>
      <w:r>
        <w:t>。然先生論韻之書，未有寫定之本當時諸儒往復論説亦尟</w:t>
      </w:r>
    </w:p>
    <w:p w14:paraId="401AA07B">
      <w:r>
        <w:t>徵引。如段若膺</w:t>
      </w:r>
      <w:r>
        <w:rPr>
          <w:rFonts w:hint="eastAsia" w:eastAsia="宋体"/>
          <w:lang w:eastAsia="zh-CN"/>
        </w:rPr>
        <w:t>《</w:t>
      </w:r>
      <w:r>
        <w:t>與江晉三書</w:t>
      </w:r>
      <w:r>
        <w:rPr>
          <w:rFonts w:hint="eastAsia" w:eastAsia="宋体"/>
          <w:lang w:eastAsia="zh-CN"/>
        </w:rPr>
        <w:t>》</w:t>
      </w:r>
      <w:r>
        <w:t>舉論韻者五家，獨不及先生。其二十一部韻表，雖刻於</w:t>
      </w:r>
      <w:r>
        <w:rPr>
          <w:rFonts w:hint="eastAsia" w:eastAsia="宋体"/>
          <w:lang w:eastAsia="zh-CN"/>
        </w:rPr>
        <w:t>《</w:t>
      </w:r>
      <w:r>
        <w:t>經義述聞。通</w:t>
      </w:r>
    </w:p>
    <w:p w14:paraId="60C2B8D6">
      <w:r>
        <w:t>説</w:t>
      </w:r>
      <w:r>
        <w:rPr>
          <w:rFonts w:hint="eastAsia" w:eastAsia="宋体"/>
          <w:lang w:eastAsia="zh-CN"/>
        </w:rPr>
        <w:t>》</w:t>
      </w:r>
      <w:r>
        <w:t>中寔未能盡先生之學也。蓋先生早年論述多同戴、段諸家節解條分，户牖不易</w:t>
      </w:r>
    </w:p>
    <w:p w14:paraId="4941BA39">
      <w:r>
        <w:t>康成舉</w:t>
      </w:r>
      <w:r>
        <w:rPr>
          <w:rFonts w:hint="eastAsia" w:eastAsia="宋体"/>
          <w:lang w:eastAsia="zh-CN"/>
        </w:rPr>
        <w:t>《</w:t>
      </w:r>
      <w:r>
        <w:t>左氏</w:t>
      </w:r>
      <w:r>
        <w:rPr>
          <w:rFonts w:hint="eastAsia" w:eastAsia="宋体"/>
          <w:lang w:eastAsia="zh-CN"/>
        </w:rPr>
        <w:t>》</w:t>
      </w:r>
      <w:r>
        <w:t>之注，以與服虔；中郎輟</w:t>
      </w:r>
      <w:r>
        <w:rPr>
          <w:rFonts w:hint="eastAsia" w:eastAsia="宋体"/>
          <w:lang w:eastAsia="zh-CN"/>
        </w:rPr>
        <w:t>《</w:t>
      </w:r>
      <w:r>
        <w:t>靈光</w:t>
      </w:r>
      <w:r>
        <w:rPr>
          <w:rFonts w:hint="eastAsia" w:eastAsia="宋体"/>
          <w:lang w:eastAsia="zh-CN"/>
        </w:rPr>
        <w:t>》</w:t>
      </w:r>
      <w:r>
        <w:t>之篇，讓之延壽。故但藏諸篋衍，未列版</w:t>
      </w:r>
    </w:p>
    <w:p w14:paraId="230CF5EB">
      <w:r>
        <w:t>業。承學之士，斯有憾焉</w:t>
      </w:r>
    </w:p>
    <w:p w14:paraId="7AB71D2E">
      <w:r>
        <w:t>在昔北平江氏以舊藏先生手稿一篋售之羅叔言氏，遂有</w:t>
      </w:r>
      <w:r>
        <w:rPr>
          <w:rFonts w:hint="eastAsia" w:eastAsia="宋体"/>
          <w:lang w:eastAsia="zh-CN"/>
        </w:rPr>
        <w:t>《</w:t>
      </w:r>
      <w:r>
        <w:t>高郵遺書</w:t>
      </w:r>
      <w:r>
        <w:rPr>
          <w:rFonts w:hint="eastAsia" w:eastAsia="宋体"/>
          <w:lang w:eastAsia="zh-CN"/>
        </w:rPr>
        <w:t>》</w:t>
      </w:r>
      <w:r>
        <w:t>之刻。前歲北京</w:t>
      </w:r>
    </w:p>
    <w:p w14:paraId="7822ED58">
      <w:pPr>
        <w:rPr>
          <w:rFonts w:hint="eastAsia" w:eastAsia="宋体"/>
          <w:lang w:eastAsia="zh-CN"/>
        </w:rPr>
      </w:pPr>
      <w:r>
        <w:t>大學又從羅氏購得其未刻之稿都若干册，達得與於董理之役。兩月以來＄先就</w:t>
      </w:r>
      <w:r>
        <w:rPr>
          <w:rFonts w:hint="eastAsia" w:eastAsia="宋体"/>
          <w:lang w:eastAsia="zh-CN"/>
        </w:rPr>
        <w:t>《</w:t>
      </w:r>
      <w:r>
        <w:t>韻譜</w:t>
      </w:r>
      <w:r>
        <w:rPr>
          <w:rFonts w:hint="eastAsia" w:eastAsia="宋体"/>
          <w:lang w:eastAsia="zh-CN"/>
        </w:rPr>
        <w:t>》</w:t>
      </w:r>
    </w:p>
    <w:p w14:paraId="1FC3CF9D">
      <w:r>
        <w:rPr>
          <w:rFonts w:hint="eastAsia" w:eastAsia="宋体"/>
          <w:lang w:eastAsia="zh-CN"/>
        </w:rPr>
        <w:t>《</w:t>
      </w:r>
      <w:r>
        <w:t>合韻譜</w:t>
      </w:r>
      <w:r>
        <w:rPr>
          <w:rFonts w:hint="eastAsia" w:eastAsia="宋体"/>
          <w:lang w:eastAsia="zh-CN"/>
        </w:rPr>
        <w:t>》</w:t>
      </w:r>
      <w:r>
        <w:t>二部，略事鈔纂，粗成部目。於是考其箸述之年代，徵其嬗變之源流，分别部居</w:t>
      </w:r>
    </w:p>
    <w:p w14:paraId="5435F4A8">
      <w:r>
        <w:t>標明綱格左右採獲楬櫫於後。所以條始末明家法也。若夫多連博貫申滯析疑，勒成</w:t>
      </w:r>
    </w:p>
    <w:p w14:paraId="5360E52A">
      <w:r>
        <w:t>【第51页】</w:t>
      </w:r>
    </w:p>
    <w:p w14:paraId="0BC785F1">
      <w:r>
        <w:t>一家之言頓祛平生之惑，海内君子幸辱教之則拜賜多矣</w:t>
      </w:r>
    </w:p>
    <w:p w14:paraId="38BC3B48">
      <w:r>
        <w:t>先生早年據群經、</w:t>
      </w:r>
      <w:r>
        <w:rPr>
          <w:rFonts w:hint="eastAsia" w:eastAsia="宋体"/>
          <w:lang w:eastAsia="zh-CN"/>
        </w:rPr>
        <w:t>《</w:t>
      </w:r>
      <w:r>
        <w:t>楚辭</w:t>
      </w:r>
      <w:r>
        <w:rPr>
          <w:rFonts w:hint="eastAsia" w:eastAsia="宋体"/>
          <w:lang w:eastAsia="zh-CN"/>
        </w:rPr>
        <w:t>》</w:t>
      </w:r>
      <w:r>
        <w:t>所分之古韻二十一部韻表見</w:t>
      </w:r>
      <w:r>
        <w:rPr>
          <w:rFonts w:hint="eastAsia" w:eastAsia="宋体"/>
          <w:lang w:eastAsia="zh-CN"/>
        </w:rPr>
        <w:t>《</w:t>
      </w:r>
      <w:r>
        <w:t>經義述聞</w:t>
      </w:r>
      <w:r>
        <w:rPr>
          <w:rFonts w:hint="eastAsia" w:eastAsia="宋体"/>
          <w:lang w:eastAsia="zh-CN"/>
        </w:rPr>
        <w:t>》</w:t>
      </w:r>
      <w:r>
        <w:t>中而其譜録，未</w:t>
      </w:r>
    </w:p>
    <w:p w14:paraId="54B4EA6A">
      <w:r>
        <w:t>見傳本。</w:t>
      </w:r>
      <w:r>
        <w:rPr>
          <w:rFonts w:hint="eastAsia" w:eastAsia="宋体"/>
          <w:lang w:eastAsia="zh-CN"/>
        </w:rPr>
        <w:t>《</w:t>
      </w:r>
      <w:r>
        <w:t>述聞</w:t>
      </w:r>
      <w:r>
        <w:rPr>
          <w:rFonts w:hint="eastAsia" w:eastAsia="宋体"/>
          <w:lang w:eastAsia="zh-CN"/>
        </w:rPr>
        <w:t>》</w:t>
      </w:r>
      <w:r>
        <w:t>又載先生有</w:t>
      </w:r>
      <w:r>
        <w:rPr>
          <w:rFonts w:hint="eastAsia" w:eastAsia="宋体"/>
          <w:lang w:eastAsia="zh-CN"/>
        </w:rPr>
        <w:t>《</w:t>
      </w:r>
      <w:r>
        <w:t>詩補韻</w:t>
      </w:r>
      <w:r>
        <w:rPr>
          <w:rFonts w:hint="eastAsia" w:eastAsia="宋体"/>
          <w:lang w:eastAsia="zh-CN"/>
        </w:rPr>
        <w:t>》</w:t>
      </w:r>
      <w:r>
        <w:t>一書，爲言韻之作</w:t>
      </w:r>
    </w:p>
    <w:p w14:paraId="79DE0AF1">
      <w:r>
        <w:t>，</w:t>
      </w:r>
      <w:r>
        <w:rPr>
          <w:rFonts w:hint="eastAsia" w:eastAsia="宋体"/>
          <w:lang w:eastAsia="zh-CN"/>
        </w:rPr>
        <w:t>《</w:t>
      </w:r>
      <w:r>
        <w:t>經義述聞</w:t>
      </w:r>
      <w:r>
        <w:rPr>
          <w:rFonts w:hint="eastAsia" w:eastAsia="宋体"/>
          <w:lang w:eastAsia="zh-CN"/>
        </w:rPr>
        <w:t>》</w:t>
      </w:r>
      <w:r>
        <w:t>卷七</w:t>
      </w:r>
      <w:r>
        <w:rPr>
          <w:rFonts w:hint="eastAsia" w:eastAsia="宋体"/>
          <w:lang w:eastAsia="zh-CN"/>
        </w:rPr>
        <w:t>《</w:t>
      </w:r>
      <w:r>
        <w:t>古詩隨處有韻</w:t>
      </w:r>
      <w:r>
        <w:rPr>
          <w:rFonts w:hint="eastAsia" w:eastAsia="宋体"/>
          <w:lang w:eastAsia="zh-CN"/>
        </w:rPr>
        <w:t>》</w:t>
      </w:r>
      <w:r>
        <w:t>有云：</w:t>
      </w:r>
      <w:r>
        <w:rPr>
          <w:rFonts w:hint="eastAsia" w:eastAsia="宋体"/>
          <w:lang w:eastAsia="zh-CN"/>
        </w:rPr>
        <w:t>“</w:t>
      </w:r>
      <w:r>
        <w:t>故</w:t>
      </w:r>
    </w:p>
    <w:p w14:paraId="46897197">
      <w:r>
        <w:t>於</w:t>
      </w:r>
      <w:r>
        <w:rPr>
          <w:rFonts w:hint="eastAsia" w:eastAsia="宋体"/>
          <w:lang w:eastAsia="zh-CN"/>
        </w:rPr>
        <w:t>《</w:t>
      </w:r>
      <w:r>
        <w:t>詩補韻</w:t>
      </w:r>
      <w:r>
        <w:rPr>
          <w:rFonts w:hint="eastAsia" w:eastAsia="宋体"/>
          <w:lang w:eastAsia="zh-CN"/>
        </w:rPr>
        <w:t>》</w:t>
      </w:r>
      <w:r>
        <w:t>不載＄而别記於此。</w:t>
      </w:r>
      <w:r>
        <w:rPr>
          <w:rFonts w:hint="eastAsia" w:eastAsia="宋体"/>
          <w:lang w:eastAsia="zh-CN"/>
        </w:rPr>
        <w:t>”</w:t>
      </w:r>
      <w:r>
        <w:t>可知先生曾撰此書。片言隻義，渺焉無存。是先生早年論韻之書世</w:t>
      </w:r>
    </w:p>
    <w:p w14:paraId="00EF0FF8">
      <w:r>
        <w:t>莫得而窺也。此</w:t>
      </w:r>
      <w:r>
        <w:rPr>
          <w:rFonts w:hint="eastAsia" w:eastAsia="宋体"/>
          <w:lang w:eastAsia="zh-CN"/>
        </w:rPr>
        <w:t>《</w:t>
      </w:r>
      <w:r>
        <w:t>韻譜</w:t>
      </w:r>
      <w:r>
        <w:rPr>
          <w:rFonts w:hint="eastAsia" w:eastAsia="宋体"/>
          <w:lang w:eastAsia="zh-CN"/>
        </w:rPr>
        <w:t>》</w:t>
      </w:r>
      <w:r>
        <w:t>成書，當在晚歲譜中箋識，多與</w:t>
      </w:r>
      <w:r>
        <w:rPr>
          <w:rFonts w:hint="eastAsia" w:eastAsia="宋体"/>
          <w:lang w:eastAsia="zh-CN"/>
        </w:rPr>
        <w:t>《</w:t>
      </w:r>
      <w:r>
        <w:t>讀書雜誌</w:t>
      </w:r>
      <w:r>
        <w:rPr>
          <w:rFonts w:hint="eastAsia" w:eastAsia="宋体"/>
          <w:lang w:eastAsia="zh-CN"/>
        </w:rPr>
        <w:t>》</w:t>
      </w:r>
      <w:r>
        <w:t>相關。如</w:t>
      </w:r>
      <w:r>
        <w:rPr>
          <w:rFonts w:hint="eastAsia" w:eastAsia="宋体"/>
          <w:lang w:eastAsia="zh-CN"/>
        </w:rPr>
        <w:t>《</w:t>
      </w:r>
      <w:r>
        <w:t>雜誌</w:t>
      </w:r>
      <w:r>
        <w:rPr>
          <w:rFonts w:hint="eastAsia" w:eastAsia="宋体"/>
          <w:lang w:eastAsia="zh-CN"/>
        </w:rPr>
        <w:t>》</w:t>
      </w:r>
      <w:r>
        <w:t>訂</w:t>
      </w:r>
    </w:p>
    <w:p w14:paraId="4E6959F9">
      <w:r>
        <w:rPr>
          <w:rFonts w:hint="eastAsia" w:eastAsia="宋体"/>
          <w:lang w:eastAsia="zh-CN"/>
        </w:rPr>
        <w:t>《</w:t>
      </w:r>
      <w:r>
        <w:t>管子</w:t>
      </w:r>
      <w:r>
        <w:rPr>
          <w:rFonts w:hint="eastAsia" w:eastAsia="宋体"/>
          <w:lang w:eastAsia="zh-CN"/>
        </w:rPr>
        <w:t>•</w:t>
      </w:r>
      <w:r>
        <w:t>心術</w:t>
      </w:r>
      <w:r>
        <w:rPr>
          <w:rFonts w:hint="eastAsia" w:eastAsia="宋体"/>
          <w:lang w:eastAsia="zh-CN"/>
        </w:rPr>
        <w:t>》</w:t>
      </w:r>
      <w:r>
        <w:t>篇</w:t>
      </w:r>
      <w:r>
        <w:rPr>
          <w:rFonts w:hint="eastAsia" w:eastAsia="宋体"/>
          <w:lang w:eastAsia="zh-CN"/>
        </w:rPr>
        <w:t>“</w:t>
      </w:r>
      <w:r>
        <w:t>耆欲充益</w:t>
      </w:r>
      <w:r>
        <w:rPr>
          <w:rFonts w:hint="eastAsia" w:eastAsia="宋体"/>
          <w:lang w:eastAsia="zh-CN"/>
        </w:rPr>
        <w:t>”“</w:t>
      </w:r>
      <w:r>
        <w:t>益</w:t>
      </w:r>
      <w:r>
        <w:rPr>
          <w:rFonts w:hint="eastAsia" w:eastAsia="宋体"/>
          <w:lang w:eastAsia="zh-CN"/>
        </w:rPr>
        <w:t>”</w:t>
      </w:r>
      <w:r>
        <w:t>字當爲</w:t>
      </w:r>
      <w:r>
        <w:rPr>
          <w:rFonts w:hint="eastAsia" w:eastAsia="宋体"/>
          <w:lang w:eastAsia="zh-CN"/>
        </w:rPr>
        <w:t>“</w:t>
      </w:r>
      <w:r>
        <w:t>盈</w:t>
      </w:r>
      <w:r>
        <w:rPr>
          <w:rFonts w:hint="eastAsia" w:eastAsia="宋体"/>
          <w:lang w:eastAsia="zh-CN"/>
        </w:rPr>
        <w:t>”</w:t>
      </w:r>
      <w:r>
        <w:t>字之類皆據諧韻以考知其誤者悉見譜</w:t>
      </w:r>
    </w:p>
    <w:p w14:paraId="7406DB18">
      <w:r>
        <w:t>中。又</w:t>
      </w:r>
      <w:r>
        <w:rPr>
          <w:rFonts w:hint="eastAsia" w:eastAsia="宋体"/>
          <w:lang w:eastAsia="zh-CN"/>
        </w:rPr>
        <w:t>《</w:t>
      </w:r>
      <w:r>
        <w:t>韻譜</w:t>
      </w:r>
      <w:r>
        <w:rPr>
          <w:rFonts w:hint="eastAsia" w:eastAsia="宋体"/>
          <w:lang w:eastAsia="zh-CN"/>
        </w:rPr>
        <w:t>》</w:t>
      </w:r>
      <w:r>
        <w:t>中改正誤字，每注</w:t>
      </w:r>
      <w:r>
        <w:rPr>
          <w:rFonts w:hint="eastAsia" w:eastAsia="宋体"/>
          <w:lang w:eastAsia="zh-CN"/>
        </w:rPr>
        <w:t>“</w:t>
      </w:r>
      <w:r>
        <w:t>詳見</w:t>
      </w:r>
      <w:r>
        <w:rPr>
          <w:rFonts w:hint="eastAsia" w:eastAsia="宋体"/>
          <w:lang w:eastAsia="zh-CN"/>
        </w:rPr>
        <w:t>《</w:t>
      </w:r>
      <w:r>
        <w:t>雜誌</w:t>
      </w:r>
      <w:r>
        <w:rPr>
          <w:rFonts w:hint="eastAsia" w:eastAsia="宋体"/>
          <w:lang w:eastAsia="zh-CN"/>
        </w:rPr>
        <w:t>》”</w:t>
      </w:r>
      <w:r>
        <w:t>，由此可知</w:t>
      </w:r>
      <w:r>
        <w:rPr>
          <w:rFonts w:hint="eastAsia" w:eastAsia="宋体"/>
          <w:lang w:eastAsia="zh-CN"/>
        </w:rPr>
        <w:t>《</w:t>
      </w:r>
      <w:r>
        <w:t>韻譜</w:t>
      </w:r>
      <w:r>
        <w:rPr>
          <w:rFonts w:hint="eastAsia" w:eastAsia="宋体"/>
          <w:lang w:eastAsia="zh-CN"/>
        </w:rPr>
        <w:t>》</w:t>
      </w:r>
      <w:r>
        <w:t>之成，當在撰</w:t>
      </w:r>
      <w:r>
        <w:rPr>
          <w:rFonts w:hint="eastAsia" w:eastAsia="宋体"/>
          <w:lang w:eastAsia="zh-CN"/>
        </w:rPr>
        <w:t>《</w:t>
      </w:r>
      <w:r>
        <w:t>雜誌</w:t>
      </w:r>
      <w:r>
        <w:rPr>
          <w:rFonts w:hint="eastAsia" w:eastAsia="宋体"/>
          <w:lang w:eastAsia="zh-CN"/>
        </w:rPr>
        <w:t>》</w:t>
      </w:r>
      <w:r>
        <w:t>時</w:t>
      </w:r>
    </w:p>
    <w:p w14:paraId="0F043F45">
      <w:r>
        <w:t>也。</w:t>
      </w:r>
      <w:r>
        <w:rPr>
          <w:rFonts w:hint="eastAsia" w:eastAsia="宋体"/>
          <w:lang w:eastAsia="zh-CN"/>
        </w:rPr>
        <w:t>《</w:t>
      </w:r>
      <w:r>
        <w:t>雜誌</w:t>
      </w:r>
      <w:r>
        <w:rPr>
          <w:rFonts w:hint="eastAsia" w:eastAsia="宋体"/>
          <w:lang w:eastAsia="zh-CN"/>
        </w:rPr>
        <w:t>》</w:t>
      </w:r>
      <w:r>
        <w:t>蓋始於嘉慶庚午，成於道光辛卯。而</w:t>
      </w:r>
      <w:r>
        <w:rPr>
          <w:rFonts w:hint="eastAsia" w:eastAsia="宋体"/>
          <w:lang w:eastAsia="zh-CN"/>
        </w:rPr>
        <w:t>《</w:t>
      </w:r>
      <w:r>
        <w:t>合韻譜</w:t>
      </w:r>
      <w:r>
        <w:rPr>
          <w:rFonts w:hint="eastAsia" w:eastAsia="宋体"/>
          <w:lang w:eastAsia="zh-CN"/>
        </w:rPr>
        <w:t>》</w:t>
      </w:r>
      <w:r>
        <w:t>之成，又在</w:t>
      </w:r>
      <w:r>
        <w:rPr>
          <w:rFonts w:hint="eastAsia" w:eastAsia="宋体"/>
          <w:lang w:eastAsia="zh-CN"/>
        </w:rPr>
        <w:t>《</w:t>
      </w:r>
      <w:r>
        <w:t>韻譜</w:t>
      </w:r>
      <w:r>
        <w:rPr>
          <w:rFonts w:hint="eastAsia" w:eastAsia="宋体"/>
          <w:lang w:eastAsia="zh-CN"/>
        </w:rPr>
        <w:t>》</w:t>
      </w:r>
      <w:r>
        <w:t>之後。故其條例既異</w:t>
      </w:r>
    </w:p>
    <w:p w14:paraId="2FFC212C">
      <w:r>
        <w:t>部居亦殊。蓋先生韻學至晚歲而有變也。今綜其變易之跡，厥有二端：一曰分部之變</w:t>
      </w:r>
    </w:p>
    <w:p w14:paraId="40C8E17F">
      <w:r>
        <w:t>二曰四聲之變。考索其詳，論之如後</w:t>
      </w:r>
    </w:p>
    <w:p w14:paraId="73C56500">
      <w:r>
        <w:t>分部之變</w:t>
      </w:r>
    </w:p>
    <w:p w14:paraId="77EB1352">
      <w:r>
        <w:rPr>
          <w:rFonts w:hint="eastAsia" w:eastAsia="宋体"/>
          <w:lang w:eastAsia="zh-CN"/>
        </w:rPr>
        <w:t>《</w:t>
      </w:r>
      <w:r>
        <w:t>韻譜</w:t>
      </w:r>
      <w:r>
        <w:rPr>
          <w:rFonts w:hint="eastAsia" w:eastAsia="宋体"/>
          <w:lang w:eastAsia="zh-CN"/>
        </w:rPr>
        <w:t>》</w:t>
      </w:r>
      <w:r>
        <w:t>分古韻爲二十一部</w:t>
      </w:r>
      <w:r>
        <w:rPr>
          <w:rFonts w:hint="eastAsia" w:eastAsia="宋体"/>
          <w:lang w:eastAsia="zh-CN"/>
        </w:rPr>
        <w:t>《</w:t>
      </w:r>
      <w:r>
        <w:t>合韻譜</w:t>
      </w:r>
      <w:r>
        <w:rPr>
          <w:rFonts w:hint="eastAsia" w:eastAsia="宋体"/>
          <w:lang w:eastAsia="zh-CN"/>
        </w:rPr>
        <w:t>》</w:t>
      </w:r>
      <w:r>
        <w:t>中則更别</w:t>
      </w:r>
      <w:r>
        <w:rPr>
          <w:rFonts w:hint="eastAsia" w:eastAsia="宋体"/>
          <w:lang w:eastAsia="zh-CN"/>
        </w:rPr>
        <w:t>“</w:t>
      </w:r>
      <w:r>
        <w:t>冬</w:t>
      </w:r>
      <w:r>
        <w:rPr>
          <w:rFonts w:hint="eastAsia" w:eastAsia="宋体"/>
          <w:lang w:eastAsia="zh-CN"/>
        </w:rPr>
        <w:t>”</w:t>
      </w:r>
      <w:r>
        <w:t>於</w:t>
      </w:r>
      <w:r>
        <w:rPr>
          <w:rFonts w:hint="eastAsia" w:eastAsia="宋体"/>
          <w:lang w:eastAsia="zh-CN"/>
        </w:rPr>
        <w:t>“</w:t>
      </w:r>
      <w:r>
        <w:t>東</w:t>
      </w:r>
      <w:r>
        <w:rPr>
          <w:rFonts w:hint="eastAsia" w:eastAsia="宋体"/>
          <w:lang w:eastAsia="zh-CN"/>
        </w:rPr>
        <w:t>”</w:t>
      </w:r>
      <w:r>
        <w:t>爲二十二部。可見先生晚</w:t>
      </w:r>
    </w:p>
    <w:p w14:paraId="5D4A1CA8">
      <w:r>
        <w:t>歲成書之時，已有所更定</w:t>
      </w:r>
    </w:p>
    <w:p w14:paraId="7E0F60BC">
      <w:r>
        <w:t>考先生治古韻之學，始於乾隆三十一年丙戌。</w:t>
      </w:r>
    </w:p>
    <w:p w14:paraId="6CC64049">
      <w:r>
        <w:t>見先生</w:t>
      </w:r>
      <w:r>
        <w:rPr>
          <w:rFonts w:hint="eastAsia" w:eastAsia="宋体"/>
          <w:lang w:eastAsia="zh-CN"/>
        </w:rPr>
        <w:t>《</w:t>
      </w:r>
      <w:r>
        <w:t>與江晉三書</w:t>
      </w:r>
      <w:r>
        <w:rPr>
          <w:rFonts w:hint="eastAsia" w:eastAsia="宋体"/>
          <w:lang w:eastAsia="zh-CN"/>
        </w:rPr>
        <w:t>》</w:t>
      </w:r>
      <w:r>
        <w:t>。</w:t>
      </w:r>
    </w:p>
    <w:p w14:paraId="585299D0">
      <w:r>
        <w:t>其時段若膺亦有十</w:t>
      </w:r>
    </w:p>
    <w:p w14:paraId="2E4635A8">
      <w:r>
        <w:t>【第52页】</w:t>
      </w:r>
    </w:p>
    <w:p w14:paraId="0683F1E1">
      <w:r>
        <w:t>七部之作。段氏撰</w:t>
      </w:r>
      <w:r>
        <w:rPr>
          <w:rFonts w:hint="eastAsia" w:eastAsia="宋体"/>
          <w:lang w:eastAsia="zh-CN"/>
        </w:rPr>
        <w:t>《</w:t>
      </w:r>
      <w:r>
        <w:t>江氏音學序</w:t>
      </w:r>
      <w:r>
        <w:rPr>
          <w:rFonts w:hint="eastAsia" w:eastAsia="宋体"/>
          <w:lang w:eastAsia="zh-CN"/>
        </w:rPr>
        <w:t>》</w:t>
      </w:r>
      <w:r>
        <w:t>曰：</w:t>
      </w:r>
      <w:r>
        <w:rPr>
          <w:rFonts w:hint="eastAsia" w:eastAsia="宋体"/>
          <w:lang w:eastAsia="zh-CN"/>
        </w:rPr>
        <w:t>“</w:t>
      </w:r>
      <w:r>
        <w:t>丙戌、丁亥間，余讀</w:t>
      </w:r>
      <w:r>
        <w:rPr>
          <w:rFonts w:hint="eastAsia" w:eastAsia="宋体"/>
          <w:lang w:eastAsia="zh-CN"/>
        </w:rPr>
        <w:t>《</w:t>
      </w:r>
      <w:r>
        <w:t>毛詩</w:t>
      </w:r>
      <w:r>
        <w:rPr>
          <w:rFonts w:hint="eastAsia" w:eastAsia="宋体"/>
          <w:lang w:eastAsia="zh-CN"/>
        </w:rPr>
        <w:t>》</w:t>
      </w:r>
      <w:r>
        <w:t>，有見於</w:t>
      </w:r>
      <w:r>
        <w:rPr>
          <w:rFonts w:hint="eastAsia" w:eastAsia="宋体"/>
          <w:lang w:eastAsia="zh-CN"/>
        </w:rPr>
        <w:t>‘</w:t>
      </w:r>
      <w:r>
        <w:t>支1</w:t>
      </w:r>
      <w:r>
        <w:rPr>
          <w:rFonts w:hint="eastAsia" w:eastAsia="宋体"/>
          <w:lang w:eastAsia="zh-CN"/>
        </w:rPr>
        <w:t>‘</w:t>
      </w:r>
      <w:r>
        <w:t>脂17之1古平入各分爲三，</w:t>
      </w:r>
      <w:r>
        <w:rPr>
          <w:rFonts w:hint="eastAsia" w:eastAsia="宋体"/>
          <w:lang w:eastAsia="zh-CN"/>
        </w:rPr>
        <w:t>‘</w:t>
      </w:r>
      <w:r>
        <w:t>尤1與</w:t>
      </w:r>
    </w:p>
    <w:p w14:paraId="319FCDFA">
      <w:r>
        <w:rPr>
          <w:rFonts w:hint="eastAsia" w:eastAsia="宋体"/>
          <w:lang w:eastAsia="zh-CN"/>
        </w:rPr>
        <w:t>‘</w:t>
      </w:r>
      <w:r>
        <w:t>侯1、1真1與</w:t>
      </w:r>
      <w:r>
        <w:rPr>
          <w:rFonts w:hint="eastAsia" w:eastAsia="宋体"/>
          <w:lang w:eastAsia="zh-CN"/>
        </w:rPr>
        <w:t>‘</w:t>
      </w:r>
      <w:r>
        <w:t>文1古亦各分爲二，病夫顧氏、江氏之不能分也，乃作</w:t>
      </w:r>
      <w:r>
        <w:rPr>
          <w:rFonts w:hint="eastAsia" w:eastAsia="宋体"/>
          <w:lang w:eastAsia="zh-CN"/>
        </w:rPr>
        <w:t>《</w:t>
      </w:r>
      <w:r>
        <w:t>詩經韻譜</w:t>
      </w:r>
      <w:r>
        <w:rPr>
          <w:rFonts w:hint="eastAsia" w:eastAsia="宋体"/>
          <w:lang w:eastAsia="zh-CN"/>
        </w:rPr>
        <w:t>》</w:t>
      </w:r>
      <w:r>
        <w:t>、</w:t>
      </w:r>
      <w:r>
        <w:rPr>
          <w:rFonts w:hint="eastAsia" w:eastAsia="宋体"/>
          <w:lang w:eastAsia="zh-CN"/>
        </w:rPr>
        <w:t>《</w:t>
      </w:r>
      <w:r>
        <w:t>群經韻譜</w:t>
      </w:r>
      <w:r>
        <w:rPr>
          <w:rFonts w:hint="eastAsia" w:eastAsia="宋体"/>
          <w:lang w:eastAsia="zh-CN"/>
        </w:rPr>
        <w:t>》</w:t>
      </w:r>
      <w:r>
        <w:t>。既定爲</w:t>
      </w:r>
      <w:r>
        <w:rPr>
          <w:rFonts w:hint="eastAsia" w:eastAsia="宋体"/>
          <w:lang w:eastAsia="zh-CN"/>
        </w:rPr>
        <w:t>《</w:t>
      </w:r>
      <w:r>
        <w:t>六書音均表</w:t>
      </w:r>
      <w:r>
        <w:rPr>
          <w:rFonts w:hint="eastAsia" w:eastAsia="宋体"/>
          <w:lang w:eastAsia="zh-CN"/>
        </w:rPr>
        <w:t>》</w:t>
      </w:r>
      <w:r>
        <w:t>，分</w:t>
      </w:r>
    </w:p>
    <w:p w14:paraId="59BFD7C0">
      <w:pPr>
        <w:rPr>
          <w:rFonts w:hint="eastAsia" w:eastAsia="宋体"/>
          <w:lang w:eastAsia="zh-CN"/>
        </w:rPr>
      </w:pPr>
      <w:r>
        <w:t>爲十七部，其入聲亦八。</w:t>
      </w:r>
      <w:r>
        <w:rPr>
          <w:rFonts w:hint="eastAsia" w:eastAsia="宋体"/>
          <w:lang w:eastAsia="zh-CN"/>
        </w:rPr>
        <w:t>”</w:t>
      </w:r>
      <w:r>
        <w:t>迨先生服官中朝，獲見段氏之書，見先生</w:t>
      </w:r>
      <w:r>
        <w:rPr>
          <w:rFonts w:hint="eastAsia" w:eastAsia="宋体"/>
          <w:lang w:eastAsia="zh-CN"/>
        </w:rPr>
        <w:t>《</w:t>
      </w:r>
      <w:r>
        <w:t>與江晉三書</w:t>
      </w:r>
      <w:r>
        <w:rPr>
          <w:rFonts w:hint="eastAsia" w:eastAsia="宋体"/>
          <w:lang w:eastAsia="zh-CN"/>
        </w:rPr>
        <w:t>》</w:t>
      </w:r>
      <w:r>
        <w:t>。則</w:t>
      </w:r>
      <w:r>
        <w:rPr>
          <w:rFonts w:hint="eastAsia" w:eastAsia="宋体"/>
          <w:lang w:eastAsia="zh-CN"/>
        </w:rPr>
        <w:t>“</w:t>
      </w:r>
      <w:r>
        <w:t>支</w:t>
      </w:r>
      <w:r>
        <w:rPr>
          <w:rFonts w:hint="eastAsia" w:eastAsia="宋体"/>
          <w:lang w:eastAsia="zh-CN"/>
        </w:rPr>
        <w:t>”“</w:t>
      </w:r>
      <w:r>
        <w:t>脂</w:t>
      </w:r>
      <w:r>
        <w:rPr>
          <w:rFonts w:hint="eastAsia" w:eastAsia="宋体"/>
          <w:lang w:eastAsia="zh-CN"/>
        </w:rPr>
        <w:t>”“</w:t>
      </w:r>
      <w:r>
        <w:t>之</w:t>
      </w:r>
      <w:r>
        <w:rPr>
          <w:rFonts w:hint="eastAsia" w:eastAsia="宋体"/>
          <w:lang w:eastAsia="zh-CN"/>
        </w:rPr>
        <w:t>”</w:t>
      </w:r>
    </w:p>
    <w:p w14:paraId="25EC607E">
      <w:r>
        <w:rPr>
          <w:rFonts w:hint="eastAsia" w:eastAsia="宋体"/>
          <w:lang w:eastAsia="zh-CN"/>
        </w:rPr>
        <w:t>“</w:t>
      </w:r>
      <w:r>
        <w:t>尤</w:t>
      </w:r>
      <w:r>
        <w:rPr>
          <w:rFonts w:hint="eastAsia" w:eastAsia="宋体"/>
          <w:lang w:eastAsia="zh-CN"/>
        </w:rPr>
        <w:t>”“</w:t>
      </w:r>
      <w:r>
        <w:t>侯</w:t>
      </w:r>
      <w:r>
        <w:rPr>
          <w:rFonts w:hint="eastAsia" w:eastAsia="宋体"/>
          <w:lang w:eastAsia="zh-CN"/>
        </w:rPr>
        <w:t>”</w:t>
      </w:r>
      <w:r>
        <w:t>、</w:t>
      </w:r>
      <w:r>
        <w:rPr>
          <w:rFonts w:hint="eastAsia" w:eastAsia="宋体"/>
          <w:lang w:eastAsia="zh-CN"/>
        </w:rPr>
        <w:t>“</w:t>
      </w:r>
      <w:r>
        <w:t>真</w:t>
      </w:r>
      <w:r>
        <w:rPr>
          <w:rFonts w:hint="eastAsia" w:eastAsia="宋体"/>
          <w:lang w:eastAsia="zh-CN"/>
        </w:rPr>
        <w:t>”“</w:t>
      </w:r>
      <w:r>
        <w:t>文</w:t>
      </w:r>
      <w:r>
        <w:rPr>
          <w:rFonts w:hint="eastAsia" w:eastAsia="宋体"/>
          <w:lang w:eastAsia="zh-CN"/>
        </w:rPr>
        <w:t>”</w:t>
      </w:r>
      <w:r>
        <w:t>之分，與先生説正同，而先生與段氏初不相謀也。戴東原古韻之説</w:t>
      </w:r>
    </w:p>
    <w:p w14:paraId="6FD07448">
      <w:r>
        <w:t>定於乾隆四十二年丁酉，以入聲爲樞紐，分配陰陽兩聲，爲九類二十五部。初戴氏於乾隆三十</w:t>
      </w:r>
    </w:p>
    <w:p w14:paraId="3A34116C">
      <w:r>
        <w:t>八年癸巳分古韻爲七類二十部，刻於</w:t>
      </w:r>
      <w:r>
        <w:rPr>
          <w:rFonts w:hint="eastAsia" w:eastAsia="宋体"/>
          <w:lang w:eastAsia="zh-CN"/>
        </w:rPr>
        <w:t>《</w:t>
      </w:r>
      <w:r>
        <w:t>聲韻考</w:t>
      </w:r>
      <w:r>
        <w:rPr>
          <w:rFonts w:hint="eastAsia" w:eastAsia="宋体"/>
          <w:lang w:eastAsia="zh-CN"/>
        </w:rPr>
        <w:t>》</w:t>
      </w:r>
      <w:r>
        <w:t>中。至乾隆四十一年丙申，段氏又爲參酌之，乃定九類二十五部。詳見</w:t>
      </w:r>
    </w:p>
    <w:p w14:paraId="5DF7709A">
      <w:r>
        <w:t>段氏</w:t>
      </w:r>
      <w:r>
        <w:rPr>
          <w:rFonts w:hint="eastAsia" w:eastAsia="宋体"/>
          <w:lang w:eastAsia="zh-CN"/>
        </w:rPr>
        <w:t>《</w:t>
      </w:r>
      <w:r>
        <w:t>聲類表序</w:t>
      </w:r>
      <w:r>
        <w:rPr>
          <w:rFonts w:hint="eastAsia" w:eastAsia="宋体"/>
          <w:lang w:eastAsia="zh-CN"/>
        </w:rPr>
        <w:t>》</w:t>
      </w:r>
      <w:r>
        <w:t>。其間</w:t>
      </w:r>
      <w:r>
        <w:rPr>
          <w:rFonts w:hint="eastAsia" w:eastAsia="宋体"/>
          <w:lang w:eastAsia="zh-CN"/>
        </w:rPr>
        <w:t>“</w:t>
      </w:r>
      <w:r>
        <w:t>支</w:t>
      </w:r>
      <w:r>
        <w:rPr>
          <w:rFonts w:hint="eastAsia" w:eastAsia="宋体"/>
          <w:lang w:eastAsia="zh-CN"/>
        </w:rPr>
        <w:t>”“</w:t>
      </w:r>
      <w:r>
        <w:t>脂</w:t>
      </w:r>
      <w:r>
        <w:rPr>
          <w:rFonts w:hint="eastAsia" w:eastAsia="宋体"/>
          <w:lang w:eastAsia="zh-CN"/>
        </w:rPr>
        <w:t>”“</w:t>
      </w:r>
      <w:r>
        <w:t>之</w:t>
      </w:r>
      <w:r>
        <w:rPr>
          <w:rFonts w:hint="eastAsia" w:eastAsia="宋体"/>
          <w:lang w:eastAsia="zh-CN"/>
        </w:rPr>
        <w:t>”</w:t>
      </w:r>
      <w:r>
        <w:t>之分，因于段氏；</w:t>
      </w:r>
      <w:r>
        <w:rPr>
          <w:rFonts w:hint="eastAsia" w:eastAsia="宋体"/>
          <w:lang w:eastAsia="zh-CN"/>
        </w:rPr>
        <w:t>“</w:t>
      </w:r>
      <w:r>
        <w:t>質</w:t>
      </w:r>
      <w:r>
        <w:rPr>
          <w:rFonts w:hint="eastAsia" w:eastAsia="宋体"/>
          <w:lang w:eastAsia="zh-CN"/>
        </w:rPr>
        <w:t>”“</w:t>
      </w:r>
      <w:r>
        <w:t>月</w:t>
      </w:r>
      <w:r>
        <w:rPr>
          <w:rFonts w:hint="eastAsia" w:eastAsia="宋体"/>
          <w:lang w:eastAsia="zh-CN"/>
        </w:rPr>
        <w:t>”</w:t>
      </w:r>
      <w:r>
        <w:t>有别。則戴所自證，又與先生</w:t>
      </w:r>
    </w:p>
    <w:p w14:paraId="17626590">
      <w:r>
        <w:t>之説有相似者。先生箋識丁道久</w:t>
      </w:r>
      <w:r>
        <w:rPr>
          <w:rFonts w:hint="eastAsia" w:eastAsia="宋体"/>
          <w:lang w:eastAsia="zh-CN"/>
        </w:rPr>
        <w:t>《</w:t>
      </w:r>
      <w:r>
        <w:t>形聲類篇</w:t>
      </w:r>
      <w:r>
        <w:rPr>
          <w:rFonts w:hint="eastAsia" w:eastAsia="宋体"/>
          <w:lang w:eastAsia="zh-CN"/>
        </w:rPr>
        <w:t>》</w:t>
      </w:r>
      <w:r>
        <w:t>曰：</w:t>
      </w:r>
      <w:r>
        <w:rPr>
          <w:rFonts w:hint="eastAsia" w:eastAsia="宋体"/>
          <w:lang w:eastAsia="zh-CN"/>
        </w:rPr>
        <w:t>“</w:t>
      </w:r>
      <w:r>
        <w:t>分祭、泰、夬、廢，及月、曷、末、鎋、薛自爲一部。先師戴氏及念孫</w:t>
      </w:r>
    </w:p>
    <w:p w14:paraId="09458DD4">
      <w:r>
        <w:t>皆有此説。</w:t>
      </w:r>
      <w:r>
        <w:rPr>
          <w:rFonts w:hint="eastAsia" w:eastAsia="宋体"/>
          <w:lang w:eastAsia="zh-CN"/>
        </w:rPr>
        <w:t>”</w:t>
      </w:r>
      <w:r>
        <w:t>案戴氏以</w:t>
      </w:r>
      <w:r>
        <w:rPr>
          <w:rFonts w:hint="eastAsia" w:eastAsia="宋体"/>
          <w:lang w:eastAsia="zh-CN"/>
        </w:rPr>
        <w:t>“</w:t>
      </w:r>
      <w:r>
        <w:t>質</w:t>
      </w:r>
      <w:r>
        <w:rPr>
          <w:rFonts w:hint="eastAsia" w:eastAsia="宋体"/>
          <w:lang w:eastAsia="zh-CN"/>
        </w:rPr>
        <w:t>”“</w:t>
      </w:r>
      <w:r>
        <w:t>術</w:t>
      </w:r>
      <w:r>
        <w:rPr>
          <w:rFonts w:hint="eastAsia" w:eastAsia="宋体"/>
          <w:lang w:eastAsia="zh-CN"/>
        </w:rPr>
        <w:t>”“</w:t>
      </w:r>
      <w:r>
        <w:t>櫛</w:t>
      </w:r>
      <w:r>
        <w:rPr>
          <w:rFonts w:hint="eastAsia" w:eastAsia="宋体"/>
          <w:lang w:eastAsia="zh-CN"/>
        </w:rPr>
        <w:t>”“</w:t>
      </w:r>
      <w:r>
        <w:t>物</w:t>
      </w:r>
      <w:r>
        <w:rPr>
          <w:rFonts w:hint="eastAsia" w:eastAsia="宋体"/>
          <w:lang w:eastAsia="zh-CN"/>
        </w:rPr>
        <w:t>”“</w:t>
      </w:r>
      <w:r>
        <w:t>迄</w:t>
      </w:r>
      <w:r>
        <w:rPr>
          <w:rFonts w:hint="eastAsia" w:eastAsia="宋体"/>
          <w:lang w:eastAsia="zh-CN"/>
        </w:rPr>
        <w:t>”“</w:t>
      </w:r>
      <w:r>
        <w:t>没</w:t>
      </w:r>
      <w:r>
        <w:rPr>
          <w:rFonts w:hint="eastAsia" w:eastAsia="宋体"/>
          <w:lang w:eastAsia="zh-CN"/>
        </w:rPr>
        <w:t>”“</w:t>
      </w:r>
      <w:r>
        <w:t>屑</w:t>
      </w:r>
      <w:r>
        <w:rPr>
          <w:rFonts w:hint="eastAsia" w:eastAsia="宋体"/>
          <w:lang w:eastAsia="zh-CN"/>
        </w:rPr>
        <w:t>”</w:t>
      </w:r>
      <w:r>
        <w:t>爲一部，</w:t>
      </w:r>
      <w:r>
        <w:rPr>
          <w:rFonts w:hint="eastAsia" w:eastAsia="宋体"/>
          <w:lang w:eastAsia="zh-CN"/>
        </w:rPr>
        <w:t>“</w:t>
      </w:r>
      <w:r>
        <w:t>祭</w:t>
      </w:r>
      <w:r>
        <w:rPr>
          <w:rFonts w:hint="eastAsia" w:eastAsia="宋体"/>
          <w:lang w:eastAsia="zh-CN"/>
        </w:rPr>
        <w:t>”“</w:t>
      </w:r>
      <w:r>
        <w:t>泰</w:t>
      </w:r>
      <w:r>
        <w:rPr>
          <w:rFonts w:hint="eastAsia" w:eastAsia="宋体"/>
          <w:lang w:eastAsia="zh-CN"/>
        </w:rPr>
        <w:t>”“</w:t>
      </w:r>
      <w:r>
        <w:t>夬</w:t>
      </w:r>
      <w:r>
        <w:rPr>
          <w:rFonts w:hint="eastAsia" w:eastAsia="宋体"/>
          <w:lang w:eastAsia="zh-CN"/>
        </w:rPr>
        <w:t>”“</w:t>
      </w:r>
      <w:r>
        <w:t>廢</w:t>
      </w:r>
      <w:r>
        <w:rPr>
          <w:rFonts w:hint="eastAsia" w:eastAsia="宋体"/>
          <w:lang w:eastAsia="zh-CN"/>
        </w:rPr>
        <w:t>”</w:t>
      </w:r>
      <w:r>
        <w:t>爲一部，入聲1月1</w:t>
      </w:r>
      <w:r>
        <w:rPr>
          <w:rFonts w:hint="eastAsia" w:eastAsia="宋体"/>
          <w:lang w:eastAsia="zh-CN"/>
        </w:rPr>
        <w:t>“</w:t>
      </w:r>
      <w:r>
        <w:t>曷</w:t>
      </w:r>
      <w:r>
        <w:rPr>
          <w:rFonts w:hint="eastAsia" w:eastAsia="宋体"/>
          <w:lang w:eastAsia="zh-CN"/>
        </w:rPr>
        <w:t>”</w:t>
      </w:r>
      <w:r>
        <w:t>r末</w:t>
      </w:r>
      <w:r>
        <w:rPr>
          <w:rFonts w:hint="eastAsia" w:eastAsia="宋体"/>
          <w:lang w:eastAsia="zh-CN"/>
        </w:rPr>
        <w:t>”“</w:t>
      </w:r>
      <w:r>
        <w:t>鎋</w:t>
      </w:r>
    </w:p>
    <w:p w14:paraId="3DC02D4B">
      <w:pPr>
        <w:rPr>
          <w:rFonts w:hint="eastAsia" w:eastAsia="宋体"/>
          <w:lang w:eastAsia="zh-CN"/>
        </w:rPr>
      </w:pPr>
      <w:r>
        <w:rPr>
          <w:rFonts w:hint="eastAsia" w:eastAsia="宋体"/>
          <w:lang w:eastAsia="zh-CN"/>
        </w:rPr>
        <w:t>“</w:t>
      </w:r>
      <w:r>
        <w:t>薛</w:t>
      </w:r>
      <w:r>
        <w:rPr>
          <w:rFonts w:hint="eastAsia" w:eastAsia="宋体"/>
          <w:lang w:eastAsia="zh-CN"/>
        </w:rPr>
        <w:t>”</w:t>
      </w:r>
      <w:r>
        <w:t>爲一部。先生晚歲</w:t>
      </w:r>
      <w:r>
        <w:rPr>
          <w:rFonts w:hint="eastAsia" w:eastAsia="宋体"/>
          <w:lang w:eastAsia="zh-CN"/>
        </w:rPr>
        <w:t>“</w:t>
      </w:r>
      <w:r>
        <w:t>祭</w:t>
      </w:r>
      <w:r>
        <w:rPr>
          <w:rFonts w:hint="eastAsia" w:eastAsia="宋体"/>
          <w:lang w:eastAsia="zh-CN"/>
        </w:rPr>
        <w:t>”“</w:t>
      </w:r>
      <w:r>
        <w:t>月</w:t>
      </w:r>
      <w:r>
        <w:rPr>
          <w:rFonts w:hint="eastAsia" w:eastAsia="宋体"/>
          <w:lang w:eastAsia="zh-CN"/>
        </w:rPr>
        <w:t>”</w:t>
      </w:r>
      <w:r>
        <w:t>兩分，其原出於古有四聲之説，而戴氏僅立一部去聲，未爲精審。江晉三之</w:t>
      </w:r>
      <w:r>
        <w:rPr>
          <w:rFonts w:hint="eastAsia" w:eastAsia="宋体"/>
          <w:lang w:eastAsia="zh-CN"/>
        </w:rPr>
        <w:t>“</w:t>
      </w:r>
      <w:r>
        <w:t>祭</w:t>
      </w:r>
      <w:r>
        <w:rPr>
          <w:rFonts w:hint="eastAsia" w:eastAsia="宋体"/>
          <w:lang w:eastAsia="zh-CN"/>
        </w:rPr>
        <w:t>”</w:t>
      </w:r>
    </w:p>
    <w:p w14:paraId="16A7E90B">
      <w:r>
        <w:rPr>
          <w:rFonts w:hint="eastAsia" w:eastAsia="宋体"/>
          <w:lang w:eastAsia="zh-CN"/>
        </w:rPr>
        <w:t>“</w:t>
      </w:r>
      <w:r>
        <w:t>月</w:t>
      </w:r>
      <w:r>
        <w:rPr>
          <w:rFonts w:hint="eastAsia" w:eastAsia="宋体"/>
          <w:lang w:eastAsia="zh-CN"/>
        </w:rPr>
        <w:t>”</w:t>
      </w:r>
      <w:r>
        <w:t>爲部、</w:t>
      </w:r>
      <w:r>
        <w:rPr>
          <w:rFonts w:hint="eastAsia" w:eastAsia="宋体"/>
          <w:lang w:eastAsia="zh-CN"/>
        </w:rPr>
        <w:t>“</w:t>
      </w:r>
      <w:r>
        <w:t>緝</w:t>
      </w:r>
      <w:r>
        <w:rPr>
          <w:rFonts w:hint="eastAsia" w:eastAsia="宋体"/>
          <w:lang w:eastAsia="zh-CN"/>
        </w:rPr>
        <w:t>”“</w:t>
      </w:r>
      <w:r>
        <w:t>盍</w:t>
      </w:r>
      <w:r>
        <w:rPr>
          <w:rFonts w:hint="eastAsia" w:eastAsia="宋体"/>
          <w:lang w:eastAsia="zh-CN"/>
        </w:rPr>
        <w:t>”</w:t>
      </w:r>
      <w:r>
        <w:t>析分之説，亦與先生暗合。而江氏則杜門著述，孤學少與，並諸家之</w:t>
      </w:r>
    </w:p>
    <w:p w14:paraId="0E7C78AE">
      <w:r>
        <w:t>書未見，更不與先生相謀也。獨先生舉</w:t>
      </w:r>
      <w:r>
        <w:rPr>
          <w:rFonts w:hint="eastAsia" w:eastAsia="宋体"/>
          <w:lang w:eastAsia="zh-CN"/>
        </w:rPr>
        <w:t>“</w:t>
      </w:r>
      <w:r>
        <w:t>質</w:t>
      </w:r>
      <w:r>
        <w:rPr>
          <w:rFonts w:hint="eastAsia" w:eastAsia="宋体"/>
          <w:lang w:eastAsia="zh-CN"/>
        </w:rPr>
        <w:t>”</w:t>
      </w:r>
      <w:r>
        <w:t>部别分之説，爲諸儒所未及；而段氏亦以</w:t>
      </w:r>
    </w:p>
    <w:p w14:paraId="650924D7">
      <w:r>
        <w:rPr>
          <w:rFonts w:hint="eastAsia" w:eastAsia="宋体"/>
          <w:lang w:eastAsia="zh-CN"/>
        </w:rPr>
        <w:t>“</w:t>
      </w:r>
      <w:r>
        <w:t>質</w:t>
      </w:r>
      <w:r>
        <w:rPr>
          <w:rFonts w:hint="eastAsia" w:eastAsia="宋体"/>
          <w:lang w:eastAsia="zh-CN"/>
        </w:rPr>
        <w:t>”</w:t>
      </w:r>
      <w:r>
        <w:t>附於十二部之入聲，先生雖譏其失當，而别</w:t>
      </w:r>
      <w:r>
        <w:rPr>
          <w:rFonts w:hint="eastAsia" w:eastAsia="宋体"/>
          <w:lang w:eastAsia="zh-CN"/>
        </w:rPr>
        <w:t>“</w:t>
      </w:r>
      <w:r>
        <w:t>質</w:t>
      </w:r>
      <w:r>
        <w:rPr>
          <w:rFonts w:hint="eastAsia" w:eastAsia="宋体"/>
          <w:lang w:eastAsia="zh-CN"/>
        </w:rPr>
        <w:t>”</w:t>
      </w:r>
      <w:r>
        <w:t>於</w:t>
      </w:r>
      <w:r>
        <w:rPr>
          <w:rFonts w:hint="eastAsia" w:eastAsia="宋体"/>
          <w:lang w:eastAsia="zh-CN"/>
        </w:rPr>
        <w:t>“</w:t>
      </w:r>
      <w:r>
        <w:t>祭</w:t>
      </w:r>
      <w:r>
        <w:rPr>
          <w:rFonts w:hint="eastAsia" w:eastAsia="宋体"/>
          <w:lang w:eastAsia="zh-CN"/>
        </w:rPr>
        <w:t>”“</w:t>
      </w:r>
      <w:r>
        <w:t>術</w:t>
      </w:r>
      <w:r>
        <w:rPr>
          <w:rFonts w:hint="eastAsia" w:eastAsia="宋体"/>
          <w:lang w:eastAsia="zh-CN"/>
        </w:rPr>
        <w:t>”</w:t>
      </w:r>
      <w:r>
        <w:t>之見，如出一人，特段氏</w:t>
      </w:r>
    </w:p>
    <w:p w14:paraId="6DDBF1E6">
      <w:r>
        <w:t>未能别構部曲，是所異耳。概觀當時諸儒潛心著述，冥索獨追，講席未聚於鴻都，論難無</w:t>
      </w:r>
    </w:p>
    <w:p w14:paraId="2DA5A9DD">
      <w:r>
        <w:t>聞於虎觀，乃能喁於齊唱，和而不同，固稽古之功深，亦求是之義卓也</w:t>
      </w:r>
    </w:p>
    <w:p w14:paraId="50D59E2E">
      <w:r>
        <w:t>【第53页】</w:t>
      </w:r>
    </w:p>
    <w:p w14:paraId="0A906199">
      <w:r>
        <w:t>洎乎孔撝約創</w:t>
      </w:r>
      <w:r>
        <w:rPr>
          <w:rFonts w:hint="eastAsia" w:eastAsia="宋体"/>
          <w:lang w:eastAsia="zh-CN"/>
        </w:rPr>
        <w:t>“</w:t>
      </w:r>
      <w:r>
        <w:t>東</w:t>
      </w:r>
      <w:r>
        <w:rPr>
          <w:rFonts w:hint="eastAsia" w:eastAsia="宋体"/>
          <w:lang w:eastAsia="zh-CN"/>
        </w:rPr>
        <w:t>”“</w:t>
      </w:r>
      <w:r>
        <w:t>冬</w:t>
      </w:r>
      <w:r>
        <w:rPr>
          <w:rFonts w:hint="eastAsia" w:eastAsia="宋体"/>
          <w:lang w:eastAsia="zh-CN"/>
        </w:rPr>
        <w:t>”</w:t>
      </w:r>
      <w:r>
        <w:t>異類之説，綜合古今，發起隱漏，影響所及，諸家莫不折衷于</w:t>
      </w:r>
    </w:p>
    <w:p w14:paraId="5BFCCBA5">
      <w:r>
        <w:t>孔氏之誼。如段氏十七部，本無</w:t>
      </w:r>
      <w:r>
        <w:rPr>
          <w:rFonts w:hint="eastAsia" w:eastAsia="宋体"/>
          <w:lang w:eastAsia="zh-CN"/>
        </w:rPr>
        <w:t>“</w:t>
      </w:r>
      <w:r>
        <w:t>東</w:t>
      </w:r>
      <w:r>
        <w:rPr>
          <w:rFonts w:hint="eastAsia" w:eastAsia="宋体"/>
          <w:lang w:eastAsia="zh-CN"/>
        </w:rPr>
        <w:t>”“</w:t>
      </w:r>
      <w:r>
        <w:t>冬</w:t>
      </w:r>
      <w:r>
        <w:rPr>
          <w:rFonts w:hint="eastAsia" w:eastAsia="宋体"/>
          <w:lang w:eastAsia="zh-CN"/>
        </w:rPr>
        <w:t>”</w:t>
      </w:r>
      <w:r>
        <w:t>之分，而於嘉慶十七年壬申</w:t>
      </w:r>
      <w:r>
        <w:rPr>
          <w:rFonts w:hint="eastAsia" w:eastAsia="宋体"/>
          <w:lang w:eastAsia="zh-CN"/>
        </w:rPr>
        <w:t>《</w:t>
      </w:r>
      <w:r>
        <w:t>答江晉三書</w:t>
      </w:r>
      <w:r>
        <w:rPr>
          <w:rFonts w:hint="eastAsia" w:eastAsia="宋体"/>
          <w:lang w:eastAsia="zh-CN"/>
        </w:rPr>
        <w:t>》</w:t>
      </w:r>
      <w:r>
        <w:t>曰</w:t>
      </w:r>
    </w:p>
    <w:p w14:paraId="53417635">
      <w:r>
        <w:t>檢討舉東聲、同聲、童聲、充聲、公聲、工聲、冢聲、悤聲、從聲、龍聲、容聲、用聲</w:t>
      </w:r>
    </w:p>
    <w:p w14:paraId="3A22C003">
      <w:r>
        <w:t>封聲、凶聲、邕聲、共聲、送聲、雙聲、尨聲爲一類，今一東三鐘四江是也。冬聲、衆聲</w:t>
      </w:r>
    </w:p>
    <w:p w14:paraId="071C164A">
      <w:r>
        <w:t>宗聲、中聲、蟲聲、戎聲、宫聲、農聲、夅聲、宋聲爲一類，今之二冬是也。一核之</w:t>
      </w:r>
      <w:r>
        <w:rPr>
          <w:rFonts w:hint="eastAsia" w:eastAsia="宋体"/>
          <w:lang w:eastAsia="zh-CN"/>
        </w:rPr>
        <w:t>《</w:t>
      </w:r>
      <w:r>
        <w:t>三百</w:t>
      </w:r>
    </w:p>
    <w:p w14:paraId="7C3B7AD9">
      <w:r>
        <w:t>篇</w:t>
      </w:r>
      <w:r>
        <w:rPr>
          <w:rFonts w:hint="eastAsia" w:eastAsia="宋体"/>
          <w:lang w:eastAsia="zh-CN"/>
        </w:rPr>
        <w:t>》</w:t>
      </w:r>
      <w:r>
        <w:t>、群經、</w:t>
      </w:r>
      <w:r>
        <w:rPr>
          <w:rFonts w:hint="eastAsia" w:eastAsia="宋体"/>
          <w:lang w:eastAsia="zh-CN"/>
        </w:rPr>
        <w:t>《</w:t>
      </w:r>
      <w:r>
        <w:t>楚辭</w:t>
      </w:r>
      <w:r>
        <w:rPr>
          <w:rFonts w:hint="eastAsia" w:eastAsia="宋体"/>
          <w:lang w:eastAsia="zh-CN"/>
        </w:rPr>
        <w:t>》</w:t>
      </w:r>
      <w:r>
        <w:t>、</w:t>
      </w:r>
      <w:r>
        <w:rPr>
          <w:rFonts w:hint="eastAsia" w:eastAsia="宋体"/>
          <w:lang w:eastAsia="zh-CN"/>
        </w:rPr>
        <w:t>《</w:t>
      </w:r>
      <w:r>
        <w:t>太玄</w:t>
      </w:r>
      <w:r>
        <w:rPr>
          <w:rFonts w:hint="eastAsia" w:eastAsia="宋体"/>
          <w:lang w:eastAsia="zh-CN"/>
        </w:rPr>
        <w:t>》</w:t>
      </w:r>
      <w:r>
        <w:t>無不合。以</w:t>
      </w:r>
      <w:r>
        <w:rPr>
          <w:rFonts w:hint="eastAsia" w:eastAsia="宋体"/>
          <w:lang w:eastAsia="zh-CN"/>
        </w:rPr>
        <w:t>“</w:t>
      </w:r>
      <w:r>
        <w:t>東</w:t>
      </w:r>
      <w:r>
        <w:rPr>
          <w:rFonts w:hint="eastAsia" w:eastAsia="宋体"/>
          <w:lang w:eastAsia="zh-CN"/>
        </w:rPr>
        <w:t>”</w:t>
      </w:r>
      <w:r>
        <w:t>類配</w:t>
      </w:r>
      <w:r>
        <w:rPr>
          <w:rFonts w:hint="eastAsia" w:eastAsia="宋体"/>
          <w:lang w:eastAsia="zh-CN"/>
        </w:rPr>
        <w:t>“</w:t>
      </w:r>
      <w:r>
        <w:t>侯</w:t>
      </w:r>
      <w:r>
        <w:rPr>
          <w:rFonts w:hint="eastAsia" w:eastAsia="宋体"/>
          <w:lang w:eastAsia="zh-CN"/>
        </w:rPr>
        <w:t>”</w:t>
      </w:r>
      <w:r>
        <w:t>類，以</w:t>
      </w:r>
      <w:r>
        <w:rPr>
          <w:rFonts w:hint="eastAsia" w:eastAsia="宋体"/>
          <w:lang w:eastAsia="zh-CN"/>
        </w:rPr>
        <w:t>“</w:t>
      </w:r>
      <w:r>
        <w:t>冬</w:t>
      </w:r>
      <w:r>
        <w:rPr>
          <w:rFonts w:hint="eastAsia" w:eastAsia="宋体"/>
          <w:lang w:eastAsia="zh-CN"/>
        </w:rPr>
        <w:t>”</w:t>
      </w:r>
      <w:r>
        <w:t>類配</w:t>
      </w:r>
      <w:r>
        <w:rPr>
          <w:rFonts w:hint="eastAsia" w:eastAsia="宋体"/>
          <w:lang w:eastAsia="zh-CN"/>
        </w:rPr>
        <w:t>“</w:t>
      </w:r>
      <w:r>
        <w:t>尤</w:t>
      </w:r>
      <w:r>
        <w:rPr>
          <w:rFonts w:hint="eastAsia" w:eastAsia="宋体"/>
          <w:lang w:eastAsia="zh-CN"/>
        </w:rPr>
        <w:t>”</w:t>
      </w:r>
      <w:r>
        <w:t>類，如此而</w:t>
      </w:r>
    </w:p>
    <w:p w14:paraId="0D098B39">
      <w:r>
        <w:t>後</w:t>
      </w:r>
      <w:r>
        <w:rPr>
          <w:rFonts w:hint="eastAsia" w:eastAsia="宋体"/>
          <w:lang w:eastAsia="zh-CN"/>
        </w:rPr>
        <w:t>“</w:t>
      </w:r>
      <w:r>
        <w:t>侯</w:t>
      </w:r>
      <w:r>
        <w:rPr>
          <w:rFonts w:hint="eastAsia" w:eastAsia="宋体"/>
          <w:lang w:eastAsia="zh-CN"/>
        </w:rPr>
        <w:t>”“</w:t>
      </w:r>
      <w:r>
        <w:t>尤</w:t>
      </w:r>
      <w:r>
        <w:rPr>
          <w:rFonts w:hint="eastAsia" w:eastAsia="宋体"/>
          <w:lang w:eastAsia="zh-CN"/>
        </w:rPr>
        <w:t>”</w:t>
      </w:r>
      <w:r>
        <w:t>平入各分二部者，合此而完密無間。此孔氏卓識，勝於前四人處</w:t>
      </w:r>
    </w:p>
    <w:p w14:paraId="5F7AC229">
      <w:r>
        <w:t>又曰：</w:t>
      </w:r>
    </w:p>
    <w:p w14:paraId="0ECE0605">
      <w:r>
        <w:t>僕書久欲改正而未暇</w:t>
      </w:r>
    </w:p>
    <w:p w14:paraId="0C858979">
      <w:r>
        <w:t>是段氏晚年服膺孔説也。故其弟子江子蘭撰</w:t>
      </w:r>
      <w:r>
        <w:rPr>
          <w:rFonts w:hint="eastAsia" w:eastAsia="宋体"/>
          <w:lang w:eastAsia="zh-CN"/>
        </w:rPr>
        <w:t>《</w:t>
      </w:r>
      <w:r>
        <w:t>説文解字音韻表</w:t>
      </w:r>
      <w:r>
        <w:rPr>
          <w:rFonts w:hint="eastAsia" w:eastAsia="宋体"/>
          <w:lang w:eastAsia="zh-CN"/>
        </w:rPr>
        <w:t>》</w:t>
      </w:r>
      <w:r>
        <w:t>，於中聲、農聲、夅</w:t>
      </w:r>
    </w:p>
    <w:p w14:paraId="6D6737CD">
      <w:r>
        <w:t>聲、宋聲、宗聲、躬聲、衆聲、冬聲、戎聲、蟲聲諸字，别於第九部之後，蓋以述段氏晚年之</w:t>
      </w:r>
    </w:p>
    <w:p w14:paraId="34263E3B">
      <w:r>
        <w:t>志。江晉三初分古韻爲二十部，及得見孔氏</w:t>
      </w:r>
      <w:r>
        <w:rPr>
          <w:rFonts w:hint="eastAsia" w:eastAsia="宋体"/>
          <w:lang w:eastAsia="zh-CN"/>
        </w:rPr>
        <w:t>《</w:t>
      </w:r>
      <w:r>
        <w:t>詩聲類</w:t>
      </w:r>
      <w:r>
        <w:rPr>
          <w:rFonts w:hint="eastAsia" w:eastAsia="宋体"/>
          <w:lang w:eastAsia="zh-CN"/>
        </w:rPr>
        <w:t>》</w:t>
      </w:r>
      <w:r>
        <w:t>，因依孔氏劃分</w:t>
      </w:r>
      <w:r>
        <w:rPr>
          <w:rFonts w:hint="eastAsia" w:eastAsia="宋体"/>
          <w:lang w:eastAsia="zh-CN"/>
        </w:rPr>
        <w:t>“</w:t>
      </w:r>
      <w:r>
        <w:t>東</w:t>
      </w:r>
      <w:r>
        <w:rPr>
          <w:rFonts w:hint="eastAsia" w:eastAsia="宋体"/>
          <w:lang w:eastAsia="zh-CN"/>
        </w:rPr>
        <w:t>”“</w:t>
      </w:r>
      <w:r>
        <w:t>冬</w:t>
      </w:r>
      <w:r>
        <w:rPr>
          <w:rFonts w:hint="eastAsia" w:eastAsia="宋体"/>
          <w:lang w:eastAsia="zh-CN"/>
        </w:rPr>
        <w:t>”</w:t>
      </w:r>
      <w:r>
        <w:t>，乃得立二</w:t>
      </w:r>
    </w:p>
    <w:p w14:paraId="1082B234">
      <w:r>
        <w:t>十一部。段氏</w:t>
      </w:r>
      <w:r>
        <w:rPr>
          <w:rFonts w:hint="eastAsia" w:eastAsia="宋体"/>
          <w:lang w:eastAsia="zh-CN"/>
        </w:rPr>
        <w:t>《</w:t>
      </w:r>
      <w:r>
        <w:t>江氏音學序</w:t>
      </w:r>
      <w:r>
        <w:rPr>
          <w:rFonts w:hint="eastAsia" w:eastAsia="宋体"/>
          <w:lang w:eastAsia="zh-CN"/>
        </w:rPr>
        <w:t>》</w:t>
      </w:r>
      <w:r>
        <w:t>曰：</w:t>
      </w:r>
      <w:r>
        <w:rPr>
          <w:rFonts w:hint="eastAsia" w:eastAsia="宋体"/>
          <w:lang w:eastAsia="zh-CN"/>
        </w:rPr>
        <w:t>“</w:t>
      </w:r>
      <w:r>
        <w:t>東冬之分，則近見孔氏之書而取之也。1案：江氏之分</w:t>
      </w:r>
      <w:r>
        <w:rPr>
          <w:rFonts w:hint="eastAsia" w:eastAsia="宋体"/>
          <w:lang w:eastAsia="zh-CN"/>
        </w:rPr>
        <w:t>“</w:t>
      </w:r>
      <w:r>
        <w:t>東</w:t>
      </w:r>
      <w:r>
        <w:rPr>
          <w:rFonts w:hint="eastAsia" w:eastAsia="宋体"/>
          <w:lang w:eastAsia="zh-CN"/>
        </w:rPr>
        <w:t>”“</w:t>
      </w:r>
      <w:r>
        <w:t>冬</w:t>
      </w:r>
      <w:r>
        <w:rPr>
          <w:rFonts w:hint="eastAsia" w:eastAsia="宋体"/>
          <w:lang w:eastAsia="zh-CN"/>
        </w:rPr>
        <w:t>”</w:t>
      </w:r>
      <w:r>
        <w:t>，亦因段氏之教。</w:t>
      </w:r>
    </w:p>
    <w:p w14:paraId="0CF21598">
      <w:r>
        <w:t>他如嚴可均作</w:t>
      </w:r>
      <w:r>
        <w:rPr>
          <w:rFonts w:hint="eastAsia" w:eastAsia="宋体"/>
          <w:lang w:eastAsia="zh-CN"/>
        </w:rPr>
        <w:t>《</w:t>
      </w:r>
      <w:r>
        <w:t>説文聲類</w:t>
      </w:r>
      <w:r>
        <w:rPr>
          <w:rFonts w:hint="eastAsia" w:eastAsia="宋体"/>
          <w:lang w:eastAsia="zh-CN"/>
        </w:rPr>
        <w:t>》</w:t>
      </w:r>
      <w:r>
        <w:t>，亦以</w:t>
      </w:r>
      <w:r>
        <w:rPr>
          <w:rFonts w:hint="eastAsia" w:eastAsia="宋体"/>
          <w:lang w:eastAsia="zh-CN"/>
        </w:rPr>
        <w:t>“</w:t>
      </w:r>
      <w:r>
        <w:t>東</w:t>
      </w:r>
      <w:r>
        <w:rPr>
          <w:rFonts w:hint="eastAsia" w:eastAsia="宋体"/>
          <w:lang w:eastAsia="zh-CN"/>
        </w:rPr>
        <w:t>”“</w:t>
      </w:r>
      <w:r>
        <w:t>冬</w:t>
      </w:r>
      <w:r>
        <w:rPr>
          <w:rFonts w:hint="eastAsia" w:eastAsia="宋体"/>
          <w:lang w:eastAsia="zh-CN"/>
        </w:rPr>
        <w:t>”</w:t>
      </w:r>
      <w:r>
        <w:t>異類，而以</w:t>
      </w:r>
      <w:r>
        <w:rPr>
          <w:rFonts w:hint="eastAsia" w:eastAsia="宋体"/>
          <w:lang w:eastAsia="zh-CN"/>
        </w:rPr>
        <w:t>“</w:t>
      </w:r>
      <w:r>
        <w:t>冬</w:t>
      </w:r>
      <w:r>
        <w:rPr>
          <w:rFonts w:hint="eastAsia" w:eastAsia="宋体"/>
          <w:lang w:eastAsia="zh-CN"/>
        </w:rPr>
        <w:t>”</w:t>
      </w:r>
      <w:r>
        <w:t>附於</w:t>
      </w:r>
      <w:r>
        <w:rPr>
          <w:rFonts w:hint="eastAsia" w:eastAsia="宋体"/>
          <w:lang w:eastAsia="zh-CN"/>
        </w:rPr>
        <w:t>“</w:t>
      </w:r>
      <w:r>
        <w:t>侵</w:t>
      </w:r>
      <w:r>
        <w:rPr>
          <w:rFonts w:hint="eastAsia" w:eastAsia="宋体"/>
          <w:lang w:eastAsia="zh-CN"/>
        </w:rPr>
        <w:t>”</w:t>
      </w:r>
      <w:r>
        <w:t>部。此又取孔氏所謂</w:t>
      </w:r>
    </w:p>
    <w:p w14:paraId="1E6B7E2F">
      <w:r>
        <w:t>【第54页】</w:t>
      </w:r>
    </w:p>
    <w:p w14:paraId="2B137ACA">
      <w:r>
        <w:rPr>
          <w:rFonts w:hint="eastAsia" w:eastAsia="宋体"/>
          <w:lang w:eastAsia="zh-CN"/>
        </w:rPr>
        <w:t>“</w:t>
      </w:r>
      <w:r>
        <w:t>冬</w:t>
      </w:r>
      <w:r>
        <w:rPr>
          <w:rFonts w:hint="eastAsia" w:eastAsia="宋体"/>
          <w:lang w:eastAsia="zh-CN"/>
        </w:rPr>
        <w:t>”</w:t>
      </w:r>
      <w:r>
        <w:t>之古音與</w:t>
      </w:r>
      <w:r>
        <w:rPr>
          <w:rFonts w:hint="eastAsia" w:eastAsia="宋体"/>
          <w:lang w:eastAsia="zh-CN"/>
        </w:rPr>
        <w:t>“</w:t>
      </w:r>
      <w:r>
        <w:t>東</w:t>
      </w:r>
      <w:r>
        <w:rPr>
          <w:rFonts w:hint="eastAsia" w:eastAsia="宋体"/>
          <w:lang w:eastAsia="zh-CN"/>
        </w:rPr>
        <w:t>”“</w:t>
      </w:r>
      <w:r>
        <w:t>鐘</w:t>
      </w:r>
      <w:r>
        <w:rPr>
          <w:rFonts w:hint="eastAsia" w:eastAsia="宋体"/>
          <w:lang w:eastAsia="zh-CN"/>
        </w:rPr>
        <w:t>”</w:t>
      </w:r>
      <w:r>
        <w:t>大殊，而與</w:t>
      </w:r>
      <w:r>
        <w:rPr>
          <w:rFonts w:hint="eastAsia" w:eastAsia="宋体"/>
          <w:lang w:eastAsia="zh-CN"/>
        </w:rPr>
        <w:t>“</w:t>
      </w:r>
      <w:r>
        <w:t>侵</w:t>
      </w:r>
      <w:r>
        <w:rPr>
          <w:rFonts w:hint="eastAsia" w:eastAsia="宋体"/>
          <w:lang w:eastAsia="zh-CN"/>
        </w:rPr>
        <w:t>”</w:t>
      </w:r>
      <w:r>
        <w:t>類最近之説也</w:t>
      </w:r>
    </w:p>
    <w:p w14:paraId="2B6CC91E">
      <w:r>
        <w:t>獨先生不信</w:t>
      </w:r>
      <w:r>
        <w:rPr>
          <w:rFonts w:hint="eastAsia" w:eastAsia="宋体"/>
          <w:lang w:eastAsia="zh-CN"/>
        </w:rPr>
        <w:t>“</w:t>
      </w:r>
      <w:r>
        <w:t>東</w:t>
      </w:r>
      <w:r>
        <w:rPr>
          <w:rFonts w:hint="eastAsia" w:eastAsia="宋体"/>
          <w:lang w:eastAsia="zh-CN"/>
        </w:rPr>
        <w:t>”“</w:t>
      </w:r>
      <w:r>
        <w:t>冬</w:t>
      </w:r>
      <w:r>
        <w:rPr>
          <w:rFonts w:hint="eastAsia" w:eastAsia="宋体"/>
          <w:lang w:eastAsia="zh-CN"/>
        </w:rPr>
        <w:t>”</w:t>
      </w:r>
      <w:r>
        <w:t>有别之説，與江晉三辯之甚力。其書曰</w:t>
      </w:r>
    </w:p>
    <w:p w14:paraId="130DDAAD">
      <w:r>
        <w:t>孔氏分</w:t>
      </w:r>
      <w:r>
        <w:rPr>
          <w:rFonts w:hint="eastAsia" w:eastAsia="宋体"/>
          <w:lang w:eastAsia="zh-CN"/>
        </w:rPr>
        <w:t>“</w:t>
      </w:r>
      <w:r>
        <w:t>東</w:t>
      </w:r>
      <w:r>
        <w:rPr>
          <w:rFonts w:hint="eastAsia" w:eastAsia="宋体"/>
          <w:lang w:eastAsia="zh-CN"/>
        </w:rPr>
        <w:t>”“</w:t>
      </w:r>
      <w:r>
        <w:t>冬</w:t>
      </w:r>
      <w:r>
        <w:rPr>
          <w:rFonts w:hint="eastAsia" w:eastAsia="宋体"/>
          <w:lang w:eastAsia="zh-CN"/>
        </w:rPr>
        <w:t>”</w:t>
      </w:r>
      <w:r>
        <w:t>爲二，念孫亦服其獨見。然考</w:t>
      </w:r>
      <w:r>
        <w:rPr>
          <w:rFonts w:hint="eastAsia" w:eastAsia="宋体"/>
          <w:lang w:eastAsia="zh-CN"/>
        </w:rPr>
        <w:t>《</w:t>
      </w:r>
      <w:r>
        <w:t>蓼蕭</w:t>
      </w:r>
      <w:r>
        <w:rPr>
          <w:rFonts w:hint="eastAsia" w:eastAsia="宋体"/>
          <w:lang w:eastAsia="zh-CN"/>
        </w:rPr>
        <w:t>》</w:t>
      </w:r>
      <w:r>
        <w:t>四章，皆每章一韻，而第四</w:t>
      </w:r>
    </w:p>
    <w:p w14:paraId="2CA4DCA1">
      <w:r>
        <w:t>章之</w:t>
      </w:r>
      <w:r>
        <w:rPr>
          <w:rFonts w:hint="eastAsia" w:eastAsia="宋体"/>
          <w:lang w:eastAsia="zh-CN"/>
        </w:rPr>
        <w:t>“</w:t>
      </w:r>
      <w:r>
        <w:t>沖沖</w:t>
      </w:r>
      <w:r>
        <w:rPr>
          <w:rFonts w:hint="eastAsia" w:eastAsia="宋体"/>
          <w:lang w:eastAsia="zh-CN"/>
        </w:rPr>
        <w:t>”</w:t>
      </w:r>
      <w:r>
        <w:t>、</w:t>
      </w:r>
      <w:r>
        <w:rPr>
          <w:rFonts w:hint="eastAsia" w:eastAsia="宋体"/>
          <w:lang w:eastAsia="zh-CN"/>
        </w:rPr>
        <w:t>“</w:t>
      </w:r>
      <w:r>
        <w:t>雝雝</w:t>
      </w:r>
      <w:r>
        <w:rPr>
          <w:rFonts w:hint="eastAsia" w:eastAsia="宋体"/>
          <w:lang w:eastAsia="zh-CN"/>
        </w:rPr>
        <w:t>”</w:t>
      </w:r>
      <w:r>
        <w:t>既相對爲文，則亦相承爲韻。孔以</w:t>
      </w:r>
      <w:r>
        <w:rPr>
          <w:rFonts w:hint="eastAsia" w:eastAsia="宋体"/>
          <w:lang w:eastAsia="zh-CN"/>
        </w:rPr>
        <w:t>“</w:t>
      </w:r>
      <w:r>
        <w:t>沖沖</w:t>
      </w:r>
      <w:r>
        <w:rPr>
          <w:rFonts w:hint="eastAsia" w:eastAsia="宋体"/>
          <w:lang w:eastAsia="zh-CN"/>
        </w:rPr>
        <w:t>”</w:t>
      </w:r>
      <w:r>
        <w:t>韻</w:t>
      </w:r>
      <w:r>
        <w:rPr>
          <w:rFonts w:hint="eastAsia" w:eastAsia="宋体"/>
          <w:lang w:eastAsia="zh-CN"/>
        </w:rPr>
        <w:t>“</w:t>
      </w:r>
      <w:r>
        <w:t>濃</w:t>
      </w:r>
      <w:r>
        <w:rPr>
          <w:rFonts w:hint="eastAsia" w:eastAsia="宋体"/>
          <w:lang w:eastAsia="zh-CN"/>
        </w:rPr>
        <w:t>”</w:t>
      </w:r>
      <w:r>
        <w:t>，</w:t>
      </w:r>
      <w:r>
        <w:rPr>
          <w:rFonts w:hint="eastAsia" w:eastAsia="宋体"/>
          <w:lang w:eastAsia="zh-CN"/>
        </w:rPr>
        <w:t>“</w:t>
      </w:r>
      <w:r>
        <w:t>雝雝</w:t>
      </w:r>
      <w:r>
        <w:rPr>
          <w:rFonts w:hint="eastAsia" w:eastAsia="宋体"/>
          <w:lang w:eastAsia="zh-CN"/>
        </w:rPr>
        <w:t>”</w:t>
      </w:r>
      <w:r>
        <w:t>韻</w:t>
      </w:r>
    </w:p>
    <w:p w14:paraId="1F2B4D5B">
      <w:r>
        <w:rPr>
          <w:rFonts w:hint="eastAsia" w:eastAsia="宋体"/>
          <w:lang w:eastAsia="zh-CN"/>
        </w:rPr>
        <w:t>“</w:t>
      </w:r>
      <w:r>
        <w:t>同</w:t>
      </w:r>
      <w:r>
        <w:rPr>
          <w:rFonts w:hint="eastAsia" w:eastAsia="宋体"/>
          <w:lang w:eastAsia="zh-CN"/>
        </w:rPr>
        <w:t>”</w:t>
      </w:r>
      <w:r>
        <w:t>，似屬牽强。</w:t>
      </w:r>
      <w:r>
        <w:rPr>
          <w:rFonts w:hint="eastAsia" w:eastAsia="宋体"/>
          <w:lang w:eastAsia="zh-CN"/>
        </w:rPr>
        <w:t>《</w:t>
      </w:r>
      <w:r>
        <w:t>旄丘</w:t>
      </w:r>
      <w:r>
        <w:rPr>
          <w:rFonts w:hint="eastAsia" w:eastAsia="宋体"/>
          <w:lang w:eastAsia="zh-CN"/>
        </w:rPr>
        <w:t>》</w:t>
      </w:r>
      <w:r>
        <w:t>三章之</w:t>
      </w:r>
      <w:r>
        <w:rPr>
          <w:rFonts w:hint="eastAsia" w:eastAsia="宋体"/>
          <w:lang w:eastAsia="zh-CN"/>
        </w:rPr>
        <w:t>“</w:t>
      </w:r>
      <w:r>
        <w:t>戎</w:t>
      </w:r>
      <w:r>
        <w:rPr>
          <w:rFonts w:hint="eastAsia" w:eastAsia="宋体"/>
          <w:lang w:eastAsia="zh-CN"/>
        </w:rPr>
        <w:t>”</w:t>
      </w:r>
      <w:r>
        <w:t>、</w:t>
      </w:r>
      <w:r>
        <w:rPr>
          <w:rFonts w:hint="eastAsia" w:eastAsia="宋体"/>
          <w:lang w:eastAsia="zh-CN"/>
        </w:rPr>
        <w:t>“</w:t>
      </w:r>
      <w:r>
        <w:t>東</w:t>
      </w:r>
      <w:r>
        <w:rPr>
          <w:rFonts w:hint="eastAsia" w:eastAsia="宋体"/>
          <w:lang w:eastAsia="zh-CN"/>
        </w:rPr>
        <w:t>”</w:t>
      </w:r>
      <w:r>
        <w:t>、</w:t>
      </w:r>
      <w:r>
        <w:rPr>
          <w:rFonts w:hint="eastAsia" w:eastAsia="宋体"/>
          <w:lang w:eastAsia="zh-CN"/>
        </w:rPr>
        <w:t>“</w:t>
      </w:r>
      <w:r>
        <w:t>同</w:t>
      </w:r>
      <w:r>
        <w:rPr>
          <w:rFonts w:hint="eastAsia" w:eastAsia="宋体"/>
          <w:lang w:eastAsia="zh-CN"/>
        </w:rPr>
        <w:t>”</w:t>
      </w:r>
      <w:r>
        <w:t>，孔謂</w:t>
      </w:r>
      <w:r>
        <w:rPr>
          <w:rFonts w:hint="eastAsia" w:eastAsia="宋体"/>
          <w:lang w:eastAsia="zh-CN"/>
        </w:rPr>
        <w:t>“</w:t>
      </w:r>
      <w:r>
        <w:t>戎</w:t>
      </w:r>
      <w:r>
        <w:rPr>
          <w:rFonts w:hint="eastAsia" w:eastAsia="宋体"/>
          <w:lang w:eastAsia="zh-CN"/>
        </w:rPr>
        <w:t>”</w:t>
      </w:r>
      <w:r>
        <w:t>字不入韻；然</w:t>
      </w:r>
      <w:r>
        <w:rPr>
          <w:rFonts w:hint="eastAsia" w:eastAsia="宋体"/>
          <w:lang w:eastAsia="zh-CN"/>
        </w:rPr>
        <w:t>“</w:t>
      </w:r>
      <w:r>
        <w:t>蒙戎</w:t>
      </w:r>
      <w:r>
        <w:rPr>
          <w:rFonts w:hint="eastAsia" w:eastAsia="宋体"/>
          <w:lang w:eastAsia="zh-CN"/>
        </w:rPr>
        <w:t>”</w:t>
      </w:r>
      <w:r>
        <w:t>爲</w:t>
      </w:r>
    </w:p>
    <w:p w14:paraId="68BEBBFB">
      <w:r>
        <w:t>疊韻，則</w:t>
      </w:r>
      <w:r>
        <w:rPr>
          <w:rFonts w:hint="eastAsia" w:eastAsia="宋体"/>
          <w:lang w:eastAsia="zh-CN"/>
        </w:rPr>
        <w:t>“</w:t>
      </w:r>
      <w:r>
        <w:t>戎</w:t>
      </w:r>
      <w:r>
        <w:rPr>
          <w:rFonts w:hint="eastAsia" w:eastAsia="宋体"/>
          <w:lang w:eastAsia="zh-CN"/>
        </w:rPr>
        <w:t>”</w:t>
      </w:r>
      <w:r>
        <w:t>之入韻明矣。</w:t>
      </w:r>
      <w:r>
        <w:rPr>
          <w:rFonts w:hint="eastAsia" w:eastAsia="宋体"/>
          <w:lang w:eastAsia="zh-CN"/>
        </w:rPr>
        <w:t>《</w:t>
      </w:r>
      <w:r>
        <w:t>左傳</w:t>
      </w:r>
      <w:r>
        <w:rPr>
          <w:rFonts w:hint="eastAsia" w:eastAsia="宋体"/>
          <w:lang w:eastAsia="zh-CN"/>
        </w:rPr>
        <w:t>》</w:t>
      </w:r>
      <w:r>
        <w:t>作</w:t>
      </w:r>
      <w:r>
        <w:rPr>
          <w:rFonts w:hint="eastAsia" w:eastAsia="宋体"/>
          <w:lang w:eastAsia="zh-CN"/>
        </w:rPr>
        <w:t>“</w:t>
      </w:r>
      <w:r>
        <w:t>尨茸</w:t>
      </w:r>
      <w:r>
        <w:rPr>
          <w:rFonts w:hint="eastAsia" w:eastAsia="宋体"/>
          <w:lang w:eastAsia="zh-CN"/>
        </w:rPr>
        <w:t>”</w:t>
      </w:r>
      <w:r>
        <w:t>，亦與</w:t>
      </w:r>
      <w:r>
        <w:rPr>
          <w:rFonts w:hint="eastAsia" w:eastAsia="宋体"/>
          <w:lang w:eastAsia="zh-CN"/>
        </w:rPr>
        <w:t>“</w:t>
      </w:r>
      <w:r>
        <w:t>公</w:t>
      </w:r>
      <w:r>
        <w:rPr>
          <w:rFonts w:hint="eastAsia" w:eastAsia="宋体"/>
          <w:lang w:eastAsia="zh-CN"/>
        </w:rPr>
        <w:t>”</w:t>
      </w:r>
      <w:r>
        <w:t>、</w:t>
      </w:r>
      <w:r>
        <w:rPr>
          <w:rFonts w:hint="eastAsia" w:eastAsia="宋体"/>
          <w:lang w:eastAsia="zh-CN"/>
        </w:rPr>
        <w:t>“</w:t>
      </w:r>
      <w:r>
        <w:t>從</w:t>
      </w:r>
      <w:r>
        <w:rPr>
          <w:rFonts w:hint="eastAsia" w:eastAsia="宋体"/>
          <w:lang w:eastAsia="zh-CN"/>
        </w:rPr>
        <w:t>”</w:t>
      </w:r>
      <w:r>
        <w:t>爲韻也。又</w:t>
      </w:r>
      <w:r>
        <w:rPr>
          <w:rFonts w:hint="eastAsia" w:eastAsia="宋体"/>
          <w:lang w:eastAsia="zh-CN"/>
        </w:rPr>
        <w:t>《</w:t>
      </w:r>
      <w:r>
        <w:t>易</w:t>
      </w:r>
      <w:r>
        <w:rPr>
          <w:rFonts w:hint="eastAsia" w:eastAsia="宋体"/>
          <w:lang w:eastAsia="zh-CN"/>
        </w:rPr>
        <w:t>》</w:t>
      </w:r>
      <w:r>
        <w:t>彖傳</w:t>
      </w:r>
    </w:p>
    <w:p w14:paraId="0C760D59">
      <w:pPr>
        <w:rPr>
          <w:rFonts w:hint="eastAsia" w:eastAsia="宋体"/>
          <w:lang w:eastAsia="zh-CN"/>
        </w:rPr>
      </w:pPr>
      <w:r>
        <w:t>象傳合用者十條，而孔氏或以爲非韻，或以爲隔協，皆屬武斷。又如</w:t>
      </w:r>
      <w:r>
        <w:rPr>
          <w:rFonts w:hint="eastAsia" w:eastAsia="宋体"/>
          <w:lang w:eastAsia="zh-CN"/>
        </w:rPr>
        <w:t>《</w:t>
      </w:r>
      <w:r>
        <w:t>離騷</w:t>
      </w:r>
      <w:r>
        <w:rPr>
          <w:rFonts w:hint="eastAsia" w:eastAsia="宋体"/>
          <w:lang w:eastAsia="zh-CN"/>
        </w:rPr>
        <w:t>》</w:t>
      </w:r>
      <w:r>
        <w:t>之</w:t>
      </w:r>
      <w:r>
        <w:rPr>
          <w:rFonts w:hint="eastAsia" w:eastAsia="宋体"/>
          <w:lang w:eastAsia="zh-CN"/>
        </w:rPr>
        <w:t>“</w:t>
      </w:r>
      <w:r>
        <w:t>庸</w:t>
      </w:r>
      <w:r>
        <w:rPr>
          <w:rFonts w:hint="eastAsia" w:eastAsia="宋体"/>
          <w:lang w:eastAsia="zh-CN"/>
        </w:rPr>
        <w:t>”</w:t>
      </w:r>
    </w:p>
    <w:p w14:paraId="4585BD78">
      <w:r>
        <w:rPr>
          <w:rFonts w:hint="eastAsia" w:eastAsia="宋体"/>
          <w:lang w:eastAsia="zh-CN"/>
        </w:rPr>
        <w:t>“</w:t>
      </w:r>
      <w:r>
        <w:t>降</w:t>
      </w:r>
      <w:r>
        <w:rPr>
          <w:rFonts w:hint="eastAsia" w:eastAsia="宋体"/>
          <w:lang w:eastAsia="zh-CN"/>
        </w:rPr>
        <w:t>”</w:t>
      </w:r>
      <w:r>
        <w:t>爲韻。凡若此者，皆不可析爲二類，故此部至今尚未分出</w:t>
      </w:r>
    </w:p>
    <w:p w14:paraId="5DE4662D">
      <w:r>
        <w:t>此書作于道光元年辛巳。蓋先生此時尚拘于群經、</w:t>
      </w:r>
      <w:r>
        <w:rPr>
          <w:rFonts w:hint="eastAsia" w:eastAsia="宋体"/>
          <w:lang w:eastAsia="zh-CN"/>
        </w:rPr>
        <w:t>《</w:t>
      </w:r>
      <w:r>
        <w:t>楚辭</w:t>
      </w:r>
      <w:r>
        <w:rPr>
          <w:rFonts w:hint="eastAsia" w:eastAsia="宋体"/>
          <w:lang w:eastAsia="zh-CN"/>
        </w:rPr>
        <w:t>》</w:t>
      </w:r>
      <w:r>
        <w:t>之用韻，未肯篤信孔氏之説也</w:t>
      </w:r>
    </w:p>
    <w:p w14:paraId="61E32054">
      <w:r>
        <w:t>厥後先生與丁道久往復論韻，則先生分部之見，又與前書迥異。考丁氏據顧、江、段</w:t>
      </w:r>
    </w:p>
    <w:p w14:paraId="6F3277A9">
      <w:r>
        <w:t>孔、張五家之説，定古韻爲十九部，撰</w:t>
      </w:r>
      <w:r>
        <w:rPr>
          <w:rFonts w:hint="eastAsia" w:eastAsia="宋体"/>
          <w:lang w:eastAsia="zh-CN"/>
        </w:rPr>
        <w:t>《</w:t>
      </w:r>
      <w:r>
        <w:t>形聲類篇</w:t>
      </w:r>
      <w:r>
        <w:rPr>
          <w:rFonts w:hint="eastAsia" w:eastAsia="宋体"/>
          <w:lang w:eastAsia="zh-CN"/>
        </w:rPr>
        <w:t>》</w:t>
      </w:r>
      <w:r>
        <w:t>，呈教於先生。先生爲之箋識三十五條</w:t>
      </w:r>
    </w:p>
    <w:p w14:paraId="50EFB0C0">
      <w:r>
        <w:t>並答書曰：</w:t>
      </w:r>
    </w:p>
    <w:p w14:paraId="448616E3">
      <w:r>
        <w:t>奉讀大著論韻諸篇，精心研綜，纖悉靡遺；</w:t>
      </w:r>
      <w:r>
        <w:rPr>
          <w:rFonts w:hint="eastAsia" w:eastAsia="宋体"/>
          <w:lang w:eastAsia="zh-CN"/>
        </w:rPr>
        <w:t>“</w:t>
      </w:r>
      <w:r>
        <w:t>本韻</w:t>
      </w:r>
      <w:r>
        <w:rPr>
          <w:rFonts w:hint="eastAsia" w:eastAsia="宋体"/>
          <w:lang w:eastAsia="zh-CN"/>
        </w:rPr>
        <w:t>”“</w:t>
      </w:r>
      <w:r>
        <w:t>合韻</w:t>
      </w:r>
      <w:r>
        <w:rPr>
          <w:rFonts w:hint="eastAsia" w:eastAsia="宋体"/>
          <w:lang w:eastAsia="zh-CN"/>
        </w:rPr>
        <w:t>”</w:t>
      </w:r>
      <w:r>
        <w:t>條理秩然，不勝佩服之</w:t>
      </w:r>
    </w:p>
    <w:p w14:paraId="76D76E63">
      <w:r>
        <w:t>至。弟自去年肝血虧損，左臂左足幾于偏廢，迄今不能出户，愧不克趨詣尊齋請教</w:t>
      </w:r>
    </w:p>
    <w:p w14:paraId="52C640CA">
      <w:r>
        <w:t>【第55页】</w:t>
      </w:r>
    </w:p>
    <w:p w14:paraId="6A5AE3B7">
      <w:r>
        <w:t>弟向所酌定古韻凡二十二部，説與大著略同，唯</w:t>
      </w:r>
      <w:r>
        <w:rPr>
          <w:rFonts w:hint="eastAsia" w:eastAsia="宋体"/>
          <w:lang w:eastAsia="zh-CN"/>
        </w:rPr>
        <w:t>“</w:t>
      </w:r>
      <w:r>
        <w:t>質</w:t>
      </w:r>
      <w:r>
        <w:rPr>
          <w:rFonts w:hint="eastAsia" w:eastAsia="宋体"/>
          <w:lang w:eastAsia="zh-CN"/>
        </w:rPr>
        <w:t>”“</w:t>
      </w:r>
      <w:r>
        <w:t>術</w:t>
      </w:r>
      <w:r>
        <w:rPr>
          <w:rFonts w:hint="eastAsia" w:eastAsia="宋体"/>
          <w:lang w:eastAsia="zh-CN"/>
        </w:rPr>
        <w:t>”</w:t>
      </w:r>
      <w:r>
        <w:t>分爲二部，且</w:t>
      </w:r>
      <w:r>
        <w:rPr>
          <w:rFonts w:hint="eastAsia" w:eastAsia="宋体"/>
          <w:lang w:eastAsia="zh-CN"/>
        </w:rPr>
        <w:t>“</w:t>
      </w:r>
      <w:r>
        <w:t>質</w:t>
      </w:r>
      <w:r>
        <w:rPr>
          <w:rFonts w:hint="eastAsia" w:eastAsia="宋体"/>
          <w:lang w:eastAsia="zh-CN"/>
        </w:rPr>
        <w:t>”</w:t>
      </w:r>
      <w:r>
        <w:t>部有去聲</w:t>
      </w:r>
    </w:p>
    <w:p w14:paraId="4F9C20E7">
      <w:r>
        <w:t>而無平上聲，</w:t>
      </w:r>
      <w:r>
        <w:rPr>
          <w:rFonts w:hint="eastAsia" w:eastAsia="宋体"/>
          <w:lang w:eastAsia="zh-CN"/>
        </w:rPr>
        <w:t>“</w:t>
      </w:r>
      <w:r>
        <w:t>緝</w:t>
      </w:r>
      <w:r>
        <w:rPr>
          <w:rFonts w:hint="eastAsia" w:eastAsia="宋体"/>
          <w:lang w:eastAsia="zh-CN"/>
        </w:rPr>
        <w:t>”“</w:t>
      </w:r>
      <w:r>
        <w:t>合</w:t>
      </w:r>
      <w:r>
        <w:rPr>
          <w:rFonts w:hint="eastAsia" w:eastAsia="宋体"/>
          <w:lang w:eastAsia="zh-CN"/>
        </w:rPr>
        <w:t>”</w:t>
      </w:r>
      <w:r>
        <w:t>二部則並無去聲。又</w:t>
      </w:r>
      <w:r>
        <w:rPr>
          <w:rFonts w:hint="eastAsia" w:eastAsia="宋体"/>
          <w:lang w:eastAsia="zh-CN"/>
        </w:rPr>
        <w:t>《</w:t>
      </w:r>
      <w:r>
        <w:t>周頌</w:t>
      </w:r>
      <w:r>
        <w:rPr>
          <w:rFonts w:hint="eastAsia" w:eastAsia="宋体"/>
          <w:lang w:eastAsia="zh-CN"/>
        </w:rPr>
        <w:t>》</w:t>
      </w:r>
      <w:r>
        <w:t>中無韻之處，不敢强爲之韻，此其</w:t>
      </w:r>
    </w:p>
    <w:p w14:paraId="02A3034E">
      <w:r>
        <w:t>與大著不同者。謹附簽三十五條，未知是否，仍希高明教正。</w:t>
      </w:r>
    </w:p>
    <w:p w14:paraId="5AA25534">
      <w:r>
        <w:t>據此書，知先生是時已因孔氏别</w:t>
      </w:r>
      <w:r>
        <w:rPr>
          <w:rFonts w:hint="eastAsia" w:eastAsia="宋体"/>
          <w:lang w:eastAsia="zh-CN"/>
        </w:rPr>
        <w:t>“</w:t>
      </w:r>
      <w:r>
        <w:t>冬</w:t>
      </w:r>
      <w:r>
        <w:rPr>
          <w:rFonts w:hint="eastAsia" w:eastAsia="宋体"/>
          <w:lang w:eastAsia="zh-CN"/>
        </w:rPr>
        <w:t>”</w:t>
      </w:r>
      <w:r>
        <w:t>於</w:t>
      </w:r>
      <w:r>
        <w:rPr>
          <w:rFonts w:hint="eastAsia" w:eastAsia="宋体"/>
          <w:lang w:eastAsia="zh-CN"/>
        </w:rPr>
        <w:t>“</w:t>
      </w:r>
      <w:r>
        <w:t>東</w:t>
      </w:r>
      <w:r>
        <w:rPr>
          <w:rFonts w:hint="eastAsia" w:eastAsia="宋体"/>
          <w:lang w:eastAsia="zh-CN"/>
        </w:rPr>
        <w:t>”</w:t>
      </w:r>
      <w:r>
        <w:t>之旨，分古韻爲二十二部矣。書中有自去年</w:t>
      </w:r>
    </w:p>
    <w:p w14:paraId="02840441">
      <w:r>
        <w:t>左臂左足偏廢之語，先生於辛巳</w:t>
      </w:r>
      <w:r>
        <w:rPr>
          <w:rFonts w:hint="eastAsia" w:eastAsia="宋体"/>
          <w:lang w:eastAsia="zh-CN"/>
        </w:rPr>
        <w:t>《</w:t>
      </w:r>
      <w:r>
        <w:t>與江晉三書</w:t>
      </w:r>
      <w:r>
        <w:rPr>
          <w:rFonts w:hint="eastAsia" w:eastAsia="宋体"/>
          <w:lang w:eastAsia="zh-CN"/>
        </w:rPr>
        <w:t>》</w:t>
      </w:r>
      <w:r>
        <w:t>曾言偏枯之疾，可證此書之作，蓋在道光二</w:t>
      </w:r>
    </w:p>
    <w:p w14:paraId="32397665">
      <w:r>
        <w:t>年壬午也。又丁氏於贛榆任中著</w:t>
      </w:r>
      <w:r>
        <w:rPr>
          <w:rFonts w:hint="eastAsia" w:eastAsia="宋体"/>
          <w:lang w:eastAsia="zh-CN"/>
        </w:rPr>
        <w:t>《</w:t>
      </w:r>
      <w:r>
        <w:t>形聲類篇</w:t>
      </w:r>
      <w:r>
        <w:rPr>
          <w:rFonts w:hint="eastAsia" w:eastAsia="宋体"/>
          <w:lang w:eastAsia="zh-CN"/>
        </w:rPr>
        <w:t>》</w:t>
      </w:r>
      <w:r>
        <w:t>，迨嘉慶二十五年庚辰任滿返里，道光七年</w:t>
      </w:r>
    </w:p>
    <w:p w14:paraId="4B1C1C8D">
      <w:r>
        <w:t>丁亥始知肥城縣事，則丁氏入都之時，亦在壬午也。案：先生于辛巳尚力主前誼，壬午則</w:t>
      </w:r>
    </w:p>
    <w:p w14:paraId="01FC5AAA">
      <w:pPr>
        <w:rPr>
          <w:rFonts w:hint="eastAsia" w:eastAsia="宋体"/>
          <w:lang w:eastAsia="zh-CN"/>
        </w:rPr>
      </w:pPr>
      <w:r>
        <w:t>遽同孔説，時經一年，而誼凡二變，蓋牽於合韻之説也。又案：江晉三復先生書在丁書之前，言</w:t>
      </w:r>
      <w:r>
        <w:rPr>
          <w:rFonts w:hint="eastAsia" w:eastAsia="宋体"/>
          <w:lang w:eastAsia="zh-CN"/>
        </w:rPr>
        <w:t>“</w:t>
      </w:r>
      <w:r>
        <w:t>東</w:t>
      </w:r>
      <w:r>
        <w:rPr>
          <w:rFonts w:hint="eastAsia" w:eastAsia="宋体"/>
          <w:lang w:eastAsia="zh-CN"/>
        </w:rPr>
        <w:t>”</w:t>
      </w:r>
    </w:p>
    <w:p w14:paraId="619D4909">
      <w:r>
        <w:rPr>
          <w:rFonts w:hint="eastAsia" w:eastAsia="宋体"/>
          <w:lang w:eastAsia="zh-CN"/>
        </w:rPr>
        <w:t>“</w:t>
      </w:r>
      <w:r>
        <w:t>冬1之分甚辨。先生未答其書。蓋默許其義也。故江氏之函，於先生改從孔説，亦不無影響</w:t>
      </w:r>
    </w:p>
    <w:p w14:paraId="11044307">
      <w:r>
        <w:t>原夫合韻之説，兆端于段氏，分十七部爲六類，從次弟遠近求之，而以異平同入爲樞</w:t>
      </w:r>
    </w:p>
    <w:p w14:paraId="4F35A9D1">
      <w:r>
        <w:t>紐。孔氏又創陰陽對轉之説，於是言韻諸家漸不拘守於韻部。迨嚴氏</w:t>
      </w:r>
      <w:r>
        <w:rPr>
          <w:rFonts w:hint="eastAsia" w:eastAsia="宋体"/>
          <w:lang w:eastAsia="zh-CN"/>
        </w:rPr>
        <w:t>《</w:t>
      </w:r>
      <w:r>
        <w:t>説文聲類</w:t>
      </w:r>
      <w:r>
        <w:rPr>
          <w:rFonts w:hint="eastAsia" w:eastAsia="宋体"/>
          <w:lang w:eastAsia="zh-CN"/>
        </w:rPr>
        <w:t>》</w:t>
      </w:r>
      <w:r>
        <w:t>列</w:t>
      </w:r>
      <w:r>
        <w:rPr>
          <w:rFonts w:hint="eastAsia" w:eastAsia="宋体"/>
          <w:lang w:eastAsia="zh-CN"/>
        </w:rPr>
        <w:t>《</w:t>
      </w:r>
      <w:r>
        <w:t>十</w:t>
      </w:r>
    </w:p>
    <w:p w14:paraId="64EE9DFF">
      <w:r>
        <w:t>六部出入表</w:t>
      </w:r>
      <w:r>
        <w:rPr>
          <w:rFonts w:hint="eastAsia" w:eastAsia="宋体"/>
          <w:lang w:eastAsia="zh-CN"/>
        </w:rPr>
        <w:t>》</w:t>
      </w:r>
      <w:r>
        <w:t>，使韻部多得通轉，合韻之説於焉大備</w:t>
      </w:r>
    </w:p>
    <w:p w14:paraId="1A2F8970">
      <w:r>
        <w:t>先生早年論韻，雖有通協之説，然拘於韻部，未信合韻之論。臧鏞堂</w:t>
      </w:r>
      <w:r>
        <w:rPr>
          <w:rFonts w:hint="eastAsia" w:eastAsia="宋体"/>
          <w:lang w:eastAsia="zh-CN"/>
        </w:rPr>
        <w:t>《</w:t>
      </w:r>
      <w:r>
        <w:t>與阮芸臺論古</w:t>
      </w:r>
    </w:p>
    <w:p w14:paraId="5287A38A">
      <w:r>
        <w:t>韻書</w:t>
      </w:r>
      <w:r>
        <w:rPr>
          <w:rFonts w:hint="eastAsia" w:eastAsia="宋体"/>
          <w:lang w:eastAsia="zh-CN"/>
        </w:rPr>
        <w:t>》</w:t>
      </w:r>
      <w:r>
        <w:t>曰：</w:t>
      </w:r>
    </w:p>
    <w:p w14:paraId="37812455">
      <w:r>
        <w:t>【第56页】</w:t>
      </w:r>
    </w:p>
    <w:p w14:paraId="4F1FBCC5">
      <w:r>
        <w:t>庸前自長安城來，懷祖先生教之曰：</w:t>
      </w:r>
      <w:r>
        <w:rPr>
          <w:rFonts w:hint="eastAsia" w:eastAsia="宋体"/>
          <w:lang w:eastAsia="zh-CN"/>
        </w:rPr>
        <w:t>《</w:t>
      </w:r>
      <w:r>
        <w:t>毛詩。漢廣</w:t>
      </w:r>
      <w:r>
        <w:rPr>
          <w:rFonts w:hint="eastAsia" w:eastAsia="宋体"/>
          <w:lang w:eastAsia="zh-CN"/>
        </w:rPr>
        <w:t>》</w:t>
      </w:r>
      <w:r>
        <w:t>一篇字字皆韻。</w:t>
      </w:r>
      <w:r>
        <w:rPr>
          <w:rFonts w:hint="eastAsia" w:eastAsia="宋体"/>
          <w:lang w:eastAsia="zh-CN"/>
        </w:rPr>
        <w:t>“</w:t>
      </w:r>
      <w:r>
        <w:t>不可休</w:t>
      </w:r>
    </w:p>
    <w:p w14:paraId="45895C09">
      <w:r>
        <w:t>息</w:t>
      </w:r>
      <w:r>
        <w:rPr>
          <w:rFonts w:hint="eastAsia" w:eastAsia="宋体"/>
          <w:lang w:eastAsia="zh-CN"/>
        </w:rPr>
        <w:t>”</w:t>
      </w:r>
      <w:r>
        <w:t>、</w:t>
      </w:r>
      <w:r>
        <w:rPr>
          <w:rFonts w:hint="eastAsia" w:eastAsia="宋体"/>
          <w:lang w:eastAsia="zh-CN"/>
        </w:rPr>
        <w:t>“</w:t>
      </w:r>
      <w:r>
        <w:t>不可求思</w:t>
      </w:r>
      <w:r>
        <w:rPr>
          <w:rFonts w:hint="eastAsia" w:eastAsia="宋体"/>
          <w:lang w:eastAsia="zh-CN"/>
        </w:rPr>
        <w:t>”</w:t>
      </w:r>
      <w:r>
        <w:t>，</w:t>
      </w:r>
      <w:r>
        <w:rPr>
          <w:rFonts w:hint="eastAsia" w:eastAsia="宋体"/>
          <w:lang w:eastAsia="zh-CN"/>
        </w:rPr>
        <w:t>“</w:t>
      </w:r>
      <w:r>
        <w:t>休</w:t>
      </w:r>
      <w:r>
        <w:rPr>
          <w:rFonts w:hint="eastAsia" w:eastAsia="宋体"/>
          <w:lang w:eastAsia="zh-CN"/>
        </w:rPr>
        <w:t>”“</w:t>
      </w:r>
      <w:r>
        <w:t>求</w:t>
      </w:r>
      <w:r>
        <w:rPr>
          <w:rFonts w:hint="eastAsia" w:eastAsia="宋体"/>
          <w:lang w:eastAsia="zh-CN"/>
        </w:rPr>
        <w:t>”</w:t>
      </w:r>
      <w:r>
        <w:t>固韻，</w:t>
      </w:r>
      <w:r>
        <w:rPr>
          <w:rFonts w:hint="eastAsia" w:eastAsia="宋体"/>
          <w:lang w:eastAsia="zh-CN"/>
        </w:rPr>
        <w:t>“</w:t>
      </w:r>
      <w:r>
        <w:t>息</w:t>
      </w:r>
      <w:r>
        <w:rPr>
          <w:rFonts w:hint="eastAsia" w:eastAsia="宋体"/>
          <w:lang w:eastAsia="zh-CN"/>
        </w:rPr>
        <w:t>”</w:t>
      </w:r>
      <w:r>
        <w:t>與</w:t>
      </w:r>
      <w:r>
        <w:rPr>
          <w:rFonts w:hint="eastAsia" w:eastAsia="宋体"/>
          <w:lang w:eastAsia="zh-CN"/>
        </w:rPr>
        <w:t>“</w:t>
      </w:r>
      <w:r>
        <w:t>思</w:t>
      </w:r>
      <w:r>
        <w:rPr>
          <w:rFonts w:hint="eastAsia" w:eastAsia="宋体"/>
          <w:lang w:eastAsia="zh-CN"/>
        </w:rPr>
        <w:t>”</w:t>
      </w:r>
      <w:r>
        <w:t>皆韻也。</w:t>
      </w:r>
      <w:r>
        <w:rPr>
          <w:rFonts w:hint="eastAsia" w:eastAsia="宋体"/>
          <w:lang w:eastAsia="zh-CN"/>
        </w:rPr>
        <w:t>“</w:t>
      </w:r>
      <w:r>
        <w:t>南有喬木</w:t>
      </w:r>
      <w:r>
        <w:rPr>
          <w:rFonts w:hint="eastAsia" w:eastAsia="宋体"/>
          <w:lang w:eastAsia="zh-CN"/>
        </w:rPr>
        <w:t>”</w:t>
      </w:r>
      <w:r>
        <w:t>、</w:t>
      </w:r>
      <w:r>
        <w:rPr>
          <w:rFonts w:hint="eastAsia" w:eastAsia="宋体"/>
          <w:lang w:eastAsia="zh-CN"/>
        </w:rPr>
        <w:t>“</w:t>
      </w:r>
      <w:r>
        <w:t>漢有遊女</w:t>
      </w:r>
      <w:r>
        <w:rPr>
          <w:rFonts w:hint="eastAsia" w:eastAsia="宋体"/>
          <w:lang w:eastAsia="zh-CN"/>
        </w:rPr>
        <w:t>”</w:t>
      </w:r>
      <w:r>
        <w:t>，</w:t>
      </w:r>
      <w:r>
        <w:rPr>
          <w:rFonts w:hint="eastAsia" w:eastAsia="宋体"/>
          <w:lang w:eastAsia="zh-CN"/>
        </w:rPr>
        <w:t>“</w:t>
      </w:r>
      <w:r>
        <w:t>喬</w:t>
      </w:r>
    </w:p>
    <w:p w14:paraId="377DD66F">
      <w:r>
        <w:t>木</w:t>
      </w:r>
      <w:r>
        <w:rPr>
          <w:rFonts w:hint="eastAsia" w:eastAsia="宋体"/>
          <w:lang w:eastAsia="zh-CN"/>
        </w:rPr>
        <w:t>”“</w:t>
      </w:r>
      <w:r>
        <w:t>遊女</w:t>
      </w:r>
      <w:r>
        <w:rPr>
          <w:rFonts w:hint="eastAsia" w:eastAsia="宋体"/>
          <w:lang w:eastAsia="zh-CN"/>
        </w:rPr>
        <w:t>”</w:t>
      </w:r>
      <w:r>
        <w:t>亦</w:t>
      </w:r>
      <w:r>
        <w:rPr>
          <w:rFonts w:hint="eastAsia" w:eastAsia="宋体"/>
          <w:lang w:eastAsia="zh-CN"/>
        </w:rPr>
        <w:t>“</w:t>
      </w:r>
      <w:r>
        <w:t>幽</w:t>
      </w:r>
      <w:r>
        <w:rPr>
          <w:rFonts w:hint="eastAsia" w:eastAsia="宋体"/>
          <w:lang w:eastAsia="zh-CN"/>
        </w:rPr>
        <w:t>”“</w:t>
      </w:r>
      <w:r>
        <w:t>宵</w:t>
      </w:r>
      <w:r>
        <w:rPr>
          <w:rFonts w:hint="eastAsia" w:eastAsia="宋体"/>
          <w:lang w:eastAsia="zh-CN"/>
        </w:rPr>
        <w:t>”“</w:t>
      </w:r>
      <w:r>
        <w:t>魚</w:t>
      </w:r>
      <w:r>
        <w:rPr>
          <w:rFonts w:hint="eastAsia" w:eastAsia="宋体"/>
          <w:lang w:eastAsia="zh-CN"/>
        </w:rPr>
        <w:t>”“</w:t>
      </w:r>
      <w:r>
        <w:t>侯</w:t>
      </w:r>
      <w:r>
        <w:rPr>
          <w:rFonts w:hint="eastAsia" w:eastAsia="宋体"/>
          <w:lang w:eastAsia="zh-CN"/>
        </w:rPr>
        <w:t>”</w:t>
      </w:r>
      <w:r>
        <w:t>之通協也。下四句</w:t>
      </w:r>
      <w:r>
        <w:rPr>
          <w:rFonts w:hint="eastAsia" w:eastAsia="宋体"/>
          <w:lang w:eastAsia="zh-CN"/>
        </w:rPr>
        <w:t>“</w:t>
      </w:r>
      <w:r>
        <w:t>廣</w:t>
      </w:r>
      <w:r>
        <w:rPr>
          <w:rFonts w:hint="eastAsia" w:eastAsia="宋体"/>
          <w:lang w:eastAsia="zh-CN"/>
        </w:rPr>
        <w:t>”“</w:t>
      </w:r>
      <w:r>
        <w:t>永</w:t>
      </w:r>
      <w:r>
        <w:rPr>
          <w:rFonts w:hint="eastAsia" w:eastAsia="宋体"/>
          <w:lang w:eastAsia="zh-CN"/>
        </w:rPr>
        <w:t>”“</w:t>
      </w:r>
      <w:r>
        <w:t>泳</w:t>
      </w:r>
      <w:r>
        <w:rPr>
          <w:rFonts w:hint="eastAsia" w:eastAsia="宋体"/>
          <w:lang w:eastAsia="zh-CN"/>
        </w:rPr>
        <w:t>”“</w:t>
      </w:r>
      <w:r>
        <w:t>方</w:t>
      </w:r>
      <w:r>
        <w:rPr>
          <w:rFonts w:hint="eastAsia" w:eastAsia="宋体"/>
          <w:lang w:eastAsia="zh-CN"/>
        </w:rPr>
        <w:t>”</w:t>
      </w:r>
      <w:r>
        <w:t>皆本韻，虚字</w:t>
      </w:r>
    </w:p>
    <w:p w14:paraId="411E8EAA">
      <w:r>
        <w:rPr>
          <w:rFonts w:hint="eastAsia" w:eastAsia="宋体"/>
          <w:lang w:eastAsia="zh-CN"/>
        </w:rPr>
        <w:t>“</w:t>
      </w:r>
      <w:r>
        <w:t>有</w:t>
      </w:r>
      <w:r>
        <w:rPr>
          <w:rFonts w:hint="eastAsia" w:eastAsia="宋体"/>
          <w:lang w:eastAsia="zh-CN"/>
        </w:rPr>
        <w:t>”“</w:t>
      </w:r>
      <w:r>
        <w:t>之</w:t>
      </w:r>
      <w:r>
        <w:rPr>
          <w:rFonts w:hint="eastAsia" w:eastAsia="宋体"/>
          <w:lang w:eastAsia="zh-CN"/>
        </w:rPr>
        <w:t>”“</w:t>
      </w:r>
      <w:r>
        <w:t>不可</w:t>
      </w:r>
      <w:r>
        <w:rPr>
          <w:rFonts w:hint="eastAsia" w:eastAsia="宋体"/>
          <w:lang w:eastAsia="zh-CN"/>
        </w:rPr>
        <w:t>”</w:t>
      </w:r>
      <w:r>
        <w:t>亦字字相對。如</w:t>
      </w:r>
      <w:r>
        <w:rPr>
          <w:rFonts w:hint="eastAsia" w:eastAsia="宋体"/>
          <w:lang w:eastAsia="zh-CN"/>
        </w:rPr>
        <w:t>“</w:t>
      </w:r>
      <w:r>
        <w:t>山有扶蘇</w:t>
      </w:r>
      <w:r>
        <w:rPr>
          <w:rFonts w:hint="eastAsia" w:eastAsia="宋体"/>
          <w:lang w:eastAsia="zh-CN"/>
        </w:rPr>
        <w:t>”</w:t>
      </w:r>
      <w:r>
        <w:t>、</w:t>
      </w:r>
      <w:r>
        <w:rPr>
          <w:rFonts w:hint="eastAsia" w:eastAsia="宋体"/>
          <w:lang w:eastAsia="zh-CN"/>
        </w:rPr>
        <w:t>“</w:t>
      </w:r>
      <w:r>
        <w:t>隰有荷華</w:t>
      </w:r>
      <w:r>
        <w:rPr>
          <w:rFonts w:hint="eastAsia" w:eastAsia="宋体"/>
          <w:lang w:eastAsia="zh-CN"/>
        </w:rPr>
        <w:t>”</w:t>
      </w:r>
      <w:r>
        <w:t>，</w:t>
      </w:r>
      <w:r>
        <w:rPr>
          <w:rFonts w:hint="eastAsia" w:eastAsia="宋体"/>
          <w:lang w:eastAsia="zh-CN"/>
        </w:rPr>
        <w:t>“</w:t>
      </w:r>
      <w:r>
        <w:t>扶蘇</w:t>
      </w:r>
      <w:r>
        <w:rPr>
          <w:rFonts w:hint="eastAsia" w:eastAsia="宋体"/>
          <w:lang w:eastAsia="zh-CN"/>
        </w:rPr>
        <w:t>”“</w:t>
      </w:r>
      <w:r>
        <w:t>荷華</w:t>
      </w:r>
      <w:r>
        <w:rPr>
          <w:rFonts w:hint="eastAsia" w:eastAsia="宋体"/>
          <w:lang w:eastAsia="zh-CN"/>
        </w:rPr>
        <w:t>”</w:t>
      </w:r>
      <w:r>
        <w:t>四字四韻</w:t>
      </w:r>
    </w:p>
    <w:p w14:paraId="0DDAA27B">
      <w:r>
        <w:t>讀</w:t>
      </w:r>
      <w:r>
        <w:rPr>
          <w:rFonts w:hint="eastAsia" w:eastAsia="宋体"/>
          <w:lang w:eastAsia="zh-CN"/>
        </w:rPr>
        <w:t>“</w:t>
      </w:r>
      <w:r>
        <w:t>荷</w:t>
      </w:r>
      <w:r>
        <w:rPr>
          <w:rFonts w:hint="eastAsia" w:eastAsia="宋体"/>
          <w:lang w:eastAsia="zh-CN"/>
        </w:rPr>
        <w:t>”</w:t>
      </w:r>
      <w:r>
        <w:t>如</w:t>
      </w:r>
      <w:r>
        <w:rPr>
          <w:rFonts w:hint="eastAsia" w:eastAsia="宋体"/>
          <w:lang w:eastAsia="zh-CN"/>
        </w:rPr>
        <w:t>“</w:t>
      </w:r>
      <w:r>
        <w:t>胡</w:t>
      </w:r>
      <w:r>
        <w:rPr>
          <w:rFonts w:hint="eastAsia" w:eastAsia="宋体"/>
          <w:lang w:eastAsia="zh-CN"/>
        </w:rPr>
        <w:t>”</w:t>
      </w:r>
      <w:r>
        <w:t>，蓋古方音。二章</w:t>
      </w:r>
      <w:r>
        <w:rPr>
          <w:rFonts w:hint="eastAsia" w:eastAsia="宋体"/>
          <w:lang w:eastAsia="zh-CN"/>
        </w:rPr>
        <w:t>“</w:t>
      </w:r>
      <w:r>
        <w:t>山有喬松</w:t>
      </w:r>
      <w:r>
        <w:rPr>
          <w:rFonts w:hint="eastAsia" w:eastAsia="宋体"/>
          <w:lang w:eastAsia="zh-CN"/>
        </w:rPr>
        <w:t>”</w:t>
      </w:r>
      <w:r>
        <w:t>、</w:t>
      </w:r>
      <w:r>
        <w:rPr>
          <w:rFonts w:hint="eastAsia" w:eastAsia="宋体"/>
          <w:lang w:eastAsia="zh-CN"/>
        </w:rPr>
        <w:t>“</w:t>
      </w:r>
      <w:r>
        <w:t>隰有游龍</w:t>
      </w:r>
      <w:r>
        <w:rPr>
          <w:rFonts w:hint="eastAsia" w:eastAsia="宋体"/>
          <w:lang w:eastAsia="zh-CN"/>
        </w:rPr>
        <w:t>”</w:t>
      </w:r>
      <w:r>
        <w:t>，</w:t>
      </w:r>
      <w:r>
        <w:rPr>
          <w:rFonts w:hint="eastAsia" w:eastAsia="宋体"/>
          <w:lang w:eastAsia="zh-CN"/>
        </w:rPr>
        <w:t>“</w:t>
      </w:r>
      <w:r>
        <w:t>松</w:t>
      </w:r>
      <w:r>
        <w:rPr>
          <w:rFonts w:hint="eastAsia" w:eastAsia="宋体"/>
          <w:lang w:eastAsia="zh-CN"/>
        </w:rPr>
        <w:t>”</w:t>
      </w:r>
      <w:r>
        <w:t>與</w:t>
      </w:r>
      <w:r>
        <w:rPr>
          <w:rFonts w:hint="eastAsia" w:eastAsia="宋体"/>
          <w:lang w:eastAsia="zh-CN"/>
        </w:rPr>
        <w:t>“</w:t>
      </w:r>
      <w:r>
        <w:t>龍</w:t>
      </w:r>
      <w:r>
        <w:rPr>
          <w:rFonts w:hint="eastAsia" w:eastAsia="宋体"/>
          <w:lang w:eastAsia="zh-CN"/>
        </w:rPr>
        <w:t>”</w:t>
      </w:r>
      <w:r>
        <w:t>韻，</w:t>
      </w:r>
      <w:r>
        <w:rPr>
          <w:rFonts w:hint="eastAsia" w:eastAsia="宋体"/>
          <w:lang w:eastAsia="zh-CN"/>
        </w:rPr>
        <w:t>“</w:t>
      </w:r>
      <w:r>
        <w:t>喬</w:t>
      </w:r>
      <w:r>
        <w:rPr>
          <w:rFonts w:hint="eastAsia" w:eastAsia="宋体"/>
          <w:lang w:eastAsia="zh-CN"/>
        </w:rPr>
        <w:t>”</w:t>
      </w:r>
      <w:r>
        <w:t>與</w:t>
      </w:r>
    </w:p>
    <w:p w14:paraId="3BD8F352">
      <w:r>
        <w:rPr>
          <w:rFonts w:hint="eastAsia" w:eastAsia="宋体"/>
          <w:lang w:eastAsia="zh-CN"/>
        </w:rPr>
        <w:t>“</w:t>
      </w:r>
      <w:r>
        <w:t>遊</w:t>
      </w:r>
      <w:r>
        <w:rPr>
          <w:rFonts w:hint="eastAsia" w:eastAsia="宋体"/>
          <w:lang w:eastAsia="zh-CN"/>
        </w:rPr>
        <w:t>”</w:t>
      </w:r>
      <w:r>
        <w:t>協，猶</w:t>
      </w:r>
      <w:r>
        <w:rPr>
          <w:rFonts w:hint="eastAsia" w:eastAsia="宋体"/>
          <w:lang w:eastAsia="zh-CN"/>
        </w:rPr>
        <w:t>《</w:t>
      </w:r>
      <w:r>
        <w:t>漢廣</w:t>
      </w:r>
      <w:r>
        <w:rPr>
          <w:rFonts w:hint="eastAsia" w:eastAsia="宋体"/>
          <w:lang w:eastAsia="zh-CN"/>
        </w:rPr>
        <w:t>》</w:t>
      </w:r>
      <w:r>
        <w:t>之</w:t>
      </w:r>
      <w:r>
        <w:rPr>
          <w:rFonts w:hint="eastAsia" w:eastAsia="宋体"/>
          <w:lang w:eastAsia="zh-CN"/>
        </w:rPr>
        <w:t>“</w:t>
      </w:r>
      <w:r>
        <w:t>喬木</w:t>
      </w:r>
      <w:r>
        <w:rPr>
          <w:rFonts w:hint="eastAsia" w:eastAsia="宋体"/>
          <w:lang w:eastAsia="zh-CN"/>
        </w:rPr>
        <w:t>”“</w:t>
      </w:r>
      <w:r>
        <w:t>遊女</w:t>
      </w:r>
      <w:r>
        <w:rPr>
          <w:rFonts w:hint="eastAsia" w:eastAsia="宋体"/>
          <w:lang w:eastAsia="zh-CN"/>
        </w:rPr>
        <w:t>”</w:t>
      </w:r>
      <w:r>
        <w:t>也。蓋詩人之例，句末之韻，必用其本類；韻上之</w:t>
      </w:r>
    </w:p>
    <w:p w14:paraId="2300E330">
      <w:r>
        <w:t>字，乃用其通協。案：臧氏在都，先生任山東運河道。臧氏所云，蓋先生以書告之，時嘉慶十一年丙寅也。</w:t>
      </w:r>
    </w:p>
    <w:p w14:paraId="643F6621">
      <w:r>
        <w:t>觀此書之旨，可見先生以詩中句末之韻規律最嚴，決無合韻之説。若韻上之字可稍</w:t>
      </w:r>
    </w:p>
    <w:p w14:paraId="54C64F9B">
      <w:r>
        <w:t>假借，間有通協。故於</w:t>
      </w:r>
      <w:r>
        <w:rPr>
          <w:rFonts w:hint="eastAsia" w:eastAsia="宋体"/>
          <w:lang w:eastAsia="zh-CN"/>
        </w:rPr>
        <w:t>《</w:t>
      </w:r>
      <w:r>
        <w:t>經義述聞。古詩隨處有韻説</w:t>
      </w:r>
      <w:r>
        <w:rPr>
          <w:rFonts w:hint="eastAsia" w:eastAsia="宋体"/>
          <w:lang w:eastAsia="zh-CN"/>
        </w:rPr>
        <w:t>》</w:t>
      </w:r>
      <w:r>
        <w:t>中，列舉通協六處，多爲韻上之字</w:t>
      </w:r>
    </w:p>
    <w:p w14:paraId="2FD0C806">
      <w:r>
        <w:t>且先生通協之説，亦與合韻不同。如書中稱</w:t>
      </w:r>
      <w:r>
        <w:rPr>
          <w:rFonts w:hint="eastAsia" w:eastAsia="宋体"/>
          <w:lang w:eastAsia="zh-CN"/>
        </w:rPr>
        <w:t>“</w:t>
      </w:r>
      <w:r>
        <w:t>荷</w:t>
      </w:r>
      <w:r>
        <w:rPr>
          <w:rFonts w:hint="eastAsia" w:eastAsia="宋体"/>
          <w:lang w:eastAsia="zh-CN"/>
        </w:rPr>
        <w:t>”</w:t>
      </w:r>
      <w:r>
        <w:t>讀如</w:t>
      </w:r>
      <w:r>
        <w:rPr>
          <w:rFonts w:hint="eastAsia" w:eastAsia="宋体"/>
          <w:lang w:eastAsia="zh-CN"/>
        </w:rPr>
        <w:t>“</w:t>
      </w:r>
      <w:r>
        <w:t>胡</w:t>
      </w:r>
      <w:r>
        <w:rPr>
          <w:rFonts w:hint="eastAsia" w:eastAsia="宋体"/>
          <w:lang w:eastAsia="zh-CN"/>
        </w:rPr>
        <w:t>”</w:t>
      </w:r>
      <w:r>
        <w:t>，蓋古方音。正同顧氏於</w:t>
      </w:r>
      <w:r>
        <w:rPr>
          <w:rFonts w:hint="eastAsia" w:eastAsia="宋体"/>
          <w:lang w:eastAsia="zh-CN"/>
        </w:rPr>
        <w:t>《</w:t>
      </w:r>
      <w:r>
        <w:t>小</w:t>
      </w:r>
    </w:p>
    <w:p w14:paraId="67C3F9DB">
      <w:r>
        <w:t>戎</w:t>
      </w:r>
      <w:r>
        <w:rPr>
          <w:rFonts w:hint="eastAsia" w:eastAsia="宋体"/>
          <w:lang w:eastAsia="zh-CN"/>
        </w:rPr>
        <w:t>》</w:t>
      </w:r>
      <w:r>
        <w:t>、</w:t>
      </w:r>
      <w:r>
        <w:rPr>
          <w:rFonts w:hint="eastAsia" w:eastAsia="宋体"/>
          <w:lang w:eastAsia="zh-CN"/>
        </w:rPr>
        <w:t>《</w:t>
      </w:r>
      <w:r>
        <w:t>七月</w:t>
      </w:r>
      <w:r>
        <w:rPr>
          <w:rFonts w:hint="eastAsia" w:eastAsia="宋体"/>
          <w:lang w:eastAsia="zh-CN"/>
        </w:rPr>
        <w:t>》</w:t>
      </w:r>
      <w:r>
        <w:t>、</w:t>
      </w:r>
      <w:r>
        <w:rPr>
          <w:rFonts w:hint="eastAsia" w:eastAsia="宋体"/>
          <w:lang w:eastAsia="zh-CN"/>
        </w:rPr>
        <w:t>《</w:t>
      </w:r>
      <w:r>
        <w:t>公劉</w:t>
      </w:r>
      <w:r>
        <w:rPr>
          <w:rFonts w:hint="eastAsia" w:eastAsia="宋体"/>
          <w:lang w:eastAsia="zh-CN"/>
        </w:rPr>
        <w:t>》</w:t>
      </w:r>
      <w:r>
        <w:t>等篇舉韻類不同之字，指爲出於方音之説。顧氏之論已爲段氏所譏</w:t>
      </w:r>
    </w:p>
    <w:p w14:paraId="79221F0F">
      <w:r>
        <w:t>而先生獨取之。蓋先生不信合韻＄而篤守韻部之嚴如此</w:t>
      </w:r>
    </w:p>
    <w:p w14:paraId="00CC39E0">
      <w:r>
        <w:t>至嘉慶十六年辛未先生箋識宋保之</w:t>
      </w:r>
      <w:r>
        <w:rPr>
          <w:rFonts w:hint="eastAsia" w:eastAsia="宋体"/>
          <w:lang w:eastAsia="zh-CN"/>
        </w:rPr>
        <w:t>《</w:t>
      </w:r>
      <w:r>
        <w:t>諧聲補逸</w:t>
      </w:r>
      <w:r>
        <w:rPr>
          <w:rFonts w:hint="eastAsia" w:eastAsia="宋体"/>
          <w:lang w:eastAsia="zh-CN"/>
        </w:rPr>
        <w:t>》</w:t>
      </w:r>
      <w:r>
        <w:t>，有闡發</w:t>
      </w:r>
      <w:r>
        <w:rPr>
          <w:rFonts w:hint="eastAsia" w:eastAsia="宋体"/>
          <w:lang w:eastAsia="zh-CN"/>
        </w:rPr>
        <w:t>“</w:t>
      </w:r>
      <w:r>
        <w:t>支</w:t>
      </w:r>
      <w:r>
        <w:rPr>
          <w:rFonts w:hint="eastAsia" w:eastAsia="宋体"/>
          <w:lang w:eastAsia="zh-CN"/>
        </w:rPr>
        <w:t>”“</w:t>
      </w:r>
      <w:r>
        <w:t>元</w:t>
      </w:r>
      <w:r>
        <w:rPr>
          <w:rFonts w:hint="eastAsia" w:eastAsia="宋体"/>
          <w:lang w:eastAsia="zh-CN"/>
        </w:rPr>
        <w:t>”</w:t>
      </w:r>
      <w:r>
        <w:t>及</w:t>
      </w:r>
      <w:r>
        <w:rPr>
          <w:rFonts w:hint="eastAsia" w:eastAsia="宋体"/>
          <w:lang w:eastAsia="zh-CN"/>
        </w:rPr>
        <w:t>“</w:t>
      </w:r>
      <w:r>
        <w:t>脂</w:t>
      </w:r>
      <w:r>
        <w:rPr>
          <w:rFonts w:hint="eastAsia" w:eastAsia="宋体"/>
          <w:lang w:eastAsia="zh-CN"/>
        </w:rPr>
        <w:t>”“</w:t>
      </w:r>
      <w:r>
        <w:t>幽</w:t>
      </w:r>
      <w:r>
        <w:rPr>
          <w:rFonts w:hint="eastAsia" w:eastAsia="宋体"/>
          <w:lang w:eastAsia="zh-CN"/>
        </w:rPr>
        <w:t>”</w:t>
      </w:r>
      <w:r>
        <w:t>諸部</w:t>
      </w:r>
    </w:p>
    <w:p w14:paraId="27E98176">
      <w:pPr>
        <w:rPr>
          <w:rFonts w:hint="eastAsia" w:eastAsia="宋体"/>
          <w:lang w:eastAsia="zh-CN"/>
        </w:rPr>
      </w:pPr>
      <w:r>
        <w:t>相通之説，則先生于合韻之説，已不堅持前誼矣。又案：先生于嘉慶十三年戊辰撰</w:t>
      </w:r>
      <w:r>
        <w:rPr>
          <w:rFonts w:hint="eastAsia" w:eastAsia="宋体"/>
          <w:lang w:eastAsia="zh-CN"/>
        </w:rPr>
        <w:t>《</w:t>
      </w:r>
      <w:r>
        <w:t>説文解字注序</w:t>
      </w:r>
      <w:r>
        <w:rPr>
          <w:rFonts w:hint="eastAsia" w:eastAsia="宋体"/>
          <w:lang w:eastAsia="zh-CN"/>
        </w:rPr>
        <w:t>》</w:t>
      </w:r>
    </w:p>
    <w:p w14:paraId="562EE891">
      <w:r>
        <w:t>有正音合音之説，蓋闡發段學，未足證先生有合韻之論。</w:t>
      </w:r>
    </w:p>
    <w:p w14:paraId="022B57EC">
      <w:pPr>
        <w:rPr>
          <w:rFonts w:hint="eastAsia" w:eastAsia="宋体"/>
          <w:lang w:eastAsia="zh-CN"/>
        </w:rPr>
      </w:pPr>
      <w:r>
        <w:t>然於</w:t>
      </w:r>
      <w:r>
        <w:rPr>
          <w:rFonts w:hint="eastAsia" w:eastAsia="宋体"/>
          <w:lang w:eastAsia="zh-CN"/>
        </w:rPr>
        <w:t>“</w:t>
      </w:r>
      <w:r>
        <w:t>脂</w:t>
      </w:r>
      <w:r>
        <w:rPr>
          <w:rFonts w:hint="eastAsia" w:eastAsia="宋体"/>
          <w:lang w:eastAsia="zh-CN"/>
        </w:rPr>
        <w:t>”“</w:t>
      </w:r>
      <w:r>
        <w:t>之</w:t>
      </w:r>
      <w:r>
        <w:rPr>
          <w:rFonts w:hint="eastAsia" w:eastAsia="宋体"/>
          <w:lang w:eastAsia="zh-CN"/>
        </w:rPr>
        <w:t>”</w:t>
      </w:r>
      <w:r>
        <w:t>二部猶拘守部類，故於</w:t>
      </w:r>
      <w:r>
        <w:rPr>
          <w:rFonts w:hint="eastAsia" w:eastAsia="宋体"/>
          <w:lang w:eastAsia="zh-CN"/>
        </w:rPr>
        <w:t>“</w:t>
      </w:r>
      <w:r>
        <w:t>妃</w:t>
      </w:r>
      <w:r>
        <w:rPr>
          <w:rFonts w:hint="eastAsia" w:eastAsia="宋体"/>
          <w:lang w:eastAsia="zh-CN"/>
        </w:rPr>
        <w:t>”</w:t>
      </w:r>
    </w:p>
    <w:p w14:paraId="4DE5EAA9">
      <w:r>
        <w:t>【第57页】</w:t>
      </w:r>
    </w:p>
    <w:p w14:paraId="6C0754D7">
      <w:r>
        <w:rPr>
          <w:rFonts w:hint="eastAsia" w:eastAsia="宋体"/>
          <w:lang w:eastAsia="zh-CN"/>
        </w:rPr>
        <w:t>“</w:t>
      </w:r>
      <w:r>
        <w:t>配</w:t>
      </w:r>
      <w:r>
        <w:rPr>
          <w:rFonts w:hint="eastAsia" w:eastAsia="宋体"/>
          <w:lang w:eastAsia="zh-CN"/>
        </w:rPr>
        <w:t>”</w:t>
      </w:r>
      <w:r>
        <w:t>、</w:t>
      </w:r>
      <w:r>
        <w:rPr>
          <w:rFonts w:hint="eastAsia" w:eastAsia="宋体"/>
          <w:lang w:eastAsia="zh-CN"/>
        </w:rPr>
        <w:t>“</w:t>
      </w:r>
      <w:r>
        <w:t>圮</w:t>
      </w:r>
      <w:r>
        <w:rPr>
          <w:rFonts w:hint="eastAsia" w:eastAsia="宋体"/>
          <w:lang w:eastAsia="zh-CN"/>
        </w:rPr>
        <w:t>”</w:t>
      </w:r>
      <w:r>
        <w:t>、</w:t>
      </w:r>
      <w:r>
        <w:rPr>
          <w:rFonts w:hint="eastAsia" w:eastAsia="宋体"/>
          <w:lang w:eastAsia="zh-CN"/>
        </w:rPr>
        <w:t>“</w:t>
      </w:r>
      <w:r>
        <w:t>䨽</w:t>
      </w:r>
      <w:r>
        <w:rPr>
          <w:rFonts w:hint="eastAsia" w:eastAsia="宋体"/>
          <w:lang w:eastAsia="zh-CN"/>
        </w:rPr>
        <w:t>”</w:t>
      </w:r>
      <w:r>
        <w:t>等字，辨其不從己聲。案：</w:t>
      </w:r>
      <w:r>
        <w:rPr>
          <w:rFonts w:hint="eastAsia" w:eastAsia="宋体"/>
          <w:lang w:eastAsia="zh-CN"/>
        </w:rPr>
        <w:t>“</w:t>
      </w:r>
      <w:r>
        <w:t>脂</w:t>
      </w:r>
      <w:r>
        <w:rPr>
          <w:rFonts w:hint="eastAsia" w:eastAsia="宋体"/>
          <w:lang w:eastAsia="zh-CN"/>
        </w:rPr>
        <w:t>”“</w:t>
      </w:r>
      <w:r>
        <w:t>之</w:t>
      </w:r>
      <w:r>
        <w:rPr>
          <w:rFonts w:hint="eastAsia" w:eastAsia="宋体"/>
          <w:lang w:eastAsia="zh-CN"/>
        </w:rPr>
        <w:t>”</w:t>
      </w:r>
      <w:r>
        <w:t>相通。試以</w:t>
      </w:r>
      <w:r>
        <w:rPr>
          <w:rFonts w:hint="eastAsia" w:eastAsia="宋体"/>
          <w:lang w:eastAsia="zh-CN"/>
        </w:rPr>
        <w:t>《</w:t>
      </w:r>
      <w:r>
        <w:t>説文</w:t>
      </w:r>
      <w:r>
        <w:rPr>
          <w:rFonts w:hint="eastAsia" w:eastAsia="宋体"/>
          <w:lang w:eastAsia="zh-CN"/>
        </w:rPr>
        <w:t>》</w:t>
      </w:r>
      <w:r>
        <w:t>中形聲證之，</w:t>
      </w:r>
      <w:r>
        <w:rPr>
          <w:rFonts w:hint="eastAsia" w:eastAsia="宋体"/>
          <w:lang w:eastAsia="zh-CN"/>
        </w:rPr>
        <w:t>“</w:t>
      </w:r>
      <w:r>
        <w:t>坌</w:t>
      </w:r>
      <w:r>
        <w:rPr>
          <w:rFonts w:hint="eastAsia" w:eastAsia="宋体"/>
          <w:lang w:eastAsia="zh-CN"/>
        </w:rPr>
        <w:t>”</w:t>
      </w:r>
      <w:r>
        <w:t>揚雄作</w:t>
      </w:r>
      <w:r>
        <w:rPr>
          <w:rFonts w:hint="eastAsia" w:eastAsia="宋体"/>
          <w:lang w:eastAsia="zh-CN"/>
        </w:rPr>
        <w:t>“</w:t>
      </w:r>
      <w:r>
        <w:t>胏</w:t>
      </w:r>
      <w:r>
        <w:rPr>
          <w:rFonts w:hint="eastAsia" w:eastAsia="宋体"/>
          <w:lang w:eastAsia="zh-CN"/>
        </w:rPr>
        <w:t>”</w:t>
      </w:r>
      <w:r>
        <w:t>，</w:t>
      </w:r>
    </w:p>
    <w:p w14:paraId="159096FA">
      <w:r>
        <w:rPr>
          <w:rFonts w:hint="eastAsia" w:eastAsia="宋体"/>
          <w:lang w:eastAsia="zh-CN"/>
        </w:rPr>
        <w:t>“</w:t>
      </w:r>
      <w:r>
        <w:t>欵</w:t>
      </w:r>
      <w:r>
        <w:rPr>
          <w:rFonts w:hint="eastAsia" w:eastAsia="宋体"/>
          <w:lang w:eastAsia="zh-CN"/>
        </w:rPr>
        <w:t>”“</w:t>
      </w:r>
      <w:r>
        <w:t>疑</w:t>
      </w:r>
      <w:r>
        <w:rPr>
          <w:rFonts w:hint="eastAsia" w:eastAsia="宋体"/>
          <w:lang w:eastAsia="zh-CN"/>
        </w:rPr>
        <w:t>”</w:t>
      </w:r>
      <w:r>
        <w:t>從吴得聲，</w:t>
      </w:r>
      <w:r>
        <w:rPr>
          <w:rFonts w:hint="eastAsia" w:eastAsia="宋体"/>
          <w:lang w:eastAsia="zh-CN"/>
        </w:rPr>
        <w:t>“</w:t>
      </w:r>
      <w:r>
        <w:t>息</w:t>
      </w:r>
      <w:r>
        <w:rPr>
          <w:rFonts w:hint="eastAsia" w:eastAsia="宋体"/>
          <w:lang w:eastAsia="zh-CN"/>
        </w:rPr>
        <w:t>”</w:t>
      </w:r>
      <w:r>
        <w:t>從自聲，皆</w:t>
      </w:r>
      <w:r>
        <w:rPr>
          <w:rFonts w:hint="eastAsia" w:eastAsia="宋体"/>
          <w:lang w:eastAsia="zh-CN"/>
        </w:rPr>
        <w:t>“</w:t>
      </w:r>
      <w:r>
        <w:t>脂</w:t>
      </w:r>
      <w:r>
        <w:rPr>
          <w:rFonts w:hint="eastAsia" w:eastAsia="宋体"/>
          <w:lang w:eastAsia="zh-CN"/>
        </w:rPr>
        <w:t>”</w:t>
      </w:r>
      <w:r>
        <w:t>1之</w:t>
      </w:r>
      <w:r>
        <w:rPr>
          <w:rFonts w:hint="eastAsia" w:eastAsia="宋体"/>
          <w:lang w:eastAsia="zh-CN"/>
        </w:rPr>
        <w:t>”</w:t>
      </w:r>
      <w:r>
        <w:t>之通轉也。以</w:t>
      </w:r>
      <w:r>
        <w:rPr>
          <w:rFonts w:hint="eastAsia" w:eastAsia="宋体"/>
          <w:lang w:eastAsia="zh-CN"/>
        </w:rPr>
        <w:t>《</w:t>
      </w:r>
      <w:r>
        <w:t>説文</w:t>
      </w:r>
      <w:r>
        <w:rPr>
          <w:rFonts w:hint="eastAsia" w:eastAsia="宋体"/>
          <w:lang w:eastAsia="zh-CN"/>
        </w:rPr>
        <w:t>》</w:t>
      </w:r>
      <w:r>
        <w:t>中讀若證之，</w:t>
      </w:r>
      <w:r>
        <w:rPr>
          <w:rFonts w:hint="eastAsia" w:eastAsia="宋体"/>
          <w:lang w:eastAsia="zh-CN"/>
        </w:rPr>
        <w:t>“</w:t>
      </w:r>
      <w:r>
        <w:t>孴</w:t>
      </w:r>
      <w:r>
        <w:rPr>
          <w:rFonts w:hint="eastAsia" w:eastAsia="宋体"/>
          <w:lang w:eastAsia="zh-CN"/>
        </w:rPr>
        <w:t>”</w:t>
      </w:r>
      <w:r>
        <w:t>讀若薿，</w:t>
      </w:r>
      <w:r>
        <w:rPr>
          <w:rFonts w:hint="eastAsia" w:eastAsia="宋体"/>
          <w:lang w:eastAsia="zh-CN"/>
        </w:rPr>
        <w:t>“</w:t>
      </w:r>
      <w:r>
        <w:t>敉</w:t>
      </w:r>
      <w:r>
        <w:rPr>
          <w:rFonts w:hint="eastAsia" w:eastAsia="宋体"/>
          <w:lang w:eastAsia="zh-CN"/>
        </w:rPr>
        <w:t>”</w:t>
      </w:r>
      <w:r>
        <w:t>讀若弭，</w:t>
      </w:r>
      <w:r>
        <w:rPr>
          <w:rFonts w:hint="eastAsia" w:eastAsia="宋体"/>
          <w:lang w:eastAsia="zh-CN"/>
        </w:rPr>
        <w:t>“</w:t>
      </w:r>
      <w:r>
        <w:t>詯</w:t>
      </w:r>
      <w:r>
        <w:rPr>
          <w:rFonts w:hint="eastAsia" w:eastAsia="宋体"/>
          <w:lang w:eastAsia="zh-CN"/>
        </w:rPr>
        <w:t>”</w:t>
      </w:r>
      <w:r>
        <w:t>讀若睞</w:t>
      </w:r>
    </w:p>
    <w:p w14:paraId="0DD90A6A">
      <w:r>
        <w:t>亦</w:t>
      </w:r>
      <w:r>
        <w:rPr>
          <w:rFonts w:hint="eastAsia" w:eastAsia="宋体"/>
          <w:lang w:eastAsia="zh-CN"/>
        </w:rPr>
        <w:t>“</w:t>
      </w:r>
      <w:r>
        <w:t>脂1</w:t>
      </w:r>
      <w:r>
        <w:rPr>
          <w:rFonts w:hint="eastAsia" w:eastAsia="宋体"/>
          <w:lang w:eastAsia="zh-CN"/>
        </w:rPr>
        <w:t>“</w:t>
      </w:r>
      <w:r>
        <w:t>之</w:t>
      </w:r>
      <w:r>
        <w:rPr>
          <w:rFonts w:hint="eastAsia" w:eastAsia="宋体"/>
          <w:lang w:eastAsia="zh-CN"/>
        </w:rPr>
        <w:t>”</w:t>
      </w:r>
      <w:r>
        <w:t>可相通轉也。又</w:t>
      </w:r>
      <w:r>
        <w:rPr>
          <w:rFonts w:hint="eastAsia" w:eastAsia="宋体"/>
          <w:lang w:eastAsia="zh-CN"/>
        </w:rPr>
        <w:t>《</w:t>
      </w:r>
      <w:r>
        <w:t>説文</w:t>
      </w:r>
      <w:r>
        <w:rPr>
          <w:rFonts w:hint="eastAsia" w:eastAsia="宋体"/>
          <w:lang w:eastAsia="zh-CN"/>
        </w:rPr>
        <w:t>•</w:t>
      </w:r>
      <w:r>
        <w:t>驭部</w:t>
      </w:r>
      <w:r>
        <w:rPr>
          <w:rFonts w:hint="eastAsia" w:eastAsia="宋体"/>
          <w:lang w:eastAsia="zh-CN"/>
        </w:rPr>
        <w:t>》“</w:t>
      </w:r>
      <w:r>
        <w:t>畀</w:t>
      </w:r>
      <w:r>
        <w:rPr>
          <w:rFonts w:hint="eastAsia" w:eastAsia="宋体"/>
          <w:lang w:eastAsia="zh-CN"/>
        </w:rPr>
        <w:t>”</w:t>
      </w:r>
      <w:r>
        <w:t>從口廾由聲，而</w:t>
      </w:r>
      <w:r>
        <w:rPr>
          <w:rFonts w:hint="eastAsia" w:eastAsia="宋体"/>
          <w:lang w:eastAsia="zh-CN"/>
        </w:rPr>
        <w:t>《</w:t>
      </w:r>
      <w:r>
        <w:t>春秋傳</w:t>
      </w:r>
      <w:r>
        <w:rPr>
          <w:rFonts w:hint="eastAsia" w:eastAsia="宋体"/>
          <w:lang w:eastAsia="zh-CN"/>
        </w:rPr>
        <w:t>》</w:t>
      </w:r>
      <w:r>
        <w:t>作</w:t>
      </w:r>
      <w:r>
        <w:rPr>
          <w:rFonts w:hint="eastAsia" w:eastAsia="宋体"/>
          <w:lang w:eastAsia="zh-CN"/>
        </w:rPr>
        <w:t>“</w:t>
      </w:r>
      <w:r>
        <w:t>惎</w:t>
      </w:r>
      <w:r>
        <w:rPr>
          <w:rFonts w:hint="eastAsia" w:eastAsia="宋体"/>
          <w:lang w:eastAsia="zh-CN"/>
        </w:rPr>
        <w:t>”</w:t>
      </w:r>
      <w:r>
        <w:t>，杜林又以爲麒麟字，亦</w:t>
      </w:r>
      <w:r>
        <w:rPr>
          <w:rFonts w:hint="eastAsia" w:eastAsia="宋体"/>
          <w:lang w:eastAsia="zh-CN"/>
        </w:rPr>
        <w:t>“</w:t>
      </w:r>
      <w:r>
        <w:t>脂</w:t>
      </w:r>
      <w:r>
        <w:rPr>
          <w:rFonts w:hint="eastAsia" w:eastAsia="宋体"/>
          <w:lang w:eastAsia="zh-CN"/>
        </w:rPr>
        <w:t>”“</w:t>
      </w:r>
      <w:r>
        <w:t>之</w:t>
      </w:r>
      <w:r>
        <w:rPr>
          <w:rFonts w:hint="eastAsia" w:eastAsia="宋体"/>
          <w:lang w:eastAsia="zh-CN"/>
        </w:rPr>
        <w:t>”</w:t>
      </w:r>
      <w:r>
        <w:t>通轉之</w:t>
      </w:r>
    </w:p>
    <w:p w14:paraId="1E930338">
      <w:r>
        <w:t>證。若據</w:t>
      </w:r>
      <w:r>
        <w:rPr>
          <w:rFonts w:hint="eastAsia" w:eastAsia="宋体"/>
          <w:lang w:eastAsia="zh-CN"/>
        </w:rPr>
        <w:t>《</w:t>
      </w:r>
      <w:r>
        <w:t>集韻</w:t>
      </w:r>
      <w:r>
        <w:rPr>
          <w:rFonts w:hint="eastAsia" w:eastAsia="宋体"/>
          <w:lang w:eastAsia="zh-CN"/>
        </w:rPr>
        <w:t>》“</w:t>
      </w:r>
      <w:r>
        <w:t>妃</w:t>
      </w:r>
      <w:r>
        <w:rPr>
          <w:rFonts w:hint="eastAsia" w:eastAsia="宋体"/>
          <w:lang w:eastAsia="zh-CN"/>
        </w:rPr>
        <w:t>”</w:t>
      </w:r>
      <w:r>
        <w:t>有</w:t>
      </w:r>
      <w:r>
        <w:rPr>
          <w:rFonts w:hint="eastAsia" w:eastAsia="宋体"/>
          <w:lang w:eastAsia="zh-CN"/>
        </w:rPr>
        <w:t>“</w:t>
      </w:r>
      <w:r>
        <w:t>盈之</w:t>
      </w:r>
      <w:r>
        <w:rPr>
          <w:rFonts w:hint="eastAsia" w:eastAsia="宋体"/>
          <w:lang w:eastAsia="zh-CN"/>
        </w:rPr>
        <w:t>”</w:t>
      </w:r>
      <w:r>
        <w:t>一切，則從己得聲，亦無所礙。此先生初從段氏合韻之説也。段氏雖證合</w:t>
      </w:r>
    </w:p>
    <w:p w14:paraId="75C96D9E">
      <w:r>
        <w:t>韻之例，然拘於六類，致鮮貫通，尤於</w:t>
      </w:r>
      <w:r>
        <w:rPr>
          <w:rFonts w:hint="eastAsia" w:eastAsia="宋体"/>
          <w:lang w:eastAsia="zh-CN"/>
        </w:rPr>
        <w:t>“</w:t>
      </w:r>
      <w:r>
        <w:t>支</w:t>
      </w:r>
      <w:r>
        <w:rPr>
          <w:rFonts w:hint="eastAsia" w:eastAsia="宋体"/>
          <w:lang w:eastAsia="zh-CN"/>
        </w:rPr>
        <w:t>”</w:t>
      </w:r>
      <w:r>
        <w:t>、</w:t>
      </w:r>
      <w:r>
        <w:rPr>
          <w:rFonts w:hint="eastAsia" w:eastAsia="宋体"/>
          <w:lang w:eastAsia="zh-CN"/>
        </w:rPr>
        <w:t>“</w:t>
      </w:r>
      <w:r>
        <w:t>脂</w:t>
      </w:r>
      <w:r>
        <w:rPr>
          <w:rFonts w:hint="eastAsia" w:eastAsia="宋体"/>
          <w:lang w:eastAsia="zh-CN"/>
        </w:rPr>
        <w:t>”</w:t>
      </w:r>
      <w:r>
        <w:t>、</w:t>
      </w:r>
      <w:r>
        <w:rPr>
          <w:rFonts w:hint="eastAsia" w:eastAsia="宋体"/>
          <w:lang w:eastAsia="zh-CN"/>
        </w:rPr>
        <w:t>“</w:t>
      </w:r>
      <w:r>
        <w:t>之</w:t>
      </w:r>
      <w:r>
        <w:rPr>
          <w:rFonts w:hint="eastAsia" w:eastAsia="宋体"/>
          <w:lang w:eastAsia="zh-CN"/>
        </w:rPr>
        <w:t>”</w:t>
      </w:r>
      <w:r>
        <w:t>三部界限過嚴，故艱晦隔滯，强合爲</w:t>
      </w:r>
    </w:p>
    <w:p w14:paraId="61FB3A50">
      <w:r>
        <w:t>分之説，屢見於</w:t>
      </w:r>
      <w:r>
        <w:rPr>
          <w:rFonts w:hint="eastAsia" w:eastAsia="宋体"/>
          <w:lang w:eastAsia="zh-CN"/>
        </w:rPr>
        <w:t>《</w:t>
      </w:r>
      <w:r>
        <w:t>説文注</w:t>
      </w:r>
      <w:r>
        <w:rPr>
          <w:rFonts w:hint="eastAsia" w:eastAsia="宋体"/>
          <w:lang w:eastAsia="zh-CN"/>
        </w:rPr>
        <w:t>》</w:t>
      </w:r>
      <w:r>
        <w:t>中。而</w:t>
      </w:r>
      <w:r>
        <w:rPr>
          <w:rFonts w:hint="eastAsia" w:eastAsia="宋体"/>
          <w:lang w:eastAsia="zh-CN"/>
        </w:rPr>
        <w:t>《</w:t>
      </w:r>
      <w:r>
        <w:t>六書音均表</w:t>
      </w:r>
      <w:r>
        <w:rPr>
          <w:rFonts w:hint="eastAsia" w:eastAsia="宋体"/>
          <w:lang w:eastAsia="zh-CN"/>
        </w:rPr>
        <w:t>》</w:t>
      </w:r>
      <w:r>
        <w:t>舉</w:t>
      </w:r>
      <w:r>
        <w:rPr>
          <w:rFonts w:hint="eastAsia" w:eastAsia="宋体"/>
          <w:lang w:eastAsia="zh-CN"/>
        </w:rPr>
        <w:t>《</w:t>
      </w:r>
      <w:r>
        <w:t>詩</w:t>
      </w:r>
      <w:r>
        <w:rPr>
          <w:rFonts w:hint="eastAsia" w:eastAsia="宋体"/>
          <w:lang w:eastAsia="zh-CN"/>
        </w:rPr>
        <w:t>•</w:t>
      </w:r>
      <w:r>
        <w:t>桑柔</w:t>
      </w:r>
      <w:r>
        <w:rPr>
          <w:rFonts w:hint="eastAsia" w:eastAsia="宋体"/>
          <w:lang w:eastAsia="zh-CN"/>
        </w:rPr>
        <w:t>》“</w:t>
      </w:r>
      <w:r>
        <w:t>資</w:t>
      </w:r>
      <w:r>
        <w:rPr>
          <w:rFonts w:hint="eastAsia" w:eastAsia="宋体"/>
          <w:lang w:eastAsia="zh-CN"/>
        </w:rPr>
        <w:t>”</w:t>
      </w:r>
      <w:r>
        <w:t>、</w:t>
      </w:r>
      <w:r>
        <w:rPr>
          <w:rFonts w:hint="eastAsia" w:eastAsia="宋体"/>
          <w:lang w:eastAsia="zh-CN"/>
        </w:rPr>
        <w:t>“</w:t>
      </w:r>
      <w:r>
        <w:t>疑</w:t>
      </w:r>
      <w:r>
        <w:rPr>
          <w:rFonts w:hint="eastAsia" w:eastAsia="宋体"/>
          <w:lang w:eastAsia="zh-CN"/>
        </w:rPr>
        <w:t>”</w:t>
      </w:r>
      <w:r>
        <w:t>、</w:t>
      </w:r>
      <w:r>
        <w:rPr>
          <w:rFonts w:hint="eastAsia" w:eastAsia="宋体"/>
          <w:lang w:eastAsia="zh-CN"/>
        </w:rPr>
        <w:t>“</w:t>
      </w:r>
      <w:r>
        <w:t>維</w:t>
      </w:r>
      <w:r>
        <w:rPr>
          <w:rFonts w:hint="eastAsia" w:eastAsia="宋体"/>
          <w:lang w:eastAsia="zh-CN"/>
        </w:rPr>
        <w:t>”</w:t>
      </w:r>
      <w:r>
        <w:t>、</w:t>
      </w:r>
      <w:r>
        <w:rPr>
          <w:rFonts w:hint="eastAsia" w:eastAsia="宋体"/>
          <w:lang w:eastAsia="zh-CN"/>
        </w:rPr>
        <w:t>“</w:t>
      </w:r>
      <w:r>
        <w:t>階</w:t>
      </w:r>
      <w:r>
        <w:rPr>
          <w:rFonts w:hint="eastAsia" w:eastAsia="宋体"/>
          <w:lang w:eastAsia="zh-CN"/>
        </w:rPr>
        <w:t>”</w:t>
      </w:r>
      <w:r>
        <w:t>爲韻</w:t>
      </w:r>
    </w:p>
    <w:p w14:paraId="3804FF94">
      <w:r>
        <w:t>又爲</w:t>
      </w:r>
      <w:r>
        <w:rPr>
          <w:rFonts w:hint="eastAsia" w:eastAsia="宋体"/>
          <w:lang w:eastAsia="zh-CN"/>
        </w:rPr>
        <w:t>“</w:t>
      </w:r>
      <w:r>
        <w:t>脂</w:t>
      </w:r>
      <w:r>
        <w:rPr>
          <w:rFonts w:hint="eastAsia" w:eastAsia="宋体"/>
          <w:lang w:eastAsia="zh-CN"/>
        </w:rPr>
        <w:t>”“</w:t>
      </w:r>
      <w:r>
        <w:t>之</w:t>
      </w:r>
      <w:r>
        <w:rPr>
          <w:rFonts w:hint="eastAsia" w:eastAsia="宋体"/>
          <w:lang w:eastAsia="zh-CN"/>
        </w:rPr>
        <w:t>”</w:t>
      </w:r>
      <w:r>
        <w:t>合韻，是兩歧之見也。先生初信段説，故韻譜中字旁志以</w:t>
      </w:r>
      <w:r>
        <w:rPr>
          <w:rFonts w:hint="eastAsia" w:eastAsia="宋体"/>
          <w:lang w:eastAsia="zh-CN"/>
        </w:rPr>
        <w:t>“</w:t>
      </w:r>
      <w:r>
        <w:t>‖</w:t>
      </w:r>
      <w:r>
        <w:rPr>
          <w:rFonts w:hint="eastAsia" w:eastAsia="宋体"/>
          <w:lang w:eastAsia="zh-CN"/>
        </w:rPr>
        <w:t>”</w:t>
      </w:r>
      <w:r>
        <w:t>者皆爲合韻</w:t>
      </w:r>
    </w:p>
    <w:p w14:paraId="21C21B52">
      <w:r>
        <w:t>之字。其義例全同於</w:t>
      </w:r>
      <w:r>
        <w:rPr>
          <w:rFonts w:hint="eastAsia" w:eastAsia="宋体"/>
          <w:lang w:eastAsia="zh-CN"/>
        </w:rPr>
        <w:t>《</w:t>
      </w:r>
      <w:r>
        <w:t>六書音均表</w:t>
      </w:r>
      <w:r>
        <w:rPr>
          <w:rFonts w:hint="eastAsia" w:eastAsia="宋体"/>
          <w:lang w:eastAsia="zh-CN"/>
        </w:rPr>
        <w:t>》</w:t>
      </w:r>
      <w:r>
        <w:t>，</w:t>
      </w:r>
      <w:r>
        <w:rPr>
          <w:rFonts w:hint="eastAsia" w:eastAsia="宋体"/>
          <w:lang w:eastAsia="zh-CN"/>
        </w:rPr>
        <w:t>《</w:t>
      </w:r>
      <w:r>
        <w:t>六書音均表</w:t>
      </w:r>
      <w:r>
        <w:rPr>
          <w:rFonts w:hint="eastAsia" w:eastAsia="宋体"/>
          <w:lang w:eastAsia="zh-CN"/>
        </w:rPr>
        <w:t>》</w:t>
      </w:r>
      <w:r>
        <w:t>諸譜中於合韻之字皆圈括之。與段氏無别也</w:t>
      </w:r>
    </w:p>
    <w:p w14:paraId="151CFAB5">
      <w:r>
        <w:t>迨先生博稽群書，更定</w:t>
      </w:r>
      <w:r>
        <w:rPr>
          <w:rFonts w:hint="eastAsia" w:eastAsia="宋体"/>
          <w:lang w:eastAsia="zh-CN"/>
        </w:rPr>
        <w:t>《</w:t>
      </w:r>
      <w:r>
        <w:t>合韻譜</w:t>
      </w:r>
      <w:r>
        <w:rPr>
          <w:rFonts w:hint="eastAsia" w:eastAsia="宋体"/>
          <w:lang w:eastAsia="zh-CN"/>
        </w:rPr>
        <w:t>》</w:t>
      </w:r>
      <w:r>
        <w:t>，則推闡段説，兼配已意，部類通合，陰陽對轉，旁通</w:t>
      </w:r>
    </w:p>
    <w:p w14:paraId="76B7F7D6">
      <w:r>
        <w:t>遠紹大異前書。於是稽於孔氏</w:t>
      </w:r>
      <w:r>
        <w:rPr>
          <w:rFonts w:hint="eastAsia" w:eastAsia="宋体"/>
          <w:lang w:eastAsia="zh-CN"/>
        </w:rPr>
        <w:t>“</w:t>
      </w:r>
      <w:r>
        <w:t>東</w:t>
      </w:r>
      <w:r>
        <w:rPr>
          <w:rFonts w:hint="eastAsia" w:eastAsia="宋体"/>
          <w:lang w:eastAsia="zh-CN"/>
        </w:rPr>
        <w:t>”“</w:t>
      </w:r>
      <w:r>
        <w:t>冬</w:t>
      </w:r>
      <w:r>
        <w:rPr>
          <w:rFonts w:hint="eastAsia" w:eastAsia="宋体"/>
          <w:lang w:eastAsia="zh-CN"/>
        </w:rPr>
        <w:t>”</w:t>
      </w:r>
      <w:r>
        <w:t>之部可合然後可分，而先生二十二部之説定矣</w:t>
      </w:r>
    </w:p>
    <w:p w14:paraId="3FE27FFD">
      <w:r>
        <w:t>案：</w:t>
      </w:r>
      <w:r>
        <w:rPr>
          <w:rFonts w:hint="eastAsia" w:eastAsia="宋体"/>
          <w:lang w:eastAsia="zh-CN"/>
        </w:rPr>
        <w:t>《</w:t>
      </w:r>
      <w:r>
        <w:t>易林合韻譜</w:t>
      </w:r>
      <w:r>
        <w:rPr>
          <w:rFonts w:hint="eastAsia" w:eastAsia="宋体"/>
          <w:lang w:eastAsia="zh-CN"/>
        </w:rPr>
        <w:t>》</w:t>
      </w:r>
      <w:r>
        <w:t>有二本，而義例不同，是先生于合韻之誼數有改定也。先生治古韻始分二十一部，晚歲</w:t>
      </w:r>
    </w:p>
    <w:p w14:paraId="62D07D1B">
      <w:r>
        <w:t>虚懷孔説，又成二十二部。然先生撰述不傳，世鮮窺曉，雖有與丁道久一書可資探討，而</w:t>
      </w:r>
    </w:p>
    <w:p w14:paraId="3FCD1AE5">
      <w:r>
        <w:t>單辭孤證，取信所難。幸得先生手稿，確定二十二部之論，則源流有自，取證有由。晚年</w:t>
      </w:r>
    </w:p>
    <w:p w14:paraId="3BA6CA41">
      <w:r>
        <w:t>定論，於是在矣。</w:t>
      </w:r>
    </w:p>
    <w:p w14:paraId="4C84D7AD">
      <w:r>
        <w:t>【第58页】</w:t>
      </w:r>
    </w:p>
    <w:p w14:paraId="4A47C8AB">
      <w:r>
        <w:t>四聲之變</w:t>
      </w:r>
    </w:p>
    <w:p w14:paraId="0F1EBBC8">
      <w:r>
        <w:rPr>
          <w:rFonts w:hint="eastAsia" w:eastAsia="宋体"/>
          <w:lang w:eastAsia="zh-CN"/>
        </w:rPr>
        <w:t>《</w:t>
      </w:r>
      <w:r>
        <w:t>韻譜</w:t>
      </w:r>
      <w:r>
        <w:rPr>
          <w:rFonts w:hint="eastAsia" w:eastAsia="宋体"/>
          <w:lang w:eastAsia="zh-CN"/>
        </w:rPr>
        <w:t>》</w:t>
      </w:r>
      <w:r>
        <w:t>及</w:t>
      </w:r>
      <w:r>
        <w:rPr>
          <w:rFonts w:hint="eastAsia" w:eastAsia="宋体"/>
          <w:lang w:eastAsia="zh-CN"/>
        </w:rPr>
        <w:t>《</w:t>
      </w:r>
      <w:r>
        <w:t>合韻譜</w:t>
      </w:r>
      <w:r>
        <w:rPr>
          <w:rFonts w:hint="eastAsia" w:eastAsia="宋体"/>
          <w:lang w:eastAsia="zh-CN"/>
        </w:rPr>
        <w:t>》</w:t>
      </w:r>
      <w:r>
        <w:t>排比四聲義法三易。</w:t>
      </w:r>
      <w:r>
        <w:rPr>
          <w:rFonts w:hint="eastAsia" w:eastAsia="宋体"/>
          <w:lang w:eastAsia="zh-CN"/>
        </w:rPr>
        <w:t>《（</w:t>
      </w:r>
      <w:r>
        <w:t>詩經﹀、群經、</w:t>
      </w:r>
      <w:r>
        <w:rPr>
          <w:rFonts w:hint="eastAsia" w:eastAsia="宋体"/>
          <w:lang w:eastAsia="zh-CN"/>
        </w:rPr>
        <w:t>（</w:t>
      </w:r>
      <w:r>
        <w:t>楚辭﹀韻譜</w:t>
      </w:r>
      <w:r>
        <w:rPr>
          <w:rFonts w:hint="eastAsia" w:eastAsia="宋体"/>
          <w:lang w:eastAsia="zh-CN"/>
        </w:rPr>
        <w:t>》</w:t>
      </w:r>
      <w:r>
        <w:t>、已刻入</w:t>
      </w:r>
      <w:r>
        <w:rPr>
          <w:rFonts w:hint="eastAsia" w:eastAsia="宋体"/>
          <w:lang w:eastAsia="zh-CN"/>
        </w:rPr>
        <w:t>《</w:t>
      </w:r>
      <w:r>
        <w:t>高郵王氏遺</w:t>
      </w:r>
    </w:p>
    <w:p w14:paraId="267D412D">
      <w:r>
        <w:t>書</w:t>
      </w:r>
      <w:r>
        <w:rPr>
          <w:rFonts w:hint="eastAsia" w:eastAsia="宋体"/>
          <w:lang w:eastAsia="zh-CN"/>
        </w:rPr>
        <w:t>》</w:t>
      </w:r>
      <w:r>
        <w:t>。</w:t>
      </w:r>
      <w:r>
        <w:rPr>
          <w:rFonts w:hint="eastAsia" w:eastAsia="宋体"/>
          <w:lang w:eastAsia="zh-CN"/>
        </w:rPr>
        <w:t>《</w:t>
      </w:r>
      <w:r>
        <w:t>周秦諸子韻譜</w:t>
      </w:r>
      <w:r>
        <w:rPr>
          <w:rFonts w:hint="eastAsia" w:eastAsia="宋体"/>
          <w:lang w:eastAsia="zh-CN"/>
        </w:rPr>
        <w:t>》</w:t>
      </w:r>
      <w:r>
        <w:t>、</w:t>
      </w:r>
      <w:r>
        <w:rPr>
          <w:rFonts w:hint="eastAsia" w:eastAsia="宋体"/>
          <w:lang w:eastAsia="zh-CN"/>
        </w:rPr>
        <w:t>《</w:t>
      </w:r>
      <w:r>
        <w:t>淮南子韻譜</w:t>
      </w:r>
      <w:r>
        <w:rPr>
          <w:rFonts w:hint="eastAsia" w:eastAsia="宋体"/>
          <w:lang w:eastAsia="zh-CN"/>
        </w:rPr>
        <w:t>》</w:t>
      </w:r>
      <w:r>
        <w:t>悉依</w:t>
      </w:r>
      <w:r>
        <w:rPr>
          <w:rFonts w:hint="eastAsia" w:eastAsia="宋体"/>
          <w:lang w:eastAsia="zh-CN"/>
        </w:rPr>
        <w:t>《</w:t>
      </w:r>
      <w:r>
        <w:t>六書音均表</w:t>
      </w:r>
      <w:r>
        <w:rPr>
          <w:rFonts w:hint="eastAsia" w:eastAsia="宋体"/>
          <w:lang w:eastAsia="zh-CN"/>
        </w:rPr>
        <w:t>》</w:t>
      </w:r>
      <w:r>
        <w:t>之例，惟析</w:t>
      </w:r>
      <w:r>
        <w:rPr>
          <w:rFonts w:hint="eastAsia" w:eastAsia="宋体"/>
          <w:lang w:eastAsia="zh-CN"/>
        </w:rPr>
        <w:t>“</w:t>
      </w:r>
      <w:r>
        <w:t>有入</w:t>
      </w:r>
      <w:r>
        <w:rPr>
          <w:rFonts w:hint="eastAsia" w:eastAsia="宋体"/>
          <w:lang w:eastAsia="zh-CN"/>
        </w:rPr>
        <w:t>”</w:t>
      </w:r>
      <w:r>
        <w:t>、</w:t>
      </w:r>
      <w:r>
        <w:rPr>
          <w:rFonts w:hint="eastAsia" w:eastAsia="宋体"/>
          <w:lang w:eastAsia="zh-CN"/>
        </w:rPr>
        <w:t>“</w:t>
      </w:r>
      <w:r>
        <w:t>無入</w:t>
      </w:r>
      <w:r>
        <w:rPr>
          <w:rFonts w:hint="eastAsia" w:eastAsia="宋体"/>
          <w:lang w:eastAsia="zh-CN"/>
        </w:rPr>
        <w:t>”</w:t>
      </w:r>
      <w:r>
        <w:t>爲二類</w:t>
      </w:r>
    </w:p>
    <w:p w14:paraId="4F0ADA7B">
      <w:r>
        <w:t>與段小異。段氏證古無去聲，先生從其説。故編著三譜，其脂部分爲</w:t>
      </w:r>
      <w:r>
        <w:rPr>
          <w:rFonts w:hint="eastAsia" w:eastAsia="宋体"/>
          <w:lang w:eastAsia="zh-CN"/>
        </w:rPr>
        <w:t>“</w:t>
      </w:r>
      <w:r>
        <w:t>脂</w:t>
      </w:r>
      <w:r>
        <w:rPr>
          <w:rFonts w:hint="eastAsia" w:eastAsia="宋体"/>
          <w:lang w:eastAsia="zh-CN"/>
        </w:rPr>
        <w:t>”</w:t>
      </w:r>
      <w:r>
        <w:t>、</w:t>
      </w:r>
      <w:r>
        <w:rPr>
          <w:rFonts w:hint="eastAsia" w:eastAsia="宋体"/>
          <w:lang w:eastAsia="zh-CN"/>
        </w:rPr>
        <w:t>“</w:t>
      </w:r>
      <w:r>
        <w:t>旨</w:t>
      </w:r>
      <w:r>
        <w:rPr>
          <w:rFonts w:hint="eastAsia" w:eastAsia="宋体"/>
          <w:lang w:eastAsia="zh-CN"/>
        </w:rPr>
        <w:t>”</w:t>
      </w:r>
      <w:r>
        <w:t>、</w:t>
      </w:r>
      <w:r>
        <w:rPr>
          <w:rFonts w:hint="eastAsia" w:eastAsia="宋体"/>
          <w:lang w:eastAsia="zh-CN"/>
        </w:rPr>
        <w:t>“</w:t>
      </w:r>
      <w:r>
        <w:t>術</w:t>
      </w:r>
      <w:r>
        <w:rPr>
          <w:rFonts w:hint="eastAsia" w:eastAsia="宋体"/>
          <w:lang w:eastAsia="zh-CN"/>
        </w:rPr>
        <w:t>”</w:t>
      </w:r>
      <w:r>
        <w:t>，之</w:t>
      </w:r>
    </w:p>
    <w:p w14:paraId="3167EF14">
      <w:r>
        <w:t>部分爲</w:t>
      </w:r>
      <w:r>
        <w:rPr>
          <w:rFonts w:hint="eastAsia" w:eastAsia="宋体"/>
          <w:lang w:eastAsia="zh-CN"/>
        </w:rPr>
        <w:t>“</w:t>
      </w:r>
      <w:r>
        <w:t>之</w:t>
      </w:r>
      <w:r>
        <w:rPr>
          <w:rFonts w:hint="eastAsia" w:eastAsia="宋体"/>
          <w:lang w:eastAsia="zh-CN"/>
        </w:rPr>
        <w:t>”</w:t>
      </w:r>
      <w:r>
        <w:t>、</w:t>
      </w:r>
      <w:r>
        <w:rPr>
          <w:rFonts w:hint="eastAsia" w:eastAsia="宋体"/>
          <w:lang w:eastAsia="zh-CN"/>
        </w:rPr>
        <w:t>“</w:t>
      </w:r>
      <w:r>
        <w:t>止</w:t>
      </w:r>
      <w:r>
        <w:rPr>
          <w:rFonts w:hint="eastAsia" w:eastAsia="宋体"/>
          <w:lang w:eastAsia="zh-CN"/>
        </w:rPr>
        <w:t>”</w:t>
      </w:r>
      <w:r>
        <w:t>、</w:t>
      </w:r>
      <w:r>
        <w:rPr>
          <w:rFonts w:hint="eastAsia" w:eastAsia="宋体"/>
          <w:lang w:eastAsia="zh-CN"/>
        </w:rPr>
        <w:t>“</w:t>
      </w:r>
      <w:r>
        <w:t>職</w:t>
      </w:r>
      <w:r>
        <w:rPr>
          <w:rFonts w:hint="eastAsia" w:eastAsia="宋体"/>
          <w:lang w:eastAsia="zh-CN"/>
        </w:rPr>
        <w:t>”</w:t>
      </w:r>
      <w:r>
        <w:t>，魚部分爲</w:t>
      </w:r>
      <w:r>
        <w:rPr>
          <w:rFonts w:hint="eastAsia" w:eastAsia="宋体"/>
          <w:lang w:eastAsia="zh-CN"/>
        </w:rPr>
        <w:t>“</w:t>
      </w:r>
      <w:r>
        <w:t>魚</w:t>
      </w:r>
      <w:r>
        <w:rPr>
          <w:rFonts w:hint="eastAsia" w:eastAsia="宋体"/>
          <w:lang w:eastAsia="zh-CN"/>
        </w:rPr>
        <w:t>”</w:t>
      </w:r>
      <w:r>
        <w:t>、</w:t>
      </w:r>
      <w:r>
        <w:rPr>
          <w:rFonts w:hint="eastAsia" w:eastAsia="宋体"/>
          <w:lang w:eastAsia="zh-CN"/>
        </w:rPr>
        <w:t>“</w:t>
      </w:r>
      <w:r>
        <w:t>語</w:t>
      </w:r>
      <w:r>
        <w:rPr>
          <w:rFonts w:hint="eastAsia" w:eastAsia="宋体"/>
          <w:lang w:eastAsia="zh-CN"/>
        </w:rPr>
        <w:t>”</w:t>
      </w:r>
      <w:r>
        <w:t>、</w:t>
      </w:r>
      <w:r>
        <w:rPr>
          <w:rFonts w:hint="eastAsia" w:eastAsia="宋体"/>
          <w:lang w:eastAsia="zh-CN"/>
        </w:rPr>
        <w:t>“</w:t>
      </w:r>
      <w:r>
        <w:t>鐸</w:t>
      </w:r>
      <w:r>
        <w:rPr>
          <w:rFonts w:hint="eastAsia" w:eastAsia="宋体"/>
          <w:lang w:eastAsia="zh-CN"/>
        </w:rPr>
        <w:t>”</w:t>
      </w:r>
      <w:r>
        <w:t>，侯部分爲</w:t>
      </w:r>
      <w:r>
        <w:rPr>
          <w:rFonts w:hint="eastAsia" w:eastAsia="宋体"/>
          <w:lang w:eastAsia="zh-CN"/>
        </w:rPr>
        <w:t>“</w:t>
      </w:r>
      <w:r>
        <w:t>侯</w:t>
      </w:r>
      <w:r>
        <w:rPr>
          <w:rFonts w:hint="eastAsia" w:eastAsia="宋体"/>
          <w:lang w:eastAsia="zh-CN"/>
        </w:rPr>
        <w:t>”</w:t>
      </w:r>
      <w:r>
        <w:t>、</w:t>
      </w:r>
      <w:r>
        <w:rPr>
          <w:rFonts w:hint="eastAsia" w:eastAsia="宋体"/>
          <w:lang w:eastAsia="zh-CN"/>
        </w:rPr>
        <w:t>“</w:t>
      </w:r>
      <w:r>
        <w:t>厚</w:t>
      </w:r>
      <w:r>
        <w:rPr>
          <w:rFonts w:hint="eastAsia" w:eastAsia="宋体"/>
          <w:lang w:eastAsia="zh-CN"/>
        </w:rPr>
        <w:t>”</w:t>
      </w:r>
      <w:r>
        <w:t>、</w:t>
      </w:r>
      <w:r>
        <w:rPr>
          <w:rFonts w:hint="eastAsia" w:eastAsia="宋体"/>
          <w:lang w:eastAsia="zh-CN"/>
        </w:rPr>
        <w:t>“</w:t>
      </w:r>
      <w:r>
        <w:t>屋</w:t>
      </w:r>
      <w:r>
        <w:rPr>
          <w:rFonts w:hint="eastAsia" w:eastAsia="宋体"/>
          <w:lang w:eastAsia="zh-CN"/>
        </w:rPr>
        <w:t>”</w:t>
      </w:r>
      <w:r>
        <w:t>。</w:t>
      </w:r>
      <w:r>
        <w:rPr>
          <w:rFonts w:hint="eastAsia" w:eastAsia="宋体"/>
          <w:lang w:eastAsia="zh-CN"/>
        </w:rPr>
        <w:t>“</w:t>
      </w:r>
      <w:r>
        <w:t>支1</w:t>
      </w:r>
      <w:r>
        <w:rPr>
          <w:rFonts w:hint="eastAsia" w:eastAsia="宋体"/>
          <w:lang w:eastAsia="zh-CN"/>
        </w:rPr>
        <w:t>“</w:t>
      </w:r>
      <w:r>
        <w:t>幽</w:t>
      </w:r>
      <w:r>
        <w:rPr>
          <w:rFonts w:hint="eastAsia" w:eastAsia="宋体"/>
          <w:lang w:eastAsia="zh-CN"/>
        </w:rPr>
        <w:t>”</w:t>
      </w:r>
      <w:r>
        <w:t>二</w:t>
      </w:r>
    </w:p>
    <w:p w14:paraId="71CE8C03">
      <w:r>
        <w:t>部，</w:t>
      </w:r>
      <w:r>
        <w:rPr>
          <w:rFonts w:hint="eastAsia" w:eastAsia="宋体"/>
          <w:lang w:eastAsia="zh-CN"/>
        </w:rPr>
        <w:t>《</w:t>
      </w:r>
      <w:r>
        <w:t>周秦諸子韻譜</w:t>
      </w:r>
      <w:r>
        <w:rPr>
          <w:rFonts w:hint="eastAsia" w:eastAsia="宋体"/>
          <w:lang w:eastAsia="zh-CN"/>
        </w:rPr>
        <w:t>》</w:t>
      </w:r>
      <w:r>
        <w:t>中平上入三聲具備，</w:t>
      </w:r>
      <w:r>
        <w:rPr>
          <w:rFonts w:hint="eastAsia" w:eastAsia="宋体"/>
          <w:lang w:eastAsia="zh-CN"/>
        </w:rPr>
        <w:t>《</w:t>
      </w:r>
      <w:r>
        <w:t>淮南子韻譜</w:t>
      </w:r>
      <w:r>
        <w:rPr>
          <w:rFonts w:hint="eastAsia" w:eastAsia="宋体"/>
          <w:lang w:eastAsia="zh-CN"/>
        </w:rPr>
        <w:t>》</w:t>
      </w:r>
      <w:r>
        <w:t>中</w:t>
      </w:r>
      <w:r>
        <w:rPr>
          <w:rFonts w:hint="eastAsia" w:eastAsia="宋体"/>
          <w:lang w:eastAsia="zh-CN"/>
        </w:rPr>
        <w:t>“</w:t>
      </w:r>
      <w:r>
        <w:t>支</w:t>
      </w:r>
      <w:r>
        <w:rPr>
          <w:rFonts w:hint="eastAsia" w:eastAsia="宋体"/>
          <w:lang w:eastAsia="zh-CN"/>
        </w:rPr>
        <w:t>”</w:t>
      </w:r>
      <w:r>
        <w:t>部僅有平入，</w:t>
      </w:r>
      <w:r>
        <w:rPr>
          <w:rFonts w:hint="eastAsia" w:eastAsia="宋体"/>
          <w:lang w:eastAsia="zh-CN"/>
        </w:rPr>
        <w:t>《</w:t>
      </w:r>
      <w:r>
        <w:t>︿詩經</w:t>
      </w:r>
      <w:r>
        <w:rPr>
          <w:rFonts w:hint="eastAsia" w:eastAsia="宋体"/>
          <w:lang w:eastAsia="zh-CN"/>
        </w:rPr>
        <w:t>》</w:t>
      </w:r>
      <w:r>
        <w:t>、群經、︿楚辭</w:t>
      </w:r>
      <w:r>
        <w:rPr>
          <w:rFonts w:hint="eastAsia" w:eastAsia="宋体"/>
          <w:lang w:eastAsia="zh-CN"/>
        </w:rPr>
        <w:t>》</w:t>
      </w:r>
      <w:r>
        <w:t>韻譜</w:t>
      </w:r>
      <w:r>
        <w:rPr>
          <w:rFonts w:hint="eastAsia" w:eastAsia="宋体"/>
          <w:lang w:eastAsia="zh-CN"/>
        </w:rPr>
        <w:t>》</w:t>
      </w:r>
      <w:r>
        <w:t>中二部皆僅具</w:t>
      </w:r>
    </w:p>
    <w:p w14:paraId="6B78B424">
      <w:r>
        <w:t>平入。他部或只具平聲，如無入之韻。或僅備入聲，如</w:t>
      </w:r>
      <w:r>
        <w:rPr>
          <w:rFonts w:hint="eastAsia" w:eastAsia="宋体"/>
          <w:lang w:eastAsia="zh-CN"/>
        </w:rPr>
        <w:t>“</w:t>
      </w:r>
      <w:r>
        <w:t>質</w:t>
      </w:r>
      <w:r>
        <w:rPr>
          <w:rFonts w:hint="eastAsia" w:eastAsia="宋体"/>
          <w:lang w:eastAsia="zh-CN"/>
        </w:rPr>
        <w:t>”</w:t>
      </w:r>
      <w:r>
        <w:t>、</w:t>
      </w:r>
      <w:r>
        <w:rPr>
          <w:rFonts w:hint="eastAsia" w:eastAsia="宋体"/>
          <w:lang w:eastAsia="zh-CN"/>
        </w:rPr>
        <w:t>“</w:t>
      </w:r>
      <w:r>
        <w:t>月</w:t>
      </w:r>
      <w:r>
        <w:rPr>
          <w:rFonts w:hint="eastAsia" w:eastAsia="宋体"/>
          <w:lang w:eastAsia="zh-CN"/>
        </w:rPr>
        <w:t>”</w:t>
      </w:r>
      <w:r>
        <w:t>、</w:t>
      </w:r>
      <w:r>
        <w:rPr>
          <w:rFonts w:hint="eastAsia" w:eastAsia="宋体"/>
          <w:lang w:eastAsia="zh-CN"/>
        </w:rPr>
        <w:t>“</w:t>
      </w:r>
      <w:r>
        <w:t>緝</w:t>
      </w:r>
      <w:r>
        <w:rPr>
          <w:rFonts w:hint="eastAsia" w:eastAsia="宋体"/>
          <w:lang w:eastAsia="zh-CN"/>
        </w:rPr>
        <w:t>”</w:t>
      </w:r>
      <w:r>
        <w:t>、</w:t>
      </w:r>
      <w:r>
        <w:rPr>
          <w:rFonts w:hint="eastAsia" w:eastAsia="宋体"/>
          <w:lang w:eastAsia="zh-CN"/>
        </w:rPr>
        <w:t>“</w:t>
      </w:r>
      <w:r>
        <w:t>盍</w:t>
      </w:r>
      <w:r>
        <w:rPr>
          <w:rFonts w:hint="eastAsia" w:eastAsia="宋体"/>
          <w:lang w:eastAsia="zh-CN"/>
        </w:rPr>
        <w:t>”</w:t>
      </w:r>
      <w:r>
        <w:t>四部。惟去聲獨闕。是</w:t>
      </w:r>
    </w:p>
    <w:p w14:paraId="6FD9CA41">
      <w:r>
        <w:t>法於段氏者也。</w:t>
      </w:r>
      <w:r>
        <w:rPr>
          <w:rFonts w:hint="eastAsia" w:eastAsia="宋体"/>
          <w:lang w:eastAsia="zh-CN"/>
        </w:rPr>
        <w:t>《</w:t>
      </w:r>
      <w:r>
        <w:t>易林韻譜</w:t>
      </w:r>
      <w:r>
        <w:rPr>
          <w:rFonts w:hint="eastAsia" w:eastAsia="宋体"/>
          <w:lang w:eastAsia="zh-CN"/>
        </w:rPr>
        <w:t>》</w:t>
      </w:r>
      <w:r>
        <w:t>、</w:t>
      </w:r>
      <w:r>
        <w:rPr>
          <w:rFonts w:hint="eastAsia" w:eastAsia="宋体"/>
          <w:lang w:eastAsia="zh-CN"/>
        </w:rPr>
        <w:t>《</w:t>
      </w:r>
      <w:r>
        <w:t>西漢</w:t>
      </w:r>
      <w:r>
        <w:rPr>
          <w:rFonts w:hint="eastAsia" w:eastAsia="宋体"/>
          <w:lang w:eastAsia="zh-CN"/>
        </w:rPr>
        <w:t>《</w:t>
      </w:r>
      <w:r>
        <w:t>楚辭</w:t>
      </w:r>
      <w:r>
        <w:rPr>
          <w:rFonts w:hint="eastAsia" w:eastAsia="宋体"/>
          <w:lang w:eastAsia="zh-CN"/>
        </w:rPr>
        <w:t>》</w:t>
      </w:r>
      <w:r>
        <w:t>中韻譜</w:t>
      </w:r>
      <w:r>
        <w:rPr>
          <w:rFonts w:hint="eastAsia" w:eastAsia="宋体"/>
          <w:lang w:eastAsia="zh-CN"/>
        </w:rPr>
        <w:t>》</w:t>
      </w:r>
      <w:r>
        <w:t>、</w:t>
      </w:r>
      <w:r>
        <w:rPr>
          <w:rFonts w:hint="eastAsia" w:eastAsia="宋体"/>
          <w:lang w:eastAsia="zh-CN"/>
        </w:rPr>
        <w:t>《</w:t>
      </w:r>
      <w:r>
        <w:t>西漢</w:t>
      </w:r>
      <w:r>
        <w:rPr>
          <w:rFonts w:hint="eastAsia" w:eastAsia="宋体"/>
          <w:lang w:eastAsia="zh-CN"/>
        </w:rPr>
        <w:t>《</w:t>
      </w:r>
      <w:r>
        <w:t>文選</w:t>
      </w:r>
      <w:r>
        <w:rPr>
          <w:rFonts w:hint="eastAsia" w:eastAsia="宋体"/>
          <w:lang w:eastAsia="zh-CN"/>
        </w:rPr>
        <w:t>》</w:t>
      </w:r>
      <w:r>
        <w:t>中韻譜</w:t>
      </w:r>
      <w:r>
        <w:rPr>
          <w:rFonts w:hint="eastAsia" w:eastAsia="宋体"/>
          <w:lang w:eastAsia="zh-CN"/>
        </w:rPr>
        <w:t>》</w:t>
      </w:r>
      <w:r>
        <w:t>排比類例，取無入之</w:t>
      </w:r>
    </w:p>
    <w:p w14:paraId="0A64D7BE">
      <w:r>
        <w:t>説，故於</w:t>
      </w:r>
      <w:r>
        <w:rPr>
          <w:rFonts w:hint="eastAsia" w:eastAsia="宋体"/>
          <w:lang w:eastAsia="zh-CN"/>
        </w:rPr>
        <w:t>“</w:t>
      </w:r>
      <w:r>
        <w:t>支</w:t>
      </w:r>
      <w:r>
        <w:rPr>
          <w:rFonts w:hint="eastAsia" w:eastAsia="宋体"/>
          <w:lang w:eastAsia="zh-CN"/>
        </w:rPr>
        <w:t>”</w:t>
      </w:r>
      <w:r>
        <w:t>、</w:t>
      </w:r>
      <w:r>
        <w:rPr>
          <w:rFonts w:hint="eastAsia" w:eastAsia="宋体"/>
          <w:lang w:eastAsia="zh-CN"/>
        </w:rPr>
        <w:t>“</w:t>
      </w:r>
      <w:r>
        <w:t>脂</w:t>
      </w:r>
      <w:r>
        <w:rPr>
          <w:rFonts w:hint="eastAsia" w:eastAsia="宋体"/>
          <w:lang w:eastAsia="zh-CN"/>
        </w:rPr>
        <w:t>”</w:t>
      </w:r>
      <w:r>
        <w:t>、</w:t>
      </w:r>
      <w:r>
        <w:rPr>
          <w:rFonts w:hint="eastAsia" w:eastAsia="宋体"/>
          <w:lang w:eastAsia="zh-CN"/>
        </w:rPr>
        <w:t>“</w:t>
      </w:r>
      <w:r>
        <w:t>之</w:t>
      </w:r>
      <w:r>
        <w:rPr>
          <w:rFonts w:hint="eastAsia" w:eastAsia="宋体"/>
          <w:lang w:eastAsia="zh-CN"/>
        </w:rPr>
        <w:t>”</w:t>
      </w:r>
      <w:r>
        <w:t>、</w:t>
      </w:r>
      <w:r>
        <w:rPr>
          <w:rFonts w:hint="eastAsia" w:eastAsia="宋体"/>
          <w:lang w:eastAsia="zh-CN"/>
        </w:rPr>
        <w:t>“</w:t>
      </w:r>
      <w:r>
        <w:t>魚</w:t>
      </w:r>
      <w:r>
        <w:rPr>
          <w:rFonts w:hint="eastAsia" w:eastAsia="宋体"/>
          <w:lang w:eastAsia="zh-CN"/>
        </w:rPr>
        <w:t>”</w:t>
      </w:r>
      <w:r>
        <w:t>、</w:t>
      </w:r>
      <w:r>
        <w:rPr>
          <w:rFonts w:hint="eastAsia" w:eastAsia="宋体"/>
          <w:lang w:eastAsia="zh-CN"/>
        </w:rPr>
        <w:t>“</w:t>
      </w:r>
      <w:r>
        <w:t>侯</w:t>
      </w:r>
      <w:r>
        <w:rPr>
          <w:rFonts w:hint="eastAsia" w:eastAsia="宋体"/>
          <w:lang w:eastAsia="zh-CN"/>
        </w:rPr>
        <w:t>”</w:t>
      </w:r>
      <w:r>
        <w:t>、</w:t>
      </w:r>
      <w:r>
        <w:rPr>
          <w:rFonts w:hint="eastAsia" w:eastAsia="宋体"/>
          <w:lang w:eastAsia="zh-CN"/>
        </w:rPr>
        <w:t>“</w:t>
      </w:r>
      <w:r>
        <w:t>幽</w:t>
      </w:r>
      <w:r>
        <w:rPr>
          <w:rFonts w:hint="eastAsia" w:eastAsia="宋体"/>
          <w:lang w:eastAsia="zh-CN"/>
        </w:rPr>
        <w:t>”</w:t>
      </w:r>
      <w:r>
        <w:t>諸部皆僅列平上去三聲。是宗孔氏之誼也</w:t>
      </w:r>
    </w:p>
    <w:p w14:paraId="74441308">
      <w:r>
        <w:rPr>
          <w:rFonts w:hint="eastAsia" w:eastAsia="宋体"/>
          <w:lang w:eastAsia="zh-CN"/>
        </w:rPr>
        <w:t>《（</w:t>
      </w:r>
      <w:r>
        <w:t>史﹀︿漢﹀韻譜</w:t>
      </w:r>
      <w:r>
        <w:rPr>
          <w:rFonts w:hint="eastAsia" w:eastAsia="宋体"/>
          <w:lang w:eastAsia="zh-CN"/>
        </w:rPr>
        <w:t>》</w:t>
      </w:r>
      <w:r>
        <w:t>及諸</w:t>
      </w:r>
      <w:r>
        <w:rPr>
          <w:rFonts w:hint="eastAsia" w:eastAsia="宋体"/>
          <w:lang w:eastAsia="zh-CN"/>
        </w:rPr>
        <w:t>《</w:t>
      </w:r>
      <w:r>
        <w:t>合韻譜</w:t>
      </w:r>
      <w:r>
        <w:rPr>
          <w:rFonts w:hint="eastAsia" w:eastAsia="宋体"/>
          <w:lang w:eastAsia="zh-CN"/>
        </w:rPr>
        <w:t>》</w:t>
      </w:r>
      <w:r>
        <w:t>又於</w:t>
      </w:r>
      <w:r>
        <w:rPr>
          <w:rFonts w:hint="eastAsia" w:eastAsia="宋体"/>
          <w:lang w:eastAsia="zh-CN"/>
        </w:rPr>
        <w:t>“</w:t>
      </w:r>
      <w:r>
        <w:t>支</w:t>
      </w:r>
      <w:r>
        <w:rPr>
          <w:rFonts w:hint="eastAsia" w:eastAsia="宋体"/>
          <w:lang w:eastAsia="zh-CN"/>
        </w:rPr>
        <w:t>”</w:t>
      </w:r>
      <w:r>
        <w:t>、</w:t>
      </w:r>
      <w:r>
        <w:rPr>
          <w:rFonts w:hint="eastAsia" w:eastAsia="宋体"/>
          <w:lang w:eastAsia="zh-CN"/>
        </w:rPr>
        <w:t>“</w:t>
      </w:r>
      <w:r>
        <w:t>脂</w:t>
      </w:r>
      <w:r>
        <w:rPr>
          <w:rFonts w:hint="eastAsia" w:eastAsia="宋体"/>
          <w:lang w:eastAsia="zh-CN"/>
        </w:rPr>
        <w:t>”</w:t>
      </w:r>
      <w:r>
        <w:t>、</w:t>
      </w:r>
      <w:r>
        <w:rPr>
          <w:rFonts w:hint="eastAsia" w:eastAsia="宋体"/>
          <w:lang w:eastAsia="zh-CN"/>
        </w:rPr>
        <w:t>“</w:t>
      </w:r>
      <w:r>
        <w:t>之</w:t>
      </w:r>
      <w:r>
        <w:rPr>
          <w:rFonts w:hint="eastAsia" w:eastAsia="宋体"/>
          <w:lang w:eastAsia="zh-CN"/>
        </w:rPr>
        <w:t>”</w:t>
      </w:r>
      <w:r>
        <w:t>、</w:t>
      </w:r>
      <w:r>
        <w:rPr>
          <w:rFonts w:hint="eastAsia" w:eastAsia="宋体"/>
          <w:lang w:eastAsia="zh-CN"/>
        </w:rPr>
        <w:t>“</w:t>
      </w:r>
      <w:r>
        <w:t>魚</w:t>
      </w:r>
      <w:r>
        <w:rPr>
          <w:rFonts w:hint="eastAsia" w:eastAsia="宋体"/>
          <w:lang w:eastAsia="zh-CN"/>
        </w:rPr>
        <w:t>”</w:t>
      </w:r>
      <w:r>
        <w:t>、</w:t>
      </w:r>
      <w:r>
        <w:rPr>
          <w:rFonts w:hint="eastAsia" w:eastAsia="宋体"/>
          <w:lang w:eastAsia="zh-CN"/>
        </w:rPr>
        <w:t>“</w:t>
      </w:r>
      <w:r>
        <w:t>侯</w:t>
      </w:r>
      <w:r>
        <w:rPr>
          <w:rFonts w:hint="eastAsia" w:eastAsia="宋体"/>
          <w:lang w:eastAsia="zh-CN"/>
        </w:rPr>
        <w:t>”</w:t>
      </w:r>
      <w:r>
        <w:t>、</w:t>
      </w:r>
      <w:r>
        <w:rPr>
          <w:rFonts w:hint="eastAsia" w:eastAsia="宋体"/>
          <w:lang w:eastAsia="zh-CN"/>
        </w:rPr>
        <w:t>“</w:t>
      </w:r>
      <w:r>
        <w:t>幽</w:t>
      </w:r>
      <w:r>
        <w:rPr>
          <w:rFonts w:hint="eastAsia" w:eastAsia="宋体"/>
          <w:lang w:eastAsia="zh-CN"/>
        </w:rPr>
        <w:t>”</w:t>
      </w:r>
      <w:r>
        <w:t>諸部四聲俱列</w:t>
      </w:r>
    </w:p>
    <w:p w14:paraId="7B5F0351">
      <w:r>
        <w:rPr>
          <w:rFonts w:hint="eastAsia" w:eastAsia="宋体"/>
          <w:lang w:eastAsia="zh-CN"/>
        </w:rPr>
        <w:t>“</w:t>
      </w:r>
      <w:r>
        <w:t>宵</w:t>
      </w:r>
      <w:r>
        <w:rPr>
          <w:rFonts w:hint="eastAsia" w:eastAsia="宋体"/>
          <w:lang w:eastAsia="zh-CN"/>
        </w:rPr>
        <w:t>”</w:t>
      </w:r>
      <w:r>
        <w:t>部列平上去三聲，</w:t>
      </w:r>
      <w:r>
        <w:rPr>
          <w:rFonts w:hint="eastAsia" w:eastAsia="宋体"/>
          <w:lang w:eastAsia="zh-CN"/>
        </w:rPr>
        <w:t>“</w:t>
      </w:r>
      <w:r>
        <w:t>祭</w:t>
      </w:r>
      <w:r>
        <w:rPr>
          <w:rFonts w:hint="eastAsia" w:eastAsia="宋体"/>
          <w:lang w:eastAsia="zh-CN"/>
        </w:rPr>
        <w:t>”</w:t>
      </w:r>
      <w:r>
        <w:t>、</w:t>
      </w:r>
      <w:r>
        <w:rPr>
          <w:rFonts w:hint="eastAsia" w:eastAsia="宋体"/>
          <w:lang w:eastAsia="zh-CN"/>
        </w:rPr>
        <w:t>“</w:t>
      </w:r>
      <w:r>
        <w:t>至</w:t>
      </w:r>
      <w:r>
        <w:rPr>
          <w:rFonts w:hint="eastAsia" w:eastAsia="宋体"/>
          <w:lang w:eastAsia="zh-CN"/>
        </w:rPr>
        <w:t>”</w:t>
      </w:r>
      <w:r>
        <w:t>列去入二聲。</w:t>
      </w:r>
      <w:r>
        <w:rPr>
          <w:rFonts w:hint="eastAsia" w:eastAsia="宋体"/>
          <w:lang w:eastAsia="zh-CN"/>
        </w:rPr>
        <w:t>“</w:t>
      </w:r>
      <w:r>
        <w:t>緝</w:t>
      </w:r>
      <w:r>
        <w:rPr>
          <w:rFonts w:hint="eastAsia" w:eastAsia="宋体"/>
          <w:lang w:eastAsia="zh-CN"/>
        </w:rPr>
        <w:t>”“</w:t>
      </w:r>
      <w:r>
        <w:t>盍</w:t>
      </w:r>
      <w:r>
        <w:rPr>
          <w:rFonts w:hint="eastAsia" w:eastAsia="宋体"/>
          <w:lang w:eastAsia="zh-CN"/>
        </w:rPr>
        <w:t>”</w:t>
      </w:r>
      <w:r>
        <w:t>僅有入聲，無入之韻僅有平聲。此又先生</w:t>
      </w:r>
    </w:p>
    <w:p w14:paraId="36166C77">
      <w:r>
        <w:t>晚年古有四聲之説也</w:t>
      </w:r>
    </w:p>
    <w:p w14:paraId="501724A0">
      <w:r>
        <w:t>自陳季立啟古無四聲之説厥後顧亭林祖其義以爲四聲之論起于江左古者四聲</w:t>
      </w:r>
    </w:p>
    <w:p w14:paraId="78EC3CB9">
      <w:r>
        <w:t>貫。又謂入爲閏聲。江慎修亦以爲然，故於</w:t>
      </w:r>
      <w:r>
        <w:rPr>
          <w:rFonts w:hint="eastAsia" w:eastAsia="宋体"/>
          <w:lang w:eastAsia="zh-CN"/>
        </w:rPr>
        <w:t>《</w:t>
      </w:r>
      <w:r>
        <w:t>古韻標準。例言</w:t>
      </w:r>
      <w:r>
        <w:rPr>
          <w:rFonts w:hint="eastAsia" w:eastAsia="宋体"/>
          <w:lang w:eastAsia="zh-CN"/>
        </w:rPr>
        <w:t>》</w:t>
      </w:r>
      <w:r>
        <w:t>中詳申陳、顧之誼。</w:t>
      </w:r>
      <w:r>
        <w:rPr>
          <w:rFonts w:hint="eastAsia" w:eastAsia="宋体"/>
          <w:lang w:eastAsia="zh-CN"/>
        </w:rPr>
        <w:t>《</w:t>
      </w:r>
      <w:r>
        <w:t>古韻標</w:t>
      </w:r>
    </w:p>
    <w:p w14:paraId="0BF5DE54">
      <w:r>
        <w:t>準</w:t>
      </w:r>
      <w:r>
        <w:rPr>
          <w:rFonts w:hint="eastAsia" w:eastAsia="宋体"/>
          <w:lang w:eastAsia="zh-CN"/>
        </w:rPr>
        <w:t>》</w:t>
      </w:r>
      <w:r>
        <w:t>入聲第一卷</w:t>
      </w:r>
      <w:r>
        <w:rPr>
          <w:rFonts w:hint="eastAsia" w:eastAsia="宋体"/>
          <w:lang w:eastAsia="zh-CN"/>
        </w:rPr>
        <w:t>《</w:t>
      </w:r>
      <w:r>
        <w:t>總論</w:t>
      </w:r>
      <w:r>
        <w:rPr>
          <w:rFonts w:hint="eastAsia" w:eastAsia="宋体"/>
          <w:lang w:eastAsia="zh-CN"/>
        </w:rPr>
        <w:t>》</w:t>
      </w:r>
      <w:r>
        <w:t>曰：</w:t>
      </w:r>
      <w:r>
        <w:rPr>
          <w:rFonts w:hint="eastAsia" w:eastAsia="宋体"/>
          <w:lang w:eastAsia="zh-CN"/>
        </w:rPr>
        <w:t>“</w:t>
      </w:r>
      <w:r>
        <w:t>入聲與去聲最近，</w:t>
      </w:r>
      <w:r>
        <w:rPr>
          <w:rFonts w:hint="eastAsia" w:eastAsia="宋体"/>
          <w:lang w:eastAsia="zh-CN"/>
        </w:rPr>
        <w:t>《</w:t>
      </w:r>
      <w:r>
        <w:t>詩</w:t>
      </w:r>
      <w:r>
        <w:rPr>
          <w:rFonts w:hint="eastAsia" w:eastAsia="宋体"/>
          <w:lang w:eastAsia="zh-CN"/>
        </w:rPr>
        <w:t>》</w:t>
      </w:r>
      <w:r>
        <w:t>多通爲韻與上聲韻者間有之，與平聲韻者少，以其遠而不諧也。韻</w:t>
      </w:r>
    </w:p>
    <w:p w14:paraId="0ACB879A">
      <w:r>
        <w:t>【第59页】</w:t>
      </w:r>
    </w:p>
    <w:p w14:paraId="36D756E6">
      <w:r>
        <w:t>雖通，而入聲自如其本音，顧氏於入聲皆轉爲平爲上爲去，大謬。</w:t>
      </w:r>
      <w:r>
        <w:rPr>
          <w:rFonts w:hint="eastAsia" w:eastAsia="宋体"/>
          <w:lang w:eastAsia="zh-CN"/>
        </w:rPr>
        <w:t>”</w:t>
      </w:r>
      <w:r>
        <w:t>觀此論，則江氏與顧氏四聲一貫之説已有出入。然江</w:t>
      </w:r>
    </w:p>
    <w:p w14:paraId="5B0C5A11">
      <w:r>
        <w:t>氏於古四聲之分辯。固未嘗論及之也。然其書中所列，仍以平上去入分卷。是江氏於四聲之説，未</w:t>
      </w:r>
    </w:p>
    <w:p w14:paraId="1A6F9BE1">
      <w:r>
        <w:t>有定見也。見江晉三</w:t>
      </w:r>
      <w:r>
        <w:rPr>
          <w:rFonts w:hint="eastAsia" w:eastAsia="宋体"/>
          <w:lang w:eastAsia="zh-CN"/>
        </w:rPr>
        <w:t>《</w:t>
      </w:r>
      <w:r>
        <w:t>再寄王石臞書</w:t>
      </w:r>
      <w:r>
        <w:rPr>
          <w:rFonts w:hint="eastAsia" w:eastAsia="宋体"/>
          <w:lang w:eastAsia="zh-CN"/>
        </w:rPr>
        <w:t>》</w:t>
      </w:r>
      <w:r>
        <w:t>。迨段若膺作</w:t>
      </w:r>
      <w:r>
        <w:rPr>
          <w:rFonts w:hint="eastAsia" w:eastAsia="宋体"/>
          <w:lang w:eastAsia="zh-CN"/>
        </w:rPr>
        <w:t>《</w:t>
      </w:r>
      <w:r>
        <w:t>六書音均表</w:t>
      </w:r>
      <w:r>
        <w:rPr>
          <w:rFonts w:hint="eastAsia" w:eastAsia="宋体"/>
          <w:lang w:eastAsia="zh-CN"/>
        </w:rPr>
        <w:t>》</w:t>
      </w:r>
      <w:r>
        <w:t>，詳核古籍，辨正四聲，去陳、</w:t>
      </w:r>
    </w:p>
    <w:p w14:paraId="2B097CC1">
      <w:r>
        <w:t>顧之説，而以己意定古有平上入而無去聲，又極論四聲之不始於永明。孔撝約生於山左</w:t>
      </w:r>
    </w:p>
    <w:p w14:paraId="111896FB">
      <w:r>
        <w:t>以入聲乃吴越方音，周京之初，</w:t>
      </w:r>
      <w:r>
        <w:rPr>
          <w:rFonts w:hint="eastAsia" w:eastAsia="宋体"/>
          <w:lang w:eastAsia="zh-CN"/>
        </w:rPr>
        <w:t>《</w:t>
      </w:r>
      <w:r>
        <w:t>風</w:t>
      </w:r>
      <w:r>
        <w:rPr>
          <w:rFonts w:hint="eastAsia" w:eastAsia="宋体"/>
          <w:lang w:eastAsia="zh-CN"/>
        </w:rPr>
        <w:t>》</w:t>
      </w:r>
      <w:r>
        <w:t>、</w:t>
      </w:r>
      <w:r>
        <w:rPr>
          <w:rFonts w:hint="eastAsia" w:eastAsia="宋体"/>
          <w:lang w:eastAsia="zh-CN"/>
        </w:rPr>
        <w:t>《</w:t>
      </w:r>
      <w:r>
        <w:t>雅</w:t>
      </w:r>
      <w:r>
        <w:rPr>
          <w:rFonts w:hint="eastAsia" w:eastAsia="宋体"/>
          <w:lang w:eastAsia="zh-CN"/>
        </w:rPr>
        <w:t>》</w:t>
      </w:r>
      <w:r>
        <w:t>用韻，皆中原雅言，吴越之音無由得入，故入聲</w:t>
      </w:r>
    </w:p>
    <w:p w14:paraId="72C34FED">
      <w:r>
        <w:t>之説，古所未具，因證古只有平上去而無入聲。自是論韻諸家始不拘拘于陳、顧古無四聲</w:t>
      </w:r>
    </w:p>
    <w:p w14:paraId="6A344753">
      <w:r>
        <w:t>之説矣。</w:t>
      </w:r>
    </w:p>
    <w:p w14:paraId="3B82A458">
      <w:r>
        <w:t>先生早歲論韻，於古代四聲，未遑研討。雖立</w:t>
      </w:r>
      <w:r>
        <w:rPr>
          <w:rFonts w:hint="eastAsia" w:eastAsia="宋体"/>
          <w:lang w:eastAsia="zh-CN"/>
        </w:rPr>
        <w:t>“</w:t>
      </w:r>
      <w:r>
        <w:t>緝</w:t>
      </w:r>
      <w:r>
        <w:rPr>
          <w:rFonts w:hint="eastAsia" w:eastAsia="宋体"/>
          <w:lang w:eastAsia="zh-CN"/>
        </w:rPr>
        <w:t>”“</w:t>
      </w:r>
      <w:r>
        <w:t>盍</w:t>
      </w:r>
      <w:r>
        <w:rPr>
          <w:rFonts w:hint="eastAsia" w:eastAsia="宋体"/>
          <w:lang w:eastAsia="zh-CN"/>
        </w:rPr>
        <w:t>”</w:t>
      </w:r>
      <w:r>
        <w:t>二部爲入聲之韻，</w:t>
      </w:r>
      <w:r>
        <w:rPr>
          <w:rFonts w:hint="eastAsia" w:eastAsia="宋体"/>
          <w:lang w:eastAsia="zh-CN"/>
        </w:rPr>
        <w:t>“</w:t>
      </w:r>
      <w:r>
        <w:t>祭</w:t>
      </w:r>
      <w:r>
        <w:rPr>
          <w:rFonts w:hint="eastAsia" w:eastAsia="宋体"/>
          <w:lang w:eastAsia="zh-CN"/>
        </w:rPr>
        <w:t>”“</w:t>
      </w:r>
      <w:r>
        <w:t>至</w:t>
      </w:r>
      <w:r>
        <w:rPr>
          <w:rFonts w:hint="eastAsia" w:eastAsia="宋体"/>
          <w:lang w:eastAsia="zh-CN"/>
        </w:rPr>
        <w:t>”</w:t>
      </w:r>
      <w:r>
        <w:t>二</w:t>
      </w:r>
    </w:p>
    <w:p w14:paraId="10814E49">
      <w:r>
        <w:t>部爲去聲之韻，而於古代四聲之有無，界劃之分合，未有所折證也。中歲以後，服膺段氏</w:t>
      </w:r>
    </w:p>
    <w:p w14:paraId="4A1A02F2">
      <w:r>
        <w:t>之學，因亦取其古四聲之説。此先生</w:t>
      </w:r>
      <w:r>
        <w:rPr>
          <w:rFonts w:hint="eastAsia" w:eastAsia="宋体"/>
          <w:lang w:eastAsia="zh-CN"/>
        </w:rPr>
        <w:t>《（</w:t>
      </w:r>
      <w:r>
        <w:t>詩經﹀、群經、︿楚辭</w:t>
      </w:r>
      <w:r>
        <w:rPr>
          <w:rFonts w:hint="eastAsia" w:eastAsia="宋体"/>
          <w:lang w:eastAsia="zh-CN"/>
        </w:rPr>
        <w:t>）</w:t>
      </w:r>
      <w:r>
        <w:t>韻譜</w:t>
      </w:r>
      <w:r>
        <w:rPr>
          <w:rFonts w:hint="eastAsia" w:eastAsia="宋体"/>
          <w:lang w:eastAsia="zh-CN"/>
        </w:rPr>
        <w:t>》</w:t>
      </w:r>
      <w:r>
        <w:t>、</w:t>
      </w:r>
      <w:r>
        <w:rPr>
          <w:rFonts w:hint="eastAsia" w:eastAsia="宋体"/>
          <w:lang w:eastAsia="zh-CN"/>
        </w:rPr>
        <w:t>《</w:t>
      </w:r>
      <w:r>
        <w:t>周秦諸子韻譜</w:t>
      </w:r>
      <w:r>
        <w:rPr>
          <w:rFonts w:hint="eastAsia" w:eastAsia="宋体"/>
          <w:lang w:eastAsia="zh-CN"/>
        </w:rPr>
        <w:t>》</w:t>
      </w:r>
      <w:r>
        <w:t>、</w:t>
      </w:r>
      <w:r>
        <w:rPr>
          <w:rFonts w:hint="eastAsia" w:eastAsia="宋体"/>
          <w:lang w:eastAsia="zh-CN"/>
        </w:rPr>
        <w:t>《</w:t>
      </w:r>
      <w:r>
        <w:t>淮</w:t>
      </w:r>
    </w:p>
    <w:p w14:paraId="00CF634F">
      <w:r>
        <w:t>南子韻譜</w:t>
      </w:r>
      <w:r>
        <w:rPr>
          <w:rFonts w:hint="eastAsia" w:eastAsia="宋体"/>
          <w:lang w:eastAsia="zh-CN"/>
        </w:rPr>
        <w:t>》</w:t>
      </w:r>
      <w:r>
        <w:t>無去之誼也。先生本以</w:t>
      </w:r>
      <w:r>
        <w:rPr>
          <w:rFonts w:hint="eastAsia" w:eastAsia="宋体"/>
          <w:lang w:eastAsia="zh-CN"/>
        </w:rPr>
        <w:t>“</w:t>
      </w:r>
      <w:r>
        <w:t>至</w:t>
      </w:r>
      <w:r>
        <w:rPr>
          <w:rFonts w:hint="eastAsia" w:eastAsia="宋体"/>
          <w:lang w:eastAsia="zh-CN"/>
        </w:rPr>
        <w:t>”“</w:t>
      </w:r>
      <w:r>
        <w:t>祭</w:t>
      </w:r>
      <w:r>
        <w:rPr>
          <w:rFonts w:hint="eastAsia" w:eastAsia="宋体"/>
          <w:lang w:eastAsia="zh-CN"/>
        </w:rPr>
        <w:t>”</w:t>
      </w:r>
      <w:r>
        <w:t>標部，及從段説，改立</w:t>
      </w:r>
      <w:r>
        <w:rPr>
          <w:rFonts w:hint="eastAsia" w:eastAsia="宋体"/>
          <w:lang w:eastAsia="zh-CN"/>
        </w:rPr>
        <w:t>“</w:t>
      </w:r>
      <w:r>
        <w:t>質</w:t>
      </w:r>
      <w:r>
        <w:rPr>
          <w:rFonts w:hint="eastAsia" w:eastAsia="宋体"/>
          <w:lang w:eastAsia="zh-CN"/>
        </w:rPr>
        <w:t>”“</w:t>
      </w:r>
      <w:r>
        <w:t>月</w:t>
      </w:r>
      <w:r>
        <w:rPr>
          <w:rFonts w:hint="eastAsia" w:eastAsia="宋体"/>
          <w:lang w:eastAsia="zh-CN"/>
        </w:rPr>
        <w:t>”</w:t>
      </w:r>
      <w:r>
        <w:t>。其間復理前</w:t>
      </w:r>
    </w:p>
    <w:p w14:paraId="28B5E902">
      <w:r>
        <w:t>説，仍以</w:t>
      </w:r>
      <w:r>
        <w:rPr>
          <w:rFonts w:hint="eastAsia" w:eastAsia="宋体"/>
          <w:lang w:eastAsia="zh-CN"/>
        </w:rPr>
        <w:t>“</w:t>
      </w:r>
      <w:r>
        <w:t>至</w:t>
      </w:r>
      <w:r>
        <w:rPr>
          <w:rFonts w:hint="eastAsia" w:eastAsia="宋体"/>
          <w:lang w:eastAsia="zh-CN"/>
        </w:rPr>
        <w:t>”“</w:t>
      </w:r>
      <w:r>
        <w:t>祭</w:t>
      </w:r>
      <w:r>
        <w:rPr>
          <w:rFonts w:hint="eastAsia" w:eastAsia="宋体"/>
          <w:lang w:eastAsia="zh-CN"/>
        </w:rPr>
        <w:t>”</w:t>
      </w:r>
      <w:r>
        <w:t>定目，故又取孔氏之説。此</w:t>
      </w:r>
      <w:r>
        <w:rPr>
          <w:rFonts w:hint="eastAsia" w:eastAsia="宋体"/>
          <w:lang w:eastAsia="zh-CN"/>
        </w:rPr>
        <w:t>《</w:t>
      </w:r>
      <w:r>
        <w:t>易林韻譜</w:t>
      </w:r>
      <w:r>
        <w:rPr>
          <w:rFonts w:hint="eastAsia" w:eastAsia="宋体"/>
          <w:lang w:eastAsia="zh-CN"/>
        </w:rPr>
        <w:t>》</w:t>
      </w:r>
      <w:r>
        <w:t>、</w:t>
      </w:r>
      <w:r>
        <w:rPr>
          <w:rFonts w:hint="eastAsia" w:eastAsia="宋体"/>
          <w:lang w:eastAsia="zh-CN"/>
        </w:rPr>
        <w:t>《</w:t>
      </w:r>
      <w:r>
        <w:t>西漢</w:t>
      </w:r>
      <w:r>
        <w:rPr>
          <w:rFonts w:hint="eastAsia" w:eastAsia="宋体"/>
          <w:lang w:eastAsia="zh-CN"/>
        </w:rPr>
        <w:t>《</w:t>
      </w:r>
      <w:r>
        <w:t>楚辭</w:t>
      </w:r>
      <w:r>
        <w:rPr>
          <w:rFonts w:hint="eastAsia" w:eastAsia="宋体"/>
          <w:lang w:eastAsia="zh-CN"/>
        </w:rPr>
        <w:t>》</w:t>
      </w:r>
      <w:r>
        <w:t>中韻譜</w:t>
      </w:r>
      <w:r>
        <w:rPr>
          <w:rFonts w:hint="eastAsia" w:eastAsia="宋体"/>
          <w:lang w:eastAsia="zh-CN"/>
        </w:rPr>
        <w:t>》</w:t>
      </w:r>
      <w:r>
        <w:t>、</w:t>
      </w:r>
      <w:r>
        <w:rPr>
          <w:rFonts w:hint="eastAsia" w:eastAsia="宋体"/>
          <w:lang w:eastAsia="zh-CN"/>
        </w:rPr>
        <w:t>《</w:t>
      </w:r>
      <w:r>
        <w:t>西漢</w:t>
      </w:r>
      <w:r>
        <w:rPr>
          <w:rFonts w:hint="eastAsia" w:eastAsia="宋体"/>
          <w:lang w:eastAsia="zh-CN"/>
        </w:rPr>
        <w:t>《</w:t>
      </w:r>
      <w:r>
        <w:t>文</w:t>
      </w:r>
    </w:p>
    <w:p w14:paraId="4CD04B4B">
      <w:r>
        <w:t>選</w:t>
      </w:r>
      <w:r>
        <w:rPr>
          <w:rFonts w:hint="eastAsia" w:eastAsia="宋体"/>
          <w:lang w:eastAsia="zh-CN"/>
        </w:rPr>
        <w:t>》</w:t>
      </w:r>
      <w:r>
        <w:t>中韻譜</w:t>
      </w:r>
      <w:r>
        <w:rPr>
          <w:rFonts w:hint="eastAsia" w:eastAsia="宋体"/>
          <w:lang w:eastAsia="zh-CN"/>
        </w:rPr>
        <w:t>》</w:t>
      </w:r>
      <w:r>
        <w:t>無入之誼也。至於先生</w:t>
      </w:r>
      <w:r>
        <w:rPr>
          <w:rFonts w:hint="eastAsia" w:eastAsia="宋体"/>
          <w:lang w:eastAsia="zh-CN"/>
        </w:rPr>
        <w:t>“</w:t>
      </w:r>
      <w:r>
        <w:t>緝</w:t>
      </w:r>
      <w:r>
        <w:rPr>
          <w:rFonts w:hint="eastAsia" w:eastAsia="宋体"/>
          <w:lang w:eastAsia="zh-CN"/>
        </w:rPr>
        <w:t>”“</w:t>
      </w:r>
      <w:r>
        <w:t>盍</w:t>
      </w:r>
      <w:r>
        <w:rPr>
          <w:rFonts w:hint="eastAsia" w:eastAsia="宋体"/>
          <w:lang w:eastAsia="zh-CN"/>
        </w:rPr>
        <w:t>”</w:t>
      </w:r>
      <w:r>
        <w:t>二部本爲入聲之韻，及從孔説，韻目未易，乃</w:t>
      </w:r>
    </w:p>
    <w:p w14:paraId="3579133E">
      <w:r>
        <w:t>依孔氏</w:t>
      </w:r>
      <w:r>
        <w:rPr>
          <w:rFonts w:hint="eastAsia" w:eastAsia="宋体"/>
          <w:lang w:eastAsia="zh-CN"/>
        </w:rPr>
        <w:t>“</w:t>
      </w:r>
      <w:r>
        <w:t>合</w:t>
      </w:r>
      <w:r>
        <w:rPr>
          <w:rFonts w:hint="eastAsia" w:eastAsia="宋体"/>
          <w:lang w:eastAsia="zh-CN"/>
        </w:rPr>
        <w:t>”</w:t>
      </w:r>
      <w:r>
        <w:t>部屬去聲之説也。蓋先生初以陳、顧之説爲不可信，又於四聲之辨未有定見</w:t>
      </w:r>
    </w:p>
    <w:p w14:paraId="4DF89A2B">
      <w:r>
        <w:t>是以從段從孔，義例無準。</w:t>
      </w:r>
    </w:p>
    <w:p w14:paraId="49832FA0">
      <w:r>
        <w:t>【第60页】</w:t>
      </w:r>
    </w:p>
    <w:p w14:paraId="26568096">
      <w:r>
        <w:t>至晚歲考證古音，漸生新誼，四聲之辨，亦有闡發。乃非議陳、顧，不同段、孔，於是證</w:t>
      </w:r>
    </w:p>
    <w:p w14:paraId="5D5C9F4F">
      <w:r>
        <w:t>古音已具四聲，特不與</w:t>
      </w:r>
      <w:r>
        <w:rPr>
          <w:rFonts w:hint="eastAsia" w:eastAsia="宋体"/>
          <w:lang w:eastAsia="zh-CN"/>
        </w:rPr>
        <w:t>《</w:t>
      </w:r>
      <w:r>
        <w:t>切韻</w:t>
      </w:r>
      <w:r>
        <w:rPr>
          <w:rFonts w:hint="eastAsia" w:eastAsia="宋体"/>
          <w:lang w:eastAsia="zh-CN"/>
        </w:rPr>
        <w:t>》</w:t>
      </w:r>
      <w:r>
        <w:t>相同耳。先生於道光三年癸未覆江晉三書曰</w:t>
      </w:r>
    </w:p>
    <w:p w14:paraId="359FA392">
      <w:r>
        <w:t>接奉手劄，謂古人實有四聲特不與後人相同陸氏依當時之聲，誤爲分析，特撰</w:t>
      </w:r>
    </w:p>
    <w:p w14:paraId="256C3C27">
      <w:r>
        <w:rPr>
          <w:rFonts w:hint="eastAsia" w:eastAsia="宋体"/>
          <w:lang w:eastAsia="zh-CN"/>
        </w:rPr>
        <w:t>《</w:t>
      </w:r>
      <w:r>
        <w:t>唐韻四聲正</w:t>
      </w:r>
      <w:r>
        <w:rPr>
          <w:rFonts w:hint="eastAsia" w:eastAsia="宋体"/>
          <w:lang w:eastAsia="zh-CN"/>
        </w:rPr>
        <w:t>》</w:t>
      </w:r>
      <w:r>
        <w:t>一書。與鄙見幾如桴鼓相應，益不覺狂喜。顧氏四聲一貫之説，念孫</w:t>
      </w:r>
    </w:p>
    <w:p w14:paraId="2A15DDA2">
      <w:pPr>
        <w:rPr>
          <w:rFonts w:hint="eastAsia" w:eastAsia="宋体"/>
          <w:lang w:eastAsia="zh-CN"/>
        </w:rPr>
      </w:pPr>
      <w:r>
        <w:t>向不以爲然，故所編古韻如劄内所舉</w:t>
      </w:r>
      <w:r>
        <w:rPr>
          <w:rFonts w:hint="eastAsia" w:eastAsia="宋体"/>
          <w:lang w:eastAsia="zh-CN"/>
        </w:rPr>
        <w:t>“</w:t>
      </w:r>
      <w:r>
        <w:t>顙</w:t>
      </w:r>
      <w:r>
        <w:rPr>
          <w:rFonts w:hint="eastAsia" w:eastAsia="宋体"/>
          <w:lang w:eastAsia="zh-CN"/>
        </w:rPr>
        <w:t>”</w:t>
      </w:r>
      <w:r>
        <w:t>、</w:t>
      </w:r>
      <w:r>
        <w:rPr>
          <w:rFonts w:hint="eastAsia" w:eastAsia="宋体"/>
          <w:lang w:eastAsia="zh-CN"/>
        </w:rPr>
        <w:t>“</w:t>
      </w:r>
      <w:r>
        <w:t>飨</w:t>
      </w:r>
      <w:r>
        <w:rPr>
          <w:rFonts w:hint="eastAsia" w:eastAsia="宋体"/>
          <w:lang w:eastAsia="zh-CN"/>
        </w:rPr>
        <w:t>”</w:t>
      </w:r>
      <w:r>
        <w:t>、</w:t>
      </w:r>
      <w:r>
        <w:rPr>
          <w:rFonts w:hint="eastAsia" w:eastAsia="宋体"/>
          <w:lang w:eastAsia="zh-CN"/>
        </w:rPr>
        <w:t>“</w:t>
      </w:r>
      <w:r>
        <w:t>化</w:t>
      </w:r>
      <w:r>
        <w:rPr>
          <w:rFonts w:hint="eastAsia" w:eastAsia="宋体"/>
          <w:lang w:eastAsia="zh-CN"/>
        </w:rPr>
        <w:t>”</w:t>
      </w:r>
      <w:r>
        <w:t>、</w:t>
      </w:r>
      <w:r>
        <w:rPr>
          <w:rFonts w:hint="eastAsia" w:eastAsia="宋体"/>
          <w:lang w:eastAsia="zh-CN"/>
        </w:rPr>
        <w:t>“</w:t>
      </w:r>
      <w:r>
        <w:t>信</w:t>
      </w:r>
      <w:r>
        <w:rPr>
          <w:rFonts w:hint="eastAsia" w:eastAsia="宋体"/>
          <w:lang w:eastAsia="zh-CN"/>
        </w:rPr>
        <w:t>”</w:t>
      </w:r>
      <w:r>
        <w:t>等字皆在平聲；</w:t>
      </w:r>
      <w:r>
        <w:rPr>
          <w:rFonts w:hint="eastAsia" w:eastAsia="宋体"/>
          <w:lang w:eastAsia="zh-CN"/>
        </w:rPr>
        <w:t>“</w:t>
      </w:r>
      <w:r>
        <w:t>偕</w:t>
      </w:r>
      <w:r>
        <w:rPr>
          <w:rFonts w:hint="eastAsia" w:eastAsia="宋体"/>
          <w:lang w:eastAsia="zh-CN"/>
        </w:rPr>
        <w:t>”</w:t>
      </w:r>
    </w:p>
    <w:p w14:paraId="41B31C0B">
      <w:r>
        <w:rPr>
          <w:rFonts w:hint="eastAsia" w:eastAsia="宋体"/>
          <w:lang w:eastAsia="zh-CN"/>
        </w:rPr>
        <w:t>“</w:t>
      </w:r>
      <w:r>
        <w:t>茂</w:t>
      </w:r>
      <w:r>
        <w:rPr>
          <w:rFonts w:hint="eastAsia" w:eastAsia="宋体"/>
          <w:lang w:eastAsia="zh-CN"/>
        </w:rPr>
        <w:t>”</w:t>
      </w:r>
      <w:r>
        <w:t>等皆在上聲，</w:t>
      </w:r>
      <w:r>
        <w:rPr>
          <w:rFonts w:hint="eastAsia" w:eastAsia="宋体"/>
          <w:lang w:eastAsia="zh-CN"/>
        </w:rPr>
        <w:t>“</w:t>
      </w:r>
      <w:r>
        <w:t>館</w:t>
      </w:r>
      <w:r>
        <w:rPr>
          <w:rFonts w:hint="eastAsia" w:eastAsia="宋体"/>
          <w:lang w:eastAsia="zh-CN"/>
        </w:rPr>
        <w:t>”</w:t>
      </w:r>
      <w:r>
        <w:t>字亦在去聲。其他指不勝屈，大約皆與尊見相符。</w:t>
      </w:r>
      <w:r>
        <w:rPr>
          <w:rFonts w:hint="eastAsia" w:eastAsia="宋体"/>
          <w:lang w:eastAsia="zh-CN"/>
        </w:rPr>
        <w:t>“</w:t>
      </w:r>
      <w:r>
        <w:t>至</w:t>
      </w:r>
      <w:r>
        <w:rPr>
          <w:rFonts w:hint="eastAsia" w:eastAsia="宋体"/>
          <w:lang w:eastAsia="zh-CN"/>
        </w:rPr>
        <w:t>”</w:t>
      </w:r>
      <w:r>
        <w:t>字則</w:t>
      </w:r>
    </w:p>
    <w:p w14:paraId="5BDD8B13">
      <w:r>
        <w:t>上聲不收，惟收去入，爲小異耳。其</w:t>
      </w:r>
      <w:r>
        <w:rPr>
          <w:rFonts w:hint="eastAsia" w:eastAsia="宋体"/>
          <w:lang w:eastAsia="zh-CN"/>
        </w:rPr>
        <w:t>“</w:t>
      </w:r>
      <w:r>
        <w:t>侵</w:t>
      </w:r>
      <w:r>
        <w:rPr>
          <w:rFonts w:hint="eastAsia" w:eastAsia="宋体"/>
          <w:lang w:eastAsia="zh-CN"/>
        </w:rPr>
        <w:t>”“</w:t>
      </w:r>
      <w:r>
        <w:t>談</w:t>
      </w:r>
      <w:r>
        <w:rPr>
          <w:rFonts w:hint="eastAsia" w:eastAsia="宋体"/>
          <w:lang w:eastAsia="zh-CN"/>
        </w:rPr>
        <w:t>”</w:t>
      </w:r>
      <w:r>
        <w:t>二部仍有分配未確之處，故至今未敢</w:t>
      </w:r>
    </w:p>
    <w:p w14:paraId="5C69BE78">
      <w:r>
        <w:t>付梓。既與尊書大略相同則鄙著雖不刻可也</w:t>
      </w:r>
    </w:p>
    <w:p w14:paraId="33B943A5">
      <w:r>
        <w:t>案：江氏早歲亦主張四聲一貫。見</w:t>
      </w:r>
      <w:r>
        <w:rPr>
          <w:rFonts w:hint="eastAsia" w:eastAsia="宋体"/>
          <w:lang w:eastAsia="zh-CN"/>
        </w:rPr>
        <w:t>《</w:t>
      </w:r>
      <w:r>
        <w:t>詩經韻讀</w:t>
      </w:r>
      <w:r>
        <w:rPr>
          <w:rFonts w:hint="eastAsia" w:eastAsia="宋体"/>
          <w:lang w:eastAsia="zh-CN"/>
        </w:rPr>
        <w:t>•</w:t>
      </w:r>
      <w:r>
        <w:t>凡例</w:t>
      </w:r>
      <w:r>
        <w:rPr>
          <w:rFonts w:hint="eastAsia" w:eastAsia="宋体"/>
          <w:lang w:eastAsia="zh-CN"/>
        </w:rPr>
        <w:t>》</w:t>
      </w:r>
      <w:r>
        <w:t>。</w:t>
      </w:r>
    </w:p>
    <w:p w14:paraId="5D16EC55">
      <w:r>
        <w:t>迨撰</w:t>
      </w:r>
      <w:r>
        <w:rPr>
          <w:rFonts w:hint="eastAsia" w:eastAsia="宋体"/>
          <w:lang w:eastAsia="zh-CN"/>
        </w:rPr>
        <w:t>《</w:t>
      </w:r>
      <w:r>
        <w:t>唐韻四聲正</w:t>
      </w:r>
      <w:r>
        <w:rPr>
          <w:rFonts w:hint="eastAsia" w:eastAsia="宋体"/>
          <w:lang w:eastAsia="zh-CN"/>
        </w:rPr>
        <w:t>》</w:t>
      </w:r>
      <w:r>
        <w:t>，始闡發古有</w:t>
      </w:r>
    </w:p>
    <w:p w14:paraId="6A66E44D">
      <w:r>
        <w:t>四聲之説，於道光二年壬午呈之先生而是時先生已定古有四聲之論矣。各下己意，初不</w:t>
      </w:r>
    </w:p>
    <w:p w14:paraId="3B2AE54B">
      <w:r>
        <w:t>相謀，而榘不違，亦云奇已。</w:t>
      </w:r>
    </w:p>
    <w:p w14:paraId="5FDF09C2">
      <w:r>
        <w:t>先生四聲之説固始末迥異而其轉變之跡則猶有可尋者。考先生</w:t>
      </w:r>
      <w:r>
        <w:rPr>
          <w:rFonts w:hint="eastAsia" w:eastAsia="宋体"/>
          <w:lang w:eastAsia="zh-CN"/>
        </w:rPr>
        <w:t>《</w:t>
      </w:r>
      <w:r>
        <w:t>諸子</w:t>
      </w:r>
      <w:r>
        <w:rPr>
          <w:rFonts w:hint="eastAsia" w:eastAsia="宋体"/>
          <w:lang w:eastAsia="zh-CN"/>
        </w:rPr>
        <w:t>》《</w:t>
      </w:r>
      <w:r>
        <w:t>淮南</w:t>
      </w:r>
    </w:p>
    <w:p w14:paraId="55DE6F45">
      <w:r>
        <w:t>二譜，體例悉遵法</w:t>
      </w:r>
      <w:r>
        <w:rPr>
          <w:rFonts w:hint="eastAsia" w:eastAsia="宋体"/>
          <w:lang w:eastAsia="zh-CN"/>
        </w:rPr>
        <w:t>《</w:t>
      </w:r>
      <w:r>
        <w:t>六書音均表</w:t>
      </w:r>
      <w:r>
        <w:rPr>
          <w:rFonts w:hint="eastAsia" w:eastAsia="宋体"/>
          <w:lang w:eastAsia="zh-CN"/>
        </w:rPr>
        <w:t>》</w:t>
      </w:r>
      <w:r>
        <w:t>。</w:t>
      </w:r>
      <w:r>
        <w:rPr>
          <w:rFonts w:hint="eastAsia" w:eastAsia="宋体"/>
          <w:lang w:eastAsia="zh-CN"/>
        </w:rPr>
        <w:t>《</w:t>
      </w:r>
      <w:r>
        <w:t>六書音均表</w:t>
      </w:r>
      <w:r>
        <w:rPr>
          <w:rFonts w:hint="eastAsia" w:eastAsia="宋体"/>
          <w:lang w:eastAsia="zh-CN"/>
        </w:rPr>
        <w:t>•</w:t>
      </w:r>
      <w:r>
        <w:t>詩經</w:t>
      </w:r>
      <w:r>
        <w:rPr>
          <w:rFonts w:hint="eastAsia" w:eastAsia="宋体"/>
          <w:lang w:eastAsia="zh-CN"/>
        </w:rPr>
        <w:t>》</w:t>
      </w:r>
      <w:r>
        <w:t>、群經諸譜中，字間多有規識。凡</w:t>
      </w:r>
    </w:p>
    <w:p w14:paraId="27A44B3B">
      <w:r>
        <w:t>本音，鑯其字之旁以識之</w:t>
      </w:r>
      <w:r>
        <w:rPr>
          <w:rFonts w:hint="eastAsia" w:eastAsia="宋体"/>
          <w:lang w:eastAsia="zh-CN"/>
        </w:rPr>
        <w:t>“</w:t>
      </w:r>
      <w:r>
        <w:t>〇</w:t>
      </w:r>
      <w:r>
        <w:rPr>
          <w:rFonts w:hint="eastAsia" w:eastAsia="宋体"/>
          <w:lang w:eastAsia="zh-CN"/>
        </w:rPr>
        <w:t>”</w:t>
      </w:r>
      <w:r>
        <w:t>。凡合音規其字之外以識之</w:t>
      </w:r>
      <w:r>
        <w:rPr>
          <w:rFonts w:hint="eastAsia" w:eastAsia="宋体"/>
          <w:lang w:eastAsia="zh-CN"/>
        </w:rPr>
        <w:t>“</w:t>
      </w:r>
      <w:r>
        <w:t>〇</w:t>
      </w:r>
      <w:r>
        <w:rPr>
          <w:rFonts w:hint="eastAsia" w:eastAsia="宋体"/>
          <w:lang w:eastAsia="zh-CN"/>
        </w:rPr>
        <w:t>”</w:t>
      </w:r>
      <w:r>
        <w:t>。先生</w:t>
      </w:r>
      <w:r>
        <w:rPr>
          <w:rFonts w:hint="eastAsia" w:eastAsia="宋体"/>
          <w:lang w:eastAsia="zh-CN"/>
        </w:rPr>
        <w:t>《</w:t>
      </w:r>
      <w:r>
        <w:t>韻譜</w:t>
      </w:r>
      <w:r>
        <w:rPr>
          <w:rFonts w:hint="eastAsia" w:eastAsia="宋体"/>
          <w:lang w:eastAsia="zh-CN"/>
        </w:rPr>
        <w:t>》</w:t>
      </w:r>
      <w:r>
        <w:t>中於合韻</w:t>
      </w:r>
    </w:p>
    <w:p w14:paraId="350FCB1F">
      <w:r>
        <w:t>【第61页】</w:t>
      </w:r>
    </w:p>
    <w:p w14:paraId="4FD5C9E1">
      <w:r>
        <w:t>處，字旁以</w:t>
      </w:r>
      <w:r>
        <w:rPr>
          <w:rFonts w:hint="eastAsia" w:eastAsia="宋体"/>
          <w:lang w:eastAsia="zh-CN"/>
        </w:rPr>
        <w:t>“</w:t>
      </w:r>
      <w:r>
        <w:t>|</w:t>
      </w:r>
      <w:r>
        <w:rPr>
          <w:rFonts w:hint="eastAsia" w:eastAsia="宋体"/>
          <w:lang w:eastAsia="zh-CN"/>
        </w:rPr>
        <w:t>”</w:t>
      </w:r>
      <w:r>
        <w:t>爲識；於本音處，字旁以</w:t>
      </w:r>
      <w:r>
        <w:rPr>
          <w:rFonts w:hint="eastAsia" w:eastAsia="宋体"/>
          <w:lang w:eastAsia="zh-CN"/>
        </w:rPr>
        <w:t>“</w:t>
      </w:r>
      <w:r>
        <w:t>〇</w:t>
      </w:r>
      <w:r>
        <w:rPr>
          <w:rFonts w:hint="eastAsia" w:eastAsia="宋体"/>
          <w:lang w:eastAsia="zh-CN"/>
        </w:rPr>
        <w:t>”</w:t>
      </w:r>
      <w:r>
        <w:t>爲識。是同于段書也。然先生</w:t>
      </w:r>
      <w:r>
        <w:rPr>
          <w:rFonts w:hint="eastAsia" w:eastAsia="宋体"/>
          <w:lang w:eastAsia="zh-CN"/>
        </w:rPr>
        <w:t>《</w:t>
      </w:r>
      <w:r>
        <w:t>韻譜</w:t>
      </w:r>
      <w:r>
        <w:rPr>
          <w:rFonts w:hint="eastAsia" w:eastAsia="宋体"/>
          <w:lang w:eastAsia="zh-CN"/>
        </w:rPr>
        <w:t>》</w:t>
      </w:r>
      <w:r>
        <w:t>中又</w:t>
      </w:r>
    </w:p>
    <w:p w14:paraId="721448BE">
      <w:r>
        <w:t>於字旁間有</w:t>
      </w:r>
      <w:r>
        <w:rPr>
          <w:rFonts w:hint="eastAsia" w:eastAsia="宋体"/>
          <w:lang w:eastAsia="zh-CN"/>
        </w:rPr>
        <w:t>“</w:t>
      </w:r>
      <w:r>
        <w:t>厶</w:t>
      </w:r>
      <w:r>
        <w:rPr>
          <w:rFonts w:hint="eastAsia" w:eastAsia="宋体"/>
          <w:lang w:eastAsia="zh-CN"/>
        </w:rPr>
        <w:t>”</w:t>
      </w:r>
      <w:r>
        <w:t>識者，爲段表所闕。詳核其誼，乃先生定古有四聲之漸也。蓋先生諸譜</w:t>
      </w:r>
    </w:p>
    <w:p w14:paraId="28D078B8">
      <w:r>
        <w:t>初從段氏無去之例，迨成書已後，新誼始生，漸覺段説不可信，故於韻中加以箋識。厥後</w:t>
      </w:r>
    </w:p>
    <w:p w14:paraId="542B1BEE">
      <w:r>
        <w:t>再撰譜録，始成分列四聲之韻。由是可知此</w:t>
      </w:r>
      <w:r>
        <w:rPr>
          <w:rFonts w:hint="eastAsia" w:eastAsia="宋体"/>
          <w:lang w:eastAsia="zh-CN"/>
        </w:rPr>
        <w:t>“</w:t>
      </w:r>
      <w:r>
        <w:t>厶</w:t>
      </w:r>
      <w:r>
        <w:rPr>
          <w:rFonts w:hint="eastAsia" w:eastAsia="宋体"/>
          <w:lang w:eastAsia="zh-CN"/>
        </w:rPr>
        <w:t>”</w:t>
      </w:r>
      <w:r>
        <w:t>識者爲四聲更定之關鍵也。惟譜中箋識，有</w:t>
      </w:r>
    </w:p>
    <w:p w14:paraId="094EDB58">
      <w:r>
        <w:t>與後譜相出入者，蓋先生更有所改定也。今</w:t>
      </w:r>
      <w:r>
        <w:rPr>
          <w:rFonts w:hint="eastAsia" w:eastAsia="宋体"/>
          <w:lang w:eastAsia="zh-CN"/>
        </w:rPr>
        <w:t>《</w:t>
      </w:r>
      <w:r>
        <w:t>高郵遺書</w:t>
      </w:r>
      <w:r>
        <w:rPr>
          <w:rFonts w:hint="eastAsia" w:eastAsia="宋体"/>
          <w:lang w:eastAsia="zh-CN"/>
        </w:rPr>
        <w:t>》</w:t>
      </w:r>
      <w:r>
        <w:t>所刻</w:t>
      </w:r>
      <w:r>
        <w:rPr>
          <w:rFonts w:hint="eastAsia" w:eastAsia="宋体"/>
          <w:lang w:eastAsia="zh-CN"/>
        </w:rPr>
        <w:t>《</w:t>
      </w:r>
      <w:r>
        <w:t>︿詩經﹀、群經、</w:t>
      </w:r>
      <w:r>
        <w:rPr>
          <w:rFonts w:hint="eastAsia" w:eastAsia="宋体"/>
          <w:lang w:eastAsia="zh-CN"/>
        </w:rPr>
        <w:t>（</w:t>
      </w:r>
      <w:r>
        <w:t>楚辭﹀韻譜</w:t>
      </w:r>
      <w:r>
        <w:rPr>
          <w:rFonts w:hint="eastAsia" w:eastAsia="宋体"/>
          <w:lang w:eastAsia="zh-CN"/>
        </w:rPr>
        <w:t>》</w:t>
      </w:r>
      <w:r>
        <w:t>，於字旁</w:t>
      </w:r>
    </w:p>
    <w:p w14:paraId="728E44DC">
      <w:r>
        <w:t>之規識盡行删削，使先生論韻條例，及轉變關鍵，無由考知，則先生治學之方，掩於後世</w:t>
      </w:r>
    </w:p>
    <w:p w14:paraId="0241DBF0">
      <w:r>
        <w:t>豈不惜哉</w:t>
      </w:r>
    </w:p>
    <w:p w14:paraId="265FDB02">
      <w:r>
        <w:t>案：古四聲之説，陳、顧二氏泥於通轉，知合而不知分。孔氏拘於中原方音，闇於歷</w:t>
      </w:r>
    </w:p>
    <w:p w14:paraId="7DA0B273">
      <w:r>
        <w:t>代嬗化，無入之聲，未可深信。其所證入聲于古皆去聲，亦未嘗不可證去聲於古皆入聲</w:t>
      </w:r>
    </w:p>
    <w:p w14:paraId="715AA27C">
      <w:r>
        <w:t>也。先生及江氏古有四聲之説，後得夏燮推衍，發揮無餘。然以四聲之分，爲古人所已</w:t>
      </w:r>
    </w:p>
    <w:p w14:paraId="20ABDDA3">
      <w:r>
        <w:t>具，終覺牽强。段氏立義至精，取證至博，無去之説，殆不可易。惟證去聲備于魏晉，少有</w:t>
      </w:r>
    </w:p>
    <w:p w14:paraId="6B6FBC1B">
      <w:r>
        <w:t>未安。故先生雖晚年考定古有四聲之論，究未可爲古四聲之定論也</w:t>
      </w:r>
    </w:p>
    <w:p w14:paraId="7F1C636C">
      <w:r>
        <w:t>先生潛心學術，無間終身，博大精深，久有定論。尤於文字聲韻之學，耽思篤志，致力</w:t>
      </w:r>
    </w:p>
    <w:p w14:paraId="64EC40FD">
      <w:r>
        <w:t>彌勤，自壯及老，講論不怠。綜其義例之變，厥有數端：</w:t>
      </w:r>
    </w:p>
    <w:p w14:paraId="727784FD">
      <w:r>
        <w:t>丙戌辨古韻分部廿一，甄察纖曲門户卓然。既而鑽研聲紐辨審等呼丁未以後撰</w:t>
      </w:r>
    </w:p>
    <w:p w14:paraId="158B8F5A">
      <w:r>
        <w:t>【第62页】</w:t>
      </w:r>
    </w:p>
    <w:p w14:paraId="099DF510">
      <w:r>
        <w:rPr>
          <w:rFonts w:hint="eastAsia" w:eastAsia="宋体"/>
          <w:lang w:eastAsia="zh-CN"/>
        </w:rPr>
        <w:t>《</w:t>
      </w:r>
      <w:r>
        <w:t>廣雅疏證</w:t>
      </w:r>
      <w:r>
        <w:rPr>
          <w:rFonts w:hint="eastAsia" w:eastAsia="宋体"/>
          <w:lang w:eastAsia="zh-CN"/>
        </w:rPr>
        <w:t>》</w:t>
      </w:r>
      <w:r>
        <w:t>，乃專以雙聲貫絡義訓，俾音訓相依，妙合無間。此一期也。</w:t>
      </w:r>
      <w:r>
        <w:rPr>
          <w:rFonts w:hint="eastAsia" w:eastAsia="宋体"/>
          <w:lang w:eastAsia="zh-CN"/>
        </w:rPr>
        <w:t>《</w:t>
      </w:r>
      <w:r>
        <w:t>釋大</w:t>
      </w:r>
      <w:r>
        <w:rPr>
          <w:rFonts w:hint="eastAsia" w:eastAsia="宋体"/>
          <w:lang w:eastAsia="zh-CN"/>
        </w:rPr>
        <w:t>》</w:t>
      </w:r>
      <w:r>
        <w:t>及</w:t>
      </w:r>
      <w:r>
        <w:rPr>
          <w:rFonts w:hint="eastAsia" w:eastAsia="宋体"/>
          <w:lang w:eastAsia="zh-CN"/>
        </w:rPr>
        <w:t>《</w:t>
      </w:r>
      <w:r>
        <w:t>雅詁雜纂</w:t>
      </w:r>
      <w:r>
        <w:rPr>
          <w:rFonts w:hint="eastAsia" w:eastAsia="宋体"/>
          <w:lang w:eastAsia="zh-CN"/>
        </w:rPr>
        <w:t>》</w:t>
      </w:r>
      <w:r>
        <w:t>亦</w:t>
      </w:r>
    </w:p>
    <w:p w14:paraId="3020982C">
      <w:r>
        <w:rPr>
          <w:rFonts w:hint="eastAsia" w:eastAsia="宋体"/>
          <w:lang w:eastAsia="zh-CN"/>
        </w:rPr>
        <w:t>《</w:t>
      </w:r>
      <w:r>
        <w:t>疏證</w:t>
      </w:r>
      <w:r>
        <w:rPr>
          <w:rFonts w:hint="eastAsia" w:eastAsia="宋体"/>
          <w:lang w:eastAsia="zh-CN"/>
        </w:rPr>
        <w:t>》</w:t>
      </w:r>
      <w:r>
        <w:t>之權輿也。</w:t>
      </w:r>
      <w:r>
        <w:rPr>
          <w:rFonts w:hint="eastAsia" w:eastAsia="宋体"/>
          <w:lang w:eastAsia="zh-CN"/>
        </w:rPr>
        <w:t>《</w:t>
      </w:r>
      <w:r>
        <w:t>釋大</w:t>
      </w:r>
      <w:r>
        <w:rPr>
          <w:rFonts w:hint="eastAsia" w:eastAsia="宋体"/>
          <w:lang w:eastAsia="zh-CN"/>
        </w:rPr>
        <w:t>》</w:t>
      </w:r>
      <w:r>
        <w:t>於聲紐、開合、等呼尤爲詳察，觀其繩墨所准，蓋取則於江氏</w:t>
      </w:r>
      <w:r>
        <w:rPr>
          <w:rFonts w:hint="eastAsia" w:eastAsia="宋体"/>
          <w:lang w:eastAsia="zh-CN"/>
        </w:rPr>
        <w:t>《</w:t>
      </w:r>
      <w:r>
        <w:t>四聲切韻表</w:t>
      </w:r>
      <w:r>
        <w:rPr>
          <w:rFonts w:hint="eastAsia" w:eastAsia="宋体"/>
          <w:lang w:eastAsia="zh-CN"/>
        </w:rPr>
        <w:t>》</w:t>
      </w:r>
      <w:r>
        <w:t>云。</w:t>
      </w:r>
    </w:p>
    <w:p w14:paraId="039FEA21">
      <w:r>
        <w:t>己酉仲秋獲晤段氏若膺其後每有撰述於論韻之處不下己意咸注</w:t>
      </w:r>
      <w:r>
        <w:rPr>
          <w:rFonts w:hint="eastAsia" w:eastAsia="宋体"/>
          <w:lang w:eastAsia="zh-CN"/>
        </w:rPr>
        <w:t>“</w:t>
      </w:r>
      <w:r>
        <w:t>詳于段書</w:t>
      </w:r>
      <w:r>
        <w:rPr>
          <w:rFonts w:hint="eastAsia" w:eastAsia="宋体"/>
          <w:lang w:eastAsia="zh-CN"/>
        </w:rPr>
        <w:t>”</w:t>
      </w:r>
      <w:r>
        <w:t>蓋</w:t>
      </w:r>
    </w:p>
    <w:p w14:paraId="3ABCE8F4">
      <w:r>
        <w:t>深信段學也。惟於合韻之誼，採納較晚。辛未箋識</w:t>
      </w:r>
      <w:r>
        <w:rPr>
          <w:rFonts w:hint="eastAsia" w:eastAsia="宋体"/>
          <w:lang w:eastAsia="zh-CN"/>
        </w:rPr>
        <w:t>《</w:t>
      </w:r>
      <w:r>
        <w:t>諧聲補逸</w:t>
      </w:r>
      <w:r>
        <w:rPr>
          <w:rFonts w:hint="eastAsia" w:eastAsia="宋体"/>
          <w:lang w:eastAsia="zh-CN"/>
        </w:rPr>
        <w:t>》</w:t>
      </w:r>
      <w:r>
        <w:t>，合韻之科始有闡發。遺</w:t>
      </w:r>
    </w:p>
    <w:p w14:paraId="53268DCE">
      <w:r>
        <w:t>稿中</w:t>
      </w:r>
      <w:r>
        <w:rPr>
          <w:rFonts w:hint="eastAsia" w:eastAsia="宋体"/>
          <w:lang w:eastAsia="zh-CN"/>
        </w:rPr>
        <w:t>《</w:t>
      </w:r>
      <w:r>
        <w:t>韻譜</w:t>
      </w:r>
      <w:r>
        <w:rPr>
          <w:rFonts w:hint="eastAsia" w:eastAsia="宋体"/>
          <w:lang w:eastAsia="zh-CN"/>
        </w:rPr>
        <w:t>》</w:t>
      </w:r>
      <w:r>
        <w:t>亦作于斯時，條理義法多取段説。此一期也</w:t>
      </w:r>
    </w:p>
    <w:p w14:paraId="21644638">
      <w:r>
        <w:t>四聲之説先生早歲未有定論。中歲取段從孔義例未純晚歲研討有得始證古有</w:t>
      </w:r>
    </w:p>
    <w:p w14:paraId="42A1EC41">
      <w:r>
        <w:t>四聲之説。雖陳義末安，徵引多闕，要爲先生晚年之定論。孔析</w:t>
      </w:r>
      <w:r>
        <w:rPr>
          <w:rFonts w:hint="eastAsia" w:eastAsia="宋体"/>
          <w:lang w:eastAsia="zh-CN"/>
        </w:rPr>
        <w:t>“</w:t>
      </w:r>
      <w:r>
        <w:t>東</w:t>
      </w:r>
      <w:r>
        <w:rPr>
          <w:rFonts w:hint="eastAsia" w:eastAsia="宋体"/>
          <w:lang w:eastAsia="zh-CN"/>
        </w:rPr>
        <w:t>”“</w:t>
      </w:r>
      <w:r>
        <w:t>冬</w:t>
      </w:r>
      <w:r>
        <w:rPr>
          <w:rFonts w:hint="eastAsia" w:eastAsia="宋体"/>
          <w:lang w:eastAsia="zh-CN"/>
        </w:rPr>
        <w:t>”</w:t>
      </w:r>
      <w:r>
        <w:t>，先生向所不</w:t>
      </w:r>
    </w:p>
    <w:p w14:paraId="2DD7B029">
      <w:r>
        <w:t>取，迨與江晉三往復研討，始肯其説。厥後更定合韻，别撰專書，於是</w:t>
      </w:r>
      <w:r>
        <w:rPr>
          <w:rFonts w:hint="eastAsia" w:eastAsia="宋体"/>
          <w:lang w:eastAsia="zh-CN"/>
        </w:rPr>
        <w:t>“</w:t>
      </w:r>
      <w:r>
        <w:t>東</w:t>
      </w:r>
      <w:r>
        <w:rPr>
          <w:rFonts w:hint="eastAsia" w:eastAsia="宋体"/>
          <w:lang w:eastAsia="zh-CN"/>
        </w:rPr>
        <w:t>”“</w:t>
      </w:r>
      <w:r>
        <w:t>冬</w:t>
      </w:r>
      <w:r>
        <w:rPr>
          <w:rFonts w:hint="eastAsia" w:eastAsia="宋体"/>
          <w:lang w:eastAsia="zh-CN"/>
        </w:rPr>
        <w:t>”</w:t>
      </w:r>
      <w:r>
        <w:t>異類，篤信</w:t>
      </w:r>
    </w:p>
    <w:p w14:paraId="5C5D2272">
      <w:r>
        <w:t>彌堅。此一期也</w:t>
      </w:r>
    </w:p>
    <w:p w14:paraId="214E091C">
      <w:pPr>
        <w:rPr>
          <w:rFonts w:hint="eastAsia" w:eastAsia="宋体"/>
          <w:lang w:eastAsia="zh-CN"/>
        </w:rPr>
      </w:pPr>
      <w:r>
        <w:t>綜斯三變義例數更未審其由鮮有不惑在昔康成注</w:t>
      </w:r>
      <w:r>
        <w:rPr>
          <w:rFonts w:hint="eastAsia" w:eastAsia="宋体"/>
          <w:lang w:eastAsia="zh-CN"/>
        </w:rPr>
        <w:t>《</w:t>
      </w:r>
      <w:r>
        <w:t>禮</w:t>
      </w:r>
      <w:r>
        <w:rPr>
          <w:rFonts w:hint="eastAsia" w:eastAsia="宋体"/>
          <w:lang w:eastAsia="zh-CN"/>
        </w:rPr>
        <w:t>》</w:t>
      </w:r>
      <w:r>
        <w:t>釋義有殊於</w:t>
      </w:r>
      <w:r>
        <w:rPr>
          <w:rFonts w:hint="eastAsia" w:eastAsia="宋体"/>
          <w:lang w:eastAsia="zh-CN"/>
        </w:rPr>
        <w:t>《</w:t>
      </w:r>
      <w:r>
        <w:t>詩箋</w:t>
      </w:r>
      <w:r>
        <w:rPr>
          <w:rFonts w:hint="eastAsia" w:eastAsia="宋体"/>
          <w:lang w:eastAsia="zh-CN"/>
        </w:rPr>
        <w:t>》</w:t>
      </w:r>
    </w:p>
    <w:p w14:paraId="0F9EA814">
      <w:r>
        <w:t>叔重</w:t>
      </w:r>
      <w:r>
        <w:rPr>
          <w:rFonts w:hint="eastAsia" w:eastAsia="宋体"/>
          <w:lang w:eastAsia="zh-CN"/>
        </w:rPr>
        <w:t>《</w:t>
      </w:r>
      <w:r>
        <w:t>説文</w:t>
      </w:r>
      <w:r>
        <w:rPr>
          <w:rFonts w:hint="eastAsia" w:eastAsia="宋体"/>
          <w:lang w:eastAsia="zh-CN"/>
        </w:rPr>
        <w:t>》</w:t>
      </w:r>
      <w:r>
        <w:t>，詮名見别於</w:t>
      </w:r>
      <w:r>
        <w:rPr>
          <w:rFonts w:hint="eastAsia" w:eastAsia="宋体"/>
          <w:lang w:eastAsia="zh-CN"/>
        </w:rPr>
        <w:t>《</w:t>
      </w:r>
      <w:r>
        <w:t>異義</w:t>
      </w:r>
      <w:r>
        <w:rPr>
          <w:rFonts w:hint="eastAsia" w:eastAsia="宋体"/>
          <w:lang w:eastAsia="zh-CN"/>
        </w:rPr>
        <w:t>》</w:t>
      </w:r>
      <w:r>
        <w:t>。蓋漸漬功深，或生妙解，殺青雖定，亦有後箋。以古方</w:t>
      </w:r>
    </w:p>
    <w:p w14:paraId="33BA3225">
      <w:r>
        <w:t>今，其道不二。先生博學明辨，貴師愛資，朝習暮益，察古準今，礱錯所至，影響斯大。故</w:t>
      </w:r>
    </w:p>
    <w:p w14:paraId="39E36E8A">
      <w:r>
        <w:t>因時而有推移，議論依乎後定也。然則斯稿之出，不獨知先生學術之大，亦可按先儒治學</w:t>
      </w:r>
    </w:p>
    <w:p w14:paraId="19777913">
      <w:r>
        <w:t>之勤。其爲藝林之助，豈少也哉</w:t>
      </w:r>
    </w:p>
    <w:p w14:paraId="46178B2E">
      <w:r>
        <w:t>【第63页】</w:t>
      </w:r>
    </w:p>
    <w:p w14:paraId="6FD6DBD2">
      <w:r>
        <w:t>陸宗達</w:t>
      </w:r>
    </w:p>
    <w:p w14:paraId="366A7A4A">
      <w:r>
        <w:t>王石臞先生</w:t>
      </w:r>
      <w:r>
        <w:rPr>
          <w:rFonts w:hint="eastAsia" w:eastAsia="宋体"/>
          <w:lang w:eastAsia="zh-CN"/>
        </w:rPr>
        <w:t>《</w:t>
      </w:r>
      <w:r>
        <w:t>韻譜</w:t>
      </w:r>
      <w:r>
        <w:rPr>
          <w:rFonts w:hint="eastAsia" w:eastAsia="宋体"/>
          <w:lang w:eastAsia="zh-CN"/>
        </w:rPr>
        <w:t>》《</w:t>
      </w:r>
      <w:r>
        <w:t>合韻譜</w:t>
      </w:r>
      <w:r>
        <w:rPr>
          <w:rFonts w:hint="eastAsia" w:eastAsia="宋体"/>
          <w:lang w:eastAsia="zh-CN"/>
        </w:rPr>
        <w:t>》</w:t>
      </w:r>
      <w:r>
        <w:t>遺稿後記</w:t>
      </w:r>
    </w:p>
    <w:p w14:paraId="0792E582">
      <w:r>
        <w:t>王石臞先生手稿</w:t>
      </w:r>
      <w:r>
        <w:rPr>
          <w:rFonts w:hint="eastAsia" w:eastAsia="宋体"/>
          <w:lang w:eastAsia="zh-CN"/>
        </w:rPr>
        <w:t>《</w:t>
      </w:r>
      <w:r>
        <w:t>韻譜</w:t>
      </w:r>
      <w:r>
        <w:rPr>
          <w:rFonts w:hint="eastAsia" w:eastAsia="宋体"/>
          <w:lang w:eastAsia="zh-CN"/>
        </w:rPr>
        <w:t>》</w:t>
      </w:r>
      <w:r>
        <w:t>、</w:t>
      </w:r>
      <w:r>
        <w:rPr>
          <w:rFonts w:hint="eastAsia" w:eastAsia="宋体"/>
          <w:lang w:eastAsia="zh-CN"/>
        </w:rPr>
        <w:t>《</w:t>
      </w:r>
      <w:r>
        <w:t>合韻譜</w:t>
      </w:r>
      <w:r>
        <w:rPr>
          <w:rFonts w:hint="eastAsia" w:eastAsia="宋体"/>
          <w:lang w:eastAsia="zh-CN"/>
        </w:rPr>
        <w:t>》</w:t>
      </w:r>
      <w:r>
        <w:t>二種，達前歲與於董理之役，曾撰一文，略述其成</w:t>
      </w:r>
    </w:p>
    <w:p w14:paraId="6D0AD3EF">
      <w:r>
        <w:t>書之由、治學之變，而于先生之精思奥義，猶有未章也。今付印在即，謹就其異同之處，揭</w:t>
      </w:r>
    </w:p>
    <w:p w14:paraId="57CEE5DC">
      <w:r>
        <w:t>櫫而箋識之，所以解疑惑，明指歸也。若云傳禮堂之定本，發潛德之幽光，則吾何敢？</w:t>
      </w:r>
    </w:p>
    <w:p w14:paraId="5CE891E8">
      <w:r>
        <w:rPr>
          <w:rFonts w:hint="eastAsia" w:eastAsia="宋体"/>
          <w:lang w:eastAsia="zh-CN"/>
        </w:rPr>
        <w:t>《</w:t>
      </w:r>
      <w:r>
        <w:t>韻譜</w:t>
      </w:r>
      <w:r>
        <w:rPr>
          <w:rFonts w:hint="eastAsia" w:eastAsia="宋体"/>
          <w:lang w:eastAsia="zh-CN"/>
        </w:rPr>
        <w:t>》</w:t>
      </w:r>
      <w:r>
        <w:t>稿凡一十八册</w:t>
      </w:r>
    </w:p>
    <w:p w14:paraId="58924ADB">
      <w:r>
        <w:rPr>
          <w:rFonts w:hint="eastAsia" w:eastAsia="宋体"/>
          <w:lang w:eastAsia="zh-CN"/>
        </w:rPr>
        <w:t>《</w:t>
      </w:r>
      <w:r>
        <w:t>韻譜</w:t>
      </w:r>
      <w:r>
        <w:rPr>
          <w:rFonts w:hint="eastAsia" w:eastAsia="宋体"/>
          <w:lang w:eastAsia="zh-CN"/>
        </w:rPr>
        <w:t>》</w:t>
      </w:r>
      <w:r>
        <w:t>、</w:t>
      </w:r>
      <w:r>
        <w:rPr>
          <w:rFonts w:hint="eastAsia" w:eastAsia="宋体"/>
          <w:lang w:eastAsia="zh-CN"/>
        </w:rPr>
        <w:t>《</w:t>
      </w:r>
      <w:r>
        <w:t>合韻譜</w:t>
      </w:r>
      <w:r>
        <w:rPr>
          <w:rFonts w:hint="eastAsia" w:eastAsia="宋体"/>
          <w:lang w:eastAsia="zh-CN"/>
        </w:rPr>
        <w:t>》</w:t>
      </w:r>
      <w:r>
        <w:t>二書，條例不同，分合各異。達于前文已有所論。然皆先生晚年之</w:t>
      </w:r>
    </w:p>
    <w:p w14:paraId="650660AC">
      <w:r>
        <w:t>作也。考清代古音之學，肇源亭林。而發輝光大，繼往開來，則段氏茂堂實爲關鍵。先生</w:t>
      </w:r>
    </w:p>
    <w:p w14:paraId="48A8AA01">
      <w:r>
        <w:t>訂韻早段氏一載，而</w:t>
      </w:r>
      <w:r>
        <w:rPr>
          <w:rFonts w:hint="eastAsia" w:eastAsia="宋体"/>
          <w:lang w:eastAsia="zh-CN"/>
        </w:rPr>
        <w:t>《</w:t>
      </w:r>
      <w:r>
        <w:t>韻譜</w:t>
      </w:r>
      <w:r>
        <w:rPr>
          <w:rFonts w:hint="eastAsia" w:eastAsia="宋体"/>
          <w:lang w:eastAsia="zh-CN"/>
        </w:rPr>
        <w:t>》</w:t>
      </w:r>
      <w:r>
        <w:t>之作，則在會晤段氏之後。故其體例，多從金壇。如</w:t>
      </w:r>
      <w:r>
        <w:rPr>
          <w:rFonts w:hint="eastAsia" w:eastAsia="宋体"/>
          <w:lang w:eastAsia="zh-CN"/>
        </w:rPr>
        <w:t>“</w:t>
      </w:r>
      <w:r>
        <w:t>四聲</w:t>
      </w:r>
      <w:r>
        <w:rPr>
          <w:rFonts w:hint="eastAsia" w:eastAsia="宋体"/>
          <w:lang w:eastAsia="zh-CN"/>
        </w:rPr>
        <w:t>”</w:t>
      </w:r>
      <w:r>
        <w:t>之</w:t>
      </w:r>
    </w:p>
    <w:p w14:paraId="172579A2">
      <w:r>
        <w:t>説，</w:t>
      </w:r>
      <w:r>
        <w:rPr>
          <w:rFonts w:hint="eastAsia" w:eastAsia="宋体"/>
          <w:lang w:eastAsia="zh-CN"/>
        </w:rPr>
        <w:t>“</w:t>
      </w:r>
      <w:r>
        <w:t>本音</w:t>
      </w:r>
      <w:r>
        <w:rPr>
          <w:rFonts w:hint="eastAsia" w:eastAsia="宋体"/>
          <w:lang w:eastAsia="zh-CN"/>
        </w:rPr>
        <w:t>”“</w:t>
      </w:r>
      <w:r>
        <w:t>合韻</w:t>
      </w:r>
      <w:r>
        <w:rPr>
          <w:rFonts w:hint="eastAsia" w:eastAsia="宋体"/>
          <w:lang w:eastAsia="zh-CN"/>
        </w:rPr>
        <w:t>”</w:t>
      </w:r>
      <w:r>
        <w:t>之例，皆同于段氏者也。兹最録其例如下</w:t>
      </w:r>
    </w:p>
    <w:p w14:paraId="328808E6">
      <w:r>
        <w:rPr>
          <w:rFonts w:hint="eastAsia" w:eastAsia="宋体"/>
          <w:lang w:eastAsia="zh-CN"/>
        </w:rPr>
        <w:t>《</w:t>
      </w:r>
      <w:r>
        <w:t>韻譜</w:t>
      </w:r>
      <w:r>
        <w:rPr>
          <w:rFonts w:hint="eastAsia" w:eastAsia="宋体"/>
          <w:lang w:eastAsia="zh-CN"/>
        </w:rPr>
        <w:t>》</w:t>
      </w:r>
      <w:r>
        <w:t>標目及系列四聲，悉依段氏古無去聲之説。故二十一部中之</w:t>
      </w:r>
      <w:r>
        <w:rPr>
          <w:rFonts w:hint="eastAsia" w:eastAsia="宋体"/>
          <w:lang w:eastAsia="zh-CN"/>
        </w:rPr>
        <w:t>“</w:t>
      </w:r>
      <w:r>
        <w:t>祭</w:t>
      </w:r>
      <w:r>
        <w:rPr>
          <w:rFonts w:hint="eastAsia" w:eastAsia="宋体"/>
          <w:lang w:eastAsia="zh-CN"/>
        </w:rPr>
        <w:t>”“</w:t>
      </w:r>
      <w:r>
        <w:t>至</w:t>
      </w:r>
      <w:r>
        <w:rPr>
          <w:rFonts w:hint="eastAsia" w:eastAsia="宋体"/>
          <w:lang w:eastAsia="zh-CN"/>
        </w:rPr>
        <w:t>”</w:t>
      </w:r>
      <w:r>
        <w:t>二部</w:t>
      </w:r>
    </w:p>
    <w:p w14:paraId="4770B9C9">
      <w:pPr>
        <w:rPr>
          <w:rFonts w:hint="eastAsia" w:eastAsia="宋体"/>
          <w:lang w:eastAsia="zh-CN"/>
        </w:rPr>
      </w:pPr>
      <w:r>
        <w:rPr>
          <w:rFonts w:hint="eastAsia" w:eastAsia="宋体"/>
          <w:lang w:eastAsia="zh-CN"/>
        </w:rPr>
        <w:t>《</w:t>
      </w:r>
      <w:r>
        <w:t>韻譜</w:t>
      </w:r>
      <w:r>
        <w:rPr>
          <w:rFonts w:hint="eastAsia" w:eastAsia="宋体"/>
          <w:lang w:eastAsia="zh-CN"/>
        </w:rPr>
        <w:t>》</w:t>
      </w:r>
      <w:r>
        <w:t>易爲</w:t>
      </w:r>
      <w:r>
        <w:rPr>
          <w:rFonts w:hint="eastAsia" w:eastAsia="宋体"/>
          <w:lang w:eastAsia="zh-CN"/>
        </w:rPr>
        <w:t>“</w:t>
      </w:r>
      <w:r>
        <w:t>質</w:t>
      </w:r>
      <w:r>
        <w:rPr>
          <w:rFonts w:hint="eastAsia" w:eastAsia="宋体"/>
          <w:lang w:eastAsia="zh-CN"/>
        </w:rPr>
        <w:t>”“</w:t>
      </w:r>
      <w:r>
        <w:t>月</w:t>
      </w:r>
      <w:r>
        <w:rPr>
          <w:rFonts w:hint="eastAsia" w:eastAsia="宋体"/>
          <w:lang w:eastAsia="zh-CN"/>
        </w:rPr>
        <w:t>”</w:t>
      </w:r>
      <w:r>
        <w:t>。其陰聲諸部，亦兼出上聲。</w:t>
      </w:r>
      <w:r>
        <w:rPr>
          <w:rFonts w:hint="eastAsia" w:eastAsia="宋体"/>
          <w:lang w:eastAsia="zh-CN"/>
        </w:rPr>
        <w:t>《（</w:t>
      </w:r>
      <w:r>
        <w:t>詩經</w:t>
      </w:r>
      <w:r>
        <w:rPr>
          <w:rFonts w:hint="eastAsia" w:eastAsia="宋体"/>
          <w:lang w:eastAsia="zh-CN"/>
        </w:rPr>
        <w:t>》</w:t>
      </w:r>
      <w:r>
        <w:t>、群經、</w:t>
      </w:r>
      <w:r>
        <w:rPr>
          <w:rFonts w:hint="eastAsia" w:eastAsia="宋体"/>
          <w:lang w:eastAsia="zh-CN"/>
        </w:rPr>
        <w:t>（</w:t>
      </w:r>
      <w:r>
        <w:t>楚辭﹀韻譜</w:t>
      </w:r>
      <w:r>
        <w:rPr>
          <w:rFonts w:hint="eastAsia" w:eastAsia="宋体"/>
          <w:lang w:eastAsia="zh-CN"/>
        </w:rPr>
        <w:t>》</w:t>
      </w:r>
      <w:r>
        <w:t>上聲五部，</w:t>
      </w:r>
      <w:r>
        <w:rPr>
          <w:rFonts w:hint="eastAsia" w:eastAsia="宋体"/>
          <w:lang w:eastAsia="zh-CN"/>
        </w:rPr>
        <w:t>《</w:t>
      </w:r>
      <w:r>
        <w:t>諸子韻譜</w:t>
      </w:r>
      <w:r>
        <w:rPr>
          <w:rFonts w:hint="eastAsia" w:eastAsia="宋体"/>
          <w:lang w:eastAsia="zh-CN"/>
        </w:rPr>
        <w:t>》</w:t>
      </w:r>
    </w:p>
    <w:p w14:paraId="3C9A2F51">
      <w:r>
        <w:t>列上聲六部。今列其韻目如下：</w:t>
      </w:r>
    </w:p>
    <w:p w14:paraId="716EA9C7">
      <w:r>
        <w:t>【第64页】</w:t>
      </w:r>
    </w:p>
    <w:p w14:paraId="1A89BEFF">
      <w:r>
        <w:t>第一部</w:t>
      </w:r>
    </w:p>
    <w:p w14:paraId="20E5E2F2">
      <w:r>
        <w:t>第二部</w:t>
      </w:r>
    </w:p>
    <w:p w14:paraId="471F9117">
      <w:r>
        <w:t>第三部</w:t>
      </w:r>
    </w:p>
    <w:p w14:paraId="26BE0067">
      <w:r>
        <w:t>第四部</w:t>
      </w:r>
    </w:p>
    <w:p w14:paraId="1651C9D2">
      <w:r>
        <w:t>第五部</w:t>
      </w:r>
    </w:p>
    <w:p w14:paraId="2A381CC5">
      <w:r>
        <w:t>歌元諄真耕陽談侵蒸東</w:t>
      </w:r>
    </w:p>
    <w:p w14:paraId="2900E6DB">
      <w:r>
        <w:t>第六部</w:t>
      </w:r>
    </w:p>
    <w:p w14:paraId="5BF9CD9D">
      <w:r>
        <w:t>第七部</w:t>
      </w:r>
    </w:p>
    <w:p w14:paraId="308B20C4">
      <w:r>
        <w:t>第八部</w:t>
      </w:r>
    </w:p>
    <w:p w14:paraId="326EB82F">
      <w:r>
        <w:t>第九部</w:t>
      </w:r>
    </w:p>
    <w:p w14:paraId="2A5649D3">
      <w:r>
        <w:t>第十部</w:t>
      </w:r>
    </w:p>
    <w:p w14:paraId="08B9534C">
      <w:r>
        <w:t>第十一部</w:t>
      </w:r>
    </w:p>
    <w:p w14:paraId="4C8A1747">
      <w:r>
        <w:t>紙</w:t>
      </w:r>
    </w:p>
    <w:p w14:paraId="084EB2A4">
      <w:pPr>
        <w:rPr>
          <w:rFonts w:hint="eastAsia" w:eastAsia="宋体"/>
          <w:lang w:eastAsia="zh-CN"/>
        </w:rPr>
      </w:pPr>
      <w:r>
        <w:t>見</w:t>
      </w:r>
      <w:r>
        <w:rPr>
          <w:rFonts w:hint="eastAsia" w:eastAsia="宋体"/>
          <w:lang w:eastAsia="zh-CN"/>
        </w:rPr>
        <w:t>《</w:t>
      </w:r>
      <w:r>
        <w:t>諸子韻譜</w:t>
      </w:r>
      <w:r>
        <w:rPr>
          <w:rFonts w:hint="eastAsia" w:eastAsia="宋体"/>
          <w:lang w:eastAsia="zh-CN"/>
        </w:rPr>
        <w:t>》</w:t>
      </w:r>
    </w:p>
    <w:p w14:paraId="40B6E963">
      <w:r>
        <w:t>第十二部</w:t>
      </w:r>
    </w:p>
    <w:p w14:paraId="79A3B228">
      <w:r>
        <w:t>旨 質</w:t>
      </w:r>
    </w:p>
    <w:p w14:paraId="0164B45C">
      <w:r>
        <w:t>第十三部</w:t>
      </w:r>
    </w:p>
    <w:p w14:paraId="5DDAE620">
      <w:r>
        <w:t>第十四部</w:t>
      </w:r>
    </w:p>
    <w:p w14:paraId="0615F89F">
      <w:r>
        <w:t>合月 術</w:t>
      </w:r>
    </w:p>
    <w:p w14:paraId="61E1A4D7">
      <w:r>
        <w:t>第十五部</w:t>
      </w:r>
    </w:p>
    <w:p w14:paraId="4BDF0D9A">
      <w:r>
        <w:t>【第65页】</w:t>
      </w:r>
    </w:p>
    <w:p w14:paraId="63FFAC1C">
      <w:r>
        <w:t>第十六部</w:t>
      </w:r>
    </w:p>
    <w:p w14:paraId="1E50832D">
      <w:r>
        <w:t>第十七部之止</w:t>
      </w:r>
    </w:p>
    <w:p w14:paraId="789BF2D9">
      <w:r>
        <w:t>屋鐸職緝</w:t>
      </w:r>
    </w:p>
    <w:p w14:paraId="265FC728">
      <w:r>
        <w:t>第十八部魚</w:t>
      </w:r>
    </w:p>
    <w:p w14:paraId="21C20FCF">
      <w:r>
        <w:t>厚</w:t>
      </w:r>
    </w:p>
    <w:p w14:paraId="7C4387D9">
      <w:r>
        <w:t>第十九部侯</w:t>
      </w:r>
    </w:p>
    <w:p w14:paraId="6DB94CE8">
      <w:r>
        <w:t>第二十部尤有</w:t>
      </w:r>
    </w:p>
    <w:p w14:paraId="63331D73">
      <w:r>
        <w:t>第二十一部蕭</w:t>
      </w:r>
    </w:p>
    <w:p w14:paraId="37018A96">
      <w:r>
        <w:t>上虞羅振玉氏所刻</w:t>
      </w:r>
      <w:r>
        <w:rPr>
          <w:rFonts w:hint="eastAsia" w:eastAsia="宋体"/>
          <w:lang w:eastAsia="zh-CN"/>
        </w:rPr>
        <w:t>《（</w:t>
      </w:r>
      <w:r>
        <w:t>詩經﹀、群經、</w:t>
      </w:r>
      <w:r>
        <w:rPr>
          <w:rFonts w:hint="eastAsia" w:eastAsia="宋体"/>
          <w:lang w:eastAsia="zh-CN"/>
        </w:rPr>
        <w:t>（</w:t>
      </w:r>
      <w:r>
        <w:t>楚辭﹀韻譜</w:t>
      </w:r>
      <w:r>
        <w:rPr>
          <w:rFonts w:hint="eastAsia" w:eastAsia="宋体"/>
          <w:lang w:eastAsia="zh-CN"/>
        </w:rPr>
        <w:t>》</w:t>
      </w:r>
      <w:r>
        <w:t>，以</w:t>
      </w:r>
      <w:r>
        <w:rPr>
          <w:rFonts w:hint="eastAsia" w:eastAsia="宋体"/>
          <w:lang w:eastAsia="zh-CN"/>
        </w:rPr>
        <w:t>《</w:t>
      </w:r>
      <w:r>
        <w:t>經義述聞</w:t>
      </w:r>
      <w:r>
        <w:rPr>
          <w:rFonts w:hint="eastAsia" w:eastAsia="宋体"/>
          <w:lang w:eastAsia="zh-CN"/>
        </w:rPr>
        <w:t>》</w:t>
      </w:r>
      <w:r>
        <w:t>韻目列於篇首。又每</w:t>
      </w:r>
    </w:p>
    <w:p w14:paraId="38BA2859">
      <w:r>
        <w:t>部標韻亦依之爲説。今按</w:t>
      </w:r>
      <w:r>
        <w:rPr>
          <w:rFonts w:hint="eastAsia" w:eastAsia="宋体"/>
          <w:lang w:eastAsia="zh-CN"/>
        </w:rPr>
        <w:t>《</w:t>
      </w:r>
      <w:r>
        <w:t>韻譜</w:t>
      </w:r>
      <w:r>
        <w:rPr>
          <w:rFonts w:hint="eastAsia" w:eastAsia="宋体"/>
          <w:lang w:eastAsia="zh-CN"/>
        </w:rPr>
        <w:t>》</w:t>
      </w:r>
      <w:r>
        <w:t>目與</w:t>
      </w:r>
      <w:r>
        <w:rPr>
          <w:rFonts w:hint="eastAsia" w:eastAsia="宋体"/>
          <w:lang w:eastAsia="zh-CN"/>
        </w:rPr>
        <w:t>《</w:t>
      </w:r>
      <w:r>
        <w:t>述聞</w:t>
      </w:r>
      <w:r>
        <w:rPr>
          <w:rFonts w:hint="eastAsia" w:eastAsia="宋体"/>
          <w:lang w:eastAsia="zh-CN"/>
        </w:rPr>
        <w:t>》</w:t>
      </w:r>
      <w:r>
        <w:t>韻目不同之處，已如上述。羅氏未檢類目</w:t>
      </w:r>
    </w:p>
    <w:p w14:paraId="09DD433A">
      <w:r>
        <w:t>遽以</w:t>
      </w:r>
      <w:r>
        <w:rPr>
          <w:rFonts w:hint="eastAsia" w:eastAsia="宋体"/>
          <w:lang w:eastAsia="zh-CN"/>
        </w:rPr>
        <w:t>《</w:t>
      </w:r>
      <w:r>
        <w:t>述聞</w:t>
      </w:r>
      <w:r>
        <w:rPr>
          <w:rFonts w:hint="eastAsia" w:eastAsia="宋体"/>
          <w:lang w:eastAsia="zh-CN"/>
        </w:rPr>
        <w:t>》</w:t>
      </w:r>
      <w:r>
        <w:t>成表冠之篇首，致使名實俱非，表裏各異，此羅氏之誤一也</w:t>
      </w:r>
    </w:p>
    <w:p w14:paraId="3B630A70">
      <w:r>
        <w:t>段氏</w:t>
      </w:r>
      <w:r>
        <w:rPr>
          <w:rFonts w:hint="eastAsia" w:eastAsia="宋体"/>
          <w:lang w:eastAsia="zh-CN"/>
        </w:rPr>
        <w:t>《</w:t>
      </w:r>
      <w:r>
        <w:t>音均表</w:t>
      </w:r>
      <w:r>
        <w:rPr>
          <w:rFonts w:hint="eastAsia" w:eastAsia="宋体"/>
          <w:lang w:eastAsia="zh-CN"/>
        </w:rPr>
        <w:t>》</w:t>
      </w:r>
      <w:r>
        <w:t>有</w:t>
      </w:r>
      <w:r>
        <w:rPr>
          <w:rFonts w:hint="eastAsia" w:eastAsia="宋体"/>
          <w:lang w:eastAsia="zh-CN"/>
        </w:rPr>
        <w:t>“</w:t>
      </w:r>
      <w:r>
        <w:t>本音</w:t>
      </w:r>
      <w:r>
        <w:rPr>
          <w:rFonts w:hint="eastAsia" w:eastAsia="宋体"/>
          <w:lang w:eastAsia="zh-CN"/>
        </w:rPr>
        <w:t>”</w:t>
      </w:r>
      <w:r>
        <w:t>、</w:t>
      </w:r>
      <w:r>
        <w:rPr>
          <w:rFonts w:hint="eastAsia" w:eastAsia="宋体"/>
          <w:lang w:eastAsia="zh-CN"/>
        </w:rPr>
        <w:t>“</w:t>
      </w:r>
      <w:r>
        <w:t>音轉</w:t>
      </w:r>
      <w:r>
        <w:rPr>
          <w:rFonts w:hint="eastAsia" w:eastAsia="宋体"/>
          <w:lang w:eastAsia="zh-CN"/>
        </w:rPr>
        <w:t>”</w:t>
      </w:r>
      <w:r>
        <w:t>二例。凡一字而古今異部，以古音爲</w:t>
      </w:r>
      <w:r>
        <w:rPr>
          <w:rFonts w:hint="eastAsia" w:eastAsia="宋体"/>
          <w:lang w:eastAsia="zh-CN"/>
        </w:rPr>
        <w:t>“</w:t>
      </w:r>
      <w:r>
        <w:t>本音</w:t>
      </w:r>
      <w:r>
        <w:rPr>
          <w:rFonts w:hint="eastAsia" w:eastAsia="宋体"/>
          <w:lang w:eastAsia="zh-CN"/>
        </w:rPr>
        <w:t>”</w:t>
      </w:r>
      <w:r>
        <w:t>，以今音</w:t>
      </w:r>
    </w:p>
    <w:p w14:paraId="16F625EC">
      <w:r>
        <w:t>爲</w:t>
      </w:r>
      <w:r>
        <w:rPr>
          <w:rFonts w:hint="eastAsia" w:eastAsia="宋体"/>
          <w:lang w:eastAsia="zh-CN"/>
        </w:rPr>
        <w:t>“</w:t>
      </w:r>
      <w:r>
        <w:t>音轉</w:t>
      </w:r>
      <w:r>
        <w:rPr>
          <w:rFonts w:hint="eastAsia" w:eastAsia="宋体"/>
          <w:lang w:eastAsia="zh-CN"/>
        </w:rPr>
        <w:t>”</w:t>
      </w:r>
      <w:r>
        <w:t>。如</w:t>
      </w:r>
      <w:r>
        <w:rPr>
          <w:rFonts w:hint="eastAsia" w:eastAsia="宋体"/>
          <w:lang w:eastAsia="zh-CN"/>
        </w:rPr>
        <w:t>“</w:t>
      </w:r>
      <w:r>
        <w:t>皮</w:t>
      </w:r>
      <w:r>
        <w:rPr>
          <w:rFonts w:hint="eastAsia" w:eastAsia="宋体"/>
          <w:lang w:eastAsia="zh-CN"/>
        </w:rPr>
        <w:t>”</w:t>
      </w:r>
      <w:r>
        <w:t>、</w:t>
      </w:r>
      <w:r>
        <w:rPr>
          <w:rFonts w:hint="eastAsia" w:eastAsia="宋体"/>
          <w:lang w:eastAsia="zh-CN"/>
        </w:rPr>
        <w:t>“</w:t>
      </w:r>
      <w:r>
        <w:t>離</w:t>
      </w:r>
      <w:r>
        <w:rPr>
          <w:rFonts w:hint="eastAsia" w:eastAsia="宋体"/>
          <w:lang w:eastAsia="zh-CN"/>
        </w:rPr>
        <w:t>”</w:t>
      </w:r>
      <w:r>
        <w:t>等字，古音讀入</w:t>
      </w:r>
      <w:r>
        <w:rPr>
          <w:rFonts w:hint="eastAsia" w:eastAsia="宋体"/>
          <w:lang w:eastAsia="zh-CN"/>
        </w:rPr>
        <w:t>【</w:t>
      </w:r>
      <w:r>
        <w:t>歌</w:t>
      </w:r>
      <w:r>
        <w:rPr>
          <w:rFonts w:hint="eastAsia" w:eastAsia="宋体"/>
          <w:lang w:eastAsia="zh-CN"/>
        </w:rPr>
        <w:t>”</w:t>
      </w:r>
      <w:r>
        <w:t>類，本音也；今音入</w:t>
      </w:r>
      <w:r>
        <w:rPr>
          <w:rFonts w:hint="eastAsia" w:eastAsia="宋体"/>
          <w:lang w:eastAsia="zh-CN"/>
        </w:rPr>
        <w:t>“</w:t>
      </w:r>
      <w:r>
        <w:t>支</w:t>
      </w:r>
      <w:r>
        <w:rPr>
          <w:rFonts w:hint="eastAsia" w:eastAsia="宋体"/>
          <w:lang w:eastAsia="zh-CN"/>
        </w:rPr>
        <w:t>”</w:t>
      </w:r>
      <w:r>
        <w:t>韻，音轉也。段</w:t>
      </w:r>
    </w:p>
    <w:p w14:paraId="4229362A">
      <w:r>
        <w:rPr>
          <w:rFonts w:hint="eastAsia" w:eastAsia="宋体"/>
          <w:lang w:eastAsia="zh-CN"/>
        </w:rPr>
        <w:t>《</w:t>
      </w:r>
      <w:r>
        <w:t>表</w:t>
      </w:r>
      <w:r>
        <w:rPr>
          <w:rFonts w:hint="eastAsia" w:eastAsia="宋体"/>
          <w:lang w:eastAsia="zh-CN"/>
        </w:rPr>
        <w:t>》</w:t>
      </w:r>
      <w:r>
        <w:t>於</w:t>
      </w:r>
      <w:r>
        <w:rPr>
          <w:rFonts w:hint="eastAsia" w:eastAsia="宋体"/>
          <w:lang w:eastAsia="zh-CN"/>
        </w:rPr>
        <w:t>“</w:t>
      </w:r>
      <w:r>
        <w:t>音轉</w:t>
      </w:r>
      <w:r>
        <w:rPr>
          <w:rFonts w:hint="eastAsia" w:eastAsia="宋体"/>
          <w:lang w:eastAsia="zh-CN"/>
        </w:rPr>
        <w:t>”</w:t>
      </w:r>
      <w:r>
        <w:t>各字，皆别加圈識。先生</w:t>
      </w:r>
      <w:r>
        <w:rPr>
          <w:rFonts w:hint="eastAsia" w:eastAsia="宋体"/>
          <w:lang w:eastAsia="zh-CN"/>
        </w:rPr>
        <w:t>《</w:t>
      </w:r>
      <w:r>
        <w:t>韻譜</w:t>
      </w:r>
      <w:r>
        <w:rPr>
          <w:rFonts w:hint="eastAsia" w:eastAsia="宋体"/>
          <w:lang w:eastAsia="zh-CN"/>
        </w:rPr>
        <w:t>》</w:t>
      </w:r>
      <w:r>
        <w:t>亦字旁以</w:t>
      </w:r>
      <w:r>
        <w:rPr>
          <w:rFonts w:hint="eastAsia" w:eastAsia="宋体"/>
          <w:lang w:eastAsia="zh-CN"/>
        </w:rPr>
        <w:t>“</w:t>
      </w:r>
      <w:r>
        <w:t>〇</w:t>
      </w:r>
      <w:r>
        <w:rPr>
          <w:rFonts w:hint="eastAsia" w:eastAsia="宋体"/>
          <w:lang w:eastAsia="zh-CN"/>
        </w:rPr>
        <w:t>”</w:t>
      </w:r>
      <w:r>
        <w:t>爲識，所以示流别、明轉變</w:t>
      </w:r>
    </w:p>
    <w:p w14:paraId="15816369">
      <w:r>
        <w:t>也。羅氏所刻</w:t>
      </w:r>
      <w:r>
        <w:rPr>
          <w:rFonts w:hint="eastAsia" w:eastAsia="宋体"/>
          <w:lang w:eastAsia="zh-CN"/>
        </w:rPr>
        <w:t>《</w:t>
      </w:r>
      <w:r>
        <w:t>韻譜</w:t>
      </w:r>
      <w:r>
        <w:rPr>
          <w:rFonts w:hint="eastAsia" w:eastAsia="宋体"/>
          <w:lang w:eastAsia="zh-CN"/>
        </w:rPr>
        <w:t>》</w:t>
      </w:r>
      <w:r>
        <w:t>於此等處盡行删削，使古今流變，泯然不章。此羅氏之誤二也</w:t>
      </w:r>
    </w:p>
    <w:p w14:paraId="28634785">
      <w:r>
        <w:t>古音有</w:t>
      </w:r>
      <w:r>
        <w:rPr>
          <w:rFonts w:hint="eastAsia" w:eastAsia="宋体"/>
          <w:lang w:eastAsia="zh-CN"/>
        </w:rPr>
        <w:t>“</w:t>
      </w:r>
      <w:r>
        <w:t>合韻</w:t>
      </w:r>
      <w:r>
        <w:rPr>
          <w:rFonts w:hint="eastAsia" w:eastAsia="宋体"/>
          <w:lang w:eastAsia="zh-CN"/>
        </w:rPr>
        <w:t>”</w:t>
      </w:r>
      <w:r>
        <w:t>，發于段氏。以異平同入之説，得韻部通轉之理。先生</w:t>
      </w:r>
      <w:r>
        <w:rPr>
          <w:rFonts w:hint="eastAsia" w:eastAsia="宋体"/>
          <w:lang w:eastAsia="zh-CN"/>
        </w:rPr>
        <w:t>《</w:t>
      </w:r>
      <w:r>
        <w:t>韻譜</w:t>
      </w:r>
      <w:r>
        <w:rPr>
          <w:rFonts w:hint="eastAsia" w:eastAsia="宋体"/>
          <w:lang w:eastAsia="zh-CN"/>
        </w:rPr>
        <w:t>》</w:t>
      </w:r>
      <w:r>
        <w:t>篤信其</w:t>
      </w:r>
    </w:p>
    <w:p w14:paraId="2AA55C2F">
      <w:r>
        <w:t>説。段</w:t>
      </w:r>
      <w:r>
        <w:rPr>
          <w:rFonts w:hint="eastAsia" w:eastAsia="宋体"/>
          <w:lang w:eastAsia="zh-CN"/>
        </w:rPr>
        <w:t>《</w:t>
      </w:r>
      <w:r>
        <w:t>表</w:t>
      </w:r>
      <w:r>
        <w:rPr>
          <w:rFonts w:hint="eastAsia" w:eastAsia="宋体"/>
          <w:lang w:eastAsia="zh-CN"/>
        </w:rPr>
        <w:t>》</w:t>
      </w:r>
      <w:r>
        <w:t>凡於</w:t>
      </w:r>
      <w:r>
        <w:rPr>
          <w:rFonts w:hint="eastAsia" w:eastAsia="宋体"/>
          <w:lang w:eastAsia="zh-CN"/>
        </w:rPr>
        <w:t>“</w:t>
      </w:r>
      <w:r>
        <w:t>合韻</w:t>
      </w:r>
      <w:r>
        <w:rPr>
          <w:rFonts w:hint="eastAsia" w:eastAsia="宋体"/>
          <w:lang w:eastAsia="zh-CN"/>
        </w:rPr>
        <w:t>”</w:t>
      </w:r>
      <w:r>
        <w:t>之字，皆於字外圈識之。先生</w:t>
      </w:r>
      <w:r>
        <w:rPr>
          <w:rFonts w:hint="eastAsia" w:eastAsia="宋体"/>
          <w:lang w:eastAsia="zh-CN"/>
        </w:rPr>
        <w:t>《</w:t>
      </w:r>
      <w:r>
        <w:t>韻譜</w:t>
      </w:r>
      <w:r>
        <w:rPr>
          <w:rFonts w:hint="eastAsia" w:eastAsia="宋体"/>
          <w:lang w:eastAsia="zh-CN"/>
        </w:rPr>
        <w:t>》</w:t>
      </w:r>
      <w:r>
        <w:t>則於字旁以</w:t>
      </w:r>
      <w:r>
        <w:rPr>
          <w:rFonts w:hint="eastAsia" w:eastAsia="宋体"/>
          <w:lang w:eastAsia="zh-CN"/>
        </w:rPr>
        <w:t>“</w:t>
      </w:r>
      <w:r>
        <w:t>‖</w:t>
      </w:r>
      <w:r>
        <w:rPr>
          <w:rFonts w:hint="eastAsia" w:eastAsia="宋体"/>
          <w:lang w:eastAsia="zh-CN"/>
        </w:rPr>
        <w:t>”</w:t>
      </w:r>
      <w:r>
        <w:t>爲識。如</w:t>
      </w:r>
    </w:p>
    <w:p w14:paraId="694DC3BD">
      <w:r>
        <w:t>【第66页】</w:t>
      </w:r>
    </w:p>
    <w:p w14:paraId="4ED97C7C">
      <w:r>
        <w:rPr>
          <w:rFonts w:hint="eastAsia" w:eastAsia="宋体"/>
          <w:lang w:eastAsia="zh-CN"/>
        </w:rPr>
        <w:t>《</w:t>
      </w:r>
      <w:r>
        <w:t>詩。小雅。賓之初筵</w:t>
      </w:r>
      <w:r>
        <w:rPr>
          <w:rFonts w:hint="eastAsia" w:eastAsia="宋体"/>
          <w:lang w:eastAsia="zh-CN"/>
        </w:rPr>
        <w:t>》</w:t>
      </w:r>
      <w:r>
        <w:t>四章舉</w:t>
      </w:r>
      <w:r>
        <w:rPr>
          <w:rFonts w:hint="eastAsia" w:eastAsia="宋体"/>
          <w:lang w:eastAsia="zh-CN"/>
        </w:rPr>
        <w:t>“</w:t>
      </w:r>
      <w:r>
        <w:t>呶</w:t>
      </w:r>
      <w:r>
        <w:rPr>
          <w:rFonts w:hint="eastAsia" w:eastAsia="宋体"/>
          <w:lang w:eastAsia="zh-CN"/>
        </w:rPr>
        <w:t>”</w:t>
      </w:r>
      <w:r>
        <w:t>、</w:t>
      </w:r>
      <w:r>
        <w:rPr>
          <w:rFonts w:hint="eastAsia" w:eastAsia="宋体"/>
          <w:lang w:eastAsia="zh-CN"/>
        </w:rPr>
        <w:t>“</w:t>
      </w:r>
      <w:r>
        <w:t>僛</w:t>
      </w:r>
      <w:r>
        <w:rPr>
          <w:rFonts w:hint="eastAsia" w:eastAsia="宋体"/>
          <w:lang w:eastAsia="zh-CN"/>
        </w:rPr>
        <w:t>”</w:t>
      </w:r>
      <w:r>
        <w:t>、</w:t>
      </w:r>
      <w:r>
        <w:rPr>
          <w:rFonts w:hint="eastAsia" w:eastAsia="宋体"/>
          <w:lang w:eastAsia="zh-CN"/>
        </w:rPr>
        <w:t>“</w:t>
      </w:r>
      <w:r>
        <w:t>邮</w:t>
      </w:r>
      <w:r>
        <w:rPr>
          <w:rFonts w:hint="eastAsia" w:eastAsia="宋体"/>
          <w:lang w:eastAsia="zh-CN"/>
        </w:rPr>
        <w:t>”</w:t>
      </w:r>
      <w:r>
        <w:t>爲韻，</w:t>
      </w:r>
      <w:r>
        <w:rPr>
          <w:rFonts w:hint="eastAsia" w:eastAsia="宋体"/>
          <w:lang w:eastAsia="zh-CN"/>
        </w:rPr>
        <w:t>“</w:t>
      </w:r>
      <w:r>
        <w:t>呶</w:t>
      </w:r>
      <w:r>
        <w:rPr>
          <w:rFonts w:hint="eastAsia" w:eastAsia="宋体"/>
          <w:lang w:eastAsia="zh-CN"/>
        </w:rPr>
        <w:t>”</w:t>
      </w:r>
      <w:r>
        <w:t>古音在</w:t>
      </w:r>
      <w:r>
        <w:rPr>
          <w:rFonts w:hint="eastAsia" w:eastAsia="宋体"/>
          <w:lang w:eastAsia="zh-CN"/>
        </w:rPr>
        <w:t>“</w:t>
      </w:r>
      <w:r>
        <w:t>魚</w:t>
      </w:r>
      <w:r>
        <w:rPr>
          <w:rFonts w:hint="eastAsia" w:eastAsia="宋体"/>
          <w:lang w:eastAsia="zh-CN"/>
        </w:rPr>
        <w:t>”</w:t>
      </w:r>
      <w:r>
        <w:t>韻，此與</w:t>
      </w:r>
      <w:r>
        <w:rPr>
          <w:rFonts w:hint="eastAsia" w:eastAsia="宋体"/>
          <w:lang w:eastAsia="zh-CN"/>
        </w:rPr>
        <w:t>“</w:t>
      </w:r>
      <w:r>
        <w:t>之</w:t>
      </w:r>
      <w:r>
        <w:rPr>
          <w:rFonts w:hint="eastAsia" w:eastAsia="宋体"/>
          <w:lang w:eastAsia="zh-CN"/>
        </w:rPr>
        <w:t>”</w:t>
      </w:r>
      <w:r>
        <w:t>部字</w:t>
      </w:r>
    </w:p>
    <w:p w14:paraId="444027A8">
      <w:r>
        <w:t>相諧，是</w:t>
      </w:r>
      <w:r>
        <w:rPr>
          <w:rFonts w:hint="eastAsia" w:eastAsia="宋体"/>
          <w:lang w:eastAsia="zh-CN"/>
        </w:rPr>
        <w:t>“</w:t>
      </w:r>
      <w:r>
        <w:t>合韻</w:t>
      </w:r>
      <w:r>
        <w:rPr>
          <w:rFonts w:hint="eastAsia" w:eastAsia="宋体"/>
          <w:lang w:eastAsia="zh-CN"/>
        </w:rPr>
        <w:t>”</w:t>
      </w:r>
      <w:r>
        <w:t>也。羅氏所刻</w:t>
      </w:r>
      <w:r>
        <w:rPr>
          <w:rFonts w:hint="eastAsia" w:eastAsia="宋体"/>
          <w:lang w:eastAsia="zh-CN"/>
        </w:rPr>
        <w:t>《</w:t>
      </w:r>
      <w:r>
        <w:t>韻譜</w:t>
      </w:r>
      <w:r>
        <w:rPr>
          <w:rFonts w:hint="eastAsia" w:eastAsia="宋体"/>
          <w:lang w:eastAsia="zh-CN"/>
        </w:rPr>
        <w:t>》</w:t>
      </w:r>
      <w:r>
        <w:t>於合韻字之標識又悉删削，使</w:t>
      </w:r>
      <w:r>
        <w:rPr>
          <w:rFonts w:hint="eastAsia" w:eastAsia="宋体"/>
          <w:lang w:eastAsia="zh-CN"/>
        </w:rPr>
        <w:t>“</w:t>
      </w:r>
      <w:r>
        <w:t>本韻</w:t>
      </w:r>
      <w:r>
        <w:rPr>
          <w:rFonts w:hint="eastAsia" w:eastAsia="宋体"/>
          <w:lang w:eastAsia="zh-CN"/>
        </w:rPr>
        <w:t>”</w:t>
      </w:r>
      <w:r>
        <w:t>、</w:t>
      </w:r>
      <w:r>
        <w:rPr>
          <w:rFonts w:hint="eastAsia" w:eastAsia="宋体"/>
          <w:lang w:eastAsia="zh-CN"/>
        </w:rPr>
        <w:t>“</w:t>
      </w:r>
      <w:r>
        <w:t>合韻</w:t>
      </w:r>
      <w:r>
        <w:rPr>
          <w:rFonts w:hint="eastAsia" w:eastAsia="宋体"/>
          <w:lang w:eastAsia="zh-CN"/>
        </w:rPr>
        <w:t>”</w:t>
      </w:r>
      <w:r>
        <w:t>紛然無</w:t>
      </w:r>
    </w:p>
    <w:p w14:paraId="30A04ADE">
      <w:r>
        <w:t>措。此羅氏之誤三也。</w:t>
      </w:r>
    </w:p>
    <w:p w14:paraId="38CB1B81">
      <w:r>
        <w:t>然先生研精覃思，補苴罅漏，異于段氏者，約有二端：一曰入聲，二曰韻例</w:t>
      </w:r>
    </w:p>
    <w:p w14:paraId="270DEF27">
      <w:r>
        <w:t>入聲</w:t>
      </w:r>
    </w:p>
    <w:p w14:paraId="3C1EF154">
      <w:r>
        <w:t>段氏</w:t>
      </w:r>
      <w:r>
        <w:rPr>
          <w:rFonts w:hint="eastAsia" w:eastAsia="宋体"/>
          <w:lang w:eastAsia="zh-CN"/>
        </w:rPr>
        <w:t>《</w:t>
      </w:r>
      <w:r>
        <w:t>音均表</w:t>
      </w:r>
      <w:r>
        <w:rPr>
          <w:rFonts w:hint="eastAsia" w:eastAsia="宋体"/>
          <w:lang w:eastAsia="zh-CN"/>
        </w:rPr>
        <w:t>》</w:t>
      </w:r>
      <w:r>
        <w:t>第三部幽入聲爲</w:t>
      </w:r>
      <w:r>
        <w:rPr>
          <w:rFonts w:hint="eastAsia" w:eastAsia="宋体"/>
          <w:lang w:eastAsia="zh-CN"/>
        </w:rPr>
        <w:t>“</w:t>
      </w:r>
      <w:r>
        <w:t>屋</w:t>
      </w:r>
      <w:r>
        <w:rPr>
          <w:rFonts w:hint="eastAsia" w:eastAsia="宋体"/>
          <w:lang w:eastAsia="zh-CN"/>
        </w:rPr>
        <w:t>”</w:t>
      </w:r>
      <w:r>
        <w:t>、</w:t>
      </w:r>
      <w:r>
        <w:rPr>
          <w:rFonts w:hint="eastAsia" w:eastAsia="宋体"/>
          <w:lang w:eastAsia="zh-CN"/>
        </w:rPr>
        <w:t>“</w:t>
      </w:r>
      <w:r>
        <w:t>沃</w:t>
      </w:r>
      <w:r>
        <w:rPr>
          <w:rFonts w:hint="eastAsia" w:eastAsia="宋体"/>
          <w:lang w:eastAsia="zh-CN"/>
        </w:rPr>
        <w:t>”</w:t>
      </w:r>
      <w:r>
        <w:t>、</w:t>
      </w:r>
      <w:r>
        <w:rPr>
          <w:rFonts w:hint="eastAsia" w:eastAsia="宋体"/>
          <w:lang w:eastAsia="zh-CN"/>
        </w:rPr>
        <w:t>“</w:t>
      </w:r>
      <w:r>
        <w:t>燭</w:t>
      </w:r>
      <w:r>
        <w:rPr>
          <w:rFonts w:hint="eastAsia" w:eastAsia="宋体"/>
          <w:lang w:eastAsia="zh-CN"/>
        </w:rPr>
        <w:t>”</w:t>
      </w:r>
      <w:r>
        <w:t>、</w:t>
      </w:r>
      <w:r>
        <w:rPr>
          <w:rFonts w:hint="eastAsia" w:eastAsia="宋体"/>
          <w:lang w:eastAsia="zh-CN"/>
        </w:rPr>
        <w:t>“</w:t>
      </w:r>
      <w:r>
        <w:t>覺</w:t>
      </w:r>
      <w:r>
        <w:rPr>
          <w:rFonts w:hint="eastAsia" w:eastAsia="宋体"/>
          <w:lang w:eastAsia="zh-CN"/>
        </w:rPr>
        <w:t>”</w:t>
      </w:r>
      <w:r>
        <w:t>四韻，第四部侯則只有平上而無</w:t>
      </w:r>
    </w:p>
    <w:p w14:paraId="368C52A9">
      <w:r>
        <w:t>入聲。先生</w:t>
      </w:r>
      <w:r>
        <w:rPr>
          <w:rFonts w:hint="eastAsia" w:eastAsia="宋体"/>
          <w:lang w:eastAsia="zh-CN"/>
        </w:rPr>
        <w:t>《</w:t>
      </w:r>
      <w:r>
        <w:t>韻譜</w:t>
      </w:r>
      <w:r>
        <w:rPr>
          <w:rFonts w:hint="eastAsia" w:eastAsia="宋体"/>
          <w:lang w:eastAsia="zh-CN"/>
        </w:rPr>
        <w:t>》</w:t>
      </w:r>
      <w:r>
        <w:t>於</w:t>
      </w:r>
      <w:r>
        <w:rPr>
          <w:rFonts w:hint="eastAsia" w:eastAsia="宋体"/>
          <w:lang w:eastAsia="zh-CN"/>
        </w:rPr>
        <w:t>“</w:t>
      </w:r>
      <w:r>
        <w:t>屋</w:t>
      </w:r>
      <w:r>
        <w:rPr>
          <w:rFonts w:hint="eastAsia" w:eastAsia="宋体"/>
          <w:lang w:eastAsia="zh-CN"/>
        </w:rPr>
        <w:t>”</w:t>
      </w:r>
      <w:r>
        <w:t>、</w:t>
      </w:r>
      <w:r>
        <w:rPr>
          <w:rFonts w:hint="eastAsia" w:eastAsia="宋体"/>
          <w:lang w:eastAsia="zh-CN"/>
        </w:rPr>
        <w:t>“</w:t>
      </w:r>
      <w:r>
        <w:t>沃</w:t>
      </w:r>
      <w:r>
        <w:rPr>
          <w:rFonts w:hint="eastAsia" w:eastAsia="宋体"/>
          <w:lang w:eastAsia="zh-CN"/>
        </w:rPr>
        <w:t>”</w:t>
      </w:r>
      <w:r>
        <w:t>、</w:t>
      </w:r>
      <w:r>
        <w:rPr>
          <w:rFonts w:hint="eastAsia" w:eastAsia="宋体"/>
          <w:lang w:eastAsia="zh-CN"/>
        </w:rPr>
        <w:t>“</w:t>
      </w:r>
      <w:r>
        <w:t>燭</w:t>
      </w:r>
      <w:r>
        <w:rPr>
          <w:rFonts w:hint="eastAsia" w:eastAsia="宋体"/>
          <w:lang w:eastAsia="zh-CN"/>
        </w:rPr>
        <w:t>”</w:t>
      </w:r>
      <w:r>
        <w:t>、</w:t>
      </w:r>
      <w:r>
        <w:rPr>
          <w:rFonts w:hint="eastAsia" w:eastAsia="宋体"/>
          <w:lang w:eastAsia="zh-CN"/>
        </w:rPr>
        <w:t>“</w:t>
      </w:r>
      <w:r>
        <w:t>覺</w:t>
      </w:r>
      <w:r>
        <w:rPr>
          <w:rFonts w:hint="eastAsia" w:eastAsia="宋体"/>
          <w:lang w:eastAsia="zh-CN"/>
        </w:rPr>
        <w:t>”</w:t>
      </w:r>
      <w:r>
        <w:t>四韻中凡從屋從谷從木從卜，從族從</w:t>
      </w:r>
    </w:p>
    <w:p w14:paraId="3A242753">
      <w:r>
        <w:t>鹿，從賣，從菐，從录，從束，從獄，從辱，從冢，從曲，從玉，從蜀，從足，從角，從岳，從青之</w:t>
      </w:r>
    </w:p>
    <w:p w14:paraId="4CC1A7BD">
      <w:r>
        <w:t>字，及</w:t>
      </w:r>
      <w:r>
        <w:rPr>
          <w:rFonts w:hint="eastAsia" w:eastAsia="宋体"/>
          <w:lang w:eastAsia="zh-CN"/>
        </w:rPr>
        <w:t>“</w:t>
      </w:r>
      <w:r>
        <w:t>秃</w:t>
      </w:r>
      <w:r>
        <w:rPr>
          <w:rFonts w:hint="eastAsia" w:eastAsia="宋体"/>
          <w:lang w:eastAsia="zh-CN"/>
        </w:rPr>
        <w:t>”</w:t>
      </w:r>
      <w:r>
        <w:t>、</w:t>
      </w:r>
      <w:r>
        <w:rPr>
          <w:rFonts w:hint="eastAsia" w:eastAsia="宋体"/>
          <w:lang w:eastAsia="zh-CN"/>
        </w:rPr>
        <w:t>“</w:t>
      </w:r>
      <w:r>
        <w:t>哭</w:t>
      </w:r>
      <w:r>
        <w:rPr>
          <w:rFonts w:hint="eastAsia" w:eastAsia="宋体"/>
          <w:lang w:eastAsia="zh-CN"/>
        </w:rPr>
        <w:t>”</w:t>
      </w:r>
      <w:r>
        <w:t>、</w:t>
      </w:r>
      <w:r>
        <w:rPr>
          <w:rFonts w:hint="eastAsia" w:eastAsia="宋体"/>
          <w:lang w:eastAsia="zh-CN"/>
        </w:rPr>
        <w:t>“</w:t>
      </w:r>
      <w:r>
        <w:t>粟</w:t>
      </w:r>
      <w:r>
        <w:rPr>
          <w:rFonts w:hint="eastAsia" w:eastAsia="宋体"/>
          <w:lang w:eastAsia="zh-CN"/>
        </w:rPr>
        <w:t>”</w:t>
      </w:r>
      <w:r>
        <w:t>、</w:t>
      </w:r>
      <w:r>
        <w:rPr>
          <w:rFonts w:hint="eastAsia" w:eastAsia="宋体"/>
          <w:lang w:eastAsia="zh-CN"/>
        </w:rPr>
        <w:t>“</w:t>
      </w:r>
      <w:r>
        <w:t>玨</w:t>
      </w:r>
      <w:r>
        <w:rPr>
          <w:rFonts w:hint="eastAsia" w:eastAsia="宋体"/>
          <w:lang w:eastAsia="zh-CN"/>
        </w:rPr>
        <w:t>”</w:t>
      </w:r>
      <w:r>
        <w:t>等字，皆</w:t>
      </w:r>
      <w:r>
        <w:rPr>
          <w:rFonts w:hint="eastAsia" w:eastAsia="宋体"/>
          <w:lang w:eastAsia="zh-CN"/>
        </w:rPr>
        <w:t>“</w:t>
      </w:r>
      <w:r>
        <w:t>侯</w:t>
      </w:r>
      <w:r>
        <w:rPr>
          <w:rFonts w:hint="eastAsia" w:eastAsia="宋体"/>
          <w:lang w:eastAsia="zh-CN"/>
        </w:rPr>
        <w:t>”</w:t>
      </w:r>
      <w:r>
        <w:t>之入聲，</w:t>
      </w:r>
      <w:r>
        <w:rPr>
          <w:rFonts w:hint="eastAsia" w:eastAsia="宋体"/>
          <w:lang w:eastAsia="zh-CN"/>
        </w:rPr>
        <w:t>《</w:t>
      </w:r>
      <w:r>
        <w:t>韻譜</w:t>
      </w:r>
      <w:r>
        <w:rPr>
          <w:rFonts w:hint="eastAsia" w:eastAsia="宋体"/>
          <w:lang w:eastAsia="zh-CN"/>
        </w:rPr>
        <w:t>》</w:t>
      </w:r>
      <w:r>
        <w:t>中</w:t>
      </w:r>
      <w:r>
        <w:rPr>
          <w:rFonts w:hint="eastAsia" w:eastAsia="宋体"/>
          <w:lang w:eastAsia="zh-CN"/>
        </w:rPr>
        <w:t>“</w:t>
      </w:r>
      <w:r>
        <w:t>屋</w:t>
      </w:r>
      <w:r>
        <w:rPr>
          <w:rFonts w:hint="eastAsia" w:eastAsia="宋体"/>
          <w:lang w:eastAsia="zh-CN"/>
        </w:rPr>
        <w:t>”</w:t>
      </w:r>
      <w:r>
        <w:t>部是也。余謂</w:t>
      </w:r>
      <w:r>
        <w:rPr>
          <w:rFonts w:hint="eastAsia" w:eastAsia="宋体"/>
          <w:lang w:eastAsia="zh-CN"/>
        </w:rPr>
        <w:t>“</w:t>
      </w:r>
      <w:r>
        <w:t>尤</w:t>
      </w:r>
      <w:r>
        <w:rPr>
          <w:rFonts w:hint="eastAsia" w:eastAsia="宋体"/>
          <w:lang w:eastAsia="zh-CN"/>
        </w:rPr>
        <w:t>”</w:t>
      </w:r>
      <w:r>
        <w:t>部之</w:t>
      </w:r>
    </w:p>
    <w:p w14:paraId="44380362">
      <w:r>
        <w:t>入聲，</w:t>
      </w:r>
      <w:r>
        <w:rPr>
          <w:rFonts w:hint="eastAsia" w:eastAsia="宋体"/>
          <w:lang w:eastAsia="zh-CN"/>
        </w:rPr>
        <w:t>《</w:t>
      </w:r>
      <w:r>
        <w:t>韻譜</w:t>
      </w:r>
      <w:r>
        <w:rPr>
          <w:rFonts w:hint="eastAsia" w:eastAsia="宋体"/>
          <w:lang w:eastAsia="zh-CN"/>
        </w:rPr>
        <w:t>》</w:t>
      </w:r>
      <w:r>
        <w:t>中</w:t>
      </w:r>
      <w:r>
        <w:rPr>
          <w:rFonts w:hint="eastAsia" w:eastAsia="宋体"/>
          <w:lang w:eastAsia="zh-CN"/>
        </w:rPr>
        <w:t>“</w:t>
      </w:r>
      <w:r>
        <w:t>沃</w:t>
      </w:r>
      <w:r>
        <w:rPr>
          <w:rFonts w:hint="eastAsia" w:eastAsia="宋体"/>
          <w:lang w:eastAsia="zh-CN"/>
        </w:rPr>
        <w:t>”</w:t>
      </w:r>
      <w:r>
        <w:t>部是也。蓋段氏别析未精而先生之説，可爲定論</w:t>
      </w:r>
    </w:p>
    <w:p w14:paraId="7239A6DF">
      <w:r>
        <w:t>段</w:t>
      </w:r>
      <w:r>
        <w:rPr>
          <w:rFonts w:hint="eastAsia" w:eastAsia="宋体"/>
          <w:lang w:eastAsia="zh-CN"/>
        </w:rPr>
        <w:t>《</w:t>
      </w:r>
      <w:r>
        <w:t>表</w:t>
      </w:r>
      <w:r>
        <w:rPr>
          <w:rFonts w:hint="eastAsia" w:eastAsia="宋体"/>
          <w:lang w:eastAsia="zh-CN"/>
        </w:rPr>
        <w:t>》</w:t>
      </w:r>
      <w:r>
        <w:t>第七部侵、第八部談各分平入二類。先生據</w:t>
      </w:r>
      <w:r>
        <w:rPr>
          <w:rFonts w:hint="eastAsia" w:eastAsia="宋体"/>
          <w:lang w:eastAsia="zh-CN"/>
        </w:rPr>
        <w:t>《</w:t>
      </w:r>
      <w:r>
        <w:t>三百篇</w:t>
      </w:r>
      <w:r>
        <w:rPr>
          <w:rFonts w:hint="eastAsia" w:eastAsia="宋体"/>
          <w:lang w:eastAsia="zh-CN"/>
        </w:rPr>
        <w:t>》</w:t>
      </w:r>
      <w:r>
        <w:t>及群經、</w:t>
      </w:r>
      <w:r>
        <w:rPr>
          <w:rFonts w:hint="eastAsia" w:eastAsia="宋体"/>
          <w:lang w:eastAsia="zh-CN"/>
        </w:rPr>
        <w:t>《</w:t>
      </w:r>
      <w:r>
        <w:t>楚辭</w:t>
      </w:r>
      <w:r>
        <w:rPr>
          <w:rFonts w:hint="eastAsia" w:eastAsia="宋体"/>
          <w:lang w:eastAsia="zh-CN"/>
        </w:rPr>
        <w:t>》</w:t>
      </w:r>
      <w:r>
        <w:t>所用之</w:t>
      </w:r>
    </w:p>
    <w:p w14:paraId="6DE5F61C">
      <w:r>
        <w:t>韻，以</w:t>
      </w:r>
      <w:r>
        <w:rPr>
          <w:rFonts w:hint="eastAsia" w:eastAsia="宋体"/>
          <w:lang w:eastAsia="zh-CN"/>
        </w:rPr>
        <w:t>“</w:t>
      </w:r>
      <w:r>
        <w:t>緝</w:t>
      </w:r>
      <w:r>
        <w:rPr>
          <w:rFonts w:hint="eastAsia" w:eastAsia="宋体"/>
          <w:lang w:eastAsia="zh-CN"/>
        </w:rPr>
        <w:t>”</w:t>
      </w:r>
      <w:r>
        <w:t>、</w:t>
      </w:r>
      <w:r>
        <w:rPr>
          <w:rFonts w:hint="eastAsia" w:eastAsia="宋体"/>
          <w:lang w:eastAsia="zh-CN"/>
        </w:rPr>
        <w:t>“</w:t>
      </w:r>
      <w:r>
        <w:t>合</w:t>
      </w:r>
      <w:r>
        <w:rPr>
          <w:rFonts w:hint="eastAsia" w:eastAsia="宋体"/>
          <w:lang w:eastAsia="zh-CN"/>
        </w:rPr>
        <w:t>”</w:t>
      </w:r>
      <w:r>
        <w:t>九韻皆在入聲，而無與去聲同用者；平聲</w:t>
      </w:r>
      <w:r>
        <w:rPr>
          <w:rFonts w:hint="eastAsia" w:eastAsia="宋体"/>
          <w:lang w:eastAsia="zh-CN"/>
        </w:rPr>
        <w:t>“</w:t>
      </w:r>
      <w:r>
        <w:t>侵</w:t>
      </w:r>
      <w:r>
        <w:rPr>
          <w:rFonts w:hint="eastAsia" w:eastAsia="宋体"/>
          <w:lang w:eastAsia="zh-CN"/>
        </w:rPr>
        <w:t>”</w:t>
      </w:r>
      <w:r>
        <w:t>、</w:t>
      </w:r>
      <w:r>
        <w:rPr>
          <w:rFonts w:hint="eastAsia" w:eastAsia="宋体"/>
          <w:lang w:eastAsia="zh-CN"/>
        </w:rPr>
        <w:t>“</w:t>
      </w:r>
      <w:r>
        <w:t>覃</w:t>
      </w:r>
      <w:r>
        <w:rPr>
          <w:rFonts w:hint="eastAsia" w:eastAsia="宋体"/>
          <w:lang w:eastAsia="zh-CN"/>
        </w:rPr>
        <w:t>”</w:t>
      </w:r>
      <w:r>
        <w:t>以下九韻，亦但與上</w:t>
      </w:r>
    </w:p>
    <w:p w14:paraId="01E36EBA">
      <w:r>
        <w:t>去同用。故别立</w:t>
      </w:r>
      <w:r>
        <w:rPr>
          <w:rFonts w:hint="eastAsia" w:eastAsia="宋体"/>
          <w:lang w:eastAsia="zh-CN"/>
        </w:rPr>
        <w:t>“</w:t>
      </w:r>
      <w:r>
        <w:t>緝</w:t>
      </w:r>
      <w:r>
        <w:rPr>
          <w:rFonts w:hint="eastAsia" w:eastAsia="宋体"/>
          <w:lang w:eastAsia="zh-CN"/>
        </w:rPr>
        <w:t>”</w:t>
      </w:r>
      <w:r>
        <w:t>、</w:t>
      </w:r>
      <w:r>
        <w:rPr>
          <w:rFonts w:hint="eastAsia" w:eastAsia="宋体"/>
          <w:lang w:eastAsia="zh-CN"/>
        </w:rPr>
        <w:t>“</w:t>
      </w:r>
      <w:r>
        <w:t>合</w:t>
      </w:r>
      <w:r>
        <w:rPr>
          <w:rFonts w:hint="eastAsia" w:eastAsia="宋体"/>
          <w:lang w:eastAsia="zh-CN"/>
        </w:rPr>
        <w:t>”</w:t>
      </w:r>
      <w:r>
        <w:t>二部</w:t>
      </w:r>
    </w:p>
    <w:p w14:paraId="3C52626D">
      <w:r>
        <w:t>段</w:t>
      </w:r>
      <w:r>
        <w:rPr>
          <w:rFonts w:hint="eastAsia" w:eastAsia="宋体"/>
          <w:lang w:eastAsia="zh-CN"/>
        </w:rPr>
        <w:t>《</w:t>
      </w:r>
      <w:r>
        <w:t>表</w:t>
      </w:r>
      <w:r>
        <w:rPr>
          <w:rFonts w:hint="eastAsia" w:eastAsia="宋体"/>
          <w:lang w:eastAsia="zh-CN"/>
        </w:rPr>
        <w:t>》</w:t>
      </w:r>
      <w:r>
        <w:t>陽聲韻皆無入聲，惟第十二部真有入聲。蓋以去聲</w:t>
      </w:r>
      <w:r>
        <w:rPr>
          <w:rFonts w:hint="eastAsia" w:eastAsia="宋体"/>
          <w:lang w:eastAsia="zh-CN"/>
        </w:rPr>
        <w:t>“</w:t>
      </w:r>
      <w:r>
        <w:t>至</w:t>
      </w:r>
      <w:r>
        <w:rPr>
          <w:rFonts w:hint="eastAsia" w:eastAsia="宋体"/>
          <w:lang w:eastAsia="zh-CN"/>
        </w:rPr>
        <w:t>”</w:t>
      </w:r>
      <w:r>
        <w:t>、</w:t>
      </w:r>
      <w:r>
        <w:rPr>
          <w:rFonts w:hint="eastAsia" w:eastAsia="宋体"/>
          <w:lang w:eastAsia="zh-CN"/>
        </w:rPr>
        <w:t>“</w:t>
      </w:r>
      <w:r>
        <w:t>霽</w:t>
      </w:r>
      <w:r>
        <w:rPr>
          <w:rFonts w:hint="eastAsia" w:eastAsia="宋体"/>
          <w:lang w:eastAsia="zh-CN"/>
        </w:rPr>
        <w:t>”</w:t>
      </w:r>
      <w:r>
        <w:t>二韻，及入聲</w:t>
      </w:r>
    </w:p>
    <w:p w14:paraId="7DCCCBE7">
      <w:r>
        <w:rPr>
          <w:rFonts w:hint="eastAsia" w:eastAsia="宋体"/>
          <w:lang w:eastAsia="zh-CN"/>
        </w:rPr>
        <w:t>“</w:t>
      </w:r>
      <w:r>
        <w:t>質</w:t>
      </w:r>
      <w:r>
        <w:rPr>
          <w:rFonts w:hint="eastAsia" w:eastAsia="宋体"/>
          <w:lang w:eastAsia="zh-CN"/>
        </w:rPr>
        <w:t>”</w:t>
      </w:r>
      <w:r>
        <w:t>、</w:t>
      </w:r>
      <w:r>
        <w:rPr>
          <w:rFonts w:hint="eastAsia" w:eastAsia="宋体"/>
          <w:lang w:eastAsia="zh-CN"/>
        </w:rPr>
        <w:t>“</w:t>
      </w:r>
      <w:r>
        <w:t>櫛</w:t>
      </w:r>
      <w:r>
        <w:rPr>
          <w:rFonts w:hint="eastAsia" w:eastAsia="宋体"/>
          <w:lang w:eastAsia="zh-CN"/>
        </w:rPr>
        <w:t>”</w:t>
      </w:r>
      <w:r>
        <w:t>、</w:t>
      </w:r>
      <w:r>
        <w:rPr>
          <w:rFonts w:hint="eastAsia" w:eastAsia="宋体"/>
          <w:lang w:eastAsia="zh-CN"/>
        </w:rPr>
        <w:t>“</w:t>
      </w:r>
      <w:r>
        <w:t>黠</w:t>
      </w:r>
      <w:r>
        <w:rPr>
          <w:rFonts w:hint="eastAsia" w:eastAsia="宋体"/>
          <w:lang w:eastAsia="zh-CN"/>
        </w:rPr>
        <w:t>”</w:t>
      </w:r>
      <w:r>
        <w:t>、</w:t>
      </w:r>
      <w:r>
        <w:rPr>
          <w:rFonts w:hint="eastAsia" w:eastAsia="宋体"/>
          <w:lang w:eastAsia="zh-CN"/>
        </w:rPr>
        <w:t>“</w:t>
      </w:r>
      <w:r>
        <w:t>屑</w:t>
      </w:r>
      <w:r>
        <w:rPr>
          <w:rFonts w:hint="eastAsia" w:eastAsia="宋体"/>
          <w:lang w:eastAsia="zh-CN"/>
        </w:rPr>
        <w:t>”</w:t>
      </w:r>
      <w:r>
        <w:t>、</w:t>
      </w:r>
      <w:r>
        <w:rPr>
          <w:rFonts w:hint="eastAsia" w:eastAsia="宋体"/>
          <w:lang w:eastAsia="zh-CN"/>
        </w:rPr>
        <w:t>“</w:t>
      </w:r>
      <w:r>
        <w:t>薛</w:t>
      </w:r>
      <w:r>
        <w:rPr>
          <w:rFonts w:hint="eastAsia" w:eastAsia="宋体"/>
          <w:lang w:eastAsia="zh-CN"/>
        </w:rPr>
        <w:t>”</w:t>
      </w:r>
      <w:r>
        <w:t>五韻中從至，從吉，從疐，從質，從七，從日，從疾，從悉，從栗</w:t>
      </w:r>
    </w:p>
    <w:p w14:paraId="71C890FE">
      <w:r>
        <w:t>【第67页】</w:t>
      </w:r>
    </w:p>
    <w:p w14:paraId="7AD20B81">
      <w:pPr>
        <w:rPr>
          <w:rFonts w:hint="eastAsia" w:eastAsia="宋体"/>
          <w:lang w:eastAsia="zh-CN"/>
        </w:rPr>
      </w:pPr>
      <w:r>
        <w:t>從桼，從畢，從乙，從失，從八，從必，從卪，從節，從血，從徹，從設之字，及</w:t>
      </w:r>
      <w:r>
        <w:rPr>
          <w:rFonts w:hint="eastAsia" w:eastAsia="宋体"/>
          <w:lang w:eastAsia="zh-CN"/>
        </w:rPr>
        <w:t>“</w:t>
      </w:r>
      <w:r>
        <w:t>閉</w:t>
      </w:r>
      <w:r>
        <w:rPr>
          <w:rFonts w:hint="eastAsia" w:eastAsia="宋体"/>
          <w:lang w:eastAsia="zh-CN"/>
        </w:rPr>
        <w:t>”</w:t>
      </w:r>
      <w:r>
        <w:t>、</w:t>
      </w:r>
      <w:r>
        <w:rPr>
          <w:rFonts w:hint="eastAsia" w:eastAsia="宋体"/>
          <w:lang w:eastAsia="zh-CN"/>
        </w:rPr>
        <w:t>“</w:t>
      </w:r>
      <w:r>
        <w:t>實</w:t>
      </w:r>
      <w:r>
        <w:rPr>
          <w:rFonts w:hint="eastAsia" w:eastAsia="宋体"/>
          <w:lang w:eastAsia="zh-CN"/>
        </w:rPr>
        <w:t>”</w:t>
      </w:r>
    </w:p>
    <w:p w14:paraId="4A717C93">
      <w:r>
        <w:rPr>
          <w:rFonts w:hint="eastAsia" w:eastAsia="宋体"/>
          <w:lang w:eastAsia="zh-CN"/>
        </w:rPr>
        <w:t>“</w:t>
      </w:r>
      <w:r>
        <w:t>逸</w:t>
      </w:r>
      <w:r>
        <w:rPr>
          <w:rFonts w:hint="eastAsia" w:eastAsia="宋体"/>
          <w:lang w:eastAsia="zh-CN"/>
        </w:rPr>
        <w:t>”</w:t>
      </w:r>
      <w:r>
        <w:t>、一</w:t>
      </w:r>
      <w:r>
        <w:rPr>
          <w:rFonts w:hint="eastAsia" w:eastAsia="宋体"/>
          <w:lang w:eastAsia="zh-CN"/>
        </w:rPr>
        <w:t>”</w:t>
      </w:r>
      <w:r>
        <w:t>、</w:t>
      </w:r>
      <w:r>
        <w:rPr>
          <w:rFonts w:hint="eastAsia" w:eastAsia="宋体"/>
          <w:lang w:eastAsia="zh-CN"/>
        </w:rPr>
        <w:t>“</w:t>
      </w:r>
      <w:r>
        <w:t>抑</w:t>
      </w:r>
      <w:r>
        <w:rPr>
          <w:rFonts w:hint="eastAsia" w:eastAsia="宋体"/>
          <w:lang w:eastAsia="zh-CN"/>
        </w:rPr>
        <w:t>”</w:t>
      </w:r>
      <w:r>
        <w:t>、</w:t>
      </w:r>
      <w:r>
        <w:rPr>
          <w:rFonts w:hint="eastAsia" w:eastAsia="宋体"/>
          <w:lang w:eastAsia="zh-CN"/>
        </w:rPr>
        <w:t>“</w:t>
      </w:r>
      <w:r>
        <w:t>别</w:t>
      </w:r>
      <w:r>
        <w:rPr>
          <w:rFonts w:hint="eastAsia" w:eastAsia="宋体"/>
          <w:lang w:eastAsia="zh-CN"/>
        </w:rPr>
        <w:t>”</w:t>
      </w:r>
      <w:r>
        <w:t>等字，與</w:t>
      </w:r>
      <w:r>
        <w:rPr>
          <w:rFonts w:hint="eastAsia" w:eastAsia="宋体"/>
          <w:lang w:eastAsia="zh-CN"/>
        </w:rPr>
        <w:t>“</w:t>
      </w:r>
      <w:r>
        <w:t>月</w:t>
      </w:r>
      <w:r>
        <w:rPr>
          <w:rFonts w:hint="eastAsia" w:eastAsia="宋体"/>
          <w:lang w:eastAsia="zh-CN"/>
        </w:rPr>
        <w:t>”</w:t>
      </w:r>
      <w:r>
        <w:t>、</w:t>
      </w:r>
      <w:r>
        <w:rPr>
          <w:rFonts w:hint="eastAsia" w:eastAsia="宋体"/>
          <w:lang w:eastAsia="zh-CN"/>
        </w:rPr>
        <w:t>“</w:t>
      </w:r>
      <w:r>
        <w:t>曷</w:t>
      </w:r>
      <w:r>
        <w:rPr>
          <w:rFonts w:hint="eastAsia" w:eastAsia="宋体"/>
          <w:lang w:eastAsia="zh-CN"/>
        </w:rPr>
        <w:t>”</w:t>
      </w:r>
      <w:r>
        <w:t>、</w:t>
      </w:r>
      <w:r>
        <w:rPr>
          <w:rFonts w:hint="eastAsia" w:eastAsia="宋体"/>
          <w:lang w:eastAsia="zh-CN"/>
        </w:rPr>
        <w:t>“</w:t>
      </w:r>
      <w:r>
        <w:t>末</w:t>
      </w:r>
      <w:r>
        <w:rPr>
          <w:rFonts w:hint="eastAsia" w:eastAsia="宋体"/>
          <w:lang w:eastAsia="zh-CN"/>
        </w:rPr>
        <w:t>”</w:t>
      </w:r>
      <w:r>
        <w:t>、</w:t>
      </w:r>
      <w:r>
        <w:rPr>
          <w:rFonts w:hint="eastAsia" w:eastAsia="宋体"/>
          <w:lang w:eastAsia="zh-CN"/>
        </w:rPr>
        <w:t>“</w:t>
      </w:r>
      <w:r>
        <w:t>鎋</w:t>
      </w:r>
      <w:r>
        <w:rPr>
          <w:rFonts w:hint="eastAsia" w:eastAsia="宋体"/>
          <w:lang w:eastAsia="zh-CN"/>
        </w:rPr>
        <w:t>”</w:t>
      </w:r>
      <w:r>
        <w:t>、</w:t>
      </w:r>
      <w:r>
        <w:rPr>
          <w:rFonts w:hint="eastAsia" w:eastAsia="宋体"/>
          <w:lang w:eastAsia="zh-CN"/>
        </w:rPr>
        <w:t>“</w:t>
      </w:r>
      <w:r>
        <w:t>及</w:t>
      </w:r>
      <w:r>
        <w:rPr>
          <w:rFonts w:hint="eastAsia" w:eastAsia="宋体"/>
          <w:lang w:eastAsia="zh-CN"/>
        </w:rPr>
        <w:t>”</w:t>
      </w:r>
      <w:r>
        <w:t>、</w:t>
      </w:r>
      <w:r>
        <w:rPr>
          <w:rFonts w:hint="eastAsia" w:eastAsia="宋体"/>
          <w:lang w:eastAsia="zh-CN"/>
        </w:rPr>
        <w:t>“</w:t>
      </w:r>
      <w:r>
        <w:t>術</w:t>
      </w:r>
      <w:r>
        <w:rPr>
          <w:rFonts w:hint="eastAsia" w:eastAsia="宋体"/>
          <w:lang w:eastAsia="zh-CN"/>
        </w:rPr>
        <w:t>”</w:t>
      </w:r>
      <w:r>
        <w:t>、</w:t>
      </w:r>
      <w:r>
        <w:rPr>
          <w:rFonts w:hint="eastAsia" w:eastAsia="宋体"/>
          <w:lang w:eastAsia="zh-CN"/>
        </w:rPr>
        <w:t>“</w:t>
      </w:r>
      <w:r>
        <w:t>物</w:t>
      </w:r>
      <w:r>
        <w:rPr>
          <w:rFonts w:hint="eastAsia" w:eastAsia="宋体"/>
          <w:lang w:eastAsia="zh-CN"/>
        </w:rPr>
        <w:t>”</w:t>
      </w:r>
      <w:r>
        <w:t>、</w:t>
      </w:r>
      <w:r>
        <w:rPr>
          <w:rFonts w:hint="eastAsia" w:eastAsia="宋体"/>
          <w:lang w:eastAsia="zh-CN"/>
        </w:rPr>
        <w:t>“</w:t>
      </w:r>
      <w:r>
        <w:t>迄</w:t>
      </w:r>
      <w:r>
        <w:rPr>
          <w:rFonts w:hint="eastAsia" w:eastAsia="宋体"/>
          <w:lang w:eastAsia="zh-CN"/>
        </w:rPr>
        <w:t>”</w:t>
      </w:r>
      <w:r>
        <w:t>、</w:t>
      </w:r>
      <w:r>
        <w:rPr>
          <w:rFonts w:hint="eastAsia" w:eastAsia="宋体"/>
          <w:lang w:eastAsia="zh-CN"/>
        </w:rPr>
        <w:t>“</w:t>
      </w:r>
      <w:r>
        <w:t>没</w:t>
      </w:r>
      <w:r>
        <w:rPr>
          <w:rFonts w:hint="eastAsia" w:eastAsia="宋体"/>
          <w:lang w:eastAsia="zh-CN"/>
        </w:rPr>
        <w:t>”</w:t>
      </w:r>
      <w:r>
        <w:t>等韻</w:t>
      </w:r>
    </w:p>
    <w:p w14:paraId="3AE73C06">
      <w:r>
        <w:t>古不同部，而於其他陰</w:t>
      </w:r>
      <w:r>
        <w:rPr>
          <w:rFonts w:hint="eastAsia" w:eastAsia="宋体"/>
          <w:lang w:eastAsia="zh-CN"/>
        </w:rPr>
        <w:t>【</w:t>
      </w:r>
      <w:r>
        <w:t>聲</w:t>
      </w:r>
      <w:r>
        <w:rPr>
          <w:rFonts w:hint="eastAsia" w:eastAsia="宋体"/>
          <w:lang w:eastAsia="zh-CN"/>
        </w:rPr>
        <w:t>】</w:t>
      </w:r>
      <w:r>
        <w:t>諸韻無所系屬，段</w:t>
      </w:r>
      <w:r>
        <w:rPr>
          <w:rFonts w:hint="eastAsia" w:eastAsia="宋体"/>
          <w:lang w:eastAsia="zh-CN"/>
        </w:rPr>
        <w:t>《</w:t>
      </w:r>
      <w:r>
        <w:t>表</w:t>
      </w:r>
      <w:r>
        <w:rPr>
          <w:rFonts w:hint="eastAsia" w:eastAsia="宋体"/>
          <w:lang w:eastAsia="zh-CN"/>
        </w:rPr>
        <w:t>》</w:t>
      </w:r>
      <w:r>
        <w:t>入聲系於平聲下。故置之陽聲韻下。先生</w:t>
      </w:r>
    </w:p>
    <w:p w14:paraId="47C12783">
      <w:r>
        <w:rPr>
          <w:rFonts w:hint="eastAsia" w:eastAsia="宋体"/>
          <w:lang w:eastAsia="zh-CN"/>
        </w:rPr>
        <w:t>《</w:t>
      </w:r>
      <w:r>
        <w:t>韻譜</w:t>
      </w:r>
      <w:r>
        <w:rPr>
          <w:rFonts w:hint="eastAsia" w:eastAsia="宋体"/>
          <w:lang w:eastAsia="zh-CN"/>
        </w:rPr>
        <w:t>》</w:t>
      </w:r>
      <w:r>
        <w:t>以此類字獨成</w:t>
      </w:r>
      <w:r>
        <w:rPr>
          <w:rFonts w:hint="eastAsia" w:eastAsia="宋体"/>
          <w:lang w:eastAsia="zh-CN"/>
        </w:rPr>
        <w:t>“</w:t>
      </w:r>
      <w:r>
        <w:t>質</w:t>
      </w:r>
      <w:r>
        <w:rPr>
          <w:rFonts w:hint="eastAsia" w:eastAsia="宋体"/>
          <w:lang w:eastAsia="zh-CN"/>
        </w:rPr>
        <w:t>”</w:t>
      </w:r>
      <w:r>
        <w:t>部。蓋先生之意，凡入聲韻，或别立部居，或系于陰聲不容或</w:t>
      </w:r>
    </w:p>
    <w:p w14:paraId="79C86A27">
      <w:r>
        <w:t>紊。段氏於他部皆系于陰聲，獨此部自違其例，故先生譏之</w:t>
      </w:r>
    </w:p>
    <w:p w14:paraId="4F573810">
      <w:pPr>
        <w:rPr>
          <w:rFonts w:hint="eastAsia" w:eastAsia="宋体"/>
          <w:lang w:eastAsia="zh-CN"/>
        </w:rPr>
      </w:pPr>
      <w:r>
        <w:t>段</w:t>
      </w:r>
      <w:r>
        <w:rPr>
          <w:rFonts w:hint="eastAsia" w:eastAsia="宋体"/>
          <w:lang w:eastAsia="zh-CN"/>
        </w:rPr>
        <w:t>《</w:t>
      </w:r>
      <w:r>
        <w:t>表</w:t>
      </w:r>
      <w:r>
        <w:rPr>
          <w:rFonts w:hint="eastAsia" w:eastAsia="宋体"/>
          <w:lang w:eastAsia="zh-CN"/>
        </w:rPr>
        <w:t>》</w:t>
      </w:r>
      <w:r>
        <w:t>以去聲</w:t>
      </w:r>
      <w:r>
        <w:rPr>
          <w:rFonts w:hint="eastAsia" w:eastAsia="宋体"/>
          <w:lang w:eastAsia="zh-CN"/>
        </w:rPr>
        <w:t>“</w:t>
      </w:r>
      <w:r>
        <w:t>至</w:t>
      </w:r>
      <w:r>
        <w:rPr>
          <w:rFonts w:hint="eastAsia" w:eastAsia="宋体"/>
          <w:lang w:eastAsia="zh-CN"/>
        </w:rPr>
        <w:t>”</w:t>
      </w:r>
      <w:r>
        <w:t>、</w:t>
      </w:r>
      <w:r>
        <w:rPr>
          <w:rFonts w:hint="eastAsia" w:eastAsia="宋体"/>
          <w:lang w:eastAsia="zh-CN"/>
        </w:rPr>
        <w:t>“</w:t>
      </w:r>
      <w:r>
        <w:t>霽</w:t>
      </w:r>
      <w:r>
        <w:rPr>
          <w:rFonts w:hint="eastAsia" w:eastAsia="宋体"/>
          <w:lang w:eastAsia="zh-CN"/>
        </w:rPr>
        <w:t>”</w:t>
      </w:r>
      <w:r>
        <w:t>、</w:t>
      </w:r>
      <w:r>
        <w:rPr>
          <w:rFonts w:hint="eastAsia" w:eastAsia="宋体"/>
          <w:lang w:eastAsia="zh-CN"/>
        </w:rPr>
        <w:t>“</w:t>
      </w:r>
      <w:r>
        <w:t>未</w:t>
      </w:r>
      <w:r>
        <w:rPr>
          <w:rFonts w:hint="eastAsia" w:eastAsia="宋体"/>
          <w:lang w:eastAsia="zh-CN"/>
        </w:rPr>
        <w:t>”</w:t>
      </w:r>
      <w:r>
        <w:t>、</w:t>
      </w:r>
      <w:r>
        <w:rPr>
          <w:rFonts w:hint="eastAsia" w:eastAsia="宋体"/>
          <w:lang w:eastAsia="zh-CN"/>
        </w:rPr>
        <w:t>“</w:t>
      </w:r>
      <w:r>
        <w:t>怪</w:t>
      </w:r>
      <w:r>
        <w:rPr>
          <w:rFonts w:hint="eastAsia" w:eastAsia="宋体"/>
          <w:lang w:eastAsia="zh-CN"/>
        </w:rPr>
        <w:t>”</w:t>
      </w:r>
      <w:r>
        <w:t>、</w:t>
      </w:r>
      <w:r>
        <w:rPr>
          <w:rFonts w:hint="eastAsia" w:eastAsia="宋体"/>
          <w:lang w:eastAsia="zh-CN"/>
        </w:rPr>
        <w:t>“</w:t>
      </w:r>
      <w:r>
        <w:t>隊</w:t>
      </w:r>
      <w:r>
        <w:rPr>
          <w:rFonts w:hint="eastAsia" w:eastAsia="宋体"/>
          <w:lang w:eastAsia="zh-CN"/>
        </w:rPr>
        <w:t>”</w:t>
      </w:r>
      <w:r>
        <w:t>、</w:t>
      </w:r>
      <w:r>
        <w:rPr>
          <w:rFonts w:hint="eastAsia" w:eastAsia="宋体"/>
          <w:lang w:eastAsia="zh-CN"/>
        </w:rPr>
        <w:t>“</w:t>
      </w:r>
      <w:r>
        <w:t>祭</w:t>
      </w:r>
      <w:r>
        <w:rPr>
          <w:rFonts w:hint="eastAsia" w:eastAsia="宋体"/>
          <w:lang w:eastAsia="zh-CN"/>
        </w:rPr>
        <w:t>”</w:t>
      </w:r>
      <w:r>
        <w:t>、</w:t>
      </w:r>
      <w:r>
        <w:rPr>
          <w:rFonts w:hint="eastAsia" w:eastAsia="宋体"/>
          <w:lang w:eastAsia="zh-CN"/>
        </w:rPr>
        <w:t>“</w:t>
      </w:r>
      <w:r>
        <w:t>泰</w:t>
      </w:r>
      <w:r>
        <w:rPr>
          <w:rFonts w:hint="eastAsia" w:eastAsia="宋体"/>
          <w:lang w:eastAsia="zh-CN"/>
        </w:rPr>
        <w:t>”</w:t>
      </w:r>
      <w:r>
        <w:t>、</w:t>
      </w:r>
      <w:r>
        <w:rPr>
          <w:rFonts w:hint="eastAsia" w:eastAsia="宋体"/>
          <w:lang w:eastAsia="zh-CN"/>
        </w:rPr>
        <w:t>“</w:t>
      </w:r>
      <w:r>
        <w:t>夬</w:t>
      </w:r>
      <w:r>
        <w:rPr>
          <w:rFonts w:hint="eastAsia" w:eastAsia="宋体"/>
          <w:lang w:eastAsia="zh-CN"/>
        </w:rPr>
        <w:t>”</w:t>
      </w:r>
      <w:r>
        <w:t>、</w:t>
      </w:r>
      <w:r>
        <w:rPr>
          <w:rFonts w:hint="eastAsia" w:eastAsia="宋体"/>
          <w:lang w:eastAsia="zh-CN"/>
        </w:rPr>
        <w:t>“</w:t>
      </w:r>
      <w:r>
        <w:t>廢</w:t>
      </w:r>
      <w:r>
        <w:rPr>
          <w:rFonts w:hint="eastAsia" w:eastAsia="宋体"/>
          <w:lang w:eastAsia="zh-CN"/>
        </w:rPr>
        <w:t>”</w:t>
      </w:r>
      <w:r>
        <w:t>九韻及入聲</w:t>
      </w:r>
      <w:r>
        <w:rPr>
          <w:rFonts w:hint="eastAsia" w:eastAsia="宋体"/>
          <w:lang w:eastAsia="zh-CN"/>
        </w:rPr>
        <w:t>“</w:t>
      </w:r>
      <w:r>
        <w:t>術</w:t>
      </w:r>
      <w:r>
        <w:rPr>
          <w:rFonts w:hint="eastAsia" w:eastAsia="宋体"/>
          <w:lang w:eastAsia="zh-CN"/>
        </w:rPr>
        <w:t>”</w:t>
      </w:r>
    </w:p>
    <w:p w14:paraId="070C8E7D">
      <w:r>
        <w:rPr>
          <w:rFonts w:hint="eastAsia" w:eastAsia="宋体"/>
          <w:lang w:eastAsia="zh-CN"/>
        </w:rPr>
        <w:t>“</w:t>
      </w:r>
      <w:r>
        <w:t>物</w:t>
      </w:r>
      <w:r>
        <w:rPr>
          <w:rFonts w:hint="eastAsia" w:eastAsia="宋体"/>
          <w:lang w:eastAsia="zh-CN"/>
        </w:rPr>
        <w:t>”</w:t>
      </w:r>
      <w:r>
        <w:t>、</w:t>
      </w:r>
      <w:r>
        <w:rPr>
          <w:rFonts w:hint="eastAsia" w:eastAsia="宋体"/>
          <w:lang w:eastAsia="zh-CN"/>
        </w:rPr>
        <w:t>“</w:t>
      </w:r>
      <w:r>
        <w:t>迄</w:t>
      </w:r>
      <w:r>
        <w:rPr>
          <w:rFonts w:hint="eastAsia" w:eastAsia="宋体"/>
          <w:lang w:eastAsia="zh-CN"/>
        </w:rPr>
        <w:t>”</w:t>
      </w:r>
      <w:r>
        <w:t>、</w:t>
      </w:r>
      <w:r>
        <w:rPr>
          <w:rFonts w:hint="eastAsia" w:eastAsia="宋体"/>
          <w:lang w:eastAsia="zh-CN"/>
        </w:rPr>
        <w:t>“</w:t>
      </w:r>
      <w:r>
        <w:t>月</w:t>
      </w:r>
      <w:r>
        <w:rPr>
          <w:rFonts w:hint="eastAsia" w:eastAsia="宋体"/>
          <w:lang w:eastAsia="zh-CN"/>
        </w:rPr>
        <w:t>”</w:t>
      </w:r>
      <w:r>
        <w:t>、</w:t>
      </w:r>
      <w:r>
        <w:rPr>
          <w:rFonts w:hint="eastAsia" w:eastAsia="宋体"/>
          <w:lang w:eastAsia="zh-CN"/>
        </w:rPr>
        <w:t>“</w:t>
      </w:r>
      <w:r>
        <w:t>没</w:t>
      </w:r>
      <w:r>
        <w:rPr>
          <w:rFonts w:hint="eastAsia" w:eastAsia="宋体"/>
          <w:lang w:eastAsia="zh-CN"/>
        </w:rPr>
        <w:t>”</w:t>
      </w:r>
      <w:r>
        <w:t>、</w:t>
      </w:r>
      <w:r>
        <w:rPr>
          <w:rFonts w:hint="eastAsia" w:eastAsia="宋体"/>
          <w:lang w:eastAsia="zh-CN"/>
        </w:rPr>
        <w:t>“</w:t>
      </w:r>
      <w:r>
        <w:t>曷</w:t>
      </w:r>
      <w:r>
        <w:rPr>
          <w:rFonts w:hint="eastAsia" w:eastAsia="宋体"/>
          <w:lang w:eastAsia="zh-CN"/>
        </w:rPr>
        <w:t>”</w:t>
      </w:r>
      <w:r>
        <w:t>、</w:t>
      </w:r>
      <w:r>
        <w:rPr>
          <w:rFonts w:hint="eastAsia" w:eastAsia="宋体"/>
          <w:lang w:eastAsia="zh-CN"/>
        </w:rPr>
        <w:t>“</w:t>
      </w:r>
      <w:r>
        <w:t>末</w:t>
      </w:r>
      <w:r>
        <w:rPr>
          <w:rFonts w:hint="eastAsia" w:eastAsia="宋体"/>
          <w:lang w:eastAsia="zh-CN"/>
        </w:rPr>
        <w:t>”</w:t>
      </w:r>
      <w:r>
        <w:t>、</w:t>
      </w:r>
      <w:r>
        <w:rPr>
          <w:rFonts w:hint="eastAsia" w:eastAsia="宋体"/>
          <w:lang w:eastAsia="zh-CN"/>
        </w:rPr>
        <w:t>“</w:t>
      </w:r>
      <w:r>
        <w:t>黠</w:t>
      </w:r>
      <w:r>
        <w:rPr>
          <w:rFonts w:hint="eastAsia" w:eastAsia="宋体"/>
          <w:lang w:eastAsia="zh-CN"/>
        </w:rPr>
        <w:t>”</w:t>
      </w:r>
      <w:r>
        <w:t>、</w:t>
      </w:r>
      <w:r>
        <w:rPr>
          <w:rFonts w:hint="eastAsia" w:eastAsia="宋体"/>
          <w:lang w:eastAsia="zh-CN"/>
        </w:rPr>
        <w:t>“</w:t>
      </w:r>
      <w:r>
        <w:t>鎋</w:t>
      </w:r>
      <w:r>
        <w:rPr>
          <w:rFonts w:hint="eastAsia" w:eastAsia="宋体"/>
          <w:lang w:eastAsia="zh-CN"/>
        </w:rPr>
        <w:t>”</w:t>
      </w:r>
      <w:r>
        <w:t>、</w:t>
      </w:r>
      <w:r>
        <w:rPr>
          <w:rFonts w:hint="eastAsia" w:eastAsia="宋体"/>
          <w:lang w:eastAsia="zh-CN"/>
        </w:rPr>
        <w:t>“</w:t>
      </w:r>
      <w:r>
        <w:t>薛</w:t>
      </w:r>
      <w:r>
        <w:rPr>
          <w:rFonts w:hint="eastAsia" w:eastAsia="宋体"/>
          <w:lang w:eastAsia="zh-CN"/>
        </w:rPr>
        <w:t>”</w:t>
      </w:r>
      <w:r>
        <w:t>十韻，爲第十五部脂之入聲。先生博</w:t>
      </w:r>
    </w:p>
    <w:p w14:paraId="17787ACE">
      <w:r>
        <w:t>稽群經、</w:t>
      </w:r>
      <w:r>
        <w:rPr>
          <w:rFonts w:hint="eastAsia" w:eastAsia="宋体"/>
          <w:lang w:eastAsia="zh-CN"/>
        </w:rPr>
        <w:t>《</w:t>
      </w:r>
      <w:r>
        <w:t>楚辭</w:t>
      </w:r>
      <w:r>
        <w:rPr>
          <w:rFonts w:hint="eastAsia" w:eastAsia="宋体"/>
          <w:lang w:eastAsia="zh-CN"/>
        </w:rPr>
        <w:t>》</w:t>
      </w:r>
      <w:r>
        <w:t>之用韻，以</w:t>
      </w:r>
      <w:r>
        <w:rPr>
          <w:rFonts w:hint="eastAsia" w:eastAsia="宋体"/>
          <w:lang w:eastAsia="zh-CN"/>
        </w:rPr>
        <w:t>“</w:t>
      </w:r>
      <w:r>
        <w:t>術</w:t>
      </w:r>
      <w:r>
        <w:rPr>
          <w:rFonts w:hint="eastAsia" w:eastAsia="宋体"/>
          <w:lang w:eastAsia="zh-CN"/>
        </w:rPr>
        <w:t>”</w:t>
      </w:r>
      <w:r>
        <w:t>、</w:t>
      </w:r>
      <w:r>
        <w:rPr>
          <w:rFonts w:hint="eastAsia" w:eastAsia="宋体"/>
          <w:lang w:eastAsia="zh-CN"/>
        </w:rPr>
        <w:t>“</w:t>
      </w:r>
      <w:r>
        <w:t>物</w:t>
      </w:r>
      <w:r>
        <w:rPr>
          <w:rFonts w:hint="eastAsia" w:eastAsia="宋体"/>
          <w:lang w:eastAsia="zh-CN"/>
        </w:rPr>
        <w:t>”</w:t>
      </w:r>
      <w:r>
        <w:t>等韻爲</w:t>
      </w:r>
      <w:r>
        <w:rPr>
          <w:rFonts w:hint="eastAsia" w:eastAsia="宋体"/>
          <w:lang w:eastAsia="zh-CN"/>
        </w:rPr>
        <w:t>“</w:t>
      </w:r>
      <w:r>
        <w:t>脂</w:t>
      </w:r>
      <w:r>
        <w:rPr>
          <w:rFonts w:hint="eastAsia" w:eastAsia="宋体"/>
          <w:lang w:eastAsia="zh-CN"/>
        </w:rPr>
        <w:t>”</w:t>
      </w:r>
      <w:r>
        <w:t>部之入聲。</w:t>
      </w:r>
      <w:r>
        <w:rPr>
          <w:rFonts w:hint="eastAsia" w:eastAsia="宋体"/>
          <w:lang w:eastAsia="zh-CN"/>
        </w:rPr>
        <w:t>《</w:t>
      </w:r>
      <w:r>
        <w:t>韻譜</w:t>
      </w:r>
      <w:r>
        <w:rPr>
          <w:rFonts w:hint="eastAsia" w:eastAsia="宋体"/>
          <w:lang w:eastAsia="zh-CN"/>
        </w:rPr>
        <w:t>》</w:t>
      </w:r>
      <w:r>
        <w:t>中</w:t>
      </w:r>
      <w:r>
        <w:rPr>
          <w:rFonts w:hint="eastAsia" w:eastAsia="宋体"/>
          <w:lang w:eastAsia="zh-CN"/>
        </w:rPr>
        <w:t>“</w:t>
      </w:r>
      <w:r>
        <w:t>術</w:t>
      </w:r>
      <w:r>
        <w:rPr>
          <w:rFonts w:hint="eastAsia" w:eastAsia="宋体"/>
          <w:lang w:eastAsia="zh-CN"/>
        </w:rPr>
        <w:t>”</w:t>
      </w:r>
      <w:r>
        <w:t>部</w:t>
      </w:r>
      <w:r>
        <w:rPr>
          <w:rFonts w:hint="eastAsia" w:eastAsia="宋体"/>
          <w:lang w:eastAsia="zh-CN"/>
        </w:rPr>
        <w:t>“</w:t>
      </w:r>
      <w:r>
        <w:t>月</w:t>
      </w:r>
      <w:r>
        <w:rPr>
          <w:rFonts w:hint="eastAsia" w:eastAsia="宋体"/>
          <w:lang w:eastAsia="zh-CN"/>
        </w:rPr>
        <w:t>”</w:t>
      </w:r>
      <w:r>
        <w:t>、</w:t>
      </w:r>
      <w:r>
        <w:rPr>
          <w:rFonts w:hint="eastAsia" w:eastAsia="宋体"/>
          <w:lang w:eastAsia="zh-CN"/>
        </w:rPr>
        <w:t>“</w:t>
      </w:r>
      <w:r>
        <w:t>曷</w:t>
      </w:r>
      <w:r>
        <w:rPr>
          <w:rFonts w:hint="eastAsia" w:eastAsia="宋体"/>
          <w:lang w:eastAsia="zh-CN"/>
        </w:rPr>
        <w:t>”</w:t>
      </w:r>
      <w:r>
        <w:t>等韻别爲</w:t>
      </w:r>
    </w:p>
    <w:p w14:paraId="3F5C5F05">
      <w:r>
        <w:rPr>
          <w:rFonts w:hint="eastAsia" w:eastAsia="宋体"/>
          <w:lang w:eastAsia="zh-CN"/>
        </w:rPr>
        <w:t>“</w:t>
      </w:r>
      <w:r>
        <w:t>月</w:t>
      </w:r>
      <w:r>
        <w:rPr>
          <w:rFonts w:hint="eastAsia" w:eastAsia="宋体"/>
          <w:lang w:eastAsia="zh-CN"/>
        </w:rPr>
        <w:t>”</w:t>
      </w:r>
      <w:r>
        <w:t>部。</w:t>
      </w:r>
    </w:p>
    <w:p w14:paraId="271E90C0">
      <w:r>
        <w:t>馬幼漁師曾手録先生校改本</w:t>
      </w:r>
      <w:r>
        <w:rPr>
          <w:rFonts w:hint="eastAsia" w:eastAsia="宋体"/>
          <w:lang w:eastAsia="zh-CN"/>
        </w:rPr>
        <w:t>《</w:t>
      </w:r>
      <w:r>
        <w:t>六書音均表</w:t>
      </w:r>
      <w:r>
        <w:rPr>
          <w:rFonts w:hint="eastAsia" w:eastAsia="宋体"/>
          <w:lang w:eastAsia="zh-CN"/>
        </w:rPr>
        <w:t>》</w:t>
      </w:r>
      <w:r>
        <w:t>，其間修正段氏，與</w:t>
      </w:r>
      <w:r>
        <w:rPr>
          <w:rFonts w:hint="eastAsia" w:eastAsia="宋体"/>
          <w:lang w:eastAsia="zh-CN"/>
        </w:rPr>
        <w:t>《</w:t>
      </w:r>
      <w:r>
        <w:t>韻譜</w:t>
      </w:r>
      <w:r>
        <w:rPr>
          <w:rFonts w:hint="eastAsia" w:eastAsia="宋体"/>
          <w:lang w:eastAsia="zh-CN"/>
        </w:rPr>
        <w:t>》</w:t>
      </w:r>
      <w:r>
        <w:t>頗有異同。如</w:t>
      </w:r>
    </w:p>
    <w:p w14:paraId="00B5DDC0">
      <w:pPr>
        <w:rPr>
          <w:rFonts w:hint="eastAsia" w:eastAsia="宋体"/>
          <w:lang w:eastAsia="zh-CN"/>
        </w:rPr>
      </w:pPr>
      <w:r>
        <w:t>段</w:t>
      </w:r>
      <w:r>
        <w:rPr>
          <w:rFonts w:hint="eastAsia" w:eastAsia="宋体"/>
          <w:lang w:eastAsia="zh-CN"/>
        </w:rPr>
        <w:t>《</w:t>
      </w:r>
      <w:r>
        <w:t>表</w:t>
      </w:r>
      <w:r>
        <w:rPr>
          <w:rFonts w:hint="eastAsia" w:eastAsia="宋体"/>
          <w:lang w:eastAsia="zh-CN"/>
        </w:rPr>
        <w:t>》</w:t>
      </w:r>
      <w:r>
        <w:t>第十二部真原有入聲，先生則取段</w:t>
      </w:r>
      <w:r>
        <w:rPr>
          <w:rFonts w:hint="eastAsia" w:eastAsia="宋体"/>
          <w:lang w:eastAsia="zh-CN"/>
        </w:rPr>
        <w:t>《</w:t>
      </w:r>
      <w:r>
        <w:t>表</w:t>
      </w:r>
      <w:r>
        <w:rPr>
          <w:rFonts w:hint="eastAsia" w:eastAsia="宋体"/>
          <w:lang w:eastAsia="zh-CN"/>
        </w:rPr>
        <w:t>》</w:t>
      </w:r>
      <w:r>
        <w:t>第十五部脂入聲析爲二部：一系于段</w:t>
      </w:r>
      <w:r>
        <w:rPr>
          <w:rFonts w:hint="eastAsia" w:eastAsia="宋体"/>
          <w:lang w:eastAsia="zh-CN"/>
        </w:rPr>
        <w:t>《</w:t>
      </w:r>
      <w:r>
        <w:t>表</w:t>
      </w:r>
      <w:r>
        <w:rPr>
          <w:rFonts w:hint="eastAsia" w:eastAsia="宋体"/>
          <w:lang w:eastAsia="zh-CN"/>
        </w:rPr>
        <w:t>》</w:t>
      </w:r>
    </w:p>
    <w:p w14:paraId="01267A21">
      <w:pPr>
        <w:rPr>
          <w:rFonts w:hint="eastAsia" w:eastAsia="宋体"/>
          <w:lang w:eastAsia="zh-CN"/>
        </w:rPr>
      </w:pPr>
      <w:r>
        <w:t>第三部諄，一系于段</w:t>
      </w:r>
      <w:r>
        <w:rPr>
          <w:rFonts w:hint="eastAsia" w:eastAsia="宋体"/>
          <w:lang w:eastAsia="zh-CN"/>
        </w:rPr>
        <w:t>《</w:t>
      </w:r>
      <w:r>
        <w:t>表</w:t>
      </w:r>
      <w:r>
        <w:rPr>
          <w:rFonts w:hint="eastAsia" w:eastAsia="宋体"/>
          <w:lang w:eastAsia="zh-CN"/>
        </w:rPr>
        <w:t>》</w:t>
      </w:r>
      <w:r>
        <w:t>第十四部元。蓋以</w:t>
      </w:r>
      <w:r>
        <w:rPr>
          <w:rFonts w:hint="eastAsia" w:eastAsia="宋体"/>
          <w:lang w:eastAsia="zh-CN"/>
        </w:rPr>
        <w:t>《</w:t>
      </w:r>
      <w:r>
        <w:t>切韻</w:t>
      </w:r>
      <w:r>
        <w:rPr>
          <w:rFonts w:hint="eastAsia" w:eastAsia="宋体"/>
          <w:lang w:eastAsia="zh-CN"/>
        </w:rPr>
        <w:t>》“</w:t>
      </w:r>
      <w:r>
        <w:t>質</w:t>
      </w:r>
      <w:r>
        <w:rPr>
          <w:rFonts w:hint="eastAsia" w:eastAsia="宋体"/>
          <w:lang w:eastAsia="zh-CN"/>
        </w:rPr>
        <w:t>”</w:t>
      </w:r>
      <w:r>
        <w:t>承</w:t>
      </w:r>
      <w:r>
        <w:rPr>
          <w:rFonts w:hint="eastAsia" w:eastAsia="宋体"/>
          <w:lang w:eastAsia="zh-CN"/>
        </w:rPr>
        <w:t>“</w:t>
      </w:r>
      <w:r>
        <w:t>真</w:t>
      </w:r>
      <w:r>
        <w:rPr>
          <w:rFonts w:hint="eastAsia" w:eastAsia="宋体"/>
          <w:lang w:eastAsia="zh-CN"/>
        </w:rPr>
        <w:t>”</w:t>
      </w:r>
      <w:r>
        <w:t>，</w:t>
      </w:r>
      <w:r>
        <w:rPr>
          <w:rFonts w:hint="eastAsia" w:eastAsia="宋体"/>
          <w:lang w:eastAsia="zh-CN"/>
        </w:rPr>
        <w:t>“</w:t>
      </w:r>
      <w:r>
        <w:t>術</w:t>
      </w:r>
      <w:r>
        <w:rPr>
          <w:rFonts w:hint="eastAsia" w:eastAsia="宋体"/>
          <w:lang w:eastAsia="zh-CN"/>
        </w:rPr>
        <w:t>”</w:t>
      </w:r>
      <w:r>
        <w:t>承</w:t>
      </w:r>
      <w:r>
        <w:rPr>
          <w:rFonts w:hint="eastAsia" w:eastAsia="宋体"/>
          <w:lang w:eastAsia="zh-CN"/>
        </w:rPr>
        <w:t>“</w:t>
      </w:r>
      <w:r>
        <w:t>諄</w:t>
      </w:r>
      <w:r>
        <w:rPr>
          <w:rFonts w:hint="eastAsia" w:eastAsia="宋体"/>
          <w:lang w:eastAsia="zh-CN"/>
        </w:rPr>
        <w:t>”</w:t>
      </w:r>
      <w:r>
        <w:t>，</w:t>
      </w:r>
      <w:r>
        <w:rPr>
          <w:rFonts w:hint="eastAsia" w:eastAsia="宋体"/>
          <w:lang w:eastAsia="zh-CN"/>
        </w:rPr>
        <w:t>“</w:t>
      </w:r>
      <w:r>
        <w:t>月</w:t>
      </w:r>
      <w:r>
        <w:rPr>
          <w:rFonts w:hint="eastAsia" w:eastAsia="宋体"/>
          <w:lang w:eastAsia="zh-CN"/>
        </w:rPr>
        <w:t>”</w:t>
      </w:r>
      <w:r>
        <w:t>承</w:t>
      </w:r>
      <w:r>
        <w:rPr>
          <w:rFonts w:hint="eastAsia" w:eastAsia="宋体"/>
          <w:lang w:eastAsia="zh-CN"/>
        </w:rPr>
        <w:t>“</w:t>
      </w:r>
      <w:r>
        <w:t>元</w:t>
      </w:r>
      <w:r>
        <w:rPr>
          <w:rFonts w:hint="eastAsia" w:eastAsia="宋体"/>
          <w:lang w:eastAsia="zh-CN"/>
        </w:rPr>
        <w:t>”</w:t>
      </w:r>
    </w:p>
    <w:p w14:paraId="7173A970">
      <w:r>
        <w:t>段</w:t>
      </w:r>
      <w:r>
        <w:rPr>
          <w:rFonts w:hint="eastAsia" w:eastAsia="宋体"/>
          <w:lang w:eastAsia="zh-CN"/>
        </w:rPr>
        <w:t>《</w:t>
      </w:r>
      <w:r>
        <w:t>表</w:t>
      </w:r>
      <w:r>
        <w:rPr>
          <w:rFonts w:hint="eastAsia" w:eastAsia="宋体"/>
          <w:lang w:eastAsia="zh-CN"/>
        </w:rPr>
        <w:t>》</w:t>
      </w:r>
      <w:r>
        <w:t>取</w:t>
      </w:r>
      <w:r>
        <w:rPr>
          <w:rFonts w:hint="eastAsia" w:eastAsia="宋体"/>
          <w:lang w:eastAsia="zh-CN"/>
        </w:rPr>
        <w:t>“</w:t>
      </w:r>
      <w:r>
        <w:t>術</w:t>
      </w:r>
      <w:r>
        <w:rPr>
          <w:rFonts w:hint="eastAsia" w:eastAsia="宋体"/>
          <w:lang w:eastAsia="zh-CN"/>
        </w:rPr>
        <w:t>”</w:t>
      </w:r>
      <w:r>
        <w:t>、</w:t>
      </w:r>
      <w:r>
        <w:rPr>
          <w:rFonts w:hint="eastAsia" w:eastAsia="宋体"/>
          <w:lang w:eastAsia="zh-CN"/>
        </w:rPr>
        <w:t>“</w:t>
      </w:r>
      <w:r>
        <w:t>月</w:t>
      </w:r>
      <w:r>
        <w:rPr>
          <w:rFonts w:hint="eastAsia" w:eastAsia="宋体"/>
          <w:lang w:eastAsia="zh-CN"/>
        </w:rPr>
        <w:t>”</w:t>
      </w:r>
      <w:r>
        <w:t>爲</w:t>
      </w:r>
      <w:r>
        <w:rPr>
          <w:rFonts w:hint="eastAsia" w:eastAsia="宋体"/>
          <w:lang w:eastAsia="zh-CN"/>
        </w:rPr>
        <w:t>“</w:t>
      </w:r>
      <w:r>
        <w:t>脂</w:t>
      </w:r>
      <w:r>
        <w:rPr>
          <w:rFonts w:hint="eastAsia" w:eastAsia="宋体"/>
          <w:lang w:eastAsia="zh-CN"/>
        </w:rPr>
        <w:t>”</w:t>
      </w:r>
      <w:r>
        <w:t>之入聲，則</w:t>
      </w:r>
      <w:r>
        <w:rPr>
          <w:rFonts w:hint="eastAsia" w:eastAsia="宋体"/>
          <w:lang w:eastAsia="zh-CN"/>
        </w:rPr>
        <w:t>“</w:t>
      </w:r>
      <w:r>
        <w:t>諄</w:t>
      </w:r>
      <w:r>
        <w:rPr>
          <w:rFonts w:hint="eastAsia" w:eastAsia="宋体"/>
          <w:lang w:eastAsia="zh-CN"/>
        </w:rPr>
        <w:t>”</w:t>
      </w:r>
      <w:r>
        <w:t>、</w:t>
      </w:r>
      <w:r>
        <w:rPr>
          <w:rFonts w:hint="eastAsia" w:eastAsia="宋体"/>
          <w:lang w:eastAsia="zh-CN"/>
        </w:rPr>
        <w:t>“</w:t>
      </w:r>
      <w:r>
        <w:t>元</w:t>
      </w:r>
      <w:r>
        <w:rPr>
          <w:rFonts w:hint="eastAsia" w:eastAsia="宋体"/>
          <w:lang w:eastAsia="zh-CN"/>
        </w:rPr>
        <w:t>”</w:t>
      </w:r>
      <w:r>
        <w:t>二部無入聲矣。而又以</w:t>
      </w:r>
      <w:r>
        <w:rPr>
          <w:rFonts w:hint="eastAsia" w:eastAsia="宋体"/>
          <w:lang w:eastAsia="zh-CN"/>
        </w:rPr>
        <w:t>“</w:t>
      </w:r>
      <w:r>
        <w:t>質</w:t>
      </w:r>
      <w:r>
        <w:rPr>
          <w:rFonts w:hint="eastAsia" w:eastAsia="宋体"/>
          <w:lang w:eastAsia="zh-CN"/>
        </w:rPr>
        <w:t>”</w:t>
      </w:r>
      <w:r>
        <w:t>爲</w:t>
      </w:r>
      <w:r>
        <w:rPr>
          <w:rFonts w:hint="eastAsia" w:eastAsia="宋体"/>
          <w:lang w:eastAsia="zh-CN"/>
        </w:rPr>
        <w:t>“</w:t>
      </w:r>
      <w:r>
        <w:t>真</w:t>
      </w:r>
      <w:r>
        <w:rPr>
          <w:rFonts w:hint="eastAsia" w:eastAsia="宋体"/>
          <w:lang w:eastAsia="zh-CN"/>
        </w:rPr>
        <w:t>”</w:t>
      </w:r>
      <w:r>
        <w:t>之</w:t>
      </w:r>
    </w:p>
    <w:p w14:paraId="76A0F528">
      <w:r>
        <w:t>入，是自亂其例。故先生依據</w:t>
      </w:r>
      <w:r>
        <w:rPr>
          <w:rFonts w:hint="eastAsia" w:eastAsia="宋体"/>
          <w:lang w:eastAsia="zh-CN"/>
        </w:rPr>
        <w:t>《</w:t>
      </w:r>
      <w:r>
        <w:t>切韻</w:t>
      </w:r>
      <w:r>
        <w:rPr>
          <w:rFonts w:hint="eastAsia" w:eastAsia="宋体"/>
          <w:lang w:eastAsia="zh-CN"/>
        </w:rPr>
        <w:t>》</w:t>
      </w:r>
      <w:r>
        <w:t>，補苴段例。雖規正彼失，而不强從己意。是先生爲</w:t>
      </w:r>
    </w:p>
    <w:p w14:paraId="59497A25">
      <w:pPr>
        <w:rPr>
          <w:rFonts w:hint="eastAsia" w:eastAsia="宋体"/>
          <w:lang w:eastAsia="zh-CN"/>
        </w:rPr>
      </w:pPr>
      <w:r>
        <w:t>學之度，有足多者。若據爲平生之定論，則誤矣。又先生曾撰</w:t>
      </w:r>
      <w:r>
        <w:rPr>
          <w:rFonts w:hint="eastAsia" w:eastAsia="宋体"/>
          <w:lang w:eastAsia="zh-CN"/>
        </w:rPr>
        <w:t>《</w:t>
      </w:r>
      <w:r>
        <w:t>六書音均表書後</w:t>
      </w:r>
      <w:r>
        <w:rPr>
          <w:rFonts w:hint="eastAsia" w:eastAsia="宋体"/>
          <w:lang w:eastAsia="zh-CN"/>
        </w:rPr>
        <w:t>》</w:t>
      </w:r>
      <w:r>
        <w:t>，載于文集。謂段</w:t>
      </w:r>
      <w:r>
        <w:rPr>
          <w:rFonts w:hint="eastAsia" w:eastAsia="宋体"/>
          <w:lang w:eastAsia="zh-CN"/>
        </w:rPr>
        <w:t>《</w:t>
      </w:r>
      <w:r>
        <w:t>表</w:t>
      </w:r>
      <w:r>
        <w:rPr>
          <w:rFonts w:hint="eastAsia" w:eastAsia="宋体"/>
          <w:lang w:eastAsia="zh-CN"/>
        </w:rPr>
        <w:t>》</w:t>
      </w:r>
    </w:p>
    <w:p w14:paraId="1F12DED7">
      <w:r>
        <w:t>【第68页】</w:t>
      </w:r>
    </w:p>
    <w:p w14:paraId="78706085">
      <w:pPr>
        <w:rPr>
          <w:rFonts w:hint="eastAsia" w:eastAsia="宋体"/>
          <w:lang w:eastAsia="zh-CN"/>
        </w:rPr>
      </w:pPr>
      <w:r>
        <w:rPr>
          <w:rFonts w:hint="eastAsia" w:eastAsia="宋体"/>
          <w:lang w:eastAsia="zh-CN"/>
        </w:rPr>
        <w:t>“</w:t>
      </w:r>
      <w:r>
        <w:t>敄</w:t>
      </w:r>
      <w:r>
        <w:rPr>
          <w:rFonts w:hint="eastAsia" w:eastAsia="宋体"/>
          <w:lang w:eastAsia="zh-CN"/>
        </w:rPr>
        <w:t>”</w:t>
      </w:r>
      <w:r>
        <w:t>聲字列入第三部</w:t>
      </w:r>
      <w:r>
        <w:rPr>
          <w:rFonts w:hint="eastAsia" w:eastAsia="宋体"/>
          <w:lang w:eastAsia="zh-CN"/>
        </w:rPr>
        <w:t>“</w:t>
      </w:r>
      <w:r>
        <w:t>幽</w:t>
      </w:r>
      <w:r>
        <w:rPr>
          <w:rFonts w:hint="eastAsia" w:eastAsia="宋体"/>
          <w:lang w:eastAsia="zh-CN"/>
        </w:rPr>
        <w:t>”</w:t>
      </w:r>
      <w:r>
        <w:t>非是，應系于</w:t>
      </w:r>
      <w:r>
        <w:rPr>
          <w:rFonts w:hint="eastAsia" w:eastAsia="宋体"/>
          <w:lang w:eastAsia="zh-CN"/>
        </w:rPr>
        <w:t>“</w:t>
      </w:r>
      <w:r>
        <w:t>侯</w:t>
      </w:r>
      <w:r>
        <w:rPr>
          <w:rFonts w:hint="eastAsia" w:eastAsia="宋体"/>
          <w:lang w:eastAsia="zh-CN"/>
        </w:rPr>
        <w:t>”</w:t>
      </w:r>
      <w:r>
        <w:t>部，歷舉</w:t>
      </w:r>
      <w:r>
        <w:rPr>
          <w:rFonts w:hint="eastAsia" w:eastAsia="宋体"/>
          <w:lang w:eastAsia="zh-CN"/>
        </w:rPr>
        <w:t>《</w:t>
      </w:r>
      <w:r>
        <w:t>詩</w:t>
      </w:r>
      <w:r>
        <w:rPr>
          <w:rFonts w:hint="eastAsia" w:eastAsia="宋体"/>
          <w:lang w:eastAsia="zh-CN"/>
        </w:rPr>
        <w:t>》</w:t>
      </w:r>
      <w:r>
        <w:t>、</w:t>
      </w:r>
      <w:r>
        <w:rPr>
          <w:rFonts w:hint="eastAsia" w:eastAsia="宋体"/>
          <w:lang w:eastAsia="zh-CN"/>
        </w:rPr>
        <w:t>《</w:t>
      </w:r>
      <w:r>
        <w:t>左傳</w:t>
      </w:r>
      <w:r>
        <w:rPr>
          <w:rFonts w:hint="eastAsia" w:eastAsia="宋体"/>
          <w:lang w:eastAsia="zh-CN"/>
        </w:rPr>
        <w:t>》</w:t>
      </w:r>
      <w:r>
        <w:t>、</w:t>
      </w:r>
      <w:r>
        <w:rPr>
          <w:rFonts w:hint="eastAsia" w:eastAsia="宋体"/>
          <w:lang w:eastAsia="zh-CN"/>
        </w:rPr>
        <w:t>《</w:t>
      </w:r>
      <w:r>
        <w:t>禮記</w:t>
      </w:r>
      <w:r>
        <w:rPr>
          <w:rFonts w:hint="eastAsia" w:eastAsia="宋体"/>
          <w:lang w:eastAsia="zh-CN"/>
        </w:rPr>
        <w:t>》</w:t>
      </w:r>
      <w:r>
        <w:t>、</w:t>
      </w:r>
      <w:r>
        <w:rPr>
          <w:rFonts w:hint="eastAsia" w:eastAsia="宋体"/>
          <w:lang w:eastAsia="zh-CN"/>
        </w:rPr>
        <w:t>《</w:t>
      </w:r>
      <w:r>
        <w:t>周書</w:t>
      </w:r>
      <w:r>
        <w:rPr>
          <w:rFonts w:hint="eastAsia" w:eastAsia="宋体"/>
          <w:lang w:eastAsia="zh-CN"/>
        </w:rPr>
        <w:t>》</w:t>
      </w:r>
      <w:r>
        <w:t>、</w:t>
      </w:r>
      <w:r>
        <w:rPr>
          <w:rFonts w:hint="eastAsia" w:eastAsia="宋体"/>
          <w:lang w:eastAsia="zh-CN"/>
        </w:rPr>
        <w:t>《</w:t>
      </w:r>
      <w:r>
        <w:t>荀子</w:t>
      </w:r>
      <w:r>
        <w:rPr>
          <w:rFonts w:hint="eastAsia" w:eastAsia="宋体"/>
          <w:lang w:eastAsia="zh-CN"/>
        </w:rPr>
        <w:t>》</w:t>
      </w:r>
      <w:r>
        <w:t>、</w:t>
      </w:r>
      <w:r>
        <w:rPr>
          <w:rFonts w:hint="eastAsia" w:eastAsia="宋体"/>
          <w:lang w:eastAsia="zh-CN"/>
        </w:rPr>
        <w:t>《</w:t>
      </w:r>
      <w:r>
        <w:t>吕覽</w:t>
      </w:r>
      <w:r>
        <w:rPr>
          <w:rFonts w:hint="eastAsia" w:eastAsia="宋体"/>
          <w:lang w:eastAsia="zh-CN"/>
        </w:rPr>
        <w:t>》</w:t>
      </w:r>
      <w:r>
        <w:t>、</w:t>
      </w:r>
      <w:r>
        <w:rPr>
          <w:rFonts w:hint="eastAsia" w:eastAsia="宋体"/>
          <w:lang w:eastAsia="zh-CN"/>
        </w:rPr>
        <w:t>《</w:t>
      </w:r>
      <w:r>
        <w:t>楚辭</w:t>
      </w:r>
      <w:r>
        <w:rPr>
          <w:rFonts w:hint="eastAsia" w:eastAsia="宋体"/>
          <w:lang w:eastAsia="zh-CN"/>
        </w:rPr>
        <w:t>》</w:t>
      </w:r>
      <w:r>
        <w:t>、</w:t>
      </w:r>
      <w:r>
        <w:rPr>
          <w:rFonts w:hint="eastAsia" w:eastAsia="宋体"/>
          <w:lang w:eastAsia="zh-CN"/>
        </w:rPr>
        <w:t>《</w:t>
      </w:r>
      <w:r>
        <w:t>淮南子</w:t>
      </w:r>
      <w:r>
        <w:rPr>
          <w:rFonts w:hint="eastAsia" w:eastAsia="宋体"/>
          <w:lang w:eastAsia="zh-CN"/>
        </w:rPr>
        <w:t>》</w:t>
      </w:r>
    </w:p>
    <w:p w14:paraId="77B92CC6">
      <w:r>
        <w:rPr>
          <w:rFonts w:hint="eastAsia" w:eastAsia="宋体"/>
          <w:lang w:eastAsia="zh-CN"/>
        </w:rPr>
        <w:t>《</w:t>
      </w:r>
      <w:r>
        <w:t>太玄</w:t>
      </w:r>
      <w:r>
        <w:rPr>
          <w:rFonts w:hint="eastAsia" w:eastAsia="宋体"/>
          <w:lang w:eastAsia="zh-CN"/>
        </w:rPr>
        <w:t>》</w:t>
      </w:r>
      <w:r>
        <w:t>、</w:t>
      </w:r>
      <w:r>
        <w:rPr>
          <w:rFonts w:hint="eastAsia" w:eastAsia="宋体"/>
          <w:lang w:eastAsia="zh-CN"/>
        </w:rPr>
        <w:t>《</w:t>
      </w:r>
      <w:r>
        <w:t>急就</w:t>
      </w:r>
      <w:r>
        <w:rPr>
          <w:rFonts w:hint="eastAsia" w:eastAsia="宋体"/>
          <w:lang w:eastAsia="zh-CN"/>
        </w:rPr>
        <w:t>》</w:t>
      </w:r>
      <w:r>
        <w:t>、</w:t>
      </w:r>
      <w:r>
        <w:rPr>
          <w:rFonts w:hint="eastAsia" w:eastAsia="宋体"/>
          <w:lang w:eastAsia="zh-CN"/>
        </w:rPr>
        <w:t>《</w:t>
      </w:r>
      <w:r>
        <w:t>漢書</w:t>
      </w:r>
      <w:r>
        <w:rPr>
          <w:rFonts w:hint="eastAsia" w:eastAsia="宋体"/>
          <w:lang w:eastAsia="zh-CN"/>
        </w:rPr>
        <w:t>》</w:t>
      </w:r>
      <w:r>
        <w:t>爲證。然</w:t>
      </w:r>
      <w:r>
        <w:rPr>
          <w:rFonts w:hint="eastAsia" w:eastAsia="宋体"/>
          <w:lang w:eastAsia="zh-CN"/>
        </w:rPr>
        <w:t>《</w:t>
      </w:r>
      <w:r>
        <w:t>韻譜</w:t>
      </w:r>
      <w:r>
        <w:rPr>
          <w:rFonts w:hint="eastAsia" w:eastAsia="宋体"/>
          <w:lang w:eastAsia="zh-CN"/>
        </w:rPr>
        <w:t>》</w:t>
      </w:r>
      <w:r>
        <w:t>中</w:t>
      </w:r>
      <w:r>
        <w:rPr>
          <w:rFonts w:hint="eastAsia" w:eastAsia="宋体"/>
          <w:lang w:eastAsia="zh-CN"/>
        </w:rPr>
        <w:t>“</w:t>
      </w:r>
      <w:r>
        <w:t>敄</w:t>
      </w:r>
      <w:r>
        <w:rPr>
          <w:rFonts w:hint="eastAsia" w:eastAsia="宋体"/>
          <w:lang w:eastAsia="zh-CN"/>
        </w:rPr>
        <w:t>”</w:t>
      </w:r>
      <w:r>
        <w:t>聲之字仍屬於</w:t>
      </w:r>
      <w:r>
        <w:rPr>
          <w:rFonts w:hint="eastAsia" w:eastAsia="宋体"/>
          <w:lang w:eastAsia="zh-CN"/>
        </w:rPr>
        <w:t>“</w:t>
      </w:r>
      <w:r>
        <w:t>尤</w:t>
      </w:r>
      <w:r>
        <w:rPr>
          <w:rFonts w:hint="eastAsia" w:eastAsia="宋体"/>
          <w:lang w:eastAsia="zh-CN"/>
        </w:rPr>
        <w:t>”</w:t>
      </w:r>
      <w:r>
        <w:t>部，先生校改段氏</w:t>
      </w:r>
      <w:r>
        <w:rPr>
          <w:rFonts w:hint="eastAsia" w:eastAsia="宋体"/>
          <w:lang w:eastAsia="zh-CN"/>
        </w:rPr>
        <w:t>《</w:t>
      </w:r>
      <w:r>
        <w:t>音均表</w:t>
      </w:r>
      <w:r>
        <w:rPr>
          <w:rFonts w:hint="eastAsia" w:eastAsia="宋体"/>
          <w:lang w:eastAsia="zh-CN"/>
        </w:rPr>
        <w:t>》</w:t>
      </w:r>
      <w:r>
        <w:t>亦未嘗規正此條，是或先</w:t>
      </w:r>
    </w:p>
    <w:p w14:paraId="7E8E5A42">
      <w:r>
        <w:t>生一時之意也。</w:t>
      </w:r>
    </w:p>
    <w:p w14:paraId="7DC7D76C">
      <w:r>
        <w:t>韻例</w:t>
      </w:r>
    </w:p>
    <w:p w14:paraId="1EC00A9F">
      <w:r>
        <w:t>顧、江就古人用韻之文，考索古音。然剖析韻文之例未有條格。或僅依</w:t>
      </w:r>
      <w:r>
        <w:rPr>
          <w:rFonts w:hint="eastAsia" w:eastAsia="宋体"/>
          <w:lang w:eastAsia="zh-CN"/>
        </w:rPr>
        <w:t>《</w:t>
      </w:r>
      <w:r>
        <w:t>詩疏</w:t>
      </w:r>
      <w:r>
        <w:rPr>
          <w:rFonts w:hint="eastAsia" w:eastAsia="宋体"/>
          <w:lang w:eastAsia="zh-CN"/>
        </w:rPr>
        <w:t>》</w:t>
      </w:r>
      <w:r>
        <w:t>所</w:t>
      </w:r>
    </w:p>
    <w:p w14:paraId="24BC1139">
      <w:r>
        <w:t>舉，或只據句末求音。段氏推求稍精，法亦未備。及先生與孔撝約，始能分辨韻例，知句</w:t>
      </w:r>
    </w:p>
    <w:p w14:paraId="38612E2C">
      <w:r>
        <w:t>中有韻；審明音節，覺觸處成律。於是分章則從乎其意，劃韻則從乎其聲。審音知樂，爲</w:t>
      </w:r>
    </w:p>
    <w:p w14:paraId="1FA25F64">
      <w:r>
        <w:t>求律之大方</w:t>
      </w:r>
      <w:r>
        <w:rPr>
          <w:rFonts w:hint="eastAsia" w:eastAsia="宋体"/>
          <w:lang w:eastAsia="zh-CN"/>
        </w:rPr>
        <w:t>“</w:t>
      </w:r>
      <w:r>
        <w:t>間韻</w:t>
      </w:r>
      <w:r>
        <w:rPr>
          <w:rFonts w:hint="eastAsia" w:eastAsia="宋体"/>
          <w:lang w:eastAsia="zh-CN"/>
        </w:rPr>
        <w:t>”“</w:t>
      </w:r>
      <w:r>
        <w:t>隔協</w:t>
      </w:r>
      <w:r>
        <w:rPr>
          <w:rFonts w:hint="eastAsia" w:eastAsia="宋体"/>
          <w:lang w:eastAsia="zh-CN"/>
        </w:rPr>
        <w:t>”</w:t>
      </w:r>
      <w:r>
        <w:t>迺韻文之要例。孔氏撰</w:t>
      </w:r>
      <w:r>
        <w:rPr>
          <w:rFonts w:hint="eastAsia" w:eastAsia="宋体"/>
          <w:lang w:eastAsia="zh-CN"/>
        </w:rPr>
        <w:t>《</w:t>
      </w:r>
      <w:r>
        <w:t>詩聲分例</w:t>
      </w:r>
      <w:r>
        <w:rPr>
          <w:rFonts w:hint="eastAsia" w:eastAsia="宋体"/>
          <w:lang w:eastAsia="zh-CN"/>
        </w:rPr>
        <w:t>》</w:t>
      </w:r>
      <w:r>
        <w:t>蔚成專書。先生言古</w:t>
      </w:r>
    </w:p>
    <w:p w14:paraId="21614DF8">
      <w:r>
        <w:t>詩隨處有韻，載於</w:t>
      </w:r>
      <w:r>
        <w:rPr>
          <w:rFonts w:hint="eastAsia" w:eastAsia="宋体"/>
          <w:lang w:eastAsia="zh-CN"/>
        </w:rPr>
        <w:t>《</w:t>
      </w:r>
      <w:r>
        <w:t>述聞</w:t>
      </w:r>
      <w:r>
        <w:rPr>
          <w:rFonts w:hint="eastAsia" w:eastAsia="宋体"/>
          <w:lang w:eastAsia="zh-CN"/>
        </w:rPr>
        <w:t>》</w:t>
      </w:r>
      <w:r>
        <w:t>。見</w:t>
      </w:r>
      <w:r>
        <w:rPr>
          <w:rFonts w:hint="eastAsia" w:eastAsia="宋体"/>
          <w:lang w:eastAsia="zh-CN"/>
        </w:rPr>
        <w:t>《</w:t>
      </w:r>
      <w:r>
        <w:t>經義述聞。古詩隨處有韻説</w:t>
      </w:r>
      <w:r>
        <w:rPr>
          <w:rFonts w:hint="eastAsia" w:eastAsia="宋体"/>
          <w:lang w:eastAsia="zh-CN"/>
        </w:rPr>
        <w:t>》</w:t>
      </w:r>
      <w:r>
        <w:t>。當時先生復與孔氏往復研討，論辨</w:t>
      </w:r>
    </w:p>
    <w:p w14:paraId="7B642773">
      <w:r>
        <w:t>至明。文載</w:t>
      </w:r>
      <w:r>
        <w:rPr>
          <w:rFonts w:hint="eastAsia" w:eastAsia="宋体"/>
          <w:lang w:eastAsia="zh-CN"/>
        </w:rPr>
        <w:t>《</w:t>
      </w:r>
      <w:r>
        <w:t>昭代經師手劄</w:t>
      </w:r>
      <w:r>
        <w:rPr>
          <w:rFonts w:hint="eastAsia" w:eastAsia="宋体"/>
          <w:lang w:eastAsia="zh-CN"/>
        </w:rPr>
        <w:t>》</w:t>
      </w:r>
      <w:r>
        <w:t>中，兹不贅引。韻文之例，於是大定。若迺臧鏞堂之説韻，雖禀承先</w:t>
      </w:r>
    </w:p>
    <w:p w14:paraId="33DC7DDD">
      <w:r>
        <w:t>生，而有意求密。至謂古人字字有韻，則割裂古書，强從己意，多立條目，泛濫無歸，不足</w:t>
      </w:r>
    </w:p>
    <w:p w14:paraId="3D906BA1">
      <w:r>
        <w:t>取也。</w:t>
      </w:r>
      <w:r>
        <w:rPr>
          <w:rFonts w:hint="eastAsia" w:eastAsia="宋体"/>
          <w:lang w:eastAsia="zh-CN"/>
        </w:rPr>
        <w:t>《</w:t>
      </w:r>
      <w:r>
        <w:t>詩經韻譜</w:t>
      </w:r>
      <w:r>
        <w:rPr>
          <w:rFonts w:hint="eastAsia" w:eastAsia="宋体"/>
          <w:lang w:eastAsia="zh-CN"/>
        </w:rPr>
        <w:t>》</w:t>
      </w:r>
      <w:r>
        <w:t>中各例，多與孔氏相合。而先生未有專書，今謹就其詳於段氏者，表志</w:t>
      </w:r>
    </w:p>
    <w:p w14:paraId="3EEFB529">
      <w:r>
        <w:t>於後。按先生韻例多合于孔氏，而未立條目，兹假孔氏之目以釋先生之例。</w:t>
      </w:r>
    </w:p>
    <w:p w14:paraId="743D9B0D">
      <w:r>
        <w:t>第一部東</w:t>
      </w:r>
    </w:p>
    <w:p w14:paraId="529E5430">
      <w:r>
        <w:t>從從</w:t>
      </w:r>
      <w:r>
        <w:rPr>
          <w:rFonts w:hint="eastAsia" w:eastAsia="宋体"/>
          <w:lang w:eastAsia="zh-CN"/>
        </w:rPr>
        <w:t>《</w:t>
      </w:r>
      <w:r>
        <w:t>秦風。蒹葭</w:t>
      </w:r>
      <w:r>
        <w:rPr>
          <w:rFonts w:hint="eastAsia" w:eastAsia="宋体"/>
          <w:lang w:eastAsia="zh-CN"/>
        </w:rPr>
        <w:t>》</w:t>
      </w:r>
      <w:r>
        <w:t>首章云：</w:t>
      </w:r>
      <w:r>
        <w:rPr>
          <w:rFonts w:hint="eastAsia" w:eastAsia="宋体"/>
          <w:lang w:eastAsia="zh-CN"/>
        </w:rPr>
        <w:t>“</w:t>
      </w:r>
      <w:r>
        <w:t>遡洄從之，道阻且長。遡遊從之，宛在水中央。</w:t>
      </w:r>
      <w:r>
        <w:rPr>
          <w:rFonts w:hint="eastAsia" w:eastAsia="宋体"/>
          <w:lang w:eastAsia="zh-CN"/>
        </w:rPr>
        <w:t>”</w:t>
      </w:r>
      <w:r>
        <w:t>段</w:t>
      </w:r>
    </w:p>
    <w:p w14:paraId="50914EA4">
      <w:r>
        <w:t>【第69页】</w:t>
      </w:r>
    </w:p>
    <w:p w14:paraId="1DA27B44">
      <w:r>
        <w:rPr>
          <w:rFonts w:hint="eastAsia" w:eastAsia="宋体"/>
          <w:lang w:eastAsia="zh-CN"/>
        </w:rPr>
        <w:t>《</w:t>
      </w:r>
      <w:r>
        <w:t>表</w:t>
      </w:r>
      <w:r>
        <w:rPr>
          <w:rFonts w:hint="eastAsia" w:eastAsia="宋体"/>
          <w:lang w:eastAsia="zh-CN"/>
        </w:rPr>
        <w:t>》</w:t>
      </w:r>
      <w:r>
        <w:t>僅以</w:t>
      </w:r>
      <w:r>
        <w:rPr>
          <w:rFonts w:hint="eastAsia" w:eastAsia="宋体"/>
          <w:lang w:eastAsia="zh-CN"/>
        </w:rPr>
        <w:t>“</w:t>
      </w:r>
      <w:r>
        <w:t>長</w:t>
      </w:r>
      <w:r>
        <w:rPr>
          <w:rFonts w:hint="eastAsia" w:eastAsia="宋体"/>
          <w:lang w:eastAsia="zh-CN"/>
        </w:rPr>
        <w:t>”</w:t>
      </w:r>
      <w:r>
        <w:t>、</w:t>
      </w:r>
      <w:r>
        <w:rPr>
          <w:rFonts w:hint="eastAsia" w:eastAsia="宋体"/>
          <w:lang w:eastAsia="zh-CN"/>
        </w:rPr>
        <w:t>“</w:t>
      </w:r>
      <w:r>
        <w:t>央</w:t>
      </w:r>
      <w:r>
        <w:rPr>
          <w:rFonts w:hint="eastAsia" w:eastAsia="宋体"/>
          <w:lang w:eastAsia="zh-CN"/>
        </w:rPr>
        <w:t>”</w:t>
      </w:r>
      <w:r>
        <w:t>爲韻，二</w:t>
      </w:r>
      <w:r>
        <w:rPr>
          <w:rFonts w:hint="eastAsia" w:eastAsia="宋体"/>
          <w:lang w:eastAsia="zh-CN"/>
        </w:rPr>
        <w:t>“</w:t>
      </w:r>
      <w:r>
        <w:t>從</w:t>
      </w:r>
      <w:r>
        <w:rPr>
          <w:rFonts w:hint="eastAsia" w:eastAsia="宋体"/>
          <w:lang w:eastAsia="zh-CN"/>
        </w:rPr>
        <w:t>”</w:t>
      </w:r>
      <w:r>
        <w:t>字不入韻。先生以爲兩韻隔協例</w:t>
      </w:r>
    </w:p>
    <w:p w14:paraId="2B7888F7">
      <w:r>
        <w:t>勇尰</w:t>
      </w:r>
      <w:r>
        <w:rPr>
          <w:rFonts w:hint="eastAsia" w:eastAsia="宋体"/>
          <w:lang w:eastAsia="zh-CN"/>
        </w:rPr>
        <w:t>《</w:t>
      </w:r>
      <w:r>
        <w:t>小雅。巧言</w:t>
      </w:r>
      <w:r>
        <w:rPr>
          <w:rFonts w:hint="eastAsia" w:eastAsia="宋体"/>
          <w:lang w:eastAsia="zh-CN"/>
        </w:rPr>
        <w:t>》</w:t>
      </w:r>
      <w:r>
        <w:t>六章云：</w:t>
      </w:r>
      <w:r>
        <w:rPr>
          <w:rFonts w:hint="eastAsia" w:eastAsia="宋体"/>
          <w:lang w:eastAsia="zh-CN"/>
        </w:rPr>
        <w:t>“</w:t>
      </w:r>
      <w:r>
        <w:t>無拳無勇，職爲亂階；既微且尰，爾勇伊何。</w:t>
      </w:r>
      <w:r>
        <w:rPr>
          <w:rFonts w:hint="eastAsia" w:eastAsia="宋体"/>
          <w:lang w:eastAsia="zh-CN"/>
        </w:rPr>
        <w:t>”</w:t>
      </w:r>
      <w:r>
        <w:t>先生以</w:t>
      </w:r>
    </w:p>
    <w:p w14:paraId="0B87EED3">
      <w:r>
        <w:rPr>
          <w:rFonts w:hint="eastAsia" w:eastAsia="宋体"/>
          <w:lang w:eastAsia="zh-CN"/>
        </w:rPr>
        <w:t>“</w:t>
      </w:r>
      <w:r>
        <w:t>勇</w:t>
      </w:r>
      <w:r>
        <w:rPr>
          <w:rFonts w:hint="eastAsia" w:eastAsia="宋体"/>
          <w:lang w:eastAsia="zh-CN"/>
        </w:rPr>
        <w:t>”</w:t>
      </w:r>
      <w:r>
        <w:t>、</w:t>
      </w:r>
      <w:r>
        <w:rPr>
          <w:rFonts w:hint="eastAsia" w:eastAsia="宋体"/>
          <w:lang w:eastAsia="zh-CN"/>
        </w:rPr>
        <w:t>“</w:t>
      </w:r>
      <w:r>
        <w:t>尰</w:t>
      </w:r>
      <w:r>
        <w:rPr>
          <w:rFonts w:hint="eastAsia" w:eastAsia="宋体"/>
          <w:lang w:eastAsia="zh-CN"/>
        </w:rPr>
        <w:t>”</w:t>
      </w:r>
      <w:r>
        <w:t>爲隔韻例</w:t>
      </w:r>
    </w:p>
    <w:p w14:paraId="0161BC3C">
      <w:r>
        <w:t>東東空</w:t>
      </w:r>
      <w:r>
        <w:rPr>
          <w:rFonts w:hint="eastAsia" w:eastAsia="宋体"/>
          <w:lang w:eastAsia="zh-CN"/>
        </w:rPr>
        <w:t>《</w:t>
      </w:r>
      <w:r>
        <w:t>小雅。大東</w:t>
      </w:r>
      <w:r>
        <w:rPr>
          <w:rFonts w:hint="eastAsia" w:eastAsia="宋体"/>
          <w:lang w:eastAsia="zh-CN"/>
        </w:rPr>
        <w:t>》</w:t>
      </w:r>
      <w:r>
        <w:t>二章云：</w:t>
      </w:r>
      <w:r>
        <w:rPr>
          <w:rFonts w:hint="eastAsia" w:eastAsia="宋体"/>
          <w:lang w:eastAsia="zh-CN"/>
        </w:rPr>
        <w:t>“</w:t>
      </w:r>
      <w:r>
        <w:t>大東小東，杼柚其空。</w:t>
      </w:r>
      <w:r>
        <w:rPr>
          <w:rFonts w:hint="eastAsia" w:eastAsia="宋体"/>
          <w:lang w:eastAsia="zh-CN"/>
        </w:rPr>
        <w:t>”</w:t>
      </w:r>
      <w:r>
        <w:t>段</w:t>
      </w:r>
      <w:r>
        <w:rPr>
          <w:rFonts w:hint="eastAsia" w:eastAsia="宋体"/>
          <w:lang w:eastAsia="zh-CN"/>
        </w:rPr>
        <w:t>《</w:t>
      </w:r>
      <w:r>
        <w:t>表</w:t>
      </w:r>
      <w:r>
        <w:rPr>
          <w:rFonts w:hint="eastAsia" w:eastAsia="宋体"/>
          <w:lang w:eastAsia="zh-CN"/>
        </w:rPr>
        <w:t>》</w:t>
      </w:r>
      <w:r>
        <w:t>首</w:t>
      </w:r>
      <w:r>
        <w:rPr>
          <w:rFonts w:hint="eastAsia" w:eastAsia="宋体"/>
          <w:lang w:eastAsia="zh-CN"/>
        </w:rPr>
        <w:t>“</w:t>
      </w:r>
      <w:r>
        <w:t>東</w:t>
      </w:r>
      <w:r>
        <w:rPr>
          <w:rFonts w:hint="eastAsia" w:eastAsia="宋体"/>
          <w:lang w:eastAsia="zh-CN"/>
        </w:rPr>
        <w:t>”</w:t>
      </w:r>
      <w:r>
        <w:t>字不入韻，先</w:t>
      </w:r>
    </w:p>
    <w:p w14:paraId="742D11CC">
      <w:r>
        <w:t>生以</w:t>
      </w:r>
      <w:r>
        <w:rPr>
          <w:rFonts w:hint="eastAsia" w:eastAsia="宋体"/>
          <w:lang w:eastAsia="zh-CN"/>
        </w:rPr>
        <w:t>“</w:t>
      </w:r>
      <w:r>
        <w:t>東</w:t>
      </w:r>
      <w:r>
        <w:rPr>
          <w:rFonts w:hint="eastAsia" w:eastAsia="宋体"/>
          <w:lang w:eastAsia="zh-CN"/>
        </w:rPr>
        <w:t>”</w:t>
      </w:r>
      <w:r>
        <w:t>、</w:t>
      </w:r>
      <w:r>
        <w:rPr>
          <w:rFonts w:hint="eastAsia" w:eastAsia="宋体"/>
          <w:lang w:eastAsia="zh-CN"/>
        </w:rPr>
        <w:t>“</w:t>
      </w:r>
      <w:r>
        <w:t>東</w:t>
      </w:r>
      <w:r>
        <w:rPr>
          <w:rFonts w:hint="eastAsia" w:eastAsia="宋体"/>
          <w:lang w:eastAsia="zh-CN"/>
        </w:rPr>
        <w:t>”</w:t>
      </w:r>
      <w:r>
        <w:t>爲句中韻例</w:t>
      </w:r>
    </w:p>
    <w:p w14:paraId="5DC62CD2">
      <w:r>
        <w:t>雝宫臨</w:t>
      </w:r>
      <w:r>
        <w:rPr>
          <w:rFonts w:hint="eastAsia" w:eastAsia="宋体"/>
          <w:lang w:eastAsia="zh-CN"/>
        </w:rPr>
        <w:t>《</w:t>
      </w:r>
      <w:r>
        <w:t>大雅。思齊</w:t>
      </w:r>
      <w:r>
        <w:rPr>
          <w:rFonts w:hint="eastAsia" w:eastAsia="宋体"/>
          <w:lang w:eastAsia="zh-CN"/>
        </w:rPr>
        <w:t>》</w:t>
      </w:r>
      <w:r>
        <w:t>三章云：</w:t>
      </w:r>
      <w:r>
        <w:rPr>
          <w:rFonts w:hint="eastAsia" w:eastAsia="宋体"/>
          <w:lang w:eastAsia="zh-CN"/>
        </w:rPr>
        <w:t>“</w:t>
      </w:r>
      <w:r>
        <w:t>雝雝在宫，肅肅在廟，不顯亦臨，無射亦保。</w:t>
      </w:r>
      <w:r>
        <w:rPr>
          <w:rFonts w:hint="eastAsia" w:eastAsia="宋体"/>
          <w:lang w:eastAsia="zh-CN"/>
        </w:rPr>
        <w:t>”</w:t>
      </w:r>
      <w:r>
        <w:t>段</w:t>
      </w:r>
    </w:p>
    <w:p w14:paraId="457E8AD4">
      <w:r>
        <w:rPr>
          <w:rFonts w:hint="eastAsia" w:eastAsia="宋体"/>
          <w:lang w:eastAsia="zh-CN"/>
        </w:rPr>
        <w:t>《</w:t>
      </w:r>
      <w:r>
        <w:t>表</w:t>
      </w:r>
      <w:r>
        <w:rPr>
          <w:rFonts w:hint="eastAsia" w:eastAsia="宋体"/>
          <w:lang w:eastAsia="zh-CN"/>
        </w:rPr>
        <w:t>》</w:t>
      </w:r>
      <w:r>
        <w:t>僅以</w:t>
      </w:r>
      <w:r>
        <w:rPr>
          <w:rFonts w:hint="eastAsia" w:eastAsia="宋体"/>
          <w:lang w:eastAsia="zh-CN"/>
        </w:rPr>
        <w:t>“</w:t>
      </w:r>
      <w:r>
        <w:t>廟</w:t>
      </w:r>
      <w:r>
        <w:rPr>
          <w:rFonts w:hint="eastAsia" w:eastAsia="宋体"/>
          <w:lang w:eastAsia="zh-CN"/>
        </w:rPr>
        <w:t>”</w:t>
      </w:r>
      <w:r>
        <w:t>、</w:t>
      </w:r>
      <w:r>
        <w:rPr>
          <w:rFonts w:hint="eastAsia" w:eastAsia="宋体"/>
          <w:lang w:eastAsia="zh-CN"/>
        </w:rPr>
        <w:t>“</w:t>
      </w:r>
      <w:r>
        <w:t>保</w:t>
      </w:r>
      <w:r>
        <w:rPr>
          <w:rFonts w:hint="eastAsia" w:eastAsia="宋体"/>
          <w:lang w:eastAsia="zh-CN"/>
        </w:rPr>
        <w:t>”</w:t>
      </w:r>
      <w:r>
        <w:t>爲韻。先生以</w:t>
      </w:r>
      <w:r>
        <w:rPr>
          <w:rFonts w:hint="eastAsia" w:eastAsia="宋体"/>
          <w:lang w:eastAsia="zh-CN"/>
        </w:rPr>
        <w:t>“</w:t>
      </w:r>
      <w:r>
        <w:t>雝</w:t>
      </w:r>
      <w:r>
        <w:rPr>
          <w:rFonts w:hint="eastAsia" w:eastAsia="宋体"/>
          <w:lang w:eastAsia="zh-CN"/>
        </w:rPr>
        <w:t>”</w:t>
      </w:r>
      <w:r>
        <w:t>、</w:t>
      </w:r>
      <w:r>
        <w:rPr>
          <w:rFonts w:hint="eastAsia" w:eastAsia="宋体"/>
          <w:lang w:eastAsia="zh-CN"/>
        </w:rPr>
        <w:t>“</w:t>
      </w:r>
      <w:r>
        <w:t>宫</w:t>
      </w:r>
      <w:r>
        <w:rPr>
          <w:rFonts w:hint="eastAsia" w:eastAsia="宋体"/>
          <w:lang w:eastAsia="zh-CN"/>
        </w:rPr>
        <w:t>”</w:t>
      </w:r>
      <w:r>
        <w:t>爲句中韻例，</w:t>
      </w:r>
      <w:r>
        <w:rPr>
          <w:rFonts w:hint="eastAsia" w:eastAsia="宋体"/>
          <w:lang w:eastAsia="zh-CN"/>
        </w:rPr>
        <w:t>“</w:t>
      </w:r>
      <w:r>
        <w:t>宫</w:t>
      </w:r>
      <w:r>
        <w:rPr>
          <w:rFonts w:hint="eastAsia" w:eastAsia="宋体"/>
          <w:lang w:eastAsia="zh-CN"/>
        </w:rPr>
        <w:t>”</w:t>
      </w:r>
      <w:r>
        <w:t>、</w:t>
      </w:r>
      <w:r>
        <w:rPr>
          <w:rFonts w:hint="eastAsia" w:eastAsia="宋体"/>
          <w:lang w:eastAsia="zh-CN"/>
        </w:rPr>
        <w:t>“</w:t>
      </w:r>
      <w:r>
        <w:t>臨</w:t>
      </w:r>
      <w:r>
        <w:rPr>
          <w:rFonts w:hint="eastAsia" w:eastAsia="宋体"/>
          <w:lang w:eastAsia="zh-CN"/>
        </w:rPr>
        <w:t>”</w:t>
      </w:r>
      <w:r>
        <w:t>爲隔韻例。</w:t>
      </w:r>
    </w:p>
    <w:p w14:paraId="26E8D482">
      <w:r>
        <w:t>衝墉衝墉</w:t>
      </w:r>
      <w:r>
        <w:rPr>
          <w:rFonts w:hint="eastAsia" w:eastAsia="宋体"/>
          <w:lang w:eastAsia="zh-CN"/>
        </w:rPr>
        <w:t>《</w:t>
      </w:r>
      <w:r>
        <w:t>大雅。皇矣</w:t>
      </w:r>
      <w:r>
        <w:rPr>
          <w:rFonts w:hint="eastAsia" w:eastAsia="宋体"/>
          <w:lang w:eastAsia="zh-CN"/>
        </w:rPr>
        <w:t>》</w:t>
      </w:r>
      <w:r>
        <w:t>八章云：</w:t>
      </w:r>
      <w:r>
        <w:rPr>
          <w:rFonts w:hint="eastAsia" w:eastAsia="宋体"/>
          <w:lang w:eastAsia="zh-CN"/>
        </w:rPr>
        <w:t>“</w:t>
      </w:r>
      <w:r>
        <w:t>臨衝閑閑，崇墉言言；臨衝茀茀，崇墉仡仡。</w:t>
      </w:r>
      <w:r>
        <w:rPr>
          <w:rFonts w:hint="eastAsia" w:eastAsia="宋体"/>
          <w:lang w:eastAsia="zh-CN"/>
        </w:rPr>
        <w:t>”</w:t>
      </w:r>
      <w:r>
        <w:t>先</w:t>
      </w:r>
    </w:p>
    <w:p w14:paraId="5D184F4B">
      <w:r>
        <w:t>生以</w:t>
      </w:r>
      <w:r>
        <w:rPr>
          <w:rFonts w:hint="eastAsia" w:eastAsia="宋体"/>
          <w:lang w:eastAsia="zh-CN"/>
        </w:rPr>
        <w:t>“</w:t>
      </w:r>
      <w:r>
        <w:t>衝</w:t>
      </w:r>
      <w:r>
        <w:rPr>
          <w:rFonts w:hint="eastAsia" w:eastAsia="宋体"/>
          <w:lang w:eastAsia="zh-CN"/>
        </w:rPr>
        <w:t>”</w:t>
      </w:r>
      <w:r>
        <w:t>、</w:t>
      </w:r>
      <w:r>
        <w:rPr>
          <w:rFonts w:hint="eastAsia" w:eastAsia="宋体"/>
          <w:lang w:eastAsia="zh-CN"/>
        </w:rPr>
        <w:t>“</w:t>
      </w:r>
      <w:r>
        <w:t>墉</w:t>
      </w:r>
      <w:r>
        <w:rPr>
          <w:rFonts w:hint="eastAsia" w:eastAsia="宋体"/>
          <w:lang w:eastAsia="zh-CN"/>
        </w:rPr>
        <w:t>”</w:t>
      </w:r>
      <w:r>
        <w:t>爲句中隔韻例</w:t>
      </w:r>
    </w:p>
    <w:p w14:paraId="3C1F4D6F">
      <w:r>
        <w:t>菶雝</w:t>
      </w:r>
      <w:r>
        <w:rPr>
          <w:rFonts w:hint="eastAsia" w:eastAsia="宋体"/>
          <w:lang w:eastAsia="zh-CN"/>
        </w:rPr>
        <w:t>《</w:t>
      </w:r>
      <w:r>
        <w:t>大雅。卷阿</w:t>
      </w:r>
      <w:r>
        <w:rPr>
          <w:rFonts w:hint="eastAsia" w:eastAsia="宋体"/>
          <w:lang w:eastAsia="zh-CN"/>
        </w:rPr>
        <w:t>》</w:t>
      </w:r>
      <w:r>
        <w:t>九章云：</w:t>
      </w:r>
      <w:r>
        <w:rPr>
          <w:rFonts w:hint="eastAsia" w:eastAsia="宋体"/>
          <w:lang w:eastAsia="zh-CN"/>
        </w:rPr>
        <w:t>“</w:t>
      </w:r>
      <w:r>
        <w:t>菶菶萋萋，雝雝喈喈。</w:t>
      </w:r>
      <w:r>
        <w:rPr>
          <w:rFonts w:hint="eastAsia" w:eastAsia="宋体"/>
          <w:lang w:eastAsia="zh-CN"/>
        </w:rPr>
        <w:t>”</w:t>
      </w:r>
      <w:r>
        <w:t>先生以</w:t>
      </w:r>
      <w:r>
        <w:rPr>
          <w:rFonts w:hint="eastAsia" w:eastAsia="宋体"/>
          <w:lang w:eastAsia="zh-CN"/>
        </w:rPr>
        <w:t>“</w:t>
      </w:r>
      <w:r>
        <w:t>菶</w:t>
      </w:r>
      <w:r>
        <w:rPr>
          <w:rFonts w:hint="eastAsia" w:eastAsia="宋体"/>
          <w:lang w:eastAsia="zh-CN"/>
        </w:rPr>
        <w:t>”</w:t>
      </w:r>
      <w:r>
        <w:t>、</w:t>
      </w:r>
      <w:r>
        <w:rPr>
          <w:rFonts w:hint="eastAsia" w:eastAsia="宋体"/>
          <w:lang w:eastAsia="zh-CN"/>
        </w:rPr>
        <w:t>“</w:t>
      </w:r>
      <w:r>
        <w:t>雝</w:t>
      </w:r>
      <w:r>
        <w:rPr>
          <w:rFonts w:hint="eastAsia" w:eastAsia="宋体"/>
          <w:lang w:eastAsia="zh-CN"/>
        </w:rPr>
        <w:t>”</w:t>
      </w:r>
      <w:r>
        <w:t>爲句中隔</w:t>
      </w:r>
    </w:p>
    <w:p w14:paraId="17AB91DE">
      <w:r>
        <w:t>韻例。</w:t>
      </w:r>
    </w:p>
    <w:p w14:paraId="7E6CCE34">
      <w:r>
        <w:t>蜂蟲</w:t>
      </w:r>
      <w:r>
        <w:rPr>
          <w:rFonts w:hint="eastAsia" w:eastAsia="宋体"/>
          <w:lang w:eastAsia="zh-CN"/>
        </w:rPr>
        <w:t>《</w:t>
      </w:r>
      <w:r>
        <w:t>周頌。小毖</w:t>
      </w:r>
      <w:r>
        <w:rPr>
          <w:rFonts w:hint="eastAsia" w:eastAsia="宋体"/>
          <w:lang w:eastAsia="zh-CN"/>
        </w:rPr>
        <w:t>》</w:t>
      </w:r>
      <w:r>
        <w:t>云：</w:t>
      </w:r>
      <w:r>
        <w:rPr>
          <w:rFonts w:hint="eastAsia" w:eastAsia="宋体"/>
          <w:lang w:eastAsia="zh-CN"/>
        </w:rPr>
        <w:t>“</w:t>
      </w:r>
      <w:r>
        <w:t>予其懲而毖後患，莫予荓蜂，自求辛螫。肇允彼桃蟲，拚</w:t>
      </w:r>
    </w:p>
    <w:p w14:paraId="5451092E">
      <w:r>
        <w:t>飛維鳥。</w:t>
      </w:r>
      <w:r>
        <w:rPr>
          <w:rFonts w:hint="eastAsia" w:eastAsia="宋体"/>
          <w:lang w:eastAsia="zh-CN"/>
        </w:rPr>
        <w:t>”</w:t>
      </w:r>
      <w:r>
        <w:t>先生以爲隔句韻例</w:t>
      </w:r>
    </w:p>
    <w:p w14:paraId="312B5F4D">
      <w:r>
        <w:t>崇墉</w:t>
      </w:r>
      <w:r>
        <w:rPr>
          <w:rFonts w:hint="eastAsia" w:eastAsia="宋体"/>
          <w:lang w:eastAsia="zh-CN"/>
        </w:rPr>
        <w:t>《</w:t>
      </w:r>
      <w:r>
        <w:t>周頌</w:t>
      </w:r>
      <w:r>
        <w:rPr>
          <w:rFonts w:hint="eastAsia" w:eastAsia="宋体"/>
          <w:lang w:eastAsia="zh-CN"/>
        </w:rPr>
        <w:t>•</w:t>
      </w:r>
      <w:r>
        <w:t>良耜</w:t>
      </w:r>
      <w:r>
        <w:rPr>
          <w:rFonts w:hint="eastAsia" w:eastAsia="宋体"/>
          <w:lang w:eastAsia="zh-CN"/>
        </w:rPr>
        <w:t>》</w:t>
      </w:r>
      <w:r>
        <w:t>云：</w:t>
      </w:r>
      <w:r>
        <w:rPr>
          <w:rFonts w:hint="eastAsia" w:eastAsia="宋体"/>
          <w:lang w:eastAsia="zh-CN"/>
        </w:rPr>
        <w:t>“</w:t>
      </w:r>
      <w:r>
        <w:t>莫崇如墉。</w:t>
      </w:r>
      <w:r>
        <w:rPr>
          <w:rFonts w:hint="eastAsia" w:eastAsia="宋体"/>
          <w:lang w:eastAsia="zh-CN"/>
        </w:rPr>
        <w:t>”</w:t>
      </w:r>
      <w:r>
        <w:t>先生以</w:t>
      </w:r>
      <w:r>
        <w:rPr>
          <w:rFonts w:hint="eastAsia" w:eastAsia="宋体"/>
          <w:lang w:eastAsia="zh-CN"/>
        </w:rPr>
        <w:t>“</w:t>
      </w:r>
      <w:r>
        <w:t>崇</w:t>
      </w:r>
      <w:r>
        <w:rPr>
          <w:rFonts w:hint="eastAsia" w:eastAsia="宋体"/>
          <w:lang w:eastAsia="zh-CN"/>
        </w:rPr>
        <w:t>”</w:t>
      </w:r>
      <w:r>
        <w:t>、</w:t>
      </w:r>
      <w:r>
        <w:rPr>
          <w:rFonts w:hint="eastAsia" w:eastAsia="宋体"/>
          <w:lang w:eastAsia="zh-CN"/>
        </w:rPr>
        <w:t>“</w:t>
      </w:r>
      <w:r>
        <w:t>墉</w:t>
      </w:r>
      <w:r>
        <w:rPr>
          <w:rFonts w:hint="eastAsia" w:eastAsia="宋体"/>
          <w:lang w:eastAsia="zh-CN"/>
        </w:rPr>
        <w:t>”</w:t>
      </w:r>
      <w:r>
        <w:t>爲句中韻例</w:t>
      </w:r>
    </w:p>
    <w:p w14:paraId="167B32FC">
      <w:r>
        <w:t>共共</w:t>
      </w:r>
      <w:r>
        <w:rPr>
          <w:rFonts w:hint="eastAsia" w:eastAsia="宋体"/>
          <w:lang w:eastAsia="zh-CN"/>
        </w:rPr>
        <w:t>《</w:t>
      </w:r>
      <w:r>
        <w:t>商頌。長發</w:t>
      </w:r>
      <w:r>
        <w:rPr>
          <w:rFonts w:hint="eastAsia" w:eastAsia="宋体"/>
          <w:lang w:eastAsia="zh-CN"/>
        </w:rPr>
        <w:t>》</w:t>
      </w:r>
      <w:r>
        <w:t>五章云</w:t>
      </w:r>
      <w:r>
        <w:rPr>
          <w:rFonts w:hint="eastAsia" w:eastAsia="宋体"/>
          <w:lang w:eastAsia="zh-CN"/>
        </w:rPr>
        <w:t>“</w:t>
      </w:r>
      <w:r>
        <w:t>受小共大共。</w:t>
      </w:r>
      <w:r>
        <w:rPr>
          <w:rFonts w:hint="eastAsia" w:eastAsia="宋体"/>
          <w:lang w:eastAsia="zh-CN"/>
        </w:rPr>
        <w:t>”</w:t>
      </w:r>
      <w:r>
        <w:t>先生以爲句中韻例</w:t>
      </w:r>
    </w:p>
    <w:p w14:paraId="20D50791">
      <w:r>
        <w:t>【第70页】</w:t>
      </w:r>
    </w:p>
    <w:p w14:paraId="72C7E761">
      <w:r>
        <w:t>第三部侵</w:t>
      </w:r>
    </w:p>
    <w:p w14:paraId="27546CE6">
      <w:r>
        <w:t>泛髧</w:t>
      </w:r>
      <w:r>
        <w:rPr>
          <w:rFonts w:hint="eastAsia" w:eastAsia="宋体"/>
          <w:lang w:eastAsia="zh-CN"/>
        </w:rPr>
        <w:t>《</w:t>
      </w:r>
      <w:r>
        <w:t>鄘風。柏舟</w:t>
      </w:r>
      <w:r>
        <w:rPr>
          <w:rFonts w:hint="eastAsia" w:eastAsia="宋体"/>
          <w:lang w:eastAsia="zh-CN"/>
        </w:rPr>
        <w:t>》</w:t>
      </w:r>
      <w:r>
        <w:t>首章云：</w:t>
      </w:r>
      <w:r>
        <w:rPr>
          <w:rFonts w:hint="eastAsia" w:eastAsia="宋体"/>
          <w:lang w:eastAsia="zh-CN"/>
        </w:rPr>
        <w:t>“</w:t>
      </w:r>
      <w:r>
        <w:t>泛彼柏舟，在彼中河。髧彼兩髦，實維我儀。</w:t>
      </w:r>
      <w:r>
        <w:rPr>
          <w:rFonts w:hint="eastAsia" w:eastAsia="宋体"/>
          <w:lang w:eastAsia="zh-CN"/>
        </w:rPr>
        <w:t>”</w:t>
      </w:r>
      <w:r>
        <w:t>二章例</w:t>
      </w:r>
    </w:p>
    <w:p w14:paraId="4F21E082">
      <w:r>
        <w:t>先生以</w:t>
      </w:r>
      <w:r>
        <w:rPr>
          <w:rFonts w:hint="eastAsia" w:eastAsia="宋体"/>
          <w:lang w:eastAsia="zh-CN"/>
        </w:rPr>
        <w:t>“</w:t>
      </w:r>
      <w:r>
        <w:t>泛</w:t>
      </w:r>
      <w:r>
        <w:rPr>
          <w:rFonts w:hint="eastAsia" w:eastAsia="宋体"/>
          <w:lang w:eastAsia="zh-CN"/>
        </w:rPr>
        <w:t>”</w:t>
      </w:r>
      <w:r>
        <w:t>、</w:t>
      </w:r>
      <w:r>
        <w:rPr>
          <w:rFonts w:hint="eastAsia" w:eastAsia="宋体"/>
          <w:lang w:eastAsia="zh-CN"/>
        </w:rPr>
        <w:t>“</w:t>
      </w:r>
      <w:r>
        <w:t>髧</w:t>
      </w:r>
      <w:r>
        <w:rPr>
          <w:rFonts w:hint="eastAsia" w:eastAsia="宋体"/>
          <w:lang w:eastAsia="zh-CN"/>
        </w:rPr>
        <w:t>”</w:t>
      </w:r>
      <w:r>
        <w:t>爲句首隔韻例</w:t>
      </w:r>
    </w:p>
    <w:p w14:paraId="52D0897F">
      <w:r>
        <w:t>葚耽耽耽</w:t>
      </w:r>
      <w:r>
        <w:rPr>
          <w:rFonts w:hint="eastAsia" w:eastAsia="宋体"/>
          <w:lang w:eastAsia="zh-CN"/>
        </w:rPr>
        <w:t>《</w:t>
      </w:r>
      <w:r>
        <w:t>衛風。氓</w:t>
      </w:r>
      <w:r>
        <w:rPr>
          <w:rFonts w:hint="eastAsia" w:eastAsia="宋体"/>
          <w:lang w:eastAsia="zh-CN"/>
        </w:rPr>
        <w:t>》</w:t>
      </w:r>
      <w:r>
        <w:t>三章云：</w:t>
      </w:r>
      <w:r>
        <w:rPr>
          <w:rFonts w:hint="eastAsia" w:eastAsia="宋体"/>
          <w:lang w:eastAsia="zh-CN"/>
        </w:rPr>
        <w:t>“</w:t>
      </w:r>
      <w:r>
        <w:t>于嗟鳩兮，無食桑葚；于嗟女兮，無與士耽。士之</w:t>
      </w:r>
    </w:p>
    <w:p w14:paraId="3FAE7012">
      <w:r>
        <w:t>耽兮，猶可説也；女之耽兮，不可説也。</w:t>
      </w:r>
      <w:r>
        <w:rPr>
          <w:rFonts w:hint="eastAsia" w:eastAsia="宋体"/>
          <w:lang w:eastAsia="zh-CN"/>
        </w:rPr>
        <w:t>”</w:t>
      </w:r>
      <w:r>
        <w:t>段</w:t>
      </w:r>
      <w:r>
        <w:rPr>
          <w:rFonts w:hint="eastAsia" w:eastAsia="宋体"/>
          <w:lang w:eastAsia="zh-CN"/>
        </w:rPr>
        <w:t>《</w:t>
      </w:r>
      <w:r>
        <w:t>表</w:t>
      </w:r>
      <w:r>
        <w:rPr>
          <w:rFonts w:hint="eastAsia" w:eastAsia="宋体"/>
          <w:lang w:eastAsia="zh-CN"/>
        </w:rPr>
        <w:t>》</w:t>
      </w:r>
      <w:r>
        <w:t>後二</w:t>
      </w:r>
      <w:r>
        <w:rPr>
          <w:rFonts w:hint="eastAsia" w:eastAsia="宋体"/>
          <w:lang w:eastAsia="zh-CN"/>
        </w:rPr>
        <w:t>“</w:t>
      </w:r>
      <w:r>
        <w:t>耽</w:t>
      </w:r>
      <w:r>
        <w:rPr>
          <w:rFonts w:hint="eastAsia" w:eastAsia="宋体"/>
          <w:lang w:eastAsia="zh-CN"/>
        </w:rPr>
        <w:t>”</w:t>
      </w:r>
      <w:r>
        <w:t>字不入韻，先生以爲隔韻例</w:t>
      </w:r>
    </w:p>
    <w:p w14:paraId="16898943">
      <w:r>
        <w:t>湛厭</w:t>
      </w:r>
      <w:r>
        <w:rPr>
          <w:rFonts w:hint="eastAsia" w:eastAsia="宋体"/>
          <w:lang w:eastAsia="zh-CN"/>
        </w:rPr>
        <w:t>《</w:t>
      </w:r>
      <w:r>
        <w:t>小雅</w:t>
      </w:r>
      <w:r>
        <w:rPr>
          <w:rFonts w:hint="eastAsia" w:eastAsia="宋体"/>
          <w:lang w:eastAsia="zh-CN"/>
        </w:rPr>
        <w:t>•</w:t>
      </w:r>
      <w:r>
        <w:t>湛露</w:t>
      </w:r>
      <w:r>
        <w:rPr>
          <w:rFonts w:hint="eastAsia" w:eastAsia="宋体"/>
          <w:lang w:eastAsia="zh-CN"/>
        </w:rPr>
        <w:t>》</w:t>
      </w:r>
      <w:r>
        <w:t>首章云：</w:t>
      </w:r>
      <w:r>
        <w:rPr>
          <w:rFonts w:hint="eastAsia" w:eastAsia="宋体"/>
          <w:lang w:eastAsia="zh-CN"/>
        </w:rPr>
        <w:t>“</w:t>
      </w:r>
      <w:r>
        <w:t>湛湛露斯，匪陽不晞；厭厭夜飲，不醉無歸。</w:t>
      </w:r>
      <w:r>
        <w:rPr>
          <w:rFonts w:hint="eastAsia" w:eastAsia="宋体"/>
          <w:lang w:eastAsia="zh-CN"/>
        </w:rPr>
        <w:t>”</w:t>
      </w:r>
      <w:r>
        <w:t>二章例</w:t>
      </w:r>
    </w:p>
    <w:p w14:paraId="6324B331">
      <w:r>
        <w:t>同。先生以</w:t>
      </w:r>
      <w:r>
        <w:rPr>
          <w:rFonts w:hint="eastAsia" w:eastAsia="宋体"/>
          <w:lang w:eastAsia="zh-CN"/>
        </w:rPr>
        <w:t>“</w:t>
      </w:r>
      <w:r>
        <w:t>湛</w:t>
      </w:r>
      <w:r>
        <w:rPr>
          <w:rFonts w:hint="eastAsia" w:eastAsia="宋体"/>
          <w:lang w:eastAsia="zh-CN"/>
        </w:rPr>
        <w:t>”</w:t>
      </w:r>
      <w:r>
        <w:t>、</w:t>
      </w:r>
      <w:r>
        <w:rPr>
          <w:rFonts w:hint="eastAsia" w:eastAsia="宋体"/>
          <w:lang w:eastAsia="zh-CN"/>
        </w:rPr>
        <w:t>“</w:t>
      </w:r>
      <w:r>
        <w:t>厭</w:t>
      </w:r>
      <w:r>
        <w:rPr>
          <w:rFonts w:hint="eastAsia" w:eastAsia="宋体"/>
          <w:lang w:eastAsia="zh-CN"/>
        </w:rPr>
        <w:t>”</w:t>
      </w:r>
      <w:r>
        <w:t>爲句中隔韻例。</w:t>
      </w:r>
    </w:p>
    <w:p w14:paraId="1AFD9154">
      <w:r>
        <w:t>壬林</w:t>
      </w:r>
      <w:r>
        <w:rPr>
          <w:rFonts w:hint="eastAsia" w:eastAsia="宋体"/>
          <w:lang w:eastAsia="zh-CN"/>
        </w:rPr>
        <w:t>《</w:t>
      </w:r>
      <w:r>
        <w:t>小雅</w:t>
      </w:r>
      <w:r>
        <w:rPr>
          <w:rFonts w:hint="eastAsia" w:eastAsia="宋体"/>
          <w:lang w:eastAsia="zh-CN"/>
        </w:rPr>
        <w:t>•</w:t>
      </w:r>
      <w:r>
        <w:t>賓之初筵</w:t>
      </w:r>
      <w:r>
        <w:rPr>
          <w:rFonts w:hint="eastAsia" w:eastAsia="宋体"/>
          <w:lang w:eastAsia="zh-CN"/>
        </w:rPr>
        <w:t>》</w:t>
      </w:r>
      <w:r>
        <w:t>二章云：</w:t>
      </w:r>
      <w:r>
        <w:rPr>
          <w:rFonts w:hint="eastAsia" w:eastAsia="宋体"/>
          <w:lang w:eastAsia="zh-CN"/>
        </w:rPr>
        <w:t>“</w:t>
      </w:r>
      <w:r>
        <w:t>有壬有林。</w:t>
      </w:r>
      <w:r>
        <w:rPr>
          <w:rFonts w:hint="eastAsia" w:eastAsia="宋体"/>
          <w:lang w:eastAsia="zh-CN"/>
        </w:rPr>
        <w:t>”</w:t>
      </w:r>
      <w:r>
        <w:t>先生以</w:t>
      </w:r>
      <w:r>
        <w:rPr>
          <w:rFonts w:hint="eastAsia" w:eastAsia="宋体"/>
          <w:lang w:eastAsia="zh-CN"/>
        </w:rPr>
        <w:t>“</w:t>
      </w:r>
      <w:r>
        <w:t>壬</w:t>
      </w:r>
      <w:r>
        <w:rPr>
          <w:rFonts w:hint="eastAsia" w:eastAsia="宋体"/>
          <w:lang w:eastAsia="zh-CN"/>
        </w:rPr>
        <w:t>”</w:t>
      </w:r>
      <w:r>
        <w:t>、</w:t>
      </w:r>
      <w:r>
        <w:rPr>
          <w:rFonts w:hint="eastAsia" w:eastAsia="宋体"/>
          <w:lang w:eastAsia="zh-CN"/>
        </w:rPr>
        <w:t>“</w:t>
      </w:r>
      <w:r>
        <w:t>林</w:t>
      </w:r>
      <w:r>
        <w:rPr>
          <w:rFonts w:hint="eastAsia" w:eastAsia="宋体"/>
          <w:lang w:eastAsia="zh-CN"/>
        </w:rPr>
        <w:t>”</w:t>
      </w:r>
      <w:r>
        <w:t>爲句中韻</w:t>
      </w:r>
    </w:p>
    <w:p w14:paraId="0EA5DF1D">
      <w:r>
        <w:t>玷玷</w:t>
      </w:r>
      <w:r>
        <w:rPr>
          <w:rFonts w:hint="eastAsia" w:eastAsia="宋体"/>
          <w:lang w:eastAsia="zh-CN"/>
        </w:rPr>
        <w:t>《</w:t>
      </w:r>
      <w:r>
        <w:t>大雅</w:t>
      </w:r>
      <w:r>
        <w:rPr>
          <w:rFonts w:hint="eastAsia" w:eastAsia="宋体"/>
          <w:lang w:eastAsia="zh-CN"/>
        </w:rPr>
        <w:t>•</w:t>
      </w:r>
      <w:r>
        <w:t>抑</w:t>
      </w:r>
      <w:r>
        <w:rPr>
          <w:rFonts w:hint="eastAsia" w:eastAsia="宋体"/>
          <w:lang w:eastAsia="zh-CN"/>
        </w:rPr>
        <w:t>》</w:t>
      </w:r>
      <w:r>
        <w:t>五章云：</w:t>
      </w:r>
      <w:r>
        <w:rPr>
          <w:rFonts w:hint="eastAsia" w:eastAsia="宋体"/>
          <w:lang w:eastAsia="zh-CN"/>
        </w:rPr>
        <w:t>“</w:t>
      </w:r>
      <w:r>
        <w:t>白圭之玷，尚可磨也；斯言之玷，不可爲也。</w:t>
      </w:r>
      <w:r>
        <w:rPr>
          <w:rFonts w:hint="eastAsia" w:eastAsia="宋体"/>
          <w:lang w:eastAsia="zh-CN"/>
        </w:rPr>
        <w:t>”</w:t>
      </w:r>
      <w:r>
        <w:t>先生以爲</w:t>
      </w:r>
    </w:p>
    <w:p w14:paraId="39B907B6">
      <w:r>
        <w:t>兩韻隔協例。</w:t>
      </w:r>
    </w:p>
    <w:p w14:paraId="133B7CC9">
      <w:r>
        <w:t>今今</w:t>
      </w:r>
      <w:r>
        <w:rPr>
          <w:rFonts w:hint="eastAsia" w:eastAsia="宋体"/>
          <w:lang w:eastAsia="zh-CN"/>
        </w:rPr>
        <w:t>《</w:t>
      </w:r>
      <w:r>
        <w:t>周頌</w:t>
      </w:r>
      <w:r>
        <w:rPr>
          <w:rFonts w:hint="eastAsia" w:eastAsia="宋体"/>
          <w:lang w:eastAsia="zh-CN"/>
        </w:rPr>
        <w:t>•</w:t>
      </w:r>
      <w:r>
        <w:t>載芟</w:t>
      </w:r>
      <w:r>
        <w:rPr>
          <w:rFonts w:hint="eastAsia" w:eastAsia="宋体"/>
          <w:lang w:eastAsia="zh-CN"/>
        </w:rPr>
        <w:t>》</w:t>
      </w:r>
      <w:r>
        <w:t>云</w:t>
      </w:r>
      <w:r>
        <w:rPr>
          <w:rFonts w:hint="eastAsia" w:eastAsia="宋体"/>
          <w:lang w:eastAsia="zh-CN"/>
        </w:rPr>
        <w:t>“</w:t>
      </w:r>
      <w:r>
        <w:t>匪今斯今。</w:t>
      </w:r>
      <w:r>
        <w:rPr>
          <w:rFonts w:hint="eastAsia" w:eastAsia="宋体"/>
          <w:lang w:eastAsia="zh-CN"/>
        </w:rPr>
        <w:t>”</w:t>
      </w:r>
      <w:r>
        <w:t>先生以二</w:t>
      </w:r>
      <w:r>
        <w:rPr>
          <w:rFonts w:hint="eastAsia" w:eastAsia="宋体"/>
          <w:lang w:eastAsia="zh-CN"/>
        </w:rPr>
        <w:t>“</w:t>
      </w:r>
      <w:r>
        <w:t>今</w:t>
      </w:r>
      <w:r>
        <w:rPr>
          <w:rFonts w:hint="eastAsia" w:eastAsia="宋体"/>
          <w:lang w:eastAsia="zh-CN"/>
        </w:rPr>
        <w:t>”</w:t>
      </w:r>
      <w:r>
        <w:t>字爲句中韻例</w:t>
      </w:r>
    </w:p>
    <w:p w14:paraId="44997865">
      <w:r>
        <w:t>第五部陽</w:t>
      </w:r>
    </w:p>
    <w:p w14:paraId="2C339859">
      <w:r>
        <w:t>方泳亡喪</w:t>
      </w:r>
      <w:r>
        <w:rPr>
          <w:rFonts w:hint="eastAsia" w:eastAsia="宋体"/>
          <w:lang w:eastAsia="zh-CN"/>
        </w:rPr>
        <w:t>《</w:t>
      </w:r>
      <w:r>
        <w:t>邶風。谷風</w:t>
      </w:r>
      <w:r>
        <w:rPr>
          <w:rFonts w:hint="eastAsia" w:eastAsia="宋体"/>
          <w:lang w:eastAsia="zh-CN"/>
        </w:rPr>
        <w:t>》</w:t>
      </w:r>
      <w:r>
        <w:t>四章云：</w:t>
      </w:r>
      <w:r>
        <w:rPr>
          <w:rFonts w:hint="eastAsia" w:eastAsia="宋体"/>
          <w:lang w:eastAsia="zh-CN"/>
        </w:rPr>
        <w:t>“</w:t>
      </w:r>
      <w:r>
        <w:t>就其深矣，方之舟之；就其淺矣，泳之遊之。何</w:t>
      </w:r>
    </w:p>
    <w:p w14:paraId="5A0BBB99">
      <w:r>
        <w:t>有何亡，黽勉求之凡民有喪匐匍救之。</w:t>
      </w:r>
      <w:r>
        <w:rPr>
          <w:rFonts w:hint="eastAsia" w:eastAsia="宋体"/>
          <w:lang w:eastAsia="zh-CN"/>
        </w:rPr>
        <w:t>”</w:t>
      </w:r>
      <w:r>
        <w:t>先生以</w:t>
      </w:r>
      <w:r>
        <w:rPr>
          <w:rFonts w:hint="eastAsia" w:eastAsia="宋体"/>
          <w:lang w:eastAsia="zh-CN"/>
        </w:rPr>
        <w:t>“</w:t>
      </w:r>
      <w:r>
        <w:t>方</w:t>
      </w:r>
      <w:r>
        <w:rPr>
          <w:rFonts w:hint="eastAsia" w:eastAsia="宋体"/>
          <w:lang w:eastAsia="zh-CN"/>
        </w:rPr>
        <w:t>”</w:t>
      </w:r>
      <w:r>
        <w:t>、</w:t>
      </w:r>
      <w:r>
        <w:rPr>
          <w:rFonts w:hint="eastAsia" w:eastAsia="宋体"/>
          <w:lang w:eastAsia="zh-CN"/>
        </w:rPr>
        <w:t>“</w:t>
      </w:r>
      <w:r>
        <w:t>泳</w:t>
      </w:r>
      <w:r>
        <w:rPr>
          <w:rFonts w:hint="eastAsia" w:eastAsia="宋体"/>
          <w:lang w:eastAsia="zh-CN"/>
        </w:rPr>
        <w:t>”</w:t>
      </w:r>
      <w:r>
        <w:t>爲句首隔韻例，</w:t>
      </w:r>
      <w:r>
        <w:rPr>
          <w:rFonts w:hint="eastAsia" w:eastAsia="宋体"/>
          <w:lang w:eastAsia="zh-CN"/>
        </w:rPr>
        <w:t>“</w:t>
      </w:r>
      <w:r>
        <w:t>亡</w:t>
      </w:r>
      <w:r>
        <w:rPr>
          <w:rFonts w:hint="eastAsia" w:eastAsia="宋体"/>
          <w:lang w:eastAsia="zh-CN"/>
        </w:rPr>
        <w:t>”</w:t>
      </w:r>
      <w:r>
        <w:t>、</w:t>
      </w:r>
      <w:r>
        <w:rPr>
          <w:rFonts w:hint="eastAsia" w:eastAsia="宋体"/>
          <w:lang w:eastAsia="zh-CN"/>
        </w:rPr>
        <w:t>“</w:t>
      </w:r>
      <w:r>
        <w:t>喪</w:t>
      </w:r>
      <w:r>
        <w:rPr>
          <w:rFonts w:hint="eastAsia" w:eastAsia="宋体"/>
          <w:lang w:eastAsia="zh-CN"/>
        </w:rPr>
        <w:t>”</w:t>
      </w:r>
      <w:r>
        <w:t>爲</w:t>
      </w:r>
    </w:p>
    <w:p w14:paraId="24473E09">
      <w:r>
        <w:t>隔韻例。</w:t>
      </w:r>
    </w:p>
    <w:p w14:paraId="1F54C219">
      <w:r>
        <w:t>【第71页】</w:t>
      </w:r>
    </w:p>
    <w:p w14:paraId="42703EED">
      <w:r>
        <w:t>彊良</w:t>
      </w:r>
      <w:r>
        <w:rPr>
          <w:rFonts w:hint="eastAsia" w:eastAsia="宋体"/>
          <w:lang w:eastAsia="zh-CN"/>
        </w:rPr>
        <w:t>《</w:t>
      </w:r>
      <w:r>
        <w:t>鄘風</w:t>
      </w:r>
      <w:r>
        <w:rPr>
          <w:rFonts w:hint="eastAsia" w:eastAsia="宋体"/>
          <w:lang w:eastAsia="zh-CN"/>
        </w:rPr>
        <w:t>•</w:t>
      </w:r>
      <w:r>
        <w:t>鶉之奔奔</w:t>
      </w:r>
      <w:r>
        <w:rPr>
          <w:rFonts w:hint="eastAsia" w:eastAsia="宋体"/>
          <w:lang w:eastAsia="zh-CN"/>
        </w:rPr>
        <w:t>》</w:t>
      </w:r>
      <w:r>
        <w:t>二章云：</w:t>
      </w:r>
      <w:r>
        <w:rPr>
          <w:rFonts w:hint="eastAsia" w:eastAsia="宋体"/>
          <w:lang w:eastAsia="zh-CN"/>
        </w:rPr>
        <w:t>“</w:t>
      </w:r>
      <w:r>
        <w:t>鵲之彊彊，鶉之奔奔。人之無良，我以爲兄。</w:t>
      </w:r>
      <w:r>
        <w:rPr>
          <w:rFonts w:hint="eastAsia" w:eastAsia="宋体"/>
          <w:lang w:eastAsia="zh-CN"/>
        </w:rPr>
        <w:t>”</w:t>
      </w:r>
      <w:r>
        <w:t>先</w:t>
      </w:r>
    </w:p>
    <w:p w14:paraId="20FAB125">
      <w:r>
        <w:t>生以爲兩韻隔協例。</w:t>
      </w:r>
    </w:p>
    <w:p w14:paraId="090FD9F5">
      <w:r>
        <w:t>翔姜</w:t>
      </w:r>
      <w:r>
        <w:rPr>
          <w:rFonts w:hint="eastAsia" w:eastAsia="宋体"/>
          <w:lang w:eastAsia="zh-CN"/>
        </w:rPr>
        <w:t>《</w:t>
      </w:r>
      <w:r>
        <w:t>鄭風。有女同車</w:t>
      </w:r>
      <w:r>
        <w:rPr>
          <w:rFonts w:hint="eastAsia" w:eastAsia="宋体"/>
          <w:lang w:eastAsia="zh-CN"/>
        </w:rPr>
        <w:t>》</w:t>
      </w:r>
      <w:r>
        <w:t>首章云：</w:t>
      </w:r>
      <w:r>
        <w:rPr>
          <w:rFonts w:hint="eastAsia" w:eastAsia="宋体"/>
          <w:lang w:eastAsia="zh-CN"/>
        </w:rPr>
        <w:t>“</w:t>
      </w:r>
      <w:r>
        <w:t>將翱將翔，佩玉瓊琚。彼美孟姜，洵美且都。</w:t>
      </w:r>
      <w:r>
        <w:rPr>
          <w:rFonts w:hint="eastAsia" w:eastAsia="宋体"/>
          <w:lang w:eastAsia="zh-CN"/>
        </w:rPr>
        <w:t>”</w:t>
      </w:r>
      <w:r>
        <w:t>先</w:t>
      </w:r>
    </w:p>
    <w:p w14:paraId="1411E90D">
      <w:r>
        <w:t>生以</w:t>
      </w:r>
      <w:r>
        <w:rPr>
          <w:rFonts w:hint="eastAsia" w:eastAsia="宋体"/>
          <w:lang w:eastAsia="zh-CN"/>
        </w:rPr>
        <w:t>“</w:t>
      </w:r>
      <w:r>
        <w:t>翔</w:t>
      </w:r>
      <w:r>
        <w:rPr>
          <w:rFonts w:hint="eastAsia" w:eastAsia="宋体"/>
          <w:lang w:eastAsia="zh-CN"/>
        </w:rPr>
        <w:t>”</w:t>
      </w:r>
      <w:r>
        <w:t>、</w:t>
      </w:r>
      <w:r>
        <w:rPr>
          <w:rFonts w:hint="eastAsia" w:eastAsia="宋体"/>
          <w:lang w:eastAsia="zh-CN"/>
        </w:rPr>
        <w:t>“</w:t>
      </w:r>
      <w:r>
        <w:t>姜</w:t>
      </w:r>
      <w:r>
        <w:rPr>
          <w:rFonts w:hint="eastAsia" w:eastAsia="宋体"/>
          <w:lang w:eastAsia="zh-CN"/>
        </w:rPr>
        <w:t>”</w:t>
      </w:r>
      <w:r>
        <w:t>爲隔韻例</w:t>
      </w:r>
    </w:p>
    <w:p w14:paraId="1D8F45B2">
      <w:r>
        <w:t>臧臧</w:t>
      </w:r>
      <w:r>
        <w:rPr>
          <w:rFonts w:hint="eastAsia" w:eastAsia="宋体"/>
          <w:lang w:eastAsia="zh-CN"/>
        </w:rPr>
        <w:t>《</w:t>
      </w:r>
      <w:r>
        <w:t>小雅。小旻</w:t>
      </w:r>
      <w:r>
        <w:rPr>
          <w:rFonts w:hint="eastAsia" w:eastAsia="宋体"/>
          <w:lang w:eastAsia="zh-CN"/>
        </w:rPr>
        <w:t>》</w:t>
      </w:r>
      <w:r>
        <w:t>二章云：</w:t>
      </w:r>
      <w:r>
        <w:rPr>
          <w:rFonts w:hint="eastAsia" w:eastAsia="宋体"/>
          <w:lang w:eastAsia="zh-CN"/>
        </w:rPr>
        <w:t>“</w:t>
      </w:r>
      <w:r>
        <w:t>謀之其臧，則具是違；謀之不臧，則具是依。</w:t>
      </w:r>
      <w:r>
        <w:rPr>
          <w:rFonts w:hint="eastAsia" w:eastAsia="宋体"/>
          <w:lang w:eastAsia="zh-CN"/>
        </w:rPr>
        <w:t>”</w:t>
      </w:r>
      <w:r>
        <w:t>先生以</w:t>
      </w:r>
    </w:p>
    <w:p w14:paraId="26FA9D57">
      <w:r>
        <w:t>二</w:t>
      </w:r>
      <w:r>
        <w:rPr>
          <w:rFonts w:hint="eastAsia" w:eastAsia="宋体"/>
          <w:lang w:eastAsia="zh-CN"/>
        </w:rPr>
        <w:t>“</w:t>
      </w:r>
      <w:r>
        <w:t>臧</w:t>
      </w:r>
      <w:r>
        <w:rPr>
          <w:rFonts w:hint="eastAsia" w:eastAsia="宋体"/>
          <w:lang w:eastAsia="zh-CN"/>
        </w:rPr>
        <w:t>”</w:t>
      </w:r>
      <w:r>
        <w:t>字爲隔韻例。</w:t>
      </w:r>
    </w:p>
    <w:p w14:paraId="572621BB">
      <w:r>
        <w:t>行梁</w:t>
      </w:r>
      <w:r>
        <w:rPr>
          <w:rFonts w:hint="eastAsia" w:eastAsia="宋体"/>
          <w:lang w:eastAsia="zh-CN"/>
        </w:rPr>
        <w:t>《</w:t>
      </w:r>
      <w:r>
        <w:t>小雅。何人斯</w:t>
      </w:r>
      <w:r>
        <w:rPr>
          <w:rFonts w:hint="eastAsia" w:eastAsia="宋体"/>
          <w:lang w:eastAsia="zh-CN"/>
        </w:rPr>
        <w:t>》</w:t>
      </w:r>
      <w:r>
        <w:t>二章云</w:t>
      </w:r>
      <w:r>
        <w:rPr>
          <w:rFonts w:hint="eastAsia" w:eastAsia="宋体"/>
          <w:lang w:eastAsia="zh-CN"/>
        </w:rPr>
        <w:t>“</w:t>
      </w:r>
      <w:r>
        <w:t>二人從行，誰爲此禍？胡逝我梁，不入唁我？</w:t>
      </w:r>
      <w:r>
        <w:rPr>
          <w:rFonts w:hint="eastAsia" w:eastAsia="宋体"/>
          <w:lang w:eastAsia="zh-CN"/>
        </w:rPr>
        <w:t>”</w:t>
      </w:r>
      <w:r>
        <w:t>先</w:t>
      </w:r>
    </w:p>
    <w:p w14:paraId="143A8AE3">
      <w:r>
        <w:t>生以爲兩韻隔協例。</w:t>
      </w:r>
    </w:p>
    <w:p w14:paraId="37817112">
      <w:r>
        <w:t>行行</w:t>
      </w:r>
      <w:r>
        <w:rPr>
          <w:rFonts w:hint="eastAsia" w:eastAsia="宋体"/>
          <w:lang w:eastAsia="zh-CN"/>
        </w:rPr>
        <w:t>《</w:t>
      </w:r>
      <w:r>
        <w:t>小雅。何人斯</w:t>
      </w:r>
      <w:r>
        <w:rPr>
          <w:rFonts w:hint="eastAsia" w:eastAsia="宋体"/>
          <w:lang w:eastAsia="zh-CN"/>
        </w:rPr>
        <w:t>》</w:t>
      </w:r>
      <w:r>
        <w:t>五章云：</w:t>
      </w:r>
      <w:r>
        <w:rPr>
          <w:rFonts w:hint="eastAsia" w:eastAsia="宋体"/>
          <w:lang w:eastAsia="zh-CN"/>
        </w:rPr>
        <w:t>“</w:t>
      </w:r>
      <w:r>
        <w:t>爾之安行，亦不遑舍；爾之亟行，遑脂爾車。</w:t>
      </w:r>
      <w:r>
        <w:rPr>
          <w:rFonts w:hint="eastAsia" w:eastAsia="宋体"/>
          <w:lang w:eastAsia="zh-CN"/>
        </w:rPr>
        <w:t>”</w:t>
      </w:r>
      <w:r>
        <w:t>先生</w:t>
      </w:r>
    </w:p>
    <w:p w14:paraId="25255F8B">
      <w:r>
        <w:t>以爲兩韻隔協例。</w:t>
      </w:r>
    </w:p>
    <w:p w14:paraId="5A3456C4">
      <w:r>
        <w:t>岡薪薪</w:t>
      </w:r>
      <w:r>
        <w:rPr>
          <w:rFonts w:hint="eastAsia" w:eastAsia="宋体"/>
          <w:lang w:eastAsia="zh-CN"/>
        </w:rPr>
        <w:t>《</w:t>
      </w:r>
      <w:r>
        <w:t>小雅。車舝</w:t>
      </w:r>
      <w:r>
        <w:rPr>
          <w:rFonts w:hint="eastAsia" w:eastAsia="宋体"/>
          <w:lang w:eastAsia="zh-CN"/>
        </w:rPr>
        <w:t>》</w:t>
      </w:r>
      <w:r>
        <w:t>四章云</w:t>
      </w:r>
      <w:r>
        <w:rPr>
          <w:rFonts w:hint="eastAsia" w:eastAsia="宋体"/>
          <w:lang w:eastAsia="zh-CN"/>
        </w:rPr>
        <w:t>“</w:t>
      </w:r>
      <w:r>
        <w:t>陟彼高岡析其柞薪。析其柞薪，其葉湑兮。鮮我</w:t>
      </w:r>
    </w:p>
    <w:p w14:paraId="3055C395">
      <w:r>
        <w:t>覯爾，我心寫兮。</w:t>
      </w:r>
      <w:r>
        <w:rPr>
          <w:rFonts w:hint="eastAsia" w:eastAsia="宋体"/>
          <w:lang w:eastAsia="zh-CN"/>
        </w:rPr>
        <w:t>”</w:t>
      </w:r>
      <w:r>
        <w:t>先生以爲兩韻例</w:t>
      </w:r>
    </w:p>
    <w:p w14:paraId="41AE8B71">
      <w:r>
        <w:t>常京將</w:t>
      </w:r>
      <w:r>
        <w:rPr>
          <w:rFonts w:hint="eastAsia" w:eastAsia="宋体"/>
          <w:lang w:eastAsia="zh-CN"/>
        </w:rPr>
        <w:t>《</w:t>
      </w:r>
      <w:r>
        <w:t>大雅</w:t>
      </w:r>
      <w:r>
        <w:rPr>
          <w:rFonts w:hint="eastAsia" w:eastAsia="宋体"/>
          <w:lang w:eastAsia="zh-CN"/>
        </w:rPr>
        <w:t>•</w:t>
      </w:r>
      <w:r>
        <w:t>文王</w:t>
      </w:r>
      <w:r>
        <w:rPr>
          <w:rFonts w:hint="eastAsia" w:eastAsia="宋体"/>
          <w:lang w:eastAsia="zh-CN"/>
        </w:rPr>
        <w:t>》</w:t>
      </w:r>
      <w:r>
        <w:t>五章云：</w:t>
      </w:r>
      <w:r>
        <w:rPr>
          <w:rFonts w:hint="eastAsia" w:eastAsia="宋体"/>
          <w:lang w:eastAsia="zh-CN"/>
        </w:rPr>
        <w:t>“</w:t>
      </w:r>
      <w:r>
        <w:t>侯服于周，天命靡常。殷士膚敏，祼將于京。厥作</w:t>
      </w:r>
    </w:p>
    <w:p w14:paraId="5863AA17">
      <w:r>
        <w:t>祼將，常服黼冔。王之藎臣，無念爾祖。</w:t>
      </w:r>
      <w:r>
        <w:rPr>
          <w:rFonts w:hint="eastAsia" w:eastAsia="宋体"/>
          <w:lang w:eastAsia="zh-CN"/>
        </w:rPr>
        <w:t>”</w:t>
      </w:r>
      <w:r>
        <w:t>段</w:t>
      </w:r>
      <w:r>
        <w:rPr>
          <w:rFonts w:hint="eastAsia" w:eastAsia="宋体"/>
          <w:lang w:eastAsia="zh-CN"/>
        </w:rPr>
        <w:t>《</w:t>
      </w:r>
      <w:r>
        <w:t>表</w:t>
      </w:r>
      <w:r>
        <w:rPr>
          <w:rFonts w:hint="eastAsia" w:eastAsia="宋体"/>
          <w:lang w:eastAsia="zh-CN"/>
        </w:rPr>
        <w:t>》“</w:t>
      </w:r>
      <w:r>
        <w:t>將</w:t>
      </w:r>
      <w:r>
        <w:rPr>
          <w:rFonts w:hint="eastAsia" w:eastAsia="宋体"/>
          <w:lang w:eastAsia="zh-CN"/>
        </w:rPr>
        <w:t>”</w:t>
      </w:r>
      <w:r>
        <w:t>字不入韻，先生以爲奇句韻例</w:t>
      </w:r>
    </w:p>
    <w:p w14:paraId="4CBBFE37">
      <w:r>
        <w:t>祥梁光</w:t>
      </w:r>
      <w:r>
        <w:rPr>
          <w:rFonts w:hint="eastAsia" w:eastAsia="宋体"/>
          <w:lang w:eastAsia="zh-CN"/>
        </w:rPr>
        <w:t>《</w:t>
      </w:r>
      <w:r>
        <w:t>大雅。大明</w:t>
      </w:r>
      <w:r>
        <w:rPr>
          <w:rFonts w:hint="eastAsia" w:eastAsia="宋体"/>
          <w:lang w:eastAsia="zh-CN"/>
        </w:rPr>
        <w:t>》</w:t>
      </w:r>
      <w:r>
        <w:t>五章云：</w:t>
      </w:r>
      <w:r>
        <w:rPr>
          <w:rFonts w:hint="eastAsia" w:eastAsia="宋体"/>
          <w:lang w:eastAsia="zh-CN"/>
        </w:rPr>
        <w:t>“</w:t>
      </w:r>
      <w:r>
        <w:t>文定厥祥，親迎於渭。造舟爲梁，不顯其光。</w:t>
      </w:r>
      <w:r>
        <w:rPr>
          <w:rFonts w:hint="eastAsia" w:eastAsia="宋体"/>
          <w:lang w:eastAsia="zh-CN"/>
        </w:rPr>
        <w:t>”</w:t>
      </w:r>
      <w:r>
        <w:t>段</w:t>
      </w:r>
    </w:p>
    <w:p w14:paraId="1154DBE1">
      <w:r>
        <w:t>【第72页】</w:t>
      </w:r>
    </w:p>
    <w:p w14:paraId="0C5A496E">
      <w:r>
        <w:rPr>
          <w:rFonts w:hint="eastAsia" w:eastAsia="宋体"/>
          <w:lang w:eastAsia="zh-CN"/>
        </w:rPr>
        <w:t>《</w:t>
      </w:r>
      <w:r>
        <w:t>表</w:t>
      </w:r>
      <w:r>
        <w:rPr>
          <w:rFonts w:hint="eastAsia" w:eastAsia="宋体"/>
          <w:lang w:eastAsia="zh-CN"/>
        </w:rPr>
        <w:t>》“</w:t>
      </w:r>
      <w:r>
        <w:t>祥</w:t>
      </w:r>
      <w:r>
        <w:rPr>
          <w:rFonts w:hint="eastAsia" w:eastAsia="宋体"/>
          <w:lang w:eastAsia="zh-CN"/>
        </w:rPr>
        <w:t>”</w:t>
      </w:r>
      <w:r>
        <w:t>字不入韻，先生以爲奇句韻例。</w:t>
      </w:r>
    </w:p>
    <w:p w14:paraId="14D3A822">
      <w:pPr>
        <w:rPr>
          <w:rFonts w:hint="eastAsia" w:eastAsia="宋体"/>
          <w:lang w:eastAsia="zh-CN"/>
        </w:rPr>
      </w:pPr>
      <w:r>
        <w:t>王忘</w:t>
      </w:r>
      <w:r>
        <w:rPr>
          <w:rFonts w:hint="eastAsia" w:eastAsia="宋体"/>
          <w:lang w:eastAsia="zh-CN"/>
        </w:rPr>
        <w:t>《</w:t>
      </w:r>
      <w:r>
        <w:t>周頌。烈文</w:t>
      </w:r>
      <w:r>
        <w:rPr>
          <w:rFonts w:hint="eastAsia" w:eastAsia="宋体"/>
          <w:lang w:eastAsia="zh-CN"/>
        </w:rPr>
        <w:t>》</w:t>
      </w:r>
      <w:r>
        <w:t>云：</w:t>
      </w:r>
      <w:r>
        <w:rPr>
          <w:rFonts w:hint="eastAsia" w:eastAsia="宋体"/>
          <w:lang w:eastAsia="zh-CN"/>
        </w:rPr>
        <w:t>“</w:t>
      </w:r>
      <w:r>
        <w:t>於乎前王不忘。</w:t>
      </w:r>
      <w:r>
        <w:rPr>
          <w:rFonts w:hint="eastAsia" w:eastAsia="宋体"/>
          <w:lang w:eastAsia="zh-CN"/>
        </w:rPr>
        <w:t>”</w:t>
      </w:r>
      <w:r>
        <w:t>先生</w:t>
      </w:r>
      <w:r>
        <w:rPr>
          <w:rFonts w:hint="eastAsia" w:eastAsia="宋体"/>
          <w:lang w:eastAsia="zh-CN"/>
        </w:rPr>
        <w:t>《</w:t>
      </w:r>
      <w:r>
        <w:t>韻譜</w:t>
      </w:r>
      <w:r>
        <w:rPr>
          <w:rFonts w:hint="eastAsia" w:eastAsia="宋体"/>
          <w:lang w:eastAsia="zh-CN"/>
        </w:rPr>
        <w:t>》</w:t>
      </w:r>
      <w:r>
        <w:t>自注云：</w:t>
      </w:r>
      <w:r>
        <w:rPr>
          <w:rFonts w:hint="eastAsia" w:eastAsia="宋体"/>
          <w:lang w:eastAsia="zh-CN"/>
        </w:rPr>
        <w:t>“</w:t>
      </w:r>
      <w:r>
        <w:t>於乎前王丕忘</w:t>
      </w:r>
      <w:r>
        <w:rPr>
          <w:rFonts w:hint="eastAsia" w:eastAsia="宋体"/>
          <w:lang w:eastAsia="zh-CN"/>
        </w:rPr>
        <w:t>”</w:t>
      </w:r>
    </w:p>
    <w:p w14:paraId="27CB39DD">
      <w:r>
        <w:t>句法與</w:t>
      </w:r>
      <w:r>
        <w:rPr>
          <w:rFonts w:hint="eastAsia" w:eastAsia="宋体"/>
          <w:lang w:eastAsia="zh-CN"/>
        </w:rPr>
        <w:t>“</w:t>
      </w:r>
      <w:r>
        <w:t>於乎皇王，繼序思不忘</w:t>
      </w:r>
      <w:r>
        <w:rPr>
          <w:rFonts w:hint="eastAsia" w:eastAsia="宋体"/>
          <w:lang w:eastAsia="zh-CN"/>
        </w:rPr>
        <w:t>”</w:t>
      </w:r>
      <w:r>
        <w:t>正同，俱從</w:t>
      </w:r>
      <w:r>
        <w:rPr>
          <w:rFonts w:hint="eastAsia" w:eastAsia="宋体"/>
          <w:lang w:eastAsia="zh-CN"/>
        </w:rPr>
        <w:t>“</w:t>
      </w:r>
      <w:r>
        <w:t>王</w:t>
      </w:r>
      <w:r>
        <w:rPr>
          <w:rFonts w:hint="eastAsia" w:eastAsia="宋体"/>
          <w:lang w:eastAsia="zh-CN"/>
        </w:rPr>
        <w:t>”</w:t>
      </w:r>
      <w:r>
        <w:t>、</w:t>
      </w:r>
      <w:r>
        <w:rPr>
          <w:rFonts w:hint="eastAsia" w:eastAsia="宋体"/>
          <w:lang w:eastAsia="zh-CN"/>
        </w:rPr>
        <w:t>“</w:t>
      </w:r>
      <w:r>
        <w:t>忘</w:t>
      </w:r>
      <w:r>
        <w:rPr>
          <w:rFonts w:hint="eastAsia" w:eastAsia="宋体"/>
          <w:lang w:eastAsia="zh-CN"/>
        </w:rPr>
        <w:t>”</w:t>
      </w:r>
      <w:r>
        <w:t>爲韻</w:t>
      </w:r>
    </w:p>
    <w:p w14:paraId="7C7C8AF6">
      <w:r>
        <w:t>將享</w:t>
      </w:r>
      <w:r>
        <w:rPr>
          <w:rFonts w:hint="eastAsia" w:eastAsia="宋体"/>
          <w:lang w:eastAsia="zh-CN"/>
        </w:rPr>
        <w:t>《</w:t>
      </w:r>
      <w:r>
        <w:t>周頌。我將</w:t>
      </w:r>
      <w:r>
        <w:rPr>
          <w:rFonts w:hint="eastAsia" w:eastAsia="宋体"/>
          <w:lang w:eastAsia="zh-CN"/>
        </w:rPr>
        <w:t>》</w:t>
      </w:r>
      <w:r>
        <w:t>云：</w:t>
      </w:r>
      <w:r>
        <w:rPr>
          <w:rFonts w:hint="eastAsia" w:eastAsia="宋体"/>
          <w:lang w:eastAsia="zh-CN"/>
        </w:rPr>
        <w:t>“</w:t>
      </w:r>
      <w:r>
        <w:t>我將我享。</w:t>
      </w:r>
      <w:r>
        <w:rPr>
          <w:rFonts w:hint="eastAsia" w:eastAsia="宋体"/>
          <w:lang w:eastAsia="zh-CN"/>
        </w:rPr>
        <w:t>”</w:t>
      </w:r>
      <w:r>
        <w:t>先生以爲句中韻例</w:t>
      </w:r>
    </w:p>
    <w:p w14:paraId="7A60DE20">
      <w:r>
        <w:t>競剛</w:t>
      </w:r>
      <w:r>
        <w:rPr>
          <w:rFonts w:hint="eastAsia" w:eastAsia="宋体"/>
          <w:lang w:eastAsia="zh-CN"/>
        </w:rPr>
        <w:t>《</w:t>
      </w:r>
      <w:r>
        <w:t>商頌。長發</w:t>
      </w:r>
      <w:r>
        <w:rPr>
          <w:rFonts w:hint="eastAsia" w:eastAsia="宋体"/>
          <w:lang w:eastAsia="zh-CN"/>
        </w:rPr>
        <w:t>》</w:t>
      </w:r>
      <w:r>
        <w:t>云：</w:t>
      </w:r>
      <w:r>
        <w:rPr>
          <w:rFonts w:hint="eastAsia" w:eastAsia="宋体"/>
          <w:lang w:eastAsia="zh-CN"/>
        </w:rPr>
        <w:t>“</w:t>
      </w:r>
      <w:r>
        <w:t>不競不絿，不剛不柔。</w:t>
      </w:r>
      <w:r>
        <w:rPr>
          <w:rFonts w:hint="eastAsia" w:eastAsia="宋体"/>
          <w:lang w:eastAsia="zh-CN"/>
        </w:rPr>
        <w:t>”</w:t>
      </w:r>
      <w:r>
        <w:t>先生以</w:t>
      </w:r>
      <w:r>
        <w:rPr>
          <w:rFonts w:hint="eastAsia" w:eastAsia="宋体"/>
          <w:lang w:eastAsia="zh-CN"/>
        </w:rPr>
        <w:t>“</w:t>
      </w:r>
      <w:r>
        <w:t>競</w:t>
      </w:r>
      <w:r>
        <w:rPr>
          <w:rFonts w:hint="eastAsia" w:eastAsia="宋体"/>
          <w:lang w:eastAsia="zh-CN"/>
        </w:rPr>
        <w:t>”</w:t>
      </w:r>
      <w:r>
        <w:t>、</w:t>
      </w:r>
      <w:r>
        <w:rPr>
          <w:rFonts w:hint="eastAsia" w:eastAsia="宋体"/>
          <w:lang w:eastAsia="zh-CN"/>
        </w:rPr>
        <w:t>“</w:t>
      </w:r>
      <w:r>
        <w:t>剛</w:t>
      </w:r>
      <w:r>
        <w:rPr>
          <w:rFonts w:hint="eastAsia" w:eastAsia="宋体"/>
          <w:lang w:eastAsia="zh-CN"/>
        </w:rPr>
        <w:t>”</w:t>
      </w:r>
      <w:r>
        <w:t>爲句中隔韻例</w:t>
      </w:r>
    </w:p>
    <w:p w14:paraId="2159C6FD">
      <w:r>
        <w:t>第六部耕</w:t>
      </w:r>
    </w:p>
    <w:p w14:paraId="777FCD73">
      <w:r>
        <w:t>成征</w:t>
      </w:r>
      <w:r>
        <w:rPr>
          <w:rFonts w:hint="eastAsia" w:eastAsia="宋体"/>
          <w:lang w:eastAsia="zh-CN"/>
        </w:rPr>
        <w:t>《</w:t>
      </w:r>
      <w:r>
        <w:t>小雅。六月</w:t>
      </w:r>
      <w:r>
        <w:rPr>
          <w:rFonts w:hint="eastAsia" w:eastAsia="宋体"/>
          <w:lang w:eastAsia="zh-CN"/>
        </w:rPr>
        <w:t>》</w:t>
      </w:r>
      <w:r>
        <w:t>二章云：</w:t>
      </w:r>
      <w:r>
        <w:rPr>
          <w:rFonts w:hint="eastAsia" w:eastAsia="宋体"/>
          <w:lang w:eastAsia="zh-CN"/>
        </w:rPr>
        <w:t>“</w:t>
      </w:r>
      <w:r>
        <w:t>我服既成，于三十里。王于出征，以佐天子。</w:t>
      </w:r>
      <w:r>
        <w:rPr>
          <w:rFonts w:hint="eastAsia" w:eastAsia="宋体"/>
          <w:lang w:eastAsia="zh-CN"/>
        </w:rPr>
        <w:t>”</w:t>
      </w:r>
      <w:r>
        <w:t>先生以</w:t>
      </w:r>
    </w:p>
    <w:p w14:paraId="51641014">
      <w:r>
        <w:t>此爲兩韻隔協例。</w:t>
      </w:r>
    </w:p>
    <w:p w14:paraId="515E085B">
      <w:r>
        <w:t>生生</w:t>
      </w:r>
      <w:r>
        <w:rPr>
          <w:rFonts w:hint="eastAsia" w:eastAsia="宋体"/>
          <w:lang w:eastAsia="zh-CN"/>
        </w:rPr>
        <w:t>《</w:t>
      </w:r>
      <w:r>
        <w:t>小雅。巧言</w:t>
      </w:r>
      <w:r>
        <w:rPr>
          <w:rFonts w:hint="eastAsia" w:eastAsia="宋体"/>
          <w:lang w:eastAsia="zh-CN"/>
        </w:rPr>
        <w:t>》</w:t>
      </w:r>
      <w:r>
        <w:t>二章云：</w:t>
      </w:r>
      <w:r>
        <w:rPr>
          <w:rFonts w:hint="eastAsia" w:eastAsia="宋体"/>
          <w:lang w:eastAsia="zh-CN"/>
        </w:rPr>
        <w:t>“</w:t>
      </w:r>
      <w:r>
        <w:t>亂之初生，僭始既涵。亂之又生，君子信讒。</w:t>
      </w:r>
      <w:r>
        <w:rPr>
          <w:rFonts w:hint="eastAsia" w:eastAsia="宋体"/>
          <w:lang w:eastAsia="zh-CN"/>
        </w:rPr>
        <w:t>”</w:t>
      </w:r>
      <w:r>
        <w:t>先生以</w:t>
      </w:r>
    </w:p>
    <w:p w14:paraId="17F25C39">
      <w:r>
        <w:t>爲兩韻隔協例。</w:t>
      </w:r>
    </w:p>
    <w:p w14:paraId="17D46970">
      <w:r>
        <w:t>罄生</w:t>
      </w:r>
      <w:r>
        <w:rPr>
          <w:rFonts w:hint="eastAsia" w:eastAsia="宋体"/>
          <w:lang w:eastAsia="zh-CN"/>
        </w:rPr>
        <w:t>《</w:t>
      </w:r>
      <w:r>
        <w:t>小雅</w:t>
      </w:r>
      <w:r>
        <w:rPr>
          <w:rFonts w:hint="eastAsia" w:eastAsia="宋体"/>
          <w:lang w:eastAsia="zh-CN"/>
        </w:rPr>
        <w:t>•</w:t>
      </w:r>
      <w:r>
        <w:t>蓼莪</w:t>
      </w:r>
      <w:r>
        <w:rPr>
          <w:rFonts w:hint="eastAsia" w:eastAsia="宋体"/>
          <w:lang w:eastAsia="zh-CN"/>
        </w:rPr>
        <w:t>》</w:t>
      </w:r>
      <w:r>
        <w:t>云：</w:t>
      </w:r>
      <w:r>
        <w:rPr>
          <w:rFonts w:hint="eastAsia" w:eastAsia="宋体"/>
          <w:lang w:eastAsia="zh-CN"/>
        </w:rPr>
        <w:t>“</w:t>
      </w:r>
      <w:r>
        <w:t>缾之罄矣，維罍之恥。鮮民之生，不如死之久矣。</w:t>
      </w:r>
      <w:r>
        <w:rPr>
          <w:rFonts w:hint="eastAsia" w:eastAsia="宋体"/>
          <w:lang w:eastAsia="zh-CN"/>
        </w:rPr>
        <w:t>”</w:t>
      </w:r>
      <w:r>
        <w:t>先生以</w:t>
      </w:r>
    </w:p>
    <w:p w14:paraId="7B764CFC">
      <w:r>
        <w:t>爲兩韻協例。</w:t>
      </w:r>
    </w:p>
    <w:p w14:paraId="3E1A4517">
      <w:r>
        <w:t>經營成</w:t>
      </w:r>
      <w:r>
        <w:rPr>
          <w:rFonts w:hint="eastAsia" w:eastAsia="宋体"/>
          <w:lang w:eastAsia="zh-CN"/>
        </w:rPr>
        <w:t>《</w:t>
      </w:r>
      <w:r>
        <w:t>大雅</w:t>
      </w:r>
      <w:r>
        <w:rPr>
          <w:rFonts w:hint="eastAsia" w:eastAsia="宋体"/>
          <w:lang w:eastAsia="zh-CN"/>
        </w:rPr>
        <w:t>•</w:t>
      </w:r>
      <w:r>
        <w:t>靈臺</w:t>
      </w:r>
      <w:r>
        <w:rPr>
          <w:rFonts w:hint="eastAsia" w:eastAsia="宋体"/>
          <w:lang w:eastAsia="zh-CN"/>
        </w:rPr>
        <w:t>》</w:t>
      </w:r>
      <w:r>
        <w:t>首章云：</w:t>
      </w:r>
      <w:r>
        <w:rPr>
          <w:rFonts w:hint="eastAsia" w:eastAsia="宋体"/>
          <w:lang w:eastAsia="zh-CN"/>
        </w:rPr>
        <w:t>“</w:t>
      </w:r>
      <w:r>
        <w:t>經始靈臺，經之營之；庶民攻之，不日成之。</w:t>
      </w:r>
      <w:r>
        <w:rPr>
          <w:rFonts w:hint="eastAsia" w:eastAsia="宋体"/>
          <w:lang w:eastAsia="zh-CN"/>
        </w:rPr>
        <w:t>”</w:t>
      </w:r>
      <w:r>
        <w:t>段</w:t>
      </w:r>
    </w:p>
    <w:p w14:paraId="28D68661">
      <w:r>
        <w:rPr>
          <w:rFonts w:hint="eastAsia" w:eastAsia="宋体"/>
          <w:lang w:eastAsia="zh-CN"/>
        </w:rPr>
        <w:t>《</w:t>
      </w:r>
      <w:r>
        <w:t>表</w:t>
      </w:r>
      <w:r>
        <w:rPr>
          <w:rFonts w:hint="eastAsia" w:eastAsia="宋体"/>
          <w:lang w:eastAsia="zh-CN"/>
        </w:rPr>
        <w:t>》</w:t>
      </w:r>
      <w:r>
        <w:t>不以第二句</w:t>
      </w:r>
      <w:r>
        <w:rPr>
          <w:rFonts w:hint="eastAsia" w:eastAsia="宋体"/>
          <w:lang w:eastAsia="zh-CN"/>
        </w:rPr>
        <w:t>“</w:t>
      </w:r>
      <w:r>
        <w:t>經</w:t>
      </w:r>
      <w:r>
        <w:rPr>
          <w:rFonts w:hint="eastAsia" w:eastAsia="宋体"/>
          <w:lang w:eastAsia="zh-CN"/>
        </w:rPr>
        <w:t>”</w:t>
      </w:r>
      <w:r>
        <w:t>字入韻，先生以</w:t>
      </w:r>
      <w:r>
        <w:rPr>
          <w:rFonts w:hint="eastAsia" w:eastAsia="宋体"/>
          <w:lang w:eastAsia="zh-CN"/>
        </w:rPr>
        <w:t>“</w:t>
      </w:r>
      <w:r>
        <w:t>經</w:t>
      </w:r>
      <w:r>
        <w:rPr>
          <w:rFonts w:hint="eastAsia" w:eastAsia="宋体"/>
          <w:lang w:eastAsia="zh-CN"/>
        </w:rPr>
        <w:t>”</w:t>
      </w:r>
      <w:r>
        <w:t>、</w:t>
      </w:r>
      <w:r>
        <w:rPr>
          <w:rFonts w:hint="eastAsia" w:eastAsia="宋体"/>
          <w:lang w:eastAsia="zh-CN"/>
        </w:rPr>
        <w:t>“</w:t>
      </w:r>
      <w:r>
        <w:t>營</w:t>
      </w:r>
      <w:r>
        <w:rPr>
          <w:rFonts w:hint="eastAsia" w:eastAsia="宋体"/>
          <w:lang w:eastAsia="zh-CN"/>
        </w:rPr>
        <w:t>”</w:t>
      </w:r>
      <w:r>
        <w:t>爲句中韻例</w:t>
      </w:r>
    </w:p>
    <w:p w14:paraId="124A183D">
      <w:r>
        <w:t>天寧定</w:t>
      </w:r>
      <w:r>
        <w:rPr>
          <w:rFonts w:hint="eastAsia" w:eastAsia="宋体"/>
          <w:lang w:eastAsia="zh-CN"/>
        </w:rPr>
        <w:t>《</w:t>
      </w:r>
      <w:r>
        <w:t>大雅。瞻卬</w:t>
      </w:r>
      <w:r>
        <w:rPr>
          <w:rFonts w:hint="eastAsia" w:eastAsia="宋体"/>
          <w:lang w:eastAsia="zh-CN"/>
        </w:rPr>
        <w:t>》</w:t>
      </w:r>
      <w:r>
        <w:t>首章云：</w:t>
      </w:r>
      <w:r>
        <w:rPr>
          <w:rFonts w:hint="eastAsia" w:eastAsia="宋体"/>
          <w:lang w:eastAsia="zh-CN"/>
        </w:rPr>
        <w:t>“</w:t>
      </w:r>
      <w:r>
        <w:t>瞻卬昊天，則不我惠。孔填不寧，降此大厲。邦靡</w:t>
      </w:r>
    </w:p>
    <w:p w14:paraId="529AFFE8">
      <w:r>
        <w:t>【第73页】</w:t>
      </w:r>
    </w:p>
    <w:p w14:paraId="24780FDC">
      <w:r>
        <w:t>有定，士民其瘵。</w:t>
      </w:r>
      <w:r>
        <w:rPr>
          <w:rFonts w:hint="eastAsia" w:eastAsia="宋体"/>
          <w:lang w:eastAsia="zh-CN"/>
        </w:rPr>
        <w:t>”</w:t>
      </w:r>
      <w:r>
        <w:t>先生以爲兩韻隔協例</w:t>
      </w:r>
    </w:p>
    <w:p w14:paraId="0D4DFBAE">
      <w:r>
        <w:t>成傾</w:t>
      </w:r>
      <w:r>
        <w:rPr>
          <w:rFonts w:hint="eastAsia" w:eastAsia="宋体"/>
          <w:lang w:eastAsia="zh-CN"/>
        </w:rPr>
        <w:t>《</w:t>
      </w:r>
      <w:r>
        <w:t>大雅。瞻卬</w:t>
      </w:r>
      <w:r>
        <w:rPr>
          <w:rFonts w:hint="eastAsia" w:eastAsia="宋体"/>
          <w:lang w:eastAsia="zh-CN"/>
        </w:rPr>
        <w:t>》</w:t>
      </w:r>
      <w:r>
        <w:t>三章云：</w:t>
      </w:r>
      <w:r>
        <w:rPr>
          <w:rFonts w:hint="eastAsia" w:eastAsia="宋体"/>
          <w:lang w:eastAsia="zh-CN"/>
        </w:rPr>
        <w:t>“</w:t>
      </w:r>
      <w:r>
        <w:t>哲夫成城，哲婦傾城。</w:t>
      </w:r>
      <w:r>
        <w:rPr>
          <w:rFonts w:hint="eastAsia" w:eastAsia="宋体"/>
          <w:lang w:eastAsia="zh-CN"/>
        </w:rPr>
        <w:t>”</w:t>
      </w:r>
      <w:r>
        <w:t>先生以爲句中對字相協例</w:t>
      </w:r>
    </w:p>
    <w:p w14:paraId="63E7EA2C">
      <w:r>
        <w:t>第七部真</w:t>
      </w:r>
    </w:p>
    <w:p w14:paraId="53D7DBF3">
      <w:r>
        <w:t>苓苓顛信</w:t>
      </w:r>
      <w:r>
        <w:rPr>
          <w:rFonts w:hint="eastAsia" w:eastAsia="宋体"/>
          <w:lang w:eastAsia="zh-CN"/>
        </w:rPr>
        <w:t>《</w:t>
      </w:r>
      <w:r>
        <w:t>唐風。采苓</w:t>
      </w:r>
      <w:r>
        <w:rPr>
          <w:rFonts w:hint="eastAsia" w:eastAsia="宋体"/>
          <w:lang w:eastAsia="zh-CN"/>
        </w:rPr>
        <w:t>》</w:t>
      </w:r>
      <w:r>
        <w:t>首章云：</w:t>
      </w:r>
      <w:r>
        <w:rPr>
          <w:rFonts w:hint="eastAsia" w:eastAsia="宋体"/>
          <w:lang w:eastAsia="zh-CN"/>
        </w:rPr>
        <w:t>“</w:t>
      </w:r>
      <w:r>
        <w:t>采苓采苓，首陽之巔。人之爲言，苟亦無信。</w:t>
      </w:r>
      <w:r>
        <w:rPr>
          <w:rFonts w:hint="eastAsia" w:eastAsia="宋体"/>
          <w:lang w:eastAsia="zh-CN"/>
        </w:rPr>
        <w:t>”</w:t>
      </w:r>
      <w:r>
        <w:t>此</w:t>
      </w:r>
    </w:p>
    <w:p w14:paraId="64866CC4">
      <w:r>
        <w:t>奇韻例，段</w:t>
      </w:r>
      <w:r>
        <w:rPr>
          <w:rFonts w:hint="eastAsia" w:eastAsia="宋体"/>
          <w:lang w:eastAsia="zh-CN"/>
        </w:rPr>
        <w:t>《</w:t>
      </w:r>
      <w:r>
        <w:t>表</w:t>
      </w:r>
      <w:r>
        <w:rPr>
          <w:rFonts w:hint="eastAsia" w:eastAsia="宋体"/>
          <w:lang w:eastAsia="zh-CN"/>
        </w:rPr>
        <w:t>》</w:t>
      </w:r>
      <w:r>
        <w:t>首</w:t>
      </w:r>
      <w:r>
        <w:rPr>
          <w:rFonts w:hint="eastAsia" w:eastAsia="宋体"/>
          <w:lang w:eastAsia="zh-CN"/>
        </w:rPr>
        <w:t>“</w:t>
      </w:r>
      <w:r>
        <w:t>苓</w:t>
      </w:r>
      <w:r>
        <w:rPr>
          <w:rFonts w:hint="eastAsia" w:eastAsia="宋体"/>
          <w:lang w:eastAsia="zh-CN"/>
        </w:rPr>
        <w:t>”</w:t>
      </w:r>
      <w:r>
        <w:t>字不入韻，先生以二</w:t>
      </w:r>
      <w:r>
        <w:rPr>
          <w:rFonts w:hint="eastAsia" w:eastAsia="宋体"/>
          <w:lang w:eastAsia="zh-CN"/>
        </w:rPr>
        <w:t>“</w:t>
      </w:r>
      <w:r>
        <w:t>苓</w:t>
      </w:r>
      <w:r>
        <w:rPr>
          <w:rFonts w:hint="eastAsia" w:eastAsia="宋体"/>
          <w:lang w:eastAsia="zh-CN"/>
        </w:rPr>
        <w:t>”</w:t>
      </w:r>
      <w:r>
        <w:t>字爲句中韻例</w:t>
      </w:r>
    </w:p>
    <w:p w14:paraId="7AB3179E">
      <w:r>
        <w:t>人人</w:t>
      </w:r>
      <w:r>
        <w:rPr>
          <w:rFonts w:hint="eastAsia" w:eastAsia="宋体"/>
          <w:lang w:eastAsia="zh-CN"/>
        </w:rPr>
        <w:t>《</w:t>
      </w:r>
      <w:r>
        <w:t>小雅。鴻雁</w:t>
      </w:r>
      <w:r>
        <w:rPr>
          <w:rFonts w:hint="eastAsia" w:eastAsia="宋体"/>
          <w:lang w:eastAsia="zh-CN"/>
        </w:rPr>
        <w:t>》</w:t>
      </w:r>
      <w:r>
        <w:t>三章云：</w:t>
      </w:r>
      <w:r>
        <w:rPr>
          <w:rFonts w:hint="eastAsia" w:eastAsia="宋体"/>
          <w:lang w:eastAsia="zh-CN"/>
        </w:rPr>
        <w:t>“</w:t>
      </w:r>
      <w:r>
        <w:t>維此哲人，謂我劬勞；維彼愚人，謂我宣驕。</w:t>
      </w:r>
      <w:r>
        <w:rPr>
          <w:rFonts w:hint="eastAsia" w:eastAsia="宋体"/>
          <w:lang w:eastAsia="zh-CN"/>
        </w:rPr>
        <w:t>”</w:t>
      </w:r>
      <w:r>
        <w:t>先生以</w:t>
      </w:r>
    </w:p>
    <w:p w14:paraId="0BCEF7EA">
      <w:r>
        <w:t>爲兩韻隔協例。</w:t>
      </w:r>
    </w:p>
    <w:p w14:paraId="51697E71">
      <w:r>
        <w:t>天天人人</w:t>
      </w:r>
      <w:r>
        <w:rPr>
          <w:rFonts w:hint="eastAsia" w:eastAsia="宋体"/>
          <w:lang w:eastAsia="zh-CN"/>
        </w:rPr>
        <w:t>《</w:t>
      </w:r>
      <w:r>
        <w:t>小雅。巷伯</w:t>
      </w:r>
      <w:r>
        <w:rPr>
          <w:rFonts w:hint="eastAsia" w:eastAsia="宋体"/>
          <w:lang w:eastAsia="zh-CN"/>
        </w:rPr>
        <w:t>》</w:t>
      </w:r>
      <w:r>
        <w:t>五章云：</w:t>
      </w:r>
      <w:r>
        <w:rPr>
          <w:rFonts w:hint="eastAsia" w:eastAsia="宋体"/>
          <w:lang w:eastAsia="zh-CN"/>
        </w:rPr>
        <w:t>“</w:t>
      </w:r>
      <w:r>
        <w:t>蒼天蒼天，視彼驕人，矜此勞人。</w:t>
      </w:r>
      <w:r>
        <w:rPr>
          <w:rFonts w:hint="eastAsia" w:eastAsia="宋体"/>
          <w:lang w:eastAsia="zh-CN"/>
        </w:rPr>
        <w:t>”</w:t>
      </w:r>
      <w:r>
        <w:t>段以首</w:t>
      </w:r>
      <w:r>
        <w:rPr>
          <w:rFonts w:hint="eastAsia" w:eastAsia="宋体"/>
          <w:lang w:eastAsia="zh-CN"/>
        </w:rPr>
        <w:t>“</w:t>
      </w:r>
      <w:r>
        <w:t>天</w:t>
      </w:r>
      <w:r>
        <w:rPr>
          <w:rFonts w:hint="eastAsia" w:eastAsia="宋体"/>
          <w:lang w:eastAsia="zh-CN"/>
        </w:rPr>
        <w:t>”</w:t>
      </w:r>
      <w:r>
        <w:t>字</w:t>
      </w:r>
    </w:p>
    <w:p w14:paraId="11D72F89">
      <w:r>
        <w:t>不入韻，先生以爲句中韻例</w:t>
      </w:r>
    </w:p>
    <w:p w14:paraId="5A841B20">
      <w:pPr>
        <w:rPr>
          <w:rFonts w:hint="eastAsia" w:eastAsia="宋体"/>
          <w:lang w:eastAsia="zh-CN"/>
        </w:rPr>
      </w:pPr>
      <w:r>
        <w:t>民人天命申</w:t>
      </w:r>
      <w:r>
        <w:rPr>
          <w:rFonts w:hint="eastAsia" w:eastAsia="宋体"/>
          <w:lang w:eastAsia="zh-CN"/>
        </w:rPr>
        <w:t>《</w:t>
      </w:r>
      <w:r>
        <w:t>大雅</w:t>
      </w:r>
      <w:r>
        <w:rPr>
          <w:rFonts w:hint="eastAsia" w:eastAsia="宋体"/>
          <w:lang w:eastAsia="zh-CN"/>
        </w:rPr>
        <w:t>•</w:t>
      </w:r>
      <w:r>
        <w:t>假樂</w:t>
      </w:r>
      <w:r>
        <w:rPr>
          <w:rFonts w:hint="eastAsia" w:eastAsia="宋体"/>
          <w:lang w:eastAsia="zh-CN"/>
        </w:rPr>
        <w:t>》</w:t>
      </w:r>
      <w:r>
        <w:t>首章云：</w:t>
      </w:r>
      <w:r>
        <w:rPr>
          <w:rFonts w:hint="eastAsia" w:eastAsia="宋体"/>
          <w:lang w:eastAsia="zh-CN"/>
        </w:rPr>
        <w:t>“</w:t>
      </w:r>
      <w:r>
        <w:t>宜民宜人，受禄於天。保右命之，自天申之。</w:t>
      </w:r>
      <w:r>
        <w:rPr>
          <w:rFonts w:hint="eastAsia" w:eastAsia="宋体"/>
          <w:lang w:eastAsia="zh-CN"/>
        </w:rPr>
        <w:t>”</w:t>
      </w:r>
    </w:p>
    <w:p w14:paraId="567ED0B0">
      <w:r>
        <w:t>段</w:t>
      </w:r>
      <w:r>
        <w:rPr>
          <w:rFonts w:hint="eastAsia" w:eastAsia="宋体"/>
          <w:lang w:eastAsia="zh-CN"/>
        </w:rPr>
        <w:t>《</w:t>
      </w:r>
      <w:r>
        <w:t>表</w:t>
      </w:r>
      <w:r>
        <w:rPr>
          <w:rFonts w:hint="eastAsia" w:eastAsia="宋体"/>
          <w:lang w:eastAsia="zh-CN"/>
        </w:rPr>
        <w:t>》“</w:t>
      </w:r>
      <w:r>
        <w:t>民</w:t>
      </w:r>
      <w:r>
        <w:rPr>
          <w:rFonts w:hint="eastAsia" w:eastAsia="宋体"/>
          <w:lang w:eastAsia="zh-CN"/>
        </w:rPr>
        <w:t>”</w:t>
      </w:r>
      <w:r>
        <w:t>字不入韻，先生以爲句中韻</w:t>
      </w:r>
    </w:p>
    <w:p w14:paraId="3A70BD04">
      <w:r>
        <w:t>人人</w:t>
      </w:r>
      <w:r>
        <w:rPr>
          <w:rFonts w:hint="eastAsia" w:eastAsia="宋体"/>
          <w:lang w:eastAsia="zh-CN"/>
        </w:rPr>
        <w:t>《</w:t>
      </w:r>
      <w:r>
        <w:t>大雅</w:t>
      </w:r>
      <w:r>
        <w:rPr>
          <w:rFonts w:hint="eastAsia" w:eastAsia="宋体"/>
          <w:lang w:eastAsia="zh-CN"/>
        </w:rPr>
        <w:t>•</w:t>
      </w:r>
      <w:r>
        <w:t>抑</w:t>
      </w:r>
      <w:r>
        <w:rPr>
          <w:rFonts w:hint="eastAsia" w:eastAsia="宋体"/>
          <w:lang w:eastAsia="zh-CN"/>
        </w:rPr>
        <w:t>》</w:t>
      </w:r>
      <w:r>
        <w:t>篇九章云：</w:t>
      </w:r>
      <w:r>
        <w:rPr>
          <w:rFonts w:hint="eastAsia" w:eastAsia="宋体"/>
          <w:lang w:eastAsia="zh-CN"/>
        </w:rPr>
        <w:t>“</w:t>
      </w:r>
      <w:r>
        <w:t>其維哲人，告之話言，順德之行其維愚人，覆謂我</w:t>
      </w:r>
    </w:p>
    <w:p w14:paraId="389A4A6A">
      <w:r>
        <w:t>僭，民各有心。</w:t>
      </w:r>
      <w:r>
        <w:rPr>
          <w:rFonts w:hint="eastAsia" w:eastAsia="宋体"/>
          <w:lang w:eastAsia="zh-CN"/>
        </w:rPr>
        <w:t>”</w:t>
      </w:r>
      <w:r>
        <w:t>先生以二</w:t>
      </w:r>
      <w:r>
        <w:rPr>
          <w:rFonts w:hint="eastAsia" w:eastAsia="宋体"/>
          <w:lang w:eastAsia="zh-CN"/>
        </w:rPr>
        <w:t>“</w:t>
      </w:r>
      <w:r>
        <w:t>人</w:t>
      </w:r>
      <w:r>
        <w:rPr>
          <w:rFonts w:hint="eastAsia" w:eastAsia="宋体"/>
          <w:lang w:eastAsia="zh-CN"/>
        </w:rPr>
        <w:t>”</w:t>
      </w:r>
      <w:r>
        <w:t>字爲隔韻例</w:t>
      </w:r>
    </w:p>
    <w:p w14:paraId="58131A3F">
      <w:r>
        <w:t>人人</w:t>
      </w:r>
      <w:r>
        <w:rPr>
          <w:rFonts w:hint="eastAsia" w:eastAsia="宋体"/>
          <w:lang w:eastAsia="zh-CN"/>
        </w:rPr>
        <w:t>《</w:t>
      </w:r>
      <w:r>
        <w:t>大雅。桑柔</w:t>
      </w:r>
      <w:r>
        <w:rPr>
          <w:rFonts w:hint="eastAsia" w:eastAsia="宋体"/>
          <w:lang w:eastAsia="zh-CN"/>
        </w:rPr>
        <w:t>》</w:t>
      </w:r>
      <w:r>
        <w:t>十章云：</w:t>
      </w:r>
      <w:r>
        <w:rPr>
          <w:rFonts w:hint="eastAsia" w:eastAsia="宋体"/>
          <w:lang w:eastAsia="zh-CN"/>
        </w:rPr>
        <w:t>“</w:t>
      </w:r>
      <w:r>
        <w:t>維此聖人，瞻言百里。維彼愚人，覆狂以喜。</w:t>
      </w:r>
      <w:r>
        <w:rPr>
          <w:rFonts w:hint="eastAsia" w:eastAsia="宋体"/>
          <w:lang w:eastAsia="zh-CN"/>
        </w:rPr>
        <w:t>”</w:t>
      </w:r>
      <w:r>
        <w:t>先生以</w:t>
      </w:r>
    </w:p>
    <w:p w14:paraId="18452879">
      <w:r>
        <w:t>爲兩韻隔協例。</w:t>
      </w:r>
    </w:p>
    <w:p w14:paraId="138C9B49">
      <w:r>
        <w:t>【第74页】</w:t>
      </w:r>
    </w:p>
    <w:p w14:paraId="2C062485">
      <w:r>
        <w:t>甸命命命</w:t>
      </w:r>
      <w:r>
        <w:rPr>
          <w:rFonts w:hint="eastAsia" w:eastAsia="宋体"/>
          <w:lang w:eastAsia="zh-CN"/>
        </w:rPr>
        <w:t>《</w:t>
      </w:r>
      <w:r>
        <w:t>大雅。韓奕</w:t>
      </w:r>
      <w:r>
        <w:rPr>
          <w:rFonts w:hint="eastAsia" w:eastAsia="宋体"/>
          <w:lang w:eastAsia="zh-CN"/>
        </w:rPr>
        <w:t>》</w:t>
      </w:r>
      <w:r>
        <w:t>首章云：</w:t>
      </w:r>
      <w:r>
        <w:rPr>
          <w:rFonts w:hint="eastAsia" w:eastAsia="宋体"/>
          <w:lang w:eastAsia="zh-CN"/>
        </w:rPr>
        <w:t>“</w:t>
      </w:r>
      <w:r>
        <w:t>奕奕梁山，維禹甸之。有倬其道，韓侯受命。王</w:t>
      </w:r>
    </w:p>
    <w:p w14:paraId="2F5456BB">
      <w:r>
        <w:t>親命之，纘戎祖考，無廢朕命。</w:t>
      </w:r>
      <w:r>
        <w:rPr>
          <w:rFonts w:hint="eastAsia" w:eastAsia="宋体"/>
          <w:lang w:eastAsia="zh-CN"/>
        </w:rPr>
        <w:t>”</w:t>
      </w:r>
      <w:r>
        <w:t>段</w:t>
      </w:r>
      <w:r>
        <w:rPr>
          <w:rFonts w:hint="eastAsia" w:eastAsia="宋体"/>
          <w:lang w:eastAsia="zh-CN"/>
        </w:rPr>
        <w:t>《</w:t>
      </w:r>
      <w:r>
        <w:t>表</w:t>
      </w:r>
      <w:r>
        <w:rPr>
          <w:rFonts w:hint="eastAsia" w:eastAsia="宋体"/>
          <w:lang w:eastAsia="zh-CN"/>
        </w:rPr>
        <w:t>》</w:t>
      </w:r>
      <w:r>
        <w:t>後二</w:t>
      </w:r>
      <w:r>
        <w:rPr>
          <w:rFonts w:hint="eastAsia" w:eastAsia="宋体"/>
          <w:lang w:eastAsia="zh-CN"/>
        </w:rPr>
        <w:t>“</w:t>
      </w:r>
      <w:r>
        <w:t>命</w:t>
      </w:r>
      <w:r>
        <w:rPr>
          <w:rFonts w:hint="eastAsia" w:eastAsia="宋体"/>
          <w:lang w:eastAsia="zh-CN"/>
        </w:rPr>
        <w:t>”</w:t>
      </w:r>
      <w:r>
        <w:t>字不入韻，先生以爲奇韻例</w:t>
      </w:r>
    </w:p>
    <w:p w14:paraId="3EE4157B">
      <w:r>
        <w:t>天民</w:t>
      </w:r>
      <w:r>
        <w:rPr>
          <w:rFonts w:hint="eastAsia" w:eastAsia="宋体"/>
          <w:lang w:eastAsia="zh-CN"/>
        </w:rPr>
        <w:t>《</w:t>
      </w:r>
      <w:r>
        <w:t>大雅。思文</w:t>
      </w:r>
      <w:r>
        <w:rPr>
          <w:rFonts w:hint="eastAsia" w:eastAsia="宋体"/>
          <w:lang w:eastAsia="zh-CN"/>
        </w:rPr>
        <w:t>》</w:t>
      </w:r>
      <w:r>
        <w:t>云：</w:t>
      </w:r>
      <w:r>
        <w:rPr>
          <w:rFonts w:hint="eastAsia" w:eastAsia="宋体"/>
          <w:lang w:eastAsia="zh-CN"/>
        </w:rPr>
        <w:t>“</w:t>
      </w:r>
      <w:r>
        <w:t>思文后稷，克配彼天，立我烝民。</w:t>
      </w:r>
      <w:r>
        <w:rPr>
          <w:rFonts w:hint="eastAsia" w:eastAsia="宋体"/>
          <w:lang w:eastAsia="zh-CN"/>
        </w:rPr>
        <w:t>”</w:t>
      </w:r>
      <w:r>
        <w:t>先生以爲奇韻例</w:t>
      </w:r>
    </w:p>
    <w:p w14:paraId="566BB041">
      <w:r>
        <w:t>第八部諄</w:t>
      </w:r>
    </w:p>
    <w:p w14:paraId="3EE1DC7F">
      <w:r>
        <w:t>恩勤閔</w:t>
      </w:r>
      <w:r>
        <w:rPr>
          <w:rFonts w:hint="eastAsia" w:eastAsia="宋体"/>
          <w:lang w:eastAsia="zh-CN"/>
        </w:rPr>
        <w:t>《</w:t>
      </w:r>
      <w:r>
        <w:t>豳風。鴟鴞</w:t>
      </w:r>
      <w:r>
        <w:rPr>
          <w:rFonts w:hint="eastAsia" w:eastAsia="宋体"/>
          <w:lang w:eastAsia="zh-CN"/>
        </w:rPr>
        <w:t>》</w:t>
      </w:r>
      <w:r>
        <w:t>云：</w:t>
      </w:r>
      <w:r>
        <w:rPr>
          <w:rFonts w:hint="eastAsia" w:eastAsia="宋体"/>
          <w:lang w:eastAsia="zh-CN"/>
        </w:rPr>
        <w:t>“</w:t>
      </w:r>
      <w:r>
        <w:t>恩斯勤斯，鬻子之閔斯。</w:t>
      </w:r>
      <w:r>
        <w:rPr>
          <w:rFonts w:hint="eastAsia" w:eastAsia="宋体"/>
          <w:lang w:eastAsia="zh-CN"/>
        </w:rPr>
        <w:t>”</w:t>
      </w:r>
      <w:r>
        <w:t>段</w:t>
      </w:r>
      <w:r>
        <w:rPr>
          <w:rFonts w:hint="eastAsia" w:eastAsia="宋体"/>
          <w:lang w:eastAsia="zh-CN"/>
        </w:rPr>
        <w:t>《</w:t>
      </w:r>
      <w:r>
        <w:t>表</w:t>
      </w:r>
      <w:r>
        <w:rPr>
          <w:rFonts w:hint="eastAsia" w:eastAsia="宋体"/>
          <w:lang w:eastAsia="zh-CN"/>
        </w:rPr>
        <w:t>》“</w:t>
      </w:r>
      <w:r>
        <w:t>恩</w:t>
      </w:r>
      <w:r>
        <w:rPr>
          <w:rFonts w:hint="eastAsia" w:eastAsia="宋体"/>
          <w:lang w:eastAsia="zh-CN"/>
        </w:rPr>
        <w:t>”</w:t>
      </w:r>
      <w:r>
        <w:t>字不入韻，先生以</w:t>
      </w:r>
    </w:p>
    <w:p w14:paraId="255EDF6C">
      <w:r>
        <w:t>爲句中韻例。</w:t>
      </w:r>
    </w:p>
    <w:p w14:paraId="4980A55E">
      <w:r>
        <w:t>門門</w:t>
      </w:r>
      <w:r>
        <w:rPr>
          <w:rFonts w:hint="eastAsia" w:eastAsia="宋体"/>
          <w:lang w:eastAsia="zh-CN"/>
        </w:rPr>
        <w:t>《</w:t>
      </w:r>
      <w:r>
        <w:t>大雅。緜</w:t>
      </w:r>
      <w:r>
        <w:rPr>
          <w:rFonts w:hint="eastAsia" w:eastAsia="宋体"/>
          <w:lang w:eastAsia="zh-CN"/>
        </w:rPr>
        <w:t>》</w:t>
      </w:r>
      <w:r>
        <w:t>七章云：</w:t>
      </w:r>
      <w:r>
        <w:rPr>
          <w:rFonts w:hint="eastAsia" w:eastAsia="宋体"/>
          <w:lang w:eastAsia="zh-CN"/>
        </w:rPr>
        <w:t>“</w:t>
      </w:r>
      <w:r>
        <w:t>迺立皋門，皋門有伉；迺立應門，應門將將。</w:t>
      </w:r>
      <w:r>
        <w:rPr>
          <w:rFonts w:hint="eastAsia" w:eastAsia="宋体"/>
          <w:lang w:eastAsia="zh-CN"/>
        </w:rPr>
        <w:t>”</w:t>
      </w:r>
      <w:r>
        <w:t>先生以爲</w:t>
      </w:r>
    </w:p>
    <w:p w14:paraId="0CA7CC98">
      <w:r>
        <w:t>兩韻隔協例。</w:t>
      </w:r>
    </w:p>
    <w:p w14:paraId="147CDD92">
      <w:r>
        <w:t>震戁</w:t>
      </w:r>
      <w:r>
        <w:rPr>
          <w:rFonts w:hint="eastAsia" w:eastAsia="宋体"/>
          <w:lang w:eastAsia="zh-CN"/>
        </w:rPr>
        <w:t>《</w:t>
      </w:r>
      <w:r>
        <w:t>商頌。長發</w:t>
      </w:r>
      <w:r>
        <w:rPr>
          <w:rFonts w:hint="eastAsia" w:eastAsia="宋体"/>
          <w:lang w:eastAsia="zh-CN"/>
        </w:rPr>
        <w:t>》</w:t>
      </w:r>
      <w:r>
        <w:t>五章云：</w:t>
      </w:r>
      <w:r>
        <w:rPr>
          <w:rFonts w:hint="eastAsia" w:eastAsia="宋体"/>
          <w:lang w:eastAsia="zh-CN"/>
        </w:rPr>
        <w:t>“</w:t>
      </w:r>
      <w:r>
        <w:t>不震不動不懃不竦。</w:t>
      </w:r>
      <w:r>
        <w:rPr>
          <w:rFonts w:hint="eastAsia" w:eastAsia="宋体"/>
          <w:lang w:eastAsia="zh-CN"/>
        </w:rPr>
        <w:t>”</w:t>
      </w:r>
      <w:r>
        <w:t>先生以爲句中隔韻例</w:t>
      </w:r>
    </w:p>
    <w:p w14:paraId="5EC97788">
      <w:r>
        <w:t>第九部元</w:t>
      </w:r>
    </w:p>
    <w:p w14:paraId="36D7AB89">
      <w:r>
        <w:t>簡簡</w:t>
      </w:r>
      <w:r>
        <w:rPr>
          <w:rFonts w:hint="eastAsia" w:eastAsia="宋体"/>
          <w:lang w:eastAsia="zh-CN"/>
        </w:rPr>
        <w:t>《</w:t>
      </w:r>
      <w:r>
        <w:t>邶風。簡兮</w:t>
      </w:r>
      <w:r>
        <w:rPr>
          <w:rFonts w:hint="eastAsia" w:eastAsia="宋体"/>
          <w:lang w:eastAsia="zh-CN"/>
        </w:rPr>
        <w:t>》</w:t>
      </w:r>
      <w:r>
        <w:t>首章云：</w:t>
      </w:r>
      <w:r>
        <w:rPr>
          <w:rFonts w:hint="eastAsia" w:eastAsia="宋体"/>
          <w:lang w:eastAsia="zh-CN"/>
        </w:rPr>
        <w:t>“</w:t>
      </w:r>
      <w:r>
        <w:t>簡兮簡兮。</w:t>
      </w:r>
      <w:r>
        <w:rPr>
          <w:rFonts w:hint="eastAsia" w:eastAsia="宋体"/>
          <w:lang w:eastAsia="zh-CN"/>
        </w:rPr>
        <w:t>”</w:t>
      </w:r>
      <w:r>
        <w:t>先生以爲句中韻例</w:t>
      </w:r>
    </w:p>
    <w:p w14:paraId="0A56063F">
      <w:pPr>
        <w:rPr>
          <w:rFonts w:hint="eastAsia" w:eastAsia="宋体"/>
          <w:lang w:eastAsia="zh-CN"/>
        </w:rPr>
      </w:pPr>
      <w:r>
        <w:t>館還粲</w:t>
      </w:r>
      <w:r>
        <w:rPr>
          <w:rFonts w:hint="eastAsia" w:eastAsia="宋体"/>
          <w:lang w:eastAsia="zh-CN"/>
        </w:rPr>
        <w:t>《</w:t>
      </w:r>
      <w:r>
        <w:t>鄭風《緇衣</w:t>
      </w:r>
      <w:r>
        <w:rPr>
          <w:rFonts w:hint="eastAsia" w:eastAsia="宋体"/>
          <w:lang w:eastAsia="zh-CN"/>
        </w:rPr>
        <w:t>》</w:t>
      </w:r>
      <w:r>
        <w:t>首章云：</w:t>
      </w:r>
      <w:r>
        <w:rPr>
          <w:rFonts w:hint="eastAsia" w:eastAsia="宋体"/>
          <w:lang w:eastAsia="zh-CN"/>
        </w:rPr>
        <w:t>“</w:t>
      </w:r>
      <w:r>
        <w:t>適子之館兮，還，予授子之粲兮。</w:t>
      </w:r>
      <w:r>
        <w:rPr>
          <w:rFonts w:hint="eastAsia" w:eastAsia="宋体"/>
          <w:lang w:eastAsia="zh-CN"/>
        </w:rPr>
        <w:t>”</w:t>
      </w:r>
      <w:r>
        <w:t>二三章同。段</w:t>
      </w:r>
      <w:r>
        <w:rPr>
          <w:rFonts w:hint="eastAsia" w:eastAsia="宋体"/>
          <w:lang w:eastAsia="zh-CN"/>
        </w:rPr>
        <w:t>《</w:t>
      </w:r>
      <w:r>
        <w:t>表</w:t>
      </w:r>
      <w:r>
        <w:rPr>
          <w:rFonts w:hint="eastAsia" w:eastAsia="宋体"/>
          <w:lang w:eastAsia="zh-CN"/>
        </w:rPr>
        <w:t>》</w:t>
      </w:r>
    </w:p>
    <w:p w14:paraId="7E3D6F5F">
      <w:r>
        <w:rPr>
          <w:rFonts w:hint="eastAsia" w:eastAsia="宋体"/>
          <w:lang w:eastAsia="zh-CN"/>
        </w:rPr>
        <w:t>“</w:t>
      </w:r>
      <w:r>
        <w:t>還</w:t>
      </w:r>
      <w:r>
        <w:rPr>
          <w:rFonts w:hint="eastAsia" w:eastAsia="宋体"/>
          <w:lang w:eastAsia="zh-CN"/>
        </w:rPr>
        <w:t>”</w:t>
      </w:r>
      <w:r>
        <w:t>字不入韻，先生以爲奇韻例</w:t>
      </w:r>
    </w:p>
    <w:p w14:paraId="48077BBA">
      <w:r>
        <w:t>婉孌</w:t>
      </w:r>
      <w:r>
        <w:rPr>
          <w:rFonts w:hint="eastAsia" w:eastAsia="宋体"/>
          <w:lang w:eastAsia="zh-CN"/>
        </w:rPr>
        <w:t>《</w:t>
      </w:r>
      <w:r>
        <w:t>齊風。甫田</w:t>
      </w:r>
      <w:r>
        <w:rPr>
          <w:rFonts w:hint="eastAsia" w:eastAsia="宋体"/>
          <w:lang w:eastAsia="zh-CN"/>
        </w:rPr>
        <w:t>》</w:t>
      </w:r>
      <w:r>
        <w:t>三章云：</w:t>
      </w:r>
      <w:r>
        <w:rPr>
          <w:rFonts w:hint="eastAsia" w:eastAsia="宋体"/>
          <w:lang w:eastAsia="zh-CN"/>
        </w:rPr>
        <w:t>“</w:t>
      </w:r>
      <w:r>
        <w:t>婉兮孌兮。</w:t>
      </w:r>
      <w:r>
        <w:rPr>
          <w:rFonts w:hint="eastAsia" w:eastAsia="宋体"/>
          <w:lang w:eastAsia="zh-CN"/>
        </w:rPr>
        <w:t>”</w:t>
      </w:r>
      <w:r>
        <w:t>先生以爲句中韻例。</w:t>
      </w:r>
    </w:p>
    <w:p w14:paraId="09FC41CD">
      <w:r>
        <w:t>旃旃</w:t>
      </w:r>
      <w:r>
        <w:rPr>
          <w:rFonts w:hint="eastAsia" w:eastAsia="宋体"/>
          <w:lang w:eastAsia="zh-CN"/>
        </w:rPr>
        <w:t>《</w:t>
      </w:r>
      <w:r>
        <w:t>唐風。采苓</w:t>
      </w:r>
      <w:r>
        <w:rPr>
          <w:rFonts w:hint="eastAsia" w:eastAsia="宋体"/>
          <w:lang w:eastAsia="zh-CN"/>
        </w:rPr>
        <w:t>》</w:t>
      </w:r>
      <w:r>
        <w:t>首章云：</w:t>
      </w:r>
      <w:r>
        <w:rPr>
          <w:rFonts w:hint="eastAsia" w:eastAsia="宋体"/>
          <w:lang w:eastAsia="zh-CN"/>
        </w:rPr>
        <w:t>“</w:t>
      </w:r>
      <w:r>
        <w:t>舍旃舍旃。</w:t>
      </w:r>
      <w:r>
        <w:rPr>
          <w:rFonts w:hint="eastAsia" w:eastAsia="宋体"/>
          <w:lang w:eastAsia="zh-CN"/>
        </w:rPr>
        <w:t>”</w:t>
      </w:r>
      <w:r>
        <w:t>先生以爲句中韻例。</w:t>
      </w:r>
    </w:p>
    <w:p w14:paraId="7013B817">
      <w:r>
        <w:t>【第75页】</w:t>
      </w:r>
    </w:p>
    <w:p w14:paraId="17B36702">
      <w:r>
        <w:t>婉孌</w:t>
      </w:r>
      <w:r>
        <w:rPr>
          <w:rFonts w:hint="eastAsia" w:eastAsia="宋体"/>
          <w:lang w:eastAsia="zh-CN"/>
        </w:rPr>
        <w:t>《</w:t>
      </w:r>
      <w:r>
        <w:t>曹風。候人</w:t>
      </w:r>
      <w:r>
        <w:rPr>
          <w:rFonts w:hint="eastAsia" w:eastAsia="宋体"/>
          <w:lang w:eastAsia="zh-CN"/>
        </w:rPr>
        <w:t>》</w:t>
      </w:r>
      <w:r>
        <w:t>四章云：</w:t>
      </w:r>
      <w:r>
        <w:rPr>
          <w:rFonts w:hint="eastAsia" w:eastAsia="宋体"/>
          <w:lang w:eastAsia="zh-CN"/>
        </w:rPr>
        <w:t>“</w:t>
      </w:r>
      <w:r>
        <w:t>婉兮孌兮。</w:t>
      </w:r>
      <w:r>
        <w:rPr>
          <w:rFonts w:hint="eastAsia" w:eastAsia="宋体"/>
          <w:lang w:eastAsia="zh-CN"/>
        </w:rPr>
        <w:t>”</w:t>
      </w:r>
      <w:r>
        <w:t>先生以爲句中韻例</w:t>
      </w:r>
    </w:p>
    <w:p w14:paraId="214F9FDE">
      <w:r>
        <w:t>園檀</w:t>
      </w:r>
      <w:r>
        <w:rPr>
          <w:rFonts w:hint="eastAsia" w:eastAsia="宋体"/>
          <w:lang w:eastAsia="zh-CN"/>
        </w:rPr>
        <w:t>《</w:t>
      </w:r>
      <w:r>
        <w:t>小雅。鶴鳴</w:t>
      </w:r>
      <w:r>
        <w:rPr>
          <w:rFonts w:hint="eastAsia" w:eastAsia="宋体"/>
          <w:lang w:eastAsia="zh-CN"/>
        </w:rPr>
        <w:t>》</w:t>
      </w:r>
      <w:r>
        <w:t>首章云</w:t>
      </w:r>
      <w:r>
        <w:rPr>
          <w:rFonts w:hint="eastAsia" w:eastAsia="宋体"/>
          <w:lang w:eastAsia="zh-CN"/>
        </w:rPr>
        <w:t>“</w:t>
      </w:r>
      <w:r>
        <w:t>樂彼之園，爰有樹檀。</w:t>
      </w:r>
      <w:r>
        <w:rPr>
          <w:rFonts w:hint="eastAsia" w:eastAsia="宋体"/>
          <w:lang w:eastAsia="zh-CN"/>
        </w:rPr>
        <w:t>”</w:t>
      </w:r>
      <w:r>
        <w:t>先生以爲疊韻例</w:t>
      </w:r>
    </w:p>
    <w:p w14:paraId="7E484292">
      <w:r>
        <w:t>言言</w:t>
      </w:r>
      <w:r>
        <w:rPr>
          <w:rFonts w:hint="eastAsia" w:eastAsia="宋体"/>
          <w:lang w:eastAsia="zh-CN"/>
        </w:rPr>
        <w:t>《</w:t>
      </w:r>
      <w:r>
        <w:t>小雅。雨無正</w:t>
      </w:r>
      <w:r>
        <w:rPr>
          <w:rFonts w:hint="eastAsia" w:eastAsia="宋体"/>
          <w:lang w:eastAsia="zh-CN"/>
        </w:rPr>
        <w:t>》</w:t>
      </w:r>
      <w:r>
        <w:t>五章云：</w:t>
      </w:r>
      <w:r>
        <w:rPr>
          <w:rFonts w:hint="eastAsia" w:eastAsia="宋体"/>
          <w:lang w:eastAsia="zh-CN"/>
        </w:rPr>
        <w:t>“</w:t>
      </w:r>
      <w:r>
        <w:t>哀哉不能言，匪舌是出，維躬是瘁；哿矣能言，巧</w:t>
      </w:r>
    </w:p>
    <w:p w14:paraId="2F507CB1">
      <w:r>
        <w:t>言如流，俾躬處休。</w:t>
      </w:r>
      <w:r>
        <w:rPr>
          <w:rFonts w:hint="eastAsia" w:eastAsia="宋体"/>
          <w:lang w:eastAsia="zh-CN"/>
        </w:rPr>
        <w:t>”</w:t>
      </w:r>
      <w:r>
        <w:t>先生以爲三韻隔協例</w:t>
      </w:r>
    </w:p>
    <w:p w14:paraId="241084B9">
      <w:r>
        <w:t>言言</w:t>
      </w:r>
      <w:r>
        <w:rPr>
          <w:rFonts w:hint="eastAsia" w:eastAsia="宋体"/>
          <w:lang w:eastAsia="zh-CN"/>
        </w:rPr>
        <w:t>《</w:t>
      </w:r>
      <w:r>
        <w:t>小雅</w:t>
      </w:r>
      <w:r>
        <w:rPr>
          <w:rFonts w:hint="eastAsia" w:eastAsia="宋体"/>
          <w:lang w:eastAsia="zh-CN"/>
        </w:rPr>
        <w:t>•</w:t>
      </w:r>
      <w:r>
        <w:t>巧言</w:t>
      </w:r>
      <w:r>
        <w:rPr>
          <w:rFonts w:hint="eastAsia" w:eastAsia="宋体"/>
          <w:lang w:eastAsia="zh-CN"/>
        </w:rPr>
        <w:t>》</w:t>
      </w:r>
      <w:r>
        <w:t>五章云：</w:t>
      </w:r>
      <w:r>
        <w:rPr>
          <w:rFonts w:hint="eastAsia" w:eastAsia="宋体"/>
          <w:lang w:eastAsia="zh-CN"/>
        </w:rPr>
        <w:t>“</w:t>
      </w:r>
      <w:r>
        <w:t>往來行言，心焉數之。蛇蛇碩言，出自口矣。</w:t>
      </w:r>
      <w:r>
        <w:rPr>
          <w:rFonts w:hint="eastAsia" w:eastAsia="宋体"/>
          <w:lang w:eastAsia="zh-CN"/>
        </w:rPr>
        <w:t>”</w:t>
      </w:r>
      <w:r>
        <w:t>先生以</w:t>
      </w:r>
    </w:p>
    <w:p w14:paraId="09AE8AAA">
      <w:r>
        <w:t>爲兩韻隔協例。</w:t>
      </w:r>
    </w:p>
    <w:p w14:paraId="0D6F0D11">
      <w:r>
        <w:t>言言</w:t>
      </w:r>
      <w:r>
        <w:rPr>
          <w:rFonts w:hint="eastAsia" w:eastAsia="宋体"/>
          <w:lang w:eastAsia="zh-CN"/>
        </w:rPr>
        <w:t>《</w:t>
      </w:r>
      <w:r>
        <w:t>小雅</w:t>
      </w:r>
      <w:r>
        <w:rPr>
          <w:rFonts w:hint="eastAsia" w:eastAsia="宋体"/>
          <w:lang w:eastAsia="zh-CN"/>
        </w:rPr>
        <w:t>•</w:t>
      </w:r>
      <w:r>
        <w:t>賓之初筵</w:t>
      </w:r>
      <w:r>
        <w:rPr>
          <w:rFonts w:hint="eastAsia" w:eastAsia="宋体"/>
          <w:lang w:eastAsia="zh-CN"/>
        </w:rPr>
        <w:t>》</w:t>
      </w:r>
      <w:r>
        <w:t>五章云：</w:t>
      </w:r>
      <w:r>
        <w:rPr>
          <w:rFonts w:hint="eastAsia" w:eastAsia="宋体"/>
          <w:lang w:eastAsia="zh-CN"/>
        </w:rPr>
        <w:t>“</w:t>
      </w:r>
      <w:r>
        <w:t>匪言勿言，匪由勿語，由醉之言，俾出童羖。</w:t>
      </w:r>
      <w:r>
        <w:rPr>
          <w:rFonts w:hint="eastAsia" w:eastAsia="宋体"/>
          <w:lang w:eastAsia="zh-CN"/>
        </w:rPr>
        <w:t>”</w:t>
      </w:r>
      <w:r>
        <w:t>先</w:t>
      </w:r>
    </w:p>
    <w:p w14:paraId="2683A56C">
      <w:r>
        <w:t>生以爲兩韻隔協例</w:t>
      </w:r>
    </w:p>
    <w:p w14:paraId="7869231F">
      <w:r>
        <w:t>難遠</w:t>
      </w:r>
      <w:r>
        <w:rPr>
          <w:rFonts w:hint="eastAsia" w:eastAsia="宋体"/>
          <w:lang w:eastAsia="zh-CN"/>
        </w:rPr>
        <w:t>《</w:t>
      </w:r>
      <w:r>
        <w:t>大雅</w:t>
      </w:r>
      <w:r>
        <w:rPr>
          <w:rFonts w:hint="eastAsia" w:eastAsia="宋体"/>
          <w:lang w:eastAsia="zh-CN"/>
        </w:rPr>
        <w:t>•</w:t>
      </w:r>
      <w:r>
        <w:t>抑</w:t>
      </w:r>
      <w:r>
        <w:rPr>
          <w:rFonts w:hint="eastAsia" w:eastAsia="宋体"/>
          <w:lang w:eastAsia="zh-CN"/>
        </w:rPr>
        <w:t>》</w:t>
      </w:r>
      <w:r>
        <w:t>十二章云：</w:t>
      </w:r>
      <w:r>
        <w:rPr>
          <w:rFonts w:hint="eastAsia" w:eastAsia="宋体"/>
          <w:lang w:eastAsia="zh-CN"/>
        </w:rPr>
        <w:t>“</w:t>
      </w:r>
      <w:r>
        <w:t>天方艱難，曰喪厥國。取譬不遠。昊天不忒。</w:t>
      </w:r>
      <w:r>
        <w:rPr>
          <w:rFonts w:hint="eastAsia" w:eastAsia="宋体"/>
          <w:lang w:eastAsia="zh-CN"/>
        </w:rPr>
        <w:t>”</w:t>
      </w:r>
      <w:r>
        <w:t>先生以</w:t>
      </w:r>
    </w:p>
    <w:p w14:paraId="2A268242">
      <w:r>
        <w:t>爲兩韻隔協例。</w:t>
      </w:r>
    </w:p>
    <w:p w14:paraId="78DC04C9">
      <w:r>
        <w:t>斷遷</w:t>
      </w:r>
      <w:r>
        <w:rPr>
          <w:rFonts w:hint="eastAsia" w:eastAsia="宋体"/>
          <w:lang w:eastAsia="zh-CN"/>
        </w:rPr>
        <w:t>《</w:t>
      </w:r>
      <w:r>
        <w:t>商頌。殷武</w:t>
      </w:r>
      <w:r>
        <w:rPr>
          <w:rFonts w:hint="eastAsia" w:eastAsia="宋体"/>
          <w:lang w:eastAsia="zh-CN"/>
        </w:rPr>
        <w:t>》</w:t>
      </w:r>
      <w:r>
        <w:t>六章云</w:t>
      </w:r>
      <w:r>
        <w:rPr>
          <w:rFonts w:hint="eastAsia" w:eastAsia="宋体"/>
          <w:lang w:eastAsia="zh-CN"/>
        </w:rPr>
        <w:t>“</w:t>
      </w:r>
      <w:r>
        <w:t>是斷是遷。</w:t>
      </w:r>
      <w:r>
        <w:rPr>
          <w:rFonts w:hint="eastAsia" w:eastAsia="宋体"/>
          <w:lang w:eastAsia="zh-CN"/>
        </w:rPr>
        <w:t>”</w:t>
      </w:r>
      <w:r>
        <w:t>先生以爲句中韻例</w:t>
      </w:r>
    </w:p>
    <w:p w14:paraId="6FE2946B">
      <w:r>
        <w:t>第十部歌</w:t>
      </w:r>
    </w:p>
    <w:p w14:paraId="793A341F">
      <w:r>
        <w:t>蛇蛇</w:t>
      </w:r>
      <w:r>
        <w:rPr>
          <w:rFonts w:hint="eastAsia" w:eastAsia="宋体"/>
          <w:lang w:eastAsia="zh-CN"/>
        </w:rPr>
        <w:t>《</w:t>
      </w:r>
      <w:r>
        <w:t>召南</w:t>
      </w:r>
      <w:r>
        <w:rPr>
          <w:rFonts w:hint="eastAsia" w:eastAsia="宋体"/>
          <w:lang w:eastAsia="zh-CN"/>
        </w:rPr>
        <w:t>•</w:t>
      </w:r>
      <w:r>
        <w:t>羔羊</w:t>
      </w:r>
      <w:r>
        <w:rPr>
          <w:rFonts w:hint="eastAsia" w:eastAsia="宋体"/>
          <w:lang w:eastAsia="zh-CN"/>
        </w:rPr>
        <w:t>》</w:t>
      </w:r>
      <w:r>
        <w:t>首章云：</w:t>
      </w:r>
      <w:r>
        <w:rPr>
          <w:rFonts w:hint="eastAsia" w:eastAsia="宋体"/>
          <w:lang w:eastAsia="zh-CN"/>
        </w:rPr>
        <w:t>“</w:t>
      </w:r>
      <w:r>
        <w:t>委蛇委蛇。</w:t>
      </w:r>
      <w:r>
        <w:rPr>
          <w:rFonts w:hint="eastAsia" w:eastAsia="宋体"/>
          <w:lang w:eastAsia="zh-CN"/>
        </w:rPr>
        <w:t>”</w:t>
      </w:r>
      <w:r>
        <w:t>二三章同。先生以爲句中韻例</w:t>
      </w:r>
    </w:p>
    <w:p w14:paraId="036CBC82">
      <w:r>
        <w:t>委蛇</w:t>
      </w:r>
      <w:r>
        <w:rPr>
          <w:rFonts w:hint="eastAsia" w:eastAsia="宋体"/>
          <w:lang w:eastAsia="zh-CN"/>
        </w:rPr>
        <w:t>《</w:t>
      </w:r>
      <w:r>
        <w:t>鄘風</w:t>
      </w:r>
      <w:r>
        <w:rPr>
          <w:rFonts w:hint="eastAsia" w:eastAsia="宋体"/>
          <w:lang w:eastAsia="zh-CN"/>
        </w:rPr>
        <w:t>•</w:t>
      </w:r>
      <w:r>
        <w:t>君子偕老</w:t>
      </w:r>
      <w:r>
        <w:rPr>
          <w:rFonts w:hint="eastAsia" w:eastAsia="宋体"/>
          <w:lang w:eastAsia="zh-CN"/>
        </w:rPr>
        <w:t>》</w:t>
      </w:r>
      <w:r>
        <w:t>首章云：</w:t>
      </w:r>
      <w:r>
        <w:rPr>
          <w:rFonts w:hint="eastAsia" w:eastAsia="宋体"/>
          <w:lang w:eastAsia="zh-CN"/>
        </w:rPr>
        <w:t>“</w:t>
      </w:r>
      <w:r>
        <w:t>委委蛇蛇。</w:t>
      </w:r>
      <w:r>
        <w:rPr>
          <w:rFonts w:hint="eastAsia" w:eastAsia="宋体"/>
          <w:lang w:eastAsia="zh-CN"/>
        </w:rPr>
        <w:t>”</w:t>
      </w:r>
      <w:r>
        <w:t>先生以爲句中韻例</w:t>
      </w:r>
    </w:p>
    <w:p w14:paraId="25DBE6DE">
      <w:r>
        <w:t>瑳瑳</w:t>
      </w:r>
      <w:r>
        <w:rPr>
          <w:rFonts w:hint="eastAsia" w:eastAsia="宋体"/>
          <w:lang w:eastAsia="zh-CN"/>
        </w:rPr>
        <w:t>《</w:t>
      </w:r>
      <w:r>
        <w:t>鄘風。君子偕老</w:t>
      </w:r>
      <w:r>
        <w:rPr>
          <w:rFonts w:hint="eastAsia" w:eastAsia="宋体"/>
          <w:lang w:eastAsia="zh-CN"/>
        </w:rPr>
        <w:t>》</w:t>
      </w:r>
      <w:r>
        <w:t>三章云：</w:t>
      </w:r>
      <w:r>
        <w:rPr>
          <w:rFonts w:hint="eastAsia" w:eastAsia="宋体"/>
          <w:lang w:eastAsia="zh-CN"/>
        </w:rPr>
        <w:t>“</w:t>
      </w:r>
      <w:r>
        <w:t>瑳兮瑳兮。</w:t>
      </w:r>
      <w:r>
        <w:rPr>
          <w:rFonts w:hint="eastAsia" w:eastAsia="宋体"/>
          <w:lang w:eastAsia="zh-CN"/>
        </w:rPr>
        <w:t>”</w:t>
      </w:r>
      <w:r>
        <w:t>先生以爲句中韻例</w:t>
      </w:r>
    </w:p>
    <w:p w14:paraId="38BC7099">
      <w:r>
        <w:t>【第76页】</w:t>
      </w:r>
    </w:p>
    <w:p w14:paraId="670E145E">
      <w:r>
        <w:t>離靡我我</w:t>
      </w:r>
      <w:r>
        <w:rPr>
          <w:rFonts w:hint="eastAsia" w:eastAsia="宋体"/>
          <w:lang w:eastAsia="zh-CN"/>
        </w:rPr>
        <w:t>《</w:t>
      </w:r>
      <w:r>
        <w:t>王風。黍離</w:t>
      </w:r>
      <w:r>
        <w:rPr>
          <w:rFonts w:hint="eastAsia" w:eastAsia="宋体"/>
          <w:lang w:eastAsia="zh-CN"/>
        </w:rPr>
        <w:t>》</w:t>
      </w:r>
      <w:r>
        <w:t>首章云：</w:t>
      </w:r>
      <w:r>
        <w:rPr>
          <w:rFonts w:hint="eastAsia" w:eastAsia="宋体"/>
          <w:lang w:eastAsia="zh-CN"/>
        </w:rPr>
        <w:t>“</w:t>
      </w:r>
      <w:r>
        <w:t>彼黍離離，彼稷之苗。行邁靡靡，中心摇摇。知</w:t>
      </w:r>
    </w:p>
    <w:p w14:paraId="3DC0595E">
      <w:r>
        <w:t>我者，謂我心憂；不知我者，謂我何求。</w:t>
      </w:r>
      <w:r>
        <w:rPr>
          <w:rFonts w:hint="eastAsia" w:eastAsia="宋体"/>
          <w:lang w:eastAsia="zh-CN"/>
        </w:rPr>
        <w:t>”</w:t>
      </w:r>
      <w:r>
        <w:t>先生以爲兩韻隔協例</w:t>
      </w:r>
    </w:p>
    <w:p w14:paraId="0352C8E5">
      <w:r>
        <w:t>何何多</w:t>
      </w:r>
      <w:r>
        <w:rPr>
          <w:rFonts w:hint="eastAsia" w:eastAsia="宋体"/>
          <w:lang w:eastAsia="zh-CN"/>
        </w:rPr>
        <w:t>《</w:t>
      </w:r>
      <w:r>
        <w:t>秦風。晨風</w:t>
      </w:r>
      <w:r>
        <w:rPr>
          <w:rFonts w:hint="eastAsia" w:eastAsia="宋体"/>
          <w:lang w:eastAsia="zh-CN"/>
        </w:rPr>
        <w:t>》</w:t>
      </w:r>
      <w:r>
        <w:t>首章云：</w:t>
      </w:r>
      <w:r>
        <w:rPr>
          <w:rFonts w:hint="eastAsia" w:eastAsia="宋体"/>
          <w:lang w:eastAsia="zh-CN"/>
        </w:rPr>
        <w:t>“</w:t>
      </w:r>
      <w:r>
        <w:t>如何如何，望我實多。</w:t>
      </w:r>
      <w:r>
        <w:rPr>
          <w:rFonts w:hint="eastAsia" w:eastAsia="宋体"/>
          <w:lang w:eastAsia="zh-CN"/>
        </w:rPr>
        <w:t>”</w:t>
      </w:r>
      <w:r>
        <w:t>二三章同。段</w:t>
      </w:r>
      <w:r>
        <w:rPr>
          <w:rFonts w:hint="eastAsia" w:eastAsia="宋体"/>
          <w:lang w:eastAsia="zh-CN"/>
        </w:rPr>
        <w:t>《</w:t>
      </w:r>
      <w:r>
        <w:t>表</w:t>
      </w:r>
      <w:r>
        <w:rPr>
          <w:rFonts w:hint="eastAsia" w:eastAsia="宋体"/>
          <w:lang w:eastAsia="zh-CN"/>
        </w:rPr>
        <w:t>》</w:t>
      </w:r>
      <w:r>
        <w:t>首</w:t>
      </w:r>
      <w:r>
        <w:rPr>
          <w:rFonts w:hint="eastAsia" w:eastAsia="宋体"/>
          <w:lang w:eastAsia="zh-CN"/>
        </w:rPr>
        <w:t>“</w:t>
      </w:r>
      <w:r>
        <w:t>何</w:t>
      </w:r>
      <w:r>
        <w:rPr>
          <w:rFonts w:hint="eastAsia" w:eastAsia="宋体"/>
          <w:lang w:eastAsia="zh-CN"/>
        </w:rPr>
        <w:t>”</w:t>
      </w:r>
      <w:r>
        <w:t>字</w:t>
      </w:r>
    </w:p>
    <w:p w14:paraId="1F062632">
      <w:r>
        <w:t>不入韻，先生以二</w:t>
      </w:r>
      <w:r>
        <w:rPr>
          <w:rFonts w:hint="eastAsia" w:eastAsia="宋体"/>
          <w:lang w:eastAsia="zh-CN"/>
        </w:rPr>
        <w:t>“</w:t>
      </w:r>
      <w:r>
        <w:t>何</w:t>
      </w:r>
      <w:r>
        <w:rPr>
          <w:rFonts w:hint="eastAsia" w:eastAsia="宋体"/>
          <w:lang w:eastAsia="zh-CN"/>
        </w:rPr>
        <w:t>”</w:t>
      </w:r>
      <w:r>
        <w:t>字爲句中韻例</w:t>
      </w:r>
    </w:p>
    <w:p w14:paraId="6C972206">
      <w:r>
        <w:t>我嗟</w:t>
      </w:r>
      <w:r>
        <w:rPr>
          <w:rFonts w:hint="eastAsia" w:eastAsia="宋体"/>
          <w:lang w:eastAsia="zh-CN"/>
        </w:rPr>
        <w:t>《</w:t>
      </w:r>
      <w:r>
        <w:t>秦風。權輿</w:t>
      </w:r>
      <w:r>
        <w:rPr>
          <w:rFonts w:hint="eastAsia" w:eastAsia="宋体"/>
          <w:lang w:eastAsia="zh-CN"/>
        </w:rPr>
        <w:t>》</w:t>
      </w:r>
      <w:r>
        <w:t>首章云：</w:t>
      </w:r>
      <w:r>
        <w:rPr>
          <w:rFonts w:hint="eastAsia" w:eastAsia="宋体"/>
          <w:lang w:eastAsia="zh-CN"/>
        </w:rPr>
        <w:t>“</w:t>
      </w:r>
      <w:r>
        <w:t>於我乎，夏屋渠渠，今也每食無餘。于嗟乎，不承權</w:t>
      </w:r>
    </w:p>
    <w:p w14:paraId="748A740C">
      <w:r>
        <w:t>輿。</w:t>
      </w:r>
      <w:r>
        <w:rPr>
          <w:rFonts w:hint="eastAsia" w:eastAsia="宋体"/>
          <w:lang w:eastAsia="zh-CN"/>
        </w:rPr>
        <w:t>”</w:t>
      </w:r>
      <w:r>
        <w:t>二章與此同。先生以爲兩韻隔協例</w:t>
      </w:r>
    </w:p>
    <w:p w14:paraId="2760C4DE">
      <w:r>
        <w:t>陂爲</w:t>
      </w:r>
      <w:r>
        <w:rPr>
          <w:rFonts w:hint="eastAsia" w:eastAsia="宋体"/>
          <w:lang w:eastAsia="zh-CN"/>
        </w:rPr>
        <w:t>《</w:t>
      </w:r>
      <w:r>
        <w:t>陳風。澤陂</w:t>
      </w:r>
      <w:r>
        <w:rPr>
          <w:rFonts w:hint="eastAsia" w:eastAsia="宋体"/>
          <w:lang w:eastAsia="zh-CN"/>
        </w:rPr>
        <w:t>》</w:t>
      </w:r>
      <w:r>
        <w:t>二章云：</w:t>
      </w:r>
      <w:r>
        <w:rPr>
          <w:rFonts w:hint="eastAsia" w:eastAsia="宋体"/>
          <w:lang w:eastAsia="zh-CN"/>
        </w:rPr>
        <w:t>“</w:t>
      </w:r>
      <w:r>
        <w:t>彼澤之陂，有蒲與簡。有美一人，碩大且鬈。寤寐無</w:t>
      </w:r>
    </w:p>
    <w:p w14:paraId="01462D82">
      <w:r>
        <w:t>爲，中心悁悁。</w:t>
      </w:r>
      <w:r>
        <w:rPr>
          <w:rFonts w:hint="eastAsia" w:eastAsia="宋体"/>
          <w:lang w:eastAsia="zh-CN"/>
        </w:rPr>
        <w:t>”</w:t>
      </w:r>
      <w:r>
        <w:t>三章與此同。先生以爲隔韻例。</w:t>
      </w:r>
    </w:p>
    <w:p w14:paraId="74AD5252">
      <w:r>
        <w:t>柯柯</w:t>
      </w:r>
      <w:r>
        <w:rPr>
          <w:rFonts w:hint="eastAsia" w:eastAsia="宋体"/>
          <w:lang w:eastAsia="zh-CN"/>
        </w:rPr>
        <w:t>《</w:t>
      </w:r>
      <w:r>
        <w:t>豳風</w:t>
      </w:r>
      <w:r>
        <w:rPr>
          <w:rFonts w:hint="eastAsia" w:eastAsia="宋体"/>
          <w:lang w:eastAsia="zh-CN"/>
        </w:rPr>
        <w:t>•</w:t>
      </w:r>
      <w:r>
        <w:t>伐柯</w:t>
      </w:r>
      <w:r>
        <w:rPr>
          <w:rFonts w:hint="eastAsia" w:eastAsia="宋体"/>
          <w:lang w:eastAsia="zh-CN"/>
        </w:rPr>
        <w:t>》</w:t>
      </w:r>
      <w:r>
        <w:t>二章云：</w:t>
      </w:r>
      <w:r>
        <w:rPr>
          <w:rFonts w:hint="eastAsia" w:eastAsia="宋体"/>
          <w:lang w:eastAsia="zh-CN"/>
        </w:rPr>
        <w:t>“</w:t>
      </w:r>
      <w:r>
        <w:t>伐柯伐柯。</w:t>
      </w:r>
      <w:r>
        <w:rPr>
          <w:rFonts w:hint="eastAsia" w:eastAsia="宋体"/>
          <w:lang w:eastAsia="zh-CN"/>
        </w:rPr>
        <w:t>”</w:t>
      </w:r>
      <w:r>
        <w:t>先生以爲句中韻例</w:t>
      </w:r>
    </w:p>
    <w:p w14:paraId="33A56440">
      <w:r>
        <w:t>何何</w:t>
      </w:r>
      <w:r>
        <w:rPr>
          <w:rFonts w:hint="eastAsia" w:eastAsia="宋体"/>
          <w:lang w:eastAsia="zh-CN"/>
        </w:rPr>
        <w:t>《</w:t>
      </w:r>
      <w:r>
        <w:t>小雅。采薇</w:t>
      </w:r>
      <w:r>
        <w:rPr>
          <w:rFonts w:hint="eastAsia" w:eastAsia="宋体"/>
          <w:lang w:eastAsia="zh-CN"/>
        </w:rPr>
        <w:t>》</w:t>
      </w:r>
      <w:r>
        <w:t>四章云：</w:t>
      </w:r>
      <w:r>
        <w:rPr>
          <w:rFonts w:hint="eastAsia" w:eastAsia="宋体"/>
          <w:lang w:eastAsia="zh-CN"/>
        </w:rPr>
        <w:t>“</w:t>
      </w:r>
      <w:r>
        <w:t>彼爾維何，維常之華；彼路斯何，君子之車。</w:t>
      </w:r>
      <w:r>
        <w:rPr>
          <w:rFonts w:hint="eastAsia" w:eastAsia="宋体"/>
          <w:lang w:eastAsia="zh-CN"/>
        </w:rPr>
        <w:t>”</w:t>
      </w:r>
      <w:r>
        <w:t>先生以</w:t>
      </w:r>
    </w:p>
    <w:p w14:paraId="136B0047">
      <w:r>
        <w:t>爲兩韻隔協例。</w:t>
      </w:r>
    </w:p>
    <w:p w14:paraId="5C5EB348">
      <w:r>
        <w:t>何多何</w:t>
      </w:r>
      <w:r>
        <w:rPr>
          <w:rFonts w:hint="eastAsia" w:eastAsia="宋体"/>
          <w:lang w:eastAsia="zh-CN"/>
        </w:rPr>
        <w:t>《</w:t>
      </w:r>
      <w:r>
        <w:t>小雅。巧言</w:t>
      </w:r>
      <w:r>
        <w:rPr>
          <w:rFonts w:hint="eastAsia" w:eastAsia="宋体"/>
          <w:lang w:eastAsia="zh-CN"/>
        </w:rPr>
        <w:t>》</w:t>
      </w:r>
      <w:r>
        <w:t>六章云：</w:t>
      </w:r>
      <w:r>
        <w:rPr>
          <w:rFonts w:hint="eastAsia" w:eastAsia="宋体"/>
          <w:lang w:eastAsia="zh-CN"/>
        </w:rPr>
        <w:t>“</w:t>
      </w:r>
      <w:r>
        <w:t>爾勇伊何，爲猶將多，爾居徒幾何。</w:t>
      </w:r>
      <w:r>
        <w:rPr>
          <w:rFonts w:hint="eastAsia" w:eastAsia="宋体"/>
          <w:lang w:eastAsia="zh-CN"/>
        </w:rPr>
        <w:t>”</w:t>
      </w:r>
      <w:r>
        <w:t>先生以爲疊</w:t>
      </w:r>
    </w:p>
    <w:p w14:paraId="7CBA6CED">
      <w:r>
        <w:t>韻例。</w:t>
      </w:r>
    </w:p>
    <w:p w14:paraId="3E780615">
      <w:r>
        <w:t>哆哆</w:t>
      </w:r>
      <w:r>
        <w:rPr>
          <w:rFonts w:hint="eastAsia" w:eastAsia="宋体"/>
          <w:lang w:eastAsia="zh-CN"/>
        </w:rPr>
        <w:t>《</w:t>
      </w:r>
      <w:r>
        <w:t>小雅</w:t>
      </w:r>
      <w:r>
        <w:rPr>
          <w:rFonts w:hint="eastAsia" w:eastAsia="宋体"/>
          <w:lang w:eastAsia="zh-CN"/>
        </w:rPr>
        <w:t>•</w:t>
      </w:r>
      <w:r>
        <w:t>巷伯</w:t>
      </w:r>
      <w:r>
        <w:rPr>
          <w:rFonts w:hint="eastAsia" w:eastAsia="宋体"/>
          <w:lang w:eastAsia="zh-CN"/>
        </w:rPr>
        <w:t>》</w:t>
      </w:r>
      <w:r>
        <w:t>二章云：</w:t>
      </w:r>
      <w:r>
        <w:rPr>
          <w:rFonts w:hint="eastAsia" w:eastAsia="宋体"/>
          <w:lang w:eastAsia="zh-CN"/>
        </w:rPr>
        <w:t>“</w:t>
      </w:r>
      <w:r>
        <w:t>哆兮哆兮。</w:t>
      </w:r>
      <w:r>
        <w:rPr>
          <w:rFonts w:hint="eastAsia" w:eastAsia="宋体"/>
          <w:lang w:eastAsia="zh-CN"/>
        </w:rPr>
        <w:t>”</w:t>
      </w:r>
      <w:r>
        <w:t>先生以爲句中韻例</w:t>
      </w:r>
    </w:p>
    <w:p w14:paraId="6A0FC2F6">
      <w:r>
        <w:t>左左宜</w:t>
      </w:r>
      <w:r>
        <w:rPr>
          <w:rFonts w:hint="eastAsia" w:eastAsia="宋体"/>
          <w:lang w:eastAsia="zh-CN"/>
        </w:rPr>
        <w:t>《</w:t>
      </w:r>
      <w:r>
        <w:t>小雅</w:t>
      </w:r>
      <w:r>
        <w:rPr>
          <w:rFonts w:hint="eastAsia" w:eastAsia="宋体"/>
          <w:lang w:eastAsia="zh-CN"/>
        </w:rPr>
        <w:t>•</w:t>
      </w:r>
      <w:r>
        <w:t>裳裳者華</w:t>
      </w:r>
      <w:r>
        <w:rPr>
          <w:rFonts w:hint="eastAsia" w:eastAsia="宋体"/>
          <w:lang w:eastAsia="zh-CN"/>
        </w:rPr>
        <w:t>》</w:t>
      </w:r>
      <w:r>
        <w:t>四章云：</w:t>
      </w:r>
      <w:r>
        <w:rPr>
          <w:rFonts w:hint="eastAsia" w:eastAsia="宋体"/>
          <w:lang w:eastAsia="zh-CN"/>
        </w:rPr>
        <w:t>“</w:t>
      </w:r>
      <w:r>
        <w:t>左之左之，君子宜之。</w:t>
      </w:r>
      <w:r>
        <w:rPr>
          <w:rFonts w:hint="eastAsia" w:eastAsia="宋体"/>
          <w:lang w:eastAsia="zh-CN"/>
        </w:rPr>
        <w:t>”</w:t>
      </w:r>
      <w:r>
        <w:t>段</w:t>
      </w:r>
      <w:r>
        <w:rPr>
          <w:rFonts w:hint="eastAsia" w:eastAsia="宋体"/>
          <w:lang w:eastAsia="zh-CN"/>
        </w:rPr>
        <w:t>《</w:t>
      </w:r>
      <w:r>
        <w:t>表</w:t>
      </w:r>
      <w:r>
        <w:rPr>
          <w:rFonts w:hint="eastAsia" w:eastAsia="宋体"/>
          <w:lang w:eastAsia="zh-CN"/>
        </w:rPr>
        <w:t>》</w:t>
      </w:r>
      <w:r>
        <w:t>首</w:t>
      </w:r>
      <w:r>
        <w:rPr>
          <w:rFonts w:hint="eastAsia" w:eastAsia="宋体"/>
          <w:lang w:eastAsia="zh-CN"/>
        </w:rPr>
        <w:t>“</w:t>
      </w:r>
      <w:r>
        <w:t>左</w:t>
      </w:r>
      <w:r>
        <w:rPr>
          <w:rFonts w:hint="eastAsia" w:eastAsia="宋体"/>
          <w:lang w:eastAsia="zh-CN"/>
        </w:rPr>
        <w:t>”</w:t>
      </w:r>
      <w:r>
        <w:t>字不入</w:t>
      </w:r>
    </w:p>
    <w:p w14:paraId="229397FE">
      <w:r>
        <w:t>【第77页】</w:t>
      </w:r>
    </w:p>
    <w:p w14:paraId="2924AF22">
      <w:r>
        <w:t>韻，先生以二</w:t>
      </w:r>
      <w:r>
        <w:rPr>
          <w:rFonts w:hint="eastAsia" w:eastAsia="宋体"/>
          <w:lang w:eastAsia="zh-CN"/>
        </w:rPr>
        <w:t>“</w:t>
      </w:r>
      <w:r>
        <w:t>左</w:t>
      </w:r>
      <w:r>
        <w:rPr>
          <w:rFonts w:hint="eastAsia" w:eastAsia="宋体"/>
          <w:lang w:eastAsia="zh-CN"/>
        </w:rPr>
        <w:t>”</w:t>
      </w:r>
      <w:r>
        <w:t>字爲句中韻例</w:t>
      </w:r>
    </w:p>
    <w:p w14:paraId="52855271">
      <w:r>
        <w:t>猗那</w:t>
      </w:r>
      <w:r>
        <w:rPr>
          <w:rFonts w:hint="eastAsia" w:eastAsia="宋体"/>
          <w:lang w:eastAsia="zh-CN"/>
        </w:rPr>
        <w:t>《</w:t>
      </w:r>
      <w:r>
        <w:t>商頌。那</w:t>
      </w:r>
      <w:r>
        <w:rPr>
          <w:rFonts w:hint="eastAsia" w:eastAsia="宋体"/>
          <w:lang w:eastAsia="zh-CN"/>
        </w:rPr>
        <w:t>》</w:t>
      </w:r>
      <w:r>
        <w:t>首章云：</w:t>
      </w:r>
      <w:r>
        <w:rPr>
          <w:rFonts w:hint="eastAsia" w:eastAsia="宋体"/>
          <w:lang w:eastAsia="zh-CN"/>
        </w:rPr>
        <w:t>“</w:t>
      </w:r>
      <w:r>
        <w:t>猗與那與。</w:t>
      </w:r>
      <w:r>
        <w:rPr>
          <w:rFonts w:hint="eastAsia" w:eastAsia="宋体"/>
          <w:lang w:eastAsia="zh-CN"/>
        </w:rPr>
        <w:t>”</w:t>
      </w:r>
      <w:r>
        <w:t>先生以爲句中韻例</w:t>
      </w:r>
    </w:p>
    <w:p w14:paraId="3A06EB71">
      <w:r>
        <w:t>第十一部支陌</w:t>
      </w:r>
    </w:p>
    <w:p w14:paraId="14594645">
      <w:r>
        <w:t>埸積</w:t>
      </w:r>
      <w:r>
        <w:rPr>
          <w:rFonts w:hint="eastAsia" w:eastAsia="宋体"/>
          <w:lang w:eastAsia="zh-CN"/>
        </w:rPr>
        <w:t>《</w:t>
      </w:r>
      <w:r>
        <w:t>大雅。公劉</w:t>
      </w:r>
      <w:r>
        <w:rPr>
          <w:rFonts w:hint="eastAsia" w:eastAsia="宋体"/>
          <w:lang w:eastAsia="zh-CN"/>
        </w:rPr>
        <w:t>》</w:t>
      </w:r>
      <w:r>
        <w:t>首章云：</w:t>
      </w:r>
      <w:r>
        <w:rPr>
          <w:rFonts w:hint="eastAsia" w:eastAsia="宋体"/>
          <w:lang w:eastAsia="zh-CN"/>
        </w:rPr>
        <w:t>“</w:t>
      </w:r>
      <w:r>
        <w:t>迺埸迺疆，迺積迺倉。</w:t>
      </w:r>
      <w:r>
        <w:rPr>
          <w:rFonts w:hint="eastAsia" w:eastAsia="宋体"/>
          <w:lang w:eastAsia="zh-CN"/>
        </w:rPr>
        <w:t>”</w:t>
      </w:r>
      <w:r>
        <w:t>先生以爲句中隔韻例</w:t>
      </w:r>
    </w:p>
    <w:p w14:paraId="17DA0457">
      <w:r>
        <w:t>以上入聲</w:t>
      </w:r>
    </w:p>
    <w:p w14:paraId="304D1378">
      <w:r>
        <w:t>第十二部質</w:t>
      </w:r>
    </w:p>
    <w:p w14:paraId="714BBBCA">
      <w:r>
        <w:t>吊質</w:t>
      </w:r>
      <w:r>
        <w:rPr>
          <w:rFonts w:hint="eastAsia" w:eastAsia="宋体"/>
          <w:lang w:eastAsia="zh-CN"/>
        </w:rPr>
        <w:t>《</w:t>
      </w:r>
      <w:r>
        <w:t>小雅。天保</w:t>
      </w:r>
      <w:r>
        <w:rPr>
          <w:rFonts w:hint="eastAsia" w:eastAsia="宋体"/>
          <w:lang w:eastAsia="zh-CN"/>
        </w:rPr>
        <w:t>》</w:t>
      </w:r>
      <w:r>
        <w:t>五章云：</w:t>
      </w:r>
      <w:r>
        <w:rPr>
          <w:rFonts w:hint="eastAsia" w:eastAsia="宋体"/>
          <w:lang w:eastAsia="zh-CN"/>
        </w:rPr>
        <w:t>“</w:t>
      </w:r>
      <w:r>
        <w:t>神之吊矣，詒爾多福；民之質矣，日用飲食。</w:t>
      </w:r>
      <w:r>
        <w:rPr>
          <w:rFonts w:hint="eastAsia" w:eastAsia="宋体"/>
          <w:lang w:eastAsia="zh-CN"/>
        </w:rPr>
        <w:t>”</w:t>
      </w:r>
      <w:r>
        <w:t>先生以</w:t>
      </w:r>
    </w:p>
    <w:p w14:paraId="0AD0E925">
      <w:r>
        <w:t>爲兩韻隔協例。</w:t>
      </w:r>
    </w:p>
    <w:p w14:paraId="6464DA3C">
      <w:r>
        <w:t>瓞漆穴室</w:t>
      </w:r>
      <w:r>
        <w:rPr>
          <w:rFonts w:hint="eastAsia" w:eastAsia="宋体"/>
          <w:lang w:eastAsia="zh-CN"/>
        </w:rPr>
        <w:t>《</w:t>
      </w:r>
      <w:r>
        <w:t>大雅。緜</w:t>
      </w:r>
      <w:r>
        <w:rPr>
          <w:rFonts w:hint="eastAsia" w:eastAsia="宋体"/>
          <w:lang w:eastAsia="zh-CN"/>
        </w:rPr>
        <w:t>》</w:t>
      </w:r>
      <w:r>
        <w:t>首章云：</w:t>
      </w:r>
      <w:r>
        <w:rPr>
          <w:rFonts w:hint="eastAsia" w:eastAsia="宋体"/>
          <w:lang w:eastAsia="zh-CN"/>
        </w:rPr>
        <w:t>“</w:t>
      </w:r>
      <w:r>
        <w:t>緜緜瓜瓞，民之初生。自土沮漆，古公亶父。陶復</w:t>
      </w:r>
    </w:p>
    <w:p w14:paraId="2E6B510A">
      <w:r>
        <w:t>陶穴，未有家室。</w:t>
      </w:r>
      <w:r>
        <w:rPr>
          <w:rFonts w:hint="eastAsia" w:eastAsia="宋体"/>
          <w:lang w:eastAsia="zh-CN"/>
        </w:rPr>
        <w:t>”</w:t>
      </w:r>
      <w:r>
        <w:t>段</w:t>
      </w:r>
      <w:r>
        <w:rPr>
          <w:rFonts w:hint="eastAsia" w:eastAsia="宋体"/>
          <w:lang w:eastAsia="zh-CN"/>
        </w:rPr>
        <w:t>《</w:t>
      </w:r>
      <w:r>
        <w:t>表</w:t>
      </w:r>
      <w:r>
        <w:rPr>
          <w:rFonts w:hint="eastAsia" w:eastAsia="宋体"/>
          <w:lang w:eastAsia="zh-CN"/>
        </w:rPr>
        <w:t>》“</w:t>
      </w:r>
      <w:r>
        <w:t>漆</w:t>
      </w:r>
      <w:r>
        <w:rPr>
          <w:rFonts w:hint="eastAsia" w:eastAsia="宋体"/>
          <w:lang w:eastAsia="zh-CN"/>
        </w:rPr>
        <w:t>”</w:t>
      </w:r>
      <w:r>
        <w:t>字不入韻，以</w:t>
      </w:r>
      <w:r>
        <w:rPr>
          <w:rFonts w:hint="eastAsia" w:eastAsia="宋体"/>
          <w:lang w:eastAsia="zh-CN"/>
        </w:rPr>
        <w:t>“</w:t>
      </w:r>
      <w:r>
        <w:t>瓞</w:t>
      </w:r>
      <w:r>
        <w:rPr>
          <w:rFonts w:hint="eastAsia" w:eastAsia="宋体"/>
          <w:lang w:eastAsia="zh-CN"/>
        </w:rPr>
        <w:t>”</w:t>
      </w:r>
      <w:r>
        <w:t>、</w:t>
      </w:r>
      <w:r>
        <w:rPr>
          <w:rFonts w:hint="eastAsia" w:eastAsia="宋体"/>
          <w:lang w:eastAsia="zh-CN"/>
        </w:rPr>
        <w:t>“</w:t>
      </w:r>
      <w:r>
        <w:t>生</w:t>
      </w:r>
      <w:r>
        <w:rPr>
          <w:rFonts w:hint="eastAsia" w:eastAsia="宋体"/>
          <w:lang w:eastAsia="zh-CN"/>
        </w:rPr>
        <w:t>”</w:t>
      </w:r>
      <w:r>
        <w:t>爲韻，</w:t>
      </w:r>
      <w:r>
        <w:rPr>
          <w:rFonts w:hint="eastAsia" w:eastAsia="宋体"/>
          <w:lang w:eastAsia="zh-CN"/>
        </w:rPr>
        <w:t>“</w:t>
      </w:r>
      <w:r>
        <w:t>穴</w:t>
      </w:r>
      <w:r>
        <w:rPr>
          <w:rFonts w:hint="eastAsia" w:eastAsia="宋体"/>
          <w:lang w:eastAsia="zh-CN"/>
        </w:rPr>
        <w:t>”</w:t>
      </w:r>
      <w:r>
        <w:t>、</w:t>
      </w:r>
      <w:r>
        <w:rPr>
          <w:rFonts w:hint="eastAsia" w:eastAsia="宋体"/>
          <w:lang w:eastAsia="zh-CN"/>
        </w:rPr>
        <w:t>“</w:t>
      </w:r>
      <w:r>
        <w:t>室</w:t>
      </w:r>
      <w:r>
        <w:rPr>
          <w:rFonts w:hint="eastAsia" w:eastAsia="宋体"/>
          <w:lang w:eastAsia="zh-CN"/>
        </w:rPr>
        <w:t>”</w:t>
      </w:r>
      <w:r>
        <w:t>爲韻。先生以爲偶</w:t>
      </w:r>
    </w:p>
    <w:p w14:paraId="5BF6CCC1">
      <w:r>
        <w:t>句從奇韻例。</w:t>
      </w:r>
    </w:p>
    <w:p w14:paraId="686D25E4">
      <w:r>
        <w:t>挃栗比櫛室</w:t>
      </w:r>
      <w:r>
        <w:rPr>
          <w:rFonts w:hint="eastAsia" w:eastAsia="宋体"/>
          <w:lang w:eastAsia="zh-CN"/>
        </w:rPr>
        <w:t>《</w:t>
      </w:r>
      <w:r>
        <w:t>周頌</w:t>
      </w:r>
      <w:r>
        <w:rPr>
          <w:rFonts w:hint="eastAsia" w:eastAsia="宋体"/>
          <w:lang w:eastAsia="zh-CN"/>
        </w:rPr>
        <w:t>•</w:t>
      </w:r>
      <w:r>
        <w:t>良耜</w:t>
      </w:r>
      <w:r>
        <w:rPr>
          <w:rFonts w:hint="eastAsia" w:eastAsia="宋体"/>
          <w:lang w:eastAsia="zh-CN"/>
        </w:rPr>
        <w:t>》</w:t>
      </w:r>
      <w:r>
        <w:t>云：</w:t>
      </w:r>
      <w:r>
        <w:rPr>
          <w:rFonts w:hint="eastAsia" w:eastAsia="宋体"/>
          <w:lang w:eastAsia="zh-CN"/>
        </w:rPr>
        <w:t>“</w:t>
      </w:r>
      <w:r>
        <w:t>獲之挃挃，積之栗栗。其崇如墉，其比如櫛，以開</w:t>
      </w:r>
    </w:p>
    <w:p w14:paraId="3CB3BD9B">
      <w:r>
        <w:t>百室。</w:t>
      </w:r>
      <w:r>
        <w:rPr>
          <w:rFonts w:hint="eastAsia" w:eastAsia="宋体"/>
          <w:lang w:eastAsia="zh-CN"/>
        </w:rPr>
        <w:t>”</w:t>
      </w:r>
      <w:r>
        <w:t>段</w:t>
      </w:r>
      <w:r>
        <w:rPr>
          <w:rFonts w:hint="eastAsia" w:eastAsia="宋体"/>
          <w:lang w:eastAsia="zh-CN"/>
        </w:rPr>
        <w:t>《</w:t>
      </w:r>
      <w:r>
        <w:t>表</w:t>
      </w:r>
      <w:r>
        <w:rPr>
          <w:rFonts w:hint="eastAsia" w:eastAsia="宋体"/>
          <w:lang w:eastAsia="zh-CN"/>
        </w:rPr>
        <w:t>》</w:t>
      </w:r>
      <w:r>
        <w:t>l比</w:t>
      </w:r>
      <w:r>
        <w:rPr>
          <w:rFonts w:hint="eastAsia" w:eastAsia="宋体"/>
          <w:lang w:eastAsia="zh-CN"/>
        </w:rPr>
        <w:t>”</w:t>
      </w:r>
      <w:r>
        <w:t>字不入韻，先生以爲句中韻例</w:t>
      </w:r>
    </w:p>
    <w:p w14:paraId="5E35636F">
      <w:r>
        <w:t>駜駜</w:t>
      </w:r>
      <w:r>
        <w:rPr>
          <w:rFonts w:hint="eastAsia" w:eastAsia="宋体"/>
          <w:lang w:eastAsia="zh-CN"/>
        </w:rPr>
        <w:t>《</w:t>
      </w:r>
      <w:r>
        <w:t>魯頌。有駜</w:t>
      </w:r>
      <w:r>
        <w:rPr>
          <w:rFonts w:hint="eastAsia" w:eastAsia="宋体"/>
          <w:lang w:eastAsia="zh-CN"/>
        </w:rPr>
        <w:t>》</w:t>
      </w:r>
      <w:r>
        <w:t>云：</w:t>
      </w:r>
      <w:r>
        <w:rPr>
          <w:rFonts w:hint="eastAsia" w:eastAsia="宋体"/>
          <w:lang w:eastAsia="zh-CN"/>
        </w:rPr>
        <w:t>“</w:t>
      </w:r>
      <w:r>
        <w:t>有駜有駜。</w:t>
      </w:r>
      <w:r>
        <w:rPr>
          <w:rFonts w:hint="eastAsia" w:eastAsia="宋体"/>
          <w:lang w:eastAsia="zh-CN"/>
        </w:rPr>
        <w:t>”</w:t>
      </w:r>
      <w:r>
        <w:t>先生以爲句中韻例</w:t>
      </w:r>
    </w:p>
    <w:p w14:paraId="75B27D5C">
      <w:r>
        <w:t>第十三部脂旨術</w:t>
      </w:r>
    </w:p>
    <w:p w14:paraId="7E554FFA">
      <w:r>
        <w:t>【第78页】</w:t>
      </w:r>
    </w:p>
    <w:p w14:paraId="67CCD917">
      <w:r>
        <w:t>靁違歸歸</w:t>
      </w:r>
      <w:r>
        <w:rPr>
          <w:rFonts w:hint="eastAsia" w:eastAsia="宋体"/>
          <w:lang w:eastAsia="zh-CN"/>
        </w:rPr>
        <w:t>《</w:t>
      </w:r>
      <w:r>
        <w:t>召南。殷其靁</w:t>
      </w:r>
      <w:r>
        <w:rPr>
          <w:rFonts w:hint="eastAsia" w:eastAsia="宋体"/>
          <w:lang w:eastAsia="zh-CN"/>
        </w:rPr>
        <w:t>》</w:t>
      </w:r>
      <w:r>
        <w:t>首章云：</w:t>
      </w:r>
      <w:r>
        <w:rPr>
          <w:rFonts w:hint="eastAsia" w:eastAsia="宋体"/>
          <w:lang w:eastAsia="zh-CN"/>
        </w:rPr>
        <w:t>“</w:t>
      </w:r>
      <w:r>
        <w:t>殷其靁，在南山之陽。何斯違斯，莫敢或遑</w:t>
      </w:r>
    </w:p>
    <w:p w14:paraId="5F77FCA1">
      <w:r>
        <w:t>振振君子，歸哉歸哉。</w:t>
      </w:r>
      <w:r>
        <w:rPr>
          <w:rFonts w:hint="eastAsia" w:eastAsia="宋体"/>
          <w:lang w:eastAsia="zh-CN"/>
        </w:rPr>
        <w:t>”</w:t>
      </w:r>
      <w:r>
        <w:t>先生以爲三韻隔協例</w:t>
      </w:r>
    </w:p>
    <w:p w14:paraId="7FA51DA9">
      <w:r>
        <w:t>飛歸</w:t>
      </w:r>
      <w:r>
        <w:rPr>
          <w:rFonts w:hint="eastAsia" w:eastAsia="宋体"/>
          <w:lang w:eastAsia="zh-CN"/>
        </w:rPr>
        <w:t>《</w:t>
      </w:r>
      <w:r>
        <w:t>邶風。燕燕</w:t>
      </w:r>
      <w:r>
        <w:rPr>
          <w:rFonts w:hint="eastAsia" w:eastAsia="宋体"/>
          <w:lang w:eastAsia="zh-CN"/>
        </w:rPr>
        <w:t>》</w:t>
      </w:r>
      <w:r>
        <w:t>二章云：</w:t>
      </w:r>
      <w:r>
        <w:rPr>
          <w:rFonts w:hint="eastAsia" w:eastAsia="宋体"/>
          <w:lang w:eastAsia="zh-CN"/>
        </w:rPr>
        <w:t>“</w:t>
      </w:r>
      <w:r>
        <w:t>燕燕于飛，下上其音。之子于歸，遠送于南。</w:t>
      </w:r>
      <w:r>
        <w:rPr>
          <w:rFonts w:hint="eastAsia" w:eastAsia="宋体"/>
          <w:lang w:eastAsia="zh-CN"/>
        </w:rPr>
        <w:t>”</w:t>
      </w:r>
      <w:r>
        <w:t>先生以</w:t>
      </w:r>
    </w:p>
    <w:p w14:paraId="5151667C">
      <w:r>
        <w:t>爲兩韻隔協例</w:t>
      </w:r>
    </w:p>
    <w:p w14:paraId="08C3F296">
      <w:r>
        <w:t>飛懷</w:t>
      </w:r>
      <w:r>
        <w:rPr>
          <w:rFonts w:hint="eastAsia" w:eastAsia="宋体"/>
          <w:lang w:eastAsia="zh-CN"/>
        </w:rPr>
        <w:t>《</w:t>
      </w:r>
      <w:r>
        <w:t>邶風</w:t>
      </w:r>
      <w:r>
        <w:rPr>
          <w:rFonts w:hint="eastAsia" w:eastAsia="宋体"/>
          <w:lang w:eastAsia="zh-CN"/>
        </w:rPr>
        <w:t>•</w:t>
      </w:r>
      <w:r>
        <w:t>雄雉</w:t>
      </w:r>
      <w:r>
        <w:rPr>
          <w:rFonts w:hint="eastAsia" w:eastAsia="宋体"/>
          <w:lang w:eastAsia="zh-CN"/>
        </w:rPr>
        <w:t>》</w:t>
      </w:r>
      <w:r>
        <w:t>首章云：</w:t>
      </w:r>
      <w:r>
        <w:rPr>
          <w:rFonts w:hint="eastAsia" w:eastAsia="宋体"/>
          <w:lang w:eastAsia="zh-CN"/>
        </w:rPr>
        <w:t>“</w:t>
      </w:r>
      <w:r>
        <w:t>雄雉于飛，泄泄其羽。我之懷矣，自詒伊阻。</w:t>
      </w:r>
      <w:r>
        <w:rPr>
          <w:rFonts w:hint="eastAsia" w:eastAsia="宋体"/>
          <w:lang w:eastAsia="zh-CN"/>
        </w:rPr>
        <w:t>”</w:t>
      </w:r>
      <w:r>
        <w:t>先生以</w:t>
      </w:r>
    </w:p>
    <w:p w14:paraId="7281A155">
      <w:r>
        <w:t>爲兩韻隔協例</w:t>
      </w:r>
    </w:p>
    <w:p w14:paraId="72484D4C">
      <w:r>
        <w:t>菲違</w:t>
      </w:r>
      <w:r>
        <w:rPr>
          <w:rFonts w:hint="eastAsia" w:eastAsia="宋体"/>
          <w:lang w:eastAsia="zh-CN"/>
        </w:rPr>
        <w:t>《</w:t>
      </w:r>
      <w:r>
        <w:t>邶風。谷風</w:t>
      </w:r>
      <w:r>
        <w:rPr>
          <w:rFonts w:hint="eastAsia" w:eastAsia="宋体"/>
          <w:lang w:eastAsia="zh-CN"/>
        </w:rPr>
        <w:t>》</w:t>
      </w:r>
      <w:r>
        <w:t>首章云：</w:t>
      </w:r>
      <w:r>
        <w:rPr>
          <w:rFonts w:hint="eastAsia" w:eastAsia="宋体"/>
          <w:lang w:eastAsia="zh-CN"/>
        </w:rPr>
        <w:t>“</w:t>
      </w:r>
      <w:r>
        <w:t>采葑采菲，無以下體。德音莫違，及爾同死。</w:t>
      </w:r>
      <w:r>
        <w:rPr>
          <w:rFonts w:hint="eastAsia" w:eastAsia="宋体"/>
          <w:lang w:eastAsia="zh-CN"/>
        </w:rPr>
        <w:t>”</w:t>
      </w:r>
      <w:r>
        <w:t>先生以</w:t>
      </w:r>
    </w:p>
    <w:p w14:paraId="7A9A35F8">
      <w:r>
        <w:t>爲兩韻隔例。</w:t>
      </w:r>
    </w:p>
    <w:p w14:paraId="7113CAA7">
      <w:r>
        <w:t>微微歸</w:t>
      </w:r>
      <w:r>
        <w:rPr>
          <w:rFonts w:hint="eastAsia" w:eastAsia="宋体"/>
          <w:lang w:eastAsia="zh-CN"/>
        </w:rPr>
        <w:t>《</w:t>
      </w:r>
      <w:r>
        <w:t>邶風。式微</w:t>
      </w:r>
      <w:r>
        <w:rPr>
          <w:rFonts w:hint="eastAsia" w:eastAsia="宋体"/>
          <w:lang w:eastAsia="zh-CN"/>
        </w:rPr>
        <w:t>》</w:t>
      </w:r>
      <w:r>
        <w:t>首章云：</w:t>
      </w:r>
      <w:r>
        <w:rPr>
          <w:rFonts w:hint="eastAsia" w:eastAsia="宋体"/>
          <w:lang w:eastAsia="zh-CN"/>
        </w:rPr>
        <w:t>“</w:t>
      </w:r>
      <w:r>
        <w:t>式微式微，胡不歸。</w:t>
      </w:r>
      <w:r>
        <w:rPr>
          <w:rFonts w:hint="eastAsia" w:eastAsia="宋体"/>
          <w:lang w:eastAsia="zh-CN"/>
        </w:rPr>
        <w:t>”</w:t>
      </w:r>
      <w:r>
        <w:t>段</w:t>
      </w:r>
      <w:r>
        <w:rPr>
          <w:rFonts w:hint="eastAsia" w:eastAsia="宋体"/>
          <w:lang w:eastAsia="zh-CN"/>
        </w:rPr>
        <w:t>《</w:t>
      </w:r>
      <w:r>
        <w:t>表</w:t>
      </w:r>
      <w:r>
        <w:rPr>
          <w:rFonts w:hint="eastAsia" w:eastAsia="宋体"/>
          <w:lang w:eastAsia="zh-CN"/>
        </w:rPr>
        <w:t>》</w:t>
      </w:r>
      <w:r>
        <w:t>首</w:t>
      </w:r>
      <w:r>
        <w:rPr>
          <w:rFonts w:hint="eastAsia" w:eastAsia="宋体"/>
          <w:lang w:eastAsia="zh-CN"/>
        </w:rPr>
        <w:t>“</w:t>
      </w:r>
      <w:r>
        <w:t>微</w:t>
      </w:r>
      <w:r>
        <w:rPr>
          <w:rFonts w:hint="eastAsia" w:eastAsia="宋体"/>
          <w:lang w:eastAsia="zh-CN"/>
        </w:rPr>
        <w:t>”</w:t>
      </w:r>
      <w:r>
        <w:t>字不入韻，先生</w:t>
      </w:r>
    </w:p>
    <w:p w14:paraId="7891B1EE">
      <w:r>
        <w:t>以爲句中韻。</w:t>
      </w:r>
    </w:p>
    <w:p w14:paraId="7D6D8BFA">
      <w:r>
        <w:t>荑美</w:t>
      </w:r>
      <w:r>
        <w:rPr>
          <w:rFonts w:hint="eastAsia" w:eastAsia="宋体"/>
          <w:lang w:eastAsia="zh-CN"/>
        </w:rPr>
        <w:t>《</w:t>
      </w:r>
      <w:r>
        <w:t>邶風</w:t>
      </w:r>
      <w:r>
        <w:rPr>
          <w:rFonts w:hint="eastAsia" w:eastAsia="宋体"/>
          <w:lang w:eastAsia="zh-CN"/>
        </w:rPr>
        <w:t>•</w:t>
      </w:r>
      <w:r>
        <w:t>静女</w:t>
      </w:r>
      <w:r>
        <w:rPr>
          <w:rFonts w:hint="eastAsia" w:eastAsia="宋体"/>
          <w:lang w:eastAsia="zh-CN"/>
        </w:rPr>
        <w:t>》</w:t>
      </w:r>
      <w:r>
        <w:t>三章云：</w:t>
      </w:r>
      <w:r>
        <w:rPr>
          <w:rFonts w:hint="eastAsia" w:eastAsia="宋体"/>
          <w:lang w:eastAsia="zh-CN"/>
        </w:rPr>
        <w:t>“</w:t>
      </w:r>
      <w:r>
        <w:t>自牧歸荑，洵美且異。匪女之爲美，美人之貽。</w:t>
      </w:r>
      <w:r>
        <w:rPr>
          <w:rFonts w:hint="eastAsia" w:eastAsia="宋体"/>
          <w:lang w:eastAsia="zh-CN"/>
        </w:rPr>
        <w:t>”</w:t>
      </w:r>
      <w:r>
        <w:t>先生</w:t>
      </w:r>
    </w:p>
    <w:p w14:paraId="138334DD">
      <w:r>
        <w:t>以爲兩韻隔協例。</w:t>
      </w:r>
    </w:p>
    <w:p w14:paraId="3FFDB328">
      <w:r>
        <w:t>衣衣</w:t>
      </w:r>
      <w:r>
        <w:rPr>
          <w:rFonts w:hint="eastAsia" w:eastAsia="宋体"/>
          <w:lang w:eastAsia="zh-CN"/>
        </w:rPr>
        <w:t>《</w:t>
      </w:r>
      <w:r>
        <w:t>唐風</w:t>
      </w:r>
      <w:r>
        <w:rPr>
          <w:rFonts w:hint="eastAsia" w:eastAsia="宋体"/>
          <w:lang w:eastAsia="zh-CN"/>
        </w:rPr>
        <w:t>•</w:t>
      </w:r>
      <w:r>
        <w:t>無衣</w:t>
      </w:r>
      <w:r>
        <w:rPr>
          <w:rFonts w:hint="eastAsia" w:eastAsia="宋体"/>
          <w:lang w:eastAsia="zh-CN"/>
        </w:rPr>
        <w:t>》</w:t>
      </w:r>
      <w:r>
        <w:t>首章云：</w:t>
      </w:r>
      <w:r>
        <w:rPr>
          <w:rFonts w:hint="eastAsia" w:eastAsia="宋体"/>
          <w:lang w:eastAsia="zh-CN"/>
        </w:rPr>
        <w:t>“</w:t>
      </w:r>
      <w:r>
        <w:t>豈曰無衣？七兮。不如子之衣，安且吉兮。</w:t>
      </w:r>
      <w:r>
        <w:rPr>
          <w:rFonts w:hint="eastAsia" w:eastAsia="宋体"/>
          <w:lang w:eastAsia="zh-CN"/>
        </w:rPr>
        <w:t>”</w:t>
      </w:r>
      <w:r>
        <w:t>二章與此</w:t>
      </w:r>
    </w:p>
    <w:p w14:paraId="1EF4ED94">
      <w:r>
        <w:t>先生以爲句中隔韻例。</w:t>
      </w:r>
    </w:p>
    <w:p w14:paraId="543C9537">
      <w:r>
        <w:t>薇薇歸歸</w:t>
      </w:r>
      <w:r>
        <w:rPr>
          <w:rFonts w:hint="eastAsia" w:eastAsia="宋体"/>
          <w:lang w:eastAsia="zh-CN"/>
        </w:rPr>
        <w:t>《</w:t>
      </w:r>
      <w:r>
        <w:t>小雅。采薇</w:t>
      </w:r>
      <w:r>
        <w:rPr>
          <w:rFonts w:hint="eastAsia" w:eastAsia="宋体"/>
          <w:lang w:eastAsia="zh-CN"/>
        </w:rPr>
        <w:t>》</w:t>
      </w:r>
      <w:r>
        <w:t>首章云：</w:t>
      </w:r>
      <w:r>
        <w:rPr>
          <w:rFonts w:hint="eastAsia" w:eastAsia="宋体"/>
          <w:lang w:eastAsia="zh-CN"/>
        </w:rPr>
        <w:t>“</w:t>
      </w:r>
      <w:r>
        <w:t>采薇采薇，薇亦作止曰歸曰歸，歲亦暮止。</w:t>
      </w:r>
      <w:r>
        <w:rPr>
          <w:rFonts w:hint="eastAsia" w:eastAsia="宋体"/>
          <w:lang w:eastAsia="zh-CN"/>
        </w:rPr>
        <w:t>”</w:t>
      </w:r>
      <w:r>
        <w:t>二</w:t>
      </w:r>
    </w:p>
    <w:p w14:paraId="0DB499F8">
      <w:r>
        <w:t>【第79页】</w:t>
      </w:r>
    </w:p>
    <w:p w14:paraId="0331C261">
      <w:r>
        <w:t>三章同。先生以爲句中隔韻例。</w:t>
      </w:r>
    </w:p>
    <w:p w14:paraId="53CBF657">
      <w:r>
        <w:t>棲騤</w:t>
      </w:r>
      <w:r>
        <w:rPr>
          <w:rFonts w:hint="eastAsia" w:eastAsia="宋体"/>
          <w:lang w:eastAsia="zh-CN"/>
        </w:rPr>
        <w:t>《</w:t>
      </w:r>
      <w:r>
        <w:t>小雅</w:t>
      </w:r>
      <w:r>
        <w:rPr>
          <w:rFonts w:hint="eastAsia" w:eastAsia="宋体"/>
          <w:lang w:eastAsia="zh-CN"/>
        </w:rPr>
        <w:t>•</w:t>
      </w:r>
      <w:r>
        <w:t>六月</w:t>
      </w:r>
      <w:r>
        <w:rPr>
          <w:rFonts w:hint="eastAsia" w:eastAsia="宋体"/>
          <w:lang w:eastAsia="zh-CN"/>
        </w:rPr>
        <w:t>》</w:t>
      </w:r>
      <w:r>
        <w:t>首章云：</w:t>
      </w:r>
      <w:r>
        <w:rPr>
          <w:rFonts w:hint="eastAsia" w:eastAsia="宋体"/>
          <w:lang w:eastAsia="zh-CN"/>
        </w:rPr>
        <w:t>“</w:t>
      </w:r>
      <w:r>
        <w:t>六月棲棲，戎車既飭，四牡騤騤，載是常服。</w:t>
      </w:r>
      <w:r>
        <w:rPr>
          <w:rFonts w:hint="eastAsia" w:eastAsia="宋体"/>
          <w:lang w:eastAsia="zh-CN"/>
        </w:rPr>
        <w:t>”</w:t>
      </w:r>
      <w:r>
        <w:t>先生以</w:t>
      </w:r>
    </w:p>
    <w:p w14:paraId="387A45B0">
      <w:r>
        <w:t>爲兩韻隔協例。</w:t>
      </w:r>
    </w:p>
    <w:p w14:paraId="2D800C08">
      <w:r>
        <w:t>威罪罪</w:t>
      </w:r>
      <w:r>
        <w:rPr>
          <w:rFonts w:hint="eastAsia" w:eastAsia="宋体"/>
          <w:lang w:eastAsia="zh-CN"/>
        </w:rPr>
        <w:t>《</w:t>
      </w:r>
      <w:r>
        <w:t>小雅</w:t>
      </w:r>
      <w:r>
        <w:rPr>
          <w:rFonts w:hint="eastAsia" w:eastAsia="宋体"/>
          <w:lang w:eastAsia="zh-CN"/>
        </w:rPr>
        <w:t>•</w:t>
      </w:r>
      <w:r>
        <w:t>雨無正</w:t>
      </w:r>
      <w:r>
        <w:rPr>
          <w:rFonts w:hint="eastAsia" w:eastAsia="宋体"/>
          <w:lang w:eastAsia="zh-CN"/>
        </w:rPr>
        <w:t>》</w:t>
      </w:r>
      <w:r>
        <w:t>首章云：</w:t>
      </w:r>
      <w:r>
        <w:rPr>
          <w:rFonts w:hint="eastAsia" w:eastAsia="宋体"/>
          <w:lang w:eastAsia="zh-CN"/>
        </w:rPr>
        <w:t>“</w:t>
      </w:r>
      <w:r>
        <w:t>昊天既威，弗慮弗圖。舍彼有罪，既伏其辜。若</w:t>
      </w:r>
    </w:p>
    <w:p w14:paraId="0D0014F6">
      <w:r>
        <w:t>此無罪，淪胥以鋪。</w:t>
      </w:r>
      <w:r>
        <w:rPr>
          <w:rFonts w:hint="eastAsia" w:eastAsia="宋体"/>
          <w:lang w:eastAsia="zh-CN"/>
        </w:rPr>
        <w:t>”</w:t>
      </w:r>
      <w:r>
        <w:t>先生以爲兩韻隔協例</w:t>
      </w:r>
    </w:p>
    <w:p w14:paraId="2139E017">
      <w:r>
        <w:t>媿畏</w:t>
      </w:r>
      <w:r>
        <w:rPr>
          <w:rFonts w:hint="eastAsia" w:eastAsia="宋体"/>
          <w:lang w:eastAsia="zh-CN"/>
        </w:rPr>
        <w:t>《</w:t>
      </w:r>
      <w:r>
        <w:t>小雅</w:t>
      </w:r>
      <w:r>
        <w:rPr>
          <w:rFonts w:hint="eastAsia" w:eastAsia="宋体"/>
          <w:lang w:eastAsia="zh-CN"/>
        </w:rPr>
        <w:t>•</w:t>
      </w:r>
      <w:r>
        <w:t>何人斯</w:t>
      </w:r>
      <w:r>
        <w:rPr>
          <w:rFonts w:hint="eastAsia" w:eastAsia="宋体"/>
          <w:lang w:eastAsia="zh-CN"/>
        </w:rPr>
        <w:t>》</w:t>
      </w:r>
      <w:r>
        <w:t>六章云：</w:t>
      </w:r>
      <w:r>
        <w:rPr>
          <w:rFonts w:hint="eastAsia" w:eastAsia="宋体"/>
          <w:lang w:eastAsia="zh-CN"/>
        </w:rPr>
        <w:t>“</w:t>
      </w:r>
      <w:r>
        <w:t>不媿於人，不畏於天。</w:t>
      </w:r>
      <w:r>
        <w:rPr>
          <w:rFonts w:hint="eastAsia" w:eastAsia="宋体"/>
          <w:lang w:eastAsia="zh-CN"/>
        </w:rPr>
        <w:t>”</w:t>
      </w:r>
      <w:r>
        <w:t>先生以爲句中隔韻例</w:t>
      </w:r>
    </w:p>
    <w:p w14:paraId="0B5834EC">
      <w:r>
        <w:t>萋斐</w:t>
      </w:r>
      <w:r>
        <w:rPr>
          <w:rFonts w:hint="eastAsia" w:eastAsia="宋体"/>
          <w:lang w:eastAsia="zh-CN"/>
        </w:rPr>
        <w:t>《</w:t>
      </w:r>
      <w:r>
        <w:t>小雅。巷伯</w:t>
      </w:r>
      <w:r>
        <w:rPr>
          <w:rFonts w:hint="eastAsia" w:eastAsia="宋体"/>
          <w:lang w:eastAsia="zh-CN"/>
        </w:rPr>
        <w:t>》</w:t>
      </w:r>
      <w:r>
        <w:t>首章云</w:t>
      </w:r>
      <w:r>
        <w:rPr>
          <w:rFonts w:hint="eastAsia" w:eastAsia="宋体"/>
          <w:lang w:eastAsia="zh-CN"/>
        </w:rPr>
        <w:t>“</w:t>
      </w:r>
      <w:r>
        <w:t>萋兮斐兮。</w:t>
      </w:r>
      <w:r>
        <w:rPr>
          <w:rFonts w:hint="eastAsia" w:eastAsia="宋体"/>
          <w:lang w:eastAsia="zh-CN"/>
        </w:rPr>
        <w:t>”</w:t>
      </w:r>
      <w:r>
        <w:t>先生以爲句中韻例</w:t>
      </w:r>
    </w:p>
    <w:p w14:paraId="26BF496D">
      <w:r>
        <w:t>茨坻</w:t>
      </w:r>
      <w:r>
        <w:rPr>
          <w:rFonts w:hint="eastAsia" w:eastAsia="宋体"/>
          <w:lang w:eastAsia="zh-CN"/>
        </w:rPr>
        <w:t>《</w:t>
      </w:r>
      <w:r>
        <w:t>小雅。甫田</w:t>
      </w:r>
      <w:r>
        <w:rPr>
          <w:rFonts w:hint="eastAsia" w:eastAsia="宋体"/>
          <w:lang w:eastAsia="zh-CN"/>
        </w:rPr>
        <w:t>》</w:t>
      </w:r>
      <w:r>
        <w:t>四章云：</w:t>
      </w:r>
      <w:r>
        <w:rPr>
          <w:rFonts w:hint="eastAsia" w:eastAsia="宋体"/>
          <w:lang w:eastAsia="zh-CN"/>
        </w:rPr>
        <w:t>“</w:t>
      </w:r>
      <w:r>
        <w:t>曾孫之稼，如茨如梁；曾孫之庾，如坻如京。</w:t>
      </w:r>
      <w:r>
        <w:rPr>
          <w:rFonts w:hint="eastAsia" w:eastAsia="宋体"/>
          <w:lang w:eastAsia="zh-CN"/>
        </w:rPr>
        <w:t>”</w:t>
      </w:r>
      <w:r>
        <w:t>先生以</w:t>
      </w:r>
    </w:p>
    <w:p w14:paraId="1C759EDF">
      <w:r>
        <w:t>爲句中隔韻例。</w:t>
      </w:r>
    </w:p>
    <w:p w14:paraId="50A78B1D">
      <w:r>
        <w:t>齊媚</w:t>
      </w:r>
      <w:r>
        <w:rPr>
          <w:rFonts w:hint="eastAsia" w:eastAsia="宋体"/>
          <w:lang w:eastAsia="zh-CN"/>
        </w:rPr>
        <w:t>《</w:t>
      </w:r>
      <w:r>
        <w:t>大雅。思齊</w:t>
      </w:r>
      <w:r>
        <w:rPr>
          <w:rFonts w:hint="eastAsia" w:eastAsia="宋体"/>
          <w:lang w:eastAsia="zh-CN"/>
        </w:rPr>
        <w:t>》</w:t>
      </w:r>
      <w:r>
        <w:t>首章云</w:t>
      </w:r>
      <w:r>
        <w:rPr>
          <w:rFonts w:hint="eastAsia" w:eastAsia="宋体"/>
          <w:lang w:eastAsia="zh-CN"/>
        </w:rPr>
        <w:t>“</w:t>
      </w:r>
      <w:r>
        <w:t>思齊大任文王之母；思媚周姜，京室之婦。</w:t>
      </w:r>
      <w:r>
        <w:rPr>
          <w:rFonts w:hint="eastAsia" w:eastAsia="宋体"/>
          <w:lang w:eastAsia="zh-CN"/>
        </w:rPr>
        <w:t>”</w:t>
      </w:r>
      <w:r>
        <w:t>先生以</w:t>
      </w:r>
    </w:p>
    <w:p w14:paraId="43987A26">
      <w:r>
        <w:t>爲句中隔韻例。</w:t>
      </w:r>
    </w:p>
    <w:p w14:paraId="3A944809">
      <w:r>
        <w:t>罪罪</w:t>
      </w:r>
      <w:r>
        <w:rPr>
          <w:rFonts w:hint="eastAsia" w:eastAsia="宋体"/>
          <w:lang w:eastAsia="zh-CN"/>
        </w:rPr>
        <w:t>《</w:t>
      </w:r>
      <w:r>
        <w:t>大雅</w:t>
      </w:r>
      <w:r>
        <w:rPr>
          <w:rFonts w:hint="eastAsia" w:eastAsia="宋体"/>
          <w:lang w:eastAsia="zh-CN"/>
        </w:rPr>
        <w:t>•</w:t>
      </w:r>
      <w:r>
        <w:t>瞻印</w:t>
      </w:r>
      <w:r>
        <w:rPr>
          <w:rFonts w:hint="eastAsia" w:eastAsia="宋体"/>
          <w:lang w:eastAsia="zh-CN"/>
        </w:rPr>
        <w:t>》</w:t>
      </w:r>
      <w:r>
        <w:t>二章云：</w:t>
      </w:r>
      <w:r>
        <w:rPr>
          <w:rFonts w:hint="eastAsia" w:eastAsia="宋体"/>
          <w:lang w:eastAsia="zh-CN"/>
        </w:rPr>
        <w:t>“</w:t>
      </w:r>
      <w:r>
        <w:t>此宜無罪，女反收之彼宜有罪，女覆説之。</w:t>
      </w:r>
      <w:r>
        <w:rPr>
          <w:rFonts w:hint="eastAsia" w:eastAsia="宋体"/>
          <w:lang w:eastAsia="zh-CN"/>
        </w:rPr>
        <w:t>”</w:t>
      </w:r>
      <w:r>
        <w:t>先生以</w:t>
      </w:r>
    </w:p>
    <w:p w14:paraId="11E8853D">
      <w:r>
        <w:t>爲兩韻隔協例</w:t>
      </w:r>
    </w:p>
    <w:p w14:paraId="642011EF">
      <w:r>
        <w:t>以上平聲</w:t>
      </w:r>
    </w:p>
    <w:p w14:paraId="1F5320A0">
      <w:r>
        <w:rPr>
          <w:rFonts w:hint="eastAsia" w:eastAsia="宋体"/>
          <w:lang w:eastAsia="zh-CN"/>
        </w:rPr>
        <w:t>“</w:t>
      </w:r>
      <w:r>
        <w:t>脂</w:t>
      </w:r>
      <w:r>
        <w:rPr>
          <w:rFonts w:hint="eastAsia" w:eastAsia="宋体"/>
          <w:lang w:eastAsia="zh-CN"/>
        </w:rPr>
        <w:t>”</w:t>
      </w:r>
      <w:r>
        <w:t>。</w:t>
      </w:r>
    </w:p>
    <w:p w14:paraId="7668E6AC">
      <w:r>
        <w:t>玼玼</w:t>
      </w:r>
      <w:r>
        <w:rPr>
          <w:rFonts w:hint="eastAsia" w:eastAsia="宋体"/>
          <w:lang w:eastAsia="zh-CN"/>
        </w:rPr>
        <w:t>《</w:t>
      </w:r>
      <w:r>
        <w:t>鄘風</w:t>
      </w:r>
      <w:r>
        <w:rPr>
          <w:rFonts w:hint="eastAsia" w:eastAsia="宋体"/>
          <w:lang w:eastAsia="zh-CN"/>
        </w:rPr>
        <w:t>•</w:t>
      </w:r>
      <w:r>
        <w:t>君子偕老</w:t>
      </w:r>
      <w:r>
        <w:rPr>
          <w:rFonts w:hint="eastAsia" w:eastAsia="宋体"/>
          <w:lang w:eastAsia="zh-CN"/>
        </w:rPr>
        <w:t>》</w:t>
      </w:r>
      <w:r>
        <w:t>二章云</w:t>
      </w:r>
      <w:r>
        <w:rPr>
          <w:rFonts w:hint="eastAsia" w:eastAsia="宋体"/>
          <w:lang w:eastAsia="zh-CN"/>
        </w:rPr>
        <w:t>“</w:t>
      </w:r>
      <w:r>
        <w:t>玼兮玼兮。</w:t>
      </w:r>
      <w:r>
        <w:rPr>
          <w:rFonts w:hint="eastAsia" w:eastAsia="宋体"/>
          <w:lang w:eastAsia="zh-CN"/>
        </w:rPr>
        <w:t>”</w:t>
      </w:r>
      <w:r>
        <w:t>先生以爲句中韻例</w:t>
      </w:r>
    </w:p>
    <w:p w14:paraId="6A45610E">
      <w:r>
        <w:t>【第80页】</w:t>
      </w:r>
    </w:p>
    <w:p w14:paraId="79E092D5">
      <w:r>
        <w:t>水弟</w:t>
      </w:r>
      <w:r>
        <w:rPr>
          <w:rFonts w:hint="eastAsia" w:eastAsia="宋体"/>
          <w:lang w:eastAsia="zh-CN"/>
        </w:rPr>
        <w:t>《</w:t>
      </w:r>
      <w:r>
        <w:t>鄭風。揚之水</w:t>
      </w:r>
      <w:r>
        <w:rPr>
          <w:rFonts w:hint="eastAsia" w:eastAsia="宋体"/>
          <w:lang w:eastAsia="zh-CN"/>
        </w:rPr>
        <w:t>》</w:t>
      </w:r>
      <w:r>
        <w:t>首章云：</w:t>
      </w:r>
      <w:r>
        <w:rPr>
          <w:rFonts w:hint="eastAsia" w:eastAsia="宋体"/>
          <w:lang w:eastAsia="zh-CN"/>
        </w:rPr>
        <w:t>“</w:t>
      </w:r>
      <w:r>
        <w:t>揚之水，不流束楚。終鮮兄弟，維予與女。</w:t>
      </w:r>
      <w:r>
        <w:rPr>
          <w:rFonts w:hint="eastAsia" w:eastAsia="宋体"/>
          <w:lang w:eastAsia="zh-CN"/>
        </w:rPr>
        <w:t>”</w:t>
      </w:r>
      <w:r>
        <w:t>二章同</w:t>
      </w:r>
    </w:p>
    <w:p w14:paraId="5304583E">
      <w:r>
        <w:t>先生以爲兩韻隔協例</w:t>
      </w:r>
    </w:p>
    <w:p w14:paraId="5CF40C0E">
      <w:r>
        <w:t>水隼弟</w:t>
      </w:r>
      <w:r>
        <w:rPr>
          <w:rFonts w:hint="eastAsia" w:eastAsia="宋体"/>
          <w:lang w:eastAsia="zh-CN"/>
        </w:rPr>
        <w:t>《</w:t>
      </w:r>
      <w:r>
        <w:t>小雅</w:t>
      </w:r>
      <w:r>
        <w:rPr>
          <w:rFonts w:hint="eastAsia" w:eastAsia="宋体"/>
          <w:lang w:eastAsia="zh-CN"/>
        </w:rPr>
        <w:t>•</w:t>
      </w:r>
      <w:r>
        <w:t>沔水</w:t>
      </w:r>
      <w:r>
        <w:rPr>
          <w:rFonts w:hint="eastAsia" w:eastAsia="宋体"/>
          <w:lang w:eastAsia="zh-CN"/>
        </w:rPr>
        <w:t>》</w:t>
      </w:r>
      <w:r>
        <w:t>二章云：</w:t>
      </w:r>
      <w:r>
        <w:rPr>
          <w:rFonts w:hint="eastAsia" w:eastAsia="宋体"/>
          <w:lang w:eastAsia="zh-CN"/>
        </w:rPr>
        <w:t>“</w:t>
      </w:r>
      <w:r>
        <w:t>沔彼流水，朝宗於海。鴥彼飛隼，載飛載止。嗟我</w:t>
      </w:r>
    </w:p>
    <w:p w14:paraId="7DDBA229">
      <w:r>
        <w:t>兄弟，邦人諸友。</w:t>
      </w:r>
      <w:r>
        <w:rPr>
          <w:rFonts w:hint="eastAsia" w:eastAsia="宋体"/>
          <w:lang w:eastAsia="zh-CN"/>
        </w:rPr>
        <w:t>”</w:t>
      </w:r>
      <w:r>
        <w:t>二章略同。先生以爲兩韻隔協例</w:t>
      </w:r>
    </w:p>
    <w:p w14:paraId="00C73F28">
      <w:r>
        <w:t>弟弟</w:t>
      </w:r>
      <w:r>
        <w:rPr>
          <w:rFonts w:hint="eastAsia" w:eastAsia="宋体"/>
          <w:lang w:eastAsia="zh-CN"/>
        </w:rPr>
        <w:t>《</w:t>
      </w:r>
      <w:r>
        <w:t>小雅。角弓</w:t>
      </w:r>
      <w:r>
        <w:rPr>
          <w:rFonts w:hint="eastAsia" w:eastAsia="宋体"/>
          <w:lang w:eastAsia="zh-CN"/>
        </w:rPr>
        <w:t>》</w:t>
      </w:r>
      <w:r>
        <w:t>三章云：</w:t>
      </w:r>
      <w:r>
        <w:rPr>
          <w:rFonts w:hint="eastAsia" w:eastAsia="宋体"/>
          <w:lang w:eastAsia="zh-CN"/>
        </w:rPr>
        <w:t>“</w:t>
      </w:r>
      <w:r>
        <w:t>此令兄弟，綽綽有裕；不令兄弟，交相爲瘉。</w:t>
      </w:r>
      <w:r>
        <w:rPr>
          <w:rFonts w:hint="eastAsia" w:eastAsia="宋体"/>
          <w:lang w:eastAsia="zh-CN"/>
        </w:rPr>
        <w:t>”</w:t>
      </w:r>
      <w:r>
        <w:t>先生以</w:t>
      </w:r>
    </w:p>
    <w:p w14:paraId="56189601">
      <w:r>
        <w:t>爲兩韻隔協例。</w:t>
      </w:r>
    </w:p>
    <w:p w14:paraId="55E741F8">
      <w:r>
        <w:t>以上上聲</w:t>
      </w:r>
      <w:r>
        <w:rPr>
          <w:rFonts w:hint="eastAsia" w:eastAsia="宋体"/>
          <w:lang w:eastAsia="zh-CN"/>
        </w:rPr>
        <w:t>“</w:t>
      </w:r>
      <w:r>
        <w:t>旨</w:t>
      </w:r>
      <w:r>
        <w:rPr>
          <w:rFonts w:hint="eastAsia" w:eastAsia="宋体"/>
          <w:lang w:eastAsia="zh-CN"/>
        </w:rPr>
        <w:t>”</w:t>
      </w:r>
      <w:r>
        <w:t>。</w:t>
      </w:r>
    </w:p>
    <w:p w14:paraId="5FBBBAF8">
      <w:r>
        <w:t>鴥鬱</w:t>
      </w:r>
      <w:r>
        <w:rPr>
          <w:rFonts w:hint="eastAsia" w:eastAsia="宋体"/>
          <w:lang w:eastAsia="zh-CN"/>
        </w:rPr>
        <w:t>《</w:t>
      </w:r>
      <w:r>
        <w:t>秦風。晨風</w:t>
      </w:r>
      <w:r>
        <w:rPr>
          <w:rFonts w:hint="eastAsia" w:eastAsia="宋体"/>
          <w:lang w:eastAsia="zh-CN"/>
        </w:rPr>
        <w:t>》</w:t>
      </w:r>
      <w:r>
        <w:t>首章云：</w:t>
      </w:r>
      <w:r>
        <w:rPr>
          <w:rFonts w:hint="eastAsia" w:eastAsia="宋体"/>
          <w:lang w:eastAsia="zh-CN"/>
        </w:rPr>
        <w:t>“</w:t>
      </w:r>
      <w:r>
        <w:t>鴥彼晨風，鬱彼北林。</w:t>
      </w:r>
      <w:r>
        <w:rPr>
          <w:rFonts w:hint="eastAsia" w:eastAsia="宋体"/>
          <w:lang w:eastAsia="zh-CN"/>
        </w:rPr>
        <w:t>”</w:t>
      </w:r>
      <w:r>
        <w:t>先生以爲句首隔韻例。</w:t>
      </w:r>
    </w:p>
    <w:p w14:paraId="1D5B247C">
      <w:r>
        <w:t>薈蔚</w:t>
      </w:r>
      <w:r>
        <w:rPr>
          <w:rFonts w:hint="eastAsia" w:eastAsia="宋体"/>
          <w:lang w:eastAsia="zh-CN"/>
        </w:rPr>
        <w:t>《</w:t>
      </w:r>
      <w:r>
        <w:t>曹風</w:t>
      </w:r>
      <w:r>
        <w:rPr>
          <w:rFonts w:hint="eastAsia" w:eastAsia="宋体"/>
          <w:lang w:eastAsia="zh-CN"/>
        </w:rPr>
        <w:t>•</w:t>
      </w:r>
      <w:r>
        <w:t>候人</w:t>
      </w:r>
      <w:r>
        <w:rPr>
          <w:rFonts w:hint="eastAsia" w:eastAsia="宋体"/>
          <w:lang w:eastAsia="zh-CN"/>
        </w:rPr>
        <w:t>》</w:t>
      </w:r>
      <w:r>
        <w:t>四章云：</w:t>
      </w:r>
      <w:r>
        <w:rPr>
          <w:rFonts w:hint="eastAsia" w:eastAsia="宋体"/>
          <w:lang w:eastAsia="zh-CN"/>
        </w:rPr>
        <w:t>“</w:t>
      </w:r>
      <w:r>
        <w:t>薈兮蔚兮。</w:t>
      </w:r>
      <w:r>
        <w:rPr>
          <w:rFonts w:hint="eastAsia" w:eastAsia="宋体"/>
          <w:lang w:eastAsia="zh-CN"/>
        </w:rPr>
        <w:t>”</w:t>
      </w:r>
      <w:r>
        <w:t>先生以爲句中韻例。</w:t>
      </w:r>
    </w:p>
    <w:p w14:paraId="105D15BE">
      <w:r>
        <w:t>醉醉</w:t>
      </w:r>
      <w:r>
        <w:rPr>
          <w:rFonts w:hint="eastAsia" w:eastAsia="宋体"/>
          <w:lang w:eastAsia="zh-CN"/>
        </w:rPr>
        <w:t>《</w:t>
      </w:r>
      <w:r>
        <w:t>小雅。賓之初筵</w:t>
      </w:r>
      <w:r>
        <w:rPr>
          <w:rFonts w:hint="eastAsia" w:eastAsia="宋体"/>
          <w:lang w:eastAsia="zh-CN"/>
        </w:rPr>
        <w:t>》</w:t>
      </w:r>
      <w:r>
        <w:t>三章云：</w:t>
      </w:r>
      <w:r>
        <w:rPr>
          <w:rFonts w:hint="eastAsia" w:eastAsia="宋体"/>
          <w:lang w:eastAsia="zh-CN"/>
        </w:rPr>
        <w:t>“</w:t>
      </w:r>
      <w:r>
        <w:t>其未醉止，威儀反反；曰既醉止，威儀幡幡。</w:t>
      </w:r>
      <w:r>
        <w:rPr>
          <w:rFonts w:hint="eastAsia" w:eastAsia="宋体"/>
          <w:lang w:eastAsia="zh-CN"/>
        </w:rPr>
        <w:t>”</w:t>
      </w:r>
      <w:r>
        <w:t>先</w:t>
      </w:r>
    </w:p>
    <w:p w14:paraId="336E79D4">
      <w:r>
        <w:t>生以爲兩韻隔協例</w:t>
      </w:r>
    </w:p>
    <w:p w14:paraId="0B19A87F">
      <w:r>
        <w:t>出出</w:t>
      </w:r>
      <w:r>
        <w:rPr>
          <w:rFonts w:hint="eastAsia" w:eastAsia="宋体"/>
          <w:lang w:eastAsia="zh-CN"/>
        </w:rPr>
        <w:t>《</w:t>
      </w:r>
      <w:r>
        <w:t>小雅。賓之初筵</w:t>
      </w:r>
      <w:r>
        <w:rPr>
          <w:rFonts w:hint="eastAsia" w:eastAsia="宋体"/>
          <w:lang w:eastAsia="zh-CN"/>
        </w:rPr>
        <w:t>》</w:t>
      </w:r>
      <w:r>
        <w:t>四章云：</w:t>
      </w:r>
      <w:r>
        <w:rPr>
          <w:rFonts w:hint="eastAsia" w:eastAsia="宋体"/>
          <w:lang w:eastAsia="zh-CN"/>
        </w:rPr>
        <w:t>“</w:t>
      </w:r>
      <w:r>
        <w:t>既醉而出，並受其福；醉而不出，是謂伐德。</w:t>
      </w:r>
      <w:r>
        <w:rPr>
          <w:rFonts w:hint="eastAsia" w:eastAsia="宋体"/>
          <w:lang w:eastAsia="zh-CN"/>
        </w:rPr>
        <w:t>”</w:t>
      </w:r>
      <w:r>
        <w:t>先</w:t>
      </w:r>
    </w:p>
    <w:p w14:paraId="17BC40F8">
      <w:r>
        <w:t>生以爲兩韻隔協例。</w:t>
      </w:r>
    </w:p>
    <w:p w14:paraId="2CACD033">
      <w:r>
        <w:t>類致</w:t>
      </w:r>
      <w:r>
        <w:rPr>
          <w:rFonts w:hint="eastAsia" w:eastAsia="宋体"/>
          <w:lang w:eastAsia="zh-CN"/>
        </w:rPr>
        <w:t>《</w:t>
      </w:r>
      <w:r>
        <w:t>大雅。皇矣</w:t>
      </w:r>
      <w:r>
        <w:rPr>
          <w:rFonts w:hint="eastAsia" w:eastAsia="宋体"/>
          <w:lang w:eastAsia="zh-CN"/>
        </w:rPr>
        <w:t>》</w:t>
      </w:r>
      <w:r>
        <w:t>八章云</w:t>
      </w:r>
      <w:r>
        <w:rPr>
          <w:rFonts w:hint="eastAsia" w:eastAsia="宋体"/>
          <w:lang w:eastAsia="zh-CN"/>
        </w:rPr>
        <w:t>“</w:t>
      </w:r>
      <w:r>
        <w:t>是類是禡，是致是附。</w:t>
      </w:r>
      <w:r>
        <w:rPr>
          <w:rFonts w:hint="eastAsia" w:eastAsia="宋体"/>
          <w:lang w:eastAsia="zh-CN"/>
        </w:rPr>
        <w:t>”</w:t>
      </w:r>
      <w:r>
        <w:t>先生以爲句中隔韻例</w:t>
      </w:r>
    </w:p>
    <w:p w14:paraId="518B0A37">
      <w:r>
        <w:t>以上入聲</w:t>
      </w:r>
    </w:p>
    <w:p w14:paraId="4229355B">
      <w:r>
        <w:t>【第81页】</w:t>
      </w:r>
    </w:p>
    <w:p w14:paraId="71D23451">
      <w:r>
        <w:t>第十四部月</w:t>
      </w:r>
    </w:p>
    <w:p w14:paraId="493567EC">
      <w:r>
        <w:t>噲噦</w:t>
      </w:r>
      <w:r>
        <w:rPr>
          <w:rFonts w:hint="eastAsia" w:eastAsia="宋体"/>
          <w:lang w:eastAsia="zh-CN"/>
        </w:rPr>
        <w:t>《</w:t>
      </w:r>
      <w:r>
        <w:t>小雅</w:t>
      </w:r>
      <w:r>
        <w:rPr>
          <w:rFonts w:hint="eastAsia" w:eastAsia="宋体"/>
          <w:lang w:eastAsia="zh-CN"/>
        </w:rPr>
        <w:t>•</w:t>
      </w:r>
      <w:r>
        <w:t>斯干</w:t>
      </w:r>
      <w:r>
        <w:rPr>
          <w:rFonts w:hint="eastAsia" w:eastAsia="宋体"/>
          <w:lang w:eastAsia="zh-CN"/>
        </w:rPr>
        <w:t>》</w:t>
      </w:r>
      <w:r>
        <w:t>五章云：</w:t>
      </w:r>
      <w:r>
        <w:rPr>
          <w:rFonts w:hint="eastAsia" w:eastAsia="宋体"/>
          <w:lang w:eastAsia="zh-CN"/>
        </w:rPr>
        <w:t>“</w:t>
      </w:r>
      <w:r>
        <w:t>噲噲其正，噦噦其冥。</w:t>
      </w:r>
      <w:r>
        <w:rPr>
          <w:rFonts w:hint="eastAsia" w:eastAsia="宋体"/>
          <w:lang w:eastAsia="zh-CN"/>
        </w:rPr>
        <w:t>”</w:t>
      </w:r>
      <w:r>
        <w:t>先生以爲句中隔韻例</w:t>
      </w:r>
    </w:p>
    <w:p w14:paraId="25DD5B7B">
      <w:r>
        <w:t>伐絶</w:t>
      </w:r>
      <w:r>
        <w:rPr>
          <w:rFonts w:hint="eastAsia" w:eastAsia="宋体"/>
          <w:lang w:eastAsia="zh-CN"/>
        </w:rPr>
        <w:t>《</w:t>
      </w:r>
      <w:r>
        <w:t>大雅。皇矣</w:t>
      </w:r>
      <w:r>
        <w:rPr>
          <w:rFonts w:hint="eastAsia" w:eastAsia="宋体"/>
          <w:lang w:eastAsia="zh-CN"/>
        </w:rPr>
        <w:t>》</w:t>
      </w:r>
      <w:r>
        <w:t>八章云：</w:t>
      </w:r>
      <w:r>
        <w:rPr>
          <w:rFonts w:hint="eastAsia" w:eastAsia="宋体"/>
          <w:lang w:eastAsia="zh-CN"/>
        </w:rPr>
        <w:t>“</w:t>
      </w:r>
      <w:r>
        <w:t>是伐是肆，是絶是忽。</w:t>
      </w:r>
      <w:r>
        <w:rPr>
          <w:rFonts w:hint="eastAsia" w:eastAsia="宋体"/>
          <w:lang w:eastAsia="zh-CN"/>
        </w:rPr>
        <w:t>”</w:t>
      </w:r>
      <w:r>
        <w:t>先生以爲句中隔韻例</w:t>
      </w:r>
    </w:p>
    <w:p w14:paraId="28B0045E">
      <w:r>
        <w:t>翽藹</w:t>
      </w:r>
      <w:r>
        <w:rPr>
          <w:rFonts w:hint="eastAsia" w:eastAsia="宋体"/>
          <w:lang w:eastAsia="zh-CN"/>
        </w:rPr>
        <w:t>《</w:t>
      </w:r>
      <w:r>
        <w:t>大雅。卷阿</w:t>
      </w:r>
      <w:r>
        <w:rPr>
          <w:rFonts w:hint="eastAsia" w:eastAsia="宋体"/>
          <w:lang w:eastAsia="zh-CN"/>
        </w:rPr>
        <w:t>》</w:t>
      </w:r>
      <w:r>
        <w:t>七章云：</w:t>
      </w:r>
      <w:r>
        <w:rPr>
          <w:rFonts w:hint="eastAsia" w:eastAsia="宋体"/>
          <w:lang w:eastAsia="zh-CN"/>
        </w:rPr>
        <w:t>“</w:t>
      </w:r>
      <w:r>
        <w:t>鳳皇于飛，翽翽其羽。亦集爰止，藹藹王多吉士。</w:t>
      </w:r>
      <w:r>
        <w:rPr>
          <w:rFonts w:hint="eastAsia" w:eastAsia="宋体"/>
          <w:lang w:eastAsia="zh-CN"/>
        </w:rPr>
        <w:t>”</w:t>
      </w:r>
      <w:r>
        <w:t>八</w:t>
      </w:r>
    </w:p>
    <w:p w14:paraId="78DD8590">
      <w:r>
        <w:t>章同。先生以爲句中隔韻例。</w:t>
      </w:r>
    </w:p>
    <w:p w14:paraId="197F2ACC">
      <w:r>
        <w:t>竭竭害</w:t>
      </w:r>
      <w:r>
        <w:rPr>
          <w:rFonts w:hint="eastAsia" w:eastAsia="宋体"/>
          <w:lang w:eastAsia="zh-CN"/>
        </w:rPr>
        <w:t>《</w:t>
      </w:r>
      <w:r>
        <w:t>大雅。召旻</w:t>
      </w:r>
      <w:r>
        <w:rPr>
          <w:rFonts w:hint="eastAsia" w:eastAsia="宋体"/>
          <w:lang w:eastAsia="zh-CN"/>
        </w:rPr>
        <w:t>》</w:t>
      </w:r>
      <w:r>
        <w:t>六章云：</w:t>
      </w:r>
      <w:r>
        <w:rPr>
          <w:rFonts w:hint="eastAsia" w:eastAsia="宋体"/>
          <w:lang w:eastAsia="zh-CN"/>
        </w:rPr>
        <w:t>“</w:t>
      </w:r>
      <w:r>
        <w:t>池之竭矣，不云自頻；泉之竭矣，不云自中。溥斯</w:t>
      </w:r>
    </w:p>
    <w:p w14:paraId="3DA281B5">
      <w:r>
        <w:t>害矣，職兄斯弘，不烖我躬。</w:t>
      </w:r>
      <w:r>
        <w:rPr>
          <w:rFonts w:hint="eastAsia" w:eastAsia="宋体"/>
          <w:lang w:eastAsia="zh-CN"/>
        </w:rPr>
        <w:t>”</w:t>
      </w:r>
      <w:r>
        <w:t>先生以爲兩韻隔協例</w:t>
      </w:r>
    </w:p>
    <w:p w14:paraId="6D3558A5">
      <w:r>
        <w:t>第十六部緝</w:t>
      </w:r>
    </w:p>
    <w:p w14:paraId="7973514C">
      <w:r>
        <w:t>入入</w:t>
      </w:r>
      <w:r>
        <w:rPr>
          <w:rFonts w:hint="eastAsia" w:eastAsia="宋体"/>
          <w:lang w:eastAsia="zh-CN"/>
        </w:rPr>
        <w:t>《</w:t>
      </w:r>
      <w:r>
        <w:t>小雅。何人斯</w:t>
      </w:r>
      <w:r>
        <w:rPr>
          <w:rFonts w:hint="eastAsia" w:eastAsia="宋体"/>
          <w:lang w:eastAsia="zh-CN"/>
        </w:rPr>
        <w:t>》</w:t>
      </w:r>
      <w:r>
        <w:t>六章云：</w:t>
      </w:r>
      <w:r>
        <w:rPr>
          <w:rFonts w:hint="eastAsia" w:eastAsia="宋体"/>
          <w:lang w:eastAsia="zh-CN"/>
        </w:rPr>
        <w:t>“</w:t>
      </w:r>
      <w:r>
        <w:t>爾還而入，我心易也；還而不入，否難知也。</w:t>
      </w:r>
      <w:r>
        <w:rPr>
          <w:rFonts w:hint="eastAsia" w:eastAsia="宋体"/>
          <w:lang w:eastAsia="zh-CN"/>
        </w:rPr>
        <w:t>”</w:t>
      </w:r>
      <w:r>
        <w:t>先生</w:t>
      </w:r>
    </w:p>
    <w:p w14:paraId="2F9BDAC5">
      <w:r>
        <w:t>以爲兩韻隔協例。</w:t>
      </w:r>
    </w:p>
    <w:p w14:paraId="2463EC11">
      <w:r>
        <w:t>第十七部之止職</w:t>
      </w:r>
    </w:p>
    <w:p w14:paraId="48301A64">
      <w:r>
        <w:t>來來</w:t>
      </w:r>
      <w:r>
        <w:rPr>
          <w:rFonts w:hint="eastAsia" w:eastAsia="宋体"/>
          <w:lang w:eastAsia="zh-CN"/>
        </w:rPr>
        <w:t>《</w:t>
      </w:r>
      <w:r>
        <w:t>小雅</w:t>
      </w:r>
      <w:r>
        <w:rPr>
          <w:rFonts w:hint="eastAsia" w:eastAsia="宋体"/>
          <w:lang w:eastAsia="zh-CN"/>
        </w:rPr>
        <w:t>•</w:t>
      </w:r>
      <w:r>
        <w:t>無羊</w:t>
      </w:r>
      <w:r>
        <w:rPr>
          <w:rFonts w:hint="eastAsia" w:eastAsia="宋体"/>
          <w:lang w:eastAsia="zh-CN"/>
        </w:rPr>
        <w:t>》</w:t>
      </w:r>
      <w:r>
        <w:t>首章云：</w:t>
      </w:r>
      <w:r>
        <w:rPr>
          <w:rFonts w:hint="eastAsia" w:eastAsia="宋体"/>
          <w:lang w:eastAsia="zh-CN"/>
        </w:rPr>
        <w:t>“</w:t>
      </w:r>
      <w:r>
        <w:t>爾羊來思，其角濈濈；爾牛來思，其耳濕濕。</w:t>
      </w:r>
      <w:r>
        <w:rPr>
          <w:rFonts w:hint="eastAsia" w:eastAsia="宋体"/>
          <w:lang w:eastAsia="zh-CN"/>
        </w:rPr>
        <w:t>”</w:t>
      </w:r>
      <w:r>
        <w:t>三章略</w:t>
      </w:r>
    </w:p>
    <w:p w14:paraId="4BACFA2B">
      <w:r>
        <w:t>先生以爲兩韻隔協例。</w:t>
      </w:r>
    </w:p>
    <w:p w14:paraId="26CBEC47">
      <w:r>
        <w:t>之之</w:t>
      </w:r>
      <w:r>
        <w:rPr>
          <w:rFonts w:hint="eastAsia" w:eastAsia="宋体"/>
          <w:lang w:eastAsia="zh-CN"/>
        </w:rPr>
        <w:t>《</w:t>
      </w:r>
      <w:r>
        <w:t>大雅。抑</w:t>
      </w:r>
      <w:r>
        <w:rPr>
          <w:rFonts w:hint="eastAsia" w:eastAsia="宋体"/>
          <w:lang w:eastAsia="zh-CN"/>
        </w:rPr>
        <w:t>》</w:t>
      </w:r>
      <w:r>
        <w:t>篇十章云：</w:t>
      </w:r>
      <w:r>
        <w:rPr>
          <w:rFonts w:hint="eastAsia" w:eastAsia="宋体"/>
          <w:lang w:eastAsia="zh-CN"/>
        </w:rPr>
        <w:t>“</w:t>
      </w:r>
      <w:r>
        <w:t>匪手攜之，言示之事；匪面命之，言提其耳。</w:t>
      </w:r>
      <w:r>
        <w:rPr>
          <w:rFonts w:hint="eastAsia" w:eastAsia="宋体"/>
          <w:lang w:eastAsia="zh-CN"/>
        </w:rPr>
        <w:t>”</w:t>
      </w:r>
      <w:r>
        <w:t>先生以</w:t>
      </w:r>
    </w:p>
    <w:p w14:paraId="1D260A63">
      <w:r>
        <w:t>爲助字入韻例。</w:t>
      </w:r>
    </w:p>
    <w:p w14:paraId="6C084664">
      <w:r>
        <w:t>【第82页】</w:t>
      </w:r>
    </w:p>
    <w:p w14:paraId="260E343A">
      <w:r>
        <w:t>之之</w:t>
      </w:r>
      <w:r>
        <w:rPr>
          <w:rFonts w:hint="eastAsia" w:eastAsia="宋体"/>
          <w:lang w:eastAsia="zh-CN"/>
        </w:rPr>
        <w:t>《</w:t>
      </w:r>
      <w:r>
        <w:t>大雅。韓奕</w:t>
      </w:r>
      <w:r>
        <w:rPr>
          <w:rFonts w:hint="eastAsia" w:eastAsia="宋体"/>
          <w:lang w:eastAsia="zh-CN"/>
        </w:rPr>
        <w:t>》</w:t>
      </w:r>
      <w:r>
        <w:t>四章云</w:t>
      </w:r>
      <w:r>
        <w:rPr>
          <w:rFonts w:hint="eastAsia" w:eastAsia="宋体"/>
          <w:lang w:eastAsia="zh-CN"/>
        </w:rPr>
        <w:t>“</w:t>
      </w:r>
      <w:r>
        <w:t>諸娣從之，祁祁如雲；韓侯顧之，爛其盈門。</w:t>
      </w:r>
      <w:r>
        <w:rPr>
          <w:rFonts w:hint="eastAsia" w:eastAsia="宋体"/>
          <w:lang w:eastAsia="zh-CN"/>
        </w:rPr>
        <w:t>”</w:t>
      </w:r>
      <w:r>
        <w:t>先生以</w:t>
      </w:r>
    </w:p>
    <w:p w14:paraId="5C1CB881">
      <w:r>
        <w:t>爲兩韻隔協例。</w:t>
      </w:r>
    </w:p>
    <w:p w14:paraId="7D1F8233">
      <w:r>
        <w:t>之之</w:t>
      </w:r>
      <w:r>
        <w:rPr>
          <w:rFonts w:hint="eastAsia" w:eastAsia="宋体"/>
          <w:lang w:eastAsia="zh-CN"/>
        </w:rPr>
        <w:t>《</w:t>
      </w:r>
      <w:r>
        <w:t>周頌。敬之</w:t>
      </w:r>
      <w:r>
        <w:rPr>
          <w:rFonts w:hint="eastAsia" w:eastAsia="宋体"/>
          <w:lang w:eastAsia="zh-CN"/>
        </w:rPr>
        <w:t>》</w:t>
      </w:r>
      <w:r>
        <w:t>云</w:t>
      </w:r>
      <w:r>
        <w:rPr>
          <w:rFonts w:hint="eastAsia" w:eastAsia="宋体"/>
          <w:lang w:eastAsia="zh-CN"/>
        </w:rPr>
        <w:t>“</w:t>
      </w:r>
      <w:r>
        <w:t>敬之敬之。</w:t>
      </w:r>
      <w:r>
        <w:rPr>
          <w:rFonts w:hint="eastAsia" w:eastAsia="宋体"/>
          <w:lang w:eastAsia="zh-CN"/>
        </w:rPr>
        <w:t>”</w:t>
      </w:r>
      <w:r>
        <w:t>先生以爲句中助字入韻例</w:t>
      </w:r>
    </w:p>
    <w:p w14:paraId="0EBE9C82">
      <w:pPr>
        <w:rPr>
          <w:rFonts w:hint="eastAsia" w:eastAsia="宋体"/>
          <w:lang w:eastAsia="zh-CN"/>
        </w:rPr>
      </w:pPr>
      <w:r>
        <w:t>以上平聲</w:t>
      </w:r>
      <w:r>
        <w:rPr>
          <w:rFonts w:hint="eastAsia" w:eastAsia="宋体"/>
          <w:lang w:eastAsia="zh-CN"/>
        </w:rPr>
        <w:t>【</w:t>
      </w:r>
      <w:r>
        <w:t>之</w:t>
      </w:r>
      <w:r>
        <w:rPr>
          <w:rFonts w:hint="eastAsia" w:eastAsia="宋体"/>
          <w:lang w:eastAsia="zh-CN"/>
        </w:rPr>
        <w:t>”</w:t>
      </w:r>
    </w:p>
    <w:p w14:paraId="4D9EEE79">
      <w:r>
        <w:t>子止止</w:t>
      </w:r>
      <w:r>
        <w:rPr>
          <w:rFonts w:hint="eastAsia" w:eastAsia="宋体"/>
          <w:lang w:eastAsia="zh-CN"/>
        </w:rPr>
        <w:t>《</w:t>
      </w:r>
      <w:r>
        <w:t>召南。草蟲</w:t>
      </w:r>
      <w:r>
        <w:rPr>
          <w:rFonts w:hint="eastAsia" w:eastAsia="宋体"/>
          <w:lang w:eastAsia="zh-CN"/>
        </w:rPr>
        <w:t>》</w:t>
      </w:r>
      <w:r>
        <w:t>首章云</w:t>
      </w:r>
      <w:r>
        <w:rPr>
          <w:rFonts w:hint="eastAsia" w:eastAsia="宋体"/>
          <w:lang w:eastAsia="zh-CN"/>
        </w:rPr>
        <w:t>“</w:t>
      </w:r>
      <w:r>
        <w:t>未見君子憂心忡忡。亦既見止亦既觀止我心</w:t>
      </w:r>
    </w:p>
    <w:p w14:paraId="70353BB0">
      <w:r>
        <w:t>則降。</w:t>
      </w:r>
      <w:r>
        <w:rPr>
          <w:rFonts w:hint="eastAsia" w:eastAsia="宋体"/>
          <w:lang w:eastAsia="zh-CN"/>
        </w:rPr>
        <w:t>”</w:t>
      </w:r>
      <w:r>
        <w:t>二章三章同。先生以爲兩韻互協例</w:t>
      </w:r>
    </w:p>
    <w:p w14:paraId="1B237C19">
      <w:r>
        <w:t>子子</w:t>
      </w:r>
      <w:r>
        <w:rPr>
          <w:rFonts w:hint="eastAsia" w:eastAsia="宋体"/>
          <w:lang w:eastAsia="zh-CN"/>
        </w:rPr>
        <w:t>《</w:t>
      </w:r>
      <w:r>
        <w:t>唐風</w:t>
      </w:r>
      <w:r>
        <w:rPr>
          <w:rFonts w:hint="eastAsia" w:eastAsia="宋体"/>
          <w:lang w:eastAsia="zh-CN"/>
        </w:rPr>
        <w:t>•</w:t>
      </w:r>
      <w:r>
        <w:t>綢繆</w:t>
      </w:r>
      <w:r>
        <w:rPr>
          <w:rFonts w:hint="eastAsia" w:eastAsia="宋体"/>
          <w:lang w:eastAsia="zh-CN"/>
        </w:rPr>
        <w:t>》</w:t>
      </w:r>
      <w:r>
        <w:t>首章云</w:t>
      </w:r>
      <w:r>
        <w:rPr>
          <w:rFonts w:hint="eastAsia" w:eastAsia="宋体"/>
          <w:lang w:eastAsia="zh-CN"/>
        </w:rPr>
        <w:t>“</w:t>
      </w:r>
      <w:r>
        <w:t>子兮子兮。</w:t>
      </w:r>
      <w:r>
        <w:rPr>
          <w:rFonts w:hint="eastAsia" w:eastAsia="宋体"/>
          <w:lang w:eastAsia="zh-CN"/>
        </w:rPr>
        <w:t>”</w:t>
      </w:r>
      <w:r>
        <w:t>先生以爲句中韻例</w:t>
      </w:r>
    </w:p>
    <w:p w14:paraId="105BEE1C">
      <w:r>
        <w:t>好食</w:t>
      </w:r>
      <w:r>
        <w:rPr>
          <w:rFonts w:hint="eastAsia" w:eastAsia="宋体"/>
          <w:lang w:eastAsia="zh-CN"/>
        </w:rPr>
        <w:t>《</w:t>
      </w:r>
      <w:r>
        <w:t>唐風。有杕之杜</w:t>
      </w:r>
      <w:r>
        <w:rPr>
          <w:rFonts w:hint="eastAsia" w:eastAsia="宋体"/>
          <w:lang w:eastAsia="zh-CN"/>
        </w:rPr>
        <w:t>》</w:t>
      </w:r>
      <w:r>
        <w:t>首章云：</w:t>
      </w:r>
      <w:r>
        <w:rPr>
          <w:rFonts w:hint="eastAsia" w:eastAsia="宋体"/>
          <w:lang w:eastAsia="zh-CN"/>
        </w:rPr>
        <w:t>“</w:t>
      </w:r>
      <w:r>
        <w:t>中心好之，曷飲食之。</w:t>
      </w:r>
      <w:r>
        <w:rPr>
          <w:rFonts w:hint="eastAsia" w:eastAsia="宋体"/>
          <w:lang w:eastAsia="zh-CN"/>
        </w:rPr>
        <w:t>”</w:t>
      </w:r>
      <w:r>
        <w:t>二章同。先生以爲疊韻例</w:t>
      </w:r>
    </w:p>
    <w:p w14:paraId="6A9DDEED">
      <w:r>
        <w:t>有止</w:t>
      </w:r>
      <w:r>
        <w:rPr>
          <w:rFonts w:hint="eastAsia" w:eastAsia="宋体"/>
          <w:lang w:eastAsia="zh-CN"/>
        </w:rPr>
        <w:t>《</w:t>
      </w:r>
      <w:r>
        <w:t>秦風。終南</w:t>
      </w:r>
      <w:r>
        <w:rPr>
          <w:rFonts w:hint="eastAsia" w:eastAsia="宋体"/>
          <w:lang w:eastAsia="zh-CN"/>
        </w:rPr>
        <w:t>》</w:t>
      </w:r>
      <w:r>
        <w:t>首章云</w:t>
      </w:r>
      <w:r>
        <w:rPr>
          <w:rFonts w:hint="eastAsia" w:eastAsia="宋体"/>
          <w:lang w:eastAsia="zh-CN"/>
        </w:rPr>
        <w:t>“</w:t>
      </w:r>
      <w:r>
        <w:t>終南何有？有條有梅。君子至止，錦衣狐裘。</w:t>
      </w:r>
      <w:r>
        <w:rPr>
          <w:rFonts w:hint="eastAsia" w:eastAsia="宋体"/>
          <w:lang w:eastAsia="zh-CN"/>
        </w:rPr>
        <w:t>”</w:t>
      </w:r>
      <w:r>
        <w:t>先生</w:t>
      </w:r>
    </w:p>
    <w:p w14:paraId="27F2EF05">
      <w:r>
        <w:t>以爲兩韻隔協例。</w:t>
      </w:r>
    </w:p>
    <w:p w14:paraId="71253085">
      <w:r>
        <w:t>子子</w:t>
      </w:r>
      <w:r>
        <w:rPr>
          <w:rFonts w:hint="eastAsia" w:eastAsia="宋体"/>
          <w:lang w:eastAsia="zh-CN"/>
        </w:rPr>
        <w:t>《</w:t>
      </w:r>
      <w:r>
        <w:t>小雅。出車</w:t>
      </w:r>
      <w:r>
        <w:rPr>
          <w:rFonts w:hint="eastAsia" w:eastAsia="宋体"/>
          <w:lang w:eastAsia="zh-CN"/>
        </w:rPr>
        <w:t>》</w:t>
      </w:r>
      <w:r>
        <w:t>五章云</w:t>
      </w:r>
      <w:r>
        <w:rPr>
          <w:rFonts w:hint="eastAsia" w:eastAsia="宋体"/>
          <w:lang w:eastAsia="zh-CN"/>
        </w:rPr>
        <w:t>“</w:t>
      </w:r>
      <w:r>
        <w:t>未見君子憂心忡忡。既見君子，我心則降。</w:t>
      </w:r>
      <w:r>
        <w:rPr>
          <w:rFonts w:hint="eastAsia" w:eastAsia="宋体"/>
          <w:lang w:eastAsia="zh-CN"/>
        </w:rPr>
        <w:t>”</w:t>
      </w:r>
      <w:r>
        <w:t>先生以</w:t>
      </w:r>
    </w:p>
    <w:p w14:paraId="29CF40A7">
      <w:r>
        <w:t>爲兩韻隔協例。</w:t>
      </w:r>
    </w:p>
    <w:p w14:paraId="55530A00">
      <w:r>
        <w:t>子子</w:t>
      </w:r>
      <w:r>
        <w:rPr>
          <w:rFonts w:hint="eastAsia" w:eastAsia="宋体"/>
          <w:lang w:eastAsia="zh-CN"/>
        </w:rPr>
        <w:t>《</w:t>
      </w:r>
      <w:r>
        <w:t>小雅</w:t>
      </w:r>
      <w:r>
        <w:rPr>
          <w:rFonts w:hint="eastAsia" w:eastAsia="宋体"/>
          <w:lang w:eastAsia="zh-CN"/>
        </w:rPr>
        <w:t>•</w:t>
      </w:r>
      <w:r>
        <w:t>南山有臺</w:t>
      </w:r>
      <w:r>
        <w:rPr>
          <w:rFonts w:hint="eastAsia" w:eastAsia="宋体"/>
          <w:lang w:eastAsia="zh-CN"/>
        </w:rPr>
        <w:t>》</w:t>
      </w:r>
      <w:r>
        <w:t>首章云</w:t>
      </w:r>
      <w:r>
        <w:rPr>
          <w:rFonts w:hint="eastAsia" w:eastAsia="宋体"/>
          <w:lang w:eastAsia="zh-CN"/>
        </w:rPr>
        <w:t>“</w:t>
      </w:r>
      <w:r>
        <w:t>樂只君子，邦家之基樂只君子，萬壽無期。</w:t>
      </w:r>
      <w:r>
        <w:rPr>
          <w:rFonts w:hint="eastAsia" w:eastAsia="宋体"/>
          <w:lang w:eastAsia="zh-CN"/>
        </w:rPr>
        <w:t>”</w:t>
      </w:r>
      <w:r>
        <w:t>二</w:t>
      </w:r>
    </w:p>
    <w:p w14:paraId="35BB384B">
      <w:r>
        <w:t>四五章同。先生以爲隔韻例。</w:t>
      </w:r>
    </w:p>
    <w:p w14:paraId="188286C6">
      <w:r>
        <w:t>載載</w:t>
      </w:r>
      <w:r>
        <w:rPr>
          <w:rFonts w:hint="eastAsia" w:eastAsia="宋体"/>
          <w:lang w:eastAsia="zh-CN"/>
        </w:rPr>
        <w:t>《</w:t>
      </w:r>
      <w:r>
        <w:t>小雅。正月</w:t>
      </w:r>
      <w:r>
        <w:rPr>
          <w:rFonts w:hint="eastAsia" w:eastAsia="宋体"/>
          <w:lang w:eastAsia="zh-CN"/>
        </w:rPr>
        <w:t>》</w:t>
      </w:r>
      <w:r>
        <w:t>五章云</w:t>
      </w:r>
      <w:r>
        <w:rPr>
          <w:rFonts w:hint="eastAsia" w:eastAsia="宋体"/>
          <w:lang w:eastAsia="zh-CN"/>
        </w:rPr>
        <w:t>“</w:t>
      </w:r>
      <w:r>
        <w:t>其車既載迺棄爾輔。載輸爾載，將伯助予。</w:t>
      </w:r>
      <w:r>
        <w:rPr>
          <w:rFonts w:hint="eastAsia" w:eastAsia="宋体"/>
          <w:lang w:eastAsia="zh-CN"/>
        </w:rPr>
        <w:t>”</w:t>
      </w:r>
      <w:r>
        <w:t>先生以</w:t>
      </w:r>
    </w:p>
    <w:p w14:paraId="5EBC2896">
      <w:r>
        <w:t>【第83页】</w:t>
      </w:r>
    </w:p>
    <w:p w14:paraId="22E853FB">
      <w:r>
        <w:t>爲兩韻隔協例。</w:t>
      </w:r>
    </w:p>
    <w:p w14:paraId="28D834C0">
      <w:r>
        <w:t>采子負子似</w:t>
      </w:r>
      <w:r>
        <w:rPr>
          <w:rFonts w:hint="eastAsia" w:eastAsia="宋体"/>
          <w:lang w:eastAsia="zh-CN"/>
        </w:rPr>
        <w:t>《</w:t>
      </w:r>
      <w:r>
        <w:t>小雅。小宛</w:t>
      </w:r>
      <w:r>
        <w:rPr>
          <w:rFonts w:hint="eastAsia" w:eastAsia="宋体"/>
          <w:lang w:eastAsia="zh-CN"/>
        </w:rPr>
        <w:t>》</w:t>
      </w:r>
      <w:r>
        <w:t>三章云：</w:t>
      </w:r>
      <w:r>
        <w:rPr>
          <w:rFonts w:hint="eastAsia" w:eastAsia="宋体"/>
          <w:lang w:eastAsia="zh-CN"/>
        </w:rPr>
        <w:t>“</w:t>
      </w:r>
      <w:r>
        <w:t>中原有菽，庶民采之。螟蛉有子，蜾蠃負之</w:t>
      </w:r>
    </w:p>
    <w:p w14:paraId="0206D4BE">
      <w:r>
        <w:t>教誨爾子，式榖似之。</w:t>
      </w:r>
      <w:r>
        <w:rPr>
          <w:rFonts w:hint="eastAsia" w:eastAsia="宋体"/>
          <w:lang w:eastAsia="zh-CN"/>
        </w:rPr>
        <w:t>”</w:t>
      </w:r>
      <w:r>
        <w:t>段</w:t>
      </w:r>
      <w:r>
        <w:rPr>
          <w:rFonts w:hint="eastAsia" w:eastAsia="宋体"/>
          <w:lang w:eastAsia="zh-CN"/>
        </w:rPr>
        <w:t>《</w:t>
      </w:r>
      <w:r>
        <w:t>表</w:t>
      </w:r>
      <w:r>
        <w:rPr>
          <w:rFonts w:hint="eastAsia" w:eastAsia="宋体"/>
          <w:lang w:eastAsia="zh-CN"/>
        </w:rPr>
        <w:t>》</w:t>
      </w:r>
      <w:r>
        <w:t>二</w:t>
      </w:r>
      <w:r>
        <w:rPr>
          <w:rFonts w:hint="eastAsia" w:eastAsia="宋体"/>
          <w:lang w:eastAsia="zh-CN"/>
        </w:rPr>
        <w:t>“</w:t>
      </w:r>
      <w:r>
        <w:t>之</w:t>
      </w:r>
      <w:r>
        <w:rPr>
          <w:rFonts w:hint="eastAsia" w:eastAsia="宋体"/>
          <w:lang w:eastAsia="zh-CN"/>
        </w:rPr>
        <w:t>”</w:t>
      </w:r>
      <w:r>
        <w:t>字不入韻，先生以爲疊韻例</w:t>
      </w:r>
    </w:p>
    <w:p w14:paraId="0D87D146">
      <w:r>
        <w:t>子子</w:t>
      </w:r>
      <w:r>
        <w:rPr>
          <w:rFonts w:hint="eastAsia" w:eastAsia="宋体"/>
          <w:lang w:eastAsia="zh-CN"/>
        </w:rPr>
        <w:t>《</w:t>
      </w:r>
      <w:r>
        <w:t>小雅</w:t>
      </w:r>
      <w:r>
        <w:rPr>
          <w:rFonts w:hint="eastAsia" w:eastAsia="宋体"/>
          <w:lang w:eastAsia="zh-CN"/>
        </w:rPr>
        <w:t>•</w:t>
      </w:r>
      <w:r>
        <w:t>巷伯</w:t>
      </w:r>
      <w:r>
        <w:rPr>
          <w:rFonts w:hint="eastAsia" w:eastAsia="宋体"/>
          <w:lang w:eastAsia="zh-CN"/>
        </w:rPr>
        <w:t>》</w:t>
      </w:r>
      <w:r>
        <w:t>七章云：</w:t>
      </w:r>
      <w:r>
        <w:rPr>
          <w:rFonts w:hint="eastAsia" w:eastAsia="宋体"/>
          <w:lang w:eastAsia="zh-CN"/>
        </w:rPr>
        <w:t>“</w:t>
      </w:r>
      <w:r>
        <w:t>寺人孟子，作爲此詩。凡百君子，敬而聽之。</w:t>
      </w:r>
      <w:r>
        <w:rPr>
          <w:rFonts w:hint="eastAsia" w:eastAsia="宋体"/>
          <w:lang w:eastAsia="zh-CN"/>
        </w:rPr>
        <w:t>”</w:t>
      </w:r>
      <w:r>
        <w:t>先生以</w:t>
      </w:r>
    </w:p>
    <w:p w14:paraId="7668AC5B">
      <w:r>
        <w:t>爲隔韻例。</w:t>
      </w:r>
    </w:p>
    <w:p w14:paraId="3896C7AE">
      <w:r>
        <w:t>母恃</w:t>
      </w:r>
      <w:r>
        <w:rPr>
          <w:rFonts w:hint="eastAsia" w:eastAsia="宋体"/>
          <w:lang w:eastAsia="zh-CN"/>
        </w:rPr>
        <w:t>《</w:t>
      </w:r>
      <w:r>
        <w:t>小雅。蓼莪</w:t>
      </w:r>
      <w:r>
        <w:rPr>
          <w:rFonts w:hint="eastAsia" w:eastAsia="宋体"/>
          <w:lang w:eastAsia="zh-CN"/>
        </w:rPr>
        <w:t>》</w:t>
      </w:r>
      <w:r>
        <w:t>三章云：</w:t>
      </w:r>
      <w:r>
        <w:rPr>
          <w:rFonts w:hint="eastAsia" w:eastAsia="宋体"/>
          <w:lang w:eastAsia="zh-CN"/>
        </w:rPr>
        <w:t>“</w:t>
      </w:r>
      <w:r>
        <w:t>無母何恃？</w:t>
      </w:r>
      <w:r>
        <w:rPr>
          <w:rFonts w:hint="eastAsia" w:eastAsia="宋体"/>
          <w:lang w:eastAsia="zh-CN"/>
        </w:rPr>
        <w:t>”</w:t>
      </w:r>
      <w:r>
        <w:t>先生以爲句中韻例</w:t>
      </w:r>
    </w:p>
    <w:p w14:paraId="15DD8AB5">
      <w:r>
        <w:t>矣止</w:t>
      </w:r>
      <w:r>
        <w:rPr>
          <w:rFonts w:hint="eastAsia" w:eastAsia="宋体"/>
          <w:lang w:eastAsia="zh-CN"/>
        </w:rPr>
        <w:t>《</w:t>
      </w:r>
      <w:r>
        <w:t>小雅</w:t>
      </w:r>
      <w:r>
        <w:rPr>
          <w:rFonts w:hint="eastAsia" w:eastAsia="宋体"/>
          <w:lang w:eastAsia="zh-CN"/>
        </w:rPr>
        <w:t>•</w:t>
      </w:r>
      <w:r>
        <w:t>瞻彼洛矣</w:t>
      </w:r>
      <w:r>
        <w:rPr>
          <w:rFonts w:hint="eastAsia" w:eastAsia="宋体"/>
          <w:lang w:eastAsia="zh-CN"/>
        </w:rPr>
        <w:t>》</w:t>
      </w:r>
      <w:r>
        <w:t>首章云：</w:t>
      </w:r>
      <w:r>
        <w:rPr>
          <w:rFonts w:hint="eastAsia" w:eastAsia="宋体"/>
          <w:lang w:eastAsia="zh-CN"/>
        </w:rPr>
        <w:t>“</w:t>
      </w:r>
      <w:r>
        <w:t>瞻彼洛矣，淮水泱泱。君子至止，福履如茨。</w:t>
      </w:r>
      <w:r>
        <w:rPr>
          <w:rFonts w:hint="eastAsia" w:eastAsia="宋体"/>
          <w:lang w:eastAsia="zh-CN"/>
        </w:rPr>
        <w:t>”</w:t>
      </w:r>
      <w:r>
        <w:t>二</w:t>
      </w:r>
    </w:p>
    <w:p w14:paraId="57EB67F2">
      <w:r>
        <w:t>三章同。先生以爲兩韻分協例。</w:t>
      </w:r>
    </w:p>
    <w:p w14:paraId="6EEC731C">
      <w:r>
        <w:t>右右</w:t>
      </w:r>
      <w:r>
        <w:rPr>
          <w:rFonts w:hint="eastAsia" w:eastAsia="宋体"/>
          <w:lang w:eastAsia="zh-CN"/>
        </w:rPr>
        <w:t>《</w:t>
      </w:r>
      <w:r>
        <w:t>小雅。裳裳者華</w:t>
      </w:r>
      <w:r>
        <w:rPr>
          <w:rFonts w:hint="eastAsia" w:eastAsia="宋体"/>
          <w:lang w:eastAsia="zh-CN"/>
        </w:rPr>
        <w:t>》</w:t>
      </w:r>
      <w:r>
        <w:t>四章云：</w:t>
      </w:r>
      <w:r>
        <w:rPr>
          <w:rFonts w:hint="eastAsia" w:eastAsia="宋体"/>
          <w:lang w:eastAsia="zh-CN"/>
        </w:rPr>
        <w:t>“</w:t>
      </w:r>
      <w:r>
        <w:t>右之右之。</w:t>
      </w:r>
      <w:r>
        <w:rPr>
          <w:rFonts w:hint="eastAsia" w:eastAsia="宋体"/>
          <w:lang w:eastAsia="zh-CN"/>
        </w:rPr>
        <w:t>”</w:t>
      </w:r>
      <w:r>
        <w:t>先生以爲句中韻例</w:t>
      </w:r>
    </w:p>
    <w:p w14:paraId="71444B37">
      <w:r>
        <w:t>子子</w:t>
      </w:r>
      <w:r>
        <w:rPr>
          <w:rFonts w:hint="eastAsia" w:eastAsia="宋体"/>
          <w:lang w:eastAsia="zh-CN"/>
        </w:rPr>
        <w:t>《</w:t>
      </w:r>
      <w:r>
        <w:t>小雅</w:t>
      </w:r>
      <w:r>
        <w:rPr>
          <w:rFonts w:hint="eastAsia" w:eastAsia="宋体"/>
          <w:lang w:eastAsia="zh-CN"/>
        </w:rPr>
        <w:t>•</w:t>
      </w:r>
      <w:r>
        <w:t>頍弁</w:t>
      </w:r>
      <w:r>
        <w:rPr>
          <w:rFonts w:hint="eastAsia" w:eastAsia="宋体"/>
          <w:lang w:eastAsia="zh-CN"/>
        </w:rPr>
        <w:t>》</w:t>
      </w:r>
      <w:r>
        <w:t>首章云：</w:t>
      </w:r>
      <w:r>
        <w:rPr>
          <w:rFonts w:hint="eastAsia" w:eastAsia="宋体"/>
          <w:lang w:eastAsia="zh-CN"/>
        </w:rPr>
        <w:t>“</w:t>
      </w:r>
      <w:r>
        <w:t>未見君子，憂心弈弈。既見君子，庶幾説懌。</w:t>
      </w:r>
      <w:r>
        <w:rPr>
          <w:rFonts w:hint="eastAsia" w:eastAsia="宋体"/>
          <w:lang w:eastAsia="zh-CN"/>
        </w:rPr>
        <w:t>”</w:t>
      </w:r>
      <w:r>
        <w:t>二章同</w:t>
      </w:r>
    </w:p>
    <w:p w14:paraId="020F0F14">
      <w:r>
        <w:t>先生以爲兩韻隔協例</w:t>
      </w:r>
    </w:p>
    <w:p w14:paraId="21AABD43">
      <w:r>
        <w:t>子子</w:t>
      </w:r>
      <w:r>
        <w:rPr>
          <w:rFonts w:hint="eastAsia" w:eastAsia="宋体"/>
          <w:lang w:eastAsia="zh-CN"/>
        </w:rPr>
        <w:t>《</w:t>
      </w:r>
      <w:r>
        <w:t>小雅</w:t>
      </w:r>
      <w:r>
        <w:rPr>
          <w:rFonts w:hint="eastAsia" w:eastAsia="宋体"/>
          <w:lang w:eastAsia="zh-CN"/>
        </w:rPr>
        <w:t>•</w:t>
      </w:r>
      <w:r>
        <w:t>采菽</w:t>
      </w:r>
      <w:r>
        <w:rPr>
          <w:rFonts w:hint="eastAsia" w:eastAsia="宋体"/>
          <w:lang w:eastAsia="zh-CN"/>
        </w:rPr>
        <w:t>》</w:t>
      </w:r>
      <w:r>
        <w:t>三章云：</w:t>
      </w:r>
      <w:r>
        <w:rPr>
          <w:rFonts w:hint="eastAsia" w:eastAsia="宋体"/>
          <w:lang w:eastAsia="zh-CN"/>
        </w:rPr>
        <w:t>“</w:t>
      </w:r>
      <w:r>
        <w:t>樂只君子，天子命之；樂只君子，福禄申之。</w:t>
      </w:r>
      <w:r>
        <w:rPr>
          <w:rFonts w:hint="eastAsia" w:eastAsia="宋体"/>
          <w:lang w:eastAsia="zh-CN"/>
        </w:rPr>
        <w:t>”</w:t>
      </w:r>
      <w:r>
        <w:t>四章五章</w:t>
      </w:r>
    </w:p>
    <w:p w14:paraId="5EFF4627">
      <w:r>
        <w:t>略同。先生以爲兩韻隔協例。</w:t>
      </w:r>
    </w:p>
    <w:p w14:paraId="00760338">
      <w:r>
        <w:t>士改</w:t>
      </w:r>
      <w:r>
        <w:rPr>
          <w:rFonts w:hint="eastAsia" w:eastAsia="宋体"/>
          <w:lang w:eastAsia="zh-CN"/>
        </w:rPr>
        <w:t>《</w:t>
      </w:r>
      <w:r>
        <w:t>小雅。都人士</w:t>
      </w:r>
      <w:r>
        <w:rPr>
          <w:rFonts w:hint="eastAsia" w:eastAsia="宋体"/>
          <w:lang w:eastAsia="zh-CN"/>
        </w:rPr>
        <w:t>》</w:t>
      </w:r>
      <w:r>
        <w:t>首章云</w:t>
      </w:r>
      <w:r>
        <w:rPr>
          <w:rFonts w:hint="eastAsia" w:eastAsia="宋体"/>
          <w:lang w:eastAsia="zh-CN"/>
        </w:rPr>
        <w:t>“</w:t>
      </w:r>
      <w:r>
        <w:t>彼都人士狐裘黄黄。其容不改出言有章</w:t>
      </w:r>
      <w:r>
        <w:rPr>
          <w:rFonts w:hint="eastAsia" w:eastAsia="宋体"/>
          <w:lang w:eastAsia="zh-CN"/>
        </w:rPr>
        <w:t>”</w:t>
      </w:r>
      <w:r>
        <w:t>先生</w:t>
      </w:r>
    </w:p>
    <w:p w14:paraId="2D2E0B6B">
      <w:r>
        <w:t>以爲兩韻隔協例</w:t>
      </w:r>
    </w:p>
    <w:p w14:paraId="7004DC47">
      <w:r>
        <w:t>【第84页】</w:t>
      </w:r>
    </w:p>
    <w:p w14:paraId="54E2C609">
      <w:r>
        <w:t>已子子士</w:t>
      </w:r>
      <w:r>
        <w:rPr>
          <w:rFonts w:hint="eastAsia" w:eastAsia="宋体"/>
          <w:lang w:eastAsia="zh-CN"/>
        </w:rPr>
        <w:t>《</w:t>
      </w:r>
      <w:r>
        <w:t>大雅。文王</w:t>
      </w:r>
      <w:r>
        <w:rPr>
          <w:rFonts w:hint="eastAsia" w:eastAsia="宋体"/>
          <w:lang w:eastAsia="zh-CN"/>
        </w:rPr>
        <w:t>》</w:t>
      </w:r>
      <w:r>
        <w:t>二章云：</w:t>
      </w:r>
      <w:r>
        <w:rPr>
          <w:rFonts w:hint="eastAsia" w:eastAsia="宋体"/>
          <w:lang w:eastAsia="zh-CN"/>
        </w:rPr>
        <w:t>“</w:t>
      </w:r>
      <w:r>
        <w:t>亹亹文王，令聞不已。陳錫哉周，侯文王孙子</w:t>
      </w:r>
    </w:p>
    <w:p w14:paraId="1AC316AB">
      <w:r>
        <w:t>文王孙子本支百世。凡周之士不顯亦世。</w:t>
      </w:r>
      <w:r>
        <w:rPr>
          <w:rFonts w:hint="eastAsia" w:eastAsia="宋体"/>
          <w:lang w:eastAsia="zh-CN"/>
        </w:rPr>
        <w:t>”</w:t>
      </w:r>
      <w:r>
        <w:t>四章略同先生以爲兩韻隔協例</w:t>
      </w:r>
    </w:p>
    <w:p w14:paraId="3D9692E4">
      <w:r>
        <w:t>芑仕謀子</w:t>
      </w:r>
      <w:r>
        <w:rPr>
          <w:rFonts w:hint="eastAsia" w:eastAsia="宋体"/>
          <w:lang w:eastAsia="zh-CN"/>
        </w:rPr>
        <w:t>《</w:t>
      </w:r>
      <w:r>
        <w:t>大雅。文王有聲</w:t>
      </w:r>
      <w:r>
        <w:rPr>
          <w:rFonts w:hint="eastAsia" w:eastAsia="宋体"/>
          <w:lang w:eastAsia="zh-CN"/>
        </w:rPr>
        <w:t>》</w:t>
      </w:r>
      <w:r>
        <w:t>八章云：</w:t>
      </w:r>
      <w:r>
        <w:rPr>
          <w:rFonts w:hint="eastAsia" w:eastAsia="宋体"/>
          <w:lang w:eastAsia="zh-CN"/>
        </w:rPr>
        <w:t>“</w:t>
      </w:r>
      <w:r>
        <w:t>豐水有芑，武王豈不仕，詒厥孙謀，以燕翼</w:t>
      </w:r>
    </w:p>
    <w:p w14:paraId="6B7D89A6">
      <w:r>
        <w:t>子。武王烝哉</w:t>
      </w:r>
      <w:r>
        <w:rPr>
          <w:rFonts w:hint="eastAsia" w:eastAsia="宋体"/>
          <w:lang w:eastAsia="zh-CN"/>
        </w:rPr>
        <w:t>”</w:t>
      </w:r>
      <w:r>
        <w:t>段</w:t>
      </w:r>
      <w:r>
        <w:rPr>
          <w:rFonts w:hint="eastAsia" w:eastAsia="宋体"/>
          <w:lang w:eastAsia="zh-CN"/>
        </w:rPr>
        <w:t>《</w:t>
      </w:r>
      <w:r>
        <w:t>表</w:t>
      </w:r>
      <w:r>
        <w:rPr>
          <w:rFonts w:hint="eastAsia" w:eastAsia="宋体"/>
          <w:lang w:eastAsia="zh-CN"/>
        </w:rPr>
        <w:t>》“</w:t>
      </w:r>
      <w:r>
        <w:t>謀</w:t>
      </w:r>
      <w:r>
        <w:rPr>
          <w:rFonts w:hint="eastAsia" w:eastAsia="宋体"/>
          <w:lang w:eastAsia="zh-CN"/>
        </w:rPr>
        <w:t>”</w:t>
      </w:r>
      <w:r>
        <w:t>字不入韻，先生以爲疊韻例</w:t>
      </w:r>
    </w:p>
    <w:p w14:paraId="06DCAA3A">
      <w:r>
        <w:t>兹子</w:t>
      </w:r>
      <w:r>
        <w:rPr>
          <w:rFonts w:hint="eastAsia" w:eastAsia="宋体"/>
          <w:lang w:eastAsia="zh-CN"/>
        </w:rPr>
        <w:t>《</w:t>
      </w:r>
      <w:r>
        <w:t>大雅</w:t>
      </w:r>
      <w:r>
        <w:rPr>
          <w:rFonts w:hint="eastAsia" w:eastAsia="宋体"/>
          <w:lang w:eastAsia="zh-CN"/>
        </w:rPr>
        <w:t>•</w:t>
      </w:r>
      <w:r>
        <w:t>泂酌</w:t>
      </w:r>
      <w:r>
        <w:rPr>
          <w:rFonts w:hint="eastAsia" w:eastAsia="宋体"/>
          <w:lang w:eastAsia="zh-CN"/>
        </w:rPr>
        <w:t>》</w:t>
      </w:r>
      <w:r>
        <w:t>二章云：</w:t>
      </w:r>
      <w:r>
        <w:rPr>
          <w:rFonts w:hint="eastAsia" w:eastAsia="宋体"/>
          <w:lang w:eastAsia="zh-CN"/>
        </w:rPr>
        <w:t>“</w:t>
      </w:r>
      <w:r>
        <w:t>泂酌彼行潦，挹彼注兹，可以濯罍。豈弟君子，民之</w:t>
      </w:r>
    </w:p>
    <w:p w14:paraId="1790509C">
      <w:r>
        <w:t>攸歸。</w:t>
      </w:r>
      <w:r>
        <w:rPr>
          <w:rFonts w:hint="eastAsia" w:eastAsia="宋体"/>
          <w:lang w:eastAsia="zh-CN"/>
        </w:rPr>
        <w:t>”</w:t>
      </w:r>
      <w:r>
        <w:t>首章末章略同。先生以爲兩韻隔協例。</w:t>
      </w:r>
    </w:p>
    <w:p w14:paraId="234E0657">
      <w:r>
        <w:t>子疚</w:t>
      </w:r>
      <w:r>
        <w:rPr>
          <w:rFonts w:hint="eastAsia" w:eastAsia="宋体"/>
          <w:lang w:eastAsia="zh-CN"/>
        </w:rPr>
        <w:t>《</w:t>
      </w:r>
      <w:r>
        <w:t>周頌。閔予小子</w:t>
      </w:r>
      <w:r>
        <w:rPr>
          <w:rFonts w:hint="eastAsia" w:eastAsia="宋体"/>
          <w:lang w:eastAsia="zh-CN"/>
        </w:rPr>
        <w:t>》</w:t>
      </w:r>
      <w:r>
        <w:t>云</w:t>
      </w:r>
      <w:r>
        <w:rPr>
          <w:rFonts w:hint="eastAsia" w:eastAsia="宋体"/>
          <w:lang w:eastAsia="zh-CN"/>
        </w:rPr>
        <w:t>“</w:t>
      </w:r>
      <w:r>
        <w:t>閔予小子，遭家不造。嬛嬛在疚，於乎皇考。</w:t>
      </w:r>
      <w:r>
        <w:rPr>
          <w:rFonts w:hint="eastAsia" w:eastAsia="宋体"/>
          <w:lang w:eastAsia="zh-CN"/>
        </w:rPr>
        <w:t>”</w:t>
      </w:r>
      <w:r>
        <w:t>先生以</w:t>
      </w:r>
    </w:p>
    <w:p w14:paraId="4F14DA75">
      <w:r>
        <w:t>爲兩韻隔協例。</w:t>
      </w:r>
    </w:p>
    <w:p w14:paraId="0FD6CA15">
      <w:r>
        <w:t>士子止</w:t>
      </w:r>
      <w:r>
        <w:rPr>
          <w:rFonts w:hint="eastAsia" w:eastAsia="宋体"/>
          <w:lang w:eastAsia="zh-CN"/>
        </w:rPr>
        <w:t>《</w:t>
      </w:r>
      <w:r>
        <w:t>周頌。敬之</w:t>
      </w:r>
      <w:r>
        <w:rPr>
          <w:rFonts w:hint="eastAsia" w:eastAsia="宋体"/>
          <w:lang w:eastAsia="zh-CN"/>
        </w:rPr>
        <w:t>》</w:t>
      </w:r>
      <w:r>
        <w:t>云：</w:t>
      </w:r>
      <w:r>
        <w:rPr>
          <w:rFonts w:hint="eastAsia" w:eastAsia="宋体"/>
          <w:lang w:eastAsia="zh-CN"/>
        </w:rPr>
        <w:t>“</w:t>
      </w:r>
      <w:r>
        <w:t>無曰高高在上，陟降厥士，日監在兹。維予小子，不聰</w:t>
      </w:r>
    </w:p>
    <w:p w14:paraId="5F8B9CCD">
      <w:r>
        <w:t>敬止。</w:t>
      </w:r>
      <w:r>
        <w:rPr>
          <w:rFonts w:hint="eastAsia" w:eastAsia="宋体"/>
          <w:lang w:eastAsia="zh-CN"/>
        </w:rPr>
        <w:t>”</w:t>
      </w:r>
      <w:r>
        <w:t>先生以爲奇句韻例</w:t>
      </w:r>
    </w:p>
    <w:p w14:paraId="4E14DC9F">
      <w:r>
        <w:t>以上上聲</w:t>
      </w:r>
      <w:r>
        <w:rPr>
          <w:rFonts w:hint="eastAsia" w:eastAsia="宋体"/>
          <w:lang w:eastAsia="zh-CN"/>
        </w:rPr>
        <w:t>“</w:t>
      </w:r>
      <w:r>
        <w:t>止</w:t>
      </w:r>
      <w:r>
        <w:rPr>
          <w:rFonts w:hint="eastAsia" w:eastAsia="宋体"/>
          <w:lang w:eastAsia="zh-CN"/>
        </w:rPr>
        <w:t>”</w:t>
      </w:r>
      <w:r>
        <w:t>。</w:t>
      </w:r>
    </w:p>
    <w:p w14:paraId="51FAF9E5">
      <w:r>
        <w:t>載來疚</w:t>
      </w:r>
      <w:r>
        <w:rPr>
          <w:rFonts w:hint="eastAsia" w:eastAsia="宋体"/>
          <w:lang w:eastAsia="zh-CN"/>
        </w:rPr>
        <w:t>《</w:t>
      </w:r>
      <w:r>
        <w:t>小雅。杕杜</w:t>
      </w:r>
      <w:r>
        <w:rPr>
          <w:rFonts w:hint="eastAsia" w:eastAsia="宋体"/>
          <w:lang w:eastAsia="zh-CN"/>
        </w:rPr>
        <w:t>》</w:t>
      </w:r>
      <w:r>
        <w:t>四章云</w:t>
      </w:r>
      <w:r>
        <w:rPr>
          <w:rFonts w:hint="eastAsia" w:eastAsia="宋体"/>
          <w:lang w:eastAsia="zh-CN"/>
        </w:rPr>
        <w:t>“</w:t>
      </w:r>
      <w:r>
        <w:t>匪載匪來憂心孔疚。</w:t>
      </w:r>
      <w:r>
        <w:rPr>
          <w:rFonts w:hint="eastAsia" w:eastAsia="宋体"/>
          <w:lang w:eastAsia="zh-CN"/>
        </w:rPr>
        <w:t>”</w:t>
      </w:r>
      <w:r>
        <w:t>先生以爲句中韻例</w:t>
      </w:r>
    </w:p>
    <w:p w14:paraId="75B599C1">
      <w:r>
        <w:t>食食</w:t>
      </w:r>
      <w:r>
        <w:rPr>
          <w:rFonts w:hint="eastAsia" w:eastAsia="宋体"/>
          <w:lang w:eastAsia="zh-CN"/>
        </w:rPr>
        <w:t>《</w:t>
      </w:r>
      <w:r>
        <w:t>小雅。十月之交</w:t>
      </w:r>
      <w:r>
        <w:rPr>
          <w:rFonts w:hint="eastAsia" w:eastAsia="宋体"/>
          <w:lang w:eastAsia="zh-CN"/>
        </w:rPr>
        <w:t>》</w:t>
      </w:r>
      <w:r>
        <w:t>二章云：</w:t>
      </w:r>
      <w:r>
        <w:rPr>
          <w:rFonts w:hint="eastAsia" w:eastAsia="宋体"/>
          <w:lang w:eastAsia="zh-CN"/>
        </w:rPr>
        <w:t>“</w:t>
      </w:r>
      <w:r>
        <w:t>彼月而食，則維其常。此日而食，於何不臧。</w:t>
      </w:r>
      <w:r>
        <w:rPr>
          <w:rFonts w:hint="eastAsia" w:eastAsia="宋体"/>
          <w:lang w:eastAsia="zh-CN"/>
        </w:rPr>
        <w:t>”</w:t>
      </w:r>
      <w:r>
        <w:t>先</w:t>
      </w:r>
    </w:p>
    <w:p w14:paraId="5A62043E">
      <w:r>
        <w:t>生以爲兩韻隔協例</w:t>
      </w:r>
    </w:p>
    <w:p w14:paraId="42CC7D73">
      <w:r>
        <w:t>翼德”</w:t>
      </w:r>
      <w:r>
        <w:rPr>
          <w:rFonts w:hint="eastAsia" w:eastAsia="宋体"/>
          <w:lang w:eastAsia="zh-CN"/>
        </w:rPr>
        <w:t>《</w:t>
      </w:r>
      <w:r>
        <w:t>小雅。白華</w:t>
      </w:r>
      <w:r>
        <w:rPr>
          <w:rFonts w:hint="eastAsia" w:eastAsia="宋体"/>
          <w:lang w:eastAsia="zh-CN"/>
        </w:rPr>
        <w:t>》</w:t>
      </w:r>
      <w:r>
        <w:t>七章云</w:t>
      </w:r>
      <w:r>
        <w:rPr>
          <w:rFonts w:hint="eastAsia" w:eastAsia="宋体"/>
          <w:lang w:eastAsia="zh-CN"/>
        </w:rPr>
        <w:t>“</w:t>
      </w:r>
      <w:r>
        <w:t>鴛鴦在梁戢其左翼。子之無良二三其德。</w:t>
      </w:r>
      <w:r>
        <w:rPr>
          <w:rFonts w:hint="eastAsia" w:eastAsia="宋体"/>
          <w:lang w:eastAsia="zh-CN"/>
        </w:rPr>
        <w:t>”</w:t>
      </w:r>
      <w:r>
        <w:t>先生以</w:t>
      </w:r>
    </w:p>
    <w:p w14:paraId="379E0919">
      <w:r>
        <w:t>【第85页】</w:t>
      </w:r>
    </w:p>
    <w:p w14:paraId="67F2E6B4">
      <w:r>
        <w:t>爲兩韻隔協例。</w:t>
      </w:r>
    </w:p>
    <w:p w14:paraId="4EF6CF5D">
      <w:r>
        <w:t>國國</w:t>
      </w:r>
      <w:r>
        <w:rPr>
          <w:rFonts w:hint="eastAsia" w:eastAsia="宋体"/>
          <w:lang w:eastAsia="zh-CN"/>
        </w:rPr>
        <w:t>《</w:t>
      </w:r>
      <w:r>
        <w:t>大雅</w:t>
      </w:r>
      <w:r>
        <w:rPr>
          <w:rFonts w:hint="eastAsia" w:eastAsia="宋体"/>
          <w:lang w:eastAsia="zh-CN"/>
        </w:rPr>
        <w:t>•</w:t>
      </w:r>
      <w:r>
        <w:t>皇矣</w:t>
      </w:r>
      <w:r>
        <w:rPr>
          <w:rFonts w:hint="eastAsia" w:eastAsia="宋体"/>
          <w:lang w:eastAsia="zh-CN"/>
        </w:rPr>
        <w:t>》</w:t>
      </w:r>
      <w:r>
        <w:t>首章云</w:t>
      </w:r>
      <w:r>
        <w:rPr>
          <w:rFonts w:hint="eastAsia" w:eastAsia="宋体"/>
          <w:lang w:eastAsia="zh-CN"/>
        </w:rPr>
        <w:t>“</w:t>
      </w:r>
      <w:r>
        <w:t>維此二國其政不獲維彼四國爰究爰度。</w:t>
      </w:r>
      <w:r>
        <w:rPr>
          <w:rFonts w:hint="eastAsia" w:eastAsia="宋体"/>
          <w:lang w:eastAsia="zh-CN"/>
        </w:rPr>
        <w:t>”</w:t>
      </w:r>
      <w:r>
        <w:t>先生以</w:t>
      </w:r>
    </w:p>
    <w:p w14:paraId="61E137E7">
      <w:r>
        <w:t>爲兩韻隔協例</w:t>
      </w:r>
    </w:p>
    <w:p w14:paraId="6C790586">
      <w:r>
        <w:t>匐嶷食菽</w:t>
      </w:r>
      <w:r>
        <w:rPr>
          <w:rFonts w:hint="eastAsia" w:eastAsia="宋体"/>
          <w:lang w:eastAsia="zh-CN"/>
        </w:rPr>
        <w:t>《</w:t>
      </w:r>
      <w:r>
        <w:t>大雅。生民</w:t>
      </w:r>
      <w:r>
        <w:rPr>
          <w:rFonts w:hint="eastAsia" w:eastAsia="宋体"/>
          <w:lang w:eastAsia="zh-CN"/>
        </w:rPr>
        <w:t>》</w:t>
      </w:r>
      <w:r>
        <w:t>四章云：</w:t>
      </w:r>
      <w:r>
        <w:rPr>
          <w:rFonts w:hint="eastAsia" w:eastAsia="宋体"/>
          <w:lang w:eastAsia="zh-CN"/>
        </w:rPr>
        <w:t>“</w:t>
      </w:r>
      <w:r>
        <w:t>誕實匍匐，克岐克嶷，以就口食，蓺之荏菽。</w:t>
      </w:r>
      <w:r>
        <w:rPr>
          <w:rFonts w:hint="eastAsia" w:eastAsia="宋体"/>
          <w:lang w:eastAsia="zh-CN"/>
        </w:rPr>
        <w:t>”</w:t>
      </w:r>
      <w:r>
        <w:t>段</w:t>
      </w:r>
    </w:p>
    <w:p w14:paraId="2927F0C3">
      <w:r>
        <w:rPr>
          <w:rFonts w:hint="eastAsia" w:eastAsia="宋体"/>
          <w:lang w:eastAsia="zh-CN"/>
        </w:rPr>
        <w:t>《</w:t>
      </w:r>
      <w:r>
        <w:t>表</w:t>
      </w:r>
      <w:r>
        <w:rPr>
          <w:rFonts w:hint="eastAsia" w:eastAsia="宋体"/>
          <w:lang w:eastAsia="zh-CN"/>
        </w:rPr>
        <w:t>》</w:t>
      </w:r>
      <w:r>
        <w:t>l菽</w:t>
      </w:r>
      <w:r>
        <w:rPr>
          <w:rFonts w:hint="eastAsia" w:eastAsia="宋体"/>
          <w:lang w:eastAsia="zh-CN"/>
        </w:rPr>
        <w:t>”</w:t>
      </w:r>
      <w:r>
        <w:t>字不入韻，先生以爲疊韻例</w:t>
      </w:r>
    </w:p>
    <w:p w14:paraId="4E8DE852">
      <w:r>
        <w:t>德止</w:t>
      </w:r>
      <w:r>
        <w:rPr>
          <w:rFonts w:hint="eastAsia" w:eastAsia="宋体"/>
          <w:lang w:eastAsia="zh-CN"/>
        </w:rPr>
        <w:t>《</w:t>
      </w:r>
      <w:r>
        <w:t>大雅。抑</w:t>
      </w:r>
      <w:r>
        <w:rPr>
          <w:rFonts w:hint="eastAsia" w:eastAsia="宋体"/>
          <w:lang w:eastAsia="zh-CN"/>
        </w:rPr>
        <w:t>》</w:t>
      </w:r>
      <w:r>
        <w:t>八章云：</w:t>
      </w:r>
      <w:r>
        <w:rPr>
          <w:rFonts w:hint="eastAsia" w:eastAsia="宋体"/>
          <w:lang w:eastAsia="zh-CN"/>
        </w:rPr>
        <w:t>“</w:t>
      </w:r>
      <w:r>
        <w:t>辟不爲德，俾臧俾嘉。淑慎而止，不愆於儀。</w:t>
      </w:r>
      <w:r>
        <w:rPr>
          <w:rFonts w:hint="eastAsia" w:eastAsia="宋体"/>
          <w:lang w:eastAsia="zh-CN"/>
        </w:rPr>
        <w:t>”</w:t>
      </w:r>
      <w:r>
        <w:t>先生以爲</w:t>
      </w:r>
    </w:p>
    <w:p w14:paraId="44588446">
      <w:r>
        <w:t>兩韻隔協例。</w:t>
      </w:r>
    </w:p>
    <w:p w14:paraId="728AC329">
      <w:r>
        <w:t>測克</w:t>
      </w:r>
      <w:r>
        <w:rPr>
          <w:rFonts w:hint="eastAsia" w:eastAsia="宋体"/>
          <w:lang w:eastAsia="zh-CN"/>
        </w:rPr>
        <w:t>《</w:t>
      </w:r>
      <w:r>
        <w:t>大雅</w:t>
      </w:r>
      <w:r>
        <w:rPr>
          <w:rFonts w:hint="eastAsia" w:eastAsia="宋体"/>
          <w:lang w:eastAsia="zh-CN"/>
        </w:rPr>
        <w:t>•</w:t>
      </w:r>
      <w:r>
        <w:t>常武</w:t>
      </w:r>
      <w:r>
        <w:rPr>
          <w:rFonts w:hint="eastAsia" w:eastAsia="宋体"/>
          <w:lang w:eastAsia="zh-CN"/>
        </w:rPr>
        <w:t>》</w:t>
      </w:r>
      <w:r>
        <w:t>五章云：</w:t>
      </w:r>
      <w:r>
        <w:rPr>
          <w:rFonts w:hint="eastAsia" w:eastAsia="宋体"/>
          <w:lang w:eastAsia="zh-CN"/>
        </w:rPr>
        <w:t>“</w:t>
      </w:r>
      <w:r>
        <w:t>不測不克。</w:t>
      </w:r>
      <w:r>
        <w:rPr>
          <w:rFonts w:hint="eastAsia" w:eastAsia="宋体"/>
          <w:lang w:eastAsia="zh-CN"/>
        </w:rPr>
        <w:t>”</w:t>
      </w:r>
      <w:r>
        <w:t>先生以爲句中韻例</w:t>
      </w:r>
    </w:p>
    <w:p w14:paraId="5E8096E1">
      <w:r>
        <w:t>富疚</w:t>
      </w:r>
      <w:r>
        <w:rPr>
          <w:rFonts w:hint="eastAsia" w:eastAsia="宋体"/>
          <w:lang w:eastAsia="zh-CN"/>
        </w:rPr>
        <w:t>《</w:t>
      </w:r>
      <w:r>
        <w:t>大雅。召旻</w:t>
      </w:r>
      <w:r>
        <w:rPr>
          <w:rFonts w:hint="eastAsia" w:eastAsia="宋体"/>
          <w:lang w:eastAsia="zh-CN"/>
        </w:rPr>
        <w:t>》</w:t>
      </w:r>
      <w:r>
        <w:t>五章云：</w:t>
      </w:r>
      <w:r>
        <w:rPr>
          <w:rFonts w:hint="eastAsia" w:eastAsia="宋体"/>
          <w:lang w:eastAsia="zh-CN"/>
        </w:rPr>
        <w:t>“</w:t>
      </w:r>
      <w:r>
        <w:t>維昔之富，不如時；維今之疚，不如兹。</w:t>
      </w:r>
      <w:r>
        <w:rPr>
          <w:rFonts w:hint="eastAsia" w:eastAsia="宋体"/>
          <w:lang w:eastAsia="zh-CN"/>
        </w:rPr>
        <w:t>”</w:t>
      </w:r>
      <w:r>
        <w:t>先生以爲句</w:t>
      </w:r>
    </w:p>
    <w:p w14:paraId="53847767">
      <w:r>
        <w:t>中隔韻例。</w:t>
      </w:r>
    </w:p>
    <w:p w14:paraId="52678BA8">
      <w:r>
        <w:t>熾富背試</w:t>
      </w:r>
      <w:r>
        <w:rPr>
          <w:rFonts w:hint="eastAsia" w:eastAsia="宋体"/>
          <w:lang w:eastAsia="zh-CN"/>
        </w:rPr>
        <w:t>《</w:t>
      </w:r>
      <w:r>
        <w:t>魯頌。悶宫</w:t>
      </w:r>
      <w:r>
        <w:rPr>
          <w:rFonts w:hint="eastAsia" w:eastAsia="宋体"/>
          <w:lang w:eastAsia="zh-CN"/>
        </w:rPr>
        <w:t>》</w:t>
      </w:r>
      <w:r>
        <w:t>五章云：</w:t>
      </w:r>
      <w:r>
        <w:rPr>
          <w:rFonts w:hint="eastAsia" w:eastAsia="宋体"/>
          <w:lang w:eastAsia="zh-CN"/>
        </w:rPr>
        <w:t>“</w:t>
      </w:r>
      <w:r>
        <w:t>俾爾昌而熾，俾爾壽而富，黄髮台背，壽胥與</w:t>
      </w:r>
    </w:p>
    <w:p w14:paraId="16765921">
      <w:r>
        <w:t>試。</w:t>
      </w:r>
      <w:r>
        <w:rPr>
          <w:rFonts w:hint="eastAsia" w:eastAsia="宋体"/>
          <w:lang w:eastAsia="zh-CN"/>
        </w:rPr>
        <w:t>”</w:t>
      </w:r>
      <w:r>
        <w:t>先生以爲疊韻例</w:t>
      </w:r>
    </w:p>
    <w:p w14:paraId="0EB0EB79">
      <w:r>
        <w:t>以上入聲</w:t>
      </w:r>
    </w:p>
    <w:p w14:paraId="52FD38E5">
      <w:r>
        <w:t>第十八部魚語鐸</w:t>
      </w:r>
    </w:p>
    <w:p w14:paraId="2B58CAF3">
      <w:r>
        <w:t>乎虞</w:t>
      </w:r>
      <w:r>
        <w:rPr>
          <w:rFonts w:hint="eastAsia" w:eastAsia="宋体"/>
          <w:lang w:eastAsia="zh-CN"/>
        </w:rPr>
        <w:t>《</w:t>
      </w:r>
      <w:r>
        <w:t>召南《騶虞</w:t>
      </w:r>
      <w:r>
        <w:rPr>
          <w:rFonts w:hint="eastAsia" w:eastAsia="宋体"/>
          <w:lang w:eastAsia="zh-CN"/>
        </w:rPr>
        <w:t>》</w:t>
      </w:r>
      <w:r>
        <w:t>首章云：</w:t>
      </w:r>
      <w:r>
        <w:rPr>
          <w:rFonts w:hint="eastAsia" w:eastAsia="宋体"/>
          <w:lang w:eastAsia="zh-CN"/>
        </w:rPr>
        <w:t>“</w:t>
      </w:r>
      <w:r>
        <w:t>于嗟乎騶虞。</w:t>
      </w:r>
      <w:r>
        <w:rPr>
          <w:rFonts w:hint="eastAsia" w:eastAsia="宋体"/>
          <w:lang w:eastAsia="zh-CN"/>
        </w:rPr>
        <w:t>”</w:t>
      </w:r>
      <w:r>
        <w:t>二章同。先生以爲句中韻例</w:t>
      </w:r>
    </w:p>
    <w:p w14:paraId="6920E712">
      <w:r>
        <w:t>【第86页】</w:t>
      </w:r>
    </w:p>
    <w:p w14:paraId="18BC7AD9">
      <w:r>
        <w:t>居諸</w:t>
      </w:r>
      <w:r>
        <w:rPr>
          <w:rFonts w:hint="eastAsia" w:eastAsia="宋体"/>
          <w:lang w:eastAsia="zh-CN"/>
        </w:rPr>
        <w:t>《</w:t>
      </w:r>
      <w:r>
        <w:t>邶風。柏舟</w:t>
      </w:r>
      <w:r>
        <w:rPr>
          <w:rFonts w:hint="eastAsia" w:eastAsia="宋体"/>
          <w:lang w:eastAsia="zh-CN"/>
        </w:rPr>
        <w:t>》</w:t>
      </w:r>
      <w:r>
        <w:t>五章云：</w:t>
      </w:r>
      <w:r>
        <w:rPr>
          <w:rFonts w:hint="eastAsia" w:eastAsia="宋体"/>
          <w:lang w:eastAsia="zh-CN"/>
        </w:rPr>
        <w:t>“</w:t>
      </w:r>
      <w:r>
        <w:t>日居月諸。</w:t>
      </w:r>
      <w:r>
        <w:rPr>
          <w:rFonts w:hint="eastAsia" w:eastAsia="宋体"/>
          <w:lang w:eastAsia="zh-CN"/>
        </w:rPr>
        <w:t>”《</w:t>
      </w:r>
      <w:r>
        <w:t>日月篇</w:t>
      </w:r>
      <w:r>
        <w:rPr>
          <w:rFonts w:hint="eastAsia" w:eastAsia="宋体"/>
          <w:lang w:eastAsia="zh-CN"/>
        </w:rPr>
        <w:t>》</w:t>
      </w:r>
      <w:r>
        <w:t>-二三四章同。先生以爲句中韻例。</w:t>
      </w:r>
    </w:p>
    <w:p w14:paraId="6D762B9E">
      <w:r>
        <w:t>虚邪</w:t>
      </w:r>
      <w:r>
        <w:rPr>
          <w:rFonts w:hint="eastAsia" w:eastAsia="宋体"/>
          <w:lang w:eastAsia="zh-CN"/>
        </w:rPr>
        <w:t>《</w:t>
      </w:r>
      <w:r>
        <w:t>邶風</w:t>
      </w:r>
      <w:r>
        <w:rPr>
          <w:rFonts w:hint="eastAsia" w:eastAsia="宋体"/>
          <w:lang w:eastAsia="zh-CN"/>
        </w:rPr>
        <w:t>•</w:t>
      </w:r>
      <w:r>
        <w:t>北風</w:t>
      </w:r>
      <w:r>
        <w:rPr>
          <w:rFonts w:hint="eastAsia" w:eastAsia="宋体"/>
          <w:lang w:eastAsia="zh-CN"/>
        </w:rPr>
        <w:t>》</w:t>
      </w:r>
      <w:r>
        <w:t>首章云：</w:t>
      </w:r>
      <w:r>
        <w:rPr>
          <w:rFonts w:hint="eastAsia" w:eastAsia="宋体"/>
          <w:lang w:eastAsia="zh-CN"/>
        </w:rPr>
        <w:t>“</w:t>
      </w:r>
      <w:r>
        <w:t>其虚其邪。</w:t>
      </w:r>
      <w:r>
        <w:rPr>
          <w:rFonts w:hint="eastAsia" w:eastAsia="宋体"/>
          <w:lang w:eastAsia="zh-CN"/>
        </w:rPr>
        <w:t>”</w:t>
      </w:r>
      <w:r>
        <w:t>二三章同。先生以爲句中韻例。</w:t>
      </w:r>
    </w:p>
    <w:p w14:paraId="3F7BB8ED">
      <w:r>
        <w:t>乎渠餘乎輿</w:t>
      </w:r>
      <w:r>
        <w:rPr>
          <w:rFonts w:hint="eastAsia" w:eastAsia="宋体"/>
          <w:lang w:eastAsia="zh-CN"/>
        </w:rPr>
        <w:t>《</w:t>
      </w:r>
      <w:r>
        <w:t>秦風</w:t>
      </w:r>
      <w:r>
        <w:rPr>
          <w:rFonts w:hint="eastAsia" w:eastAsia="宋体"/>
          <w:lang w:eastAsia="zh-CN"/>
        </w:rPr>
        <w:t>•</w:t>
      </w:r>
      <w:r>
        <w:t>權輿</w:t>
      </w:r>
      <w:r>
        <w:rPr>
          <w:rFonts w:hint="eastAsia" w:eastAsia="宋体"/>
          <w:lang w:eastAsia="zh-CN"/>
        </w:rPr>
        <w:t>》</w:t>
      </w:r>
      <w:r>
        <w:t>首章云</w:t>
      </w:r>
      <w:r>
        <w:rPr>
          <w:rFonts w:hint="eastAsia" w:eastAsia="宋体"/>
          <w:lang w:eastAsia="zh-CN"/>
        </w:rPr>
        <w:t>“</w:t>
      </w:r>
      <w:r>
        <w:t>於我乎，夏屋渠渠，今也每食無餘。于嗟乎</w:t>
      </w:r>
    </w:p>
    <w:p w14:paraId="0EEA392B">
      <w:r>
        <w:t>不承權輿。</w:t>
      </w:r>
      <w:r>
        <w:rPr>
          <w:rFonts w:hint="eastAsia" w:eastAsia="宋体"/>
          <w:lang w:eastAsia="zh-CN"/>
        </w:rPr>
        <w:t>”</w:t>
      </w:r>
      <w:r>
        <w:t>段</w:t>
      </w:r>
      <w:r>
        <w:rPr>
          <w:rFonts w:hint="eastAsia" w:eastAsia="宋体"/>
          <w:lang w:eastAsia="zh-CN"/>
        </w:rPr>
        <w:t>《</w:t>
      </w:r>
      <w:r>
        <w:t>表</w:t>
      </w:r>
      <w:r>
        <w:rPr>
          <w:rFonts w:hint="eastAsia" w:eastAsia="宋体"/>
          <w:lang w:eastAsia="zh-CN"/>
        </w:rPr>
        <w:t>》</w:t>
      </w:r>
      <w:r>
        <w:t>二</w:t>
      </w:r>
      <w:r>
        <w:rPr>
          <w:rFonts w:hint="eastAsia" w:eastAsia="宋体"/>
          <w:lang w:eastAsia="zh-CN"/>
        </w:rPr>
        <w:t>“</w:t>
      </w:r>
      <w:r>
        <w:t>乎</w:t>
      </w:r>
      <w:r>
        <w:rPr>
          <w:rFonts w:hint="eastAsia" w:eastAsia="宋体"/>
          <w:lang w:eastAsia="zh-CN"/>
        </w:rPr>
        <w:t>”</w:t>
      </w:r>
      <w:r>
        <w:t>字不入韻，先生以爲句中韻例。二章二</w:t>
      </w:r>
      <w:r>
        <w:rPr>
          <w:rFonts w:hint="eastAsia" w:eastAsia="宋体"/>
          <w:lang w:eastAsia="zh-CN"/>
        </w:rPr>
        <w:t>“</w:t>
      </w:r>
      <w:r>
        <w:t>乎</w:t>
      </w:r>
      <w:r>
        <w:rPr>
          <w:rFonts w:hint="eastAsia" w:eastAsia="宋体"/>
          <w:lang w:eastAsia="zh-CN"/>
        </w:rPr>
        <w:t>”</w:t>
      </w:r>
      <w:r>
        <w:t>字同</w:t>
      </w:r>
    </w:p>
    <w:p w14:paraId="25E95C92">
      <w:r>
        <w:t>野故</w:t>
      </w:r>
      <w:r>
        <w:rPr>
          <w:rFonts w:hint="eastAsia" w:eastAsia="宋体"/>
          <w:lang w:eastAsia="zh-CN"/>
        </w:rPr>
        <w:t>《</w:t>
      </w:r>
      <w:r>
        <w:t>小雅。我行其野</w:t>
      </w:r>
      <w:r>
        <w:rPr>
          <w:rFonts w:hint="eastAsia" w:eastAsia="宋体"/>
          <w:lang w:eastAsia="zh-CN"/>
        </w:rPr>
        <w:t>》</w:t>
      </w:r>
      <w:r>
        <w:t>二章云：</w:t>
      </w:r>
      <w:r>
        <w:rPr>
          <w:rFonts w:hint="eastAsia" w:eastAsia="宋体"/>
          <w:lang w:eastAsia="zh-CN"/>
        </w:rPr>
        <w:t>“</w:t>
      </w:r>
      <w:r>
        <w:t>我行其野，言采其</w:t>
      </w:r>
      <w:r>
        <w:rPr>
          <w:rFonts w:hint="eastAsia" w:eastAsia="宋体"/>
          <w:lang w:eastAsia="zh-CN"/>
        </w:rPr>
        <w:t>（</w:t>
      </w:r>
      <w:r>
        <w:t>遂</w:t>
      </w:r>
      <w:r>
        <w:rPr>
          <w:rFonts w:hint="eastAsia" w:eastAsia="宋体"/>
          <w:lang w:eastAsia="zh-CN"/>
        </w:rPr>
        <w:t>）【</w:t>
      </w:r>
      <w:r>
        <w:t>蓫</w:t>
      </w:r>
      <w:r>
        <w:rPr>
          <w:rFonts w:hint="eastAsia" w:eastAsia="宋体"/>
          <w:lang w:eastAsia="zh-CN"/>
        </w:rPr>
        <w:t>】</w:t>
      </w:r>
      <w:r>
        <w:t>。昏姻之故，言就爾</w:t>
      </w:r>
    </w:p>
    <w:p w14:paraId="4D27AAB0">
      <w:r>
        <w:t>宿。</w:t>
      </w:r>
      <w:r>
        <w:rPr>
          <w:rFonts w:hint="eastAsia" w:eastAsia="宋体"/>
          <w:lang w:eastAsia="zh-CN"/>
        </w:rPr>
        <w:t>”</w:t>
      </w:r>
      <w:r>
        <w:t>先生以爲兩韻隔協例</w:t>
      </w:r>
    </w:p>
    <w:p w14:paraId="77D4FCAB">
      <w:r>
        <w:t>魚旟</w:t>
      </w:r>
      <w:r>
        <w:rPr>
          <w:rFonts w:hint="eastAsia" w:eastAsia="宋体"/>
          <w:lang w:eastAsia="zh-CN"/>
        </w:rPr>
        <w:t>《</w:t>
      </w:r>
      <w:r>
        <w:t>小雅。無羊</w:t>
      </w:r>
      <w:r>
        <w:rPr>
          <w:rFonts w:hint="eastAsia" w:eastAsia="宋体"/>
          <w:lang w:eastAsia="zh-CN"/>
        </w:rPr>
        <w:t>》</w:t>
      </w:r>
      <w:r>
        <w:t>四章云：</w:t>
      </w:r>
      <w:r>
        <w:rPr>
          <w:rFonts w:hint="eastAsia" w:eastAsia="宋体"/>
          <w:lang w:eastAsia="zh-CN"/>
        </w:rPr>
        <w:t>“</w:t>
      </w:r>
      <w:r>
        <w:t>衆維魚矣，實維豐年旐維旟矣，室家溱溱。</w:t>
      </w:r>
      <w:r>
        <w:rPr>
          <w:rFonts w:hint="eastAsia" w:eastAsia="宋体"/>
          <w:lang w:eastAsia="zh-CN"/>
        </w:rPr>
        <w:t>”</w:t>
      </w:r>
      <w:r>
        <w:t>先生以</w:t>
      </w:r>
    </w:p>
    <w:p w14:paraId="46EFE216">
      <w:r>
        <w:t>爲兩韻隔協例</w:t>
      </w:r>
    </w:p>
    <w:p w14:paraId="3DD90E67">
      <w:r>
        <w:t>慮圖</w:t>
      </w:r>
      <w:r>
        <w:rPr>
          <w:rFonts w:hint="eastAsia" w:eastAsia="宋体"/>
          <w:lang w:eastAsia="zh-CN"/>
        </w:rPr>
        <w:t>《</w:t>
      </w:r>
      <w:r>
        <w:t>小雅</w:t>
      </w:r>
      <w:r>
        <w:rPr>
          <w:rFonts w:hint="eastAsia" w:eastAsia="宋体"/>
          <w:lang w:eastAsia="zh-CN"/>
        </w:rPr>
        <w:t>•</w:t>
      </w:r>
      <w:r>
        <w:t>雨無正</w:t>
      </w:r>
      <w:r>
        <w:rPr>
          <w:rFonts w:hint="eastAsia" w:eastAsia="宋体"/>
          <w:lang w:eastAsia="zh-CN"/>
        </w:rPr>
        <w:t>》</w:t>
      </w:r>
      <w:r>
        <w:t>首章云：</w:t>
      </w:r>
      <w:r>
        <w:rPr>
          <w:rFonts w:hint="eastAsia" w:eastAsia="宋体"/>
          <w:lang w:eastAsia="zh-CN"/>
        </w:rPr>
        <w:t>“</w:t>
      </w:r>
      <w:r>
        <w:t>弗慮弗圖。</w:t>
      </w:r>
      <w:r>
        <w:rPr>
          <w:rFonts w:hint="eastAsia" w:eastAsia="宋体"/>
          <w:lang w:eastAsia="zh-CN"/>
        </w:rPr>
        <w:t>”</w:t>
      </w:r>
      <w:r>
        <w:t>先生以爲句中韻例</w:t>
      </w:r>
    </w:p>
    <w:p w14:paraId="6AEE0B17">
      <w:r>
        <w:t>以上平聲</w:t>
      </w:r>
    </w:p>
    <w:p w14:paraId="034BD7D5">
      <w:r>
        <w:t>雨雨</w:t>
      </w:r>
      <w:r>
        <w:rPr>
          <w:rFonts w:hint="eastAsia" w:eastAsia="宋体"/>
          <w:lang w:eastAsia="zh-CN"/>
        </w:rPr>
        <w:t>《</w:t>
      </w:r>
      <w:r>
        <w:t>衛風</w:t>
      </w:r>
      <w:r>
        <w:rPr>
          <w:rFonts w:hint="eastAsia" w:eastAsia="宋体"/>
          <w:lang w:eastAsia="zh-CN"/>
        </w:rPr>
        <w:t>•</w:t>
      </w:r>
      <w:r>
        <w:t>伯兮</w:t>
      </w:r>
      <w:r>
        <w:rPr>
          <w:rFonts w:hint="eastAsia" w:eastAsia="宋体"/>
          <w:lang w:eastAsia="zh-CN"/>
        </w:rPr>
        <w:t>》</w:t>
      </w:r>
      <w:r>
        <w:t>三章云</w:t>
      </w:r>
      <w:r>
        <w:rPr>
          <w:rFonts w:hint="eastAsia" w:eastAsia="宋体"/>
          <w:lang w:eastAsia="zh-CN"/>
        </w:rPr>
        <w:t>“</w:t>
      </w:r>
      <w:r>
        <w:t>其雨其雨。</w:t>
      </w:r>
      <w:r>
        <w:rPr>
          <w:rFonts w:hint="eastAsia" w:eastAsia="宋体"/>
          <w:lang w:eastAsia="zh-CN"/>
        </w:rPr>
        <w:t>”</w:t>
      </w:r>
      <w:r>
        <w:t>先生以爲句中韻例</w:t>
      </w:r>
    </w:p>
    <w:p w14:paraId="43505C14">
      <w:r>
        <w:t>鼠鼠</w:t>
      </w:r>
      <w:r>
        <w:rPr>
          <w:rFonts w:hint="eastAsia" w:eastAsia="宋体"/>
          <w:lang w:eastAsia="zh-CN"/>
        </w:rPr>
        <w:t>《</w:t>
      </w:r>
      <w:r>
        <w:t>魏風。碩鼠</w:t>
      </w:r>
      <w:r>
        <w:rPr>
          <w:rFonts w:hint="eastAsia" w:eastAsia="宋体"/>
          <w:lang w:eastAsia="zh-CN"/>
        </w:rPr>
        <w:t>》</w:t>
      </w:r>
      <w:r>
        <w:t>首章云：</w:t>
      </w:r>
      <w:r>
        <w:rPr>
          <w:rFonts w:hint="eastAsia" w:eastAsia="宋体"/>
          <w:lang w:eastAsia="zh-CN"/>
        </w:rPr>
        <w:t>“</w:t>
      </w:r>
      <w:r>
        <w:t>碩鼠碩鼠。</w:t>
      </w:r>
      <w:r>
        <w:rPr>
          <w:rFonts w:hint="eastAsia" w:eastAsia="宋体"/>
          <w:lang w:eastAsia="zh-CN"/>
        </w:rPr>
        <w:t>”</w:t>
      </w:r>
      <w:r>
        <w:t>二三章同。先生以爲句中韻例</w:t>
      </w:r>
    </w:p>
    <w:p w14:paraId="20D6CB82">
      <w:r>
        <w:t>土土</w:t>
      </w:r>
    </w:p>
    <w:p w14:paraId="206EED18">
      <w:r>
        <w:rPr>
          <w:rFonts w:hint="eastAsia" w:eastAsia="宋体"/>
          <w:lang w:eastAsia="zh-CN"/>
        </w:rPr>
        <w:t>《</w:t>
      </w:r>
      <w:r>
        <w:t>魏風</w:t>
      </w:r>
      <w:r>
        <w:rPr>
          <w:rFonts w:hint="eastAsia" w:eastAsia="宋体"/>
          <w:lang w:eastAsia="zh-CN"/>
        </w:rPr>
        <w:t>•</w:t>
      </w:r>
      <w:r>
        <w:t>碩鼠</w:t>
      </w:r>
      <w:r>
        <w:rPr>
          <w:rFonts w:hint="eastAsia" w:eastAsia="宋体"/>
          <w:lang w:eastAsia="zh-CN"/>
        </w:rPr>
        <w:t>》</w:t>
      </w:r>
      <w:r>
        <w:t>首章云：</w:t>
      </w:r>
      <w:r>
        <w:rPr>
          <w:rFonts w:hint="eastAsia" w:eastAsia="宋体"/>
          <w:lang w:eastAsia="zh-CN"/>
        </w:rPr>
        <w:t>“</w:t>
      </w:r>
      <w:r>
        <w:t>樂土樂土。</w:t>
      </w:r>
      <w:r>
        <w:rPr>
          <w:rFonts w:hint="eastAsia" w:eastAsia="宋体"/>
          <w:lang w:eastAsia="zh-CN"/>
        </w:rPr>
        <w:t>”</w:t>
      </w:r>
      <w:r>
        <w:t>先生以爲句中韻例</w:t>
      </w:r>
    </w:p>
    <w:p w14:paraId="14FBD753">
      <w:r>
        <w:t>苦苦</w:t>
      </w:r>
      <w:r>
        <w:rPr>
          <w:rFonts w:hint="eastAsia" w:eastAsia="宋体"/>
          <w:lang w:eastAsia="zh-CN"/>
        </w:rPr>
        <w:t>《</w:t>
      </w:r>
      <w:r>
        <w:t>唐風</w:t>
      </w:r>
      <w:r>
        <w:rPr>
          <w:rFonts w:hint="eastAsia" w:eastAsia="宋体"/>
          <w:lang w:eastAsia="zh-CN"/>
        </w:rPr>
        <w:t>•</w:t>
      </w:r>
      <w:r>
        <w:t>采苓</w:t>
      </w:r>
      <w:r>
        <w:rPr>
          <w:rFonts w:hint="eastAsia" w:eastAsia="宋体"/>
          <w:lang w:eastAsia="zh-CN"/>
        </w:rPr>
        <w:t>》</w:t>
      </w:r>
      <w:r>
        <w:t>首章云：</w:t>
      </w:r>
      <w:r>
        <w:rPr>
          <w:rFonts w:hint="eastAsia" w:eastAsia="宋体"/>
          <w:lang w:eastAsia="zh-CN"/>
        </w:rPr>
        <w:t>“</w:t>
      </w:r>
      <w:r>
        <w:t>采苦采苦。</w:t>
      </w:r>
      <w:r>
        <w:rPr>
          <w:rFonts w:hint="eastAsia" w:eastAsia="宋体"/>
          <w:lang w:eastAsia="zh-CN"/>
        </w:rPr>
        <w:t>”</w:t>
      </w:r>
      <w:r>
        <w:t>先生以爲句中韻例。</w:t>
      </w:r>
    </w:p>
    <w:p w14:paraId="4F4E8681">
      <w:r>
        <w:t>鼓旅</w:t>
      </w:r>
    </w:p>
    <w:p w14:paraId="5B8A315F">
      <w:r>
        <w:rPr>
          <w:rFonts w:hint="eastAsia" w:eastAsia="宋体"/>
          <w:lang w:eastAsia="zh-CN"/>
        </w:rPr>
        <w:t>《</w:t>
      </w:r>
      <w:r>
        <w:t>小雅</w:t>
      </w:r>
      <w:r>
        <w:rPr>
          <w:rFonts w:hint="eastAsia" w:eastAsia="宋体"/>
          <w:lang w:eastAsia="zh-CN"/>
        </w:rPr>
        <w:t>•</w:t>
      </w:r>
      <w:r>
        <w:t>采芑</w:t>
      </w:r>
      <w:r>
        <w:rPr>
          <w:rFonts w:hint="eastAsia" w:eastAsia="宋体"/>
          <w:lang w:eastAsia="zh-CN"/>
        </w:rPr>
        <w:t>》</w:t>
      </w:r>
      <w:r>
        <w:t>三章云</w:t>
      </w:r>
      <w:r>
        <w:rPr>
          <w:rFonts w:hint="eastAsia" w:eastAsia="宋体"/>
          <w:lang w:eastAsia="zh-CN"/>
        </w:rPr>
        <w:t>“</w:t>
      </w:r>
      <w:r>
        <w:t>伐鼓淵淵振旅闐闐。</w:t>
      </w:r>
      <w:r>
        <w:rPr>
          <w:rFonts w:hint="eastAsia" w:eastAsia="宋体"/>
          <w:lang w:eastAsia="zh-CN"/>
        </w:rPr>
        <w:t>”</w:t>
      </w:r>
      <w:r>
        <w:t>先生以爲句中隔韻例</w:t>
      </w:r>
    </w:p>
    <w:p w14:paraId="768FC8AD">
      <w:r>
        <w:t>【第87页】</w:t>
      </w:r>
    </w:p>
    <w:p w14:paraId="426EBC1D">
      <w:r>
        <w:t>羽羽</w:t>
      </w:r>
      <w:r>
        <w:rPr>
          <w:rFonts w:hint="eastAsia" w:eastAsia="宋体"/>
          <w:lang w:eastAsia="zh-CN"/>
        </w:rPr>
        <w:t>《</w:t>
      </w:r>
      <w:r>
        <w:t>大雅。卷阿</w:t>
      </w:r>
      <w:r>
        <w:rPr>
          <w:rFonts w:hint="eastAsia" w:eastAsia="宋体"/>
          <w:lang w:eastAsia="zh-CN"/>
        </w:rPr>
        <w:t>》</w:t>
      </w:r>
      <w:r>
        <w:t>七章云：</w:t>
      </w:r>
      <w:r>
        <w:rPr>
          <w:rFonts w:hint="eastAsia" w:eastAsia="宋体"/>
          <w:lang w:eastAsia="zh-CN"/>
        </w:rPr>
        <w:t>“</w:t>
      </w:r>
      <w:r>
        <w:t>翽翽其羽。</w:t>
      </w:r>
      <w:r>
        <w:rPr>
          <w:rFonts w:hint="eastAsia" w:eastAsia="宋体"/>
          <w:lang w:eastAsia="zh-CN"/>
        </w:rPr>
        <w:t>”</w:t>
      </w:r>
      <w:r>
        <w:t>與第八章</w:t>
      </w:r>
      <w:r>
        <w:rPr>
          <w:rFonts w:hint="eastAsia" w:eastAsia="宋体"/>
          <w:lang w:eastAsia="zh-CN"/>
        </w:rPr>
        <w:t>“</w:t>
      </w:r>
      <w:r>
        <w:t>翽翽其羽</w:t>
      </w:r>
      <w:r>
        <w:rPr>
          <w:rFonts w:hint="eastAsia" w:eastAsia="宋体"/>
          <w:lang w:eastAsia="zh-CN"/>
        </w:rPr>
        <w:t>”</w:t>
      </w:r>
      <w:r>
        <w:t>爲韻。此續韻例。</w:t>
      </w:r>
    </w:p>
    <w:p w14:paraId="382D8046">
      <w:r>
        <w:t>黍稌</w:t>
      </w:r>
      <w:r>
        <w:rPr>
          <w:rFonts w:hint="eastAsia" w:eastAsia="宋体"/>
          <w:lang w:eastAsia="zh-CN"/>
        </w:rPr>
        <w:t>《</w:t>
      </w:r>
      <w:r>
        <w:t>周頌</w:t>
      </w:r>
      <w:r>
        <w:rPr>
          <w:rFonts w:hint="eastAsia" w:eastAsia="宋体"/>
          <w:lang w:eastAsia="zh-CN"/>
        </w:rPr>
        <w:t>•</w:t>
      </w:r>
      <w:r>
        <w:t>豐年</w:t>
      </w:r>
      <w:r>
        <w:rPr>
          <w:rFonts w:hint="eastAsia" w:eastAsia="宋体"/>
          <w:lang w:eastAsia="zh-CN"/>
        </w:rPr>
        <w:t>》</w:t>
      </w:r>
      <w:r>
        <w:t>云：</w:t>
      </w:r>
      <w:r>
        <w:rPr>
          <w:rFonts w:hint="eastAsia" w:eastAsia="宋体"/>
          <w:lang w:eastAsia="zh-CN"/>
        </w:rPr>
        <w:t>“</w:t>
      </w:r>
      <w:r>
        <w:t>豐年多黍多稌。</w:t>
      </w:r>
      <w:r>
        <w:rPr>
          <w:rFonts w:hint="eastAsia" w:eastAsia="宋体"/>
          <w:lang w:eastAsia="zh-CN"/>
        </w:rPr>
        <w:t>”</w:t>
      </w:r>
      <w:r>
        <w:t>先生以爲句中韻例</w:t>
      </w:r>
    </w:p>
    <w:p w14:paraId="4E1839D4">
      <w:r>
        <w:t>瞽瞽</w:t>
      </w:r>
      <w:r>
        <w:rPr>
          <w:rFonts w:hint="eastAsia" w:eastAsia="宋体"/>
          <w:lang w:eastAsia="zh-CN"/>
        </w:rPr>
        <w:t>《</w:t>
      </w:r>
      <w:r>
        <w:t>周頌。有瞽</w:t>
      </w:r>
      <w:r>
        <w:rPr>
          <w:rFonts w:hint="eastAsia" w:eastAsia="宋体"/>
          <w:lang w:eastAsia="zh-CN"/>
        </w:rPr>
        <w:t>》</w:t>
      </w:r>
      <w:r>
        <w:t>云：</w:t>
      </w:r>
      <w:r>
        <w:rPr>
          <w:rFonts w:hint="eastAsia" w:eastAsia="宋体"/>
          <w:lang w:eastAsia="zh-CN"/>
        </w:rPr>
        <w:t>“</w:t>
      </w:r>
      <w:r>
        <w:t>有瞽有瞽。</w:t>
      </w:r>
      <w:r>
        <w:rPr>
          <w:rFonts w:hint="eastAsia" w:eastAsia="宋体"/>
          <w:lang w:eastAsia="zh-CN"/>
        </w:rPr>
        <w:t>”</w:t>
      </w:r>
      <w:r>
        <w:t>先生以爲句中韻例</w:t>
      </w:r>
    </w:p>
    <w:p w14:paraId="04CDBFEE">
      <w:r>
        <w:t>客客</w:t>
      </w:r>
      <w:r>
        <w:rPr>
          <w:rFonts w:hint="eastAsia" w:eastAsia="宋体"/>
          <w:lang w:eastAsia="zh-CN"/>
        </w:rPr>
        <w:t>《</w:t>
      </w:r>
      <w:r>
        <w:t>周頌</w:t>
      </w:r>
      <w:r>
        <w:rPr>
          <w:rFonts w:hint="eastAsia" w:eastAsia="宋体"/>
          <w:lang w:eastAsia="zh-CN"/>
        </w:rPr>
        <w:t>•</w:t>
      </w:r>
      <w:r>
        <w:t>有客</w:t>
      </w:r>
      <w:r>
        <w:rPr>
          <w:rFonts w:hint="eastAsia" w:eastAsia="宋体"/>
          <w:lang w:eastAsia="zh-CN"/>
        </w:rPr>
        <w:t>》</w:t>
      </w:r>
      <w:r>
        <w:t>云：</w:t>
      </w:r>
      <w:r>
        <w:rPr>
          <w:rFonts w:hint="eastAsia" w:eastAsia="宋体"/>
          <w:lang w:eastAsia="zh-CN"/>
        </w:rPr>
        <w:t>“</w:t>
      </w:r>
      <w:r>
        <w:t>有客有客。</w:t>
      </w:r>
      <w:r>
        <w:rPr>
          <w:rFonts w:hint="eastAsia" w:eastAsia="宋体"/>
          <w:lang w:eastAsia="zh-CN"/>
        </w:rPr>
        <w:t>”</w:t>
      </w:r>
      <w:r>
        <w:t>先生以爲句中韻例</w:t>
      </w:r>
    </w:p>
    <w:p w14:paraId="7CFDF29A">
      <w:r>
        <w:t>伯旅</w:t>
      </w:r>
      <w:r>
        <w:rPr>
          <w:rFonts w:hint="eastAsia" w:eastAsia="宋体"/>
          <w:lang w:eastAsia="zh-CN"/>
        </w:rPr>
        <w:t>《</w:t>
      </w:r>
      <w:r>
        <w:t>周頌。載芟</w:t>
      </w:r>
      <w:r>
        <w:rPr>
          <w:rFonts w:hint="eastAsia" w:eastAsia="宋体"/>
          <w:lang w:eastAsia="zh-CN"/>
        </w:rPr>
        <w:t>》</w:t>
      </w:r>
      <w:r>
        <w:t>云：</w:t>
      </w:r>
      <w:r>
        <w:rPr>
          <w:rFonts w:hint="eastAsia" w:eastAsia="宋体"/>
          <w:lang w:eastAsia="zh-CN"/>
        </w:rPr>
        <w:t>“</w:t>
      </w:r>
      <w:r>
        <w:t>侯主侯伯，侯亞侯旅。</w:t>
      </w:r>
      <w:r>
        <w:rPr>
          <w:rFonts w:hint="eastAsia" w:eastAsia="宋体"/>
          <w:lang w:eastAsia="zh-CN"/>
        </w:rPr>
        <w:t>”</w:t>
      </w:r>
      <w:r>
        <w:t>先生以此分韻例</w:t>
      </w:r>
    </w:p>
    <w:p w14:paraId="0EE6136F">
      <w:r>
        <w:t>且且</w:t>
      </w:r>
      <w:r>
        <w:rPr>
          <w:rFonts w:hint="eastAsia" w:eastAsia="宋体"/>
          <w:lang w:eastAsia="zh-CN"/>
        </w:rPr>
        <w:t>《</w:t>
      </w:r>
      <w:r>
        <w:t>周頌</w:t>
      </w:r>
      <w:r>
        <w:rPr>
          <w:rFonts w:hint="eastAsia" w:eastAsia="宋体"/>
          <w:lang w:eastAsia="zh-CN"/>
        </w:rPr>
        <w:t>•</w:t>
      </w:r>
      <w:r>
        <w:t>載芟</w:t>
      </w:r>
      <w:r>
        <w:rPr>
          <w:rFonts w:hint="eastAsia" w:eastAsia="宋体"/>
          <w:lang w:eastAsia="zh-CN"/>
        </w:rPr>
        <w:t>》</w:t>
      </w:r>
      <w:r>
        <w:t>云：</w:t>
      </w:r>
      <w:r>
        <w:rPr>
          <w:rFonts w:hint="eastAsia" w:eastAsia="宋体"/>
          <w:lang w:eastAsia="zh-CN"/>
        </w:rPr>
        <w:t>“</w:t>
      </w:r>
      <w:r>
        <w:t>匪且有且。</w:t>
      </w:r>
      <w:r>
        <w:rPr>
          <w:rFonts w:hint="eastAsia" w:eastAsia="宋体"/>
          <w:lang w:eastAsia="zh-CN"/>
        </w:rPr>
        <w:t>”</w:t>
      </w:r>
      <w:r>
        <w:t>先生以爲句中韻例</w:t>
      </w:r>
    </w:p>
    <w:p w14:paraId="0C5D7F22">
      <w:r>
        <w:t>祖祜所酤</w:t>
      </w:r>
      <w:r>
        <w:rPr>
          <w:rFonts w:hint="eastAsia" w:eastAsia="宋体"/>
          <w:lang w:eastAsia="zh-CN"/>
        </w:rPr>
        <w:t>《</w:t>
      </w:r>
      <w:r>
        <w:t>商頌。烈祖</w:t>
      </w:r>
      <w:r>
        <w:rPr>
          <w:rFonts w:hint="eastAsia" w:eastAsia="宋体"/>
          <w:lang w:eastAsia="zh-CN"/>
        </w:rPr>
        <w:t>》</w:t>
      </w:r>
      <w:r>
        <w:t>云：</w:t>
      </w:r>
      <w:r>
        <w:rPr>
          <w:rFonts w:hint="eastAsia" w:eastAsia="宋体"/>
          <w:lang w:eastAsia="zh-CN"/>
        </w:rPr>
        <w:t>“</w:t>
      </w:r>
      <w:r>
        <w:t>嗟嗟烈祖，有秩斯祜。申錫無疆，及爾斯所。既載清</w:t>
      </w:r>
    </w:p>
    <w:p w14:paraId="4A1FB8DF">
      <w:r>
        <w:t>酤，賚我思成。亦有和羹，既戒既平。鬷假無言，時靡有争。</w:t>
      </w:r>
      <w:r>
        <w:rPr>
          <w:rFonts w:hint="eastAsia" w:eastAsia="宋体"/>
          <w:lang w:eastAsia="zh-CN"/>
        </w:rPr>
        <w:t>”</w:t>
      </w:r>
      <w:r>
        <w:t>段</w:t>
      </w:r>
      <w:r>
        <w:rPr>
          <w:rFonts w:hint="eastAsia" w:eastAsia="宋体"/>
          <w:lang w:eastAsia="zh-CN"/>
        </w:rPr>
        <w:t>《</w:t>
      </w:r>
      <w:r>
        <w:t>表</w:t>
      </w:r>
      <w:r>
        <w:rPr>
          <w:rFonts w:hint="eastAsia" w:eastAsia="宋体"/>
          <w:lang w:eastAsia="zh-CN"/>
        </w:rPr>
        <w:t>》“</w:t>
      </w:r>
      <w:r>
        <w:t>酤</w:t>
      </w:r>
      <w:r>
        <w:rPr>
          <w:rFonts w:hint="eastAsia" w:eastAsia="宋体"/>
          <w:lang w:eastAsia="zh-CN"/>
        </w:rPr>
        <w:t>”</w:t>
      </w:r>
      <w:r>
        <w:t>字不入韻，先生</w:t>
      </w:r>
    </w:p>
    <w:p w14:paraId="1F199C6B">
      <w:r>
        <w:t>以爲兩韻例。</w:t>
      </w:r>
    </w:p>
    <w:p w14:paraId="49756558">
      <w:r>
        <w:t>以上上聲</w:t>
      </w:r>
    </w:p>
    <w:p w14:paraId="1A9175A7">
      <w:r>
        <w:t>蘀蘀</w:t>
      </w:r>
      <w:r>
        <w:rPr>
          <w:rFonts w:hint="eastAsia" w:eastAsia="宋体"/>
          <w:lang w:eastAsia="zh-CN"/>
        </w:rPr>
        <w:t>《</w:t>
      </w:r>
      <w:r>
        <w:t>鄭風。蘀兮</w:t>
      </w:r>
      <w:r>
        <w:rPr>
          <w:rFonts w:hint="eastAsia" w:eastAsia="宋体"/>
          <w:lang w:eastAsia="zh-CN"/>
        </w:rPr>
        <w:t>》</w:t>
      </w:r>
      <w:r>
        <w:t>首章云：</w:t>
      </w:r>
      <w:r>
        <w:rPr>
          <w:rFonts w:hint="eastAsia" w:eastAsia="宋体"/>
          <w:lang w:eastAsia="zh-CN"/>
        </w:rPr>
        <w:t>“</w:t>
      </w:r>
      <w:r>
        <w:t>蘀兮蘀兮。</w:t>
      </w:r>
      <w:r>
        <w:rPr>
          <w:rFonts w:hint="eastAsia" w:eastAsia="宋体"/>
          <w:lang w:eastAsia="zh-CN"/>
        </w:rPr>
        <w:t>”</w:t>
      </w:r>
      <w:r>
        <w:t>先生以爲句中韻例</w:t>
      </w:r>
    </w:p>
    <w:p w14:paraId="59F127AA">
      <w:r>
        <w:t>以上入聲</w:t>
      </w:r>
      <w:r>
        <w:rPr>
          <w:rFonts w:hint="eastAsia" w:eastAsia="宋体"/>
          <w:lang w:eastAsia="zh-CN"/>
        </w:rPr>
        <w:t>“</w:t>
      </w:r>
      <w:r>
        <w:t>鐸</w:t>
      </w:r>
      <w:r>
        <w:rPr>
          <w:rFonts w:hint="eastAsia" w:eastAsia="宋体"/>
          <w:lang w:eastAsia="zh-CN"/>
        </w:rPr>
        <w:t>”</w:t>
      </w:r>
      <w:r>
        <w:t>。</w:t>
      </w:r>
    </w:p>
    <w:p w14:paraId="2F63665C">
      <w:r>
        <w:t>第十九部侯厚屋</w:t>
      </w:r>
    </w:p>
    <w:p w14:paraId="248AA9C2">
      <w:r>
        <w:t>駒侯</w:t>
      </w:r>
      <w:r>
        <w:rPr>
          <w:rFonts w:hint="eastAsia" w:eastAsia="宋体"/>
          <w:lang w:eastAsia="zh-CN"/>
        </w:rPr>
        <w:t>《</w:t>
      </w:r>
      <w:r>
        <w:t>小雅</w:t>
      </w:r>
      <w:r>
        <w:rPr>
          <w:rFonts w:hint="eastAsia" w:eastAsia="宋体"/>
          <w:lang w:eastAsia="zh-CN"/>
        </w:rPr>
        <w:t>•</w:t>
      </w:r>
      <w:r>
        <w:t>白駒</w:t>
      </w:r>
      <w:r>
        <w:rPr>
          <w:rFonts w:hint="eastAsia" w:eastAsia="宋体"/>
          <w:lang w:eastAsia="zh-CN"/>
        </w:rPr>
        <w:t>》</w:t>
      </w:r>
      <w:r>
        <w:t>三章云：</w:t>
      </w:r>
      <w:r>
        <w:rPr>
          <w:rFonts w:hint="eastAsia" w:eastAsia="宋体"/>
          <w:lang w:eastAsia="zh-CN"/>
        </w:rPr>
        <w:t>“</w:t>
      </w:r>
      <w:r>
        <w:t>皎皎白駒，賁然來思。爾公爾侯，逸豫無期。</w:t>
      </w:r>
      <w:r>
        <w:rPr>
          <w:rFonts w:hint="eastAsia" w:eastAsia="宋体"/>
          <w:lang w:eastAsia="zh-CN"/>
        </w:rPr>
        <w:t>”</w:t>
      </w:r>
      <w:r>
        <w:t>先生以</w:t>
      </w:r>
    </w:p>
    <w:p w14:paraId="27D5DA38">
      <w:r>
        <w:t>爲兩韻隔協例。</w:t>
      </w:r>
    </w:p>
    <w:p w14:paraId="6125B235">
      <w:r>
        <w:t>【第88页】</w:t>
      </w:r>
    </w:p>
    <w:p w14:paraId="4901181C">
      <w:r>
        <w:t>愚愚</w:t>
      </w:r>
      <w:r>
        <w:rPr>
          <w:rFonts w:hint="eastAsia" w:eastAsia="宋体"/>
          <w:lang w:eastAsia="zh-CN"/>
        </w:rPr>
        <w:t>《</w:t>
      </w:r>
      <w:r>
        <w:t>大雅</w:t>
      </w:r>
      <w:r>
        <w:rPr>
          <w:rFonts w:hint="eastAsia" w:eastAsia="宋体"/>
          <w:lang w:eastAsia="zh-CN"/>
        </w:rPr>
        <w:t>•</w:t>
      </w:r>
      <w:r>
        <w:t>抑</w:t>
      </w:r>
      <w:r>
        <w:rPr>
          <w:rFonts w:hint="eastAsia" w:eastAsia="宋体"/>
          <w:lang w:eastAsia="zh-CN"/>
        </w:rPr>
        <w:t>》</w:t>
      </w:r>
      <w:r>
        <w:t>首章云：</w:t>
      </w:r>
      <w:r>
        <w:rPr>
          <w:rFonts w:hint="eastAsia" w:eastAsia="宋体"/>
          <w:lang w:eastAsia="zh-CN"/>
        </w:rPr>
        <w:t>“</w:t>
      </w:r>
      <w:r>
        <w:t>庶人之愚，亦職維疾；哲人之愚，亦維斯戾。</w:t>
      </w:r>
      <w:r>
        <w:rPr>
          <w:rFonts w:hint="eastAsia" w:eastAsia="宋体"/>
          <w:lang w:eastAsia="zh-CN"/>
        </w:rPr>
        <w:t>”</w:t>
      </w:r>
      <w:r>
        <w:t>先生以爲</w:t>
      </w:r>
    </w:p>
    <w:p w14:paraId="647D288A">
      <w:r>
        <w:t>兩韻隔協例。</w:t>
      </w:r>
    </w:p>
    <w:p w14:paraId="25FC902C">
      <w:r>
        <w:t>以上平聲</w:t>
      </w:r>
      <w:r>
        <w:rPr>
          <w:rFonts w:hint="eastAsia" w:eastAsia="宋体"/>
          <w:lang w:eastAsia="zh-CN"/>
        </w:rPr>
        <w:t>【</w:t>
      </w:r>
      <w:r>
        <w:t>侯</w:t>
      </w:r>
      <w:r>
        <w:rPr>
          <w:rFonts w:hint="eastAsia" w:eastAsia="宋体"/>
          <w:lang w:eastAsia="zh-CN"/>
        </w:rPr>
        <w:t>”</w:t>
      </w:r>
      <w:r>
        <w:t>。</w:t>
      </w:r>
    </w:p>
    <w:p w14:paraId="2559C753">
      <w:r>
        <w:t>谷木</w:t>
      </w:r>
      <w:r>
        <w:rPr>
          <w:rFonts w:hint="eastAsia" w:eastAsia="宋体"/>
          <w:lang w:eastAsia="zh-CN"/>
        </w:rPr>
        <w:t>《</w:t>
      </w:r>
      <w:r>
        <w:t>周南</w:t>
      </w:r>
      <w:r>
        <w:rPr>
          <w:rFonts w:hint="eastAsia" w:eastAsia="宋体"/>
          <w:lang w:eastAsia="zh-CN"/>
        </w:rPr>
        <w:t>•</w:t>
      </w:r>
      <w:r>
        <w:t>葛覃</w:t>
      </w:r>
      <w:r>
        <w:rPr>
          <w:rFonts w:hint="eastAsia" w:eastAsia="宋体"/>
          <w:lang w:eastAsia="zh-CN"/>
        </w:rPr>
        <w:t>》</w:t>
      </w:r>
      <w:r>
        <w:t>首章云</w:t>
      </w:r>
      <w:r>
        <w:rPr>
          <w:rFonts w:hint="eastAsia" w:eastAsia="宋体"/>
          <w:lang w:eastAsia="zh-CN"/>
        </w:rPr>
        <w:t>“</w:t>
      </w:r>
      <w:r>
        <w:t>葛之覃兮，施于中谷。維葉萋萋，黄鳥于飛。集於灌</w:t>
      </w:r>
    </w:p>
    <w:p w14:paraId="6B02FD34">
      <w:r>
        <w:t>木，其鳴喈喈。</w:t>
      </w:r>
      <w:r>
        <w:rPr>
          <w:rFonts w:hint="eastAsia" w:eastAsia="宋体"/>
          <w:lang w:eastAsia="zh-CN"/>
        </w:rPr>
        <w:t>”</w:t>
      </w:r>
      <w:r>
        <w:t>先生以爲兩韻互協例</w:t>
      </w:r>
    </w:p>
    <w:p w14:paraId="0C5AEB53">
      <w:r>
        <w:t>琢玉</w:t>
      </w:r>
      <w:r>
        <w:rPr>
          <w:rFonts w:hint="eastAsia" w:eastAsia="宋体"/>
          <w:lang w:eastAsia="zh-CN"/>
        </w:rPr>
        <w:t>《</w:t>
      </w:r>
      <w:r>
        <w:t>大雅。棫朴</w:t>
      </w:r>
      <w:r>
        <w:rPr>
          <w:rFonts w:hint="eastAsia" w:eastAsia="宋体"/>
          <w:lang w:eastAsia="zh-CN"/>
        </w:rPr>
        <w:t>》</w:t>
      </w:r>
      <w:r>
        <w:t>五章云：</w:t>
      </w:r>
      <w:r>
        <w:rPr>
          <w:rFonts w:hint="eastAsia" w:eastAsia="宋体"/>
          <w:lang w:eastAsia="zh-CN"/>
        </w:rPr>
        <w:t>“</w:t>
      </w:r>
      <w:r>
        <w:t>追琢其章金玉其相。</w:t>
      </w:r>
      <w:r>
        <w:rPr>
          <w:rFonts w:hint="eastAsia" w:eastAsia="宋体"/>
          <w:lang w:eastAsia="zh-CN"/>
        </w:rPr>
        <w:t>”</w:t>
      </w:r>
      <w:r>
        <w:t>先生以爲句中隔韻例</w:t>
      </w:r>
    </w:p>
    <w:p w14:paraId="31ECF769">
      <w:r>
        <w:t>以上入聲</w:t>
      </w:r>
    </w:p>
    <w:p w14:paraId="2A46E61C">
      <w:r>
        <w:t>第二十部尤有沃</w:t>
      </w:r>
    </w:p>
    <w:p w14:paraId="427EB7C3">
      <w:r>
        <w:t>悠悠</w:t>
      </w:r>
      <w:r>
        <w:rPr>
          <w:rFonts w:hint="eastAsia" w:eastAsia="宋体"/>
          <w:lang w:eastAsia="zh-CN"/>
        </w:rPr>
        <w:t>《</w:t>
      </w:r>
      <w:r>
        <w:t>周南。關雎</w:t>
      </w:r>
      <w:r>
        <w:rPr>
          <w:rFonts w:hint="eastAsia" w:eastAsia="宋体"/>
          <w:lang w:eastAsia="zh-CN"/>
        </w:rPr>
        <w:t>》</w:t>
      </w:r>
      <w:r>
        <w:t>三章云：</w:t>
      </w:r>
      <w:r>
        <w:rPr>
          <w:rFonts w:hint="eastAsia" w:eastAsia="宋体"/>
          <w:lang w:eastAsia="zh-CN"/>
        </w:rPr>
        <w:t>“</w:t>
      </w:r>
      <w:r>
        <w:t>悠哉悠哉。</w:t>
      </w:r>
      <w:r>
        <w:rPr>
          <w:rFonts w:hint="eastAsia" w:eastAsia="宋体"/>
          <w:lang w:eastAsia="zh-CN"/>
        </w:rPr>
        <w:t>”</w:t>
      </w:r>
      <w:r>
        <w:t>先生以爲句中韻例</w:t>
      </w:r>
    </w:p>
    <w:p w14:paraId="302926B7">
      <w:r>
        <w:t>舟髦</w:t>
      </w:r>
      <w:r>
        <w:rPr>
          <w:rFonts w:hint="eastAsia" w:eastAsia="宋体"/>
          <w:lang w:eastAsia="zh-CN"/>
        </w:rPr>
        <w:t>《</w:t>
      </w:r>
      <w:r>
        <w:t>鄘風。柏舟</w:t>
      </w:r>
      <w:r>
        <w:rPr>
          <w:rFonts w:hint="eastAsia" w:eastAsia="宋体"/>
          <w:lang w:eastAsia="zh-CN"/>
        </w:rPr>
        <w:t>》</w:t>
      </w:r>
      <w:r>
        <w:t>首章云</w:t>
      </w:r>
      <w:r>
        <w:rPr>
          <w:rFonts w:hint="eastAsia" w:eastAsia="宋体"/>
          <w:lang w:eastAsia="zh-CN"/>
        </w:rPr>
        <w:t>“</w:t>
      </w:r>
      <w:r>
        <w:t>泛彼柏舟，在彼中河。髧彼兩髦，實維我儀。</w:t>
      </w:r>
      <w:r>
        <w:rPr>
          <w:rFonts w:hint="eastAsia" w:eastAsia="宋体"/>
          <w:lang w:eastAsia="zh-CN"/>
        </w:rPr>
        <w:t>”</w:t>
      </w:r>
      <w:r>
        <w:t>二章同</w:t>
      </w:r>
    </w:p>
    <w:p w14:paraId="09B3F8C6">
      <w:r>
        <w:t>先生以爲兩韻隔協例</w:t>
      </w:r>
    </w:p>
    <w:p w14:paraId="6FEF624E">
      <w:r>
        <w:t>蕭悠</w:t>
      </w:r>
      <w:r>
        <w:rPr>
          <w:rFonts w:hint="eastAsia" w:eastAsia="宋体"/>
          <w:lang w:eastAsia="zh-CN"/>
        </w:rPr>
        <w:t>《</w:t>
      </w:r>
      <w:r>
        <w:t>小雅。車攻</w:t>
      </w:r>
      <w:r>
        <w:rPr>
          <w:rFonts w:hint="eastAsia" w:eastAsia="宋体"/>
          <w:lang w:eastAsia="zh-CN"/>
        </w:rPr>
        <w:t>》</w:t>
      </w:r>
      <w:r>
        <w:t>七章云：</w:t>
      </w:r>
      <w:r>
        <w:rPr>
          <w:rFonts w:hint="eastAsia" w:eastAsia="宋体"/>
          <w:lang w:eastAsia="zh-CN"/>
        </w:rPr>
        <w:t>“</w:t>
      </w:r>
      <w:r>
        <w:t>蕭蕭馬鳴，悠悠旆旌。</w:t>
      </w:r>
      <w:r>
        <w:rPr>
          <w:rFonts w:hint="eastAsia" w:eastAsia="宋体"/>
          <w:lang w:eastAsia="zh-CN"/>
        </w:rPr>
        <w:t>”</w:t>
      </w:r>
      <w:r>
        <w:t>先生以爲句中隔韻例</w:t>
      </w:r>
    </w:p>
    <w:p w14:paraId="23910035">
      <w:r>
        <w:t>優遊</w:t>
      </w:r>
      <w:r>
        <w:rPr>
          <w:rFonts w:hint="eastAsia" w:eastAsia="宋体"/>
          <w:lang w:eastAsia="zh-CN"/>
        </w:rPr>
        <w:t>《</w:t>
      </w:r>
      <w:r>
        <w:t>小雅</w:t>
      </w:r>
      <w:r>
        <w:rPr>
          <w:rFonts w:hint="eastAsia" w:eastAsia="宋体"/>
          <w:lang w:eastAsia="zh-CN"/>
        </w:rPr>
        <w:t>•</w:t>
      </w:r>
      <w:r>
        <w:t>采菽</w:t>
      </w:r>
      <w:r>
        <w:rPr>
          <w:rFonts w:hint="eastAsia" w:eastAsia="宋体"/>
          <w:lang w:eastAsia="zh-CN"/>
        </w:rPr>
        <w:t>》</w:t>
      </w:r>
      <w:r>
        <w:t>五章云：</w:t>
      </w:r>
      <w:r>
        <w:rPr>
          <w:rFonts w:hint="eastAsia" w:eastAsia="宋体"/>
          <w:lang w:eastAsia="zh-CN"/>
        </w:rPr>
        <w:t>“</w:t>
      </w:r>
      <w:r>
        <w:t>優哉遊哉。</w:t>
      </w:r>
      <w:r>
        <w:rPr>
          <w:rFonts w:hint="eastAsia" w:eastAsia="宋体"/>
          <w:lang w:eastAsia="zh-CN"/>
        </w:rPr>
        <w:t>”</w:t>
      </w:r>
      <w:r>
        <w:t>先生以爲句中韻例</w:t>
      </w:r>
    </w:p>
    <w:p w14:paraId="7481BFD4">
      <w:r>
        <w:t>有收</w:t>
      </w:r>
      <w:r>
        <w:rPr>
          <w:rFonts w:hint="eastAsia" w:eastAsia="宋体"/>
          <w:lang w:eastAsia="zh-CN"/>
        </w:rPr>
        <w:t>《</w:t>
      </w:r>
      <w:r>
        <w:t>大雅</w:t>
      </w:r>
      <w:r>
        <w:rPr>
          <w:rFonts w:hint="eastAsia" w:eastAsia="宋体"/>
          <w:lang w:eastAsia="zh-CN"/>
        </w:rPr>
        <w:t>•</w:t>
      </w:r>
      <w:r>
        <w:t>瞻印</w:t>
      </w:r>
      <w:r>
        <w:rPr>
          <w:rFonts w:hint="eastAsia" w:eastAsia="宋体"/>
          <w:lang w:eastAsia="zh-CN"/>
        </w:rPr>
        <w:t>》</w:t>
      </w:r>
      <w:r>
        <w:t>二章云：</w:t>
      </w:r>
      <w:r>
        <w:rPr>
          <w:rFonts w:hint="eastAsia" w:eastAsia="宋体"/>
          <w:lang w:eastAsia="zh-CN"/>
        </w:rPr>
        <w:t>“</w:t>
      </w:r>
      <w:r>
        <w:t>人有土田，女反有之⋮⋮此宜無罪，女反收之。</w:t>
      </w:r>
      <w:r>
        <w:rPr>
          <w:rFonts w:hint="eastAsia" w:eastAsia="宋体"/>
          <w:lang w:eastAsia="zh-CN"/>
        </w:rPr>
        <w:t>”</w:t>
      </w:r>
      <w:r>
        <w:t>先生</w:t>
      </w:r>
    </w:p>
    <w:p w14:paraId="1D1DD126">
      <w:r>
        <w:t>以爲隔韻例。</w:t>
      </w:r>
    </w:p>
    <w:p w14:paraId="1B6C7F53">
      <w:r>
        <w:t>【第89页】</w:t>
      </w:r>
    </w:p>
    <w:p w14:paraId="2B315B04">
      <w:r>
        <w:t>球球</w:t>
      </w:r>
      <w:r>
        <w:rPr>
          <w:rFonts w:hint="eastAsia" w:eastAsia="宋体"/>
          <w:lang w:eastAsia="zh-CN"/>
        </w:rPr>
        <w:t>《</w:t>
      </w:r>
      <w:r>
        <w:t>商頌</w:t>
      </w:r>
      <w:r>
        <w:rPr>
          <w:rFonts w:hint="eastAsia" w:eastAsia="宋体"/>
          <w:lang w:eastAsia="zh-CN"/>
        </w:rPr>
        <w:t>•</w:t>
      </w:r>
      <w:r>
        <w:t>長發</w:t>
      </w:r>
      <w:r>
        <w:rPr>
          <w:rFonts w:hint="eastAsia" w:eastAsia="宋体"/>
          <w:lang w:eastAsia="zh-CN"/>
        </w:rPr>
        <w:t>》</w:t>
      </w:r>
      <w:r>
        <w:t>四章云：</w:t>
      </w:r>
      <w:r>
        <w:rPr>
          <w:rFonts w:hint="eastAsia" w:eastAsia="宋体"/>
          <w:lang w:eastAsia="zh-CN"/>
        </w:rPr>
        <w:t>“</w:t>
      </w:r>
      <w:r>
        <w:t>受小球大球。</w:t>
      </w:r>
      <w:r>
        <w:rPr>
          <w:rFonts w:hint="eastAsia" w:eastAsia="宋体"/>
          <w:lang w:eastAsia="zh-CN"/>
        </w:rPr>
        <w:t>”</w:t>
      </w:r>
      <w:r>
        <w:t>先生以爲句中韻例</w:t>
      </w:r>
    </w:p>
    <w:p w14:paraId="654A8EC8">
      <w:r>
        <w:t>以上平聲</w:t>
      </w:r>
      <w:r>
        <w:rPr>
          <w:rFonts w:hint="eastAsia" w:eastAsia="宋体"/>
          <w:lang w:eastAsia="zh-CN"/>
        </w:rPr>
        <w:t>“</w:t>
      </w:r>
      <w:r>
        <w:t>尤</w:t>
      </w:r>
      <w:r>
        <w:rPr>
          <w:rFonts w:hint="eastAsia" w:eastAsia="宋体"/>
          <w:lang w:eastAsia="zh-CN"/>
        </w:rPr>
        <w:t>”</w:t>
      </w:r>
      <w:r>
        <w:t>。</w:t>
      </w:r>
    </w:p>
    <w:p w14:paraId="546E020D">
      <w:r>
        <w:t>肅赳</w:t>
      </w:r>
      <w:r>
        <w:rPr>
          <w:rFonts w:hint="eastAsia" w:eastAsia="宋体"/>
          <w:lang w:eastAsia="zh-CN"/>
        </w:rPr>
        <w:t>《</w:t>
      </w:r>
      <w:r>
        <w:t>周南。免罝</w:t>
      </w:r>
      <w:r>
        <w:rPr>
          <w:rFonts w:hint="eastAsia" w:eastAsia="宋体"/>
          <w:lang w:eastAsia="zh-CN"/>
        </w:rPr>
        <w:t>》</w:t>
      </w:r>
      <w:r>
        <w:t>首章云：</w:t>
      </w:r>
      <w:r>
        <w:rPr>
          <w:rFonts w:hint="eastAsia" w:eastAsia="宋体"/>
          <w:lang w:eastAsia="zh-CN"/>
        </w:rPr>
        <w:t>“</w:t>
      </w:r>
      <w:r>
        <w:t>肅肅免罝，椓之丁丁。赳赳武夫，公侯干城。</w:t>
      </w:r>
      <w:r>
        <w:rPr>
          <w:rFonts w:hint="eastAsia" w:eastAsia="宋体"/>
          <w:lang w:eastAsia="zh-CN"/>
        </w:rPr>
        <w:t>”</w:t>
      </w:r>
      <w:r>
        <w:t>二三章</w:t>
      </w:r>
    </w:p>
    <w:p w14:paraId="5BB36C00">
      <w:r>
        <w:t>先生以爲隔協句中隔韻例</w:t>
      </w:r>
    </w:p>
    <w:p w14:paraId="4DA6FE05">
      <w:r>
        <w:t>鳥鳥</w:t>
      </w:r>
      <w:r>
        <w:rPr>
          <w:rFonts w:hint="eastAsia" w:eastAsia="宋体"/>
          <w:lang w:eastAsia="zh-CN"/>
        </w:rPr>
        <w:t>《</w:t>
      </w:r>
      <w:r>
        <w:t>小雅。黄鳥</w:t>
      </w:r>
      <w:r>
        <w:rPr>
          <w:rFonts w:hint="eastAsia" w:eastAsia="宋体"/>
          <w:lang w:eastAsia="zh-CN"/>
        </w:rPr>
        <w:t>》</w:t>
      </w:r>
      <w:r>
        <w:t>首章云：</w:t>
      </w:r>
      <w:r>
        <w:rPr>
          <w:rFonts w:hint="eastAsia" w:eastAsia="宋体"/>
          <w:lang w:eastAsia="zh-CN"/>
        </w:rPr>
        <w:t>“</w:t>
      </w:r>
      <w:r>
        <w:t>黄鳥黄鳥。</w:t>
      </w:r>
      <w:r>
        <w:rPr>
          <w:rFonts w:hint="eastAsia" w:eastAsia="宋体"/>
          <w:lang w:eastAsia="zh-CN"/>
        </w:rPr>
        <w:t>”</w:t>
      </w:r>
      <w:r>
        <w:t>先生以爲句中韻例</w:t>
      </w:r>
    </w:p>
    <w:p w14:paraId="62FFD7BB">
      <w:r>
        <w:t>酒殽</w:t>
      </w:r>
      <w:r>
        <w:rPr>
          <w:rFonts w:hint="eastAsia" w:eastAsia="宋体"/>
          <w:lang w:eastAsia="zh-CN"/>
        </w:rPr>
        <w:t>《</w:t>
      </w:r>
      <w:r>
        <w:t>小雅。正月</w:t>
      </w:r>
      <w:r>
        <w:rPr>
          <w:rFonts w:hint="eastAsia" w:eastAsia="宋体"/>
          <w:lang w:eastAsia="zh-CN"/>
        </w:rPr>
        <w:t>》</w:t>
      </w:r>
      <w:r>
        <w:t>十二章云：</w:t>
      </w:r>
      <w:r>
        <w:rPr>
          <w:rFonts w:hint="eastAsia" w:eastAsia="宋体"/>
          <w:lang w:eastAsia="zh-CN"/>
        </w:rPr>
        <w:t>“</w:t>
      </w:r>
      <w:r>
        <w:t>彼有旨酒，我有嘉殽。</w:t>
      </w:r>
      <w:r>
        <w:rPr>
          <w:rFonts w:hint="eastAsia" w:eastAsia="宋体"/>
          <w:lang w:eastAsia="zh-CN"/>
        </w:rPr>
        <w:t>”</w:t>
      </w:r>
      <w:r>
        <w:t>先生以爲二句獨韻例</w:t>
      </w:r>
    </w:p>
    <w:p w14:paraId="702A67B5">
      <w:r>
        <w:t>廟猷</w:t>
      </w:r>
      <w:r>
        <w:rPr>
          <w:rFonts w:hint="eastAsia" w:eastAsia="宋体"/>
          <w:lang w:eastAsia="zh-CN"/>
        </w:rPr>
        <w:t>《</w:t>
      </w:r>
      <w:r>
        <w:t>小雅</w:t>
      </w:r>
      <w:r>
        <w:rPr>
          <w:rFonts w:hint="eastAsia" w:eastAsia="宋体"/>
          <w:lang w:eastAsia="zh-CN"/>
        </w:rPr>
        <w:t>•</w:t>
      </w:r>
      <w:r>
        <w:t>巧言</w:t>
      </w:r>
      <w:r>
        <w:rPr>
          <w:rFonts w:hint="eastAsia" w:eastAsia="宋体"/>
          <w:lang w:eastAsia="zh-CN"/>
        </w:rPr>
        <w:t>》</w:t>
      </w:r>
      <w:r>
        <w:t>四章云：</w:t>
      </w:r>
      <w:r>
        <w:rPr>
          <w:rFonts w:hint="eastAsia" w:eastAsia="宋体"/>
          <w:lang w:eastAsia="zh-CN"/>
        </w:rPr>
        <w:t>“</w:t>
      </w:r>
      <w:r>
        <w:t>奕奕寢廟，君子作之；秩秩大猷，君子莫之。</w:t>
      </w:r>
      <w:r>
        <w:rPr>
          <w:rFonts w:hint="eastAsia" w:eastAsia="宋体"/>
          <w:lang w:eastAsia="zh-CN"/>
        </w:rPr>
        <w:t>”</w:t>
      </w:r>
      <w:r>
        <w:t>先生以</w:t>
      </w:r>
    </w:p>
    <w:p w14:paraId="38F68484">
      <w:r>
        <w:t>爲隔韻例。</w:t>
      </w:r>
    </w:p>
    <w:p w14:paraId="08DFC8C3">
      <w:r>
        <w:t>柳蹈</w:t>
      </w:r>
      <w:r>
        <w:rPr>
          <w:rFonts w:hint="eastAsia" w:eastAsia="宋体"/>
          <w:lang w:eastAsia="zh-CN"/>
        </w:rPr>
        <w:t>《</w:t>
      </w:r>
      <w:r>
        <w:t>小雅。菀柳</w:t>
      </w:r>
      <w:r>
        <w:rPr>
          <w:rFonts w:hint="eastAsia" w:eastAsia="宋体"/>
          <w:lang w:eastAsia="zh-CN"/>
        </w:rPr>
        <w:t>》</w:t>
      </w:r>
      <w:r>
        <w:t>首章云：</w:t>
      </w:r>
      <w:r>
        <w:rPr>
          <w:rFonts w:hint="eastAsia" w:eastAsia="宋体"/>
          <w:lang w:eastAsia="zh-CN"/>
        </w:rPr>
        <w:t>“</w:t>
      </w:r>
      <w:r>
        <w:t>有菀者柳，不尚息焉；上帝甚蹈，無自暱焉。</w:t>
      </w:r>
      <w:r>
        <w:rPr>
          <w:rFonts w:hint="eastAsia" w:eastAsia="宋体"/>
          <w:lang w:eastAsia="zh-CN"/>
        </w:rPr>
        <w:t>”</w:t>
      </w:r>
      <w:r>
        <w:t>二章同</w:t>
      </w:r>
    </w:p>
    <w:p w14:paraId="2C7F704D">
      <w:r>
        <w:t>先生以爲隔韻例</w:t>
      </w:r>
    </w:p>
    <w:p w14:paraId="00AD977B">
      <w:r>
        <w:t>肅廟</w:t>
      </w:r>
      <w:r>
        <w:rPr>
          <w:rFonts w:hint="eastAsia" w:eastAsia="宋体"/>
          <w:lang w:eastAsia="zh-CN"/>
        </w:rPr>
        <w:t>《</w:t>
      </w:r>
      <w:r>
        <w:t>大雅。思齊</w:t>
      </w:r>
      <w:r>
        <w:rPr>
          <w:rFonts w:hint="eastAsia" w:eastAsia="宋体"/>
          <w:lang w:eastAsia="zh-CN"/>
        </w:rPr>
        <w:t>》</w:t>
      </w:r>
      <w:r>
        <w:t>三章云：</w:t>
      </w:r>
      <w:r>
        <w:rPr>
          <w:rFonts w:hint="eastAsia" w:eastAsia="宋体"/>
          <w:lang w:eastAsia="zh-CN"/>
        </w:rPr>
        <w:t>“</w:t>
      </w:r>
      <w:r>
        <w:t>肅肅在廟。</w:t>
      </w:r>
      <w:r>
        <w:rPr>
          <w:rFonts w:hint="eastAsia" w:eastAsia="宋体"/>
          <w:lang w:eastAsia="zh-CN"/>
        </w:rPr>
        <w:t>”</w:t>
      </w:r>
      <w:r>
        <w:t>先生以爲句中韻例</w:t>
      </w:r>
    </w:p>
    <w:p w14:paraId="2A33BEDD">
      <w:r>
        <w:t>以上上聲</w:t>
      </w:r>
      <w:r>
        <w:rPr>
          <w:rFonts w:hint="eastAsia" w:eastAsia="宋体"/>
          <w:lang w:eastAsia="zh-CN"/>
        </w:rPr>
        <w:t>“</w:t>
      </w:r>
      <w:r>
        <w:t>有</w:t>
      </w:r>
      <w:r>
        <w:rPr>
          <w:rFonts w:hint="eastAsia" w:eastAsia="宋体"/>
          <w:lang w:eastAsia="zh-CN"/>
        </w:rPr>
        <w:t>”</w:t>
      </w:r>
      <w:r>
        <w:t>。</w:t>
      </w:r>
    </w:p>
    <w:p w14:paraId="57C58610">
      <w:r>
        <w:t>菽菽</w:t>
      </w:r>
      <w:r>
        <w:rPr>
          <w:rFonts w:hint="eastAsia" w:eastAsia="宋体"/>
          <w:lang w:eastAsia="zh-CN"/>
        </w:rPr>
        <w:t>《</w:t>
      </w:r>
      <w:r>
        <w:t>小雅。采菽</w:t>
      </w:r>
      <w:r>
        <w:rPr>
          <w:rFonts w:hint="eastAsia" w:eastAsia="宋体"/>
          <w:lang w:eastAsia="zh-CN"/>
        </w:rPr>
        <w:t>》</w:t>
      </w:r>
      <w:r>
        <w:t>首章云：</w:t>
      </w:r>
      <w:r>
        <w:rPr>
          <w:rFonts w:hint="eastAsia" w:eastAsia="宋体"/>
          <w:lang w:eastAsia="zh-CN"/>
        </w:rPr>
        <w:t>“</w:t>
      </w:r>
      <w:r>
        <w:t>采菽采菽。</w:t>
      </w:r>
      <w:r>
        <w:rPr>
          <w:rFonts w:hint="eastAsia" w:eastAsia="宋体"/>
          <w:lang w:eastAsia="zh-CN"/>
        </w:rPr>
        <w:t>”</w:t>
      </w:r>
      <w:r>
        <w:t>先生以爲句中韻例</w:t>
      </w:r>
    </w:p>
    <w:p w14:paraId="7BB16112">
      <w:r>
        <w:t>以上入聲</w:t>
      </w:r>
    </w:p>
    <w:p w14:paraId="3CE784AA">
      <w:r>
        <w:rPr>
          <w:rFonts w:hint="eastAsia" w:eastAsia="宋体"/>
          <w:lang w:eastAsia="zh-CN"/>
        </w:rPr>
        <w:t>【</w:t>
      </w:r>
      <w:r>
        <w:t>沃</w:t>
      </w:r>
      <w:r>
        <w:rPr>
          <w:rFonts w:hint="eastAsia" w:eastAsia="宋体"/>
          <w:lang w:eastAsia="zh-CN"/>
        </w:rPr>
        <w:t>”</w:t>
      </w:r>
      <w:r>
        <w:t>。</w:t>
      </w:r>
    </w:p>
    <w:p w14:paraId="4B72D254">
      <w:r>
        <w:t>第二十一部蕭</w:t>
      </w:r>
    </w:p>
    <w:p w14:paraId="132C4FF0">
      <w:r>
        <w:t>【第90页】</w:t>
      </w:r>
    </w:p>
    <w:p w14:paraId="087B01BC">
      <w:r>
        <w:t>喓趯</w:t>
      </w:r>
      <w:r>
        <w:rPr>
          <w:rFonts w:hint="eastAsia" w:eastAsia="宋体"/>
          <w:lang w:eastAsia="zh-CN"/>
        </w:rPr>
        <w:t>《</w:t>
      </w:r>
      <w:r>
        <w:t>召南。草蟲</w:t>
      </w:r>
      <w:r>
        <w:rPr>
          <w:rFonts w:hint="eastAsia" w:eastAsia="宋体"/>
          <w:lang w:eastAsia="zh-CN"/>
        </w:rPr>
        <w:t>》</w:t>
      </w:r>
      <w:r>
        <w:t>首章云：</w:t>
      </w:r>
      <w:r>
        <w:rPr>
          <w:rFonts w:hint="eastAsia" w:eastAsia="宋体"/>
          <w:lang w:eastAsia="zh-CN"/>
        </w:rPr>
        <w:t>“</w:t>
      </w:r>
      <w:r>
        <w:t>喓喓草蟲，趯趯阜螽。</w:t>
      </w:r>
      <w:r>
        <w:rPr>
          <w:rFonts w:hint="eastAsia" w:eastAsia="宋体"/>
          <w:lang w:eastAsia="zh-CN"/>
        </w:rPr>
        <w:t>”</w:t>
      </w:r>
      <w:r>
        <w:t>先生以爲句中隔韻例</w:t>
      </w:r>
    </w:p>
    <w:p w14:paraId="52F63945">
      <w:r>
        <w:t>郊郊</w:t>
      </w:r>
      <w:r>
        <w:rPr>
          <w:rFonts w:hint="eastAsia" w:eastAsia="宋体"/>
          <w:lang w:eastAsia="zh-CN"/>
        </w:rPr>
        <w:t>《</w:t>
      </w:r>
      <w:r>
        <w:t>魏風。碩鼠</w:t>
      </w:r>
      <w:r>
        <w:rPr>
          <w:rFonts w:hint="eastAsia" w:eastAsia="宋体"/>
          <w:lang w:eastAsia="zh-CN"/>
        </w:rPr>
        <w:t>》</w:t>
      </w:r>
      <w:r>
        <w:t>三章云：</w:t>
      </w:r>
      <w:r>
        <w:rPr>
          <w:rFonts w:hint="eastAsia" w:eastAsia="宋体"/>
          <w:lang w:eastAsia="zh-CN"/>
        </w:rPr>
        <w:t>“</w:t>
      </w:r>
      <w:r>
        <w:t>樂郊樂郊。</w:t>
      </w:r>
      <w:r>
        <w:rPr>
          <w:rFonts w:hint="eastAsia" w:eastAsia="宋体"/>
          <w:lang w:eastAsia="zh-CN"/>
        </w:rPr>
        <w:t>”</w:t>
      </w:r>
      <w:r>
        <w:t>先生以爲句中韻例</w:t>
      </w:r>
    </w:p>
    <w:p w14:paraId="25D9AE36">
      <w:r>
        <w:t>鴞鴞</w:t>
      </w:r>
      <w:r>
        <w:rPr>
          <w:rFonts w:hint="eastAsia" w:eastAsia="宋体"/>
          <w:lang w:eastAsia="zh-CN"/>
        </w:rPr>
        <w:t>《</w:t>
      </w:r>
      <w:r>
        <w:t>豳風。鴟鴞</w:t>
      </w:r>
      <w:r>
        <w:rPr>
          <w:rFonts w:hint="eastAsia" w:eastAsia="宋体"/>
          <w:lang w:eastAsia="zh-CN"/>
        </w:rPr>
        <w:t>》</w:t>
      </w:r>
      <w:r>
        <w:t>首章云：</w:t>
      </w:r>
      <w:r>
        <w:rPr>
          <w:rFonts w:hint="eastAsia" w:eastAsia="宋体"/>
          <w:lang w:eastAsia="zh-CN"/>
        </w:rPr>
        <w:t>“</w:t>
      </w:r>
      <w:r>
        <w:t>鴟鴞鴟鴞。</w:t>
      </w:r>
      <w:r>
        <w:rPr>
          <w:rFonts w:hint="eastAsia" w:eastAsia="宋体"/>
          <w:lang w:eastAsia="zh-CN"/>
        </w:rPr>
        <w:t>”</w:t>
      </w:r>
      <w:r>
        <w:t>先生以爲句中韻例</w:t>
      </w:r>
    </w:p>
    <w:p w14:paraId="7CFA72B3">
      <w:r>
        <w:t>旐悄</w:t>
      </w:r>
      <w:r>
        <w:rPr>
          <w:rFonts w:hint="eastAsia" w:eastAsia="宋体"/>
          <w:lang w:eastAsia="zh-CN"/>
        </w:rPr>
        <w:t>《</w:t>
      </w:r>
      <w:r>
        <w:t>小雅。出車</w:t>
      </w:r>
      <w:r>
        <w:rPr>
          <w:rFonts w:hint="eastAsia" w:eastAsia="宋体"/>
          <w:lang w:eastAsia="zh-CN"/>
        </w:rPr>
        <w:t>》</w:t>
      </w:r>
      <w:r>
        <w:t>二章云：</w:t>
      </w:r>
      <w:r>
        <w:rPr>
          <w:rFonts w:hint="eastAsia" w:eastAsia="宋体"/>
          <w:lang w:eastAsia="zh-CN"/>
        </w:rPr>
        <w:t>“</w:t>
      </w:r>
      <w:r>
        <w:t>彼旟旐斯，胡不旆旆。憂心悄悄，僕夫況瘁。</w:t>
      </w:r>
      <w:r>
        <w:rPr>
          <w:rFonts w:hint="eastAsia" w:eastAsia="宋体"/>
          <w:lang w:eastAsia="zh-CN"/>
        </w:rPr>
        <w:t>”</w:t>
      </w:r>
      <w:r>
        <w:t>先生以</w:t>
      </w:r>
    </w:p>
    <w:p w14:paraId="3FB566F5">
      <w:r>
        <w:t>爲兩韻協例。</w:t>
      </w:r>
    </w:p>
    <w:p w14:paraId="1D24C3E7">
      <w:r>
        <w:t>驕勞</w:t>
      </w:r>
      <w:r>
        <w:rPr>
          <w:rFonts w:hint="eastAsia" w:eastAsia="宋体"/>
          <w:lang w:eastAsia="zh-CN"/>
        </w:rPr>
        <w:t>《</w:t>
      </w:r>
      <w:r>
        <w:t>小雅。巷伯</w:t>
      </w:r>
      <w:r>
        <w:rPr>
          <w:rFonts w:hint="eastAsia" w:eastAsia="宋体"/>
          <w:lang w:eastAsia="zh-CN"/>
        </w:rPr>
        <w:t>》</w:t>
      </w:r>
      <w:r>
        <w:t>五章云：</w:t>
      </w:r>
      <w:r>
        <w:rPr>
          <w:rFonts w:hint="eastAsia" w:eastAsia="宋体"/>
          <w:lang w:eastAsia="zh-CN"/>
        </w:rPr>
        <w:t>“</w:t>
      </w:r>
      <w:r>
        <w:t>驕人好好，勞人草草。</w:t>
      </w:r>
      <w:r>
        <w:rPr>
          <w:rFonts w:hint="eastAsia" w:eastAsia="宋体"/>
          <w:lang w:eastAsia="zh-CN"/>
        </w:rPr>
        <w:t>”</w:t>
      </w:r>
      <w:r>
        <w:t>先生以爲句首隔韻例。下文</w:t>
      </w:r>
      <w:r>
        <w:rPr>
          <w:rFonts w:hint="eastAsia" w:eastAsia="宋体"/>
          <w:lang w:eastAsia="zh-CN"/>
        </w:rPr>
        <w:t>“</w:t>
      </w:r>
      <w:r>
        <w:t>視</w:t>
      </w:r>
    </w:p>
    <w:p w14:paraId="761FEF34">
      <w:r>
        <w:t>彼驕人，矜此勞人</w:t>
      </w:r>
      <w:r>
        <w:rPr>
          <w:rFonts w:hint="eastAsia" w:eastAsia="宋体"/>
          <w:lang w:eastAsia="zh-CN"/>
        </w:rPr>
        <w:t>”</w:t>
      </w:r>
      <w:r>
        <w:t>，</w:t>
      </w:r>
      <w:r>
        <w:rPr>
          <w:rFonts w:hint="eastAsia" w:eastAsia="宋体"/>
          <w:lang w:eastAsia="zh-CN"/>
        </w:rPr>
        <w:t>“</w:t>
      </w:r>
      <w:r>
        <w:t>驕</w:t>
      </w:r>
      <w:r>
        <w:rPr>
          <w:rFonts w:hint="eastAsia" w:eastAsia="宋体"/>
          <w:lang w:eastAsia="zh-CN"/>
        </w:rPr>
        <w:t>”</w:t>
      </w:r>
      <w:r>
        <w:t>、T勞</w:t>
      </w:r>
      <w:r>
        <w:rPr>
          <w:rFonts w:hint="eastAsia" w:eastAsia="宋体"/>
          <w:lang w:eastAsia="zh-CN"/>
        </w:rPr>
        <w:t>”</w:t>
      </w:r>
      <w:r>
        <w:t>亦爲韻。</w:t>
      </w:r>
    </w:p>
    <w:p w14:paraId="2ED9B047">
      <w:r>
        <w:t>已上所舉諸例，皆段</w:t>
      </w:r>
      <w:r>
        <w:rPr>
          <w:rFonts w:hint="eastAsia" w:eastAsia="宋体"/>
          <w:lang w:eastAsia="zh-CN"/>
        </w:rPr>
        <w:t>《</w:t>
      </w:r>
      <w:r>
        <w:t>表</w:t>
      </w:r>
      <w:r>
        <w:rPr>
          <w:rFonts w:hint="eastAsia" w:eastAsia="宋体"/>
          <w:lang w:eastAsia="zh-CN"/>
        </w:rPr>
        <w:t>》</w:t>
      </w:r>
      <w:r>
        <w:t>所未載。蓋清人論</w:t>
      </w:r>
      <w:r>
        <w:rPr>
          <w:rFonts w:hint="eastAsia" w:eastAsia="宋体"/>
          <w:lang w:eastAsia="zh-CN"/>
        </w:rPr>
        <w:t>《</w:t>
      </w:r>
      <w:r>
        <w:t>三百篇</w:t>
      </w:r>
      <w:r>
        <w:rPr>
          <w:rFonts w:hint="eastAsia" w:eastAsia="宋体"/>
          <w:lang w:eastAsia="zh-CN"/>
        </w:rPr>
        <w:t>》</w:t>
      </w:r>
      <w:r>
        <w:t>韻例，以孔氏爲郅精。其</w:t>
      </w:r>
      <w:r>
        <w:rPr>
          <w:rFonts w:hint="eastAsia" w:eastAsia="宋体"/>
          <w:lang w:eastAsia="zh-CN"/>
        </w:rPr>
        <w:t>《</w:t>
      </w:r>
      <w:r>
        <w:t>詩聲</w:t>
      </w:r>
    </w:p>
    <w:p w14:paraId="1F96ED6C">
      <w:r>
        <w:t>分例。續韻例篇</w:t>
      </w:r>
      <w:r>
        <w:rPr>
          <w:rFonts w:hint="eastAsia" w:eastAsia="宋体"/>
          <w:lang w:eastAsia="zh-CN"/>
        </w:rPr>
        <w:t>》</w:t>
      </w:r>
      <w:r>
        <w:t>中論文義與聲韻之説，謂</w:t>
      </w:r>
      <w:r>
        <w:rPr>
          <w:rFonts w:hint="eastAsia" w:eastAsia="宋体"/>
          <w:lang w:eastAsia="zh-CN"/>
        </w:rPr>
        <w:t>“</w:t>
      </w:r>
      <w:r>
        <w:t>每有意盡於此，而聲絶於彼者</w:t>
      </w:r>
      <w:r>
        <w:rPr>
          <w:rFonts w:hint="eastAsia" w:eastAsia="宋体"/>
          <w:lang w:eastAsia="zh-CN"/>
        </w:rPr>
        <w:t>”</w:t>
      </w:r>
      <w:r>
        <w:t>，卓然精詣，可</w:t>
      </w:r>
    </w:p>
    <w:p w14:paraId="683E29A2">
      <w:r>
        <w:t>爲千古定論。大抵</w:t>
      </w:r>
      <w:r>
        <w:rPr>
          <w:rFonts w:hint="eastAsia" w:eastAsia="宋体"/>
          <w:lang w:eastAsia="zh-CN"/>
        </w:rPr>
        <w:t>《</w:t>
      </w:r>
      <w:r>
        <w:t>詩</w:t>
      </w:r>
      <w:r>
        <w:rPr>
          <w:rFonts w:hint="eastAsia" w:eastAsia="宋体"/>
          <w:lang w:eastAsia="zh-CN"/>
        </w:rPr>
        <w:t>》</w:t>
      </w:r>
      <w:r>
        <w:t>之韻例有二一就句末字求韻。孔氏所述此等用韻例甚多，如</w:t>
      </w:r>
    </w:p>
    <w:p w14:paraId="61730A28">
      <w:r>
        <w:rPr>
          <w:rFonts w:hint="eastAsia" w:eastAsia="宋体"/>
          <w:lang w:eastAsia="zh-CN"/>
        </w:rPr>
        <w:t>“</w:t>
      </w:r>
      <w:r>
        <w:t>偶韻例</w:t>
      </w:r>
      <w:r>
        <w:rPr>
          <w:rFonts w:hint="eastAsia" w:eastAsia="宋体"/>
          <w:lang w:eastAsia="zh-CN"/>
        </w:rPr>
        <w:t>”</w:t>
      </w:r>
      <w:r>
        <w:t>、</w:t>
      </w:r>
      <w:r>
        <w:rPr>
          <w:rFonts w:hint="eastAsia" w:eastAsia="宋体"/>
          <w:lang w:eastAsia="zh-CN"/>
        </w:rPr>
        <w:t>“</w:t>
      </w:r>
      <w:r>
        <w:t>奇韻例</w:t>
      </w:r>
      <w:r>
        <w:rPr>
          <w:rFonts w:hint="eastAsia" w:eastAsia="宋体"/>
          <w:lang w:eastAsia="zh-CN"/>
        </w:rPr>
        <w:t>”</w:t>
      </w:r>
      <w:r>
        <w:t>、</w:t>
      </w:r>
      <w:r>
        <w:rPr>
          <w:rFonts w:hint="eastAsia" w:eastAsia="宋体"/>
          <w:lang w:eastAsia="zh-CN"/>
        </w:rPr>
        <w:t>“</w:t>
      </w:r>
      <w:r>
        <w:t>偶句從奇韻例</w:t>
      </w:r>
      <w:r>
        <w:rPr>
          <w:rFonts w:hint="eastAsia" w:eastAsia="宋体"/>
          <w:lang w:eastAsia="zh-CN"/>
        </w:rPr>
        <w:t>”</w:t>
      </w:r>
      <w:r>
        <w:t>、</w:t>
      </w:r>
      <w:r>
        <w:rPr>
          <w:rFonts w:hint="eastAsia" w:eastAsia="宋体"/>
          <w:lang w:eastAsia="zh-CN"/>
        </w:rPr>
        <w:t>“</w:t>
      </w:r>
      <w:r>
        <w:t>疊韻例</w:t>
      </w:r>
      <w:r>
        <w:rPr>
          <w:rFonts w:hint="eastAsia" w:eastAsia="宋体"/>
          <w:lang w:eastAsia="zh-CN"/>
        </w:rPr>
        <w:t>”</w:t>
      </w:r>
      <w:r>
        <w:t>、</w:t>
      </w:r>
      <w:r>
        <w:rPr>
          <w:rFonts w:hint="eastAsia" w:eastAsia="宋体"/>
          <w:lang w:eastAsia="zh-CN"/>
        </w:rPr>
        <w:t>“</w:t>
      </w:r>
      <w:r>
        <w:t>空韻例</w:t>
      </w:r>
      <w:r>
        <w:rPr>
          <w:rFonts w:hint="eastAsia" w:eastAsia="宋体"/>
          <w:lang w:eastAsia="zh-CN"/>
        </w:rPr>
        <w:t>”</w:t>
      </w:r>
      <w:r>
        <w:t>、</w:t>
      </w:r>
      <w:r>
        <w:rPr>
          <w:rFonts w:hint="eastAsia" w:eastAsia="宋体"/>
          <w:lang w:eastAsia="zh-CN"/>
        </w:rPr>
        <w:t>“</w:t>
      </w:r>
      <w:r>
        <w:t>二句獨韻例</w:t>
      </w:r>
      <w:r>
        <w:rPr>
          <w:rFonts w:hint="eastAsia" w:eastAsia="宋体"/>
          <w:lang w:eastAsia="zh-CN"/>
        </w:rPr>
        <w:t>”</w:t>
      </w:r>
      <w:r>
        <w:t>、</w:t>
      </w:r>
      <w:r>
        <w:rPr>
          <w:rFonts w:hint="eastAsia" w:eastAsia="宋体"/>
          <w:lang w:eastAsia="zh-CN"/>
        </w:rPr>
        <w:t>“</w:t>
      </w:r>
      <w:r>
        <w:t>末二句换</w:t>
      </w:r>
    </w:p>
    <w:p w14:paraId="0290431C">
      <w:r>
        <w:t>韻例</w:t>
      </w:r>
      <w:r>
        <w:rPr>
          <w:rFonts w:hint="eastAsia" w:eastAsia="宋体"/>
          <w:lang w:eastAsia="zh-CN"/>
        </w:rPr>
        <w:t>”</w:t>
      </w:r>
      <w:r>
        <w:t>、</w:t>
      </w:r>
      <w:r>
        <w:rPr>
          <w:rFonts w:hint="eastAsia" w:eastAsia="宋体"/>
          <w:lang w:eastAsia="zh-CN"/>
        </w:rPr>
        <w:t>“</w:t>
      </w:r>
      <w:r>
        <w:t>兩韻例</w:t>
      </w:r>
      <w:r>
        <w:rPr>
          <w:rFonts w:hint="eastAsia" w:eastAsia="宋体"/>
          <w:lang w:eastAsia="zh-CN"/>
        </w:rPr>
        <w:t>”</w:t>
      </w:r>
      <w:r>
        <w:t>、</w:t>
      </w:r>
      <w:r>
        <w:rPr>
          <w:rFonts w:hint="eastAsia" w:eastAsia="宋体"/>
          <w:lang w:eastAsia="zh-CN"/>
        </w:rPr>
        <w:t>“</w:t>
      </w:r>
      <w:r>
        <w:t>三韻例</w:t>
      </w:r>
      <w:r>
        <w:rPr>
          <w:rFonts w:hint="eastAsia" w:eastAsia="宋体"/>
          <w:lang w:eastAsia="zh-CN"/>
        </w:rPr>
        <w:t>”</w:t>
      </w:r>
      <w:r>
        <w:t>、</w:t>
      </w:r>
      <w:r>
        <w:rPr>
          <w:rFonts w:hint="eastAsia" w:eastAsia="宋体"/>
          <w:lang w:eastAsia="zh-CN"/>
        </w:rPr>
        <w:t>“</w:t>
      </w:r>
      <w:r>
        <w:t>四韻例</w:t>
      </w:r>
      <w:r>
        <w:rPr>
          <w:rFonts w:hint="eastAsia" w:eastAsia="宋体"/>
          <w:lang w:eastAsia="zh-CN"/>
        </w:rPr>
        <w:t>”</w:t>
      </w:r>
      <w:r>
        <w:t>、</w:t>
      </w:r>
      <w:r>
        <w:rPr>
          <w:rFonts w:hint="eastAsia" w:eastAsia="宋体"/>
          <w:lang w:eastAsia="zh-CN"/>
        </w:rPr>
        <w:t>“</w:t>
      </w:r>
      <w:r>
        <w:t>兩韻分協例</w:t>
      </w:r>
      <w:r>
        <w:rPr>
          <w:rFonts w:hint="eastAsia" w:eastAsia="宋体"/>
          <w:lang w:eastAsia="zh-CN"/>
        </w:rPr>
        <w:t>”</w:t>
      </w:r>
      <w:r>
        <w:t>、</w:t>
      </w:r>
      <w:r>
        <w:rPr>
          <w:rFonts w:hint="eastAsia" w:eastAsia="宋体"/>
          <w:lang w:eastAsia="zh-CN"/>
        </w:rPr>
        <w:t>“</w:t>
      </w:r>
      <w:r>
        <w:t>兩韻互協例</w:t>
      </w:r>
      <w:r>
        <w:rPr>
          <w:rFonts w:hint="eastAsia" w:eastAsia="宋体"/>
          <w:lang w:eastAsia="zh-CN"/>
        </w:rPr>
        <w:t>”</w:t>
      </w:r>
      <w:r>
        <w:t>、</w:t>
      </w:r>
      <w:r>
        <w:rPr>
          <w:rFonts w:hint="eastAsia" w:eastAsia="宋体"/>
          <w:lang w:eastAsia="zh-CN"/>
        </w:rPr>
        <w:t>“</w:t>
      </w:r>
      <w:r>
        <w:t>兩韻隔協例</w:t>
      </w:r>
      <w:r>
        <w:rPr>
          <w:rFonts w:hint="eastAsia" w:eastAsia="宋体"/>
          <w:lang w:eastAsia="zh-CN"/>
        </w:rPr>
        <w:t>”</w:t>
      </w:r>
      <w:r>
        <w:t>、</w:t>
      </w:r>
      <w:r>
        <w:rPr>
          <w:rFonts w:hint="eastAsia" w:eastAsia="宋体"/>
          <w:lang w:eastAsia="zh-CN"/>
        </w:rPr>
        <w:t>“</w:t>
      </w:r>
      <w:r>
        <w:t>三</w:t>
      </w:r>
    </w:p>
    <w:p w14:paraId="6FE21E9F">
      <w:r>
        <w:t>韻隔協例</w:t>
      </w:r>
      <w:r>
        <w:rPr>
          <w:rFonts w:hint="eastAsia" w:eastAsia="宋体"/>
          <w:lang w:eastAsia="zh-CN"/>
        </w:rPr>
        <w:t>”</w:t>
      </w:r>
      <w:r>
        <w:t>、</w:t>
      </w:r>
      <w:r>
        <w:rPr>
          <w:rFonts w:hint="eastAsia" w:eastAsia="宋体"/>
          <w:lang w:eastAsia="zh-CN"/>
        </w:rPr>
        <w:t>“</w:t>
      </w:r>
      <w:r>
        <w:t>四韻隔協例</w:t>
      </w:r>
      <w:r>
        <w:rPr>
          <w:rFonts w:hint="eastAsia" w:eastAsia="宋体"/>
          <w:lang w:eastAsia="zh-CN"/>
        </w:rPr>
        <w:t>”</w:t>
      </w:r>
      <w:r>
        <w:t>、</w:t>
      </w:r>
      <w:r>
        <w:rPr>
          <w:rFonts w:hint="eastAsia" w:eastAsia="宋体"/>
          <w:lang w:eastAsia="zh-CN"/>
        </w:rPr>
        <w:t>“</w:t>
      </w:r>
      <w:r>
        <w:t>首尾韻例</w:t>
      </w:r>
      <w:r>
        <w:rPr>
          <w:rFonts w:hint="eastAsia" w:eastAsia="宋体"/>
          <w:lang w:eastAsia="zh-CN"/>
        </w:rPr>
        <w:t>”</w:t>
      </w:r>
      <w:r>
        <w:t>、</w:t>
      </w:r>
      <w:r>
        <w:rPr>
          <w:rFonts w:hint="eastAsia" w:eastAsia="宋体"/>
          <w:lang w:eastAsia="zh-CN"/>
        </w:rPr>
        <w:t>“</w:t>
      </w:r>
      <w:r>
        <w:t>二句不入韻例</w:t>
      </w:r>
      <w:r>
        <w:rPr>
          <w:rFonts w:hint="eastAsia" w:eastAsia="宋体"/>
          <w:lang w:eastAsia="zh-CN"/>
        </w:rPr>
        <w:t>”</w:t>
      </w:r>
      <w:r>
        <w:t>、</w:t>
      </w:r>
      <w:r>
        <w:rPr>
          <w:rFonts w:hint="eastAsia" w:eastAsia="宋体"/>
          <w:lang w:eastAsia="zh-CN"/>
        </w:rPr>
        <w:t>“</w:t>
      </w:r>
      <w:r>
        <w:t>三句不入韻例</w:t>
      </w:r>
      <w:r>
        <w:rPr>
          <w:rFonts w:hint="eastAsia" w:eastAsia="宋体"/>
          <w:lang w:eastAsia="zh-CN"/>
        </w:rPr>
        <w:t>”</w:t>
      </w:r>
      <w:r>
        <w:t>、</w:t>
      </w:r>
      <w:r>
        <w:rPr>
          <w:rFonts w:hint="eastAsia" w:eastAsia="宋体"/>
          <w:lang w:eastAsia="zh-CN"/>
        </w:rPr>
        <w:t>“</w:t>
      </w:r>
      <w:r>
        <w:t>二句間韻</w:t>
      </w:r>
    </w:p>
    <w:p w14:paraId="2F58C9FD">
      <w:r>
        <w:t>例</w:t>
      </w:r>
      <w:r>
        <w:rPr>
          <w:rFonts w:hint="eastAsia" w:eastAsia="宋体"/>
          <w:lang w:eastAsia="zh-CN"/>
        </w:rPr>
        <w:t>”</w:t>
      </w:r>
      <w:r>
        <w:t>、</w:t>
      </w:r>
      <w:r>
        <w:rPr>
          <w:rFonts w:hint="eastAsia" w:eastAsia="宋体"/>
          <w:lang w:eastAsia="zh-CN"/>
        </w:rPr>
        <w:t>“</w:t>
      </w:r>
      <w:r>
        <w:t>三句四句間韻例</w:t>
      </w:r>
      <w:r>
        <w:rPr>
          <w:rFonts w:hint="eastAsia" w:eastAsia="宋体"/>
          <w:lang w:eastAsia="zh-CN"/>
        </w:rPr>
        <w:t>”</w:t>
      </w:r>
      <w:r>
        <w:t>、</w:t>
      </w:r>
      <w:r>
        <w:rPr>
          <w:rFonts w:hint="eastAsia" w:eastAsia="宋体"/>
          <w:lang w:eastAsia="zh-CN"/>
        </w:rPr>
        <w:t>“</w:t>
      </w:r>
      <w:r>
        <w:t>聯韻例</w:t>
      </w:r>
      <w:r>
        <w:rPr>
          <w:rFonts w:hint="eastAsia" w:eastAsia="宋体"/>
          <w:lang w:eastAsia="zh-CN"/>
        </w:rPr>
        <w:t>”</w:t>
      </w:r>
      <w:r>
        <w:t>、</w:t>
      </w:r>
      <w:r>
        <w:rPr>
          <w:rFonts w:hint="eastAsia" w:eastAsia="宋体"/>
          <w:lang w:eastAsia="zh-CN"/>
        </w:rPr>
        <w:t>“</w:t>
      </w:r>
      <w:r>
        <w:t>續韻例</w:t>
      </w:r>
      <w:r>
        <w:rPr>
          <w:rFonts w:hint="eastAsia" w:eastAsia="宋体"/>
          <w:lang w:eastAsia="zh-CN"/>
        </w:rPr>
        <w:t>”</w:t>
      </w:r>
      <w:r>
        <w:t>、</w:t>
      </w:r>
      <w:r>
        <w:rPr>
          <w:rFonts w:hint="eastAsia" w:eastAsia="宋体"/>
          <w:lang w:eastAsia="zh-CN"/>
        </w:rPr>
        <w:t>“</w:t>
      </w:r>
      <w:r>
        <w:t>助字韻例</w:t>
      </w:r>
      <w:r>
        <w:rPr>
          <w:rFonts w:hint="eastAsia" w:eastAsia="宋体"/>
          <w:lang w:eastAsia="zh-CN"/>
        </w:rPr>
        <w:t>”</w:t>
      </w:r>
      <w:r>
        <w:t>是也。一就句中對字求韻。亦</w:t>
      </w:r>
    </w:p>
    <w:p w14:paraId="2F918B27">
      <w:pPr>
        <w:rPr>
          <w:rFonts w:hint="eastAsia" w:eastAsia="宋体"/>
          <w:lang w:eastAsia="zh-CN"/>
        </w:rPr>
      </w:pPr>
      <w:r>
        <w:t>有</w:t>
      </w:r>
      <w:r>
        <w:rPr>
          <w:rFonts w:hint="eastAsia" w:eastAsia="宋体"/>
          <w:lang w:eastAsia="zh-CN"/>
        </w:rPr>
        <w:t>“</w:t>
      </w:r>
      <w:r>
        <w:t>韻上韻</w:t>
      </w:r>
      <w:r>
        <w:rPr>
          <w:rFonts w:hint="eastAsia" w:eastAsia="宋体"/>
          <w:lang w:eastAsia="zh-CN"/>
        </w:rPr>
        <w:t>”</w:t>
      </w:r>
      <w:r>
        <w:t>、</w:t>
      </w:r>
      <w:r>
        <w:rPr>
          <w:rFonts w:hint="eastAsia" w:eastAsia="宋体"/>
          <w:lang w:eastAsia="zh-CN"/>
        </w:rPr>
        <w:t>“</w:t>
      </w:r>
      <w:r>
        <w:t>句首韻</w:t>
      </w:r>
      <w:r>
        <w:rPr>
          <w:rFonts w:hint="eastAsia" w:eastAsia="宋体"/>
          <w:lang w:eastAsia="zh-CN"/>
        </w:rPr>
        <w:t>”</w:t>
      </w:r>
      <w:r>
        <w:t>、</w:t>
      </w:r>
      <w:r>
        <w:rPr>
          <w:rFonts w:hint="eastAsia" w:eastAsia="宋体"/>
          <w:lang w:eastAsia="zh-CN"/>
        </w:rPr>
        <w:t>“</w:t>
      </w:r>
      <w:r>
        <w:t>句中韻</w:t>
      </w:r>
      <w:r>
        <w:rPr>
          <w:rFonts w:hint="eastAsia" w:eastAsia="宋体"/>
          <w:lang w:eastAsia="zh-CN"/>
        </w:rPr>
        <w:t>”</w:t>
      </w:r>
      <w:r>
        <w:t>、</w:t>
      </w:r>
      <w:r>
        <w:rPr>
          <w:rFonts w:hint="eastAsia" w:eastAsia="宋体"/>
          <w:lang w:eastAsia="zh-CN"/>
        </w:rPr>
        <w:t>“</w:t>
      </w:r>
      <w:r>
        <w:t>首尾韻</w:t>
      </w:r>
      <w:r>
        <w:rPr>
          <w:rFonts w:hint="eastAsia" w:eastAsia="宋体"/>
          <w:lang w:eastAsia="zh-CN"/>
        </w:rPr>
        <w:t>”</w:t>
      </w:r>
      <w:r>
        <w:t>、</w:t>
      </w:r>
      <w:r>
        <w:rPr>
          <w:rFonts w:hint="eastAsia" w:eastAsia="宋体"/>
          <w:lang w:eastAsia="zh-CN"/>
        </w:rPr>
        <w:t>“</w:t>
      </w:r>
      <w:r>
        <w:t>回環韻</w:t>
      </w:r>
      <w:r>
        <w:rPr>
          <w:rFonts w:hint="eastAsia" w:eastAsia="宋体"/>
          <w:lang w:eastAsia="zh-CN"/>
        </w:rPr>
        <w:t>”</w:t>
      </w:r>
      <w:r>
        <w:t>、</w:t>
      </w:r>
      <w:r>
        <w:rPr>
          <w:rFonts w:hint="eastAsia" w:eastAsia="宋体"/>
          <w:lang w:eastAsia="zh-CN"/>
        </w:rPr>
        <w:t>“</w:t>
      </w:r>
      <w:r>
        <w:t>本句自韻</w:t>
      </w:r>
      <w:r>
        <w:rPr>
          <w:rFonts w:hint="eastAsia" w:eastAsia="宋体"/>
          <w:lang w:eastAsia="zh-CN"/>
        </w:rPr>
        <w:t>”</w:t>
      </w:r>
      <w:r>
        <w:t>、</w:t>
      </w:r>
      <w:r>
        <w:rPr>
          <w:rFonts w:hint="eastAsia" w:eastAsia="宋体"/>
          <w:lang w:eastAsia="zh-CN"/>
        </w:rPr>
        <w:t>“</w:t>
      </w:r>
      <w:r>
        <w:t>隔協句中隔韻</w:t>
      </w:r>
      <w:r>
        <w:rPr>
          <w:rFonts w:hint="eastAsia" w:eastAsia="宋体"/>
          <w:lang w:eastAsia="zh-CN"/>
        </w:rPr>
        <w:t>”</w:t>
      </w:r>
    </w:p>
    <w:p w14:paraId="03A561EE">
      <w:r>
        <w:t>【第91页】</w:t>
      </w:r>
    </w:p>
    <w:p w14:paraId="11481C59">
      <w:r>
        <w:rPr>
          <w:rFonts w:hint="eastAsia" w:eastAsia="宋体"/>
          <w:lang w:eastAsia="zh-CN"/>
        </w:rPr>
        <w:t>“</w:t>
      </w:r>
      <w:r>
        <w:t>隔章疊韻</w:t>
      </w:r>
      <w:r>
        <w:rPr>
          <w:rFonts w:hint="eastAsia" w:eastAsia="宋体"/>
          <w:lang w:eastAsia="zh-CN"/>
        </w:rPr>
        <w:t>”</w:t>
      </w:r>
      <w:r>
        <w:t>諸例是也。用雖萬端，理無二歧，先生</w:t>
      </w:r>
      <w:r>
        <w:rPr>
          <w:rFonts w:hint="eastAsia" w:eastAsia="宋体"/>
          <w:lang w:eastAsia="zh-CN"/>
        </w:rPr>
        <w:t>《</w:t>
      </w:r>
      <w:r>
        <w:t>韻譜</w:t>
      </w:r>
      <w:r>
        <w:rPr>
          <w:rFonts w:hint="eastAsia" w:eastAsia="宋体"/>
          <w:lang w:eastAsia="zh-CN"/>
        </w:rPr>
        <w:t>》</w:t>
      </w:r>
      <w:r>
        <w:t>中求韻之法，亦不外句末、句中</w:t>
      </w:r>
    </w:p>
    <w:p w14:paraId="4B96453F">
      <w:r>
        <w:t>二例也。</w:t>
      </w:r>
    </w:p>
    <w:p w14:paraId="643F7B45">
      <w:r>
        <w:rPr>
          <w:rFonts w:hint="eastAsia" w:eastAsia="宋体"/>
          <w:lang w:eastAsia="zh-CN"/>
        </w:rPr>
        <w:t>《</w:t>
      </w:r>
      <w:r>
        <w:t>合韻譜</w:t>
      </w:r>
      <w:r>
        <w:rPr>
          <w:rFonts w:hint="eastAsia" w:eastAsia="宋体"/>
          <w:lang w:eastAsia="zh-CN"/>
        </w:rPr>
        <w:t>》</w:t>
      </w:r>
      <w:r>
        <w:t>凡二十五册</w:t>
      </w:r>
    </w:p>
    <w:p w14:paraId="2DFD047B">
      <w:r>
        <w:t>先生所爲</w:t>
      </w:r>
      <w:r>
        <w:rPr>
          <w:rFonts w:hint="eastAsia" w:eastAsia="宋体"/>
          <w:lang w:eastAsia="zh-CN"/>
        </w:rPr>
        <w:t>《</w:t>
      </w:r>
      <w:r>
        <w:t>韻譜</w:t>
      </w:r>
      <w:r>
        <w:rPr>
          <w:rFonts w:hint="eastAsia" w:eastAsia="宋体"/>
          <w:lang w:eastAsia="zh-CN"/>
        </w:rPr>
        <w:t>》</w:t>
      </w:r>
      <w:r>
        <w:t>，既具合韻之例，而又述合韻者，蓋先生晚年于韻學有所改定故也</w:t>
      </w:r>
    </w:p>
    <w:p w14:paraId="4142A141">
      <w:r>
        <w:t>如古有四聲之説、二十二部之説，皆與</w:t>
      </w:r>
      <w:r>
        <w:rPr>
          <w:rFonts w:hint="eastAsia" w:eastAsia="宋体"/>
          <w:lang w:eastAsia="zh-CN"/>
        </w:rPr>
        <w:t>《</w:t>
      </w:r>
      <w:r>
        <w:t>韻譜</w:t>
      </w:r>
      <w:r>
        <w:rPr>
          <w:rFonts w:hint="eastAsia" w:eastAsia="宋体"/>
          <w:lang w:eastAsia="zh-CN"/>
        </w:rPr>
        <w:t>》</w:t>
      </w:r>
      <w:r>
        <w:t>不同。其間取材亦與之少異。如據</w:t>
      </w:r>
      <w:r>
        <w:rPr>
          <w:rFonts w:hint="eastAsia" w:eastAsia="宋体"/>
          <w:lang w:eastAsia="zh-CN"/>
        </w:rPr>
        <w:t>《</w:t>
      </w:r>
      <w:r>
        <w:t>詩</w:t>
      </w:r>
      <w:r>
        <w:rPr>
          <w:rFonts w:hint="eastAsia" w:eastAsia="宋体"/>
          <w:lang w:eastAsia="zh-CN"/>
        </w:rPr>
        <w:t>•</w:t>
      </w:r>
      <w:r>
        <w:t>文</w:t>
      </w:r>
    </w:p>
    <w:p w14:paraId="20AA7ED9">
      <w:r>
        <w:t>王</w:t>
      </w:r>
      <w:r>
        <w:rPr>
          <w:rFonts w:hint="eastAsia" w:eastAsia="宋体"/>
          <w:lang w:eastAsia="zh-CN"/>
        </w:rPr>
        <w:t>》</w:t>
      </w:r>
      <w:r>
        <w:t>以</w:t>
      </w:r>
      <w:r>
        <w:rPr>
          <w:rFonts w:hint="eastAsia" w:eastAsia="宋体"/>
          <w:lang w:eastAsia="zh-CN"/>
        </w:rPr>
        <w:t>“</w:t>
      </w:r>
      <w:r>
        <w:t>躬</w:t>
      </w:r>
      <w:r>
        <w:rPr>
          <w:rFonts w:hint="eastAsia" w:eastAsia="宋体"/>
          <w:lang w:eastAsia="zh-CN"/>
        </w:rPr>
        <w:t>”</w:t>
      </w:r>
      <w:r>
        <w:t>、</w:t>
      </w:r>
      <w:r>
        <w:rPr>
          <w:rFonts w:hint="eastAsia" w:eastAsia="宋体"/>
          <w:lang w:eastAsia="zh-CN"/>
        </w:rPr>
        <w:t>“</w:t>
      </w:r>
      <w:r>
        <w:t>天</w:t>
      </w:r>
      <w:r>
        <w:rPr>
          <w:rFonts w:hint="eastAsia" w:eastAsia="宋体"/>
          <w:lang w:eastAsia="zh-CN"/>
        </w:rPr>
        <w:t>”</w:t>
      </w:r>
      <w:r>
        <w:t>爲冬真合韻，舉</w:t>
      </w:r>
      <w:r>
        <w:rPr>
          <w:rFonts w:hint="eastAsia" w:eastAsia="宋体"/>
          <w:lang w:eastAsia="zh-CN"/>
        </w:rPr>
        <w:t>《</w:t>
      </w:r>
      <w:r>
        <w:t>易。家人。彖傳</w:t>
      </w:r>
      <w:r>
        <w:rPr>
          <w:rFonts w:hint="eastAsia" w:eastAsia="宋体"/>
          <w:lang w:eastAsia="zh-CN"/>
        </w:rPr>
        <w:t>》</w:t>
      </w:r>
      <w:r>
        <w:t>以</w:t>
      </w:r>
      <w:r>
        <w:rPr>
          <w:rFonts w:hint="eastAsia" w:eastAsia="宋体"/>
          <w:lang w:eastAsia="zh-CN"/>
        </w:rPr>
        <w:t>“</w:t>
      </w:r>
      <w:r>
        <w:t>義</w:t>
      </w:r>
      <w:r>
        <w:rPr>
          <w:rFonts w:hint="eastAsia" w:eastAsia="宋体"/>
          <w:lang w:eastAsia="zh-CN"/>
        </w:rPr>
        <w:t>”</w:t>
      </w:r>
      <w:r>
        <w:t>、</w:t>
      </w:r>
      <w:r>
        <w:rPr>
          <w:rFonts w:hint="eastAsia" w:eastAsia="宋体"/>
          <w:lang w:eastAsia="zh-CN"/>
        </w:rPr>
        <w:t>“</w:t>
      </w:r>
      <w:r>
        <w:t>謂</w:t>
      </w:r>
      <w:r>
        <w:rPr>
          <w:rFonts w:hint="eastAsia" w:eastAsia="宋体"/>
          <w:lang w:eastAsia="zh-CN"/>
        </w:rPr>
        <w:t>”</w:t>
      </w:r>
      <w:r>
        <w:t>爲歌鞙合韻，皆不見於</w:t>
      </w:r>
    </w:p>
    <w:p w14:paraId="505D8DFF">
      <w:r>
        <w:rPr>
          <w:rFonts w:hint="eastAsia" w:eastAsia="宋体"/>
          <w:lang w:eastAsia="zh-CN"/>
        </w:rPr>
        <w:t>《</w:t>
      </w:r>
      <w:r>
        <w:t>韻譜</w:t>
      </w:r>
      <w:r>
        <w:rPr>
          <w:rFonts w:hint="eastAsia" w:eastAsia="宋体"/>
          <w:lang w:eastAsia="zh-CN"/>
        </w:rPr>
        <w:t>》</w:t>
      </w:r>
      <w:r>
        <w:t>。今類其部目，疏其取材，合而觀之，則先生之義，自可見矣</w:t>
      </w:r>
    </w:p>
    <w:p w14:paraId="7445F7A6">
      <w:r>
        <w:t>韻目</w:t>
      </w:r>
    </w:p>
    <w:p w14:paraId="15F1ACAD">
      <w:r>
        <w:t>第一部東</w:t>
      </w:r>
    </w:p>
    <w:p w14:paraId="148019D5">
      <w:r>
        <w:t>第二部冬</w:t>
      </w:r>
    </w:p>
    <w:p w14:paraId="7F7FF498">
      <w:r>
        <w:t>第三部</w:t>
      </w:r>
    </w:p>
    <w:p w14:paraId="287FC8C2">
      <w:r>
        <w:t>第四部</w:t>
      </w:r>
    </w:p>
    <w:p w14:paraId="21CC0298">
      <w:r>
        <w:t>第五部</w:t>
      </w:r>
    </w:p>
    <w:p w14:paraId="6D4C8A4E">
      <w:r>
        <w:t>第六部陽</w:t>
      </w:r>
    </w:p>
    <w:p w14:paraId="28A8B35E">
      <w:r>
        <w:t>【第92页】</w:t>
      </w:r>
    </w:p>
    <w:p w14:paraId="127B3BB9">
      <w:r>
        <w:t>第第第第第第第第第第第第第第</w:t>
      </w:r>
    </w:p>
    <w:p w14:paraId="13BD7B2C">
      <w:r>
        <w:t>第</w:t>
      </w:r>
    </w:p>
    <w:p w14:paraId="0E452739">
      <w:r>
        <w:t>九</w:t>
      </w:r>
    </w:p>
    <w:p w14:paraId="65F2AC7E">
      <w:r>
        <w:t>八</w:t>
      </w:r>
    </w:p>
    <w:p w14:paraId="7A15984D">
      <w:r>
        <w:t>部</w:t>
      </w:r>
    </w:p>
    <w:p w14:paraId="30DDE369">
      <w:r>
        <w:t>部</w:t>
      </w:r>
    </w:p>
    <w:p w14:paraId="2DA289DF">
      <w:r>
        <w:t>部</w:t>
      </w:r>
    </w:p>
    <w:p w14:paraId="5CF06E08">
      <w:r>
        <w:t>部</w:t>
      </w:r>
    </w:p>
    <w:p w14:paraId="6CE360F1">
      <w:r>
        <w:t>一部</w:t>
      </w:r>
    </w:p>
    <w:p w14:paraId="2CAD4E0E">
      <w:r>
        <w:t>部</w:t>
      </w:r>
    </w:p>
    <w:p w14:paraId="299E02F5">
      <w:r>
        <w:t>部部部</w:t>
      </w:r>
    </w:p>
    <w:p w14:paraId="1AF829A2">
      <w:r>
        <w:t>部</w:t>
      </w:r>
    </w:p>
    <w:p w14:paraId="485C794E">
      <w:r>
        <w:t>部</w:t>
      </w:r>
    </w:p>
    <w:p w14:paraId="3D7EF761">
      <w:r>
        <w:t>部部</w:t>
      </w:r>
    </w:p>
    <w:p w14:paraId="08391695">
      <w:r>
        <w:t>部部</w:t>
      </w:r>
    </w:p>
    <w:p w14:paraId="3A13C38C">
      <w:r>
        <w:t>幽侯魚之</w:t>
      </w:r>
    </w:p>
    <w:p w14:paraId="65B0CA43">
      <w:r>
        <w:t>脂 支歌元諄真耕</w:t>
      </w:r>
    </w:p>
    <w:p w14:paraId="337C19C2">
      <w:r>
        <w:t>有厚語止</w:t>
      </w:r>
    </w:p>
    <w:p w14:paraId="5AE7CEF6">
      <w:r>
        <w:t>旨 紙</w:t>
      </w:r>
    </w:p>
    <w:p w14:paraId="163A0706">
      <w:r>
        <w:t>黝候御志</w:t>
      </w:r>
    </w:p>
    <w:p w14:paraId="3F4ECE78">
      <w:r>
        <w:t>祭鞙至忮</w:t>
      </w:r>
    </w:p>
    <w:p w14:paraId="20B8F65B">
      <w:r>
        <w:t>毒屋鐸職輯合月 術質錫</w:t>
      </w:r>
    </w:p>
    <w:p w14:paraId="188BFFAA">
      <w:r>
        <w:t>【第93页】</w:t>
      </w:r>
    </w:p>
    <w:p w14:paraId="154330D8">
      <w:r>
        <w:t>第二十二部蕭小笑藥</w:t>
      </w:r>
    </w:p>
    <w:p w14:paraId="0238674F">
      <w:r>
        <w:t>已上部目共二十有二。其</w:t>
      </w:r>
      <w:r>
        <w:rPr>
          <w:rFonts w:hint="eastAsia" w:eastAsia="宋体"/>
          <w:lang w:eastAsia="zh-CN"/>
        </w:rPr>
        <w:t>“</w:t>
      </w:r>
      <w:r>
        <w:t>支</w:t>
      </w:r>
      <w:r>
        <w:rPr>
          <w:rFonts w:hint="eastAsia" w:eastAsia="宋体"/>
          <w:lang w:eastAsia="zh-CN"/>
        </w:rPr>
        <w:t>”</w:t>
      </w:r>
      <w:r>
        <w:t>、</w:t>
      </w:r>
      <w:r>
        <w:rPr>
          <w:rFonts w:hint="eastAsia" w:eastAsia="宋体"/>
          <w:lang w:eastAsia="zh-CN"/>
        </w:rPr>
        <w:t>“</w:t>
      </w:r>
      <w:r>
        <w:t>脂</w:t>
      </w:r>
      <w:r>
        <w:rPr>
          <w:rFonts w:hint="eastAsia" w:eastAsia="宋体"/>
          <w:lang w:eastAsia="zh-CN"/>
        </w:rPr>
        <w:t>”</w:t>
      </w:r>
      <w:r>
        <w:t>、</w:t>
      </w:r>
      <w:r>
        <w:rPr>
          <w:rFonts w:hint="eastAsia" w:eastAsia="宋体"/>
          <w:lang w:eastAsia="zh-CN"/>
        </w:rPr>
        <w:t>“</w:t>
      </w:r>
      <w:r>
        <w:t>之</w:t>
      </w:r>
      <w:r>
        <w:rPr>
          <w:rFonts w:hint="eastAsia" w:eastAsia="宋体"/>
          <w:lang w:eastAsia="zh-CN"/>
        </w:rPr>
        <w:t>”</w:t>
      </w:r>
      <w:r>
        <w:t>、</w:t>
      </w:r>
      <w:r>
        <w:rPr>
          <w:rFonts w:hint="eastAsia" w:eastAsia="宋体"/>
          <w:lang w:eastAsia="zh-CN"/>
        </w:rPr>
        <w:t>“</w:t>
      </w:r>
      <w:r>
        <w:t>魚</w:t>
      </w:r>
      <w:r>
        <w:rPr>
          <w:rFonts w:hint="eastAsia" w:eastAsia="宋体"/>
          <w:lang w:eastAsia="zh-CN"/>
        </w:rPr>
        <w:t>”</w:t>
      </w:r>
      <w:r>
        <w:t>、</w:t>
      </w:r>
      <w:r>
        <w:rPr>
          <w:rFonts w:hint="eastAsia" w:eastAsia="宋体"/>
          <w:lang w:eastAsia="zh-CN"/>
        </w:rPr>
        <w:t>“</w:t>
      </w:r>
      <w:r>
        <w:t>侯</w:t>
      </w:r>
      <w:r>
        <w:rPr>
          <w:rFonts w:hint="eastAsia" w:eastAsia="宋体"/>
          <w:lang w:eastAsia="zh-CN"/>
        </w:rPr>
        <w:t>”</w:t>
      </w:r>
      <w:r>
        <w:t>、</w:t>
      </w:r>
      <w:r>
        <w:rPr>
          <w:rFonts w:hint="eastAsia" w:eastAsia="宋体"/>
          <w:lang w:eastAsia="zh-CN"/>
        </w:rPr>
        <w:t>“</w:t>
      </w:r>
      <w:r>
        <w:t>幽</w:t>
      </w:r>
      <w:r>
        <w:rPr>
          <w:rFonts w:hint="eastAsia" w:eastAsia="宋体"/>
          <w:lang w:eastAsia="zh-CN"/>
        </w:rPr>
        <w:t>”</w:t>
      </w:r>
      <w:r>
        <w:t>、</w:t>
      </w:r>
      <w:r>
        <w:rPr>
          <w:rFonts w:hint="eastAsia" w:eastAsia="宋体"/>
          <w:lang w:eastAsia="zh-CN"/>
        </w:rPr>
        <w:t>“</w:t>
      </w:r>
      <w:r>
        <w:t>蕭</w:t>
      </w:r>
      <w:r>
        <w:rPr>
          <w:rFonts w:hint="eastAsia" w:eastAsia="宋体"/>
          <w:lang w:eastAsia="zh-CN"/>
        </w:rPr>
        <w:t>”</w:t>
      </w:r>
      <w:r>
        <w:t>俱排比四聲。證</w:t>
      </w:r>
    </w:p>
    <w:p w14:paraId="201900EE">
      <w:r>
        <w:t>以先生與丁道久書</w:t>
      </w:r>
    </w:p>
    <w:p w14:paraId="41E84D4A">
      <w:r>
        <w:t>，見丁氏</w:t>
      </w:r>
      <w:r>
        <w:rPr>
          <w:rFonts w:hint="eastAsia" w:eastAsia="宋体"/>
          <w:lang w:eastAsia="zh-CN"/>
        </w:rPr>
        <w:t>《</w:t>
      </w:r>
      <w:r>
        <w:t>説文形聲類篇</w:t>
      </w:r>
      <w:r>
        <w:rPr>
          <w:rFonts w:hint="eastAsia" w:eastAsia="宋体"/>
          <w:lang w:eastAsia="zh-CN"/>
        </w:rPr>
        <w:t>》</w:t>
      </w:r>
      <w:r>
        <w:t>卷首。及與江晉三書，見先生文集。知先生晚年定論，</w:t>
      </w:r>
    </w:p>
    <w:p w14:paraId="1BB535C5">
      <w:r>
        <w:t>具於此矣。</w:t>
      </w:r>
    </w:p>
    <w:p w14:paraId="40D36745">
      <w:r>
        <w:t>韻部通合例</w:t>
      </w:r>
    </w:p>
    <w:p w14:paraId="047FF2A2">
      <w:r>
        <w:rPr>
          <w:rFonts w:hint="eastAsia" w:eastAsia="宋体"/>
          <w:lang w:eastAsia="zh-CN"/>
        </w:rPr>
        <w:t>《</w:t>
      </w:r>
      <w:r>
        <w:t>合韻譜</w:t>
      </w:r>
      <w:r>
        <w:rPr>
          <w:rFonts w:hint="eastAsia" w:eastAsia="宋体"/>
          <w:lang w:eastAsia="zh-CN"/>
        </w:rPr>
        <w:t>》</w:t>
      </w:r>
      <w:r>
        <w:t>有二韻通合及三韻通合二例。今依</w:t>
      </w:r>
      <w:r>
        <w:rPr>
          <w:rFonts w:hint="eastAsia" w:eastAsia="宋体"/>
          <w:lang w:eastAsia="zh-CN"/>
        </w:rPr>
        <w:t>《</w:t>
      </w:r>
      <w:r>
        <w:t>︿詩經﹀、群經、</w:t>
      </w:r>
      <w:r>
        <w:rPr>
          <w:rFonts w:hint="eastAsia" w:eastAsia="宋体"/>
          <w:lang w:eastAsia="zh-CN"/>
        </w:rPr>
        <w:t>（</w:t>
      </w:r>
      <w:r>
        <w:t>楚辭﹀合韻譜</w:t>
      </w:r>
      <w:r>
        <w:rPr>
          <w:rFonts w:hint="eastAsia" w:eastAsia="宋体"/>
          <w:lang w:eastAsia="zh-CN"/>
        </w:rPr>
        <w:t>》</w:t>
      </w:r>
      <w:r>
        <w:t>元例列</w:t>
      </w:r>
    </w:p>
    <w:p w14:paraId="4D3FF89C">
      <w:r>
        <w:t>之如下：</w:t>
      </w:r>
    </w:p>
    <w:p w14:paraId="05BD0876">
      <w:r>
        <w:t>二韻通合</w:t>
      </w:r>
    </w:p>
    <w:p w14:paraId="491350AB">
      <w:r>
        <w:t>東冬合韻譜</w:t>
      </w:r>
    </w:p>
    <w:p w14:paraId="13B33797">
      <w:r>
        <w:t>濃沖雝同</w:t>
      </w:r>
      <w:r>
        <w:rPr>
          <w:rFonts w:hint="eastAsia" w:eastAsia="宋体"/>
          <w:lang w:eastAsia="zh-CN"/>
        </w:rPr>
        <w:t>《</w:t>
      </w:r>
      <w:r>
        <w:t>蓼蕭</w:t>
      </w:r>
      <w:r>
        <w:rPr>
          <w:rFonts w:hint="eastAsia" w:eastAsia="宋体"/>
          <w:lang w:eastAsia="zh-CN"/>
        </w:rPr>
        <w:t>》</w:t>
      </w:r>
      <w:r>
        <w:t>四章。</w:t>
      </w:r>
    </w:p>
    <w:p w14:paraId="43B63984">
      <w:r>
        <w:rPr>
          <w:rFonts w:hint="eastAsia" w:eastAsia="宋体"/>
          <w:lang w:eastAsia="zh-CN"/>
        </w:rPr>
        <w:t>《</w:t>
      </w:r>
      <w:r>
        <w:t>詩經</w:t>
      </w:r>
      <w:r>
        <w:rPr>
          <w:rFonts w:hint="eastAsia" w:eastAsia="宋体"/>
          <w:lang w:eastAsia="zh-CN"/>
        </w:rPr>
        <w:t>》</w:t>
      </w:r>
      <w:r>
        <w:t>蟲螽忡降仲戎</w:t>
      </w:r>
    </w:p>
    <w:p w14:paraId="6B037281">
      <w:r>
        <w:t>群經窮中功</w:t>
      </w:r>
      <w:r>
        <w:rPr>
          <w:rFonts w:hint="eastAsia" w:eastAsia="宋体"/>
          <w:lang w:eastAsia="zh-CN"/>
        </w:rPr>
        <w:t>《</w:t>
      </w:r>
      <w:r>
        <w:t>需</w:t>
      </w:r>
      <w:r>
        <w:rPr>
          <w:rFonts w:hint="eastAsia" w:eastAsia="宋体"/>
          <w:lang w:eastAsia="zh-CN"/>
        </w:rPr>
        <w:t>•</w:t>
      </w:r>
      <w:r>
        <w:t>彖</w:t>
      </w:r>
      <w:r>
        <w:rPr>
          <w:rFonts w:hint="eastAsia" w:eastAsia="宋体"/>
          <w:lang w:eastAsia="zh-CN"/>
        </w:rPr>
        <w:t>（</w:t>
      </w:r>
      <w:r>
        <w:t>卦</w:t>
      </w:r>
      <w:r>
        <w:rPr>
          <w:rFonts w:hint="eastAsia" w:eastAsia="宋体"/>
          <w:lang w:eastAsia="zh-CN"/>
        </w:rPr>
        <w:t>）【</w:t>
      </w:r>
      <w:r>
        <w:t>傳</w:t>
      </w:r>
      <w:r>
        <w:rPr>
          <w:rFonts w:hint="eastAsia" w:eastAsia="宋体"/>
          <w:lang w:eastAsia="zh-CN"/>
        </w:rPr>
        <w:t>】》</w:t>
      </w:r>
      <w:r>
        <w:t>。中功</w:t>
      </w:r>
      <w:r>
        <w:rPr>
          <w:rFonts w:hint="eastAsia" w:eastAsia="宋体"/>
          <w:lang w:eastAsia="zh-CN"/>
        </w:rPr>
        <w:t>《</w:t>
      </w:r>
      <w:r>
        <w:t>坎</w:t>
      </w:r>
      <w:r>
        <w:rPr>
          <w:rFonts w:hint="eastAsia" w:eastAsia="宋体"/>
          <w:lang w:eastAsia="zh-CN"/>
        </w:rPr>
        <w:t>•</w:t>
      </w:r>
      <w:r>
        <w:t>彖傳</w:t>
      </w:r>
      <w:r>
        <w:rPr>
          <w:rFonts w:hint="eastAsia" w:eastAsia="宋体"/>
          <w:lang w:eastAsia="zh-CN"/>
        </w:rPr>
        <w:t>》</w:t>
      </w:r>
      <w:r>
        <w:t>。</w:t>
      </w:r>
    </w:p>
    <w:p w14:paraId="7E1B64D6">
      <w:r>
        <w:t>中窮功邦</w:t>
      </w:r>
    </w:p>
    <w:p w14:paraId="2C5DF3AE">
      <w:r>
        <w:rPr>
          <w:rFonts w:hint="eastAsia" w:eastAsia="宋体"/>
          <w:lang w:eastAsia="zh-CN"/>
        </w:rPr>
        <w:t>《</w:t>
      </w:r>
      <w:r>
        <w:t>蹇</w:t>
      </w:r>
      <w:r>
        <w:rPr>
          <w:rFonts w:hint="eastAsia" w:eastAsia="宋体"/>
          <w:lang w:eastAsia="zh-CN"/>
        </w:rPr>
        <w:t>•</w:t>
      </w:r>
      <w:r>
        <w:t>彖傳</w:t>
      </w:r>
      <w:r>
        <w:rPr>
          <w:rFonts w:hint="eastAsia" w:eastAsia="宋体"/>
          <w:lang w:eastAsia="zh-CN"/>
        </w:rPr>
        <w:t>》</w:t>
      </w:r>
      <w:r>
        <w:t>。</w:t>
      </w:r>
    </w:p>
    <w:p w14:paraId="2350BB15">
      <w:r>
        <w:t>衆中</w:t>
      </w:r>
    </w:p>
    <w:p w14:paraId="4B4E84B8">
      <w:r>
        <w:t>功</w:t>
      </w:r>
      <w:r>
        <w:rPr>
          <w:rFonts w:hint="eastAsia" w:eastAsia="宋体"/>
          <w:lang w:eastAsia="zh-CN"/>
        </w:rPr>
        <w:t>《</w:t>
      </w:r>
      <w:r>
        <w:t>解。彖傳</w:t>
      </w:r>
      <w:r>
        <w:rPr>
          <w:rFonts w:hint="eastAsia" w:eastAsia="宋体"/>
          <w:lang w:eastAsia="zh-CN"/>
        </w:rPr>
        <w:t>》</w:t>
      </w:r>
      <w:r>
        <w:t>。</w:t>
      </w:r>
    </w:p>
    <w:p w14:paraId="340462A0">
      <w:r>
        <w:t>窮中功凶</w:t>
      </w:r>
    </w:p>
    <w:p w14:paraId="073F8B78">
      <w:r>
        <w:rPr>
          <w:rFonts w:hint="eastAsia" w:eastAsia="宋体"/>
          <w:lang w:eastAsia="zh-CN"/>
        </w:rPr>
        <w:t>《</w:t>
      </w:r>
      <w:r>
        <w:t>井</w:t>
      </w:r>
      <w:r>
        <w:rPr>
          <w:rFonts w:hint="eastAsia" w:eastAsia="宋体"/>
          <w:lang w:eastAsia="zh-CN"/>
        </w:rPr>
        <w:t>•</w:t>
      </w:r>
      <w:r>
        <w:t>彖傳</w:t>
      </w:r>
      <w:r>
        <w:rPr>
          <w:rFonts w:hint="eastAsia" w:eastAsia="宋体"/>
          <w:lang w:eastAsia="zh-CN"/>
        </w:rPr>
        <w:t>》</w:t>
      </w:r>
      <w:r>
        <w:t>。</w:t>
      </w:r>
    </w:p>
    <w:p w14:paraId="3D35C29A">
      <w:r>
        <w:t>功邦中凶</w:t>
      </w:r>
    </w:p>
    <w:p w14:paraId="41230535">
      <w:r>
        <w:rPr>
          <w:rFonts w:hint="eastAsia" w:eastAsia="宋体"/>
          <w:lang w:eastAsia="zh-CN"/>
        </w:rPr>
        <w:t>《</w:t>
      </w:r>
      <w:r>
        <w:t>漸</w:t>
      </w:r>
      <w:r>
        <w:rPr>
          <w:rFonts w:hint="eastAsia" w:eastAsia="宋体"/>
          <w:lang w:eastAsia="zh-CN"/>
        </w:rPr>
        <w:t>•</w:t>
      </w:r>
      <w:r>
        <w:t>彖傳</w:t>
      </w:r>
      <w:r>
        <w:rPr>
          <w:rFonts w:hint="eastAsia" w:eastAsia="宋体"/>
          <w:lang w:eastAsia="zh-CN"/>
        </w:rPr>
        <w:t>》</w:t>
      </w:r>
      <w:r>
        <w:t>。</w:t>
      </w:r>
    </w:p>
    <w:p w14:paraId="2E68996F">
      <w:r>
        <w:t>窮同中功</w:t>
      </w:r>
      <w:r>
        <w:rPr>
          <w:rFonts w:hint="eastAsia" w:eastAsia="宋体"/>
          <w:lang w:eastAsia="zh-CN"/>
        </w:rPr>
        <w:t>《</w:t>
      </w:r>
      <w:r>
        <w:t>涣。彖傳</w:t>
      </w:r>
      <w:r>
        <w:rPr>
          <w:rFonts w:hint="eastAsia" w:eastAsia="宋体"/>
          <w:lang w:eastAsia="zh-CN"/>
        </w:rPr>
        <w:t>》</w:t>
      </w:r>
      <w:r>
        <w:t>。中窮</w:t>
      </w:r>
    </w:p>
    <w:p w14:paraId="729049FE">
      <w:r>
        <w:t>通</w:t>
      </w:r>
      <w:r>
        <w:rPr>
          <w:rFonts w:hint="eastAsia" w:eastAsia="宋体"/>
          <w:lang w:eastAsia="zh-CN"/>
        </w:rPr>
        <w:t>《</w:t>
      </w:r>
      <w:r>
        <w:t>節。彖傳</w:t>
      </w:r>
      <w:r>
        <w:rPr>
          <w:rFonts w:hint="eastAsia" w:eastAsia="宋体"/>
          <w:lang w:eastAsia="zh-CN"/>
        </w:rPr>
        <w:t>》</w:t>
      </w:r>
      <w:r>
        <w:t>。</w:t>
      </w:r>
    </w:p>
    <w:p w14:paraId="4EB2A295">
      <w:r>
        <w:t>中邦</w:t>
      </w:r>
      <w:r>
        <w:rPr>
          <w:rFonts w:hint="eastAsia" w:eastAsia="宋体"/>
          <w:lang w:eastAsia="zh-CN"/>
        </w:rPr>
        <w:t>《</w:t>
      </w:r>
      <w:r>
        <w:t>中孚</w:t>
      </w:r>
      <w:r>
        <w:rPr>
          <w:rFonts w:hint="eastAsia" w:eastAsia="宋体"/>
          <w:lang w:eastAsia="zh-CN"/>
        </w:rPr>
        <w:t>•</w:t>
      </w:r>
      <w:r>
        <w:t>彖傳</w:t>
      </w:r>
      <w:r>
        <w:rPr>
          <w:rFonts w:hint="eastAsia" w:eastAsia="宋体"/>
          <w:lang w:eastAsia="zh-CN"/>
        </w:rPr>
        <w:t>》</w:t>
      </w:r>
      <w:r>
        <w:t>。</w:t>
      </w:r>
    </w:p>
    <w:p w14:paraId="5651FAE1">
      <w:r>
        <w:t>凶功中窮</w:t>
      </w:r>
      <w:r>
        <w:rPr>
          <w:rFonts w:hint="eastAsia" w:eastAsia="宋体"/>
          <w:lang w:eastAsia="zh-CN"/>
        </w:rPr>
        <w:t>《</w:t>
      </w:r>
      <w:r>
        <w:t>隨。象傳</w:t>
      </w:r>
      <w:r>
        <w:rPr>
          <w:rFonts w:hint="eastAsia" w:eastAsia="宋体"/>
          <w:lang w:eastAsia="zh-CN"/>
        </w:rPr>
        <w:t>》</w:t>
      </w:r>
      <w:r>
        <w:t>。</w:t>
      </w:r>
    </w:p>
    <w:p w14:paraId="5E606AF4">
      <w:r>
        <w:t>凶中功</w:t>
      </w:r>
      <w:r>
        <w:rPr>
          <w:rFonts w:hint="eastAsia" w:eastAsia="宋体"/>
          <w:lang w:eastAsia="zh-CN"/>
        </w:rPr>
        <w:t>《</w:t>
      </w:r>
      <w:r>
        <w:t>坎</w:t>
      </w:r>
      <w:r>
        <w:rPr>
          <w:rFonts w:hint="eastAsia" w:eastAsia="宋体"/>
          <w:lang w:eastAsia="zh-CN"/>
        </w:rPr>
        <w:t>•</w:t>
      </w:r>
      <w:r>
        <w:t>象傳</w:t>
      </w:r>
      <w:r>
        <w:rPr>
          <w:rFonts w:hint="eastAsia" w:eastAsia="宋体"/>
          <w:lang w:eastAsia="zh-CN"/>
        </w:rPr>
        <w:t>》</w:t>
      </w:r>
      <w:r>
        <w:t>。中窮功中</w:t>
      </w:r>
    </w:p>
    <w:p w14:paraId="0A26511C">
      <w:r>
        <w:t>窮凶</w:t>
      </w:r>
    </w:p>
    <w:p w14:paraId="38848998">
      <w:r>
        <w:rPr>
          <w:rFonts w:hint="eastAsia" w:eastAsia="宋体"/>
          <w:lang w:eastAsia="zh-CN"/>
        </w:rPr>
        <w:t>《</w:t>
      </w:r>
      <w:r>
        <w:t>巽。象傳</w:t>
      </w:r>
      <w:r>
        <w:rPr>
          <w:rFonts w:hint="eastAsia" w:eastAsia="宋体"/>
          <w:lang w:eastAsia="zh-CN"/>
        </w:rPr>
        <w:t>》</w:t>
      </w:r>
      <w:r>
        <w:t>。</w:t>
      </w:r>
    </w:p>
    <w:p w14:paraId="3A1B5193">
      <w:r>
        <w:t>功衆</w:t>
      </w:r>
      <w:r>
        <w:rPr>
          <w:rFonts w:hint="eastAsia" w:eastAsia="宋体"/>
          <w:lang w:eastAsia="zh-CN"/>
        </w:rPr>
        <w:t>《</w:t>
      </w:r>
      <w:r>
        <w:t>月令</w:t>
      </w:r>
      <w:r>
        <w:rPr>
          <w:rFonts w:hint="eastAsia" w:eastAsia="宋体"/>
          <w:lang w:eastAsia="zh-CN"/>
        </w:rPr>
        <w:t>》</w:t>
      </w:r>
      <w:r>
        <w:t>r不可以興土功</w:t>
      </w:r>
      <w:r>
        <w:rPr>
          <w:rFonts w:hint="eastAsia" w:eastAsia="宋体"/>
          <w:lang w:eastAsia="zh-CN"/>
        </w:rPr>
        <w:t>”</w:t>
      </w:r>
      <w:r>
        <w:t>三句。</w:t>
      </w:r>
    </w:p>
    <w:p w14:paraId="593B6B4F">
      <w:pPr>
        <w:rPr>
          <w:rFonts w:hint="eastAsia" w:eastAsia="宋体"/>
          <w:lang w:eastAsia="zh-CN"/>
        </w:rPr>
      </w:pPr>
      <w:r>
        <w:t>終用</w:t>
      </w:r>
      <w:r>
        <w:rPr>
          <w:rFonts w:hint="eastAsia" w:eastAsia="宋体"/>
          <w:lang w:eastAsia="zh-CN"/>
        </w:rPr>
        <w:t>《</w:t>
      </w:r>
    </w:p>
    <w:p w14:paraId="3419E760">
      <w:r>
        <w:t>禮運</w:t>
      </w:r>
      <w:r>
        <w:rPr>
          <w:rFonts w:hint="eastAsia" w:eastAsia="宋体"/>
          <w:lang w:eastAsia="zh-CN"/>
        </w:rPr>
        <w:t>》“</w:t>
      </w:r>
      <w:r>
        <w:t>使老有所終</w:t>
      </w:r>
      <w:r>
        <w:rPr>
          <w:rFonts w:hint="eastAsia" w:eastAsia="宋体"/>
          <w:lang w:eastAsia="zh-CN"/>
        </w:rPr>
        <w:t>”</w:t>
      </w:r>
      <w:r>
        <w:t>二句。</w:t>
      </w:r>
    </w:p>
    <w:p w14:paraId="5F5CDC1E">
      <w:r>
        <w:t>【第94页】</w:t>
      </w:r>
    </w:p>
    <w:p w14:paraId="3B934661">
      <w:r>
        <w:rPr>
          <w:rFonts w:hint="eastAsia" w:eastAsia="宋体"/>
          <w:lang w:eastAsia="zh-CN"/>
        </w:rPr>
        <w:t>《</w:t>
      </w:r>
      <w:r>
        <w:t>楚辭</w:t>
      </w:r>
      <w:r>
        <w:rPr>
          <w:rFonts w:hint="eastAsia" w:eastAsia="宋体"/>
          <w:lang w:eastAsia="zh-CN"/>
        </w:rPr>
        <w:t>》</w:t>
      </w:r>
      <w:r>
        <w:t>庸降</w:t>
      </w:r>
      <w:r>
        <w:rPr>
          <w:rFonts w:hint="eastAsia" w:eastAsia="宋体"/>
          <w:lang w:eastAsia="zh-CN"/>
        </w:rPr>
        <w:t>《</w:t>
      </w:r>
      <w:r>
        <w:t>離騷</w:t>
      </w:r>
      <w:r>
        <w:rPr>
          <w:rFonts w:hint="eastAsia" w:eastAsia="宋体"/>
          <w:lang w:eastAsia="zh-CN"/>
        </w:rPr>
        <w:t>》</w:t>
      </w:r>
      <w:r>
        <w:t>。</w:t>
      </w:r>
    </w:p>
    <w:p w14:paraId="53358A60">
      <w:r>
        <w:t>東蒸合韻譜</w:t>
      </w:r>
    </w:p>
    <w:p w14:paraId="1E34382B">
      <w:r>
        <w:t>群經動應</w:t>
      </w:r>
      <w:r>
        <w:rPr>
          <w:rFonts w:hint="eastAsia" w:eastAsia="宋体"/>
          <w:lang w:eastAsia="zh-CN"/>
        </w:rPr>
        <w:t>《</w:t>
      </w:r>
      <w:r>
        <w:t>易。恒。彖傳</w:t>
      </w:r>
      <w:r>
        <w:rPr>
          <w:rFonts w:hint="eastAsia" w:eastAsia="宋体"/>
          <w:lang w:eastAsia="zh-CN"/>
        </w:rPr>
        <w:t>》</w:t>
      </w:r>
      <w:r>
        <w:t>。</w:t>
      </w:r>
    </w:p>
    <w:p w14:paraId="4E6001AE">
      <w:r>
        <w:t>東侵合韻譜</w:t>
      </w:r>
    </w:p>
    <w:p w14:paraId="31D9B11F">
      <w:r>
        <w:rPr>
          <w:rFonts w:hint="eastAsia" w:eastAsia="宋体"/>
          <w:lang w:eastAsia="zh-CN"/>
        </w:rPr>
        <w:t>《</w:t>
      </w:r>
      <w:r>
        <w:t>楚辭</w:t>
      </w:r>
    </w:p>
    <w:p w14:paraId="17CFF619">
      <w:r>
        <w:rPr>
          <w:rFonts w:hint="eastAsia" w:eastAsia="宋体"/>
          <w:lang w:eastAsia="zh-CN"/>
        </w:rPr>
        <w:t>》</w:t>
      </w:r>
      <w:r>
        <w:t>沈封</w:t>
      </w:r>
      <w:r>
        <w:rPr>
          <w:rFonts w:hint="eastAsia" w:eastAsia="宋体"/>
          <w:lang w:eastAsia="zh-CN"/>
        </w:rPr>
        <w:t>《</w:t>
      </w:r>
      <w:r>
        <w:t>天問</w:t>
      </w:r>
      <w:r>
        <w:rPr>
          <w:rFonts w:hint="eastAsia" w:eastAsia="宋体"/>
          <w:lang w:eastAsia="zh-CN"/>
        </w:rPr>
        <w:t>》</w:t>
      </w:r>
      <w:r>
        <w:t>。</w:t>
      </w:r>
    </w:p>
    <w:p w14:paraId="0F2314B5">
      <w:r>
        <w:t>東陽合韻譜</w:t>
      </w:r>
    </w:p>
    <w:p w14:paraId="7D7A59ED">
      <w:r>
        <w:t>群經明凶</w:t>
      </w:r>
      <w:r>
        <w:rPr>
          <w:rFonts w:hint="eastAsia" w:eastAsia="宋体"/>
          <w:lang w:eastAsia="zh-CN"/>
        </w:rPr>
        <w:t>《</w:t>
      </w:r>
      <w:r>
        <w:t>易。乾</w:t>
      </w:r>
      <w:r>
        <w:rPr>
          <w:rFonts w:hint="eastAsia" w:eastAsia="宋体"/>
          <w:lang w:eastAsia="zh-CN"/>
        </w:rPr>
        <w:t>•</w:t>
      </w:r>
      <w:r>
        <w:t>文言</w:t>
      </w:r>
      <w:r>
        <w:rPr>
          <w:rFonts w:hint="eastAsia" w:eastAsia="宋体"/>
          <w:lang w:eastAsia="zh-CN"/>
        </w:rPr>
        <w:t>》</w:t>
      </w:r>
      <w:r>
        <w:t>。</w:t>
      </w:r>
    </w:p>
    <w:p w14:paraId="39A2638B">
      <w:r>
        <w:t>恭從明聰</w:t>
      </w:r>
      <w:r>
        <w:rPr>
          <w:rFonts w:hint="eastAsia" w:eastAsia="宋体"/>
          <w:lang w:eastAsia="zh-CN"/>
        </w:rPr>
        <w:t>《</w:t>
      </w:r>
      <w:r>
        <w:t>書《洪範</w:t>
      </w:r>
      <w:r>
        <w:rPr>
          <w:rFonts w:hint="eastAsia" w:eastAsia="宋体"/>
          <w:lang w:eastAsia="zh-CN"/>
        </w:rPr>
        <w:t>》“</w:t>
      </w:r>
      <w:r>
        <w:t>貌曰恭</w:t>
      </w:r>
      <w:r>
        <w:rPr>
          <w:rFonts w:hint="eastAsia" w:eastAsia="宋体"/>
          <w:lang w:eastAsia="zh-CN"/>
        </w:rPr>
        <w:t>”</w:t>
      </w:r>
      <w:r>
        <w:t>四句。按：</w:t>
      </w:r>
      <w:r>
        <w:rPr>
          <w:rFonts w:hint="eastAsia" w:eastAsia="宋体"/>
          <w:lang w:eastAsia="zh-CN"/>
        </w:rPr>
        <w:t>《</w:t>
      </w:r>
      <w:r>
        <w:t>韻譜</w:t>
      </w:r>
      <w:r>
        <w:rPr>
          <w:rFonts w:hint="eastAsia" w:eastAsia="宋体"/>
          <w:lang w:eastAsia="zh-CN"/>
        </w:rPr>
        <w:t>》</w:t>
      </w:r>
      <w:r>
        <w:t>中不以此條爲</w:t>
      </w:r>
    </w:p>
    <w:p w14:paraId="4DE956DC">
      <w:r>
        <w:t>韻。明聰</w:t>
      </w:r>
      <w:r>
        <w:rPr>
          <w:rFonts w:hint="eastAsia" w:eastAsia="宋体"/>
          <w:lang w:eastAsia="zh-CN"/>
        </w:rPr>
        <w:t>《</w:t>
      </w:r>
      <w:r>
        <w:t>大戴禮</w:t>
      </w:r>
      <w:r>
        <w:rPr>
          <w:rFonts w:hint="eastAsia" w:eastAsia="宋体"/>
          <w:lang w:eastAsia="zh-CN"/>
        </w:rPr>
        <w:t>•</w:t>
      </w:r>
      <w:r>
        <w:t>子張問入官</w:t>
      </w:r>
      <w:r>
        <w:rPr>
          <w:rFonts w:hint="eastAsia" w:eastAsia="宋体"/>
          <w:lang w:eastAsia="zh-CN"/>
        </w:rPr>
        <w:t>》</w:t>
      </w:r>
      <w:r>
        <w:t>篇</w:t>
      </w:r>
      <w:r>
        <w:rPr>
          <w:rFonts w:hint="eastAsia" w:eastAsia="宋体"/>
          <w:lang w:eastAsia="zh-CN"/>
        </w:rPr>
        <w:t>“</w:t>
      </w:r>
      <w:r>
        <w:t>故古者</w:t>
      </w:r>
      <w:r>
        <w:rPr>
          <w:rFonts w:hint="eastAsia" w:eastAsia="宋体"/>
          <w:lang w:eastAsia="zh-CN"/>
        </w:rPr>
        <w:t>【</w:t>
      </w:r>
      <w:r>
        <w:t>冕</w:t>
      </w:r>
      <w:r>
        <w:rPr>
          <w:rFonts w:hint="eastAsia" w:eastAsia="宋体"/>
          <w:lang w:eastAsia="zh-CN"/>
        </w:rPr>
        <w:t>】</w:t>
      </w:r>
      <w:r>
        <w:t>而前</w:t>
      </w:r>
      <w:r>
        <w:rPr>
          <w:rFonts w:hint="eastAsia" w:eastAsia="宋体"/>
          <w:lang w:eastAsia="zh-CN"/>
        </w:rPr>
        <w:t>（</w:t>
      </w:r>
      <w:r>
        <w:t>聆</w:t>
      </w:r>
      <w:r>
        <w:rPr>
          <w:rFonts w:hint="eastAsia" w:eastAsia="宋体"/>
          <w:lang w:eastAsia="zh-CN"/>
        </w:rPr>
        <w:t>）【</w:t>
      </w:r>
      <w:r>
        <w:t>旒</w:t>
      </w:r>
      <w:r>
        <w:rPr>
          <w:rFonts w:hint="eastAsia" w:eastAsia="宋体"/>
          <w:lang w:eastAsia="zh-CN"/>
        </w:rPr>
        <w:t>】”</w:t>
      </w:r>
      <w:r>
        <w:t>四句。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1D2D2426">
      <w:r>
        <w:t>容恭同</w:t>
      </w:r>
    </w:p>
    <w:p w14:paraId="4563BF0E">
      <w:r>
        <w:t>王</w:t>
      </w:r>
      <w:r>
        <w:rPr>
          <w:rFonts w:hint="eastAsia" w:eastAsia="宋体"/>
          <w:lang w:eastAsia="zh-CN"/>
        </w:rPr>
        <w:t>《</w:t>
      </w:r>
      <w:r>
        <w:t>禮記。曲禮</w:t>
      </w:r>
      <w:r>
        <w:rPr>
          <w:rFonts w:hint="eastAsia" w:eastAsia="宋体"/>
          <w:lang w:eastAsia="zh-CN"/>
        </w:rPr>
        <w:t>》</w:t>
      </w:r>
      <w:r>
        <w:t>r正爾容</w:t>
      </w:r>
      <w:r>
        <w:rPr>
          <w:rFonts w:hint="eastAsia" w:eastAsia="宋体"/>
          <w:lang w:eastAsia="zh-CN"/>
        </w:rPr>
        <w:t>”</w:t>
      </w:r>
      <w:r>
        <w:t>六句。</w:t>
      </w:r>
    </w:p>
    <w:p w14:paraId="499EF2A6">
      <w:r>
        <w:t>昌功殃</w:t>
      </w:r>
      <w:r>
        <w:rPr>
          <w:rFonts w:hint="eastAsia" w:eastAsia="宋体"/>
          <w:lang w:eastAsia="zh-CN"/>
        </w:rPr>
        <w:t>《</w:t>
      </w:r>
      <w:r>
        <w:t>月令</w:t>
      </w:r>
      <w:r>
        <w:rPr>
          <w:rFonts w:hint="eastAsia" w:eastAsia="宋体"/>
          <w:lang w:eastAsia="zh-CN"/>
        </w:rPr>
        <w:t>》“</w:t>
      </w:r>
      <w:r>
        <w:t>水潦盛昌</w:t>
      </w:r>
      <w:r>
        <w:rPr>
          <w:rFonts w:hint="eastAsia" w:eastAsia="宋体"/>
          <w:lang w:eastAsia="zh-CN"/>
        </w:rPr>
        <w:t>”</w:t>
      </w:r>
      <w:r>
        <w:t>三句。按：</w:t>
      </w:r>
      <w:r>
        <w:rPr>
          <w:rFonts w:hint="eastAsia" w:eastAsia="宋体"/>
          <w:lang w:eastAsia="zh-CN"/>
        </w:rPr>
        <w:t>《</w:t>
      </w:r>
      <w:r>
        <w:t>韻譜</w:t>
      </w:r>
      <w:r>
        <w:rPr>
          <w:rFonts w:hint="eastAsia" w:eastAsia="宋体"/>
          <w:lang w:eastAsia="zh-CN"/>
        </w:rPr>
        <w:t>》“</w:t>
      </w:r>
      <w:r>
        <w:t>功</w:t>
      </w:r>
      <w:r>
        <w:rPr>
          <w:rFonts w:hint="eastAsia" w:eastAsia="宋体"/>
          <w:lang w:eastAsia="zh-CN"/>
        </w:rPr>
        <w:t>”</w:t>
      </w:r>
      <w:r>
        <w:t>字不入韻，舉</w:t>
      </w:r>
      <w:r>
        <w:rPr>
          <w:rFonts w:hint="eastAsia" w:eastAsia="宋体"/>
          <w:lang w:eastAsia="zh-CN"/>
        </w:rPr>
        <w:t>“</w:t>
      </w:r>
      <w:r>
        <w:t>昌</w:t>
      </w:r>
      <w:r>
        <w:rPr>
          <w:rFonts w:hint="eastAsia" w:eastAsia="宋体"/>
          <w:lang w:eastAsia="zh-CN"/>
        </w:rPr>
        <w:t>”</w:t>
      </w:r>
      <w:r>
        <w:t>、</w:t>
      </w:r>
      <w:r>
        <w:rPr>
          <w:rFonts w:hint="eastAsia" w:eastAsia="宋体"/>
          <w:lang w:eastAsia="zh-CN"/>
        </w:rPr>
        <w:t>“</w:t>
      </w:r>
      <w:r>
        <w:t>殃</w:t>
      </w:r>
      <w:r>
        <w:rPr>
          <w:rFonts w:hint="eastAsia" w:eastAsia="宋体"/>
          <w:lang w:eastAsia="zh-CN"/>
        </w:rPr>
        <w:t>”</w:t>
      </w:r>
      <w:r>
        <w:t>、</w:t>
      </w:r>
    </w:p>
    <w:p w14:paraId="06E6517B">
      <w:r>
        <w:rPr>
          <w:rFonts w:hint="eastAsia" w:eastAsia="宋体"/>
          <w:lang w:eastAsia="zh-CN"/>
        </w:rPr>
        <w:t>“</w:t>
      </w:r>
      <w:r>
        <w:t>行</w:t>
      </w:r>
      <w:r>
        <w:rPr>
          <w:rFonts w:hint="eastAsia" w:eastAsia="宋体"/>
          <w:lang w:eastAsia="zh-CN"/>
        </w:rPr>
        <w:t>”</w:t>
      </w:r>
      <w:r>
        <w:t>、</w:t>
      </w:r>
      <w:r>
        <w:rPr>
          <w:rFonts w:hint="eastAsia" w:eastAsia="宋体"/>
          <w:lang w:eastAsia="zh-CN"/>
        </w:rPr>
        <w:t>“</w:t>
      </w:r>
      <w:r>
        <w:t>湯</w:t>
      </w:r>
      <w:r>
        <w:rPr>
          <w:rFonts w:hint="eastAsia" w:eastAsia="宋体"/>
          <w:lang w:eastAsia="zh-CN"/>
        </w:rPr>
        <w:t>”</w:t>
      </w:r>
      <w:r>
        <w:t>、</w:t>
      </w:r>
      <w:r>
        <w:rPr>
          <w:rFonts w:hint="eastAsia" w:eastAsia="宋体"/>
          <w:lang w:eastAsia="zh-CN"/>
        </w:rPr>
        <w:t>“</w:t>
      </w:r>
      <w:r>
        <w:t>彊</w:t>
      </w:r>
      <w:r>
        <w:rPr>
          <w:rFonts w:hint="eastAsia" w:eastAsia="宋体"/>
          <w:lang w:eastAsia="zh-CN"/>
        </w:rPr>
        <w:t>”</w:t>
      </w:r>
      <w:r>
        <w:t>爲韻。</w:t>
      </w:r>
      <w:r>
        <w:rPr>
          <w:rFonts w:hint="eastAsia" w:eastAsia="宋体"/>
          <w:lang w:eastAsia="zh-CN"/>
        </w:rPr>
        <w:t>“</w:t>
      </w:r>
      <w:r>
        <w:t>水潦盛昌</w:t>
      </w:r>
      <w:r>
        <w:rPr>
          <w:rFonts w:hint="eastAsia" w:eastAsia="宋体"/>
          <w:lang w:eastAsia="zh-CN"/>
        </w:rPr>
        <w:t>”</w:t>
      </w:r>
      <w:r>
        <w:t>以下十一句。功殃</w:t>
      </w:r>
      <w:r>
        <w:rPr>
          <w:rFonts w:hint="eastAsia" w:eastAsia="宋体"/>
          <w:lang w:eastAsia="zh-CN"/>
        </w:rPr>
        <w:t>《</w:t>
      </w:r>
      <w:r>
        <w:t>國語。越語下</w:t>
      </w:r>
      <w:r>
        <w:rPr>
          <w:rFonts w:hint="eastAsia" w:eastAsia="宋体"/>
          <w:lang w:eastAsia="zh-CN"/>
        </w:rPr>
        <w:t>》“</w:t>
      </w:r>
      <w:r>
        <w:t>同男女之功</w:t>
      </w:r>
      <w:r>
        <w:rPr>
          <w:rFonts w:hint="eastAsia" w:eastAsia="宋体"/>
          <w:lang w:eastAsia="zh-CN"/>
        </w:rPr>
        <w:t>”</w:t>
      </w:r>
      <w:r>
        <w:t>三句。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w:t>
      </w:r>
    </w:p>
    <w:p w14:paraId="20769490">
      <w:r>
        <w:t>爲韻。</w:t>
      </w:r>
    </w:p>
    <w:p w14:paraId="2DD9E8F0">
      <w:r>
        <w:t>東耕合韻譜</w:t>
      </w:r>
    </w:p>
    <w:p w14:paraId="70AA588B">
      <w:r>
        <w:t>群經凶正</w:t>
      </w:r>
    </w:p>
    <w:p w14:paraId="315987FA">
      <w:r>
        <w:rPr>
          <w:rFonts w:hint="eastAsia" w:eastAsia="宋体"/>
          <w:lang w:eastAsia="zh-CN"/>
        </w:rPr>
        <w:t>《</w:t>
      </w:r>
      <w:r>
        <w:t>易</w:t>
      </w:r>
      <w:r>
        <w:rPr>
          <w:rFonts w:hint="eastAsia" w:eastAsia="宋体"/>
          <w:lang w:eastAsia="zh-CN"/>
        </w:rPr>
        <w:t>•</w:t>
      </w:r>
      <w:r>
        <w:t>豫</w:t>
      </w:r>
      <w:r>
        <w:rPr>
          <w:rFonts w:hint="eastAsia" w:eastAsia="宋体"/>
          <w:lang w:eastAsia="zh-CN"/>
        </w:rPr>
        <w:t>•</w:t>
      </w:r>
      <w:r>
        <w:t>象傳</w:t>
      </w:r>
      <w:r>
        <w:rPr>
          <w:rFonts w:hint="eastAsia" w:eastAsia="宋体"/>
          <w:lang w:eastAsia="zh-CN"/>
        </w:rPr>
        <w:t>》</w:t>
      </w:r>
      <w:r>
        <w:t>。</w:t>
      </w:r>
    </w:p>
    <w:p w14:paraId="6D829257">
      <w:r>
        <w:t>東諄合韻譜</w:t>
      </w:r>
    </w:p>
    <w:p w14:paraId="04CE6954">
      <w:r>
        <w:rPr>
          <w:rFonts w:hint="eastAsia" w:eastAsia="宋体"/>
          <w:lang w:eastAsia="zh-CN"/>
        </w:rPr>
        <w:t>《</w:t>
      </w:r>
      <w:r>
        <w:t>詩經</w:t>
      </w:r>
      <w:r>
        <w:rPr>
          <w:rFonts w:hint="eastAsia" w:eastAsia="宋体"/>
          <w:lang w:eastAsia="zh-CN"/>
        </w:rPr>
        <w:t>》</w:t>
      </w:r>
      <w:r>
        <w:t>慇辰東痻</w:t>
      </w:r>
      <w:r>
        <w:rPr>
          <w:rFonts w:hint="eastAsia" w:eastAsia="宋体"/>
          <w:lang w:eastAsia="zh-CN"/>
        </w:rPr>
        <w:t>《</w:t>
      </w:r>
      <w:r>
        <w:t>桑柔</w:t>
      </w:r>
      <w:r>
        <w:rPr>
          <w:rFonts w:hint="eastAsia" w:eastAsia="宋体"/>
          <w:lang w:eastAsia="zh-CN"/>
        </w:rPr>
        <w:t>》</w:t>
      </w:r>
      <w:r>
        <w:t>四章。</w:t>
      </w:r>
    </w:p>
    <w:p w14:paraId="552583ED">
      <w:r>
        <w:t>【第95页】</w:t>
      </w:r>
    </w:p>
    <w:p w14:paraId="617BC9EE">
      <w:r>
        <w:t>東元合韻譜</w:t>
      </w:r>
    </w:p>
    <w:p w14:paraId="3E850497">
      <w:r>
        <w:rPr>
          <w:rFonts w:hint="eastAsia" w:eastAsia="宋体"/>
          <w:lang w:eastAsia="zh-CN"/>
        </w:rPr>
        <w:t>《</w:t>
      </w:r>
      <w:r>
        <w:t>詩經</w:t>
      </w:r>
      <w:r>
        <w:rPr>
          <w:rFonts w:hint="eastAsia" w:eastAsia="宋体"/>
          <w:lang w:eastAsia="zh-CN"/>
        </w:rPr>
        <w:t>》</w:t>
      </w:r>
      <w:r>
        <w:t>筵恭反幡遷仙</w:t>
      </w:r>
      <w:r>
        <w:rPr>
          <w:rFonts w:hint="eastAsia" w:eastAsia="宋体"/>
          <w:lang w:eastAsia="zh-CN"/>
        </w:rPr>
        <w:t>《</w:t>
      </w:r>
      <w:r>
        <w:t>賓之初筵</w:t>
      </w:r>
      <w:r>
        <w:rPr>
          <w:rFonts w:hint="eastAsia" w:eastAsia="宋体"/>
          <w:lang w:eastAsia="zh-CN"/>
        </w:rPr>
        <w:t>》</w:t>
      </w:r>
      <w:r>
        <w:t>三章。</w:t>
      </w:r>
    </w:p>
    <w:p w14:paraId="761AB37D">
      <w:r>
        <w:t>東之合韻譜</w:t>
      </w:r>
    </w:p>
    <w:p w14:paraId="234DF534">
      <w:r>
        <w:t>群經災尤載用</w:t>
      </w:r>
    </w:p>
    <w:p w14:paraId="41A32299">
      <w:r>
        <w:rPr>
          <w:rFonts w:hint="eastAsia" w:eastAsia="宋体"/>
          <w:lang w:eastAsia="zh-CN"/>
        </w:rPr>
        <w:t>《</w:t>
      </w:r>
      <w:r>
        <w:t>易</w:t>
      </w:r>
      <w:r>
        <w:rPr>
          <w:rFonts w:hint="eastAsia" w:eastAsia="宋体"/>
          <w:lang w:eastAsia="zh-CN"/>
        </w:rPr>
        <w:t>•</w:t>
      </w:r>
      <w:r>
        <w:t>剥</w:t>
      </w:r>
      <w:r>
        <w:rPr>
          <w:rFonts w:hint="eastAsia" w:eastAsia="宋体"/>
          <w:lang w:eastAsia="zh-CN"/>
        </w:rPr>
        <w:t>•</w:t>
      </w:r>
      <w:r>
        <w:t>象傳</w:t>
      </w:r>
      <w:r>
        <w:rPr>
          <w:rFonts w:hint="eastAsia" w:eastAsia="宋体"/>
          <w:lang w:eastAsia="zh-CN"/>
        </w:rPr>
        <w:t>》</w:t>
      </w:r>
      <w:r>
        <w:t>。</w:t>
      </w:r>
    </w:p>
    <w:p w14:paraId="0572F498">
      <w:r>
        <w:t>災志事用</w:t>
      </w:r>
      <w:r>
        <w:rPr>
          <w:rFonts w:hint="eastAsia" w:eastAsia="宋体"/>
          <w:lang w:eastAsia="zh-CN"/>
        </w:rPr>
        <w:t>《</w:t>
      </w:r>
      <w:r>
        <w:t>豐</w:t>
      </w:r>
      <w:r>
        <w:rPr>
          <w:rFonts w:hint="eastAsia" w:eastAsia="宋体"/>
          <w:lang w:eastAsia="zh-CN"/>
        </w:rPr>
        <w:t>•</w:t>
      </w:r>
      <w:r>
        <w:t>象傳</w:t>
      </w:r>
      <w:r>
        <w:rPr>
          <w:rFonts w:hint="eastAsia" w:eastAsia="宋体"/>
          <w:lang w:eastAsia="zh-CN"/>
        </w:rPr>
        <w:t>》</w:t>
      </w:r>
      <w:r>
        <w:t>。</w:t>
      </w:r>
    </w:p>
    <w:p w14:paraId="0838CDD6">
      <w:r>
        <w:t>東語合韻譜</w:t>
      </w:r>
    </w:p>
    <w:p w14:paraId="4293FBA1">
      <w:r>
        <w:rPr>
          <w:rFonts w:hint="eastAsia" w:eastAsia="宋体"/>
          <w:lang w:eastAsia="zh-CN"/>
        </w:rPr>
        <w:t>《</w:t>
      </w:r>
      <w:r>
        <w:t>詩經</w:t>
      </w:r>
      <w:r>
        <w:rPr>
          <w:rFonts w:hint="eastAsia" w:eastAsia="宋体"/>
          <w:lang w:eastAsia="zh-CN"/>
        </w:rPr>
        <w:t>》</w:t>
      </w:r>
      <w:r>
        <w:t>武緒野虞女旅功父魯宇輔</w:t>
      </w:r>
      <w:r>
        <w:rPr>
          <w:rFonts w:hint="eastAsia" w:eastAsia="宋体"/>
          <w:lang w:eastAsia="zh-CN"/>
        </w:rPr>
        <w:t>《</w:t>
      </w:r>
      <w:r>
        <w:t>閟宫</w:t>
      </w:r>
      <w:r>
        <w:rPr>
          <w:rFonts w:hint="eastAsia" w:eastAsia="宋体"/>
          <w:lang w:eastAsia="zh-CN"/>
        </w:rPr>
        <w:t>》</w:t>
      </w:r>
      <w:r>
        <w:t>二章</w:t>
      </w:r>
    </w:p>
    <w:p w14:paraId="3D97B022">
      <w:r>
        <w:t>東厚合韻譜</w:t>
      </w:r>
    </w:p>
    <w:p w14:paraId="2B70F79B">
      <w:r>
        <w:rPr>
          <w:rFonts w:hint="eastAsia" w:eastAsia="宋体"/>
          <w:lang w:eastAsia="zh-CN"/>
        </w:rPr>
        <w:t>《</w:t>
      </w:r>
      <w:r>
        <w:t>詩經</w:t>
      </w:r>
      <w:r>
        <w:rPr>
          <w:rFonts w:hint="eastAsia" w:eastAsia="宋体"/>
          <w:lang w:eastAsia="zh-CN"/>
        </w:rPr>
        <w:t>》</w:t>
      </w:r>
      <w:r>
        <w:t>後鞏後</w:t>
      </w:r>
      <w:r>
        <w:rPr>
          <w:rFonts w:hint="eastAsia" w:eastAsia="宋体"/>
          <w:lang w:eastAsia="zh-CN"/>
        </w:rPr>
        <w:t>《</w:t>
      </w:r>
      <w:r>
        <w:t>瞻卬</w:t>
      </w:r>
      <w:r>
        <w:rPr>
          <w:rFonts w:hint="eastAsia" w:eastAsia="宋体"/>
          <w:lang w:eastAsia="zh-CN"/>
        </w:rPr>
        <w:t>》</w:t>
      </w:r>
      <w:r>
        <w:t>七章。</w:t>
      </w:r>
    </w:p>
    <w:p w14:paraId="3F107CB0">
      <w:r>
        <w:t>東幽合韻譜</w:t>
      </w:r>
    </w:p>
    <w:p w14:paraId="2E082DBF">
      <w:r>
        <w:rPr>
          <w:rFonts w:hint="eastAsia" w:eastAsia="宋体"/>
          <w:lang w:eastAsia="zh-CN"/>
        </w:rPr>
        <w:t>《</w:t>
      </w:r>
      <w:r>
        <w:t>詩經</w:t>
      </w:r>
      <w:r>
        <w:rPr>
          <w:rFonts w:hint="eastAsia" w:eastAsia="宋体"/>
          <w:lang w:eastAsia="zh-CN"/>
        </w:rPr>
        <w:t>》</w:t>
      </w:r>
      <w:r>
        <w:t>務戎</w:t>
      </w:r>
      <w:r>
        <w:rPr>
          <w:rFonts w:hint="eastAsia" w:eastAsia="宋体"/>
          <w:lang w:eastAsia="zh-CN"/>
        </w:rPr>
        <w:t>《</w:t>
      </w:r>
      <w:r>
        <w:t>常棣</w:t>
      </w:r>
      <w:r>
        <w:rPr>
          <w:rFonts w:hint="eastAsia" w:eastAsia="宋体"/>
          <w:lang w:eastAsia="zh-CN"/>
        </w:rPr>
        <w:t>》</w:t>
      </w:r>
      <w:r>
        <w:t>四章。按：孔氏以</w:t>
      </w:r>
      <w:r>
        <w:rPr>
          <w:rFonts w:hint="eastAsia" w:eastAsia="宋体"/>
          <w:lang w:eastAsia="zh-CN"/>
        </w:rPr>
        <w:t>“</w:t>
      </w:r>
      <w:r>
        <w:t>戎</w:t>
      </w:r>
      <w:r>
        <w:rPr>
          <w:rFonts w:hint="eastAsia" w:eastAsia="宋体"/>
          <w:lang w:eastAsia="zh-CN"/>
        </w:rPr>
        <w:t>”</w:t>
      </w:r>
      <w:r>
        <w:t>爲冬部字，先生或局于</w:t>
      </w:r>
      <w:r>
        <w:rPr>
          <w:rFonts w:hint="eastAsia" w:eastAsia="宋体"/>
          <w:lang w:eastAsia="zh-CN"/>
        </w:rPr>
        <w:t>“</w:t>
      </w:r>
      <w:r>
        <w:t>蒙戎</w:t>
      </w:r>
      <w:r>
        <w:rPr>
          <w:rFonts w:hint="eastAsia" w:eastAsia="宋体"/>
          <w:lang w:eastAsia="zh-CN"/>
        </w:rPr>
        <w:t>”</w:t>
      </w:r>
      <w:r>
        <w:t>之説，隸於東部。</w:t>
      </w:r>
    </w:p>
    <w:p w14:paraId="0D425BDD">
      <w:r>
        <w:t>調同</w:t>
      </w:r>
    </w:p>
    <w:p w14:paraId="0C230C41">
      <w:r>
        <w:rPr>
          <w:rFonts w:hint="eastAsia" w:eastAsia="宋体"/>
          <w:lang w:eastAsia="zh-CN"/>
        </w:rPr>
        <w:t>《</w:t>
      </w:r>
      <w:r>
        <w:t>車攻</w:t>
      </w:r>
      <w:r>
        <w:rPr>
          <w:rFonts w:hint="eastAsia" w:eastAsia="宋体"/>
          <w:lang w:eastAsia="zh-CN"/>
        </w:rPr>
        <w:t>》</w:t>
      </w:r>
      <w:r>
        <w:t>五章。</w:t>
      </w:r>
    </w:p>
    <w:p w14:paraId="555C0DF0">
      <w:r>
        <w:t>群經從中</w:t>
      </w:r>
    </w:p>
    <w:p w14:paraId="73B513B8">
      <w:r>
        <w:rPr>
          <w:rFonts w:hint="eastAsia" w:eastAsia="宋体"/>
          <w:lang w:eastAsia="zh-CN"/>
        </w:rPr>
        <w:t>《</w:t>
      </w:r>
      <w:r>
        <w:t>大戴禮</w:t>
      </w:r>
      <w:r>
        <w:rPr>
          <w:rFonts w:hint="eastAsia" w:eastAsia="宋体"/>
          <w:lang w:eastAsia="zh-CN"/>
        </w:rPr>
        <w:t>•</w:t>
      </w:r>
      <w:r>
        <w:t>勸學</w:t>
      </w:r>
      <w:r>
        <w:rPr>
          <w:rFonts w:hint="eastAsia" w:eastAsia="宋体"/>
          <w:lang w:eastAsia="zh-CN"/>
        </w:rPr>
        <w:t>》</w:t>
      </w:r>
      <w:r>
        <w:t>篇</w:t>
      </w:r>
      <w:r>
        <w:rPr>
          <w:rFonts w:hint="eastAsia" w:eastAsia="宋体"/>
          <w:lang w:eastAsia="zh-CN"/>
        </w:rPr>
        <w:t>“</w:t>
      </w:r>
      <w:r>
        <w:t>物類之從</w:t>
      </w:r>
      <w:r>
        <w:rPr>
          <w:rFonts w:hint="eastAsia" w:eastAsia="宋体"/>
          <w:lang w:eastAsia="zh-CN"/>
        </w:rPr>
        <w:t>”</w:t>
      </w:r>
      <w:r>
        <w:t>二句。</w:t>
      </w:r>
    </w:p>
    <w:p w14:paraId="0384F936">
      <w:pPr>
        <w:rPr>
          <w:rFonts w:hint="eastAsia" w:eastAsia="宋体"/>
          <w:lang w:eastAsia="zh-CN"/>
        </w:rPr>
      </w:pPr>
      <w:r>
        <w:rPr>
          <w:rFonts w:hint="eastAsia" w:eastAsia="宋体"/>
          <w:lang w:eastAsia="zh-CN"/>
        </w:rPr>
        <w:t>《</w:t>
      </w:r>
      <w:r>
        <w:t>楚辭</w:t>
      </w:r>
      <w:r>
        <w:rPr>
          <w:rFonts w:hint="eastAsia" w:eastAsia="宋体"/>
          <w:lang w:eastAsia="zh-CN"/>
        </w:rPr>
        <w:t>》</w:t>
      </w:r>
    </w:p>
    <w:p w14:paraId="4451060E">
      <w:r>
        <w:t>同調</w:t>
      </w:r>
      <w:r>
        <w:rPr>
          <w:rFonts w:hint="eastAsia" w:eastAsia="宋体"/>
          <w:lang w:eastAsia="zh-CN"/>
        </w:rPr>
        <w:t>《</w:t>
      </w:r>
      <w:r>
        <w:t>離騷</w:t>
      </w:r>
      <w:r>
        <w:rPr>
          <w:rFonts w:hint="eastAsia" w:eastAsia="宋体"/>
          <w:lang w:eastAsia="zh-CN"/>
        </w:rPr>
        <w:t>》</w:t>
      </w:r>
      <w:r>
        <w:t>。</w:t>
      </w:r>
    </w:p>
    <w:p w14:paraId="2B57FE81">
      <w:r>
        <w:t>龍遊</w:t>
      </w:r>
      <w:r>
        <w:rPr>
          <w:rFonts w:hint="eastAsia" w:eastAsia="宋体"/>
          <w:lang w:eastAsia="zh-CN"/>
        </w:rPr>
        <w:t>《</w:t>
      </w:r>
      <w:r>
        <w:t>天問</w:t>
      </w:r>
      <w:r>
        <w:rPr>
          <w:rFonts w:hint="eastAsia" w:eastAsia="宋体"/>
          <w:lang w:eastAsia="zh-CN"/>
        </w:rPr>
        <w:t>》</w:t>
      </w:r>
      <w:r>
        <w:t>。</w:t>
      </w:r>
    </w:p>
    <w:p w14:paraId="6C85EE92">
      <w:r>
        <w:t>冬蒸合韻譜</w:t>
      </w:r>
    </w:p>
    <w:p w14:paraId="60183900">
      <w:r>
        <w:t>群經中中終應</w:t>
      </w:r>
    </w:p>
    <w:p w14:paraId="7F4FB9A6">
      <w:r>
        <w:rPr>
          <w:rFonts w:hint="eastAsia" w:eastAsia="宋体"/>
          <w:lang w:eastAsia="zh-CN"/>
        </w:rPr>
        <w:t>《</w:t>
      </w:r>
      <w:r>
        <w:t>易</w:t>
      </w:r>
      <w:r>
        <w:rPr>
          <w:rFonts w:hint="eastAsia" w:eastAsia="宋体"/>
          <w:lang w:eastAsia="zh-CN"/>
        </w:rPr>
        <w:t>•</w:t>
      </w:r>
      <w:r>
        <w:t>未濟。彖傳</w:t>
      </w:r>
      <w:r>
        <w:rPr>
          <w:rFonts w:hint="eastAsia" w:eastAsia="宋体"/>
          <w:lang w:eastAsia="zh-CN"/>
        </w:rPr>
        <w:t>》</w:t>
      </w:r>
      <w:r>
        <w:t>。</w:t>
      </w:r>
    </w:p>
    <w:p w14:paraId="709B0D11">
      <w:r>
        <w:t>降騰</w:t>
      </w:r>
      <w:r>
        <w:rPr>
          <w:rFonts w:hint="eastAsia" w:eastAsia="宋体"/>
          <w:lang w:eastAsia="zh-CN"/>
        </w:rPr>
        <w:t>《</w:t>
      </w:r>
      <w:r>
        <w:t>禮記</w:t>
      </w:r>
      <w:r>
        <w:rPr>
          <w:rFonts w:hint="eastAsia" w:eastAsia="宋体"/>
          <w:lang w:eastAsia="zh-CN"/>
        </w:rPr>
        <w:t>•</w:t>
      </w:r>
      <w:r>
        <w:t>月令￥司空詞</w:t>
      </w:r>
      <w:r>
        <w:rPr>
          <w:rFonts w:hint="eastAsia" w:eastAsia="宋体"/>
          <w:lang w:eastAsia="zh-CN"/>
        </w:rPr>
        <w:t>）【</w:t>
      </w:r>
      <w:r>
        <w:t>孟春之月</w:t>
      </w:r>
      <w:r>
        <w:rPr>
          <w:rFonts w:hint="eastAsia" w:eastAsia="宋体"/>
          <w:lang w:eastAsia="zh-CN"/>
        </w:rPr>
        <w:t>】</w:t>
      </w:r>
      <w:r>
        <w:t>。</w:t>
      </w:r>
    </w:p>
    <w:p w14:paraId="0D5125AD">
      <w:r>
        <w:t>【第96页】</w:t>
      </w:r>
    </w:p>
    <w:p w14:paraId="2D0141D2">
      <w:r>
        <w:t>冬侵合韻譜</w:t>
      </w:r>
    </w:p>
    <w:p w14:paraId="7A5992AE">
      <w:r>
        <w:rPr>
          <w:rFonts w:hint="eastAsia" w:eastAsia="宋体"/>
          <w:lang w:eastAsia="zh-CN"/>
        </w:rPr>
        <w:t>《</w:t>
      </w:r>
      <w:r>
        <w:t>詩經</w:t>
      </w:r>
      <w:r>
        <w:rPr>
          <w:rFonts w:hint="eastAsia" w:eastAsia="宋体"/>
          <w:lang w:eastAsia="zh-CN"/>
        </w:rPr>
        <w:t>》</w:t>
      </w:r>
      <w:r>
        <w:t>中驂</w:t>
      </w:r>
      <w:r>
        <w:rPr>
          <w:rFonts w:hint="eastAsia" w:eastAsia="宋体"/>
          <w:lang w:eastAsia="zh-CN"/>
        </w:rPr>
        <w:t>《</w:t>
      </w:r>
      <w:r>
        <w:t>小戎</w:t>
      </w:r>
      <w:r>
        <w:rPr>
          <w:rFonts w:hint="eastAsia" w:eastAsia="宋体"/>
          <w:lang w:eastAsia="zh-CN"/>
        </w:rPr>
        <w:t>》</w:t>
      </w:r>
      <w:r>
        <w:t>二章。</w:t>
      </w:r>
    </w:p>
    <w:p w14:paraId="17ACAFDE">
      <w:r>
        <w:t>沖陰</w:t>
      </w:r>
      <w:r>
        <w:rPr>
          <w:rFonts w:hint="eastAsia" w:eastAsia="宋体"/>
          <w:lang w:eastAsia="zh-CN"/>
        </w:rPr>
        <w:t>《</w:t>
      </w:r>
      <w:r>
        <w:t>七月</w:t>
      </w:r>
      <w:r>
        <w:rPr>
          <w:rFonts w:hint="eastAsia" w:eastAsia="宋体"/>
          <w:lang w:eastAsia="zh-CN"/>
        </w:rPr>
        <w:t>》</w:t>
      </w:r>
      <w:r>
        <w:t>八章。</w:t>
      </w:r>
    </w:p>
    <w:p w14:paraId="6A8B210A">
      <w:r>
        <w:t>飲宗</w:t>
      </w:r>
    </w:p>
    <w:p w14:paraId="25BEAEDF">
      <w:r>
        <w:rPr>
          <w:rFonts w:hint="eastAsia" w:eastAsia="宋体"/>
          <w:lang w:eastAsia="zh-CN"/>
        </w:rPr>
        <w:t>《</w:t>
      </w:r>
      <w:r>
        <w:t>公劉</w:t>
      </w:r>
      <w:r>
        <w:rPr>
          <w:rFonts w:hint="eastAsia" w:eastAsia="宋体"/>
          <w:lang w:eastAsia="zh-CN"/>
        </w:rPr>
        <w:t>》</w:t>
      </w:r>
      <w:r>
        <w:t>四章。</w:t>
      </w:r>
    </w:p>
    <w:p w14:paraId="06A966E5">
      <w:r>
        <w:t>蟲宫宗臨躳</w:t>
      </w:r>
      <w:r>
        <w:rPr>
          <w:rFonts w:hint="eastAsia" w:eastAsia="宋体"/>
          <w:lang w:eastAsia="zh-CN"/>
        </w:rPr>
        <w:t>《</w:t>
      </w:r>
      <w:r>
        <w:t>雲</w:t>
      </w:r>
    </w:p>
    <w:p w14:paraId="6282359F">
      <w:r>
        <w:t>漢</w:t>
      </w:r>
      <w:r>
        <w:rPr>
          <w:rFonts w:hint="eastAsia" w:eastAsia="宋体"/>
          <w:lang w:eastAsia="zh-CN"/>
        </w:rPr>
        <w:t>》</w:t>
      </w:r>
      <w:r>
        <w:t>二章。</w:t>
      </w:r>
    </w:p>
    <w:p w14:paraId="179734F3">
      <w:r>
        <w:t>群經禽窮</w:t>
      </w:r>
    </w:p>
    <w:p w14:paraId="4FB82062">
      <w:r>
        <w:rPr>
          <w:rFonts w:hint="eastAsia" w:eastAsia="宋体"/>
          <w:lang w:eastAsia="zh-CN"/>
        </w:rPr>
        <w:t>《</w:t>
      </w:r>
      <w:r>
        <w:t>易。屯</w:t>
      </w:r>
      <w:r>
        <w:rPr>
          <w:rFonts w:hint="eastAsia" w:eastAsia="宋体"/>
          <w:lang w:eastAsia="zh-CN"/>
        </w:rPr>
        <w:t>•</w:t>
      </w:r>
      <w:r>
        <w:t>象傳</w:t>
      </w:r>
      <w:r>
        <w:rPr>
          <w:rFonts w:hint="eastAsia" w:eastAsia="宋体"/>
          <w:lang w:eastAsia="zh-CN"/>
        </w:rPr>
        <w:t>》</w:t>
      </w:r>
      <w:r>
        <w:t>。</w:t>
      </w:r>
    </w:p>
    <w:p w14:paraId="7BE2C4E9">
      <w:r>
        <w:t>中禽中終</w:t>
      </w:r>
      <w:r>
        <w:rPr>
          <w:rFonts w:hint="eastAsia" w:eastAsia="宋体"/>
          <w:lang w:eastAsia="zh-CN"/>
        </w:rPr>
        <w:t>《</w:t>
      </w:r>
      <w:r>
        <w:t>比</w:t>
      </w:r>
      <w:r>
        <w:rPr>
          <w:rFonts w:hint="eastAsia" w:eastAsia="宋体"/>
          <w:lang w:eastAsia="zh-CN"/>
        </w:rPr>
        <w:t>•</w:t>
      </w:r>
      <w:r>
        <w:t>象傳</w:t>
      </w:r>
      <w:r>
        <w:rPr>
          <w:rFonts w:hint="eastAsia" w:eastAsia="宋体"/>
          <w:lang w:eastAsia="zh-CN"/>
        </w:rPr>
        <w:t>》</w:t>
      </w:r>
      <w:r>
        <w:t>。</w:t>
      </w:r>
    </w:p>
    <w:p w14:paraId="70FDD6EC">
      <w:r>
        <w:t>冬陽合韻譜</w:t>
      </w:r>
    </w:p>
    <w:p w14:paraId="106300B4">
      <w:r>
        <w:rPr>
          <w:rFonts w:hint="eastAsia" w:eastAsia="宋体"/>
          <w:lang w:eastAsia="zh-CN"/>
        </w:rPr>
        <w:t>《</w:t>
      </w:r>
      <w:r>
        <w:t>楚辭</w:t>
      </w:r>
      <w:r>
        <w:rPr>
          <w:rFonts w:hint="eastAsia" w:eastAsia="宋体"/>
          <w:lang w:eastAsia="zh-CN"/>
        </w:rPr>
        <w:t>》</w:t>
      </w:r>
      <w:r>
        <w:t>裳狼降漿翔行</w:t>
      </w:r>
      <w:r>
        <w:rPr>
          <w:rFonts w:hint="eastAsia" w:eastAsia="宋体"/>
          <w:lang w:eastAsia="zh-CN"/>
        </w:rPr>
        <w:t>《</w:t>
      </w:r>
      <w:r>
        <w:t>九歌</w:t>
      </w:r>
      <w:r>
        <w:rPr>
          <w:rFonts w:hint="eastAsia" w:eastAsia="宋体"/>
          <w:lang w:eastAsia="zh-CN"/>
        </w:rPr>
        <w:t>•</w:t>
      </w:r>
      <w:r>
        <w:t>東君</w:t>
      </w:r>
      <w:r>
        <w:rPr>
          <w:rFonts w:hint="eastAsia" w:eastAsia="宋体"/>
          <w:lang w:eastAsia="zh-CN"/>
        </w:rPr>
        <w:t>》</w:t>
      </w:r>
      <w:r>
        <w:t>。</w:t>
      </w:r>
    </w:p>
    <w:p w14:paraId="3CE399D5">
      <w:r>
        <w:t>堂宫中</w:t>
      </w:r>
      <w:r>
        <w:rPr>
          <w:rFonts w:hint="eastAsia" w:eastAsia="宋体"/>
          <w:lang w:eastAsia="zh-CN"/>
        </w:rPr>
        <w:t>《</w:t>
      </w:r>
      <w:r>
        <w:t>河伯</w:t>
      </w:r>
      <w:r>
        <w:rPr>
          <w:rFonts w:hint="eastAsia" w:eastAsia="宋体"/>
          <w:lang w:eastAsia="zh-CN"/>
        </w:rPr>
        <w:t>》</w:t>
      </w:r>
      <w:r>
        <w:t>。</w:t>
      </w:r>
    </w:p>
    <w:p w14:paraId="49B896AD">
      <w:r>
        <w:t>中窮行</w:t>
      </w:r>
      <w:r>
        <w:rPr>
          <w:rFonts w:hint="eastAsia" w:eastAsia="宋体"/>
          <w:lang w:eastAsia="zh-CN"/>
        </w:rPr>
        <w:t>《</w:t>
      </w:r>
      <w:r>
        <w:t>九章</w:t>
      </w:r>
      <w:r>
        <w:rPr>
          <w:rFonts w:hint="eastAsia" w:eastAsia="宋体"/>
          <w:lang w:eastAsia="zh-CN"/>
        </w:rPr>
        <w:t>•</w:t>
      </w:r>
      <w:r>
        <w:t>涉江</w:t>
      </w:r>
      <w:r>
        <w:rPr>
          <w:rFonts w:hint="eastAsia" w:eastAsia="宋体"/>
          <w:lang w:eastAsia="zh-CN"/>
        </w:rPr>
        <w:t>》</w:t>
      </w:r>
      <w:r>
        <w:t>。</w:t>
      </w:r>
    </w:p>
    <w:p w14:paraId="552A0CCD">
      <w:r>
        <w:t>冬真合韻譜</w:t>
      </w:r>
    </w:p>
    <w:p w14:paraId="6FDA13AF">
      <w:r>
        <w:rPr>
          <w:rFonts w:hint="eastAsia" w:eastAsia="宋体"/>
          <w:lang w:eastAsia="zh-CN"/>
        </w:rPr>
        <w:t>《</w:t>
      </w:r>
      <w:r>
        <w:t>詩經</w:t>
      </w:r>
      <w:r>
        <w:rPr>
          <w:rFonts w:hint="eastAsia" w:eastAsia="宋体"/>
          <w:lang w:eastAsia="zh-CN"/>
        </w:rPr>
        <w:t>》</w:t>
      </w:r>
      <w:r>
        <w:t>躬天</w:t>
      </w:r>
    </w:p>
    <w:p w14:paraId="0D23E500">
      <w:r>
        <w:rPr>
          <w:rFonts w:hint="eastAsia" w:eastAsia="宋体"/>
          <w:lang w:eastAsia="zh-CN"/>
        </w:rPr>
        <w:t>《</w:t>
      </w:r>
      <w:r>
        <w:t>文王</w:t>
      </w:r>
      <w:r>
        <w:rPr>
          <w:rFonts w:hint="eastAsia" w:eastAsia="宋体"/>
          <w:lang w:eastAsia="zh-CN"/>
        </w:rPr>
        <w:t>》</w:t>
      </w:r>
      <w:r>
        <w:t>七章。</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5581C80A">
      <w:r>
        <w:t>頻中躬</w:t>
      </w:r>
      <w:r>
        <w:rPr>
          <w:rFonts w:hint="eastAsia" w:eastAsia="宋体"/>
          <w:lang w:eastAsia="zh-CN"/>
        </w:rPr>
        <w:t>《</w:t>
      </w:r>
      <w:r>
        <w:t>召旻</w:t>
      </w:r>
      <w:r>
        <w:rPr>
          <w:rFonts w:hint="eastAsia" w:eastAsia="宋体"/>
          <w:lang w:eastAsia="zh-CN"/>
        </w:rPr>
        <w:t>》</w:t>
      </w:r>
      <w:r>
        <w:t>六章。</w:t>
      </w:r>
    </w:p>
    <w:p w14:paraId="12FC1606">
      <w:r>
        <w:t>群經躬鄰</w:t>
      </w:r>
      <w:r>
        <w:rPr>
          <w:rFonts w:hint="eastAsia" w:eastAsia="宋体"/>
          <w:lang w:eastAsia="zh-CN"/>
        </w:rPr>
        <w:t>《</w:t>
      </w:r>
      <w:r>
        <w:t>易</w:t>
      </w:r>
      <w:r>
        <w:rPr>
          <w:rFonts w:hint="eastAsia" w:eastAsia="宋体"/>
          <w:lang w:eastAsia="zh-CN"/>
        </w:rPr>
        <w:t>•</w:t>
      </w:r>
      <w:r>
        <w:t>震《上六</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3C64E4BC">
      <w:r>
        <w:t>冬元合韻譜</w:t>
      </w:r>
    </w:p>
    <w:p w14:paraId="573201A2">
      <w:r>
        <w:rPr>
          <w:rFonts w:hint="eastAsia" w:eastAsia="宋体"/>
          <w:lang w:eastAsia="zh-CN"/>
        </w:rPr>
        <w:t>《</w:t>
      </w:r>
      <w:r>
        <w:t>楚辭</w:t>
      </w:r>
      <w:r>
        <w:rPr>
          <w:rFonts w:hint="eastAsia" w:eastAsia="宋体"/>
          <w:lang w:eastAsia="zh-CN"/>
        </w:rPr>
        <w:t>》（</w:t>
      </w:r>
      <w:r>
        <w:t>蜓</w:t>
      </w:r>
      <w:r>
        <w:rPr>
          <w:rFonts w:hint="eastAsia" w:eastAsia="宋体"/>
          <w:lang w:eastAsia="zh-CN"/>
        </w:rPr>
        <w:t>）【</w:t>
      </w:r>
      <w:r>
        <w:t>蜒</w:t>
      </w:r>
      <w:r>
        <w:rPr>
          <w:rFonts w:hint="eastAsia" w:eastAsia="宋体"/>
          <w:lang w:eastAsia="zh-CN"/>
        </w:rPr>
        <w:t>】</w:t>
      </w:r>
      <w:r>
        <w:t>蜿騫躬</w:t>
      </w:r>
      <w:r>
        <w:rPr>
          <w:rFonts w:hint="eastAsia" w:eastAsia="宋体"/>
          <w:lang w:eastAsia="zh-CN"/>
        </w:rPr>
        <w:t>《</w:t>
      </w:r>
      <w:r>
        <w:t>大招</w:t>
      </w:r>
      <w:r>
        <w:rPr>
          <w:rFonts w:hint="eastAsia" w:eastAsia="宋体"/>
          <w:lang w:eastAsia="zh-CN"/>
        </w:rPr>
        <w:t>》</w:t>
      </w:r>
      <w:r>
        <w:t>。</w:t>
      </w:r>
    </w:p>
    <w:p w14:paraId="2E203AB5">
      <w:r>
        <w:t>蒸侵合韻譜</w:t>
      </w:r>
    </w:p>
    <w:p w14:paraId="547AD0F4">
      <w:r>
        <w:rPr>
          <w:rFonts w:hint="eastAsia" w:eastAsia="宋体"/>
          <w:lang w:eastAsia="zh-CN"/>
        </w:rPr>
        <w:t>《</w:t>
      </w:r>
      <w:r>
        <w:t>詩經</w:t>
      </w:r>
      <w:r>
        <w:rPr>
          <w:rFonts w:hint="eastAsia" w:eastAsia="宋体"/>
          <w:lang w:eastAsia="zh-CN"/>
        </w:rPr>
        <w:t>》</w:t>
      </w:r>
      <w:r>
        <w:t>膺弓滕興音</w:t>
      </w:r>
      <w:r>
        <w:rPr>
          <w:rFonts w:hint="eastAsia" w:eastAsia="宋体"/>
          <w:lang w:eastAsia="zh-CN"/>
        </w:rPr>
        <w:t>《</w:t>
      </w:r>
      <w:r>
        <w:t>小戎</w:t>
      </w:r>
      <w:r>
        <w:rPr>
          <w:rFonts w:hint="eastAsia" w:eastAsia="宋体"/>
          <w:lang w:eastAsia="zh-CN"/>
        </w:rPr>
        <w:t>》</w:t>
      </w:r>
      <w:r>
        <w:t>三章。</w:t>
      </w:r>
    </w:p>
    <w:p w14:paraId="3CDDBF7C">
      <w:r>
        <w:t>林蒸夢勝憎</w:t>
      </w:r>
      <w:r>
        <w:rPr>
          <w:rFonts w:hint="eastAsia" w:eastAsia="宋体"/>
          <w:lang w:eastAsia="zh-CN"/>
        </w:rPr>
        <w:t>《</w:t>
      </w:r>
      <w:r>
        <w:t>正月</w:t>
      </w:r>
      <w:r>
        <w:rPr>
          <w:rFonts w:hint="eastAsia" w:eastAsia="宋体"/>
          <w:lang w:eastAsia="zh-CN"/>
        </w:rPr>
        <w:t>》</w:t>
      </w:r>
      <w:r>
        <w:t>四章。</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林</w:t>
      </w:r>
      <w:r>
        <w:rPr>
          <w:rFonts w:hint="eastAsia" w:eastAsia="宋体"/>
          <w:lang w:eastAsia="zh-CN"/>
        </w:rPr>
        <w:t>”</w:t>
      </w:r>
      <w:r>
        <w:t>字不入韻。</w:t>
      </w:r>
    </w:p>
    <w:p w14:paraId="7717D4D6">
      <w:r>
        <w:t>林興心</w:t>
      </w:r>
    </w:p>
    <w:p w14:paraId="2184C983">
      <w:r>
        <w:rPr>
          <w:rFonts w:hint="eastAsia" w:eastAsia="宋体"/>
          <w:lang w:eastAsia="zh-CN"/>
        </w:rPr>
        <w:t>《</w:t>
      </w:r>
      <w:r>
        <w:t>大明</w:t>
      </w:r>
      <w:r>
        <w:rPr>
          <w:rFonts w:hint="eastAsia" w:eastAsia="宋体"/>
          <w:lang w:eastAsia="zh-CN"/>
        </w:rPr>
        <w:t>》</w:t>
      </w:r>
      <w:r>
        <w:t>七章。</w:t>
      </w:r>
    </w:p>
    <w:p w14:paraId="45DB91FA">
      <w:r>
        <w:t>登長歆今</w:t>
      </w:r>
      <w:r>
        <w:rPr>
          <w:rFonts w:hint="eastAsia" w:eastAsia="宋体"/>
          <w:lang w:eastAsia="zh-CN"/>
        </w:rPr>
        <w:t>《</w:t>
      </w:r>
      <w:r>
        <w:t>生民</w:t>
      </w:r>
      <w:r>
        <w:rPr>
          <w:rFonts w:hint="eastAsia" w:eastAsia="宋体"/>
          <w:lang w:eastAsia="zh-CN"/>
        </w:rPr>
        <w:t>》</w:t>
      </w:r>
      <w:r>
        <w:t>八章。</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以</w:t>
      </w:r>
      <w:r>
        <w:rPr>
          <w:rFonts w:hint="eastAsia" w:eastAsia="宋体"/>
          <w:lang w:eastAsia="zh-CN"/>
        </w:rPr>
        <w:t>“</w:t>
      </w:r>
      <w:r>
        <w:t>登</w:t>
      </w:r>
      <w:r>
        <w:rPr>
          <w:rFonts w:hint="eastAsia" w:eastAsia="宋体"/>
          <w:lang w:eastAsia="zh-CN"/>
        </w:rPr>
        <w:t>”</w:t>
      </w:r>
      <w:r>
        <w:t>、</w:t>
      </w:r>
      <w:r>
        <w:rPr>
          <w:rFonts w:hint="eastAsia" w:eastAsia="宋体"/>
          <w:lang w:eastAsia="zh-CN"/>
        </w:rPr>
        <w:t>“</w:t>
      </w:r>
      <w:r>
        <w:t>升</w:t>
      </w:r>
      <w:r>
        <w:rPr>
          <w:rFonts w:hint="eastAsia" w:eastAsia="宋体"/>
          <w:lang w:eastAsia="zh-CN"/>
        </w:rPr>
        <w:t>”</w:t>
      </w:r>
      <w:r>
        <w:t>爲韻，</w:t>
      </w:r>
      <w:r>
        <w:rPr>
          <w:rFonts w:hint="eastAsia" w:eastAsia="宋体"/>
          <w:lang w:eastAsia="zh-CN"/>
        </w:rPr>
        <w:t>“</w:t>
      </w:r>
      <w:r>
        <w:t>歆</w:t>
      </w:r>
      <w:r>
        <w:rPr>
          <w:rFonts w:hint="eastAsia" w:eastAsia="宋体"/>
          <w:lang w:eastAsia="zh-CN"/>
        </w:rPr>
        <w:t>”</w:t>
      </w:r>
      <w:r>
        <w:t>、</w:t>
      </w:r>
      <w:r>
        <w:rPr>
          <w:rFonts w:hint="eastAsia" w:eastAsia="宋体"/>
          <w:lang w:eastAsia="zh-CN"/>
        </w:rPr>
        <w:t>“</w:t>
      </w:r>
      <w:r>
        <w:t>今</w:t>
      </w:r>
      <w:r>
        <w:rPr>
          <w:rFonts w:hint="eastAsia" w:eastAsia="宋体"/>
          <w:lang w:eastAsia="zh-CN"/>
        </w:rPr>
        <w:t>”</w:t>
      </w:r>
      <w:r>
        <w:t>自爲韻。乘</w:t>
      </w:r>
    </w:p>
    <w:p w14:paraId="0C2657D8">
      <w:r>
        <w:t>縢弓綅增膺懲承</w:t>
      </w:r>
      <w:r>
        <w:rPr>
          <w:rFonts w:hint="eastAsia" w:eastAsia="宋体"/>
          <w:lang w:eastAsia="zh-CN"/>
        </w:rPr>
        <w:t>《</w:t>
      </w:r>
      <w:r>
        <w:t>閟宫</w:t>
      </w:r>
      <w:r>
        <w:rPr>
          <w:rFonts w:hint="eastAsia" w:eastAsia="宋体"/>
          <w:lang w:eastAsia="zh-CN"/>
        </w:rPr>
        <w:t>》</w:t>
      </w:r>
      <w:r>
        <w:t>四章。</w:t>
      </w:r>
    </w:p>
    <w:p w14:paraId="1BBBC16B">
      <w:r>
        <w:t>【第97页】</w:t>
      </w:r>
    </w:p>
    <w:p w14:paraId="39C11091">
      <w:r>
        <w:t>蒸陽合韻譜</w:t>
      </w:r>
    </w:p>
    <w:p w14:paraId="1F836135">
      <w:pPr>
        <w:rPr>
          <w:rFonts w:hint="eastAsia" w:eastAsia="宋体"/>
          <w:lang w:eastAsia="zh-CN"/>
        </w:rPr>
      </w:pPr>
      <w:r>
        <w:rPr>
          <w:rFonts w:hint="eastAsia" w:eastAsia="宋体"/>
          <w:lang w:eastAsia="zh-CN"/>
        </w:rPr>
        <w:t>《</w:t>
      </w:r>
      <w:r>
        <w:t>楚辭</w:t>
      </w:r>
      <w:r>
        <w:rPr>
          <w:rFonts w:hint="eastAsia" w:eastAsia="宋体"/>
          <w:lang w:eastAsia="zh-CN"/>
        </w:rPr>
        <w:t>》</w:t>
      </w:r>
    </w:p>
    <w:p w14:paraId="03737FD2">
      <w:r>
        <w:t>常懲</w:t>
      </w:r>
    </w:p>
    <w:p w14:paraId="603E0B38">
      <w:r>
        <w:rPr>
          <w:rFonts w:hint="eastAsia" w:eastAsia="宋体"/>
          <w:lang w:eastAsia="zh-CN"/>
        </w:rPr>
        <w:t>《</w:t>
      </w:r>
      <w:r>
        <w:t>離騷</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謂</w:t>
      </w:r>
      <w:r>
        <w:rPr>
          <w:rFonts w:hint="eastAsia" w:eastAsia="宋体"/>
          <w:lang w:eastAsia="zh-CN"/>
        </w:rPr>
        <w:t>“</w:t>
      </w:r>
      <w:r>
        <w:t>常</w:t>
      </w:r>
      <w:r>
        <w:rPr>
          <w:rFonts w:hint="eastAsia" w:eastAsia="宋体"/>
          <w:lang w:eastAsia="zh-CN"/>
        </w:rPr>
        <w:t>”</w:t>
      </w:r>
      <w:r>
        <w:t>應作</w:t>
      </w:r>
      <w:r>
        <w:rPr>
          <w:rFonts w:hint="eastAsia" w:eastAsia="宋体"/>
          <w:lang w:eastAsia="zh-CN"/>
        </w:rPr>
        <w:t>“</w:t>
      </w:r>
      <w:r>
        <w:t>恒</w:t>
      </w:r>
      <w:r>
        <w:rPr>
          <w:rFonts w:hint="eastAsia" w:eastAsia="宋体"/>
          <w:lang w:eastAsia="zh-CN"/>
        </w:rPr>
        <w:t>”</w:t>
      </w:r>
      <w:r>
        <w:t>。</w:t>
      </w:r>
    </w:p>
    <w:p w14:paraId="09AE6343">
      <w:r>
        <w:t>蒸諄合韻譜</w:t>
      </w:r>
    </w:p>
    <w:p w14:paraId="12A25247">
      <w:pPr>
        <w:rPr>
          <w:rFonts w:hint="eastAsia" w:eastAsia="宋体"/>
          <w:lang w:eastAsia="zh-CN"/>
        </w:rPr>
      </w:pPr>
      <w:r>
        <w:rPr>
          <w:rFonts w:hint="eastAsia" w:eastAsia="宋体"/>
          <w:lang w:eastAsia="zh-CN"/>
        </w:rPr>
        <w:t>《</w:t>
      </w:r>
      <w:r>
        <w:t>楚辭</w:t>
      </w:r>
      <w:r>
        <w:rPr>
          <w:rFonts w:hint="eastAsia" w:eastAsia="宋体"/>
          <w:lang w:eastAsia="zh-CN"/>
        </w:rPr>
        <w:t>》</w:t>
      </w:r>
    </w:p>
    <w:p w14:paraId="5AA2381E">
      <w:r>
        <w:t>門冰</w:t>
      </w:r>
      <w:r>
        <w:rPr>
          <w:rFonts w:hint="eastAsia" w:eastAsia="宋体"/>
          <w:lang w:eastAsia="zh-CN"/>
        </w:rPr>
        <w:t>《</w:t>
      </w:r>
      <w:r>
        <w:t>遠遊</w:t>
      </w:r>
      <w:r>
        <w:rPr>
          <w:rFonts w:hint="eastAsia" w:eastAsia="宋体"/>
          <w:lang w:eastAsia="zh-CN"/>
        </w:rPr>
        <w:t>•</w:t>
      </w:r>
      <w:r>
        <w:t>重</w:t>
      </w:r>
      <w:r>
        <w:rPr>
          <w:rFonts w:hint="eastAsia" w:eastAsia="宋体"/>
          <w:lang w:eastAsia="zh-CN"/>
        </w:rPr>
        <w:t>》</w:t>
      </w:r>
      <w:r>
        <w:t>。</w:t>
      </w:r>
    </w:p>
    <w:p w14:paraId="256246B1">
      <w:r>
        <w:t>蒸元合韻譜</w:t>
      </w:r>
    </w:p>
    <w:p w14:paraId="70AF2B44">
      <w:pPr>
        <w:rPr>
          <w:rFonts w:hint="eastAsia" w:eastAsia="宋体"/>
          <w:lang w:eastAsia="zh-CN"/>
        </w:rPr>
      </w:pPr>
      <w:r>
        <w:rPr>
          <w:rFonts w:hint="eastAsia" w:eastAsia="宋体"/>
          <w:lang w:eastAsia="zh-CN"/>
        </w:rPr>
        <w:t>《</w:t>
      </w:r>
      <w:r>
        <w:t>詩經</w:t>
      </w:r>
      <w:r>
        <w:rPr>
          <w:rFonts w:hint="eastAsia" w:eastAsia="宋体"/>
          <w:lang w:eastAsia="zh-CN"/>
        </w:rPr>
        <w:t>》</w:t>
      </w:r>
    </w:p>
    <w:p w14:paraId="48618FE6">
      <w:r>
        <w:t>陾薨登馮興勝</w:t>
      </w:r>
      <w:r>
        <w:rPr>
          <w:rFonts w:hint="eastAsia" w:eastAsia="宋体"/>
          <w:lang w:eastAsia="zh-CN"/>
        </w:rPr>
        <w:t>《</w:t>
      </w:r>
      <w:r>
        <w:t>緜</w:t>
      </w:r>
      <w:r>
        <w:rPr>
          <w:rFonts w:hint="eastAsia" w:eastAsia="宋体"/>
          <w:lang w:eastAsia="zh-CN"/>
        </w:rPr>
        <w:t>》</w:t>
      </w:r>
      <w:r>
        <w:t>六章。</w:t>
      </w:r>
    </w:p>
    <w:p w14:paraId="14EC4F0E">
      <w:r>
        <w:t>蒸之合韻譜</w:t>
      </w:r>
    </w:p>
    <w:p w14:paraId="7AAD7527">
      <w:pPr>
        <w:rPr>
          <w:rFonts w:hint="eastAsia" w:eastAsia="宋体"/>
          <w:lang w:eastAsia="zh-CN"/>
        </w:rPr>
      </w:pPr>
      <w:r>
        <w:rPr>
          <w:rFonts w:hint="eastAsia" w:eastAsia="宋体"/>
          <w:lang w:eastAsia="zh-CN"/>
        </w:rPr>
        <w:t>《</w:t>
      </w:r>
      <w:r>
        <w:t>詩經</w:t>
      </w:r>
      <w:r>
        <w:rPr>
          <w:rFonts w:hint="eastAsia" w:eastAsia="宋体"/>
          <w:lang w:eastAsia="zh-CN"/>
        </w:rPr>
        <w:t>》</w:t>
      </w:r>
    </w:p>
    <w:p w14:paraId="1CEB2D1C">
      <w:r>
        <w:t>來贈</w:t>
      </w:r>
    </w:p>
    <w:p w14:paraId="08E457A8">
      <w:r>
        <w:rPr>
          <w:rFonts w:hint="eastAsia" w:eastAsia="宋体"/>
          <w:lang w:eastAsia="zh-CN"/>
        </w:rPr>
        <w:t>《</w:t>
      </w:r>
      <w:r>
        <w:t>女曰雞鳴</w:t>
      </w:r>
      <w:r>
        <w:rPr>
          <w:rFonts w:hint="eastAsia" w:eastAsia="宋体"/>
          <w:lang w:eastAsia="zh-CN"/>
        </w:rPr>
        <w:t>》</w:t>
      </w:r>
      <w:r>
        <w:t>三章。</w:t>
      </w:r>
    </w:p>
    <w:p w14:paraId="774F8215">
      <w:r>
        <w:t>群經疑徵</w:t>
      </w:r>
    </w:p>
    <w:p w14:paraId="5D593890">
      <w:r>
        <w:rPr>
          <w:rFonts w:hint="eastAsia" w:eastAsia="宋体"/>
          <w:lang w:eastAsia="zh-CN"/>
        </w:rPr>
        <w:t>《</w:t>
      </w:r>
      <w:r>
        <w:t>書</w:t>
      </w:r>
      <w:r>
        <w:rPr>
          <w:rFonts w:hint="eastAsia" w:eastAsia="宋体"/>
          <w:lang w:eastAsia="zh-CN"/>
        </w:rPr>
        <w:t>•</w:t>
      </w:r>
      <w:r>
        <w:t>洪範</w:t>
      </w:r>
      <w:r>
        <w:rPr>
          <w:rFonts w:hint="eastAsia" w:eastAsia="宋体"/>
          <w:lang w:eastAsia="zh-CN"/>
        </w:rPr>
        <w:t>》“</w:t>
      </w:r>
      <w:r>
        <w:t>次七曰明用稽疑</w:t>
      </w:r>
      <w:r>
        <w:rPr>
          <w:rFonts w:hint="eastAsia" w:eastAsia="宋体"/>
          <w:lang w:eastAsia="zh-CN"/>
        </w:rPr>
        <w:t>”</w:t>
      </w:r>
      <w:r>
        <w:t>二句。</w:t>
      </w:r>
    </w:p>
    <w:p w14:paraId="66250BC7">
      <w:r>
        <w:t>蒸職合韻譜</w:t>
      </w:r>
    </w:p>
    <w:p w14:paraId="5B52072D">
      <w:pPr>
        <w:rPr>
          <w:rFonts w:hint="eastAsia" w:eastAsia="宋体"/>
          <w:lang w:eastAsia="zh-CN"/>
        </w:rPr>
      </w:pPr>
      <w:r>
        <w:rPr>
          <w:rFonts w:hint="eastAsia" w:eastAsia="宋体"/>
          <w:lang w:eastAsia="zh-CN"/>
        </w:rPr>
        <w:t>《</w:t>
      </w:r>
      <w:r>
        <w:t>詩經</w:t>
      </w:r>
      <w:r>
        <w:rPr>
          <w:rFonts w:hint="eastAsia" w:eastAsia="宋体"/>
          <w:lang w:eastAsia="zh-CN"/>
        </w:rPr>
        <w:t>》</w:t>
      </w:r>
    </w:p>
    <w:p w14:paraId="408956F1">
      <w:r>
        <w:t>螣賊</w:t>
      </w:r>
      <w:r>
        <w:rPr>
          <w:rFonts w:hint="eastAsia" w:eastAsia="宋体"/>
          <w:lang w:eastAsia="zh-CN"/>
        </w:rPr>
        <w:t>《</w:t>
      </w:r>
      <w:r>
        <w:t>大田</w:t>
      </w:r>
      <w:r>
        <w:rPr>
          <w:rFonts w:hint="eastAsia" w:eastAsia="宋体"/>
          <w:lang w:eastAsia="zh-CN"/>
        </w:rPr>
        <w:t>》</w:t>
      </w:r>
      <w:r>
        <w:t>二章。</w:t>
      </w:r>
    </w:p>
    <w:p w14:paraId="39FBE01B">
      <w:r>
        <w:t>侵談合韻譜</w:t>
      </w:r>
    </w:p>
    <w:p w14:paraId="44398C16">
      <w:pPr>
        <w:rPr>
          <w:rFonts w:hint="eastAsia" w:eastAsia="宋体"/>
          <w:lang w:eastAsia="zh-CN"/>
        </w:rPr>
      </w:pPr>
      <w:r>
        <w:rPr>
          <w:rFonts w:hint="eastAsia" w:eastAsia="宋体"/>
          <w:lang w:eastAsia="zh-CN"/>
        </w:rPr>
        <w:t>《</w:t>
      </w:r>
      <w:r>
        <w:t>詩經</w:t>
      </w:r>
      <w:r>
        <w:rPr>
          <w:rFonts w:hint="eastAsia" w:eastAsia="宋体"/>
          <w:lang w:eastAsia="zh-CN"/>
        </w:rPr>
        <w:t>》</w:t>
      </w:r>
    </w:p>
    <w:p w14:paraId="23C11B8E">
      <w:r>
        <w:t>萏儼枕</w:t>
      </w:r>
    </w:p>
    <w:p w14:paraId="72631D36">
      <w:r>
        <w:rPr>
          <w:rFonts w:hint="eastAsia" w:eastAsia="宋体"/>
          <w:lang w:eastAsia="zh-CN"/>
        </w:rPr>
        <w:t>《</w:t>
      </w:r>
      <w:r>
        <w:t>澤陂</w:t>
      </w:r>
      <w:r>
        <w:rPr>
          <w:rFonts w:hint="eastAsia" w:eastAsia="宋体"/>
          <w:lang w:eastAsia="zh-CN"/>
        </w:rPr>
        <w:t>》</w:t>
      </w:r>
      <w:r>
        <w:t>三章。</w:t>
      </w:r>
    </w:p>
    <w:p w14:paraId="283B71D4">
      <w:r>
        <w:t>侵耕合韻譜</w:t>
      </w:r>
    </w:p>
    <w:p w14:paraId="727B9E15">
      <w:pPr>
        <w:rPr>
          <w:rFonts w:hint="eastAsia" w:eastAsia="宋体"/>
          <w:lang w:eastAsia="zh-CN"/>
        </w:rPr>
      </w:pPr>
      <w:r>
        <w:rPr>
          <w:rFonts w:hint="eastAsia" w:eastAsia="宋体"/>
          <w:lang w:eastAsia="zh-CN"/>
        </w:rPr>
        <w:t>《</w:t>
      </w:r>
      <w:r>
        <w:t>詩經</w:t>
      </w:r>
      <w:r>
        <w:rPr>
          <w:rFonts w:hint="eastAsia" w:eastAsia="宋体"/>
          <w:lang w:eastAsia="zh-CN"/>
        </w:rPr>
        <w:t>》</w:t>
      </w:r>
    </w:p>
    <w:p w14:paraId="78D7FD46">
      <w:r>
        <w:t>今政</w:t>
      </w:r>
    </w:p>
    <w:p w14:paraId="15108237">
      <w:r>
        <w:rPr>
          <w:rFonts w:hint="eastAsia" w:eastAsia="宋体"/>
          <w:lang w:eastAsia="zh-CN"/>
        </w:rPr>
        <w:t>《</w:t>
      </w:r>
      <w:r>
        <w:t>抑</w:t>
      </w:r>
      <w:r>
        <w:rPr>
          <w:rFonts w:hint="eastAsia" w:eastAsia="宋体"/>
          <w:lang w:eastAsia="zh-CN"/>
        </w:rPr>
        <w:t>》</w:t>
      </w:r>
      <w:r>
        <w:t>三章。</w:t>
      </w:r>
    </w:p>
    <w:p w14:paraId="0DC8C12F">
      <w:r>
        <w:t>【第98页】</w:t>
      </w:r>
    </w:p>
    <w:p w14:paraId="227575AA">
      <w:r>
        <w:t>群經形今</w:t>
      </w:r>
    </w:p>
    <w:p w14:paraId="07CA956F">
      <w:r>
        <w:rPr>
          <w:rFonts w:hint="eastAsia" w:eastAsia="宋体"/>
          <w:lang w:eastAsia="zh-CN"/>
        </w:rPr>
        <w:t>《</w:t>
      </w:r>
      <w:r>
        <w:t>大戴禮</w:t>
      </w:r>
      <w:r>
        <w:rPr>
          <w:rFonts w:hint="eastAsia" w:eastAsia="宋体"/>
          <w:lang w:eastAsia="zh-CN"/>
        </w:rPr>
        <w:t>•</w:t>
      </w:r>
      <w:r>
        <w:t>保傅</w:t>
      </w:r>
      <w:r>
        <w:rPr>
          <w:rFonts w:hint="eastAsia" w:eastAsia="宋体"/>
          <w:lang w:eastAsia="zh-CN"/>
        </w:rPr>
        <w:t>》</w:t>
      </w:r>
      <w:r>
        <w:t>篇</w:t>
      </w:r>
      <w:r>
        <w:rPr>
          <w:rFonts w:hint="eastAsia" w:eastAsia="宋体"/>
          <w:lang w:eastAsia="zh-CN"/>
        </w:rPr>
        <w:t>“</w:t>
      </w:r>
      <w:r>
        <w:t>明鏡者所以察形也</w:t>
      </w:r>
      <w:r>
        <w:rPr>
          <w:rFonts w:hint="eastAsia" w:eastAsia="宋体"/>
          <w:lang w:eastAsia="zh-CN"/>
        </w:rPr>
        <w:t>”</w:t>
      </w:r>
      <w:r>
        <w:t>二句。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2369E7BD">
      <w:r>
        <w:t>城金</w:t>
      </w:r>
      <w:r>
        <w:rPr>
          <w:rFonts w:hint="eastAsia" w:eastAsia="宋体"/>
          <w:lang w:eastAsia="zh-CN"/>
        </w:rPr>
        <w:t>《</w:t>
      </w:r>
      <w:r>
        <w:t>周語</w:t>
      </w:r>
    </w:p>
    <w:p w14:paraId="30A4AD03">
      <w:r>
        <w:t>下</w:t>
      </w:r>
      <w:r>
        <w:rPr>
          <w:rFonts w:hint="eastAsia" w:eastAsia="宋体"/>
          <w:lang w:eastAsia="zh-CN"/>
        </w:rPr>
        <w:t>》</w:t>
      </w:r>
      <w:r>
        <w:t>伶州鳩引諺。</w:t>
      </w:r>
    </w:p>
    <w:p w14:paraId="5A020F98">
      <w:r>
        <w:t>侵之合韻譜</w:t>
      </w:r>
    </w:p>
    <w:p w14:paraId="1BD8EFF5">
      <w:r>
        <w:t>群經任治</w:t>
      </w:r>
    </w:p>
    <w:p w14:paraId="27CB93C1">
      <w:r>
        <w:rPr>
          <w:rFonts w:hint="eastAsia" w:eastAsia="宋体"/>
          <w:lang w:eastAsia="zh-CN"/>
        </w:rPr>
        <w:t>《</w:t>
      </w:r>
      <w:r>
        <w:t>大戴禮</w:t>
      </w:r>
      <w:r>
        <w:rPr>
          <w:rFonts w:hint="eastAsia" w:eastAsia="宋体"/>
          <w:lang w:eastAsia="zh-CN"/>
        </w:rPr>
        <w:t>•</w:t>
      </w:r>
      <w:r>
        <w:t>五帝德</w:t>
      </w:r>
      <w:r>
        <w:rPr>
          <w:rFonts w:hint="eastAsia" w:eastAsia="宋体"/>
          <w:lang w:eastAsia="zh-CN"/>
        </w:rPr>
        <w:t>》</w:t>
      </w:r>
      <w:r>
        <w:t>篇</w:t>
      </w:r>
      <w:r>
        <w:rPr>
          <w:rFonts w:hint="eastAsia" w:eastAsia="宋体"/>
          <w:lang w:eastAsia="zh-CN"/>
        </w:rPr>
        <w:t>“</w:t>
      </w:r>
      <w:r>
        <w:t>舉舜彭祖而任之</w:t>
      </w:r>
      <w:r>
        <w:rPr>
          <w:rFonts w:hint="eastAsia" w:eastAsia="宋体"/>
          <w:lang w:eastAsia="zh-CN"/>
        </w:rPr>
        <w:t>”</w:t>
      </w:r>
      <w:r>
        <w:t>二句。</w:t>
      </w:r>
    </w:p>
    <w:p w14:paraId="4A56399B">
      <w:r>
        <w:t>侵黝合韻譜</w:t>
      </w:r>
    </w:p>
    <w:p w14:paraId="7138DBA7">
      <w:r>
        <w:t>群經守念咎受</w:t>
      </w:r>
    </w:p>
    <w:p w14:paraId="35062FD3">
      <w:r>
        <w:rPr>
          <w:rFonts w:hint="eastAsia" w:eastAsia="宋体"/>
          <w:lang w:eastAsia="zh-CN"/>
        </w:rPr>
        <w:t>《</w:t>
      </w:r>
      <w:r>
        <w:t>書</w:t>
      </w:r>
      <w:r>
        <w:rPr>
          <w:rFonts w:hint="eastAsia" w:eastAsia="宋体"/>
          <w:lang w:eastAsia="zh-CN"/>
        </w:rPr>
        <w:t>•</w:t>
      </w:r>
      <w:r>
        <w:t>洪範</w:t>
      </w:r>
      <w:r>
        <w:rPr>
          <w:rFonts w:hint="eastAsia" w:eastAsia="宋体"/>
          <w:lang w:eastAsia="zh-CN"/>
        </w:rPr>
        <w:t>》“</w:t>
      </w:r>
      <w:r>
        <w:t>有猷有爲有守</w:t>
      </w:r>
      <w:r>
        <w:rPr>
          <w:rFonts w:hint="eastAsia" w:eastAsia="宋体"/>
          <w:lang w:eastAsia="zh-CN"/>
        </w:rPr>
        <w:t>”</w:t>
      </w:r>
      <w:r>
        <w:t>五句。</w:t>
      </w:r>
    </w:p>
    <w:p w14:paraId="4CBA1440">
      <w:r>
        <w:rPr>
          <w:rFonts w:hint="eastAsia" w:eastAsia="宋体"/>
          <w:lang w:eastAsia="zh-CN"/>
        </w:rPr>
        <w:t>《</w:t>
      </w:r>
      <w:r>
        <w:t>楚辭</w:t>
      </w:r>
      <w:r>
        <w:rPr>
          <w:rFonts w:hint="eastAsia" w:eastAsia="宋体"/>
          <w:lang w:eastAsia="zh-CN"/>
        </w:rPr>
        <w:t>》</w:t>
      </w:r>
      <w:r>
        <w:t>任丑</w:t>
      </w:r>
    </w:p>
    <w:p w14:paraId="66DF0AF7">
      <w:r>
        <w:rPr>
          <w:rFonts w:hint="eastAsia" w:eastAsia="宋体"/>
          <w:lang w:eastAsia="zh-CN"/>
        </w:rPr>
        <w:t>《</w:t>
      </w:r>
      <w:r>
        <w:t>九章《橘頌</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以</w:t>
      </w:r>
      <w:r>
        <w:rPr>
          <w:rFonts w:hint="eastAsia" w:eastAsia="宋体"/>
          <w:lang w:eastAsia="zh-CN"/>
        </w:rPr>
        <w:t>“</w:t>
      </w:r>
      <w:r>
        <w:t>道</w:t>
      </w:r>
      <w:r>
        <w:rPr>
          <w:rFonts w:hint="eastAsia" w:eastAsia="宋体"/>
          <w:lang w:eastAsia="zh-CN"/>
        </w:rPr>
        <w:t>”</w:t>
      </w:r>
      <w:r>
        <w:t>、</w:t>
      </w:r>
      <w:r>
        <w:rPr>
          <w:rFonts w:hint="eastAsia" w:eastAsia="宋体"/>
          <w:lang w:eastAsia="zh-CN"/>
        </w:rPr>
        <w:t>“</w:t>
      </w:r>
      <w:r>
        <w:t>丑</w:t>
      </w:r>
      <w:r>
        <w:rPr>
          <w:rFonts w:hint="eastAsia" w:eastAsia="宋体"/>
          <w:lang w:eastAsia="zh-CN"/>
        </w:rPr>
        <w:t>”</w:t>
      </w:r>
      <w:r>
        <w:t>爲韻。</w:t>
      </w:r>
    </w:p>
    <w:p w14:paraId="31A35332">
      <w:r>
        <w:t>侵毒合韻譜</w:t>
      </w:r>
    </w:p>
    <w:p w14:paraId="551FE2C1">
      <w:r>
        <w:t>群經耽逐</w:t>
      </w:r>
      <w:r>
        <w:rPr>
          <w:rFonts w:hint="eastAsia" w:eastAsia="宋体"/>
          <w:lang w:eastAsia="zh-CN"/>
        </w:rPr>
        <w:t>《</w:t>
      </w:r>
      <w:r>
        <w:t>易#頤</w:t>
      </w:r>
      <w:r>
        <w:rPr>
          <w:rFonts w:hint="eastAsia" w:eastAsia="宋体"/>
          <w:lang w:eastAsia="zh-CN"/>
        </w:rPr>
        <w:t>•</w:t>
      </w:r>
      <w:r>
        <w:t>六四</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2A21E741">
      <w:r>
        <w:t>談陽合韻譜</w:t>
      </w:r>
    </w:p>
    <w:p w14:paraId="06D3D7F6">
      <w:r>
        <w:rPr>
          <w:rFonts w:hint="eastAsia" w:eastAsia="宋体"/>
          <w:lang w:eastAsia="zh-CN"/>
        </w:rPr>
        <w:t>《</w:t>
      </w:r>
      <w:r>
        <w:t>詩經</w:t>
      </w:r>
      <w:r>
        <w:rPr>
          <w:rFonts w:hint="eastAsia" w:eastAsia="宋体"/>
          <w:lang w:eastAsia="zh-CN"/>
        </w:rPr>
        <w:t>》</w:t>
      </w:r>
      <w:r>
        <w:t>瞻相臧腸狂</w:t>
      </w:r>
      <w:r>
        <w:rPr>
          <w:rFonts w:hint="eastAsia" w:eastAsia="宋体"/>
          <w:lang w:eastAsia="zh-CN"/>
        </w:rPr>
        <w:t>《</w:t>
      </w:r>
      <w:r>
        <w:t>桑柔</w:t>
      </w:r>
      <w:r>
        <w:rPr>
          <w:rFonts w:hint="eastAsia" w:eastAsia="宋体"/>
          <w:lang w:eastAsia="zh-CN"/>
        </w:rPr>
        <w:t>》</w:t>
      </w:r>
      <w:r>
        <w:t>八章。</w:t>
      </w:r>
    </w:p>
    <w:p w14:paraId="72656F67">
      <w:r>
        <w:t>監嚴濫遑</w:t>
      </w:r>
      <w:r>
        <w:rPr>
          <w:rFonts w:hint="eastAsia" w:eastAsia="宋体"/>
          <w:lang w:eastAsia="zh-CN"/>
        </w:rPr>
        <w:t>《</w:t>
      </w:r>
      <w:r>
        <w:t>殷武</w:t>
      </w:r>
      <w:r>
        <w:rPr>
          <w:rFonts w:hint="eastAsia" w:eastAsia="宋体"/>
          <w:lang w:eastAsia="zh-CN"/>
        </w:rPr>
        <w:t>》</w:t>
      </w:r>
      <w:r>
        <w:t>四章。</w:t>
      </w:r>
    </w:p>
    <w:p w14:paraId="3F9C289C">
      <w:pPr>
        <w:rPr>
          <w:rFonts w:hint="eastAsia" w:eastAsia="宋体"/>
          <w:lang w:eastAsia="zh-CN"/>
        </w:rPr>
      </w:pPr>
      <w:r>
        <w:rPr>
          <w:rFonts w:hint="eastAsia" w:eastAsia="宋体"/>
          <w:lang w:eastAsia="zh-CN"/>
        </w:rPr>
        <w:t>《</w:t>
      </w:r>
      <w:r>
        <w:t>楚辭</w:t>
      </w:r>
      <w:r>
        <w:rPr>
          <w:rFonts w:hint="eastAsia" w:eastAsia="宋体"/>
          <w:lang w:eastAsia="zh-CN"/>
        </w:rPr>
        <w:t>》</w:t>
      </w:r>
    </w:p>
    <w:p w14:paraId="2F5969BC">
      <w:r>
        <w:t>亡嚴饗長</w:t>
      </w:r>
      <w:r>
        <w:rPr>
          <w:rFonts w:hint="eastAsia" w:eastAsia="宋体"/>
          <w:lang w:eastAsia="zh-CN"/>
        </w:rPr>
        <w:t>《</w:t>
      </w:r>
      <w:r>
        <w:t>天問</w:t>
      </w:r>
      <w:r>
        <w:rPr>
          <w:rFonts w:hint="eastAsia" w:eastAsia="宋体"/>
          <w:lang w:eastAsia="zh-CN"/>
        </w:rPr>
        <w:t>》</w:t>
      </w:r>
      <w:r>
        <w:t>。</w:t>
      </w:r>
    </w:p>
    <w:p w14:paraId="2A6C8E3D">
      <w:r>
        <w:t>陽耕合韻譜</w:t>
      </w:r>
    </w:p>
    <w:p w14:paraId="5DD800D3">
      <w:r>
        <w:rPr>
          <w:rFonts w:hint="eastAsia" w:eastAsia="宋体"/>
          <w:lang w:eastAsia="zh-CN"/>
        </w:rPr>
        <w:t>《</w:t>
      </w:r>
      <w:r>
        <w:t>詩經</w:t>
      </w:r>
      <w:r>
        <w:rPr>
          <w:rFonts w:hint="eastAsia" w:eastAsia="宋体"/>
          <w:lang w:eastAsia="zh-CN"/>
        </w:rPr>
        <w:t>》</w:t>
      </w:r>
      <w:r>
        <w:t>王刑</w:t>
      </w:r>
    </w:p>
    <w:p w14:paraId="17E164F8">
      <w:r>
        <w:rPr>
          <w:rFonts w:hint="eastAsia" w:eastAsia="宋体"/>
          <w:lang w:eastAsia="zh-CN"/>
        </w:rPr>
        <w:t>《</w:t>
      </w:r>
      <w:r>
        <w:t>抑</w:t>
      </w:r>
      <w:r>
        <w:rPr>
          <w:rFonts w:hint="eastAsia" w:eastAsia="宋体"/>
          <w:lang w:eastAsia="zh-CN"/>
        </w:rPr>
        <w:t>》</w:t>
      </w:r>
      <w:r>
        <w:t>三章。</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60A9628D">
      <w:r>
        <w:t>群經行正</w:t>
      </w:r>
    </w:p>
    <w:p w14:paraId="450459C4">
      <w:r>
        <w:rPr>
          <w:rFonts w:hint="eastAsia" w:eastAsia="宋体"/>
          <w:lang w:eastAsia="zh-CN"/>
        </w:rPr>
        <w:t>《</w:t>
      </w:r>
      <w:r>
        <w:t>易</w:t>
      </w:r>
      <w:r>
        <w:rPr>
          <w:rFonts w:hint="eastAsia" w:eastAsia="宋体"/>
          <w:lang w:eastAsia="zh-CN"/>
        </w:rPr>
        <w:t>•</w:t>
      </w:r>
      <w:r>
        <w:t>同人</w:t>
      </w:r>
      <w:r>
        <w:rPr>
          <w:rFonts w:hint="eastAsia" w:eastAsia="宋体"/>
          <w:lang w:eastAsia="zh-CN"/>
        </w:rPr>
        <w:t>•</w:t>
      </w:r>
      <w:r>
        <w:t>彖傳</w:t>
      </w:r>
      <w:r>
        <w:rPr>
          <w:rFonts w:hint="eastAsia" w:eastAsia="宋体"/>
          <w:lang w:eastAsia="zh-CN"/>
        </w:rPr>
        <w:t>》</w:t>
      </w:r>
      <w:r>
        <w:t>。</w:t>
      </w:r>
    </w:p>
    <w:p w14:paraId="3E13AA34">
      <w:r>
        <w:t>亨情</w:t>
      </w:r>
      <w:r>
        <w:rPr>
          <w:rFonts w:hint="eastAsia" w:eastAsia="宋体"/>
          <w:lang w:eastAsia="zh-CN"/>
        </w:rPr>
        <w:t>《</w:t>
      </w:r>
      <w:r>
        <w:t>乾</w:t>
      </w:r>
      <w:r>
        <w:rPr>
          <w:rFonts w:hint="eastAsia" w:eastAsia="宋体"/>
          <w:lang w:eastAsia="zh-CN"/>
        </w:rPr>
        <w:t>•</w:t>
      </w:r>
      <w:r>
        <w:t>文言</w:t>
      </w:r>
      <w:r>
        <w:rPr>
          <w:rFonts w:hint="eastAsia" w:eastAsia="宋体"/>
          <w:lang w:eastAsia="zh-CN"/>
        </w:rPr>
        <w:t>》</w:t>
      </w:r>
      <w:r>
        <w:t>。</w:t>
      </w:r>
    </w:p>
    <w:p w14:paraId="3D43C9E1">
      <w:r>
        <w:t>姓明</w:t>
      </w:r>
    </w:p>
    <w:p w14:paraId="04358786">
      <w:r>
        <w:rPr>
          <w:rFonts w:hint="eastAsia" w:eastAsia="宋体"/>
          <w:lang w:eastAsia="zh-CN"/>
        </w:rPr>
        <w:t>《</w:t>
      </w:r>
      <w:r>
        <w:t>書</w:t>
      </w:r>
      <w:r>
        <w:rPr>
          <w:rFonts w:hint="eastAsia" w:eastAsia="宋体"/>
          <w:lang w:eastAsia="zh-CN"/>
        </w:rPr>
        <w:t>•</w:t>
      </w:r>
      <w:r>
        <w:t>堯典</w:t>
      </w:r>
      <w:r>
        <w:rPr>
          <w:rFonts w:hint="eastAsia" w:eastAsia="宋体"/>
          <w:lang w:eastAsia="zh-CN"/>
        </w:rPr>
        <w:t>》</w:t>
      </w:r>
      <w:r>
        <w:t>r平章百姓</w:t>
      </w:r>
      <w:r>
        <w:rPr>
          <w:rFonts w:hint="eastAsia" w:eastAsia="宋体"/>
          <w:lang w:eastAsia="zh-CN"/>
        </w:rPr>
        <w:t>”</w:t>
      </w:r>
      <w:r>
        <w:t>二句。</w:t>
      </w:r>
    </w:p>
    <w:p w14:paraId="358AAADE">
      <w:r>
        <w:t>【第99页】</w:t>
      </w:r>
    </w:p>
    <w:p w14:paraId="36C0F532">
      <w:r>
        <w:t>成明</w:t>
      </w:r>
      <w:r>
        <w:rPr>
          <w:rFonts w:hint="eastAsia" w:eastAsia="宋体"/>
          <w:lang w:eastAsia="zh-CN"/>
        </w:rPr>
        <w:t>《</w:t>
      </w:r>
      <w:r>
        <w:t>洪範</w:t>
      </w:r>
      <w:r>
        <w:rPr>
          <w:rFonts w:hint="eastAsia" w:eastAsia="宋体"/>
          <w:lang w:eastAsia="zh-CN"/>
        </w:rPr>
        <w:t>》</w:t>
      </w:r>
      <w:r>
        <w:t>r百谷用成</w:t>
      </w:r>
      <w:r>
        <w:rPr>
          <w:rFonts w:hint="eastAsia" w:eastAsia="宋体"/>
          <w:lang w:eastAsia="zh-CN"/>
        </w:rPr>
        <w:t>”</w:t>
      </w:r>
      <w:r>
        <w:t>二句。</w:t>
      </w:r>
    </w:p>
    <w:p w14:paraId="12013A1D">
      <w:r>
        <w:t>成明寧同上，</w:t>
      </w:r>
      <w:r>
        <w:rPr>
          <w:rFonts w:hint="eastAsia" w:eastAsia="宋体"/>
          <w:lang w:eastAsia="zh-CN"/>
        </w:rPr>
        <w:t>“</w:t>
      </w:r>
      <w:r>
        <w:t>百穀用不成</w:t>
      </w:r>
      <w:r>
        <w:rPr>
          <w:rFonts w:hint="eastAsia" w:eastAsia="宋体"/>
          <w:lang w:eastAsia="zh-CN"/>
        </w:rPr>
        <w:t>”</w:t>
      </w:r>
      <w:r>
        <w:t>四句。</w:t>
      </w:r>
    </w:p>
    <w:p w14:paraId="5C6DF68D">
      <w:r>
        <w:t>陽真合韻譜</w:t>
      </w:r>
    </w:p>
    <w:p w14:paraId="5C736E39">
      <w:r>
        <w:rPr>
          <w:rFonts w:hint="eastAsia" w:eastAsia="宋体"/>
          <w:lang w:eastAsia="zh-CN"/>
        </w:rPr>
        <w:t>《</w:t>
      </w:r>
      <w:r>
        <w:t>群經</w:t>
      </w:r>
      <w:r>
        <w:rPr>
          <w:rFonts w:hint="eastAsia" w:eastAsia="宋体"/>
          <w:lang w:eastAsia="zh-CN"/>
        </w:rPr>
        <w:t>》</w:t>
      </w:r>
      <w:r>
        <w:t>岡薪</w:t>
      </w:r>
      <w:r>
        <w:rPr>
          <w:rFonts w:hint="eastAsia" w:eastAsia="宋体"/>
          <w:lang w:eastAsia="zh-CN"/>
        </w:rPr>
        <w:t>《</w:t>
      </w:r>
      <w:r>
        <w:t>車</w:t>
      </w:r>
      <w:r>
        <w:rPr>
          <w:rFonts w:hint="eastAsia" w:eastAsia="宋体"/>
          <w:lang w:eastAsia="zh-CN"/>
        </w:rPr>
        <w:t>（</w:t>
      </w:r>
      <w:r>
        <w:t>輦</w:t>
      </w:r>
      <w:r>
        <w:rPr>
          <w:rFonts w:hint="eastAsia" w:eastAsia="宋体"/>
          <w:lang w:eastAsia="zh-CN"/>
        </w:rPr>
        <w:t>）【</w:t>
      </w:r>
      <w:r>
        <w:t>舝</w:t>
      </w:r>
      <w:r>
        <w:rPr>
          <w:rFonts w:hint="eastAsia" w:eastAsia="宋体"/>
          <w:lang w:eastAsia="zh-CN"/>
        </w:rPr>
        <w:t>】》</w:t>
      </w:r>
      <w:r>
        <w:t>四章。</w:t>
      </w:r>
    </w:p>
    <w:p w14:paraId="665C1472">
      <w:r>
        <w:rPr>
          <w:rFonts w:hint="eastAsia" w:eastAsia="宋体"/>
          <w:lang w:eastAsia="zh-CN"/>
        </w:rPr>
        <w:t>《</w:t>
      </w:r>
      <w:r>
        <w:t>楚辭</w:t>
      </w:r>
      <w:r>
        <w:rPr>
          <w:rFonts w:hint="eastAsia" w:eastAsia="宋体"/>
          <w:lang w:eastAsia="zh-CN"/>
        </w:rPr>
        <w:t>》</w:t>
      </w:r>
      <w:r>
        <w:t>糧芳明身</w:t>
      </w:r>
      <w:r>
        <w:rPr>
          <w:rFonts w:hint="eastAsia" w:eastAsia="宋体"/>
          <w:lang w:eastAsia="zh-CN"/>
        </w:rPr>
        <w:t>《</w:t>
      </w:r>
      <w:r>
        <w:t>九章</w:t>
      </w:r>
      <w:r>
        <w:rPr>
          <w:rFonts w:hint="eastAsia" w:eastAsia="宋体"/>
          <w:lang w:eastAsia="zh-CN"/>
        </w:rPr>
        <w:t>•</w:t>
      </w:r>
      <w:r>
        <w:t>惜誦</w:t>
      </w:r>
      <w:r>
        <w:rPr>
          <w:rFonts w:hint="eastAsia" w:eastAsia="宋体"/>
          <w:lang w:eastAsia="zh-CN"/>
        </w:rPr>
        <w:t>》</w:t>
      </w:r>
      <w:r>
        <w:t>。</w:t>
      </w:r>
    </w:p>
    <w:p w14:paraId="49B31D5E">
      <w:r>
        <w:t>陽元合韻譜</w:t>
      </w:r>
    </w:p>
    <w:p w14:paraId="7B422636">
      <w:r>
        <w:rPr>
          <w:rFonts w:hint="eastAsia" w:eastAsia="宋体"/>
          <w:lang w:eastAsia="zh-CN"/>
        </w:rPr>
        <w:t>《</w:t>
      </w:r>
      <w:r>
        <w:t>詩經</w:t>
      </w:r>
      <w:r>
        <w:rPr>
          <w:rFonts w:hint="eastAsia" w:eastAsia="宋体"/>
          <w:lang w:eastAsia="zh-CN"/>
        </w:rPr>
        <w:t>》</w:t>
      </w:r>
      <w:r>
        <w:t>言行</w:t>
      </w:r>
      <w:r>
        <w:rPr>
          <w:rFonts w:hint="eastAsia" w:eastAsia="宋体"/>
          <w:lang w:eastAsia="zh-CN"/>
        </w:rPr>
        <w:t>《</w:t>
      </w:r>
      <w:r>
        <w:t>抑</w:t>
      </w:r>
      <w:r>
        <w:rPr>
          <w:rFonts w:hint="eastAsia" w:eastAsia="宋体"/>
          <w:lang w:eastAsia="zh-CN"/>
        </w:rPr>
        <w:t>》</w:t>
      </w:r>
      <w:r>
        <w:t>九章。</w:t>
      </w:r>
    </w:p>
    <w:p w14:paraId="7C0E5834">
      <w:r>
        <w:t>陽語合韻譜</w:t>
      </w:r>
    </w:p>
    <w:p w14:paraId="1C88884F">
      <w:r>
        <w:t>群經旅廣鼓武雅語古下</w:t>
      </w:r>
      <w:r>
        <w:rPr>
          <w:rFonts w:hint="eastAsia" w:eastAsia="宋体"/>
          <w:lang w:eastAsia="zh-CN"/>
        </w:rPr>
        <w:t>《</w:t>
      </w:r>
      <w:r>
        <w:t>禮記《樂記</w:t>
      </w:r>
      <w:r>
        <w:rPr>
          <w:rFonts w:hint="eastAsia" w:eastAsia="宋体"/>
          <w:lang w:eastAsia="zh-CN"/>
        </w:rPr>
        <w:t>》</w:t>
      </w:r>
      <w:r>
        <w:t>F今夫古樂</w:t>
      </w:r>
      <w:r>
        <w:rPr>
          <w:rFonts w:hint="eastAsia" w:eastAsia="宋体"/>
          <w:lang w:eastAsia="zh-CN"/>
        </w:rPr>
        <w:t>”</w:t>
      </w:r>
      <w:r>
        <w:t>十三句。</w:t>
      </w:r>
    </w:p>
    <w:p w14:paraId="10C0CA25">
      <w:r>
        <w:t>陽御合韻譜</w:t>
      </w:r>
    </w:p>
    <w:p w14:paraId="2E32122E">
      <w:r>
        <w:rPr>
          <w:rFonts w:hint="eastAsia" w:eastAsia="宋体"/>
          <w:lang w:eastAsia="zh-CN"/>
        </w:rPr>
        <w:t>《</w:t>
      </w:r>
      <w:r>
        <w:t>楚辭</w:t>
      </w:r>
    </w:p>
    <w:p w14:paraId="20F8963F">
      <w:r>
        <w:t>迎故</w:t>
      </w:r>
      <w:r>
        <w:rPr>
          <w:rFonts w:hint="eastAsia" w:eastAsia="宋体"/>
          <w:lang w:eastAsia="zh-CN"/>
        </w:rPr>
        <w:t>《</w:t>
      </w:r>
      <w:r>
        <w:t>離騷</w:t>
      </w:r>
      <w:r>
        <w:rPr>
          <w:rFonts w:hint="eastAsia" w:eastAsia="宋体"/>
          <w:lang w:eastAsia="zh-CN"/>
        </w:rPr>
        <w:t>》</w:t>
      </w:r>
      <w:r>
        <w:t>。</w:t>
      </w:r>
    </w:p>
    <w:p w14:paraId="66D7968C">
      <w:r>
        <w:t>耕真合韻譜</w:t>
      </w:r>
    </w:p>
    <w:p w14:paraId="2BA4C7AE">
      <w:r>
        <w:rPr>
          <w:rFonts w:hint="eastAsia" w:eastAsia="宋体"/>
          <w:lang w:eastAsia="zh-CN"/>
        </w:rPr>
        <w:t>《</w:t>
      </w:r>
      <w:r>
        <w:t>詩經</w:t>
      </w:r>
      <w:r>
        <w:rPr>
          <w:rFonts w:hint="eastAsia" w:eastAsia="宋体"/>
          <w:lang w:eastAsia="zh-CN"/>
        </w:rPr>
        <w:t>》</w:t>
      </w:r>
      <w:r>
        <w:t>天定生寧酲成政姓</w:t>
      </w:r>
      <w:r>
        <w:rPr>
          <w:rFonts w:hint="eastAsia" w:eastAsia="宋体"/>
          <w:lang w:eastAsia="zh-CN"/>
        </w:rPr>
        <w:t>《</w:t>
      </w:r>
      <w:r>
        <w:t>節南山</w:t>
      </w:r>
      <w:r>
        <w:rPr>
          <w:rFonts w:hint="eastAsia" w:eastAsia="宋体"/>
          <w:lang w:eastAsia="zh-CN"/>
        </w:rPr>
        <w:t>》</w:t>
      </w:r>
      <w:r>
        <w:t>六章。</w:t>
      </w:r>
    </w:p>
    <w:p w14:paraId="5E8F536C">
      <w:r>
        <w:t>領騁七章。</w:t>
      </w:r>
    </w:p>
    <w:p w14:paraId="0A6AB009">
      <w:r>
        <w:t>令鳴征生</w:t>
      </w:r>
    </w:p>
    <w:p w14:paraId="07C5B222">
      <w:r>
        <w:rPr>
          <w:rFonts w:hint="eastAsia" w:eastAsia="宋体"/>
          <w:lang w:eastAsia="zh-CN"/>
        </w:rPr>
        <w:t>《</w:t>
      </w:r>
      <w:r>
        <w:t>小宛</w:t>
      </w:r>
      <w:r>
        <w:rPr>
          <w:rFonts w:hint="eastAsia" w:eastAsia="宋体"/>
          <w:lang w:eastAsia="zh-CN"/>
        </w:rPr>
        <w:t>》</w:t>
      </w:r>
      <w:r>
        <w:t>四章。</w:t>
      </w:r>
    </w:p>
    <w:p w14:paraId="343A696F">
      <w:r>
        <w:t>人陳聲身人天</w:t>
      </w:r>
    </w:p>
    <w:p w14:paraId="661C5566">
      <w:r>
        <w:rPr>
          <w:rFonts w:hint="eastAsia" w:eastAsia="宋体"/>
          <w:lang w:eastAsia="zh-CN"/>
        </w:rPr>
        <w:t>《</w:t>
      </w:r>
      <w:r>
        <w:t>何人斯</w:t>
      </w:r>
      <w:r>
        <w:rPr>
          <w:rFonts w:hint="eastAsia" w:eastAsia="宋体"/>
          <w:lang w:eastAsia="zh-CN"/>
        </w:rPr>
        <w:t>》</w:t>
      </w:r>
      <w:r>
        <w:t>三章。</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聲</w:t>
      </w:r>
      <w:r>
        <w:rPr>
          <w:rFonts w:hint="eastAsia" w:eastAsia="宋体"/>
          <w:lang w:eastAsia="zh-CN"/>
        </w:rPr>
        <w:t>”</w:t>
      </w:r>
      <w:r>
        <w:t>字不入韻。</w:t>
      </w:r>
    </w:p>
    <w:p w14:paraId="12B723B7">
      <w:pPr>
        <w:rPr>
          <w:rFonts w:hint="eastAsia" w:eastAsia="宋体"/>
          <w:lang w:eastAsia="zh-CN"/>
        </w:rPr>
      </w:pPr>
      <w:r>
        <w:t>領屏</w:t>
      </w:r>
      <w:r>
        <w:rPr>
          <w:rFonts w:hint="eastAsia" w:eastAsia="宋体"/>
          <w:lang w:eastAsia="zh-CN"/>
        </w:rPr>
        <w:t>《</w:t>
      </w:r>
    </w:p>
    <w:p w14:paraId="352058E4">
      <w:r>
        <w:t>人刑聽傾</w:t>
      </w:r>
      <w:r>
        <w:rPr>
          <w:rFonts w:hint="eastAsia" w:eastAsia="宋体"/>
          <w:lang w:eastAsia="zh-CN"/>
        </w:rPr>
        <w:t>《</w:t>
      </w:r>
      <w:r>
        <w:t>蕩</w:t>
      </w:r>
      <w:r>
        <w:rPr>
          <w:rFonts w:hint="eastAsia" w:eastAsia="宋体"/>
          <w:lang w:eastAsia="zh-CN"/>
        </w:rPr>
        <w:t>》</w:t>
      </w:r>
      <w:r>
        <w:t>七章。</w:t>
      </w:r>
    </w:p>
    <w:p w14:paraId="1F7822CF">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T人</w:t>
      </w:r>
      <w:r>
        <w:rPr>
          <w:rFonts w:hint="eastAsia" w:eastAsia="宋体"/>
          <w:lang w:eastAsia="zh-CN"/>
        </w:rPr>
        <w:t>”</w:t>
      </w:r>
      <w:r>
        <w:t>字不入韻。</w:t>
      </w:r>
    </w:p>
    <w:p w14:paraId="5DD9A27F">
      <w:r>
        <w:t>天星赢成正天寧</w:t>
      </w:r>
      <w:r>
        <w:rPr>
          <w:rFonts w:hint="eastAsia" w:eastAsia="宋体"/>
          <w:lang w:eastAsia="zh-CN"/>
        </w:rPr>
        <w:t>《</w:t>
      </w:r>
      <w:r>
        <w:t>雲漢</w:t>
      </w:r>
      <w:r>
        <w:rPr>
          <w:rFonts w:hint="eastAsia" w:eastAsia="宋体"/>
          <w:lang w:eastAsia="zh-CN"/>
        </w:rPr>
        <w:t>》</w:t>
      </w:r>
      <w:r>
        <w:t>八章。</w:t>
      </w:r>
    </w:p>
    <w:p w14:paraId="3D3CE728">
      <w:r>
        <w:t>天寧定</w:t>
      </w:r>
    </w:p>
    <w:p w14:paraId="4DD9F6AD">
      <w:r>
        <w:t>瞻印</w:t>
      </w:r>
      <w:r>
        <w:rPr>
          <w:rFonts w:hint="eastAsia" w:eastAsia="宋体"/>
          <w:lang w:eastAsia="zh-CN"/>
        </w:rPr>
        <w:t>》</w:t>
      </w:r>
      <w:r>
        <w:t>一章。</w:t>
      </w:r>
    </w:p>
    <w:p w14:paraId="37BF0678">
      <w:r>
        <w:t>成淵聲平聲</w:t>
      </w:r>
    </w:p>
    <w:p w14:paraId="78D96BB2">
      <w:r>
        <w:t>聲</w:t>
      </w:r>
    </w:p>
    <w:p w14:paraId="70C9CCC6">
      <w:r>
        <w:rPr>
          <w:rFonts w:hint="eastAsia" w:eastAsia="宋体"/>
          <w:lang w:eastAsia="zh-CN"/>
        </w:rPr>
        <w:t>《</w:t>
      </w:r>
      <w:r>
        <w:t>那</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淵</w:t>
      </w:r>
      <w:r>
        <w:rPr>
          <w:rFonts w:hint="eastAsia" w:eastAsia="宋体"/>
          <w:lang w:eastAsia="zh-CN"/>
        </w:rPr>
        <w:t>”</w:t>
      </w:r>
      <w:r>
        <w:t>字不入韻。</w:t>
      </w:r>
    </w:p>
    <w:p w14:paraId="1ADBB3E2">
      <w:r>
        <w:t>【第100页】</w:t>
      </w:r>
    </w:p>
    <w:p w14:paraId="7C539688">
      <w:r>
        <w:t>群經新正賢天</w:t>
      </w:r>
    </w:p>
    <w:p w14:paraId="02AB329C">
      <w:r>
        <w:rPr>
          <w:rFonts w:hint="eastAsia" w:eastAsia="宋体"/>
          <w:lang w:eastAsia="zh-CN"/>
        </w:rPr>
        <w:t>《</w:t>
      </w:r>
      <w:r>
        <w:t>易</w:t>
      </w:r>
      <w:r>
        <w:rPr>
          <w:rFonts w:hint="eastAsia" w:eastAsia="宋体"/>
          <w:lang w:eastAsia="zh-CN"/>
        </w:rPr>
        <w:t>•</w:t>
      </w:r>
      <w:r>
        <w:t>大畜。彖傳</w:t>
      </w:r>
      <w:r>
        <w:rPr>
          <w:rFonts w:hint="eastAsia" w:eastAsia="宋体"/>
          <w:lang w:eastAsia="zh-CN"/>
        </w:rPr>
        <w:t>》</w:t>
      </w:r>
      <w:r>
        <w:t>。</w:t>
      </w:r>
    </w:p>
    <w:p w14:paraId="18551FCF">
      <w:r>
        <w:t>盈信</w:t>
      </w:r>
    </w:p>
    <w:p w14:paraId="5C12AAB0">
      <w:r>
        <w:rPr>
          <w:rFonts w:hint="eastAsia" w:eastAsia="宋体"/>
          <w:lang w:eastAsia="zh-CN"/>
        </w:rPr>
        <w:t>《</w:t>
      </w:r>
      <w:r>
        <w:t>坎。彖傳</w:t>
      </w:r>
      <w:r>
        <w:rPr>
          <w:rFonts w:hint="eastAsia" w:eastAsia="宋体"/>
          <w:lang w:eastAsia="zh-CN"/>
        </w:rPr>
        <w:t>》</w:t>
      </w:r>
      <w:r>
        <w:t>。</w:t>
      </w:r>
    </w:p>
    <w:p w14:paraId="10C20691">
      <w:r>
        <w:t>信正</w:t>
      </w:r>
    </w:p>
    <w:p w14:paraId="0DD6BF68">
      <w:r>
        <w:rPr>
          <w:rFonts w:hint="eastAsia" w:eastAsia="宋体"/>
          <w:lang w:eastAsia="zh-CN"/>
        </w:rPr>
        <w:t>《</w:t>
      </w:r>
      <w:r>
        <w:t>萃《彖傳</w:t>
      </w:r>
      <w:r>
        <w:rPr>
          <w:rFonts w:hint="eastAsia" w:eastAsia="宋体"/>
          <w:lang w:eastAsia="zh-CN"/>
        </w:rPr>
        <w:t>》</w:t>
      </w:r>
      <w:r>
        <w:t>。</w:t>
      </w:r>
    </w:p>
    <w:p w14:paraId="311D753B">
      <w:r>
        <w:t>成命人</w:t>
      </w:r>
    </w:p>
    <w:p w14:paraId="2C9E116C">
      <w:r>
        <w:t>同上。</w:t>
      </w:r>
    </w:p>
    <w:p w14:paraId="69E1B2E5">
      <w:r>
        <w:t>貞人</w:t>
      </w:r>
      <w:r>
        <w:rPr>
          <w:rFonts w:hint="eastAsia" w:eastAsia="宋体"/>
          <w:lang w:eastAsia="zh-CN"/>
        </w:rPr>
        <w:t>《</w:t>
      </w:r>
      <w:r>
        <w:t>兑。彖傳</w:t>
      </w:r>
      <w:r>
        <w:rPr>
          <w:rFonts w:hint="eastAsia" w:eastAsia="宋体"/>
          <w:lang w:eastAsia="zh-CN"/>
        </w:rPr>
        <w:t>》</w:t>
      </w:r>
      <w:r>
        <w:t>。</w:t>
      </w:r>
    </w:p>
    <w:p w14:paraId="09B7AF2A">
      <w:r>
        <w:t>成民</w:t>
      </w:r>
    </w:p>
    <w:p w14:paraId="7D61BF00">
      <w:r>
        <w:rPr>
          <w:rFonts w:hint="eastAsia" w:eastAsia="宋体"/>
          <w:lang w:eastAsia="zh-CN"/>
        </w:rPr>
        <w:t>《</w:t>
      </w:r>
      <w:r>
        <w:t>節</w:t>
      </w:r>
      <w:r>
        <w:rPr>
          <w:rFonts w:hint="eastAsia" w:eastAsia="宋体"/>
          <w:lang w:eastAsia="zh-CN"/>
        </w:rPr>
        <w:t>•</w:t>
      </w:r>
      <w:r>
        <w:t>彖傳</w:t>
      </w:r>
      <w:r>
        <w:rPr>
          <w:rFonts w:hint="eastAsia" w:eastAsia="宋体"/>
          <w:lang w:eastAsia="zh-CN"/>
        </w:rPr>
        <w:t>》</w:t>
      </w:r>
      <w:r>
        <w:t>。</w:t>
      </w:r>
    </w:p>
    <w:p w14:paraId="4AC37F22">
      <w:r>
        <w:t>正命</w:t>
      </w:r>
    </w:p>
    <w:p w14:paraId="5F08D1DD">
      <w:r>
        <w:rPr>
          <w:rFonts w:hint="eastAsia" w:eastAsia="宋体"/>
          <w:lang w:eastAsia="zh-CN"/>
        </w:rPr>
        <w:t>《</w:t>
      </w:r>
      <w:r>
        <w:t>臨。象傳</w:t>
      </w:r>
      <w:r>
        <w:rPr>
          <w:rFonts w:hint="eastAsia" w:eastAsia="宋体"/>
          <w:lang w:eastAsia="zh-CN"/>
        </w:rPr>
        <w:t>》</w:t>
      </w:r>
      <w:r>
        <w:t>。</w:t>
      </w:r>
    </w:p>
    <w:p w14:paraId="22F99B15">
      <w:r>
        <w:t>賓民平</w:t>
      </w:r>
      <w:r>
        <w:rPr>
          <w:rFonts w:hint="eastAsia" w:eastAsia="宋体"/>
          <w:lang w:eastAsia="zh-CN"/>
        </w:rPr>
        <w:t>《</w:t>
      </w:r>
      <w:r>
        <w:t>觀</w:t>
      </w:r>
      <w:r>
        <w:rPr>
          <w:rFonts w:hint="eastAsia" w:eastAsia="宋体"/>
          <w:lang w:eastAsia="zh-CN"/>
        </w:rPr>
        <w:t>•</w:t>
      </w:r>
      <w:r>
        <w:t>象傳</w:t>
      </w:r>
      <w:r>
        <w:rPr>
          <w:rFonts w:hint="eastAsia" w:eastAsia="宋体"/>
          <w:lang w:eastAsia="zh-CN"/>
        </w:rPr>
        <w:t>》</w:t>
      </w:r>
      <w:r>
        <w:t>。</w:t>
      </w:r>
    </w:p>
    <w:p w14:paraId="2592BF78">
      <w:r>
        <w:t>正命</w:t>
      </w:r>
    </w:p>
    <w:p w14:paraId="742C5532">
      <w:r>
        <w:t>正</w:t>
      </w:r>
      <w:r>
        <w:rPr>
          <w:rFonts w:hint="eastAsia" w:eastAsia="宋体"/>
          <w:lang w:eastAsia="zh-CN"/>
        </w:rPr>
        <w:t>《</w:t>
      </w:r>
      <w:r>
        <w:t>晉</w:t>
      </w:r>
      <w:r>
        <w:rPr>
          <w:rFonts w:hint="eastAsia" w:eastAsia="宋体"/>
          <w:lang w:eastAsia="zh-CN"/>
        </w:rPr>
        <w:t>•</w:t>
      </w:r>
      <w:r>
        <w:t>象傳</w:t>
      </w:r>
      <w:r>
        <w:rPr>
          <w:rFonts w:hint="eastAsia" w:eastAsia="宋体"/>
          <w:lang w:eastAsia="zh-CN"/>
        </w:rPr>
        <w:t>》</w:t>
      </w:r>
      <w:r>
        <w:t>。</w:t>
      </w:r>
    </w:p>
    <w:p w14:paraId="2EC25C83">
      <w:r>
        <w:t>臣身成</w:t>
      </w:r>
    </w:p>
    <w:p w14:paraId="2B9E2B7D">
      <w:r>
        <w:rPr>
          <w:rFonts w:hint="eastAsia" w:eastAsia="宋体"/>
          <w:lang w:eastAsia="zh-CN"/>
        </w:rPr>
        <w:t>《</w:t>
      </w:r>
      <w:r>
        <w:t>繫辭傳</w:t>
      </w:r>
      <w:r>
        <w:rPr>
          <w:rFonts w:hint="eastAsia" w:eastAsia="宋体"/>
          <w:lang w:eastAsia="zh-CN"/>
        </w:rPr>
        <w:t>》“</w:t>
      </w:r>
      <w:r>
        <w:t>君不密</w:t>
      </w:r>
      <w:r>
        <w:rPr>
          <w:rFonts w:hint="eastAsia" w:eastAsia="宋体"/>
          <w:lang w:eastAsia="zh-CN"/>
        </w:rPr>
        <w:t>”</w:t>
      </w:r>
      <w:r>
        <w:t>六句。</w:t>
      </w:r>
    </w:p>
    <w:p w14:paraId="1881AB14">
      <w:r>
        <w:t>名身</w:t>
      </w:r>
    </w:p>
    <w:p w14:paraId="13BEB3D8">
      <w:r>
        <w:t>精情天平</w:t>
      </w:r>
      <w:r>
        <w:rPr>
          <w:rFonts w:hint="eastAsia" w:eastAsia="宋体"/>
          <w:lang w:eastAsia="zh-CN"/>
        </w:rPr>
        <w:t>《</w:t>
      </w:r>
      <w:r>
        <w:t>乾</w:t>
      </w:r>
      <w:r>
        <w:rPr>
          <w:rFonts w:hint="eastAsia" w:eastAsia="宋体"/>
          <w:lang w:eastAsia="zh-CN"/>
        </w:rPr>
        <w:t>•</w:t>
      </w:r>
      <w:r>
        <w:t>文言</w:t>
      </w:r>
      <w:r>
        <w:rPr>
          <w:rFonts w:hint="eastAsia" w:eastAsia="宋体"/>
          <w:lang w:eastAsia="zh-CN"/>
        </w:rPr>
        <w:t>》</w:t>
      </w:r>
      <w:r>
        <w:t>。</w:t>
      </w:r>
    </w:p>
    <w:p w14:paraId="101548BF">
      <w:r>
        <w:t>偏</w:t>
      </w:r>
    </w:p>
    <w:p w14:paraId="6E08E420">
      <w:r>
        <w:t>平</w:t>
      </w:r>
      <w:r>
        <w:rPr>
          <w:rFonts w:hint="eastAsia" w:eastAsia="宋体"/>
          <w:lang w:eastAsia="zh-CN"/>
        </w:rPr>
        <w:t>《</w:t>
      </w:r>
      <w:r>
        <w:t>書。洪範</w:t>
      </w:r>
      <w:r>
        <w:rPr>
          <w:rFonts w:hint="eastAsia" w:eastAsia="宋体"/>
          <w:lang w:eastAsia="zh-CN"/>
        </w:rPr>
        <w:t>》“</w:t>
      </w:r>
      <w:r>
        <w:t>無黨無偏</w:t>
      </w:r>
      <w:r>
        <w:rPr>
          <w:rFonts w:hint="eastAsia" w:eastAsia="宋体"/>
          <w:lang w:eastAsia="zh-CN"/>
        </w:rPr>
        <w:t>”</w:t>
      </w:r>
      <w:r>
        <w:t>二句。正令</w:t>
      </w:r>
      <w:r>
        <w:rPr>
          <w:rFonts w:hint="eastAsia" w:eastAsia="宋体"/>
          <w:lang w:eastAsia="zh-CN"/>
        </w:rPr>
        <w:t>《</w:t>
      </w:r>
      <w:r>
        <w:t>儀禮</w:t>
      </w:r>
      <w:r>
        <w:rPr>
          <w:rFonts w:hint="eastAsia" w:eastAsia="宋体"/>
          <w:lang w:eastAsia="zh-CN"/>
        </w:rPr>
        <w:t>》</w:t>
      </w:r>
      <w:r>
        <w:t>三加祝詞。</w:t>
      </w:r>
    </w:p>
    <w:p w14:paraId="508D02C8">
      <w:r>
        <w:t>靈名身</w:t>
      </w:r>
      <w:r>
        <w:rPr>
          <w:rFonts w:hint="eastAsia" w:eastAsia="宋体"/>
          <w:lang w:eastAsia="zh-CN"/>
        </w:rPr>
        <w:t>《</w:t>
      </w:r>
      <w:r>
        <w:t>大戴禮。五帝德</w:t>
      </w:r>
      <w:r>
        <w:rPr>
          <w:rFonts w:hint="eastAsia" w:eastAsia="宋体"/>
          <w:lang w:eastAsia="zh-CN"/>
        </w:rPr>
        <w:t>》</w:t>
      </w:r>
      <w:r>
        <w:t>篇</w:t>
      </w:r>
      <w:r>
        <w:rPr>
          <w:rFonts w:hint="eastAsia" w:eastAsia="宋体"/>
          <w:lang w:eastAsia="zh-CN"/>
        </w:rPr>
        <w:t>“</w:t>
      </w:r>
      <w:r>
        <w:t>生而神靈自言其</w:t>
      </w:r>
    </w:p>
    <w:p w14:paraId="4D60D21B">
      <w:r>
        <w:t>名</w:t>
      </w:r>
      <w:r>
        <w:rPr>
          <w:rFonts w:hint="eastAsia" w:eastAsia="宋体"/>
          <w:lang w:eastAsia="zh-CN"/>
        </w:rPr>
        <w:t>”</w:t>
      </w:r>
      <w:r>
        <w:t>四句。</w:t>
      </w:r>
    </w:p>
    <w:p w14:paraId="42DBCBB6">
      <w:r>
        <w:t>生天</w:t>
      </w:r>
    </w:p>
    <w:p w14:paraId="28A5E04F">
      <w:r>
        <w:rPr>
          <w:rFonts w:hint="eastAsia" w:eastAsia="宋体"/>
          <w:lang w:eastAsia="zh-CN"/>
        </w:rPr>
        <w:t>《</w:t>
      </w:r>
      <w:r>
        <w:t>少問</w:t>
      </w:r>
      <w:r>
        <w:rPr>
          <w:rFonts w:hint="eastAsia" w:eastAsia="宋体"/>
          <w:lang w:eastAsia="zh-CN"/>
        </w:rPr>
        <w:t>》</w:t>
      </w:r>
      <w:r>
        <w:t>篇</w:t>
      </w:r>
      <w:r>
        <w:rPr>
          <w:rFonts w:hint="eastAsia" w:eastAsia="宋体"/>
          <w:lang w:eastAsia="zh-CN"/>
        </w:rPr>
        <w:t>“</w:t>
      </w:r>
      <w:r>
        <w:t>吉凶並興</w:t>
      </w:r>
      <w:r>
        <w:rPr>
          <w:rFonts w:hint="eastAsia" w:eastAsia="宋体"/>
          <w:lang w:eastAsia="zh-CN"/>
        </w:rPr>
        <w:t>”</w:t>
      </w:r>
      <w:r>
        <w:t>四句。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4D9A2551">
      <w:r>
        <w:t>天人成</w:t>
      </w:r>
      <w:r>
        <w:rPr>
          <w:rFonts w:hint="eastAsia" w:eastAsia="宋体"/>
          <w:lang w:eastAsia="zh-CN"/>
        </w:rPr>
        <w:t>《</w:t>
      </w:r>
      <w:r>
        <w:t>誥志</w:t>
      </w:r>
      <w:r>
        <w:rPr>
          <w:rFonts w:hint="eastAsia" w:eastAsia="宋体"/>
          <w:lang w:eastAsia="zh-CN"/>
        </w:rPr>
        <w:t>》</w:t>
      </w:r>
      <w:r>
        <w:t>篇</w:t>
      </w:r>
      <w:r>
        <w:rPr>
          <w:rFonts w:hint="eastAsia" w:eastAsia="宋体"/>
          <w:lang w:eastAsia="zh-CN"/>
        </w:rPr>
        <w:t>“</w:t>
      </w:r>
      <w:r>
        <w:t>政不率天</w:t>
      </w:r>
      <w:r>
        <w:rPr>
          <w:rFonts w:hint="eastAsia" w:eastAsia="宋体"/>
          <w:lang w:eastAsia="zh-CN"/>
        </w:rPr>
        <w:t>”</w:t>
      </w:r>
      <w:r>
        <w:t>三句。</w:t>
      </w:r>
    </w:p>
    <w:p w14:paraId="1178A77C">
      <w:r>
        <w:t>人情平信</w:t>
      </w:r>
      <w:r>
        <w:rPr>
          <w:rFonts w:hint="eastAsia" w:eastAsia="宋体"/>
          <w:lang w:eastAsia="zh-CN"/>
        </w:rPr>
        <w:t>《</w:t>
      </w:r>
      <w:r>
        <w:t>文王官人</w:t>
      </w:r>
      <w:r>
        <w:rPr>
          <w:rFonts w:hint="eastAsia" w:eastAsia="宋体"/>
          <w:lang w:eastAsia="zh-CN"/>
        </w:rPr>
        <w:t>》</w:t>
      </w:r>
      <w:r>
        <w:t>篇</w:t>
      </w:r>
      <w:r>
        <w:rPr>
          <w:rFonts w:hint="eastAsia" w:eastAsia="宋体"/>
          <w:lang w:eastAsia="zh-CN"/>
        </w:rPr>
        <w:t>“</w:t>
      </w:r>
      <w:r>
        <w:t>故事阻者不夷</w:t>
      </w:r>
      <w:r>
        <w:rPr>
          <w:rFonts w:hint="eastAsia" w:eastAsia="宋体"/>
          <w:lang w:eastAsia="zh-CN"/>
        </w:rPr>
        <w:t>”</w:t>
      </w:r>
      <w:r>
        <w:t>七句。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w:t>
      </w:r>
      <w:r>
        <w:rPr>
          <w:rFonts w:hint="eastAsia" w:eastAsia="宋体"/>
          <w:lang w:eastAsia="zh-CN"/>
        </w:rPr>
        <w:t>【</w:t>
      </w:r>
      <w:r>
        <w:t>以爲</w:t>
      </w:r>
      <w:r>
        <w:rPr>
          <w:rFonts w:hint="eastAsia" w:eastAsia="宋体"/>
          <w:lang w:eastAsia="zh-CN"/>
        </w:rPr>
        <w:t>】</w:t>
      </w:r>
      <w:r>
        <w:t>韻。人生情</w:t>
      </w:r>
    </w:p>
    <w:p w14:paraId="2B2168F7">
      <w:r>
        <w:rPr>
          <w:rFonts w:hint="eastAsia" w:eastAsia="宋体"/>
          <w:lang w:eastAsia="zh-CN"/>
        </w:rPr>
        <w:t>《</w:t>
      </w:r>
      <w:r>
        <w:t>易本命</w:t>
      </w:r>
      <w:r>
        <w:rPr>
          <w:rFonts w:hint="eastAsia" w:eastAsia="宋体"/>
          <w:lang w:eastAsia="zh-CN"/>
        </w:rPr>
        <w:t>》</w:t>
      </w:r>
      <w:r>
        <w:t>篇</w:t>
      </w:r>
      <w:r>
        <w:rPr>
          <w:rFonts w:hint="eastAsia" w:eastAsia="宋体"/>
          <w:lang w:eastAsia="zh-CN"/>
        </w:rPr>
        <w:t>“</w:t>
      </w:r>
      <w:r>
        <w:t>凡易之生</w:t>
      </w:r>
    </w:p>
    <w:p w14:paraId="5413A6F8">
      <w:r>
        <w:t>人</w:t>
      </w:r>
      <w:r>
        <w:rPr>
          <w:rFonts w:hint="eastAsia" w:eastAsia="宋体"/>
          <w:lang w:eastAsia="zh-CN"/>
        </w:rPr>
        <w:t>”</w:t>
      </w:r>
      <w:r>
        <w:t>六句。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09DFFB45">
      <w:r>
        <w:t>盈人</w:t>
      </w:r>
    </w:p>
    <w:p w14:paraId="13967C45">
      <w:r>
        <w:rPr>
          <w:rFonts w:hint="eastAsia" w:eastAsia="宋体"/>
          <w:lang w:eastAsia="zh-CN"/>
        </w:rPr>
        <w:t>《</w:t>
      </w:r>
      <w:r>
        <w:t>禮記</w:t>
      </w:r>
      <w:r>
        <w:rPr>
          <w:rFonts w:hint="eastAsia" w:eastAsia="宋体"/>
          <w:lang w:eastAsia="zh-CN"/>
        </w:rPr>
        <w:t>•</w:t>
      </w:r>
      <w:r>
        <w:t>少儀</w:t>
      </w:r>
      <w:r>
        <w:rPr>
          <w:rFonts w:hint="eastAsia" w:eastAsia="宋体"/>
          <w:lang w:eastAsia="zh-CN"/>
        </w:rPr>
        <w:t>》</w:t>
      </w:r>
      <w:r>
        <w:t>r執虞如執盈</w:t>
      </w:r>
      <w:r>
        <w:rPr>
          <w:rFonts w:hint="eastAsia" w:eastAsia="宋体"/>
          <w:lang w:eastAsia="zh-CN"/>
        </w:rPr>
        <w:t>”</w:t>
      </w:r>
      <w:r>
        <w:t>二句。命幸</w:t>
      </w:r>
    </w:p>
    <w:p w14:paraId="2F0FCA8F">
      <w:r>
        <w:rPr>
          <w:rFonts w:hint="eastAsia" w:eastAsia="宋体"/>
          <w:lang w:eastAsia="zh-CN"/>
        </w:rPr>
        <w:t>《</w:t>
      </w:r>
      <w:r>
        <w:t>中庸</w:t>
      </w:r>
      <w:r>
        <w:rPr>
          <w:rFonts w:hint="eastAsia" w:eastAsia="宋体"/>
          <w:lang w:eastAsia="zh-CN"/>
        </w:rPr>
        <w:t>》</w:t>
      </w:r>
      <w:r>
        <w:t>r故君子居易以俟</w:t>
      </w:r>
    </w:p>
    <w:p w14:paraId="69329529">
      <w:r>
        <w:t>命</w:t>
      </w:r>
      <w:r>
        <w:rPr>
          <w:rFonts w:hint="eastAsia" w:eastAsia="宋体"/>
          <w:lang w:eastAsia="zh-CN"/>
        </w:rPr>
        <w:t>”</w:t>
      </w:r>
      <w:r>
        <w:t>二句。</w:t>
      </w:r>
    </w:p>
    <w:p w14:paraId="11ABC38D">
      <w:r>
        <w:t>敬信</w:t>
      </w:r>
    </w:p>
    <w:p w14:paraId="1E210FB5">
      <w:r>
        <w:rPr>
          <w:rFonts w:hint="eastAsia" w:eastAsia="宋体"/>
          <w:lang w:eastAsia="zh-CN"/>
        </w:rPr>
        <w:t>“</w:t>
      </w:r>
      <w:r>
        <w:t>故君子不動而敬</w:t>
      </w:r>
      <w:r>
        <w:rPr>
          <w:rFonts w:hint="eastAsia" w:eastAsia="宋体"/>
          <w:lang w:eastAsia="zh-CN"/>
        </w:rPr>
        <w:t>”</w:t>
      </w:r>
      <w:r>
        <w:t>二句。</w:t>
      </w:r>
    </w:p>
    <w:p w14:paraId="47B57EA0">
      <w:r>
        <w:t>盛神姓</w:t>
      </w:r>
      <w:r>
        <w:rPr>
          <w:rFonts w:hint="eastAsia" w:eastAsia="宋体"/>
          <w:lang w:eastAsia="zh-CN"/>
        </w:rPr>
        <w:t>《</w:t>
      </w:r>
      <w:r>
        <w:t>表記</w:t>
      </w:r>
      <w:r>
        <w:rPr>
          <w:rFonts w:hint="eastAsia" w:eastAsia="宋体"/>
          <w:lang w:eastAsia="zh-CN"/>
        </w:rPr>
        <w:t>》“</w:t>
      </w:r>
      <w:r>
        <w:t>牲牷禮樂齊盛</w:t>
      </w:r>
      <w:r>
        <w:rPr>
          <w:rFonts w:hint="eastAsia" w:eastAsia="宋体"/>
          <w:lang w:eastAsia="zh-CN"/>
        </w:rPr>
        <w:t>”</w:t>
      </w:r>
      <w:r>
        <w:t>三句。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神</w:t>
      </w:r>
      <w:r>
        <w:rPr>
          <w:rFonts w:hint="eastAsia" w:eastAsia="宋体"/>
          <w:lang w:eastAsia="zh-CN"/>
        </w:rPr>
        <w:t>”</w:t>
      </w:r>
      <w:r>
        <w:t>字不入</w:t>
      </w:r>
    </w:p>
    <w:p w14:paraId="70A59DF2">
      <w:r>
        <w:t>挺扃令定</w:t>
      </w:r>
    </w:p>
    <w:p w14:paraId="2D59D88B">
      <w:r>
        <w:t>左傳</w:t>
      </w:r>
      <w:r>
        <w:rPr>
          <w:rFonts w:hint="eastAsia" w:eastAsia="宋体"/>
          <w:lang w:eastAsia="zh-CN"/>
        </w:rPr>
        <w:t>•</w:t>
      </w:r>
      <w:r>
        <w:t>襄公五年</w:t>
      </w:r>
      <w:r>
        <w:rPr>
          <w:rFonts w:hint="eastAsia" w:eastAsia="宋体"/>
          <w:lang w:eastAsia="zh-CN"/>
        </w:rPr>
        <w:t>》</w:t>
      </w:r>
      <w:r>
        <w:t>引</w:t>
      </w:r>
      <w:r>
        <w:rPr>
          <w:rFonts w:hint="eastAsia" w:eastAsia="宋体"/>
          <w:lang w:eastAsia="zh-CN"/>
        </w:rPr>
        <w:t>《</w:t>
      </w:r>
      <w:r>
        <w:t>詩</w:t>
      </w:r>
      <w:r>
        <w:rPr>
          <w:rFonts w:hint="eastAsia" w:eastAsia="宋体"/>
          <w:lang w:eastAsia="zh-CN"/>
        </w:rPr>
        <w:t>》</w:t>
      </w:r>
      <w:r>
        <w:t>。</w:t>
      </w:r>
    </w:p>
    <w:p w14:paraId="79E0FC40">
      <w:r>
        <w:t>刑人天生形成</w:t>
      </w:r>
    </w:p>
    <w:p w14:paraId="0E71A7BA">
      <w:r>
        <w:rPr>
          <w:rFonts w:hint="eastAsia" w:eastAsia="宋体"/>
          <w:lang w:eastAsia="zh-CN"/>
        </w:rPr>
        <w:t>《</w:t>
      </w:r>
      <w:r>
        <w:t>越語下</w:t>
      </w:r>
      <w:r>
        <w:rPr>
          <w:rFonts w:hint="eastAsia" w:eastAsia="宋体"/>
          <w:lang w:eastAsia="zh-CN"/>
        </w:rPr>
        <w:t>》“</w:t>
      </w:r>
      <w:r>
        <w:t>死生因天地之刑</w:t>
      </w:r>
      <w:r>
        <w:rPr>
          <w:rFonts w:hint="eastAsia" w:eastAsia="宋体"/>
          <w:lang w:eastAsia="zh-CN"/>
        </w:rPr>
        <w:t>”</w:t>
      </w:r>
      <w:r>
        <w:t>六句。</w:t>
      </w:r>
      <w:r>
        <w:rPr>
          <w:rFonts w:hint="eastAsia" w:eastAsia="宋体"/>
          <w:lang w:eastAsia="zh-CN"/>
        </w:rPr>
        <w:t>【</w:t>
      </w:r>
      <w:r>
        <w:t>按</w:t>
      </w:r>
      <w:r>
        <w:rPr>
          <w:rFonts w:hint="eastAsia" w:eastAsia="宋体"/>
          <w:lang w:eastAsia="zh-CN"/>
        </w:rPr>
        <w:t>】</w:t>
      </w:r>
      <w:r>
        <w:t>：</w:t>
      </w:r>
      <w:r>
        <w:rPr>
          <w:rFonts w:hint="eastAsia" w:eastAsia="宋体"/>
          <w:lang w:eastAsia="zh-CN"/>
        </w:rPr>
        <w:t>《</w:t>
      </w:r>
      <w:r>
        <w:t>韻</w:t>
      </w:r>
    </w:p>
    <w:p w14:paraId="68D840B4">
      <w:r>
        <w:t>譜</w:t>
      </w:r>
      <w:r>
        <w:rPr>
          <w:rFonts w:hint="eastAsia" w:eastAsia="宋体"/>
          <w:lang w:eastAsia="zh-CN"/>
        </w:rPr>
        <w:t>》“</w:t>
      </w:r>
      <w:r>
        <w:t>天</w:t>
      </w:r>
      <w:r>
        <w:rPr>
          <w:rFonts w:hint="eastAsia" w:eastAsia="宋体"/>
          <w:lang w:eastAsia="zh-CN"/>
        </w:rPr>
        <w:t>”</w:t>
      </w:r>
      <w:r>
        <w:t>字不入韻。</w:t>
      </w:r>
    </w:p>
    <w:p w14:paraId="56ACFBF3">
      <w:r>
        <w:rPr>
          <w:rFonts w:hint="eastAsia" w:eastAsia="宋体"/>
          <w:lang w:eastAsia="zh-CN"/>
        </w:rPr>
        <w:t>《</w:t>
      </w:r>
      <w:r>
        <w:t>楚辭</w:t>
      </w:r>
      <w:r>
        <w:rPr>
          <w:rFonts w:hint="eastAsia" w:eastAsia="宋体"/>
          <w:lang w:eastAsia="zh-CN"/>
        </w:rPr>
        <w:t>》</w:t>
      </w:r>
      <w:r>
        <w:t>名均</w:t>
      </w:r>
    </w:p>
    <w:p w14:paraId="643E8F73">
      <w:r>
        <w:rPr>
          <w:rFonts w:hint="eastAsia" w:eastAsia="宋体"/>
          <w:lang w:eastAsia="zh-CN"/>
        </w:rPr>
        <w:t>《</w:t>
      </w:r>
      <w:r>
        <w:t>離騷</w:t>
      </w:r>
      <w:r>
        <w:rPr>
          <w:rFonts w:hint="eastAsia" w:eastAsia="宋体"/>
          <w:lang w:eastAsia="zh-CN"/>
        </w:rPr>
        <w:t>》</w:t>
      </w:r>
      <w:r>
        <w:t>。</w:t>
      </w:r>
    </w:p>
    <w:p w14:paraId="6EC0E09F">
      <w:r>
        <w:t>天名</w:t>
      </w:r>
    </w:p>
    <w:p w14:paraId="5ADFE22E">
      <w:r>
        <w:rPr>
          <w:rFonts w:hint="eastAsia" w:eastAsia="宋体"/>
          <w:lang w:eastAsia="zh-CN"/>
        </w:rPr>
        <w:t>《</w:t>
      </w:r>
      <w:r>
        <w:t>九章</w:t>
      </w:r>
      <w:r>
        <w:rPr>
          <w:rFonts w:hint="eastAsia" w:eastAsia="宋体"/>
          <w:lang w:eastAsia="zh-CN"/>
        </w:rPr>
        <w:t>•</w:t>
      </w:r>
      <w:r>
        <w:t>哀郢</w:t>
      </w:r>
      <w:r>
        <w:rPr>
          <w:rFonts w:hint="eastAsia" w:eastAsia="宋体"/>
          <w:lang w:eastAsia="zh-CN"/>
        </w:rPr>
        <w:t>》</w:t>
      </w:r>
      <w:r>
        <w:t>。</w:t>
      </w:r>
    </w:p>
    <w:p w14:paraId="250EF5D2">
      <w:r>
        <w:t>征零成情</w:t>
      </w:r>
      <w:r>
        <w:rPr>
          <w:rFonts w:hint="eastAsia" w:eastAsia="宋体"/>
          <w:lang w:eastAsia="zh-CN"/>
        </w:rPr>
        <w:t>《</w:t>
      </w:r>
      <w:r>
        <w:t>遠遊</w:t>
      </w:r>
      <w:r>
        <w:rPr>
          <w:rFonts w:hint="eastAsia" w:eastAsia="宋体"/>
          <w:lang w:eastAsia="zh-CN"/>
        </w:rPr>
        <w:t>》</w:t>
      </w:r>
      <w:r>
        <w:t>。</w:t>
      </w:r>
    </w:p>
    <w:p w14:paraId="3328496F">
      <w:r>
        <w:t>榮人征同上“</w:t>
      </w:r>
      <w:r>
        <w:rPr>
          <w:rFonts w:hint="eastAsia" w:eastAsia="宋体"/>
          <w:lang w:eastAsia="zh-CN"/>
        </w:rPr>
        <w:t>《</w:t>
      </w:r>
      <w:r>
        <w:t>重</w:t>
      </w:r>
      <w:r>
        <w:rPr>
          <w:rFonts w:hint="eastAsia" w:eastAsia="宋体"/>
          <w:lang w:eastAsia="zh-CN"/>
        </w:rPr>
        <w:t>》</w:t>
      </w:r>
      <w:r>
        <w:t>。</w:t>
      </w:r>
    </w:p>
    <w:p w14:paraId="6D5BF47B">
      <w:r>
        <w:t>耕名身生真人清楹</w:t>
      </w:r>
      <w:r>
        <w:rPr>
          <w:rFonts w:hint="eastAsia" w:eastAsia="宋体"/>
          <w:lang w:eastAsia="zh-CN"/>
        </w:rPr>
        <w:t>《</w:t>
      </w:r>
      <w:r>
        <w:t>卜居</w:t>
      </w:r>
      <w:r>
        <w:rPr>
          <w:rFonts w:hint="eastAsia" w:eastAsia="宋体"/>
          <w:lang w:eastAsia="zh-CN"/>
        </w:rPr>
        <w:t>》</w:t>
      </w:r>
      <w:r>
        <w:t>。清清人新平生憐聲鳴征成</w:t>
      </w:r>
      <w:r>
        <w:rPr>
          <w:rFonts w:hint="eastAsia" w:eastAsia="宋体"/>
          <w:lang w:eastAsia="zh-CN"/>
        </w:rPr>
        <w:t>《</w:t>
      </w:r>
      <w:r>
        <w:t>九辯</w:t>
      </w:r>
      <w:r>
        <w:rPr>
          <w:rFonts w:hint="eastAsia" w:eastAsia="宋体"/>
          <w:lang w:eastAsia="zh-CN"/>
        </w:rPr>
        <w:t>》</w:t>
      </w:r>
      <w:r>
        <w:t>。天名同上。盛命盛定</w:t>
      </w:r>
    </w:p>
    <w:p w14:paraId="2CCD7353">
      <w:r>
        <w:rPr>
          <w:rFonts w:hint="eastAsia" w:eastAsia="宋体"/>
          <w:lang w:eastAsia="zh-CN"/>
        </w:rPr>
        <w:t>《</w:t>
      </w:r>
      <w:r>
        <w:t>大招</w:t>
      </w:r>
      <w:r>
        <w:rPr>
          <w:rFonts w:hint="eastAsia" w:eastAsia="宋体"/>
          <w:lang w:eastAsia="zh-CN"/>
        </w:rPr>
        <w:t>》</w:t>
      </w:r>
      <w:r>
        <w:t>。</w:t>
      </w:r>
    </w:p>
    <w:p w14:paraId="18ED4211">
      <w:r>
        <w:t>耕諄合韻譜</w:t>
      </w:r>
    </w:p>
    <w:p w14:paraId="35F9EBD6">
      <w:r>
        <w:rPr>
          <w:rFonts w:hint="eastAsia" w:eastAsia="宋体"/>
          <w:lang w:eastAsia="zh-CN"/>
        </w:rPr>
        <w:t>《</w:t>
      </w:r>
      <w:r>
        <w:t>詩經</w:t>
      </w:r>
      <w:r>
        <w:rPr>
          <w:rFonts w:hint="eastAsia" w:eastAsia="宋体"/>
          <w:lang w:eastAsia="zh-CN"/>
        </w:rPr>
        <w:t>》</w:t>
      </w:r>
      <w:r>
        <w:t>倩盼</w:t>
      </w:r>
    </w:p>
    <w:p w14:paraId="0A667C51">
      <w:r>
        <w:rPr>
          <w:rFonts w:hint="eastAsia" w:eastAsia="宋体"/>
          <w:lang w:eastAsia="zh-CN"/>
        </w:rPr>
        <w:t>《</w:t>
      </w:r>
      <w:r>
        <w:t>碩人</w:t>
      </w:r>
      <w:r>
        <w:rPr>
          <w:rFonts w:hint="eastAsia" w:eastAsia="宋体"/>
          <w:lang w:eastAsia="zh-CN"/>
        </w:rPr>
        <w:t>》</w:t>
      </w:r>
      <w:r>
        <w:t>二章。</w:t>
      </w:r>
    </w:p>
    <w:p w14:paraId="3C6FAB4C">
      <w:r>
        <w:t>訓刑</w:t>
      </w:r>
      <w:r>
        <w:rPr>
          <w:rFonts w:hint="eastAsia" w:eastAsia="宋体"/>
          <w:lang w:eastAsia="zh-CN"/>
        </w:rPr>
        <w:t>《</w:t>
      </w:r>
      <w:r>
        <w:t>烈文</w:t>
      </w:r>
      <w:r>
        <w:rPr>
          <w:rFonts w:hint="eastAsia" w:eastAsia="宋体"/>
          <w:lang w:eastAsia="zh-CN"/>
        </w:rPr>
        <w:t>》</w:t>
      </w:r>
      <w:r>
        <w:t>。</w:t>
      </w:r>
    </w:p>
    <w:p w14:paraId="3311B7B8">
      <w:r>
        <w:t>【第101页】</w:t>
      </w:r>
    </w:p>
    <w:p w14:paraId="2EAEFBC8">
      <w:r>
        <w:t>群經聘問</w:t>
      </w:r>
    </w:p>
    <w:p w14:paraId="1714C62F">
      <w:r>
        <w:rPr>
          <w:rFonts w:hint="eastAsia" w:eastAsia="宋体"/>
          <w:lang w:eastAsia="zh-CN"/>
        </w:rPr>
        <w:t>《</w:t>
      </w:r>
      <w:r>
        <w:t>禮記。儒行</w:t>
      </w:r>
      <w:r>
        <w:rPr>
          <w:rFonts w:hint="eastAsia" w:eastAsia="宋体"/>
          <w:lang w:eastAsia="zh-CN"/>
        </w:rPr>
        <w:t>》“</w:t>
      </w:r>
      <w:r>
        <w:t>儒有席上之珍以待聘</w:t>
      </w:r>
      <w:r>
        <w:rPr>
          <w:rFonts w:hint="eastAsia" w:eastAsia="宋体"/>
          <w:lang w:eastAsia="zh-CN"/>
        </w:rPr>
        <w:t>”</w:t>
      </w:r>
      <w:r>
        <w:t>二句</w:t>
      </w:r>
    </w:p>
    <w:p w14:paraId="204DF859">
      <w:r>
        <w:t>耕元合韻譜</w:t>
      </w:r>
    </w:p>
    <w:p w14:paraId="21CFFAB9">
      <w:r>
        <w:rPr>
          <w:rFonts w:hint="eastAsia" w:eastAsia="宋体"/>
          <w:lang w:eastAsia="zh-CN"/>
        </w:rPr>
        <w:t>《</w:t>
      </w:r>
      <w:r>
        <w:t>詩經</w:t>
      </w:r>
      <w:r>
        <w:rPr>
          <w:rFonts w:hint="eastAsia" w:eastAsia="宋体"/>
          <w:lang w:eastAsia="zh-CN"/>
        </w:rPr>
        <w:t>》</w:t>
      </w:r>
      <w:r>
        <w:t>菁</w:t>
      </w:r>
      <w:r>
        <w:rPr>
          <w:rFonts w:hint="eastAsia" w:eastAsia="宋体"/>
          <w:lang w:eastAsia="zh-CN"/>
        </w:rPr>
        <w:t>（</w:t>
      </w:r>
      <w:r>
        <w:t>芨</w:t>
      </w:r>
      <w:r>
        <w:rPr>
          <w:rFonts w:hint="eastAsia" w:eastAsia="宋体"/>
          <w:lang w:eastAsia="zh-CN"/>
        </w:rPr>
        <w:t>）【</w:t>
      </w:r>
      <w:r>
        <w:t>睘</w:t>
      </w:r>
      <w:r>
        <w:rPr>
          <w:rFonts w:hint="eastAsia" w:eastAsia="宋体"/>
          <w:lang w:eastAsia="zh-CN"/>
        </w:rPr>
        <w:t>】</w:t>
      </w:r>
      <w:r>
        <w:t>姓</w:t>
      </w:r>
      <w:r>
        <w:rPr>
          <w:rFonts w:hint="eastAsia" w:eastAsia="宋体"/>
          <w:lang w:eastAsia="zh-CN"/>
        </w:rPr>
        <w:t>《</w:t>
      </w:r>
      <w:r>
        <w:t>唐風</w:t>
      </w:r>
      <w:r>
        <w:rPr>
          <w:rFonts w:hint="eastAsia" w:eastAsia="宋体"/>
          <w:lang w:eastAsia="zh-CN"/>
        </w:rPr>
        <w:t>•</w:t>
      </w:r>
      <w:r>
        <w:t>杕杜</w:t>
      </w:r>
      <w:r>
        <w:rPr>
          <w:rFonts w:hint="eastAsia" w:eastAsia="宋体"/>
          <w:lang w:eastAsia="zh-CN"/>
        </w:rPr>
        <w:t>》</w:t>
      </w:r>
      <w:r>
        <w:t>二章。</w:t>
      </w:r>
    </w:p>
    <w:p w14:paraId="1EFFE1FE">
      <w:r>
        <w:t>元質合韻譜</w:t>
      </w:r>
    </w:p>
    <w:p w14:paraId="13483D93">
      <w:r>
        <w:rPr>
          <w:rFonts w:hint="eastAsia" w:eastAsia="宋体"/>
          <w:lang w:eastAsia="zh-CN"/>
        </w:rPr>
        <w:t>《</w:t>
      </w:r>
      <w:r>
        <w:t>詩經</w:t>
      </w:r>
      <w:r>
        <w:rPr>
          <w:rFonts w:hint="eastAsia" w:eastAsia="宋体"/>
          <w:lang w:eastAsia="zh-CN"/>
        </w:rPr>
        <w:t>》</w:t>
      </w:r>
      <w:r>
        <w:t>筵秩</w:t>
      </w:r>
    </w:p>
    <w:p w14:paraId="466B5C79">
      <w:r>
        <w:rPr>
          <w:rFonts w:hint="eastAsia" w:eastAsia="宋体"/>
          <w:lang w:eastAsia="zh-CN"/>
        </w:rPr>
        <w:t>《</w:t>
      </w:r>
      <w:r>
        <w:t>賓之初筵</w:t>
      </w:r>
      <w:r>
        <w:rPr>
          <w:rFonts w:hint="eastAsia" w:eastAsia="宋体"/>
          <w:lang w:eastAsia="zh-CN"/>
        </w:rPr>
        <w:t>》</w:t>
      </w:r>
      <w:r>
        <w:t>一章。</w:t>
      </w:r>
    </w:p>
    <w:p w14:paraId="5F143C27">
      <w:r>
        <w:t>群經實願願亂</w:t>
      </w:r>
      <w:r>
        <w:rPr>
          <w:rFonts w:hint="eastAsia" w:eastAsia="宋体"/>
          <w:lang w:eastAsia="zh-CN"/>
        </w:rPr>
        <w:t>《</w:t>
      </w:r>
      <w:r>
        <w:t>易#泰</w:t>
      </w:r>
      <w:r>
        <w:rPr>
          <w:rFonts w:hint="eastAsia" w:eastAsia="宋体"/>
          <w:lang w:eastAsia="zh-CN"/>
        </w:rPr>
        <w:t>•</w:t>
      </w:r>
      <w:r>
        <w:t>象傳</w:t>
      </w:r>
      <w:r>
        <w:rPr>
          <w:rFonts w:hint="eastAsia" w:eastAsia="宋体"/>
          <w:lang w:eastAsia="zh-CN"/>
        </w:rPr>
        <w:t>》</w:t>
      </w:r>
      <w:r>
        <w:t>。</w:t>
      </w:r>
    </w:p>
    <w:p w14:paraId="464AB12A">
      <w:r>
        <w:t>元脂合韻譜</w:t>
      </w:r>
    </w:p>
    <w:p w14:paraId="751A0940">
      <w:r>
        <w:rPr>
          <w:rFonts w:hint="eastAsia" w:eastAsia="宋体"/>
          <w:lang w:eastAsia="zh-CN"/>
        </w:rPr>
        <w:t>《</w:t>
      </w:r>
      <w:r>
        <w:t>詩經</w:t>
      </w:r>
      <w:r>
        <w:rPr>
          <w:rFonts w:hint="eastAsia" w:eastAsia="宋体"/>
          <w:lang w:eastAsia="zh-CN"/>
        </w:rPr>
        <w:t>》</w:t>
      </w:r>
      <w:r>
        <w:t>山歸</w:t>
      </w:r>
    </w:p>
    <w:p w14:paraId="54FA6C8C">
      <w:r>
        <w:rPr>
          <w:rFonts w:hint="eastAsia" w:eastAsia="宋体"/>
          <w:lang w:eastAsia="zh-CN"/>
        </w:rPr>
        <w:t>《</w:t>
      </w:r>
      <w:r>
        <w:t>東山</w:t>
      </w:r>
      <w:r>
        <w:rPr>
          <w:rFonts w:hint="eastAsia" w:eastAsia="宋体"/>
          <w:lang w:eastAsia="zh-CN"/>
        </w:rPr>
        <w:t>》</w:t>
      </w:r>
      <w:r>
        <w:t>一二三四章。</w:t>
      </w:r>
    </w:p>
    <w:p w14:paraId="3FC490C7">
      <w:r>
        <w:t>嵬萎怨</w:t>
      </w:r>
    </w:p>
    <w:p w14:paraId="219745C5">
      <w:r>
        <w:rPr>
          <w:rFonts w:hint="eastAsia" w:eastAsia="宋体"/>
          <w:lang w:eastAsia="zh-CN"/>
        </w:rPr>
        <w:t>《</w:t>
      </w:r>
      <w:r>
        <w:t>谷風</w:t>
      </w:r>
      <w:r>
        <w:rPr>
          <w:rFonts w:hint="eastAsia" w:eastAsia="宋体"/>
          <w:lang w:eastAsia="zh-CN"/>
        </w:rPr>
        <w:t>》</w:t>
      </w:r>
      <w:r>
        <w:t>三章。</w:t>
      </w:r>
    </w:p>
    <w:p w14:paraId="5D9ADB0F">
      <w:r>
        <w:t>群經援推</w:t>
      </w:r>
    </w:p>
    <w:p w14:paraId="6D2BC74D">
      <w:r>
        <w:rPr>
          <w:rFonts w:hint="eastAsia" w:eastAsia="宋体"/>
          <w:lang w:eastAsia="zh-CN"/>
        </w:rPr>
        <w:t>《</w:t>
      </w:r>
      <w:r>
        <w:t>大戴禮</w:t>
      </w:r>
      <w:r>
        <w:rPr>
          <w:rFonts w:hint="eastAsia" w:eastAsia="宋体"/>
          <w:lang w:eastAsia="zh-CN"/>
        </w:rPr>
        <w:t>•</w:t>
      </w:r>
      <w:r>
        <w:t>曾子制言</w:t>
      </w:r>
      <w:r>
        <w:rPr>
          <w:rFonts w:hint="eastAsia" w:eastAsia="宋体"/>
          <w:lang w:eastAsia="zh-CN"/>
        </w:rPr>
        <w:t>》</w:t>
      </w:r>
      <w:r>
        <w:t>上</w:t>
      </w:r>
      <w:r>
        <w:rPr>
          <w:rFonts w:hint="eastAsia" w:eastAsia="宋体"/>
          <w:lang w:eastAsia="zh-CN"/>
        </w:rPr>
        <w:t>“</w:t>
      </w:r>
      <w:r>
        <w:t>己先則援之</w:t>
      </w:r>
      <w:r>
        <w:rPr>
          <w:rFonts w:hint="eastAsia" w:eastAsia="宋体"/>
          <w:lang w:eastAsia="zh-CN"/>
        </w:rPr>
        <w:t>”</w:t>
      </w:r>
      <w:r>
        <w:t>二句。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4877EB3D">
      <w:pPr>
        <w:rPr>
          <w:rFonts w:hint="eastAsia" w:eastAsia="宋体"/>
          <w:lang w:eastAsia="zh-CN"/>
        </w:rPr>
      </w:pPr>
      <w:r>
        <w:t>遠微</w:t>
      </w:r>
      <w:r>
        <w:rPr>
          <w:rFonts w:hint="eastAsia" w:eastAsia="宋体"/>
          <w:lang w:eastAsia="zh-CN"/>
        </w:rPr>
        <w:t>《</w:t>
      </w:r>
      <w:r>
        <w:t>五帝德</w:t>
      </w:r>
      <w:r>
        <w:rPr>
          <w:rFonts w:hint="eastAsia" w:eastAsia="宋体"/>
          <w:lang w:eastAsia="zh-CN"/>
        </w:rPr>
        <w:t>》</w:t>
      </w:r>
    </w:p>
    <w:p w14:paraId="4D13E16F">
      <w:r>
        <w:t>篇</w:t>
      </w:r>
      <w:r>
        <w:rPr>
          <w:rFonts w:hint="eastAsia" w:eastAsia="宋体"/>
          <w:lang w:eastAsia="zh-CN"/>
        </w:rPr>
        <w:t>“</w:t>
      </w:r>
      <w:r>
        <w:t>聰以知遠</w:t>
      </w:r>
      <w:r>
        <w:rPr>
          <w:rFonts w:hint="eastAsia" w:eastAsia="宋体"/>
          <w:lang w:eastAsia="zh-CN"/>
        </w:rPr>
        <w:t>”</w:t>
      </w:r>
      <w:r>
        <w:t>二句。</w:t>
      </w:r>
      <w:r>
        <w:rPr>
          <w:rFonts w:hint="eastAsia" w:eastAsia="宋体"/>
          <w:lang w:eastAsia="zh-CN"/>
        </w:rPr>
        <w:t>【</w:t>
      </w:r>
      <w:r>
        <w:t>按</w:t>
      </w:r>
      <w:r>
        <w:rPr>
          <w:rFonts w:hint="eastAsia" w:eastAsia="宋体"/>
          <w:lang w:eastAsia="zh-CN"/>
        </w:rPr>
        <w:t>】《</w:t>
      </w:r>
      <w:r>
        <w:t>韻譜</w:t>
      </w:r>
      <w:r>
        <w:rPr>
          <w:rFonts w:hint="eastAsia" w:eastAsia="宋体"/>
          <w:lang w:eastAsia="zh-CN"/>
        </w:rPr>
        <w:t>》</w:t>
      </w:r>
      <w:r>
        <w:t>不以爲韻</w:t>
      </w:r>
    </w:p>
    <w:p w14:paraId="76F09035">
      <w:r>
        <w:t>元旨合韻譜</w:t>
      </w:r>
    </w:p>
    <w:p w14:paraId="4AA23F5A">
      <w:r>
        <w:rPr>
          <w:rFonts w:hint="eastAsia" w:eastAsia="宋体"/>
          <w:lang w:eastAsia="zh-CN"/>
        </w:rPr>
        <w:t>《</w:t>
      </w:r>
      <w:r>
        <w:t>詩經</w:t>
      </w:r>
      <w:r>
        <w:rPr>
          <w:rFonts w:hint="eastAsia" w:eastAsia="宋体"/>
          <w:lang w:eastAsia="zh-CN"/>
        </w:rPr>
        <w:t>》</w:t>
      </w:r>
      <w:r>
        <w:t>沘瀰鮮</w:t>
      </w:r>
      <w:r>
        <w:rPr>
          <w:rFonts w:hint="eastAsia" w:eastAsia="宋体"/>
          <w:lang w:eastAsia="zh-CN"/>
        </w:rPr>
        <w:t>《</w:t>
      </w:r>
      <w:r>
        <w:t>新臺</w:t>
      </w:r>
      <w:r>
        <w:rPr>
          <w:rFonts w:hint="eastAsia" w:eastAsia="宋体"/>
          <w:lang w:eastAsia="zh-CN"/>
        </w:rPr>
        <w:t>》</w:t>
      </w:r>
      <w:r>
        <w:t>一章。</w:t>
      </w:r>
    </w:p>
    <w:p w14:paraId="2803DE9C">
      <w:r>
        <w:t>元祭合韻譜</w:t>
      </w:r>
    </w:p>
    <w:p w14:paraId="242A1FB9">
      <w:r>
        <w:rPr>
          <w:rFonts w:hint="eastAsia" w:eastAsia="宋体"/>
          <w:lang w:eastAsia="zh-CN"/>
        </w:rPr>
        <w:t>《</w:t>
      </w:r>
      <w:r>
        <w:t>詩經</w:t>
      </w:r>
      <w:r>
        <w:rPr>
          <w:rFonts w:hint="eastAsia" w:eastAsia="宋体"/>
          <w:lang w:eastAsia="zh-CN"/>
        </w:rPr>
        <w:t>》</w:t>
      </w:r>
      <w:r>
        <w:t>拔兑駾喙</w:t>
      </w:r>
      <w:r>
        <w:rPr>
          <w:rFonts w:hint="eastAsia" w:eastAsia="宋体"/>
          <w:lang w:eastAsia="zh-CN"/>
        </w:rPr>
        <w:t>《</w:t>
      </w:r>
      <w:r>
        <w:t>緜</w:t>
      </w:r>
      <w:r>
        <w:rPr>
          <w:rFonts w:hint="eastAsia" w:eastAsia="宋体"/>
          <w:lang w:eastAsia="zh-CN"/>
        </w:rPr>
        <w:t>》</w:t>
      </w:r>
      <w:r>
        <w:t>八章。</w:t>
      </w:r>
    </w:p>
    <w:p w14:paraId="2D4DD67D">
      <w:r>
        <w:t>群經</w:t>
      </w:r>
    </w:p>
    <w:p w14:paraId="1D9B8DD8">
      <w:r>
        <w:t>觀列藝</w:t>
      </w:r>
      <w:r>
        <w:rPr>
          <w:rFonts w:hint="eastAsia" w:eastAsia="宋体"/>
          <w:lang w:eastAsia="zh-CN"/>
        </w:rPr>
        <w:t>《</w:t>
      </w:r>
      <w:r>
        <w:t>禮記。禮運</w:t>
      </w:r>
      <w:r>
        <w:rPr>
          <w:rFonts w:hint="eastAsia" w:eastAsia="宋体"/>
          <w:lang w:eastAsia="zh-CN"/>
        </w:rPr>
        <w:t>》</w:t>
      </w:r>
      <w:r>
        <w:t>T以四時爲柄故事可勸也</w:t>
      </w:r>
      <w:r>
        <w:rPr>
          <w:rFonts w:hint="eastAsia" w:eastAsia="宋体"/>
          <w:lang w:eastAsia="zh-CN"/>
        </w:rPr>
        <w:t>”</w:t>
      </w:r>
      <w:r>
        <w:t>六句。</w:t>
      </w:r>
    </w:p>
    <w:p w14:paraId="7E3A98EA">
      <w:r>
        <w:t>【第102页】</w:t>
      </w:r>
    </w:p>
    <w:p w14:paraId="25F98984">
      <w:r>
        <w:t>元月合韻譜</w:t>
      </w:r>
    </w:p>
    <w:p w14:paraId="5C14C610">
      <w:r>
        <w:rPr>
          <w:rFonts w:hint="eastAsia" w:eastAsia="宋体"/>
          <w:lang w:eastAsia="zh-CN"/>
        </w:rPr>
        <w:t>《</w:t>
      </w:r>
      <w:r>
        <w:t>詩經</w:t>
      </w:r>
      <w:r>
        <w:rPr>
          <w:rFonts w:hint="eastAsia" w:eastAsia="宋体"/>
          <w:lang w:eastAsia="zh-CN"/>
        </w:rPr>
        <w:t>》</w:t>
      </w:r>
      <w:r>
        <w:t>桀怛</w:t>
      </w:r>
    </w:p>
    <w:p w14:paraId="48D75425">
      <w:r>
        <w:rPr>
          <w:rFonts w:hint="eastAsia" w:eastAsia="宋体"/>
          <w:lang w:eastAsia="zh-CN"/>
        </w:rPr>
        <w:t>《</w:t>
      </w:r>
      <w:r>
        <w:t>齊風《甫田</w:t>
      </w:r>
      <w:r>
        <w:rPr>
          <w:rFonts w:hint="eastAsia" w:eastAsia="宋体"/>
          <w:lang w:eastAsia="zh-CN"/>
        </w:rPr>
        <w:t>》</w:t>
      </w:r>
      <w:r>
        <w:t>二章。</w:t>
      </w:r>
    </w:p>
    <w:p w14:paraId="12A410F5">
      <w:r>
        <w:t>發偈怛</w:t>
      </w:r>
      <w:r>
        <w:rPr>
          <w:rFonts w:hint="eastAsia" w:eastAsia="宋体"/>
          <w:lang w:eastAsia="zh-CN"/>
        </w:rPr>
        <w:t>《</w:t>
      </w:r>
      <w:r>
        <w:t>匪風</w:t>
      </w:r>
      <w:r>
        <w:rPr>
          <w:rFonts w:hint="eastAsia" w:eastAsia="宋体"/>
          <w:lang w:eastAsia="zh-CN"/>
        </w:rPr>
        <w:t>》</w:t>
      </w:r>
      <w:r>
        <w:t>一章。</w:t>
      </w:r>
    </w:p>
    <w:p w14:paraId="33AB094C">
      <w:r>
        <w:t>群經勸鉞</w:t>
      </w:r>
    </w:p>
    <w:p w14:paraId="3C926D0F">
      <w:r>
        <w:rPr>
          <w:rFonts w:hint="eastAsia" w:eastAsia="宋体"/>
          <w:lang w:eastAsia="zh-CN"/>
        </w:rPr>
        <w:t>《</w:t>
      </w:r>
      <w:r>
        <w:t>禮記。中庸</w:t>
      </w:r>
      <w:r>
        <w:rPr>
          <w:rFonts w:hint="eastAsia" w:eastAsia="宋体"/>
          <w:lang w:eastAsia="zh-CN"/>
        </w:rPr>
        <w:t>》</w:t>
      </w:r>
      <w:r>
        <w:t>r是故君子不賞而民勸</w:t>
      </w:r>
      <w:r>
        <w:rPr>
          <w:rFonts w:hint="eastAsia" w:eastAsia="宋体"/>
          <w:lang w:eastAsia="zh-CN"/>
        </w:rPr>
        <w:t>”</w:t>
      </w:r>
      <w:r>
        <w:t>二句。</w:t>
      </w:r>
    </w:p>
    <w:p w14:paraId="54626DB9">
      <w:r>
        <w:t>元御合韻譜</w:t>
      </w:r>
    </w:p>
    <w:p w14:paraId="682CB857">
      <w:r>
        <w:rPr>
          <w:rFonts w:hint="eastAsia" w:eastAsia="宋体"/>
          <w:lang w:eastAsia="zh-CN"/>
        </w:rPr>
        <w:t>《</w:t>
      </w:r>
      <w:r>
        <w:t>楚辭</w:t>
      </w:r>
      <w:r>
        <w:rPr>
          <w:rFonts w:hint="eastAsia" w:eastAsia="宋体"/>
          <w:lang w:eastAsia="zh-CN"/>
        </w:rPr>
        <w:t>》</w:t>
      </w:r>
      <w:r>
        <w:t>賦亂變譔</w:t>
      </w:r>
      <w:r>
        <w:rPr>
          <w:rFonts w:hint="eastAsia" w:eastAsia="宋体"/>
          <w:lang w:eastAsia="zh-CN"/>
        </w:rPr>
        <w:t>《</w:t>
      </w:r>
      <w:r>
        <w:t>大招</w:t>
      </w:r>
      <w:r>
        <w:rPr>
          <w:rFonts w:hint="eastAsia" w:eastAsia="宋体"/>
          <w:lang w:eastAsia="zh-CN"/>
        </w:rPr>
        <w:t>》</w:t>
      </w:r>
      <w:r>
        <w:t>。</w:t>
      </w:r>
    </w:p>
    <w:p w14:paraId="1ECC0B09">
      <w:r>
        <w:t>歌支合韻譜</w:t>
      </w:r>
    </w:p>
    <w:p w14:paraId="17B4BCD8">
      <w:r>
        <w:t>群經知爲</w:t>
      </w:r>
      <w:r>
        <w:rPr>
          <w:rFonts w:hint="eastAsia" w:eastAsia="宋体"/>
          <w:lang w:eastAsia="zh-CN"/>
        </w:rPr>
        <w:t>《</w:t>
      </w:r>
      <w:r>
        <w:t>禮記</w:t>
      </w:r>
      <w:r>
        <w:rPr>
          <w:rFonts w:hint="eastAsia" w:eastAsia="宋体"/>
          <w:lang w:eastAsia="zh-CN"/>
        </w:rPr>
        <w:t>•</w:t>
      </w:r>
      <w:r>
        <w:t>儒行</w:t>
      </w:r>
      <w:r>
        <w:rPr>
          <w:rFonts w:hint="eastAsia" w:eastAsia="宋体"/>
          <w:lang w:eastAsia="zh-CN"/>
        </w:rPr>
        <w:t>》</w:t>
      </w:r>
      <w:r>
        <w:t>r靜而正之</w:t>
      </w:r>
      <w:r>
        <w:rPr>
          <w:rFonts w:hint="eastAsia" w:eastAsia="宋体"/>
          <w:lang w:eastAsia="zh-CN"/>
        </w:rPr>
        <w:t>”</w:t>
      </w:r>
      <w:r>
        <w:t>四句。</w:t>
      </w:r>
    </w:p>
    <w:p w14:paraId="111F36D8">
      <w:r>
        <w:rPr>
          <w:rFonts w:hint="eastAsia" w:eastAsia="宋体"/>
          <w:lang w:eastAsia="zh-CN"/>
        </w:rPr>
        <w:t>《</w:t>
      </w:r>
      <w:r>
        <w:t>楚辭</w:t>
      </w:r>
      <w:r>
        <w:rPr>
          <w:rFonts w:hint="eastAsia" w:eastAsia="宋体"/>
          <w:lang w:eastAsia="zh-CN"/>
        </w:rPr>
        <w:t>》</w:t>
      </w:r>
      <w:r>
        <w:t>離知</w:t>
      </w:r>
      <w:r>
        <w:rPr>
          <w:rFonts w:hint="eastAsia" w:eastAsia="宋体"/>
          <w:lang w:eastAsia="zh-CN"/>
        </w:rPr>
        <w:t>《</w:t>
      </w:r>
      <w:r>
        <w:t>九歌。少司命</w:t>
      </w:r>
      <w:r>
        <w:rPr>
          <w:rFonts w:hint="eastAsia" w:eastAsia="宋体"/>
          <w:lang w:eastAsia="zh-CN"/>
        </w:rPr>
        <w:t>》</w:t>
      </w:r>
      <w:r>
        <w:t>。</w:t>
      </w:r>
    </w:p>
    <w:p w14:paraId="6341035A">
      <w:r>
        <w:t>佳規施卑移</w:t>
      </w:r>
      <w:r>
        <w:rPr>
          <w:rFonts w:hint="eastAsia" w:eastAsia="宋体"/>
          <w:lang w:eastAsia="zh-CN"/>
        </w:rPr>
        <w:t>《</w:t>
      </w:r>
      <w:r>
        <w:t>大招</w:t>
      </w:r>
      <w:r>
        <w:rPr>
          <w:rFonts w:hint="eastAsia" w:eastAsia="宋体"/>
          <w:lang w:eastAsia="zh-CN"/>
        </w:rPr>
        <w:t>》</w:t>
      </w:r>
      <w:r>
        <w:t>。</w:t>
      </w:r>
    </w:p>
    <w:p w14:paraId="3A104331">
      <w:r>
        <w:t>歌紙合韻譜</w:t>
      </w:r>
    </w:p>
    <w:p w14:paraId="6CA926E3">
      <w:r>
        <w:t>群經解施</w:t>
      </w:r>
    </w:p>
    <w:p w14:paraId="22977367">
      <w:r>
        <w:rPr>
          <w:rFonts w:hint="eastAsia" w:eastAsia="宋体"/>
          <w:lang w:eastAsia="zh-CN"/>
        </w:rPr>
        <w:t>《</w:t>
      </w:r>
      <w:r>
        <w:t>大戴禮</w:t>
      </w:r>
      <w:r>
        <w:rPr>
          <w:rFonts w:hint="eastAsia" w:eastAsia="宋体"/>
          <w:lang w:eastAsia="zh-CN"/>
        </w:rPr>
        <w:t>•</w:t>
      </w:r>
      <w:r>
        <w:t>誥志</w:t>
      </w:r>
      <w:r>
        <w:rPr>
          <w:rFonts w:hint="eastAsia" w:eastAsia="宋体"/>
          <w:lang w:eastAsia="zh-CN"/>
        </w:rPr>
        <w:t>》</w:t>
      </w:r>
      <w:r>
        <w:t>篇</w:t>
      </w:r>
      <w:r>
        <w:rPr>
          <w:rFonts w:hint="eastAsia" w:eastAsia="宋体"/>
          <w:lang w:eastAsia="zh-CN"/>
        </w:rPr>
        <w:t>“</w:t>
      </w:r>
      <w:r>
        <w:t>山不崩解</w:t>
      </w:r>
      <w:r>
        <w:rPr>
          <w:rFonts w:hint="eastAsia" w:eastAsia="宋体"/>
          <w:lang w:eastAsia="zh-CN"/>
        </w:rPr>
        <w:t>”</w:t>
      </w:r>
      <w:r>
        <w:t>二句</w:t>
      </w:r>
    </w:p>
    <w:p w14:paraId="21FE1B17">
      <w:r>
        <w:t>歌忮合韻譜</w:t>
      </w:r>
    </w:p>
    <w:p w14:paraId="53F00968">
      <w:r>
        <w:rPr>
          <w:rFonts w:hint="eastAsia" w:eastAsia="宋体"/>
          <w:lang w:eastAsia="zh-CN"/>
        </w:rPr>
        <w:t>《</w:t>
      </w:r>
      <w:r>
        <w:t>詩經</w:t>
      </w:r>
      <w:r>
        <w:rPr>
          <w:rFonts w:hint="eastAsia" w:eastAsia="宋体"/>
          <w:lang w:eastAsia="zh-CN"/>
        </w:rPr>
        <w:t>》</w:t>
      </w:r>
      <w:r>
        <w:t>地裼瓦儀議罹</w:t>
      </w:r>
      <w:r>
        <w:rPr>
          <w:rFonts w:hint="eastAsia" w:eastAsia="宋体"/>
          <w:lang w:eastAsia="zh-CN"/>
        </w:rPr>
        <w:t>《</w:t>
      </w:r>
      <w:r>
        <w:t>斯干</w:t>
      </w:r>
      <w:r>
        <w:rPr>
          <w:rFonts w:hint="eastAsia" w:eastAsia="宋体"/>
          <w:lang w:eastAsia="zh-CN"/>
        </w:rPr>
        <w:t>》</w:t>
      </w:r>
      <w:r>
        <w:t>九章</w:t>
      </w:r>
    </w:p>
    <w:p w14:paraId="5088E037">
      <w:r>
        <w:t>歌脂合韻譜</w:t>
      </w:r>
    </w:p>
    <w:p w14:paraId="3C5E9F53">
      <w:r>
        <w:t>群經河遺</w:t>
      </w:r>
      <w:r>
        <w:rPr>
          <w:rFonts w:hint="eastAsia" w:eastAsia="宋体"/>
          <w:lang w:eastAsia="zh-CN"/>
        </w:rPr>
        <w:t>《</w:t>
      </w:r>
      <w:r>
        <w:t>易</w:t>
      </w:r>
      <w:r>
        <w:rPr>
          <w:rFonts w:hint="eastAsia" w:eastAsia="宋体"/>
          <w:lang w:eastAsia="zh-CN"/>
        </w:rPr>
        <w:t>•</w:t>
      </w:r>
      <w:r>
        <w:t>泰</w:t>
      </w:r>
      <w:r>
        <w:rPr>
          <w:rFonts w:hint="eastAsia" w:eastAsia="宋体"/>
          <w:lang w:eastAsia="zh-CN"/>
        </w:rPr>
        <w:t>•</w:t>
      </w:r>
      <w:r>
        <w:t>九二</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601AC8F0">
      <w:r>
        <w:t>腓隨</w:t>
      </w:r>
      <w:r>
        <w:rPr>
          <w:rFonts w:hint="eastAsia" w:eastAsia="宋体"/>
          <w:lang w:eastAsia="zh-CN"/>
        </w:rPr>
        <w:t>《</w:t>
      </w:r>
      <w:r>
        <w:t>艮</w:t>
      </w:r>
      <w:r>
        <w:rPr>
          <w:rFonts w:hint="eastAsia" w:eastAsia="宋体"/>
          <w:lang w:eastAsia="zh-CN"/>
        </w:rPr>
        <w:t>•</w:t>
      </w:r>
      <w:r>
        <w:t>六二</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w:t>
      </w:r>
    </w:p>
    <w:p w14:paraId="4875B35B">
      <w:pPr>
        <w:rPr>
          <w:rFonts w:hint="eastAsia" w:eastAsia="宋体"/>
          <w:lang w:eastAsia="zh-CN"/>
        </w:rPr>
      </w:pPr>
      <w:r>
        <w:t>和畏</w:t>
      </w:r>
      <w:r>
        <w:rPr>
          <w:rFonts w:hint="eastAsia" w:eastAsia="宋体"/>
          <w:lang w:eastAsia="zh-CN"/>
        </w:rPr>
        <w:t>《</w:t>
      </w:r>
    </w:p>
    <w:p w14:paraId="2C26F020">
      <w:r>
        <w:t>禮記《樂記</w:t>
      </w:r>
      <w:r>
        <w:rPr>
          <w:rFonts w:hint="eastAsia" w:eastAsia="宋体"/>
          <w:lang w:eastAsia="zh-CN"/>
        </w:rPr>
        <w:t>》</w:t>
      </w:r>
      <w:r>
        <w:t>r喜則天下和之</w:t>
      </w:r>
      <w:r>
        <w:rPr>
          <w:rFonts w:hint="eastAsia" w:eastAsia="宋体"/>
          <w:lang w:eastAsia="zh-CN"/>
        </w:rPr>
        <w:t>”</w:t>
      </w:r>
      <w:r>
        <w:t>二句。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476834CB">
      <w:r>
        <w:t>【第103页】</w:t>
      </w:r>
    </w:p>
    <w:p w14:paraId="60C65F4F">
      <w:r>
        <w:rPr>
          <w:rFonts w:hint="eastAsia" w:eastAsia="宋体"/>
          <w:lang w:eastAsia="zh-CN"/>
        </w:rPr>
        <w:t>《</w:t>
      </w:r>
      <w:r>
        <w:t>楚辭</w:t>
      </w:r>
      <w:r>
        <w:rPr>
          <w:rFonts w:hint="eastAsia" w:eastAsia="宋体"/>
          <w:lang w:eastAsia="zh-CN"/>
        </w:rPr>
        <w:t>》</w:t>
      </w:r>
      <w:r>
        <w:t>雷蛇懷歸</w:t>
      </w:r>
    </w:p>
    <w:p w14:paraId="1611C8D1">
      <w:r>
        <w:rPr>
          <w:rFonts w:hint="eastAsia" w:eastAsia="宋体"/>
          <w:lang w:eastAsia="zh-CN"/>
        </w:rPr>
        <w:t>《</w:t>
      </w:r>
      <w:r>
        <w:t>九歌。東君</w:t>
      </w:r>
      <w:r>
        <w:rPr>
          <w:rFonts w:hint="eastAsia" w:eastAsia="宋体"/>
          <w:lang w:eastAsia="zh-CN"/>
        </w:rPr>
        <w:t>》</w:t>
      </w:r>
      <w:r>
        <w:t>。</w:t>
      </w:r>
    </w:p>
    <w:p w14:paraId="3AFABA65">
      <w:r>
        <w:t>妃歌夷蛇飛佪</w:t>
      </w:r>
      <w:r>
        <w:rPr>
          <w:rFonts w:hint="eastAsia" w:eastAsia="宋体"/>
          <w:lang w:eastAsia="zh-CN"/>
        </w:rPr>
        <w:t>《</w:t>
      </w:r>
      <w:r>
        <w:t>遠遊</w:t>
      </w:r>
      <w:r>
        <w:rPr>
          <w:rFonts w:hint="eastAsia" w:eastAsia="宋体"/>
          <w:lang w:eastAsia="zh-CN"/>
        </w:rPr>
        <w:t>•</w:t>
      </w:r>
      <w:r>
        <w:t>重</w:t>
      </w:r>
      <w:r>
        <w:rPr>
          <w:rFonts w:hint="eastAsia" w:eastAsia="宋体"/>
          <w:lang w:eastAsia="zh-CN"/>
        </w:rPr>
        <w:t>》</w:t>
      </w:r>
      <w:r>
        <w:t>。</w:t>
      </w:r>
    </w:p>
    <w:p w14:paraId="2A7CD911">
      <w:r>
        <w:t>歌旨合韻譜</w:t>
      </w:r>
    </w:p>
    <w:p w14:paraId="2A35F73F">
      <w:r>
        <w:rPr>
          <w:rFonts w:hint="eastAsia" w:eastAsia="宋体"/>
          <w:lang w:eastAsia="zh-CN"/>
        </w:rPr>
        <w:t>《</w:t>
      </w:r>
      <w:r>
        <w:t>楚辭</w:t>
      </w:r>
      <w:r>
        <w:rPr>
          <w:rFonts w:hint="eastAsia" w:eastAsia="宋体"/>
          <w:lang w:eastAsia="zh-CN"/>
        </w:rPr>
        <w:t>》</w:t>
      </w:r>
      <w:r>
        <w:t>偕毁弛</w:t>
      </w:r>
      <w:r>
        <w:rPr>
          <w:rFonts w:hint="eastAsia" w:eastAsia="宋体"/>
          <w:lang w:eastAsia="zh-CN"/>
        </w:rPr>
        <w:t>《</w:t>
      </w:r>
      <w:r>
        <w:t>九辯</w:t>
      </w:r>
      <w:r>
        <w:rPr>
          <w:rFonts w:hint="eastAsia" w:eastAsia="宋体"/>
          <w:lang w:eastAsia="zh-CN"/>
        </w:rPr>
        <w:t>》</w:t>
      </w:r>
      <w:r>
        <w:t>。</w:t>
      </w:r>
    </w:p>
    <w:p w14:paraId="4C1F617A">
      <w:r>
        <w:t>歌鞙合韻譜</w:t>
      </w:r>
    </w:p>
    <w:p w14:paraId="3C82A61D">
      <w:r>
        <w:t>群經義謂</w:t>
      </w:r>
      <w:r>
        <w:rPr>
          <w:rFonts w:hint="eastAsia" w:eastAsia="宋体"/>
          <w:lang w:eastAsia="zh-CN"/>
        </w:rPr>
        <w:t>《</w:t>
      </w:r>
      <w:r>
        <w:t>易</w:t>
      </w:r>
      <w:r>
        <w:rPr>
          <w:rFonts w:hint="eastAsia" w:eastAsia="宋体"/>
          <w:lang w:eastAsia="zh-CN"/>
        </w:rPr>
        <w:t>•</w:t>
      </w:r>
      <w:r>
        <w:t>家人。彖傳</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1A9DFDE3">
      <w:r>
        <w:t>味和氣</w:t>
      </w:r>
    </w:p>
    <w:p w14:paraId="0F4B2A31">
      <w:r>
        <w:rPr>
          <w:rFonts w:hint="eastAsia" w:eastAsia="宋体"/>
          <w:lang w:eastAsia="zh-CN"/>
        </w:rPr>
        <w:t>《</w:t>
      </w:r>
      <w:r>
        <w:t>禮記。月令</w:t>
      </w:r>
      <w:r>
        <w:rPr>
          <w:rFonts w:hint="eastAsia" w:eastAsia="宋体"/>
          <w:lang w:eastAsia="zh-CN"/>
        </w:rPr>
        <w:t>》</w:t>
      </w:r>
      <w:r>
        <w:t>l薄滋味</w:t>
      </w:r>
      <w:r>
        <w:rPr>
          <w:rFonts w:hint="eastAsia" w:eastAsia="宋体"/>
          <w:lang w:eastAsia="zh-CN"/>
        </w:rPr>
        <w:t>”</w:t>
      </w:r>
      <w:r>
        <w:t>四句。</w:t>
      </w:r>
    </w:p>
    <w:p w14:paraId="50936062">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和</w:t>
      </w:r>
      <w:r>
        <w:rPr>
          <w:rFonts w:hint="eastAsia" w:eastAsia="宋体"/>
          <w:lang w:eastAsia="zh-CN"/>
        </w:rPr>
        <w:t>”</w:t>
      </w:r>
      <w:r>
        <w:t>字不入韻。</w:t>
      </w:r>
    </w:p>
    <w:p w14:paraId="14DB3530">
      <w:r>
        <w:t>歌魚合韻譜</w:t>
      </w:r>
    </w:p>
    <w:p w14:paraId="3A1DB717">
      <w:r>
        <w:rPr>
          <w:rFonts w:hint="eastAsia" w:eastAsia="宋体"/>
          <w:lang w:eastAsia="zh-CN"/>
        </w:rPr>
        <w:t>《</w:t>
      </w:r>
      <w:r>
        <w:t>楚辭</w:t>
      </w:r>
      <w:r>
        <w:rPr>
          <w:rFonts w:hint="eastAsia" w:eastAsia="宋体"/>
          <w:lang w:eastAsia="zh-CN"/>
        </w:rPr>
        <w:t>》</w:t>
      </w:r>
      <w:r>
        <w:t>居戲霞除</w:t>
      </w:r>
      <w:r>
        <w:rPr>
          <w:rFonts w:hint="eastAsia" w:eastAsia="宋体"/>
          <w:lang w:eastAsia="zh-CN"/>
        </w:rPr>
        <w:t>《</w:t>
      </w:r>
      <w:r>
        <w:t>遠遊</w:t>
      </w:r>
      <w:r>
        <w:rPr>
          <w:rFonts w:hint="eastAsia" w:eastAsia="宋体"/>
          <w:lang w:eastAsia="zh-CN"/>
        </w:rPr>
        <w:t>•</w:t>
      </w:r>
      <w:r>
        <w:t>重</w:t>
      </w:r>
      <w:r>
        <w:rPr>
          <w:rFonts w:hint="eastAsia" w:eastAsia="宋体"/>
          <w:lang w:eastAsia="zh-CN"/>
        </w:rPr>
        <w:t>》</w:t>
      </w:r>
      <w:r>
        <w:t>。</w:t>
      </w:r>
    </w:p>
    <w:p w14:paraId="41C2AB98">
      <w:r>
        <w:t>瑕加</w:t>
      </w:r>
      <w:r>
        <w:rPr>
          <w:rFonts w:hint="eastAsia" w:eastAsia="宋体"/>
          <w:lang w:eastAsia="zh-CN"/>
        </w:rPr>
        <w:t>《</w:t>
      </w:r>
      <w:r>
        <w:t>九辯</w:t>
      </w:r>
      <w:r>
        <w:rPr>
          <w:rFonts w:hint="eastAsia" w:eastAsia="宋体"/>
          <w:lang w:eastAsia="zh-CN"/>
        </w:rPr>
        <w:t>》</w:t>
      </w:r>
      <w:r>
        <w:t>。</w:t>
      </w:r>
    </w:p>
    <w:p w14:paraId="2565965C">
      <w:r>
        <w:t>歌候合韻譜</w:t>
      </w:r>
    </w:p>
    <w:p w14:paraId="667FA960">
      <w:r>
        <w:rPr>
          <w:rFonts w:hint="eastAsia" w:eastAsia="宋体"/>
          <w:lang w:eastAsia="zh-CN"/>
        </w:rPr>
        <w:t>《</w:t>
      </w:r>
      <w:r>
        <w:t>詩經</w:t>
      </w:r>
      <w:r>
        <w:rPr>
          <w:rFonts w:hint="eastAsia" w:eastAsia="宋体"/>
          <w:lang w:eastAsia="zh-CN"/>
        </w:rPr>
        <w:t>》</w:t>
      </w:r>
      <w:r>
        <w:t>寇可詈歌</w:t>
      </w:r>
      <w:r>
        <w:rPr>
          <w:rFonts w:hint="eastAsia" w:eastAsia="宋体"/>
          <w:lang w:eastAsia="zh-CN"/>
        </w:rPr>
        <w:t>《</w:t>
      </w:r>
      <w:r>
        <w:t>桑柔</w:t>
      </w:r>
      <w:r>
        <w:rPr>
          <w:rFonts w:hint="eastAsia" w:eastAsia="宋体"/>
          <w:lang w:eastAsia="zh-CN"/>
        </w:rPr>
        <w:t>》</w:t>
      </w:r>
      <w:r>
        <w:t>十六章。</w:t>
      </w:r>
    </w:p>
    <w:p w14:paraId="03130CCA">
      <w:r>
        <w:t>歌笑合韻譜</w:t>
      </w:r>
    </w:p>
    <w:p w14:paraId="0AA06564">
      <w:r>
        <w:rPr>
          <w:rFonts w:hint="eastAsia" w:eastAsia="宋体"/>
          <w:lang w:eastAsia="zh-CN"/>
        </w:rPr>
        <w:t>《</w:t>
      </w:r>
      <w:r>
        <w:t>楚辭</w:t>
      </w:r>
      <w:r>
        <w:rPr>
          <w:rFonts w:hint="eastAsia" w:eastAsia="宋体"/>
          <w:lang w:eastAsia="zh-CN"/>
        </w:rPr>
        <w:t>》</w:t>
      </w:r>
      <w:r>
        <w:t>暴罷麾施爲</w:t>
      </w:r>
      <w:r>
        <w:rPr>
          <w:rFonts w:hint="eastAsia" w:eastAsia="宋体"/>
          <w:lang w:eastAsia="zh-CN"/>
        </w:rPr>
        <w:t>《</w:t>
      </w:r>
      <w:r>
        <w:t>大招</w:t>
      </w:r>
      <w:r>
        <w:rPr>
          <w:rFonts w:hint="eastAsia" w:eastAsia="宋体"/>
          <w:lang w:eastAsia="zh-CN"/>
        </w:rPr>
        <w:t>》</w:t>
      </w:r>
      <w:r>
        <w:t>。</w:t>
      </w:r>
    </w:p>
    <w:p w14:paraId="6BF58C32">
      <w:r>
        <w:t>支脂合韻譜</w:t>
      </w:r>
    </w:p>
    <w:p w14:paraId="3EE4FDE5">
      <w:r>
        <w:t>群經支壞壞支</w:t>
      </w:r>
    </w:p>
    <w:p w14:paraId="704E58B0">
      <w:r>
        <w:rPr>
          <w:rFonts w:hint="eastAsia" w:eastAsia="宋体"/>
          <w:lang w:eastAsia="zh-CN"/>
        </w:rPr>
        <w:t>《</w:t>
      </w:r>
      <w:r>
        <w:t>周語下</w:t>
      </w:r>
      <w:r>
        <w:rPr>
          <w:rFonts w:hint="eastAsia" w:eastAsia="宋体"/>
          <w:lang w:eastAsia="zh-CN"/>
        </w:rPr>
        <w:t>》</w:t>
      </w:r>
      <w:r>
        <w:t>衛彪傒引周詩。</w:t>
      </w:r>
    </w:p>
    <w:p w14:paraId="6F4BBE0D">
      <w:pPr>
        <w:rPr>
          <w:rFonts w:hint="eastAsia" w:eastAsia="宋体"/>
          <w:lang w:eastAsia="zh-CN"/>
        </w:rPr>
      </w:pPr>
      <w:r>
        <w:rPr>
          <w:rFonts w:hint="eastAsia" w:eastAsia="宋体"/>
          <w:lang w:eastAsia="zh-CN"/>
        </w:rPr>
        <w:t>《</w:t>
      </w:r>
      <w:r>
        <w:t>楚辭</w:t>
      </w:r>
      <w:r>
        <w:rPr>
          <w:rFonts w:hint="eastAsia" w:eastAsia="宋体"/>
          <w:lang w:eastAsia="zh-CN"/>
        </w:rPr>
        <w:t>》</w:t>
      </w:r>
      <w:r>
        <w:t>訾斯咿兒</w:t>
      </w:r>
      <w:r>
        <w:rPr>
          <w:rFonts w:hint="eastAsia" w:eastAsia="宋体"/>
          <w:lang w:eastAsia="zh-CN"/>
        </w:rPr>
        <w:t>《</w:t>
      </w:r>
      <w:r>
        <w:t>卜居</w:t>
      </w:r>
      <w:r>
        <w:rPr>
          <w:rFonts w:hint="eastAsia" w:eastAsia="宋体"/>
          <w:lang w:eastAsia="zh-CN"/>
        </w:rPr>
        <w:t>》</w:t>
      </w:r>
      <w:r>
        <w:t>：</w:t>
      </w:r>
      <w:r>
        <w:rPr>
          <w:rFonts w:hint="eastAsia" w:eastAsia="宋体"/>
          <w:lang w:eastAsia="zh-CN"/>
        </w:rPr>
        <w:t>“</w:t>
      </w:r>
      <w:r>
        <w:t>哫訾栗斯，喔咿儒兒。</w:t>
      </w:r>
      <w:r>
        <w:rPr>
          <w:rFonts w:hint="eastAsia" w:eastAsia="宋体"/>
          <w:lang w:eastAsia="zh-CN"/>
        </w:rPr>
        <w:t>”</w:t>
      </w:r>
    </w:p>
    <w:p w14:paraId="2985F6A0">
      <w:r>
        <w:t>【第104页】</w:t>
      </w:r>
    </w:p>
    <w:p w14:paraId="4359820B">
      <w:r>
        <w:t>紙旨合韻譜</w:t>
      </w:r>
    </w:p>
    <w:p w14:paraId="1F368AB3">
      <w:r>
        <w:rPr>
          <w:rFonts w:hint="eastAsia" w:eastAsia="宋体"/>
          <w:lang w:eastAsia="zh-CN"/>
        </w:rPr>
        <w:t>《</w:t>
      </w:r>
      <w:r>
        <w:t>詩經</w:t>
      </w:r>
      <w:r>
        <w:rPr>
          <w:rFonts w:hint="eastAsia" w:eastAsia="宋体"/>
          <w:lang w:eastAsia="zh-CN"/>
        </w:rPr>
        <w:t>》</w:t>
      </w:r>
      <w:r>
        <w:t>濟積秭醴妣禮</w:t>
      </w:r>
    </w:p>
    <w:p w14:paraId="50ED55B7">
      <w:r>
        <w:rPr>
          <w:rFonts w:hint="eastAsia" w:eastAsia="宋体"/>
          <w:lang w:eastAsia="zh-CN"/>
        </w:rPr>
        <w:t>《</w:t>
      </w:r>
      <w:r>
        <w:t>載芟</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積</w:t>
      </w:r>
      <w:r>
        <w:rPr>
          <w:rFonts w:hint="eastAsia" w:eastAsia="宋体"/>
          <w:lang w:eastAsia="zh-CN"/>
        </w:rPr>
        <w:t>”</w:t>
      </w:r>
      <w:r>
        <w:t>字不入韻。</w:t>
      </w:r>
    </w:p>
    <w:p w14:paraId="56C0EB24">
      <w:r>
        <w:t>群經枳濟死</w:t>
      </w:r>
    </w:p>
    <w:p w14:paraId="08A2803F">
      <w:r>
        <w:rPr>
          <w:rFonts w:hint="eastAsia" w:eastAsia="宋体"/>
          <w:lang w:eastAsia="zh-CN"/>
        </w:rPr>
        <w:t>《</w:t>
      </w:r>
      <w:r>
        <w:t>考工記</w:t>
      </w:r>
      <w:r>
        <w:rPr>
          <w:rFonts w:hint="eastAsia" w:eastAsia="宋体"/>
          <w:lang w:eastAsia="zh-CN"/>
        </w:rPr>
        <w:t>》</w:t>
      </w:r>
      <w:r>
        <w:t>l桔窬淮而北爲枳</w:t>
      </w:r>
      <w:r>
        <w:rPr>
          <w:rFonts w:hint="eastAsia" w:eastAsia="宋体"/>
          <w:lang w:eastAsia="zh-CN"/>
        </w:rPr>
        <w:t>”</w:t>
      </w:r>
      <w:r>
        <w:t>三句。</w:t>
      </w:r>
    </w:p>
    <w:p w14:paraId="53BB95B0">
      <w:r>
        <w:t>鍚月合韻譜</w:t>
      </w:r>
    </w:p>
    <w:p w14:paraId="660D62F4">
      <w:r>
        <w:t>幭戹</w:t>
      </w:r>
    </w:p>
    <w:p w14:paraId="245252C2">
      <w:r>
        <w:rPr>
          <w:rFonts w:hint="eastAsia" w:eastAsia="宋体"/>
          <w:lang w:eastAsia="zh-CN"/>
        </w:rPr>
        <w:t>《</w:t>
      </w:r>
      <w:r>
        <w:t>韓奕</w:t>
      </w:r>
      <w:r>
        <w:rPr>
          <w:rFonts w:hint="eastAsia" w:eastAsia="宋体"/>
          <w:lang w:eastAsia="zh-CN"/>
        </w:rPr>
        <w:t>》</w:t>
      </w:r>
      <w:r>
        <w:t>二章。</w:t>
      </w:r>
    </w:p>
    <w:p w14:paraId="1A0F9D5F">
      <w:r>
        <w:rPr>
          <w:rFonts w:hint="eastAsia" w:eastAsia="宋体"/>
          <w:lang w:eastAsia="zh-CN"/>
        </w:rPr>
        <w:t>《</w:t>
      </w:r>
      <w:r>
        <w:t>詩經</w:t>
      </w:r>
    </w:p>
    <w:p w14:paraId="1C898975">
      <w:r>
        <w:t>錫止合韻譜</w:t>
      </w:r>
    </w:p>
    <w:p w14:paraId="5F2BE0A9">
      <w:r>
        <w:t>群經</w:t>
      </w:r>
    </w:p>
    <w:p w14:paraId="624B621C">
      <w:r>
        <w:t>鬩里</w:t>
      </w:r>
    </w:p>
    <w:p w14:paraId="40CD3E3E">
      <w:r>
        <w:rPr>
          <w:rFonts w:hint="eastAsia" w:eastAsia="宋体"/>
          <w:lang w:eastAsia="zh-CN"/>
        </w:rPr>
        <w:t>《</w:t>
      </w:r>
      <w:r>
        <w:t>周語中</w:t>
      </w:r>
      <w:r>
        <w:rPr>
          <w:rFonts w:hint="eastAsia" w:eastAsia="宋体"/>
          <w:lang w:eastAsia="zh-CN"/>
        </w:rPr>
        <w:t>》</w:t>
      </w:r>
      <w:r>
        <w:t>富辰引古人言。</w:t>
      </w:r>
    </w:p>
    <w:p w14:paraId="73728376">
      <w:r>
        <w:t>鍚屋合韻譜</w:t>
      </w:r>
    </w:p>
    <w:p w14:paraId="5DBB8DDD">
      <w:r>
        <w:rPr>
          <w:rFonts w:hint="eastAsia" w:eastAsia="宋体"/>
          <w:lang w:eastAsia="zh-CN"/>
        </w:rPr>
        <w:t>《</w:t>
      </w:r>
      <w:r>
        <w:t>詩經</w:t>
      </w:r>
    </w:p>
    <w:p w14:paraId="45BC391E">
      <w:r>
        <w:rPr>
          <w:rFonts w:hint="eastAsia" w:eastAsia="宋体"/>
          <w:lang w:eastAsia="zh-CN"/>
        </w:rPr>
        <w:t>》</w:t>
      </w:r>
      <w:r>
        <w:t>局蹐脊蜴</w:t>
      </w:r>
      <w:r>
        <w:rPr>
          <w:rFonts w:hint="eastAsia" w:eastAsia="宋体"/>
          <w:lang w:eastAsia="zh-CN"/>
        </w:rPr>
        <w:t>《</w:t>
      </w:r>
      <w:r>
        <w:t>正月</w:t>
      </w:r>
      <w:r>
        <w:rPr>
          <w:rFonts w:hint="eastAsia" w:eastAsia="宋体"/>
          <w:lang w:eastAsia="zh-CN"/>
        </w:rPr>
        <w:t>》</w:t>
      </w:r>
      <w:r>
        <w:t>六章。</w:t>
      </w:r>
    </w:p>
    <w:p w14:paraId="04414EFD">
      <w:r>
        <w:t>至脂合韻譜</w:t>
      </w:r>
    </w:p>
    <w:p w14:paraId="61D9ECC1">
      <w:r>
        <w:t>群經泥至</w:t>
      </w:r>
    </w:p>
    <w:p w14:paraId="5BF3F49A">
      <w:r>
        <w:rPr>
          <w:rFonts w:hint="eastAsia" w:eastAsia="宋体"/>
          <w:lang w:eastAsia="zh-CN"/>
        </w:rPr>
        <w:t>《</w:t>
      </w:r>
      <w:r>
        <w:t>易。需</w:t>
      </w:r>
      <w:r>
        <w:rPr>
          <w:rFonts w:hint="eastAsia" w:eastAsia="宋体"/>
          <w:lang w:eastAsia="zh-CN"/>
        </w:rPr>
        <w:t>•</w:t>
      </w:r>
      <w:r>
        <w:t>九三</w:t>
      </w:r>
      <w:r>
        <w:rPr>
          <w:rFonts w:hint="eastAsia" w:eastAsia="宋体"/>
          <w:lang w:eastAsia="zh-CN"/>
        </w:rPr>
        <w:t>》</w:t>
      </w:r>
      <w:r>
        <w:t>。</w:t>
      </w:r>
    </w:p>
    <w:p w14:paraId="508921E5">
      <w:r>
        <w:t>至旨合韻譜</w:t>
      </w:r>
    </w:p>
    <w:p w14:paraId="46F342AF">
      <w:r>
        <w:rPr>
          <w:rFonts w:hint="eastAsia" w:eastAsia="宋体"/>
          <w:lang w:eastAsia="zh-CN"/>
        </w:rPr>
        <w:t>《</w:t>
      </w:r>
      <w:r>
        <w:t>楚辭</w:t>
      </w:r>
      <w:r>
        <w:rPr>
          <w:rFonts w:hint="eastAsia" w:eastAsia="宋体"/>
          <w:lang w:eastAsia="zh-CN"/>
        </w:rPr>
        <w:t>》</w:t>
      </w:r>
      <w:r>
        <w:t>濟至死</w:t>
      </w:r>
      <w:r>
        <w:rPr>
          <w:rFonts w:hint="eastAsia" w:eastAsia="宋体"/>
          <w:lang w:eastAsia="zh-CN"/>
        </w:rPr>
        <w:t>《</w:t>
      </w:r>
      <w:r>
        <w:t>九辯</w:t>
      </w:r>
      <w:r>
        <w:rPr>
          <w:rFonts w:hint="eastAsia" w:eastAsia="宋体"/>
          <w:lang w:eastAsia="zh-CN"/>
        </w:rPr>
        <w:t>》</w:t>
      </w:r>
      <w:r>
        <w:t>。</w:t>
      </w:r>
    </w:p>
    <w:p w14:paraId="560ACBBE">
      <w:r>
        <w:t>至鞙合韻譜</w:t>
      </w:r>
    </w:p>
    <w:p w14:paraId="73053C70">
      <w:r>
        <w:rPr>
          <w:rFonts w:hint="eastAsia" w:eastAsia="宋体"/>
          <w:lang w:eastAsia="zh-CN"/>
        </w:rPr>
        <w:t>《</w:t>
      </w:r>
      <w:r>
        <w:t>詩經</w:t>
      </w:r>
      <w:r>
        <w:rPr>
          <w:rFonts w:hint="eastAsia" w:eastAsia="宋体"/>
          <w:lang w:eastAsia="zh-CN"/>
        </w:rPr>
        <w:t>》</w:t>
      </w:r>
      <w:r>
        <w:t>濟閟</w:t>
      </w:r>
    </w:p>
    <w:p w14:paraId="6C0D181C">
      <w:r>
        <w:rPr>
          <w:rFonts w:hint="eastAsia" w:eastAsia="宋体"/>
          <w:lang w:eastAsia="zh-CN"/>
        </w:rPr>
        <w:t>《</w:t>
      </w:r>
      <w:r>
        <w:t>載馳</w:t>
      </w:r>
      <w:r>
        <w:rPr>
          <w:rFonts w:hint="eastAsia" w:eastAsia="宋体"/>
          <w:lang w:eastAsia="zh-CN"/>
        </w:rPr>
        <w:t>》</w:t>
      </w:r>
      <w:r>
        <w:t>二章。</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6FF0672A">
      <w:r>
        <w:t>疾戾</w:t>
      </w:r>
    </w:p>
    <w:p w14:paraId="7DF7D234">
      <w:r>
        <w:t>【第105页】</w:t>
      </w:r>
    </w:p>
    <w:p w14:paraId="2E88C3E4">
      <w:r>
        <w:t>群經疐貴</w:t>
      </w:r>
      <w:r>
        <w:rPr>
          <w:rFonts w:hint="eastAsia" w:eastAsia="宋体"/>
          <w:lang w:eastAsia="zh-CN"/>
        </w:rPr>
        <w:t>《</w:t>
      </w:r>
      <w:r>
        <w:t>大戴禮</w:t>
      </w:r>
      <w:r>
        <w:rPr>
          <w:rFonts w:hint="eastAsia" w:eastAsia="宋体"/>
          <w:lang w:eastAsia="zh-CN"/>
        </w:rPr>
        <w:t>•</w:t>
      </w:r>
      <w:r>
        <w:t>武王踐祚</w:t>
      </w:r>
      <w:r>
        <w:rPr>
          <w:rFonts w:hint="eastAsia" w:eastAsia="宋体"/>
          <w:lang w:eastAsia="zh-CN"/>
        </w:rPr>
        <w:t>》</w:t>
      </w:r>
      <w:r>
        <w:t>篇杖銘。</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3820DE66">
      <w:r>
        <w:t>至匱遂類</w:t>
      </w:r>
    </w:p>
    <w:p w14:paraId="7D18EE92">
      <w:pPr>
        <w:rPr>
          <w:rFonts w:hint="eastAsia" w:eastAsia="宋体"/>
          <w:lang w:eastAsia="zh-CN"/>
        </w:rPr>
      </w:pPr>
      <w:r>
        <w:rPr>
          <w:rFonts w:hint="eastAsia" w:eastAsia="宋体"/>
          <w:lang w:eastAsia="zh-CN"/>
        </w:rPr>
        <w:t>《</w:t>
      </w:r>
      <w:r>
        <w:t>禮記</w:t>
      </w:r>
      <w:r>
        <w:rPr>
          <w:rFonts w:hint="eastAsia" w:eastAsia="宋体"/>
          <w:lang w:eastAsia="zh-CN"/>
        </w:rPr>
        <w:t>•</w:t>
      </w:r>
      <w:r>
        <w:t>月令</w:t>
      </w:r>
      <w:r>
        <w:rPr>
          <w:rFonts w:hint="eastAsia" w:eastAsia="宋体"/>
          <w:lang w:eastAsia="zh-CN"/>
        </w:rPr>
        <w:t>》</w:t>
      </w:r>
    </w:p>
    <w:p w14:paraId="70EE9E35">
      <w:r>
        <w:rPr>
          <w:rFonts w:hint="eastAsia" w:eastAsia="宋体"/>
          <w:lang w:eastAsia="zh-CN"/>
        </w:rPr>
        <w:t>“</w:t>
      </w:r>
      <w:r>
        <w:t>四方來集</w:t>
      </w:r>
      <w:r>
        <w:rPr>
          <w:rFonts w:hint="eastAsia" w:eastAsia="宋体"/>
          <w:lang w:eastAsia="zh-CN"/>
        </w:rPr>
        <w:t>”</w:t>
      </w:r>
      <w:r>
        <w:t>九句。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r至</w:t>
      </w:r>
      <w:r>
        <w:rPr>
          <w:rFonts w:hint="eastAsia" w:eastAsia="宋体"/>
          <w:lang w:eastAsia="zh-CN"/>
        </w:rPr>
        <w:t>”</w:t>
      </w:r>
      <w:r>
        <w:t>、</w:t>
      </w:r>
      <w:r>
        <w:rPr>
          <w:rFonts w:hint="eastAsia" w:eastAsia="宋体"/>
          <w:lang w:eastAsia="zh-CN"/>
        </w:rPr>
        <w:t>“</w:t>
      </w:r>
      <w:r>
        <w:t>類</w:t>
      </w:r>
      <w:r>
        <w:rPr>
          <w:rFonts w:hint="eastAsia" w:eastAsia="宋体"/>
          <w:lang w:eastAsia="zh-CN"/>
        </w:rPr>
        <w:t>”</w:t>
      </w:r>
      <w:r>
        <w:t>二字不入韻</w:t>
      </w:r>
    </w:p>
    <w:p w14:paraId="16FFB617">
      <w:r>
        <w:rPr>
          <w:rFonts w:hint="eastAsia" w:eastAsia="宋体"/>
          <w:lang w:eastAsia="zh-CN"/>
        </w:rPr>
        <w:t>《</w:t>
      </w:r>
      <w:r>
        <w:t>楚辭</w:t>
      </w:r>
      <w:r>
        <w:rPr>
          <w:rFonts w:hint="eastAsia" w:eastAsia="宋体"/>
          <w:lang w:eastAsia="zh-CN"/>
        </w:rPr>
        <w:t>》</w:t>
      </w:r>
      <w:r>
        <w:t>至比</w:t>
      </w:r>
      <w:r>
        <w:rPr>
          <w:rFonts w:hint="eastAsia" w:eastAsia="宋体"/>
          <w:lang w:eastAsia="zh-CN"/>
        </w:rPr>
        <w:t>《</w:t>
      </w:r>
      <w:r>
        <w:t>九章</w:t>
      </w:r>
      <w:r>
        <w:rPr>
          <w:rFonts w:hint="eastAsia" w:eastAsia="宋体"/>
          <w:lang w:eastAsia="zh-CN"/>
        </w:rPr>
        <w:t>•</w:t>
      </w:r>
      <w:r>
        <w:t>悲回風</w:t>
      </w:r>
      <w:r>
        <w:rPr>
          <w:rFonts w:hint="eastAsia" w:eastAsia="宋体"/>
          <w:lang w:eastAsia="zh-CN"/>
        </w:rPr>
        <w:t>》</w:t>
      </w:r>
      <w:r>
        <w:t>。</w:t>
      </w:r>
    </w:p>
    <w:p w14:paraId="701B8D27">
      <w:r>
        <w:t>質術合韻譜</w:t>
      </w:r>
    </w:p>
    <w:p w14:paraId="17D81489">
      <w:r>
        <w:rPr>
          <w:rFonts w:hint="eastAsia" w:eastAsia="宋体"/>
          <w:lang w:eastAsia="zh-CN"/>
        </w:rPr>
        <w:t>《</w:t>
      </w:r>
      <w:r>
        <w:t>詩經</w:t>
      </w:r>
      <w:r>
        <w:rPr>
          <w:rFonts w:hint="eastAsia" w:eastAsia="宋体"/>
          <w:lang w:eastAsia="zh-CN"/>
        </w:rPr>
        <w:t>》</w:t>
      </w:r>
      <w:r>
        <w:t>鴥鬱</w:t>
      </w:r>
    </w:p>
    <w:p w14:paraId="530B8EB8">
      <w:r>
        <w:rPr>
          <w:rFonts w:hint="eastAsia" w:eastAsia="宋体"/>
          <w:lang w:eastAsia="zh-CN"/>
        </w:rPr>
        <w:t>《</w:t>
      </w:r>
      <w:r>
        <w:t>晨風</w:t>
      </w:r>
      <w:r>
        <w:rPr>
          <w:rFonts w:hint="eastAsia" w:eastAsia="宋体"/>
          <w:lang w:eastAsia="zh-CN"/>
        </w:rPr>
        <w:t>》</w:t>
      </w:r>
      <w:r>
        <w:t>一章，鴥</w:t>
      </w:r>
      <w:r>
        <w:rPr>
          <w:rFonts w:hint="eastAsia" w:eastAsia="宋体"/>
          <w:lang w:eastAsia="zh-CN"/>
        </w:rPr>
        <w:t>（</w:t>
      </w:r>
      <w:r>
        <w:t>烕</w:t>
      </w:r>
      <w:r>
        <w:rPr>
          <w:rFonts w:hint="eastAsia" w:eastAsia="宋体"/>
          <w:lang w:eastAsia="zh-CN"/>
        </w:rPr>
        <w:t>）</w:t>
      </w:r>
      <w:r>
        <w:t>與鬱韻。</w:t>
      </w:r>
    </w:p>
    <w:p w14:paraId="61CF5DD0">
      <w:r>
        <w:t>群經畢橘</w:t>
      </w:r>
      <w:r>
        <w:rPr>
          <w:rFonts w:hint="eastAsia" w:eastAsia="宋体"/>
          <w:lang w:eastAsia="zh-CN"/>
        </w:rPr>
        <w:t>《</w:t>
      </w:r>
      <w:r>
        <w:t>爾雅</w:t>
      </w:r>
      <w:r>
        <w:rPr>
          <w:rFonts w:hint="eastAsia" w:eastAsia="宋体"/>
          <w:lang w:eastAsia="zh-CN"/>
        </w:rPr>
        <w:t>•</w:t>
      </w:r>
      <w:r>
        <w:t>釋天</w:t>
      </w:r>
      <w:r>
        <w:rPr>
          <w:rFonts w:hint="eastAsia" w:eastAsia="宋体"/>
          <w:lang w:eastAsia="zh-CN"/>
        </w:rPr>
        <w:t>•</w:t>
      </w:r>
      <w:r>
        <w:t>月陽</w:t>
      </w:r>
      <w:r>
        <w:rPr>
          <w:rFonts w:hint="eastAsia" w:eastAsia="宋体"/>
          <w:lang w:eastAsia="zh-CN"/>
        </w:rPr>
        <w:t>》</w:t>
      </w:r>
      <w:r>
        <w:t>。</w:t>
      </w:r>
    </w:p>
    <w:p w14:paraId="64F485FE">
      <w:r>
        <w:t>質月合韻譜</w:t>
      </w:r>
    </w:p>
    <w:p w14:paraId="240227E7">
      <w:r>
        <w:rPr>
          <w:rFonts w:hint="eastAsia" w:eastAsia="宋体"/>
          <w:lang w:eastAsia="zh-CN"/>
        </w:rPr>
        <w:t>《</w:t>
      </w:r>
      <w:r>
        <w:t>詩經</w:t>
      </w:r>
      <w:r>
        <w:rPr>
          <w:rFonts w:hint="eastAsia" w:eastAsia="宋体"/>
          <w:lang w:eastAsia="zh-CN"/>
        </w:rPr>
        <w:t>》</w:t>
      </w:r>
      <w:r>
        <w:t>葛節日</w:t>
      </w:r>
    </w:p>
    <w:p w14:paraId="285D96B6">
      <w:r>
        <w:rPr>
          <w:rFonts w:hint="eastAsia" w:eastAsia="宋体"/>
          <w:lang w:eastAsia="zh-CN"/>
        </w:rPr>
        <w:t>《</w:t>
      </w:r>
      <w:r>
        <w:t>旄丘</w:t>
      </w:r>
      <w:r>
        <w:rPr>
          <w:rFonts w:hint="eastAsia" w:eastAsia="宋体"/>
          <w:lang w:eastAsia="zh-CN"/>
        </w:rPr>
        <w:t>》</w:t>
      </w:r>
      <w:r>
        <w:t>一章。</w:t>
      </w:r>
    </w:p>
    <w:p w14:paraId="5048EFCD">
      <w:r>
        <w:t>結厲滅烕</w:t>
      </w:r>
      <w:r>
        <w:rPr>
          <w:rFonts w:hint="eastAsia" w:eastAsia="宋体"/>
          <w:lang w:eastAsia="zh-CN"/>
        </w:rPr>
        <w:t>《</w:t>
      </w:r>
      <w:r>
        <w:t>正月</w:t>
      </w:r>
      <w:r>
        <w:rPr>
          <w:rFonts w:hint="eastAsia" w:eastAsia="宋体"/>
          <w:lang w:eastAsia="zh-CN"/>
        </w:rPr>
        <w:t>》</w:t>
      </w:r>
      <w:r>
        <w:t>八章。</w:t>
      </w:r>
    </w:p>
    <w:p w14:paraId="430CC3B0">
      <w:r>
        <w:t>毖恤熱</w:t>
      </w:r>
      <w:r>
        <w:rPr>
          <w:rFonts w:hint="eastAsia" w:eastAsia="宋体"/>
          <w:lang w:eastAsia="zh-CN"/>
        </w:rPr>
        <w:t>《</w:t>
      </w:r>
      <w:r>
        <w:t>桑柔</w:t>
      </w:r>
      <w:r>
        <w:rPr>
          <w:rFonts w:hint="eastAsia" w:eastAsia="宋体"/>
          <w:lang w:eastAsia="zh-CN"/>
        </w:rPr>
        <w:t>》</w:t>
      </w:r>
      <w:r>
        <w:t>五章。</w:t>
      </w:r>
      <w:r>
        <w:rPr>
          <w:rFonts w:hint="eastAsia" w:eastAsia="宋体"/>
          <w:lang w:eastAsia="zh-CN"/>
        </w:rPr>
        <w:t>【</w:t>
      </w:r>
      <w:r>
        <w:t>按</w:t>
      </w:r>
      <w:r>
        <w:rPr>
          <w:rFonts w:hint="eastAsia" w:eastAsia="宋体"/>
          <w:lang w:eastAsia="zh-CN"/>
        </w:rPr>
        <w:t>】</w:t>
      </w:r>
      <w:r>
        <w:t>：</w:t>
      </w:r>
      <w:r>
        <w:rPr>
          <w:rFonts w:hint="eastAsia" w:eastAsia="宋体"/>
          <w:lang w:eastAsia="zh-CN"/>
        </w:rPr>
        <w:t>《</w:t>
      </w:r>
      <w:r>
        <w:t>韻</w:t>
      </w:r>
    </w:p>
    <w:p w14:paraId="05009B7D">
      <w:r>
        <w:t>譜</w:t>
      </w:r>
      <w:r>
        <w:rPr>
          <w:rFonts w:hint="eastAsia" w:eastAsia="宋体"/>
          <w:lang w:eastAsia="zh-CN"/>
        </w:rPr>
        <w:t>》“</w:t>
      </w:r>
      <w:r>
        <w:t>熱</w:t>
      </w:r>
      <w:r>
        <w:rPr>
          <w:rFonts w:hint="eastAsia" w:eastAsia="宋体"/>
          <w:lang w:eastAsia="zh-CN"/>
        </w:rPr>
        <w:t>”</w:t>
      </w:r>
      <w:r>
        <w:t>字不入韻。</w:t>
      </w:r>
    </w:p>
    <w:p w14:paraId="2C177D6C">
      <w:r>
        <w:t>群經吉滅</w:t>
      </w:r>
    </w:p>
    <w:p w14:paraId="2BFBEFFD">
      <w:r>
        <w:rPr>
          <w:rFonts w:hint="eastAsia" w:eastAsia="宋体"/>
          <w:lang w:eastAsia="zh-CN"/>
        </w:rPr>
        <w:t>《</w:t>
      </w:r>
      <w:r>
        <w:t>大戴禮</w:t>
      </w:r>
      <w:r>
        <w:rPr>
          <w:rFonts w:hint="eastAsia" w:eastAsia="宋体"/>
          <w:lang w:eastAsia="zh-CN"/>
        </w:rPr>
        <w:t>•</w:t>
      </w:r>
      <w:r>
        <w:t>武王踐祚</w:t>
      </w:r>
      <w:r>
        <w:rPr>
          <w:rFonts w:hint="eastAsia" w:eastAsia="宋体"/>
          <w:lang w:eastAsia="zh-CN"/>
        </w:rPr>
        <w:t>》</w:t>
      </w:r>
      <w:r>
        <w:t>篇丹書言。</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2A9AB090">
      <w:r>
        <w:t>節潔節</w:t>
      </w:r>
      <w:r>
        <w:rPr>
          <w:rFonts w:hint="eastAsia" w:eastAsia="宋体"/>
          <w:lang w:eastAsia="zh-CN"/>
        </w:rPr>
        <w:t>《</w:t>
      </w:r>
      <w:r>
        <w:t>誥志</w:t>
      </w:r>
      <w:r>
        <w:rPr>
          <w:rFonts w:hint="eastAsia" w:eastAsia="宋体"/>
          <w:lang w:eastAsia="zh-CN"/>
        </w:rPr>
        <w:t>》</w:t>
      </w:r>
      <w:r>
        <w:t>篇</w:t>
      </w:r>
      <w:r>
        <w:rPr>
          <w:rFonts w:hint="eastAsia" w:eastAsia="宋体"/>
          <w:lang w:eastAsia="zh-CN"/>
        </w:rPr>
        <w:t>“</w:t>
      </w:r>
      <w:r>
        <w:t>齊戒必</w:t>
      </w:r>
    </w:p>
    <w:p w14:paraId="7C6A6D4C">
      <w:r>
        <w:t>敬</w:t>
      </w:r>
      <w:r>
        <w:rPr>
          <w:rFonts w:hint="eastAsia" w:eastAsia="宋体"/>
          <w:lang w:eastAsia="zh-CN"/>
        </w:rPr>
        <w:t>”</w:t>
      </w:r>
      <w:r>
        <w:t>六句。</w:t>
      </w:r>
    </w:p>
    <w:p w14:paraId="51A17032">
      <w:r>
        <w:t>蓋閟泄</w:t>
      </w:r>
      <w:r>
        <w:rPr>
          <w:rFonts w:hint="eastAsia" w:eastAsia="宋体"/>
          <w:lang w:eastAsia="zh-CN"/>
        </w:rPr>
        <w:t>《</w:t>
      </w:r>
      <w:r>
        <w:t>禮記</w:t>
      </w:r>
      <w:r>
        <w:rPr>
          <w:rFonts w:hint="eastAsia" w:eastAsia="宋体"/>
          <w:lang w:eastAsia="zh-CN"/>
        </w:rPr>
        <w:t>•</w:t>
      </w:r>
      <w:r>
        <w:t>月令</w:t>
      </w:r>
      <w:r>
        <w:rPr>
          <w:rFonts w:hint="eastAsia" w:eastAsia="宋体"/>
          <w:lang w:eastAsia="zh-CN"/>
        </w:rPr>
        <w:t>》“</w:t>
      </w:r>
      <w:r>
        <w:t>土事毋作</w:t>
      </w:r>
      <w:r>
        <w:rPr>
          <w:rFonts w:hint="eastAsia" w:eastAsia="宋体"/>
          <w:lang w:eastAsia="zh-CN"/>
        </w:rPr>
        <w:t>”</w:t>
      </w:r>
      <w:r>
        <w:t>六句。</w:t>
      </w:r>
    </w:p>
    <w:p w14:paraId="6BE1BE7B">
      <w:r>
        <w:rPr>
          <w:rFonts w:hint="eastAsia" w:eastAsia="宋体"/>
          <w:lang w:eastAsia="zh-CN"/>
        </w:rPr>
        <w:t>《</w:t>
      </w:r>
      <w:r>
        <w:t>楚辭</w:t>
      </w:r>
      <w:r>
        <w:rPr>
          <w:rFonts w:hint="eastAsia" w:eastAsia="宋体"/>
          <w:lang w:eastAsia="zh-CN"/>
        </w:rPr>
        <w:t>》</w:t>
      </w:r>
      <w:r>
        <w:t>摯罰説</w:t>
      </w:r>
      <w:r>
        <w:rPr>
          <w:rFonts w:hint="eastAsia" w:eastAsia="宋体"/>
          <w:lang w:eastAsia="zh-CN"/>
        </w:rPr>
        <w:t>《</w:t>
      </w:r>
      <w:r>
        <w:t>天問</w:t>
      </w:r>
      <w:r>
        <w:rPr>
          <w:rFonts w:hint="eastAsia" w:eastAsia="宋体"/>
          <w:lang w:eastAsia="zh-CN"/>
        </w:rPr>
        <w:t>》</w:t>
      </w:r>
      <w:r>
        <w:t>。</w:t>
      </w:r>
    </w:p>
    <w:p w14:paraId="5A5EB841">
      <w:r>
        <w:t>質職合韻譜</w:t>
      </w:r>
    </w:p>
    <w:p w14:paraId="13A32643">
      <w:r>
        <w:rPr>
          <w:rFonts w:hint="eastAsia" w:eastAsia="宋体"/>
          <w:lang w:eastAsia="zh-CN"/>
        </w:rPr>
        <w:t>《</w:t>
      </w:r>
      <w:r>
        <w:t>詩經</w:t>
      </w:r>
      <w:r>
        <w:rPr>
          <w:rFonts w:hint="eastAsia" w:eastAsia="宋体"/>
          <w:lang w:eastAsia="zh-CN"/>
        </w:rPr>
        <w:t>》</w:t>
      </w:r>
      <w:r>
        <w:t>子室</w:t>
      </w:r>
      <w:r>
        <w:rPr>
          <w:rFonts w:hint="eastAsia" w:eastAsia="宋体"/>
          <w:lang w:eastAsia="zh-CN"/>
        </w:rPr>
        <w:t>《</w:t>
      </w:r>
      <w:r>
        <w:t>鴟鴞</w:t>
      </w:r>
      <w:r>
        <w:rPr>
          <w:rFonts w:hint="eastAsia" w:eastAsia="宋体"/>
          <w:lang w:eastAsia="zh-CN"/>
        </w:rPr>
        <w:t>》</w:t>
      </w:r>
      <w:r>
        <w:t>一章。</w:t>
      </w:r>
    </w:p>
    <w:p w14:paraId="378905F2">
      <w:r>
        <w:t>群經福室</w:t>
      </w:r>
    </w:p>
    <w:p w14:paraId="6D9653DE">
      <w:r>
        <w:rPr>
          <w:rFonts w:hint="eastAsia" w:eastAsia="宋体"/>
          <w:lang w:eastAsia="zh-CN"/>
        </w:rPr>
        <w:t>《</w:t>
      </w:r>
      <w:r>
        <w:t>儀禮。少牢饋食禮</w:t>
      </w:r>
      <w:r>
        <w:rPr>
          <w:rFonts w:hint="eastAsia" w:eastAsia="宋体"/>
          <w:lang w:eastAsia="zh-CN"/>
        </w:rPr>
        <w:t>》</w:t>
      </w:r>
      <w:r>
        <w:t>上纂嘏詞。</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57512550">
      <w:r>
        <w:t>閉翼</w:t>
      </w:r>
    </w:p>
    <w:p w14:paraId="0B002B3A">
      <w:r>
        <w:rPr>
          <w:rFonts w:hint="eastAsia" w:eastAsia="宋体"/>
          <w:lang w:eastAsia="zh-CN"/>
        </w:rPr>
        <w:t>《</w:t>
      </w:r>
      <w:r>
        <w:t>大戴禮</w:t>
      </w:r>
      <w:r>
        <w:rPr>
          <w:rFonts w:hint="eastAsia" w:eastAsia="宋体"/>
          <w:lang w:eastAsia="zh-CN"/>
        </w:rPr>
        <w:t>•</w:t>
      </w:r>
      <w:r>
        <w:t>誥志</w:t>
      </w:r>
      <w:r>
        <w:rPr>
          <w:rFonts w:hint="eastAsia" w:eastAsia="宋体"/>
          <w:lang w:eastAsia="zh-CN"/>
        </w:rPr>
        <w:t>》</w:t>
      </w:r>
      <w:r>
        <w:t>篇</w:t>
      </w:r>
    </w:p>
    <w:p w14:paraId="50C8D5BA">
      <w:r>
        <w:t>【第106页】</w:t>
      </w:r>
    </w:p>
    <w:p w14:paraId="36FAF00E">
      <w:r>
        <w:rPr>
          <w:rFonts w:hint="eastAsia" w:eastAsia="宋体"/>
          <w:lang w:eastAsia="zh-CN"/>
        </w:rPr>
        <w:t>“</w:t>
      </w:r>
      <w:r>
        <w:t>龍去不閉</w:t>
      </w:r>
      <w:r>
        <w:rPr>
          <w:rFonts w:hint="eastAsia" w:eastAsia="宋体"/>
          <w:lang w:eastAsia="zh-CN"/>
        </w:rPr>
        <w:t>”</w:t>
      </w:r>
      <w:r>
        <w:t>二句。</w:t>
      </w:r>
    </w:p>
    <w:p w14:paraId="21993F14">
      <w:r>
        <w:rPr>
          <w:rFonts w:hint="eastAsia" w:eastAsia="宋体"/>
          <w:lang w:eastAsia="zh-CN"/>
        </w:rPr>
        <w:t>《</w:t>
      </w:r>
      <w:r>
        <w:t>楚辭</w:t>
      </w:r>
      <w:r>
        <w:rPr>
          <w:rFonts w:hint="eastAsia" w:eastAsia="宋体"/>
          <w:lang w:eastAsia="zh-CN"/>
        </w:rPr>
        <w:t>》</w:t>
      </w:r>
      <w:r>
        <w:t>節服</w:t>
      </w:r>
      <w:r>
        <w:rPr>
          <w:rFonts w:hint="eastAsia" w:eastAsia="宋体"/>
          <w:lang w:eastAsia="zh-CN"/>
        </w:rPr>
        <w:t>《</w:t>
      </w:r>
      <w:r>
        <w:t>離騷</w:t>
      </w:r>
      <w:r>
        <w:rPr>
          <w:rFonts w:hint="eastAsia" w:eastAsia="宋体"/>
          <w:lang w:eastAsia="zh-CN"/>
        </w:rPr>
        <w:t>》</w:t>
      </w:r>
      <w:r>
        <w:t>。</w:t>
      </w:r>
    </w:p>
    <w:p w14:paraId="6668885C">
      <w:r>
        <w:t>鞙祭合韻譜</w:t>
      </w:r>
    </w:p>
    <w:p w14:paraId="07E52216">
      <w:r>
        <w:rPr>
          <w:rFonts w:hint="eastAsia" w:eastAsia="宋体"/>
          <w:lang w:eastAsia="zh-CN"/>
        </w:rPr>
        <w:t>《</w:t>
      </w:r>
      <w:r>
        <w:t>詩經</w:t>
      </w:r>
      <w:r>
        <w:rPr>
          <w:rFonts w:hint="eastAsia" w:eastAsia="宋体"/>
          <w:lang w:eastAsia="zh-CN"/>
        </w:rPr>
        <w:t>》</w:t>
      </w:r>
      <w:r>
        <w:t>旆瘁</w:t>
      </w:r>
      <w:r>
        <w:rPr>
          <w:rFonts w:hint="eastAsia" w:eastAsia="宋体"/>
          <w:lang w:eastAsia="zh-CN"/>
        </w:rPr>
        <w:t>《</w:t>
      </w:r>
      <w:r>
        <w:t>出車</w:t>
      </w:r>
      <w:r>
        <w:rPr>
          <w:rFonts w:hint="eastAsia" w:eastAsia="宋体"/>
          <w:lang w:eastAsia="zh-CN"/>
        </w:rPr>
        <w:t>》</w:t>
      </w:r>
      <w:r>
        <w:t>二章。</w:t>
      </w:r>
    </w:p>
    <w:p w14:paraId="4B305D81">
      <w:r>
        <w:t>滅戾勩</w:t>
      </w:r>
    </w:p>
    <w:p w14:paraId="202B3070">
      <w:r>
        <w:rPr>
          <w:rFonts w:hint="eastAsia" w:eastAsia="宋体"/>
          <w:lang w:eastAsia="zh-CN"/>
        </w:rPr>
        <w:t>《</w:t>
      </w:r>
      <w:r>
        <w:t>雨無正</w:t>
      </w:r>
      <w:r>
        <w:rPr>
          <w:rFonts w:hint="eastAsia" w:eastAsia="宋体"/>
          <w:lang w:eastAsia="zh-CN"/>
        </w:rPr>
        <w:t>》</w:t>
      </w:r>
      <w:r>
        <w:t>二章。</w:t>
      </w:r>
    </w:p>
    <w:p w14:paraId="45E07A50">
      <w:r>
        <w:t>嘒渒屆寐</w:t>
      </w:r>
    </w:p>
    <w:p w14:paraId="526A60ED">
      <w:r>
        <w:rPr>
          <w:rFonts w:hint="eastAsia" w:eastAsia="宋体"/>
          <w:lang w:eastAsia="zh-CN"/>
        </w:rPr>
        <w:t>《</w:t>
      </w:r>
      <w:r>
        <w:t>小弁</w:t>
      </w:r>
      <w:r>
        <w:rPr>
          <w:rFonts w:hint="eastAsia" w:eastAsia="宋体"/>
          <w:lang w:eastAsia="zh-CN"/>
        </w:rPr>
        <w:t>》</w:t>
      </w:r>
      <w:r>
        <w:t>四章。</w:t>
      </w:r>
    </w:p>
    <w:p w14:paraId="324B3F21">
      <w:r>
        <w:t>淠嘒駟</w:t>
      </w:r>
    </w:p>
    <w:p w14:paraId="1C7F10B2">
      <w:r>
        <w:t>屆</w:t>
      </w:r>
      <w:r>
        <w:rPr>
          <w:rFonts w:hint="eastAsia" w:eastAsia="宋体"/>
          <w:lang w:eastAsia="zh-CN"/>
        </w:rPr>
        <w:t>《</w:t>
      </w:r>
      <w:r>
        <w:t>采菽</w:t>
      </w:r>
      <w:r>
        <w:rPr>
          <w:rFonts w:hint="eastAsia" w:eastAsia="宋体"/>
          <w:lang w:eastAsia="zh-CN"/>
        </w:rPr>
        <w:t>》</w:t>
      </w:r>
      <w:r>
        <w:t>二章。</w:t>
      </w:r>
    </w:p>
    <w:p w14:paraId="00B47B6C">
      <w:r>
        <w:t>翳栵</w:t>
      </w:r>
    </w:p>
    <w:p w14:paraId="4522B8E7">
      <w:r>
        <w:rPr>
          <w:rFonts w:hint="eastAsia" w:eastAsia="宋体"/>
          <w:lang w:eastAsia="zh-CN"/>
        </w:rPr>
        <w:t>《</w:t>
      </w:r>
      <w:r>
        <w:t>皇矣</w:t>
      </w:r>
      <w:r>
        <w:rPr>
          <w:rFonts w:hint="eastAsia" w:eastAsia="宋体"/>
          <w:lang w:eastAsia="zh-CN"/>
        </w:rPr>
        <w:t>》</w:t>
      </w:r>
      <w:r>
        <w:t>二章。</w:t>
      </w:r>
    </w:p>
    <w:p w14:paraId="79E8111F">
      <w:r>
        <w:t>旆穟</w:t>
      </w:r>
      <w:r>
        <w:rPr>
          <w:rFonts w:hint="eastAsia" w:eastAsia="宋体"/>
          <w:lang w:eastAsia="zh-CN"/>
        </w:rPr>
        <w:t>《</w:t>
      </w:r>
      <w:r>
        <w:t>生民</w:t>
      </w:r>
      <w:r>
        <w:rPr>
          <w:rFonts w:hint="eastAsia" w:eastAsia="宋体"/>
          <w:lang w:eastAsia="zh-CN"/>
        </w:rPr>
        <w:t>》</w:t>
      </w:r>
      <w:r>
        <w:t>四章。</w:t>
      </w:r>
    </w:p>
    <w:p w14:paraId="6BFB774C">
      <w:r>
        <w:t>惠厲瘵</w:t>
      </w:r>
      <w:r>
        <w:rPr>
          <w:rFonts w:hint="eastAsia" w:eastAsia="宋体"/>
          <w:lang w:eastAsia="zh-CN"/>
        </w:rPr>
        <w:t>《</w:t>
      </w:r>
      <w:r>
        <w:t>瞻卬</w:t>
      </w:r>
      <w:r>
        <w:rPr>
          <w:rFonts w:hint="eastAsia" w:eastAsia="宋体"/>
          <w:lang w:eastAsia="zh-CN"/>
        </w:rPr>
        <w:t>》</w:t>
      </w:r>
      <w:r>
        <w:t>一章。</w:t>
      </w:r>
    </w:p>
    <w:p w14:paraId="4D5C515C">
      <w:r>
        <w:t>群經内外</w:t>
      </w:r>
      <w:r>
        <w:rPr>
          <w:rFonts w:hint="eastAsia" w:eastAsia="宋体"/>
          <w:lang w:eastAsia="zh-CN"/>
        </w:rPr>
        <w:t>《</w:t>
      </w:r>
      <w:r>
        <w:t>易</w:t>
      </w:r>
      <w:r>
        <w:rPr>
          <w:rFonts w:hint="eastAsia" w:eastAsia="宋体"/>
          <w:lang w:eastAsia="zh-CN"/>
        </w:rPr>
        <w:t>•</w:t>
      </w:r>
      <w:r>
        <w:t>家人</w:t>
      </w:r>
      <w:r>
        <w:rPr>
          <w:rFonts w:hint="eastAsia" w:eastAsia="宋体"/>
          <w:lang w:eastAsia="zh-CN"/>
        </w:rPr>
        <w:t>•</w:t>
      </w:r>
      <w:r>
        <w:t>彖傳</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0E4BF7A5">
      <w:pPr>
        <w:rPr>
          <w:rFonts w:hint="eastAsia" w:eastAsia="宋体"/>
          <w:lang w:eastAsia="zh-CN"/>
        </w:rPr>
      </w:pPr>
      <w:r>
        <w:t>位快逮</w:t>
      </w:r>
      <w:r>
        <w:rPr>
          <w:rFonts w:hint="eastAsia" w:eastAsia="宋体"/>
          <w:lang w:eastAsia="zh-CN"/>
        </w:rPr>
        <w:t>《</w:t>
      </w:r>
      <w:r>
        <w:t>旅</w:t>
      </w:r>
      <w:r>
        <w:rPr>
          <w:rFonts w:hint="eastAsia" w:eastAsia="宋体"/>
          <w:lang w:eastAsia="zh-CN"/>
        </w:rPr>
        <w:t>•</w:t>
      </w:r>
      <w:r>
        <w:t>象傳</w:t>
      </w:r>
      <w:r>
        <w:rPr>
          <w:rFonts w:hint="eastAsia" w:eastAsia="宋体"/>
          <w:lang w:eastAsia="zh-CN"/>
        </w:rPr>
        <w:t>》</w:t>
      </w:r>
    </w:p>
    <w:p w14:paraId="0B66FD92">
      <w:r>
        <w:t>外大位害</w:t>
      </w:r>
    </w:p>
    <w:p w14:paraId="063D9A8B">
      <w:r>
        <w:rPr>
          <w:rFonts w:hint="eastAsia" w:eastAsia="宋体"/>
          <w:lang w:eastAsia="zh-CN"/>
        </w:rPr>
        <w:t>《</w:t>
      </w:r>
      <w:r>
        <w:t>復《象傳</w:t>
      </w:r>
      <w:r>
        <w:rPr>
          <w:rFonts w:hint="eastAsia" w:eastAsia="宋体"/>
          <w:lang w:eastAsia="zh-CN"/>
        </w:rPr>
        <w:t>》</w:t>
      </w:r>
      <w:r>
        <w:t>。</w:t>
      </w:r>
    </w:p>
    <w:p w14:paraId="11A3E666">
      <w:r>
        <w:t>外内類退</w:t>
      </w:r>
    </w:p>
    <w:p w14:paraId="4ECFE6F5">
      <w:r>
        <w:t>雜卦傳</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外</w:t>
      </w:r>
      <w:r>
        <w:rPr>
          <w:rFonts w:hint="eastAsia" w:eastAsia="宋体"/>
          <w:lang w:eastAsia="zh-CN"/>
        </w:rPr>
        <w:t>”</w:t>
      </w:r>
      <w:r>
        <w:t>字不入韻。</w:t>
      </w:r>
    </w:p>
    <w:p w14:paraId="37F52957">
      <w:r>
        <w:t>二大</w:t>
      </w:r>
      <w:r>
        <w:rPr>
          <w:rFonts w:hint="eastAsia" w:eastAsia="宋体"/>
          <w:lang w:eastAsia="zh-CN"/>
        </w:rPr>
        <w:t>《</w:t>
      </w:r>
      <w:r>
        <w:t>大戴禮</w:t>
      </w:r>
      <w:r>
        <w:rPr>
          <w:rFonts w:hint="eastAsia" w:eastAsia="宋体"/>
          <w:lang w:eastAsia="zh-CN"/>
        </w:rPr>
        <w:t>•</w:t>
      </w:r>
      <w:r>
        <w:t>曾子立事</w:t>
      </w:r>
      <w:r>
        <w:rPr>
          <w:rFonts w:hint="eastAsia" w:eastAsia="宋体"/>
          <w:lang w:eastAsia="zh-CN"/>
        </w:rPr>
        <w:t>》</w:t>
      </w:r>
      <w:r>
        <w:t>篇</w:t>
      </w:r>
      <w:r>
        <w:rPr>
          <w:rFonts w:hint="eastAsia" w:eastAsia="宋体"/>
          <w:lang w:eastAsia="zh-CN"/>
        </w:rPr>
        <w:t>“</w:t>
      </w:r>
      <w:r>
        <w:t>見其一，冀</w:t>
      </w:r>
    </w:p>
    <w:p w14:paraId="0C25D2EF">
      <w:r>
        <w:t>其二</w:t>
      </w:r>
      <w:r>
        <w:rPr>
          <w:rFonts w:hint="eastAsia" w:eastAsia="宋体"/>
          <w:lang w:eastAsia="zh-CN"/>
        </w:rPr>
        <w:t>”</w:t>
      </w:r>
      <w:r>
        <w:t>四句。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不以爲韻。大位</w:t>
      </w:r>
      <w:r>
        <w:rPr>
          <w:rFonts w:hint="eastAsia" w:eastAsia="宋体"/>
          <w:lang w:eastAsia="zh-CN"/>
        </w:rPr>
        <w:t>《</w:t>
      </w:r>
      <w:r>
        <w:t>禮記#月令</w:t>
      </w:r>
      <w:r>
        <w:rPr>
          <w:rFonts w:hint="eastAsia" w:eastAsia="宋体"/>
          <w:lang w:eastAsia="zh-CN"/>
        </w:rPr>
        <w:t>》“</w:t>
      </w:r>
      <w:r>
        <w:t>命太尉贊桀俊</w:t>
      </w:r>
      <w:r>
        <w:rPr>
          <w:rFonts w:hint="eastAsia" w:eastAsia="宋体"/>
          <w:lang w:eastAsia="zh-CN"/>
        </w:rPr>
        <w:t>”</w:t>
      </w:r>
      <w:r>
        <w:t>五句。蓋閉泄</w:t>
      </w:r>
      <w:r>
        <w:rPr>
          <w:rFonts w:hint="eastAsia" w:eastAsia="宋体"/>
          <w:lang w:eastAsia="zh-CN"/>
        </w:rPr>
        <w:t>“</w:t>
      </w:r>
      <w:r>
        <w:t>土事毋作</w:t>
      </w:r>
      <w:r>
        <w:rPr>
          <w:rFonts w:hint="eastAsia" w:eastAsia="宋体"/>
          <w:lang w:eastAsia="zh-CN"/>
        </w:rPr>
        <w:t>”</w:t>
      </w:r>
      <w:r>
        <w:t>六句。</w:t>
      </w:r>
    </w:p>
    <w:p w14:paraId="289A4E0A">
      <w:r>
        <w:t>害悖</w:t>
      </w:r>
    </w:p>
    <w:p w14:paraId="5AF70027">
      <w:r>
        <w:rPr>
          <w:rFonts w:hint="eastAsia" w:eastAsia="宋体"/>
          <w:lang w:eastAsia="zh-CN"/>
        </w:rPr>
        <w:t>《</w:t>
      </w:r>
      <w:r>
        <w:t>中庸</w:t>
      </w:r>
      <w:r>
        <w:rPr>
          <w:rFonts w:hint="eastAsia" w:eastAsia="宋体"/>
          <w:lang w:eastAsia="zh-CN"/>
        </w:rPr>
        <w:t>》</w:t>
      </w:r>
      <w:r>
        <w:t>r萬物並育而不相害</w:t>
      </w:r>
      <w:r>
        <w:rPr>
          <w:rFonts w:hint="eastAsia" w:eastAsia="宋体"/>
          <w:lang w:eastAsia="zh-CN"/>
        </w:rPr>
        <w:t>”</w:t>
      </w:r>
      <w:r>
        <w:t>二句。</w:t>
      </w:r>
    </w:p>
    <w:p w14:paraId="30BE9929">
      <w:r>
        <w:t>制利</w:t>
      </w:r>
      <w:r>
        <w:rPr>
          <w:rFonts w:hint="eastAsia" w:eastAsia="宋体"/>
          <w:lang w:eastAsia="zh-CN"/>
        </w:rPr>
        <w:t>《</w:t>
      </w:r>
      <w:r>
        <w:t>越語下</w:t>
      </w:r>
      <w:r>
        <w:rPr>
          <w:rFonts w:hint="eastAsia" w:eastAsia="宋体"/>
          <w:lang w:eastAsia="zh-CN"/>
        </w:rPr>
        <w:t>》“</w:t>
      </w:r>
      <w:r>
        <w:t>必有以知天地之恒制</w:t>
      </w:r>
      <w:r>
        <w:rPr>
          <w:rFonts w:hint="eastAsia" w:eastAsia="宋体"/>
          <w:lang w:eastAsia="zh-CN"/>
        </w:rPr>
        <w:t>”</w:t>
      </w:r>
      <w:r>
        <w:t>二句。</w:t>
      </w:r>
    </w:p>
    <w:p w14:paraId="2E1CD11C">
      <w:r>
        <w:t>世位</w:t>
      </w:r>
    </w:p>
    <w:p w14:paraId="13DF1B27">
      <w:pPr>
        <w:rPr>
          <w:rFonts w:hint="eastAsia" w:eastAsia="宋体"/>
          <w:lang w:eastAsia="zh-CN"/>
        </w:rPr>
      </w:pPr>
      <w:r>
        <w:rPr>
          <w:rFonts w:hint="eastAsia" w:eastAsia="宋体"/>
          <w:lang w:eastAsia="zh-CN"/>
        </w:rPr>
        <w:t>“</w:t>
      </w:r>
      <w:r>
        <w:t>先人就世</w:t>
      </w:r>
      <w:r>
        <w:rPr>
          <w:rFonts w:hint="eastAsia" w:eastAsia="宋体"/>
          <w:lang w:eastAsia="zh-CN"/>
        </w:rPr>
        <w:t>”</w:t>
      </w:r>
    </w:p>
    <w:p w14:paraId="056CFB52">
      <w:r>
        <w:t>二句。</w:t>
      </w:r>
    </w:p>
    <w:p w14:paraId="73DCE6D6">
      <w:r>
        <w:rPr>
          <w:rFonts w:hint="eastAsia" w:eastAsia="宋体"/>
          <w:lang w:eastAsia="zh-CN"/>
        </w:rPr>
        <w:t>《</w:t>
      </w:r>
      <w:r>
        <w:t>楚辭</w:t>
      </w:r>
      <w:r>
        <w:rPr>
          <w:rFonts w:hint="eastAsia" w:eastAsia="宋体"/>
          <w:lang w:eastAsia="zh-CN"/>
        </w:rPr>
        <w:t>》</w:t>
      </w:r>
      <w:r>
        <w:t>慨邁</w:t>
      </w:r>
    </w:p>
    <w:p w14:paraId="570313F2">
      <w:r>
        <w:t>九章《哀郢</w:t>
      </w:r>
      <w:r>
        <w:rPr>
          <w:rFonts w:hint="eastAsia" w:eastAsia="宋体"/>
          <w:lang w:eastAsia="zh-CN"/>
        </w:rPr>
        <w:t>》</w:t>
      </w:r>
      <w:r>
        <w:t>。</w:t>
      </w:r>
    </w:p>
    <w:p w14:paraId="1BA8E51F">
      <w:r>
        <w:t>帶介慨邁穢敗味</w:t>
      </w:r>
      <w:r>
        <w:rPr>
          <w:rFonts w:hint="eastAsia" w:eastAsia="宋体"/>
          <w:lang w:eastAsia="zh-CN"/>
        </w:rPr>
        <w:t>《</w:t>
      </w:r>
      <w:r>
        <w:t>九辯</w:t>
      </w:r>
      <w:r>
        <w:rPr>
          <w:rFonts w:hint="eastAsia" w:eastAsia="宋体"/>
          <w:lang w:eastAsia="zh-CN"/>
        </w:rPr>
        <w:t>》</w:t>
      </w:r>
      <w:r>
        <w:t>。</w:t>
      </w:r>
    </w:p>
    <w:p w14:paraId="0CC408DD">
      <w:pPr>
        <w:rPr>
          <w:rFonts w:hint="eastAsia" w:eastAsia="宋体"/>
          <w:lang w:eastAsia="zh-CN"/>
        </w:rPr>
      </w:pPr>
      <w:r>
        <w:t>沬穢</w:t>
      </w:r>
      <w:r>
        <w:rPr>
          <w:rFonts w:hint="eastAsia" w:eastAsia="宋体"/>
          <w:lang w:eastAsia="zh-CN"/>
        </w:rPr>
        <w:t>《</w:t>
      </w:r>
      <w:r>
        <w:t>招魂</w:t>
      </w:r>
      <w:r>
        <w:rPr>
          <w:rFonts w:hint="eastAsia" w:eastAsia="宋体"/>
          <w:lang w:eastAsia="zh-CN"/>
        </w:rPr>
        <w:t>》•</w:t>
      </w:r>
    </w:p>
    <w:p w14:paraId="760C5563">
      <w:r>
        <w:t>術月合韻譜</w:t>
      </w:r>
    </w:p>
    <w:p w14:paraId="187D2ACD">
      <w:r>
        <w:t>群經大月物</w:t>
      </w:r>
      <w:r>
        <w:rPr>
          <w:rFonts w:hint="eastAsia" w:eastAsia="宋体"/>
          <w:lang w:eastAsia="zh-CN"/>
        </w:rPr>
        <w:t>《</w:t>
      </w:r>
      <w:r>
        <w:t>大戴禮</w:t>
      </w:r>
      <w:r>
        <w:rPr>
          <w:rFonts w:hint="eastAsia" w:eastAsia="宋体"/>
          <w:lang w:eastAsia="zh-CN"/>
        </w:rPr>
        <w:t>•</w:t>
      </w:r>
      <w:r>
        <w:t>哀公問五義</w:t>
      </w:r>
      <w:r>
        <w:rPr>
          <w:rFonts w:hint="eastAsia" w:eastAsia="宋体"/>
          <w:lang w:eastAsia="zh-CN"/>
        </w:rPr>
        <w:t>》</w:t>
      </w:r>
      <w:r>
        <w:t>篇</w:t>
      </w:r>
      <w:r>
        <w:rPr>
          <w:rFonts w:hint="eastAsia" w:eastAsia="宋体"/>
          <w:lang w:eastAsia="zh-CN"/>
        </w:rPr>
        <w:t>“</w:t>
      </w:r>
      <w:r>
        <w:t>故其事大</w:t>
      </w:r>
      <w:r>
        <w:rPr>
          <w:rFonts w:hint="eastAsia" w:eastAsia="宋体"/>
          <w:lang w:eastAsia="zh-CN"/>
        </w:rPr>
        <w:t>”</w:t>
      </w:r>
      <w:r>
        <w:t>五句。</w:t>
      </w:r>
    </w:p>
    <w:p w14:paraId="0AABE6DB">
      <w:r>
        <w:t>孛竭</w:t>
      </w:r>
    </w:p>
    <w:p w14:paraId="52BE7DD2">
      <w:r>
        <w:rPr>
          <w:rFonts w:hint="eastAsia" w:eastAsia="宋体"/>
          <w:lang w:eastAsia="zh-CN"/>
        </w:rPr>
        <w:t>《</w:t>
      </w:r>
      <w:r>
        <w:t>誥志</w:t>
      </w:r>
      <w:r>
        <w:rPr>
          <w:rFonts w:hint="eastAsia" w:eastAsia="宋体"/>
          <w:lang w:eastAsia="zh-CN"/>
        </w:rPr>
        <w:t>》</w:t>
      </w:r>
      <w:r>
        <w:t>篇</w:t>
      </w:r>
      <w:r>
        <w:rPr>
          <w:rFonts w:hint="eastAsia" w:eastAsia="宋体"/>
          <w:lang w:eastAsia="zh-CN"/>
        </w:rPr>
        <w:t>“</w:t>
      </w:r>
      <w:r>
        <w:t>則日月不食</w:t>
      </w:r>
      <w:r>
        <w:rPr>
          <w:rFonts w:hint="eastAsia" w:eastAsia="宋体"/>
          <w:lang w:eastAsia="zh-CN"/>
        </w:rPr>
        <w:t>”</w:t>
      </w:r>
      <w:r>
        <w:t>五句</w:t>
      </w:r>
    </w:p>
    <w:p w14:paraId="2D6AFE1C">
      <w:r>
        <w:t>歠骨骨</w:t>
      </w:r>
    </w:p>
    <w:p w14:paraId="7D0855AC">
      <w:r>
        <w:rPr>
          <w:rFonts w:hint="eastAsia" w:eastAsia="宋体"/>
          <w:lang w:eastAsia="zh-CN"/>
        </w:rPr>
        <w:t>《</w:t>
      </w:r>
      <w:r>
        <w:t>禮記</w:t>
      </w:r>
      <w:r>
        <w:rPr>
          <w:rFonts w:hint="eastAsia" w:eastAsia="宋体"/>
          <w:lang w:eastAsia="zh-CN"/>
        </w:rPr>
        <w:t>•</w:t>
      </w:r>
      <w:r>
        <w:t>曲禮</w:t>
      </w:r>
      <w:r>
        <w:rPr>
          <w:rFonts w:hint="eastAsia" w:eastAsia="宋体"/>
          <w:lang w:eastAsia="zh-CN"/>
        </w:rPr>
        <w:t>》“</w:t>
      </w:r>
      <w:r>
        <w:t>毋摶飯</w:t>
      </w:r>
      <w:r>
        <w:rPr>
          <w:rFonts w:hint="eastAsia" w:eastAsia="宋体"/>
          <w:lang w:eastAsia="zh-CN"/>
        </w:rPr>
        <w:t>”</w:t>
      </w:r>
      <w:r>
        <w:t>七句。</w:t>
      </w:r>
    </w:p>
    <w:p w14:paraId="4DE0F7EB">
      <w:r>
        <w:t>脂之合韻譜</w:t>
      </w:r>
    </w:p>
    <w:p w14:paraId="75314534">
      <w:r>
        <w:t>【第107页】</w:t>
      </w:r>
    </w:p>
    <w:p w14:paraId="522198C3">
      <w:r>
        <w:rPr>
          <w:rFonts w:hint="eastAsia" w:eastAsia="宋体"/>
          <w:lang w:eastAsia="zh-CN"/>
        </w:rPr>
        <w:t>《</w:t>
      </w:r>
      <w:r>
        <w:t>詩經</w:t>
      </w:r>
      <w:r>
        <w:rPr>
          <w:rFonts w:hint="eastAsia" w:eastAsia="宋体"/>
          <w:lang w:eastAsia="zh-CN"/>
        </w:rPr>
        <w:t>》</w:t>
      </w:r>
      <w:r>
        <w:t>資疑維階</w:t>
      </w:r>
      <w:r>
        <w:rPr>
          <w:rFonts w:hint="eastAsia" w:eastAsia="宋体"/>
          <w:lang w:eastAsia="zh-CN"/>
        </w:rPr>
        <w:t>《</w:t>
      </w:r>
      <w:r>
        <w:t>桑柔</w:t>
      </w:r>
      <w:r>
        <w:rPr>
          <w:rFonts w:hint="eastAsia" w:eastAsia="宋体"/>
          <w:lang w:eastAsia="zh-CN"/>
        </w:rPr>
        <w:t>》</w:t>
      </w:r>
      <w:r>
        <w:t>三章。</w:t>
      </w:r>
    </w:p>
    <w:p w14:paraId="124898C5">
      <w:r>
        <w:t>群經龜違</w:t>
      </w:r>
    </w:p>
    <w:p w14:paraId="0FA48C14">
      <w:r>
        <w:rPr>
          <w:rFonts w:hint="eastAsia" w:eastAsia="宋体"/>
          <w:lang w:eastAsia="zh-CN"/>
        </w:rPr>
        <w:t>《</w:t>
      </w:r>
      <w:r>
        <w:t>易。損。六五</w:t>
      </w:r>
      <w:r>
        <w:rPr>
          <w:rFonts w:hint="eastAsia" w:eastAsia="宋体"/>
          <w:lang w:eastAsia="zh-CN"/>
        </w:rPr>
        <w:t>》</w:t>
      </w:r>
      <w:r>
        <w:t>、</w:t>
      </w:r>
      <w:r>
        <w:rPr>
          <w:rFonts w:hint="eastAsia" w:eastAsia="宋体"/>
          <w:lang w:eastAsia="zh-CN"/>
        </w:rPr>
        <w:t>《</w:t>
      </w:r>
      <w:r>
        <w:t>益。六二</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5AA3783E">
      <w:r>
        <w:t>違時</w:t>
      </w:r>
      <w:r>
        <w:rPr>
          <w:rFonts w:hint="eastAsia" w:eastAsia="宋体"/>
          <w:lang w:eastAsia="zh-CN"/>
        </w:rPr>
        <w:t>《</w:t>
      </w:r>
      <w:r>
        <w:t>乾。文言</w:t>
      </w:r>
      <w:r>
        <w:rPr>
          <w:rFonts w:hint="eastAsia" w:eastAsia="宋体"/>
          <w:lang w:eastAsia="zh-CN"/>
        </w:rPr>
        <w:t>》</w:t>
      </w:r>
      <w:r>
        <w:t>。</w:t>
      </w:r>
    </w:p>
    <w:p w14:paraId="6F1AAF15">
      <w:r>
        <w:t>齊</w:t>
      </w:r>
    </w:p>
    <w:p w14:paraId="70FD1309">
      <w:r>
        <w:t>時</w:t>
      </w:r>
      <w:r>
        <w:rPr>
          <w:rFonts w:hint="eastAsia" w:eastAsia="宋体"/>
          <w:lang w:eastAsia="zh-CN"/>
        </w:rPr>
        <w:t>《</w:t>
      </w:r>
      <w:r>
        <w:t>禮記。月令</w:t>
      </w:r>
      <w:r>
        <w:rPr>
          <w:rFonts w:hint="eastAsia" w:eastAsia="宋体"/>
          <w:lang w:eastAsia="zh-CN"/>
        </w:rPr>
        <w:t>》“</w:t>
      </w:r>
      <w:r>
        <w:t>秫稻必齊</w:t>
      </w:r>
      <w:r>
        <w:rPr>
          <w:rFonts w:hint="eastAsia" w:eastAsia="宋体"/>
          <w:lang w:eastAsia="zh-CN"/>
        </w:rPr>
        <w:t>”</w:t>
      </w:r>
      <w:r>
        <w:t>二句。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以1齊</w:t>
      </w:r>
      <w:r>
        <w:rPr>
          <w:rFonts w:hint="eastAsia" w:eastAsia="宋体"/>
          <w:lang w:eastAsia="zh-CN"/>
        </w:rPr>
        <w:t>”</w:t>
      </w:r>
      <w:r>
        <w:t>、</w:t>
      </w:r>
      <w:r>
        <w:rPr>
          <w:rFonts w:hint="eastAsia" w:eastAsia="宋体"/>
          <w:lang w:eastAsia="zh-CN"/>
        </w:rPr>
        <w:t>“</w:t>
      </w:r>
      <w:r>
        <w:t>絜</w:t>
      </w:r>
      <w:r>
        <w:rPr>
          <w:rFonts w:hint="eastAsia" w:eastAsia="宋体"/>
          <w:lang w:eastAsia="zh-CN"/>
        </w:rPr>
        <w:t>”</w:t>
      </w:r>
      <w:r>
        <w:t>爲韻。</w:t>
      </w:r>
    </w:p>
    <w:p w14:paraId="4E758BF6">
      <w:r>
        <w:t>旨止合韻譜</w:t>
      </w:r>
    </w:p>
    <w:p w14:paraId="753D13C8">
      <w:r>
        <w:t>群經子己禮紀子弟婦里己起</w:t>
      </w:r>
    </w:p>
    <w:p w14:paraId="418D0720">
      <w:r>
        <w:rPr>
          <w:rFonts w:hint="eastAsia" w:eastAsia="宋体"/>
          <w:lang w:eastAsia="zh-CN"/>
        </w:rPr>
        <w:t>《</w:t>
      </w:r>
      <w:r>
        <w:t>禮記</w:t>
      </w:r>
      <w:r>
        <w:rPr>
          <w:rFonts w:hint="eastAsia" w:eastAsia="宋体"/>
          <w:lang w:eastAsia="zh-CN"/>
        </w:rPr>
        <w:t>•</w:t>
      </w:r>
      <w:r>
        <w:t>禮運</w:t>
      </w:r>
      <w:r>
        <w:rPr>
          <w:rFonts w:hint="eastAsia" w:eastAsia="宋体"/>
          <w:lang w:eastAsia="zh-CN"/>
        </w:rPr>
        <w:t>》“</w:t>
      </w:r>
      <w:r>
        <w:t>各親其親</w:t>
      </w:r>
      <w:r>
        <w:rPr>
          <w:rFonts w:hint="eastAsia" w:eastAsia="宋体"/>
          <w:lang w:eastAsia="zh-CN"/>
        </w:rPr>
        <w:t>”</w:t>
      </w:r>
      <w:r>
        <w:t>十六句。</w:t>
      </w:r>
      <w:r>
        <w:rPr>
          <w:rFonts w:hint="eastAsia" w:eastAsia="宋体"/>
          <w:lang w:eastAsia="zh-CN"/>
        </w:rPr>
        <w:t>【</w:t>
      </w:r>
      <w:r>
        <w:t>按J：</w:t>
      </w:r>
      <w:r>
        <w:rPr>
          <w:rFonts w:hint="eastAsia" w:eastAsia="宋体"/>
          <w:lang w:eastAsia="zh-CN"/>
        </w:rPr>
        <w:t>《</w:t>
      </w:r>
      <w:r>
        <w:t>韻譜</w:t>
      </w:r>
      <w:r>
        <w:rPr>
          <w:rFonts w:hint="eastAsia" w:eastAsia="宋体"/>
          <w:lang w:eastAsia="zh-CN"/>
        </w:rPr>
        <w:t>》“</w:t>
      </w:r>
      <w:r>
        <w:t>弟1字不入韻。</w:t>
      </w:r>
    </w:p>
    <w:p w14:paraId="36737F59">
      <w:r>
        <w:t>采禮</w:t>
      </w:r>
      <w:r>
        <w:rPr>
          <w:rFonts w:hint="eastAsia" w:eastAsia="宋体"/>
          <w:lang w:eastAsia="zh-CN"/>
        </w:rPr>
        <w:t>《</w:t>
      </w:r>
      <w:r>
        <w:t>禮器</w:t>
      </w:r>
      <w:r>
        <w:rPr>
          <w:rFonts w:hint="eastAsia" w:eastAsia="宋体"/>
          <w:lang w:eastAsia="zh-CN"/>
        </w:rPr>
        <w:t>》“</w:t>
      </w:r>
      <w:r>
        <w:t>甘受和</w:t>
      </w:r>
      <w:r>
        <w:rPr>
          <w:rFonts w:hint="eastAsia" w:eastAsia="宋体"/>
          <w:lang w:eastAsia="zh-CN"/>
        </w:rPr>
        <w:t>”</w:t>
      </w:r>
      <w:r>
        <w:t>四句。…c按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38CFB045">
      <w:r>
        <w:t>鞙志合韻譜</w:t>
      </w:r>
    </w:p>
    <w:p w14:paraId="611C8DB9">
      <w:r>
        <w:t>群經事器</w:t>
      </w:r>
    </w:p>
    <w:p w14:paraId="620F0287">
      <w:r>
        <w:rPr>
          <w:rFonts w:hint="eastAsia" w:eastAsia="宋体"/>
          <w:lang w:eastAsia="zh-CN"/>
        </w:rPr>
        <w:t>《</w:t>
      </w:r>
      <w:r>
        <w:t>易</w:t>
      </w:r>
      <w:r>
        <w:rPr>
          <w:rFonts w:hint="eastAsia" w:eastAsia="宋体"/>
          <w:lang w:eastAsia="zh-CN"/>
        </w:rPr>
        <w:t>•</w:t>
      </w:r>
      <w:r>
        <w:t>繫辭傳</w:t>
      </w:r>
      <w:r>
        <w:rPr>
          <w:rFonts w:hint="eastAsia" w:eastAsia="宋体"/>
          <w:lang w:eastAsia="zh-CN"/>
        </w:rPr>
        <w:t>》</w:t>
      </w:r>
      <w:r>
        <w:t>r負也者小人之事也</w:t>
      </w:r>
      <w:r>
        <w:rPr>
          <w:rFonts w:hint="eastAsia" w:eastAsia="宋体"/>
          <w:lang w:eastAsia="zh-CN"/>
        </w:rPr>
        <w:t>”</w:t>
      </w:r>
      <w:r>
        <w:t>四句。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363BAE23">
      <w:r>
        <w:t>事氣待事</w:t>
      </w:r>
      <w:r>
        <w:rPr>
          <w:rFonts w:hint="eastAsia" w:eastAsia="宋体"/>
          <w:lang w:eastAsia="zh-CN"/>
        </w:rPr>
        <w:t>《</w:t>
      </w:r>
      <w:r>
        <w:t>禮</w:t>
      </w:r>
    </w:p>
    <w:p w14:paraId="2DC8A796">
      <w:r>
        <w:t>記#月令</w:t>
      </w:r>
      <w:r>
        <w:rPr>
          <w:rFonts w:hint="eastAsia" w:eastAsia="宋体"/>
          <w:lang w:eastAsia="zh-CN"/>
        </w:rPr>
        <w:t>》“</w:t>
      </w:r>
      <w:r>
        <w:t>毋舉大事1四句。</w:t>
      </w:r>
    </w:p>
    <w:p w14:paraId="62EFDD08">
      <w:r>
        <w:t>類異</w:t>
      </w:r>
    </w:p>
    <w:p w14:paraId="75DFE4CF">
      <w:r>
        <w:rPr>
          <w:rFonts w:hint="eastAsia" w:eastAsia="宋体"/>
          <w:lang w:eastAsia="zh-CN"/>
        </w:rPr>
        <w:t>《</w:t>
      </w:r>
      <w:r>
        <w:t>左傳</w:t>
      </w:r>
      <w:r>
        <w:rPr>
          <w:rFonts w:hint="eastAsia" w:eastAsia="宋体"/>
          <w:lang w:eastAsia="zh-CN"/>
        </w:rPr>
        <w:t>•</w:t>
      </w:r>
      <w:r>
        <w:t>成公四年</w:t>
      </w:r>
      <w:r>
        <w:rPr>
          <w:rFonts w:hint="eastAsia" w:eastAsia="宋体"/>
          <w:lang w:eastAsia="zh-CN"/>
        </w:rPr>
        <w:t>》</w:t>
      </w:r>
      <w:r>
        <w:t>季文子引史佚之志。事器</w:t>
      </w:r>
      <w:r>
        <w:rPr>
          <w:rFonts w:hint="eastAsia" w:eastAsia="宋体"/>
          <w:lang w:eastAsia="zh-CN"/>
        </w:rPr>
        <w:t>《</w:t>
      </w:r>
      <w:r>
        <w:t>論語。衛靈公</w:t>
      </w:r>
      <w:r>
        <w:rPr>
          <w:rFonts w:hint="eastAsia" w:eastAsia="宋体"/>
          <w:lang w:eastAsia="zh-CN"/>
        </w:rPr>
        <w:t>》</w:t>
      </w:r>
      <w:r>
        <w:t>T工欲善其</w:t>
      </w:r>
    </w:p>
    <w:p w14:paraId="10BD85AF">
      <w:r>
        <w:t>事</w:t>
      </w:r>
      <w:r>
        <w:rPr>
          <w:rFonts w:hint="eastAsia" w:eastAsia="宋体"/>
          <w:lang w:eastAsia="zh-CN"/>
        </w:rPr>
        <w:t>”</w:t>
      </w:r>
      <w:r>
        <w:t>二句。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16AB93D6">
      <w:pPr>
        <w:rPr>
          <w:rFonts w:hint="eastAsia" w:eastAsia="宋体"/>
          <w:lang w:eastAsia="zh-CN"/>
        </w:rPr>
      </w:pPr>
      <w:r>
        <w:rPr>
          <w:rFonts w:hint="eastAsia" w:eastAsia="宋体"/>
          <w:lang w:eastAsia="zh-CN"/>
        </w:rPr>
        <w:t>《</w:t>
      </w:r>
      <w:r>
        <w:t>楚辭</w:t>
      </w:r>
      <w:r>
        <w:rPr>
          <w:rFonts w:hint="eastAsia" w:eastAsia="宋体"/>
          <w:lang w:eastAsia="zh-CN"/>
        </w:rPr>
        <w:t>》</w:t>
      </w:r>
    </w:p>
    <w:p w14:paraId="79371EA2">
      <w:r>
        <w:t>兹沬</w:t>
      </w:r>
    </w:p>
    <w:p w14:paraId="3AF690E3">
      <w:r>
        <w:rPr>
          <w:rFonts w:hint="eastAsia" w:eastAsia="宋体"/>
          <w:lang w:eastAsia="zh-CN"/>
        </w:rPr>
        <w:t>《</w:t>
      </w:r>
      <w:r>
        <w:t>離騷</w:t>
      </w:r>
      <w:r>
        <w:rPr>
          <w:rFonts w:hint="eastAsia" w:eastAsia="宋体"/>
          <w:lang w:eastAsia="zh-CN"/>
        </w:rPr>
        <w:t>》</w:t>
      </w:r>
      <w:r>
        <w:t>。</w:t>
      </w:r>
    </w:p>
    <w:p w14:paraId="22D08941">
      <w:r>
        <w:t>佩異態竢出</w:t>
      </w:r>
      <w:r>
        <w:rPr>
          <w:rFonts w:hint="eastAsia" w:eastAsia="宋体"/>
          <w:lang w:eastAsia="zh-CN"/>
        </w:rPr>
        <w:t>《</w:t>
      </w:r>
      <w:r>
        <w:t>九章</w:t>
      </w:r>
      <w:r>
        <w:rPr>
          <w:rFonts w:hint="eastAsia" w:eastAsia="宋体"/>
          <w:lang w:eastAsia="zh-CN"/>
        </w:rPr>
        <w:t>•</w:t>
      </w:r>
      <w:r>
        <w:t>思美人</w:t>
      </w:r>
      <w:r>
        <w:rPr>
          <w:rFonts w:hint="eastAsia" w:eastAsia="宋体"/>
          <w:lang w:eastAsia="zh-CN"/>
        </w:rPr>
        <w:t>》</w:t>
      </w:r>
      <w:r>
        <w:t>。</w:t>
      </w:r>
    </w:p>
    <w:p w14:paraId="02691CC6">
      <w:r>
        <w:t>鞙黝合韻譜</w:t>
      </w:r>
    </w:p>
    <w:p w14:paraId="29F0AC66">
      <w:pPr>
        <w:rPr>
          <w:rFonts w:hint="eastAsia" w:eastAsia="宋体"/>
          <w:lang w:eastAsia="zh-CN"/>
        </w:rPr>
      </w:pPr>
      <w:r>
        <w:rPr>
          <w:rFonts w:hint="eastAsia" w:eastAsia="宋体"/>
          <w:lang w:eastAsia="zh-CN"/>
        </w:rPr>
        <w:t>《</w:t>
      </w:r>
      <w:r>
        <w:t>楚辭</w:t>
      </w:r>
      <w:r>
        <w:rPr>
          <w:rFonts w:hint="eastAsia" w:eastAsia="宋体"/>
          <w:lang w:eastAsia="zh-CN"/>
        </w:rPr>
        <w:t>》</w:t>
      </w:r>
    </w:p>
    <w:p w14:paraId="3F356438">
      <w:r>
        <w:t>繼味飽</w:t>
      </w:r>
      <w:r>
        <w:rPr>
          <w:rFonts w:hint="eastAsia" w:eastAsia="宋体"/>
          <w:lang w:eastAsia="zh-CN"/>
        </w:rPr>
        <w:t>《</w:t>
      </w:r>
      <w:r>
        <w:t>天問</w:t>
      </w:r>
      <w:r>
        <w:rPr>
          <w:rFonts w:hint="eastAsia" w:eastAsia="宋体"/>
          <w:lang w:eastAsia="zh-CN"/>
        </w:rPr>
        <w:t>》</w:t>
      </w:r>
      <w:r>
        <w:t>。</w:t>
      </w:r>
    </w:p>
    <w:p w14:paraId="09BA7E88">
      <w:r>
        <w:t>盍緝合韻譜</w:t>
      </w:r>
    </w:p>
    <w:p w14:paraId="581D3942">
      <w:r>
        <w:rPr>
          <w:rFonts w:hint="eastAsia" w:eastAsia="宋体"/>
          <w:lang w:eastAsia="zh-CN"/>
        </w:rPr>
        <w:t>《</w:t>
      </w:r>
      <w:r>
        <w:t>詩經</w:t>
      </w:r>
      <w:r>
        <w:rPr>
          <w:rFonts w:hint="eastAsia" w:eastAsia="宋体"/>
          <w:lang w:eastAsia="zh-CN"/>
        </w:rPr>
        <w:t>》</w:t>
      </w:r>
      <w:r>
        <w:t>業捷及</w:t>
      </w:r>
    </w:p>
    <w:p w14:paraId="7FAD672B">
      <w:r>
        <w:rPr>
          <w:rFonts w:hint="eastAsia" w:eastAsia="宋体"/>
          <w:lang w:eastAsia="zh-CN"/>
        </w:rPr>
        <w:t>《</w:t>
      </w:r>
      <w:r>
        <w:t>烝民</w:t>
      </w:r>
      <w:r>
        <w:rPr>
          <w:rFonts w:hint="eastAsia" w:eastAsia="宋体"/>
          <w:lang w:eastAsia="zh-CN"/>
        </w:rPr>
        <w:t>》</w:t>
      </w:r>
      <w:r>
        <w:t>七章。</w:t>
      </w:r>
    </w:p>
    <w:p w14:paraId="5FE255F4">
      <w:r>
        <w:t>【第108页】</w:t>
      </w:r>
    </w:p>
    <w:p w14:paraId="0578123E">
      <w:r>
        <w:t>群經法合</w:t>
      </w:r>
    </w:p>
    <w:p w14:paraId="1C907868">
      <w:r>
        <w:rPr>
          <w:rFonts w:hint="eastAsia" w:eastAsia="宋体"/>
          <w:lang w:eastAsia="zh-CN"/>
        </w:rPr>
        <w:t>《</w:t>
      </w:r>
      <w:r>
        <w:t>禮記</w:t>
      </w:r>
      <w:r>
        <w:rPr>
          <w:rFonts w:hint="eastAsia" w:eastAsia="宋体"/>
          <w:lang w:eastAsia="zh-CN"/>
        </w:rPr>
        <w:t>•</w:t>
      </w:r>
      <w:r>
        <w:t>儒行</w:t>
      </w:r>
      <w:r>
        <w:rPr>
          <w:rFonts w:hint="eastAsia" w:eastAsia="宋体"/>
          <w:lang w:eastAsia="zh-CN"/>
        </w:rPr>
        <w:t>》</w:t>
      </w:r>
      <w:r>
        <w:t>ur忠信之美</w:t>
      </w:r>
      <w:r>
        <w:rPr>
          <w:rFonts w:hint="eastAsia" w:eastAsia="宋体"/>
          <w:lang w:eastAsia="zh-CN"/>
        </w:rPr>
        <w:t>”</w:t>
      </w:r>
      <w:r>
        <w:t>四句。</w:t>
      </w:r>
    </w:p>
    <w:p w14:paraId="6CFB42D5">
      <w:r>
        <w:t>盍鐸合韻譜</w:t>
      </w:r>
    </w:p>
    <w:p w14:paraId="557C2759">
      <w:r>
        <w:rPr>
          <w:rFonts w:hint="eastAsia" w:eastAsia="宋体"/>
          <w:lang w:eastAsia="zh-CN"/>
        </w:rPr>
        <w:t>《</w:t>
      </w:r>
      <w:r>
        <w:t>詩經</w:t>
      </w:r>
      <w:r>
        <w:rPr>
          <w:rFonts w:hint="eastAsia" w:eastAsia="宋体"/>
          <w:lang w:eastAsia="zh-CN"/>
        </w:rPr>
        <w:t>》</w:t>
      </w:r>
      <w:r>
        <w:t>赫業作</w:t>
      </w:r>
      <w:r>
        <w:rPr>
          <w:rFonts w:hint="eastAsia" w:eastAsia="宋体"/>
          <w:lang w:eastAsia="zh-CN"/>
        </w:rPr>
        <w:t>《</w:t>
      </w:r>
      <w:r>
        <w:t>常武</w:t>
      </w:r>
      <w:r>
        <w:rPr>
          <w:rFonts w:hint="eastAsia" w:eastAsia="宋体"/>
          <w:lang w:eastAsia="zh-CN"/>
        </w:rPr>
        <w:t>》</w:t>
      </w:r>
      <w:r>
        <w:t>三章。</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7赫</w:t>
      </w:r>
      <w:r>
        <w:rPr>
          <w:rFonts w:hint="eastAsia" w:eastAsia="宋体"/>
          <w:lang w:eastAsia="zh-CN"/>
        </w:rPr>
        <w:t>”</w:t>
      </w:r>
      <w:r>
        <w:t>字不入韻。</w:t>
      </w:r>
    </w:p>
    <w:p w14:paraId="5C498F63">
      <w:r>
        <w:t>群經劫迫</w:t>
      </w:r>
    </w:p>
    <w:p w14:paraId="1E9806CC">
      <w:r>
        <w:rPr>
          <w:rFonts w:hint="eastAsia" w:eastAsia="宋体"/>
          <w:lang w:eastAsia="zh-CN"/>
        </w:rPr>
        <w:t>《</w:t>
      </w:r>
      <w:r>
        <w:t>禮記</w:t>
      </w:r>
      <w:r>
        <w:rPr>
          <w:rFonts w:hint="eastAsia" w:eastAsia="宋体"/>
          <w:lang w:eastAsia="zh-CN"/>
        </w:rPr>
        <w:t>•</w:t>
      </w:r>
      <w:r>
        <w:t>儒行</w:t>
      </w:r>
      <w:r>
        <w:rPr>
          <w:rFonts w:hint="eastAsia" w:eastAsia="宋体"/>
          <w:lang w:eastAsia="zh-CN"/>
        </w:rPr>
        <w:t>》“</w:t>
      </w:r>
      <w:r>
        <w:t>儒有可親而不可劫也</w:t>
      </w:r>
      <w:r>
        <w:rPr>
          <w:rFonts w:hint="eastAsia" w:eastAsia="宋体"/>
          <w:lang w:eastAsia="zh-CN"/>
        </w:rPr>
        <w:t>”</w:t>
      </w:r>
      <w:r>
        <w:t>二句。</w:t>
      </w:r>
    </w:p>
    <w:p w14:paraId="7543AC75">
      <w:r>
        <w:t>緝職合韻譜</w:t>
      </w:r>
    </w:p>
    <w:p w14:paraId="4C9AD120">
      <w:r>
        <w:rPr>
          <w:rFonts w:hint="eastAsia" w:eastAsia="宋体"/>
          <w:lang w:eastAsia="zh-CN"/>
        </w:rPr>
        <w:t>《</w:t>
      </w:r>
      <w:r>
        <w:t>詩經</w:t>
      </w:r>
      <w:r>
        <w:rPr>
          <w:rFonts w:hint="eastAsia" w:eastAsia="宋体"/>
          <w:lang w:eastAsia="zh-CN"/>
        </w:rPr>
        <w:t>》</w:t>
      </w:r>
      <w:r>
        <w:t>熾急國</w:t>
      </w:r>
      <w:r>
        <w:rPr>
          <w:rFonts w:hint="eastAsia" w:eastAsia="宋体"/>
          <w:lang w:eastAsia="zh-CN"/>
        </w:rPr>
        <w:t>《</w:t>
      </w:r>
      <w:r>
        <w:t>六月</w:t>
      </w:r>
      <w:r>
        <w:rPr>
          <w:rFonts w:hint="eastAsia" w:eastAsia="宋体"/>
          <w:lang w:eastAsia="zh-CN"/>
        </w:rPr>
        <w:t>》</w:t>
      </w:r>
      <w:r>
        <w:t>一章。</w:t>
      </w:r>
    </w:p>
    <w:p w14:paraId="53004D9B">
      <w:r>
        <w:t>式入</w:t>
      </w:r>
      <w:r>
        <w:rPr>
          <w:rFonts w:hint="eastAsia" w:eastAsia="宋体"/>
          <w:lang w:eastAsia="zh-CN"/>
        </w:rPr>
        <w:t>《</w:t>
      </w:r>
      <w:r>
        <w:t>思齊</w:t>
      </w:r>
      <w:r>
        <w:rPr>
          <w:rFonts w:hint="eastAsia" w:eastAsia="宋体"/>
          <w:lang w:eastAsia="zh-CN"/>
        </w:rPr>
        <w:t>》</w:t>
      </w:r>
      <w:r>
        <w:t>四章。</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52107005">
      <w:r>
        <w:t>群經食惻汲福</w:t>
      </w:r>
      <w:r>
        <w:rPr>
          <w:rFonts w:hint="eastAsia" w:eastAsia="宋体"/>
          <w:lang w:eastAsia="zh-CN"/>
        </w:rPr>
        <w:t>《</w:t>
      </w:r>
      <w:r>
        <w:t>易</w:t>
      </w:r>
      <w:r>
        <w:rPr>
          <w:rFonts w:hint="eastAsia" w:eastAsia="宋体"/>
          <w:lang w:eastAsia="zh-CN"/>
        </w:rPr>
        <w:t>•</w:t>
      </w:r>
      <w:r>
        <w:t>井</w:t>
      </w:r>
      <w:r>
        <w:rPr>
          <w:rFonts w:hint="eastAsia" w:eastAsia="宋体"/>
          <w:lang w:eastAsia="zh-CN"/>
        </w:rPr>
        <w:t>•</w:t>
      </w:r>
      <w:r>
        <w:t>九三</w:t>
      </w:r>
      <w:r>
        <w:rPr>
          <w:rFonts w:hint="eastAsia" w:eastAsia="宋体"/>
          <w:lang w:eastAsia="zh-CN"/>
        </w:rPr>
        <w:t>》</w:t>
      </w:r>
      <w:r>
        <w:t>。</w:t>
      </w:r>
    </w:p>
    <w:p w14:paraId="66A1325E">
      <w:r>
        <w:t>急服</w:t>
      </w:r>
      <w:r>
        <w:rPr>
          <w:rFonts w:hint="eastAsia" w:eastAsia="宋体"/>
          <w:lang w:eastAsia="zh-CN"/>
        </w:rPr>
        <w:t>《</w:t>
      </w:r>
      <w:r>
        <w:t>大戴禮。五帝德</w:t>
      </w:r>
      <w:r>
        <w:rPr>
          <w:rFonts w:hint="eastAsia" w:eastAsia="宋体"/>
          <w:lang w:eastAsia="zh-CN"/>
        </w:rPr>
        <w:t>》</w:t>
      </w:r>
      <w:r>
        <w:t>篇D順天之義1五句。</w:t>
      </w:r>
    </w:p>
    <w:p w14:paraId="302EAE0C">
      <w:r>
        <w:t>得及息</w:t>
      </w:r>
    </w:p>
    <w:p w14:paraId="5DC8D9BB">
      <w:r>
        <w:rPr>
          <w:rFonts w:hint="eastAsia" w:eastAsia="宋体"/>
          <w:lang w:eastAsia="zh-CN"/>
        </w:rPr>
        <w:t>《</w:t>
      </w:r>
      <w:r>
        <w:t>禮記</w:t>
      </w:r>
      <w:r>
        <w:rPr>
          <w:rFonts w:hint="eastAsia" w:eastAsia="宋体"/>
          <w:lang w:eastAsia="zh-CN"/>
        </w:rPr>
        <w:t>•</w:t>
      </w:r>
      <w:r>
        <w:t>檀弓</w:t>
      </w:r>
      <w:r>
        <w:rPr>
          <w:rFonts w:hint="eastAsia" w:eastAsia="宋体"/>
          <w:lang w:eastAsia="zh-CN"/>
        </w:rPr>
        <w:t>》</w:t>
      </w:r>
      <w:r>
        <w:t>T始死</w:t>
      </w:r>
      <w:r>
        <w:rPr>
          <w:rFonts w:hint="eastAsia" w:eastAsia="宋体"/>
          <w:lang w:eastAsia="zh-CN"/>
        </w:rPr>
        <w:t>”</w:t>
      </w:r>
      <w:r>
        <w:t>六句</w:t>
      </w:r>
    </w:p>
    <w:p w14:paraId="71D8C327">
      <w:r>
        <w:t>緝黝合韻譜</w:t>
      </w:r>
    </w:p>
    <w:p w14:paraId="485CE0C8">
      <w:r>
        <w:rPr>
          <w:rFonts w:hint="eastAsia" w:eastAsia="宋体"/>
          <w:lang w:eastAsia="zh-CN"/>
        </w:rPr>
        <w:t>《</w:t>
      </w:r>
      <w:r>
        <w:t>詩經</w:t>
      </w:r>
      <w:r>
        <w:rPr>
          <w:rFonts w:hint="eastAsia" w:eastAsia="宋体"/>
          <w:lang w:eastAsia="zh-CN"/>
        </w:rPr>
        <w:t>》</w:t>
      </w:r>
      <w:r>
        <w:t>猶集咎道</w:t>
      </w:r>
      <w:r>
        <w:rPr>
          <w:rFonts w:hint="eastAsia" w:eastAsia="宋体"/>
          <w:lang w:eastAsia="zh-CN"/>
        </w:rPr>
        <w:t>《</w:t>
      </w:r>
      <w:r>
        <w:t>小旻</w:t>
      </w:r>
      <w:r>
        <w:rPr>
          <w:rFonts w:hint="eastAsia" w:eastAsia="宋体"/>
          <w:lang w:eastAsia="zh-CN"/>
        </w:rPr>
        <w:t>》</w:t>
      </w:r>
      <w:r>
        <w:t>三章。</w:t>
      </w:r>
    </w:p>
    <w:p w14:paraId="6AEFDC7E">
      <w:r>
        <w:t>之魚合韻譜</w:t>
      </w:r>
    </w:p>
    <w:p w14:paraId="1AD56D45">
      <w:r>
        <w:rPr>
          <w:rFonts w:hint="eastAsia" w:eastAsia="宋体"/>
          <w:lang w:eastAsia="zh-CN"/>
        </w:rPr>
        <w:t>《</w:t>
      </w:r>
      <w:r>
        <w:t>詩經</w:t>
      </w:r>
      <w:r>
        <w:rPr>
          <w:rFonts w:hint="eastAsia" w:eastAsia="宋体"/>
          <w:lang w:eastAsia="zh-CN"/>
        </w:rPr>
        <w:t>》</w:t>
      </w:r>
      <w:r>
        <w:t>膴謀</w:t>
      </w:r>
      <w:r>
        <w:rPr>
          <w:rFonts w:hint="eastAsia" w:eastAsia="宋体"/>
          <w:lang w:eastAsia="zh-CN"/>
        </w:rPr>
        <w:t>《</w:t>
      </w:r>
      <w:r>
        <w:t>小旻</w:t>
      </w:r>
      <w:r>
        <w:rPr>
          <w:rFonts w:hint="eastAsia" w:eastAsia="宋体"/>
          <w:lang w:eastAsia="zh-CN"/>
        </w:rPr>
        <w:t>》</w:t>
      </w:r>
      <w:r>
        <w:t>五章。</w:t>
      </w:r>
    </w:p>
    <w:p w14:paraId="08930A09">
      <w:r>
        <w:t>呶僛郵</w:t>
      </w:r>
    </w:p>
    <w:p w14:paraId="45751B3C">
      <w:r>
        <w:rPr>
          <w:rFonts w:hint="eastAsia" w:eastAsia="宋体"/>
          <w:lang w:eastAsia="zh-CN"/>
        </w:rPr>
        <w:t>《</w:t>
      </w:r>
      <w:r>
        <w:t>賓之初筵</w:t>
      </w:r>
      <w:r>
        <w:rPr>
          <w:rFonts w:hint="eastAsia" w:eastAsia="宋体"/>
          <w:lang w:eastAsia="zh-CN"/>
        </w:rPr>
        <w:t>》</w:t>
      </w:r>
      <w:r>
        <w:t>四章。</w:t>
      </w:r>
    </w:p>
    <w:p w14:paraId="3193F586">
      <w:r>
        <w:t>膴飴謀龜時兹</w:t>
      </w:r>
      <w:r>
        <w:rPr>
          <w:rFonts w:hint="eastAsia" w:eastAsia="宋体"/>
          <w:lang w:eastAsia="zh-CN"/>
        </w:rPr>
        <w:t>《</w:t>
      </w:r>
      <w:r>
        <w:t>緜</w:t>
      </w:r>
      <w:r>
        <w:rPr>
          <w:rFonts w:hint="eastAsia" w:eastAsia="宋体"/>
          <w:lang w:eastAsia="zh-CN"/>
        </w:rPr>
        <w:t>》</w:t>
      </w:r>
      <w:r>
        <w:t>三章。</w:t>
      </w:r>
    </w:p>
    <w:p w14:paraId="34FF3437">
      <w:r>
        <w:rPr>
          <w:rFonts w:hint="eastAsia" w:eastAsia="宋体"/>
          <w:lang w:eastAsia="zh-CN"/>
        </w:rPr>
        <w:t>《</w:t>
      </w:r>
      <w:r>
        <w:t>楚辭</w:t>
      </w:r>
      <w:r>
        <w:rPr>
          <w:rFonts w:hint="eastAsia" w:eastAsia="宋体"/>
          <w:lang w:eastAsia="zh-CN"/>
        </w:rPr>
        <w:t>》</w:t>
      </w:r>
      <w:r>
        <w:t>都觺觺失災</w:t>
      </w:r>
      <w:r>
        <w:rPr>
          <w:rFonts w:hint="eastAsia" w:eastAsia="宋体"/>
          <w:lang w:eastAsia="zh-CN"/>
        </w:rPr>
        <w:t>《</w:t>
      </w:r>
      <w:r>
        <w:t>招魂</w:t>
      </w:r>
      <w:r>
        <w:rPr>
          <w:rFonts w:hint="eastAsia" w:eastAsia="宋体"/>
          <w:lang w:eastAsia="zh-CN"/>
        </w:rPr>
        <w:t>》</w:t>
      </w:r>
      <w:r>
        <w:t>。</w:t>
      </w:r>
    </w:p>
    <w:p w14:paraId="7B558949">
      <w:r>
        <w:t>止語合韻譜</w:t>
      </w:r>
    </w:p>
    <w:p w14:paraId="348126D3">
      <w:r>
        <w:rPr>
          <w:rFonts w:hint="eastAsia" w:eastAsia="宋体"/>
          <w:lang w:eastAsia="zh-CN"/>
        </w:rPr>
        <w:t>《</w:t>
      </w:r>
      <w:r>
        <w:t>詩經</w:t>
      </w:r>
      <w:r>
        <w:rPr>
          <w:rFonts w:hint="eastAsia" w:eastAsia="宋体"/>
          <w:lang w:eastAsia="zh-CN"/>
        </w:rPr>
        <w:t>》</w:t>
      </w:r>
      <w:r>
        <w:t>雨母</w:t>
      </w:r>
    </w:p>
    <w:p w14:paraId="1DFA7502">
      <w:pPr>
        <w:rPr>
          <w:rFonts w:hint="eastAsia" w:eastAsia="宋体"/>
          <w:lang w:eastAsia="zh-CN"/>
        </w:rPr>
      </w:pPr>
      <w:r>
        <w:t>蝃蝀</w:t>
      </w:r>
      <w:r>
        <w:rPr>
          <w:rFonts w:hint="eastAsia" w:eastAsia="宋体"/>
          <w:lang w:eastAsia="zh-CN"/>
        </w:rPr>
        <w:t>》</w:t>
      </w:r>
      <w:r>
        <w:t>二章</w:t>
      </w:r>
      <w:r>
        <w:rPr>
          <w:rFonts w:hint="eastAsia" w:eastAsia="宋体"/>
          <w:lang w:eastAsia="zh-CN"/>
        </w:rPr>
        <w:t>•</w:t>
      </w:r>
    </w:p>
    <w:p w14:paraId="14B2455F">
      <w:r>
        <w:t>股雨野宇户下鼠户子處</w:t>
      </w:r>
      <w:r>
        <w:rPr>
          <w:rFonts w:hint="eastAsia" w:eastAsia="宋体"/>
          <w:lang w:eastAsia="zh-CN"/>
        </w:rPr>
        <w:t>《</w:t>
      </w:r>
      <w:r>
        <w:t>七月</w:t>
      </w:r>
      <w:r>
        <w:rPr>
          <w:rFonts w:hint="eastAsia" w:eastAsia="宋体"/>
          <w:lang w:eastAsia="zh-CN"/>
        </w:rPr>
        <w:t>》</w:t>
      </w:r>
      <w:r>
        <w:t>五章。</w:t>
      </w:r>
    </w:p>
    <w:p w14:paraId="12B3E215">
      <w:r>
        <w:t>者謀虎</w:t>
      </w:r>
    </w:p>
    <w:p w14:paraId="7C7CAB44">
      <w:pPr>
        <w:rPr>
          <w:rFonts w:hint="eastAsia" w:eastAsia="宋体"/>
          <w:lang w:eastAsia="zh-CN"/>
        </w:rPr>
      </w:pPr>
      <w:r>
        <w:rPr>
          <w:rFonts w:hint="eastAsia" w:eastAsia="宋体"/>
          <w:lang w:eastAsia="zh-CN"/>
        </w:rPr>
        <w:t>《</w:t>
      </w:r>
      <w:r>
        <w:t>巷伯</w:t>
      </w:r>
      <w:r>
        <w:rPr>
          <w:rFonts w:hint="eastAsia" w:eastAsia="宋体"/>
          <w:lang w:eastAsia="zh-CN"/>
        </w:rPr>
        <w:t>》</w:t>
      </w:r>
    </w:p>
    <w:p w14:paraId="1BDB2F42">
      <w:r>
        <w:t>【第109页】</w:t>
      </w:r>
    </w:p>
    <w:p w14:paraId="57B99366">
      <w:r>
        <w:t>六章。</w:t>
      </w:r>
    </w:p>
    <w:p w14:paraId="4401642E">
      <w:r>
        <w:t>群經女子下錯</w:t>
      </w:r>
    </w:p>
    <w:p w14:paraId="34BA93F4">
      <w:r>
        <w:t>虎野志</w:t>
      </w:r>
      <w:r>
        <w:rPr>
          <w:rFonts w:hint="eastAsia" w:eastAsia="宋体"/>
          <w:lang w:eastAsia="zh-CN"/>
        </w:rPr>
        <w:t>《</w:t>
      </w:r>
      <w:r>
        <w:t>大戴禮。五帝德</w:t>
      </w:r>
      <w:r>
        <w:rPr>
          <w:rFonts w:hint="eastAsia" w:eastAsia="宋体"/>
          <w:lang w:eastAsia="zh-CN"/>
        </w:rPr>
        <w:t>》</w:t>
      </w:r>
      <w:r>
        <w:t>篇</w:t>
      </w:r>
      <w:r>
        <w:rPr>
          <w:rFonts w:hint="eastAsia" w:eastAsia="宋体"/>
          <w:lang w:eastAsia="zh-CN"/>
        </w:rPr>
        <w:t>“</w:t>
      </w:r>
      <w:r>
        <w:t>教熊羆貔貅豹虎</w:t>
      </w:r>
      <w:r>
        <w:rPr>
          <w:rFonts w:hint="eastAsia" w:eastAsia="宋体"/>
          <w:lang w:eastAsia="zh-CN"/>
        </w:rPr>
        <w:t>”</w:t>
      </w:r>
      <w:r>
        <w:t>四句。里</w:t>
      </w:r>
    </w:p>
    <w:p w14:paraId="4AB7892D">
      <w:r>
        <w:t>海里舍</w:t>
      </w:r>
    </w:p>
    <w:p w14:paraId="1363F406">
      <w:r>
        <w:rPr>
          <w:rFonts w:hint="eastAsia" w:eastAsia="宋体"/>
          <w:lang w:eastAsia="zh-CN"/>
        </w:rPr>
        <w:t>《</w:t>
      </w:r>
      <w:r>
        <w:t>勸學</w:t>
      </w:r>
      <w:r>
        <w:rPr>
          <w:rFonts w:hint="eastAsia" w:eastAsia="宋体"/>
          <w:lang w:eastAsia="zh-CN"/>
        </w:rPr>
        <w:t>》</w:t>
      </w:r>
      <w:r>
        <w:t>篇</w:t>
      </w:r>
      <w:r>
        <w:rPr>
          <w:rFonts w:hint="eastAsia" w:eastAsia="宋体"/>
          <w:lang w:eastAsia="zh-CN"/>
        </w:rPr>
        <w:t>“</w:t>
      </w:r>
      <w:r>
        <w:t>是故不積跬步</w:t>
      </w:r>
      <w:r>
        <w:rPr>
          <w:rFonts w:hint="eastAsia" w:eastAsia="宋体"/>
          <w:lang w:eastAsia="zh-CN"/>
        </w:rPr>
        <w:t>”</w:t>
      </w:r>
      <w:r>
        <w:t>八句。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里</w:t>
      </w:r>
      <w:r>
        <w:rPr>
          <w:rFonts w:hint="eastAsia" w:eastAsia="宋体"/>
          <w:lang w:eastAsia="zh-CN"/>
        </w:rPr>
        <w:t>”</w:t>
      </w:r>
      <w:r>
        <w:t>、</w:t>
      </w:r>
      <w:r>
        <w:rPr>
          <w:rFonts w:hint="eastAsia" w:eastAsia="宋体"/>
          <w:lang w:eastAsia="zh-CN"/>
        </w:rPr>
        <w:t>“</w:t>
      </w:r>
      <w:r>
        <w:t>舍</w:t>
      </w:r>
      <w:r>
        <w:rPr>
          <w:rFonts w:hint="eastAsia" w:eastAsia="宋体"/>
          <w:lang w:eastAsia="zh-CN"/>
        </w:rPr>
        <w:t>”</w:t>
      </w:r>
      <w:r>
        <w:t>二字不入韻。</w:t>
      </w:r>
    </w:p>
    <w:p w14:paraId="27264DCB">
      <w:r>
        <w:t>户下俎鼓嘏祖子下所祜</w:t>
      </w:r>
    </w:p>
    <w:p w14:paraId="2696C9F2">
      <w:r>
        <w:rPr>
          <w:rFonts w:hint="eastAsia" w:eastAsia="宋体"/>
          <w:lang w:eastAsia="zh-CN"/>
        </w:rPr>
        <w:t>《</w:t>
      </w:r>
      <w:r>
        <w:t>禮記。禮運</w:t>
      </w:r>
      <w:r>
        <w:rPr>
          <w:rFonts w:hint="eastAsia" w:eastAsia="宋体"/>
          <w:lang w:eastAsia="zh-CN"/>
        </w:rPr>
        <w:t>》“</w:t>
      </w:r>
      <w:r>
        <w:t>故玄酒在室</w:t>
      </w:r>
      <w:r>
        <w:rPr>
          <w:rFonts w:hint="eastAsia" w:eastAsia="宋体"/>
          <w:lang w:eastAsia="zh-CN"/>
        </w:rPr>
        <w:t>”</w:t>
      </w:r>
      <w:r>
        <w:t>十六句。舉子士處所射譽</w:t>
      </w:r>
      <w:r>
        <w:rPr>
          <w:rFonts w:hint="eastAsia" w:eastAsia="宋体"/>
          <w:lang w:eastAsia="zh-CN"/>
        </w:rPr>
        <w:t>《</w:t>
      </w:r>
      <w:r>
        <w:t>射義</w:t>
      </w:r>
      <w:r>
        <w:rPr>
          <w:rFonts w:hint="eastAsia" w:eastAsia="宋体"/>
          <w:lang w:eastAsia="zh-CN"/>
        </w:rPr>
        <w:t>》</w:t>
      </w:r>
      <w:r>
        <w:t>引</w:t>
      </w:r>
      <w:r>
        <w:rPr>
          <w:rFonts w:hint="eastAsia" w:eastAsia="宋体"/>
          <w:lang w:eastAsia="zh-CN"/>
        </w:rPr>
        <w:t>《</w:t>
      </w:r>
      <w:r>
        <w:t>詩</w:t>
      </w:r>
      <w:r>
        <w:rPr>
          <w:rFonts w:hint="eastAsia" w:eastAsia="宋体"/>
          <w:lang w:eastAsia="zh-CN"/>
        </w:rPr>
        <w:t>》</w:t>
      </w:r>
      <w:r>
        <w:t>。</w:t>
      </w:r>
    </w:p>
    <w:p w14:paraId="2E4CF5D1">
      <w:r>
        <w:t>之侯合韻譜</w:t>
      </w:r>
    </w:p>
    <w:p w14:paraId="67978F38">
      <w:r>
        <w:rPr>
          <w:rFonts w:hint="eastAsia" w:eastAsia="宋体"/>
          <w:lang w:eastAsia="zh-CN"/>
        </w:rPr>
        <w:t>《</w:t>
      </w:r>
      <w:r>
        <w:t>楚辭</w:t>
      </w:r>
      <w:r>
        <w:rPr>
          <w:rFonts w:hint="eastAsia" w:eastAsia="宋体"/>
          <w:lang w:eastAsia="zh-CN"/>
        </w:rPr>
        <w:t>》</w:t>
      </w:r>
      <w:r>
        <w:t>廚牛之</w:t>
      </w:r>
    </w:p>
    <w:p w14:paraId="414EA25F">
      <w:r>
        <w:rPr>
          <w:rFonts w:hint="eastAsia" w:eastAsia="宋体"/>
          <w:lang w:eastAsia="zh-CN"/>
        </w:rPr>
        <w:t>《</w:t>
      </w:r>
      <w:r>
        <w:t>九章。惜往日</w:t>
      </w:r>
      <w:r>
        <w:rPr>
          <w:rFonts w:hint="eastAsia" w:eastAsia="宋体"/>
          <w:lang w:eastAsia="zh-CN"/>
        </w:rPr>
        <w:t>》</w:t>
      </w:r>
      <w:r>
        <w:t>。</w:t>
      </w:r>
    </w:p>
    <w:p w14:paraId="36087015">
      <w:r>
        <w:t>職屋合韻譜</w:t>
      </w:r>
    </w:p>
    <w:p w14:paraId="5E2017A4">
      <w:r>
        <w:t>群經穀食</w:t>
      </w:r>
      <w:r>
        <w:rPr>
          <w:rFonts w:hint="eastAsia" w:eastAsia="宋体"/>
          <w:lang w:eastAsia="zh-CN"/>
        </w:rPr>
        <w:t>《</w:t>
      </w:r>
      <w:r>
        <w:t>大戴禮。五帝德</w:t>
      </w:r>
      <w:r>
        <w:rPr>
          <w:rFonts w:hint="eastAsia" w:eastAsia="宋体"/>
          <w:lang w:eastAsia="zh-CN"/>
        </w:rPr>
        <w:t>》</w:t>
      </w:r>
      <w:r>
        <w:t>篇</w:t>
      </w:r>
      <w:r>
        <w:rPr>
          <w:rFonts w:hint="eastAsia" w:eastAsia="宋体"/>
          <w:lang w:eastAsia="zh-CN"/>
        </w:rPr>
        <w:t>“</w:t>
      </w:r>
      <w:r>
        <w:t>務勤嘉榖</w:t>
      </w:r>
      <w:r>
        <w:rPr>
          <w:rFonts w:hint="eastAsia" w:eastAsia="宋体"/>
          <w:lang w:eastAsia="zh-CN"/>
        </w:rPr>
        <w:t>”</w:t>
      </w:r>
      <w:r>
        <w:t>二句。</w:t>
      </w:r>
    </w:p>
    <w:p w14:paraId="46141F2C">
      <w:r>
        <w:t>禄或服德息極</w:t>
      </w:r>
    </w:p>
    <w:p w14:paraId="7A1D7F6C">
      <w:r>
        <w:rPr>
          <w:rFonts w:hint="eastAsia" w:eastAsia="宋体"/>
          <w:lang w:eastAsia="zh-CN"/>
        </w:rPr>
        <w:t>《</w:t>
      </w:r>
      <w:r>
        <w:t>公冠</w:t>
      </w:r>
      <w:r>
        <w:rPr>
          <w:rFonts w:hint="eastAsia" w:eastAsia="宋体"/>
          <w:lang w:eastAsia="zh-CN"/>
        </w:rPr>
        <w:t>》</w:t>
      </w:r>
      <w:r>
        <w:t>篇孝昭冠辭</w:t>
      </w:r>
    </w:p>
    <w:p w14:paraId="3112F3B5">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據</w:t>
      </w:r>
      <w:r>
        <w:rPr>
          <w:rFonts w:hint="eastAsia" w:eastAsia="宋体"/>
          <w:lang w:eastAsia="zh-CN"/>
        </w:rPr>
        <w:t>《</w:t>
      </w:r>
      <w:r>
        <w:t>後漢禮儀志</w:t>
      </w:r>
      <w:r>
        <w:rPr>
          <w:rFonts w:hint="eastAsia" w:eastAsia="宋体"/>
          <w:lang w:eastAsia="zh-CN"/>
        </w:rPr>
        <w:t>》</w:t>
      </w:r>
      <w:r>
        <w:t>改</w:t>
      </w:r>
      <w:r>
        <w:rPr>
          <w:rFonts w:hint="eastAsia" w:eastAsia="宋体"/>
          <w:lang w:eastAsia="zh-CN"/>
        </w:rPr>
        <w:t>“</w:t>
      </w:r>
      <w:r>
        <w:t>息</w:t>
      </w:r>
      <w:r>
        <w:rPr>
          <w:rFonts w:hint="eastAsia" w:eastAsia="宋体"/>
          <w:lang w:eastAsia="zh-CN"/>
        </w:rPr>
        <w:t>”</w:t>
      </w:r>
      <w:r>
        <w:t>字作</w:t>
      </w:r>
      <w:r>
        <w:rPr>
          <w:rFonts w:hint="eastAsia" w:eastAsia="宋体"/>
          <w:lang w:eastAsia="zh-CN"/>
        </w:rPr>
        <w:t>“</w:t>
      </w:r>
      <w:r>
        <w:t>德</w:t>
      </w:r>
      <w:r>
        <w:rPr>
          <w:rFonts w:hint="eastAsia" w:eastAsia="宋体"/>
          <w:lang w:eastAsia="zh-CN"/>
        </w:rPr>
        <w:t>”</w:t>
      </w:r>
      <w:r>
        <w:t>。</w:t>
      </w:r>
    </w:p>
    <w:p w14:paraId="57D4D700">
      <w:r>
        <w:t>之幽合韻譜</w:t>
      </w:r>
    </w:p>
    <w:p w14:paraId="6254B5E7">
      <w:r>
        <w:rPr>
          <w:rFonts w:hint="eastAsia" w:eastAsia="宋体"/>
          <w:lang w:eastAsia="zh-CN"/>
        </w:rPr>
        <w:t>《</w:t>
      </w:r>
      <w:r>
        <w:t>詩經</w:t>
      </w:r>
      <w:r>
        <w:rPr>
          <w:rFonts w:hint="eastAsia" w:eastAsia="宋体"/>
          <w:lang w:eastAsia="zh-CN"/>
        </w:rPr>
        <w:t>》</w:t>
      </w:r>
      <w:r>
        <w:t>紑俅基牛鼒觫柔休</w:t>
      </w:r>
      <w:r>
        <w:rPr>
          <w:rFonts w:hint="eastAsia" w:eastAsia="宋体"/>
          <w:lang w:eastAsia="zh-CN"/>
        </w:rPr>
        <w:t>《</w:t>
      </w:r>
      <w:r>
        <w:t>絲衣</w:t>
      </w:r>
      <w:r>
        <w:rPr>
          <w:rFonts w:hint="eastAsia" w:eastAsia="宋体"/>
          <w:lang w:eastAsia="zh-CN"/>
        </w:rPr>
        <w:t>》</w:t>
      </w:r>
      <w:r>
        <w:t>。</w:t>
      </w:r>
    </w:p>
    <w:p w14:paraId="24E0A2FB">
      <w:pPr>
        <w:rPr>
          <w:rFonts w:hint="eastAsia" w:eastAsia="宋体"/>
          <w:lang w:eastAsia="zh-CN"/>
        </w:rPr>
      </w:pPr>
      <w:r>
        <w:rPr>
          <w:rFonts w:hint="eastAsia" w:eastAsia="宋体"/>
          <w:lang w:eastAsia="zh-CN"/>
        </w:rPr>
        <w:t>《</w:t>
      </w:r>
      <w:r>
        <w:t>楚辭</w:t>
      </w:r>
      <w:r>
        <w:rPr>
          <w:rFonts w:hint="eastAsia" w:eastAsia="宋体"/>
          <w:lang w:eastAsia="zh-CN"/>
        </w:rPr>
        <w:t>》</w:t>
      </w:r>
    </w:p>
    <w:p w14:paraId="4FE98CFD">
      <w:r>
        <w:t>疑浮</w:t>
      </w:r>
      <w:r>
        <w:rPr>
          <w:rFonts w:hint="eastAsia" w:eastAsia="宋体"/>
          <w:lang w:eastAsia="zh-CN"/>
        </w:rPr>
        <w:t>《</w:t>
      </w:r>
      <w:r>
        <w:t>遠遊</w:t>
      </w:r>
      <w:r>
        <w:rPr>
          <w:rFonts w:hint="eastAsia" w:eastAsia="宋体"/>
          <w:lang w:eastAsia="zh-CN"/>
        </w:rPr>
        <w:t>》</w:t>
      </w:r>
      <w:r>
        <w:t>。</w:t>
      </w:r>
    </w:p>
    <w:p w14:paraId="1BDE7B73">
      <w:r>
        <w:t>止黝合韻譜</w:t>
      </w:r>
    </w:p>
    <w:p w14:paraId="54AAEA55">
      <w:r>
        <w:rPr>
          <w:rFonts w:hint="eastAsia" w:eastAsia="宋体"/>
          <w:lang w:eastAsia="zh-CN"/>
        </w:rPr>
        <w:t>《</w:t>
      </w:r>
      <w:r>
        <w:t>詩經</w:t>
      </w:r>
    </w:p>
    <w:p w14:paraId="1D4AE433">
      <w:r>
        <w:t>造士</w:t>
      </w:r>
    </w:p>
    <w:p w14:paraId="3D039779">
      <w:r>
        <w:rPr>
          <w:rFonts w:hint="eastAsia" w:eastAsia="宋体"/>
          <w:lang w:eastAsia="zh-CN"/>
        </w:rPr>
        <w:t>《</w:t>
      </w:r>
      <w:r>
        <w:t>思齊</w:t>
      </w:r>
      <w:r>
        <w:rPr>
          <w:rFonts w:hint="eastAsia" w:eastAsia="宋体"/>
          <w:lang w:eastAsia="zh-CN"/>
        </w:rPr>
        <w:t>》</w:t>
      </w:r>
      <w:r>
        <w:t>五章。</w:t>
      </w:r>
    </w:p>
    <w:p w14:paraId="37368D96">
      <w:r>
        <w:t>有收</w:t>
      </w:r>
    </w:p>
    <w:p w14:paraId="23AAE41B">
      <w:r>
        <w:rPr>
          <w:rFonts w:hint="eastAsia" w:eastAsia="宋体"/>
          <w:lang w:eastAsia="zh-CN"/>
        </w:rPr>
        <w:t>《</w:t>
      </w:r>
      <w:r>
        <w:t>瞻印</w:t>
      </w:r>
      <w:r>
        <w:rPr>
          <w:rFonts w:hint="eastAsia" w:eastAsia="宋体"/>
          <w:lang w:eastAsia="zh-CN"/>
        </w:rPr>
        <w:t>》</w:t>
      </w:r>
      <w:r>
        <w:t>二章。</w:t>
      </w:r>
    </w:p>
    <w:p w14:paraId="051CDB48">
      <w:r>
        <w:t>茂止</w:t>
      </w:r>
    </w:p>
    <w:p w14:paraId="4D0D201F">
      <w:r>
        <w:rPr>
          <w:rFonts w:hint="eastAsia" w:eastAsia="宋体"/>
          <w:lang w:eastAsia="zh-CN"/>
        </w:rPr>
        <w:t>《</w:t>
      </w:r>
      <w:r>
        <w:t>召旻</w:t>
      </w:r>
      <w:r>
        <w:rPr>
          <w:rFonts w:hint="eastAsia" w:eastAsia="宋体"/>
          <w:lang w:eastAsia="zh-CN"/>
        </w:rPr>
        <w:t>》</w:t>
      </w:r>
      <w:r>
        <w:t>四章。</w:t>
      </w:r>
    </w:p>
    <w:p w14:paraId="41158A3C">
      <w:r>
        <w:t>子造疚考孝</w:t>
      </w:r>
      <w:r>
        <w:rPr>
          <w:rFonts w:hint="eastAsia" w:eastAsia="宋体"/>
          <w:lang w:eastAsia="zh-CN"/>
        </w:rPr>
        <w:t>《</w:t>
      </w:r>
      <w:r>
        <w:t>閔</w:t>
      </w:r>
    </w:p>
    <w:p w14:paraId="37DFA340">
      <w:r>
        <w:t>予小子</w:t>
      </w:r>
      <w:r>
        <w:rPr>
          <w:rFonts w:hint="eastAsia" w:eastAsia="宋体"/>
          <w:lang w:eastAsia="zh-CN"/>
        </w:rPr>
        <w:t>》</w:t>
      </w:r>
      <w:r>
        <w:t>。</w:t>
      </w:r>
    </w:p>
    <w:p w14:paraId="75AADE1B">
      <w:r>
        <w:t>【第110页】</w:t>
      </w:r>
    </w:p>
    <w:p w14:paraId="5875C649">
      <w:r>
        <w:t>群經道已始</w:t>
      </w:r>
    </w:p>
    <w:p w14:paraId="6D0A8899">
      <w:r>
        <w:rPr>
          <w:rFonts w:hint="eastAsia" w:eastAsia="宋体"/>
          <w:lang w:eastAsia="zh-CN"/>
        </w:rPr>
        <w:t>《</w:t>
      </w:r>
      <w:r>
        <w:t>易。恒。彖傳</w:t>
      </w:r>
      <w:r>
        <w:rPr>
          <w:rFonts w:hint="eastAsia" w:eastAsia="宋体"/>
          <w:lang w:eastAsia="zh-CN"/>
        </w:rPr>
        <w:t>》</w:t>
      </w:r>
      <w:r>
        <w:t>。</w:t>
      </w:r>
    </w:p>
    <w:p w14:paraId="6FCDCBCD">
      <w:r>
        <w:t>道咎制久道</w:t>
      </w:r>
      <w:r>
        <w:rPr>
          <w:rFonts w:hint="eastAsia" w:eastAsia="宋体"/>
          <w:lang w:eastAsia="zh-CN"/>
        </w:rPr>
        <w:t>《</w:t>
      </w:r>
      <w:r>
        <w:t>乾。象傳</w:t>
      </w:r>
      <w:r>
        <w:rPr>
          <w:rFonts w:hint="eastAsia" w:eastAsia="宋体"/>
          <w:lang w:eastAsia="zh-CN"/>
        </w:rPr>
        <w:t>》</w:t>
      </w:r>
      <w:r>
        <w:t>。</w:t>
      </w:r>
    </w:p>
    <w:p w14:paraId="4894D17F">
      <w:r>
        <w:t>久丑咎</w:t>
      </w:r>
    </w:p>
    <w:p w14:paraId="32F5ACCF">
      <w:r>
        <w:rPr>
          <w:rFonts w:hint="eastAsia" w:eastAsia="宋体"/>
          <w:lang w:eastAsia="zh-CN"/>
        </w:rPr>
        <w:t>《</w:t>
      </w:r>
      <w:r>
        <w:t>大過</w:t>
      </w:r>
      <w:r>
        <w:rPr>
          <w:rFonts w:hint="eastAsia" w:eastAsia="宋体"/>
          <w:lang w:eastAsia="zh-CN"/>
        </w:rPr>
        <w:t>•</w:t>
      </w:r>
      <w:r>
        <w:t>象傳</w:t>
      </w:r>
      <w:r>
        <w:rPr>
          <w:rFonts w:hint="eastAsia" w:eastAsia="宋体"/>
          <w:lang w:eastAsia="zh-CN"/>
        </w:rPr>
        <w:t>》</w:t>
      </w:r>
      <w:r>
        <w:t>。</w:t>
      </w:r>
    </w:p>
    <w:p w14:paraId="7848E09F">
      <w:r>
        <w:t>咎道久</w:t>
      </w:r>
    </w:p>
    <w:p w14:paraId="0F94D188">
      <w:r>
        <w:rPr>
          <w:rFonts w:hint="eastAsia" w:eastAsia="宋体"/>
          <w:lang w:eastAsia="zh-CN"/>
        </w:rPr>
        <w:t>《</w:t>
      </w:r>
      <w:r>
        <w:t>離。象傳</w:t>
      </w:r>
      <w:r>
        <w:rPr>
          <w:rFonts w:hint="eastAsia" w:eastAsia="宋体"/>
          <w:lang w:eastAsia="zh-CN"/>
        </w:rPr>
        <w:t>》</w:t>
      </w:r>
      <w:r>
        <w:t>。</w:t>
      </w:r>
    </w:p>
    <w:p w14:paraId="32FCD0F0">
      <w:r>
        <w:t>保母</w:t>
      </w:r>
    </w:p>
    <w:p w14:paraId="4E517D29">
      <w:r>
        <w:rPr>
          <w:rFonts w:hint="eastAsia" w:eastAsia="宋体"/>
          <w:lang w:eastAsia="zh-CN"/>
        </w:rPr>
        <w:t>《</w:t>
      </w:r>
      <w:r>
        <w:t>繫辭傳</w:t>
      </w:r>
      <w:r>
        <w:rPr>
          <w:rFonts w:hint="eastAsia" w:eastAsia="宋体"/>
          <w:lang w:eastAsia="zh-CN"/>
        </w:rPr>
        <w:t>》</w:t>
      </w:r>
      <w:r>
        <w:t>r元有師保</w:t>
      </w:r>
      <w:r>
        <w:rPr>
          <w:rFonts w:hint="eastAsia" w:eastAsia="宋体"/>
          <w:lang w:eastAsia="zh-CN"/>
        </w:rPr>
        <w:t>”</w:t>
      </w:r>
      <w:r>
        <w:t>二句。</w:t>
      </w:r>
    </w:p>
    <w:p w14:paraId="6E59E61E">
      <w:r>
        <w:t>始咎</w:t>
      </w:r>
    </w:p>
    <w:p w14:paraId="7505BF8C">
      <w:r>
        <w:rPr>
          <w:rFonts w:hint="eastAsia" w:eastAsia="宋体"/>
          <w:lang w:eastAsia="zh-CN"/>
        </w:rPr>
        <w:t>“</w:t>
      </w:r>
      <w:r>
        <w:t>懼以終始</w:t>
      </w:r>
      <w:r>
        <w:rPr>
          <w:rFonts w:hint="eastAsia" w:eastAsia="宋体"/>
          <w:lang w:eastAsia="zh-CN"/>
        </w:rPr>
        <w:t>”</w:t>
      </w:r>
      <w:r>
        <w:t>二句。</w:t>
      </w:r>
    </w:p>
    <w:p w14:paraId="12794EE1">
      <w:pPr>
        <w:rPr>
          <w:rFonts w:hint="eastAsia" w:eastAsia="宋体"/>
          <w:lang w:eastAsia="zh-CN"/>
        </w:rPr>
      </w:pPr>
      <w:r>
        <w:t>守久</w:t>
      </w:r>
      <w:r>
        <w:rPr>
          <w:rFonts w:hint="eastAsia" w:eastAsia="宋体"/>
          <w:lang w:eastAsia="zh-CN"/>
        </w:rPr>
        <w:t>《</w:t>
      </w:r>
      <w:r>
        <w:t>大戴禮《千乘</w:t>
      </w:r>
      <w:r>
        <w:rPr>
          <w:rFonts w:hint="eastAsia" w:eastAsia="宋体"/>
          <w:lang w:eastAsia="zh-CN"/>
        </w:rPr>
        <w:t>》</w:t>
      </w:r>
    </w:p>
    <w:p w14:paraId="2DA45AA4">
      <w:r>
        <w:t>篇</w:t>
      </w:r>
      <w:r>
        <w:rPr>
          <w:rFonts w:hint="eastAsia" w:eastAsia="宋体"/>
          <w:lang w:eastAsia="zh-CN"/>
        </w:rPr>
        <w:t>“</w:t>
      </w:r>
      <w:r>
        <w:t>依固可守</w:t>
      </w:r>
      <w:r>
        <w:rPr>
          <w:rFonts w:hint="eastAsia" w:eastAsia="宋体"/>
          <w:lang w:eastAsia="zh-CN"/>
        </w:rPr>
        <w:t>”</w:t>
      </w:r>
      <w:r>
        <w:t>二句。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59AAAE50">
      <w:r>
        <w:t>起始道理紀</w:t>
      </w:r>
    </w:p>
    <w:p w14:paraId="4A60EB53">
      <w:r>
        <w:rPr>
          <w:rFonts w:hint="eastAsia" w:eastAsia="宋体"/>
          <w:lang w:eastAsia="zh-CN"/>
        </w:rPr>
        <w:t>《</w:t>
      </w:r>
      <w:r>
        <w:t>禮記《月令</w:t>
      </w:r>
      <w:r>
        <w:rPr>
          <w:rFonts w:hint="eastAsia" w:eastAsia="宋体"/>
          <w:lang w:eastAsia="zh-CN"/>
        </w:rPr>
        <w:t>》“</w:t>
      </w:r>
      <w:r>
        <w:t>兵戎不起</w:t>
      </w:r>
      <w:r>
        <w:rPr>
          <w:rFonts w:hint="eastAsia" w:eastAsia="宋体"/>
          <w:lang w:eastAsia="zh-CN"/>
        </w:rPr>
        <w:t>”</w:t>
      </w:r>
      <w:r>
        <w:t>五句。</w:t>
      </w:r>
    </w:p>
    <w:p w14:paraId="23F048BC">
      <w:r>
        <w:rPr>
          <w:rFonts w:hint="eastAsia" w:eastAsia="宋体"/>
          <w:lang w:eastAsia="zh-CN"/>
        </w:rPr>
        <w:t>《</w:t>
      </w:r>
      <w:r>
        <w:t>楚辭</w:t>
      </w:r>
      <w:r>
        <w:rPr>
          <w:rFonts w:hint="eastAsia" w:eastAsia="宋体"/>
          <w:lang w:eastAsia="zh-CN"/>
        </w:rPr>
        <w:t>》</w:t>
      </w:r>
      <w:r>
        <w:t>首在守</w:t>
      </w:r>
      <w:r>
        <w:rPr>
          <w:rFonts w:hint="eastAsia" w:eastAsia="宋体"/>
          <w:lang w:eastAsia="zh-CN"/>
        </w:rPr>
        <w:t>《</w:t>
      </w:r>
      <w:r>
        <w:t>天問</w:t>
      </w:r>
      <w:r>
        <w:rPr>
          <w:rFonts w:hint="eastAsia" w:eastAsia="宋体"/>
          <w:lang w:eastAsia="zh-CN"/>
        </w:rPr>
        <w:t>》</w:t>
      </w:r>
      <w:r>
        <w:t>。</w:t>
      </w:r>
    </w:p>
    <w:p w14:paraId="4973095F">
      <w:r>
        <w:t>志幼合韻譜</w:t>
      </w:r>
    </w:p>
    <w:p w14:paraId="6CEE9197">
      <w:r>
        <w:rPr>
          <w:rFonts w:hint="eastAsia" w:eastAsia="宋体"/>
          <w:lang w:eastAsia="zh-CN"/>
        </w:rPr>
        <w:t>《</w:t>
      </w:r>
      <w:r>
        <w:t>詩經</w:t>
      </w:r>
      <w:r>
        <w:rPr>
          <w:rFonts w:hint="eastAsia" w:eastAsia="宋体"/>
          <w:lang w:eastAsia="zh-CN"/>
        </w:rPr>
        <w:t>》</w:t>
      </w:r>
      <w:r>
        <w:t>好食</w:t>
      </w:r>
      <w:r>
        <w:rPr>
          <w:rFonts w:hint="eastAsia" w:eastAsia="宋体"/>
          <w:lang w:eastAsia="zh-CN"/>
        </w:rPr>
        <w:t>《</w:t>
      </w:r>
      <w:r>
        <w:t>有杕之杜</w:t>
      </w:r>
      <w:r>
        <w:rPr>
          <w:rFonts w:hint="eastAsia" w:eastAsia="宋体"/>
          <w:lang w:eastAsia="zh-CN"/>
        </w:rPr>
        <w:t>》</w:t>
      </w:r>
      <w:r>
        <w:t>一二章。</w:t>
      </w:r>
    </w:p>
    <w:p w14:paraId="11C7AA12">
      <w:r>
        <w:t>群經壽富</w:t>
      </w:r>
      <w:r>
        <w:rPr>
          <w:rFonts w:hint="eastAsia" w:eastAsia="宋体"/>
          <w:lang w:eastAsia="zh-CN"/>
        </w:rPr>
        <w:t>《</w:t>
      </w:r>
      <w:r>
        <w:t>大戴禮。武王踐祚</w:t>
      </w:r>
      <w:r>
        <w:rPr>
          <w:rFonts w:hint="eastAsia" w:eastAsia="宋体"/>
          <w:lang w:eastAsia="zh-CN"/>
        </w:rPr>
        <w:t>》</w:t>
      </w:r>
      <w:r>
        <w:t>篇帶銘履銘。</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43E09A02">
      <w:r>
        <w:t>戴幬</w:t>
      </w:r>
      <w:r>
        <w:rPr>
          <w:rFonts w:hint="eastAsia" w:eastAsia="宋体"/>
          <w:lang w:eastAsia="zh-CN"/>
        </w:rPr>
        <w:t>《</w:t>
      </w:r>
      <w:r>
        <w:t>禮記。中庸</w:t>
      </w:r>
      <w:r>
        <w:rPr>
          <w:rFonts w:hint="eastAsia" w:eastAsia="宋体"/>
          <w:lang w:eastAsia="zh-CN"/>
        </w:rPr>
        <w:t>》</w:t>
      </w:r>
      <w:r>
        <w:t>l譬</w:t>
      </w:r>
    </w:p>
    <w:p w14:paraId="73C95915">
      <w:r>
        <w:t>如天地之無不持載</w:t>
      </w:r>
      <w:r>
        <w:rPr>
          <w:rFonts w:hint="eastAsia" w:eastAsia="宋体"/>
          <w:lang w:eastAsia="zh-CN"/>
        </w:rPr>
        <w:t>”</w:t>
      </w:r>
      <w:r>
        <w:t>二句。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5755CB66">
      <w:r>
        <w:rPr>
          <w:rFonts w:hint="eastAsia" w:eastAsia="宋体"/>
          <w:lang w:eastAsia="zh-CN"/>
        </w:rPr>
        <w:t>《</w:t>
      </w:r>
      <w:r>
        <w:t>楚辭</w:t>
      </w:r>
      <w:r>
        <w:rPr>
          <w:rFonts w:hint="eastAsia" w:eastAsia="宋体"/>
          <w:lang w:eastAsia="zh-CN"/>
        </w:rPr>
        <w:t>》</w:t>
      </w:r>
      <w:r>
        <w:t>佩好代意置載備異再識</w:t>
      </w:r>
      <w:r>
        <w:rPr>
          <w:rFonts w:hint="eastAsia" w:eastAsia="宋体"/>
          <w:lang w:eastAsia="zh-CN"/>
        </w:rPr>
        <w:t>《</w:t>
      </w:r>
      <w:r>
        <w:t>九章。惜往日</w:t>
      </w:r>
      <w:r>
        <w:rPr>
          <w:rFonts w:hint="eastAsia" w:eastAsia="宋体"/>
          <w:lang w:eastAsia="zh-CN"/>
        </w:rPr>
        <w:t>》</w:t>
      </w:r>
      <w:r>
        <w:t>。</w:t>
      </w:r>
    </w:p>
    <w:p w14:paraId="16F4EAD6">
      <w:r>
        <w:t>職毒合韻譜</w:t>
      </w:r>
    </w:p>
    <w:p w14:paraId="3286FC29">
      <w:r>
        <w:rPr>
          <w:rFonts w:hint="eastAsia" w:eastAsia="宋体"/>
          <w:lang w:eastAsia="zh-CN"/>
        </w:rPr>
        <w:t>《</w:t>
      </w:r>
      <w:r>
        <w:t>詩經</w:t>
      </w:r>
      <w:r>
        <w:rPr>
          <w:rFonts w:hint="eastAsia" w:eastAsia="宋体"/>
          <w:lang w:eastAsia="zh-CN"/>
        </w:rPr>
        <w:t>》</w:t>
      </w:r>
      <w:r>
        <w:t>穋麥</w:t>
      </w:r>
    </w:p>
    <w:p w14:paraId="160955C9">
      <w:r>
        <w:rPr>
          <w:rFonts w:hint="eastAsia" w:eastAsia="宋体"/>
          <w:lang w:eastAsia="zh-CN"/>
        </w:rPr>
        <w:t>《</w:t>
      </w:r>
      <w:r>
        <w:t>七月</w:t>
      </w:r>
      <w:r>
        <w:rPr>
          <w:rFonts w:hint="eastAsia" w:eastAsia="宋体"/>
          <w:lang w:eastAsia="zh-CN"/>
        </w:rPr>
        <w:t>》</w:t>
      </w:r>
      <w:r>
        <w:t>七章。</w:t>
      </w:r>
    </w:p>
    <w:p w14:paraId="53590B6B">
      <w:r>
        <w:t>殖覺</w:t>
      </w:r>
    </w:p>
    <w:p w14:paraId="26A4DA1D">
      <w:r>
        <w:rPr>
          <w:rFonts w:hint="eastAsia" w:eastAsia="宋体"/>
          <w:lang w:eastAsia="zh-CN"/>
        </w:rPr>
        <w:t>《</w:t>
      </w:r>
      <w:r>
        <w:t>斯干</w:t>
      </w:r>
      <w:r>
        <w:rPr>
          <w:rFonts w:hint="eastAsia" w:eastAsia="宋体"/>
          <w:lang w:eastAsia="zh-CN"/>
        </w:rPr>
        <w:t>》</w:t>
      </w:r>
      <w:r>
        <w:t>五章。</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0E1FEF3D">
      <w:r>
        <w:t>備戒告</w:t>
      </w:r>
    </w:p>
    <w:p w14:paraId="56539A3A">
      <w:r>
        <w:rPr>
          <w:rFonts w:hint="eastAsia" w:eastAsia="宋体"/>
          <w:lang w:eastAsia="zh-CN"/>
        </w:rPr>
        <w:t>《</w:t>
      </w:r>
      <w:r>
        <w:t>楚茨</w:t>
      </w:r>
      <w:r>
        <w:rPr>
          <w:rFonts w:hint="eastAsia" w:eastAsia="宋体"/>
          <w:lang w:eastAsia="zh-CN"/>
        </w:rPr>
        <w:t>》</w:t>
      </w:r>
      <w:r>
        <w:t>五</w:t>
      </w:r>
    </w:p>
    <w:p w14:paraId="36BE3FC5">
      <w:r>
        <w:t>告則</w:t>
      </w:r>
      <w:r>
        <w:rPr>
          <w:rFonts w:hint="eastAsia" w:eastAsia="宋体"/>
          <w:lang w:eastAsia="zh-CN"/>
        </w:rPr>
        <w:t>《</w:t>
      </w:r>
      <w:r>
        <w:t>抑</w:t>
      </w:r>
      <w:r>
        <w:rPr>
          <w:rFonts w:hint="eastAsia" w:eastAsia="宋体"/>
          <w:lang w:eastAsia="zh-CN"/>
        </w:rPr>
        <w:t>》</w:t>
      </w:r>
      <w:r>
        <w:t>二章。</w:t>
      </w:r>
    </w:p>
    <w:p w14:paraId="15E5EACA">
      <w:r>
        <w:t>稷福穋麥國穡</w:t>
      </w:r>
      <w:r>
        <w:rPr>
          <w:rFonts w:hint="eastAsia" w:eastAsia="宋体"/>
          <w:lang w:eastAsia="zh-CN"/>
        </w:rPr>
        <w:t>《</w:t>
      </w:r>
      <w:r>
        <w:t>閟宫</w:t>
      </w:r>
      <w:r>
        <w:rPr>
          <w:rFonts w:hint="eastAsia" w:eastAsia="宋体"/>
          <w:lang w:eastAsia="zh-CN"/>
        </w:rPr>
        <w:t>》</w:t>
      </w:r>
      <w:r>
        <w:t>一章。</w:t>
      </w:r>
    </w:p>
    <w:p w14:paraId="42C9FFB6">
      <w:r>
        <w:t>夙育稷</w:t>
      </w:r>
      <w:r>
        <w:rPr>
          <w:rFonts w:hint="eastAsia" w:eastAsia="宋体"/>
          <w:lang w:eastAsia="zh-CN"/>
        </w:rPr>
        <w:t>《</w:t>
      </w:r>
      <w:r>
        <w:t>生民</w:t>
      </w:r>
      <w:r>
        <w:rPr>
          <w:rFonts w:hint="eastAsia" w:eastAsia="宋体"/>
          <w:lang w:eastAsia="zh-CN"/>
        </w:rPr>
        <w:t>》</w:t>
      </w:r>
      <w:r>
        <w:t>一章。</w:t>
      </w:r>
    </w:p>
    <w:p w14:paraId="6690AAC1">
      <w:r>
        <w:t>匐嶷食菽</w:t>
      </w:r>
    </w:p>
    <w:p w14:paraId="12950599">
      <w:r>
        <w:t>群經逐得</w:t>
      </w:r>
      <w:r>
        <w:rPr>
          <w:rFonts w:hint="eastAsia" w:eastAsia="宋体"/>
          <w:lang w:eastAsia="zh-CN"/>
        </w:rPr>
        <w:t>《</w:t>
      </w:r>
      <w:r>
        <w:t>易《震。六二</w:t>
      </w:r>
      <w:r>
        <w:rPr>
          <w:rFonts w:hint="eastAsia" w:eastAsia="宋体"/>
          <w:lang w:eastAsia="zh-CN"/>
        </w:rPr>
        <w:t>》</w:t>
      </w:r>
      <w:r>
        <w:t>、</w:t>
      </w:r>
      <w:r>
        <w:rPr>
          <w:rFonts w:hint="eastAsia" w:eastAsia="宋体"/>
          <w:lang w:eastAsia="zh-CN"/>
        </w:rPr>
        <w:t>《</w:t>
      </w:r>
      <w:r>
        <w:t>既濟。六二</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13AE920B">
      <w:r>
        <w:t>覆誡</w:t>
      </w:r>
    </w:p>
    <w:p w14:paraId="1F3EEB1F">
      <w:pPr>
        <w:rPr>
          <w:rFonts w:hint="eastAsia" w:eastAsia="宋体"/>
          <w:lang w:eastAsia="zh-CN"/>
        </w:rPr>
      </w:pPr>
      <w:r>
        <w:rPr>
          <w:rFonts w:hint="eastAsia" w:eastAsia="宋体"/>
          <w:lang w:eastAsia="zh-CN"/>
        </w:rPr>
        <w:t>《</w:t>
      </w:r>
      <w:r>
        <w:t>大戴禮記。保傅</w:t>
      </w:r>
      <w:r>
        <w:rPr>
          <w:rFonts w:hint="eastAsia" w:eastAsia="宋体"/>
          <w:lang w:eastAsia="zh-CN"/>
        </w:rPr>
        <w:t>》</w:t>
      </w:r>
    </w:p>
    <w:p w14:paraId="6401C605">
      <w:r>
        <w:t>篇引鄙語。</w:t>
      </w:r>
    </w:p>
    <w:p w14:paraId="5DFFDD02">
      <w:r>
        <w:t>治貸治繆福服德</w:t>
      </w:r>
    </w:p>
    <w:p w14:paraId="37E498F7">
      <w:r>
        <w:rPr>
          <w:rFonts w:hint="eastAsia" w:eastAsia="宋体"/>
          <w:lang w:eastAsia="zh-CN"/>
        </w:rPr>
        <w:t>《</w:t>
      </w:r>
      <w:r>
        <w:t>虞戴德</w:t>
      </w:r>
      <w:r>
        <w:rPr>
          <w:rFonts w:hint="eastAsia" w:eastAsia="宋体"/>
          <w:lang w:eastAsia="zh-CN"/>
        </w:rPr>
        <w:t>》</w:t>
      </w:r>
      <w:r>
        <w:t>篇</w:t>
      </w:r>
      <w:r>
        <w:rPr>
          <w:rFonts w:hint="eastAsia" w:eastAsia="宋体"/>
          <w:lang w:eastAsia="zh-CN"/>
        </w:rPr>
        <w:t>“</w:t>
      </w:r>
      <w:r>
        <w:t>是以天下平而國家治</w:t>
      </w:r>
      <w:r>
        <w:rPr>
          <w:rFonts w:hint="eastAsia" w:eastAsia="宋体"/>
          <w:lang w:eastAsia="zh-CN"/>
        </w:rPr>
        <w:t>”</w:t>
      </w:r>
      <w:r>
        <w:t>九句。</w:t>
      </w:r>
    </w:p>
    <w:p w14:paraId="2A1BB6C7">
      <w:r>
        <w:rPr>
          <w:rFonts w:hint="eastAsia" w:eastAsia="宋体"/>
          <w:lang w:eastAsia="zh-CN"/>
        </w:rPr>
        <w:t>《</w:t>
      </w:r>
      <w:r>
        <w:t>楚辭</w:t>
      </w:r>
      <w:r>
        <w:rPr>
          <w:rFonts w:hint="eastAsia" w:eastAsia="宋体"/>
          <w:lang w:eastAsia="zh-CN"/>
        </w:rPr>
        <w:t>》</w:t>
      </w:r>
      <w:r>
        <w:t>默鞠</w:t>
      </w:r>
      <w:r>
        <w:rPr>
          <w:rFonts w:hint="eastAsia" w:eastAsia="宋体"/>
          <w:lang w:eastAsia="zh-CN"/>
        </w:rPr>
        <w:t>《</w:t>
      </w:r>
      <w:r>
        <w:t>九章</w:t>
      </w:r>
      <w:r>
        <w:rPr>
          <w:rFonts w:hint="eastAsia" w:eastAsia="宋体"/>
          <w:lang w:eastAsia="zh-CN"/>
        </w:rPr>
        <w:t>•</w:t>
      </w:r>
      <w:r>
        <w:t>懷沙</w:t>
      </w:r>
      <w:r>
        <w:rPr>
          <w:rFonts w:hint="eastAsia" w:eastAsia="宋体"/>
          <w:lang w:eastAsia="zh-CN"/>
        </w:rPr>
        <w:t>》</w:t>
      </w:r>
      <w:r>
        <w:t>。</w:t>
      </w:r>
    </w:p>
    <w:p w14:paraId="1F62D3CD">
      <w:r>
        <w:t>【第111页】</w:t>
      </w:r>
    </w:p>
    <w:p w14:paraId="127E1764">
      <w:r>
        <w:t>之宵合韻譜</w:t>
      </w:r>
    </w:p>
    <w:p w14:paraId="4A063412">
      <w:r>
        <w:t>群經摇謀</w:t>
      </w:r>
      <w:r>
        <w:rPr>
          <w:rFonts w:hint="eastAsia" w:eastAsia="宋体"/>
          <w:lang w:eastAsia="zh-CN"/>
        </w:rPr>
        <w:t>《</w:t>
      </w:r>
      <w:r>
        <w:t>大戴禮。武王踐祚</w:t>
      </w:r>
      <w:r>
        <w:rPr>
          <w:rFonts w:hint="eastAsia" w:eastAsia="宋体"/>
          <w:lang w:eastAsia="zh-CN"/>
        </w:rPr>
        <w:t>》</w:t>
      </w:r>
      <w:r>
        <w:t>篇户銘。</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7A3074A2">
      <w:r>
        <w:t>魚侯合韻譜</w:t>
      </w:r>
    </w:p>
    <w:p w14:paraId="7891BCA6">
      <w:r>
        <w:t>群經駒圖</w:t>
      </w:r>
      <w:r>
        <w:rPr>
          <w:rFonts w:hint="eastAsia" w:eastAsia="宋体"/>
          <w:lang w:eastAsia="zh-CN"/>
        </w:rPr>
        <w:t>《</w:t>
      </w:r>
      <w:r>
        <w:t>大戴禮</w:t>
      </w:r>
      <w:r>
        <w:rPr>
          <w:rFonts w:hint="eastAsia" w:eastAsia="宋体"/>
          <w:lang w:eastAsia="zh-CN"/>
        </w:rPr>
        <w:t>•</w:t>
      </w:r>
      <w:r>
        <w:t>誥志</w:t>
      </w:r>
      <w:r>
        <w:rPr>
          <w:rFonts w:hint="eastAsia" w:eastAsia="宋体"/>
          <w:lang w:eastAsia="zh-CN"/>
        </w:rPr>
        <w:t>》</w:t>
      </w:r>
      <w:r>
        <w:t>篇</w:t>
      </w:r>
      <w:r>
        <w:rPr>
          <w:rFonts w:hint="eastAsia" w:eastAsia="宋体"/>
          <w:lang w:eastAsia="zh-CN"/>
        </w:rPr>
        <w:t>“</w:t>
      </w:r>
      <w:r>
        <w:t>蜂蠆不螫嬰兒</w:t>
      </w:r>
      <w:r>
        <w:rPr>
          <w:rFonts w:hint="eastAsia" w:eastAsia="宋体"/>
          <w:lang w:eastAsia="zh-CN"/>
        </w:rPr>
        <w:t>”</w:t>
      </w:r>
      <w:r>
        <w:t>三句。</w:t>
      </w:r>
    </w:p>
    <w:p w14:paraId="7A2050C6">
      <w:r>
        <w:t>珠虗</w:t>
      </w:r>
    </w:p>
    <w:p w14:paraId="38F934B6">
      <w:r>
        <w:rPr>
          <w:rFonts w:hint="eastAsia" w:eastAsia="宋体"/>
          <w:lang w:eastAsia="zh-CN"/>
        </w:rPr>
        <w:t>《</w:t>
      </w:r>
      <w:r>
        <w:t>易本命</w:t>
      </w:r>
      <w:r>
        <w:rPr>
          <w:rFonts w:hint="eastAsia" w:eastAsia="宋体"/>
          <w:lang w:eastAsia="zh-CN"/>
        </w:rPr>
        <w:t>》</w:t>
      </w:r>
      <w:r>
        <w:t>篇</w:t>
      </w:r>
      <w:r>
        <w:rPr>
          <w:rFonts w:hint="eastAsia" w:eastAsia="宋体"/>
          <w:lang w:eastAsia="zh-CN"/>
        </w:rPr>
        <w:t>“</w:t>
      </w:r>
      <w:r>
        <w:t>蟀蛤龜珠</w:t>
      </w:r>
      <w:r>
        <w:rPr>
          <w:rFonts w:hint="eastAsia" w:eastAsia="宋体"/>
          <w:lang w:eastAsia="zh-CN"/>
        </w:rPr>
        <w:t>”</w:t>
      </w:r>
      <w:r>
        <w:t>二句。</w:t>
      </w:r>
    </w:p>
    <w:p w14:paraId="42941885">
      <w:r>
        <w:t>汙</w:t>
      </w:r>
    </w:p>
    <w:p w14:paraId="59C2FF25">
      <w:r>
        <w:t>瑕垢</w:t>
      </w:r>
    </w:p>
    <w:p w14:paraId="7A13410C">
      <w:r>
        <w:rPr>
          <w:rFonts w:hint="eastAsia" w:eastAsia="宋体"/>
          <w:lang w:eastAsia="zh-CN"/>
        </w:rPr>
        <w:t>《</w:t>
      </w:r>
      <w:r>
        <w:t>左傳</w:t>
      </w:r>
      <w:r>
        <w:rPr>
          <w:rFonts w:hint="eastAsia" w:eastAsia="宋体"/>
          <w:lang w:eastAsia="zh-CN"/>
        </w:rPr>
        <w:t>•</w:t>
      </w:r>
      <w:r>
        <w:t>宣公十五年</w:t>
      </w:r>
      <w:r>
        <w:rPr>
          <w:rFonts w:hint="eastAsia" w:eastAsia="宋体"/>
          <w:lang w:eastAsia="zh-CN"/>
        </w:rPr>
        <w:t>》</w:t>
      </w:r>
      <w:r>
        <w:t>伯宗引諺。</w:t>
      </w:r>
    </w:p>
    <w:p w14:paraId="4330BB41">
      <w:r>
        <w:t>語厚合韻譜</w:t>
      </w:r>
    </w:p>
    <w:p w14:paraId="747787D8">
      <w:r>
        <w:rPr>
          <w:rFonts w:hint="eastAsia" w:eastAsia="宋体"/>
          <w:lang w:eastAsia="zh-CN"/>
        </w:rPr>
        <w:t>《</w:t>
      </w:r>
      <w:r>
        <w:t>詩經</w:t>
      </w:r>
      <w:r>
        <w:rPr>
          <w:rFonts w:hint="eastAsia" w:eastAsia="宋体"/>
          <w:lang w:eastAsia="zh-CN"/>
        </w:rPr>
        <w:t>》</w:t>
      </w:r>
      <w:r>
        <w:t>禡附侮</w:t>
      </w:r>
    </w:p>
    <w:p w14:paraId="245C8C37">
      <w:r>
        <w:rPr>
          <w:rFonts w:hint="eastAsia" w:eastAsia="宋体"/>
          <w:lang w:eastAsia="zh-CN"/>
        </w:rPr>
        <w:t>《</w:t>
      </w:r>
      <w:r>
        <w:t>皇矣</w:t>
      </w:r>
      <w:r>
        <w:rPr>
          <w:rFonts w:hint="eastAsia" w:eastAsia="宋体"/>
          <w:lang w:eastAsia="zh-CN"/>
        </w:rPr>
        <w:t>》</w:t>
      </w:r>
      <w:r>
        <w:t>八章。</w:t>
      </w:r>
    </w:p>
    <w:p w14:paraId="656A4372">
      <w:r>
        <w:t>群經下后下后下</w:t>
      </w:r>
      <w:r>
        <w:rPr>
          <w:rFonts w:hint="eastAsia" w:eastAsia="宋体"/>
          <w:lang w:eastAsia="zh-CN"/>
        </w:rPr>
        <w:t>《</w:t>
      </w:r>
      <w:r>
        <w:t>禮記</w:t>
      </w:r>
      <w:r>
        <w:rPr>
          <w:rFonts w:hint="eastAsia" w:eastAsia="宋体"/>
          <w:lang w:eastAsia="zh-CN"/>
        </w:rPr>
        <w:t>•</w:t>
      </w:r>
      <w:r>
        <w:t>樂記</w:t>
      </w:r>
      <w:r>
        <w:rPr>
          <w:rFonts w:hint="eastAsia" w:eastAsia="宋体"/>
          <w:lang w:eastAsia="zh-CN"/>
        </w:rPr>
        <w:t>》</w:t>
      </w:r>
      <w:r>
        <w:t>T是故德成而下</w:t>
      </w:r>
      <w:r>
        <w:rPr>
          <w:rFonts w:hint="eastAsia" w:eastAsia="宋体"/>
          <w:lang w:eastAsia="zh-CN"/>
        </w:rPr>
        <w:t>”</w:t>
      </w:r>
      <w:r>
        <w:t>七句。舉取</w:t>
      </w:r>
      <w:r>
        <w:rPr>
          <w:rFonts w:hint="eastAsia" w:eastAsia="宋体"/>
          <w:lang w:eastAsia="zh-CN"/>
        </w:rPr>
        <w:t>《</w:t>
      </w:r>
      <w:r>
        <w:t>儒行</w:t>
      </w:r>
      <w:r>
        <w:rPr>
          <w:rFonts w:hint="eastAsia" w:eastAsia="宋体"/>
          <w:lang w:eastAsia="zh-CN"/>
        </w:rPr>
        <w:t>》</w:t>
      </w:r>
      <w:r>
        <w:t>r懷忠信以待舉</w:t>
      </w:r>
      <w:r>
        <w:rPr>
          <w:rFonts w:hint="eastAsia" w:eastAsia="宋体"/>
          <w:lang w:eastAsia="zh-CN"/>
        </w:rPr>
        <w:t>”</w:t>
      </w:r>
      <w:r>
        <w:t>二句。</w:t>
      </w:r>
    </w:p>
    <w:p w14:paraId="232BF64F">
      <w:r>
        <w:t>魚幽合韻譜</w:t>
      </w:r>
    </w:p>
    <w:p w14:paraId="1EB5D81E">
      <w:r>
        <w:rPr>
          <w:rFonts w:hint="eastAsia" w:eastAsia="宋体"/>
          <w:lang w:eastAsia="zh-CN"/>
        </w:rPr>
        <w:t>《</w:t>
      </w:r>
      <w:r>
        <w:t>詩經</w:t>
      </w:r>
      <w:r>
        <w:rPr>
          <w:rFonts w:hint="eastAsia" w:eastAsia="宋体"/>
          <w:lang w:eastAsia="zh-CN"/>
        </w:rPr>
        <w:t>》</w:t>
      </w:r>
      <w:r>
        <w:t>休逑怓憂休</w:t>
      </w:r>
      <w:r>
        <w:rPr>
          <w:rFonts w:hint="eastAsia" w:eastAsia="宋体"/>
          <w:lang w:eastAsia="zh-CN"/>
        </w:rPr>
        <w:t>《</w:t>
      </w:r>
      <w:r>
        <w:t>民勞</w:t>
      </w:r>
      <w:r>
        <w:rPr>
          <w:rFonts w:hint="eastAsia" w:eastAsia="宋体"/>
          <w:lang w:eastAsia="zh-CN"/>
        </w:rPr>
        <w:t>》</w:t>
      </w:r>
      <w:r>
        <w:t>二章</w:t>
      </w:r>
    </w:p>
    <w:p w14:paraId="2E66996D">
      <w:r>
        <w:t>群經修圉</w:t>
      </w:r>
      <w:r>
        <w:rPr>
          <w:rFonts w:hint="eastAsia" w:eastAsia="宋体"/>
          <w:lang w:eastAsia="zh-CN"/>
        </w:rPr>
        <w:t>《</w:t>
      </w:r>
      <w:r>
        <w:t>爾雅。釋天</w:t>
      </w:r>
      <w:r>
        <w:rPr>
          <w:rFonts w:hint="eastAsia" w:eastAsia="宋体"/>
          <w:lang w:eastAsia="zh-CN"/>
        </w:rPr>
        <w:t>•</w:t>
      </w:r>
      <w:r>
        <w:t>月陽</w:t>
      </w:r>
      <w:r>
        <w:rPr>
          <w:rFonts w:hint="eastAsia" w:eastAsia="宋体"/>
          <w:lang w:eastAsia="zh-CN"/>
        </w:rPr>
        <w:t>》</w:t>
      </w:r>
      <w:r>
        <w:t>。</w:t>
      </w:r>
    </w:p>
    <w:p w14:paraId="141C297F">
      <w:r>
        <w:t>語黝合韻譜</w:t>
      </w:r>
    </w:p>
    <w:p w14:paraId="23B22F88">
      <w:r>
        <w:rPr>
          <w:rFonts w:hint="eastAsia" w:eastAsia="宋体"/>
          <w:lang w:eastAsia="zh-CN"/>
        </w:rPr>
        <w:t>《</w:t>
      </w:r>
      <w:r>
        <w:t>楚辭</w:t>
      </w:r>
      <w:r>
        <w:rPr>
          <w:rFonts w:hint="eastAsia" w:eastAsia="宋体"/>
          <w:lang w:eastAsia="zh-CN"/>
        </w:rPr>
        <w:t>》</w:t>
      </w:r>
      <w:r>
        <w:t>莽草</w:t>
      </w:r>
    </w:p>
    <w:p w14:paraId="0CB1118E">
      <w:r>
        <w:t>九章</w:t>
      </w:r>
      <w:r>
        <w:rPr>
          <w:rFonts w:hint="eastAsia" w:eastAsia="宋体"/>
          <w:lang w:eastAsia="zh-CN"/>
        </w:rPr>
        <w:t>•</w:t>
      </w:r>
      <w:r>
        <w:t>思美人</w:t>
      </w:r>
      <w:r>
        <w:rPr>
          <w:rFonts w:hint="eastAsia" w:eastAsia="宋体"/>
          <w:lang w:eastAsia="zh-CN"/>
        </w:rPr>
        <w:t>》</w:t>
      </w:r>
      <w:r>
        <w:t>。</w:t>
      </w:r>
    </w:p>
    <w:p w14:paraId="31BF6271">
      <w:r>
        <w:t>御宵合韻譜</w:t>
      </w:r>
    </w:p>
    <w:p w14:paraId="10FCAA08">
      <w:r>
        <w:rPr>
          <w:rFonts w:hint="eastAsia" w:eastAsia="宋体"/>
          <w:lang w:eastAsia="zh-CN"/>
        </w:rPr>
        <w:t>《</w:t>
      </w:r>
      <w:r>
        <w:t>楚辭</w:t>
      </w:r>
      <w:r>
        <w:rPr>
          <w:rFonts w:hint="eastAsia" w:eastAsia="宋体"/>
          <w:lang w:eastAsia="zh-CN"/>
        </w:rPr>
        <w:t>》</w:t>
      </w:r>
      <w:r>
        <w:t>固鑿教樂高</w:t>
      </w:r>
    </w:p>
    <w:p w14:paraId="7A2C2CC1">
      <w:r>
        <w:rPr>
          <w:rFonts w:hint="eastAsia" w:eastAsia="宋体"/>
          <w:lang w:eastAsia="zh-CN"/>
        </w:rPr>
        <w:t>《</w:t>
      </w:r>
      <w:r>
        <w:t>九辯</w:t>
      </w:r>
      <w:r>
        <w:rPr>
          <w:rFonts w:hint="eastAsia" w:eastAsia="宋体"/>
          <w:lang w:eastAsia="zh-CN"/>
        </w:rPr>
        <w:t>》</w:t>
      </w:r>
      <w:r>
        <w:t>。</w:t>
      </w:r>
    </w:p>
    <w:p w14:paraId="47DD7F3A">
      <w:pPr>
        <w:rPr>
          <w:rFonts w:hint="eastAsia" w:eastAsia="宋体"/>
          <w:lang w:eastAsia="zh-CN"/>
        </w:rPr>
      </w:pPr>
      <w:r>
        <w:t>昭遽逃遥</w:t>
      </w:r>
      <w:r>
        <w:rPr>
          <w:rFonts w:hint="eastAsia" w:eastAsia="宋体"/>
          <w:lang w:eastAsia="zh-CN"/>
        </w:rPr>
        <w:t>《</w:t>
      </w:r>
    </w:p>
    <w:p w14:paraId="0002FEAB">
      <w:r>
        <w:t>大招</w:t>
      </w:r>
      <w:r>
        <w:rPr>
          <w:rFonts w:hint="eastAsia" w:eastAsia="宋体"/>
          <w:lang w:eastAsia="zh-CN"/>
        </w:rPr>
        <w:t>》</w:t>
      </w:r>
      <w:r>
        <w:t>。</w:t>
      </w:r>
    </w:p>
    <w:p w14:paraId="466862C8">
      <w:r>
        <w:t>【第112页】</w:t>
      </w:r>
    </w:p>
    <w:p w14:paraId="24CFC851">
      <w:r>
        <w:t>侯幽合韻譜</w:t>
      </w:r>
    </w:p>
    <w:p w14:paraId="70C0DA14">
      <w:r>
        <w:rPr>
          <w:rFonts w:hint="eastAsia" w:eastAsia="宋体"/>
          <w:lang w:eastAsia="zh-CN"/>
        </w:rPr>
        <w:t>《</w:t>
      </w:r>
      <w:r>
        <w:t>詩經</w:t>
      </w:r>
      <w:r>
        <w:rPr>
          <w:rFonts w:hint="eastAsia" w:eastAsia="宋体"/>
          <w:lang w:eastAsia="zh-CN"/>
        </w:rPr>
        <w:t>》</w:t>
      </w:r>
      <w:r>
        <w:t>槱趣</w:t>
      </w:r>
    </w:p>
    <w:p w14:paraId="06152981">
      <w:r>
        <w:rPr>
          <w:rFonts w:hint="eastAsia" w:eastAsia="宋体"/>
          <w:lang w:eastAsia="zh-CN"/>
        </w:rPr>
        <w:t>《</w:t>
      </w:r>
      <w:r>
        <w:t>棫樸</w:t>
      </w:r>
      <w:r>
        <w:rPr>
          <w:rFonts w:hint="eastAsia" w:eastAsia="宋体"/>
          <w:lang w:eastAsia="zh-CN"/>
        </w:rPr>
        <w:t>》</w:t>
      </w:r>
      <w:r>
        <w:t>一章。</w:t>
      </w:r>
    </w:p>
    <w:p w14:paraId="23DFC5F9">
      <w:r>
        <w:t>榆蹂叜浮</w:t>
      </w:r>
      <w:r>
        <w:rPr>
          <w:rFonts w:hint="eastAsia" w:eastAsia="宋体"/>
          <w:lang w:eastAsia="zh-CN"/>
        </w:rPr>
        <w:t>《</w:t>
      </w:r>
      <w:r>
        <w:t>生民</w:t>
      </w:r>
      <w:r>
        <w:rPr>
          <w:rFonts w:hint="eastAsia" w:eastAsia="宋体"/>
          <w:lang w:eastAsia="zh-CN"/>
        </w:rPr>
        <w:t>》</w:t>
      </w:r>
      <w:r>
        <w:t>七章。</w:t>
      </w:r>
    </w:p>
    <w:p w14:paraId="1F238B3C">
      <w:r>
        <w:t>群經走流</w:t>
      </w:r>
    </w:p>
    <w:p w14:paraId="7E49CCFE">
      <w:r>
        <w:rPr>
          <w:rFonts w:hint="eastAsia" w:eastAsia="宋体"/>
          <w:lang w:eastAsia="zh-CN"/>
        </w:rPr>
        <w:t>《</w:t>
      </w:r>
      <w:r>
        <w:t>大戴禮</w:t>
      </w:r>
      <w:r>
        <w:rPr>
          <w:rFonts w:hint="eastAsia" w:eastAsia="宋体"/>
          <w:lang w:eastAsia="zh-CN"/>
        </w:rPr>
        <w:t>•</w:t>
      </w:r>
      <w:r>
        <w:t>曾子制言</w:t>
      </w:r>
      <w:r>
        <w:rPr>
          <w:rFonts w:hint="eastAsia" w:eastAsia="宋体"/>
          <w:lang w:eastAsia="zh-CN"/>
        </w:rPr>
        <w:t>》</w:t>
      </w:r>
      <w:r>
        <w:t>上</w:t>
      </w:r>
      <w:r>
        <w:rPr>
          <w:rFonts w:hint="eastAsia" w:eastAsia="宋体"/>
          <w:lang w:eastAsia="zh-CN"/>
        </w:rPr>
        <w:t>“</w:t>
      </w:r>
      <w:r>
        <w:t>人非人不濟1四句。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636755EA">
      <w:r>
        <w:t>厚黝合韻譜</w:t>
      </w:r>
    </w:p>
    <w:p w14:paraId="069D4FCA">
      <w:r>
        <w:t>群經道欲</w:t>
      </w:r>
    </w:p>
    <w:p w14:paraId="421454BF">
      <w:r>
        <w:rPr>
          <w:rFonts w:hint="eastAsia" w:eastAsia="宋体"/>
          <w:lang w:eastAsia="zh-CN"/>
        </w:rPr>
        <w:t>《</w:t>
      </w:r>
      <w:r>
        <w:t>禮記</w:t>
      </w:r>
      <w:r>
        <w:rPr>
          <w:rFonts w:hint="eastAsia" w:eastAsia="宋体"/>
          <w:lang w:eastAsia="zh-CN"/>
        </w:rPr>
        <w:t>•</w:t>
      </w:r>
      <w:r>
        <w:t>樂記</w:t>
      </w:r>
      <w:r>
        <w:rPr>
          <w:rFonts w:hint="eastAsia" w:eastAsia="宋体"/>
          <w:lang w:eastAsia="zh-CN"/>
        </w:rPr>
        <w:t>》“</w:t>
      </w:r>
      <w:r>
        <w:t>君子樂得其道</w:t>
      </w:r>
      <w:r>
        <w:rPr>
          <w:rFonts w:hint="eastAsia" w:eastAsia="宋体"/>
          <w:lang w:eastAsia="zh-CN"/>
        </w:rPr>
        <w:t>”</w:t>
      </w:r>
      <w:r>
        <w:t>二句。</w:t>
      </w:r>
    </w:p>
    <w:p w14:paraId="6C357558">
      <w:r>
        <w:t>道道欲</w:t>
      </w:r>
    </w:p>
    <w:p w14:paraId="14497042">
      <w:r>
        <w:rPr>
          <w:rFonts w:hint="eastAsia" w:eastAsia="宋体"/>
          <w:lang w:eastAsia="zh-CN"/>
        </w:rPr>
        <w:t>“</w:t>
      </w:r>
      <w:r>
        <w:t>獨樂其志</w:t>
      </w:r>
      <w:r>
        <w:rPr>
          <w:rFonts w:hint="eastAsia" w:eastAsia="宋体"/>
          <w:lang w:eastAsia="zh-CN"/>
        </w:rPr>
        <w:t>”</w:t>
      </w:r>
      <w:r>
        <w:t>四句。</w:t>
      </w:r>
    </w:p>
    <w:p w14:paraId="01E9FD1C">
      <w:r>
        <w:t>侯幼合韻譜</w:t>
      </w:r>
    </w:p>
    <w:p w14:paraId="7F0278F2">
      <w:r>
        <w:rPr>
          <w:rFonts w:hint="eastAsia" w:eastAsia="宋体"/>
          <w:lang w:eastAsia="zh-CN"/>
        </w:rPr>
        <w:t>《</w:t>
      </w:r>
      <w:r>
        <w:t>詩經</w:t>
      </w:r>
      <w:r>
        <w:rPr>
          <w:rFonts w:hint="eastAsia" w:eastAsia="宋体"/>
          <w:lang w:eastAsia="zh-CN"/>
        </w:rPr>
        <w:t>》</w:t>
      </w:r>
      <w:r>
        <w:t>欲孝</w:t>
      </w:r>
    </w:p>
    <w:p w14:paraId="294F0313">
      <w:r>
        <w:rPr>
          <w:rFonts w:hint="eastAsia" w:eastAsia="宋体"/>
          <w:lang w:eastAsia="zh-CN"/>
        </w:rPr>
        <w:t>《</w:t>
      </w:r>
      <w:r>
        <w:t>文王有聲</w:t>
      </w:r>
      <w:r>
        <w:rPr>
          <w:rFonts w:hint="eastAsia" w:eastAsia="宋体"/>
          <w:lang w:eastAsia="zh-CN"/>
        </w:rPr>
        <w:t>》</w:t>
      </w:r>
      <w:r>
        <w:t>三章。</w:t>
      </w:r>
    </w:p>
    <w:p w14:paraId="0634A120">
      <w:r>
        <w:t>屋毒合韻譜</w:t>
      </w:r>
    </w:p>
    <w:p w14:paraId="5F70BF01">
      <w:r>
        <w:rPr>
          <w:rFonts w:hint="eastAsia" w:eastAsia="宋体"/>
          <w:lang w:eastAsia="zh-CN"/>
        </w:rPr>
        <w:t>《</w:t>
      </w:r>
      <w:r>
        <w:t>詩經</w:t>
      </w:r>
      <w:r>
        <w:rPr>
          <w:rFonts w:hint="eastAsia" w:eastAsia="宋体"/>
          <w:lang w:eastAsia="zh-CN"/>
        </w:rPr>
        <w:t>》</w:t>
      </w:r>
      <w:r>
        <w:t>蠋宿</w:t>
      </w:r>
      <w:r>
        <w:rPr>
          <w:rFonts w:hint="eastAsia" w:eastAsia="宋体"/>
          <w:lang w:eastAsia="zh-CN"/>
        </w:rPr>
        <w:t>《</w:t>
      </w:r>
      <w:r>
        <w:t>東山</w:t>
      </w:r>
      <w:r>
        <w:rPr>
          <w:rFonts w:hint="eastAsia" w:eastAsia="宋体"/>
          <w:lang w:eastAsia="zh-CN"/>
        </w:rPr>
        <w:t>》</w:t>
      </w:r>
      <w:r>
        <w:t>一章。</w:t>
      </w:r>
    </w:p>
    <w:p w14:paraId="34A11C1D">
      <w:r>
        <w:t>緑匊局沐</w:t>
      </w:r>
      <w:r>
        <w:rPr>
          <w:rFonts w:hint="eastAsia" w:eastAsia="宋体"/>
          <w:lang w:eastAsia="zh-CN"/>
        </w:rPr>
        <w:t>《</w:t>
      </w:r>
      <w:r>
        <w:t>采緑</w:t>
      </w:r>
      <w:r>
        <w:rPr>
          <w:rFonts w:hint="eastAsia" w:eastAsia="宋体"/>
          <w:lang w:eastAsia="zh-CN"/>
        </w:rPr>
        <w:t>》</w:t>
      </w:r>
      <w:r>
        <w:t>一章。</w:t>
      </w:r>
    </w:p>
    <w:p w14:paraId="0C9D5F3B">
      <w:r>
        <w:t>群經告瀆告</w:t>
      </w:r>
    </w:p>
    <w:p w14:paraId="607E51C5">
      <w:r>
        <w:rPr>
          <w:rFonts w:hint="eastAsia" w:eastAsia="宋体"/>
          <w:lang w:eastAsia="zh-CN"/>
        </w:rPr>
        <w:t>《</w:t>
      </w:r>
      <w:r>
        <w:t>易</w:t>
      </w:r>
      <w:r>
        <w:rPr>
          <w:rFonts w:hint="eastAsia" w:eastAsia="宋体"/>
          <w:lang w:eastAsia="zh-CN"/>
        </w:rPr>
        <w:t>•</w:t>
      </w:r>
      <w:r>
        <w:t>蒙彖辭</w:t>
      </w:r>
      <w:r>
        <w:rPr>
          <w:rFonts w:hint="eastAsia" w:eastAsia="宋体"/>
          <w:lang w:eastAsia="zh-CN"/>
        </w:rPr>
        <w:t>》</w:t>
      </w:r>
      <w:r>
        <w:t>。</w:t>
      </w:r>
    </w:p>
    <w:p w14:paraId="0F1E04DB">
      <w:r>
        <w:t>族睦</w:t>
      </w:r>
    </w:p>
    <w:p w14:paraId="6AFD9EA5">
      <w:r>
        <w:rPr>
          <w:rFonts w:hint="eastAsia" w:eastAsia="宋体"/>
          <w:lang w:eastAsia="zh-CN"/>
        </w:rPr>
        <w:t>《</w:t>
      </w:r>
      <w:r>
        <w:t>書。堯典</w:t>
      </w:r>
      <w:r>
        <w:rPr>
          <w:rFonts w:hint="eastAsia" w:eastAsia="宋体"/>
          <w:lang w:eastAsia="zh-CN"/>
        </w:rPr>
        <w:t>》“</w:t>
      </w:r>
      <w:r>
        <w:t>以親九族</w:t>
      </w:r>
      <w:r>
        <w:rPr>
          <w:rFonts w:hint="eastAsia" w:eastAsia="宋体"/>
          <w:lang w:eastAsia="zh-CN"/>
        </w:rPr>
        <w:t>”</w:t>
      </w:r>
      <w:r>
        <w:t>二句。</w:t>
      </w:r>
    </w:p>
    <w:p w14:paraId="48C22C31">
      <w:pPr>
        <w:rPr>
          <w:rFonts w:hint="eastAsia" w:eastAsia="宋体"/>
          <w:lang w:eastAsia="zh-CN"/>
        </w:rPr>
      </w:pPr>
      <w:r>
        <w:t>沐浴肉</w:t>
      </w:r>
      <w:r>
        <w:rPr>
          <w:rFonts w:hint="eastAsia" w:eastAsia="宋体"/>
          <w:lang w:eastAsia="zh-CN"/>
        </w:rPr>
        <w:t>《</w:t>
      </w:r>
      <w:r>
        <w:t>禮記</w:t>
      </w:r>
      <w:r>
        <w:rPr>
          <w:rFonts w:hint="eastAsia" w:eastAsia="宋体"/>
          <w:lang w:eastAsia="zh-CN"/>
        </w:rPr>
        <w:t>•</w:t>
      </w:r>
      <w:r>
        <w:t>曲禮</w:t>
      </w:r>
      <w:r>
        <w:rPr>
          <w:rFonts w:hint="eastAsia" w:eastAsia="宋体"/>
          <w:lang w:eastAsia="zh-CN"/>
        </w:rPr>
        <w:t>》</w:t>
      </w:r>
    </w:p>
    <w:p w14:paraId="119AC3FC">
      <w:r>
        <w:rPr>
          <w:rFonts w:hint="eastAsia" w:eastAsia="宋体"/>
          <w:lang w:eastAsia="zh-CN"/>
        </w:rPr>
        <w:t>“</w:t>
      </w:r>
      <w:r>
        <w:t>頭有創則沐</w:t>
      </w:r>
      <w:r>
        <w:rPr>
          <w:rFonts w:hint="eastAsia" w:eastAsia="宋体"/>
          <w:lang w:eastAsia="zh-CN"/>
        </w:rPr>
        <w:t>”</w:t>
      </w:r>
      <w:r>
        <w:t>三句，</w:t>
      </w:r>
      <w:r>
        <w:rPr>
          <w:rFonts w:hint="eastAsia" w:eastAsia="宋体"/>
          <w:lang w:eastAsia="zh-CN"/>
        </w:rPr>
        <w:t>《</w:t>
      </w:r>
      <w:r>
        <w:t>雜記</w:t>
      </w:r>
      <w:r>
        <w:rPr>
          <w:rFonts w:hint="eastAsia" w:eastAsia="宋体"/>
          <w:lang w:eastAsia="zh-CN"/>
        </w:rPr>
        <w:t>》</w:t>
      </w:r>
      <w:r>
        <w:t>引孔子言同。</w:t>
      </w:r>
    </w:p>
    <w:p w14:paraId="6DC5FAD1">
      <w:r>
        <w:t>蹙悫</w:t>
      </w:r>
    </w:p>
    <w:p w14:paraId="7B2E5378">
      <w:r>
        <w:rPr>
          <w:rFonts w:hint="eastAsia" w:eastAsia="宋体"/>
          <w:lang w:eastAsia="zh-CN"/>
        </w:rPr>
        <w:t>《</w:t>
      </w:r>
      <w:r>
        <w:t>禮器</w:t>
      </w:r>
      <w:r>
        <w:rPr>
          <w:rFonts w:hint="eastAsia" w:eastAsia="宋体"/>
          <w:lang w:eastAsia="zh-CN"/>
        </w:rPr>
        <w:t>》“</w:t>
      </w:r>
      <w:r>
        <w:t>是故七介以相見也</w:t>
      </w:r>
      <w:r>
        <w:rPr>
          <w:rFonts w:hint="eastAsia" w:eastAsia="宋体"/>
          <w:lang w:eastAsia="zh-CN"/>
        </w:rPr>
        <w:t>”</w:t>
      </w:r>
      <w:r>
        <w:t>四句。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2319AC28">
      <w:r>
        <w:t>禄畜</w:t>
      </w:r>
      <w:r>
        <w:rPr>
          <w:rFonts w:hint="eastAsia" w:eastAsia="宋体"/>
          <w:lang w:eastAsia="zh-CN"/>
        </w:rPr>
        <w:t>《</w:t>
      </w:r>
      <w:r>
        <w:t>儒行</w:t>
      </w:r>
      <w:r>
        <w:rPr>
          <w:rFonts w:hint="eastAsia" w:eastAsia="宋体"/>
          <w:lang w:eastAsia="zh-CN"/>
        </w:rPr>
        <w:t>》“</w:t>
      </w:r>
      <w:r>
        <w:t>難得而易禄也</w:t>
      </w:r>
      <w:r>
        <w:rPr>
          <w:rFonts w:hint="eastAsia" w:eastAsia="宋体"/>
          <w:lang w:eastAsia="zh-CN"/>
        </w:rPr>
        <w:t>”</w:t>
      </w:r>
      <w:r>
        <w:t>二句。</w:t>
      </w:r>
    </w:p>
    <w:p w14:paraId="34F2B967">
      <w:r>
        <w:t>厚小合韻譜</w:t>
      </w:r>
    </w:p>
    <w:p w14:paraId="004AF94F">
      <w:r>
        <w:t>群經棷沼</w:t>
      </w:r>
    </w:p>
    <w:p w14:paraId="1D2BDD94">
      <w:r>
        <w:rPr>
          <w:rFonts w:hint="eastAsia" w:eastAsia="宋体"/>
          <w:lang w:eastAsia="zh-CN"/>
        </w:rPr>
        <w:t>《</w:t>
      </w:r>
      <w:r>
        <w:t>禮記《禮運</w:t>
      </w:r>
      <w:r>
        <w:rPr>
          <w:rFonts w:hint="eastAsia" w:eastAsia="宋体"/>
          <w:lang w:eastAsia="zh-CN"/>
        </w:rPr>
        <w:t>》“</w:t>
      </w:r>
      <w:r>
        <w:t>鳳凰麒麟</w:t>
      </w:r>
      <w:r>
        <w:rPr>
          <w:rFonts w:hint="eastAsia" w:eastAsia="宋体"/>
          <w:lang w:eastAsia="zh-CN"/>
        </w:rPr>
        <w:t>”</w:t>
      </w:r>
      <w:r>
        <w:t>三句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0441AEB0">
      <w:r>
        <w:t>侯笑合韻譜</w:t>
      </w:r>
    </w:p>
    <w:p w14:paraId="6EDA945A">
      <w:r>
        <w:t>【第113页】</w:t>
      </w:r>
    </w:p>
    <w:p w14:paraId="774BA0EC">
      <w:r>
        <w:rPr>
          <w:rFonts w:hint="eastAsia" w:eastAsia="宋体"/>
          <w:lang w:eastAsia="zh-CN"/>
        </w:rPr>
        <w:t>《</w:t>
      </w:r>
      <w:r>
        <w:t>詩經</w:t>
      </w:r>
      <w:r>
        <w:rPr>
          <w:rFonts w:hint="eastAsia" w:eastAsia="宋体"/>
          <w:lang w:eastAsia="zh-CN"/>
        </w:rPr>
        <w:t>》</w:t>
      </w:r>
      <w:r>
        <w:t>豆飫具孺</w:t>
      </w:r>
      <w:r>
        <w:rPr>
          <w:rFonts w:hint="eastAsia" w:eastAsia="宋体"/>
          <w:lang w:eastAsia="zh-CN"/>
        </w:rPr>
        <w:t>《</w:t>
      </w:r>
      <w:r>
        <w:t>常棣</w:t>
      </w:r>
      <w:r>
        <w:rPr>
          <w:rFonts w:hint="eastAsia" w:eastAsia="宋体"/>
          <w:lang w:eastAsia="zh-CN"/>
        </w:rPr>
        <w:t>》</w:t>
      </w:r>
      <w:r>
        <w:t>六章。</w:t>
      </w:r>
    </w:p>
    <w:p w14:paraId="2AE95649">
      <w:r>
        <w:t>幽宵合韻譜</w:t>
      </w:r>
    </w:p>
    <w:p w14:paraId="6E799878">
      <w:r>
        <w:rPr>
          <w:rFonts w:hint="eastAsia" w:eastAsia="宋体"/>
          <w:lang w:eastAsia="zh-CN"/>
        </w:rPr>
        <w:t>《</w:t>
      </w:r>
      <w:r>
        <w:t>詩經</w:t>
      </w:r>
      <w:r>
        <w:rPr>
          <w:rFonts w:hint="eastAsia" w:eastAsia="宋体"/>
          <w:lang w:eastAsia="zh-CN"/>
        </w:rPr>
        <w:t>》</w:t>
      </w:r>
      <w:r>
        <w:t>舟髦</w:t>
      </w:r>
    </w:p>
    <w:p w14:paraId="78F4AD04">
      <w:r>
        <w:rPr>
          <w:rFonts w:hint="eastAsia" w:eastAsia="宋体"/>
          <w:lang w:eastAsia="zh-CN"/>
        </w:rPr>
        <w:t>《</w:t>
      </w:r>
      <w:r>
        <w:t>鄘風。柏舟</w:t>
      </w:r>
      <w:r>
        <w:rPr>
          <w:rFonts w:hint="eastAsia" w:eastAsia="宋体"/>
          <w:lang w:eastAsia="zh-CN"/>
        </w:rPr>
        <w:t>》</w:t>
      </w:r>
      <w:r>
        <w:t>一二章。</w:t>
      </w:r>
    </w:p>
    <w:p w14:paraId="7B32DF19">
      <w:r>
        <w:t>陶翿敖</w:t>
      </w:r>
    </w:p>
    <w:p w14:paraId="430DFE6C">
      <w:r>
        <w:rPr>
          <w:rFonts w:hint="eastAsia" w:eastAsia="宋体"/>
          <w:lang w:eastAsia="zh-CN"/>
        </w:rPr>
        <w:t>《</w:t>
      </w:r>
      <w:r>
        <w:t>君子陽陽</w:t>
      </w:r>
      <w:r>
        <w:rPr>
          <w:rFonts w:hint="eastAsia" w:eastAsia="宋体"/>
          <w:lang w:eastAsia="zh-CN"/>
        </w:rPr>
        <w:t>》</w:t>
      </w:r>
      <w:r>
        <w:t>二章。</w:t>
      </w:r>
    </w:p>
    <w:p w14:paraId="61B35BA6">
      <w:r>
        <w:t>滔儦敖</w:t>
      </w:r>
    </w:p>
    <w:p w14:paraId="1DF63F7D">
      <w:r>
        <w:t>載驅</w:t>
      </w:r>
      <w:r>
        <w:rPr>
          <w:rFonts w:hint="eastAsia" w:eastAsia="宋体"/>
          <w:lang w:eastAsia="zh-CN"/>
        </w:rPr>
        <w:t>》</w:t>
      </w:r>
      <w:r>
        <w:t>四章。</w:t>
      </w:r>
    </w:p>
    <w:p w14:paraId="39245283">
      <w:r>
        <w:t>葽蜩</w:t>
      </w:r>
      <w:r>
        <w:rPr>
          <w:rFonts w:hint="eastAsia" w:eastAsia="宋体"/>
          <w:lang w:eastAsia="zh-CN"/>
        </w:rPr>
        <w:t>《</w:t>
      </w:r>
      <w:r>
        <w:t>七月</w:t>
      </w:r>
      <w:r>
        <w:rPr>
          <w:rFonts w:hint="eastAsia" w:eastAsia="宋体"/>
          <w:lang w:eastAsia="zh-CN"/>
        </w:rPr>
        <w:t>》</w:t>
      </w:r>
      <w:r>
        <w:t>四章。</w:t>
      </w:r>
    </w:p>
    <w:p w14:paraId="42B1CA9D">
      <w:r>
        <w:t>譙翛翹摇</w:t>
      </w:r>
      <w:r>
        <w:rPr>
          <w:rFonts w:hint="eastAsia" w:eastAsia="宋体"/>
          <w:lang w:eastAsia="zh-CN"/>
        </w:rPr>
        <w:t>《</w:t>
      </w:r>
      <w:r>
        <w:t>鴟鴞</w:t>
      </w:r>
      <w:r>
        <w:rPr>
          <w:rFonts w:hint="eastAsia" w:eastAsia="宋体"/>
          <w:lang w:eastAsia="zh-CN"/>
        </w:rPr>
        <w:t>》</w:t>
      </w:r>
      <w:r>
        <w:t>四章。酒殽</w:t>
      </w:r>
      <w:r>
        <w:rPr>
          <w:rFonts w:hint="eastAsia" w:eastAsia="宋体"/>
          <w:lang w:eastAsia="zh-CN"/>
        </w:rPr>
        <w:t>《</w:t>
      </w:r>
      <w:r>
        <w:t>正月</w:t>
      </w:r>
      <w:r>
        <w:rPr>
          <w:rFonts w:hint="eastAsia" w:eastAsia="宋体"/>
          <w:lang w:eastAsia="zh-CN"/>
        </w:rPr>
        <w:t>》</w:t>
      </w:r>
      <w:r>
        <w:t>十二章，又</w:t>
      </w:r>
      <w:r>
        <w:rPr>
          <w:rFonts w:hint="eastAsia" w:eastAsia="宋体"/>
          <w:lang w:eastAsia="zh-CN"/>
        </w:rPr>
        <w:t>《</w:t>
      </w:r>
      <w:r>
        <w:t>車舝</w:t>
      </w:r>
      <w:r>
        <w:rPr>
          <w:rFonts w:hint="eastAsia" w:eastAsia="宋体"/>
          <w:lang w:eastAsia="zh-CN"/>
        </w:rPr>
        <w:t>》</w:t>
      </w:r>
      <w:r>
        <w:t>三章。</w:t>
      </w:r>
    </w:p>
    <w:p w14:paraId="6AE80E8A">
      <w:r>
        <w:t>舟瑶刀</w:t>
      </w:r>
    </w:p>
    <w:p w14:paraId="5D0D0113">
      <w:r>
        <w:rPr>
          <w:rFonts w:hint="eastAsia" w:eastAsia="宋体"/>
          <w:lang w:eastAsia="zh-CN"/>
        </w:rPr>
        <w:t>《</w:t>
      </w:r>
      <w:r>
        <w:t>公劉</w:t>
      </w:r>
      <w:r>
        <w:rPr>
          <w:rFonts w:hint="eastAsia" w:eastAsia="宋体"/>
          <w:lang w:eastAsia="zh-CN"/>
        </w:rPr>
        <w:t>》</w:t>
      </w:r>
      <w:r>
        <w:t>二章。</w:t>
      </w:r>
    </w:p>
    <w:p w14:paraId="16D64572">
      <w:r>
        <w:t>群經驕憂</w:t>
      </w:r>
      <w:r>
        <w:rPr>
          <w:rFonts w:hint="eastAsia" w:eastAsia="宋体"/>
          <w:lang w:eastAsia="zh-CN"/>
        </w:rPr>
        <w:t>《</w:t>
      </w:r>
      <w:r>
        <w:t>乾。文言</w:t>
      </w:r>
      <w:r>
        <w:rPr>
          <w:rFonts w:hint="eastAsia" w:eastAsia="宋体"/>
          <w:lang w:eastAsia="zh-CN"/>
        </w:rPr>
        <w:t>》</w:t>
      </w:r>
      <w:r>
        <w:t>。</w:t>
      </w:r>
    </w:p>
    <w:p w14:paraId="122CC5DE">
      <w:r>
        <w:t>求燥同上。</w:t>
      </w:r>
    </w:p>
    <w:p w14:paraId="37030395">
      <w:r>
        <w:rPr>
          <w:rFonts w:hint="eastAsia" w:eastAsia="宋体"/>
          <w:lang w:eastAsia="zh-CN"/>
        </w:rPr>
        <w:t>《</w:t>
      </w:r>
      <w:r>
        <w:t>楚辭</w:t>
      </w:r>
      <w:r>
        <w:rPr>
          <w:rFonts w:hint="eastAsia" w:eastAsia="宋体"/>
          <w:lang w:eastAsia="zh-CN"/>
        </w:rPr>
        <w:t>》</w:t>
      </w:r>
      <w:r>
        <w:t>流昭幽聊由</w:t>
      </w:r>
      <w:r>
        <w:rPr>
          <w:rFonts w:hint="eastAsia" w:eastAsia="宋体"/>
          <w:lang w:eastAsia="zh-CN"/>
        </w:rPr>
        <w:t>《</w:t>
      </w:r>
      <w:r>
        <w:t>九章。惜往日</w:t>
      </w:r>
      <w:r>
        <w:rPr>
          <w:rFonts w:hint="eastAsia" w:eastAsia="宋体"/>
          <w:lang w:eastAsia="zh-CN"/>
        </w:rPr>
        <w:t>》</w:t>
      </w:r>
      <w:r>
        <w:t>。</w:t>
      </w:r>
    </w:p>
    <w:p w14:paraId="0E2A133B">
      <w:r>
        <w:t>黝小合韻譜</w:t>
      </w:r>
    </w:p>
    <w:p w14:paraId="484CF063">
      <w:r>
        <w:rPr>
          <w:rFonts w:hint="eastAsia" w:eastAsia="宋体"/>
          <w:lang w:eastAsia="zh-CN"/>
        </w:rPr>
        <w:t>《</w:t>
      </w:r>
      <w:r>
        <w:t>詩經</w:t>
      </w:r>
      <w:r>
        <w:rPr>
          <w:rFonts w:hint="eastAsia" w:eastAsia="宋体"/>
          <w:lang w:eastAsia="zh-CN"/>
        </w:rPr>
        <w:t>》</w:t>
      </w:r>
      <w:r>
        <w:t>皎僚糾悄</w:t>
      </w:r>
      <w:r>
        <w:rPr>
          <w:rFonts w:hint="eastAsia" w:eastAsia="宋体"/>
          <w:lang w:eastAsia="zh-CN"/>
        </w:rPr>
        <w:t>《</w:t>
      </w:r>
      <w:r>
        <w:t>月出</w:t>
      </w:r>
      <w:r>
        <w:rPr>
          <w:rFonts w:hint="eastAsia" w:eastAsia="宋体"/>
          <w:lang w:eastAsia="zh-CN"/>
        </w:rPr>
        <w:t>》</w:t>
      </w:r>
      <w:r>
        <w:t>一章。</w:t>
      </w:r>
    </w:p>
    <w:p w14:paraId="1D470076">
      <w:r>
        <w:t>廟猷</w:t>
      </w:r>
      <w:r>
        <w:rPr>
          <w:rFonts w:hint="eastAsia" w:eastAsia="宋体"/>
          <w:lang w:eastAsia="zh-CN"/>
        </w:rPr>
        <w:t>《</w:t>
      </w:r>
      <w:r>
        <w:t>巧言</w:t>
      </w:r>
      <w:r>
        <w:rPr>
          <w:rFonts w:hint="eastAsia" w:eastAsia="宋体"/>
          <w:lang w:eastAsia="zh-CN"/>
        </w:rPr>
        <w:t>》</w:t>
      </w:r>
      <w:r>
        <w:t>四章。</w:t>
      </w:r>
    </w:p>
    <w:p w14:paraId="3E55BFC8">
      <w:r>
        <w:t>肅廟保</w:t>
      </w:r>
      <w:r>
        <w:rPr>
          <w:rFonts w:hint="eastAsia" w:eastAsia="宋体"/>
          <w:lang w:eastAsia="zh-CN"/>
        </w:rPr>
        <w:t>《</w:t>
      </w:r>
      <w:r>
        <w:t>思齊</w:t>
      </w:r>
      <w:r>
        <w:rPr>
          <w:rFonts w:hint="eastAsia" w:eastAsia="宋体"/>
          <w:lang w:eastAsia="zh-CN"/>
        </w:rPr>
        <w:t>》</w:t>
      </w:r>
      <w:r>
        <w:t>三章。</w:t>
      </w:r>
    </w:p>
    <w:p w14:paraId="10C08D98">
      <w:pPr>
        <w:rPr>
          <w:rFonts w:hint="eastAsia" w:eastAsia="宋体"/>
          <w:lang w:eastAsia="zh-CN"/>
        </w:rPr>
      </w:pPr>
      <w:r>
        <w:t>酒紹</w:t>
      </w:r>
      <w:r>
        <w:rPr>
          <w:rFonts w:hint="eastAsia" w:eastAsia="宋体"/>
          <w:lang w:eastAsia="zh-CN"/>
        </w:rPr>
        <w:t>《</w:t>
      </w:r>
      <w:r>
        <w:t>抑</w:t>
      </w:r>
      <w:r>
        <w:rPr>
          <w:rFonts w:hint="eastAsia" w:eastAsia="宋体"/>
          <w:lang w:eastAsia="zh-CN"/>
        </w:rPr>
        <w:t>》</w:t>
      </w:r>
    </w:p>
    <w:p w14:paraId="6FF51777">
      <w:r>
        <w:t>三章。</w:t>
      </w:r>
    </w:p>
    <w:p w14:paraId="084CC2FC">
      <w:r>
        <w:t>糾趙蓼</w:t>
      </w:r>
      <w:r>
        <w:rPr>
          <w:rFonts w:hint="eastAsia" w:eastAsia="宋体"/>
          <w:lang w:eastAsia="zh-CN"/>
        </w:rPr>
        <w:t>《</w:t>
      </w:r>
      <w:r>
        <w:t>良耜</w:t>
      </w:r>
      <w:r>
        <w:rPr>
          <w:rFonts w:hint="eastAsia" w:eastAsia="宋体"/>
          <w:lang w:eastAsia="zh-CN"/>
        </w:rPr>
        <w:t>》</w:t>
      </w:r>
      <w:r>
        <w:t>。</w:t>
      </w:r>
    </w:p>
    <w:p w14:paraId="78B66322">
      <w:r>
        <w:t>群經州道廟草擾獸牡</w:t>
      </w:r>
      <w:r>
        <w:rPr>
          <w:rFonts w:hint="eastAsia" w:eastAsia="宋体"/>
          <w:lang w:eastAsia="zh-CN"/>
        </w:rPr>
        <w:t>《</w:t>
      </w:r>
      <w:r>
        <w:t>左傳。襄公四年</w:t>
      </w:r>
      <w:r>
        <w:rPr>
          <w:rFonts w:hint="eastAsia" w:eastAsia="宋体"/>
          <w:lang w:eastAsia="zh-CN"/>
        </w:rPr>
        <w:t>》</w:t>
      </w:r>
      <w:r>
        <w:t>魏絳引虞人箴。</w:t>
      </w:r>
    </w:p>
    <w:p w14:paraId="4EFAD716">
      <w:r>
        <w:t>毒宵合韻譜</w:t>
      </w:r>
    </w:p>
    <w:p w14:paraId="61AFC04D">
      <w:r>
        <w:t>群經廟朝學</w:t>
      </w:r>
    </w:p>
    <w:p w14:paraId="61551047">
      <w:r>
        <w:rPr>
          <w:rFonts w:hint="eastAsia" w:eastAsia="宋体"/>
          <w:lang w:eastAsia="zh-CN"/>
        </w:rPr>
        <w:t>《</w:t>
      </w:r>
      <w:r>
        <w:t>禮記。禮運</w:t>
      </w:r>
      <w:r>
        <w:rPr>
          <w:rFonts w:hint="eastAsia" w:eastAsia="宋体"/>
          <w:lang w:eastAsia="zh-CN"/>
        </w:rPr>
        <w:t>》“</w:t>
      </w:r>
      <w:r>
        <w:t>故宗</w:t>
      </w:r>
      <w:r>
        <w:rPr>
          <w:rFonts w:hint="eastAsia" w:eastAsia="宋体"/>
          <w:lang w:eastAsia="zh-CN"/>
        </w:rPr>
        <w:t>（</w:t>
      </w:r>
      <w:r>
        <w:t>視</w:t>
      </w:r>
      <w:r>
        <w:rPr>
          <w:rFonts w:hint="eastAsia" w:eastAsia="宋体"/>
          <w:lang w:eastAsia="zh-CN"/>
        </w:rPr>
        <w:t>）【</w:t>
      </w:r>
      <w:r>
        <w:t>祝</w:t>
      </w:r>
      <w:r>
        <w:rPr>
          <w:rFonts w:hint="eastAsia" w:eastAsia="宋体"/>
          <w:lang w:eastAsia="zh-CN"/>
        </w:rPr>
        <w:t>】</w:t>
      </w:r>
      <w:r>
        <w:t>在廟</w:t>
      </w:r>
      <w:r>
        <w:rPr>
          <w:rFonts w:hint="eastAsia" w:eastAsia="宋体"/>
          <w:lang w:eastAsia="zh-CN"/>
        </w:rPr>
        <w:t>”</w:t>
      </w:r>
      <w:r>
        <w:t>三句。</w:t>
      </w:r>
    </w:p>
    <w:p w14:paraId="78592335">
      <w:r>
        <w:t>三韻通合例</w:t>
      </w:r>
    </w:p>
    <w:p w14:paraId="7D5140D1">
      <w:r>
        <w:t>東冬蒸合韻譜</w:t>
      </w:r>
    </w:p>
    <w:p w14:paraId="15B1C2B8">
      <w:r>
        <w:t>降騰同動</w:t>
      </w:r>
    </w:p>
    <w:p w14:paraId="7E9FC607">
      <w:pPr>
        <w:rPr>
          <w:rFonts w:hint="eastAsia" w:eastAsia="宋体"/>
          <w:lang w:eastAsia="zh-CN"/>
        </w:rPr>
      </w:pPr>
      <w:r>
        <w:rPr>
          <w:rFonts w:hint="eastAsia" w:eastAsia="宋体"/>
          <w:lang w:eastAsia="zh-CN"/>
        </w:rPr>
        <w:t>《</w:t>
      </w:r>
      <w:r>
        <w:t>禮記。月令</w:t>
      </w:r>
      <w:r>
        <w:rPr>
          <w:rFonts w:hint="eastAsia" w:eastAsia="宋体"/>
          <w:lang w:eastAsia="zh-CN"/>
        </w:rPr>
        <w:t>》</w:t>
      </w:r>
    </w:p>
    <w:p w14:paraId="0E29FDB3">
      <w:r>
        <w:t>群經中應中蒙功</w:t>
      </w:r>
    </w:p>
    <w:p w14:paraId="432209F9">
      <w:r>
        <w:rPr>
          <w:rFonts w:hint="eastAsia" w:eastAsia="宋体"/>
          <w:lang w:eastAsia="zh-CN"/>
        </w:rPr>
        <w:t>《</w:t>
      </w:r>
      <w:r>
        <w:t>易。蒙。彖傳</w:t>
      </w:r>
      <w:r>
        <w:rPr>
          <w:rFonts w:hint="eastAsia" w:eastAsia="宋体"/>
          <w:lang w:eastAsia="zh-CN"/>
        </w:rPr>
        <w:t>》</w:t>
      </w:r>
      <w:r>
        <w:t>。</w:t>
      </w:r>
    </w:p>
    <w:p w14:paraId="113B19A3">
      <w:pPr>
        <w:rPr>
          <w:rFonts w:hint="eastAsia" w:eastAsia="宋体"/>
          <w:lang w:eastAsia="zh-CN"/>
        </w:rPr>
      </w:pPr>
      <w:r>
        <w:t>從中應窮</w:t>
      </w:r>
      <w:r>
        <w:rPr>
          <w:rFonts w:hint="eastAsia" w:eastAsia="宋体"/>
          <w:lang w:eastAsia="zh-CN"/>
        </w:rPr>
        <w:t>《</w:t>
      </w:r>
    </w:p>
    <w:p w14:paraId="22A5E5E5">
      <w:r>
        <w:t>【第114页】</w:t>
      </w:r>
    </w:p>
    <w:p w14:paraId="14A0F77B">
      <w:r>
        <w:rPr>
          <w:rFonts w:hint="eastAsia" w:eastAsia="宋体"/>
          <w:lang w:eastAsia="zh-CN"/>
        </w:rPr>
        <w:t>“</w:t>
      </w:r>
      <w:r>
        <w:t>天氣下降</w:t>
      </w:r>
      <w:r>
        <w:rPr>
          <w:rFonts w:hint="eastAsia" w:eastAsia="宋体"/>
          <w:lang w:eastAsia="zh-CN"/>
        </w:rPr>
        <w:t>”</w:t>
      </w:r>
      <w:r>
        <w:t>四句。</w:t>
      </w:r>
    </w:p>
    <w:p w14:paraId="28532AEF">
      <w:r>
        <w:t>騰降通冬命有司辭。</w:t>
      </w:r>
    </w:p>
    <w:p w14:paraId="71BC6A2A">
      <w:r>
        <w:t>東冬侵合韻譜</w:t>
      </w:r>
    </w:p>
    <w:p w14:paraId="2B99A211">
      <w:r>
        <w:rPr>
          <w:rFonts w:hint="eastAsia" w:eastAsia="宋体"/>
          <w:lang w:eastAsia="zh-CN"/>
        </w:rPr>
        <w:t>《</w:t>
      </w:r>
      <w:r>
        <w:t>詩經</w:t>
      </w:r>
      <w:r>
        <w:rPr>
          <w:rFonts w:hint="eastAsia" w:eastAsia="宋体"/>
          <w:lang w:eastAsia="zh-CN"/>
        </w:rPr>
        <w:t>》</w:t>
      </w:r>
      <w:r>
        <w:t>雝宫臨</w:t>
      </w:r>
      <w:r>
        <w:rPr>
          <w:rFonts w:hint="eastAsia" w:eastAsia="宋体"/>
          <w:lang w:eastAsia="zh-CN"/>
        </w:rPr>
        <w:t>《</w:t>
      </w:r>
      <w:r>
        <w:t>思齊</w:t>
      </w:r>
      <w:r>
        <w:rPr>
          <w:rFonts w:hint="eastAsia" w:eastAsia="宋体"/>
          <w:lang w:eastAsia="zh-CN"/>
        </w:rPr>
        <w:t>》</w:t>
      </w:r>
      <w:r>
        <w:t>三章。</w:t>
      </w:r>
    </w:p>
    <w:p w14:paraId="1E7DC528">
      <w:r>
        <w:t>群經深中容禽終凶功</w:t>
      </w:r>
      <w:r>
        <w:rPr>
          <w:rFonts w:hint="eastAsia" w:eastAsia="宋体"/>
          <w:lang w:eastAsia="zh-CN"/>
        </w:rPr>
        <w:t>《</w:t>
      </w:r>
      <w:r>
        <w:t>易</w:t>
      </w:r>
      <w:r>
        <w:rPr>
          <w:rFonts w:hint="eastAsia" w:eastAsia="宋体"/>
          <w:lang w:eastAsia="zh-CN"/>
        </w:rPr>
        <w:t>•</w:t>
      </w:r>
      <w:r>
        <w:t>恒《象傳</w:t>
      </w:r>
      <w:r>
        <w:rPr>
          <w:rFonts w:hint="eastAsia" w:eastAsia="宋体"/>
          <w:lang w:eastAsia="zh-CN"/>
        </w:rPr>
        <w:t>》</w:t>
      </w:r>
      <w:r>
        <w:t>。</w:t>
      </w:r>
    </w:p>
    <w:p w14:paraId="5AA9F9BB">
      <w:r>
        <w:rPr>
          <w:rFonts w:hint="eastAsia" w:eastAsia="宋体"/>
          <w:lang w:eastAsia="zh-CN"/>
        </w:rPr>
        <w:t>《</w:t>
      </w:r>
      <w:r>
        <w:t>楚辭</w:t>
      </w:r>
      <w:r>
        <w:rPr>
          <w:rFonts w:hint="eastAsia" w:eastAsia="宋体"/>
          <w:lang w:eastAsia="zh-CN"/>
        </w:rPr>
        <w:t>》</w:t>
      </w:r>
      <w:r>
        <w:t>中湛丰</w:t>
      </w:r>
      <w:r>
        <w:rPr>
          <w:rFonts w:hint="eastAsia" w:eastAsia="宋体"/>
          <w:lang w:eastAsia="zh-CN"/>
        </w:rPr>
        <w:t>《</w:t>
      </w:r>
      <w:r>
        <w:t>九辯</w:t>
      </w:r>
      <w:r>
        <w:rPr>
          <w:rFonts w:hint="eastAsia" w:eastAsia="宋体"/>
          <w:lang w:eastAsia="zh-CN"/>
        </w:rPr>
        <w:t>》</w:t>
      </w:r>
      <w:r>
        <w:t>。</w:t>
      </w:r>
    </w:p>
    <w:p w14:paraId="1A6EF0E8">
      <w:r>
        <w:t>東冬陽合韻譜</w:t>
      </w:r>
    </w:p>
    <w:p w14:paraId="6F68E128">
      <w:r>
        <w:rPr>
          <w:rFonts w:hint="eastAsia" w:eastAsia="宋体"/>
          <w:lang w:eastAsia="zh-CN"/>
        </w:rPr>
        <w:t>《</w:t>
      </w:r>
      <w:r>
        <w:t>詩經</w:t>
      </w:r>
      <w:r>
        <w:rPr>
          <w:rFonts w:hint="eastAsia" w:eastAsia="宋体"/>
          <w:lang w:eastAsia="zh-CN"/>
        </w:rPr>
        <w:t>》</w:t>
      </w:r>
      <w:r>
        <w:t>邦崇功皇</w:t>
      </w:r>
    </w:p>
    <w:p w14:paraId="6FE46D42">
      <w:r>
        <w:rPr>
          <w:rFonts w:hint="eastAsia" w:eastAsia="宋体"/>
          <w:lang w:eastAsia="zh-CN"/>
        </w:rPr>
        <w:t>《</w:t>
      </w:r>
      <w:r>
        <w:t>烈文</w:t>
      </w:r>
      <w:r>
        <w:rPr>
          <w:rFonts w:hint="eastAsia" w:eastAsia="宋体"/>
          <w:lang w:eastAsia="zh-CN"/>
        </w:rPr>
        <w:t>》</w:t>
      </w:r>
      <w:r>
        <w:t>。</w:t>
      </w:r>
    </w:p>
    <w:p w14:paraId="5F099CA4">
      <w:r>
        <w:t>群經明功容明聰窮</w:t>
      </w:r>
      <w:r>
        <w:rPr>
          <w:rFonts w:hint="eastAsia" w:eastAsia="宋体"/>
          <w:lang w:eastAsia="zh-CN"/>
        </w:rPr>
        <w:t>《</w:t>
      </w:r>
      <w:r>
        <w:t>大戴禮。勸學</w:t>
      </w:r>
      <w:r>
        <w:rPr>
          <w:rFonts w:hint="eastAsia" w:eastAsia="宋体"/>
          <w:lang w:eastAsia="zh-CN"/>
        </w:rPr>
        <w:t>》</w:t>
      </w:r>
      <w:r>
        <w:t>篇</w:t>
      </w:r>
      <w:r>
        <w:rPr>
          <w:rFonts w:hint="eastAsia" w:eastAsia="宋体"/>
          <w:lang w:eastAsia="zh-CN"/>
        </w:rPr>
        <w:t>“</w:t>
      </w:r>
      <w:r>
        <w:t>是故無憤憤之志者</w:t>
      </w:r>
      <w:r>
        <w:rPr>
          <w:rFonts w:hint="eastAsia" w:eastAsia="宋体"/>
          <w:lang w:eastAsia="zh-CN"/>
        </w:rPr>
        <w:t>”</w:t>
      </w:r>
      <w:r>
        <w:t>十句</w:t>
      </w:r>
    </w:p>
    <w:p w14:paraId="37214CB3">
      <w:r>
        <w:t>東止語合韻譜</w:t>
      </w:r>
    </w:p>
    <w:p w14:paraId="2432D45F">
      <w:r>
        <w:rPr>
          <w:rFonts w:hint="eastAsia" w:eastAsia="宋体"/>
          <w:lang w:eastAsia="zh-CN"/>
        </w:rPr>
        <w:t>《</w:t>
      </w:r>
      <w:r>
        <w:t>詩經</w:t>
      </w:r>
      <w:r>
        <w:rPr>
          <w:rFonts w:hint="eastAsia" w:eastAsia="宋体"/>
          <w:lang w:eastAsia="zh-CN"/>
        </w:rPr>
        <w:t>》</w:t>
      </w:r>
      <w:r>
        <w:t>士祖父戎</w:t>
      </w:r>
    </w:p>
    <w:p w14:paraId="1A457A9F">
      <w:r>
        <w:rPr>
          <w:rFonts w:hint="eastAsia" w:eastAsia="宋体"/>
          <w:lang w:eastAsia="zh-CN"/>
        </w:rPr>
        <w:t>《</w:t>
      </w:r>
      <w:r>
        <w:t>常武</w:t>
      </w:r>
      <w:r>
        <w:rPr>
          <w:rFonts w:hint="eastAsia" w:eastAsia="宋体"/>
          <w:lang w:eastAsia="zh-CN"/>
        </w:rPr>
        <w:t>》</w:t>
      </w:r>
      <w:r>
        <w:t>一章。</w:t>
      </w:r>
    </w:p>
    <w:p w14:paraId="38DB6EE9">
      <w:r>
        <w:t>東語厚合韻譜</w:t>
      </w:r>
    </w:p>
    <w:p w14:paraId="332D21E3">
      <w:r>
        <w:rPr>
          <w:rFonts w:hint="eastAsia" w:eastAsia="宋体"/>
          <w:lang w:eastAsia="zh-CN"/>
        </w:rPr>
        <w:t>《</w:t>
      </w:r>
      <w:r>
        <w:t>詩經</w:t>
      </w:r>
      <w:r>
        <w:rPr>
          <w:rFonts w:hint="eastAsia" w:eastAsia="宋体"/>
          <w:lang w:eastAsia="zh-CN"/>
        </w:rPr>
        <w:t>》</w:t>
      </w:r>
      <w:r>
        <w:t>後鞏祖後</w:t>
      </w:r>
    </w:p>
    <w:p w14:paraId="389503E0">
      <w:r>
        <w:rPr>
          <w:rFonts w:hint="eastAsia" w:eastAsia="宋体"/>
          <w:lang w:eastAsia="zh-CN"/>
        </w:rPr>
        <w:t>《</w:t>
      </w:r>
      <w:r>
        <w:t>瞻印</w:t>
      </w:r>
      <w:r>
        <w:rPr>
          <w:rFonts w:hint="eastAsia" w:eastAsia="宋体"/>
          <w:lang w:eastAsia="zh-CN"/>
        </w:rPr>
        <w:t>》</w:t>
      </w:r>
      <w:r>
        <w:t>七章。</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祖</w:t>
      </w:r>
      <w:r>
        <w:rPr>
          <w:rFonts w:hint="eastAsia" w:eastAsia="宋体"/>
          <w:lang w:eastAsia="zh-CN"/>
        </w:rPr>
        <w:t>”</w:t>
      </w:r>
      <w:r>
        <w:t>字不入韻。</w:t>
      </w:r>
    </w:p>
    <w:p w14:paraId="73DA689F">
      <w:r>
        <w:t>冬侵耕合韻譜</w:t>
      </w:r>
    </w:p>
    <w:p w14:paraId="75AB31BF">
      <w:r>
        <w:t>群經正聽心躬正終</w:t>
      </w:r>
    </w:p>
    <w:p w14:paraId="6C60BB96">
      <w:r>
        <w:rPr>
          <w:rFonts w:hint="eastAsia" w:eastAsia="宋体"/>
          <w:lang w:eastAsia="zh-CN"/>
        </w:rPr>
        <w:t>《【</w:t>
      </w:r>
      <w:r>
        <w:t>易</w:t>
      </w:r>
      <w:r>
        <w:rPr>
          <w:rFonts w:hint="eastAsia" w:eastAsia="宋体"/>
          <w:lang w:eastAsia="zh-CN"/>
        </w:rPr>
        <w:t>】</w:t>
      </w:r>
      <w:r>
        <w:t>《艮</w:t>
      </w:r>
      <w:r>
        <w:rPr>
          <w:rFonts w:hint="eastAsia" w:eastAsia="宋体"/>
          <w:lang w:eastAsia="zh-CN"/>
        </w:rPr>
        <w:t>•</w:t>
      </w:r>
      <w:r>
        <w:t>象傳</w:t>
      </w:r>
      <w:r>
        <w:rPr>
          <w:rFonts w:hint="eastAsia" w:eastAsia="宋体"/>
          <w:lang w:eastAsia="zh-CN"/>
        </w:rPr>
        <w:t>》</w:t>
      </w:r>
      <w:r>
        <w:t>。</w:t>
      </w:r>
    </w:p>
    <w:p w14:paraId="1DAABF4D">
      <w:r>
        <w:t>冬耕真合韻譜</w:t>
      </w:r>
    </w:p>
    <w:p w14:paraId="35814B98">
      <w:r>
        <w:t>【第115页】</w:t>
      </w:r>
    </w:p>
    <w:p w14:paraId="189F6F40">
      <w:r>
        <w:t>群經中成正淵</w:t>
      </w:r>
      <w:r>
        <w:rPr>
          <w:rFonts w:hint="eastAsia" w:eastAsia="宋体"/>
          <w:lang w:eastAsia="zh-CN"/>
        </w:rPr>
        <w:t>《</w:t>
      </w:r>
      <w:r>
        <w:t>易</w:t>
      </w:r>
      <w:r>
        <w:rPr>
          <w:rFonts w:hint="eastAsia" w:eastAsia="宋体"/>
          <w:lang w:eastAsia="zh-CN"/>
        </w:rPr>
        <w:t>•</w:t>
      </w:r>
      <w:r>
        <w:t>訟</w:t>
      </w:r>
      <w:r>
        <w:rPr>
          <w:rFonts w:hint="eastAsia" w:eastAsia="宋体"/>
          <w:lang w:eastAsia="zh-CN"/>
        </w:rPr>
        <w:t>•</w:t>
      </w:r>
      <w:r>
        <w:t>彖傳</w:t>
      </w:r>
      <w:r>
        <w:rPr>
          <w:rFonts w:hint="eastAsia" w:eastAsia="宋体"/>
          <w:lang w:eastAsia="zh-CN"/>
        </w:rPr>
        <w:t>》</w:t>
      </w:r>
      <w:r>
        <w:t>。</w:t>
      </w:r>
    </w:p>
    <w:p w14:paraId="420D3457">
      <w:r>
        <w:t>蒸諄元合韻譜</w:t>
      </w:r>
    </w:p>
    <w:p w14:paraId="4DCAE1DB">
      <w:r>
        <w:rPr>
          <w:rFonts w:hint="eastAsia" w:eastAsia="宋体"/>
          <w:lang w:eastAsia="zh-CN"/>
        </w:rPr>
        <w:t>《</w:t>
      </w:r>
      <w:r>
        <w:t>楚辭</w:t>
      </w:r>
      <w:r>
        <w:rPr>
          <w:rFonts w:hint="eastAsia" w:eastAsia="宋体"/>
          <w:lang w:eastAsia="zh-CN"/>
        </w:rPr>
        <w:t>》</w:t>
      </w:r>
      <w:r>
        <w:t>云先言勝陵文</w:t>
      </w:r>
    </w:p>
    <w:p w14:paraId="7B32BF96">
      <w:r>
        <w:rPr>
          <w:rFonts w:hint="eastAsia" w:eastAsia="宋体"/>
          <w:lang w:eastAsia="zh-CN"/>
        </w:rPr>
        <w:t>《</w:t>
      </w:r>
      <w:r>
        <w:t>天問</w:t>
      </w:r>
      <w:r>
        <w:rPr>
          <w:rFonts w:hint="eastAsia" w:eastAsia="宋体"/>
          <w:lang w:eastAsia="zh-CN"/>
        </w:rPr>
        <w:t>》</w:t>
      </w:r>
      <w:r>
        <w:t>。無</w:t>
      </w:r>
      <w:r>
        <w:rPr>
          <w:rFonts w:hint="eastAsia" w:eastAsia="宋体"/>
          <w:lang w:eastAsia="zh-CN"/>
        </w:rPr>
        <w:t>“</w:t>
      </w:r>
      <w:r>
        <w:t>先</w:t>
      </w:r>
      <w:r>
        <w:rPr>
          <w:rFonts w:hint="eastAsia" w:eastAsia="宋体"/>
          <w:lang w:eastAsia="zh-CN"/>
        </w:rPr>
        <w:t>”</w:t>
      </w:r>
      <w:r>
        <w:t>字者非。</w:t>
      </w:r>
    </w:p>
    <w:p w14:paraId="361C261E">
      <w:r>
        <w:t>侵真諄合韻譜</w:t>
      </w:r>
    </w:p>
    <w:p w14:paraId="3C0320D2">
      <w:r>
        <w:t>群經限夤心身</w:t>
      </w:r>
      <w:r>
        <w:rPr>
          <w:rFonts w:hint="eastAsia" w:eastAsia="宋体"/>
          <w:lang w:eastAsia="zh-CN"/>
        </w:rPr>
        <w:t>《</w:t>
      </w:r>
      <w:r>
        <w:t>易。艮</w:t>
      </w:r>
      <w:r>
        <w:rPr>
          <w:rFonts w:hint="eastAsia" w:eastAsia="宋体"/>
          <w:lang w:eastAsia="zh-CN"/>
        </w:rPr>
        <w:t>•</w:t>
      </w:r>
      <w:r>
        <w:t>九三</w:t>
      </w:r>
      <w:r>
        <w:rPr>
          <w:rFonts w:hint="eastAsia" w:eastAsia="宋体"/>
          <w:lang w:eastAsia="zh-CN"/>
        </w:rPr>
        <w:t>》</w:t>
      </w:r>
      <w:r>
        <w:t>、</w:t>
      </w:r>
      <w:r>
        <w:rPr>
          <w:rFonts w:hint="eastAsia" w:eastAsia="宋体"/>
          <w:lang w:eastAsia="zh-CN"/>
        </w:rPr>
        <w:t>《</w:t>
      </w:r>
      <w:r>
        <w:t>六四</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心</w:t>
      </w:r>
      <w:r>
        <w:rPr>
          <w:rFonts w:hint="eastAsia" w:eastAsia="宋体"/>
          <w:lang w:eastAsia="zh-CN"/>
        </w:rPr>
        <w:t>”</w:t>
      </w:r>
      <w:r>
        <w:t>字不入韻。</w:t>
      </w:r>
    </w:p>
    <w:p w14:paraId="5A7E000E">
      <w:r>
        <w:t>陽耕真合韻譜</w:t>
      </w:r>
    </w:p>
    <w:p w14:paraId="7C11C242">
      <w:r>
        <w:t>群經享正命</w:t>
      </w:r>
    </w:p>
    <w:p w14:paraId="12B2C1F7">
      <w:r>
        <w:rPr>
          <w:rFonts w:hint="eastAsia" w:eastAsia="宋体"/>
          <w:lang w:eastAsia="zh-CN"/>
        </w:rPr>
        <w:t>《</w:t>
      </w:r>
      <w:r>
        <w:t>易</w:t>
      </w:r>
      <w:r>
        <w:rPr>
          <w:rFonts w:hint="eastAsia" w:eastAsia="宋体"/>
          <w:lang w:eastAsia="zh-CN"/>
        </w:rPr>
        <w:t>•</w:t>
      </w:r>
      <w:r>
        <w:t>萃《彖傳</w:t>
      </w:r>
      <w:r>
        <w:rPr>
          <w:rFonts w:hint="eastAsia" w:eastAsia="宋体"/>
          <w:lang w:eastAsia="zh-CN"/>
        </w:rPr>
        <w:t>》</w:t>
      </w:r>
      <w:r>
        <w:t>。</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0B564725">
      <w:r>
        <w:t>陽諄元合韻譜</w:t>
      </w:r>
    </w:p>
    <w:p w14:paraId="3737189B">
      <w:r>
        <w:rPr>
          <w:rFonts w:hint="eastAsia" w:eastAsia="宋体"/>
          <w:lang w:eastAsia="zh-CN"/>
        </w:rPr>
        <w:t>《</w:t>
      </w:r>
      <w:r>
        <w:t>楚辭</w:t>
      </w:r>
      <w:r>
        <w:rPr>
          <w:rFonts w:hint="eastAsia" w:eastAsia="宋体"/>
          <w:lang w:eastAsia="zh-CN"/>
        </w:rPr>
        <w:t>》</w:t>
      </w:r>
      <w:r>
        <w:t>聞患亡完</w:t>
      </w:r>
      <w:r>
        <w:rPr>
          <w:rFonts w:hint="eastAsia" w:eastAsia="宋体"/>
          <w:lang w:eastAsia="zh-CN"/>
        </w:rPr>
        <w:t>《</w:t>
      </w:r>
      <w:r>
        <w:t>九章</w:t>
      </w:r>
      <w:r>
        <w:rPr>
          <w:rFonts w:hint="eastAsia" w:eastAsia="宋体"/>
          <w:lang w:eastAsia="zh-CN"/>
        </w:rPr>
        <w:t>•</w:t>
      </w:r>
      <w:r>
        <w:t>抽思</w:t>
      </w:r>
      <w:r>
        <w:rPr>
          <w:rFonts w:hint="eastAsia" w:eastAsia="宋体"/>
          <w:lang w:eastAsia="zh-CN"/>
        </w:rPr>
        <w:t>》</w:t>
      </w:r>
      <w:r>
        <w:t>。</w:t>
      </w:r>
    </w:p>
    <w:p w14:paraId="4FE77E94">
      <w:r>
        <w:t>耕真諄合韻譜</w:t>
      </w:r>
    </w:p>
    <w:p w14:paraId="18DC733D">
      <w:r>
        <w:t>群經牽賓牽民正命吝</w:t>
      </w:r>
      <w:r>
        <w:rPr>
          <w:rFonts w:hint="eastAsia" w:eastAsia="宋体"/>
          <w:lang w:eastAsia="zh-CN"/>
        </w:rPr>
        <w:t>《</w:t>
      </w:r>
      <w:r>
        <w:t>易</w:t>
      </w:r>
      <w:r>
        <w:rPr>
          <w:rFonts w:hint="eastAsia" w:eastAsia="宋体"/>
          <w:lang w:eastAsia="zh-CN"/>
        </w:rPr>
        <w:t>•</w:t>
      </w:r>
      <w:r>
        <w:t>姤。象傳</w:t>
      </w:r>
      <w:r>
        <w:rPr>
          <w:rFonts w:hint="eastAsia" w:eastAsia="宋体"/>
          <w:lang w:eastAsia="zh-CN"/>
        </w:rPr>
        <w:t>》</w:t>
      </w:r>
      <w:r>
        <w:t>。</w:t>
      </w:r>
    </w:p>
    <w:p w14:paraId="0E0D6AA0">
      <w:r>
        <w:t>倩盼絢</w:t>
      </w:r>
      <w:r>
        <w:rPr>
          <w:rFonts w:hint="eastAsia" w:eastAsia="宋体"/>
          <w:lang w:eastAsia="zh-CN"/>
        </w:rPr>
        <w:t>《</w:t>
      </w:r>
      <w:r>
        <w:t>論語。八佾</w:t>
      </w:r>
      <w:r>
        <w:rPr>
          <w:rFonts w:hint="eastAsia" w:eastAsia="宋体"/>
          <w:lang w:eastAsia="zh-CN"/>
        </w:rPr>
        <w:t>》</w:t>
      </w:r>
      <w:r>
        <w:t>子夏引</w:t>
      </w:r>
      <w:r>
        <w:rPr>
          <w:rFonts w:hint="eastAsia" w:eastAsia="宋体"/>
          <w:lang w:eastAsia="zh-CN"/>
        </w:rPr>
        <w:t>《</w:t>
      </w:r>
      <w:r>
        <w:t>詩</w:t>
      </w:r>
      <w:r>
        <w:rPr>
          <w:rFonts w:hint="eastAsia" w:eastAsia="宋体"/>
          <w:lang w:eastAsia="zh-CN"/>
        </w:rPr>
        <w:t>》</w:t>
      </w:r>
      <w:r>
        <w:t>。</w:t>
      </w:r>
    </w:p>
    <w:p w14:paraId="4D48D770">
      <w:r>
        <w:rPr>
          <w:rFonts w:hint="eastAsia" w:eastAsia="宋体"/>
          <w:lang w:eastAsia="zh-CN"/>
        </w:rPr>
        <w:t>《</w:t>
      </w:r>
      <w:r>
        <w:t>楚辭</w:t>
      </w:r>
      <w:r>
        <w:rPr>
          <w:rFonts w:hint="eastAsia" w:eastAsia="宋体"/>
          <w:lang w:eastAsia="zh-CN"/>
        </w:rPr>
        <w:t>》</w:t>
      </w:r>
      <w:r>
        <w:t>天人千侁淵瞑身</w:t>
      </w:r>
      <w:r>
        <w:rPr>
          <w:rFonts w:hint="eastAsia" w:eastAsia="宋体"/>
          <w:lang w:eastAsia="zh-CN"/>
        </w:rPr>
        <w:t>《</w:t>
      </w:r>
      <w:r>
        <w:t>招魂</w:t>
      </w:r>
      <w:r>
        <w:rPr>
          <w:rFonts w:hint="eastAsia" w:eastAsia="宋体"/>
          <w:lang w:eastAsia="zh-CN"/>
        </w:rPr>
        <w:t>》</w:t>
      </w:r>
      <w:r>
        <w:t>。</w:t>
      </w:r>
    </w:p>
    <w:p w14:paraId="2ADC677C">
      <w:r>
        <w:t>耕真元合韻譜</w:t>
      </w:r>
    </w:p>
    <w:p w14:paraId="5A6CA1C9">
      <w:pPr>
        <w:rPr>
          <w:rFonts w:hint="eastAsia" w:eastAsia="宋体"/>
          <w:lang w:eastAsia="zh-CN"/>
        </w:rPr>
      </w:pPr>
      <w:r>
        <w:t>群經元天形成天命貞寧</w:t>
      </w:r>
      <w:r>
        <w:rPr>
          <w:rFonts w:hint="eastAsia" w:eastAsia="宋体"/>
          <w:lang w:eastAsia="zh-CN"/>
        </w:rPr>
        <w:t>《</w:t>
      </w:r>
      <w:r>
        <w:t>易</w:t>
      </w:r>
      <w:r>
        <w:rPr>
          <w:rFonts w:hint="eastAsia" w:eastAsia="宋体"/>
          <w:lang w:eastAsia="zh-CN"/>
        </w:rPr>
        <w:t>•</w:t>
      </w:r>
      <w:r>
        <w:t>乾</w:t>
      </w:r>
      <w:r>
        <w:rPr>
          <w:rFonts w:hint="eastAsia" w:eastAsia="宋体"/>
          <w:lang w:eastAsia="zh-CN"/>
        </w:rPr>
        <w:t>•</w:t>
      </w:r>
      <w:r>
        <w:t>彖傳</w:t>
      </w:r>
      <w:r>
        <w:rPr>
          <w:rFonts w:hint="eastAsia" w:eastAsia="宋体"/>
          <w:lang w:eastAsia="zh-CN"/>
        </w:rPr>
        <w:t>》</w:t>
      </w:r>
    </w:p>
    <w:p w14:paraId="0679EA7C">
      <w:r>
        <w:t>諄元質合韻譜</w:t>
      </w:r>
    </w:p>
    <w:p w14:paraId="0586A269">
      <w:r>
        <w:t>【第116页】</w:t>
      </w:r>
    </w:p>
    <w:p w14:paraId="4D1CEFD0">
      <w:r>
        <w:t>群經順實巽順</w:t>
      </w:r>
      <w:r>
        <w:rPr>
          <w:rFonts w:hint="eastAsia" w:eastAsia="宋体"/>
          <w:lang w:eastAsia="zh-CN"/>
        </w:rPr>
        <w:t>《</w:t>
      </w:r>
      <w:r>
        <w:t>易</w:t>
      </w:r>
      <w:r>
        <w:rPr>
          <w:rFonts w:hint="eastAsia" w:eastAsia="宋体"/>
          <w:lang w:eastAsia="zh-CN"/>
        </w:rPr>
        <w:t>•</w:t>
      </w:r>
      <w:r>
        <w:t>蒙</w:t>
      </w:r>
      <w:r>
        <w:rPr>
          <w:rFonts w:hint="eastAsia" w:eastAsia="宋体"/>
          <w:lang w:eastAsia="zh-CN"/>
        </w:rPr>
        <w:t>•</w:t>
      </w:r>
      <w:r>
        <w:t>象傳</w:t>
      </w:r>
      <w:r>
        <w:rPr>
          <w:rFonts w:hint="eastAsia" w:eastAsia="宋体"/>
          <w:lang w:eastAsia="zh-CN"/>
        </w:rPr>
        <w:t>》</w:t>
      </w:r>
      <w:r>
        <w:t>。</w:t>
      </w:r>
    </w:p>
    <w:p w14:paraId="74B2FDBA">
      <w:r>
        <w:t>諄元旨合韻譜</w:t>
      </w:r>
    </w:p>
    <w:p w14:paraId="4AB1BAA4">
      <w:r>
        <w:rPr>
          <w:rFonts w:hint="eastAsia" w:eastAsia="宋体"/>
          <w:lang w:eastAsia="zh-CN"/>
        </w:rPr>
        <w:t>《</w:t>
      </w:r>
      <w:r>
        <w:t>楚辭</w:t>
      </w:r>
      <w:r>
        <w:rPr>
          <w:rFonts w:hint="eastAsia" w:eastAsia="宋体"/>
          <w:lang w:eastAsia="zh-CN"/>
        </w:rPr>
        <w:t>》</w:t>
      </w:r>
      <w:r>
        <w:t>先還先兕</w:t>
      </w:r>
      <w:r>
        <w:rPr>
          <w:rFonts w:hint="eastAsia" w:eastAsia="宋体"/>
          <w:lang w:eastAsia="zh-CN"/>
        </w:rPr>
        <w:t>《</w:t>
      </w:r>
      <w:r>
        <w:t>招魂</w:t>
      </w:r>
      <w:r>
        <w:rPr>
          <w:rFonts w:hint="eastAsia" w:eastAsia="宋体"/>
          <w:lang w:eastAsia="zh-CN"/>
        </w:rPr>
        <w:t>•</w:t>
      </w:r>
      <w:r>
        <w:t>亂</w:t>
      </w:r>
      <w:r>
        <w:rPr>
          <w:rFonts w:hint="eastAsia" w:eastAsia="宋体"/>
          <w:lang w:eastAsia="zh-CN"/>
        </w:rPr>
        <w:t>》</w:t>
      </w:r>
      <w:r>
        <w:t>。</w:t>
      </w:r>
    </w:p>
    <w:p w14:paraId="43258FCD">
      <w:r>
        <w:t>歌忮藥合韻譜</w:t>
      </w:r>
    </w:p>
    <w:p w14:paraId="0F484B31">
      <w:r>
        <w:rPr>
          <w:rFonts w:hint="eastAsia" w:eastAsia="宋体"/>
          <w:lang w:eastAsia="zh-CN"/>
        </w:rPr>
        <w:t>《</w:t>
      </w:r>
      <w:r>
        <w:t>詩經</w:t>
      </w:r>
      <w:r>
        <w:rPr>
          <w:rFonts w:hint="eastAsia" w:eastAsia="宋体"/>
          <w:lang w:eastAsia="zh-CN"/>
        </w:rPr>
        <w:t>》</w:t>
      </w:r>
      <w:r>
        <w:t>翟髢揥</w:t>
      </w:r>
      <w:r>
        <w:rPr>
          <w:rFonts w:hint="eastAsia" w:eastAsia="宋体"/>
          <w:lang w:eastAsia="zh-CN"/>
        </w:rPr>
        <w:t>（</w:t>
      </w:r>
      <w:r>
        <w:t>晢</w:t>
      </w:r>
      <w:r>
        <w:rPr>
          <w:rFonts w:hint="eastAsia" w:eastAsia="宋体"/>
          <w:lang w:eastAsia="zh-CN"/>
        </w:rPr>
        <w:t>）【</w:t>
      </w:r>
      <w:r>
        <w:t>皙</w:t>
      </w:r>
      <w:r>
        <w:rPr>
          <w:rFonts w:hint="eastAsia" w:eastAsia="宋体"/>
          <w:lang w:eastAsia="zh-CN"/>
        </w:rPr>
        <w:t>】</w:t>
      </w:r>
      <w:r>
        <w:t>帝</w:t>
      </w:r>
      <w:r>
        <w:rPr>
          <w:rFonts w:hint="eastAsia" w:eastAsia="宋体"/>
          <w:lang w:eastAsia="zh-CN"/>
        </w:rPr>
        <w:t>《</w:t>
      </w:r>
      <w:r>
        <w:t>君子偕老</w:t>
      </w:r>
      <w:r>
        <w:rPr>
          <w:rFonts w:hint="eastAsia" w:eastAsia="宋体"/>
          <w:lang w:eastAsia="zh-CN"/>
        </w:rPr>
        <w:t>》</w:t>
      </w:r>
      <w:r>
        <w:t>二章。</w:t>
      </w:r>
    </w:p>
    <w:p w14:paraId="4D0F57F5">
      <w:r>
        <w:t>質術月合韻譜</w:t>
      </w:r>
    </w:p>
    <w:p w14:paraId="79D5EE35">
      <w:r>
        <w:t>群經質物末</w:t>
      </w:r>
    </w:p>
    <w:p w14:paraId="68A97285">
      <w:r>
        <w:rPr>
          <w:rFonts w:hint="eastAsia" w:eastAsia="宋体"/>
          <w:lang w:eastAsia="zh-CN"/>
        </w:rPr>
        <w:t>《</w:t>
      </w:r>
      <w:r>
        <w:t>易。繫辭傳</w:t>
      </w:r>
      <w:r>
        <w:rPr>
          <w:rFonts w:hint="eastAsia" w:eastAsia="宋体"/>
          <w:lang w:eastAsia="zh-CN"/>
        </w:rPr>
        <w:t>》“</w:t>
      </w:r>
      <w:r>
        <w:t>原始要終</w:t>
      </w:r>
      <w:r>
        <w:rPr>
          <w:rFonts w:hint="eastAsia" w:eastAsia="宋体"/>
          <w:lang w:eastAsia="zh-CN"/>
        </w:rPr>
        <w:t>”</w:t>
      </w:r>
      <w:r>
        <w:t>七句。</w:t>
      </w:r>
      <w:r>
        <w:rPr>
          <w:rFonts w:hint="eastAsia" w:eastAsia="宋体"/>
          <w:lang w:eastAsia="zh-CN"/>
        </w:rPr>
        <w:t>【</w:t>
      </w:r>
      <w:r>
        <w:t>按u：</w:t>
      </w:r>
      <w:r>
        <w:rPr>
          <w:rFonts w:hint="eastAsia" w:eastAsia="宋体"/>
          <w:lang w:eastAsia="zh-CN"/>
        </w:rPr>
        <w:t>《</w:t>
      </w:r>
      <w:r>
        <w:t>韻譜</w:t>
      </w:r>
      <w:r>
        <w:rPr>
          <w:rFonts w:hint="eastAsia" w:eastAsia="宋体"/>
          <w:lang w:eastAsia="zh-CN"/>
        </w:rPr>
        <w:t>》</w:t>
      </w:r>
      <w:r>
        <w:t>不以爲韻。</w:t>
      </w:r>
    </w:p>
    <w:p w14:paraId="24B79C03">
      <w:r>
        <w:t>獝狘失</w:t>
      </w:r>
    </w:p>
    <w:p w14:paraId="2A7D5D82">
      <w:pPr>
        <w:rPr>
          <w:rFonts w:hint="eastAsia" w:eastAsia="宋体"/>
          <w:lang w:eastAsia="zh-CN"/>
        </w:rPr>
      </w:pPr>
      <w:r>
        <w:rPr>
          <w:rFonts w:hint="eastAsia" w:eastAsia="宋体"/>
          <w:lang w:eastAsia="zh-CN"/>
        </w:rPr>
        <w:t>《</w:t>
      </w:r>
      <w:r>
        <w:t>禮記</w:t>
      </w:r>
      <w:r>
        <w:rPr>
          <w:rFonts w:hint="eastAsia" w:eastAsia="宋体"/>
          <w:lang w:eastAsia="zh-CN"/>
        </w:rPr>
        <w:t>•</w:t>
      </w:r>
      <w:r>
        <w:t>禮運</w:t>
      </w:r>
      <w:r>
        <w:rPr>
          <w:rFonts w:hint="eastAsia" w:eastAsia="宋体"/>
          <w:lang w:eastAsia="zh-CN"/>
        </w:rPr>
        <w:t>》</w:t>
      </w:r>
    </w:p>
    <w:p w14:paraId="4F56AC5C">
      <w:r>
        <w:rPr>
          <w:rFonts w:hint="eastAsia" w:eastAsia="宋体"/>
          <w:lang w:eastAsia="zh-CN"/>
        </w:rPr>
        <w:t>“</w:t>
      </w:r>
      <w:r>
        <w:t>鳳以爲畜</w:t>
      </w:r>
      <w:r>
        <w:rPr>
          <w:rFonts w:hint="eastAsia" w:eastAsia="宋体"/>
          <w:lang w:eastAsia="zh-CN"/>
        </w:rPr>
        <w:t>”</w:t>
      </w:r>
      <w:r>
        <w:t>六句。</w:t>
      </w:r>
      <w:r>
        <w:rPr>
          <w:rFonts w:hint="eastAsia" w:eastAsia="宋体"/>
          <w:lang w:eastAsia="zh-CN"/>
        </w:rPr>
        <w:t>【</w:t>
      </w:r>
      <w:r>
        <w:t>按</w:t>
      </w:r>
      <w:r>
        <w:rPr>
          <w:rFonts w:hint="eastAsia" w:eastAsia="宋体"/>
          <w:lang w:eastAsia="zh-CN"/>
        </w:rPr>
        <w:t>】</w:t>
      </w:r>
      <w:r>
        <w:t>：</w:t>
      </w:r>
      <w:r>
        <w:rPr>
          <w:rFonts w:hint="eastAsia" w:eastAsia="宋体"/>
          <w:lang w:eastAsia="zh-CN"/>
        </w:rPr>
        <w:t>《</w:t>
      </w:r>
      <w:r>
        <w:t>韻譜</w:t>
      </w:r>
      <w:r>
        <w:rPr>
          <w:rFonts w:hint="eastAsia" w:eastAsia="宋体"/>
          <w:lang w:eastAsia="zh-CN"/>
        </w:rPr>
        <w:t>》</w:t>
      </w:r>
      <w:r>
        <w:t>不以爲韻</w:t>
      </w:r>
    </w:p>
    <w:p w14:paraId="1278DC89">
      <w:r>
        <w:t>緝職毒合韻譜</w:t>
      </w:r>
    </w:p>
    <w:p w14:paraId="5036912D">
      <w:r>
        <w:t>群經極德直力服急息德毒忒食告則慝職鞠</w:t>
      </w:r>
      <w:r>
        <w:rPr>
          <w:rFonts w:hint="eastAsia" w:eastAsia="宋体"/>
          <w:lang w:eastAsia="zh-CN"/>
        </w:rPr>
        <w:t>《</w:t>
      </w:r>
      <w:r>
        <w:t>爾雅</w:t>
      </w:r>
      <w:r>
        <w:rPr>
          <w:rFonts w:hint="eastAsia" w:eastAsia="宋体"/>
          <w:lang w:eastAsia="zh-CN"/>
        </w:rPr>
        <w:t>•</w:t>
      </w:r>
      <w:r>
        <w:t>釋訓</w:t>
      </w:r>
      <w:r>
        <w:rPr>
          <w:rFonts w:hint="eastAsia" w:eastAsia="宋体"/>
          <w:lang w:eastAsia="zh-CN"/>
        </w:rPr>
        <w:t>》</w:t>
      </w:r>
      <w:r>
        <w:t>r子子孫孫</w:t>
      </w:r>
      <w:r>
        <w:rPr>
          <w:rFonts w:hint="eastAsia" w:eastAsia="宋体"/>
          <w:lang w:eastAsia="zh-CN"/>
        </w:rPr>
        <w:t>”</w:t>
      </w:r>
      <w:r>
        <w:t>以下三十二句。</w:t>
      </w:r>
    </w:p>
    <w:p w14:paraId="74A26120">
      <w:r>
        <w:t>止語厚合韻譜</w:t>
      </w:r>
    </w:p>
    <w:p w14:paraId="66F2753C">
      <w:r>
        <w:t>群經主母矩海下</w:t>
      </w:r>
      <w:r>
        <w:rPr>
          <w:rFonts w:hint="eastAsia" w:eastAsia="宋体"/>
          <w:lang w:eastAsia="zh-CN"/>
        </w:rPr>
        <w:t>《</w:t>
      </w:r>
      <w:r>
        <w:t>大戴禮</w:t>
      </w:r>
      <w:r>
        <w:rPr>
          <w:rFonts w:hint="eastAsia" w:eastAsia="宋体"/>
          <w:lang w:eastAsia="zh-CN"/>
        </w:rPr>
        <w:t>•</w:t>
      </w:r>
      <w:r>
        <w:t>五帝德</w:t>
      </w:r>
      <w:r>
        <w:rPr>
          <w:rFonts w:hint="eastAsia" w:eastAsia="宋体"/>
          <w:lang w:eastAsia="zh-CN"/>
        </w:rPr>
        <w:t>》</w:t>
      </w:r>
      <w:r>
        <w:t>篇</w:t>
      </w:r>
      <w:r>
        <w:rPr>
          <w:rFonts w:hint="eastAsia" w:eastAsia="宋体"/>
          <w:lang w:eastAsia="zh-CN"/>
        </w:rPr>
        <w:t>“</w:t>
      </w:r>
      <w:r>
        <w:t>爲神主</w:t>
      </w:r>
      <w:r>
        <w:rPr>
          <w:rFonts w:hint="eastAsia" w:eastAsia="宋体"/>
          <w:lang w:eastAsia="zh-CN"/>
        </w:rPr>
        <w:t>”</w:t>
      </w:r>
      <w:r>
        <w:t>十句。</w:t>
      </w:r>
    </w:p>
    <w:p w14:paraId="32E08122">
      <w:r>
        <w:t>俯止女子語古</w:t>
      </w:r>
    </w:p>
    <w:p w14:paraId="23035050">
      <w:r>
        <w:rPr>
          <w:rFonts w:hint="eastAsia" w:eastAsia="宋体"/>
          <w:lang w:eastAsia="zh-CN"/>
        </w:rPr>
        <w:t>《</w:t>
      </w:r>
      <w:r>
        <w:t>禮記</w:t>
      </w:r>
      <w:r>
        <w:rPr>
          <w:rFonts w:hint="eastAsia" w:eastAsia="宋体"/>
          <w:lang w:eastAsia="zh-CN"/>
        </w:rPr>
        <w:t>•</w:t>
      </w:r>
      <w:r>
        <w:t>樂記</w:t>
      </w:r>
      <w:r>
        <w:rPr>
          <w:rFonts w:hint="eastAsia" w:eastAsia="宋体"/>
          <w:lang w:eastAsia="zh-CN"/>
        </w:rPr>
        <w:t>》</w:t>
      </w:r>
      <w:r>
        <w:t>r今夫</w:t>
      </w:r>
    </w:p>
    <w:p w14:paraId="50B1652B">
      <w:r>
        <w:t>新樂</w:t>
      </w:r>
      <w:r>
        <w:rPr>
          <w:rFonts w:hint="eastAsia" w:eastAsia="宋体"/>
          <w:lang w:eastAsia="zh-CN"/>
        </w:rPr>
        <w:t>”</w:t>
      </w:r>
      <w:r>
        <w:t>九句。</w:t>
      </w:r>
    </w:p>
    <w:p w14:paraId="1F9DDE70">
      <w:r>
        <w:t>宋人叶韻之説固非，而陳季立竟謂古無叶音，則又非也。古韻所謂通協，非與今韻相協也</w:t>
      </w:r>
    </w:p>
    <w:p w14:paraId="5FFF702B">
      <w:r>
        <w:t>嚴鐵橋曰：</w:t>
      </w:r>
      <w:r>
        <w:rPr>
          <w:rFonts w:hint="eastAsia" w:eastAsia="宋体"/>
          <w:lang w:eastAsia="zh-CN"/>
        </w:rPr>
        <w:t>“</w:t>
      </w:r>
      <w:r>
        <w:t>其合也，一統無外；其分也，毫釐有辨。廣其變通之路，審厥出入之由，夫而</w:t>
      </w:r>
    </w:p>
    <w:p w14:paraId="5D7B95E1">
      <w:r>
        <w:t>【第117页】</w:t>
      </w:r>
    </w:p>
    <w:p w14:paraId="082DE304">
      <w:r>
        <w:t>後群經有韻之文皆可讀。古人假借之法，無不包矣。</w:t>
      </w:r>
      <w:r>
        <w:rPr>
          <w:rFonts w:hint="eastAsia" w:eastAsia="宋体"/>
          <w:lang w:eastAsia="zh-CN"/>
        </w:rPr>
        <w:t>”</w:t>
      </w:r>
      <w:r>
        <w:t>見</w:t>
      </w:r>
      <w:r>
        <w:rPr>
          <w:rFonts w:hint="eastAsia" w:eastAsia="宋体"/>
          <w:lang w:eastAsia="zh-CN"/>
        </w:rPr>
        <w:t>《</w:t>
      </w:r>
      <w:r>
        <w:t>説文聲類</w:t>
      </w:r>
      <w:r>
        <w:rPr>
          <w:rFonts w:hint="eastAsia" w:eastAsia="宋体"/>
          <w:lang w:eastAsia="zh-CN"/>
        </w:rPr>
        <w:t>》</w:t>
      </w:r>
      <w:r>
        <w:t>。</w:t>
      </w:r>
    </w:p>
    <w:p w14:paraId="4B6E0AF6">
      <w:r>
        <w:t>清代言合韻者，始於段</w:t>
      </w:r>
    </w:p>
    <w:p w14:paraId="619FA6F1">
      <w:r>
        <w:t>氏，而鉤玄抉要，並舉兼包，則先生合韻之説爲最密矣</w:t>
      </w:r>
    </w:p>
    <w:p w14:paraId="3CE172AE">
      <w:r>
        <w:t>余述</w:t>
      </w:r>
      <w:r>
        <w:rPr>
          <w:rFonts w:hint="eastAsia" w:eastAsia="宋体"/>
          <w:lang w:eastAsia="zh-CN"/>
        </w:rPr>
        <w:t>《</w:t>
      </w:r>
      <w:r>
        <w:t>韻譜</w:t>
      </w:r>
      <w:r>
        <w:rPr>
          <w:rFonts w:hint="eastAsia" w:eastAsia="宋体"/>
          <w:lang w:eastAsia="zh-CN"/>
        </w:rPr>
        <w:t>》</w:t>
      </w:r>
      <w:r>
        <w:t>、</w:t>
      </w:r>
      <w:r>
        <w:rPr>
          <w:rFonts w:hint="eastAsia" w:eastAsia="宋体"/>
          <w:lang w:eastAsia="zh-CN"/>
        </w:rPr>
        <w:t>《</w:t>
      </w:r>
      <w:r>
        <w:t>合韻譜</w:t>
      </w:r>
      <w:r>
        <w:rPr>
          <w:rFonts w:hint="eastAsia" w:eastAsia="宋体"/>
          <w:lang w:eastAsia="zh-CN"/>
        </w:rPr>
        <w:t>》</w:t>
      </w:r>
      <w:r>
        <w:t>之例既竟，而有以知先生爲學之勤也。先生韻學之稿凡數十</w:t>
      </w:r>
    </w:p>
    <w:p w14:paraId="70A67F53">
      <w:r>
        <w:t>册，穿穴百家，排比衆類，莫不旁行斜上，細字朱箋，雖義例數更，而衷於一是，其用力之勤</w:t>
      </w:r>
    </w:p>
    <w:p w14:paraId="27C0126E">
      <w:r>
        <w:t>如此。始從段説，終更孔義，雖屢加駁辯，而要渺知歸，其服義之篤如此。蓋由博大以造</w:t>
      </w:r>
    </w:p>
    <w:p w14:paraId="7A4374D7">
      <w:r>
        <w:t>精深，擷衆長而止至善，德進乎日，不可幾已。至於二十一部與二十二部之分，特示韻學</w:t>
      </w:r>
    </w:p>
    <w:p w14:paraId="6A0F48BC">
      <w:r>
        <w:t>嬗變之跡，轉不足以窺先生之深也</w:t>
      </w:r>
    </w:p>
    <w:p w14:paraId="0248112D">
      <w:r>
        <w:t>夷考乾嘉諸儒韻部分合之説莫不論次精審排比黎然上稽先代之遺文下證後世</w:t>
      </w:r>
    </w:p>
    <w:p w14:paraId="7696E907">
      <w:r>
        <w:t>之韻書，條分總貫，綱舉目張。蓋其分部之説，已成不刊之論已。或迺别據例外，駁難舊</w:t>
      </w:r>
    </w:p>
    <w:p w14:paraId="55D66300">
      <w:r>
        <w:t>説，單證孤辭，未可置信。如據</w:t>
      </w:r>
      <w:r>
        <w:rPr>
          <w:rFonts w:hint="eastAsia" w:eastAsia="宋体"/>
          <w:lang w:eastAsia="zh-CN"/>
        </w:rPr>
        <w:t>《</w:t>
      </w:r>
      <w:r>
        <w:t>書。金滕</w:t>
      </w:r>
      <w:r>
        <w:rPr>
          <w:rFonts w:hint="eastAsia" w:eastAsia="宋体"/>
          <w:lang w:eastAsia="zh-CN"/>
        </w:rPr>
        <w:t>》“</w:t>
      </w:r>
      <w:r>
        <w:t>沖人</w:t>
      </w:r>
      <w:r>
        <w:rPr>
          <w:rFonts w:hint="eastAsia" w:eastAsia="宋体"/>
          <w:lang w:eastAsia="zh-CN"/>
        </w:rPr>
        <w:t>”</w:t>
      </w:r>
      <w:r>
        <w:t>，以</w:t>
      </w:r>
      <w:r>
        <w:rPr>
          <w:rFonts w:hint="eastAsia" w:eastAsia="宋体"/>
          <w:lang w:eastAsia="zh-CN"/>
        </w:rPr>
        <w:t>“</w:t>
      </w:r>
      <w:r>
        <w:t>沖</w:t>
      </w:r>
      <w:r>
        <w:rPr>
          <w:rFonts w:hint="eastAsia" w:eastAsia="宋体"/>
          <w:lang w:eastAsia="zh-CN"/>
        </w:rPr>
        <w:t>”</w:t>
      </w:r>
      <w:r>
        <w:t>爲</w:t>
      </w:r>
      <w:r>
        <w:rPr>
          <w:rFonts w:hint="eastAsia" w:eastAsia="宋体"/>
          <w:lang w:eastAsia="zh-CN"/>
        </w:rPr>
        <w:t>“</w:t>
      </w:r>
      <w:r>
        <w:t>童</w:t>
      </w:r>
      <w:r>
        <w:rPr>
          <w:rFonts w:hint="eastAsia" w:eastAsia="宋体"/>
          <w:lang w:eastAsia="zh-CN"/>
        </w:rPr>
        <w:t>”</w:t>
      </w:r>
      <w:r>
        <w:t>字之借，謂東冬可合之</w:t>
      </w:r>
    </w:p>
    <w:p w14:paraId="76023CFC">
      <w:r>
        <w:t>説。若此，則</w:t>
      </w:r>
      <w:r>
        <w:rPr>
          <w:rFonts w:hint="eastAsia" w:eastAsia="宋体"/>
          <w:lang w:eastAsia="zh-CN"/>
        </w:rPr>
        <w:t>《</w:t>
      </w:r>
      <w:r>
        <w:t>詩</w:t>
      </w:r>
      <w:r>
        <w:rPr>
          <w:rFonts w:hint="eastAsia" w:eastAsia="宋体"/>
          <w:lang w:eastAsia="zh-CN"/>
        </w:rPr>
        <w:t>》“</w:t>
      </w:r>
      <w:r>
        <w:t>蒸在栗薪</w:t>
      </w:r>
      <w:r>
        <w:rPr>
          <w:rFonts w:hint="eastAsia" w:eastAsia="宋体"/>
          <w:lang w:eastAsia="zh-CN"/>
        </w:rPr>
        <w:t>”</w:t>
      </w:r>
      <w:r>
        <w:t>，毛傳明</w:t>
      </w:r>
      <w:r>
        <w:rPr>
          <w:rFonts w:hint="eastAsia" w:eastAsia="宋体"/>
          <w:lang w:eastAsia="zh-CN"/>
        </w:rPr>
        <w:t>“</w:t>
      </w:r>
      <w:r>
        <w:t>烝</w:t>
      </w:r>
      <w:r>
        <w:rPr>
          <w:rFonts w:hint="eastAsia" w:eastAsia="宋体"/>
          <w:lang w:eastAsia="zh-CN"/>
        </w:rPr>
        <w:t>”</w:t>
      </w:r>
      <w:r>
        <w:t>爲</w:t>
      </w:r>
      <w:r>
        <w:rPr>
          <w:rFonts w:hint="eastAsia" w:eastAsia="宋体"/>
          <w:lang w:eastAsia="zh-CN"/>
        </w:rPr>
        <w:t>“</w:t>
      </w:r>
      <w:r>
        <w:t>衆</w:t>
      </w:r>
      <w:r>
        <w:rPr>
          <w:rFonts w:hint="eastAsia" w:eastAsia="宋体"/>
          <w:lang w:eastAsia="zh-CN"/>
        </w:rPr>
        <w:t>”</w:t>
      </w:r>
      <w:r>
        <w:t>之借，是又冬蒸無别矣。又如據</w:t>
      </w:r>
      <w:r>
        <w:rPr>
          <w:rFonts w:hint="eastAsia" w:eastAsia="宋体"/>
          <w:lang w:eastAsia="zh-CN"/>
        </w:rPr>
        <w:t>“</w:t>
      </w:r>
      <w:r>
        <w:t>蒙</w:t>
      </w:r>
    </w:p>
    <w:p w14:paraId="0D2C916A">
      <w:r>
        <w:t>戎</w:t>
      </w:r>
      <w:r>
        <w:rPr>
          <w:rFonts w:hint="eastAsia" w:eastAsia="宋体"/>
          <w:lang w:eastAsia="zh-CN"/>
        </w:rPr>
        <w:t>”</w:t>
      </w:r>
      <w:r>
        <w:t>、</w:t>
      </w:r>
      <w:r>
        <w:rPr>
          <w:rFonts w:hint="eastAsia" w:eastAsia="宋体"/>
          <w:lang w:eastAsia="zh-CN"/>
        </w:rPr>
        <w:t>“</w:t>
      </w:r>
      <w:r>
        <w:t>尨茸</w:t>
      </w:r>
      <w:r>
        <w:rPr>
          <w:rFonts w:hint="eastAsia" w:eastAsia="宋体"/>
          <w:lang w:eastAsia="zh-CN"/>
        </w:rPr>
        <w:t>”</w:t>
      </w:r>
      <w:r>
        <w:t>諸詞，以爲東冬無分之理。考駢詞連語，雖以聲韻組合，然口語流轉，變化無</w:t>
      </w:r>
    </w:p>
    <w:p w14:paraId="66801AEF">
      <w:r>
        <w:t>方。</w:t>
      </w:r>
      <w:r>
        <w:rPr>
          <w:rFonts w:hint="eastAsia" w:eastAsia="宋体"/>
          <w:lang w:eastAsia="zh-CN"/>
        </w:rPr>
        <w:t>《</w:t>
      </w:r>
      <w:r>
        <w:t>莊子</w:t>
      </w:r>
      <w:r>
        <w:rPr>
          <w:rFonts w:hint="eastAsia" w:eastAsia="宋体"/>
          <w:lang w:eastAsia="zh-CN"/>
        </w:rPr>
        <w:t>》</w:t>
      </w:r>
      <w:r>
        <w:t>有</w:t>
      </w:r>
      <w:r>
        <w:rPr>
          <w:rFonts w:hint="eastAsia" w:eastAsia="宋体"/>
          <w:lang w:eastAsia="zh-CN"/>
        </w:rPr>
        <w:t>“</w:t>
      </w:r>
      <w:r>
        <w:t>迷陽</w:t>
      </w:r>
      <w:r>
        <w:rPr>
          <w:rFonts w:hint="eastAsia" w:eastAsia="宋体"/>
          <w:lang w:eastAsia="zh-CN"/>
        </w:rPr>
        <w:t>”</w:t>
      </w:r>
      <w:r>
        <w:t>之詞，爲</w:t>
      </w:r>
      <w:r>
        <w:rPr>
          <w:rFonts w:hint="eastAsia" w:eastAsia="宋体"/>
          <w:lang w:eastAsia="zh-CN"/>
        </w:rPr>
        <w:t>“</w:t>
      </w:r>
      <w:r>
        <w:t>迷茫</w:t>
      </w:r>
      <w:r>
        <w:rPr>
          <w:rFonts w:hint="eastAsia" w:eastAsia="宋体"/>
          <w:lang w:eastAsia="zh-CN"/>
        </w:rPr>
        <w:t>”</w:t>
      </w:r>
      <w:r>
        <w:t>、</w:t>
      </w:r>
      <w:r>
        <w:rPr>
          <w:rFonts w:hint="eastAsia" w:eastAsia="宋体"/>
          <w:lang w:eastAsia="zh-CN"/>
        </w:rPr>
        <w:t>“</w:t>
      </w:r>
      <w:r>
        <w:t>望陽</w:t>
      </w:r>
      <w:r>
        <w:rPr>
          <w:rFonts w:hint="eastAsia" w:eastAsia="宋体"/>
          <w:lang w:eastAsia="zh-CN"/>
        </w:rPr>
        <w:t>”</w:t>
      </w:r>
      <w:r>
        <w:t>之變。不諳其故，則又脂陽之界無分矣。此</w:t>
      </w:r>
    </w:p>
    <w:p w14:paraId="6363D389">
      <w:r>
        <w:t>皆義存私見，心</w:t>
      </w:r>
      <w:r>
        <w:rPr>
          <w:rFonts w:hint="eastAsia" w:eastAsia="宋体"/>
          <w:lang w:eastAsia="zh-CN"/>
        </w:rPr>
        <w:t>（</w:t>
      </w:r>
      <w:r>
        <w:t>鶩</w:t>
      </w:r>
      <w:r>
        <w:rPr>
          <w:rFonts w:hint="eastAsia" w:eastAsia="宋体"/>
          <w:lang w:eastAsia="zh-CN"/>
        </w:rPr>
        <w:t>）【</w:t>
      </w:r>
      <w:r>
        <w:t>騖</w:t>
      </w:r>
      <w:r>
        <w:rPr>
          <w:rFonts w:hint="eastAsia" w:eastAsia="宋体"/>
          <w:lang w:eastAsia="zh-CN"/>
        </w:rPr>
        <w:t>】</w:t>
      </w:r>
      <w:r>
        <w:t>異辭，好爲新奇可喜之説，不顧平易正直之理。成人之美，不其</w:t>
      </w:r>
    </w:p>
    <w:p w14:paraId="0A8E0207">
      <w:r>
        <w:t>闕如。</w:t>
      </w:r>
    </w:p>
    <w:p w14:paraId="79211D20">
      <w:r>
        <w:t>【第118页】</w:t>
      </w:r>
    </w:p>
    <w:p w14:paraId="014FE178">
      <w:pPr>
        <w:rPr>
          <w:rFonts w:hint="eastAsia" w:eastAsia="宋体"/>
          <w:lang w:eastAsia="zh-CN"/>
        </w:rPr>
      </w:pPr>
      <w:r>
        <w:rPr>
          <w:rFonts w:hint="eastAsia" w:eastAsia="宋体"/>
          <w:lang w:eastAsia="zh-CN"/>
        </w:rPr>
        <w:t>（</w:t>
      </w:r>
      <w:r>
        <w:t>説明</w:t>
      </w:r>
      <w:r>
        <w:rPr>
          <w:rFonts w:hint="eastAsia" w:eastAsia="宋体"/>
          <w:lang w:eastAsia="zh-CN"/>
        </w:rPr>
        <w:t>）</w:t>
      </w:r>
    </w:p>
    <w:p w14:paraId="3EB4B213">
      <w:r>
        <w:t>陸宗達先生二跋，筆者未見其數十年前之刊本，今採自</w:t>
      </w:r>
      <w:r>
        <w:rPr>
          <w:rFonts w:hint="eastAsia" w:eastAsia="宋体"/>
          <w:lang w:eastAsia="zh-CN"/>
        </w:rPr>
        <w:t>《</w:t>
      </w:r>
      <w:r>
        <w:t>陸宗達先生語言學論文集</w:t>
      </w:r>
      <w:r>
        <w:rPr>
          <w:rFonts w:hint="eastAsia" w:eastAsia="宋体"/>
          <w:lang w:eastAsia="zh-CN"/>
        </w:rPr>
        <w:t>》</w:t>
      </w:r>
      <w:r>
        <w:t>，以助讀者閲</w:t>
      </w:r>
    </w:p>
    <w:p w14:paraId="7ADBB9F8">
      <w:r>
        <w:t>讀王氏韻譜，進而瞭解王氏古音學。</w:t>
      </w:r>
      <w:r>
        <w:rPr>
          <w:rFonts w:hint="eastAsia" w:eastAsia="宋体"/>
          <w:lang w:eastAsia="zh-CN"/>
        </w:rPr>
        <w:t>《</w:t>
      </w:r>
      <w:r>
        <w:t>論文集</w:t>
      </w:r>
      <w:r>
        <w:rPr>
          <w:rFonts w:hint="eastAsia" w:eastAsia="宋体"/>
          <w:lang w:eastAsia="zh-CN"/>
        </w:rPr>
        <w:t>》</w:t>
      </w:r>
      <w:r>
        <w:t>中二跋文字校對不精，筆者重新校對一過，不知是否</w:t>
      </w:r>
    </w:p>
    <w:p w14:paraId="40D336C1">
      <w:r>
        <w:t>得當。</w:t>
      </w:r>
    </w:p>
    <w:p w14:paraId="1E6CFCD8">
      <w:r>
        <w:t>【第119页】</w:t>
      </w:r>
    </w:p>
    <w:p w14:paraId="536159F4">
      <w:r>
        <w:t>書札</w:t>
      </w:r>
    </w:p>
    <w:p w14:paraId="542BB810">
      <w:r>
        <w:t>一、致王念孫</w:t>
      </w:r>
    </w:p>
    <w:p w14:paraId="2F9B2964">
      <w:r>
        <w:t>盧文弨致王念孫書二通</w:t>
      </w:r>
    </w:p>
    <w:p w14:paraId="5E16D89C">
      <w:r>
        <w:t>與王懷祖念孫庶常論校正</w:t>
      </w:r>
      <w:r>
        <w:rPr>
          <w:rFonts w:hint="eastAsia" w:eastAsia="宋体"/>
          <w:lang w:eastAsia="zh-CN"/>
        </w:rPr>
        <w:t>《</w:t>
      </w:r>
      <w:r>
        <w:t>大戴禮記</w:t>
      </w:r>
      <w:r>
        <w:rPr>
          <w:rFonts w:hint="eastAsia" w:eastAsia="宋体"/>
          <w:lang w:eastAsia="zh-CN"/>
        </w:rPr>
        <w:t>》</w:t>
      </w:r>
      <w:r>
        <w:t>書庚子</w:t>
      </w:r>
    </w:p>
    <w:p w14:paraId="520511F6">
      <w:r>
        <w:t>讀所校</w:t>
      </w:r>
      <w:r>
        <w:rPr>
          <w:rFonts w:hint="eastAsia" w:eastAsia="宋体"/>
          <w:lang w:eastAsia="zh-CN"/>
        </w:rPr>
        <w:t>《</w:t>
      </w:r>
      <w:r>
        <w:t>大戴禮記</w:t>
      </w:r>
      <w:r>
        <w:rPr>
          <w:rFonts w:hint="eastAsia" w:eastAsia="宋体"/>
          <w:lang w:eastAsia="zh-CN"/>
        </w:rPr>
        <w:t>》</w:t>
      </w:r>
      <w:r>
        <w:t>，凡與諸書相出入者，竝折衷之以求其是，足以破注家望文生義之</w:t>
      </w:r>
    </w:p>
    <w:p w14:paraId="0AE04F23">
      <w:r>
        <w:t>陋。然舊注之失，誠不當依違，但全棄之，則又有可惜者。若改定正文，而與注絶不相應</w:t>
      </w:r>
    </w:p>
    <w:p w14:paraId="29105229">
      <w:r>
        <w:t>亦似未可。不若且仍正文之舊，而作案語繫於下，使知他書之文固有勝於此之所傳者</w:t>
      </w:r>
    </w:p>
    <w:p w14:paraId="200E9E52">
      <w:r>
        <w:t>觀漢魏以上書，每有一事至四五見，而傳聞互異，讀者皆當用此法以治之，相形而不相掩</w:t>
      </w:r>
    </w:p>
    <w:p w14:paraId="062E2D61">
      <w:r>
        <w:t>斯善矣。此書尚有管見所及，欲請正者。如</w:t>
      </w:r>
      <w:r>
        <w:rPr>
          <w:rFonts w:hint="eastAsia" w:eastAsia="宋体"/>
          <w:lang w:eastAsia="zh-CN"/>
        </w:rPr>
        <w:t>《</w:t>
      </w:r>
      <w:r>
        <w:t>夏小正</w:t>
      </w:r>
      <w:r>
        <w:rPr>
          <w:rFonts w:hint="eastAsia" w:eastAsia="宋体"/>
          <w:lang w:eastAsia="zh-CN"/>
        </w:rPr>
        <w:t>》</w:t>
      </w:r>
      <w:r>
        <w:t>：</w:t>
      </w:r>
      <w:r>
        <w:rPr>
          <w:rFonts w:hint="eastAsia" w:eastAsia="宋体"/>
          <w:lang w:eastAsia="zh-CN"/>
        </w:rPr>
        <w:t>“</w:t>
      </w:r>
      <w:r>
        <w:t>五月，初昬大火中，種黍菽穈。</w:t>
      </w:r>
    </w:p>
    <w:p w14:paraId="1949B99B">
      <w:r>
        <w:t>【第120页】</w:t>
      </w:r>
    </w:p>
    <w:p w14:paraId="30DC3CB4">
      <w:r>
        <w:t>傳云：</w:t>
      </w:r>
      <w:r>
        <w:rPr>
          <w:rFonts w:hint="eastAsia" w:eastAsia="宋体"/>
          <w:lang w:eastAsia="zh-CN"/>
        </w:rPr>
        <w:t>“</w:t>
      </w:r>
      <w:r>
        <w:t>大火者，星家諱改</w:t>
      </w:r>
      <w:r>
        <w:rPr>
          <w:rFonts w:hint="eastAsia" w:eastAsia="宋体"/>
          <w:lang w:eastAsia="zh-CN"/>
        </w:rPr>
        <w:t>【</w:t>
      </w:r>
      <w:r>
        <w:t>lu。也。星中，種黍菽穈時也。</w:t>
      </w:r>
      <w:r>
        <w:rPr>
          <w:rFonts w:hint="eastAsia" w:eastAsia="宋体"/>
          <w:lang w:eastAsia="zh-CN"/>
        </w:rPr>
        <w:t>”</w:t>
      </w:r>
      <w:r>
        <w:t>竊意經於</w:t>
      </w:r>
      <w:r>
        <w:rPr>
          <w:rFonts w:hint="eastAsia" w:eastAsia="宋体"/>
          <w:lang w:eastAsia="zh-CN"/>
        </w:rPr>
        <w:t>“</w:t>
      </w:r>
      <w:r>
        <w:t>種黍</w:t>
      </w:r>
      <w:r>
        <w:rPr>
          <w:rFonts w:hint="eastAsia" w:eastAsia="宋体"/>
          <w:lang w:eastAsia="zh-CN"/>
        </w:rPr>
        <w:t>”</w:t>
      </w:r>
      <w:r>
        <w:t>句絶，</w:t>
      </w:r>
      <w:r>
        <w:rPr>
          <w:rFonts w:hint="eastAsia" w:eastAsia="宋体"/>
          <w:lang w:eastAsia="zh-CN"/>
        </w:rPr>
        <w:t>“</w:t>
      </w:r>
      <w:r>
        <w:t>菽穈</w:t>
      </w:r>
      <w:r>
        <w:rPr>
          <w:rFonts w:hint="eastAsia" w:eastAsia="宋体"/>
          <w:lang w:eastAsia="zh-CN"/>
        </w:rPr>
        <w:t>”</w:t>
      </w:r>
      <w:r>
        <w:t>當</w:t>
      </w:r>
    </w:p>
    <w:p w14:paraId="10F4ACFD">
      <w:r>
        <w:t>作</w:t>
      </w:r>
      <w:r>
        <w:rPr>
          <w:rFonts w:hint="eastAsia" w:eastAsia="宋体"/>
          <w:lang w:eastAsia="zh-CN"/>
        </w:rPr>
        <w:t>“</w:t>
      </w:r>
      <w:r>
        <w:t>菽糜</w:t>
      </w:r>
      <w:r>
        <w:rPr>
          <w:rFonts w:hint="eastAsia" w:eastAsia="宋体"/>
          <w:lang w:eastAsia="zh-CN"/>
        </w:rPr>
        <w:t>”</w:t>
      </w:r>
      <w:r>
        <w:t>，下所以云</w:t>
      </w:r>
      <w:r>
        <w:rPr>
          <w:rFonts w:hint="eastAsia" w:eastAsia="宋体"/>
          <w:lang w:eastAsia="zh-CN"/>
        </w:rPr>
        <w:t>“</w:t>
      </w:r>
      <w:r>
        <w:t>菽糜已在經中，又言之</w:t>
      </w:r>
      <w:r>
        <w:rPr>
          <w:rFonts w:hint="eastAsia" w:eastAsia="宋体"/>
          <w:lang w:eastAsia="zh-CN"/>
        </w:rPr>
        <w:t>”</w:t>
      </w:r>
      <w:r>
        <w:t>也。其傳之</w:t>
      </w:r>
      <w:r>
        <w:rPr>
          <w:rFonts w:hint="eastAsia" w:eastAsia="宋体"/>
          <w:lang w:eastAsia="zh-CN"/>
        </w:rPr>
        <w:t>“</w:t>
      </w:r>
      <w:r>
        <w:t>菽糜</w:t>
      </w:r>
      <w:r>
        <w:rPr>
          <w:rFonts w:hint="eastAsia" w:eastAsia="宋体"/>
          <w:lang w:eastAsia="zh-CN"/>
        </w:rPr>
        <w:t>”</w:t>
      </w:r>
      <w:r>
        <w:t>，當爲衍文。蓋星中可以</w:t>
      </w:r>
    </w:p>
    <w:p w14:paraId="0AF2B691">
      <w:r>
        <w:t>種黍，見於</w:t>
      </w:r>
      <w:r>
        <w:rPr>
          <w:rFonts w:hint="eastAsia" w:eastAsia="宋体"/>
          <w:lang w:eastAsia="zh-CN"/>
        </w:rPr>
        <w:t>《</w:t>
      </w:r>
      <w:r>
        <w:t>尚書考靈耀</w:t>
      </w:r>
      <w:r>
        <w:rPr>
          <w:rFonts w:hint="eastAsia" w:eastAsia="宋体"/>
          <w:lang w:eastAsia="zh-CN"/>
        </w:rPr>
        <w:t>》</w:t>
      </w:r>
      <w:r>
        <w:t>及</w:t>
      </w:r>
      <w:r>
        <w:rPr>
          <w:rFonts w:hint="eastAsia" w:eastAsia="宋体"/>
          <w:lang w:eastAsia="zh-CN"/>
        </w:rPr>
        <w:t>《</w:t>
      </w:r>
      <w:r>
        <w:t>尚書大傳</w:t>
      </w:r>
      <w:r>
        <w:rPr>
          <w:rFonts w:hint="eastAsia" w:eastAsia="宋体"/>
          <w:lang w:eastAsia="zh-CN"/>
        </w:rPr>
        <w:t>》</w:t>
      </w:r>
      <w:r>
        <w:t>等書所言相同。若菽則非五月所種，不可以</w:t>
      </w:r>
      <w:r>
        <w:rPr>
          <w:rFonts w:hint="eastAsia" w:eastAsia="宋体"/>
          <w:lang w:eastAsia="zh-CN"/>
        </w:rPr>
        <w:t>“</w:t>
      </w:r>
      <w:r>
        <w:t>種</w:t>
      </w:r>
    </w:p>
    <w:p w14:paraId="469E723D">
      <w:r>
        <w:t>黍菽</w:t>
      </w:r>
      <w:r>
        <w:rPr>
          <w:rFonts w:hint="eastAsia" w:eastAsia="宋体"/>
          <w:lang w:eastAsia="zh-CN"/>
        </w:rPr>
        <w:t>”</w:t>
      </w:r>
      <w:r>
        <w:t>連讀而去</w:t>
      </w:r>
      <w:r>
        <w:rPr>
          <w:rFonts w:hint="eastAsia" w:eastAsia="宋体"/>
          <w:lang w:eastAsia="zh-CN"/>
        </w:rPr>
        <w:t>“</w:t>
      </w:r>
      <w:r>
        <w:t>糜</w:t>
      </w:r>
      <w:r>
        <w:rPr>
          <w:rFonts w:hint="eastAsia" w:eastAsia="宋体"/>
          <w:lang w:eastAsia="zh-CN"/>
        </w:rPr>
        <w:t>”</w:t>
      </w:r>
      <w:r>
        <w:t>字，傳此處於菽糜蓋無釋也。或云當作：</w:t>
      </w:r>
      <w:r>
        <w:rPr>
          <w:rFonts w:hint="eastAsia" w:eastAsia="宋体"/>
          <w:lang w:eastAsia="zh-CN"/>
        </w:rPr>
        <w:t>“</w:t>
      </w:r>
      <w:r>
        <w:t>初昬大火中，種黍。大火者，星也。星</w:t>
      </w:r>
    </w:p>
    <w:p w14:paraId="51BA68F9">
      <w:r>
        <w:t>中、種黍之時也。</w:t>
      </w:r>
      <w:r>
        <w:rPr>
          <w:rFonts w:hint="eastAsia" w:eastAsia="宋体"/>
          <w:lang w:eastAsia="zh-CN"/>
        </w:rPr>
        <w:t>”</w:t>
      </w:r>
      <w:r>
        <w:t>下以</w:t>
      </w:r>
      <w:r>
        <w:rPr>
          <w:rFonts w:hint="eastAsia" w:eastAsia="宋体"/>
          <w:lang w:eastAsia="zh-CN"/>
        </w:rPr>
        <w:t>“</w:t>
      </w:r>
      <w:r>
        <w:t>菽糜</w:t>
      </w:r>
      <w:r>
        <w:rPr>
          <w:rFonts w:hint="eastAsia" w:eastAsia="宋体"/>
          <w:lang w:eastAsia="zh-CN"/>
        </w:rPr>
        <w:t>”</w:t>
      </w:r>
      <w:r>
        <w:t>二字作經，以</w:t>
      </w:r>
      <w:r>
        <w:rPr>
          <w:rFonts w:hint="eastAsia" w:eastAsia="宋体"/>
          <w:lang w:eastAsia="zh-CN"/>
        </w:rPr>
        <w:t>“</w:t>
      </w:r>
      <w:r>
        <w:t>記時也</w:t>
      </w:r>
      <w:r>
        <w:rPr>
          <w:rFonts w:hint="eastAsia" w:eastAsia="宋体"/>
          <w:lang w:eastAsia="zh-CN"/>
        </w:rPr>
        <w:t>”</w:t>
      </w:r>
      <w:r>
        <w:t>三字作傳。亦可備一説。</w:t>
      </w:r>
      <w:r>
        <w:rPr>
          <w:rFonts w:hint="eastAsia" w:eastAsia="宋体"/>
          <w:lang w:eastAsia="zh-CN"/>
        </w:rPr>
        <w:t>《</w:t>
      </w:r>
      <w:r>
        <w:t>保傅</w:t>
      </w:r>
      <w:r>
        <w:rPr>
          <w:rFonts w:hint="eastAsia" w:eastAsia="宋体"/>
          <w:lang w:eastAsia="zh-CN"/>
        </w:rPr>
        <w:t>》</w:t>
      </w:r>
      <w:r>
        <w:t>篇</w:t>
      </w:r>
      <w:r>
        <w:rPr>
          <w:rFonts w:hint="eastAsia" w:eastAsia="宋体"/>
          <w:lang w:eastAsia="zh-CN"/>
        </w:rPr>
        <w:t>“</w:t>
      </w:r>
      <w:r>
        <w:t>工誦正諫</w:t>
      </w:r>
      <w:r>
        <w:rPr>
          <w:rFonts w:hint="eastAsia" w:eastAsia="宋体"/>
          <w:lang w:eastAsia="zh-CN"/>
        </w:rPr>
        <w:t>”</w:t>
      </w:r>
      <w:r>
        <w:t>，</w:t>
      </w:r>
      <w:r>
        <w:rPr>
          <w:rFonts w:hint="eastAsia" w:eastAsia="宋体"/>
          <w:lang w:eastAsia="zh-CN"/>
        </w:rPr>
        <w:t>“</w:t>
      </w:r>
      <w:r>
        <w:t>正</w:t>
      </w:r>
      <w:r>
        <w:rPr>
          <w:rFonts w:hint="eastAsia" w:eastAsia="宋体"/>
          <w:lang w:eastAsia="zh-CN"/>
        </w:rPr>
        <w:t>”</w:t>
      </w:r>
      <w:r>
        <w:t>當</w:t>
      </w:r>
    </w:p>
    <w:p w14:paraId="71C72050">
      <w:r>
        <w:t>如</w:t>
      </w:r>
      <w:r>
        <w:rPr>
          <w:rFonts w:hint="eastAsia" w:eastAsia="宋体"/>
          <w:lang w:eastAsia="zh-CN"/>
        </w:rPr>
        <w:t>《</w:t>
      </w:r>
      <w:r>
        <w:t>詩</w:t>
      </w:r>
      <w:r>
        <w:rPr>
          <w:rFonts w:hint="eastAsia" w:eastAsia="宋体"/>
          <w:lang w:eastAsia="zh-CN"/>
        </w:rPr>
        <w:t>》“</w:t>
      </w:r>
      <w:r>
        <w:t>正大夫離居</w:t>
      </w:r>
      <w:r>
        <w:rPr>
          <w:rFonts w:hint="eastAsia" w:eastAsia="宋体"/>
          <w:lang w:eastAsia="zh-CN"/>
        </w:rPr>
        <w:t>”</w:t>
      </w:r>
      <w:r>
        <w:t>之</w:t>
      </w:r>
      <w:r>
        <w:rPr>
          <w:rFonts w:hint="eastAsia" w:eastAsia="宋体"/>
          <w:lang w:eastAsia="zh-CN"/>
        </w:rPr>
        <w:t>“</w:t>
      </w:r>
      <w:r>
        <w:t>正</w:t>
      </w:r>
      <w:r>
        <w:rPr>
          <w:rFonts w:hint="eastAsia" w:eastAsia="宋体"/>
          <w:lang w:eastAsia="zh-CN"/>
        </w:rPr>
        <w:t>”</w:t>
      </w:r>
      <w:r>
        <w:t>，蓋大夫之長也。故注於此句下先釋</w:t>
      </w:r>
      <w:r>
        <w:rPr>
          <w:rFonts w:hint="eastAsia" w:eastAsia="宋体"/>
          <w:lang w:eastAsia="zh-CN"/>
        </w:rPr>
        <w:t>“</w:t>
      </w:r>
      <w:r>
        <w:t>工誦</w:t>
      </w:r>
      <w:r>
        <w:rPr>
          <w:rFonts w:hint="eastAsia" w:eastAsia="宋体"/>
          <w:lang w:eastAsia="zh-CN"/>
        </w:rPr>
        <w:t>”</w:t>
      </w:r>
      <w:r>
        <w:t>，即云</w:t>
      </w:r>
      <w:r>
        <w:rPr>
          <w:rFonts w:hint="eastAsia" w:eastAsia="宋体"/>
          <w:lang w:eastAsia="zh-CN"/>
        </w:rPr>
        <w:t>“</w:t>
      </w:r>
      <w:r>
        <w:t>大夫諫之</w:t>
      </w:r>
    </w:p>
    <w:p w14:paraId="33B5AFD3">
      <w:r>
        <w:t>以義</w:t>
      </w:r>
      <w:r>
        <w:rPr>
          <w:rFonts w:hint="eastAsia" w:eastAsia="宋体"/>
          <w:lang w:eastAsia="zh-CN"/>
        </w:rPr>
        <w:t>”</w:t>
      </w:r>
      <w:r>
        <w:t>，後於瞽史并釋</w:t>
      </w:r>
      <w:r>
        <w:rPr>
          <w:rFonts w:hint="eastAsia" w:eastAsia="宋体"/>
          <w:lang w:eastAsia="zh-CN"/>
        </w:rPr>
        <w:t>“</w:t>
      </w:r>
      <w:r>
        <w:t>正諫</w:t>
      </w:r>
      <w:r>
        <w:rPr>
          <w:rFonts w:hint="eastAsia" w:eastAsia="宋体"/>
          <w:lang w:eastAsia="zh-CN"/>
        </w:rPr>
        <w:t>”</w:t>
      </w:r>
      <w:r>
        <w:t>也。似不必依</w:t>
      </w:r>
      <w:r>
        <w:rPr>
          <w:rFonts w:hint="eastAsia" w:eastAsia="宋体"/>
          <w:lang w:eastAsia="zh-CN"/>
        </w:rPr>
        <w:t>《</w:t>
      </w:r>
      <w:r>
        <w:t>漢書</w:t>
      </w:r>
      <w:r>
        <w:rPr>
          <w:rFonts w:hint="eastAsia" w:eastAsia="宋体"/>
          <w:lang w:eastAsia="zh-CN"/>
        </w:rPr>
        <w:t>》</w:t>
      </w:r>
      <w:r>
        <w:t>、</w:t>
      </w:r>
      <w:r>
        <w:rPr>
          <w:rFonts w:hint="eastAsia" w:eastAsia="宋体"/>
          <w:lang w:eastAsia="zh-CN"/>
        </w:rPr>
        <w:t>《</w:t>
      </w:r>
      <w:r>
        <w:t>白虎通</w:t>
      </w:r>
      <w:r>
        <w:rPr>
          <w:rFonts w:hint="eastAsia" w:eastAsia="宋体"/>
          <w:lang w:eastAsia="zh-CN"/>
        </w:rPr>
        <w:t>》</w:t>
      </w:r>
      <w:r>
        <w:t>改</w:t>
      </w:r>
      <w:r>
        <w:rPr>
          <w:rFonts w:hint="eastAsia" w:eastAsia="宋体"/>
          <w:lang w:eastAsia="zh-CN"/>
        </w:rPr>
        <w:t>“</w:t>
      </w:r>
      <w:r>
        <w:t>正諫</w:t>
      </w:r>
      <w:r>
        <w:rPr>
          <w:rFonts w:hint="eastAsia" w:eastAsia="宋体"/>
          <w:lang w:eastAsia="zh-CN"/>
        </w:rPr>
        <w:t>”</w:t>
      </w:r>
      <w:r>
        <w:t>爲</w:t>
      </w:r>
      <w:r>
        <w:rPr>
          <w:rFonts w:hint="eastAsia" w:eastAsia="宋体"/>
          <w:lang w:eastAsia="zh-CN"/>
        </w:rPr>
        <w:t>“</w:t>
      </w:r>
      <w:r>
        <w:t>箴諫</w:t>
      </w:r>
      <w:r>
        <w:rPr>
          <w:rFonts w:hint="eastAsia" w:eastAsia="宋体"/>
          <w:lang w:eastAsia="zh-CN"/>
        </w:rPr>
        <w:t>”</w:t>
      </w:r>
      <w:r>
        <w:t>及增</w:t>
      </w:r>
      <w:r>
        <w:rPr>
          <w:rFonts w:hint="eastAsia" w:eastAsia="宋体"/>
          <w:lang w:eastAsia="zh-CN"/>
        </w:rPr>
        <w:t>“</w:t>
      </w:r>
      <w:r>
        <w:t>大</w:t>
      </w:r>
    </w:p>
    <w:p w14:paraId="00D04C26">
      <w:r>
        <w:t>夫進諫</w:t>
      </w:r>
      <w:r>
        <w:rPr>
          <w:rFonts w:hint="eastAsia" w:eastAsia="宋体"/>
          <w:lang w:eastAsia="zh-CN"/>
        </w:rPr>
        <w:t>”</w:t>
      </w:r>
      <w:r>
        <w:t>一句，古人作文亦知避就之法，未必疊用兩諫字爲句也。又</w:t>
      </w:r>
      <w:r>
        <w:rPr>
          <w:rFonts w:hint="eastAsia" w:eastAsia="宋体"/>
          <w:lang w:eastAsia="zh-CN"/>
        </w:rPr>
        <w:t>“</w:t>
      </w:r>
      <w:r>
        <w:t>行雖有死不能相</w:t>
      </w:r>
    </w:p>
    <w:p w14:paraId="48E04B6E">
      <w:r>
        <w:t>爲</w:t>
      </w:r>
      <w:r>
        <w:rPr>
          <w:rFonts w:hint="eastAsia" w:eastAsia="宋体"/>
          <w:lang w:eastAsia="zh-CN"/>
        </w:rPr>
        <w:t>”</w:t>
      </w:r>
      <w:r>
        <w:t>，</w:t>
      </w:r>
      <w:r>
        <w:rPr>
          <w:rFonts w:hint="eastAsia" w:eastAsia="宋体"/>
          <w:lang w:eastAsia="zh-CN"/>
        </w:rPr>
        <w:t>《</w:t>
      </w:r>
      <w:r>
        <w:t>漢書</w:t>
      </w:r>
      <w:r>
        <w:rPr>
          <w:rFonts w:hint="eastAsia" w:eastAsia="宋体"/>
          <w:lang w:eastAsia="zh-CN"/>
        </w:rPr>
        <w:t>》</w:t>
      </w:r>
      <w:r>
        <w:t>作</w:t>
      </w:r>
      <w:r>
        <w:rPr>
          <w:rFonts w:hint="eastAsia" w:eastAsia="宋体"/>
          <w:lang w:eastAsia="zh-CN"/>
        </w:rPr>
        <w:t>“</w:t>
      </w:r>
      <w:r>
        <w:t>行有雖死不能相爲</w:t>
      </w:r>
      <w:r>
        <w:rPr>
          <w:rFonts w:hint="eastAsia" w:eastAsia="宋体"/>
          <w:lang w:eastAsia="zh-CN"/>
        </w:rPr>
        <w:t>”</w:t>
      </w:r>
      <w:r>
        <w:t>。竊意此較</w:t>
      </w:r>
      <w:r>
        <w:rPr>
          <w:rFonts w:hint="eastAsia" w:eastAsia="宋体"/>
          <w:lang w:eastAsia="zh-CN"/>
        </w:rPr>
        <w:t>《</w:t>
      </w:r>
      <w:r>
        <w:t>漢書</w:t>
      </w:r>
      <w:r>
        <w:rPr>
          <w:rFonts w:hint="eastAsia" w:eastAsia="宋体"/>
          <w:lang w:eastAsia="zh-CN"/>
        </w:rPr>
        <w:t>》</w:t>
      </w:r>
      <w:r>
        <w:t>爲勝，蓋</w:t>
      </w:r>
      <w:r>
        <w:rPr>
          <w:rFonts w:hint="eastAsia" w:eastAsia="宋体"/>
          <w:lang w:eastAsia="zh-CN"/>
        </w:rPr>
        <w:t>“</w:t>
      </w:r>
      <w:r>
        <w:t>有死</w:t>
      </w:r>
      <w:r>
        <w:rPr>
          <w:rFonts w:hint="eastAsia" w:eastAsia="宋体"/>
          <w:lang w:eastAsia="zh-CN"/>
        </w:rPr>
        <w:t>”</w:t>
      </w:r>
      <w:r>
        <w:t>二字是成文，</w:t>
      </w:r>
      <w:r>
        <w:rPr>
          <w:rFonts w:hint="eastAsia" w:eastAsia="宋体"/>
          <w:lang w:eastAsia="zh-CN"/>
        </w:rPr>
        <w:t>《</w:t>
      </w:r>
      <w:r>
        <w:t>左氏</w:t>
      </w:r>
    </w:p>
    <w:p w14:paraId="00370D94">
      <w:r>
        <w:t>傳</w:t>
      </w:r>
      <w:r>
        <w:rPr>
          <w:rFonts w:hint="eastAsia" w:eastAsia="宋体"/>
          <w:lang w:eastAsia="zh-CN"/>
        </w:rPr>
        <w:t>》“</w:t>
      </w:r>
      <w:r>
        <w:t>有死無二</w:t>
      </w:r>
      <w:r>
        <w:rPr>
          <w:rFonts w:hint="eastAsia" w:eastAsia="宋体"/>
          <w:lang w:eastAsia="zh-CN"/>
        </w:rPr>
        <w:t>”</w:t>
      </w:r>
      <w:r>
        <w:t>、</w:t>
      </w:r>
      <w:r>
        <w:rPr>
          <w:rFonts w:hint="eastAsia" w:eastAsia="宋体"/>
          <w:lang w:eastAsia="zh-CN"/>
        </w:rPr>
        <w:t>“</w:t>
      </w:r>
      <w:r>
        <w:t>有死而已</w:t>
      </w:r>
      <w:r>
        <w:rPr>
          <w:rFonts w:hint="eastAsia" w:eastAsia="宋体"/>
          <w:lang w:eastAsia="zh-CN"/>
        </w:rPr>
        <w:t>”</w:t>
      </w:r>
      <w:r>
        <w:t>，此類不一。作</w:t>
      </w:r>
      <w:r>
        <w:rPr>
          <w:rFonts w:hint="eastAsia" w:eastAsia="宋体"/>
          <w:lang w:eastAsia="zh-CN"/>
        </w:rPr>
        <w:t>“</w:t>
      </w:r>
      <w:r>
        <w:t>行雖有死</w:t>
      </w:r>
      <w:r>
        <w:rPr>
          <w:rFonts w:hint="eastAsia" w:eastAsia="宋体"/>
          <w:lang w:eastAsia="zh-CN"/>
        </w:rPr>
        <w:t>”</w:t>
      </w:r>
      <w:r>
        <w:t>，語勢較健，似不當反改從</w:t>
      </w:r>
      <w:r>
        <w:rPr>
          <w:rFonts w:hint="eastAsia" w:eastAsia="宋体"/>
          <w:lang w:eastAsia="zh-CN"/>
        </w:rPr>
        <w:t>《</w:t>
      </w:r>
      <w:r>
        <w:t>漢書</w:t>
      </w:r>
    </w:p>
    <w:p w14:paraId="6CD9E0A4">
      <w:r>
        <w:t>也。</w:t>
      </w:r>
      <w:r>
        <w:rPr>
          <w:rFonts w:hint="eastAsia" w:eastAsia="宋体"/>
          <w:lang w:eastAsia="zh-CN"/>
        </w:rPr>
        <w:t>《</w:t>
      </w:r>
      <w:r>
        <w:t>曾子事父母</w:t>
      </w:r>
      <w:r>
        <w:rPr>
          <w:rFonts w:hint="eastAsia" w:eastAsia="宋体"/>
          <w:lang w:eastAsia="zh-CN"/>
        </w:rPr>
        <w:t>》</w:t>
      </w:r>
      <w:r>
        <w:t>篇中有云</w:t>
      </w:r>
      <w:r>
        <w:rPr>
          <w:rFonts w:hint="eastAsia" w:eastAsia="宋体"/>
          <w:lang w:eastAsia="zh-CN"/>
        </w:rPr>
        <w:t>“</w:t>
      </w:r>
      <w:r>
        <w:t>諫而不用行之如由己。</w:t>
      </w:r>
      <w:r>
        <w:rPr>
          <w:rFonts w:hint="eastAsia" w:eastAsia="宋体"/>
          <w:lang w:eastAsia="zh-CN"/>
        </w:rPr>
        <w:t>”</w:t>
      </w:r>
      <w:r>
        <w:t>足下疑此語有誤。此不必致疑</w:t>
      </w:r>
    </w:p>
    <w:p w14:paraId="5A235913">
      <w:r>
        <w:t>也。行之者從之也。從父母之過如己實爲之而非出於父母之本意然所謂引慝也</w:t>
      </w:r>
    </w:p>
    <w:p w14:paraId="22240DAF">
      <w:r>
        <w:rPr>
          <w:rFonts w:hint="eastAsia" w:eastAsia="宋体"/>
          <w:lang w:eastAsia="zh-CN"/>
        </w:rPr>
        <w:t>《</w:t>
      </w:r>
      <w:r>
        <w:t>少閒</w:t>
      </w:r>
      <w:r>
        <w:rPr>
          <w:rFonts w:hint="eastAsia" w:eastAsia="宋体"/>
          <w:lang w:eastAsia="zh-CN"/>
        </w:rPr>
        <w:t>》</w:t>
      </w:r>
      <w:r>
        <w:t>篇</w:t>
      </w:r>
      <w:r>
        <w:rPr>
          <w:rFonts w:hint="eastAsia" w:eastAsia="宋体"/>
          <w:lang w:eastAsia="zh-CN"/>
        </w:rPr>
        <w:t>“</w:t>
      </w:r>
      <w:r>
        <w:t>君曰足臣恐其不足君曰不足</w:t>
      </w:r>
      <w:r>
        <w:rPr>
          <w:rFonts w:hint="eastAsia" w:eastAsia="宋体"/>
          <w:lang w:eastAsia="zh-CN"/>
        </w:rPr>
        <w:t>”</w:t>
      </w:r>
      <w:r>
        <w:t>此下脱一句方本補</w:t>
      </w:r>
      <w:r>
        <w:rPr>
          <w:rFonts w:hint="eastAsia" w:eastAsia="宋体"/>
          <w:lang w:eastAsia="zh-CN"/>
        </w:rPr>
        <w:t>“</w:t>
      </w:r>
      <w:r>
        <w:t>臣恐其足</w:t>
      </w:r>
      <w:r>
        <w:rPr>
          <w:rFonts w:hint="eastAsia" w:eastAsia="宋体"/>
          <w:lang w:eastAsia="zh-CN"/>
        </w:rPr>
        <w:t>”</w:t>
      </w:r>
      <w:r>
        <w:t>四字竊所未</w:t>
      </w:r>
    </w:p>
    <w:p w14:paraId="5341B402">
      <w:r>
        <w:t>安前者已略論之矣。蓋君曰足則有過於自信之意而臣之進辭也當婉故可以云恐也</w:t>
      </w:r>
    </w:p>
    <w:p w14:paraId="329E7A63">
      <w:r>
        <w:t>若君曰不足，則但謙讓未皇而已，其臣之進辭也當決，施恐字則爲不當。故注於上二句</w:t>
      </w:r>
    </w:p>
    <w:p w14:paraId="6C8F7F4E">
      <w:r>
        <w:t>【第121页】</w:t>
      </w:r>
    </w:p>
    <w:p w14:paraId="0150D99A">
      <w:r>
        <w:t>云：</w:t>
      </w:r>
      <w:r>
        <w:rPr>
          <w:rFonts w:hint="eastAsia" w:eastAsia="宋体"/>
          <w:lang w:eastAsia="zh-CN"/>
        </w:rPr>
        <w:t>“</w:t>
      </w:r>
      <w:r>
        <w:t>未足而君謂足，則臣恐未足，告以不足也。</w:t>
      </w:r>
      <w:r>
        <w:rPr>
          <w:rFonts w:hint="eastAsia" w:eastAsia="宋体"/>
          <w:lang w:eastAsia="zh-CN"/>
        </w:rPr>
        <w:t>”</w:t>
      </w:r>
      <w:r>
        <w:t>於下二句云：</w:t>
      </w:r>
      <w:r>
        <w:rPr>
          <w:rFonts w:hint="eastAsia" w:eastAsia="宋体"/>
          <w:lang w:eastAsia="zh-CN"/>
        </w:rPr>
        <w:t>“</w:t>
      </w:r>
      <w:r>
        <w:t>實足可行，而君曰不足</w:t>
      </w:r>
    </w:p>
    <w:p w14:paraId="75F21849">
      <w:r>
        <w:t>則臣云足，所謂可不也。</w:t>
      </w:r>
      <w:r>
        <w:rPr>
          <w:rFonts w:hint="eastAsia" w:eastAsia="宋体"/>
          <w:lang w:eastAsia="zh-CN"/>
        </w:rPr>
        <w:t>”</w:t>
      </w:r>
      <w:r>
        <w:t>一有恐字，一無恐字，注可謂善體語意矣。此愚向所以欲補以</w:t>
      </w:r>
    </w:p>
    <w:p w14:paraId="4CD5DC37">
      <w:r>
        <w:rPr>
          <w:rFonts w:hint="eastAsia" w:eastAsia="宋体"/>
          <w:lang w:eastAsia="zh-CN"/>
        </w:rPr>
        <w:t>“</w:t>
      </w:r>
      <w:r>
        <w:t>臣則云足</w:t>
      </w:r>
      <w:r>
        <w:rPr>
          <w:rFonts w:hint="eastAsia" w:eastAsia="宋体"/>
          <w:lang w:eastAsia="zh-CN"/>
        </w:rPr>
        <w:t>”</w:t>
      </w:r>
      <w:r>
        <w:t>四字也。然不敢即入正文，附見之而已。方本專輒改易古字古語，多不可信</w:t>
      </w:r>
    </w:p>
    <w:p w14:paraId="79F2DDCD">
      <w:r>
        <w:t>注中引</w:t>
      </w:r>
      <w:r>
        <w:rPr>
          <w:rFonts w:hint="eastAsia" w:eastAsia="宋体"/>
          <w:lang w:eastAsia="zh-CN"/>
        </w:rPr>
        <w:t>《</w:t>
      </w:r>
      <w:r>
        <w:t>詩。節南山</w:t>
      </w:r>
      <w:r>
        <w:rPr>
          <w:rFonts w:hint="eastAsia" w:eastAsia="宋体"/>
          <w:lang w:eastAsia="zh-CN"/>
        </w:rPr>
        <w:t>》</w:t>
      </w:r>
      <w:r>
        <w:t>但稱</w:t>
      </w:r>
      <w:r>
        <w:rPr>
          <w:rFonts w:hint="eastAsia" w:eastAsia="宋体"/>
          <w:lang w:eastAsia="zh-CN"/>
        </w:rPr>
        <w:t>《</w:t>
      </w:r>
      <w:r>
        <w:t>節</w:t>
      </w:r>
      <w:r>
        <w:rPr>
          <w:rFonts w:hint="eastAsia" w:eastAsia="宋体"/>
          <w:lang w:eastAsia="zh-CN"/>
        </w:rPr>
        <w:t>》</w:t>
      </w:r>
      <w:r>
        <w:t>，</w:t>
      </w:r>
      <w:r>
        <w:rPr>
          <w:rFonts w:hint="eastAsia" w:eastAsia="宋体"/>
          <w:lang w:eastAsia="zh-CN"/>
        </w:rPr>
        <w:t>《</w:t>
      </w:r>
      <w:r>
        <w:t>左氏</w:t>
      </w:r>
      <w:r>
        <w:rPr>
          <w:rFonts w:hint="eastAsia" w:eastAsia="宋体"/>
          <w:lang w:eastAsia="zh-CN"/>
        </w:rPr>
        <w:t>•</w:t>
      </w:r>
      <w:r>
        <w:t>昭二年</w:t>
      </w:r>
      <w:r>
        <w:rPr>
          <w:rFonts w:hint="eastAsia" w:eastAsia="宋体"/>
          <w:lang w:eastAsia="zh-CN"/>
        </w:rPr>
        <w:t>》“</w:t>
      </w:r>
      <w:r>
        <w:t>季武子賦</w:t>
      </w:r>
      <w:r>
        <w:rPr>
          <w:rFonts w:hint="eastAsia" w:eastAsia="宋体"/>
          <w:lang w:eastAsia="zh-CN"/>
        </w:rPr>
        <w:t>《</w:t>
      </w:r>
      <w:r>
        <w:t>節</w:t>
      </w:r>
      <w:r>
        <w:rPr>
          <w:rFonts w:hint="eastAsia" w:eastAsia="宋体"/>
          <w:lang w:eastAsia="zh-CN"/>
        </w:rPr>
        <w:t>》</w:t>
      </w:r>
      <w:r>
        <w:t>之卒章</w:t>
      </w:r>
      <w:r>
        <w:rPr>
          <w:rFonts w:hint="eastAsia" w:eastAsia="宋体"/>
          <w:lang w:eastAsia="zh-CN"/>
        </w:rPr>
        <w:t>”</w:t>
      </w:r>
      <w:r>
        <w:t>，已有此例矣</w:t>
      </w:r>
    </w:p>
    <w:p w14:paraId="4C2AE8AE">
      <w:pPr>
        <w:rPr>
          <w:rFonts w:hint="eastAsia" w:eastAsia="宋体"/>
          <w:lang w:eastAsia="zh-CN"/>
        </w:rPr>
      </w:pPr>
      <w:r>
        <w:t>若</w:t>
      </w:r>
      <w:r>
        <w:rPr>
          <w:rFonts w:hint="eastAsia" w:eastAsia="宋体"/>
          <w:lang w:eastAsia="zh-CN"/>
        </w:rPr>
        <w:t>“</w:t>
      </w:r>
      <w:r>
        <w:t>伏</w:t>
      </w:r>
      <w:r>
        <w:rPr>
          <w:rFonts w:hint="eastAsia" w:eastAsia="宋体"/>
          <w:lang w:eastAsia="zh-CN"/>
        </w:rPr>
        <w:t>”</w:t>
      </w:r>
      <w:r>
        <w:t>之與</w:t>
      </w:r>
      <w:r>
        <w:rPr>
          <w:rFonts w:hint="eastAsia" w:eastAsia="宋体"/>
          <w:lang w:eastAsia="zh-CN"/>
        </w:rPr>
        <w:t>“</w:t>
      </w:r>
      <w:r>
        <w:t>服</w:t>
      </w:r>
      <w:r>
        <w:rPr>
          <w:rFonts w:hint="eastAsia" w:eastAsia="宋体"/>
          <w:lang w:eastAsia="zh-CN"/>
        </w:rPr>
        <w:t>”</w:t>
      </w:r>
      <w:r>
        <w:t>，本可通用。</w:t>
      </w:r>
      <w:r>
        <w:rPr>
          <w:rFonts w:hint="eastAsia" w:eastAsia="宋体"/>
          <w:lang w:eastAsia="zh-CN"/>
        </w:rPr>
        <w:t>《</w:t>
      </w:r>
      <w:r>
        <w:t>本命</w:t>
      </w:r>
      <w:r>
        <w:rPr>
          <w:rFonts w:hint="eastAsia" w:eastAsia="宋体"/>
          <w:lang w:eastAsia="zh-CN"/>
        </w:rPr>
        <w:t>》</w:t>
      </w:r>
      <w:r>
        <w:t>篇</w:t>
      </w:r>
      <w:r>
        <w:rPr>
          <w:rFonts w:hint="eastAsia" w:eastAsia="宋体"/>
          <w:lang w:eastAsia="zh-CN"/>
        </w:rPr>
        <w:t>“</w:t>
      </w:r>
      <w:r>
        <w:t>婦人伏於人也</w:t>
      </w:r>
      <w:r>
        <w:rPr>
          <w:rFonts w:hint="eastAsia" w:eastAsia="宋体"/>
          <w:lang w:eastAsia="zh-CN"/>
        </w:rPr>
        <w:t>”</w:t>
      </w:r>
      <w:r>
        <w:t>，即其證。</w:t>
      </w:r>
      <w:r>
        <w:rPr>
          <w:rFonts w:hint="eastAsia" w:eastAsia="宋体"/>
          <w:lang w:eastAsia="zh-CN"/>
        </w:rPr>
        <w:t>“</w:t>
      </w:r>
      <w:r>
        <w:t>采地</w:t>
      </w:r>
      <w:r>
        <w:rPr>
          <w:rFonts w:hint="eastAsia" w:eastAsia="宋体"/>
          <w:lang w:eastAsia="zh-CN"/>
        </w:rPr>
        <w:t>”</w:t>
      </w:r>
      <w:r>
        <w:t>之</w:t>
      </w:r>
      <w:r>
        <w:rPr>
          <w:rFonts w:hint="eastAsia" w:eastAsia="宋体"/>
          <w:lang w:eastAsia="zh-CN"/>
        </w:rPr>
        <w:t>“</w:t>
      </w:r>
      <w:r>
        <w:t>采</w:t>
      </w:r>
      <w:r>
        <w:rPr>
          <w:rFonts w:hint="eastAsia" w:eastAsia="宋体"/>
          <w:lang w:eastAsia="zh-CN"/>
        </w:rPr>
        <w:t>”</w:t>
      </w:r>
      <w:r>
        <w:t>本作</w:t>
      </w:r>
      <w:r>
        <w:rPr>
          <w:rFonts w:hint="eastAsia" w:eastAsia="宋体"/>
          <w:lang w:eastAsia="zh-CN"/>
        </w:rPr>
        <w:t>“</w:t>
      </w:r>
      <w:r>
        <w:t>菜</w:t>
      </w:r>
      <w:r>
        <w:rPr>
          <w:rFonts w:hint="eastAsia" w:eastAsia="宋体"/>
          <w:lang w:eastAsia="zh-CN"/>
        </w:rPr>
        <w:t>”</w:t>
      </w:r>
    </w:p>
    <w:p w14:paraId="41B3C705">
      <w:r>
        <w:t>音注疏中多有作</w:t>
      </w:r>
      <w:r>
        <w:rPr>
          <w:rFonts w:hint="eastAsia" w:eastAsia="宋体"/>
          <w:lang w:eastAsia="zh-CN"/>
        </w:rPr>
        <w:t>“</w:t>
      </w:r>
      <w:r>
        <w:t>菜地</w:t>
      </w:r>
      <w:r>
        <w:rPr>
          <w:rFonts w:hint="eastAsia" w:eastAsia="宋体"/>
          <w:lang w:eastAsia="zh-CN"/>
        </w:rPr>
        <w:t>”</w:t>
      </w:r>
      <w:r>
        <w:t>者，不可謂誤。</w:t>
      </w:r>
      <w:r>
        <w:rPr>
          <w:rFonts w:hint="eastAsia" w:eastAsia="宋体"/>
          <w:lang w:eastAsia="zh-CN"/>
        </w:rPr>
        <w:t>《</w:t>
      </w:r>
      <w:r>
        <w:t>文王官人</w:t>
      </w:r>
      <w:r>
        <w:rPr>
          <w:rFonts w:hint="eastAsia" w:eastAsia="宋体"/>
          <w:lang w:eastAsia="zh-CN"/>
        </w:rPr>
        <w:t>》</w:t>
      </w:r>
      <w:r>
        <w:t>篇</w:t>
      </w:r>
      <w:r>
        <w:rPr>
          <w:rFonts w:hint="eastAsia" w:eastAsia="宋体"/>
          <w:lang w:eastAsia="zh-CN"/>
        </w:rPr>
        <w:t>“</w:t>
      </w:r>
      <w:r>
        <w:t>醉言悴也</w:t>
      </w:r>
      <w:r>
        <w:rPr>
          <w:rFonts w:hint="eastAsia" w:eastAsia="宋体"/>
          <w:lang w:eastAsia="zh-CN"/>
        </w:rPr>
        <w:t>”</w:t>
      </w:r>
      <w:r>
        <w:t>，</w:t>
      </w:r>
      <w:r>
        <w:rPr>
          <w:rFonts w:hint="eastAsia" w:eastAsia="宋体"/>
          <w:lang w:eastAsia="zh-CN"/>
        </w:rPr>
        <w:t>“</w:t>
      </w:r>
      <w:r>
        <w:t>言</w:t>
      </w:r>
      <w:r>
        <w:rPr>
          <w:rFonts w:hint="eastAsia" w:eastAsia="宋体"/>
          <w:lang w:eastAsia="zh-CN"/>
        </w:rPr>
        <w:t>”</w:t>
      </w:r>
      <w:r>
        <w:t>疑是</w:t>
      </w:r>
      <w:r>
        <w:rPr>
          <w:rFonts w:hint="eastAsia" w:eastAsia="宋体"/>
          <w:lang w:eastAsia="zh-CN"/>
        </w:rPr>
        <w:t>“</w:t>
      </w:r>
      <w:r>
        <w:t>猶</w:t>
      </w:r>
      <w:r>
        <w:rPr>
          <w:rFonts w:hint="eastAsia" w:eastAsia="宋体"/>
          <w:lang w:eastAsia="zh-CN"/>
        </w:rPr>
        <w:t>”</w:t>
      </w:r>
      <w:r>
        <w:t>之誤。</w:t>
      </w:r>
      <w:r>
        <w:rPr>
          <w:rFonts w:hint="eastAsia" w:eastAsia="宋体"/>
          <w:lang w:eastAsia="zh-CN"/>
        </w:rPr>
        <w:t>《</w:t>
      </w:r>
      <w:r>
        <w:t>少</w:t>
      </w:r>
    </w:p>
    <w:p w14:paraId="66342951">
      <w:r>
        <w:t>閒</w:t>
      </w:r>
      <w:r>
        <w:rPr>
          <w:rFonts w:hint="eastAsia" w:eastAsia="宋体"/>
          <w:lang w:eastAsia="zh-CN"/>
        </w:rPr>
        <w:t>》</w:t>
      </w:r>
      <w:r>
        <w:t>篇注：</w:t>
      </w:r>
      <w:r>
        <w:rPr>
          <w:rFonts w:hint="eastAsia" w:eastAsia="宋体"/>
          <w:lang w:eastAsia="zh-CN"/>
        </w:rPr>
        <w:t>“</w:t>
      </w:r>
      <w:r>
        <w:t>言有可同不可同也。</w:t>
      </w:r>
      <w:r>
        <w:rPr>
          <w:rFonts w:hint="eastAsia" w:eastAsia="宋体"/>
          <w:lang w:eastAsia="zh-CN"/>
        </w:rPr>
        <w:t>”“</w:t>
      </w:r>
      <w:r>
        <w:t>不可</w:t>
      </w:r>
      <w:r>
        <w:rPr>
          <w:rFonts w:hint="eastAsia" w:eastAsia="宋体"/>
          <w:lang w:eastAsia="zh-CN"/>
        </w:rPr>
        <w:t>”</w:t>
      </w:r>
      <w:r>
        <w:t>二字疑誤倒。足下其爲我更審之。既觀足下所</w:t>
      </w:r>
    </w:p>
    <w:p w14:paraId="48AB27A3">
      <w:r>
        <w:t>校本，因并求官本觀之，其中復有鄙意所未愜者。以東原之博雅精細，與衆人共事乃亦不</w:t>
      </w:r>
    </w:p>
    <w:p w14:paraId="35D77528">
      <w:r>
        <w:t>能盡其長邪？曩日曾共校此書，其中是者亦棄而不録，何邪？今摘其當更定者數條於左</w:t>
      </w:r>
    </w:p>
    <w:p w14:paraId="5A25DAFA">
      <w:r>
        <w:t>與足下共商搉之。</w:t>
      </w:r>
    </w:p>
    <w:p w14:paraId="35245F3F">
      <w:r>
        <w:rPr>
          <w:rFonts w:hint="eastAsia" w:eastAsia="宋体"/>
          <w:lang w:eastAsia="zh-CN"/>
        </w:rPr>
        <w:t>《</w:t>
      </w:r>
      <w:r>
        <w:t>夏小正</w:t>
      </w:r>
      <w:r>
        <w:rPr>
          <w:rFonts w:hint="eastAsia" w:eastAsia="宋体"/>
          <w:lang w:eastAsia="zh-CN"/>
        </w:rPr>
        <w:t>》</w:t>
      </w:r>
      <w:r>
        <w:t>：</w:t>
      </w:r>
      <w:r>
        <w:rPr>
          <w:rFonts w:hint="eastAsia" w:eastAsia="宋体"/>
          <w:lang w:eastAsia="zh-CN"/>
        </w:rPr>
        <w:t>“</w:t>
      </w:r>
      <w:r>
        <w:t>來降燕，乃睇。</w:t>
      </w:r>
      <w:r>
        <w:rPr>
          <w:rFonts w:hint="eastAsia" w:eastAsia="宋体"/>
          <w:lang w:eastAsia="zh-CN"/>
        </w:rPr>
        <w:t>”</w:t>
      </w:r>
      <w:r>
        <w:t>傳云：</w:t>
      </w:r>
      <w:r>
        <w:rPr>
          <w:rFonts w:hint="eastAsia" w:eastAsia="宋体"/>
          <w:lang w:eastAsia="zh-CN"/>
        </w:rPr>
        <w:t>“</w:t>
      </w:r>
      <w:r>
        <w:t>百鳥皆曰巢，突穴又謂之室，何也？操泥而就</w:t>
      </w:r>
    </w:p>
    <w:p w14:paraId="5FCDAA51">
      <w:r>
        <w:t>家，入人内也。</w:t>
      </w:r>
      <w:r>
        <w:rPr>
          <w:rFonts w:hint="eastAsia" w:eastAsia="宋体"/>
          <w:lang w:eastAsia="zh-CN"/>
        </w:rPr>
        <w:t>”</w:t>
      </w:r>
      <w:r>
        <w:t>案語云：</w:t>
      </w:r>
      <w:r>
        <w:rPr>
          <w:rFonts w:hint="eastAsia" w:eastAsia="宋体"/>
          <w:lang w:eastAsia="zh-CN"/>
        </w:rPr>
        <w:t>“</w:t>
      </w:r>
      <w:r>
        <w:t>突穴，即燕之所爲似穴而突出者也。</w:t>
      </w:r>
      <w:r>
        <w:rPr>
          <w:rFonts w:hint="eastAsia" w:eastAsia="宋体"/>
          <w:lang w:eastAsia="zh-CN"/>
        </w:rPr>
        <w:t>‘</w:t>
      </w:r>
      <w:r>
        <w:t>入人</w:t>
      </w:r>
      <w:r>
        <w:rPr>
          <w:rFonts w:hint="eastAsia" w:eastAsia="宋体"/>
          <w:lang w:eastAsia="zh-CN"/>
        </w:rPr>
        <w:t>’</w:t>
      </w:r>
      <w:r>
        <w:t>或作</w:t>
      </w:r>
      <w:r>
        <w:rPr>
          <w:rFonts w:hint="eastAsia" w:eastAsia="宋体"/>
          <w:lang w:eastAsia="zh-CN"/>
        </w:rPr>
        <w:t>‘</w:t>
      </w:r>
      <w:r>
        <w:t>人入</w:t>
      </w:r>
      <w:r>
        <w:rPr>
          <w:rFonts w:hint="eastAsia" w:eastAsia="宋体"/>
          <w:lang w:eastAsia="zh-CN"/>
        </w:rPr>
        <w:t>’</w:t>
      </w:r>
      <w:r>
        <w:t>，今從關</w:t>
      </w:r>
    </w:p>
    <w:p w14:paraId="68BCFCF0">
      <w:r>
        <w:t>本。</w:t>
      </w:r>
      <w:r>
        <w:rPr>
          <w:rFonts w:hint="eastAsia" w:eastAsia="宋体"/>
          <w:lang w:eastAsia="zh-CN"/>
        </w:rPr>
        <w:t>”</w:t>
      </w:r>
      <w:r>
        <w:t>文弨案：</w:t>
      </w:r>
      <w:r>
        <w:rPr>
          <w:rFonts w:hint="eastAsia" w:eastAsia="宋体"/>
          <w:lang w:eastAsia="zh-CN"/>
        </w:rPr>
        <w:t>“</w:t>
      </w:r>
      <w:r>
        <w:t>皆曰巢</w:t>
      </w:r>
      <w:r>
        <w:rPr>
          <w:rFonts w:hint="eastAsia" w:eastAsia="宋体"/>
          <w:lang w:eastAsia="zh-CN"/>
        </w:rPr>
        <w:t>”</w:t>
      </w:r>
      <w:r>
        <w:t>下本作</w:t>
      </w:r>
      <w:r>
        <w:rPr>
          <w:rFonts w:hint="eastAsia" w:eastAsia="宋体"/>
          <w:lang w:eastAsia="zh-CN"/>
        </w:rPr>
        <w:t>“</w:t>
      </w:r>
      <w:r>
        <w:t>室穴也與之室何也</w:t>
      </w:r>
      <w:r>
        <w:rPr>
          <w:rFonts w:hint="eastAsia" w:eastAsia="宋体"/>
          <w:lang w:eastAsia="zh-CN"/>
        </w:rPr>
        <w:t>”</w:t>
      </w:r>
      <w:r>
        <w:t>。蓋經</w:t>
      </w:r>
      <w:r>
        <w:rPr>
          <w:rFonts w:hint="eastAsia" w:eastAsia="宋体"/>
          <w:lang w:eastAsia="zh-CN"/>
        </w:rPr>
        <w:t>“</w:t>
      </w:r>
      <w:r>
        <w:t>乃睇</w:t>
      </w:r>
      <w:r>
        <w:rPr>
          <w:rFonts w:hint="eastAsia" w:eastAsia="宋体"/>
          <w:lang w:eastAsia="zh-CN"/>
        </w:rPr>
        <w:t>”</w:t>
      </w:r>
      <w:r>
        <w:t>下必本有</w:t>
      </w:r>
      <w:r>
        <w:rPr>
          <w:rFonts w:hint="eastAsia" w:eastAsia="宋体"/>
          <w:lang w:eastAsia="zh-CN"/>
        </w:rPr>
        <w:t>“</w:t>
      </w:r>
      <w:r>
        <w:t>室</w:t>
      </w:r>
      <w:r>
        <w:rPr>
          <w:rFonts w:hint="eastAsia" w:eastAsia="宋体"/>
          <w:lang w:eastAsia="zh-CN"/>
        </w:rPr>
        <w:t>”</w:t>
      </w:r>
      <w:r>
        <w:t>字，故傳</w:t>
      </w:r>
    </w:p>
    <w:p w14:paraId="2116F02C">
      <w:pPr>
        <w:rPr>
          <w:rFonts w:hint="eastAsia" w:eastAsia="宋体"/>
          <w:lang w:eastAsia="zh-CN"/>
        </w:rPr>
      </w:pPr>
      <w:r>
        <w:t>作如是解。今仍從别本作</w:t>
      </w:r>
      <w:r>
        <w:rPr>
          <w:rFonts w:hint="eastAsia" w:eastAsia="宋体"/>
          <w:lang w:eastAsia="zh-CN"/>
        </w:rPr>
        <w:t>“</w:t>
      </w:r>
      <w:r>
        <w:t>突穴</w:t>
      </w:r>
      <w:r>
        <w:rPr>
          <w:rFonts w:hint="eastAsia" w:eastAsia="宋体"/>
          <w:lang w:eastAsia="zh-CN"/>
        </w:rPr>
        <w:t>”</w:t>
      </w:r>
      <w:r>
        <w:t>，而所釋者頗失之於鄙俚，大不可解。</w:t>
      </w:r>
      <w:r>
        <w:rPr>
          <w:rFonts w:hint="eastAsia" w:eastAsia="宋体"/>
          <w:lang w:eastAsia="zh-CN"/>
        </w:rPr>
        <w:t>“</w:t>
      </w:r>
      <w:r>
        <w:t>與之室</w:t>
      </w:r>
      <w:r>
        <w:rPr>
          <w:rFonts w:hint="eastAsia" w:eastAsia="宋体"/>
          <w:lang w:eastAsia="zh-CN"/>
        </w:rPr>
        <w:t>”</w:t>
      </w:r>
      <w:r>
        <w:t>，作</w:t>
      </w:r>
      <w:r>
        <w:rPr>
          <w:rFonts w:hint="eastAsia" w:eastAsia="宋体"/>
          <w:lang w:eastAsia="zh-CN"/>
        </w:rPr>
        <w:t>“</w:t>
      </w:r>
      <w:r>
        <w:t>與</w:t>
      </w:r>
      <w:r>
        <w:rPr>
          <w:rFonts w:hint="eastAsia" w:eastAsia="宋体"/>
          <w:lang w:eastAsia="zh-CN"/>
        </w:rPr>
        <w:t>”</w:t>
      </w:r>
    </w:p>
    <w:p w14:paraId="2DD19D52">
      <w:r>
        <w:t>字，爲古與猶許也，不當改作</w:t>
      </w:r>
      <w:r>
        <w:rPr>
          <w:rFonts w:hint="eastAsia" w:eastAsia="宋体"/>
          <w:lang w:eastAsia="zh-CN"/>
        </w:rPr>
        <w:t>“</w:t>
      </w:r>
      <w:r>
        <w:t>謂</w:t>
      </w:r>
      <w:r>
        <w:rPr>
          <w:rFonts w:hint="eastAsia" w:eastAsia="宋体"/>
          <w:lang w:eastAsia="zh-CN"/>
        </w:rPr>
        <w:t>”</w:t>
      </w:r>
      <w:r>
        <w:t>。下當作</w:t>
      </w:r>
      <w:r>
        <w:rPr>
          <w:rFonts w:hint="eastAsia" w:eastAsia="宋体"/>
          <w:lang w:eastAsia="zh-CN"/>
        </w:rPr>
        <w:t>“</w:t>
      </w:r>
      <w:r>
        <w:t>操泥而就家人句入内也</w:t>
      </w:r>
      <w:r>
        <w:rPr>
          <w:rFonts w:hint="eastAsia" w:eastAsia="宋体"/>
          <w:lang w:eastAsia="zh-CN"/>
        </w:rPr>
        <w:t>”</w:t>
      </w:r>
      <w:r>
        <w:t>。家人猶今言常人</w:t>
      </w:r>
    </w:p>
    <w:p w14:paraId="571AB33D">
      <w:r>
        <w:t>【第122页】</w:t>
      </w:r>
    </w:p>
    <w:p w14:paraId="0CFEA988">
      <w:r>
        <w:t>家耳。</w:t>
      </w:r>
      <w:r>
        <w:rPr>
          <w:rFonts w:hint="eastAsia" w:eastAsia="宋体"/>
          <w:lang w:eastAsia="zh-CN"/>
        </w:rPr>
        <w:t>《</w:t>
      </w:r>
      <w:r>
        <w:t>哀四年左傳</w:t>
      </w:r>
      <w:r>
        <w:rPr>
          <w:rFonts w:hint="eastAsia" w:eastAsia="宋体"/>
          <w:lang w:eastAsia="zh-CN"/>
        </w:rPr>
        <w:t>》“</w:t>
      </w:r>
      <w:r>
        <w:t>公孙翩逐蔡昭侯而射之，入于家人以卒。</w:t>
      </w:r>
      <w:r>
        <w:rPr>
          <w:rFonts w:hint="eastAsia" w:eastAsia="宋体"/>
          <w:lang w:eastAsia="zh-CN"/>
        </w:rPr>
        <w:t>”《</w:t>
      </w:r>
      <w:r>
        <w:t>漢書</w:t>
      </w:r>
      <w:r>
        <w:rPr>
          <w:rFonts w:hint="eastAsia" w:eastAsia="宋体"/>
          <w:lang w:eastAsia="zh-CN"/>
        </w:rPr>
        <w:t>》</w:t>
      </w:r>
      <w:r>
        <w:t>中類此者尤多</w:t>
      </w:r>
    </w:p>
    <w:p w14:paraId="61D038E8">
      <w:r>
        <w:t>云</w:t>
      </w:r>
      <w:r>
        <w:rPr>
          <w:rFonts w:hint="eastAsia" w:eastAsia="宋体"/>
          <w:lang w:eastAsia="zh-CN"/>
        </w:rPr>
        <w:t>“</w:t>
      </w:r>
      <w:r>
        <w:t>入内</w:t>
      </w:r>
      <w:r>
        <w:rPr>
          <w:rFonts w:hint="eastAsia" w:eastAsia="宋体"/>
          <w:lang w:eastAsia="zh-CN"/>
        </w:rPr>
        <w:t>”</w:t>
      </w:r>
      <w:r>
        <w:t>正以足</w:t>
      </w:r>
      <w:r>
        <w:rPr>
          <w:rFonts w:hint="eastAsia" w:eastAsia="宋体"/>
          <w:lang w:eastAsia="zh-CN"/>
        </w:rPr>
        <w:t>“</w:t>
      </w:r>
      <w:r>
        <w:t>與之室</w:t>
      </w:r>
      <w:r>
        <w:rPr>
          <w:rFonts w:hint="eastAsia" w:eastAsia="宋体"/>
          <w:lang w:eastAsia="zh-CN"/>
        </w:rPr>
        <w:t>”</w:t>
      </w:r>
      <w:r>
        <w:t>之義。若作</w:t>
      </w:r>
      <w:r>
        <w:rPr>
          <w:rFonts w:hint="eastAsia" w:eastAsia="宋体"/>
          <w:lang w:eastAsia="zh-CN"/>
        </w:rPr>
        <w:t>“</w:t>
      </w:r>
      <w:r>
        <w:t>操泥而就家</w:t>
      </w:r>
      <w:r>
        <w:rPr>
          <w:rFonts w:hint="eastAsia" w:eastAsia="宋体"/>
          <w:lang w:eastAsia="zh-CN"/>
        </w:rPr>
        <w:t>”</w:t>
      </w:r>
      <w:r>
        <w:t>，語頗不足。既言家，又言人，參錯複</w:t>
      </w:r>
    </w:p>
    <w:p w14:paraId="73A89813">
      <w:r>
        <w:t>叠亦不成文理。似不當從關本。竊疑</w:t>
      </w:r>
      <w:r>
        <w:rPr>
          <w:rFonts w:hint="eastAsia" w:eastAsia="宋体"/>
          <w:lang w:eastAsia="zh-CN"/>
        </w:rPr>
        <w:t>“</w:t>
      </w:r>
      <w:r>
        <w:t>室穴也</w:t>
      </w:r>
      <w:r>
        <w:rPr>
          <w:rFonts w:hint="eastAsia" w:eastAsia="宋体"/>
          <w:lang w:eastAsia="zh-CN"/>
        </w:rPr>
        <w:t>”</w:t>
      </w:r>
      <w:r>
        <w:t>亦當本是</w:t>
      </w:r>
      <w:r>
        <w:rPr>
          <w:rFonts w:hint="eastAsia" w:eastAsia="宋体"/>
          <w:lang w:eastAsia="zh-CN"/>
        </w:rPr>
        <w:t>“</w:t>
      </w:r>
      <w:r>
        <w:t>室内也</w:t>
      </w:r>
      <w:r>
        <w:rPr>
          <w:rFonts w:hint="eastAsia" w:eastAsia="宋体"/>
          <w:lang w:eastAsia="zh-CN"/>
        </w:rPr>
        <w:t>”</w:t>
      </w:r>
      <w:r>
        <w:t>，與末句正相應。穴與内形近致誤。</w:t>
      </w:r>
    </w:p>
    <w:p w14:paraId="1E7CF981">
      <w:pPr>
        <w:rPr>
          <w:rFonts w:hint="eastAsia" w:eastAsia="宋体"/>
          <w:lang w:eastAsia="zh-CN"/>
        </w:rPr>
      </w:pPr>
      <w:r>
        <w:rPr>
          <w:rFonts w:hint="eastAsia" w:eastAsia="宋体"/>
          <w:lang w:eastAsia="zh-CN"/>
        </w:rPr>
        <w:t>“</w:t>
      </w:r>
      <w:r>
        <w:t>菽糜已在經中，又言之，是何也？時食矩關而記之</w:t>
      </w:r>
      <w:r>
        <w:rPr>
          <w:rFonts w:hint="eastAsia" w:eastAsia="宋体"/>
          <w:lang w:eastAsia="zh-CN"/>
        </w:rPr>
        <w:t>”</w:t>
      </w:r>
      <w:r>
        <w:t>。案語云</w:t>
      </w:r>
      <w:r>
        <w:rPr>
          <w:rFonts w:hint="eastAsia" w:eastAsia="宋体"/>
          <w:lang w:eastAsia="zh-CN"/>
        </w:rPr>
        <w:t>“</w:t>
      </w:r>
      <w:r>
        <w:t>上</w:t>
      </w:r>
      <w:r>
        <w:rPr>
          <w:rFonts w:hint="eastAsia" w:eastAsia="宋体"/>
          <w:lang w:eastAsia="zh-CN"/>
        </w:rPr>
        <w:t>‘</w:t>
      </w:r>
      <w:r>
        <w:t>初昬大火中</w:t>
      </w:r>
      <w:r>
        <w:rPr>
          <w:rFonts w:hint="eastAsia" w:eastAsia="宋体"/>
          <w:lang w:eastAsia="zh-CN"/>
        </w:rPr>
        <w:t>’</w:t>
      </w:r>
    </w:p>
    <w:p w14:paraId="125DC023">
      <w:r>
        <w:t>説曰</w:t>
      </w:r>
      <w:r>
        <w:rPr>
          <w:rFonts w:hint="eastAsia" w:eastAsia="宋体"/>
          <w:lang w:eastAsia="zh-CN"/>
        </w:rPr>
        <w:t>‘</w:t>
      </w:r>
      <w:r>
        <w:t>星家諱改。中，種黍菽糜時也</w:t>
      </w:r>
      <w:r>
        <w:rPr>
          <w:rFonts w:hint="eastAsia" w:eastAsia="宋体"/>
          <w:lang w:eastAsia="zh-CN"/>
        </w:rPr>
        <w:t>’</w:t>
      </w:r>
      <w:r>
        <w:t>，謂種黍與菽糜二事，皆以星中爲候。此民事之常，記</w:t>
      </w:r>
    </w:p>
    <w:p w14:paraId="04FAF23A">
      <w:r>
        <w:t>星中，則二事自見，故云</w:t>
      </w:r>
      <w:r>
        <w:rPr>
          <w:rFonts w:hint="eastAsia" w:eastAsia="宋体"/>
          <w:lang w:eastAsia="zh-CN"/>
        </w:rPr>
        <w:t>‘</w:t>
      </w:r>
      <w:r>
        <w:t>已在經中，又言之</w:t>
      </w:r>
      <w:r>
        <w:rPr>
          <w:rFonts w:hint="eastAsia" w:eastAsia="宋体"/>
          <w:lang w:eastAsia="zh-CN"/>
        </w:rPr>
        <w:t>’</w:t>
      </w:r>
      <w:r>
        <w:t>非經重出此文也。</w:t>
      </w:r>
      <w:r>
        <w:rPr>
          <w:rFonts w:hint="eastAsia" w:eastAsia="宋体"/>
          <w:lang w:eastAsia="zh-CN"/>
        </w:rPr>
        <w:t>‘</w:t>
      </w:r>
      <w:r>
        <w:t>矩</w:t>
      </w:r>
      <w:r>
        <w:rPr>
          <w:rFonts w:hint="eastAsia" w:eastAsia="宋体"/>
          <w:lang w:eastAsia="zh-CN"/>
        </w:rPr>
        <w:t>’</w:t>
      </w:r>
      <w:r>
        <w:t>當爲</w:t>
      </w:r>
      <w:r>
        <w:rPr>
          <w:rFonts w:hint="eastAsia" w:eastAsia="宋体"/>
          <w:lang w:eastAsia="zh-CN"/>
        </w:rPr>
        <w:t>‘</w:t>
      </w:r>
      <w:r>
        <w:t>巨</w:t>
      </w:r>
      <w:r>
        <w:rPr>
          <w:rFonts w:hint="eastAsia" w:eastAsia="宋体"/>
          <w:lang w:eastAsia="zh-CN"/>
        </w:rPr>
        <w:t>’</w:t>
      </w:r>
      <w:r>
        <w:t>。夏時以菽</w:t>
      </w:r>
    </w:p>
    <w:p w14:paraId="69F81646">
      <w:r>
        <w:t>爲糜，乃時食之大關。</w:t>
      </w:r>
      <w:r>
        <w:rPr>
          <w:rFonts w:hint="eastAsia" w:eastAsia="宋体"/>
          <w:lang w:eastAsia="zh-CN"/>
        </w:rPr>
        <w:t>”</w:t>
      </w:r>
      <w:r>
        <w:t>文弨案上文</w:t>
      </w:r>
      <w:r>
        <w:rPr>
          <w:rFonts w:hint="eastAsia" w:eastAsia="宋体"/>
          <w:lang w:eastAsia="zh-CN"/>
        </w:rPr>
        <w:t>“</w:t>
      </w:r>
      <w:r>
        <w:t>大火中</w:t>
      </w:r>
      <w:r>
        <w:rPr>
          <w:rFonts w:hint="eastAsia" w:eastAsia="宋体"/>
          <w:lang w:eastAsia="zh-CN"/>
        </w:rPr>
        <w:t>”</w:t>
      </w:r>
      <w:r>
        <w:t>下本有</w:t>
      </w:r>
      <w:r>
        <w:rPr>
          <w:rFonts w:hint="eastAsia" w:eastAsia="宋体"/>
          <w:lang w:eastAsia="zh-CN"/>
        </w:rPr>
        <w:t>“</w:t>
      </w:r>
      <w:r>
        <w:t>種黍菽糜</w:t>
      </w:r>
      <w:r>
        <w:rPr>
          <w:rFonts w:hint="eastAsia" w:eastAsia="宋体"/>
          <w:lang w:eastAsia="zh-CN"/>
        </w:rPr>
        <w:t>”</w:t>
      </w:r>
      <w:r>
        <w:t>四字，或脱去耳。今仍</w:t>
      </w:r>
    </w:p>
    <w:p w14:paraId="53789BD4">
      <w:pPr>
        <w:rPr>
          <w:rFonts w:hint="eastAsia" w:eastAsia="宋体"/>
          <w:lang w:eastAsia="zh-CN"/>
        </w:rPr>
      </w:pPr>
      <w:r>
        <w:t>其脱而又曲爲之説。君子之於幽也不言。審經文本無</w:t>
      </w:r>
      <w:r>
        <w:rPr>
          <w:rFonts w:hint="eastAsia" w:eastAsia="宋体"/>
          <w:lang w:eastAsia="zh-CN"/>
        </w:rPr>
        <w:t>“</w:t>
      </w:r>
      <w:r>
        <w:t>菽糜</w:t>
      </w:r>
      <w:r>
        <w:rPr>
          <w:rFonts w:hint="eastAsia" w:eastAsia="宋体"/>
          <w:lang w:eastAsia="zh-CN"/>
        </w:rPr>
        <w:t>”</w:t>
      </w:r>
      <w:r>
        <w:t>，而鑿言之云</w:t>
      </w:r>
      <w:r>
        <w:rPr>
          <w:rFonts w:hint="eastAsia" w:eastAsia="宋体"/>
          <w:lang w:eastAsia="zh-CN"/>
        </w:rPr>
        <w:t>“</w:t>
      </w:r>
      <w:r>
        <w:t>已在經中</w:t>
      </w:r>
      <w:r>
        <w:rPr>
          <w:rFonts w:hint="eastAsia" w:eastAsia="宋体"/>
          <w:lang w:eastAsia="zh-CN"/>
        </w:rPr>
        <w:t>”</w:t>
      </w:r>
    </w:p>
    <w:p w14:paraId="1A2DE858">
      <w:r>
        <w:t>斷無是理。以星中見種黍之候，容可通此種黍必當在此月也。以星中見菽糜之候，將非</w:t>
      </w:r>
    </w:p>
    <w:p w14:paraId="0E243F7C">
      <w:r>
        <w:t>此月即無菽糜者乎？</w:t>
      </w:r>
      <w:r>
        <w:rPr>
          <w:rFonts w:hint="eastAsia" w:eastAsia="宋体"/>
          <w:lang w:eastAsia="zh-CN"/>
        </w:rPr>
        <w:t>•“</w:t>
      </w:r>
      <w:r>
        <w:t>食矩</w:t>
      </w:r>
      <w:r>
        <w:rPr>
          <w:rFonts w:hint="eastAsia" w:eastAsia="宋体"/>
          <w:lang w:eastAsia="zh-CN"/>
        </w:rPr>
        <w:t>”</w:t>
      </w:r>
      <w:r>
        <w:t>本作</w:t>
      </w:r>
      <w:r>
        <w:rPr>
          <w:rFonts w:hint="eastAsia" w:eastAsia="宋体"/>
          <w:lang w:eastAsia="zh-CN"/>
        </w:rPr>
        <w:t>“</w:t>
      </w:r>
      <w:r>
        <w:t>食短</w:t>
      </w:r>
      <w:r>
        <w:rPr>
          <w:rFonts w:hint="eastAsia" w:eastAsia="宋体"/>
          <w:lang w:eastAsia="zh-CN"/>
        </w:rPr>
        <w:t>”“</w:t>
      </w:r>
      <w:r>
        <w:t>關</w:t>
      </w:r>
      <w:r>
        <w:rPr>
          <w:rFonts w:hint="eastAsia" w:eastAsia="宋体"/>
          <w:lang w:eastAsia="zh-CN"/>
        </w:rPr>
        <w:t>”</w:t>
      </w:r>
      <w:r>
        <w:t>本作</w:t>
      </w:r>
      <w:r>
        <w:rPr>
          <w:rFonts w:hint="eastAsia" w:eastAsia="宋体"/>
          <w:lang w:eastAsia="zh-CN"/>
        </w:rPr>
        <w:t>“</w:t>
      </w:r>
      <w:r>
        <w:t>閔</w:t>
      </w:r>
      <w:r>
        <w:rPr>
          <w:rFonts w:hint="eastAsia" w:eastAsia="宋体"/>
          <w:lang w:eastAsia="zh-CN"/>
        </w:rPr>
        <w:t>”</w:t>
      </w:r>
      <w:r>
        <w:t>。是月也舊榖行盡，新榖未升農</w:t>
      </w:r>
    </w:p>
    <w:p w14:paraId="21C4C4AA">
      <w:r>
        <w:t>民於此時常苦食短故以菽爲糜。菽以佐食之不足，非常食也，何大之有？</w:t>
      </w:r>
      <w:r>
        <w:rPr>
          <w:rFonts w:hint="eastAsia" w:eastAsia="宋体"/>
          <w:lang w:eastAsia="zh-CN"/>
        </w:rPr>
        <w:t>《</w:t>
      </w:r>
      <w:r>
        <w:t>記</w:t>
      </w:r>
      <w:r>
        <w:rPr>
          <w:rFonts w:hint="eastAsia" w:eastAsia="宋体"/>
          <w:lang w:eastAsia="zh-CN"/>
        </w:rPr>
        <w:t>》</w:t>
      </w:r>
      <w:r>
        <w:t>言啜菽飲</w:t>
      </w:r>
    </w:p>
    <w:p w14:paraId="528A0800">
      <w:r>
        <w:t>水。</w:t>
      </w:r>
      <w:r>
        <w:rPr>
          <w:rFonts w:hint="eastAsia" w:eastAsia="宋体"/>
          <w:lang w:eastAsia="zh-CN"/>
        </w:rPr>
        <w:t>《</w:t>
      </w:r>
      <w:r>
        <w:t>史</w:t>
      </w:r>
      <w:r>
        <w:rPr>
          <w:rFonts w:hint="eastAsia" w:eastAsia="宋体"/>
          <w:lang w:eastAsia="zh-CN"/>
        </w:rPr>
        <w:t>》</w:t>
      </w:r>
      <w:r>
        <w:t>言半菽不飽，菽是榖之粗者，故用以爲況耳。</w:t>
      </w:r>
      <w:r>
        <w:rPr>
          <w:rFonts w:hint="eastAsia" w:eastAsia="宋体"/>
          <w:lang w:eastAsia="zh-CN"/>
        </w:rPr>
        <w:t>《</w:t>
      </w:r>
      <w:r>
        <w:t>小正</w:t>
      </w:r>
      <w:r>
        <w:rPr>
          <w:rFonts w:hint="eastAsia" w:eastAsia="宋体"/>
          <w:lang w:eastAsia="zh-CN"/>
        </w:rPr>
        <w:t>》</w:t>
      </w:r>
      <w:r>
        <w:t>閔而記之，故辭之重如此。然</w:t>
      </w:r>
    </w:p>
    <w:p w14:paraId="35EBCD79">
      <w:r>
        <w:t>則上文本有</w:t>
      </w:r>
      <w:r>
        <w:rPr>
          <w:rFonts w:hint="eastAsia" w:eastAsia="宋体"/>
          <w:lang w:eastAsia="zh-CN"/>
        </w:rPr>
        <w:t>“</w:t>
      </w:r>
      <w:r>
        <w:t>菽糜</w:t>
      </w:r>
      <w:r>
        <w:rPr>
          <w:rFonts w:hint="eastAsia" w:eastAsia="宋体"/>
          <w:lang w:eastAsia="zh-CN"/>
        </w:rPr>
        <w:t>”</w:t>
      </w:r>
      <w:r>
        <w:t>二字明甚。下</w:t>
      </w:r>
      <w:r>
        <w:rPr>
          <w:rFonts w:hint="eastAsia" w:eastAsia="宋体"/>
          <w:lang w:eastAsia="zh-CN"/>
        </w:rPr>
        <w:t>“</w:t>
      </w:r>
      <w:r>
        <w:t>隕麋角</w:t>
      </w:r>
      <w:r>
        <w:rPr>
          <w:rFonts w:hint="eastAsia" w:eastAsia="宋体"/>
          <w:lang w:eastAsia="zh-CN"/>
        </w:rPr>
        <w:t>”</w:t>
      </w:r>
      <w:r>
        <w:t>亦再見。若</w:t>
      </w:r>
      <w:r>
        <w:rPr>
          <w:rFonts w:hint="eastAsia" w:eastAsia="宋体"/>
          <w:lang w:eastAsia="zh-CN"/>
        </w:rPr>
        <w:t>“</w:t>
      </w:r>
      <w:r>
        <w:t>食巨關</w:t>
      </w:r>
      <w:r>
        <w:rPr>
          <w:rFonts w:hint="eastAsia" w:eastAsia="宋体"/>
          <w:lang w:eastAsia="zh-CN"/>
        </w:rPr>
        <w:t>”</w:t>
      </w:r>
      <w:r>
        <w:t>，從未見他書有引用者，於複</w:t>
      </w:r>
    </w:p>
    <w:p w14:paraId="48448D31">
      <w:r>
        <w:t>舉之意亦不顯。</w:t>
      </w:r>
    </w:p>
    <w:p w14:paraId="11F9BBAD">
      <w:r>
        <w:rPr>
          <w:rFonts w:hint="eastAsia" w:eastAsia="宋体"/>
          <w:lang w:eastAsia="zh-CN"/>
        </w:rPr>
        <w:t>《</w:t>
      </w:r>
      <w:r>
        <w:t>保傅</w:t>
      </w:r>
      <w:r>
        <w:rPr>
          <w:rFonts w:hint="eastAsia" w:eastAsia="宋体"/>
          <w:lang w:eastAsia="zh-CN"/>
        </w:rPr>
        <w:t>》</w:t>
      </w:r>
      <w:r>
        <w:t>篇</w:t>
      </w:r>
      <w:r>
        <w:rPr>
          <w:rFonts w:hint="eastAsia" w:eastAsia="宋体"/>
          <w:lang w:eastAsia="zh-CN"/>
        </w:rPr>
        <w:t>“</w:t>
      </w:r>
      <w:r>
        <w:t>有司齊肅。</w:t>
      </w:r>
      <w:r>
        <w:rPr>
          <w:rFonts w:hint="eastAsia" w:eastAsia="宋体"/>
          <w:lang w:eastAsia="zh-CN"/>
        </w:rPr>
        <w:t>”</w:t>
      </w:r>
      <w:r>
        <w:t>案語云</w:t>
      </w:r>
      <w:r>
        <w:rPr>
          <w:rFonts w:hint="eastAsia" w:eastAsia="宋体"/>
          <w:lang w:eastAsia="zh-CN"/>
        </w:rPr>
        <w:t>“</w:t>
      </w:r>
      <w:r>
        <w:t>各本譌作</w:t>
      </w:r>
      <w:r>
        <w:rPr>
          <w:rFonts w:hint="eastAsia" w:eastAsia="宋体"/>
          <w:lang w:eastAsia="zh-CN"/>
        </w:rPr>
        <w:t>‘</w:t>
      </w:r>
      <w:r>
        <w:t>參夙</w:t>
      </w:r>
      <w:r>
        <w:rPr>
          <w:rFonts w:hint="eastAsia" w:eastAsia="宋体"/>
          <w:lang w:eastAsia="zh-CN"/>
        </w:rPr>
        <w:t>’</w:t>
      </w:r>
      <w:r>
        <w:t>。今據</w:t>
      </w:r>
      <w:r>
        <w:rPr>
          <w:rFonts w:hint="eastAsia" w:eastAsia="宋体"/>
          <w:lang w:eastAsia="zh-CN"/>
        </w:rPr>
        <w:t>《</w:t>
      </w:r>
      <w:r>
        <w:t>李彪傳</w:t>
      </w:r>
      <w:r>
        <w:rPr>
          <w:rFonts w:hint="eastAsia" w:eastAsia="宋体"/>
          <w:lang w:eastAsia="zh-CN"/>
        </w:rPr>
        <w:t>》</w:t>
      </w:r>
      <w:r>
        <w:t>改正。</w:t>
      </w:r>
      <w:r>
        <w:rPr>
          <w:rFonts w:hint="eastAsia" w:eastAsia="宋体"/>
          <w:lang w:eastAsia="zh-CN"/>
        </w:rPr>
        <w:t>”</w:t>
      </w:r>
      <w:r>
        <w:t>文弨</w:t>
      </w:r>
    </w:p>
    <w:p w14:paraId="07DF4764">
      <w:r>
        <w:t>【第123页】</w:t>
      </w:r>
    </w:p>
    <w:p w14:paraId="6A87CF92">
      <w:r>
        <w:t>案：</w:t>
      </w:r>
      <w:r>
        <w:rPr>
          <w:rFonts w:hint="eastAsia" w:eastAsia="宋体"/>
          <w:lang w:eastAsia="zh-CN"/>
        </w:rPr>
        <w:t>“</w:t>
      </w:r>
      <w:r>
        <w:t>參</w:t>
      </w:r>
      <w:r>
        <w:rPr>
          <w:rFonts w:hint="eastAsia" w:eastAsia="宋体"/>
          <w:lang w:eastAsia="zh-CN"/>
        </w:rPr>
        <w:t>”</w:t>
      </w:r>
      <w:r>
        <w:t>乃</w:t>
      </w:r>
      <w:r>
        <w:rPr>
          <w:rFonts w:hint="eastAsia" w:eastAsia="宋体"/>
          <w:lang w:eastAsia="zh-CN"/>
        </w:rPr>
        <w:t>“</w:t>
      </w:r>
      <w:r>
        <w:t>叁</w:t>
      </w:r>
      <w:r>
        <w:rPr>
          <w:rFonts w:hint="eastAsia" w:eastAsia="宋体"/>
          <w:lang w:eastAsia="zh-CN"/>
        </w:rPr>
        <w:t>”</w:t>
      </w:r>
      <w:r>
        <w:t>字之譌，今即作</w:t>
      </w:r>
      <w:r>
        <w:rPr>
          <w:rFonts w:hint="eastAsia" w:eastAsia="宋体"/>
          <w:lang w:eastAsia="zh-CN"/>
        </w:rPr>
        <w:t>“</w:t>
      </w:r>
      <w:r>
        <w:t>齊</w:t>
      </w:r>
      <w:r>
        <w:rPr>
          <w:rFonts w:hint="eastAsia" w:eastAsia="宋体"/>
          <w:lang w:eastAsia="zh-CN"/>
        </w:rPr>
        <w:t>”</w:t>
      </w:r>
      <w:r>
        <w:t>。亦無不可，唯</w:t>
      </w:r>
      <w:r>
        <w:rPr>
          <w:rFonts w:hint="eastAsia" w:eastAsia="宋体"/>
          <w:lang w:eastAsia="zh-CN"/>
        </w:rPr>
        <w:t>“</w:t>
      </w:r>
      <w:r>
        <w:t>夙</w:t>
      </w:r>
      <w:r>
        <w:rPr>
          <w:rFonts w:hint="eastAsia" w:eastAsia="宋体"/>
          <w:lang w:eastAsia="zh-CN"/>
        </w:rPr>
        <w:t>”</w:t>
      </w:r>
      <w:r>
        <w:t>字斷不可改</w:t>
      </w:r>
      <w:r>
        <w:rPr>
          <w:rFonts w:hint="eastAsia" w:eastAsia="宋体"/>
          <w:lang w:eastAsia="zh-CN"/>
        </w:rPr>
        <w:t>“</w:t>
      </w:r>
      <w:r>
        <w:t>肅</w:t>
      </w:r>
      <w:r>
        <w:rPr>
          <w:rFonts w:hint="eastAsia" w:eastAsia="宋体"/>
          <w:lang w:eastAsia="zh-CN"/>
        </w:rPr>
        <w:t>”</w:t>
      </w:r>
      <w:r>
        <w:t>。注云：</w:t>
      </w:r>
      <w:r>
        <w:rPr>
          <w:rFonts w:hint="eastAsia" w:eastAsia="宋体"/>
          <w:lang w:eastAsia="zh-CN"/>
        </w:rPr>
        <w:t>“</w:t>
      </w:r>
      <w:r>
        <w:t>齊夙</w:t>
      </w:r>
    </w:p>
    <w:p w14:paraId="214C3C00">
      <w:r>
        <w:t>謂三月朝也。</w:t>
      </w:r>
      <w:r>
        <w:rPr>
          <w:rFonts w:hint="eastAsia" w:eastAsia="宋体"/>
          <w:lang w:eastAsia="zh-CN"/>
        </w:rPr>
        <w:t>”</w:t>
      </w:r>
      <w:r>
        <w:t>夙訓爲早，與朝義合。若</w:t>
      </w:r>
      <w:r>
        <w:rPr>
          <w:rFonts w:hint="eastAsia" w:eastAsia="宋体"/>
          <w:lang w:eastAsia="zh-CN"/>
        </w:rPr>
        <w:t>“</w:t>
      </w:r>
      <w:r>
        <w:t>齊肅</w:t>
      </w:r>
      <w:r>
        <w:rPr>
          <w:rFonts w:hint="eastAsia" w:eastAsia="宋体"/>
          <w:lang w:eastAsia="zh-CN"/>
        </w:rPr>
        <w:t>”</w:t>
      </w:r>
      <w:r>
        <w:t>而直訓爲</w:t>
      </w:r>
      <w:r>
        <w:rPr>
          <w:rFonts w:hint="eastAsia" w:eastAsia="宋体"/>
          <w:lang w:eastAsia="zh-CN"/>
        </w:rPr>
        <w:t>“</w:t>
      </w:r>
      <w:r>
        <w:t>三月朝</w:t>
      </w:r>
      <w:r>
        <w:rPr>
          <w:rFonts w:hint="eastAsia" w:eastAsia="宋体"/>
          <w:lang w:eastAsia="zh-CN"/>
        </w:rPr>
        <w:t>”</w:t>
      </w:r>
      <w:r>
        <w:t>，不太遠乎？</w:t>
      </w:r>
    </w:p>
    <w:p w14:paraId="433997DD">
      <w:pPr>
        <w:rPr>
          <w:rFonts w:hint="eastAsia" w:eastAsia="宋体"/>
          <w:lang w:eastAsia="zh-CN"/>
        </w:rPr>
      </w:pPr>
      <w:r>
        <w:rPr>
          <w:rFonts w:hint="eastAsia" w:eastAsia="宋体"/>
          <w:lang w:eastAsia="zh-CN"/>
        </w:rPr>
        <w:t>“</w:t>
      </w:r>
      <w:r>
        <w:t>燕度地計衆</w:t>
      </w:r>
      <w:r>
        <w:rPr>
          <w:rFonts w:hint="eastAsia" w:eastAsia="宋体"/>
          <w:lang w:eastAsia="zh-CN"/>
        </w:rPr>
        <w:t>”</w:t>
      </w:r>
      <w:r>
        <w:t>。案語云：</w:t>
      </w:r>
      <w:r>
        <w:rPr>
          <w:rFonts w:hint="eastAsia" w:eastAsia="宋体"/>
          <w:lang w:eastAsia="zh-CN"/>
        </w:rPr>
        <w:t>“‘</w:t>
      </w:r>
      <w:r>
        <w:t>度</w:t>
      </w:r>
      <w:r>
        <w:rPr>
          <w:rFonts w:hint="eastAsia" w:eastAsia="宋体"/>
          <w:lang w:eastAsia="zh-CN"/>
        </w:rPr>
        <w:t>’</w:t>
      </w:r>
      <w:r>
        <w:t>各本譌作</w:t>
      </w:r>
      <w:r>
        <w:rPr>
          <w:rFonts w:hint="eastAsia" w:eastAsia="宋体"/>
          <w:lang w:eastAsia="zh-CN"/>
        </w:rPr>
        <w:t>‘</w:t>
      </w:r>
      <w:r>
        <w:t>支</w:t>
      </w:r>
      <w:r>
        <w:rPr>
          <w:rFonts w:hint="eastAsia" w:eastAsia="宋体"/>
          <w:lang w:eastAsia="zh-CN"/>
        </w:rPr>
        <w:t>’</w:t>
      </w:r>
      <w:r>
        <w:t>，今從方本。</w:t>
      </w:r>
      <w:r>
        <w:rPr>
          <w:rFonts w:hint="eastAsia" w:eastAsia="宋体"/>
          <w:lang w:eastAsia="zh-CN"/>
        </w:rPr>
        <w:t>”</w:t>
      </w:r>
      <w:r>
        <w:t>文弨案</w:t>
      </w:r>
      <w:r>
        <w:rPr>
          <w:rFonts w:hint="eastAsia" w:eastAsia="宋体"/>
          <w:lang w:eastAsia="zh-CN"/>
        </w:rPr>
        <w:t>“</w:t>
      </w:r>
      <w:r>
        <w:t>度</w:t>
      </w:r>
      <w:r>
        <w:rPr>
          <w:rFonts w:hint="eastAsia" w:eastAsia="宋体"/>
          <w:lang w:eastAsia="zh-CN"/>
        </w:rPr>
        <w:t>”</w:t>
      </w:r>
      <w:r>
        <w:t>本作</w:t>
      </w:r>
      <w:r>
        <w:rPr>
          <w:rFonts w:hint="eastAsia" w:eastAsia="宋体"/>
          <w:lang w:eastAsia="zh-CN"/>
        </w:rPr>
        <w:t>“</w:t>
      </w:r>
      <w:r>
        <w:t>支</w:t>
      </w:r>
      <w:r>
        <w:rPr>
          <w:rFonts w:hint="eastAsia" w:eastAsia="宋体"/>
          <w:lang w:eastAsia="zh-CN"/>
        </w:rPr>
        <w:t>”</w:t>
      </w:r>
    </w:p>
    <w:p w14:paraId="0A500DB5">
      <w:r>
        <w:t>故注云</w:t>
      </w:r>
      <w:r>
        <w:rPr>
          <w:rFonts w:hint="eastAsia" w:eastAsia="宋体"/>
          <w:lang w:eastAsia="zh-CN"/>
        </w:rPr>
        <w:t>“</w:t>
      </w:r>
      <w:r>
        <w:t>支猶計也</w:t>
      </w:r>
      <w:r>
        <w:rPr>
          <w:rFonts w:hint="eastAsia" w:eastAsia="宋体"/>
          <w:lang w:eastAsia="zh-CN"/>
        </w:rPr>
        <w:t>”</w:t>
      </w:r>
      <w:r>
        <w:t>。後世尚有度支之官。若正文本是</w:t>
      </w:r>
      <w:r>
        <w:rPr>
          <w:rFonts w:hint="eastAsia" w:eastAsia="宋体"/>
          <w:lang w:eastAsia="zh-CN"/>
        </w:rPr>
        <w:t>“</w:t>
      </w:r>
      <w:r>
        <w:t>度地</w:t>
      </w:r>
      <w:r>
        <w:rPr>
          <w:rFonts w:hint="eastAsia" w:eastAsia="宋体"/>
          <w:lang w:eastAsia="zh-CN"/>
        </w:rPr>
        <w:t>”</w:t>
      </w:r>
      <w:r>
        <w:t>，則是常辭，可不加注，即注</w:t>
      </w:r>
    </w:p>
    <w:p w14:paraId="4688B3D8">
      <w:r>
        <w:t>亦當以度量爲義，不當轉以計字相比況，蓋計字之義不顯於度字故也。此亦失之</w:t>
      </w:r>
    </w:p>
    <w:p w14:paraId="62B93E18">
      <w:r>
        <w:rPr>
          <w:rFonts w:hint="eastAsia" w:eastAsia="宋体"/>
          <w:lang w:eastAsia="zh-CN"/>
        </w:rPr>
        <w:t>《</w:t>
      </w:r>
      <w:r>
        <w:t>曾子制言中</w:t>
      </w:r>
      <w:r>
        <w:rPr>
          <w:rFonts w:hint="eastAsia" w:eastAsia="宋体"/>
          <w:lang w:eastAsia="zh-CN"/>
        </w:rPr>
        <w:t>》</w:t>
      </w:r>
      <w:r>
        <w:t>：</w:t>
      </w:r>
      <w:r>
        <w:rPr>
          <w:rFonts w:hint="eastAsia" w:eastAsia="宋体"/>
          <w:lang w:eastAsia="zh-CN"/>
        </w:rPr>
        <w:t>“</w:t>
      </w:r>
      <w:r>
        <w:t>無忽忽于賤。</w:t>
      </w:r>
      <w:r>
        <w:rPr>
          <w:rFonts w:hint="eastAsia" w:eastAsia="宋体"/>
          <w:lang w:eastAsia="zh-CN"/>
        </w:rPr>
        <w:t>”</w:t>
      </w:r>
      <w:r>
        <w:t>案語云</w:t>
      </w:r>
      <w:r>
        <w:rPr>
          <w:rFonts w:hint="eastAsia" w:eastAsia="宋体"/>
          <w:lang w:eastAsia="zh-CN"/>
        </w:rPr>
        <w:t>“‘</w:t>
      </w:r>
      <w:r>
        <w:t>忽忽</w:t>
      </w:r>
      <w:r>
        <w:rPr>
          <w:rFonts w:hint="eastAsia" w:eastAsia="宋体"/>
          <w:lang w:eastAsia="zh-CN"/>
        </w:rPr>
        <w:t>’</w:t>
      </w:r>
      <w:r>
        <w:t>各本譌作</w:t>
      </w:r>
      <w:r>
        <w:rPr>
          <w:rFonts w:hint="eastAsia" w:eastAsia="宋体"/>
          <w:lang w:eastAsia="zh-CN"/>
        </w:rPr>
        <w:t>‘</w:t>
      </w:r>
      <w:r>
        <w:t>勿勿</w:t>
      </w:r>
      <w:r>
        <w:rPr>
          <w:rFonts w:hint="eastAsia" w:eastAsia="宋体"/>
          <w:lang w:eastAsia="zh-CN"/>
        </w:rPr>
        <w:t>’</w:t>
      </w:r>
      <w:r>
        <w:t>。據</w:t>
      </w:r>
      <w:r>
        <w:rPr>
          <w:rFonts w:hint="eastAsia" w:eastAsia="宋体"/>
          <w:lang w:eastAsia="zh-CN"/>
        </w:rPr>
        <w:t>《</w:t>
      </w:r>
      <w:r>
        <w:t>立事</w:t>
      </w:r>
      <w:r>
        <w:rPr>
          <w:rFonts w:hint="eastAsia" w:eastAsia="宋体"/>
          <w:lang w:eastAsia="zh-CN"/>
        </w:rPr>
        <w:t>》</w:t>
      </w:r>
      <w:r>
        <w:t>篇</w:t>
      </w:r>
      <w:r>
        <w:rPr>
          <w:rFonts w:hint="eastAsia" w:eastAsia="宋体"/>
          <w:lang w:eastAsia="zh-CN"/>
        </w:rPr>
        <w:t>‘</w:t>
      </w:r>
      <w:r>
        <w:t>君</w:t>
      </w:r>
    </w:p>
    <w:p w14:paraId="3C15243B">
      <w:r>
        <w:t>子終身守此勿勿</w:t>
      </w:r>
      <w:r>
        <w:rPr>
          <w:rFonts w:hint="eastAsia" w:eastAsia="宋体"/>
          <w:lang w:eastAsia="zh-CN"/>
        </w:rPr>
        <w:t>”</w:t>
      </w:r>
      <w:r>
        <w:t>，注云：</w:t>
      </w:r>
      <w:r>
        <w:rPr>
          <w:rFonts w:hint="eastAsia" w:eastAsia="宋体"/>
          <w:lang w:eastAsia="zh-CN"/>
        </w:rPr>
        <w:t>‘</w:t>
      </w:r>
      <w:r>
        <w:t>勿勿猶勉勉。</w:t>
      </w:r>
      <w:r>
        <w:rPr>
          <w:rFonts w:hint="eastAsia" w:eastAsia="宋体"/>
          <w:lang w:eastAsia="zh-CN"/>
        </w:rPr>
        <w:t>’</w:t>
      </w:r>
      <w:r>
        <w:t>今從方本。</w:t>
      </w:r>
      <w:r>
        <w:rPr>
          <w:rFonts w:hint="eastAsia" w:eastAsia="宋体"/>
          <w:lang w:eastAsia="zh-CN"/>
        </w:rPr>
        <w:t>”</w:t>
      </w:r>
      <w:r>
        <w:t>文弨案：</w:t>
      </w:r>
      <w:r>
        <w:rPr>
          <w:rFonts w:hint="eastAsia" w:eastAsia="宋体"/>
          <w:lang w:eastAsia="zh-CN"/>
        </w:rPr>
        <w:t>《</w:t>
      </w:r>
      <w:r>
        <w:t>立事</w:t>
      </w:r>
      <w:r>
        <w:rPr>
          <w:rFonts w:hint="eastAsia" w:eastAsia="宋体"/>
          <w:lang w:eastAsia="zh-CN"/>
        </w:rPr>
        <w:t>》</w:t>
      </w:r>
      <w:r>
        <w:t>篇</w:t>
      </w:r>
      <w:r>
        <w:rPr>
          <w:rFonts w:hint="eastAsia" w:eastAsia="宋体"/>
          <w:lang w:eastAsia="zh-CN"/>
        </w:rPr>
        <w:t>“</w:t>
      </w:r>
      <w:r>
        <w:t>君子終身守此</w:t>
      </w:r>
    </w:p>
    <w:p w14:paraId="0B098E18">
      <w:r>
        <w:t>悒悒</w:t>
      </w:r>
      <w:r>
        <w:rPr>
          <w:rFonts w:hint="eastAsia" w:eastAsia="宋体"/>
          <w:lang w:eastAsia="zh-CN"/>
        </w:rPr>
        <w:t>”</w:t>
      </w:r>
      <w:r>
        <w:t>、</w:t>
      </w:r>
      <w:r>
        <w:rPr>
          <w:rFonts w:hint="eastAsia" w:eastAsia="宋体"/>
          <w:lang w:eastAsia="zh-CN"/>
        </w:rPr>
        <w:t>“</w:t>
      </w:r>
      <w:r>
        <w:t>君子終身守此憚憚</w:t>
      </w:r>
      <w:r>
        <w:rPr>
          <w:rFonts w:hint="eastAsia" w:eastAsia="宋体"/>
          <w:lang w:eastAsia="zh-CN"/>
        </w:rPr>
        <w:t>”</w:t>
      </w:r>
      <w:r>
        <w:t>，與所舉</w:t>
      </w:r>
      <w:r>
        <w:rPr>
          <w:rFonts w:hint="eastAsia" w:eastAsia="宋体"/>
          <w:lang w:eastAsia="zh-CN"/>
        </w:rPr>
        <w:t>“</w:t>
      </w:r>
      <w:r>
        <w:t>勿勿</w:t>
      </w:r>
      <w:r>
        <w:rPr>
          <w:rFonts w:hint="eastAsia" w:eastAsia="宋体"/>
          <w:lang w:eastAsia="zh-CN"/>
        </w:rPr>
        <w:t>”</w:t>
      </w:r>
      <w:r>
        <w:t>凡三言。此篇言</w:t>
      </w:r>
      <w:r>
        <w:rPr>
          <w:rFonts w:hint="eastAsia" w:eastAsia="宋体"/>
          <w:lang w:eastAsia="zh-CN"/>
        </w:rPr>
        <w:t>“</w:t>
      </w:r>
      <w:r>
        <w:t>君子無悒悒於貧，無勿勿於</w:t>
      </w:r>
    </w:p>
    <w:p w14:paraId="11938E38">
      <w:r>
        <w:t>賤，無憚憚於不聞</w:t>
      </w:r>
      <w:r>
        <w:rPr>
          <w:rFonts w:hint="eastAsia" w:eastAsia="宋体"/>
          <w:lang w:eastAsia="zh-CN"/>
        </w:rPr>
        <w:t>”</w:t>
      </w:r>
      <w:r>
        <w:t>，正與前三言其辭同。其所指則異。前則憂其所當憂、勉其所當勉者</w:t>
      </w:r>
    </w:p>
    <w:p w14:paraId="1865DD80">
      <w:r>
        <w:t>故曰終身守之。若貧賤則在天，不聞則在人，於君子何與而何所憂焉，而何所勉焉？今獨</w:t>
      </w:r>
    </w:p>
    <w:p w14:paraId="4945C902">
      <w:r>
        <w:t>改</w:t>
      </w:r>
      <w:r>
        <w:rPr>
          <w:rFonts w:hint="eastAsia" w:eastAsia="宋体"/>
          <w:lang w:eastAsia="zh-CN"/>
        </w:rPr>
        <w:t>“</w:t>
      </w:r>
      <w:r>
        <w:t>勿勿</w:t>
      </w:r>
      <w:r>
        <w:rPr>
          <w:rFonts w:hint="eastAsia" w:eastAsia="宋体"/>
          <w:lang w:eastAsia="zh-CN"/>
        </w:rPr>
        <w:t>”</w:t>
      </w:r>
      <w:r>
        <w:t>爲</w:t>
      </w:r>
      <w:r>
        <w:rPr>
          <w:rFonts w:hint="eastAsia" w:eastAsia="宋体"/>
          <w:lang w:eastAsia="zh-CN"/>
        </w:rPr>
        <w:t>“</w:t>
      </w:r>
      <w:r>
        <w:t>忽忽</w:t>
      </w:r>
      <w:r>
        <w:rPr>
          <w:rFonts w:hint="eastAsia" w:eastAsia="宋体"/>
          <w:lang w:eastAsia="zh-CN"/>
        </w:rPr>
        <w:t>”</w:t>
      </w:r>
      <w:r>
        <w:t>，殊不可通。</w:t>
      </w:r>
    </w:p>
    <w:p w14:paraId="47147C57">
      <w:r>
        <w:rPr>
          <w:rFonts w:hint="eastAsia" w:eastAsia="宋体"/>
          <w:lang w:eastAsia="zh-CN"/>
        </w:rPr>
        <w:t>《</w:t>
      </w:r>
      <w:r>
        <w:t>曾子天圓</w:t>
      </w:r>
      <w:r>
        <w:rPr>
          <w:rFonts w:hint="eastAsia" w:eastAsia="宋体"/>
          <w:lang w:eastAsia="zh-CN"/>
        </w:rPr>
        <w:t>》</w:t>
      </w:r>
      <w:r>
        <w:t>篇：</w:t>
      </w:r>
      <w:r>
        <w:rPr>
          <w:rFonts w:hint="eastAsia" w:eastAsia="宋体"/>
          <w:lang w:eastAsia="zh-CN"/>
        </w:rPr>
        <w:t>“</w:t>
      </w:r>
      <w:r>
        <w:t>龍非風不舉，龜非火不形，家諱改u。</w:t>
      </w:r>
    </w:p>
    <w:p w14:paraId="2CE92901">
      <w:r>
        <w:t>鳳非梧不棲，麟非藪不止。</w:t>
      </w:r>
      <w:r>
        <w:rPr>
          <w:rFonts w:hint="eastAsia" w:eastAsia="宋体"/>
          <w:lang w:eastAsia="zh-CN"/>
        </w:rPr>
        <w:t>”</w:t>
      </w:r>
      <w:r>
        <w:t>案</w:t>
      </w:r>
    </w:p>
    <w:p w14:paraId="3AB173AC">
      <w:r>
        <w:t>語云：</w:t>
      </w:r>
      <w:r>
        <w:rPr>
          <w:rFonts w:hint="eastAsia" w:eastAsia="宋体"/>
          <w:lang w:eastAsia="zh-CN"/>
        </w:rPr>
        <w:t>“</w:t>
      </w:r>
      <w:r>
        <w:t>各本脱此十字，今從</w:t>
      </w:r>
      <w:r>
        <w:rPr>
          <w:rFonts w:hint="eastAsia" w:eastAsia="宋体"/>
          <w:lang w:eastAsia="zh-CN"/>
        </w:rPr>
        <w:t>《</w:t>
      </w:r>
      <w:r>
        <w:t>永樂大典</w:t>
      </w:r>
      <w:r>
        <w:rPr>
          <w:rFonts w:hint="eastAsia" w:eastAsia="宋体"/>
          <w:lang w:eastAsia="zh-CN"/>
        </w:rPr>
        <w:t>》</w:t>
      </w:r>
      <w:r>
        <w:t>本。</w:t>
      </w:r>
      <w:r>
        <w:rPr>
          <w:rFonts w:hint="eastAsia" w:eastAsia="宋体"/>
          <w:lang w:eastAsia="zh-CN"/>
        </w:rPr>
        <w:t>”</w:t>
      </w:r>
      <w:r>
        <w:t>文弨案：此好事者妄增入也。本文</w:t>
      </w:r>
      <w:r>
        <w:rPr>
          <w:rFonts w:hint="eastAsia" w:eastAsia="宋体"/>
          <w:lang w:eastAsia="zh-CN"/>
        </w:rPr>
        <w:t>“</w:t>
      </w:r>
      <w:r>
        <w:t>龍非風</w:t>
      </w:r>
    </w:p>
    <w:p w14:paraId="2578C7F3">
      <w:r>
        <w:t>不舉，龜非火不形</w:t>
      </w:r>
      <w:r>
        <w:rPr>
          <w:rFonts w:hint="eastAsia" w:eastAsia="宋体"/>
          <w:lang w:eastAsia="zh-CN"/>
        </w:rPr>
        <w:t>”</w:t>
      </w:r>
      <w:r>
        <w:t>，下即接云</w:t>
      </w:r>
      <w:r>
        <w:rPr>
          <w:rFonts w:hint="eastAsia" w:eastAsia="宋体"/>
          <w:lang w:eastAsia="zh-CN"/>
        </w:rPr>
        <w:t>“</w:t>
      </w:r>
      <w:r>
        <w:t>此皆陰陽之際也</w:t>
      </w:r>
      <w:r>
        <w:rPr>
          <w:rFonts w:hint="eastAsia" w:eastAsia="宋体"/>
          <w:lang w:eastAsia="zh-CN"/>
        </w:rPr>
        <w:t>”</w:t>
      </w:r>
      <w:r>
        <w:t>。注云：</w:t>
      </w:r>
      <w:r>
        <w:rPr>
          <w:rFonts w:hint="eastAsia" w:eastAsia="宋体"/>
          <w:lang w:eastAsia="zh-CN"/>
        </w:rPr>
        <w:t>“</w:t>
      </w:r>
      <w:r>
        <w:t>龜龍爲陰，風火爲陽，陰陽會</w:t>
      </w:r>
    </w:p>
    <w:p w14:paraId="0A0C06DE">
      <w:r>
        <w:t>也。</w:t>
      </w:r>
      <w:r>
        <w:rPr>
          <w:rFonts w:hint="eastAsia" w:eastAsia="宋体"/>
          <w:lang w:eastAsia="zh-CN"/>
        </w:rPr>
        <w:t>”</w:t>
      </w:r>
      <w:r>
        <w:t>今以鳳麟梧藪閒其中，其於陰陽之義何所當乎？此之謬妄，顯然易見，柰何信之！</w:t>
      </w:r>
    </w:p>
    <w:p w14:paraId="12047055">
      <w:r>
        <w:t>【第124页】</w:t>
      </w:r>
    </w:p>
    <w:p w14:paraId="78FE9847">
      <w:r>
        <w:rPr>
          <w:rFonts w:hint="eastAsia" w:eastAsia="宋体"/>
          <w:lang w:eastAsia="zh-CN"/>
        </w:rPr>
        <w:t>《</w:t>
      </w:r>
      <w:r>
        <w:t>武王踐阼</w:t>
      </w:r>
      <w:r>
        <w:rPr>
          <w:rFonts w:hint="eastAsia" w:eastAsia="宋体"/>
          <w:lang w:eastAsia="zh-CN"/>
        </w:rPr>
        <w:t>》</w:t>
      </w:r>
      <w:r>
        <w:t>篇：</w:t>
      </w:r>
      <w:r>
        <w:rPr>
          <w:rFonts w:hint="eastAsia" w:eastAsia="宋体"/>
          <w:lang w:eastAsia="zh-CN"/>
        </w:rPr>
        <w:t>“</w:t>
      </w:r>
      <w:r>
        <w:t>王齊三日，端冕奉書而入，負屏而立。</w:t>
      </w:r>
      <w:r>
        <w:rPr>
          <w:rFonts w:hint="eastAsia" w:eastAsia="宋体"/>
          <w:lang w:eastAsia="zh-CN"/>
        </w:rPr>
        <w:t>”</w:t>
      </w:r>
      <w:r>
        <w:t>案語云：</w:t>
      </w:r>
      <w:r>
        <w:rPr>
          <w:rFonts w:hint="eastAsia" w:eastAsia="宋体"/>
          <w:lang w:eastAsia="zh-CN"/>
        </w:rPr>
        <w:t>“</w:t>
      </w:r>
      <w:r>
        <w:t>各本作</w:t>
      </w:r>
      <w:r>
        <w:rPr>
          <w:rFonts w:hint="eastAsia" w:eastAsia="宋体"/>
          <w:lang w:eastAsia="zh-CN"/>
        </w:rPr>
        <w:t>‘</w:t>
      </w:r>
      <w:r>
        <w:t>王端冕</w:t>
      </w:r>
    </w:p>
    <w:p w14:paraId="2A1D087A">
      <w:r>
        <w:t>師尚父亦端冕</w:t>
      </w:r>
      <w:r>
        <w:rPr>
          <w:rFonts w:hint="eastAsia" w:eastAsia="宋体"/>
          <w:lang w:eastAsia="zh-CN"/>
        </w:rPr>
        <w:t>’</w:t>
      </w:r>
      <w:r>
        <w:t>。</w:t>
      </w:r>
      <w:r>
        <w:rPr>
          <w:rFonts w:hint="eastAsia" w:eastAsia="宋体"/>
          <w:lang w:eastAsia="zh-CN"/>
        </w:rPr>
        <w:t>《</w:t>
      </w:r>
      <w:r>
        <w:t>學記</w:t>
      </w:r>
      <w:r>
        <w:rPr>
          <w:rFonts w:hint="eastAsia" w:eastAsia="宋体"/>
          <w:lang w:eastAsia="zh-CN"/>
        </w:rPr>
        <w:t>》</w:t>
      </w:r>
      <w:r>
        <w:t>疏云：</w:t>
      </w:r>
      <w:r>
        <w:rPr>
          <w:rFonts w:hint="eastAsia" w:eastAsia="宋体"/>
          <w:lang w:eastAsia="zh-CN"/>
        </w:rPr>
        <w:t>‘</w:t>
      </w:r>
      <w:r>
        <w:t>師尚父亦端冕</w:t>
      </w:r>
      <w:r>
        <w:rPr>
          <w:rFonts w:hint="eastAsia" w:eastAsia="宋体"/>
          <w:lang w:eastAsia="zh-CN"/>
        </w:rPr>
        <w:t>’</w:t>
      </w:r>
      <w:r>
        <w:t>，</w:t>
      </w:r>
      <w:r>
        <w:rPr>
          <w:rFonts w:hint="eastAsia" w:eastAsia="宋体"/>
          <w:lang w:eastAsia="zh-CN"/>
        </w:rPr>
        <w:t>《</w:t>
      </w:r>
      <w:r>
        <w:t>大戴禮</w:t>
      </w:r>
      <w:r>
        <w:rPr>
          <w:rFonts w:hint="eastAsia" w:eastAsia="宋体"/>
          <w:lang w:eastAsia="zh-CN"/>
        </w:rPr>
        <w:t>》</w:t>
      </w:r>
      <w:r>
        <w:t>無此文，鄭所加也。</w:t>
      </w:r>
      <w:r>
        <w:rPr>
          <w:rFonts w:hint="eastAsia" w:eastAsia="宋体"/>
          <w:lang w:eastAsia="zh-CN"/>
        </w:rPr>
        <w:t>”</w:t>
      </w:r>
      <w:r>
        <w:t>文弨案</w:t>
      </w:r>
    </w:p>
    <w:p w14:paraId="7BA74378">
      <w:r>
        <w:t>唐人所見</w:t>
      </w:r>
      <w:r>
        <w:rPr>
          <w:rFonts w:hint="eastAsia" w:eastAsia="宋体"/>
          <w:lang w:eastAsia="zh-CN"/>
        </w:rPr>
        <w:t>《</w:t>
      </w:r>
      <w:r>
        <w:t>大戴禮</w:t>
      </w:r>
      <w:r>
        <w:rPr>
          <w:rFonts w:hint="eastAsia" w:eastAsia="宋体"/>
          <w:lang w:eastAsia="zh-CN"/>
        </w:rPr>
        <w:t>》</w:t>
      </w:r>
      <w:r>
        <w:t>偶脱此一句，遽斷以爲鄭所加，於文義全不考究，竟似王</w:t>
      </w:r>
      <w:r>
        <w:rPr>
          <w:rFonts w:hint="eastAsia" w:eastAsia="宋体"/>
          <w:lang w:eastAsia="zh-CN"/>
        </w:rPr>
        <w:t>“</w:t>
      </w:r>
      <w:r>
        <w:t>奉書而入，負</w:t>
      </w:r>
    </w:p>
    <w:p w14:paraId="2F149FFC">
      <w:r>
        <w:t>屏而立</w:t>
      </w:r>
      <w:r>
        <w:rPr>
          <w:rFonts w:hint="eastAsia" w:eastAsia="宋体"/>
          <w:lang w:eastAsia="zh-CN"/>
        </w:rPr>
        <w:t>”</w:t>
      </w:r>
      <w:r>
        <w:t>，與下言</w:t>
      </w:r>
      <w:r>
        <w:rPr>
          <w:rFonts w:hint="eastAsia" w:eastAsia="宋体"/>
          <w:lang w:eastAsia="zh-CN"/>
        </w:rPr>
        <w:t>“</w:t>
      </w:r>
      <w:r>
        <w:t>王下堂南面而立</w:t>
      </w:r>
      <w:r>
        <w:rPr>
          <w:rFonts w:hint="eastAsia" w:eastAsia="宋体"/>
          <w:lang w:eastAsia="zh-CN"/>
        </w:rPr>
        <w:t>”</w:t>
      </w:r>
      <w:r>
        <w:t>皆成齟齬。果古本脱去而鄭增成之，亦當從鄭，況漢</w:t>
      </w:r>
    </w:p>
    <w:p w14:paraId="725A8636">
      <w:r>
        <w:t>人所見本在前，唐人所見本在後，烏知鄭之時必無此一語乎？曩時但以</w:t>
      </w:r>
      <w:r>
        <w:rPr>
          <w:rFonts w:hint="eastAsia" w:eastAsia="宋体"/>
          <w:lang w:eastAsia="zh-CN"/>
        </w:rPr>
        <w:t>《</w:t>
      </w:r>
      <w:r>
        <w:t>學記</w:t>
      </w:r>
      <w:r>
        <w:rPr>
          <w:rFonts w:hint="eastAsia" w:eastAsia="宋体"/>
          <w:lang w:eastAsia="zh-CN"/>
        </w:rPr>
        <w:t>》</w:t>
      </w:r>
      <w:r>
        <w:t>正義之説</w:t>
      </w:r>
    </w:p>
    <w:p w14:paraId="70FD34B4">
      <w:r>
        <w:t>附於後，於本文卻不敢遽删，不知何以不見從也？</w:t>
      </w:r>
    </w:p>
    <w:p w14:paraId="6C1BCD35">
      <w:r>
        <w:rPr>
          <w:rFonts w:hint="eastAsia" w:eastAsia="宋体"/>
          <w:lang w:eastAsia="zh-CN"/>
        </w:rPr>
        <w:t>“</w:t>
      </w:r>
      <w:r>
        <w:t>以仁得之以不仁守之其量十世</w:t>
      </w:r>
      <w:r>
        <w:rPr>
          <w:rFonts w:hint="eastAsia" w:eastAsia="宋体"/>
          <w:lang w:eastAsia="zh-CN"/>
        </w:rPr>
        <w:t>”</w:t>
      </w:r>
      <w:r>
        <w:t>。案語云</w:t>
      </w:r>
      <w:r>
        <w:rPr>
          <w:rFonts w:hint="eastAsia" w:eastAsia="宋体"/>
          <w:lang w:eastAsia="zh-CN"/>
        </w:rPr>
        <w:t>“</w:t>
      </w:r>
      <w:r>
        <w:t>各本</w:t>
      </w:r>
      <w:r>
        <w:rPr>
          <w:rFonts w:hint="eastAsia" w:eastAsia="宋体"/>
          <w:lang w:eastAsia="zh-CN"/>
        </w:rPr>
        <w:t>‘</w:t>
      </w:r>
      <w:r>
        <w:t>以不仁得之以仁守之</w:t>
      </w:r>
      <w:r>
        <w:rPr>
          <w:rFonts w:hint="eastAsia" w:eastAsia="宋体"/>
          <w:lang w:eastAsia="zh-CN"/>
        </w:rPr>
        <w:t>’</w:t>
      </w:r>
      <w:r>
        <w:t>。今從</w:t>
      </w:r>
    </w:p>
    <w:p w14:paraId="2B2C84AB">
      <w:r>
        <w:rPr>
          <w:rFonts w:hint="eastAsia" w:eastAsia="宋体"/>
          <w:lang w:eastAsia="zh-CN"/>
        </w:rPr>
        <w:t>《</w:t>
      </w:r>
      <w:r>
        <w:t>禮記疏</w:t>
      </w:r>
      <w:r>
        <w:rPr>
          <w:rFonts w:hint="eastAsia" w:eastAsia="宋体"/>
          <w:lang w:eastAsia="zh-CN"/>
        </w:rPr>
        <w:t>》</w:t>
      </w:r>
      <w:r>
        <w:t>。</w:t>
      </w:r>
      <w:r>
        <w:rPr>
          <w:rFonts w:hint="eastAsia" w:eastAsia="宋体"/>
          <w:lang w:eastAsia="zh-CN"/>
        </w:rPr>
        <w:t>”</w:t>
      </w:r>
      <w:r>
        <w:t>文弨案：</w:t>
      </w:r>
      <w:r>
        <w:rPr>
          <w:rFonts w:hint="eastAsia" w:eastAsia="宋体"/>
          <w:lang w:eastAsia="zh-CN"/>
        </w:rPr>
        <w:t>“</w:t>
      </w:r>
      <w:r>
        <w:t>以不仁得之，以仁守之</w:t>
      </w:r>
      <w:r>
        <w:rPr>
          <w:rFonts w:hint="eastAsia" w:eastAsia="宋体"/>
          <w:lang w:eastAsia="zh-CN"/>
        </w:rPr>
        <w:t>”</w:t>
      </w:r>
      <w:r>
        <w:t>，正所謂逆取而順守也。若創業之君既能</w:t>
      </w:r>
    </w:p>
    <w:p w14:paraId="45194564">
      <w:r>
        <w:t>以仁得天下，安有忽反而爲不仁者？如有之，則始之仁也亦僞耳，可曰以仁得之哉？且未</w:t>
      </w:r>
    </w:p>
    <w:p w14:paraId="0BAABC58">
      <w:r>
        <w:t>見夫開創不仁之主之可以待至十世者也。不斷之以理，而惟誤書之是信，夫豈可哉</w:t>
      </w:r>
    </w:p>
    <w:p w14:paraId="626AB989">
      <w:r>
        <w:rPr>
          <w:rFonts w:hint="eastAsia" w:eastAsia="宋体"/>
          <w:lang w:eastAsia="zh-CN"/>
        </w:rPr>
        <w:t>《</w:t>
      </w:r>
      <w:r>
        <w:t>衞將軍文子</w:t>
      </w:r>
      <w:r>
        <w:rPr>
          <w:rFonts w:hint="eastAsia" w:eastAsia="宋体"/>
          <w:lang w:eastAsia="zh-CN"/>
        </w:rPr>
        <w:t>》</w:t>
      </w:r>
      <w:r>
        <w:t>篇</w:t>
      </w:r>
      <w:r>
        <w:rPr>
          <w:rFonts w:hint="eastAsia" w:eastAsia="宋体"/>
          <w:lang w:eastAsia="zh-CN"/>
        </w:rPr>
        <w:t>“</w:t>
      </w:r>
      <w:r>
        <w:t>終日言，不在尤之内。</w:t>
      </w:r>
      <w:r>
        <w:rPr>
          <w:rFonts w:hint="eastAsia" w:eastAsia="宋体"/>
          <w:lang w:eastAsia="zh-CN"/>
        </w:rPr>
        <w:t>”</w:t>
      </w:r>
      <w:r>
        <w:t>注：</w:t>
      </w:r>
      <w:r>
        <w:rPr>
          <w:rFonts w:hint="eastAsia" w:eastAsia="宋体"/>
          <w:lang w:eastAsia="zh-CN"/>
        </w:rPr>
        <w:t>“</w:t>
      </w:r>
      <w:r>
        <w:t>在尤之外。</w:t>
      </w:r>
      <w:r>
        <w:rPr>
          <w:rFonts w:hint="eastAsia" w:eastAsia="宋体"/>
          <w:lang w:eastAsia="zh-CN"/>
        </w:rPr>
        <w:t>”</w:t>
      </w:r>
      <w:r>
        <w:t>案語云：</w:t>
      </w:r>
      <w:r>
        <w:rPr>
          <w:rFonts w:hint="eastAsia" w:eastAsia="宋体"/>
          <w:lang w:eastAsia="zh-CN"/>
        </w:rPr>
        <w:t>“</w:t>
      </w:r>
      <w:r>
        <w:t>此四字各本</w:t>
      </w:r>
    </w:p>
    <w:p w14:paraId="79A08DCD">
      <w:r>
        <w:t>譌作正文，今從方本。</w:t>
      </w:r>
      <w:r>
        <w:rPr>
          <w:rFonts w:hint="eastAsia" w:eastAsia="宋体"/>
          <w:lang w:eastAsia="zh-CN"/>
        </w:rPr>
        <w:t>”</w:t>
      </w:r>
      <w:r>
        <w:t>文弨案</w:t>
      </w:r>
      <w:r>
        <w:rPr>
          <w:rFonts w:hint="eastAsia" w:eastAsia="宋体"/>
          <w:lang w:eastAsia="zh-CN"/>
        </w:rPr>
        <w:t>《</w:t>
      </w:r>
      <w:r>
        <w:t>立事</w:t>
      </w:r>
      <w:r>
        <w:rPr>
          <w:rFonts w:hint="eastAsia" w:eastAsia="宋体"/>
          <w:lang w:eastAsia="zh-CN"/>
        </w:rPr>
        <w:t>》</w:t>
      </w:r>
      <w:r>
        <w:t>篇亦有此語，無</w:t>
      </w:r>
      <w:r>
        <w:rPr>
          <w:rFonts w:hint="eastAsia" w:eastAsia="宋体"/>
          <w:lang w:eastAsia="zh-CN"/>
        </w:rPr>
        <w:t>“</w:t>
      </w:r>
      <w:r>
        <w:t>在尤之外</w:t>
      </w:r>
      <w:r>
        <w:rPr>
          <w:rFonts w:hint="eastAsia" w:eastAsia="宋体"/>
          <w:lang w:eastAsia="zh-CN"/>
        </w:rPr>
        <w:t>”</w:t>
      </w:r>
      <w:r>
        <w:t>四字。今以爲衍文可</w:t>
      </w:r>
    </w:p>
    <w:p w14:paraId="6744A538">
      <w:r>
        <w:t>以爲申殷勤亦可，唯以爲注則大不可。鄉學究作此語以曉童蒙尚不爾，況作注乎？</w:t>
      </w:r>
    </w:p>
    <w:p w14:paraId="20A4EFD3">
      <w:r>
        <w:rPr>
          <w:rFonts w:hint="eastAsia" w:eastAsia="宋体"/>
          <w:lang w:eastAsia="zh-CN"/>
        </w:rPr>
        <w:t>《</w:t>
      </w:r>
      <w:r>
        <w:t>勸學</w:t>
      </w:r>
      <w:r>
        <w:rPr>
          <w:rFonts w:hint="eastAsia" w:eastAsia="宋体"/>
          <w:lang w:eastAsia="zh-CN"/>
        </w:rPr>
        <w:t>》</w:t>
      </w:r>
      <w:r>
        <w:t>篇</w:t>
      </w:r>
      <w:r>
        <w:rPr>
          <w:rFonts w:hint="eastAsia" w:eastAsia="宋体"/>
          <w:lang w:eastAsia="zh-CN"/>
        </w:rPr>
        <w:t>“</w:t>
      </w:r>
      <w:r>
        <w:t>於越、戎貉之子</w:t>
      </w:r>
      <w:r>
        <w:rPr>
          <w:rFonts w:hint="eastAsia" w:eastAsia="宋体"/>
          <w:lang w:eastAsia="zh-CN"/>
        </w:rPr>
        <w:t>”</w:t>
      </w:r>
      <w:r>
        <w:t>。文弨案舊本</w:t>
      </w:r>
      <w:r>
        <w:rPr>
          <w:rFonts w:hint="eastAsia" w:eastAsia="宋体"/>
          <w:lang w:eastAsia="zh-CN"/>
        </w:rPr>
        <w:t>“</w:t>
      </w:r>
      <w:r>
        <w:t>於越</w:t>
      </w:r>
      <w:r>
        <w:rPr>
          <w:rFonts w:hint="eastAsia" w:eastAsia="宋体"/>
          <w:lang w:eastAsia="zh-CN"/>
        </w:rPr>
        <w:t>”</w:t>
      </w:r>
      <w:r>
        <w:t>竝作</w:t>
      </w:r>
      <w:r>
        <w:rPr>
          <w:rFonts w:hint="eastAsia" w:eastAsia="宋体"/>
          <w:lang w:eastAsia="zh-CN"/>
        </w:rPr>
        <w:t>“</w:t>
      </w:r>
      <w:r>
        <w:t>于越</w:t>
      </w:r>
      <w:r>
        <w:rPr>
          <w:rFonts w:hint="eastAsia" w:eastAsia="宋体"/>
          <w:lang w:eastAsia="zh-CN"/>
        </w:rPr>
        <w:t>”</w:t>
      </w:r>
      <w:r>
        <w:t>。</w:t>
      </w:r>
      <w:r>
        <w:rPr>
          <w:rFonts w:hint="eastAsia" w:eastAsia="宋体"/>
          <w:lang w:eastAsia="zh-CN"/>
        </w:rPr>
        <w:t>《</w:t>
      </w:r>
      <w:r>
        <w:t>荀子</w:t>
      </w:r>
      <w:r>
        <w:rPr>
          <w:rFonts w:hint="eastAsia" w:eastAsia="宋体"/>
          <w:lang w:eastAsia="zh-CN"/>
        </w:rPr>
        <w:t>》</w:t>
      </w:r>
      <w:r>
        <w:t>作</w:t>
      </w:r>
      <w:r>
        <w:rPr>
          <w:rFonts w:hint="eastAsia" w:eastAsia="宋体"/>
          <w:lang w:eastAsia="zh-CN"/>
        </w:rPr>
        <w:t>“</w:t>
      </w:r>
      <w:r>
        <w:t>干越</w:t>
      </w:r>
      <w:r>
        <w:rPr>
          <w:rFonts w:hint="eastAsia" w:eastAsia="宋体"/>
          <w:lang w:eastAsia="zh-CN"/>
        </w:rPr>
        <w:t>”</w:t>
      </w:r>
      <w:r>
        <w:t>，字</w:t>
      </w:r>
    </w:p>
    <w:p w14:paraId="051CCE98">
      <w:pPr>
        <w:rPr>
          <w:rFonts w:hint="eastAsia" w:eastAsia="宋体"/>
          <w:lang w:eastAsia="zh-CN"/>
        </w:rPr>
      </w:pPr>
      <w:r>
        <w:t>形相近。前不依</w:t>
      </w:r>
      <w:r>
        <w:rPr>
          <w:rFonts w:hint="eastAsia" w:eastAsia="宋体"/>
          <w:lang w:eastAsia="zh-CN"/>
        </w:rPr>
        <w:t>《</w:t>
      </w:r>
      <w:r>
        <w:t>荀子</w:t>
      </w:r>
      <w:r>
        <w:rPr>
          <w:rFonts w:hint="eastAsia" w:eastAsia="宋体"/>
          <w:lang w:eastAsia="zh-CN"/>
        </w:rPr>
        <w:t>》</w:t>
      </w:r>
      <w:r>
        <w:t>而仍作</w:t>
      </w:r>
      <w:r>
        <w:rPr>
          <w:rFonts w:hint="eastAsia" w:eastAsia="宋体"/>
          <w:lang w:eastAsia="zh-CN"/>
        </w:rPr>
        <w:t>“</w:t>
      </w:r>
      <w:r>
        <w:t>于越</w:t>
      </w:r>
      <w:r>
        <w:rPr>
          <w:rFonts w:hint="eastAsia" w:eastAsia="宋体"/>
          <w:lang w:eastAsia="zh-CN"/>
        </w:rPr>
        <w:t>”</w:t>
      </w:r>
      <w:r>
        <w:t>者以</w:t>
      </w:r>
      <w:r>
        <w:rPr>
          <w:rFonts w:hint="eastAsia" w:eastAsia="宋体"/>
          <w:lang w:eastAsia="zh-CN"/>
        </w:rPr>
        <w:t>《</w:t>
      </w:r>
      <w:r>
        <w:t>漢書。貨殖傳</w:t>
      </w:r>
      <w:r>
        <w:rPr>
          <w:rFonts w:hint="eastAsia" w:eastAsia="宋体"/>
          <w:lang w:eastAsia="zh-CN"/>
        </w:rPr>
        <w:t>》</w:t>
      </w:r>
      <w:r>
        <w:t>云</w:t>
      </w:r>
      <w:r>
        <w:rPr>
          <w:rFonts w:hint="eastAsia" w:eastAsia="宋体"/>
          <w:lang w:eastAsia="zh-CN"/>
        </w:rPr>
        <w:t>“</w:t>
      </w:r>
      <w:r>
        <w:t>戎翟之與于越不相入</w:t>
      </w:r>
      <w:r>
        <w:rPr>
          <w:rFonts w:hint="eastAsia" w:eastAsia="宋体"/>
          <w:lang w:eastAsia="zh-CN"/>
        </w:rPr>
        <w:t>”</w:t>
      </w:r>
    </w:p>
    <w:p w14:paraId="31DD992E">
      <w:r>
        <w:t>【第125页】</w:t>
      </w:r>
    </w:p>
    <w:p w14:paraId="1422DD0A">
      <w:r>
        <w:t>孟康曰：</w:t>
      </w:r>
      <w:r>
        <w:rPr>
          <w:rFonts w:hint="eastAsia" w:eastAsia="宋体"/>
          <w:lang w:eastAsia="zh-CN"/>
        </w:rPr>
        <w:t>“</w:t>
      </w:r>
      <w:r>
        <w:t>于越，南方越名也。</w:t>
      </w:r>
      <w:r>
        <w:rPr>
          <w:rFonts w:hint="eastAsia" w:eastAsia="宋体"/>
          <w:lang w:eastAsia="zh-CN"/>
        </w:rPr>
        <w:t>”</w:t>
      </w:r>
      <w:r>
        <w:t>師古曰：</w:t>
      </w:r>
      <w:r>
        <w:rPr>
          <w:rFonts w:hint="eastAsia" w:eastAsia="宋体"/>
          <w:lang w:eastAsia="zh-CN"/>
        </w:rPr>
        <w:t>“</w:t>
      </w:r>
      <w:r>
        <w:t>于，發語聲也。于越猶句吴也。</w:t>
      </w:r>
      <w:r>
        <w:rPr>
          <w:rFonts w:hint="eastAsia" w:eastAsia="宋体"/>
          <w:lang w:eastAsia="zh-CN"/>
        </w:rPr>
        <w:t>”</w:t>
      </w:r>
      <w:r>
        <w:t>皆作</w:t>
      </w:r>
      <w:r>
        <w:rPr>
          <w:rFonts w:hint="eastAsia" w:eastAsia="宋体"/>
          <w:lang w:eastAsia="zh-CN"/>
        </w:rPr>
        <w:t>“</w:t>
      </w:r>
      <w:r>
        <w:t>于</w:t>
      </w:r>
      <w:r>
        <w:rPr>
          <w:rFonts w:hint="eastAsia" w:eastAsia="宋体"/>
          <w:lang w:eastAsia="zh-CN"/>
        </w:rPr>
        <w:t>”</w:t>
      </w:r>
      <w:r>
        <w:t>字</w:t>
      </w:r>
    </w:p>
    <w:p w14:paraId="11391B23">
      <w:r>
        <w:t>若</w:t>
      </w:r>
      <w:r>
        <w:rPr>
          <w:rFonts w:hint="eastAsia" w:eastAsia="宋体"/>
          <w:lang w:eastAsia="zh-CN"/>
        </w:rPr>
        <w:t>《</w:t>
      </w:r>
      <w:r>
        <w:t>荀子</w:t>
      </w:r>
      <w:r>
        <w:rPr>
          <w:rFonts w:hint="eastAsia" w:eastAsia="宋体"/>
          <w:lang w:eastAsia="zh-CN"/>
        </w:rPr>
        <w:t>》</w:t>
      </w:r>
      <w:r>
        <w:t>之作</w:t>
      </w:r>
      <w:r>
        <w:rPr>
          <w:rFonts w:hint="eastAsia" w:eastAsia="宋体"/>
          <w:lang w:eastAsia="zh-CN"/>
        </w:rPr>
        <w:t>“</w:t>
      </w:r>
      <w:r>
        <w:t>干越</w:t>
      </w:r>
      <w:r>
        <w:rPr>
          <w:rFonts w:hint="eastAsia" w:eastAsia="宋体"/>
          <w:lang w:eastAsia="zh-CN"/>
        </w:rPr>
        <w:t>”</w:t>
      </w:r>
      <w:r>
        <w:t>，</w:t>
      </w:r>
      <w:r>
        <w:rPr>
          <w:rFonts w:hint="eastAsia" w:eastAsia="宋体"/>
          <w:lang w:eastAsia="zh-CN"/>
        </w:rPr>
        <w:t>《</w:t>
      </w:r>
      <w:r>
        <w:t>莊子</w:t>
      </w:r>
      <w:r>
        <w:rPr>
          <w:rFonts w:hint="eastAsia" w:eastAsia="宋体"/>
          <w:lang w:eastAsia="zh-CN"/>
        </w:rPr>
        <w:t>》</w:t>
      </w:r>
      <w:r>
        <w:t>、</w:t>
      </w:r>
      <w:r>
        <w:rPr>
          <w:rFonts w:hint="eastAsia" w:eastAsia="宋体"/>
          <w:lang w:eastAsia="zh-CN"/>
        </w:rPr>
        <w:t>《</w:t>
      </w:r>
      <w:r>
        <w:t>淮南</w:t>
      </w:r>
      <w:r>
        <w:rPr>
          <w:rFonts w:hint="eastAsia" w:eastAsia="宋体"/>
          <w:lang w:eastAsia="zh-CN"/>
        </w:rPr>
        <w:t>》</w:t>
      </w:r>
      <w:r>
        <w:t>亦有之。説者或以爲漢餘汗等地，是干亦音寒。然</w:t>
      </w:r>
    </w:p>
    <w:p w14:paraId="7A3D758A">
      <w:r>
        <w:t>則各仍其本文可矣。今以</w:t>
      </w:r>
      <w:r>
        <w:rPr>
          <w:rFonts w:hint="eastAsia" w:eastAsia="宋体"/>
          <w:lang w:eastAsia="zh-CN"/>
        </w:rPr>
        <w:t>《</w:t>
      </w:r>
      <w:r>
        <w:t>春秋</w:t>
      </w:r>
      <w:r>
        <w:rPr>
          <w:rFonts w:hint="eastAsia" w:eastAsia="宋体"/>
          <w:lang w:eastAsia="zh-CN"/>
        </w:rPr>
        <w:t>》</w:t>
      </w:r>
      <w:r>
        <w:t>有</w:t>
      </w:r>
      <w:r>
        <w:rPr>
          <w:rFonts w:hint="eastAsia" w:eastAsia="宋体"/>
          <w:lang w:eastAsia="zh-CN"/>
        </w:rPr>
        <w:t>“</w:t>
      </w:r>
      <w:r>
        <w:t>於越入吴</w:t>
      </w:r>
      <w:r>
        <w:rPr>
          <w:rFonts w:hint="eastAsia" w:eastAsia="宋体"/>
          <w:lang w:eastAsia="zh-CN"/>
        </w:rPr>
        <w:t>”</w:t>
      </w:r>
      <w:r>
        <w:t>，遂改</w:t>
      </w:r>
      <w:r>
        <w:rPr>
          <w:rFonts w:hint="eastAsia" w:eastAsia="宋体"/>
          <w:lang w:eastAsia="zh-CN"/>
        </w:rPr>
        <w:t>“</w:t>
      </w:r>
      <w:r>
        <w:t>于</w:t>
      </w:r>
      <w:r>
        <w:rPr>
          <w:rFonts w:hint="eastAsia" w:eastAsia="宋体"/>
          <w:lang w:eastAsia="zh-CN"/>
        </w:rPr>
        <w:t>”</w:t>
      </w:r>
      <w:r>
        <w:t>爲</w:t>
      </w:r>
      <w:r>
        <w:rPr>
          <w:rFonts w:hint="eastAsia" w:eastAsia="宋体"/>
          <w:lang w:eastAsia="zh-CN"/>
        </w:rPr>
        <w:t>“</w:t>
      </w:r>
      <w:r>
        <w:t>於</w:t>
      </w:r>
      <w:r>
        <w:rPr>
          <w:rFonts w:hint="eastAsia" w:eastAsia="宋体"/>
          <w:lang w:eastAsia="zh-CN"/>
        </w:rPr>
        <w:t>”</w:t>
      </w:r>
      <w:r>
        <w:t>，所謂知其一不知其二</w:t>
      </w:r>
    </w:p>
    <w:p w14:paraId="081E6296">
      <w:r>
        <w:t>也。凡舊本作</w:t>
      </w:r>
      <w:r>
        <w:rPr>
          <w:rFonts w:hint="eastAsia" w:eastAsia="宋体"/>
          <w:lang w:eastAsia="zh-CN"/>
        </w:rPr>
        <w:t>“</w:t>
      </w:r>
      <w:r>
        <w:t>於</w:t>
      </w:r>
      <w:r>
        <w:rPr>
          <w:rFonts w:hint="eastAsia" w:eastAsia="宋体"/>
          <w:lang w:eastAsia="zh-CN"/>
        </w:rPr>
        <w:t>”</w:t>
      </w:r>
      <w:r>
        <w:t>者，官書普改爲</w:t>
      </w:r>
      <w:r>
        <w:rPr>
          <w:rFonts w:hint="eastAsia" w:eastAsia="宋体"/>
          <w:lang w:eastAsia="zh-CN"/>
        </w:rPr>
        <w:t>“</w:t>
      </w:r>
      <w:r>
        <w:t>于</w:t>
      </w:r>
      <w:r>
        <w:rPr>
          <w:rFonts w:hint="eastAsia" w:eastAsia="宋体"/>
          <w:lang w:eastAsia="zh-CN"/>
        </w:rPr>
        <w:t>”</w:t>
      </w:r>
      <w:r>
        <w:t>獨此又改舊</w:t>
      </w:r>
      <w:r>
        <w:rPr>
          <w:rFonts w:hint="eastAsia" w:eastAsia="宋体"/>
          <w:lang w:eastAsia="zh-CN"/>
        </w:rPr>
        <w:t>“</w:t>
      </w:r>
      <w:r>
        <w:t>于</w:t>
      </w:r>
      <w:r>
        <w:rPr>
          <w:rFonts w:hint="eastAsia" w:eastAsia="宋体"/>
          <w:lang w:eastAsia="zh-CN"/>
        </w:rPr>
        <w:t>”</w:t>
      </w:r>
      <w:r>
        <w:t>字作</w:t>
      </w:r>
      <w:r>
        <w:rPr>
          <w:rFonts w:hint="eastAsia" w:eastAsia="宋体"/>
          <w:lang w:eastAsia="zh-CN"/>
        </w:rPr>
        <w:t>“</w:t>
      </w:r>
      <w:r>
        <w:t>於</w:t>
      </w:r>
      <w:r>
        <w:rPr>
          <w:rFonts w:hint="eastAsia" w:eastAsia="宋体"/>
          <w:lang w:eastAsia="zh-CN"/>
        </w:rPr>
        <w:t>”</w:t>
      </w:r>
      <w:r>
        <w:t>。</w:t>
      </w:r>
    </w:p>
    <w:p w14:paraId="10F0253B">
      <w:r>
        <w:rPr>
          <w:rFonts w:hint="eastAsia" w:eastAsia="宋体"/>
          <w:lang w:eastAsia="zh-CN"/>
        </w:rPr>
        <w:t>《</w:t>
      </w:r>
      <w:r>
        <w:t>文王官人</w:t>
      </w:r>
      <w:r>
        <w:rPr>
          <w:rFonts w:hint="eastAsia" w:eastAsia="宋体"/>
          <w:lang w:eastAsia="zh-CN"/>
        </w:rPr>
        <w:t>》</w:t>
      </w:r>
      <w:r>
        <w:t>篇</w:t>
      </w:r>
      <w:r>
        <w:rPr>
          <w:rFonts w:hint="eastAsia" w:eastAsia="宋体"/>
          <w:lang w:eastAsia="zh-CN"/>
        </w:rPr>
        <w:t>“</w:t>
      </w:r>
      <w:r>
        <w:t>志殷而㴱</w:t>
      </w:r>
      <w:r>
        <w:rPr>
          <w:rFonts w:hint="eastAsia" w:eastAsia="宋体"/>
          <w:lang w:eastAsia="zh-CN"/>
        </w:rPr>
        <w:t>”</w:t>
      </w:r>
      <w:r>
        <w:t>，注：</w:t>
      </w:r>
      <w:r>
        <w:rPr>
          <w:rFonts w:hint="eastAsia" w:eastAsia="宋体"/>
          <w:lang w:eastAsia="zh-CN"/>
        </w:rPr>
        <w:t>“</w:t>
      </w:r>
      <w:r>
        <w:t>殷，盛也。㴱蓋深也。</w:t>
      </w:r>
      <w:r>
        <w:rPr>
          <w:rFonts w:hint="eastAsia" w:eastAsia="宋体"/>
          <w:lang w:eastAsia="zh-CN"/>
        </w:rPr>
        <w:t>”</w:t>
      </w:r>
      <w:r>
        <w:t>文弨案：舊本作</w:t>
      </w:r>
      <w:r>
        <w:rPr>
          <w:rFonts w:hint="eastAsia" w:eastAsia="宋体"/>
          <w:lang w:eastAsia="zh-CN"/>
        </w:rPr>
        <w:t>“</w:t>
      </w:r>
      <w:r>
        <w:t>志殷如</w:t>
      </w:r>
    </w:p>
    <w:p w14:paraId="1FAD1403">
      <w:r>
        <w:t>浚</w:t>
      </w:r>
      <w:r>
        <w:rPr>
          <w:rFonts w:hint="eastAsia" w:eastAsia="宋体"/>
          <w:lang w:eastAsia="zh-CN"/>
        </w:rPr>
        <w:t>”</w:t>
      </w:r>
      <w:r>
        <w:t>，注</w:t>
      </w:r>
      <w:r>
        <w:rPr>
          <w:rFonts w:hint="eastAsia" w:eastAsia="宋体"/>
          <w:lang w:eastAsia="zh-CN"/>
        </w:rPr>
        <w:t>“</w:t>
      </w:r>
      <w:r>
        <w:t>浚蓋深字</w:t>
      </w:r>
      <w:r>
        <w:rPr>
          <w:rFonts w:hint="eastAsia" w:eastAsia="宋体"/>
          <w:lang w:eastAsia="zh-CN"/>
        </w:rPr>
        <w:t>”</w:t>
      </w:r>
      <w:r>
        <w:t>。今檢字書無</w:t>
      </w:r>
      <w:r>
        <w:rPr>
          <w:rFonts w:hint="eastAsia" w:eastAsia="宋体"/>
          <w:lang w:eastAsia="zh-CN"/>
        </w:rPr>
        <w:t>“</w:t>
      </w:r>
      <w:r>
        <w:t>浚</w:t>
      </w:r>
      <w:r>
        <w:rPr>
          <w:rFonts w:hint="eastAsia" w:eastAsia="宋体"/>
          <w:lang w:eastAsia="zh-CN"/>
        </w:rPr>
        <w:t>”</w:t>
      </w:r>
      <w:r>
        <w:t>字，或古有之而字書失載，要爲傳寫已久，故注有此</w:t>
      </w:r>
    </w:p>
    <w:p w14:paraId="134F73D4">
      <w:r>
        <w:t>語。抑或校書者所加，後來誤併入注中。今既改正文作㴱字矣，㴱與深有古今之分，實則</w:t>
      </w:r>
    </w:p>
    <w:p w14:paraId="5308F457">
      <w:r>
        <w:t>一字，作注者寧此之不知而猶疑其辭曰</w:t>
      </w:r>
      <w:r>
        <w:rPr>
          <w:rFonts w:hint="eastAsia" w:eastAsia="宋体"/>
          <w:lang w:eastAsia="zh-CN"/>
        </w:rPr>
        <w:t>“</w:t>
      </w:r>
      <w:r>
        <w:t>㴱蓋深也</w:t>
      </w:r>
      <w:r>
        <w:rPr>
          <w:rFonts w:hint="eastAsia" w:eastAsia="宋体"/>
          <w:lang w:eastAsia="zh-CN"/>
        </w:rPr>
        <w:t>”</w:t>
      </w:r>
      <w:r>
        <w:t>邪？竊以爲當作案語云：</w:t>
      </w:r>
      <w:r>
        <w:rPr>
          <w:rFonts w:hint="eastAsia" w:eastAsia="宋体"/>
          <w:lang w:eastAsia="zh-CN"/>
        </w:rPr>
        <w:t>“</w:t>
      </w:r>
      <w:r>
        <w:t>㴱，舊本作</w:t>
      </w:r>
    </w:p>
    <w:p w14:paraId="0861575B">
      <w:r>
        <w:t>浚，注末有</w:t>
      </w:r>
      <w:r>
        <w:rPr>
          <w:rFonts w:hint="eastAsia" w:eastAsia="宋体"/>
          <w:lang w:eastAsia="zh-CN"/>
        </w:rPr>
        <w:t>‘</w:t>
      </w:r>
      <w:r>
        <w:t>浚蓋深也</w:t>
      </w:r>
      <w:r>
        <w:rPr>
          <w:rFonts w:hint="eastAsia" w:eastAsia="宋体"/>
          <w:lang w:eastAsia="zh-CN"/>
        </w:rPr>
        <w:t>’</w:t>
      </w:r>
      <w:r>
        <w:t>四字，或校書者之辭。</w:t>
      </w:r>
      <w:r>
        <w:rPr>
          <w:rFonts w:hint="eastAsia" w:eastAsia="宋体"/>
          <w:lang w:eastAsia="zh-CN"/>
        </w:rPr>
        <w:t>”</w:t>
      </w:r>
      <w:r>
        <w:t>斯爲得之。</w:t>
      </w:r>
      <w:r>
        <w:rPr>
          <w:rFonts w:hint="eastAsia" w:eastAsia="宋体"/>
          <w:lang w:eastAsia="zh-CN"/>
        </w:rPr>
        <w:t>“</w:t>
      </w:r>
      <w:r>
        <w:t>而</w:t>
      </w:r>
      <w:r>
        <w:rPr>
          <w:rFonts w:hint="eastAsia" w:eastAsia="宋体"/>
          <w:lang w:eastAsia="zh-CN"/>
        </w:rPr>
        <w:t>”</w:t>
      </w:r>
      <w:r>
        <w:t>與</w:t>
      </w:r>
      <w:r>
        <w:rPr>
          <w:rFonts w:hint="eastAsia" w:eastAsia="宋体"/>
          <w:lang w:eastAsia="zh-CN"/>
        </w:rPr>
        <w:t>“</w:t>
      </w:r>
      <w:r>
        <w:t>如</w:t>
      </w:r>
      <w:r>
        <w:rPr>
          <w:rFonts w:hint="eastAsia" w:eastAsia="宋体"/>
          <w:lang w:eastAsia="zh-CN"/>
        </w:rPr>
        <w:t>”</w:t>
      </w:r>
      <w:r>
        <w:t>古通用，今竝從方本改易矣。</w:t>
      </w:r>
    </w:p>
    <w:p w14:paraId="33B6BE52">
      <w:r>
        <w:t>他如</w:t>
      </w:r>
      <w:r>
        <w:rPr>
          <w:rFonts w:hint="eastAsia" w:eastAsia="宋体"/>
          <w:lang w:eastAsia="zh-CN"/>
        </w:rPr>
        <w:t>《</w:t>
      </w:r>
      <w:r>
        <w:t>四代</w:t>
      </w:r>
      <w:r>
        <w:rPr>
          <w:rFonts w:hint="eastAsia" w:eastAsia="宋体"/>
          <w:lang w:eastAsia="zh-CN"/>
        </w:rPr>
        <w:t>》</w:t>
      </w:r>
      <w:r>
        <w:t>篇</w:t>
      </w:r>
      <w:r>
        <w:rPr>
          <w:rFonts w:hint="eastAsia" w:eastAsia="宋体"/>
          <w:lang w:eastAsia="zh-CN"/>
        </w:rPr>
        <w:t>“</w:t>
      </w:r>
      <w:r>
        <w:t>睾然</w:t>
      </w:r>
      <w:r>
        <w:rPr>
          <w:rFonts w:hint="eastAsia" w:eastAsia="宋体"/>
          <w:lang w:eastAsia="zh-CN"/>
        </w:rPr>
        <w:t>”</w:t>
      </w:r>
      <w:r>
        <w:t>，睾即皋字，亦見</w:t>
      </w:r>
      <w:r>
        <w:rPr>
          <w:rFonts w:hint="eastAsia" w:eastAsia="宋体"/>
          <w:lang w:eastAsia="zh-CN"/>
        </w:rPr>
        <w:t>《</w:t>
      </w:r>
      <w:r>
        <w:t>莊</w:t>
      </w:r>
      <w:r>
        <w:rPr>
          <w:rFonts w:hint="eastAsia" w:eastAsia="宋体"/>
          <w:lang w:eastAsia="zh-CN"/>
        </w:rPr>
        <w:t>》</w:t>
      </w:r>
      <w:r>
        <w:t>、</w:t>
      </w:r>
      <w:r>
        <w:rPr>
          <w:rFonts w:hint="eastAsia" w:eastAsia="宋体"/>
          <w:lang w:eastAsia="zh-CN"/>
        </w:rPr>
        <w:t>《</w:t>
      </w:r>
      <w:r>
        <w:t>列</w:t>
      </w:r>
      <w:r>
        <w:rPr>
          <w:rFonts w:hint="eastAsia" w:eastAsia="宋体"/>
          <w:lang w:eastAsia="zh-CN"/>
        </w:rPr>
        <w:t>》</w:t>
      </w:r>
      <w:r>
        <w:t>、</w:t>
      </w:r>
      <w:r>
        <w:rPr>
          <w:rFonts w:hint="eastAsia" w:eastAsia="宋体"/>
          <w:lang w:eastAsia="zh-CN"/>
        </w:rPr>
        <w:t>《</w:t>
      </w:r>
      <w:r>
        <w:t>荀子</w:t>
      </w:r>
      <w:r>
        <w:rPr>
          <w:rFonts w:hint="eastAsia" w:eastAsia="宋体"/>
          <w:lang w:eastAsia="zh-CN"/>
        </w:rPr>
        <w:t>》</w:t>
      </w:r>
      <w:r>
        <w:t>，今誤作</w:t>
      </w:r>
      <w:r>
        <w:rPr>
          <w:rFonts w:hint="eastAsia" w:eastAsia="宋体"/>
          <w:lang w:eastAsia="zh-CN"/>
        </w:rPr>
        <w:t>“</w:t>
      </w:r>
      <w:r>
        <w:t>睪</w:t>
      </w:r>
      <w:r>
        <w:rPr>
          <w:rFonts w:hint="eastAsia" w:eastAsia="宋体"/>
          <w:lang w:eastAsia="zh-CN"/>
        </w:rPr>
        <w:t>”</w:t>
      </w:r>
      <w:r>
        <w:t>。</w:t>
      </w:r>
      <w:r>
        <w:rPr>
          <w:rFonts w:hint="eastAsia" w:eastAsia="宋体"/>
          <w:lang w:eastAsia="zh-CN"/>
        </w:rPr>
        <w:t>《</w:t>
      </w:r>
      <w:r>
        <w:t>朝事</w:t>
      </w:r>
      <w:r>
        <w:rPr>
          <w:rFonts w:hint="eastAsia" w:eastAsia="宋体"/>
          <w:lang w:eastAsia="zh-CN"/>
        </w:rPr>
        <w:t>》</w:t>
      </w:r>
      <w:r>
        <w:t>篇不</w:t>
      </w:r>
    </w:p>
    <w:p w14:paraId="06AF6DF2">
      <w:r>
        <w:t>補</w:t>
      </w:r>
      <w:r>
        <w:rPr>
          <w:rFonts w:hint="eastAsia" w:eastAsia="宋体"/>
          <w:lang w:eastAsia="zh-CN"/>
        </w:rPr>
        <w:t>“</w:t>
      </w:r>
      <w:r>
        <w:t>侯伯於中等，子男於下等</w:t>
      </w:r>
      <w:r>
        <w:rPr>
          <w:rFonts w:hint="eastAsia" w:eastAsia="宋体"/>
          <w:lang w:eastAsia="zh-CN"/>
        </w:rPr>
        <w:t>”</w:t>
      </w:r>
      <w:r>
        <w:t>二語，亦不加案，皆不可曉。</w:t>
      </w:r>
      <w:r>
        <w:rPr>
          <w:rFonts w:hint="eastAsia" w:eastAsia="宋体"/>
          <w:lang w:eastAsia="zh-CN"/>
        </w:rPr>
        <w:t>“</w:t>
      </w:r>
      <w:r>
        <w:t>偷墮</w:t>
      </w:r>
      <w:r>
        <w:rPr>
          <w:rFonts w:hint="eastAsia" w:eastAsia="宋体"/>
          <w:lang w:eastAsia="zh-CN"/>
        </w:rPr>
        <w:t>”</w:t>
      </w:r>
      <w:r>
        <w:t>、</w:t>
      </w:r>
      <w:r>
        <w:rPr>
          <w:rFonts w:hint="eastAsia" w:eastAsia="宋体"/>
          <w:lang w:eastAsia="zh-CN"/>
        </w:rPr>
        <w:t>“</w:t>
      </w:r>
      <w:r>
        <w:t>懈墮</w:t>
      </w:r>
      <w:r>
        <w:rPr>
          <w:rFonts w:hint="eastAsia" w:eastAsia="宋体"/>
          <w:lang w:eastAsia="zh-CN"/>
        </w:rPr>
        <w:t>”</w:t>
      </w:r>
      <w:r>
        <w:t>即是</w:t>
      </w:r>
      <w:r>
        <w:rPr>
          <w:rFonts w:hint="eastAsia" w:eastAsia="宋体"/>
          <w:lang w:eastAsia="zh-CN"/>
        </w:rPr>
        <w:t>“</w:t>
      </w:r>
      <w:r>
        <w:t>惰</w:t>
      </w:r>
      <w:r>
        <w:rPr>
          <w:rFonts w:hint="eastAsia" w:eastAsia="宋体"/>
          <w:lang w:eastAsia="zh-CN"/>
        </w:rPr>
        <w:t>”</w:t>
      </w:r>
      <w:r>
        <w:t>字，乃</w:t>
      </w:r>
    </w:p>
    <w:p w14:paraId="118B42F0">
      <w:r>
        <w:t>以爲譌。其他脱句</w:t>
      </w:r>
    </w:p>
    <w:p w14:paraId="2230B7BC">
      <w:r>
        <w:rPr>
          <w:rFonts w:hint="eastAsia" w:eastAsia="宋体"/>
          <w:lang w:eastAsia="zh-CN"/>
        </w:rPr>
        <w:t>《</w:t>
      </w:r>
      <w:r>
        <w:t>武王踐阼</w:t>
      </w:r>
      <w:r>
        <w:rPr>
          <w:rFonts w:hint="eastAsia" w:eastAsia="宋体"/>
          <w:lang w:eastAsia="zh-CN"/>
        </w:rPr>
        <w:t>》</w:t>
      </w:r>
      <w:r>
        <w:t>脱</w:t>
      </w:r>
      <w:r>
        <w:rPr>
          <w:rFonts w:hint="eastAsia" w:eastAsia="宋体"/>
          <w:lang w:eastAsia="zh-CN"/>
        </w:rPr>
        <w:t>“</w:t>
      </w:r>
      <w:r>
        <w:t>於户爲銘焉</w:t>
      </w:r>
      <w:r>
        <w:rPr>
          <w:rFonts w:hint="eastAsia" w:eastAsia="宋体"/>
          <w:lang w:eastAsia="zh-CN"/>
        </w:rPr>
        <w:t>”</w:t>
      </w:r>
      <w:r>
        <w:t>。脱字</w:t>
      </w:r>
      <w:r>
        <w:rPr>
          <w:rFonts w:hint="eastAsia" w:eastAsia="宋体"/>
          <w:lang w:eastAsia="zh-CN"/>
        </w:rPr>
        <w:t>《</w:t>
      </w:r>
      <w:r>
        <w:t>公冠</w:t>
      </w:r>
      <w:r>
        <w:rPr>
          <w:rFonts w:hint="eastAsia" w:eastAsia="宋体"/>
          <w:lang w:eastAsia="zh-CN"/>
        </w:rPr>
        <w:t>》“</w:t>
      </w:r>
      <w:r>
        <w:t>立於席北</w:t>
      </w:r>
      <w:r>
        <w:rPr>
          <w:rFonts w:hint="eastAsia" w:eastAsia="宋体"/>
          <w:lang w:eastAsia="zh-CN"/>
        </w:rPr>
        <w:t>”</w:t>
      </w:r>
      <w:r>
        <w:t>，脱</w:t>
      </w:r>
      <w:r>
        <w:rPr>
          <w:rFonts w:hint="eastAsia" w:eastAsia="宋体"/>
          <w:lang w:eastAsia="zh-CN"/>
        </w:rPr>
        <w:t>“</w:t>
      </w:r>
      <w:r>
        <w:t>北</w:t>
      </w:r>
      <w:r>
        <w:rPr>
          <w:rFonts w:hint="eastAsia" w:eastAsia="宋体"/>
          <w:lang w:eastAsia="zh-CN"/>
        </w:rPr>
        <w:t>”</w:t>
      </w:r>
      <w:r>
        <w:t>字。及注中脱誤之處，</w:t>
      </w:r>
    </w:p>
    <w:p w14:paraId="1BA47402">
      <w:r>
        <w:t>非本校者之失，固可以共諒也</w:t>
      </w:r>
    </w:p>
    <w:p w14:paraId="64BDB2F4">
      <w:r>
        <w:t>【第126页】</w:t>
      </w:r>
    </w:p>
    <w:p w14:paraId="0DFE9C5B">
      <w:r>
        <w:t>二</w:t>
      </w:r>
    </w:p>
    <w:p w14:paraId="51928BDF">
      <w:r>
        <w:t>盧文弨敬候懷祖老先生近安。違教以來，歲星倏一周矣。遥想名山之業，定已傳諸</w:t>
      </w:r>
    </w:p>
    <w:p w14:paraId="05F46C2C">
      <w:r>
        <w:t>其人，而弨也衰頽日甚，滯邇毗陵</w:t>
      </w:r>
      <w:r>
        <w:rPr>
          <w:rFonts w:hint="eastAsia" w:eastAsia="宋体"/>
          <w:lang w:eastAsia="zh-CN"/>
        </w:rPr>
        <w:t>【</w:t>
      </w:r>
      <w:r>
        <w:t>目，不獲窺見一二，悵惘奚似向有意欲詮</w:t>
      </w:r>
      <w:r>
        <w:rPr>
          <w:rFonts w:hint="eastAsia" w:eastAsia="宋体"/>
          <w:lang w:eastAsia="zh-CN"/>
        </w:rPr>
        <w:t>《</w:t>
      </w:r>
      <w:r>
        <w:t>廣雅</w:t>
      </w:r>
      <w:r>
        <w:rPr>
          <w:rFonts w:hint="eastAsia" w:eastAsia="宋体"/>
          <w:lang w:eastAsia="zh-CN"/>
        </w:rPr>
        <w:t>》</w:t>
      </w:r>
      <w:r>
        <w:t>，畏詁</w:t>
      </w:r>
    </w:p>
    <w:p w14:paraId="4A4E3B18">
      <w:r>
        <w:t>訓之煩難，乃從後逆推而上，已成第九、第十兩卷。中遭大故，繼復爲它事所奪，閣寘又五</w:t>
      </w:r>
    </w:p>
    <w:p w14:paraId="09C375F3">
      <w:r>
        <w:t>六年矣。有學徒好事欲請付雕。今年謀再纂輯而精力更非復前時外擾又難盡絶假</w:t>
      </w:r>
    </w:p>
    <w:p w14:paraId="71E4727E">
      <w:r>
        <w:t>年之想，豈可倖邀聞老先生於此書首數卷已有成編，敢請惠寄，以爲弁冕，庶更爲此書</w:t>
      </w:r>
    </w:p>
    <w:p w14:paraId="5AD4073D">
      <w:r>
        <w:t>增重，弨亦可免於續貂之誚，未知肎俯允否。向來拙刻凡得之友朋者，雖一字一句，必明</w:t>
      </w:r>
    </w:p>
    <w:p w14:paraId="4B26DAE4">
      <w:r>
        <w:t>所自，諒高明素能洞鑒也。陽湖洪太史處</w:t>
      </w:r>
      <w:r>
        <w:rPr>
          <w:rFonts w:hint="eastAsia" w:eastAsia="宋体"/>
          <w:lang w:eastAsia="zh-CN"/>
        </w:rPr>
        <w:t>【</w:t>
      </w:r>
      <w:r>
        <w:t>四</w:t>
      </w:r>
      <w:r>
        <w:rPr>
          <w:rFonts w:hint="eastAsia" w:eastAsia="宋体"/>
          <w:lang w:eastAsia="zh-CN"/>
        </w:rPr>
        <w:t>】</w:t>
      </w:r>
      <w:r>
        <w:t>，當有便人往來，賜札可交彼處，是望。文弨</w:t>
      </w:r>
    </w:p>
    <w:p w14:paraId="0BBDEAC7">
      <w:r>
        <w:t>頓首。壬子三月廿一日邗江寄</w:t>
      </w:r>
    </w:p>
    <w:p w14:paraId="13A0AA2F">
      <w:pPr>
        <w:rPr>
          <w:rFonts w:hint="eastAsia" w:eastAsia="宋体"/>
          <w:lang w:eastAsia="zh-CN"/>
        </w:rPr>
      </w:pPr>
      <w:r>
        <w:rPr>
          <w:rFonts w:hint="eastAsia" w:eastAsia="宋体"/>
          <w:lang w:eastAsia="zh-CN"/>
        </w:rPr>
        <w:t>（</w:t>
      </w:r>
      <w:r>
        <w:t>説明</w:t>
      </w:r>
      <w:r>
        <w:rPr>
          <w:rFonts w:hint="eastAsia" w:eastAsia="宋体"/>
          <w:lang w:eastAsia="zh-CN"/>
        </w:rPr>
        <w:t>）</w:t>
      </w:r>
    </w:p>
    <w:p w14:paraId="37A2D943">
      <w:r>
        <w:t>第一通原載</w:t>
      </w:r>
      <w:r>
        <w:rPr>
          <w:rFonts w:hint="eastAsia" w:eastAsia="宋体"/>
          <w:lang w:eastAsia="zh-CN"/>
        </w:rPr>
        <w:t>《</w:t>
      </w:r>
      <w:r>
        <w:t>抱經堂文集</w:t>
      </w:r>
      <w:r>
        <w:rPr>
          <w:rFonts w:hint="eastAsia" w:eastAsia="宋体"/>
          <w:lang w:eastAsia="zh-CN"/>
        </w:rPr>
        <w:t>》</w:t>
      </w:r>
      <w:r>
        <w:t>卷二十</w:t>
      </w:r>
      <w:r>
        <w:rPr>
          <w:rFonts w:hint="eastAsia" w:eastAsia="宋体"/>
          <w:lang w:eastAsia="zh-CN"/>
        </w:rPr>
        <w:t>《</w:t>
      </w:r>
      <w:r>
        <w:t>書四</w:t>
      </w:r>
      <w:r>
        <w:rPr>
          <w:rFonts w:hint="eastAsia" w:eastAsia="宋体"/>
          <w:lang w:eastAsia="zh-CN"/>
        </w:rPr>
        <w:t>》</w:t>
      </w:r>
      <w:r>
        <w:t>作於乾隆四十五年庚子。第二通據</w:t>
      </w:r>
      <w:r>
        <w:rPr>
          <w:rFonts w:hint="eastAsia" w:eastAsia="宋体"/>
          <w:lang w:eastAsia="zh-CN"/>
        </w:rPr>
        <w:t>《</w:t>
      </w:r>
      <w:r>
        <w:t>昭代經師手簡</w:t>
      </w:r>
      <w:r>
        <w:rPr>
          <w:rFonts w:hint="eastAsia" w:eastAsia="宋体"/>
          <w:lang w:eastAsia="zh-CN"/>
        </w:rPr>
        <w:t>》</w:t>
      </w:r>
      <w:r>
        <w:t>謄</w:t>
      </w:r>
    </w:p>
    <w:p w14:paraId="5603F85A">
      <w:r>
        <w:t>正，作於乾隆五十七年三月二十一日</w:t>
      </w:r>
    </w:p>
    <w:p w14:paraId="123F625A">
      <w:pPr>
        <w:rPr>
          <w:rFonts w:hint="eastAsia" w:eastAsia="宋体"/>
          <w:lang w:eastAsia="zh-CN"/>
        </w:rPr>
      </w:pPr>
      <w:r>
        <w:rPr>
          <w:rFonts w:hint="eastAsia" w:eastAsia="宋体"/>
          <w:lang w:eastAsia="zh-CN"/>
        </w:rPr>
        <w:t>（</w:t>
      </w:r>
      <w:r>
        <w:t>校注</w:t>
      </w:r>
      <w:r>
        <w:rPr>
          <w:rFonts w:hint="eastAsia" w:eastAsia="宋体"/>
          <w:lang w:eastAsia="zh-CN"/>
        </w:rPr>
        <w:t>）</w:t>
      </w:r>
    </w:p>
    <w:p w14:paraId="5D2D28DC">
      <w:r>
        <w:rPr>
          <w:rFonts w:hint="eastAsia" w:eastAsia="宋体"/>
          <w:lang w:eastAsia="zh-CN"/>
        </w:rPr>
        <w:t>【</w:t>
      </w:r>
      <w:r>
        <w:t>一</w:t>
      </w:r>
      <w:r>
        <w:rPr>
          <w:rFonts w:hint="eastAsia" w:eastAsia="宋体"/>
          <w:lang w:eastAsia="zh-CN"/>
        </w:rPr>
        <w:t>】</w:t>
      </w:r>
      <w:r>
        <w:t>家諱：盧文弨之父盧存心，此處諱</w:t>
      </w:r>
      <w:r>
        <w:rPr>
          <w:rFonts w:hint="eastAsia" w:eastAsia="宋体"/>
          <w:lang w:eastAsia="zh-CN"/>
        </w:rPr>
        <w:t>“</w:t>
      </w:r>
      <w:r>
        <w:t>心</w:t>
      </w:r>
      <w:r>
        <w:rPr>
          <w:rFonts w:hint="eastAsia" w:eastAsia="宋体"/>
          <w:lang w:eastAsia="zh-CN"/>
        </w:rPr>
        <w:t>”</w:t>
      </w:r>
      <w:r>
        <w:t>改作</w:t>
      </w:r>
      <w:r>
        <w:rPr>
          <w:rFonts w:hint="eastAsia" w:eastAsia="宋体"/>
          <w:lang w:eastAsia="zh-CN"/>
        </w:rPr>
        <w:t>“</w:t>
      </w:r>
      <w:r>
        <w:t>星</w:t>
      </w:r>
      <w:r>
        <w:rPr>
          <w:rFonts w:hint="eastAsia" w:eastAsia="宋体"/>
          <w:lang w:eastAsia="zh-CN"/>
        </w:rPr>
        <w:t>”</w:t>
      </w:r>
      <w:r>
        <w:t>字</w:t>
      </w:r>
    </w:p>
    <w:p w14:paraId="0C218D33">
      <w:r>
        <w:t>【第127页】</w:t>
      </w:r>
    </w:p>
    <w:p w14:paraId="39312BFC">
      <w:r>
        <w:rPr>
          <w:rFonts w:hint="eastAsia" w:eastAsia="宋体"/>
          <w:lang w:eastAsia="zh-CN"/>
        </w:rPr>
        <w:t>【</w:t>
      </w:r>
      <w:r>
        <w:t>二</w:t>
      </w:r>
      <w:r>
        <w:rPr>
          <w:rFonts w:hint="eastAsia" w:eastAsia="宋体"/>
          <w:lang w:eastAsia="zh-CN"/>
        </w:rPr>
        <w:t>】</w:t>
      </w:r>
      <w:r>
        <w:t>此處諱</w:t>
      </w:r>
      <w:r>
        <w:rPr>
          <w:rFonts w:hint="eastAsia" w:eastAsia="宋体"/>
          <w:lang w:eastAsia="zh-CN"/>
        </w:rPr>
        <w:t>“</w:t>
      </w:r>
      <w:r>
        <w:t>兆</w:t>
      </w:r>
      <w:r>
        <w:rPr>
          <w:rFonts w:hint="eastAsia" w:eastAsia="宋体"/>
          <w:lang w:eastAsia="zh-CN"/>
        </w:rPr>
        <w:t>”</w:t>
      </w:r>
      <w:r>
        <w:t>改作</w:t>
      </w:r>
      <w:r>
        <w:rPr>
          <w:rFonts w:hint="eastAsia" w:eastAsia="宋体"/>
          <w:lang w:eastAsia="zh-CN"/>
        </w:rPr>
        <w:t>“</w:t>
      </w:r>
      <w:r>
        <w:t>形</w:t>
      </w:r>
      <w:r>
        <w:rPr>
          <w:rFonts w:hint="eastAsia" w:eastAsia="宋体"/>
          <w:lang w:eastAsia="zh-CN"/>
        </w:rPr>
        <w:t>”</w:t>
      </w:r>
      <w:r>
        <w:t>字。未詳何人名諱</w:t>
      </w:r>
    </w:p>
    <w:p w14:paraId="7253D9C3">
      <w:r>
        <w:rPr>
          <w:rFonts w:hint="eastAsia" w:eastAsia="宋体"/>
          <w:lang w:eastAsia="zh-CN"/>
        </w:rPr>
        <w:t>【</w:t>
      </w:r>
      <w:r>
        <w:t>三</w:t>
      </w:r>
      <w:r>
        <w:rPr>
          <w:rFonts w:hint="eastAsia" w:eastAsia="宋体"/>
          <w:lang w:eastAsia="zh-CN"/>
        </w:rPr>
        <w:t>】</w:t>
      </w:r>
      <w:r>
        <w:t>毗陵：地名，今屬江蘇省常州市</w:t>
      </w:r>
    </w:p>
    <w:p w14:paraId="77E4D5F1">
      <w:r>
        <w:rPr>
          <w:rFonts w:hint="eastAsia" w:eastAsia="宋体"/>
          <w:lang w:eastAsia="zh-CN"/>
        </w:rPr>
        <w:t>【</w:t>
      </w:r>
      <w:r>
        <w:t>四</w:t>
      </w:r>
      <w:r>
        <w:rPr>
          <w:rFonts w:hint="eastAsia" w:eastAsia="宋体"/>
          <w:lang w:eastAsia="zh-CN"/>
        </w:rPr>
        <w:t>】</w:t>
      </w:r>
      <w:r>
        <w:t>洪太史：洪亮吉，江蘇陽湖今屬常州市。人，乾隆朝任編修。有</w:t>
      </w:r>
      <w:r>
        <w:rPr>
          <w:rFonts w:hint="eastAsia" w:eastAsia="宋体"/>
          <w:lang w:eastAsia="zh-CN"/>
        </w:rPr>
        <w:t>《</w:t>
      </w:r>
      <w:r>
        <w:t>洪北江集</w:t>
      </w:r>
      <w:r>
        <w:rPr>
          <w:rFonts w:hint="eastAsia" w:eastAsia="宋体"/>
          <w:lang w:eastAsia="zh-CN"/>
        </w:rPr>
        <w:t>》</w:t>
      </w:r>
      <w:r>
        <w:t>等</w:t>
      </w:r>
    </w:p>
    <w:p w14:paraId="4D00C547">
      <w:r>
        <w:t>劉台拱致王念孫書二通</w:t>
      </w:r>
    </w:p>
    <w:p w14:paraId="7CFDEEBF">
      <w:r>
        <w:t>劉台拱叩首，石臞太親翁大人執事：月前聞執事有安仁之戚</w:t>
      </w:r>
      <w:r>
        <w:rPr>
          <w:rFonts w:hint="eastAsia" w:eastAsia="宋体"/>
          <w:lang w:eastAsia="zh-CN"/>
        </w:rPr>
        <w:t>【</w:t>
      </w:r>
      <w:r>
        <w:t>，竊不勝驚怛之至</w:t>
      </w:r>
    </w:p>
    <w:p w14:paraId="70174380">
      <w:r>
        <w:t>執事仕官三十年，家事毛髮絲粟以上，無不由恭人經理，不但繕完無缺，而且饒裕有加</w:t>
      </w:r>
    </w:p>
    <w:p w14:paraId="73CA2CBA">
      <w:r>
        <w:t>郎官俸薄長安米貴，千里輕齎應時而至。此可比蕭何之完治關中不絶饋運爲漢家功</w:t>
      </w:r>
    </w:p>
    <w:p w14:paraId="73C24995">
      <w:r>
        <w:t>臣第一。今以中年一旦化去，執事能無失左右手之歎？況曼卿昆仲孝思純篤，摧痛之餘</w:t>
      </w:r>
    </w:p>
    <w:p w14:paraId="0C924E3D">
      <w:r>
        <w:t>復相感動，此不能不爲執事懸切者也。顧恭人一生遭際，爲人生所願望而不可必得者，閨</w:t>
      </w:r>
    </w:p>
    <w:p w14:paraId="648E1479">
      <w:r>
        <w:t>閤中如此獲福之全，非獨今世所稀，抑且古人所僅。言念及此，執事亦可以少釋其悲懷</w:t>
      </w:r>
    </w:p>
    <w:p w14:paraId="03D98C2E">
      <w:r>
        <w:t>矣。至于曼卿昆仲，望時時諭以節哀順變之旨，尤所禱切台拱連年憂患頻仍，衰老之態</w:t>
      </w:r>
    </w:p>
    <w:p w14:paraId="7EE31D95">
      <w:r>
        <w:t>日增月益。今秋兒女輩皆病暑熱，而大小兒染患最深，醫家之貽誤亦最甚。幸天意垂憐</w:t>
      </w:r>
    </w:p>
    <w:p w14:paraId="67048B95">
      <w:r>
        <w:t>【第128页】</w:t>
      </w:r>
    </w:p>
    <w:p w14:paraId="65244821">
      <w:r>
        <w:t>得有更生之慶，而台拱已衰之精力，經此震悸，更不可支。形容之蕉萃，見者駭爲非人；脈</w:t>
      </w:r>
    </w:p>
    <w:p w14:paraId="4E895D34">
      <w:r>
        <w:t>息之細微，診者驚其欲脱。此時藥裹之外，槩不經心。然如此虚羸，不知費幾許調攝，然</w:t>
      </w:r>
    </w:p>
    <w:p w14:paraId="1547A637">
      <w:r>
        <w:t>後得爲康彊無恙人也。愛我如執事，能不爲之怦怦已乎！聚五兄弟歸里clD，略悉近狀</w:t>
      </w:r>
    </w:p>
    <w:p w14:paraId="5A1DCC67">
      <w:r>
        <w:t>今因候補章君之便，肅此奉慰，並問起居，伏惟珎重。臨書馳系，不宣。台拱叩首</w:t>
      </w:r>
    </w:p>
    <w:p w14:paraId="1CF0DE88">
      <w:r>
        <w:t>曼卿昆仲並此聲唁。病中作字極不易，伏祈恕之。十月十日</w:t>
      </w:r>
    </w:p>
    <w:p w14:paraId="1E1ABA24">
      <w:r>
        <w:t>二</w:t>
      </w:r>
    </w:p>
    <w:p w14:paraId="36C34C09">
      <w:r>
        <w:t>行旌已臨袁</w:t>
      </w:r>
    </w:p>
    <w:p w14:paraId="31E87F72">
      <w:r>
        <w:t>浦</w:t>
      </w:r>
      <w:r>
        <w:rPr>
          <w:rFonts w:hint="eastAsia" w:eastAsia="宋体"/>
          <w:lang w:eastAsia="zh-CN"/>
        </w:rPr>
        <w:t>【</w:t>
      </w:r>
      <w:r>
        <w:t>悟，不過一二日之留，而適届冬至，有先人魚菽之祭</w:t>
      </w:r>
    </w:p>
    <w:p w14:paraId="2E9F7FCE">
      <w:r>
        <w:t>必須躬親。若</w:t>
      </w:r>
    </w:p>
    <w:p w14:paraId="4926F480">
      <w:r>
        <w:t>侍節後恐不相及。執事使事有程，勢難久駐，而台拱以百里之迎，不獲晤言，甚悵然也</w:t>
      </w:r>
    </w:p>
    <w:p w14:paraId="30F59431">
      <w:r>
        <w:t>黄河由大清河入海乃其就下之性，因勢利導，是爲上策。聞乾隆初年，孫文定公執此議</w:t>
      </w:r>
    </w:p>
    <w:p w14:paraId="287540A8">
      <w:r>
        <w:t>甚堅，但不知究於運道如何。執事履勘詳明，必有定見。坐言起行，實在今日，草莽中可</w:t>
      </w:r>
    </w:p>
    <w:p w14:paraId="528E86EA">
      <w:r>
        <w:t>得與聞一二否？他所欲就正甚多，匆匆不及覶縷。雪後益寒，途中惟珎重是禱台拱叩</w:t>
      </w:r>
    </w:p>
    <w:p w14:paraId="7A27FF03">
      <w:r>
        <w:t>首。冬至前一日。</w:t>
      </w:r>
    </w:p>
    <w:p w14:paraId="6CC2F43F">
      <w:pPr>
        <w:rPr>
          <w:rFonts w:hint="eastAsia" w:eastAsia="宋体"/>
          <w:lang w:eastAsia="zh-CN"/>
        </w:rPr>
      </w:pPr>
      <w:r>
        <w:rPr>
          <w:rFonts w:hint="eastAsia" w:eastAsia="宋体"/>
          <w:lang w:eastAsia="zh-CN"/>
        </w:rPr>
        <w:t>（</w:t>
      </w:r>
      <w:r>
        <w:t>説明</w:t>
      </w:r>
      <w:r>
        <w:rPr>
          <w:rFonts w:hint="eastAsia" w:eastAsia="宋体"/>
          <w:lang w:eastAsia="zh-CN"/>
        </w:rPr>
        <w:t>）</w:t>
      </w:r>
    </w:p>
    <w:p w14:paraId="578AB6C5">
      <w:pPr>
        <w:rPr>
          <w:rFonts w:hint="eastAsia" w:eastAsia="宋体"/>
          <w:lang w:eastAsia="zh-CN"/>
        </w:rPr>
      </w:pPr>
      <w:r>
        <w:t>二札均據</w:t>
      </w:r>
      <w:r>
        <w:rPr>
          <w:rFonts w:hint="eastAsia" w:eastAsia="宋体"/>
          <w:lang w:eastAsia="zh-CN"/>
        </w:rPr>
        <w:t>《</w:t>
      </w:r>
      <w:r>
        <w:t>昭代經師手簡</w:t>
      </w:r>
      <w:r>
        <w:rPr>
          <w:rFonts w:hint="eastAsia" w:eastAsia="宋体"/>
          <w:lang w:eastAsia="zh-CN"/>
        </w:rPr>
        <w:t>》</w:t>
      </w:r>
      <w:r>
        <w:t>謄正分别作於嘉慶九年、八年。見劉文興</w:t>
      </w:r>
      <w:r>
        <w:rPr>
          <w:rFonts w:hint="eastAsia" w:eastAsia="宋体"/>
          <w:lang w:eastAsia="zh-CN"/>
        </w:rPr>
        <w:t>《</w:t>
      </w:r>
      <w:r>
        <w:t>劉端臨先生年譜</w:t>
      </w:r>
      <w:r>
        <w:rPr>
          <w:rFonts w:hint="eastAsia" w:eastAsia="宋体"/>
          <w:lang w:eastAsia="zh-CN"/>
        </w:rPr>
        <w:t>》</w:t>
      </w:r>
    </w:p>
    <w:p w14:paraId="1AF5D8AE">
      <w:r>
        <w:t>【第129页】</w:t>
      </w:r>
    </w:p>
    <w:p w14:paraId="13183A4A">
      <w:pPr>
        <w:rPr>
          <w:rFonts w:hint="eastAsia" w:eastAsia="宋体"/>
          <w:lang w:eastAsia="zh-CN"/>
        </w:rPr>
      </w:pPr>
      <w:r>
        <w:rPr>
          <w:rFonts w:hint="eastAsia" w:eastAsia="宋体"/>
          <w:lang w:eastAsia="zh-CN"/>
        </w:rPr>
        <w:t>（</w:t>
      </w:r>
      <w:r>
        <w:t>校注</w:t>
      </w:r>
      <w:r>
        <w:rPr>
          <w:rFonts w:hint="eastAsia" w:eastAsia="宋体"/>
          <w:lang w:eastAsia="zh-CN"/>
        </w:rPr>
        <w:t>）</w:t>
      </w:r>
    </w:p>
    <w:p w14:paraId="605C697F">
      <w:pPr>
        <w:rPr>
          <w:rFonts w:hint="eastAsia" w:eastAsia="宋体"/>
          <w:lang w:eastAsia="zh-CN"/>
        </w:rPr>
      </w:pPr>
      <w:r>
        <w:rPr>
          <w:rFonts w:hint="eastAsia" w:eastAsia="宋体"/>
          <w:lang w:eastAsia="zh-CN"/>
        </w:rPr>
        <w:t>【</w:t>
      </w:r>
      <w:r>
        <w:t>一</w:t>
      </w:r>
      <w:r>
        <w:rPr>
          <w:rFonts w:hint="eastAsia" w:eastAsia="宋体"/>
          <w:lang w:eastAsia="zh-CN"/>
        </w:rPr>
        <w:t>】</w:t>
      </w:r>
      <w:r>
        <w:t>安仁之戚，指王念孫喪妻之痛，見</w:t>
      </w:r>
      <w:r>
        <w:rPr>
          <w:rFonts w:hint="eastAsia" w:eastAsia="宋体"/>
          <w:lang w:eastAsia="zh-CN"/>
        </w:rPr>
        <w:t>《</w:t>
      </w:r>
      <w:r>
        <w:t>元配吴恭人行略</w:t>
      </w:r>
      <w:r>
        <w:rPr>
          <w:rFonts w:hint="eastAsia" w:eastAsia="宋体"/>
          <w:lang w:eastAsia="zh-CN"/>
        </w:rPr>
        <w:t>》</w:t>
      </w:r>
    </w:p>
    <w:p w14:paraId="0E78011F">
      <w:r>
        <w:rPr>
          <w:rFonts w:hint="eastAsia" w:eastAsia="宋体"/>
          <w:lang w:eastAsia="zh-CN"/>
        </w:rPr>
        <w:t>【</w:t>
      </w:r>
      <w:r>
        <w:t>二</w:t>
      </w:r>
      <w:r>
        <w:rPr>
          <w:rFonts w:hint="eastAsia" w:eastAsia="宋体"/>
          <w:lang w:eastAsia="zh-CN"/>
        </w:rPr>
        <w:t>】</w:t>
      </w:r>
      <w:r>
        <w:t>聚五：朱聯奎，字聚五，朱彬堂弟，王念孫長壻</w:t>
      </w:r>
    </w:p>
    <w:p w14:paraId="719259D3">
      <w:r>
        <w:t>c三</w:t>
      </w:r>
      <w:r>
        <w:rPr>
          <w:rFonts w:hint="eastAsia" w:eastAsia="宋体"/>
          <w:lang w:eastAsia="zh-CN"/>
        </w:rPr>
        <w:t>】</w:t>
      </w:r>
      <w:r>
        <w:t>袁浦：清江浦，當時河道駐地</w:t>
      </w:r>
    </w:p>
    <w:p w14:paraId="7F5ED488">
      <w:r>
        <w:rPr>
          <w:rFonts w:hint="eastAsia" w:eastAsia="宋体"/>
          <w:lang w:eastAsia="zh-CN"/>
        </w:rPr>
        <w:t>【</w:t>
      </w:r>
      <w:r>
        <w:t>四</w:t>
      </w:r>
      <w:r>
        <w:rPr>
          <w:rFonts w:hint="eastAsia" w:eastAsia="宋体"/>
          <w:lang w:eastAsia="zh-CN"/>
        </w:rPr>
        <w:t>】</w:t>
      </w:r>
      <w:r>
        <w:t>魚菽之祭：用魚、豆等常見食品祭祀，即薄祭。見</w:t>
      </w:r>
      <w:r>
        <w:rPr>
          <w:rFonts w:hint="eastAsia" w:eastAsia="宋体"/>
          <w:lang w:eastAsia="zh-CN"/>
        </w:rPr>
        <w:t>《</w:t>
      </w:r>
      <w:r>
        <w:t>公羊傳。哀六年</w:t>
      </w:r>
      <w:r>
        <w:rPr>
          <w:rFonts w:hint="eastAsia" w:eastAsia="宋体"/>
          <w:lang w:eastAsia="zh-CN"/>
        </w:rPr>
        <w:t>》</w:t>
      </w:r>
      <w:r>
        <w:t>何休注。劉文興</w:t>
      </w:r>
      <w:r>
        <w:rPr>
          <w:rFonts w:hint="eastAsia" w:eastAsia="宋体"/>
          <w:lang w:eastAsia="zh-CN"/>
        </w:rPr>
        <w:t>《</w:t>
      </w:r>
      <w:r>
        <w:t>劉端</w:t>
      </w:r>
    </w:p>
    <w:p w14:paraId="5E73B23F">
      <w:r>
        <w:t>臨先生年譜</w:t>
      </w:r>
      <w:r>
        <w:rPr>
          <w:rFonts w:hint="eastAsia" w:eastAsia="宋体"/>
          <w:lang w:eastAsia="zh-CN"/>
        </w:rPr>
        <w:t>》</w:t>
      </w:r>
      <w:r>
        <w:t>作</w:t>
      </w:r>
      <w:r>
        <w:rPr>
          <w:rFonts w:hint="eastAsia" w:eastAsia="宋体"/>
          <w:lang w:eastAsia="zh-CN"/>
        </w:rPr>
        <w:t>“</w:t>
      </w:r>
      <w:r>
        <w:t>盂菽</w:t>
      </w:r>
      <w:r>
        <w:rPr>
          <w:rFonts w:hint="eastAsia" w:eastAsia="宋体"/>
          <w:lang w:eastAsia="zh-CN"/>
        </w:rPr>
        <w:t>”</w:t>
      </w:r>
      <w:r>
        <w:t>。</w:t>
      </w:r>
    </w:p>
    <w:p w14:paraId="01CFD832">
      <w:r>
        <w:t>孔廣森致王念孫書一通</w:t>
      </w:r>
    </w:p>
    <w:p w14:paraId="10A7221D">
      <w:r>
        <w:t>自都門分手，别我良友，忽忽不知何以爲懷。續緣</w:t>
      </w:r>
      <w:r>
        <w:rPr>
          <w:rFonts w:hint="eastAsia" w:eastAsia="宋体"/>
          <w:lang w:eastAsia="zh-CN"/>
        </w:rPr>
        <w:t>《</w:t>
      </w:r>
      <w:r>
        <w:t>蓼莪</w:t>
      </w:r>
      <w:r>
        <w:rPr>
          <w:rFonts w:hint="eastAsia" w:eastAsia="宋体"/>
          <w:lang w:eastAsia="zh-CN"/>
        </w:rPr>
        <w:t>》</w:t>
      </w:r>
      <w:r>
        <w:t>之痛</w:t>
      </w:r>
      <w:r>
        <w:rPr>
          <w:rFonts w:hint="eastAsia" w:eastAsia="宋体"/>
          <w:lang w:eastAsia="zh-CN"/>
        </w:rPr>
        <w:t>【</w:t>
      </w:r>
      <w:r>
        <w:t>-</w:t>
      </w:r>
      <w:r>
        <w:rPr>
          <w:rFonts w:hint="eastAsia" w:eastAsia="宋体"/>
          <w:lang w:eastAsia="zh-CN"/>
        </w:rPr>
        <w:t>】</w:t>
      </w:r>
      <w:r>
        <w:t>，偷存視息；又喪</w:t>
      </w:r>
    </w:p>
    <w:p w14:paraId="1972BB7B">
      <w:r>
        <w:t>一弟兩姪女一胞嬸，功緦之喪，三年中凡更十有七人；今春加以喪偶。中年哀樂，遽至于</w:t>
      </w:r>
    </w:p>
    <w:p w14:paraId="500D9DE9">
      <w:r>
        <w:t>此！讀書一道，幾將無緣。昨承魚門先生惠書olu，教以潛心體究，不可草率著述，銘之心</w:t>
      </w:r>
    </w:p>
    <w:p w14:paraId="01489B2C">
      <w:r>
        <w:t>版，且感且愧。即如音學，每讀</w:t>
      </w:r>
      <w:r>
        <w:rPr>
          <w:rFonts w:hint="eastAsia" w:eastAsia="宋体"/>
          <w:lang w:eastAsia="zh-CN"/>
        </w:rPr>
        <w:t>《</w:t>
      </w:r>
      <w:r>
        <w:t>三百</w:t>
      </w:r>
      <w:r>
        <w:rPr>
          <w:rFonts w:hint="eastAsia" w:eastAsia="宋体"/>
          <w:lang w:eastAsia="zh-CN"/>
        </w:rPr>
        <w:t>（</w:t>
      </w:r>
      <w:r>
        <w:t>萹</w:t>
      </w:r>
      <w:r>
        <w:rPr>
          <w:rFonts w:hint="eastAsia" w:eastAsia="宋体"/>
          <w:lang w:eastAsia="zh-CN"/>
        </w:rPr>
        <w:t>）【</w:t>
      </w:r>
      <w:r>
        <w:t>篇</w:t>
      </w:r>
      <w:r>
        <w:rPr>
          <w:rFonts w:hint="eastAsia" w:eastAsia="宋体"/>
          <w:lang w:eastAsia="zh-CN"/>
        </w:rPr>
        <w:t>】》</w:t>
      </w:r>
      <w:r>
        <w:t>，反復紬繹，覺江、顧、段諸家皆未當於</w:t>
      </w:r>
    </w:p>
    <w:p w14:paraId="5831ADA8">
      <w:r>
        <w:t>心Q吕，然不敢輒信有定論，因復又有所得。竊見古人用韵，亦有一定章法，略如後世詩</w:t>
      </w:r>
    </w:p>
    <w:p w14:paraId="51CC7704">
      <w:r>
        <w:t>律，如七句、九句、十一句，凡單句而兩韵者，其多一句必在上半章。又如疊韵恒在第三句</w:t>
      </w:r>
    </w:p>
    <w:p w14:paraId="46FD0866">
      <w:r>
        <w:t>及末句之上一句，而第三句入韵者，則首句必無韵。若通章用韵，則偶空一句者，又必第</w:t>
      </w:r>
    </w:p>
    <w:p w14:paraId="5D8A686C">
      <w:r>
        <w:t>【第130页】</w:t>
      </w:r>
    </w:p>
    <w:p w14:paraId="14AD3CE9">
      <w:r>
        <w:t>三句及末句之上一句。凡此之類，共得數十條。恨道遠，不獲面陳其詳。近已抄集爲</w:t>
      </w:r>
      <w:r>
        <w:rPr>
          <w:rFonts w:hint="eastAsia" w:eastAsia="宋体"/>
          <w:lang w:eastAsia="zh-CN"/>
        </w:rPr>
        <w:t>《</w:t>
      </w:r>
      <w:r>
        <w:t>詩</w:t>
      </w:r>
    </w:p>
    <w:p w14:paraId="77787462">
      <w:r>
        <w:t>聲略例</w:t>
      </w:r>
      <w:r>
        <w:rPr>
          <w:rFonts w:hint="eastAsia" w:eastAsia="宋体"/>
          <w:lang w:eastAsia="zh-CN"/>
        </w:rPr>
        <w:t>》</w:t>
      </w:r>
      <w:r>
        <w:t>一卷</w:t>
      </w:r>
      <w:r>
        <w:rPr>
          <w:rFonts w:hint="eastAsia" w:eastAsia="宋体"/>
          <w:lang w:eastAsia="zh-CN"/>
        </w:rPr>
        <w:t>【</w:t>
      </w:r>
      <w:r>
        <w:t>四，又無從呈教定。至詩韵之密，不但隔叶、半句叶，且有兩字韵，如高岡</w:t>
      </w:r>
    </w:p>
    <w:p w14:paraId="2526B4BC">
      <w:r>
        <w:t>朝陽；鴻飛、公歸之類。以至</w:t>
      </w:r>
      <w:r>
        <w:rPr>
          <w:rFonts w:hint="eastAsia" w:eastAsia="宋体"/>
          <w:lang w:eastAsia="zh-CN"/>
        </w:rPr>
        <w:t>《</w:t>
      </w:r>
      <w:r>
        <w:t>小星</w:t>
      </w:r>
      <w:r>
        <w:rPr>
          <w:rFonts w:hint="eastAsia" w:eastAsia="宋体"/>
          <w:lang w:eastAsia="zh-CN"/>
        </w:rPr>
        <w:t>》</w:t>
      </w:r>
      <w:r>
        <w:t>一</w:t>
      </w:r>
      <w:r>
        <w:rPr>
          <w:rFonts w:hint="eastAsia" w:eastAsia="宋体"/>
          <w:lang w:eastAsia="zh-CN"/>
        </w:rPr>
        <w:t>（</w:t>
      </w:r>
      <w:r>
        <w:t>萹</w:t>
      </w:r>
      <w:r>
        <w:rPr>
          <w:rFonts w:hint="eastAsia" w:eastAsia="宋体"/>
          <w:lang w:eastAsia="zh-CN"/>
        </w:rPr>
        <w:t>）【</w:t>
      </w:r>
      <w:r>
        <w:t>篇</w:t>
      </w:r>
      <w:r>
        <w:rPr>
          <w:rFonts w:hint="eastAsia" w:eastAsia="宋体"/>
          <w:lang w:eastAsia="zh-CN"/>
        </w:rPr>
        <w:t>】</w:t>
      </w:r>
      <w:r>
        <w:t>，</w:t>
      </w:r>
      <w:r>
        <w:rPr>
          <w:rFonts w:hint="eastAsia" w:eastAsia="宋体"/>
          <w:lang w:eastAsia="zh-CN"/>
        </w:rPr>
        <w:t>“</w:t>
      </w:r>
      <w:r>
        <w:t>星</w:t>
      </w:r>
      <w:r>
        <w:rPr>
          <w:rFonts w:hint="eastAsia" w:eastAsia="宋体"/>
          <w:lang w:eastAsia="zh-CN"/>
        </w:rPr>
        <w:t>”“</w:t>
      </w:r>
      <w:r>
        <w:t>征</w:t>
      </w:r>
      <w:r>
        <w:rPr>
          <w:rFonts w:hint="eastAsia" w:eastAsia="宋体"/>
          <w:lang w:eastAsia="zh-CN"/>
        </w:rPr>
        <w:t>”</w:t>
      </w:r>
      <w:r>
        <w:t>隔叶矣，而</w:t>
      </w:r>
      <w:r>
        <w:rPr>
          <w:rFonts w:hint="eastAsia" w:eastAsia="宋体"/>
          <w:lang w:eastAsia="zh-CN"/>
        </w:rPr>
        <w:t>“</w:t>
      </w:r>
      <w:r>
        <w:t>小</w:t>
      </w:r>
      <w:r>
        <w:rPr>
          <w:rFonts w:hint="eastAsia" w:eastAsia="宋体"/>
          <w:lang w:eastAsia="zh-CN"/>
        </w:rPr>
        <w:t>”</w:t>
      </w:r>
      <w:r>
        <w:t>與</w:t>
      </w:r>
      <w:r>
        <w:rPr>
          <w:rFonts w:hint="eastAsia" w:eastAsia="宋体"/>
          <w:lang w:eastAsia="zh-CN"/>
        </w:rPr>
        <w:t>“</w:t>
      </w:r>
      <w:r>
        <w:t>宵</w:t>
      </w:r>
      <w:r>
        <w:rPr>
          <w:rFonts w:hint="eastAsia" w:eastAsia="宋体"/>
          <w:lang w:eastAsia="zh-CN"/>
        </w:rPr>
        <w:t>”</w:t>
      </w:r>
      <w:r>
        <w:t>亦三</w:t>
      </w:r>
    </w:p>
    <w:p w14:paraId="09BC871E">
      <w:pPr>
        <w:rPr>
          <w:rFonts w:hint="eastAsia" w:eastAsia="宋体"/>
          <w:lang w:eastAsia="zh-CN"/>
        </w:rPr>
      </w:pPr>
      <w:r>
        <w:t>聲之通，</w:t>
      </w:r>
      <w:r>
        <w:rPr>
          <w:rFonts w:hint="eastAsia" w:eastAsia="宋体"/>
          <w:lang w:eastAsia="zh-CN"/>
        </w:rPr>
        <w:t>“</w:t>
      </w:r>
      <w:r>
        <w:t>五</w:t>
      </w:r>
      <w:r>
        <w:rPr>
          <w:rFonts w:hint="eastAsia" w:eastAsia="宋体"/>
          <w:lang w:eastAsia="zh-CN"/>
        </w:rPr>
        <w:t>”</w:t>
      </w:r>
      <w:r>
        <w:t>與</w:t>
      </w:r>
      <w:r>
        <w:rPr>
          <w:rFonts w:hint="eastAsia" w:eastAsia="宋体"/>
          <w:lang w:eastAsia="zh-CN"/>
        </w:rPr>
        <w:t>“</w:t>
      </w:r>
      <w:r>
        <w:t>夜</w:t>
      </w:r>
      <w:r>
        <w:rPr>
          <w:rFonts w:hint="eastAsia" w:eastAsia="宋体"/>
          <w:lang w:eastAsia="zh-CN"/>
        </w:rPr>
        <w:t>”</w:t>
      </w:r>
      <w:r>
        <w:t>、</w:t>
      </w:r>
      <w:r>
        <w:rPr>
          <w:rFonts w:hint="eastAsia" w:eastAsia="宋体"/>
          <w:lang w:eastAsia="zh-CN"/>
        </w:rPr>
        <w:t>“</w:t>
      </w:r>
      <w:r>
        <w:t>參</w:t>
      </w:r>
      <w:r>
        <w:rPr>
          <w:rFonts w:hint="eastAsia" w:eastAsia="宋体"/>
          <w:lang w:eastAsia="zh-CN"/>
        </w:rPr>
        <w:t>”</w:t>
      </w:r>
      <w:r>
        <w:t>與</w:t>
      </w:r>
      <w:r>
        <w:rPr>
          <w:rFonts w:hint="eastAsia" w:eastAsia="宋体"/>
          <w:lang w:eastAsia="zh-CN"/>
        </w:rPr>
        <w:t>“</w:t>
      </w:r>
      <w:r>
        <w:t>衾</w:t>
      </w:r>
      <w:r>
        <w:rPr>
          <w:rFonts w:hint="eastAsia" w:eastAsia="宋体"/>
          <w:lang w:eastAsia="zh-CN"/>
        </w:rPr>
        <w:t>”</w:t>
      </w:r>
      <w:r>
        <w:t>半句又隔叶，</w:t>
      </w:r>
      <w:r>
        <w:rPr>
          <w:rFonts w:hint="eastAsia" w:eastAsia="宋体"/>
          <w:lang w:eastAsia="zh-CN"/>
        </w:rPr>
        <w:t>（</w:t>
      </w:r>
      <w:r>
        <w:t>實</w:t>
      </w:r>
      <w:r>
        <w:rPr>
          <w:rFonts w:hint="eastAsia" w:eastAsia="宋体"/>
          <w:lang w:eastAsia="zh-CN"/>
        </w:rPr>
        <w:t>）“【</w:t>
      </w:r>
      <w:r>
        <w:t>寔</w:t>
      </w:r>
      <w:r>
        <w:rPr>
          <w:rFonts w:hint="eastAsia" w:eastAsia="宋体"/>
          <w:lang w:eastAsia="zh-CN"/>
        </w:rPr>
        <w:t>】</w:t>
      </w:r>
      <w:r>
        <w:t>命</w:t>
      </w:r>
      <w:r>
        <w:rPr>
          <w:rFonts w:hint="eastAsia" w:eastAsia="宋体"/>
          <w:lang w:eastAsia="zh-CN"/>
        </w:rPr>
        <w:t>”</w:t>
      </w:r>
      <w:r>
        <w:t>之</w:t>
      </w:r>
      <w:r>
        <w:rPr>
          <w:rFonts w:hint="eastAsia" w:eastAsia="宋体"/>
          <w:lang w:eastAsia="zh-CN"/>
        </w:rPr>
        <w:t>“</w:t>
      </w:r>
      <w:r>
        <w:t>命</w:t>
      </w:r>
      <w:r>
        <w:rPr>
          <w:rFonts w:hint="eastAsia" w:eastAsia="宋体"/>
          <w:lang w:eastAsia="zh-CN"/>
        </w:rPr>
        <w:t>”</w:t>
      </w:r>
      <w:r>
        <w:t>又在半句中與</w:t>
      </w:r>
      <w:r>
        <w:rPr>
          <w:rFonts w:hint="eastAsia" w:eastAsia="宋体"/>
          <w:lang w:eastAsia="zh-CN"/>
        </w:rPr>
        <w:t>“</w:t>
      </w:r>
      <w:r>
        <w:t>星</w:t>
      </w:r>
      <w:r>
        <w:rPr>
          <w:rFonts w:hint="eastAsia" w:eastAsia="宋体"/>
          <w:lang w:eastAsia="zh-CN"/>
        </w:rPr>
        <w:t>”</w:t>
      </w:r>
    </w:p>
    <w:p w14:paraId="734223EE">
      <w:r>
        <w:rPr>
          <w:rFonts w:hint="eastAsia" w:eastAsia="宋体"/>
          <w:lang w:eastAsia="zh-CN"/>
        </w:rPr>
        <w:t>“</w:t>
      </w:r>
      <w:r>
        <w:t>征</w:t>
      </w:r>
      <w:r>
        <w:rPr>
          <w:rFonts w:hint="eastAsia" w:eastAsia="宋体"/>
          <w:lang w:eastAsia="zh-CN"/>
        </w:rPr>
        <w:t>”</w:t>
      </w:r>
      <w:r>
        <w:t>隔叶。其繁密有如此者。再舉</w:t>
      </w:r>
      <w:r>
        <w:rPr>
          <w:rFonts w:hint="eastAsia" w:eastAsia="宋体"/>
          <w:lang w:eastAsia="zh-CN"/>
        </w:rPr>
        <w:t>《</w:t>
      </w:r>
      <w:r>
        <w:t>鴟鴞</w:t>
      </w:r>
      <w:r>
        <w:rPr>
          <w:rFonts w:hint="eastAsia" w:eastAsia="宋体"/>
          <w:lang w:eastAsia="zh-CN"/>
        </w:rPr>
        <w:t>》</w:t>
      </w:r>
      <w:r>
        <w:t>一</w:t>
      </w:r>
      <w:r>
        <w:rPr>
          <w:rFonts w:hint="eastAsia" w:eastAsia="宋体"/>
          <w:lang w:eastAsia="zh-CN"/>
        </w:rPr>
        <w:t>（</w:t>
      </w:r>
      <w:r>
        <w:t>萹</w:t>
      </w:r>
      <w:r>
        <w:rPr>
          <w:rFonts w:hint="eastAsia" w:eastAsia="宋体"/>
          <w:lang w:eastAsia="zh-CN"/>
        </w:rPr>
        <w:t>）【</w:t>
      </w:r>
      <w:r>
        <w:t>篇</w:t>
      </w:r>
      <w:r>
        <w:rPr>
          <w:rFonts w:hint="eastAsia" w:eastAsia="宋体"/>
          <w:lang w:eastAsia="zh-CN"/>
        </w:rPr>
        <w:t>】</w:t>
      </w:r>
      <w:r>
        <w:t>，拮据、將</w:t>
      </w:r>
      <w:r>
        <w:rPr>
          <w:rFonts w:hint="eastAsia" w:eastAsia="宋体"/>
          <w:lang w:eastAsia="zh-CN"/>
        </w:rPr>
        <w:t>（</w:t>
      </w:r>
      <w:r>
        <w:t>茶</w:t>
      </w:r>
      <w:r>
        <w:rPr>
          <w:rFonts w:hint="eastAsia" w:eastAsia="宋体"/>
          <w:lang w:eastAsia="zh-CN"/>
        </w:rPr>
        <w:t>）【</w:t>
      </w:r>
      <w:r>
        <w:t>荼</w:t>
      </w:r>
      <w:r>
        <w:rPr>
          <w:rFonts w:hint="eastAsia" w:eastAsia="宋体"/>
          <w:lang w:eastAsia="zh-CN"/>
        </w:rPr>
        <w:t>】</w:t>
      </w:r>
      <w:r>
        <w:t>、卆瘏、室家</w:t>
      </w:r>
    </w:p>
    <w:p w14:paraId="0396099A">
      <w:r>
        <w:t>並兩字有韵，而</w:t>
      </w:r>
      <w:r>
        <w:rPr>
          <w:rFonts w:hint="eastAsia" w:eastAsia="宋体"/>
          <w:lang w:eastAsia="zh-CN"/>
        </w:rPr>
        <w:t>“</w:t>
      </w:r>
      <w:r>
        <w:t>蓄租</w:t>
      </w:r>
      <w:r>
        <w:rPr>
          <w:rFonts w:hint="eastAsia" w:eastAsia="宋体"/>
          <w:lang w:eastAsia="zh-CN"/>
        </w:rPr>
        <w:t>”</w:t>
      </w:r>
      <w:r>
        <w:t>一句獨否，不欲其板滯也。末章連句疊字，亦變一句不同，然</w:t>
      </w:r>
      <w:r>
        <w:rPr>
          <w:rFonts w:hint="eastAsia" w:eastAsia="宋体"/>
          <w:lang w:eastAsia="zh-CN"/>
        </w:rPr>
        <w:t>“</w:t>
      </w:r>
      <w:r>
        <w:t>漂</w:t>
      </w:r>
    </w:p>
    <w:p w14:paraId="43BEF28A">
      <w:r>
        <w:t>摇</w:t>
      </w:r>
      <w:r>
        <w:rPr>
          <w:rFonts w:hint="eastAsia" w:eastAsia="宋体"/>
          <w:lang w:eastAsia="zh-CN"/>
        </w:rPr>
        <w:t>”</w:t>
      </w:r>
      <w:r>
        <w:t>雖非雙字，亦雙聲矣。所謂</w:t>
      </w:r>
      <w:r>
        <w:rPr>
          <w:rFonts w:hint="eastAsia" w:eastAsia="宋体"/>
          <w:lang w:eastAsia="zh-CN"/>
        </w:rPr>
        <w:t>“</w:t>
      </w:r>
      <w:r>
        <w:t>危苦之詞，變而愈促</w:t>
      </w:r>
      <w:r>
        <w:rPr>
          <w:rFonts w:hint="eastAsia" w:eastAsia="宋体"/>
          <w:lang w:eastAsia="zh-CN"/>
        </w:rPr>
        <w:t>”</w:t>
      </w:r>
      <w:r>
        <w:t>。而其首章首三句皆不入韵，蓋後</w:t>
      </w:r>
    </w:p>
    <w:p w14:paraId="6CF119EA">
      <w:r>
        <w:t>爲促節，則前爲曼聲，是一</w:t>
      </w:r>
      <w:r>
        <w:rPr>
          <w:rFonts w:hint="eastAsia" w:eastAsia="宋体"/>
          <w:lang w:eastAsia="zh-CN"/>
        </w:rPr>
        <w:t>（</w:t>
      </w:r>
      <w:r>
        <w:t>萹</w:t>
      </w:r>
      <w:r>
        <w:rPr>
          <w:rFonts w:hint="eastAsia" w:eastAsia="宋体"/>
          <w:lang w:eastAsia="zh-CN"/>
        </w:rPr>
        <w:t>）【</w:t>
      </w:r>
      <w:r>
        <w:t>篇</w:t>
      </w:r>
      <w:r>
        <w:rPr>
          <w:rFonts w:hint="eastAsia" w:eastAsia="宋体"/>
          <w:lang w:eastAsia="zh-CN"/>
        </w:rPr>
        <w:t>】</w:t>
      </w:r>
      <w:r>
        <w:t>之法也。然</w:t>
      </w:r>
      <w:r>
        <w:rPr>
          <w:rFonts w:hint="eastAsia" w:eastAsia="宋体"/>
          <w:lang w:eastAsia="zh-CN"/>
        </w:rPr>
        <w:t>“</w:t>
      </w:r>
      <w:r>
        <w:t>恩斯勤斯</w:t>
      </w:r>
      <w:r>
        <w:rPr>
          <w:rFonts w:hint="eastAsia" w:eastAsia="宋体"/>
          <w:lang w:eastAsia="zh-CN"/>
        </w:rPr>
        <w:t>”</w:t>
      </w:r>
      <w:r>
        <w:t>一句兩韵，前爲曼聲，則後爲</w:t>
      </w:r>
    </w:p>
    <w:p w14:paraId="20589277">
      <w:r>
        <w:t>促節，又一章之法也。其精妙有如此者。</w:t>
      </w:r>
      <w:r>
        <w:rPr>
          <w:rFonts w:hint="eastAsia" w:eastAsia="宋体"/>
          <w:lang w:eastAsia="zh-CN"/>
        </w:rPr>
        <w:t>《</w:t>
      </w:r>
      <w:r>
        <w:t>假樂</w:t>
      </w:r>
      <w:r>
        <w:rPr>
          <w:rFonts w:hint="eastAsia" w:eastAsia="宋体"/>
          <w:lang w:eastAsia="zh-CN"/>
        </w:rPr>
        <w:t>》</w:t>
      </w:r>
      <w:r>
        <w:t>四章，章六句，前二章上兩韵下四韵，後二</w:t>
      </w:r>
    </w:p>
    <w:p w14:paraId="56216B32">
      <w:r>
        <w:t>章上四韵下兩韵。其整齊有如此者。</w:t>
      </w:r>
      <w:r>
        <w:rPr>
          <w:rFonts w:hint="eastAsia" w:eastAsia="宋体"/>
          <w:lang w:eastAsia="zh-CN"/>
        </w:rPr>
        <w:t>《</w:t>
      </w:r>
      <w:r>
        <w:t>瓜瓞</w:t>
      </w:r>
      <w:r>
        <w:rPr>
          <w:rFonts w:hint="eastAsia" w:eastAsia="宋体"/>
          <w:lang w:eastAsia="zh-CN"/>
        </w:rPr>
        <w:t>》</w:t>
      </w:r>
      <w:r>
        <w:t>九章，首章一樣韵法，二章三章皆比句韵法</w:t>
      </w:r>
    </w:p>
    <w:p w14:paraId="018ECC90">
      <w:r>
        <w:rPr>
          <w:rFonts w:hint="eastAsia" w:eastAsia="宋体"/>
          <w:lang w:eastAsia="zh-CN"/>
        </w:rPr>
        <w:t>“</w:t>
      </w:r>
      <w:r>
        <w:t>膴</w:t>
      </w:r>
      <w:r>
        <w:rPr>
          <w:rFonts w:hint="eastAsia" w:eastAsia="宋体"/>
          <w:lang w:eastAsia="zh-CN"/>
        </w:rPr>
        <w:t>”</w:t>
      </w:r>
      <w:r>
        <w:t>，</w:t>
      </w:r>
      <w:r>
        <w:rPr>
          <w:rFonts w:hint="eastAsia" w:eastAsia="宋体"/>
          <w:lang w:eastAsia="zh-CN"/>
        </w:rPr>
        <w:t>《</w:t>
      </w:r>
      <w:r>
        <w:t>韓詩</w:t>
      </w:r>
      <w:r>
        <w:rPr>
          <w:rFonts w:hint="eastAsia" w:eastAsia="宋体"/>
          <w:lang w:eastAsia="zh-CN"/>
        </w:rPr>
        <w:t>》</w:t>
      </w:r>
      <w:r>
        <w:t>作</w:t>
      </w:r>
      <w:r>
        <w:rPr>
          <w:rFonts w:hint="eastAsia" w:eastAsia="宋体"/>
          <w:lang w:eastAsia="zh-CN"/>
        </w:rPr>
        <w:t>“</w:t>
      </w:r>
      <w:r>
        <w:t>腜</w:t>
      </w:r>
      <w:r>
        <w:rPr>
          <w:rFonts w:hint="eastAsia" w:eastAsia="宋体"/>
          <w:lang w:eastAsia="zh-CN"/>
        </w:rPr>
        <w:t>”</w:t>
      </w:r>
      <w:r>
        <w:t>，與</w:t>
      </w:r>
      <w:r>
        <w:rPr>
          <w:rFonts w:hint="eastAsia" w:eastAsia="宋体"/>
          <w:lang w:eastAsia="zh-CN"/>
        </w:rPr>
        <w:t>“</w:t>
      </w:r>
      <w:r>
        <w:t>原田每每</w:t>
      </w:r>
      <w:r>
        <w:rPr>
          <w:rFonts w:hint="eastAsia" w:eastAsia="宋体"/>
          <w:lang w:eastAsia="zh-CN"/>
        </w:rPr>
        <w:t>”</w:t>
      </w:r>
      <w:r>
        <w:t>之</w:t>
      </w:r>
      <w:r>
        <w:rPr>
          <w:rFonts w:hint="eastAsia" w:eastAsia="宋体"/>
          <w:lang w:eastAsia="zh-CN"/>
        </w:rPr>
        <w:t>“</w:t>
      </w:r>
      <w:r>
        <w:t>每</w:t>
      </w:r>
      <w:r>
        <w:rPr>
          <w:rFonts w:hint="eastAsia" w:eastAsia="宋体"/>
          <w:lang w:eastAsia="zh-CN"/>
        </w:rPr>
        <w:t>”</w:t>
      </w:r>
      <w:r>
        <w:t>同義。四章空一句韵法，五章六章皆上下平分三句韵法，六</w:t>
      </w:r>
    </w:p>
    <w:p w14:paraId="1AFA2D9A">
      <w:r>
        <w:t>章雖同韵，而上三句用</w:t>
      </w:r>
      <w:r>
        <w:rPr>
          <w:rFonts w:hint="eastAsia" w:eastAsia="宋体"/>
          <w:lang w:eastAsia="zh-CN"/>
        </w:rPr>
        <w:t>“</w:t>
      </w:r>
      <w:r>
        <w:t>之</w:t>
      </w:r>
      <w:r>
        <w:rPr>
          <w:rFonts w:hint="eastAsia" w:eastAsia="宋体"/>
          <w:lang w:eastAsia="zh-CN"/>
        </w:rPr>
        <w:t>”</w:t>
      </w:r>
      <w:r>
        <w:t>字體下三句</w:t>
      </w:r>
      <w:r>
        <w:rPr>
          <w:rFonts w:hint="eastAsia" w:eastAsia="宋体"/>
          <w:lang w:eastAsia="zh-CN"/>
        </w:rPr>
        <w:t>“</w:t>
      </w:r>
      <w:r>
        <w:t>屢</w:t>
      </w:r>
      <w:r>
        <w:rPr>
          <w:rFonts w:hint="eastAsia" w:eastAsia="宋体"/>
          <w:lang w:eastAsia="zh-CN"/>
        </w:rPr>
        <w:t>”</w:t>
      </w:r>
      <w:r>
        <w:t>、</w:t>
      </w:r>
      <w:r>
        <w:rPr>
          <w:rFonts w:hint="eastAsia" w:eastAsia="宋体"/>
          <w:lang w:eastAsia="zh-CN"/>
        </w:rPr>
        <w:t>“</w:t>
      </w:r>
      <w:r>
        <w:t>堵</w:t>
      </w:r>
      <w:r>
        <w:rPr>
          <w:rFonts w:hint="eastAsia" w:eastAsia="宋体"/>
          <w:lang w:eastAsia="zh-CN"/>
        </w:rPr>
        <w:t>”</w:t>
      </w:r>
      <w:r>
        <w:t>、</w:t>
      </w:r>
      <w:r>
        <w:rPr>
          <w:rFonts w:hint="eastAsia" w:eastAsia="宋体"/>
          <w:lang w:eastAsia="zh-CN"/>
        </w:rPr>
        <w:t>“</w:t>
      </w:r>
      <w:r>
        <w:t>鼓</w:t>
      </w:r>
      <w:r>
        <w:rPr>
          <w:rFonts w:hint="eastAsia" w:eastAsia="宋体"/>
          <w:lang w:eastAsia="zh-CN"/>
        </w:rPr>
        <w:t>”</w:t>
      </w:r>
      <w:r>
        <w:t>隔叶大體六句詩平分之》則三句爲半章，自是正格。故</w:t>
      </w:r>
      <w:r>
        <w:rPr>
          <w:rFonts w:hint="eastAsia" w:eastAsia="宋体"/>
          <w:lang w:eastAsia="zh-CN"/>
        </w:rPr>
        <w:t>《</w:t>
      </w:r>
      <w:r>
        <w:t>信南</w:t>
      </w:r>
    </w:p>
    <w:p w14:paraId="24F2D582">
      <w:r>
        <w:t>山</w:t>
      </w:r>
      <w:r>
        <w:rPr>
          <w:rFonts w:hint="eastAsia" w:eastAsia="宋体"/>
          <w:lang w:eastAsia="zh-CN"/>
        </w:rPr>
        <w:t>》</w:t>
      </w:r>
      <w:r>
        <w:t>四章之</w:t>
      </w:r>
      <w:r>
        <w:rPr>
          <w:rFonts w:hint="eastAsia" w:eastAsia="宋体"/>
          <w:lang w:eastAsia="zh-CN"/>
        </w:rPr>
        <w:t>“</w:t>
      </w:r>
      <w:r>
        <w:t>廬</w:t>
      </w:r>
      <w:r>
        <w:rPr>
          <w:rFonts w:hint="eastAsia" w:eastAsia="宋体"/>
          <w:lang w:eastAsia="zh-CN"/>
        </w:rPr>
        <w:t>”</w:t>
      </w:r>
      <w:r>
        <w:t>、</w:t>
      </w:r>
      <w:r>
        <w:rPr>
          <w:rFonts w:hint="eastAsia" w:eastAsia="宋体"/>
          <w:lang w:eastAsia="zh-CN"/>
        </w:rPr>
        <w:t>“</w:t>
      </w:r>
      <w:r>
        <w:t>瓜</w:t>
      </w:r>
      <w:r>
        <w:rPr>
          <w:rFonts w:hint="eastAsia" w:eastAsia="宋体"/>
          <w:lang w:eastAsia="zh-CN"/>
        </w:rPr>
        <w:t>”</w:t>
      </w:r>
      <w:r>
        <w:t>、</w:t>
      </w:r>
      <w:r>
        <w:rPr>
          <w:rFonts w:hint="eastAsia" w:eastAsia="宋体"/>
          <w:lang w:eastAsia="zh-CN"/>
        </w:rPr>
        <w:t>“</w:t>
      </w:r>
      <w:r>
        <w:t>菹</w:t>
      </w:r>
      <w:r>
        <w:rPr>
          <w:rFonts w:hint="eastAsia" w:eastAsia="宋体"/>
          <w:lang w:eastAsia="zh-CN"/>
        </w:rPr>
        <w:t>”</w:t>
      </w:r>
      <w:r>
        <w:t>皆平聲而</w:t>
      </w:r>
      <w:r>
        <w:rPr>
          <w:rFonts w:hint="eastAsia" w:eastAsia="宋体"/>
          <w:lang w:eastAsia="zh-CN"/>
        </w:rPr>
        <w:t>“</w:t>
      </w:r>
      <w:r>
        <w:t>祖</w:t>
      </w:r>
      <w:r>
        <w:rPr>
          <w:rFonts w:hint="eastAsia" w:eastAsia="宋体"/>
          <w:lang w:eastAsia="zh-CN"/>
        </w:rPr>
        <w:t>”</w:t>
      </w:r>
      <w:r>
        <w:t>與</w:t>
      </w:r>
      <w:r>
        <w:rPr>
          <w:rFonts w:hint="eastAsia" w:eastAsia="宋体"/>
          <w:lang w:eastAsia="zh-CN"/>
        </w:rPr>
        <w:t>“</w:t>
      </w:r>
      <w:r>
        <w:t>祜</w:t>
      </w:r>
      <w:r>
        <w:rPr>
          <w:rFonts w:hint="eastAsia" w:eastAsia="宋体"/>
          <w:lang w:eastAsia="zh-CN"/>
        </w:rPr>
        <w:t>”</w:t>
      </w:r>
      <w:r>
        <w:t>上聲自相叶。五章</w:t>
      </w:r>
      <w:r>
        <w:rPr>
          <w:rFonts w:hint="eastAsia" w:eastAsia="宋体"/>
          <w:lang w:eastAsia="zh-CN"/>
        </w:rPr>
        <w:t>“</w:t>
      </w:r>
      <w:r>
        <w:t>酒</w:t>
      </w:r>
      <w:r>
        <w:rPr>
          <w:rFonts w:hint="eastAsia" w:eastAsia="宋体"/>
          <w:lang w:eastAsia="zh-CN"/>
        </w:rPr>
        <w:t>”</w:t>
      </w:r>
      <w:r>
        <w:t>、</w:t>
      </w:r>
      <w:r>
        <w:rPr>
          <w:rFonts w:hint="eastAsia" w:eastAsia="宋体"/>
          <w:lang w:eastAsia="zh-CN"/>
        </w:rPr>
        <w:t>“</w:t>
      </w:r>
      <w:r>
        <w:t>牡</w:t>
      </w:r>
      <w:r>
        <w:rPr>
          <w:rFonts w:hint="eastAsia" w:eastAsia="宋体"/>
          <w:lang w:eastAsia="zh-CN"/>
        </w:rPr>
        <w:t>”</w:t>
      </w:r>
      <w:r>
        <w:t>、</w:t>
      </w:r>
      <w:r>
        <w:rPr>
          <w:rFonts w:hint="eastAsia" w:eastAsia="宋体"/>
          <w:lang w:eastAsia="zh-CN"/>
        </w:rPr>
        <w:t>“</w:t>
      </w:r>
      <w:r>
        <w:t>考</w:t>
      </w:r>
      <w:r>
        <w:rPr>
          <w:rFonts w:hint="eastAsia" w:eastAsia="宋体"/>
          <w:lang w:eastAsia="zh-CN"/>
        </w:rPr>
        <w:t>”</w:t>
      </w:r>
      <w:r>
        <w:t>一韵，</w:t>
      </w:r>
      <w:r>
        <w:rPr>
          <w:rFonts w:hint="eastAsia" w:eastAsia="宋体"/>
          <w:lang w:eastAsia="zh-CN"/>
        </w:rPr>
        <w:t>“</w:t>
      </w:r>
      <w:r>
        <w:t>刀</w:t>
      </w:r>
      <w:r>
        <w:rPr>
          <w:rFonts w:hint="eastAsia" w:eastAsia="宋体"/>
          <w:lang w:eastAsia="zh-CN"/>
        </w:rPr>
        <w:t>”</w:t>
      </w:r>
      <w:r>
        <w:t>、</w:t>
      </w:r>
      <w:r>
        <w:rPr>
          <w:rFonts w:hint="eastAsia" w:eastAsia="宋体"/>
          <w:lang w:eastAsia="zh-CN"/>
        </w:rPr>
        <w:t>“</w:t>
      </w:r>
      <w:r>
        <w:t>毛</w:t>
      </w:r>
      <w:r>
        <w:rPr>
          <w:rFonts w:hint="eastAsia" w:eastAsia="宋体"/>
          <w:lang w:eastAsia="zh-CN"/>
        </w:rPr>
        <w:t>”</w:t>
      </w:r>
      <w:r>
        <w:t>、</w:t>
      </w:r>
      <w:r>
        <w:rPr>
          <w:rFonts w:hint="eastAsia" w:eastAsia="宋体"/>
          <w:lang w:eastAsia="zh-CN"/>
        </w:rPr>
        <w:t>“</w:t>
      </w:r>
      <w:r>
        <w:t>膋</w:t>
      </w:r>
      <w:r>
        <w:rPr>
          <w:rFonts w:hint="eastAsia" w:eastAsia="宋体"/>
          <w:lang w:eastAsia="zh-CN"/>
        </w:rPr>
        <w:t>”</w:t>
      </w:r>
      <w:r>
        <w:t>一韵。</w:t>
      </w:r>
      <w:r>
        <w:rPr>
          <w:rFonts w:hint="eastAsia" w:eastAsia="宋体"/>
          <w:lang w:eastAsia="zh-CN"/>
        </w:rPr>
        <w:t>《</w:t>
      </w:r>
      <w:r>
        <w:t>殷</w:t>
      </w:r>
    </w:p>
    <w:p w14:paraId="0E3A7142">
      <w:r>
        <w:t>武</w:t>
      </w:r>
      <w:r>
        <w:rPr>
          <w:rFonts w:hint="eastAsia" w:eastAsia="宋体"/>
          <w:lang w:eastAsia="zh-CN"/>
        </w:rPr>
        <w:t>》</w:t>
      </w:r>
      <w:r>
        <w:t>亦正用此體，上半章</w:t>
      </w:r>
      <w:r>
        <w:rPr>
          <w:rFonts w:hint="eastAsia" w:eastAsia="宋体"/>
          <w:lang w:eastAsia="zh-CN"/>
        </w:rPr>
        <w:t>“</w:t>
      </w:r>
      <w:r>
        <w:t>監</w:t>
      </w:r>
      <w:r>
        <w:rPr>
          <w:rFonts w:hint="eastAsia" w:eastAsia="宋体"/>
          <w:lang w:eastAsia="zh-CN"/>
        </w:rPr>
        <w:t>”</w:t>
      </w:r>
      <w:r>
        <w:t>、</w:t>
      </w:r>
      <w:r>
        <w:rPr>
          <w:rFonts w:hint="eastAsia" w:eastAsia="宋体"/>
          <w:lang w:eastAsia="zh-CN"/>
        </w:rPr>
        <w:t>“</w:t>
      </w:r>
      <w:r>
        <w:t>嚴</w:t>
      </w:r>
      <w:r>
        <w:rPr>
          <w:rFonts w:hint="eastAsia" w:eastAsia="宋体"/>
          <w:lang w:eastAsia="zh-CN"/>
        </w:rPr>
        <w:t>”</w:t>
      </w:r>
      <w:r>
        <w:t>、</w:t>
      </w:r>
      <w:r>
        <w:rPr>
          <w:rFonts w:hint="eastAsia" w:eastAsia="宋体"/>
          <w:lang w:eastAsia="zh-CN"/>
        </w:rPr>
        <w:t>“</w:t>
      </w:r>
      <w:r>
        <w:t>濫</w:t>
      </w:r>
      <w:r>
        <w:rPr>
          <w:rFonts w:hint="eastAsia" w:eastAsia="宋体"/>
          <w:lang w:eastAsia="zh-CN"/>
        </w:rPr>
        <w:t>”</w:t>
      </w:r>
      <w:r>
        <w:t>一韵，下半章三句而兩韵。析觀之則</w:t>
      </w:r>
      <w:r>
        <w:rPr>
          <w:rFonts w:hint="eastAsia" w:eastAsia="宋体"/>
          <w:lang w:eastAsia="zh-CN"/>
        </w:rPr>
        <w:t>“</w:t>
      </w:r>
      <w:r>
        <w:t>不敢怠遑</w:t>
      </w:r>
      <w:r>
        <w:rPr>
          <w:rFonts w:hint="eastAsia" w:eastAsia="宋体"/>
          <w:lang w:eastAsia="zh-CN"/>
        </w:rPr>
        <w:t>”</w:t>
      </w:r>
      <w:r>
        <w:t>一句不入韵，正如三句詩，首</w:t>
      </w:r>
    </w:p>
    <w:p w14:paraId="4484D4A1">
      <w:r>
        <w:t>句無韵，</w:t>
      </w:r>
      <w:r>
        <w:rPr>
          <w:rFonts w:hint="eastAsia" w:eastAsia="宋体"/>
          <w:lang w:eastAsia="zh-CN"/>
        </w:rPr>
        <w:t>“</w:t>
      </w:r>
      <w:r>
        <w:t>蔽芾甘棠</w:t>
      </w:r>
      <w:r>
        <w:rPr>
          <w:rFonts w:hint="eastAsia" w:eastAsia="宋体"/>
          <w:lang w:eastAsia="zh-CN"/>
        </w:rPr>
        <w:t>”</w:t>
      </w:r>
      <w:r>
        <w:t>之類。故愚見，審於詩律，則江、顧諸家割裂牽强之説，又可以汰去太半。狂哉斯言。七章又獨</w:t>
      </w:r>
    </w:p>
    <w:p w14:paraId="426CE652">
      <w:r>
        <w:t>【第131页】</w:t>
      </w:r>
    </w:p>
    <w:p w14:paraId="7E003385">
      <w:r>
        <w:t>自一樣韵法，八章九章又皆上兩句、下四句韵法，奇偶相間而成文。其錯綜而兼整齊又有</w:t>
      </w:r>
    </w:p>
    <w:p w14:paraId="60841D8B">
      <w:r>
        <w:t>如此者。摘斯梗槩，不識吾兄謂可竟其説否也。雲山間阻，略以年來所得佈之左右，乘便</w:t>
      </w:r>
    </w:p>
    <w:p w14:paraId="33C613C0">
      <w:r>
        <w:t>先繳尊謙。</w:t>
      </w:r>
      <w:r>
        <w:rPr>
          <w:rFonts w:hint="eastAsia" w:eastAsia="宋体"/>
          <w:lang w:eastAsia="zh-CN"/>
        </w:rPr>
        <w:t>《</w:t>
      </w:r>
      <w:r>
        <w:t>國語</w:t>
      </w:r>
      <w:r>
        <w:rPr>
          <w:rFonts w:hint="eastAsia" w:eastAsia="宋体"/>
          <w:lang w:eastAsia="zh-CN"/>
        </w:rPr>
        <w:t>》</w:t>
      </w:r>
      <w:r>
        <w:t>未有刷印現成者，容俟續寄。餘不盡。廣森頓首上懷兄大哥座右，惟辛</w:t>
      </w:r>
    </w:p>
    <w:p w14:paraId="4DE39F60">
      <w:r>
        <w:t>丑三月二十有六日也。</w:t>
      </w:r>
    </w:p>
    <w:p w14:paraId="1F40E017">
      <w:pPr>
        <w:rPr>
          <w:rFonts w:hint="eastAsia" w:eastAsia="宋体"/>
          <w:lang w:eastAsia="zh-CN"/>
        </w:rPr>
      </w:pPr>
      <w:r>
        <w:rPr>
          <w:rFonts w:hint="eastAsia" w:eastAsia="宋体"/>
          <w:lang w:eastAsia="zh-CN"/>
        </w:rPr>
        <w:t>（</w:t>
      </w:r>
      <w:r>
        <w:t>説明</w:t>
      </w:r>
      <w:r>
        <w:rPr>
          <w:rFonts w:hint="eastAsia" w:eastAsia="宋体"/>
          <w:lang w:eastAsia="zh-CN"/>
        </w:rPr>
        <w:t>）</w:t>
      </w:r>
    </w:p>
    <w:p w14:paraId="0835B6E8">
      <w:r>
        <w:t>札原載</w:t>
      </w:r>
      <w:r>
        <w:rPr>
          <w:rFonts w:hint="eastAsia" w:eastAsia="宋体"/>
          <w:lang w:eastAsia="zh-CN"/>
        </w:rPr>
        <w:t>《</w:t>
      </w:r>
      <w:r>
        <w:t>昭代經師手簡</w:t>
      </w:r>
      <w:r>
        <w:rPr>
          <w:rFonts w:hint="eastAsia" w:eastAsia="宋体"/>
          <w:lang w:eastAsia="zh-CN"/>
        </w:rPr>
        <w:t>》</w:t>
      </w:r>
      <w:r>
        <w:t>據此謄正。孔氏作於乾隆四十六年辛丑三月二十六日</w:t>
      </w:r>
    </w:p>
    <w:p w14:paraId="356BA0D6">
      <w:pPr>
        <w:rPr>
          <w:rFonts w:hint="eastAsia" w:eastAsia="宋体"/>
          <w:lang w:eastAsia="zh-CN"/>
        </w:rPr>
      </w:pPr>
      <w:r>
        <w:rPr>
          <w:rFonts w:hint="eastAsia" w:eastAsia="宋体"/>
          <w:lang w:eastAsia="zh-CN"/>
        </w:rPr>
        <w:t>（</w:t>
      </w:r>
      <w:r>
        <w:t>校注</w:t>
      </w:r>
      <w:r>
        <w:rPr>
          <w:rFonts w:hint="eastAsia" w:eastAsia="宋体"/>
          <w:lang w:eastAsia="zh-CN"/>
        </w:rPr>
        <w:t>）</w:t>
      </w:r>
    </w:p>
    <w:p w14:paraId="277473B9">
      <w:pPr>
        <w:rPr>
          <w:rFonts w:hint="eastAsia" w:eastAsia="宋体"/>
          <w:lang w:eastAsia="zh-CN"/>
        </w:rPr>
      </w:pPr>
      <w:r>
        <w:rPr>
          <w:rFonts w:hint="eastAsia" w:eastAsia="宋体"/>
          <w:lang w:eastAsia="zh-CN"/>
        </w:rPr>
        <w:t>【</w:t>
      </w:r>
      <w:r>
        <w:t>一山</w:t>
      </w:r>
      <w:r>
        <w:rPr>
          <w:rFonts w:hint="eastAsia" w:eastAsia="宋体"/>
          <w:lang w:eastAsia="zh-CN"/>
        </w:rPr>
        <w:t>《</w:t>
      </w:r>
      <w:r>
        <w:t>蓼莪</w:t>
      </w:r>
      <w:r>
        <w:rPr>
          <w:rFonts w:hint="eastAsia" w:eastAsia="宋体"/>
          <w:lang w:eastAsia="zh-CN"/>
        </w:rPr>
        <w:t>》</w:t>
      </w:r>
      <w:r>
        <w:t>：</w:t>
      </w:r>
      <w:r>
        <w:rPr>
          <w:rFonts w:hint="eastAsia" w:eastAsia="宋体"/>
          <w:lang w:eastAsia="zh-CN"/>
        </w:rPr>
        <w:t>《</w:t>
      </w:r>
      <w:r>
        <w:t>詩。小雅</w:t>
      </w:r>
      <w:r>
        <w:rPr>
          <w:rFonts w:hint="eastAsia" w:eastAsia="宋体"/>
          <w:lang w:eastAsia="zh-CN"/>
        </w:rPr>
        <w:t>》</w:t>
      </w:r>
      <w:r>
        <w:t>篇名。</w:t>
      </w:r>
      <w:r>
        <w:rPr>
          <w:rFonts w:hint="eastAsia" w:eastAsia="宋体"/>
          <w:lang w:eastAsia="zh-CN"/>
        </w:rPr>
        <w:t>《</w:t>
      </w:r>
      <w:r>
        <w:t>毛詩序</w:t>
      </w:r>
      <w:r>
        <w:rPr>
          <w:rFonts w:hint="eastAsia" w:eastAsia="宋体"/>
          <w:lang w:eastAsia="zh-CN"/>
        </w:rPr>
        <w:t>》</w:t>
      </w:r>
      <w:r>
        <w:t>：</w:t>
      </w:r>
      <w:r>
        <w:rPr>
          <w:rFonts w:hint="eastAsia" w:eastAsia="宋体"/>
          <w:lang w:eastAsia="zh-CN"/>
        </w:rPr>
        <w:t>“</w:t>
      </w:r>
      <w:r>
        <w:t>孝子不得終養爾。</w:t>
      </w:r>
      <w:r>
        <w:rPr>
          <w:rFonts w:hint="eastAsia" w:eastAsia="宋体"/>
          <w:lang w:eastAsia="zh-CN"/>
        </w:rPr>
        <w:t>”</w:t>
      </w:r>
    </w:p>
    <w:p w14:paraId="0683FA7F">
      <w:r>
        <w:rPr>
          <w:rFonts w:hint="eastAsia" w:eastAsia="宋体"/>
          <w:lang w:eastAsia="zh-CN"/>
        </w:rPr>
        <w:t>【</w:t>
      </w:r>
      <w:r>
        <w:t>二</w:t>
      </w:r>
      <w:r>
        <w:rPr>
          <w:rFonts w:hint="eastAsia" w:eastAsia="宋体"/>
          <w:lang w:eastAsia="zh-CN"/>
        </w:rPr>
        <w:t>】</w:t>
      </w:r>
      <w:r>
        <w:t>魚門：程晉芳，字魚門，號蕺園，</w:t>
      </w:r>
      <w:r>
        <w:rPr>
          <w:rFonts w:hint="eastAsia" w:eastAsia="宋体"/>
          <w:lang w:eastAsia="zh-CN"/>
        </w:rPr>
        <w:t>《</w:t>
      </w:r>
      <w:r>
        <w:t>四庫全書</w:t>
      </w:r>
      <w:r>
        <w:rPr>
          <w:rFonts w:hint="eastAsia" w:eastAsia="宋体"/>
          <w:lang w:eastAsia="zh-CN"/>
        </w:rPr>
        <w:t>》</w:t>
      </w:r>
      <w:r>
        <w:t>纂修官</w:t>
      </w:r>
    </w:p>
    <w:p w14:paraId="2E12A33B">
      <w:r>
        <w:rPr>
          <w:rFonts w:hint="eastAsia" w:eastAsia="宋体"/>
          <w:lang w:eastAsia="zh-CN"/>
        </w:rPr>
        <w:t>【</w:t>
      </w:r>
      <w:r>
        <w:t>三亘江：江永。顧：顧炎武。段：段玉裁。</w:t>
      </w:r>
    </w:p>
    <w:p w14:paraId="04FFDE04">
      <w:r>
        <w:rPr>
          <w:rFonts w:hint="eastAsia" w:eastAsia="宋体"/>
          <w:lang w:eastAsia="zh-CN"/>
        </w:rPr>
        <w:t>【</w:t>
      </w:r>
      <w:r>
        <w:t>四</w:t>
      </w:r>
      <w:r>
        <w:rPr>
          <w:rFonts w:hint="eastAsia" w:eastAsia="宋体"/>
          <w:lang w:eastAsia="zh-CN"/>
        </w:rPr>
        <w:t>】《</w:t>
      </w:r>
      <w:r>
        <w:t>詩聲略例</w:t>
      </w:r>
      <w:r>
        <w:rPr>
          <w:rFonts w:hint="eastAsia" w:eastAsia="宋体"/>
          <w:lang w:eastAsia="zh-CN"/>
        </w:rPr>
        <w:t>》</w:t>
      </w:r>
      <w:r>
        <w:t>：孔氏有</w:t>
      </w:r>
      <w:r>
        <w:rPr>
          <w:rFonts w:hint="eastAsia" w:eastAsia="宋体"/>
          <w:lang w:eastAsia="zh-CN"/>
        </w:rPr>
        <w:t>《</w:t>
      </w:r>
      <w:r>
        <w:t>詩聲類</w:t>
      </w:r>
      <w:r>
        <w:rPr>
          <w:rFonts w:hint="eastAsia" w:eastAsia="宋体"/>
          <w:lang w:eastAsia="zh-CN"/>
        </w:rPr>
        <w:t>》</w:t>
      </w:r>
      <w:r>
        <w:t>十二卷、</w:t>
      </w:r>
      <w:r>
        <w:rPr>
          <w:rFonts w:hint="eastAsia" w:eastAsia="宋体"/>
          <w:lang w:eastAsia="zh-CN"/>
        </w:rPr>
        <w:t>《</w:t>
      </w:r>
      <w:r>
        <w:t>分例</w:t>
      </w:r>
      <w:r>
        <w:rPr>
          <w:rFonts w:hint="eastAsia" w:eastAsia="宋体"/>
          <w:lang w:eastAsia="zh-CN"/>
        </w:rPr>
        <w:t>》</w:t>
      </w:r>
      <w:r>
        <w:t>一卷。</w:t>
      </w:r>
      <w:r>
        <w:rPr>
          <w:rFonts w:hint="eastAsia" w:eastAsia="宋体"/>
          <w:lang w:eastAsia="zh-CN"/>
        </w:rPr>
        <w:t>《</w:t>
      </w:r>
      <w:r>
        <w:t>詩聲略例</w:t>
      </w:r>
      <w:r>
        <w:rPr>
          <w:rFonts w:hint="eastAsia" w:eastAsia="宋体"/>
          <w:lang w:eastAsia="zh-CN"/>
        </w:rPr>
        <w:t>》</w:t>
      </w:r>
      <w:r>
        <w:t>殆指此而言</w:t>
      </w:r>
    </w:p>
    <w:p w14:paraId="6278C3A7">
      <w:r>
        <w:t>孫星衍致王念孫書三通</w:t>
      </w:r>
    </w:p>
    <w:p w14:paraId="1B96DD61">
      <w:r>
        <w:t>唐</w:t>
      </w:r>
      <w:r>
        <w:rPr>
          <w:rFonts w:hint="eastAsia" w:eastAsia="宋体"/>
          <w:lang w:eastAsia="zh-CN"/>
        </w:rPr>
        <w:t>《</w:t>
      </w:r>
      <w:r>
        <w:t>一切經音義</w:t>
      </w:r>
      <w:r>
        <w:rPr>
          <w:rFonts w:hint="eastAsia" w:eastAsia="宋体"/>
          <w:lang w:eastAsia="zh-CN"/>
        </w:rPr>
        <w:t>》</w:t>
      </w:r>
      <w:r>
        <w:t>送覽，中伪舛甚多，緣急急隨中丞移官中州，幾不能蕆事也。明日須</w:t>
      </w:r>
    </w:p>
    <w:p w14:paraId="0187B348">
      <w:r>
        <w:t>【第132页】</w:t>
      </w:r>
    </w:p>
    <w:p w14:paraId="295990BA">
      <w:r>
        <w:t>到西苑銷簽，遲日再趨聆老前輩教訓可乎？星衍頓首於紙</w:t>
      </w:r>
    </w:p>
    <w:p w14:paraId="07DCD057">
      <w:r>
        <w:t>送粉坊琉璃街</w:t>
      </w:r>
    </w:p>
    <w:p w14:paraId="6244EE82">
      <w:r>
        <w:t>工部王大老爺</w:t>
      </w:r>
    </w:p>
    <w:p w14:paraId="05F5F23B">
      <w:r>
        <w:t>二</w:t>
      </w:r>
    </w:p>
    <w:p w14:paraId="457BBE23">
      <w:r>
        <w:t>三春于役潞河，未及奉札，伏稔老前輩政祉潭禧，與時並茂爲頌flT。衞河督浚、諸仗</w:t>
      </w:r>
    </w:p>
    <w:p w14:paraId="4E75AD5F">
      <w:r>
        <w:t>擘畫賢勞，此時水長QD，似可無虞，叨芘不淺。侍于月初交糧完竣，望後舟過東光Qnu，計</w:t>
      </w:r>
    </w:p>
    <w:p w14:paraId="727B2746">
      <w:r>
        <w:t>廿前可以抵署。節前後有上省之行須秋間方到泲上謁晤。數月睽違不勝企戀耳。舟</w:t>
      </w:r>
    </w:p>
    <w:p w14:paraId="7A9FCD57">
      <w:r>
        <w:t>中爲</w:t>
      </w:r>
      <w:r>
        <w:rPr>
          <w:rFonts w:hint="eastAsia" w:eastAsia="宋体"/>
          <w:lang w:eastAsia="zh-CN"/>
        </w:rPr>
        <w:t>《</w:t>
      </w:r>
      <w:r>
        <w:t>書今古文義疏</w:t>
      </w:r>
      <w:r>
        <w:rPr>
          <w:rFonts w:hint="eastAsia" w:eastAsia="宋体"/>
          <w:lang w:eastAsia="zh-CN"/>
        </w:rPr>
        <w:t>》</w:t>
      </w:r>
      <w:r>
        <w:t>，成</w:t>
      </w:r>
      <w:r>
        <w:rPr>
          <w:rFonts w:hint="eastAsia" w:eastAsia="宋体"/>
          <w:lang w:eastAsia="zh-CN"/>
        </w:rPr>
        <w:t>《</w:t>
      </w:r>
      <w:r>
        <w:t>皋陶謨</w:t>
      </w:r>
      <w:r>
        <w:rPr>
          <w:rFonts w:hint="eastAsia" w:eastAsia="宋体"/>
          <w:lang w:eastAsia="zh-CN"/>
        </w:rPr>
        <w:t>》</w:t>
      </w:r>
      <w:r>
        <w:t>一篇，抄出清本，再爲奉政四。細繹舊注，始知今文之</w:t>
      </w:r>
    </w:p>
    <w:p w14:paraId="63E77D7E">
      <w:r>
        <w:t>義俱勝古文，由伏生親見百篇全書，授學夏侯</w:t>
      </w:r>
      <w:r>
        <w:rPr>
          <w:rFonts w:hint="eastAsia" w:eastAsia="宋体"/>
          <w:lang w:eastAsia="zh-CN"/>
        </w:rPr>
        <w:t>【</w:t>
      </w:r>
      <w:r>
        <w:t>H、</w:t>
      </w:r>
    </w:p>
    <w:p w14:paraId="1303AE56">
      <w:r>
        <w:t>歐陽，比之賈逵諸人推究古篆立説者</w:t>
      </w:r>
    </w:p>
    <w:p w14:paraId="72B68F34">
      <w:r>
        <w:t>自爲有據</w:t>
      </w:r>
      <w:r>
        <w:rPr>
          <w:rFonts w:hint="eastAsia" w:eastAsia="宋体"/>
          <w:lang w:eastAsia="zh-CN"/>
        </w:rPr>
        <w:t>（</w:t>
      </w:r>
      <w:r>
        <w:t>xD。史遷雖右古文説，而用今文甚多。惜江、王、段三君子皆右鄭</w:t>
      </w:r>
      <w:r>
        <w:rPr>
          <w:rFonts w:hint="eastAsia" w:eastAsia="宋体"/>
          <w:lang w:eastAsia="zh-CN"/>
        </w:rPr>
        <w:t>【</w:t>
      </w:r>
      <w:r>
        <w:t>tJ＄而忽</w:t>
      </w:r>
      <w:r>
        <w:rPr>
          <w:rFonts w:hint="eastAsia" w:eastAsia="宋体"/>
          <w:lang w:eastAsia="zh-CN"/>
        </w:rPr>
        <w:t>《</w:t>
      </w:r>
      <w:r>
        <w:t>大</w:t>
      </w:r>
    </w:p>
    <w:p w14:paraId="218A116B">
      <w:r>
        <w:rPr>
          <w:rFonts w:hint="eastAsia" w:eastAsia="宋体"/>
          <w:lang w:eastAsia="zh-CN"/>
        </w:rPr>
        <w:t>《</w:t>
      </w:r>
      <w:r>
        <w:t>史記</w:t>
      </w:r>
      <w:r>
        <w:rPr>
          <w:rFonts w:hint="eastAsia" w:eastAsia="宋体"/>
          <w:lang w:eastAsia="zh-CN"/>
        </w:rPr>
        <w:t>》</w:t>
      </w:r>
      <w:r>
        <w:t>之文。即如十二章之説，似不及</w:t>
      </w:r>
      <w:r>
        <w:rPr>
          <w:rFonts w:hint="eastAsia" w:eastAsia="宋体"/>
          <w:lang w:eastAsia="zh-CN"/>
        </w:rPr>
        <w:t>《</w:t>
      </w:r>
      <w:r>
        <w:t>大傳</w:t>
      </w:r>
      <w:r>
        <w:rPr>
          <w:rFonts w:hint="eastAsia" w:eastAsia="宋体"/>
          <w:lang w:eastAsia="zh-CN"/>
        </w:rPr>
        <w:t>》</w:t>
      </w:r>
      <w:r>
        <w:t>五章之義。今作文一篇，略爲證</w:t>
      </w:r>
    </w:p>
    <w:p w14:paraId="3F76C197">
      <w:r>
        <w:t>釋，附寄老前輩訓正恕未録清本。侍之爲疏，則各就今古文疏通之，並不敢折衷，使觀者</w:t>
      </w:r>
    </w:p>
    <w:p w14:paraId="01D26571">
      <w:r>
        <w:t>自覺今文之勝。便中乞示教，不一。專此，即候升安</w:t>
      </w:r>
      <w:r>
        <w:rPr>
          <w:rFonts w:hint="eastAsia" w:eastAsia="宋体"/>
          <w:lang w:eastAsia="zh-CN"/>
        </w:rPr>
        <w:t>【</w:t>
      </w:r>
      <w:r>
        <w:t>#。伯申大兄來署否？聞新刻成</w:t>
      </w:r>
    </w:p>
    <w:p w14:paraId="584971DE">
      <w:r>
        <w:rPr>
          <w:rFonts w:hint="eastAsia" w:eastAsia="宋体"/>
          <w:lang w:eastAsia="zh-CN"/>
        </w:rPr>
        <w:t>《</w:t>
      </w:r>
      <w:r>
        <w:t>書詁</w:t>
      </w:r>
      <w:r>
        <w:rPr>
          <w:rFonts w:hint="eastAsia" w:eastAsia="宋体"/>
          <w:lang w:eastAsia="zh-CN"/>
        </w:rPr>
        <w:t>》</w:t>
      </w:r>
      <w:r>
        <w:t>AloD，乞賜一册。懷祖前輩閣下，館後學期孫星衍拜啟</w:t>
      </w:r>
    </w:p>
    <w:p w14:paraId="1A105217">
      <w:r>
        <w:t>【第133页】</w:t>
      </w:r>
    </w:p>
    <w:p w14:paraId="77297AC7">
      <w:r>
        <w:t>張同年宗源已到京爲道候，</w:t>
      </w:r>
      <w:r>
        <w:rPr>
          <w:rFonts w:hint="eastAsia" w:eastAsia="宋体"/>
          <w:lang w:eastAsia="zh-CN"/>
        </w:rPr>
        <w:t>《</w:t>
      </w:r>
      <w:r>
        <w:t>尸子</w:t>
      </w:r>
      <w:r>
        <w:rPr>
          <w:rFonts w:hint="eastAsia" w:eastAsia="宋体"/>
          <w:lang w:eastAsia="zh-CN"/>
        </w:rPr>
        <w:t>》</w:t>
      </w:r>
      <w:r>
        <w:t>已刻。今宋定之近狀何如？稍有定所，當邀其疏</w:t>
      </w:r>
    </w:p>
    <w:p w14:paraId="59D1B6D3">
      <w:r>
        <w:rPr>
          <w:rFonts w:hint="eastAsia" w:eastAsia="宋体"/>
          <w:lang w:eastAsia="zh-CN"/>
        </w:rPr>
        <w:t>《</w:t>
      </w:r>
      <w:r>
        <w:t>尚書</w:t>
      </w:r>
      <w:r>
        <w:rPr>
          <w:rFonts w:hint="eastAsia" w:eastAsia="宋体"/>
          <w:lang w:eastAsia="zh-CN"/>
        </w:rPr>
        <w:t>》</w:t>
      </w:r>
      <w:r>
        <w:t>也。</w:t>
      </w:r>
    </w:p>
    <w:p w14:paraId="4BA41C47">
      <w:r>
        <w:t>三</w:t>
      </w:r>
    </w:p>
    <w:p w14:paraId="0F727D78">
      <w:r>
        <w:t>客年因足疾卧床</w:t>
      </w:r>
    </w:p>
    <w:p w14:paraId="3C231290">
      <w:r>
        <w:t>，屢承存問</w:t>
      </w:r>
    </w:p>
    <w:p w14:paraId="36D0D888">
      <w:r>
        <w:t>並荷關愛深情，至今感激。聞令郎高捷</w:t>
      </w:r>
      <w:r>
        <w:rPr>
          <w:rFonts w:hint="eastAsia" w:eastAsia="宋体"/>
          <w:lang w:eastAsia="zh-CN"/>
        </w:rPr>
        <w:t>【</w:t>
      </w:r>
      <w:r>
        <w:t>吕，喜</w:t>
      </w:r>
    </w:p>
    <w:p w14:paraId="03E981F3">
      <w:r>
        <w:t>而不寐。閣下注</w:t>
      </w:r>
      <w:r>
        <w:rPr>
          <w:rFonts w:hint="eastAsia" w:eastAsia="宋体"/>
          <w:lang w:eastAsia="zh-CN"/>
        </w:rPr>
        <w:t>《</w:t>
      </w:r>
      <w:r>
        <w:t>廣疋</w:t>
      </w:r>
      <w:r>
        <w:rPr>
          <w:rFonts w:hint="eastAsia" w:eastAsia="宋体"/>
          <w:lang w:eastAsia="zh-CN"/>
        </w:rPr>
        <w:t>》</w:t>
      </w:r>
      <w:r>
        <w:t>又得幾A“四？所有心得，乞示一二。侍自抵任後，即奉檄辦案。</w:t>
      </w:r>
    </w:p>
    <w:p w14:paraId="4E9498C8">
      <w:r>
        <w:t>又以兼司都水南北履勘濬工，無一日之息，書麓俱未發視</w:t>
      </w:r>
      <w:r>
        <w:rPr>
          <w:rFonts w:hint="eastAsia" w:eastAsia="宋体"/>
          <w:lang w:eastAsia="zh-CN"/>
        </w:rPr>
        <w:t>【</w:t>
      </w:r>
      <w:r>
        <w:t>吾。然山左多古蹟，所到之</w:t>
      </w:r>
    </w:p>
    <w:p w14:paraId="632AF2F5">
      <w:r>
        <w:t>處，手執桑</w:t>
      </w:r>
      <w:r>
        <w:rPr>
          <w:rFonts w:hint="eastAsia" w:eastAsia="宋体"/>
          <w:lang w:eastAsia="zh-CN"/>
        </w:rPr>
        <w:t>《</w:t>
      </w:r>
      <w:r>
        <w:t>經</w:t>
      </w:r>
      <w:r>
        <w:rPr>
          <w:rFonts w:hint="eastAsia" w:eastAsia="宋体"/>
          <w:lang w:eastAsia="zh-CN"/>
        </w:rPr>
        <w:t>》</w:t>
      </w:r>
      <w:r>
        <w:t>n“六、</w:t>
      </w:r>
    </w:p>
    <w:p w14:paraId="702B2E9B">
      <w:r>
        <w:t>唐宋人地里書，尋求古跡古碑，頗有所獲，此可告前輩者。外間彫</w:t>
      </w:r>
    </w:p>
    <w:p w14:paraId="49E2926D">
      <w:r>
        <w:t>敝，非清心寡欲不能稍養地方元氣，未免官貧之慮耳。此候升安，不一。石渠給諫大人閣</w:t>
      </w:r>
    </w:p>
    <w:p w14:paraId="505DAE98">
      <w:r>
        <w:t>下r︼世，</w:t>
      </w:r>
    </w:p>
    <w:p w14:paraId="00DBBB81">
      <w:r>
        <w:t>侍孫星衍頓首。令郎同候。前借</w:t>
      </w:r>
      <w:r>
        <w:rPr>
          <w:rFonts w:hint="eastAsia" w:eastAsia="宋体"/>
          <w:lang w:eastAsia="zh-CN"/>
        </w:rPr>
        <w:t>《</w:t>
      </w:r>
      <w:r>
        <w:t>經詁</w:t>
      </w:r>
      <w:r>
        <w:rPr>
          <w:rFonts w:hint="eastAsia" w:eastAsia="宋体"/>
          <w:lang w:eastAsia="zh-CN"/>
        </w:rPr>
        <w:t>》</w:t>
      </w:r>
      <w:r>
        <w:t>一册，祈抄寄，當爲梓行。又及</w:t>
      </w:r>
    </w:p>
    <w:p w14:paraId="02F5946C">
      <w:pPr>
        <w:rPr>
          <w:rFonts w:hint="eastAsia" w:eastAsia="宋体"/>
          <w:lang w:eastAsia="zh-CN"/>
        </w:rPr>
      </w:pPr>
      <w:r>
        <w:t>説明</w:t>
      </w:r>
      <w:r>
        <w:rPr>
          <w:rFonts w:hint="eastAsia" w:eastAsia="宋体"/>
          <w:lang w:eastAsia="zh-CN"/>
        </w:rPr>
        <w:t>）</w:t>
      </w:r>
    </w:p>
    <w:p w14:paraId="73DDD67C">
      <w:r>
        <w:t>第一札李宗焜</w:t>
      </w:r>
      <w:r>
        <w:rPr>
          <w:rFonts w:hint="eastAsia" w:eastAsia="宋体"/>
          <w:lang w:eastAsia="zh-CN"/>
        </w:rPr>
        <w:t>《</w:t>
      </w:r>
      <w:r>
        <w:t>高郵王氏父子手稿</w:t>
      </w:r>
      <w:r>
        <w:rPr>
          <w:rFonts w:hint="eastAsia" w:eastAsia="宋体"/>
          <w:lang w:eastAsia="zh-CN"/>
        </w:rPr>
        <w:t>》</w:t>
      </w:r>
      <w:r>
        <w:t>作致王引之書，誤。由</w:t>
      </w:r>
      <w:r>
        <w:rPr>
          <w:rFonts w:hint="eastAsia" w:eastAsia="宋体"/>
          <w:lang w:eastAsia="zh-CN"/>
        </w:rPr>
        <w:t>“</w:t>
      </w:r>
      <w:r>
        <w:t>老前輩</w:t>
      </w:r>
      <w:r>
        <w:rPr>
          <w:rFonts w:hint="eastAsia" w:eastAsia="宋体"/>
          <w:lang w:eastAsia="zh-CN"/>
        </w:rPr>
        <w:t>”</w:t>
      </w:r>
      <w:r>
        <w:t>、</w:t>
      </w:r>
      <w:r>
        <w:rPr>
          <w:rFonts w:hint="eastAsia" w:eastAsia="宋体"/>
          <w:lang w:eastAsia="zh-CN"/>
        </w:rPr>
        <w:t>“</w:t>
      </w:r>
      <w:r>
        <w:t>送粉坊琉璃街工部王大老</w:t>
      </w:r>
    </w:p>
    <w:p w14:paraId="5F12F722">
      <w:r>
        <w:t>爺</w:t>
      </w:r>
      <w:r>
        <w:rPr>
          <w:rFonts w:hint="eastAsia" w:eastAsia="宋体"/>
          <w:lang w:eastAsia="zh-CN"/>
        </w:rPr>
        <w:t>”</w:t>
      </w:r>
      <w:r>
        <w:t>可知是致王念孫書。乾隆四十六年，王念孙改工部主事，寓粉坊琉璃街。到乾隆四十九至五十二</w:t>
      </w:r>
    </w:p>
    <w:p w14:paraId="39B5FF10">
      <w:r>
        <w:t>年，王氏仍在工部，由主事而郎中。再有</w:t>
      </w:r>
      <w:r>
        <w:rPr>
          <w:rFonts w:hint="eastAsia" w:eastAsia="宋体"/>
          <w:lang w:eastAsia="zh-CN"/>
        </w:rPr>
        <w:t>“</w:t>
      </w:r>
      <w:r>
        <w:t>到西苑銷簽</w:t>
      </w:r>
      <w:r>
        <w:rPr>
          <w:rFonts w:hint="eastAsia" w:eastAsia="宋体"/>
          <w:lang w:eastAsia="zh-CN"/>
        </w:rPr>
        <w:t>”</w:t>
      </w:r>
      <w:r>
        <w:t>一事，應在孫氏五十一年中式後，故此札應作於</w:t>
      </w:r>
    </w:p>
    <w:p w14:paraId="59137AD1">
      <w:r>
        <w:t>乾隆五十二年。王章濤</w:t>
      </w:r>
      <w:r>
        <w:rPr>
          <w:rFonts w:hint="eastAsia" w:eastAsia="宋体"/>
          <w:lang w:eastAsia="zh-CN"/>
        </w:rPr>
        <w:t>《</w:t>
      </w:r>
      <w:r>
        <w:t>年譜</w:t>
      </w:r>
      <w:r>
        <w:rPr>
          <w:rFonts w:hint="eastAsia" w:eastAsia="宋体"/>
          <w:lang w:eastAsia="zh-CN"/>
        </w:rPr>
        <w:t>》</w:t>
      </w:r>
      <w:r>
        <w:t>力主此説極是。第三、三札載</w:t>
      </w:r>
      <w:r>
        <w:rPr>
          <w:rFonts w:hint="eastAsia" w:eastAsia="宋体"/>
          <w:lang w:eastAsia="zh-CN"/>
        </w:rPr>
        <w:t>《</w:t>
      </w:r>
      <w:r>
        <w:t>昭代經師手簡</w:t>
      </w:r>
      <w:r>
        <w:rPr>
          <w:rFonts w:hint="eastAsia" w:eastAsia="宋体"/>
          <w:lang w:eastAsia="zh-CN"/>
        </w:rPr>
        <w:t>》</w:t>
      </w:r>
      <w:r>
        <w:t>，王重民輯入</w:t>
      </w:r>
      <w:r>
        <w:rPr>
          <w:rFonts w:hint="eastAsia" w:eastAsia="宋体"/>
          <w:lang w:eastAsia="zh-CN"/>
        </w:rPr>
        <w:t>《</w:t>
      </w:r>
      <w:r>
        <w:t>孫淵如外</w:t>
      </w:r>
    </w:p>
    <w:p w14:paraId="502ED28A">
      <w:r>
        <w:t>【第134页】</w:t>
      </w:r>
    </w:p>
    <w:p w14:paraId="6A72696A">
      <w:r>
        <w:t>集</w:t>
      </w:r>
      <w:r>
        <w:rPr>
          <w:rFonts w:hint="eastAsia" w:eastAsia="宋体"/>
          <w:lang w:eastAsia="zh-CN"/>
        </w:rPr>
        <w:t>》</w:t>
      </w:r>
      <w:r>
        <w:t>卷五。第二札作於嘉慶十二年四月，第三札作於乾隆六十年</w:t>
      </w:r>
    </w:p>
    <w:p w14:paraId="2EBC2155">
      <w:pPr>
        <w:rPr>
          <w:rFonts w:hint="eastAsia" w:eastAsia="宋体"/>
          <w:lang w:eastAsia="zh-CN"/>
        </w:rPr>
      </w:pPr>
      <w:r>
        <w:rPr>
          <w:rFonts w:hint="eastAsia" w:eastAsia="宋体"/>
          <w:lang w:eastAsia="zh-CN"/>
        </w:rPr>
        <w:t>（</w:t>
      </w:r>
      <w:r>
        <w:t>校注</w:t>
      </w:r>
      <w:r>
        <w:rPr>
          <w:rFonts w:hint="eastAsia" w:eastAsia="宋体"/>
          <w:lang w:eastAsia="zh-CN"/>
        </w:rPr>
        <w:t>）</w:t>
      </w:r>
    </w:p>
    <w:p w14:paraId="1442F48C">
      <w:r>
        <w:rPr>
          <w:rFonts w:hint="eastAsia" w:eastAsia="宋体"/>
          <w:lang w:eastAsia="zh-CN"/>
        </w:rPr>
        <w:t>【</w:t>
      </w:r>
      <w:r>
        <w:t>一</w:t>
      </w:r>
      <w:r>
        <w:rPr>
          <w:rFonts w:hint="eastAsia" w:eastAsia="宋体"/>
          <w:lang w:eastAsia="zh-CN"/>
        </w:rPr>
        <w:t>】“</w:t>
      </w:r>
      <w:r>
        <w:t>與</w:t>
      </w:r>
      <w:r>
        <w:rPr>
          <w:rFonts w:hint="eastAsia" w:eastAsia="宋体"/>
          <w:lang w:eastAsia="zh-CN"/>
        </w:rPr>
        <w:t>”</w:t>
      </w:r>
      <w:r>
        <w:t>，</w:t>
      </w:r>
      <w:r>
        <w:rPr>
          <w:rFonts w:hint="eastAsia" w:eastAsia="宋体"/>
          <w:lang w:eastAsia="zh-CN"/>
        </w:rPr>
        <w:t>《</w:t>
      </w:r>
      <w:r>
        <w:t>手簡昭代經師</w:t>
      </w:r>
      <w:r>
        <w:rPr>
          <w:rFonts w:hint="eastAsia" w:eastAsia="宋体"/>
          <w:lang w:eastAsia="zh-CN"/>
        </w:rPr>
        <w:t>》</w:t>
      </w:r>
      <w:r>
        <w:t>以下簡稱</w:t>
      </w:r>
      <w:r>
        <w:rPr>
          <w:rFonts w:hint="eastAsia" w:eastAsia="宋体"/>
          <w:lang w:eastAsia="zh-CN"/>
        </w:rPr>
        <w:t>《</w:t>
      </w:r>
      <w:r>
        <w:t>手簡</w:t>
      </w:r>
      <w:r>
        <w:rPr>
          <w:rFonts w:hint="eastAsia" w:eastAsia="宋体"/>
          <w:lang w:eastAsia="zh-CN"/>
        </w:rPr>
        <w:t>》</w:t>
      </w:r>
      <w:r>
        <w:t>。作</w:t>
      </w:r>
      <w:r>
        <w:rPr>
          <w:rFonts w:hint="eastAsia" w:eastAsia="宋体"/>
          <w:lang w:eastAsia="zh-CN"/>
        </w:rPr>
        <w:t>“</w:t>
      </w:r>
      <w:r>
        <w:t>与</w:t>
      </w:r>
      <w:r>
        <w:rPr>
          <w:rFonts w:hint="eastAsia" w:eastAsia="宋体"/>
          <w:lang w:eastAsia="zh-CN"/>
        </w:rPr>
        <w:t>”</w:t>
      </w:r>
      <w:r>
        <w:t>。</w:t>
      </w:r>
    </w:p>
    <w:p w14:paraId="3574C7F5">
      <w:pPr>
        <w:rPr>
          <w:rFonts w:hint="eastAsia" w:eastAsia="宋体"/>
          <w:lang w:eastAsia="zh-CN"/>
        </w:rPr>
      </w:pPr>
      <w:r>
        <w:rPr>
          <w:rFonts w:hint="eastAsia" w:eastAsia="宋体"/>
          <w:lang w:eastAsia="zh-CN"/>
        </w:rPr>
        <w:t>【</w:t>
      </w:r>
      <w:r>
        <w:t>二</w:t>
      </w:r>
      <w:r>
        <w:rPr>
          <w:rFonts w:hint="eastAsia" w:eastAsia="宋体"/>
          <w:lang w:eastAsia="zh-CN"/>
        </w:rPr>
        <w:t>】“</w:t>
      </w:r>
      <w:r>
        <w:t>時</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时</w:t>
      </w:r>
      <w:r>
        <w:rPr>
          <w:rFonts w:hint="eastAsia" w:eastAsia="宋体"/>
          <w:lang w:eastAsia="zh-CN"/>
        </w:rPr>
        <w:t>”</w:t>
      </w:r>
    </w:p>
    <w:p w14:paraId="3DFADC8A">
      <w:r>
        <w:rPr>
          <w:rFonts w:hint="eastAsia" w:eastAsia="宋体"/>
          <w:lang w:eastAsia="zh-CN"/>
        </w:rPr>
        <w:t>【</w:t>
      </w:r>
      <w:r>
        <w:t>三</w:t>
      </w:r>
      <w:r>
        <w:rPr>
          <w:rFonts w:hint="eastAsia" w:eastAsia="宋体"/>
          <w:lang w:eastAsia="zh-CN"/>
        </w:rPr>
        <w:t>】“</w:t>
      </w:r>
      <w:r>
        <w:t>東</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东</w:t>
      </w:r>
      <w:r>
        <w:rPr>
          <w:rFonts w:hint="eastAsia" w:eastAsia="宋体"/>
          <w:lang w:eastAsia="zh-CN"/>
        </w:rPr>
        <w:t>”</w:t>
      </w:r>
      <w:r>
        <w:t>。東光，地名，清代屬河間府，今屬河北省滄州市</w:t>
      </w:r>
    </w:p>
    <w:p w14:paraId="675037C0">
      <w:r>
        <w:rPr>
          <w:rFonts w:hint="eastAsia" w:eastAsia="宋体"/>
          <w:lang w:eastAsia="zh-CN"/>
        </w:rPr>
        <w:t>【</w:t>
      </w:r>
      <w:r>
        <w:t>四uG六</w:t>
      </w:r>
      <w:r>
        <w:rPr>
          <w:rFonts w:hint="eastAsia" w:eastAsia="宋体"/>
          <w:lang w:eastAsia="zh-CN"/>
        </w:rPr>
        <w:t>】“</w:t>
      </w:r>
      <w:r>
        <w:t>爲</w:t>
      </w:r>
      <w:r>
        <w:rPr>
          <w:rFonts w:hint="eastAsia" w:eastAsia="宋体"/>
          <w:lang w:eastAsia="zh-CN"/>
        </w:rPr>
        <w:t>”</w:t>
      </w:r>
      <w:r>
        <w:t>，</w:t>
      </w:r>
      <w:r>
        <w:rPr>
          <w:rFonts w:hint="eastAsia" w:eastAsia="宋体"/>
          <w:lang w:eastAsia="zh-CN"/>
        </w:rPr>
        <w:t>《</w:t>
      </w:r>
      <w:r>
        <w:t>手簡</w:t>
      </w:r>
      <w:r>
        <w:rPr>
          <w:rFonts w:hint="eastAsia" w:eastAsia="宋体"/>
          <w:lang w:eastAsia="zh-CN"/>
        </w:rPr>
        <w:t>》</w:t>
      </w:r>
      <w:r>
        <w:t>全篇作</w:t>
      </w:r>
      <w:r>
        <w:rPr>
          <w:rFonts w:hint="eastAsia" w:eastAsia="宋体"/>
          <w:lang w:eastAsia="zh-CN"/>
        </w:rPr>
        <w:t>“</w:t>
      </w:r>
      <w:r>
        <w:t>为</w:t>
      </w:r>
      <w:r>
        <w:rPr>
          <w:rFonts w:hint="eastAsia" w:eastAsia="宋体"/>
          <w:lang w:eastAsia="zh-CN"/>
        </w:rPr>
        <w:t>”</w:t>
      </w:r>
      <w:r>
        <w:t>。</w:t>
      </w:r>
    </w:p>
    <w:p w14:paraId="15766926">
      <w:r>
        <w:rPr>
          <w:rFonts w:hint="eastAsia" w:eastAsia="宋体"/>
          <w:lang w:eastAsia="zh-CN"/>
        </w:rPr>
        <w:t>【</w:t>
      </w:r>
      <w:r>
        <w:t>五</w:t>
      </w:r>
      <w:r>
        <w:rPr>
          <w:rFonts w:hint="eastAsia" w:eastAsia="宋体"/>
          <w:lang w:eastAsia="zh-CN"/>
        </w:rPr>
        <w:t>】“</w:t>
      </w:r>
      <w:r>
        <w:t>學</w:t>
      </w:r>
      <w:r>
        <w:rPr>
          <w:rFonts w:hint="eastAsia" w:eastAsia="宋体"/>
          <w:lang w:eastAsia="zh-CN"/>
        </w:rPr>
        <w:t>”</w:t>
      </w:r>
      <w:r>
        <w:t>，</w:t>
      </w:r>
      <w:r>
        <w:rPr>
          <w:rFonts w:hint="eastAsia" w:eastAsia="宋体"/>
          <w:lang w:eastAsia="zh-CN"/>
        </w:rPr>
        <w:t>《</w:t>
      </w:r>
      <w:r>
        <w:t>手簡</w:t>
      </w:r>
      <w:r>
        <w:rPr>
          <w:rFonts w:hint="eastAsia" w:eastAsia="宋体"/>
          <w:lang w:eastAsia="zh-CN"/>
        </w:rPr>
        <w:t>》</w:t>
      </w:r>
      <w:r>
        <w:t>全篇作</w:t>
      </w:r>
      <w:r>
        <w:rPr>
          <w:rFonts w:hint="eastAsia" w:eastAsia="宋体"/>
          <w:lang w:eastAsia="zh-CN"/>
        </w:rPr>
        <w:t>“</w:t>
      </w:r>
      <w:r>
        <w:t>学</w:t>
      </w:r>
      <w:r>
        <w:rPr>
          <w:rFonts w:hint="eastAsia" w:eastAsia="宋体"/>
          <w:lang w:eastAsia="zh-CN"/>
        </w:rPr>
        <w:t>”</w:t>
      </w:r>
      <w:r>
        <w:t>。</w:t>
      </w:r>
    </w:p>
    <w:p w14:paraId="611E22E2">
      <w:r>
        <w:rPr>
          <w:rFonts w:hint="eastAsia" w:eastAsia="宋体"/>
          <w:lang w:eastAsia="zh-CN"/>
        </w:rPr>
        <w:t>【</w:t>
      </w:r>
      <w:r>
        <w:t>七</w:t>
      </w:r>
      <w:r>
        <w:rPr>
          <w:rFonts w:hint="eastAsia" w:eastAsia="宋体"/>
          <w:lang w:eastAsia="zh-CN"/>
        </w:rPr>
        <w:t>】</w:t>
      </w:r>
      <w:r>
        <w:t>江：江聲，有</w:t>
      </w:r>
      <w:r>
        <w:rPr>
          <w:rFonts w:hint="eastAsia" w:eastAsia="宋体"/>
          <w:lang w:eastAsia="zh-CN"/>
        </w:rPr>
        <w:t>《</w:t>
      </w:r>
      <w:r>
        <w:t>尚書集注音疏</w:t>
      </w:r>
      <w:r>
        <w:rPr>
          <w:rFonts w:hint="eastAsia" w:eastAsia="宋体"/>
          <w:lang w:eastAsia="zh-CN"/>
        </w:rPr>
        <w:t>》</w:t>
      </w:r>
      <w:r>
        <w:t>。</w:t>
      </w:r>
    </w:p>
    <w:p w14:paraId="75834686">
      <w:r>
        <w:t>王：王鳴盛，有</w:t>
      </w:r>
      <w:r>
        <w:rPr>
          <w:rFonts w:hint="eastAsia" w:eastAsia="宋体"/>
          <w:lang w:eastAsia="zh-CN"/>
        </w:rPr>
        <w:t>《</w:t>
      </w:r>
      <w:r>
        <w:t>尚書後案</w:t>
      </w:r>
      <w:r>
        <w:rPr>
          <w:rFonts w:hint="eastAsia" w:eastAsia="宋体"/>
          <w:lang w:eastAsia="zh-CN"/>
        </w:rPr>
        <w:t>》</w:t>
      </w:r>
      <w:r>
        <w:t>。</w:t>
      </w:r>
    </w:p>
    <w:p w14:paraId="5F41A16F">
      <w:r>
        <w:t>段：段玉裁，有</w:t>
      </w:r>
      <w:r>
        <w:rPr>
          <w:rFonts w:hint="eastAsia" w:eastAsia="宋体"/>
          <w:lang w:eastAsia="zh-CN"/>
        </w:rPr>
        <w:t>《</w:t>
      </w:r>
      <w:r>
        <w:t>古文</w:t>
      </w:r>
    </w:p>
    <w:p w14:paraId="5918E6EA">
      <w:r>
        <w:t>尚書撰異</w:t>
      </w:r>
      <w:r>
        <w:rPr>
          <w:rFonts w:hint="eastAsia" w:eastAsia="宋体"/>
          <w:lang w:eastAsia="zh-CN"/>
        </w:rPr>
        <w:t>》</w:t>
      </w:r>
      <w:r>
        <w:t>。</w:t>
      </w:r>
    </w:p>
    <w:p w14:paraId="15C30637">
      <w:r>
        <w:rPr>
          <w:rFonts w:hint="eastAsia" w:eastAsia="宋体"/>
          <w:lang w:eastAsia="zh-CN"/>
        </w:rPr>
        <w:t>【</w:t>
      </w:r>
      <w:r>
        <w:t>八</w:t>
      </w:r>
      <w:r>
        <w:rPr>
          <w:rFonts w:hint="eastAsia" w:eastAsia="宋体"/>
          <w:lang w:eastAsia="zh-CN"/>
        </w:rPr>
        <w:t>】“</w:t>
      </w:r>
      <w:r>
        <w:t>傳</w:t>
      </w:r>
      <w:r>
        <w:rPr>
          <w:rFonts w:hint="eastAsia" w:eastAsia="宋体"/>
          <w:lang w:eastAsia="zh-CN"/>
        </w:rPr>
        <w:t>”</w:t>
      </w:r>
      <w:r>
        <w:t>，</w:t>
      </w:r>
      <w:r>
        <w:rPr>
          <w:rFonts w:hint="eastAsia" w:eastAsia="宋体"/>
          <w:lang w:eastAsia="zh-CN"/>
        </w:rPr>
        <w:t>《</w:t>
      </w:r>
      <w:r>
        <w:t>手簡</w:t>
      </w:r>
      <w:r>
        <w:rPr>
          <w:rFonts w:hint="eastAsia" w:eastAsia="宋体"/>
          <w:lang w:eastAsia="zh-CN"/>
        </w:rPr>
        <w:t>》</w:t>
      </w:r>
      <w:r>
        <w:t>全篇作</w:t>
      </w:r>
      <w:r>
        <w:rPr>
          <w:rFonts w:hint="eastAsia" w:eastAsia="宋体"/>
          <w:lang w:eastAsia="zh-CN"/>
        </w:rPr>
        <w:t>“</w:t>
      </w:r>
      <w:r>
        <w:t>传</w:t>
      </w:r>
      <w:r>
        <w:rPr>
          <w:rFonts w:hint="eastAsia" w:eastAsia="宋体"/>
          <w:lang w:eastAsia="zh-CN"/>
        </w:rPr>
        <w:t>”</w:t>
      </w:r>
      <w:r>
        <w:t>。</w:t>
      </w:r>
    </w:p>
    <w:p w14:paraId="10BDFB86">
      <w:r>
        <w:rPr>
          <w:rFonts w:hint="eastAsia" w:eastAsia="宋体"/>
          <w:lang w:eastAsia="zh-CN"/>
        </w:rPr>
        <w:t>【</w:t>
      </w:r>
      <w:r>
        <w:t>九</w:t>
      </w:r>
      <w:r>
        <w:rPr>
          <w:rFonts w:hint="eastAsia" w:eastAsia="宋体"/>
          <w:lang w:eastAsia="zh-CN"/>
        </w:rPr>
        <w:t>】“</w:t>
      </w:r>
      <w:r>
        <w:t>即</w:t>
      </w:r>
      <w:r>
        <w:rPr>
          <w:rFonts w:hint="eastAsia" w:eastAsia="宋体"/>
          <w:lang w:eastAsia="zh-CN"/>
        </w:rPr>
        <w:t>”</w:t>
      </w:r>
      <w:r>
        <w:t>，</w:t>
      </w:r>
      <w:r>
        <w:rPr>
          <w:rFonts w:hint="eastAsia" w:eastAsia="宋体"/>
          <w:lang w:eastAsia="zh-CN"/>
        </w:rPr>
        <w:t>《</w:t>
      </w:r>
      <w:r>
        <w:t>手簡</w:t>
      </w:r>
      <w:r>
        <w:rPr>
          <w:rFonts w:hint="eastAsia" w:eastAsia="宋体"/>
          <w:lang w:eastAsia="zh-CN"/>
        </w:rPr>
        <w:t>》</w:t>
      </w:r>
      <w:r>
        <w:t>似</w:t>
      </w:r>
      <w:r>
        <w:rPr>
          <w:rFonts w:hint="eastAsia" w:eastAsia="宋体"/>
          <w:lang w:eastAsia="zh-CN"/>
        </w:rPr>
        <w:t>“</w:t>
      </w:r>
      <w:r>
        <w:t>希</w:t>
      </w:r>
      <w:r>
        <w:rPr>
          <w:rFonts w:hint="eastAsia" w:eastAsia="宋体"/>
          <w:lang w:eastAsia="zh-CN"/>
        </w:rPr>
        <w:t>”</w:t>
      </w:r>
      <w:r>
        <w:t>又似</w:t>
      </w:r>
      <w:r>
        <w:rPr>
          <w:rFonts w:hint="eastAsia" w:eastAsia="宋体"/>
          <w:lang w:eastAsia="zh-CN"/>
        </w:rPr>
        <w:t>“</w:t>
      </w:r>
      <w:r>
        <w:t>布</w:t>
      </w:r>
      <w:r>
        <w:rPr>
          <w:rFonts w:hint="eastAsia" w:eastAsia="宋体"/>
          <w:lang w:eastAsia="zh-CN"/>
        </w:rPr>
        <w:t>”</w:t>
      </w:r>
      <w:r>
        <w:t>，未敢斷定</w:t>
      </w:r>
    </w:p>
    <w:p w14:paraId="0A0C647E">
      <w:r>
        <w:t>c一〇</w:t>
      </w:r>
      <w:r>
        <w:rPr>
          <w:rFonts w:hint="eastAsia" w:eastAsia="宋体"/>
          <w:lang w:eastAsia="zh-CN"/>
        </w:rPr>
        <w:t>】“</w:t>
      </w:r>
      <w:r>
        <w:t>聞</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闻</w:t>
      </w:r>
      <w:r>
        <w:rPr>
          <w:rFonts w:hint="eastAsia" w:eastAsia="宋体"/>
          <w:lang w:eastAsia="zh-CN"/>
        </w:rPr>
        <w:t>”</w:t>
      </w:r>
      <w:r>
        <w:t>。</w:t>
      </w:r>
    </w:p>
    <w:p w14:paraId="566E3108">
      <w:r>
        <w:t>c一一</w:t>
      </w:r>
      <w:r>
        <w:rPr>
          <w:rFonts w:hint="eastAsia" w:eastAsia="宋体"/>
          <w:lang w:eastAsia="zh-CN"/>
        </w:rPr>
        <w:t>】“</w:t>
      </w:r>
      <w:r>
        <w:t>床</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牀</w:t>
      </w:r>
      <w:r>
        <w:rPr>
          <w:rFonts w:hint="eastAsia" w:eastAsia="宋体"/>
          <w:lang w:eastAsia="zh-CN"/>
        </w:rPr>
        <w:t>”</w:t>
      </w:r>
      <w:r>
        <w:t>。</w:t>
      </w:r>
    </w:p>
    <w:p w14:paraId="69CD58AB">
      <w:r>
        <w:t>c一二</w:t>
      </w:r>
      <w:r>
        <w:rPr>
          <w:rFonts w:hint="eastAsia" w:eastAsia="宋体"/>
          <w:lang w:eastAsia="zh-CN"/>
        </w:rPr>
        <w:t>】“</w:t>
      </w:r>
      <w:r>
        <w:t>問</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问</w:t>
      </w:r>
      <w:r>
        <w:rPr>
          <w:rFonts w:hint="eastAsia" w:eastAsia="宋体"/>
          <w:lang w:eastAsia="zh-CN"/>
        </w:rPr>
        <w:t>”</w:t>
      </w:r>
      <w:r>
        <w:t>。</w:t>
      </w:r>
    </w:p>
    <w:p w14:paraId="55FF38D8">
      <w:r>
        <w:rPr>
          <w:rFonts w:hint="eastAsia" w:eastAsia="宋体"/>
          <w:lang w:eastAsia="zh-CN"/>
        </w:rPr>
        <w:t>【</w:t>
      </w:r>
      <w:r>
        <w:t>一三</w:t>
      </w:r>
      <w:r>
        <w:rPr>
          <w:rFonts w:hint="eastAsia" w:eastAsia="宋体"/>
          <w:lang w:eastAsia="zh-CN"/>
        </w:rPr>
        <w:t>】“</w:t>
      </w:r>
      <w:r>
        <w:t>聞</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闻</w:t>
      </w:r>
      <w:r>
        <w:rPr>
          <w:rFonts w:hint="eastAsia" w:eastAsia="宋体"/>
          <w:lang w:eastAsia="zh-CN"/>
        </w:rPr>
        <w:t>”</w:t>
      </w:r>
      <w:r>
        <w:t>。</w:t>
      </w:r>
    </w:p>
    <w:p w14:paraId="671E8923">
      <w:r>
        <w:t>高捷＄指王引之於乾隆六十年應順天鄉試中試，榜發在九月</w:t>
      </w:r>
    </w:p>
    <w:p w14:paraId="79B35BAF">
      <w:pPr>
        <w:rPr>
          <w:rFonts w:hint="eastAsia" w:eastAsia="宋体"/>
          <w:lang w:eastAsia="zh-CN"/>
        </w:rPr>
      </w:pPr>
      <w:r>
        <w:rPr>
          <w:rFonts w:hint="eastAsia" w:eastAsia="宋体"/>
          <w:lang w:eastAsia="zh-CN"/>
        </w:rPr>
        <w:t>【</w:t>
      </w:r>
      <w:r>
        <w:t>一四</w:t>
      </w:r>
      <w:r>
        <w:rPr>
          <w:rFonts w:hint="eastAsia" w:eastAsia="宋体"/>
          <w:lang w:eastAsia="zh-CN"/>
        </w:rPr>
        <w:t>】“</w:t>
      </w:r>
      <w:r>
        <w:t>閣</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阁</w:t>
      </w:r>
      <w:r>
        <w:rPr>
          <w:rFonts w:hint="eastAsia" w:eastAsia="宋体"/>
          <w:lang w:eastAsia="zh-CN"/>
        </w:rPr>
        <w:t>”</w:t>
      </w:r>
    </w:p>
    <w:p w14:paraId="62EDE9ED">
      <w:r>
        <w:t>c一五</w:t>
      </w:r>
      <w:r>
        <w:rPr>
          <w:rFonts w:hint="eastAsia" w:eastAsia="宋体"/>
          <w:lang w:eastAsia="zh-CN"/>
        </w:rPr>
        <w:t>】“</w:t>
      </w:r>
      <w:r>
        <w:t>麓</w:t>
      </w:r>
      <w:r>
        <w:rPr>
          <w:rFonts w:hint="eastAsia" w:eastAsia="宋体"/>
          <w:lang w:eastAsia="zh-CN"/>
        </w:rPr>
        <w:t>”</w:t>
      </w:r>
      <w:r>
        <w:t>，通</w:t>
      </w:r>
      <w:r>
        <w:rPr>
          <w:rFonts w:hint="eastAsia" w:eastAsia="宋体"/>
          <w:lang w:eastAsia="zh-CN"/>
        </w:rPr>
        <w:t>“</w:t>
      </w:r>
      <w:r>
        <w:t>簏</w:t>
      </w:r>
      <w:r>
        <w:rPr>
          <w:rFonts w:hint="eastAsia" w:eastAsia="宋体"/>
          <w:lang w:eastAsia="zh-CN"/>
        </w:rPr>
        <w:t>”</w:t>
      </w:r>
      <w:r>
        <w:t>。</w:t>
      </w:r>
    </w:p>
    <w:p w14:paraId="6AF617CD">
      <w:r>
        <w:t>c一六</w:t>
      </w:r>
      <w:r>
        <w:rPr>
          <w:rFonts w:hint="eastAsia" w:eastAsia="宋体"/>
          <w:lang w:eastAsia="zh-CN"/>
        </w:rPr>
        <w:t>】</w:t>
      </w:r>
      <w:r>
        <w:t>桑</w:t>
      </w:r>
      <w:r>
        <w:rPr>
          <w:rFonts w:hint="eastAsia" w:eastAsia="宋体"/>
          <w:lang w:eastAsia="zh-CN"/>
        </w:rPr>
        <w:t>《</w:t>
      </w:r>
      <w:r>
        <w:t>經</w:t>
      </w:r>
      <w:r>
        <w:rPr>
          <w:rFonts w:hint="eastAsia" w:eastAsia="宋体"/>
          <w:lang w:eastAsia="zh-CN"/>
        </w:rPr>
        <w:t>》</w:t>
      </w:r>
      <w:r>
        <w:t>，即</w:t>
      </w:r>
      <w:r>
        <w:rPr>
          <w:rFonts w:hint="eastAsia" w:eastAsia="宋体"/>
          <w:lang w:eastAsia="zh-CN"/>
        </w:rPr>
        <w:t>《</w:t>
      </w:r>
      <w:r>
        <w:t>水經</w:t>
      </w:r>
      <w:r>
        <w:rPr>
          <w:rFonts w:hint="eastAsia" w:eastAsia="宋体"/>
          <w:lang w:eastAsia="zh-CN"/>
        </w:rPr>
        <w:t>》</w:t>
      </w:r>
      <w:r>
        <w:t>。</w:t>
      </w:r>
      <w:r>
        <w:rPr>
          <w:rFonts w:hint="eastAsia" w:eastAsia="宋体"/>
          <w:lang w:eastAsia="zh-CN"/>
        </w:rPr>
        <w:t>《</w:t>
      </w:r>
      <w:r>
        <w:t>新唐書</w:t>
      </w:r>
      <w:r>
        <w:rPr>
          <w:rFonts w:hint="eastAsia" w:eastAsia="宋体"/>
          <w:lang w:eastAsia="zh-CN"/>
        </w:rPr>
        <w:t>•</w:t>
      </w:r>
      <w:r>
        <w:t>藝文志</w:t>
      </w:r>
      <w:r>
        <w:rPr>
          <w:rFonts w:hint="eastAsia" w:eastAsia="宋体"/>
          <w:lang w:eastAsia="zh-CN"/>
        </w:rPr>
        <w:t>》</w:t>
      </w:r>
      <w:r>
        <w:t>題爲漢桑欽撰</w:t>
      </w:r>
    </w:p>
    <w:p w14:paraId="47BF800E">
      <w:r>
        <w:t>【第135页】</w:t>
      </w:r>
    </w:p>
    <w:p w14:paraId="1D5B0DE8">
      <w:r>
        <w:rPr>
          <w:rFonts w:hint="eastAsia" w:eastAsia="宋体"/>
          <w:lang w:eastAsia="zh-CN"/>
        </w:rPr>
        <w:t>【</w:t>
      </w:r>
      <w:r>
        <w:t>一七</w:t>
      </w:r>
      <w:r>
        <w:rPr>
          <w:rFonts w:hint="eastAsia" w:eastAsia="宋体"/>
          <w:lang w:eastAsia="zh-CN"/>
        </w:rPr>
        <w:t>】“</w:t>
      </w:r>
      <w:r>
        <w:t>諫</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谅</w:t>
      </w:r>
      <w:r>
        <w:rPr>
          <w:rFonts w:hint="eastAsia" w:eastAsia="宋体"/>
          <w:lang w:eastAsia="zh-CN"/>
        </w:rPr>
        <w:t>”</w:t>
      </w:r>
      <w:r>
        <w:t>。</w:t>
      </w:r>
    </w:p>
    <w:p w14:paraId="44C863A7">
      <w:r>
        <w:t>汪中致王念孫書二通</w:t>
      </w:r>
    </w:p>
    <w:p w14:paraId="0B5A7016">
      <w:r>
        <w:t>老母素苦痰嗽比年以來飲食盡化爲痰肌肉銷鑠。六月二十三日之夜，忽然昏厥</w:t>
      </w:r>
    </w:p>
    <w:p w14:paraId="5B17776B">
      <w:r>
        <w:t>用仲景半夏湯，次日始醒，神氣頗清，而呼吸甚促，藥物不能爲功。至七月之朔，竟至棄</w:t>
      </w:r>
    </w:p>
    <w:p w14:paraId="510D94EB">
      <w:r>
        <w:t>養。老母自歸汪氏貧無童妾親操井臼。及先君子下世重以歉歲三旬九食冬無衣</w:t>
      </w:r>
    </w:p>
    <w:p w14:paraId="0A843B42">
      <w:r>
        <w:t>被，某所親見。養育兒女，旦夕作勞。及某長成之日，傭書負米，謀一日之養，思以返哺之</w:t>
      </w:r>
    </w:p>
    <w:p w14:paraId="63962FA9">
      <w:r>
        <w:t>勤，償集蓼之苦r。而終歲呻吟，少有寧宇，末路之猝變，由於積年之久病。而致此之</w:t>
      </w:r>
    </w:p>
    <w:p w14:paraId="3C447D2B">
      <w:r>
        <w:t>故，實以中歲之摧剥雖則考終，未盡其天年也。某入世以來，飢寒困辱，汲汲無歡，徒以</w:t>
      </w:r>
    </w:p>
    <w:p w14:paraId="7E548E70">
      <w:r>
        <w:t>老母之故不復言苦。今顧此餘年生亦何益？早衰多病今更劇於向時。昔爲賈、李二</w:t>
      </w:r>
    </w:p>
    <w:p w14:paraId="412D5CD3">
      <w:r>
        <w:t>君作</w:t>
      </w:r>
      <w:r>
        <w:rPr>
          <w:rFonts w:hint="eastAsia" w:eastAsia="宋体"/>
          <w:lang w:eastAsia="zh-CN"/>
        </w:rPr>
        <w:t>《</w:t>
      </w:r>
      <w:r>
        <w:t>墓志</w:t>
      </w:r>
      <w:r>
        <w:rPr>
          <w:rFonts w:hint="eastAsia" w:eastAsia="宋体"/>
          <w:lang w:eastAsia="zh-CN"/>
        </w:rPr>
        <w:t>》</w:t>
      </w:r>
      <w:r>
        <w:t>AJ，以足下與之交契，故於文中並及之，他日足下爲我操筆，當叙此情事也。</w:t>
      </w:r>
    </w:p>
    <w:p w14:paraId="004FC67B">
      <w:r>
        <w:t>【第136页】</w:t>
      </w:r>
    </w:p>
    <w:p w14:paraId="2B6F3E9E">
      <w:r>
        <w:t>二</w:t>
      </w:r>
    </w:p>
    <w:p w14:paraId="454C7C93">
      <w:r>
        <w:t>六月二日，汪中敬問懷祖大兄無恙。春仲得手書，良尉飢渴Q。</w:t>
      </w:r>
    </w:p>
    <w:p w14:paraId="39262AE0">
      <w:r>
        <w:t>早衰鮮食，法在補</w:t>
      </w:r>
    </w:p>
    <w:p w14:paraId="25CDBB51">
      <w:r>
        <w:t>火生土，建中理中，諸方備矣。北土方旱，不可過燥，惟隨宜處之。中病後甚健，大約有飲</w:t>
      </w:r>
    </w:p>
    <w:p w14:paraId="03306CD8">
      <w:r>
        <w:t>食，無男女，是以解爾</w:t>
      </w:r>
      <w:r>
        <w:rPr>
          <w:rFonts w:hint="eastAsia" w:eastAsia="宋体"/>
          <w:lang w:eastAsia="zh-CN"/>
        </w:rPr>
        <w:t>【</w:t>
      </w:r>
      <w:r>
        <w:t>四u。所恨昏厥之證，間一二月一發。適來順也，適去時也金</w:t>
      </w:r>
      <w:r>
        <w:rPr>
          <w:rFonts w:hint="eastAsia" w:eastAsia="宋体"/>
          <w:lang w:eastAsia="zh-CN"/>
        </w:rPr>
        <w:t>）</w:t>
      </w:r>
      <w:r>
        <w:t>，又何</w:t>
      </w:r>
    </w:p>
    <w:p w14:paraId="487BD0C9">
      <w:r>
        <w:t>足治乎？年來，諸經多束高閣，惟</w:t>
      </w:r>
      <w:r>
        <w:rPr>
          <w:rFonts w:hint="eastAsia" w:eastAsia="宋体"/>
          <w:lang w:eastAsia="zh-CN"/>
        </w:rPr>
        <w:t>《</w:t>
      </w:r>
      <w:r>
        <w:t>左氏春秋</w:t>
      </w:r>
      <w:r>
        <w:rPr>
          <w:rFonts w:hint="eastAsia" w:eastAsia="宋体"/>
          <w:lang w:eastAsia="zh-CN"/>
        </w:rPr>
        <w:t>》</w:t>
      </w:r>
      <w:r>
        <w:t>時所究心，少間當一一質之良友。</w:t>
      </w:r>
      <w:r>
        <w:rPr>
          <w:rFonts w:hint="eastAsia" w:eastAsia="宋体"/>
          <w:lang w:eastAsia="zh-CN"/>
        </w:rPr>
        <w:t>《</w:t>
      </w:r>
      <w:r>
        <w:t>泰伯庿</w:t>
      </w:r>
    </w:p>
    <w:p w14:paraId="49F78853">
      <w:r>
        <w:t>銘</w:t>
      </w:r>
      <w:r>
        <w:rPr>
          <w:rFonts w:hint="eastAsia" w:eastAsia="宋体"/>
          <w:lang w:eastAsia="zh-CN"/>
        </w:rPr>
        <w:t>》</w:t>
      </w:r>
      <w:r>
        <w:t>、</w:t>
      </w:r>
      <w:r>
        <w:rPr>
          <w:rFonts w:hint="eastAsia" w:eastAsia="宋体"/>
          <w:lang w:eastAsia="zh-CN"/>
        </w:rPr>
        <w:t>《</w:t>
      </w:r>
      <w:r>
        <w:t>講學釋義</w:t>
      </w:r>
      <w:r>
        <w:rPr>
          <w:rFonts w:hint="eastAsia" w:eastAsia="宋体"/>
          <w:lang w:eastAsia="zh-CN"/>
        </w:rPr>
        <w:t>》</w:t>
      </w:r>
      <w:r>
        <w:t>二篇</w:t>
      </w:r>
      <w:r>
        <w:rPr>
          <w:rFonts w:hint="eastAsia" w:eastAsia="宋体"/>
          <w:lang w:eastAsia="zh-CN"/>
        </w:rPr>
        <w:t>【</w:t>
      </w:r>
      <w:r>
        <w:t>Ru，伏乞教之。今時古學大興，經學則程、戴</w:t>
      </w:r>
      <w:r>
        <w:rPr>
          <w:rFonts w:hint="eastAsia" w:eastAsia="宋体"/>
          <w:lang w:eastAsia="zh-CN"/>
        </w:rPr>
        <w:t>【</w:t>
      </w:r>
      <w:r>
        <w:t>七；史學則錢、</w:t>
      </w:r>
    </w:p>
    <w:p w14:paraId="413AA2BE">
      <w:r>
        <w:t>邵</w:t>
      </w:r>
      <w:r>
        <w:rPr>
          <w:rFonts w:hint="eastAsia" w:eastAsia="宋体"/>
          <w:lang w:eastAsia="zh-CN"/>
        </w:rPr>
        <w:t>【</w:t>
      </w:r>
      <w:r>
        <w:t>“；小學則若膺及足下父子；若文章一道，中欲置身其間，蓋有志未逮也。紀尚書向</w:t>
      </w:r>
    </w:p>
    <w:p w14:paraId="7A5B6BBB">
      <w:r>
        <w:t>未識面</w:t>
      </w:r>
      <w:r>
        <w:rPr>
          <w:rFonts w:hint="eastAsia" w:eastAsia="宋体"/>
          <w:lang w:eastAsia="zh-CN"/>
        </w:rPr>
        <w:t>【</w:t>
      </w:r>
      <w:r>
        <w:t>九，乞以二篇視之，而不言何人所作olo，向堂下之言</w:t>
      </w:r>
      <w:r>
        <w:rPr>
          <w:rFonts w:hint="eastAsia" w:eastAsia="宋体"/>
          <w:lang w:eastAsia="zh-CN"/>
        </w:rPr>
        <w:t>【</w:t>
      </w:r>
      <w:r>
        <w:t>二J，或庶幾乎！聊以爲</w:t>
      </w:r>
    </w:p>
    <w:p w14:paraId="3052C445">
      <w:pPr>
        <w:rPr>
          <w:rFonts w:hint="eastAsia" w:eastAsia="宋体"/>
          <w:lang w:eastAsia="zh-CN"/>
        </w:rPr>
      </w:pPr>
      <w:r>
        <w:t>賢</w:t>
      </w:r>
      <w:r>
        <w:rPr>
          <w:rFonts w:hint="eastAsia" w:eastAsia="宋体"/>
          <w:lang w:eastAsia="zh-CN"/>
        </w:rPr>
        <w:t>【</w:t>
      </w:r>
    </w:p>
    <w:p w14:paraId="76F7973A">
      <w:r>
        <w:t>非有求也。端臨生子已二歲</w:t>
      </w:r>
    </w:p>
    <w:p w14:paraId="01548F9F">
      <w:r>
        <w:t>觀其眉宇，真是英物，伯申不可及矣。中之子亦</w:t>
      </w:r>
    </w:p>
    <w:p w14:paraId="13E85A72">
      <w:r>
        <w:t>頗可教</w:t>
      </w:r>
    </w:p>
    <w:p w14:paraId="44C5376F">
      <w:r>
        <w:rPr>
          <w:rFonts w:hint="eastAsia" w:eastAsia="宋体"/>
          <w:lang w:eastAsia="zh-CN"/>
        </w:rPr>
        <w:t>【</w:t>
      </w:r>
      <w:r>
        <w:t>…四。三家子弟再同講習，斯盛事也。附問起居，不盡馳想。中頓首。</w:t>
      </w:r>
    </w:p>
    <w:p w14:paraId="6BD008EF">
      <w:pPr>
        <w:rPr>
          <w:rFonts w:hint="eastAsia" w:eastAsia="宋体"/>
          <w:lang w:eastAsia="zh-CN"/>
        </w:rPr>
      </w:pPr>
      <w:r>
        <w:rPr>
          <w:rFonts w:hint="eastAsia" w:eastAsia="宋体"/>
          <w:lang w:eastAsia="zh-CN"/>
        </w:rPr>
        <w:t>（</w:t>
      </w:r>
      <w:r>
        <w:t>説明</w:t>
      </w:r>
      <w:r>
        <w:rPr>
          <w:rFonts w:hint="eastAsia" w:eastAsia="宋体"/>
          <w:lang w:eastAsia="zh-CN"/>
        </w:rPr>
        <w:t>）</w:t>
      </w:r>
    </w:p>
    <w:p w14:paraId="267E37B8">
      <w:r>
        <w:t>第一通原載汪喜孫</w:t>
      </w:r>
      <w:r>
        <w:rPr>
          <w:rFonts w:hint="eastAsia" w:eastAsia="宋体"/>
          <w:lang w:eastAsia="zh-CN"/>
        </w:rPr>
        <w:t>《</w:t>
      </w:r>
      <w:r>
        <w:t>容甫先生年譜</w:t>
      </w:r>
      <w:r>
        <w:rPr>
          <w:rFonts w:hint="eastAsia" w:eastAsia="宋体"/>
          <w:lang w:eastAsia="zh-CN"/>
        </w:rPr>
        <w:t>》</w:t>
      </w:r>
      <w:r>
        <w:t>，作於乾隆五十二年丁未。第二札據</w:t>
      </w:r>
      <w:r>
        <w:rPr>
          <w:rFonts w:hint="eastAsia" w:eastAsia="宋体"/>
          <w:lang w:eastAsia="zh-CN"/>
        </w:rPr>
        <w:t>《</w:t>
      </w:r>
      <w:r>
        <w:t>昭代經師手簡</w:t>
      </w:r>
      <w:r>
        <w:rPr>
          <w:rFonts w:hint="eastAsia" w:eastAsia="宋体"/>
          <w:lang w:eastAsia="zh-CN"/>
        </w:rPr>
        <w:t>》</w:t>
      </w:r>
      <w:r>
        <w:t>謄正</w:t>
      </w:r>
    </w:p>
    <w:p w14:paraId="3D0B2591">
      <w:r>
        <w:rPr>
          <w:rFonts w:hint="eastAsia" w:eastAsia="宋体"/>
          <w:lang w:eastAsia="zh-CN"/>
        </w:rPr>
        <w:t>《</w:t>
      </w:r>
      <w:r>
        <w:t>新編汪中集</w:t>
      </w:r>
      <w:r>
        <w:rPr>
          <w:rFonts w:hint="eastAsia" w:eastAsia="宋体"/>
          <w:lang w:eastAsia="zh-CN"/>
        </w:rPr>
        <w:t>•</w:t>
      </w:r>
      <w:r>
        <w:t>文集</w:t>
      </w:r>
      <w:r>
        <w:rPr>
          <w:rFonts w:hint="eastAsia" w:eastAsia="宋体"/>
          <w:lang w:eastAsia="zh-CN"/>
        </w:rPr>
        <w:t>•</w:t>
      </w:r>
      <w:r>
        <w:t>第五輯</w:t>
      </w:r>
      <w:r>
        <w:rPr>
          <w:rFonts w:hint="eastAsia" w:eastAsia="宋体"/>
          <w:lang w:eastAsia="zh-CN"/>
        </w:rPr>
        <w:t>》</w:t>
      </w:r>
      <w:r>
        <w:t>亦收入。第二札作於乾隆五十九年六月二日</w:t>
      </w:r>
    </w:p>
    <w:p w14:paraId="5E3913D5">
      <w:r>
        <w:t>【第137页】</w:t>
      </w:r>
    </w:p>
    <w:p w14:paraId="1AA79DA8">
      <w:pPr>
        <w:rPr>
          <w:rFonts w:hint="eastAsia" w:eastAsia="宋体"/>
          <w:lang w:eastAsia="zh-CN"/>
        </w:rPr>
      </w:pPr>
      <w:r>
        <w:rPr>
          <w:rFonts w:hint="eastAsia" w:eastAsia="宋体"/>
          <w:lang w:eastAsia="zh-CN"/>
        </w:rPr>
        <w:t>（</w:t>
      </w:r>
      <w:r>
        <w:t>校注</w:t>
      </w:r>
      <w:r>
        <w:rPr>
          <w:rFonts w:hint="eastAsia" w:eastAsia="宋体"/>
          <w:lang w:eastAsia="zh-CN"/>
        </w:rPr>
        <w:t>）</w:t>
      </w:r>
    </w:p>
    <w:p w14:paraId="08DEF170">
      <w:r>
        <w:rPr>
          <w:rFonts w:hint="eastAsia" w:eastAsia="宋体"/>
          <w:lang w:eastAsia="zh-CN"/>
        </w:rPr>
        <w:t>【</w:t>
      </w:r>
      <w:r>
        <w:t>一</w:t>
      </w:r>
      <w:r>
        <w:rPr>
          <w:rFonts w:hint="eastAsia" w:eastAsia="宋体"/>
          <w:lang w:eastAsia="zh-CN"/>
        </w:rPr>
        <w:t>】</w:t>
      </w:r>
      <w:r>
        <w:t>集蓼：語出</w:t>
      </w:r>
      <w:r>
        <w:rPr>
          <w:rFonts w:hint="eastAsia" w:eastAsia="宋体"/>
          <w:lang w:eastAsia="zh-CN"/>
        </w:rPr>
        <w:t>《</w:t>
      </w:r>
      <w:r>
        <w:t>詩</w:t>
      </w:r>
      <w:r>
        <w:rPr>
          <w:rFonts w:hint="eastAsia" w:eastAsia="宋体"/>
          <w:lang w:eastAsia="zh-CN"/>
        </w:rPr>
        <w:t>•</w:t>
      </w:r>
      <w:r>
        <w:t>周頌</w:t>
      </w:r>
      <w:r>
        <w:rPr>
          <w:rFonts w:hint="eastAsia" w:eastAsia="宋体"/>
          <w:lang w:eastAsia="zh-CN"/>
        </w:rPr>
        <w:t>•</w:t>
      </w:r>
      <w:r>
        <w:t>小毖</w:t>
      </w:r>
      <w:r>
        <w:rPr>
          <w:rFonts w:hint="eastAsia" w:eastAsia="宋体"/>
          <w:lang w:eastAsia="zh-CN"/>
        </w:rPr>
        <w:t>》</w:t>
      </w:r>
      <w:r>
        <w:t>：</w:t>
      </w:r>
      <w:r>
        <w:rPr>
          <w:rFonts w:hint="eastAsia" w:eastAsia="宋体"/>
          <w:lang w:eastAsia="zh-CN"/>
        </w:rPr>
        <w:t>“</w:t>
      </w:r>
      <w:r>
        <w:t>未堪家多難，予又集于蓼。</w:t>
      </w:r>
      <w:r>
        <w:rPr>
          <w:rFonts w:hint="eastAsia" w:eastAsia="宋体"/>
          <w:lang w:eastAsia="zh-CN"/>
        </w:rPr>
        <w:t>”</w:t>
      </w:r>
      <w:r>
        <w:t>毛傳：</w:t>
      </w:r>
      <w:r>
        <w:rPr>
          <w:rFonts w:hint="eastAsia" w:eastAsia="宋体"/>
          <w:lang w:eastAsia="zh-CN"/>
        </w:rPr>
        <w:t>“</w:t>
      </w:r>
      <w:r>
        <w:t>我又集于蓼，言辛苦</w:t>
      </w:r>
    </w:p>
    <w:p w14:paraId="258BF68F">
      <w:pPr>
        <w:rPr>
          <w:rFonts w:hint="eastAsia" w:eastAsia="宋体"/>
          <w:lang w:eastAsia="zh-CN"/>
        </w:rPr>
      </w:pPr>
      <w:r>
        <w:t>也。</w:t>
      </w:r>
      <w:r>
        <w:rPr>
          <w:rFonts w:hint="eastAsia" w:eastAsia="宋体"/>
          <w:lang w:eastAsia="zh-CN"/>
        </w:rPr>
        <w:t>”</w:t>
      </w:r>
      <w:r>
        <w:t>鄭箋：</w:t>
      </w:r>
      <w:r>
        <w:rPr>
          <w:rFonts w:hint="eastAsia" w:eastAsia="宋体"/>
          <w:lang w:eastAsia="zh-CN"/>
        </w:rPr>
        <w:t>“</w:t>
      </w:r>
      <w:r>
        <w:t>集，會也。</w:t>
      </w:r>
      <w:r>
        <w:rPr>
          <w:rFonts w:hint="eastAsia" w:eastAsia="宋体"/>
          <w:lang w:eastAsia="zh-CN"/>
        </w:rPr>
        <w:t>”</w:t>
      </w:r>
    </w:p>
    <w:p w14:paraId="1DD1D415">
      <w:r>
        <w:rPr>
          <w:rFonts w:hint="eastAsia" w:eastAsia="宋体"/>
          <w:lang w:eastAsia="zh-CN"/>
        </w:rPr>
        <w:t>【</w:t>
      </w:r>
      <w:r>
        <w:t>二</w:t>
      </w:r>
      <w:r>
        <w:rPr>
          <w:rFonts w:hint="eastAsia" w:eastAsia="宋体"/>
          <w:lang w:eastAsia="zh-CN"/>
        </w:rPr>
        <w:t>】</w:t>
      </w:r>
      <w:r>
        <w:t>賈賈田祖，字稻孫，號禮耕，高郵知名學者。李：李惇，詳見</w:t>
      </w:r>
      <w:r>
        <w:rPr>
          <w:rFonts w:hint="eastAsia" w:eastAsia="宋体"/>
          <w:lang w:eastAsia="zh-CN"/>
        </w:rPr>
        <w:t>《</w:t>
      </w:r>
      <w:r>
        <w:t>︿群經識小﹀序</w:t>
      </w:r>
      <w:r>
        <w:rPr>
          <w:rFonts w:hint="eastAsia" w:eastAsia="宋体"/>
          <w:lang w:eastAsia="zh-CN"/>
        </w:rPr>
        <w:t>》</w:t>
      </w:r>
      <w:r>
        <w:t>校注。汪中爲</w:t>
      </w:r>
    </w:p>
    <w:p w14:paraId="540EE305">
      <w:r>
        <w:t>賈、李作墓志銘，見</w:t>
      </w:r>
      <w:r>
        <w:rPr>
          <w:rFonts w:hint="eastAsia" w:eastAsia="宋体"/>
          <w:lang w:eastAsia="zh-CN"/>
        </w:rPr>
        <w:t>《</w:t>
      </w:r>
      <w:r>
        <w:t>汪中文集</w:t>
      </w:r>
      <w:r>
        <w:rPr>
          <w:rFonts w:hint="eastAsia" w:eastAsia="宋体"/>
          <w:lang w:eastAsia="zh-CN"/>
        </w:rPr>
        <w:t>》</w:t>
      </w:r>
      <w:r>
        <w:t>第八輯</w:t>
      </w:r>
    </w:p>
    <w:p w14:paraId="27B2571D">
      <w:r>
        <w:rPr>
          <w:rFonts w:hint="eastAsia" w:eastAsia="宋体"/>
          <w:lang w:eastAsia="zh-CN"/>
        </w:rPr>
        <w:t>【</w:t>
      </w:r>
      <w:r>
        <w:t>三</w:t>
      </w:r>
      <w:r>
        <w:rPr>
          <w:rFonts w:hint="eastAsia" w:eastAsia="宋体"/>
          <w:lang w:eastAsia="zh-CN"/>
        </w:rPr>
        <w:t>】“</w:t>
      </w:r>
      <w:r>
        <w:t>尉</w:t>
      </w:r>
      <w:r>
        <w:rPr>
          <w:rFonts w:hint="eastAsia" w:eastAsia="宋体"/>
          <w:lang w:eastAsia="zh-CN"/>
        </w:rPr>
        <w:t>”</w:t>
      </w:r>
      <w:r>
        <w:t>，</w:t>
      </w:r>
      <w:r>
        <w:rPr>
          <w:rFonts w:hint="eastAsia" w:eastAsia="宋体"/>
          <w:lang w:eastAsia="zh-CN"/>
        </w:rPr>
        <w:t>《</w:t>
      </w:r>
      <w:r>
        <w:t>汪中文集</w:t>
      </w:r>
      <w:r>
        <w:rPr>
          <w:rFonts w:hint="eastAsia" w:eastAsia="宋体"/>
          <w:lang w:eastAsia="zh-CN"/>
        </w:rPr>
        <w:t>》</w:t>
      </w:r>
      <w:r>
        <w:t>作</w:t>
      </w:r>
      <w:r>
        <w:rPr>
          <w:rFonts w:hint="eastAsia" w:eastAsia="宋体"/>
          <w:lang w:eastAsia="zh-CN"/>
        </w:rPr>
        <w:t>“</w:t>
      </w:r>
      <w:r>
        <w:t>慰</w:t>
      </w:r>
      <w:r>
        <w:rPr>
          <w:rFonts w:hint="eastAsia" w:eastAsia="宋体"/>
          <w:lang w:eastAsia="zh-CN"/>
        </w:rPr>
        <w:t>”</w:t>
      </w:r>
      <w:r>
        <w:t>。</w:t>
      </w:r>
    </w:p>
    <w:p w14:paraId="29BFD355">
      <w:r>
        <w:rPr>
          <w:rFonts w:hint="eastAsia" w:eastAsia="宋体"/>
          <w:lang w:eastAsia="zh-CN"/>
        </w:rPr>
        <w:t>【</w:t>
      </w:r>
      <w:r>
        <w:t>四</w:t>
      </w:r>
      <w:r>
        <w:rPr>
          <w:rFonts w:hint="eastAsia" w:eastAsia="宋体"/>
          <w:lang w:eastAsia="zh-CN"/>
        </w:rPr>
        <w:t>】“</w:t>
      </w:r>
      <w:r>
        <w:t>解</w:t>
      </w:r>
      <w:r>
        <w:rPr>
          <w:rFonts w:hint="eastAsia" w:eastAsia="宋体"/>
          <w:lang w:eastAsia="zh-CN"/>
        </w:rPr>
        <w:t>”</w:t>
      </w:r>
      <w:r>
        <w:t>，</w:t>
      </w:r>
      <w:r>
        <w:rPr>
          <w:rFonts w:hint="eastAsia" w:eastAsia="宋体"/>
          <w:lang w:eastAsia="zh-CN"/>
        </w:rPr>
        <w:t>《</w:t>
      </w:r>
      <w:r>
        <w:t>汪中文集</w:t>
      </w:r>
      <w:r>
        <w:rPr>
          <w:rFonts w:hint="eastAsia" w:eastAsia="宋体"/>
          <w:lang w:eastAsia="zh-CN"/>
        </w:rPr>
        <w:t>》</w:t>
      </w:r>
      <w:r>
        <w:t>作</w:t>
      </w:r>
      <w:r>
        <w:rPr>
          <w:rFonts w:hint="eastAsia" w:eastAsia="宋体"/>
          <w:lang w:eastAsia="zh-CN"/>
        </w:rPr>
        <w:t>“</w:t>
      </w:r>
      <w:r>
        <w:t>能</w:t>
      </w:r>
      <w:r>
        <w:rPr>
          <w:rFonts w:hint="eastAsia" w:eastAsia="宋体"/>
          <w:lang w:eastAsia="zh-CN"/>
        </w:rPr>
        <w:t>”</w:t>
      </w:r>
      <w:r>
        <w:t>。據汪喜孫</w:t>
      </w:r>
      <w:r>
        <w:rPr>
          <w:rFonts w:hint="eastAsia" w:eastAsia="宋体"/>
          <w:lang w:eastAsia="zh-CN"/>
        </w:rPr>
        <w:t>《</w:t>
      </w:r>
      <w:r>
        <w:t>容甫先生年譜</w:t>
      </w:r>
      <w:r>
        <w:rPr>
          <w:rFonts w:hint="eastAsia" w:eastAsia="宋体"/>
          <w:lang w:eastAsia="zh-CN"/>
        </w:rPr>
        <w:t>》</w:t>
      </w:r>
      <w:r>
        <w:t>乾隆五十八年下引王念孫致汪中書</w:t>
      </w:r>
    </w:p>
    <w:p w14:paraId="2DBAE6ED">
      <w:r>
        <w:t>云：</w:t>
      </w:r>
      <w:r>
        <w:rPr>
          <w:rFonts w:hint="eastAsia" w:eastAsia="宋体"/>
          <w:lang w:eastAsia="zh-CN"/>
        </w:rPr>
        <w:t>“</w:t>
      </w:r>
      <w:r>
        <w:t>今又晤錢竹汀子，爲言足下所患頗劇，幸而得解，驚喜交集者久之。</w:t>
      </w:r>
      <w:r>
        <w:rPr>
          <w:rFonts w:hint="eastAsia" w:eastAsia="宋体"/>
          <w:lang w:eastAsia="zh-CN"/>
        </w:rPr>
        <w:t>”“</w:t>
      </w:r>
      <w:r>
        <w:t>幸而得解</w:t>
      </w:r>
      <w:r>
        <w:rPr>
          <w:rFonts w:hint="eastAsia" w:eastAsia="宋体"/>
          <w:lang w:eastAsia="zh-CN"/>
        </w:rPr>
        <w:t>”</w:t>
      </w:r>
      <w:r>
        <w:t>，與</w:t>
      </w:r>
      <w:r>
        <w:rPr>
          <w:rFonts w:hint="eastAsia" w:eastAsia="宋体"/>
          <w:lang w:eastAsia="zh-CN"/>
        </w:rPr>
        <w:t>“</w:t>
      </w:r>
      <w:r>
        <w:t>是以解爾</w:t>
      </w:r>
    </w:p>
    <w:p w14:paraId="12FA814D">
      <w:r>
        <w:t>句意正同。</w:t>
      </w:r>
      <w:r>
        <w:rPr>
          <w:rFonts w:hint="eastAsia" w:eastAsia="宋体"/>
          <w:lang w:eastAsia="zh-CN"/>
        </w:rPr>
        <w:t>《</w:t>
      </w:r>
      <w:r>
        <w:t>手簡</w:t>
      </w:r>
      <w:r>
        <w:rPr>
          <w:rFonts w:hint="eastAsia" w:eastAsia="宋体"/>
          <w:lang w:eastAsia="zh-CN"/>
        </w:rPr>
        <w:t>》</w:t>
      </w:r>
      <w:r>
        <w:t>此字作</w:t>
      </w:r>
      <w:r>
        <w:rPr>
          <w:rFonts w:hint="eastAsia" w:eastAsia="宋体"/>
          <w:lang w:eastAsia="zh-CN"/>
        </w:rPr>
        <w:t>“</w:t>
      </w:r>
      <w:r>
        <w:t>解</w:t>
      </w:r>
      <w:r>
        <w:rPr>
          <w:rFonts w:hint="eastAsia" w:eastAsia="宋体"/>
          <w:lang w:eastAsia="zh-CN"/>
        </w:rPr>
        <w:t>”</w:t>
      </w:r>
      <w:r>
        <w:t>爲是</w:t>
      </w:r>
    </w:p>
    <w:p w14:paraId="4BC66577">
      <w:r>
        <w:rPr>
          <w:rFonts w:hint="eastAsia" w:eastAsia="宋体"/>
          <w:lang w:eastAsia="zh-CN"/>
        </w:rPr>
        <w:t>【</w:t>
      </w:r>
      <w:r>
        <w:t>五</w:t>
      </w:r>
      <w:r>
        <w:rPr>
          <w:rFonts w:hint="eastAsia" w:eastAsia="宋体"/>
          <w:lang w:eastAsia="zh-CN"/>
        </w:rPr>
        <w:t>】“</w:t>
      </w:r>
      <w:r>
        <w:t>適去時也</w:t>
      </w:r>
      <w:r>
        <w:rPr>
          <w:rFonts w:hint="eastAsia" w:eastAsia="宋体"/>
          <w:lang w:eastAsia="zh-CN"/>
        </w:rPr>
        <w:t>”</w:t>
      </w:r>
      <w:r>
        <w:t>，與</w:t>
      </w:r>
      <w:r>
        <w:rPr>
          <w:rFonts w:hint="eastAsia" w:eastAsia="宋体"/>
          <w:lang w:eastAsia="zh-CN"/>
        </w:rPr>
        <w:t>“</w:t>
      </w:r>
      <w:r>
        <w:t>適來順也</w:t>
      </w:r>
      <w:r>
        <w:rPr>
          <w:rFonts w:hint="eastAsia" w:eastAsia="宋体"/>
          <w:lang w:eastAsia="zh-CN"/>
        </w:rPr>
        <w:t>”</w:t>
      </w:r>
      <w:r>
        <w:t>正相對。</w:t>
      </w:r>
      <w:r>
        <w:rPr>
          <w:rFonts w:hint="eastAsia" w:eastAsia="宋体"/>
          <w:lang w:eastAsia="zh-CN"/>
        </w:rPr>
        <w:t>《</w:t>
      </w:r>
      <w:r>
        <w:t>汪中文集</w:t>
      </w:r>
      <w:r>
        <w:rPr>
          <w:rFonts w:hint="eastAsia" w:eastAsia="宋体"/>
          <w:lang w:eastAsia="zh-CN"/>
        </w:rPr>
        <w:t>》</w:t>
      </w:r>
      <w:r>
        <w:t>作</w:t>
      </w:r>
      <w:r>
        <w:rPr>
          <w:rFonts w:hint="eastAsia" w:eastAsia="宋体"/>
          <w:lang w:eastAsia="zh-CN"/>
        </w:rPr>
        <w:t>“</w:t>
      </w:r>
      <w:r>
        <w:t>適時去也</w:t>
      </w:r>
      <w:r>
        <w:rPr>
          <w:rFonts w:hint="eastAsia" w:eastAsia="宋体"/>
          <w:lang w:eastAsia="zh-CN"/>
        </w:rPr>
        <w:t>”</w:t>
      </w:r>
      <w:r>
        <w:t>，誤</w:t>
      </w:r>
    </w:p>
    <w:p w14:paraId="2B8C98FB">
      <w:r>
        <w:rPr>
          <w:rFonts w:hint="eastAsia" w:eastAsia="宋体"/>
          <w:lang w:eastAsia="zh-CN"/>
        </w:rPr>
        <w:t>【</w:t>
      </w:r>
      <w:r>
        <w:t>六</w:t>
      </w:r>
      <w:r>
        <w:rPr>
          <w:rFonts w:hint="eastAsia" w:eastAsia="宋体"/>
          <w:lang w:eastAsia="zh-CN"/>
        </w:rPr>
        <w:t>】</w:t>
      </w:r>
      <w:r>
        <w:t>二篇見</w:t>
      </w:r>
      <w:r>
        <w:rPr>
          <w:rFonts w:hint="eastAsia" w:eastAsia="宋体"/>
          <w:lang w:eastAsia="zh-CN"/>
        </w:rPr>
        <w:t>《</w:t>
      </w:r>
      <w:r>
        <w:t>汪中文集</w:t>
      </w:r>
      <w:r>
        <w:rPr>
          <w:rFonts w:hint="eastAsia" w:eastAsia="宋体"/>
          <w:lang w:eastAsia="zh-CN"/>
        </w:rPr>
        <w:t>》</w:t>
      </w:r>
      <w:r>
        <w:t>第六、第一輯</w:t>
      </w:r>
    </w:p>
    <w:p w14:paraId="4EECBB83">
      <w:r>
        <w:rPr>
          <w:rFonts w:hint="eastAsia" w:eastAsia="宋体"/>
          <w:lang w:eastAsia="zh-CN"/>
        </w:rPr>
        <w:t>【</w:t>
      </w:r>
      <w:r>
        <w:t>七</w:t>
      </w:r>
      <w:r>
        <w:rPr>
          <w:rFonts w:hint="eastAsia" w:eastAsia="宋体"/>
          <w:lang w:eastAsia="zh-CN"/>
        </w:rPr>
        <w:t>】</w:t>
      </w:r>
      <w:r>
        <w:t>程：程瑶田。戴：戴震</w:t>
      </w:r>
    </w:p>
    <w:p w14:paraId="1E24BB12">
      <w:r>
        <w:rPr>
          <w:rFonts w:hint="eastAsia" w:eastAsia="宋体"/>
          <w:lang w:eastAsia="zh-CN"/>
        </w:rPr>
        <w:t>【</w:t>
      </w:r>
      <w:r>
        <w:t>八</w:t>
      </w:r>
      <w:r>
        <w:rPr>
          <w:rFonts w:hint="eastAsia" w:eastAsia="宋体"/>
          <w:lang w:eastAsia="zh-CN"/>
        </w:rPr>
        <w:t>】</w:t>
      </w:r>
      <w:r>
        <w:t>錢：錢大昕。邵：邵晉涵</w:t>
      </w:r>
    </w:p>
    <w:p w14:paraId="3033082F">
      <w:pPr>
        <w:rPr>
          <w:rFonts w:hint="eastAsia" w:eastAsia="宋体"/>
          <w:lang w:eastAsia="zh-CN"/>
        </w:rPr>
      </w:pPr>
      <w:r>
        <w:rPr>
          <w:rFonts w:hint="eastAsia" w:eastAsia="宋体"/>
          <w:lang w:eastAsia="zh-CN"/>
        </w:rPr>
        <w:t>【</w:t>
      </w:r>
      <w:r>
        <w:t>九</w:t>
      </w:r>
      <w:r>
        <w:rPr>
          <w:rFonts w:hint="eastAsia" w:eastAsia="宋体"/>
          <w:lang w:eastAsia="zh-CN"/>
        </w:rPr>
        <w:t>】</w:t>
      </w:r>
      <w:r>
        <w:t>紀尚書紀昀，官至禮部尚書，總纂</w:t>
      </w:r>
      <w:r>
        <w:rPr>
          <w:rFonts w:hint="eastAsia" w:eastAsia="宋体"/>
          <w:lang w:eastAsia="zh-CN"/>
        </w:rPr>
        <w:t>《</w:t>
      </w:r>
      <w:r>
        <w:t>四庫全書</w:t>
      </w:r>
      <w:r>
        <w:rPr>
          <w:rFonts w:hint="eastAsia" w:eastAsia="宋体"/>
          <w:lang w:eastAsia="zh-CN"/>
        </w:rPr>
        <w:t>》</w:t>
      </w:r>
    </w:p>
    <w:p w14:paraId="70D81E01">
      <w:r>
        <w:rPr>
          <w:rFonts w:hint="eastAsia" w:eastAsia="宋体"/>
          <w:lang w:eastAsia="zh-CN"/>
        </w:rPr>
        <w:t>【</w:t>
      </w:r>
      <w:r>
        <w:t>一〇</w:t>
      </w:r>
      <w:r>
        <w:rPr>
          <w:rFonts w:hint="eastAsia" w:eastAsia="宋体"/>
          <w:lang w:eastAsia="zh-CN"/>
        </w:rPr>
        <w:t>】《</w:t>
      </w:r>
      <w:r>
        <w:t>新編汪中集</w:t>
      </w:r>
      <w:r>
        <w:rPr>
          <w:rFonts w:hint="eastAsia" w:eastAsia="宋体"/>
          <w:lang w:eastAsia="zh-CN"/>
        </w:rPr>
        <w:t>》</w:t>
      </w:r>
      <w:r>
        <w:t>頁四四o此句作</w:t>
      </w:r>
      <w:r>
        <w:rPr>
          <w:rFonts w:hint="eastAsia" w:eastAsia="宋体"/>
          <w:lang w:eastAsia="zh-CN"/>
        </w:rPr>
        <w:t>“</w:t>
      </w:r>
      <w:r>
        <w:t>而不言何人</w:t>
      </w:r>
      <w:r>
        <w:rPr>
          <w:rFonts w:hint="eastAsia" w:eastAsia="宋体"/>
          <w:lang w:eastAsia="zh-CN"/>
        </w:rPr>
        <w:t>”</w:t>
      </w:r>
      <w:r>
        <w:t>，句意不完，誤</w:t>
      </w:r>
    </w:p>
    <w:p w14:paraId="06F1D13F">
      <w:pPr>
        <w:rPr>
          <w:rFonts w:hint="eastAsia" w:eastAsia="宋体"/>
          <w:lang w:eastAsia="zh-CN"/>
        </w:rPr>
      </w:pPr>
      <w:r>
        <w:rPr>
          <w:rFonts w:hint="eastAsia" w:eastAsia="宋体"/>
          <w:lang w:eastAsia="zh-CN"/>
        </w:rPr>
        <w:t>【</w:t>
      </w:r>
      <w:r>
        <w:t>一一</w:t>
      </w:r>
      <w:r>
        <w:rPr>
          <w:rFonts w:hint="eastAsia" w:eastAsia="宋体"/>
          <w:lang w:eastAsia="zh-CN"/>
        </w:rPr>
        <w:t>】《</w:t>
      </w:r>
      <w:r>
        <w:t>新編汪中集</w:t>
      </w:r>
      <w:r>
        <w:rPr>
          <w:rFonts w:hint="eastAsia" w:eastAsia="宋体"/>
          <w:lang w:eastAsia="zh-CN"/>
        </w:rPr>
        <w:t>》</w:t>
      </w:r>
      <w:r>
        <w:t>此句作</w:t>
      </w:r>
      <w:r>
        <w:rPr>
          <w:rFonts w:hint="eastAsia" w:eastAsia="宋体"/>
          <w:lang w:eastAsia="zh-CN"/>
        </w:rPr>
        <w:t>“</w:t>
      </w:r>
      <w:r>
        <w:t>仰叔向堂下之言</w:t>
      </w:r>
      <w:r>
        <w:rPr>
          <w:rFonts w:hint="eastAsia" w:eastAsia="宋体"/>
          <w:lang w:eastAsia="zh-CN"/>
        </w:rPr>
        <w:t>”</w:t>
      </w:r>
      <w:r>
        <w:t>，以</w:t>
      </w:r>
      <w:r>
        <w:rPr>
          <w:rFonts w:hint="eastAsia" w:eastAsia="宋体"/>
          <w:lang w:eastAsia="zh-CN"/>
        </w:rPr>
        <w:t>“</w:t>
      </w:r>
      <w:r>
        <w:t>所作</w:t>
      </w:r>
      <w:r>
        <w:rPr>
          <w:rFonts w:hint="eastAsia" w:eastAsia="宋体"/>
          <w:lang w:eastAsia="zh-CN"/>
        </w:rPr>
        <w:t>”</w:t>
      </w:r>
      <w:r>
        <w:t>作</w:t>
      </w:r>
      <w:r>
        <w:rPr>
          <w:rFonts w:hint="eastAsia" w:eastAsia="宋体"/>
          <w:lang w:eastAsia="zh-CN"/>
        </w:rPr>
        <w:t>“</w:t>
      </w:r>
      <w:r>
        <w:t>仰叔</w:t>
      </w:r>
      <w:r>
        <w:rPr>
          <w:rFonts w:hint="eastAsia" w:eastAsia="宋体"/>
          <w:lang w:eastAsia="zh-CN"/>
        </w:rPr>
        <w:t>”</w:t>
      </w:r>
      <w:r>
        <w:t>，連下句讀，莫知所云。</w:t>
      </w:r>
      <w:r>
        <w:rPr>
          <w:rFonts w:hint="eastAsia" w:eastAsia="宋体"/>
          <w:lang w:eastAsia="zh-CN"/>
        </w:rPr>
        <w:t>“</w:t>
      </w:r>
      <w:r>
        <w:t>之</w:t>
      </w:r>
      <w:r>
        <w:rPr>
          <w:rFonts w:hint="eastAsia" w:eastAsia="宋体"/>
          <w:lang w:eastAsia="zh-CN"/>
        </w:rPr>
        <w:t>”</w:t>
      </w:r>
    </w:p>
    <w:p w14:paraId="3F80E12C">
      <w:r>
        <w:rPr>
          <w:rFonts w:hint="eastAsia" w:eastAsia="宋体"/>
          <w:lang w:eastAsia="zh-CN"/>
        </w:rPr>
        <w:t>“</w:t>
      </w:r>
      <w:r>
        <w:t>言</w:t>
      </w:r>
      <w:r>
        <w:rPr>
          <w:rFonts w:hint="eastAsia" w:eastAsia="宋体"/>
          <w:lang w:eastAsia="zh-CN"/>
        </w:rPr>
        <w:t>”</w:t>
      </w:r>
      <w:r>
        <w:t>二字，</w:t>
      </w:r>
      <w:r>
        <w:rPr>
          <w:rFonts w:hint="eastAsia" w:eastAsia="宋体"/>
          <w:lang w:eastAsia="zh-CN"/>
        </w:rPr>
        <w:t>《</w:t>
      </w:r>
      <w:r>
        <w:t>手簡</w:t>
      </w:r>
      <w:r>
        <w:rPr>
          <w:rFonts w:hint="eastAsia" w:eastAsia="宋体"/>
          <w:lang w:eastAsia="zh-CN"/>
        </w:rPr>
        <w:t>》</w:t>
      </w:r>
      <w:r>
        <w:t>互倒，當乙正。向堂下言之，向紀昀屬員言之也</w:t>
      </w:r>
    </w:p>
    <w:p w14:paraId="39C88BFF">
      <w:r>
        <w:rPr>
          <w:rFonts w:hint="eastAsia" w:eastAsia="宋体"/>
          <w:lang w:eastAsia="zh-CN"/>
        </w:rPr>
        <w:t>【</w:t>
      </w:r>
      <w:r>
        <w:t>一二</w:t>
      </w:r>
      <w:r>
        <w:rPr>
          <w:rFonts w:hint="eastAsia" w:eastAsia="宋体"/>
          <w:lang w:eastAsia="zh-CN"/>
        </w:rPr>
        <w:t>】“</w:t>
      </w:r>
      <w:r>
        <w:t>賢</w:t>
      </w:r>
      <w:r>
        <w:rPr>
          <w:rFonts w:hint="eastAsia" w:eastAsia="宋体"/>
          <w:lang w:eastAsia="zh-CN"/>
        </w:rPr>
        <w:t>”</w:t>
      </w:r>
      <w:r>
        <w:t>，</w:t>
      </w:r>
      <w:r>
        <w:rPr>
          <w:rFonts w:hint="eastAsia" w:eastAsia="宋体"/>
          <w:lang w:eastAsia="zh-CN"/>
        </w:rPr>
        <w:t>《</w:t>
      </w:r>
      <w:r>
        <w:t>汪中文集</w:t>
      </w:r>
      <w:r>
        <w:rPr>
          <w:rFonts w:hint="eastAsia" w:eastAsia="宋体"/>
          <w:lang w:eastAsia="zh-CN"/>
        </w:rPr>
        <w:t>》</w:t>
      </w:r>
      <w:r>
        <w:t>作</w:t>
      </w:r>
      <w:r>
        <w:rPr>
          <w:rFonts w:hint="eastAsia" w:eastAsia="宋体"/>
          <w:lang w:eastAsia="zh-CN"/>
        </w:rPr>
        <w:t>“</w:t>
      </w:r>
      <w:r>
        <w:t>資</w:t>
      </w:r>
      <w:r>
        <w:rPr>
          <w:rFonts w:hint="eastAsia" w:eastAsia="宋体"/>
          <w:lang w:eastAsia="zh-CN"/>
        </w:rPr>
        <w:t>”</w:t>
      </w:r>
      <w:r>
        <w:t>，莫知所云。聊以爲賢，僅以之爲賢也</w:t>
      </w:r>
    </w:p>
    <w:p w14:paraId="5018A532">
      <w:r>
        <w:t>【第138页】</w:t>
      </w:r>
    </w:p>
    <w:p w14:paraId="338D2BA1">
      <w:r>
        <w:rPr>
          <w:rFonts w:hint="eastAsia" w:eastAsia="宋体"/>
          <w:lang w:eastAsia="zh-CN"/>
        </w:rPr>
        <w:t>【</w:t>
      </w:r>
      <w:r>
        <w:t>一三</w:t>
      </w:r>
      <w:r>
        <w:rPr>
          <w:rFonts w:hint="eastAsia" w:eastAsia="宋体"/>
          <w:lang w:eastAsia="zh-CN"/>
        </w:rPr>
        <w:t>】</w:t>
      </w:r>
      <w:r>
        <w:t>端臨生子：劉端臨長子劉源岷生於乾隆五十八年</w:t>
      </w:r>
    </w:p>
    <w:p w14:paraId="7E140137">
      <w:r>
        <w:rPr>
          <w:rFonts w:hint="eastAsia" w:eastAsia="宋体"/>
          <w:lang w:eastAsia="zh-CN"/>
        </w:rPr>
        <w:t>【</w:t>
      </w:r>
      <w:r>
        <w:t>一四</w:t>
      </w:r>
      <w:r>
        <w:rPr>
          <w:rFonts w:hint="eastAsia" w:eastAsia="宋体"/>
          <w:lang w:eastAsia="zh-CN"/>
        </w:rPr>
        <w:t>】</w:t>
      </w:r>
      <w:r>
        <w:t>中之子：汪中之子汪喜孫生於乾隆五十一年</w:t>
      </w:r>
    </w:p>
    <w:p w14:paraId="5E899DA3">
      <w:r>
        <w:t>姚鼐</w:t>
      </w:r>
    </w:p>
    <w:p w14:paraId="05BB7095">
      <w:r>
        <w:t>與王懷祖</w:t>
      </w:r>
    </w:p>
    <w:p w14:paraId="5D50F11B">
      <w:r>
        <w:t>累年未通啟候，但遥相念，時有都門人來，詢知佳勝而已。鼐頻歲居江寧，此地巨都</w:t>
      </w:r>
    </w:p>
    <w:p w14:paraId="68A822B3">
      <w:r>
        <w:t>而所對人物乃與下縣荒邨不異，良可嘅息。聞世兄乃能繼武家學，使人欣快無已。不知</w:t>
      </w:r>
    </w:p>
    <w:p w14:paraId="68394174">
      <w:r>
        <w:t>先生近日常相接談論者，復是誰邪？敝門人陳用光，江西新城人。其人篤學好古，作古文</w:t>
      </w:r>
    </w:p>
    <w:p w14:paraId="00247286">
      <w:r>
        <w:t>已入門逕，是後來佳士。兹入都鄉試，因慕仰，瞻謁階墀，必蒙鑒知，非庸士也。鼐</w:t>
      </w:r>
      <w:r>
        <w:rPr>
          <w:rFonts w:hint="eastAsia" w:eastAsia="宋体"/>
          <w:lang w:eastAsia="zh-CN"/>
        </w:rPr>
        <w:t>《</w:t>
      </w:r>
      <w:r>
        <w:t>九經</w:t>
      </w:r>
    </w:p>
    <w:p w14:paraId="0AD3585C">
      <w:r>
        <w:t>説</w:t>
      </w:r>
      <w:r>
        <w:rPr>
          <w:rFonts w:hint="eastAsia" w:eastAsia="宋体"/>
          <w:lang w:eastAsia="zh-CN"/>
        </w:rPr>
        <w:t>》</w:t>
      </w:r>
      <w:r>
        <w:t>、</w:t>
      </w:r>
      <w:r>
        <w:rPr>
          <w:rFonts w:hint="eastAsia" w:eastAsia="宋体"/>
          <w:lang w:eastAsia="zh-CN"/>
        </w:rPr>
        <w:t>《</w:t>
      </w:r>
      <w:r>
        <w:t>三傳補注</w:t>
      </w:r>
      <w:r>
        <w:rPr>
          <w:rFonts w:hint="eastAsia" w:eastAsia="宋体"/>
          <w:lang w:eastAsia="zh-CN"/>
        </w:rPr>
        <w:t>》</w:t>
      </w:r>
      <w:r>
        <w:t>刻本新就，即坿呈教。鼐欲破門户偏黨之見，遂不免以臆爲斷，恐當獲罪</w:t>
      </w:r>
    </w:p>
    <w:p w14:paraId="513AFCC0">
      <w:r>
        <w:t>于海内學者。先生試評論其謬妄，鼐必不敢專執自是也。寒初，惟珍重，不具</w:t>
      </w:r>
    </w:p>
    <w:p w14:paraId="7E04333F">
      <w:pPr>
        <w:rPr>
          <w:rFonts w:hint="eastAsia" w:eastAsia="宋体"/>
          <w:lang w:eastAsia="zh-CN"/>
        </w:rPr>
      </w:pPr>
      <w:r>
        <w:rPr>
          <w:rFonts w:hint="eastAsia" w:eastAsia="宋体"/>
          <w:lang w:eastAsia="zh-CN"/>
        </w:rPr>
        <w:t>（</w:t>
      </w:r>
      <w:r>
        <w:t>説明</w:t>
      </w:r>
      <w:r>
        <w:rPr>
          <w:rFonts w:hint="eastAsia" w:eastAsia="宋体"/>
          <w:lang w:eastAsia="zh-CN"/>
        </w:rPr>
        <w:t>）</w:t>
      </w:r>
    </w:p>
    <w:p w14:paraId="4B751EBB">
      <w:r>
        <w:t>札原載</w:t>
      </w:r>
      <w:r>
        <w:rPr>
          <w:rFonts w:hint="eastAsia" w:eastAsia="宋体"/>
          <w:lang w:eastAsia="zh-CN"/>
        </w:rPr>
        <w:t>《</w:t>
      </w:r>
      <w:r>
        <w:t>惜袌先生尺牘</w:t>
      </w:r>
      <w:r>
        <w:rPr>
          <w:rFonts w:hint="eastAsia" w:eastAsia="宋体"/>
          <w:lang w:eastAsia="zh-CN"/>
        </w:rPr>
        <w:t>》</w:t>
      </w:r>
      <w:r>
        <w:t>卷二，王章濤</w:t>
      </w:r>
      <w:r>
        <w:rPr>
          <w:rFonts w:hint="eastAsia" w:eastAsia="宋体"/>
          <w:lang w:eastAsia="zh-CN"/>
        </w:rPr>
        <w:t>《</w:t>
      </w:r>
      <w:r>
        <w:t>王念孫王引之年譜</w:t>
      </w:r>
      <w:r>
        <w:rPr>
          <w:rFonts w:hint="eastAsia" w:eastAsia="宋体"/>
          <w:lang w:eastAsia="zh-CN"/>
        </w:rPr>
        <w:t>》</w:t>
      </w:r>
      <w:r>
        <w:t>列在乾隆五十九年，可從</w:t>
      </w:r>
    </w:p>
    <w:p w14:paraId="58A12186">
      <w:r>
        <w:t>【第139页】</w:t>
      </w:r>
    </w:p>
    <w:p w14:paraId="3923A025">
      <w:r>
        <w:t>陳用光</w:t>
      </w:r>
    </w:p>
    <w:p w14:paraId="61811C09">
      <w:r>
        <w:t>上王侍御書</w:t>
      </w:r>
    </w:p>
    <w:p w14:paraId="2949669D">
      <w:r>
        <w:t>懷祖侍御執事：用光聞之：</w:t>
      </w:r>
      <w:r>
        <w:rPr>
          <w:rFonts w:hint="eastAsia" w:eastAsia="宋体"/>
          <w:lang w:eastAsia="zh-CN"/>
        </w:rPr>
        <w:t>“</w:t>
      </w:r>
      <w:r>
        <w:t>學莫貴乎得其本。</w:t>
      </w:r>
      <w:r>
        <w:rPr>
          <w:rFonts w:hint="eastAsia" w:eastAsia="宋体"/>
          <w:lang w:eastAsia="zh-CN"/>
        </w:rPr>
        <w:t>”</w:t>
      </w:r>
      <w:r>
        <w:t>通經，學之本也。知通經，則得其本</w:t>
      </w:r>
    </w:p>
    <w:p w14:paraId="228C8612">
      <w:r>
        <w:t>矣。是故古之學者三年而通一經，其爲時之久如此也。旁求之諸子百家、傳記、方言、小</w:t>
      </w:r>
    </w:p>
    <w:p w14:paraId="18950B82">
      <w:r>
        <w:t>説，靡不參互攷訂，以求一當，其所務之博又如此也。時既久，故思慮有所必通；務既博</w:t>
      </w:r>
    </w:p>
    <w:p w14:paraId="1395B3A4">
      <w:r>
        <w:t>故有以濟其聞見之所不及。漢之儒者莫不從事乎此。及其弊也穿鑿傅會之失益滋，則</w:t>
      </w:r>
    </w:p>
    <w:p w14:paraId="0AB80EFC">
      <w:r>
        <w:t>反昧於爲學之本。宋儒揭其本以救之，而及其弊也，空疎無據之病復起。故今之學者，以</w:t>
      </w:r>
    </w:p>
    <w:p w14:paraId="19ABAF3B">
      <w:r>
        <w:t>漢學相倡和而考據之精冠于前代。其著書立説馳聲譽于海内者，肩相望而踵相接也</w:t>
      </w:r>
    </w:p>
    <w:p w14:paraId="57D004E3">
      <w:r>
        <w:t>執事以鴻才實學，爲前輩之魁傑，而郎君之賢，能繼其志，純終領聞</w:t>
      </w:r>
      <w:r>
        <w:rPr>
          <w:rFonts w:hint="eastAsia" w:eastAsia="宋体"/>
          <w:lang w:eastAsia="zh-CN"/>
        </w:rPr>
        <w:t>【</w:t>
      </w:r>
      <w:r>
        <w:t>J，修業不遑息版Dn。</w:t>
      </w:r>
    </w:p>
    <w:p w14:paraId="5C561F40">
      <w:r>
        <w:t>用光伏處下風聞而思慕如景星慶雲之在天企而欲見之者久矣。昨者，謀應都下之試</w:t>
      </w:r>
    </w:p>
    <w:p w14:paraId="0B380C43">
      <w:r>
        <w:t>求得姬傳先生之書</w:t>
      </w:r>
      <w:r>
        <w:rPr>
          <w:rFonts w:hint="eastAsia" w:eastAsia="宋体"/>
          <w:lang w:eastAsia="zh-CN"/>
        </w:rPr>
        <w:t>【</w:t>
      </w:r>
      <w:r>
        <w:t>言，將以介於從者而謁於左右，見盧南石督學而以達于執事之觀</w:t>
      </w:r>
    </w:p>
    <w:p w14:paraId="03A99839">
      <w:r>
        <w:t>小儒穴見，無足當乎大雅，而比諸候蟲之時吟則氣機所感，固有不能自已者。他</w:t>
      </w:r>
    </w:p>
    <w:p w14:paraId="02D79720">
      <w:r>
        <w:t>日因緣得至都下，而進謁階墀，將有深於是者以執經而請業焉，惟執事之不鄙棄之</w:t>
      </w:r>
    </w:p>
    <w:p w14:paraId="4CD007D0">
      <w:r>
        <w:t>【第140页】</w:t>
      </w:r>
    </w:p>
    <w:p w14:paraId="10DFC76C">
      <w:pPr>
        <w:rPr>
          <w:rFonts w:hint="eastAsia" w:eastAsia="宋体"/>
          <w:lang w:eastAsia="zh-CN"/>
        </w:rPr>
      </w:pPr>
      <w:r>
        <w:t>説明</w:t>
      </w:r>
      <w:r>
        <w:rPr>
          <w:rFonts w:hint="eastAsia" w:eastAsia="宋体"/>
          <w:lang w:eastAsia="zh-CN"/>
        </w:rPr>
        <w:t>）</w:t>
      </w:r>
    </w:p>
    <w:p w14:paraId="6368463C">
      <w:r>
        <w:t>札原載陳用光</w:t>
      </w:r>
      <w:r>
        <w:rPr>
          <w:rFonts w:hint="eastAsia" w:eastAsia="宋体"/>
          <w:lang w:eastAsia="zh-CN"/>
        </w:rPr>
        <w:t>《</w:t>
      </w:r>
      <w:r>
        <w:t>太乙舟文集</w:t>
      </w:r>
      <w:r>
        <w:rPr>
          <w:rFonts w:hint="eastAsia" w:eastAsia="宋体"/>
          <w:lang w:eastAsia="zh-CN"/>
        </w:rPr>
        <w:t>》</w:t>
      </w:r>
      <w:r>
        <w:t>卷五。陳用光，姚鼐門人。乾隆五十九年，姚氏致函王念孫，推介陳</w:t>
      </w:r>
    </w:p>
    <w:p w14:paraId="762EF87F">
      <w:r>
        <w:t>用光謁見。札中稱</w:t>
      </w:r>
      <w:r>
        <w:rPr>
          <w:rFonts w:hint="eastAsia" w:eastAsia="宋体"/>
          <w:lang w:eastAsia="zh-CN"/>
        </w:rPr>
        <w:t>“</w:t>
      </w:r>
      <w:r>
        <w:t>王侍御</w:t>
      </w:r>
      <w:r>
        <w:rPr>
          <w:rFonts w:hint="eastAsia" w:eastAsia="宋体"/>
          <w:lang w:eastAsia="zh-CN"/>
        </w:rPr>
        <w:t>”</w:t>
      </w:r>
      <w:r>
        <w:t>，而王氏乾隆五十八年至嘉慶四年十一月任職吏部給事中。又姚札、陳札</w:t>
      </w:r>
    </w:p>
    <w:p w14:paraId="060073C3">
      <w:r>
        <w:t>均語及入都鄉試。故此札應作於乾隆五十九年秋</w:t>
      </w:r>
    </w:p>
    <w:p w14:paraId="50958B0D">
      <w:pPr>
        <w:rPr>
          <w:rFonts w:hint="eastAsia" w:eastAsia="宋体"/>
          <w:lang w:eastAsia="zh-CN"/>
        </w:rPr>
      </w:pPr>
      <w:r>
        <w:rPr>
          <w:rFonts w:hint="eastAsia" w:eastAsia="宋体"/>
          <w:lang w:eastAsia="zh-CN"/>
        </w:rPr>
        <w:t>（</w:t>
      </w:r>
      <w:r>
        <w:t>校注</w:t>
      </w:r>
      <w:r>
        <w:rPr>
          <w:rFonts w:hint="eastAsia" w:eastAsia="宋体"/>
          <w:lang w:eastAsia="zh-CN"/>
        </w:rPr>
        <w:t>）</w:t>
      </w:r>
    </w:p>
    <w:p w14:paraId="714505B6">
      <w:pPr>
        <w:rPr>
          <w:rFonts w:hint="eastAsia" w:eastAsia="宋体"/>
          <w:lang w:eastAsia="zh-CN"/>
        </w:rPr>
      </w:pPr>
      <w:r>
        <w:rPr>
          <w:rFonts w:hint="eastAsia" w:eastAsia="宋体"/>
          <w:lang w:eastAsia="zh-CN"/>
        </w:rPr>
        <w:t>【</w:t>
      </w:r>
      <w:r>
        <w:t>一</w:t>
      </w:r>
      <w:r>
        <w:rPr>
          <w:rFonts w:hint="eastAsia" w:eastAsia="宋体"/>
          <w:lang w:eastAsia="zh-CN"/>
        </w:rPr>
        <w:t>】</w:t>
      </w:r>
      <w:r>
        <w:t>揚雄</w:t>
      </w:r>
      <w:r>
        <w:rPr>
          <w:rFonts w:hint="eastAsia" w:eastAsia="宋体"/>
          <w:lang w:eastAsia="zh-CN"/>
        </w:rPr>
        <w:t>《</w:t>
      </w:r>
      <w:r>
        <w:t>法言序</w:t>
      </w:r>
      <w:r>
        <w:rPr>
          <w:rFonts w:hint="eastAsia" w:eastAsia="宋体"/>
          <w:lang w:eastAsia="zh-CN"/>
        </w:rPr>
        <w:t>》“</w:t>
      </w:r>
      <w:r>
        <w:t>君子純終領聞</w:t>
      </w:r>
      <w:r>
        <w:rPr>
          <w:rFonts w:hint="eastAsia" w:eastAsia="宋体"/>
          <w:lang w:eastAsia="zh-CN"/>
        </w:rPr>
        <w:t>”</w:t>
      </w:r>
      <w:r>
        <w:t>，李軌注</w:t>
      </w:r>
      <w:r>
        <w:rPr>
          <w:rFonts w:hint="eastAsia" w:eastAsia="宋体"/>
          <w:lang w:eastAsia="zh-CN"/>
        </w:rPr>
        <w:t>“</w:t>
      </w:r>
      <w:r>
        <w:t>領令也。聞，名也。言善於終而有令名也。</w:t>
      </w:r>
      <w:r>
        <w:rPr>
          <w:rFonts w:hint="eastAsia" w:eastAsia="宋体"/>
          <w:lang w:eastAsia="zh-CN"/>
        </w:rPr>
        <w:t>”</w:t>
      </w:r>
    </w:p>
    <w:p w14:paraId="411B9031">
      <w:r>
        <w:rPr>
          <w:rFonts w:hint="eastAsia" w:eastAsia="宋体"/>
          <w:lang w:eastAsia="zh-CN"/>
        </w:rPr>
        <w:t>【</w:t>
      </w:r>
      <w:r>
        <w:t>二</w:t>
      </w:r>
      <w:r>
        <w:rPr>
          <w:rFonts w:hint="eastAsia" w:eastAsia="宋体"/>
          <w:lang w:eastAsia="zh-CN"/>
        </w:rPr>
        <w:t>】《</w:t>
      </w:r>
      <w:r>
        <w:t>管子</w:t>
      </w:r>
      <w:r>
        <w:rPr>
          <w:rFonts w:hint="eastAsia" w:eastAsia="宋体"/>
          <w:lang w:eastAsia="zh-CN"/>
        </w:rPr>
        <w:t>•</w:t>
      </w:r>
      <w:r>
        <w:t>宙合</w:t>
      </w:r>
      <w:r>
        <w:rPr>
          <w:rFonts w:hint="eastAsia" w:eastAsia="宋体"/>
          <w:lang w:eastAsia="zh-CN"/>
        </w:rPr>
        <w:t>》“</w:t>
      </w:r>
      <w:r>
        <w:t>退身不舍端，修業不息版。</w:t>
      </w:r>
      <w:r>
        <w:rPr>
          <w:rFonts w:hint="eastAsia" w:eastAsia="宋体"/>
          <w:lang w:eastAsia="zh-CN"/>
        </w:rPr>
        <w:t>”</w:t>
      </w:r>
      <w:r>
        <w:t>注</w:t>
      </w:r>
      <w:r>
        <w:rPr>
          <w:rFonts w:hint="eastAsia" w:eastAsia="宋体"/>
          <w:lang w:eastAsia="zh-CN"/>
        </w:rPr>
        <w:t>“</w:t>
      </w:r>
      <w:r>
        <w:t>版，牘也。</w:t>
      </w:r>
      <w:r>
        <w:rPr>
          <w:rFonts w:hint="eastAsia" w:eastAsia="宋体"/>
          <w:lang w:eastAsia="zh-CN"/>
        </w:rPr>
        <w:t>”</w:t>
      </w:r>
      <w:r>
        <w:t>戴望校正</w:t>
      </w:r>
      <w:r>
        <w:rPr>
          <w:rFonts w:hint="eastAsia" w:eastAsia="宋体"/>
          <w:lang w:eastAsia="zh-CN"/>
        </w:rPr>
        <w:t>“</w:t>
      </w:r>
      <w:r>
        <w:t>宋云案</w:t>
      </w:r>
      <w:r>
        <w:rPr>
          <w:rFonts w:hint="eastAsia" w:eastAsia="宋体"/>
          <w:lang w:eastAsia="zh-CN"/>
        </w:rPr>
        <w:t>《</w:t>
      </w:r>
      <w:r>
        <w:t>曲禮</w:t>
      </w:r>
    </w:p>
    <w:p w14:paraId="0214E180">
      <w:r>
        <w:rPr>
          <w:rFonts w:hint="eastAsia" w:eastAsia="宋体"/>
          <w:lang w:eastAsia="zh-CN"/>
        </w:rPr>
        <w:t>‘</w:t>
      </w:r>
      <w:r>
        <w:t>請業則起</w:t>
      </w:r>
      <w:r>
        <w:rPr>
          <w:rFonts w:hint="eastAsia" w:eastAsia="宋体"/>
          <w:lang w:eastAsia="zh-CN"/>
        </w:rPr>
        <w:t>’</w:t>
      </w:r>
      <w:r>
        <w:t>鄭注曰</w:t>
      </w:r>
      <w:r>
        <w:rPr>
          <w:rFonts w:hint="eastAsia" w:eastAsia="宋体"/>
          <w:lang w:eastAsia="zh-CN"/>
        </w:rPr>
        <w:t>‘</w:t>
      </w:r>
      <w:r>
        <w:t>業謂篇卷也。</w:t>
      </w:r>
      <w:r>
        <w:rPr>
          <w:rFonts w:hint="eastAsia" w:eastAsia="宋体"/>
          <w:lang w:eastAsia="zh-CN"/>
        </w:rPr>
        <w:t>’</w:t>
      </w:r>
      <w:r>
        <w:t>此言</w:t>
      </w:r>
      <w:r>
        <w:rPr>
          <w:rFonts w:hint="eastAsia" w:eastAsia="宋体"/>
          <w:lang w:eastAsia="zh-CN"/>
        </w:rPr>
        <w:t>‘</w:t>
      </w:r>
      <w:r>
        <w:t>修業不息版</w:t>
      </w:r>
      <w:r>
        <w:rPr>
          <w:rFonts w:hint="eastAsia" w:eastAsia="宋体"/>
          <w:lang w:eastAsia="zh-CN"/>
        </w:rPr>
        <w:t>’</w:t>
      </w:r>
      <w:r>
        <w:t>，古人寫書用方版。</w:t>
      </w:r>
      <w:r>
        <w:rPr>
          <w:rFonts w:hint="eastAsia" w:eastAsia="宋体"/>
          <w:lang w:eastAsia="zh-CN"/>
        </w:rPr>
        <w:t>《</w:t>
      </w:r>
      <w:r>
        <w:t>爾雅</w:t>
      </w:r>
      <w:r>
        <w:rPr>
          <w:rFonts w:hint="eastAsia" w:eastAsia="宋体"/>
          <w:lang w:eastAsia="zh-CN"/>
        </w:rPr>
        <w:t>》‘</w:t>
      </w:r>
      <w:r>
        <w:t>大版謂之業</w:t>
      </w:r>
      <w:r>
        <w:rPr>
          <w:rFonts w:hint="eastAsia" w:eastAsia="宋体"/>
          <w:lang w:eastAsia="zh-CN"/>
        </w:rPr>
        <w:t>’</w:t>
      </w:r>
      <w:r>
        <w:t>，故</w:t>
      </w:r>
    </w:p>
    <w:p w14:paraId="309BA81C">
      <w:pPr>
        <w:rPr>
          <w:rFonts w:hint="eastAsia" w:eastAsia="宋体"/>
          <w:lang w:eastAsia="zh-CN"/>
        </w:rPr>
      </w:pPr>
      <w:r>
        <w:t>書版亦謂之業。鄭訓業爲篇卷，以今證古也。</w:t>
      </w:r>
      <w:r>
        <w:rPr>
          <w:rFonts w:hint="eastAsia" w:eastAsia="宋体"/>
          <w:lang w:eastAsia="zh-CN"/>
        </w:rPr>
        <w:t>”</w:t>
      </w:r>
    </w:p>
    <w:p w14:paraId="216C5FC0">
      <w:r>
        <w:rPr>
          <w:rFonts w:hint="eastAsia" w:eastAsia="宋体"/>
          <w:lang w:eastAsia="zh-CN"/>
        </w:rPr>
        <w:t>【</w:t>
      </w:r>
      <w:r>
        <w:t>三</w:t>
      </w:r>
      <w:r>
        <w:rPr>
          <w:rFonts w:hint="eastAsia" w:eastAsia="宋体"/>
          <w:lang w:eastAsia="zh-CN"/>
        </w:rPr>
        <w:t>】</w:t>
      </w:r>
      <w:r>
        <w:t>姬傳姚鼐，字姬傳，又字夢穀，安徽桐城人。乾隆二十八年進士，</w:t>
      </w:r>
      <w:r>
        <w:rPr>
          <w:rFonts w:hint="eastAsia" w:eastAsia="宋体"/>
          <w:lang w:eastAsia="zh-CN"/>
        </w:rPr>
        <w:t>《</w:t>
      </w:r>
      <w:r>
        <w:t>四庫全書</w:t>
      </w:r>
      <w:r>
        <w:rPr>
          <w:rFonts w:hint="eastAsia" w:eastAsia="宋体"/>
          <w:lang w:eastAsia="zh-CN"/>
        </w:rPr>
        <w:t>》</w:t>
      </w:r>
      <w:r>
        <w:t>纂修官，後主</w:t>
      </w:r>
    </w:p>
    <w:p w14:paraId="43575B09">
      <w:r>
        <w:t>鍾山書院，門人衆多。論學主集義理、考據、詞章之長，不拘漢、宋門户，是方苞以後桐城派代表人物</w:t>
      </w:r>
    </w:p>
    <w:p w14:paraId="58DB70A8">
      <w:r>
        <w:t>有</w:t>
      </w:r>
      <w:r>
        <w:rPr>
          <w:rFonts w:hint="eastAsia" w:eastAsia="宋体"/>
          <w:lang w:eastAsia="zh-CN"/>
        </w:rPr>
        <w:t>《</w:t>
      </w:r>
      <w:r>
        <w:t>古文辭類纂</w:t>
      </w:r>
      <w:r>
        <w:rPr>
          <w:rFonts w:hint="eastAsia" w:eastAsia="宋体"/>
          <w:lang w:eastAsia="zh-CN"/>
        </w:rPr>
        <w:t>》</w:t>
      </w:r>
      <w:r>
        <w:t>、</w:t>
      </w:r>
      <w:r>
        <w:rPr>
          <w:rFonts w:hint="eastAsia" w:eastAsia="宋体"/>
          <w:lang w:eastAsia="zh-CN"/>
        </w:rPr>
        <w:t>《</w:t>
      </w:r>
      <w:r>
        <w:t>惜抱軒全集</w:t>
      </w:r>
      <w:r>
        <w:rPr>
          <w:rFonts w:hint="eastAsia" w:eastAsia="宋体"/>
          <w:lang w:eastAsia="zh-CN"/>
        </w:rPr>
        <w:t>》</w:t>
      </w:r>
      <w:r>
        <w:t>、</w:t>
      </w:r>
      <w:r>
        <w:rPr>
          <w:rFonts w:hint="eastAsia" w:eastAsia="宋体"/>
          <w:lang w:eastAsia="zh-CN"/>
        </w:rPr>
        <w:t>《</w:t>
      </w:r>
      <w:r>
        <w:t>九經説</w:t>
      </w:r>
      <w:r>
        <w:rPr>
          <w:rFonts w:hint="eastAsia" w:eastAsia="宋体"/>
          <w:lang w:eastAsia="zh-CN"/>
        </w:rPr>
        <w:t>》</w:t>
      </w:r>
      <w:r>
        <w:t>等</w:t>
      </w:r>
    </w:p>
    <w:p w14:paraId="120F5559">
      <w:r>
        <w:rPr>
          <w:rFonts w:hint="eastAsia" w:eastAsia="宋体"/>
          <w:lang w:eastAsia="zh-CN"/>
        </w:rPr>
        <w:t>【</w:t>
      </w:r>
      <w:r>
        <w:t>四</w:t>
      </w:r>
      <w:r>
        <w:rPr>
          <w:rFonts w:hint="eastAsia" w:eastAsia="宋体"/>
          <w:lang w:eastAsia="zh-CN"/>
        </w:rPr>
        <w:t>】</w:t>
      </w:r>
      <w:r>
        <w:t>盧南石：盧蔭溥，字南石，山東德州人。乾隆四十六年進士，官至體仁閣大學士，加太子</w:t>
      </w:r>
    </w:p>
    <w:p w14:paraId="008392D2">
      <w:r>
        <w:t>太保。</w:t>
      </w:r>
    </w:p>
    <w:p w14:paraId="32840A92">
      <w:r>
        <w:t>【第141页】</w:t>
      </w:r>
    </w:p>
    <w:p w14:paraId="43D0D645">
      <w:r>
        <w:t>錢大昕致王念孫書一通</w:t>
      </w:r>
    </w:p>
    <w:p w14:paraId="41008F93">
      <w:r>
        <w:t>大昕頓首謹啟石臞先生閣下前歲曾蒙賜寄大製</w:t>
      </w:r>
      <w:r>
        <w:rPr>
          <w:rFonts w:hint="eastAsia" w:eastAsia="宋体"/>
          <w:lang w:eastAsia="zh-CN"/>
        </w:rPr>
        <w:t>《</w:t>
      </w:r>
      <w:r>
        <w:t>廣雅疏證</w:t>
      </w:r>
      <w:r>
        <w:rPr>
          <w:rFonts w:hint="eastAsia" w:eastAsia="宋体"/>
          <w:lang w:eastAsia="zh-CN"/>
        </w:rPr>
        <w:t>》</w:t>
      </w:r>
      <w:r>
        <w:t>一部體大思精於文</w:t>
      </w:r>
    </w:p>
    <w:p w14:paraId="0D14E84E">
      <w:r>
        <w:t>字、聲音之原本，燭照數計，其啓佑後學，功不在許祭酒、張博士下。隨附寸函謝教，於去</w:t>
      </w:r>
    </w:p>
    <w:p w14:paraId="18B0C7CA">
      <w:r>
        <w:t>春由都門轉遞未審得達左右否。嗣以夏秋雨漲泛溢致干吏議聖恩寬大即加曲宥仍</w:t>
      </w:r>
    </w:p>
    <w:p w14:paraId="00CC257C">
      <w:r>
        <w:t>許任事河干，益信清白吏自邀天佑也B</w:t>
      </w:r>
      <w:r>
        <w:rPr>
          <w:rFonts w:hint="eastAsia" w:eastAsia="宋体"/>
          <w:lang w:eastAsia="zh-CN"/>
        </w:rPr>
        <w:t>】</w:t>
      </w:r>
      <w:r>
        <w:t>。前讀尊製，間有一二未及詳者。謹就鄙見，録</w:t>
      </w:r>
    </w:p>
    <w:p w14:paraId="09B6556C">
      <w:r>
        <w:t>於别紙，伏希示其然否。兹因汪芝亭西曹北上之便Qn，附請近安，不任依切之至弟錢</w:t>
      </w:r>
    </w:p>
    <w:p w14:paraId="5D1FBB93">
      <w:r>
        <w:t>大昕再頓首。壬戌四月三日。</w:t>
      </w:r>
    </w:p>
    <w:p w14:paraId="5BB0AD2C">
      <w:r>
        <w:rPr>
          <w:rFonts w:hint="eastAsia" w:eastAsia="宋体"/>
          <w:lang w:eastAsia="zh-CN"/>
        </w:rPr>
        <w:t>《</w:t>
      </w:r>
      <w:r>
        <w:t>廣雅</w:t>
      </w:r>
      <w:r>
        <w:rPr>
          <w:rFonts w:hint="eastAsia" w:eastAsia="宋体"/>
          <w:lang w:eastAsia="zh-CN"/>
        </w:rPr>
        <w:t>•</w:t>
      </w:r>
      <w:r>
        <w:t>釋言</w:t>
      </w:r>
      <w:r>
        <w:rPr>
          <w:rFonts w:hint="eastAsia" w:eastAsia="宋体"/>
          <w:lang w:eastAsia="zh-CN"/>
        </w:rPr>
        <w:t>》</w:t>
      </w:r>
      <w:r>
        <w:t>：</w:t>
      </w:r>
      <w:r>
        <w:rPr>
          <w:rFonts w:hint="eastAsia" w:eastAsia="宋体"/>
          <w:lang w:eastAsia="zh-CN"/>
        </w:rPr>
        <w:t>“</w:t>
      </w:r>
      <w:r>
        <w:t>賝，貰也。</w:t>
      </w:r>
      <w:r>
        <w:rPr>
          <w:rFonts w:hint="eastAsia" w:eastAsia="宋体"/>
          <w:lang w:eastAsia="zh-CN"/>
        </w:rPr>
        <w:t>”</w:t>
      </w:r>
      <w:r>
        <w:t>案：</w:t>
      </w:r>
      <w:r>
        <w:rPr>
          <w:rFonts w:hint="eastAsia" w:eastAsia="宋体"/>
          <w:lang w:eastAsia="zh-CN"/>
        </w:rPr>
        <w:t>《</w:t>
      </w:r>
      <w:r>
        <w:t>廣韻</w:t>
      </w:r>
      <w:r>
        <w:rPr>
          <w:rFonts w:hint="eastAsia" w:eastAsia="宋体"/>
          <w:lang w:eastAsia="zh-CN"/>
        </w:rPr>
        <w:t>•</w:t>
      </w:r>
      <w:r>
        <w:t>侵部</w:t>
      </w:r>
      <w:r>
        <w:rPr>
          <w:rFonts w:hint="eastAsia" w:eastAsia="宋体"/>
          <w:lang w:eastAsia="zh-CN"/>
        </w:rPr>
        <w:t>》</w:t>
      </w:r>
      <w:r>
        <w:t>：</w:t>
      </w:r>
      <w:r>
        <w:rPr>
          <w:rFonts w:hint="eastAsia" w:eastAsia="宋体"/>
          <w:lang w:eastAsia="zh-CN"/>
        </w:rPr>
        <w:t>“</w:t>
      </w:r>
      <w:r>
        <w:t>賝，賮也。</w:t>
      </w:r>
      <w:r>
        <w:rPr>
          <w:rFonts w:hint="eastAsia" w:eastAsia="宋体"/>
          <w:lang w:eastAsia="zh-CN"/>
        </w:rPr>
        <w:t>”“</w:t>
      </w:r>
      <w:r>
        <w:t>貰</w:t>
      </w:r>
      <w:r>
        <w:rPr>
          <w:rFonts w:hint="eastAsia" w:eastAsia="宋体"/>
          <w:lang w:eastAsia="zh-CN"/>
        </w:rPr>
        <w:t>”</w:t>
      </w:r>
      <w:r>
        <w:t>當是</w:t>
      </w:r>
      <w:r>
        <w:rPr>
          <w:rFonts w:hint="eastAsia" w:eastAsia="宋体"/>
          <w:lang w:eastAsia="zh-CN"/>
        </w:rPr>
        <w:t>“</w:t>
      </w:r>
      <w:r>
        <w:t>賮</w:t>
      </w:r>
      <w:r>
        <w:rPr>
          <w:rFonts w:hint="eastAsia" w:eastAsia="宋体"/>
          <w:lang w:eastAsia="zh-CN"/>
        </w:rPr>
        <w:t>”</w:t>
      </w:r>
      <w:r>
        <w:t>之譌。</w:t>
      </w:r>
    </w:p>
    <w:p w14:paraId="4FE2BE22">
      <w:r>
        <w:rPr>
          <w:rFonts w:hint="eastAsia" w:eastAsia="宋体"/>
          <w:lang w:eastAsia="zh-CN"/>
        </w:rPr>
        <w:t>“</w:t>
      </w:r>
      <w:r>
        <w:t>曡，懷也。</w:t>
      </w:r>
      <w:r>
        <w:rPr>
          <w:rFonts w:hint="eastAsia" w:eastAsia="宋体"/>
          <w:lang w:eastAsia="zh-CN"/>
        </w:rPr>
        <w:t>”“</w:t>
      </w:r>
      <w:r>
        <w:t>懷</w:t>
      </w:r>
      <w:r>
        <w:rPr>
          <w:rFonts w:hint="eastAsia" w:eastAsia="宋体"/>
          <w:lang w:eastAsia="zh-CN"/>
        </w:rPr>
        <w:t>”</w:t>
      </w:r>
      <w:r>
        <w:t>或是</w:t>
      </w:r>
      <w:r>
        <w:rPr>
          <w:rFonts w:hint="eastAsia" w:eastAsia="宋体"/>
          <w:lang w:eastAsia="zh-CN"/>
        </w:rPr>
        <w:t>“</w:t>
      </w:r>
      <w:r>
        <w:t>慴</w:t>
      </w:r>
      <w:r>
        <w:rPr>
          <w:rFonts w:hint="eastAsia" w:eastAsia="宋体"/>
          <w:lang w:eastAsia="zh-CN"/>
        </w:rPr>
        <w:t>”</w:t>
      </w:r>
      <w:r>
        <w:t>之譌。</w:t>
      </w:r>
    </w:p>
    <w:p w14:paraId="1A8A6253">
      <w:r>
        <w:rPr>
          <w:rFonts w:hint="eastAsia" w:eastAsia="宋体"/>
          <w:lang w:eastAsia="zh-CN"/>
        </w:rPr>
        <w:t>“</w:t>
      </w:r>
      <w:r>
        <w:t>酲長也。</w:t>
      </w:r>
      <w:r>
        <w:rPr>
          <w:rFonts w:hint="eastAsia" w:eastAsia="宋体"/>
          <w:lang w:eastAsia="zh-CN"/>
        </w:rPr>
        <w:t>”</w:t>
      </w:r>
      <w:r>
        <w:t>酲、長義雖不相近而聲則相近知、澄兩母音多通也</w:t>
      </w:r>
    </w:p>
    <w:p w14:paraId="140B474D">
      <w:r>
        <w:rPr>
          <w:rFonts w:hint="eastAsia" w:eastAsia="宋体"/>
          <w:lang w:eastAsia="zh-CN"/>
        </w:rPr>
        <w:t>“</w:t>
      </w:r>
      <w:r>
        <w:t>蓋黨也。</w:t>
      </w:r>
      <w:r>
        <w:rPr>
          <w:rFonts w:hint="eastAsia" w:eastAsia="宋体"/>
          <w:lang w:eastAsia="zh-CN"/>
        </w:rPr>
        <w:t>”“</w:t>
      </w:r>
      <w:r>
        <w:t>黨</w:t>
      </w:r>
      <w:r>
        <w:rPr>
          <w:rFonts w:hint="eastAsia" w:eastAsia="宋体"/>
          <w:lang w:eastAsia="zh-CN"/>
        </w:rPr>
        <w:t>”</w:t>
      </w:r>
      <w:r>
        <w:t>讀如</w:t>
      </w:r>
      <w:r>
        <w:rPr>
          <w:rFonts w:hint="eastAsia" w:eastAsia="宋体"/>
          <w:lang w:eastAsia="zh-CN"/>
        </w:rPr>
        <w:t>“</w:t>
      </w:r>
      <w:r>
        <w:t>儻</w:t>
      </w:r>
      <w:r>
        <w:rPr>
          <w:rFonts w:hint="eastAsia" w:eastAsia="宋体"/>
          <w:lang w:eastAsia="zh-CN"/>
        </w:rPr>
        <w:t>”</w:t>
      </w:r>
      <w:r>
        <w:t>，蓋、儻皆疑詞，可互訓</w:t>
      </w:r>
    </w:p>
    <w:p w14:paraId="7C3B447E">
      <w:r>
        <w:rPr>
          <w:rFonts w:hint="eastAsia" w:eastAsia="宋体"/>
          <w:lang w:eastAsia="zh-CN"/>
        </w:rPr>
        <w:t>“</w:t>
      </w:r>
      <w:r>
        <w:t>脰，饌也。</w:t>
      </w:r>
      <w:r>
        <w:rPr>
          <w:rFonts w:hint="eastAsia" w:eastAsia="宋体"/>
          <w:lang w:eastAsia="zh-CN"/>
        </w:rPr>
        <w:t>”“</w:t>
      </w:r>
      <w:r>
        <w:t>脰，錯也。</w:t>
      </w:r>
      <w:r>
        <w:rPr>
          <w:rFonts w:hint="eastAsia" w:eastAsia="宋体"/>
          <w:lang w:eastAsia="zh-CN"/>
        </w:rPr>
        <w:t>”</w:t>
      </w:r>
      <w:r>
        <w:t>此兩</w:t>
      </w:r>
      <w:r>
        <w:rPr>
          <w:rFonts w:hint="eastAsia" w:eastAsia="宋体"/>
          <w:lang w:eastAsia="zh-CN"/>
        </w:rPr>
        <w:t>“</w:t>
      </w:r>
      <w:r>
        <w:t>脰</w:t>
      </w:r>
      <w:r>
        <w:rPr>
          <w:rFonts w:hint="eastAsia" w:eastAsia="宋体"/>
          <w:lang w:eastAsia="zh-CN"/>
        </w:rPr>
        <w:t>”</w:t>
      </w:r>
      <w:r>
        <w:t>字，當爲</w:t>
      </w:r>
      <w:r>
        <w:rPr>
          <w:rFonts w:hint="eastAsia" w:eastAsia="宋体"/>
          <w:lang w:eastAsia="zh-CN"/>
        </w:rPr>
        <w:t>“</w:t>
      </w:r>
      <w:r>
        <w:t>俎豆</w:t>
      </w:r>
      <w:r>
        <w:rPr>
          <w:rFonts w:hint="eastAsia" w:eastAsia="宋体"/>
          <w:lang w:eastAsia="zh-CN"/>
        </w:rPr>
        <w:t>”</w:t>
      </w:r>
      <w:r>
        <w:t>之</w:t>
      </w:r>
      <w:r>
        <w:rPr>
          <w:rFonts w:hint="eastAsia" w:eastAsia="宋体"/>
          <w:lang w:eastAsia="zh-CN"/>
        </w:rPr>
        <w:t>“</w:t>
      </w:r>
      <w:r>
        <w:t>豆</w:t>
      </w:r>
      <w:r>
        <w:rPr>
          <w:rFonts w:hint="eastAsia" w:eastAsia="宋体"/>
          <w:lang w:eastAsia="zh-CN"/>
        </w:rPr>
        <w:t>”</w:t>
      </w:r>
      <w:r>
        <w:t>。或漢隸</w:t>
      </w:r>
      <w:r>
        <w:rPr>
          <w:rFonts w:hint="eastAsia" w:eastAsia="宋体"/>
          <w:lang w:eastAsia="zh-CN"/>
        </w:rPr>
        <w:t>“</w:t>
      </w:r>
      <w:r>
        <w:t>俎豆</w:t>
      </w:r>
      <w:r>
        <w:rPr>
          <w:rFonts w:hint="eastAsia" w:eastAsia="宋体"/>
          <w:lang w:eastAsia="zh-CN"/>
        </w:rPr>
        <w:t>”</w:t>
      </w:r>
      <w:r>
        <w:t>字有从肉</w:t>
      </w:r>
    </w:p>
    <w:p w14:paraId="6728B59D">
      <w:r>
        <w:t>旁者。</w:t>
      </w:r>
    </w:p>
    <w:p w14:paraId="220B44A7">
      <w:r>
        <w:t>【第142页】</w:t>
      </w:r>
    </w:p>
    <w:p w14:paraId="6EA035DB">
      <w:r>
        <w:rPr>
          <w:rFonts w:hint="eastAsia" w:eastAsia="宋体"/>
          <w:lang w:eastAsia="zh-CN"/>
        </w:rPr>
        <w:t>“</w:t>
      </w:r>
      <w:r>
        <w:t>免，隤也。</w:t>
      </w:r>
      <w:r>
        <w:rPr>
          <w:rFonts w:hint="eastAsia" w:eastAsia="宋体"/>
          <w:lang w:eastAsia="zh-CN"/>
        </w:rPr>
        <w:t>”</w:t>
      </w:r>
      <w:r>
        <w:t>古兔、免同文，兔與妥聲相近。</w:t>
      </w:r>
      <w:r>
        <w:rPr>
          <w:rFonts w:hint="eastAsia" w:eastAsia="宋体"/>
          <w:lang w:eastAsia="zh-CN"/>
        </w:rPr>
        <w:t>《</w:t>
      </w:r>
      <w:r>
        <w:t>易。繫辭</w:t>
      </w:r>
      <w:r>
        <w:rPr>
          <w:rFonts w:hint="eastAsia" w:eastAsia="宋体"/>
          <w:lang w:eastAsia="zh-CN"/>
        </w:rPr>
        <w:t>》</w:t>
      </w:r>
      <w:r>
        <w:t>：</w:t>
      </w:r>
      <w:r>
        <w:rPr>
          <w:rFonts w:hint="eastAsia" w:eastAsia="宋体"/>
          <w:lang w:eastAsia="zh-CN"/>
        </w:rPr>
        <w:t>“</w:t>
      </w:r>
      <w:r>
        <w:t>夫坤隤然。</w:t>
      </w:r>
      <w:r>
        <w:rPr>
          <w:rFonts w:hint="eastAsia" w:eastAsia="宋体"/>
          <w:lang w:eastAsia="zh-CN"/>
        </w:rPr>
        <w:t>”</w:t>
      </w:r>
      <w:r>
        <w:t>孟喜</w:t>
      </w:r>
      <w:r>
        <w:rPr>
          <w:rFonts w:hint="eastAsia" w:eastAsia="宋体"/>
          <w:lang w:eastAsia="zh-CN"/>
        </w:rPr>
        <w:t>“</w:t>
      </w:r>
      <w:r>
        <w:t>隤</w:t>
      </w:r>
      <w:r>
        <w:rPr>
          <w:rFonts w:hint="eastAsia" w:eastAsia="宋体"/>
          <w:lang w:eastAsia="zh-CN"/>
        </w:rPr>
        <w:t>”</w:t>
      </w:r>
      <w:r>
        <w:t>作</w:t>
      </w:r>
    </w:p>
    <w:p w14:paraId="2C07943A">
      <w:r>
        <w:rPr>
          <w:rFonts w:hint="eastAsia" w:eastAsia="宋体"/>
          <w:lang w:eastAsia="zh-CN"/>
        </w:rPr>
        <w:t>“</w:t>
      </w:r>
      <w:r>
        <w:t>退</w:t>
      </w:r>
      <w:r>
        <w:rPr>
          <w:rFonts w:hint="eastAsia" w:eastAsia="宋体"/>
          <w:lang w:eastAsia="zh-CN"/>
        </w:rPr>
        <w:t>”</w:t>
      </w:r>
      <w:r>
        <w:t>，陸績、董遇、姚信俱作</w:t>
      </w:r>
      <w:r>
        <w:rPr>
          <w:rFonts w:hint="eastAsia" w:eastAsia="宋体"/>
          <w:lang w:eastAsia="zh-CN"/>
        </w:rPr>
        <w:t>“</w:t>
      </w:r>
      <w:r>
        <w:t>妥</w:t>
      </w:r>
      <w:r>
        <w:rPr>
          <w:rFonts w:hint="eastAsia" w:eastAsia="宋体"/>
          <w:lang w:eastAsia="zh-CN"/>
        </w:rPr>
        <w:t>”</w:t>
      </w:r>
      <w:r>
        <w:t>。是</w:t>
      </w:r>
      <w:r>
        <w:rPr>
          <w:rFonts w:hint="eastAsia" w:eastAsia="宋体"/>
          <w:lang w:eastAsia="zh-CN"/>
        </w:rPr>
        <w:t>“</w:t>
      </w:r>
      <w:r>
        <w:t>兔</w:t>
      </w:r>
      <w:r>
        <w:rPr>
          <w:rFonts w:hint="eastAsia" w:eastAsia="宋体"/>
          <w:lang w:eastAsia="zh-CN"/>
        </w:rPr>
        <w:t>”</w:t>
      </w:r>
      <w:r>
        <w:t>與</w:t>
      </w:r>
      <w:r>
        <w:rPr>
          <w:rFonts w:hint="eastAsia" w:eastAsia="宋体"/>
          <w:lang w:eastAsia="zh-CN"/>
        </w:rPr>
        <w:t>“</w:t>
      </w:r>
      <w:r>
        <w:t>隤</w:t>
      </w:r>
      <w:r>
        <w:rPr>
          <w:rFonts w:hint="eastAsia" w:eastAsia="宋体"/>
          <w:lang w:eastAsia="zh-CN"/>
        </w:rPr>
        <w:t>”</w:t>
      </w:r>
      <w:r>
        <w:t>、</w:t>
      </w:r>
      <w:r>
        <w:rPr>
          <w:rFonts w:hint="eastAsia" w:eastAsia="宋体"/>
          <w:lang w:eastAsia="zh-CN"/>
        </w:rPr>
        <w:t>“</w:t>
      </w:r>
      <w:r>
        <w:t>退</w:t>
      </w:r>
      <w:r>
        <w:rPr>
          <w:rFonts w:hint="eastAsia" w:eastAsia="宋体"/>
          <w:lang w:eastAsia="zh-CN"/>
        </w:rPr>
        <w:t>”</w:t>
      </w:r>
      <w:r>
        <w:t>亦相近</w:t>
      </w:r>
    </w:p>
    <w:p w14:paraId="0B49D64A">
      <w:pPr>
        <w:rPr>
          <w:rFonts w:hint="eastAsia" w:eastAsia="宋体"/>
          <w:lang w:eastAsia="zh-CN"/>
        </w:rPr>
      </w:pPr>
      <w:r>
        <w:rPr>
          <w:rFonts w:hint="eastAsia" w:eastAsia="宋体"/>
          <w:lang w:eastAsia="zh-CN"/>
        </w:rPr>
        <w:t>“</w:t>
      </w:r>
      <w:r>
        <w:t>子、巳，似也。</w:t>
      </w:r>
      <w:r>
        <w:rPr>
          <w:rFonts w:hint="eastAsia" w:eastAsia="宋体"/>
          <w:lang w:eastAsia="zh-CN"/>
        </w:rPr>
        <w:t>”“</w:t>
      </w:r>
      <w:r>
        <w:t>巳</w:t>
      </w:r>
      <w:r>
        <w:rPr>
          <w:rFonts w:hint="eastAsia" w:eastAsia="宋体"/>
          <w:lang w:eastAsia="zh-CN"/>
        </w:rPr>
        <w:t>”</w:t>
      </w:r>
      <w:r>
        <w:t>當即十二支</w:t>
      </w:r>
      <w:r>
        <w:rPr>
          <w:rFonts w:hint="eastAsia" w:eastAsia="宋体"/>
          <w:lang w:eastAsia="zh-CN"/>
        </w:rPr>
        <w:t>“</w:t>
      </w:r>
      <w:r>
        <w:t>巳午</w:t>
      </w:r>
      <w:r>
        <w:rPr>
          <w:rFonts w:hint="eastAsia" w:eastAsia="宋体"/>
          <w:lang w:eastAsia="zh-CN"/>
        </w:rPr>
        <w:t>”</w:t>
      </w:r>
      <w:r>
        <w:t>之</w:t>
      </w:r>
      <w:r>
        <w:rPr>
          <w:rFonts w:hint="eastAsia" w:eastAsia="宋体"/>
          <w:lang w:eastAsia="zh-CN"/>
        </w:rPr>
        <w:t>“</w:t>
      </w:r>
      <w:r>
        <w:t>巳</w:t>
      </w:r>
      <w:r>
        <w:rPr>
          <w:rFonts w:hint="eastAsia" w:eastAsia="宋体"/>
          <w:lang w:eastAsia="zh-CN"/>
        </w:rPr>
        <w:t>”</w:t>
      </w:r>
      <w:r>
        <w:t>，以音相近取義。</w:t>
      </w:r>
      <w:r>
        <w:rPr>
          <w:rFonts w:hint="eastAsia" w:eastAsia="宋体"/>
          <w:lang w:eastAsia="zh-CN"/>
        </w:rPr>
        <w:t>《</w:t>
      </w:r>
      <w:r>
        <w:t>詩</w:t>
      </w:r>
      <w:r>
        <w:rPr>
          <w:rFonts w:hint="eastAsia" w:eastAsia="宋体"/>
          <w:lang w:eastAsia="zh-CN"/>
        </w:rPr>
        <w:t>》</w:t>
      </w:r>
      <w:r>
        <w:t>：</w:t>
      </w:r>
      <w:r>
        <w:rPr>
          <w:rFonts w:hint="eastAsia" w:eastAsia="宋体"/>
          <w:lang w:eastAsia="zh-CN"/>
        </w:rPr>
        <w:t>“</w:t>
      </w:r>
      <w:r>
        <w:t>似續妣祖。</w:t>
      </w:r>
      <w:r>
        <w:rPr>
          <w:rFonts w:hint="eastAsia" w:eastAsia="宋体"/>
          <w:lang w:eastAsia="zh-CN"/>
        </w:rPr>
        <w:t>”</w:t>
      </w:r>
    </w:p>
    <w:p w14:paraId="16504249">
      <w:r>
        <w:t>鄭箋讀爲</w:t>
      </w:r>
      <w:r>
        <w:rPr>
          <w:rFonts w:hint="eastAsia" w:eastAsia="宋体"/>
          <w:lang w:eastAsia="zh-CN"/>
        </w:rPr>
        <w:t>“</w:t>
      </w:r>
      <w:r>
        <w:t>巳午</w:t>
      </w:r>
      <w:r>
        <w:rPr>
          <w:rFonts w:hint="eastAsia" w:eastAsia="宋体"/>
          <w:lang w:eastAsia="zh-CN"/>
        </w:rPr>
        <w:t>”</w:t>
      </w:r>
      <w:r>
        <w:t>之</w:t>
      </w:r>
      <w:r>
        <w:rPr>
          <w:rFonts w:hint="eastAsia" w:eastAsia="宋体"/>
          <w:lang w:eastAsia="zh-CN"/>
        </w:rPr>
        <w:t>“</w:t>
      </w:r>
      <w:r>
        <w:t>巳</w:t>
      </w:r>
      <w:r>
        <w:rPr>
          <w:rFonts w:hint="eastAsia" w:eastAsia="宋体"/>
          <w:lang w:eastAsia="zh-CN"/>
        </w:rPr>
        <w:t>”</w:t>
      </w:r>
      <w:r>
        <w:t>。鄭氏</w:t>
      </w:r>
      <w:r>
        <w:rPr>
          <w:rFonts w:hint="eastAsia" w:eastAsia="宋体"/>
          <w:lang w:eastAsia="zh-CN"/>
        </w:rPr>
        <w:t>《</w:t>
      </w:r>
      <w:r>
        <w:t>詩譜</w:t>
      </w:r>
      <w:r>
        <w:rPr>
          <w:rFonts w:hint="eastAsia" w:eastAsia="宋体"/>
          <w:lang w:eastAsia="zh-CN"/>
        </w:rPr>
        <w:t>》</w:t>
      </w:r>
      <w:r>
        <w:t>謂子思論</w:t>
      </w:r>
      <w:r>
        <w:rPr>
          <w:rFonts w:hint="eastAsia" w:eastAsia="宋体"/>
          <w:lang w:eastAsia="zh-CN"/>
        </w:rPr>
        <w:t>《</w:t>
      </w:r>
      <w:r>
        <w:t>詩</w:t>
      </w:r>
      <w:r>
        <w:rPr>
          <w:rFonts w:hint="eastAsia" w:eastAsia="宋体"/>
          <w:lang w:eastAsia="zh-CN"/>
        </w:rPr>
        <w:t>》“</w:t>
      </w:r>
      <w:r>
        <w:t>於穆不已</w:t>
      </w:r>
      <w:r>
        <w:rPr>
          <w:rFonts w:hint="eastAsia" w:eastAsia="宋体"/>
          <w:lang w:eastAsia="zh-CN"/>
        </w:rPr>
        <w:t>”</w:t>
      </w:r>
      <w:r>
        <w:t>，孟仲子曰</w:t>
      </w:r>
      <w:r>
        <w:rPr>
          <w:rFonts w:hint="eastAsia" w:eastAsia="宋体"/>
          <w:lang w:eastAsia="zh-CN"/>
        </w:rPr>
        <w:t>“</w:t>
      </w:r>
      <w:r>
        <w:t>於穆不似</w:t>
      </w:r>
      <w:r>
        <w:rPr>
          <w:rFonts w:hint="eastAsia" w:eastAsia="宋体"/>
          <w:lang w:eastAsia="zh-CN"/>
        </w:rPr>
        <w:t>”</w:t>
      </w:r>
      <w:r>
        <w:t>。</w:t>
      </w:r>
    </w:p>
    <w:p w14:paraId="0AC5AFF7">
      <w:r>
        <w:rPr>
          <w:rFonts w:hint="eastAsia" w:eastAsia="宋体"/>
          <w:lang w:eastAsia="zh-CN"/>
        </w:rPr>
        <w:t>“</w:t>
      </w:r>
      <w:r>
        <w:t>位、莅，禄也。</w:t>
      </w:r>
      <w:r>
        <w:rPr>
          <w:rFonts w:hint="eastAsia" w:eastAsia="宋体"/>
          <w:lang w:eastAsia="zh-CN"/>
        </w:rPr>
        <w:t>”</w:t>
      </w:r>
      <w:r>
        <w:t>古文</w:t>
      </w:r>
      <w:r>
        <w:rPr>
          <w:rFonts w:hint="eastAsia" w:eastAsia="宋体"/>
          <w:lang w:eastAsia="zh-CN"/>
        </w:rPr>
        <w:t>“</w:t>
      </w:r>
      <w:r>
        <w:t>位</w:t>
      </w:r>
      <w:r>
        <w:rPr>
          <w:rFonts w:hint="eastAsia" w:eastAsia="宋体"/>
          <w:lang w:eastAsia="zh-CN"/>
        </w:rPr>
        <w:t>”</w:t>
      </w:r>
      <w:r>
        <w:t>與</w:t>
      </w:r>
      <w:r>
        <w:rPr>
          <w:rFonts w:hint="eastAsia" w:eastAsia="宋体"/>
          <w:lang w:eastAsia="zh-CN"/>
        </w:rPr>
        <w:t>“</w:t>
      </w:r>
      <w:r>
        <w:t>立</w:t>
      </w:r>
      <w:r>
        <w:rPr>
          <w:rFonts w:hint="eastAsia" w:eastAsia="宋体"/>
          <w:lang w:eastAsia="zh-CN"/>
        </w:rPr>
        <w:t>”</w:t>
      </w:r>
      <w:r>
        <w:t>同，立、莅、禄聲皆相近</w:t>
      </w:r>
    </w:p>
    <w:p w14:paraId="6E64FBB7">
      <w:r>
        <w:rPr>
          <w:rFonts w:hint="eastAsia" w:eastAsia="宋体"/>
          <w:lang w:eastAsia="zh-CN"/>
        </w:rPr>
        <w:t>“</w:t>
      </w:r>
      <w:r>
        <w:t>牒，寃也。</w:t>
      </w:r>
      <w:r>
        <w:rPr>
          <w:rFonts w:hint="eastAsia" w:eastAsia="宋体"/>
          <w:lang w:eastAsia="zh-CN"/>
        </w:rPr>
        <w:t>”“</w:t>
      </w:r>
      <w:r>
        <w:t>寃</w:t>
      </w:r>
      <w:r>
        <w:rPr>
          <w:rFonts w:hint="eastAsia" w:eastAsia="宋体"/>
          <w:lang w:eastAsia="zh-CN"/>
        </w:rPr>
        <w:t>”</w:t>
      </w:r>
      <w:r>
        <w:t>當即</w:t>
      </w:r>
      <w:r>
        <w:rPr>
          <w:rFonts w:hint="eastAsia" w:eastAsia="宋体"/>
          <w:lang w:eastAsia="zh-CN"/>
        </w:rPr>
        <w:t>“</w:t>
      </w:r>
      <w:r>
        <w:t>疏</w:t>
      </w:r>
      <w:r>
        <w:rPr>
          <w:rFonts w:hint="eastAsia" w:eastAsia="宋体"/>
          <w:lang w:eastAsia="zh-CN"/>
        </w:rPr>
        <w:t>”</w:t>
      </w:r>
      <w:r>
        <w:t>之異文</w:t>
      </w:r>
    </w:p>
    <w:p w14:paraId="138FB692">
      <w:r>
        <w:rPr>
          <w:rFonts w:hint="eastAsia" w:eastAsia="宋体"/>
          <w:lang w:eastAsia="zh-CN"/>
        </w:rPr>
        <w:t>“</w:t>
      </w:r>
      <w:r>
        <w:t>酌，漱也。</w:t>
      </w:r>
      <w:r>
        <w:rPr>
          <w:rFonts w:hint="eastAsia" w:eastAsia="宋体"/>
          <w:lang w:eastAsia="zh-CN"/>
        </w:rPr>
        <w:t>”“</w:t>
      </w:r>
      <w:r>
        <w:t>酌</w:t>
      </w:r>
      <w:r>
        <w:rPr>
          <w:rFonts w:hint="eastAsia" w:eastAsia="宋体"/>
          <w:lang w:eastAsia="zh-CN"/>
        </w:rPr>
        <w:t>”</w:t>
      </w:r>
      <w:r>
        <w:t>當作</w:t>
      </w:r>
      <w:r>
        <w:rPr>
          <w:rFonts w:hint="eastAsia" w:eastAsia="宋体"/>
          <w:lang w:eastAsia="zh-CN"/>
        </w:rPr>
        <w:t>“</w:t>
      </w:r>
      <w:r>
        <w:t>酌</w:t>
      </w:r>
      <w:r>
        <w:rPr>
          <w:rFonts w:hint="eastAsia" w:eastAsia="宋体"/>
          <w:lang w:eastAsia="zh-CN"/>
        </w:rPr>
        <w:t>”</w:t>
      </w:r>
      <w:r>
        <w:t>。</w:t>
      </w:r>
    </w:p>
    <w:p w14:paraId="580A8C8E">
      <w:r>
        <w:rPr>
          <w:rFonts w:hint="eastAsia" w:eastAsia="宋体"/>
          <w:lang w:eastAsia="zh-CN"/>
        </w:rPr>
        <w:t>《</w:t>
      </w:r>
      <w:r>
        <w:t>釋訓</w:t>
      </w:r>
      <w:r>
        <w:rPr>
          <w:rFonts w:hint="eastAsia" w:eastAsia="宋体"/>
          <w:lang w:eastAsia="zh-CN"/>
        </w:rPr>
        <w:t>》</w:t>
      </w:r>
      <w:r>
        <w:t>：</w:t>
      </w:r>
      <w:r>
        <w:rPr>
          <w:rFonts w:hint="eastAsia" w:eastAsia="宋体"/>
          <w:lang w:eastAsia="zh-CN"/>
        </w:rPr>
        <w:t>“</w:t>
      </w:r>
      <w:r>
        <w:t>管管，浴也。</w:t>
      </w:r>
      <w:r>
        <w:rPr>
          <w:rFonts w:hint="eastAsia" w:eastAsia="宋体"/>
          <w:lang w:eastAsia="zh-CN"/>
        </w:rPr>
        <w:t>”</w:t>
      </w:r>
      <w:r>
        <w:t>案：</w:t>
      </w:r>
      <w:r>
        <w:rPr>
          <w:rFonts w:hint="eastAsia" w:eastAsia="宋体"/>
          <w:lang w:eastAsia="zh-CN"/>
        </w:rPr>
        <w:t>《</w:t>
      </w:r>
      <w:r>
        <w:t>詩</w:t>
      </w:r>
      <w:r>
        <w:rPr>
          <w:rFonts w:hint="eastAsia" w:eastAsia="宋体"/>
          <w:lang w:eastAsia="zh-CN"/>
        </w:rPr>
        <w:t>》</w:t>
      </w:r>
      <w:r>
        <w:t>：</w:t>
      </w:r>
      <w:r>
        <w:rPr>
          <w:rFonts w:hint="eastAsia" w:eastAsia="宋体"/>
          <w:lang w:eastAsia="zh-CN"/>
        </w:rPr>
        <w:t>“</w:t>
      </w:r>
      <w:r>
        <w:t>靡聖管管。</w:t>
      </w:r>
      <w:r>
        <w:rPr>
          <w:rFonts w:hint="eastAsia" w:eastAsia="宋体"/>
          <w:lang w:eastAsia="zh-CN"/>
        </w:rPr>
        <w:t>”</w:t>
      </w:r>
      <w:r>
        <w:t>Da傳云：</w:t>
      </w:r>
      <w:r>
        <w:rPr>
          <w:rFonts w:hint="eastAsia" w:eastAsia="宋体"/>
          <w:lang w:eastAsia="zh-CN"/>
        </w:rPr>
        <w:t>“</w:t>
      </w:r>
      <w:r>
        <w:t>管管，無所依繫。</w:t>
      </w:r>
      <w:r>
        <w:rPr>
          <w:rFonts w:hint="eastAsia" w:eastAsia="宋体"/>
          <w:lang w:eastAsia="zh-CN"/>
        </w:rPr>
        <w:t>”</w:t>
      </w:r>
      <w:r>
        <w:t>箋</w:t>
      </w:r>
    </w:p>
    <w:p w14:paraId="63BD9CEE">
      <w:r>
        <w:t>云：</w:t>
      </w:r>
      <w:r>
        <w:rPr>
          <w:rFonts w:hint="eastAsia" w:eastAsia="宋体"/>
          <w:lang w:eastAsia="zh-CN"/>
        </w:rPr>
        <w:t>“</w:t>
      </w:r>
      <w:r>
        <w:t>管管然以心自恣。蓋自恣之人不肎遵守法度，所爲皆無所依傍。</w:t>
      </w:r>
      <w:r>
        <w:rPr>
          <w:rFonts w:hint="eastAsia" w:eastAsia="宋体"/>
          <w:lang w:eastAsia="zh-CN"/>
        </w:rPr>
        <w:t>”</w:t>
      </w:r>
      <w:r>
        <w:t>毛、鄭兩義本相承</w:t>
      </w:r>
    </w:p>
    <w:p w14:paraId="5ABDB7EE">
      <w:r>
        <w:t>也。</w:t>
      </w:r>
      <w:r>
        <w:rPr>
          <w:rFonts w:hint="eastAsia" w:eastAsia="宋体"/>
          <w:lang w:eastAsia="zh-CN"/>
        </w:rPr>
        <w:t>“</w:t>
      </w:r>
      <w:r>
        <w:t>浴</w:t>
      </w:r>
      <w:r>
        <w:rPr>
          <w:rFonts w:hint="eastAsia" w:eastAsia="宋体"/>
          <w:lang w:eastAsia="zh-CN"/>
        </w:rPr>
        <w:t>”</w:t>
      </w:r>
      <w:r>
        <w:t>當是</w:t>
      </w:r>
      <w:r>
        <w:rPr>
          <w:rFonts w:hint="eastAsia" w:eastAsia="宋体"/>
          <w:lang w:eastAsia="zh-CN"/>
        </w:rPr>
        <w:t>“</w:t>
      </w:r>
      <w:r>
        <w:t>恣</w:t>
      </w:r>
      <w:r>
        <w:rPr>
          <w:rFonts w:hint="eastAsia" w:eastAsia="宋体"/>
          <w:lang w:eastAsia="zh-CN"/>
        </w:rPr>
        <w:t>”</w:t>
      </w:r>
      <w:r>
        <w:t>字之譌。</w:t>
      </w:r>
    </w:p>
    <w:p w14:paraId="7C5BC05C">
      <w:pPr>
        <w:rPr>
          <w:rFonts w:hint="eastAsia" w:eastAsia="宋体"/>
          <w:lang w:eastAsia="zh-CN"/>
        </w:rPr>
      </w:pPr>
      <w:r>
        <w:rPr>
          <w:rFonts w:hint="eastAsia" w:eastAsia="宋体"/>
          <w:lang w:eastAsia="zh-CN"/>
        </w:rPr>
        <w:t>（</w:t>
      </w:r>
      <w:r>
        <w:t>説明</w:t>
      </w:r>
      <w:r>
        <w:rPr>
          <w:rFonts w:hint="eastAsia" w:eastAsia="宋体"/>
          <w:lang w:eastAsia="zh-CN"/>
        </w:rPr>
        <w:t>）</w:t>
      </w:r>
    </w:p>
    <w:p w14:paraId="7053ACF4">
      <w:r>
        <w:t>札原載</w:t>
      </w:r>
      <w:r>
        <w:rPr>
          <w:rFonts w:hint="eastAsia" w:eastAsia="宋体"/>
          <w:lang w:eastAsia="zh-CN"/>
        </w:rPr>
        <w:t>《</w:t>
      </w:r>
      <w:r>
        <w:t>昭代經師手簡</w:t>
      </w:r>
      <w:r>
        <w:rPr>
          <w:rFonts w:hint="eastAsia" w:eastAsia="宋体"/>
          <w:lang w:eastAsia="zh-CN"/>
        </w:rPr>
        <w:t>》</w:t>
      </w:r>
      <w:r>
        <w:t>，作於嘉慶七年，錢慶曾</w:t>
      </w:r>
      <w:r>
        <w:rPr>
          <w:rFonts w:hint="eastAsia" w:eastAsia="宋体"/>
          <w:lang w:eastAsia="zh-CN"/>
        </w:rPr>
        <w:t>《</w:t>
      </w:r>
      <w:r>
        <w:t>竹汀居士年譜續編</w:t>
      </w:r>
      <w:r>
        <w:rPr>
          <w:rFonts w:hint="eastAsia" w:eastAsia="宋体"/>
          <w:lang w:eastAsia="zh-CN"/>
        </w:rPr>
        <w:t>》</w:t>
      </w:r>
      <w:r>
        <w:t>嘉慶七年下亦有記録</w:t>
      </w:r>
    </w:p>
    <w:p w14:paraId="69BF8C16">
      <w:pPr>
        <w:rPr>
          <w:rFonts w:hint="eastAsia" w:eastAsia="宋体"/>
          <w:lang w:eastAsia="zh-CN"/>
        </w:rPr>
      </w:pPr>
      <w:r>
        <w:rPr>
          <w:rFonts w:hint="eastAsia" w:eastAsia="宋体"/>
          <w:lang w:eastAsia="zh-CN"/>
        </w:rPr>
        <w:t>（</w:t>
      </w:r>
      <w:r>
        <w:t>校注</w:t>
      </w:r>
      <w:r>
        <w:rPr>
          <w:rFonts w:hint="eastAsia" w:eastAsia="宋体"/>
          <w:lang w:eastAsia="zh-CN"/>
        </w:rPr>
        <w:t>）</w:t>
      </w:r>
    </w:p>
    <w:p w14:paraId="6649AD82">
      <w:r>
        <w:rPr>
          <w:rFonts w:hint="eastAsia" w:eastAsia="宋体"/>
          <w:lang w:eastAsia="zh-CN"/>
        </w:rPr>
        <w:t>【</w:t>
      </w:r>
      <w:r>
        <w:t>一</w:t>
      </w:r>
      <w:r>
        <w:rPr>
          <w:rFonts w:hint="eastAsia" w:eastAsia="宋体"/>
          <w:lang w:eastAsia="zh-CN"/>
        </w:rPr>
        <w:t>】</w:t>
      </w:r>
      <w:r>
        <w:t>此指嘉慶六年永定河决口，王念孫被革職，旋蒙加恩，仍留永定河工次任事</w:t>
      </w:r>
    </w:p>
    <w:p w14:paraId="45EB40CF">
      <w:r>
        <w:rPr>
          <w:rFonts w:hint="eastAsia" w:eastAsia="宋体"/>
          <w:lang w:eastAsia="zh-CN"/>
        </w:rPr>
        <w:t>【</w:t>
      </w:r>
      <w:r>
        <w:t>二</w:t>
      </w:r>
      <w:r>
        <w:rPr>
          <w:rFonts w:hint="eastAsia" w:eastAsia="宋体"/>
          <w:lang w:eastAsia="zh-CN"/>
        </w:rPr>
        <w:t>】</w:t>
      </w:r>
      <w:r>
        <w:t>汪芝亭，即汪恩。</w:t>
      </w:r>
    </w:p>
    <w:p w14:paraId="4D8E58E1">
      <w:r>
        <w:t>【第143页】</w:t>
      </w:r>
    </w:p>
    <w:p w14:paraId="1A142010">
      <w:r>
        <w:rPr>
          <w:rFonts w:hint="eastAsia" w:eastAsia="宋体"/>
          <w:lang w:eastAsia="zh-CN"/>
        </w:rPr>
        <w:t>【</w:t>
      </w:r>
      <w:r>
        <w:t>三</w:t>
      </w:r>
      <w:r>
        <w:rPr>
          <w:rFonts w:hint="eastAsia" w:eastAsia="宋体"/>
          <w:lang w:eastAsia="zh-CN"/>
        </w:rPr>
        <w:t>】</w:t>
      </w:r>
      <w:r>
        <w:t>引</w:t>
      </w:r>
      <w:r>
        <w:rPr>
          <w:rFonts w:hint="eastAsia" w:eastAsia="宋体"/>
          <w:lang w:eastAsia="zh-CN"/>
        </w:rPr>
        <w:t>《</w:t>
      </w:r>
      <w:r>
        <w:t>詩</w:t>
      </w:r>
      <w:r>
        <w:rPr>
          <w:rFonts w:hint="eastAsia" w:eastAsia="宋体"/>
          <w:lang w:eastAsia="zh-CN"/>
        </w:rPr>
        <w:t>》</w:t>
      </w:r>
      <w:r>
        <w:t>見</w:t>
      </w:r>
      <w:r>
        <w:rPr>
          <w:rFonts w:hint="eastAsia" w:eastAsia="宋体"/>
          <w:lang w:eastAsia="zh-CN"/>
        </w:rPr>
        <w:t>《</w:t>
      </w:r>
      <w:r>
        <w:t>大雅。板</w:t>
      </w:r>
      <w:r>
        <w:rPr>
          <w:rFonts w:hint="eastAsia" w:eastAsia="宋体"/>
          <w:lang w:eastAsia="zh-CN"/>
        </w:rPr>
        <w:t>》</w:t>
      </w:r>
      <w:r>
        <w:t>。</w:t>
      </w:r>
    </w:p>
    <w:p w14:paraId="158D5C9A">
      <w:r>
        <w:t>段玉裁致王念孫書七通</w:t>
      </w:r>
    </w:p>
    <w:p w14:paraId="4FA89836">
      <w:r>
        <w:t>與王懷祖第一書</w:t>
      </w:r>
    </w:p>
    <w:p w14:paraId="7AA1BF2F">
      <w:r>
        <w:t>懷祖先生閣下：日前短札，想登記室。邇惟長夏恢台</w:t>
      </w:r>
      <w:r>
        <w:rPr>
          <w:rFonts w:hint="eastAsia" w:eastAsia="宋体"/>
          <w:lang w:eastAsia="zh-CN"/>
        </w:rPr>
        <w:t>【</w:t>
      </w:r>
      <w:r>
        <w:t>二，起居安適，河工政務辦理</w:t>
      </w:r>
    </w:p>
    <w:p w14:paraId="131A984E">
      <w:r>
        <w:t>裕如，令郎書信往返甚近</w:t>
      </w:r>
      <w:r>
        <w:rPr>
          <w:rFonts w:hint="eastAsia" w:eastAsia="宋体"/>
          <w:lang w:eastAsia="zh-CN"/>
        </w:rPr>
        <w:t>【</w:t>
      </w:r>
      <w:r>
        <w:t>D，想亦甚安。弟七十餘耳，乃昏眊如八九十者，不能讀書。唯</w:t>
      </w:r>
    </w:p>
    <w:p w14:paraId="3AB752CC">
      <w:r>
        <w:t>恨前此三年爲人作嫁衣而不自作，致此時拙著不能成矣，所謂一個錯也倉。有陳芳林先</w:t>
      </w:r>
    </w:p>
    <w:p w14:paraId="68C5A0AF">
      <w:r>
        <w:t>生之子名啓宗四</w:t>
      </w:r>
      <w:r>
        <w:rPr>
          <w:rFonts w:hint="eastAsia" w:eastAsia="宋体"/>
          <w:lang w:eastAsia="zh-CN"/>
        </w:rPr>
        <w:t>】</w:t>
      </w:r>
      <w:r>
        <w:t>，</w:t>
      </w:r>
    </w:p>
    <w:p w14:paraId="3C1D43E3">
      <w:r>
        <w:t>渠因失館出門。其人品行端方，亦翩翩書記。執事倘能教誨之，必能</w:t>
      </w:r>
    </w:p>
    <w:p w14:paraId="2C71786A">
      <w:r>
        <w:t>不負。芳林，固亦先生之故人也，念舊之誼當何如？敬請陞安，不縷。棘人段玉裁</w:t>
      </w:r>
    </w:p>
    <w:p w14:paraId="534FEEF1">
      <w:r>
        <w:t>頓首</w:t>
      </w:r>
    </w:p>
    <w:p w14:paraId="6CC733F5">
      <w:r>
        <w:rPr>
          <w:rFonts w:hint="eastAsia" w:eastAsia="宋体"/>
          <w:lang w:eastAsia="zh-CN"/>
        </w:rPr>
        <w:t>【</w:t>
      </w:r>
      <w:r>
        <w:t>h。</w:t>
      </w:r>
    </w:p>
    <w:p w14:paraId="76D9434C">
      <w:r>
        <w:t>與王懷祖第二書</w:t>
      </w:r>
    </w:p>
    <w:p w14:paraId="5FEBFB48">
      <w:r>
        <w:t>制愚弟段玉裁頓首上懷祖大兄先生坐右：邸抄中每閲恩命</w:t>
      </w:r>
      <w:r>
        <w:rPr>
          <w:rFonts w:hint="eastAsia" w:eastAsia="宋体"/>
          <w:lang w:eastAsia="zh-CN"/>
        </w:rPr>
        <w:t>【</w:t>
      </w:r>
      <w:r>
        <w:t>︿</w:t>
      </w:r>
      <w:r>
        <w:rPr>
          <w:rFonts w:hint="eastAsia" w:eastAsia="宋体"/>
          <w:lang w:eastAsia="zh-CN"/>
        </w:rPr>
        <w:t>】</w:t>
      </w:r>
      <w:r>
        <w:t>，深爲忭喜</w:t>
      </w:r>
    </w:p>
    <w:p w14:paraId="66E36C84">
      <w:r>
        <w:t>年來</w:t>
      </w:r>
    </w:p>
    <w:p w14:paraId="50F1710E">
      <w:r>
        <w:t>想懃勞茂著，道體佳勝。弟鹿鹿如常耳</w:t>
      </w:r>
    </w:p>
    <w:p w14:paraId="363F3BFA">
      <w:r>
        <w:t>前月乍聞尊嫂夫人仙逝之信</w:t>
      </w:r>
      <w:r>
        <w:rPr>
          <w:rFonts w:hint="eastAsia" w:eastAsia="宋体"/>
          <w:lang w:eastAsia="zh-CN"/>
        </w:rPr>
        <w:t>【</w:t>
      </w:r>
      <w:r>
        <w:t>九，吾兄當此，</w:t>
      </w:r>
    </w:p>
    <w:p w14:paraId="427866D6">
      <w:r>
        <w:t>【第144页】</w:t>
      </w:r>
    </w:p>
    <w:p w14:paraId="198799EB">
      <w:r>
        <w:t>能勿哀傷？况老嫂之才賢健持門户，内助之美，疇能過之？令嗣大兄應已南奔盡</w:t>
      </w:r>
    </w:p>
    <w:p w14:paraId="23E31BB9">
      <w:r>
        <w:t>禮sow，吾兄慎勿因此過傷，宜斟酌于莊生、荀令之間爲禱ElAw。弟春夏多病，秋冬稍可，</w:t>
      </w:r>
    </w:p>
    <w:p w14:paraId="3F955308">
      <w:r>
        <w:t>欲讀書而欠精力。數年以文章而兼通財之友</w:t>
      </w:r>
      <w:r>
        <w:rPr>
          <w:rFonts w:hint="eastAsia" w:eastAsia="宋体"/>
          <w:lang w:eastAsia="zh-CN"/>
        </w:rPr>
        <w:t>【</w:t>
      </w:r>
      <w:r>
        <w:t>lD，唯藉阮公一人。拙著</w:t>
      </w:r>
      <w:r>
        <w:rPr>
          <w:rFonts w:hint="eastAsia" w:eastAsia="宋体"/>
          <w:lang w:eastAsia="zh-CN"/>
        </w:rPr>
        <w:t>《</w:t>
      </w:r>
      <w:r>
        <w:t>説文</w:t>
      </w:r>
      <w:r>
        <w:rPr>
          <w:rFonts w:hint="eastAsia" w:eastAsia="宋体"/>
          <w:lang w:eastAsia="zh-CN"/>
        </w:rPr>
        <w:t>》</w:t>
      </w:r>
      <w:r>
        <w:t>，阮公爲</w:t>
      </w:r>
    </w:p>
    <w:p w14:paraId="6AA1833B">
      <w:r>
        <w:t>刻一卷</w:t>
      </w:r>
    </w:p>
    <w:p w14:paraId="566BA8C2">
      <w:r>
        <w:t>曾由邗江寄呈，未知已達否？能助刻一二否？竹汀已仙逝，十月事也。易田</w:t>
      </w:r>
    </w:p>
    <w:p w14:paraId="3D0115B7">
      <w:r>
        <w:t>八十，常有書來，尚康健。端臨消息乃絶少。便中乞示新著並德音爲望Alwu。</w:t>
      </w:r>
    </w:p>
    <w:p w14:paraId="53E865CA">
      <w:r>
        <w:t>敬候陞安。</w:t>
      </w:r>
    </w:p>
    <w:p w14:paraId="34D58FF1">
      <w:r>
        <w:t>諸惟雅鑒，不戩。玉裁再拜。嘉平</w:t>
      </w:r>
    </w:p>
    <w:p w14:paraId="0B2753F9">
      <w:r>
        <w:t>Al吾</w:t>
      </w:r>
    </w:p>
    <w:p w14:paraId="7894134B">
      <w:r>
        <w:t>廿二。</w:t>
      </w:r>
    </w:p>
    <w:p w14:paraId="5E1CB758">
      <w:r>
        <w:t>與王懷祖書三</w:t>
      </w:r>
    </w:p>
    <w:p w14:paraId="39B25FD3">
      <w:r>
        <w:t>寂寥中得手書及</w:t>
      </w:r>
      <w:r>
        <w:rPr>
          <w:rFonts w:hint="eastAsia" w:eastAsia="宋体"/>
          <w:lang w:eastAsia="zh-CN"/>
        </w:rPr>
        <w:t>《</w:t>
      </w:r>
      <w:r>
        <w:t>經義述聞</w:t>
      </w:r>
    </w:p>
    <w:p w14:paraId="1880EB9F">
      <w:r>
        <w:t>快讀一過，何減麻姑蛘處搔也</w:t>
      </w:r>
    </w:p>
    <w:p w14:paraId="36F07A50">
      <w:r>
        <w:t>橋梓何啻漢</w:t>
      </w:r>
    </w:p>
    <w:p w14:paraId="1274F6B3">
      <w:r>
        <w:t>之向、歆乎</w:t>
      </w:r>
    </w:p>
    <w:p w14:paraId="00F6928D">
      <w:r>
        <w:t>邇來興居大佳</w:t>
      </w:r>
    </w:p>
    <w:p w14:paraId="624241A0">
      <w:r>
        <w:t>弟落魄無似，時觀理學之書AuoJ。</w:t>
      </w:r>
      <w:r>
        <w:rPr>
          <w:rFonts w:hint="eastAsia" w:eastAsia="宋体"/>
          <w:lang w:eastAsia="zh-CN"/>
        </w:rPr>
        <w:t>《</w:t>
      </w:r>
      <w:r>
        <w:t>説文注</w:t>
      </w:r>
      <w:r>
        <w:rPr>
          <w:rFonts w:hint="eastAsia" w:eastAsia="宋体"/>
          <w:lang w:eastAsia="zh-CN"/>
        </w:rPr>
        <w:t>》</w:t>
      </w:r>
      <w:r>
        <w:t>近日可</w:t>
      </w:r>
    </w:p>
    <w:p w14:paraId="7F9D743D">
      <w:r>
        <w:t>成，乞爲作一序on。近來後進無知，咸以謂弟之學竊取諸執事者Q</w:t>
      </w:r>
    </w:p>
    <w:p w14:paraId="19C95C5B">
      <w:r>
        <w:t>非大序不足以著</w:t>
      </w:r>
    </w:p>
    <w:p w14:paraId="5C53B2E7">
      <w:r>
        <w:t>鄙人所得也引領望之。竹汀、端臨皆逝。竹汀近年相益最多今乃無友矣。易田今歲未</w:t>
      </w:r>
    </w:p>
    <w:p w14:paraId="729D0EA0">
      <w:r>
        <w:t>得其書，執事不得一晤，我勞如何！舍弟玉立蒙愛最久nmu，今貧而入京，乞推分助其資</w:t>
      </w:r>
    </w:p>
    <w:p w14:paraId="3C2329BC">
      <w:r>
        <w:t>斧，則弟同身受矣。敬候懷祖觀查大兄大人陞安Ql四，</w:t>
      </w:r>
    </w:p>
    <w:p w14:paraId="10EA3FF6">
      <w:r>
        <w:t>弟玉裁頓首</w:t>
      </w:r>
    </w:p>
    <w:p w14:paraId="53C665F8">
      <w:r>
        <w:t>今年得手書，已作覆札矣</w:t>
      </w:r>
    </w:p>
    <w:p w14:paraId="1EBB76BB">
      <w:r>
        <w:t>四月初二日。</w:t>
      </w:r>
    </w:p>
    <w:p w14:paraId="43D5972F">
      <w:r>
        <w:t>【第145页】</w:t>
      </w:r>
    </w:p>
    <w:p w14:paraId="704E4978">
      <w:r>
        <w:t>此上年嘉平作也，今舍弟四月方從此起行，轍又題數字于後ontu。</w:t>
      </w:r>
    </w:p>
    <w:p w14:paraId="20CC0B65">
      <w:r>
        <w:t>與王懷祖書四</w:t>
      </w:r>
    </w:p>
    <w:p w14:paraId="3536AC5E">
      <w:r>
        <w:t>愚弟段玉裁頓首上懷祖先生執事QA：自上年奉書後，接令嗣手札，知天眷優渥，起</w:t>
      </w:r>
    </w:p>
    <w:p w14:paraId="45CBF7B6">
      <w:r>
        <w:t>居萬安</w:t>
      </w:r>
    </w:p>
    <w:p w14:paraId="6CDBD1B1">
      <w:r>
        <w:t>邇者河道安瀾cmoo，漕舟迅速，勤勞茂著，可勝翹企|玉裁老病貧三者兼</w:t>
      </w:r>
    </w:p>
    <w:p w14:paraId="787D7E8F">
      <w:r>
        <w:t>之，向者恥言貧，今日乃更不能自諱也。鄙著</w:t>
      </w:r>
      <w:r>
        <w:rPr>
          <w:rFonts w:hint="eastAsia" w:eastAsia="宋体"/>
          <w:lang w:eastAsia="zh-CN"/>
        </w:rPr>
        <w:t>《</w:t>
      </w:r>
      <w:r>
        <w:t>説文注</w:t>
      </w:r>
      <w:r>
        <w:rPr>
          <w:rFonts w:hint="eastAsia" w:eastAsia="宋体"/>
          <w:lang w:eastAsia="zh-CN"/>
        </w:rPr>
        <w:t>》</w:t>
      </w:r>
      <w:r>
        <w:t>已竣，蒙阮公刻成一卷，一以爲唱</w:t>
      </w:r>
    </w:p>
    <w:p w14:paraId="2F361A45">
      <w:r>
        <w:t>用呈請政，并量力佽助El，庶乎集腋成裘。向時尊處書價二十金</w:t>
      </w:r>
    </w:p>
    <w:p w14:paraId="373D406B">
      <w:r>
        <w:t>，爲寄書人龔繩正</w:t>
      </w:r>
    </w:p>
    <w:p w14:paraId="0E751B10">
      <w:r>
        <w:t>所失</w:t>
      </w:r>
    </w:p>
    <w:p w14:paraId="6BA23966">
      <w:r>
        <w:t>ED，尚未暇還</w:t>
      </w:r>
    </w:p>
    <w:p w14:paraId="088BF877">
      <w:r>
        <w:t>抱愧之甚，如同拜賜之感而已。春夏則病乘之</w:t>
      </w:r>
    </w:p>
    <w:p w14:paraId="58547956">
      <w:r>
        <w:t>秋冬而後稍</w:t>
      </w:r>
    </w:p>
    <w:p w14:paraId="708C6D01">
      <w:r>
        <w:t>可。年祇七十而老耄過于八九十者E六，是可歎也。執事清臞勞鹿</w:t>
      </w:r>
    </w:p>
    <w:p w14:paraId="0D102DF8">
      <w:r>
        <w:t>萬宜頤養性</w:t>
      </w:r>
    </w:p>
    <w:p w14:paraId="7E718DD1">
      <w:r>
        <w:t>勿如賤子之蒲柳易彫也。敬請升安</w:t>
      </w:r>
    </w:p>
    <w:p w14:paraId="1709A01C">
      <w:r>
        <w:t>諸惟雅鑒，不具。玉裁再拜。外書二</w:t>
      </w:r>
    </w:p>
    <w:p w14:paraId="0E716E59">
      <w:r>
        <w:t>卷。十月望日。</w:t>
      </w:r>
    </w:p>
    <w:p w14:paraId="37EFF045">
      <w:r>
        <w:t>與王懷祖書五</w:t>
      </w:r>
    </w:p>
    <w:p w14:paraId="0672D997">
      <w:r>
        <w:t>愚弟段玉裁頓首，懷祖大兄先生執事：去冬得大著並手書，業經雒誦，布陳傾倒之</w:t>
      </w:r>
    </w:p>
    <w:p w14:paraId="4EB1527F">
      <w:r>
        <w:t>懷</w:t>
      </w:r>
      <w:r>
        <w:rPr>
          <w:rFonts w:hint="eastAsia" w:eastAsia="宋体"/>
          <w:lang w:eastAsia="zh-CN"/>
        </w:rPr>
        <w:t>【</w:t>
      </w:r>
      <w:r>
        <w:t>woo。嗣頻接手函，近者又惠以四十金，俾得刻資</w:t>
      </w:r>
    </w:p>
    <w:p w14:paraId="1C330E42">
      <w:r>
        <w:t>此種高誼，不勝感泐。弟夏天</w:t>
      </w:r>
    </w:p>
    <w:p w14:paraId="02621691">
      <w:r>
        <w:t>【第146页】</w:t>
      </w:r>
    </w:p>
    <w:p w14:paraId="61374050">
      <w:r>
        <w:t>體中極不適，冬日稍可。當汲汲補竣，依大徐三十卷，尚有未成者二卷也。十二之下、十三之</w:t>
      </w:r>
    </w:p>
    <w:p w14:paraId="5200E31E">
      <w:r>
        <w:t>下。今冬明春必欲完之。已刻者僅三卷耳。精力衰甚</w:t>
      </w:r>
    </w:p>
    <w:p w14:paraId="21E7DBBA">
      <w:r>
        <w:t>能成而死，則幸矣。所賜當即</w:t>
      </w:r>
    </w:p>
    <w:p w14:paraId="3E16FE42">
      <w:r>
        <w:t>刻之。弟以</w:t>
      </w:r>
      <w:r>
        <w:rPr>
          <w:rFonts w:hint="eastAsia" w:eastAsia="宋体"/>
          <w:lang w:eastAsia="zh-CN"/>
        </w:rPr>
        <w:t>《</w:t>
      </w:r>
      <w:r>
        <w:t>説文</w:t>
      </w:r>
      <w:r>
        <w:rPr>
          <w:rFonts w:hint="eastAsia" w:eastAsia="宋体"/>
          <w:lang w:eastAsia="zh-CN"/>
        </w:rPr>
        <w:t>》</w:t>
      </w:r>
      <w:r>
        <w:t>轉寫未必皆本字，如</w:t>
      </w:r>
      <w:r>
        <w:rPr>
          <w:rFonts w:hint="eastAsia" w:eastAsia="宋体"/>
          <w:lang w:eastAsia="zh-CN"/>
        </w:rPr>
        <w:t>“</w:t>
      </w:r>
      <w:r>
        <w:t>慐，愁也</w:t>
      </w:r>
      <w:r>
        <w:rPr>
          <w:rFonts w:hint="eastAsia" w:eastAsia="宋体"/>
          <w:lang w:eastAsia="zh-CN"/>
        </w:rPr>
        <w:t>”</w:t>
      </w:r>
      <w:r>
        <w:t>、</w:t>
      </w:r>
      <w:r>
        <w:rPr>
          <w:rFonts w:hint="eastAsia" w:eastAsia="宋体"/>
          <w:lang w:eastAsia="zh-CN"/>
        </w:rPr>
        <w:t>“</w:t>
      </w:r>
      <w:r>
        <w:t>愁，慐也</w:t>
      </w:r>
      <w:r>
        <w:rPr>
          <w:rFonts w:hint="eastAsia" w:eastAsia="宋体"/>
          <w:lang w:eastAsia="zh-CN"/>
        </w:rPr>
        <w:t>”</w:t>
      </w:r>
      <w:r>
        <w:t>爲轉注，而今本</w:t>
      </w:r>
      <w:r>
        <w:rPr>
          <w:rFonts w:hint="eastAsia" w:eastAsia="宋体"/>
          <w:lang w:eastAsia="zh-CN"/>
        </w:rPr>
        <w:t>“</w:t>
      </w:r>
      <w:r>
        <w:t>慐</w:t>
      </w:r>
      <w:r>
        <w:rPr>
          <w:rFonts w:hint="eastAsia" w:eastAsia="宋体"/>
          <w:lang w:eastAsia="zh-CN"/>
        </w:rPr>
        <w:t>”</w:t>
      </w:r>
      <w:r>
        <w:t>作</w:t>
      </w:r>
    </w:p>
    <w:p w14:paraId="52E9A323">
      <w:r>
        <w:rPr>
          <w:rFonts w:hint="eastAsia" w:eastAsia="宋体"/>
          <w:lang w:eastAsia="zh-CN"/>
        </w:rPr>
        <w:t>“</w:t>
      </w:r>
      <w:r>
        <w:t>憂</w:t>
      </w:r>
      <w:r>
        <w:rPr>
          <w:rFonts w:hint="eastAsia" w:eastAsia="宋体"/>
          <w:lang w:eastAsia="zh-CN"/>
        </w:rPr>
        <w:t>”</w:t>
      </w:r>
      <w:r>
        <w:t>，行和之貌與愁何涉乎</w:t>
      </w:r>
    </w:p>
    <w:p w14:paraId="0DA48A4D">
      <w:r>
        <w:t>他書可用叚借字，許書説解中用叚借多窒礙而不可通</w:t>
      </w:r>
    </w:p>
    <w:p w14:paraId="202F5682">
      <w:r>
        <w:t>曾舉數十事發明之，今擬將此等字不下數百通舉出，爲</w:t>
      </w:r>
      <w:r>
        <w:rPr>
          <w:rFonts w:hint="eastAsia" w:eastAsia="宋体"/>
          <w:lang w:eastAsia="zh-CN"/>
        </w:rPr>
        <w:t>《</w:t>
      </w:r>
      <w:r>
        <w:t>釋例</w:t>
      </w:r>
      <w:r>
        <w:rPr>
          <w:rFonts w:hint="eastAsia" w:eastAsia="宋体"/>
          <w:lang w:eastAsia="zh-CN"/>
        </w:rPr>
        <w:t>》</w:t>
      </w:r>
      <w:r>
        <w:t>以附於其後</w:t>
      </w:r>
    </w:p>
    <w:p w14:paraId="23E9B7DB">
      <w:r>
        <w:t>就正有道</w:t>
      </w:r>
    </w:p>
    <w:p w14:paraId="0FE660E2">
      <w:r>
        <w:t>焉。子田</w:t>
      </w:r>
      <w:r>
        <w:rPr>
          <w:rFonts w:hint="eastAsia" w:eastAsia="宋体"/>
          <w:lang w:eastAsia="zh-CN"/>
        </w:rPr>
        <w:t>《</w:t>
      </w:r>
      <w:r>
        <w:t>鈎沈</w:t>
      </w:r>
      <w:r>
        <w:rPr>
          <w:rFonts w:hint="eastAsia" w:eastAsia="宋体"/>
          <w:lang w:eastAsia="zh-CN"/>
        </w:rPr>
        <w:t>》</w:t>
      </w:r>
      <w:r>
        <w:t>蒙補刻，幸甚。而端臨</w:t>
      </w:r>
      <w:r>
        <w:rPr>
          <w:rFonts w:hint="eastAsia" w:eastAsia="宋体"/>
          <w:lang w:eastAsia="zh-CN"/>
        </w:rPr>
        <w:t>《</w:t>
      </w:r>
      <w:r>
        <w:t>遺書</w:t>
      </w:r>
      <w:r>
        <w:rPr>
          <w:rFonts w:hint="eastAsia" w:eastAsia="宋体"/>
          <w:lang w:eastAsia="zh-CN"/>
        </w:rPr>
        <w:t>》</w:t>
      </w:r>
      <w:r>
        <w:t>恐碎簡不成片段，非執事精心，恐不能成書</w:t>
      </w:r>
    </w:p>
    <w:p w14:paraId="212246B1">
      <w:r>
        <w:t>也。</w:t>
      </w:r>
      <w:r>
        <w:rPr>
          <w:rFonts w:hint="eastAsia" w:eastAsia="宋体"/>
          <w:lang w:eastAsia="zh-CN"/>
        </w:rPr>
        <w:t>《</w:t>
      </w:r>
      <w:r>
        <w:t>經義述聞</w:t>
      </w:r>
      <w:r>
        <w:rPr>
          <w:rFonts w:hint="eastAsia" w:eastAsia="宋体"/>
          <w:lang w:eastAsia="zh-CN"/>
        </w:rPr>
        <w:t>》</w:t>
      </w:r>
      <w:r>
        <w:t>橋梓之學俱精詣造極</w:t>
      </w:r>
    </w:p>
    <w:p w14:paraId="185B1B76">
      <w:r>
        <w:t>將來更有</w:t>
      </w:r>
      <w:r>
        <w:rPr>
          <w:rFonts w:hint="eastAsia" w:eastAsia="宋体"/>
          <w:lang w:eastAsia="zh-CN"/>
        </w:rPr>
        <w:t>《</w:t>
      </w:r>
      <w:r>
        <w:t>讀書雜志</w:t>
      </w:r>
      <w:r>
        <w:rPr>
          <w:rFonts w:hint="eastAsia" w:eastAsia="宋体"/>
          <w:lang w:eastAsia="zh-CN"/>
        </w:rPr>
        <w:t>》</w:t>
      </w:r>
      <w:r>
        <w:t>，如竹汀</w:t>
      </w:r>
      <w:r>
        <w:rPr>
          <w:rFonts w:hint="eastAsia" w:eastAsia="宋体"/>
          <w:lang w:eastAsia="zh-CN"/>
        </w:rPr>
        <w:t>《</w:t>
      </w:r>
      <w:r>
        <w:t>養新録</w:t>
      </w:r>
      <w:r>
        <w:rPr>
          <w:rFonts w:hint="eastAsia" w:eastAsia="宋体"/>
          <w:lang w:eastAsia="zh-CN"/>
        </w:rPr>
        <w:t>》</w:t>
      </w:r>
      <w:r>
        <w:t>最妙</w:t>
      </w:r>
    </w:p>
    <w:p w14:paraId="032E5A4A">
      <w:r>
        <w:t>令郎南歸未得晤，曾作札布候，並自陳筆誤</w:t>
      </w:r>
    </w:p>
    <w:p w14:paraId="44B0E23E">
      <w:r>
        <w:t>恐未達。四舍弟入都＄恐其資粮之或不</w:t>
      </w:r>
    </w:p>
    <w:p w14:paraId="4ED57817">
      <w:r>
        <w:t>給也。爲作數行奉瀆，想執事又有以資之</w:t>
      </w:r>
    </w:p>
    <w:p w14:paraId="1754C800">
      <w:r>
        <w:t>令人感泣也。易田二年來未得其消息，近</w:t>
      </w:r>
    </w:p>
    <w:p w14:paraId="6F4FB72D">
      <w:r>
        <w:t>日正擬作札問之，今八十二矣。蘭泉少寇六月仙逝</w:t>
      </w:r>
    </w:p>
    <w:p w14:paraId="25A6B99C">
      <w:r>
        <w:t>海内又少一個</w:t>
      </w:r>
    </w:p>
    <w:p w14:paraId="259BED9B">
      <w:r>
        <w:t>四h</w:t>
      </w:r>
      <w:r>
        <w:rPr>
          <w:rFonts w:hint="eastAsia" w:eastAsia="宋体"/>
          <w:lang w:eastAsia="zh-CN"/>
        </w:rPr>
        <w:t>”</w:t>
      </w:r>
      <w:r>
        <w:t>，</w:t>
      </w:r>
    </w:p>
    <w:p w14:paraId="5F073F5A">
      <w:r>
        <w:t>竹汀已宿草</w:t>
      </w:r>
    </w:p>
    <w:p w14:paraId="060398EB">
      <w:r>
        <w:t>矣</w:t>
      </w:r>
      <w:r>
        <w:rPr>
          <w:rFonts w:hint="eastAsia" w:eastAsia="宋体"/>
          <w:lang w:eastAsia="zh-CN"/>
        </w:rPr>
        <w:t>【</w:t>
      </w:r>
      <w:r>
        <w:t>HQn。肅比述闊懷</w:t>
      </w:r>
    </w:p>
    <w:p w14:paraId="044EF1CA">
      <w:r>
        <w:t>並陳謝悃</w:t>
      </w:r>
    </w:p>
    <w:p w14:paraId="275F356C">
      <w:r>
        <w:t>伏惟近安，臨紙不勝瞻愬</w:t>
      </w:r>
    </w:p>
    <w:p w14:paraId="35043158">
      <w:r>
        <w:t>玉裁頓首。</w:t>
      </w:r>
    </w:p>
    <w:p w14:paraId="57C8FBE0">
      <w:r>
        <w:rPr>
          <w:rFonts w:hint="eastAsia" w:eastAsia="宋体"/>
          <w:lang w:eastAsia="zh-CN"/>
        </w:rPr>
        <w:t>《</w:t>
      </w:r>
      <w:r>
        <w:t>經義述聞</w:t>
      </w:r>
      <w:r>
        <w:rPr>
          <w:rFonts w:hint="eastAsia" w:eastAsia="宋体"/>
          <w:lang w:eastAsia="zh-CN"/>
        </w:rPr>
        <w:t>》</w:t>
      </w:r>
      <w:r>
        <w:t>已抄一部，與張涵</w:t>
      </w:r>
    </w:p>
    <w:p w14:paraId="4DB99317">
      <w:r>
        <w:t>虚mHwJ。令郎先生均此候安。</w:t>
      </w:r>
    </w:p>
    <w:p w14:paraId="48953147">
      <w:r>
        <w:rPr>
          <w:rFonts w:hint="eastAsia" w:eastAsia="宋体"/>
          <w:lang w:eastAsia="zh-CN"/>
        </w:rPr>
        <w:t>（</w:t>
      </w:r>
      <w:r>
        <w:t>求序出於至誠，前函已詳</w:t>
      </w:r>
    </w:p>
    <w:p w14:paraId="1F5231F3">
      <w:r>
        <w:t>【第147页】</w:t>
      </w:r>
    </w:p>
    <w:p w14:paraId="17AE4C88">
      <w:r>
        <w:t>與王懷祖書六</w:t>
      </w:r>
    </w:p>
    <w:p w14:paraId="4A753239">
      <w:r>
        <w:t>愚弟段玉裁頓首啓，懷祖大兄先生閣下</w:t>
      </w:r>
    </w:p>
    <w:p w14:paraId="5A2444B2">
      <w:r>
        <w:rPr>
          <w:rFonts w:hint="eastAsia" w:eastAsia="宋体"/>
          <w:lang w:eastAsia="zh-CN"/>
        </w:rPr>
        <w:t>《</w:t>
      </w:r>
      <w:r>
        <w:t>直隸河渠書</w:t>
      </w:r>
      <w:r>
        <w:rPr>
          <w:rFonts w:hint="eastAsia" w:eastAsia="宋体"/>
          <w:lang w:eastAsia="zh-CN"/>
        </w:rPr>
        <w:t>》</w:t>
      </w:r>
      <w:r>
        <w:t>一事</w:t>
      </w:r>
    </w:p>
    <w:p w14:paraId="6A862B1C">
      <w:r>
        <w:t>誠如尊諭，但</w:t>
      </w:r>
    </w:p>
    <w:p w14:paraId="1D7F497B">
      <w:r>
        <w:t>鳩同志輯費刻之，此事恐難，安得此等同志也？故命孙輩抄一部藏之而已。方保岩制府</w:t>
      </w:r>
    </w:p>
    <w:p w14:paraId="3EF2BFA0">
      <w:r>
        <w:t>進京</w:t>
      </w:r>
    </w:p>
    <w:p w14:paraId="1D476A05">
      <w:r>
        <w:rPr>
          <w:rFonts w:hint="eastAsia" w:eastAsia="宋体"/>
          <w:lang w:eastAsia="zh-CN"/>
        </w:rPr>
        <w:t>【</w:t>
      </w:r>
      <w:r>
        <w:t>五七</w:t>
      </w:r>
    </w:p>
    <w:p w14:paraId="46785210">
      <w:r>
        <w:t>已託其清理改正，不知彼能辦否。吾兄眠食無恙，令郎任滿入都，可以就其禄</w:t>
      </w:r>
    </w:p>
    <w:p w14:paraId="17165A0F">
      <w:r>
        <w:t>養，似無庸盡疲于衰耄也</w:t>
      </w:r>
    </w:p>
    <w:p w14:paraId="381B14F2">
      <w:r>
        <w:t>弟今年七十有六，心脈甚虚。既不能讀書，又不喜閒坐</w:t>
      </w:r>
    </w:p>
    <w:p w14:paraId="2040D6B2">
      <w:r>
        <w:t>甚有暇日</w:t>
      </w:r>
    </w:p>
    <w:p w14:paraId="0FE69A82">
      <w:r>
        <w:t>幸有以教之。東坡云：</w:t>
      </w:r>
      <w:r>
        <w:rPr>
          <w:rFonts w:hint="eastAsia" w:eastAsia="宋体"/>
          <w:lang w:eastAsia="zh-CN"/>
        </w:rPr>
        <w:t>“</w:t>
      </w:r>
      <w:r>
        <w:t>疾病連年，人皆相傳已死</w:t>
      </w:r>
      <w:r>
        <w:rPr>
          <w:rFonts w:hint="eastAsia" w:eastAsia="宋体"/>
          <w:lang w:eastAsia="zh-CN"/>
        </w:rPr>
        <w:t>【</w:t>
      </w:r>
      <w:r>
        <w:t>xou。</w:t>
      </w:r>
      <w:r>
        <w:rPr>
          <w:rFonts w:hint="eastAsia" w:eastAsia="宋体"/>
          <w:lang w:eastAsia="zh-CN"/>
        </w:rPr>
        <w:t>”</w:t>
      </w:r>
      <w:r>
        <w:t>柳州</w:t>
      </w:r>
      <w:r>
        <w:rPr>
          <w:rFonts w:hint="eastAsia" w:eastAsia="宋体"/>
          <w:lang w:eastAsia="zh-CN"/>
        </w:rPr>
        <w:t>《</w:t>
      </w:r>
      <w:r>
        <w:t>與王粲元</w:t>
      </w:r>
    </w:p>
    <w:p w14:paraId="541548A7">
      <w:r>
        <w:t>書</w:t>
      </w:r>
      <w:r>
        <w:rPr>
          <w:rFonts w:hint="eastAsia" w:eastAsia="宋体"/>
          <w:lang w:eastAsia="zh-CN"/>
        </w:rPr>
        <w:t>》</w:t>
      </w:r>
      <w:r>
        <w:t>：</w:t>
      </w:r>
      <w:r>
        <w:rPr>
          <w:rFonts w:hint="eastAsia" w:eastAsia="宋体"/>
          <w:lang w:eastAsia="zh-CN"/>
        </w:rPr>
        <w:t>“</w:t>
      </w:r>
      <w:r>
        <w:t>因人南來，致書訪死生。</w:t>
      </w:r>
      <w:r>
        <w:rPr>
          <w:rFonts w:hint="eastAsia" w:eastAsia="宋体"/>
          <w:lang w:eastAsia="zh-CN"/>
        </w:rPr>
        <w:t>”《</w:t>
      </w:r>
      <w:r>
        <w:t>説文注</w:t>
      </w:r>
      <w:r>
        <w:rPr>
          <w:rFonts w:hint="eastAsia" w:eastAsia="宋体"/>
          <w:lang w:eastAsia="zh-CN"/>
        </w:rPr>
        <w:t>》</w:t>
      </w:r>
      <w:r>
        <w:t>未能刻，吾兄之相助者他用矣。東原師著作皆</w:t>
      </w:r>
    </w:p>
    <w:p w14:paraId="0487546D">
      <w:r>
        <w:t>簡嚴</w:t>
      </w:r>
    </w:p>
    <w:p w14:paraId="789CF62D">
      <w:r>
        <w:t>此書詳贍，亦各有體也。謹候近安，諸惟珍攝自重，不宣。玉裁再拜</w:t>
      </w:r>
    </w:p>
    <w:p w14:paraId="06C9B4B6">
      <w:r>
        <w:t>東原師曾與弟書云：</w:t>
      </w:r>
      <w:r>
        <w:rPr>
          <w:rFonts w:hint="eastAsia" w:eastAsia="宋体"/>
          <w:lang w:eastAsia="zh-CN"/>
        </w:rPr>
        <w:t>“</w:t>
      </w:r>
      <w:r>
        <w:t>僕生平著述，以</w:t>
      </w:r>
      <w:r>
        <w:rPr>
          <w:rFonts w:hint="eastAsia" w:eastAsia="宋体"/>
          <w:lang w:eastAsia="zh-CN"/>
        </w:rPr>
        <w:t>《</w:t>
      </w:r>
      <w:r>
        <w:t>孟子字義疏證</w:t>
      </w:r>
      <w:r>
        <w:rPr>
          <w:rFonts w:hint="eastAsia" w:eastAsia="宋体"/>
          <w:lang w:eastAsia="zh-CN"/>
        </w:rPr>
        <w:t>》</w:t>
      </w:r>
      <w:r>
        <w:t>爲第一，所以正人心也。</w:t>
      </w:r>
      <w:r>
        <w:rPr>
          <w:rFonts w:hint="eastAsia" w:eastAsia="宋体"/>
          <w:lang w:eastAsia="zh-CN"/>
        </w:rPr>
        <w:t>”</w:t>
      </w:r>
      <w:r>
        <w:t>今詳</w:t>
      </w:r>
    </w:p>
    <w:p w14:paraId="5AF949FB">
      <w:r>
        <w:t>味其書，實實見得宋儒説理學其流弊甚大。閣下可曾孰之覆之</w:t>
      </w:r>
    </w:p>
    <w:p w14:paraId="1A4E7408">
      <w:r>
        <w:rPr>
          <w:rFonts w:hint="eastAsia" w:eastAsia="宋体"/>
          <w:lang w:eastAsia="zh-CN"/>
        </w:rPr>
        <w:t>【</w:t>
      </w:r>
      <w:r>
        <w:t>RD？弟擬刻此書以廣其</w:t>
      </w:r>
    </w:p>
    <w:p w14:paraId="192198ED">
      <w:r>
        <w:t>傳，俾言義理者有所折衷。又拜</w:t>
      </w:r>
    </w:p>
    <w:p w14:paraId="72D0CA77">
      <w:r>
        <w:t>王懷祖書七</w:t>
      </w:r>
    </w:p>
    <w:p w14:paraId="5B8C4695">
      <w:r>
        <w:rPr>
          <w:rFonts w:hint="eastAsia" w:eastAsia="宋体"/>
          <w:lang w:eastAsia="zh-CN"/>
        </w:rPr>
        <w:t>【</w:t>
      </w:r>
      <w:r>
        <w:t>六三</w:t>
      </w:r>
    </w:p>
    <w:p w14:paraId="55F0B9FB">
      <w:r>
        <w:t>愚弟段玉裁頓首啟懷祖大兄先生閣下今歲接手札二\大序一感謝之甚。拙著得</w:t>
      </w:r>
    </w:p>
    <w:p w14:paraId="1CE617D2">
      <w:r>
        <w:t>此序如皇甫之序</w:t>
      </w:r>
      <w:r>
        <w:rPr>
          <w:rFonts w:hint="eastAsia" w:eastAsia="宋体"/>
          <w:lang w:eastAsia="zh-CN"/>
        </w:rPr>
        <w:t>《</w:t>
      </w:r>
      <w:r>
        <w:t>三都</w:t>
      </w:r>
      <w:r>
        <w:rPr>
          <w:rFonts w:hint="eastAsia" w:eastAsia="宋体"/>
          <w:lang w:eastAsia="zh-CN"/>
        </w:rPr>
        <w:t>》</w:t>
      </w:r>
      <w:r>
        <w:t>聲價倍增。奬借處能見其大行文尚于鄙意有未愜處，容小更</w:t>
      </w:r>
    </w:p>
    <w:p w14:paraId="3E85A8CC">
      <w:r>
        <w:t>【第148页】</w:t>
      </w:r>
    </w:p>
    <w:p w14:paraId="565A4CF9">
      <w:r>
        <w:t>易，再呈大教。陳兄啟宗以鄙札奉謁，中有</w:t>
      </w:r>
      <w:r>
        <w:rPr>
          <w:rFonts w:hint="eastAsia" w:eastAsia="宋体"/>
          <w:lang w:eastAsia="zh-CN"/>
        </w:rPr>
        <w:t>“</w:t>
      </w:r>
      <w:r>
        <w:t>棘人</w:t>
      </w:r>
      <w:r>
        <w:rPr>
          <w:rFonts w:hint="eastAsia" w:eastAsia="宋体"/>
          <w:lang w:eastAsia="zh-CN"/>
        </w:rPr>
        <w:t>”</w:t>
      </w:r>
      <w:r>
        <w:t>字，彼于裁服未闋時取有拙札，遲之又</w:t>
      </w:r>
    </w:p>
    <w:p w14:paraId="0EDCB8A1">
      <w:r>
        <w:t>久而後行，乃又取札。不用後札而用前札，殊憒憒也。先生念舊，廣爲推轂，甚善。又于文</w:t>
      </w:r>
    </w:p>
    <w:p w14:paraId="31DEB2EB">
      <w:r>
        <w:t>襄公之孙在東河候補别駕，倘能照拂，裁有榮施。執事去年有摺子而部駁，未見尊稿，乞</w:t>
      </w:r>
    </w:p>
    <w:p w14:paraId="099EC9DF">
      <w:r>
        <w:t>示之。河事日非，伊于胡底，可勝杞憂執事尚能出所見一言否？裁</w:t>
      </w:r>
      <w:r>
        <w:rPr>
          <w:rFonts w:hint="eastAsia" w:eastAsia="宋体"/>
          <w:lang w:eastAsia="zh-CN"/>
        </w:rPr>
        <w:t>《</w:t>
      </w:r>
      <w:r>
        <w:t>説文注</w:t>
      </w:r>
      <w:r>
        <w:rPr>
          <w:rFonts w:hint="eastAsia" w:eastAsia="宋体"/>
          <w:lang w:eastAsia="zh-CN"/>
        </w:rPr>
        <w:t>》</w:t>
      </w:r>
      <w:r>
        <w:t>已成，而無</w:t>
      </w:r>
    </w:p>
    <w:p w14:paraId="5F468412">
      <w:r>
        <w:t>大力者爲主。所賜四十金，曾命工刻之，而刻甚劣。目下裁惟讀書，做古文，精神尚好</w:t>
      </w:r>
    </w:p>
    <w:p w14:paraId="79E94CE2">
      <w:r>
        <w:t>薪水之資，有太倉書院爲助，委心任去留而已。執事倘解組南歸，徜羊至蘇杭，猶可聯床</w:t>
      </w:r>
    </w:p>
    <w:p w14:paraId="1F6E93B7">
      <w:r>
        <w:t>風雨，共談所得也。今日之弊，在不尚品行政事，而尚剿説漢學，亦與河患相同》然則理學</w:t>
      </w:r>
    </w:p>
    <w:p w14:paraId="5727F66B">
      <w:r>
        <w:t>不可不講也，執事其有意乎。順候升安，玉裁載拜</w:t>
      </w:r>
    </w:p>
    <w:p w14:paraId="0F7EBD6F">
      <w:pPr>
        <w:rPr>
          <w:rFonts w:hint="eastAsia" w:eastAsia="宋体"/>
          <w:lang w:eastAsia="zh-CN"/>
        </w:rPr>
      </w:pPr>
      <w:r>
        <w:rPr>
          <w:rFonts w:hint="eastAsia" w:eastAsia="宋体"/>
          <w:lang w:eastAsia="zh-CN"/>
        </w:rPr>
        <w:t>（</w:t>
      </w:r>
      <w:r>
        <w:t>説明</w:t>
      </w:r>
      <w:r>
        <w:rPr>
          <w:rFonts w:hint="eastAsia" w:eastAsia="宋体"/>
          <w:lang w:eastAsia="zh-CN"/>
        </w:rPr>
        <w:t>）</w:t>
      </w:r>
    </w:p>
    <w:p w14:paraId="7E51B750">
      <w:r>
        <w:t>段氏致王念孙書前六通，原併載</w:t>
      </w:r>
      <w:r>
        <w:rPr>
          <w:rFonts w:hint="eastAsia" w:eastAsia="宋体"/>
          <w:lang w:eastAsia="zh-CN"/>
        </w:rPr>
        <w:t>《</w:t>
      </w:r>
      <w:r>
        <w:t>昭代經師手簡</w:t>
      </w:r>
      <w:r>
        <w:rPr>
          <w:rFonts w:hint="eastAsia" w:eastAsia="宋体"/>
          <w:lang w:eastAsia="zh-CN"/>
        </w:rPr>
        <w:t>》</w:t>
      </w:r>
      <w:r>
        <w:t>，劉盼遂一起採入</w:t>
      </w:r>
      <w:r>
        <w:rPr>
          <w:rFonts w:hint="eastAsia" w:eastAsia="宋体"/>
          <w:lang w:eastAsia="zh-CN"/>
        </w:rPr>
        <w:t>《</w:t>
      </w:r>
      <w:r>
        <w:t>經韻樓集補編</w:t>
      </w:r>
      <w:r>
        <w:rPr>
          <w:rFonts w:hint="eastAsia" w:eastAsia="宋体"/>
          <w:lang w:eastAsia="zh-CN"/>
        </w:rPr>
        <w:t>》</w:t>
      </w:r>
      <w:r>
        <w:t>卷下。第一通</w:t>
      </w:r>
    </w:p>
    <w:p w14:paraId="4A0B6F8C">
      <w:r>
        <w:t>作於嘉慶十年六月，劉盼遂</w:t>
      </w:r>
      <w:r>
        <w:rPr>
          <w:rFonts w:hint="eastAsia" w:eastAsia="宋体"/>
          <w:lang w:eastAsia="zh-CN"/>
        </w:rPr>
        <w:t>《</w:t>
      </w:r>
      <w:r>
        <w:t>段玉裁年譜</w:t>
      </w:r>
      <w:r>
        <w:rPr>
          <w:rFonts w:hint="eastAsia" w:eastAsia="宋体"/>
          <w:lang w:eastAsia="zh-CN"/>
        </w:rPr>
        <w:t>》</w:t>
      </w:r>
      <w:r>
        <w:t>列在九年；第二通作於嘉慶九年十二月二十二日，</w:t>
      </w:r>
      <w:r>
        <w:rPr>
          <w:rFonts w:hint="eastAsia" w:eastAsia="宋体"/>
          <w:lang w:eastAsia="zh-CN"/>
        </w:rPr>
        <w:t>《</w:t>
      </w:r>
      <w:r>
        <w:t>手簡</w:t>
      </w:r>
      <w:r>
        <w:rPr>
          <w:rFonts w:hint="eastAsia" w:eastAsia="宋体"/>
          <w:lang w:eastAsia="zh-CN"/>
        </w:rPr>
        <w:t>》</w:t>
      </w:r>
      <w:r>
        <w:t>中</w:t>
      </w:r>
    </w:p>
    <w:p w14:paraId="10ACC8F1">
      <w:r>
        <w:t>列爲第三通；第三通原作於嘉慶十年十二月，未寄出，十一年四月二日補綴數語，由其弟玉立入京面</w:t>
      </w:r>
    </w:p>
    <w:p w14:paraId="768B0070">
      <w:r>
        <w:t>呈，</w:t>
      </w:r>
      <w:r>
        <w:rPr>
          <w:rFonts w:hint="eastAsia" w:eastAsia="宋体"/>
          <w:lang w:eastAsia="zh-CN"/>
        </w:rPr>
        <w:t>《</w:t>
      </w:r>
      <w:r>
        <w:t>手簡</w:t>
      </w:r>
      <w:r>
        <w:rPr>
          <w:rFonts w:hint="eastAsia" w:eastAsia="宋体"/>
          <w:lang w:eastAsia="zh-CN"/>
        </w:rPr>
        <w:t>》</w:t>
      </w:r>
      <w:r>
        <w:t>中列爲第二通；第四通作於嘉慶九年十月望日；第五通作於嘉慶十一年第六通作於嘉</w:t>
      </w:r>
    </w:p>
    <w:p w14:paraId="3BA4388D">
      <w:r>
        <w:t>慶十五年，段氏是年正七十六歲；第七通轉録自陳鴻森</w:t>
      </w:r>
      <w:r>
        <w:rPr>
          <w:rFonts w:hint="eastAsia" w:eastAsia="宋体"/>
          <w:lang w:eastAsia="zh-CN"/>
        </w:rPr>
        <w:t>《</w:t>
      </w:r>
      <w:r>
        <w:t>︿段玉裁年譜﹀訂補</w:t>
      </w:r>
      <w:r>
        <w:rPr>
          <w:rFonts w:hint="eastAsia" w:eastAsia="宋体"/>
          <w:lang w:eastAsia="zh-CN"/>
        </w:rPr>
        <w:t>》</w:t>
      </w:r>
      <w:r>
        <w:t>嘉慶十三年下，爲照顧</w:t>
      </w:r>
    </w:p>
    <w:p w14:paraId="6972F76A">
      <w:r>
        <w:rPr>
          <w:rFonts w:hint="eastAsia" w:eastAsia="宋体"/>
          <w:lang w:eastAsia="zh-CN"/>
        </w:rPr>
        <w:t>《</w:t>
      </w:r>
      <w:r>
        <w:t>經韻樓集補編</w:t>
      </w:r>
      <w:r>
        <w:rPr>
          <w:rFonts w:hint="eastAsia" w:eastAsia="宋体"/>
          <w:lang w:eastAsia="zh-CN"/>
        </w:rPr>
        <w:t>》</w:t>
      </w:r>
      <w:r>
        <w:t>原有次序，故殿末</w:t>
      </w:r>
    </w:p>
    <w:p w14:paraId="4974F65E">
      <w:r>
        <w:t>【第149页】</w:t>
      </w:r>
    </w:p>
    <w:p w14:paraId="7EE356E5">
      <w:pPr>
        <w:rPr>
          <w:rFonts w:hint="eastAsia" w:eastAsia="宋体"/>
          <w:lang w:eastAsia="zh-CN"/>
        </w:rPr>
      </w:pPr>
      <w:r>
        <w:rPr>
          <w:rFonts w:hint="eastAsia" w:eastAsia="宋体"/>
          <w:lang w:eastAsia="zh-CN"/>
        </w:rPr>
        <w:t>（</w:t>
      </w:r>
      <w:r>
        <w:t>校注</w:t>
      </w:r>
      <w:r>
        <w:rPr>
          <w:rFonts w:hint="eastAsia" w:eastAsia="宋体"/>
          <w:lang w:eastAsia="zh-CN"/>
        </w:rPr>
        <w:t>）</w:t>
      </w:r>
    </w:p>
    <w:p w14:paraId="03DAEB69">
      <w:r>
        <w:rPr>
          <w:rFonts w:hint="eastAsia" w:eastAsia="宋体"/>
          <w:lang w:eastAsia="zh-CN"/>
        </w:rPr>
        <w:t>【</w:t>
      </w:r>
      <w:r>
        <w:t>“</w:t>
      </w:r>
      <w:r>
        <w:rPr>
          <w:rFonts w:hint="eastAsia" w:eastAsia="宋体"/>
          <w:lang w:eastAsia="zh-CN"/>
        </w:rPr>
        <w:t>】</w:t>
      </w:r>
      <w:r>
        <w:t>長夏恢台</w:t>
      </w:r>
      <w:r>
        <w:rPr>
          <w:rFonts w:hint="eastAsia" w:eastAsia="宋体"/>
          <w:lang w:eastAsia="zh-CN"/>
        </w:rPr>
        <w:t>《</w:t>
      </w:r>
      <w:r>
        <w:t>楚辭</w:t>
      </w:r>
      <w:r>
        <w:rPr>
          <w:rFonts w:hint="eastAsia" w:eastAsia="宋体"/>
          <w:lang w:eastAsia="zh-CN"/>
        </w:rPr>
        <w:t>•</w:t>
      </w:r>
      <w:r>
        <w:t>九辯</w:t>
      </w:r>
      <w:r>
        <w:rPr>
          <w:rFonts w:hint="eastAsia" w:eastAsia="宋体"/>
          <w:lang w:eastAsia="zh-CN"/>
        </w:rPr>
        <w:t>》“</w:t>
      </w:r>
      <w:r>
        <w:t>收恢台之孟夏兮。</w:t>
      </w:r>
      <w:r>
        <w:rPr>
          <w:rFonts w:hint="eastAsia" w:eastAsia="宋体"/>
          <w:lang w:eastAsia="zh-CN"/>
        </w:rPr>
        <w:t>”</w:t>
      </w:r>
      <w:r>
        <w:t>王逸注</w:t>
      </w:r>
      <w:r>
        <w:rPr>
          <w:rFonts w:hint="eastAsia" w:eastAsia="宋体"/>
          <w:lang w:eastAsia="zh-CN"/>
        </w:rPr>
        <w:t>“</w:t>
      </w:r>
      <w:r>
        <w:t>恢台，廣大貌。</w:t>
      </w:r>
      <w:r>
        <w:rPr>
          <w:rFonts w:hint="eastAsia" w:eastAsia="宋体"/>
          <w:lang w:eastAsia="zh-CN"/>
        </w:rPr>
        <w:t>”</w:t>
      </w:r>
      <w:r>
        <w:t>洪氏補注：</w:t>
      </w:r>
      <w:r>
        <w:rPr>
          <w:rFonts w:hint="eastAsia" w:eastAsia="宋体"/>
          <w:lang w:eastAsia="zh-CN"/>
        </w:rPr>
        <w:t>“</w:t>
      </w:r>
      <w:r>
        <w:t>恢</w:t>
      </w:r>
    </w:p>
    <w:p w14:paraId="60450397">
      <w:pPr>
        <w:rPr>
          <w:rFonts w:hint="eastAsia" w:eastAsia="宋体"/>
          <w:lang w:eastAsia="zh-CN"/>
        </w:rPr>
      </w:pPr>
      <w:r>
        <w:t>大也台即胎也。言夏氣大而育物。</w:t>
      </w:r>
      <w:r>
        <w:rPr>
          <w:rFonts w:hint="eastAsia" w:eastAsia="宋体"/>
          <w:lang w:eastAsia="zh-CN"/>
        </w:rPr>
        <w:t>”</w:t>
      </w:r>
      <w:r>
        <w:t>又，</w:t>
      </w:r>
      <w:r>
        <w:rPr>
          <w:rFonts w:hint="eastAsia" w:eastAsia="宋体"/>
          <w:lang w:eastAsia="zh-CN"/>
        </w:rPr>
        <w:t>《</w:t>
      </w:r>
      <w:r>
        <w:t>手簡</w:t>
      </w:r>
      <w:r>
        <w:rPr>
          <w:rFonts w:hint="eastAsia" w:eastAsia="宋体"/>
          <w:lang w:eastAsia="zh-CN"/>
        </w:rPr>
        <w:t>》“</w:t>
      </w:r>
      <w:r>
        <w:t>閣</w:t>
      </w:r>
      <w:r>
        <w:rPr>
          <w:rFonts w:hint="eastAsia" w:eastAsia="宋体"/>
          <w:lang w:eastAsia="zh-CN"/>
        </w:rPr>
        <w:t>”</w:t>
      </w:r>
      <w:r>
        <w:t>作</w:t>
      </w:r>
      <w:r>
        <w:rPr>
          <w:rFonts w:hint="eastAsia" w:eastAsia="宋体"/>
          <w:lang w:eastAsia="zh-CN"/>
        </w:rPr>
        <w:t>“</w:t>
      </w:r>
      <w:r>
        <w:t>閤</w:t>
      </w:r>
      <w:r>
        <w:rPr>
          <w:rFonts w:hint="eastAsia" w:eastAsia="宋体"/>
          <w:lang w:eastAsia="zh-CN"/>
        </w:rPr>
        <w:t>”</w:t>
      </w:r>
      <w:r>
        <w:t>，</w:t>
      </w:r>
      <w:r>
        <w:rPr>
          <w:rFonts w:hint="eastAsia" w:eastAsia="宋体"/>
          <w:lang w:eastAsia="zh-CN"/>
        </w:rPr>
        <w:t>“</w:t>
      </w:r>
      <w:r>
        <w:t>邇</w:t>
      </w:r>
      <w:r>
        <w:rPr>
          <w:rFonts w:hint="eastAsia" w:eastAsia="宋体"/>
          <w:lang w:eastAsia="zh-CN"/>
        </w:rPr>
        <w:t>”</w:t>
      </w:r>
      <w:r>
        <w:t>作</w:t>
      </w:r>
      <w:r>
        <w:rPr>
          <w:rFonts w:hint="eastAsia" w:eastAsia="宋体"/>
          <w:lang w:eastAsia="zh-CN"/>
        </w:rPr>
        <w:t>“</w:t>
      </w:r>
      <w:r>
        <w:t>迩</w:t>
      </w:r>
      <w:r>
        <w:rPr>
          <w:rFonts w:hint="eastAsia" w:eastAsia="宋体"/>
          <w:lang w:eastAsia="zh-CN"/>
        </w:rPr>
        <w:t>”</w:t>
      </w:r>
    </w:p>
    <w:p w14:paraId="1EC1F4D6">
      <w:r>
        <w:rPr>
          <w:rFonts w:hint="eastAsia" w:eastAsia="宋体"/>
          <w:lang w:eastAsia="zh-CN"/>
        </w:rPr>
        <w:t>【</w:t>
      </w:r>
      <w:r>
        <w:t>二</w:t>
      </w:r>
      <w:r>
        <w:rPr>
          <w:rFonts w:hint="eastAsia" w:eastAsia="宋体"/>
          <w:lang w:eastAsia="zh-CN"/>
        </w:rPr>
        <w:t>】</w:t>
      </w:r>
      <w:r>
        <w:t>劉盼遂按</w:t>
      </w:r>
      <w:r>
        <w:rPr>
          <w:rFonts w:hint="eastAsia" w:eastAsia="宋体"/>
          <w:lang w:eastAsia="zh-CN"/>
        </w:rPr>
        <w:t>“</w:t>
      </w:r>
      <w:r>
        <w:t>嘉慶九年，王石臞在濟寧，伯申在濟南故曰</w:t>
      </w:r>
      <w:r>
        <w:rPr>
          <w:rFonts w:hint="eastAsia" w:eastAsia="宋体"/>
          <w:lang w:eastAsia="zh-CN"/>
        </w:rPr>
        <w:t>‘</w:t>
      </w:r>
      <w:r>
        <w:t>甚近</w:t>
      </w:r>
      <w:r>
        <w:rPr>
          <w:rFonts w:hint="eastAsia" w:eastAsia="宋体"/>
          <w:lang w:eastAsia="zh-CN"/>
        </w:rPr>
        <w:t>’</w:t>
      </w:r>
      <w:r>
        <w:t>。</w:t>
      </w:r>
    </w:p>
    <w:p w14:paraId="69B8B4A0">
      <w:r>
        <w:rPr>
          <w:rFonts w:hint="eastAsia" w:eastAsia="宋体"/>
          <w:lang w:eastAsia="zh-CN"/>
        </w:rPr>
        <w:t>【</w:t>
      </w:r>
      <w:r>
        <w:t>三</w:t>
      </w:r>
      <w:r>
        <w:rPr>
          <w:rFonts w:hint="eastAsia" w:eastAsia="宋体"/>
          <w:lang w:eastAsia="zh-CN"/>
        </w:rPr>
        <w:t>】“</w:t>
      </w:r>
      <w:r>
        <w:t>個</w:t>
      </w:r>
      <w:r>
        <w:rPr>
          <w:rFonts w:hint="eastAsia" w:eastAsia="宋体"/>
          <w:lang w:eastAsia="zh-CN"/>
        </w:rPr>
        <w:t>”《</w:t>
      </w:r>
      <w:r>
        <w:t>手簡</w:t>
      </w:r>
      <w:r>
        <w:rPr>
          <w:rFonts w:hint="eastAsia" w:eastAsia="宋体"/>
          <w:lang w:eastAsia="zh-CN"/>
        </w:rPr>
        <w:t>》</w:t>
      </w:r>
      <w:r>
        <w:t>作</w:t>
      </w:r>
      <w:r>
        <w:rPr>
          <w:rFonts w:hint="eastAsia" w:eastAsia="宋体"/>
          <w:lang w:eastAsia="zh-CN"/>
        </w:rPr>
        <w:t>“</w:t>
      </w:r>
      <w:r>
        <w:t>个</w:t>
      </w:r>
      <w:r>
        <w:rPr>
          <w:rFonts w:hint="eastAsia" w:eastAsia="宋体"/>
          <w:lang w:eastAsia="zh-CN"/>
        </w:rPr>
        <w:t>”</w:t>
      </w:r>
      <w:r>
        <w:t>。嘉慶五年庚申，段氏爲黄蕘圃作</w:t>
      </w:r>
      <w:r>
        <w:rPr>
          <w:rFonts w:hint="eastAsia" w:eastAsia="宋体"/>
          <w:lang w:eastAsia="zh-CN"/>
        </w:rPr>
        <w:t>《</w:t>
      </w:r>
      <w:r>
        <w:t>重刊明道二年︿國語﹀序</w:t>
      </w:r>
      <w:r>
        <w:rPr>
          <w:rFonts w:hint="eastAsia" w:eastAsia="宋体"/>
          <w:lang w:eastAsia="zh-CN"/>
        </w:rPr>
        <w:t>》</w:t>
      </w:r>
      <w:r>
        <w:t>；七年壬</w:t>
      </w:r>
    </w:p>
    <w:p w14:paraId="45C7CE4A">
      <w:r>
        <w:t>戌段氏爲謝墉校</w:t>
      </w:r>
      <w:r>
        <w:rPr>
          <w:rFonts w:hint="eastAsia" w:eastAsia="宋体"/>
          <w:lang w:eastAsia="zh-CN"/>
        </w:rPr>
        <w:t>《</w:t>
      </w:r>
      <w:r>
        <w:t>荀子</w:t>
      </w:r>
      <w:r>
        <w:rPr>
          <w:rFonts w:hint="eastAsia" w:eastAsia="宋体"/>
          <w:lang w:eastAsia="zh-CN"/>
        </w:rPr>
        <w:t>》</w:t>
      </w:r>
      <w:r>
        <w:t>自七年至八年段氏在杭州詁經精舍爲阮元作</w:t>
      </w:r>
      <w:r>
        <w:rPr>
          <w:rFonts w:hint="eastAsia" w:eastAsia="宋体"/>
          <w:lang w:eastAsia="zh-CN"/>
        </w:rPr>
        <w:t>《（</w:t>
      </w:r>
      <w:r>
        <w:t>左傳﹀校勘記</w:t>
      </w:r>
      <w:r>
        <w:rPr>
          <w:rFonts w:hint="eastAsia" w:eastAsia="宋体"/>
          <w:lang w:eastAsia="zh-CN"/>
        </w:rPr>
        <w:t>》</w:t>
      </w:r>
      <w:r>
        <w:t>八年癸</w:t>
      </w:r>
    </w:p>
    <w:p w14:paraId="3A443BBF">
      <w:r>
        <w:t>亥爲嚴元照序</w:t>
      </w:r>
      <w:r>
        <w:rPr>
          <w:rFonts w:hint="eastAsia" w:eastAsia="宋体"/>
          <w:lang w:eastAsia="zh-CN"/>
        </w:rPr>
        <w:t>《（</w:t>
      </w:r>
      <w:r>
        <w:t>爾雅﹀匡名</w:t>
      </w:r>
      <w:r>
        <w:rPr>
          <w:rFonts w:hint="eastAsia" w:eastAsia="宋体"/>
          <w:lang w:eastAsia="zh-CN"/>
        </w:rPr>
        <w:t>》</w:t>
      </w:r>
      <w:r>
        <w:t>。札云</w:t>
      </w:r>
      <w:r>
        <w:rPr>
          <w:rFonts w:hint="eastAsia" w:eastAsia="宋体"/>
          <w:lang w:eastAsia="zh-CN"/>
        </w:rPr>
        <w:t>“</w:t>
      </w:r>
      <w:r>
        <w:t>爲人作嫁衣</w:t>
      </w:r>
      <w:r>
        <w:rPr>
          <w:rFonts w:hint="eastAsia" w:eastAsia="宋体"/>
          <w:lang w:eastAsia="zh-CN"/>
        </w:rPr>
        <w:t>”</w:t>
      </w:r>
      <w:r>
        <w:t>、</w:t>
      </w:r>
      <w:r>
        <w:rPr>
          <w:rFonts w:hint="eastAsia" w:eastAsia="宋体"/>
          <w:lang w:eastAsia="zh-CN"/>
        </w:rPr>
        <w:t>“</w:t>
      </w:r>
      <w:r>
        <w:t>所謂一個錯</w:t>
      </w:r>
      <w:r>
        <w:rPr>
          <w:rFonts w:hint="eastAsia" w:eastAsia="宋体"/>
          <w:lang w:eastAsia="zh-CN"/>
        </w:rPr>
        <w:t>”</w:t>
      </w:r>
      <w:r>
        <w:t>指此數事</w:t>
      </w:r>
    </w:p>
    <w:p w14:paraId="244A2C57">
      <w:pPr>
        <w:rPr>
          <w:rFonts w:hint="eastAsia" w:eastAsia="宋体"/>
          <w:lang w:eastAsia="zh-CN"/>
        </w:rPr>
      </w:pPr>
      <w:r>
        <w:rPr>
          <w:rFonts w:hint="eastAsia" w:eastAsia="宋体"/>
          <w:lang w:eastAsia="zh-CN"/>
        </w:rPr>
        <w:t>【</w:t>
      </w:r>
      <w:r>
        <w:t>四</w:t>
      </w:r>
      <w:r>
        <w:rPr>
          <w:rFonts w:hint="eastAsia" w:eastAsia="宋体"/>
          <w:lang w:eastAsia="zh-CN"/>
        </w:rPr>
        <w:t>】</w:t>
      </w:r>
      <w:r>
        <w:t>陳芳林：見</w:t>
      </w:r>
      <w:r>
        <w:rPr>
          <w:rFonts w:hint="eastAsia" w:eastAsia="宋体"/>
          <w:lang w:eastAsia="zh-CN"/>
        </w:rPr>
        <w:t>《</w:t>
      </w:r>
      <w:r>
        <w:t>經韻樓集</w:t>
      </w:r>
      <w:r>
        <w:rPr>
          <w:rFonts w:hint="eastAsia" w:eastAsia="宋体"/>
          <w:lang w:eastAsia="zh-CN"/>
        </w:rPr>
        <w:t>》</w:t>
      </w:r>
      <w:r>
        <w:t>卷八</w:t>
      </w:r>
      <w:r>
        <w:rPr>
          <w:rFonts w:hint="eastAsia" w:eastAsia="宋体"/>
          <w:lang w:eastAsia="zh-CN"/>
        </w:rPr>
        <w:t>《</w:t>
      </w:r>
      <w:r>
        <w:t>陳芳林墓志銘</w:t>
      </w:r>
      <w:r>
        <w:rPr>
          <w:rFonts w:hint="eastAsia" w:eastAsia="宋体"/>
          <w:lang w:eastAsia="zh-CN"/>
        </w:rPr>
        <w:t>》</w:t>
      </w:r>
    </w:p>
    <w:p w14:paraId="62D586D9">
      <w:r>
        <w:rPr>
          <w:rFonts w:hint="eastAsia" w:eastAsia="宋体"/>
          <w:lang w:eastAsia="zh-CN"/>
        </w:rPr>
        <w:t>【</w:t>
      </w:r>
      <w:r>
        <w:t>五</w:t>
      </w:r>
      <w:r>
        <w:rPr>
          <w:rFonts w:hint="eastAsia" w:eastAsia="宋体"/>
          <w:lang w:eastAsia="zh-CN"/>
        </w:rPr>
        <w:t>】</w:t>
      </w:r>
      <w:r>
        <w:t>棘人語出</w:t>
      </w:r>
      <w:r>
        <w:rPr>
          <w:rFonts w:hint="eastAsia" w:eastAsia="宋体"/>
          <w:lang w:eastAsia="zh-CN"/>
        </w:rPr>
        <w:t>《</w:t>
      </w:r>
      <w:r>
        <w:t>詩</w:t>
      </w:r>
      <w:r>
        <w:rPr>
          <w:rFonts w:hint="eastAsia" w:eastAsia="宋体"/>
          <w:lang w:eastAsia="zh-CN"/>
        </w:rPr>
        <w:t>•</w:t>
      </w:r>
      <w:r>
        <w:t>素冠</w:t>
      </w:r>
      <w:r>
        <w:rPr>
          <w:rFonts w:hint="eastAsia" w:eastAsia="宋体"/>
          <w:lang w:eastAsia="zh-CN"/>
        </w:rPr>
        <w:t>》</w:t>
      </w:r>
      <w:r>
        <w:t>，指服喪之人。段玉裁之父於嘉慶八年卒</w:t>
      </w:r>
    </w:p>
    <w:p w14:paraId="59F19FF3">
      <w:r>
        <w:rPr>
          <w:rFonts w:hint="eastAsia" w:eastAsia="宋体"/>
          <w:lang w:eastAsia="zh-CN"/>
        </w:rPr>
        <w:t>【</w:t>
      </w:r>
      <w:r>
        <w:t>六</w:t>
      </w:r>
      <w:r>
        <w:rPr>
          <w:rFonts w:hint="eastAsia" w:eastAsia="宋体"/>
          <w:lang w:eastAsia="zh-CN"/>
        </w:rPr>
        <w:t>】“</w:t>
      </w:r>
      <w:r>
        <w:t>抄</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鈔</w:t>
      </w:r>
      <w:r>
        <w:rPr>
          <w:rFonts w:hint="eastAsia" w:eastAsia="宋体"/>
          <w:lang w:eastAsia="zh-CN"/>
        </w:rPr>
        <w:t>”</w:t>
      </w:r>
      <w:r>
        <w:t>。</w:t>
      </w:r>
    </w:p>
    <w:p w14:paraId="5F0AD79D">
      <w:r>
        <w:rPr>
          <w:rFonts w:hint="eastAsia" w:eastAsia="宋体"/>
          <w:lang w:eastAsia="zh-CN"/>
        </w:rPr>
        <w:t>【</w:t>
      </w:r>
      <w:r>
        <w:t>七</w:t>
      </w:r>
      <w:r>
        <w:rPr>
          <w:rFonts w:hint="eastAsia" w:eastAsia="宋体"/>
          <w:lang w:eastAsia="zh-CN"/>
        </w:rPr>
        <w:t>】“</w:t>
      </w:r>
      <w:r>
        <w:t>爲</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为</w:t>
      </w:r>
      <w:r>
        <w:rPr>
          <w:rFonts w:hint="eastAsia" w:eastAsia="宋体"/>
          <w:lang w:eastAsia="zh-CN"/>
        </w:rPr>
        <w:t>”</w:t>
      </w:r>
      <w:r>
        <w:t>。忭喜：歡喜</w:t>
      </w:r>
    </w:p>
    <w:p w14:paraId="15F021E2">
      <w:r>
        <w:rPr>
          <w:rFonts w:hint="eastAsia" w:eastAsia="宋体"/>
          <w:lang w:eastAsia="zh-CN"/>
        </w:rPr>
        <w:t>【</w:t>
      </w:r>
      <w:r>
        <w:t>八</w:t>
      </w:r>
      <w:r>
        <w:rPr>
          <w:rFonts w:hint="eastAsia" w:eastAsia="宋体"/>
          <w:lang w:eastAsia="zh-CN"/>
        </w:rPr>
        <w:t>】</w:t>
      </w:r>
      <w:r>
        <w:t>鹿鹿，同碌碌，優閑無事</w:t>
      </w:r>
    </w:p>
    <w:p w14:paraId="64C87588">
      <w:pPr>
        <w:rPr>
          <w:rFonts w:hint="eastAsia" w:eastAsia="宋体"/>
          <w:lang w:eastAsia="zh-CN"/>
        </w:rPr>
      </w:pPr>
      <w:r>
        <w:rPr>
          <w:rFonts w:hint="eastAsia" w:eastAsia="宋体"/>
          <w:lang w:eastAsia="zh-CN"/>
        </w:rPr>
        <w:t>【</w:t>
      </w:r>
      <w:r>
        <w:t>九</w:t>
      </w:r>
      <w:r>
        <w:rPr>
          <w:rFonts w:hint="eastAsia" w:eastAsia="宋体"/>
          <w:lang w:eastAsia="zh-CN"/>
        </w:rPr>
        <w:t>】</w:t>
      </w:r>
      <w:r>
        <w:t>劉盼遂按王石臞妻吴恭人卒于嘉慶九年七月二十九日。詳</w:t>
      </w:r>
      <w:r>
        <w:rPr>
          <w:rFonts w:hint="eastAsia" w:eastAsia="宋体"/>
          <w:lang w:eastAsia="zh-CN"/>
        </w:rPr>
        <w:t>《</w:t>
      </w:r>
      <w:r>
        <w:t>元配吴恭人行略</w:t>
      </w:r>
      <w:r>
        <w:rPr>
          <w:rFonts w:hint="eastAsia" w:eastAsia="宋体"/>
          <w:lang w:eastAsia="zh-CN"/>
        </w:rPr>
        <w:t>》</w:t>
      </w:r>
    </w:p>
    <w:p w14:paraId="2D3740EE">
      <w:pPr>
        <w:rPr>
          <w:rFonts w:hint="eastAsia" w:eastAsia="宋体"/>
          <w:lang w:eastAsia="zh-CN"/>
        </w:rPr>
      </w:pPr>
      <w:r>
        <w:rPr>
          <w:rFonts w:hint="eastAsia" w:eastAsia="宋体"/>
          <w:lang w:eastAsia="zh-CN"/>
        </w:rPr>
        <w:t>【</w:t>
      </w:r>
      <w:r>
        <w:t>一〇</w:t>
      </w:r>
      <w:r>
        <w:rPr>
          <w:rFonts w:hint="eastAsia" w:eastAsia="宋体"/>
          <w:lang w:eastAsia="zh-CN"/>
        </w:rPr>
        <w:t>】“</w:t>
      </w:r>
      <w:r>
        <w:t>盡</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尽</w:t>
      </w:r>
      <w:r>
        <w:rPr>
          <w:rFonts w:hint="eastAsia" w:eastAsia="宋体"/>
          <w:lang w:eastAsia="zh-CN"/>
        </w:rPr>
        <w:t>”</w:t>
      </w:r>
    </w:p>
    <w:p w14:paraId="6AE41A71">
      <w:r>
        <w:rPr>
          <w:rFonts w:hint="eastAsia" w:eastAsia="宋体"/>
          <w:lang w:eastAsia="zh-CN"/>
        </w:rPr>
        <w:t>【</w:t>
      </w:r>
      <w:r>
        <w:t>一一</w:t>
      </w:r>
      <w:r>
        <w:rPr>
          <w:rFonts w:hint="eastAsia" w:eastAsia="宋体"/>
          <w:lang w:eastAsia="zh-CN"/>
        </w:rPr>
        <w:t>】</w:t>
      </w:r>
      <w:r>
        <w:t>莊生、荀令，分别指莊子、荀粲。莊子齊生死，一壽殀。其妻死，惠子往弔，</w:t>
      </w:r>
      <w:r>
        <w:rPr>
          <w:rFonts w:hint="eastAsia" w:eastAsia="宋体"/>
          <w:lang w:eastAsia="zh-CN"/>
        </w:rPr>
        <w:t>“</w:t>
      </w:r>
      <w:r>
        <w:t>莊子則方箕踞</w:t>
      </w:r>
    </w:p>
    <w:p w14:paraId="254348B5">
      <w:r>
        <w:t>鼓盆而歌。惠子曰與人居，長子老身死不哭亦足矣又鼓而歌不亦甚乎？</w:t>
      </w:r>
      <w:r>
        <w:rPr>
          <w:rFonts w:hint="eastAsia" w:eastAsia="宋体"/>
          <w:lang w:eastAsia="zh-CN"/>
        </w:rPr>
        <w:t>•”《</w:t>
      </w:r>
      <w:r>
        <w:t>至樂</w:t>
      </w:r>
      <w:r>
        <w:rPr>
          <w:rFonts w:hint="eastAsia" w:eastAsia="宋体"/>
          <w:lang w:eastAsia="zh-CN"/>
        </w:rPr>
        <w:t>》</w:t>
      </w:r>
      <w:r>
        <w:t>荀粲三國魏荀彧</w:t>
      </w:r>
    </w:p>
    <w:p w14:paraId="22D59A7B">
      <w:r>
        <w:t>之子字奉倩妻曹洪女。</w:t>
      </w:r>
      <w:r>
        <w:rPr>
          <w:rFonts w:hint="eastAsia" w:eastAsia="宋体"/>
          <w:lang w:eastAsia="zh-CN"/>
        </w:rPr>
        <w:t>《</w:t>
      </w:r>
      <w:r>
        <w:t>世説新語。惑溺</w:t>
      </w:r>
      <w:r>
        <w:rPr>
          <w:rFonts w:hint="eastAsia" w:eastAsia="宋体"/>
          <w:lang w:eastAsia="zh-CN"/>
        </w:rPr>
        <w:t>》</w:t>
      </w:r>
      <w:r>
        <w:t>劉孝標注引</w:t>
      </w:r>
      <w:r>
        <w:rPr>
          <w:rFonts w:hint="eastAsia" w:eastAsia="宋体"/>
          <w:lang w:eastAsia="zh-CN"/>
        </w:rPr>
        <w:t>《</w:t>
      </w:r>
      <w:r>
        <w:t>荀粲别傳</w:t>
      </w:r>
      <w:r>
        <w:rPr>
          <w:rFonts w:hint="eastAsia" w:eastAsia="宋体"/>
          <w:lang w:eastAsia="zh-CN"/>
        </w:rPr>
        <w:t>》“</w:t>
      </w:r>
      <w:r>
        <w:t>婦病亡，未殯傅嘏往喭粲。粲</w:t>
      </w:r>
    </w:p>
    <w:p w14:paraId="0AF7B91F">
      <w:r>
        <w:t>不哭而神傷：。：痛悼不已歲餘亦亡。</w:t>
      </w:r>
      <w:r>
        <w:rPr>
          <w:rFonts w:hint="eastAsia" w:eastAsia="宋体"/>
          <w:lang w:eastAsia="zh-CN"/>
        </w:rPr>
        <w:t>”</w:t>
      </w:r>
      <w:r>
        <w:t>段云</w:t>
      </w:r>
      <w:r>
        <w:rPr>
          <w:rFonts w:hint="eastAsia" w:eastAsia="宋体"/>
          <w:lang w:eastAsia="zh-CN"/>
        </w:rPr>
        <w:t>“</w:t>
      </w:r>
      <w:r>
        <w:t>宜斟酌于莊生、荀令之間</w:t>
      </w:r>
      <w:r>
        <w:rPr>
          <w:rFonts w:hint="eastAsia" w:eastAsia="宋体"/>
          <w:lang w:eastAsia="zh-CN"/>
        </w:rPr>
        <w:t>”</w:t>
      </w:r>
      <w:r>
        <w:t>意爲哀痛自不能免，而不能哀</w:t>
      </w:r>
    </w:p>
    <w:p w14:paraId="04B75977">
      <w:r>
        <w:t>【第150页】</w:t>
      </w:r>
    </w:p>
    <w:p w14:paraId="40853363">
      <w:r>
        <w:t>毁傷身。</w:t>
      </w:r>
    </w:p>
    <w:p w14:paraId="0681EDD7">
      <w:r>
        <w:rPr>
          <w:rFonts w:hint="eastAsia" w:eastAsia="宋体"/>
          <w:lang w:eastAsia="zh-CN"/>
        </w:rPr>
        <w:t>【</w:t>
      </w:r>
      <w:r>
        <w:t>一二</w:t>
      </w:r>
      <w:r>
        <w:rPr>
          <w:rFonts w:hint="eastAsia" w:eastAsia="宋体"/>
          <w:lang w:eastAsia="zh-CN"/>
        </w:rPr>
        <w:t>】“</w:t>
      </w:r>
      <w:r>
        <w:t>數</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数</w:t>
      </w:r>
      <w:r>
        <w:rPr>
          <w:rFonts w:hint="eastAsia" w:eastAsia="宋体"/>
          <w:lang w:eastAsia="zh-CN"/>
        </w:rPr>
        <w:t>”</w:t>
      </w:r>
      <w:r>
        <w:t>。</w:t>
      </w:r>
    </w:p>
    <w:p w14:paraId="26A2FE6D">
      <w:pPr>
        <w:rPr>
          <w:rFonts w:hint="eastAsia" w:eastAsia="宋体"/>
          <w:lang w:eastAsia="zh-CN"/>
        </w:rPr>
      </w:pPr>
      <w:r>
        <w:rPr>
          <w:rFonts w:hint="eastAsia" w:eastAsia="宋体"/>
          <w:lang w:eastAsia="zh-CN"/>
        </w:rPr>
        <w:t>【</w:t>
      </w:r>
      <w:r>
        <w:t>一三</w:t>
      </w:r>
      <w:r>
        <w:rPr>
          <w:rFonts w:hint="eastAsia" w:eastAsia="宋体"/>
          <w:lang w:eastAsia="zh-CN"/>
        </w:rPr>
        <w:t>】</w:t>
      </w:r>
      <w:r>
        <w:t>阮公：阮元。又，</w:t>
      </w:r>
      <w:r>
        <w:rPr>
          <w:rFonts w:hint="eastAsia" w:eastAsia="宋体"/>
          <w:lang w:eastAsia="zh-CN"/>
        </w:rPr>
        <w:t>《</w:t>
      </w:r>
      <w:r>
        <w:t>手簡</w:t>
      </w:r>
      <w:r>
        <w:rPr>
          <w:rFonts w:hint="eastAsia" w:eastAsia="宋体"/>
          <w:lang w:eastAsia="zh-CN"/>
        </w:rPr>
        <w:t>》“</w:t>
      </w:r>
      <w:r>
        <w:t>爲</w:t>
      </w:r>
      <w:r>
        <w:rPr>
          <w:rFonts w:hint="eastAsia" w:eastAsia="宋体"/>
          <w:lang w:eastAsia="zh-CN"/>
        </w:rPr>
        <w:t>”</w:t>
      </w:r>
      <w:r>
        <w:t>作</w:t>
      </w:r>
      <w:r>
        <w:rPr>
          <w:rFonts w:hint="eastAsia" w:eastAsia="宋体"/>
          <w:lang w:eastAsia="zh-CN"/>
        </w:rPr>
        <w:t>“</w:t>
      </w:r>
      <w:r>
        <w:t>为</w:t>
      </w:r>
      <w:r>
        <w:rPr>
          <w:rFonts w:hint="eastAsia" w:eastAsia="宋体"/>
          <w:lang w:eastAsia="zh-CN"/>
        </w:rPr>
        <w:t>”</w:t>
      </w:r>
    </w:p>
    <w:p w14:paraId="3C0CFC2D">
      <w:r>
        <w:rPr>
          <w:rFonts w:hint="eastAsia" w:eastAsia="宋体"/>
          <w:lang w:eastAsia="zh-CN"/>
        </w:rPr>
        <w:t>【</w:t>
      </w:r>
      <w:r>
        <w:t>一四</w:t>
      </w:r>
      <w:r>
        <w:rPr>
          <w:rFonts w:hint="eastAsia" w:eastAsia="宋体"/>
          <w:lang w:eastAsia="zh-CN"/>
        </w:rPr>
        <w:t>】“</w:t>
      </w:r>
      <w:r>
        <w:t>新</w:t>
      </w:r>
      <w:r>
        <w:rPr>
          <w:rFonts w:hint="eastAsia" w:eastAsia="宋体"/>
          <w:lang w:eastAsia="zh-CN"/>
        </w:rPr>
        <w:t>”</w:t>
      </w:r>
      <w:r>
        <w:t>上，</w:t>
      </w:r>
      <w:r>
        <w:rPr>
          <w:rFonts w:hint="eastAsia" w:eastAsia="宋体"/>
          <w:lang w:eastAsia="zh-CN"/>
        </w:rPr>
        <w:t>《</w:t>
      </w:r>
      <w:r>
        <w:t>手簡</w:t>
      </w:r>
      <w:r>
        <w:rPr>
          <w:rFonts w:hint="eastAsia" w:eastAsia="宋体"/>
          <w:lang w:eastAsia="zh-CN"/>
        </w:rPr>
        <w:t>》</w:t>
      </w:r>
      <w:r>
        <w:t>有</w:t>
      </w:r>
      <w:r>
        <w:rPr>
          <w:rFonts w:hint="eastAsia" w:eastAsia="宋体"/>
          <w:lang w:eastAsia="zh-CN"/>
        </w:rPr>
        <w:t>“</w:t>
      </w:r>
      <w:r>
        <w:t>以</w:t>
      </w:r>
      <w:r>
        <w:rPr>
          <w:rFonts w:hint="eastAsia" w:eastAsia="宋体"/>
          <w:lang w:eastAsia="zh-CN"/>
        </w:rPr>
        <w:t>”</w:t>
      </w:r>
      <w:r>
        <w:t>字，當據補</w:t>
      </w:r>
    </w:p>
    <w:p w14:paraId="7A787921">
      <w:r>
        <w:rPr>
          <w:rFonts w:hint="eastAsia" w:eastAsia="宋体"/>
          <w:lang w:eastAsia="zh-CN"/>
        </w:rPr>
        <w:t>【</w:t>
      </w:r>
      <w:r>
        <w:t>一五</w:t>
      </w:r>
      <w:r>
        <w:rPr>
          <w:rFonts w:hint="eastAsia" w:eastAsia="宋体"/>
          <w:lang w:eastAsia="zh-CN"/>
        </w:rPr>
        <w:t>】</w:t>
      </w:r>
      <w:r>
        <w:t>嘉平，指臘月。</w:t>
      </w:r>
    </w:p>
    <w:p w14:paraId="23D5B00F">
      <w:r>
        <w:rPr>
          <w:rFonts w:hint="eastAsia" w:eastAsia="宋体"/>
          <w:lang w:eastAsia="zh-CN"/>
        </w:rPr>
        <w:t>【</w:t>
      </w:r>
      <w:r>
        <w:t>一六</w:t>
      </w:r>
      <w:r>
        <w:rPr>
          <w:rFonts w:hint="eastAsia" w:eastAsia="宋体"/>
          <w:lang w:eastAsia="zh-CN"/>
        </w:rPr>
        <w:t>】“</w:t>
      </w:r>
      <w:r>
        <w:t>寂</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宗</w:t>
      </w:r>
      <w:r>
        <w:rPr>
          <w:rFonts w:hint="eastAsia" w:eastAsia="宋体"/>
          <w:lang w:eastAsia="zh-CN"/>
        </w:rPr>
        <w:t>”</w:t>
      </w:r>
      <w:r>
        <w:t>。</w:t>
      </w:r>
    </w:p>
    <w:p w14:paraId="00124DB7">
      <w:pPr>
        <w:rPr>
          <w:rFonts w:hint="eastAsia" w:eastAsia="宋体"/>
          <w:lang w:eastAsia="zh-CN"/>
        </w:rPr>
      </w:pPr>
      <w:r>
        <w:rPr>
          <w:rFonts w:hint="eastAsia" w:eastAsia="宋体"/>
          <w:lang w:eastAsia="zh-CN"/>
        </w:rPr>
        <w:t>【</w:t>
      </w:r>
      <w:r>
        <w:t>一七</w:t>
      </w:r>
      <w:r>
        <w:rPr>
          <w:rFonts w:hint="eastAsia" w:eastAsia="宋体"/>
          <w:lang w:eastAsia="zh-CN"/>
        </w:rPr>
        <w:t>】</w:t>
      </w:r>
      <w:r>
        <w:t>麻姑蛘處搔：典出</w:t>
      </w:r>
      <w:r>
        <w:rPr>
          <w:rFonts w:hint="eastAsia" w:eastAsia="宋体"/>
          <w:lang w:eastAsia="zh-CN"/>
        </w:rPr>
        <w:t>《</w:t>
      </w:r>
      <w:r>
        <w:t>神仙傳。麻姑</w:t>
      </w:r>
      <w:r>
        <w:rPr>
          <w:rFonts w:hint="eastAsia" w:eastAsia="宋体"/>
          <w:lang w:eastAsia="zh-CN"/>
        </w:rPr>
        <w:t>》</w:t>
      </w:r>
    </w:p>
    <w:p w14:paraId="67C6017B">
      <w:pPr>
        <w:rPr>
          <w:rFonts w:hint="eastAsia" w:eastAsia="宋体"/>
          <w:lang w:eastAsia="zh-CN"/>
        </w:rPr>
      </w:pPr>
      <w:r>
        <w:rPr>
          <w:rFonts w:hint="eastAsia" w:eastAsia="宋体"/>
          <w:lang w:eastAsia="zh-CN"/>
        </w:rPr>
        <w:t>【</w:t>
      </w:r>
      <w:r>
        <w:t>一八</w:t>
      </w:r>
      <w:r>
        <w:rPr>
          <w:rFonts w:hint="eastAsia" w:eastAsia="宋体"/>
          <w:lang w:eastAsia="zh-CN"/>
        </w:rPr>
        <w:t>】</w:t>
      </w:r>
      <w:r>
        <w:t>橋梓，喻父子，此喻王氏父子。典出</w:t>
      </w:r>
      <w:r>
        <w:rPr>
          <w:rFonts w:hint="eastAsia" w:eastAsia="宋体"/>
          <w:lang w:eastAsia="zh-CN"/>
        </w:rPr>
        <w:t>《</w:t>
      </w:r>
      <w:r>
        <w:t>尚書大傳</w:t>
      </w:r>
      <w:r>
        <w:rPr>
          <w:rFonts w:hint="eastAsia" w:eastAsia="宋体"/>
          <w:lang w:eastAsia="zh-CN"/>
        </w:rPr>
        <w:t>》</w:t>
      </w:r>
    </w:p>
    <w:p w14:paraId="179099CD">
      <w:r>
        <w:rPr>
          <w:rFonts w:hint="eastAsia" w:eastAsia="宋体"/>
          <w:lang w:eastAsia="zh-CN"/>
        </w:rPr>
        <w:t>【</w:t>
      </w:r>
      <w:r>
        <w:t>一九</w:t>
      </w:r>
      <w:r>
        <w:rPr>
          <w:rFonts w:hint="eastAsia" w:eastAsia="宋体"/>
          <w:lang w:eastAsia="zh-CN"/>
        </w:rPr>
        <w:t>】“</w:t>
      </w:r>
      <w:r>
        <w:t>邇</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迩</w:t>
      </w:r>
      <w:r>
        <w:rPr>
          <w:rFonts w:hint="eastAsia" w:eastAsia="宋体"/>
          <w:lang w:eastAsia="zh-CN"/>
        </w:rPr>
        <w:t>”</w:t>
      </w:r>
      <w:r>
        <w:t>。</w:t>
      </w:r>
    </w:p>
    <w:p w14:paraId="1ED3AEDA">
      <w:r>
        <w:rPr>
          <w:rFonts w:hint="eastAsia" w:eastAsia="宋体"/>
          <w:lang w:eastAsia="zh-CN"/>
        </w:rPr>
        <w:t>“</w:t>
      </w:r>
      <w:r>
        <w:t>大佳</w:t>
      </w:r>
      <w:r>
        <w:rPr>
          <w:rFonts w:hint="eastAsia" w:eastAsia="宋体"/>
          <w:lang w:eastAsia="zh-CN"/>
        </w:rPr>
        <w:t>”</w:t>
      </w:r>
      <w:r>
        <w:t>上，</w:t>
      </w:r>
      <w:r>
        <w:rPr>
          <w:rFonts w:hint="eastAsia" w:eastAsia="宋体"/>
          <w:lang w:eastAsia="zh-CN"/>
        </w:rPr>
        <w:t>《</w:t>
      </w:r>
      <w:r>
        <w:t>手簡</w:t>
      </w:r>
      <w:r>
        <w:rPr>
          <w:rFonts w:hint="eastAsia" w:eastAsia="宋体"/>
          <w:lang w:eastAsia="zh-CN"/>
        </w:rPr>
        <w:t>》</w:t>
      </w:r>
      <w:r>
        <w:t>有</w:t>
      </w:r>
      <w:r>
        <w:rPr>
          <w:rFonts w:hint="eastAsia" w:eastAsia="宋体"/>
          <w:lang w:eastAsia="zh-CN"/>
        </w:rPr>
        <w:t>“</w:t>
      </w:r>
      <w:r>
        <w:t>想</w:t>
      </w:r>
      <w:r>
        <w:rPr>
          <w:rFonts w:hint="eastAsia" w:eastAsia="宋体"/>
          <w:lang w:eastAsia="zh-CN"/>
        </w:rPr>
        <w:t>”</w:t>
      </w:r>
      <w:r>
        <w:t>字，當據補</w:t>
      </w:r>
    </w:p>
    <w:p w14:paraId="4607B9F7">
      <w:r>
        <w:rPr>
          <w:rFonts w:hint="eastAsia" w:eastAsia="宋体"/>
          <w:lang w:eastAsia="zh-CN"/>
        </w:rPr>
        <w:t>【</w:t>
      </w:r>
      <w:r>
        <w:t>二〇</w:t>
      </w:r>
      <w:r>
        <w:rPr>
          <w:rFonts w:hint="eastAsia" w:eastAsia="宋体"/>
          <w:lang w:eastAsia="zh-CN"/>
        </w:rPr>
        <w:t>】“</w:t>
      </w:r>
      <w:r>
        <w:t>時</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时</w:t>
      </w:r>
      <w:r>
        <w:rPr>
          <w:rFonts w:hint="eastAsia" w:eastAsia="宋体"/>
          <w:lang w:eastAsia="zh-CN"/>
        </w:rPr>
        <w:t>”</w:t>
      </w:r>
      <w:r>
        <w:t>。</w:t>
      </w:r>
    </w:p>
    <w:p w14:paraId="33BD0A83">
      <w:r>
        <w:rPr>
          <w:rFonts w:hint="eastAsia" w:eastAsia="宋体"/>
          <w:lang w:eastAsia="zh-CN"/>
        </w:rPr>
        <w:t>“</w:t>
      </w:r>
      <w:r>
        <w:t>學</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学</w:t>
      </w:r>
      <w:r>
        <w:rPr>
          <w:rFonts w:hint="eastAsia" w:eastAsia="宋体"/>
          <w:lang w:eastAsia="zh-CN"/>
        </w:rPr>
        <w:t>”</w:t>
      </w:r>
      <w:r>
        <w:t>。</w:t>
      </w:r>
    </w:p>
    <w:p w14:paraId="196FE4D8">
      <w:r>
        <w:rPr>
          <w:rFonts w:hint="eastAsia" w:eastAsia="宋体"/>
          <w:lang w:eastAsia="zh-CN"/>
        </w:rPr>
        <w:t>【</w:t>
      </w:r>
      <w:r>
        <w:t>二一</w:t>
      </w:r>
      <w:r>
        <w:rPr>
          <w:rFonts w:hint="eastAsia" w:eastAsia="宋体"/>
          <w:lang w:eastAsia="zh-CN"/>
        </w:rPr>
        <w:t>】“</w:t>
      </w:r>
      <w:r>
        <w:t>爲</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为</w:t>
      </w:r>
      <w:r>
        <w:rPr>
          <w:rFonts w:hint="eastAsia" w:eastAsia="宋体"/>
          <w:lang w:eastAsia="zh-CN"/>
        </w:rPr>
        <w:t>”</w:t>
      </w:r>
      <w:r>
        <w:t>。</w:t>
      </w:r>
    </w:p>
    <w:p w14:paraId="5E75A3C1">
      <w:r>
        <w:rPr>
          <w:rFonts w:hint="eastAsia" w:eastAsia="宋体"/>
          <w:lang w:eastAsia="zh-CN"/>
        </w:rPr>
        <w:t>【</w:t>
      </w:r>
      <w:r>
        <w:t>二二</w:t>
      </w:r>
      <w:r>
        <w:rPr>
          <w:rFonts w:hint="eastAsia" w:eastAsia="宋体"/>
          <w:lang w:eastAsia="zh-CN"/>
        </w:rPr>
        <w:t>】“</w:t>
      </w:r>
      <w:r>
        <w:t>以</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有</w:t>
      </w:r>
      <w:r>
        <w:rPr>
          <w:rFonts w:hint="eastAsia" w:eastAsia="宋体"/>
          <w:lang w:eastAsia="zh-CN"/>
        </w:rPr>
        <w:t>”</w:t>
      </w:r>
      <w:r>
        <w:t>，當據改。</w:t>
      </w:r>
      <w:r>
        <w:rPr>
          <w:rFonts w:hint="eastAsia" w:eastAsia="宋体"/>
          <w:lang w:eastAsia="zh-CN"/>
        </w:rPr>
        <w:t>“</w:t>
      </w:r>
      <w:r>
        <w:t>學</w:t>
      </w:r>
      <w:r>
        <w:rPr>
          <w:rFonts w:hint="eastAsia" w:eastAsia="宋体"/>
          <w:lang w:eastAsia="zh-CN"/>
        </w:rPr>
        <w:t>”</w:t>
      </w:r>
      <w:r>
        <w:t>、</w:t>
      </w:r>
      <w:r>
        <w:rPr>
          <w:rFonts w:hint="eastAsia" w:eastAsia="宋体"/>
          <w:lang w:eastAsia="zh-CN"/>
        </w:rPr>
        <w:t>“</w:t>
      </w:r>
      <w:r>
        <w:t>竊</w:t>
      </w:r>
      <w:r>
        <w:rPr>
          <w:rFonts w:hint="eastAsia" w:eastAsia="宋体"/>
          <w:lang w:eastAsia="zh-CN"/>
        </w:rPr>
        <w:t>”</w:t>
      </w:r>
      <w:r>
        <w:t>、</w:t>
      </w:r>
      <w:r>
        <w:rPr>
          <w:rFonts w:hint="eastAsia" w:eastAsia="宋体"/>
          <w:lang w:eastAsia="zh-CN"/>
        </w:rPr>
        <w:t>“</w:t>
      </w:r>
      <w:r>
        <w:t>執</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学</w:t>
      </w:r>
      <w:r>
        <w:rPr>
          <w:rFonts w:hint="eastAsia" w:eastAsia="宋体"/>
          <w:lang w:eastAsia="zh-CN"/>
        </w:rPr>
        <w:t>”</w:t>
      </w:r>
      <w:r>
        <w:t>、</w:t>
      </w:r>
      <w:r>
        <w:rPr>
          <w:rFonts w:hint="eastAsia" w:eastAsia="宋体"/>
          <w:lang w:eastAsia="zh-CN"/>
        </w:rPr>
        <w:t>“</w:t>
      </w:r>
      <w:r>
        <w:t>窃</w:t>
      </w:r>
      <w:r>
        <w:rPr>
          <w:rFonts w:hint="eastAsia" w:eastAsia="宋体"/>
          <w:lang w:eastAsia="zh-CN"/>
        </w:rPr>
        <w:t>”</w:t>
      </w:r>
      <w:r>
        <w:t>、</w:t>
      </w:r>
      <w:r>
        <w:rPr>
          <w:rFonts w:hint="eastAsia" w:eastAsia="宋体"/>
          <w:lang w:eastAsia="zh-CN"/>
        </w:rPr>
        <w:t>“</w:t>
      </w:r>
      <w:r>
        <w:t>执</w:t>
      </w:r>
      <w:r>
        <w:rPr>
          <w:rFonts w:hint="eastAsia" w:eastAsia="宋体"/>
          <w:lang w:eastAsia="zh-CN"/>
        </w:rPr>
        <w:t>”</w:t>
      </w:r>
      <w:r>
        <w:t>。</w:t>
      </w:r>
    </w:p>
    <w:p w14:paraId="3D36E65C">
      <w:r>
        <w:rPr>
          <w:rFonts w:hint="eastAsia" w:eastAsia="宋体"/>
          <w:lang w:eastAsia="zh-CN"/>
        </w:rPr>
        <w:t>【</w:t>
      </w:r>
      <w:r>
        <w:t>二三</w:t>
      </w:r>
      <w:r>
        <w:rPr>
          <w:rFonts w:hint="eastAsia" w:eastAsia="宋体"/>
          <w:lang w:eastAsia="zh-CN"/>
        </w:rPr>
        <w:t>】</w:t>
      </w:r>
      <w:r>
        <w:t>玉立：段玉裁四弟，字清標，又字鶴臺，乾隆丙午科副榜</w:t>
      </w:r>
    </w:p>
    <w:p w14:paraId="6D057C48">
      <w:r>
        <w:rPr>
          <w:rFonts w:hint="eastAsia" w:eastAsia="宋体"/>
          <w:lang w:eastAsia="zh-CN"/>
        </w:rPr>
        <w:t>【</w:t>
      </w:r>
      <w:r>
        <w:t>二四</w:t>
      </w:r>
      <w:r>
        <w:rPr>
          <w:rFonts w:hint="eastAsia" w:eastAsia="宋体"/>
          <w:lang w:eastAsia="zh-CN"/>
        </w:rPr>
        <w:t>】“</w:t>
      </w:r>
      <w:r>
        <w:t>查</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察</w:t>
      </w:r>
      <w:r>
        <w:rPr>
          <w:rFonts w:hint="eastAsia" w:eastAsia="宋体"/>
          <w:lang w:eastAsia="zh-CN"/>
        </w:rPr>
        <w:t>”</w:t>
      </w:r>
      <w:r>
        <w:t>，當據改</w:t>
      </w:r>
    </w:p>
    <w:p w14:paraId="47046664">
      <w:r>
        <w:rPr>
          <w:rFonts w:hint="eastAsia" w:eastAsia="宋体"/>
          <w:lang w:eastAsia="zh-CN"/>
        </w:rPr>
        <w:t>【</w:t>
      </w:r>
      <w:r>
        <w:t>二五</w:t>
      </w:r>
      <w:r>
        <w:rPr>
          <w:rFonts w:hint="eastAsia" w:eastAsia="宋体"/>
          <w:lang w:eastAsia="zh-CN"/>
        </w:rPr>
        <w:t>】“</w:t>
      </w:r>
      <w:r>
        <w:t>弟</w:t>
      </w:r>
      <w:r>
        <w:rPr>
          <w:rFonts w:hint="eastAsia" w:eastAsia="宋体"/>
          <w:lang w:eastAsia="zh-CN"/>
        </w:rPr>
        <w:t>”</w:t>
      </w:r>
      <w:r>
        <w:t>上，</w:t>
      </w:r>
      <w:r>
        <w:rPr>
          <w:rFonts w:hint="eastAsia" w:eastAsia="宋体"/>
          <w:lang w:eastAsia="zh-CN"/>
        </w:rPr>
        <w:t>《</w:t>
      </w:r>
      <w:r>
        <w:t>手簡</w:t>
      </w:r>
      <w:r>
        <w:rPr>
          <w:rFonts w:hint="eastAsia" w:eastAsia="宋体"/>
          <w:lang w:eastAsia="zh-CN"/>
        </w:rPr>
        <w:t>》</w:t>
      </w:r>
      <w:r>
        <w:t>有</w:t>
      </w:r>
      <w:r>
        <w:rPr>
          <w:rFonts w:hint="eastAsia" w:eastAsia="宋体"/>
          <w:lang w:eastAsia="zh-CN"/>
        </w:rPr>
        <w:t>“</w:t>
      </w:r>
      <w:r>
        <w:t>愚</w:t>
      </w:r>
      <w:r>
        <w:rPr>
          <w:rFonts w:hint="eastAsia" w:eastAsia="宋体"/>
          <w:lang w:eastAsia="zh-CN"/>
        </w:rPr>
        <w:t>”</w:t>
      </w:r>
      <w:r>
        <w:t>字，當據補</w:t>
      </w:r>
    </w:p>
    <w:p w14:paraId="27E36D94">
      <w:r>
        <w:rPr>
          <w:rFonts w:hint="eastAsia" w:eastAsia="宋体"/>
          <w:lang w:eastAsia="zh-CN"/>
        </w:rPr>
        <w:t>【</w:t>
      </w:r>
      <w:r>
        <w:t>二六</w:t>
      </w:r>
      <w:r>
        <w:rPr>
          <w:rFonts w:hint="eastAsia" w:eastAsia="宋体"/>
          <w:lang w:eastAsia="zh-CN"/>
        </w:rPr>
        <w:t>】“</w:t>
      </w:r>
      <w:r>
        <w:t>覆</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復</w:t>
      </w:r>
      <w:r>
        <w:rPr>
          <w:rFonts w:hint="eastAsia" w:eastAsia="宋体"/>
          <w:lang w:eastAsia="zh-CN"/>
        </w:rPr>
        <w:t>”</w:t>
      </w:r>
      <w:r>
        <w:t>，可通。</w:t>
      </w:r>
    </w:p>
    <w:p w14:paraId="020E2404">
      <w:r>
        <w:rPr>
          <w:rFonts w:hint="eastAsia" w:eastAsia="宋体"/>
          <w:lang w:eastAsia="zh-CN"/>
        </w:rPr>
        <w:t>【</w:t>
      </w:r>
      <w:r>
        <w:t>二七</w:t>
      </w:r>
      <w:r>
        <w:rPr>
          <w:rFonts w:hint="eastAsia" w:eastAsia="宋体"/>
          <w:lang w:eastAsia="zh-CN"/>
        </w:rPr>
        <w:t>】“</w:t>
      </w:r>
      <w:r>
        <w:t>轍</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輒</w:t>
      </w:r>
      <w:r>
        <w:rPr>
          <w:rFonts w:hint="eastAsia" w:eastAsia="宋体"/>
          <w:lang w:eastAsia="zh-CN"/>
        </w:rPr>
        <w:t>”</w:t>
      </w:r>
      <w:r>
        <w:t>，屬下讀，當據改。</w:t>
      </w:r>
    </w:p>
    <w:p w14:paraId="764DFD1B">
      <w:r>
        <w:rPr>
          <w:rFonts w:hint="eastAsia" w:eastAsia="宋体"/>
          <w:lang w:eastAsia="zh-CN"/>
        </w:rPr>
        <w:t>“</w:t>
      </w:r>
      <w:r>
        <w:t>數</w:t>
      </w:r>
      <w:r>
        <w:rPr>
          <w:rFonts w:hint="eastAsia" w:eastAsia="宋体"/>
          <w:lang w:eastAsia="zh-CN"/>
        </w:rPr>
        <w:t>”</w:t>
      </w:r>
      <w:r>
        <w:t>、</w:t>
      </w:r>
      <w:r>
        <w:rPr>
          <w:rFonts w:hint="eastAsia" w:eastAsia="宋体"/>
          <w:lang w:eastAsia="zh-CN"/>
        </w:rPr>
        <w:t>“</w:t>
      </w:r>
      <w:r>
        <w:t>于</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数</w:t>
      </w:r>
      <w:r>
        <w:rPr>
          <w:rFonts w:hint="eastAsia" w:eastAsia="宋体"/>
          <w:lang w:eastAsia="zh-CN"/>
        </w:rPr>
        <w:t>”</w:t>
      </w:r>
      <w:r>
        <w:t>、</w:t>
      </w:r>
      <w:r>
        <w:rPr>
          <w:rFonts w:hint="eastAsia" w:eastAsia="宋体"/>
          <w:lang w:eastAsia="zh-CN"/>
        </w:rPr>
        <w:t>“</w:t>
      </w:r>
      <w:r>
        <w:t>於</w:t>
      </w:r>
      <w:r>
        <w:rPr>
          <w:rFonts w:hint="eastAsia" w:eastAsia="宋体"/>
          <w:lang w:eastAsia="zh-CN"/>
        </w:rPr>
        <w:t>”</w:t>
      </w:r>
      <w:r>
        <w:t>。又，文</w:t>
      </w:r>
    </w:p>
    <w:p w14:paraId="2A37E3B1">
      <w:r>
        <w:t>後劉盼遂有按語：</w:t>
      </w:r>
      <w:r>
        <w:rPr>
          <w:rFonts w:hint="eastAsia" w:eastAsia="宋体"/>
          <w:lang w:eastAsia="zh-CN"/>
        </w:rPr>
        <w:t>“</w:t>
      </w:r>
      <w:r>
        <w:t>先生四弟玉立於嘉慶十一年丙寅入都以後居龔麗正家，觀</w:t>
      </w:r>
      <w:r>
        <w:rPr>
          <w:rFonts w:hint="eastAsia" w:eastAsia="宋体"/>
          <w:lang w:eastAsia="zh-CN"/>
        </w:rPr>
        <w:t>《</w:t>
      </w:r>
      <w:r>
        <w:t>定庵文集補</w:t>
      </w:r>
      <w:r>
        <w:rPr>
          <w:rFonts w:hint="eastAsia" w:eastAsia="宋体"/>
          <w:lang w:eastAsia="zh-CN"/>
        </w:rPr>
        <w:t>•</w:t>
      </w:r>
      <w:r>
        <w:t>丙戌秋</w:t>
      </w:r>
    </w:p>
    <w:p w14:paraId="6E65B799">
      <w:r>
        <w:t>【第151页】</w:t>
      </w:r>
    </w:p>
    <w:p w14:paraId="277E30BC">
      <w:pPr>
        <w:rPr>
          <w:rFonts w:hint="eastAsia" w:eastAsia="宋体"/>
          <w:lang w:eastAsia="zh-CN"/>
        </w:rPr>
      </w:pPr>
      <w:r>
        <w:t>遊法源寺詩</w:t>
      </w:r>
      <w:r>
        <w:rPr>
          <w:rFonts w:hint="eastAsia" w:eastAsia="宋体"/>
          <w:lang w:eastAsia="zh-CN"/>
        </w:rPr>
        <w:t>》</w:t>
      </w:r>
      <w:r>
        <w:t>注可證也。</w:t>
      </w:r>
      <w:r>
        <w:rPr>
          <w:rFonts w:hint="eastAsia" w:eastAsia="宋体"/>
          <w:lang w:eastAsia="zh-CN"/>
        </w:rPr>
        <w:t>”</w:t>
      </w:r>
    </w:p>
    <w:p w14:paraId="769F5266">
      <w:pPr>
        <w:rPr>
          <w:rFonts w:hint="eastAsia" w:eastAsia="宋体"/>
          <w:lang w:eastAsia="zh-CN"/>
        </w:rPr>
      </w:pPr>
      <w:r>
        <w:rPr>
          <w:rFonts w:hint="eastAsia" w:eastAsia="宋体"/>
          <w:lang w:eastAsia="zh-CN"/>
        </w:rPr>
        <w:t>【</w:t>
      </w:r>
      <w:r>
        <w:t>二八</w:t>
      </w:r>
      <w:r>
        <w:rPr>
          <w:rFonts w:hint="eastAsia" w:eastAsia="宋体"/>
          <w:lang w:eastAsia="zh-CN"/>
        </w:rPr>
        <w:t>】“</w:t>
      </w:r>
      <w:r>
        <w:t>執</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执</w:t>
      </w:r>
      <w:r>
        <w:rPr>
          <w:rFonts w:hint="eastAsia" w:eastAsia="宋体"/>
          <w:lang w:eastAsia="zh-CN"/>
        </w:rPr>
        <w:t>”</w:t>
      </w:r>
    </w:p>
    <w:p w14:paraId="098DA830">
      <w:pPr>
        <w:rPr>
          <w:rFonts w:hint="eastAsia" w:eastAsia="宋体"/>
          <w:lang w:eastAsia="zh-CN"/>
        </w:rPr>
      </w:pPr>
      <w:r>
        <w:t>c二九</w:t>
      </w:r>
      <w:r>
        <w:rPr>
          <w:rFonts w:hint="eastAsia" w:eastAsia="宋体"/>
          <w:lang w:eastAsia="zh-CN"/>
        </w:rPr>
        <w:t>】“</w:t>
      </w:r>
      <w:r>
        <w:t>萬</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万</w:t>
      </w:r>
      <w:r>
        <w:rPr>
          <w:rFonts w:hint="eastAsia" w:eastAsia="宋体"/>
          <w:lang w:eastAsia="zh-CN"/>
        </w:rPr>
        <w:t>”</w:t>
      </w:r>
    </w:p>
    <w:p w14:paraId="6DF9B28E">
      <w:r>
        <w:rPr>
          <w:rFonts w:hint="eastAsia" w:eastAsia="宋体"/>
          <w:lang w:eastAsia="zh-CN"/>
        </w:rPr>
        <w:t>【</w:t>
      </w:r>
      <w:r>
        <w:t>三〇</w:t>
      </w:r>
      <w:r>
        <w:rPr>
          <w:rFonts w:hint="eastAsia" w:eastAsia="宋体"/>
          <w:lang w:eastAsia="zh-CN"/>
        </w:rPr>
        <w:t>】“</w:t>
      </w:r>
      <w:r>
        <w:t>邇</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迩</w:t>
      </w:r>
      <w:r>
        <w:rPr>
          <w:rFonts w:hint="eastAsia" w:eastAsia="宋体"/>
          <w:lang w:eastAsia="zh-CN"/>
        </w:rPr>
        <w:t>”</w:t>
      </w:r>
      <w:r>
        <w:t>。</w:t>
      </w:r>
      <w:r>
        <w:rPr>
          <w:rFonts w:hint="eastAsia" w:eastAsia="宋体"/>
          <w:lang w:eastAsia="zh-CN"/>
        </w:rPr>
        <w:t>“</w:t>
      </w:r>
      <w:r>
        <w:t>瀾</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澜</w:t>
      </w:r>
      <w:r>
        <w:rPr>
          <w:rFonts w:hint="eastAsia" w:eastAsia="宋体"/>
          <w:lang w:eastAsia="zh-CN"/>
        </w:rPr>
        <w:t>”</w:t>
      </w:r>
      <w:r>
        <w:t>。</w:t>
      </w:r>
    </w:p>
    <w:p w14:paraId="2B291C0E">
      <w:r>
        <w:rPr>
          <w:rFonts w:hint="eastAsia" w:eastAsia="宋体"/>
          <w:lang w:eastAsia="zh-CN"/>
        </w:rPr>
        <w:t>【</w:t>
      </w:r>
      <w:r>
        <w:t>三一</w:t>
      </w:r>
      <w:r>
        <w:rPr>
          <w:rFonts w:hint="eastAsia" w:eastAsia="宋体"/>
          <w:lang w:eastAsia="zh-CN"/>
        </w:rPr>
        <w:t>】“</w:t>
      </w:r>
      <w:r>
        <w:t>并</w:t>
      </w:r>
      <w:r>
        <w:rPr>
          <w:rFonts w:hint="eastAsia" w:eastAsia="宋体"/>
          <w:lang w:eastAsia="zh-CN"/>
        </w:rPr>
        <w:t>”</w:t>
      </w:r>
      <w:r>
        <w:t>下，</w:t>
      </w:r>
      <w:r>
        <w:rPr>
          <w:rFonts w:hint="eastAsia" w:eastAsia="宋体"/>
          <w:lang w:eastAsia="zh-CN"/>
        </w:rPr>
        <w:t>《</w:t>
      </w:r>
      <w:r>
        <w:t>手簡</w:t>
      </w:r>
      <w:r>
        <w:rPr>
          <w:rFonts w:hint="eastAsia" w:eastAsia="宋体"/>
          <w:lang w:eastAsia="zh-CN"/>
        </w:rPr>
        <w:t>》</w:t>
      </w:r>
      <w:r>
        <w:t>有</w:t>
      </w:r>
      <w:r>
        <w:rPr>
          <w:rFonts w:hint="eastAsia" w:eastAsia="宋体"/>
          <w:lang w:eastAsia="zh-CN"/>
        </w:rPr>
        <w:t>“</w:t>
      </w:r>
      <w:r>
        <w:t>希</w:t>
      </w:r>
      <w:r>
        <w:rPr>
          <w:rFonts w:hint="eastAsia" w:eastAsia="宋体"/>
          <w:lang w:eastAsia="zh-CN"/>
        </w:rPr>
        <w:t>”</w:t>
      </w:r>
      <w:r>
        <w:t>字，當據補</w:t>
      </w:r>
    </w:p>
    <w:p w14:paraId="76F1DBFF">
      <w:pPr>
        <w:rPr>
          <w:rFonts w:hint="eastAsia" w:eastAsia="宋体"/>
          <w:lang w:eastAsia="zh-CN"/>
        </w:rPr>
      </w:pPr>
      <w:r>
        <w:rPr>
          <w:rFonts w:hint="eastAsia" w:eastAsia="宋体"/>
          <w:lang w:eastAsia="zh-CN"/>
        </w:rPr>
        <w:t>【</w:t>
      </w:r>
      <w:r>
        <w:t>三二</w:t>
      </w:r>
      <w:r>
        <w:rPr>
          <w:rFonts w:hint="eastAsia" w:eastAsia="宋体"/>
          <w:lang w:eastAsia="zh-CN"/>
        </w:rPr>
        <w:t>】“</w:t>
      </w:r>
      <w:r>
        <w:t>時</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时</w:t>
      </w:r>
      <w:r>
        <w:rPr>
          <w:rFonts w:hint="eastAsia" w:eastAsia="宋体"/>
          <w:lang w:eastAsia="zh-CN"/>
        </w:rPr>
        <w:t>”</w:t>
      </w:r>
    </w:p>
    <w:p w14:paraId="244FEFC9">
      <w:pPr>
        <w:rPr>
          <w:rFonts w:hint="eastAsia" w:eastAsia="宋体"/>
          <w:lang w:eastAsia="zh-CN"/>
        </w:rPr>
      </w:pPr>
      <w:r>
        <w:rPr>
          <w:rFonts w:hint="eastAsia" w:eastAsia="宋体"/>
          <w:lang w:eastAsia="zh-CN"/>
        </w:rPr>
        <w:t>【</w:t>
      </w:r>
      <w:r>
        <w:t>三三</w:t>
      </w:r>
      <w:r>
        <w:rPr>
          <w:rFonts w:hint="eastAsia" w:eastAsia="宋体"/>
          <w:lang w:eastAsia="zh-CN"/>
        </w:rPr>
        <w:t>】“</w:t>
      </w:r>
      <w:r>
        <w:t>爲</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为</w:t>
      </w:r>
      <w:r>
        <w:rPr>
          <w:rFonts w:hint="eastAsia" w:eastAsia="宋体"/>
          <w:lang w:eastAsia="zh-CN"/>
        </w:rPr>
        <w:t>”</w:t>
      </w:r>
    </w:p>
    <w:p w14:paraId="5D43A93C">
      <w:r>
        <w:rPr>
          <w:rFonts w:hint="eastAsia" w:eastAsia="宋体"/>
          <w:lang w:eastAsia="zh-CN"/>
        </w:rPr>
        <w:t>【</w:t>
      </w:r>
      <w:r>
        <w:t>三四</w:t>
      </w:r>
      <w:r>
        <w:rPr>
          <w:rFonts w:hint="eastAsia" w:eastAsia="宋体"/>
          <w:lang w:eastAsia="zh-CN"/>
        </w:rPr>
        <w:t>】“</w:t>
      </w:r>
      <w:r>
        <w:t>暇</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繳</w:t>
      </w:r>
      <w:r>
        <w:rPr>
          <w:rFonts w:hint="eastAsia" w:eastAsia="宋体"/>
          <w:lang w:eastAsia="zh-CN"/>
        </w:rPr>
        <w:t>”</w:t>
      </w:r>
      <w:r>
        <w:t>，當據改</w:t>
      </w:r>
    </w:p>
    <w:p w14:paraId="2C2D4491">
      <w:r>
        <w:rPr>
          <w:rFonts w:hint="eastAsia" w:eastAsia="宋体"/>
          <w:lang w:eastAsia="zh-CN"/>
        </w:rPr>
        <w:t>【</w:t>
      </w:r>
      <w:r>
        <w:t>三五</w:t>
      </w:r>
      <w:r>
        <w:rPr>
          <w:rFonts w:hint="eastAsia" w:eastAsia="宋体"/>
          <w:lang w:eastAsia="zh-CN"/>
        </w:rPr>
        <w:t>】“</w:t>
      </w:r>
      <w:r>
        <w:t>乘</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叅</w:t>
      </w:r>
      <w:r>
        <w:rPr>
          <w:rFonts w:hint="eastAsia" w:eastAsia="宋体"/>
          <w:lang w:eastAsia="zh-CN"/>
        </w:rPr>
        <w:t>”</w:t>
      </w:r>
      <w:r>
        <w:t>，當據改</w:t>
      </w:r>
    </w:p>
    <w:p w14:paraId="7C1AF561">
      <w:pPr>
        <w:rPr>
          <w:rFonts w:hint="eastAsia" w:eastAsia="宋体"/>
          <w:lang w:eastAsia="zh-CN"/>
        </w:rPr>
      </w:pPr>
      <w:r>
        <w:rPr>
          <w:rFonts w:hint="eastAsia" w:eastAsia="宋体"/>
          <w:lang w:eastAsia="zh-CN"/>
        </w:rPr>
        <w:t>【</w:t>
      </w:r>
      <w:r>
        <w:t>三六</w:t>
      </w:r>
      <w:r>
        <w:rPr>
          <w:rFonts w:hint="eastAsia" w:eastAsia="宋体"/>
          <w:lang w:eastAsia="zh-CN"/>
        </w:rPr>
        <w:t>】“</w:t>
      </w:r>
      <w:r>
        <w:t>于1，</w:t>
      </w:r>
      <w:r>
        <w:rPr>
          <w:rFonts w:hint="eastAsia" w:eastAsia="宋体"/>
          <w:lang w:eastAsia="zh-CN"/>
        </w:rPr>
        <w:t>《</w:t>
      </w:r>
      <w:r>
        <w:t>手簡</w:t>
      </w:r>
      <w:r>
        <w:rPr>
          <w:rFonts w:hint="eastAsia" w:eastAsia="宋体"/>
          <w:lang w:eastAsia="zh-CN"/>
        </w:rPr>
        <w:t>》</w:t>
      </w:r>
      <w:r>
        <w:t>作</w:t>
      </w:r>
      <w:r>
        <w:rPr>
          <w:rFonts w:hint="eastAsia" w:eastAsia="宋体"/>
          <w:lang w:eastAsia="zh-CN"/>
        </w:rPr>
        <w:t>“</w:t>
      </w:r>
      <w:r>
        <w:t>於</w:t>
      </w:r>
      <w:r>
        <w:rPr>
          <w:rFonts w:hint="eastAsia" w:eastAsia="宋体"/>
          <w:lang w:eastAsia="zh-CN"/>
        </w:rPr>
        <w:t>”</w:t>
      </w:r>
    </w:p>
    <w:p w14:paraId="0C23E44C">
      <w:pPr>
        <w:rPr>
          <w:rFonts w:hint="eastAsia" w:eastAsia="宋体"/>
          <w:lang w:eastAsia="zh-CN"/>
        </w:rPr>
      </w:pPr>
      <w:r>
        <w:rPr>
          <w:rFonts w:hint="eastAsia" w:eastAsia="宋体"/>
          <w:lang w:eastAsia="zh-CN"/>
        </w:rPr>
        <w:t>【</w:t>
      </w:r>
      <w:r>
        <w:t>三七</w:t>
      </w:r>
      <w:r>
        <w:rPr>
          <w:rFonts w:hint="eastAsia" w:eastAsia="宋体"/>
          <w:lang w:eastAsia="zh-CN"/>
        </w:rPr>
        <w:t>】“</w:t>
      </w:r>
      <w:r>
        <w:t>執</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执</w:t>
      </w:r>
      <w:r>
        <w:rPr>
          <w:rFonts w:hint="eastAsia" w:eastAsia="宋体"/>
          <w:lang w:eastAsia="zh-CN"/>
        </w:rPr>
        <w:t>”</w:t>
      </w:r>
    </w:p>
    <w:p w14:paraId="290836F2">
      <w:pPr>
        <w:rPr>
          <w:rFonts w:hint="eastAsia" w:eastAsia="宋体"/>
          <w:lang w:eastAsia="zh-CN"/>
        </w:rPr>
      </w:pPr>
      <w:r>
        <w:rPr>
          <w:rFonts w:hint="eastAsia" w:eastAsia="宋体"/>
          <w:lang w:eastAsia="zh-CN"/>
        </w:rPr>
        <w:t>【</w:t>
      </w:r>
      <w:r>
        <w:t>三八</w:t>
      </w:r>
      <w:r>
        <w:rPr>
          <w:rFonts w:hint="eastAsia" w:eastAsia="宋体"/>
          <w:lang w:eastAsia="zh-CN"/>
        </w:rPr>
        <w:t>】“</w:t>
      </w:r>
      <w:r>
        <w:t>萬</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万</w:t>
      </w:r>
      <w:r>
        <w:rPr>
          <w:rFonts w:hint="eastAsia" w:eastAsia="宋体"/>
          <w:lang w:eastAsia="zh-CN"/>
        </w:rPr>
        <w:t>”</w:t>
      </w:r>
    </w:p>
    <w:p w14:paraId="0584BE1D">
      <w:pPr>
        <w:rPr>
          <w:rFonts w:hint="eastAsia" w:eastAsia="宋体"/>
          <w:lang w:eastAsia="zh-CN"/>
        </w:rPr>
      </w:pPr>
      <w:r>
        <w:rPr>
          <w:rFonts w:hint="eastAsia" w:eastAsia="宋体"/>
          <w:lang w:eastAsia="zh-CN"/>
        </w:rPr>
        <w:t>【</w:t>
      </w:r>
      <w:r>
        <w:t>三九</w:t>
      </w:r>
      <w:r>
        <w:rPr>
          <w:rFonts w:hint="eastAsia" w:eastAsia="宋体"/>
          <w:lang w:eastAsia="zh-CN"/>
        </w:rPr>
        <w:t>】“</w:t>
      </w:r>
      <w:r>
        <w:t>升</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陞</w:t>
      </w:r>
      <w:r>
        <w:rPr>
          <w:rFonts w:hint="eastAsia" w:eastAsia="宋体"/>
          <w:lang w:eastAsia="zh-CN"/>
        </w:rPr>
        <w:t>”</w:t>
      </w:r>
    </w:p>
    <w:p w14:paraId="4A604C2C">
      <w:pPr>
        <w:rPr>
          <w:rFonts w:hint="eastAsia" w:eastAsia="宋体"/>
          <w:lang w:eastAsia="zh-CN"/>
        </w:rPr>
      </w:pPr>
      <w:r>
        <w:rPr>
          <w:rFonts w:hint="eastAsia" w:eastAsia="宋体"/>
          <w:lang w:eastAsia="zh-CN"/>
        </w:rPr>
        <w:t>【</w:t>
      </w:r>
      <w:r>
        <w:t>四〇</w:t>
      </w:r>
      <w:r>
        <w:rPr>
          <w:rFonts w:hint="eastAsia" w:eastAsia="宋体"/>
          <w:lang w:eastAsia="zh-CN"/>
        </w:rPr>
        <w:t>】“</w:t>
      </w:r>
      <w:r>
        <w:t>陳</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陈</w:t>
      </w:r>
      <w:r>
        <w:rPr>
          <w:rFonts w:hint="eastAsia" w:eastAsia="宋体"/>
          <w:lang w:eastAsia="zh-CN"/>
        </w:rPr>
        <w:t>”</w:t>
      </w:r>
    </w:p>
    <w:p w14:paraId="115FFFC0">
      <w:r>
        <w:rPr>
          <w:rFonts w:hint="eastAsia" w:eastAsia="宋体"/>
          <w:lang w:eastAsia="zh-CN"/>
        </w:rPr>
        <w:t>【</w:t>
      </w:r>
      <w:r>
        <w:t>四一</w:t>
      </w:r>
      <w:r>
        <w:rPr>
          <w:rFonts w:hint="eastAsia" w:eastAsia="宋体"/>
          <w:lang w:eastAsia="zh-CN"/>
        </w:rPr>
        <w:t>】“</w:t>
      </w:r>
      <w:r>
        <w:t>得</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为</w:t>
      </w:r>
      <w:r>
        <w:rPr>
          <w:rFonts w:hint="eastAsia" w:eastAsia="宋体"/>
          <w:lang w:eastAsia="zh-CN"/>
        </w:rPr>
        <w:t>”</w:t>
      </w:r>
      <w:r>
        <w:t>，當據改</w:t>
      </w:r>
    </w:p>
    <w:p w14:paraId="717B74AC">
      <w:pPr>
        <w:rPr>
          <w:rFonts w:hint="eastAsia" w:eastAsia="宋体"/>
          <w:lang w:eastAsia="zh-CN"/>
        </w:rPr>
      </w:pPr>
      <w:r>
        <w:rPr>
          <w:rFonts w:hint="eastAsia" w:eastAsia="宋体"/>
          <w:lang w:eastAsia="zh-CN"/>
        </w:rPr>
        <w:t>【</w:t>
      </w:r>
      <w:r>
        <w:t>四二1</w:t>
      </w:r>
      <w:r>
        <w:rPr>
          <w:rFonts w:hint="eastAsia" w:eastAsia="宋体"/>
          <w:lang w:eastAsia="zh-CN"/>
        </w:rPr>
        <w:t>“</w:t>
      </w:r>
      <w:r>
        <w:t>衰甚</w:t>
      </w:r>
      <w:r>
        <w:rPr>
          <w:rFonts w:hint="eastAsia" w:eastAsia="宋体"/>
          <w:lang w:eastAsia="zh-CN"/>
        </w:rPr>
        <w:t>”</w:t>
      </w:r>
      <w:r>
        <w:t>以下二行天頭批注：</w:t>
      </w:r>
      <w:r>
        <w:rPr>
          <w:rFonts w:hint="eastAsia" w:eastAsia="宋体"/>
          <w:lang w:eastAsia="zh-CN"/>
        </w:rPr>
        <w:t>“</w:t>
      </w:r>
      <w:r>
        <w:t>求序出於至誠，前書已詳。</w:t>
      </w:r>
      <w:r>
        <w:rPr>
          <w:rFonts w:hint="eastAsia" w:eastAsia="宋体"/>
          <w:lang w:eastAsia="zh-CN"/>
        </w:rPr>
        <w:t>”</w:t>
      </w:r>
    </w:p>
    <w:p w14:paraId="0A38BA09">
      <w:r>
        <w:rPr>
          <w:rFonts w:hint="eastAsia" w:eastAsia="宋体"/>
          <w:lang w:eastAsia="zh-CN"/>
        </w:rPr>
        <w:t>【</w:t>
      </w:r>
      <w:r>
        <w:t>四三</w:t>
      </w:r>
      <w:r>
        <w:rPr>
          <w:rFonts w:hint="eastAsia" w:eastAsia="宋体"/>
          <w:lang w:eastAsia="zh-CN"/>
        </w:rPr>
        <w:t>】“</w:t>
      </w:r>
      <w:r>
        <w:t>貌</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憂</w:t>
      </w:r>
      <w:r>
        <w:rPr>
          <w:rFonts w:hint="eastAsia" w:eastAsia="宋体"/>
          <w:lang w:eastAsia="zh-CN"/>
        </w:rPr>
        <w:t>”</w:t>
      </w:r>
      <w:r>
        <w:t>，「當據改</w:t>
      </w:r>
    </w:p>
    <w:p w14:paraId="6D48961A">
      <w:pPr>
        <w:rPr>
          <w:rFonts w:hint="eastAsia" w:eastAsia="宋体"/>
          <w:lang w:eastAsia="zh-CN"/>
        </w:rPr>
      </w:pPr>
      <w:r>
        <w:rPr>
          <w:rFonts w:hint="eastAsia" w:eastAsia="宋体"/>
          <w:lang w:eastAsia="zh-CN"/>
        </w:rPr>
        <w:t>【</w:t>
      </w:r>
      <w:r>
        <w:t>四四</w:t>
      </w:r>
      <w:r>
        <w:rPr>
          <w:rFonts w:hint="eastAsia" w:eastAsia="宋体"/>
          <w:lang w:eastAsia="zh-CN"/>
        </w:rPr>
        <w:t>】“</w:t>
      </w:r>
      <w:r>
        <w:t>爲</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为</w:t>
      </w:r>
      <w:r>
        <w:rPr>
          <w:rFonts w:hint="eastAsia" w:eastAsia="宋体"/>
          <w:lang w:eastAsia="zh-CN"/>
        </w:rPr>
        <w:t>”</w:t>
      </w:r>
    </w:p>
    <w:p w14:paraId="216F47DD">
      <w:r>
        <w:t>【第152页】</w:t>
      </w:r>
    </w:p>
    <w:p w14:paraId="2CB0C320">
      <w:r>
        <w:rPr>
          <w:rFonts w:hint="eastAsia" w:eastAsia="宋体"/>
          <w:lang w:eastAsia="zh-CN"/>
        </w:rPr>
        <w:t>【</w:t>
      </w:r>
      <w:r>
        <w:t>四五</w:t>
      </w:r>
      <w:r>
        <w:rPr>
          <w:rFonts w:hint="eastAsia" w:eastAsia="宋体"/>
          <w:lang w:eastAsia="zh-CN"/>
        </w:rPr>
        <w:t>】“</w:t>
      </w:r>
      <w:r>
        <w:t>學</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学</w:t>
      </w:r>
      <w:r>
        <w:rPr>
          <w:rFonts w:hint="eastAsia" w:eastAsia="宋体"/>
          <w:lang w:eastAsia="zh-CN"/>
        </w:rPr>
        <w:t>”</w:t>
      </w:r>
      <w:r>
        <w:t>。</w:t>
      </w:r>
    </w:p>
    <w:p w14:paraId="059FFF71">
      <w:r>
        <w:rPr>
          <w:rFonts w:hint="eastAsia" w:eastAsia="宋体"/>
          <w:lang w:eastAsia="zh-CN"/>
        </w:rPr>
        <w:t>【</w:t>
      </w:r>
      <w:r>
        <w:t>四六</w:t>
      </w:r>
      <w:r>
        <w:rPr>
          <w:rFonts w:hint="eastAsia" w:eastAsia="宋体"/>
          <w:lang w:eastAsia="zh-CN"/>
        </w:rPr>
        <w:t>】“</w:t>
      </w:r>
      <w:r>
        <w:t>陳</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陈</w:t>
      </w:r>
      <w:r>
        <w:rPr>
          <w:rFonts w:hint="eastAsia" w:eastAsia="宋体"/>
          <w:lang w:eastAsia="zh-CN"/>
        </w:rPr>
        <w:t>”</w:t>
      </w:r>
      <w:r>
        <w:t>。</w:t>
      </w:r>
    </w:p>
    <w:p w14:paraId="38677D28">
      <w:r>
        <w:rPr>
          <w:rFonts w:hint="eastAsia" w:eastAsia="宋体"/>
          <w:lang w:eastAsia="zh-CN"/>
        </w:rPr>
        <w:t>【</w:t>
      </w:r>
      <w:r>
        <w:t>四七</w:t>
      </w:r>
      <w:r>
        <w:rPr>
          <w:rFonts w:hint="eastAsia" w:eastAsia="宋体"/>
          <w:lang w:eastAsia="zh-CN"/>
        </w:rPr>
        <w:t>】“</w:t>
      </w:r>
      <w:r>
        <w:t>執</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执</w:t>
      </w:r>
      <w:r>
        <w:rPr>
          <w:rFonts w:hint="eastAsia" w:eastAsia="宋体"/>
          <w:lang w:eastAsia="zh-CN"/>
        </w:rPr>
        <w:t>”</w:t>
      </w:r>
      <w:r>
        <w:t>。</w:t>
      </w:r>
    </w:p>
    <w:p w14:paraId="38D1DD7B">
      <w:r>
        <w:rPr>
          <w:rFonts w:hint="eastAsia" w:eastAsia="宋体"/>
          <w:lang w:eastAsia="zh-CN"/>
        </w:rPr>
        <w:t>【</w:t>
      </w:r>
      <w:r>
        <w:t>四八</w:t>
      </w:r>
      <w:r>
        <w:rPr>
          <w:rFonts w:hint="eastAsia" w:eastAsia="宋体"/>
          <w:lang w:eastAsia="zh-CN"/>
        </w:rPr>
        <w:t>】“</w:t>
      </w:r>
      <w:r>
        <w:t>蘭</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菌</w:t>
      </w:r>
      <w:r>
        <w:rPr>
          <w:rFonts w:hint="eastAsia" w:eastAsia="宋体"/>
          <w:lang w:eastAsia="zh-CN"/>
        </w:rPr>
        <w:t>”</w:t>
      </w:r>
      <w:r>
        <w:t>。</w:t>
      </w:r>
    </w:p>
    <w:p w14:paraId="00455F4A">
      <w:pPr>
        <w:rPr>
          <w:rFonts w:hint="eastAsia" w:eastAsia="宋体"/>
          <w:lang w:eastAsia="zh-CN"/>
        </w:rPr>
      </w:pPr>
      <w:r>
        <w:rPr>
          <w:rFonts w:hint="eastAsia" w:eastAsia="宋体"/>
          <w:lang w:eastAsia="zh-CN"/>
        </w:rPr>
        <w:t>【</w:t>
      </w:r>
      <w:r>
        <w:t>四九</w:t>
      </w:r>
      <w:r>
        <w:rPr>
          <w:rFonts w:hint="eastAsia" w:eastAsia="宋体"/>
          <w:lang w:eastAsia="zh-CN"/>
        </w:rPr>
        <w:t>】“</w:t>
      </w:r>
      <w:r>
        <w:t>個</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个</w:t>
      </w:r>
      <w:r>
        <w:rPr>
          <w:rFonts w:hint="eastAsia" w:eastAsia="宋体"/>
          <w:lang w:eastAsia="zh-CN"/>
        </w:rPr>
        <w:t>”</w:t>
      </w:r>
    </w:p>
    <w:p w14:paraId="5F0BE9B4">
      <w:r>
        <w:rPr>
          <w:rFonts w:hint="eastAsia" w:eastAsia="宋体"/>
          <w:lang w:eastAsia="zh-CN"/>
        </w:rPr>
        <w:t>【</w:t>
      </w:r>
      <w:r>
        <w:t>五〇</w:t>
      </w:r>
      <w:r>
        <w:rPr>
          <w:rFonts w:hint="eastAsia" w:eastAsia="宋体"/>
          <w:lang w:eastAsia="zh-CN"/>
        </w:rPr>
        <w:t>】“</w:t>
      </w:r>
      <w:r>
        <w:t>草</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艸</w:t>
      </w:r>
      <w:r>
        <w:rPr>
          <w:rFonts w:hint="eastAsia" w:eastAsia="宋体"/>
          <w:lang w:eastAsia="zh-CN"/>
        </w:rPr>
        <w:t>”</w:t>
      </w:r>
      <w:r>
        <w:t>。</w:t>
      </w:r>
    </w:p>
    <w:p w14:paraId="1AD36D15">
      <w:r>
        <w:rPr>
          <w:rFonts w:hint="eastAsia" w:eastAsia="宋体"/>
          <w:lang w:eastAsia="zh-CN"/>
        </w:rPr>
        <w:t>【</w:t>
      </w:r>
      <w:r>
        <w:t>五一</w:t>
      </w:r>
      <w:r>
        <w:rPr>
          <w:rFonts w:hint="eastAsia" w:eastAsia="宋体"/>
          <w:lang w:eastAsia="zh-CN"/>
        </w:rPr>
        <w:t>】“</w:t>
      </w:r>
      <w:r>
        <w:t>比</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此</w:t>
      </w:r>
      <w:r>
        <w:rPr>
          <w:rFonts w:hint="eastAsia" w:eastAsia="宋体"/>
          <w:lang w:eastAsia="zh-CN"/>
        </w:rPr>
        <w:t>”</w:t>
      </w:r>
      <w:r>
        <w:t>。肅此，古書札中常用語，當據改</w:t>
      </w:r>
    </w:p>
    <w:p w14:paraId="01929C18">
      <w:r>
        <w:rPr>
          <w:rFonts w:hint="eastAsia" w:eastAsia="宋体"/>
          <w:lang w:eastAsia="zh-CN"/>
        </w:rPr>
        <w:t>【</w:t>
      </w:r>
      <w:r>
        <w:t>五二</w:t>
      </w:r>
      <w:r>
        <w:rPr>
          <w:rFonts w:hint="eastAsia" w:eastAsia="宋体"/>
          <w:lang w:eastAsia="zh-CN"/>
        </w:rPr>
        <w:t>】“</w:t>
      </w:r>
      <w:r>
        <w:t>陳</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陈</w:t>
      </w:r>
      <w:r>
        <w:rPr>
          <w:rFonts w:hint="eastAsia" w:eastAsia="宋体"/>
          <w:lang w:eastAsia="zh-CN"/>
        </w:rPr>
        <w:t>”</w:t>
      </w:r>
      <w:r>
        <w:t>。</w:t>
      </w:r>
    </w:p>
    <w:p w14:paraId="2187024F">
      <w:r>
        <w:rPr>
          <w:rFonts w:hint="eastAsia" w:eastAsia="宋体"/>
          <w:lang w:eastAsia="zh-CN"/>
        </w:rPr>
        <w:t>【</w:t>
      </w:r>
      <w:r>
        <w:t>五三</w:t>
      </w:r>
      <w:r>
        <w:rPr>
          <w:rFonts w:hint="eastAsia" w:eastAsia="宋体"/>
          <w:lang w:eastAsia="zh-CN"/>
        </w:rPr>
        <w:t>】“</w:t>
      </w:r>
      <w:r>
        <w:t>紙</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帋</w:t>
      </w:r>
      <w:r>
        <w:rPr>
          <w:rFonts w:hint="eastAsia" w:eastAsia="宋体"/>
          <w:lang w:eastAsia="zh-CN"/>
        </w:rPr>
        <w:t>”</w:t>
      </w:r>
      <w:r>
        <w:t>。</w:t>
      </w:r>
    </w:p>
    <w:p w14:paraId="5AF8E0D4">
      <w:pPr>
        <w:rPr>
          <w:rFonts w:hint="eastAsia" w:eastAsia="宋体"/>
          <w:lang w:eastAsia="zh-CN"/>
        </w:rPr>
      </w:pPr>
      <w:r>
        <w:rPr>
          <w:rFonts w:hint="eastAsia" w:eastAsia="宋体"/>
          <w:lang w:eastAsia="zh-CN"/>
        </w:rPr>
        <w:t>【</w:t>
      </w:r>
      <w:r>
        <w:t>五四</w:t>
      </w:r>
      <w:r>
        <w:rPr>
          <w:rFonts w:hint="eastAsia" w:eastAsia="宋体"/>
          <w:lang w:eastAsia="zh-CN"/>
        </w:rPr>
        <w:t>】“</w:t>
      </w:r>
      <w:r>
        <w:t>與</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与</w:t>
      </w:r>
      <w:r>
        <w:rPr>
          <w:rFonts w:hint="eastAsia" w:eastAsia="宋体"/>
          <w:lang w:eastAsia="zh-CN"/>
        </w:rPr>
        <w:t>”</w:t>
      </w:r>
    </w:p>
    <w:p w14:paraId="11D8A557">
      <w:pPr>
        <w:rPr>
          <w:rFonts w:hint="eastAsia" w:eastAsia="宋体"/>
          <w:lang w:eastAsia="zh-CN"/>
        </w:rPr>
      </w:pPr>
      <w:r>
        <w:rPr>
          <w:rFonts w:hint="eastAsia" w:eastAsia="宋体"/>
          <w:lang w:eastAsia="zh-CN"/>
        </w:rPr>
        <w:t>【</w:t>
      </w:r>
      <w:r>
        <w:t>五五</w:t>
      </w:r>
      <w:r>
        <w:rPr>
          <w:rFonts w:hint="eastAsia" w:eastAsia="宋体"/>
          <w:lang w:eastAsia="zh-CN"/>
        </w:rPr>
        <w:t>】“</w:t>
      </w:r>
      <w:r>
        <w:t>閣</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阁</w:t>
      </w:r>
      <w:r>
        <w:rPr>
          <w:rFonts w:hint="eastAsia" w:eastAsia="宋体"/>
          <w:lang w:eastAsia="zh-CN"/>
        </w:rPr>
        <w:t>”</w:t>
      </w:r>
    </w:p>
    <w:p w14:paraId="6AD1E480">
      <w:r>
        <w:rPr>
          <w:rFonts w:hint="eastAsia" w:eastAsia="宋体"/>
          <w:lang w:eastAsia="zh-CN"/>
        </w:rPr>
        <w:t>【</w:t>
      </w:r>
      <w:r>
        <w:t>五六</w:t>
      </w:r>
      <w:r>
        <w:rPr>
          <w:rFonts w:hint="eastAsia" w:eastAsia="宋体"/>
          <w:lang w:eastAsia="zh-CN"/>
        </w:rPr>
        <w:t>】《</w:t>
      </w:r>
      <w:r>
        <w:t>直隸河渠書</w:t>
      </w:r>
      <w:r>
        <w:rPr>
          <w:rFonts w:hint="eastAsia" w:eastAsia="宋体"/>
          <w:lang w:eastAsia="zh-CN"/>
        </w:rPr>
        <w:t>》</w:t>
      </w:r>
      <w:r>
        <w:t>，戴震纂修</w:t>
      </w:r>
    </w:p>
    <w:p w14:paraId="0B37007B">
      <w:r>
        <w:rPr>
          <w:rFonts w:hint="eastAsia" w:eastAsia="宋体"/>
          <w:lang w:eastAsia="zh-CN"/>
        </w:rPr>
        <w:t>【</w:t>
      </w:r>
      <w:r>
        <w:t>五七</w:t>
      </w:r>
      <w:r>
        <w:rPr>
          <w:rFonts w:hint="eastAsia" w:eastAsia="宋体"/>
          <w:lang w:eastAsia="zh-CN"/>
        </w:rPr>
        <w:t>】</w:t>
      </w:r>
      <w:r>
        <w:t>方保岩方維旬字南耦號葆岩，官至總督</w:t>
      </w:r>
    </w:p>
    <w:p w14:paraId="73F50409">
      <w:r>
        <w:rPr>
          <w:rFonts w:hint="eastAsia" w:eastAsia="宋体"/>
          <w:lang w:eastAsia="zh-CN"/>
        </w:rPr>
        <w:t>【</w:t>
      </w:r>
      <w:r>
        <w:t>五八</w:t>
      </w:r>
      <w:r>
        <w:rPr>
          <w:rFonts w:hint="eastAsia" w:eastAsia="宋体"/>
          <w:lang w:eastAsia="zh-CN"/>
        </w:rPr>
        <w:t>】“</w:t>
      </w:r>
      <w:r>
        <w:t>盡</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尽</w:t>
      </w:r>
      <w:r>
        <w:rPr>
          <w:rFonts w:hint="eastAsia" w:eastAsia="宋体"/>
          <w:lang w:eastAsia="zh-CN"/>
        </w:rPr>
        <w:t>”</w:t>
      </w:r>
      <w:r>
        <w:t>。</w:t>
      </w:r>
      <w:r>
        <w:rPr>
          <w:rFonts w:hint="eastAsia" w:eastAsia="宋体"/>
          <w:lang w:eastAsia="zh-CN"/>
        </w:rPr>
        <w:t>“</w:t>
      </w:r>
      <w:r>
        <w:t>疲</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㾗</w:t>
      </w:r>
      <w:r>
        <w:rPr>
          <w:rFonts w:hint="eastAsia" w:eastAsia="宋体"/>
          <w:lang w:eastAsia="zh-CN"/>
        </w:rPr>
        <w:t>”</w:t>
      </w:r>
      <w:r>
        <w:t>，當據改</w:t>
      </w:r>
    </w:p>
    <w:p w14:paraId="49708472">
      <w:r>
        <w:rPr>
          <w:rFonts w:hint="eastAsia" w:eastAsia="宋体"/>
          <w:lang w:eastAsia="zh-CN"/>
        </w:rPr>
        <w:t>【</w:t>
      </w:r>
      <w:r>
        <w:t>五九</w:t>
      </w:r>
      <w:r>
        <w:rPr>
          <w:rFonts w:hint="eastAsia" w:eastAsia="宋体"/>
          <w:lang w:eastAsia="zh-CN"/>
        </w:rPr>
        <w:t>】“</w:t>
      </w:r>
      <w:r>
        <w:t>有</w:t>
      </w:r>
      <w:r>
        <w:rPr>
          <w:rFonts w:hint="eastAsia" w:eastAsia="宋体"/>
          <w:lang w:eastAsia="zh-CN"/>
        </w:rPr>
        <w:t>”</w:t>
      </w:r>
      <w:r>
        <w:t>，</w:t>
      </w:r>
      <w:r>
        <w:rPr>
          <w:rFonts w:hint="eastAsia" w:eastAsia="宋体"/>
          <w:lang w:eastAsia="zh-CN"/>
        </w:rPr>
        <w:t>《</w:t>
      </w:r>
      <w:r>
        <w:t>手簡</w:t>
      </w:r>
      <w:r>
        <w:rPr>
          <w:rFonts w:hint="eastAsia" w:eastAsia="宋体"/>
          <w:lang w:eastAsia="zh-CN"/>
        </w:rPr>
        <w:t>》</w:t>
      </w:r>
      <w:r>
        <w:t>似</w:t>
      </w:r>
      <w:r>
        <w:rPr>
          <w:rFonts w:hint="eastAsia" w:eastAsia="宋体"/>
          <w:lang w:eastAsia="zh-CN"/>
        </w:rPr>
        <w:t>“</w:t>
      </w:r>
      <w:r>
        <w:t>苦</w:t>
      </w:r>
      <w:r>
        <w:rPr>
          <w:rFonts w:hint="eastAsia" w:eastAsia="宋体"/>
          <w:lang w:eastAsia="zh-CN"/>
        </w:rPr>
        <w:t>”</w:t>
      </w:r>
      <w:r>
        <w:t>字義較勝</w:t>
      </w:r>
    </w:p>
    <w:p w14:paraId="3B5CB6F2">
      <w:r>
        <w:rPr>
          <w:rFonts w:hint="eastAsia" w:eastAsia="宋体"/>
          <w:lang w:eastAsia="zh-CN"/>
        </w:rPr>
        <w:t>【</w:t>
      </w:r>
      <w:r>
        <w:t>六〇</w:t>
      </w:r>
      <w:r>
        <w:rPr>
          <w:rFonts w:hint="eastAsia" w:eastAsia="宋体"/>
          <w:lang w:eastAsia="zh-CN"/>
        </w:rPr>
        <w:t>】“</w:t>
      </w:r>
      <w:r>
        <w:t>傳</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传</w:t>
      </w:r>
      <w:r>
        <w:rPr>
          <w:rFonts w:hint="eastAsia" w:eastAsia="宋体"/>
          <w:lang w:eastAsia="zh-CN"/>
        </w:rPr>
        <w:t>”</w:t>
      </w:r>
      <w:r>
        <w:t>。其下有</w:t>
      </w:r>
      <w:r>
        <w:rPr>
          <w:rFonts w:hint="eastAsia" w:eastAsia="宋体"/>
          <w:lang w:eastAsia="zh-CN"/>
        </w:rPr>
        <w:t>“</w:t>
      </w:r>
      <w:r>
        <w:t>为</w:t>
      </w:r>
      <w:r>
        <w:rPr>
          <w:rFonts w:hint="eastAsia" w:eastAsia="宋体"/>
          <w:lang w:eastAsia="zh-CN"/>
        </w:rPr>
        <w:t>”</w:t>
      </w:r>
      <w:r>
        <w:t>字，當據補</w:t>
      </w:r>
    </w:p>
    <w:p w14:paraId="6D1CED0F">
      <w:r>
        <w:rPr>
          <w:rFonts w:hint="eastAsia" w:eastAsia="宋体"/>
          <w:lang w:eastAsia="zh-CN"/>
        </w:rPr>
        <w:t>【</w:t>
      </w:r>
      <w:r>
        <w:t>六一</w:t>
      </w:r>
      <w:r>
        <w:rPr>
          <w:rFonts w:hint="eastAsia" w:eastAsia="宋体"/>
          <w:lang w:eastAsia="zh-CN"/>
        </w:rPr>
        <w:t>】“</w:t>
      </w:r>
      <w:r>
        <w:t>嚴</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顓</w:t>
      </w:r>
      <w:r>
        <w:rPr>
          <w:rFonts w:hint="eastAsia" w:eastAsia="宋体"/>
          <w:lang w:eastAsia="zh-CN"/>
        </w:rPr>
        <w:t>”</w:t>
      </w:r>
      <w:r>
        <w:t>。宋戴埴</w:t>
      </w:r>
      <w:r>
        <w:rPr>
          <w:rFonts w:hint="eastAsia" w:eastAsia="宋体"/>
          <w:lang w:eastAsia="zh-CN"/>
        </w:rPr>
        <w:t>《</w:t>
      </w:r>
      <w:r>
        <w:t>鼠璞</w:t>
      </w:r>
      <w:r>
        <w:rPr>
          <w:rFonts w:hint="eastAsia" w:eastAsia="宋体"/>
          <w:lang w:eastAsia="zh-CN"/>
        </w:rPr>
        <w:t>•</w:t>
      </w:r>
      <w:r>
        <w:t>十五國風二雅三頌</w:t>
      </w:r>
      <w:r>
        <w:rPr>
          <w:rFonts w:hint="eastAsia" w:eastAsia="宋体"/>
          <w:lang w:eastAsia="zh-CN"/>
        </w:rPr>
        <w:t>》</w:t>
      </w:r>
      <w:r>
        <w:t>：</w:t>
      </w:r>
      <w:r>
        <w:rPr>
          <w:rFonts w:hint="eastAsia" w:eastAsia="宋体"/>
          <w:lang w:eastAsia="zh-CN"/>
        </w:rPr>
        <w:t>“《</w:t>
      </w:r>
      <w:r>
        <w:t>周頌</w:t>
      </w:r>
      <w:r>
        <w:rPr>
          <w:rFonts w:hint="eastAsia" w:eastAsia="宋体"/>
          <w:lang w:eastAsia="zh-CN"/>
        </w:rPr>
        <w:t>》</w:t>
      </w:r>
      <w:r>
        <w:t>簡嚴，</w:t>
      </w:r>
      <w:r>
        <w:rPr>
          <w:rFonts w:hint="eastAsia" w:eastAsia="宋体"/>
          <w:lang w:eastAsia="zh-CN"/>
        </w:rPr>
        <w:t>《</w:t>
      </w:r>
      <w:r>
        <w:t>商頌</w:t>
      </w:r>
      <w:r>
        <w:rPr>
          <w:rFonts w:hint="eastAsia" w:eastAsia="宋体"/>
          <w:lang w:eastAsia="zh-CN"/>
        </w:rPr>
        <w:t>》</w:t>
      </w:r>
      <w:r>
        <w:t>敷暢，已</w:t>
      </w:r>
    </w:p>
    <w:p w14:paraId="5E6A985B">
      <w:r>
        <w:t>非一體。</w:t>
      </w:r>
      <w:r>
        <w:rPr>
          <w:rFonts w:hint="eastAsia" w:eastAsia="宋体"/>
          <w:lang w:eastAsia="zh-CN"/>
        </w:rPr>
        <w:t>”</w:t>
      </w:r>
      <w:r>
        <w:t>康有爲</w:t>
      </w:r>
      <w:r>
        <w:rPr>
          <w:rFonts w:hint="eastAsia" w:eastAsia="宋体"/>
          <w:lang w:eastAsia="zh-CN"/>
        </w:rPr>
        <w:t>《</w:t>
      </w:r>
      <w:r>
        <w:t>︿日本雜事詩</w:t>
      </w:r>
      <w:r>
        <w:rPr>
          <w:rFonts w:hint="eastAsia" w:eastAsia="宋体"/>
          <w:lang w:eastAsia="zh-CN"/>
        </w:rPr>
        <w:t>》</w:t>
      </w:r>
      <w:r>
        <w:t>序</w:t>
      </w:r>
      <w:r>
        <w:rPr>
          <w:rFonts w:hint="eastAsia" w:eastAsia="宋体"/>
          <w:lang w:eastAsia="zh-CN"/>
        </w:rPr>
        <w:t>》“《</w:t>
      </w:r>
      <w:r>
        <w:t>春秋</w:t>
      </w:r>
      <w:r>
        <w:rPr>
          <w:rFonts w:hint="eastAsia" w:eastAsia="宋体"/>
          <w:lang w:eastAsia="zh-CN"/>
        </w:rPr>
        <w:t>》</w:t>
      </w:r>
      <w:r>
        <w:t>萬九千字簡嚴矣而其恉數千。</w:t>
      </w:r>
      <w:r>
        <w:rPr>
          <w:rFonts w:hint="eastAsia" w:eastAsia="宋体"/>
          <w:lang w:eastAsia="zh-CN"/>
        </w:rPr>
        <w:t>”</w:t>
      </w:r>
      <w:r>
        <w:t>簡嚴謂文辭簡樸而嚴</w:t>
      </w:r>
    </w:p>
    <w:p w14:paraId="00443B4F">
      <w:r>
        <w:t>【第153页】</w:t>
      </w:r>
    </w:p>
    <w:p w14:paraId="1FDAE641">
      <w:r>
        <w:t>謹也。</w:t>
      </w:r>
    </w:p>
    <w:p w14:paraId="59E3C427">
      <w:r>
        <w:rPr>
          <w:rFonts w:hint="eastAsia" w:eastAsia="宋体"/>
          <w:lang w:eastAsia="zh-CN"/>
        </w:rPr>
        <w:t>【</w:t>
      </w:r>
      <w:r>
        <w:t>六二</w:t>
      </w:r>
      <w:r>
        <w:rPr>
          <w:rFonts w:hint="eastAsia" w:eastAsia="宋体"/>
          <w:lang w:eastAsia="zh-CN"/>
        </w:rPr>
        <w:t>】“</w:t>
      </w:r>
      <w:r>
        <w:t>閣</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阁</w:t>
      </w:r>
      <w:r>
        <w:rPr>
          <w:rFonts w:hint="eastAsia" w:eastAsia="宋体"/>
          <w:lang w:eastAsia="zh-CN"/>
        </w:rPr>
        <w:t>”</w:t>
      </w:r>
      <w:r>
        <w:t>。</w:t>
      </w:r>
      <w:r>
        <w:rPr>
          <w:rFonts w:hint="eastAsia" w:eastAsia="宋体"/>
          <w:lang w:eastAsia="zh-CN"/>
        </w:rPr>
        <w:t>“</w:t>
      </w:r>
      <w:r>
        <w:t>覆</w:t>
      </w:r>
      <w:r>
        <w:rPr>
          <w:rFonts w:hint="eastAsia" w:eastAsia="宋体"/>
          <w:lang w:eastAsia="zh-CN"/>
        </w:rPr>
        <w:t>”</w:t>
      </w:r>
      <w:r>
        <w:t>，</w:t>
      </w:r>
      <w:r>
        <w:rPr>
          <w:rFonts w:hint="eastAsia" w:eastAsia="宋体"/>
          <w:lang w:eastAsia="zh-CN"/>
        </w:rPr>
        <w:t>《</w:t>
      </w:r>
      <w:r>
        <w:t>手簡</w:t>
      </w:r>
      <w:r>
        <w:rPr>
          <w:rFonts w:hint="eastAsia" w:eastAsia="宋体"/>
          <w:lang w:eastAsia="zh-CN"/>
        </w:rPr>
        <w:t>》</w:t>
      </w:r>
      <w:r>
        <w:t>作</w:t>
      </w:r>
      <w:r>
        <w:rPr>
          <w:rFonts w:hint="eastAsia" w:eastAsia="宋体"/>
          <w:lang w:eastAsia="zh-CN"/>
        </w:rPr>
        <w:t>“</w:t>
      </w:r>
      <w:r>
        <w:t>復</w:t>
      </w:r>
      <w:r>
        <w:rPr>
          <w:rFonts w:hint="eastAsia" w:eastAsia="宋体"/>
          <w:lang w:eastAsia="zh-CN"/>
        </w:rPr>
        <w:t>”</w:t>
      </w:r>
      <w:r>
        <w:t>。</w:t>
      </w:r>
    </w:p>
    <w:p w14:paraId="660348FC">
      <w:r>
        <w:rPr>
          <w:rFonts w:hint="eastAsia" w:eastAsia="宋体"/>
          <w:lang w:eastAsia="zh-CN"/>
        </w:rPr>
        <w:t>【</w:t>
      </w:r>
      <w:r>
        <w:t>六三</w:t>
      </w:r>
      <w:r>
        <w:rPr>
          <w:rFonts w:hint="eastAsia" w:eastAsia="宋体"/>
          <w:lang w:eastAsia="zh-CN"/>
        </w:rPr>
        <w:t>】</w:t>
      </w:r>
      <w:r>
        <w:t>陳鴻森有訂正語</w:t>
      </w:r>
    </w:p>
    <w:p w14:paraId="5192E351">
      <w:r>
        <w:t>此札原自</w:t>
      </w:r>
      <w:r>
        <w:rPr>
          <w:rFonts w:hint="eastAsia" w:eastAsia="宋体"/>
          <w:lang w:eastAsia="zh-CN"/>
        </w:rPr>
        <w:t>“</w:t>
      </w:r>
      <w:r>
        <w:t>裁有榮施</w:t>
      </w:r>
      <w:r>
        <w:rPr>
          <w:rFonts w:hint="eastAsia" w:eastAsia="宋体"/>
          <w:lang w:eastAsia="zh-CN"/>
        </w:rPr>
        <w:t>”</w:t>
      </w:r>
      <w:r>
        <w:t>處斷裂爲二。</w:t>
      </w:r>
      <w:r>
        <w:rPr>
          <w:rFonts w:hint="eastAsia" w:eastAsia="宋体"/>
          <w:lang w:eastAsia="zh-CN"/>
        </w:rPr>
        <w:t>《</w:t>
      </w:r>
      <w:r>
        <w:t>羅譜</w:t>
      </w:r>
      <w:r>
        <w:rPr>
          <w:rFonts w:hint="eastAsia" w:eastAsia="宋体"/>
          <w:lang w:eastAsia="zh-CN"/>
        </w:rPr>
        <w:t>》</w:t>
      </w:r>
      <w:r>
        <w:t>繫上半於本年，云</w:t>
      </w:r>
      <w:r>
        <w:rPr>
          <w:rFonts w:hint="eastAsia" w:eastAsia="宋体"/>
          <w:lang w:eastAsia="zh-CN"/>
        </w:rPr>
        <w:t>“</w:t>
      </w:r>
      <w:r>
        <w:t>此札缺下半</w:t>
      </w:r>
      <w:r>
        <w:rPr>
          <w:rFonts w:hint="eastAsia" w:eastAsia="宋体"/>
          <w:lang w:eastAsia="zh-CN"/>
        </w:rPr>
        <w:t>”</w:t>
      </w:r>
      <w:r>
        <w:t>；另繫下半於十五年</w:t>
      </w:r>
    </w:p>
    <w:p w14:paraId="2AB9982C">
      <w:r>
        <w:t>云</w:t>
      </w:r>
      <w:r>
        <w:rPr>
          <w:rFonts w:hint="eastAsia" w:eastAsia="宋体"/>
          <w:lang w:eastAsia="zh-CN"/>
        </w:rPr>
        <w:t>“</w:t>
      </w:r>
      <w:r>
        <w:t>缺上半</w:t>
      </w:r>
      <w:r>
        <w:rPr>
          <w:rFonts w:hint="eastAsia" w:eastAsia="宋体"/>
          <w:lang w:eastAsia="zh-CN"/>
        </w:rPr>
        <w:t>”</w:t>
      </w:r>
      <w:r>
        <w:t>。今以王念孙覆函見下文十四年條下。證之，知二者當合爲一札，羅氏自失考耳。知者，王氏</w:t>
      </w:r>
    </w:p>
    <w:p w14:paraId="210A5922">
      <w:r>
        <w:t>覆函有</w:t>
      </w:r>
      <w:r>
        <w:rPr>
          <w:rFonts w:hint="eastAsia" w:eastAsia="宋体"/>
          <w:lang w:eastAsia="zh-CN"/>
        </w:rPr>
        <w:t>“</w:t>
      </w:r>
      <w:r>
        <w:t>拙序本不愜意，得蒙教訓</w:t>
      </w:r>
      <w:r>
        <w:rPr>
          <w:rFonts w:hint="eastAsia" w:eastAsia="宋体"/>
          <w:lang w:eastAsia="zh-CN"/>
        </w:rPr>
        <w:t>”</w:t>
      </w:r>
      <w:r>
        <w:t>之語，正與段札上半</w:t>
      </w:r>
      <w:r>
        <w:rPr>
          <w:rFonts w:hint="eastAsia" w:eastAsia="宋体"/>
          <w:lang w:eastAsia="zh-CN"/>
        </w:rPr>
        <w:t>“</w:t>
      </w:r>
      <w:r>
        <w:t>行文尚于鄙意有未愜處，容小更易</w:t>
      </w:r>
      <w:r>
        <w:rPr>
          <w:rFonts w:hint="eastAsia" w:eastAsia="宋体"/>
          <w:lang w:eastAsia="zh-CN"/>
        </w:rPr>
        <w:t>”</w:t>
      </w:r>
      <w:r>
        <w:t>合；而王</w:t>
      </w:r>
    </w:p>
    <w:p w14:paraId="6520C009">
      <w:pPr>
        <w:rPr>
          <w:rFonts w:hint="eastAsia" w:eastAsia="宋体"/>
          <w:lang w:eastAsia="zh-CN"/>
        </w:rPr>
      </w:pPr>
      <w:r>
        <w:t>札</w:t>
      </w:r>
      <w:r>
        <w:rPr>
          <w:rFonts w:hint="eastAsia" w:eastAsia="宋体"/>
          <w:lang w:eastAsia="zh-CN"/>
        </w:rPr>
        <w:t>“</w:t>
      </w:r>
      <w:r>
        <w:t>並無摺子上聞，經部駁飭。來札所云，以告者過也</w:t>
      </w:r>
      <w:r>
        <w:rPr>
          <w:rFonts w:hint="eastAsia" w:eastAsia="宋体"/>
          <w:lang w:eastAsia="zh-CN"/>
        </w:rPr>
        <w:t>”</w:t>
      </w:r>
      <w:r>
        <w:t>一節，復與段札下半</w:t>
      </w:r>
      <w:r>
        <w:rPr>
          <w:rFonts w:hint="eastAsia" w:eastAsia="宋体"/>
          <w:lang w:eastAsia="zh-CN"/>
        </w:rPr>
        <w:t>“</w:t>
      </w:r>
      <w:r>
        <w:t>執事去年有摺子而部駁</w:t>
      </w:r>
      <w:r>
        <w:rPr>
          <w:rFonts w:hint="eastAsia" w:eastAsia="宋体"/>
          <w:lang w:eastAsia="zh-CN"/>
        </w:rPr>
        <w:t>”</w:t>
      </w:r>
    </w:p>
    <w:p w14:paraId="4CEC6198">
      <w:r>
        <w:t>云云者契合，則此二斷片原係一札，要無可疑</w:t>
      </w:r>
    </w:p>
    <w:p w14:paraId="21EE7941">
      <w:r>
        <w:t>今據此札言王序</w:t>
      </w:r>
      <w:r>
        <w:rPr>
          <w:rFonts w:hint="eastAsia" w:eastAsia="宋体"/>
          <w:lang w:eastAsia="zh-CN"/>
        </w:rPr>
        <w:t>“</w:t>
      </w:r>
      <w:r>
        <w:t>行文尚于鄙意有未愜處，容小更易</w:t>
      </w:r>
      <w:r>
        <w:rPr>
          <w:rFonts w:hint="eastAsia" w:eastAsia="宋体"/>
          <w:lang w:eastAsia="zh-CN"/>
        </w:rPr>
        <w:t>”</w:t>
      </w:r>
      <w:r>
        <w:t>，及王氏答書</w:t>
      </w:r>
      <w:r>
        <w:rPr>
          <w:rFonts w:hint="eastAsia" w:eastAsia="宋体"/>
          <w:lang w:eastAsia="zh-CN"/>
        </w:rPr>
        <w:t>“</w:t>
      </w:r>
      <w:r>
        <w:t>拙序本不愜意，得蒙教訓</w:t>
      </w:r>
      <w:r>
        <w:rPr>
          <w:rFonts w:hint="eastAsia" w:eastAsia="宋体"/>
          <w:lang w:eastAsia="zh-CN"/>
        </w:rPr>
        <w:t>”</w:t>
      </w:r>
      <w:r>
        <w:t>之</w:t>
      </w:r>
    </w:p>
    <w:p w14:paraId="54338FF7">
      <w:r>
        <w:t>語觀之，可知今</w:t>
      </w:r>
      <w:r>
        <w:rPr>
          <w:rFonts w:hint="eastAsia" w:eastAsia="宋体"/>
          <w:lang w:eastAsia="zh-CN"/>
        </w:rPr>
        <w:t>《</w:t>
      </w:r>
      <w:r>
        <w:t>段注</w:t>
      </w:r>
      <w:r>
        <w:rPr>
          <w:rFonts w:hint="eastAsia" w:eastAsia="宋体"/>
          <w:lang w:eastAsia="zh-CN"/>
        </w:rPr>
        <w:t>》</w:t>
      </w:r>
      <w:r>
        <w:t>書前所冠王序，已經段氏改易，非盡王氏原文也</w:t>
      </w:r>
    </w:p>
    <w:p w14:paraId="63A422B5">
      <w:r>
        <w:t>陳鱣致王念孫書一通</w:t>
      </w:r>
    </w:p>
    <w:p w14:paraId="3EB31259">
      <w:r>
        <w:t>鱣稽首，懷祖侍御先生執事</w:t>
      </w:r>
    </w:p>
    <w:p w14:paraId="6BD4B598">
      <w:r>
        <w:t>承假</w:t>
      </w:r>
      <w:r>
        <w:rPr>
          <w:rFonts w:hint="eastAsia" w:eastAsia="宋体"/>
          <w:lang w:eastAsia="zh-CN"/>
        </w:rPr>
        <w:t>《</w:t>
      </w:r>
      <w:r>
        <w:t>埤倉</w:t>
      </w:r>
      <w:r>
        <w:rPr>
          <w:rFonts w:hint="eastAsia" w:eastAsia="宋体"/>
          <w:lang w:eastAsia="zh-CN"/>
        </w:rPr>
        <w:t>》</w:t>
      </w:r>
      <w:r>
        <w:t>集本</w:t>
      </w:r>
      <w:r>
        <w:rPr>
          <w:rFonts w:hint="eastAsia" w:eastAsia="宋体"/>
          <w:lang w:eastAsia="zh-CN"/>
        </w:rPr>
        <w:t>【】</w:t>
      </w:r>
      <w:r>
        <w:t>，喜不自勝。昨以窮日之力寫録一過。竊疑所采尚有未盡，即如</w:t>
      </w:r>
    </w:p>
    <w:p w14:paraId="3E664608">
      <w:r>
        <w:rPr>
          <w:rFonts w:hint="eastAsia" w:eastAsia="宋体"/>
          <w:lang w:eastAsia="zh-CN"/>
        </w:rPr>
        <w:t>《</w:t>
      </w:r>
      <w:r>
        <w:t>廣韻</w:t>
      </w:r>
      <w:r>
        <w:rPr>
          <w:rFonts w:hint="eastAsia" w:eastAsia="宋体"/>
          <w:lang w:eastAsia="zh-CN"/>
        </w:rPr>
        <w:t>》</w:t>
      </w:r>
      <w:r>
        <w:t>引此書，當不止三數條＄“不識究竟何如，乞示知爲感。鱣所補得聲類附標卷額急</w:t>
      </w:r>
    </w:p>
    <w:p w14:paraId="38B055E4">
      <w:r>
        <w:t>于奉趙未暇細撿也。率泐申謝並問即安不宣。鱣稽首</w:t>
      </w:r>
    </w:p>
    <w:p w14:paraId="51CC55A4">
      <w:r>
        <w:t>【第154页】</w:t>
      </w:r>
    </w:p>
    <w:p w14:paraId="715BDAEC">
      <w:pPr>
        <w:rPr>
          <w:rFonts w:hint="eastAsia" w:eastAsia="宋体"/>
          <w:lang w:eastAsia="zh-CN"/>
        </w:rPr>
      </w:pPr>
      <w:r>
        <w:rPr>
          <w:rFonts w:hint="eastAsia" w:eastAsia="宋体"/>
          <w:lang w:eastAsia="zh-CN"/>
        </w:rPr>
        <w:t>（</w:t>
      </w:r>
      <w:r>
        <w:t>説明</w:t>
      </w:r>
      <w:r>
        <w:rPr>
          <w:rFonts w:hint="eastAsia" w:eastAsia="宋体"/>
          <w:lang w:eastAsia="zh-CN"/>
        </w:rPr>
        <w:t>）</w:t>
      </w:r>
    </w:p>
    <w:p w14:paraId="038E3D7C">
      <w:r>
        <w:t>札據</w:t>
      </w:r>
      <w:r>
        <w:rPr>
          <w:rFonts w:hint="eastAsia" w:eastAsia="宋体"/>
          <w:lang w:eastAsia="zh-CN"/>
        </w:rPr>
        <w:t>《</w:t>
      </w:r>
      <w:r>
        <w:t>昭代經師手簡</w:t>
      </w:r>
      <w:r>
        <w:rPr>
          <w:rFonts w:hint="eastAsia" w:eastAsia="宋体"/>
          <w:lang w:eastAsia="zh-CN"/>
        </w:rPr>
        <w:t>》</w:t>
      </w:r>
      <w:r>
        <w:t>謄正，未詳年月</w:t>
      </w:r>
    </w:p>
    <w:p w14:paraId="29DA4CAA">
      <w:pPr>
        <w:rPr>
          <w:rFonts w:hint="eastAsia" w:eastAsia="宋体"/>
          <w:lang w:eastAsia="zh-CN"/>
        </w:rPr>
      </w:pPr>
      <w:r>
        <w:rPr>
          <w:rFonts w:hint="eastAsia" w:eastAsia="宋体"/>
          <w:lang w:eastAsia="zh-CN"/>
        </w:rPr>
        <w:t>（</w:t>
      </w:r>
      <w:r>
        <w:t>校注</w:t>
      </w:r>
      <w:r>
        <w:rPr>
          <w:rFonts w:hint="eastAsia" w:eastAsia="宋体"/>
          <w:lang w:eastAsia="zh-CN"/>
        </w:rPr>
        <w:t>）</w:t>
      </w:r>
    </w:p>
    <w:p w14:paraId="2CB760B9">
      <w:pPr>
        <w:rPr>
          <w:rFonts w:hint="eastAsia" w:eastAsia="宋体"/>
          <w:lang w:eastAsia="zh-CN"/>
        </w:rPr>
      </w:pPr>
      <w:r>
        <w:rPr>
          <w:rFonts w:hint="eastAsia" w:eastAsia="宋体"/>
          <w:lang w:eastAsia="zh-CN"/>
        </w:rPr>
        <w:t>【</w:t>
      </w:r>
      <w:r>
        <w:t>一</w:t>
      </w:r>
      <w:r>
        <w:rPr>
          <w:rFonts w:hint="eastAsia" w:eastAsia="宋体"/>
          <w:lang w:eastAsia="zh-CN"/>
        </w:rPr>
        <w:t>】《</w:t>
      </w:r>
      <w:r>
        <w:t>埤倉</w:t>
      </w:r>
      <w:r>
        <w:rPr>
          <w:rFonts w:hint="eastAsia" w:eastAsia="宋体"/>
          <w:lang w:eastAsia="zh-CN"/>
        </w:rPr>
        <w:t>》</w:t>
      </w:r>
      <w:r>
        <w:t>：三國魏張揖撰，後佚去。陳鱣有</w:t>
      </w:r>
      <w:r>
        <w:rPr>
          <w:rFonts w:hint="eastAsia" w:eastAsia="宋体"/>
          <w:lang w:eastAsia="zh-CN"/>
        </w:rPr>
        <w:t>《</w:t>
      </w:r>
      <w:r>
        <w:t>︿埤倉﹀拾存</w:t>
      </w:r>
      <w:r>
        <w:rPr>
          <w:rFonts w:hint="eastAsia" w:eastAsia="宋体"/>
          <w:lang w:eastAsia="zh-CN"/>
        </w:rPr>
        <w:t>》</w:t>
      </w:r>
    </w:p>
    <w:p w14:paraId="598269AA">
      <w:r>
        <w:t>朱彬致王念孫書六通</w:t>
      </w:r>
    </w:p>
    <w:p w14:paraId="25A55479">
      <w:r>
        <w:t>朱彬頓首石臞先生年丈閣下久未奉書候問疎闊之咎想蒙諒之。比惟河壖鞅</w:t>
      </w:r>
    </w:p>
    <w:p w14:paraId="630B2858">
      <w:r>
        <w:t>掌r，王事爲勞。春間桃華水發，吾鄉幾有其魚之患。彬來京忽忽半載，杜門却埽，求一</w:t>
      </w:r>
    </w:p>
    <w:p w14:paraId="7A68E76B">
      <w:r>
        <w:t>談論之處，不可得。回憶戊午、己未間，彬寓楊梅斜街，與先生橋梓朝夕過從，質疑請益</w:t>
      </w:r>
    </w:p>
    <w:p w14:paraId="0437592C">
      <w:r>
        <w:t>惘然如夢。端臨自去秋積勞成疾寒熱間作歲杪甫得告平。頃接家言，渠入夏轉劇，已</w:t>
      </w:r>
    </w:p>
    <w:p w14:paraId="29CC1ACC">
      <w:r>
        <w:t>於五月廿二日棄人間，海内通人又弱一个。先生聞之，必當爲唤奈何也。彬少小相依，骨</w:t>
      </w:r>
    </w:p>
    <w:p w14:paraId="43C34C2A">
      <w:r>
        <w:t>肉兄弟之愛，數十年如一日痛何可言即行奔馳上道而兒子以溽暑苦留俟秋凉返里</w:t>
      </w:r>
    </w:p>
    <w:p w14:paraId="4FD9D172">
      <w:r>
        <w:t>輯其遺文，就正有道，亦後死者之責也。春間群士公車時貴鄉吴、賈諸君及泰州人士欲</w:t>
      </w:r>
    </w:p>
    <w:p w14:paraId="7275C6B4">
      <w:r>
        <w:t>【第155页】</w:t>
      </w:r>
    </w:p>
    <w:p w14:paraId="49544C4D">
      <w:r>
        <w:t>興造會館，以先生爲五邑之望</w:t>
      </w:r>
      <w:r>
        <w:rPr>
          <w:rFonts w:hint="eastAsia" w:eastAsia="宋体"/>
          <w:lang w:eastAsia="zh-CN"/>
        </w:rPr>
        <w:t>【</w:t>
      </w:r>
      <w:r>
        <w:t>n，丐一言爲之提唱，屬彬奉書，因循未報。今當南歸，恐</w:t>
      </w:r>
    </w:p>
    <w:p w14:paraId="241EBC13">
      <w:r>
        <w:t>歲試將及，無以副諸君延望之意。然其興廢曲折。未能了然，仍祈先生指示南中便可傳</w:t>
      </w:r>
    </w:p>
    <w:p w14:paraId="11572848">
      <w:r>
        <w:t>送。專此布達。敬請升祺，臨楮翹企，不備。又六月初八日，彬再行</w:t>
      </w:r>
    </w:p>
    <w:p w14:paraId="7FBF536E">
      <w:r>
        <w:t>二</w:t>
      </w:r>
    </w:p>
    <w:p w14:paraId="7D9CA669">
      <w:r>
        <w:t>朱彬叩頭，懷祖先生年丈閣下：闊别二年，人事之推遷，仕途之倚伏，不知凡幾。而</w:t>
      </w:r>
    </w:p>
    <w:p w14:paraId="0AD6F024">
      <w:r>
        <w:t>先生困而得亨，嗣君亦獲膺顯擢</w:t>
      </w:r>
      <w:r>
        <w:rPr>
          <w:rFonts w:hint="eastAsia" w:eastAsia="宋体"/>
          <w:lang w:eastAsia="zh-CN"/>
        </w:rPr>
        <w:t>【</w:t>
      </w:r>
      <w:r>
        <w:t>a，未嘗以一言通於左右，恃知愛之深，非苟焉以竿牘爲</w:t>
      </w:r>
    </w:p>
    <w:p w14:paraId="1A2B3D51">
      <w:r>
        <w:t>媚悦也四</w:t>
      </w:r>
      <w:r>
        <w:rPr>
          <w:rFonts w:hint="eastAsia" w:eastAsia="宋体"/>
          <w:lang w:eastAsia="zh-CN"/>
        </w:rPr>
        <w:t>】</w:t>
      </w:r>
      <w:r>
        <w:t>。前聞奉命巡視直隸河道桑乾、易水以南，必有治河方略，當勒爲一書，以垂永</w:t>
      </w:r>
    </w:p>
    <w:p w14:paraId="453DAB50">
      <w:r>
        <w:t>久。頃聞來南視運河一帶，國計民生將于是乎攸賴，</w:t>
      </w:r>
      <w:r>
        <w:rPr>
          <w:rFonts w:hint="eastAsia" w:eastAsia="宋体"/>
          <w:lang w:eastAsia="zh-CN"/>
        </w:rPr>
        <w:t>（</w:t>
      </w:r>
      <w:r>
        <w:t>試</w:t>
      </w:r>
      <w:r>
        <w:rPr>
          <w:rFonts w:hint="eastAsia" w:eastAsia="宋体"/>
          <w:lang w:eastAsia="zh-CN"/>
        </w:rPr>
        <w:t>）【</w:t>
      </w:r>
      <w:r>
        <w:t>拭</w:t>
      </w:r>
      <w:r>
        <w:rPr>
          <w:rFonts w:hint="eastAsia" w:eastAsia="宋体"/>
          <w:lang w:eastAsia="zh-CN"/>
        </w:rPr>
        <w:t>】</w:t>
      </w:r>
      <w:r>
        <w:t>目俟之。彬本擬與聚五同</w:t>
      </w:r>
    </w:p>
    <w:p w14:paraId="4B718DB0">
      <w:r>
        <w:t>來，奈痁疾後畏寒特甚，是以不果。寸心耿耿，勞結如何</w:t>
      </w:r>
    </w:p>
    <w:p w14:paraId="24C6974F">
      <w:r>
        <w:t>隆冬，伏惟珎重自愛，不宣。</w:t>
      </w:r>
    </w:p>
    <w:p w14:paraId="0CD457AF">
      <w:r>
        <w:t>彬恐懼再拜。</w:t>
      </w:r>
    </w:p>
    <w:p w14:paraId="708B8572">
      <w:r>
        <w:t>三</w:t>
      </w:r>
    </w:p>
    <w:p w14:paraId="04C16DD0">
      <w:r>
        <w:t>朱彬頓首，石臞先生年丈閣下前歲奉手教，當即肅函申謝，諒已達左右。入春來</w:t>
      </w:r>
    </w:p>
    <w:p w14:paraId="7CDEEDE5">
      <w:r>
        <w:t>伏惟道體康泰，勤定貞吉。彬在皖城二年，日日塵世中，與深山窮谷無異。</w:t>
      </w:r>
      <w:r>
        <w:rPr>
          <w:rFonts w:hint="eastAsia" w:eastAsia="宋体"/>
          <w:lang w:eastAsia="zh-CN"/>
        </w:rPr>
        <w:t>《</w:t>
      </w:r>
      <w:r>
        <w:t>經傳考證</w:t>
      </w:r>
      <w:r>
        <w:rPr>
          <w:rFonts w:hint="eastAsia" w:eastAsia="宋体"/>
          <w:lang w:eastAsia="zh-CN"/>
        </w:rPr>
        <w:t>》</w:t>
      </w:r>
      <w:r>
        <w:t>續</w:t>
      </w:r>
    </w:p>
    <w:p w14:paraId="3C64973A">
      <w:r>
        <w:t>【第156页】</w:t>
      </w:r>
    </w:p>
    <w:p w14:paraId="03E717A1">
      <w:r>
        <w:t>得若干條謹繕寫成帙乞先生誨正。彬於三月間買舟旋里，故鄉風景大不如前。鍵户繙</w:t>
      </w:r>
    </w:p>
    <w:p w14:paraId="1F75F616">
      <w:r>
        <w:t>書之外，一無所事，唯夢想杖履追陪，邈不可得，未嘗不念之而神往也。</w:t>
      </w:r>
      <w:r>
        <w:rPr>
          <w:rFonts w:hint="eastAsia" w:eastAsia="宋体"/>
          <w:lang w:eastAsia="zh-CN"/>
        </w:rPr>
        <w:t>《</w:t>
      </w:r>
      <w:r>
        <w:t>漢書校正</w:t>
      </w:r>
      <w:r>
        <w:rPr>
          <w:rFonts w:hint="eastAsia" w:eastAsia="宋体"/>
          <w:lang w:eastAsia="zh-CN"/>
        </w:rPr>
        <w:t>》</w:t>
      </w:r>
      <w:r>
        <w:t>當付剞</w:t>
      </w:r>
    </w:p>
    <w:p w14:paraId="3F6E715E">
      <w:r>
        <w:t>劂</w:t>
      </w:r>
      <w:r>
        <w:rPr>
          <w:rFonts w:hint="eastAsia" w:eastAsia="宋体"/>
          <w:lang w:eastAsia="zh-CN"/>
        </w:rPr>
        <w:t>【</w:t>
      </w:r>
      <w:r>
        <w:t>xu。</w:t>
      </w:r>
      <w:r>
        <w:rPr>
          <w:rFonts w:hint="eastAsia" w:eastAsia="宋体"/>
          <w:lang w:eastAsia="zh-CN"/>
        </w:rPr>
        <w:t>《</w:t>
      </w:r>
      <w:r>
        <w:t>經義述聞</w:t>
      </w:r>
      <w:r>
        <w:rPr>
          <w:rFonts w:hint="eastAsia" w:eastAsia="宋体"/>
          <w:lang w:eastAsia="zh-CN"/>
        </w:rPr>
        <w:t>》</w:t>
      </w:r>
      <w:r>
        <w:t>曾否重刊？如有印本，幸賜一部。率此布達，並候興居。臨楮依戀，不</w:t>
      </w:r>
    </w:p>
    <w:p w14:paraId="4547E164">
      <w:r>
        <w:t>宣。彬頓首再拜</w:t>
      </w:r>
    </w:p>
    <w:p w14:paraId="4FB66DDF">
      <w:r>
        <w:t>曼卿少宰，統此致意。</w:t>
      </w:r>
    </w:p>
    <w:p w14:paraId="129A27FE">
      <w:r>
        <w:t>四</w:t>
      </w:r>
    </w:p>
    <w:p w14:paraId="55EB89AB">
      <w:r>
        <w:t>朱彬頓首，石臞先生年丈閣下：冬杪，李宗伯自西江寄到手示。</w:t>
      </w:r>
      <w:r>
        <w:rPr>
          <w:rFonts w:hint="eastAsia" w:eastAsia="宋体"/>
          <w:lang w:eastAsia="zh-CN"/>
        </w:rPr>
        <w:t>】</w:t>
      </w:r>
      <w:r>
        <w:t>，並批定拙著二本</w:t>
      </w:r>
    </w:p>
    <w:p w14:paraId="7863015A">
      <w:r>
        <w:t>兼承賜弁言</w:t>
      </w:r>
      <w:r>
        <w:rPr>
          <w:rFonts w:hint="eastAsia" w:eastAsia="宋体"/>
          <w:lang w:eastAsia="zh-CN"/>
        </w:rPr>
        <w:t>【</w:t>
      </w:r>
      <w:r>
        <w:t>A。</w:t>
      </w:r>
    </w:p>
    <w:p w14:paraId="1BEE746C">
      <w:r>
        <w:t>捧讀之餘，欣幸奚似彬自念時過後學，勤苦難成。先生不遺葑菲，加</w:t>
      </w:r>
    </w:p>
    <w:p w14:paraId="3A38E38F">
      <w:r>
        <w:t>以褒揚，如日月在上而爝火之光不息也。前書詢及</w:t>
      </w:r>
      <w:r>
        <w:rPr>
          <w:rFonts w:hint="eastAsia" w:eastAsia="宋体"/>
          <w:lang w:eastAsia="zh-CN"/>
        </w:rPr>
        <w:t>《</w:t>
      </w:r>
      <w:r>
        <w:t>管子</w:t>
      </w:r>
      <w:r>
        <w:rPr>
          <w:rFonts w:hint="eastAsia" w:eastAsia="宋体"/>
          <w:lang w:eastAsia="zh-CN"/>
        </w:rPr>
        <w:t>》</w:t>
      </w:r>
      <w:r>
        <w:t>，夏間始知己刊木，然私心所大</w:t>
      </w:r>
    </w:p>
    <w:p w14:paraId="14E38581">
      <w:r>
        <w:t>願者，安得周秦古書一一皆經先生手定乎？又有請者，孝臣之書不可得見</w:t>
      </w:r>
    </w:p>
    <w:p w14:paraId="70C895F8">
      <w:r>
        <w:t>任侍御</w:t>
      </w:r>
      <w:r>
        <w:rPr>
          <w:rFonts w:hint="eastAsia" w:eastAsia="宋体"/>
          <w:lang w:eastAsia="zh-CN"/>
        </w:rPr>
        <w:t>《</w:t>
      </w:r>
      <w:r>
        <w:t>小</w:t>
      </w:r>
    </w:p>
    <w:p w14:paraId="3C2DD451">
      <w:r>
        <w:t>學鈎沈</w:t>
      </w:r>
      <w:r>
        <w:rPr>
          <w:rFonts w:hint="eastAsia" w:eastAsia="宋体"/>
          <w:lang w:eastAsia="zh-CN"/>
        </w:rPr>
        <w:t>》</w:t>
      </w:r>
      <w:r>
        <w:t>尚存鄴架中，先生力不能付剞劂若作字與芸臺制府亦所以表潛德也。先生年</w:t>
      </w:r>
    </w:p>
    <w:p w14:paraId="18CAA8D4">
      <w:r>
        <w:t>臻大耊，神明不衰，所謂天授，非人力也。明年三月爲八十攬揆之辰rlol，彬不獲與賓僚</w:t>
      </w:r>
    </w:p>
    <w:p w14:paraId="68139FA7">
      <w:r>
        <w:t>之末，摳衣鞠巹M，悚仄之至。謹此布謝，諸惟朗鑒，不宣。彬再拜。</w:t>
      </w:r>
    </w:p>
    <w:p w14:paraId="2944C8CC">
      <w:r>
        <w:t>曼卿少宰統此不另。</w:t>
      </w:r>
    </w:p>
    <w:p w14:paraId="7FE986D4">
      <w:r>
        <w:t>【第157页】</w:t>
      </w:r>
    </w:p>
    <w:p w14:paraId="220BB72D">
      <w:r>
        <w:t>五</w:t>
      </w:r>
    </w:p>
    <w:p w14:paraId="08A3405F">
      <w:r>
        <w:t>彬頓首，年丈石臞先生函丈：違侍教言，久疏候問。遥想道體安康，杖履順適爲慰</w:t>
      </w:r>
    </w:p>
    <w:p w14:paraId="0E7D0D37">
      <w:r>
        <w:t>伏生九十猶能授經，以今準昔，奚適過之！曼卿晉秩司空D…n，</w:t>
      </w:r>
    </w:p>
    <w:p w14:paraId="02422F89">
      <w:r>
        <w:t>簡在久膺，本非意外。所</w:t>
      </w:r>
    </w:p>
    <w:p w14:paraId="6407B4A0">
      <w:r>
        <w:t>幸先生神明不衰，杜門著述，殆天與之年，以啟古書之橐鑰耳。彬近輯</w:t>
      </w:r>
      <w:r>
        <w:rPr>
          <w:rFonts w:hint="eastAsia" w:eastAsia="宋体"/>
          <w:lang w:eastAsia="zh-CN"/>
        </w:rPr>
        <w:t>《</w:t>
      </w:r>
      <w:r>
        <w:t>禮記訓纂</w:t>
      </w:r>
      <w:r>
        <w:rPr>
          <w:rFonts w:hint="eastAsia" w:eastAsia="宋体"/>
          <w:lang w:eastAsia="zh-CN"/>
        </w:rPr>
        <w:t>》</w:t>
      </w:r>
      <w:r>
        <w:t>四十九</w:t>
      </w:r>
    </w:p>
    <w:p w14:paraId="76C88DF5">
      <w:r>
        <w:t>篇以其書迺亞於經也者自來注家多則繁而無統少則簡陋不文方艸創甫就俟一二</w:t>
      </w:r>
    </w:p>
    <w:p w14:paraId="49402FBB">
      <w:r>
        <w:t>年後，便可寫定，呈上教削。在浙一年，人士絶無慕古者，遽挂彈章Q焐。又遭幼子之喪</w:t>
      </w:r>
    </w:p>
    <w:p w14:paraId="5C27D66B">
      <w:r>
        <w:t>心緒無賴。今年四月，束裝詣壽春。其俗刁悍，不可久居，將於明春返里，從此息影埋頭</w:t>
      </w:r>
    </w:p>
    <w:p w14:paraId="487DD90E">
      <w:r>
        <w:t>不復作遠游之想矣。風便艸此，敬問起居。司空統此致意，不宣。彬再拜</w:t>
      </w:r>
    </w:p>
    <w:p w14:paraId="5F3E3F90">
      <w:r>
        <w:t>六</w:t>
      </w:r>
    </w:p>
    <w:p w14:paraId="7B3A77C3">
      <w:r>
        <w:t>朱彬頓首石臞先生年丈函丈久疎修候遥想道履康彊起居佳勝爲慰夏間得宗</w:t>
      </w:r>
    </w:p>
    <w:p w14:paraId="60CE4C87">
      <w:r>
        <w:t>伯書并寄示</w:t>
      </w:r>
      <w:r>
        <w:rPr>
          <w:rFonts w:hint="eastAsia" w:eastAsia="宋体"/>
          <w:lang w:eastAsia="zh-CN"/>
        </w:rPr>
        <w:t>《</w:t>
      </w:r>
      <w:r>
        <w:t>荀子雜志</w:t>
      </w:r>
    </w:p>
    <w:p w14:paraId="12AAD280">
      <w:r>
        <w:t>刻成</w:t>
      </w:r>
      <w:r>
        <w:rPr>
          <w:rFonts w:hint="eastAsia" w:eastAsia="宋体"/>
          <w:lang w:eastAsia="zh-CN"/>
        </w:rPr>
        <w:t>《</w:t>
      </w:r>
      <w:r>
        <w:t>經義述聞</w:t>
      </w:r>
      <w:r>
        <w:rPr>
          <w:rFonts w:hint="eastAsia" w:eastAsia="宋体"/>
          <w:lang w:eastAsia="zh-CN"/>
        </w:rPr>
        <w:t>》</w:t>
      </w:r>
      <w:r>
        <w:t>卅二卷。一家作述，爲漢以來經生所未有</w:t>
      </w:r>
    </w:p>
    <w:p w14:paraId="0ACAB941">
      <w:r>
        <w:t>捧讀之餘，以忻以慰。回憶壬辰、癸巳間與孝臣、容甫諸君相徵逐，輒稱誦先生不去口，豈</w:t>
      </w:r>
    </w:p>
    <w:p w14:paraId="722CA338">
      <w:r>
        <w:t>知五十年來諸君墓木已拱，而先生巍然一老，如魯靈光</w:t>
      </w:r>
    </w:p>
    <w:p w14:paraId="0FD247ED">
      <w:r>
        <w:t>彬以垂暮之年得以飫聞高</w:t>
      </w:r>
    </w:p>
    <w:p w14:paraId="359482D6">
      <w:r>
        <w:t>【第158页】</w:t>
      </w:r>
    </w:p>
    <w:p w14:paraId="552D59E1">
      <w:r>
        <w:t>論，而讀其成書，未嘗不自歎遭逢之幸。所恨天各一方，末由親炙耳。志學時見</w:t>
      </w:r>
      <w:r>
        <w:rPr>
          <w:rFonts w:hint="eastAsia" w:eastAsia="宋体"/>
          <w:lang w:eastAsia="zh-CN"/>
        </w:rPr>
        <w:t>《</w:t>
      </w:r>
      <w:r>
        <w:t>禮記陳</w:t>
      </w:r>
    </w:p>
    <w:p w14:paraId="7F767F3D">
      <w:r>
        <w:t>氏集説</w:t>
      </w:r>
      <w:r>
        <w:rPr>
          <w:rFonts w:hint="eastAsia" w:eastAsia="宋体"/>
          <w:lang w:eastAsia="zh-CN"/>
        </w:rPr>
        <w:t>》</w:t>
      </w:r>
      <w:r>
        <w:t>太疎陋</w:t>
      </w:r>
    </w:p>
    <w:p w14:paraId="186121EC">
      <w:r>
        <w:t>不洽於心，慨焉欲有所撰述。年踰耳順，始克見前儒所言，並當世通</w:t>
      </w:r>
    </w:p>
    <w:p w14:paraId="44A6AF27">
      <w:r>
        <w:t>人碩彦之著作迺以注疏爲主而附以後儒之説精力專注十年於兹。所恨見聞孤陋不</w:t>
      </w:r>
    </w:p>
    <w:p w14:paraId="7535CC7D">
      <w:r>
        <w:t>能廣搜博取，然大醇而不收、甚駁而妄取者亦尠矣。先生爲海内儒宗謹以寫成一部呈</w:t>
      </w:r>
    </w:p>
    <w:p w14:paraId="6F416B33">
      <w:r>
        <w:t>教。望先生讀書之暇賜以覽觀爲之存其是而去其非幸甚幸甚。彬恐懼再拜</w:t>
      </w:r>
    </w:p>
    <w:p w14:paraId="3B971B87">
      <w:r>
        <w:t>宗伯統此致意，不另</w:t>
      </w:r>
    </w:p>
    <w:p w14:paraId="0E33DABD">
      <w:pPr>
        <w:rPr>
          <w:rFonts w:hint="eastAsia" w:eastAsia="宋体"/>
          <w:lang w:eastAsia="zh-CN"/>
        </w:rPr>
      </w:pPr>
      <w:r>
        <w:t>説明</w:t>
      </w:r>
      <w:r>
        <w:rPr>
          <w:rFonts w:hint="eastAsia" w:eastAsia="宋体"/>
          <w:lang w:eastAsia="zh-CN"/>
        </w:rPr>
        <w:t>）</w:t>
      </w:r>
    </w:p>
    <w:p w14:paraId="62885C83">
      <w:r>
        <w:t>朱彬六札，均據</w:t>
      </w:r>
      <w:r>
        <w:rPr>
          <w:rFonts w:hint="eastAsia" w:eastAsia="宋体"/>
          <w:lang w:eastAsia="zh-CN"/>
        </w:rPr>
        <w:t>《</w:t>
      </w:r>
      <w:r>
        <w:t>昭代經師手簡</w:t>
      </w:r>
      <w:r>
        <w:rPr>
          <w:rFonts w:hint="eastAsia" w:eastAsia="宋体"/>
          <w:lang w:eastAsia="zh-CN"/>
        </w:rPr>
        <w:t>》</w:t>
      </w:r>
      <w:r>
        <w:t>謄正。第一札作於嘉慶十年六月初八日，劉台拱卒於是年，可證</w:t>
      </w:r>
    </w:p>
    <w:p w14:paraId="44F1AF62">
      <w:r>
        <w:t>第二札作於嘉慶八年隆冬，</w:t>
      </w:r>
      <w:r>
        <w:rPr>
          <w:rFonts w:hint="eastAsia" w:eastAsia="宋体"/>
          <w:lang w:eastAsia="zh-CN"/>
        </w:rPr>
        <w:t>《</w:t>
      </w:r>
      <w:r>
        <w:t>王念孙年譜</w:t>
      </w:r>
      <w:r>
        <w:rPr>
          <w:rFonts w:hint="eastAsia" w:eastAsia="宋体"/>
          <w:lang w:eastAsia="zh-CN"/>
        </w:rPr>
        <w:t>》</w:t>
      </w:r>
      <w:r>
        <w:t>所記王念孙嘉慶八年行止可證。第三札作於道光元年，與王</w:t>
      </w:r>
    </w:p>
    <w:p w14:paraId="4508D322">
      <w:r>
        <w:t>念孙</w:t>
      </w:r>
      <w:r>
        <w:rPr>
          <w:rFonts w:hint="eastAsia" w:eastAsia="宋体"/>
          <w:lang w:eastAsia="zh-CN"/>
        </w:rPr>
        <w:t>《</w:t>
      </w:r>
      <w:r>
        <w:t>與朱郁甫書</w:t>
      </w:r>
      <w:r>
        <w:rPr>
          <w:rFonts w:hint="eastAsia" w:eastAsia="宋体"/>
          <w:lang w:eastAsia="zh-CN"/>
        </w:rPr>
        <w:t>》</w:t>
      </w:r>
      <w:r>
        <w:t>互參自明。第四札作於道光二年冬末，</w:t>
      </w:r>
      <w:r>
        <w:rPr>
          <w:rFonts w:hint="eastAsia" w:eastAsia="宋体"/>
          <w:lang w:eastAsia="zh-CN"/>
        </w:rPr>
        <w:t>“</w:t>
      </w:r>
      <w:r>
        <w:t>明年三月爲八十攬揆之辰</w:t>
      </w:r>
      <w:r>
        <w:rPr>
          <w:rFonts w:hint="eastAsia" w:eastAsia="宋体"/>
          <w:lang w:eastAsia="zh-CN"/>
        </w:rPr>
        <w:t>”</w:t>
      </w:r>
      <w:r>
        <w:t>一句可證。第</w:t>
      </w:r>
    </w:p>
    <w:p w14:paraId="3C124D04">
      <w:r>
        <w:t>五札作於道光八年，王引之七年五月由侍郎徑擢司空，朱彬道光八年四月前在浙，與</w:t>
      </w:r>
      <w:r>
        <w:rPr>
          <w:rFonts w:hint="eastAsia" w:eastAsia="宋体"/>
          <w:lang w:eastAsia="zh-CN"/>
        </w:rPr>
        <w:t>“</w:t>
      </w:r>
      <w:r>
        <w:t>在浙一年</w:t>
      </w:r>
      <w:r>
        <w:rPr>
          <w:rFonts w:hint="eastAsia" w:eastAsia="宋体"/>
          <w:lang w:eastAsia="zh-CN"/>
        </w:rPr>
        <w:t>”</w:t>
      </w:r>
      <w:r>
        <w:t>合。詳</w:t>
      </w:r>
    </w:p>
    <w:p w14:paraId="784B4762">
      <w:pPr>
        <w:rPr>
          <w:rFonts w:hint="eastAsia" w:eastAsia="宋体"/>
          <w:lang w:eastAsia="zh-CN"/>
        </w:rPr>
      </w:pPr>
      <w:r>
        <w:t>王章濤</w:t>
      </w:r>
      <w:r>
        <w:rPr>
          <w:rFonts w:hint="eastAsia" w:eastAsia="宋体"/>
          <w:lang w:eastAsia="zh-CN"/>
        </w:rPr>
        <w:t>《</w:t>
      </w:r>
      <w:r>
        <w:t>王念孫年譜</w:t>
      </w:r>
      <w:r>
        <w:rPr>
          <w:rFonts w:hint="eastAsia" w:eastAsia="宋体"/>
          <w:lang w:eastAsia="zh-CN"/>
        </w:rPr>
        <w:t>》</w:t>
      </w:r>
      <w:r>
        <w:t>。第六札作於道光十年。與朱彬致王引之書第一通所述</w:t>
      </w:r>
      <w:r>
        <w:rPr>
          <w:rFonts w:hint="eastAsia" w:eastAsia="宋体"/>
          <w:lang w:eastAsia="zh-CN"/>
        </w:rPr>
        <w:t>“</w:t>
      </w:r>
      <w:r>
        <w:t>奉到手書，承賜</w:t>
      </w:r>
      <w:r>
        <w:rPr>
          <w:rFonts w:hint="eastAsia" w:eastAsia="宋体"/>
          <w:lang w:eastAsia="zh-CN"/>
        </w:rPr>
        <w:t>《</w:t>
      </w:r>
      <w:r>
        <w:t>荀子雜志</w:t>
      </w:r>
      <w:r>
        <w:rPr>
          <w:rFonts w:hint="eastAsia" w:eastAsia="宋体"/>
          <w:lang w:eastAsia="zh-CN"/>
        </w:rPr>
        <w:t>》</w:t>
      </w:r>
    </w:p>
    <w:p w14:paraId="5746A513">
      <w:r>
        <w:rPr>
          <w:rFonts w:hint="eastAsia" w:eastAsia="宋体"/>
          <w:lang w:eastAsia="zh-CN"/>
        </w:rPr>
        <w:t>《</w:t>
      </w:r>
      <w:r>
        <w:t>經義述聞</w:t>
      </w:r>
      <w:r>
        <w:rPr>
          <w:rFonts w:hint="eastAsia" w:eastAsia="宋体"/>
          <w:lang w:eastAsia="zh-CN"/>
        </w:rPr>
        <w:t>》</w:t>
      </w:r>
      <w:r>
        <w:t>二書</w:t>
      </w:r>
      <w:r>
        <w:rPr>
          <w:rFonts w:hint="eastAsia" w:eastAsia="宋体"/>
          <w:lang w:eastAsia="zh-CN"/>
        </w:rPr>
        <w:t>”</w:t>
      </w:r>
      <w:r>
        <w:t>相吻合。</w:t>
      </w:r>
    </w:p>
    <w:p w14:paraId="40F722ED">
      <w:pPr>
        <w:rPr>
          <w:rFonts w:hint="eastAsia" w:eastAsia="宋体"/>
          <w:lang w:eastAsia="zh-CN"/>
        </w:rPr>
      </w:pPr>
      <w:r>
        <w:t>︻校注</w:t>
      </w:r>
      <w:r>
        <w:rPr>
          <w:rFonts w:hint="eastAsia" w:eastAsia="宋体"/>
          <w:lang w:eastAsia="zh-CN"/>
        </w:rPr>
        <w:t>）</w:t>
      </w:r>
    </w:p>
    <w:p w14:paraId="7228B129">
      <w:r>
        <w:rPr>
          <w:rFonts w:hint="eastAsia" w:eastAsia="宋体"/>
          <w:lang w:eastAsia="zh-CN"/>
        </w:rPr>
        <w:t>【</w:t>
      </w:r>
      <w:r>
        <w:t>一</w:t>
      </w:r>
      <w:r>
        <w:rPr>
          <w:rFonts w:hint="eastAsia" w:eastAsia="宋体"/>
          <w:lang w:eastAsia="zh-CN"/>
        </w:rPr>
        <w:t>】</w:t>
      </w:r>
      <w:r>
        <w:t>河壖鞅掌：治河事務煩勞</w:t>
      </w:r>
    </w:p>
    <w:p w14:paraId="0D02E114">
      <w:r>
        <w:rPr>
          <w:rFonts w:hint="eastAsia" w:eastAsia="宋体"/>
          <w:lang w:eastAsia="zh-CN"/>
        </w:rPr>
        <w:t>【</w:t>
      </w:r>
      <w:r>
        <w:t>二</w:t>
      </w:r>
      <w:r>
        <w:rPr>
          <w:rFonts w:hint="eastAsia" w:eastAsia="宋体"/>
          <w:lang w:eastAsia="zh-CN"/>
        </w:rPr>
        <w:t>】</w:t>
      </w:r>
      <w:r>
        <w:t>五邑指當時揚州府所轄高郵寶應泰州興化揚州五地</w:t>
      </w:r>
    </w:p>
    <w:p w14:paraId="4F8F47A8">
      <w:r>
        <w:t>【第159页】</w:t>
      </w:r>
    </w:p>
    <w:p w14:paraId="4234FA78">
      <w:r>
        <w:rPr>
          <w:rFonts w:hint="eastAsia" w:eastAsia="宋体"/>
          <w:lang w:eastAsia="zh-CN"/>
        </w:rPr>
        <w:t>【</w:t>
      </w:r>
      <w:r>
        <w:t>三</w:t>
      </w:r>
      <w:r>
        <w:rPr>
          <w:rFonts w:hint="eastAsia" w:eastAsia="宋体"/>
          <w:lang w:eastAsia="zh-CN"/>
        </w:rPr>
        <w:t>】</w:t>
      </w:r>
      <w:r>
        <w:t>指王念孫嘉慶六年坐永定河漲水决堤被革職，次年蒙恩復署永定河道。是年，王引之擢侍講</w:t>
      </w:r>
    </w:p>
    <w:p w14:paraId="5B916339">
      <w:r>
        <w:t>學士。</w:t>
      </w:r>
    </w:p>
    <w:p w14:paraId="0BA9DDBC">
      <w:r>
        <w:rPr>
          <w:rFonts w:hint="eastAsia" w:eastAsia="宋体"/>
          <w:lang w:eastAsia="zh-CN"/>
        </w:rPr>
        <w:t>【</w:t>
      </w:r>
      <w:r>
        <w:t>四</w:t>
      </w:r>
      <w:r>
        <w:rPr>
          <w:rFonts w:hint="eastAsia" w:eastAsia="宋体"/>
          <w:lang w:eastAsia="zh-CN"/>
        </w:rPr>
        <w:t>】</w:t>
      </w:r>
      <w:r>
        <w:t>竿牘：竹簡木牘，代指請托説情之信函</w:t>
      </w:r>
    </w:p>
    <w:p w14:paraId="78A85E1C">
      <w:r>
        <w:rPr>
          <w:rFonts w:hint="eastAsia" w:eastAsia="宋体"/>
          <w:lang w:eastAsia="zh-CN"/>
        </w:rPr>
        <w:t>【</w:t>
      </w:r>
      <w:r>
        <w:t>五</w:t>
      </w:r>
      <w:r>
        <w:rPr>
          <w:rFonts w:hint="eastAsia" w:eastAsia="宋体"/>
          <w:lang w:eastAsia="zh-CN"/>
        </w:rPr>
        <w:t>】“</w:t>
      </w:r>
      <w:r>
        <w:t>結</w:t>
      </w:r>
      <w:r>
        <w:rPr>
          <w:rFonts w:hint="eastAsia" w:eastAsia="宋体"/>
          <w:lang w:eastAsia="zh-CN"/>
        </w:rPr>
        <w:t>”</w:t>
      </w:r>
      <w:r>
        <w:t>，</w:t>
      </w:r>
      <w:r>
        <w:rPr>
          <w:rFonts w:hint="eastAsia" w:eastAsia="宋体"/>
          <w:lang w:eastAsia="zh-CN"/>
        </w:rPr>
        <w:t>《</w:t>
      </w:r>
      <w:r>
        <w:t>手簡</w:t>
      </w:r>
      <w:r>
        <w:rPr>
          <w:rFonts w:hint="eastAsia" w:eastAsia="宋体"/>
          <w:lang w:eastAsia="zh-CN"/>
        </w:rPr>
        <w:t>》</w:t>
      </w:r>
      <w:r>
        <w:t>上又似</w:t>
      </w:r>
      <w:r>
        <w:rPr>
          <w:rFonts w:hint="eastAsia" w:eastAsia="宋体"/>
          <w:lang w:eastAsia="zh-CN"/>
        </w:rPr>
        <w:t>“</w:t>
      </w:r>
      <w:r>
        <w:t>德</w:t>
      </w:r>
      <w:r>
        <w:rPr>
          <w:rFonts w:hint="eastAsia" w:eastAsia="宋体"/>
          <w:lang w:eastAsia="zh-CN"/>
        </w:rPr>
        <w:t>”</w:t>
      </w:r>
      <w:r>
        <w:t>字</w:t>
      </w:r>
    </w:p>
    <w:p w14:paraId="4329BC54">
      <w:pPr>
        <w:rPr>
          <w:rFonts w:hint="eastAsia" w:eastAsia="宋体"/>
          <w:lang w:eastAsia="zh-CN"/>
        </w:rPr>
      </w:pPr>
      <w:r>
        <w:rPr>
          <w:rFonts w:hint="eastAsia" w:eastAsia="宋体"/>
          <w:lang w:eastAsia="zh-CN"/>
        </w:rPr>
        <w:t>【</w:t>
      </w:r>
      <w:r>
        <w:t>六</w:t>
      </w:r>
      <w:r>
        <w:rPr>
          <w:rFonts w:hint="eastAsia" w:eastAsia="宋体"/>
          <w:lang w:eastAsia="zh-CN"/>
        </w:rPr>
        <w:t>】《</w:t>
      </w:r>
      <w:r>
        <w:t>漢書校正</w:t>
      </w:r>
      <w:r>
        <w:rPr>
          <w:rFonts w:hint="eastAsia" w:eastAsia="宋体"/>
          <w:lang w:eastAsia="zh-CN"/>
        </w:rPr>
        <w:t>》</w:t>
      </w:r>
      <w:r>
        <w:t>，即</w:t>
      </w:r>
      <w:r>
        <w:rPr>
          <w:rFonts w:hint="eastAsia" w:eastAsia="宋体"/>
          <w:lang w:eastAsia="zh-CN"/>
        </w:rPr>
        <w:t>《</w:t>
      </w:r>
      <w:r>
        <w:t>漢書雜志</w:t>
      </w:r>
      <w:r>
        <w:rPr>
          <w:rFonts w:hint="eastAsia" w:eastAsia="宋体"/>
          <w:lang w:eastAsia="zh-CN"/>
        </w:rPr>
        <w:t>》</w:t>
      </w:r>
    </w:p>
    <w:p w14:paraId="4D1C8DA8">
      <w:r>
        <w:rPr>
          <w:rFonts w:hint="eastAsia" w:eastAsia="宋体"/>
          <w:lang w:eastAsia="zh-CN"/>
        </w:rPr>
        <w:t>【</w:t>
      </w:r>
      <w:r>
        <w:t>七</w:t>
      </w:r>
      <w:r>
        <w:rPr>
          <w:rFonts w:hint="eastAsia" w:eastAsia="宋体"/>
          <w:lang w:eastAsia="zh-CN"/>
        </w:rPr>
        <w:t>】</w:t>
      </w:r>
      <w:r>
        <w:t>李宗伯，殆即李宗昉，字静遠，號芝齡，江蘇山陽人，嘉慶進士，道光二年任禮部尚書職，是爲</w:t>
      </w:r>
    </w:p>
    <w:p w14:paraId="1BC5541F">
      <w:r>
        <w:t>宗伯。</w:t>
      </w:r>
    </w:p>
    <w:p w14:paraId="38468B60">
      <w:pPr>
        <w:rPr>
          <w:rFonts w:hint="eastAsia" w:eastAsia="宋体"/>
          <w:lang w:eastAsia="zh-CN"/>
        </w:rPr>
      </w:pPr>
      <w:r>
        <w:rPr>
          <w:rFonts w:hint="eastAsia" w:eastAsia="宋体"/>
          <w:lang w:eastAsia="zh-CN"/>
        </w:rPr>
        <w:t>【</w:t>
      </w:r>
      <w:r>
        <w:t>八</w:t>
      </w:r>
      <w:r>
        <w:rPr>
          <w:rFonts w:hint="eastAsia" w:eastAsia="宋体"/>
          <w:lang w:eastAsia="zh-CN"/>
        </w:rPr>
        <w:t>】</w:t>
      </w:r>
      <w:r>
        <w:t>弁言見</w:t>
      </w:r>
      <w:r>
        <w:rPr>
          <w:rFonts w:hint="eastAsia" w:eastAsia="宋体"/>
          <w:lang w:eastAsia="zh-CN"/>
        </w:rPr>
        <w:t>《</w:t>
      </w:r>
      <w:r>
        <w:t>︿經傳考證﹀序</w:t>
      </w:r>
      <w:r>
        <w:rPr>
          <w:rFonts w:hint="eastAsia" w:eastAsia="宋体"/>
          <w:lang w:eastAsia="zh-CN"/>
        </w:rPr>
        <w:t>》</w:t>
      </w:r>
    </w:p>
    <w:p w14:paraId="4C0470F6">
      <w:r>
        <w:rPr>
          <w:rFonts w:hint="eastAsia" w:eastAsia="宋体"/>
          <w:lang w:eastAsia="zh-CN"/>
        </w:rPr>
        <w:t>【</w:t>
      </w:r>
      <w:r>
        <w:t>九</w:t>
      </w:r>
      <w:r>
        <w:rPr>
          <w:rFonts w:hint="eastAsia" w:eastAsia="宋体"/>
          <w:lang w:eastAsia="zh-CN"/>
        </w:rPr>
        <w:t>】</w:t>
      </w:r>
      <w:r>
        <w:t>孝臣：李惇，字成裕，號孝臣。詳見</w:t>
      </w:r>
      <w:r>
        <w:rPr>
          <w:rFonts w:hint="eastAsia" w:eastAsia="宋体"/>
          <w:lang w:eastAsia="zh-CN"/>
        </w:rPr>
        <w:t>《</w:t>
      </w:r>
      <w:r>
        <w:t>︿群經識小</w:t>
      </w:r>
      <w:r>
        <w:rPr>
          <w:rFonts w:hint="eastAsia" w:eastAsia="宋体"/>
          <w:lang w:eastAsia="zh-CN"/>
        </w:rPr>
        <w:t>》</w:t>
      </w:r>
      <w:r>
        <w:t>序</w:t>
      </w:r>
      <w:r>
        <w:rPr>
          <w:rFonts w:hint="eastAsia" w:eastAsia="宋体"/>
          <w:lang w:eastAsia="zh-CN"/>
        </w:rPr>
        <w:t>》</w:t>
      </w:r>
      <w:r>
        <w:t>注</w:t>
      </w:r>
    </w:p>
    <w:p w14:paraId="5F0CECAD">
      <w:pPr>
        <w:rPr>
          <w:rFonts w:hint="eastAsia" w:eastAsia="宋体"/>
          <w:lang w:eastAsia="zh-CN"/>
        </w:rPr>
      </w:pPr>
      <w:r>
        <w:rPr>
          <w:rFonts w:hint="eastAsia" w:eastAsia="宋体"/>
          <w:lang w:eastAsia="zh-CN"/>
        </w:rPr>
        <w:t>【</w:t>
      </w:r>
      <w:r>
        <w:t>一〇</w:t>
      </w:r>
      <w:r>
        <w:rPr>
          <w:rFonts w:hint="eastAsia" w:eastAsia="宋体"/>
          <w:lang w:eastAsia="zh-CN"/>
        </w:rPr>
        <w:t>】</w:t>
      </w:r>
      <w:r>
        <w:t>攬揆，又作</w:t>
      </w:r>
      <w:r>
        <w:rPr>
          <w:rFonts w:hint="eastAsia" w:eastAsia="宋体"/>
          <w:lang w:eastAsia="zh-CN"/>
        </w:rPr>
        <w:t>“</w:t>
      </w:r>
      <w:r>
        <w:t>覽揆</w:t>
      </w:r>
      <w:r>
        <w:rPr>
          <w:rFonts w:hint="eastAsia" w:eastAsia="宋体"/>
          <w:lang w:eastAsia="zh-CN"/>
        </w:rPr>
        <w:t>”</w:t>
      </w:r>
      <w:r>
        <w:t>，指生日。</w:t>
      </w:r>
      <w:r>
        <w:rPr>
          <w:rFonts w:hint="eastAsia" w:eastAsia="宋体"/>
          <w:lang w:eastAsia="zh-CN"/>
        </w:rPr>
        <w:t>《</w:t>
      </w:r>
      <w:r>
        <w:t>離騷</w:t>
      </w:r>
      <w:r>
        <w:rPr>
          <w:rFonts w:hint="eastAsia" w:eastAsia="宋体"/>
          <w:lang w:eastAsia="zh-CN"/>
        </w:rPr>
        <w:t>》“</w:t>
      </w:r>
      <w:r>
        <w:t>皇覽揆余初度兮，肇錫余以嘉名。</w:t>
      </w:r>
      <w:r>
        <w:rPr>
          <w:rFonts w:hint="eastAsia" w:eastAsia="宋体"/>
          <w:lang w:eastAsia="zh-CN"/>
        </w:rPr>
        <w:t>”</w:t>
      </w:r>
    </w:p>
    <w:p w14:paraId="4A2C15C0">
      <w:r>
        <w:rPr>
          <w:rFonts w:hint="eastAsia" w:eastAsia="宋体"/>
          <w:lang w:eastAsia="zh-CN"/>
        </w:rPr>
        <w:t>【</w:t>
      </w:r>
      <w:r>
        <w:t>一一</w:t>
      </w:r>
      <w:r>
        <w:rPr>
          <w:rFonts w:hint="eastAsia" w:eastAsia="宋体"/>
          <w:lang w:eastAsia="zh-CN"/>
        </w:rPr>
        <w:t>】</w:t>
      </w:r>
      <w:r>
        <w:t>摳衣鞠巹提起衣服曲身下跪以示敬</w:t>
      </w:r>
    </w:p>
    <w:p w14:paraId="472B1D4E">
      <w:r>
        <w:rPr>
          <w:rFonts w:hint="eastAsia" w:eastAsia="宋体"/>
          <w:lang w:eastAsia="zh-CN"/>
        </w:rPr>
        <w:t>【</w:t>
      </w:r>
      <w:r>
        <w:t>一二</w:t>
      </w:r>
      <w:r>
        <w:rPr>
          <w:rFonts w:hint="eastAsia" w:eastAsia="宋体"/>
          <w:lang w:eastAsia="zh-CN"/>
        </w:rPr>
        <w:t>】</w:t>
      </w:r>
      <w:r>
        <w:t>司空，此指工部尚書職。</w:t>
      </w:r>
    </w:p>
    <w:p w14:paraId="72EBFBD0">
      <w:r>
        <w:rPr>
          <w:rFonts w:hint="eastAsia" w:eastAsia="宋体"/>
          <w:lang w:eastAsia="zh-CN"/>
        </w:rPr>
        <w:t>【</w:t>
      </w:r>
      <w:r>
        <w:t>一三</w:t>
      </w:r>
      <w:r>
        <w:rPr>
          <w:rFonts w:hint="eastAsia" w:eastAsia="宋体"/>
          <w:lang w:eastAsia="zh-CN"/>
        </w:rPr>
        <w:t>】</w:t>
      </w:r>
      <w:r>
        <w:t>彈章：彈劾官員的奏章</w:t>
      </w:r>
    </w:p>
    <w:p w14:paraId="67F90437">
      <w:r>
        <w:rPr>
          <w:rFonts w:hint="eastAsia" w:eastAsia="宋体"/>
          <w:lang w:eastAsia="zh-CN"/>
        </w:rPr>
        <w:t>【</w:t>
      </w:r>
      <w:r>
        <w:t>一四</w:t>
      </w:r>
      <w:r>
        <w:rPr>
          <w:rFonts w:hint="eastAsia" w:eastAsia="宋体"/>
          <w:lang w:eastAsia="zh-CN"/>
        </w:rPr>
        <w:t>】</w:t>
      </w:r>
      <w:r>
        <w:t>宗伯，此指王引之。王引之道光十年九月調禮部尚書，故稱</w:t>
      </w:r>
    </w:p>
    <w:p w14:paraId="0E0F23C1">
      <w:r>
        <w:rPr>
          <w:rFonts w:hint="eastAsia" w:eastAsia="宋体"/>
          <w:lang w:eastAsia="zh-CN"/>
        </w:rPr>
        <w:t>【</w:t>
      </w:r>
      <w:r>
        <w:t>一五</w:t>
      </w:r>
      <w:r>
        <w:rPr>
          <w:rFonts w:hint="eastAsia" w:eastAsia="宋体"/>
          <w:lang w:eastAsia="zh-CN"/>
        </w:rPr>
        <w:t>】</w:t>
      </w:r>
      <w:r>
        <w:t>魯靈光：漢景帝之子魯恭王興建之靈光殿，後屢遭禍亂而獨存。後世以此比喻僅存之人</w:t>
      </w:r>
    </w:p>
    <w:p w14:paraId="4A043D92">
      <w:r>
        <w:t>或物。</w:t>
      </w:r>
    </w:p>
    <w:p w14:paraId="7E1C24D5">
      <w:pPr>
        <w:rPr>
          <w:rFonts w:hint="eastAsia" w:eastAsia="宋体"/>
          <w:lang w:eastAsia="zh-CN"/>
        </w:rPr>
      </w:pPr>
      <w:r>
        <w:rPr>
          <w:rFonts w:hint="eastAsia" w:eastAsia="宋体"/>
          <w:lang w:eastAsia="zh-CN"/>
        </w:rPr>
        <w:t>【</w:t>
      </w:r>
      <w:r>
        <w:t>一六</w:t>
      </w:r>
      <w:r>
        <w:rPr>
          <w:rFonts w:hint="eastAsia" w:eastAsia="宋体"/>
          <w:lang w:eastAsia="zh-CN"/>
        </w:rPr>
        <w:t>】《</w:t>
      </w:r>
      <w:r>
        <w:t>禮記陳氏集説</w:t>
      </w:r>
      <w:r>
        <w:rPr>
          <w:rFonts w:hint="eastAsia" w:eastAsia="宋体"/>
          <w:lang w:eastAsia="zh-CN"/>
        </w:rPr>
        <w:t>》</w:t>
      </w:r>
      <w:r>
        <w:t>：元陳澔撰</w:t>
      </w:r>
      <w:r>
        <w:rPr>
          <w:rFonts w:hint="eastAsia" w:eastAsia="宋体"/>
          <w:lang w:eastAsia="zh-CN"/>
        </w:rPr>
        <w:t>《</w:t>
      </w:r>
      <w:r>
        <w:t>禮記集注</w:t>
      </w:r>
      <w:r>
        <w:rPr>
          <w:rFonts w:hint="eastAsia" w:eastAsia="宋体"/>
          <w:lang w:eastAsia="zh-CN"/>
        </w:rPr>
        <w:t>》</w:t>
      </w:r>
    </w:p>
    <w:p w14:paraId="0CDEA378">
      <w:r>
        <w:t>【第160页】</w:t>
      </w:r>
    </w:p>
    <w:p w14:paraId="64E85309">
      <w:r>
        <w:t>臧庸致王念孫書四通</w:t>
      </w:r>
    </w:p>
    <w:p w14:paraId="0BBE9FED">
      <w:r>
        <w:t>後學期臧庸再拜，石臞先生觀察大人閤下趨謁請正之心切切於中。向遊山左，阮</w:t>
      </w:r>
    </w:p>
    <w:p w14:paraId="5EC6D14B">
      <w:r>
        <w:t>中丞面述先生説</w:t>
      </w:r>
      <w:r>
        <w:rPr>
          <w:rFonts w:hint="eastAsia" w:eastAsia="宋体"/>
          <w:lang w:eastAsia="zh-CN"/>
        </w:rPr>
        <w:t>《</w:t>
      </w:r>
      <w:r>
        <w:t>詩</w:t>
      </w:r>
      <w:r>
        <w:rPr>
          <w:rFonts w:hint="eastAsia" w:eastAsia="宋体"/>
          <w:lang w:eastAsia="zh-CN"/>
        </w:rPr>
        <w:t>•</w:t>
      </w:r>
      <w:r>
        <w:t>卷阿</w:t>
      </w:r>
      <w:r>
        <w:rPr>
          <w:rFonts w:hint="eastAsia" w:eastAsia="宋体"/>
          <w:lang w:eastAsia="zh-CN"/>
        </w:rPr>
        <w:t>》“</w:t>
      </w:r>
      <w:r>
        <w:t>鳳皇鳴矣</w:t>
      </w:r>
      <w:r>
        <w:rPr>
          <w:rFonts w:hint="eastAsia" w:eastAsia="宋体"/>
          <w:lang w:eastAsia="zh-CN"/>
        </w:rPr>
        <w:t>”</w:t>
      </w:r>
      <w:r>
        <w:t>章字字有韻，心竊善之。近讀</w:t>
      </w:r>
      <w:r>
        <w:rPr>
          <w:rFonts w:hint="eastAsia" w:eastAsia="宋体"/>
          <w:lang w:eastAsia="zh-CN"/>
        </w:rPr>
        <w:t>《</w:t>
      </w:r>
      <w:r>
        <w:t>經義述聞</w:t>
      </w:r>
      <w:r>
        <w:rPr>
          <w:rFonts w:hint="eastAsia" w:eastAsia="宋体"/>
          <w:lang w:eastAsia="zh-CN"/>
        </w:rPr>
        <w:t>》</w:t>
      </w:r>
      <w:r>
        <w:t>，疑</w:t>
      </w:r>
      <w:r>
        <w:rPr>
          <w:rFonts w:hint="eastAsia" w:eastAsia="宋体"/>
          <w:lang w:eastAsia="zh-CN"/>
        </w:rPr>
        <w:t>《</w:t>
      </w:r>
      <w:r>
        <w:t>儀</w:t>
      </w:r>
    </w:p>
    <w:p w14:paraId="5A53EF15">
      <w:r>
        <w:t>禮</w:t>
      </w:r>
      <w:r>
        <w:rPr>
          <w:rFonts w:hint="eastAsia" w:eastAsia="宋体"/>
          <w:lang w:eastAsia="zh-CN"/>
        </w:rPr>
        <w:t>》</w:t>
      </w:r>
      <w:r>
        <w:t>l冠昏辭命</w:t>
      </w:r>
      <w:r>
        <w:rPr>
          <w:rFonts w:hint="eastAsia" w:eastAsia="宋体"/>
          <w:lang w:eastAsia="zh-CN"/>
        </w:rPr>
        <w:t>”</w:t>
      </w:r>
      <w:r>
        <w:t>亦字字有韻。竊著其説，陳恭甫編修斥爲破碎煩亂，移書再争，言</w:t>
      </w:r>
      <w:r>
        <w:rPr>
          <w:rFonts w:hint="eastAsia" w:eastAsia="宋体"/>
          <w:lang w:eastAsia="zh-CN"/>
        </w:rPr>
        <w:t>《</w:t>
      </w:r>
      <w:r>
        <w:t>三百</w:t>
      </w:r>
    </w:p>
    <w:p w14:paraId="4733C364">
      <w:r>
        <w:t>篇</w:t>
      </w:r>
      <w:r>
        <w:rPr>
          <w:rFonts w:hint="eastAsia" w:eastAsia="宋体"/>
          <w:lang w:eastAsia="zh-CN"/>
        </w:rPr>
        <w:t>》</w:t>
      </w:r>
      <w:r>
        <w:t>無其例。嘗舉</w:t>
      </w:r>
      <w:r>
        <w:rPr>
          <w:rFonts w:hint="eastAsia" w:eastAsia="宋体"/>
          <w:lang w:eastAsia="zh-CN"/>
        </w:rPr>
        <w:t>《</w:t>
      </w:r>
      <w:r>
        <w:t>匏有苦葉</w:t>
      </w:r>
      <w:r>
        <w:rPr>
          <w:rFonts w:hint="eastAsia" w:eastAsia="宋体"/>
          <w:lang w:eastAsia="zh-CN"/>
        </w:rPr>
        <w:t>》</w:t>
      </w:r>
      <w:r>
        <w:t>、</w:t>
      </w:r>
      <w:r>
        <w:rPr>
          <w:rFonts w:hint="eastAsia" w:eastAsia="宋体"/>
          <w:lang w:eastAsia="zh-CN"/>
        </w:rPr>
        <w:t>《</w:t>
      </w:r>
      <w:r>
        <w:t>鴟鴞</w:t>
      </w:r>
      <w:r>
        <w:rPr>
          <w:rFonts w:hint="eastAsia" w:eastAsia="宋体"/>
          <w:lang w:eastAsia="zh-CN"/>
        </w:rPr>
        <w:t>》</w:t>
      </w:r>
      <w:r>
        <w:t>、</w:t>
      </w:r>
      <w:r>
        <w:rPr>
          <w:rFonts w:hint="eastAsia" w:eastAsia="宋体"/>
          <w:lang w:eastAsia="zh-CN"/>
        </w:rPr>
        <w:t>《</w:t>
      </w:r>
      <w:r>
        <w:t>卷阿</w:t>
      </w:r>
      <w:r>
        <w:rPr>
          <w:rFonts w:hint="eastAsia" w:eastAsia="宋体"/>
          <w:lang w:eastAsia="zh-CN"/>
        </w:rPr>
        <w:t>》</w:t>
      </w:r>
      <w:r>
        <w:t>篇復之，亦未能信。孔氏</w:t>
      </w:r>
      <w:r>
        <w:rPr>
          <w:rFonts w:hint="eastAsia" w:eastAsia="宋体"/>
          <w:lang w:eastAsia="zh-CN"/>
        </w:rPr>
        <w:t>《</w:t>
      </w:r>
      <w:r>
        <w:t>詩聲類</w:t>
      </w:r>
      <w:r>
        <w:rPr>
          <w:rFonts w:hint="eastAsia" w:eastAsia="宋体"/>
          <w:lang w:eastAsia="zh-CN"/>
        </w:rPr>
        <w:t>》</w:t>
      </w:r>
      <w:r>
        <w:t>特爲發</w:t>
      </w:r>
    </w:p>
    <w:p w14:paraId="5590C883">
      <w:r>
        <w:t>凡，然猶僅舉其半，不言字字有韻。蓋創始之功大而難密聖經之神化不測，究非例之所</w:t>
      </w:r>
    </w:p>
    <w:p w14:paraId="24FA0241">
      <w:r>
        <w:t>能盡也。如</w:t>
      </w:r>
      <w:r>
        <w:rPr>
          <w:rFonts w:hint="eastAsia" w:eastAsia="宋体"/>
          <w:lang w:eastAsia="zh-CN"/>
        </w:rPr>
        <w:t>《</w:t>
      </w:r>
      <w:r>
        <w:t>皇矣</w:t>
      </w:r>
      <w:r>
        <w:rPr>
          <w:rFonts w:hint="eastAsia" w:eastAsia="宋体"/>
          <w:lang w:eastAsia="zh-CN"/>
        </w:rPr>
        <w:t>》</w:t>
      </w:r>
      <w:r>
        <w:t>六章</w:t>
      </w:r>
      <w:r>
        <w:rPr>
          <w:rFonts w:hint="eastAsia" w:eastAsia="宋体"/>
          <w:lang w:eastAsia="zh-CN"/>
        </w:rPr>
        <w:t>“</w:t>
      </w:r>
      <w:r>
        <w:t>無矢我陵，我陵我阿無飲我泉，我泉我池</w:t>
      </w:r>
      <w:r>
        <w:rPr>
          <w:rFonts w:hint="eastAsia" w:eastAsia="宋体"/>
          <w:lang w:eastAsia="zh-CN"/>
        </w:rPr>
        <w:t>”</w:t>
      </w:r>
      <w:r>
        <w:t>，學者無不知</w:t>
      </w:r>
      <w:r>
        <w:rPr>
          <w:rFonts w:hint="eastAsia" w:eastAsia="宋体"/>
          <w:lang w:eastAsia="zh-CN"/>
        </w:rPr>
        <w:t>“</w:t>
      </w:r>
      <w:r>
        <w:t>阿</w:t>
      </w:r>
      <w:r>
        <w:rPr>
          <w:rFonts w:hint="eastAsia" w:eastAsia="宋体"/>
          <w:lang w:eastAsia="zh-CN"/>
        </w:rPr>
        <w:t>”</w:t>
      </w:r>
      <w:r>
        <w:t>與</w:t>
      </w:r>
    </w:p>
    <w:p w14:paraId="1D594B90">
      <w:pPr>
        <w:rPr>
          <w:rFonts w:hint="eastAsia" w:eastAsia="宋体"/>
          <w:lang w:eastAsia="zh-CN"/>
        </w:rPr>
      </w:pPr>
      <w:r>
        <w:rPr>
          <w:rFonts w:hint="eastAsia" w:eastAsia="宋体"/>
          <w:lang w:eastAsia="zh-CN"/>
        </w:rPr>
        <w:t>“</w:t>
      </w:r>
      <w:r>
        <w:t>池</w:t>
      </w:r>
      <w:r>
        <w:rPr>
          <w:rFonts w:hint="eastAsia" w:eastAsia="宋体"/>
          <w:lang w:eastAsia="zh-CN"/>
        </w:rPr>
        <w:t>”</w:t>
      </w:r>
      <w:r>
        <w:t>韻，而不知</w:t>
      </w:r>
      <w:r>
        <w:rPr>
          <w:rFonts w:hint="eastAsia" w:eastAsia="宋体"/>
          <w:lang w:eastAsia="zh-CN"/>
        </w:rPr>
        <w:t>“</w:t>
      </w:r>
      <w:r>
        <w:t>我陵</w:t>
      </w:r>
      <w:r>
        <w:rPr>
          <w:rFonts w:hint="eastAsia" w:eastAsia="宋体"/>
          <w:lang w:eastAsia="zh-CN"/>
        </w:rPr>
        <w:t>”</w:t>
      </w:r>
      <w:r>
        <w:t>、</w:t>
      </w:r>
      <w:r>
        <w:rPr>
          <w:rFonts w:hint="eastAsia" w:eastAsia="宋体"/>
          <w:lang w:eastAsia="zh-CN"/>
        </w:rPr>
        <w:t>“</w:t>
      </w:r>
      <w:r>
        <w:t>我陵</w:t>
      </w:r>
      <w:r>
        <w:rPr>
          <w:rFonts w:hint="eastAsia" w:eastAsia="宋体"/>
          <w:lang w:eastAsia="zh-CN"/>
        </w:rPr>
        <w:t>”</w:t>
      </w:r>
      <w:r>
        <w:t>，</w:t>
      </w:r>
      <w:r>
        <w:rPr>
          <w:rFonts w:hint="eastAsia" w:eastAsia="宋体"/>
          <w:lang w:eastAsia="zh-CN"/>
        </w:rPr>
        <w:t>“</w:t>
      </w:r>
      <w:r>
        <w:t>我泉</w:t>
      </w:r>
      <w:r>
        <w:rPr>
          <w:rFonts w:hint="eastAsia" w:eastAsia="宋体"/>
          <w:lang w:eastAsia="zh-CN"/>
        </w:rPr>
        <w:t>”</w:t>
      </w:r>
      <w:r>
        <w:t>、</w:t>
      </w:r>
      <w:r>
        <w:rPr>
          <w:rFonts w:hint="eastAsia" w:eastAsia="宋体"/>
          <w:lang w:eastAsia="zh-CN"/>
        </w:rPr>
        <w:t>“</w:t>
      </w:r>
      <w:r>
        <w:t>我泉</w:t>
      </w:r>
      <w:r>
        <w:rPr>
          <w:rFonts w:hint="eastAsia" w:eastAsia="宋体"/>
          <w:lang w:eastAsia="zh-CN"/>
        </w:rPr>
        <w:t>”</w:t>
      </w:r>
      <w:r>
        <w:t>，</w:t>
      </w:r>
      <w:r>
        <w:rPr>
          <w:rFonts w:hint="eastAsia" w:eastAsia="宋体"/>
          <w:lang w:eastAsia="zh-CN"/>
        </w:rPr>
        <w:t>“</w:t>
      </w:r>
      <w:r>
        <w:t>我阿</w:t>
      </w:r>
      <w:r>
        <w:rPr>
          <w:rFonts w:hint="eastAsia" w:eastAsia="宋体"/>
          <w:lang w:eastAsia="zh-CN"/>
        </w:rPr>
        <w:t>”</w:t>
      </w:r>
      <w:r>
        <w:t>、</w:t>
      </w:r>
      <w:r>
        <w:rPr>
          <w:rFonts w:hint="eastAsia" w:eastAsia="宋体"/>
          <w:lang w:eastAsia="zh-CN"/>
        </w:rPr>
        <w:t>“</w:t>
      </w:r>
      <w:r>
        <w:t>我池</w:t>
      </w:r>
      <w:r>
        <w:rPr>
          <w:rFonts w:hint="eastAsia" w:eastAsia="宋体"/>
          <w:lang w:eastAsia="zh-CN"/>
        </w:rPr>
        <w:t>”</w:t>
      </w:r>
      <w:r>
        <w:t>字字韻也。又</w:t>
      </w:r>
      <w:r>
        <w:rPr>
          <w:rFonts w:hint="eastAsia" w:eastAsia="宋体"/>
          <w:lang w:eastAsia="zh-CN"/>
        </w:rPr>
        <w:t>“</w:t>
      </w:r>
      <w:r>
        <w:t>無飲</w:t>
      </w:r>
      <w:r>
        <w:rPr>
          <w:rFonts w:hint="eastAsia" w:eastAsia="宋体"/>
          <w:lang w:eastAsia="zh-CN"/>
        </w:rPr>
        <w:t>”</w:t>
      </w:r>
    </w:p>
    <w:p w14:paraId="79209FD0">
      <w:r>
        <w:rPr>
          <w:rFonts w:hint="eastAsia" w:eastAsia="宋体"/>
          <w:lang w:eastAsia="zh-CN"/>
        </w:rPr>
        <w:t>“</w:t>
      </w:r>
      <w:r>
        <w:t>飲</w:t>
      </w:r>
      <w:r>
        <w:rPr>
          <w:rFonts w:hint="eastAsia" w:eastAsia="宋体"/>
          <w:lang w:eastAsia="zh-CN"/>
        </w:rPr>
        <w:t>”</w:t>
      </w:r>
      <w:r>
        <w:t>韻二</w:t>
      </w:r>
      <w:r>
        <w:rPr>
          <w:rFonts w:hint="eastAsia" w:eastAsia="宋体"/>
          <w:lang w:eastAsia="zh-CN"/>
        </w:rPr>
        <w:t>“</w:t>
      </w:r>
      <w:r>
        <w:t>陵</w:t>
      </w:r>
      <w:r>
        <w:rPr>
          <w:rFonts w:hint="eastAsia" w:eastAsia="宋体"/>
          <w:lang w:eastAsia="zh-CN"/>
        </w:rPr>
        <w:t>”</w:t>
      </w:r>
      <w:r>
        <w:t>。第三句</w:t>
      </w:r>
      <w:r>
        <w:rPr>
          <w:rFonts w:hint="eastAsia" w:eastAsia="宋体"/>
          <w:lang w:eastAsia="zh-CN"/>
        </w:rPr>
        <w:t>“</w:t>
      </w:r>
      <w:r>
        <w:t>陟我高岡</w:t>
      </w:r>
      <w:r>
        <w:rPr>
          <w:rFonts w:hint="eastAsia" w:eastAsia="宋体"/>
          <w:lang w:eastAsia="zh-CN"/>
        </w:rPr>
        <w:t>”</w:t>
      </w:r>
      <w:r>
        <w:t>，</w:t>
      </w:r>
      <w:r>
        <w:rPr>
          <w:rFonts w:hint="eastAsia" w:eastAsia="宋体"/>
          <w:lang w:eastAsia="zh-CN"/>
        </w:rPr>
        <w:t>“</w:t>
      </w:r>
      <w:r>
        <w:t>我</w:t>
      </w:r>
      <w:r>
        <w:rPr>
          <w:rFonts w:hint="eastAsia" w:eastAsia="宋体"/>
          <w:lang w:eastAsia="zh-CN"/>
        </w:rPr>
        <w:t>”</w:t>
      </w:r>
      <w:r>
        <w:t>字韻下六</w:t>
      </w:r>
      <w:r>
        <w:rPr>
          <w:rFonts w:hint="eastAsia" w:eastAsia="宋体"/>
          <w:lang w:eastAsia="zh-CN"/>
        </w:rPr>
        <w:t>“</w:t>
      </w:r>
      <w:r>
        <w:t>我</w:t>
      </w:r>
      <w:r>
        <w:rPr>
          <w:rFonts w:hint="eastAsia" w:eastAsia="宋体"/>
          <w:lang w:eastAsia="zh-CN"/>
        </w:rPr>
        <w:t>”</w:t>
      </w:r>
      <w:r>
        <w:t>、</w:t>
      </w:r>
      <w:r>
        <w:rPr>
          <w:rFonts w:hint="eastAsia" w:eastAsia="宋体"/>
          <w:lang w:eastAsia="zh-CN"/>
        </w:rPr>
        <w:t>“</w:t>
      </w:r>
      <w:r>
        <w:t>阿</w:t>
      </w:r>
      <w:r>
        <w:rPr>
          <w:rFonts w:hint="eastAsia" w:eastAsia="宋体"/>
          <w:lang w:eastAsia="zh-CN"/>
        </w:rPr>
        <w:t>”</w:t>
      </w:r>
      <w:r>
        <w:t>、</w:t>
      </w:r>
      <w:r>
        <w:rPr>
          <w:rFonts w:hint="eastAsia" w:eastAsia="宋体"/>
          <w:lang w:eastAsia="zh-CN"/>
        </w:rPr>
        <w:t>“</w:t>
      </w:r>
      <w:r>
        <w:t>池</w:t>
      </w:r>
      <w:r>
        <w:rPr>
          <w:rFonts w:hint="eastAsia" w:eastAsia="宋体"/>
          <w:lang w:eastAsia="zh-CN"/>
        </w:rPr>
        <w:t>”</w:t>
      </w:r>
      <w:r>
        <w:t>。第八句</w:t>
      </w:r>
      <w:r>
        <w:rPr>
          <w:rFonts w:hint="eastAsia" w:eastAsia="宋体"/>
          <w:lang w:eastAsia="zh-CN"/>
        </w:rPr>
        <w:t>“</w:t>
      </w:r>
      <w:r>
        <w:t>度其鮮</w:t>
      </w:r>
    </w:p>
    <w:p w14:paraId="149322D6">
      <w:pPr>
        <w:rPr>
          <w:rFonts w:hint="eastAsia" w:eastAsia="宋体"/>
          <w:lang w:eastAsia="zh-CN"/>
        </w:rPr>
      </w:pPr>
      <w:r>
        <w:t>原</w:t>
      </w:r>
      <w:r>
        <w:rPr>
          <w:rFonts w:hint="eastAsia" w:eastAsia="宋体"/>
          <w:lang w:eastAsia="zh-CN"/>
        </w:rPr>
        <w:t>”“</w:t>
      </w:r>
      <w:r>
        <w:t>鮮</w:t>
      </w:r>
      <w:r>
        <w:rPr>
          <w:rFonts w:hint="eastAsia" w:eastAsia="宋体"/>
          <w:lang w:eastAsia="zh-CN"/>
        </w:rPr>
        <w:t>”</w:t>
      </w:r>
      <w:r>
        <w:t>讀爲</w:t>
      </w:r>
      <w:r>
        <w:rPr>
          <w:rFonts w:hint="eastAsia" w:eastAsia="宋体"/>
          <w:lang w:eastAsia="zh-CN"/>
        </w:rPr>
        <w:t>“</w:t>
      </w:r>
      <w:r>
        <w:t>獻</w:t>
      </w:r>
      <w:r>
        <w:rPr>
          <w:rFonts w:hint="eastAsia" w:eastAsia="宋体"/>
          <w:lang w:eastAsia="zh-CN"/>
        </w:rPr>
        <w:t>”“</w:t>
      </w:r>
      <w:r>
        <w:t>鮮原</w:t>
      </w:r>
      <w:r>
        <w:rPr>
          <w:rFonts w:hint="eastAsia" w:eastAsia="宋体"/>
          <w:lang w:eastAsia="zh-CN"/>
        </w:rPr>
        <w:t>”</w:t>
      </w:r>
      <w:r>
        <w:t>二字别爲疊韻與</w:t>
      </w:r>
      <w:r>
        <w:rPr>
          <w:rFonts w:hint="eastAsia" w:eastAsia="宋体"/>
          <w:lang w:eastAsia="zh-CN"/>
        </w:rPr>
        <w:t>“</w:t>
      </w:r>
      <w:r>
        <w:t>侵自阮疆</w:t>
      </w:r>
      <w:r>
        <w:rPr>
          <w:rFonts w:hint="eastAsia" w:eastAsia="宋体"/>
          <w:lang w:eastAsia="zh-CN"/>
        </w:rPr>
        <w:t>”</w:t>
      </w:r>
      <w:r>
        <w:t>之</w:t>
      </w:r>
      <w:r>
        <w:rPr>
          <w:rFonts w:hint="eastAsia" w:eastAsia="宋体"/>
          <w:lang w:eastAsia="zh-CN"/>
        </w:rPr>
        <w:t>“</w:t>
      </w:r>
      <w:r>
        <w:t>阮</w:t>
      </w:r>
      <w:r>
        <w:rPr>
          <w:rFonts w:hint="eastAsia" w:eastAsia="宋体"/>
          <w:lang w:eastAsia="zh-CN"/>
        </w:rPr>
        <w:t>”</w:t>
      </w:r>
      <w:r>
        <w:t>遥協</w:t>
      </w:r>
      <w:r>
        <w:rPr>
          <w:rFonts w:hint="eastAsia" w:eastAsia="宋体"/>
          <w:lang w:eastAsia="zh-CN"/>
        </w:rPr>
        <w:t>“</w:t>
      </w:r>
      <w:r>
        <w:t>侵</w:t>
      </w:r>
      <w:r>
        <w:rPr>
          <w:rFonts w:hint="eastAsia" w:eastAsia="宋体"/>
          <w:lang w:eastAsia="zh-CN"/>
        </w:rPr>
        <w:t>”</w:t>
      </w:r>
      <w:r>
        <w:t>韻下</w:t>
      </w:r>
      <w:r>
        <w:rPr>
          <w:rFonts w:hint="eastAsia" w:eastAsia="宋体"/>
          <w:lang w:eastAsia="zh-CN"/>
        </w:rPr>
        <w:t>“</w:t>
      </w:r>
      <w:r>
        <w:t>陵</w:t>
      </w:r>
      <w:r>
        <w:rPr>
          <w:rFonts w:hint="eastAsia" w:eastAsia="宋体"/>
          <w:lang w:eastAsia="zh-CN"/>
        </w:rPr>
        <w:t>”</w:t>
      </w:r>
    </w:p>
    <w:p w14:paraId="04842952">
      <w:r>
        <w:rPr>
          <w:rFonts w:hint="eastAsia" w:eastAsia="宋体"/>
          <w:lang w:eastAsia="zh-CN"/>
        </w:rPr>
        <w:t>“</w:t>
      </w:r>
      <w:r>
        <w:t>飲</w:t>
      </w:r>
      <w:r>
        <w:rPr>
          <w:rFonts w:hint="eastAsia" w:eastAsia="宋体"/>
          <w:lang w:eastAsia="zh-CN"/>
        </w:rPr>
        <w:t>”</w:t>
      </w:r>
      <w:r>
        <w:t>，</w:t>
      </w:r>
      <w:r>
        <w:rPr>
          <w:rFonts w:hint="eastAsia" w:eastAsia="宋体"/>
          <w:lang w:eastAsia="zh-CN"/>
        </w:rPr>
        <w:t>“</w:t>
      </w:r>
      <w:r>
        <w:t>自</w:t>
      </w:r>
      <w:r>
        <w:rPr>
          <w:rFonts w:hint="eastAsia" w:eastAsia="宋体"/>
          <w:lang w:eastAsia="zh-CN"/>
        </w:rPr>
        <w:t>”</w:t>
      </w:r>
      <w:r>
        <w:t>韻下</w:t>
      </w:r>
      <w:r>
        <w:rPr>
          <w:rFonts w:hint="eastAsia" w:eastAsia="宋体"/>
          <w:lang w:eastAsia="zh-CN"/>
        </w:rPr>
        <w:t>“</w:t>
      </w:r>
      <w:r>
        <w:t>無矢</w:t>
      </w:r>
      <w:r>
        <w:rPr>
          <w:rFonts w:hint="eastAsia" w:eastAsia="宋体"/>
          <w:lang w:eastAsia="zh-CN"/>
        </w:rPr>
        <w:t>”</w:t>
      </w:r>
      <w:r>
        <w:t>之</w:t>
      </w:r>
      <w:r>
        <w:rPr>
          <w:rFonts w:hint="eastAsia" w:eastAsia="宋体"/>
          <w:lang w:eastAsia="zh-CN"/>
        </w:rPr>
        <w:t>“</w:t>
      </w:r>
      <w:r>
        <w:t>矢</w:t>
      </w:r>
      <w:r>
        <w:rPr>
          <w:rFonts w:hint="eastAsia" w:eastAsia="宋体"/>
          <w:lang w:eastAsia="zh-CN"/>
        </w:rPr>
        <w:t>”</w:t>
      </w:r>
      <w:r>
        <w:t>，</w:t>
      </w:r>
      <w:r>
        <w:rPr>
          <w:rFonts w:hint="eastAsia" w:eastAsia="宋体"/>
          <w:lang w:eastAsia="zh-CN"/>
        </w:rPr>
        <w:t>“</w:t>
      </w:r>
      <w:r>
        <w:t>無</w:t>
      </w:r>
      <w:r>
        <w:rPr>
          <w:rFonts w:hint="eastAsia" w:eastAsia="宋体"/>
          <w:lang w:eastAsia="zh-CN"/>
        </w:rPr>
        <w:t>”</w:t>
      </w:r>
      <w:r>
        <w:t>韻下</w:t>
      </w:r>
      <w:r>
        <w:rPr>
          <w:rFonts w:hint="eastAsia" w:eastAsia="宋体"/>
          <w:lang w:eastAsia="zh-CN"/>
        </w:rPr>
        <w:t>“</w:t>
      </w:r>
      <w:r>
        <w:t>度其</w:t>
      </w:r>
      <w:r>
        <w:rPr>
          <w:rFonts w:hint="eastAsia" w:eastAsia="宋体"/>
          <w:lang w:eastAsia="zh-CN"/>
        </w:rPr>
        <w:t>”</w:t>
      </w:r>
      <w:r>
        <w:t>之</w:t>
      </w:r>
      <w:r>
        <w:rPr>
          <w:rFonts w:hint="eastAsia" w:eastAsia="宋体"/>
          <w:lang w:eastAsia="zh-CN"/>
        </w:rPr>
        <w:t>“</w:t>
      </w:r>
      <w:r>
        <w:t>度</w:t>
      </w:r>
      <w:r>
        <w:rPr>
          <w:rFonts w:hint="eastAsia" w:eastAsia="宋体"/>
          <w:lang w:eastAsia="zh-CN"/>
        </w:rPr>
        <w:t>”</w:t>
      </w:r>
      <w:r>
        <w:t>。孔氏不知</w:t>
      </w:r>
      <w:r>
        <w:rPr>
          <w:rFonts w:hint="eastAsia" w:eastAsia="宋体"/>
          <w:lang w:eastAsia="zh-CN"/>
        </w:rPr>
        <w:t>“</w:t>
      </w:r>
      <w:r>
        <w:t>阿</w:t>
      </w:r>
      <w:r>
        <w:rPr>
          <w:rFonts w:hint="eastAsia" w:eastAsia="宋体"/>
          <w:lang w:eastAsia="zh-CN"/>
        </w:rPr>
        <w:t>”</w:t>
      </w:r>
      <w:r>
        <w:t>、</w:t>
      </w:r>
      <w:r>
        <w:rPr>
          <w:rFonts w:hint="eastAsia" w:eastAsia="宋体"/>
          <w:lang w:eastAsia="zh-CN"/>
        </w:rPr>
        <w:t>“</w:t>
      </w:r>
      <w:r>
        <w:t>池</w:t>
      </w:r>
      <w:r>
        <w:rPr>
          <w:rFonts w:hint="eastAsia" w:eastAsia="宋体"/>
          <w:lang w:eastAsia="zh-CN"/>
        </w:rPr>
        <w:t>”</w:t>
      </w:r>
      <w:r>
        <w:t>、</w:t>
      </w:r>
      <w:r>
        <w:rPr>
          <w:rFonts w:hint="eastAsia" w:eastAsia="宋体"/>
          <w:lang w:eastAsia="zh-CN"/>
        </w:rPr>
        <w:t>“</w:t>
      </w:r>
      <w:r>
        <w:t>鮮原</w:t>
      </w:r>
      <w:r>
        <w:rPr>
          <w:rFonts w:hint="eastAsia" w:eastAsia="宋体"/>
          <w:lang w:eastAsia="zh-CN"/>
        </w:rPr>
        <w:t>”</w:t>
      </w:r>
      <w:r>
        <w:t>顯</w:t>
      </w:r>
    </w:p>
    <w:p w14:paraId="292B7321">
      <w:r>
        <w:t>分二韻、而援</w:t>
      </w:r>
      <w:r>
        <w:rPr>
          <w:rFonts w:hint="eastAsia" w:eastAsia="宋体"/>
          <w:lang w:eastAsia="zh-CN"/>
        </w:rPr>
        <w:t>《</w:t>
      </w:r>
      <w:r>
        <w:t>東門之枌</w:t>
      </w:r>
      <w:r>
        <w:rPr>
          <w:rFonts w:hint="eastAsia" w:eastAsia="宋体"/>
          <w:lang w:eastAsia="zh-CN"/>
        </w:rPr>
        <w:t>》</w:t>
      </w:r>
      <w:r>
        <w:t>二章例，爲歌麻元寒通協，誤矣。又孔以</w:t>
      </w:r>
      <w:r>
        <w:rPr>
          <w:rFonts w:hint="eastAsia" w:eastAsia="宋体"/>
          <w:lang w:eastAsia="zh-CN"/>
        </w:rPr>
        <w:t>《</w:t>
      </w:r>
      <w:r>
        <w:t>君子偕老</w:t>
      </w:r>
      <w:r>
        <w:rPr>
          <w:rFonts w:hint="eastAsia" w:eastAsia="宋体"/>
          <w:lang w:eastAsia="zh-CN"/>
        </w:rPr>
        <w:t>》</w:t>
      </w:r>
      <w:r>
        <w:t>首句爲無</w:t>
      </w:r>
    </w:p>
    <w:p w14:paraId="5E60FDAC">
      <w:r>
        <w:t>【第161页】</w:t>
      </w:r>
    </w:p>
    <w:p w14:paraId="6EB0D095">
      <w:r>
        <w:t>韻，而不知韻下文</w:t>
      </w:r>
      <w:r>
        <w:rPr>
          <w:rFonts w:hint="eastAsia" w:eastAsia="宋体"/>
          <w:lang w:eastAsia="zh-CN"/>
        </w:rPr>
        <w:t>“</w:t>
      </w:r>
      <w:r>
        <w:t>子之不淑</w:t>
      </w:r>
      <w:r>
        <w:rPr>
          <w:rFonts w:hint="eastAsia" w:eastAsia="宋体"/>
          <w:lang w:eastAsia="zh-CN"/>
        </w:rPr>
        <w:t>”</w:t>
      </w:r>
      <w:r>
        <w:t>句，</w:t>
      </w:r>
      <w:r>
        <w:rPr>
          <w:rFonts w:hint="eastAsia" w:eastAsia="宋体"/>
          <w:lang w:eastAsia="zh-CN"/>
        </w:rPr>
        <w:t>“</w:t>
      </w:r>
      <w:r>
        <w:t>君子</w:t>
      </w:r>
      <w:r>
        <w:rPr>
          <w:rFonts w:hint="eastAsia" w:eastAsia="宋体"/>
          <w:lang w:eastAsia="zh-CN"/>
        </w:rPr>
        <w:t>”</w:t>
      </w:r>
      <w:r>
        <w:t>韻</w:t>
      </w:r>
      <w:r>
        <w:rPr>
          <w:rFonts w:hint="eastAsia" w:eastAsia="宋体"/>
          <w:lang w:eastAsia="zh-CN"/>
        </w:rPr>
        <w:t>“</w:t>
      </w:r>
      <w:r>
        <w:t>子之</w:t>
      </w:r>
      <w:r>
        <w:rPr>
          <w:rFonts w:hint="eastAsia" w:eastAsia="宋体"/>
          <w:lang w:eastAsia="zh-CN"/>
        </w:rPr>
        <w:t>”</w:t>
      </w:r>
      <w:r>
        <w:t>，</w:t>
      </w:r>
      <w:r>
        <w:rPr>
          <w:rFonts w:hint="eastAsia" w:eastAsia="宋体"/>
          <w:lang w:eastAsia="zh-CN"/>
        </w:rPr>
        <w:t>“</w:t>
      </w:r>
      <w:r>
        <w:t>偕老</w:t>
      </w:r>
      <w:r>
        <w:rPr>
          <w:rFonts w:hint="eastAsia" w:eastAsia="宋体"/>
          <w:lang w:eastAsia="zh-CN"/>
        </w:rPr>
        <w:t>”</w:t>
      </w:r>
      <w:r>
        <w:t>韻</w:t>
      </w:r>
      <w:r>
        <w:rPr>
          <w:rFonts w:hint="eastAsia" w:eastAsia="宋体"/>
          <w:lang w:eastAsia="zh-CN"/>
        </w:rPr>
        <w:t>“</w:t>
      </w:r>
      <w:r>
        <w:t>不淑</w:t>
      </w:r>
      <w:r>
        <w:rPr>
          <w:rFonts w:hint="eastAsia" w:eastAsia="宋体"/>
          <w:lang w:eastAsia="zh-CN"/>
        </w:rPr>
        <w:t>”</w:t>
      </w:r>
      <w:r>
        <w:t>，</w:t>
      </w:r>
      <w:r>
        <w:rPr>
          <w:rFonts w:hint="eastAsia" w:eastAsia="宋体"/>
          <w:lang w:eastAsia="zh-CN"/>
        </w:rPr>
        <w:t>“</w:t>
      </w:r>
      <w:r>
        <w:t>子</w:t>
      </w:r>
      <w:r>
        <w:rPr>
          <w:rFonts w:hint="eastAsia" w:eastAsia="宋体"/>
          <w:lang w:eastAsia="zh-CN"/>
        </w:rPr>
        <w:t>”</w:t>
      </w:r>
      <w:r>
        <w:t>與</w:t>
      </w:r>
      <w:r>
        <w:rPr>
          <w:rFonts w:hint="eastAsia" w:eastAsia="宋体"/>
          <w:lang w:eastAsia="zh-CN"/>
        </w:rPr>
        <w:t>“</w:t>
      </w:r>
      <w:r>
        <w:t>之</w:t>
      </w:r>
      <w:r>
        <w:rPr>
          <w:rFonts w:hint="eastAsia" w:eastAsia="宋体"/>
          <w:lang w:eastAsia="zh-CN"/>
        </w:rPr>
        <w:t>”</w:t>
      </w:r>
      <w:r>
        <w:t>、</w:t>
      </w:r>
      <w:r>
        <w:rPr>
          <w:rFonts w:hint="eastAsia" w:eastAsia="宋体"/>
          <w:lang w:eastAsia="zh-CN"/>
        </w:rPr>
        <w:t>“</w:t>
      </w:r>
      <w:r>
        <w:t>老</w:t>
      </w:r>
      <w:r>
        <w:rPr>
          <w:rFonts w:hint="eastAsia" w:eastAsia="宋体"/>
          <w:lang w:eastAsia="zh-CN"/>
        </w:rPr>
        <w:t>”</w:t>
      </w:r>
      <w:r>
        <w:t>與</w:t>
      </w:r>
    </w:p>
    <w:p w14:paraId="50D0EFF3">
      <w:r>
        <w:rPr>
          <w:rFonts w:hint="eastAsia" w:eastAsia="宋体"/>
          <w:lang w:eastAsia="zh-CN"/>
        </w:rPr>
        <w:t>“</w:t>
      </w:r>
      <w:r>
        <w:t>淑</w:t>
      </w:r>
      <w:r>
        <w:rPr>
          <w:rFonts w:hint="eastAsia" w:eastAsia="宋体"/>
          <w:lang w:eastAsia="zh-CN"/>
        </w:rPr>
        <w:t>”</w:t>
      </w:r>
      <w:r>
        <w:t>皆同部同類也。即如第一篇</w:t>
      </w:r>
      <w:r>
        <w:rPr>
          <w:rFonts w:hint="eastAsia" w:eastAsia="宋体"/>
          <w:lang w:eastAsia="zh-CN"/>
        </w:rPr>
        <w:t>《</w:t>
      </w:r>
      <w:r>
        <w:t>關雎</w:t>
      </w:r>
      <w:r>
        <w:rPr>
          <w:rFonts w:hint="eastAsia" w:eastAsia="宋体"/>
          <w:lang w:eastAsia="zh-CN"/>
        </w:rPr>
        <w:t>》</w:t>
      </w:r>
      <w:r>
        <w:t>，</w:t>
      </w:r>
      <w:r>
        <w:rPr>
          <w:rFonts w:hint="eastAsia" w:eastAsia="宋体"/>
          <w:lang w:eastAsia="zh-CN"/>
        </w:rPr>
        <w:t>“</w:t>
      </w:r>
      <w:r>
        <w:t>鳩</w:t>
      </w:r>
      <w:r>
        <w:rPr>
          <w:rFonts w:hint="eastAsia" w:eastAsia="宋体"/>
          <w:lang w:eastAsia="zh-CN"/>
        </w:rPr>
        <w:t>”</w:t>
      </w:r>
      <w:r>
        <w:t>、</w:t>
      </w:r>
      <w:r>
        <w:rPr>
          <w:rFonts w:hint="eastAsia" w:eastAsia="宋体"/>
          <w:lang w:eastAsia="zh-CN"/>
        </w:rPr>
        <w:t>“</w:t>
      </w:r>
      <w:r>
        <w:t>洲</w:t>
      </w:r>
      <w:r>
        <w:rPr>
          <w:rFonts w:hint="eastAsia" w:eastAsia="宋体"/>
          <w:lang w:eastAsia="zh-CN"/>
        </w:rPr>
        <w:t>”</w:t>
      </w:r>
      <w:r>
        <w:t>、</w:t>
      </w:r>
      <w:r>
        <w:rPr>
          <w:rFonts w:hint="eastAsia" w:eastAsia="宋体"/>
          <w:lang w:eastAsia="zh-CN"/>
        </w:rPr>
        <w:t>“</w:t>
      </w:r>
      <w:r>
        <w:t>求</w:t>
      </w:r>
      <w:r>
        <w:rPr>
          <w:rFonts w:hint="eastAsia" w:eastAsia="宋体"/>
          <w:lang w:eastAsia="zh-CN"/>
        </w:rPr>
        <w:t>”</w:t>
      </w:r>
      <w:r>
        <w:t>爲韻，皆以第三句</w:t>
      </w:r>
      <w:r>
        <w:rPr>
          <w:rFonts w:hint="eastAsia" w:eastAsia="宋体"/>
          <w:lang w:eastAsia="zh-CN"/>
        </w:rPr>
        <w:t>“</w:t>
      </w:r>
      <w:r>
        <w:t>窈窕淑女</w:t>
      </w:r>
    </w:p>
    <w:p w14:paraId="690C9B7C">
      <w:pPr>
        <w:rPr>
          <w:rFonts w:hint="eastAsia" w:eastAsia="宋体"/>
          <w:lang w:eastAsia="zh-CN"/>
        </w:rPr>
      </w:pPr>
      <w:r>
        <w:t>爲無韻，而不知通篇四句，</w:t>
      </w:r>
      <w:r>
        <w:rPr>
          <w:rFonts w:hint="eastAsia" w:eastAsia="宋体"/>
          <w:lang w:eastAsia="zh-CN"/>
        </w:rPr>
        <w:t>“</w:t>
      </w:r>
      <w:r>
        <w:t>窈窕</w:t>
      </w:r>
      <w:r>
        <w:rPr>
          <w:rFonts w:hint="eastAsia" w:eastAsia="宋体"/>
          <w:lang w:eastAsia="zh-CN"/>
        </w:rPr>
        <w:t>”</w:t>
      </w:r>
      <w:r>
        <w:t>、</w:t>
      </w:r>
      <w:r>
        <w:rPr>
          <w:rFonts w:hint="eastAsia" w:eastAsia="宋体"/>
          <w:lang w:eastAsia="zh-CN"/>
        </w:rPr>
        <w:t>“</w:t>
      </w:r>
      <w:r>
        <w:t>淑女</w:t>
      </w:r>
      <w:r>
        <w:rPr>
          <w:rFonts w:hint="eastAsia" w:eastAsia="宋体"/>
          <w:lang w:eastAsia="zh-CN"/>
        </w:rPr>
        <w:t>”</w:t>
      </w:r>
      <w:r>
        <w:t>自爲韻也；如依鄭箋分五章，則第三章</w:t>
      </w:r>
      <w:r>
        <w:rPr>
          <w:rFonts w:hint="eastAsia" w:eastAsia="宋体"/>
          <w:lang w:eastAsia="zh-CN"/>
        </w:rPr>
        <w:t>“</w:t>
      </w:r>
      <w:r>
        <w:t>德</w:t>
      </w:r>
      <w:r>
        <w:rPr>
          <w:rFonts w:hint="eastAsia" w:eastAsia="宋体"/>
          <w:lang w:eastAsia="zh-CN"/>
        </w:rPr>
        <w:t>”</w:t>
      </w:r>
    </w:p>
    <w:p w14:paraId="31406497">
      <w:r>
        <w:rPr>
          <w:rFonts w:hint="eastAsia" w:eastAsia="宋体"/>
          <w:lang w:eastAsia="zh-CN"/>
        </w:rPr>
        <w:t>“</w:t>
      </w:r>
      <w:r>
        <w:t>服</w:t>
      </w:r>
      <w:r>
        <w:rPr>
          <w:rFonts w:hint="eastAsia" w:eastAsia="宋体"/>
          <w:lang w:eastAsia="zh-CN"/>
        </w:rPr>
        <w:t>”</w:t>
      </w:r>
      <w:r>
        <w:t>、</w:t>
      </w:r>
      <w:r>
        <w:rPr>
          <w:rFonts w:hint="eastAsia" w:eastAsia="宋体"/>
          <w:lang w:eastAsia="zh-CN"/>
        </w:rPr>
        <w:t>“</w:t>
      </w:r>
      <w:r>
        <w:t>側</w:t>
      </w:r>
      <w:r>
        <w:rPr>
          <w:rFonts w:hint="eastAsia" w:eastAsia="宋体"/>
          <w:lang w:eastAsia="zh-CN"/>
        </w:rPr>
        <w:t>”</w:t>
      </w:r>
      <w:r>
        <w:t>爲韻第三句</w:t>
      </w:r>
      <w:r>
        <w:rPr>
          <w:rFonts w:hint="eastAsia" w:eastAsia="宋体"/>
          <w:lang w:eastAsia="zh-CN"/>
        </w:rPr>
        <w:t>“</w:t>
      </w:r>
      <w:r>
        <w:t>悠哉悠哉</w:t>
      </w:r>
      <w:r>
        <w:rPr>
          <w:rFonts w:hint="eastAsia" w:eastAsia="宋体"/>
          <w:lang w:eastAsia="zh-CN"/>
        </w:rPr>
        <w:t>”</w:t>
      </w:r>
      <w:r>
        <w:t>無韻，而不知兩</w:t>
      </w:r>
      <w:r>
        <w:rPr>
          <w:rFonts w:hint="eastAsia" w:eastAsia="宋体"/>
          <w:lang w:eastAsia="zh-CN"/>
        </w:rPr>
        <w:t>“</w:t>
      </w:r>
      <w:r>
        <w:t>悠</w:t>
      </w:r>
      <w:r>
        <w:rPr>
          <w:rFonts w:hint="eastAsia" w:eastAsia="宋体"/>
          <w:lang w:eastAsia="zh-CN"/>
        </w:rPr>
        <w:t>”</w:t>
      </w:r>
      <w:r>
        <w:t>兩</w:t>
      </w:r>
      <w:r>
        <w:rPr>
          <w:rFonts w:hint="eastAsia" w:eastAsia="宋体"/>
          <w:lang w:eastAsia="zh-CN"/>
        </w:rPr>
        <w:t>“</w:t>
      </w:r>
      <w:r>
        <w:t>哉</w:t>
      </w:r>
      <w:r>
        <w:rPr>
          <w:rFonts w:hint="eastAsia" w:eastAsia="宋体"/>
          <w:lang w:eastAsia="zh-CN"/>
        </w:rPr>
        <w:t>”</w:t>
      </w:r>
      <w:r>
        <w:t>自爲韻也。又言</w:t>
      </w:r>
      <w:r>
        <w:rPr>
          <w:rFonts w:hint="eastAsia" w:eastAsia="宋体"/>
          <w:lang w:eastAsia="zh-CN"/>
        </w:rPr>
        <w:t>“</w:t>
      </w:r>
      <w:r>
        <w:t>窈窕</w:t>
      </w:r>
      <w:r>
        <w:rPr>
          <w:rFonts w:hint="eastAsia" w:eastAsia="宋体"/>
          <w:lang w:eastAsia="zh-CN"/>
        </w:rPr>
        <w:t>”</w:t>
      </w:r>
      <w:r>
        <w:t>爲</w:t>
      </w:r>
    </w:p>
    <w:p w14:paraId="6B93EC2D">
      <w:r>
        <w:t>疊韻，而未言</w:t>
      </w:r>
      <w:r>
        <w:rPr>
          <w:rFonts w:hint="eastAsia" w:eastAsia="宋体"/>
          <w:lang w:eastAsia="zh-CN"/>
        </w:rPr>
        <w:t>“</w:t>
      </w:r>
      <w:r>
        <w:t>好逑</w:t>
      </w:r>
      <w:r>
        <w:rPr>
          <w:rFonts w:hint="eastAsia" w:eastAsia="宋体"/>
          <w:lang w:eastAsia="zh-CN"/>
        </w:rPr>
        <w:t>”</w:t>
      </w:r>
      <w:r>
        <w:t>、</w:t>
      </w:r>
      <w:r>
        <w:rPr>
          <w:rFonts w:hint="eastAsia" w:eastAsia="宋体"/>
          <w:lang w:eastAsia="zh-CN"/>
        </w:rPr>
        <w:t>“</w:t>
      </w:r>
      <w:r>
        <w:t>展轉</w:t>
      </w:r>
      <w:r>
        <w:rPr>
          <w:rFonts w:hint="eastAsia" w:eastAsia="宋体"/>
          <w:lang w:eastAsia="zh-CN"/>
        </w:rPr>
        <w:t>”</w:t>
      </w:r>
      <w:r>
        <w:t>、</w:t>
      </w:r>
      <w:r>
        <w:rPr>
          <w:rFonts w:hint="eastAsia" w:eastAsia="宋体"/>
          <w:lang w:eastAsia="zh-CN"/>
        </w:rPr>
        <w:t>“</w:t>
      </w:r>
      <w:r>
        <w:t>關關</w:t>
      </w:r>
      <w:r>
        <w:rPr>
          <w:rFonts w:hint="eastAsia" w:eastAsia="宋体"/>
          <w:lang w:eastAsia="zh-CN"/>
        </w:rPr>
        <w:t>”</w:t>
      </w:r>
      <w:r>
        <w:t>皆疊韻也。</w:t>
      </w:r>
      <w:r>
        <w:rPr>
          <w:rFonts w:hint="eastAsia" w:eastAsia="宋体"/>
          <w:lang w:eastAsia="zh-CN"/>
        </w:rPr>
        <w:t>“</w:t>
      </w:r>
      <w:r>
        <w:t>在河</w:t>
      </w:r>
      <w:r>
        <w:rPr>
          <w:rFonts w:hint="eastAsia" w:eastAsia="宋体"/>
          <w:lang w:eastAsia="zh-CN"/>
        </w:rPr>
        <w:t>”</w:t>
      </w:r>
      <w:r>
        <w:t>之</w:t>
      </w:r>
      <w:r>
        <w:rPr>
          <w:rFonts w:hint="eastAsia" w:eastAsia="宋体"/>
          <w:lang w:eastAsia="zh-CN"/>
        </w:rPr>
        <w:t>“</w:t>
      </w:r>
      <w:r>
        <w:t>河</w:t>
      </w:r>
      <w:r>
        <w:rPr>
          <w:rFonts w:hint="eastAsia" w:eastAsia="宋体"/>
          <w:lang w:eastAsia="zh-CN"/>
        </w:rPr>
        <w:t>”</w:t>
      </w:r>
      <w:r>
        <w:t>又與六</w:t>
      </w:r>
      <w:r>
        <w:rPr>
          <w:rFonts w:hint="eastAsia" w:eastAsia="宋体"/>
          <w:lang w:eastAsia="zh-CN"/>
        </w:rPr>
        <w:t>“</w:t>
      </w:r>
      <w:r>
        <w:t>差</w:t>
      </w:r>
      <w:r>
        <w:rPr>
          <w:rFonts w:hint="eastAsia" w:eastAsia="宋体"/>
          <w:lang w:eastAsia="zh-CN"/>
        </w:rPr>
        <w:t>”</w:t>
      </w:r>
      <w:r>
        <w:t>六</w:t>
      </w:r>
      <w:r>
        <w:rPr>
          <w:rFonts w:hint="eastAsia" w:eastAsia="宋体"/>
          <w:lang w:eastAsia="zh-CN"/>
        </w:rPr>
        <w:t>“</w:t>
      </w:r>
      <w:r>
        <w:t>左</w:t>
      </w:r>
      <w:r>
        <w:rPr>
          <w:rFonts w:hint="eastAsia" w:eastAsia="宋体"/>
          <w:lang w:eastAsia="zh-CN"/>
        </w:rPr>
        <w:t>”</w:t>
      </w:r>
      <w:r>
        <w:t>韻矣</w:t>
      </w:r>
    </w:p>
    <w:p w14:paraId="27F97406">
      <w:r>
        <w:t>字字有韻竊謂於第一篇已見端倘先生亦以爲破碎煩辭</w:t>
      </w:r>
      <w:r>
        <w:rPr>
          <w:rFonts w:hint="eastAsia" w:eastAsia="宋体"/>
          <w:lang w:eastAsia="zh-CN"/>
        </w:rPr>
        <w:t>《</w:t>
      </w:r>
      <w:r>
        <w:t>三百篇</w:t>
      </w:r>
      <w:r>
        <w:rPr>
          <w:rFonts w:hint="eastAsia" w:eastAsia="宋体"/>
          <w:lang w:eastAsia="zh-CN"/>
        </w:rPr>
        <w:t>》</w:t>
      </w:r>
      <w:r>
        <w:t>無此例庸閉口不敢</w:t>
      </w:r>
    </w:p>
    <w:p w14:paraId="4C4C0D0A">
      <w:r>
        <w:t>言韻矣。世無先生，不能破其惑也。聞大著有言韻之書，附便誨以大略。奚不刊布，嘉惠</w:t>
      </w:r>
    </w:p>
    <w:p w14:paraId="5F06EB81">
      <w:r>
        <w:t>來學？近爲阮中丞校補</w:t>
      </w:r>
      <w:r>
        <w:rPr>
          <w:rFonts w:hint="eastAsia" w:eastAsia="宋体"/>
          <w:lang w:eastAsia="zh-CN"/>
        </w:rPr>
        <w:t>《</w:t>
      </w:r>
      <w:r>
        <w:t>經郛</w:t>
      </w:r>
      <w:r>
        <w:rPr>
          <w:rFonts w:hint="eastAsia" w:eastAsia="宋体"/>
          <w:lang w:eastAsia="zh-CN"/>
        </w:rPr>
        <w:t>》【</w:t>
      </w:r>
      <w:r>
        <w:t>-u，</w:t>
      </w:r>
      <w:r>
        <w:rPr>
          <w:rFonts w:hint="eastAsia" w:eastAsia="宋体"/>
          <w:lang w:eastAsia="zh-CN"/>
        </w:rPr>
        <w:t>《</w:t>
      </w:r>
      <w:r>
        <w:t>廣雅疏證</w:t>
      </w:r>
      <w:r>
        <w:rPr>
          <w:rFonts w:hint="eastAsia" w:eastAsia="宋体"/>
          <w:lang w:eastAsia="zh-CN"/>
        </w:rPr>
        <w:t>》</w:t>
      </w:r>
      <w:r>
        <w:t>略讀一過，悦服之至。凡橋梓先生精義名</w:t>
      </w:r>
    </w:p>
    <w:p w14:paraId="060938C9">
      <w:r>
        <w:t>言，多所采摭，偶有一得，另名附録。不嫌異趣，極欲請政，文煩未及録也。三舍弟和貴禮</w:t>
      </w:r>
    </w:p>
    <w:p w14:paraId="0FC1BFEB">
      <w:r>
        <w:t>堂天性孝友。持先考喪，三年不入内，寓西湖，阮中丞三次枉顧QlD，持服不見。後阮公許</w:t>
      </w:r>
    </w:p>
    <w:p w14:paraId="6CC8D1EE">
      <w:r>
        <w:t>以墨纓，進學院署中撰輯</w:t>
      </w:r>
      <w:r>
        <w:rPr>
          <w:rFonts w:hint="eastAsia" w:eastAsia="宋体"/>
          <w:lang w:eastAsia="zh-CN"/>
        </w:rPr>
        <w:t>《</w:t>
      </w:r>
      <w:r>
        <w:t>經詁</w:t>
      </w:r>
      <w:r>
        <w:rPr>
          <w:rFonts w:hint="eastAsia" w:eastAsia="宋体"/>
          <w:lang w:eastAsia="zh-CN"/>
        </w:rPr>
        <w:t>》</w:t>
      </w:r>
      <w:r>
        <w:t>DmD。母病，割股療之，對天請减己年以延親壽。事庸如</w:t>
      </w:r>
    </w:p>
    <w:p w14:paraId="35A7831B">
      <w:r>
        <w:t>父，庸亦敬之如師。不幸於閏月廿八日疾終于家。治小徐本</w:t>
      </w:r>
      <w:r>
        <w:rPr>
          <w:rFonts w:hint="eastAsia" w:eastAsia="宋体"/>
          <w:lang w:eastAsia="zh-CN"/>
        </w:rPr>
        <w:t>《</w:t>
      </w:r>
      <w:r>
        <w:t>説文</w:t>
      </w:r>
      <w:r>
        <w:rPr>
          <w:rFonts w:hint="eastAsia" w:eastAsia="宋体"/>
          <w:lang w:eastAsia="zh-CN"/>
        </w:rPr>
        <w:t>》</w:t>
      </w:r>
      <w:r>
        <w:t>，輯</w:t>
      </w:r>
      <w:r>
        <w:rPr>
          <w:rFonts w:hint="eastAsia" w:eastAsia="宋体"/>
          <w:lang w:eastAsia="zh-CN"/>
        </w:rPr>
        <w:t>《</w:t>
      </w:r>
      <w:r>
        <w:t>古今孝子傳</w:t>
      </w:r>
      <w:r>
        <w:rPr>
          <w:rFonts w:hint="eastAsia" w:eastAsia="宋体"/>
          <w:lang w:eastAsia="zh-CN"/>
        </w:rPr>
        <w:t>》</w:t>
      </w:r>
      <w:r>
        <w:t>數</w:t>
      </w:r>
    </w:p>
    <w:p w14:paraId="65BE5464">
      <w:r>
        <w:t>百卷，著述尚多。殺此賢孝，幾疑造物之不仁矣。庸流落京師，益覺無聊，先生將何以教</w:t>
      </w:r>
    </w:p>
    <w:p w14:paraId="1DE0DB21">
      <w:r>
        <w:t>之？倘憫其學行，一字之褒，榮於華袞矣。謹訃，並請日安，餘不盡。後學期庸再拜。乙</w:t>
      </w:r>
    </w:p>
    <w:p w14:paraId="2689D2A4">
      <w:r>
        <w:t>丑八月廿日。</w:t>
      </w:r>
    </w:p>
    <w:p w14:paraId="2DE9E162">
      <w:r>
        <w:t>【第162页】</w:t>
      </w:r>
    </w:p>
    <w:p w14:paraId="05265115">
      <w:r>
        <w:t>二</w:t>
      </w:r>
    </w:p>
    <w:p w14:paraId="6AF7160B">
      <w:r>
        <w:t>後學臧庸再拜，石臞先生觀察大人閤下：夏間由京信中接到手訓，並撰賜挽辭一</w:t>
      </w:r>
    </w:p>
    <w:p w14:paraId="6A0FBEB3">
      <w:r>
        <w:t>首</w:t>
      </w:r>
      <w:r>
        <w:rPr>
          <w:rFonts w:hint="eastAsia" w:eastAsia="宋体"/>
          <w:lang w:eastAsia="zh-CN"/>
        </w:rPr>
        <w:t>【</w:t>
      </w:r>
      <w:r>
        <w:t>四，捧讀之下，哀感交至。以亡弟之學行，企仰先生十餘年，而一旦奄逝，不得執贄門</w:t>
      </w:r>
    </w:p>
    <w:p w14:paraId="1965A1BC">
      <w:r>
        <w:t>下，親承訓誨，悼惜之至。乃蒙先生憫其學行，特操椽筆表揚於身後，又不幸中之幸也，感</w:t>
      </w:r>
    </w:p>
    <w:p w14:paraId="200D2E94">
      <w:r>
        <w:t>謝何可言庸質薄學淺有志於古而阨於境不能成亦蒙閣下不棄答誨勤惓奬借逾</w:t>
      </w:r>
    </w:p>
    <w:p w14:paraId="29406773">
      <w:r>
        <w:t>分。惜去年殘臘因母老弟喪，倉卒歸里，未及迂道走謁，悔不可言。回南即荷阮雲臺中</w:t>
      </w:r>
    </w:p>
    <w:p w14:paraId="6FE6A3B4">
      <w:r>
        <w:t>丞、伊墨卿太守舊雨情深</w:t>
      </w:r>
    </w:p>
    <w:p w14:paraId="61182D8E">
      <w:r>
        <w:t>招至揚州編纂</w:t>
      </w:r>
      <w:r>
        <w:rPr>
          <w:rFonts w:hint="eastAsia" w:eastAsia="宋体"/>
          <w:lang w:eastAsia="zh-CN"/>
        </w:rPr>
        <w:t>《</w:t>
      </w:r>
      <w:r>
        <w:t>廣陵圖經</w:t>
      </w:r>
      <w:r>
        <w:rPr>
          <w:rFonts w:hint="eastAsia" w:eastAsia="宋体"/>
          <w:lang w:eastAsia="zh-CN"/>
        </w:rPr>
        <w:t>》【（）</w:t>
      </w:r>
      <w:r>
        <w:t>，藉以餬口。秋間有事返舍，以</w:t>
      </w:r>
    </w:p>
    <w:p w14:paraId="720D2B22">
      <w:r>
        <w:t>致禀謝稽遲，伏乞原宥。專此肅復，謹請邇安。羽便仍求賜教。大著</w:t>
      </w:r>
      <w:r>
        <w:rPr>
          <w:rFonts w:hint="eastAsia" w:eastAsia="宋体"/>
          <w:lang w:eastAsia="zh-CN"/>
        </w:rPr>
        <w:t>《</w:t>
      </w:r>
      <w:r>
        <w:t>經義</w:t>
      </w:r>
      <w:r>
        <w:rPr>
          <w:rFonts w:hint="eastAsia" w:eastAsia="宋体"/>
          <w:lang w:eastAsia="zh-CN"/>
        </w:rPr>
        <w:t>》</w:t>
      </w:r>
      <w:r>
        <w:t>已有成書，并</w:t>
      </w:r>
    </w:p>
    <w:p w14:paraId="4025266A">
      <w:r>
        <w:t>乞頒讀是荷。庸再拜。九月廿一日，揚州鎮淮樓</w:t>
      </w:r>
    </w:p>
    <w:p w14:paraId="3E3F91B3">
      <w:r>
        <w:t>三</w:t>
      </w:r>
    </w:p>
    <w:p w14:paraId="023ED9CA">
      <w:r>
        <w:t>與王懷祖觀察書庚午季夏</w:t>
      </w:r>
    </w:p>
    <w:p w14:paraId="39DB8522">
      <w:r>
        <w:t>庸私心敬仰已二十餘年。一旦獲親承提命幸何如之且奬所已能勉其未至飲</w:t>
      </w:r>
    </w:p>
    <w:p w14:paraId="7125E1E4">
      <w:r>
        <w:t>食教誨，感何可言先生清德著於海内，承諭學問、人品、政事三者同條共貫，尤爲至論</w:t>
      </w:r>
    </w:p>
    <w:p w14:paraId="2A3309C5">
      <w:r>
        <w:t>【第163页】</w:t>
      </w:r>
    </w:p>
    <w:p w14:paraId="7621CCB5">
      <w:r>
        <w:t>即先聖微言，不外乎是。先生蓋真能以實學、實心而行實政者，雖不合乎流俗，而至誠所</w:t>
      </w:r>
    </w:p>
    <w:p w14:paraId="0F09AD1E">
      <w:r>
        <w:t>感動契主知蓋以此庸當終身佩之。於學問一塗粗涉津涯或能黽勉萬一。至舉業荒</w:t>
      </w:r>
    </w:p>
    <w:p w14:paraId="3002879E">
      <w:r>
        <w:t>落，科名或有辜雅望也。拙著二册呈政，</w:t>
      </w:r>
      <w:r>
        <w:rPr>
          <w:rFonts w:hint="eastAsia" w:eastAsia="宋体"/>
          <w:lang w:eastAsia="zh-CN"/>
        </w:rPr>
        <w:t>《</w:t>
      </w:r>
      <w:r>
        <w:t>古韻臆説</w:t>
      </w:r>
      <w:r>
        <w:rPr>
          <w:rFonts w:hint="eastAsia" w:eastAsia="宋体"/>
          <w:lang w:eastAsia="zh-CN"/>
        </w:rPr>
        <w:t>》</w:t>
      </w:r>
      <w:r>
        <w:t>未全，俟録出再寄上。昔劉端臨訓導</w:t>
      </w:r>
    </w:p>
    <w:p w14:paraId="0E916BF6">
      <w:r>
        <w:t>知庸最深待庸至厚每述先生篤於友朋之誼接待後學始終如一謁見之下信而有徵矣</w:t>
      </w:r>
    </w:p>
    <w:p w14:paraId="6443A785">
      <w:r>
        <w:t>所有庸激仰之忱，肅函致謝。阮侍講如留都，寄書可達也</w:t>
      </w:r>
    </w:p>
    <w:p w14:paraId="585D7E9F">
      <w:r>
        <w:t>四</w:t>
      </w:r>
    </w:p>
    <w:p w14:paraId="37A5B82C">
      <w:r>
        <w:t>與王懷祖觀察論校</w:t>
      </w:r>
      <w:r>
        <w:rPr>
          <w:rFonts w:hint="eastAsia" w:eastAsia="宋体"/>
          <w:lang w:eastAsia="zh-CN"/>
        </w:rPr>
        <w:t>《</w:t>
      </w:r>
      <w:r>
        <w:t>小學鉤沈</w:t>
      </w:r>
      <w:r>
        <w:rPr>
          <w:rFonts w:hint="eastAsia" w:eastAsia="宋体"/>
          <w:lang w:eastAsia="zh-CN"/>
        </w:rPr>
        <w:t>》</w:t>
      </w:r>
      <w:r>
        <w:t>書辛未仲夏</w:t>
      </w:r>
    </w:p>
    <w:p w14:paraId="394C731C">
      <w:r>
        <w:t>凡</w:t>
      </w:r>
      <w:r>
        <w:rPr>
          <w:rFonts w:hint="eastAsia" w:eastAsia="宋体"/>
          <w:lang w:eastAsia="zh-CN"/>
        </w:rPr>
        <w:t>《</w:t>
      </w:r>
      <w:r>
        <w:t>一切經音義</w:t>
      </w:r>
      <w:r>
        <w:rPr>
          <w:rFonts w:hint="eastAsia" w:eastAsia="宋体"/>
          <w:lang w:eastAsia="zh-CN"/>
        </w:rPr>
        <w:t>》</w:t>
      </w:r>
      <w:r>
        <w:t>所云字體作某者，謂字之形體如此，或言正體當如此，非别有字體之</w:t>
      </w:r>
    </w:p>
    <w:p w14:paraId="1B1E9295">
      <w:r>
        <w:t>書也。故卷九</w:t>
      </w:r>
      <w:r>
        <w:rPr>
          <w:rFonts w:hint="eastAsia" w:eastAsia="宋体"/>
          <w:lang w:eastAsia="zh-CN"/>
        </w:rPr>
        <w:t>《</w:t>
      </w:r>
      <w:r>
        <w:t>大智度論三十三</w:t>
      </w:r>
      <w:r>
        <w:rPr>
          <w:rFonts w:hint="eastAsia" w:eastAsia="宋体"/>
          <w:lang w:eastAsia="zh-CN"/>
        </w:rPr>
        <w:t>》</w:t>
      </w:r>
      <w:r>
        <w:t>曰：</w:t>
      </w:r>
      <w:r>
        <w:rPr>
          <w:rFonts w:hint="eastAsia" w:eastAsia="宋体"/>
          <w:lang w:eastAsia="zh-CN"/>
        </w:rPr>
        <w:t>“</w:t>
      </w:r>
      <w:r>
        <w:t>硾磲，字體宜作磫礭二形。</w:t>
      </w:r>
      <w:r>
        <w:rPr>
          <w:rFonts w:hint="eastAsia" w:eastAsia="宋体"/>
          <w:lang w:eastAsia="zh-CN"/>
        </w:rPr>
        <w:t>”</w:t>
      </w:r>
      <w:r>
        <w:t>言</w:t>
      </w:r>
      <w:r>
        <w:rPr>
          <w:rFonts w:hint="eastAsia" w:eastAsia="宋体"/>
          <w:lang w:eastAsia="zh-CN"/>
        </w:rPr>
        <w:t>“</w:t>
      </w:r>
      <w:r>
        <w:t>宜作</w:t>
      </w:r>
      <w:r>
        <w:rPr>
          <w:rFonts w:hint="eastAsia" w:eastAsia="宋体"/>
          <w:lang w:eastAsia="zh-CN"/>
        </w:rPr>
        <w:t>”</w:t>
      </w:r>
      <w:r>
        <w:t>，則非本有此</w:t>
      </w:r>
    </w:p>
    <w:p w14:paraId="6A55E4F2">
      <w:r>
        <w:t>書尤爲明證。</w:t>
      </w:r>
      <w:r>
        <w:rPr>
          <w:rFonts w:hint="eastAsia" w:eastAsia="宋体"/>
          <w:lang w:eastAsia="zh-CN"/>
        </w:rPr>
        <w:t>《</w:t>
      </w:r>
      <w:r>
        <w:t>鉤沈</w:t>
      </w:r>
      <w:r>
        <w:rPr>
          <w:rFonts w:hint="eastAsia" w:eastAsia="宋体"/>
          <w:lang w:eastAsia="zh-CN"/>
        </w:rPr>
        <w:t>》</w:t>
      </w:r>
      <w:r>
        <w:t>采</w:t>
      </w:r>
      <w:r>
        <w:rPr>
          <w:rFonts w:hint="eastAsia" w:eastAsia="宋体"/>
          <w:lang w:eastAsia="zh-CN"/>
        </w:rPr>
        <w:t>《</w:t>
      </w:r>
      <w:r>
        <w:t>音義</w:t>
      </w:r>
      <w:r>
        <w:rPr>
          <w:rFonts w:hint="eastAsia" w:eastAsia="宋体"/>
          <w:lang w:eastAsia="zh-CN"/>
        </w:rPr>
        <w:t>》</w:t>
      </w:r>
      <w:r>
        <w:t>所引字體五十則其</w:t>
      </w:r>
      <w:r>
        <w:rPr>
          <w:rFonts w:hint="eastAsia" w:eastAsia="宋体"/>
          <w:lang w:eastAsia="zh-CN"/>
        </w:rPr>
        <w:t>《</w:t>
      </w:r>
      <w:r>
        <w:t>叙録</w:t>
      </w:r>
      <w:r>
        <w:rPr>
          <w:rFonts w:hint="eastAsia" w:eastAsia="宋体"/>
          <w:lang w:eastAsia="zh-CN"/>
        </w:rPr>
        <w:t>》</w:t>
      </w:r>
      <w:r>
        <w:t>亦言史志及書目俱不載似不</w:t>
      </w:r>
    </w:p>
    <w:p w14:paraId="1A86857C">
      <w:r>
        <w:t>當承訛襲謬，擬盡删之。又</w:t>
      </w:r>
      <w:r>
        <w:rPr>
          <w:rFonts w:hint="eastAsia" w:eastAsia="宋体"/>
          <w:lang w:eastAsia="zh-CN"/>
        </w:rPr>
        <w:t>《</w:t>
      </w:r>
      <w:r>
        <w:t>華嚴經音義</w:t>
      </w:r>
      <w:r>
        <w:rPr>
          <w:rFonts w:hint="eastAsia" w:eastAsia="宋体"/>
          <w:lang w:eastAsia="zh-CN"/>
        </w:rPr>
        <w:t>》</w:t>
      </w:r>
      <w:r>
        <w:t>每引</w:t>
      </w:r>
      <w:r>
        <w:rPr>
          <w:rFonts w:hint="eastAsia" w:eastAsia="宋体"/>
          <w:lang w:eastAsia="zh-CN"/>
        </w:rPr>
        <w:t>《</w:t>
      </w:r>
      <w:r>
        <w:t>珠叢</w:t>
      </w:r>
      <w:r>
        <w:rPr>
          <w:rFonts w:hint="eastAsia" w:eastAsia="宋体"/>
          <w:lang w:eastAsia="zh-CN"/>
        </w:rPr>
        <w:t>》</w:t>
      </w:r>
      <w:r>
        <w:t>、</w:t>
      </w:r>
      <w:r>
        <w:rPr>
          <w:rFonts w:hint="eastAsia" w:eastAsia="宋体"/>
          <w:lang w:eastAsia="zh-CN"/>
        </w:rPr>
        <w:t>《</w:t>
      </w:r>
      <w:r>
        <w:t>韵圃</w:t>
      </w:r>
      <w:r>
        <w:rPr>
          <w:rFonts w:hint="eastAsia" w:eastAsia="宋体"/>
          <w:lang w:eastAsia="zh-CN"/>
        </w:rPr>
        <w:t>》</w:t>
      </w:r>
      <w:r>
        <w:t>二書，</w:t>
      </w:r>
      <w:r>
        <w:rPr>
          <w:rFonts w:hint="eastAsia" w:eastAsia="宋体"/>
          <w:lang w:eastAsia="zh-CN"/>
        </w:rPr>
        <w:t>《</w:t>
      </w:r>
      <w:r>
        <w:t>鉤沈</w:t>
      </w:r>
      <w:r>
        <w:rPr>
          <w:rFonts w:hint="eastAsia" w:eastAsia="宋体"/>
          <w:lang w:eastAsia="zh-CN"/>
        </w:rPr>
        <w:t>》</w:t>
      </w:r>
      <w:r>
        <w:t>有</w:t>
      </w:r>
      <w:r>
        <w:rPr>
          <w:rFonts w:hint="eastAsia" w:eastAsia="宋体"/>
          <w:lang w:eastAsia="zh-CN"/>
        </w:rPr>
        <w:t>《</w:t>
      </w:r>
      <w:r>
        <w:t>韵圃</w:t>
      </w:r>
      <w:r>
        <w:rPr>
          <w:rFonts w:hint="eastAsia" w:eastAsia="宋体"/>
          <w:lang w:eastAsia="zh-CN"/>
        </w:rPr>
        <w:t>》</w:t>
      </w:r>
      <w:r>
        <w:t>而無</w:t>
      </w:r>
    </w:p>
    <w:p w14:paraId="4F4166FE">
      <w:r>
        <w:rPr>
          <w:rFonts w:hint="eastAsia" w:eastAsia="宋体"/>
          <w:lang w:eastAsia="zh-CN"/>
        </w:rPr>
        <w:t>《</w:t>
      </w:r>
      <w:r>
        <w:t>珠叢</w:t>
      </w:r>
      <w:r>
        <w:rPr>
          <w:rFonts w:hint="eastAsia" w:eastAsia="宋体"/>
          <w:lang w:eastAsia="zh-CN"/>
        </w:rPr>
        <w:t>》</w:t>
      </w:r>
      <w:r>
        <w:t>。其實</w:t>
      </w:r>
      <w:r>
        <w:rPr>
          <w:rFonts w:hint="eastAsia" w:eastAsia="宋体"/>
          <w:lang w:eastAsia="zh-CN"/>
        </w:rPr>
        <w:t>《</w:t>
      </w:r>
      <w:r>
        <w:t>唐書。藝文志</w:t>
      </w:r>
      <w:r>
        <w:rPr>
          <w:rFonts w:hint="eastAsia" w:eastAsia="宋体"/>
          <w:lang w:eastAsia="zh-CN"/>
        </w:rPr>
        <w:t>》《</w:t>
      </w:r>
      <w:r>
        <w:t>儒林傳</w:t>
      </w:r>
      <w:r>
        <w:rPr>
          <w:rFonts w:hint="eastAsia" w:eastAsia="宋体"/>
          <w:lang w:eastAsia="zh-CN"/>
        </w:rPr>
        <w:t>》</w:t>
      </w:r>
      <w:r>
        <w:t>皆有</w:t>
      </w:r>
      <w:r>
        <w:rPr>
          <w:rFonts w:hint="eastAsia" w:eastAsia="宋体"/>
          <w:lang w:eastAsia="zh-CN"/>
        </w:rPr>
        <w:t>《</w:t>
      </w:r>
      <w:r>
        <w:t>桂苑珠叢</w:t>
      </w:r>
      <w:r>
        <w:rPr>
          <w:rFonts w:hint="eastAsia" w:eastAsia="宋体"/>
          <w:lang w:eastAsia="zh-CN"/>
        </w:rPr>
        <w:t>》《</w:t>
      </w:r>
      <w:r>
        <w:t>玉篇</w:t>
      </w:r>
      <w:r>
        <w:rPr>
          <w:rFonts w:hint="eastAsia" w:eastAsia="宋体"/>
          <w:lang w:eastAsia="zh-CN"/>
        </w:rPr>
        <w:t>》</w:t>
      </w:r>
      <w:r>
        <w:t>及</w:t>
      </w:r>
      <w:r>
        <w:rPr>
          <w:rFonts w:hint="eastAsia" w:eastAsia="宋体"/>
          <w:lang w:eastAsia="zh-CN"/>
        </w:rPr>
        <w:t>《</w:t>
      </w:r>
      <w:r>
        <w:t>太平御覽</w:t>
      </w:r>
      <w:r>
        <w:rPr>
          <w:rFonts w:hint="eastAsia" w:eastAsia="宋体"/>
          <w:lang w:eastAsia="zh-CN"/>
        </w:rPr>
        <w:t>》</w:t>
      </w:r>
      <w:r>
        <w:t>引</w:t>
      </w:r>
      <w:r>
        <w:rPr>
          <w:rFonts w:hint="eastAsia" w:eastAsia="宋体"/>
          <w:lang w:eastAsia="zh-CN"/>
        </w:rPr>
        <w:t>《</w:t>
      </w:r>
      <w:r>
        <w:t>桂</w:t>
      </w:r>
    </w:p>
    <w:p w14:paraId="6FA5A232">
      <w:r>
        <w:t>苑</w:t>
      </w:r>
      <w:r>
        <w:rPr>
          <w:rFonts w:hint="eastAsia" w:eastAsia="宋体"/>
          <w:lang w:eastAsia="zh-CN"/>
        </w:rPr>
        <w:t>》</w:t>
      </w:r>
      <w:r>
        <w:t>，</w:t>
      </w:r>
      <w:r>
        <w:rPr>
          <w:rFonts w:hint="eastAsia" w:eastAsia="宋体"/>
          <w:lang w:eastAsia="zh-CN"/>
        </w:rPr>
        <w:t>《</w:t>
      </w:r>
      <w:r>
        <w:t>晉書音義</w:t>
      </w:r>
      <w:r>
        <w:rPr>
          <w:rFonts w:hint="eastAsia" w:eastAsia="宋体"/>
          <w:lang w:eastAsia="zh-CN"/>
        </w:rPr>
        <w:t>》</w:t>
      </w:r>
      <w:r>
        <w:t>引</w:t>
      </w:r>
      <w:r>
        <w:rPr>
          <w:rFonts w:hint="eastAsia" w:eastAsia="宋体"/>
          <w:lang w:eastAsia="zh-CN"/>
        </w:rPr>
        <w:t>《</w:t>
      </w:r>
      <w:r>
        <w:t>珠叢</w:t>
      </w:r>
      <w:r>
        <w:rPr>
          <w:rFonts w:hint="eastAsia" w:eastAsia="宋体"/>
          <w:lang w:eastAsia="zh-CN"/>
        </w:rPr>
        <w:t>》</w:t>
      </w:r>
      <w:r>
        <w:t>，</w:t>
      </w:r>
      <w:r>
        <w:rPr>
          <w:rFonts w:hint="eastAsia" w:eastAsia="宋体"/>
          <w:lang w:eastAsia="zh-CN"/>
        </w:rPr>
        <w:t>《</w:t>
      </w:r>
      <w:r>
        <w:t>華嚴經</w:t>
      </w:r>
      <w:r>
        <w:rPr>
          <w:rFonts w:hint="eastAsia" w:eastAsia="宋体"/>
          <w:lang w:eastAsia="zh-CN"/>
        </w:rPr>
        <w:t>》</w:t>
      </w:r>
      <w:r>
        <w:t>卷上引</w:t>
      </w:r>
      <w:r>
        <w:rPr>
          <w:rFonts w:hint="eastAsia" w:eastAsia="宋体"/>
          <w:lang w:eastAsia="zh-CN"/>
        </w:rPr>
        <w:t>《</w:t>
      </w:r>
      <w:r>
        <w:t>珠叢</w:t>
      </w:r>
      <w:r>
        <w:rPr>
          <w:rFonts w:hint="eastAsia" w:eastAsia="宋体"/>
          <w:lang w:eastAsia="zh-CN"/>
        </w:rPr>
        <w:t>》</w:t>
      </w:r>
      <w:r>
        <w:t>三十四則，卷下引十八則，皆即其書</w:t>
      </w:r>
    </w:p>
    <w:p w14:paraId="511AB15B">
      <w:pPr>
        <w:rPr>
          <w:rFonts w:hint="eastAsia" w:eastAsia="宋体"/>
          <w:lang w:eastAsia="zh-CN"/>
        </w:rPr>
      </w:pPr>
      <w:r>
        <w:t>擬補其闕。又</w:t>
      </w:r>
      <w:r>
        <w:rPr>
          <w:rFonts w:hint="eastAsia" w:eastAsia="宋体"/>
          <w:lang w:eastAsia="zh-CN"/>
        </w:rPr>
        <w:t>《</w:t>
      </w:r>
      <w:r>
        <w:t>隋志</w:t>
      </w:r>
      <w:r>
        <w:rPr>
          <w:rFonts w:hint="eastAsia" w:eastAsia="宋体"/>
          <w:lang w:eastAsia="zh-CN"/>
        </w:rPr>
        <w:t>》</w:t>
      </w:r>
      <w:r>
        <w:t>有</w:t>
      </w:r>
      <w:r>
        <w:rPr>
          <w:rFonts w:hint="eastAsia" w:eastAsia="宋体"/>
          <w:lang w:eastAsia="zh-CN"/>
        </w:rPr>
        <w:t>《</w:t>
      </w:r>
      <w:r>
        <w:t>説文音隱</w:t>
      </w:r>
      <w:r>
        <w:rPr>
          <w:rFonts w:hint="eastAsia" w:eastAsia="宋体"/>
          <w:lang w:eastAsia="zh-CN"/>
        </w:rPr>
        <w:t>》</w:t>
      </w:r>
      <w:r>
        <w:t>，</w:t>
      </w:r>
      <w:r>
        <w:rPr>
          <w:rFonts w:hint="eastAsia" w:eastAsia="宋体"/>
          <w:lang w:eastAsia="zh-CN"/>
        </w:rPr>
        <w:t>《</w:t>
      </w:r>
      <w:r>
        <w:t>唐志</w:t>
      </w:r>
      <w:r>
        <w:rPr>
          <w:rFonts w:hint="eastAsia" w:eastAsia="宋体"/>
          <w:lang w:eastAsia="zh-CN"/>
        </w:rPr>
        <w:t>》</w:t>
      </w:r>
      <w:r>
        <w:t>但稱爲</w:t>
      </w:r>
      <w:r>
        <w:rPr>
          <w:rFonts w:hint="eastAsia" w:eastAsia="宋体"/>
          <w:lang w:eastAsia="zh-CN"/>
        </w:rPr>
        <w:t>《</w:t>
      </w:r>
      <w:r>
        <w:t>音隱</w:t>
      </w:r>
      <w:r>
        <w:rPr>
          <w:rFonts w:hint="eastAsia" w:eastAsia="宋体"/>
          <w:lang w:eastAsia="zh-CN"/>
        </w:rPr>
        <w:t>》</w:t>
      </w:r>
      <w:r>
        <w:t>。</w:t>
      </w:r>
      <w:r>
        <w:rPr>
          <w:rFonts w:hint="eastAsia" w:eastAsia="宋体"/>
          <w:lang w:eastAsia="zh-CN"/>
        </w:rPr>
        <w:t>《</w:t>
      </w:r>
      <w:r>
        <w:t>經訓堂叢書</w:t>
      </w:r>
      <w:r>
        <w:rPr>
          <w:rFonts w:hint="eastAsia" w:eastAsia="宋体"/>
          <w:lang w:eastAsia="zh-CN"/>
        </w:rPr>
        <w:t>》</w:t>
      </w:r>
      <w:r>
        <w:t>有</w:t>
      </w:r>
      <w:r>
        <w:rPr>
          <w:rFonts w:hint="eastAsia" w:eastAsia="宋体"/>
          <w:lang w:eastAsia="zh-CN"/>
        </w:rPr>
        <w:t>《</w:t>
      </w:r>
      <w:r>
        <w:t>説文舊音</w:t>
      </w:r>
      <w:r>
        <w:rPr>
          <w:rFonts w:hint="eastAsia" w:eastAsia="宋体"/>
          <w:lang w:eastAsia="zh-CN"/>
        </w:rPr>
        <w:t>》</w:t>
      </w:r>
    </w:p>
    <w:p w14:paraId="598FB12C">
      <w:r>
        <w:t>【第164页】</w:t>
      </w:r>
    </w:p>
    <w:p w14:paraId="05A64A0C">
      <w:r>
        <w:t>一卷殊嫌疎略。乃</w:t>
      </w:r>
      <w:r>
        <w:rPr>
          <w:rFonts w:hint="eastAsia" w:eastAsia="宋体"/>
          <w:lang w:eastAsia="zh-CN"/>
        </w:rPr>
        <w:t>《</w:t>
      </w:r>
      <w:r>
        <w:t>鉤沈</w:t>
      </w:r>
      <w:r>
        <w:rPr>
          <w:rFonts w:hint="eastAsia" w:eastAsia="宋体"/>
          <w:lang w:eastAsia="zh-CN"/>
        </w:rPr>
        <w:t>》</w:t>
      </w:r>
      <w:r>
        <w:t>載</w:t>
      </w:r>
      <w:r>
        <w:rPr>
          <w:rFonts w:hint="eastAsia" w:eastAsia="宋体"/>
          <w:lang w:eastAsia="zh-CN"/>
        </w:rPr>
        <w:t>《</w:t>
      </w:r>
      <w:r>
        <w:t>音隱</w:t>
      </w:r>
      <w:r>
        <w:rPr>
          <w:rFonts w:hint="eastAsia" w:eastAsia="宋体"/>
          <w:lang w:eastAsia="zh-CN"/>
        </w:rPr>
        <w:t>》</w:t>
      </w:r>
      <w:r>
        <w:t>，僅</w:t>
      </w:r>
      <w:r>
        <w:rPr>
          <w:rFonts w:hint="eastAsia" w:eastAsia="宋体"/>
          <w:lang w:eastAsia="zh-CN"/>
        </w:rPr>
        <w:t>《</w:t>
      </w:r>
      <w:r>
        <w:t>一切經</w:t>
      </w:r>
      <w:r>
        <w:rPr>
          <w:rFonts w:hint="eastAsia" w:eastAsia="宋体"/>
          <w:lang w:eastAsia="zh-CN"/>
        </w:rPr>
        <w:t>》</w:t>
      </w:r>
      <w:r>
        <w:t>卷四=則，將删之，抑仍其舊？或博考</w:t>
      </w:r>
    </w:p>
    <w:p w14:paraId="701FAFB3">
      <w:r>
        <w:t>羣籍以補之？以上三事均祈示奪。粗校一過，恐舛漏百出，貽誤後世。若逐條細勘，又</w:t>
      </w:r>
    </w:p>
    <w:p w14:paraId="12511EE4">
      <w:r>
        <w:t>未能倉卒了事。庸篤學不倦，但精力不如前耳</w:t>
      </w:r>
    </w:p>
    <w:p w14:paraId="64087C78">
      <w:pPr>
        <w:rPr>
          <w:rFonts w:hint="eastAsia" w:eastAsia="宋体"/>
          <w:lang w:eastAsia="zh-CN"/>
        </w:rPr>
      </w:pPr>
      <w:r>
        <w:rPr>
          <w:rFonts w:hint="eastAsia" w:eastAsia="宋体"/>
          <w:lang w:eastAsia="zh-CN"/>
        </w:rPr>
        <w:t>（</w:t>
      </w:r>
      <w:r>
        <w:t>説明</w:t>
      </w:r>
      <w:r>
        <w:rPr>
          <w:rFonts w:hint="eastAsia" w:eastAsia="宋体"/>
          <w:lang w:eastAsia="zh-CN"/>
        </w:rPr>
        <w:t>）</w:t>
      </w:r>
    </w:p>
    <w:p w14:paraId="452324A4">
      <w:r>
        <w:t>第一、二通據</w:t>
      </w:r>
      <w:r>
        <w:rPr>
          <w:rFonts w:hint="eastAsia" w:eastAsia="宋体"/>
          <w:lang w:eastAsia="zh-CN"/>
        </w:rPr>
        <w:t>《</w:t>
      </w:r>
      <w:r>
        <w:t>昭代經師手簡</w:t>
      </w:r>
      <w:r>
        <w:rPr>
          <w:rFonts w:hint="eastAsia" w:eastAsia="宋体"/>
          <w:lang w:eastAsia="zh-CN"/>
        </w:rPr>
        <w:t>》</w:t>
      </w:r>
      <w:r>
        <w:t>謄正，臧氏</w:t>
      </w:r>
      <w:r>
        <w:rPr>
          <w:rFonts w:hint="eastAsia" w:eastAsia="宋体"/>
          <w:lang w:eastAsia="zh-CN"/>
        </w:rPr>
        <w:t>《</w:t>
      </w:r>
      <w:r>
        <w:t>拜經堂文集</w:t>
      </w:r>
      <w:r>
        <w:rPr>
          <w:rFonts w:hint="eastAsia" w:eastAsia="宋体"/>
          <w:lang w:eastAsia="zh-CN"/>
        </w:rPr>
        <w:t>》</w:t>
      </w:r>
      <w:r>
        <w:t>不載；第三通載</w:t>
      </w:r>
      <w:r>
        <w:rPr>
          <w:rFonts w:hint="eastAsia" w:eastAsia="宋体"/>
          <w:lang w:eastAsia="zh-CN"/>
        </w:rPr>
        <w:t>《</w:t>
      </w:r>
      <w:r>
        <w:t>拜經堂文集</w:t>
      </w:r>
      <w:r>
        <w:rPr>
          <w:rFonts w:hint="eastAsia" w:eastAsia="宋体"/>
          <w:lang w:eastAsia="zh-CN"/>
        </w:rPr>
        <w:t>》</w:t>
      </w:r>
      <w:r>
        <w:t>；第四通載</w:t>
      </w:r>
    </w:p>
    <w:p w14:paraId="2AAB4B49">
      <w:r>
        <w:rPr>
          <w:rFonts w:hint="eastAsia" w:eastAsia="宋体"/>
          <w:lang w:eastAsia="zh-CN"/>
        </w:rPr>
        <w:t>《</w:t>
      </w:r>
      <w:r>
        <w:t>王石臞文集補編</w:t>
      </w:r>
      <w:r>
        <w:rPr>
          <w:rFonts w:hint="eastAsia" w:eastAsia="宋体"/>
          <w:lang w:eastAsia="zh-CN"/>
        </w:rPr>
        <w:t>》</w:t>
      </w:r>
      <w:r>
        <w:t>所附</w:t>
      </w:r>
      <w:r>
        <w:rPr>
          <w:rFonts w:hint="eastAsia" w:eastAsia="宋体"/>
          <w:lang w:eastAsia="zh-CN"/>
        </w:rPr>
        <w:t>《</w:t>
      </w:r>
      <w:r>
        <w:t>與臧鏞堂論校︿小學鉤沈﹀書</w:t>
      </w:r>
      <w:r>
        <w:rPr>
          <w:rFonts w:hint="eastAsia" w:eastAsia="宋体"/>
          <w:lang w:eastAsia="zh-CN"/>
        </w:rPr>
        <w:t>》</w:t>
      </w:r>
      <w:r>
        <w:t>後，</w:t>
      </w:r>
      <w:r>
        <w:rPr>
          <w:rFonts w:hint="eastAsia" w:eastAsia="宋体"/>
          <w:lang w:eastAsia="zh-CN"/>
        </w:rPr>
        <w:t>《</w:t>
      </w:r>
      <w:r>
        <w:t>拜經堂文集</w:t>
      </w:r>
      <w:r>
        <w:rPr>
          <w:rFonts w:hint="eastAsia" w:eastAsia="宋体"/>
          <w:lang w:eastAsia="zh-CN"/>
        </w:rPr>
        <w:t>》</w:t>
      </w:r>
      <w:r>
        <w:t>亦附録。四通分别作於嘉慶十年八</w:t>
      </w:r>
    </w:p>
    <w:p w14:paraId="30CADB83">
      <w:r>
        <w:t>月二十日、十一年九月二十一日、十五年季夏、十六年仲夏</w:t>
      </w:r>
    </w:p>
    <w:p w14:paraId="35886813">
      <w:pPr>
        <w:rPr>
          <w:rFonts w:hint="eastAsia" w:eastAsia="宋体"/>
          <w:lang w:eastAsia="zh-CN"/>
        </w:rPr>
      </w:pPr>
      <w:r>
        <w:rPr>
          <w:rFonts w:hint="eastAsia" w:eastAsia="宋体"/>
          <w:lang w:eastAsia="zh-CN"/>
        </w:rPr>
        <w:t>（</w:t>
      </w:r>
      <w:r>
        <w:t>校注</w:t>
      </w:r>
      <w:r>
        <w:rPr>
          <w:rFonts w:hint="eastAsia" w:eastAsia="宋体"/>
          <w:lang w:eastAsia="zh-CN"/>
        </w:rPr>
        <w:t>）</w:t>
      </w:r>
    </w:p>
    <w:p w14:paraId="39C1E509">
      <w:r>
        <w:rPr>
          <w:rFonts w:hint="eastAsia" w:eastAsia="宋体"/>
          <w:lang w:eastAsia="zh-CN"/>
        </w:rPr>
        <w:t>【</w:t>
      </w:r>
      <w:r>
        <w:t>一</w:t>
      </w:r>
      <w:r>
        <w:rPr>
          <w:rFonts w:hint="eastAsia" w:eastAsia="宋体"/>
          <w:lang w:eastAsia="zh-CN"/>
        </w:rPr>
        <w:t>】《</w:t>
      </w:r>
      <w:r>
        <w:t>經郛</w:t>
      </w:r>
      <w:r>
        <w:rPr>
          <w:rFonts w:hint="eastAsia" w:eastAsia="宋体"/>
          <w:lang w:eastAsia="zh-CN"/>
        </w:rPr>
        <w:t>》</w:t>
      </w:r>
      <w:r>
        <w:t>：由阮元授意陳壽祺編定</w:t>
      </w:r>
      <w:r>
        <w:rPr>
          <w:rFonts w:hint="eastAsia" w:eastAsia="宋体"/>
          <w:lang w:eastAsia="zh-CN"/>
        </w:rPr>
        <w:t>《</w:t>
      </w:r>
      <w:r>
        <w:t>條例</w:t>
      </w:r>
      <w:r>
        <w:rPr>
          <w:rFonts w:hint="eastAsia" w:eastAsia="宋体"/>
          <w:lang w:eastAsia="zh-CN"/>
        </w:rPr>
        <w:t>》</w:t>
      </w:r>
      <w:r>
        <w:t>，見</w:t>
      </w:r>
      <w:r>
        <w:rPr>
          <w:rFonts w:hint="eastAsia" w:eastAsia="宋体"/>
          <w:lang w:eastAsia="zh-CN"/>
        </w:rPr>
        <w:t>《</w:t>
      </w:r>
      <w:r>
        <w:t>左海文集</w:t>
      </w:r>
      <w:r>
        <w:rPr>
          <w:rFonts w:hint="eastAsia" w:eastAsia="宋体"/>
          <w:lang w:eastAsia="zh-CN"/>
        </w:rPr>
        <w:t>》</w:t>
      </w:r>
      <w:r>
        <w:t>。並鳩集同人撰成。是書薈萃經説，探</w:t>
      </w:r>
    </w:p>
    <w:p w14:paraId="65CFA85F">
      <w:r>
        <w:t>討源流，是乾嘉考據學力作。</w:t>
      </w:r>
    </w:p>
    <w:p w14:paraId="6A2E0448">
      <w:r>
        <w:rPr>
          <w:rFonts w:hint="eastAsia" w:eastAsia="宋体"/>
          <w:lang w:eastAsia="zh-CN"/>
        </w:rPr>
        <w:t>【</w:t>
      </w:r>
      <w:r>
        <w:t>二</w:t>
      </w:r>
      <w:r>
        <w:rPr>
          <w:rFonts w:hint="eastAsia" w:eastAsia="宋体"/>
          <w:lang w:eastAsia="zh-CN"/>
        </w:rPr>
        <w:t>】“</w:t>
      </w:r>
      <w:r>
        <w:t>枉顧</w:t>
      </w:r>
      <w:r>
        <w:rPr>
          <w:rFonts w:hint="eastAsia" w:eastAsia="宋体"/>
          <w:lang w:eastAsia="zh-CN"/>
        </w:rPr>
        <w:t>”</w:t>
      </w:r>
      <w:r>
        <w:t>下有小注一行</w:t>
      </w:r>
      <w:r>
        <w:rPr>
          <w:rFonts w:hint="eastAsia" w:eastAsia="宋体"/>
          <w:lang w:eastAsia="zh-CN"/>
        </w:rPr>
        <w:t>“</w:t>
      </w:r>
      <w:r>
        <w:t>此事著</w:t>
      </w:r>
      <w:r>
        <w:rPr>
          <w:rFonts w:hint="eastAsia" w:eastAsia="宋体"/>
          <w:lang w:eastAsia="zh-CN"/>
        </w:rPr>
        <w:t>《</w:t>
      </w:r>
      <w:r>
        <w:t>定香亭筆譚</w:t>
      </w:r>
      <w:r>
        <w:rPr>
          <w:rFonts w:hint="eastAsia" w:eastAsia="宋体"/>
          <w:lang w:eastAsia="zh-CN"/>
        </w:rPr>
        <w:t>》</w:t>
      </w:r>
      <w:r>
        <w:t>。</w:t>
      </w:r>
      <w:r>
        <w:rPr>
          <w:rFonts w:hint="eastAsia" w:eastAsia="宋体"/>
          <w:lang w:eastAsia="zh-CN"/>
        </w:rPr>
        <w:t>”</w:t>
      </w:r>
      <w:r>
        <w:t>是書作者阮元</w:t>
      </w:r>
    </w:p>
    <w:p w14:paraId="4A994879">
      <w:r>
        <w:rPr>
          <w:rFonts w:hint="eastAsia" w:eastAsia="宋体"/>
          <w:lang w:eastAsia="zh-CN"/>
        </w:rPr>
        <w:t>【</w:t>
      </w:r>
      <w:r>
        <w:t>三</w:t>
      </w:r>
      <w:r>
        <w:rPr>
          <w:rFonts w:hint="eastAsia" w:eastAsia="宋体"/>
          <w:lang w:eastAsia="zh-CN"/>
        </w:rPr>
        <w:t>】《</w:t>
      </w:r>
      <w:r>
        <w:t>經詁</w:t>
      </w:r>
      <w:r>
        <w:rPr>
          <w:rFonts w:hint="eastAsia" w:eastAsia="宋体"/>
          <w:lang w:eastAsia="zh-CN"/>
        </w:rPr>
        <w:t>》</w:t>
      </w:r>
      <w:r>
        <w:t>，即</w:t>
      </w:r>
      <w:r>
        <w:rPr>
          <w:rFonts w:hint="eastAsia" w:eastAsia="宋体"/>
          <w:lang w:eastAsia="zh-CN"/>
        </w:rPr>
        <w:t>《</w:t>
      </w:r>
      <w:r>
        <w:t>經籍纂詁</w:t>
      </w:r>
      <w:r>
        <w:rPr>
          <w:rFonts w:hint="eastAsia" w:eastAsia="宋体"/>
          <w:lang w:eastAsia="zh-CN"/>
        </w:rPr>
        <w:t>》</w:t>
      </w:r>
      <w:r>
        <w:t>。</w:t>
      </w:r>
    </w:p>
    <w:p w14:paraId="56AF32EB">
      <w:pPr>
        <w:rPr>
          <w:rFonts w:hint="eastAsia" w:eastAsia="宋体"/>
          <w:lang w:eastAsia="zh-CN"/>
        </w:rPr>
      </w:pPr>
      <w:r>
        <w:rPr>
          <w:rFonts w:hint="eastAsia" w:eastAsia="宋体"/>
          <w:lang w:eastAsia="zh-CN"/>
        </w:rPr>
        <w:t>【</w:t>
      </w:r>
      <w:r>
        <w:t>四</w:t>
      </w:r>
      <w:r>
        <w:rPr>
          <w:rFonts w:hint="eastAsia" w:eastAsia="宋体"/>
          <w:lang w:eastAsia="zh-CN"/>
        </w:rPr>
        <w:t>】</w:t>
      </w:r>
      <w:r>
        <w:t>王念孫所撰臧禮堂挽辭，今未見，王引之有</w:t>
      </w:r>
      <w:r>
        <w:rPr>
          <w:rFonts w:hint="eastAsia" w:eastAsia="宋体"/>
          <w:lang w:eastAsia="zh-CN"/>
        </w:rPr>
        <w:t>《</w:t>
      </w:r>
      <w:r>
        <w:t>臧禮堂小傳</w:t>
      </w:r>
      <w:r>
        <w:rPr>
          <w:rFonts w:hint="eastAsia" w:eastAsia="宋体"/>
          <w:lang w:eastAsia="zh-CN"/>
        </w:rPr>
        <w:t>》</w:t>
      </w:r>
    </w:p>
    <w:p w14:paraId="673F8D2D">
      <w:r>
        <w:rPr>
          <w:rFonts w:hint="eastAsia" w:eastAsia="宋体"/>
          <w:lang w:eastAsia="zh-CN"/>
        </w:rPr>
        <w:t>【</w:t>
      </w:r>
      <w:r>
        <w:t>五</w:t>
      </w:r>
      <w:r>
        <w:rPr>
          <w:rFonts w:hint="eastAsia" w:eastAsia="宋体"/>
          <w:lang w:eastAsia="zh-CN"/>
        </w:rPr>
        <w:t>】</w:t>
      </w:r>
      <w:r>
        <w:t>阮雲臺：阮元。伊墨卿：伊秉綬，字墨卿，號默庵，福建人，乾隆進士，曾任揚州知府</w:t>
      </w:r>
    </w:p>
    <w:p w14:paraId="5851AE96">
      <w:r>
        <w:t>有</w:t>
      </w:r>
      <w:r>
        <w:rPr>
          <w:rFonts w:hint="eastAsia" w:eastAsia="宋体"/>
          <w:lang w:eastAsia="zh-CN"/>
        </w:rPr>
        <w:t>《</w:t>
      </w:r>
      <w:r>
        <w:t>留青草堂集</w:t>
      </w:r>
      <w:r>
        <w:rPr>
          <w:rFonts w:hint="eastAsia" w:eastAsia="宋体"/>
          <w:lang w:eastAsia="zh-CN"/>
        </w:rPr>
        <w:t>》</w:t>
      </w:r>
      <w:r>
        <w:t>。</w:t>
      </w:r>
    </w:p>
    <w:p w14:paraId="00689286">
      <w:r>
        <w:rPr>
          <w:rFonts w:hint="eastAsia" w:eastAsia="宋体"/>
          <w:lang w:eastAsia="zh-CN"/>
        </w:rPr>
        <w:t>【</w:t>
      </w:r>
      <w:r>
        <w:t>六</w:t>
      </w:r>
      <w:r>
        <w:rPr>
          <w:rFonts w:hint="eastAsia" w:eastAsia="宋体"/>
          <w:lang w:eastAsia="zh-CN"/>
        </w:rPr>
        <w:t>】《</w:t>
      </w:r>
      <w:r>
        <w:t>廣陵圖經</w:t>
      </w:r>
      <w:r>
        <w:rPr>
          <w:rFonts w:hint="eastAsia" w:eastAsia="宋体"/>
          <w:lang w:eastAsia="zh-CN"/>
        </w:rPr>
        <w:t>》</w:t>
      </w:r>
      <w:r>
        <w:t>：伊秉綬主編之廣陵地理圖集。廣陵，舊郡名，清時爲揚州府</w:t>
      </w:r>
    </w:p>
    <w:p w14:paraId="5800E46B">
      <w:r>
        <w:t>【第165页】</w:t>
      </w:r>
    </w:p>
    <w:p w14:paraId="3C434FEC">
      <w:r>
        <w:t>通家子汪喜孙頓首謹奉書懷祖老伯大人侍右二世兄來</w:t>
      </w:r>
      <w:r>
        <w:rPr>
          <w:rFonts w:hint="eastAsia" w:eastAsia="宋体"/>
          <w:lang w:eastAsia="zh-CN"/>
        </w:rPr>
        <w:t>（</w:t>
      </w:r>
      <w:r>
        <w:t>刊</w:t>
      </w:r>
      <w:r>
        <w:rPr>
          <w:rFonts w:hint="eastAsia" w:eastAsia="宋体"/>
          <w:lang w:eastAsia="zh-CN"/>
        </w:rPr>
        <w:t>）【</w:t>
      </w:r>
      <w:r>
        <w:t>邗</w:t>
      </w:r>
      <w:r>
        <w:rPr>
          <w:rFonts w:hint="eastAsia" w:eastAsia="宋体"/>
          <w:lang w:eastAsia="zh-CN"/>
        </w:rPr>
        <w:t>】</w:t>
      </w:r>
      <w:r>
        <w:t>上</w:t>
      </w:r>
    </w:p>
    <w:p w14:paraId="7A0F7F62">
      <w:r>
        <w:t>敬奉手</w:t>
      </w:r>
    </w:p>
    <w:p w14:paraId="2A3B04AE">
      <w:r>
        <w:t>劄，詢知起居曼福，欣頌無已。先君古文詞二本收訖，因數年前久病心悸，去春入京，勿勿</w:t>
      </w:r>
    </w:p>
    <w:p w14:paraId="6C76140D">
      <w:r>
        <w:t>檢録遺稾</w:t>
      </w:r>
      <w:r>
        <w:rPr>
          <w:rFonts w:hint="eastAsia" w:eastAsia="宋体"/>
          <w:lang w:eastAsia="zh-CN"/>
        </w:rPr>
        <w:t>【</w:t>
      </w:r>
      <w:r>
        <w:t>n，有已經編入，還復寄呈鍳訂者。昬瞀之餘，怔營何似段先生處尚有一本</w:t>
      </w:r>
    </w:p>
    <w:p w14:paraId="1323F98B">
      <w:r>
        <w:t>内多</w:t>
      </w:r>
      <w:r>
        <w:rPr>
          <w:rFonts w:hint="eastAsia" w:eastAsia="宋体"/>
          <w:lang w:eastAsia="zh-CN"/>
        </w:rPr>
        <w:t>《</w:t>
      </w:r>
      <w:r>
        <w:t>程安人傳</w:t>
      </w:r>
      <w:r>
        <w:rPr>
          <w:rFonts w:hint="eastAsia" w:eastAsia="宋体"/>
          <w:lang w:eastAsia="zh-CN"/>
        </w:rPr>
        <w:t>》</w:t>
      </w:r>
      <w:r>
        <w:t>一篇</w:t>
      </w:r>
      <w:r>
        <w:rPr>
          <w:rFonts w:hint="eastAsia" w:eastAsia="宋体"/>
          <w:lang w:eastAsia="zh-CN"/>
        </w:rPr>
        <w:t>【</w:t>
      </w:r>
      <w:r>
        <w:t>EJ，家内亡底稾，俟寄到時奉往鈞攬，即付剞劂也。稾内有爲先君</w:t>
      </w:r>
    </w:p>
    <w:p w14:paraId="0FA0D702">
      <w:r>
        <w:t>手訂篇目所載者，擬名</w:t>
      </w:r>
      <w:r>
        <w:rPr>
          <w:rFonts w:hint="eastAsia" w:eastAsia="宋体"/>
          <w:lang w:eastAsia="zh-CN"/>
        </w:rPr>
        <w:t>《（</w:t>
      </w:r>
      <w:r>
        <w:t>述學﹀補遺</w:t>
      </w:r>
      <w:r>
        <w:rPr>
          <w:rFonts w:hint="eastAsia" w:eastAsia="宋体"/>
          <w:lang w:eastAsia="zh-CN"/>
        </w:rPr>
        <w:t>》</w:t>
      </w:r>
      <w:r>
        <w:t>，仍照舊序次分内外篇。其餘續編之文，擬名</w:t>
      </w:r>
      <w:r>
        <w:rPr>
          <w:rFonts w:hint="eastAsia" w:eastAsia="宋体"/>
          <w:lang w:eastAsia="zh-CN"/>
        </w:rPr>
        <w:t>《</w:t>
      </w:r>
      <w:r>
        <w:t>︿述</w:t>
      </w:r>
    </w:p>
    <w:p w14:paraId="7A1E8634">
      <w:r>
        <w:t>學﹀别録</w:t>
      </w:r>
      <w:r>
        <w:rPr>
          <w:rFonts w:hint="eastAsia" w:eastAsia="宋体"/>
          <w:lang w:eastAsia="zh-CN"/>
        </w:rPr>
        <w:t>》</w:t>
      </w:r>
      <w:r>
        <w:t>，不與原書相混，以存先君著書之例。喜孙孤生失學，不知所裁，伏乞長者教誨</w:t>
      </w:r>
    </w:p>
    <w:p w14:paraId="008419C3">
      <w:r>
        <w:t>之。承改正誤字，謹誌不忘，感涕無似。程先生</w:t>
      </w:r>
      <w:r>
        <w:rPr>
          <w:rFonts w:hint="eastAsia" w:eastAsia="宋体"/>
          <w:lang w:eastAsia="zh-CN"/>
        </w:rPr>
        <w:t>《</w:t>
      </w:r>
      <w:r>
        <w:t>通藝録</w:t>
      </w:r>
      <w:r>
        <w:rPr>
          <w:rFonts w:hint="eastAsia" w:eastAsia="宋体"/>
          <w:lang w:eastAsia="zh-CN"/>
        </w:rPr>
        <w:t>》</w:t>
      </w:r>
      <w:r>
        <w:t>，喜孫所藏是其數年前刻本，頃已</w:t>
      </w:r>
    </w:p>
    <w:p w14:paraId="324006AC">
      <w:r>
        <w:t>致書程世兄</w:t>
      </w:r>
    </w:p>
    <w:p w14:paraId="4EBD00F7">
      <w:r>
        <w:t>俟其寄到，即寄上也。喜孙自少依人，久覊籬下，非仕禄無以自立。重以</w:t>
      </w:r>
    </w:p>
    <w:p w14:paraId="699BAD19">
      <w:r>
        <w:t>老母教養二十餘年，家道麤立精力已衰。上年下第南歸老母相對抑塞至於病卧兩月</w:t>
      </w:r>
    </w:p>
    <w:p w14:paraId="420F8867">
      <w:r>
        <w:t>準毛生奉檄之誼</w:t>
      </w:r>
    </w:p>
    <w:p w14:paraId="18048B45">
      <w:r>
        <w:t>，以世俗之榮利娱其親，浮湛流俗，入貲爲吏，負罪引慝，尚何言哉</w:t>
      </w:r>
    </w:p>
    <w:p w14:paraId="42143245">
      <w:r>
        <w:t>【第166页】</w:t>
      </w:r>
    </w:p>
    <w:p w14:paraId="4DE35648">
      <w:r>
        <w:t>自以通家子不敢自匿，裁書叙心。坿呈近乍</w:t>
      </w:r>
      <w:r>
        <w:rPr>
          <w:rFonts w:hint="eastAsia" w:eastAsia="宋体"/>
          <w:lang w:eastAsia="zh-CN"/>
        </w:rPr>
        <w:t>【</w:t>
      </w:r>
      <w:r>
        <w:t>杏，録奉鈞誨，不勝感企之至。五月十九日</w:t>
      </w:r>
    </w:p>
    <w:p w14:paraId="51499C7F">
      <w:r>
        <w:t>喜孫謹狀。</w:t>
      </w:r>
    </w:p>
    <w:p w14:paraId="6E8CA29F">
      <w:r>
        <w:t>坿啟者：喜孙近得影宋本</w:t>
      </w:r>
      <w:r>
        <w:rPr>
          <w:rFonts w:hint="eastAsia" w:eastAsia="宋体"/>
          <w:lang w:eastAsia="zh-CN"/>
        </w:rPr>
        <w:t>《</w:t>
      </w:r>
      <w:r>
        <w:t>九經三傳沿革例</w:t>
      </w:r>
      <w:r>
        <w:rPr>
          <w:rFonts w:hint="eastAsia" w:eastAsia="宋体"/>
          <w:lang w:eastAsia="zh-CN"/>
        </w:rPr>
        <w:t>》</w:t>
      </w:r>
      <w:r>
        <w:t>，是汲古閤毛氏故物，與任御史、鮑以文</w:t>
      </w:r>
    </w:p>
    <w:p w14:paraId="5A38E618">
      <w:r>
        <w:t>本并異</w:t>
      </w:r>
      <w:r>
        <w:rPr>
          <w:rFonts w:hint="eastAsia" w:eastAsia="宋体"/>
          <w:lang w:eastAsia="zh-CN"/>
        </w:rPr>
        <w:t>【</w:t>
      </w:r>
      <w:r>
        <w:t>{，謹景寫一本，奉往鑑定，伏乞照入。喜孙再上</w:t>
      </w:r>
    </w:p>
    <w:p w14:paraId="7AAAF850">
      <w:r>
        <w:t>二</w:t>
      </w:r>
    </w:p>
    <w:p w14:paraId="2FD9195D">
      <w:r>
        <w:t>十二月九日，世侄汪喜孙頓首，懷祖老伯大人執事：冬至前，由朱詠齋詹事寄呈寸</w:t>
      </w:r>
    </w:p>
    <w:p w14:paraId="14E74F7E">
      <w:r>
        <w:t>椷</w:t>
      </w:r>
      <w:r>
        <w:rPr>
          <w:rFonts w:hint="eastAsia" w:eastAsia="宋体"/>
          <w:lang w:eastAsia="zh-CN"/>
        </w:rPr>
        <w:t>【</w:t>
      </w:r>
      <w:r>
        <w:t>八，以史館纂録</w:t>
      </w:r>
      <w:r>
        <w:rPr>
          <w:rFonts w:hint="eastAsia" w:eastAsia="宋体"/>
          <w:lang w:eastAsia="zh-CN"/>
        </w:rPr>
        <w:t>《</w:t>
      </w:r>
      <w:r>
        <w:t>文苑傳</w:t>
      </w:r>
      <w:r>
        <w:rPr>
          <w:rFonts w:hint="eastAsia" w:eastAsia="宋体"/>
          <w:lang w:eastAsia="zh-CN"/>
        </w:rPr>
        <w:t>》</w:t>
      </w:r>
      <w:r>
        <w:t>，先君行事與袁江寧、蔣苕生太史同列</w:t>
      </w:r>
      <w:r>
        <w:rPr>
          <w:rFonts w:hint="eastAsia" w:eastAsia="宋体"/>
          <w:lang w:eastAsia="zh-CN"/>
        </w:rPr>
        <w:t>【</w:t>
      </w:r>
      <w:r>
        <w:t>九，愳無以定千秋之公</w:t>
      </w:r>
    </w:p>
    <w:p w14:paraId="037BF876">
      <w:r>
        <w:t>論，哀求老伯大人寄書漕督阮公辨正之，諒蒙俯加甄録。伏念老伯大人學術、政術焯赫</w:t>
      </w:r>
    </w:p>
    <w:p w14:paraId="3260CA4A">
      <w:r>
        <w:t>時，重以先君文章道誼之交，當世廑有存者。老伯靈光巍然，阮公及史館從事俱諸公，莫</w:t>
      </w:r>
    </w:p>
    <w:p w14:paraId="0610CB3C">
      <w:r>
        <w:t>不信從執事。儻蒙致書阮公，屬其改入</w:t>
      </w:r>
      <w:r>
        <w:rPr>
          <w:rFonts w:hint="eastAsia" w:eastAsia="宋体"/>
          <w:lang w:eastAsia="zh-CN"/>
        </w:rPr>
        <w:t>《</w:t>
      </w:r>
      <w:r>
        <w:t>儒林</w:t>
      </w:r>
      <w:r>
        <w:rPr>
          <w:rFonts w:hint="eastAsia" w:eastAsia="宋体"/>
          <w:lang w:eastAsia="zh-CN"/>
        </w:rPr>
        <w:t>》</w:t>
      </w:r>
      <w:r>
        <w:t>，庶幾先君身後之名，自執事一言論定，可</w:t>
      </w:r>
    </w:p>
    <w:p w14:paraId="7BD28326">
      <w:r>
        <w:t>以信今，可以傳後，先君亦且含笑九原矣。老伯大人與先君講學垂二十年。先君賫志没</w:t>
      </w:r>
    </w:p>
    <w:p w14:paraId="113A12D2">
      <w:r>
        <w:t>地，箸乍未成，其子不傳讀父之書，紹述先人之業。今日以萬世不朽之令名，待老伯一紙</w:t>
      </w:r>
    </w:p>
    <w:p w14:paraId="7162AA0C">
      <w:r>
        <w:t>之書以爲定論。喜孙烏鳥之情不足重輕，即先君車笠之盟</w:t>
      </w:r>
      <w:r>
        <w:rPr>
          <w:rFonts w:hint="eastAsia" w:eastAsia="宋体"/>
          <w:lang w:eastAsia="zh-CN"/>
        </w:rPr>
        <w:t>【</w:t>
      </w:r>
      <w:r>
        <w:t>〇，亦不可以持公議。惟是</w:t>
      </w:r>
    </w:p>
    <w:p w14:paraId="1A832B6B">
      <w:r>
        <w:t>一代史傳之例，舍執事，其誰辨之？喜孫奉侍母疾，葯裹經時，軆氣素羸，見在亦服藥餌</w:t>
      </w:r>
    </w:p>
    <w:p w14:paraId="2B90C5EE">
      <w:r>
        <w:t>【第167页】</w:t>
      </w:r>
    </w:p>
    <w:p w14:paraId="266E530C">
      <w:r>
        <w:t>韓江千里</w:t>
      </w:r>
    </w:p>
    <w:p w14:paraId="5816C447">
      <w:r>
        <w:t>北顧怔營，坿叩曼安。不勝哀感悽惻之至。喜孫謹狀</w:t>
      </w:r>
    </w:p>
    <w:p w14:paraId="0367B708">
      <w:pPr>
        <w:rPr>
          <w:rFonts w:hint="eastAsia" w:eastAsia="宋体"/>
          <w:lang w:eastAsia="zh-CN"/>
        </w:rPr>
      </w:pPr>
      <w:r>
        <w:t>︻説明</w:t>
      </w:r>
      <w:r>
        <w:rPr>
          <w:rFonts w:hint="eastAsia" w:eastAsia="宋体"/>
          <w:lang w:eastAsia="zh-CN"/>
        </w:rPr>
        <w:t>）</w:t>
      </w:r>
    </w:p>
    <w:p w14:paraId="56C9CB85">
      <w:r>
        <w:t>二札均據</w:t>
      </w:r>
      <w:r>
        <w:rPr>
          <w:rFonts w:hint="eastAsia" w:eastAsia="宋体"/>
          <w:lang w:eastAsia="zh-CN"/>
        </w:rPr>
        <w:t>《</w:t>
      </w:r>
      <w:r>
        <w:t>昭代經師手簡</w:t>
      </w:r>
      <w:r>
        <w:rPr>
          <w:rFonts w:hint="eastAsia" w:eastAsia="宋体"/>
          <w:lang w:eastAsia="zh-CN"/>
        </w:rPr>
        <w:t>》</w:t>
      </w:r>
      <w:r>
        <w:t>謄正，分别作於嘉慶十七年五月十九日、十二月九日</w:t>
      </w:r>
    </w:p>
    <w:p w14:paraId="4349671F">
      <w:pPr>
        <w:rPr>
          <w:rFonts w:hint="eastAsia" w:eastAsia="宋体"/>
          <w:lang w:eastAsia="zh-CN"/>
        </w:rPr>
      </w:pPr>
      <w:r>
        <w:rPr>
          <w:rFonts w:hint="eastAsia" w:eastAsia="宋体"/>
          <w:lang w:eastAsia="zh-CN"/>
        </w:rPr>
        <w:t>（</w:t>
      </w:r>
      <w:r>
        <w:t>校注</w:t>
      </w:r>
      <w:r>
        <w:rPr>
          <w:rFonts w:hint="eastAsia" w:eastAsia="宋体"/>
          <w:lang w:eastAsia="zh-CN"/>
        </w:rPr>
        <w:t>）</w:t>
      </w:r>
    </w:p>
    <w:p w14:paraId="422D7427">
      <w:r>
        <w:rPr>
          <w:rFonts w:hint="eastAsia" w:eastAsia="宋体"/>
          <w:lang w:eastAsia="zh-CN"/>
        </w:rPr>
        <w:t>【</w:t>
      </w:r>
      <w:r>
        <w:t>一</w:t>
      </w:r>
      <w:r>
        <w:rPr>
          <w:rFonts w:hint="eastAsia" w:eastAsia="宋体"/>
          <w:lang w:eastAsia="zh-CN"/>
        </w:rPr>
        <w:t>】</w:t>
      </w:r>
      <w:r>
        <w:t>二世兄：尊稱王念孫次子王敬之。</w:t>
      </w:r>
    </w:p>
    <w:p w14:paraId="2354E040">
      <w:pPr>
        <w:rPr>
          <w:rFonts w:hint="eastAsia" w:eastAsia="宋体"/>
          <w:lang w:eastAsia="zh-CN"/>
        </w:rPr>
      </w:pPr>
      <w:r>
        <w:t>cl</w:t>
      </w:r>
      <w:r>
        <w:rPr>
          <w:rFonts w:hint="eastAsia" w:eastAsia="宋体"/>
          <w:lang w:eastAsia="zh-CN"/>
        </w:rPr>
        <w:t>】</w:t>
      </w:r>
      <w:r>
        <w:t>勿勿：恍忽，義同下文</w:t>
      </w:r>
      <w:r>
        <w:rPr>
          <w:rFonts w:hint="eastAsia" w:eastAsia="宋体"/>
          <w:lang w:eastAsia="zh-CN"/>
        </w:rPr>
        <w:t>“</w:t>
      </w:r>
      <w:r>
        <w:t>怔營</w:t>
      </w:r>
      <w:r>
        <w:rPr>
          <w:rFonts w:hint="eastAsia" w:eastAsia="宋体"/>
          <w:lang w:eastAsia="zh-CN"/>
        </w:rPr>
        <w:t>”</w:t>
      </w:r>
      <w:r>
        <w:t>、</w:t>
      </w:r>
      <w:r>
        <w:rPr>
          <w:rFonts w:hint="eastAsia" w:eastAsia="宋体"/>
          <w:lang w:eastAsia="zh-CN"/>
        </w:rPr>
        <w:t>“</w:t>
      </w:r>
      <w:r>
        <w:t>昬瞀</w:t>
      </w:r>
      <w:r>
        <w:rPr>
          <w:rFonts w:hint="eastAsia" w:eastAsia="宋体"/>
          <w:lang w:eastAsia="zh-CN"/>
        </w:rPr>
        <w:t>”</w:t>
      </w:r>
    </w:p>
    <w:p w14:paraId="4A1EA131">
      <w:r>
        <w:rPr>
          <w:rFonts w:hint="eastAsia" w:eastAsia="宋体"/>
          <w:lang w:eastAsia="zh-CN"/>
        </w:rPr>
        <w:t>【</w:t>
      </w:r>
      <w:r>
        <w:t>三</w:t>
      </w:r>
      <w:r>
        <w:rPr>
          <w:rFonts w:hint="eastAsia" w:eastAsia="宋体"/>
          <w:lang w:eastAsia="zh-CN"/>
        </w:rPr>
        <w:t>】《</w:t>
      </w:r>
      <w:r>
        <w:t>程安人傳</w:t>
      </w:r>
      <w:r>
        <w:rPr>
          <w:rFonts w:hint="eastAsia" w:eastAsia="宋体"/>
          <w:lang w:eastAsia="zh-CN"/>
        </w:rPr>
        <w:t>》《</w:t>
      </w:r>
      <w:r>
        <w:t>汪中集</w:t>
      </w:r>
      <w:r>
        <w:rPr>
          <w:rFonts w:hint="eastAsia" w:eastAsia="宋体"/>
          <w:lang w:eastAsia="zh-CN"/>
        </w:rPr>
        <w:t>》</w:t>
      </w:r>
      <w:r>
        <w:t>中無此篇</w:t>
      </w:r>
    </w:p>
    <w:p w14:paraId="30FABA19">
      <w:r>
        <w:rPr>
          <w:rFonts w:hint="eastAsia" w:eastAsia="宋体"/>
          <w:lang w:eastAsia="zh-CN"/>
        </w:rPr>
        <w:t>【</w:t>
      </w:r>
      <w:r>
        <w:t>四</w:t>
      </w:r>
      <w:r>
        <w:rPr>
          <w:rFonts w:hint="eastAsia" w:eastAsia="宋体"/>
          <w:lang w:eastAsia="zh-CN"/>
        </w:rPr>
        <w:t>】</w:t>
      </w:r>
      <w:r>
        <w:t>程世兄，指程瑶田之子。名號未詳</w:t>
      </w:r>
    </w:p>
    <w:p w14:paraId="09B7B715">
      <w:r>
        <w:rPr>
          <w:rFonts w:hint="eastAsia" w:eastAsia="宋体"/>
          <w:lang w:eastAsia="zh-CN"/>
        </w:rPr>
        <w:t>【</w:t>
      </w:r>
      <w:r>
        <w:t>五</w:t>
      </w:r>
      <w:r>
        <w:rPr>
          <w:rFonts w:hint="eastAsia" w:eastAsia="宋体"/>
          <w:lang w:eastAsia="zh-CN"/>
        </w:rPr>
        <w:t>】</w:t>
      </w:r>
      <w:r>
        <w:t>毛生奉檄：毛生指後漢廬江人毛義，事見</w:t>
      </w:r>
      <w:r>
        <w:rPr>
          <w:rFonts w:hint="eastAsia" w:eastAsia="宋体"/>
          <w:lang w:eastAsia="zh-CN"/>
        </w:rPr>
        <w:t>《</w:t>
      </w:r>
      <w:r>
        <w:t>後漢書。趙淳于江劉周趙傳。序</w:t>
      </w:r>
      <w:r>
        <w:rPr>
          <w:rFonts w:hint="eastAsia" w:eastAsia="宋体"/>
          <w:lang w:eastAsia="zh-CN"/>
        </w:rPr>
        <w:t>》</w:t>
      </w:r>
      <w:r>
        <w:t>。毛義以世俗</w:t>
      </w:r>
    </w:p>
    <w:p w14:paraId="5787C09B">
      <w:r>
        <w:t>之榮利娱其親，與汪喜孫心情一致</w:t>
      </w:r>
    </w:p>
    <w:p w14:paraId="08B3E736">
      <w:r>
        <w:rPr>
          <w:rFonts w:hint="eastAsia" w:eastAsia="宋体"/>
          <w:lang w:eastAsia="zh-CN"/>
        </w:rPr>
        <w:t>【</w:t>
      </w:r>
      <w:r>
        <w:t>六</w:t>
      </w:r>
      <w:r>
        <w:rPr>
          <w:rFonts w:hint="eastAsia" w:eastAsia="宋体"/>
          <w:lang w:eastAsia="zh-CN"/>
        </w:rPr>
        <w:t>】</w:t>
      </w:r>
      <w:r>
        <w:t>乍，通作。</w:t>
      </w:r>
    </w:p>
    <w:p w14:paraId="4388EEA8">
      <w:r>
        <w:rPr>
          <w:rFonts w:hint="eastAsia" w:eastAsia="宋体"/>
          <w:lang w:eastAsia="zh-CN"/>
        </w:rPr>
        <w:t>【</w:t>
      </w:r>
      <w:r>
        <w:t>七</w:t>
      </w:r>
      <w:r>
        <w:rPr>
          <w:rFonts w:hint="eastAsia" w:eastAsia="宋体"/>
          <w:lang w:eastAsia="zh-CN"/>
        </w:rPr>
        <w:t>】</w:t>
      </w:r>
      <w:r>
        <w:t>任御史：任大椿。鮑以文：鮑廷博，字以文</w:t>
      </w:r>
    </w:p>
    <w:p w14:paraId="32CF5B58">
      <w:r>
        <w:rPr>
          <w:rFonts w:hint="eastAsia" w:eastAsia="宋体"/>
          <w:lang w:eastAsia="zh-CN"/>
        </w:rPr>
        <w:t>【</w:t>
      </w:r>
      <w:r>
        <w:t>八</w:t>
      </w:r>
      <w:r>
        <w:rPr>
          <w:rFonts w:hint="eastAsia" w:eastAsia="宋体"/>
          <w:lang w:eastAsia="zh-CN"/>
        </w:rPr>
        <w:t>】</w:t>
      </w:r>
      <w:r>
        <w:t>朱詠齋：朱士彦，字休承，號詠齋，江蘇寶應人，嘉慶進士</w:t>
      </w:r>
    </w:p>
    <w:p w14:paraId="6C945043">
      <w:r>
        <w:rPr>
          <w:rFonts w:hint="eastAsia" w:eastAsia="宋体"/>
          <w:lang w:eastAsia="zh-CN"/>
        </w:rPr>
        <w:t>【</w:t>
      </w:r>
      <w:r>
        <w:t>九</w:t>
      </w:r>
      <w:r>
        <w:rPr>
          <w:rFonts w:hint="eastAsia" w:eastAsia="宋体"/>
          <w:lang w:eastAsia="zh-CN"/>
        </w:rPr>
        <w:t>】</w:t>
      </w:r>
      <w:r>
        <w:t>袁江寧，即袁枚＄時任江寧知縣。蔣苕生，即蔣士銓，字心餘，又字苕生。袁、蔣俱以文學</w:t>
      </w:r>
    </w:p>
    <w:p w14:paraId="57E03924">
      <w:r>
        <w:t>知名。</w:t>
      </w:r>
    </w:p>
    <w:p w14:paraId="35DB0E71">
      <w:pPr>
        <w:rPr>
          <w:rFonts w:hint="eastAsia" w:eastAsia="宋体"/>
          <w:lang w:eastAsia="zh-CN"/>
        </w:rPr>
      </w:pPr>
      <w:r>
        <w:rPr>
          <w:rFonts w:hint="eastAsia" w:eastAsia="宋体"/>
          <w:lang w:eastAsia="zh-CN"/>
        </w:rPr>
        <w:t>【</w:t>
      </w:r>
      <w:r>
        <w:t>一〇</w:t>
      </w:r>
      <w:r>
        <w:rPr>
          <w:rFonts w:hint="eastAsia" w:eastAsia="宋体"/>
          <w:lang w:eastAsia="zh-CN"/>
        </w:rPr>
        <w:t>】</w:t>
      </w:r>
      <w:r>
        <w:t>車笠之盟，喻不因富貴而改變貧賤之交，典出晉人周處</w:t>
      </w:r>
      <w:r>
        <w:rPr>
          <w:rFonts w:hint="eastAsia" w:eastAsia="宋体"/>
          <w:lang w:eastAsia="zh-CN"/>
        </w:rPr>
        <w:t>《</w:t>
      </w:r>
      <w:r>
        <w:t>風土記</w:t>
      </w:r>
      <w:r>
        <w:rPr>
          <w:rFonts w:hint="eastAsia" w:eastAsia="宋体"/>
          <w:lang w:eastAsia="zh-CN"/>
        </w:rPr>
        <w:t>》</w:t>
      </w:r>
    </w:p>
    <w:p w14:paraId="63906225">
      <w:r>
        <w:rPr>
          <w:rFonts w:hint="eastAsia" w:eastAsia="宋体"/>
          <w:lang w:eastAsia="zh-CN"/>
        </w:rPr>
        <w:t>【</w:t>
      </w:r>
      <w:r>
        <w:t>一一</w:t>
      </w:r>
      <w:r>
        <w:rPr>
          <w:rFonts w:hint="eastAsia" w:eastAsia="宋体"/>
          <w:lang w:eastAsia="zh-CN"/>
        </w:rPr>
        <w:t>】</w:t>
      </w:r>
      <w:r>
        <w:t>韓江：福建汀江與廣東梅江合流，稱韓江。</w:t>
      </w:r>
    </w:p>
    <w:p w14:paraId="3EEC3B4B">
      <w:r>
        <w:t>【第168页】</w:t>
      </w:r>
    </w:p>
    <w:p w14:paraId="0D75A50F">
      <w:r>
        <w:t>江有誥致王念孫論韻學書二通</w:t>
      </w:r>
    </w:p>
    <w:p w14:paraId="10332D70">
      <w:r>
        <w:t>復王石臞先生書</w:t>
      </w:r>
    </w:p>
    <w:p w14:paraId="76CF4B43">
      <w:r>
        <w:t>石臞先生閣下：十月二十八日接胡竹邨中翰寄到先生手書</w:t>
      </w:r>
      <w:r>
        <w:rPr>
          <w:rFonts w:hint="eastAsia" w:eastAsia="宋体"/>
          <w:lang w:eastAsia="zh-CN"/>
        </w:rPr>
        <w:t>【</w:t>
      </w:r>
      <w:r>
        <w:t>l</w:t>
      </w:r>
      <w:r>
        <w:rPr>
          <w:rFonts w:hint="eastAsia" w:eastAsia="宋体"/>
          <w:lang w:eastAsia="zh-CN"/>
        </w:rPr>
        <w:t>】</w:t>
      </w:r>
      <w:r>
        <w:t>，反覆觀誦，不勝雀</w:t>
      </w:r>
    </w:p>
    <w:p w14:paraId="6514355F">
      <w:r>
        <w:t>躍。伏念有誥以無師之學，鼓其臆説，雖篤于自信，而絶尠知音。後得段茂堂先生推許</w:t>
      </w:r>
    </w:p>
    <w:p w14:paraId="0A617E27">
      <w:r>
        <w:t>竊自幸得一知己，可以不恨。今又蒙先生如此嘉奬，有誥益可以無恨矣。來書謂拙著與</w:t>
      </w:r>
    </w:p>
    <w:p w14:paraId="599B1B8B">
      <w:r>
        <w:t>先生尊見如趨一軌，所異者惟質、術之分合耳。曩者有誥于此條思之至忘寢食，而斷其不</w:t>
      </w:r>
    </w:p>
    <w:p w14:paraId="2060FED8">
      <w:r>
        <w:t>能分者有數事焉。論古韻必以</w:t>
      </w:r>
      <w:r>
        <w:rPr>
          <w:rFonts w:hint="eastAsia" w:eastAsia="宋体"/>
          <w:lang w:eastAsia="zh-CN"/>
        </w:rPr>
        <w:t>《</w:t>
      </w:r>
      <w:r>
        <w:t>詩</w:t>
      </w:r>
      <w:r>
        <w:rPr>
          <w:rFonts w:hint="eastAsia" w:eastAsia="宋体"/>
          <w:lang w:eastAsia="zh-CN"/>
        </w:rPr>
        <w:t>》</w:t>
      </w:r>
      <w:r>
        <w:t>、</w:t>
      </w:r>
      <w:r>
        <w:rPr>
          <w:rFonts w:hint="eastAsia" w:eastAsia="宋体"/>
          <w:lang w:eastAsia="zh-CN"/>
        </w:rPr>
        <w:t>《</w:t>
      </w:r>
      <w:r>
        <w:t>易</w:t>
      </w:r>
      <w:r>
        <w:rPr>
          <w:rFonts w:hint="eastAsia" w:eastAsia="宋体"/>
          <w:lang w:eastAsia="zh-CN"/>
        </w:rPr>
        <w:t>》</w:t>
      </w:r>
      <w:r>
        <w:t>、</w:t>
      </w:r>
      <w:r>
        <w:rPr>
          <w:rFonts w:hint="eastAsia" w:eastAsia="宋体"/>
          <w:lang w:eastAsia="zh-CN"/>
        </w:rPr>
        <w:t>《</w:t>
      </w:r>
      <w:r>
        <w:t>楚辭</w:t>
      </w:r>
      <w:r>
        <w:rPr>
          <w:rFonts w:hint="eastAsia" w:eastAsia="宋体"/>
          <w:lang w:eastAsia="zh-CN"/>
        </w:rPr>
        <w:t>》</w:t>
      </w:r>
      <w:r>
        <w:t>爲宗，今此部于</w:t>
      </w:r>
      <w:r>
        <w:rPr>
          <w:rFonts w:hint="eastAsia" w:eastAsia="宋体"/>
          <w:lang w:eastAsia="zh-CN"/>
        </w:rPr>
        <w:t>《</w:t>
      </w:r>
      <w:r>
        <w:t>詩</w:t>
      </w:r>
      <w:r>
        <w:rPr>
          <w:rFonts w:hint="eastAsia" w:eastAsia="宋体"/>
          <w:lang w:eastAsia="zh-CN"/>
        </w:rPr>
        <w:t>》</w:t>
      </w:r>
      <w:r>
        <w:t>、</w:t>
      </w:r>
      <w:r>
        <w:rPr>
          <w:rFonts w:hint="eastAsia" w:eastAsia="宋体"/>
          <w:lang w:eastAsia="zh-CN"/>
        </w:rPr>
        <w:t>《</w:t>
      </w:r>
      <w:r>
        <w:t>易</w:t>
      </w:r>
      <w:r>
        <w:rPr>
          <w:rFonts w:hint="eastAsia" w:eastAsia="宋体"/>
          <w:lang w:eastAsia="zh-CN"/>
        </w:rPr>
        <w:t>》</w:t>
      </w:r>
      <w:r>
        <w:t>似若可分，而</w:t>
      </w:r>
    </w:p>
    <w:p w14:paraId="7D99D309">
      <w:pPr>
        <w:rPr>
          <w:rFonts w:hint="eastAsia" w:eastAsia="宋体"/>
          <w:lang w:eastAsia="zh-CN"/>
        </w:rPr>
      </w:pPr>
      <w:r>
        <w:rPr>
          <w:rFonts w:hint="eastAsia" w:eastAsia="宋体"/>
          <w:lang w:eastAsia="zh-CN"/>
        </w:rPr>
        <w:t>《</w:t>
      </w:r>
      <w:r>
        <w:t>楚辭</w:t>
      </w:r>
      <w:r>
        <w:rPr>
          <w:rFonts w:hint="eastAsia" w:eastAsia="宋体"/>
          <w:lang w:eastAsia="zh-CN"/>
        </w:rPr>
        <w:t>》</w:t>
      </w:r>
      <w:r>
        <w:t>分用者五章：</w:t>
      </w:r>
      <w:r>
        <w:rPr>
          <w:rFonts w:hint="eastAsia" w:eastAsia="宋体"/>
          <w:lang w:eastAsia="zh-CN"/>
        </w:rPr>
        <w:t>《</w:t>
      </w:r>
      <w:r>
        <w:t>九歌。東君</w:t>
      </w:r>
      <w:r>
        <w:rPr>
          <w:rFonts w:hint="eastAsia" w:eastAsia="宋体"/>
          <w:lang w:eastAsia="zh-CN"/>
        </w:rPr>
        <w:t>》</w:t>
      </w:r>
      <w:r>
        <w:t>之節、日，</w:t>
      </w:r>
      <w:r>
        <w:rPr>
          <w:rFonts w:hint="eastAsia" w:eastAsia="宋体"/>
          <w:lang w:eastAsia="zh-CN"/>
        </w:rPr>
        <w:t>《</w:t>
      </w:r>
      <w:r>
        <w:t>遠遊</w:t>
      </w:r>
      <w:r>
        <w:rPr>
          <w:rFonts w:hint="eastAsia" w:eastAsia="宋体"/>
          <w:lang w:eastAsia="zh-CN"/>
        </w:rPr>
        <w:t>》</w:t>
      </w:r>
      <w:r>
        <w:t>之一、逸，</w:t>
      </w:r>
      <w:r>
        <w:rPr>
          <w:rFonts w:hint="eastAsia" w:eastAsia="宋体"/>
          <w:lang w:eastAsia="zh-CN"/>
        </w:rPr>
        <w:t>《</w:t>
      </w:r>
      <w:r>
        <w:t>招魂</w:t>
      </w:r>
      <w:r>
        <w:rPr>
          <w:rFonts w:hint="eastAsia" w:eastAsia="宋体"/>
          <w:lang w:eastAsia="zh-CN"/>
        </w:rPr>
        <w:t>》</w:t>
      </w:r>
      <w:r>
        <w:t>之日、瑟，</w:t>
      </w:r>
      <w:r>
        <w:rPr>
          <w:rFonts w:hint="eastAsia" w:eastAsia="宋体"/>
          <w:lang w:eastAsia="zh-CN"/>
        </w:rPr>
        <w:t>《</w:t>
      </w:r>
      <w:r>
        <w:t>高唐賦</w:t>
      </w:r>
      <w:r>
        <w:rPr>
          <w:rFonts w:hint="eastAsia" w:eastAsia="宋体"/>
          <w:lang w:eastAsia="zh-CN"/>
        </w:rPr>
        <w:t>》</w:t>
      </w:r>
    </w:p>
    <w:p w14:paraId="25757710">
      <w:r>
        <w:t>之室、乙、畢四條爲質部字，</w:t>
      </w:r>
      <w:r>
        <w:rPr>
          <w:rFonts w:hint="eastAsia" w:eastAsia="宋体"/>
          <w:lang w:eastAsia="zh-CN"/>
        </w:rPr>
        <w:t>《</w:t>
      </w:r>
      <w:r>
        <w:t>高唐賦</w:t>
      </w:r>
      <w:r>
        <w:rPr>
          <w:rFonts w:hint="eastAsia" w:eastAsia="宋体"/>
          <w:lang w:eastAsia="zh-CN"/>
        </w:rPr>
        <w:t>》</w:t>
      </w:r>
      <w:r>
        <w:t>之物、出一條爲術部字；合用者七章：</w:t>
      </w:r>
      <w:r>
        <w:rPr>
          <w:rFonts w:hint="eastAsia" w:eastAsia="宋体"/>
          <w:lang w:eastAsia="zh-CN"/>
        </w:rPr>
        <w:t>《</w:t>
      </w:r>
      <w:r>
        <w:t>九章</w:t>
      </w:r>
      <w:r>
        <w:rPr>
          <w:rFonts w:hint="eastAsia" w:eastAsia="宋体"/>
          <w:lang w:eastAsia="zh-CN"/>
        </w:rPr>
        <w:t>•</w:t>
      </w:r>
      <w:r>
        <w:t>懷</w:t>
      </w:r>
    </w:p>
    <w:p w14:paraId="586D4611">
      <w:r>
        <w:t>沙</w:t>
      </w:r>
      <w:r>
        <w:rPr>
          <w:rFonts w:hint="eastAsia" w:eastAsia="宋体"/>
          <w:lang w:eastAsia="zh-CN"/>
        </w:rPr>
        <w:t>》</w:t>
      </w:r>
      <w:r>
        <w:t>之抑、替，替从白聲。白，古自字。</w:t>
      </w:r>
      <w:r>
        <w:rPr>
          <w:rFonts w:hint="eastAsia" w:eastAsia="宋体"/>
          <w:lang w:eastAsia="zh-CN"/>
        </w:rPr>
        <w:t>《</w:t>
      </w:r>
      <w:r>
        <w:t>悲回風</w:t>
      </w:r>
      <w:r>
        <w:rPr>
          <w:rFonts w:hint="eastAsia" w:eastAsia="宋体"/>
          <w:lang w:eastAsia="zh-CN"/>
        </w:rPr>
        <w:t>》</w:t>
      </w:r>
      <w:r>
        <w:t>之至、比，</w:t>
      </w:r>
      <w:r>
        <w:rPr>
          <w:rFonts w:hint="eastAsia" w:eastAsia="宋体"/>
          <w:lang w:eastAsia="zh-CN"/>
        </w:rPr>
        <w:t>《</w:t>
      </w:r>
      <w:r>
        <w:t>九辨</w:t>
      </w:r>
      <w:r>
        <w:rPr>
          <w:rFonts w:hint="eastAsia" w:eastAsia="宋体"/>
          <w:lang w:eastAsia="zh-CN"/>
        </w:rPr>
        <w:t>》</w:t>
      </w:r>
      <w:r>
        <w:t>六之濟、至、死，</w:t>
      </w:r>
      <w:r>
        <w:rPr>
          <w:rFonts w:hint="eastAsia" w:eastAsia="宋体"/>
          <w:lang w:eastAsia="zh-CN"/>
        </w:rPr>
        <w:t>《</w:t>
      </w:r>
      <w:r>
        <w:t>風賦</w:t>
      </w:r>
      <w:r>
        <w:rPr>
          <w:rFonts w:hint="eastAsia" w:eastAsia="宋体"/>
          <w:lang w:eastAsia="zh-CN"/>
        </w:rPr>
        <w:t>》</w:t>
      </w:r>
      <w:r>
        <w:t>之慄、欷</w:t>
      </w:r>
    </w:p>
    <w:p w14:paraId="433D2F79">
      <w:r>
        <w:rPr>
          <w:rFonts w:hint="eastAsia" w:eastAsia="宋体"/>
          <w:lang w:eastAsia="zh-CN"/>
        </w:rPr>
        <w:t>《</w:t>
      </w:r>
      <w:r>
        <w:t>高唐賦</w:t>
      </w:r>
      <w:r>
        <w:rPr>
          <w:rFonts w:hint="eastAsia" w:eastAsia="宋体"/>
          <w:lang w:eastAsia="zh-CN"/>
        </w:rPr>
        <w:t>》</w:t>
      </w:r>
      <w:r>
        <w:t>之出、忽、失，</w:t>
      </w:r>
      <w:r>
        <w:rPr>
          <w:rFonts w:hint="eastAsia" w:eastAsia="宋体"/>
          <w:lang w:eastAsia="zh-CN"/>
        </w:rPr>
        <w:t>《</w:t>
      </w:r>
      <w:r>
        <w:t>笛賦</w:t>
      </w:r>
      <w:r>
        <w:rPr>
          <w:rFonts w:hint="eastAsia" w:eastAsia="宋体"/>
          <w:lang w:eastAsia="zh-CN"/>
        </w:rPr>
        <w:t>》</w:t>
      </w:r>
      <w:r>
        <w:t>之節、結、一、出、疾，</w:t>
      </w:r>
      <w:r>
        <w:rPr>
          <w:rFonts w:hint="eastAsia" w:eastAsia="宋体"/>
          <w:lang w:eastAsia="zh-CN"/>
        </w:rPr>
        <w:t>《</w:t>
      </w:r>
      <w:r>
        <w:t>釣賦</w:t>
      </w:r>
      <w:r>
        <w:rPr>
          <w:rFonts w:hint="eastAsia" w:eastAsia="宋体"/>
          <w:lang w:eastAsia="zh-CN"/>
        </w:rPr>
        <w:t>》</w:t>
      </w:r>
      <w:r>
        <w:t>之失、術。</w:t>
      </w:r>
      <w:r>
        <w:rPr>
          <w:rFonts w:hint="eastAsia" w:eastAsia="宋体"/>
          <w:lang w:eastAsia="zh-CN"/>
        </w:rPr>
        <w:t>《</w:t>
      </w:r>
      <w:r>
        <w:t>楚辭</w:t>
      </w:r>
      <w:r>
        <w:rPr>
          <w:rFonts w:hint="eastAsia" w:eastAsia="宋体"/>
          <w:lang w:eastAsia="zh-CN"/>
        </w:rPr>
        <w:t>》</w:t>
      </w:r>
      <w:r>
        <w:t>而外，則尤犬牙</w:t>
      </w:r>
    </w:p>
    <w:p w14:paraId="5E08068C">
      <w:r>
        <w:t>相錯，平側不分</w:t>
      </w:r>
      <w:r>
        <w:rPr>
          <w:rFonts w:hint="eastAsia" w:eastAsia="宋体"/>
          <w:lang w:eastAsia="zh-CN"/>
        </w:rPr>
        <w:t>【</w:t>
      </w:r>
      <w:r>
        <w:t>nD。其不能離析者一也。段氏之分真、文，孔氏之分東、冬，人皆疑之，有</w:t>
      </w:r>
    </w:p>
    <w:p w14:paraId="2AD035B1">
      <w:r>
        <w:t>【第169页】</w:t>
      </w:r>
    </w:p>
    <w:p w14:paraId="1071EB93">
      <w:r>
        <w:t>誥初亦不之信也。細紬繹之，真與耕通用爲多，文與元合用較廣，此真、文之界限也；東</w:t>
      </w:r>
    </w:p>
    <w:p w14:paraId="6D4D62EF">
      <w:r>
        <w:t>每與陽通冬每與蒸、侵合此東、冬之界限也。今質、術二部</w:t>
      </w:r>
      <w:r>
        <w:rPr>
          <w:rFonts w:hint="eastAsia" w:eastAsia="宋体"/>
          <w:lang w:eastAsia="zh-CN"/>
        </w:rPr>
        <w:t>《</w:t>
      </w:r>
      <w:r>
        <w:t>詩</w:t>
      </w:r>
      <w:r>
        <w:rPr>
          <w:rFonts w:hint="eastAsia" w:eastAsia="宋体"/>
          <w:lang w:eastAsia="zh-CN"/>
        </w:rPr>
        <w:t>》</w:t>
      </w:r>
      <w:r>
        <w:t>中與祭部去入合用十</w:t>
      </w:r>
    </w:p>
    <w:p w14:paraId="627073AD">
      <w:r>
        <w:t>一章：</w:t>
      </w:r>
      <w:r>
        <w:rPr>
          <w:rFonts w:hint="eastAsia" w:eastAsia="宋体"/>
          <w:lang w:eastAsia="zh-CN"/>
        </w:rPr>
        <w:t>《</w:t>
      </w:r>
      <w:r>
        <w:t>旄丘</w:t>
      </w:r>
      <w:r>
        <w:rPr>
          <w:rFonts w:hint="eastAsia" w:eastAsia="宋体"/>
          <w:lang w:eastAsia="zh-CN"/>
        </w:rPr>
        <w:t>》</w:t>
      </w:r>
      <w:r>
        <w:t>之葛、節、日，</w:t>
      </w:r>
      <w:r>
        <w:rPr>
          <w:rFonts w:hint="eastAsia" w:eastAsia="宋体"/>
          <w:lang w:eastAsia="zh-CN"/>
        </w:rPr>
        <w:t>《</w:t>
      </w:r>
      <w:r>
        <w:t>正月</w:t>
      </w:r>
      <w:r>
        <w:rPr>
          <w:rFonts w:hint="eastAsia" w:eastAsia="宋体"/>
          <w:lang w:eastAsia="zh-CN"/>
        </w:rPr>
        <w:t>》</w:t>
      </w:r>
      <w:r>
        <w:t>之結、厲、滅、烕，</w:t>
      </w:r>
      <w:r>
        <w:rPr>
          <w:rFonts w:hint="eastAsia" w:eastAsia="宋体"/>
          <w:lang w:eastAsia="zh-CN"/>
        </w:rPr>
        <w:t>《</w:t>
      </w:r>
      <w:r>
        <w:t>十月之交</w:t>
      </w:r>
      <w:r>
        <w:rPr>
          <w:rFonts w:hint="eastAsia" w:eastAsia="宋体"/>
          <w:lang w:eastAsia="zh-CN"/>
        </w:rPr>
        <w:t>》</w:t>
      </w:r>
      <w:r>
        <w:t>之徹、逸，</w:t>
      </w:r>
      <w:r>
        <w:rPr>
          <w:rFonts w:hint="eastAsia" w:eastAsia="宋体"/>
          <w:lang w:eastAsia="zh-CN"/>
        </w:rPr>
        <w:t>《</w:t>
      </w:r>
      <w:r>
        <w:t>賓之初筵</w:t>
      </w:r>
      <w:r>
        <w:rPr>
          <w:rFonts w:hint="eastAsia" w:eastAsia="宋体"/>
          <w:lang w:eastAsia="zh-CN"/>
        </w:rPr>
        <w:t>》</w:t>
      </w:r>
      <w:r>
        <w:t>之</w:t>
      </w:r>
    </w:p>
    <w:p w14:paraId="231C6CBA">
      <w:pPr>
        <w:rPr>
          <w:rFonts w:hint="eastAsia" w:eastAsia="宋体"/>
          <w:lang w:eastAsia="zh-CN"/>
        </w:rPr>
      </w:pPr>
      <w:r>
        <w:t>設、逸，此質之與祭合也；</w:t>
      </w:r>
      <w:r>
        <w:rPr>
          <w:rFonts w:hint="eastAsia" w:eastAsia="宋体"/>
          <w:lang w:eastAsia="zh-CN"/>
        </w:rPr>
        <w:t>《</w:t>
      </w:r>
      <w:r>
        <w:t>候人</w:t>
      </w:r>
      <w:r>
        <w:rPr>
          <w:rFonts w:hint="eastAsia" w:eastAsia="宋体"/>
          <w:lang w:eastAsia="zh-CN"/>
        </w:rPr>
        <w:t>》</w:t>
      </w:r>
      <w:r>
        <w:t>之薈、蔚，</w:t>
      </w:r>
      <w:r>
        <w:rPr>
          <w:rFonts w:hint="eastAsia" w:eastAsia="宋体"/>
          <w:lang w:eastAsia="zh-CN"/>
        </w:rPr>
        <w:t>《</w:t>
      </w:r>
      <w:r>
        <w:t>出車</w:t>
      </w:r>
      <w:r>
        <w:rPr>
          <w:rFonts w:hint="eastAsia" w:eastAsia="宋体"/>
          <w:lang w:eastAsia="zh-CN"/>
        </w:rPr>
        <w:t>》</w:t>
      </w:r>
      <w:r>
        <w:t>之旆、瘁，</w:t>
      </w:r>
      <w:r>
        <w:rPr>
          <w:rFonts w:hint="eastAsia" w:eastAsia="宋体"/>
          <w:lang w:eastAsia="zh-CN"/>
        </w:rPr>
        <w:t>《</w:t>
      </w:r>
      <w:r>
        <w:t>雨無正</w:t>
      </w:r>
      <w:r>
        <w:rPr>
          <w:rFonts w:hint="eastAsia" w:eastAsia="宋体"/>
          <w:lang w:eastAsia="zh-CN"/>
        </w:rPr>
        <w:t>》</w:t>
      </w:r>
      <w:r>
        <w:t>之滅、戾、勩，</w:t>
      </w:r>
      <w:r>
        <w:rPr>
          <w:rFonts w:hint="eastAsia" w:eastAsia="宋体"/>
          <w:lang w:eastAsia="zh-CN"/>
        </w:rPr>
        <w:t>《</w:t>
      </w:r>
      <w:r>
        <w:t>小弁</w:t>
      </w:r>
      <w:r>
        <w:rPr>
          <w:rFonts w:hint="eastAsia" w:eastAsia="宋体"/>
          <w:lang w:eastAsia="zh-CN"/>
        </w:rPr>
        <w:t>》</w:t>
      </w:r>
    </w:p>
    <w:p w14:paraId="21A0737C">
      <w:r>
        <w:t>之嘒、届、淠、寐，</w:t>
      </w:r>
      <w:r>
        <w:rPr>
          <w:rFonts w:hint="eastAsia" w:eastAsia="宋体"/>
          <w:lang w:eastAsia="zh-CN"/>
        </w:rPr>
        <w:t>《</w:t>
      </w:r>
      <w:r>
        <w:t>采菽</w:t>
      </w:r>
      <w:r>
        <w:rPr>
          <w:rFonts w:hint="eastAsia" w:eastAsia="宋体"/>
          <w:lang w:eastAsia="zh-CN"/>
        </w:rPr>
        <w:t>》</w:t>
      </w:r>
      <w:r>
        <w:t>之淠、嘒、駟、届，</w:t>
      </w:r>
      <w:r>
        <w:rPr>
          <w:rFonts w:hint="eastAsia" w:eastAsia="宋体"/>
          <w:lang w:eastAsia="zh-CN"/>
        </w:rPr>
        <w:t>《</w:t>
      </w:r>
      <w:r>
        <w:t>皇矣</w:t>
      </w:r>
      <w:r>
        <w:rPr>
          <w:rFonts w:hint="eastAsia" w:eastAsia="宋体"/>
          <w:lang w:eastAsia="zh-CN"/>
        </w:rPr>
        <w:t>》</w:t>
      </w:r>
      <w:r>
        <w:t>之翳、栵，</w:t>
      </w:r>
      <w:r>
        <w:rPr>
          <w:rFonts w:hint="eastAsia" w:eastAsia="宋体"/>
          <w:lang w:eastAsia="zh-CN"/>
        </w:rPr>
        <w:t>《</w:t>
      </w:r>
      <w:r>
        <w:t>生民</w:t>
      </w:r>
      <w:r>
        <w:rPr>
          <w:rFonts w:hint="eastAsia" w:eastAsia="宋体"/>
          <w:lang w:eastAsia="zh-CN"/>
        </w:rPr>
        <w:t>》</w:t>
      </w:r>
      <w:r>
        <w:t>之旆、穟，此術之與祭合</w:t>
      </w:r>
    </w:p>
    <w:p w14:paraId="5E7F7838">
      <w:r>
        <w:t>也，亦無平側賓主之辨。其不能離析者二也。</w:t>
      </w:r>
      <w:r>
        <w:rPr>
          <w:rFonts w:hint="eastAsia" w:eastAsia="宋体"/>
          <w:lang w:eastAsia="zh-CN"/>
        </w:rPr>
        <w:t>《</w:t>
      </w:r>
      <w:r>
        <w:t>唐韻</w:t>
      </w:r>
      <w:r>
        <w:rPr>
          <w:rFonts w:hint="eastAsia" w:eastAsia="宋体"/>
          <w:lang w:eastAsia="zh-CN"/>
        </w:rPr>
        <w:t>》</w:t>
      </w:r>
      <w:r>
        <w:t>去入二聲分承平上，統系分明，今若</w:t>
      </w:r>
    </w:p>
    <w:p w14:paraId="40790B9B">
      <w:r>
        <w:t>割至、霽與質、櫛、屑别爲一部則脂、齊無去入矣。二百六部中有平去而無上入者有之</w:t>
      </w:r>
    </w:p>
    <w:p w14:paraId="104E3F8C">
      <w:r>
        <w:t>未有有平上而無去者也。且至、霽二部爲質之去者十之二，爲術之去者十之八，賓勝于</w:t>
      </w:r>
    </w:p>
    <w:p w14:paraId="6D4B7659">
      <w:r>
        <w:t>主無可擘畫。若專以質、迄、櫛、屑成部則又有去聲數十字牽引，而至非若緝、盍九韻之</w:t>
      </w:r>
    </w:p>
    <w:p w14:paraId="53CD9791">
      <w:r>
        <w:t>絶無攀緣也。有誥于四聲之配合，有</w:t>
      </w:r>
      <w:r>
        <w:rPr>
          <w:rFonts w:hint="eastAsia" w:eastAsia="宋体"/>
          <w:lang w:eastAsia="zh-CN"/>
        </w:rPr>
        <w:t>《</w:t>
      </w:r>
      <w:r>
        <w:t>入聲表</w:t>
      </w:r>
      <w:r>
        <w:rPr>
          <w:rFonts w:hint="eastAsia" w:eastAsia="宋体"/>
          <w:lang w:eastAsia="zh-CN"/>
        </w:rPr>
        <w:t>》</w:t>
      </w:r>
      <w:r>
        <w:t>一卷，言之甚詳。此段氏質、術之分，有誥</w:t>
      </w:r>
    </w:p>
    <w:p w14:paraId="19D8012D">
      <w:r>
        <w:t>所以反覆思之而不能從也。先生又謂</w:t>
      </w:r>
      <w:r>
        <w:rPr>
          <w:rFonts w:hint="eastAsia" w:eastAsia="宋体"/>
          <w:lang w:eastAsia="zh-CN"/>
        </w:rPr>
        <w:t>《</w:t>
      </w:r>
      <w:r>
        <w:t>賓之初筵</w:t>
      </w:r>
      <w:r>
        <w:rPr>
          <w:rFonts w:hint="eastAsia" w:eastAsia="宋体"/>
          <w:lang w:eastAsia="zh-CN"/>
        </w:rPr>
        <w:t>》</w:t>
      </w:r>
      <w:r>
        <w:t>詩以二</w:t>
      </w:r>
      <w:r>
        <w:rPr>
          <w:rFonts w:hint="eastAsia" w:eastAsia="宋体"/>
          <w:lang w:eastAsia="zh-CN"/>
        </w:rPr>
        <w:t>“</w:t>
      </w:r>
      <w:r>
        <w:t>禮</w:t>
      </w:r>
      <w:r>
        <w:rPr>
          <w:rFonts w:hint="eastAsia" w:eastAsia="宋体"/>
          <w:lang w:eastAsia="zh-CN"/>
        </w:rPr>
        <w:t>”</w:t>
      </w:r>
      <w:r>
        <w:t>字韻</w:t>
      </w:r>
      <w:r>
        <w:rPr>
          <w:rFonts w:hint="eastAsia" w:eastAsia="宋体"/>
          <w:lang w:eastAsia="zh-CN"/>
        </w:rPr>
        <w:t>“</w:t>
      </w:r>
      <w:r>
        <w:t>至</w:t>
      </w:r>
      <w:r>
        <w:rPr>
          <w:rFonts w:hint="eastAsia" w:eastAsia="宋体"/>
          <w:lang w:eastAsia="zh-CN"/>
        </w:rPr>
        <w:t>”</w:t>
      </w:r>
      <w:r>
        <w:t>字不入韻，然</w:t>
      </w:r>
    </w:p>
    <w:p w14:paraId="2BA42656">
      <w:r>
        <w:t>下三句以壬、林、湛韻，末六句以能、又、時韻，則此二句自當以禮、至韻，二</w:t>
      </w:r>
      <w:r>
        <w:rPr>
          <w:rFonts w:hint="eastAsia" w:eastAsia="宋体"/>
          <w:lang w:eastAsia="zh-CN"/>
        </w:rPr>
        <w:t>“</w:t>
      </w:r>
      <w:r>
        <w:t>百禮</w:t>
      </w:r>
      <w:r>
        <w:rPr>
          <w:rFonts w:hint="eastAsia" w:eastAsia="宋体"/>
          <w:lang w:eastAsia="zh-CN"/>
        </w:rPr>
        <w:t>”</w:t>
      </w:r>
      <w:r>
        <w:t>、二</w:t>
      </w:r>
    </w:p>
    <w:p w14:paraId="44568FE2">
      <w:r>
        <w:rPr>
          <w:rFonts w:hint="eastAsia" w:eastAsia="宋体"/>
          <w:lang w:eastAsia="zh-CN"/>
        </w:rPr>
        <w:t>“</w:t>
      </w:r>
      <w:r>
        <w:t>其湛</w:t>
      </w:r>
      <w:r>
        <w:rPr>
          <w:rFonts w:hint="eastAsia" w:eastAsia="宋体"/>
          <w:lang w:eastAsia="zh-CN"/>
        </w:rPr>
        <w:t>”</w:t>
      </w:r>
      <w:r>
        <w:t>恐非韻也。</w:t>
      </w:r>
      <w:r>
        <w:rPr>
          <w:rFonts w:hint="eastAsia" w:eastAsia="宋体"/>
          <w:lang w:eastAsia="zh-CN"/>
        </w:rPr>
        <w:t>《</w:t>
      </w:r>
      <w:r>
        <w:t>玄鳥</w:t>
      </w:r>
      <w:r>
        <w:rPr>
          <w:rFonts w:hint="eastAsia" w:eastAsia="宋体"/>
          <w:lang w:eastAsia="zh-CN"/>
        </w:rPr>
        <w:t>》</w:t>
      </w:r>
      <w:r>
        <w:t>篇亦當以祁、河、宜、何韻二</w:t>
      </w:r>
      <w:r>
        <w:rPr>
          <w:rFonts w:hint="eastAsia" w:eastAsia="宋体"/>
          <w:lang w:eastAsia="zh-CN"/>
        </w:rPr>
        <w:t>“</w:t>
      </w:r>
      <w:r>
        <w:t>來格</w:t>
      </w:r>
      <w:r>
        <w:rPr>
          <w:rFonts w:hint="eastAsia" w:eastAsia="宋体"/>
          <w:lang w:eastAsia="zh-CN"/>
        </w:rPr>
        <w:t>”</w:t>
      </w:r>
      <w:r>
        <w:t>亦恐非韻也。考古人歌</w:t>
      </w:r>
    </w:p>
    <w:p w14:paraId="6CBDA422">
      <w:r>
        <w:t>脂二部合用甚多。</w:t>
      </w:r>
      <w:r>
        <w:rPr>
          <w:rFonts w:hint="eastAsia" w:eastAsia="宋体"/>
          <w:lang w:eastAsia="zh-CN"/>
        </w:rPr>
        <w:t>《</w:t>
      </w:r>
      <w:r>
        <w:t>楚辭。九歌</w:t>
      </w:r>
      <w:r>
        <w:rPr>
          <w:rFonts w:hint="eastAsia" w:eastAsia="宋体"/>
          <w:lang w:eastAsia="zh-CN"/>
        </w:rPr>
        <w:t>•</w:t>
      </w:r>
      <w:r>
        <w:t>東君</w:t>
      </w:r>
      <w:r>
        <w:rPr>
          <w:rFonts w:hint="eastAsia" w:eastAsia="宋体"/>
          <w:lang w:eastAsia="zh-CN"/>
        </w:rPr>
        <w:t>》</w:t>
      </w:r>
      <w:r>
        <w:t>以雷、蛇、懷、歸韻，</w:t>
      </w:r>
      <w:r>
        <w:rPr>
          <w:rFonts w:hint="eastAsia" w:eastAsia="宋体"/>
          <w:lang w:eastAsia="zh-CN"/>
        </w:rPr>
        <w:t>《</w:t>
      </w:r>
      <w:r>
        <w:t>遠遊</w:t>
      </w:r>
      <w:r>
        <w:rPr>
          <w:rFonts w:hint="eastAsia" w:eastAsia="宋体"/>
          <w:lang w:eastAsia="zh-CN"/>
        </w:rPr>
        <w:t>》</w:t>
      </w:r>
      <w:r>
        <w:t>篇以妃、歌、飛、夷</w:t>
      </w:r>
    </w:p>
    <w:p w14:paraId="29411206">
      <w:r>
        <w:t>蛇、徊韻</w:t>
      </w:r>
      <w:r>
        <w:rPr>
          <w:rFonts w:hint="eastAsia" w:eastAsia="宋体"/>
          <w:lang w:eastAsia="zh-CN"/>
        </w:rPr>
        <w:t>《</w:t>
      </w:r>
      <w:r>
        <w:t>高唐賦</w:t>
      </w:r>
      <w:r>
        <w:rPr>
          <w:rFonts w:hint="eastAsia" w:eastAsia="宋体"/>
          <w:lang w:eastAsia="zh-CN"/>
        </w:rPr>
        <w:t>》</w:t>
      </w:r>
      <w:r>
        <w:t>以螭、諧、哀、悽、欷韻</w:t>
      </w:r>
      <w:r>
        <w:rPr>
          <w:rFonts w:hint="eastAsia" w:eastAsia="宋体"/>
          <w:lang w:eastAsia="zh-CN"/>
        </w:rPr>
        <w:t>《</w:t>
      </w:r>
      <w:r>
        <w:t>荀子。成相</w:t>
      </w:r>
      <w:r>
        <w:rPr>
          <w:rFonts w:hint="eastAsia" w:eastAsia="宋体"/>
          <w:lang w:eastAsia="zh-CN"/>
        </w:rPr>
        <w:t>》</w:t>
      </w:r>
      <w:r>
        <w:t>一章以罷、私、施、移韻</w:t>
      </w:r>
    </w:p>
    <w:p w14:paraId="4C96491B">
      <w:r>
        <w:t>【第170页】</w:t>
      </w:r>
    </w:p>
    <w:p w14:paraId="6E6A5FCA">
      <w:r>
        <w:rPr>
          <w:rFonts w:hint="eastAsia" w:eastAsia="宋体"/>
          <w:lang w:eastAsia="zh-CN"/>
        </w:rPr>
        <w:t>《</w:t>
      </w:r>
      <w:r>
        <w:t>文子</w:t>
      </w:r>
      <w:r>
        <w:rPr>
          <w:rFonts w:hint="eastAsia" w:eastAsia="宋体"/>
          <w:lang w:eastAsia="zh-CN"/>
        </w:rPr>
        <w:t>•</w:t>
      </w:r>
      <w:r>
        <w:t>上德</w:t>
      </w:r>
      <w:r>
        <w:rPr>
          <w:rFonts w:hint="eastAsia" w:eastAsia="宋体"/>
          <w:lang w:eastAsia="zh-CN"/>
        </w:rPr>
        <w:t>》</w:t>
      </w:r>
      <w:r>
        <w:t>篇以類、遂、施韻。漢人合用尤廣，其書可覆按，有誥所以不敢爲苟同之</w:t>
      </w:r>
    </w:p>
    <w:p w14:paraId="2DA980DA">
      <w:r>
        <w:t>論也。辱蒙糾正各條俱甚切當，有誥于</w:t>
      </w:r>
      <w:r>
        <w:rPr>
          <w:rFonts w:hint="eastAsia" w:eastAsia="宋体"/>
          <w:lang w:eastAsia="zh-CN"/>
        </w:rPr>
        <w:t>《</w:t>
      </w:r>
      <w:r>
        <w:t>總論</w:t>
      </w:r>
      <w:r>
        <w:rPr>
          <w:rFonts w:hint="eastAsia" w:eastAsia="宋体"/>
          <w:lang w:eastAsia="zh-CN"/>
        </w:rPr>
        <w:t>》</w:t>
      </w:r>
      <w:r>
        <w:t>已芟去，于大文已改正矣。承索拙著各</w:t>
      </w:r>
    </w:p>
    <w:p w14:paraId="492EC0A8">
      <w:r>
        <w:t>種，但拙著甚繁，家貧無力刊布。今將已刻數種敬呈座右，仍望先生糾其紕繆而賜教</w:t>
      </w:r>
    </w:p>
    <w:p w14:paraId="70F8E8E1">
      <w:r>
        <w:t>焉，則幸甚幸甚。有誥再拜</w:t>
      </w:r>
    </w:p>
    <w:p w14:paraId="114A9763">
      <w:r>
        <w:t>二</w:t>
      </w:r>
    </w:p>
    <w:p w14:paraId="76FD6ABC">
      <w:r>
        <w:t>再寄王石臞先生書</w:t>
      </w:r>
    </w:p>
    <w:p w14:paraId="6BFA2AB0">
      <w:r>
        <w:t>壬午冬月</w:t>
      </w:r>
    </w:p>
    <w:p w14:paraId="030AA3A0">
      <w:r>
        <w:t>去秋接奉手書，比即裁函奉覆，未審有當高明否。近者有誥復有新知敢再臚陳管</w:t>
      </w:r>
    </w:p>
    <w:p w14:paraId="2FF05864">
      <w:r>
        <w:t>見，望先生賜教焉。古韵一事，至今日幾如日麗中天矣然四聲一説尚無定論。顧氏謂</w:t>
      </w:r>
    </w:p>
    <w:p w14:paraId="461A7B58">
      <w:r>
        <w:t>古人四聲一貫</w:t>
      </w:r>
      <w:r>
        <w:rPr>
          <w:rFonts w:hint="eastAsia" w:eastAsia="宋体"/>
          <w:lang w:eastAsia="zh-CN"/>
        </w:rPr>
        <w:t>【</w:t>
      </w:r>
      <w:r>
        <w:t>D，又謂入爲閏聲。陳季立謂古無四聲</w:t>
      </w:r>
      <w:r>
        <w:rPr>
          <w:rFonts w:hint="eastAsia" w:eastAsia="宋体"/>
          <w:lang w:eastAsia="zh-CN"/>
        </w:rPr>
        <w:t>【</w:t>
      </w:r>
      <w:r>
        <w:t>四。江眘齋申明其説者不一而</w:t>
      </w:r>
    </w:p>
    <w:p w14:paraId="4E25CEAC">
      <w:r>
        <w:t>足h，然所撰</w:t>
      </w:r>
      <w:r>
        <w:rPr>
          <w:rFonts w:hint="eastAsia" w:eastAsia="宋体"/>
          <w:lang w:eastAsia="zh-CN"/>
        </w:rPr>
        <w:t>《</w:t>
      </w:r>
      <w:r>
        <w:t>古韵標準</w:t>
      </w:r>
      <w:r>
        <w:rPr>
          <w:rFonts w:hint="eastAsia" w:eastAsia="宋体"/>
          <w:lang w:eastAsia="zh-CN"/>
        </w:rPr>
        <w:t>》</w:t>
      </w:r>
      <w:r>
        <w:t>仍分平上去入四卷，則亦未有定見。段氏謂古有平上入而無</w:t>
      </w:r>
    </w:p>
    <w:p w14:paraId="035BEFAE">
      <w:r>
        <w:t>去，孔氏謂古有平上去而無入。有誥初見，亦謂古無四聲，説載初刻</w:t>
      </w:r>
      <w:r>
        <w:rPr>
          <w:rFonts w:hint="eastAsia" w:eastAsia="宋体"/>
          <w:lang w:eastAsia="zh-CN"/>
        </w:rPr>
        <w:t>《</w:t>
      </w:r>
      <w:r>
        <w:t>凡例</w:t>
      </w:r>
      <w:r>
        <w:rPr>
          <w:rFonts w:hint="eastAsia" w:eastAsia="宋体"/>
          <w:lang w:eastAsia="zh-CN"/>
        </w:rPr>
        <w:t>》</w:t>
      </w:r>
      <w:r>
        <w:t>。至今反復紬</w:t>
      </w:r>
    </w:p>
    <w:p w14:paraId="584C6DE8">
      <w:r>
        <w:t>繹，始知古人實有四聲，特古人所讀之聲與後人不同。陸氏編韵時，不能審明古訓，特就</w:t>
      </w:r>
    </w:p>
    <w:p w14:paraId="2EC246BF">
      <w:r>
        <w:t>當時之聲誤爲分析。有古平而誤收入上聲者如享、饗、頸\顙等字是也。有古平而誤收</w:t>
      </w:r>
    </w:p>
    <w:p w14:paraId="579721F2">
      <w:r>
        <w:t>入去聲者，如訟、化、震、患等字是也。有古上而誤收入平聲者》如</w:t>
      </w:r>
      <w:r>
        <w:rPr>
          <w:rFonts w:hint="eastAsia" w:eastAsia="宋体"/>
          <w:lang w:eastAsia="zh-CN"/>
        </w:rPr>
        <w:t>“</w:t>
      </w:r>
      <w:r>
        <w:t>偕</w:t>
      </w:r>
      <w:r>
        <w:rPr>
          <w:rFonts w:hint="eastAsia" w:eastAsia="宋体"/>
          <w:lang w:eastAsia="zh-CN"/>
        </w:rPr>
        <w:t>”</w:t>
      </w:r>
      <w:r>
        <w:t>字是也。有古上而</w:t>
      </w:r>
    </w:p>
    <w:p w14:paraId="25934D3F">
      <w:r>
        <w:t>【第171页】</w:t>
      </w:r>
    </w:p>
    <w:p w14:paraId="4AF28AA1">
      <w:r>
        <w:t>誤收入去聲者，如</w:t>
      </w:r>
      <w:r>
        <w:rPr>
          <w:rFonts w:hint="eastAsia" w:eastAsia="宋体"/>
          <w:lang w:eastAsia="zh-CN"/>
        </w:rPr>
        <w:t>“</w:t>
      </w:r>
      <w:r>
        <w:t>狩</w:t>
      </w:r>
      <w:r>
        <w:rPr>
          <w:rFonts w:hint="eastAsia" w:eastAsia="宋体"/>
          <w:lang w:eastAsia="zh-CN"/>
        </w:rPr>
        <w:t>”</w:t>
      </w:r>
      <w:r>
        <w:t>字是也。有一字平上兩音而僅收入上聲者，如</w:t>
      </w:r>
      <w:r>
        <w:rPr>
          <w:rFonts w:hint="eastAsia" w:eastAsia="宋体"/>
          <w:lang w:eastAsia="zh-CN"/>
        </w:rPr>
        <w:t>“</w:t>
      </w:r>
      <w:r>
        <w:t>怠</w:t>
      </w:r>
      <w:r>
        <w:rPr>
          <w:rFonts w:hint="eastAsia" w:eastAsia="宋体"/>
          <w:lang w:eastAsia="zh-CN"/>
        </w:rPr>
        <w:t>”</w:t>
      </w:r>
      <w:r>
        <w:t>字是也。有一</w:t>
      </w:r>
    </w:p>
    <w:p w14:paraId="340D1731">
      <w:r>
        <w:t>字平上兩音而僅收入平聲者如</w:t>
      </w:r>
      <w:r>
        <w:rPr>
          <w:rFonts w:hint="eastAsia" w:eastAsia="宋体"/>
          <w:lang w:eastAsia="zh-CN"/>
        </w:rPr>
        <w:t>“</w:t>
      </w:r>
      <w:r>
        <w:t>愆</w:t>
      </w:r>
      <w:r>
        <w:rPr>
          <w:rFonts w:hint="eastAsia" w:eastAsia="宋体"/>
          <w:lang w:eastAsia="zh-CN"/>
        </w:rPr>
        <w:t>”</w:t>
      </w:r>
      <w:r>
        <w:t>字是也有一字平去兩音而僅收入去聲者如</w:t>
      </w:r>
      <w:r>
        <w:rPr>
          <w:rFonts w:hint="eastAsia" w:eastAsia="宋体"/>
          <w:lang w:eastAsia="zh-CN"/>
        </w:rPr>
        <w:t>“</w:t>
      </w:r>
      <w:r>
        <w:t>信</w:t>
      </w:r>
    </w:p>
    <w:p w14:paraId="0CBCBED9">
      <w:r>
        <w:t>字是也。有一字平去兩音而僅收入平聲者，如</w:t>
      </w:r>
      <w:r>
        <w:rPr>
          <w:rFonts w:hint="eastAsia" w:eastAsia="宋体"/>
          <w:lang w:eastAsia="zh-CN"/>
        </w:rPr>
        <w:t>“</w:t>
      </w:r>
      <w:r>
        <w:t>居</w:t>
      </w:r>
      <w:r>
        <w:rPr>
          <w:rFonts w:hint="eastAsia" w:eastAsia="宋体"/>
          <w:lang w:eastAsia="zh-CN"/>
        </w:rPr>
        <w:t>”</w:t>
      </w:r>
      <w:r>
        <w:t>字是也。有一字上去兩音而僅收入上</w:t>
      </w:r>
    </w:p>
    <w:p w14:paraId="08807BAE">
      <w:r>
        <w:t>聲者，如</w:t>
      </w:r>
      <w:r>
        <w:rPr>
          <w:rFonts w:hint="eastAsia" w:eastAsia="宋体"/>
          <w:lang w:eastAsia="zh-CN"/>
        </w:rPr>
        <w:t>“</w:t>
      </w:r>
      <w:r>
        <w:t>喜</w:t>
      </w:r>
      <w:r>
        <w:rPr>
          <w:rFonts w:hint="eastAsia" w:eastAsia="宋体"/>
          <w:lang w:eastAsia="zh-CN"/>
        </w:rPr>
        <w:t>”</w:t>
      </w:r>
      <w:r>
        <w:t>字是也。有一字上去兩音而僅收入去聲者，如</w:t>
      </w:r>
      <w:r>
        <w:rPr>
          <w:rFonts w:hint="eastAsia" w:eastAsia="宋体"/>
          <w:lang w:eastAsia="zh-CN"/>
        </w:rPr>
        <w:t>“</w:t>
      </w:r>
      <w:r>
        <w:t>顧</w:t>
      </w:r>
      <w:r>
        <w:rPr>
          <w:rFonts w:hint="eastAsia" w:eastAsia="宋体"/>
          <w:lang w:eastAsia="zh-CN"/>
        </w:rPr>
        <w:t>”</w:t>
      </w:r>
      <w:r>
        <w:t>字是也。有一字去入兩</w:t>
      </w:r>
    </w:p>
    <w:p w14:paraId="25ADF213">
      <w:r>
        <w:t>音而僅收入去聲者，如</w:t>
      </w:r>
      <w:r>
        <w:rPr>
          <w:rFonts w:hint="eastAsia" w:eastAsia="宋体"/>
          <w:lang w:eastAsia="zh-CN"/>
        </w:rPr>
        <w:t>“</w:t>
      </w:r>
      <w:r>
        <w:t>意</w:t>
      </w:r>
      <w:r>
        <w:rPr>
          <w:rFonts w:hint="eastAsia" w:eastAsia="宋体"/>
          <w:lang w:eastAsia="zh-CN"/>
        </w:rPr>
        <w:t>”</w:t>
      </w:r>
      <w:r>
        <w:t>字是也。有一字去入兩音而僅收入入聲者，如</w:t>
      </w:r>
      <w:r>
        <w:rPr>
          <w:rFonts w:hint="eastAsia" w:eastAsia="宋体"/>
          <w:lang w:eastAsia="zh-CN"/>
        </w:rPr>
        <w:t>“</w:t>
      </w:r>
      <w:r>
        <w:t>得</w:t>
      </w:r>
      <w:r>
        <w:rPr>
          <w:rFonts w:hint="eastAsia" w:eastAsia="宋体"/>
          <w:lang w:eastAsia="zh-CN"/>
        </w:rPr>
        <w:t>”</w:t>
      </w:r>
      <w:r>
        <w:t>字是也</w:t>
      </w:r>
    </w:p>
    <w:p w14:paraId="41CA4659">
      <w:r>
        <w:t>有一字平上去三音而遺其上去者，如</w:t>
      </w:r>
      <w:r>
        <w:rPr>
          <w:rFonts w:hint="eastAsia" w:eastAsia="宋体"/>
          <w:lang w:eastAsia="zh-CN"/>
        </w:rPr>
        <w:t>“</w:t>
      </w:r>
      <w:r>
        <w:t>時</w:t>
      </w:r>
      <w:r>
        <w:rPr>
          <w:rFonts w:hint="eastAsia" w:eastAsia="宋体"/>
          <w:lang w:eastAsia="zh-CN"/>
        </w:rPr>
        <w:t>”</w:t>
      </w:r>
      <w:r>
        <w:t>字是也。有一字平去入三音而遺其去入者，如</w:t>
      </w:r>
    </w:p>
    <w:p w14:paraId="2D7831F5">
      <w:r>
        <w:rPr>
          <w:rFonts w:hint="eastAsia" w:eastAsia="宋体"/>
          <w:lang w:eastAsia="zh-CN"/>
        </w:rPr>
        <w:t>“</w:t>
      </w:r>
      <w:r>
        <w:t>來</w:t>
      </w:r>
      <w:r>
        <w:rPr>
          <w:rFonts w:hint="eastAsia" w:eastAsia="宋体"/>
          <w:lang w:eastAsia="zh-CN"/>
        </w:rPr>
        <w:t>”</w:t>
      </w:r>
      <w:r>
        <w:t>字是也。有一字上去入三音而遺其上入者，如</w:t>
      </w:r>
      <w:r>
        <w:rPr>
          <w:rFonts w:hint="eastAsia" w:eastAsia="宋体"/>
          <w:lang w:eastAsia="zh-CN"/>
        </w:rPr>
        <w:t>“</w:t>
      </w:r>
      <w:r>
        <w:t>至</w:t>
      </w:r>
      <w:r>
        <w:rPr>
          <w:rFonts w:hint="eastAsia" w:eastAsia="宋体"/>
          <w:lang w:eastAsia="zh-CN"/>
        </w:rPr>
        <w:t>”</w:t>
      </w:r>
      <w:r>
        <w:t>字是也。有一字平上去三音而遺</w:t>
      </w:r>
    </w:p>
    <w:p w14:paraId="5863CF01">
      <w:r>
        <w:t>其平聲者，如</w:t>
      </w:r>
      <w:r>
        <w:rPr>
          <w:rFonts w:hint="eastAsia" w:eastAsia="宋体"/>
          <w:lang w:eastAsia="zh-CN"/>
        </w:rPr>
        <w:t>“</w:t>
      </w:r>
      <w:r>
        <w:t>上</w:t>
      </w:r>
      <w:r>
        <w:rPr>
          <w:rFonts w:hint="eastAsia" w:eastAsia="宋体"/>
          <w:lang w:eastAsia="zh-CN"/>
        </w:rPr>
        <w:t>”</w:t>
      </w:r>
      <w:r>
        <w:t>字是也。有一字平上去三音而遺其平去者，如</w:t>
      </w:r>
      <w:r>
        <w:rPr>
          <w:rFonts w:hint="eastAsia" w:eastAsia="宋体"/>
          <w:lang w:eastAsia="zh-CN"/>
        </w:rPr>
        <w:t>“</w:t>
      </w:r>
      <w:r>
        <w:t>静</w:t>
      </w:r>
      <w:r>
        <w:rPr>
          <w:rFonts w:hint="eastAsia" w:eastAsia="宋体"/>
          <w:lang w:eastAsia="zh-CN"/>
        </w:rPr>
        <w:t>”</w:t>
      </w:r>
      <w:r>
        <w:t>字是也。偶舉一以</w:t>
      </w:r>
    </w:p>
    <w:p w14:paraId="238774F4">
      <w:r>
        <w:t>見例。其餘不可枚數。有誥因此撰成</w:t>
      </w:r>
      <w:r>
        <w:rPr>
          <w:rFonts w:hint="eastAsia" w:eastAsia="宋体"/>
          <w:lang w:eastAsia="zh-CN"/>
        </w:rPr>
        <w:t>《</w:t>
      </w:r>
      <w:r>
        <w:t>唐韵四聲正</w:t>
      </w:r>
      <w:r>
        <w:rPr>
          <w:rFonts w:hint="eastAsia" w:eastAsia="宋体"/>
          <w:lang w:eastAsia="zh-CN"/>
        </w:rPr>
        <w:t>》</w:t>
      </w:r>
      <w:r>
        <w:t>一書，倣</w:t>
      </w:r>
      <w:r>
        <w:rPr>
          <w:rFonts w:hint="eastAsia" w:eastAsia="宋体"/>
          <w:lang w:eastAsia="zh-CN"/>
        </w:rPr>
        <w:t>《</w:t>
      </w:r>
      <w:r>
        <w:t>唐韵正</w:t>
      </w:r>
      <w:r>
        <w:rPr>
          <w:rFonts w:hint="eastAsia" w:eastAsia="宋体"/>
          <w:lang w:eastAsia="zh-CN"/>
        </w:rPr>
        <w:t>》</w:t>
      </w:r>
      <w:r>
        <w:t>之例，每一字大書其</w:t>
      </w:r>
    </w:p>
    <w:p w14:paraId="162939F2">
      <w:r>
        <w:t>上，博采三代兩漢之文，分注其下，使知四聲之説非創于周、沈。其中閒有四聲通押者，如</w:t>
      </w:r>
    </w:p>
    <w:p w14:paraId="4158DBB2">
      <w:r>
        <w:rPr>
          <w:rFonts w:hint="eastAsia" w:eastAsia="宋体"/>
          <w:lang w:eastAsia="zh-CN"/>
        </w:rPr>
        <w:t>《</w:t>
      </w:r>
      <w:r>
        <w:t>詩經。揚之水</w:t>
      </w:r>
      <w:r>
        <w:rPr>
          <w:rFonts w:hint="eastAsia" w:eastAsia="宋体"/>
          <w:lang w:eastAsia="zh-CN"/>
        </w:rPr>
        <w:t>》</w:t>
      </w:r>
      <w:r>
        <w:t>之晧上繡去鵠入憂平</w:t>
      </w:r>
      <w:r>
        <w:rPr>
          <w:rFonts w:hint="eastAsia" w:eastAsia="宋体"/>
          <w:lang w:eastAsia="zh-CN"/>
        </w:rPr>
        <w:t>《</w:t>
      </w:r>
      <w:r>
        <w:t>大東</w:t>
      </w:r>
      <w:r>
        <w:rPr>
          <w:rFonts w:hint="eastAsia" w:eastAsia="宋体"/>
          <w:lang w:eastAsia="zh-CN"/>
        </w:rPr>
        <w:t>》</w:t>
      </w:r>
      <w:r>
        <w:t>之來去服入裘平試去</w:t>
      </w:r>
      <w:r>
        <w:rPr>
          <w:rFonts w:hint="eastAsia" w:eastAsia="宋体"/>
          <w:lang w:eastAsia="zh-CN"/>
        </w:rPr>
        <w:t>《</w:t>
      </w:r>
      <w:r>
        <w:t>易。遯。象傳</w:t>
      </w:r>
      <w:r>
        <w:rPr>
          <w:rFonts w:hint="eastAsia" w:eastAsia="宋体"/>
          <w:lang w:eastAsia="zh-CN"/>
        </w:rPr>
        <w:t>》</w:t>
      </w:r>
      <w:r>
        <w:t>之烖平</w:t>
      </w:r>
    </w:p>
    <w:p w14:paraId="00226F4B">
      <w:r>
        <w:t>志憊事去否上疑平；</w:t>
      </w:r>
      <w:r>
        <w:rPr>
          <w:rFonts w:hint="eastAsia" w:eastAsia="宋体"/>
          <w:lang w:eastAsia="zh-CN"/>
        </w:rPr>
        <w:t>《</w:t>
      </w:r>
      <w:r>
        <w:t>楚詞</w:t>
      </w:r>
      <w:r>
        <w:rPr>
          <w:rFonts w:hint="eastAsia" w:eastAsia="宋体"/>
          <w:lang w:eastAsia="zh-CN"/>
        </w:rPr>
        <w:t>•</w:t>
      </w:r>
      <w:r>
        <w:t>九辯</w:t>
      </w:r>
      <w:r>
        <w:rPr>
          <w:rFonts w:hint="eastAsia" w:eastAsia="宋体"/>
          <w:lang w:eastAsia="zh-CN"/>
        </w:rPr>
        <w:t>•</w:t>
      </w:r>
      <w:r>
        <w:t>六</w:t>
      </w:r>
      <w:r>
        <w:rPr>
          <w:rFonts w:hint="eastAsia" w:eastAsia="宋体"/>
          <w:lang w:eastAsia="zh-CN"/>
        </w:rPr>
        <w:t>》</w:t>
      </w:r>
      <w:r>
        <w:t>之鑿入教去樂入高平。此亦如二十一部之分，瞭然</w:t>
      </w:r>
    </w:p>
    <w:p w14:paraId="031AE2F6">
      <w:r>
        <w:t>不紊而亦閒有通用合用者不得泥此以窒其餘也。其四聲具備者七部曰之曰幽曰宵曰</w:t>
      </w:r>
    </w:p>
    <w:p w14:paraId="17F1761A">
      <w:r>
        <w:t>矦曰魚曰支曰脂。有平上去而無入者七部，曰歌曰元曰文曰耕曰陽曰東曰談。有平上而</w:t>
      </w:r>
    </w:p>
    <w:p w14:paraId="05CD71C3">
      <w:r>
        <w:t>無去入者一部，曰侵。有平去而無上入者一部，曰真。有去入而無平上者一部，曰祭。有</w:t>
      </w:r>
    </w:p>
    <w:p w14:paraId="5CE3A47F">
      <w:r>
        <w:t>【第172页】</w:t>
      </w:r>
    </w:p>
    <w:p w14:paraId="7DC4D824">
      <w:r>
        <w:t>平聲而無上去入者二部，曰中曰蒸。有入聲而無平上去者二部，曰葉曰緝。一以三代兩</w:t>
      </w:r>
    </w:p>
    <w:p w14:paraId="37B07BE3">
      <w:r>
        <w:t>漢之音爲準，晉宋以後遷變之音不得而疑惑之，于此悟古無四聲之説，爲拾人牙慧。而古</w:t>
      </w:r>
    </w:p>
    <w:p w14:paraId="1302D9F1">
      <w:r>
        <w:t>人學與年俱進之説，誠不誣也。其中有</w:t>
      </w:r>
      <w:r>
        <w:rPr>
          <w:rFonts w:hint="eastAsia" w:eastAsia="宋体"/>
          <w:lang w:eastAsia="zh-CN"/>
        </w:rPr>
        <w:t>《</w:t>
      </w:r>
      <w:r>
        <w:t>唐韵</w:t>
      </w:r>
      <w:r>
        <w:rPr>
          <w:rFonts w:hint="eastAsia" w:eastAsia="宋体"/>
          <w:lang w:eastAsia="zh-CN"/>
        </w:rPr>
        <w:t>》</w:t>
      </w:r>
      <w:r>
        <w:t>本不誤，而</w:t>
      </w:r>
      <w:r>
        <w:rPr>
          <w:rFonts w:hint="eastAsia" w:eastAsia="宋体"/>
          <w:lang w:eastAsia="zh-CN"/>
        </w:rPr>
        <w:t>《</w:t>
      </w:r>
      <w:r>
        <w:t>集韵</w:t>
      </w:r>
      <w:r>
        <w:rPr>
          <w:rFonts w:hint="eastAsia" w:eastAsia="宋体"/>
          <w:lang w:eastAsia="zh-CN"/>
        </w:rPr>
        <w:t>》</w:t>
      </w:r>
      <w:r>
        <w:t>誤采者，則不復致辨。如</w:t>
      </w:r>
    </w:p>
    <w:p w14:paraId="3B44CCA0">
      <w:r>
        <w:rPr>
          <w:rFonts w:hint="eastAsia" w:eastAsia="宋体"/>
          <w:lang w:eastAsia="zh-CN"/>
        </w:rPr>
        <w:t>“</w:t>
      </w:r>
      <w:r>
        <w:t>館</w:t>
      </w:r>
      <w:r>
        <w:rPr>
          <w:rFonts w:hint="eastAsia" w:eastAsia="宋体"/>
          <w:lang w:eastAsia="zh-CN"/>
        </w:rPr>
        <w:t>”</w:t>
      </w:r>
      <w:r>
        <w:t>字本無上聲，</w:t>
      </w:r>
      <w:r>
        <w:rPr>
          <w:rFonts w:hint="eastAsia" w:eastAsia="宋体"/>
          <w:lang w:eastAsia="zh-CN"/>
        </w:rPr>
        <w:t>《</w:t>
      </w:r>
      <w:r>
        <w:t>唐韵</w:t>
      </w:r>
      <w:r>
        <w:rPr>
          <w:rFonts w:hint="eastAsia" w:eastAsia="宋体"/>
          <w:lang w:eastAsia="zh-CN"/>
        </w:rPr>
        <w:t>•</w:t>
      </w:r>
      <w:r>
        <w:t>上聲</w:t>
      </w:r>
      <w:r>
        <w:rPr>
          <w:rFonts w:hint="eastAsia" w:eastAsia="宋体"/>
          <w:lang w:eastAsia="zh-CN"/>
        </w:rPr>
        <w:t>》</w:t>
      </w:r>
      <w:r>
        <w:t>不收，</w:t>
      </w:r>
      <w:r>
        <w:rPr>
          <w:rFonts w:hint="eastAsia" w:eastAsia="宋体"/>
          <w:lang w:eastAsia="zh-CN"/>
        </w:rPr>
        <w:t>《</w:t>
      </w:r>
      <w:r>
        <w:t>集韵</w:t>
      </w:r>
      <w:r>
        <w:rPr>
          <w:rFonts w:hint="eastAsia" w:eastAsia="宋体"/>
          <w:lang w:eastAsia="zh-CN"/>
        </w:rPr>
        <w:t>》</w:t>
      </w:r>
      <w:r>
        <w:t>收之。今人幾不知</w:t>
      </w:r>
      <w:r>
        <w:rPr>
          <w:rFonts w:hint="eastAsia" w:eastAsia="宋体"/>
          <w:lang w:eastAsia="zh-CN"/>
        </w:rPr>
        <w:t>“</w:t>
      </w:r>
      <w:r>
        <w:t>館</w:t>
      </w:r>
      <w:r>
        <w:rPr>
          <w:rFonts w:hint="eastAsia" w:eastAsia="宋体"/>
          <w:lang w:eastAsia="zh-CN"/>
        </w:rPr>
        <w:t>”</w:t>
      </w:r>
      <w:r>
        <w:t>字爲去聲矣。鄙見如此，未審先生以爲</w:t>
      </w:r>
    </w:p>
    <w:p w14:paraId="7E2EC74E">
      <w:r>
        <w:t>然否。仍望誨正而賜示焉，則幸甚幸甚。有誥再拜</w:t>
      </w:r>
    </w:p>
    <w:p w14:paraId="4302CA9A">
      <w:pPr>
        <w:rPr>
          <w:rFonts w:hint="eastAsia" w:eastAsia="宋体"/>
          <w:lang w:eastAsia="zh-CN"/>
        </w:rPr>
      </w:pPr>
      <w:r>
        <w:t>説明</w:t>
      </w:r>
      <w:r>
        <w:rPr>
          <w:rFonts w:hint="eastAsia" w:eastAsia="宋体"/>
          <w:lang w:eastAsia="zh-CN"/>
        </w:rPr>
        <w:t>）</w:t>
      </w:r>
    </w:p>
    <w:p w14:paraId="5D1B885F">
      <w:r>
        <w:t>二札原載江氏</w:t>
      </w:r>
      <w:r>
        <w:rPr>
          <w:rFonts w:hint="eastAsia" w:eastAsia="宋体"/>
          <w:lang w:eastAsia="zh-CN"/>
        </w:rPr>
        <w:t>《</w:t>
      </w:r>
      <w:r>
        <w:t>音學十書</w:t>
      </w:r>
      <w:r>
        <w:rPr>
          <w:rFonts w:hint="eastAsia" w:eastAsia="宋体"/>
          <w:lang w:eastAsia="zh-CN"/>
        </w:rPr>
        <w:t>》</w:t>
      </w:r>
      <w:r>
        <w:t>。第一札作於道光元年辛巳十月二十八日，第二札作於道光二年壬午</w:t>
      </w:r>
    </w:p>
    <w:p w14:paraId="15B94BD0">
      <w:r>
        <w:t>冬月。</w:t>
      </w:r>
    </w:p>
    <w:p w14:paraId="1D045813">
      <w:pPr>
        <w:rPr>
          <w:rFonts w:hint="eastAsia" w:eastAsia="宋体"/>
          <w:lang w:eastAsia="zh-CN"/>
        </w:rPr>
      </w:pPr>
      <w:r>
        <w:rPr>
          <w:rFonts w:hint="eastAsia" w:eastAsia="宋体"/>
          <w:lang w:eastAsia="zh-CN"/>
        </w:rPr>
        <w:t>（</w:t>
      </w:r>
      <w:r>
        <w:t>校注</w:t>
      </w:r>
      <w:r>
        <w:rPr>
          <w:rFonts w:hint="eastAsia" w:eastAsia="宋体"/>
          <w:lang w:eastAsia="zh-CN"/>
        </w:rPr>
        <w:t>）</w:t>
      </w:r>
    </w:p>
    <w:p w14:paraId="79AD16EA">
      <w:r>
        <w:rPr>
          <w:rFonts w:hint="eastAsia" w:eastAsia="宋体"/>
          <w:lang w:eastAsia="zh-CN"/>
        </w:rPr>
        <w:t>【</w:t>
      </w:r>
      <w:r>
        <w:t>一</w:t>
      </w:r>
      <w:r>
        <w:rPr>
          <w:rFonts w:hint="eastAsia" w:eastAsia="宋体"/>
          <w:lang w:eastAsia="zh-CN"/>
        </w:rPr>
        <w:t>】</w:t>
      </w:r>
      <w:r>
        <w:t>胡竹邨：胡培翬，字載屏，號竹邨，安徽績溪人，嘉慶二十四年進士，出王引之之門。有</w:t>
      </w:r>
      <w:r>
        <w:rPr>
          <w:rFonts w:hint="eastAsia" w:eastAsia="宋体"/>
          <w:lang w:eastAsia="zh-CN"/>
        </w:rPr>
        <w:t>《</w:t>
      </w:r>
      <w:r>
        <w:t>儀禮</w:t>
      </w:r>
    </w:p>
    <w:p w14:paraId="5F4B3627">
      <w:r>
        <w:t>正義</w:t>
      </w:r>
      <w:r>
        <w:rPr>
          <w:rFonts w:hint="eastAsia" w:eastAsia="宋体"/>
          <w:lang w:eastAsia="zh-CN"/>
        </w:rPr>
        <w:t>》</w:t>
      </w:r>
      <w:r>
        <w:t>、</w:t>
      </w:r>
      <w:r>
        <w:rPr>
          <w:rFonts w:hint="eastAsia" w:eastAsia="宋体"/>
          <w:lang w:eastAsia="zh-CN"/>
        </w:rPr>
        <w:t>《</w:t>
      </w:r>
      <w:r>
        <w:t>研六室文鈔</w:t>
      </w:r>
      <w:r>
        <w:rPr>
          <w:rFonts w:hint="eastAsia" w:eastAsia="宋体"/>
          <w:lang w:eastAsia="zh-CN"/>
        </w:rPr>
        <w:t>》</w:t>
      </w:r>
      <w:r>
        <w:t>等著作</w:t>
      </w:r>
    </w:p>
    <w:p w14:paraId="5594B249">
      <w:r>
        <w:rPr>
          <w:rFonts w:hint="eastAsia" w:eastAsia="宋体"/>
          <w:lang w:eastAsia="zh-CN"/>
        </w:rPr>
        <w:t>【</w:t>
      </w:r>
      <w:r>
        <w:t>二</w:t>
      </w:r>
      <w:r>
        <w:rPr>
          <w:rFonts w:hint="eastAsia" w:eastAsia="宋体"/>
          <w:lang w:eastAsia="zh-CN"/>
        </w:rPr>
        <w:t>】</w:t>
      </w:r>
      <w:r>
        <w:t>平側，同平仄。</w:t>
      </w:r>
    </w:p>
    <w:p w14:paraId="3BD86FA8">
      <w:r>
        <w:rPr>
          <w:rFonts w:hint="eastAsia" w:eastAsia="宋体"/>
          <w:lang w:eastAsia="zh-CN"/>
        </w:rPr>
        <w:t>【</w:t>
      </w:r>
      <w:r>
        <w:t>三</w:t>
      </w:r>
      <w:r>
        <w:rPr>
          <w:rFonts w:hint="eastAsia" w:eastAsia="宋体"/>
          <w:lang w:eastAsia="zh-CN"/>
        </w:rPr>
        <w:t>】</w:t>
      </w:r>
      <w:r>
        <w:t>顧氏顧炎武，字寧人，號亭林。有</w:t>
      </w:r>
      <w:r>
        <w:rPr>
          <w:rFonts w:hint="eastAsia" w:eastAsia="宋体"/>
          <w:lang w:eastAsia="zh-CN"/>
        </w:rPr>
        <w:t>《</w:t>
      </w:r>
      <w:r>
        <w:t>日知録</w:t>
      </w:r>
      <w:r>
        <w:rPr>
          <w:rFonts w:hint="eastAsia" w:eastAsia="宋体"/>
          <w:lang w:eastAsia="zh-CN"/>
        </w:rPr>
        <w:t>》</w:t>
      </w:r>
      <w:r>
        <w:t>、</w:t>
      </w:r>
      <w:r>
        <w:rPr>
          <w:rFonts w:hint="eastAsia" w:eastAsia="宋体"/>
          <w:lang w:eastAsia="zh-CN"/>
        </w:rPr>
        <w:t>《</w:t>
      </w:r>
      <w:r>
        <w:t>音學五書</w:t>
      </w:r>
      <w:r>
        <w:rPr>
          <w:rFonts w:hint="eastAsia" w:eastAsia="宋体"/>
          <w:lang w:eastAsia="zh-CN"/>
        </w:rPr>
        <w:t>》</w:t>
      </w:r>
      <w:r>
        <w:t>等著作</w:t>
      </w:r>
    </w:p>
    <w:p w14:paraId="78123A82">
      <w:r>
        <w:rPr>
          <w:rFonts w:hint="eastAsia" w:eastAsia="宋体"/>
          <w:lang w:eastAsia="zh-CN"/>
        </w:rPr>
        <w:t>【</w:t>
      </w:r>
      <w:r>
        <w:t>四</w:t>
      </w:r>
      <w:r>
        <w:rPr>
          <w:rFonts w:hint="eastAsia" w:eastAsia="宋体"/>
          <w:lang w:eastAsia="zh-CN"/>
        </w:rPr>
        <w:t>】</w:t>
      </w:r>
      <w:r>
        <w:t>陳季立：陳第，字季立，號一齋。有</w:t>
      </w:r>
      <w:r>
        <w:rPr>
          <w:rFonts w:hint="eastAsia" w:eastAsia="宋体"/>
          <w:lang w:eastAsia="zh-CN"/>
        </w:rPr>
        <w:t>《</w:t>
      </w:r>
      <w:r>
        <w:t>毛詩古音考</w:t>
      </w:r>
      <w:r>
        <w:rPr>
          <w:rFonts w:hint="eastAsia" w:eastAsia="宋体"/>
          <w:lang w:eastAsia="zh-CN"/>
        </w:rPr>
        <w:t>》</w:t>
      </w:r>
      <w:r>
        <w:t>、</w:t>
      </w:r>
      <w:r>
        <w:rPr>
          <w:rFonts w:hint="eastAsia" w:eastAsia="宋体"/>
          <w:lang w:eastAsia="zh-CN"/>
        </w:rPr>
        <w:t>《</w:t>
      </w:r>
      <w:r>
        <w:t>屈宋古音義</w:t>
      </w:r>
      <w:r>
        <w:rPr>
          <w:rFonts w:hint="eastAsia" w:eastAsia="宋体"/>
          <w:lang w:eastAsia="zh-CN"/>
        </w:rPr>
        <w:t>》</w:t>
      </w:r>
      <w:r>
        <w:t>等著作</w:t>
      </w:r>
    </w:p>
    <w:p w14:paraId="15FB0BCA">
      <w:r>
        <w:rPr>
          <w:rFonts w:hint="eastAsia" w:eastAsia="宋体"/>
          <w:lang w:eastAsia="zh-CN"/>
        </w:rPr>
        <w:t>【</w:t>
      </w:r>
      <w:r>
        <w:t>五</w:t>
      </w:r>
      <w:r>
        <w:rPr>
          <w:rFonts w:hint="eastAsia" w:eastAsia="宋体"/>
          <w:lang w:eastAsia="zh-CN"/>
        </w:rPr>
        <w:t>】</w:t>
      </w:r>
      <w:r>
        <w:t>江眘齋：江永，字慎修、慎齋。昚同慎。有</w:t>
      </w:r>
      <w:r>
        <w:rPr>
          <w:rFonts w:hint="eastAsia" w:eastAsia="宋体"/>
          <w:lang w:eastAsia="zh-CN"/>
        </w:rPr>
        <w:t>《</w:t>
      </w:r>
      <w:r>
        <w:t>古韻標準</w:t>
      </w:r>
      <w:r>
        <w:rPr>
          <w:rFonts w:hint="eastAsia" w:eastAsia="宋体"/>
          <w:lang w:eastAsia="zh-CN"/>
        </w:rPr>
        <w:t>》</w:t>
      </w:r>
      <w:r>
        <w:t>、</w:t>
      </w:r>
      <w:r>
        <w:rPr>
          <w:rFonts w:hint="eastAsia" w:eastAsia="宋体"/>
          <w:lang w:eastAsia="zh-CN"/>
        </w:rPr>
        <w:t>《</w:t>
      </w:r>
      <w:r>
        <w:t>音學辨微</w:t>
      </w:r>
      <w:r>
        <w:rPr>
          <w:rFonts w:hint="eastAsia" w:eastAsia="宋体"/>
          <w:lang w:eastAsia="zh-CN"/>
        </w:rPr>
        <w:t>》</w:t>
      </w:r>
      <w:r>
        <w:t>、</w:t>
      </w:r>
      <w:r>
        <w:rPr>
          <w:rFonts w:hint="eastAsia" w:eastAsia="宋体"/>
          <w:lang w:eastAsia="zh-CN"/>
        </w:rPr>
        <w:t>《</w:t>
      </w:r>
      <w:r>
        <w:t>四聲切韻表</w:t>
      </w:r>
      <w:r>
        <w:rPr>
          <w:rFonts w:hint="eastAsia" w:eastAsia="宋体"/>
          <w:lang w:eastAsia="zh-CN"/>
        </w:rPr>
        <w:t>》</w:t>
      </w:r>
      <w:r>
        <w:t>等著作</w:t>
      </w:r>
    </w:p>
    <w:p w14:paraId="17D48B6F">
      <w:r>
        <w:t>【第173页】</w:t>
      </w:r>
    </w:p>
    <w:p w14:paraId="46979AFD">
      <w:r>
        <w:t>復王懷祖先生書</w:t>
      </w:r>
    </w:p>
    <w:p w14:paraId="0DDCCFF9">
      <w:r>
        <w:t>丁履恒</w:t>
      </w:r>
    </w:p>
    <w:p w14:paraId="6BB64540">
      <w:r>
        <w:t>履恒謹啓：履恒自束脩鼓篋，讀亭林先生</w:t>
      </w:r>
      <w:r>
        <w:rPr>
          <w:rFonts w:hint="eastAsia" w:eastAsia="宋体"/>
          <w:lang w:eastAsia="zh-CN"/>
        </w:rPr>
        <w:t>《</w:t>
      </w:r>
      <w:r>
        <w:t>音學五書</w:t>
      </w:r>
      <w:r>
        <w:rPr>
          <w:rFonts w:hint="eastAsia" w:eastAsia="宋体"/>
          <w:lang w:eastAsia="zh-CN"/>
        </w:rPr>
        <w:t>》</w:t>
      </w:r>
      <w:r>
        <w:t>，即私心嚮往。年十八，從先師</w:t>
      </w:r>
    </w:p>
    <w:p w14:paraId="08E3A4A8">
      <w:r>
        <w:t>盧紹弓先生遊，以</w:t>
      </w:r>
      <w:r>
        <w:rPr>
          <w:rFonts w:hint="eastAsia" w:eastAsia="宋体"/>
          <w:lang w:eastAsia="zh-CN"/>
        </w:rPr>
        <w:t>《</w:t>
      </w:r>
      <w:r>
        <w:t>音論</w:t>
      </w:r>
      <w:r>
        <w:rPr>
          <w:rFonts w:hint="eastAsia" w:eastAsia="宋体"/>
          <w:lang w:eastAsia="zh-CN"/>
        </w:rPr>
        <w:t>》</w:t>
      </w:r>
      <w:r>
        <w:t>三篇爲摯介而見段若膺先生，繼又與莊濰縣述祖</w:t>
      </w:r>
      <w:r>
        <w:rPr>
          <w:rFonts w:hint="eastAsia" w:eastAsia="宋体"/>
          <w:lang w:eastAsia="zh-CN"/>
        </w:rPr>
        <w:t>【</w:t>
      </w:r>
      <w:r>
        <w:t>lu、張編修惠</w:t>
      </w:r>
    </w:p>
    <w:p w14:paraId="41E4F3CF">
      <w:r>
        <w:t>言爲師友，益得擴其新知。顧以牽涉制舉，馳騖辭章，未能專精致思，講明切究。比歲</w:t>
      </w:r>
    </w:p>
    <w:p w14:paraId="3612CDE7">
      <w:r>
        <w:t>司諭贛榆學舍，縣匏居多，暇日乃復從事編簡。瀕海孤陋，篋書未備，向壁捫隙，虚説肊</w:t>
      </w:r>
    </w:p>
    <w:p w14:paraId="043FDE31">
      <w:r>
        <w:t>造，麤成</w:t>
      </w:r>
      <w:r>
        <w:rPr>
          <w:rFonts w:hint="eastAsia" w:eastAsia="宋体"/>
          <w:lang w:eastAsia="zh-CN"/>
        </w:rPr>
        <w:t>《</w:t>
      </w:r>
      <w:r>
        <w:t>部分</w:t>
      </w:r>
      <w:r>
        <w:rPr>
          <w:rFonts w:hint="eastAsia" w:eastAsia="宋体"/>
          <w:lang w:eastAsia="zh-CN"/>
        </w:rPr>
        <w:t>》</w:t>
      </w:r>
      <w:r>
        <w:t>、</w:t>
      </w:r>
      <w:r>
        <w:rPr>
          <w:rFonts w:hint="eastAsia" w:eastAsia="宋体"/>
          <w:lang w:eastAsia="zh-CN"/>
        </w:rPr>
        <w:t>《</w:t>
      </w:r>
      <w:r>
        <w:t>通合</w:t>
      </w:r>
      <w:r>
        <w:rPr>
          <w:rFonts w:hint="eastAsia" w:eastAsia="宋体"/>
          <w:lang w:eastAsia="zh-CN"/>
        </w:rPr>
        <w:t>》</w:t>
      </w:r>
      <w:r>
        <w:t>二篇</w:t>
      </w:r>
      <w:r>
        <w:rPr>
          <w:rFonts w:hint="eastAsia" w:eastAsia="宋体"/>
          <w:lang w:eastAsia="zh-CN"/>
        </w:rPr>
        <w:t>【</w:t>
      </w:r>
      <w:r>
        <w:t>D。無從質疑問難，一至都下，亟亟就正于大君子，幸蒙不</w:t>
      </w:r>
    </w:p>
    <w:p w14:paraId="3C060826">
      <w:r>
        <w:t>棄譾劣</w:t>
      </w:r>
    </w:p>
    <w:p w14:paraId="17795290">
      <w:r>
        <w:t>詳加簽正</w:t>
      </w:r>
    </w:p>
    <w:p w14:paraId="53DF7678">
      <w:r>
        <w:t>昨奉手教，抉擿疵纇，指示迷謬，往復省覽，昭然發矇。感激歡</w:t>
      </w:r>
    </w:p>
    <w:p w14:paraId="2E8FFC88">
      <w:r>
        <w:t>欣，何可方喻履恒竊論文字音聲之學</w:t>
      </w:r>
      <w:r>
        <w:rPr>
          <w:rFonts w:hint="eastAsia" w:eastAsia="宋体"/>
          <w:lang w:eastAsia="zh-CN"/>
        </w:rPr>
        <w:t>【</w:t>
      </w:r>
      <w:r>
        <w:t>杏，自兩漢以來千餘年，榛蕪盲晦，至我朝而始</w:t>
      </w:r>
    </w:p>
    <w:p w14:paraId="3D9F2812">
      <w:r>
        <w:t>闢，栞鑿之功，斷推顧氏。今日釃二渠而播九河，延瀹通會，微先生，誰與歸？兹事體大</w:t>
      </w:r>
    </w:p>
    <w:p w14:paraId="32BDDA61">
      <w:r>
        <w:t>雖曰小學實一代之鴻業。會當博采衆議，集成一書，以信今而傳後。</w:t>
      </w:r>
      <w:r>
        <w:rPr>
          <w:rFonts w:hint="eastAsia" w:eastAsia="宋体"/>
          <w:lang w:eastAsia="zh-CN"/>
        </w:rPr>
        <w:t>【</w:t>
      </w:r>
      <w:r>
        <w:t>履</w:t>
      </w:r>
      <w:r>
        <w:rPr>
          <w:rFonts w:hint="eastAsia" w:eastAsia="宋体"/>
          <w:lang w:eastAsia="zh-CN"/>
        </w:rPr>
        <w:t>】</w:t>
      </w:r>
      <w:r>
        <w:t>恒雖檮昧，亦</w:t>
      </w:r>
    </w:p>
    <w:p w14:paraId="1BA09E33">
      <w:r>
        <w:t>既粗識門徑，不容自外。今蒙進而教之，益不勝雀躍鶴望。尊恉分二十二部，祭、月别出</w:t>
      </w:r>
    </w:p>
    <w:p w14:paraId="2A100126">
      <w:r>
        <w:t>發耑先生，幸得承教。其于鄙見十九部中復出至質一部緝、盇二部履恒心知其是顧尚</w:t>
      </w:r>
    </w:p>
    <w:p w14:paraId="3A9262C1">
      <w:r>
        <w:t>未重加蒐討，未敢强爲苟同。先生自有成書及他所論著，得使受而卒業，幸甚幸甚。天時</w:t>
      </w:r>
    </w:p>
    <w:p w14:paraId="7DD0D666">
      <w:r>
        <w:t>【第174页】</w:t>
      </w:r>
    </w:p>
    <w:p w14:paraId="0E1BC370">
      <w:r>
        <w:t>溽暑，静攝惟宜。履恒雖切埽門願見之誠，不敢瀆結夏頤神之杖履</w:t>
      </w:r>
      <w:r>
        <w:rPr>
          <w:rFonts w:hint="eastAsia" w:eastAsia="宋体"/>
          <w:lang w:eastAsia="zh-CN"/>
        </w:rPr>
        <w:t>【</w:t>
      </w:r>
      <w:r>
        <w:t>七</w:t>
      </w:r>
      <w:r>
        <w:rPr>
          <w:rFonts w:hint="eastAsia" w:eastAsia="宋体"/>
          <w:lang w:eastAsia="zh-CN"/>
        </w:rPr>
        <w:t>】</w:t>
      </w:r>
      <w:r>
        <w:t>。容俟新涼，再圖</w:t>
      </w:r>
    </w:p>
    <w:p w14:paraId="63018811">
      <w:r>
        <w:t>上謁，侍領誨言。具牘陳謝，伏希琼詧。履恒再拜上</w:t>
      </w:r>
    </w:p>
    <w:p w14:paraId="530801AE">
      <w:pPr>
        <w:rPr>
          <w:rFonts w:hint="eastAsia" w:eastAsia="宋体"/>
          <w:lang w:eastAsia="zh-CN"/>
        </w:rPr>
      </w:pPr>
      <w:r>
        <w:rPr>
          <w:rFonts w:hint="eastAsia" w:eastAsia="宋体"/>
          <w:lang w:eastAsia="zh-CN"/>
        </w:rPr>
        <w:t>（</w:t>
      </w:r>
      <w:r>
        <w:t>説明</w:t>
      </w:r>
      <w:r>
        <w:rPr>
          <w:rFonts w:hint="eastAsia" w:eastAsia="宋体"/>
          <w:lang w:eastAsia="zh-CN"/>
        </w:rPr>
        <w:t>）</w:t>
      </w:r>
    </w:p>
    <w:p w14:paraId="04CADE9C">
      <w:r>
        <w:t>札據</w:t>
      </w:r>
      <w:r>
        <w:rPr>
          <w:rFonts w:hint="eastAsia" w:eastAsia="宋体"/>
          <w:lang w:eastAsia="zh-CN"/>
        </w:rPr>
        <w:t>《</w:t>
      </w:r>
      <w:r>
        <w:t>昭代經師手簡</w:t>
      </w:r>
      <w:r>
        <w:rPr>
          <w:rFonts w:hint="eastAsia" w:eastAsia="宋体"/>
          <w:lang w:eastAsia="zh-CN"/>
        </w:rPr>
        <w:t>》</w:t>
      </w:r>
      <w:r>
        <w:t>謄正，作於道光二年夏。丁氏</w:t>
      </w:r>
      <w:r>
        <w:rPr>
          <w:rFonts w:hint="eastAsia" w:eastAsia="宋体"/>
          <w:lang w:eastAsia="zh-CN"/>
        </w:rPr>
        <w:t>《</w:t>
      </w:r>
      <w:r>
        <w:t>形聲類篇</w:t>
      </w:r>
      <w:r>
        <w:rPr>
          <w:rFonts w:hint="eastAsia" w:eastAsia="宋体"/>
          <w:lang w:eastAsia="zh-CN"/>
        </w:rPr>
        <w:t>》《</w:t>
      </w:r>
      <w:r>
        <w:t>大亭山館叢書</w:t>
      </w:r>
      <w:r>
        <w:rPr>
          <w:rFonts w:hint="eastAsia" w:eastAsia="宋体"/>
          <w:lang w:eastAsia="zh-CN"/>
        </w:rPr>
        <w:t>》</w:t>
      </w:r>
      <w:r>
        <w:t>作</w:t>
      </w:r>
      <w:r>
        <w:rPr>
          <w:rFonts w:hint="eastAsia" w:eastAsia="宋体"/>
          <w:lang w:eastAsia="zh-CN"/>
        </w:rPr>
        <w:t>《</w:t>
      </w:r>
      <w:r>
        <w:t>形聲類編</w:t>
      </w:r>
      <w:r>
        <w:rPr>
          <w:rFonts w:hint="eastAsia" w:eastAsia="宋体"/>
          <w:lang w:eastAsia="zh-CN"/>
        </w:rPr>
        <w:t>》</w:t>
      </w:r>
      <w:r>
        <w:t>。</w:t>
      </w:r>
    </w:p>
    <w:p w14:paraId="42FD9640">
      <w:r>
        <w:t>亦收録，</w:t>
      </w:r>
    </w:p>
    <w:p w14:paraId="30A1593E">
      <w:r>
        <w:t>文字小有出入。互見王念孫</w:t>
      </w:r>
      <w:r>
        <w:rPr>
          <w:rFonts w:hint="eastAsia" w:eastAsia="宋体"/>
          <w:lang w:eastAsia="zh-CN"/>
        </w:rPr>
        <w:t>《</w:t>
      </w:r>
      <w:r>
        <w:t>與丁大令若士書</w:t>
      </w:r>
      <w:r>
        <w:rPr>
          <w:rFonts w:hint="eastAsia" w:eastAsia="宋体"/>
          <w:lang w:eastAsia="zh-CN"/>
        </w:rPr>
        <w:t>》</w:t>
      </w:r>
      <w:r>
        <w:t>。</w:t>
      </w:r>
    </w:p>
    <w:p w14:paraId="3365C629">
      <w:pPr>
        <w:rPr>
          <w:rFonts w:hint="eastAsia" w:eastAsia="宋体"/>
          <w:lang w:eastAsia="zh-CN"/>
        </w:rPr>
      </w:pPr>
      <w:r>
        <w:rPr>
          <w:rFonts w:hint="eastAsia" w:eastAsia="宋体"/>
          <w:lang w:eastAsia="zh-CN"/>
        </w:rPr>
        <w:t>（</w:t>
      </w:r>
      <w:r>
        <w:t>校注</w:t>
      </w:r>
      <w:r>
        <w:rPr>
          <w:rFonts w:hint="eastAsia" w:eastAsia="宋体"/>
          <w:lang w:eastAsia="zh-CN"/>
        </w:rPr>
        <w:t>）</w:t>
      </w:r>
    </w:p>
    <w:p w14:paraId="002624A1">
      <w:r>
        <w:rPr>
          <w:rFonts w:hint="eastAsia" w:eastAsia="宋体"/>
          <w:lang w:eastAsia="zh-CN"/>
        </w:rPr>
        <w:t>【</w:t>
      </w:r>
      <w:r>
        <w:t>一</w:t>
      </w:r>
      <w:r>
        <w:rPr>
          <w:rFonts w:hint="eastAsia" w:eastAsia="宋体"/>
          <w:lang w:eastAsia="zh-CN"/>
        </w:rPr>
        <w:t>】</w:t>
      </w:r>
      <w:r>
        <w:t>莊濰縣述祖：莊述祖，字葆琛，號珍藝，江蘇武進人。乾隆四十五年進士，歷官山東濰縣知</w:t>
      </w:r>
    </w:p>
    <w:p w14:paraId="768E5F4B">
      <w:r>
        <w:t>縣、湖南桃源同知。有</w:t>
      </w:r>
      <w:r>
        <w:rPr>
          <w:rFonts w:hint="eastAsia" w:eastAsia="宋体"/>
          <w:lang w:eastAsia="zh-CN"/>
        </w:rPr>
        <w:t>《</w:t>
      </w:r>
      <w:r>
        <w:t>珍藝宧文鈔</w:t>
      </w:r>
      <w:r>
        <w:rPr>
          <w:rFonts w:hint="eastAsia" w:eastAsia="宋体"/>
          <w:lang w:eastAsia="zh-CN"/>
        </w:rPr>
        <w:t>》</w:t>
      </w:r>
      <w:r>
        <w:t>等著作</w:t>
      </w:r>
    </w:p>
    <w:p w14:paraId="6FAFD5D2">
      <w:r>
        <w:rPr>
          <w:rFonts w:hint="eastAsia" w:eastAsia="宋体"/>
          <w:lang w:eastAsia="zh-CN"/>
        </w:rPr>
        <w:t>【</w:t>
      </w:r>
      <w:r>
        <w:t>二</w:t>
      </w:r>
      <w:r>
        <w:rPr>
          <w:rFonts w:hint="eastAsia" w:eastAsia="宋体"/>
          <w:lang w:eastAsia="zh-CN"/>
        </w:rPr>
        <w:t>】</w:t>
      </w:r>
      <w:r>
        <w:t>張編修惠言：張惠言，字皋文，號茗柯，江蘇武進人。嘉慶四年進士，任編修。通詞賦，精</w:t>
      </w:r>
    </w:p>
    <w:p w14:paraId="53534A1F">
      <w:r>
        <w:rPr>
          <w:rFonts w:hint="eastAsia" w:eastAsia="宋体"/>
          <w:lang w:eastAsia="zh-CN"/>
        </w:rPr>
        <w:t>《</w:t>
      </w:r>
      <w:r>
        <w:t>易</w:t>
      </w:r>
      <w:r>
        <w:rPr>
          <w:rFonts w:hint="eastAsia" w:eastAsia="宋体"/>
          <w:lang w:eastAsia="zh-CN"/>
        </w:rPr>
        <w:t>》</w:t>
      </w:r>
      <w:r>
        <w:t>學，有</w:t>
      </w:r>
      <w:r>
        <w:rPr>
          <w:rFonts w:hint="eastAsia" w:eastAsia="宋体"/>
          <w:lang w:eastAsia="zh-CN"/>
        </w:rPr>
        <w:t>《</w:t>
      </w:r>
      <w:r>
        <w:t>茗柯文集</w:t>
      </w:r>
      <w:r>
        <w:rPr>
          <w:rFonts w:hint="eastAsia" w:eastAsia="宋体"/>
          <w:lang w:eastAsia="zh-CN"/>
        </w:rPr>
        <w:t>》</w:t>
      </w:r>
      <w:r>
        <w:t>等著作</w:t>
      </w:r>
    </w:p>
    <w:p w14:paraId="2A51E4D6">
      <w:r>
        <w:rPr>
          <w:rFonts w:hint="eastAsia" w:eastAsia="宋体"/>
          <w:lang w:eastAsia="zh-CN"/>
        </w:rPr>
        <w:t>【</w:t>
      </w:r>
      <w:r>
        <w:t>三</w:t>
      </w:r>
      <w:r>
        <w:rPr>
          <w:rFonts w:hint="eastAsia" w:eastAsia="宋体"/>
          <w:lang w:eastAsia="zh-CN"/>
        </w:rPr>
        <w:t>】《</w:t>
      </w:r>
      <w:r>
        <w:t>部分</w:t>
      </w:r>
      <w:r>
        <w:rPr>
          <w:rFonts w:hint="eastAsia" w:eastAsia="宋体"/>
          <w:lang w:eastAsia="zh-CN"/>
        </w:rPr>
        <w:t>》</w:t>
      </w:r>
      <w:r>
        <w:t>、</w:t>
      </w:r>
      <w:r>
        <w:rPr>
          <w:rFonts w:hint="eastAsia" w:eastAsia="宋体"/>
          <w:lang w:eastAsia="zh-CN"/>
        </w:rPr>
        <w:t>《</w:t>
      </w:r>
      <w:r>
        <w:t>通合</w:t>
      </w:r>
      <w:r>
        <w:rPr>
          <w:rFonts w:hint="eastAsia" w:eastAsia="宋体"/>
          <w:lang w:eastAsia="zh-CN"/>
        </w:rPr>
        <w:t>》</w:t>
      </w:r>
      <w:r>
        <w:t>二篇：見</w:t>
      </w:r>
      <w:r>
        <w:rPr>
          <w:rFonts w:hint="eastAsia" w:eastAsia="宋体"/>
          <w:lang w:eastAsia="zh-CN"/>
        </w:rPr>
        <w:t>《</w:t>
      </w:r>
      <w:r>
        <w:t>形聲類篇</w:t>
      </w:r>
      <w:r>
        <w:rPr>
          <w:rFonts w:hint="eastAsia" w:eastAsia="宋体"/>
          <w:lang w:eastAsia="zh-CN"/>
        </w:rPr>
        <w:t>》</w:t>
      </w:r>
      <w:r>
        <w:t>一、二卷。其第三卷論入聲分部，第四卷形聲餘論，第五</w:t>
      </w:r>
    </w:p>
    <w:p w14:paraId="1618B373">
      <w:r>
        <w:t>卷校勘。全書在王念孫古韻二十二部基礎上定古韻十九部，并提出正轉、遞轉、對轉、旁轉、雙聲五種</w:t>
      </w:r>
    </w:p>
    <w:p w14:paraId="73220D6B">
      <w:r>
        <w:t>轉音之法。</w:t>
      </w:r>
    </w:p>
    <w:p w14:paraId="3B43E0FF">
      <w:r>
        <w:rPr>
          <w:rFonts w:hint="eastAsia" w:eastAsia="宋体"/>
          <w:lang w:eastAsia="zh-CN"/>
        </w:rPr>
        <w:t>【</w:t>
      </w:r>
      <w:r>
        <w:t>四</w:t>
      </w:r>
      <w:r>
        <w:rPr>
          <w:rFonts w:hint="eastAsia" w:eastAsia="宋体"/>
          <w:lang w:eastAsia="zh-CN"/>
        </w:rPr>
        <w:t>】“</w:t>
      </w:r>
      <w:r>
        <w:t>劣</w:t>
      </w:r>
      <w:r>
        <w:rPr>
          <w:rFonts w:hint="eastAsia" w:eastAsia="宋体"/>
          <w:lang w:eastAsia="zh-CN"/>
        </w:rPr>
        <w:t>”</w:t>
      </w:r>
      <w:r>
        <w:t>，</w:t>
      </w:r>
      <w:r>
        <w:rPr>
          <w:rFonts w:hint="eastAsia" w:eastAsia="宋体"/>
          <w:lang w:eastAsia="zh-CN"/>
        </w:rPr>
        <w:t>《</w:t>
      </w:r>
      <w:r>
        <w:t>形聲類編</w:t>
      </w:r>
      <w:r>
        <w:rPr>
          <w:rFonts w:hint="eastAsia" w:eastAsia="宋体"/>
          <w:lang w:eastAsia="zh-CN"/>
        </w:rPr>
        <w:t>》</w:t>
      </w:r>
      <w:r>
        <w:t>本作</w:t>
      </w:r>
      <w:r>
        <w:rPr>
          <w:rFonts w:hint="eastAsia" w:eastAsia="宋体"/>
          <w:lang w:eastAsia="zh-CN"/>
        </w:rPr>
        <w:t>“</w:t>
      </w:r>
      <w:r>
        <w:t>陋</w:t>
      </w:r>
      <w:r>
        <w:rPr>
          <w:rFonts w:hint="eastAsia" w:eastAsia="宋体"/>
          <w:lang w:eastAsia="zh-CN"/>
        </w:rPr>
        <w:t>”</w:t>
      </w:r>
      <w:r>
        <w:t>，誤</w:t>
      </w:r>
    </w:p>
    <w:p w14:paraId="2956C45B">
      <w:pPr>
        <w:rPr>
          <w:rFonts w:hint="eastAsia" w:eastAsia="宋体"/>
          <w:lang w:eastAsia="zh-CN"/>
        </w:rPr>
      </w:pPr>
      <w:r>
        <w:rPr>
          <w:rFonts w:hint="eastAsia" w:eastAsia="宋体"/>
          <w:lang w:eastAsia="zh-CN"/>
        </w:rPr>
        <w:t>【</w:t>
      </w:r>
      <w:r>
        <w:t>五</w:t>
      </w:r>
      <w:r>
        <w:rPr>
          <w:rFonts w:hint="eastAsia" w:eastAsia="宋体"/>
          <w:lang w:eastAsia="zh-CN"/>
        </w:rPr>
        <w:t>】</w:t>
      </w:r>
      <w:r>
        <w:t>簽正見王念孫</w:t>
      </w:r>
      <w:r>
        <w:rPr>
          <w:rFonts w:hint="eastAsia" w:eastAsia="宋体"/>
          <w:lang w:eastAsia="zh-CN"/>
        </w:rPr>
        <w:t>《</w:t>
      </w:r>
      <w:r>
        <w:t>籤記</w:t>
      </w:r>
      <w:r>
        <w:rPr>
          <w:rFonts w:hint="eastAsia" w:eastAsia="宋体"/>
          <w:lang w:eastAsia="zh-CN"/>
        </w:rPr>
        <w:t>（</w:t>
      </w:r>
      <w:r>
        <w:t>形聲類編</w:t>
      </w:r>
      <w:r>
        <w:rPr>
          <w:rFonts w:hint="eastAsia" w:eastAsia="宋体"/>
          <w:lang w:eastAsia="zh-CN"/>
        </w:rPr>
        <w:t>）》</w:t>
      </w:r>
    </w:p>
    <w:p w14:paraId="346CAAFB">
      <w:r>
        <w:rPr>
          <w:rFonts w:hint="eastAsia" w:eastAsia="宋体"/>
          <w:lang w:eastAsia="zh-CN"/>
        </w:rPr>
        <w:t>【</w:t>
      </w:r>
      <w:r>
        <w:t>六</w:t>
      </w:r>
      <w:r>
        <w:rPr>
          <w:rFonts w:hint="eastAsia" w:eastAsia="宋体"/>
          <w:lang w:eastAsia="zh-CN"/>
        </w:rPr>
        <w:t>】《</w:t>
      </w:r>
      <w:r>
        <w:t>形聲類編</w:t>
      </w:r>
      <w:r>
        <w:rPr>
          <w:rFonts w:hint="eastAsia" w:eastAsia="宋体"/>
          <w:lang w:eastAsia="zh-CN"/>
        </w:rPr>
        <w:t>》</w:t>
      </w:r>
      <w:r>
        <w:t>本奪</w:t>
      </w:r>
      <w:r>
        <w:rPr>
          <w:rFonts w:hint="eastAsia" w:eastAsia="宋体"/>
          <w:lang w:eastAsia="zh-CN"/>
        </w:rPr>
        <w:t>“</w:t>
      </w:r>
      <w:r>
        <w:t>之學</w:t>
      </w:r>
      <w:r>
        <w:rPr>
          <w:rFonts w:hint="eastAsia" w:eastAsia="宋体"/>
          <w:lang w:eastAsia="zh-CN"/>
        </w:rPr>
        <w:t>”</w:t>
      </w:r>
      <w:r>
        <w:t>二字</w:t>
      </w:r>
    </w:p>
    <w:p w14:paraId="25ACC50B">
      <w:r>
        <w:rPr>
          <w:rFonts w:hint="eastAsia" w:eastAsia="宋体"/>
          <w:lang w:eastAsia="zh-CN"/>
        </w:rPr>
        <w:t>【</w:t>
      </w:r>
      <w:r>
        <w:t>七</w:t>
      </w:r>
      <w:r>
        <w:rPr>
          <w:rFonts w:hint="eastAsia" w:eastAsia="宋体"/>
          <w:lang w:eastAsia="zh-CN"/>
        </w:rPr>
        <w:t>】</w:t>
      </w:r>
      <w:r>
        <w:t>結夏：</w:t>
      </w:r>
      <w:r>
        <w:rPr>
          <w:rFonts w:hint="eastAsia" w:eastAsia="宋体"/>
          <w:lang w:eastAsia="zh-CN"/>
        </w:rPr>
        <w:t>《</w:t>
      </w:r>
      <w:r>
        <w:t>荆楚歲時記</w:t>
      </w:r>
      <w:r>
        <w:rPr>
          <w:rFonts w:hint="eastAsia" w:eastAsia="宋体"/>
          <w:lang w:eastAsia="zh-CN"/>
        </w:rPr>
        <w:t>》</w:t>
      </w:r>
      <w:r>
        <w:t>：</w:t>
      </w:r>
      <w:r>
        <w:rPr>
          <w:rFonts w:hint="eastAsia" w:eastAsia="宋体"/>
          <w:lang w:eastAsia="zh-CN"/>
        </w:rPr>
        <w:t>“</w:t>
      </w:r>
      <w:r>
        <w:t>四月十五日，天下僧尼就禪寺掛撘，謂之結夏。</w:t>
      </w:r>
      <w:r>
        <w:rPr>
          <w:rFonts w:hint="eastAsia" w:eastAsia="宋体"/>
          <w:lang w:eastAsia="zh-CN"/>
        </w:rPr>
        <w:t>”</w:t>
      </w:r>
      <w:r>
        <w:t>此指消夏</w:t>
      </w:r>
    </w:p>
    <w:p w14:paraId="5C5EBF21">
      <w:r>
        <w:t>【第175页】</w:t>
      </w:r>
    </w:p>
    <w:p w14:paraId="7CC76CA9">
      <w:r>
        <w:t>二、致王引之</w:t>
      </w:r>
    </w:p>
    <w:p w14:paraId="734AAF23">
      <w:r>
        <w:t>莊述祖致王引之書一通</w:t>
      </w:r>
    </w:p>
    <w:p w14:paraId="4D69C99D">
      <w:r>
        <w:t>昨承示校正</w:t>
      </w:r>
      <w:r>
        <w:rPr>
          <w:rFonts w:hint="eastAsia" w:eastAsia="宋体"/>
          <w:lang w:eastAsia="zh-CN"/>
        </w:rPr>
        <w:t>《</w:t>
      </w:r>
      <w:r>
        <w:t>説文</w:t>
      </w:r>
      <w:r>
        <w:rPr>
          <w:rFonts w:hint="eastAsia" w:eastAsia="宋体"/>
          <w:lang w:eastAsia="zh-CN"/>
        </w:rPr>
        <w:t>》</w:t>
      </w:r>
      <w:r>
        <w:t>古文</w:t>
      </w:r>
      <w:r>
        <w:rPr>
          <w:rFonts w:hint="eastAsia" w:eastAsia="宋体"/>
          <w:lang w:eastAsia="zh-CN"/>
        </w:rPr>
        <w:t>“</w:t>
      </w:r>
      <w:r>
        <w:t>續</w:t>
      </w:r>
      <w:r>
        <w:rPr>
          <w:rFonts w:hint="eastAsia" w:eastAsia="宋体"/>
          <w:lang w:eastAsia="zh-CN"/>
        </w:rPr>
        <w:t>”</w:t>
      </w:r>
      <w:r>
        <w:t>字，反復疏證，義極精確</w:t>
      </w:r>
      <w:r>
        <w:rPr>
          <w:rFonts w:hint="eastAsia" w:eastAsia="宋体"/>
          <w:lang w:eastAsia="zh-CN"/>
        </w:rPr>
        <w:t>【</w:t>
      </w:r>
      <w:r>
        <w:t>“u。又惠</w:t>
      </w:r>
      <w:r>
        <w:rPr>
          <w:rFonts w:hint="eastAsia" w:eastAsia="宋体"/>
          <w:lang w:eastAsia="zh-CN"/>
        </w:rPr>
        <w:t>《</w:t>
      </w:r>
      <w:r>
        <w:t>周秦名字解故</w:t>
      </w:r>
      <w:r>
        <w:rPr>
          <w:rFonts w:hint="eastAsia" w:eastAsia="宋体"/>
          <w:lang w:eastAsia="zh-CN"/>
        </w:rPr>
        <w:t>》</w:t>
      </w:r>
      <w:r>
        <w:t>刊本</w:t>
      </w:r>
    </w:p>
    <w:p w14:paraId="3B8C482F">
      <w:r>
        <w:t>珍斂oD。下問</w:t>
      </w:r>
      <w:r>
        <w:rPr>
          <w:rFonts w:hint="eastAsia" w:eastAsia="宋体"/>
          <w:lang w:eastAsia="zh-CN"/>
        </w:rPr>
        <w:t>《</w:t>
      </w:r>
      <w:r>
        <w:t>梓材</w:t>
      </w:r>
      <w:r>
        <w:rPr>
          <w:rFonts w:hint="eastAsia" w:eastAsia="宋体"/>
          <w:lang w:eastAsia="zh-CN"/>
        </w:rPr>
        <w:t>》“</w:t>
      </w:r>
      <w:r>
        <w:t>斁</w:t>
      </w:r>
      <w:r>
        <w:rPr>
          <w:rFonts w:hint="eastAsia" w:eastAsia="宋体"/>
          <w:lang w:eastAsia="zh-CN"/>
        </w:rPr>
        <w:t>”</w:t>
      </w:r>
      <w:r>
        <w:t>訓爲</w:t>
      </w:r>
      <w:r>
        <w:rPr>
          <w:rFonts w:hint="eastAsia" w:eastAsia="宋体"/>
          <w:lang w:eastAsia="zh-CN"/>
        </w:rPr>
        <w:t>“</w:t>
      </w:r>
      <w:r>
        <w:t>終</w:t>
      </w:r>
      <w:r>
        <w:rPr>
          <w:rFonts w:hint="eastAsia" w:eastAsia="宋体"/>
          <w:lang w:eastAsia="zh-CN"/>
        </w:rPr>
        <w:t>”</w:t>
      </w:r>
      <w:r>
        <w:t>，俾引申其説。按：</w:t>
      </w:r>
      <w:r>
        <w:rPr>
          <w:rFonts w:hint="eastAsia" w:eastAsia="宋体"/>
          <w:lang w:eastAsia="zh-CN"/>
        </w:rPr>
        <w:t>《</w:t>
      </w:r>
      <w:r>
        <w:t>梓材</w:t>
      </w:r>
      <w:r>
        <w:rPr>
          <w:rFonts w:hint="eastAsia" w:eastAsia="宋体"/>
          <w:lang w:eastAsia="zh-CN"/>
        </w:rPr>
        <w:t>》</w:t>
      </w:r>
      <w:r>
        <w:t>曰：</w:t>
      </w:r>
      <w:r>
        <w:rPr>
          <w:rFonts w:hint="eastAsia" w:eastAsia="宋体"/>
          <w:lang w:eastAsia="zh-CN"/>
        </w:rPr>
        <w:t>“</w:t>
      </w:r>
      <w:r>
        <w:t>惟其塗塈茨。</w:t>
      </w:r>
      <w:r>
        <w:rPr>
          <w:rFonts w:hint="eastAsia" w:eastAsia="宋体"/>
          <w:lang w:eastAsia="zh-CN"/>
        </w:rPr>
        <w:t>”</w:t>
      </w:r>
      <w:r>
        <w:t>又</w:t>
      </w:r>
    </w:p>
    <w:p w14:paraId="6309484B">
      <w:pPr>
        <w:rPr>
          <w:rFonts w:hint="eastAsia" w:eastAsia="宋体"/>
          <w:lang w:eastAsia="zh-CN"/>
        </w:rPr>
      </w:pPr>
      <w:r>
        <w:t>曰：</w:t>
      </w:r>
      <w:r>
        <w:rPr>
          <w:rFonts w:hint="eastAsia" w:eastAsia="宋体"/>
          <w:lang w:eastAsia="zh-CN"/>
        </w:rPr>
        <w:t>“</w:t>
      </w:r>
      <w:r>
        <w:t>惟其塗丹雘。</w:t>
      </w:r>
      <w:r>
        <w:rPr>
          <w:rFonts w:hint="eastAsia" w:eastAsia="宋体"/>
          <w:lang w:eastAsia="zh-CN"/>
        </w:rPr>
        <w:t>”</w:t>
      </w:r>
      <w:r>
        <w:t>又曰：</w:t>
      </w:r>
      <w:r>
        <w:rPr>
          <w:rFonts w:hint="eastAsia" w:eastAsia="宋体"/>
          <w:lang w:eastAsia="zh-CN"/>
        </w:rPr>
        <w:t>“</w:t>
      </w:r>
      <w:r>
        <w:t>用懌先王受命。</w:t>
      </w:r>
      <w:r>
        <w:rPr>
          <w:rFonts w:hint="eastAsia" w:eastAsia="宋体"/>
          <w:lang w:eastAsia="zh-CN"/>
        </w:rPr>
        <w:t>”《</w:t>
      </w:r>
      <w:r>
        <w:t>古文尚書</w:t>
      </w:r>
      <w:r>
        <w:rPr>
          <w:rFonts w:hint="eastAsia" w:eastAsia="宋体"/>
          <w:lang w:eastAsia="zh-CN"/>
        </w:rPr>
        <w:t>》“</w:t>
      </w:r>
      <w:r>
        <w:t>塗</w:t>
      </w:r>
      <w:r>
        <w:rPr>
          <w:rFonts w:hint="eastAsia" w:eastAsia="宋体"/>
          <w:lang w:eastAsia="zh-CN"/>
        </w:rPr>
        <w:t>”</w:t>
      </w:r>
      <w:r>
        <w:t>與</w:t>
      </w:r>
      <w:r>
        <w:rPr>
          <w:rFonts w:hint="eastAsia" w:eastAsia="宋体"/>
          <w:lang w:eastAsia="zh-CN"/>
        </w:rPr>
        <w:t>“</w:t>
      </w:r>
      <w:r>
        <w:t>懌</w:t>
      </w:r>
      <w:r>
        <w:rPr>
          <w:rFonts w:hint="eastAsia" w:eastAsia="宋体"/>
          <w:lang w:eastAsia="zh-CN"/>
        </w:rPr>
        <w:t>”</w:t>
      </w:r>
      <w:r>
        <w:t>皆作</w:t>
      </w:r>
      <w:r>
        <w:rPr>
          <w:rFonts w:hint="eastAsia" w:eastAsia="宋体"/>
          <w:lang w:eastAsia="zh-CN"/>
        </w:rPr>
        <w:t>“</w:t>
      </w:r>
      <w:r>
        <w:t>斁</w:t>
      </w:r>
      <w:r>
        <w:rPr>
          <w:rFonts w:hint="eastAsia" w:eastAsia="宋体"/>
          <w:lang w:eastAsia="zh-CN"/>
        </w:rPr>
        <w:t>”</w:t>
      </w:r>
      <w:r>
        <w:t>。</w:t>
      </w:r>
      <w:r>
        <w:rPr>
          <w:rFonts w:hint="eastAsia" w:eastAsia="宋体"/>
          <w:lang w:eastAsia="zh-CN"/>
        </w:rPr>
        <w:t>《</w:t>
      </w:r>
      <w:r>
        <w:t>尚書音義</w:t>
      </w:r>
      <w:r>
        <w:rPr>
          <w:rFonts w:hint="eastAsia" w:eastAsia="宋体"/>
          <w:lang w:eastAsia="zh-CN"/>
        </w:rPr>
        <w:t>》</w:t>
      </w:r>
    </w:p>
    <w:p w14:paraId="6E6E1D85">
      <w:r>
        <w:rPr>
          <w:rFonts w:hint="eastAsia" w:eastAsia="宋体"/>
          <w:lang w:eastAsia="zh-CN"/>
        </w:rPr>
        <w:t>“</w:t>
      </w:r>
      <w:r>
        <w:t>懌</w:t>
      </w:r>
      <w:r>
        <w:rPr>
          <w:rFonts w:hint="eastAsia" w:eastAsia="宋体"/>
          <w:lang w:eastAsia="zh-CN"/>
        </w:rPr>
        <w:t>”</w:t>
      </w:r>
      <w:r>
        <w:t>字下云。e：</w:t>
      </w:r>
      <w:r>
        <w:rPr>
          <w:rFonts w:hint="eastAsia" w:eastAsia="宋体"/>
          <w:lang w:eastAsia="zh-CN"/>
        </w:rPr>
        <w:t>“</w:t>
      </w:r>
      <w:r>
        <w:t>音亦。字又作斁，下同。</w:t>
      </w:r>
      <w:r>
        <w:rPr>
          <w:rFonts w:hint="eastAsia" w:eastAsia="宋体"/>
          <w:lang w:eastAsia="zh-CN"/>
        </w:rPr>
        <w:t>”</w:t>
      </w:r>
      <w:r>
        <w:t>按：古無懌字</w:t>
      </w:r>
      <w:r>
        <w:rPr>
          <w:rFonts w:hint="eastAsia" w:eastAsia="宋体"/>
          <w:lang w:eastAsia="zh-CN"/>
        </w:rPr>
        <w:t>【</w:t>
      </w:r>
      <w:r>
        <w:t>四</w:t>
      </w:r>
      <w:r>
        <w:rPr>
          <w:rFonts w:hint="eastAsia" w:eastAsia="宋体"/>
          <w:lang w:eastAsia="zh-CN"/>
        </w:rPr>
        <w:t>】</w:t>
      </w:r>
      <w:r>
        <w:t>，和斁之斁，假借也，訓説，經典通用釋</w:t>
      </w:r>
      <w:r>
        <w:rPr>
          <w:rFonts w:hint="eastAsia" w:eastAsia="宋体"/>
          <w:lang w:eastAsia="zh-CN"/>
        </w:rPr>
        <w:t>【</w:t>
      </w:r>
      <w:r>
        <w:t>五一。</w:t>
      </w:r>
    </w:p>
    <w:p w14:paraId="43B2C8EF">
      <w:r>
        <w:rPr>
          <w:rFonts w:hint="eastAsia" w:eastAsia="宋体"/>
          <w:lang w:eastAsia="zh-CN"/>
        </w:rPr>
        <w:t>《</w:t>
      </w:r>
      <w:r>
        <w:t>説文</w:t>
      </w:r>
      <w:r>
        <w:rPr>
          <w:rFonts w:hint="eastAsia" w:eastAsia="宋体"/>
          <w:lang w:eastAsia="zh-CN"/>
        </w:rPr>
        <w:t>》</w:t>
      </w:r>
      <w:r>
        <w:t>云：</w:t>
      </w:r>
      <w:r>
        <w:rPr>
          <w:rFonts w:hint="eastAsia" w:eastAsia="宋体"/>
          <w:lang w:eastAsia="zh-CN"/>
        </w:rPr>
        <w:t>“</w:t>
      </w:r>
      <w:r>
        <w:t>斁，終也。</w:t>
      </w:r>
      <w:r>
        <w:rPr>
          <w:rFonts w:hint="eastAsia" w:eastAsia="宋体"/>
          <w:lang w:eastAsia="zh-CN"/>
        </w:rPr>
        <w:t>”</w:t>
      </w:r>
      <w:r>
        <w:t>亦見</w:t>
      </w:r>
      <w:r>
        <w:rPr>
          <w:rFonts w:hint="eastAsia" w:eastAsia="宋体"/>
          <w:lang w:eastAsia="zh-CN"/>
        </w:rPr>
        <w:t>《</w:t>
      </w:r>
      <w:r>
        <w:t>廣雅</w:t>
      </w:r>
      <w:r>
        <w:rPr>
          <w:rFonts w:hint="eastAsia" w:eastAsia="宋体"/>
          <w:lang w:eastAsia="zh-CN"/>
        </w:rPr>
        <w:t>》【</w:t>
      </w:r>
      <w:r>
        <w:t>六。</w:t>
      </w:r>
    </w:p>
    <w:p w14:paraId="1FE9D6DB">
      <w:r>
        <w:t>孔氏</w:t>
      </w:r>
      <w:r>
        <w:rPr>
          <w:rFonts w:hint="eastAsia" w:eastAsia="宋体"/>
          <w:lang w:eastAsia="zh-CN"/>
        </w:rPr>
        <w:t>《</w:t>
      </w:r>
      <w:r>
        <w:t>正義</w:t>
      </w:r>
      <w:r>
        <w:rPr>
          <w:rFonts w:hint="eastAsia" w:eastAsia="宋体"/>
          <w:lang w:eastAsia="zh-CN"/>
        </w:rPr>
        <w:t>》</w:t>
      </w:r>
      <w:r>
        <w:t>云：</w:t>
      </w:r>
      <w:r>
        <w:rPr>
          <w:rFonts w:hint="eastAsia" w:eastAsia="宋体"/>
          <w:lang w:eastAsia="zh-CN"/>
        </w:rPr>
        <w:t>“</w:t>
      </w:r>
      <w:r>
        <w:t>室器皆云其事終</w:t>
      </w:r>
      <w:r>
        <w:rPr>
          <w:rFonts w:hint="eastAsia" w:eastAsia="宋体"/>
          <w:lang w:eastAsia="zh-CN"/>
        </w:rPr>
        <w:t>【</w:t>
      </w:r>
      <w:r>
        <w:t>七</w:t>
      </w:r>
      <w:r>
        <w:rPr>
          <w:rFonts w:hint="eastAsia" w:eastAsia="宋体"/>
          <w:lang w:eastAsia="zh-CN"/>
        </w:rPr>
        <w:t>】</w:t>
      </w:r>
      <w:r>
        <w:t>，而考</w:t>
      </w:r>
    </w:p>
    <w:p w14:paraId="347675F4">
      <w:r>
        <w:t>田止言疆畎，不云刈穫者，田以一種，但陳修終至收成，故闬其初，與下二文互也。</w:t>
      </w:r>
      <w:r>
        <w:rPr>
          <w:rFonts w:hint="eastAsia" w:eastAsia="宋体"/>
          <w:lang w:eastAsia="zh-CN"/>
        </w:rPr>
        <w:t>”</w:t>
      </w:r>
      <w:r>
        <w:t>義本明</w:t>
      </w:r>
    </w:p>
    <w:p w14:paraId="1BEF8913">
      <w:r>
        <w:t>白，以作伪</w:t>
      </w:r>
      <w:r>
        <w:rPr>
          <w:rFonts w:hint="eastAsia" w:eastAsia="宋体"/>
          <w:lang w:eastAsia="zh-CN"/>
        </w:rPr>
        <w:t>《</w:t>
      </w:r>
      <w:r>
        <w:t>传</w:t>
      </w:r>
      <w:r>
        <w:rPr>
          <w:rFonts w:hint="eastAsia" w:eastAsia="宋体"/>
          <w:lang w:eastAsia="zh-CN"/>
        </w:rPr>
        <w:t>》</w:t>
      </w:r>
      <w:r>
        <w:t>者讀</w:t>
      </w:r>
      <w:r>
        <w:rPr>
          <w:rFonts w:hint="eastAsia" w:eastAsia="宋体"/>
          <w:lang w:eastAsia="zh-CN"/>
        </w:rPr>
        <w:t>“</w:t>
      </w:r>
      <w:r>
        <w:t>斁</w:t>
      </w:r>
      <w:r>
        <w:rPr>
          <w:rFonts w:hint="eastAsia" w:eastAsia="宋体"/>
          <w:lang w:eastAsia="zh-CN"/>
        </w:rPr>
        <w:t>”</w:t>
      </w:r>
      <w:r>
        <w:t>作</w:t>
      </w:r>
      <w:r>
        <w:rPr>
          <w:rFonts w:hint="eastAsia" w:eastAsia="宋体"/>
          <w:lang w:eastAsia="zh-CN"/>
        </w:rPr>
        <w:t>“</w:t>
      </w:r>
      <w:r>
        <w:t>塗</w:t>
      </w:r>
      <w:r>
        <w:rPr>
          <w:rFonts w:hint="eastAsia" w:eastAsia="宋体"/>
          <w:lang w:eastAsia="zh-CN"/>
        </w:rPr>
        <w:t>”</w:t>
      </w:r>
      <w:r>
        <w:t>，又傅會以爲二文皆言</w:t>
      </w:r>
      <w:r>
        <w:rPr>
          <w:rFonts w:hint="eastAsia" w:eastAsia="宋体"/>
          <w:lang w:eastAsia="zh-CN"/>
        </w:rPr>
        <w:t>“</w:t>
      </w:r>
      <w:r>
        <w:t>斁</w:t>
      </w:r>
      <w:r>
        <w:rPr>
          <w:rFonts w:hint="eastAsia" w:eastAsia="宋体"/>
          <w:lang w:eastAsia="zh-CN"/>
        </w:rPr>
        <w:t>”</w:t>
      </w:r>
      <w:r>
        <w:t>即古</w:t>
      </w:r>
      <w:r>
        <w:rPr>
          <w:rFonts w:hint="eastAsia" w:eastAsia="宋体"/>
          <w:lang w:eastAsia="zh-CN"/>
        </w:rPr>
        <w:t>“</w:t>
      </w:r>
      <w:r>
        <w:t>塗</w:t>
      </w:r>
      <w:r>
        <w:rPr>
          <w:rFonts w:hint="eastAsia" w:eastAsia="宋体"/>
          <w:lang w:eastAsia="zh-CN"/>
        </w:rPr>
        <w:t>”</w:t>
      </w:r>
      <w:r>
        <w:t>字</w:t>
      </w:r>
    </w:p>
    <w:p w14:paraId="2160E22E">
      <w:r>
        <w:t>明其終而塗</w:t>
      </w:r>
    </w:p>
    <w:p w14:paraId="00512A77">
      <w:r>
        <w:t>飾之。以下破碎經文以曲就其説。然賴此尚知古文本作</w:t>
      </w:r>
      <w:r>
        <w:rPr>
          <w:rFonts w:hint="eastAsia" w:eastAsia="宋体"/>
          <w:lang w:eastAsia="zh-CN"/>
        </w:rPr>
        <w:t>“</w:t>
      </w:r>
      <w:r>
        <w:t>斁</w:t>
      </w:r>
      <w:r>
        <w:rPr>
          <w:rFonts w:hint="eastAsia" w:eastAsia="宋体"/>
          <w:lang w:eastAsia="zh-CN"/>
        </w:rPr>
        <w:t>”</w:t>
      </w:r>
      <w:r>
        <w:t>字，後人從</w:t>
      </w:r>
      <w:r>
        <w:rPr>
          <w:rFonts w:hint="eastAsia" w:eastAsia="宋体"/>
          <w:lang w:eastAsia="zh-CN"/>
        </w:rPr>
        <w:t>《</w:t>
      </w:r>
      <w:r>
        <w:t>传</w:t>
      </w:r>
      <w:r>
        <w:rPr>
          <w:rFonts w:hint="eastAsia" w:eastAsia="宋体"/>
          <w:lang w:eastAsia="zh-CN"/>
        </w:rPr>
        <w:t>》</w:t>
      </w:r>
      <w:r>
        <w:t>妄改耳。塈</w:t>
      </w:r>
    </w:p>
    <w:p w14:paraId="174DD2AA">
      <w:r>
        <w:t>茨、丹雘爲室器之終事，以喻周自文武受命，至作雒毖殷，致刑錯，而後其事克終。先王封</w:t>
      </w:r>
    </w:p>
    <w:p w14:paraId="4F12B015">
      <w:r>
        <w:t>建規橅，及周公所以成文武之法者</w:t>
      </w:r>
    </w:p>
    <w:p w14:paraId="6657B192">
      <w:r>
        <w:t>略具是篇。墨凍筆膠，不能畼所言E〇，遲日面陳，</w:t>
      </w:r>
    </w:p>
    <w:p w14:paraId="3C7E81F6">
      <w:r>
        <w:t>【第176页】</w:t>
      </w:r>
    </w:p>
    <w:p w14:paraId="5E7B9113">
      <w:r>
        <w:t>不備。述祖再拜上。</w:t>
      </w:r>
    </w:p>
    <w:p w14:paraId="130A31D1">
      <w:r>
        <w:t>世講大兄先生師事世叔大人座前，祈叱弟名請安</w:t>
      </w:r>
    </w:p>
    <w:p w14:paraId="0170CEE4">
      <w:pPr>
        <w:rPr>
          <w:rFonts w:hint="eastAsia" w:eastAsia="宋体"/>
          <w:lang w:eastAsia="zh-CN"/>
        </w:rPr>
      </w:pPr>
      <w:r>
        <w:rPr>
          <w:rFonts w:hint="eastAsia" w:eastAsia="宋体"/>
          <w:lang w:eastAsia="zh-CN"/>
        </w:rPr>
        <w:t>（</w:t>
      </w:r>
      <w:r>
        <w:t>説明</w:t>
      </w:r>
      <w:r>
        <w:rPr>
          <w:rFonts w:hint="eastAsia" w:eastAsia="宋体"/>
          <w:lang w:eastAsia="zh-CN"/>
        </w:rPr>
        <w:t>）</w:t>
      </w:r>
    </w:p>
    <w:p w14:paraId="2A3E5135">
      <w:r>
        <w:t>札載</w:t>
      </w:r>
      <w:r>
        <w:rPr>
          <w:rFonts w:hint="eastAsia" w:eastAsia="宋体"/>
          <w:lang w:eastAsia="zh-CN"/>
        </w:rPr>
        <w:t>《</w:t>
      </w:r>
      <w:r>
        <w:t>昭代經師手簡</w:t>
      </w:r>
      <w:r>
        <w:rPr>
          <w:rFonts w:hint="eastAsia" w:eastAsia="宋体"/>
          <w:lang w:eastAsia="zh-CN"/>
        </w:rPr>
        <w:t>》</w:t>
      </w:r>
      <w:r>
        <w:t>，今據以謄正。又見於</w:t>
      </w:r>
      <w:r>
        <w:rPr>
          <w:rFonts w:hint="eastAsia" w:eastAsia="宋体"/>
          <w:lang w:eastAsia="zh-CN"/>
        </w:rPr>
        <w:t>《</w:t>
      </w:r>
      <w:r>
        <w:t>珍藝宧文鈔</w:t>
      </w:r>
      <w:r>
        <w:rPr>
          <w:rFonts w:hint="eastAsia" w:eastAsia="宋体"/>
          <w:lang w:eastAsia="zh-CN"/>
        </w:rPr>
        <w:t>》</w:t>
      </w:r>
      <w:r>
        <w:t>卷六，題作</w:t>
      </w:r>
      <w:r>
        <w:rPr>
          <w:rFonts w:hint="eastAsia" w:eastAsia="宋体"/>
          <w:lang w:eastAsia="zh-CN"/>
        </w:rPr>
        <w:t>《</w:t>
      </w:r>
      <w:r>
        <w:t>荅王伯申問</w:t>
      </w:r>
      <w:r>
        <w:rPr>
          <w:rFonts w:hint="eastAsia" w:eastAsia="宋体"/>
          <w:lang w:eastAsia="zh-CN"/>
        </w:rPr>
        <w:t>（</w:t>
      </w:r>
      <w:r>
        <w:t>梓材</w:t>
      </w:r>
      <w:r>
        <w:rPr>
          <w:rFonts w:hint="eastAsia" w:eastAsia="宋体"/>
          <w:lang w:eastAsia="zh-CN"/>
        </w:rPr>
        <w:t>》</w:t>
      </w:r>
      <w:r>
        <w:t>書</w:t>
      </w:r>
      <w:r>
        <w:rPr>
          <w:rFonts w:hint="eastAsia" w:eastAsia="宋体"/>
          <w:lang w:eastAsia="zh-CN"/>
        </w:rPr>
        <w:t>》</w:t>
      </w:r>
      <w:r>
        <w:t>，文</w:t>
      </w:r>
    </w:p>
    <w:p w14:paraId="30D9CFA5">
      <w:r>
        <w:t>字與</w:t>
      </w:r>
      <w:r>
        <w:rPr>
          <w:rFonts w:hint="eastAsia" w:eastAsia="宋体"/>
          <w:lang w:eastAsia="zh-CN"/>
        </w:rPr>
        <w:t>《</w:t>
      </w:r>
      <w:r>
        <w:t>手簡</w:t>
      </w:r>
      <w:r>
        <w:rPr>
          <w:rFonts w:hint="eastAsia" w:eastAsia="宋体"/>
          <w:lang w:eastAsia="zh-CN"/>
        </w:rPr>
        <w:t>》</w:t>
      </w:r>
      <w:r>
        <w:t>稍異。此札前後未著年月。王引之於乾隆五十五年撰成並刊行</w:t>
      </w:r>
      <w:r>
        <w:rPr>
          <w:rFonts w:hint="eastAsia" w:eastAsia="宋体"/>
          <w:lang w:eastAsia="zh-CN"/>
        </w:rPr>
        <w:t>《</w:t>
      </w:r>
      <w:r>
        <w:t>周秦名字解故</w:t>
      </w:r>
      <w:r>
        <w:rPr>
          <w:rFonts w:hint="eastAsia" w:eastAsia="宋体"/>
          <w:lang w:eastAsia="zh-CN"/>
        </w:rPr>
        <w:t>》</w:t>
      </w:r>
      <w:r>
        <w:t>，且動手</w:t>
      </w:r>
    </w:p>
    <w:p w14:paraId="50EC8D86">
      <w:r>
        <w:t>草擬</w:t>
      </w:r>
      <w:r>
        <w:rPr>
          <w:rFonts w:hint="eastAsia" w:eastAsia="宋体"/>
          <w:lang w:eastAsia="zh-CN"/>
        </w:rPr>
        <w:t>《</w:t>
      </w:r>
      <w:r>
        <w:t>經義述聞</w:t>
      </w:r>
      <w:r>
        <w:rPr>
          <w:rFonts w:hint="eastAsia" w:eastAsia="宋体"/>
          <w:lang w:eastAsia="zh-CN"/>
        </w:rPr>
        <w:t>》</w:t>
      </w:r>
      <w:r>
        <w:t>，曾先後以</w:t>
      </w:r>
      <w:r>
        <w:rPr>
          <w:rFonts w:hint="eastAsia" w:eastAsia="宋体"/>
          <w:lang w:eastAsia="zh-CN"/>
        </w:rPr>
        <w:t>《</w:t>
      </w:r>
      <w:r>
        <w:t>尚書古義</w:t>
      </w:r>
      <w:r>
        <w:rPr>
          <w:rFonts w:hint="eastAsia" w:eastAsia="宋体"/>
          <w:lang w:eastAsia="zh-CN"/>
        </w:rPr>
        <w:t>》</w:t>
      </w:r>
      <w:r>
        <w:t>求教汪中、翁方綱。此時王引之以</w:t>
      </w:r>
      <w:r>
        <w:rPr>
          <w:rFonts w:hint="eastAsia" w:eastAsia="宋体"/>
          <w:lang w:eastAsia="zh-CN"/>
        </w:rPr>
        <w:t>《</w:t>
      </w:r>
      <w:r>
        <w:t>周秦名字解故</w:t>
      </w:r>
      <w:r>
        <w:rPr>
          <w:rFonts w:hint="eastAsia" w:eastAsia="宋体"/>
          <w:lang w:eastAsia="zh-CN"/>
        </w:rPr>
        <w:t>》</w:t>
      </w:r>
      <w:r>
        <w:t>爲贄，求教</w:t>
      </w:r>
    </w:p>
    <w:p w14:paraId="081F7463">
      <w:r>
        <w:t>莊述祖，正合情理。王引之此年尚未中式，又比莊氏小十五歲，札中語氣身份亦合。又</w:t>
      </w:r>
      <w:r>
        <w:rPr>
          <w:rFonts w:hint="eastAsia" w:eastAsia="宋体"/>
          <w:lang w:eastAsia="zh-CN"/>
        </w:rPr>
        <w:t>《</w:t>
      </w:r>
      <w:r>
        <w:t>珍藝宧文鈔</w:t>
      </w:r>
    </w:p>
    <w:p w14:paraId="7A7AEA5C">
      <w:r>
        <w:t>卷五有</w:t>
      </w:r>
      <w:r>
        <w:rPr>
          <w:rFonts w:hint="eastAsia" w:eastAsia="宋体"/>
          <w:lang w:eastAsia="zh-CN"/>
        </w:rPr>
        <w:t>《</w:t>
      </w:r>
      <w:r>
        <w:t>任子田</w:t>
      </w:r>
      <w:r>
        <w:rPr>
          <w:rFonts w:hint="eastAsia" w:eastAsia="宋体"/>
          <w:lang w:eastAsia="zh-CN"/>
        </w:rPr>
        <w:t>（</w:t>
      </w:r>
      <w:r>
        <w:t>小學鈎沈﹀序</w:t>
      </w:r>
      <w:r>
        <w:rPr>
          <w:rFonts w:hint="eastAsia" w:eastAsia="宋体"/>
          <w:lang w:eastAsia="zh-CN"/>
        </w:rPr>
        <w:t>》</w:t>
      </w:r>
      <w:r>
        <w:t>劉盼遂考定作於乾隆五十五年。王章濤先生以爲王引之知莊氏始於</w:t>
      </w:r>
    </w:p>
    <w:p w14:paraId="0D62566B">
      <w:r>
        <w:t>乾隆五十九年，不確。此則時間相合</w:t>
      </w:r>
    </w:p>
    <w:p w14:paraId="20F68DBC">
      <w:pPr>
        <w:rPr>
          <w:rFonts w:hint="eastAsia" w:eastAsia="宋体"/>
          <w:lang w:eastAsia="zh-CN"/>
        </w:rPr>
      </w:pPr>
      <w:r>
        <w:rPr>
          <w:rFonts w:hint="eastAsia" w:eastAsia="宋体"/>
          <w:lang w:eastAsia="zh-CN"/>
        </w:rPr>
        <w:t>（</w:t>
      </w:r>
      <w:r>
        <w:t>校注</w:t>
      </w:r>
      <w:r>
        <w:rPr>
          <w:rFonts w:hint="eastAsia" w:eastAsia="宋体"/>
          <w:lang w:eastAsia="zh-CN"/>
        </w:rPr>
        <w:t>）</w:t>
      </w:r>
    </w:p>
    <w:p w14:paraId="78D2E270">
      <w:r>
        <w:rPr>
          <w:rFonts w:hint="eastAsia" w:eastAsia="宋体"/>
          <w:lang w:eastAsia="zh-CN"/>
        </w:rPr>
        <w:t>【</w:t>
      </w:r>
      <w:r>
        <w:t>一</w:t>
      </w:r>
      <w:r>
        <w:rPr>
          <w:rFonts w:hint="eastAsia" w:eastAsia="宋体"/>
          <w:lang w:eastAsia="zh-CN"/>
        </w:rPr>
        <w:t>】“</w:t>
      </w:r>
      <w:r>
        <w:t>確</w:t>
      </w:r>
      <w:r>
        <w:rPr>
          <w:rFonts w:hint="eastAsia" w:eastAsia="宋体"/>
          <w:lang w:eastAsia="zh-CN"/>
        </w:rPr>
        <w:t>”</w:t>
      </w:r>
      <w:r>
        <w:t>，</w:t>
      </w:r>
      <w:r>
        <w:rPr>
          <w:rFonts w:hint="eastAsia" w:eastAsia="宋体"/>
          <w:lang w:eastAsia="zh-CN"/>
        </w:rPr>
        <w:t>《</w:t>
      </w:r>
      <w:r>
        <w:t>珍藝宧文鈔</w:t>
      </w:r>
      <w:r>
        <w:rPr>
          <w:rFonts w:hint="eastAsia" w:eastAsia="宋体"/>
          <w:lang w:eastAsia="zh-CN"/>
        </w:rPr>
        <w:t>》</w:t>
      </w:r>
      <w:r>
        <w:t>以下簡稱</w:t>
      </w:r>
      <w:r>
        <w:rPr>
          <w:rFonts w:hint="eastAsia" w:eastAsia="宋体"/>
          <w:lang w:eastAsia="zh-CN"/>
        </w:rPr>
        <w:t>《</w:t>
      </w:r>
      <w:r>
        <w:t>文鈔</w:t>
      </w:r>
      <w:r>
        <w:rPr>
          <w:rFonts w:hint="eastAsia" w:eastAsia="宋体"/>
          <w:lang w:eastAsia="zh-CN"/>
        </w:rPr>
        <w:t>》</w:t>
      </w:r>
      <w:r>
        <w:t>。作</w:t>
      </w:r>
      <w:r>
        <w:rPr>
          <w:rFonts w:hint="eastAsia" w:eastAsia="宋体"/>
          <w:lang w:eastAsia="zh-CN"/>
        </w:rPr>
        <w:t>“</w:t>
      </w:r>
      <w:r>
        <w:t>核</w:t>
      </w:r>
      <w:r>
        <w:rPr>
          <w:rFonts w:hint="eastAsia" w:eastAsia="宋体"/>
          <w:lang w:eastAsia="zh-CN"/>
        </w:rPr>
        <w:t>”</w:t>
      </w:r>
      <w:r>
        <w:t>。</w:t>
      </w:r>
    </w:p>
    <w:p w14:paraId="17C189C0">
      <w:pPr>
        <w:rPr>
          <w:rFonts w:hint="eastAsia" w:eastAsia="宋体"/>
          <w:lang w:eastAsia="zh-CN"/>
        </w:rPr>
      </w:pPr>
      <w:r>
        <w:rPr>
          <w:rFonts w:hint="eastAsia" w:eastAsia="宋体"/>
          <w:lang w:eastAsia="zh-CN"/>
        </w:rPr>
        <w:t>【</w:t>
      </w:r>
      <w:r>
        <w:t>二</w:t>
      </w:r>
      <w:r>
        <w:rPr>
          <w:rFonts w:hint="eastAsia" w:eastAsia="宋体"/>
          <w:lang w:eastAsia="zh-CN"/>
        </w:rPr>
        <w:t>】“</w:t>
      </w:r>
      <w:r>
        <w:t>珍斂</w:t>
      </w:r>
      <w:r>
        <w:rPr>
          <w:rFonts w:hint="eastAsia" w:eastAsia="宋体"/>
          <w:lang w:eastAsia="zh-CN"/>
        </w:rPr>
        <w:t>”</w:t>
      </w:r>
      <w:r>
        <w:t>，林瓊雯</w:t>
      </w:r>
      <w:r>
        <w:rPr>
          <w:rFonts w:hint="eastAsia" w:eastAsia="宋体"/>
          <w:lang w:eastAsia="zh-CN"/>
        </w:rPr>
        <w:t>《</w:t>
      </w:r>
      <w:r>
        <w:t>箋釋</w:t>
      </w:r>
      <w:r>
        <w:rPr>
          <w:rFonts w:hint="eastAsia" w:eastAsia="宋体"/>
          <w:lang w:eastAsia="zh-CN"/>
        </w:rPr>
        <w:t>》</w:t>
      </w:r>
      <w:r>
        <w:t>同，</w:t>
      </w:r>
      <w:r>
        <w:rPr>
          <w:rFonts w:hint="eastAsia" w:eastAsia="宋体"/>
          <w:lang w:eastAsia="zh-CN"/>
        </w:rPr>
        <w:t>《</w:t>
      </w:r>
      <w:r>
        <w:t>文鈔</w:t>
      </w:r>
      <w:r>
        <w:rPr>
          <w:rFonts w:hint="eastAsia" w:eastAsia="宋体"/>
          <w:lang w:eastAsia="zh-CN"/>
        </w:rPr>
        <w:t>》</w:t>
      </w:r>
      <w:r>
        <w:t>作</w:t>
      </w:r>
      <w:r>
        <w:rPr>
          <w:rFonts w:hint="eastAsia" w:eastAsia="宋体"/>
          <w:lang w:eastAsia="zh-CN"/>
        </w:rPr>
        <w:t>“</w:t>
      </w:r>
      <w:r>
        <w:t>珍荷珍荷</w:t>
      </w:r>
      <w:r>
        <w:rPr>
          <w:rFonts w:hint="eastAsia" w:eastAsia="宋体"/>
          <w:lang w:eastAsia="zh-CN"/>
        </w:rPr>
        <w:t>”</w:t>
      </w:r>
      <w:r>
        <w:t>。</w:t>
      </w:r>
      <w:r>
        <w:rPr>
          <w:rFonts w:hint="eastAsia" w:eastAsia="宋体"/>
          <w:lang w:eastAsia="zh-CN"/>
        </w:rPr>
        <w:t>《</w:t>
      </w:r>
      <w:r>
        <w:t>手簡</w:t>
      </w:r>
      <w:r>
        <w:rPr>
          <w:rFonts w:hint="eastAsia" w:eastAsia="宋体"/>
          <w:lang w:eastAsia="zh-CN"/>
        </w:rPr>
        <w:t>》“</w:t>
      </w:r>
      <w:r>
        <w:t>珍</w:t>
      </w:r>
      <w:r>
        <w:rPr>
          <w:rFonts w:hint="eastAsia" w:eastAsia="宋体"/>
          <w:lang w:eastAsia="zh-CN"/>
        </w:rPr>
        <w:t>”</w:t>
      </w:r>
      <w:r>
        <w:t>下一字不易認似左半爲</w:t>
      </w:r>
      <w:r>
        <w:rPr>
          <w:rFonts w:hint="eastAsia" w:eastAsia="宋体"/>
          <w:lang w:eastAsia="zh-CN"/>
        </w:rPr>
        <w:t>“</w:t>
      </w:r>
      <w:r>
        <w:t>荷</w:t>
      </w:r>
      <w:r>
        <w:rPr>
          <w:rFonts w:hint="eastAsia" w:eastAsia="宋体"/>
          <w:lang w:eastAsia="zh-CN"/>
        </w:rPr>
        <w:t>”</w:t>
      </w:r>
    </w:p>
    <w:p w14:paraId="60C397D2">
      <w:r>
        <w:rPr>
          <w:rFonts w:hint="eastAsia" w:eastAsia="宋体"/>
          <w:lang w:eastAsia="zh-CN"/>
        </w:rPr>
        <w:t>“</w:t>
      </w:r>
      <w:r>
        <w:t>感荷</w:t>
      </w:r>
      <w:r>
        <w:rPr>
          <w:rFonts w:hint="eastAsia" w:eastAsia="宋体"/>
          <w:lang w:eastAsia="zh-CN"/>
        </w:rPr>
        <w:t>”</w:t>
      </w:r>
      <w:r>
        <w:t>之</w:t>
      </w:r>
      <w:r>
        <w:rPr>
          <w:rFonts w:hint="eastAsia" w:eastAsia="宋体"/>
          <w:lang w:eastAsia="zh-CN"/>
        </w:rPr>
        <w:t>“</w:t>
      </w:r>
      <w:r>
        <w:t>荷</w:t>
      </w:r>
      <w:r>
        <w:rPr>
          <w:rFonts w:hint="eastAsia" w:eastAsia="宋体"/>
          <w:lang w:eastAsia="zh-CN"/>
        </w:rPr>
        <w:t>”</w:t>
      </w:r>
      <w:r>
        <w:t>，右半似是重複記號，故以</w:t>
      </w:r>
      <w:r>
        <w:rPr>
          <w:rFonts w:hint="eastAsia" w:eastAsia="宋体"/>
          <w:lang w:eastAsia="zh-CN"/>
        </w:rPr>
        <w:t>《</w:t>
      </w:r>
      <w:r>
        <w:t>文鈔</w:t>
      </w:r>
      <w:r>
        <w:rPr>
          <w:rFonts w:hint="eastAsia" w:eastAsia="宋体"/>
          <w:lang w:eastAsia="zh-CN"/>
        </w:rPr>
        <w:t>》</w:t>
      </w:r>
      <w:r>
        <w:t>爲是。</w:t>
      </w:r>
      <w:r>
        <w:rPr>
          <w:rFonts w:hint="eastAsia" w:eastAsia="宋体"/>
          <w:lang w:eastAsia="zh-CN"/>
        </w:rPr>
        <w:t>“</w:t>
      </w:r>
      <w:r>
        <w:t>珍斂</w:t>
      </w:r>
      <w:r>
        <w:rPr>
          <w:rFonts w:hint="eastAsia" w:eastAsia="宋体"/>
          <w:lang w:eastAsia="zh-CN"/>
        </w:rPr>
        <w:t>”</w:t>
      </w:r>
      <w:r>
        <w:t>不詞</w:t>
      </w:r>
    </w:p>
    <w:p w14:paraId="630505CE">
      <w:r>
        <w:rPr>
          <w:rFonts w:hint="eastAsia" w:eastAsia="宋体"/>
          <w:lang w:eastAsia="zh-CN"/>
        </w:rPr>
        <w:t>【</w:t>
      </w:r>
      <w:r>
        <w:t>三</w:t>
      </w:r>
      <w:r>
        <w:rPr>
          <w:rFonts w:hint="eastAsia" w:eastAsia="宋体"/>
          <w:lang w:eastAsia="zh-CN"/>
        </w:rPr>
        <w:t>】《</w:t>
      </w:r>
      <w:r>
        <w:t>尚書音義</w:t>
      </w:r>
      <w:r>
        <w:rPr>
          <w:rFonts w:hint="eastAsia" w:eastAsia="宋体"/>
          <w:lang w:eastAsia="zh-CN"/>
        </w:rPr>
        <w:t>》</w:t>
      </w:r>
      <w:r>
        <w:t>之上，</w:t>
      </w:r>
      <w:r>
        <w:rPr>
          <w:rFonts w:hint="eastAsia" w:eastAsia="宋体"/>
          <w:lang w:eastAsia="zh-CN"/>
        </w:rPr>
        <w:t>《</w:t>
      </w:r>
      <w:r>
        <w:t>文鈔</w:t>
      </w:r>
      <w:r>
        <w:rPr>
          <w:rFonts w:hint="eastAsia" w:eastAsia="宋体"/>
          <w:lang w:eastAsia="zh-CN"/>
        </w:rPr>
        <w:t>》</w:t>
      </w:r>
      <w:r>
        <w:t>加</w:t>
      </w:r>
      <w:r>
        <w:rPr>
          <w:rFonts w:hint="eastAsia" w:eastAsia="宋体"/>
          <w:lang w:eastAsia="zh-CN"/>
        </w:rPr>
        <w:t>“</w:t>
      </w:r>
      <w:r>
        <w:t>陸德明</w:t>
      </w:r>
      <w:r>
        <w:rPr>
          <w:rFonts w:hint="eastAsia" w:eastAsia="宋体"/>
          <w:lang w:eastAsia="zh-CN"/>
        </w:rPr>
        <w:t>”</w:t>
      </w:r>
      <w:r>
        <w:t>三字</w:t>
      </w:r>
    </w:p>
    <w:p w14:paraId="60B5CB71">
      <w:r>
        <w:rPr>
          <w:rFonts w:hint="eastAsia" w:eastAsia="宋体"/>
          <w:lang w:eastAsia="zh-CN"/>
        </w:rPr>
        <w:t>【</w:t>
      </w:r>
      <w:r>
        <w:t>四</w:t>
      </w:r>
      <w:r>
        <w:rPr>
          <w:rFonts w:hint="eastAsia" w:eastAsia="宋体"/>
          <w:lang w:eastAsia="zh-CN"/>
        </w:rPr>
        <w:t>】“</w:t>
      </w:r>
      <w:r>
        <w:t>古無懌字</w:t>
      </w:r>
      <w:r>
        <w:rPr>
          <w:rFonts w:hint="eastAsia" w:eastAsia="宋体"/>
          <w:lang w:eastAsia="zh-CN"/>
        </w:rPr>
        <w:t>”</w:t>
      </w:r>
      <w:r>
        <w:t>上，</w:t>
      </w:r>
      <w:r>
        <w:rPr>
          <w:rFonts w:hint="eastAsia" w:eastAsia="宋体"/>
          <w:lang w:eastAsia="zh-CN"/>
        </w:rPr>
        <w:t>《</w:t>
      </w:r>
      <w:r>
        <w:t>文鈔</w:t>
      </w:r>
      <w:r>
        <w:rPr>
          <w:rFonts w:hint="eastAsia" w:eastAsia="宋体"/>
          <w:lang w:eastAsia="zh-CN"/>
        </w:rPr>
        <w:t>》</w:t>
      </w:r>
      <w:r>
        <w:t>脱</w:t>
      </w:r>
      <w:r>
        <w:rPr>
          <w:rFonts w:hint="eastAsia" w:eastAsia="宋体"/>
          <w:lang w:eastAsia="zh-CN"/>
        </w:rPr>
        <w:t>“</w:t>
      </w:r>
      <w:r>
        <w:t>按</w:t>
      </w:r>
      <w:r>
        <w:rPr>
          <w:rFonts w:hint="eastAsia" w:eastAsia="宋体"/>
          <w:lang w:eastAsia="zh-CN"/>
        </w:rPr>
        <w:t>”</w:t>
      </w:r>
      <w:r>
        <w:t>字</w:t>
      </w:r>
    </w:p>
    <w:p w14:paraId="4E10FC03">
      <w:r>
        <w:rPr>
          <w:rFonts w:hint="eastAsia" w:eastAsia="宋体"/>
          <w:lang w:eastAsia="zh-CN"/>
        </w:rPr>
        <w:t>【</w:t>
      </w:r>
      <w:r>
        <w:t>五</w:t>
      </w:r>
      <w:r>
        <w:rPr>
          <w:rFonts w:hint="eastAsia" w:eastAsia="宋体"/>
          <w:lang w:eastAsia="zh-CN"/>
        </w:rPr>
        <w:t>】</w:t>
      </w:r>
      <w:r>
        <w:t>此小注，</w:t>
      </w:r>
      <w:r>
        <w:rPr>
          <w:rFonts w:hint="eastAsia" w:eastAsia="宋体"/>
          <w:lang w:eastAsia="zh-CN"/>
        </w:rPr>
        <w:t>《</w:t>
      </w:r>
      <w:r>
        <w:t>文鈔</w:t>
      </w:r>
      <w:r>
        <w:rPr>
          <w:rFonts w:hint="eastAsia" w:eastAsia="宋体"/>
          <w:lang w:eastAsia="zh-CN"/>
        </w:rPr>
        <w:t>》</w:t>
      </w:r>
      <w:r>
        <w:t>作</w:t>
      </w:r>
      <w:r>
        <w:rPr>
          <w:rFonts w:hint="eastAsia" w:eastAsia="宋体"/>
          <w:lang w:eastAsia="zh-CN"/>
        </w:rPr>
        <w:t>“</w:t>
      </w:r>
      <w:r>
        <w:t>和斁之斁，當訓作説，叚借也。經典通用釋字，音同</w:t>
      </w:r>
      <w:r>
        <w:rPr>
          <w:rFonts w:hint="eastAsia" w:eastAsia="宋体"/>
          <w:lang w:eastAsia="zh-CN"/>
        </w:rPr>
        <w:t>”</w:t>
      </w:r>
      <w:r>
        <w:t>。似較</w:t>
      </w:r>
      <w:r>
        <w:rPr>
          <w:rFonts w:hint="eastAsia" w:eastAsia="宋体"/>
          <w:lang w:eastAsia="zh-CN"/>
        </w:rPr>
        <w:t>《</w:t>
      </w:r>
      <w:r>
        <w:t>手簡</w:t>
      </w:r>
      <w:r>
        <w:rPr>
          <w:rFonts w:hint="eastAsia" w:eastAsia="宋体"/>
          <w:lang w:eastAsia="zh-CN"/>
        </w:rPr>
        <w:t>》</w:t>
      </w:r>
      <w:r>
        <w:t>順暢</w:t>
      </w:r>
    </w:p>
    <w:p w14:paraId="2386C5CB">
      <w:r>
        <w:rPr>
          <w:rFonts w:hint="eastAsia" w:eastAsia="宋体"/>
          <w:lang w:eastAsia="zh-CN"/>
        </w:rPr>
        <w:t>【</w:t>
      </w:r>
      <w:r>
        <w:t>六</w:t>
      </w:r>
      <w:r>
        <w:rPr>
          <w:rFonts w:hint="eastAsia" w:eastAsia="宋体"/>
          <w:lang w:eastAsia="zh-CN"/>
        </w:rPr>
        <w:t>】“</w:t>
      </w:r>
      <w:r>
        <w:t>亦見</w:t>
      </w:r>
      <w:r>
        <w:rPr>
          <w:rFonts w:hint="eastAsia" w:eastAsia="宋体"/>
          <w:lang w:eastAsia="zh-CN"/>
        </w:rPr>
        <w:t>《</w:t>
      </w:r>
      <w:r>
        <w:t>廣雅</w:t>
      </w:r>
      <w:r>
        <w:rPr>
          <w:rFonts w:hint="eastAsia" w:eastAsia="宋体"/>
          <w:lang w:eastAsia="zh-CN"/>
        </w:rPr>
        <w:t>》”</w:t>
      </w:r>
      <w:r>
        <w:t>，</w:t>
      </w:r>
      <w:r>
        <w:rPr>
          <w:rFonts w:hint="eastAsia" w:eastAsia="宋体"/>
          <w:lang w:eastAsia="zh-CN"/>
        </w:rPr>
        <w:t>《</w:t>
      </w:r>
      <w:r>
        <w:t>文鈔</w:t>
      </w:r>
      <w:r>
        <w:rPr>
          <w:rFonts w:hint="eastAsia" w:eastAsia="宋体"/>
          <w:lang w:eastAsia="zh-CN"/>
        </w:rPr>
        <w:t>》</w:t>
      </w:r>
      <w:r>
        <w:t>作小字注</w:t>
      </w:r>
    </w:p>
    <w:p w14:paraId="3719D6D8">
      <w:r>
        <w:t>【第177页】</w:t>
      </w:r>
    </w:p>
    <w:p w14:paraId="75BA7EC8">
      <w:pPr>
        <w:rPr>
          <w:rFonts w:hint="eastAsia" w:eastAsia="宋体"/>
          <w:lang w:eastAsia="zh-CN"/>
        </w:rPr>
      </w:pPr>
      <w:r>
        <w:rPr>
          <w:rFonts w:hint="eastAsia" w:eastAsia="宋体"/>
          <w:lang w:eastAsia="zh-CN"/>
        </w:rPr>
        <w:t>【</w:t>
      </w:r>
      <w:r>
        <w:t>七</w:t>
      </w:r>
      <w:r>
        <w:rPr>
          <w:rFonts w:hint="eastAsia" w:eastAsia="宋体"/>
          <w:lang w:eastAsia="zh-CN"/>
        </w:rPr>
        <w:t>】“</w:t>
      </w:r>
      <w:r>
        <w:t>事</w:t>
      </w:r>
      <w:r>
        <w:rPr>
          <w:rFonts w:hint="eastAsia" w:eastAsia="宋体"/>
          <w:lang w:eastAsia="zh-CN"/>
        </w:rPr>
        <w:t>”</w:t>
      </w:r>
      <w:r>
        <w:t>，</w:t>
      </w:r>
      <w:r>
        <w:rPr>
          <w:rFonts w:hint="eastAsia" w:eastAsia="宋体"/>
          <w:lang w:eastAsia="zh-CN"/>
        </w:rPr>
        <w:t>《</w:t>
      </w:r>
      <w:r>
        <w:t>文鈔</w:t>
      </w:r>
      <w:r>
        <w:rPr>
          <w:rFonts w:hint="eastAsia" w:eastAsia="宋体"/>
          <w:lang w:eastAsia="zh-CN"/>
        </w:rPr>
        <w:t>》</w:t>
      </w:r>
      <w:r>
        <w:t>譌作</w:t>
      </w:r>
      <w:r>
        <w:rPr>
          <w:rFonts w:hint="eastAsia" w:eastAsia="宋体"/>
          <w:lang w:eastAsia="zh-CN"/>
        </w:rPr>
        <w:t>“</w:t>
      </w:r>
      <w:r>
        <w:t>字</w:t>
      </w:r>
      <w:r>
        <w:rPr>
          <w:rFonts w:hint="eastAsia" w:eastAsia="宋体"/>
          <w:lang w:eastAsia="zh-CN"/>
        </w:rPr>
        <w:t>”</w:t>
      </w:r>
    </w:p>
    <w:p w14:paraId="4B8E58AC">
      <w:r>
        <w:rPr>
          <w:rFonts w:hint="eastAsia" w:eastAsia="宋体"/>
          <w:lang w:eastAsia="zh-CN"/>
        </w:rPr>
        <w:t>【</w:t>
      </w:r>
      <w:r>
        <w:t>八</w:t>
      </w:r>
      <w:r>
        <w:rPr>
          <w:rFonts w:hint="eastAsia" w:eastAsia="宋体"/>
          <w:lang w:eastAsia="zh-CN"/>
        </w:rPr>
        <w:t>】“</w:t>
      </w:r>
      <w:r>
        <w:t>又1上，</w:t>
      </w:r>
      <w:r>
        <w:rPr>
          <w:rFonts w:hint="eastAsia" w:eastAsia="宋体"/>
          <w:lang w:eastAsia="zh-CN"/>
        </w:rPr>
        <w:t>《</w:t>
      </w:r>
      <w:r>
        <w:t>文鈔</w:t>
      </w:r>
      <w:r>
        <w:rPr>
          <w:rFonts w:hint="eastAsia" w:eastAsia="宋体"/>
          <w:lang w:eastAsia="zh-CN"/>
        </w:rPr>
        <w:t>》</w:t>
      </w:r>
      <w:r>
        <w:t>加</w:t>
      </w:r>
      <w:r>
        <w:rPr>
          <w:rFonts w:hint="eastAsia" w:eastAsia="宋体"/>
          <w:lang w:eastAsia="zh-CN"/>
        </w:rPr>
        <w:t>“</w:t>
      </w:r>
      <w:r>
        <w:t>故</w:t>
      </w:r>
      <w:r>
        <w:rPr>
          <w:rFonts w:hint="eastAsia" w:eastAsia="宋体"/>
          <w:lang w:eastAsia="zh-CN"/>
        </w:rPr>
        <w:t>”</w:t>
      </w:r>
      <w:r>
        <w:t>字。</w:t>
      </w:r>
      <w:r>
        <w:rPr>
          <w:rFonts w:hint="eastAsia" w:eastAsia="宋体"/>
          <w:lang w:eastAsia="zh-CN"/>
        </w:rPr>
        <w:t>“</w:t>
      </w:r>
      <w:r>
        <w:t>以爲</w:t>
      </w:r>
      <w:r>
        <w:rPr>
          <w:rFonts w:hint="eastAsia" w:eastAsia="宋体"/>
          <w:lang w:eastAsia="zh-CN"/>
        </w:rPr>
        <w:t>”</w:t>
      </w:r>
      <w:r>
        <w:t>，</w:t>
      </w:r>
      <w:r>
        <w:rPr>
          <w:rFonts w:hint="eastAsia" w:eastAsia="宋体"/>
          <w:lang w:eastAsia="zh-CN"/>
        </w:rPr>
        <w:t>《</w:t>
      </w:r>
      <w:r>
        <w:t>文鈔</w:t>
      </w:r>
      <w:r>
        <w:rPr>
          <w:rFonts w:hint="eastAsia" w:eastAsia="宋体"/>
          <w:lang w:eastAsia="zh-CN"/>
        </w:rPr>
        <w:t>》</w:t>
      </w:r>
      <w:r>
        <w:t>作</w:t>
      </w:r>
      <w:r>
        <w:rPr>
          <w:rFonts w:hint="eastAsia" w:eastAsia="宋体"/>
          <w:lang w:eastAsia="zh-CN"/>
        </w:rPr>
        <w:t>“</w:t>
      </w:r>
      <w:r>
        <w:t>之云</w:t>
      </w:r>
      <w:r>
        <w:rPr>
          <w:rFonts w:hint="eastAsia" w:eastAsia="宋体"/>
          <w:lang w:eastAsia="zh-CN"/>
        </w:rPr>
        <w:t>”</w:t>
      </w:r>
      <w:r>
        <w:t>。</w:t>
      </w:r>
    </w:p>
    <w:p w14:paraId="4EA55C13">
      <w:pPr>
        <w:rPr>
          <w:rFonts w:hint="eastAsia" w:eastAsia="宋体"/>
          <w:lang w:eastAsia="zh-CN"/>
        </w:rPr>
      </w:pPr>
      <w:r>
        <w:rPr>
          <w:rFonts w:hint="eastAsia" w:eastAsia="宋体"/>
          <w:lang w:eastAsia="zh-CN"/>
        </w:rPr>
        <w:t>【</w:t>
      </w:r>
      <w:r>
        <w:t>九</w:t>
      </w:r>
      <w:r>
        <w:rPr>
          <w:rFonts w:hint="eastAsia" w:eastAsia="宋体"/>
          <w:lang w:eastAsia="zh-CN"/>
        </w:rPr>
        <w:t>】“</w:t>
      </w:r>
      <w:r>
        <w:t>法</w:t>
      </w:r>
      <w:r>
        <w:rPr>
          <w:rFonts w:hint="eastAsia" w:eastAsia="宋体"/>
          <w:lang w:eastAsia="zh-CN"/>
        </w:rPr>
        <w:t>”</w:t>
      </w:r>
      <w:r>
        <w:t>。</w:t>
      </w:r>
      <w:r>
        <w:rPr>
          <w:rFonts w:hint="eastAsia" w:eastAsia="宋体"/>
          <w:lang w:eastAsia="zh-CN"/>
        </w:rPr>
        <w:t>《</w:t>
      </w:r>
      <w:r>
        <w:t>文鈔</w:t>
      </w:r>
      <w:r>
        <w:rPr>
          <w:rFonts w:hint="eastAsia" w:eastAsia="宋体"/>
          <w:lang w:eastAsia="zh-CN"/>
        </w:rPr>
        <w:t>》</w:t>
      </w:r>
      <w:r>
        <w:t>作</w:t>
      </w:r>
      <w:r>
        <w:rPr>
          <w:rFonts w:hint="eastAsia" w:eastAsia="宋体"/>
          <w:lang w:eastAsia="zh-CN"/>
        </w:rPr>
        <w:t>“</w:t>
      </w:r>
      <w:r>
        <w:t>德</w:t>
      </w:r>
      <w:r>
        <w:rPr>
          <w:rFonts w:hint="eastAsia" w:eastAsia="宋体"/>
          <w:lang w:eastAsia="zh-CN"/>
        </w:rPr>
        <w:t>”</w:t>
      </w:r>
      <w:r>
        <w:t>。依字形似應作</w:t>
      </w:r>
      <w:r>
        <w:rPr>
          <w:rFonts w:hint="eastAsia" w:eastAsia="宋体"/>
          <w:lang w:eastAsia="zh-CN"/>
        </w:rPr>
        <w:t>“</w:t>
      </w:r>
      <w:r>
        <w:t>治</w:t>
      </w:r>
      <w:r>
        <w:rPr>
          <w:rFonts w:hint="eastAsia" w:eastAsia="宋体"/>
          <w:lang w:eastAsia="zh-CN"/>
        </w:rPr>
        <w:t>”</w:t>
      </w:r>
    </w:p>
    <w:p w14:paraId="4786196B">
      <w:r>
        <w:rPr>
          <w:rFonts w:hint="eastAsia" w:eastAsia="宋体"/>
          <w:lang w:eastAsia="zh-CN"/>
        </w:rPr>
        <w:t>【</w:t>
      </w:r>
      <w:r>
        <w:t>一〇</w:t>
      </w:r>
      <w:r>
        <w:rPr>
          <w:rFonts w:hint="eastAsia" w:eastAsia="宋体"/>
          <w:lang w:eastAsia="zh-CN"/>
        </w:rPr>
        <w:t>】“</w:t>
      </w:r>
      <w:r>
        <w:t>不能</w:t>
      </w:r>
      <w:r>
        <w:rPr>
          <w:rFonts w:hint="eastAsia" w:eastAsia="宋体"/>
          <w:lang w:eastAsia="zh-CN"/>
        </w:rPr>
        <w:t>”</w:t>
      </w:r>
      <w:r>
        <w:t>上，</w:t>
      </w:r>
      <w:r>
        <w:rPr>
          <w:rFonts w:hint="eastAsia" w:eastAsia="宋体"/>
          <w:lang w:eastAsia="zh-CN"/>
        </w:rPr>
        <w:t>《</w:t>
      </w:r>
      <w:r>
        <w:t>文鈔</w:t>
      </w:r>
      <w:r>
        <w:rPr>
          <w:rFonts w:hint="eastAsia" w:eastAsia="宋体"/>
          <w:lang w:eastAsia="zh-CN"/>
        </w:rPr>
        <w:t>》</w:t>
      </w:r>
      <w:r>
        <w:t>有</w:t>
      </w:r>
      <w:r>
        <w:rPr>
          <w:rFonts w:hint="eastAsia" w:eastAsia="宋体"/>
          <w:lang w:eastAsia="zh-CN"/>
        </w:rPr>
        <w:t>“</w:t>
      </w:r>
      <w:r>
        <w:t>艸率奉復</w:t>
      </w:r>
      <w:r>
        <w:rPr>
          <w:rFonts w:hint="eastAsia" w:eastAsia="宋体"/>
          <w:lang w:eastAsia="zh-CN"/>
        </w:rPr>
        <w:t>”</w:t>
      </w:r>
      <w:r>
        <w:t>四字。</w:t>
      </w:r>
      <w:r>
        <w:rPr>
          <w:rFonts w:hint="eastAsia" w:eastAsia="宋体"/>
          <w:lang w:eastAsia="zh-CN"/>
        </w:rPr>
        <w:t>“</w:t>
      </w:r>
      <w:r>
        <w:t>畼</w:t>
      </w:r>
      <w:r>
        <w:rPr>
          <w:rFonts w:hint="eastAsia" w:eastAsia="宋体"/>
          <w:lang w:eastAsia="zh-CN"/>
        </w:rPr>
        <w:t>”</w:t>
      </w:r>
      <w:r>
        <w:t>，</w:t>
      </w:r>
      <w:r>
        <w:rPr>
          <w:rFonts w:hint="eastAsia" w:eastAsia="宋体"/>
          <w:lang w:eastAsia="zh-CN"/>
        </w:rPr>
        <w:t>《</w:t>
      </w:r>
      <w:r>
        <w:t>文鈔</w:t>
      </w:r>
      <w:r>
        <w:rPr>
          <w:rFonts w:hint="eastAsia" w:eastAsia="宋体"/>
          <w:lang w:eastAsia="zh-CN"/>
        </w:rPr>
        <w:t>》</w:t>
      </w:r>
      <w:r>
        <w:t>同，林瓊雯</w:t>
      </w:r>
      <w:r>
        <w:rPr>
          <w:rFonts w:hint="eastAsia" w:eastAsia="宋体"/>
          <w:lang w:eastAsia="zh-CN"/>
        </w:rPr>
        <w:t>《</w:t>
      </w:r>
      <w:r>
        <w:t>箋釋</w:t>
      </w:r>
      <w:r>
        <w:rPr>
          <w:rFonts w:hint="eastAsia" w:eastAsia="宋体"/>
          <w:lang w:eastAsia="zh-CN"/>
        </w:rPr>
        <w:t>》</w:t>
      </w:r>
      <w:r>
        <w:t>作</w:t>
      </w:r>
      <w:r>
        <w:rPr>
          <w:rFonts w:hint="eastAsia" w:eastAsia="宋体"/>
          <w:lang w:eastAsia="zh-CN"/>
        </w:rPr>
        <w:t>“</w:t>
      </w:r>
      <w:r>
        <w:t>暢</w:t>
      </w:r>
      <w:r>
        <w:rPr>
          <w:rFonts w:hint="eastAsia" w:eastAsia="宋体"/>
          <w:lang w:eastAsia="zh-CN"/>
        </w:rPr>
        <w:t>”</w:t>
      </w:r>
      <w:r>
        <w:t>。按</w:t>
      </w:r>
    </w:p>
    <w:p w14:paraId="2EF6FDC1">
      <w:r>
        <w:rPr>
          <w:rFonts w:hint="eastAsia" w:eastAsia="宋体"/>
          <w:lang w:eastAsia="zh-CN"/>
        </w:rPr>
        <w:t>《</w:t>
      </w:r>
      <w:r>
        <w:t>博雅</w:t>
      </w:r>
      <w:r>
        <w:rPr>
          <w:rFonts w:hint="eastAsia" w:eastAsia="宋体"/>
          <w:lang w:eastAsia="zh-CN"/>
        </w:rPr>
        <w:t>》</w:t>
      </w:r>
      <w:r>
        <w:t>：</w:t>
      </w:r>
      <w:r>
        <w:rPr>
          <w:rFonts w:hint="eastAsia" w:eastAsia="宋体"/>
          <w:lang w:eastAsia="zh-CN"/>
        </w:rPr>
        <w:t>“</w:t>
      </w:r>
      <w:r>
        <w:t>畼，長也。</w:t>
      </w:r>
      <w:r>
        <w:rPr>
          <w:rFonts w:hint="eastAsia" w:eastAsia="宋体"/>
          <w:lang w:eastAsia="zh-CN"/>
        </w:rPr>
        <w:t>”《</w:t>
      </w:r>
      <w:r>
        <w:t>説文</w:t>
      </w:r>
      <w:r>
        <w:rPr>
          <w:rFonts w:hint="eastAsia" w:eastAsia="宋体"/>
          <w:lang w:eastAsia="zh-CN"/>
        </w:rPr>
        <w:t>》</w:t>
      </w:r>
      <w:r>
        <w:t>徐註云：</w:t>
      </w:r>
      <w:r>
        <w:rPr>
          <w:rFonts w:hint="eastAsia" w:eastAsia="宋体"/>
          <w:lang w:eastAsia="zh-CN"/>
        </w:rPr>
        <w:t>“</w:t>
      </w:r>
      <w:r>
        <w:t>借爲通畼之畼。今俗别作暢，非。</w:t>
      </w:r>
    </w:p>
    <w:p w14:paraId="54991D27">
      <w:r>
        <w:rPr>
          <w:rFonts w:hint="eastAsia" w:eastAsia="宋体"/>
          <w:lang w:eastAsia="zh-CN"/>
        </w:rPr>
        <w:t>【</w:t>
      </w:r>
      <w:r>
        <w:t>一一</w:t>
      </w:r>
      <w:r>
        <w:rPr>
          <w:rFonts w:hint="eastAsia" w:eastAsia="宋体"/>
          <w:lang w:eastAsia="zh-CN"/>
        </w:rPr>
        <w:t>】“</w:t>
      </w:r>
      <w:r>
        <w:t>述祖再拜上</w:t>
      </w:r>
      <w:r>
        <w:rPr>
          <w:rFonts w:hint="eastAsia" w:eastAsia="宋体"/>
          <w:lang w:eastAsia="zh-CN"/>
        </w:rPr>
        <w:t>”</w:t>
      </w:r>
      <w:r>
        <w:t>以下文字，</w:t>
      </w:r>
      <w:r>
        <w:rPr>
          <w:rFonts w:hint="eastAsia" w:eastAsia="宋体"/>
          <w:lang w:eastAsia="zh-CN"/>
        </w:rPr>
        <w:t>《</w:t>
      </w:r>
      <w:r>
        <w:t>文鈔</w:t>
      </w:r>
      <w:r>
        <w:rPr>
          <w:rFonts w:hint="eastAsia" w:eastAsia="宋体"/>
          <w:lang w:eastAsia="zh-CN"/>
        </w:rPr>
        <w:t>》</w:t>
      </w:r>
      <w:r>
        <w:t>全無</w:t>
      </w:r>
    </w:p>
    <w:p w14:paraId="41A2A4D0">
      <w:r>
        <w:t>阮元致王引之書八通</w:t>
      </w:r>
    </w:p>
    <w:p w14:paraId="28E9BD02">
      <w:r>
        <w:t>兩接手書，具蒙關愛，謝何可言。生治理葬事略畢，惟封樹、碑石之事，須俟來年次弟</w:t>
      </w:r>
    </w:p>
    <w:p w14:paraId="57A96CCB">
      <w:r>
        <w:t>料理</w:t>
      </w:r>
      <w:r>
        <w:rPr>
          <w:rFonts w:hint="eastAsia" w:eastAsia="宋体"/>
          <w:lang w:eastAsia="zh-CN"/>
        </w:rPr>
        <w:t>【</w:t>
      </w:r>
      <w:r>
        <w:t>。蒙示</w:t>
      </w:r>
      <w:r>
        <w:rPr>
          <w:rFonts w:hint="eastAsia" w:eastAsia="宋体"/>
          <w:lang w:eastAsia="zh-CN"/>
        </w:rPr>
        <w:t>《</w:t>
      </w:r>
      <w:r>
        <w:t>經義述闻</w:t>
      </w:r>
      <w:r>
        <w:rPr>
          <w:rFonts w:hint="eastAsia" w:eastAsia="宋体"/>
          <w:lang w:eastAsia="zh-CN"/>
        </w:rPr>
        <w:t>》</w:t>
      </w:r>
      <w:r>
        <w:t>，略为翻阅，並皆洽心，好在條條新奇，而無語不確耳。見索拙</w:t>
      </w:r>
    </w:p>
    <w:p w14:paraId="2FF8F2D6">
      <w:r>
        <w:t>論曾子屮貫之義QD，詳在</w:t>
      </w:r>
      <w:r>
        <w:rPr>
          <w:rFonts w:hint="eastAsia" w:eastAsia="宋体"/>
          <w:lang w:eastAsia="zh-CN"/>
        </w:rPr>
        <w:t>《</w:t>
      </w:r>
      <w:r>
        <w:t>詁經精舍文集</w:t>
      </w:r>
      <w:r>
        <w:rPr>
          <w:rFonts w:hint="eastAsia" w:eastAsia="宋体"/>
          <w:lang w:eastAsia="zh-CN"/>
        </w:rPr>
        <w:t>》</w:t>
      </w:r>
      <w:r>
        <w:t>内。今以一部奉寄，其言</w:t>
      </w:r>
      <w:r>
        <w:rPr>
          <w:rFonts w:hint="eastAsia" w:eastAsia="宋体"/>
          <w:lang w:eastAsia="zh-CN"/>
        </w:rPr>
        <w:t>“</w:t>
      </w:r>
      <w:r>
        <w:t>郵表畷</w:t>
      </w:r>
      <w:r>
        <w:rPr>
          <w:rFonts w:hint="eastAsia" w:eastAsia="宋体"/>
          <w:lang w:eastAsia="zh-CN"/>
        </w:rPr>
        <w:t>”</w:t>
      </w:r>
      <w:r>
        <w:t>似亦有可採</w:t>
      </w:r>
    </w:p>
    <w:p w14:paraId="52935C8D">
      <w:r>
        <w:t>者QEJ。拙撰</w:t>
      </w:r>
      <w:r>
        <w:rPr>
          <w:rFonts w:hint="eastAsia" w:eastAsia="宋体"/>
          <w:lang w:eastAsia="zh-CN"/>
        </w:rPr>
        <w:t>《</w:t>
      </w:r>
      <w:r>
        <w:t>曾子注釋</w:t>
      </w:r>
      <w:r>
        <w:rPr>
          <w:rFonts w:hint="eastAsia" w:eastAsia="宋体"/>
          <w:lang w:eastAsia="zh-CN"/>
        </w:rPr>
        <w:t>》</w:t>
      </w:r>
      <w:r>
        <w:t>，出京後又有改動。因今年正月鳩工刻</w:t>
      </w:r>
      <w:r>
        <w:rPr>
          <w:rFonts w:hint="eastAsia" w:eastAsia="宋体"/>
          <w:lang w:eastAsia="zh-CN"/>
        </w:rPr>
        <w:t>《</w:t>
      </w:r>
      <w:r>
        <w:t>雅頌集</w:t>
      </w:r>
      <w:r>
        <w:rPr>
          <w:rFonts w:hint="eastAsia" w:eastAsia="宋体"/>
          <w:lang w:eastAsia="zh-CN"/>
        </w:rPr>
        <w:t>》</w:t>
      </w:r>
      <w:r>
        <w:t>，工已集而書未</w:t>
      </w:r>
    </w:p>
    <w:p w14:paraId="098CFF66">
      <w:r>
        <w:t>校寫不能衆工间居。因即以此稿付刻，其实不能筭定本。其中講博学一貫等事或可少</w:t>
      </w:r>
    </w:p>
    <w:p w14:paraId="62152628">
      <w:r>
        <w:t>挽禪悟之横流。至于訓詁，多所未安，頃翻</w:t>
      </w:r>
      <w:r>
        <w:rPr>
          <w:rFonts w:hint="eastAsia" w:eastAsia="宋体"/>
          <w:lang w:eastAsia="zh-CN"/>
        </w:rPr>
        <w:t>《</w:t>
      </w:r>
      <w:r>
        <w:t>經義述闻</w:t>
      </w:r>
      <w:r>
        <w:rPr>
          <w:rFonts w:hint="eastAsia" w:eastAsia="宋体"/>
          <w:lang w:eastAsia="zh-CN"/>
        </w:rPr>
        <w:t>》“</w:t>
      </w:r>
      <w:r>
        <w:t>勿</w:t>
      </w:r>
      <w:r>
        <w:rPr>
          <w:rFonts w:hint="eastAsia" w:eastAsia="宋体"/>
          <w:lang w:eastAsia="zh-CN"/>
        </w:rPr>
        <w:t>”</w:t>
      </w:r>
      <w:r>
        <w:t>、</w:t>
      </w:r>
      <w:r>
        <w:rPr>
          <w:rFonts w:hint="eastAsia" w:eastAsia="宋体"/>
          <w:lang w:eastAsia="zh-CN"/>
        </w:rPr>
        <w:t>“</w:t>
      </w:r>
      <w:r>
        <w:t>慮</w:t>
      </w:r>
      <w:r>
        <w:rPr>
          <w:rFonts w:hint="eastAsia" w:eastAsia="宋体"/>
          <w:lang w:eastAsia="zh-CN"/>
        </w:rPr>
        <w:t>”</w:t>
      </w:r>
      <w:r>
        <w:t>等訓，尚當采用尊府之</w:t>
      </w:r>
    </w:p>
    <w:p w14:paraId="51BF4180">
      <w:r>
        <w:t>【第178页】</w:t>
      </w:r>
    </w:p>
    <w:p w14:paraId="26704B23">
      <w:r>
        <w:t>説，將板挖改也。</w:t>
      </w:r>
      <w:r>
        <w:rPr>
          <w:rFonts w:hint="eastAsia" w:eastAsia="宋体"/>
          <w:lang w:eastAsia="zh-CN"/>
        </w:rPr>
        <w:t>《</w:t>
      </w:r>
      <w:r>
        <w:t>注釋</w:t>
      </w:r>
      <w:r>
        <w:rPr>
          <w:rFonts w:hint="eastAsia" w:eastAsia="宋体"/>
          <w:lang w:eastAsia="zh-CN"/>
        </w:rPr>
        <w:t>》</w:t>
      </w:r>
      <w:r>
        <w:t>一本呈覽，初印不過三十本，概未送人。乞祕之，勿示外人，緣將來</w:t>
      </w:r>
    </w:p>
    <w:p w14:paraId="2E86F9ED">
      <w:r>
        <w:t>改者尚多也。宅兆想已卜定</w:t>
      </w:r>
      <w:r>
        <w:rPr>
          <w:rFonts w:hint="eastAsia" w:eastAsia="宋体"/>
          <w:lang w:eastAsia="zh-CN"/>
        </w:rPr>
        <w:t>【</w:t>
      </w:r>
      <w:r>
        <w:t>四</w:t>
      </w:r>
      <w:r>
        <w:rPr>
          <w:rFonts w:hint="eastAsia" w:eastAsia="宋体"/>
          <w:lang w:eastAsia="zh-CN"/>
        </w:rPr>
        <w:t>】</w:t>
      </w:r>
      <w:r>
        <w:t>，冬寒，嗽疾聞常舉發，尚望珍重。肅此，奉问孝履</w:t>
      </w:r>
      <w:r>
        <w:rPr>
          <w:rFonts w:hint="eastAsia" w:eastAsia="宋体"/>
          <w:lang w:eastAsia="zh-CN"/>
        </w:rPr>
        <w:t>【</w:t>
      </w:r>
      <w:r>
        <w:t>Hn，</w:t>
      </w:r>
    </w:p>
    <w:p w14:paraId="306E3C57">
      <w:r>
        <w:t>不具。</w:t>
      </w:r>
    </w:p>
    <w:p w14:paraId="00445DE0">
      <w:r>
        <w:t>伯申宫庶年兄阁下</w:t>
      </w:r>
    </w:p>
    <w:p w14:paraId="6ECEEE99">
      <w:r>
        <w:t>生制阮元稽首</w:t>
      </w:r>
      <w:r>
        <w:rPr>
          <w:rFonts w:hint="eastAsia" w:eastAsia="宋体"/>
          <w:lang w:eastAsia="zh-CN"/>
        </w:rPr>
        <w:t>【</w:t>
      </w:r>
      <w:r>
        <w:t>七。</w:t>
      </w:r>
    </w:p>
    <w:p w14:paraId="2C5EC98A">
      <w:r>
        <w:t>二</w:t>
      </w:r>
    </w:p>
    <w:p w14:paraId="77FEDFB1">
      <w:r>
        <w:rPr>
          <w:rFonts w:hint="eastAsia" w:eastAsia="宋体"/>
          <w:lang w:eastAsia="zh-CN"/>
        </w:rPr>
        <w:t>《</w:t>
      </w:r>
      <w:r>
        <w:t>古韻廿一部</w:t>
      </w:r>
      <w:r>
        <w:rPr>
          <w:rFonts w:hint="eastAsia" w:eastAsia="宋体"/>
          <w:lang w:eastAsia="zh-CN"/>
        </w:rPr>
        <w:t>》</w:t>
      </w:r>
      <w:r>
        <w:t>刻字之事</w:t>
      </w:r>
      <w:r>
        <w:rPr>
          <w:rFonts w:hint="eastAsia" w:eastAsia="宋体"/>
          <w:lang w:eastAsia="zh-CN"/>
        </w:rPr>
        <w:t>【</w:t>
      </w:r>
      <w:r>
        <w:t>八，若元在粤，十日即成，而至今杳然。吴蘭修办事有名疲</w:t>
      </w:r>
    </w:p>
    <w:p w14:paraId="41442CFE">
      <w:r>
        <w:t>緩</w:t>
      </w:r>
    </w:p>
    <w:p w14:paraId="2D0E855C">
      <w:r>
        <w:rPr>
          <w:rFonts w:hint="eastAsia" w:eastAsia="宋体"/>
          <w:lang w:eastAsia="zh-CN"/>
        </w:rPr>
        <w:t>【</w:t>
      </w:r>
      <w:r>
        <w:t>九，亦不催之矣。</w:t>
      </w:r>
    </w:p>
    <w:p w14:paraId="69AB82AD">
      <w:r>
        <w:t>堂中</w:t>
      </w:r>
      <w:r>
        <w:rPr>
          <w:rFonts w:hint="eastAsia" w:eastAsia="宋体"/>
          <w:lang w:eastAsia="zh-CN"/>
        </w:rPr>
        <w:t>《</w:t>
      </w:r>
      <w:r>
        <w:t>經解</w:t>
      </w:r>
      <w:r>
        <w:rPr>
          <w:rFonts w:hint="eastAsia" w:eastAsia="宋体"/>
          <w:lang w:eastAsia="zh-CN"/>
        </w:rPr>
        <w:t>》</w:t>
      </w:r>
      <w:r>
        <w:t>若非夏道與厚民緊緊催办c-op，必致中辍。夏升去，即無人可出</w:t>
      </w:r>
    </w:p>
    <w:p w14:paraId="113E5160">
      <w:r>
        <w:t>力</w:t>
      </w:r>
      <w:r>
        <w:rPr>
          <w:rFonts w:hint="eastAsia" w:eastAsia="宋体"/>
          <w:lang w:eastAsia="zh-CN"/>
        </w:rPr>
        <w:t>‘</w:t>
      </w:r>
      <w:r>
        <w:t>巧巧刻完即升。因思年兄大人此时居鄉無事Du，何不將</w:t>
      </w:r>
      <w:r>
        <w:rPr>
          <w:rFonts w:hint="eastAsia" w:eastAsia="宋体"/>
          <w:lang w:eastAsia="zh-CN"/>
        </w:rPr>
        <w:t>《</w:t>
      </w:r>
      <w:r>
        <w:t>廣韻</w:t>
      </w:r>
      <w:r>
        <w:rPr>
          <w:rFonts w:hint="eastAsia" w:eastAsia="宋体"/>
          <w:lang w:eastAsia="zh-CN"/>
        </w:rPr>
        <w:t>》</w:t>
      </w:r>
      <w:r>
        <w:t>取出送一教館之人，令其</w:t>
      </w:r>
    </w:p>
    <w:p w14:paraId="338E384D">
      <w:r>
        <w:t>排寫，字要似</w:t>
      </w:r>
      <w:r>
        <w:rPr>
          <w:rFonts w:hint="eastAsia" w:eastAsia="宋体"/>
          <w:lang w:eastAsia="zh-CN"/>
        </w:rPr>
        <w:t>《</w:t>
      </w:r>
      <w:r>
        <w:t>廣韻</w:t>
      </w:r>
      <w:r>
        <w:rPr>
          <w:rFonts w:hint="eastAsia" w:eastAsia="宋体"/>
          <w:lang w:eastAsia="zh-CN"/>
        </w:rPr>
        <w:t>》</w:t>
      </w:r>
      <w:r>
        <w:t>大字之大。特須至、祭等一一指示耳。單寫大字，不寫小字，不過數万字</w:t>
      </w:r>
    </w:p>
    <w:p w14:paraId="6DD9891E">
      <w:r>
        <w:t>寫成交舍下刻之甚易。舍下管事者，張茂才鶴書＄號琴堂。舍親，付之即可刻也。如有書函</w:t>
      </w:r>
    </w:p>
    <w:p w14:paraId="5A7CBA8C">
      <w:r>
        <w:t>揚州太守官書最便。四十餘日即到。</w:t>
      </w:r>
    </w:p>
    <w:p w14:paraId="5E28C1E5">
      <w:r>
        <w:t>三</w:t>
      </w:r>
    </w:p>
    <w:p w14:paraId="408805BA">
      <w:r>
        <w:t>前接手函并課卷已照來單出榜榜上并寫明會同學院云之矣。濟寧老大人處已將</w:t>
      </w:r>
    </w:p>
    <w:p w14:paraId="739245E1">
      <w:r>
        <w:t>【第179页】</w:t>
      </w:r>
    </w:p>
    <w:p w14:paraId="12A39B80">
      <w:r>
        <w:rPr>
          <w:rFonts w:hint="eastAsia" w:eastAsia="宋体"/>
          <w:lang w:eastAsia="zh-CN"/>
        </w:rPr>
        <w:t>《</w:t>
      </w:r>
      <w:r>
        <w:t>文選</w:t>
      </w:r>
      <w:r>
        <w:rPr>
          <w:rFonts w:hint="eastAsia" w:eastAsia="宋体"/>
          <w:lang w:eastAsia="zh-CN"/>
        </w:rPr>
        <w:t>》</w:t>
      </w:r>
      <w:r>
        <w:t>八十三條送到；又荐陳君啓宗，乃注</w:t>
      </w:r>
      <w:r>
        <w:rPr>
          <w:rFonts w:hint="eastAsia" w:eastAsia="宋体"/>
          <w:lang w:eastAsia="zh-CN"/>
        </w:rPr>
        <w:t>《</w:t>
      </w:r>
      <w:r>
        <w:t>春秋外传</w:t>
      </w:r>
      <w:r>
        <w:rPr>
          <w:rFonts w:hint="eastAsia" w:eastAsia="宋体"/>
          <w:lang w:eastAsia="zh-CN"/>
        </w:rPr>
        <w:t>》</w:t>
      </w:r>
      <w:r>
        <w:t>樹華之子。來覓館，一时無地，且延入署</w:t>
      </w:r>
    </w:p>
    <w:p w14:paraId="08A2E288">
      <w:r>
        <w:t>暫住矣。昨摺差回接軍機水部童萼君書，云廿九日曾有一書与生，并文正卿詩稿等件交</w:t>
      </w:r>
    </w:p>
    <w:p w14:paraId="0A7834AB">
      <w:r>
        <w:t>年兄處</w:t>
      </w:r>
    </w:p>
    <w:p w14:paraId="7AFF25D7">
      <w:r>
        <w:t>摺差帶回。計此差十日到京，仍須七八日始能回到彰德，如此差由彰德回</w:t>
      </w:r>
    </w:p>
    <w:p w14:paraId="1E3B2D0A">
      <w:r>
        <w:t>省想已令其帶回，否則即加封包好，交与提调专差差人遞省，勿致遲舛爲囑。以歲作科</w:t>
      </w:r>
    </w:p>
    <w:p w14:paraId="123D46E7">
      <w:r>
        <w:t>之例，已據禮部行文到豫，可以毋庸具奏矣。肅此，并候行祺，不具</w:t>
      </w:r>
    </w:p>
    <w:p w14:paraId="03AA2EB4">
      <w:r>
        <w:t>伯申宫庶年兄學使，生阮元頓首。初七日大梁發</w:t>
      </w:r>
    </w:p>
    <w:p w14:paraId="1B1E7CFC">
      <w:r>
        <w:t>四</w:t>
      </w:r>
    </w:p>
    <w:p w14:paraId="7BDAEE68">
      <w:r>
        <w:t>承示經訓數十條，皆細阅過，條條精確不磨。鋭見卓識，不勝贊歎。必如此，乃真能</w:t>
      </w:r>
    </w:p>
    <w:p w14:paraId="684C1FE3">
      <w:pPr>
        <w:rPr>
          <w:rFonts w:hint="eastAsia" w:eastAsia="宋体"/>
          <w:lang w:eastAsia="zh-CN"/>
        </w:rPr>
      </w:pPr>
      <w:r>
        <w:t>讀經也。所詮釋虚字十餘條</w:t>
      </w:r>
      <w:r>
        <w:rPr>
          <w:rFonts w:hint="eastAsia" w:eastAsia="宋体"/>
          <w:lang w:eastAsia="zh-CN"/>
        </w:rPr>
        <w:t>【</w:t>
      </w:r>
    </w:p>
    <w:p w14:paraId="0805455F">
      <w:r>
        <w:t>尤为精美，得未曾有。元嘗謂今人实事求是固多，而于</w:t>
      </w:r>
    </w:p>
    <w:p w14:paraId="1A7E661C">
      <w:r>
        <w:t>虚文等處，轉未能細意體認。昔嘗有意作</w:t>
      </w:r>
      <w:r>
        <w:rPr>
          <w:rFonts w:hint="eastAsia" w:eastAsia="宋体"/>
          <w:lang w:eastAsia="zh-CN"/>
        </w:rPr>
        <w:t>《</w:t>
      </w:r>
      <w:r>
        <w:t>詞氣釋例</w:t>
      </w:r>
      <w:r>
        <w:rPr>
          <w:rFonts w:hint="eastAsia" w:eastAsia="宋体"/>
          <w:lang w:eastAsia="zh-CN"/>
        </w:rPr>
        <w:t>》</w:t>
      </w:r>
      <w:r>
        <w:t>一書，凡經典中用詞氣體例，逐一解</w:t>
      </w:r>
    </w:p>
    <w:p w14:paraId="776B6C5A">
      <w:r>
        <w:t>釋本訓；又以經典中嚮來注疏之誤會者附于下，如</w:t>
      </w:r>
      <w:r>
        <w:rPr>
          <w:rFonts w:hint="eastAsia" w:eastAsia="宋体"/>
          <w:lang w:eastAsia="zh-CN"/>
        </w:rPr>
        <w:t>“</w:t>
      </w:r>
      <w:r>
        <w:t>之</w:t>
      </w:r>
      <w:r>
        <w:rPr>
          <w:rFonts w:hint="eastAsia" w:eastAsia="宋体"/>
          <w:lang w:eastAsia="zh-CN"/>
        </w:rPr>
        <w:t>”</w:t>
      </w:r>
      <w:r>
        <w:t>、</w:t>
      </w:r>
      <w:r>
        <w:rPr>
          <w:rFonts w:hint="eastAsia" w:eastAsia="宋体"/>
          <w:lang w:eastAsia="zh-CN"/>
        </w:rPr>
        <w:t>“</w:t>
      </w:r>
      <w:r>
        <w:t>乎</w:t>
      </w:r>
      <w:r>
        <w:rPr>
          <w:rFonts w:hint="eastAsia" w:eastAsia="宋体"/>
          <w:lang w:eastAsia="zh-CN"/>
        </w:rPr>
        <w:t>”</w:t>
      </w:r>
      <w:r>
        <w:t>、</w:t>
      </w:r>
      <w:r>
        <w:rPr>
          <w:rFonts w:hint="eastAsia" w:eastAsia="宋体"/>
          <w:lang w:eastAsia="zh-CN"/>
        </w:rPr>
        <w:t>“</w:t>
      </w:r>
      <w:r>
        <w:t>也</w:t>
      </w:r>
      <w:r>
        <w:rPr>
          <w:rFonts w:hint="eastAsia" w:eastAsia="宋体"/>
          <w:lang w:eastAsia="zh-CN"/>
        </w:rPr>
        <w:t>”</w:t>
      </w:r>
      <w:r>
        <w:t>、</w:t>
      </w:r>
      <w:r>
        <w:rPr>
          <w:rFonts w:hint="eastAsia" w:eastAsia="宋体"/>
          <w:lang w:eastAsia="zh-CN"/>
        </w:rPr>
        <w:t>“</w:t>
      </w:r>
      <w:r>
        <w:t>者</w:t>
      </w:r>
      <w:r>
        <w:rPr>
          <w:rFonts w:hint="eastAsia" w:eastAsia="宋体"/>
          <w:lang w:eastAsia="zh-CN"/>
        </w:rPr>
        <w:t>”</w:t>
      </w:r>
      <w:r>
        <w:t>，一概全載。原</w:t>
      </w:r>
    </w:p>
    <w:p w14:paraId="2C4308E9">
      <w:pPr>
        <w:rPr>
          <w:rFonts w:hint="eastAsia" w:eastAsia="宋体"/>
          <w:lang w:eastAsia="zh-CN"/>
        </w:rPr>
      </w:pPr>
      <w:r>
        <w:t>簡眉批：</w:t>
      </w:r>
      <w:r>
        <w:rPr>
          <w:rFonts w:hint="eastAsia" w:eastAsia="宋体"/>
          <w:lang w:eastAsia="zh-CN"/>
        </w:rPr>
        <w:t>“</w:t>
      </w:r>
      <w:r>
        <w:t>如焉字即將</w:t>
      </w:r>
      <w:r>
        <w:rPr>
          <w:rFonts w:hint="eastAsia" w:eastAsia="宋体"/>
          <w:lang w:eastAsia="zh-CN"/>
        </w:rPr>
        <w:t>“</w:t>
      </w:r>
      <w:r>
        <w:t>焉始乘舟1等注于下；而、如相通，亦將各處而、如互誤者附于下。</w:t>
      </w:r>
      <w:r>
        <w:rPr>
          <w:rFonts w:hint="eastAsia" w:eastAsia="宋体"/>
          <w:lang w:eastAsia="zh-CN"/>
        </w:rPr>
        <w:t>”</w:t>
      </w:r>
      <w:r>
        <w:t>首以</w:t>
      </w:r>
      <w:r>
        <w:rPr>
          <w:rFonts w:hint="eastAsia" w:eastAsia="宋体"/>
          <w:lang w:eastAsia="zh-CN"/>
        </w:rPr>
        <w:t>《</w:t>
      </w:r>
      <w:r>
        <w:t>説文</w:t>
      </w:r>
      <w:r>
        <w:rPr>
          <w:rFonts w:hint="eastAsia" w:eastAsia="宋体"/>
          <w:lang w:eastAsia="zh-CN"/>
        </w:rPr>
        <w:t>》</w:t>
      </w:r>
      <w:r>
        <w:t>、</w:t>
      </w:r>
      <w:r>
        <w:rPr>
          <w:rFonts w:hint="eastAsia" w:eastAsia="宋体"/>
          <w:lang w:eastAsia="zh-CN"/>
        </w:rPr>
        <w:t>《</w:t>
      </w:r>
      <w:r>
        <w:t>尔雅</w:t>
      </w:r>
      <w:r>
        <w:rPr>
          <w:rFonts w:hint="eastAsia" w:eastAsia="宋体"/>
          <w:lang w:eastAsia="zh-CN"/>
        </w:rPr>
        <w:t>》</w:t>
      </w:r>
    </w:p>
    <w:p w14:paraId="56021E90">
      <w:r>
        <w:t>以及子史中可證者，亦旁通之。吕氏</w:t>
      </w:r>
      <w:r>
        <w:rPr>
          <w:rFonts w:hint="eastAsia" w:eastAsia="宋体"/>
          <w:lang w:eastAsia="zh-CN"/>
        </w:rPr>
        <w:t>《</w:t>
      </w:r>
      <w:r>
        <w:t>東萊博議</w:t>
      </w:r>
      <w:r>
        <w:rPr>
          <w:rFonts w:hint="eastAsia" w:eastAsia="宋体"/>
          <w:lang w:eastAsia="zh-CN"/>
        </w:rPr>
        <w:t>》</w:t>
      </w:r>
      <w:r>
        <w:t>卷末曾有解釋虚字文意一卷，惜乎太淺</w:t>
      </w:r>
    </w:p>
    <w:p w14:paraId="4F1668A5">
      <w:r>
        <w:t>陋。今用此例为之，以为讀經者之助，亦甚妙也。元此刻心亂如蓬，不能执筆；即为之</w:t>
      </w:r>
    </w:p>
    <w:p w14:paraId="443B56C3">
      <w:r>
        <w:t>【第180页】</w:t>
      </w:r>
    </w:p>
    <w:p w14:paraId="69685F3B">
      <w:r>
        <w:t>亦不及弟之精博。據鄙意，何不將</w:t>
      </w:r>
      <w:r>
        <w:rPr>
          <w:rFonts w:hint="eastAsia" w:eastAsia="宋体"/>
          <w:lang w:eastAsia="zh-CN"/>
        </w:rPr>
        <w:t>“</w:t>
      </w:r>
      <w:r>
        <w:t>逢，大也</w:t>
      </w:r>
      <w:r>
        <w:rPr>
          <w:rFonts w:hint="eastAsia" w:eastAsia="宋体"/>
          <w:lang w:eastAsia="zh-CN"/>
        </w:rPr>
        <w:t>”</w:t>
      </w:r>
      <w:r>
        <w:t>諸條删去，别入他藁，专將詞氣注成一帙</w:t>
      </w:r>
    </w:p>
    <w:p w14:paraId="0CCC75B0">
      <w:r>
        <w:t>乎？詞氣，古人最先者發聲，</w:t>
      </w:r>
      <w:r>
        <w:rPr>
          <w:rFonts w:hint="eastAsia" w:eastAsia="宋体"/>
          <w:lang w:eastAsia="zh-CN"/>
        </w:rPr>
        <w:t>《</w:t>
      </w:r>
      <w:r>
        <w:t>堯典</w:t>
      </w:r>
      <w:r>
        <w:rPr>
          <w:rFonts w:hint="eastAsia" w:eastAsia="宋体"/>
          <w:lang w:eastAsia="zh-CN"/>
        </w:rPr>
        <w:t>》</w:t>
      </w:r>
      <w:r>
        <w:t>中</w:t>
      </w:r>
      <w:r>
        <w:rPr>
          <w:rFonts w:hint="eastAsia" w:eastAsia="宋体"/>
          <w:lang w:eastAsia="zh-CN"/>
        </w:rPr>
        <w:t>“</w:t>
      </w:r>
      <w:r>
        <w:t>都</w:t>
      </w:r>
      <w:r>
        <w:rPr>
          <w:rFonts w:hint="eastAsia" w:eastAsia="宋体"/>
          <w:lang w:eastAsia="zh-CN"/>
        </w:rPr>
        <w:t>”</w:t>
      </w:r>
      <w:r>
        <w:t>、</w:t>
      </w:r>
      <w:r>
        <w:rPr>
          <w:rFonts w:hint="eastAsia" w:eastAsia="宋体"/>
          <w:lang w:eastAsia="zh-CN"/>
        </w:rPr>
        <w:t>“</w:t>
      </w:r>
      <w:r>
        <w:t>俞</w:t>
      </w:r>
      <w:r>
        <w:rPr>
          <w:rFonts w:hint="eastAsia" w:eastAsia="宋体"/>
          <w:lang w:eastAsia="zh-CN"/>
        </w:rPr>
        <w:t>”</w:t>
      </w:r>
      <w:r>
        <w:t>可证；</w:t>
      </w:r>
      <w:r>
        <w:rPr>
          <w:rFonts w:hint="eastAsia" w:eastAsia="宋体"/>
          <w:lang w:eastAsia="zh-CN"/>
        </w:rPr>
        <w:t>《</w:t>
      </w:r>
      <w:r>
        <w:t>尔疋</w:t>
      </w:r>
      <w:r>
        <w:rPr>
          <w:rFonts w:hint="eastAsia" w:eastAsia="宋体"/>
          <w:lang w:eastAsia="zh-CN"/>
        </w:rPr>
        <w:t>》</w:t>
      </w:r>
      <w:r>
        <w:t>中</w:t>
      </w:r>
      <w:r>
        <w:rPr>
          <w:rFonts w:hint="eastAsia" w:eastAsia="宋体"/>
          <w:lang w:eastAsia="zh-CN"/>
        </w:rPr>
        <w:t>“</w:t>
      </w:r>
      <w:r>
        <w:t>爰</w:t>
      </w:r>
      <w:r>
        <w:rPr>
          <w:rFonts w:hint="eastAsia" w:eastAsia="宋体"/>
          <w:lang w:eastAsia="zh-CN"/>
        </w:rPr>
        <w:t>”</w:t>
      </w:r>
      <w:r>
        <w:t>、</w:t>
      </w:r>
      <w:r>
        <w:rPr>
          <w:rFonts w:hint="eastAsia" w:eastAsia="宋体"/>
          <w:lang w:eastAsia="zh-CN"/>
        </w:rPr>
        <w:t>“</w:t>
      </w:r>
      <w:r>
        <w:t>粤</w:t>
      </w:r>
      <w:r>
        <w:rPr>
          <w:rFonts w:hint="eastAsia" w:eastAsia="宋体"/>
          <w:lang w:eastAsia="zh-CN"/>
        </w:rPr>
        <w:t>”</w:t>
      </w:r>
      <w:r>
        <w:t>、</w:t>
      </w:r>
      <w:r>
        <w:rPr>
          <w:rFonts w:hint="eastAsia" w:eastAsia="宋体"/>
          <w:lang w:eastAsia="zh-CN"/>
        </w:rPr>
        <w:t>“</w:t>
      </w:r>
      <w:r>
        <w:t>于</w:t>
      </w:r>
      <w:r>
        <w:rPr>
          <w:rFonts w:hint="eastAsia" w:eastAsia="宋体"/>
          <w:lang w:eastAsia="zh-CN"/>
        </w:rPr>
        <w:t>”</w:t>
      </w:r>
      <w:r>
        <w:t>諸詞是</w:t>
      </w:r>
    </w:p>
    <w:p w14:paraId="456AC984">
      <w:pPr>
        <w:rPr>
          <w:rFonts w:hint="eastAsia" w:eastAsia="宋体"/>
          <w:lang w:eastAsia="zh-CN"/>
        </w:rPr>
      </w:pPr>
      <w:r>
        <w:t>也。至于轉聲、收聲，後世乃多有之，不甚古也。故</w:t>
      </w:r>
      <w:r>
        <w:rPr>
          <w:rFonts w:hint="eastAsia" w:eastAsia="宋体"/>
          <w:lang w:eastAsia="zh-CN"/>
        </w:rPr>
        <w:t>“</w:t>
      </w:r>
      <w:r>
        <w:t>也</w:t>
      </w:r>
      <w:r>
        <w:rPr>
          <w:rFonts w:hint="eastAsia" w:eastAsia="宋体"/>
          <w:lang w:eastAsia="zh-CN"/>
        </w:rPr>
        <w:t>”</w:t>
      </w:r>
      <w:r>
        <w:t>、</w:t>
      </w:r>
      <w:r>
        <w:rPr>
          <w:rFonts w:hint="eastAsia" w:eastAsia="宋体"/>
          <w:lang w:eastAsia="zh-CN"/>
        </w:rPr>
        <w:t>“</w:t>
      </w:r>
      <w:r>
        <w:t>焉</w:t>
      </w:r>
      <w:r>
        <w:rPr>
          <w:rFonts w:hint="eastAsia" w:eastAsia="宋体"/>
          <w:lang w:eastAsia="zh-CN"/>
        </w:rPr>
        <w:t>”</w:t>
      </w:r>
      <w:r>
        <w:t>等，皆假借字；而</w:t>
      </w:r>
      <w:r>
        <w:rPr>
          <w:rFonts w:hint="eastAsia" w:eastAsia="宋体"/>
          <w:lang w:eastAsia="zh-CN"/>
        </w:rPr>
        <w:t>“</w:t>
      </w:r>
      <w:r>
        <w:t>曰</w:t>
      </w:r>
      <w:r>
        <w:rPr>
          <w:rFonts w:hint="eastAsia" w:eastAsia="宋体"/>
          <w:lang w:eastAsia="zh-CN"/>
        </w:rPr>
        <w:t>”</w:t>
      </w:r>
    </w:p>
    <w:p w14:paraId="06A5D434">
      <w:r>
        <w:rPr>
          <w:rFonts w:hint="eastAsia" w:eastAsia="宋体"/>
          <w:lang w:eastAsia="zh-CN"/>
        </w:rPr>
        <w:t>“</w:t>
      </w:r>
      <w:r>
        <w:t>于</w:t>
      </w:r>
      <w:r>
        <w:rPr>
          <w:rFonts w:hint="eastAsia" w:eastAsia="宋体"/>
          <w:lang w:eastAsia="zh-CN"/>
        </w:rPr>
        <w:t>”</w:t>
      </w:r>
      <w:r>
        <w:t>等，皆本字也。匆匆具覆</w:t>
      </w:r>
    </w:p>
    <w:p w14:paraId="3630DDAD">
      <w:r>
        <w:t>引之仁弟足下，元頓首。</w:t>
      </w:r>
    </w:p>
    <w:p w14:paraId="756140DB">
      <w:r>
        <w:t>五</w:t>
      </w:r>
    </w:p>
    <w:p w14:paraId="413EA3F9">
      <w:r>
        <w:t>前接手函，欣悉近祉安和，著述日富。昨過濰縣，晤莊葆誠</w:t>
      </w:r>
    </w:p>
    <w:p w14:paraId="1F32D446">
      <w:r>
        <w:t>得讀</w:t>
      </w:r>
      <w:r>
        <w:rPr>
          <w:rFonts w:hint="eastAsia" w:eastAsia="宋体"/>
          <w:lang w:eastAsia="zh-CN"/>
        </w:rPr>
        <w:t>《</w:t>
      </w:r>
      <w:r>
        <w:t>尚書</w:t>
      </w:r>
      <w:r>
        <w:rPr>
          <w:rFonts w:hint="eastAsia" w:eastAsia="宋体"/>
          <w:lang w:eastAsia="zh-CN"/>
        </w:rPr>
        <w:t>》</w:t>
      </w:r>
      <w:r>
        <w:t>數條，極</w:t>
      </w:r>
    </w:p>
    <w:p w14:paraId="4B50D0A4">
      <w:r>
        <w:t>爲精核。閲來函中言體中欠豫，此正宜留意。吾弟賦質似弱，而治經又太鋭。尚宜静思</w:t>
      </w:r>
    </w:p>
    <w:p w14:paraId="3F10994F">
      <w:r>
        <w:t>息動，以攝養之，至嘱之！春間，曾將吴中珩</w:t>
      </w:r>
      <w:r>
        <w:rPr>
          <w:rFonts w:hint="eastAsia" w:eastAsia="宋体"/>
          <w:lang w:eastAsia="zh-CN"/>
        </w:rPr>
        <w:t>《</w:t>
      </w:r>
      <w:r>
        <w:t>廣雅</w:t>
      </w:r>
      <w:r>
        <w:rPr>
          <w:rFonts w:hint="eastAsia" w:eastAsia="宋体"/>
          <w:lang w:eastAsia="zh-CN"/>
        </w:rPr>
        <w:t>》</w:t>
      </w:r>
      <w:r>
        <w:t>本寄上，未知曾收到否，曾校畢否，念</w:t>
      </w:r>
    </w:p>
    <w:p w14:paraId="43713AC7">
      <w:r>
        <w:t>之。元近作</w:t>
      </w:r>
      <w:r>
        <w:rPr>
          <w:rFonts w:hint="eastAsia" w:eastAsia="宋体"/>
          <w:lang w:eastAsia="zh-CN"/>
        </w:rPr>
        <w:t>《</w:t>
      </w:r>
      <w:r>
        <w:t>尔疋名義考</w:t>
      </w:r>
      <w:r>
        <w:rPr>
          <w:rFonts w:hint="eastAsia" w:eastAsia="宋体"/>
          <w:lang w:eastAsia="zh-CN"/>
        </w:rPr>
        <w:t>》</w:t>
      </w:r>
      <w:r>
        <w:t>、</w:t>
      </w:r>
      <w:r>
        <w:rPr>
          <w:rFonts w:hint="eastAsia" w:eastAsia="宋体"/>
          <w:lang w:eastAsia="zh-CN"/>
        </w:rPr>
        <w:t>《</w:t>
      </w:r>
      <w:r>
        <w:t>毛詩補箋</w:t>
      </w:r>
      <w:r>
        <w:rPr>
          <w:rFonts w:hint="eastAsia" w:eastAsia="宋体"/>
          <w:lang w:eastAsia="zh-CN"/>
        </w:rPr>
        <w:t>》</w:t>
      </w:r>
      <w:r>
        <w:t>二種，卷帙尚少，秋間可有規模。又作</w:t>
      </w:r>
      <w:r>
        <w:rPr>
          <w:rFonts w:hint="eastAsia" w:eastAsia="宋体"/>
          <w:lang w:eastAsia="zh-CN"/>
        </w:rPr>
        <w:t>《</w:t>
      </w:r>
      <w:r>
        <w:t>釋且</w:t>
      </w:r>
      <w:r>
        <w:rPr>
          <w:rFonts w:hint="eastAsia" w:eastAsia="宋体"/>
          <w:lang w:eastAsia="zh-CN"/>
        </w:rPr>
        <w:t>》</w:t>
      </w:r>
      <w:r>
        <w:t>文一</w:t>
      </w:r>
    </w:p>
    <w:p w14:paraId="09B40F86">
      <w:r>
        <w:t>篇。杏，内有一條：言</w:t>
      </w:r>
      <w:r>
        <w:rPr>
          <w:rFonts w:hint="eastAsia" w:eastAsia="宋体"/>
          <w:lang w:eastAsia="zh-CN"/>
        </w:rPr>
        <w:t>“</w:t>
      </w:r>
      <w:r>
        <w:t>且</w:t>
      </w:r>
      <w:r>
        <w:rPr>
          <w:rFonts w:hint="eastAsia" w:eastAsia="宋体"/>
          <w:lang w:eastAsia="zh-CN"/>
        </w:rPr>
        <w:t>”</w:t>
      </w:r>
      <w:r>
        <w:t>與</w:t>
      </w:r>
      <w:r>
        <w:rPr>
          <w:rFonts w:hint="eastAsia" w:eastAsia="宋体"/>
          <w:lang w:eastAsia="zh-CN"/>
        </w:rPr>
        <w:t>“</w:t>
      </w:r>
      <w:r>
        <w:t>祖</w:t>
      </w:r>
      <w:r>
        <w:rPr>
          <w:rFonts w:hint="eastAsia" w:eastAsia="宋体"/>
          <w:lang w:eastAsia="zh-CN"/>
        </w:rPr>
        <w:t>”</w:t>
      </w:r>
      <w:r>
        <w:t>同義，同訓爲始。凡經傳中言</w:t>
      </w:r>
      <w:r>
        <w:rPr>
          <w:rFonts w:hint="eastAsia" w:eastAsia="宋体"/>
          <w:lang w:eastAsia="zh-CN"/>
        </w:rPr>
        <w:t>“</w:t>
      </w:r>
      <w:r>
        <w:t>既〇且〇</w:t>
      </w:r>
      <w:r>
        <w:rPr>
          <w:rFonts w:hint="eastAsia" w:eastAsia="宋体"/>
          <w:lang w:eastAsia="zh-CN"/>
        </w:rPr>
        <w:t>”</w:t>
      </w:r>
      <w:r>
        <w:t>者，皆終而又</w:t>
      </w:r>
    </w:p>
    <w:p w14:paraId="7B7A1D90">
      <w:r>
        <w:t>始之義。如此似可为老伯</w:t>
      </w:r>
      <w:r>
        <w:rPr>
          <w:rFonts w:hint="eastAsia" w:eastAsia="宋体"/>
          <w:lang w:eastAsia="zh-CN"/>
        </w:rPr>
        <w:t>“</w:t>
      </w:r>
      <w:r>
        <w:t>終風</w:t>
      </w:r>
      <w:r>
        <w:rPr>
          <w:rFonts w:hint="eastAsia" w:eastAsia="宋体"/>
          <w:lang w:eastAsia="zh-CN"/>
        </w:rPr>
        <w:t>”</w:t>
      </w:r>
      <w:r>
        <w:t>、</w:t>
      </w:r>
      <w:r>
        <w:rPr>
          <w:rFonts w:hint="eastAsia" w:eastAsia="宋体"/>
          <w:lang w:eastAsia="zh-CN"/>
        </w:rPr>
        <w:t>“</w:t>
      </w:r>
      <w:r>
        <w:t>終寠</w:t>
      </w:r>
      <w:r>
        <w:rPr>
          <w:rFonts w:hint="eastAsia" w:eastAsia="宋体"/>
          <w:lang w:eastAsia="zh-CN"/>
        </w:rPr>
        <w:t>”</w:t>
      </w:r>
      <w:r>
        <w:t>、</w:t>
      </w:r>
      <w:r>
        <w:rPr>
          <w:rFonts w:hint="eastAsia" w:eastAsia="宋体"/>
          <w:lang w:eastAsia="zh-CN"/>
        </w:rPr>
        <w:t>“</w:t>
      </w:r>
      <w:r>
        <w:t>終温</w:t>
      </w:r>
      <w:r>
        <w:rPr>
          <w:rFonts w:hint="eastAsia" w:eastAsia="宋体"/>
          <w:lang w:eastAsia="zh-CN"/>
        </w:rPr>
        <w:t>”</w:t>
      </w:r>
      <w:r>
        <w:t>加證</w:t>
      </w:r>
      <w:r>
        <w:rPr>
          <w:rFonts w:hint="eastAsia" w:eastAsia="宋体"/>
          <w:lang w:eastAsia="zh-CN"/>
        </w:rPr>
        <w:t>【</w:t>
      </w:r>
      <w:r>
        <w:t>（l，未知是否？刻考事已畢，旋</w:t>
      </w:r>
    </w:p>
    <w:p w14:paraId="222B2612">
      <w:r>
        <w:t>省，日日在大明湖，水木明瑟，軒中坐卧，尚饒清趣。武虚谷及杭州朱朗齋，現已延致脩纂</w:t>
      </w:r>
    </w:p>
    <w:p w14:paraId="595CB1A6">
      <w:r>
        <w:rPr>
          <w:rFonts w:hint="eastAsia" w:eastAsia="宋体"/>
          <w:lang w:eastAsia="zh-CN"/>
        </w:rPr>
        <w:t>《</w:t>
      </w:r>
      <w:r>
        <w:t>山左金石志</w:t>
      </w:r>
    </w:p>
    <w:p w14:paraId="3247ABCA">
      <w:r>
        <w:t>此書若成，頗有可觀。草此奉佈，並候近安，不具</w:t>
      </w:r>
    </w:p>
    <w:p w14:paraId="06DF6673">
      <w:r>
        <w:t>【第181页】</w:t>
      </w:r>
    </w:p>
    <w:p w14:paraId="7EB5AF87">
      <w:r>
        <w:t>伯申仁弟足下，阮元頓首。</w:t>
      </w:r>
    </w:p>
    <w:p w14:paraId="3AF1ACF6">
      <w:r>
        <w:t>六</w:t>
      </w:r>
    </w:p>
    <w:p w14:paraId="7631F1D2">
      <w:r>
        <w:t>接到兩次手書，知近來下榻敝居</w:t>
      </w:r>
    </w:p>
    <w:p w14:paraId="53BF59D7">
      <w:r>
        <w:t>讀礼刻石，體中安善，为慰！葬地在天長、六合</w:t>
      </w:r>
    </w:p>
    <w:p w14:paraId="339C367B">
      <w:r>
        <w:t>之間，想在冶山、棠山一帶，必有佳城。昔生看地至冶山，冶山山口南嶂闬下，明明一脈至</w:t>
      </w:r>
    </w:p>
    <w:p w14:paraId="15C5E2BA">
      <w:r>
        <w:t>上陈庄。不必言佳城，即山水環抱，亦頗可樂，因買其庄，此處曾到過否？拙集蒙看出多</w:t>
      </w:r>
    </w:p>
    <w:p w14:paraId="700E39B3">
      <w:r>
        <w:t>少錯字Qlon，希隨時語舍弟改之。</w:t>
      </w:r>
    </w:p>
    <w:p w14:paraId="51DEEE93">
      <w:r>
        <w:t>本朝戴氏等發明漢學固透矣全</w:t>
      </w:r>
      <w:r>
        <w:rPr>
          <w:rFonts w:hint="eastAsia" w:eastAsia="宋体"/>
          <w:lang w:eastAsia="zh-CN"/>
        </w:rPr>
        <w:t>】</w:t>
      </w:r>
      <w:r>
        <w:t>，而自晉、宋以來蒙錮之疾尚未説明，此事在魏收</w:t>
      </w:r>
    </w:p>
    <w:p w14:paraId="4F724539">
      <w:r>
        <w:rPr>
          <w:rFonts w:hint="eastAsia" w:eastAsia="宋体"/>
          <w:lang w:eastAsia="zh-CN"/>
        </w:rPr>
        <w:t>《</w:t>
      </w:r>
      <w:r>
        <w:t>志</w:t>
      </w:r>
      <w:r>
        <w:rPr>
          <w:rFonts w:hint="eastAsia" w:eastAsia="宋体"/>
          <w:lang w:eastAsia="zh-CN"/>
        </w:rPr>
        <w:t>》</w:t>
      </w:r>
      <w:r>
        <w:t>及</w:t>
      </w:r>
      <w:r>
        <w:rPr>
          <w:rFonts w:hint="eastAsia" w:eastAsia="宋体"/>
          <w:lang w:eastAsia="zh-CN"/>
        </w:rPr>
        <w:t>《</w:t>
      </w:r>
      <w:r>
        <w:t>十八賢行狀</w:t>
      </w:r>
      <w:r>
        <w:rPr>
          <w:rFonts w:hint="eastAsia" w:eastAsia="宋体"/>
          <w:lang w:eastAsia="zh-CN"/>
        </w:rPr>
        <w:t>》</w:t>
      </w:r>
      <w:r>
        <w:t>之内，明明有其來路，大端皆道安、慧遠之所爲Allln。即如慧遠</w:t>
      </w:r>
      <w:r>
        <w:rPr>
          <w:rFonts w:hint="eastAsia" w:eastAsia="宋体"/>
          <w:lang w:eastAsia="zh-CN"/>
        </w:rPr>
        <w:t>《</w:t>
      </w:r>
      <w:r>
        <w:t>毛</w:t>
      </w:r>
    </w:p>
    <w:p w14:paraId="52CBFC8C">
      <w:pPr>
        <w:rPr>
          <w:rFonts w:hint="eastAsia" w:eastAsia="宋体"/>
          <w:lang w:eastAsia="zh-CN"/>
        </w:rPr>
      </w:pPr>
      <w:r>
        <w:t>詩</w:t>
      </w:r>
      <w:r>
        <w:rPr>
          <w:rFonts w:hint="eastAsia" w:eastAsia="宋体"/>
          <w:lang w:eastAsia="zh-CN"/>
        </w:rPr>
        <w:t>》</w:t>
      </w:r>
      <w:r>
        <w:t>精博之至，陸德明</w:t>
      </w:r>
      <w:r>
        <w:rPr>
          <w:rFonts w:hint="eastAsia" w:eastAsia="宋体"/>
          <w:lang w:eastAsia="zh-CN"/>
        </w:rPr>
        <w:t>《</w:t>
      </w:r>
      <w:r>
        <w:t>叙録</w:t>
      </w:r>
      <w:r>
        <w:rPr>
          <w:rFonts w:hint="eastAsia" w:eastAsia="宋体"/>
          <w:lang w:eastAsia="zh-CN"/>
        </w:rPr>
        <w:t>》</w:t>
      </w:r>
      <w:r>
        <w:t>不避其为方外人，而特著之，是道安、慧遠皆博精</w:t>
      </w:r>
      <w:r>
        <w:rPr>
          <w:rFonts w:hint="eastAsia" w:eastAsia="宋体"/>
          <w:lang w:eastAsia="zh-CN"/>
        </w:rPr>
        <w:t>《</w:t>
      </w:r>
      <w:r>
        <w:t>詩</w:t>
      </w:r>
      <w:r>
        <w:rPr>
          <w:rFonts w:hint="eastAsia" w:eastAsia="宋体"/>
          <w:lang w:eastAsia="zh-CN"/>
        </w:rPr>
        <w:t>》</w:t>
      </w:r>
      <w:r>
        <w:t>、</w:t>
      </w:r>
      <w:r>
        <w:rPr>
          <w:rFonts w:hint="eastAsia" w:eastAsia="宋体"/>
          <w:lang w:eastAsia="zh-CN"/>
        </w:rPr>
        <w:t>《</w:t>
      </w:r>
      <w:r>
        <w:t>禮</w:t>
      </w:r>
      <w:r>
        <w:rPr>
          <w:rFonts w:hint="eastAsia" w:eastAsia="宋体"/>
          <w:lang w:eastAsia="zh-CN"/>
        </w:rPr>
        <w:t>》</w:t>
      </w:r>
    </w:p>
    <w:p w14:paraId="09ADDC02">
      <w:pPr>
        <w:rPr>
          <w:rFonts w:hint="eastAsia" w:eastAsia="宋体"/>
          <w:lang w:eastAsia="zh-CN"/>
        </w:rPr>
      </w:pPr>
      <w:r>
        <w:t>深明</w:t>
      </w:r>
      <w:r>
        <w:rPr>
          <w:rFonts w:hint="eastAsia" w:eastAsia="宋体"/>
          <w:lang w:eastAsia="zh-CN"/>
        </w:rPr>
        <w:t>《</w:t>
      </w:r>
      <w:r>
        <w:t>倉</w:t>
      </w:r>
      <w:r>
        <w:rPr>
          <w:rFonts w:hint="eastAsia" w:eastAsia="宋体"/>
          <w:lang w:eastAsia="zh-CN"/>
        </w:rPr>
        <w:t>》</w:t>
      </w:r>
      <w:r>
        <w:t>、</w:t>
      </w:r>
      <w:r>
        <w:rPr>
          <w:rFonts w:hint="eastAsia" w:eastAsia="宋体"/>
          <w:lang w:eastAsia="zh-CN"/>
        </w:rPr>
        <w:t>《</w:t>
      </w:r>
      <w:r>
        <w:t>雅</w:t>
      </w:r>
      <w:r>
        <w:rPr>
          <w:rFonts w:hint="eastAsia" w:eastAsia="宋体"/>
          <w:lang w:eastAsia="zh-CN"/>
        </w:rPr>
        <w:t>》</w:t>
      </w:r>
      <w:r>
        <w:t>之儒。試問</w:t>
      </w:r>
      <w:r>
        <w:rPr>
          <w:rFonts w:hint="eastAsia" w:eastAsia="宋体"/>
          <w:lang w:eastAsia="zh-CN"/>
        </w:rPr>
        <w:t>《</w:t>
      </w:r>
      <w:r>
        <w:t>華嚴一切經音義</w:t>
      </w:r>
      <w:r>
        <w:rPr>
          <w:rFonts w:hint="eastAsia" w:eastAsia="宋体"/>
          <w:lang w:eastAsia="zh-CN"/>
        </w:rPr>
        <w:t>》</w:t>
      </w:r>
      <w:r>
        <w:t>中，所解釋之字半在</w:t>
      </w:r>
      <w:r>
        <w:rPr>
          <w:rFonts w:hint="eastAsia" w:eastAsia="宋体"/>
          <w:lang w:eastAsia="zh-CN"/>
        </w:rPr>
        <w:t>《</w:t>
      </w:r>
      <w:r>
        <w:t>詩</w:t>
      </w:r>
      <w:r>
        <w:rPr>
          <w:rFonts w:hint="eastAsia" w:eastAsia="宋体"/>
          <w:lang w:eastAsia="zh-CN"/>
        </w:rPr>
        <w:t>》</w:t>
      </w:r>
      <w:r>
        <w:t>、</w:t>
      </w:r>
      <w:r>
        <w:rPr>
          <w:rFonts w:hint="eastAsia" w:eastAsia="宋体"/>
          <w:lang w:eastAsia="zh-CN"/>
        </w:rPr>
        <w:t>《</w:t>
      </w:r>
      <w:r>
        <w:t>禮</w:t>
      </w:r>
      <w:r>
        <w:rPr>
          <w:rFonts w:hint="eastAsia" w:eastAsia="宋体"/>
          <w:lang w:eastAsia="zh-CN"/>
        </w:rPr>
        <w:t>》</w:t>
      </w:r>
      <w:r>
        <w:t>、</w:t>
      </w:r>
      <w:r>
        <w:rPr>
          <w:rFonts w:hint="eastAsia" w:eastAsia="宋体"/>
          <w:lang w:eastAsia="zh-CN"/>
        </w:rPr>
        <w:t>《</w:t>
      </w:r>
      <w:r>
        <w:t>倉</w:t>
      </w:r>
      <w:r>
        <w:rPr>
          <w:rFonts w:hint="eastAsia" w:eastAsia="宋体"/>
          <w:lang w:eastAsia="zh-CN"/>
        </w:rPr>
        <w:t>》</w:t>
      </w:r>
    </w:p>
    <w:p w14:paraId="43BEDB6E">
      <w:r>
        <w:rPr>
          <w:rFonts w:hint="eastAsia" w:eastAsia="宋体"/>
          <w:lang w:eastAsia="zh-CN"/>
        </w:rPr>
        <w:t>《</w:t>
      </w:r>
      <w:r>
        <w:t>雅</w:t>
      </w:r>
      <w:r>
        <w:rPr>
          <w:rFonts w:hint="eastAsia" w:eastAsia="宋体"/>
          <w:lang w:eastAsia="zh-CN"/>
        </w:rPr>
        <w:t>》</w:t>
      </w:r>
      <w:r>
        <w:t>，此豈西域番僧之所知耶？生若有暇，尚欲在</w:t>
      </w:r>
      <w:r>
        <w:rPr>
          <w:rFonts w:hint="eastAsia" w:eastAsia="宋体"/>
          <w:lang w:eastAsia="zh-CN"/>
        </w:rPr>
        <w:t>《</w:t>
      </w:r>
      <w:r>
        <w:t>毛詩釋文</w:t>
      </w:r>
      <w:r>
        <w:rPr>
          <w:rFonts w:hint="eastAsia" w:eastAsia="宋体"/>
          <w:lang w:eastAsia="zh-CN"/>
        </w:rPr>
        <w:t>》</w:t>
      </w:r>
      <w:r>
        <w:t>内尋出慧遠師之説，再在佛</w:t>
      </w:r>
    </w:p>
    <w:p w14:paraId="12454427">
      <w:r>
        <w:t>經音義内證之，如有相近、相合者，則是真是儒者造佛經之確據矣。今年會榜殊不慊意</w:t>
      </w:r>
    </w:p>
    <w:p w14:paraId="37B79067">
      <w:r>
        <w:t>策題索性不撰，不過一空而已會元乃生所定，知其人甚静細，京中公論，亦以为此元乃</w:t>
      </w:r>
    </w:p>
    <w:p w14:paraId="2279684D">
      <w:r>
        <w:t>【第182页】</w:t>
      </w:r>
    </w:p>
    <w:p w14:paraId="163308D5">
      <w:r>
        <w:t>近科所無，特惜其人兩耳全聾，雖分部而無志于为官为为可惜耳。潘仕成已中而斥去，乃</w:t>
      </w:r>
    </w:p>
    <w:p w14:paraId="299F957D">
      <w:r>
        <w:t>禮部之所斥，遂为户部之所首舉。生到值不病为幸而又办地震之灾，殊爲慘懼。肅此奉</w:t>
      </w:r>
    </w:p>
    <w:p w14:paraId="56EC3B20">
      <w:r>
        <w:t>復，并候孝履，不具。</w:t>
      </w:r>
    </w:p>
    <w:p w14:paraId="484CD4AB">
      <w:r>
        <w:t>伯申大宗伯年兄</w:t>
      </w:r>
    </w:p>
    <w:p w14:paraId="447D0A52">
      <w:r>
        <w:t>三三T，</w:t>
      </w:r>
    </w:p>
    <w:p w14:paraId="0620CA66">
      <w:r>
        <w:t>生期阮元頓首。八月廿八</w:t>
      </w:r>
    </w:p>
    <w:p w14:paraId="2A2388AD">
      <w:r>
        <w:t>二</w:t>
      </w:r>
    </w:p>
    <w:p w14:paraId="268024C9">
      <w:r>
        <w:t>前説寫誌銘高姓，爽泉，名塏。頃问潘紅茶方伯云已回杭，老尚能寫，但須润筆數十方</w:t>
      </w:r>
    </w:p>
    <w:p w14:paraId="20C08207">
      <w:r>
        <w:t>耳。山舟先生之字，元人字耳。高乃唐以上碑版之字，世之貴耳而賤目者不知也。生丁憂時，其人字尚未成。尊阡</w:t>
      </w:r>
    </w:p>
    <w:p w14:paraId="2BBB5188">
      <w:r>
        <w:t>不知在何處？闻在天長界内</w:t>
      </w:r>
    </w:p>
    <w:p w14:paraId="176A1A9D">
      <w:r>
        <w:t>然耶？舍下觀風巷宅子空著，如上郡城，頗可住得。又</w:t>
      </w:r>
    </w:p>
    <w:p w14:paraId="6B03345F">
      <w:r>
        <w:t>啓。仍有杭人何臻，乃高塏之弟子，其字可以有其師七分光景。如高不能寫，此人亦可。</w:t>
      </w:r>
    </w:p>
    <w:p w14:paraId="2ED1E1EF">
      <w:r>
        <w:t>三</w:t>
      </w:r>
    </w:p>
    <w:p w14:paraId="7C31AC1B">
      <w:r>
        <w:t>冬半，接京中來書，知墓銘已收到</w:t>
      </w:r>
    </w:p>
    <w:p w14:paraId="6F0C62D2">
      <w:r>
        <w:t>冬间想已到家鄉矣！頃接粤中曾釗書，知</w:t>
      </w:r>
    </w:p>
    <w:p w14:paraId="33F6EBD7">
      <w:r>
        <w:rPr>
          <w:rFonts w:hint="eastAsia" w:eastAsia="宋体"/>
          <w:lang w:eastAsia="zh-CN"/>
        </w:rPr>
        <w:t>《</w:t>
      </w:r>
      <w:r>
        <w:t>廿一部古韻</w:t>
      </w:r>
      <w:r>
        <w:rPr>
          <w:rFonts w:hint="eastAsia" w:eastAsia="宋体"/>
          <w:lang w:eastAsia="zh-CN"/>
        </w:rPr>
        <w:t>》</w:t>
      </w:r>
      <w:r>
        <w:t>已上板，冬初前有等語。然則前書欲在揚另刻者不必矣。曾公書内又云</w:t>
      </w:r>
    </w:p>
    <w:p w14:paraId="546B267F">
      <w:r>
        <w:t>如</w:t>
      </w:r>
      <w:r>
        <w:rPr>
          <w:rFonts w:hint="eastAsia" w:eastAsia="宋体"/>
          <w:lang w:eastAsia="zh-CN"/>
        </w:rPr>
        <w:t>“</w:t>
      </w:r>
      <w:r>
        <w:t>風</w:t>
      </w:r>
      <w:r>
        <w:rPr>
          <w:rFonts w:hint="eastAsia" w:eastAsia="宋体"/>
          <w:lang w:eastAsia="zh-CN"/>
        </w:rPr>
        <w:t>”</w:t>
      </w:r>
      <w:r>
        <w:t>、</w:t>
      </w:r>
      <w:r>
        <w:rPr>
          <w:rFonts w:hint="eastAsia" w:eastAsia="宋体"/>
          <w:lang w:eastAsia="zh-CN"/>
        </w:rPr>
        <w:t>“</w:t>
      </w:r>
      <w:r>
        <w:t>芃</w:t>
      </w:r>
      <w:r>
        <w:rPr>
          <w:rFonts w:hint="eastAsia" w:eastAsia="宋体"/>
          <w:lang w:eastAsia="zh-CN"/>
        </w:rPr>
        <w:t>”</w:t>
      </w:r>
      <w:r>
        <w:t>等字亦須提出，究不知其所提者若干字也。此致，并候孝履不一。生阮元</w:t>
      </w:r>
    </w:p>
    <w:p w14:paraId="2106E547">
      <w:r>
        <w:t>頓首。</w:t>
      </w:r>
    </w:p>
    <w:p w14:paraId="1F2F9DC9">
      <w:r>
        <w:t>【第183页】</w:t>
      </w:r>
    </w:p>
    <w:p w14:paraId="36244D55">
      <w:r>
        <w:t>七</w:t>
      </w:r>
    </w:p>
    <w:p w14:paraId="60553806">
      <w:r>
        <w:t>前接手函，具知近況，墓誌亦已收到。生近年傷逝，心境殊劣，因思古人絲竹之説，殊</w:t>
      </w:r>
    </w:p>
    <w:p w14:paraId="57C9FF39">
      <w:r>
        <w:t>爲不確之事。公餘，仍以遊園把卷自遣哀情耳</w:t>
      </w:r>
    </w:p>
    <w:p w14:paraId="6F5A1396">
      <w:r>
        <w:rPr>
          <w:rFonts w:hint="eastAsia" w:eastAsia="宋体"/>
          <w:lang w:eastAsia="zh-CN"/>
        </w:rPr>
        <w:t>《</w:t>
      </w:r>
      <w:r>
        <w:t>説文</w:t>
      </w:r>
      <w:r>
        <w:rPr>
          <w:rFonts w:hint="eastAsia" w:eastAsia="宋体"/>
          <w:lang w:eastAsia="zh-CN"/>
        </w:rPr>
        <w:t>》“</w:t>
      </w:r>
      <w:r>
        <w:t>有</w:t>
      </w:r>
      <w:r>
        <w:rPr>
          <w:rFonts w:hint="eastAsia" w:eastAsia="宋体"/>
          <w:lang w:eastAsia="zh-CN"/>
        </w:rPr>
        <w:t>”</w:t>
      </w:r>
      <w:r>
        <w:t>字之説，前接大意，誠爲要論。今另又叙成一則，抄以奉覽，以爲何如？</w:t>
      </w:r>
    </w:p>
    <w:p w14:paraId="0826345A">
      <w:r>
        <w:t>亦欲年兄知生用心于此等事，尚不過昬憒耳。家鄉後進，不知尚有可談者否？肅此奉致</w:t>
      </w:r>
    </w:p>
    <w:p w14:paraId="0E964CC5">
      <w:r>
        <w:t>並候</w:t>
      </w:r>
    </w:p>
    <w:p w14:paraId="3B4EC78D">
      <w:r>
        <w:t>孝履！不既。</w:t>
      </w:r>
    </w:p>
    <w:p w14:paraId="516B9EFA">
      <w:r>
        <w:t>伯申尚書年兄，生阮元頓首</w:t>
      </w:r>
    </w:p>
    <w:p w14:paraId="4F3527F8">
      <w:r>
        <w:t>八</w:t>
      </w:r>
    </w:p>
    <w:p w14:paraId="0010ECD5">
      <w:r>
        <w:t>DnxJ</w:t>
      </w:r>
    </w:p>
    <w:p w14:paraId="67BC636E">
      <w:r>
        <w:t>有，</w:t>
      </w:r>
      <w:r>
        <w:rPr>
          <w:rFonts w:hint="eastAsia" w:eastAsia="宋体"/>
          <w:lang w:eastAsia="zh-CN"/>
        </w:rPr>
        <w:t>《</w:t>
      </w:r>
      <w:r>
        <w:t>説文</w:t>
      </w:r>
      <w:r>
        <w:rPr>
          <w:rFonts w:hint="eastAsia" w:eastAsia="宋体"/>
          <w:lang w:eastAsia="zh-CN"/>
        </w:rPr>
        <w:t>》</w:t>
      </w:r>
      <w:r>
        <w:t>：</w:t>
      </w:r>
      <w:r>
        <w:rPr>
          <w:rFonts w:hint="eastAsia" w:eastAsia="宋体"/>
          <w:lang w:eastAsia="zh-CN"/>
        </w:rPr>
        <w:t>“</w:t>
      </w:r>
      <w:r>
        <w:t>日有食之，不宜有也。</w:t>
      </w:r>
      <w:r>
        <w:rPr>
          <w:rFonts w:hint="eastAsia" w:eastAsia="宋体"/>
          <w:lang w:eastAsia="zh-CN"/>
        </w:rPr>
        <w:t>”</w:t>
      </w:r>
      <w:r>
        <w:t>此乃直是反話，于心久有不安。竊疑</w:t>
      </w:r>
      <w:r>
        <w:rPr>
          <w:rFonts w:hint="eastAsia" w:eastAsia="宋体"/>
          <w:lang w:eastAsia="zh-CN"/>
        </w:rPr>
        <w:t>《</w:t>
      </w:r>
      <w:r>
        <w:t>説文</w:t>
      </w:r>
      <w:r>
        <w:rPr>
          <w:rFonts w:hint="eastAsia" w:eastAsia="宋体"/>
          <w:lang w:eastAsia="zh-CN"/>
        </w:rPr>
        <w:t>》</w:t>
      </w:r>
      <w:r>
        <w:t>此</w:t>
      </w:r>
    </w:p>
    <w:p w14:paraId="4FA02BAA">
      <w:r>
        <w:t>處不能明晰，當曰</w:t>
      </w:r>
      <w:r>
        <w:rPr>
          <w:rFonts w:hint="eastAsia" w:eastAsia="宋体"/>
          <w:lang w:eastAsia="zh-CN"/>
        </w:rPr>
        <w:t>“</w:t>
      </w:r>
      <w:r>
        <w:t>有，從月又，又亦聲；月食也。</w:t>
      </w:r>
      <w:r>
        <w:rPr>
          <w:rFonts w:hint="eastAsia" w:eastAsia="宋体"/>
          <w:lang w:eastAsia="zh-CN"/>
        </w:rPr>
        <w:t>《</w:t>
      </w:r>
      <w:r>
        <w:t>詩</w:t>
      </w:r>
      <w:r>
        <w:rPr>
          <w:rFonts w:hint="eastAsia" w:eastAsia="宋体"/>
          <w:lang w:eastAsia="zh-CN"/>
        </w:rPr>
        <w:t>》</w:t>
      </w:r>
      <w:r>
        <w:t>曰：</w:t>
      </w:r>
      <w:r>
        <w:rPr>
          <w:rFonts w:hint="eastAsia" w:eastAsia="宋体"/>
          <w:lang w:eastAsia="zh-CN"/>
        </w:rPr>
        <w:t>‘</w:t>
      </w:r>
      <w:r>
        <w:t>彼月而食，則惟其常；此月</w:t>
      </w:r>
    </w:p>
    <w:p w14:paraId="39EEB7B9">
      <w:pPr>
        <w:rPr>
          <w:rFonts w:hint="eastAsia" w:eastAsia="宋体"/>
          <w:lang w:eastAsia="zh-CN"/>
        </w:rPr>
      </w:pPr>
      <w:r>
        <w:t>而食，于何不臧。</w:t>
      </w:r>
      <w:r>
        <w:rPr>
          <w:rFonts w:hint="eastAsia" w:eastAsia="宋体"/>
          <w:lang w:eastAsia="zh-CN"/>
        </w:rPr>
        <w:t>’</w:t>
      </w:r>
    </w:p>
    <w:p w14:paraId="632A126E">
      <w:pPr>
        <w:rPr>
          <w:rFonts w:hint="eastAsia" w:eastAsia="宋体"/>
          <w:lang w:eastAsia="zh-CN"/>
        </w:rPr>
      </w:pPr>
      <w:r>
        <w:rPr>
          <w:rFonts w:hint="eastAsia" w:eastAsia="宋体"/>
          <w:lang w:eastAsia="zh-CN"/>
        </w:rPr>
        <w:t>《</w:t>
      </w:r>
      <w:r>
        <w:t>春秋</w:t>
      </w:r>
      <w:r>
        <w:rPr>
          <w:rFonts w:hint="eastAsia" w:eastAsia="宋体"/>
          <w:lang w:eastAsia="zh-CN"/>
        </w:rPr>
        <w:t>》</w:t>
      </w:r>
      <w:r>
        <w:t>曰：</w:t>
      </w:r>
      <w:r>
        <w:rPr>
          <w:rFonts w:hint="eastAsia" w:eastAsia="宋体"/>
          <w:lang w:eastAsia="zh-CN"/>
        </w:rPr>
        <w:t>‘</w:t>
      </w:r>
      <w:r>
        <w:t>日有食之，不宜有也。</w:t>
      </w:r>
      <w:r>
        <w:rPr>
          <w:rFonts w:hint="eastAsia" w:eastAsia="宋体"/>
          <w:lang w:eastAsia="zh-CN"/>
        </w:rPr>
        <w:t>’</w:t>
      </w:r>
    </w:p>
    <w:p w14:paraId="14526D0D">
      <w:r>
        <w:t>【第184页】</w:t>
      </w:r>
    </w:p>
    <w:p w14:paraId="54BE5870">
      <w:r>
        <w:t>如此似于心为安，未知是否？希商訂之。段氏言</w:t>
      </w:r>
      <w:r>
        <w:rPr>
          <w:rFonts w:hint="eastAsia" w:eastAsia="宋体"/>
          <w:lang w:eastAsia="zh-CN"/>
        </w:rPr>
        <w:t>“《</w:t>
      </w:r>
      <w:r>
        <w:t>春秋</w:t>
      </w:r>
      <w:r>
        <w:rPr>
          <w:rFonts w:hint="eastAsia" w:eastAsia="宋体"/>
          <w:lang w:eastAsia="zh-CN"/>
        </w:rPr>
        <w:t>》</w:t>
      </w:r>
      <w:r>
        <w:t>言有，皆不宜有</w:t>
      </w:r>
      <w:r>
        <w:rPr>
          <w:rFonts w:hint="eastAsia" w:eastAsia="宋体"/>
          <w:lang w:eastAsia="zh-CN"/>
        </w:rPr>
        <w:t>”</w:t>
      </w:r>
      <w:r>
        <w:t>，此似不</w:t>
      </w:r>
    </w:p>
    <w:p w14:paraId="55488E68">
      <w:r>
        <w:t>然。</w:t>
      </w:r>
      <w:r>
        <w:rPr>
          <w:rFonts w:hint="eastAsia" w:eastAsia="宋体"/>
          <w:lang w:eastAsia="zh-CN"/>
        </w:rPr>
        <w:t>“</w:t>
      </w:r>
      <w:r>
        <w:t>有蜚</w:t>
      </w:r>
      <w:r>
        <w:rPr>
          <w:rFonts w:hint="eastAsia" w:eastAsia="宋体"/>
          <w:lang w:eastAsia="zh-CN"/>
        </w:rPr>
        <w:t>”</w:t>
      </w:r>
      <w:r>
        <w:t>等誠不宜有，</w:t>
      </w:r>
      <w:r>
        <w:rPr>
          <w:rFonts w:hint="eastAsia" w:eastAsia="宋体"/>
          <w:lang w:eastAsia="zh-CN"/>
        </w:rPr>
        <w:t>“</w:t>
      </w:r>
      <w:r>
        <w:t>有年</w:t>
      </w:r>
      <w:r>
        <w:rPr>
          <w:rFonts w:hint="eastAsia" w:eastAsia="宋体"/>
          <w:lang w:eastAsia="zh-CN"/>
        </w:rPr>
        <w:t>”</w:t>
      </w:r>
      <w:r>
        <w:t>豈亦不宜耶？況</w:t>
      </w:r>
      <w:r>
        <w:rPr>
          <w:rFonts w:hint="eastAsia" w:eastAsia="宋体"/>
          <w:lang w:eastAsia="zh-CN"/>
        </w:rPr>
        <w:t>《</w:t>
      </w:r>
      <w:r>
        <w:t>虞書</w:t>
      </w:r>
      <w:r>
        <w:rPr>
          <w:rFonts w:hint="eastAsia" w:eastAsia="宋体"/>
          <w:lang w:eastAsia="zh-CN"/>
        </w:rPr>
        <w:t>》</w:t>
      </w:r>
      <w:r>
        <w:t>言</w:t>
      </w:r>
      <w:r>
        <w:rPr>
          <w:rFonts w:hint="eastAsia" w:eastAsia="宋体"/>
          <w:lang w:eastAsia="zh-CN"/>
        </w:rPr>
        <w:t>“</w:t>
      </w:r>
      <w:r>
        <w:t>有</w:t>
      </w:r>
      <w:r>
        <w:rPr>
          <w:rFonts w:hint="eastAsia" w:eastAsia="宋体"/>
          <w:lang w:eastAsia="zh-CN"/>
        </w:rPr>
        <w:t>”</w:t>
      </w:r>
      <w:r>
        <w:t>者，皆對無爲言，</w:t>
      </w:r>
      <w:r>
        <w:rPr>
          <w:rFonts w:hint="eastAsia" w:eastAsia="宋体"/>
          <w:lang w:eastAsia="zh-CN"/>
        </w:rPr>
        <w:t>“</w:t>
      </w:r>
      <w:r>
        <w:t>有鰥有</w:t>
      </w:r>
    </w:p>
    <w:p w14:paraId="17561DD0">
      <w:r>
        <w:t>德</w:t>
      </w:r>
      <w:r>
        <w:rPr>
          <w:rFonts w:hint="eastAsia" w:eastAsia="宋体"/>
          <w:lang w:eastAsia="zh-CN"/>
        </w:rPr>
        <w:t>”</w:t>
      </w:r>
      <w:r>
        <w:t>、</w:t>
      </w:r>
      <w:r>
        <w:rPr>
          <w:rFonts w:hint="eastAsia" w:eastAsia="宋体"/>
          <w:lang w:eastAsia="zh-CN"/>
        </w:rPr>
        <w:t>“</w:t>
      </w:r>
      <w:r>
        <w:t>有能奮庸</w:t>
      </w:r>
      <w:r>
        <w:rPr>
          <w:rFonts w:hint="eastAsia" w:eastAsia="宋体"/>
          <w:lang w:eastAsia="zh-CN"/>
        </w:rPr>
        <w:t>”</w:t>
      </w:r>
      <w:r>
        <w:t>、</w:t>
      </w:r>
      <w:r>
        <w:rPr>
          <w:rFonts w:hint="eastAsia" w:eastAsia="宋体"/>
          <w:lang w:eastAsia="zh-CN"/>
        </w:rPr>
        <w:t>“</w:t>
      </w:r>
      <w:r>
        <w:t>懋遷有無</w:t>
      </w:r>
      <w:r>
        <w:rPr>
          <w:rFonts w:hint="eastAsia" w:eastAsia="宋体"/>
          <w:lang w:eastAsia="zh-CN"/>
        </w:rPr>
        <w:t>”</w:t>
      </w:r>
      <w:r>
        <w:t>，豈皆不宜耶？有字乃倉頡造于</w:t>
      </w:r>
      <w:r>
        <w:rPr>
          <w:rFonts w:hint="eastAsia" w:eastAsia="宋体"/>
          <w:lang w:eastAsia="zh-CN"/>
        </w:rPr>
        <w:t>《</w:t>
      </w:r>
      <w:r>
        <w:t>虞書</w:t>
      </w:r>
      <w:r>
        <w:rPr>
          <w:rFonts w:hint="eastAsia" w:eastAsia="宋体"/>
          <w:lang w:eastAsia="zh-CN"/>
        </w:rPr>
        <w:t>》</w:t>
      </w:r>
      <w:r>
        <w:t>之前，</w:t>
      </w:r>
      <w:r>
        <w:rPr>
          <w:rFonts w:hint="eastAsia" w:eastAsia="宋体"/>
          <w:lang w:eastAsia="zh-CN"/>
        </w:rPr>
        <w:t>“</w:t>
      </w:r>
      <w:r>
        <w:t>不宜有</w:t>
      </w:r>
      <w:r>
        <w:rPr>
          <w:rFonts w:hint="eastAsia" w:eastAsia="宋体"/>
          <w:lang w:eastAsia="zh-CN"/>
        </w:rPr>
        <w:t>”</w:t>
      </w:r>
      <w:r>
        <w:t>之</w:t>
      </w:r>
    </w:p>
    <w:p w14:paraId="3C3E4E50">
      <w:r>
        <w:t>訓，自是後起。</w:t>
      </w:r>
    </w:p>
    <w:p w14:paraId="3390A6DE">
      <w:r>
        <w:t>二</w:t>
      </w:r>
    </w:p>
    <w:p w14:paraId="23A6748C">
      <w:r>
        <w:t>伯申大弟手啓前曾有一函奉致想已入覽。兹瀆者在山东尋得吴中珩</w:t>
      </w:r>
      <w:r>
        <w:rPr>
          <w:rFonts w:hint="eastAsia" w:eastAsia="宋体"/>
          <w:lang w:eastAsia="zh-CN"/>
        </w:rPr>
        <w:t>《</w:t>
      </w:r>
      <w:r>
        <w:t>廣雅</w:t>
      </w:r>
      <w:r>
        <w:rPr>
          <w:rFonts w:hint="eastAsia" w:eastAsia="宋体"/>
          <w:lang w:eastAsia="zh-CN"/>
        </w:rPr>
        <w:t>》</w:t>
      </w:r>
      <w:r>
        <w:t>本</w:t>
      </w:r>
    </w:p>
    <w:p w14:paraId="7EEEEBFA">
      <w:r>
        <w:t>特为寄上老伯校正</w:t>
      </w:r>
      <w:r>
        <w:rPr>
          <w:rFonts w:hint="eastAsia" w:eastAsia="宋体"/>
          <w:lang w:eastAsia="zh-CN"/>
        </w:rPr>
        <w:t>《</w:t>
      </w:r>
      <w:r>
        <w:t>廣雅</w:t>
      </w:r>
      <w:r>
        <w:rPr>
          <w:rFonts w:hint="eastAsia" w:eastAsia="宋体"/>
          <w:lang w:eastAsia="zh-CN"/>
        </w:rPr>
        <w:t>》</w:t>
      </w:r>
      <w:r>
        <w:t>之用。元又鈔得一分，乞吾弟即用吴本代为一校，校畢存于尊</w:t>
      </w:r>
    </w:p>
    <w:p w14:paraId="68D7D0EA">
      <w:r>
        <w:t>處俟桂未谷來京引見，將此二部統交彼帶回山东可也</w:t>
      </w:r>
    </w:p>
    <w:p w14:paraId="3C8A2F7F">
      <w:r>
        <w:t>草此，並候</w:t>
      </w:r>
    </w:p>
    <w:p w14:paraId="1391D749">
      <w:r>
        <w:t>即安不一。阮元頓首。</w:t>
      </w:r>
    </w:p>
    <w:p w14:paraId="18EC07A3">
      <w:pPr>
        <w:rPr>
          <w:rFonts w:hint="eastAsia" w:eastAsia="宋体"/>
          <w:lang w:eastAsia="zh-CN"/>
        </w:rPr>
      </w:pPr>
      <w:r>
        <w:rPr>
          <w:rFonts w:hint="eastAsia" w:eastAsia="宋体"/>
          <w:lang w:eastAsia="zh-CN"/>
        </w:rPr>
        <w:t>（</w:t>
      </w:r>
      <w:r>
        <w:t>説明</w:t>
      </w:r>
      <w:r>
        <w:rPr>
          <w:rFonts w:hint="eastAsia" w:eastAsia="宋体"/>
          <w:lang w:eastAsia="zh-CN"/>
        </w:rPr>
        <w:t>）</w:t>
      </w:r>
    </w:p>
    <w:p w14:paraId="3E4DF9CA">
      <w:r>
        <w:t>阮元致王引之書八通全在羅振玉輯印之</w:t>
      </w:r>
      <w:r>
        <w:rPr>
          <w:rFonts w:hint="eastAsia" w:eastAsia="宋体"/>
          <w:lang w:eastAsia="zh-CN"/>
        </w:rPr>
        <w:t>《</w:t>
      </w:r>
      <w:r>
        <w:t>昭代經師手簡</w:t>
      </w:r>
      <w:r>
        <w:rPr>
          <w:rFonts w:hint="eastAsia" w:eastAsia="宋体"/>
          <w:lang w:eastAsia="zh-CN"/>
        </w:rPr>
        <w:t>》</w:t>
      </w:r>
      <w:r>
        <w:t>内原序失次姑仍其舊并據以謄正</w:t>
      </w:r>
    </w:p>
    <w:p w14:paraId="167275D3">
      <w:r>
        <w:t>八通均未署年份僅一通署日期一通署月日。依札中稱呼及二人行迹第四通當作於乾隆五十七年</w:t>
      </w:r>
    </w:p>
    <w:p w14:paraId="4079925E">
      <w:r>
        <w:t>最早第五通及第八通之二當作於乾隆六十年是其次第一通當作於嘉慶十年又其次第三通當</w:t>
      </w:r>
    </w:p>
    <w:p w14:paraId="1738754C">
      <w:r>
        <w:t>作於嘉慶十三年又其次第二通第六通第七通第八通之一均當作於道光十三年最晚</w:t>
      </w:r>
    </w:p>
    <w:p w14:paraId="6B98DB4F">
      <w:r>
        <w:t>【第185页】</w:t>
      </w:r>
    </w:p>
    <w:p w14:paraId="77857B72">
      <w:pPr>
        <w:rPr>
          <w:rFonts w:hint="eastAsia" w:eastAsia="宋体"/>
          <w:lang w:eastAsia="zh-CN"/>
        </w:rPr>
      </w:pPr>
      <w:r>
        <w:rPr>
          <w:rFonts w:hint="eastAsia" w:eastAsia="宋体"/>
          <w:lang w:eastAsia="zh-CN"/>
        </w:rPr>
        <w:t>（</w:t>
      </w:r>
      <w:r>
        <w:t>校注</w:t>
      </w:r>
      <w:r>
        <w:rPr>
          <w:rFonts w:hint="eastAsia" w:eastAsia="宋体"/>
          <w:lang w:eastAsia="zh-CN"/>
        </w:rPr>
        <w:t>）</w:t>
      </w:r>
    </w:p>
    <w:p w14:paraId="418DE06F">
      <w:r>
        <w:rPr>
          <w:rFonts w:hint="eastAsia" w:eastAsia="宋体"/>
          <w:lang w:eastAsia="zh-CN"/>
        </w:rPr>
        <w:t>【</w:t>
      </w:r>
      <w:r>
        <w:t>一</w:t>
      </w:r>
      <w:r>
        <w:rPr>
          <w:rFonts w:hint="eastAsia" w:eastAsia="宋体"/>
          <w:lang w:eastAsia="zh-CN"/>
        </w:rPr>
        <w:t>】</w:t>
      </w:r>
      <w:r>
        <w:t>嘉慶十年，阮元丁父憂里居守制</w:t>
      </w:r>
    </w:p>
    <w:p w14:paraId="316C240D">
      <w:r>
        <w:t>Q二</w:t>
      </w:r>
      <w:r>
        <w:rPr>
          <w:rFonts w:hint="eastAsia" w:eastAsia="宋体"/>
          <w:lang w:eastAsia="zh-CN"/>
        </w:rPr>
        <w:t>】</w:t>
      </w:r>
      <w:r>
        <w:t>曾子一貫之義：阮元有</w:t>
      </w:r>
      <w:r>
        <w:rPr>
          <w:rFonts w:hint="eastAsia" w:eastAsia="宋体"/>
          <w:lang w:eastAsia="zh-CN"/>
        </w:rPr>
        <w:t>《</w:t>
      </w:r>
      <w:r>
        <w:t>論語一貫説</w:t>
      </w:r>
      <w:r>
        <w:rPr>
          <w:rFonts w:hint="eastAsia" w:eastAsia="宋体"/>
          <w:lang w:eastAsia="zh-CN"/>
        </w:rPr>
        <w:t>》</w:t>
      </w:r>
      <w:r>
        <w:t>，載</w:t>
      </w:r>
      <w:r>
        <w:rPr>
          <w:rFonts w:hint="eastAsia" w:eastAsia="宋体"/>
          <w:lang w:eastAsia="zh-CN"/>
        </w:rPr>
        <w:t>《</w:t>
      </w:r>
      <w:r>
        <w:t>詁經精舍文集</w:t>
      </w:r>
      <w:r>
        <w:rPr>
          <w:rFonts w:hint="eastAsia" w:eastAsia="宋体"/>
          <w:lang w:eastAsia="zh-CN"/>
        </w:rPr>
        <w:t>》</w:t>
      </w:r>
      <w:r>
        <w:t>卷八。又有</w:t>
      </w:r>
      <w:r>
        <w:rPr>
          <w:rFonts w:hint="eastAsia" w:eastAsia="宋体"/>
          <w:lang w:eastAsia="zh-CN"/>
        </w:rPr>
        <w:t>《</w:t>
      </w:r>
      <w:r>
        <w:t>曾子注釋</w:t>
      </w:r>
      <w:r>
        <w:rPr>
          <w:rFonts w:hint="eastAsia" w:eastAsia="宋体"/>
          <w:lang w:eastAsia="zh-CN"/>
        </w:rPr>
        <w:t>》</w:t>
      </w:r>
      <w:r>
        <w:t>四卷。</w:t>
      </w:r>
    </w:p>
    <w:p w14:paraId="09F1B619">
      <w:pPr>
        <w:rPr>
          <w:rFonts w:hint="eastAsia" w:eastAsia="宋体"/>
          <w:lang w:eastAsia="zh-CN"/>
        </w:rPr>
      </w:pPr>
      <w:r>
        <w:rPr>
          <w:rFonts w:hint="eastAsia" w:eastAsia="宋体"/>
          <w:lang w:eastAsia="zh-CN"/>
        </w:rPr>
        <w:t>【</w:t>
      </w:r>
      <w:r>
        <w:t>三</w:t>
      </w:r>
      <w:r>
        <w:rPr>
          <w:rFonts w:hint="eastAsia" w:eastAsia="宋体"/>
          <w:lang w:eastAsia="zh-CN"/>
        </w:rPr>
        <w:t>】</w:t>
      </w:r>
      <w:r>
        <w:t>郵表畷：</w:t>
      </w:r>
      <w:r>
        <w:rPr>
          <w:rFonts w:hint="eastAsia" w:eastAsia="宋体"/>
          <w:lang w:eastAsia="zh-CN"/>
        </w:rPr>
        <w:t>《</w:t>
      </w:r>
      <w:r>
        <w:t>禮記</w:t>
      </w:r>
      <w:r>
        <w:rPr>
          <w:rFonts w:hint="eastAsia" w:eastAsia="宋体"/>
          <w:lang w:eastAsia="zh-CN"/>
        </w:rPr>
        <w:t>•</w:t>
      </w:r>
      <w:r>
        <w:t>郊特牲</w:t>
      </w:r>
      <w:r>
        <w:rPr>
          <w:rFonts w:hint="eastAsia" w:eastAsia="宋体"/>
          <w:lang w:eastAsia="zh-CN"/>
        </w:rPr>
        <w:t>》</w:t>
      </w:r>
      <w:r>
        <w:t>注：</w:t>
      </w:r>
      <w:r>
        <w:rPr>
          <w:rFonts w:hint="eastAsia" w:eastAsia="宋体"/>
          <w:lang w:eastAsia="zh-CN"/>
        </w:rPr>
        <w:t>“</w:t>
      </w:r>
      <w:r>
        <w:t>郵表畷謂田畯所以督約百姓於井間之處也。</w:t>
      </w:r>
      <w:r>
        <w:rPr>
          <w:rFonts w:hint="eastAsia" w:eastAsia="宋体"/>
          <w:lang w:eastAsia="zh-CN"/>
        </w:rPr>
        <w:t>”</w:t>
      </w:r>
    </w:p>
    <w:p w14:paraId="49BC0A87">
      <w:r>
        <w:t>Q四</w:t>
      </w:r>
      <w:r>
        <w:rPr>
          <w:rFonts w:hint="eastAsia" w:eastAsia="宋体"/>
          <w:lang w:eastAsia="zh-CN"/>
        </w:rPr>
        <w:t>】</w:t>
      </w:r>
      <w:r>
        <w:t>是年秋王引之奉母柩至安徽天長彭家庵安葬，事畢返高郵家中</w:t>
      </w:r>
    </w:p>
    <w:p w14:paraId="6567E08F">
      <w:r>
        <w:rPr>
          <w:rFonts w:hint="eastAsia" w:eastAsia="宋体"/>
          <w:lang w:eastAsia="zh-CN"/>
        </w:rPr>
        <w:t>【</w:t>
      </w:r>
      <w:r>
        <w:t>五</w:t>
      </w:r>
      <w:r>
        <w:rPr>
          <w:rFonts w:hint="eastAsia" w:eastAsia="宋体"/>
          <w:lang w:eastAsia="zh-CN"/>
        </w:rPr>
        <w:t>】</w:t>
      </w:r>
      <w:r>
        <w:t>王氏丁母憂＄故問</w:t>
      </w:r>
      <w:r>
        <w:rPr>
          <w:rFonts w:hint="eastAsia" w:eastAsia="宋体"/>
          <w:lang w:eastAsia="zh-CN"/>
        </w:rPr>
        <w:t>“</w:t>
      </w:r>
      <w:r>
        <w:t>孝履</w:t>
      </w:r>
      <w:r>
        <w:rPr>
          <w:rFonts w:hint="eastAsia" w:eastAsia="宋体"/>
          <w:lang w:eastAsia="zh-CN"/>
        </w:rPr>
        <w:t>”</w:t>
      </w:r>
      <w:r>
        <w:t>。</w:t>
      </w:r>
    </w:p>
    <w:p w14:paraId="158EFC0E">
      <w:pPr>
        <w:rPr>
          <w:rFonts w:hint="eastAsia" w:eastAsia="宋体"/>
          <w:lang w:eastAsia="zh-CN"/>
        </w:rPr>
      </w:pPr>
      <w:r>
        <w:rPr>
          <w:rFonts w:hint="eastAsia" w:eastAsia="宋体"/>
          <w:lang w:eastAsia="zh-CN"/>
        </w:rPr>
        <w:t>【</w:t>
      </w:r>
      <w:r>
        <w:t>六</w:t>
      </w:r>
      <w:r>
        <w:rPr>
          <w:rFonts w:hint="eastAsia" w:eastAsia="宋体"/>
          <w:lang w:eastAsia="zh-CN"/>
        </w:rPr>
        <w:t>】</w:t>
      </w:r>
      <w:r>
        <w:t>嘉慶九年六月，授王引之右春坊右庶子，故阮氏稱之</w:t>
      </w:r>
      <w:r>
        <w:rPr>
          <w:rFonts w:hint="eastAsia" w:eastAsia="宋体"/>
          <w:lang w:eastAsia="zh-CN"/>
        </w:rPr>
        <w:t>“</w:t>
      </w:r>
      <w:r>
        <w:t>宫庶</w:t>
      </w:r>
      <w:r>
        <w:rPr>
          <w:rFonts w:hint="eastAsia" w:eastAsia="宋体"/>
          <w:lang w:eastAsia="zh-CN"/>
        </w:rPr>
        <w:t>”</w:t>
      </w:r>
    </w:p>
    <w:p w14:paraId="158A4ACC">
      <w:r>
        <w:rPr>
          <w:rFonts w:hint="eastAsia" w:eastAsia="宋体"/>
          <w:lang w:eastAsia="zh-CN"/>
        </w:rPr>
        <w:t>【</w:t>
      </w:r>
      <w:r>
        <w:t>七</w:t>
      </w:r>
      <w:r>
        <w:rPr>
          <w:rFonts w:hint="eastAsia" w:eastAsia="宋体"/>
          <w:lang w:eastAsia="zh-CN"/>
        </w:rPr>
        <w:t>】</w:t>
      </w:r>
      <w:r>
        <w:t>制，守父母之喪爲制</w:t>
      </w:r>
    </w:p>
    <w:p w14:paraId="3EBEE261">
      <w:pPr>
        <w:rPr>
          <w:rFonts w:hint="eastAsia" w:eastAsia="宋体"/>
          <w:lang w:eastAsia="zh-CN"/>
        </w:rPr>
      </w:pPr>
      <w:r>
        <w:rPr>
          <w:rFonts w:hint="eastAsia" w:eastAsia="宋体"/>
          <w:lang w:eastAsia="zh-CN"/>
        </w:rPr>
        <w:t>【</w:t>
      </w:r>
      <w:r>
        <w:t>八</w:t>
      </w:r>
      <w:r>
        <w:rPr>
          <w:rFonts w:hint="eastAsia" w:eastAsia="宋体"/>
          <w:lang w:eastAsia="zh-CN"/>
        </w:rPr>
        <w:t>】《</w:t>
      </w:r>
      <w:r>
        <w:t>古韻廿一部</w:t>
      </w:r>
      <w:r>
        <w:rPr>
          <w:rFonts w:hint="eastAsia" w:eastAsia="宋体"/>
          <w:lang w:eastAsia="zh-CN"/>
        </w:rPr>
        <w:t>》</w:t>
      </w:r>
      <w:r>
        <w:t>：王念孫撰，梗概見</w:t>
      </w:r>
      <w:r>
        <w:rPr>
          <w:rFonts w:hint="eastAsia" w:eastAsia="宋体"/>
          <w:lang w:eastAsia="zh-CN"/>
        </w:rPr>
        <w:t>《</w:t>
      </w:r>
      <w:r>
        <w:t>經義述聞</w:t>
      </w:r>
      <w:r>
        <w:rPr>
          <w:rFonts w:hint="eastAsia" w:eastAsia="宋体"/>
          <w:lang w:eastAsia="zh-CN"/>
        </w:rPr>
        <w:t>》</w:t>
      </w:r>
      <w:r>
        <w:t>卷三十一</w:t>
      </w:r>
      <w:r>
        <w:rPr>
          <w:rFonts w:hint="eastAsia" w:eastAsia="宋体"/>
          <w:lang w:eastAsia="zh-CN"/>
        </w:rPr>
        <w:t>《</w:t>
      </w:r>
      <w:r>
        <w:t>通説上</w:t>
      </w:r>
      <w:r>
        <w:rPr>
          <w:rFonts w:hint="eastAsia" w:eastAsia="宋体"/>
          <w:lang w:eastAsia="zh-CN"/>
        </w:rPr>
        <w:t>》</w:t>
      </w:r>
    </w:p>
    <w:p w14:paraId="24F35FE7">
      <w:r>
        <w:rPr>
          <w:rFonts w:hint="eastAsia" w:eastAsia="宋体"/>
          <w:lang w:eastAsia="zh-CN"/>
        </w:rPr>
        <w:t>【</w:t>
      </w:r>
      <w:r>
        <w:t>九</w:t>
      </w:r>
      <w:r>
        <w:rPr>
          <w:rFonts w:hint="eastAsia" w:eastAsia="宋体"/>
          <w:lang w:eastAsia="zh-CN"/>
        </w:rPr>
        <w:t>】</w:t>
      </w:r>
      <w:r>
        <w:t>吴蘭修字石華，廣東人。通經史，富藏書，任學海堂學長</w:t>
      </w:r>
    </w:p>
    <w:p w14:paraId="34CC5281">
      <w:r>
        <w:t>Q一〇</w:t>
      </w:r>
      <w:r>
        <w:rPr>
          <w:rFonts w:hint="eastAsia" w:eastAsia="宋体"/>
          <w:lang w:eastAsia="zh-CN"/>
        </w:rPr>
        <w:t>】《</w:t>
      </w:r>
      <w:r>
        <w:t>經解</w:t>
      </w:r>
      <w:r>
        <w:rPr>
          <w:rFonts w:hint="eastAsia" w:eastAsia="宋体"/>
          <w:lang w:eastAsia="zh-CN"/>
        </w:rPr>
        <w:t>》</w:t>
      </w:r>
      <w:r>
        <w:t>，即</w:t>
      </w:r>
      <w:r>
        <w:rPr>
          <w:rFonts w:hint="eastAsia" w:eastAsia="宋体"/>
          <w:lang w:eastAsia="zh-CN"/>
        </w:rPr>
        <w:t>《</w:t>
      </w:r>
      <w:r>
        <w:t>皇清經解</w:t>
      </w:r>
      <w:r>
        <w:rPr>
          <w:rFonts w:hint="eastAsia" w:eastAsia="宋体"/>
          <w:lang w:eastAsia="zh-CN"/>
        </w:rPr>
        <w:t>》</w:t>
      </w:r>
      <w:r>
        <w:t>。夏道：廣東督糧道夏修恕。厚民：嚴杰之字</w:t>
      </w:r>
    </w:p>
    <w:p w14:paraId="6DA5AFF8">
      <w:r>
        <w:rPr>
          <w:rFonts w:hint="eastAsia" w:eastAsia="宋体"/>
          <w:lang w:eastAsia="zh-CN"/>
        </w:rPr>
        <w:t>【</w:t>
      </w:r>
      <w:r>
        <w:t>一一</w:t>
      </w:r>
      <w:r>
        <w:rPr>
          <w:rFonts w:hint="eastAsia" w:eastAsia="宋体"/>
          <w:lang w:eastAsia="zh-CN"/>
        </w:rPr>
        <w:t>】</w:t>
      </w:r>
      <w:r>
        <w:t>是年，王引之爲父卜地，寓揚州舊城覲光庵</w:t>
      </w:r>
    </w:p>
    <w:p w14:paraId="7DC1AEAF">
      <w:r>
        <w:t>c一二</w:t>
      </w:r>
      <w:r>
        <w:rPr>
          <w:rFonts w:hint="eastAsia" w:eastAsia="宋体"/>
          <w:lang w:eastAsia="zh-CN"/>
        </w:rPr>
        <w:t>】</w:t>
      </w:r>
      <w:r>
        <w:t>文正卿：未詳。</w:t>
      </w:r>
    </w:p>
    <w:p w14:paraId="527B3D5B">
      <w:r>
        <w:rPr>
          <w:rFonts w:hint="eastAsia" w:eastAsia="宋体"/>
          <w:lang w:eastAsia="zh-CN"/>
        </w:rPr>
        <w:t>【</w:t>
      </w:r>
      <w:r>
        <w:t>一三</w:t>
      </w:r>
      <w:r>
        <w:rPr>
          <w:rFonts w:hint="eastAsia" w:eastAsia="宋体"/>
          <w:lang w:eastAsia="zh-CN"/>
        </w:rPr>
        <w:t>】</w:t>
      </w:r>
      <w:r>
        <w:t>嘉慶十三年，王引之在河南學政任上，阮元在河南查辦事件。王章濤</w:t>
      </w:r>
      <w:r>
        <w:rPr>
          <w:rFonts w:hint="eastAsia" w:eastAsia="宋体"/>
          <w:lang w:eastAsia="zh-CN"/>
        </w:rPr>
        <w:t>《</w:t>
      </w:r>
      <w:r>
        <w:t>王念孫王引之年譜</w:t>
      </w:r>
    </w:p>
    <w:p w14:paraId="6779B05D">
      <w:r>
        <w:t>考定</w:t>
      </w:r>
      <w:r>
        <w:rPr>
          <w:rFonts w:hint="eastAsia" w:eastAsia="宋体"/>
          <w:lang w:eastAsia="zh-CN"/>
        </w:rPr>
        <w:t>“</w:t>
      </w:r>
      <w:r>
        <w:t>初七日</w:t>
      </w:r>
      <w:r>
        <w:rPr>
          <w:rFonts w:hint="eastAsia" w:eastAsia="宋体"/>
          <w:lang w:eastAsia="zh-CN"/>
        </w:rPr>
        <w:t>”</w:t>
      </w:r>
      <w:r>
        <w:t>爲正月初七，可從。大梁：今河南開封市</w:t>
      </w:r>
    </w:p>
    <w:p w14:paraId="0C0FD497">
      <w:r>
        <w:rPr>
          <w:rFonts w:hint="eastAsia" w:eastAsia="宋体"/>
          <w:lang w:eastAsia="zh-CN"/>
        </w:rPr>
        <w:t>【</w:t>
      </w:r>
      <w:r>
        <w:t>一四</w:t>
      </w:r>
      <w:r>
        <w:rPr>
          <w:rFonts w:hint="eastAsia" w:eastAsia="宋体"/>
          <w:lang w:eastAsia="zh-CN"/>
        </w:rPr>
        <w:t>】</w:t>
      </w:r>
      <w:r>
        <w:t>乾隆五十六年，王引之在都受庭訓，始作</w:t>
      </w:r>
      <w:r>
        <w:rPr>
          <w:rFonts w:hint="eastAsia" w:eastAsia="宋体"/>
          <w:lang w:eastAsia="zh-CN"/>
        </w:rPr>
        <w:t>《</w:t>
      </w:r>
      <w:r>
        <w:t>經傳釋詞</w:t>
      </w:r>
      <w:r>
        <w:rPr>
          <w:rFonts w:hint="eastAsia" w:eastAsia="宋体"/>
          <w:lang w:eastAsia="zh-CN"/>
        </w:rPr>
        <w:t>》</w:t>
      </w:r>
      <w:r>
        <w:t>。見王引之自序及阮元</w:t>
      </w:r>
      <w:r>
        <w:rPr>
          <w:rFonts w:hint="eastAsia" w:eastAsia="宋体"/>
          <w:lang w:eastAsia="zh-CN"/>
        </w:rPr>
        <w:t>《</w:t>
      </w:r>
      <w:r>
        <w:t>王伯申︿經傳</w:t>
      </w:r>
    </w:p>
    <w:p w14:paraId="2DC273FF">
      <w:r>
        <w:t>釋詞</w:t>
      </w:r>
      <w:r>
        <w:rPr>
          <w:rFonts w:hint="eastAsia" w:eastAsia="宋体"/>
          <w:lang w:eastAsia="zh-CN"/>
        </w:rPr>
        <w:t>》</w:t>
      </w:r>
      <w:r>
        <w:t>序</w:t>
      </w:r>
      <w:r>
        <w:rPr>
          <w:rFonts w:hint="eastAsia" w:eastAsia="宋体"/>
          <w:lang w:eastAsia="zh-CN"/>
        </w:rPr>
        <w:t>》</w:t>
      </w:r>
      <w:r>
        <w:t>。</w:t>
      </w:r>
    </w:p>
    <w:p w14:paraId="572E8E7E">
      <w:r>
        <w:rPr>
          <w:rFonts w:hint="eastAsia" w:eastAsia="宋体"/>
          <w:lang w:eastAsia="zh-CN"/>
        </w:rPr>
        <w:t>【</w:t>
      </w:r>
      <w:r>
        <w:t>一五</w:t>
      </w:r>
      <w:r>
        <w:rPr>
          <w:rFonts w:hint="eastAsia" w:eastAsia="宋体"/>
          <w:lang w:eastAsia="zh-CN"/>
        </w:rPr>
        <w:t>】</w:t>
      </w:r>
      <w:r>
        <w:t>莊葆誠：周夢芬</w:t>
      </w:r>
      <w:r>
        <w:rPr>
          <w:rFonts w:hint="eastAsia" w:eastAsia="宋体"/>
          <w:lang w:eastAsia="zh-CN"/>
        </w:rPr>
        <w:t>《</w:t>
      </w:r>
      <w:r>
        <w:t>箋釋</w:t>
      </w:r>
      <w:r>
        <w:rPr>
          <w:rFonts w:hint="eastAsia" w:eastAsia="宋体"/>
          <w:lang w:eastAsia="zh-CN"/>
        </w:rPr>
        <w:t>》</w:t>
      </w:r>
      <w:r>
        <w:t>疑爲莊葆琛莊述祖之字。之誤，誠可從。莊氏官山東濰縣知縣，而乾</w:t>
      </w:r>
    </w:p>
    <w:p w14:paraId="4D3CC2D4">
      <w:r>
        <w:t>【第186页】</w:t>
      </w:r>
    </w:p>
    <w:p w14:paraId="097F4732">
      <w:r>
        <w:t>隆六十年正月至八月，阮元任山東學政，時、地均合</w:t>
      </w:r>
    </w:p>
    <w:p w14:paraId="43AD2D29">
      <w:r>
        <w:t>c一六</w:t>
      </w:r>
      <w:r>
        <w:rPr>
          <w:rFonts w:hint="eastAsia" w:eastAsia="宋体"/>
          <w:lang w:eastAsia="zh-CN"/>
        </w:rPr>
        <w:t>】《</w:t>
      </w:r>
      <w:r>
        <w:t>釋且</w:t>
      </w:r>
      <w:r>
        <w:rPr>
          <w:rFonts w:hint="eastAsia" w:eastAsia="宋体"/>
          <w:lang w:eastAsia="zh-CN"/>
        </w:rPr>
        <w:t>》</w:t>
      </w:r>
      <w:r>
        <w:t>，見</w:t>
      </w:r>
      <w:r>
        <w:rPr>
          <w:rFonts w:hint="eastAsia" w:eastAsia="宋体"/>
          <w:lang w:eastAsia="zh-CN"/>
        </w:rPr>
        <w:t>《</w:t>
      </w:r>
      <w:r>
        <w:t>揅經室集</w:t>
      </w:r>
      <w:r>
        <w:rPr>
          <w:rFonts w:hint="eastAsia" w:eastAsia="宋体"/>
          <w:lang w:eastAsia="zh-CN"/>
        </w:rPr>
        <w:t>》</w:t>
      </w:r>
      <w:r>
        <w:t>。</w:t>
      </w:r>
    </w:p>
    <w:p w14:paraId="41402FE0">
      <w:r>
        <w:rPr>
          <w:rFonts w:hint="eastAsia" w:eastAsia="宋体"/>
          <w:lang w:eastAsia="zh-CN"/>
        </w:rPr>
        <w:t>【</w:t>
      </w:r>
      <w:r>
        <w:t>一七</w:t>
      </w:r>
      <w:r>
        <w:rPr>
          <w:rFonts w:hint="eastAsia" w:eastAsia="宋体"/>
          <w:lang w:eastAsia="zh-CN"/>
        </w:rPr>
        <w:t>】</w:t>
      </w:r>
      <w:r>
        <w:t>見</w:t>
      </w:r>
      <w:r>
        <w:rPr>
          <w:rFonts w:hint="eastAsia" w:eastAsia="宋体"/>
          <w:lang w:eastAsia="zh-CN"/>
        </w:rPr>
        <w:t>《</w:t>
      </w:r>
      <w:r>
        <w:t>經義述聞。毛詩上</w:t>
      </w:r>
      <w:r>
        <w:rPr>
          <w:rFonts w:hint="eastAsia" w:eastAsia="宋体"/>
          <w:lang w:eastAsia="zh-CN"/>
        </w:rPr>
        <w:t>》“</w:t>
      </w:r>
      <w:r>
        <w:t>終風且暴</w:t>
      </w:r>
      <w:r>
        <w:rPr>
          <w:rFonts w:hint="eastAsia" w:eastAsia="宋体"/>
          <w:lang w:eastAsia="zh-CN"/>
        </w:rPr>
        <w:t>”</w:t>
      </w:r>
      <w:r>
        <w:t>條</w:t>
      </w:r>
    </w:p>
    <w:p w14:paraId="0ADBA57C">
      <w:r>
        <w:t>c一八</w:t>
      </w:r>
      <w:r>
        <w:rPr>
          <w:rFonts w:hint="eastAsia" w:eastAsia="宋体"/>
          <w:lang w:eastAsia="zh-CN"/>
        </w:rPr>
        <w:t>】</w:t>
      </w:r>
      <w:r>
        <w:t>武虚谷武億字虚谷，號授堂河南偃師人。乾隆五十四年進士，長於金石學。朱朗</w:t>
      </w:r>
    </w:p>
    <w:p w14:paraId="1B3D6133">
      <w:r>
        <w:t>齋：朱文藻，字映漘，號朗齋，浙江仁和人。長於金石學。</w:t>
      </w:r>
      <w:r>
        <w:rPr>
          <w:rFonts w:hint="eastAsia" w:eastAsia="宋体"/>
          <w:lang w:eastAsia="zh-CN"/>
        </w:rPr>
        <w:t>《</w:t>
      </w:r>
      <w:r>
        <w:t>山左金石志</w:t>
      </w:r>
      <w:r>
        <w:rPr>
          <w:rFonts w:hint="eastAsia" w:eastAsia="宋体"/>
          <w:lang w:eastAsia="zh-CN"/>
        </w:rPr>
        <w:t>》</w:t>
      </w:r>
      <w:r>
        <w:t>：二十四卷，畢沅、阮元撰</w:t>
      </w:r>
    </w:p>
    <w:p w14:paraId="68EED535">
      <w:pPr>
        <w:rPr>
          <w:rFonts w:hint="eastAsia" w:eastAsia="宋体"/>
          <w:lang w:eastAsia="zh-CN"/>
        </w:rPr>
      </w:pPr>
      <w:r>
        <w:t>今見</w:t>
      </w:r>
      <w:r>
        <w:rPr>
          <w:rFonts w:hint="eastAsia" w:eastAsia="宋体"/>
          <w:lang w:eastAsia="zh-CN"/>
        </w:rPr>
        <w:t>《</w:t>
      </w:r>
      <w:r>
        <w:t>續修四庫全書。史部</w:t>
      </w:r>
      <w:r>
        <w:rPr>
          <w:rFonts w:hint="eastAsia" w:eastAsia="宋体"/>
          <w:lang w:eastAsia="zh-CN"/>
        </w:rPr>
        <w:t>•</w:t>
      </w:r>
      <w:r>
        <w:t>金石類</w:t>
      </w:r>
      <w:r>
        <w:rPr>
          <w:rFonts w:hint="eastAsia" w:eastAsia="宋体"/>
          <w:lang w:eastAsia="zh-CN"/>
        </w:rPr>
        <w:t>》</w:t>
      </w:r>
    </w:p>
    <w:p w14:paraId="30931454">
      <w:r>
        <w:rPr>
          <w:rFonts w:hint="eastAsia" w:eastAsia="宋体"/>
          <w:lang w:eastAsia="zh-CN"/>
        </w:rPr>
        <w:t>【</w:t>
      </w:r>
      <w:r>
        <w:t>一九</w:t>
      </w:r>
      <w:r>
        <w:rPr>
          <w:rFonts w:hint="eastAsia" w:eastAsia="宋体"/>
          <w:lang w:eastAsia="zh-CN"/>
        </w:rPr>
        <w:t>】</w:t>
      </w:r>
      <w:r>
        <w:t>道光十三年，王引之爲父卜地，曾寓阮元揚州宅第</w:t>
      </w:r>
    </w:p>
    <w:p w14:paraId="31A824EE">
      <w:r>
        <w:rPr>
          <w:rFonts w:hint="eastAsia" w:eastAsia="宋体"/>
          <w:lang w:eastAsia="zh-CN"/>
        </w:rPr>
        <w:t>【</w:t>
      </w:r>
      <w:r>
        <w:t>二〇</w:t>
      </w:r>
      <w:r>
        <w:rPr>
          <w:rFonts w:hint="eastAsia" w:eastAsia="宋体"/>
          <w:lang w:eastAsia="zh-CN"/>
        </w:rPr>
        <w:t>】</w:t>
      </w:r>
      <w:r>
        <w:t>拙集，指</w:t>
      </w:r>
      <w:r>
        <w:rPr>
          <w:rFonts w:hint="eastAsia" w:eastAsia="宋体"/>
          <w:lang w:eastAsia="zh-CN"/>
        </w:rPr>
        <w:t>《</w:t>
      </w:r>
      <w:r>
        <w:t>揅經室集</w:t>
      </w:r>
      <w:r>
        <w:rPr>
          <w:rFonts w:hint="eastAsia" w:eastAsia="宋体"/>
          <w:lang w:eastAsia="zh-CN"/>
        </w:rPr>
        <w:t>》</w:t>
      </w:r>
      <w:r>
        <w:t>增補本。此從王章濤説</w:t>
      </w:r>
    </w:p>
    <w:p w14:paraId="06F390A5">
      <w:r>
        <w:rPr>
          <w:rFonts w:hint="eastAsia" w:eastAsia="宋体"/>
          <w:lang w:eastAsia="zh-CN"/>
        </w:rPr>
        <w:t>【</w:t>
      </w:r>
      <w:r>
        <w:t>二一</w:t>
      </w:r>
      <w:r>
        <w:rPr>
          <w:rFonts w:hint="eastAsia" w:eastAsia="宋体"/>
          <w:lang w:eastAsia="zh-CN"/>
        </w:rPr>
        <w:t>】</w:t>
      </w:r>
      <w:r>
        <w:t>戴氏，即戴震</w:t>
      </w:r>
    </w:p>
    <w:p w14:paraId="30BE8D99">
      <w:r>
        <w:rPr>
          <w:rFonts w:hint="eastAsia" w:eastAsia="宋体"/>
          <w:lang w:eastAsia="zh-CN"/>
        </w:rPr>
        <w:t>【</w:t>
      </w:r>
      <w:r>
        <w:t>二二</w:t>
      </w:r>
      <w:r>
        <w:rPr>
          <w:rFonts w:hint="eastAsia" w:eastAsia="宋体"/>
          <w:lang w:eastAsia="zh-CN"/>
        </w:rPr>
        <w:t>】</w:t>
      </w:r>
      <w:r>
        <w:t>道安：東晉高僧。“慧遠：晉代高僧</w:t>
      </w:r>
    </w:p>
    <w:p w14:paraId="3F201E9F">
      <w:r>
        <w:rPr>
          <w:rFonts w:hint="eastAsia" w:eastAsia="宋体"/>
          <w:lang w:eastAsia="zh-CN"/>
        </w:rPr>
        <w:t>【</w:t>
      </w:r>
      <w:r>
        <w:t>二三</w:t>
      </w:r>
      <w:r>
        <w:rPr>
          <w:rFonts w:hint="eastAsia" w:eastAsia="宋体"/>
          <w:lang w:eastAsia="zh-CN"/>
        </w:rPr>
        <w:t>】</w:t>
      </w:r>
      <w:r>
        <w:t>道光十年王引之調禮部尚書可稱大宗伯。而十一年復署工部尚書十二年正月丁父憂</w:t>
      </w:r>
    </w:p>
    <w:p w14:paraId="5810736F">
      <w:r>
        <w:t>十三年仍稱大宗伯，失當。阮氏遠在雲南，或一時誤記</w:t>
      </w:r>
    </w:p>
    <w:p w14:paraId="0958491F">
      <w:r>
        <w:rPr>
          <w:rFonts w:hint="eastAsia" w:eastAsia="宋体"/>
          <w:lang w:eastAsia="zh-CN"/>
        </w:rPr>
        <w:t>【</w:t>
      </w:r>
      <w:r>
        <w:t>二四</w:t>
      </w:r>
      <w:r>
        <w:rPr>
          <w:rFonts w:hint="eastAsia" w:eastAsia="宋体"/>
          <w:lang w:eastAsia="zh-CN"/>
        </w:rPr>
        <w:t>】</w:t>
      </w:r>
      <w:r>
        <w:t>王念孫墓地在江蘇六合縣東岳廟鎮南癸山丁向不在安徽天長</w:t>
      </w:r>
    </w:p>
    <w:p w14:paraId="524AE6A0">
      <w:r>
        <w:rPr>
          <w:rFonts w:hint="eastAsia" w:eastAsia="宋体"/>
          <w:lang w:eastAsia="zh-CN"/>
        </w:rPr>
        <w:t>【</w:t>
      </w:r>
      <w:r>
        <w:t>二五</w:t>
      </w:r>
      <w:r>
        <w:rPr>
          <w:rFonts w:hint="eastAsia" w:eastAsia="宋体"/>
          <w:lang w:eastAsia="zh-CN"/>
        </w:rPr>
        <w:t>】</w:t>
      </w:r>
      <w:r>
        <w:t>阮元撰</w:t>
      </w:r>
      <w:r>
        <w:rPr>
          <w:rFonts w:hint="eastAsia" w:eastAsia="宋体"/>
          <w:lang w:eastAsia="zh-CN"/>
        </w:rPr>
        <w:t>《</w:t>
      </w:r>
      <w:r>
        <w:t>王石臞先生墓志銘</w:t>
      </w:r>
      <w:r>
        <w:rPr>
          <w:rFonts w:hint="eastAsia" w:eastAsia="宋体"/>
          <w:lang w:eastAsia="zh-CN"/>
        </w:rPr>
        <w:t>》</w:t>
      </w:r>
      <w:r>
        <w:t>。</w:t>
      </w:r>
    </w:p>
    <w:p w14:paraId="6B88B2A2">
      <w:r>
        <w:rPr>
          <w:rFonts w:hint="eastAsia" w:eastAsia="宋体"/>
          <w:lang w:eastAsia="zh-CN"/>
        </w:rPr>
        <w:t>【</w:t>
      </w:r>
      <w:r>
        <w:t>二六</w:t>
      </w:r>
      <w:r>
        <w:rPr>
          <w:rFonts w:hint="eastAsia" w:eastAsia="宋体"/>
          <w:lang w:eastAsia="zh-CN"/>
        </w:rPr>
        <w:t>】</w:t>
      </w:r>
      <w:r>
        <w:t>王章濤以爲第八通之一當與第七通合爲一通誠是。作爲第七通之附片，於内容及行款更</w:t>
      </w:r>
    </w:p>
    <w:p w14:paraId="77E4B473">
      <w:r>
        <w:t>加脗合。</w:t>
      </w:r>
    </w:p>
    <w:p w14:paraId="113E97AF">
      <w:pPr>
        <w:rPr>
          <w:rFonts w:hint="eastAsia" w:eastAsia="宋体"/>
          <w:lang w:eastAsia="zh-CN"/>
        </w:rPr>
      </w:pPr>
      <w:r>
        <w:rPr>
          <w:rFonts w:hint="eastAsia" w:eastAsia="宋体"/>
          <w:lang w:eastAsia="zh-CN"/>
        </w:rPr>
        <w:t>【</w:t>
      </w:r>
      <w:r>
        <w:t>二七</w:t>
      </w:r>
      <w:r>
        <w:rPr>
          <w:rFonts w:hint="eastAsia" w:eastAsia="宋体"/>
          <w:lang w:eastAsia="zh-CN"/>
        </w:rPr>
        <w:t>】</w:t>
      </w:r>
      <w:r>
        <w:t>見</w:t>
      </w:r>
      <w:r>
        <w:rPr>
          <w:rFonts w:hint="eastAsia" w:eastAsia="宋体"/>
          <w:lang w:eastAsia="zh-CN"/>
        </w:rPr>
        <w:t>《</w:t>
      </w:r>
      <w:r>
        <w:t>詩</w:t>
      </w:r>
      <w:r>
        <w:rPr>
          <w:rFonts w:hint="eastAsia" w:eastAsia="宋体"/>
          <w:lang w:eastAsia="zh-CN"/>
        </w:rPr>
        <w:t>•</w:t>
      </w:r>
      <w:r>
        <w:t>小雅。十月之交</w:t>
      </w:r>
      <w:r>
        <w:rPr>
          <w:rFonts w:hint="eastAsia" w:eastAsia="宋体"/>
          <w:lang w:eastAsia="zh-CN"/>
        </w:rPr>
        <w:t>》</w:t>
      </w:r>
    </w:p>
    <w:p w14:paraId="3AAE37AD">
      <w:r>
        <w:rPr>
          <w:rFonts w:hint="eastAsia" w:eastAsia="宋体"/>
          <w:lang w:eastAsia="zh-CN"/>
        </w:rPr>
        <w:t>【</w:t>
      </w:r>
      <w:r>
        <w:t>二八</w:t>
      </w:r>
      <w:r>
        <w:rPr>
          <w:rFonts w:hint="eastAsia" w:eastAsia="宋体"/>
          <w:lang w:eastAsia="zh-CN"/>
        </w:rPr>
        <w:t>】“</w:t>
      </w:r>
      <w:r>
        <w:t>日有食之</w:t>
      </w:r>
      <w:r>
        <w:rPr>
          <w:rFonts w:hint="eastAsia" w:eastAsia="宋体"/>
          <w:lang w:eastAsia="zh-CN"/>
        </w:rPr>
        <w:t>”</w:t>
      </w:r>
      <w:r>
        <w:t>見</w:t>
      </w:r>
      <w:r>
        <w:rPr>
          <w:rFonts w:hint="eastAsia" w:eastAsia="宋体"/>
          <w:lang w:eastAsia="zh-CN"/>
        </w:rPr>
        <w:t>《</w:t>
      </w:r>
      <w:r>
        <w:t>春秋</w:t>
      </w:r>
      <w:r>
        <w:rPr>
          <w:rFonts w:hint="eastAsia" w:eastAsia="宋体"/>
          <w:lang w:eastAsia="zh-CN"/>
        </w:rPr>
        <w:t>•</w:t>
      </w:r>
      <w:r>
        <w:t>隱公三年</w:t>
      </w:r>
      <w:r>
        <w:rPr>
          <w:rFonts w:hint="eastAsia" w:eastAsia="宋体"/>
          <w:lang w:eastAsia="zh-CN"/>
        </w:rPr>
        <w:t>》</w:t>
      </w:r>
      <w:r>
        <w:t>。</w:t>
      </w:r>
      <w:r>
        <w:rPr>
          <w:rFonts w:hint="eastAsia" w:eastAsia="宋体"/>
          <w:lang w:eastAsia="zh-CN"/>
        </w:rPr>
        <w:t>“</w:t>
      </w:r>
      <w:r>
        <w:t>不宜有也</w:t>
      </w:r>
      <w:r>
        <w:rPr>
          <w:rFonts w:hint="eastAsia" w:eastAsia="宋体"/>
          <w:lang w:eastAsia="zh-CN"/>
        </w:rPr>
        <w:t>”</w:t>
      </w:r>
      <w:r>
        <w:t>，經文無此句，殆爲自古相傳經説。</w:t>
      </w:r>
      <w:r>
        <w:rPr>
          <w:rFonts w:hint="eastAsia" w:eastAsia="宋体"/>
          <w:lang w:eastAsia="zh-CN"/>
        </w:rPr>
        <w:t>《</w:t>
      </w:r>
      <w:r>
        <w:t>公羊</w:t>
      </w:r>
    </w:p>
    <w:p w14:paraId="14ED63EB">
      <w:r>
        <w:t>【第187页】</w:t>
      </w:r>
    </w:p>
    <w:p w14:paraId="4ABF6FA8">
      <w:pPr>
        <w:rPr>
          <w:rFonts w:hint="eastAsia" w:eastAsia="宋体"/>
          <w:lang w:eastAsia="zh-CN"/>
        </w:rPr>
      </w:pPr>
      <w:r>
        <w:t>傳。隱公三年</w:t>
      </w:r>
      <w:r>
        <w:rPr>
          <w:rFonts w:hint="eastAsia" w:eastAsia="宋体"/>
          <w:lang w:eastAsia="zh-CN"/>
        </w:rPr>
        <w:t>》</w:t>
      </w:r>
      <w:r>
        <w:t>：</w:t>
      </w:r>
      <w:r>
        <w:rPr>
          <w:rFonts w:hint="eastAsia" w:eastAsia="宋体"/>
          <w:lang w:eastAsia="zh-CN"/>
        </w:rPr>
        <w:t>“</w:t>
      </w:r>
      <w:r>
        <w:t>日有食之，何以書？記異也。</w:t>
      </w:r>
      <w:r>
        <w:rPr>
          <w:rFonts w:hint="eastAsia" w:eastAsia="宋体"/>
          <w:lang w:eastAsia="zh-CN"/>
        </w:rPr>
        <w:t>”</w:t>
      </w:r>
    </w:p>
    <w:p w14:paraId="3A2C28E7">
      <w:r>
        <w:t>焦循致王引之書三通</w:t>
      </w:r>
    </w:p>
    <w:p w14:paraId="4F22D4CC">
      <w:r>
        <w:t>循頓首啓，伯申先生足下：接讀手書</w:t>
      </w:r>
      <w:r>
        <w:rPr>
          <w:rFonts w:hint="eastAsia" w:eastAsia="宋体"/>
          <w:lang w:eastAsia="zh-CN"/>
        </w:rPr>
        <w:t>【</w:t>
      </w:r>
      <w:r>
        <w:t>u，欣慰之至。又晤鄭君星北，言足下以鄙作</w:t>
      </w:r>
    </w:p>
    <w:p w14:paraId="0CBD9AF0">
      <w:r>
        <w:rPr>
          <w:rFonts w:hint="eastAsia" w:eastAsia="宋体"/>
          <w:lang w:eastAsia="zh-CN"/>
        </w:rPr>
        <w:t>《</w:t>
      </w:r>
      <w:r>
        <w:t>釋橢</w:t>
      </w:r>
      <w:r>
        <w:rPr>
          <w:rFonts w:hint="eastAsia" w:eastAsia="宋体"/>
          <w:lang w:eastAsia="zh-CN"/>
        </w:rPr>
        <w:t>》</w:t>
      </w:r>
      <w:r>
        <w:t>寫録置之座间oD。相愛之深，一至于此，叩頭叩頭！循于祘術，生平最篤信而深</w:t>
      </w:r>
    </w:p>
    <w:p w14:paraId="126E0F20">
      <w:r>
        <w:t>好之，葢十數年于兹矣。自謂學問之道在體悟，不在拘執，故不憚耗精損神，以思其所以</w:t>
      </w:r>
    </w:p>
    <w:p w14:paraId="5B8A67EE">
      <w:r>
        <w:t>然之故，雖知無用，不能舍也。向亦爲六書訓故之學，思有以貫通之，一滌俗學之拘執，用</w:t>
      </w:r>
    </w:p>
    <w:p w14:paraId="022E72A9">
      <w:r>
        <w:t>力未深，無所成就。阮閣學嘗爲循述石臞先生解</w:t>
      </w:r>
      <w:r>
        <w:rPr>
          <w:rFonts w:hint="eastAsia" w:eastAsia="宋体"/>
          <w:lang w:eastAsia="zh-CN"/>
        </w:rPr>
        <w:t>“</w:t>
      </w:r>
      <w:r>
        <w:t>終風且暴</w:t>
      </w:r>
      <w:r>
        <w:rPr>
          <w:rFonts w:hint="eastAsia" w:eastAsia="宋体"/>
          <w:lang w:eastAsia="zh-CN"/>
        </w:rPr>
        <w:t>”</w:t>
      </w:r>
      <w:r>
        <w:t>爲</w:t>
      </w:r>
      <w:r>
        <w:rPr>
          <w:rFonts w:hint="eastAsia" w:eastAsia="宋体"/>
          <w:lang w:eastAsia="zh-CN"/>
        </w:rPr>
        <w:t>“</w:t>
      </w:r>
      <w:r>
        <w:t>既風且暴</w:t>
      </w:r>
      <w:r>
        <w:rPr>
          <w:rFonts w:hint="eastAsia" w:eastAsia="宋体"/>
          <w:lang w:eastAsia="zh-CN"/>
        </w:rPr>
        <w:t>”</w:t>
      </w:r>
      <w:r>
        <w:t>，與</w:t>
      </w:r>
      <w:r>
        <w:rPr>
          <w:rFonts w:hint="eastAsia" w:eastAsia="宋体"/>
          <w:lang w:eastAsia="zh-CN"/>
        </w:rPr>
        <w:t>“</w:t>
      </w:r>
      <w:r>
        <w:t>終寠且</w:t>
      </w:r>
    </w:p>
    <w:p w14:paraId="727A1FA2">
      <w:r>
        <w:t>貧</w:t>
      </w:r>
      <w:r>
        <w:rPr>
          <w:rFonts w:hint="eastAsia" w:eastAsia="宋体"/>
          <w:lang w:eastAsia="zh-CN"/>
        </w:rPr>
        <w:t>”</w:t>
      </w:r>
      <w:r>
        <w:t>之文法相爲融貫QnJ。説經若此，頓使數千年淤塞，一旦決爲通渠。後又讀尊作</w:t>
      </w:r>
      <w:r>
        <w:rPr>
          <w:rFonts w:hint="eastAsia" w:eastAsia="宋体"/>
          <w:lang w:eastAsia="zh-CN"/>
        </w:rPr>
        <w:t>《</w:t>
      </w:r>
      <w:r>
        <w:t>釋</w:t>
      </w:r>
    </w:p>
    <w:p w14:paraId="49B5FC66">
      <w:r>
        <w:t>辭</w:t>
      </w:r>
      <w:r>
        <w:rPr>
          <w:rFonts w:hint="eastAsia" w:eastAsia="宋体"/>
          <w:lang w:eastAsia="zh-CN"/>
        </w:rPr>
        <w:t>》</w:t>
      </w:r>
      <w:r>
        <w:t>，四通九達，迥非皃爲古學者可比。循嘗怪：爲學之士自立一考據名目，以時代言，則</w:t>
      </w:r>
    </w:p>
    <w:p w14:paraId="410437BB">
      <w:r>
        <w:t>唐必勝宋，漢必勝唐；以先儒言，則賈、孔必勝程、朱，許、鄭必勝賈、孔。凡鄭、許一言一</w:t>
      </w:r>
    </w:p>
    <w:p w14:paraId="3F38801E">
      <w:r>
        <w:t>字，皆奉爲圭璧，而不敢少加疑辭。竊謂此風日熾，非失之愚，即失之僞。必使古人之語</w:t>
      </w:r>
    </w:p>
    <w:p w14:paraId="181F5B8D">
      <w:r>
        <w:t>言皆佶厥聱牙而不可通，古人之制度皆委曲緐重而失其便。譬諸懦夫不能自立，奴于强</w:t>
      </w:r>
    </w:p>
    <w:p w14:paraId="4C11DC1F">
      <w:r>
        <w:t>【第188页】</w:t>
      </w:r>
    </w:p>
    <w:p w14:paraId="099D70B4">
      <w:r>
        <w:t>有力之家，假其力以欺愚賤；究之其家之堂室、牖户，未嘗窺而識也。若以深造之力，求</w:t>
      </w:r>
    </w:p>
    <w:p w14:paraId="76AC9B17">
      <w:r>
        <w:t>通前儒之意，當其散也，人無以握之；及其既貫，遂爲一定之準。其意甚虚，其用極實，各</w:t>
      </w:r>
    </w:p>
    <w:p w14:paraId="77FDCD54">
      <w:r>
        <w:t>獲所安，而無所勉彊，此亦何據之有？古人稱</w:t>
      </w:r>
      <w:r>
        <w:rPr>
          <w:rFonts w:hint="eastAsia" w:eastAsia="宋体"/>
          <w:lang w:eastAsia="zh-CN"/>
        </w:rPr>
        <w:t>“</w:t>
      </w:r>
      <w:r>
        <w:t>理據</w:t>
      </w:r>
      <w:r>
        <w:rPr>
          <w:rFonts w:hint="eastAsia" w:eastAsia="宋体"/>
          <w:lang w:eastAsia="zh-CN"/>
        </w:rPr>
        <w:t>”</w:t>
      </w:r>
      <w:r>
        <w:t>、</w:t>
      </w:r>
      <w:r>
        <w:rPr>
          <w:rFonts w:hint="eastAsia" w:eastAsia="宋体"/>
          <w:lang w:eastAsia="zh-CN"/>
        </w:rPr>
        <w:t>“</w:t>
      </w:r>
      <w:r>
        <w:t>根據</w:t>
      </w:r>
      <w:r>
        <w:rPr>
          <w:rFonts w:hint="eastAsia" w:eastAsia="宋体"/>
          <w:lang w:eastAsia="zh-CN"/>
        </w:rPr>
        <w:t>”</w:t>
      </w:r>
      <w:r>
        <w:t>，不過言學之有本，非謂據一</w:t>
      </w:r>
    </w:p>
    <w:p w14:paraId="0DF11021">
      <w:r>
        <w:t>端以爲出奴入主之資也。據一端以爲出奴入主之資，此豈足以語聖人之經，而通古人聲</w:t>
      </w:r>
    </w:p>
    <w:p w14:paraId="20A25827">
      <w:r>
        <w:t>音訓故之旨乎？循每欲芟此考據之名目，以絶門户聲氣之習。敢以鄙見相質，吾兄以爲</w:t>
      </w:r>
    </w:p>
    <w:p w14:paraId="12C3FD8F">
      <w:r>
        <w:t>何如？石臞先生</w:t>
      </w:r>
      <w:r>
        <w:rPr>
          <w:rFonts w:hint="eastAsia" w:eastAsia="宋体"/>
          <w:lang w:eastAsia="zh-CN"/>
        </w:rPr>
        <w:t>《</w:t>
      </w:r>
      <w:r>
        <w:t>廣疋疏證</w:t>
      </w:r>
      <w:r>
        <w:rPr>
          <w:rFonts w:hint="eastAsia" w:eastAsia="宋体"/>
          <w:lang w:eastAsia="zh-CN"/>
        </w:rPr>
        <w:t>》</w:t>
      </w:r>
      <w:r>
        <w:t>，梗概稍聞于阮公，刻成望賜一部。吾兄</w:t>
      </w:r>
      <w:r>
        <w:rPr>
          <w:rFonts w:hint="eastAsia" w:eastAsia="宋体"/>
          <w:lang w:eastAsia="zh-CN"/>
        </w:rPr>
        <w:t>《</w:t>
      </w:r>
      <w:r>
        <w:t>釋辭</w:t>
      </w:r>
      <w:r>
        <w:rPr>
          <w:rFonts w:hint="eastAsia" w:eastAsia="宋体"/>
          <w:lang w:eastAsia="zh-CN"/>
        </w:rPr>
        <w:t>》</w:t>
      </w:r>
      <w:r>
        <w:t>亦宜早出，與</w:t>
      </w:r>
    </w:p>
    <w:p w14:paraId="64534F77">
      <w:r>
        <w:rPr>
          <w:rFonts w:hint="eastAsia" w:eastAsia="宋体"/>
          <w:lang w:eastAsia="zh-CN"/>
        </w:rPr>
        <w:t>《</w:t>
      </w:r>
      <w:r>
        <w:t>疏證</w:t>
      </w:r>
      <w:r>
        <w:rPr>
          <w:rFonts w:hint="eastAsia" w:eastAsia="宋体"/>
          <w:lang w:eastAsia="zh-CN"/>
        </w:rPr>
        <w:t>》</w:t>
      </w:r>
      <w:r>
        <w:t>相輔而行也。嘉慶三年三月望日。外</w:t>
      </w:r>
      <w:r>
        <w:rPr>
          <w:rFonts w:hint="eastAsia" w:eastAsia="宋体"/>
          <w:lang w:eastAsia="zh-CN"/>
        </w:rPr>
        <w:t>《</w:t>
      </w:r>
      <w:r>
        <w:t>宫室圖</w:t>
      </w:r>
      <w:r>
        <w:rPr>
          <w:rFonts w:hint="eastAsia" w:eastAsia="宋体"/>
          <w:lang w:eastAsia="zh-CN"/>
        </w:rPr>
        <w:t>》</w:t>
      </w:r>
      <w:r>
        <w:t>一部呈政</w:t>
      </w:r>
    </w:p>
    <w:p w14:paraId="1330383B">
      <w:r>
        <w:t>二</w:t>
      </w:r>
    </w:p>
    <w:p w14:paraId="566B4FEA">
      <w:r>
        <w:t>循頓首覆伯申先生阁下：六月十三日接得手書一通、大作</w:t>
      </w:r>
      <w:r>
        <w:rPr>
          <w:rFonts w:hint="eastAsia" w:eastAsia="宋体"/>
          <w:lang w:eastAsia="zh-CN"/>
        </w:rPr>
        <w:t>《</w:t>
      </w:r>
      <w:r>
        <w:t>經義述闻</w:t>
      </w:r>
      <w:r>
        <w:rPr>
          <w:rFonts w:hint="eastAsia" w:eastAsia="宋体"/>
          <w:lang w:eastAsia="zh-CN"/>
        </w:rPr>
        <w:t>》</w:t>
      </w:r>
      <w:r>
        <w:t>一部。第一條</w:t>
      </w:r>
    </w:p>
    <w:p w14:paraId="5173E870">
      <w:r>
        <w:t>辨</w:t>
      </w:r>
      <w:r>
        <w:rPr>
          <w:rFonts w:hint="eastAsia" w:eastAsia="宋体"/>
          <w:lang w:eastAsia="zh-CN"/>
        </w:rPr>
        <w:t>“</w:t>
      </w:r>
      <w:r>
        <w:t>夤</w:t>
      </w:r>
      <w:r>
        <w:rPr>
          <w:rFonts w:hint="eastAsia" w:eastAsia="宋体"/>
          <w:lang w:eastAsia="zh-CN"/>
        </w:rPr>
        <w:t>”</w:t>
      </w:r>
      <w:r>
        <w:t>字</w:t>
      </w:r>
      <w:r>
        <w:rPr>
          <w:rFonts w:hint="eastAsia" w:eastAsia="宋体"/>
          <w:lang w:eastAsia="zh-CN"/>
        </w:rPr>
        <w:t>【</w:t>
      </w:r>
      <w:r>
        <w:t>h</w:t>
      </w:r>
      <w:r>
        <w:rPr>
          <w:rFonts w:hint="eastAsia" w:eastAsia="宋体"/>
          <w:lang w:eastAsia="zh-CN"/>
        </w:rPr>
        <w:t>】</w:t>
      </w:r>
      <w:r>
        <w:t>，便見精核之至。東吴惠氏爲近代名儒，其</w:t>
      </w:r>
      <w:r>
        <w:rPr>
          <w:rFonts w:hint="eastAsia" w:eastAsia="宋体"/>
          <w:lang w:eastAsia="zh-CN"/>
        </w:rPr>
        <w:t>《</w:t>
      </w:r>
      <w:r>
        <w:t>周易述</w:t>
      </w:r>
      <w:r>
        <w:rPr>
          <w:rFonts w:hint="eastAsia" w:eastAsia="宋体"/>
          <w:lang w:eastAsia="zh-CN"/>
        </w:rPr>
        <w:t>》</w:t>
      </w:r>
      <w:r>
        <w:t>一書，循最不滿之。大約</w:t>
      </w:r>
    </w:p>
    <w:p w14:paraId="697C4185">
      <w:r>
        <w:t>其學拘於漢之經師，而不復窮究聖人之經。譬之管夷吾，名曰尊周，實奉霸耳。大作出</w:t>
      </w:r>
    </w:p>
    <w:p w14:paraId="0523C7FE">
      <w:r>
        <w:t>可以洗俗師之習矣循自壬年出都後，一遊于越，即以母疾，遂訓蒙里中；兼之患水濕之</w:t>
      </w:r>
    </w:p>
    <w:p w14:paraId="6C87B180">
      <w:r>
        <w:t>疾，闭门不出者近三年矣。</w:t>
      </w:r>
      <w:r>
        <w:rPr>
          <w:rFonts w:hint="eastAsia" w:eastAsia="宋体"/>
          <w:lang w:eastAsia="zh-CN"/>
        </w:rPr>
        <w:t>《</w:t>
      </w:r>
      <w:r>
        <w:t>周易</w:t>
      </w:r>
      <w:r>
        <w:rPr>
          <w:rFonts w:hint="eastAsia" w:eastAsia="宋体"/>
          <w:lang w:eastAsia="zh-CN"/>
        </w:rPr>
        <w:t>》</w:t>
      </w:r>
      <w:r>
        <w:t>爲先祖、父世業，此三年中，耑理此經，稍有所見筆之於</w:t>
      </w:r>
    </w:p>
    <w:p w14:paraId="66512C3E">
      <w:r>
        <w:t>楮。大約經文往往自相發明，孔子</w:t>
      </w:r>
      <w:r>
        <w:rPr>
          <w:rFonts w:hint="eastAsia" w:eastAsia="宋体"/>
          <w:lang w:eastAsia="zh-CN"/>
        </w:rPr>
        <w:t>《</w:t>
      </w:r>
      <w:r>
        <w:t>十翼</w:t>
      </w:r>
      <w:r>
        <w:rPr>
          <w:rFonts w:hint="eastAsia" w:eastAsia="宋体"/>
          <w:lang w:eastAsia="zh-CN"/>
        </w:rPr>
        <w:t>》</w:t>
      </w:r>
      <w:r>
        <w:t>又反覆申明之。如</w:t>
      </w:r>
      <w:r>
        <w:rPr>
          <w:rFonts w:hint="eastAsia" w:eastAsia="宋体"/>
          <w:lang w:eastAsia="zh-CN"/>
        </w:rPr>
        <w:t>“《</w:t>
      </w:r>
      <w:r>
        <w:t>臨</w:t>
      </w:r>
      <w:r>
        <w:rPr>
          <w:rFonts w:hint="eastAsia" w:eastAsia="宋体"/>
          <w:lang w:eastAsia="zh-CN"/>
        </w:rPr>
        <w:t>》</w:t>
      </w:r>
      <w:r>
        <w:t>、</w:t>
      </w:r>
      <w:r>
        <w:rPr>
          <w:rFonts w:hint="eastAsia" w:eastAsia="宋体"/>
          <w:lang w:eastAsia="zh-CN"/>
        </w:rPr>
        <w:t>《</w:t>
      </w:r>
      <w:r>
        <w:t>觀</w:t>
      </w:r>
      <w:r>
        <w:rPr>
          <w:rFonts w:hint="eastAsia" w:eastAsia="宋体"/>
          <w:lang w:eastAsia="zh-CN"/>
        </w:rPr>
        <w:t>》</w:t>
      </w:r>
      <w:r>
        <w:t>之義，或与或</w:t>
      </w:r>
    </w:p>
    <w:p w14:paraId="3BED95AF">
      <w:r>
        <w:t>【第189页】</w:t>
      </w:r>
    </w:p>
    <w:p w14:paraId="72D553A2">
      <w:r>
        <w:t>求</w:t>
      </w:r>
      <w:r>
        <w:rPr>
          <w:rFonts w:hint="eastAsia" w:eastAsia="宋体"/>
          <w:lang w:eastAsia="zh-CN"/>
        </w:rPr>
        <w:t>”</w:t>
      </w:r>
      <w:r>
        <w:t>QRJ，以求属</w:t>
      </w:r>
      <w:r>
        <w:rPr>
          <w:rFonts w:hint="eastAsia" w:eastAsia="宋体"/>
          <w:lang w:eastAsia="zh-CN"/>
        </w:rPr>
        <w:t>《</w:t>
      </w:r>
      <w:r>
        <w:t>觀</w:t>
      </w:r>
      <w:r>
        <w:rPr>
          <w:rFonts w:hint="eastAsia" w:eastAsia="宋体"/>
          <w:lang w:eastAsia="zh-CN"/>
        </w:rPr>
        <w:t>》</w:t>
      </w:r>
      <w:r>
        <w:t>，而凡</w:t>
      </w:r>
      <w:r>
        <w:rPr>
          <w:rFonts w:hint="eastAsia" w:eastAsia="宋体"/>
          <w:lang w:eastAsia="zh-CN"/>
        </w:rPr>
        <w:t>《</w:t>
      </w:r>
      <w:r>
        <w:t>觀</w:t>
      </w:r>
      <w:r>
        <w:rPr>
          <w:rFonts w:hint="eastAsia" w:eastAsia="宋体"/>
          <w:lang w:eastAsia="zh-CN"/>
        </w:rPr>
        <w:t>》</w:t>
      </w:r>
      <w:r>
        <w:t>所变之卦，如</w:t>
      </w:r>
      <w:r>
        <w:rPr>
          <w:rFonts w:hint="eastAsia" w:eastAsia="宋体"/>
          <w:lang w:eastAsia="zh-CN"/>
        </w:rPr>
        <w:t>《</w:t>
      </w:r>
      <w:r>
        <w:t>坎</w:t>
      </w:r>
      <w:r>
        <w:rPr>
          <w:rFonts w:hint="eastAsia" w:eastAsia="宋体"/>
          <w:lang w:eastAsia="zh-CN"/>
        </w:rPr>
        <w:t>》</w:t>
      </w:r>
      <w:r>
        <w:t>之</w:t>
      </w:r>
      <w:r>
        <w:rPr>
          <w:rFonts w:hint="eastAsia" w:eastAsia="宋体"/>
          <w:lang w:eastAsia="zh-CN"/>
        </w:rPr>
        <w:t>“</w:t>
      </w:r>
      <w:r>
        <w:t>求小得</w:t>
      </w:r>
      <w:r>
        <w:rPr>
          <w:rFonts w:hint="eastAsia" w:eastAsia="宋体"/>
          <w:lang w:eastAsia="zh-CN"/>
        </w:rPr>
        <w:t>”</w:t>
      </w:r>
      <w:r>
        <w:t>，</w:t>
      </w:r>
      <w:r>
        <w:rPr>
          <w:rFonts w:hint="eastAsia" w:eastAsia="宋体"/>
          <w:lang w:eastAsia="zh-CN"/>
        </w:rPr>
        <w:t>《</w:t>
      </w:r>
      <w:r>
        <w:t>觀</w:t>
      </w:r>
      <w:r>
        <w:rPr>
          <w:rFonts w:hint="eastAsia" w:eastAsia="宋体"/>
          <w:lang w:eastAsia="zh-CN"/>
        </w:rPr>
        <w:t>》</w:t>
      </w:r>
      <w:r>
        <w:t>上之五；</w:t>
      </w:r>
      <w:r>
        <w:rPr>
          <w:rFonts w:hint="eastAsia" w:eastAsia="宋体"/>
          <w:lang w:eastAsia="zh-CN"/>
        </w:rPr>
        <w:t>《</w:t>
      </w:r>
      <w:r>
        <w:t>蒙</w:t>
      </w:r>
      <w:r>
        <w:rPr>
          <w:rFonts w:hint="eastAsia" w:eastAsia="宋体"/>
          <w:lang w:eastAsia="zh-CN"/>
        </w:rPr>
        <w:t>》</w:t>
      </w:r>
      <w:r>
        <w:t>之</w:t>
      </w:r>
      <w:r>
        <w:rPr>
          <w:rFonts w:hint="eastAsia" w:eastAsia="宋体"/>
          <w:lang w:eastAsia="zh-CN"/>
        </w:rPr>
        <w:t>“</w:t>
      </w:r>
      <w:r>
        <w:t>求</w:t>
      </w:r>
    </w:p>
    <w:p w14:paraId="5A824EB9">
      <w:r>
        <w:t>我</w:t>
      </w:r>
      <w:r>
        <w:rPr>
          <w:rFonts w:hint="eastAsia" w:eastAsia="宋体"/>
          <w:lang w:eastAsia="zh-CN"/>
        </w:rPr>
        <w:t>”</w:t>
      </w:r>
      <w:r>
        <w:t>，</w:t>
      </w:r>
      <w:r>
        <w:rPr>
          <w:rFonts w:hint="eastAsia" w:eastAsia="宋体"/>
          <w:lang w:eastAsia="zh-CN"/>
        </w:rPr>
        <w:t>《</w:t>
      </w:r>
      <w:r>
        <w:t>觀</w:t>
      </w:r>
      <w:r>
        <w:rPr>
          <w:rFonts w:hint="eastAsia" w:eastAsia="宋体"/>
          <w:lang w:eastAsia="zh-CN"/>
        </w:rPr>
        <w:t>》</w:t>
      </w:r>
      <w:r>
        <w:t>五之二；</w:t>
      </w:r>
      <w:r>
        <w:rPr>
          <w:rFonts w:hint="eastAsia" w:eastAsia="宋体"/>
          <w:lang w:eastAsia="zh-CN"/>
        </w:rPr>
        <w:t>《</w:t>
      </w:r>
      <w:r>
        <w:t>頤</w:t>
      </w:r>
      <w:r>
        <w:rPr>
          <w:rFonts w:hint="eastAsia" w:eastAsia="宋体"/>
          <w:lang w:eastAsia="zh-CN"/>
        </w:rPr>
        <w:t>》</w:t>
      </w:r>
      <w:r>
        <w:t>之</w:t>
      </w:r>
      <w:r>
        <w:rPr>
          <w:rFonts w:hint="eastAsia" w:eastAsia="宋体"/>
          <w:lang w:eastAsia="zh-CN"/>
        </w:rPr>
        <w:t>“</w:t>
      </w:r>
      <w:r>
        <w:t>自求口實</w:t>
      </w:r>
      <w:r>
        <w:rPr>
          <w:rFonts w:hint="eastAsia" w:eastAsia="宋体"/>
          <w:lang w:eastAsia="zh-CN"/>
        </w:rPr>
        <w:t>”</w:t>
      </w:r>
      <w:r>
        <w:t>，</w:t>
      </w:r>
      <w:r>
        <w:rPr>
          <w:rFonts w:hint="eastAsia" w:eastAsia="宋体"/>
          <w:lang w:eastAsia="zh-CN"/>
        </w:rPr>
        <w:t>《</w:t>
      </w:r>
      <w:r>
        <w:t>觀</w:t>
      </w:r>
      <w:r>
        <w:rPr>
          <w:rFonts w:hint="eastAsia" w:eastAsia="宋体"/>
          <w:lang w:eastAsia="zh-CN"/>
        </w:rPr>
        <w:t>》</w:t>
      </w:r>
      <w:r>
        <w:t>五之初；</w:t>
      </w:r>
      <w:r>
        <w:rPr>
          <w:rFonts w:hint="eastAsia" w:eastAsia="宋体"/>
          <w:lang w:eastAsia="zh-CN"/>
        </w:rPr>
        <w:t>《</w:t>
      </w:r>
      <w:r>
        <w:t>屯</w:t>
      </w:r>
      <w:r>
        <w:rPr>
          <w:rFonts w:hint="eastAsia" w:eastAsia="宋体"/>
          <w:lang w:eastAsia="zh-CN"/>
        </w:rPr>
        <w:t>》</w:t>
      </w:r>
      <w:r>
        <w:t>之</w:t>
      </w:r>
      <w:r>
        <w:rPr>
          <w:rFonts w:hint="eastAsia" w:eastAsia="宋体"/>
          <w:lang w:eastAsia="zh-CN"/>
        </w:rPr>
        <w:t>“</w:t>
      </w:r>
      <w:r>
        <w:t>求而往</w:t>
      </w:r>
      <w:r>
        <w:rPr>
          <w:rFonts w:hint="eastAsia" w:eastAsia="宋体"/>
          <w:lang w:eastAsia="zh-CN"/>
        </w:rPr>
        <w:t>”</w:t>
      </w:r>
      <w:r>
        <w:t>，</w:t>
      </w:r>
      <w:r>
        <w:rPr>
          <w:rFonts w:hint="eastAsia" w:eastAsia="宋体"/>
          <w:lang w:eastAsia="zh-CN"/>
        </w:rPr>
        <w:t>《</w:t>
      </w:r>
      <w:r>
        <w:t>觀</w:t>
      </w:r>
      <w:r>
        <w:rPr>
          <w:rFonts w:hint="eastAsia" w:eastAsia="宋体"/>
          <w:lang w:eastAsia="zh-CN"/>
        </w:rPr>
        <w:t>》</w:t>
      </w:r>
      <w:r>
        <w:t>上之初，皆本</w:t>
      </w:r>
    </w:p>
    <w:p w14:paraId="4F808755">
      <w:r>
        <w:rPr>
          <w:rFonts w:hint="eastAsia" w:eastAsia="宋体"/>
          <w:lang w:eastAsia="zh-CN"/>
        </w:rPr>
        <w:t>《</w:t>
      </w:r>
      <w:r>
        <w:t>觀</w:t>
      </w:r>
      <w:r>
        <w:rPr>
          <w:rFonts w:hint="eastAsia" w:eastAsia="宋体"/>
          <w:lang w:eastAsia="zh-CN"/>
        </w:rPr>
        <w:t>》</w:t>
      </w:r>
      <w:r>
        <w:t>爲辭，如此類者甚夥。又如</w:t>
      </w:r>
      <w:r>
        <w:rPr>
          <w:rFonts w:hint="eastAsia" w:eastAsia="宋体"/>
          <w:lang w:eastAsia="zh-CN"/>
        </w:rPr>
        <w:t>“</w:t>
      </w:r>
      <w:r>
        <w:t>先甲</w:t>
      </w:r>
      <w:r>
        <w:rPr>
          <w:rFonts w:hint="eastAsia" w:eastAsia="宋体"/>
          <w:lang w:eastAsia="zh-CN"/>
        </w:rPr>
        <w:t>”</w:t>
      </w:r>
      <w:r>
        <w:t>、</w:t>
      </w:r>
      <w:r>
        <w:rPr>
          <w:rFonts w:hint="eastAsia" w:eastAsia="宋体"/>
          <w:lang w:eastAsia="zh-CN"/>
        </w:rPr>
        <w:t>“</w:t>
      </w:r>
      <w:r>
        <w:t>後甲</w:t>
      </w:r>
      <w:r>
        <w:rPr>
          <w:rFonts w:hint="eastAsia" w:eastAsia="宋体"/>
          <w:lang w:eastAsia="zh-CN"/>
        </w:rPr>
        <w:t>”</w:t>
      </w:r>
      <w:r>
        <w:t>，傳明曰</w:t>
      </w:r>
      <w:r>
        <w:rPr>
          <w:rFonts w:hint="eastAsia" w:eastAsia="宋体"/>
          <w:lang w:eastAsia="zh-CN"/>
        </w:rPr>
        <w:t>“</w:t>
      </w:r>
      <w:r>
        <w:t>終則有始</w:t>
      </w:r>
      <w:r>
        <w:rPr>
          <w:rFonts w:hint="eastAsia" w:eastAsia="宋体"/>
          <w:lang w:eastAsia="zh-CN"/>
        </w:rPr>
        <w:t>”“</w:t>
      </w:r>
      <w:r>
        <w:t>先庚</w:t>
      </w:r>
      <w:r>
        <w:rPr>
          <w:rFonts w:hint="eastAsia" w:eastAsia="宋体"/>
          <w:lang w:eastAsia="zh-CN"/>
        </w:rPr>
        <w:t>”</w:t>
      </w:r>
      <w:r>
        <w:t>、</w:t>
      </w:r>
      <w:r>
        <w:rPr>
          <w:rFonts w:hint="eastAsia" w:eastAsia="宋体"/>
          <w:lang w:eastAsia="zh-CN"/>
        </w:rPr>
        <w:t>“</w:t>
      </w:r>
      <w:r>
        <w:t>後庚</w:t>
      </w:r>
      <w:r>
        <w:rPr>
          <w:rFonts w:hint="eastAsia" w:eastAsia="宋体"/>
          <w:lang w:eastAsia="zh-CN"/>
        </w:rPr>
        <w:t>”</w:t>
      </w:r>
      <w:r>
        <w:t>，經</w:t>
      </w:r>
    </w:p>
    <w:p w14:paraId="0F065C09">
      <w:r>
        <w:t>明曰</w:t>
      </w:r>
      <w:r>
        <w:rPr>
          <w:rFonts w:hint="eastAsia" w:eastAsia="宋体"/>
          <w:lang w:eastAsia="zh-CN"/>
        </w:rPr>
        <w:t>“</w:t>
      </w:r>
      <w:r>
        <w:t>无初有終</w:t>
      </w:r>
      <w:r>
        <w:rPr>
          <w:rFonts w:hint="eastAsia" w:eastAsia="宋体"/>
          <w:lang w:eastAsia="zh-CN"/>
        </w:rPr>
        <w:t>”</w:t>
      </w:r>
      <w:r>
        <w:t>。然則甲取始義，庚取終義。且</w:t>
      </w:r>
      <w:r>
        <w:rPr>
          <w:rFonts w:hint="eastAsia" w:eastAsia="宋体"/>
          <w:lang w:eastAsia="zh-CN"/>
        </w:rPr>
        <w:t>《</w:t>
      </w:r>
      <w:r>
        <w:t>蠱</w:t>
      </w:r>
      <w:r>
        <w:rPr>
          <w:rFonts w:hint="eastAsia" w:eastAsia="宋体"/>
          <w:lang w:eastAsia="zh-CN"/>
        </w:rPr>
        <w:t>》</w:t>
      </w:r>
      <w:r>
        <w:t>之六五，變而成</w:t>
      </w:r>
      <w:r>
        <w:rPr>
          <w:rFonts w:hint="eastAsia" w:eastAsia="宋体"/>
          <w:lang w:eastAsia="zh-CN"/>
        </w:rPr>
        <w:t>《</w:t>
      </w:r>
      <w:r>
        <w:t>巽</w:t>
      </w:r>
      <w:r>
        <w:rPr>
          <w:rFonts w:hint="eastAsia" w:eastAsia="宋体"/>
          <w:lang w:eastAsia="zh-CN"/>
        </w:rPr>
        <w:t>》</w:t>
      </w:r>
      <w:r>
        <w:t>，故先庚之辭即</w:t>
      </w:r>
    </w:p>
    <w:p w14:paraId="43BD7783">
      <w:r>
        <w:t>發明于</w:t>
      </w:r>
      <w:r>
        <w:rPr>
          <w:rFonts w:hint="eastAsia" w:eastAsia="宋体"/>
          <w:lang w:eastAsia="zh-CN"/>
        </w:rPr>
        <w:t>《</w:t>
      </w:r>
      <w:r>
        <w:t>巽</w:t>
      </w:r>
      <w:r>
        <w:rPr>
          <w:rFonts w:hint="eastAsia" w:eastAsia="宋体"/>
          <w:lang w:eastAsia="zh-CN"/>
        </w:rPr>
        <w:t>》</w:t>
      </w:r>
      <w:r>
        <w:t>之九五，其義可推而知，不必牽合於納甲等術。又如：</w:t>
      </w:r>
      <w:r>
        <w:rPr>
          <w:rFonts w:hint="eastAsia" w:eastAsia="宋体"/>
          <w:lang w:eastAsia="zh-CN"/>
        </w:rPr>
        <w:t>《</w:t>
      </w:r>
      <w:r>
        <w:t>未濟</w:t>
      </w:r>
      <w:r>
        <w:rPr>
          <w:rFonts w:hint="eastAsia" w:eastAsia="宋体"/>
          <w:lang w:eastAsia="zh-CN"/>
        </w:rPr>
        <w:t>》</w:t>
      </w:r>
      <w:r>
        <w:t>六爻皆失位，五</w:t>
      </w:r>
    </w:p>
    <w:p w14:paraId="06B970FC">
      <w:r>
        <w:t>正成</w:t>
      </w:r>
      <w:r>
        <w:rPr>
          <w:rFonts w:hint="eastAsia" w:eastAsia="宋体"/>
          <w:lang w:eastAsia="zh-CN"/>
        </w:rPr>
        <w:t>《</w:t>
      </w:r>
      <w:r>
        <w:t>訟</w:t>
      </w:r>
      <w:r>
        <w:rPr>
          <w:rFonts w:hint="eastAsia" w:eastAsia="宋体"/>
          <w:lang w:eastAsia="zh-CN"/>
        </w:rPr>
        <w:t>》</w:t>
      </w:r>
      <w:r>
        <w:t>曰</w:t>
      </w:r>
      <w:r>
        <w:rPr>
          <w:rFonts w:hint="eastAsia" w:eastAsia="宋体"/>
          <w:lang w:eastAsia="zh-CN"/>
        </w:rPr>
        <w:t>“</w:t>
      </w:r>
      <w:r>
        <w:t>元吉</w:t>
      </w:r>
      <w:r>
        <w:rPr>
          <w:rFonts w:hint="eastAsia" w:eastAsia="宋体"/>
          <w:lang w:eastAsia="zh-CN"/>
        </w:rPr>
        <w:t>”</w:t>
      </w:r>
      <w:r>
        <w:t>，三正成</w:t>
      </w:r>
      <w:r>
        <w:rPr>
          <w:rFonts w:hint="eastAsia" w:eastAsia="宋体"/>
          <w:lang w:eastAsia="zh-CN"/>
        </w:rPr>
        <w:t>《</w:t>
      </w:r>
      <w:r>
        <w:t>鼎</w:t>
      </w:r>
      <w:r>
        <w:rPr>
          <w:rFonts w:hint="eastAsia" w:eastAsia="宋体"/>
          <w:lang w:eastAsia="zh-CN"/>
        </w:rPr>
        <w:t>》</w:t>
      </w:r>
      <w:r>
        <w:t>曰</w:t>
      </w:r>
      <w:r>
        <w:rPr>
          <w:rFonts w:hint="eastAsia" w:eastAsia="宋体"/>
          <w:lang w:eastAsia="zh-CN"/>
        </w:rPr>
        <w:t>“</w:t>
      </w:r>
      <w:r>
        <w:t>元亨</w:t>
      </w:r>
      <w:r>
        <w:rPr>
          <w:rFonts w:hint="eastAsia" w:eastAsia="宋体"/>
          <w:lang w:eastAsia="zh-CN"/>
        </w:rPr>
        <w:t>”</w:t>
      </w:r>
      <w:r>
        <w:t>，初正成</w:t>
      </w:r>
      <w:r>
        <w:rPr>
          <w:rFonts w:hint="eastAsia" w:eastAsia="宋体"/>
          <w:lang w:eastAsia="zh-CN"/>
        </w:rPr>
        <w:t>《</w:t>
      </w:r>
      <w:r>
        <w:t>睽</w:t>
      </w:r>
      <w:r>
        <w:rPr>
          <w:rFonts w:hint="eastAsia" w:eastAsia="宋体"/>
          <w:lang w:eastAsia="zh-CN"/>
        </w:rPr>
        <w:t>》</w:t>
      </w:r>
      <w:r>
        <w:t>曰</w:t>
      </w:r>
      <w:r>
        <w:rPr>
          <w:rFonts w:hint="eastAsia" w:eastAsia="宋体"/>
          <w:lang w:eastAsia="zh-CN"/>
        </w:rPr>
        <w:t>“</w:t>
      </w:r>
      <w:r>
        <w:t>元夫</w:t>
      </w:r>
      <w:r>
        <w:rPr>
          <w:rFonts w:hint="eastAsia" w:eastAsia="宋体"/>
          <w:lang w:eastAsia="zh-CN"/>
        </w:rPr>
        <w:t>”</w:t>
      </w:r>
      <w:r>
        <w:t>，此可推</w:t>
      </w:r>
      <w:r>
        <w:rPr>
          <w:rFonts w:hint="eastAsia" w:eastAsia="宋体"/>
          <w:lang w:eastAsia="zh-CN"/>
        </w:rPr>
        <w:t>“</w:t>
      </w:r>
      <w:r>
        <w:t>元</w:t>
      </w:r>
      <w:r>
        <w:rPr>
          <w:rFonts w:hint="eastAsia" w:eastAsia="宋体"/>
          <w:lang w:eastAsia="zh-CN"/>
        </w:rPr>
        <w:t>”</w:t>
      </w:r>
      <w:r>
        <w:t>之義。</w:t>
      </w:r>
      <w:r>
        <w:rPr>
          <w:rFonts w:hint="eastAsia" w:eastAsia="宋体"/>
          <w:lang w:eastAsia="zh-CN"/>
        </w:rPr>
        <w:t>《</w:t>
      </w:r>
      <w:r>
        <w:t>既</w:t>
      </w:r>
    </w:p>
    <w:p w14:paraId="586B3783">
      <w:r>
        <w:t>濟</w:t>
      </w:r>
      <w:r>
        <w:rPr>
          <w:rFonts w:hint="eastAsia" w:eastAsia="宋体"/>
          <w:lang w:eastAsia="zh-CN"/>
        </w:rPr>
        <w:t>》</w:t>
      </w:r>
      <w:r>
        <w:t>六爻皆得位，初不正成</w:t>
      </w:r>
      <w:r>
        <w:rPr>
          <w:rFonts w:hint="eastAsia" w:eastAsia="宋体"/>
          <w:lang w:eastAsia="zh-CN"/>
        </w:rPr>
        <w:t>《</w:t>
      </w:r>
      <w:r>
        <w:t>蹇</w:t>
      </w:r>
      <w:r>
        <w:rPr>
          <w:rFonts w:hint="eastAsia" w:eastAsia="宋体"/>
          <w:lang w:eastAsia="zh-CN"/>
        </w:rPr>
        <w:t>》</w:t>
      </w:r>
      <w:r>
        <w:t>为</w:t>
      </w:r>
      <w:r>
        <w:rPr>
          <w:rFonts w:hint="eastAsia" w:eastAsia="宋体"/>
          <w:lang w:eastAsia="zh-CN"/>
        </w:rPr>
        <w:t>“</w:t>
      </w:r>
      <w:r>
        <w:t>難</w:t>
      </w:r>
      <w:r>
        <w:rPr>
          <w:rFonts w:hint="eastAsia" w:eastAsia="宋体"/>
          <w:lang w:eastAsia="zh-CN"/>
        </w:rPr>
        <w:t>”</w:t>
      </w:r>
      <w:r>
        <w:t>，三不正成</w:t>
      </w:r>
      <w:r>
        <w:rPr>
          <w:rFonts w:hint="eastAsia" w:eastAsia="宋体"/>
          <w:lang w:eastAsia="zh-CN"/>
        </w:rPr>
        <w:t>《</w:t>
      </w:r>
      <w:r>
        <w:t>屯</w:t>
      </w:r>
      <w:r>
        <w:rPr>
          <w:rFonts w:hint="eastAsia" w:eastAsia="宋体"/>
          <w:lang w:eastAsia="zh-CN"/>
        </w:rPr>
        <w:t>》</w:t>
      </w:r>
      <w:r>
        <w:t>爲</w:t>
      </w:r>
      <w:r>
        <w:rPr>
          <w:rFonts w:hint="eastAsia" w:eastAsia="宋体"/>
          <w:lang w:eastAsia="zh-CN"/>
        </w:rPr>
        <w:t>“</w:t>
      </w:r>
      <w:r>
        <w:t>難生</w:t>
      </w:r>
      <w:r>
        <w:rPr>
          <w:rFonts w:hint="eastAsia" w:eastAsia="宋体"/>
          <w:lang w:eastAsia="zh-CN"/>
        </w:rPr>
        <w:t>”</w:t>
      </w:r>
      <w:r>
        <w:t>，五不正成</w:t>
      </w:r>
      <w:r>
        <w:rPr>
          <w:rFonts w:hint="eastAsia" w:eastAsia="宋体"/>
          <w:lang w:eastAsia="zh-CN"/>
        </w:rPr>
        <w:t>《</w:t>
      </w:r>
      <w:r>
        <w:t>明夷</w:t>
      </w:r>
      <w:r>
        <w:rPr>
          <w:rFonts w:hint="eastAsia" w:eastAsia="宋体"/>
          <w:lang w:eastAsia="zh-CN"/>
        </w:rPr>
        <w:t>》</w:t>
      </w:r>
      <w:r>
        <w:t>爲</w:t>
      </w:r>
      <w:r>
        <w:rPr>
          <w:rFonts w:hint="eastAsia" w:eastAsia="宋体"/>
          <w:lang w:eastAsia="zh-CN"/>
        </w:rPr>
        <w:t>“</w:t>
      </w:r>
      <w:r>
        <w:t>大</w:t>
      </w:r>
    </w:p>
    <w:p w14:paraId="0AB093C9">
      <w:r>
        <w:t>難</w:t>
      </w:r>
      <w:r>
        <w:rPr>
          <w:rFonts w:hint="eastAsia" w:eastAsia="宋体"/>
          <w:lang w:eastAsia="zh-CN"/>
        </w:rPr>
        <w:t>”</w:t>
      </w:r>
      <w:r>
        <w:t>，此可推</w:t>
      </w:r>
      <w:r>
        <w:rPr>
          <w:rFonts w:hint="eastAsia" w:eastAsia="宋体"/>
          <w:lang w:eastAsia="zh-CN"/>
        </w:rPr>
        <w:t>“</w:t>
      </w:r>
      <w:r>
        <w:t>艱</w:t>
      </w:r>
      <w:r>
        <w:rPr>
          <w:rFonts w:hint="eastAsia" w:eastAsia="宋体"/>
          <w:lang w:eastAsia="zh-CN"/>
        </w:rPr>
        <w:t>”</w:t>
      </w:r>
      <w:r>
        <w:t>之義。又如：</w:t>
      </w:r>
      <w:r>
        <w:rPr>
          <w:rFonts w:hint="eastAsia" w:eastAsia="宋体"/>
          <w:lang w:eastAsia="zh-CN"/>
        </w:rPr>
        <w:t>《</w:t>
      </w:r>
      <w:r>
        <w:t>遯</w:t>
      </w:r>
      <w:r>
        <w:rPr>
          <w:rFonts w:hint="eastAsia" w:eastAsia="宋体"/>
          <w:lang w:eastAsia="zh-CN"/>
        </w:rPr>
        <w:t>》</w:t>
      </w:r>
      <w:r>
        <w:t>初之三成</w:t>
      </w:r>
      <w:r>
        <w:rPr>
          <w:rFonts w:hint="eastAsia" w:eastAsia="宋体"/>
          <w:lang w:eastAsia="zh-CN"/>
        </w:rPr>
        <w:t>《</w:t>
      </w:r>
      <w:r>
        <w:t>无妄</w:t>
      </w:r>
      <w:r>
        <w:rPr>
          <w:rFonts w:hint="eastAsia" w:eastAsia="宋体"/>
          <w:lang w:eastAsia="zh-CN"/>
        </w:rPr>
        <w:t>》</w:t>
      </w:r>
      <w:r>
        <w:t>爲</w:t>
      </w:r>
      <w:r>
        <w:rPr>
          <w:rFonts w:hint="eastAsia" w:eastAsia="宋体"/>
          <w:lang w:eastAsia="zh-CN"/>
        </w:rPr>
        <w:t>“</w:t>
      </w:r>
      <w:r>
        <w:t>災</w:t>
      </w:r>
      <w:r>
        <w:rPr>
          <w:rFonts w:hint="eastAsia" w:eastAsia="宋体"/>
          <w:lang w:eastAsia="zh-CN"/>
        </w:rPr>
        <w:t>”</w:t>
      </w:r>
      <w:r>
        <w:t>，而</w:t>
      </w:r>
      <w:r>
        <w:rPr>
          <w:rFonts w:hint="eastAsia" w:eastAsia="宋体"/>
          <w:lang w:eastAsia="zh-CN"/>
        </w:rPr>
        <w:t>《</w:t>
      </w:r>
      <w:r>
        <w:t>遯</w:t>
      </w:r>
      <w:r>
        <w:rPr>
          <w:rFonts w:hint="eastAsia" w:eastAsia="宋体"/>
          <w:lang w:eastAsia="zh-CN"/>
        </w:rPr>
        <w:t>》</w:t>
      </w:r>
      <w:r>
        <w:t>則曰</w:t>
      </w:r>
      <w:r>
        <w:rPr>
          <w:rFonts w:hint="eastAsia" w:eastAsia="宋体"/>
          <w:lang w:eastAsia="zh-CN"/>
        </w:rPr>
        <w:t>“</w:t>
      </w:r>
      <w:r>
        <w:t>不往何災</w:t>
      </w:r>
      <w:r>
        <w:rPr>
          <w:rFonts w:hint="eastAsia" w:eastAsia="宋体"/>
          <w:lang w:eastAsia="zh-CN"/>
        </w:rPr>
        <w:t>”</w:t>
      </w:r>
      <w:r>
        <w:t>，可</w:t>
      </w:r>
    </w:p>
    <w:p w14:paraId="2869FF25">
      <w:r>
        <w:t>知往謂</w:t>
      </w:r>
      <w:r>
        <w:rPr>
          <w:rFonts w:hint="eastAsia" w:eastAsia="宋体"/>
          <w:lang w:eastAsia="zh-CN"/>
        </w:rPr>
        <w:t>“</w:t>
      </w:r>
      <w:r>
        <w:t>往三</w:t>
      </w:r>
      <w:r>
        <w:rPr>
          <w:rFonts w:hint="eastAsia" w:eastAsia="宋体"/>
          <w:lang w:eastAsia="zh-CN"/>
        </w:rPr>
        <w:t>”</w:t>
      </w:r>
      <w:r>
        <w:t>。</w:t>
      </w:r>
      <w:r>
        <w:rPr>
          <w:rFonts w:hint="eastAsia" w:eastAsia="宋体"/>
          <w:lang w:eastAsia="zh-CN"/>
        </w:rPr>
        <w:t>《</w:t>
      </w:r>
      <w:r>
        <w:t>大壯</w:t>
      </w:r>
      <w:r>
        <w:rPr>
          <w:rFonts w:hint="eastAsia" w:eastAsia="宋体"/>
          <w:lang w:eastAsia="zh-CN"/>
        </w:rPr>
        <w:t>》</w:t>
      </w:r>
      <w:r>
        <w:t>取宫室之象，而五之初則成</w:t>
      </w:r>
      <w:r>
        <w:rPr>
          <w:rFonts w:hint="eastAsia" w:eastAsia="宋体"/>
          <w:lang w:eastAsia="zh-CN"/>
        </w:rPr>
        <w:t>《</w:t>
      </w:r>
      <w:r>
        <w:t>大過</w:t>
      </w:r>
      <w:r>
        <w:rPr>
          <w:rFonts w:hint="eastAsia" w:eastAsia="宋体"/>
          <w:lang w:eastAsia="zh-CN"/>
        </w:rPr>
        <w:t>》</w:t>
      </w:r>
      <w:r>
        <w:t>爲</w:t>
      </w:r>
      <w:r>
        <w:rPr>
          <w:rFonts w:hint="eastAsia" w:eastAsia="宋体"/>
          <w:lang w:eastAsia="zh-CN"/>
        </w:rPr>
        <w:t>“</w:t>
      </w:r>
      <w:r>
        <w:t>棟橈</w:t>
      </w:r>
      <w:r>
        <w:rPr>
          <w:rFonts w:hint="eastAsia" w:eastAsia="宋体"/>
          <w:lang w:eastAsia="zh-CN"/>
        </w:rPr>
        <w:t>”</w:t>
      </w:r>
      <w:r>
        <w:t>，可知上棟下宇棟指</w:t>
      </w:r>
    </w:p>
    <w:p w14:paraId="12722BEC">
      <w:r>
        <w:t>上五兩陰。又如重</w:t>
      </w:r>
      <w:r>
        <w:rPr>
          <w:rFonts w:hint="eastAsia" w:eastAsia="宋体"/>
          <w:lang w:eastAsia="zh-CN"/>
        </w:rPr>
        <w:t>《</w:t>
      </w:r>
      <w:r>
        <w:t>坎</w:t>
      </w:r>
      <w:r>
        <w:rPr>
          <w:rFonts w:hint="eastAsia" w:eastAsia="宋体"/>
          <w:lang w:eastAsia="zh-CN"/>
        </w:rPr>
        <w:t>》</w:t>
      </w:r>
      <w:r>
        <w:t>而一陽浮于上成</w:t>
      </w:r>
      <w:r>
        <w:rPr>
          <w:rFonts w:hint="eastAsia" w:eastAsia="宋体"/>
          <w:lang w:eastAsia="zh-CN"/>
        </w:rPr>
        <w:t>《</w:t>
      </w:r>
      <w:r>
        <w:t>涣</w:t>
      </w:r>
      <w:r>
        <w:rPr>
          <w:rFonts w:hint="eastAsia" w:eastAsia="宋体"/>
          <w:lang w:eastAsia="zh-CN"/>
        </w:rPr>
        <w:t>》</w:t>
      </w:r>
      <w:r>
        <w:t>，象舟之浮于大川，故</w:t>
      </w:r>
      <w:r>
        <w:rPr>
          <w:rFonts w:hint="eastAsia" w:eastAsia="宋体"/>
          <w:lang w:eastAsia="zh-CN"/>
        </w:rPr>
        <w:t>《</w:t>
      </w:r>
      <w:r>
        <w:t>涣</w:t>
      </w:r>
      <w:r>
        <w:rPr>
          <w:rFonts w:hint="eastAsia" w:eastAsia="宋体"/>
          <w:lang w:eastAsia="zh-CN"/>
        </w:rPr>
        <w:t>》</w:t>
      </w:r>
      <w:r>
        <w:t>有舟楫之象</w:t>
      </w:r>
    </w:p>
    <w:p w14:paraId="2356713A">
      <w:r>
        <w:t>水澤</w:t>
      </w:r>
      <w:r>
        <w:rPr>
          <w:rFonts w:hint="eastAsia" w:eastAsia="宋体"/>
          <w:lang w:eastAsia="zh-CN"/>
        </w:rPr>
        <w:t>《</w:t>
      </w:r>
      <w:r>
        <w:t>節</w:t>
      </w:r>
      <w:r>
        <w:rPr>
          <w:rFonts w:hint="eastAsia" w:eastAsia="宋体"/>
          <w:lang w:eastAsia="zh-CN"/>
        </w:rPr>
        <w:t>》</w:t>
      </w:r>
      <w:r>
        <w:t>而一陽浮于上成</w:t>
      </w:r>
      <w:r>
        <w:rPr>
          <w:rFonts w:hint="eastAsia" w:eastAsia="宋体"/>
          <w:lang w:eastAsia="zh-CN"/>
        </w:rPr>
        <w:t>《</w:t>
      </w:r>
      <w:r>
        <w:t>中孚</w:t>
      </w:r>
      <w:r>
        <w:rPr>
          <w:rFonts w:hint="eastAsia" w:eastAsia="宋体"/>
          <w:lang w:eastAsia="zh-CN"/>
        </w:rPr>
        <w:t>》</w:t>
      </w:r>
      <w:r>
        <w:t>，亦象舟之浮于水，故</w:t>
      </w:r>
      <w:r>
        <w:rPr>
          <w:rFonts w:hint="eastAsia" w:eastAsia="宋体"/>
          <w:lang w:eastAsia="zh-CN"/>
        </w:rPr>
        <w:t>《</w:t>
      </w:r>
      <w:r>
        <w:t>中孚</w:t>
      </w:r>
      <w:r>
        <w:rPr>
          <w:rFonts w:hint="eastAsia" w:eastAsia="宋体"/>
          <w:lang w:eastAsia="zh-CN"/>
        </w:rPr>
        <w:t>》</w:t>
      </w:r>
      <w:r>
        <w:t>有乘舟之象。又如</w:t>
      </w:r>
      <w:r>
        <w:rPr>
          <w:rFonts w:hint="eastAsia" w:eastAsia="宋体"/>
          <w:lang w:eastAsia="zh-CN"/>
        </w:rPr>
        <w:t>《</w:t>
      </w:r>
      <w:r>
        <w:t>離</w:t>
      </w:r>
    </w:p>
    <w:p w14:paraId="305B2CBC">
      <w:r>
        <w:t>宜在下在上則成火焚之災</w:t>
      </w:r>
      <w:r>
        <w:rPr>
          <w:rFonts w:hint="eastAsia" w:eastAsia="宋体"/>
          <w:lang w:eastAsia="zh-CN"/>
        </w:rPr>
        <w:t>《</w:t>
      </w:r>
      <w:r>
        <w:t>坎</w:t>
      </w:r>
      <w:r>
        <w:rPr>
          <w:rFonts w:hint="eastAsia" w:eastAsia="宋体"/>
          <w:lang w:eastAsia="zh-CN"/>
        </w:rPr>
        <w:t>》</w:t>
      </w:r>
      <w:r>
        <w:t>宜在上在下則爲寇。</w:t>
      </w:r>
      <w:r>
        <w:rPr>
          <w:rFonts w:hint="eastAsia" w:eastAsia="宋体"/>
          <w:lang w:eastAsia="zh-CN"/>
        </w:rPr>
        <w:t>《</w:t>
      </w:r>
      <w:r>
        <w:t>比</w:t>
      </w:r>
      <w:r>
        <w:rPr>
          <w:rFonts w:hint="eastAsia" w:eastAsia="宋体"/>
          <w:lang w:eastAsia="zh-CN"/>
        </w:rPr>
        <w:t>》</w:t>
      </w:r>
      <w:r>
        <w:t>陽在五爲樂凡陽在五者多</w:t>
      </w:r>
    </w:p>
    <w:p w14:paraId="69491B55">
      <w:r>
        <w:t>有喜慶之象</w:t>
      </w:r>
      <w:r>
        <w:rPr>
          <w:rFonts w:hint="eastAsia" w:eastAsia="宋体"/>
          <w:lang w:eastAsia="zh-CN"/>
        </w:rPr>
        <w:t>《</w:t>
      </w:r>
      <w:r>
        <w:t>師</w:t>
      </w:r>
      <w:r>
        <w:rPr>
          <w:rFonts w:hint="eastAsia" w:eastAsia="宋体"/>
          <w:lang w:eastAsia="zh-CN"/>
        </w:rPr>
        <w:t>》</w:t>
      </w:r>
      <w:r>
        <w:t>陽在二爲憂二正則有勿憂勿恤之象。凡若此者，約有百餘條。一家</w:t>
      </w:r>
    </w:p>
    <w:p w14:paraId="3EB9EA74">
      <w:r>
        <w:t>之言，未敢自信，曾略举以告沈君鳧村</w:t>
      </w:r>
      <w:r>
        <w:rPr>
          <w:rFonts w:hint="eastAsia" w:eastAsia="宋体"/>
          <w:lang w:eastAsia="zh-CN"/>
        </w:rPr>
        <w:t>【</w:t>
      </w:r>
      <w:r>
        <w:t>（</w:t>
      </w:r>
      <w:r>
        <w:rPr>
          <w:rFonts w:hint="eastAsia" w:eastAsia="宋体"/>
          <w:lang w:eastAsia="zh-CN"/>
        </w:rPr>
        <w:t>】</w:t>
      </w:r>
      <w:r>
        <w:t>，蒙其許可，然仍未定也。略举其概，以就正于</w:t>
      </w:r>
    </w:p>
    <w:p w14:paraId="2F3E8797">
      <w:r>
        <w:t>高明，幸为教正是荷。焦循頓首</w:t>
      </w:r>
    </w:p>
    <w:p w14:paraId="16D7D9FC">
      <w:r>
        <w:t>【第190页】</w:t>
      </w:r>
    </w:p>
    <w:p w14:paraId="7DB9F1DC">
      <w:r>
        <w:t>三</w:t>
      </w:r>
    </w:p>
    <w:p w14:paraId="3070FD35">
      <w:r>
        <w:t>丙寅郡城晤後循以病居湖者十年故未通一柬奉候。</w:t>
      </w:r>
      <w:r>
        <w:rPr>
          <w:rFonts w:hint="eastAsia" w:eastAsia="宋体"/>
          <w:lang w:eastAsia="zh-CN"/>
        </w:rPr>
        <w:t>《</w:t>
      </w:r>
      <w:r>
        <w:t>經義述聞</w:t>
      </w:r>
      <w:r>
        <w:rPr>
          <w:rFonts w:hint="eastAsia" w:eastAsia="宋体"/>
          <w:lang w:eastAsia="zh-CN"/>
        </w:rPr>
        <w:t>》</w:t>
      </w:r>
      <w:r>
        <w:t>又增若干條否？循</w:t>
      </w:r>
    </w:p>
    <w:p w14:paraId="093AEA7D">
      <w:r>
        <w:t>十年來，專學於</w:t>
      </w:r>
      <w:r>
        <w:rPr>
          <w:rFonts w:hint="eastAsia" w:eastAsia="宋体"/>
          <w:lang w:eastAsia="zh-CN"/>
        </w:rPr>
        <w:t>《</w:t>
      </w:r>
      <w:r>
        <w:t>易</w:t>
      </w:r>
      <w:r>
        <w:rPr>
          <w:rFonts w:hint="eastAsia" w:eastAsia="宋体"/>
          <w:lang w:eastAsia="zh-CN"/>
        </w:rPr>
        <w:t>》</w:t>
      </w:r>
      <w:r>
        <w:t>，視向日録呈請教者，已改易七八次。蓋於全</w:t>
      </w:r>
      <w:r>
        <w:rPr>
          <w:rFonts w:hint="eastAsia" w:eastAsia="宋体"/>
          <w:lang w:eastAsia="zh-CN"/>
        </w:rPr>
        <w:t>《</w:t>
      </w:r>
      <w:r>
        <w:t>易</w:t>
      </w:r>
      <w:r>
        <w:rPr>
          <w:rFonts w:hint="eastAsia" w:eastAsia="宋体"/>
          <w:lang w:eastAsia="zh-CN"/>
        </w:rPr>
        <w:t>》</w:t>
      </w:r>
      <w:r>
        <w:t>有不通處，即舍去</w:t>
      </w:r>
    </w:p>
    <w:p w14:paraId="5EAA2B51">
      <w:r>
        <w:t>從頭看起，乃悟得其比例全似九數。竊謂伏羲以六十四卦教人，有畫無辭。其畫之奇—偶</w:t>
      </w:r>
    </w:p>
    <w:p w14:paraId="64487DB6">
      <w:r>
        <w:t>…，亦如祘筴之有正負。當時通神明之德，</w:t>
      </w:r>
      <w:r>
        <w:rPr>
          <w:rFonts w:hint="eastAsia" w:eastAsia="宋体"/>
          <w:lang w:eastAsia="zh-CN"/>
        </w:rPr>
        <w:t>（</w:t>
      </w:r>
      <w:r>
        <w:t>累</w:t>
      </w:r>
      <w:r>
        <w:rPr>
          <w:rFonts w:hint="eastAsia" w:eastAsia="宋体"/>
          <w:lang w:eastAsia="zh-CN"/>
        </w:rPr>
        <w:t>）【</w:t>
      </w:r>
      <w:r>
        <w:t>類</w:t>
      </w:r>
      <w:r>
        <w:rPr>
          <w:rFonts w:hint="eastAsia" w:eastAsia="宋体"/>
          <w:lang w:eastAsia="zh-CN"/>
        </w:rPr>
        <w:t>】</w:t>
      </w:r>
      <w:r>
        <w:t>萬物之情，皆以爻之所之示人。至文</w:t>
      </w:r>
    </w:p>
    <w:p w14:paraId="1566A172">
      <w:r>
        <w:t>王時，所之不明，故文王繫辭，即指其所之。孔子則贊翼之，亦即明其所之，大旨在教人改</w:t>
      </w:r>
    </w:p>
    <w:p w14:paraId="7DED9AC4">
      <w:r>
        <w:t>過，即以寡天下之過，明人倫。定民志，全在所之之得失，以爲吉凶。惟以辭指其所之，故</w:t>
      </w:r>
    </w:p>
    <w:p w14:paraId="15AC991F">
      <w:r>
        <w:t>辭之所繫，第如祘法之用甲乙丙丁，四聲之取</w:t>
      </w:r>
      <w:r>
        <w:rPr>
          <w:rFonts w:hint="eastAsia" w:eastAsia="宋体"/>
          <w:lang w:eastAsia="zh-CN"/>
        </w:rPr>
        <w:t>“</w:t>
      </w:r>
      <w:r>
        <w:t>天子聖哲</w:t>
      </w:r>
      <w:r>
        <w:rPr>
          <w:rFonts w:hint="eastAsia" w:eastAsia="宋体"/>
          <w:lang w:eastAsia="zh-CN"/>
        </w:rPr>
        <w:t>”</w:t>
      </w:r>
      <w:r>
        <w:t>，用以爲標，令人緣是以推卦畫</w:t>
      </w:r>
    </w:p>
    <w:p w14:paraId="0E87FA44">
      <w:r>
        <w:t>之變動。義悉存乎辭之外而不在辭。</w:t>
      </w:r>
      <w:r>
        <w:rPr>
          <w:rFonts w:hint="eastAsia" w:eastAsia="宋体"/>
          <w:lang w:eastAsia="zh-CN"/>
        </w:rPr>
        <w:t>“</w:t>
      </w:r>
      <w:r>
        <w:t>密雲不雨</w:t>
      </w:r>
      <w:r>
        <w:rPr>
          <w:rFonts w:hint="eastAsia" w:eastAsia="宋体"/>
          <w:lang w:eastAsia="zh-CN"/>
        </w:rPr>
        <w:t>”“</w:t>
      </w:r>
      <w:r>
        <w:t>先甲</w:t>
      </w:r>
      <w:r>
        <w:rPr>
          <w:rFonts w:hint="eastAsia" w:eastAsia="宋体"/>
          <w:lang w:eastAsia="zh-CN"/>
        </w:rPr>
        <w:t>”“</w:t>
      </w:r>
      <w:r>
        <w:t>後甲</w:t>
      </w:r>
      <w:r>
        <w:rPr>
          <w:rFonts w:hint="eastAsia" w:eastAsia="宋体"/>
          <w:lang w:eastAsia="zh-CN"/>
        </w:rPr>
        <w:t>”“</w:t>
      </w:r>
      <w:r>
        <w:t>先庚</w:t>
      </w:r>
      <w:r>
        <w:rPr>
          <w:rFonts w:hint="eastAsia" w:eastAsia="宋体"/>
          <w:lang w:eastAsia="zh-CN"/>
        </w:rPr>
        <w:t>”“</w:t>
      </w:r>
      <w:r>
        <w:t>後庚</w:t>
      </w:r>
      <w:r>
        <w:rPr>
          <w:rFonts w:hint="eastAsia" w:eastAsia="宋体"/>
          <w:lang w:eastAsia="zh-CN"/>
        </w:rPr>
        <w:t>”“</w:t>
      </w:r>
      <w:r>
        <w:t>用拯</w:t>
      </w:r>
    </w:p>
    <w:p w14:paraId="0159400B">
      <w:r>
        <w:t>馬壯</w:t>
      </w:r>
      <w:r>
        <w:rPr>
          <w:rFonts w:hint="eastAsia" w:eastAsia="宋体"/>
          <w:lang w:eastAsia="zh-CN"/>
        </w:rPr>
        <w:t>”</w:t>
      </w:r>
      <w:r>
        <w:t>以及</w:t>
      </w:r>
      <w:r>
        <w:rPr>
          <w:rFonts w:hint="eastAsia" w:eastAsia="宋体"/>
          <w:lang w:eastAsia="zh-CN"/>
        </w:rPr>
        <w:t>“</w:t>
      </w:r>
      <w:r>
        <w:t>頻復</w:t>
      </w:r>
      <w:r>
        <w:rPr>
          <w:rFonts w:hint="eastAsia" w:eastAsia="宋体"/>
          <w:lang w:eastAsia="zh-CN"/>
        </w:rPr>
        <w:t>”“</w:t>
      </w:r>
      <w:r>
        <w:t>頻巽</w:t>
      </w:r>
      <w:r>
        <w:rPr>
          <w:rFonts w:hint="eastAsia" w:eastAsia="宋体"/>
          <w:lang w:eastAsia="zh-CN"/>
        </w:rPr>
        <w:t>”</w:t>
      </w:r>
      <w:r>
        <w:t>，</w:t>
      </w:r>
      <w:r>
        <w:rPr>
          <w:rFonts w:hint="eastAsia" w:eastAsia="宋体"/>
          <w:lang w:eastAsia="zh-CN"/>
        </w:rPr>
        <w:t>“</w:t>
      </w:r>
      <w:r>
        <w:t>敦艮</w:t>
      </w:r>
      <w:r>
        <w:rPr>
          <w:rFonts w:hint="eastAsia" w:eastAsia="宋体"/>
          <w:lang w:eastAsia="zh-CN"/>
        </w:rPr>
        <w:t>”“</w:t>
      </w:r>
      <w:r>
        <w:t>敦臨</w:t>
      </w:r>
      <w:r>
        <w:rPr>
          <w:rFonts w:hint="eastAsia" w:eastAsia="宋体"/>
          <w:lang w:eastAsia="zh-CN"/>
        </w:rPr>
        <w:t>”</w:t>
      </w:r>
      <w:r>
        <w:t>，</w:t>
      </w:r>
      <w:r>
        <w:rPr>
          <w:rFonts w:hint="eastAsia" w:eastAsia="宋体"/>
          <w:lang w:eastAsia="zh-CN"/>
        </w:rPr>
        <w:t>“</w:t>
      </w:r>
      <w:r>
        <w:t>冥豫</w:t>
      </w:r>
      <w:r>
        <w:rPr>
          <w:rFonts w:hint="eastAsia" w:eastAsia="宋体"/>
          <w:lang w:eastAsia="zh-CN"/>
        </w:rPr>
        <w:t>”“</w:t>
      </w:r>
      <w:r>
        <w:t>冥升</w:t>
      </w:r>
      <w:r>
        <w:rPr>
          <w:rFonts w:hint="eastAsia" w:eastAsia="宋体"/>
          <w:lang w:eastAsia="zh-CN"/>
        </w:rPr>
        <w:t>”</w:t>
      </w:r>
      <w:r>
        <w:t>之類</w:t>
      </w:r>
      <w:r>
        <w:rPr>
          <w:rFonts w:hint="eastAsia" w:eastAsia="宋体"/>
          <w:lang w:eastAsia="zh-CN"/>
        </w:rPr>
        <w:t>【</w:t>
      </w:r>
      <w:r>
        <w:t>八，一言一字，屈曲相導</w:t>
      </w:r>
    </w:p>
    <w:p w14:paraId="7D80CBDD">
      <w:r>
        <w:t>所指甚明。有用轉注以貫之者。如溼即下；定即甯；字即飾；敕即勞，亦即輪；鴻即</w:t>
      </w:r>
    </w:p>
    <w:p w14:paraId="1B7BAF1B">
      <w:r>
        <w:t>代，昬亦即代；顯即揚，亦即庚是也</w:t>
      </w:r>
      <w:r>
        <w:rPr>
          <w:rFonts w:hint="eastAsia" w:eastAsia="宋体"/>
          <w:lang w:eastAsia="zh-CN"/>
        </w:rPr>
        <w:t>【</w:t>
      </w:r>
      <w:r>
        <w:t>n</w:t>
      </w:r>
      <w:r>
        <w:rPr>
          <w:rFonts w:hint="eastAsia" w:eastAsia="宋体"/>
          <w:lang w:eastAsia="zh-CN"/>
        </w:rPr>
        <w:t>】</w:t>
      </w:r>
      <w:r>
        <w:t>。</w:t>
      </w:r>
    </w:p>
    <w:p w14:paraId="46582377">
      <w:r>
        <w:t>有用假借以貫之者。如髮即拔；鶴即隺；楊即</w:t>
      </w:r>
    </w:p>
    <w:p w14:paraId="44391045">
      <w:r>
        <w:t>揚；約即酌，亦即礿；握即渥；胏即積；袂即夬；豶即賁，亦即奔；賁又即焚；祗即羝</w:t>
      </w:r>
    </w:p>
    <w:p w14:paraId="12C66CFE">
      <w:r>
        <w:t>亦即震，震亦即振；屯即純，又即臋；鼈即敝，亦即罷是也D…o。各隨其文，假借成章</w:t>
      </w:r>
    </w:p>
    <w:p w14:paraId="1F065E6C">
      <w:r>
        <w:t>【第191页】</w:t>
      </w:r>
    </w:p>
    <w:p w14:paraId="56CF4454">
      <w:r>
        <w:t>而陰以行其比例，即指其所之。因悟得其例有三得D：曰旁通。如蒙之與萃、屯之於鼎</w:t>
      </w:r>
    </w:p>
    <w:p w14:paraId="63C0BB63">
      <w:r>
        <w:t>是也。惟旁通，乃有孚；惟有孚，乃合一陰一陽。伏羲定人道，制嫁娶，使夫婦有别，而後</w:t>
      </w:r>
    </w:p>
    <w:p w14:paraId="7438C3B0">
      <w:r>
        <w:t>有父子、君臣，上下全在此。曰相錯。如乾、坤錯爲泰、否，坎、離錯爲既濟、未濟是也。天</w:t>
      </w:r>
    </w:p>
    <w:p w14:paraId="6BFDA787">
      <w:r>
        <w:t>下事物以相錯而治。錯而得乎道，惟在旁通。旁通，情也。在舜爲善與人同，在孔子爲忠</w:t>
      </w:r>
    </w:p>
    <w:p w14:paraId="7DD70990">
      <w:r>
        <w:t>恕一貫，在</w:t>
      </w:r>
      <w:r>
        <w:rPr>
          <w:rFonts w:hint="eastAsia" w:eastAsia="宋体"/>
          <w:lang w:eastAsia="zh-CN"/>
        </w:rPr>
        <w:t>《</w:t>
      </w:r>
      <w:r>
        <w:t>大學</w:t>
      </w:r>
      <w:r>
        <w:rPr>
          <w:rFonts w:hint="eastAsia" w:eastAsia="宋体"/>
          <w:lang w:eastAsia="zh-CN"/>
        </w:rPr>
        <w:t>》</w:t>
      </w:r>
      <w:r>
        <w:t>爲</w:t>
      </w:r>
      <w:r>
        <w:rPr>
          <w:rFonts w:hint="eastAsia" w:eastAsia="宋体"/>
          <w:lang w:eastAsia="zh-CN"/>
        </w:rPr>
        <w:t>“</w:t>
      </w:r>
      <w:r>
        <w:t>絜矩</w:t>
      </w:r>
      <w:r>
        <w:rPr>
          <w:rFonts w:hint="eastAsia" w:eastAsia="宋体"/>
          <w:lang w:eastAsia="zh-CN"/>
        </w:rPr>
        <w:t>”</w:t>
      </w:r>
      <w:r>
        <w:t>。後人自視爲君子，不能旁通情，故與人相錯，遂互相傾軋，不</w:t>
      </w:r>
    </w:p>
    <w:p w14:paraId="5EF44571">
      <w:r>
        <w:t>能孚於小人，亦不利君子貞，而易道冺矣。曰時行，即變通以趨時。元亨利貞，全視乎此</w:t>
      </w:r>
    </w:p>
    <w:p w14:paraId="42F807CD">
      <w:r>
        <w:t>如：乾二之坤五爲大中。坤初之乾四，應之爲下應。坤三之乾上，應之爲上應。上下一</w:t>
      </w:r>
    </w:p>
    <w:p w14:paraId="7FC47589">
      <w:r>
        <w:t>齊俱應，則成兩既濟，終止則亂矣。下應成家人、屯，則家人必變通於解，屯必變通於鼎</w:t>
      </w:r>
    </w:p>
    <w:p w14:paraId="4DC37C66">
      <w:r>
        <w:t>上應成革、蹇，蹇必變通於睽，革必變通於蒙。若革四之蹇初，屯三之家人上，則非時行</w:t>
      </w:r>
    </w:p>
    <w:p w14:paraId="2C1B8012">
      <w:r>
        <w:t>其道窮。故屯，</w:t>
      </w:r>
      <w:r>
        <w:rPr>
          <w:rFonts w:hint="eastAsia" w:eastAsia="宋体"/>
          <w:lang w:eastAsia="zh-CN"/>
        </w:rPr>
        <w:t>“</w:t>
      </w:r>
      <w:r>
        <w:t>君子幾，不如舍</w:t>
      </w:r>
      <w:r>
        <w:rPr>
          <w:rFonts w:hint="eastAsia" w:eastAsia="宋体"/>
          <w:lang w:eastAsia="zh-CN"/>
        </w:rPr>
        <w:t>”</w:t>
      </w:r>
      <w:r>
        <w:t>，謂舍家人而通鼎也。家人反身，謂反而孚於解也。蹇</w:t>
      </w:r>
    </w:p>
    <w:p w14:paraId="112E9289">
      <w:r>
        <w:rPr>
          <w:rFonts w:hint="eastAsia" w:eastAsia="宋体"/>
          <w:lang w:eastAsia="zh-CN"/>
        </w:rPr>
        <w:t>“</w:t>
      </w:r>
      <w:r>
        <w:t>不利東北</w:t>
      </w:r>
      <w:r>
        <w:rPr>
          <w:rFonts w:hint="eastAsia" w:eastAsia="宋体"/>
          <w:lang w:eastAsia="zh-CN"/>
        </w:rPr>
        <w:t>”</w:t>
      </w:r>
      <w:r>
        <w:t>。蹇下艮爲東北，不可使初往革四，故往蹇而宜待也。革，改命，即改而通蒙</w:t>
      </w:r>
    </w:p>
    <w:p w14:paraId="49470FEA">
      <w:r>
        <w:t>也。惟屯通鼎，故屯，見也；鼎，象也；而</w:t>
      </w:r>
      <w:r>
        <w:rPr>
          <w:rFonts w:hint="eastAsia" w:eastAsia="宋体"/>
          <w:lang w:eastAsia="zh-CN"/>
        </w:rPr>
        <w:t>“</w:t>
      </w:r>
      <w:r>
        <w:t>見乃謂之象</w:t>
      </w:r>
      <w:r>
        <w:rPr>
          <w:rFonts w:hint="eastAsia" w:eastAsia="宋体"/>
          <w:lang w:eastAsia="zh-CN"/>
        </w:rPr>
        <w:t>”</w:t>
      </w:r>
      <w:r>
        <w:t>一句，全指屯。鼎，旁通屯，通鼎</w:t>
      </w:r>
    </w:p>
    <w:p w14:paraId="08AB86DB">
      <w:r>
        <w:t>爲象。革，通蒙亦爲象。革通蒙，蒙二之五成觀爲夬二之剥五之比例孔子贊</w:t>
      </w:r>
      <w:r>
        <w:rPr>
          <w:rFonts w:hint="eastAsia" w:eastAsia="宋体"/>
          <w:lang w:eastAsia="zh-CN"/>
        </w:rPr>
        <w:t>《</w:t>
      </w:r>
      <w:r>
        <w:t>剥</w:t>
      </w:r>
      <w:r>
        <w:rPr>
          <w:rFonts w:hint="eastAsia" w:eastAsia="宋体"/>
          <w:lang w:eastAsia="zh-CN"/>
        </w:rPr>
        <w:t>》</w:t>
      </w:r>
      <w:r>
        <w:t>之觀</w:t>
      </w:r>
    </w:p>
    <w:p w14:paraId="7C27B7CD">
      <w:r>
        <w:t>象也。於屯通鼎，指之爲象；於剥成觀，又指之爲象，於是四象之義可明。大極者，大中</w:t>
      </w:r>
    </w:p>
    <w:p w14:paraId="6D217F8D">
      <w:r>
        <w:t>也兩儀者上下應也四象者家人通解、屯通鼎、革通蒙、蹇通睽也。其象四而卦則</w:t>
      </w:r>
    </w:p>
    <w:p w14:paraId="2A676CCC">
      <w:r>
        <w:t>【第192页】</w:t>
      </w:r>
    </w:p>
    <w:p w14:paraId="053B7D5D">
      <w:r>
        <w:t>有八，故</w:t>
      </w:r>
      <w:r>
        <w:rPr>
          <w:rFonts w:hint="eastAsia" w:eastAsia="宋体"/>
          <w:lang w:eastAsia="zh-CN"/>
        </w:rPr>
        <w:t>“</w:t>
      </w:r>
      <w:r>
        <w:t>四象生八卦</w:t>
      </w:r>
      <w:r>
        <w:rPr>
          <w:rFonts w:hint="eastAsia" w:eastAsia="宋体"/>
          <w:lang w:eastAsia="zh-CN"/>
        </w:rPr>
        <w:t>”</w:t>
      </w:r>
      <w:r>
        <w:t>也。易者，變通之謂。因變通而有大中，上下應有四象，故曰</w:t>
      </w:r>
      <w:r>
        <w:rPr>
          <w:rFonts w:hint="eastAsia" w:eastAsia="宋体"/>
          <w:lang w:eastAsia="zh-CN"/>
        </w:rPr>
        <w:t>“</w:t>
      </w:r>
      <w:r>
        <w:t>易有</w:t>
      </w:r>
    </w:p>
    <w:p w14:paraId="54E5F5C9">
      <w:r>
        <w:t>大極</w:t>
      </w:r>
      <w:r>
        <w:rPr>
          <w:rFonts w:hint="eastAsia" w:eastAsia="宋体"/>
          <w:lang w:eastAsia="zh-CN"/>
        </w:rPr>
        <w:t>”</w:t>
      </w:r>
      <w:r>
        <w:t>。</w:t>
      </w:r>
      <w:r>
        <w:rPr>
          <w:rFonts w:hint="eastAsia" w:eastAsia="宋体"/>
          <w:lang w:eastAsia="zh-CN"/>
        </w:rPr>
        <w:t>《</w:t>
      </w:r>
      <w:r>
        <w:t>易</w:t>
      </w:r>
      <w:r>
        <w:rPr>
          <w:rFonts w:hint="eastAsia" w:eastAsia="宋体"/>
          <w:lang w:eastAsia="zh-CN"/>
        </w:rPr>
        <w:t>》</w:t>
      </w:r>
      <w:r>
        <w:t>有四象大中。元也上下應。亨也變通不窮，利也；終則有始，利而貞也</w:t>
      </w:r>
    </w:p>
    <w:p w14:paraId="4526EBC7">
      <w:r>
        <w:t>聖人教人，存有餘而不可終盡。故如是乃宜，如是乃不窮。儀即宜也，象即似也。似者</w:t>
      </w:r>
    </w:p>
    <w:p w14:paraId="00F6B1A4">
      <w:r>
        <w:t>繼續也。繼善而續終，則長久不已矣。此當位之變通也。若不當位，則先不大中。而乾</w:t>
      </w:r>
    </w:p>
    <w:p w14:paraId="0F86677D">
      <w:r>
        <w:t>四之坤初，成小畜、復；乾上之坤三，成謙、夬，是爲失道，失道則凶。然小惡猶可改也，是</w:t>
      </w:r>
    </w:p>
    <w:p w14:paraId="2082A53F">
      <w:r>
        <w:t>宜辨之於早。令小畜通豫，復通姤，夬通剥，謙通履，一經改悔，則</w:t>
      </w:r>
      <w:r>
        <w:rPr>
          <w:rFonts w:hint="eastAsia" w:eastAsia="宋体"/>
          <w:lang w:eastAsia="zh-CN"/>
        </w:rPr>
        <w:t>“</w:t>
      </w:r>
      <w:r>
        <w:t>不遠復</w:t>
      </w:r>
      <w:r>
        <w:rPr>
          <w:rFonts w:hint="eastAsia" w:eastAsia="宋体"/>
          <w:lang w:eastAsia="zh-CN"/>
        </w:rPr>
        <w:t>”</w:t>
      </w:r>
      <w:r>
        <w:t>而</w:t>
      </w:r>
      <w:r>
        <w:rPr>
          <w:rFonts w:hint="eastAsia" w:eastAsia="宋体"/>
          <w:lang w:eastAsia="zh-CN"/>
        </w:rPr>
        <w:t>“</w:t>
      </w:r>
      <w:r>
        <w:t>其旋元</w:t>
      </w:r>
    </w:p>
    <w:p w14:paraId="0ECF4AB1">
      <w:r>
        <w:t>吉</w:t>
      </w:r>
      <w:r>
        <w:rPr>
          <w:rFonts w:hint="eastAsia" w:eastAsia="宋体"/>
          <w:lang w:eastAsia="zh-CN"/>
        </w:rPr>
        <w:t>”</w:t>
      </w:r>
      <w:r>
        <w:t>。此不當位之變通也。未變通則厲，既變通則旡咎，而旡咎存乎悔。不能即悔，困而</w:t>
      </w:r>
    </w:p>
    <w:p w14:paraId="2F459D1E">
      <w:r>
        <w:t>復變，窮而後通，則如復又成明夷，夬又成需。而後需乃旁通晉，明夷乃旁通臨，爲吝，雖</w:t>
      </w:r>
    </w:p>
    <w:p w14:paraId="4A8E4AA4">
      <w:r>
        <w:t>吝亦歸於旡咎。聖人教人改過如此，皆於爻所之示之。蓋當位，則虞其盈盈不可久；不</w:t>
      </w:r>
    </w:p>
    <w:p w14:paraId="6F174B8D">
      <w:r>
        <w:t>當位則憂其消消亦不可久。故盈宜變通，消亦宜變通，所謂時行也。其教人之義，文王</w:t>
      </w:r>
    </w:p>
    <w:p w14:paraId="3205BDBA">
      <w:r>
        <w:t>周公已施諸政治孔子已質言之於</w:t>
      </w:r>
      <w:r>
        <w:rPr>
          <w:rFonts w:hint="eastAsia" w:eastAsia="宋体"/>
          <w:lang w:eastAsia="zh-CN"/>
        </w:rPr>
        <w:t>《</w:t>
      </w:r>
      <w:r>
        <w:t>論語</w:t>
      </w:r>
      <w:r>
        <w:rPr>
          <w:rFonts w:hint="eastAsia" w:eastAsia="宋体"/>
          <w:lang w:eastAsia="zh-CN"/>
        </w:rPr>
        <w:t>》</w:t>
      </w:r>
      <w:r>
        <w:t>、</w:t>
      </w:r>
      <w:r>
        <w:rPr>
          <w:rFonts w:hint="eastAsia" w:eastAsia="宋体"/>
          <w:lang w:eastAsia="zh-CN"/>
        </w:rPr>
        <w:t>《</w:t>
      </w:r>
      <w:r>
        <w:t>大學</w:t>
      </w:r>
      <w:r>
        <w:rPr>
          <w:rFonts w:hint="eastAsia" w:eastAsia="宋体"/>
          <w:lang w:eastAsia="zh-CN"/>
        </w:rPr>
        <w:t>》</w:t>
      </w:r>
      <w:r>
        <w:t>、</w:t>
      </w:r>
      <w:r>
        <w:rPr>
          <w:rFonts w:hint="eastAsia" w:eastAsia="宋体"/>
          <w:lang w:eastAsia="zh-CN"/>
        </w:rPr>
        <w:t>《</w:t>
      </w:r>
      <w:r>
        <w:t>中庸</w:t>
      </w:r>
      <w:r>
        <w:rPr>
          <w:rFonts w:hint="eastAsia" w:eastAsia="宋体"/>
          <w:lang w:eastAsia="zh-CN"/>
        </w:rPr>
        <w:t>》</w:t>
      </w:r>
      <w:r>
        <w:t>傳之七十字。此</w:t>
      </w:r>
      <w:r>
        <w:rPr>
          <w:rFonts w:hint="eastAsia" w:eastAsia="宋体"/>
          <w:lang w:eastAsia="zh-CN"/>
        </w:rPr>
        <w:t>《</w:t>
      </w:r>
      <w:r>
        <w:t>易</w:t>
      </w:r>
      <w:r>
        <w:rPr>
          <w:rFonts w:hint="eastAsia" w:eastAsia="宋体"/>
          <w:lang w:eastAsia="zh-CN"/>
        </w:rPr>
        <w:t>》</w:t>
      </w:r>
      <w:r>
        <w:t>辭全在</w:t>
      </w:r>
    </w:p>
    <w:p w14:paraId="16EE302B">
      <w:r>
        <w:t>明伏羲設卦觀象，指其所之，故不言義理。但用字句之同以爲鄉導令學者按之而知三</w:t>
      </w:r>
    </w:p>
    <w:p w14:paraId="4C8EC290">
      <w:r>
        <w:t>百八十四爻之行動。如讀句股割圓之書，按其甲乙丙丁等字，於其同者，即知線之所移</w:t>
      </w:r>
    </w:p>
    <w:p w14:paraId="2DBDE1D4">
      <w:r>
        <w:t>亦如曲之字譜，按工切四合即知聲之高下，義理自具。畫之所之之中指明其所之，則義</w:t>
      </w:r>
    </w:p>
    <w:p w14:paraId="5A22D560">
      <w:r>
        <w:t>理自見。文王述伏羲，孔子贊文王如此，志在使伏羲當日通德類情之故，從卦爻中顯出</w:t>
      </w:r>
    </w:p>
    <w:p w14:paraId="4B42E175">
      <w:r>
        <w:t>【第193页】</w:t>
      </w:r>
    </w:p>
    <w:p w14:paraId="084C8A77">
      <w:r>
        <w:t>宜按辭以知卦，泥辭以求義理，非也。惟其顯然者易見，而用轉注、用同聲之字假借者，非</w:t>
      </w:r>
    </w:p>
    <w:p w14:paraId="47AD182A">
      <w:r>
        <w:t>明六書訓詁，鮮克信之。循近年得力於</w:t>
      </w:r>
      <w:r>
        <w:rPr>
          <w:rFonts w:hint="eastAsia" w:eastAsia="宋体"/>
          <w:lang w:eastAsia="zh-CN"/>
        </w:rPr>
        <w:t>《</w:t>
      </w:r>
      <w:r>
        <w:t>廣雅疏證</w:t>
      </w:r>
      <w:r>
        <w:rPr>
          <w:rFonts w:hint="eastAsia" w:eastAsia="宋体"/>
          <w:lang w:eastAsia="zh-CN"/>
        </w:rPr>
        <w:t>》</w:t>
      </w:r>
      <w:r>
        <w:t>，用以解</w:t>
      </w:r>
      <w:r>
        <w:rPr>
          <w:rFonts w:hint="eastAsia" w:eastAsia="宋体"/>
          <w:lang w:eastAsia="zh-CN"/>
        </w:rPr>
        <w:t>《</w:t>
      </w:r>
      <w:r>
        <w:t>易</w:t>
      </w:r>
      <w:r>
        <w:rPr>
          <w:rFonts w:hint="eastAsia" w:eastAsia="宋体"/>
          <w:lang w:eastAsia="zh-CN"/>
        </w:rPr>
        <w:t>》</w:t>
      </w:r>
      <w:r>
        <w:t>，乃得涣然氷釋。因歎聲</w:t>
      </w:r>
    </w:p>
    <w:p w14:paraId="33C068DB">
      <w:r>
        <w:t>音訓故之妙用以通他經固爲切要，而用以解</w:t>
      </w:r>
      <w:r>
        <w:rPr>
          <w:rFonts w:hint="eastAsia" w:eastAsia="宋体"/>
          <w:lang w:eastAsia="zh-CN"/>
        </w:rPr>
        <w:t>《</w:t>
      </w:r>
      <w:r>
        <w:t>易</w:t>
      </w:r>
      <w:r>
        <w:rPr>
          <w:rFonts w:hint="eastAsia" w:eastAsia="宋体"/>
          <w:lang w:eastAsia="zh-CN"/>
        </w:rPr>
        <w:t>》</w:t>
      </w:r>
      <w:r>
        <w:t>尤爲必不可離。蓋</w:t>
      </w:r>
      <w:r>
        <w:rPr>
          <w:rFonts w:hint="eastAsia" w:eastAsia="宋体"/>
          <w:lang w:eastAsia="zh-CN"/>
        </w:rPr>
        <w:t>《</w:t>
      </w:r>
      <w:r>
        <w:t>易</w:t>
      </w:r>
      <w:r>
        <w:rPr>
          <w:rFonts w:hint="eastAsia" w:eastAsia="宋体"/>
          <w:lang w:eastAsia="zh-CN"/>
        </w:rPr>
        <w:t>》</w:t>
      </w:r>
      <w:r>
        <w:t>之辭，文王</w:t>
      </w:r>
    </w:p>
    <w:p w14:paraId="30A1C647">
      <w:r>
        <w:t>周公、孔子大半用此以自爲比例，舍此則不知所謂尤亟亟也。或謂</w:t>
      </w:r>
      <w:r>
        <w:rPr>
          <w:rFonts w:hint="eastAsia" w:eastAsia="宋体"/>
          <w:lang w:eastAsia="zh-CN"/>
        </w:rPr>
        <w:t>《</w:t>
      </w:r>
      <w:r>
        <w:t>易經</w:t>
      </w:r>
      <w:r>
        <w:rPr>
          <w:rFonts w:hint="eastAsia" w:eastAsia="宋体"/>
          <w:lang w:eastAsia="zh-CN"/>
        </w:rPr>
        <w:t>》</w:t>
      </w:r>
      <w:r>
        <w:t>可以空言了</w:t>
      </w:r>
    </w:p>
    <w:p w14:paraId="2C529C0B">
      <w:r>
        <w:t>之，真不知而妄作耳。兩年來，以宫保阮公幾次催令成書，已於去年草成</w:t>
      </w:r>
      <w:r>
        <w:rPr>
          <w:rFonts w:hint="eastAsia" w:eastAsia="宋体"/>
          <w:lang w:eastAsia="zh-CN"/>
        </w:rPr>
        <w:t>《</w:t>
      </w:r>
      <w:r>
        <w:t>章句</w:t>
      </w:r>
      <w:r>
        <w:rPr>
          <w:rFonts w:hint="eastAsia" w:eastAsia="宋体"/>
          <w:lang w:eastAsia="zh-CN"/>
        </w:rPr>
        <w:t>》</w:t>
      </w:r>
      <w:r>
        <w:t>十二卷</w:t>
      </w:r>
    </w:p>
    <w:p w14:paraId="6473CBFA">
      <w:r>
        <w:rPr>
          <w:rFonts w:hint="eastAsia" w:eastAsia="宋体"/>
          <w:lang w:eastAsia="zh-CN"/>
        </w:rPr>
        <w:t>《</w:t>
      </w:r>
      <w:r>
        <w:t>通釋</w:t>
      </w:r>
      <w:r>
        <w:rPr>
          <w:rFonts w:hint="eastAsia" w:eastAsia="宋体"/>
          <w:lang w:eastAsia="zh-CN"/>
        </w:rPr>
        <w:t>》</w:t>
      </w:r>
      <w:r>
        <w:t>二十卷，</w:t>
      </w:r>
      <w:r>
        <w:rPr>
          <w:rFonts w:hint="eastAsia" w:eastAsia="宋体"/>
          <w:lang w:eastAsia="zh-CN"/>
        </w:rPr>
        <w:t>《</w:t>
      </w:r>
      <w:r>
        <w:t>圖略</w:t>
      </w:r>
      <w:r>
        <w:rPr>
          <w:rFonts w:hint="eastAsia" w:eastAsia="宋体"/>
          <w:lang w:eastAsia="zh-CN"/>
        </w:rPr>
        <w:t>》</w:t>
      </w:r>
      <w:r>
        <w:t>八卷，共爲</w:t>
      </w:r>
      <w:r>
        <w:rPr>
          <w:rFonts w:hint="eastAsia" w:eastAsia="宋体"/>
          <w:lang w:eastAsia="zh-CN"/>
        </w:rPr>
        <w:t>《</w:t>
      </w:r>
      <w:r>
        <w:t>雕菰樓易學</w:t>
      </w:r>
      <w:r>
        <w:rPr>
          <w:rFonts w:hint="eastAsia" w:eastAsia="宋体"/>
          <w:lang w:eastAsia="zh-CN"/>
        </w:rPr>
        <w:t>》</w:t>
      </w:r>
      <w:r>
        <w:t>四十卷</w:t>
      </w:r>
      <w:r>
        <w:rPr>
          <w:rFonts w:hint="eastAsia" w:eastAsia="宋体"/>
          <w:lang w:eastAsia="zh-CN"/>
        </w:rPr>
        <w:t>【</w:t>
      </w:r>
      <w:r>
        <w:t>三。屢欲寄呈論正，以卷帙多，</w:t>
      </w:r>
    </w:p>
    <w:p w14:paraId="24586C11">
      <w:r>
        <w:t>苦於抄寫，先撮大略奉聞，容更將全稿呈誨。臂痛腕掣，兼以呵凍，草草書不成字，</w:t>
      </w:r>
      <w:r>
        <w:rPr>
          <w:rFonts w:hint="eastAsia" w:eastAsia="宋体"/>
          <w:lang w:eastAsia="zh-CN"/>
        </w:rPr>
        <w:t>（</w:t>
      </w:r>
      <w:r>
        <w:t>祇</w:t>
      </w:r>
    </w:p>
    <w:p w14:paraId="20E3CA56">
      <w:r>
        <w:rPr>
          <w:rFonts w:hint="eastAsia" w:eastAsia="宋体"/>
          <w:lang w:eastAsia="zh-CN"/>
        </w:rPr>
        <w:t>【</w:t>
      </w:r>
      <w:r>
        <w:t>祗</w:t>
      </w:r>
      <w:r>
        <w:rPr>
          <w:rFonts w:hint="eastAsia" w:eastAsia="宋体"/>
          <w:lang w:eastAsia="zh-CN"/>
        </w:rPr>
        <w:t>】</w:t>
      </w:r>
      <w:r>
        <w:t>候台祺。十二月初一日。</w:t>
      </w:r>
    </w:p>
    <w:p w14:paraId="0FC6AAEA">
      <w:pPr>
        <w:rPr>
          <w:rFonts w:hint="eastAsia" w:eastAsia="宋体"/>
          <w:lang w:eastAsia="zh-CN"/>
        </w:rPr>
      </w:pPr>
      <w:r>
        <w:t>説明</w:t>
      </w:r>
      <w:r>
        <w:rPr>
          <w:rFonts w:hint="eastAsia" w:eastAsia="宋体"/>
          <w:lang w:eastAsia="zh-CN"/>
        </w:rPr>
        <w:t>）</w:t>
      </w:r>
    </w:p>
    <w:p w14:paraId="7030D6A4">
      <w:r>
        <w:t>第一、二通，據羅振玉輯印</w:t>
      </w:r>
      <w:r>
        <w:rPr>
          <w:rFonts w:hint="eastAsia" w:eastAsia="宋体"/>
          <w:lang w:eastAsia="zh-CN"/>
        </w:rPr>
        <w:t>《</w:t>
      </w:r>
      <w:r>
        <w:t>昭代經師手簡</w:t>
      </w:r>
      <w:r>
        <w:rPr>
          <w:rFonts w:hint="eastAsia" w:eastAsia="宋体"/>
          <w:lang w:eastAsia="zh-CN"/>
        </w:rPr>
        <w:t>》</w:t>
      </w:r>
      <w:r>
        <w:t>謄正，第三通載</w:t>
      </w:r>
      <w:r>
        <w:rPr>
          <w:rFonts w:hint="eastAsia" w:eastAsia="宋体"/>
          <w:lang w:eastAsia="zh-CN"/>
        </w:rPr>
        <w:t>《</w:t>
      </w:r>
      <w:r>
        <w:t>焦理堂先生軼文</w:t>
      </w:r>
      <w:r>
        <w:rPr>
          <w:rFonts w:hint="eastAsia" w:eastAsia="宋体"/>
          <w:lang w:eastAsia="zh-CN"/>
        </w:rPr>
        <w:t>》</w:t>
      </w:r>
      <w:r>
        <w:t>。徐乃昌輯</w:t>
      </w:r>
      <w:r>
        <w:rPr>
          <w:rFonts w:hint="eastAsia" w:eastAsia="宋体"/>
          <w:lang w:eastAsia="zh-CN"/>
        </w:rPr>
        <w:t>《</w:t>
      </w:r>
      <w:r>
        <w:t>鄦齋叢書</w:t>
      </w:r>
      <w:r>
        <w:rPr>
          <w:rFonts w:hint="eastAsia" w:eastAsia="宋体"/>
          <w:lang w:eastAsia="zh-CN"/>
        </w:rPr>
        <w:t>》</w:t>
      </w:r>
      <w:r>
        <w:t>。</w:t>
      </w:r>
    </w:p>
    <w:p w14:paraId="02D498F4">
      <w:r>
        <w:t>第一通，末署</w:t>
      </w:r>
      <w:r>
        <w:rPr>
          <w:rFonts w:hint="eastAsia" w:eastAsia="宋体"/>
          <w:lang w:eastAsia="zh-CN"/>
        </w:rPr>
        <w:t>“</w:t>
      </w:r>
      <w:r>
        <w:t>嘉慶三年三月望日</w:t>
      </w:r>
      <w:r>
        <w:rPr>
          <w:rFonts w:hint="eastAsia" w:eastAsia="宋体"/>
          <w:lang w:eastAsia="zh-CN"/>
        </w:rPr>
        <w:t>”</w:t>
      </w:r>
      <w:r>
        <w:t>第二通有</w:t>
      </w:r>
      <w:r>
        <w:rPr>
          <w:rFonts w:hint="eastAsia" w:eastAsia="宋体"/>
          <w:lang w:eastAsia="zh-CN"/>
        </w:rPr>
        <w:t>“</w:t>
      </w:r>
      <w:r>
        <w:t>循自壬年出都後⋮⋮閉門不出者近三年矣</w:t>
      </w:r>
      <w:r>
        <w:rPr>
          <w:rFonts w:hint="eastAsia" w:eastAsia="宋体"/>
          <w:lang w:eastAsia="zh-CN"/>
        </w:rPr>
        <w:t>”</w:t>
      </w:r>
      <w:r>
        <w:t>之語，壬年</w:t>
      </w:r>
    </w:p>
    <w:p w14:paraId="20E2D3A6">
      <w:r>
        <w:t>即嘉慶七年壬戌則第二通作於嘉慶十年第三書作於丙寅之後第十年即嘉慶二十一年</w:t>
      </w:r>
    </w:p>
    <w:p w14:paraId="58F828E3">
      <w:pPr>
        <w:rPr>
          <w:rFonts w:hint="eastAsia" w:eastAsia="宋体"/>
          <w:lang w:eastAsia="zh-CN"/>
        </w:rPr>
      </w:pPr>
      <w:r>
        <w:rPr>
          <w:rFonts w:hint="eastAsia" w:eastAsia="宋体"/>
          <w:lang w:eastAsia="zh-CN"/>
        </w:rPr>
        <w:t>（</w:t>
      </w:r>
      <w:r>
        <w:t>校注</w:t>
      </w:r>
      <w:r>
        <w:rPr>
          <w:rFonts w:hint="eastAsia" w:eastAsia="宋体"/>
          <w:lang w:eastAsia="zh-CN"/>
        </w:rPr>
        <w:t>）</w:t>
      </w:r>
    </w:p>
    <w:p w14:paraId="64724107">
      <w:r>
        <w:rPr>
          <w:rFonts w:hint="eastAsia" w:eastAsia="宋体"/>
          <w:lang w:eastAsia="zh-CN"/>
        </w:rPr>
        <w:t>【</w:t>
      </w:r>
      <w:r>
        <w:t>一</w:t>
      </w:r>
      <w:r>
        <w:rPr>
          <w:rFonts w:hint="eastAsia" w:eastAsia="宋体"/>
          <w:lang w:eastAsia="zh-CN"/>
        </w:rPr>
        <w:t>】</w:t>
      </w:r>
      <w:r>
        <w:t>見王引之</w:t>
      </w:r>
      <w:r>
        <w:rPr>
          <w:rFonts w:hint="eastAsia" w:eastAsia="宋体"/>
          <w:lang w:eastAsia="zh-CN"/>
        </w:rPr>
        <w:t>《</w:t>
      </w:r>
      <w:r>
        <w:t>致焦理堂書</w:t>
      </w:r>
      <w:r>
        <w:rPr>
          <w:rFonts w:hint="eastAsia" w:eastAsia="宋体"/>
          <w:lang w:eastAsia="zh-CN"/>
        </w:rPr>
        <w:t>》</w:t>
      </w:r>
      <w:r>
        <w:t>第一通</w:t>
      </w:r>
    </w:p>
    <w:p w14:paraId="43E15171">
      <w:r>
        <w:rPr>
          <w:rFonts w:hint="eastAsia" w:eastAsia="宋体"/>
          <w:lang w:eastAsia="zh-CN"/>
        </w:rPr>
        <w:t>【</w:t>
      </w:r>
      <w:r>
        <w:t>l凵</w:t>
      </w:r>
      <w:r>
        <w:rPr>
          <w:rFonts w:hint="eastAsia" w:eastAsia="宋体"/>
          <w:lang w:eastAsia="zh-CN"/>
        </w:rPr>
        <w:t>《</w:t>
      </w:r>
      <w:r>
        <w:t>釋椭</w:t>
      </w:r>
      <w:r>
        <w:rPr>
          <w:rFonts w:hint="eastAsia" w:eastAsia="宋体"/>
          <w:lang w:eastAsia="zh-CN"/>
        </w:rPr>
        <w:t>》</w:t>
      </w:r>
      <w:r>
        <w:t>一卷焦氏撰見</w:t>
      </w:r>
      <w:r>
        <w:rPr>
          <w:rFonts w:hint="eastAsia" w:eastAsia="宋体"/>
          <w:lang w:eastAsia="zh-CN"/>
        </w:rPr>
        <w:t>《</w:t>
      </w:r>
      <w:r>
        <w:t>里堂學算記</w:t>
      </w:r>
    </w:p>
    <w:p w14:paraId="56D9A04B">
      <w:r>
        <w:rPr>
          <w:rFonts w:hint="eastAsia" w:eastAsia="宋体"/>
          <w:lang w:eastAsia="zh-CN"/>
        </w:rPr>
        <w:t>》</w:t>
      </w:r>
      <w:r>
        <w:t>。</w:t>
      </w:r>
      <w:r>
        <w:rPr>
          <w:rFonts w:hint="eastAsia" w:eastAsia="宋体"/>
          <w:lang w:eastAsia="zh-CN"/>
        </w:rPr>
        <w:t>《</w:t>
      </w:r>
      <w:r>
        <w:t>中西算學叢書初編</w:t>
      </w:r>
      <w:r>
        <w:rPr>
          <w:rFonts w:hint="eastAsia" w:eastAsia="宋体"/>
          <w:lang w:eastAsia="zh-CN"/>
        </w:rPr>
        <w:t>》</w:t>
      </w:r>
      <w:r>
        <w:t>。</w:t>
      </w:r>
    </w:p>
    <w:p w14:paraId="72BC1280">
      <w:r>
        <w:t>【第194页】</w:t>
      </w:r>
    </w:p>
    <w:p w14:paraId="625CBC70">
      <w:pPr>
        <w:rPr>
          <w:rFonts w:hint="eastAsia" w:eastAsia="宋体"/>
          <w:lang w:eastAsia="zh-CN"/>
        </w:rPr>
      </w:pPr>
      <w:r>
        <w:rPr>
          <w:rFonts w:hint="eastAsia" w:eastAsia="宋体"/>
          <w:lang w:eastAsia="zh-CN"/>
        </w:rPr>
        <w:t>【</w:t>
      </w:r>
      <w:r>
        <w:t>三</w:t>
      </w:r>
      <w:r>
        <w:rPr>
          <w:rFonts w:hint="eastAsia" w:eastAsia="宋体"/>
          <w:lang w:eastAsia="zh-CN"/>
        </w:rPr>
        <w:t>】</w:t>
      </w:r>
      <w:r>
        <w:t>見</w:t>
      </w:r>
      <w:r>
        <w:rPr>
          <w:rFonts w:hint="eastAsia" w:eastAsia="宋体"/>
          <w:lang w:eastAsia="zh-CN"/>
        </w:rPr>
        <w:t>《</w:t>
      </w:r>
      <w:r>
        <w:t>經義述聞。毛詩上</w:t>
      </w:r>
      <w:r>
        <w:rPr>
          <w:rFonts w:hint="eastAsia" w:eastAsia="宋体"/>
          <w:lang w:eastAsia="zh-CN"/>
        </w:rPr>
        <w:t>》</w:t>
      </w:r>
      <w:r>
        <w:t>，又見</w:t>
      </w:r>
      <w:r>
        <w:rPr>
          <w:rFonts w:hint="eastAsia" w:eastAsia="宋体"/>
          <w:lang w:eastAsia="zh-CN"/>
        </w:rPr>
        <w:t>《</w:t>
      </w:r>
      <w:r>
        <w:t>經傳釋詞</w:t>
      </w:r>
      <w:r>
        <w:rPr>
          <w:rFonts w:hint="eastAsia" w:eastAsia="宋体"/>
          <w:lang w:eastAsia="zh-CN"/>
        </w:rPr>
        <w:t>•</w:t>
      </w:r>
      <w:r>
        <w:t>終</w:t>
      </w:r>
      <w:r>
        <w:rPr>
          <w:rFonts w:hint="eastAsia" w:eastAsia="宋体"/>
          <w:lang w:eastAsia="zh-CN"/>
        </w:rPr>
        <w:t>》</w:t>
      </w:r>
    </w:p>
    <w:p w14:paraId="3E68605D">
      <w:pPr>
        <w:rPr>
          <w:rFonts w:hint="eastAsia" w:eastAsia="宋体"/>
          <w:lang w:eastAsia="zh-CN"/>
        </w:rPr>
      </w:pPr>
      <w:r>
        <w:rPr>
          <w:rFonts w:hint="eastAsia" w:eastAsia="宋体"/>
          <w:lang w:eastAsia="zh-CN"/>
        </w:rPr>
        <w:t>【</w:t>
      </w:r>
      <w:r>
        <w:t>四</w:t>
      </w:r>
      <w:r>
        <w:rPr>
          <w:rFonts w:hint="eastAsia" w:eastAsia="宋体"/>
          <w:lang w:eastAsia="zh-CN"/>
        </w:rPr>
        <w:t>】《</w:t>
      </w:r>
      <w:r>
        <w:t>宫室圖</w:t>
      </w:r>
      <w:r>
        <w:rPr>
          <w:rFonts w:hint="eastAsia" w:eastAsia="宋体"/>
          <w:lang w:eastAsia="zh-CN"/>
        </w:rPr>
        <w:t>》</w:t>
      </w:r>
      <w:r>
        <w:t>：全名</w:t>
      </w:r>
      <w:r>
        <w:rPr>
          <w:rFonts w:hint="eastAsia" w:eastAsia="宋体"/>
          <w:lang w:eastAsia="zh-CN"/>
        </w:rPr>
        <w:t>《</w:t>
      </w:r>
      <w:r>
        <w:t>群經宫室圖</w:t>
      </w:r>
      <w:r>
        <w:rPr>
          <w:rFonts w:hint="eastAsia" w:eastAsia="宋体"/>
          <w:lang w:eastAsia="zh-CN"/>
        </w:rPr>
        <w:t>》</w:t>
      </w:r>
      <w:r>
        <w:t>，二卷，焦氏撰，今見於</w:t>
      </w:r>
      <w:r>
        <w:rPr>
          <w:rFonts w:hint="eastAsia" w:eastAsia="宋体"/>
          <w:lang w:eastAsia="zh-CN"/>
        </w:rPr>
        <w:t>《</w:t>
      </w:r>
      <w:r>
        <w:t>清經解續編</w:t>
      </w:r>
      <w:r>
        <w:rPr>
          <w:rFonts w:hint="eastAsia" w:eastAsia="宋体"/>
          <w:lang w:eastAsia="zh-CN"/>
        </w:rPr>
        <w:t>》</w:t>
      </w:r>
    </w:p>
    <w:p w14:paraId="00504351">
      <w:pPr>
        <w:rPr>
          <w:rFonts w:hint="eastAsia" w:eastAsia="宋体"/>
          <w:lang w:eastAsia="zh-CN"/>
        </w:rPr>
      </w:pPr>
      <w:r>
        <w:rPr>
          <w:rFonts w:hint="eastAsia" w:eastAsia="宋体"/>
          <w:lang w:eastAsia="zh-CN"/>
        </w:rPr>
        <w:t>【</w:t>
      </w:r>
      <w:r>
        <w:t>五</w:t>
      </w:r>
      <w:r>
        <w:rPr>
          <w:rFonts w:hint="eastAsia" w:eastAsia="宋体"/>
          <w:lang w:eastAsia="zh-CN"/>
        </w:rPr>
        <w:t>】</w:t>
      </w:r>
      <w:r>
        <w:t>見</w:t>
      </w:r>
      <w:r>
        <w:rPr>
          <w:rFonts w:hint="eastAsia" w:eastAsia="宋体"/>
          <w:lang w:eastAsia="zh-CN"/>
        </w:rPr>
        <w:t>《</w:t>
      </w:r>
      <w:r>
        <w:t>經義述聞</w:t>
      </w:r>
      <w:r>
        <w:rPr>
          <w:rFonts w:hint="eastAsia" w:eastAsia="宋体"/>
          <w:lang w:eastAsia="zh-CN"/>
        </w:rPr>
        <w:t>•</w:t>
      </w:r>
      <w:r>
        <w:t>周易上。夕惕若厲</w:t>
      </w:r>
      <w:r>
        <w:rPr>
          <w:rFonts w:hint="eastAsia" w:eastAsia="宋体"/>
          <w:lang w:eastAsia="zh-CN"/>
        </w:rPr>
        <w:t>》</w:t>
      </w:r>
    </w:p>
    <w:p w14:paraId="2F888825">
      <w:pPr>
        <w:rPr>
          <w:rFonts w:hint="eastAsia" w:eastAsia="宋体"/>
          <w:lang w:eastAsia="zh-CN"/>
        </w:rPr>
      </w:pPr>
      <w:r>
        <w:rPr>
          <w:rFonts w:hint="eastAsia" w:eastAsia="宋体"/>
          <w:lang w:eastAsia="zh-CN"/>
        </w:rPr>
        <w:t>【</w:t>
      </w:r>
      <w:r>
        <w:t>六</w:t>
      </w:r>
      <w:r>
        <w:rPr>
          <w:rFonts w:hint="eastAsia" w:eastAsia="宋体"/>
          <w:lang w:eastAsia="zh-CN"/>
        </w:rPr>
        <w:t>】</w:t>
      </w:r>
      <w:r>
        <w:t>引文見</w:t>
      </w:r>
      <w:r>
        <w:rPr>
          <w:rFonts w:hint="eastAsia" w:eastAsia="宋体"/>
          <w:lang w:eastAsia="zh-CN"/>
        </w:rPr>
        <w:t>《</w:t>
      </w:r>
      <w:r>
        <w:t>易。雜卦傳</w:t>
      </w:r>
      <w:r>
        <w:rPr>
          <w:rFonts w:hint="eastAsia" w:eastAsia="宋体"/>
          <w:lang w:eastAsia="zh-CN"/>
        </w:rPr>
        <w:t>》</w:t>
      </w:r>
    </w:p>
    <w:p w14:paraId="3195C10B">
      <w:pPr>
        <w:rPr>
          <w:rFonts w:hint="eastAsia" w:eastAsia="宋体"/>
          <w:lang w:eastAsia="zh-CN"/>
        </w:rPr>
      </w:pPr>
      <w:r>
        <w:rPr>
          <w:rFonts w:hint="eastAsia" w:eastAsia="宋体"/>
          <w:lang w:eastAsia="zh-CN"/>
        </w:rPr>
        <w:t>【</w:t>
      </w:r>
      <w:r>
        <w:t>七</w:t>
      </w:r>
      <w:r>
        <w:rPr>
          <w:rFonts w:hint="eastAsia" w:eastAsia="宋体"/>
          <w:lang w:eastAsia="zh-CN"/>
        </w:rPr>
        <w:t>】</w:t>
      </w:r>
      <w:r>
        <w:t>沈鳧村：沈鈁，字鳧村，焦氏摯友，見</w:t>
      </w:r>
      <w:r>
        <w:rPr>
          <w:rFonts w:hint="eastAsia" w:eastAsia="宋体"/>
          <w:lang w:eastAsia="zh-CN"/>
        </w:rPr>
        <w:t>《</w:t>
      </w:r>
      <w:r>
        <w:t>雕菰集</w:t>
      </w:r>
      <w:r>
        <w:rPr>
          <w:rFonts w:hint="eastAsia" w:eastAsia="宋体"/>
          <w:lang w:eastAsia="zh-CN"/>
        </w:rPr>
        <w:t>》</w:t>
      </w:r>
    </w:p>
    <w:p w14:paraId="55505223">
      <w:r>
        <w:rPr>
          <w:rFonts w:hint="eastAsia" w:eastAsia="宋体"/>
          <w:lang w:eastAsia="zh-CN"/>
        </w:rPr>
        <w:t>【</w:t>
      </w:r>
      <w:r>
        <w:t>八</w:t>
      </w:r>
      <w:r>
        <w:rPr>
          <w:rFonts w:hint="eastAsia" w:eastAsia="宋体"/>
          <w:lang w:eastAsia="zh-CN"/>
        </w:rPr>
        <w:t>】</w:t>
      </w:r>
      <w:r>
        <w:t>密雲不雨：見</w:t>
      </w:r>
      <w:r>
        <w:rPr>
          <w:rFonts w:hint="eastAsia" w:eastAsia="宋体"/>
          <w:lang w:eastAsia="zh-CN"/>
        </w:rPr>
        <w:t>《</w:t>
      </w:r>
      <w:r>
        <w:t>易</w:t>
      </w:r>
      <w:r>
        <w:rPr>
          <w:rFonts w:hint="eastAsia" w:eastAsia="宋体"/>
          <w:lang w:eastAsia="zh-CN"/>
        </w:rPr>
        <w:t>•</w:t>
      </w:r>
      <w:r>
        <w:t>小畜</w:t>
      </w:r>
      <w:r>
        <w:rPr>
          <w:rFonts w:hint="eastAsia" w:eastAsia="宋体"/>
          <w:lang w:eastAsia="zh-CN"/>
        </w:rPr>
        <w:t>》</w:t>
      </w:r>
      <w:r>
        <w:t>、</w:t>
      </w:r>
      <w:r>
        <w:rPr>
          <w:rFonts w:hint="eastAsia" w:eastAsia="宋体"/>
          <w:lang w:eastAsia="zh-CN"/>
        </w:rPr>
        <w:t>《</w:t>
      </w:r>
      <w:r>
        <w:t>小過</w:t>
      </w:r>
      <w:r>
        <w:rPr>
          <w:rFonts w:hint="eastAsia" w:eastAsia="宋体"/>
          <w:lang w:eastAsia="zh-CN"/>
        </w:rPr>
        <w:t>》</w:t>
      </w:r>
      <w:r>
        <w:t>；先甲後甲：見</w:t>
      </w:r>
      <w:r>
        <w:rPr>
          <w:rFonts w:hint="eastAsia" w:eastAsia="宋体"/>
          <w:lang w:eastAsia="zh-CN"/>
        </w:rPr>
        <w:t>《</w:t>
      </w:r>
      <w:r>
        <w:t>蠱</w:t>
      </w:r>
      <w:r>
        <w:rPr>
          <w:rFonts w:hint="eastAsia" w:eastAsia="宋体"/>
          <w:lang w:eastAsia="zh-CN"/>
        </w:rPr>
        <w:t>》</w:t>
      </w:r>
      <w:r>
        <w:t>先庚後庚：見</w:t>
      </w:r>
      <w:r>
        <w:rPr>
          <w:rFonts w:hint="eastAsia" w:eastAsia="宋体"/>
          <w:lang w:eastAsia="zh-CN"/>
        </w:rPr>
        <w:t>《</w:t>
      </w:r>
      <w:r>
        <w:t>巽</w:t>
      </w:r>
      <w:r>
        <w:rPr>
          <w:rFonts w:hint="eastAsia" w:eastAsia="宋体"/>
          <w:lang w:eastAsia="zh-CN"/>
        </w:rPr>
        <w:t>》</w:t>
      </w:r>
      <w:r>
        <w:t>；用拯馬壯</w:t>
      </w:r>
    </w:p>
    <w:p w14:paraId="5C0F4AA5">
      <w:r>
        <w:t>見</w:t>
      </w:r>
      <w:r>
        <w:rPr>
          <w:rFonts w:hint="eastAsia" w:eastAsia="宋体"/>
          <w:lang w:eastAsia="zh-CN"/>
        </w:rPr>
        <w:t>《</w:t>
      </w:r>
      <w:r>
        <w:t>明夷</w:t>
      </w:r>
      <w:r>
        <w:rPr>
          <w:rFonts w:hint="eastAsia" w:eastAsia="宋体"/>
          <w:lang w:eastAsia="zh-CN"/>
        </w:rPr>
        <w:t>》</w:t>
      </w:r>
      <w:r>
        <w:t>、</w:t>
      </w:r>
      <w:r>
        <w:rPr>
          <w:rFonts w:hint="eastAsia" w:eastAsia="宋体"/>
          <w:lang w:eastAsia="zh-CN"/>
        </w:rPr>
        <w:t>《</w:t>
      </w:r>
      <w:r>
        <w:t>涣</w:t>
      </w:r>
      <w:r>
        <w:rPr>
          <w:rFonts w:hint="eastAsia" w:eastAsia="宋体"/>
          <w:lang w:eastAsia="zh-CN"/>
        </w:rPr>
        <w:t>》</w:t>
      </w:r>
      <w:r>
        <w:t>；頻復：見</w:t>
      </w:r>
      <w:r>
        <w:rPr>
          <w:rFonts w:hint="eastAsia" w:eastAsia="宋体"/>
          <w:lang w:eastAsia="zh-CN"/>
        </w:rPr>
        <w:t>《</w:t>
      </w:r>
      <w:r>
        <w:t>復</w:t>
      </w:r>
      <w:r>
        <w:rPr>
          <w:rFonts w:hint="eastAsia" w:eastAsia="宋体"/>
          <w:lang w:eastAsia="zh-CN"/>
        </w:rPr>
        <w:t>》</w:t>
      </w:r>
      <w:r>
        <w:t>；頻巽：見</w:t>
      </w:r>
      <w:r>
        <w:rPr>
          <w:rFonts w:hint="eastAsia" w:eastAsia="宋体"/>
          <w:lang w:eastAsia="zh-CN"/>
        </w:rPr>
        <w:t>《</w:t>
      </w:r>
      <w:r>
        <w:t>巽</w:t>
      </w:r>
      <w:r>
        <w:rPr>
          <w:rFonts w:hint="eastAsia" w:eastAsia="宋体"/>
          <w:lang w:eastAsia="zh-CN"/>
        </w:rPr>
        <w:t>》</w:t>
      </w:r>
      <w:r>
        <w:t>；敦艮：見</w:t>
      </w:r>
      <w:r>
        <w:rPr>
          <w:rFonts w:hint="eastAsia" w:eastAsia="宋体"/>
          <w:lang w:eastAsia="zh-CN"/>
        </w:rPr>
        <w:t>《</w:t>
      </w:r>
      <w:r>
        <w:t>艮</w:t>
      </w:r>
      <w:r>
        <w:rPr>
          <w:rFonts w:hint="eastAsia" w:eastAsia="宋体"/>
          <w:lang w:eastAsia="zh-CN"/>
        </w:rPr>
        <w:t>》</w:t>
      </w:r>
      <w:r>
        <w:t>；敦臨：見</w:t>
      </w:r>
      <w:r>
        <w:rPr>
          <w:rFonts w:hint="eastAsia" w:eastAsia="宋体"/>
          <w:lang w:eastAsia="zh-CN"/>
        </w:rPr>
        <w:t>《</w:t>
      </w:r>
      <w:r>
        <w:t>臨</w:t>
      </w:r>
      <w:r>
        <w:rPr>
          <w:rFonts w:hint="eastAsia" w:eastAsia="宋体"/>
          <w:lang w:eastAsia="zh-CN"/>
        </w:rPr>
        <w:t>》</w:t>
      </w:r>
      <w:r>
        <w:t>；冥豫：見</w:t>
      </w:r>
      <w:r>
        <w:rPr>
          <w:rFonts w:hint="eastAsia" w:eastAsia="宋体"/>
          <w:lang w:eastAsia="zh-CN"/>
        </w:rPr>
        <w:t>《</w:t>
      </w:r>
      <w:r>
        <w:t>豫</w:t>
      </w:r>
      <w:r>
        <w:rPr>
          <w:rFonts w:hint="eastAsia" w:eastAsia="宋体"/>
          <w:lang w:eastAsia="zh-CN"/>
        </w:rPr>
        <w:t>》</w:t>
      </w:r>
      <w:r>
        <w:t>；</w:t>
      </w:r>
    </w:p>
    <w:p w14:paraId="21CBA600">
      <w:r>
        <w:t>冥升：見</w:t>
      </w:r>
      <w:r>
        <w:rPr>
          <w:rFonts w:hint="eastAsia" w:eastAsia="宋体"/>
          <w:lang w:eastAsia="zh-CN"/>
        </w:rPr>
        <w:t>《</w:t>
      </w:r>
      <w:r>
        <w:t>升</w:t>
      </w:r>
      <w:r>
        <w:rPr>
          <w:rFonts w:hint="eastAsia" w:eastAsia="宋体"/>
          <w:lang w:eastAsia="zh-CN"/>
        </w:rPr>
        <w:t>》</w:t>
      </w:r>
      <w:r>
        <w:t>：均爲卦辭。</w:t>
      </w:r>
    </w:p>
    <w:p w14:paraId="51E3F5BD">
      <w:r>
        <w:rPr>
          <w:rFonts w:hint="eastAsia" w:eastAsia="宋体"/>
          <w:lang w:eastAsia="zh-CN"/>
        </w:rPr>
        <w:t>【</w:t>
      </w:r>
      <w:r>
        <w:t>九</w:t>
      </w:r>
      <w:r>
        <w:rPr>
          <w:rFonts w:hint="eastAsia" w:eastAsia="宋体"/>
          <w:lang w:eastAsia="zh-CN"/>
        </w:rPr>
        <w:t>】</w:t>
      </w:r>
      <w:r>
        <w:t>溼即下</w:t>
      </w:r>
      <w:r>
        <w:rPr>
          <w:rFonts w:hint="eastAsia" w:eastAsia="宋体"/>
          <w:lang w:eastAsia="zh-CN"/>
        </w:rPr>
        <w:t>《</w:t>
      </w:r>
      <w:r>
        <w:t>爾雅</w:t>
      </w:r>
      <w:r>
        <w:rPr>
          <w:rFonts w:hint="eastAsia" w:eastAsia="宋体"/>
          <w:lang w:eastAsia="zh-CN"/>
        </w:rPr>
        <w:t>•</w:t>
      </w:r>
      <w:r>
        <w:t>釋地</w:t>
      </w:r>
      <w:r>
        <w:rPr>
          <w:rFonts w:hint="eastAsia" w:eastAsia="宋体"/>
          <w:lang w:eastAsia="zh-CN"/>
        </w:rPr>
        <w:t>》</w:t>
      </w:r>
      <w:r>
        <w:t>D下溼曰隰</w:t>
      </w:r>
      <w:r>
        <w:rPr>
          <w:rFonts w:hint="eastAsia" w:eastAsia="宋体"/>
          <w:lang w:eastAsia="zh-CN"/>
        </w:rPr>
        <w:t>”</w:t>
      </w:r>
      <w:r>
        <w:t>、</w:t>
      </w:r>
      <w:r>
        <w:rPr>
          <w:rFonts w:hint="eastAsia" w:eastAsia="宋体"/>
          <w:lang w:eastAsia="zh-CN"/>
        </w:rPr>
        <w:t>“</w:t>
      </w:r>
      <w:r>
        <w:t>下者曰隰</w:t>
      </w:r>
      <w:r>
        <w:rPr>
          <w:rFonts w:hint="eastAsia" w:eastAsia="宋体"/>
          <w:lang w:eastAsia="zh-CN"/>
        </w:rPr>
        <w:t>”</w:t>
      </w:r>
      <w:r>
        <w:t>，</w:t>
      </w:r>
      <w:r>
        <w:rPr>
          <w:rFonts w:hint="eastAsia" w:eastAsia="宋体"/>
          <w:lang w:eastAsia="zh-CN"/>
        </w:rPr>
        <w:t>《</w:t>
      </w:r>
      <w:r>
        <w:t>詩</w:t>
      </w:r>
      <w:r>
        <w:rPr>
          <w:rFonts w:hint="eastAsia" w:eastAsia="宋体"/>
          <w:lang w:eastAsia="zh-CN"/>
        </w:rPr>
        <w:t>•</w:t>
      </w:r>
      <w:r>
        <w:t>簡兮</w:t>
      </w:r>
      <w:r>
        <w:rPr>
          <w:rFonts w:hint="eastAsia" w:eastAsia="宋体"/>
          <w:lang w:eastAsia="zh-CN"/>
        </w:rPr>
        <w:t>》</w:t>
      </w:r>
      <w:r>
        <w:t>毛傳作</w:t>
      </w:r>
      <w:r>
        <w:rPr>
          <w:rFonts w:hint="eastAsia" w:eastAsia="宋体"/>
          <w:lang w:eastAsia="zh-CN"/>
        </w:rPr>
        <w:t>“</w:t>
      </w:r>
      <w:r>
        <w:t>下濕曰隰</w:t>
      </w:r>
      <w:r>
        <w:rPr>
          <w:rFonts w:hint="eastAsia" w:eastAsia="宋体"/>
          <w:lang w:eastAsia="zh-CN"/>
        </w:rPr>
        <w:t>”</w:t>
      </w:r>
      <w:r>
        <w:t>。漢隸以</w:t>
      </w:r>
    </w:p>
    <w:p w14:paraId="03BB8B26">
      <w:r>
        <w:rPr>
          <w:rFonts w:hint="eastAsia" w:eastAsia="宋体"/>
          <w:lang w:eastAsia="zh-CN"/>
        </w:rPr>
        <w:t>“</w:t>
      </w:r>
      <w:r>
        <w:t>濕</w:t>
      </w:r>
      <w:r>
        <w:rPr>
          <w:rFonts w:hint="eastAsia" w:eastAsia="宋体"/>
          <w:lang w:eastAsia="zh-CN"/>
        </w:rPr>
        <w:t>”</w:t>
      </w:r>
      <w:r>
        <w:t>作</w:t>
      </w:r>
      <w:r>
        <w:rPr>
          <w:rFonts w:hint="eastAsia" w:eastAsia="宋体"/>
          <w:lang w:eastAsia="zh-CN"/>
        </w:rPr>
        <w:t>“</w:t>
      </w:r>
      <w:r>
        <w:t>溼</w:t>
      </w:r>
      <w:r>
        <w:rPr>
          <w:rFonts w:hint="eastAsia" w:eastAsia="宋体"/>
          <w:lang w:eastAsia="zh-CN"/>
        </w:rPr>
        <w:t>”</w:t>
      </w:r>
      <w:r>
        <w:t>，</w:t>
      </w:r>
      <w:r>
        <w:rPr>
          <w:rFonts w:hint="eastAsia" w:eastAsia="宋体"/>
          <w:lang w:eastAsia="zh-CN"/>
        </w:rPr>
        <w:t>“</w:t>
      </w:r>
      <w:r>
        <w:t>溼</w:t>
      </w:r>
      <w:r>
        <w:rPr>
          <w:rFonts w:hint="eastAsia" w:eastAsia="宋体"/>
          <w:lang w:eastAsia="zh-CN"/>
        </w:rPr>
        <w:t>”</w:t>
      </w:r>
      <w:r>
        <w:t>、</w:t>
      </w:r>
      <w:r>
        <w:rPr>
          <w:rFonts w:hint="eastAsia" w:eastAsia="宋体"/>
          <w:lang w:eastAsia="zh-CN"/>
        </w:rPr>
        <w:t>“</w:t>
      </w:r>
      <w:r>
        <w:t>隰</w:t>
      </w:r>
      <w:r>
        <w:rPr>
          <w:rFonts w:hint="eastAsia" w:eastAsia="宋体"/>
          <w:lang w:eastAsia="zh-CN"/>
        </w:rPr>
        <w:t>”</w:t>
      </w:r>
      <w:r>
        <w:t>又音近義通，故</w:t>
      </w:r>
      <w:r>
        <w:rPr>
          <w:rFonts w:hint="eastAsia" w:eastAsia="宋体"/>
          <w:lang w:eastAsia="zh-CN"/>
        </w:rPr>
        <w:t>“</w:t>
      </w:r>
      <w:r>
        <w:t>溼</w:t>
      </w:r>
      <w:r>
        <w:rPr>
          <w:rFonts w:hint="eastAsia" w:eastAsia="宋体"/>
          <w:lang w:eastAsia="zh-CN"/>
        </w:rPr>
        <w:t>”</w:t>
      </w:r>
      <w:r>
        <w:t>有</w:t>
      </w:r>
      <w:r>
        <w:rPr>
          <w:rFonts w:hint="eastAsia" w:eastAsia="宋体"/>
          <w:lang w:eastAsia="zh-CN"/>
        </w:rPr>
        <w:t>“</w:t>
      </w:r>
      <w:r>
        <w:t>下</w:t>
      </w:r>
      <w:r>
        <w:rPr>
          <w:rFonts w:hint="eastAsia" w:eastAsia="宋体"/>
          <w:lang w:eastAsia="zh-CN"/>
        </w:rPr>
        <w:t>”</w:t>
      </w:r>
      <w:r>
        <w:t>義。但</w:t>
      </w:r>
      <w:r>
        <w:rPr>
          <w:rFonts w:hint="eastAsia" w:eastAsia="宋体"/>
          <w:lang w:eastAsia="zh-CN"/>
        </w:rPr>
        <w:t>《</w:t>
      </w:r>
      <w:r>
        <w:t>易</w:t>
      </w:r>
      <w:r>
        <w:rPr>
          <w:rFonts w:hint="eastAsia" w:eastAsia="宋体"/>
          <w:lang w:eastAsia="zh-CN"/>
        </w:rPr>
        <w:t>•</w:t>
      </w:r>
      <w:r>
        <w:t>乾</w:t>
      </w:r>
      <w:r>
        <w:rPr>
          <w:rFonts w:hint="eastAsia" w:eastAsia="宋体"/>
          <w:lang w:eastAsia="zh-CN"/>
        </w:rPr>
        <w:t>》“</w:t>
      </w:r>
      <w:r>
        <w:t>水流濕，火就燥</w:t>
      </w:r>
      <w:r>
        <w:rPr>
          <w:rFonts w:hint="eastAsia" w:eastAsia="宋体"/>
          <w:lang w:eastAsia="zh-CN"/>
        </w:rPr>
        <w:t>”</w:t>
      </w:r>
      <w:r>
        <w:t>與此義不協＄而</w:t>
      </w:r>
    </w:p>
    <w:p w14:paraId="340E5196">
      <w:r>
        <w:rPr>
          <w:rFonts w:hint="eastAsia" w:eastAsia="宋体"/>
          <w:lang w:eastAsia="zh-CN"/>
        </w:rPr>
        <w:t>《</w:t>
      </w:r>
      <w:r>
        <w:t>易</w:t>
      </w:r>
      <w:r>
        <w:rPr>
          <w:rFonts w:hint="eastAsia" w:eastAsia="宋体"/>
          <w:lang w:eastAsia="zh-CN"/>
        </w:rPr>
        <w:t>》</w:t>
      </w:r>
      <w:r>
        <w:t>中别無</w:t>
      </w:r>
      <w:r>
        <w:rPr>
          <w:rFonts w:hint="eastAsia" w:eastAsia="宋体"/>
          <w:lang w:eastAsia="zh-CN"/>
        </w:rPr>
        <w:t>“</w:t>
      </w:r>
      <w:r>
        <w:t>溼</w:t>
      </w:r>
      <w:r>
        <w:rPr>
          <w:rFonts w:hint="eastAsia" w:eastAsia="宋体"/>
          <w:lang w:eastAsia="zh-CN"/>
        </w:rPr>
        <w:t>”</w:t>
      </w:r>
      <w:r>
        <w:t>、</w:t>
      </w:r>
      <w:r>
        <w:rPr>
          <w:rFonts w:hint="eastAsia" w:eastAsia="宋体"/>
          <w:lang w:eastAsia="zh-CN"/>
        </w:rPr>
        <w:t>“</w:t>
      </w:r>
      <w:r>
        <w:t>濕</w:t>
      </w:r>
      <w:r>
        <w:rPr>
          <w:rFonts w:hint="eastAsia" w:eastAsia="宋体"/>
          <w:lang w:eastAsia="zh-CN"/>
        </w:rPr>
        <w:t>”</w:t>
      </w:r>
      <w:r>
        <w:t>字，未詳所出。定即甯：</w:t>
      </w:r>
      <w:r>
        <w:rPr>
          <w:rFonts w:hint="eastAsia" w:eastAsia="宋体"/>
          <w:lang w:eastAsia="zh-CN"/>
        </w:rPr>
        <w:t>《</w:t>
      </w:r>
      <w:r>
        <w:t>易</w:t>
      </w:r>
      <w:r>
        <w:rPr>
          <w:rFonts w:hint="eastAsia" w:eastAsia="宋体"/>
          <w:lang w:eastAsia="zh-CN"/>
        </w:rPr>
        <w:t>•</w:t>
      </w:r>
      <w:r>
        <w:t>屯</w:t>
      </w:r>
      <w:r>
        <w:rPr>
          <w:rFonts w:hint="eastAsia" w:eastAsia="宋体"/>
          <w:lang w:eastAsia="zh-CN"/>
        </w:rPr>
        <w:t>》</w:t>
      </w:r>
      <w:r>
        <w:t>：</w:t>
      </w:r>
      <w:r>
        <w:rPr>
          <w:rFonts w:hint="eastAsia" w:eastAsia="宋体"/>
          <w:lang w:eastAsia="zh-CN"/>
        </w:rPr>
        <w:t>“</w:t>
      </w:r>
      <w:r>
        <w:t>利建侯。</w:t>
      </w:r>
      <w:r>
        <w:rPr>
          <w:rFonts w:hint="eastAsia" w:eastAsia="宋体"/>
          <w:lang w:eastAsia="zh-CN"/>
        </w:rPr>
        <w:t>”</w:t>
      </w:r>
      <w:r>
        <w:t>王弼注：</w:t>
      </w:r>
      <w:r>
        <w:rPr>
          <w:rFonts w:hint="eastAsia" w:eastAsia="宋体"/>
          <w:lang w:eastAsia="zh-CN"/>
        </w:rPr>
        <w:t>“</w:t>
      </w:r>
      <w:r>
        <w:t>得主則定。</w:t>
      </w:r>
      <w:r>
        <w:rPr>
          <w:rFonts w:hint="eastAsia" w:eastAsia="宋体"/>
          <w:lang w:eastAsia="zh-CN"/>
        </w:rPr>
        <w:t>”</w:t>
      </w:r>
      <w:r>
        <w:t>釋文</w:t>
      </w:r>
    </w:p>
    <w:p w14:paraId="2DD7E022">
      <w:pPr>
        <w:rPr>
          <w:rFonts w:hint="eastAsia" w:eastAsia="宋体"/>
          <w:lang w:eastAsia="zh-CN"/>
        </w:rPr>
      </w:pPr>
      <w:r>
        <w:rPr>
          <w:rFonts w:hint="eastAsia" w:eastAsia="宋体"/>
          <w:lang w:eastAsia="zh-CN"/>
        </w:rPr>
        <w:t>“</w:t>
      </w:r>
      <w:r>
        <w:t>本亦作</w:t>
      </w:r>
      <w:r>
        <w:rPr>
          <w:rFonts w:hint="eastAsia" w:eastAsia="宋体"/>
          <w:lang w:eastAsia="zh-CN"/>
        </w:rPr>
        <w:t>‘</w:t>
      </w:r>
      <w:r>
        <w:t>則寧</w:t>
      </w:r>
      <w:r>
        <w:rPr>
          <w:rFonts w:hint="eastAsia" w:eastAsia="宋体"/>
          <w:lang w:eastAsia="zh-CN"/>
        </w:rPr>
        <w:t>’</w:t>
      </w:r>
      <w:r>
        <w:t>。</w:t>
      </w:r>
      <w:r>
        <w:rPr>
          <w:rFonts w:hint="eastAsia" w:eastAsia="宋体"/>
          <w:lang w:eastAsia="zh-CN"/>
        </w:rPr>
        <w:t>”</w:t>
      </w:r>
      <w:r>
        <w:t>字即飾：見</w:t>
      </w:r>
      <w:r>
        <w:rPr>
          <w:rFonts w:hint="eastAsia" w:eastAsia="宋体"/>
          <w:lang w:eastAsia="zh-CN"/>
        </w:rPr>
        <w:t>《</w:t>
      </w:r>
      <w:r>
        <w:t>廣韵</w:t>
      </w:r>
      <w:r>
        <w:rPr>
          <w:rFonts w:hint="eastAsia" w:eastAsia="宋体"/>
          <w:lang w:eastAsia="zh-CN"/>
        </w:rPr>
        <w:t>•</w:t>
      </w:r>
      <w:r>
        <w:t>志韵</w:t>
      </w:r>
      <w:r>
        <w:rPr>
          <w:rFonts w:hint="eastAsia" w:eastAsia="宋体"/>
          <w:lang w:eastAsia="zh-CN"/>
        </w:rPr>
        <w:t>》</w:t>
      </w:r>
      <w:r>
        <w:t>引</w:t>
      </w:r>
      <w:r>
        <w:rPr>
          <w:rFonts w:hint="eastAsia" w:eastAsia="宋体"/>
          <w:lang w:eastAsia="zh-CN"/>
        </w:rPr>
        <w:t>《</w:t>
      </w:r>
      <w:r>
        <w:t>春秋説題辭</w:t>
      </w:r>
      <w:r>
        <w:rPr>
          <w:rFonts w:hint="eastAsia" w:eastAsia="宋体"/>
          <w:lang w:eastAsia="zh-CN"/>
        </w:rPr>
        <w:t>》</w:t>
      </w:r>
      <w:r>
        <w:t>，指</w:t>
      </w:r>
      <w:r>
        <w:rPr>
          <w:rFonts w:hint="eastAsia" w:eastAsia="宋体"/>
          <w:lang w:eastAsia="zh-CN"/>
        </w:rPr>
        <w:t>“</w:t>
      </w:r>
      <w:r>
        <w:t>表字</w:t>
      </w:r>
      <w:r>
        <w:rPr>
          <w:rFonts w:hint="eastAsia" w:eastAsia="宋体"/>
          <w:lang w:eastAsia="zh-CN"/>
        </w:rPr>
        <w:t>”</w:t>
      </w:r>
      <w:r>
        <w:t>而言。</w:t>
      </w:r>
      <w:r>
        <w:rPr>
          <w:rFonts w:hint="eastAsia" w:eastAsia="宋体"/>
          <w:lang w:eastAsia="zh-CN"/>
        </w:rPr>
        <w:t>《</w:t>
      </w:r>
      <w:r>
        <w:t>廣雅</w:t>
      </w:r>
      <w:r>
        <w:rPr>
          <w:rFonts w:hint="eastAsia" w:eastAsia="宋体"/>
          <w:lang w:eastAsia="zh-CN"/>
        </w:rPr>
        <w:t>•</w:t>
      </w:r>
      <w:r>
        <w:t>釋詁二</w:t>
      </w:r>
      <w:r>
        <w:rPr>
          <w:rFonts w:hint="eastAsia" w:eastAsia="宋体"/>
          <w:lang w:eastAsia="zh-CN"/>
        </w:rPr>
        <w:t>》</w:t>
      </w:r>
    </w:p>
    <w:p w14:paraId="486DC5E9">
      <w:pPr>
        <w:rPr>
          <w:rFonts w:hint="eastAsia" w:eastAsia="宋体"/>
          <w:lang w:eastAsia="zh-CN"/>
        </w:rPr>
      </w:pPr>
      <w:r>
        <w:rPr>
          <w:rFonts w:hint="eastAsia" w:eastAsia="宋体"/>
          <w:lang w:eastAsia="zh-CN"/>
        </w:rPr>
        <w:t>“</w:t>
      </w:r>
      <w:r>
        <w:t>字，飾也。</w:t>
      </w:r>
      <w:r>
        <w:rPr>
          <w:rFonts w:hint="eastAsia" w:eastAsia="宋体"/>
          <w:lang w:eastAsia="zh-CN"/>
        </w:rPr>
        <w:t>”《</w:t>
      </w:r>
      <w:r>
        <w:t>玉篇《子部</w:t>
      </w:r>
      <w:r>
        <w:rPr>
          <w:rFonts w:hint="eastAsia" w:eastAsia="宋体"/>
          <w:lang w:eastAsia="zh-CN"/>
        </w:rPr>
        <w:t>》</w:t>
      </w:r>
      <w:r>
        <w:t>同。而</w:t>
      </w:r>
      <w:r>
        <w:rPr>
          <w:rFonts w:hint="eastAsia" w:eastAsia="宋体"/>
          <w:lang w:eastAsia="zh-CN"/>
        </w:rPr>
        <w:t>《</w:t>
      </w:r>
      <w:r>
        <w:t>易。屯</w:t>
      </w:r>
      <w:r>
        <w:rPr>
          <w:rFonts w:hint="eastAsia" w:eastAsia="宋体"/>
          <w:lang w:eastAsia="zh-CN"/>
        </w:rPr>
        <w:t>》“</w:t>
      </w:r>
      <w:r>
        <w:t>女子貞不字，十年乃字</w:t>
      </w:r>
      <w:r>
        <w:rPr>
          <w:rFonts w:hint="eastAsia" w:eastAsia="宋体"/>
          <w:lang w:eastAsia="zh-CN"/>
        </w:rPr>
        <w:t>”</w:t>
      </w:r>
      <w:r>
        <w:t>，李鼎祚集解引虞翻釋作</w:t>
      </w:r>
      <w:r>
        <w:rPr>
          <w:rFonts w:hint="eastAsia" w:eastAsia="宋体"/>
          <w:lang w:eastAsia="zh-CN"/>
        </w:rPr>
        <w:t>“</w:t>
      </w:r>
      <w:r>
        <w:t>妊娠</w:t>
      </w:r>
      <w:r>
        <w:rPr>
          <w:rFonts w:hint="eastAsia" w:eastAsia="宋体"/>
          <w:lang w:eastAsia="zh-CN"/>
        </w:rPr>
        <w:t>”</w:t>
      </w:r>
    </w:p>
    <w:p w14:paraId="659F4A6E">
      <w:r>
        <w:t>惠棟</w:t>
      </w:r>
      <w:r>
        <w:rPr>
          <w:rFonts w:hint="eastAsia" w:eastAsia="宋体"/>
          <w:lang w:eastAsia="zh-CN"/>
        </w:rPr>
        <w:t>《</w:t>
      </w:r>
      <w:r>
        <w:t>周易述</w:t>
      </w:r>
      <w:r>
        <w:rPr>
          <w:rFonts w:hint="eastAsia" w:eastAsia="宋体"/>
          <w:lang w:eastAsia="zh-CN"/>
        </w:rPr>
        <w:t>》</w:t>
      </w:r>
      <w:r>
        <w:t>釋作</w:t>
      </w:r>
      <w:r>
        <w:rPr>
          <w:rFonts w:hint="eastAsia" w:eastAsia="宋体"/>
          <w:lang w:eastAsia="zh-CN"/>
        </w:rPr>
        <w:t>“</w:t>
      </w:r>
      <w:r>
        <w:t>許嫁</w:t>
      </w:r>
      <w:r>
        <w:rPr>
          <w:rFonts w:hint="eastAsia" w:eastAsia="宋体"/>
          <w:lang w:eastAsia="zh-CN"/>
        </w:rPr>
        <w:t>”</w:t>
      </w:r>
      <w:r>
        <w:t>，焦循章句釋作</w:t>
      </w:r>
      <w:r>
        <w:rPr>
          <w:rFonts w:hint="eastAsia" w:eastAsia="宋体"/>
          <w:lang w:eastAsia="zh-CN"/>
        </w:rPr>
        <w:t>“</w:t>
      </w:r>
      <w:r>
        <w:t>猶養</w:t>
      </w:r>
      <w:r>
        <w:rPr>
          <w:rFonts w:hint="eastAsia" w:eastAsia="宋体"/>
          <w:lang w:eastAsia="zh-CN"/>
        </w:rPr>
        <w:t>”</w:t>
      </w:r>
      <w:r>
        <w:t>。</w:t>
      </w:r>
      <w:r>
        <w:rPr>
          <w:rFonts w:hint="eastAsia" w:eastAsia="宋体"/>
          <w:lang w:eastAsia="zh-CN"/>
        </w:rPr>
        <w:t>《</w:t>
      </w:r>
      <w:r>
        <w:t>易</w:t>
      </w:r>
      <w:r>
        <w:rPr>
          <w:rFonts w:hint="eastAsia" w:eastAsia="宋体"/>
          <w:lang w:eastAsia="zh-CN"/>
        </w:rPr>
        <w:t>》</w:t>
      </w:r>
      <w:r>
        <w:t>中别無</w:t>
      </w:r>
      <w:r>
        <w:rPr>
          <w:rFonts w:hint="eastAsia" w:eastAsia="宋体"/>
          <w:lang w:eastAsia="zh-CN"/>
        </w:rPr>
        <w:t>“</w:t>
      </w:r>
      <w:r>
        <w:t>字</w:t>
      </w:r>
      <w:r>
        <w:rPr>
          <w:rFonts w:hint="eastAsia" w:eastAsia="宋体"/>
          <w:lang w:eastAsia="zh-CN"/>
        </w:rPr>
        <w:t>”</w:t>
      </w:r>
      <w:r>
        <w:t>字，未詳所出。敕即勞，亦即輪</w:t>
      </w:r>
    </w:p>
    <w:p w14:paraId="6D665A91">
      <w:pPr>
        <w:rPr>
          <w:rFonts w:hint="eastAsia" w:eastAsia="宋体"/>
          <w:lang w:eastAsia="zh-CN"/>
        </w:rPr>
      </w:pPr>
      <w:r>
        <w:rPr>
          <w:rFonts w:hint="eastAsia" w:eastAsia="宋体"/>
          <w:lang w:eastAsia="zh-CN"/>
        </w:rPr>
        <w:t>《</w:t>
      </w:r>
      <w:r>
        <w:t>易</w:t>
      </w:r>
      <w:r>
        <w:rPr>
          <w:rFonts w:hint="eastAsia" w:eastAsia="宋体"/>
          <w:lang w:eastAsia="zh-CN"/>
        </w:rPr>
        <w:t>•</w:t>
      </w:r>
      <w:r>
        <w:t>噬嗑</w:t>
      </w:r>
      <w:r>
        <w:rPr>
          <w:rFonts w:hint="eastAsia" w:eastAsia="宋体"/>
          <w:lang w:eastAsia="zh-CN"/>
        </w:rPr>
        <w:t>》</w:t>
      </w:r>
      <w:r>
        <w:t>：</w:t>
      </w:r>
      <w:r>
        <w:rPr>
          <w:rFonts w:hint="eastAsia" w:eastAsia="宋体"/>
          <w:lang w:eastAsia="zh-CN"/>
        </w:rPr>
        <w:t>“</w:t>
      </w:r>
      <w:r>
        <w:t>先王以明罰勑法。</w:t>
      </w:r>
      <w:r>
        <w:rPr>
          <w:rFonts w:hint="eastAsia" w:eastAsia="宋体"/>
          <w:lang w:eastAsia="zh-CN"/>
        </w:rPr>
        <w:t>”</w:t>
      </w:r>
      <w:r>
        <w:t>釋文：</w:t>
      </w:r>
      <w:r>
        <w:rPr>
          <w:rFonts w:hint="eastAsia" w:eastAsia="宋体"/>
          <w:lang w:eastAsia="zh-CN"/>
        </w:rPr>
        <w:t>“</w:t>
      </w:r>
      <w:r>
        <w:t>勑，</w:t>
      </w:r>
      <w:r>
        <w:rPr>
          <w:rFonts w:hint="eastAsia" w:eastAsia="宋体"/>
          <w:lang w:eastAsia="zh-CN"/>
        </w:rPr>
        <w:t>《</w:t>
      </w:r>
      <w:r>
        <w:t>字林</w:t>
      </w:r>
      <w:r>
        <w:rPr>
          <w:rFonts w:hint="eastAsia" w:eastAsia="宋体"/>
          <w:lang w:eastAsia="zh-CN"/>
        </w:rPr>
        <w:t>》</w:t>
      </w:r>
      <w:r>
        <w:t>作勅。</w:t>
      </w:r>
      <w:r>
        <w:rPr>
          <w:rFonts w:hint="eastAsia" w:eastAsia="宋体"/>
          <w:lang w:eastAsia="zh-CN"/>
        </w:rPr>
        <w:t>”</w:t>
      </w:r>
      <w:r>
        <w:t>勅、敕同。陸氏釋作</w:t>
      </w:r>
      <w:r>
        <w:rPr>
          <w:rFonts w:hint="eastAsia" w:eastAsia="宋体"/>
          <w:lang w:eastAsia="zh-CN"/>
        </w:rPr>
        <w:t>“</w:t>
      </w:r>
      <w:r>
        <w:t>猶理</w:t>
      </w:r>
      <w:r>
        <w:rPr>
          <w:rFonts w:hint="eastAsia" w:eastAsia="宋体"/>
          <w:lang w:eastAsia="zh-CN"/>
        </w:rPr>
        <w:t>”</w:t>
      </w:r>
      <w:r>
        <w:t>、</w:t>
      </w:r>
      <w:r>
        <w:rPr>
          <w:rFonts w:hint="eastAsia" w:eastAsia="宋体"/>
          <w:lang w:eastAsia="zh-CN"/>
        </w:rPr>
        <w:t>“</w:t>
      </w:r>
      <w:r>
        <w:t>一云整也</w:t>
      </w:r>
      <w:r>
        <w:rPr>
          <w:rFonts w:hint="eastAsia" w:eastAsia="宋体"/>
          <w:lang w:eastAsia="zh-CN"/>
        </w:rPr>
        <w:t>”</w:t>
      </w:r>
    </w:p>
    <w:p w14:paraId="7FBEA6F3">
      <w:r>
        <w:t>則是通</w:t>
      </w:r>
      <w:r>
        <w:rPr>
          <w:rFonts w:hint="eastAsia" w:eastAsia="宋体"/>
          <w:lang w:eastAsia="zh-CN"/>
        </w:rPr>
        <w:t>“</w:t>
      </w:r>
      <w:r>
        <w:t>飭</w:t>
      </w:r>
      <w:r>
        <w:rPr>
          <w:rFonts w:hint="eastAsia" w:eastAsia="宋体"/>
          <w:lang w:eastAsia="zh-CN"/>
        </w:rPr>
        <w:t>”</w:t>
      </w:r>
      <w:r>
        <w:t>。輪通侖，</w:t>
      </w:r>
      <w:r>
        <w:rPr>
          <w:rFonts w:hint="eastAsia" w:eastAsia="宋体"/>
          <w:lang w:eastAsia="zh-CN"/>
        </w:rPr>
        <w:t>《</w:t>
      </w:r>
      <w:r>
        <w:t>説文</w:t>
      </w:r>
      <w:r>
        <w:rPr>
          <w:rFonts w:hint="eastAsia" w:eastAsia="宋体"/>
          <w:lang w:eastAsia="zh-CN"/>
        </w:rPr>
        <w:t>•</w:t>
      </w:r>
      <w:r>
        <w:t>人部</w:t>
      </w:r>
      <w:r>
        <w:rPr>
          <w:rFonts w:hint="eastAsia" w:eastAsia="宋体"/>
          <w:lang w:eastAsia="zh-CN"/>
        </w:rPr>
        <w:t>》</w:t>
      </w:r>
      <w:r>
        <w:t>：</w:t>
      </w:r>
      <w:r>
        <w:rPr>
          <w:rFonts w:hint="eastAsia" w:eastAsia="宋体"/>
          <w:lang w:eastAsia="zh-CN"/>
        </w:rPr>
        <w:t>“</w:t>
      </w:r>
      <w:r>
        <w:t>侖，思也。从人从册。</w:t>
      </w:r>
      <w:r>
        <w:rPr>
          <w:rFonts w:hint="eastAsia" w:eastAsia="宋体"/>
          <w:lang w:eastAsia="zh-CN"/>
        </w:rPr>
        <w:t>”</w:t>
      </w:r>
      <w:r>
        <w:t>段注</w:t>
      </w:r>
      <w:r>
        <w:rPr>
          <w:rFonts w:hint="eastAsia" w:eastAsia="宋体"/>
          <w:lang w:eastAsia="zh-CN"/>
        </w:rPr>
        <w:t>“</w:t>
      </w:r>
      <w:r>
        <w:t>思與理義同也，思猶䚡也。</w:t>
      </w:r>
      <w:r>
        <w:rPr>
          <w:rFonts w:hint="eastAsia" w:eastAsia="宋体"/>
          <w:lang w:eastAsia="zh-CN"/>
        </w:rPr>
        <w:t>”</w:t>
      </w:r>
      <w:r>
        <w:t>一</w:t>
      </w:r>
    </w:p>
    <w:p w14:paraId="10F14261">
      <w:r>
        <w:t>爲治理，一爲條理。又</w:t>
      </w:r>
      <w:r>
        <w:rPr>
          <w:rFonts w:hint="eastAsia" w:eastAsia="宋体"/>
          <w:lang w:eastAsia="zh-CN"/>
        </w:rPr>
        <w:t>《</w:t>
      </w:r>
      <w:r>
        <w:t>爾雅《釋詁</w:t>
      </w:r>
      <w:r>
        <w:rPr>
          <w:rFonts w:hint="eastAsia" w:eastAsia="宋体"/>
          <w:lang w:eastAsia="zh-CN"/>
        </w:rPr>
        <w:t>》“</w:t>
      </w:r>
      <w:r>
        <w:t>倫，勞也。</w:t>
      </w:r>
      <w:r>
        <w:rPr>
          <w:rFonts w:hint="eastAsia" w:eastAsia="宋体"/>
          <w:lang w:eastAsia="zh-CN"/>
        </w:rPr>
        <w:t>”《</w:t>
      </w:r>
      <w:r>
        <w:t>易</w:t>
      </w:r>
      <w:r>
        <w:rPr>
          <w:rFonts w:hint="eastAsia" w:eastAsia="宋体"/>
          <w:lang w:eastAsia="zh-CN"/>
        </w:rPr>
        <w:t>•</w:t>
      </w:r>
      <w:r>
        <w:t>説卦</w:t>
      </w:r>
      <w:r>
        <w:rPr>
          <w:rFonts w:hint="eastAsia" w:eastAsia="宋体"/>
          <w:lang w:eastAsia="zh-CN"/>
        </w:rPr>
        <w:t>》</w:t>
      </w:r>
      <w:r>
        <w:t>焦循章句：</w:t>
      </w:r>
      <w:r>
        <w:rPr>
          <w:rFonts w:hint="eastAsia" w:eastAsia="宋体"/>
          <w:lang w:eastAsia="zh-CN"/>
        </w:rPr>
        <w:t>“</w:t>
      </w:r>
      <w:r>
        <w:t>輪猶倫，勞也。</w:t>
      </w:r>
      <w:r>
        <w:rPr>
          <w:rFonts w:hint="eastAsia" w:eastAsia="宋体"/>
          <w:lang w:eastAsia="zh-CN"/>
        </w:rPr>
        <w:t>”</w:t>
      </w:r>
      <w:r>
        <w:t>鴻即代</w:t>
      </w:r>
    </w:p>
    <w:p w14:paraId="5FDD2EF6">
      <w:r>
        <w:t>昬亦即代鴻，僅見於</w:t>
      </w:r>
      <w:r>
        <w:rPr>
          <w:rFonts w:hint="eastAsia" w:eastAsia="宋体"/>
          <w:lang w:eastAsia="zh-CN"/>
        </w:rPr>
        <w:t>《</w:t>
      </w:r>
      <w:r>
        <w:t>漸</w:t>
      </w:r>
      <w:r>
        <w:rPr>
          <w:rFonts w:hint="eastAsia" w:eastAsia="宋体"/>
          <w:lang w:eastAsia="zh-CN"/>
        </w:rPr>
        <w:t>》</w:t>
      </w:r>
      <w:r>
        <w:t>，王弼注：</w:t>
      </w:r>
      <w:r>
        <w:rPr>
          <w:rFonts w:hint="eastAsia" w:eastAsia="宋体"/>
          <w:lang w:eastAsia="zh-CN"/>
        </w:rPr>
        <w:t>“</w:t>
      </w:r>
      <w:r>
        <w:t>鴻，水鳥。</w:t>
      </w:r>
      <w:r>
        <w:rPr>
          <w:rFonts w:hint="eastAsia" w:eastAsia="宋体"/>
          <w:lang w:eastAsia="zh-CN"/>
        </w:rPr>
        <w:t>”</w:t>
      </w:r>
      <w:r>
        <w:t>焦循章句：</w:t>
      </w:r>
      <w:r>
        <w:rPr>
          <w:rFonts w:hint="eastAsia" w:eastAsia="宋体"/>
          <w:lang w:eastAsia="zh-CN"/>
        </w:rPr>
        <w:t>“</w:t>
      </w:r>
      <w:r>
        <w:t>鴻，代也。</w:t>
      </w:r>
      <w:r>
        <w:rPr>
          <w:rFonts w:hint="eastAsia" w:eastAsia="宋体"/>
          <w:lang w:eastAsia="zh-CN"/>
        </w:rPr>
        <w:t>”</w:t>
      </w:r>
      <w:r>
        <w:t>用</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義：</w:t>
      </w:r>
      <w:r>
        <w:rPr>
          <w:rFonts w:hint="eastAsia" w:eastAsia="宋体"/>
          <w:lang w:eastAsia="zh-CN"/>
        </w:rPr>
        <w:t>“</w:t>
      </w:r>
      <w:r>
        <w:t>鴻</w:t>
      </w:r>
    </w:p>
    <w:p w14:paraId="1FA27612">
      <w:r>
        <w:t>【第195页】</w:t>
      </w:r>
    </w:p>
    <w:p w14:paraId="1C16799C">
      <w:r>
        <w:t>昬、於、顯、間，代也。</w:t>
      </w:r>
      <w:r>
        <w:rPr>
          <w:rFonts w:hint="eastAsia" w:eastAsia="宋体"/>
          <w:lang w:eastAsia="zh-CN"/>
        </w:rPr>
        <w:t>”</w:t>
      </w:r>
      <w:r>
        <w:t>顯即揚，亦即庚：</w:t>
      </w:r>
      <w:r>
        <w:rPr>
          <w:rFonts w:hint="eastAsia" w:eastAsia="宋体"/>
          <w:lang w:eastAsia="zh-CN"/>
        </w:rPr>
        <w:t>《</w:t>
      </w:r>
      <w:r>
        <w:t>易。夬</w:t>
      </w:r>
      <w:r>
        <w:rPr>
          <w:rFonts w:hint="eastAsia" w:eastAsia="宋体"/>
          <w:lang w:eastAsia="zh-CN"/>
        </w:rPr>
        <w:t>》</w:t>
      </w:r>
      <w:r>
        <w:t>焦循章句：</w:t>
      </w:r>
      <w:r>
        <w:rPr>
          <w:rFonts w:hint="eastAsia" w:eastAsia="宋体"/>
          <w:lang w:eastAsia="zh-CN"/>
        </w:rPr>
        <w:t>“</w:t>
      </w:r>
      <w:r>
        <w:t>揚猶顯也。</w:t>
      </w:r>
      <w:r>
        <w:rPr>
          <w:rFonts w:hint="eastAsia" w:eastAsia="宋体"/>
          <w:lang w:eastAsia="zh-CN"/>
        </w:rPr>
        <w:t>”</w:t>
      </w:r>
      <w:r>
        <w:t>庚通賡，續也。見</w:t>
      </w:r>
      <w:r>
        <w:rPr>
          <w:rFonts w:hint="eastAsia" w:eastAsia="宋体"/>
          <w:lang w:eastAsia="zh-CN"/>
        </w:rPr>
        <w:t>《</w:t>
      </w:r>
      <w:r>
        <w:t>廣雅《</w:t>
      </w:r>
    </w:p>
    <w:p w14:paraId="501170D8">
      <w:pPr>
        <w:rPr>
          <w:rFonts w:hint="eastAsia" w:eastAsia="宋体"/>
          <w:lang w:eastAsia="zh-CN"/>
        </w:rPr>
      </w:pPr>
      <w:r>
        <w:t>釋言</w:t>
      </w:r>
      <w:r>
        <w:rPr>
          <w:rFonts w:hint="eastAsia" w:eastAsia="宋体"/>
          <w:lang w:eastAsia="zh-CN"/>
        </w:rPr>
        <w:t>》</w:t>
      </w:r>
      <w:r>
        <w:t>王念孙疏證。</w:t>
      </w:r>
      <w:r>
        <w:rPr>
          <w:rFonts w:hint="eastAsia" w:eastAsia="宋体"/>
          <w:lang w:eastAsia="zh-CN"/>
        </w:rPr>
        <w:t>《</w:t>
      </w:r>
      <w:r>
        <w:t>易</w:t>
      </w:r>
      <w:r>
        <w:rPr>
          <w:rFonts w:hint="eastAsia" w:eastAsia="宋体"/>
          <w:lang w:eastAsia="zh-CN"/>
        </w:rPr>
        <w:t>•</w:t>
      </w:r>
      <w:r>
        <w:t>大有。象傳</w:t>
      </w:r>
      <w:r>
        <w:rPr>
          <w:rFonts w:hint="eastAsia" w:eastAsia="宋体"/>
          <w:lang w:eastAsia="zh-CN"/>
        </w:rPr>
        <w:t>》</w:t>
      </w:r>
      <w:r>
        <w:t>焦循章句：</w:t>
      </w:r>
      <w:r>
        <w:rPr>
          <w:rFonts w:hint="eastAsia" w:eastAsia="宋体"/>
          <w:lang w:eastAsia="zh-CN"/>
        </w:rPr>
        <w:t>“</w:t>
      </w:r>
      <w:r>
        <w:t>揚，續也。</w:t>
      </w:r>
      <w:r>
        <w:rPr>
          <w:rFonts w:hint="eastAsia" w:eastAsia="宋体"/>
          <w:lang w:eastAsia="zh-CN"/>
        </w:rPr>
        <w:t>”</w:t>
      </w:r>
    </w:p>
    <w:p w14:paraId="6EA5F9D5">
      <w:r>
        <w:rPr>
          <w:rFonts w:hint="eastAsia" w:eastAsia="宋体"/>
          <w:lang w:eastAsia="zh-CN"/>
        </w:rPr>
        <w:t>【</w:t>
      </w:r>
      <w:r>
        <w:t>一〇</w:t>
      </w:r>
      <w:r>
        <w:rPr>
          <w:rFonts w:hint="eastAsia" w:eastAsia="宋体"/>
          <w:lang w:eastAsia="zh-CN"/>
        </w:rPr>
        <w:t>】</w:t>
      </w:r>
      <w:r>
        <w:t>髮即拔：見</w:t>
      </w:r>
      <w:r>
        <w:rPr>
          <w:rFonts w:hint="eastAsia" w:eastAsia="宋体"/>
          <w:lang w:eastAsia="zh-CN"/>
        </w:rPr>
        <w:t>《</w:t>
      </w:r>
      <w:r>
        <w:t>釋名</w:t>
      </w:r>
      <w:r>
        <w:rPr>
          <w:rFonts w:hint="eastAsia" w:eastAsia="宋体"/>
          <w:lang w:eastAsia="zh-CN"/>
        </w:rPr>
        <w:t>•</w:t>
      </w:r>
      <w:r>
        <w:t>釋形體</w:t>
      </w:r>
      <w:r>
        <w:rPr>
          <w:rFonts w:hint="eastAsia" w:eastAsia="宋体"/>
          <w:lang w:eastAsia="zh-CN"/>
        </w:rPr>
        <w:t>》</w:t>
      </w:r>
      <w:r>
        <w:t>。又</w:t>
      </w:r>
      <w:r>
        <w:rPr>
          <w:rFonts w:hint="eastAsia" w:eastAsia="宋体"/>
          <w:lang w:eastAsia="zh-CN"/>
        </w:rPr>
        <w:t>《</w:t>
      </w:r>
      <w:r>
        <w:t>易</w:t>
      </w:r>
      <w:r>
        <w:rPr>
          <w:rFonts w:hint="eastAsia" w:eastAsia="宋体"/>
          <w:lang w:eastAsia="zh-CN"/>
        </w:rPr>
        <w:t>•</w:t>
      </w:r>
      <w:r>
        <w:t>既濟</w:t>
      </w:r>
      <w:r>
        <w:rPr>
          <w:rFonts w:hint="eastAsia" w:eastAsia="宋体"/>
          <w:lang w:eastAsia="zh-CN"/>
        </w:rPr>
        <w:t>》</w:t>
      </w:r>
      <w:r>
        <w:t>、</w:t>
      </w:r>
      <w:r>
        <w:rPr>
          <w:rFonts w:hint="eastAsia" w:eastAsia="宋体"/>
          <w:lang w:eastAsia="zh-CN"/>
        </w:rPr>
        <w:t>《</w:t>
      </w:r>
      <w:r>
        <w:t>説卦傳</w:t>
      </w:r>
      <w:r>
        <w:rPr>
          <w:rFonts w:hint="eastAsia" w:eastAsia="宋体"/>
          <w:lang w:eastAsia="zh-CN"/>
        </w:rPr>
        <w:t>》</w:t>
      </w:r>
      <w:r>
        <w:t>有</w:t>
      </w:r>
      <w:r>
        <w:rPr>
          <w:rFonts w:hint="eastAsia" w:eastAsia="宋体"/>
          <w:lang w:eastAsia="zh-CN"/>
        </w:rPr>
        <w:t>“</w:t>
      </w:r>
      <w:r>
        <w:t>髮</w:t>
      </w:r>
      <w:r>
        <w:rPr>
          <w:rFonts w:hint="eastAsia" w:eastAsia="宋体"/>
          <w:lang w:eastAsia="zh-CN"/>
        </w:rPr>
        <w:t>”</w:t>
      </w:r>
      <w:r>
        <w:t>。二字并在月部，旁紐</w:t>
      </w:r>
    </w:p>
    <w:p w14:paraId="70018CBC">
      <w:r>
        <w:t>鶴即隺：</w:t>
      </w:r>
      <w:r>
        <w:rPr>
          <w:rFonts w:hint="eastAsia" w:eastAsia="宋体"/>
          <w:lang w:eastAsia="zh-CN"/>
        </w:rPr>
        <w:t>《</w:t>
      </w:r>
      <w:r>
        <w:t>説文</w:t>
      </w:r>
      <w:r>
        <w:rPr>
          <w:rFonts w:hint="eastAsia" w:eastAsia="宋体"/>
          <w:lang w:eastAsia="zh-CN"/>
        </w:rPr>
        <w:t>•</w:t>
      </w:r>
      <w:r>
        <w:t>鳥部</w:t>
      </w:r>
      <w:r>
        <w:rPr>
          <w:rFonts w:hint="eastAsia" w:eastAsia="宋体"/>
          <w:lang w:eastAsia="zh-CN"/>
        </w:rPr>
        <w:t>》</w:t>
      </w:r>
      <w:r>
        <w:t>：</w:t>
      </w:r>
      <w:r>
        <w:rPr>
          <w:rFonts w:hint="eastAsia" w:eastAsia="宋体"/>
          <w:lang w:eastAsia="zh-CN"/>
        </w:rPr>
        <w:t>“</w:t>
      </w:r>
      <w:r>
        <w:t>鶴《从鳥，隺聲。</w:t>
      </w:r>
      <w:r>
        <w:rPr>
          <w:rFonts w:hint="eastAsia" w:eastAsia="宋体"/>
          <w:lang w:eastAsia="zh-CN"/>
        </w:rPr>
        <w:t>”《</w:t>
      </w:r>
      <w:r>
        <w:t>易。中孚</w:t>
      </w:r>
      <w:r>
        <w:rPr>
          <w:rFonts w:hint="eastAsia" w:eastAsia="宋体"/>
          <w:lang w:eastAsia="zh-CN"/>
        </w:rPr>
        <w:t>》</w:t>
      </w:r>
      <w:r>
        <w:t>焦循章句：</w:t>
      </w:r>
      <w:r>
        <w:rPr>
          <w:rFonts w:hint="eastAsia" w:eastAsia="宋体"/>
          <w:lang w:eastAsia="zh-CN"/>
        </w:rPr>
        <w:t>“</w:t>
      </w:r>
      <w:r>
        <w:t>鶴同隺。</w:t>
      </w:r>
      <w:r>
        <w:rPr>
          <w:rFonts w:hint="eastAsia" w:eastAsia="宋体"/>
          <w:lang w:eastAsia="zh-CN"/>
        </w:rPr>
        <w:t>”</w:t>
      </w:r>
      <w:r>
        <w:t>約即酌，亦即礿：三</w:t>
      </w:r>
    </w:p>
    <w:p w14:paraId="433F92CC">
      <w:pPr>
        <w:rPr>
          <w:rFonts w:hint="eastAsia" w:eastAsia="宋体"/>
          <w:lang w:eastAsia="zh-CN"/>
        </w:rPr>
      </w:pPr>
      <w:r>
        <w:t>字并从勺聲。</w:t>
      </w:r>
      <w:r>
        <w:rPr>
          <w:rFonts w:hint="eastAsia" w:eastAsia="宋体"/>
          <w:lang w:eastAsia="zh-CN"/>
        </w:rPr>
        <w:t>《</w:t>
      </w:r>
      <w:r>
        <w:t>易。坎</w:t>
      </w:r>
      <w:r>
        <w:rPr>
          <w:rFonts w:hint="eastAsia" w:eastAsia="宋体"/>
          <w:lang w:eastAsia="zh-CN"/>
        </w:rPr>
        <w:t>》</w:t>
      </w:r>
      <w:r>
        <w:t>焦循章句：</w:t>
      </w:r>
      <w:r>
        <w:rPr>
          <w:rFonts w:hint="eastAsia" w:eastAsia="宋体"/>
          <w:lang w:eastAsia="zh-CN"/>
        </w:rPr>
        <w:t>“</w:t>
      </w:r>
      <w:r>
        <w:t>約，要也。</w:t>
      </w:r>
      <w:r>
        <w:rPr>
          <w:rFonts w:hint="eastAsia" w:eastAsia="宋体"/>
          <w:lang w:eastAsia="zh-CN"/>
        </w:rPr>
        <w:t>”《</w:t>
      </w:r>
      <w:r>
        <w:t>易</w:t>
      </w:r>
      <w:r>
        <w:rPr>
          <w:rFonts w:hint="eastAsia" w:eastAsia="宋体"/>
          <w:lang w:eastAsia="zh-CN"/>
        </w:rPr>
        <w:t>•</w:t>
      </w:r>
      <w:r>
        <w:t>損</w:t>
      </w:r>
      <w:r>
        <w:rPr>
          <w:rFonts w:hint="eastAsia" w:eastAsia="宋体"/>
          <w:lang w:eastAsia="zh-CN"/>
        </w:rPr>
        <w:t>》</w:t>
      </w:r>
      <w:r>
        <w:t>焦循章句：</w:t>
      </w:r>
      <w:r>
        <w:rPr>
          <w:rFonts w:hint="eastAsia" w:eastAsia="宋体"/>
          <w:lang w:eastAsia="zh-CN"/>
        </w:rPr>
        <w:t>“</w:t>
      </w:r>
      <w:r>
        <w:t>酌，猶約也。</w:t>
      </w:r>
      <w:r>
        <w:rPr>
          <w:rFonts w:hint="eastAsia" w:eastAsia="宋体"/>
          <w:lang w:eastAsia="zh-CN"/>
        </w:rPr>
        <w:t>”</w:t>
      </w:r>
      <w:r>
        <w:t>礿，見</w:t>
      </w:r>
      <w:r>
        <w:rPr>
          <w:rFonts w:hint="eastAsia" w:eastAsia="宋体"/>
          <w:lang w:eastAsia="zh-CN"/>
        </w:rPr>
        <w:t>《</w:t>
      </w:r>
      <w:r>
        <w:t>易。既濟</w:t>
      </w:r>
      <w:r>
        <w:rPr>
          <w:rFonts w:hint="eastAsia" w:eastAsia="宋体"/>
          <w:lang w:eastAsia="zh-CN"/>
        </w:rPr>
        <w:t>》</w:t>
      </w:r>
    </w:p>
    <w:p w14:paraId="5E46DA72">
      <w:r>
        <w:t>握即渥：二字并从屋聲。</w:t>
      </w:r>
      <w:r>
        <w:rPr>
          <w:rFonts w:hint="eastAsia" w:eastAsia="宋体"/>
          <w:lang w:eastAsia="zh-CN"/>
        </w:rPr>
        <w:t>《</w:t>
      </w:r>
      <w:r>
        <w:t>易</w:t>
      </w:r>
      <w:r>
        <w:rPr>
          <w:rFonts w:hint="eastAsia" w:eastAsia="宋体"/>
          <w:lang w:eastAsia="zh-CN"/>
        </w:rPr>
        <w:t>•</w:t>
      </w:r>
      <w:r>
        <w:t>萃</w:t>
      </w:r>
      <w:r>
        <w:rPr>
          <w:rFonts w:hint="eastAsia" w:eastAsia="宋体"/>
          <w:lang w:eastAsia="zh-CN"/>
        </w:rPr>
        <w:t>》</w:t>
      </w:r>
      <w:r>
        <w:t>焦循章句：</w:t>
      </w:r>
      <w:r>
        <w:rPr>
          <w:rFonts w:hint="eastAsia" w:eastAsia="宋体"/>
          <w:lang w:eastAsia="zh-CN"/>
        </w:rPr>
        <w:t>“</w:t>
      </w:r>
      <w:r>
        <w:t>握與渥同。</w:t>
      </w:r>
      <w:r>
        <w:rPr>
          <w:rFonts w:hint="eastAsia" w:eastAsia="宋体"/>
          <w:lang w:eastAsia="zh-CN"/>
        </w:rPr>
        <w:t>”</w:t>
      </w:r>
      <w:r>
        <w:t>胏即積：二字并在精母，脂錫通轉</w:t>
      </w:r>
    </w:p>
    <w:p w14:paraId="5217032D">
      <w:r>
        <w:rPr>
          <w:rFonts w:hint="eastAsia" w:eastAsia="宋体"/>
          <w:lang w:eastAsia="zh-CN"/>
        </w:rPr>
        <w:t>《</w:t>
      </w:r>
      <w:r>
        <w:t>易</w:t>
      </w:r>
      <w:r>
        <w:rPr>
          <w:rFonts w:hint="eastAsia" w:eastAsia="宋体"/>
          <w:lang w:eastAsia="zh-CN"/>
        </w:rPr>
        <w:t>•</w:t>
      </w:r>
      <w:r>
        <w:t>噬嗑</w:t>
      </w:r>
      <w:r>
        <w:rPr>
          <w:rFonts w:hint="eastAsia" w:eastAsia="宋体"/>
          <w:lang w:eastAsia="zh-CN"/>
        </w:rPr>
        <w:t>》</w:t>
      </w:r>
      <w:r>
        <w:t>焦循章句：</w:t>
      </w:r>
      <w:r>
        <w:rPr>
          <w:rFonts w:hint="eastAsia" w:eastAsia="宋体"/>
          <w:lang w:eastAsia="zh-CN"/>
        </w:rPr>
        <w:t>“</w:t>
      </w:r>
      <w:r>
        <w:t>胏猶積也。</w:t>
      </w:r>
      <w:r>
        <w:rPr>
          <w:rFonts w:hint="eastAsia" w:eastAsia="宋体"/>
          <w:lang w:eastAsia="zh-CN"/>
        </w:rPr>
        <w:t>”</w:t>
      </w:r>
      <w:r>
        <w:t>袂即夬：</w:t>
      </w:r>
      <w:r>
        <w:rPr>
          <w:rFonts w:hint="eastAsia" w:eastAsia="宋体"/>
          <w:lang w:eastAsia="zh-CN"/>
        </w:rPr>
        <w:t>《</w:t>
      </w:r>
      <w:r>
        <w:t>易。歸妹</w:t>
      </w:r>
      <w:r>
        <w:rPr>
          <w:rFonts w:hint="eastAsia" w:eastAsia="宋体"/>
          <w:lang w:eastAsia="zh-CN"/>
        </w:rPr>
        <w:t>》</w:t>
      </w:r>
      <w:r>
        <w:t>焦循章句：</w:t>
      </w:r>
      <w:r>
        <w:rPr>
          <w:rFonts w:hint="eastAsia" w:eastAsia="宋体"/>
          <w:lang w:eastAsia="zh-CN"/>
        </w:rPr>
        <w:t>“</w:t>
      </w:r>
      <w:r>
        <w:t>袂猶決也。</w:t>
      </w:r>
      <w:r>
        <w:rPr>
          <w:rFonts w:hint="eastAsia" w:eastAsia="宋体"/>
          <w:lang w:eastAsia="zh-CN"/>
        </w:rPr>
        <w:t>”</w:t>
      </w:r>
      <w:r>
        <w:t>俞樾</w:t>
      </w:r>
      <w:r>
        <w:rPr>
          <w:rFonts w:hint="eastAsia" w:eastAsia="宋体"/>
          <w:lang w:eastAsia="zh-CN"/>
        </w:rPr>
        <w:t>《</w:t>
      </w:r>
      <w:r>
        <w:t>群經</w:t>
      </w:r>
    </w:p>
    <w:p w14:paraId="6B8A792E">
      <w:r>
        <w:t>評議</w:t>
      </w:r>
      <w:r>
        <w:rPr>
          <w:rFonts w:hint="eastAsia" w:eastAsia="宋体"/>
          <w:lang w:eastAsia="zh-CN"/>
        </w:rPr>
        <w:t>•</w:t>
      </w:r>
      <w:r>
        <w:t>周易一</w:t>
      </w:r>
      <w:r>
        <w:rPr>
          <w:rFonts w:hint="eastAsia" w:eastAsia="宋体"/>
          <w:lang w:eastAsia="zh-CN"/>
        </w:rPr>
        <w:t>》</w:t>
      </w:r>
      <w:r>
        <w:t>：</w:t>
      </w:r>
      <w:r>
        <w:rPr>
          <w:rFonts w:hint="eastAsia" w:eastAsia="宋体"/>
          <w:lang w:eastAsia="zh-CN"/>
        </w:rPr>
        <w:t>“</w:t>
      </w:r>
      <w:r>
        <w:t>按：決者行也。</w:t>
      </w:r>
      <w:r>
        <w:rPr>
          <w:rFonts w:hint="eastAsia" w:eastAsia="宋体"/>
          <w:lang w:eastAsia="zh-CN"/>
        </w:rPr>
        <w:t>”</w:t>
      </w:r>
      <w:r>
        <w:t>夬、袂、決音義通。</w:t>
      </w:r>
      <w:r>
        <w:rPr>
          <w:rFonts w:hint="eastAsia" w:eastAsia="宋体"/>
          <w:lang w:eastAsia="zh-CN"/>
        </w:rPr>
        <w:t>《</w:t>
      </w:r>
      <w:r>
        <w:t>易</w:t>
      </w:r>
      <w:r>
        <w:rPr>
          <w:rFonts w:hint="eastAsia" w:eastAsia="宋体"/>
          <w:lang w:eastAsia="zh-CN"/>
        </w:rPr>
        <w:t>•</w:t>
      </w:r>
      <w:r>
        <w:t>夬</w:t>
      </w:r>
      <w:r>
        <w:rPr>
          <w:rFonts w:hint="eastAsia" w:eastAsia="宋体"/>
          <w:lang w:eastAsia="zh-CN"/>
        </w:rPr>
        <w:t>》</w:t>
      </w:r>
      <w:r>
        <w:t>、</w:t>
      </w:r>
      <w:r>
        <w:rPr>
          <w:rFonts w:hint="eastAsia" w:eastAsia="宋体"/>
          <w:lang w:eastAsia="zh-CN"/>
        </w:rPr>
        <w:t>《</w:t>
      </w:r>
      <w:r>
        <w:t>履</w:t>
      </w:r>
      <w:r>
        <w:rPr>
          <w:rFonts w:hint="eastAsia" w:eastAsia="宋体"/>
          <w:lang w:eastAsia="zh-CN"/>
        </w:rPr>
        <w:t>》</w:t>
      </w:r>
      <w:r>
        <w:t>王注、孔疏、釋文、李氏集解可證</w:t>
      </w:r>
    </w:p>
    <w:p w14:paraId="7C874406">
      <w:r>
        <w:t>豶即賁，亦即奔</w:t>
      </w:r>
      <w:r>
        <w:rPr>
          <w:rFonts w:hint="eastAsia" w:eastAsia="宋体"/>
          <w:lang w:eastAsia="zh-CN"/>
        </w:rPr>
        <w:t>《</w:t>
      </w:r>
      <w:r>
        <w:t>易</w:t>
      </w:r>
      <w:r>
        <w:rPr>
          <w:rFonts w:hint="eastAsia" w:eastAsia="宋体"/>
          <w:lang w:eastAsia="zh-CN"/>
        </w:rPr>
        <w:t>•</w:t>
      </w:r>
      <w:r>
        <w:t>大畜</w:t>
      </w:r>
      <w:r>
        <w:rPr>
          <w:rFonts w:hint="eastAsia" w:eastAsia="宋体"/>
          <w:lang w:eastAsia="zh-CN"/>
        </w:rPr>
        <w:t>》</w:t>
      </w:r>
      <w:r>
        <w:t>焦氏章句：</w:t>
      </w:r>
      <w:r>
        <w:rPr>
          <w:rFonts w:hint="eastAsia" w:eastAsia="宋体"/>
          <w:lang w:eastAsia="zh-CN"/>
        </w:rPr>
        <w:t>“</w:t>
      </w:r>
      <w:r>
        <w:t>豶猶賁也。</w:t>
      </w:r>
      <w:r>
        <w:rPr>
          <w:rFonts w:hint="eastAsia" w:eastAsia="宋体"/>
          <w:lang w:eastAsia="zh-CN"/>
        </w:rPr>
        <w:t>”《</w:t>
      </w:r>
      <w:r>
        <w:t>墨子</w:t>
      </w:r>
      <w:r>
        <w:rPr>
          <w:rFonts w:hint="eastAsia" w:eastAsia="宋体"/>
          <w:lang w:eastAsia="zh-CN"/>
        </w:rPr>
        <w:t>•</w:t>
      </w:r>
      <w:r>
        <w:t>備蛾傅</w:t>
      </w:r>
      <w:r>
        <w:rPr>
          <w:rFonts w:hint="eastAsia" w:eastAsia="宋体"/>
          <w:lang w:eastAsia="zh-CN"/>
        </w:rPr>
        <w:t>》</w:t>
      </w:r>
      <w:r>
        <w:t>孙詒讓閒詁</w:t>
      </w:r>
      <w:r>
        <w:rPr>
          <w:rFonts w:hint="eastAsia" w:eastAsia="宋体"/>
          <w:lang w:eastAsia="zh-CN"/>
        </w:rPr>
        <w:t>“</w:t>
      </w:r>
      <w:r>
        <w:t>賁士，猶奔士</w:t>
      </w:r>
    </w:p>
    <w:p w14:paraId="7D49DDDE">
      <w:r>
        <w:t>也。</w:t>
      </w:r>
      <w:r>
        <w:rPr>
          <w:rFonts w:hint="eastAsia" w:eastAsia="宋体"/>
          <w:lang w:eastAsia="zh-CN"/>
        </w:rPr>
        <w:t>”</w:t>
      </w:r>
      <w:r>
        <w:t>賁又即焚：</w:t>
      </w:r>
      <w:r>
        <w:rPr>
          <w:rFonts w:hint="eastAsia" w:eastAsia="宋体"/>
          <w:lang w:eastAsia="zh-CN"/>
        </w:rPr>
        <w:t>《</w:t>
      </w:r>
      <w:r>
        <w:t>易</w:t>
      </w:r>
      <w:r>
        <w:rPr>
          <w:rFonts w:hint="eastAsia" w:eastAsia="宋体"/>
          <w:lang w:eastAsia="zh-CN"/>
        </w:rPr>
        <w:t>•</w:t>
      </w:r>
      <w:r>
        <w:t>離</w:t>
      </w:r>
      <w:r>
        <w:rPr>
          <w:rFonts w:hint="eastAsia" w:eastAsia="宋体"/>
          <w:lang w:eastAsia="zh-CN"/>
        </w:rPr>
        <w:t>》</w:t>
      </w:r>
      <w:r>
        <w:t>焦循章句：</w:t>
      </w:r>
      <w:r>
        <w:rPr>
          <w:rFonts w:hint="eastAsia" w:eastAsia="宋体"/>
          <w:lang w:eastAsia="zh-CN"/>
        </w:rPr>
        <w:t>“</w:t>
      </w:r>
      <w:r>
        <w:t>焚與賁通。</w:t>
      </w:r>
      <w:r>
        <w:rPr>
          <w:rFonts w:hint="eastAsia" w:eastAsia="宋体"/>
          <w:lang w:eastAsia="zh-CN"/>
        </w:rPr>
        <w:t>”</w:t>
      </w:r>
      <w:r>
        <w:t>祗即羝，亦即震，震亦即振：王念孙</w:t>
      </w:r>
      <w:r>
        <w:rPr>
          <w:rFonts w:hint="eastAsia" w:eastAsia="宋体"/>
          <w:lang w:eastAsia="zh-CN"/>
        </w:rPr>
        <w:t>《</w:t>
      </w:r>
      <w:r>
        <w:t>讀書</w:t>
      </w:r>
    </w:p>
    <w:p w14:paraId="1823ABD7">
      <w:r>
        <w:t>雜志。餘編下。楚辭</w:t>
      </w:r>
      <w:r>
        <w:rPr>
          <w:rFonts w:hint="eastAsia" w:eastAsia="宋体"/>
          <w:lang w:eastAsia="zh-CN"/>
        </w:rPr>
        <w:t>•</w:t>
      </w:r>
      <w:r>
        <w:t>離騷</w:t>
      </w:r>
      <w:r>
        <w:rPr>
          <w:rFonts w:hint="eastAsia" w:eastAsia="宋体"/>
          <w:lang w:eastAsia="zh-CN"/>
        </w:rPr>
        <w:t>》</w:t>
      </w:r>
      <w:r>
        <w:t>：</w:t>
      </w:r>
      <w:r>
        <w:rPr>
          <w:rFonts w:hint="eastAsia" w:eastAsia="宋体"/>
          <w:lang w:eastAsia="zh-CN"/>
        </w:rPr>
        <w:t>“</w:t>
      </w:r>
      <w:r>
        <w:t>祗之言振也。</w:t>
      </w:r>
      <w:r>
        <w:rPr>
          <w:rFonts w:hint="eastAsia" w:eastAsia="宋体"/>
          <w:lang w:eastAsia="zh-CN"/>
        </w:rPr>
        <w:t>”</w:t>
      </w:r>
      <w:r>
        <w:t>又</w:t>
      </w:r>
      <w:r>
        <w:rPr>
          <w:rFonts w:hint="eastAsia" w:eastAsia="宋体"/>
          <w:lang w:eastAsia="zh-CN"/>
        </w:rPr>
        <w:t>《</w:t>
      </w:r>
      <w:r>
        <w:t>後漢書</w:t>
      </w:r>
      <w:r>
        <w:rPr>
          <w:rFonts w:hint="eastAsia" w:eastAsia="宋体"/>
          <w:lang w:eastAsia="zh-CN"/>
        </w:rPr>
        <w:t>》</w:t>
      </w:r>
      <w:r>
        <w:t>：</w:t>
      </w:r>
      <w:r>
        <w:rPr>
          <w:rFonts w:hint="eastAsia" w:eastAsia="宋体"/>
          <w:lang w:eastAsia="zh-CN"/>
        </w:rPr>
        <w:t>“</w:t>
      </w:r>
      <w:r>
        <w:t>震讀爲祗，祗，敬也。</w:t>
      </w:r>
      <w:r>
        <w:rPr>
          <w:rFonts w:hint="eastAsia" w:eastAsia="宋体"/>
          <w:lang w:eastAsia="zh-CN"/>
        </w:rPr>
        <w:t>”《</w:t>
      </w:r>
      <w:r>
        <w:t>易</w:t>
      </w:r>
      <w:r>
        <w:rPr>
          <w:rFonts w:hint="eastAsia" w:eastAsia="宋体"/>
          <w:lang w:eastAsia="zh-CN"/>
        </w:rPr>
        <w:t>•</w:t>
      </w:r>
      <w:r>
        <w:t>大壯</w:t>
      </w:r>
      <w:r>
        <w:rPr>
          <w:rFonts w:hint="eastAsia" w:eastAsia="宋体"/>
          <w:lang w:eastAsia="zh-CN"/>
        </w:rPr>
        <w:t>》</w:t>
      </w:r>
      <w:r>
        <w:t>焦循</w:t>
      </w:r>
    </w:p>
    <w:p w14:paraId="2282DD5D">
      <w:r>
        <w:t>章句：</w:t>
      </w:r>
      <w:r>
        <w:rPr>
          <w:rFonts w:hint="eastAsia" w:eastAsia="宋体"/>
          <w:lang w:eastAsia="zh-CN"/>
        </w:rPr>
        <w:t>“</w:t>
      </w:r>
      <w:r>
        <w:t>羝猶氐也。</w:t>
      </w:r>
      <w:r>
        <w:rPr>
          <w:rFonts w:hint="eastAsia" w:eastAsia="宋体"/>
          <w:lang w:eastAsia="zh-CN"/>
        </w:rPr>
        <w:t>”</w:t>
      </w:r>
      <w:r>
        <w:t>朱駿聲</w:t>
      </w:r>
      <w:r>
        <w:rPr>
          <w:rFonts w:hint="eastAsia" w:eastAsia="宋体"/>
          <w:lang w:eastAsia="zh-CN"/>
        </w:rPr>
        <w:t>《</w:t>
      </w:r>
      <w:r>
        <w:t>説文通訓定聲</w:t>
      </w:r>
      <w:r>
        <w:rPr>
          <w:rFonts w:hint="eastAsia" w:eastAsia="宋体"/>
          <w:lang w:eastAsia="zh-CN"/>
        </w:rPr>
        <w:t>》</w:t>
      </w:r>
      <w:r>
        <w:t>：</w:t>
      </w:r>
      <w:r>
        <w:rPr>
          <w:rFonts w:hint="eastAsia" w:eastAsia="宋体"/>
          <w:lang w:eastAsia="zh-CN"/>
        </w:rPr>
        <w:t>“</w:t>
      </w:r>
      <w:r>
        <w:t>氐借爲羝。</w:t>
      </w:r>
      <w:r>
        <w:rPr>
          <w:rFonts w:hint="eastAsia" w:eastAsia="宋体"/>
          <w:lang w:eastAsia="zh-CN"/>
        </w:rPr>
        <w:t>”</w:t>
      </w:r>
      <w:r>
        <w:t>屯即純，又即臋：</w:t>
      </w:r>
      <w:r>
        <w:rPr>
          <w:rFonts w:hint="eastAsia" w:eastAsia="宋体"/>
          <w:lang w:eastAsia="zh-CN"/>
        </w:rPr>
        <w:t>《</w:t>
      </w:r>
      <w:r>
        <w:t>易</w:t>
      </w:r>
      <w:r>
        <w:rPr>
          <w:rFonts w:hint="eastAsia" w:eastAsia="宋体"/>
          <w:lang w:eastAsia="zh-CN"/>
        </w:rPr>
        <w:t>•</w:t>
      </w:r>
      <w:r>
        <w:t>乾</w:t>
      </w:r>
      <w:r>
        <w:rPr>
          <w:rFonts w:hint="eastAsia" w:eastAsia="宋体"/>
          <w:lang w:eastAsia="zh-CN"/>
        </w:rPr>
        <w:t>•</w:t>
      </w:r>
      <w:r>
        <w:t>文言</w:t>
      </w:r>
      <w:r>
        <w:rPr>
          <w:rFonts w:hint="eastAsia" w:eastAsia="宋体"/>
          <w:lang w:eastAsia="zh-CN"/>
        </w:rPr>
        <w:t>》</w:t>
      </w:r>
      <w:r>
        <w:t>焦循</w:t>
      </w:r>
    </w:p>
    <w:p w14:paraId="7AB0BD9B">
      <w:pPr>
        <w:rPr>
          <w:rFonts w:hint="eastAsia" w:eastAsia="宋体"/>
          <w:lang w:eastAsia="zh-CN"/>
        </w:rPr>
      </w:pPr>
      <w:r>
        <w:t>章句</w:t>
      </w:r>
      <w:r>
        <w:rPr>
          <w:rFonts w:hint="eastAsia" w:eastAsia="宋体"/>
          <w:lang w:eastAsia="zh-CN"/>
        </w:rPr>
        <w:t>“</w:t>
      </w:r>
      <w:r>
        <w:t>屯猶厚也。</w:t>
      </w:r>
      <w:r>
        <w:rPr>
          <w:rFonts w:hint="eastAsia" w:eastAsia="宋体"/>
          <w:lang w:eastAsia="zh-CN"/>
        </w:rPr>
        <w:t>”《</w:t>
      </w:r>
      <w:r>
        <w:t>周禮</w:t>
      </w:r>
      <w:r>
        <w:rPr>
          <w:rFonts w:hint="eastAsia" w:eastAsia="宋体"/>
          <w:lang w:eastAsia="zh-CN"/>
        </w:rPr>
        <w:t>•</w:t>
      </w:r>
      <w:r>
        <w:t>地官。鄉師</w:t>
      </w:r>
      <w:r>
        <w:rPr>
          <w:rFonts w:hint="eastAsia" w:eastAsia="宋体"/>
          <w:lang w:eastAsia="zh-CN"/>
        </w:rPr>
        <w:t>》</w:t>
      </w:r>
      <w:r>
        <w:t>鄭注</w:t>
      </w:r>
      <w:r>
        <w:rPr>
          <w:rFonts w:hint="eastAsia" w:eastAsia="宋体"/>
          <w:lang w:eastAsia="zh-CN"/>
        </w:rPr>
        <w:t>“</w:t>
      </w:r>
      <w:r>
        <w:t>故書屯或爲臀。</w:t>
      </w:r>
      <w:r>
        <w:rPr>
          <w:rFonts w:hint="eastAsia" w:eastAsia="宋体"/>
          <w:lang w:eastAsia="zh-CN"/>
        </w:rPr>
        <w:t>”</w:t>
      </w:r>
      <w:r>
        <w:t>鼈即敝，亦即罷</w:t>
      </w:r>
      <w:r>
        <w:rPr>
          <w:rFonts w:hint="eastAsia" w:eastAsia="宋体"/>
          <w:lang w:eastAsia="zh-CN"/>
        </w:rPr>
        <w:t>《</w:t>
      </w:r>
      <w:r>
        <w:t>易</w:t>
      </w:r>
      <w:r>
        <w:rPr>
          <w:rFonts w:hint="eastAsia" w:eastAsia="宋体"/>
          <w:lang w:eastAsia="zh-CN"/>
        </w:rPr>
        <w:t>•</w:t>
      </w:r>
      <w:r>
        <w:t>説卦傳</w:t>
      </w:r>
      <w:r>
        <w:rPr>
          <w:rFonts w:hint="eastAsia" w:eastAsia="宋体"/>
          <w:lang w:eastAsia="zh-CN"/>
        </w:rPr>
        <w:t>》</w:t>
      </w:r>
    </w:p>
    <w:p w14:paraId="455785D2">
      <w:pPr>
        <w:rPr>
          <w:rFonts w:hint="eastAsia" w:eastAsia="宋体"/>
          <w:lang w:eastAsia="zh-CN"/>
        </w:rPr>
      </w:pPr>
      <w:r>
        <w:t>焦循章句</w:t>
      </w:r>
      <w:r>
        <w:rPr>
          <w:rFonts w:hint="eastAsia" w:eastAsia="宋体"/>
          <w:lang w:eastAsia="zh-CN"/>
        </w:rPr>
        <w:t>“</w:t>
      </w:r>
      <w:r>
        <w:t>鼈猶敝也。</w:t>
      </w:r>
      <w:r>
        <w:rPr>
          <w:rFonts w:hint="eastAsia" w:eastAsia="宋体"/>
          <w:lang w:eastAsia="zh-CN"/>
        </w:rPr>
        <w:t>”</w:t>
      </w:r>
      <w:r>
        <w:t>又</w:t>
      </w:r>
      <w:r>
        <w:rPr>
          <w:rFonts w:hint="eastAsia" w:eastAsia="宋体"/>
          <w:lang w:eastAsia="zh-CN"/>
        </w:rPr>
        <w:t>《</w:t>
      </w:r>
      <w:r>
        <w:t>歸妹。象傳</w:t>
      </w:r>
      <w:r>
        <w:rPr>
          <w:rFonts w:hint="eastAsia" w:eastAsia="宋体"/>
          <w:lang w:eastAsia="zh-CN"/>
        </w:rPr>
        <w:t>》</w:t>
      </w:r>
      <w:r>
        <w:t>焦循章句</w:t>
      </w:r>
      <w:r>
        <w:rPr>
          <w:rFonts w:hint="eastAsia" w:eastAsia="宋体"/>
          <w:lang w:eastAsia="zh-CN"/>
        </w:rPr>
        <w:t>“</w:t>
      </w:r>
      <w:r>
        <w:t>敝猶罷也。</w:t>
      </w:r>
      <w:r>
        <w:rPr>
          <w:rFonts w:hint="eastAsia" w:eastAsia="宋体"/>
          <w:lang w:eastAsia="zh-CN"/>
        </w:rPr>
        <w:t>”</w:t>
      </w:r>
    </w:p>
    <w:p w14:paraId="3C84C6AE">
      <w:r>
        <w:rPr>
          <w:rFonts w:hint="eastAsia" w:eastAsia="宋体"/>
          <w:lang w:eastAsia="zh-CN"/>
        </w:rPr>
        <w:t>【</w:t>
      </w:r>
      <w:r>
        <w:t>一一</w:t>
      </w:r>
      <w:r>
        <w:rPr>
          <w:rFonts w:hint="eastAsia" w:eastAsia="宋体"/>
          <w:lang w:eastAsia="zh-CN"/>
        </w:rPr>
        <w:t>】</w:t>
      </w:r>
      <w:r>
        <w:t>旁通、相錯、時行三例，是焦循治</w:t>
      </w:r>
      <w:r>
        <w:rPr>
          <w:rFonts w:hint="eastAsia" w:eastAsia="宋体"/>
          <w:lang w:eastAsia="zh-CN"/>
        </w:rPr>
        <w:t>《</w:t>
      </w:r>
      <w:r>
        <w:t>易</w:t>
      </w:r>
      <w:r>
        <w:rPr>
          <w:rFonts w:hint="eastAsia" w:eastAsia="宋体"/>
          <w:lang w:eastAsia="zh-CN"/>
        </w:rPr>
        <w:t>》</w:t>
      </w:r>
      <w:r>
        <w:t>三術，由測經文、傳文而發明。詳見</w:t>
      </w:r>
      <w:r>
        <w:rPr>
          <w:rFonts w:hint="eastAsia" w:eastAsia="宋体"/>
          <w:lang w:eastAsia="zh-CN"/>
        </w:rPr>
        <w:t>《</w:t>
      </w:r>
      <w:r>
        <w:t>易通釋</w:t>
      </w:r>
      <w:r>
        <w:rPr>
          <w:rFonts w:hint="eastAsia" w:eastAsia="宋体"/>
          <w:lang w:eastAsia="zh-CN"/>
        </w:rPr>
        <w:t>》</w:t>
      </w:r>
      <w:r>
        <w:t>、</w:t>
      </w:r>
      <w:r>
        <w:rPr>
          <w:rFonts w:hint="eastAsia" w:eastAsia="宋体"/>
          <w:lang w:eastAsia="zh-CN"/>
        </w:rPr>
        <w:t>《</w:t>
      </w:r>
      <w:r>
        <w:t>易</w:t>
      </w:r>
    </w:p>
    <w:p w14:paraId="4693B0C6">
      <w:r>
        <w:t>圖略</w:t>
      </w:r>
      <w:r>
        <w:rPr>
          <w:rFonts w:hint="eastAsia" w:eastAsia="宋体"/>
          <w:lang w:eastAsia="zh-CN"/>
        </w:rPr>
        <w:t>》</w:t>
      </w:r>
      <w:r>
        <w:t>。</w:t>
      </w:r>
    </w:p>
    <w:p w14:paraId="51DEFE58">
      <w:r>
        <w:rPr>
          <w:rFonts w:hint="eastAsia" w:eastAsia="宋体"/>
          <w:lang w:eastAsia="zh-CN"/>
        </w:rPr>
        <w:t>【</w:t>
      </w:r>
      <w:r>
        <w:t>一二</w:t>
      </w:r>
      <w:r>
        <w:rPr>
          <w:rFonts w:hint="eastAsia" w:eastAsia="宋体"/>
          <w:lang w:eastAsia="zh-CN"/>
        </w:rPr>
        <w:t>】</w:t>
      </w:r>
      <w:r>
        <w:t>見</w:t>
      </w:r>
      <w:r>
        <w:rPr>
          <w:rFonts w:hint="eastAsia" w:eastAsia="宋体"/>
          <w:lang w:eastAsia="zh-CN"/>
        </w:rPr>
        <w:t>《</w:t>
      </w:r>
      <w:r>
        <w:t>焦氏叢書</w:t>
      </w:r>
      <w:r>
        <w:rPr>
          <w:rFonts w:hint="eastAsia" w:eastAsia="宋体"/>
          <w:lang w:eastAsia="zh-CN"/>
        </w:rPr>
        <w:t>》</w:t>
      </w:r>
      <w:r>
        <w:t>，嘉慶、道光間江都焦氏雕菰樓刊，上海圖書館藏</w:t>
      </w:r>
    </w:p>
    <w:p w14:paraId="39FBDF03">
      <w:r>
        <w:t>【第196页】</w:t>
      </w:r>
    </w:p>
    <w:p w14:paraId="65530097">
      <w:r>
        <w:t>孫星衍致王引之書四通</w:t>
      </w:r>
    </w:p>
    <w:p w14:paraId="11EF7E25">
      <w:r>
        <w:t>接奉手示並寄大著</w:t>
      </w:r>
      <w:r>
        <w:rPr>
          <w:rFonts w:hint="eastAsia" w:eastAsia="宋体"/>
          <w:lang w:eastAsia="zh-CN"/>
        </w:rPr>
        <w:t>《</w:t>
      </w:r>
      <w:r>
        <w:t>書詁</w:t>
      </w:r>
      <w:r>
        <w:rPr>
          <w:rFonts w:hint="eastAsia" w:eastAsia="宋体"/>
          <w:lang w:eastAsia="zh-CN"/>
        </w:rPr>
        <w:t>》【</w:t>
      </w:r>
      <w:r>
        <w:t>lu，循誦回環，佩服無既，訓詁聲音之學至是而大明，後學</w:t>
      </w:r>
    </w:p>
    <w:p w14:paraId="4897BB5B">
      <w:r>
        <w:t>可爲一隅之反。弟所考</w:t>
      </w:r>
      <w:r>
        <w:rPr>
          <w:rFonts w:hint="eastAsia" w:eastAsia="宋体"/>
          <w:lang w:eastAsia="zh-CN"/>
        </w:rPr>
        <w:t>“</w:t>
      </w:r>
      <w:r>
        <w:t>爰</w:t>
      </w:r>
      <w:r>
        <w:rPr>
          <w:rFonts w:hint="eastAsia" w:eastAsia="宋体"/>
          <w:lang w:eastAsia="zh-CN"/>
        </w:rPr>
        <w:t>”</w:t>
      </w:r>
      <w:r>
        <w:t>字即</w:t>
      </w:r>
      <w:r>
        <w:rPr>
          <w:rFonts w:hint="eastAsia" w:eastAsia="宋体"/>
          <w:lang w:eastAsia="zh-CN"/>
        </w:rPr>
        <w:t>“</w:t>
      </w:r>
      <w:r>
        <w:t>曰</w:t>
      </w:r>
      <w:r>
        <w:rPr>
          <w:rFonts w:hint="eastAsia" w:eastAsia="宋体"/>
          <w:lang w:eastAsia="zh-CN"/>
        </w:rPr>
        <w:t>”</w:t>
      </w:r>
      <w:r>
        <w:t>、即</w:t>
      </w:r>
      <w:r>
        <w:rPr>
          <w:rFonts w:hint="eastAsia" w:eastAsia="宋体"/>
          <w:lang w:eastAsia="zh-CN"/>
        </w:rPr>
        <w:t>“</w:t>
      </w:r>
      <w:r>
        <w:t>于是</w:t>
      </w:r>
      <w:r>
        <w:rPr>
          <w:rFonts w:hint="eastAsia" w:eastAsia="宋体"/>
          <w:lang w:eastAsia="zh-CN"/>
        </w:rPr>
        <w:t>”</w:t>
      </w:r>
      <w:r>
        <w:t>，如</w:t>
      </w:r>
      <w:r>
        <w:rPr>
          <w:rFonts w:hint="eastAsia" w:eastAsia="宋体"/>
          <w:lang w:eastAsia="zh-CN"/>
        </w:rPr>
        <w:t>“</w:t>
      </w:r>
      <w:r>
        <w:t>土爰稼穡</w:t>
      </w:r>
      <w:r>
        <w:rPr>
          <w:rFonts w:hint="eastAsia" w:eastAsia="宋体"/>
          <w:lang w:eastAsia="zh-CN"/>
        </w:rPr>
        <w:t>”</w:t>
      </w:r>
      <w:r>
        <w:t>之亦作</w:t>
      </w:r>
      <w:r>
        <w:rPr>
          <w:rFonts w:hint="eastAsia" w:eastAsia="宋体"/>
          <w:lang w:eastAsia="zh-CN"/>
        </w:rPr>
        <w:t>“</w:t>
      </w:r>
      <w:r>
        <w:t>曰</w:t>
      </w:r>
      <w:r>
        <w:rPr>
          <w:rFonts w:hint="eastAsia" w:eastAsia="宋体"/>
          <w:lang w:eastAsia="zh-CN"/>
        </w:rPr>
        <w:t>”</w:t>
      </w:r>
      <w:r>
        <w:t>，</w:t>
      </w:r>
      <w:r>
        <w:rPr>
          <w:rFonts w:hint="eastAsia" w:eastAsia="宋体"/>
          <w:lang w:eastAsia="zh-CN"/>
        </w:rPr>
        <w:t>“</w:t>
      </w:r>
      <w:r>
        <w:t>思曰贊贊</w:t>
      </w:r>
    </w:p>
    <w:p w14:paraId="10DC7CB4">
      <w:r>
        <w:t>之即</w:t>
      </w:r>
      <w:r>
        <w:rPr>
          <w:rFonts w:hint="eastAsia" w:eastAsia="宋体"/>
          <w:lang w:eastAsia="zh-CN"/>
        </w:rPr>
        <w:t>“</w:t>
      </w:r>
      <w:r>
        <w:t>爰思</w:t>
      </w:r>
      <w:r>
        <w:rPr>
          <w:rFonts w:hint="eastAsia" w:eastAsia="宋体"/>
          <w:lang w:eastAsia="zh-CN"/>
        </w:rPr>
        <w:t>”</w:t>
      </w:r>
      <w:r>
        <w:t>，</w:t>
      </w:r>
      <w:r>
        <w:rPr>
          <w:rFonts w:hint="eastAsia" w:eastAsia="宋体"/>
          <w:lang w:eastAsia="zh-CN"/>
        </w:rPr>
        <w:t>“</w:t>
      </w:r>
      <w:r>
        <w:t>夔曰戛擊鳴球</w:t>
      </w:r>
      <w:r>
        <w:rPr>
          <w:rFonts w:hint="eastAsia" w:eastAsia="宋体"/>
          <w:lang w:eastAsia="zh-CN"/>
        </w:rPr>
        <w:t>”</w:t>
      </w:r>
      <w:r>
        <w:t>之即</w:t>
      </w:r>
      <w:r>
        <w:rPr>
          <w:rFonts w:hint="eastAsia" w:eastAsia="宋体"/>
          <w:lang w:eastAsia="zh-CN"/>
        </w:rPr>
        <w:t>“</w:t>
      </w:r>
      <w:r>
        <w:t>夔爰</w:t>
      </w:r>
      <w:r>
        <w:rPr>
          <w:rFonts w:hint="eastAsia" w:eastAsia="宋体"/>
          <w:lang w:eastAsia="zh-CN"/>
        </w:rPr>
        <w:t>”</w:t>
      </w:r>
      <w:r>
        <w:t>，</w:t>
      </w:r>
      <w:r>
        <w:rPr>
          <w:rFonts w:hint="eastAsia" w:eastAsia="宋体"/>
          <w:lang w:eastAsia="zh-CN"/>
        </w:rPr>
        <w:t>《</w:t>
      </w:r>
      <w:r>
        <w:t>史記</w:t>
      </w:r>
      <w:r>
        <w:rPr>
          <w:rFonts w:hint="eastAsia" w:eastAsia="宋体"/>
          <w:lang w:eastAsia="zh-CN"/>
        </w:rPr>
        <w:t>》</w:t>
      </w:r>
      <w:r>
        <w:t>作</w:t>
      </w:r>
      <w:r>
        <w:rPr>
          <w:rFonts w:hint="eastAsia" w:eastAsia="宋体"/>
          <w:lang w:eastAsia="zh-CN"/>
        </w:rPr>
        <w:t>“</w:t>
      </w:r>
      <w:r>
        <w:t>夔于是</w:t>
      </w:r>
      <w:r>
        <w:rPr>
          <w:rFonts w:hint="eastAsia" w:eastAsia="宋体"/>
          <w:lang w:eastAsia="zh-CN"/>
        </w:rPr>
        <w:t>”</w:t>
      </w:r>
      <w:r>
        <w:t>，可以類求。恬谿之説</w:t>
      </w:r>
    </w:p>
    <w:p w14:paraId="36C81D16">
      <w:r>
        <w:rPr>
          <w:rFonts w:hint="eastAsia" w:eastAsia="宋体"/>
          <w:lang w:eastAsia="zh-CN"/>
        </w:rPr>
        <w:t>“</w:t>
      </w:r>
      <w:r>
        <w:t>迪</w:t>
      </w:r>
      <w:r>
        <w:rPr>
          <w:rFonts w:hint="eastAsia" w:eastAsia="宋体"/>
          <w:lang w:eastAsia="zh-CN"/>
        </w:rPr>
        <w:t>”</w:t>
      </w:r>
      <w:r>
        <w:t>An，想呈台鑒矣。弟尝以为讀三代之書，當知三代时之訓詁；考三代之天文，亦應</w:t>
      </w:r>
    </w:p>
    <w:p w14:paraId="7768834D">
      <w:r>
        <w:t>用先秦已前天文之学。</w:t>
      </w:r>
      <w:r>
        <w:rPr>
          <w:rFonts w:hint="eastAsia" w:eastAsia="宋体"/>
          <w:lang w:eastAsia="zh-CN"/>
        </w:rPr>
        <w:t>《</w:t>
      </w:r>
      <w:r>
        <w:t>巫咸</w:t>
      </w:r>
      <w:r>
        <w:rPr>
          <w:rFonts w:hint="eastAsia" w:eastAsia="宋体"/>
          <w:lang w:eastAsia="zh-CN"/>
        </w:rPr>
        <w:t>》</w:t>
      </w:r>
      <w:r>
        <w:t>Eno、</w:t>
      </w:r>
      <w:r>
        <w:rPr>
          <w:rFonts w:hint="eastAsia" w:eastAsia="宋体"/>
          <w:lang w:eastAsia="zh-CN"/>
        </w:rPr>
        <w:t>《</w:t>
      </w:r>
      <w:r>
        <w:t>甘石</w:t>
      </w:r>
      <w:r>
        <w:rPr>
          <w:rFonts w:hint="eastAsia" w:eastAsia="宋体"/>
          <w:lang w:eastAsia="zh-CN"/>
        </w:rPr>
        <w:t>》【</w:t>
      </w:r>
      <w:r>
        <w:t>w</w:t>
      </w:r>
      <w:r>
        <w:rPr>
          <w:rFonts w:hint="eastAsia" w:eastAsia="宋体"/>
          <w:lang w:eastAsia="zh-CN"/>
        </w:rPr>
        <w:t>】</w:t>
      </w:r>
      <w:r>
        <w:t>、</w:t>
      </w:r>
      <w:r>
        <w:rPr>
          <w:rFonts w:hint="eastAsia" w:eastAsia="宋体"/>
          <w:lang w:eastAsia="zh-CN"/>
        </w:rPr>
        <w:t>《</w:t>
      </w:r>
      <w:r>
        <w:t>援神契</w:t>
      </w:r>
      <w:r>
        <w:rPr>
          <w:rFonts w:hint="eastAsia" w:eastAsia="宋体"/>
          <w:lang w:eastAsia="zh-CN"/>
        </w:rPr>
        <w:t>》【</w:t>
      </w:r>
      <w:r>
        <w:t>h、</w:t>
      </w:r>
      <w:r>
        <w:rPr>
          <w:rFonts w:hint="eastAsia" w:eastAsia="宋体"/>
          <w:lang w:eastAsia="zh-CN"/>
        </w:rPr>
        <w:t>《</w:t>
      </w:r>
      <w:r>
        <w:t>考靈耀</w:t>
      </w:r>
      <w:r>
        <w:rPr>
          <w:rFonts w:hint="eastAsia" w:eastAsia="宋体"/>
          <w:lang w:eastAsia="zh-CN"/>
        </w:rPr>
        <w:t>》</w:t>
      </w:r>
      <w:r>
        <w:t>。。</w:t>
      </w:r>
    </w:p>
    <w:p w14:paraId="11192E67">
      <w:r>
        <w:t>諸書皆宜引证，次</w:t>
      </w:r>
    </w:p>
    <w:p w14:paraId="0D5861DC">
      <w:r>
        <w:t>則</w:t>
      </w:r>
      <w:r>
        <w:rPr>
          <w:rFonts w:hint="eastAsia" w:eastAsia="宋体"/>
          <w:lang w:eastAsia="zh-CN"/>
        </w:rPr>
        <w:t>《</w:t>
      </w:r>
      <w:r>
        <w:t>淮南。天文訓</w:t>
      </w:r>
      <w:r>
        <w:rPr>
          <w:rFonts w:hint="eastAsia" w:eastAsia="宋体"/>
          <w:lang w:eastAsia="zh-CN"/>
        </w:rPr>
        <w:t>》</w:t>
      </w:r>
      <w:r>
        <w:t>、</w:t>
      </w:r>
      <w:r>
        <w:rPr>
          <w:rFonts w:hint="eastAsia" w:eastAsia="宋体"/>
          <w:lang w:eastAsia="zh-CN"/>
        </w:rPr>
        <w:t>《</w:t>
      </w:r>
      <w:r>
        <w:t>史記。天官書</w:t>
      </w:r>
      <w:r>
        <w:rPr>
          <w:rFonts w:hint="eastAsia" w:eastAsia="宋体"/>
          <w:lang w:eastAsia="zh-CN"/>
        </w:rPr>
        <w:t>》</w:t>
      </w:r>
      <w:r>
        <w:t>。近世轍据</w:t>
      </w:r>
      <w:r>
        <w:rPr>
          <w:rFonts w:hint="eastAsia" w:eastAsia="宋体"/>
          <w:lang w:eastAsia="zh-CN"/>
        </w:rPr>
        <w:t>《</w:t>
      </w:r>
      <w:r>
        <w:t>大衍歷</w:t>
      </w:r>
      <w:r>
        <w:rPr>
          <w:rFonts w:hint="eastAsia" w:eastAsia="宋体"/>
          <w:lang w:eastAsia="zh-CN"/>
        </w:rPr>
        <w:t>》</w:t>
      </w:r>
      <w:r>
        <w:t>及西法证之</w:t>
      </w:r>
      <w:r>
        <w:rPr>
          <w:rFonts w:hint="eastAsia" w:eastAsia="宋体"/>
          <w:lang w:eastAsia="zh-CN"/>
        </w:rPr>
        <w:t>【</w:t>
      </w:r>
      <w:r>
        <w:t>{u，率云</w:t>
      </w:r>
      <w:r>
        <w:rPr>
          <w:rFonts w:hint="eastAsia" w:eastAsia="宋体"/>
          <w:lang w:eastAsia="zh-CN"/>
        </w:rPr>
        <w:t>“</w:t>
      </w:r>
      <w:r>
        <w:t>古疏而</w:t>
      </w:r>
    </w:p>
    <w:p w14:paraId="172C1AB2">
      <w:r>
        <w:t>今密</w:t>
      </w:r>
      <w:r>
        <w:rPr>
          <w:rFonts w:hint="eastAsia" w:eastAsia="宋体"/>
          <w:lang w:eastAsia="zh-CN"/>
        </w:rPr>
        <w:t>”</w:t>
      </w:r>
      <w:r>
        <w:t>，亦不合轍也</w:t>
      </w:r>
    </w:p>
    <w:p w14:paraId="04FCAA3C">
      <w:r>
        <w:t>閣下以为何如？衍考</w:t>
      </w:r>
      <w:r>
        <w:rPr>
          <w:rFonts w:hint="eastAsia" w:eastAsia="宋体"/>
          <w:lang w:eastAsia="zh-CN"/>
        </w:rPr>
        <w:t>《</w:t>
      </w:r>
      <w:r>
        <w:t>尚書大傳</w:t>
      </w:r>
      <w:r>
        <w:rPr>
          <w:rFonts w:hint="eastAsia" w:eastAsia="宋体"/>
          <w:lang w:eastAsia="zh-CN"/>
        </w:rPr>
        <w:t>》</w:t>
      </w:r>
      <w:r>
        <w:t>及</w:t>
      </w:r>
      <w:r>
        <w:rPr>
          <w:rFonts w:hint="eastAsia" w:eastAsia="宋体"/>
          <w:lang w:eastAsia="zh-CN"/>
        </w:rPr>
        <w:t>《</w:t>
      </w:r>
      <w:r>
        <w:t>史記</w:t>
      </w:r>
      <w:r>
        <w:rPr>
          <w:rFonts w:hint="eastAsia" w:eastAsia="宋体"/>
          <w:lang w:eastAsia="zh-CN"/>
        </w:rPr>
        <w:t>》</w:t>
      </w:r>
      <w:r>
        <w:t>，知</w:t>
      </w:r>
      <w:r>
        <w:rPr>
          <w:rFonts w:hint="eastAsia" w:eastAsia="宋体"/>
          <w:lang w:eastAsia="zh-CN"/>
        </w:rPr>
        <w:t>《</w:t>
      </w:r>
      <w:r>
        <w:t>金縢</w:t>
      </w:r>
      <w:r>
        <w:rPr>
          <w:rFonts w:hint="eastAsia" w:eastAsia="宋体"/>
          <w:lang w:eastAsia="zh-CN"/>
        </w:rPr>
        <w:t>》“</w:t>
      </w:r>
      <w:r>
        <w:t>秋大熟</w:t>
      </w:r>
      <w:r>
        <w:rPr>
          <w:rFonts w:hint="eastAsia" w:eastAsia="宋体"/>
          <w:lang w:eastAsia="zh-CN"/>
        </w:rPr>
        <w:t>”</w:t>
      </w:r>
      <w:r>
        <w:t>已下，实非</w:t>
      </w:r>
      <w:r>
        <w:rPr>
          <w:rFonts w:hint="eastAsia" w:eastAsia="宋体"/>
          <w:lang w:eastAsia="zh-CN"/>
        </w:rPr>
        <w:t>《</w:t>
      </w:r>
      <w:r>
        <w:t>金縢</w:t>
      </w:r>
      <w:r>
        <w:rPr>
          <w:rFonts w:hint="eastAsia" w:eastAsia="宋体"/>
          <w:lang w:eastAsia="zh-CN"/>
        </w:rPr>
        <w:t>》</w:t>
      </w:r>
      <w:r>
        <w:t>之</w:t>
      </w:r>
    </w:p>
    <w:p w14:paraId="57E78E72">
      <w:r>
        <w:t>詞，蓋</w:t>
      </w:r>
      <w:r>
        <w:rPr>
          <w:rFonts w:hint="eastAsia" w:eastAsia="宋体"/>
          <w:lang w:eastAsia="zh-CN"/>
        </w:rPr>
        <w:t>《</w:t>
      </w:r>
      <w:r>
        <w:t>亳姑</w:t>
      </w:r>
      <w:r>
        <w:rPr>
          <w:rFonts w:hint="eastAsia" w:eastAsia="宋体"/>
          <w:lang w:eastAsia="zh-CN"/>
        </w:rPr>
        <w:t>》</w:t>
      </w:r>
      <w:r>
        <w:t>逸文</w:t>
      </w:r>
      <w:r>
        <w:rPr>
          <w:rFonts w:hint="eastAsia" w:eastAsia="宋体"/>
          <w:lang w:eastAsia="zh-CN"/>
        </w:rPr>
        <w:t>【</w:t>
      </w:r>
      <w:r>
        <w:t>八。</w:t>
      </w:r>
    </w:p>
    <w:p w14:paraId="7E5B9833">
      <w:r>
        <w:t>彙抄一册，馬孝廉見而韙之</w:t>
      </w:r>
      <w:r>
        <w:rPr>
          <w:rFonts w:hint="eastAsia" w:eastAsia="宋体"/>
          <w:lang w:eastAsia="zh-CN"/>
        </w:rPr>
        <w:t>【</w:t>
      </w:r>
      <w:r>
        <w:t>#，細加考核，以为信然。俟抄出質之</w:t>
      </w:r>
    </w:p>
    <w:p w14:paraId="45F5A246">
      <w:pPr>
        <w:rPr>
          <w:rFonts w:hint="eastAsia" w:eastAsia="宋体"/>
          <w:lang w:eastAsia="zh-CN"/>
        </w:rPr>
      </w:pPr>
      <w:r>
        <w:t>大雅。至委撿</w:t>
      </w:r>
      <w:r>
        <w:rPr>
          <w:rFonts w:hint="eastAsia" w:eastAsia="宋体"/>
          <w:lang w:eastAsia="zh-CN"/>
        </w:rPr>
        <w:t>《</w:t>
      </w:r>
      <w:r>
        <w:t>白孔六帖</w:t>
      </w:r>
      <w:r>
        <w:rPr>
          <w:rFonts w:hint="eastAsia" w:eastAsia="宋体"/>
          <w:lang w:eastAsia="zh-CN"/>
        </w:rPr>
        <w:t>》</w:t>
      </w:r>
      <w:r>
        <w:t>n-o</w:t>
      </w:r>
      <w:r>
        <w:rPr>
          <w:rFonts w:hint="eastAsia" w:eastAsia="宋体"/>
          <w:lang w:eastAsia="zh-CN"/>
        </w:rPr>
        <w:t>）</w:t>
      </w:r>
      <w:r>
        <w:t>，此書尚未攜来，無從奉寄。章逢之</w:t>
      </w:r>
      <w:r>
        <w:rPr>
          <w:rFonts w:hint="eastAsia" w:eastAsia="宋体"/>
          <w:lang w:eastAsia="zh-CN"/>
        </w:rPr>
        <w:t>《</w:t>
      </w:r>
      <w:r>
        <w:t>古史考</w:t>
      </w:r>
      <w:r>
        <w:rPr>
          <w:rFonts w:hint="eastAsia" w:eastAsia="宋体"/>
          <w:lang w:eastAsia="zh-CN"/>
        </w:rPr>
        <w:t>》</w:t>
      </w:r>
      <w:r>
        <w:t>nu、</w:t>
      </w:r>
      <w:r>
        <w:rPr>
          <w:rFonts w:hint="eastAsia" w:eastAsia="宋体"/>
          <w:lang w:eastAsia="zh-CN"/>
        </w:rPr>
        <w:t>《</w:t>
      </w:r>
      <w:r>
        <w:t>琴操</w:t>
      </w:r>
      <w:r>
        <w:rPr>
          <w:rFonts w:hint="eastAsia" w:eastAsia="宋体"/>
          <w:lang w:eastAsia="zh-CN"/>
        </w:rPr>
        <w:t>》</w:t>
      </w:r>
    </w:p>
    <w:p w14:paraId="2938566A">
      <w:r>
        <w:t>等，俱可輯本</w:t>
      </w:r>
    </w:p>
    <w:p w14:paraId="71CC290B">
      <w:r>
        <w:t>略为編次，未能妥善。安德孔道應酬</w:t>
      </w:r>
    </w:p>
    <w:p w14:paraId="7E333EB8">
      <w:r>
        <w:t>録録實無餘间。所刊</w:t>
      </w:r>
      <w:r>
        <w:rPr>
          <w:rFonts w:hint="eastAsia" w:eastAsia="宋体"/>
          <w:lang w:eastAsia="zh-CN"/>
        </w:rPr>
        <w:t>《</w:t>
      </w:r>
      <w:r>
        <w:t>大象</w:t>
      </w:r>
    </w:p>
    <w:p w14:paraId="128B6ECD">
      <w:r>
        <w:t>【第197页】</w:t>
      </w:r>
    </w:p>
    <w:p w14:paraId="25C66681">
      <w:r>
        <w:t>賦</w:t>
      </w:r>
      <w:r>
        <w:rPr>
          <w:rFonts w:hint="eastAsia" w:eastAsia="宋体"/>
          <w:lang w:eastAsia="zh-CN"/>
        </w:rPr>
        <w:t>》</w:t>
      </w:r>
      <w:r>
        <w:t>亦因刻字人跑逃</w:t>
      </w:r>
    </w:p>
    <w:p w14:paraId="759964AE">
      <w:r>
        <w:t>未能速竣，比之南中，一切不便。肅此布復，並候伯申先生素</w:t>
      </w:r>
    </w:p>
    <w:p w14:paraId="795576A0">
      <w:r>
        <w:t>履</w:t>
      </w:r>
    </w:p>
    <w:p w14:paraId="2616983D">
      <w:r>
        <w:t>同館愚弟孫星衍頓首。</w:t>
      </w:r>
    </w:p>
    <w:p w14:paraId="3021CF5C">
      <w:r>
        <w:t>二</w:t>
      </w:r>
    </w:p>
    <w:p w14:paraId="655146B4">
      <w:r>
        <w:t>月之十三日。在歷下接手示並寄</w:t>
      </w:r>
      <w:r>
        <w:rPr>
          <w:rFonts w:hint="eastAsia" w:eastAsia="宋体"/>
          <w:lang w:eastAsia="zh-CN"/>
        </w:rPr>
        <w:t>《</w:t>
      </w:r>
      <w:r>
        <w:t>經義述聞</w:t>
      </w:r>
      <w:r>
        <w:rPr>
          <w:rFonts w:hint="eastAsia" w:eastAsia="宋体"/>
          <w:lang w:eastAsia="zh-CN"/>
        </w:rPr>
        <w:t>》</w:t>
      </w:r>
      <w:r>
        <w:t>，纔一披閲，深佩学識過人，立言不苟</w:t>
      </w:r>
    </w:p>
    <w:p w14:paraId="41EB2171">
      <w:r>
        <w:t>中有</w:t>
      </w:r>
      <w:r>
        <w:rPr>
          <w:rFonts w:hint="eastAsia" w:eastAsia="宋体"/>
          <w:lang w:eastAsia="zh-CN"/>
        </w:rPr>
        <w:t>《</w:t>
      </w:r>
      <w:r>
        <w:t>書</w:t>
      </w:r>
      <w:r>
        <w:rPr>
          <w:rFonts w:hint="eastAsia" w:eastAsia="宋体"/>
          <w:lang w:eastAsia="zh-CN"/>
        </w:rPr>
        <w:t>》</w:t>
      </w:r>
      <w:r>
        <w:t>義沾溉甚多當借重大名也。比为</w:t>
      </w:r>
      <w:r>
        <w:rPr>
          <w:rFonts w:hint="eastAsia" w:eastAsia="宋体"/>
          <w:lang w:eastAsia="zh-CN"/>
        </w:rPr>
        <w:t>《</w:t>
      </w:r>
      <w:r>
        <w:t>尚書今古文義疏</w:t>
      </w:r>
      <w:r>
        <w:rPr>
          <w:rFonts w:hint="eastAsia" w:eastAsia="宋体"/>
          <w:lang w:eastAsia="zh-CN"/>
        </w:rPr>
        <w:t>》</w:t>
      </w:r>
      <w:r>
        <w:t>甫成</w:t>
      </w:r>
      <w:r>
        <w:rPr>
          <w:rFonts w:hint="eastAsia" w:eastAsia="宋体"/>
          <w:lang w:eastAsia="zh-CN"/>
        </w:rPr>
        <w:t>《</w:t>
      </w:r>
      <w:r>
        <w:t>皋陶謨</w:t>
      </w:r>
      <w:r>
        <w:rPr>
          <w:rFonts w:hint="eastAsia" w:eastAsia="宋体"/>
          <w:lang w:eastAsia="zh-CN"/>
        </w:rPr>
        <w:t>》</w:t>
      </w:r>
      <w:r>
        <w:t>一篇</w:t>
      </w:r>
      <w:r>
        <w:rPr>
          <w:rFonts w:hint="eastAsia" w:eastAsia="宋体"/>
          <w:lang w:eastAsia="zh-CN"/>
        </w:rPr>
        <w:t>《</w:t>
      </w:r>
      <w:r>
        <w:t>泰</w:t>
      </w:r>
    </w:p>
    <w:p w14:paraId="74F89A61">
      <w:r>
        <w:t>誓</w:t>
      </w:r>
      <w:r>
        <w:rPr>
          <w:rFonts w:hint="eastAsia" w:eastAsia="宋体"/>
          <w:lang w:eastAsia="zh-CN"/>
        </w:rPr>
        <w:t>》</w:t>
      </w:r>
      <w:r>
        <w:t>逸篇一帙，牽于人事，时有作輟，不能見功。出月爲泲上之行</w:t>
      </w:r>
      <w:r>
        <w:rPr>
          <w:rFonts w:hint="eastAsia" w:eastAsia="宋体"/>
          <w:lang w:eastAsia="zh-CN"/>
        </w:rPr>
        <w:t>【</w:t>
      </w:r>
      <w:r>
        <w:t>“杏，南攜以就正大雅。</w:t>
      </w:r>
    </w:p>
    <w:p w14:paraId="249CE737">
      <w:r>
        <w:rPr>
          <w:rFonts w:hint="eastAsia" w:eastAsia="宋体"/>
          <w:lang w:eastAsia="zh-CN"/>
        </w:rPr>
        <w:t>《</w:t>
      </w:r>
      <w:r>
        <w:t>金縢</w:t>
      </w:r>
      <w:r>
        <w:rPr>
          <w:rFonts w:hint="eastAsia" w:eastAsia="宋体"/>
          <w:lang w:eastAsia="zh-CN"/>
        </w:rPr>
        <w:t>》“</w:t>
      </w:r>
      <w:r>
        <w:t>予仁若考能，多才多藝</w:t>
      </w:r>
      <w:r>
        <w:rPr>
          <w:rFonts w:hint="eastAsia" w:eastAsia="宋体"/>
          <w:lang w:eastAsia="zh-CN"/>
        </w:rPr>
        <w:t>”</w:t>
      </w:r>
      <w:r>
        <w:t>，尊解極是若讀为</w:t>
      </w:r>
      <w:r>
        <w:rPr>
          <w:rFonts w:hint="eastAsia" w:eastAsia="宋体"/>
          <w:lang w:eastAsia="zh-CN"/>
        </w:rPr>
        <w:t>“</w:t>
      </w:r>
      <w:r>
        <w:t>予仁若順也。巧能</w:t>
      </w:r>
      <w:r>
        <w:rPr>
          <w:rFonts w:hint="eastAsia" w:eastAsia="宋体"/>
          <w:lang w:eastAsia="zh-CN"/>
        </w:rPr>
        <w:t>”</w:t>
      </w:r>
      <w:r>
        <w:t>，則句法更順</w:t>
      </w:r>
    </w:p>
    <w:p w14:paraId="63582891">
      <w:r>
        <w:t>以</w:t>
      </w:r>
      <w:r>
        <w:rPr>
          <w:rFonts w:hint="eastAsia" w:eastAsia="宋体"/>
          <w:lang w:eastAsia="zh-CN"/>
        </w:rPr>
        <w:t>“</w:t>
      </w:r>
      <w:r>
        <w:t>能</w:t>
      </w:r>
      <w:r>
        <w:rPr>
          <w:rFonts w:hint="eastAsia" w:eastAsia="宋体"/>
          <w:lang w:eastAsia="zh-CN"/>
        </w:rPr>
        <w:t>”</w:t>
      </w:r>
      <w:r>
        <w:t>字下屬为句，不如上屬，不必援下句</w:t>
      </w:r>
      <w:r>
        <w:rPr>
          <w:rFonts w:hint="eastAsia" w:eastAsia="宋体"/>
          <w:lang w:eastAsia="zh-CN"/>
        </w:rPr>
        <w:t>“</w:t>
      </w:r>
      <w:r>
        <w:t>能事鬼神</w:t>
      </w:r>
      <w:r>
        <w:rPr>
          <w:rFonts w:hint="eastAsia" w:eastAsia="宋体"/>
          <w:lang w:eastAsia="zh-CN"/>
        </w:rPr>
        <w:t>”</w:t>
      </w:r>
      <w:r>
        <w:t>为例也。弟又疑</w:t>
      </w:r>
      <w:r>
        <w:rPr>
          <w:rFonts w:hint="eastAsia" w:eastAsia="宋体"/>
          <w:lang w:eastAsia="zh-CN"/>
        </w:rPr>
        <w:t>《</w:t>
      </w:r>
      <w:r>
        <w:t>尚書</w:t>
      </w:r>
      <w:r>
        <w:rPr>
          <w:rFonts w:hint="eastAsia" w:eastAsia="宋体"/>
          <w:lang w:eastAsia="zh-CN"/>
        </w:rPr>
        <w:t>》“</w:t>
      </w:r>
      <w:r>
        <w:t>幾</w:t>
      </w:r>
      <w:r>
        <w:rPr>
          <w:rFonts w:hint="eastAsia" w:eastAsia="宋体"/>
          <w:lang w:eastAsia="zh-CN"/>
        </w:rPr>
        <w:t>”</w:t>
      </w:r>
      <w:r>
        <w:t>字，俱</w:t>
      </w:r>
    </w:p>
    <w:p w14:paraId="0040489D">
      <w:pPr>
        <w:rPr>
          <w:rFonts w:hint="eastAsia" w:eastAsia="宋体"/>
          <w:lang w:eastAsia="zh-CN"/>
        </w:rPr>
      </w:pPr>
      <w:r>
        <w:t>應訓为</w:t>
      </w:r>
      <w:r>
        <w:rPr>
          <w:rFonts w:hint="eastAsia" w:eastAsia="宋体"/>
          <w:lang w:eastAsia="zh-CN"/>
        </w:rPr>
        <w:t>“</w:t>
      </w:r>
      <w:r>
        <w:t>事</w:t>
      </w:r>
      <w:r>
        <w:rPr>
          <w:rFonts w:hint="eastAsia" w:eastAsia="宋体"/>
          <w:lang w:eastAsia="zh-CN"/>
        </w:rPr>
        <w:t>”</w:t>
      </w:r>
      <w:r>
        <w:t>。據</w:t>
      </w:r>
      <w:r>
        <w:rPr>
          <w:rFonts w:hint="eastAsia" w:eastAsia="宋体"/>
          <w:lang w:eastAsia="zh-CN"/>
        </w:rPr>
        <w:t>《</w:t>
      </w:r>
      <w:r>
        <w:t>易</w:t>
      </w:r>
      <w:r>
        <w:rPr>
          <w:rFonts w:hint="eastAsia" w:eastAsia="宋体"/>
          <w:lang w:eastAsia="zh-CN"/>
        </w:rPr>
        <w:t>》“</w:t>
      </w:r>
      <w:r>
        <w:t>幾事不密，則害成</w:t>
      </w:r>
      <w:r>
        <w:rPr>
          <w:rFonts w:hint="eastAsia" w:eastAsia="宋体"/>
          <w:lang w:eastAsia="zh-CN"/>
        </w:rPr>
        <w:t>”</w:t>
      </w:r>
      <w:r>
        <w:t>，是</w:t>
      </w:r>
      <w:r>
        <w:rPr>
          <w:rFonts w:hint="eastAsia" w:eastAsia="宋体"/>
          <w:lang w:eastAsia="zh-CN"/>
        </w:rPr>
        <w:t>“</w:t>
      </w:r>
      <w:r>
        <w:t>幾</w:t>
      </w:r>
      <w:r>
        <w:rPr>
          <w:rFonts w:hint="eastAsia" w:eastAsia="宋体"/>
          <w:lang w:eastAsia="zh-CN"/>
        </w:rPr>
        <w:t>”</w:t>
      </w:r>
      <w:r>
        <w:t>亦</w:t>
      </w:r>
      <w:r>
        <w:rPr>
          <w:rFonts w:hint="eastAsia" w:eastAsia="宋体"/>
          <w:lang w:eastAsia="zh-CN"/>
        </w:rPr>
        <w:t>“</w:t>
      </w:r>
      <w:r>
        <w:t>事</w:t>
      </w:r>
      <w:r>
        <w:rPr>
          <w:rFonts w:hint="eastAsia" w:eastAsia="宋体"/>
          <w:lang w:eastAsia="zh-CN"/>
        </w:rPr>
        <w:t>”</w:t>
      </w:r>
      <w:r>
        <w:t>，則</w:t>
      </w:r>
      <w:r>
        <w:rPr>
          <w:rFonts w:hint="eastAsia" w:eastAsia="宋体"/>
          <w:lang w:eastAsia="zh-CN"/>
        </w:rPr>
        <w:t>《</w:t>
      </w:r>
      <w:r>
        <w:t>書</w:t>
      </w:r>
      <w:r>
        <w:rPr>
          <w:rFonts w:hint="eastAsia" w:eastAsia="宋体"/>
          <w:lang w:eastAsia="zh-CN"/>
        </w:rPr>
        <w:t>》</w:t>
      </w:r>
      <w:r>
        <w:t>之</w:t>
      </w:r>
      <w:r>
        <w:rPr>
          <w:rFonts w:hint="eastAsia" w:eastAsia="宋体"/>
          <w:lang w:eastAsia="zh-CN"/>
        </w:rPr>
        <w:t>“</w:t>
      </w:r>
      <w:r>
        <w:t>萬幾</w:t>
      </w:r>
      <w:r>
        <w:rPr>
          <w:rFonts w:hint="eastAsia" w:eastAsia="宋体"/>
          <w:lang w:eastAsia="zh-CN"/>
        </w:rPr>
        <w:t>”</w:t>
      </w:r>
      <w:r>
        <w:t>即</w:t>
      </w:r>
      <w:r>
        <w:rPr>
          <w:rFonts w:hint="eastAsia" w:eastAsia="宋体"/>
          <w:lang w:eastAsia="zh-CN"/>
        </w:rPr>
        <w:t>“</w:t>
      </w:r>
      <w:r>
        <w:t>萬事</w:t>
      </w:r>
      <w:r>
        <w:rPr>
          <w:rFonts w:hint="eastAsia" w:eastAsia="宋体"/>
          <w:lang w:eastAsia="zh-CN"/>
        </w:rPr>
        <w:t>”</w:t>
      </w:r>
    </w:p>
    <w:p w14:paraId="0A8E9AFC">
      <w:r>
        <w:rPr>
          <w:rFonts w:hint="eastAsia" w:eastAsia="宋体"/>
          <w:lang w:eastAsia="zh-CN"/>
        </w:rPr>
        <w:t>《</w:t>
      </w:r>
      <w:r>
        <w:t>皋陶謨</w:t>
      </w:r>
      <w:r>
        <w:rPr>
          <w:rFonts w:hint="eastAsia" w:eastAsia="宋体"/>
          <w:lang w:eastAsia="zh-CN"/>
        </w:rPr>
        <w:t>》</w:t>
      </w:r>
      <w:r>
        <w:t>之</w:t>
      </w:r>
      <w:r>
        <w:rPr>
          <w:rFonts w:hint="eastAsia" w:eastAsia="宋体"/>
          <w:lang w:eastAsia="zh-CN"/>
        </w:rPr>
        <w:t>“</w:t>
      </w:r>
      <w:r>
        <w:t>惟时惟幾</w:t>
      </w:r>
      <w:r>
        <w:rPr>
          <w:rFonts w:hint="eastAsia" w:eastAsia="宋体"/>
          <w:lang w:eastAsia="zh-CN"/>
        </w:rPr>
        <w:t>”</w:t>
      </w:r>
      <w:r>
        <w:t>Q『，</w:t>
      </w:r>
    </w:p>
    <w:p w14:paraId="4E468F29">
      <w:r>
        <w:t>言敕謹天命，惟是思事也。下文有</w:t>
      </w:r>
      <w:r>
        <w:rPr>
          <w:rFonts w:hint="eastAsia" w:eastAsia="宋体"/>
          <w:lang w:eastAsia="zh-CN"/>
        </w:rPr>
        <w:t>“</w:t>
      </w:r>
      <w:r>
        <w:t>萬事康</w:t>
      </w:r>
      <w:r>
        <w:rPr>
          <w:rFonts w:hint="eastAsia" w:eastAsia="宋体"/>
          <w:lang w:eastAsia="zh-CN"/>
        </w:rPr>
        <w:t>”</w:t>
      </w:r>
      <w:r>
        <w:t>、</w:t>
      </w:r>
      <w:r>
        <w:rPr>
          <w:rFonts w:hint="eastAsia" w:eastAsia="宋体"/>
          <w:lang w:eastAsia="zh-CN"/>
        </w:rPr>
        <w:t>“</w:t>
      </w:r>
      <w:r>
        <w:t>萬事叢脞</w:t>
      </w:r>
      <w:r>
        <w:rPr>
          <w:rFonts w:hint="eastAsia" w:eastAsia="宋体"/>
          <w:lang w:eastAsia="zh-CN"/>
        </w:rPr>
        <w:t>”</w:t>
      </w:r>
      <w:r>
        <w:t>之</w:t>
      </w:r>
    </w:p>
    <w:p w14:paraId="542B1872">
      <w:r>
        <w:t>語</w:t>
      </w:r>
    </w:p>
    <w:p w14:paraId="45E5EF01">
      <w:r>
        <w:t>知其指事言之。釋</w:t>
      </w:r>
      <w:r>
        <w:rPr>
          <w:rFonts w:hint="eastAsia" w:eastAsia="宋体"/>
          <w:lang w:eastAsia="zh-CN"/>
        </w:rPr>
        <w:t>“</w:t>
      </w:r>
      <w:r>
        <w:t>幾</w:t>
      </w:r>
      <w:r>
        <w:rPr>
          <w:rFonts w:hint="eastAsia" w:eastAsia="宋体"/>
          <w:lang w:eastAsia="zh-CN"/>
        </w:rPr>
        <w:t>”</w:t>
      </w:r>
      <w:r>
        <w:t>为</w:t>
      </w:r>
      <w:r>
        <w:rPr>
          <w:rFonts w:hint="eastAsia" w:eastAsia="宋体"/>
          <w:lang w:eastAsia="zh-CN"/>
        </w:rPr>
        <w:t>“</w:t>
      </w:r>
      <w:r>
        <w:t>微</w:t>
      </w:r>
      <w:r>
        <w:rPr>
          <w:rFonts w:hint="eastAsia" w:eastAsia="宋体"/>
          <w:lang w:eastAsia="zh-CN"/>
        </w:rPr>
        <w:t>”</w:t>
      </w:r>
      <w:r>
        <w:t>，殊不確矣，姑以質之高見。宋本</w:t>
      </w:r>
      <w:r>
        <w:rPr>
          <w:rFonts w:hint="eastAsia" w:eastAsia="宋体"/>
          <w:lang w:eastAsia="zh-CN"/>
        </w:rPr>
        <w:t>《</w:t>
      </w:r>
      <w:r>
        <w:t>初学記</w:t>
      </w:r>
      <w:r>
        <w:rPr>
          <w:rFonts w:hint="eastAsia" w:eastAsia="宋体"/>
          <w:lang w:eastAsia="zh-CN"/>
        </w:rPr>
        <w:t>》</w:t>
      </w:r>
      <w:r>
        <w:t>多有勝</w:t>
      </w:r>
    </w:p>
    <w:p w14:paraId="5E590E5C">
      <w:r>
        <w:t>今本者，而伪錯轉甚，還屬友校核明本，以朱書注改簡端。弟處又有舊抄本</w:t>
      </w:r>
      <w:r>
        <w:rPr>
          <w:rFonts w:hint="eastAsia" w:eastAsia="宋体"/>
          <w:lang w:eastAsia="zh-CN"/>
        </w:rPr>
        <w:t>《</w:t>
      </w:r>
      <w:r>
        <w:t>北堂書抄</w:t>
      </w:r>
      <w:r>
        <w:rPr>
          <w:rFonts w:hint="eastAsia" w:eastAsia="宋体"/>
          <w:lang w:eastAsia="zh-CN"/>
        </w:rPr>
        <w:t>》</w:t>
      </w:r>
      <w:r>
        <w:t>，是</w:t>
      </w:r>
    </w:p>
    <w:p w14:paraId="72F930F8">
      <w:r>
        <w:t>陳禹謨未改前之本，亦多伪字。而所載</w:t>
      </w:r>
      <w:r>
        <w:rPr>
          <w:rFonts w:hint="eastAsia" w:eastAsia="宋体"/>
          <w:lang w:eastAsia="zh-CN"/>
        </w:rPr>
        <w:t>《</w:t>
      </w:r>
      <w:r>
        <w:t>尚書</w:t>
      </w:r>
      <w:r>
        <w:rPr>
          <w:rFonts w:hint="eastAsia" w:eastAsia="宋体"/>
          <w:lang w:eastAsia="zh-CN"/>
        </w:rPr>
        <w:t>》“</w:t>
      </w:r>
      <w:r>
        <w:t>攸</w:t>
      </w:r>
      <w:r>
        <w:rPr>
          <w:rFonts w:hint="eastAsia" w:eastAsia="宋体"/>
          <w:lang w:eastAsia="zh-CN"/>
        </w:rPr>
        <w:t>”</w:t>
      </w:r>
      <w:r>
        <w:t>俱作</w:t>
      </w:r>
      <w:r>
        <w:rPr>
          <w:rFonts w:hint="eastAsia" w:eastAsia="宋体"/>
          <w:lang w:eastAsia="zh-CN"/>
        </w:rPr>
        <w:t>“</w:t>
      </w:r>
      <w:r>
        <w:t>内</w:t>
      </w:r>
      <w:r>
        <w:rPr>
          <w:rFonts w:hint="eastAsia" w:eastAsia="宋体"/>
          <w:lang w:eastAsia="zh-CN"/>
        </w:rPr>
        <w:t>”</w:t>
      </w:r>
      <w:r>
        <w:t>，</w:t>
      </w:r>
      <w:r>
        <w:rPr>
          <w:rFonts w:hint="eastAsia" w:eastAsia="宋体"/>
          <w:lang w:eastAsia="zh-CN"/>
        </w:rPr>
        <w:t>“</w:t>
      </w:r>
      <w:r>
        <w:t>俊民</w:t>
      </w:r>
      <w:r>
        <w:rPr>
          <w:rFonts w:hint="eastAsia" w:eastAsia="宋体"/>
          <w:lang w:eastAsia="zh-CN"/>
        </w:rPr>
        <w:t>”</w:t>
      </w:r>
      <w:r>
        <w:t>作</w:t>
      </w:r>
      <w:r>
        <w:rPr>
          <w:rFonts w:hint="eastAsia" w:eastAsia="宋体"/>
          <w:lang w:eastAsia="zh-CN"/>
        </w:rPr>
        <w:t>“</w:t>
      </w:r>
      <w:r>
        <w:t>畯民</w:t>
      </w:r>
      <w:r>
        <w:rPr>
          <w:rFonts w:hint="eastAsia" w:eastAsia="宋体"/>
          <w:lang w:eastAsia="zh-CN"/>
        </w:rPr>
        <w:t>”</w:t>
      </w:r>
      <w:r>
        <w:t>之屬頗有</w:t>
      </w:r>
    </w:p>
    <w:p w14:paraId="0F506A8A">
      <w:r>
        <w:t>開元未改文字，惜無人校刻耳</w:t>
      </w:r>
    </w:p>
    <w:p w14:paraId="2C6774CB">
      <w:r>
        <w:t>【第198页】</w:t>
      </w:r>
    </w:p>
    <w:p w14:paraId="375BA7CA">
      <w:r>
        <w:t>勿勿布復，並候文祉！不一。</w:t>
      </w:r>
    </w:p>
    <w:p w14:paraId="745321BD">
      <w:r>
        <w:t>伯申先生同館，愚弟孙星衍頓首</w:t>
      </w:r>
    </w:p>
    <w:p w14:paraId="2F565A4F">
      <w:r>
        <w:t>尊甫前輩前請安</w:t>
      </w:r>
    </w:p>
    <w:p w14:paraId="1B4A5F88">
      <w:r>
        <w:t>三</w:t>
      </w:r>
    </w:p>
    <w:p w14:paraId="0D5D6886">
      <w:r>
        <w:t>前聞大魁捷報，喜不自勝，同輩以樸学受上知，一时必多弃華就实之士耳。</w:t>
      </w:r>
    </w:p>
    <w:p w14:paraId="6FDD5FB1">
      <w:r>
        <w:t>尊甫前輩曾有札來，弟關心足下前示</w:t>
      </w:r>
      <w:r>
        <w:rPr>
          <w:rFonts w:hint="eastAsia" w:eastAsia="宋体"/>
          <w:lang w:eastAsia="zh-CN"/>
        </w:rPr>
        <w:t>《</w:t>
      </w:r>
      <w:r>
        <w:t>書詁</w:t>
      </w:r>
      <w:r>
        <w:rPr>
          <w:rFonts w:hint="eastAsia" w:eastAsia="宋体"/>
          <w:lang w:eastAsia="zh-CN"/>
        </w:rPr>
        <w:t>》</w:t>
      </w:r>
      <w:r>
        <w:t>一編，未知刊出否。并尊甫</w:t>
      </w:r>
      <w:r>
        <w:rPr>
          <w:rFonts w:hint="eastAsia" w:eastAsia="宋体"/>
          <w:lang w:eastAsia="zh-CN"/>
        </w:rPr>
        <w:t>《</w:t>
      </w:r>
      <w:r>
        <w:t>廣雅注</w:t>
      </w:r>
      <w:r>
        <w:rPr>
          <w:rFonts w:hint="eastAsia" w:eastAsia="宋体"/>
          <w:lang w:eastAsia="zh-CN"/>
        </w:rPr>
        <w:t>》【</w:t>
      </w:r>
      <w:r>
        <w:t>…九</w:t>
      </w:r>
    </w:p>
    <w:p w14:paraId="193DCA66">
      <w:r>
        <w:t>及</w:t>
      </w:r>
      <w:r>
        <w:rPr>
          <w:rFonts w:hint="eastAsia" w:eastAsia="宋体"/>
          <w:lang w:eastAsia="zh-CN"/>
        </w:rPr>
        <w:t>《</w:t>
      </w:r>
      <w:r>
        <w:t>古姓名考</w:t>
      </w:r>
    </w:p>
    <w:p w14:paraId="415AE5EA">
      <w:r>
        <w:t>均祈惠一册，望之至切。弟伏處南中，薄遊負米，近狀無足述者。惟不</w:t>
      </w:r>
    </w:p>
    <w:p w14:paraId="63076F81">
      <w:r>
        <w:t>肯尽荒舊業，書笈自隨，到處亦有古人捧手之樂，可告知己。都门素心人深有幾輩。新科</w:t>
      </w:r>
    </w:p>
    <w:p w14:paraId="0D6C0C14">
      <w:r>
        <w:t>好学者諒不少，張皋聞</w:t>
      </w:r>
      <w:r>
        <w:rPr>
          <w:rFonts w:hint="eastAsia" w:eastAsia="宋体"/>
          <w:lang w:eastAsia="zh-CN"/>
        </w:rPr>
        <w:t>【</w:t>
      </w:r>
      <w:r>
        <w:t>u</w:t>
      </w:r>
      <w:r>
        <w:rPr>
          <w:rFonts w:hint="eastAsia" w:eastAsia="宋体"/>
          <w:lang w:eastAsia="zh-CN"/>
        </w:rPr>
        <w:t>】</w:t>
      </w:r>
      <w:r>
        <w:t>定相得也。此候文祉，不一。</w:t>
      </w:r>
    </w:p>
    <w:p w14:paraId="03C599DA">
      <w:r>
        <w:t>同學愚弟制孫星衍叩首。</w:t>
      </w:r>
    </w:p>
    <w:p w14:paraId="3C1D1277">
      <w:r>
        <w:t>四</w:t>
      </w:r>
    </w:p>
    <w:p w14:paraId="596D935D">
      <w:r>
        <w:t>昨奉手書，詢及</w:t>
      </w:r>
      <w:r>
        <w:rPr>
          <w:rFonts w:hint="eastAsia" w:eastAsia="宋体"/>
          <w:lang w:eastAsia="zh-CN"/>
        </w:rPr>
        <w:t>《</w:t>
      </w:r>
      <w:r>
        <w:t>御覽</w:t>
      </w:r>
      <w:r>
        <w:rPr>
          <w:rFonts w:hint="eastAsia" w:eastAsia="宋体"/>
          <w:lang w:eastAsia="zh-CN"/>
        </w:rPr>
        <w:t>》</w:t>
      </w:r>
      <w:r>
        <w:t>所引</w:t>
      </w:r>
      <w:r>
        <w:rPr>
          <w:rFonts w:hint="eastAsia" w:eastAsia="宋体"/>
          <w:lang w:eastAsia="zh-CN"/>
        </w:rPr>
        <w:t>《</w:t>
      </w:r>
      <w:r>
        <w:t>埤蒼</w:t>
      </w:r>
      <w:r>
        <w:rPr>
          <w:rFonts w:hint="eastAsia" w:eastAsia="宋体"/>
          <w:lang w:eastAsia="zh-CN"/>
        </w:rPr>
        <w:t>》</w:t>
      </w:r>
      <w:r>
        <w:t>，後半部尚未抄寄弟處，無從撿復。连日歲事匆</w:t>
      </w:r>
    </w:p>
    <w:p w14:paraId="596A4E5C">
      <w:r>
        <w:t>忙，甚以为苦。章逢之有輯本</w:t>
      </w:r>
      <w:r>
        <w:rPr>
          <w:rFonts w:hint="eastAsia" w:eastAsia="宋体"/>
          <w:lang w:eastAsia="zh-CN"/>
        </w:rPr>
        <w:t>《</w:t>
      </w:r>
      <w:r>
        <w:t>琴操</w:t>
      </w:r>
      <w:r>
        <w:rPr>
          <w:rFonts w:hint="eastAsia" w:eastAsia="宋体"/>
          <w:lang w:eastAsia="zh-CN"/>
        </w:rPr>
        <w:t>》</w:t>
      </w:r>
      <w:r>
        <w:t>、</w:t>
      </w:r>
      <w:r>
        <w:rPr>
          <w:rFonts w:hint="eastAsia" w:eastAsia="宋体"/>
          <w:lang w:eastAsia="zh-CN"/>
        </w:rPr>
        <w:t>《</w:t>
      </w:r>
      <w:r>
        <w:t>物理論</w:t>
      </w:r>
      <w:r>
        <w:rPr>
          <w:rFonts w:hint="eastAsia" w:eastAsia="宋体"/>
          <w:lang w:eastAsia="zh-CN"/>
        </w:rPr>
        <w:t>》</w:t>
      </w:r>
      <w:r>
        <w:t>、</w:t>
      </w:r>
      <w:r>
        <w:rPr>
          <w:rFonts w:hint="eastAsia" w:eastAsia="宋体"/>
          <w:lang w:eastAsia="zh-CN"/>
        </w:rPr>
        <w:t>《</w:t>
      </w:r>
      <w:r>
        <w:t>先賢行狀</w:t>
      </w:r>
      <w:r>
        <w:rPr>
          <w:rFonts w:hint="eastAsia" w:eastAsia="宋体"/>
          <w:lang w:eastAsia="zh-CN"/>
        </w:rPr>
        <w:t>》</w:t>
      </w:r>
      <w:r>
        <w:t>等＄適有馬同年宗璉之夫子来</w:t>
      </w:r>
    </w:p>
    <w:p w14:paraId="215D1229">
      <w:r>
        <w:t>【第199页】</w:t>
      </w:r>
    </w:p>
    <w:p w14:paraId="49D5CAD8">
      <w:r>
        <w:t>此，好学深思，屬为編次。前寄尊處之</w:t>
      </w:r>
      <w:r>
        <w:rPr>
          <w:rFonts w:hint="eastAsia" w:eastAsia="宋体"/>
          <w:lang w:eastAsia="zh-CN"/>
        </w:rPr>
        <w:t>《</w:t>
      </w:r>
      <w:r>
        <w:t>漢儀注</w:t>
      </w:r>
      <w:r>
        <w:rPr>
          <w:rFonts w:hint="eastAsia" w:eastAsia="宋体"/>
          <w:lang w:eastAsia="zh-CN"/>
        </w:rPr>
        <w:t>》</w:t>
      </w:r>
      <w:r>
        <w:t>等，未知閣下得暇能为撰次否？凡撰次成</w:t>
      </w:r>
    </w:p>
    <w:p w14:paraId="2EF1D244">
      <w:r>
        <w:t>帙以後，必宜録出副本存友人處，以防遺失。弟生平考证古書甚多，在秋帆先生處时，精力</w:t>
      </w:r>
    </w:p>
    <w:p w14:paraId="3C2F7396">
      <w:r>
        <w:t>亦好惜編次書多已失之，可为前鑒</w:t>
      </w:r>
    </w:p>
    <w:p w14:paraId="31FBB20B">
      <w:r>
        <w:t>閣下所撰任子田</w:t>
      </w:r>
      <w:r>
        <w:rPr>
          <w:rFonts w:hint="eastAsia" w:eastAsia="宋体"/>
          <w:lang w:eastAsia="zh-CN"/>
        </w:rPr>
        <w:t>《</w:t>
      </w:r>
      <w:r>
        <w:t>小学</w:t>
      </w:r>
      <w:r>
        <w:rPr>
          <w:rFonts w:hint="eastAsia" w:eastAsia="宋体"/>
          <w:lang w:eastAsia="zh-CN"/>
        </w:rPr>
        <w:t>》</w:t>
      </w:r>
      <w:r>
        <w:t>ollD，</w:t>
      </w:r>
    </w:p>
    <w:p w14:paraId="4D0C2CD2">
      <w:r>
        <w:t>如可録本，當屬舍弟借録一分。即在泲上办理，不虞遺</w:t>
      </w:r>
    </w:p>
    <w:p w14:paraId="572C0B8F">
      <w:r>
        <w:t>失也。逢之後有</w:t>
      </w:r>
      <w:r>
        <w:rPr>
          <w:rFonts w:hint="eastAsia" w:eastAsia="宋体"/>
          <w:lang w:eastAsia="zh-CN"/>
        </w:rPr>
        <w:t>《</w:t>
      </w:r>
      <w:r>
        <w:t>漢官儀</w:t>
      </w:r>
      <w:r>
        <w:rPr>
          <w:rFonts w:hint="eastAsia" w:eastAsia="宋体"/>
          <w:lang w:eastAsia="zh-CN"/>
        </w:rPr>
        <w:t>》</w:t>
      </w:r>
      <w:r>
        <w:t>，撿出并寄。此須合聚珍板本阅定。抱經先生曾補其遺，未知</w:t>
      </w:r>
    </w:p>
    <w:p w14:paraId="621C65A7">
      <w:r>
        <w:t>備否。</w:t>
      </w:r>
    </w:p>
    <w:p w14:paraId="7406CB2A">
      <w:r>
        <w:t>閣下所撰</w:t>
      </w:r>
      <w:r>
        <w:rPr>
          <w:rFonts w:hint="eastAsia" w:eastAsia="宋体"/>
          <w:lang w:eastAsia="zh-CN"/>
        </w:rPr>
        <w:t>《</w:t>
      </w:r>
      <w:r>
        <w:t>尚書故闻</w:t>
      </w:r>
      <w:r>
        <w:rPr>
          <w:rFonts w:hint="eastAsia" w:eastAsia="宋体"/>
          <w:lang w:eastAsia="zh-CN"/>
        </w:rPr>
        <w:t>》</w:t>
      </w:r>
      <w:r>
        <w:t>，可再彙諸經改名，亦思抄一副本。頃細繹</w:t>
      </w:r>
      <w:r>
        <w:rPr>
          <w:rFonts w:hint="eastAsia" w:eastAsia="宋体"/>
          <w:lang w:eastAsia="zh-CN"/>
        </w:rPr>
        <w:t>《</w:t>
      </w:r>
      <w:r>
        <w:t>金縢</w:t>
      </w:r>
      <w:r>
        <w:rPr>
          <w:rFonts w:hint="eastAsia" w:eastAsia="宋体"/>
          <w:lang w:eastAsia="zh-CN"/>
        </w:rPr>
        <w:t>》“</w:t>
      </w:r>
      <w:r>
        <w:t>秋大熟</w:t>
      </w:r>
      <w:r>
        <w:rPr>
          <w:rFonts w:hint="eastAsia" w:eastAsia="宋体"/>
          <w:lang w:eastAsia="zh-CN"/>
        </w:rPr>
        <w:t>”</w:t>
      </w:r>
      <w:r>
        <w:t>已</w:t>
      </w:r>
    </w:p>
    <w:p w14:paraId="0E9CE11C">
      <w:r>
        <w:t>下云云，竟是</w:t>
      </w:r>
      <w:r>
        <w:rPr>
          <w:rFonts w:hint="eastAsia" w:eastAsia="宋体"/>
          <w:lang w:eastAsia="zh-CN"/>
        </w:rPr>
        <w:t>《</w:t>
      </w:r>
      <w:r>
        <w:t>亳姑</w:t>
      </w:r>
      <w:r>
        <w:rPr>
          <w:rFonts w:hint="eastAsia" w:eastAsia="宋体"/>
          <w:lang w:eastAsia="zh-CN"/>
        </w:rPr>
        <w:t>》</w:t>
      </w:r>
      <w:r>
        <w:t>逸文，後儒誤入</w:t>
      </w:r>
      <w:r>
        <w:rPr>
          <w:rFonts w:hint="eastAsia" w:eastAsia="宋体"/>
          <w:lang w:eastAsia="zh-CN"/>
        </w:rPr>
        <w:t>《</w:t>
      </w:r>
      <w:r>
        <w:t>金縢</w:t>
      </w:r>
      <w:r>
        <w:rPr>
          <w:rFonts w:hint="eastAsia" w:eastAsia="宋体"/>
          <w:lang w:eastAsia="zh-CN"/>
        </w:rPr>
        <w:t>》</w:t>
      </w:r>
      <w:r>
        <w:t>篇者。合</w:t>
      </w:r>
      <w:r>
        <w:rPr>
          <w:rFonts w:hint="eastAsia" w:eastAsia="宋体"/>
          <w:lang w:eastAsia="zh-CN"/>
        </w:rPr>
        <w:t>《</w:t>
      </w:r>
      <w:r>
        <w:t>尚書大传</w:t>
      </w:r>
      <w:r>
        <w:rPr>
          <w:rFonts w:hint="eastAsia" w:eastAsia="宋体"/>
          <w:lang w:eastAsia="zh-CN"/>
        </w:rPr>
        <w:t>》</w:t>
      </w:r>
      <w:r>
        <w:t>、</w:t>
      </w:r>
      <w:r>
        <w:rPr>
          <w:rFonts w:hint="eastAsia" w:eastAsia="宋体"/>
          <w:lang w:eastAsia="zh-CN"/>
        </w:rPr>
        <w:t>《</w:t>
      </w:r>
      <w:r>
        <w:t>史記</w:t>
      </w:r>
      <w:r>
        <w:rPr>
          <w:rFonts w:hint="eastAsia" w:eastAsia="宋体"/>
          <w:lang w:eastAsia="zh-CN"/>
        </w:rPr>
        <w:t>》</w:t>
      </w:r>
      <w:r>
        <w:t>觀之，甚悉。曾</w:t>
      </w:r>
    </w:p>
    <w:p w14:paraId="146F3E54">
      <w:r>
        <w:t>作一考，文多，惜不及録以奉质。专此布復，並候，不一</w:t>
      </w:r>
    </w:p>
    <w:p w14:paraId="7E176892">
      <w:r>
        <w:t>伯申先生閣下同館愚弟孙星衍頓首</w:t>
      </w:r>
    </w:p>
    <w:p w14:paraId="5654BC45">
      <w:pPr>
        <w:rPr>
          <w:rFonts w:hint="eastAsia" w:eastAsia="宋体"/>
          <w:lang w:eastAsia="zh-CN"/>
        </w:rPr>
      </w:pPr>
      <w:r>
        <w:t>説明</w:t>
      </w:r>
      <w:r>
        <w:rPr>
          <w:rFonts w:hint="eastAsia" w:eastAsia="宋体"/>
          <w:lang w:eastAsia="zh-CN"/>
        </w:rPr>
        <w:t>）</w:t>
      </w:r>
    </w:p>
    <w:p w14:paraId="22E52A6E">
      <w:r>
        <w:t>此四通書札均據羅振玉輯印之</w:t>
      </w:r>
      <w:r>
        <w:rPr>
          <w:rFonts w:hint="eastAsia" w:eastAsia="宋体"/>
          <w:lang w:eastAsia="zh-CN"/>
        </w:rPr>
        <w:t>《</w:t>
      </w:r>
      <w:r>
        <w:t>昭代經師手簡</w:t>
      </w:r>
      <w:r>
        <w:rPr>
          <w:rFonts w:hint="eastAsia" w:eastAsia="宋体"/>
          <w:lang w:eastAsia="zh-CN"/>
        </w:rPr>
        <w:t>》</w:t>
      </w:r>
      <w:r>
        <w:t>謄正。四通書札釋文又見於</w:t>
      </w:r>
      <w:r>
        <w:rPr>
          <w:rFonts w:hint="eastAsia" w:eastAsia="宋体"/>
          <w:lang w:eastAsia="zh-CN"/>
        </w:rPr>
        <w:t>《</w:t>
      </w:r>
      <w:r>
        <w:t>孫淵如外集</w:t>
      </w:r>
      <w:r>
        <w:rPr>
          <w:rFonts w:hint="eastAsia" w:eastAsia="宋体"/>
          <w:lang w:eastAsia="zh-CN"/>
        </w:rPr>
        <w:t>》</w:t>
      </w:r>
      <w:r>
        <w:t>卷五</w:t>
      </w:r>
    </w:p>
    <w:p w14:paraId="21CA6F52">
      <w:r>
        <w:t>札末均未詳年月。四通當分别作於嘉慶六年、十二年、四年、六年。理由如次：一、王、孫均爲朱珪典試</w:t>
      </w:r>
    </w:p>
    <w:p w14:paraId="6751CED1">
      <w:r>
        <w:t>所得士，孫中乾隆五十一年丙午科，王中嘉慶四年己未科。故第三書前有</w:t>
      </w:r>
      <w:r>
        <w:rPr>
          <w:rFonts w:hint="eastAsia" w:eastAsia="宋体"/>
          <w:lang w:eastAsia="zh-CN"/>
        </w:rPr>
        <w:t>“</w:t>
      </w:r>
      <w:r>
        <w:t>前聞大魁捷報</w:t>
      </w:r>
      <w:r>
        <w:rPr>
          <w:rFonts w:hint="eastAsia" w:eastAsia="宋体"/>
          <w:lang w:eastAsia="zh-CN"/>
        </w:rPr>
        <w:t>”</w:t>
      </w:r>
      <w:r>
        <w:t>語，末署</w:t>
      </w:r>
      <w:r>
        <w:rPr>
          <w:rFonts w:hint="eastAsia" w:eastAsia="宋体"/>
          <w:lang w:eastAsia="zh-CN"/>
        </w:rPr>
        <w:t>“</w:t>
      </w:r>
      <w:r>
        <w:t>同學愚弟制</w:t>
      </w:r>
      <w:r>
        <w:rPr>
          <w:rFonts w:hint="eastAsia" w:eastAsia="宋体"/>
          <w:lang w:eastAsia="zh-CN"/>
        </w:rPr>
        <w:t>”</w:t>
      </w:r>
      <w:r>
        <w:t>。</w:t>
      </w:r>
    </w:p>
    <w:p w14:paraId="3270953E">
      <w:r>
        <w:t>二、王、孫均補散館，孫在乾隆五十四年己酉，王在嘉慶六年辛酉。故一、四通末尾署</w:t>
      </w:r>
      <w:r>
        <w:rPr>
          <w:rFonts w:hint="eastAsia" w:eastAsia="宋体"/>
          <w:lang w:eastAsia="zh-CN"/>
        </w:rPr>
        <w:t>“</w:t>
      </w:r>
      <w:r>
        <w:t>同館愚弟</w:t>
      </w:r>
      <w:r>
        <w:rPr>
          <w:rFonts w:hint="eastAsia" w:eastAsia="宋体"/>
          <w:lang w:eastAsia="zh-CN"/>
        </w:rPr>
        <w:t>”</w:t>
      </w:r>
      <w:r>
        <w:t>。三、第二通内容，</w:t>
      </w:r>
    </w:p>
    <w:p w14:paraId="62D1C1AC">
      <w:r>
        <w:t>【第200页】</w:t>
      </w:r>
    </w:p>
    <w:p w14:paraId="6AB73E94">
      <w:r>
        <w:t>與孫星衍致王念孙書第一通相仿佛，均應作於嘉慶十二年。此</w:t>
      </w:r>
      <w:r>
        <w:rPr>
          <w:rFonts w:hint="eastAsia" w:eastAsia="宋体"/>
          <w:lang w:eastAsia="zh-CN"/>
        </w:rPr>
        <w:t>“</w:t>
      </w:r>
      <w:r>
        <w:t>月之十三日</w:t>
      </w:r>
      <w:r>
        <w:rPr>
          <w:rFonts w:hint="eastAsia" w:eastAsia="宋体"/>
          <w:lang w:eastAsia="zh-CN"/>
        </w:rPr>
        <w:t>”</w:t>
      </w:r>
      <w:r>
        <w:t>，應是五月十三日</w:t>
      </w:r>
    </w:p>
    <w:p w14:paraId="06B3D320">
      <w:pPr>
        <w:rPr>
          <w:rFonts w:hint="eastAsia" w:eastAsia="宋体"/>
          <w:lang w:eastAsia="zh-CN"/>
        </w:rPr>
      </w:pPr>
      <w:r>
        <w:rPr>
          <w:rFonts w:hint="eastAsia" w:eastAsia="宋体"/>
          <w:lang w:eastAsia="zh-CN"/>
        </w:rPr>
        <w:t>（</w:t>
      </w:r>
      <w:r>
        <w:t>校注</w:t>
      </w:r>
      <w:r>
        <w:rPr>
          <w:rFonts w:hint="eastAsia" w:eastAsia="宋体"/>
          <w:lang w:eastAsia="zh-CN"/>
        </w:rPr>
        <w:t>）</w:t>
      </w:r>
    </w:p>
    <w:p w14:paraId="7B4B5F69">
      <w:r>
        <w:rPr>
          <w:rFonts w:hint="eastAsia" w:eastAsia="宋体"/>
          <w:lang w:eastAsia="zh-CN"/>
        </w:rPr>
        <w:t>【</w:t>
      </w:r>
      <w:r>
        <w:t>一</w:t>
      </w:r>
      <w:r>
        <w:rPr>
          <w:rFonts w:hint="eastAsia" w:eastAsia="宋体"/>
          <w:lang w:eastAsia="zh-CN"/>
        </w:rPr>
        <w:t>】《</w:t>
      </w:r>
      <w:r>
        <w:t>書詁</w:t>
      </w:r>
      <w:r>
        <w:rPr>
          <w:rFonts w:hint="eastAsia" w:eastAsia="宋体"/>
          <w:lang w:eastAsia="zh-CN"/>
        </w:rPr>
        <w:t>》</w:t>
      </w:r>
      <w:r>
        <w:t>及第四書</w:t>
      </w:r>
      <w:r>
        <w:rPr>
          <w:rFonts w:hint="eastAsia" w:eastAsia="宋体"/>
          <w:lang w:eastAsia="zh-CN"/>
        </w:rPr>
        <w:t>《</w:t>
      </w:r>
      <w:r>
        <w:t>尚書故聞</w:t>
      </w:r>
      <w:r>
        <w:rPr>
          <w:rFonts w:hint="eastAsia" w:eastAsia="宋体"/>
          <w:lang w:eastAsia="zh-CN"/>
        </w:rPr>
        <w:t>》</w:t>
      </w:r>
      <w:r>
        <w:t>，殆即</w:t>
      </w:r>
      <w:r>
        <w:rPr>
          <w:rFonts w:hint="eastAsia" w:eastAsia="宋体"/>
          <w:lang w:eastAsia="zh-CN"/>
        </w:rPr>
        <w:t>《</w:t>
      </w:r>
      <w:r>
        <w:t>尚書述聞</w:t>
      </w:r>
      <w:r>
        <w:rPr>
          <w:rFonts w:hint="eastAsia" w:eastAsia="宋体"/>
          <w:lang w:eastAsia="zh-CN"/>
        </w:rPr>
        <w:t>》</w:t>
      </w:r>
      <w:r>
        <w:t>原名。乾隆五十五年寄汪中時，又稱</w:t>
      </w:r>
      <w:r>
        <w:rPr>
          <w:rFonts w:hint="eastAsia" w:eastAsia="宋体"/>
          <w:lang w:eastAsia="zh-CN"/>
        </w:rPr>
        <w:t>《</w:t>
      </w:r>
      <w:r>
        <w:t>尚書</w:t>
      </w:r>
    </w:p>
    <w:p w14:paraId="7E3F9AA2">
      <w:r>
        <w:t>古義</w:t>
      </w:r>
      <w:r>
        <w:rPr>
          <w:rFonts w:hint="eastAsia" w:eastAsia="宋体"/>
          <w:lang w:eastAsia="zh-CN"/>
        </w:rPr>
        <w:t>》</w:t>
      </w:r>
      <w:r>
        <w:t>。</w:t>
      </w:r>
    </w:p>
    <w:p w14:paraId="029C14AB">
      <w:r>
        <w:rPr>
          <w:rFonts w:hint="eastAsia" w:eastAsia="宋体"/>
          <w:lang w:eastAsia="zh-CN"/>
        </w:rPr>
        <w:t>【</w:t>
      </w:r>
      <w:r>
        <w:t>二</w:t>
      </w:r>
      <w:r>
        <w:rPr>
          <w:rFonts w:hint="eastAsia" w:eastAsia="宋体"/>
          <w:lang w:eastAsia="zh-CN"/>
        </w:rPr>
        <w:t>】“</w:t>
      </w:r>
      <w:r>
        <w:t>恬谿</w:t>
      </w:r>
      <w:r>
        <w:rPr>
          <w:rFonts w:hint="eastAsia" w:eastAsia="宋体"/>
          <w:lang w:eastAsia="zh-CN"/>
        </w:rPr>
        <w:t>”</w:t>
      </w:r>
      <w:r>
        <w:t>。</w:t>
      </w:r>
      <w:r>
        <w:rPr>
          <w:rFonts w:hint="eastAsia" w:eastAsia="宋体"/>
          <w:lang w:eastAsia="zh-CN"/>
        </w:rPr>
        <w:t>《</w:t>
      </w:r>
      <w:r>
        <w:t>昭代經師手簡箋釋</w:t>
      </w:r>
      <w:r>
        <w:rPr>
          <w:rFonts w:hint="eastAsia" w:eastAsia="宋体"/>
          <w:lang w:eastAsia="zh-CN"/>
        </w:rPr>
        <w:t>》</w:t>
      </w:r>
      <w:r>
        <w:t>作</w:t>
      </w:r>
      <w:r>
        <w:rPr>
          <w:rFonts w:hint="eastAsia" w:eastAsia="宋体"/>
          <w:lang w:eastAsia="zh-CN"/>
        </w:rPr>
        <w:t>“</w:t>
      </w:r>
      <w:r>
        <w:t>恬顛</w:t>
      </w:r>
      <w:r>
        <w:rPr>
          <w:rFonts w:hint="eastAsia" w:eastAsia="宋体"/>
          <w:lang w:eastAsia="zh-CN"/>
        </w:rPr>
        <w:t>”</w:t>
      </w:r>
      <w:r>
        <w:t>，誤，字右半作草書</w:t>
      </w:r>
      <w:r>
        <w:rPr>
          <w:rFonts w:hint="eastAsia" w:eastAsia="宋体"/>
          <w:lang w:eastAsia="zh-CN"/>
        </w:rPr>
        <w:t>“</w:t>
      </w:r>
      <w:r>
        <w:t>谷</w:t>
      </w:r>
      <w:r>
        <w:rPr>
          <w:rFonts w:hint="eastAsia" w:eastAsia="宋体"/>
          <w:lang w:eastAsia="zh-CN"/>
        </w:rPr>
        <w:t>”</w:t>
      </w:r>
      <w:r>
        <w:t>。清畢亨，字恬谿，曾從戴</w:t>
      </w:r>
    </w:p>
    <w:p w14:paraId="2D9C159E">
      <w:r>
        <w:t>震游。</w:t>
      </w:r>
    </w:p>
    <w:p w14:paraId="55775F85">
      <w:r>
        <w:rPr>
          <w:rFonts w:hint="eastAsia" w:eastAsia="宋体"/>
          <w:lang w:eastAsia="zh-CN"/>
        </w:rPr>
        <w:t>【</w:t>
      </w:r>
      <w:r>
        <w:t>三</w:t>
      </w:r>
      <w:r>
        <w:rPr>
          <w:rFonts w:hint="eastAsia" w:eastAsia="宋体"/>
          <w:lang w:eastAsia="zh-CN"/>
        </w:rPr>
        <w:t>】《</w:t>
      </w:r>
      <w:r>
        <w:t>巫咸</w:t>
      </w:r>
      <w:r>
        <w:rPr>
          <w:rFonts w:hint="eastAsia" w:eastAsia="宋体"/>
          <w:lang w:eastAsia="zh-CN"/>
        </w:rPr>
        <w:t>》</w:t>
      </w:r>
      <w:r>
        <w:t>，殆即</w:t>
      </w:r>
      <w:r>
        <w:rPr>
          <w:rFonts w:hint="eastAsia" w:eastAsia="宋体"/>
          <w:lang w:eastAsia="zh-CN"/>
        </w:rPr>
        <w:t>《</w:t>
      </w:r>
      <w:r>
        <w:t>巫咸占</w:t>
      </w:r>
      <w:r>
        <w:rPr>
          <w:rFonts w:hint="eastAsia" w:eastAsia="宋体"/>
          <w:lang w:eastAsia="zh-CN"/>
        </w:rPr>
        <w:t>》</w:t>
      </w:r>
      <w:r>
        <w:t>，記商人巫咸占星術之書，唐代</w:t>
      </w:r>
      <w:r>
        <w:rPr>
          <w:rFonts w:hint="eastAsia" w:eastAsia="宋体"/>
          <w:lang w:eastAsia="zh-CN"/>
        </w:rPr>
        <w:t>《</w:t>
      </w:r>
      <w:r>
        <w:t>開元占經</w:t>
      </w:r>
      <w:r>
        <w:rPr>
          <w:rFonts w:hint="eastAsia" w:eastAsia="宋体"/>
          <w:lang w:eastAsia="zh-CN"/>
        </w:rPr>
        <w:t>》</w:t>
      </w:r>
      <w:r>
        <w:t>記録有巫咸占辭</w:t>
      </w:r>
    </w:p>
    <w:p w14:paraId="63610EC9">
      <w:r>
        <w:rPr>
          <w:rFonts w:hint="eastAsia" w:eastAsia="宋体"/>
          <w:lang w:eastAsia="zh-CN"/>
        </w:rPr>
        <w:t>【</w:t>
      </w:r>
      <w:r>
        <w:t>四</w:t>
      </w:r>
      <w:r>
        <w:rPr>
          <w:rFonts w:hint="eastAsia" w:eastAsia="宋体"/>
          <w:lang w:eastAsia="zh-CN"/>
        </w:rPr>
        <w:t>】《</w:t>
      </w:r>
      <w:r>
        <w:t>甘石</w:t>
      </w:r>
      <w:r>
        <w:rPr>
          <w:rFonts w:hint="eastAsia" w:eastAsia="宋体"/>
          <w:lang w:eastAsia="zh-CN"/>
        </w:rPr>
        <w:t>》</w:t>
      </w:r>
      <w:r>
        <w:t>，即</w:t>
      </w:r>
      <w:r>
        <w:rPr>
          <w:rFonts w:hint="eastAsia" w:eastAsia="宋体"/>
          <w:lang w:eastAsia="zh-CN"/>
        </w:rPr>
        <w:t>《</w:t>
      </w:r>
      <w:r>
        <w:t>甘石星經</w:t>
      </w:r>
      <w:r>
        <w:rPr>
          <w:rFonts w:hint="eastAsia" w:eastAsia="宋体"/>
          <w:lang w:eastAsia="zh-CN"/>
        </w:rPr>
        <w:t>》</w:t>
      </w:r>
      <w:r>
        <w:t>，上古天文學著作，相傳戰國時魏石申夫和齊甘德撰，見</w:t>
      </w:r>
      <w:r>
        <w:rPr>
          <w:rFonts w:hint="eastAsia" w:eastAsia="宋体"/>
          <w:lang w:eastAsia="zh-CN"/>
        </w:rPr>
        <w:t>《</w:t>
      </w:r>
      <w:r>
        <w:t>史記</w:t>
      </w:r>
      <w:r>
        <w:rPr>
          <w:rFonts w:hint="eastAsia" w:eastAsia="宋体"/>
          <w:lang w:eastAsia="zh-CN"/>
        </w:rPr>
        <w:t>•</w:t>
      </w:r>
      <w:r>
        <w:t>天</w:t>
      </w:r>
    </w:p>
    <w:p w14:paraId="537B27B9">
      <w:r>
        <w:t>官書</w:t>
      </w:r>
      <w:r>
        <w:rPr>
          <w:rFonts w:hint="eastAsia" w:eastAsia="宋体"/>
          <w:lang w:eastAsia="zh-CN"/>
        </w:rPr>
        <w:t>》</w:t>
      </w:r>
      <w:r>
        <w:t>。</w:t>
      </w:r>
    </w:p>
    <w:p w14:paraId="17063CF2">
      <w:pPr>
        <w:rPr>
          <w:rFonts w:hint="eastAsia" w:eastAsia="宋体"/>
          <w:lang w:eastAsia="zh-CN"/>
        </w:rPr>
      </w:pPr>
      <w:r>
        <w:rPr>
          <w:rFonts w:hint="eastAsia" w:eastAsia="宋体"/>
          <w:lang w:eastAsia="zh-CN"/>
        </w:rPr>
        <w:t>【</w:t>
      </w:r>
      <w:r>
        <w:t>五</w:t>
      </w:r>
      <w:r>
        <w:rPr>
          <w:rFonts w:hint="eastAsia" w:eastAsia="宋体"/>
          <w:lang w:eastAsia="zh-CN"/>
        </w:rPr>
        <w:t>】《</w:t>
      </w:r>
      <w:r>
        <w:t>援神契</w:t>
      </w:r>
      <w:r>
        <w:rPr>
          <w:rFonts w:hint="eastAsia" w:eastAsia="宋体"/>
          <w:lang w:eastAsia="zh-CN"/>
        </w:rPr>
        <w:t>》</w:t>
      </w:r>
      <w:r>
        <w:t>：漢代緯書之一＄見</w:t>
      </w:r>
      <w:r>
        <w:rPr>
          <w:rFonts w:hint="eastAsia" w:eastAsia="宋体"/>
          <w:lang w:eastAsia="zh-CN"/>
        </w:rPr>
        <w:t>《</w:t>
      </w:r>
      <w:r>
        <w:t>古微書</w:t>
      </w:r>
      <w:r>
        <w:rPr>
          <w:rFonts w:hint="eastAsia" w:eastAsia="宋体"/>
          <w:lang w:eastAsia="zh-CN"/>
        </w:rPr>
        <w:t>》</w:t>
      </w:r>
    </w:p>
    <w:p w14:paraId="3DED760A">
      <w:pPr>
        <w:rPr>
          <w:rFonts w:hint="eastAsia" w:eastAsia="宋体"/>
          <w:lang w:eastAsia="zh-CN"/>
        </w:rPr>
      </w:pPr>
      <w:r>
        <w:rPr>
          <w:rFonts w:hint="eastAsia" w:eastAsia="宋体"/>
          <w:lang w:eastAsia="zh-CN"/>
        </w:rPr>
        <w:t>【</w:t>
      </w:r>
      <w:r>
        <w:t>六</w:t>
      </w:r>
      <w:r>
        <w:rPr>
          <w:rFonts w:hint="eastAsia" w:eastAsia="宋体"/>
          <w:lang w:eastAsia="zh-CN"/>
        </w:rPr>
        <w:t>】《</w:t>
      </w:r>
      <w:r>
        <w:t>考靈耀</w:t>
      </w:r>
      <w:r>
        <w:rPr>
          <w:rFonts w:hint="eastAsia" w:eastAsia="宋体"/>
          <w:lang w:eastAsia="zh-CN"/>
        </w:rPr>
        <w:t>》</w:t>
      </w:r>
      <w:r>
        <w:t>：漢代緯書之一，見</w:t>
      </w:r>
      <w:r>
        <w:rPr>
          <w:rFonts w:hint="eastAsia" w:eastAsia="宋体"/>
          <w:lang w:eastAsia="zh-CN"/>
        </w:rPr>
        <w:t>《</w:t>
      </w:r>
      <w:r>
        <w:t>古微書</w:t>
      </w:r>
      <w:r>
        <w:rPr>
          <w:rFonts w:hint="eastAsia" w:eastAsia="宋体"/>
          <w:lang w:eastAsia="zh-CN"/>
        </w:rPr>
        <w:t>》</w:t>
      </w:r>
    </w:p>
    <w:p w14:paraId="29E8DB0A">
      <w:r>
        <w:rPr>
          <w:rFonts w:hint="eastAsia" w:eastAsia="宋体"/>
          <w:lang w:eastAsia="zh-CN"/>
        </w:rPr>
        <w:t>【</w:t>
      </w:r>
      <w:r>
        <w:t>七</w:t>
      </w:r>
      <w:r>
        <w:rPr>
          <w:rFonts w:hint="eastAsia" w:eastAsia="宋体"/>
          <w:lang w:eastAsia="zh-CN"/>
        </w:rPr>
        <w:t>】《</w:t>
      </w:r>
      <w:r>
        <w:t>大衍曆</w:t>
      </w:r>
      <w:r>
        <w:rPr>
          <w:rFonts w:hint="eastAsia" w:eastAsia="宋体"/>
          <w:lang w:eastAsia="zh-CN"/>
        </w:rPr>
        <w:t>》</w:t>
      </w:r>
      <w:r>
        <w:t>：唐代曆法</w:t>
      </w:r>
    </w:p>
    <w:p w14:paraId="219E65F9">
      <w:r>
        <w:rPr>
          <w:rFonts w:hint="eastAsia" w:eastAsia="宋体"/>
          <w:lang w:eastAsia="zh-CN"/>
        </w:rPr>
        <w:t>【</w:t>
      </w:r>
      <w:r>
        <w:t>八</w:t>
      </w:r>
      <w:r>
        <w:rPr>
          <w:rFonts w:hint="eastAsia" w:eastAsia="宋体"/>
          <w:lang w:eastAsia="zh-CN"/>
        </w:rPr>
        <w:t>】《</w:t>
      </w:r>
      <w:r>
        <w:t>亳姑</w:t>
      </w:r>
      <w:r>
        <w:rPr>
          <w:rFonts w:hint="eastAsia" w:eastAsia="宋体"/>
          <w:lang w:eastAsia="zh-CN"/>
        </w:rPr>
        <w:t>》</w:t>
      </w:r>
      <w:r>
        <w:t>：</w:t>
      </w:r>
      <w:r>
        <w:rPr>
          <w:rFonts w:hint="eastAsia" w:eastAsia="宋体"/>
          <w:lang w:eastAsia="zh-CN"/>
        </w:rPr>
        <w:t>《</w:t>
      </w:r>
      <w:r>
        <w:t>尚書</w:t>
      </w:r>
      <w:r>
        <w:rPr>
          <w:rFonts w:hint="eastAsia" w:eastAsia="宋体"/>
          <w:lang w:eastAsia="zh-CN"/>
        </w:rPr>
        <w:t>》</w:t>
      </w:r>
      <w:r>
        <w:t>逸篇，見</w:t>
      </w:r>
      <w:r>
        <w:rPr>
          <w:rFonts w:hint="eastAsia" w:eastAsia="宋体"/>
          <w:lang w:eastAsia="zh-CN"/>
        </w:rPr>
        <w:t>《</w:t>
      </w:r>
      <w:r>
        <w:t>書</w:t>
      </w:r>
      <w:r>
        <w:rPr>
          <w:rFonts w:hint="eastAsia" w:eastAsia="宋体"/>
          <w:lang w:eastAsia="zh-CN"/>
        </w:rPr>
        <w:t>•</w:t>
      </w:r>
      <w:r>
        <w:t>序</w:t>
      </w:r>
      <w:r>
        <w:rPr>
          <w:rFonts w:hint="eastAsia" w:eastAsia="宋体"/>
          <w:lang w:eastAsia="zh-CN"/>
        </w:rPr>
        <w:t>》</w:t>
      </w:r>
      <w:r>
        <w:t>孔傳</w:t>
      </w:r>
    </w:p>
    <w:p w14:paraId="29F835C1">
      <w:pPr>
        <w:rPr>
          <w:rFonts w:hint="eastAsia" w:eastAsia="宋体"/>
          <w:lang w:eastAsia="zh-CN"/>
        </w:rPr>
      </w:pPr>
      <w:r>
        <w:t>c九</w:t>
      </w:r>
      <w:r>
        <w:rPr>
          <w:rFonts w:hint="eastAsia" w:eastAsia="宋体"/>
          <w:lang w:eastAsia="zh-CN"/>
        </w:rPr>
        <w:t>】</w:t>
      </w:r>
      <w:r>
        <w:t>馬孝廉馬瑞辰，有</w:t>
      </w:r>
      <w:r>
        <w:rPr>
          <w:rFonts w:hint="eastAsia" w:eastAsia="宋体"/>
          <w:lang w:eastAsia="zh-CN"/>
        </w:rPr>
        <w:t>《</w:t>
      </w:r>
      <w:r>
        <w:t>毛詩傳箋通釋</w:t>
      </w:r>
      <w:r>
        <w:rPr>
          <w:rFonts w:hint="eastAsia" w:eastAsia="宋体"/>
          <w:lang w:eastAsia="zh-CN"/>
        </w:rPr>
        <w:t>》</w:t>
      </w:r>
    </w:p>
    <w:p w14:paraId="0B201234">
      <w:r>
        <w:rPr>
          <w:rFonts w:hint="eastAsia" w:eastAsia="宋体"/>
          <w:lang w:eastAsia="zh-CN"/>
        </w:rPr>
        <w:t>【</w:t>
      </w:r>
      <w:r>
        <w:t>一〇</w:t>
      </w:r>
      <w:r>
        <w:rPr>
          <w:rFonts w:hint="eastAsia" w:eastAsia="宋体"/>
          <w:lang w:eastAsia="zh-CN"/>
        </w:rPr>
        <w:t>】《</w:t>
      </w:r>
      <w:r>
        <w:t>白孔六帖</w:t>
      </w:r>
      <w:r>
        <w:rPr>
          <w:rFonts w:hint="eastAsia" w:eastAsia="宋体"/>
          <w:lang w:eastAsia="zh-CN"/>
        </w:rPr>
        <w:t>》</w:t>
      </w:r>
      <w:r>
        <w:t>應制用類書，唐白居易撰，宋孔傳續</w:t>
      </w:r>
    </w:p>
    <w:p w14:paraId="26C38CE2">
      <w:pPr>
        <w:rPr>
          <w:rFonts w:hint="eastAsia" w:eastAsia="宋体"/>
          <w:lang w:eastAsia="zh-CN"/>
        </w:rPr>
      </w:pPr>
      <w:r>
        <w:rPr>
          <w:rFonts w:hint="eastAsia" w:eastAsia="宋体"/>
          <w:lang w:eastAsia="zh-CN"/>
        </w:rPr>
        <w:t>【</w:t>
      </w:r>
      <w:r>
        <w:t>一一</w:t>
      </w:r>
      <w:r>
        <w:rPr>
          <w:rFonts w:hint="eastAsia" w:eastAsia="宋体"/>
          <w:lang w:eastAsia="zh-CN"/>
        </w:rPr>
        <w:t>】</w:t>
      </w:r>
      <w:r>
        <w:t>章逢之章宗源之字，乾隆時舉人，有</w:t>
      </w:r>
      <w:r>
        <w:rPr>
          <w:rFonts w:hint="eastAsia" w:eastAsia="宋体"/>
          <w:lang w:eastAsia="zh-CN"/>
        </w:rPr>
        <w:t>《</w:t>
      </w:r>
      <w:r>
        <w:t>隋唐經籍志考證</w:t>
      </w:r>
      <w:r>
        <w:rPr>
          <w:rFonts w:hint="eastAsia" w:eastAsia="宋体"/>
          <w:lang w:eastAsia="zh-CN"/>
        </w:rPr>
        <w:t>》</w:t>
      </w:r>
    </w:p>
    <w:p w14:paraId="54C62AF7">
      <w:pPr>
        <w:rPr>
          <w:rFonts w:hint="eastAsia" w:eastAsia="宋体"/>
          <w:lang w:eastAsia="zh-CN"/>
        </w:rPr>
      </w:pPr>
      <w:r>
        <w:rPr>
          <w:rFonts w:hint="eastAsia" w:eastAsia="宋体"/>
          <w:lang w:eastAsia="zh-CN"/>
        </w:rPr>
        <w:t>【</w:t>
      </w:r>
      <w:r>
        <w:t>一二</w:t>
      </w:r>
      <w:r>
        <w:rPr>
          <w:rFonts w:hint="eastAsia" w:eastAsia="宋体"/>
          <w:lang w:eastAsia="zh-CN"/>
        </w:rPr>
        <w:t>】“</w:t>
      </w:r>
      <w:r>
        <w:t>可</w:t>
      </w:r>
      <w:r>
        <w:rPr>
          <w:rFonts w:hint="eastAsia" w:eastAsia="宋体"/>
          <w:lang w:eastAsia="zh-CN"/>
        </w:rPr>
        <w:t>”</w:t>
      </w:r>
      <w:r>
        <w:t>，</w:t>
      </w:r>
      <w:r>
        <w:rPr>
          <w:rFonts w:hint="eastAsia" w:eastAsia="宋体"/>
          <w:lang w:eastAsia="zh-CN"/>
        </w:rPr>
        <w:t>《</w:t>
      </w:r>
      <w:r>
        <w:t>孙淵如外集</w:t>
      </w:r>
      <w:r>
        <w:rPr>
          <w:rFonts w:hint="eastAsia" w:eastAsia="宋体"/>
          <w:lang w:eastAsia="zh-CN"/>
        </w:rPr>
        <w:t>》</w:t>
      </w:r>
      <w:r>
        <w:t>作</w:t>
      </w:r>
      <w:r>
        <w:rPr>
          <w:rFonts w:hint="eastAsia" w:eastAsia="宋体"/>
          <w:lang w:eastAsia="zh-CN"/>
        </w:rPr>
        <w:t>“</w:t>
      </w:r>
      <w:r>
        <w:t>有</w:t>
      </w:r>
      <w:r>
        <w:rPr>
          <w:rFonts w:hint="eastAsia" w:eastAsia="宋体"/>
          <w:lang w:eastAsia="zh-CN"/>
        </w:rPr>
        <w:t>”</w:t>
      </w:r>
    </w:p>
    <w:p w14:paraId="79F82CC7">
      <w:r>
        <w:rPr>
          <w:rFonts w:hint="eastAsia" w:eastAsia="宋体"/>
          <w:lang w:eastAsia="zh-CN"/>
        </w:rPr>
        <w:t>【</w:t>
      </w:r>
      <w:r>
        <w:t>一三</w:t>
      </w:r>
      <w:r>
        <w:rPr>
          <w:rFonts w:hint="eastAsia" w:eastAsia="宋体"/>
          <w:lang w:eastAsia="zh-CN"/>
        </w:rPr>
        <w:t>】</w:t>
      </w:r>
      <w:r>
        <w:t>安德孔道應酬，指官場交際，迎來送往</w:t>
      </w:r>
    </w:p>
    <w:p w14:paraId="2E3F1DA1">
      <w:r>
        <w:t>【第201页】</w:t>
      </w:r>
    </w:p>
    <w:p w14:paraId="5C8D4C39">
      <w:r>
        <w:rPr>
          <w:rFonts w:hint="eastAsia" w:eastAsia="宋体"/>
          <w:lang w:eastAsia="zh-CN"/>
        </w:rPr>
        <w:t>【</w:t>
      </w:r>
      <w:r>
        <w:t>一四</w:t>
      </w:r>
      <w:r>
        <w:rPr>
          <w:rFonts w:hint="eastAsia" w:eastAsia="宋体"/>
          <w:lang w:eastAsia="zh-CN"/>
        </w:rPr>
        <w:t>】《</w:t>
      </w:r>
      <w:r>
        <w:t>大象賦</w:t>
      </w:r>
      <w:r>
        <w:rPr>
          <w:rFonts w:hint="eastAsia" w:eastAsia="宋体"/>
          <w:lang w:eastAsia="zh-CN"/>
        </w:rPr>
        <w:t>》</w:t>
      </w:r>
      <w:r>
        <w:t>：漢張衡撰。嘉慶五年，孫氏得之浙中，手抄本</w:t>
      </w:r>
    </w:p>
    <w:p w14:paraId="5A2C603D">
      <w:pPr>
        <w:rPr>
          <w:rFonts w:hint="eastAsia" w:eastAsia="宋体"/>
          <w:lang w:eastAsia="zh-CN"/>
        </w:rPr>
      </w:pPr>
      <w:r>
        <w:t>Q一五</w:t>
      </w:r>
      <w:r>
        <w:rPr>
          <w:rFonts w:hint="eastAsia" w:eastAsia="宋体"/>
          <w:lang w:eastAsia="zh-CN"/>
        </w:rPr>
        <w:t>】</w:t>
      </w:r>
      <w:r>
        <w:t>素履：</w:t>
      </w:r>
      <w:r>
        <w:rPr>
          <w:rFonts w:hint="eastAsia" w:eastAsia="宋体"/>
          <w:lang w:eastAsia="zh-CN"/>
        </w:rPr>
        <w:t>《</w:t>
      </w:r>
      <w:r>
        <w:t>易。履</w:t>
      </w:r>
      <w:r>
        <w:rPr>
          <w:rFonts w:hint="eastAsia" w:eastAsia="宋体"/>
          <w:lang w:eastAsia="zh-CN"/>
        </w:rPr>
        <w:t>•</w:t>
      </w:r>
      <w:r>
        <w:t>初九</w:t>
      </w:r>
      <w:r>
        <w:rPr>
          <w:rFonts w:hint="eastAsia" w:eastAsia="宋体"/>
          <w:lang w:eastAsia="zh-CN"/>
        </w:rPr>
        <w:t>》</w:t>
      </w:r>
      <w:r>
        <w:t>：</w:t>
      </w:r>
      <w:r>
        <w:rPr>
          <w:rFonts w:hint="eastAsia" w:eastAsia="宋体"/>
          <w:lang w:eastAsia="zh-CN"/>
        </w:rPr>
        <w:t>“</w:t>
      </w:r>
      <w:r>
        <w:t>素履往，无咎。</w:t>
      </w:r>
      <w:r>
        <w:rPr>
          <w:rFonts w:hint="eastAsia" w:eastAsia="宋体"/>
          <w:lang w:eastAsia="zh-CN"/>
        </w:rPr>
        <w:t>”</w:t>
      </w:r>
      <w:r>
        <w:t>此祝一切順遂无咎之意。</w:t>
      </w:r>
      <w:r>
        <w:rPr>
          <w:rFonts w:hint="eastAsia" w:eastAsia="宋体"/>
          <w:lang w:eastAsia="zh-CN"/>
        </w:rPr>
        <w:t>《</w:t>
      </w:r>
      <w:r>
        <w:t>箋釋</w:t>
      </w:r>
      <w:r>
        <w:rPr>
          <w:rFonts w:hint="eastAsia" w:eastAsia="宋体"/>
          <w:lang w:eastAsia="zh-CN"/>
        </w:rPr>
        <w:t>》</w:t>
      </w:r>
      <w:r>
        <w:t>作</w:t>
      </w:r>
      <w:r>
        <w:rPr>
          <w:rFonts w:hint="eastAsia" w:eastAsia="宋体"/>
          <w:lang w:eastAsia="zh-CN"/>
        </w:rPr>
        <w:t>“</w:t>
      </w:r>
      <w:r>
        <w:t>京履</w:t>
      </w:r>
      <w:r>
        <w:rPr>
          <w:rFonts w:hint="eastAsia" w:eastAsia="宋体"/>
          <w:lang w:eastAsia="zh-CN"/>
        </w:rPr>
        <w:t>”</w:t>
      </w:r>
    </w:p>
    <w:p w14:paraId="24026342">
      <w:r>
        <w:t>誤認。</w:t>
      </w:r>
    </w:p>
    <w:p w14:paraId="1236047F">
      <w:r>
        <w:rPr>
          <w:rFonts w:hint="eastAsia" w:eastAsia="宋体"/>
          <w:lang w:eastAsia="zh-CN"/>
        </w:rPr>
        <w:t>【</w:t>
      </w:r>
      <w:r>
        <w:t>一六</w:t>
      </w:r>
      <w:r>
        <w:rPr>
          <w:rFonts w:hint="eastAsia" w:eastAsia="宋体"/>
          <w:lang w:eastAsia="zh-CN"/>
        </w:rPr>
        <w:t>】</w:t>
      </w:r>
      <w:r>
        <w:t>泲上</w:t>
      </w:r>
      <w:r>
        <w:rPr>
          <w:rFonts w:hint="eastAsia" w:eastAsia="宋体"/>
          <w:lang w:eastAsia="zh-CN"/>
        </w:rPr>
        <w:t>“</w:t>
      </w:r>
      <w:r>
        <w:t>泲</w:t>
      </w:r>
      <w:r>
        <w:rPr>
          <w:rFonts w:hint="eastAsia" w:eastAsia="宋体"/>
          <w:lang w:eastAsia="zh-CN"/>
        </w:rPr>
        <w:t>”</w:t>
      </w:r>
      <w:r>
        <w:t>又作</w:t>
      </w:r>
      <w:r>
        <w:rPr>
          <w:rFonts w:hint="eastAsia" w:eastAsia="宋体"/>
          <w:lang w:eastAsia="zh-CN"/>
        </w:rPr>
        <w:t>“</w:t>
      </w:r>
      <w:r>
        <w:t>濟</w:t>
      </w:r>
      <w:r>
        <w:rPr>
          <w:rFonts w:hint="eastAsia" w:eastAsia="宋体"/>
          <w:lang w:eastAsia="zh-CN"/>
        </w:rPr>
        <w:t>”</w:t>
      </w:r>
      <w:r>
        <w:t>濟水兩岸</w:t>
      </w:r>
    </w:p>
    <w:p w14:paraId="49CD25D0">
      <w:r>
        <w:rPr>
          <w:rFonts w:hint="eastAsia" w:eastAsia="宋体"/>
          <w:lang w:eastAsia="zh-CN"/>
        </w:rPr>
        <w:t>【</w:t>
      </w:r>
      <w:r>
        <w:t>一七</w:t>
      </w:r>
      <w:r>
        <w:rPr>
          <w:rFonts w:hint="eastAsia" w:eastAsia="宋体"/>
          <w:lang w:eastAsia="zh-CN"/>
        </w:rPr>
        <w:t>】《</w:t>
      </w:r>
      <w:r>
        <w:t>皋陶謨</w:t>
      </w:r>
      <w:r>
        <w:rPr>
          <w:rFonts w:hint="eastAsia" w:eastAsia="宋体"/>
          <w:lang w:eastAsia="zh-CN"/>
        </w:rPr>
        <w:t>》</w:t>
      </w:r>
      <w:r>
        <w:t>之</w:t>
      </w:r>
      <w:r>
        <w:rPr>
          <w:rFonts w:hint="eastAsia" w:eastAsia="宋体"/>
          <w:lang w:eastAsia="zh-CN"/>
        </w:rPr>
        <w:t>“</w:t>
      </w:r>
      <w:r>
        <w:t>惟時惟幾</w:t>
      </w:r>
      <w:r>
        <w:rPr>
          <w:rFonts w:hint="eastAsia" w:eastAsia="宋体"/>
          <w:lang w:eastAsia="zh-CN"/>
        </w:rPr>
        <w:t>”</w:t>
      </w:r>
      <w:r>
        <w:t>，因僞孔分</w:t>
      </w:r>
      <w:r>
        <w:rPr>
          <w:rFonts w:hint="eastAsia" w:eastAsia="宋体"/>
          <w:lang w:eastAsia="zh-CN"/>
        </w:rPr>
        <w:t>《</w:t>
      </w:r>
      <w:r>
        <w:t>皋陶謨</w:t>
      </w:r>
      <w:r>
        <w:rPr>
          <w:rFonts w:hint="eastAsia" w:eastAsia="宋体"/>
          <w:lang w:eastAsia="zh-CN"/>
        </w:rPr>
        <w:t>》“</w:t>
      </w:r>
      <w:r>
        <w:t>帝曰來禹</w:t>
      </w:r>
      <w:r>
        <w:rPr>
          <w:rFonts w:hint="eastAsia" w:eastAsia="宋体"/>
          <w:lang w:eastAsia="zh-CN"/>
        </w:rPr>
        <w:t>”</w:t>
      </w:r>
      <w:r>
        <w:t>以下别爲</w:t>
      </w:r>
      <w:r>
        <w:rPr>
          <w:rFonts w:hint="eastAsia" w:eastAsia="宋体"/>
          <w:lang w:eastAsia="zh-CN"/>
        </w:rPr>
        <w:t>《</w:t>
      </w:r>
      <w:r>
        <w:t>益稷</w:t>
      </w:r>
      <w:r>
        <w:rPr>
          <w:rFonts w:hint="eastAsia" w:eastAsia="宋体"/>
          <w:lang w:eastAsia="zh-CN"/>
        </w:rPr>
        <w:t>》</w:t>
      </w:r>
      <w:r>
        <w:t>篇，故今十三經本</w:t>
      </w:r>
    </w:p>
    <w:p w14:paraId="407C0CD4">
      <w:r>
        <w:t>此句在</w:t>
      </w:r>
      <w:r>
        <w:rPr>
          <w:rFonts w:hint="eastAsia" w:eastAsia="宋体"/>
          <w:lang w:eastAsia="zh-CN"/>
        </w:rPr>
        <w:t>《</w:t>
      </w:r>
      <w:r>
        <w:t>益稷</w:t>
      </w:r>
      <w:r>
        <w:rPr>
          <w:rFonts w:hint="eastAsia" w:eastAsia="宋体"/>
          <w:lang w:eastAsia="zh-CN"/>
        </w:rPr>
        <w:t>》</w:t>
      </w:r>
      <w:r>
        <w:t>。</w:t>
      </w:r>
    </w:p>
    <w:p w14:paraId="7FFAA4D6">
      <w:pPr>
        <w:rPr>
          <w:rFonts w:hint="eastAsia" w:eastAsia="宋体"/>
          <w:lang w:eastAsia="zh-CN"/>
        </w:rPr>
      </w:pPr>
      <w:r>
        <w:rPr>
          <w:rFonts w:hint="eastAsia" w:eastAsia="宋体"/>
          <w:lang w:eastAsia="zh-CN"/>
        </w:rPr>
        <w:t>【</w:t>
      </w:r>
      <w:r>
        <w:t>一八</w:t>
      </w:r>
      <w:r>
        <w:rPr>
          <w:rFonts w:hint="eastAsia" w:eastAsia="宋体"/>
          <w:lang w:eastAsia="zh-CN"/>
        </w:rPr>
        <w:t>】“</w:t>
      </w:r>
      <w:r>
        <w:t>萬事康</w:t>
      </w:r>
      <w:r>
        <w:rPr>
          <w:rFonts w:hint="eastAsia" w:eastAsia="宋体"/>
          <w:lang w:eastAsia="zh-CN"/>
        </w:rPr>
        <w:t>”</w:t>
      </w:r>
      <w:r>
        <w:t>、</w:t>
      </w:r>
      <w:r>
        <w:rPr>
          <w:rFonts w:hint="eastAsia" w:eastAsia="宋体"/>
          <w:lang w:eastAsia="zh-CN"/>
        </w:rPr>
        <w:t>“</w:t>
      </w:r>
      <w:r>
        <w:t>萬事叢脞</w:t>
      </w:r>
      <w:r>
        <w:rPr>
          <w:rFonts w:hint="eastAsia" w:eastAsia="宋体"/>
          <w:lang w:eastAsia="zh-CN"/>
        </w:rPr>
        <w:t>”</w:t>
      </w:r>
      <w:r>
        <w:t>，今</w:t>
      </w:r>
      <w:r>
        <w:rPr>
          <w:rFonts w:hint="eastAsia" w:eastAsia="宋体"/>
          <w:lang w:eastAsia="zh-CN"/>
        </w:rPr>
        <w:t>《</w:t>
      </w:r>
      <w:r>
        <w:t>尚書</w:t>
      </w:r>
      <w:r>
        <w:rPr>
          <w:rFonts w:hint="eastAsia" w:eastAsia="宋体"/>
          <w:lang w:eastAsia="zh-CN"/>
        </w:rPr>
        <w:t>》</w:t>
      </w:r>
      <w:r>
        <w:t>作</w:t>
      </w:r>
      <w:r>
        <w:rPr>
          <w:rFonts w:hint="eastAsia" w:eastAsia="宋体"/>
          <w:lang w:eastAsia="zh-CN"/>
        </w:rPr>
        <w:t>“</w:t>
      </w:r>
      <w:r>
        <w:t>庶事康</w:t>
      </w:r>
      <w:r>
        <w:rPr>
          <w:rFonts w:hint="eastAsia" w:eastAsia="宋体"/>
          <w:lang w:eastAsia="zh-CN"/>
        </w:rPr>
        <w:t>”</w:t>
      </w:r>
      <w:r>
        <w:t>、</w:t>
      </w:r>
      <w:r>
        <w:rPr>
          <w:rFonts w:hint="eastAsia" w:eastAsia="宋体"/>
          <w:lang w:eastAsia="zh-CN"/>
        </w:rPr>
        <w:t>“</w:t>
      </w:r>
      <w:r>
        <w:t>萬事墮</w:t>
      </w:r>
      <w:r>
        <w:rPr>
          <w:rFonts w:hint="eastAsia" w:eastAsia="宋体"/>
          <w:lang w:eastAsia="zh-CN"/>
        </w:rPr>
        <w:t>”</w:t>
      </w:r>
    </w:p>
    <w:p w14:paraId="0906BBBB">
      <w:r>
        <w:rPr>
          <w:rFonts w:hint="eastAsia" w:eastAsia="宋体"/>
          <w:lang w:eastAsia="zh-CN"/>
        </w:rPr>
        <w:t>【</w:t>
      </w:r>
      <w:r>
        <w:t>一九</w:t>
      </w:r>
      <w:r>
        <w:rPr>
          <w:rFonts w:hint="eastAsia" w:eastAsia="宋体"/>
          <w:lang w:eastAsia="zh-CN"/>
        </w:rPr>
        <w:t>】《</w:t>
      </w:r>
      <w:r>
        <w:t>廣雅注</w:t>
      </w:r>
      <w:r>
        <w:rPr>
          <w:rFonts w:hint="eastAsia" w:eastAsia="宋体"/>
          <w:lang w:eastAsia="zh-CN"/>
        </w:rPr>
        <w:t>》</w:t>
      </w:r>
      <w:r>
        <w:t>，即</w:t>
      </w:r>
      <w:r>
        <w:rPr>
          <w:rFonts w:hint="eastAsia" w:eastAsia="宋体"/>
          <w:lang w:eastAsia="zh-CN"/>
        </w:rPr>
        <w:t>《</w:t>
      </w:r>
      <w:r>
        <w:t>廣雅疏證</w:t>
      </w:r>
      <w:r>
        <w:rPr>
          <w:rFonts w:hint="eastAsia" w:eastAsia="宋体"/>
          <w:lang w:eastAsia="zh-CN"/>
        </w:rPr>
        <w:t>》</w:t>
      </w:r>
      <w:r>
        <w:t>。</w:t>
      </w:r>
    </w:p>
    <w:p w14:paraId="5A10A598">
      <w:r>
        <w:rPr>
          <w:rFonts w:hint="eastAsia" w:eastAsia="宋体"/>
          <w:lang w:eastAsia="zh-CN"/>
        </w:rPr>
        <w:t>【</w:t>
      </w:r>
      <w:r>
        <w:t>二〇</w:t>
      </w:r>
      <w:r>
        <w:rPr>
          <w:rFonts w:hint="eastAsia" w:eastAsia="宋体"/>
          <w:lang w:eastAsia="zh-CN"/>
        </w:rPr>
        <w:t>】《</w:t>
      </w:r>
      <w:r>
        <w:t>古姓名考</w:t>
      </w:r>
      <w:r>
        <w:rPr>
          <w:rFonts w:hint="eastAsia" w:eastAsia="宋体"/>
          <w:lang w:eastAsia="zh-CN"/>
        </w:rPr>
        <w:t>》</w:t>
      </w:r>
      <w:r>
        <w:t>，殆即</w:t>
      </w:r>
      <w:r>
        <w:rPr>
          <w:rFonts w:hint="eastAsia" w:eastAsia="宋体"/>
          <w:lang w:eastAsia="zh-CN"/>
        </w:rPr>
        <w:t>《</w:t>
      </w:r>
      <w:r>
        <w:t>春秋名字解詁</w:t>
      </w:r>
      <w:r>
        <w:rPr>
          <w:rFonts w:hint="eastAsia" w:eastAsia="宋体"/>
          <w:lang w:eastAsia="zh-CN"/>
        </w:rPr>
        <w:t>》</w:t>
      </w:r>
      <w:r>
        <w:t>原名</w:t>
      </w:r>
    </w:p>
    <w:p w14:paraId="18065B3D">
      <w:r>
        <w:rPr>
          <w:rFonts w:hint="eastAsia" w:eastAsia="宋体"/>
          <w:lang w:eastAsia="zh-CN"/>
        </w:rPr>
        <w:t>【</w:t>
      </w:r>
      <w:r>
        <w:t>二一</w:t>
      </w:r>
      <w:r>
        <w:rPr>
          <w:rFonts w:hint="eastAsia" w:eastAsia="宋体"/>
          <w:lang w:eastAsia="zh-CN"/>
        </w:rPr>
        <w:t>】</w:t>
      </w:r>
      <w:r>
        <w:t>張皋聞：張惠言之字，王引之同科進士</w:t>
      </w:r>
    </w:p>
    <w:p w14:paraId="276E7939">
      <w:r>
        <w:rPr>
          <w:rFonts w:hint="eastAsia" w:eastAsia="宋体"/>
          <w:lang w:eastAsia="zh-CN"/>
        </w:rPr>
        <w:t>【</w:t>
      </w:r>
      <w:r>
        <w:t>二二</w:t>
      </w:r>
      <w:r>
        <w:rPr>
          <w:rFonts w:hint="eastAsia" w:eastAsia="宋体"/>
          <w:lang w:eastAsia="zh-CN"/>
        </w:rPr>
        <w:t>】《</w:t>
      </w:r>
      <w:r>
        <w:t>小學</w:t>
      </w:r>
      <w:r>
        <w:rPr>
          <w:rFonts w:hint="eastAsia" w:eastAsia="宋体"/>
          <w:lang w:eastAsia="zh-CN"/>
        </w:rPr>
        <w:t>》</w:t>
      </w:r>
      <w:r>
        <w:t>，即</w:t>
      </w:r>
      <w:r>
        <w:rPr>
          <w:rFonts w:hint="eastAsia" w:eastAsia="宋体"/>
          <w:lang w:eastAsia="zh-CN"/>
        </w:rPr>
        <w:t>《</w:t>
      </w:r>
      <w:r>
        <w:t>小學鈎沉</w:t>
      </w:r>
      <w:r>
        <w:rPr>
          <w:rFonts w:hint="eastAsia" w:eastAsia="宋体"/>
          <w:lang w:eastAsia="zh-CN"/>
        </w:rPr>
        <w:t>》</w:t>
      </w:r>
      <w:r>
        <w:t>。</w:t>
      </w:r>
    </w:p>
    <w:p w14:paraId="5D97577B">
      <w:r>
        <w:t>張敦仁致王引之書二通</w:t>
      </w:r>
    </w:p>
    <w:p w14:paraId="6555E4A5">
      <w:r>
        <w:t>月前肅布一椷，交高郵孫牧奉致</w:t>
      </w:r>
      <w:r>
        <w:rPr>
          <w:rFonts w:hint="eastAsia" w:eastAsia="宋体"/>
          <w:lang w:eastAsia="zh-CN"/>
        </w:rPr>
        <w:t>【</w:t>
      </w:r>
      <w:r>
        <w:t>…u，知世長先生大人已赴天長AlD，兹承翰示，得悉營</w:t>
      </w:r>
    </w:p>
    <w:p w14:paraId="09684C82">
      <w:r>
        <w:t>兆之期須俟秋後，現在暫居城北。節候漸暑，伏惟起居珍重。貴鄉水勢尚未消退，惟望天</w:t>
      </w:r>
    </w:p>
    <w:p w14:paraId="6FAB1D0F">
      <w:r>
        <w:t>【第202页】</w:t>
      </w:r>
    </w:p>
    <w:p w14:paraId="534817C0">
      <w:r>
        <w:t>氣多晴，早得涸，復爲幸耳。寄惠</w:t>
      </w:r>
      <w:r>
        <w:rPr>
          <w:rFonts w:hint="eastAsia" w:eastAsia="宋体"/>
          <w:lang w:eastAsia="zh-CN"/>
        </w:rPr>
        <w:t>《</w:t>
      </w:r>
      <w:r>
        <w:t>經義述闻</w:t>
      </w:r>
      <w:r>
        <w:rPr>
          <w:rFonts w:hint="eastAsia" w:eastAsia="宋体"/>
          <w:lang w:eastAsia="zh-CN"/>
        </w:rPr>
        <w:t>》</w:t>
      </w:r>
      <w:r>
        <w:t>大著，快讀之下，曷勝佩服。内</w:t>
      </w:r>
      <w:r>
        <w:rPr>
          <w:rFonts w:hint="eastAsia" w:eastAsia="宋体"/>
          <w:lang w:eastAsia="zh-CN"/>
        </w:rPr>
        <w:t>《</w:t>
      </w:r>
      <w:r>
        <w:t>正月</w:t>
      </w:r>
      <w:r>
        <w:rPr>
          <w:rFonts w:hint="eastAsia" w:eastAsia="宋体"/>
          <w:lang w:eastAsia="zh-CN"/>
        </w:rPr>
        <w:t>》</w:t>
      </w:r>
      <w:r>
        <w:t>箋</w:t>
      </w:r>
      <w:r>
        <w:rPr>
          <w:rFonts w:hint="eastAsia" w:eastAsia="宋体"/>
          <w:lang w:eastAsia="zh-CN"/>
        </w:rPr>
        <w:t>“</w:t>
      </w:r>
      <w:r>
        <w:t>富</w:t>
      </w:r>
    </w:p>
    <w:p w14:paraId="16AB52C9">
      <w:r>
        <w:t>人猶可</w:t>
      </w:r>
      <w:r>
        <w:rPr>
          <w:rFonts w:hint="eastAsia" w:eastAsia="宋体"/>
          <w:lang w:eastAsia="zh-CN"/>
        </w:rPr>
        <w:t>”</w:t>
      </w:r>
      <w:r>
        <w:t>ell，相臺岳氏本</w:t>
      </w:r>
      <w:r>
        <w:rPr>
          <w:rFonts w:hint="eastAsia" w:eastAsia="宋体"/>
          <w:lang w:eastAsia="zh-CN"/>
        </w:rPr>
        <w:t>“</w:t>
      </w:r>
      <w:r>
        <w:t>猶</w:t>
      </w:r>
      <w:r>
        <w:rPr>
          <w:rFonts w:hint="eastAsia" w:eastAsia="宋体"/>
          <w:lang w:eastAsia="zh-CN"/>
        </w:rPr>
        <w:t>”</w:t>
      </w:r>
      <w:r>
        <w:t>作</w:t>
      </w:r>
      <w:r>
        <w:rPr>
          <w:rFonts w:hint="eastAsia" w:eastAsia="宋体"/>
          <w:lang w:eastAsia="zh-CN"/>
        </w:rPr>
        <w:t>“</w:t>
      </w:r>
      <w:r>
        <w:t>已</w:t>
      </w:r>
      <w:r>
        <w:rPr>
          <w:rFonts w:hint="eastAsia" w:eastAsia="宋体"/>
          <w:lang w:eastAsia="zh-CN"/>
        </w:rPr>
        <w:t>”</w:t>
      </w:r>
      <w:r>
        <w:t>，</w:t>
      </w:r>
      <w:r>
        <w:rPr>
          <w:rFonts w:hint="eastAsia" w:eastAsia="宋体"/>
          <w:lang w:eastAsia="zh-CN"/>
        </w:rPr>
        <w:t>“</w:t>
      </w:r>
      <w:r>
        <w:t>已</w:t>
      </w:r>
      <w:r>
        <w:rPr>
          <w:rFonts w:hint="eastAsia" w:eastAsia="宋体"/>
          <w:lang w:eastAsia="zh-CN"/>
        </w:rPr>
        <w:t>”</w:t>
      </w:r>
      <w:r>
        <w:t>字是也。此鄭申毛。哿，可。言有屋之富人已</w:t>
      </w:r>
    </w:p>
    <w:p w14:paraId="063A0360">
      <w:r>
        <w:t>可矣。正即大著中</w:t>
      </w:r>
      <w:r>
        <w:rPr>
          <w:rFonts w:hint="eastAsia" w:eastAsia="宋体"/>
          <w:lang w:eastAsia="zh-CN"/>
        </w:rPr>
        <w:t>“</w:t>
      </w:r>
      <w:r>
        <w:t>快意愜心</w:t>
      </w:r>
      <w:r>
        <w:rPr>
          <w:rFonts w:hint="eastAsia" w:eastAsia="宋体"/>
          <w:lang w:eastAsia="zh-CN"/>
        </w:rPr>
        <w:t>”</w:t>
      </w:r>
      <w:r>
        <w:t>之誼，惟</w:t>
      </w:r>
      <w:r>
        <w:rPr>
          <w:rFonts w:hint="eastAsia" w:eastAsia="宋体"/>
          <w:lang w:eastAsia="zh-CN"/>
        </w:rPr>
        <w:t>《</w:t>
      </w:r>
      <w:r>
        <w:t>正義</w:t>
      </w:r>
      <w:r>
        <w:rPr>
          <w:rFonts w:hint="eastAsia" w:eastAsia="宋体"/>
          <w:lang w:eastAsia="zh-CN"/>
        </w:rPr>
        <w:t>》</w:t>
      </w:r>
      <w:r>
        <w:t>誤解爲</w:t>
      </w:r>
      <w:r>
        <w:rPr>
          <w:rFonts w:hint="eastAsia" w:eastAsia="宋体"/>
          <w:lang w:eastAsia="zh-CN"/>
        </w:rPr>
        <w:t>“</w:t>
      </w:r>
      <w:r>
        <w:t>富人猶有財貨以供之</w:t>
      </w:r>
      <w:r>
        <w:rPr>
          <w:rFonts w:hint="eastAsia" w:eastAsia="宋体"/>
          <w:lang w:eastAsia="zh-CN"/>
        </w:rPr>
        <w:t>”</w:t>
      </w:r>
      <w:r>
        <w:t>耳。今注疏</w:t>
      </w:r>
    </w:p>
    <w:p w14:paraId="3EE32393">
      <w:r>
        <w:t>本之作</w:t>
      </w:r>
      <w:r>
        <w:rPr>
          <w:rFonts w:hint="eastAsia" w:eastAsia="宋体"/>
          <w:lang w:eastAsia="zh-CN"/>
        </w:rPr>
        <w:t>“</w:t>
      </w:r>
      <w:r>
        <w:t>猶因此</w:t>
      </w:r>
      <w:r>
        <w:rPr>
          <w:rFonts w:hint="eastAsia" w:eastAsia="宋体"/>
          <w:lang w:eastAsia="zh-CN"/>
        </w:rPr>
        <w:t>”</w:t>
      </w:r>
      <w:r>
        <w:t>，其實全失鄭意。鄙見當據岳本以還</w:t>
      </w:r>
      <w:r>
        <w:rPr>
          <w:rFonts w:hint="eastAsia" w:eastAsia="宋体"/>
          <w:lang w:eastAsia="zh-CN"/>
        </w:rPr>
        <w:t>《</w:t>
      </w:r>
      <w:r>
        <w:t>箋</w:t>
      </w:r>
      <w:r>
        <w:rPr>
          <w:rFonts w:hint="eastAsia" w:eastAsia="宋体"/>
          <w:lang w:eastAsia="zh-CN"/>
        </w:rPr>
        <w:t>》</w:t>
      </w:r>
      <w:r>
        <w:t>舊，而駁</w:t>
      </w:r>
      <w:r>
        <w:rPr>
          <w:rFonts w:hint="eastAsia" w:eastAsia="宋体"/>
          <w:lang w:eastAsia="zh-CN"/>
        </w:rPr>
        <w:t>《</w:t>
      </w:r>
      <w:r>
        <w:t>正義</w:t>
      </w:r>
      <w:r>
        <w:rPr>
          <w:rFonts w:hint="eastAsia" w:eastAsia="宋体"/>
          <w:lang w:eastAsia="zh-CN"/>
        </w:rPr>
        <w:t>》</w:t>
      </w:r>
      <w:r>
        <w:t>之誤。未知是</w:t>
      </w:r>
    </w:p>
    <w:p w14:paraId="1BAE6B4F">
      <w:r>
        <w:t>否？属寄府報一函，已加封速遞矣。專此奉覆，並謝大教。即候近履不一</w:t>
      </w:r>
    </w:p>
    <w:p w14:paraId="149DE45F">
      <w:r>
        <w:t>世愚弟張敦仁頓首。</w:t>
      </w:r>
    </w:p>
    <w:p w14:paraId="265644B0">
      <w:r>
        <w:t>二</w:t>
      </w:r>
    </w:p>
    <w:p w14:paraId="1A631A16">
      <w:r>
        <w:t>從公歷鹿</w:t>
      </w:r>
      <w:r>
        <w:rPr>
          <w:rFonts w:hint="eastAsia" w:eastAsia="宋体"/>
          <w:lang w:eastAsia="zh-CN"/>
        </w:rPr>
        <w:t>【</w:t>
      </w:r>
      <w:r>
        <w:t>w</w:t>
      </w:r>
      <w:r>
        <w:rPr>
          <w:rFonts w:hint="eastAsia" w:eastAsia="宋体"/>
          <w:lang w:eastAsia="zh-CN"/>
        </w:rPr>
        <w:t>】</w:t>
      </w:r>
      <w:r>
        <w:t>，</w:t>
      </w:r>
    </w:p>
    <w:p w14:paraId="4EADDB3B">
      <w:r>
        <w:t>音敬少稽</w:t>
      </w:r>
      <w:r>
        <w:rPr>
          <w:rFonts w:hint="eastAsia" w:eastAsia="宋体"/>
          <w:lang w:eastAsia="zh-CN"/>
        </w:rPr>
        <w:t>【</w:t>
      </w:r>
      <w:r>
        <w:t>h</w:t>
      </w:r>
      <w:r>
        <w:rPr>
          <w:rFonts w:hint="eastAsia" w:eastAsia="宋体"/>
          <w:lang w:eastAsia="zh-CN"/>
        </w:rPr>
        <w:t>】</w:t>
      </w:r>
      <w:r>
        <w:t>。</w:t>
      </w:r>
    </w:p>
    <w:p w14:paraId="34279DCE">
      <w:r>
        <w:t>比惟世長先生大人，動定綏和曷勝馳仰？兹有懇者尊</w:t>
      </w:r>
    </w:p>
    <w:p w14:paraId="65670AC9">
      <w:r>
        <w:t>大人所著</w:t>
      </w:r>
      <w:r>
        <w:rPr>
          <w:rFonts w:hint="eastAsia" w:eastAsia="宋体"/>
          <w:lang w:eastAsia="zh-CN"/>
        </w:rPr>
        <w:t>《</w:t>
      </w:r>
      <w:r>
        <w:t>廣雅疏證</w:t>
      </w:r>
      <w:r>
        <w:rPr>
          <w:rFonts w:hint="eastAsia" w:eastAsia="宋体"/>
          <w:lang w:eastAsia="zh-CN"/>
        </w:rPr>
        <w:t>》</w:t>
      </w:r>
      <w:r>
        <w:t>暨大作</w:t>
      </w:r>
      <w:r>
        <w:rPr>
          <w:rFonts w:hint="eastAsia" w:eastAsia="宋体"/>
          <w:lang w:eastAsia="zh-CN"/>
        </w:rPr>
        <w:t>《</w:t>
      </w:r>
      <w:r>
        <w:t>周秦名字解詁</w:t>
      </w:r>
      <w:r>
        <w:rPr>
          <w:rFonts w:hint="eastAsia" w:eastAsia="宋体"/>
          <w:lang w:eastAsia="zh-CN"/>
        </w:rPr>
        <w:t>》</w:t>
      </w:r>
      <w:r>
        <w:t>，皆儒林不朽之盛業，爲學士必讀之寶書</w:t>
      </w:r>
    </w:p>
    <w:p w14:paraId="2EC7CCC5">
      <w:r>
        <w:t>同人託求者甚衆敢祈惠賜各數部以便分貽實所切禱。刷價若干當即奉繳。再未刊</w:t>
      </w:r>
    </w:p>
    <w:p w14:paraId="52C74FC0">
      <w:r>
        <w:t>撰述，必尚有多種》并望示以定本，則先睹爲快。感荷教思，更無紀極矣。专此奉候孝</w:t>
      </w:r>
    </w:p>
    <w:p w14:paraId="2A7E938F">
      <w:r>
        <w:t>履！惟希丙照</w:t>
      </w:r>
      <w:r>
        <w:rPr>
          <w:rFonts w:hint="eastAsia" w:eastAsia="宋体"/>
          <w:lang w:eastAsia="zh-CN"/>
        </w:rPr>
        <w:t>【（）</w:t>
      </w:r>
      <w:r>
        <w:t>。不宣。</w:t>
      </w:r>
    </w:p>
    <w:p w14:paraId="1945898C">
      <w:r>
        <w:t>世愚弟張敦仁頓首。</w:t>
      </w:r>
    </w:p>
    <w:p w14:paraId="2BD38EA3">
      <w:r>
        <w:t>【第203页】</w:t>
      </w:r>
    </w:p>
    <w:p w14:paraId="05FA263C">
      <w:pPr>
        <w:rPr>
          <w:rFonts w:hint="eastAsia" w:eastAsia="宋体"/>
          <w:lang w:eastAsia="zh-CN"/>
        </w:rPr>
      </w:pPr>
      <w:r>
        <w:rPr>
          <w:rFonts w:hint="eastAsia" w:eastAsia="宋体"/>
          <w:lang w:eastAsia="zh-CN"/>
        </w:rPr>
        <w:t>（</w:t>
      </w:r>
      <w:r>
        <w:t>説明</w:t>
      </w:r>
      <w:r>
        <w:rPr>
          <w:rFonts w:hint="eastAsia" w:eastAsia="宋体"/>
          <w:lang w:eastAsia="zh-CN"/>
        </w:rPr>
        <w:t>）</w:t>
      </w:r>
    </w:p>
    <w:p w14:paraId="07174371">
      <w:r>
        <w:t>張氏書二通，據羅振玉輯印之</w:t>
      </w:r>
      <w:r>
        <w:rPr>
          <w:rFonts w:hint="eastAsia" w:eastAsia="宋体"/>
          <w:lang w:eastAsia="zh-CN"/>
        </w:rPr>
        <w:t>《</w:t>
      </w:r>
      <w:r>
        <w:t>昭代經師手簡</w:t>
      </w:r>
      <w:r>
        <w:rPr>
          <w:rFonts w:hint="eastAsia" w:eastAsia="宋体"/>
          <w:lang w:eastAsia="zh-CN"/>
        </w:rPr>
        <w:t>》</w:t>
      </w:r>
      <w:r>
        <w:t>謄正。張敦仁，字古餘，又作古愚，山西陽城人，乾</w:t>
      </w:r>
    </w:p>
    <w:p w14:paraId="2704E015">
      <w:r>
        <w:t>隆四十年進士，經學家，尤長於算學，</w:t>
      </w:r>
      <w:r>
        <w:rPr>
          <w:rFonts w:hint="eastAsia" w:eastAsia="宋体"/>
          <w:lang w:eastAsia="zh-CN"/>
        </w:rPr>
        <w:t>《</w:t>
      </w:r>
      <w:r>
        <w:t>清史稿</w:t>
      </w:r>
      <w:r>
        <w:rPr>
          <w:rFonts w:hint="eastAsia" w:eastAsia="宋体"/>
          <w:lang w:eastAsia="zh-CN"/>
        </w:rPr>
        <w:t>》</w:t>
      </w:r>
      <w:r>
        <w:t>有傳。據書中言及營兆之事，第一書當作於嘉慶十年</w:t>
      </w:r>
    </w:p>
    <w:p w14:paraId="28531CC3">
      <w:r>
        <w:t>夏；第二書有</w:t>
      </w:r>
      <w:r>
        <w:rPr>
          <w:rFonts w:hint="eastAsia" w:eastAsia="宋体"/>
          <w:lang w:eastAsia="zh-CN"/>
        </w:rPr>
        <w:t>“</w:t>
      </w:r>
      <w:r>
        <w:t>奉候孝履</w:t>
      </w:r>
      <w:r>
        <w:rPr>
          <w:rFonts w:hint="eastAsia" w:eastAsia="宋体"/>
          <w:lang w:eastAsia="zh-CN"/>
        </w:rPr>
        <w:t>”</w:t>
      </w:r>
      <w:r>
        <w:t>一語，當亦作於是年。是年王引之奉母靈柩由山東濟寧歸里暫厝並卜地</w:t>
      </w:r>
    </w:p>
    <w:p w14:paraId="4C924C56">
      <w:r>
        <w:t>於安徽天長汴子橋東南彭家庵</w:t>
      </w:r>
    </w:p>
    <w:p w14:paraId="6981FF0D">
      <w:pPr>
        <w:rPr>
          <w:rFonts w:hint="eastAsia" w:eastAsia="宋体"/>
          <w:lang w:eastAsia="zh-CN"/>
        </w:rPr>
      </w:pPr>
      <w:r>
        <w:rPr>
          <w:rFonts w:hint="eastAsia" w:eastAsia="宋体"/>
          <w:lang w:eastAsia="zh-CN"/>
        </w:rPr>
        <w:t>（</w:t>
      </w:r>
      <w:r>
        <w:t>校注</w:t>
      </w:r>
      <w:r>
        <w:rPr>
          <w:rFonts w:hint="eastAsia" w:eastAsia="宋体"/>
          <w:lang w:eastAsia="zh-CN"/>
        </w:rPr>
        <w:t>）</w:t>
      </w:r>
    </w:p>
    <w:p w14:paraId="76CEE86E">
      <w:r>
        <w:rPr>
          <w:rFonts w:hint="eastAsia" w:eastAsia="宋体"/>
          <w:lang w:eastAsia="zh-CN"/>
        </w:rPr>
        <w:t>【</w:t>
      </w:r>
      <w:r>
        <w:t>一</w:t>
      </w:r>
      <w:r>
        <w:rPr>
          <w:rFonts w:hint="eastAsia" w:eastAsia="宋体"/>
          <w:lang w:eastAsia="zh-CN"/>
        </w:rPr>
        <w:t>】</w:t>
      </w:r>
      <w:r>
        <w:t>孫牧，殆即高郵州州牧軍政長官，清代稱知州。孫某。</w:t>
      </w:r>
    </w:p>
    <w:p w14:paraId="031017DA">
      <w:r>
        <w:rPr>
          <w:rFonts w:hint="eastAsia" w:eastAsia="宋体"/>
          <w:lang w:eastAsia="zh-CN"/>
        </w:rPr>
        <w:t>【</w:t>
      </w:r>
      <w:r>
        <w:t>二</w:t>
      </w:r>
      <w:r>
        <w:rPr>
          <w:rFonts w:hint="eastAsia" w:eastAsia="宋体"/>
          <w:lang w:eastAsia="zh-CN"/>
        </w:rPr>
        <w:t>】</w:t>
      </w:r>
      <w:r>
        <w:t>世長先生：尊稱有世交的平輩。此指王引之</w:t>
      </w:r>
    </w:p>
    <w:p w14:paraId="1454A2F4">
      <w:pPr>
        <w:rPr>
          <w:rFonts w:hint="eastAsia" w:eastAsia="宋体"/>
          <w:lang w:eastAsia="zh-CN"/>
        </w:rPr>
      </w:pPr>
      <w:r>
        <w:rPr>
          <w:rFonts w:hint="eastAsia" w:eastAsia="宋体"/>
          <w:lang w:eastAsia="zh-CN"/>
        </w:rPr>
        <w:t>【</w:t>
      </w:r>
      <w:r>
        <w:t>三</w:t>
      </w:r>
      <w:r>
        <w:rPr>
          <w:rFonts w:hint="eastAsia" w:eastAsia="宋体"/>
          <w:lang w:eastAsia="zh-CN"/>
        </w:rPr>
        <w:t>】</w:t>
      </w:r>
      <w:r>
        <w:t>見</w:t>
      </w:r>
      <w:r>
        <w:rPr>
          <w:rFonts w:hint="eastAsia" w:eastAsia="宋体"/>
          <w:lang w:eastAsia="zh-CN"/>
        </w:rPr>
        <w:t>《</w:t>
      </w:r>
      <w:r>
        <w:t>經義述聞</w:t>
      </w:r>
      <w:r>
        <w:rPr>
          <w:rFonts w:hint="eastAsia" w:eastAsia="宋体"/>
          <w:lang w:eastAsia="zh-CN"/>
        </w:rPr>
        <w:t>•</w:t>
      </w:r>
      <w:r>
        <w:t>毛詩中</w:t>
      </w:r>
      <w:r>
        <w:rPr>
          <w:rFonts w:hint="eastAsia" w:eastAsia="宋体"/>
          <w:lang w:eastAsia="zh-CN"/>
        </w:rPr>
        <w:t>》</w:t>
      </w:r>
    </w:p>
    <w:p w14:paraId="53ABBE66">
      <w:r>
        <w:rPr>
          <w:rFonts w:hint="eastAsia" w:eastAsia="宋体"/>
          <w:lang w:eastAsia="zh-CN"/>
        </w:rPr>
        <w:t>【</w:t>
      </w:r>
      <w:r>
        <w:t>四</w:t>
      </w:r>
      <w:r>
        <w:rPr>
          <w:rFonts w:hint="eastAsia" w:eastAsia="宋体"/>
          <w:lang w:eastAsia="zh-CN"/>
        </w:rPr>
        <w:t>】</w:t>
      </w:r>
      <w:r>
        <w:t>從公歷鹿，指公務繁忙</w:t>
      </w:r>
    </w:p>
    <w:p w14:paraId="4D0B2897">
      <w:r>
        <w:rPr>
          <w:rFonts w:hint="eastAsia" w:eastAsia="宋体"/>
          <w:lang w:eastAsia="zh-CN"/>
        </w:rPr>
        <w:t>【</w:t>
      </w:r>
      <w:r>
        <w:t>五</w:t>
      </w:r>
      <w:r>
        <w:rPr>
          <w:rFonts w:hint="eastAsia" w:eastAsia="宋体"/>
          <w:lang w:eastAsia="zh-CN"/>
        </w:rPr>
        <w:t>】</w:t>
      </w:r>
      <w:r>
        <w:t>音敬少稽，即少有音問。稽，至</w:t>
      </w:r>
    </w:p>
    <w:p w14:paraId="7846AFDA">
      <w:r>
        <w:rPr>
          <w:rFonts w:hint="eastAsia" w:eastAsia="宋体"/>
          <w:lang w:eastAsia="zh-CN"/>
        </w:rPr>
        <w:t>【</w:t>
      </w:r>
      <w:r>
        <w:t>六</w:t>
      </w:r>
      <w:r>
        <w:rPr>
          <w:rFonts w:hint="eastAsia" w:eastAsia="宋体"/>
          <w:lang w:eastAsia="zh-CN"/>
        </w:rPr>
        <w:t>】</w:t>
      </w:r>
      <w:r>
        <w:t>丙照，同炳照，義同明鑒。</w:t>
      </w:r>
      <w:r>
        <w:rPr>
          <w:rFonts w:hint="eastAsia" w:eastAsia="宋体"/>
          <w:lang w:eastAsia="zh-CN"/>
        </w:rPr>
        <w:t>《</w:t>
      </w:r>
      <w:r>
        <w:t>手稿</w:t>
      </w:r>
      <w:r>
        <w:rPr>
          <w:rFonts w:hint="eastAsia" w:eastAsia="宋体"/>
          <w:lang w:eastAsia="zh-CN"/>
        </w:rPr>
        <w:t>》</w:t>
      </w:r>
      <w:r>
        <w:t>中</w:t>
      </w:r>
      <w:r>
        <w:rPr>
          <w:rFonts w:hint="eastAsia" w:eastAsia="宋体"/>
          <w:lang w:eastAsia="zh-CN"/>
        </w:rPr>
        <w:t>“</w:t>
      </w:r>
      <w:r>
        <w:t>丙</w:t>
      </w:r>
      <w:r>
        <w:rPr>
          <w:rFonts w:hint="eastAsia" w:eastAsia="宋体"/>
          <w:lang w:eastAsia="zh-CN"/>
        </w:rPr>
        <w:t>”</w:t>
      </w:r>
      <w:r>
        <w:t>作</w:t>
      </w:r>
      <w:r>
        <w:rPr>
          <w:rFonts w:hint="eastAsia" w:eastAsia="宋体"/>
          <w:lang w:eastAsia="zh-CN"/>
        </w:rPr>
        <w:t>“</w:t>
      </w:r>
      <w:r>
        <w:t>丙</w:t>
      </w:r>
      <w:r>
        <w:rPr>
          <w:rFonts w:hint="eastAsia" w:eastAsia="宋体"/>
          <w:lang w:eastAsia="zh-CN"/>
        </w:rPr>
        <w:t>”</w:t>
      </w:r>
      <w:r>
        <w:t>，林孟君先生釋作</w:t>
      </w:r>
      <w:r>
        <w:rPr>
          <w:rFonts w:hint="eastAsia" w:eastAsia="宋体"/>
          <w:lang w:eastAsia="zh-CN"/>
        </w:rPr>
        <w:t>“</w:t>
      </w:r>
      <w:r>
        <w:t>兩</w:t>
      </w:r>
      <w:r>
        <w:rPr>
          <w:rFonts w:hint="eastAsia" w:eastAsia="宋体"/>
          <w:lang w:eastAsia="zh-CN"/>
        </w:rPr>
        <w:t>”</w:t>
      </w:r>
      <w:r>
        <w:t>，不確</w:t>
      </w:r>
    </w:p>
    <w:p w14:paraId="4C0F7E3E">
      <w:r>
        <w:t>戚學標荅王伯申侍講書</w:t>
      </w:r>
    </w:p>
    <w:p w14:paraId="69C6AAF0">
      <w:pPr>
        <w:rPr>
          <w:rFonts w:hint="eastAsia" w:eastAsia="宋体"/>
          <w:lang w:eastAsia="zh-CN"/>
        </w:rPr>
      </w:pPr>
      <w:r>
        <w:t>轉注之説不一。裴務齊</w:t>
      </w:r>
      <w:r>
        <w:rPr>
          <w:rFonts w:hint="eastAsia" w:eastAsia="宋体"/>
          <w:lang w:eastAsia="zh-CN"/>
        </w:rPr>
        <w:t>《</w:t>
      </w:r>
      <w:r>
        <w:t>切韻</w:t>
      </w:r>
      <w:r>
        <w:rPr>
          <w:rFonts w:hint="eastAsia" w:eastAsia="宋体"/>
          <w:lang w:eastAsia="zh-CN"/>
        </w:rPr>
        <w:t>》</w:t>
      </w:r>
      <w:r>
        <w:t>猥云：</w:t>
      </w:r>
      <w:r>
        <w:rPr>
          <w:rFonts w:hint="eastAsia" w:eastAsia="宋体"/>
          <w:lang w:eastAsia="zh-CN"/>
        </w:rPr>
        <w:t>“</w:t>
      </w:r>
      <w:r>
        <w:t>考字左回，老字右轉。</w:t>
      </w:r>
      <w:r>
        <w:rPr>
          <w:rFonts w:hint="eastAsia" w:eastAsia="宋体"/>
          <w:lang w:eastAsia="zh-CN"/>
        </w:rPr>
        <w:t>”</w:t>
      </w:r>
    </w:p>
    <w:p w14:paraId="6556E3B2">
      <w:pPr>
        <w:rPr>
          <w:rFonts w:hint="eastAsia" w:eastAsia="宋体"/>
          <w:lang w:eastAsia="zh-CN"/>
        </w:rPr>
      </w:pPr>
      <w:r>
        <w:t>戴仲</w:t>
      </w:r>
      <w:r>
        <w:rPr>
          <w:rFonts w:hint="eastAsia" w:eastAsia="宋体"/>
          <w:lang w:eastAsia="zh-CN"/>
        </w:rPr>
        <w:t>（</w:t>
      </w:r>
      <w:r>
        <w:t>逵</w:t>
      </w:r>
      <w:r>
        <w:rPr>
          <w:rFonts w:hint="eastAsia" w:eastAsia="宋体"/>
          <w:lang w:eastAsia="zh-CN"/>
        </w:rPr>
        <w:t>）</w:t>
      </w:r>
    </w:p>
    <w:p w14:paraId="15F13DD4">
      <w:r>
        <w:t>【第204页】</w:t>
      </w:r>
    </w:p>
    <w:p w14:paraId="3D3303EB">
      <w:r>
        <w:t>周伯琦據叔重書DnD，老屬會意，考屬諧聲，已正其失，而别舉</w:t>
      </w:r>
      <w:r>
        <w:rPr>
          <w:rFonts w:hint="eastAsia" w:eastAsia="宋体"/>
          <w:lang w:eastAsia="zh-CN"/>
        </w:rPr>
        <w:t>“</w:t>
      </w:r>
      <w:r>
        <w:t>側山爲目</w:t>
      </w:r>
      <w:r>
        <w:rPr>
          <w:rFonts w:hint="eastAsia" w:eastAsia="宋体"/>
          <w:lang w:eastAsia="zh-CN"/>
        </w:rPr>
        <w:t>”</w:t>
      </w:r>
      <w:r>
        <w:t>、</w:t>
      </w:r>
      <w:r>
        <w:rPr>
          <w:rFonts w:hint="eastAsia" w:eastAsia="宋体"/>
          <w:lang w:eastAsia="zh-CN"/>
        </w:rPr>
        <w:t>“</w:t>
      </w:r>
      <w:r>
        <w:t>反人爲匕</w:t>
      </w:r>
      <w:r>
        <w:rPr>
          <w:rFonts w:hint="eastAsia" w:eastAsia="宋体"/>
          <w:lang w:eastAsia="zh-CN"/>
        </w:rPr>
        <w:t>”</w:t>
      </w:r>
      <w:r>
        <w:t>等</w:t>
      </w:r>
    </w:p>
    <w:p w14:paraId="2E46524B">
      <w:r>
        <w:t>象形之變轉者當之，則仍左回右轉之説也。徐鍇、鄭樵等就</w:t>
      </w:r>
      <w:r>
        <w:rPr>
          <w:rFonts w:hint="eastAsia" w:eastAsia="宋体"/>
          <w:lang w:eastAsia="zh-CN"/>
        </w:rPr>
        <w:t>“</w:t>
      </w:r>
      <w:r>
        <w:t>考</w:t>
      </w:r>
      <w:r>
        <w:rPr>
          <w:rFonts w:hint="eastAsia" w:eastAsia="宋体"/>
          <w:lang w:eastAsia="zh-CN"/>
        </w:rPr>
        <w:t>”</w:t>
      </w:r>
      <w:r>
        <w:t>字傅會</w:t>
      </w:r>
      <w:r>
        <w:rPr>
          <w:rFonts w:hint="eastAsia" w:eastAsia="宋体"/>
          <w:lang w:eastAsia="zh-CN"/>
        </w:rPr>
        <w:t>【</w:t>
      </w:r>
      <w:r>
        <w:t>w</w:t>
      </w:r>
      <w:r>
        <w:rPr>
          <w:rFonts w:hint="eastAsia" w:eastAsia="宋体"/>
          <w:lang w:eastAsia="zh-CN"/>
        </w:rPr>
        <w:t>】</w:t>
      </w:r>
      <w:r>
        <w:t>，謂</w:t>
      </w:r>
      <w:r>
        <w:rPr>
          <w:rFonts w:hint="eastAsia" w:eastAsia="宋体"/>
          <w:lang w:eastAsia="zh-CN"/>
        </w:rPr>
        <w:t>“</w:t>
      </w:r>
      <w:r>
        <w:t>祖考</w:t>
      </w:r>
      <w:r>
        <w:rPr>
          <w:rFonts w:hint="eastAsia" w:eastAsia="宋体"/>
          <w:lang w:eastAsia="zh-CN"/>
        </w:rPr>
        <w:t>”</w:t>
      </w:r>
      <w:r>
        <w:t>之</w:t>
      </w:r>
    </w:p>
    <w:p w14:paraId="41ACEB2B">
      <w:r>
        <w:rPr>
          <w:rFonts w:hint="eastAsia" w:eastAsia="宋体"/>
          <w:lang w:eastAsia="zh-CN"/>
        </w:rPr>
        <w:t>“</w:t>
      </w:r>
      <w:r>
        <w:t>考</w:t>
      </w:r>
      <w:r>
        <w:rPr>
          <w:rFonts w:hint="eastAsia" w:eastAsia="宋体"/>
          <w:lang w:eastAsia="zh-CN"/>
        </w:rPr>
        <w:t>”</w:t>
      </w:r>
      <w:r>
        <w:t>，古銘識用</w:t>
      </w:r>
      <w:r>
        <w:rPr>
          <w:rFonts w:hint="eastAsia" w:eastAsia="宋体"/>
          <w:lang w:eastAsia="zh-CN"/>
        </w:rPr>
        <w:t>“</w:t>
      </w:r>
      <w:r>
        <w:t>丂</w:t>
      </w:r>
      <w:r>
        <w:rPr>
          <w:rFonts w:hint="eastAsia" w:eastAsia="宋体"/>
          <w:lang w:eastAsia="zh-CN"/>
        </w:rPr>
        <w:t>”</w:t>
      </w:r>
      <w:r>
        <w:t>，於</w:t>
      </w:r>
      <w:r>
        <w:rPr>
          <w:rFonts w:hint="eastAsia" w:eastAsia="宋体"/>
          <w:lang w:eastAsia="zh-CN"/>
        </w:rPr>
        <w:t>“</w:t>
      </w:r>
      <w:r>
        <w:t>万</w:t>
      </w:r>
      <w:r>
        <w:rPr>
          <w:rFonts w:hint="eastAsia" w:eastAsia="宋体"/>
          <w:lang w:eastAsia="zh-CN"/>
        </w:rPr>
        <w:t>”</w:t>
      </w:r>
      <w:r>
        <w:t>之本訓轉其義，而加</w:t>
      </w:r>
      <w:r>
        <w:rPr>
          <w:rFonts w:hint="eastAsia" w:eastAsia="宋体"/>
          <w:lang w:eastAsia="zh-CN"/>
        </w:rPr>
        <w:t>“</w:t>
      </w:r>
      <w:r>
        <w:t>老</w:t>
      </w:r>
      <w:r>
        <w:rPr>
          <w:rFonts w:hint="eastAsia" w:eastAsia="宋体"/>
          <w:lang w:eastAsia="zh-CN"/>
        </w:rPr>
        <w:t>”</w:t>
      </w:r>
      <w:r>
        <w:t>字註明之。此以轉義爲轉注。而蕭</w:t>
      </w:r>
    </w:p>
    <w:p w14:paraId="0574F5DC">
      <w:r>
        <w:t>張有諸人</w:t>
      </w:r>
      <w:r>
        <w:rPr>
          <w:rFonts w:hint="eastAsia" w:eastAsia="宋体"/>
          <w:lang w:eastAsia="zh-CN"/>
        </w:rPr>
        <w:t>【</w:t>
      </w:r>
      <w:r>
        <w:t>xu，又謂轉注即轉聲。近戴東原以</w:t>
      </w:r>
      <w:r>
        <w:rPr>
          <w:rFonts w:hint="eastAsia" w:eastAsia="宋体"/>
          <w:lang w:eastAsia="zh-CN"/>
        </w:rPr>
        <w:t>《</w:t>
      </w:r>
      <w:r>
        <w:t>説文</w:t>
      </w:r>
      <w:r>
        <w:rPr>
          <w:rFonts w:hint="eastAsia" w:eastAsia="宋体"/>
          <w:lang w:eastAsia="zh-CN"/>
        </w:rPr>
        <w:t>》</w:t>
      </w:r>
      <w:r>
        <w:t>訓</w:t>
      </w:r>
      <w:r>
        <w:rPr>
          <w:rFonts w:hint="eastAsia" w:eastAsia="宋体"/>
          <w:lang w:eastAsia="zh-CN"/>
        </w:rPr>
        <w:t>“</w:t>
      </w:r>
      <w:r>
        <w:t>老，考也；考，老也</w:t>
      </w:r>
      <w:r>
        <w:rPr>
          <w:rFonts w:hint="eastAsia" w:eastAsia="宋体"/>
          <w:lang w:eastAsia="zh-CN"/>
        </w:rPr>
        <w:t>”</w:t>
      </w:r>
      <w:r>
        <w:t>，轉注</w:t>
      </w:r>
    </w:p>
    <w:p w14:paraId="4CA04EE7">
      <w:r>
        <w:t>者猶互相訓也，并以</w:t>
      </w:r>
      <w:r>
        <w:rPr>
          <w:rFonts w:hint="eastAsia" w:eastAsia="宋体"/>
          <w:lang w:eastAsia="zh-CN"/>
        </w:rPr>
        <w:t>《</w:t>
      </w:r>
      <w:r>
        <w:t>爾雅。釋詁</w:t>
      </w:r>
      <w:r>
        <w:rPr>
          <w:rFonts w:hint="eastAsia" w:eastAsia="宋体"/>
          <w:lang w:eastAsia="zh-CN"/>
        </w:rPr>
        <w:t>》</w:t>
      </w:r>
      <w:r>
        <w:t>有多至四十字共一義者，皆六書轉注之法</w:t>
      </w:r>
      <w:r>
        <w:rPr>
          <w:rFonts w:hint="eastAsia" w:eastAsia="宋体"/>
          <w:lang w:eastAsia="zh-CN"/>
        </w:rPr>
        <w:t>【</w:t>
      </w:r>
      <w:r>
        <w:t>t</w:t>
      </w:r>
      <w:r>
        <w:rPr>
          <w:rFonts w:hint="eastAsia" w:eastAsia="宋体"/>
          <w:lang w:eastAsia="zh-CN"/>
        </w:rPr>
        <w:t>】</w:t>
      </w:r>
      <w:r>
        <w:t>，則離形</w:t>
      </w:r>
    </w:p>
    <w:p w14:paraId="18317AAB">
      <w:r>
        <w:t>聲以爲説，尤失之泛。竊以叔重言轉注，</w:t>
      </w:r>
      <w:r>
        <w:rPr>
          <w:rFonts w:hint="eastAsia" w:eastAsia="宋体"/>
          <w:lang w:eastAsia="zh-CN"/>
        </w:rPr>
        <w:t>“</w:t>
      </w:r>
      <w:r>
        <w:t>建類一首，同意相受</w:t>
      </w:r>
      <w:r>
        <w:rPr>
          <w:rFonts w:hint="eastAsia" w:eastAsia="宋体"/>
          <w:lang w:eastAsia="zh-CN"/>
        </w:rPr>
        <w:t>”</w:t>
      </w:r>
      <w:r>
        <w:t>，指</w:t>
      </w:r>
      <w:r>
        <w:rPr>
          <w:rFonts w:hint="eastAsia" w:eastAsia="宋体"/>
          <w:lang w:eastAsia="zh-CN"/>
        </w:rPr>
        <w:t>“</w:t>
      </w:r>
      <w:r>
        <w:t>考</w:t>
      </w:r>
      <w:r>
        <w:rPr>
          <w:rFonts w:hint="eastAsia" w:eastAsia="宋体"/>
          <w:lang w:eastAsia="zh-CN"/>
        </w:rPr>
        <w:t>”“</w:t>
      </w:r>
      <w:r>
        <w:t>老</w:t>
      </w:r>
      <w:r>
        <w:rPr>
          <w:rFonts w:hint="eastAsia" w:eastAsia="宋体"/>
          <w:lang w:eastAsia="zh-CN"/>
        </w:rPr>
        <w:t>”</w:t>
      </w:r>
      <w:r>
        <w:t>二字明之，而</w:t>
      </w:r>
    </w:p>
    <w:p w14:paraId="30CC266E">
      <w:r>
        <w:t>於</w:t>
      </w:r>
      <w:r>
        <w:rPr>
          <w:rFonts w:hint="eastAsia" w:eastAsia="宋体"/>
          <w:lang w:eastAsia="zh-CN"/>
        </w:rPr>
        <w:t>“</w:t>
      </w:r>
      <w:r>
        <w:t>考</w:t>
      </w:r>
      <w:r>
        <w:rPr>
          <w:rFonts w:hint="eastAsia" w:eastAsia="宋体"/>
          <w:lang w:eastAsia="zh-CN"/>
        </w:rPr>
        <w:t>”“</w:t>
      </w:r>
      <w:r>
        <w:t>老</w:t>
      </w:r>
      <w:r>
        <w:rPr>
          <w:rFonts w:hint="eastAsia" w:eastAsia="宋体"/>
          <w:lang w:eastAsia="zh-CN"/>
        </w:rPr>
        <w:t>”</w:t>
      </w:r>
      <w:r>
        <w:t>本注轉未言及。以</w:t>
      </w:r>
      <w:r>
        <w:rPr>
          <w:rFonts w:hint="eastAsia" w:eastAsia="宋体"/>
          <w:lang w:eastAsia="zh-CN"/>
        </w:rPr>
        <w:t>“</w:t>
      </w:r>
      <w:r>
        <w:t>考，老也</w:t>
      </w:r>
      <w:r>
        <w:rPr>
          <w:rFonts w:hint="eastAsia" w:eastAsia="宋体"/>
          <w:lang w:eastAsia="zh-CN"/>
        </w:rPr>
        <w:t>”</w:t>
      </w:r>
      <w:r>
        <w:t>、</w:t>
      </w:r>
      <w:r>
        <w:rPr>
          <w:rFonts w:hint="eastAsia" w:eastAsia="宋体"/>
          <w:lang w:eastAsia="zh-CN"/>
        </w:rPr>
        <w:t>“</w:t>
      </w:r>
      <w:r>
        <w:t>老，考也</w:t>
      </w:r>
      <w:r>
        <w:rPr>
          <w:rFonts w:hint="eastAsia" w:eastAsia="宋体"/>
          <w:lang w:eastAsia="zh-CN"/>
        </w:rPr>
        <w:t>”</w:t>
      </w:r>
      <w:r>
        <w:t>互相訓，其爲同意不待言。二字上</w:t>
      </w:r>
    </w:p>
    <w:p w14:paraId="5F0C96A1">
      <w:r>
        <w:t>皆从耂，建類一首，亦易明。因</w:t>
      </w:r>
      <w:r>
        <w:rPr>
          <w:rFonts w:hint="eastAsia" w:eastAsia="宋体"/>
          <w:lang w:eastAsia="zh-CN"/>
        </w:rPr>
        <w:t>“</w:t>
      </w:r>
      <w:r>
        <w:t>考</w:t>
      </w:r>
      <w:r>
        <w:rPr>
          <w:rFonts w:hint="eastAsia" w:eastAsia="宋体"/>
          <w:lang w:eastAsia="zh-CN"/>
        </w:rPr>
        <w:t>”</w:t>
      </w:r>
      <w:r>
        <w:t>而及</w:t>
      </w:r>
      <w:r>
        <w:rPr>
          <w:rFonts w:hint="eastAsia" w:eastAsia="宋体"/>
          <w:lang w:eastAsia="zh-CN"/>
        </w:rPr>
        <w:t>“</w:t>
      </w:r>
      <w:r>
        <w:t>老</w:t>
      </w:r>
      <w:r>
        <w:rPr>
          <w:rFonts w:hint="eastAsia" w:eastAsia="宋体"/>
          <w:lang w:eastAsia="zh-CN"/>
        </w:rPr>
        <w:t>”</w:t>
      </w:r>
      <w:r>
        <w:t>謂之轉注，猶云挹此而注彼也。然建類一</w:t>
      </w:r>
    </w:p>
    <w:p w14:paraId="488AFBF3">
      <w:r>
        <w:t>首，有取類在上者。如：</w:t>
      </w:r>
      <w:r>
        <w:rPr>
          <w:rFonts w:hint="eastAsia" w:eastAsia="宋体"/>
          <w:lang w:eastAsia="zh-CN"/>
        </w:rPr>
        <w:t>“</w:t>
      </w:r>
      <w:r>
        <w:t>譱，吉也。从羊。此與義、美同意。</w:t>
      </w:r>
      <w:r>
        <w:rPr>
          <w:rFonts w:hint="eastAsia" w:eastAsia="宋体"/>
          <w:lang w:eastAsia="zh-CN"/>
        </w:rPr>
        <w:t>”“</w:t>
      </w:r>
      <w:r>
        <w:t>苟，自急敕也。从羊省</w:t>
      </w:r>
    </w:p>
    <w:p w14:paraId="6B031AD6">
      <w:r>
        <w:t>从羊，與義、美、善同意。</w:t>
      </w:r>
      <w:r>
        <w:rPr>
          <w:rFonts w:hint="eastAsia" w:eastAsia="宋体"/>
          <w:lang w:eastAsia="zh-CN"/>
        </w:rPr>
        <w:t>”“</w:t>
      </w:r>
      <w:r>
        <w:t>奔，走也。从天，賁省聲。與走同意，俱从夭。</w:t>
      </w:r>
      <w:r>
        <w:rPr>
          <w:rFonts w:hint="eastAsia" w:eastAsia="宋体"/>
          <w:lang w:eastAsia="zh-CN"/>
        </w:rPr>
        <w:t>”</w:t>
      </w:r>
      <w:r>
        <w:t>有取類在中者</w:t>
      </w:r>
    </w:p>
    <w:p w14:paraId="29E2F1C7">
      <w:r>
        <w:t>如：</w:t>
      </w:r>
      <w:r>
        <w:rPr>
          <w:rFonts w:hint="eastAsia" w:eastAsia="宋体"/>
          <w:lang w:eastAsia="zh-CN"/>
        </w:rPr>
        <w:t>“</w:t>
      </w:r>
      <w:r>
        <w:t>爾</w:t>
      </w:r>
      <w:r>
        <w:rPr>
          <w:rFonts w:hint="eastAsia" w:eastAsia="宋体"/>
          <w:lang w:eastAsia="zh-CN"/>
        </w:rPr>
        <w:t>”</w:t>
      </w:r>
      <w:r>
        <w:t>注：</w:t>
      </w:r>
      <w:r>
        <w:rPr>
          <w:rFonts w:hint="eastAsia" w:eastAsia="宋体"/>
          <w:lang w:eastAsia="zh-CN"/>
        </w:rPr>
        <w:t>“</w:t>
      </w:r>
      <w:r>
        <w:t>麗爾，猶靡麗也。从冂从㸚，其孔㸚，尒聲。此與爽同意。</w:t>
      </w:r>
      <w:r>
        <w:rPr>
          <w:rFonts w:hint="eastAsia" w:eastAsia="宋体"/>
          <w:lang w:eastAsia="zh-CN"/>
        </w:rPr>
        <w:t>”“</w:t>
      </w:r>
      <w:r>
        <w:t>央，中央也</w:t>
      </w:r>
    </w:p>
    <w:p w14:paraId="57512C72">
      <w:r>
        <w:t>从大在冂之内。大，人也。央、旁同意。</w:t>
      </w:r>
      <w:r>
        <w:rPr>
          <w:rFonts w:hint="eastAsia" w:eastAsia="宋体"/>
          <w:lang w:eastAsia="zh-CN"/>
        </w:rPr>
        <w:t>”</w:t>
      </w:r>
      <w:r>
        <w:t>有取類在下者。如：</w:t>
      </w:r>
      <w:r>
        <w:rPr>
          <w:rFonts w:hint="eastAsia" w:eastAsia="宋体"/>
          <w:lang w:eastAsia="zh-CN"/>
        </w:rPr>
        <w:t>“</w:t>
      </w:r>
      <w:r>
        <w:t>官，</w:t>
      </w:r>
      <w:r>
        <w:rPr>
          <w:rFonts w:hint="eastAsia" w:eastAsia="宋体"/>
          <w:lang w:eastAsia="zh-CN"/>
        </w:rPr>
        <w:t>（</w:t>
      </w:r>
      <w:r>
        <w:t>吏</w:t>
      </w:r>
      <w:r>
        <w:rPr>
          <w:rFonts w:hint="eastAsia" w:eastAsia="宋体"/>
          <w:lang w:eastAsia="zh-CN"/>
        </w:rPr>
        <w:t>）【</w:t>
      </w:r>
      <w:r>
        <w:t>史</w:t>
      </w:r>
      <w:r>
        <w:rPr>
          <w:rFonts w:hint="eastAsia" w:eastAsia="宋体"/>
          <w:lang w:eastAsia="zh-CN"/>
        </w:rPr>
        <w:t>】</w:t>
      </w:r>
      <w:r>
        <w:t>事君也。从</w:t>
      </w:r>
    </w:p>
    <w:p w14:paraId="431CDC03">
      <w:r>
        <w:t>）从自，自猶衆也。此與師同意。</w:t>
      </w:r>
      <w:r>
        <w:rPr>
          <w:rFonts w:hint="eastAsia" w:eastAsia="宋体"/>
          <w:lang w:eastAsia="zh-CN"/>
        </w:rPr>
        <w:t>”</w:t>
      </w:r>
      <w:r>
        <w:t>有取類偏旁者。如：</w:t>
      </w:r>
      <w:r>
        <w:rPr>
          <w:rFonts w:hint="eastAsia" w:eastAsia="宋体"/>
          <w:lang w:eastAsia="zh-CN"/>
        </w:rPr>
        <w:t>“</w:t>
      </w:r>
      <w:r>
        <w:t>勺，挹取也。象形。中有實，與</w:t>
      </w:r>
    </w:p>
    <w:p w14:paraId="523BDD11">
      <w:r>
        <w:t>包同意。</w:t>
      </w:r>
      <w:r>
        <w:rPr>
          <w:rFonts w:hint="eastAsia" w:eastAsia="宋体"/>
          <w:lang w:eastAsia="zh-CN"/>
        </w:rPr>
        <w:t>”“</w:t>
      </w:r>
      <w:r>
        <w:t>弢，弓衣也。从弓从㕜。㕜，垂飾，與鼓同意。</w:t>
      </w:r>
      <w:r>
        <w:rPr>
          <w:rFonts w:hint="eastAsia" w:eastAsia="宋体"/>
          <w:lang w:eastAsia="zh-CN"/>
        </w:rPr>
        <w:t>”</w:t>
      </w:r>
      <w:r>
        <w:t>由是以推：</w:t>
      </w:r>
      <w:r>
        <w:rPr>
          <w:rFonts w:hint="eastAsia" w:eastAsia="宋体"/>
          <w:lang w:eastAsia="zh-CN"/>
        </w:rPr>
        <w:t>“</w:t>
      </w:r>
      <w:r>
        <w:t>裘</w:t>
      </w:r>
      <w:r>
        <w:rPr>
          <w:rFonts w:hint="eastAsia" w:eastAsia="宋体"/>
          <w:lang w:eastAsia="zh-CN"/>
        </w:rPr>
        <w:t>”</w:t>
      </w:r>
      <w:r>
        <w:t>與</w:t>
      </w:r>
      <w:r>
        <w:rPr>
          <w:rFonts w:hint="eastAsia" w:eastAsia="宋体"/>
          <w:lang w:eastAsia="zh-CN"/>
        </w:rPr>
        <w:t>“</w:t>
      </w:r>
      <w:r>
        <w:t>衰</w:t>
      </w:r>
      <w:r>
        <w:rPr>
          <w:rFonts w:hint="eastAsia" w:eastAsia="宋体"/>
          <w:lang w:eastAsia="zh-CN"/>
        </w:rPr>
        <w:t>”</w:t>
      </w:r>
      <w:r>
        <w:t>同意</w:t>
      </w:r>
    </w:p>
    <w:p w14:paraId="6A6EEC45">
      <w:r>
        <w:t>裘，皮衣。衰，草雨衣。建類同爲衣也。</w:t>
      </w:r>
      <w:r>
        <w:rPr>
          <w:rFonts w:hint="eastAsia" w:eastAsia="宋体"/>
          <w:lang w:eastAsia="zh-CN"/>
        </w:rPr>
        <w:t>“</w:t>
      </w:r>
      <w:r>
        <w:t>臺</w:t>
      </w:r>
      <w:r>
        <w:rPr>
          <w:rFonts w:hint="eastAsia" w:eastAsia="宋体"/>
          <w:lang w:eastAsia="zh-CN"/>
        </w:rPr>
        <w:t>”</w:t>
      </w:r>
      <w:r>
        <w:t>與</w:t>
      </w:r>
      <w:r>
        <w:rPr>
          <w:rFonts w:hint="eastAsia" w:eastAsia="宋体"/>
          <w:lang w:eastAsia="zh-CN"/>
        </w:rPr>
        <w:t>“</w:t>
      </w:r>
      <w:r>
        <w:t>室</w:t>
      </w:r>
      <w:r>
        <w:rPr>
          <w:rFonts w:hint="eastAsia" w:eastAsia="宋体"/>
          <w:lang w:eastAsia="zh-CN"/>
        </w:rPr>
        <w:t>”</w:t>
      </w:r>
      <w:r>
        <w:t>、</w:t>
      </w:r>
      <w:r>
        <w:rPr>
          <w:rFonts w:hint="eastAsia" w:eastAsia="宋体"/>
          <w:lang w:eastAsia="zh-CN"/>
        </w:rPr>
        <w:t>“</w:t>
      </w:r>
      <w:r>
        <w:t>屋</w:t>
      </w:r>
      <w:r>
        <w:rPr>
          <w:rFonts w:hint="eastAsia" w:eastAsia="宋体"/>
          <w:lang w:eastAsia="zh-CN"/>
        </w:rPr>
        <w:t>”</w:t>
      </w:r>
      <w:r>
        <w:t>同意，建類同爲至也。</w:t>
      </w:r>
      <w:r>
        <w:rPr>
          <w:rFonts w:hint="eastAsia" w:eastAsia="宋体"/>
          <w:lang w:eastAsia="zh-CN"/>
        </w:rPr>
        <w:t>“</w:t>
      </w:r>
      <w:r>
        <w:t>堊</w:t>
      </w:r>
      <w:r>
        <w:rPr>
          <w:rFonts w:hint="eastAsia" w:eastAsia="宋体"/>
          <w:lang w:eastAsia="zh-CN"/>
        </w:rPr>
        <w:t>”</w:t>
      </w:r>
      <w:r>
        <w:t>與</w:t>
      </w:r>
    </w:p>
    <w:p w14:paraId="16AF085C">
      <w:r>
        <w:t>【第205页】</w:t>
      </w:r>
    </w:p>
    <w:p w14:paraId="050D0977">
      <w:r>
        <w:rPr>
          <w:rFonts w:hint="eastAsia" w:eastAsia="宋体"/>
          <w:lang w:eastAsia="zh-CN"/>
        </w:rPr>
        <w:t>“</w:t>
      </w:r>
      <w:r>
        <w:t>畱</w:t>
      </w:r>
      <w:r>
        <w:rPr>
          <w:rFonts w:hint="eastAsia" w:eastAsia="宋体"/>
          <w:lang w:eastAsia="zh-CN"/>
        </w:rPr>
        <w:t>”</w:t>
      </w:r>
      <w:r>
        <w:t>同意，建類同爲丣也。</w:t>
      </w:r>
      <w:r>
        <w:rPr>
          <w:rFonts w:hint="eastAsia" w:eastAsia="宋体"/>
          <w:lang w:eastAsia="zh-CN"/>
        </w:rPr>
        <w:t>“</w:t>
      </w:r>
      <w:r>
        <w:t>高</w:t>
      </w:r>
      <w:r>
        <w:rPr>
          <w:rFonts w:hint="eastAsia" w:eastAsia="宋体"/>
          <w:lang w:eastAsia="zh-CN"/>
        </w:rPr>
        <w:t>”</w:t>
      </w:r>
      <w:r>
        <w:t>與</w:t>
      </w:r>
      <w:r>
        <w:rPr>
          <w:rFonts w:hint="eastAsia" w:eastAsia="宋体"/>
          <w:lang w:eastAsia="zh-CN"/>
        </w:rPr>
        <w:t>“</w:t>
      </w:r>
      <w:r>
        <w:t>倉</w:t>
      </w:r>
      <w:r>
        <w:rPr>
          <w:rFonts w:hint="eastAsia" w:eastAsia="宋体"/>
          <w:lang w:eastAsia="zh-CN"/>
        </w:rPr>
        <w:t>”</w:t>
      </w:r>
      <w:r>
        <w:t>、</w:t>
      </w:r>
      <w:r>
        <w:rPr>
          <w:rFonts w:hint="eastAsia" w:eastAsia="宋体"/>
          <w:lang w:eastAsia="zh-CN"/>
        </w:rPr>
        <w:t>“</w:t>
      </w:r>
      <w:r>
        <w:t>舍</w:t>
      </w:r>
      <w:r>
        <w:rPr>
          <w:rFonts w:hint="eastAsia" w:eastAsia="宋体"/>
          <w:lang w:eastAsia="zh-CN"/>
        </w:rPr>
        <w:t>”</w:t>
      </w:r>
      <w:r>
        <w:t>同意，~建類同爲口也。</w:t>
      </w:r>
      <w:r>
        <w:rPr>
          <w:rFonts w:hint="eastAsia" w:eastAsia="宋体"/>
          <w:lang w:eastAsia="zh-CN"/>
        </w:rPr>
        <w:t>“</w:t>
      </w:r>
      <w:r>
        <w:t>皿</w:t>
      </w:r>
      <w:r>
        <w:rPr>
          <w:rFonts w:hint="eastAsia" w:eastAsia="宋体"/>
          <w:lang w:eastAsia="zh-CN"/>
        </w:rPr>
        <w:t>”</w:t>
      </w:r>
      <w:r>
        <w:t>與</w:t>
      </w:r>
      <w:r>
        <w:rPr>
          <w:rFonts w:hint="eastAsia" w:eastAsia="宋体"/>
          <w:lang w:eastAsia="zh-CN"/>
        </w:rPr>
        <w:t>“</w:t>
      </w:r>
      <w:r>
        <w:t>豆</w:t>
      </w:r>
      <w:r>
        <w:rPr>
          <w:rFonts w:hint="eastAsia" w:eastAsia="宋体"/>
          <w:lang w:eastAsia="zh-CN"/>
        </w:rPr>
        <w:t>”</w:t>
      </w:r>
      <w:r>
        <w:t>同意，建類</w:t>
      </w:r>
    </w:p>
    <w:p w14:paraId="70759C53">
      <w:r>
        <w:t>同爲一也。</w:t>
      </w:r>
      <w:r>
        <w:rPr>
          <w:rFonts w:hint="eastAsia" w:eastAsia="宋体"/>
          <w:lang w:eastAsia="zh-CN"/>
        </w:rPr>
        <w:t>“</w:t>
      </w:r>
      <w:r>
        <w:t>橆</w:t>
      </w:r>
      <w:r>
        <w:rPr>
          <w:rFonts w:hint="eastAsia" w:eastAsia="宋体"/>
          <w:lang w:eastAsia="zh-CN"/>
        </w:rPr>
        <w:t>”</w:t>
      </w:r>
      <w:r>
        <w:t>與</w:t>
      </w:r>
      <w:r>
        <w:rPr>
          <w:rFonts w:hint="eastAsia" w:eastAsia="宋体"/>
          <w:lang w:eastAsia="zh-CN"/>
        </w:rPr>
        <w:t>“</w:t>
      </w:r>
      <w:r>
        <w:t>庶</w:t>
      </w:r>
      <w:r>
        <w:rPr>
          <w:rFonts w:hint="eastAsia" w:eastAsia="宋体"/>
          <w:lang w:eastAsia="zh-CN"/>
        </w:rPr>
        <w:t>”</w:t>
      </w:r>
      <w:r>
        <w:t>同意建類同爲廿也。</w:t>
      </w:r>
      <w:r>
        <w:rPr>
          <w:rFonts w:hint="eastAsia" w:eastAsia="宋体"/>
          <w:lang w:eastAsia="zh-CN"/>
        </w:rPr>
        <w:t>“</w:t>
      </w:r>
      <w:r>
        <w:t>尋</w:t>
      </w:r>
      <w:r>
        <w:rPr>
          <w:rFonts w:hint="eastAsia" w:eastAsia="宋体"/>
          <w:lang w:eastAsia="zh-CN"/>
        </w:rPr>
        <w:t>”</w:t>
      </w:r>
      <w:r>
        <w:t>與</w:t>
      </w:r>
      <w:r>
        <w:rPr>
          <w:rFonts w:hint="eastAsia" w:eastAsia="宋体"/>
          <w:lang w:eastAsia="zh-CN"/>
        </w:rPr>
        <w:t>“</w:t>
      </w:r>
      <w:r>
        <w:t>彀</w:t>
      </w:r>
      <w:r>
        <w:rPr>
          <w:rFonts w:hint="eastAsia" w:eastAsia="宋体"/>
          <w:lang w:eastAsia="zh-CN"/>
        </w:rPr>
        <w:t>”</w:t>
      </w:r>
      <w:r>
        <w:t>同意建類同爻工交口也。</w:t>
      </w:r>
      <w:r>
        <w:rPr>
          <w:rFonts w:hint="eastAsia" w:eastAsia="宋体"/>
          <w:lang w:eastAsia="zh-CN"/>
        </w:rPr>
        <w:t>“</w:t>
      </w:r>
      <w:r>
        <w:t>斝</w:t>
      </w:r>
      <w:r>
        <w:rPr>
          <w:rFonts w:hint="eastAsia" w:eastAsia="宋体"/>
          <w:lang w:eastAsia="zh-CN"/>
        </w:rPr>
        <w:t>”</w:t>
      </w:r>
      <w:r>
        <w:t>與</w:t>
      </w:r>
    </w:p>
    <w:p w14:paraId="5CD0CE2C">
      <w:r>
        <w:rPr>
          <w:rFonts w:hint="eastAsia" w:eastAsia="宋体"/>
          <w:lang w:eastAsia="zh-CN"/>
        </w:rPr>
        <w:t>“</w:t>
      </w:r>
      <w:r>
        <w:t>爵</w:t>
      </w:r>
      <w:r>
        <w:rPr>
          <w:rFonts w:hint="eastAsia" w:eastAsia="宋体"/>
          <w:lang w:eastAsia="zh-CN"/>
        </w:rPr>
        <w:t>”</w:t>
      </w:r>
      <w:r>
        <w:t>同意，今</w:t>
      </w:r>
      <w:r>
        <w:rPr>
          <w:rFonts w:hint="eastAsia" w:eastAsia="宋体"/>
          <w:lang w:eastAsia="zh-CN"/>
        </w:rPr>
        <w:t>“</w:t>
      </w:r>
      <w:r>
        <w:t>爵</w:t>
      </w:r>
      <w:r>
        <w:rPr>
          <w:rFonts w:hint="eastAsia" w:eastAsia="宋体"/>
          <w:lang w:eastAsia="zh-CN"/>
        </w:rPr>
        <w:t>”</w:t>
      </w:r>
      <w:r>
        <w:t>注無</w:t>
      </w:r>
      <w:r>
        <w:rPr>
          <w:rFonts w:hint="eastAsia" w:eastAsia="宋体"/>
          <w:lang w:eastAsia="zh-CN"/>
        </w:rPr>
        <w:t>“</w:t>
      </w:r>
      <w:r>
        <w:t>从吅</w:t>
      </w:r>
      <w:r>
        <w:rPr>
          <w:rFonts w:hint="eastAsia" w:eastAsia="宋体"/>
          <w:lang w:eastAsia="zh-CN"/>
        </w:rPr>
        <w:t>”</w:t>
      </w:r>
      <w:r>
        <w:t>字，則文之脱也。</w:t>
      </w:r>
      <w:r>
        <w:rPr>
          <w:rFonts w:hint="eastAsia" w:eastAsia="宋体"/>
          <w:lang w:eastAsia="zh-CN"/>
        </w:rPr>
        <w:t>“</w:t>
      </w:r>
      <w:r>
        <w:t>疐</w:t>
      </w:r>
      <w:r>
        <w:rPr>
          <w:rFonts w:hint="eastAsia" w:eastAsia="宋体"/>
          <w:lang w:eastAsia="zh-CN"/>
        </w:rPr>
        <w:t>”</w:t>
      </w:r>
      <w:r>
        <w:t>與</w:t>
      </w:r>
      <w:r>
        <w:rPr>
          <w:rFonts w:hint="eastAsia" w:eastAsia="宋体"/>
          <w:lang w:eastAsia="zh-CN"/>
        </w:rPr>
        <w:t>“</w:t>
      </w:r>
      <w:r>
        <w:t>舝</w:t>
      </w:r>
      <w:r>
        <w:rPr>
          <w:rFonts w:hint="eastAsia" w:eastAsia="宋体"/>
          <w:lang w:eastAsia="zh-CN"/>
        </w:rPr>
        <w:t>”</w:t>
      </w:r>
      <w:r>
        <w:t>同意，今</w:t>
      </w:r>
      <w:r>
        <w:rPr>
          <w:rFonts w:hint="eastAsia" w:eastAsia="宋体"/>
          <w:lang w:eastAsia="zh-CN"/>
        </w:rPr>
        <w:t>“</w:t>
      </w:r>
      <w:r>
        <w:t>疐</w:t>
      </w:r>
      <w:r>
        <w:rPr>
          <w:rFonts w:hint="eastAsia" w:eastAsia="宋体"/>
          <w:lang w:eastAsia="zh-CN"/>
        </w:rPr>
        <w:t>”</w:t>
      </w:r>
      <w:r>
        <w:t>注誤作</w:t>
      </w:r>
      <w:r>
        <w:rPr>
          <w:rFonts w:hint="eastAsia" w:eastAsia="宋体"/>
          <w:lang w:eastAsia="zh-CN"/>
        </w:rPr>
        <w:t>“</w:t>
      </w:r>
      <w:r>
        <w:t>牽</w:t>
      </w:r>
      <w:r>
        <w:rPr>
          <w:rFonts w:hint="eastAsia" w:eastAsia="宋体"/>
          <w:lang w:eastAsia="zh-CN"/>
        </w:rPr>
        <w:t>”</w:t>
      </w:r>
      <w:r>
        <w:t>，則字</w:t>
      </w:r>
    </w:p>
    <w:p w14:paraId="6FA6A9F9">
      <w:r>
        <w:t>之譌也。凡此皆轉注之字，初不拘體之變左轉爲右回。而</w:t>
      </w:r>
      <w:r>
        <w:rPr>
          <w:rFonts w:hint="eastAsia" w:eastAsia="宋体"/>
          <w:lang w:eastAsia="zh-CN"/>
        </w:rPr>
        <w:t>“</w:t>
      </w:r>
      <w:r>
        <w:t>奔</w:t>
      </w:r>
      <w:r>
        <w:rPr>
          <w:rFonts w:hint="eastAsia" w:eastAsia="宋体"/>
          <w:lang w:eastAsia="zh-CN"/>
        </w:rPr>
        <w:t>”</w:t>
      </w:r>
      <w:r>
        <w:t>下云賁省聲，則轉注兼諧</w:t>
      </w:r>
    </w:p>
    <w:p w14:paraId="2D6BFF97">
      <w:r>
        <w:t>聲。若皿若斝，又竝云象形，可悟制字六法，義本相兼非若後人之滯於一體。至於</w:t>
      </w:r>
      <w:r>
        <w:rPr>
          <w:rFonts w:hint="eastAsia" w:eastAsia="宋体"/>
          <w:lang w:eastAsia="zh-CN"/>
        </w:rPr>
        <w:t>（</w:t>
      </w:r>
      <w:r>
        <w:t>芊</w:t>
      </w:r>
    </w:p>
    <w:p w14:paraId="7D504851">
      <w:r>
        <w:rPr>
          <w:rFonts w:hint="eastAsia" w:eastAsia="宋体"/>
          <w:lang w:eastAsia="zh-CN"/>
        </w:rPr>
        <w:t>【</w:t>
      </w:r>
      <w:r>
        <w:t>芈</w:t>
      </w:r>
      <w:r>
        <w:rPr>
          <w:rFonts w:hint="eastAsia" w:eastAsia="宋体"/>
          <w:lang w:eastAsia="zh-CN"/>
        </w:rPr>
        <w:t>】</w:t>
      </w:r>
      <w:r>
        <w:t>羊鳴牟牛鳴此但取意同而不必建類之一虱夕爲夙晨辰爲晨早匕爲卓匕卩</w:t>
      </w:r>
    </w:p>
    <w:p w14:paraId="424F9F8B">
      <w:r>
        <w:t>爲印，云同義亦即同意均之爲轉注之字。叔重即考、老二字明其大恉，使人推類求之，故</w:t>
      </w:r>
    </w:p>
    <w:p w14:paraId="765B24EC">
      <w:r>
        <w:t>於字下或注或不注。有互相注者，</w:t>
      </w:r>
      <w:r>
        <w:rPr>
          <w:rFonts w:hint="eastAsia" w:eastAsia="宋体"/>
          <w:lang w:eastAsia="zh-CN"/>
        </w:rPr>
        <w:t>“</w:t>
      </w:r>
      <w:r>
        <w:t>工</w:t>
      </w:r>
      <w:r>
        <w:rPr>
          <w:rFonts w:hint="eastAsia" w:eastAsia="宋体"/>
          <w:lang w:eastAsia="zh-CN"/>
        </w:rPr>
        <w:t>”</w:t>
      </w:r>
      <w:r>
        <w:t>曰</w:t>
      </w:r>
      <w:r>
        <w:rPr>
          <w:rFonts w:hint="eastAsia" w:eastAsia="宋体"/>
          <w:lang w:eastAsia="zh-CN"/>
        </w:rPr>
        <w:t>“</w:t>
      </w:r>
      <w:r>
        <w:t>與巫同意</w:t>
      </w:r>
      <w:r>
        <w:rPr>
          <w:rFonts w:hint="eastAsia" w:eastAsia="宋体"/>
          <w:lang w:eastAsia="zh-CN"/>
        </w:rPr>
        <w:t>”</w:t>
      </w:r>
      <w:r>
        <w:t>，</w:t>
      </w:r>
      <w:r>
        <w:rPr>
          <w:rFonts w:hint="eastAsia" w:eastAsia="宋体"/>
          <w:lang w:eastAsia="zh-CN"/>
        </w:rPr>
        <w:t>“</w:t>
      </w:r>
      <w:r>
        <w:t>巫</w:t>
      </w:r>
      <w:r>
        <w:rPr>
          <w:rFonts w:hint="eastAsia" w:eastAsia="宋体"/>
          <w:lang w:eastAsia="zh-CN"/>
        </w:rPr>
        <w:t>”</w:t>
      </w:r>
      <w:r>
        <w:t>曰</w:t>
      </w:r>
      <w:r>
        <w:rPr>
          <w:rFonts w:hint="eastAsia" w:eastAsia="宋体"/>
          <w:lang w:eastAsia="zh-CN"/>
        </w:rPr>
        <w:t>“</w:t>
      </w:r>
      <w:r>
        <w:t>與工同意</w:t>
      </w:r>
      <w:r>
        <w:rPr>
          <w:rFonts w:hint="eastAsia" w:eastAsia="宋体"/>
          <w:lang w:eastAsia="zh-CN"/>
        </w:rPr>
        <w:t>”</w:t>
      </w:r>
      <w:r>
        <w:t>是也。有止注</w:t>
      </w:r>
    </w:p>
    <w:p w14:paraId="33601D2B">
      <w:r>
        <w:t>一字者，</w:t>
      </w:r>
      <w:r>
        <w:rPr>
          <w:rFonts w:hint="eastAsia" w:eastAsia="宋体"/>
          <w:lang w:eastAsia="zh-CN"/>
        </w:rPr>
        <w:t>“</w:t>
      </w:r>
      <w:r>
        <w:t>韭</w:t>
      </w:r>
      <w:r>
        <w:rPr>
          <w:rFonts w:hint="eastAsia" w:eastAsia="宋体"/>
          <w:lang w:eastAsia="zh-CN"/>
        </w:rPr>
        <w:t>”</w:t>
      </w:r>
      <w:r>
        <w:t>曰</w:t>
      </w:r>
      <w:r>
        <w:rPr>
          <w:rFonts w:hint="eastAsia" w:eastAsia="宋体"/>
          <w:lang w:eastAsia="zh-CN"/>
        </w:rPr>
        <w:t>“</w:t>
      </w:r>
      <w:r>
        <w:t>與耑同意</w:t>
      </w:r>
      <w:r>
        <w:rPr>
          <w:rFonts w:hint="eastAsia" w:eastAsia="宋体"/>
          <w:lang w:eastAsia="zh-CN"/>
        </w:rPr>
        <w:t>”</w:t>
      </w:r>
      <w:r>
        <w:t>，</w:t>
      </w:r>
      <w:r>
        <w:rPr>
          <w:rFonts w:hint="eastAsia" w:eastAsia="宋体"/>
          <w:lang w:eastAsia="zh-CN"/>
        </w:rPr>
        <w:t>“</w:t>
      </w:r>
      <w:r>
        <w:t>耑</w:t>
      </w:r>
      <w:r>
        <w:rPr>
          <w:rFonts w:hint="eastAsia" w:eastAsia="宋体"/>
          <w:lang w:eastAsia="zh-CN"/>
        </w:rPr>
        <w:t>”</w:t>
      </w:r>
      <w:r>
        <w:t>下即不復注也。義類甚明，可以隅反。習許書者，不求</w:t>
      </w:r>
    </w:p>
    <w:p w14:paraId="0372C398">
      <w:r>
        <w:t>之本注，紛爲異説。如</w:t>
      </w:r>
      <w:r>
        <w:rPr>
          <w:rFonts w:hint="eastAsia" w:eastAsia="宋体"/>
          <w:lang w:eastAsia="zh-CN"/>
        </w:rPr>
        <w:t>“</w:t>
      </w:r>
      <w:r>
        <w:t>置</w:t>
      </w:r>
      <w:r>
        <w:rPr>
          <w:rFonts w:hint="eastAsia" w:eastAsia="宋体"/>
          <w:lang w:eastAsia="zh-CN"/>
        </w:rPr>
        <w:t>”</w:t>
      </w:r>
      <w:r>
        <w:t>注</w:t>
      </w:r>
      <w:r>
        <w:rPr>
          <w:rFonts w:hint="eastAsia" w:eastAsia="宋体"/>
          <w:lang w:eastAsia="zh-CN"/>
        </w:rPr>
        <w:t>“</w:t>
      </w:r>
      <w:r>
        <w:t>赦也。从内直。</w:t>
      </w:r>
      <w:r>
        <w:rPr>
          <w:rFonts w:hint="eastAsia" w:eastAsia="宋体"/>
          <w:lang w:eastAsia="zh-CN"/>
        </w:rPr>
        <w:t>”</w:t>
      </w:r>
      <w:r>
        <w:t>徐鍇曰</w:t>
      </w:r>
      <w:r>
        <w:rPr>
          <w:rFonts w:hint="eastAsia" w:eastAsia="宋体"/>
          <w:lang w:eastAsia="zh-CN"/>
        </w:rPr>
        <w:t>“</w:t>
      </w:r>
      <w:r>
        <w:t>从直，與罷同意。</w:t>
      </w:r>
      <w:r>
        <w:rPr>
          <w:rFonts w:hint="eastAsia" w:eastAsia="宋体"/>
          <w:lang w:eastAsia="zh-CN"/>
        </w:rPr>
        <w:t>”</w:t>
      </w:r>
      <w:r>
        <w:t>試問，从直</w:t>
      </w:r>
    </w:p>
    <w:p w14:paraId="5A3832ED">
      <w:r>
        <w:t>與罷何與乎？徐氏兄弟於會意字既誤解，轉注之理尤非其所及也</w:t>
      </w:r>
    </w:p>
    <w:p w14:paraId="78801E8D">
      <w:r>
        <w:t>附片</w:t>
      </w:r>
    </w:p>
    <w:p w14:paraId="0EE8D96A">
      <w:r>
        <w:t>向面論六書會意，猶有未盡，今再申之。用武期於止戈，戒忿兵也。相信謹於人言</w:t>
      </w:r>
    </w:p>
    <w:p w14:paraId="090D24E3">
      <w:r>
        <w:t>懼無實也。止戈非武，人言叵信皆以相反見字意，須會而得之。推類以求，如言从口</w:t>
      </w:r>
    </w:p>
    <w:p w14:paraId="07322572">
      <w:r>
        <w:t>【第206页】</w:t>
      </w:r>
    </w:p>
    <w:p w14:paraId="53B605AE">
      <w:r>
        <w:t>辛聲；辛，辠也。訟，争也，从言，公聲。醉，卒也；卒其度量，不至於醉也。肥，多肉，从</w:t>
      </w:r>
    </w:p>
    <w:p w14:paraId="25963C40">
      <w:r>
        <w:t>肉从卪，卪即節也。利从和省。稼在野而从家。静，審也，从青，争聲。寇，暴也，丛攴完</w:t>
      </w:r>
    </w:p>
    <w:p w14:paraId="30400DE3">
      <w:r>
        <w:t>夙，早敬也，从丮；持事雖夕不休，早敬者也。步，行也，从止步相背。達義爲行不相遇</w:t>
      </w:r>
    </w:p>
    <w:p w14:paraId="3BB25535">
      <w:r>
        <w:t>足，人之足也，从止口。走，趨也，从夭止，止者屈也。毋，止也，从女，有奸之者。皆於制</w:t>
      </w:r>
    </w:p>
    <w:p w14:paraId="1988CE93">
      <w:r>
        <w:t>字隱然寓垂戒之恉，意非一直，故曰會意。二徐所云會意，悉義之顯然者。試問，古人何</w:t>
      </w:r>
    </w:p>
    <w:p w14:paraId="19393E5D">
      <w:r>
        <w:t>字無意耶？以</w:t>
      </w:r>
      <w:r>
        <w:rPr>
          <w:rFonts w:hint="eastAsia" w:eastAsia="宋体"/>
          <w:lang w:eastAsia="zh-CN"/>
        </w:rPr>
        <w:t>《</w:t>
      </w:r>
      <w:r>
        <w:t>説文</w:t>
      </w:r>
      <w:r>
        <w:rPr>
          <w:rFonts w:hint="eastAsia" w:eastAsia="宋体"/>
          <w:lang w:eastAsia="zh-CN"/>
        </w:rPr>
        <w:t>》</w:t>
      </w:r>
      <w:r>
        <w:t>證</w:t>
      </w:r>
      <w:r>
        <w:rPr>
          <w:rFonts w:hint="eastAsia" w:eastAsia="宋体"/>
          <w:lang w:eastAsia="zh-CN"/>
        </w:rPr>
        <w:t>《</w:t>
      </w:r>
      <w:r>
        <w:t>説文</w:t>
      </w:r>
      <w:r>
        <w:rPr>
          <w:rFonts w:hint="eastAsia" w:eastAsia="宋体"/>
          <w:lang w:eastAsia="zh-CN"/>
        </w:rPr>
        <w:t>》</w:t>
      </w:r>
      <w:r>
        <w:t>，妙義即在眼前，卻從無人拈出。多少疑團，得此涣然冰</w:t>
      </w:r>
    </w:p>
    <w:p w14:paraId="636B8338">
      <w:r>
        <w:t>釋。朱春泉。</w:t>
      </w:r>
    </w:p>
    <w:p w14:paraId="0DC8C176">
      <w:pPr>
        <w:rPr>
          <w:rFonts w:hint="eastAsia" w:eastAsia="宋体"/>
          <w:lang w:eastAsia="zh-CN"/>
        </w:rPr>
      </w:pPr>
      <w:r>
        <w:rPr>
          <w:rFonts w:hint="eastAsia" w:eastAsia="宋体"/>
          <w:lang w:eastAsia="zh-CN"/>
        </w:rPr>
        <w:t>【</w:t>
      </w:r>
      <w:r>
        <w:t>説明</w:t>
      </w:r>
      <w:r>
        <w:rPr>
          <w:rFonts w:hint="eastAsia" w:eastAsia="宋体"/>
          <w:lang w:eastAsia="zh-CN"/>
        </w:rPr>
        <w:t>）</w:t>
      </w:r>
    </w:p>
    <w:p w14:paraId="73184505">
      <w:r>
        <w:t>戚學標致王引之書，載</w:t>
      </w:r>
      <w:r>
        <w:rPr>
          <w:rFonts w:hint="eastAsia" w:eastAsia="宋体"/>
          <w:lang w:eastAsia="zh-CN"/>
        </w:rPr>
        <w:t>《</w:t>
      </w:r>
      <w:r>
        <w:t>鶴泉文鈔續選</w:t>
      </w:r>
      <w:r>
        <w:rPr>
          <w:rFonts w:hint="eastAsia" w:eastAsia="宋体"/>
          <w:lang w:eastAsia="zh-CN"/>
        </w:rPr>
        <w:t>》</w:t>
      </w:r>
      <w:r>
        <w:t>卷二，未著年月。王引之於嘉慶十三年戊辰晉翰林院侍講</w:t>
      </w:r>
    </w:p>
    <w:p w14:paraId="5F473CDF">
      <w:r>
        <w:t>學士，而戚書稱王伯申侍講，書殆作於此年。次年王引之轉侍讀學士</w:t>
      </w:r>
    </w:p>
    <w:p w14:paraId="62409CD2">
      <w:pPr>
        <w:rPr>
          <w:rFonts w:hint="eastAsia" w:eastAsia="宋体"/>
          <w:lang w:eastAsia="zh-CN"/>
        </w:rPr>
      </w:pPr>
      <w:r>
        <w:t>戚學標，字翰芳，號鶴泉，今浙江温嶺人。著有</w:t>
      </w:r>
      <w:r>
        <w:rPr>
          <w:rFonts w:hint="eastAsia" w:eastAsia="宋体"/>
          <w:lang w:eastAsia="zh-CN"/>
        </w:rPr>
        <w:t>《</w:t>
      </w:r>
      <w:r>
        <w:t>漢學諧聲</w:t>
      </w:r>
      <w:r>
        <w:rPr>
          <w:rFonts w:hint="eastAsia" w:eastAsia="宋体"/>
          <w:lang w:eastAsia="zh-CN"/>
        </w:rPr>
        <w:t>》</w:t>
      </w:r>
      <w:r>
        <w:t>二十四卷、</w:t>
      </w:r>
      <w:r>
        <w:rPr>
          <w:rFonts w:hint="eastAsia" w:eastAsia="宋体"/>
          <w:lang w:eastAsia="zh-CN"/>
        </w:rPr>
        <w:t>《</w:t>
      </w:r>
      <w:r>
        <w:t>説文補考</w:t>
      </w:r>
      <w:r>
        <w:rPr>
          <w:rFonts w:hint="eastAsia" w:eastAsia="宋体"/>
          <w:lang w:eastAsia="zh-CN"/>
        </w:rPr>
        <w:t>》</w:t>
      </w:r>
      <w:r>
        <w:t>一卷</w:t>
      </w:r>
      <w:r>
        <w:rPr>
          <w:rFonts w:hint="eastAsia" w:eastAsia="宋体"/>
          <w:lang w:eastAsia="zh-CN"/>
        </w:rPr>
        <w:t>《</w:t>
      </w:r>
      <w:r>
        <w:t>又考</w:t>
      </w:r>
      <w:r>
        <w:rPr>
          <w:rFonts w:hint="eastAsia" w:eastAsia="宋体"/>
          <w:lang w:eastAsia="zh-CN"/>
        </w:rPr>
        <w:t>》</w:t>
      </w:r>
    </w:p>
    <w:p w14:paraId="59CD13A3">
      <w:r>
        <w:t>卷、</w:t>
      </w:r>
      <w:r>
        <w:rPr>
          <w:rFonts w:hint="eastAsia" w:eastAsia="宋体"/>
          <w:lang w:eastAsia="zh-CN"/>
        </w:rPr>
        <w:t>《</w:t>
      </w:r>
      <w:r>
        <w:t>諧聲補證</w:t>
      </w:r>
      <w:r>
        <w:rPr>
          <w:rFonts w:hint="eastAsia" w:eastAsia="宋体"/>
          <w:lang w:eastAsia="zh-CN"/>
        </w:rPr>
        <w:t>》</w:t>
      </w:r>
      <w:r>
        <w:t>一卷</w:t>
      </w:r>
      <w:r>
        <w:rPr>
          <w:rFonts w:hint="eastAsia" w:eastAsia="宋体"/>
          <w:lang w:eastAsia="zh-CN"/>
        </w:rPr>
        <w:t>《</w:t>
      </w:r>
      <w:r>
        <w:t>補</w:t>
      </w:r>
      <w:r>
        <w:rPr>
          <w:rFonts w:hint="eastAsia" w:eastAsia="宋体"/>
          <w:lang w:eastAsia="zh-CN"/>
        </w:rPr>
        <w:t>》</w:t>
      </w:r>
      <w:r>
        <w:t>一卷、</w:t>
      </w:r>
      <w:r>
        <w:rPr>
          <w:rFonts w:hint="eastAsia" w:eastAsia="宋体"/>
          <w:lang w:eastAsia="zh-CN"/>
        </w:rPr>
        <w:t>《</w:t>
      </w:r>
      <w:r>
        <w:t>鶴泉文鈔</w:t>
      </w:r>
      <w:r>
        <w:rPr>
          <w:rFonts w:hint="eastAsia" w:eastAsia="宋体"/>
          <w:lang w:eastAsia="zh-CN"/>
        </w:rPr>
        <w:t>》</w:t>
      </w:r>
      <w:r>
        <w:t>二卷等。</w:t>
      </w:r>
    </w:p>
    <w:p w14:paraId="4D6F1902">
      <w:r>
        <w:rPr>
          <w:rFonts w:hint="eastAsia" w:eastAsia="宋体"/>
          <w:lang w:eastAsia="zh-CN"/>
        </w:rPr>
        <w:t>（</w:t>
      </w:r>
      <w:r>
        <w:t>校注︼</w:t>
      </w:r>
    </w:p>
    <w:p w14:paraId="3A2549DB">
      <w:r>
        <w:rPr>
          <w:rFonts w:hint="eastAsia" w:eastAsia="宋体"/>
          <w:lang w:eastAsia="zh-CN"/>
        </w:rPr>
        <w:t>【</w:t>
      </w:r>
      <w:r>
        <w:t>一</w:t>
      </w:r>
      <w:r>
        <w:rPr>
          <w:rFonts w:hint="eastAsia" w:eastAsia="宋体"/>
          <w:lang w:eastAsia="zh-CN"/>
        </w:rPr>
        <w:t>】</w:t>
      </w:r>
      <w:r>
        <w:t>裴務齊説，原文不存。見戴侗</w:t>
      </w:r>
      <w:r>
        <w:rPr>
          <w:rFonts w:hint="eastAsia" w:eastAsia="宋体"/>
          <w:lang w:eastAsia="zh-CN"/>
        </w:rPr>
        <w:t>《</w:t>
      </w:r>
      <w:r>
        <w:t>六書故</w:t>
      </w:r>
      <w:r>
        <w:rPr>
          <w:rFonts w:hint="eastAsia" w:eastAsia="宋体"/>
          <w:lang w:eastAsia="zh-CN"/>
        </w:rPr>
        <w:t>》</w:t>
      </w:r>
      <w:r>
        <w:t>引</w:t>
      </w:r>
    </w:p>
    <w:p w14:paraId="50837560">
      <w:r>
        <w:rPr>
          <w:rFonts w:hint="eastAsia" w:eastAsia="宋体"/>
          <w:lang w:eastAsia="zh-CN"/>
        </w:rPr>
        <w:t>【</w:t>
      </w:r>
      <w:r>
        <w:t>二</w:t>
      </w:r>
      <w:r>
        <w:rPr>
          <w:rFonts w:hint="eastAsia" w:eastAsia="宋体"/>
          <w:lang w:eastAsia="zh-CN"/>
        </w:rPr>
        <w:t>】</w:t>
      </w:r>
      <w:r>
        <w:t>戴侗，字仲達，宋末元初人，籍隸永嘉。今浙江温州。有</w:t>
      </w:r>
      <w:r>
        <w:rPr>
          <w:rFonts w:hint="eastAsia" w:eastAsia="宋体"/>
          <w:lang w:eastAsia="zh-CN"/>
        </w:rPr>
        <w:t>《</w:t>
      </w:r>
      <w:r>
        <w:t>六書故</w:t>
      </w:r>
      <w:r>
        <w:rPr>
          <w:rFonts w:hint="eastAsia" w:eastAsia="宋体"/>
          <w:lang w:eastAsia="zh-CN"/>
        </w:rPr>
        <w:t>》</w:t>
      </w:r>
      <w:r>
        <w:t>三十三卷</w:t>
      </w:r>
      <w:r>
        <w:rPr>
          <w:rFonts w:hint="eastAsia" w:eastAsia="宋体"/>
          <w:lang w:eastAsia="zh-CN"/>
        </w:rPr>
        <w:t>《</w:t>
      </w:r>
      <w:r>
        <w:t>通釋</w:t>
      </w:r>
      <w:r>
        <w:rPr>
          <w:rFonts w:hint="eastAsia" w:eastAsia="宋体"/>
          <w:lang w:eastAsia="zh-CN"/>
        </w:rPr>
        <w:t>》</w:t>
      </w:r>
      <w:r>
        <w:t>一卷，是徐鍇</w:t>
      </w:r>
    </w:p>
    <w:p w14:paraId="54527D78">
      <w:r>
        <w:rPr>
          <w:rFonts w:hint="eastAsia" w:eastAsia="宋体"/>
          <w:lang w:eastAsia="zh-CN"/>
        </w:rPr>
        <w:t>《</w:t>
      </w:r>
      <w:r>
        <w:t>説文解字繫傳</w:t>
      </w:r>
      <w:r>
        <w:rPr>
          <w:rFonts w:hint="eastAsia" w:eastAsia="宋体"/>
          <w:lang w:eastAsia="zh-CN"/>
        </w:rPr>
        <w:t>》</w:t>
      </w:r>
      <w:r>
        <w:t>之後系統解釋</w:t>
      </w:r>
      <w:r>
        <w:rPr>
          <w:rFonts w:hint="eastAsia" w:eastAsia="宋体"/>
          <w:lang w:eastAsia="zh-CN"/>
        </w:rPr>
        <w:t>《</w:t>
      </w:r>
      <w:r>
        <w:t>説文解字</w:t>
      </w:r>
      <w:r>
        <w:rPr>
          <w:rFonts w:hint="eastAsia" w:eastAsia="宋体"/>
          <w:lang w:eastAsia="zh-CN"/>
        </w:rPr>
        <w:t>》</w:t>
      </w:r>
      <w:r>
        <w:t>的重要著作，有不少發明，對元明以來</w:t>
      </w:r>
      <w:r>
        <w:rPr>
          <w:rFonts w:hint="eastAsia" w:eastAsia="宋体"/>
          <w:lang w:eastAsia="zh-CN"/>
        </w:rPr>
        <w:t>《</w:t>
      </w:r>
      <w:r>
        <w:t>説文</w:t>
      </w:r>
      <w:r>
        <w:rPr>
          <w:rFonts w:hint="eastAsia" w:eastAsia="宋体"/>
          <w:lang w:eastAsia="zh-CN"/>
        </w:rPr>
        <w:t>》</w:t>
      </w:r>
      <w:r>
        <w:t>學有直接</w:t>
      </w:r>
    </w:p>
    <w:p w14:paraId="4F6A0B11">
      <w:r>
        <w:t>【第207页】</w:t>
      </w:r>
    </w:p>
    <w:p w14:paraId="496157D6">
      <w:r>
        <w:t>影響。</w:t>
      </w:r>
    </w:p>
    <w:p w14:paraId="19A8DAE1">
      <w:r>
        <w:rPr>
          <w:rFonts w:hint="eastAsia" w:eastAsia="宋体"/>
          <w:lang w:eastAsia="zh-CN"/>
        </w:rPr>
        <w:t>【</w:t>
      </w:r>
      <w:r>
        <w:t>三</w:t>
      </w:r>
      <w:r>
        <w:rPr>
          <w:rFonts w:hint="eastAsia" w:eastAsia="宋体"/>
          <w:lang w:eastAsia="zh-CN"/>
        </w:rPr>
        <w:t>】</w:t>
      </w:r>
      <w:r>
        <w:t>周伯琦。字伯温，元代饒州鄱陽今江西鄱陽。人。有</w:t>
      </w:r>
      <w:r>
        <w:rPr>
          <w:rFonts w:hint="eastAsia" w:eastAsia="宋体"/>
          <w:lang w:eastAsia="zh-CN"/>
        </w:rPr>
        <w:t>《</w:t>
      </w:r>
      <w:r>
        <w:t>説文字原</w:t>
      </w:r>
      <w:r>
        <w:rPr>
          <w:rFonts w:hint="eastAsia" w:eastAsia="宋体"/>
          <w:lang w:eastAsia="zh-CN"/>
        </w:rPr>
        <w:t>》</w:t>
      </w:r>
      <w:r>
        <w:t>一卷、</w:t>
      </w:r>
      <w:r>
        <w:rPr>
          <w:rFonts w:hint="eastAsia" w:eastAsia="宋体"/>
          <w:lang w:eastAsia="zh-CN"/>
        </w:rPr>
        <w:t>《</w:t>
      </w:r>
      <w:r>
        <w:t>六書正訛</w:t>
      </w:r>
      <w:r>
        <w:rPr>
          <w:rFonts w:hint="eastAsia" w:eastAsia="宋体"/>
          <w:lang w:eastAsia="zh-CN"/>
        </w:rPr>
        <w:t>》</w:t>
      </w:r>
      <w:r>
        <w:t>五卷、</w:t>
      </w:r>
      <w:r>
        <w:rPr>
          <w:rFonts w:hint="eastAsia" w:eastAsia="宋体"/>
          <w:lang w:eastAsia="zh-CN"/>
        </w:rPr>
        <w:t>《</w:t>
      </w:r>
      <w:r>
        <w:t>近光</w:t>
      </w:r>
    </w:p>
    <w:p w14:paraId="4816D80B">
      <w:r>
        <w:t>集</w:t>
      </w:r>
      <w:r>
        <w:rPr>
          <w:rFonts w:hint="eastAsia" w:eastAsia="宋体"/>
          <w:lang w:eastAsia="zh-CN"/>
        </w:rPr>
        <w:t>》</w:t>
      </w:r>
      <w:r>
        <w:t>三卷。</w:t>
      </w:r>
    </w:p>
    <w:p w14:paraId="163F90AB">
      <w:r>
        <w:rPr>
          <w:rFonts w:hint="eastAsia" w:eastAsia="宋体"/>
          <w:lang w:eastAsia="zh-CN"/>
        </w:rPr>
        <w:t>【</w:t>
      </w:r>
      <w:r>
        <w:t>四</w:t>
      </w:r>
      <w:r>
        <w:rPr>
          <w:rFonts w:hint="eastAsia" w:eastAsia="宋体"/>
          <w:lang w:eastAsia="zh-CN"/>
        </w:rPr>
        <w:t>】</w:t>
      </w:r>
      <w:r>
        <w:t>鄭樵，字漁仲，號夾漈山人，宋代興化軍莆田今福建莆田。人。鄭樵説六書，見</w:t>
      </w:r>
      <w:r>
        <w:rPr>
          <w:rFonts w:hint="eastAsia" w:eastAsia="宋体"/>
          <w:lang w:eastAsia="zh-CN"/>
        </w:rPr>
        <w:t>《</w:t>
      </w:r>
      <w:r>
        <w:t>通志。六</w:t>
      </w:r>
    </w:p>
    <w:p w14:paraId="22671655">
      <w:r>
        <w:t>書略</w:t>
      </w:r>
      <w:r>
        <w:rPr>
          <w:rFonts w:hint="eastAsia" w:eastAsia="宋体"/>
          <w:lang w:eastAsia="zh-CN"/>
        </w:rPr>
        <w:t>》</w:t>
      </w:r>
      <w:r>
        <w:t>。</w:t>
      </w:r>
    </w:p>
    <w:p w14:paraId="59EC7AC1">
      <w:pPr>
        <w:rPr>
          <w:rFonts w:hint="eastAsia" w:eastAsia="宋体"/>
          <w:lang w:eastAsia="zh-CN"/>
        </w:rPr>
      </w:pPr>
      <w:r>
        <w:rPr>
          <w:rFonts w:hint="eastAsia" w:eastAsia="宋体"/>
          <w:lang w:eastAsia="zh-CN"/>
        </w:rPr>
        <w:t>【</w:t>
      </w:r>
      <w:r>
        <w:t>五</w:t>
      </w:r>
      <w:r>
        <w:rPr>
          <w:rFonts w:hint="eastAsia" w:eastAsia="宋体"/>
          <w:lang w:eastAsia="zh-CN"/>
        </w:rPr>
        <w:t>】</w:t>
      </w:r>
      <w:r>
        <w:t>蕭楚，字子荆，宋人。其轉注説見清曹仁虎</w:t>
      </w:r>
      <w:r>
        <w:rPr>
          <w:rFonts w:hint="eastAsia" w:eastAsia="宋体"/>
          <w:lang w:eastAsia="zh-CN"/>
        </w:rPr>
        <w:t>《</w:t>
      </w:r>
      <w:r>
        <w:t>轉注古義考</w:t>
      </w:r>
      <w:r>
        <w:rPr>
          <w:rFonts w:hint="eastAsia" w:eastAsia="宋体"/>
          <w:lang w:eastAsia="zh-CN"/>
        </w:rPr>
        <w:t>》</w:t>
      </w:r>
    </w:p>
    <w:p w14:paraId="024DFCF9">
      <w:r>
        <w:rPr>
          <w:rFonts w:hint="eastAsia" w:eastAsia="宋体"/>
          <w:lang w:eastAsia="zh-CN"/>
        </w:rPr>
        <w:t>【</w:t>
      </w:r>
      <w:r>
        <w:t>六</w:t>
      </w:r>
      <w:r>
        <w:rPr>
          <w:rFonts w:hint="eastAsia" w:eastAsia="宋体"/>
          <w:lang w:eastAsia="zh-CN"/>
        </w:rPr>
        <w:t>】</w:t>
      </w:r>
      <w:r>
        <w:t>張有，字謙中，宋代湖州今浙江吴興。人，道士。有</w:t>
      </w:r>
      <w:r>
        <w:rPr>
          <w:rFonts w:hint="eastAsia" w:eastAsia="宋体"/>
          <w:lang w:eastAsia="zh-CN"/>
        </w:rPr>
        <w:t>《</w:t>
      </w:r>
      <w:r>
        <w:t>復古編</w:t>
      </w:r>
      <w:r>
        <w:rPr>
          <w:rFonts w:hint="eastAsia" w:eastAsia="宋体"/>
          <w:lang w:eastAsia="zh-CN"/>
        </w:rPr>
        <w:t>》</w:t>
      </w:r>
      <w:r>
        <w:t>二卷</w:t>
      </w:r>
    </w:p>
    <w:p w14:paraId="68747383">
      <w:r>
        <w:rPr>
          <w:rFonts w:hint="eastAsia" w:eastAsia="宋体"/>
          <w:lang w:eastAsia="zh-CN"/>
        </w:rPr>
        <w:t>【</w:t>
      </w:r>
      <w:r>
        <w:t>七</w:t>
      </w:r>
      <w:r>
        <w:rPr>
          <w:rFonts w:hint="eastAsia" w:eastAsia="宋体"/>
          <w:lang w:eastAsia="zh-CN"/>
        </w:rPr>
        <w:t>】</w:t>
      </w:r>
      <w:r>
        <w:t>戴震説六書，見</w:t>
      </w:r>
      <w:r>
        <w:rPr>
          <w:rFonts w:hint="eastAsia" w:eastAsia="宋体"/>
          <w:lang w:eastAsia="zh-CN"/>
        </w:rPr>
        <w:t>《</w:t>
      </w:r>
      <w:r>
        <w:t>六書論</w:t>
      </w:r>
      <w:r>
        <w:rPr>
          <w:rFonts w:hint="eastAsia" w:eastAsia="宋体"/>
          <w:lang w:eastAsia="zh-CN"/>
        </w:rPr>
        <w:t>》</w:t>
      </w:r>
      <w:r>
        <w:t>。</w:t>
      </w:r>
    </w:p>
    <w:p w14:paraId="53BB5012">
      <w:r>
        <w:t>郝懿行致王引之書五通</w:t>
      </w:r>
    </w:p>
    <w:p w14:paraId="7A6DF203">
      <w:r>
        <w:t>奉别以來，僟將再稔，未通尺素，傾注如何伏惟大兄高材碩學，海内所欽，著作承</w:t>
      </w:r>
    </w:p>
    <w:p w14:paraId="7A1EF6CC">
      <w:r>
        <w:t>明，蘭臺繼躅。乃者懋膺簡命，視學中州</w:t>
      </w:r>
      <w:r>
        <w:rPr>
          <w:rFonts w:hint="eastAsia" w:eastAsia="宋体"/>
          <w:lang w:eastAsia="zh-CN"/>
        </w:rPr>
        <w:t>【</w:t>
      </w:r>
      <w:r>
        <w:t>，輶軒奏言，實兼兹選。二南</w:t>
      </w:r>
      <w:r>
        <w:rPr>
          <w:rFonts w:hint="eastAsia" w:eastAsia="宋体"/>
          <w:lang w:eastAsia="zh-CN"/>
        </w:rPr>
        <w:t>【</w:t>
      </w:r>
      <w:r>
        <w:t>君，故典籍之淵</w:t>
      </w:r>
    </w:p>
    <w:p w14:paraId="76FA23A4">
      <w:r>
        <w:t>林；三川</w:t>
      </w:r>
    </w:p>
    <w:p w14:paraId="16B3D3CA">
      <w:r>
        <w:rPr>
          <w:rFonts w:hint="eastAsia" w:eastAsia="宋体"/>
          <w:lang w:eastAsia="zh-CN"/>
        </w:rPr>
        <w:t>【</w:t>
      </w:r>
      <w:r>
        <w:t>D，實人文之舊地。洛陽賈生</w:t>
      </w:r>
    </w:p>
    <w:p w14:paraId="303BAF9C">
      <w:r>
        <w:rPr>
          <w:rFonts w:hint="eastAsia" w:eastAsia="宋体"/>
          <w:lang w:eastAsia="zh-CN"/>
        </w:rPr>
        <w:t>【</w:t>
      </w:r>
      <w:r>
        <w:t>四，里居安在？汝南徐孺</w:t>
      </w:r>
      <w:r>
        <w:rPr>
          <w:rFonts w:hint="eastAsia" w:eastAsia="宋体"/>
          <w:lang w:eastAsia="zh-CN"/>
        </w:rPr>
        <w:t>【</w:t>
      </w:r>
      <w:r>
        <w:t>吾，故宅猶存？偃師輔</w:t>
      </w:r>
    </w:p>
    <w:p w14:paraId="5670C8C8">
      <w:r>
        <w:t>嗣墓</w:t>
      </w:r>
    </w:p>
    <w:p w14:paraId="640489C5">
      <w:r>
        <w:t>問守冢尚有幾家？召陵公乘里</w:t>
      </w:r>
    </w:p>
    <w:p w14:paraId="37271404">
      <w:r>
        <w:t>訪許君今復有後不耶？至於二室三塗</w:t>
      </w:r>
      <w:r>
        <w:rPr>
          <w:rFonts w:hint="eastAsia" w:eastAsia="宋体"/>
          <w:lang w:eastAsia="zh-CN"/>
        </w:rPr>
        <w:t>【</w:t>
      </w:r>
      <w:r>
        <w:t>公，地</w:t>
      </w:r>
    </w:p>
    <w:p w14:paraId="0C5A4BDB">
      <w:r>
        <w:t>【第208页】</w:t>
      </w:r>
    </w:p>
    <w:p w14:paraId="667ADEEF">
      <w:r>
        <w:t>形可按。桃林慕休牛之風</w:t>
      </w:r>
      <w:r>
        <w:rPr>
          <w:rFonts w:hint="eastAsia" w:eastAsia="宋体"/>
          <w:lang w:eastAsia="zh-CN"/>
        </w:rPr>
        <w:t>【</w:t>
      </w:r>
      <w:r>
        <w:t>九，孝水嘉濯纓之蹟Alou。凡于役所經，可以證經史，攬輿圖，</w:t>
      </w:r>
    </w:p>
    <w:p w14:paraId="502C848F">
      <w:r>
        <w:t>洵足樂也。前者出都，曾有欬欶之疾，比加調養，知當平復，但遇秋冬，尚須防其間作，計</w:t>
      </w:r>
    </w:p>
    <w:p w14:paraId="07C2465A">
      <w:r>
        <w:t>取温㬮爲佳耳。嵩山何首烏以大而新者爲勝。此物甚能滋益如得此者，庶望波及其</w:t>
      </w:r>
    </w:p>
    <w:p w14:paraId="7A2A120B">
      <w:r>
        <w:t>餘，以踐宿諾，幸甚。嘉慶十四年己巳六月十八日。</w:t>
      </w:r>
    </w:p>
    <w:p w14:paraId="3F7040FC">
      <w:r>
        <w:t>二</w:t>
      </w:r>
    </w:p>
    <w:p w14:paraId="7D7B89A5">
      <w:r>
        <w:t>某近爲</w:t>
      </w:r>
      <w:r>
        <w:rPr>
          <w:rFonts w:hint="eastAsia" w:eastAsia="宋体"/>
          <w:lang w:eastAsia="zh-CN"/>
        </w:rPr>
        <w:t>《</w:t>
      </w:r>
      <w:r>
        <w:t>爾雅義疏</w:t>
      </w:r>
      <w:r>
        <w:rPr>
          <w:rFonts w:hint="eastAsia" w:eastAsia="宋体"/>
          <w:lang w:eastAsia="zh-CN"/>
        </w:rPr>
        <w:t>》《</w:t>
      </w:r>
      <w:r>
        <w:t>釋詁</w:t>
      </w:r>
      <w:r>
        <w:rPr>
          <w:rFonts w:hint="eastAsia" w:eastAsia="宋体"/>
          <w:lang w:eastAsia="zh-CN"/>
        </w:rPr>
        <w:t>》</w:t>
      </w:r>
      <w:r>
        <w:t>一篇尚未了畢。竊謂詁訓之學以聲音文字爲本，轉注、假</w:t>
      </w:r>
    </w:p>
    <w:p w14:paraId="31C09932">
      <w:r>
        <w:t>借各有部居疏通證明存乎了悟。前人疏義但取博引經典以爲籍徵不知已落第二義</w:t>
      </w:r>
    </w:p>
    <w:p w14:paraId="2EB525AB">
      <w:r>
        <w:t>矣。鄙意欲就古音古義中博其恉趣。要其會歸大抵不外同近通、轉四科以相統系</w:t>
      </w:r>
    </w:p>
    <w:p w14:paraId="6463A012">
      <w:r>
        <w:t>先從許叔重書得其本字而後知其孰爲假借觸類旁通不避繁碎仍自條理分明，不相雜</w:t>
      </w:r>
    </w:p>
    <w:p w14:paraId="06897798">
      <w:r>
        <w:t>厠。其中亦多佳處爲前人所未發。如兄澹雅之才，儻謂斯言爲是不耶？某爲此事，存之</w:t>
      </w:r>
    </w:p>
    <w:p w14:paraId="7BA93150">
      <w:r>
        <w:t>數年頗減交遊欲求閒静庶竭鄙才。而公私敦迫，擺脱爲難方知一行作吏此事那復</w:t>
      </w:r>
    </w:p>
    <w:p w14:paraId="30B82EF8">
      <w:r>
        <w:t>可爲，自念生平作學僮時亦何可得耶？嚴寒自愛，安㬮爲佳。|一月十三日</w:t>
      </w:r>
    </w:p>
    <w:p w14:paraId="29FF03EE">
      <w:r>
        <w:t>【第209页】</w:t>
      </w:r>
    </w:p>
    <w:p w14:paraId="3A2A8BEE">
      <w:r>
        <w:t>三</w:t>
      </w:r>
    </w:p>
    <w:p w14:paraId="37CFAEC3">
      <w:r>
        <w:t>奉别以來，遂離寒暑，望風企想，能不依然？文旌所莅</w:t>
      </w:r>
    </w:p>
    <w:p w14:paraId="4CD6F9C5">
      <w:r>
        <w:t>校藝爲勞。齊魯之士多</w:t>
      </w:r>
    </w:p>
    <w:p w14:paraId="5B2CDFDC">
      <w:r>
        <w:t>才氣，而少術學，是其一病。閤下稟經酌雅，涵育薰陶，可令從風而靡，幸何如之計此時</w:t>
      </w:r>
    </w:p>
    <w:p w14:paraId="7CEF4BE2">
      <w:r>
        <w:t>回轅歷下，暫以蕭閒侍慶椿庭，游心竹素，喜樂如何弟養痾廢業，偶讀沈約</w:t>
      </w:r>
      <w:r>
        <w:rPr>
          <w:rFonts w:hint="eastAsia" w:eastAsia="宋体"/>
          <w:lang w:eastAsia="zh-CN"/>
        </w:rPr>
        <w:t>《</w:t>
      </w:r>
      <w:r>
        <w:t>宋書</w:t>
      </w:r>
      <w:r>
        <w:rPr>
          <w:rFonts w:hint="eastAsia" w:eastAsia="宋体"/>
          <w:lang w:eastAsia="zh-CN"/>
        </w:rPr>
        <w:t>》</w:t>
      </w:r>
      <w:r>
        <w:t>，箋記</w:t>
      </w:r>
    </w:p>
    <w:p w14:paraId="02B6D9C8">
      <w:r>
        <w:t>備忘，遂多著録。其書無</w:t>
      </w:r>
      <w:r>
        <w:rPr>
          <w:rFonts w:hint="eastAsia" w:eastAsia="宋体"/>
          <w:lang w:eastAsia="zh-CN"/>
        </w:rPr>
        <w:t>《</w:t>
      </w:r>
      <w:r>
        <w:t>刑法</w:t>
      </w:r>
      <w:r>
        <w:rPr>
          <w:rFonts w:hint="eastAsia" w:eastAsia="宋体"/>
          <w:lang w:eastAsia="zh-CN"/>
        </w:rPr>
        <w:t>》</w:t>
      </w:r>
      <w:r>
        <w:t>、</w:t>
      </w:r>
      <w:r>
        <w:rPr>
          <w:rFonts w:hint="eastAsia" w:eastAsia="宋体"/>
          <w:lang w:eastAsia="zh-CN"/>
        </w:rPr>
        <w:t>《</w:t>
      </w:r>
      <w:r>
        <w:t>食貨</w:t>
      </w:r>
      <w:r>
        <w:rPr>
          <w:rFonts w:hint="eastAsia" w:eastAsia="宋体"/>
          <w:lang w:eastAsia="zh-CN"/>
        </w:rPr>
        <w:t>》</w:t>
      </w:r>
      <w:r>
        <w:t>二志，沈</w:t>
      </w:r>
      <w:r>
        <w:rPr>
          <w:rFonts w:hint="eastAsia" w:eastAsia="宋体"/>
          <w:lang w:eastAsia="zh-CN"/>
        </w:rPr>
        <w:t>《</w:t>
      </w:r>
      <w:r>
        <w:t>序</w:t>
      </w:r>
      <w:r>
        <w:rPr>
          <w:rFonts w:hint="eastAsia" w:eastAsia="宋体"/>
          <w:lang w:eastAsia="zh-CN"/>
        </w:rPr>
        <w:t>》</w:t>
      </w:r>
      <w:r>
        <w:t>仍云分見紀、傳中，此謂缺所當補；</w:t>
      </w:r>
    </w:p>
    <w:p w14:paraId="104C0D1A">
      <w:r>
        <w:t>又增</w:t>
      </w:r>
      <w:r>
        <w:rPr>
          <w:rFonts w:hint="eastAsia" w:eastAsia="宋体"/>
          <w:lang w:eastAsia="zh-CN"/>
        </w:rPr>
        <w:t>《</w:t>
      </w:r>
      <w:r>
        <w:t>符瑞志</w:t>
      </w:r>
      <w:r>
        <w:rPr>
          <w:rFonts w:hint="eastAsia" w:eastAsia="宋体"/>
          <w:lang w:eastAsia="zh-CN"/>
        </w:rPr>
        <w:t>》</w:t>
      </w:r>
      <w:r>
        <w:t>一篇，此謂補所當缺也。今竟欲删除</w:t>
      </w:r>
      <w:r>
        <w:rPr>
          <w:rFonts w:hint="eastAsia" w:eastAsia="宋体"/>
          <w:lang w:eastAsia="zh-CN"/>
        </w:rPr>
        <w:t>《</w:t>
      </w:r>
      <w:r>
        <w:t>符瑞</w:t>
      </w:r>
      <w:r>
        <w:rPr>
          <w:rFonts w:hint="eastAsia" w:eastAsia="宋体"/>
          <w:lang w:eastAsia="zh-CN"/>
        </w:rPr>
        <w:t>》</w:t>
      </w:r>
      <w:r>
        <w:t>，都無存留，仍刺取沈書，補還</w:t>
      </w:r>
    </w:p>
    <w:p w14:paraId="1977D23C">
      <w:r>
        <w:t>二</w:t>
      </w:r>
      <w:r>
        <w:rPr>
          <w:rFonts w:hint="eastAsia" w:eastAsia="宋体"/>
          <w:lang w:eastAsia="zh-CN"/>
        </w:rPr>
        <w:t>《</w:t>
      </w:r>
      <w:r>
        <w:t>志</w:t>
      </w:r>
      <w:r>
        <w:rPr>
          <w:rFonts w:hint="eastAsia" w:eastAsia="宋体"/>
          <w:lang w:eastAsia="zh-CN"/>
        </w:rPr>
        <w:t>》</w:t>
      </w:r>
      <w:r>
        <w:t>。如謂删去非宜，。姑存其半，中、下二篇。併入</w:t>
      </w:r>
      <w:r>
        <w:rPr>
          <w:rFonts w:hint="eastAsia" w:eastAsia="宋体"/>
          <w:lang w:eastAsia="zh-CN"/>
        </w:rPr>
        <w:t>《</w:t>
      </w:r>
      <w:r>
        <w:t>五行志</w:t>
      </w:r>
      <w:r>
        <w:rPr>
          <w:rFonts w:hint="eastAsia" w:eastAsia="宋体"/>
          <w:lang w:eastAsia="zh-CN"/>
        </w:rPr>
        <w:t>》</w:t>
      </w:r>
      <w:r>
        <w:t>，奚不可也？又</w:t>
      </w:r>
      <w:r>
        <w:rPr>
          <w:rFonts w:hint="eastAsia" w:eastAsia="宋体"/>
          <w:lang w:eastAsia="zh-CN"/>
        </w:rPr>
        <w:t>《</w:t>
      </w:r>
      <w:r>
        <w:t>後漢</w:t>
      </w:r>
      <w:r>
        <w:rPr>
          <w:rFonts w:hint="eastAsia" w:eastAsia="宋体"/>
          <w:lang w:eastAsia="zh-CN"/>
        </w:rPr>
        <w:t>》</w:t>
      </w:r>
      <w:r>
        <w:t>以還</w:t>
      </w:r>
    </w:p>
    <w:p w14:paraId="0DE3F776">
      <w:r>
        <w:t>遂缺</w:t>
      </w:r>
      <w:r>
        <w:rPr>
          <w:rFonts w:hint="eastAsia" w:eastAsia="宋体"/>
          <w:lang w:eastAsia="zh-CN"/>
        </w:rPr>
        <w:t>《</w:t>
      </w:r>
      <w:r>
        <w:t>藝文</w:t>
      </w:r>
      <w:r>
        <w:rPr>
          <w:rFonts w:hint="eastAsia" w:eastAsia="宋体"/>
          <w:lang w:eastAsia="zh-CN"/>
        </w:rPr>
        <w:t>》</w:t>
      </w:r>
      <w:r>
        <w:t>，今欲撰</w:t>
      </w:r>
      <w:r>
        <w:rPr>
          <w:rFonts w:hint="eastAsia" w:eastAsia="宋体"/>
          <w:lang w:eastAsia="zh-CN"/>
        </w:rPr>
        <w:t>《</w:t>
      </w:r>
      <w:r>
        <w:t>晉宋藝文志</w:t>
      </w:r>
      <w:r>
        <w:rPr>
          <w:rFonts w:hint="eastAsia" w:eastAsia="宋体"/>
          <w:lang w:eastAsia="zh-CN"/>
        </w:rPr>
        <w:t>》</w:t>
      </w:r>
      <w:r>
        <w:t>，不列古書於前，但採晉宋人著述，標其最目，各爲條</w:t>
      </w:r>
    </w:p>
    <w:p w14:paraId="75F044F8">
      <w:r>
        <w:t>流，亦如</w:t>
      </w:r>
      <w:r>
        <w:rPr>
          <w:rFonts w:hint="eastAsia" w:eastAsia="宋体"/>
          <w:lang w:eastAsia="zh-CN"/>
        </w:rPr>
        <w:t>《</w:t>
      </w:r>
      <w:r>
        <w:t>漢志</w:t>
      </w:r>
      <w:r>
        <w:rPr>
          <w:rFonts w:hint="eastAsia" w:eastAsia="宋体"/>
          <w:lang w:eastAsia="zh-CN"/>
        </w:rPr>
        <w:t>》</w:t>
      </w:r>
      <w:r>
        <w:t>藝文之體。然難於檃栝，失在罣漏，恐見聞短淺，將來未易可成也。聊儗</w:t>
      </w:r>
    </w:p>
    <w:p w14:paraId="180EF881">
      <w:r>
        <w:t>度之耳，惟高明裁而正之。</w:t>
      </w:r>
    </w:p>
    <w:p w14:paraId="5331A748">
      <w:r>
        <w:t>四</w:t>
      </w:r>
    </w:p>
    <w:p w14:paraId="50AB9D14">
      <w:r>
        <w:rPr>
          <w:rFonts w:hint="eastAsia" w:eastAsia="宋体"/>
          <w:lang w:eastAsia="zh-CN"/>
        </w:rPr>
        <w:t>《</w:t>
      </w:r>
      <w:r>
        <w:t>山海經牋疏</w:t>
      </w:r>
      <w:r>
        <w:rPr>
          <w:rFonts w:hint="eastAsia" w:eastAsia="宋体"/>
          <w:lang w:eastAsia="zh-CN"/>
        </w:rPr>
        <w:t>》</w:t>
      </w:r>
      <w:r>
        <w:t>者，本自末學，不㪅師授㴱慙疎拙，未敢效劉舍人於車下干沈隱侯</w:t>
      </w:r>
    </w:p>
    <w:p w14:paraId="5C981389">
      <w:r>
        <w:t>也</w:t>
      </w:r>
    </w:p>
    <w:p w14:paraId="6A6BA57C">
      <w:r>
        <w:t>謬承吾兄激賞，敢遂仰丐高明，亟加是正，兼肎賜之教言，登諸简首，俾亯帚之</w:t>
      </w:r>
    </w:p>
    <w:p w14:paraId="3D2F0316">
      <w:r>
        <w:t>【第210页】</w:t>
      </w:r>
    </w:p>
    <w:p w14:paraId="784058D6">
      <w:r>
        <w:t>珍，緘石之謬，得以流布人间，亦鼠坻牴糞後一種話頭也。m。</w:t>
      </w:r>
    </w:p>
    <w:p w14:paraId="69BBBAFA">
      <w:r>
        <w:t>昨聞書簏未以自随，謹上</w:t>
      </w:r>
    </w:p>
    <w:p w14:paraId="32FE9D1C">
      <w:r>
        <w:t>書五種以資撿校計</w:t>
      </w:r>
      <w:r>
        <w:rPr>
          <w:rFonts w:hint="eastAsia" w:eastAsia="宋体"/>
          <w:lang w:eastAsia="zh-CN"/>
        </w:rPr>
        <w:t>《</w:t>
      </w:r>
      <w:r>
        <w:t>廣雅疏證</w:t>
      </w:r>
      <w:r>
        <w:rPr>
          <w:rFonts w:hint="eastAsia" w:eastAsia="宋体"/>
          <w:lang w:eastAsia="zh-CN"/>
        </w:rPr>
        <w:t>》</w:t>
      </w:r>
      <w:r>
        <w:t>、畢氏</w:t>
      </w:r>
      <w:r>
        <w:rPr>
          <w:rFonts w:hint="eastAsia" w:eastAsia="宋体"/>
          <w:lang w:eastAsia="zh-CN"/>
        </w:rPr>
        <w:t>《</w:t>
      </w:r>
      <w:r>
        <w:t>山海經新校正</w:t>
      </w:r>
      <w:r>
        <w:rPr>
          <w:rFonts w:hint="eastAsia" w:eastAsia="宋体"/>
          <w:lang w:eastAsia="zh-CN"/>
        </w:rPr>
        <w:t>》</w:t>
      </w:r>
      <w:r>
        <w:t>、吴氏</w:t>
      </w:r>
      <w:r>
        <w:rPr>
          <w:rFonts w:hint="eastAsia" w:eastAsia="宋体"/>
          <w:lang w:eastAsia="zh-CN"/>
        </w:rPr>
        <w:t>《</w:t>
      </w:r>
      <w:r>
        <w:t>廣注</w:t>
      </w:r>
      <w:r>
        <w:rPr>
          <w:rFonts w:hint="eastAsia" w:eastAsia="宋体"/>
          <w:lang w:eastAsia="zh-CN"/>
        </w:rPr>
        <w:t>》</w:t>
      </w:r>
      <w:r>
        <w:t>及</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等</w:t>
      </w:r>
    </w:p>
    <w:p w14:paraId="6E84C6E7">
      <w:r>
        <w:t>外有需撿看者仍闻書目刺取再當呈上。肅兹奉瀆即候伯申大兄大人日安，不具。愚</w:t>
      </w:r>
    </w:p>
    <w:p w14:paraId="78B79095">
      <w:r>
        <w:t>弟郝懿行頓首。</w:t>
      </w:r>
    </w:p>
    <w:p w14:paraId="30EFB0E8">
      <w:r>
        <w:t>五</w:t>
      </w:r>
    </w:p>
    <w:p w14:paraId="2A339C2A">
      <w:r>
        <w:t>近讀孙卿書而樂之。其學醇乎醇其文如</w:t>
      </w:r>
      <w:r>
        <w:rPr>
          <w:rFonts w:hint="eastAsia" w:eastAsia="宋体"/>
          <w:lang w:eastAsia="zh-CN"/>
        </w:rPr>
        <w:t>《</w:t>
      </w:r>
      <w:r>
        <w:t>孟子</w:t>
      </w:r>
      <w:r>
        <w:rPr>
          <w:rFonts w:hint="eastAsia" w:eastAsia="宋体"/>
          <w:lang w:eastAsia="zh-CN"/>
        </w:rPr>
        <w:t>》</w:t>
      </w:r>
      <w:r>
        <w:t>，明白宣暢，微爲繁富，益令人入而</w:t>
      </w:r>
    </w:p>
    <w:p w14:paraId="6722E02E">
      <w:r>
        <w:t>不能出。頗怪韓退之謂爲大醇小疵</w:t>
      </w:r>
    </w:p>
    <w:p w14:paraId="313AB85D">
      <w:r>
        <w:t>蒙意未喻，願示其詳。推尋韓意，豈以孟道性</w:t>
      </w:r>
    </w:p>
    <w:p w14:paraId="04B98783">
      <w:r>
        <w:t>善，荀道性惡孟氏尊王賤霸，荀每王霸竝衡？以是爲疵，非知言也。何以明之？孟遵孔</w:t>
      </w:r>
    </w:p>
    <w:p w14:paraId="5032A1AB">
      <w:r>
        <w:t>氏之訓，不道桓文之事荀矯孟氏之論，欲救時世之急。</w:t>
      </w:r>
      <w:r>
        <w:rPr>
          <w:rFonts w:hint="eastAsia" w:eastAsia="宋体"/>
          <w:lang w:eastAsia="zh-CN"/>
        </w:rPr>
        <w:t>《</w:t>
      </w:r>
      <w:r>
        <w:t>王霸</w:t>
      </w:r>
      <w:r>
        <w:rPr>
          <w:rFonts w:hint="eastAsia" w:eastAsia="宋体"/>
          <w:lang w:eastAsia="zh-CN"/>
        </w:rPr>
        <w:t>》</w:t>
      </w:r>
      <w:r>
        <w:t>一篇，剴切錞于，沁人肌</w:t>
      </w:r>
    </w:p>
    <w:p w14:paraId="44A5F900">
      <w:r>
        <w:t>骨。假使六國能用其言可無暴秦并吞之禍。因時無王，降而思霸，孟、荀之意，其歸</w:t>
      </w:r>
    </w:p>
    <w:p w14:paraId="08E8606A">
      <w:r>
        <w:t>耳。至於性惡、性善，非有異趣。性雖善，不能廢教；性即惡，必假人爲。</w:t>
      </w:r>
      <w:r>
        <w:rPr>
          <w:rFonts w:hint="eastAsia" w:eastAsia="宋体"/>
          <w:lang w:eastAsia="zh-CN"/>
        </w:rPr>
        <w:t>“</w:t>
      </w:r>
      <w:r>
        <w:t>爲</w:t>
      </w:r>
      <w:r>
        <w:rPr>
          <w:rFonts w:hint="eastAsia" w:eastAsia="宋体"/>
          <w:lang w:eastAsia="zh-CN"/>
        </w:rPr>
        <w:t>”</w:t>
      </w:r>
      <w:r>
        <w:t>與</w:t>
      </w:r>
      <w:r>
        <w:rPr>
          <w:rFonts w:hint="eastAsia" w:eastAsia="宋体"/>
          <w:lang w:eastAsia="zh-CN"/>
        </w:rPr>
        <w:t>“</w:t>
      </w:r>
      <w:r>
        <w:t>僞</w:t>
      </w:r>
      <w:r>
        <w:rPr>
          <w:rFonts w:hint="eastAsia" w:eastAsia="宋体"/>
          <w:lang w:eastAsia="zh-CN"/>
        </w:rPr>
        <w:t>”</w:t>
      </w:r>
      <w:r>
        <w:t>古字</w:t>
      </w:r>
    </w:p>
    <w:p w14:paraId="759AC180">
      <w:r>
        <w:t>通。其云人之性惡其善者僞也僞即爲耳。孟、荀之恉本無不合，惟其持論各執一偏</w:t>
      </w:r>
    </w:p>
    <w:p w14:paraId="31A1359E">
      <w:r>
        <w:t>準以聖言相近，即兼善惡而言。言習相遠，乃從學染而分。後儒不知此義，妄相毁詆。閤</w:t>
      </w:r>
    </w:p>
    <w:p w14:paraId="4EF1A32C">
      <w:r>
        <w:t>下深於理解必蚤見及願得一言以祛所蔽。孫卿與孟時勢不同而願得所藉手，救弊扶</w:t>
      </w:r>
    </w:p>
    <w:p w14:paraId="24ECB547">
      <w:r>
        <w:t>【第211页】</w:t>
      </w:r>
    </w:p>
    <w:p w14:paraId="74105A29">
      <w:r>
        <w:t>衰，其道一也。本圖依託春申，行其所學。迨春申亡而蘭陵歸，知道不行，發憤著書。其</w:t>
      </w:r>
    </w:p>
    <w:p w14:paraId="5C0A8011">
      <w:r>
        <w:t>恉歸意趣盡在</w:t>
      </w:r>
      <w:r>
        <w:rPr>
          <w:rFonts w:hint="eastAsia" w:eastAsia="宋体"/>
          <w:lang w:eastAsia="zh-CN"/>
        </w:rPr>
        <w:t>《</w:t>
      </w:r>
      <w:r>
        <w:t>成相</w:t>
      </w:r>
      <w:r>
        <w:rPr>
          <w:rFonts w:hint="eastAsia" w:eastAsia="宋体"/>
          <w:lang w:eastAsia="zh-CN"/>
        </w:rPr>
        <w:t>》</w:t>
      </w:r>
      <w:r>
        <w:t>一篇，而託之瞽矇之詞，以避患也。楊倞何人</w:t>
      </w:r>
    </w:p>
    <w:p w14:paraId="44E0905C">
      <w:r>
        <w:t>不知其字、里居</w:t>
      </w:r>
    </w:p>
    <w:p w14:paraId="068B800C">
      <w:r>
        <w:t>事實尤所未聞。</w:t>
      </w:r>
      <w:r>
        <w:rPr>
          <w:rFonts w:hint="eastAsia" w:eastAsia="宋体"/>
          <w:lang w:eastAsia="zh-CN"/>
        </w:rPr>
        <w:t>《</w:t>
      </w:r>
      <w:r>
        <w:t>唐書。世系表</w:t>
      </w:r>
      <w:r>
        <w:rPr>
          <w:rFonts w:hint="eastAsia" w:eastAsia="宋体"/>
          <w:lang w:eastAsia="zh-CN"/>
        </w:rPr>
        <w:t>》</w:t>
      </w:r>
      <w:r>
        <w:t>檢無其人，願具示之。其注大體不誤，而中多未盡，往往</w:t>
      </w:r>
    </w:p>
    <w:p w14:paraId="2270FAA5">
      <w:r>
        <w:t>喜加</w:t>
      </w:r>
      <w:r>
        <w:rPr>
          <w:rFonts w:hint="eastAsia" w:eastAsia="宋体"/>
          <w:lang w:eastAsia="zh-CN"/>
        </w:rPr>
        <w:t>“</w:t>
      </w:r>
      <w:r>
        <w:t>或曰</w:t>
      </w:r>
      <w:r>
        <w:rPr>
          <w:rFonts w:hint="eastAsia" w:eastAsia="宋体"/>
          <w:lang w:eastAsia="zh-CN"/>
        </w:rPr>
        <w:t>”</w:t>
      </w:r>
      <w:r>
        <w:t>云云，知其持擇未精，亦由詁訓未明，不知古書假借之義，故動多疐礙。蒙意</w:t>
      </w:r>
    </w:p>
    <w:p w14:paraId="214C0EA9">
      <w:r>
        <w:t>未安欲復稍加訂正以存本來。久疏摳謁，茅塞蓬心，聊述近所省存，用代奉面，勿勿不</w:t>
      </w:r>
    </w:p>
    <w:p w14:paraId="5D8F59B3">
      <w:r>
        <w:t>宣。道光四年甲申二月日具</w:t>
      </w:r>
    </w:p>
    <w:p w14:paraId="3F73B5F5">
      <w:pPr>
        <w:rPr>
          <w:rFonts w:hint="eastAsia" w:eastAsia="宋体"/>
          <w:lang w:eastAsia="zh-CN"/>
        </w:rPr>
      </w:pPr>
      <w:r>
        <w:rPr>
          <w:rFonts w:hint="eastAsia" w:eastAsia="宋体"/>
          <w:lang w:eastAsia="zh-CN"/>
        </w:rPr>
        <w:t>（</w:t>
      </w:r>
      <w:r>
        <w:t>説明</w:t>
      </w:r>
      <w:r>
        <w:rPr>
          <w:rFonts w:hint="eastAsia" w:eastAsia="宋体"/>
          <w:lang w:eastAsia="zh-CN"/>
        </w:rPr>
        <w:t>）</w:t>
      </w:r>
    </w:p>
    <w:p w14:paraId="4CC7D4EA">
      <w:r>
        <w:t>郝懿行與王引之書凡五通：第一通載</w:t>
      </w:r>
      <w:r>
        <w:rPr>
          <w:rFonts w:hint="eastAsia" w:eastAsia="宋体"/>
          <w:lang w:eastAsia="zh-CN"/>
        </w:rPr>
        <w:t>《</w:t>
      </w:r>
      <w:r>
        <w:t>曬書堂外集</w:t>
      </w:r>
      <w:r>
        <w:rPr>
          <w:rFonts w:hint="eastAsia" w:eastAsia="宋体"/>
          <w:lang w:eastAsia="zh-CN"/>
        </w:rPr>
        <w:t>》</w:t>
      </w:r>
      <w:r>
        <w:t>卷上，題</w:t>
      </w:r>
      <w:r>
        <w:rPr>
          <w:rFonts w:hint="eastAsia" w:eastAsia="宋体"/>
          <w:lang w:eastAsia="zh-CN"/>
        </w:rPr>
        <w:t>《</w:t>
      </w:r>
      <w:r>
        <w:t>與王伯申學使書</w:t>
      </w:r>
      <w:r>
        <w:rPr>
          <w:rFonts w:hint="eastAsia" w:eastAsia="宋体"/>
          <w:lang w:eastAsia="zh-CN"/>
        </w:rPr>
        <w:t>》</w:t>
      </w:r>
      <w:r>
        <w:t>第二通載</w:t>
      </w:r>
      <w:r>
        <w:rPr>
          <w:rFonts w:hint="eastAsia" w:eastAsia="宋体"/>
          <w:lang w:eastAsia="zh-CN"/>
        </w:rPr>
        <w:t>《</w:t>
      </w:r>
      <w:r>
        <w:t>曬書</w:t>
      </w:r>
    </w:p>
    <w:p w14:paraId="0D5D7A37">
      <w:r>
        <w:t>堂文集</w:t>
      </w:r>
      <w:r>
        <w:rPr>
          <w:rFonts w:hint="eastAsia" w:eastAsia="宋体"/>
          <w:lang w:eastAsia="zh-CN"/>
        </w:rPr>
        <w:t>》</w:t>
      </w:r>
      <w:r>
        <w:t>卷二，原題</w:t>
      </w:r>
      <w:r>
        <w:rPr>
          <w:rFonts w:hint="eastAsia" w:eastAsia="宋体"/>
          <w:lang w:eastAsia="zh-CN"/>
        </w:rPr>
        <w:t>《</w:t>
      </w:r>
      <w:r>
        <w:t>又與王伯申學使書</w:t>
      </w:r>
      <w:r>
        <w:rPr>
          <w:rFonts w:hint="eastAsia" w:eastAsia="宋体"/>
          <w:lang w:eastAsia="zh-CN"/>
        </w:rPr>
        <w:t>》</w:t>
      </w:r>
      <w:r>
        <w:t>；第三、第五通載</w:t>
      </w:r>
      <w:r>
        <w:rPr>
          <w:rFonts w:hint="eastAsia" w:eastAsia="宋体"/>
          <w:lang w:eastAsia="zh-CN"/>
        </w:rPr>
        <w:t>《</w:t>
      </w:r>
      <w:r>
        <w:t>曬書堂文集</w:t>
      </w:r>
      <w:r>
        <w:rPr>
          <w:rFonts w:hint="eastAsia" w:eastAsia="宋体"/>
          <w:lang w:eastAsia="zh-CN"/>
        </w:rPr>
        <w:t>》</w:t>
      </w:r>
      <w:r>
        <w:t>卷二，原題分别爲</w:t>
      </w:r>
      <w:r>
        <w:rPr>
          <w:rFonts w:hint="eastAsia" w:eastAsia="宋体"/>
          <w:lang w:eastAsia="zh-CN"/>
        </w:rPr>
        <w:t>《</w:t>
      </w:r>
      <w:r>
        <w:t>與王伯申</w:t>
      </w:r>
    </w:p>
    <w:p w14:paraId="1D7C8E2C">
      <w:r>
        <w:t>大理書乙亥</w:t>
      </w:r>
      <w:r>
        <w:rPr>
          <w:rFonts w:hint="eastAsia" w:eastAsia="宋体"/>
          <w:lang w:eastAsia="zh-CN"/>
        </w:rPr>
        <w:t>》</w:t>
      </w:r>
      <w:r>
        <w:t>、</w:t>
      </w:r>
      <w:r>
        <w:rPr>
          <w:rFonts w:hint="eastAsia" w:eastAsia="宋体"/>
          <w:lang w:eastAsia="zh-CN"/>
        </w:rPr>
        <w:t>《</w:t>
      </w:r>
      <w:r>
        <w:t>與王伯申侍郎論孫卿書</w:t>
      </w:r>
      <w:r>
        <w:rPr>
          <w:rFonts w:hint="eastAsia" w:eastAsia="宋体"/>
          <w:lang w:eastAsia="zh-CN"/>
        </w:rPr>
        <w:t>》</w:t>
      </w:r>
      <w:r>
        <w:t>；第四通載</w:t>
      </w:r>
      <w:r>
        <w:rPr>
          <w:rFonts w:hint="eastAsia" w:eastAsia="宋体"/>
          <w:lang w:eastAsia="zh-CN"/>
        </w:rPr>
        <w:t>《</w:t>
      </w:r>
      <w:r>
        <w:t>昭代經師手簡</w:t>
      </w:r>
      <w:r>
        <w:rPr>
          <w:rFonts w:hint="eastAsia" w:eastAsia="宋体"/>
          <w:lang w:eastAsia="zh-CN"/>
        </w:rPr>
        <w:t>》</w:t>
      </w:r>
      <w:r>
        <w:t>，未題名。第一、第三、第五通，分</w:t>
      </w:r>
    </w:p>
    <w:p w14:paraId="031C46BE">
      <w:r>
        <w:t>别署</w:t>
      </w:r>
      <w:r>
        <w:rPr>
          <w:rFonts w:hint="eastAsia" w:eastAsia="宋体"/>
          <w:lang w:eastAsia="zh-CN"/>
        </w:rPr>
        <w:t>“</w:t>
      </w:r>
      <w:r>
        <w:t>嘉慶十四年己巳六月十八日</w:t>
      </w:r>
      <w:r>
        <w:rPr>
          <w:rFonts w:hint="eastAsia" w:eastAsia="宋体"/>
          <w:lang w:eastAsia="zh-CN"/>
        </w:rPr>
        <w:t>”</w:t>
      </w:r>
      <w:r>
        <w:t>、</w:t>
      </w:r>
      <w:r>
        <w:rPr>
          <w:rFonts w:hint="eastAsia" w:eastAsia="宋体"/>
          <w:lang w:eastAsia="zh-CN"/>
        </w:rPr>
        <w:t>“</w:t>
      </w:r>
      <w:r>
        <w:t>乙亥</w:t>
      </w:r>
      <w:r>
        <w:rPr>
          <w:rFonts w:hint="eastAsia" w:eastAsia="宋体"/>
          <w:lang w:eastAsia="zh-CN"/>
        </w:rPr>
        <w:t>”</w:t>
      </w:r>
      <w:r>
        <w:t>、</w:t>
      </w:r>
      <w:r>
        <w:rPr>
          <w:rFonts w:hint="eastAsia" w:eastAsia="宋体"/>
          <w:lang w:eastAsia="zh-CN"/>
        </w:rPr>
        <w:t>“</w:t>
      </w:r>
      <w:r>
        <w:t>道光四年甲申二月</w:t>
      </w:r>
      <w:r>
        <w:rPr>
          <w:rFonts w:hint="eastAsia" w:eastAsia="宋体"/>
          <w:lang w:eastAsia="zh-CN"/>
        </w:rPr>
        <w:t>”</w:t>
      </w:r>
      <w:r>
        <w:t>；第二通署</w:t>
      </w:r>
      <w:r>
        <w:rPr>
          <w:rFonts w:hint="eastAsia" w:eastAsia="宋体"/>
          <w:lang w:eastAsia="zh-CN"/>
        </w:rPr>
        <w:t>“</w:t>
      </w:r>
      <w:r>
        <w:t>十一月十三日</w:t>
      </w:r>
      <w:r>
        <w:rPr>
          <w:rFonts w:hint="eastAsia" w:eastAsia="宋体"/>
          <w:lang w:eastAsia="zh-CN"/>
        </w:rPr>
        <w:t>”</w:t>
      </w:r>
      <w:r>
        <w:t>，無年</w:t>
      </w:r>
    </w:p>
    <w:p w14:paraId="668BCED9">
      <w:r>
        <w:t>份；第四通年月俱未詳。據稱名</w:t>
      </w:r>
      <w:r>
        <w:rPr>
          <w:rFonts w:hint="eastAsia" w:eastAsia="宋体"/>
          <w:lang w:eastAsia="zh-CN"/>
        </w:rPr>
        <w:t>“</w:t>
      </w:r>
      <w:r>
        <w:t>學使</w:t>
      </w:r>
      <w:r>
        <w:rPr>
          <w:rFonts w:hint="eastAsia" w:eastAsia="宋体"/>
          <w:lang w:eastAsia="zh-CN"/>
        </w:rPr>
        <w:t>”</w:t>
      </w:r>
      <w:r>
        <w:t>、</w:t>
      </w:r>
      <w:r>
        <w:rPr>
          <w:rFonts w:hint="eastAsia" w:eastAsia="宋体"/>
          <w:lang w:eastAsia="zh-CN"/>
        </w:rPr>
        <w:t>“</w:t>
      </w:r>
      <w:r>
        <w:t>大理</w:t>
      </w:r>
      <w:r>
        <w:rPr>
          <w:rFonts w:hint="eastAsia" w:eastAsia="宋体"/>
          <w:lang w:eastAsia="zh-CN"/>
        </w:rPr>
        <w:t>”</w:t>
      </w:r>
      <w:r>
        <w:t>、</w:t>
      </w:r>
      <w:r>
        <w:rPr>
          <w:rFonts w:hint="eastAsia" w:eastAsia="宋体"/>
          <w:lang w:eastAsia="zh-CN"/>
        </w:rPr>
        <w:t>“</w:t>
      </w:r>
      <w:r>
        <w:t>侍郎</w:t>
      </w:r>
      <w:r>
        <w:rPr>
          <w:rFonts w:hint="eastAsia" w:eastAsia="宋体"/>
          <w:lang w:eastAsia="zh-CN"/>
        </w:rPr>
        <w:t>”</w:t>
      </w:r>
      <w:r>
        <w:t>、</w:t>
      </w:r>
      <w:r>
        <w:rPr>
          <w:rFonts w:hint="eastAsia" w:eastAsia="宋体"/>
          <w:lang w:eastAsia="zh-CN"/>
        </w:rPr>
        <w:t>“</w:t>
      </w:r>
      <w:r>
        <w:t>又</w:t>
      </w:r>
      <w:r>
        <w:rPr>
          <w:rFonts w:hint="eastAsia" w:eastAsia="宋体"/>
          <w:lang w:eastAsia="zh-CN"/>
        </w:rPr>
        <w:t>”</w:t>
      </w:r>
      <w:r>
        <w:t>及信函内容，可知第二通與第一通同寫</w:t>
      </w:r>
    </w:p>
    <w:p w14:paraId="6E34E8AC">
      <w:r>
        <w:t>於嘉慶十四年；第三、第四通同寫於嘉慶二十年。郝懿行與王引之同科進士，其</w:t>
      </w:r>
      <w:r>
        <w:rPr>
          <w:rFonts w:hint="eastAsia" w:eastAsia="宋体"/>
          <w:lang w:eastAsia="zh-CN"/>
        </w:rPr>
        <w:t>《</w:t>
      </w:r>
      <w:r>
        <w:t>爾雅義疏</w:t>
      </w:r>
      <w:r>
        <w:rPr>
          <w:rFonts w:hint="eastAsia" w:eastAsia="宋体"/>
          <w:lang w:eastAsia="zh-CN"/>
        </w:rPr>
        <w:t>》</w:t>
      </w:r>
      <w:r>
        <w:t>經王念孫</w:t>
      </w:r>
    </w:p>
    <w:p w14:paraId="73CB8607">
      <w:r>
        <w:t>指點删定。</w:t>
      </w:r>
    </w:p>
    <w:p w14:paraId="7A26026A">
      <w:pPr>
        <w:rPr>
          <w:rFonts w:hint="eastAsia" w:eastAsia="宋体"/>
          <w:lang w:eastAsia="zh-CN"/>
        </w:rPr>
      </w:pPr>
      <w:r>
        <w:rPr>
          <w:rFonts w:hint="eastAsia" w:eastAsia="宋体"/>
          <w:lang w:eastAsia="zh-CN"/>
        </w:rPr>
        <w:t>（</w:t>
      </w:r>
      <w:r>
        <w:t>校注</w:t>
      </w:r>
      <w:r>
        <w:rPr>
          <w:rFonts w:hint="eastAsia" w:eastAsia="宋体"/>
          <w:lang w:eastAsia="zh-CN"/>
        </w:rPr>
        <w:t>）</w:t>
      </w:r>
    </w:p>
    <w:p w14:paraId="692A36A2">
      <w:r>
        <w:rPr>
          <w:rFonts w:hint="eastAsia" w:eastAsia="宋体"/>
          <w:lang w:eastAsia="zh-CN"/>
        </w:rPr>
        <w:t>【</w:t>
      </w:r>
      <w:r>
        <w:t>一</w:t>
      </w:r>
      <w:r>
        <w:rPr>
          <w:rFonts w:hint="eastAsia" w:eastAsia="宋体"/>
          <w:lang w:eastAsia="zh-CN"/>
        </w:rPr>
        <w:t>】</w:t>
      </w:r>
      <w:r>
        <w:t>王引之於嘉慶十二年簡放河南學政</w:t>
      </w:r>
    </w:p>
    <w:p w14:paraId="3A6AD6C8">
      <w:r>
        <w:t>【第212页】</w:t>
      </w:r>
    </w:p>
    <w:p w14:paraId="066B5288">
      <w:r>
        <w:rPr>
          <w:rFonts w:hint="eastAsia" w:eastAsia="宋体"/>
          <w:lang w:eastAsia="zh-CN"/>
        </w:rPr>
        <w:t>【</w:t>
      </w:r>
      <w:r>
        <w:t>二</w:t>
      </w:r>
      <w:r>
        <w:rPr>
          <w:rFonts w:hint="eastAsia" w:eastAsia="宋体"/>
          <w:lang w:eastAsia="zh-CN"/>
        </w:rPr>
        <w:t>】</w:t>
      </w:r>
      <w:r>
        <w:t>二南：</w:t>
      </w:r>
      <w:r>
        <w:rPr>
          <w:rFonts w:hint="eastAsia" w:eastAsia="宋体"/>
          <w:lang w:eastAsia="zh-CN"/>
        </w:rPr>
        <w:t>《</w:t>
      </w:r>
      <w:r>
        <w:t>詩經</w:t>
      </w:r>
      <w:r>
        <w:rPr>
          <w:rFonts w:hint="eastAsia" w:eastAsia="宋体"/>
          <w:lang w:eastAsia="zh-CN"/>
        </w:rPr>
        <w:t>》</w:t>
      </w:r>
      <w:r>
        <w:t>十五國風之</w:t>
      </w:r>
      <w:r>
        <w:rPr>
          <w:rFonts w:hint="eastAsia" w:eastAsia="宋体"/>
          <w:lang w:eastAsia="zh-CN"/>
        </w:rPr>
        <w:t>《</w:t>
      </w:r>
      <w:r>
        <w:t>周南</w:t>
      </w:r>
      <w:r>
        <w:rPr>
          <w:rFonts w:hint="eastAsia" w:eastAsia="宋体"/>
          <w:lang w:eastAsia="zh-CN"/>
        </w:rPr>
        <w:t>》</w:t>
      </w:r>
      <w:r>
        <w:t>、</w:t>
      </w:r>
      <w:r>
        <w:rPr>
          <w:rFonts w:hint="eastAsia" w:eastAsia="宋体"/>
          <w:lang w:eastAsia="zh-CN"/>
        </w:rPr>
        <w:t>《</w:t>
      </w:r>
      <w:r>
        <w:t>召南</w:t>
      </w:r>
      <w:r>
        <w:rPr>
          <w:rFonts w:hint="eastAsia" w:eastAsia="宋体"/>
          <w:lang w:eastAsia="zh-CN"/>
        </w:rPr>
        <w:t>》</w:t>
      </w:r>
      <w:r>
        <w:t>。周、召，即</w:t>
      </w:r>
      <w:r>
        <w:rPr>
          <w:rFonts w:hint="eastAsia" w:eastAsia="宋体"/>
          <w:lang w:eastAsia="zh-CN"/>
        </w:rPr>
        <w:t>《</w:t>
      </w:r>
      <w:r>
        <w:t>禹貢</w:t>
      </w:r>
      <w:r>
        <w:rPr>
          <w:rFonts w:hint="eastAsia" w:eastAsia="宋体"/>
          <w:lang w:eastAsia="zh-CN"/>
        </w:rPr>
        <w:t>》</w:t>
      </w:r>
      <w:r>
        <w:t>雍岐之地見</w:t>
      </w:r>
      <w:r>
        <w:rPr>
          <w:rFonts w:hint="eastAsia" w:eastAsia="宋体"/>
          <w:lang w:eastAsia="zh-CN"/>
        </w:rPr>
        <w:t>《</w:t>
      </w:r>
      <w:r>
        <w:t>詩譜</w:t>
      </w:r>
      <w:r>
        <w:rPr>
          <w:rFonts w:hint="eastAsia" w:eastAsia="宋体"/>
          <w:lang w:eastAsia="zh-CN"/>
        </w:rPr>
        <w:t>》</w:t>
      </w:r>
      <w:r>
        <w:t>。以下述中</w:t>
      </w:r>
    </w:p>
    <w:p w14:paraId="7B9F782A">
      <w:r>
        <w:t>州人文地理。</w:t>
      </w:r>
    </w:p>
    <w:p w14:paraId="02D12C46">
      <w:r>
        <w:t>c三</w:t>
      </w:r>
      <w:r>
        <w:rPr>
          <w:rFonts w:hint="eastAsia" w:eastAsia="宋体"/>
          <w:lang w:eastAsia="zh-CN"/>
        </w:rPr>
        <w:t>】</w:t>
      </w:r>
      <w:r>
        <w:t>三川古郡名，因黄河、伊水、洛水得名</w:t>
      </w:r>
    </w:p>
    <w:p w14:paraId="3C4D1C68">
      <w:r>
        <w:rPr>
          <w:rFonts w:hint="eastAsia" w:eastAsia="宋体"/>
          <w:lang w:eastAsia="zh-CN"/>
        </w:rPr>
        <w:t>【</w:t>
      </w:r>
      <w:r>
        <w:t>四</w:t>
      </w:r>
      <w:r>
        <w:rPr>
          <w:rFonts w:hint="eastAsia" w:eastAsia="宋体"/>
          <w:lang w:eastAsia="zh-CN"/>
        </w:rPr>
        <w:t>】</w:t>
      </w:r>
      <w:r>
        <w:t>賈生漢代洛陽人賈誼</w:t>
      </w:r>
    </w:p>
    <w:p w14:paraId="74668951">
      <w:r>
        <w:rPr>
          <w:rFonts w:hint="eastAsia" w:eastAsia="宋体"/>
          <w:lang w:eastAsia="zh-CN"/>
        </w:rPr>
        <w:t>【</w:t>
      </w:r>
      <w:r>
        <w:t>五</w:t>
      </w:r>
      <w:r>
        <w:rPr>
          <w:rFonts w:hint="eastAsia" w:eastAsia="宋体"/>
          <w:lang w:eastAsia="zh-CN"/>
        </w:rPr>
        <w:t>】</w:t>
      </w:r>
      <w:r>
        <w:t>汝南徐孺：東漢名士徐孺，乃豫章今江西南昌市。人。非汝南。郝氏殆誤記</w:t>
      </w:r>
    </w:p>
    <w:p w14:paraId="6EF270C4">
      <w:r>
        <w:rPr>
          <w:rFonts w:hint="eastAsia" w:eastAsia="宋体"/>
          <w:lang w:eastAsia="zh-CN"/>
        </w:rPr>
        <w:t>【</w:t>
      </w:r>
      <w:r>
        <w:t>六</w:t>
      </w:r>
      <w:r>
        <w:rPr>
          <w:rFonts w:hint="eastAsia" w:eastAsia="宋体"/>
          <w:lang w:eastAsia="zh-CN"/>
        </w:rPr>
        <w:t>】</w:t>
      </w:r>
      <w:r>
        <w:t>偃師輔嗣：三國魏人王弼字輔嗣，注</w:t>
      </w:r>
      <w:r>
        <w:rPr>
          <w:rFonts w:hint="eastAsia" w:eastAsia="宋体"/>
          <w:lang w:eastAsia="zh-CN"/>
        </w:rPr>
        <w:t>《</w:t>
      </w:r>
      <w:r>
        <w:t>周易</w:t>
      </w:r>
      <w:r>
        <w:rPr>
          <w:rFonts w:hint="eastAsia" w:eastAsia="宋体"/>
          <w:lang w:eastAsia="zh-CN"/>
        </w:rPr>
        <w:t>》</w:t>
      </w:r>
      <w:r>
        <w:t>及</w:t>
      </w:r>
      <w:r>
        <w:rPr>
          <w:rFonts w:hint="eastAsia" w:eastAsia="宋体"/>
          <w:lang w:eastAsia="zh-CN"/>
        </w:rPr>
        <w:t>《</w:t>
      </w:r>
      <w:r>
        <w:t>老子</w:t>
      </w:r>
      <w:r>
        <w:rPr>
          <w:rFonts w:hint="eastAsia" w:eastAsia="宋体"/>
          <w:lang w:eastAsia="zh-CN"/>
        </w:rPr>
        <w:t>》</w:t>
      </w:r>
      <w:r>
        <w:t>，享年僅二十四歲。山陽人。山陽，今</w:t>
      </w:r>
    </w:p>
    <w:p w14:paraId="5D9F8AEF">
      <w:r>
        <w:t>河南焦作市。</w:t>
      </w:r>
    </w:p>
    <w:p w14:paraId="4723F2F6">
      <w:r>
        <w:rPr>
          <w:rFonts w:hint="eastAsia" w:eastAsia="宋体"/>
          <w:lang w:eastAsia="zh-CN"/>
        </w:rPr>
        <w:t>【</w:t>
      </w:r>
      <w:r>
        <w:t>七</w:t>
      </w:r>
      <w:r>
        <w:rPr>
          <w:rFonts w:hint="eastAsia" w:eastAsia="宋体"/>
          <w:lang w:eastAsia="zh-CN"/>
        </w:rPr>
        <w:t>】</w:t>
      </w:r>
      <w:r>
        <w:t>召陵公乘里：</w:t>
      </w:r>
      <w:r>
        <w:rPr>
          <w:rFonts w:hint="eastAsia" w:eastAsia="宋体"/>
          <w:lang w:eastAsia="zh-CN"/>
        </w:rPr>
        <w:t>《</w:t>
      </w:r>
      <w:r>
        <w:t>説文</w:t>
      </w:r>
      <w:r>
        <w:rPr>
          <w:rFonts w:hint="eastAsia" w:eastAsia="宋体"/>
          <w:lang w:eastAsia="zh-CN"/>
        </w:rPr>
        <w:t>•</w:t>
      </w:r>
      <w:r>
        <w:t>後叙</w:t>
      </w:r>
      <w:r>
        <w:rPr>
          <w:rFonts w:hint="eastAsia" w:eastAsia="宋体"/>
          <w:lang w:eastAsia="zh-CN"/>
        </w:rPr>
        <w:t>》</w:t>
      </w:r>
      <w:r>
        <w:t>云：</w:t>
      </w:r>
      <w:r>
        <w:rPr>
          <w:rFonts w:hint="eastAsia" w:eastAsia="宋体"/>
          <w:lang w:eastAsia="zh-CN"/>
        </w:rPr>
        <w:t>“</w:t>
      </w:r>
      <w:r>
        <w:t>召陵萬歲里公乘艸莽臣沖稽首再拜，上書皇帝陛下。</w:t>
      </w:r>
      <w:r>
        <w:rPr>
          <w:rFonts w:hint="eastAsia" w:eastAsia="宋体"/>
          <w:lang w:eastAsia="zh-CN"/>
        </w:rPr>
        <w:t>”</w:t>
      </w:r>
      <w:r>
        <w:t>許</w:t>
      </w:r>
    </w:p>
    <w:p w14:paraId="664EACDD">
      <w:r>
        <w:t>氏，里名萬歲，公乘乃爵名，段玉裁</w:t>
      </w:r>
      <w:r>
        <w:rPr>
          <w:rFonts w:hint="eastAsia" w:eastAsia="宋体"/>
          <w:lang w:eastAsia="zh-CN"/>
        </w:rPr>
        <w:t>《</w:t>
      </w:r>
      <w:r>
        <w:t>説文注</w:t>
      </w:r>
      <w:r>
        <w:rPr>
          <w:rFonts w:hint="eastAsia" w:eastAsia="宋体"/>
          <w:lang w:eastAsia="zh-CN"/>
        </w:rPr>
        <w:t>》</w:t>
      </w:r>
      <w:r>
        <w:t>、</w:t>
      </w:r>
      <w:r>
        <w:rPr>
          <w:rFonts w:hint="eastAsia" w:eastAsia="宋体"/>
          <w:lang w:eastAsia="zh-CN"/>
        </w:rPr>
        <w:t>《</w:t>
      </w:r>
      <w:r>
        <w:t>隸續</w:t>
      </w:r>
      <w:r>
        <w:rPr>
          <w:rFonts w:hint="eastAsia" w:eastAsia="宋体"/>
          <w:lang w:eastAsia="zh-CN"/>
        </w:rPr>
        <w:t>》</w:t>
      </w:r>
      <w:r>
        <w:t>卷二</w:t>
      </w:r>
      <w:r>
        <w:rPr>
          <w:rFonts w:hint="eastAsia" w:eastAsia="宋体"/>
          <w:lang w:eastAsia="zh-CN"/>
        </w:rPr>
        <w:t>《</w:t>
      </w:r>
      <w:r>
        <w:t>公乘伯喬殘題名</w:t>
      </w:r>
      <w:r>
        <w:rPr>
          <w:rFonts w:hint="eastAsia" w:eastAsia="宋体"/>
          <w:lang w:eastAsia="zh-CN"/>
        </w:rPr>
        <w:t>》</w:t>
      </w:r>
      <w:r>
        <w:t>可證。郝氏誤記</w:t>
      </w:r>
    </w:p>
    <w:p w14:paraId="08B56C6B">
      <w:r>
        <w:rPr>
          <w:rFonts w:hint="eastAsia" w:eastAsia="宋体"/>
          <w:lang w:eastAsia="zh-CN"/>
        </w:rPr>
        <w:t>【</w:t>
      </w:r>
      <w:r>
        <w:t>八</w:t>
      </w:r>
      <w:r>
        <w:rPr>
          <w:rFonts w:hint="eastAsia" w:eastAsia="宋体"/>
          <w:lang w:eastAsia="zh-CN"/>
        </w:rPr>
        <w:t>】</w:t>
      </w:r>
      <w:r>
        <w:t>二室三塗：二室，指太室、少室，中嶽嵩山二峰。三塗，即三塗山，在陸渾縣東南</w:t>
      </w:r>
    </w:p>
    <w:p w14:paraId="12DE63BC">
      <w:r>
        <w:rPr>
          <w:rFonts w:hint="eastAsia" w:eastAsia="宋体"/>
          <w:lang w:eastAsia="zh-CN"/>
        </w:rPr>
        <w:t>【</w:t>
      </w:r>
      <w:r>
        <w:t>九</w:t>
      </w:r>
      <w:r>
        <w:rPr>
          <w:rFonts w:hint="eastAsia" w:eastAsia="宋体"/>
          <w:lang w:eastAsia="zh-CN"/>
        </w:rPr>
        <w:t>】</w:t>
      </w:r>
      <w:r>
        <w:t>桃林：古地名，在今河南靈寶以西。</w:t>
      </w:r>
      <w:r>
        <w:rPr>
          <w:rFonts w:hint="eastAsia" w:eastAsia="宋体"/>
          <w:lang w:eastAsia="zh-CN"/>
        </w:rPr>
        <w:t>《</w:t>
      </w:r>
      <w:r>
        <w:t>書</w:t>
      </w:r>
      <w:r>
        <w:rPr>
          <w:rFonts w:hint="eastAsia" w:eastAsia="宋体"/>
          <w:lang w:eastAsia="zh-CN"/>
        </w:rPr>
        <w:t>•</w:t>
      </w:r>
      <w:r>
        <w:t>武成</w:t>
      </w:r>
      <w:r>
        <w:rPr>
          <w:rFonts w:hint="eastAsia" w:eastAsia="宋体"/>
          <w:lang w:eastAsia="zh-CN"/>
        </w:rPr>
        <w:t>》</w:t>
      </w:r>
      <w:r>
        <w:t>：</w:t>
      </w:r>
      <w:r>
        <w:rPr>
          <w:rFonts w:hint="eastAsia" w:eastAsia="宋体"/>
          <w:lang w:eastAsia="zh-CN"/>
        </w:rPr>
        <w:t>“</w:t>
      </w:r>
      <w:r>
        <w:t>乃偃武修文，歸馬于華山之陽，放牛于桃</w:t>
      </w:r>
    </w:p>
    <w:p w14:paraId="34FF5FE0">
      <w:pPr>
        <w:rPr>
          <w:rFonts w:hint="eastAsia" w:eastAsia="宋体"/>
          <w:lang w:eastAsia="zh-CN"/>
        </w:rPr>
      </w:pPr>
      <w:r>
        <w:t>林之野。</w:t>
      </w:r>
      <w:r>
        <w:rPr>
          <w:rFonts w:hint="eastAsia" w:eastAsia="宋体"/>
          <w:lang w:eastAsia="zh-CN"/>
        </w:rPr>
        <w:t>”</w:t>
      </w:r>
    </w:p>
    <w:p w14:paraId="7B1B6809">
      <w:r>
        <w:rPr>
          <w:rFonts w:hint="eastAsia" w:eastAsia="宋体"/>
          <w:lang w:eastAsia="zh-CN"/>
        </w:rPr>
        <w:t>【</w:t>
      </w:r>
      <w:r>
        <w:t>一〇</w:t>
      </w:r>
      <w:r>
        <w:rPr>
          <w:rFonts w:hint="eastAsia" w:eastAsia="宋体"/>
          <w:lang w:eastAsia="zh-CN"/>
        </w:rPr>
        <w:t>】</w:t>
      </w:r>
      <w:r>
        <w:t>孝水：又作</w:t>
      </w:r>
      <w:r>
        <w:rPr>
          <w:rFonts w:hint="eastAsia" w:eastAsia="宋体"/>
          <w:lang w:eastAsia="zh-CN"/>
        </w:rPr>
        <w:t>“</w:t>
      </w:r>
      <w:r>
        <w:t>涍水</w:t>
      </w:r>
      <w:r>
        <w:rPr>
          <w:rFonts w:hint="eastAsia" w:eastAsia="宋体"/>
          <w:lang w:eastAsia="zh-CN"/>
        </w:rPr>
        <w:t>”</w:t>
      </w:r>
      <w:r>
        <w:t>，古水名，在河南。見</w:t>
      </w:r>
      <w:r>
        <w:rPr>
          <w:rFonts w:hint="eastAsia" w:eastAsia="宋体"/>
          <w:lang w:eastAsia="zh-CN"/>
        </w:rPr>
        <w:t>《</w:t>
      </w:r>
      <w:r>
        <w:t>集韻。三十六效</w:t>
      </w:r>
      <w:r>
        <w:rPr>
          <w:rFonts w:hint="eastAsia" w:eastAsia="宋体"/>
          <w:lang w:eastAsia="zh-CN"/>
        </w:rPr>
        <w:t>》</w:t>
      </w:r>
      <w:r>
        <w:t>。濯纓，見</w:t>
      </w:r>
      <w:r>
        <w:rPr>
          <w:rFonts w:hint="eastAsia" w:eastAsia="宋体"/>
          <w:lang w:eastAsia="zh-CN"/>
        </w:rPr>
        <w:t>《</w:t>
      </w:r>
      <w:r>
        <w:t>孟子</w:t>
      </w:r>
      <w:r>
        <w:rPr>
          <w:rFonts w:hint="eastAsia" w:eastAsia="宋体"/>
          <w:lang w:eastAsia="zh-CN"/>
        </w:rPr>
        <w:t>•</w:t>
      </w:r>
      <w:r>
        <w:t>離婁</w:t>
      </w:r>
    </w:p>
    <w:p w14:paraId="64049CEB">
      <w:r>
        <w:t>上</w:t>
      </w:r>
      <w:r>
        <w:rPr>
          <w:rFonts w:hint="eastAsia" w:eastAsia="宋体"/>
          <w:lang w:eastAsia="zh-CN"/>
        </w:rPr>
        <w:t>》</w:t>
      </w:r>
      <w:r>
        <w:t>及</w:t>
      </w:r>
      <w:r>
        <w:rPr>
          <w:rFonts w:hint="eastAsia" w:eastAsia="宋体"/>
          <w:lang w:eastAsia="zh-CN"/>
        </w:rPr>
        <w:t>《</w:t>
      </w:r>
      <w:r>
        <w:t>楚辭《漁父</w:t>
      </w:r>
      <w:r>
        <w:rPr>
          <w:rFonts w:hint="eastAsia" w:eastAsia="宋体"/>
          <w:lang w:eastAsia="zh-CN"/>
        </w:rPr>
        <w:t>》</w:t>
      </w:r>
      <w:r>
        <w:t>之</w:t>
      </w:r>
      <w:r>
        <w:rPr>
          <w:rFonts w:hint="eastAsia" w:eastAsia="宋体"/>
          <w:lang w:eastAsia="zh-CN"/>
        </w:rPr>
        <w:t>《</w:t>
      </w:r>
      <w:r>
        <w:t>滄浪歌</w:t>
      </w:r>
      <w:r>
        <w:rPr>
          <w:rFonts w:hint="eastAsia" w:eastAsia="宋体"/>
          <w:lang w:eastAsia="zh-CN"/>
        </w:rPr>
        <w:t>》</w:t>
      </w:r>
      <w:r>
        <w:t>：</w:t>
      </w:r>
      <w:r>
        <w:rPr>
          <w:rFonts w:hint="eastAsia" w:eastAsia="宋体"/>
          <w:lang w:eastAsia="zh-CN"/>
        </w:rPr>
        <w:t>“</w:t>
      </w:r>
      <w:r>
        <w:t>滄浪之水清兮，可以濯吾纓；滄浪之水濁兮，可以濯吾足</w:t>
      </w:r>
    </w:p>
    <w:p w14:paraId="7292A6F1">
      <w:r>
        <w:rPr>
          <w:rFonts w:hint="eastAsia" w:eastAsia="宋体"/>
          <w:lang w:eastAsia="zh-CN"/>
        </w:rPr>
        <w:t>【</w:t>
      </w:r>
      <w:r>
        <w:t>一一</w:t>
      </w:r>
      <w:r>
        <w:rPr>
          <w:rFonts w:hint="eastAsia" w:eastAsia="宋体"/>
          <w:lang w:eastAsia="zh-CN"/>
        </w:rPr>
        <w:t>】</w:t>
      </w:r>
      <w:r>
        <w:t>王引之嘉慶十八年十月轉大理寺卿，次年三月提督山東學政，其父王念孫就養於山東</w:t>
      </w:r>
    </w:p>
    <w:p w14:paraId="6D8DE9BB">
      <w:r>
        <w:t>學署。</w:t>
      </w:r>
    </w:p>
    <w:p w14:paraId="278432CB">
      <w:r>
        <w:rPr>
          <w:rFonts w:hint="eastAsia" w:eastAsia="宋体"/>
          <w:lang w:eastAsia="zh-CN"/>
        </w:rPr>
        <w:t>【</w:t>
      </w:r>
      <w:r>
        <w:t>一二</w:t>
      </w:r>
      <w:r>
        <w:rPr>
          <w:rFonts w:hint="eastAsia" w:eastAsia="宋体"/>
          <w:lang w:eastAsia="zh-CN"/>
        </w:rPr>
        <w:t>】</w:t>
      </w:r>
      <w:r>
        <w:t>劉舍人：南朝梁劉勰。劉勰撰</w:t>
      </w:r>
      <w:r>
        <w:rPr>
          <w:rFonts w:hint="eastAsia" w:eastAsia="宋体"/>
          <w:lang w:eastAsia="zh-CN"/>
        </w:rPr>
        <w:t>《</w:t>
      </w:r>
      <w:r>
        <w:t>文心雕龍</w:t>
      </w:r>
      <w:r>
        <w:rPr>
          <w:rFonts w:hint="eastAsia" w:eastAsia="宋体"/>
          <w:lang w:eastAsia="zh-CN"/>
        </w:rPr>
        <w:t>》</w:t>
      </w:r>
      <w:r>
        <w:t>五十篇，欲就正於沈約，無由晉見，乃負書稿候</w:t>
      </w:r>
    </w:p>
    <w:p w14:paraId="023ABF91">
      <w:r>
        <w:t>約於車旁，約取閲，大重之，遂薦於梁昭明太子。沈約被梁武帝封爲建昌侯，卒謚</w:t>
      </w:r>
      <w:r>
        <w:rPr>
          <w:rFonts w:hint="eastAsia" w:eastAsia="宋体"/>
          <w:lang w:eastAsia="zh-CN"/>
        </w:rPr>
        <w:t>“</w:t>
      </w:r>
      <w:r>
        <w:t>隱</w:t>
      </w:r>
      <w:r>
        <w:rPr>
          <w:rFonts w:hint="eastAsia" w:eastAsia="宋体"/>
          <w:lang w:eastAsia="zh-CN"/>
        </w:rPr>
        <w:t>”</w:t>
      </w:r>
      <w:r>
        <w:t>。干，求</w:t>
      </w:r>
    </w:p>
    <w:p w14:paraId="0CC04507">
      <w:r>
        <w:t>【第213页】</w:t>
      </w:r>
    </w:p>
    <w:p w14:paraId="4E38C459">
      <w:r>
        <w:rPr>
          <w:rFonts w:hint="eastAsia" w:eastAsia="宋体"/>
          <w:lang w:eastAsia="zh-CN"/>
        </w:rPr>
        <w:t>【</w:t>
      </w:r>
      <w:r>
        <w:t>一三凵鼠坻牴糞：鼠坻，老鼠藏身處，即鼠洞。見揚雄</w:t>
      </w:r>
      <w:r>
        <w:rPr>
          <w:rFonts w:hint="eastAsia" w:eastAsia="宋体"/>
          <w:lang w:eastAsia="zh-CN"/>
        </w:rPr>
        <w:t>《</w:t>
      </w:r>
      <w:r>
        <w:t>答劉歆書</w:t>
      </w:r>
      <w:r>
        <w:rPr>
          <w:rFonts w:hint="eastAsia" w:eastAsia="宋体"/>
          <w:lang w:eastAsia="zh-CN"/>
        </w:rPr>
        <w:t>》</w:t>
      </w:r>
      <w:r>
        <w:t>。牴，同抵，觸。此爲謙詞</w:t>
      </w:r>
    </w:p>
    <w:p w14:paraId="61A62E93">
      <w:pPr>
        <w:rPr>
          <w:rFonts w:hint="eastAsia" w:eastAsia="宋体"/>
          <w:lang w:eastAsia="zh-CN"/>
        </w:rPr>
      </w:pPr>
      <w:r>
        <w:rPr>
          <w:rFonts w:hint="eastAsia" w:eastAsia="宋体"/>
          <w:lang w:eastAsia="zh-CN"/>
        </w:rPr>
        <w:t>【</w:t>
      </w:r>
      <w:r>
        <w:t>一四</w:t>
      </w:r>
      <w:r>
        <w:rPr>
          <w:rFonts w:hint="eastAsia" w:eastAsia="宋体"/>
          <w:lang w:eastAsia="zh-CN"/>
        </w:rPr>
        <w:t>】</w:t>
      </w:r>
      <w:r>
        <w:t>韓愈</w:t>
      </w:r>
      <w:r>
        <w:rPr>
          <w:rFonts w:hint="eastAsia" w:eastAsia="宋体"/>
          <w:lang w:eastAsia="zh-CN"/>
        </w:rPr>
        <w:t>《</w:t>
      </w:r>
      <w:r>
        <w:t>讀荀子</w:t>
      </w:r>
      <w:r>
        <w:rPr>
          <w:rFonts w:hint="eastAsia" w:eastAsia="宋体"/>
          <w:lang w:eastAsia="zh-CN"/>
        </w:rPr>
        <w:t>》</w:t>
      </w:r>
      <w:r>
        <w:t>：</w:t>
      </w:r>
      <w:r>
        <w:rPr>
          <w:rFonts w:hint="eastAsia" w:eastAsia="宋体"/>
          <w:lang w:eastAsia="zh-CN"/>
        </w:rPr>
        <w:t>“</w:t>
      </w:r>
      <w:r>
        <w:t>荀與揚，大醇而小疵。</w:t>
      </w:r>
      <w:r>
        <w:rPr>
          <w:rFonts w:hint="eastAsia" w:eastAsia="宋体"/>
          <w:lang w:eastAsia="zh-CN"/>
        </w:rPr>
        <w:t>”</w:t>
      </w:r>
      <w:r>
        <w:t>揚，揚雄，有</w:t>
      </w:r>
      <w:r>
        <w:rPr>
          <w:rFonts w:hint="eastAsia" w:eastAsia="宋体"/>
          <w:lang w:eastAsia="zh-CN"/>
        </w:rPr>
        <w:t>《</w:t>
      </w:r>
      <w:r>
        <w:t>太玄</w:t>
      </w:r>
      <w:r>
        <w:rPr>
          <w:rFonts w:hint="eastAsia" w:eastAsia="宋体"/>
          <w:lang w:eastAsia="zh-CN"/>
        </w:rPr>
        <w:t>》</w:t>
      </w:r>
      <w:r>
        <w:t>、</w:t>
      </w:r>
      <w:r>
        <w:rPr>
          <w:rFonts w:hint="eastAsia" w:eastAsia="宋体"/>
          <w:lang w:eastAsia="zh-CN"/>
        </w:rPr>
        <w:t>《</w:t>
      </w:r>
      <w:r>
        <w:t>法言</w:t>
      </w:r>
      <w:r>
        <w:rPr>
          <w:rFonts w:hint="eastAsia" w:eastAsia="宋体"/>
          <w:lang w:eastAsia="zh-CN"/>
        </w:rPr>
        <w:t>》</w:t>
      </w:r>
    </w:p>
    <w:p w14:paraId="5A378560">
      <w:r>
        <w:rPr>
          <w:rFonts w:hint="eastAsia" w:eastAsia="宋体"/>
          <w:lang w:eastAsia="zh-CN"/>
        </w:rPr>
        <w:t>【</w:t>
      </w:r>
      <w:r>
        <w:t>一五</w:t>
      </w:r>
      <w:r>
        <w:rPr>
          <w:rFonts w:hint="eastAsia" w:eastAsia="宋体"/>
          <w:lang w:eastAsia="zh-CN"/>
        </w:rPr>
        <w:t>】</w:t>
      </w:r>
      <w:r>
        <w:t>楊倞：唐朝人，有</w:t>
      </w:r>
      <w:r>
        <w:rPr>
          <w:rFonts w:hint="eastAsia" w:eastAsia="宋体"/>
          <w:lang w:eastAsia="zh-CN"/>
        </w:rPr>
        <w:t>《</w:t>
      </w:r>
      <w:r>
        <w:t>荀子注</w:t>
      </w:r>
      <w:r>
        <w:rPr>
          <w:rFonts w:hint="eastAsia" w:eastAsia="宋体"/>
          <w:lang w:eastAsia="zh-CN"/>
        </w:rPr>
        <w:t>》</w:t>
      </w:r>
      <w:r>
        <w:t>。詳見王先謙</w:t>
      </w:r>
      <w:r>
        <w:rPr>
          <w:rFonts w:hint="eastAsia" w:eastAsia="宋体"/>
          <w:lang w:eastAsia="zh-CN"/>
        </w:rPr>
        <w:t>《</w:t>
      </w:r>
      <w:r>
        <w:t>荀子集解。考證上</w:t>
      </w:r>
      <w:r>
        <w:rPr>
          <w:rFonts w:hint="eastAsia" w:eastAsia="宋体"/>
          <w:lang w:eastAsia="zh-CN"/>
        </w:rPr>
        <w:t>》</w:t>
      </w:r>
      <w:r>
        <w:t>。又，郝氏</w:t>
      </w:r>
      <w:r>
        <w:rPr>
          <w:rFonts w:hint="eastAsia" w:eastAsia="宋体"/>
          <w:lang w:eastAsia="zh-CN"/>
        </w:rPr>
        <w:t>《</w:t>
      </w:r>
      <w:r>
        <w:t>荀子補注</w:t>
      </w:r>
    </w:p>
    <w:p w14:paraId="3A379994">
      <w:r>
        <w:t>附刊致王引之書，無</w:t>
      </w:r>
      <w:r>
        <w:rPr>
          <w:rFonts w:hint="eastAsia" w:eastAsia="宋体"/>
          <w:lang w:eastAsia="zh-CN"/>
        </w:rPr>
        <w:t>“</w:t>
      </w:r>
      <w:r>
        <w:t>何人</w:t>
      </w:r>
      <w:r>
        <w:rPr>
          <w:rFonts w:hint="eastAsia" w:eastAsia="宋体"/>
          <w:lang w:eastAsia="zh-CN"/>
        </w:rPr>
        <w:t>”</w:t>
      </w:r>
      <w:r>
        <w:t>至</w:t>
      </w:r>
      <w:r>
        <w:rPr>
          <w:rFonts w:hint="eastAsia" w:eastAsia="宋体"/>
          <w:lang w:eastAsia="zh-CN"/>
        </w:rPr>
        <w:t>“</w:t>
      </w:r>
      <w:r>
        <w:t>願具示之。其</w:t>
      </w:r>
      <w:r>
        <w:rPr>
          <w:rFonts w:hint="eastAsia" w:eastAsia="宋体"/>
          <w:lang w:eastAsia="zh-CN"/>
        </w:rPr>
        <w:t>”</w:t>
      </w:r>
      <w:r>
        <w:t>等二十八字</w:t>
      </w:r>
    </w:p>
    <w:p w14:paraId="1346F338">
      <w:r>
        <w:t>臧庸致王引之書三通</w:t>
      </w:r>
    </w:p>
    <w:p w14:paraId="67133542">
      <w:r>
        <w:t>子明在蓮幕二年</w:t>
      </w:r>
      <w:r>
        <w:rPr>
          <w:rFonts w:hint="eastAsia" w:eastAsia="宋体"/>
          <w:lang w:eastAsia="zh-CN"/>
        </w:rPr>
        <w:t>【】</w:t>
      </w:r>
      <w:r>
        <w:t>，</w:t>
      </w:r>
    </w:p>
    <w:p w14:paraId="3FC1BD44">
      <w:r>
        <w:t>書來必及閤下相待之雅，水乳之融，庸讀之心感。前晤郎君，述</w:t>
      </w:r>
    </w:p>
    <w:p w14:paraId="52E2DD4C">
      <w:r>
        <w:t>及新春偶因小故辭去閤下惓惓故人之誼固留之不已此子明之迂拘不達世故。如閤</w:t>
      </w:r>
    </w:p>
    <w:p w14:paraId="61019A73">
      <w:r>
        <w:t>下之學問文章，當世罕匹，庸所企望焉而不可及者。乃因小節，不顧多年師友之義，此子</w:t>
      </w:r>
    </w:p>
    <w:p w14:paraId="29F3A5BD">
      <w:r>
        <w:t>明之失之大焉者也。特庸與子明俱爲盧抱經學士弟子交二十餘年，其性情之坦白無欺</w:t>
      </w:r>
    </w:p>
    <w:p w14:paraId="02B546F7">
      <w:r>
        <w:t>固終身如一日所深信不疑者閤下當亦相同。弱冠好學，深造有得後困於境不得竟爲</w:t>
      </w:r>
    </w:p>
    <w:p w14:paraId="6715EF87">
      <w:r>
        <w:t>之。其父遠游川省，久無音耗。丁卯母卒，不能殮。庸同遭先妣之喪，里居，賻以十千</w:t>
      </w:r>
    </w:p>
    <w:p w14:paraId="52D44832">
      <w:r>
        <w:t>子明初受之，至去年仍令其家歸之夫婦之廉介如此。今兄弟析居鄉間母喪未葬妻寓</w:t>
      </w:r>
    </w:p>
    <w:p w14:paraId="291AC5A6">
      <w:r>
        <w:t>【第214页】</w:t>
      </w:r>
    </w:p>
    <w:p w14:paraId="6CF57DDF">
      <w:r>
        <w:t>外家，并乏姻戚之助，困之至矣。昨接手示，云居停候補典史，則子明已同賦閒，相思之</w:t>
      </w:r>
    </w:p>
    <w:p w14:paraId="00D5FAAF">
      <w:r>
        <w:t>切，幾至失聲。此固子明之自致，於閤下無咎。然先生於子明交亦二十年，此次自里中至</w:t>
      </w:r>
    </w:p>
    <w:p w14:paraId="0D50EEC0">
      <w:r>
        <w:t>汴，實由手書招之，當此嚴寒暮歲，萬一流離失所，於先生厚待窮交之意，招延來汴之本</w:t>
      </w:r>
    </w:p>
    <w:p w14:paraId="466E8F55">
      <w:r>
        <w:t>心，必有所不安。或亦原其一時小失，本衷無他，究無不可，以對人之處而始終善待之，即</w:t>
      </w:r>
    </w:p>
    <w:p w14:paraId="3B71EC6F">
      <w:r>
        <w:t>作一切實之書，託姚秋農宫允聘入學幕cn，或别爲推薦處，則得賢主人，歸則有行李資</w:t>
      </w:r>
    </w:p>
    <w:p w14:paraId="12FFAA97">
      <w:r>
        <w:t>務，俾得所而後已乎。此不特子明聞之心感無已，且抱慙之不暇，庸亦禱祀而求，無異身</w:t>
      </w:r>
    </w:p>
    <w:p w14:paraId="3594B5D4">
      <w:r>
        <w:t>受者也。外附秋農學使書一函，即寄是荷</w:t>
      </w:r>
    </w:p>
    <w:p w14:paraId="096AD5C0">
      <w:r>
        <w:t>二</w:t>
      </w:r>
    </w:p>
    <w:p w14:paraId="068287A9">
      <w:r>
        <w:t>承詢</w:t>
      </w:r>
      <w:r>
        <w:rPr>
          <w:rFonts w:hint="eastAsia" w:eastAsia="宋体"/>
          <w:lang w:eastAsia="zh-CN"/>
        </w:rPr>
        <w:t>《</w:t>
      </w:r>
      <w:r>
        <w:t>鉤沈</w:t>
      </w:r>
      <w:r>
        <w:rPr>
          <w:rFonts w:hint="eastAsia" w:eastAsia="宋体"/>
          <w:lang w:eastAsia="zh-CN"/>
        </w:rPr>
        <w:t>》</w:t>
      </w:r>
      <w:r>
        <w:t>事，原約月杪可竣，庸於此事刻不敢忘者也。去臘天寒日短，且事冗，新</w:t>
      </w:r>
    </w:p>
    <w:p w14:paraId="02AAA1D3">
      <w:r>
        <w:t>正甫挍起。然</w:t>
      </w:r>
      <w:r>
        <w:rPr>
          <w:rFonts w:hint="eastAsia" w:eastAsia="宋体"/>
          <w:lang w:eastAsia="zh-CN"/>
        </w:rPr>
        <w:t>《</w:t>
      </w:r>
      <w:r>
        <w:t>中州文獻考</w:t>
      </w:r>
      <w:r>
        <w:rPr>
          <w:rFonts w:hint="eastAsia" w:eastAsia="宋体"/>
          <w:lang w:eastAsia="zh-CN"/>
        </w:rPr>
        <w:t>》</w:t>
      </w:r>
      <w:r>
        <w:t>寫者三人俟看出發抄，又爲汪禮部編挍遺書并著</w:t>
      </w:r>
      <w:r>
        <w:rPr>
          <w:rFonts w:hint="eastAsia" w:eastAsia="宋体"/>
          <w:lang w:eastAsia="zh-CN"/>
        </w:rPr>
        <w:t>《</w:t>
      </w:r>
      <w:r>
        <w:t>行狀</w:t>
      </w:r>
      <w:r>
        <w:rPr>
          <w:rFonts w:hint="eastAsia" w:eastAsia="宋体"/>
          <w:lang w:eastAsia="zh-CN"/>
        </w:rPr>
        <w:t>》【</w:t>
      </w:r>
      <w:r>
        <w:t>D，</w:t>
      </w:r>
    </w:p>
    <w:p w14:paraId="25813E5D">
      <w:r>
        <w:t>從事小學三分之一。後汪禮部事竣，寫者或爲他事，故邇日寢食不遑，謝絶人事，唯</w:t>
      </w:r>
      <w:r>
        <w:rPr>
          <w:rFonts w:hint="eastAsia" w:eastAsia="宋体"/>
          <w:lang w:eastAsia="zh-CN"/>
        </w:rPr>
        <w:t>《</w:t>
      </w:r>
      <w:r>
        <w:t>鉤</w:t>
      </w:r>
    </w:p>
    <w:p w14:paraId="1B97E5B0">
      <w:r>
        <w:t>沈</w:t>
      </w:r>
      <w:r>
        <w:rPr>
          <w:rFonts w:hint="eastAsia" w:eastAsia="宋体"/>
          <w:lang w:eastAsia="zh-CN"/>
        </w:rPr>
        <w:t>》</w:t>
      </w:r>
      <w:r>
        <w:t>之是務也。特此書每條不過數字，而所引有二三書以上者，即一書又有兩三偁以上</w:t>
      </w:r>
    </w:p>
    <w:p w14:paraId="02FA0A06">
      <w:r>
        <w:t>者。取其相勘，勢必逐條逐卷字字讐對，庶可自信以信於後。再以侍御原稿煩蕪，或本末</w:t>
      </w:r>
    </w:p>
    <w:p w14:paraId="0B7F3C1C">
      <w:r>
        <w:t>倒置有偁此卷而實在他卷者有偁是書而錯在彼書者更有通部細撿而卒未得者。即如</w:t>
      </w:r>
    </w:p>
    <w:p w14:paraId="6793A403">
      <w:r>
        <w:t>【第215页】</w:t>
      </w:r>
    </w:p>
    <w:p w14:paraId="43A584A6">
      <w:r>
        <w:t>開卷</w:t>
      </w:r>
      <w:r>
        <w:rPr>
          <w:rFonts w:hint="eastAsia" w:eastAsia="宋体"/>
          <w:lang w:eastAsia="zh-CN"/>
        </w:rPr>
        <w:t>《</w:t>
      </w:r>
      <w:r>
        <w:t>雜字解詁</w:t>
      </w:r>
      <w:r>
        <w:rPr>
          <w:rFonts w:hint="eastAsia" w:eastAsia="宋体"/>
          <w:lang w:eastAsia="zh-CN"/>
        </w:rPr>
        <w:t>》</w:t>
      </w:r>
      <w:r>
        <w:t>：</w:t>
      </w:r>
      <w:r>
        <w:rPr>
          <w:rFonts w:hint="eastAsia" w:eastAsia="宋体"/>
          <w:lang w:eastAsia="zh-CN"/>
        </w:rPr>
        <w:t>“</w:t>
      </w:r>
      <w:r>
        <w:t>格，閣也。</w:t>
      </w:r>
      <w:r>
        <w:rPr>
          <w:rFonts w:hint="eastAsia" w:eastAsia="宋体"/>
          <w:lang w:eastAsia="zh-CN"/>
        </w:rPr>
        <w:t>”</w:t>
      </w:r>
      <w:r>
        <w:t>注出</w:t>
      </w:r>
      <w:r>
        <w:rPr>
          <w:rFonts w:hint="eastAsia" w:eastAsia="宋体"/>
          <w:lang w:eastAsia="zh-CN"/>
        </w:rPr>
        <w:t>《</w:t>
      </w:r>
      <w:r>
        <w:t>漢書</w:t>
      </w:r>
      <w:r>
        <w:rPr>
          <w:rFonts w:hint="eastAsia" w:eastAsia="宋体"/>
          <w:lang w:eastAsia="zh-CN"/>
        </w:rPr>
        <w:t>•</w:t>
      </w:r>
      <w:r>
        <w:t>竇太后傳</w:t>
      </w:r>
      <w:r>
        <w:rPr>
          <w:rFonts w:hint="eastAsia" w:eastAsia="宋体"/>
          <w:lang w:eastAsia="zh-CN"/>
        </w:rPr>
        <w:t>》</w:t>
      </w:r>
      <w:r>
        <w:t>。通撿</w:t>
      </w:r>
      <w:r>
        <w:rPr>
          <w:rFonts w:hint="eastAsia" w:eastAsia="宋体"/>
          <w:lang w:eastAsia="zh-CN"/>
        </w:rPr>
        <w:t>《</w:t>
      </w:r>
      <w:r>
        <w:t>漢書</w:t>
      </w:r>
      <w:r>
        <w:rPr>
          <w:rFonts w:hint="eastAsia" w:eastAsia="宋体"/>
          <w:lang w:eastAsia="zh-CN"/>
        </w:rPr>
        <w:t>》</w:t>
      </w:r>
      <w:r>
        <w:t>，無</w:t>
      </w:r>
      <w:r>
        <w:rPr>
          <w:rFonts w:hint="eastAsia" w:eastAsia="宋体"/>
          <w:lang w:eastAsia="zh-CN"/>
        </w:rPr>
        <w:t>《</w:t>
      </w:r>
      <w:r>
        <w:t>竇太后傳</w:t>
      </w:r>
      <w:r>
        <w:rPr>
          <w:rFonts w:hint="eastAsia" w:eastAsia="宋体"/>
          <w:lang w:eastAsia="zh-CN"/>
        </w:rPr>
        <w:t>》</w:t>
      </w:r>
      <w:r>
        <w:t>。覆</w:t>
      </w:r>
    </w:p>
    <w:p w14:paraId="78AA4F68">
      <w:r>
        <w:t>撿</w:t>
      </w:r>
      <w:r>
        <w:rPr>
          <w:rFonts w:hint="eastAsia" w:eastAsia="宋体"/>
          <w:lang w:eastAsia="zh-CN"/>
        </w:rPr>
        <w:t>《</w:t>
      </w:r>
      <w:r>
        <w:t>史記</w:t>
      </w:r>
      <w:r>
        <w:rPr>
          <w:rFonts w:hint="eastAsia" w:eastAsia="宋体"/>
          <w:lang w:eastAsia="zh-CN"/>
        </w:rPr>
        <w:t>•</w:t>
      </w:r>
      <w:r>
        <w:t>外戚世家</w:t>
      </w:r>
      <w:r>
        <w:rPr>
          <w:rFonts w:hint="eastAsia" w:eastAsia="宋体"/>
          <w:lang w:eastAsia="zh-CN"/>
        </w:rPr>
        <w:t>•</w:t>
      </w:r>
      <w:r>
        <w:t>竇太后</w:t>
      </w:r>
      <w:r>
        <w:rPr>
          <w:rFonts w:hint="eastAsia" w:eastAsia="宋体"/>
          <w:lang w:eastAsia="zh-CN"/>
        </w:rPr>
        <w:t>》</w:t>
      </w:r>
      <w:r>
        <w:t>篇及</w:t>
      </w:r>
      <w:r>
        <w:rPr>
          <w:rFonts w:hint="eastAsia" w:eastAsia="宋体"/>
          <w:lang w:eastAsia="zh-CN"/>
        </w:rPr>
        <w:t>《</w:t>
      </w:r>
      <w:r>
        <w:t>漢書</w:t>
      </w:r>
      <w:r>
        <w:rPr>
          <w:rFonts w:hint="eastAsia" w:eastAsia="宋体"/>
          <w:lang w:eastAsia="zh-CN"/>
        </w:rPr>
        <w:t>•</w:t>
      </w:r>
      <w:r>
        <w:t>外戚列傳。孝文竇皇后</w:t>
      </w:r>
      <w:r>
        <w:rPr>
          <w:rFonts w:hint="eastAsia" w:eastAsia="宋体"/>
          <w:lang w:eastAsia="zh-CN"/>
        </w:rPr>
        <w:t>》</w:t>
      </w:r>
      <w:r>
        <w:t>篇并</w:t>
      </w:r>
      <w:r>
        <w:rPr>
          <w:rFonts w:hint="eastAsia" w:eastAsia="宋体"/>
          <w:lang w:eastAsia="zh-CN"/>
        </w:rPr>
        <w:t>《</w:t>
      </w:r>
      <w:r>
        <w:t>後漢</w:t>
      </w:r>
      <w:r>
        <w:rPr>
          <w:rFonts w:hint="eastAsia" w:eastAsia="宋体"/>
          <w:lang w:eastAsia="zh-CN"/>
        </w:rPr>
        <w:t>•</w:t>
      </w:r>
      <w:r>
        <w:t>竇皇后</w:t>
      </w:r>
    </w:p>
    <w:p w14:paraId="4BAE59AA">
      <w:r>
        <w:t>紀</w:t>
      </w:r>
      <w:r>
        <w:rPr>
          <w:rFonts w:hint="eastAsia" w:eastAsia="宋体"/>
          <w:lang w:eastAsia="zh-CN"/>
        </w:rPr>
        <w:t>》</w:t>
      </w:r>
      <w:r>
        <w:t>，皆無，最後得</w:t>
      </w:r>
      <w:r>
        <w:rPr>
          <w:rFonts w:hint="eastAsia" w:eastAsia="宋体"/>
          <w:lang w:eastAsia="zh-CN"/>
        </w:rPr>
        <w:t>《</w:t>
      </w:r>
      <w:r>
        <w:t>史記。梁孝王世家</w:t>
      </w:r>
      <w:r>
        <w:rPr>
          <w:rFonts w:hint="eastAsia" w:eastAsia="宋体"/>
          <w:lang w:eastAsia="zh-CN"/>
        </w:rPr>
        <w:t>》</w:t>
      </w:r>
      <w:r>
        <w:t>有竇太后義格之文，知稿本</w:t>
      </w:r>
      <w:r>
        <w:rPr>
          <w:rFonts w:hint="eastAsia" w:eastAsia="宋体"/>
          <w:lang w:eastAsia="zh-CN"/>
        </w:rPr>
        <w:t>“</w:t>
      </w:r>
      <w:r>
        <w:t>竇太后</w:t>
      </w:r>
      <w:r>
        <w:rPr>
          <w:rFonts w:hint="eastAsia" w:eastAsia="宋体"/>
          <w:lang w:eastAsia="zh-CN"/>
        </w:rPr>
        <w:t>”</w:t>
      </w:r>
      <w:r>
        <w:t>三字因此致</w:t>
      </w:r>
    </w:p>
    <w:p w14:paraId="255CBB55">
      <w:r>
        <w:t>誤。且裴駰無注，小司馬</w:t>
      </w:r>
      <w:r>
        <w:rPr>
          <w:rFonts w:hint="eastAsia" w:eastAsia="宋体"/>
          <w:lang w:eastAsia="zh-CN"/>
        </w:rPr>
        <w:t>《</w:t>
      </w:r>
      <w:r>
        <w:t>索隱</w:t>
      </w:r>
      <w:r>
        <w:rPr>
          <w:rFonts w:hint="eastAsia" w:eastAsia="宋体"/>
          <w:lang w:eastAsia="zh-CN"/>
        </w:rPr>
        <w:t>》</w:t>
      </w:r>
      <w:r>
        <w:t>標</w:t>
      </w:r>
      <w:r>
        <w:rPr>
          <w:rFonts w:hint="eastAsia" w:eastAsia="宋体"/>
          <w:lang w:eastAsia="zh-CN"/>
        </w:rPr>
        <w:t>“</w:t>
      </w:r>
      <w:r>
        <w:t>義格</w:t>
      </w:r>
      <w:r>
        <w:rPr>
          <w:rFonts w:hint="eastAsia" w:eastAsia="宋体"/>
          <w:lang w:eastAsia="zh-CN"/>
        </w:rPr>
        <w:t>”</w:t>
      </w:r>
      <w:r>
        <w:t>二字，曰：</w:t>
      </w:r>
      <w:r>
        <w:rPr>
          <w:rFonts w:hint="eastAsia" w:eastAsia="宋体"/>
          <w:lang w:eastAsia="zh-CN"/>
        </w:rPr>
        <w:t>“</w:t>
      </w:r>
      <w:r>
        <w:t>張晏云：格，止也。服虔曰：格謂</w:t>
      </w:r>
    </w:p>
    <w:p w14:paraId="1413F6A9">
      <w:r>
        <w:t>格鬬不行。蘇林音閣。周成</w:t>
      </w:r>
      <w:r>
        <w:rPr>
          <w:rFonts w:hint="eastAsia" w:eastAsia="宋体"/>
          <w:lang w:eastAsia="zh-CN"/>
        </w:rPr>
        <w:t>《</w:t>
      </w:r>
      <w:r>
        <w:t>雜字</w:t>
      </w:r>
      <w:r>
        <w:rPr>
          <w:rFonts w:hint="eastAsia" w:eastAsia="宋体"/>
          <w:lang w:eastAsia="zh-CN"/>
        </w:rPr>
        <w:t>》</w:t>
      </w:r>
      <w:r>
        <w:t>：攱，閣也。</w:t>
      </w:r>
      <w:r>
        <w:rPr>
          <w:rFonts w:hint="eastAsia" w:eastAsia="宋体"/>
          <w:lang w:eastAsia="zh-CN"/>
        </w:rPr>
        <w:t>《</w:t>
      </w:r>
      <w:r>
        <w:t>通俗文</w:t>
      </w:r>
      <w:r>
        <w:rPr>
          <w:rFonts w:hint="eastAsia" w:eastAsia="宋体"/>
          <w:lang w:eastAsia="zh-CN"/>
        </w:rPr>
        <w:t>》</w:t>
      </w:r>
      <w:r>
        <w:t>云：高置立攱棚，曰攱閣。</w:t>
      </w:r>
      <w:r>
        <w:rPr>
          <w:rFonts w:hint="eastAsia" w:eastAsia="宋体"/>
          <w:lang w:eastAsia="zh-CN"/>
        </w:rPr>
        <w:t>《</w:t>
      </w:r>
      <w:r>
        <w:t>字</w:t>
      </w:r>
    </w:p>
    <w:p w14:paraId="7E54000B">
      <w:r>
        <w:t>林</w:t>
      </w:r>
      <w:r>
        <w:rPr>
          <w:rFonts w:hint="eastAsia" w:eastAsia="宋体"/>
          <w:lang w:eastAsia="zh-CN"/>
        </w:rPr>
        <w:t>》</w:t>
      </w:r>
      <w:r>
        <w:t>音紀，又音詭也。</w:t>
      </w:r>
      <w:r>
        <w:rPr>
          <w:rFonts w:hint="eastAsia" w:eastAsia="宋体"/>
          <w:lang w:eastAsia="zh-CN"/>
        </w:rPr>
        <w:t>”</w:t>
      </w:r>
      <w:r>
        <w:t>庸按：格、閣字皆從各聲，故周成訓格爲閣。</w:t>
      </w:r>
      <w:r>
        <w:rPr>
          <w:rFonts w:hint="eastAsia" w:eastAsia="宋体"/>
          <w:lang w:eastAsia="zh-CN"/>
        </w:rPr>
        <w:t>《</w:t>
      </w:r>
      <w:r>
        <w:t>史記</w:t>
      </w:r>
      <w:r>
        <w:rPr>
          <w:rFonts w:hint="eastAsia" w:eastAsia="宋体"/>
          <w:lang w:eastAsia="zh-CN"/>
        </w:rPr>
        <w:t>》</w:t>
      </w:r>
      <w:r>
        <w:t>三家注載服虔説</w:t>
      </w:r>
    </w:p>
    <w:p w14:paraId="21FA0D18">
      <w:r>
        <w:t>作</w:t>
      </w:r>
      <w:r>
        <w:rPr>
          <w:rFonts w:hint="eastAsia" w:eastAsia="宋体"/>
          <w:lang w:eastAsia="zh-CN"/>
        </w:rPr>
        <w:t>“</w:t>
      </w:r>
      <w:r>
        <w:t>格閣不行</w:t>
      </w:r>
      <w:r>
        <w:rPr>
          <w:rFonts w:hint="eastAsia" w:eastAsia="宋体"/>
          <w:lang w:eastAsia="zh-CN"/>
        </w:rPr>
        <w:t>”</w:t>
      </w:r>
      <w:r>
        <w:t>者，是也。單本</w:t>
      </w:r>
      <w:r>
        <w:rPr>
          <w:rFonts w:hint="eastAsia" w:eastAsia="宋体"/>
          <w:lang w:eastAsia="zh-CN"/>
        </w:rPr>
        <w:t>《</w:t>
      </w:r>
      <w:r>
        <w:t>索隱</w:t>
      </w:r>
      <w:r>
        <w:rPr>
          <w:rFonts w:hint="eastAsia" w:eastAsia="宋体"/>
          <w:lang w:eastAsia="zh-CN"/>
        </w:rPr>
        <w:t>》</w:t>
      </w:r>
      <w:r>
        <w:t>作</w:t>
      </w:r>
      <w:r>
        <w:rPr>
          <w:rFonts w:hint="eastAsia" w:eastAsia="宋体"/>
          <w:lang w:eastAsia="zh-CN"/>
        </w:rPr>
        <w:t>“</w:t>
      </w:r>
      <w:r>
        <w:t>謂格鬪</w:t>
      </w:r>
      <w:r>
        <w:rPr>
          <w:rFonts w:hint="eastAsia" w:eastAsia="宋体"/>
          <w:lang w:eastAsia="zh-CN"/>
        </w:rPr>
        <w:t>”</w:t>
      </w:r>
      <w:r>
        <w:t>，</w:t>
      </w:r>
      <w:r>
        <w:rPr>
          <w:rFonts w:hint="eastAsia" w:eastAsia="宋体"/>
          <w:lang w:eastAsia="zh-CN"/>
        </w:rPr>
        <w:t>《</w:t>
      </w:r>
      <w:r>
        <w:t>漢書</w:t>
      </w:r>
      <w:r>
        <w:rPr>
          <w:rFonts w:hint="eastAsia" w:eastAsia="宋体"/>
          <w:lang w:eastAsia="zh-CN"/>
        </w:rPr>
        <w:t>•</w:t>
      </w:r>
      <w:r>
        <w:t>文三王傳</w:t>
      </w:r>
      <w:r>
        <w:rPr>
          <w:rFonts w:hint="eastAsia" w:eastAsia="宋体"/>
          <w:lang w:eastAsia="zh-CN"/>
        </w:rPr>
        <w:t>》</w:t>
      </w:r>
      <w:r>
        <w:t>注作</w:t>
      </w:r>
      <w:r>
        <w:rPr>
          <w:rFonts w:hint="eastAsia" w:eastAsia="宋体"/>
          <w:lang w:eastAsia="zh-CN"/>
        </w:rPr>
        <w:t>“</w:t>
      </w:r>
      <w:r>
        <w:t>音格鬬</w:t>
      </w:r>
      <w:r>
        <w:rPr>
          <w:rFonts w:hint="eastAsia" w:eastAsia="宋体"/>
          <w:lang w:eastAsia="zh-CN"/>
        </w:rPr>
        <w:t>”</w:t>
      </w:r>
      <w:r>
        <w:t>，皆</w:t>
      </w:r>
    </w:p>
    <w:p w14:paraId="5C8AEEAC">
      <w:r>
        <w:t>誤。顔引蘇林亦音格，可證。周氏義本服、蘇，故以格爲閣。小司馬更引</w:t>
      </w:r>
      <w:r>
        <w:rPr>
          <w:rFonts w:hint="eastAsia" w:eastAsia="宋体"/>
          <w:lang w:eastAsia="zh-CN"/>
        </w:rPr>
        <w:t>《</w:t>
      </w:r>
      <w:r>
        <w:t>通俗文</w:t>
      </w:r>
      <w:r>
        <w:rPr>
          <w:rFonts w:hint="eastAsia" w:eastAsia="宋体"/>
          <w:lang w:eastAsia="zh-CN"/>
        </w:rPr>
        <w:t>》</w:t>
      </w:r>
      <w:r>
        <w:t>，以申</w:t>
      </w:r>
    </w:p>
    <w:p w14:paraId="4F28622B">
      <w:r>
        <w:t>格止之義。今本引周成作</w:t>
      </w:r>
      <w:r>
        <w:rPr>
          <w:rFonts w:hint="eastAsia" w:eastAsia="宋体"/>
          <w:lang w:eastAsia="zh-CN"/>
        </w:rPr>
        <w:t>“</w:t>
      </w:r>
      <w:r>
        <w:t>攱</w:t>
      </w:r>
      <w:r>
        <w:rPr>
          <w:rFonts w:hint="eastAsia" w:eastAsia="宋体"/>
          <w:lang w:eastAsia="zh-CN"/>
        </w:rPr>
        <w:t>”</w:t>
      </w:r>
      <w:r>
        <w:t>，涉下文而誤。引</w:t>
      </w:r>
      <w:r>
        <w:rPr>
          <w:rFonts w:hint="eastAsia" w:eastAsia="宋体"/>
          <w:lang w:eastAsia="zh-CN"/>
        </w:rPr>
        <w:t>《</w:t>
      </w:r>
      <w:r>
        <w:t>通俗文</w:t>
      </w:r>
      <w:r>
        <w:rPr>
          <w:rFonts w:hint="eastAsia" w:eastAsia="宋体"/>
          <w:lang w:eastAsia="zh-CN"/>
        </w:rPr>
        <w:t>》“</w:t>
      </w:r>
      <w:r>
        <w:t>棚</w:t>
      </w:r>
      <w:r>
        <w:rPr>
          <w:rFonts w:hint="eastAsia" w:eastAsia="宋体"/>
          <w:lang w:eastAsia="zh-CN"/>
        </w:rPr>
        <w:t>”</w:t>
      </w:r>
      <w:r>
        <w:t>上有</w:t>
      </w:r>
      <w:r>
        <w:rPr>
          <w:rFonts w:hint="eastAsia" w:eastAsia="宋体"/>
          <w:lang w:eastAsia="zh-CN"/>
        </w:rPr>
        <w:t>“</w:t>
      </w:r>
      <w:r>
        <w:t>攱</w:t>
      </w:r>
      <w:r>
        <w:rPr>
          <w:rFonts w:hint="eastAsia" w:eastAsia="宋体"/>
          <w:lang w:eastAsia="zh-CN"/>
        </w:rPr>
        <w:t>”</w:t>
      </w:r>
      <w:r>
        <w:t>，亦涉下衍也</w:t>
      </w:r>
    </w:p>
    <w:p w14:paraId="6A6458FD">
      <w:r>
        <w:rPr>
          <w:rFonts w:hint="eastAsia" w:eastAsia="宋体"/>
          <w:lang w:eastAsia="zh-CN"/>
        </w:rPr>
        <w:t>《</w:t>
      </w:r>
      <w:r>
        <w:t>雜字</w:t>
      </w:r>
      <w:r>
        <w:rPr>
          <w:rFonts w:hint="eastAsia" w:eastAsia="宋体"/>
          <w:lang w:eastAsia="zh-CN"/>
        </w:rPr>
        <w:t>》</w:t>
      </w:r>
      <w:r>
        <w:t>正文當仍作</w:t>
      </w:r>
      <w:r>
        <w:rPr>
          <w:rFonts w:hint="eastAsia" w:eastAsia="宋体"/>
          <w:lang w:eastAsia="zh-CN"/>
        </w:rPr>
        <w:t>“</w:t>
      </w:r>
      <w:r>
        <w:t>攱</w:t>
      </w:r>
      <w:r>
        <w:rPr>
          <w:rFonts w:hint="eastAsia" w:eastAsia="宋体"/>
          <w:lang w:eastAsia="zh-CN"/>
        </w:rPr>
        <w:t>”</w:t>
      </w:r>
      <w:r>
        <w:t>，下著按語，明當爲格，今竟改爲格閣也，又復出攱閣也，兩注其所</w:t>
      </w:r>
    </w:p>
    <w:p w14:paraId="49A4C28A">
      <w:r>
        <w:t>出，</w:t>
      </w:r>
      <w:r>
        <w:rPr>
          <w:rFonts w:hint="eastAsia" w:eastAsia="宋体"/>
          <w:lang w:eastAsia="zh-CN"/>
        </w:rPr>
        <w:t>）</w:t>
      </w:r>
      <w:r>
        <w:t>而所出又轉展譌舛至此。不苦心考得之，其敢輕删乎？故此事本瑣碎煩重，加以素性</w:t>
      </w:r>
    </w:p>
    <w:p w14:paraId="63952BB2">
      <w:r>
        <w:t>不肯草率，遂似時日有稽，其實刻刻爲此，未嘗稍間。深悉其原委，别無簡便之法。且代</w:t>
      </w:r>
    </w:p>
    <w:p w14:paraId="4B47BEF5">
      <w:r>
        <w:t>人挍勘，往往曲意相就，較之自著尤難。閤下體此，則爲飛行絶迹矣。原稿二册送覽。凡</w:t>
      </w:r>
    </w:p>
    <w:p w14:paraId="20B916B6">
      <w:r>
        <w:t>經勘覆，皆有點識及删補字樣，紅黑筆隨意用之。大旨以唐爲斷，宋元人所稱，不盡可據</w:t>
      </w:r>
    </w:p>
    <w:p w14:paraId="5C5BB0CC">
      <w:r>
        <w:t>擬不録，其次序多不可解，即此已得十之六七，較之原稿，差足爲善。如欲盡之，亦非所</w:t>
      </w:r>
    </w:p>
    <w:p w14:paraId="64F521DE">
      <w:r>
        <w:t>【第216页】</w:t>
      </w:r>
    </w:p>
    <w:p w14:paraId="17A0AD71">
      <w:r>
        <w:t>難。但當少從容且更有他事及應酬，又恐時日稽遲。此等事細言之，終身不能盡也。至</w:t>
      </w:r>
    </w:p>
    <w:p w14:paraId="494CB895">
      <w:r>
        <w:t>録清付梓，恐非鈔胥所能。尊處有明小學者爲謄録甚善，否則仍付來，給以紙筆，庸爲手</w:t>
      </w:r>
    </w:p>
    <w:p w14:paraId="7D05E33C">
      <w:r>
        <w:t>寫何如？每謂此等皆學者公事，不當分彼此。承委無不盡心，特終不敢苟簡從事，聊草塞</w:t>
      </w:r>
    </w:p>
    <w:p w14:paraId="693465FE">
      <w:r>
        <w:t>責，當爲喬梓兩先生覽之也</w:t>
      </w:r>
    </w:p>
    <w:p w14:paraId="6586A298">
      <w:r>
        <w:t>三</w:t>
      </w:r>
    </w:p>
    <w:p w14:paraId="47AE55C9">
      <w:r>
        <w:t>曼卿先生學士大人閣下迩以賤恙屡承枉顧，弗克造門叩謝爲歉。兹繳上</w:t>
      </w:r>
      <w:r>
        <w:rPr>
          <w:rFonts w:hint="eastAsia" w:eastAsia="宋体"/>
          <w:lang w:eastAsia="zh-CN"/>
        </w:rPr>
        <w:t>《</w:t>
      </w:r>
      <w:r>
        <w:t>説文舊</w:t>
      </w:r>
    </w:p>
    <w:p w14:paraId="076E80B9">
      <w:pPr>
        <w:rPr>
          <w:rFonts w:hint="eastAsia" w:eastAsia="宋体"/>
          <w:lang w:eastAsia="zh-CN"/>
        </w:rPr>
      </w:pPr>
      <w:r>
        <w:t>音</w:t>
      </w:r>
      <w:r>
        <w:rPr>
          <w:rFonts w:hint="eastAsia" w:eastAsia="宋体"/>
          <w:lang w:eastAsia="zh-CN"/>
        </w:rPr>
        <w:t>》</w:t>
      </w:r>
      <w:r>
        <w:t>二册</w:t>
      </w:r>
      <w:r>
        <w:rPr>
          <w:rFonts w:hint="eastAsia" w:eastAsia="宋体"/>
          <w:lang w:eastAsia="zh-CN"/>
        </w:rPr>
        <w:t>【</w:t>
      </w:r>
      <w:r>
        <w:t>四，</w:t>
      </w:r>
      <w:r>
        <w:rPr>
          <w:rFonts w:hint="eastAsia" w:eastAsia="宋体"/>
          <w:lang w:eastAsia="zh-CN"/>
        </w:rPr>
        <w:t>《</w:t>
      </w:r>
      <w:r>
        <w:t>小学鉤沈</w:t>
      </w:r>
      <w:r>
        <w:rPr>
          <w:rFonts w:hint="eastAsia" w:eastAsia="宋体"/>
          <w:lang w:eastAsia="zh-CN"/>
        </w:rPr>
        <w:t>》</w:t>
      </w:r>
      <w:r>
        <w:t>稿五册，并所餘紅黑格子二册，旧報十二册，希撿入是荷。</w:t>
      </w:r>
      <w:r>
        <w:rPr>
          <w:rFonts w:hint="eastAsia" w:eastAsia="宋体"/>
          <w:lang w:eastAsia="zh-CN"/>
        </w:rPr>
        <w:t>《</w:t>
      </w:r>
      <w:r>
        <w:t>鉤沈</w:t>
      </w:r>
      <w:r>
        <w:rPr>
          <w:rFonts w:hint="eastAsia" w:eastAsia="宋体"/>
          <w:lang w:eastAsia="zh-CN"/>
        </w:rPr>
        <w:t>》</w:t>
      </w:r>
    </w:p>
    <w:p w14:paraId="4437AA05">
      <w:r>
        <w:t>未刻稿自卷十三至卷二十，皆撿出本書，逐字挍正，凡經删補，俱有確证，不同於人，此因</w:t>
      </w:r>
    </w:p>
    <w:p w14:paraId="312182E0">
      <w:r>
        <w:t>閣下信庸以为能庸亦自信不誣者也。本擬手録清本付梓以成先輩之美而答知己之遇</w:t>
      </w:r>
    </w:p>
    <w:p w14:paraId="07C67459">
      <w:r>
        <w:t>無如二竪交侵，久而不愈，刻擬附舟南還調治，不敢久稽原稿若攜歸，又恐南北睽違歲</w:t>
      </w:r>
    </w:p>
    <w:p w14:paraId="725C954D">
      <w:r>
        <w:t>月遲阻音問或不能驟通，賤恙或未能即愈違心之舉，無可如何。希大人原恕而并裁酌</w:t>
      </w:r>
    </w:p>
    <w:p w14:paraId="112BD36C">
      <w:r>
        <w:t>之，是幸。李公果陞天津</w:t>
      </w:r>
    </w:p>
    <w:p w14:paraId="75F353E5">
      <w:r>
        <w:t>道</w:t>
      </w:r>
      <w:r>
        <w:rPr>
          <w:rFonts w:hint="eastAsia" w:eastAsia="宋体"/>
          <w:lang w:eastAsia="zh-CN"/>
        </w:rPr>
        <w:t>【</w:t>
      </w:r>
      <w:r>
        <w:t>五，昨已另託人定舟矣。止請晨安。不一。庸頓首。初六日。</w:t>
      </w:r>
    </w:p>
    <w:p w14:paraId="0B21B31C">
      <w:pPr>
        <w:rPr>
          <w:rFonts w:hint="eastAsia" w:eastAsia="宋体"/>
          <w:lang w:eastAsia="zh-CN"/>
        </w:rPr>
      </w:pPr>
      <w:r>
        <w:rPr>
          <w:rFonts w:hint="eastAsia" w:eastAsia="宋体"/>
          <w:lang w:eastAsia="zh-CN"/>
        </w:rPr>
        <w:t>（</w:t>
      </w:r>
      <w:r>
        <w:t>説明</w:t>
      </w:r>
      <w:r>
        <w:rPr>
          <w:rFonts w:hint="eastAsia" w:eastAsia="宋体"/>
          <w:lang w:eastAsia="zh-CN"/>
        </w:rPr>
        <w:t>）</w:t>
      </w:r>
    </w:p>
    <w:p w14:paraId="666B19B0">
      <w:r>
        <w:t>第一、三通，載</w:t>
      </w:r>
      <w:r>
        <w:rPr>
          <w:rFonts w:hint="eastAsia" w:eastAsia="宋体"/>
          <w:lang w:eastAsia="zh-CN"/>
        </w:rPr>
        <w:t>《</w:t>
      </w:r>
      <w:r>
        <w:t>拜經堂文集</w:t>
      </w:r>
      <w:r>
        <w:rPr>
          <w:rFonts w:hint="eastAsia" w:eastAsia="宋体"/>
          <w:lang w:eastAsia="zh-CN"/>
        </w:rPr>
        <w:t>》</w:t>
      </w:r>
      <w:r>
        <w:t>漢陽葉氏寫本</w:t>
      </w:r>
      <w:r>
        <w:rPr>
          <w:rFonts w:hint="eastAsia" w:eastAsia="宋体"/>
          <w:lang w:eastAsia="zh-CN"/>
        </w:rPr>
        <w:t>•</w:t>
      </w:r>
      <w:r>
        <w:t>卷三，原題</w:t>
      </w:r>
      <w:r>
        <w:rPr>
          <w:rFonts w:hint="eastAsia" w:eastAsia="宋体"/>
          <w:lang w:eastAsia="zh-CN"/>
        </w:rPr>
        <w:t>《</w:t>
      </w:r>
      <w:r>
        <w:t>與王伯申學士書庚午仲冬</w:t>
      </w:r>
      <w:r>
        <w:rPr>
          <w:rFonts w:hint="eastAsia" w:eastAsia="宋体"/>
          <w:lang w:eastAsia="zh-CN"/>
        </w:rPr>
        <w:t>》</w:t>
      </w:r>
      <w:r>
        <w:t>、</w:t>
      </w:r>
      <w:r>
        <w:rPr>
          <w:rFonts w:hint="eastAsia" w:eastAsia="宋体"/>
          <w:lang w:eastAsia="zh-CN"/>
        </w:rPr>
        <w:t>《</w:t>
      </w:r>
      <w:r>
        <w:t>與王伯申學士論</w:t>
      </w:r>
    </w:p>
    <w:p w14:paraId="3735D772">
      <w:r>
        <w:t>【第217页】</w:t>
      </w:r>
    </w:p>
    <w:p w14:paraId="13349546">
      <w:r>
        <w:t>挍︿小學鉤沈</w:t>
      </w:r>
      <w:r>
        <w:rPr>
          <w:rFonts w:hint="eastAsia" w:eastAsia="宋体"/>
          <w:lang w:eastAsia="zh-CN"/>
        </w:rPr>
        <w:t>》</w:t>
      </w:r>
      <w:r>
        <w:t>書辛未季春</w:t>
      </w:r>
      <w:r>
        <w:rPr>
          <w:rFonts w:hint="eastAsia" w:eastAsia="宋体"/>
          <w:lang w:eastAsia="zh-CN"/>
        </w:rPr>
        <w:t>》</w:t>
      </w:r>
      <w:r>
        <w:t>，分别寫於嘉慶十五年庚午仲冬</w:t>
      </w:r>
      <w:r>
        <w:rPr>
          <w:rFonts w:hint="eastAsia" w:eastAsia="宋体"/>
          <w:lang w:eastAsia="zh-CN"/>
        </w:rPr>
        <w:t>（</w:t>
      </w:r>
      <w:r>
        <w:t>十六年辛未季春；一第三通，據羅振玉</w:t>
      </w:r>
      <w:r>
        <w:rPr>
          <w:rFonts w:hint="eastAsia" w:eastAsia="宋体"/>
          <w:lang w:eastAsia="zh-CN"/>
        </w:rPr>
        <w:t>《</w:t>
      </w:r>
      <w:r>
        <w:t>昭代</w:t>
      </w:r>
    </w:p>
    <w:p w14:paraId="379C6E4F">
      <w:r>
        <w:t>經師手簡</w:t>
      </w:r>
      <w:r>
        <w:rPr>
          <w:rFonts w:hint="eastAsia" w:eastAsia="宋体"/>
          <w:lang w:eastAsia="zh-CN"/>
        </w:rPr>
        <w:t>》</w:t>
      </w:r>
      <w:r>
        <w:t>謄正，臧氏作於嘉慶十六年。函末署</w:t>
      </w:r>
      <w:r>
        <w:rPr>
          <w:rFonts w:hint="eastAsia" w:eastAsia="宋体"/>
          <w:lang w:eastAsia="zh-CN"/>
        </w:rPr>
        <w:t>“</w:t>
      </w:r>
      <w:r>
        <w:t>初六日</w:t>
      </w:r>
      <w:r>
        <w:rPr>
          <w:rFonts w:hint="eastAsia" w:eastAsia="宋体"/>
          <w:lang w:eastAsia="zh-CN"/>
        </w:rPr>
        <w:t>”</w:t>
      </w:r>
      <w:r>
        <w:t>。未詳月份，應不晚於六月，七月臧氏去世</w:t>
      </w:r>
    </w:p>
    <w:p w14:paraId="5402252B">
      <w:pPr>
        <w:rPr>
          <w:rFonts w:hint="eastAsia" w:eastAsia="宋体"/>
          <w:lang w:eastAsia="zh-CN"/>
        </w:rPr>
      </w:pPr>
      <w:r>
        <w:rPr>
          <w:rFonts w:hint="eastAsia" w:eastAsia="宋体"/>
          <w:lang w:eastAsia="zh-CN"/>
        </w:rPr>
        <w:t>（</w:t>
      </w:r>
      <w:r>
        <w:t>校注</w:t>
      </w:r>
      <w:r>
        <w:rPr>
          <w:rFonts w:hint="eastAsia" w:eastAsia="宋体"/>
          <w:lang w:eastAsia="zh-CN"/>
        </w:rPr>
        <w:t>）</w:t>
      </w:r>
    </w:p>
    <w:p w14:paraId="77CF03BD">
      <w:r>
        <w:t>o一</w:t>
      </w:r>
      <w:r>
        <w:rPr>
          <w:rFonts w:hint="eastAsia" w:eastAsia="宋体"/>
          <w:lang w:eastAsia="zh-CN"/>
        </w:rPr>
        <w:t>】</w:t>
      </w:r>
      <w:r>
        <w:t>子明：顧文炳，字子明，江蘇武進人，道光元年舉人，曾入王引之河南學政幕府</w:t>
      </w:r>
    </w:p>
    <w:p w14:paraId="55B6F862">
      <w:r>
        <w:t>Q二</w:t>
      </w:r>
      <w:r>
        <w:rPr>
          <w:rFonts w:hint="eastAsia" w:eastAsia="宋体"/>
          <w:lang w:eastAsia="zh-CN"/>
        </w:rPr>
        <w:t>】</w:t>
      </w:r>
      <w:r>
        <w:t>姚秋農：姚文田，字秋農。時接替王引之任河南學政</w:t>
      </w:r>
    </w:p>
    <w:p w14:paraId="52B97F76">
      <w:r>
        <w:rPr>
          <w:rFonts w:hint="eastAsia" w:eastAsia="宋体"/>
          <w:lang w:eastAsia="zh-CN"/>
        </w:rPr>
        <w:t>【</w:t>
      </w:r>
      <w:r>
        <w:t>三</w:t>
      </w:r>
      <w:r>
        <w:rPr>
          <w:rFonts w:hint="eastAsia" w:eastAsia="宋体"/>
          <w:lang w:eastAsia="zh-CN"/>
        </w:rPr>
        <w:t>】</w:t>
      </w:r>
      <w:r>
        <w:t>汪禮部：汪廷珍，字玉粲，江蘇山陽人，乾隆五十四年進士，時任禮部尚書。任大椿</w:t>
      </w:r>
      <w:r>
        <w:rPr>
          <w:rFonts w:hint="eastAsia" w:eastAsia="宋体"/>
          <w:lang w:eastAsia="zh-CN"/>
        </w:rPr>
        <w:t>《</w:t>
      </w:r>
      <w:r>
        <w:t>小學鈎</w:t>
      </w:r>
    </w:p>
    <w:p w14:paraId="1CC932DB">
      <w:r>
        <w:t>沈</w:t>
      </w:r>
      <w:r>
        <w:rPr>
          <w:rFonts w:hint="eastAsia" w:eastAsia="宋体"/>
          <w:lang w:eastAsia="zh-CN"/>
        </w:rPr>
        <w:t>》</w:t>
      </w:r>
      <w:r>
        <w:t>十九卷，輯録漢魏六朝小學佚書，前十二卷由王念孙校正，後七卷由汪廷珍囑王引之校，王氏託臧</w:t>
      </w:r>
    </w:p>
    <w:p w14:paraId="604E0E87">
      <w:r>
        <w:t>氏校竣。汪氏最早刊出</w:t>
      </w:r>
      <w:r>
        <w:rPr>
          <w:rFonts w:hint="eastAsia" w:eastAsia="宋体"/>
          <w:lang w:eastAsia="zh-CN"/>
        </w:rPr>
        <w:t>《</w:t>
      </w:r>
      <w:r>
        <w:t>小學鈎沈</w:t>
      </w:r>
      <w:r>
        <w:rPr>
          <w:rFonts w:hint="eastAsia" w:eastAsia="宋体"/>
          <w:lang w:eastAsia="zh-CN"/>
        </w:rPr>
        <w:t>》</w:t>
      </w:r>
      <w:r>
        <w:t>。</w:t>
      </w:r>
    </w:p>
    <w:p w14:paraId="1200BFCA">
      <w:r>
        <w:rPr>
          <w:rFonts w:hint="eastAsia" w:eastAsia="宋体"/>
          <w:lang w:eastAsia="zh-CN"/>
        </w:rPr>
        <w:t>【</w:t>
      </w:r>
      <w:r>
        <w:t>四</w:t>
      </w:r>
      <w:r>
        <w:rPr>
          <w:rFonts w:hint="eastAsia" w:eastAsia="宋体"/>
          <w:lang w:eastAsia="zh-CN"/>
        </w:rPr>
        <w:t>】《</w:t>
      </w:r>
      <w:r>
        <w:t>説文舊音</w:t>
      </w:r>
      <w:r>
        <w:rPr>
          <w:rFonts w:hint="eastAsia" w:eastAsia="宋体"/>
          <w:lang w:eastAsia="zh-CN"/>
        </w:rPr>
        <w:t>》</w:t>
      </w:r>
      <w:r>
        <w:t>，即</w:t>
      </w:r>
      <w:r>
        <w:rPr>
          <w:rFonts w:hint="eastAsia" w:eastAsia="宋体"/>
          <w:lang w:eastAsia="zh-CN"/>
        </w:rPr>
        <w:t>《</w:t>
      </w:r>
      <w:r>
        <w:t>説文解字舊音</w:t>
      </w:r>
      <w:r>
        <w:rPr>
          <w:rFonts w:hint="eastAsia" w:eastAsia="宋体"/>
          <w:lang w:eastAsia="zh-CN"/>
        </w:rPr>
        <w:t>》</w:t>
      </w:r>
      <w:r>
        <w:t>，畢沅撰。畢氏從唐代以前經傳注疏中輯出舊音數百條，依</w:t>
      </w:r>
    </w:p>
    <w:p w14:paraId="6B21BE29">
      <w:r>
        <w:rPr>
          <w:rFonts w:hint="eastAsia" w:eastAsia="宋体"/>
          <w:lang w:eastAsia="zh-CN"/>
        </w:rPr>
        <w:t>《</w:t>
      </w:r>
      <w:r>
        <w:t>説文</w:t>
      </w:r>
      <w:r>
        <w:rPr>
          <w:rFonts w:hint="eastAsia" w:eastAsia="宋体"/>
          <w:lang w:eastAsia="zh-CN"/>
        </w:rPr>
        <w:t>》</w:t>
      </w:r>
      <w:r>
        <w:t>次序排列，註明出處</w:t>
      </w:r>
    </w:p>
    <w:p w14:paraId="1D009553">
      <w:r>
        <w:rPr>
          <w:rFonts w:hint="eastAsia" w:eastAsia="宋体"/>
          <w:lang w:eastAsia="zh-CN"/>
        </w:rPr>
        <w:t>【</w:t>
      </w:r>
      <w:r>
        <w:t>五</w:t>
      </w:r>
      <w:r>
        <w:rPr>
          <w:rFonts w:hint="eastAsia" w:eastAsia="宋体"/>
          <w:lang w:eastAsia="zh-CN"/>
        </w:rPr>
        <w:t>】</w:t>
      </w:r>
      <w:r>
        <w:t>李公：未詳何人。劉素如</w:t>
      </w:r>
      <w:r>
        <w:rPr>
          <w:rFonts w:hint="eastAsia" w:eastAsia="宋体"/>
          <w:lang w:eastAsia="zh-CN"/>
        </w:rPr>
        <w:t>《</w:t>
      </w:r>
      <w:r>
        <w:t>昭代經師手簡箋釋</w:t>
      </w:r>
      <w:r>
        <w:rPr>
          <w:rFonts w:hint="eastAsia" w:eastAsia="宋体"/>
          <w:lang w:eastAsia="zh-CN"/>
        </w:rPr>
        <w:t>》</w:t>
      </w:r>
      <w:r>
        <w:t>以爲李惇，非，李惇早已作古</w:t>
      </w:r>
    </w:p>
    <w:p w14:paraId="06E59A4C">
      <w:r>
        <w:t>宋翔鳳致王引之書一通</w:t>
      </w:r>
    </w:p>
    <w:p w14:paraId="17DB8DDE">
      <w:r>
        <w:t>曼卿學士大夫閤下：前辱示伏生廿九篇説</w:t>
      </w:r>
      <w:r>
        <w:rPr>
          <w:rFonts w:hint="eastAsia" w:eastAsia="宋体"/>
          <w:lang w:eastAsia="zh-CN"/>
        </w:rPr>
        <w:t>【</w:t>
      </w:r>
      <w:r>
        <w:t>…</w:t>
      </w:r>
      <w:r>
        <w:rPr>
          <w:rFonts w:hint="eastAsia" w:eastAsia="宋体"/>
          <w:lang w:eastAsia="zh-CN"/>
        </w:rPr>
        <w:t>）</w:t>
      </w:r>
      <w:r>
        <w:t>，反覆數過，鄙意則謂</w:t>
      </w:r>
      <w:r>
        <w:rPr>
          <w:rFonts w:hint="eastAsia" w:eastAsia="宋体"/>
          <w:lang w:eastAsia="zh-CN"/>
        </w:rPr>
        <w:t>《</w:t>
      </w:r>
      <w:r>
        <w:t>書</w:t>
      </w:r>
      <w:r>
        <w:rPr>
          <w:rFonts w:hint="eastAsia" w:eastAsia="宋体"/>
          <w:lang w:eastAsia="zh-CN"/>
        </w:rPr>
        <w:t>》</w:t>
      </w:r>
      <w:r>
        <w:t>今古文之</w:t>
      </w:r>
    </w:p>
    <w:p w14:paraId="6784ED89">
      <w:r>
        <w:t>别，即在</w:t>
      </w:r>
      <w:r>
        <w:rPr>
          <w:rFonts w:hint="eastAsia" w:eastAsia="宋体"/>
          <w:lang w:eastAsia="zh-CN"/>
        </w:rPr>
        <w:t>《</w:t>
      </w:r>
      <w:r>
        <w:t>大誓</w:t>
      </w:r>
      <w:r>
        <w:rPr>
          <w:rFonts w:hint="eastAsia" w:eastAsia="宋体"/>
          <w:lang w:eastAsia="zh-CN"/>
        </w:rPr>
        <w:t>》</w:t>
      </w:r>
      <w:r>
        <w:t>一篇</w:t>
      </w:r>
      <w:r>
        <w:rPr>
          <w:rFonts w:hint="eastAsia" w:eastAsia="宋体"/>
          <w:lang w:eastAsia="zh-CN"/>
        </w:rPr>
        <w:t>【</w:t>
      </w:r>
      <w:r>
        <w:t>D，前与恭甫書已言之，頗自嘉其説，昨已呈政矣。</w:t>
      </w:r>
      <w:r>
        <w:rPr>
          <w:rFonts w:hint="eastAsia" w:eastAsia="宋体"/>
          <w:lang w:eastAsia="zh-CN"/>
        </w:rPr>
        <w:t>《</w:t>
      </w:r>
      <w:r>
        <w:t>萟文志</w:t>
      </w:r>
      <w:r>
        <w:rPr>
          <w:rFonts w:hint="eastAsia" w:eastAsia="宋体"/>
          <w:lang w:eastAsia="zh-CN"/>
        </w:rPr>
        <w:t>》</w:t>
      </w:r>
      <w:r>
        <w:t>言：</w:t>
      </w:r>
      <w:r>
        <w:rPr>
          <w:rFonts w:hint="eastAsia" w:eastAsia="宋体"/>
          <w:lang w:eastAsia="zh-CN"/>
        </w:rPr>
        <w:t>“</w:t>
      </w:r>
      <w:r>
        <w:t>劉</w:t>
      </w:r>
    </w:p>
    <w:p w14:paraId="18A8B38D">
      <w:r>
        <w:t>【第218页】</w:t>
      </w:r>
    </w:p>
    <w:p w14:paraId="3CCBC2A2">
      <w:r>
        <w:t>向校經傳、諸子、詩賦。</w:t>
      </w:r>
      <w:r>
        <w:rPr>
          <w:rFonts w:hint="eastAsia" w:eastAsia="宋体"/>
          <w:lang w:eastAsia="zh-CN"/>
        </w:rPr>
        <w:t>”</w:t>
      </w:r>
      <w:r>
        <w:t>又言：</w:t>
      </w:r>
      <w:r>
        <w:rPr>
          <w:rFonts w:hint="eastAsia" w:eastAsia="宋体"/>
          <w:lang w:eastAsia="zh-CN"/>
        </w:rPr>
        <w:t>“</w:t>
      </w:r>
      <w:r>
        <w:t>每一書已，向輒條其篇目，撮其指意，録而奏之。</w:t>
      </w:r>
      <w:r>
        <w:rPr>
          <w:rFonts w:hint="eastAsia" w:eastAsia="宋体"/>
          <w:lang w:eastAsia="zh-CN"/>
        </w:rPr>
        <w:t>”</w:t>
      </w:r>
      <w:r>
        <w:t>則子政</w:t>
      </w:r>
    </w:p>
    <w:p w14:paraId="60030C26">
      <w:r>
        <w:t>雖不傳</w:t>
      </w:r>
      <w:r>
        <w:rPr>
          <w:rFonts w:hint="eastAsia" w:eastAsia="宋体"/>
          <w:lang w:eastAsia="zh-CN"/>
        </w:rPr>
        <w:t>《</w:t>
      </w:r>
      <w:r>
        <w:t>尚書</w:t>
      </w:r>
      <w:r>
        <w:rPr>
          <w:rFonts w:hint="eastAsia" w:eastAsia="宋体"/>
          <w:lang w:eastAsia="zh-CN"/>
        </w:rPr>
        <w:t>》</w:t>
      </w:r>
      <w:r>
        <w:t>學，而其篇目必素所審究。</w:t>
      </w:r>
      <w:r>
        <w:rPr>
          <w:rFonts w:hint="eastAsia" w:eastAsia="宋体"/>
          <w:lang w:eastAsia="zh-CN"/>
        </w:rPr>
        <w:t>《</w:t>
      </w:r>
      <w:r>
        <w:t>萟文志</w:t>
      </w:r>
      <w:r>
        <w:rPr>
          <w:rFonts w:hint="eastAsia" w:eastAsia="宋体"/>
          <w:lang w:eastAsia="zh-CN"/>
        </w:rPr>
        <w:t>》</w:t>
      </w:r>
      <w:r>
        <w:t>以經二十九卷大小夏侯二家。cD爲大文，歐</w:t>
      </w:r>
    </w:p>
    <w:p w14:paraId="612FD378">
      <w:r>
        <w:t>昜經三汲古閣本誤作二。十二卷爲旁註</w:t>
      </w:r>
    </w:p>
    <w:p w14:paraId="5DF58689">
      <w:r>
        <w:rPr>
          <w:rFonts w:hint="eastAsia" w:eastAsia="宋体"/>
          <w:lang w:eastAsia="zh-CN"/>
        </w:rPr>
        <w:t>【</w:t>
      </w:r>
      <w:r>
        <w:t>四，此</w:t>
      </w:r>
      <w:r>
        <w:rPr>
          <w:rFonts w:hint="eastAsia" w:eastAsia="宋体"/>
          <w:lang w:eastAsia="zh-CN"/>
        </w:rPr>
        <w:t>《</w:t>
      </w:r>
      <w:r>
        <w:t>别録</w:t>
      </w:r>
      <w:r>
        <w:rPr>
          <w:rFonts w:hint="eastAsia" w:eastAsia="宋体"/>
          <w:lang w:eastAsia="zh-CN"/>
        </w:rPr>
        <w:t>》</w:t>
      </w:r>
      <w:r>
        <w:t>之舊五</w:t>
      </w:r>
      <w:r>
        <w:rPr>
          <w:rFonts w:hint="eastAsia" w:eastAsia="宋体"/>
          <w:lang w:eastAsia="zh-CN"/>
        </w:rPr>
        <w:t>】</w:t>
      </w:r>
      <w:r>
        <w:t>，以著二十九卷爲伏生傳授之元</w:t>
      </w:r>
    </w:p>
    <w:p w14:paraId="3E4A462B">
      <w:r>
        <w:t>本，三十二卷爲歐昜以古文三篇</w:t>
      </w:r>
      <w:r>
        <w:rPr>
          <w:rFonts w:hint="eastAsia" w:eastAsia="宋体"/>
          <w:lang w:eastAsia="zh-CN"/>
        </w:rPr>
        <w:t>《</w:t>
      </w:r>
      <w:r>
        <w:t>大誓</w:t>
      </w:r>
      <w:r>
        <w:rPr>
          <w:rFonts w:hint="eastAsia" w:eastAsia="宋体"/>
          <w:lang w:eastAsia="zh-CN"/>
        </w:rPr>
        <w:t>》</w:t>
      </w:r>
      <w:r>
        <w:t>增入也。</w:t>
      </w:r>
      <w:r>
        <w:rPr>
          <w:rFonts w:hint="eastAsia" w:eastAsia="宋体"/>
          <w:lang w:eastAsia="zh-CN"/>
        </w:rPr>
        <w:t>《</w:t>
      </w:r>
      <w:r>
        <w:t>萟文志</w:t>
      </w:r>
      <w:r>
        <w:rPr>
          <w:rFonts w:hint="eastAsia" w:eastAsia="宋体"/>
          <w:lang w:eastAsia="zh-CN"/>
        </w:rPr>
        <w:t>》</w:t>
      </w:r>
      <w:r>
        <w:t>又言：</w:t>
      </w:r>
      <w:r>
        <w:rPr>
          <w:rFonts w:hint="eastAsia" w:eastAsia="宋体"/>
          <w:lang w:eastAsia="zh-CN"/>
        </w:rPr>
        <w:t>“</w:t>
      </w:r>
      <w:r>
        <w:t>劉向以中古文校歐昜</w:t>
      </w:r>
    </w:p>
    <w:p w14:paraId="146FDE30">
      <w:r>
        <w:t>大小夏侯經文。</w:t>
      </w:r>
      <w:r>
        <w:rPr>
          <w:rFonts w:hint="eastAsia" w:eastAsia="宋体"/>
          <w:lang w:eastAsia="zh-CN"/>
        </w:rPr>
        <w:t>”</w:t>
      </w:r>
      <w:r>
        <w:t>則三家篇第孰多孰少，孰存孰佚，皆以目驗，不得有傳聞之誤。必確然見二</w:t>
      </w:r>
    </w:p>
    <w:p w14:paraId="1825784D">
      <w:r>
        <w:t>十九卷無</w:t>
      </w:r>
      <w:r>
        <w:rPr>
          <w:rFonts w:hint="eastAsia" w:eastAsia="宋体"/>
          <w:lang w:eastAsia="zh-CN"/>
        </w:rPr>
        <w:t>《</w:t>
      </w:r>
      <w:r>
        <w:t>大誓</w:t>
      </w:r>
      <w:r>
        <w:rPr>
          <w:rFonts w:hint="eastAsia" w:eastAsia="宋体"/>
          <w:lang w:eastAsia="zh-CN"/>
        </w:rPr>
        <w:t>》</w:t>
      </w:r>
      <w:r>
        <w:t>，而後敢云</w:t>
      </w:r>
      <w:r>
        <w:rPr>
          <w:rFonts w:hint="eastAsia" w:eastAsia="宋体"/>
          <w:lang w:eastAsia="zh-CN"/>
        </w:rPr>
        <w:t>《</w:t>
      </w:r>
      <w:r>
        <w:t>大誓</w:t>
      </w:r>
      <w:r>
        <w:rPr>
          <w:rFonts w:hint="eastAsia" w:eastAsia="宋体"/>
          <w:lang w:eastAsia="zh-CN"/>
        </w:rPr>
        <w:t>》</w:t>
      </w:r>
      <w:r>
        <w:t>後得。唯</w:t>
      </w:r>
      <w:r>
        <w:rPr>
          <w:rFonts w:hint="eastAsia" w:eastAsia="宋体"/>
          <w:lang w:eastAsia="zh-CN"/>
        </w:rPr>
        <w:t>《</w:t>
      </w:r>
      <w:r>
        <w:t>漢書。儒林傳</w:t>
      </w:r>
      <w:r>
        <w:rPr>
          <w:rFonts w:hint="eastAsia" w:eastAsia="宋体"/>
          <w:lang w:eastAsia="zh-CN"/>
        </w:rPr>
        <w:t>》</w:t>
      </w:r>
      <w:r>
        <w:t>言張霸</w:t>
      </w:r>
      <w:r>
        <w:rPr>
          <w:rFonts w:hint="eastAsia" w:eastAsia="宋体"/>
          <w:lang w:eastAsia="zh-CN"/>
        </w:rPr>
        <w:t>“</w:t>
      </w:r>
      <w:r>
        <w:t>分析合二十九篇以爲數十</w:t>
      </w:r>
    </w:p>
    <w:p w14:paraId="3B113C17">
      <w:r>
        <w:t>又采</w:t>
      </w:r>
      <w:r>
        <w:rPr>
          <w:rFonts w:hint="eastAsia" w:eastAsia="宋体"/>
          <w:lang w:eastAsia="zh-CN"/>
        </w:rPr>
        <w:t>《</w:t>
      </w:r>
      <w:r>
        <w:t>左氏傳</w:t>
      </w:r>
      <w:r>
        <w:rPr>
          <w:rFonts w:hint="eastAsia" w:eastAsia="宋体"/>
          <w:lang w:eastAsia="zh-CN"/>
        </w:rPr>
        <w:t>》</w:t>
      </w:r>
      <w:r>
        <w:t>、</w:t>
      </w:r>
      <w:r>
        <w:rPr>
          <w:rFonts w:hint="eastAsia" w:eastAsia="宋体"/>
          <w:lang w:eastAsia="zh-CN"/>
        </w:rPr>
        <w:t>《</w:t>
      </w:r>
      <w:r>
        <w:t>書序</w:t>
      </w:r>
      <w:r>
        <w:rPr>
          <w:rFonts w:hint="eastAsia" w:eastAsia="宋体"/>
          <w:lang w:eastAsia="zh-CN"/>
        </w:rPr>
        <w:t>》</w:t>
      </w:r>
      <w:r>
        <w:t>爲作首尾</w:t>
      </w:r>
      <w:r>
        <w:rPr>
          <w:rFonts w:hint="eastAsia" w:eastAsia="宋体"/>
          <w:lang w:eastAsia="zh-CN"/>
        </w:rPr>
        <w:t>”《</w:t>
      </w:r>
      <w:r>
        <w:t>書序</w:t>
      </w:r>
      <w:r>
        <w:rPr>
          <w:rFonts w:hint="eastAsia" w:eastAsia="宋体"/>
          <w:lang w:eastAsia="zh-CN"/>
        </w:rPr>
        <w:t>》</w:t>
      </w:r>
      <w:r>
        <w:t>别言則二十九篇有</w:t>
      </w:r>
      <w:r>
        <w:rPr>
          <w:rFonts w:hint="eastAsia" w:eastAsia="宋体"/>
          <w:lang w:eastAsia="zh-CN"/>
        </w:rPr>
        <w:t>《</w:t>
      </w:r>
      <w:r>
        <w:t>大誓</w:t>
      </w:r>
      <w:r>
        <w:rPr>
          <w:rFonts w:hint="eastAsia" w:eastAsia="宋体"/>
          <w:lang w:eastAsia="zh-CN"/>
        </w:rPr>
        <w:t>》</w:t>
      </w:r>
      <w:r>
        <w:t>此班固在東漢時</w:t>
      </w:r>
    </w:p>
    <w:p w14:paraId="44762ADB">
      <w:r>
        <w:rPr>
          <w:rFonts w:hint="eastAsia" w:eastAsia="宋体"/>
          <w:lang w:eastAsia="zh-CN"/>
        </w:rPr>
        <w:t>《</w:t>
      </w:r>
      <w:r>
        <w:t>大誓</w:t>
      </w:r>
      <w:r>
        <w:rPr>
          <w:rFonts w:hint="eastAsia" w:eastAsia="宋体"/>
          <w:lang w:eastAsia="zh-CN"/>
        </w:rPr>
        <w:t>》</w:t>
      </w:r>
      <w:r>
        <w:t>已非全文。故揔爲一篇＄以合於二十八篇。</w:t>
      </w:r>
      <w:r>
        <w:rPr>
          <w:rFonts w:hint="eastAsia" w:eastAsia="宋体"/>
          <w:lang w:eastAsia="zh-CN"/>
        </w:rPr>
        <w:t>《</w:t>
      </w:r>
      <w:r>
        <w:t>尚書正義</w:t>
      </w:r>
      <w:r>
        <w:rPr>
          <w:rFonts w:hint="eastAsia" w:eastAsia="宋体"/>
          <w:lang w:eastAsia="zh-CN"/>
        </w:rPr>
        <w:t>》</w:t>
      </w:r>
      <w:r>
        <w:t>亦云：</w:t>
      </w:r>
      <w:r>
        <w:rPr>
          <w:rFonts w:hint="eastAsia" w:eastAsia="宋体"/>
          <w:lang w:eastAsia="zh-CN"/>
        </w:rPr>
        <w:t>“</w:t>
      </w:r>
      <w:r>
        <w:t>伏生二十九卷，而</w:t>
      </w:r>
    </w:p>
    <w:p w14:paraId="0510A096">
      <w:r>
        <w:rPr>
          <w:rFonts w:hint="eastAsia" w:eastAsia="宋体"/>
          <w:lang w:eastAsia="zh-CN"/>
        </w:rPr>
        <w:t>《</w:t>
      </w:r>
      <w:r>
        <w:t>序</w:t>
      </w:r>
      <w:r>
        <w:rPr>
          <w:rFonts w:hint="eastAsia" w:eastAsia="宋体"/>
          <w:lang w:eastAsia="zh-CN"/>
        </w:rPr>
        <w:t>》</w:t>
      </w:r>
      <w:r>
        <w:t>在外。</w:t>
      </w:r>
      <w:r>
        <w:rPr>
          <w:rFonts w:hint="eastAsia" w:eastAsia="宋体"/>
          <w:lang w:eastAsia="zh-CN"/>
        </w:rPr>
        <w:t>”《</w:t>
      </w:r>
      <w:r>
        <w:t>釋文。序録</w:t>
      </w:r>
      <w:r>
        <w:rPr>
          <w:rFonts w:hint="eastAsia" w:eastAsia="宋体"/>
          <w:lang w:eastAsia="zh-CN"/>
        </w:rPr>
        <w:t>》</w:t>
      </w:r>
      <w:r>
        <w:t>云：</w:t>
      </w:r>
      <w:r>
        <w:rPr>
          <w:rFonts w:hint="eastAsia" w:eastAsia="宋体"/>
          <w:lang w:eastAsia="zh-CN"/>
        </w:rPr>
        <w:t>“《</w:t>
      </w:r>
      <w:r>
        <w:t>泰當作大。誓</w:t>
      </w:r>
      <w:r>
        <w:rPr>
          <w:rFonts w:hint="eastAsia" w:eastAsia="宋体"/>
          <w:lang w:eastAsia="zh-CN"/>
        </w:rPr>
        <w:t>》</w:t>
      </w:r>
      <w:r>
        <w:t>一篇，與伏生所誦，合三十篇。</w:t>
      </w:r>
      <w:r>
        <w:rPr>
          <w:rFonts w:hint="eastAsia" w:eastAsia="宋体"/>
          <w:lang w:eastAsia="zh-CN"/>
        </w:rPr>
        <w:t>”</w:t>
      </w:r>
      <w:r>
        <w:t>皆以</w:t>
      </w:r>
      <w:r>
        <w:rPr>
          <w:rFonts w:hint="eastAsia" w:eastAsia="宋体"/>
          <w:lang w:eastAsia="zh-CN"/>
        </w:rPr>
        <w:t>《</w:t>
      </w:r>
      <w:r>
        <w:t>大誓</w:t>
      </w:r>
    </w:p>
    <w:p w14:paraId="2167982E">
      <w:r>
        <w:t>爲一篇，不与向、歆所校本同矣。況</w:t>
      </w:r>
      <w:r>
        <w:rPr>
          <w:rFonts w:hint="eastAsia" w:eastAsia="宋体"/>
          <w:lang w:eastAsia="zh-CN"/>
        </w:rPr>
        <w:t>《</w:t>
      </w:r>
      <w:r>
        <w:t>别録</w:t>
      </w:r>
      <w:r>
        <w:rPr>
          <w:rFonts w:hint="eastAsia" w:eastAsia="宋体"/>
          <w:lang w:eastAsia="zh-CN"/>
        </w:rPr>
        <w:t>》</w:t>
      </w:r>
      <w:r>
        <w:t>云</w:t>
      </w:r>
      <w:r>
        <w:rPr>
          <w:rFonts w:hint="eastAsia" w:eastAsia="宋体"/>
          <w:lang w:eastAsia="zh-CN"/>
        </w:rPr>
        <w:t>“</w:t>
      </w:r>
      <w:r>
        <w:t>民間獻</w:t>
      </w:r>
      <w:r>
        <w:rPr>
          <w:rFonts w:hint="eastAsia" w:eastAsia="宋体"/>
          <w:lang w:eastAsia="zh-CN"/>
        </w:rPr>
        <w:t>《</w:t>
      </w:r>
      <w:r>
        <w:t>大誓</w:t>
      </w:r>
      <w:r>
        <w:rPr>
          <w:rFonts w:hint="eastAsia" w:eastAsia="宋体"/>
          <w:lang w:eastAsia="zh-CN"/>
        </w:rPr>
        <w:t>》”</w:t>
      </w:r>
      <w:r>
        <w:t>，即指壞壁得書云</w:t>
      </w:r>
      <w:r>
        <w:rPr>
          <w:rFonts w:hint="eastAsia" w:eastAsia="宋体"/>
          <w:lang w:eastAsia="zh-CN"/>
        </w:rPr>
        <w:t>“</w:t>
      </w:r>
      <w:r>
        <w:t>博士</w:t>
      </w:r>
    </w:p>
    <w:p w14:paraId="5DB4E18D">
      <w:r>
        <w:t>讀説之</w:t>
      </w:r>
      <w:r>
        <w:rPr>
          <w:rFonts w:hint="eastAsia" w:eastAsia="宋体"/>
          <w:lang w:eastAsia="zh-CN"/>
        </w:rPr>
        <w:t>”</w:t>
      </w:r>
      <w:r>
        <w:t>，即指歐昜博士。桉諸時事，靡不符合，若</w:t>
      </w:r>
      <w:r>
        <w:rPr>
          <w:rFonts w:hint="eastAsia" w:eastAsia="宋体"/>
          <w:lang w:eastAsia="zh-CN"/>
        </w:rPr>
        <w:t>《</w:t>
      </w:r>
      <w:r>
        <w:t>論衡</w:t>
      </w:r>
      <w:r>
        <w:rPr>
          <w:rFonts w:hint="eastAsia" w:eastAsia="宋体"/>
          <w:lang w:eastAsia="zh-CN"/>
        </w:rPr>
        <w:t>》</w:t>
      </w:r>
      <w:r>
        <w:t>等書謂爲宣帝時所得</w:t>
      </w:r>
      <w:r>
        <w:rPr>
          <w:rFonts w:hint="eastAsia" w:eastAsia="宋体"/>
          <w:lang w:eastAsia="zh-CN"/>
        </w:rPr>
        <w:t>【</w:t>
      </w:r>
      <w:r>
        <w:t>tJ，則正</w:t>
      </w:r>
    </w:p>
    <w:p w14:paraId="6A791E05">
      <w:r>
        <w:t>是傳聞之誤耳。</w:t>
      </w:r>
      <w:r>
        <w:rPr>
          <w:rFonts w:hint="eastAsia" w:eastAsia="宋体"/>
          <w:lang w:eastAsia="zh-CN"/>
        </w:rPr>
        <w:t>《</w:t>
      </w:r>
      <w:r>
        <w:t>玉海</w:t>
      </w:r>
      <w:r>
        <w:rPr>
          <w:rFonts w:hint="eastAsia" w:eastAsia="宋体"/>
          <w:lang w:eastAsia="zh-CN"/>
        </w:rPr>
        <w:t>》</w:t>
      </w:r>
      <w:r>
        <w:t>引鄭康成</w:t>
      </w:r>
      <w:r>
        <w:rPr>
          <w:rFonts w:hint="eastAsia" w:eastAsia="宋体"/>
          <w:lang w:eastAsia="zh-CN"/>
        </w:rPr>
        <w:t>《</w:t>
      </w:r>
      <w:r>
        <w:t>尚書大傳序</w:t>
      </w:r>
      <w:r>
        <w:rPr>
          <w:rFonts w:hint="eastAsia" w:eastAsia="宋体"/>
          <w:lang w:eastAsia="zh-CN"/>
        </w:rPr>
        <w:t>》</w:t>
      </w:r>
      <w:r>
        <w:t>云：</w:t>
      </w:r>
      <w:r>
        <w:rPr>
          <w:rFonts w:hint="eastAsia" w:eastAsia="宋体"/>
          <w:lang w:eastAsia="zh-CN"/>
        </w:rPr>
        <w:t>“</w:t>
      </w:r>
      <w:r>
        <w:t>生指伏生。没後，數子各論所聞，以己</w:t>
      </w:r>
    </w:p>
    <w:p w14:paraId="63381918">
      <w:r>
        <w:t>意彌縫其闕，别作章句。又特撰大義，因經屬指，名之曰傳。</w:t>
      </w:r>
      <w:r>
        <w:rPr>
          <w:rFonts w:hint="eastAsia" w:eastAsia="宋体"/>
          <w:lang w:eastAsia="zh-CN"/>
        </w:rPr>
        <w:t>”</w:t>
      </w:r>
      <w:r>
        <w:t>則</w:t>
      </w:r>
      <w:r>
        <w:rPr>
          <w:rFonts w:hint="eastAsia" w:eastAsia="宋体"/>
          <w:lang w:eastAsia="zh-CN"/>
        </w:rPr>
        <w:t>《</w:t>
      </w:r>
      <w:r>
        <w:t>大傳</w:t>
      </w:r>
      <w:r>
        <w:rPr>
          <w:rFonts w:hint="eastAsia" w:eastAsia="宋体"/>
          <w:lang w:eastAsia="zh-CN"/>
        </w:rPr>
        <w:t>》</w:t>
      </w:r>
      <w:r>
        <w:t>之作在伏生之後</w:t>
      </w:r>
    </w:p>
    <w:p w14:paraId="73A3B4E7">
      <w:r>
        <w:t>即如歐昜以</w:t>
      </w:r>
      <w:r>
        <w:rPr>
          <w:rFonts w:hint="eastAsia" w:eastAsia="宋体"/>
          <w:lang w:eastAsia="zh-CN"/>
        </w:rPr>
        <w:t>《</w:t>
      </w:r>
      <w:r>
        <w:t>大誓</w:t>
      </w:r>
      <w:r>
        <w:rPr>
          <w:rFonts w:hint="eastAsia" w:eastAsia="宋体"/>
          <w:lang w:eastAsia="zh-CN"/>
        </w:rPr>
        <w:t>》</w:t>
      </w:r>
      <w:r>
        <w:t>入今文經＄所謂</w:t>
      </w:r>
      <w:r>
        <w:rPr>
          <w:rFonts w:hint="eastAsia" w:eastAsia="宋体"/>
          <w:lang w:eastAsia="zh-CN"/>
        </w:rPr>
        <w:t>“</w:t>
      </w:r>
      <w:r>
        <w:t>彌縫其闕</w:t>
      </w:r>
      <w:r>
        <w:rPr>
          <w:rFonts w:hint="eastAsia" w:eastAsia="宋体"/>
          <w:lang w:eastAsia="zh-CN"/>
        </w:rPr>
        <w:t>”</w:t>
      </w:r>
      <w:r>
        <w:t>是已。六</w:t>
      </w:r>
      <w:r>
        <w:rPr>
          <w:rFonts w:hint="eastAsia" w:eastAsia="宋体"/>
          <w:lang w:eastAsia="zh-CN"/>
        </w:rPr>
        <w:t>《</w:t>
      </w:r>
      <w:r>
        <w:t>誓</w:t>
      </w:r>
      <w:r>
        <w:rPr>
          <w:rFonts w:hint="eastAsia" w:eastAsia="宋体"/>
          <w:lang w:eastAsia="zh-CN"/>
        </w:rPr>
        <w:t>》</w:t>
      </w:r>
      <w:r>
        <w:t>觀義之文</w:t>
      </w:r>
      <w:r>
        <w:rPr>
          <w:rFonts w:hint="eastAsia" w:eastAsia="宋体"/>
          <w:lang w:eastAsia="zh-CN"/>
        </w:rPr>
        <w:t>【</w:t>
      </w:r>
      <w:r>
        <w:t>（J＄又何必非後人</w:t>
      </w:r>
    </w:p>
    <w:p w14:paraId="230F2D15">
      <w:r>
        <w:t>所撰乎？</w:t>
      </w:r>
      <w:r>
        <w:rPr>
          <w:rFonts w:hint="eastAsia" w:eastAsia="宋体"/>
          <w:lang w:eastAsia="zh-CN"/>
        </w:rPr>
        <w:t>《</w:t>
      </w:r>
      <w:r>
        <w:t>史記</w:t>
      </w:r>
      <w:r>
        <w:rPr>
          <w:rFonts w:hint="eastAsia" w:eastAsia="宋体"/>
          <w:lang w:eastAsia="zh-CN"/>
        </w:rPr>
        <w:t>》</w:t>
      </w:r>
      <w:r>
        <w:t>言孔子贊</w:t>
      </w:r>
      <w:r>
        <w:rPr>
          <w:rFonts w:hint="eastAsia" w:eastAsia="宋体"/>
          <w:lang w:eastAsia="zh-CN"/>
        </w:rPr>
        <w:t>《</w:t>
      </w:r>
      <w:r>
        <w:t>易</w:t>
      </w:r>
      <w:r>
        <w:rPr>
          <w:rFonts w:hint="eastAsia" w:eastAsia="宋体"/>
          <w:lang w:eastAsia="zh-CN"/>
        </w:rPr>
        <w:t>》</w:t>
      </w:r>
      <w:r>
        <w:t>、序</w:t>
      </w:r>
      <w:r>
        <w:rPr>
          <w:rFonts w:hint="eastAsia" w:eastAsia="宋体"/>
          <w:lang w:eastAsia="zh-CN"/>
        </w:rPr>
        <w:t>《</w:t>
      </w:r>
      <w:r>
        <w:t>書</w:t>
      </w:r>
      <w:r>
        <w:rPr>
          <w:rFonts w:hint="eastAsia" w:eastAsia="宋体"/>
          <w:lang w:eastAsia="zh-CN"/>
        </w:rPr>
        <w:t>》</w:t>
      </w:r>
      <w:r>
        <w:t>。</w:t>
      </w:r>
      <w:r>
        <w:rPr>
          <w:rFonts w:hint="eastAsia" w:eastAsia="宋体"/>
          <w:lang w:eastAsia="zh-CN"/>
        </w:rPr>
        <w:t>《</w:t>
      </w:r>
      <w:r>
        <w:t>漢。萟文志</w:t>
      </w:r>
      <w:r>
        <w:rPr>
          <w:rFonts w:hint="eastAsia" w:eastAsia="宋体"/>
          <w:lang w:eastAsia="zh-CN"/>
        </w:rPr>
        <w:t>》</w:t>
      </w:r>
      <w:r>
        <w:t>言</w:t>
      </w:r>
      <w:r>
        <w:rPr>
          <w:rFonts w:hint="eastAsia" w:eastAsia="宋体"/>
          <w:lang w:eastAsia="zh-CN"/>
        </w:rPr>
        <w:t>“《</w:t>
      </w:r>
      <w:r>
        <w:t>書</w:t>
      </w:r>
      <w:r>
        <w:rPr>
          <w:rFonts w:hint="eastAsia" w:eastAsia="宋体"/>
          <w:lang w:eastAsia="zh-CN"/>
        </w:rPr>
        <w:t>》</w:t>
      </w:r>
      <w:r>
        <w:t>之起遠矣＄至孔子籑焉</w:t>
      </w:r>
    </w:p>
    <w:p w14:paraId="2341BD82">
      <w:r>
        <w:t>【第219页】</w:t>
      </w:r>
    </w:p>
    <w:p w14:paraId="43F62D10">
      <w:r>
        <w:t>上斷于堯，下訖赢秦，凡百篇，而爲之序。</w:t>
      </w:r>
      <w:r>
        <w:rPr>
          <w:rFonts w:hint="eastAsia" w:eastAsia="宋体"/>
          <w:lang w:eastAsia="zh-CN"/>
        </w:rPr>
        <w:t>”</w:t>
      </w:r>
      <w:r>
        <w:t>孔子作</w:t>
      </w:r>
      <w:r>
        <w:rPr>
          <w:rFonts w:hint="eastAsia" w:eastAsia="宋体"/>
          <w:lang w:eastAsia="zh-CN"/>
        </w:rPr>
        <w:t>《</w:t>
      </w:r>
      <w:r>
        <w:t>書序</w:t>
      </w:r>
      <w:r>
        <w:rPr>
          <w:rFonts w:hint="eastAsia" w:eastAsia="宋体"/>
          <w:lang w:eastAsia="zh-CN"/>
        </w:rPr>
        <w:t>》</w:t>
      </w:r>
      <w:r>
        <w:t>，言之者鑿鑿，非</w:t>
      </w:r>
      <w:r>
        <w:rPr>
          <w:rFonts w:hint="eastAsia" w:eastAsia="宋体"/>
          <w:lang w:eastAsia="zh-CN"/>
        </w:rPr>
        <w:t>《</w:t>
      </w:r>
      <w:r>
        <w:t>毛詩序</w:t>
      </w:r>
      <w:r>
        <w:rPr>
          <w:rFonts w:hint="eastAsia" w:eastAsia="宋体"/>
          <w:lang w:eastAsia="zh-CN"/>
        </w:rPr>
        <w:t>》</w:t>
      </w:r>
      <w:r>
        <w:t>可比</w:t>
      </w:r>
    </w:p>
    <w:p w14:paraId="62D19A2A">
      <w:r>
        <w:rPr>
          <w:rFonts w:hint="eastAsia" w:eastAsia="宋体"/>
          <w:lang w:eastAsia="zh-CN"/>
        </w:rPr>
        <w:t>《</w:t>
      </w:r>
      <w:r>
        <w:t>毛詩序</w:t>
      </w:r>
      <w:r>
        <w:rPr>
          <w:rFonts w:hint="eastAsia" w:eastAsia="宋体"/>
          <w:lang w:eastAsia="zh-CN"/>
        </w:rPr>
        <w:t>》</w:t>
      </w:r>
      <w:r>
        <w:t>乃毛氏一家之序，故齊、魯、韓則别有序。序與傳一人之作，故不爲序作傳。而</w:t>
      </w:r>
    </w:p>
    <w:p w14:paraId="24C23EA4">
      <w:r>
        <w:rPr>
          <w:rFonts w:hint="eastAsia" w:eastAsia="宋体"/>
          <w:lang w:eastAsia="zh-CN"/>
        </w:rPr>
        <w:t>《</w:t>
      </w:r>
      <w:r>
        <w:t>書序</w:t>
      </w:r>
      <w:r>
        <w:rPr>
          <w:rFonts w:hint="eastAsia" w:eastAsia="宋体"/>
          <w:lang w:eastAsia="zh-CN"/>
        </w:rPr>
        <w:t>》</w:t>
      </w:r>
      <w:r>
        <w:t>則必不然。如</w:t>
      </w:r>
      <w:r>
        <w:rPr>
          <w:rFonts w:hint="eastAsia" w:eastAsia="宋体"/>
          <w:lang w:eastAsia="zh-CN"/>
        </w:rPr>
        <w:t>《</w:t>
      </w:r>
      <w:r>
        <w:t>書序</w:t>
      </w:r>
      <w:r>
        <w:rPr>
          <w:rFonts w:hint="eastAsia" w:eastAsia="宋体"/>
          <w:lang w:eastAsia="zh-CN"/>
        </w:rPr>
        <w:t>》</w:t>
      </w:r>
      <w:r>
        <w:t>云：</w:t>
      </w:r>
      <w:r>
        <w:rPr>
          <w:rFonts w:hint="eastAsia" w:eastAsia="宋体"/>
          <w:lang w:eastAsia="zh-CN"/>
        </w:rPr>
        <w:t>“</w:t>
      </w:r>
      <w:r>
        <w:t>踐奄，作</w:t>
      </w:r>
      <w:r>
        <w:rPr>
          <w:rFonts w:hint="eastAsia" w:eastAsia="宋体"/>
          <w:lang w:eastAsia="zh-CN"/>
        </w:rPr>
        <w:t>《</w:t>
      </w:r>
      <w:r>
        <w:t>成王政</w:t>
      </w:r>
      <w:r>
        <w:rPr>
          <w:rFonts w:hint="eastAsia" w:eastAsia="宋体"/>
          <w:lang w:eastAsia="zh-CN"/>
        </w:rPr>
        <w:t>》【</w:t>
      </w:r>
      <w:r>
        <w:t>《。</w:t>
      </w:r>
      <w:r>
        <w:rPr>
          <w:rFonts w:hint="eastAsia" w:eastAsia="宋体"/>
          <w:lang w:eastAsia="zh-CN"/>
        </w:rPr>
        <w:t>”《</w:t>
      </w:r>
      <w:r>
        <w:t>音義</w:t>
      </w:r>
      <w:r>
        <w:rPr>
          <w:rFonts w:hint="eastAsia" w:eastAsia="宋体"/>
          <w:lang w:eastAsia="zh-CN"/>
        </w:rPr>
        <w:t>》</w:t>
      </w:r>
      <w:r>
        <w:t>引</w:t>
      </w:r>
      <w:r>
        <w:rPr>
          <w:rFonts w:hint="eastAsia" w:eastAsia="宋体"/>
          <w:lang w:eastAsia="zh-CN"/>
        </w:rPr>
        <w:t>《</w:t>
      </w:r>
      <w:r>
        <w:t>大傳</w:t>
      </w:r>
      <w:r>
        <w:rPr>
          <w:rFonts w:hint="eastAsia" w:eastAsia="宋体"/>
          <w:lang w:eastAsia="zh-CN"/>
        </w:rPr>
        <w:t>》</w:t>
      </w:r>
      <w:r>
        <w:t>云：</w:t>
      </w:r>
      <w:r>
        <w:rPr>
          <w:rFonts w:hint="eastAsia" w:eastAsia="宋体"/>
          <w:lang w:eastAsia="zh-CN"/>
        </w:rPr>
        <w:t>“</w:t>
      </w:r>
      <w:r>
        <w:t>踐，藉</w:t>
      </w:r>
    </w:p>
    <w:p w14:paraId="3E54F1E2">
      <w:r>
        <w:t>也。</w:t>
      </w:r>
      <w:r>
        <w:rPr>
          <w:rFonts w:hint="eastAsia" w:eastAsia="宋体"/>
          <w:lang w:eastAsia="zh-CN"/>
        </w:rPr>
        <w:t>”《</w:t>
      </w:r>
      <w:r>
        <w:t>詩正義</w:t>
      </w:r>
      <w:r>
        <w:rPr>
          <w:rFonts w:hint="eastAsia" w:eastAsia="宋体"/>
          <w:lang w:eastAsia="zh-CN"/>
        </w:rPr>
        <w:t>》</w:t>
      </w:r>
      <w:r>
        <w:t>亦引</w:t>
      </w:r>
      <w:r>
        <w:rPr>
          <w:rFonts w:hint="eastAsia" w:eastAsia="宋体"/>
          <w:lang w:eastAsia="zh-CN"/>
        </w:rPr>
        <w:t>《</w:t>
      </w:r>
      <w:r>
        <w:t>書傳</w:t>
      </w:r>
      <w:r>
        <w:rPr>
          <w:rFonts w:hint="eastAsia" w:eastAsia="宋体"/>
          <w:lang w:eastAsia="zh-CN"/>
        </w:rPr>
        <w:t>》</w:t>
      </w:r>
      <w:r>
        <w:t>云：</w:t>
      </w:r>
      <w:r>
        <w:rPr>
          <w:rFonts w:hint="eastAsia" w:eastAsia="宋体"/>
          <w:lang w:eastAsia="zh-CN"/>
        </w:rPr>
        <w:t>“</w:t>
      </w:r>
      <w:r>
        <w:t>遂踐奄。踐之者，藉之也。</w:t>
      </w:r>
      <w:r>
        <w:rPr>
          <w:rFonts w:hint="eastAsia" w:eastAsia="宋体"/>
          <w:lang w:eastAsia="zh-CN"/>
        </w:rPr>
        <w:t>”</w:t>
      </w:r>
      <w:r>
        <w:t>此</w:t>
      </w:r>
      <w:r>
        <w:rPr>
          <w:rFonts w:hint="eastAsia" w:eastAsia="宋体"/>
          <w:lang w:eastAsia="zh-CN"/>
        </w:rPr>
        <w:t>《</w:t>
      </w:r>
      <w:r>
        <w:t>大傳</w:t>
      </w:r>
      <w:r>
        <w:rPr>
          <w:rFonts w:hint="eastAsia" w:eastAsia="宋体"/>
          <w:lang w:eastAsia="zh-CN"/>
        </w:rPr>
        <w:t>》</w:t>
      </w:r>
      <w:r>
        <w:t>釋</w:t>
      </w:r>
      <w:r>
        <w:rPr>
          <w:rFonts w:hint="eastAsia" w:eastAsia="宋体"/>
          <w:lang w:eastAsia="zh-CN"/>
        </w:rPr>
        <w:t>《</w:t>
      </w:r>
      <w:r>
        <w:t>書序</w:t>
      </w:r>
      <w:r>
        <w:rPr>
          <w:rFonts w:hint="eastAsia" w:eastAsia="宋体"/>
          <w:lang w:eastAsia="zh-CN"/>
        </w:rPr>
        <w:t>》“</w:t>
      </w:r>
      <w:r>
        <w:t>踐奄</w:t>
      </w:r>
      <w:r>
        <w:rPr>
          <w:rFonts w:hint="eastAsia" w:eastAsia="宋体"/>
          <w:lang w:eastAsia="zh-CN"/>
        </w:rPr>
        <w:t>”</w:t>
      </w:r>
      <w:r>
        <w:t>之</w:t>
      </w:r>
    </w:p>
    <w:p w14:paraId="40D83D06">
      <w:r>
        <w:t>義。</w:t>
      </w:r>
      <w:r>
        <w:rPr>
          <w:rFonts w:hint="eastAsia" w:eastAsia="宋体"/>
          <w:lang w:eastAsia="zh-CN"/>
        </w:rPr>
        <w:t>《</w:t>
      </w:r>
      <w:r>
        <w:t>序</w:t>
      </w:r>
      <w:r>
        <w:rPr>
          <w:rFonts w:hint="eastAsia" w:eastAsia="宋体"/>
          <w:lang w:eastAsia="zh-CN"/>
        </w:rPr>
        <w:t>》</w:t>
      </w:r>
      <w:r>
        <w:t>又云：</w:t>
      </w:r>
      <w:r>
        <w:rPr>
          <w:rFonts w:hint="eastAsia" w:eastAsia="宋体"/>
          <w:lang w:eastAsia="zh-CN"/>
        </w:rPr>
        <w:t>“</w:t>
      </w:r>
      <w:r>
        <w:t>周公在豐，將没，欲葬成周。公薨，成王葬之于畢，告周公，作</w:t>
      </w:r>
      <w:r>
        <w:rPr>
          <w:rFonts w:hint="eastAsia" w:eastAsia="宋体"/>
          <w:lang w:eastAsia="zh-CN"/>
        </w:rPr>
        <w:t>《</w:t>
      </w:r>
      <w:r>
        <w:t>亳</w:t>
      </w:r>
    </w:p>
    <w:p w14:paraId="1310E9AF">
      <w:r>
        <w:t>姑</w:t>
      </w:r>
      <w:r>
        <w:rPr>
          <w:rFonts w:hint="eastAsia" w:eastAsia="宋体"/>
          <w:lang w:eastAsia="zh-CN"/>
        </w:rPr>
        <w:t>》【</w:t>
      </w:r>
      <w:r>
        <w:t>“oD。</w:t>
      </w:r>
      <w:r>
        <w:rPr>
          <w:rFonts w:hint="eastAsia" w:eastAsia="宋体"/>
          <w:lang w:eastAsia="zh-CN"/>
        </w:rPr>
        <w:t>”《</w:t>
      </w:r>
      <w:r>
        <w:t>尚書大傳</w:t>
      </w:r>
      <w:r>
        <w:rPr>
          <w:rFonts w:hint="eastAsia" w:eastAsia="宋体"/>
          <w:lang w:eastAsia="zh-CN"/>
        </w:rPr>
        <w:t>》</w:t>
      </w:r>
      <w:r>
        <w:t>亦記周公葬畢之事，此亦釋</w:t>
      </w:r>
      <w:r>
        <w:rPr>
          <w:rFonts w:hint="eastAsia" w:eastAsia="宋体"/>
          <w:lang w:eastAsia="zh-CN"/>
        </w:rPr>
        <w:t>《</w:t>
      </w:r>
      <w:r>
        <w:t>書序</w:t>
      </w:r>
      <w:r>
        <w:rPr>
          <w:rFonts w:hint="eastAsia" w:eastAsia="宋体"/>
          <w:lang w:eastAsia="zh-CN"/>
        </w:rPr>
        <w:t>》</w:t>
      </w:r>
      <w:r>
        <w:t>也。</w:t>
      </w:r>
      <w:r>
        <w:rPr>
          <w:rFonts w:hint="eastAsia" w:eastAsia="宋体"/>
          <w:lang w:eastAsia="zh-CN"/>
        </w:rPr>
        <w:t>《</w:t>
      </w:r>
      <w:r>
        <w:t>大傳</w:t>
      </w:r>
      <w:r>
        <w:rPr>
          <w:rFonts w:hint="eastAsia" w:eastAsia="宋体"/>
          <w:lang w:eastAsia="zh-CN"/>
        </w:rPr>
        <w:t>》</w:t>
      </w:r>
      <w:r>
        <w:t>既釋</w:t>
      </w:r>
      <w:r>
        <w:rPr>
          <w:rFonts w:hint="eastAsia" w:eastAsia="宋体"/>
          <w:lang w:eastAsia="zh-CN"/>
        </w:rPr>
        <w:t>《</w:t>
      </w:r>
      <w:r>
        <w:t>序</w:t>
      </w:r>
      <w:r>
        <w:rPr>
          <w:rFonts w:hint="eastAsia" w:eastAsia="宋体"/>
          <w:lang w:eastAsia="zh-CN"/>
        </w:rPr>
        <w:t>》</w:t>
      </w:r>
      <w:r>
        <w:t>，則</w:t>
      </w:r>
      <w:r>
        <w:rPr>
          <w:rFonts w:hint="eastAsia" w:eastAsia="宋体"/>
          <w:lang w:eastAsia="zh-CN"/>
        </w:rPr>
        <w:t>《</w:t>
      </w:r>
      <w:r>
        <w:t>萟文</w:t>
      </w:r>
    </w:p>
    <w:p w14:paraId="064D07A4">
      <w:r>
        <w:t>志</w:t>
      </w:r>
      <w:r>
        <w:rPr>
          <w:rFonts w:hint="eastAsia" w:eastAsia="宋体"/>
          <w:lang w:eastAsia="zh-CN"/>
        </w:rPr>
        <w:t>》</w:t>
      </w:r>
      <w:r>
        <w:t>大小夏侯</w:t>
      </w:r>
      <w:r>
        <w:rPr>
          <w:rFonts w:hint="eastAsia" w:eastAsia="宋体"/>
          <w:lang w:eastAsia="zh-CN"/>
        </w:rPr>
        <w:t>《</w:t>
      </w:r>
      <w:r>
        <w:t>章句</w:t>
      </w:r>
      <w:r>
        <w:rPr>
          <w:rFonts w:hint="eastAsia" w:eastAsia="宋体"/>
          <w:lang w:eastAsia="zh-CN"/>
        </w:rPr>
        <w:t>》</w:t>
      </w:r>
      <w:r>
        <w:t>各二十九卷，大小夏侯</w:t>
      </w:r>
      <w:r>
        <w:rPr>
          <w:rFonts w:hint="eastAsia" w:eastAsia="宋体"/>
          <w:lang w:eastAsia="zh-CN"/>
        </w:rPr>
        <w:t>《</w:t>
      </w:r>
      <w:r>
        <w:t>解故</w:t>
      </w:r>
      <w:r>
        <w:rPr>
          <w:rFonts w:hint="eastAsia" w:eastAsia="宋体"/>
          <w:lang w:eastAsia="zh-CN"/>
        </w:rPr>
        <w:t>》</w:t>
      </w:r>
      <w:r>
        <w:t>二十九篇，無不并</w:t>
      </w:r>
      <w:r>
        <w:rPr>
          <w:rFonts w:hint="eastAsia" w:eastAsia="宋体"/>
          <w:lang w:eastAsia="zh-CN"/>
        </w:rPr>
        <w:t>《</w:t>
      </w:r>
      <w:r>
        <w:t>序</w:t>
      </w:r>
      <w:r>
        <w:rPr>
          <w:rFonts w:hint="eastAsia" w:eastAsia="宋体"/>
          <w:lang w:eastAsia="zh-CN"/>
        </w:rPr>
        <w:t>》</w:t>
      </w:r>
      <w:r>
        <w:t>數之也。唯云歐</w:t>
      </w:r>
    </w:p>
    <w:p w14:paraId="59133EC4">
      <w:r>
        <w:t>昜</w:t>
      </w:r>
      <w:r>
        <w:rPr>
          <w:rFonts w:hint="eastAsia" w:eastAsia="宋体"/>
          <w:lang w:eastAsia="zh-CN"/>
        </w:rPr>
        <w:t>《</w:t>
      </w:r>
      <w:r>
        <w:t>章句</w:t>
      </w:r>
      <w:r>
        <w:rPr>
          <w:rFonts w:hint="eastAsia" w:eastAsia="宋体"/>
          <w:lang w:eastAsia="zh-CN"/>
        </w:rPr>
        <w:t>》</w:t>
      </w:r>
      <w:r>
        <w:t>三十一卷，似不數</w:t>
      </w:r>
      <w:r>
        <w:rPr>
          <w:rFonts w:hint="eastAsia" w:eastAsia="宋体"/>
          <w:lang w:eastAsia="zh-CN"/>
        </w:rPr>
        <w:t>《</w:t>
      </w:r>
      <w:r>
        <w:t>序</w:t>
      </w:r>
      <w:r>
        <w:rPr>
          <w:rFonts w:hint="eastAsia" w:eastAsia="宋体"/>
          <w:lang w:eastAsia="zh-CN"/>
        </w:rPr>
        <w:t>》</w:t>
      </w:r>
      <w:r>
        <w:t>，要是脱畫＄一當作二。況</w:t>
      </w:r>
      <w:r>
        <w:rPr>
          <w:rFonts w:hint="eastAsia" w:eastAsia="宋体"/>
          <w:lang w:eastAsia="zh-CN"/>
        </w:rPr>
        <w:t>《</w:t>
      </w:r>
      <w:r>
        <w:t>萟文志</w:t>
      </w:r>
      <w:r>
        <w:rPr>
          <w:rFonts w:hint="eastAsia" w:eastAsia="宋体"/>
          <w:lang w:eastAsia="zh-CN"/>
        </w:rPr>
        <w:t>》</w:t>
      </w:r>
      <w:r>
        <w:t>之卷數与</w:t>
      </w:r>
      <w:r>
        <w:rPr>
          <w:rFonts w:hint="eastAsia" w:eastAsia="宋体"/>
          <w:lang w:eastAsia="zh-CN"/>
        </w:rPr>
        <w:t>《</w:t>
      </w:r>
      <w:r>
        <w:t>大誓</w:t>
      </w:r>
      <w:r>
        <w:rPr>
          <w:rFonts w:hint="eastAsia" w:eastAsia="宋体"/>
          <w:lang w:eastAsia="zh-CN"/>
        </w:rPr>
        <w:t>》</w:t>
      </w:r>
      <w:r>
        <w:t>後得</w:t>
      </w:r>
    </w:p>
    <w:p w14:paraId="59FCD0E3">
      <w:r>
        <w:t>之言，同出于</w:t>
      </w:r>
      <w:r>
        <w:rPr>
          <w:rFonts w:hint="eastAsia" w:eastAsia="宋体"/>
          <w:lang w:eastAsia="zh-CN"/>
        </w:rPr>
        <w:t>《</w:t>
      </w:r>
      <w:r>
        <w:t>别録</w:t>
      </w:r>
      <w:r>
        <w:rPr>
          <w:rFonts w:hint="eastAsia" w:eastAsia="宋体"/>
          <w:lang w:eastAsia="zh-CN"/>
        </w:rPr>
        <w:t>》</w:t>
      </w:r>
      <w:r>
        <w:t>，信此而疑彼，未見其然也。</w:t>
      </w:r>
      <w:r>
        <w:rPr>
          <w:rFonts w:hint="eastAsia" w:eastAsia="宋体"/>
          <w:lang w:eastAsia="zh-CN"/>
        </w:rPr>
        <w:t>《</w:t>
      </w:r>
      <w:r>
        <w:t>論衡。正説篇</w:t>
      </w:r>
      <w:r>
        <w:rPr>
          <w:rFonts w:hint="eastAsia" w:eastAsia="宋体"/>
          <w:lang w:eastAsia="zh-CN"/>
        </w:rPr>
        <w:t>》</w:t>
      </w:r>
      <w:r>
        <w:t>曰：</w:t>
      </w:r>
      <w:r>
        <w:rPr>
          <w:rFonts w:hint="eastAsia" w:eastAsia="宋体"/>
          <w:lang w:eastAsia="zh-CN"/>
        </w:rPr>
        <w:t>“</w:t>
      </w:r>
      <w:r>
        <w:t>或説</w:t>
      </w:r>
      <w:r>
        <w:rPr>
          <w:rFonts w:hint="eastAsia" w:eastAsia="宋体"/>
          <w:lang w:eastAsia="zh-CN"/>
        </w:rPr>
        <w:t>《</w:t>
      </w:r>
      <w:r>
        <w:t>尚書</w:t>
      </w:r>
      <w:r>
        <w:rPr>
          <w:rFonts w:hint="eastAsia" w:eastAsia="宋体"/>
          <w:lang w:eastAsia="zh-CN"/>
        </w:rPr>
        <w:t>》</w:t>
      </w:r>
      <w:r>
        <w:t>二十九</w:t>
      </w:r>
    </w:p>
    <w:p w14:paraId="52C44F52">
      <w:r>
        <w:t>篇者，法斗四七宿也。四七二十八篇，其一曰斗矣，故二十九。</w:t>
      </w:r>
      <w:r>
        <w:rPr>
          <w:rFonts w:hint="eastAsia" w:eastAsia="宋体"/>
          <w:lang w:eastAsia="zh-CN"/>
        </w:rPr>
        <w:t>”</w:t>
      </w:r>
      <w:r>
        <w:t>桉：</w:t>
      </w:r>
      <w:r>
        <w:rPr>
          <w:rFonts w:hint="eastAsia" w:eastAsia="宋体"/>
          <w:lang w:eastAsia="zh-CN"/>
        </w:rPr>
        <w:t>《</w:t>
      </w:r>
      <w:r>
        <w:t>論衡</w:t>
      </w:r>
      <w:r>
        <w:rPr>
          <w:rFonts w:hint="eastAsia" w:eastAsia="宋体"/>
          <w:lang w:eastAsia="zh-CN"/>
        </w:rPr>
        <w:t>》</w:t>
      </w:r>
      <w:r>
        <w:t>以四七宿當二</w:t>
      </w:r>
    </w:p>
    <w:p w14:paraId="2C720D1B">
      <w:r>
        <w:t>十八篇，以</w:t>
      </w:r>
      <w:r>
        <w:rPr>
          <w:rFonts w:hint="eastAsia" w:eastAsia="宋体"/>
          <w:lang w:eastAsia="zh-CN"/>
        </w:rPr>
        <w:t>《</w:t>
      </w:r>
      <w:r>
        <w:t>序</w:t>
      </w:r>
      <w:r>
        <w:rPr>
          <w:rFonts w:hint="eastAsia" w:eastAsia="宋体"/>
          <w:lang w:eastAsia="zh-CN"/>
        </w:rPr>
        <w:t>》</w:t>
      </w:r>
      <w:r>
        <w:t>當斗，言</w:t>
      </w:r>
      <w:r>
        <w:rPr>
          <w:rFonts w:hint="eastAsia" w:eastAsia="宋体"/>
          <w:lang w:eastAsia="zh-CN"/>
        </w:rPr>
        <w:t>《</w:t>
      </w:r>
      <w:r>
        <w:t>序</w:t>
      </w:r>
      <w:r>
        <w:rPr>
          <w:rFonts w:hint="eastAsia" w:eastAsia="宋体"/>
          <w:lang w:eastAsia="zh-CN"/>
        </w:rPr>
        <w:t>》</w:t>
      </w:r>
      <w:r>
        <w:t>之檃捪二十八篇，猶斗之臨制四鄉。若</w:t>
      </w:r>
      <w:r>
        <w:rPr>
          <w:rFonts w:hint="eastAsia" w:eastAsia="宋体"/>
          <w:lang w:eastAsia="zh-CN"/>
        </w:rPr>
        <w:t>《</w:t>
      </w:r>
      <w:r>
        <w:t>大誓</w:t>
      </w:r>
      <w:r>
        <w:rPr>
          <w:rFonts w:hint="eastAsia" w:eastAsia="宋体"/>
          <w:lang w:eastAsia="zh-CN"/>
        </w:rPr>
        <w:t>》</w:t>
      </w:r>
      <w:r>
        <w:t>，不足當斗矣</w:t>
      </w:r>
    </w:p>
    <w:p w14:paraId="28B66C2C">
      <w:r>
        <w:rPr>
          <w:rFonts w:hint="eastAsia" w:eastAsia="宋体"/>
          <w:lang w:eastAsia="zh-CN"/>
        </w:rPr>
        <w:t>《</w:t>
      </w:r>
      <w:r>
        <w:t>論衡</w:t>
      </w:r>
      <w:r>
        <w:rPr>
          <w:rFonts w:hint="eastAsia" w:eastAsia="宋体"/>
          <w:lang w:eastAsia="zh-CN"/>
        </w:rPr>
        <w:t>》</w:t>
      </w:r>
      <w:r>
        <w:t>又引或説曰：</w:t>
      </w:r>
      <w:r>
        <w:rPr>
          <w:rFonts w:hint="eastAsia" w:eastAsia="宋体"/>
          <w:lang w:eastAsia="zh-CN"/>
        </w:rPr>
        <w:t>“</w:t>
      </w:r>
      <w:r>
        <w:t>孔子更選二十九篇，二十九篇獨有法也。</w:t>
      </w:r>
      <w:r>
        <w:rPr>
          <w:rFonts w:hint="eastAsia" w:eastAsia="宋体"/>
          <w:lang w:eastAsia="zh-CN"/>
        </w:rPr>
        <w:t>”</w:t>
      </w:r>
      <w:r>
        <w:t>桉：王充在東漢世，久見</w:t>
      </w:r>
    </w:p>
    <w:p w14:paraId="1B4AE6EB">
      <w:r>
        <w:rPr>
          <w:rFonts w:hint="eastAsia" w:eastAsia="宋体"/>
          <w:lang w:eastAsia="zh-CN"/>
        </w:rPr>
        <w:t>《</w:t>
      </w:r>
      <w:r>
        <w:t>大誓</w:t>
      </w:r>
      <w:r>
        <w:rPr>
          <w:rFonts w:hint="eastAsia" w:eastAsia="宋体"/>
          <w:lang w:eastAsia="zh-CN"/>
        </w:rPr>
        <w:t>》</w:t>
      </w:r>
      <w:r>
        <w:t>在</w:t>
      </w:r>
      <w:r>
        <w:rPr>
          <w:rFonts w:hint="eastAsia" w:eastAsia="宋体"/>
          <w:lang w:eastAsia="zh-CN"/>
        </w:rPr>
        <w:t>《</w:t>
      </w:r>
      <w:r>
        <w:t>尚書</w:t>
      </w:r>
      <w:r>
        <w:rPr>
          <w:rFonts w:hint="eastAsia" w:eastAsia="宋体"/>
          <w:lang w:eastAsia="zh-CN"/>
        </w:rPr>
        <w:t>》</w:t>
      </w:r>
      <w:r>
        <w:t>中，故并數爲二十九篇，而不及</w:t>
      </w:r>
      <w:r>
        <w:rPr>
          <w:rFonts w:hint="eastAsia" w:eastAsia="宋体"/>
          <w:lang w:eastAsia="zh-CN"/>
        </w:rPr>
        <w:t>《</w:t>
      </w:r>
      <w:r>
        <w:t>序</w:t>
      </w:r>
      <w:r>
        <w:rPr>
          <w:rFonts w:hint="eastAsia" w:eastAsia="宋体"/>
          <w:lang w:eastAsia="zh-CN"/>
        </w:rPr>
        <w:t>》</w:t>
      </w:r>
      <w:r>
        <w:t>，与前斗四七宿説自不同。昨聞尊</w:t>
      </w:r>
    </w:p>
    <w:p w14:paraId="73675405">
      <w:r>
        <w:t>恉，㠯今文如</w:t>
      </w:r>
      <w:r>
        <w:rPr>
          <w:rFonts w:hint="eastAsia" w:eastAsia="宋体"/>
          <w:lang w:eastAsia="zh-CN"/>
        </w:rPr>
        <w:t>《</w:t>
      </w:r>
      <w:r>
        <w:t>盤庚</w:t>
      </w:r>
      <w:r>
        <w:rPr>
          <w:rFonts w:hint="eastAsia" w:eastAsia="宋体"/>
          <w:lang w:eastAsia="zh-CN"/>
        </w:rPr>
        <w:t>》</w:t>
      </w:r>
      <w:r>
        <w:t>、</w:t>
      </w:r>
      <w:r>
        <w:rPr>
          <w:rFonts w:hint="eastAsia" w:eastAsia="宋体"/>
          <w:lang w:eastAsia="zh-CN"/>
        </w:rPr>
        <w:t>《</w:t>
      </w:r>
      <w:r>
        <w:t>康王之誥</w:t>
      </w:r>
      <w:r>
        <w:rPr>
          <w:rFonts w:hint="eastAsia" w:eastAsia="宋体"/>
          <w:lang w:eastAsia="zh-CN"/>
        </w:rPr>
        <w:t>》</w:t>
      </w:r>
      <w:r>
        <w:t>皆不分篇，何録</w:t>
      </w:r>
      <w:r>
        <w:rPr>
          <w:rFonts w:hint="eastAsia" w:eastAsia="宋体"/>
          <w:lang w:eastAsia="zh-CN"/>
        </w:rPr>
        <w:t>《</w:t>
      </w:r>
      <w:r>
        <w:t>大誓</w:t>
      </w:r>
      <w:r>
        <w:rPr>
          <w:rFonts w:hint="eastAsia" w:eastAsia="宋体"/>
          <w:lang w:eastAsia="zh-CN"/>
        </w:rPr>
        <w:t>》</w:t>
      </w:r>
      <w:r>
        <w:t>獨分篇爲難。桉：</w:t>
      </w:r>
      <w:r>
        <w:rPr>
          <w:rFonts w:hint="eastAsia" w:eastAsia="宋体"/>
          <w:lang w:eastAsia="zh-CN"/>
        </w:rPr>
        <w:t>《</w:t>
      </w:r>
      <w:r>
        <w:t>般庚</w:t>
      </w:r>
      <w:r>
        <w:rPr>
          <w:rFonts w:hint="eastAsia" w:eastAsia="宋体"/>
          <w:lang w:eastAsia="zh-CN"/>
        </w:rPr>
        <w:t>》</w:t>
      </w:r>
      <w:r>
        <w:t>、</w:t>
      </w:r>
      <w:r>
        <w:rPr>
          <w:rFonts w:hint="eastAsia" w:eastAsia="宋体"/>
          <w:lang w:eastAsia="zh-CN"/>
        </w:rPr>
        <w:t>《</w:t>
      </w:r>
      <w:r>
        <w:t>康王</w:t>
      </w:r>
    </w:p>
    <w:p w14:paraId="31E97B47">
      <w:r>
        <w:t>之誥</w:t>
      </w:r>
      <w:r>
        <w:rPr>
          <w:rFonts w:hint="eastAsia" w:eastAsia="宋体"/>
          <w:lang w:eastAsia="zh-CN"/>
        </w:rPr>
        <w:t>》</w:t>
      </w:r>
      <w:r>
        <w:t>不分篇，此是今文之家法；</w:t>
      </w:r>
      <w:r>
        <w:rPr>
          <w:rFonts w:hint="eastAsia" w:eastAsia="宋体"/>
          <w:lang w:eastAsia="zh-CN"/>
        </w:rPr>
        <w:t>《</w:t>
      </w:r>
      <w:r>
        <w:t>大誓</w:t>
      </w:r>
      <w:r>
        <w:rPr>
          <w:rFonts w:hint="eastAsia" w:eastAsia="宋体"/>
          <w:lang w:eastAsia="zh-CN"/>
        </w:rPr>
        <w:t>》</w:t>
      </w:r>
      <w:r>
        <w:t>分篇，自是古文之家法。録</w:t>
      </w:r>
      <w:r>
        <w:rPr>
          <w:rFonts w:hint="eastAsia" w:eastAsia="宋体"/>
          <w:lang w:eastAsia="zh-CN"/>
        </w:rPr>
        <w:t>《</w:t>
      </w:r>
      <w:r>
        <w:t>大誓</w:t>
      </w:r>
      <w:r>
        <w:rPr>
          <w:rFonts w:hint="eastAsia" w:eastAsia="宋体"/>
          <w:lang w:eastAsia="zh-CN"/>
        </w:rPr>
        <w:t>》</w:t>
      </w:r>
      <w:r>
        <w:t>者，所以補伏</w:t>
      </w:r>
    </w:p>
    <w:p w14:paraId="7E0BAF8E">
      <w:r>
        <w:t>【第220页】</w:t>
      </w:r>
    </w:p>
    <w:p w14:paraId="7ED2464B">
      <w:r>
        <w:t>生之闕；仍分篇者，不敌亂伏生之真E二J。此傳經之大要也。竊謂孔子序</w:t>
      </w:r>
      <w:r>
        <w:rPr>
          <w:rFonts w:hint="eastAsia" w:eastAsia="宋体"/>
          <w:lang w:eastAsia="zh-CN"/>
        </w:rPr>
        <w:t>《</w:t>
      </w:r>
      <w:r>
        <w:t>書</w:t>
      </w:r>
      <w:r>
        <w:rPr>
          <w:rFonts w:hint="eastAsia" w:eastAsia="宋体"/>
          <w:lang w:eastAsia="zh-CN"/>
        </w:rPr>
        <w:t>》</w:t>
      </w:r>
      <w:r>
        <w:t>，以存百</w:t>
      </w:r>
    </w:p>
    <w:p w14:paraId="5382B748">
      <w:r>
        <w:t>篇之號；録二十八篇，可以明删</w:t>
      </w:r>
      <w:r>
        <w:rPr>
          <w:rFonts w:hint="eastAsia" w:eastAsia="宋体"/>
          <w:lang w:eastAsia="zh-CN"/>
        </w:rPr>
        <w:t>《</w:t>
      </w:r>
      <w:r>
        <w:t>書</w:t>
      </w:r>
      <w:r>
        <w:rPr>
          <w:rFonts w:hint="eastAsia" w:eastAsia="宋体"/>
          <w:lang w:eastAsia="zh-CN"/>
        </w:rPr>
        <w:t>》</w:t>
      </w:r>
      <w:r>
        <w:t>之旨，故</w:t>
      </w:r>
      <w:r>
        <w:rPr>
          <w:rFonts w:hint="eastAsia" w:eastAsia="宋体"/>
          <w:lang w:eastAsia="zh-CN"/>
        </w:rPr>
        <w:t>《</w:t>
      </w:r>
      <w:r>
        <w:t>書傳</w:t>
      </w:r>
      <w:r>
        <w:rPr>
          <w:rFonts w:hint="eastAsia" w:eastAsia="宋体"/>
          <w:lang w:eastAsia="zh-CN"/>
        </w:rPr>
        <w:t>》</w:t>
      </w:r>
      <w:r>
        <w:t>引孔子曰：</w:t>
      </w:r>
      <w:r>
        <w:rPr>
          <w:rFonts w:hint="eastAsia" w:eastAsia="宋体"/>
          <w:lang w:eastAsia="zh-CN"/>
        </w:rPr>
        <w:t>“</w:t>
      </w:r>
      <w:r>
        <w:t>六</w:t>
      </w:r>
      <w:r>
        <w:rPr>
          <w:rFonts w:hint="eastAsia" w:eastAsia="宋体"/>
          <w:lang w:eastAsia="zh-CN"/>
        </w:rPr>
        <w:t>《</w:t>
      </w:r>
      <w:r>
        <w:t>誓</w:t>
      </w:r>
      <w:r>
        <w:rPr>
          <w:rFonts w:hint="eastAsia" w:eastAsia="宋体"/>
          <w:lang w:eastAsia="zh-CN"/>
        </w:rPr>
        <w:t>》</w:t>
      </w:r>
      <w:r>
        <w:t>可以觀義，五</w:t>
      </w:r>
    </w:p>
    <w:p w14:paraId="37700805">
      <w:r>
        <w:rPr>
          <w:rFonts w:hint="eastAsia" w:eastAsia="宋体"/>
          <w:lang w:eastAsia="zh-CN"/>
        </w:rPr>
        <w:t>《</w:t>
      </w:r>
      <w:r>
        <w:t>誥</w:t>
      </w:r>
      <w:r>
        <w:rPr>
          <w:rFonts w:hint="eastAsia" w:eastAsia="宋体"/>
          <w:lang w:eastAsia="zh-CN"/>
        </w:rPr>
        <w:t>》</w:t>
      </w:r>
      <w:r>
        <w:t>可以觀仁rlJ，</w:t>
      </w:r>
      <w:r>
        <w:rPr>
          <w:rFonts w:hint="eastAsia" w:eastAsia="宋体"/>
          <w:lang w:eastAsia="zh-CN"/>
        </w:rPr>
        <w:t>《</w:t>
      </w:r>
      <w:r>
        <w:t>甫刑</w:t>
      </w:r>
      <w:r>
        <w:rPr>
          <w:rFonts w:hint="eastAsia" w:eastAsia="宋体"/>
          <w:lang w:eastAsia="zh-CN"/>
        </w:rPr>
        <w:t>》</w:t>
      </w:r>
      <w:r>
        <w:t>可以觀戒，</w:t>
      </w:r>
      <w:r>
        <w:rPr>
          <w:rFonts w:hint="eastAsia" w:eastAsia="宋体"/>
          <w:lang w:eastAsia="zh-CN"/>
        </w:rPr>
        <w:t>《</w:t>
      </w:r>
      <w:r>
        <w:t>洪範</w:t>
      </w:r>
      <w:r>
        <w:rPr>
          <w:rFonts w:hint="eastAsia" w:eastAsia="宋体"/>
          <w:lang w:eastAsia="zh-CN"/>
        </w:rPr>
        <w:t>》</w:t>
      </w:r>
      <w:r>
        <w:t>可以觀度，</w:t>
      </w:r>
      <w:r>
        <w:rPr>
          <w:rFonts w:hint="eastAsia" w:eastAsia="宋体"/>
          <w:lang w:eastAsia="zh-CN"/>
        </w:rPr>
        <w:t>《</w:t>
      </w:r>
      <w:r>
        <w:t>禹貢</w:t>
      </w:r>
      <w:r>
        <w:rPr>
          <w:rFonts w:hint="eastAsia" w:eastAsia="宋体"/>
          <w:lang w:eastAsia="zh-CN"/>
        </w:rPr>
        <w:t>》</w:t>
      </w:r>
      <w:r>
        <w:t>可以觀事，</w:t>
      </w:r>
      <w:r>
        <w:rPr>
          <w:rFonts w:hint="eastAsia" w:eastAsia="宋体"/>
          <w:lang w:eastAsia="zh-CN"/>
        </w:rPr>
        <w:t>《</w:t>
      </w:r>
      <w:r>
        <w:t>皋陶謨</w:t>
      </w:r>
      <w:r>
        <w:rPr>
          <w:rFonts w:hint="eastAsia" w:eastAsia="宋体"/>
          <w:lang w:eastAsia="zh-CN"/>
        </w:rPr>
        <w:t>》</w:t>
      </w:r>
      <w:r>
        <w:t>可以</w:t>
      </w:r>
    </w:p>
    <w:p w14:paraId="374B158E">
      <w:r>
        <w:t>觀治，</w:t>
      </w:r>
      <w:r>
        <w:rPr>
          <w:rFonts w:hint="eastAsia" w:eastAsia="宋体"/>
          <w:lang w:eastAsia="zh-CN"/>
        </w:rPr>
        <w:t>《</w:t>
      </w:r>
      <w:r>
        <w:t>堯典</w:t>
      </w:r>
      <w:r>
        <w:rPr>
          <w:rFonts w:hint="eastAsia" w:eastAsia="宋体"/>
          <w:lang w:eastAsia="zh-CN"/>
        </w:rPr>
        <w:t>》</w:t>
      </w:r>
      <w:r>
        <w:t>可以觀美。</w:t>
      </w:r>
      <w:r>
        <w:rPr>
          <w:rFonts w:hint="eastAsia" w:eastAsia="宋体"/>
          <w:lang w:eastAsia="zh-CN"/>
        </w:rPr>
        <w:t>”</w:t>
      </w:r>
      <w:r>
        <w:t>六</w:t>
      </w:r>
      <w:r>
        <w:rPr>
          <w:rFonts w:hint="eastAsia" w:eastAsia="宋体"/>
          <w:lang w:eastAsia="zh-CN"/>
        </w:rPr>
        <w:t>《</w:t>
      </w:r>
      <w:r>
        <w:t>誓</w:t>
      </w:r>
      <w:r>
        <w:rPr>
          <w:rFonts w:hint="eastAsia" w:eastAsia="宋体"/>
          <w:lang w:eastAsia="zh-CN"/>
        </w:rPr>
        <w:t>》</w:t>
      </w:r>
      <w:r>
        <w:t>疑當作五</w:t>
      </w:r>
      <w:r>
        <w:rPr>
          <w:rFonts w:hint="eastAsia" w:eastAsia="宋体"/>
          <w:lang w:eastAsia="zh-CN"/>
        </w:rPr>
        <w:t>《</w:t>
      </w:r>
      <w:r>
        <w:t>誓</w:t>
      </w:r>
      <w:r>
        <w:rPr>
          <w:rFonts w:hint="eastAsia" w:eastAsia="宋体"/>
          <w:lang w:eastAsia="zh-CN"/>
        </w:rPr>
        <w:t>》</w:t>
      </w:r>
      <w:r>
        <w:t>，歐陽家改爲六Qm。</w:t>
      </w:r>
    </w:p>
    <w:p w14:paraId="28C5CA4E">
      <w:r>
        <w:t>皆就二十八篇之文，餘更不及</w:t>
      </w:r>
    </w:p>
    <w:p w14:paraId="176C54FE">
      <w:r>
        <w:rPr>
          <w:rFonts w:hint="eastAsia" w:eastAsia="宋体"/>
          <w:lang w:eastAsia="zh-CN"/>
        </w:rPr>
        <w:t>《</w:t>
      </w:r>
      <w:r>
        <w:t>大傳</w:t>
      </w:r>
      <w:r>
        <w:rPr>
          <w:rFonts w:hint="eastAsia" w:eastAsia="宋体"/>
          <w:lang w:eastAsia="zh-CN"/>
        </w:rPr>
        <w:t>》</w:t>
      </w:r>
      <w:r>
        <w:t>記孔子之言，即七十子所傳之大義。治</w:t>
      </w:r>
      <w:r>
        <w:rPr>
          <w:rFonts w:hint="eastAsia" w:eastAsia="宋体"/>
          <w:lang w:eastAsia="zh-CN"/>
        </w:rPr>
        <w:t>《</w:t>
      </w:r>
      <w:r>
        <w:t>尚書</w:t>
      </w:r>
      <w:r>
        <w:rPr>
          <w:rFonts w:hint="eastAsia" w:eastAsia="宋体"/>
          <w:lang w:eastAsia="zh-CN"/>
        </w:rPr>
        <w:t>》</w:t>
      </w:r>
      <w:r>
        <w:t>者，可無待於外矣。尋繹尊説，覺私</w:t>
      </w:r>
    </w:p>
    <w:p w14:paraId="6E7ECCF5">
      <w:r>
        <w:t>心蔽固而不敌附和，故條繫其説，以陳之執事，惟有以教之，則幸甚！</w:t>
      </w:r>
    </w:p>
    <w:p w14:paraId="4C7E00F2">
      <w:r>
        <w:t>後學稘宋翔鳳頓首</w:t>
      </w:r>
    </w:p>
    <w:p w14:paraId="4234E183">
      <w:r>
        <w:t>五月九日。</w:t>
      </w:r>
    </w:p>
    <w:p w14:paraId="578618C1">
      <w:r>
        <w:t>尊著一册附還，祈詧入</w:t>
      </w:r>
    </w:p>
    <w:p w14:paraId="496885CA">
      <w:r>
        <w:t>，又行。</w:t>
      </w:r>
    </w:p>
    <w:p w14:paraId="0FAB4742">
      <w:r>
        <w:t>附某孝廉書</w:t>
      </w:r>
    </w:p>
    <w:p w14:paraId="707AC283">
      <w:r>
        <w:t>鄙意謂</w:t>
      </w:r>
      <w:r>
        <w:rPr>
          <w:rFonts w:hint="eastAsia" w:eastAsia="宋体"/>
          <w:lang w:eastAsia="zh-CN"/>
        </w:rPr>
        <w:t>《</w:t>
      </w:r>
      <w:r>
        <w:t>書</w:t>
      </w:r>
      <w:r>
        <w:rPr>
          <w:rFonts w:hint="eastAsia" w:eastAsia="宋体"/>
          <w:lang w:eastAsia="zh-CN"/>
        </w:rPr>
        <w:t>》</w:t>
      </w:r>
      <w:r>
        <w:t>今古文之異，即在</w:t>
      </w:r>
      <w:r>
        <w:rPr>
          <w:rFonts w:hint="eastAsia" w:eastAsia="宋体"/>
          <w:lang w:eastAsia="zh-CN"/>
        </w:rPr>
        <w:t>《</w:t>
      </w:r>
      <w:r>
        <w:t>大誓</w:t>
      </w:r>
      <w:r>
        <w:rPr>
          <w:rFonts w:hint="eastAsia" w:eastAsia="宋体"/>
          <w:lang w:eastAsia="zh-CN"/>
        </w:rPr>
        <w:t>》</w:t>
      </w:r>
      <w:r>
        <w:t>一篇前與恭甫書已言之，頗自喜其説昨已呈</w:t>
      </w:r>
    </w:p>
    <w:p w14:paraId="44B51558">
      <w:r>
        <w:t>政矣。尋繹尊著，謂今文廿九篇有</w:t>
      </w:r>
      <w:r>
        <w:rPr>
          <w:rFonts w:hint="eastAsia" w:eastAsia="宋体"/>
          <w:lang w:eastAsia="zh-CN"/>
        </w:rPr>
        <w:t>《</w:t>
      </w:r>
      <w:r>
        <w:t>大誓</w:t>
      </w:r>
      <w:r>
        <w:rPr>
          <w:rFonts w:hint="eastAsia" w:eastAsia="宋体"/>
          <w:lang w:eastAsia="zh-CN"/>
        </w:rPr>
        <w:t>》</w:t>
      </w:r>
      <w:r>
        <w:t>而無</w:t>
      </w:r>
      <w:r>
        <w:rPr>
          <w:rFonts w:hint="eastAsia" w:eastAsia="宋体"/>
          <w:lang w:eastAsia="zh-CN"/>
        </w:rPr>
        <w:t>《</w:t>
      </w:r>
      <w:r>
        <w:t>序</w:t>
      </w:r>
      <w:r>
        <w:rPr>
          <w:rFonts w:hint="eastAsia" w:eastAsia="宋体"/>
          <w:lang w:eastAsia="zh-CN"/>
        </w:rPr>
        <w:t>》</w:t>
      </w:r>
      <w:r>
        <w:t>，而以向、歆父子</w:t>
      </w:r>
      <w:r>
        <w:rPr>
          <w:rFonts w:hint="eastAsia" w:eastAsia="宋体"/>
          <w:lang w:eastAsia="zh-CN"/>
        </w:rPr>
        <w:t>《</w:t>
      </w:r>
      <w:r>
        <w:t>大誓</w:t>
      </w:r>
      <w:r>
        <w:rPr>
          <w:rFonts w:hint="eastAsia" w:eastAsia="宋体"/>
          <w:lang w:eastAsia="zh-CN"/>
        </w:rPr>
        <w:t>》</w:t>
      </w:r>
      <w:r>
        <w:t>後得之説爲傳</w:t>
      </w:r>
    </w:p>
    <w:p w14:paraId="29BF8D42">
      <w:r>
        <w:t>聞之誤。謹案</w:t>
      </w:r>
      <w:r>
        <w:rPr>
          <w:rFonts w:hint="eastAsia" w:eastAsia="宋体"/>
          <w:lang w:eastAsia="zh-CN"/>
        </w:rPr>
        <w:t>《</w:t>
      </w:r>
      <w:r>
        <w:t>蓺文志</w:t>
      </w:r>
      <w:r>
        <w:rPr>
          <w:rFonts w:hint="eastAsia" w:eastAsia="宋体"/>
          <w:lang w:eastAsia="zh-CN"/>
        </w:rPr>
        <w:t>》</w:t>
      </w:r>
      <w:r>
        <w:t>云</w:t>
      </w:r>
      <w:r>
        <w:rPr>
          <w:rFonts w:hint="eastAsia" w:eastAsia="宋体"/>
          <w:lang w:eastAsia="zh-CN"/>
        </w:rPr>
        <w:t>“</w:t>
      </w:r>
      <w:r>
        <w:t>劉向校經傳、諸子、詩賦。</w:t>
      </w:r>
      <w:r>
        <w:rPr>
          <w:rFonts w:hint="eastAsia" w:eastAsia="宋体"/>
          <w:lang w:eastAsia="zh-CN"/>
        </w:rPr>
        <w:t>”</w:t>
      </w:r>
      <w:r>
        <w:t>又言</w:t>
      </w:r>
      <w:r>
        <w:rPr>
          <w:rFonts w:hint="eastAsia" w:eastAsia="宋体"/>
          <w:lang w:eastAsia="zh-CN"/>
        </w:rPr>
        <w:t>“</w:t>
      </w:r>
      <w:r>
        <w:t>每一書已向輒條其篇</w:t>
      </w:r>
    </w:p>
    <w:p w14:paraId="589EFEC5">
      <w:r>
        <w:t>目，撮其指意録而奏之。</w:t>
      </w:r>
      <w:r>
        <w:rPr>
          <w:rFonts w:hint="eastAsia" w:eastAsia="宋体"/>
          <w:lang w:eastAsia="zh-CN"/>
        </w:rPr>
        <w:t>”</w:t>
      </w:r>
      <w:r>
        <w:t>則子政雖不傳</w:t>
      </w:r>
      <w:r>
        <w:rPr>
          <w:rFonts w:hint="eastAsia" w:eastAsia="宋体"/>
          <w:lang w:eastAsia="zh-CN"/>
        </w:rPr>
        <w:t>《</w:t>
      </w:r>
      <w:r>
        <w:t>尚書</w:t>
      </w:r>
      <w:r>
        <w:rPr>
          <w:rFonts w:hint="eastAsia" w:eastAsia="宋体"/>
          <w:lang w:eastAsia="zh-CN"/>
        </w:rPr>
        <w:t>》</w:t>
      </w:r>
      <w:r>
        <w:t>學，而其篇目必素所究審。</w:t>
      </w:r>
      <w:r>
        <w:rPr>
          <w:rFonts w:hint="eastAsia" w:eastAsia="宋体"/>
          <w:lang w:eastAsia="zh-CN"/>
        </w:rPr>
        <w:t>《</w:t>
      </w:r>
      <w:r>
        <w:t>蓺文志</w:t>
      </w:r>
      <w:r>
        <w:rPr>
          <w:rFonts w:hint="eastAsia" w:eastAsia="宋体"/>
          <w:lang w:eastAsia="zh-CN"/>
        </w:rPr>
        <w:t>》</w:t>
      </w:r>
      <w:r>
        <w:t>以大</w:t>
      </w:r>
    </w:p>
    <w:p w14:paraId="2597E638">
      <w:r>
        <w:t>小夏侯經二十九卷爲大文，歐陽經三十二卷爲旁注，此</w:t>
      </w:r>
      <w:r>
        <w:rPr>
          <w:rFonts w:hint="eastAsia" w:eastAsia="宋体"/>
          <w:lang w:eastAsia="zh-CN"/>
        </w:rPr>
        <w:t>《</w:t>
      </w:r>
      <w:r>
        <w:t>七略</w:t>
      </w:r>
      <w:r>
        <w:rPr>
          <w:rFonts w:hint="eastAsia" w:eastAsia="宋体"/>
          <w:lang w:eastAsia="zh-CN"/>
        </w:rPr>
        <w:t>》</w:t>
      </w:r>
      <w:r>
        <w:t>之舊明著二十九卷爲伏生</w:t>
      </w:r>
    </w:p>
    <w:p w14:paraId="4B9B83E0">
      <w:r>
        <w:t>【第221页】</w:t>
      </w:r>
    </w:p>
    <w:p w14:paraId="33E2629B">
      <w:r>
        <w:t>傳授之元本，三十二卷爲歐陽以古文</w:t>
      </w:r>
      <w:r>
        <w:rPr>
          <w:rFonts w:hint="eastAsia" w:eastAsia="宋体"/>
          <w:lang w:eastAsia="zh-CN"/>
        </w:rPr>
        <w:t>《</w:t>
      </w:r>
      <w:r>
        <w:t>大誓</w:t>
      </w:r>
      <w:r>
        <w:rPr>
          <w:rFonts w:hint="eastAsia" w:eastAsia="宋体"/>
          <w:lang w:eastAsia="zh-CN"/>
        </w:rPr>
        <w:t>》</w:t>
      </w:r>
      <w:r>
        <w:t>三篇録入也。引之案：今文</w:t>
      </w:r>
      <w:r>
        <w:rPr>
          <w:rFonts w:hint="eastAsia" w:eastAsia="宋体"/>
          <w:lang w:eastAsia="zh-CN"/>
        </w:rPr>
        <w:t>《</w:t>
      </w:r>
      <w:r>
        <w:t>大誓</w:t>
      </w:r>
      <w:r>
        <w:rPr>
          <w:rFonts w:hint="eastAsia" w:eastAsia="宋体"/>
          <w:lang w:eastAsia="zh-CN"/>
        </w:rPr>
        <w:t>》“</w:t>
      </w:r>
      <w:r>
        <w:t>流爲烏</w:t>
      </w:r>
      <w:r>
        <w:rPr>
          <w:rFonts w:hint="eastAsia" w:eastAsia="宋体"/>
          <w:lang w:eastAsia="zh-CN"/>
        </w:rPr>
        <w:t>”</w:t>
      </w:r>
      <w:r>
        <w:t>，</w:t>
      </w:r>
      <w:r>
        <w:rPr>
          <w:rFonts w:hint="eastAsia" w:eastAsia="宋体"/>
          <w:lang w:eastAsia="zh-CN"/>
        </w:rPr>
        <w:t>《</w:t>
      </w:r>
      <w:r>
        <w:t>書説</w:t>
      </w:r>
      <w:r>
        <w:rPr>
          <w:rFonts w:hint="eastAsia" w:eastAsia="宋体"/>
          <w:lang w:eastAsia="zh-CN"/>
        </w:rPr>
        <w:t>》</w:t>
      </w:r>
      <w:r>
        <w:t>以</w:t>
      </w:r>
    </w:p>
    <w:p w14:paraId="16D71D68">
      <w:r>
        <w:t>爲孝鳥；古文</w:t>
      </w:r>
      <w:r>
        <w:rPr>
          <w:rFonts w:hint="eastAsia" w:eastAsia="宋体"/>
          <w:lang w:eastAsia="zh-CN"/>
        </w:rPr>
        <w:t>《</w:t>
      </w:r>
      <w:r>
        <w:t>大誓</w:t>
      </w:r>
      <w:r>
        <w:rPr>
          <w:rFonts w:hint="eastAsia" w:eastAsia="宋体"/>
          <w:lang w:eastAsia="zh-CN"/>
        </w:rPr>
        <w:t>》</w:t>
      </w:r>
      <w:r>
        <w:t>烏作鵰，馬融以爲摯鳥，則</w:t>
      </w:r>
      <w:r>
        <w:rPr>
          <w:rFonts w:hint="eastAsia" w:eastAsia="宋体"/>
          <w:lang w:eastAsia="zh-CN"/>
        </w:rPr>
        <w:t>《</w:t>
      </w:r>
      <w:r>
        <w:t>大誓</w:t>
      </w:r>
      <w:r>
        <w:rPr>
          <w:rFonts w:hint="eastAsia" w:eastAsia="宋体"/>
          <w:lang w:eastAsia="zh-CN"/>
        </w:rPr>
        <w:t>》</w:t>
      </w:r>
      <w:r>
        <w:t>有今古文之殊。假如歐陽以古文</w:t>
      </w:r>
      <w:r>
        <w:rPr>
          <w:rFonts w:hint="eastAsia" w:eastAsia="宋体"/>
          <w:lang w:eastAsia="zh-CN"/>
        </w:rPr>
        <w:t>《</w:t>
      </w:r>
      <w:r>
        <w:t>大誓</w:t>
      </w:r>
      <w:r>
        <w:rPr>
          <w:rFonts w:hint="eastAsia" w:eastAsia="宋体"/>
          <w:lang w:eastAsia="zh-CN"/>
        </w:rPr>
        <w:t>》</w:t>
      </w:r>
      <w:r>
        <w:t>録入伏生</w:t>
      </w:r>
      <w:r>
        <w:rPr>
          <w:rFonts w:hint="eastAsia" w:eastAsia="宋体"/>
          <w:lang w:eastAsia="zh-CN"/>
        </w:rPr>
        <w:t>《</w:t>
      </w:r>
      <w:r>
        <w:t>書</w:t>
      </w:r>
      <w:r>
        <w:rPr>
          <w:rFonts w:hint="eastAsia" w:eastAsia="宋体"/>
          <w:lang w:eastAsia="zh-CN"/>
        </w:rPr>
        <w:t>》</w:t>
      </w:r>
      <w:r>
        <w:t>内，則其</w:t>
      </w:r>
    </w:p>
    <w:p w14:paraId="18564306">
      <w:r>
        <w:t>字亦當作鵰，何以又有作烏之本？則今文自有</w:t>
      </w:r>
      <w:r>
        <w:rPr>
          <w:rFonts w:hint="eastAsia" w:eastAsia="宋体"/>
          <w:lang w:eastAsia="zh-CN"/>
        </w:rPr>
        <w:t>《</w:t>
      </w:r>
      <w:r>
        <w:t>大誓</w:t>
      </w:r>
      <w:r>
        <w:rPr>
          <w:rFonts w:hint="eastAsia" w:eastAsia="宋体"/>
          <w:lang w:eastAsia="zh-CN"/>
        </w:rPr>
        <w:t>》</w:t>
      </w:r>
      <w:r>
        <w:t>，非從古文録入可知。夫古文、今文，師傳絶異，各有篇章，不相移</w:t>
      </w:r>
    </w:p>
    <w:p w14:paraId="3602000E">
      <w:r>
        <w:t>易。若謂歐陽録古文</w:t>
      </w:r>
      <w:r>
        <w:rPr>
          <w:rFonts w:hint="eastAsia" w:eastAsia="宋体"/>
          <w:lang w:eastAsia="zh-CN"/>
        </w:rPr>
        <w:t>《</w:t>
      </w:r>
      <w:r>
        <w:t>大誓</w:t>
      </w:r>
      <w:r>
        <w:rPr>
          <w:rFonts w:hint="eastAsia" w:eastAsia="宋体"/>
          <w:lang w:eastAsia="zh-CN"/>
        </w:rPr>
        <w:t>》</w:t>
      </w:r>
      <w:r>
        <w:t>以補伏</w:t>
      </w:r>
      <w:r>
        <w:rPr>
          <w:rFonts w:hint="eastAsia" w:eastAsia="宋体"/>
          <w:lang w:eastAsia="zh-CN"/>
        </w:rPr>
        <w:t>《</w:t>
      </w:r>
      <w:r>
        <w:t>書</w:t>
      </w:r>
      <w:r>
        <w:rPr>
          <w:rFonts w:hint="eastAsia" w:eastAsia="宋体"/>
          <w:lang w:eastAsia="zh-CN"/>
        </w:rPr>
        <w:t>》</w:t>
      </w:r>
      <w:r>
        <w:t>之闕，則古文逸</w:t>
      </w:r>
      <w:r>
        <w:rPr>
          <w:rFonts w:hint="eastAsia" w:eastAsia="宋体"/>
          <w:lang w:eastAsia="zh-CN"/>
        </w:rPr>
        <w:t>《</w:t>
      </w:r>
      <w:r>
        <w:t>書</w:t>
      </w:r>
      <w:r>
        <w:rPr>
          <w:rFonts w:hint="eastAsia" w:eastAsia="宋体"/>
          <w:lang w:eastAsia="zh-CN"/>
        </w:rPr>
        <w:t>》</w:t>
      </w:r>
      <w:r>
        <w:t>更有十六篇爲伏</w:t>
      </w:r>
      <w:r>
        <w:rPr>
          <w:rFonts w:hint="eastAsia" w:eastAsia="宋体"/>
          <w:lang w:eastAsia="zh-CN"/>
        </w:rPr>
        <w:t>《</w:t>
      </w:r>
      <w:r>
        <w:t>書</w:t>
      </w:r>
      <w:r>
        <w:rPr>
          <w:rFonts w:hint="eastAsia" w:eastAsia="宋体"/>
          <w:lang w:eastAsia="zh-CN"/>
        </w:rPr>
        <w:t>》</w:t>
      </w:r>
      <w:r>
        <w:t>所無，歐陽何不悉録以補之乎？且</w:t>
      </w:r>
    </w:p>
    <w:p w14:paraId="2B59F399">
      <w:r>
        <w:rPr>
          <w:rFonts w:hint="eastAsia" w:eastAsia="宋体"/>
          <w:lang w:eastAsia="zh-CN"/>
        </w:rPr>
        <w:t>《</w:t>
      </w:r>
      <w:r>
        <w:t>蓺文志</w:t>
      </w:r>
      <w:r>
        <w:rPr>
          <w:rFonts w:hint="eastAsia" w:eastAsia="宋体"/>
          <w:lang w:eastAsia="zh-CN"/>
        </w:rPr>
        <w:t>》</w:t>
      </w:r>
      <w:r>
        <w:t>曰：</w:t>
      </w:r>
      <w:r>
        <w:rPr>
          <w:rFonts w:hint="eastAsia" w:eastAsia="宋体"/>
          <w:lang w:eastAsia="zh-CN"/>
        </w:rPr>
        <w:t>“</w:t>
      </w:r>
      <w:r>
        <w:t>孔安國得古文，以考二十九篇，得多十六篇。</w:t>
      </w:r>
      <w:r>
        <w:rPr>
          <w:rFonts w:hint="eastAsia" w:eastAsia="宋体"/>
          <w:lang w:eastAsia="zh-CN"/>
        </w:rPr>
        <w:t>”</w:t>
      </w:r>
      <w:r>
        <w:t>謂十六篇爲今文所無，二十九篇則古今文皆有之也。若</w:t>
      </w:r>
    </w:p>
    <w:p w14:paraId="73403F7C">
      <w:r>
        <w:rPr>
          <w:rFonts w:hint="eastAsia" w:eastAsia="宋体"/>
          <w:lang w:eastAsia="zh-CN"/>
        </w:rPr>
        <w:t>《</w:t>
      </w:r>
      <w:r>
        <w:t>大誓</w:t>
      </w:r>
      <w:r>
        <w:rPr>
          <w:rFonts w:hint="eastAsia" w:eastAsia="宋体"/>
          <w:lang w:eastAsia="zh-CN"/>
        </w:rPr>
        <w:t>》</w:t>
      </w:r>
      <w:r>
        <w:t>亦伏</w:t>
      </w:r>
      <w:r>
        <w:rPr>
          <w:rFonts w:hint="eastAsia" w:eastAsia="宋体"/>
          <w:lang w:eastAsia="zh-CN"/>
        </w:rPr>
        <w:t>《</w:t>
      </w:r>
      <w:r>
        <w:t>書</w:t>
      </w:r>
      <w:r>
        <w:rPr>
          <w:rFonts w:hint="eastAsia" w:eastAsia="宋体"/>
          <w:lang w:eastAsia="zh-CN"/>
        </w:rPr>
        <w:t>》</w:t>
      </w:r>
      <w:r>
        <w:t>所無，則伏</w:t>
      </w:r>
      <w:r>
        <w:rPr>
          <w:rFonts w:hint="eastAsia" w:eastAsia="宋体"/>
          <w:lang w:eastAsia="zh-CN"/>
        </w:rPr>
        <w:t>《</w:t>
      </w:r>
      <w:r>
        <w:t>書</w:t>
      </w:r>
      <w:r>
        <w:rPr>
          <w:rFonts w:hint="eastAsia" w:eastAsia="宋体"/>
          <w:lang w:eastAsia="zh-CN"/>
        </w:rPr>
        <w:t>》</w:t>
      </w:r>
      <w:r>
        <w:t>但有二十八篇。孔</w:t>
      </w:r>
      <w:r>
        <w:rPr>
          <w:rFonts w:hint="eastAsia" w:eastAsia="宋体"/>
          <w:lang w:eastAsia="zh-CN"/>
        </w:rPr>
        <w:t>《</w:t>
      </w:r>
      <w:r>
        <w:t>書</w:t>
      </w:r>
      <w:r>
        <w:rPr>
          <w:rFonts w:hint="eastAsia" w:eastAsia="宋体"/>
          <w:lang w:eastAsia="zh-CN"/>
        </w:rPr>
        <w:t>》</w:t>
      </w:r>
      <w:r>
        <w:t>多於伏</w:t>
      </w:r>
      <w:r>
        <w:rPr>
          <w:rFonts w:hint="eastAsia" w:eastAsia="宋体"/>
          <w:lang w:eastAsia="zh-CN"/>
        </w:rPr>
        <w:t>《</w:t>
      </w:r>
      <w:r>
        <w:t>書</w:t>
      </w:r>
      <w:r>
        <w:rPr>
          <w:rFonts w:hint="eastAsia" w:eastAsia="宋体"/>
          <w:lang w:eastAsia="zh-CN"/>
        </w:rPr>
        <w:t>》</w:t>
      </w:r>
      <w:r>
        <w:t>者，又加一篇，而爲十七篇。</w:t>
      </w:r>
      <w:r>
        <w:rPr>
          <w:rFonts w:hint="eastAsia" w:eastAsia="宋体"/>
          <w:lang w:eastAsia="zh-CN"/>
        </w:rPr>
        <w:t>《</w:t>
      </w:r>
      <w:r>
        <w:t>志</w:t>
      </w:r>
      <w:r>
        <w:rPr>
          <w:rFonts w:hint="eastAsia" w:eastAsia="宋体"/>
          <w:lang w:eastAsia="zh-CN"/>
        </w:rPr>
        <w:t>》</w:t>
      </w:r>
      <w:r>
        <w:t>何不云以考二十八</w:t>
      </w:r>
    </w:p>
    <w:p w14:paraId="0330CA88">
      <w:r>
        <w:t>篇、得多十七篇乎？</w:t>
      </w:r>
      <w:r>
        <w:rPr>
          <w:rFonts w:hint="eastAsia" w:eastAsia="宋体"/>
          <w:lang w:eastAsia="zh-CN"/>
        </w:rPr>
        <w:t>《</w:t>
      </w:r>
      <w:r>
        <w:t>志</w:t>
      </w:r>
      <w:r>
        <w:rPr>
          <w:rFonts w:hint="eastAsia" w:eastAsia="宋体"/>
          <w:lang w:eastAsia="zh-CN"/>
        </w:rPr>
        <w:t>》</w:t>
      </w:r>
      <w:r>
        <w:t>又曰：</w:t>
      </w:r>
      <w:r>
        <w:rPr>
          <w:rFonts w:hint="eastAsia" w:eastAsia="宋体"/>
          <w:lang w:eastAsia="zh-CN"/>
        </w:rPr>
        <w:t>“</w:t>
      </w:r>
      <w:r>
        <w:t>孔安國獻</w:t>
      </w:r>
      <w:r>
        <w:rPr>
          <w:rFonts w:hint="eastAsia" w:eastAsia="宋体"/>
          <w:lang w:eastAsia="zh-CN"/>
        </w:rPr>
        <w:t>《</w:t>
      </w:r>
      <w:r>
        <w:t>古文尚書</w:t>
      </w:r>
      <w:r>
        <w:rPr>
          <w:rFonts w:hint="eastAsia" w:eastAsia="宋体"/>
          <w:lang w:eastAsia="zh-CN"/>
        </w:rPr>
        <w:t>》</w:t>
      </w:r>
      <w:r>
        <w:t>，遭巫蠱事，未列于學官。</w:t>
      </w:r>
      <w:r>
        <w:rPr>
          <w:rFonts w:hint="eastAsia" w:eastAsia="宋体"/>
          <w:lang w:eastAsia="zh-CN"/>
        </w:rPr>
        <w:t>”</w:t>
      </w:r>
      <w:r>
        <w:t>此謂古文四十五篇，皆未列學官也</w:t>
      </w:r>
    </w:p>
    <w:p w14:paraId="5160578C">
      <w:r>
        <w:t>若歐陽取古文</w:t>
      </w:r>
      <w:r>
        <w:rPr>
          <w:rFonts w:hint="eastAsia" w:eastAsia="宋体"/>
          <w:lang w:eastAsia="zh-CN"/>
        </w:rPr>
        <w:t>《</w:t>
      </w:r>
      <w:r>
        <w:t>大誓</w:t>
      </w:r>
      <w:r>
        <w:rPr>
          <w:rFonts w:hint="eastAsia" w:eastAsia="宋体"/>
          <w:lang w:eastAsia="zh-CN"/>
        </w:rPr>
        <w:t>》</w:t>
      </w:r>
      <w:r>
        <w:t>入于已立學官之伏生</w:t>
      </w:r>
      <w:r>
        <w:rPr>
          <w:rFonts w:hint="eastAsia" w:eastAsia="宋体"/>
          <w:lang w:eastAsia="zh-CN"/>
        </w:rPr>
        <w:t>《</w:t>
      </w:r>
      <w:r>
        <w:t>書</w:t>
      </w:r>
      <w:r>
        <w:rPr>
          <w:rFonts w:hint="eastAsia" w:eastAsia="宋体"/>
          <w:lang w:eastAsia="zh-CN"/>
        </w:rPr>
        <w:t>》</w:t>
      </w:r>
      <w:r>
        <w:t>内，則古文</w:t>
      </w:r>
      <w:r>
        <w:rPr>
          <w:rFonts w:hint="eastAsia" w:eastAsia="宋体"/>
          <w:lang w:eastAsia="zh-CN"/>
        </w:rPr>
        <w:t>《</w:t>
      </w:r>
      <w:r>
        <w:t>大誓</w:t>
      </w:r>
      <w:r>
        <w:rPr>
          <w:rFonts w:hint="eastAsia" w:eastAsia="宋体"/>
          <w:lang w:eastAsia="zh-CN"/>
        </w:rPr>
        <w:t>》</w:t>
      </w:r>
      <w:r>
        <w:t>列于學官矣。其未列學官者，但有四十四篇。班氏何</w:t>
      </w:r>
    </w:p>
    <w:p w14:paraId="787ACC41">
      <w:r>
        <w:t>以不加分析，而總謂之未列學官乎？反復求之，殆不可通。孝廉</w:t>
      </w:r>
      <w:r>
        <w:rPr>
          <w:rFonts w:hint="eastAsia" w:eastAsia="宋体"/>
          <w:lang w:eastAsia="zh-CN"/>
        </w:rPr>
        <w:t>《</w:t>
      </w:r>
      <w:r>
        <w:t>與陳恭甫编脩書</w:t>
      </w:r>
      <w:r>
        <w:rPr>
          <w:rFonts w:hint="eastAsia" w:eastAsia="宋体"/>
          <w:lang w:eastAsia="zh-CN"/>
        </w:rPr>
        <w:t>》</w:t>
      </w:r>
      <w:r>
        <w:t>謂歐陽生之子，以兒寬所受於孔安</w:t>
      </w:r>
    </w:p>
    <w:p w14:paraId="26D70EAC">
      <w:r>
        <w:t>國之古文</w:t>
      </w:r>
      <w:r>
        <w:rPr>
          <w:rFonts w:hint="eastAsia" w:eastAsia="宋体"/>
          <w:lang w:eastAsia="zh-CN"/>
        </w:rPr>
        <w:t>《</w:t>
      </w:r>
      <w:r>
        <w:t>大誓</w:t>
      </w:r>
      <w:r>
        <w:rPr>
          <w:rFonts w:hint="eastAsia" w:eastAsia="宋体"/>
          <w:lang w:eastAsia="zh-CN"/>
        </w:rPr>
        <w:t>》</w:t>
      </w:r>
      <w:r>
        <w:t>録入</w:t>
      </w:r>
      <w:r>
        <w:rPr>
          <w:rFonts w:hint="eastAsia" w:eastAsia="宋体"/>
          <w:lang w:eastAsia="zh-CN"/>
        </w:rPr>
        <w:t>《</w:t>
      </w:r>
      <w:r>
        <w:t>尚書</w:t>
      </w:r>
      <w:r>
        <w:rPr>
          <w:rFonts w:hint="eastAsia" w:eastAsia="宋体"/>
          <w:lang w:eastAsia="zh-CN"/>
        </w:rPr>
        <w:t>》</w:t>
      </w:r>
      <w:r>
        <w:t>。案：孔安國爲武帝博士，時</w:t>
      </w:r>
      <w:r>
        <w:rPr>
          <w:rFonts w:hint="eastAsia" w:eastAsia="宋体"/>
          <w:lang w:eastAsia="zh-CN"/>
        </w:rPr>
        <w:t>《</w:t>
      </w:r>
      <w:r>
        <w:t>古文尚書</w:t>
      </w:r>
      <w:r>
        <w:rPr>
          <w:rFonts w:hint="eastAsia" w:eastAsia="宋体"/>
          <w:lang w:eastAsia="zh-CN"/>
        </w:rPr>
        <w:t>》</w:t>
      </w:r>
      <w:r>
        <w:t>未立於學官。其所爲博士，乃</w:t>
      </w:r>
      <w:r>
        <w:rPr>
          <w:rFonts w:hint="eastAsia" w:eastAsia="宋体"/>
          <w:lang w:eastAsia="zh-CN"/>
        </w:rPr>
        <w:t>《</w:t>
      </w:r>
      <w:r>
        <w:t>今文尚書</w:t>
      </w:r>
      <w:r>
        <w:rPr>
          <w:rFonts w:hint="eastAsia" w:eastAsia="宋体"/>
          <w:lang w:eastAsia="zh-CN"/>
        </w:rPr>
        <w:t>》</w:t>
      </w:r>
      <w:r>
        <w:t>博士</w:t>
      </w:r>
    </w:p>
    <w:p w14:paraId="52C7ED8B">
      <w:r>
        <w:t>也。兒寬受業於孔安國，亦但受今文之説，未嘗受古文也。</w:t>
      </w:r>
      <w:r>
        <w:rPr>
          <w:rFonts w:hint="eastAsia" w:eastAsia="宋体"/>
          <w:lang w:eastAsia="zh-CN"/>
        </w:rPr>
        <w:t>《</w:t>
      </w:r>
      <w:r>
        <w:t>史記《儒林傳</w:t>
      </w:r>
      <w:r>
        <w:rPr>
          <w:rFonts w:hint="eastAsia" w:eastAsia="宋体"/>
          <w:lang w:eastAsia="zh-CN"/>
        </w:rPr>
        <w:t>》</w:t>
      </w:r>
      <w:r>
        <w:t>：</w:t>
      </w:r>
      <w:r>
        <w:rPr>
          <w:rFonts w:hint="eastAsia" w:eastAsia="宋体"/>
          <w:lang w:eastAsia="zh-CN"/>
        </w:rPr>
        <w:t>“</w:t>
      </w:r>
      <w:r>
        <w:t>伏生求其</w:t>
      </w:r>
      <w:r>
        <w:rPr>
          <w:rFonts w:hint="eastAsia" w:eastAsia="宋体"/>
          <w:lang w:eastAsia="zh-CN"/>
        </w:rPr>
        <w:t>《</w:t>
      </w:r>
      <w:r>
        <w:t>書</w:t>
      </w:r>
      <w:r>
        <w:rPr>
          <w:rFonts w:hint="eastAsia" w:eastAsia="宋体"/>
          <w:lang w:eastAsia="zh-CN"/>
        </w:rPr>
        <w:t>》</w:t>
      </w:r>
      <w:r>
        <w:t>，得二十九篇，即以教於齊</w:t>
      </w:r>
    </w:p>
    <w:p w14:paraId="34DA2455">
      <w:r>
        <w:t>魯之間、學者由是頗能言</w:t>
      </w:r>
      <w:r>
        <w:rPr>
          <w:rFonts w:hint="eastAsia" w:eastAsia="宋体"/>
          <w:lang w:eastAsia="zh-CN"/>
        </w:rPr>
        <w:t>《</w:t>
      </w:r>
      <w:r>
        <w:t>尚書</w:t>
      </w:r>
      <w:r>
        <w:rPr>
          <w:rFonts w:hint="eastAsia" w:eastAsia="宋体"/>
          <w:lang w:eastAsia="zh-CN"/>
        </w:rPr>
        <w:t>》</w:t>
      </w:r>
      <w:r>
        <w:t>。伏生教濟南張生及歐陽生，歐陽生教千乘兒寬，兒寬既通</w:t>
      </w:r>
      <w:r>
        <w:rPr>
          <w:rFonts w:hint="eastAsia" w:eastAsia="宋体"/>
          <w:lang w:eastAsia="zh-CN"/>
        </w:rPr>
        <w:t>《</w:t>
      </w:r>
      <w:r>
        <w:t>尚書</w:t>
      </w:r>
      <w:r>
        <w:rPr>
          <w:rFonts w:hint="eastAsia" w:eastAsia="宋体"/>
          <w:lang w:eastAsia="zh-CN"/>
        </w:rPr>
        <w:t>》</w:t>
      </w:r>
      <w:r>
        <w:t>，詣博士受業，受業</w:t>
      </w:r>
    </w:p>
    <w:p w14:paraId="6C88D30C">
      <w:r>
        <w:t>孔安國。自此之後，魯周霸、孔安國，雒陽賈嘉，頗能言</w:t>
      </w:r>
      <w:r>
        <w:rPr>
          <w:rFonts w:hint="eastAsia" w:eastAsia="宋体"/>
          <w:lang w:eastAsia="zh-CN"/>
        </w:rPr>
        <w:t>《</w:t>
      </w:r>
      <w:r>
        <w:t>尚書</w:t>
      </w:r>
      <w:r>
        <w:rPr>
          <w:rFonts w:hint="eastAsia" w:eastAsia="宋体"/>
          <w:lang w:eastAsia="zh-CN"/>
        </w:rPr>
        <w:t>》</w:t>
      </w:r>
      <w:r>
        <w:t>事。</w:t>
      </w:r>
      <w:r>
        <w:rPr>
          <w:rFonts w:hint="eastAsia" w:eastAsia="宋体"/>
          <w:lang w:eastAsia="zh-CN"/>
        </w:rPr>
        <w:t>”</w:t>
      </w:r>
      <w:r>
        <w:t>此皆謂今文之學也。下云：</w:t>
      </w:r>
      <w:r>
        <w:rPr>
          <w:rFonts w:hint="eastAsia" w:eastAsia="宋体"/>
          <w:lang w:eastAsia="zh-CN"/>
        </w:rPr>
        <w:t>“</w:t>
      </w:r>
      <w:r>
        <w:t>孔氏有</w:t>
      </w:r>
      <w:r>
        <w:rPr>
          <w:rFonts w:hint="eastAsia" w:eastAsia="宋体"/>
          <w:lang w:eastAsia="zh-CN"/>
        </w:rPr>
        <w:t>《</w:t>
      </w:r>
      <w:r>
        <w:t>古文尚書</w:t>
      </w:r>
      <w:r>
        <w:rPr>
          <w:rFonts w:hint="eastAsia" w:eastAsia="宋体"/>
          <w:lang w:eastAsia="zh-CN"/>
        </w:rPr>
        <w:t>》</w:t>
      </w:r>
      <w:r>
        <w:t>，而</w:t>
      </w:r>
    </w:p>
    <w:p w14:paraId="7B521238">
      <w:r>
        <w:t>安國以今文讀之，因以起其家。逸</w:t>
      </w:r>
      <w:r>
        <w:rPr>
          <w:rFonts w:hint="eastAsia" w:eastAsia="宋体"/>
          <w:lang w:eastAsia="zh-CN"/>
        </w:rPr>
        <w:t>《</w:t>
      </w:r>
      <w:r>
        <w:t>書</w:t>
      </w:r>
      <w:r>
        <w:rPr>
          <w:rFonts w:hint="eastAsia" w:eastAsia="宋体"/>
          <w:lang w:eastAsia="zh-CN"/>
        </w:rPr>
        <w:t>》</w:t>
      </w:r>
      <w:r>
        <w:t>得十餘篇，乃謂古文之學耳。</w:t>
      </w:r>
      <w:r>
        <w:rPr>
          <w:rFonts w:hint="eastAsia" w:eastAsia="宋体"/>
          <w:lang w:eastAsia="zh-CN"/>
        </w:rPr>
        <w:t>”</w:t>
      </w:r>
      <w:r>
        <w:t>然則孔安國所以授兒寬者，仍是今文之説，而非古</w:t>
      </w:r>
    </w:p>
    <w:p w14:paraId="0BFF1426">
      <w:r>
        <w:t>文。故</w:t>
      </w:r>
      <w:r>
        <w:rPr>
          <w:rFonts w:hint="eastAsia" w:eastAsia="宋体"/>
          <w:lang w:eastAsia="zh-CN"/>
        </w:rPr>
        <w:t>《</w:t>
      </w:r>
      <w:r>
        <w:t>漢書</w:t>
      </w:r>
      <w:r>
        <w:rPr>
          <w:rFonts w:hint="eastAsia" w:eastAsia="宋体"/>
          <w:lang w:eastAsia="zh-CN"/>
        </w:rPr>
        <w:t>•</w:t>
      </w:r>
      <w:r>
        <w:t>儒林傳</w:t>
      </w:r>
      <w:r>
        <w:rPr>
          <w:rFonts w:hint="eastAsia" w:eastAsia="宋体"/>
          <w:lang w:eastAsia="zh-CN"/>
        </w:rPr>
        <w:t>》</w:t>
      </w:r>
      <w:r>
        <w:t>叙</w:t>
      </w:r>
      <w:r>
        <w:rPr>
          <w:rFonts w:hint="eastAsia" w:eastAsia="宋体"/>
          <w:lang w:eastAsia="zh-CN"/>
        </w:rPr>
        <w:t>《</w:t>
      </w:r>
      <w:r>
        <w:t>古文尚書</w:t>
      </w:r>
      <w:r>
        <w:rPr>
          <w:rFonts w:hint="eastAsia" w:eastAsia="宋体"/>
          <w:lang w:eastAsia="zh-CN"/>
        </w:rPr>
        <w:t>》</w:t>
      </w:r>
      <w:r>
        <w:t>之學，但云孔安國授都尉朝，司馬遷亦從安國問，而不及兒寬，則寬非傳古文者明</w:t>
      </w:r>
    </w:p>
    <w:p w14:paraId="4C5F11E8">
      <w:r>
        <w:t>甚。歐陽生之子，何由而得古文</w:t>
      </w:r>
      <w:r>
        <w:rPr>
          <w:rFonts w:hint="eastAsia" w:eastAsia="宋体"/>
          <w:lang w:eastAsia="zh-CN"/>
        </w:rPr>
        <w:t>《</w:t>
      </w:r>
      <w:r>
        <w:t>大誓</w:t>
      </w:r>
      <w:r>
        <w:rPr>
          <w:rFonts w:hint="eastAsia" w:eastAsia="宋体"/>
          <w:lang w:eastAsia="zh-CN"/>
        </w:rPr>
        <w:t>》</w:t>
      </w:r>
      <w:r>
        <w:t>於兒寬之手乎？</w:t>
      </w:r>
      <w:r>
        <w:rPr>
          <w:rFonts w:hint="eastAsia" w:eastAsia="宋体"/>
          <w:lang w:eastAsia="zh-CN"/>
        </w:rPr>
        <w:t>《</w:t>
      </w:r>
      <w:r>
        <w:t>蓺文志</w:t>
      </w:r>
      <w:r>
        <w:rPr>
          <w:rFonts w:hint="eastAsia" w:eastAsia="宋体"/>
          <w:lang w:eastAsia="zh-CN"/>
        </w:rPr>
        <w:t>》</w:t>
      </w:r>
      <w:r>
        <w:t>又言：</w:t>
      </w:r>
      <w:r>
        <w:rPr>
          <w:rFonts w:hint="eastAsia" w:eastAsia="宋体"/>
          <w:lang w:eastAsia="zh-CN"/>
        </w:rPr>
        <w:t>“</w:t>
      </w:r>
      <w:r>
        <w:t>劉向以中古文校歐陽、大小夏</w:t>
      </w:r>
    </w:p>
    <w:p w14:paraId="771DF1E0">
      <w:r>
        <w:t>侯經文。</w:t>
      </w:r>
      <w:r>
        <w:rPr>
          <w:rFonts w:hint="eastAsia" w:eastAsia="宋体"/>
          <w:lang w:eastAsia="zh-CN"/>
        </w:rPr>
        <w:t>”</w:t>
      </w:r>
      <w:r>
        <w:t>則三家篇第孰多孰少，孰存孰佚，皆以目驗，不得有傳聞之誤。況</w:t>
      </w:r>
      <w:r>
        <w:rPr>
          <w:rFonts w:hint="eastAsia" w:eastAsia="宋体"/>
          <w:lang w:eastAsia="zh-CN"/>
        </w:rPr>
        <w:t>《</w:t>
      </w:r>
      <w:r>
        <w:t>别録</w:t>
      </w:r>
      <w:r>
        <w:rPr>
          <w:rFonts w:hint="eastAsia" w:eastAsia="宋体"/>
          <w:lang w:eastAsia="zh-CN"/>
        </w:rPr>
        <w:t>》</w:t>
      </w:r>
      <w:r>
        <w:t>云</w:t>
      </w:r>
      <w:r>
        <w:rPr>
          <w:rFonts w:hint="eastAsia" w:eastAsia="宋体"/>
          <w:lang w:eastAsia="zh-CN"/>
        </w:rPr>
        <w:t>“</w:t>
      </w:r>
      <w:r>
        <w:t>民</w:t>
      </w:r>
    </w:p>
    <w:p w14:paraId="63BEB39E">
      <w:r>
        <w:t>【第222页】</w:t>
      </w:r>
    </w:p>
    <w:p w14:paraId="77CEB6DC">
      <w:r>
        <w:t>閒獻</w:t>
      </w:r>
      <w:r>
        <w:rPr>
          <w:rFonts w:hint="eastAsia" w:eastAsia="宋体"/>
          <w:lang w:eastAsia="zh-CN"/>
        </w:rPr>
        <w:t>《</w:t>
      </w:r>
      <w:r>
        <w:t>大誓</w:t>
      </w:r>
      <w:r>
        <w:rPr>
          <w:rFonts w:hint="eastAsia" w:eastAsia="宋体"/>
          <w:lang w:eastAsia="zh-CN"/>
        </w:rPr>
        <w:t>》”</w:t>
      </w:r>
      <w:r>
        <w:t>，即指壞壁得書；案：</w:t>
      </w:r>
      <w:r>
        <w:rPr>
          <w:rFonts w:hint="eastAsia" w:eastAsia="宋体"/>
          <w:lang w:eastAsia="zh-CN"/>
        </w:rPr>
        <w:t>《</w:t>
      </w:r>
      <w:r>
        <w:t>别録</w:t>
      </w:r>
      <w:r>
        <w:rPr>
          <w:rFonts w:hint="eastAsia" w:eastAsia="宋体"/>
          <w:lang w:eastAsia="zh-CN"/>
        </w:rPr>
        <w:t>》</w:t>
      </w:r>
      <w:r>
        <w:t>所謂民閒獻</w:t>
      </w:r>
      <w:r>
        <w:rPr>
          <w:rFonts w:hint="eastAsia" w:eastAsia="宋体"/>
          <w:lang w:eastAsia="zh-CN"/>
        </w:rPr>
        <w:t>《</w:t>
      </w:r>
      <w:r>
        <w:t>大誓</w:t>
      </w:r>
      <w:r>
        <w:rPr>
          <w:rFonts w:hint="eastAsia" w:eastAsia="宋体"/>
          <w:lang w:eastAsia="zh-CN"/>
        </w:rPr>
        <w:t>》</w:t>
      </w:r>
      <w:r>
        <w:t>者，唯獻</w:t>
      </w:r>
      <w:r>
        <w:rPr>
          <w:rFonts w:hint="eastAsia" w:eastAsia="宋体"/>
          <w:lang w:eastAsia="zh-CN"/>
        </w:rPr>
        <w:t>《</w:t>
      </w:r>
      <w:r>
        <w:t>大誓</w:t>
      </w:r>
      <w:r>
        <w:rPr>
          <w:rFonts w:hint="eastAsia" w:eastAsia="宋体"/>
          <w:lang w:eastAsia="zh-CN"/>
        </w:rPr>
        <w:t>》</w:t>
      </w:r>
      <w:r>
        <w:t>一篇。魯共王壞宅得</w:t>
      </w:r>
      <w:r>
        <w:rPr>
          <w:rFonts w:hint="eastAsia" w:eastAsia="宋体"/>
          <w:lang w:eastAsia="zh-CN"/>
        </w:rPr>
        <w:t>《</w:t>
      </w:r>
      <w:r>
        <w:t>書</w:t>
      </w:r>
      <w:r>
        <w:rPr>
          <w:rFonts w:hint="eastAsia" w:eastAsia="宋体"/>
          <w:lang w:eastAsia="zh-CN"/>
        </w:rPr>
        <w:t>》</w:t>
      </w:r>
      <w:r>
        <w:t>共五</w:t>
      </w:r>
    </w:p>
    <w:p w14:paraId="72AC1D90">
      <w:r>
        <w:t>十八篇，而</w:t>
      </w:r>
      <w:r>
        <w:rPr>
          <w:rFonts w:hint="eastAsia" w:eastAsia="宋体"/>
          <w:lang w:eastAsia="zh-CN"/>
        </w:rPr>
        <w:t>《</w:t>
      </w:r>
      <w:r>
        <w:t>大誓</w:t>
      </w:r>
      <w:r>
        <w:rPr>
          <w:rFonts w:hint="eastAsia" w:eastAsia="宋体"/>
          <w:lang w:eastAsia="zh-CN"/>
        </w:rPr>
        <w:t>》</w:t>
      </w:r>
      <w:r>
        <w:t>在其内。二者多寡相縣，不得合爲一事。且壞宅得</w:t>
      </w:r>
      <w:r>
        <w:rPr>
          <w:rFonts w:hint="eastAsia" w:eastAsia="宋体"/>
          <w:lang w:eastAsia="zh-CN"/>
        </w:rPr>
        <w:t>《</w:t>
      </w:r>
      <w:r>
        <w:t>書</w:t>
      </w:r>
      <w:r>
        <w:rPr>
          <w:rFonts w:hint="eastAsia" w:eastAsia="宋体"/>
          <w:lang w:eastAsia="zh-CN"/>
        </w:rPr>
        <w:t>》</w:t>
      </w:r>
      <w:r>
        <w:t>者魯共王，非民閒也。</w:t>
      </w:r>
      <w:r>
        <w:rPr>
          <w:rFonts w:hint="eastAsia" w:eastAsia="宋体"/>
          <w:lang w:eastAsia="zh-CN"/>
        </w:rPr>
        <w:t>《</w:t>
      </w:r>
      <w:r>
        <w:t>劉歆傳</w:t>
      </w:r>
      <w:r>
        <w:rPr>
          <w:rFonts w:hint="eastAsia" w:eastAsia="宋体"/>
          <w:lang w:eastAsia="zh-CN"/>
        </w:rPr>
        <w:t>》</w:t>
      </w:r>
      <w:r>
        <w:t>曰：</w:t>
      </w:r>
      <w:r>
        <w:rPr>
          <w:rFonts w:hint="eastAsia" w:eastAsia="宋体"/>
          <w:lang w:eastAsia="zh-CN"/>
        </w:rPr>
        <w:t>《</w:t>
      </w:r>
      <w:r>
        <w:t>大誓</w:t>
      </w:r>
    </w:p>
    <w:p w14:paraId="7AF08EE7">
      <w:r>
        <w:t>後得，博士集而讀之。</w:t>
      </w:r>
      <w:r>
        <w:rPr>
          <w:rFonts w:hint="eastAsia" w:eastAsia="宋体"/>
          <w:lang w:eastAsia="zh-CN"/>
        </w:rPr>
        <w:t>”</w:t>
      </w:r>
      <w:r>
        <w:t>下乃云</w:t>
      </w:r>
      <w:r>
        <w:rPr>
          <w:rFonts w:hint="eastAsia" w:eastAsia="宋体"/>
          <w:lang w:eastAsia="zh-CN"/>
        </w:rPr>
        <w:t>“</w:t>
      </w:r>
      <w:r>
        <w:t>及魯恭王壞孔子宅、得古文於壞壁之中</w:t>
      </w:r>
      <w:r>
        <w:rPr>
          <w:rFonts w:hint="eastAsia" w:eastAsia="宋体"/>
          <w:lang w:eastAsia="zh-CN"/>
        </w:rPr>
        <w:t>”</w:t>
      </w:r>
      <w:r>
        <w:t>，則歆所謂後得之</w:t>
      </w:r>
      <w:r>
        <w:rPr>
          <w:rFonts w:hint="eastAsia" w:eastAsia="宋体"/>
          <w:lang w:eastAsia="zh-CN"/>
        </w:rPr>
        <w:t>《</w:t>
      </w:r>
      <w:r>
        <w:t>大誓</w:t>
      </w:r>
      <w:r>
        <w:rPr>
          <w:rFonts w:hint="eastAsia" w:eastAsia="宋体"/>
          <w:lang w:eastAsia="zh-CN"/>
        </w:rPr>
        <w:t>》</w:t>
      </w:r>
      <w:r>
        <w:t>。非由孔壁出矣。若因</w:t>
      </w:r>
    </w:p>
    <w:p w14:paraId="7E221282">
      <w:r>
        <w:rPr>
          <w:rFonts w:hint="eastAsia" w:eastAsia="宋体"/>
          <w:lang w:eastAsia="zh-CN"/>
        </w:rPr>
        <w:t>《</w:t>
      </w:r>
      <w:r>
        <w:t>别録</w:t>
      </w:r>
      <w:r>
        <w:rPr>
          <w:rFonts w:hint="eastAsia" w:eastAsia="宋体"/>
          <w:lang w:eastAsia="zh-CN"/>
        </w:rPr>
        <w:t>》</w:t>
      </w:r>
      <w:r>
        <w:t>民閒得</w:t>
      </w:r>
      <w:r>
        <w:rPr>
          <w:rFonts w:hint="eastAsia" w:eastAsia="宋体"/>
          <w:lang w:eastAsia="zh-CN"/>
        </w:rPr>
        <w:t>《</w:t>
      </w:r>
      <w:r>
        <w:t>大誓</w:t>
      </w:r>
      <w:r>
        <w:rPr>
          <w:rFonts w:hint="eastAsia" w:eastAsia="宋体"/>
          <w:lang w:eastAsia="zh-CN"/>
        </w:rPr>
        <w:t>》</w:t>
      </w:r>
      <w:r>
        <w:t>於壁内之語，遂以壁爲孔壁則伏生</w:t>
      </w:r>
      <w:r>
        <w:rPr>
          <w:rFonts w:hint="eastAsia" w:eastAsia="宋体"/>
          <w:lang w:eastAsia="zh-CN"/>
        </w:rPr>
        <w:t>《</w:t>
      </w:r>
      <w:r>
        <w:t>書</w:t>
      </w:r>
      <w:r>
        <w:rPr>
          <w:rFonts w:hint="eastAsia" w:eastAsia="宋体"/>
          <w:lang w:eastAsia="zh-CN"/>
        </w:rPr>
        <w:t>》</w:t>
      </w:r>
      <w:r>
        <w:t>出於屋壁亦將以爲孔壁乎？云</w:t>
      </w:r>
      <w:r>
        <w:rPr>
          <w:rFonts w:hint="eastAsia" w:eastAsia="宋体"/>
          <w:lang w:eastAsia="zh-CN"/>
        </w:rPr>
        <w:t>“</w:t>
      </w:r>
      <w:r>
        <w:t>博士讀説之</w:t>
      </w:r>
      <w:r>
        <w:rPr>
          <w:rFonts w:hint="eastAsia" w:eastAsia="宋体"/>
          <w:lang w:eastAsia="zh-CN"/>
        </w:rPr>
        <w:t>”</w:t>
      </w:r>
      <w:r>
        <w:t>即</w:t>
      </w:r>
    </w:p>
    <w:p w14:paraId="075BB6F8">
      <w:r>
        <w:t>指歐陽博士。與篇第、時事靡不符合。若</w:t>
      </w:r>
      <w:r>
        <w:rPr>
          <w:rFonts w:hint="eastAsia" w:eastAsia="宋体"/>
          <w:lang w:eastAsia="zh-CN"/>
        </w:rPr>
        <w:t>《</w:t>
      </w:r>
      <w:r>
        <w:t>論衡</w:t>
      </w:r>
      <w:r>
        <w:rPr>
          <w:rFonts w:hint="eastAsia" w:eastAsia="宋体"/>
          <w:lang w:eastAsia="zh-CN"/>
        </w:rPr>
        <w:t>》</w:t>
      </w:r>
      <w:r>
        <w:t>宣帝時得</w:t>
      </w:r>
      <w:r>
        <w:rPr>
          <w:rFonts w:hint="eastAsia" w:eastAsia="宋体"/>
          <w:lang w:eastAsia="zh-CN"/>
        </w:rPr>
        <w:t>《</w:t>
      </w:r>
      <w:r>
        <w:t>大誓</w:t>
      </w:r>
      <w:r>
        <w:rPr>
          <w:rFonts w:hint="eastAsia" w:eastAsia="宋体"/>
          <w:lang w:eastAsia="zh-CN"/>
        </w:rPr>
        <w:t>》</w:t>
      </w:r>
      <w:r>
        <w:t>，正是傳聞之誤耳。唯</w:t>
      </w:r>
    </w:p>
    <w:p w14:paraId="716F25C3">
      <w:r>
        <w:rPr>
          <w:rFonts w:hint="eastAsia" w:eastAsia="宋体"/>
          <w:lang w:eastAsia="zh-CN"/>
        </w:rPr>
        <w:t>《</w:t>
      </w:r>
      <w:r>
        <w:t>漢書</w:t>
      </w:r>
      <w:r>
        <w:rPr>
          <w:rFonts w:hint="eastAsia" w:eastAsia="宋体"/>
          <w:lang w:eastAsia="zh-CN"/>
        </w:rPr>
        <w:t>•</w:t>
      </w:r>
      <w:r>
        <w:t>儒林傳</w:t>
      </w:r>
      <w:r>
        <w:rPr>
          <w:rFonts w:hint="eastAsia" w:eastAsia="宋体"/>
          <w:lang w:eastAsia="zh-CN"/>
        </w:rPr>
        <w:t>》</w:t>
      </w:r>
      <w:r>
        <w:t>言張霸</w:t>
      </w:r>
      <w:r>
        <w:rPr>
          <w:rFonts w:hint="eastAsia" w:eastAsia="宋体"/>
          <w:lang w:eastAsia="zh-CN"/>
        </w:rPr>
        <w:t>“</w:t>
      </w:r>
      <w:r>
        <w:t>分析合二十九篇以爲數十，又采</w:t>
      </w:r>
      <w:r>
        <w:rPr>
          <w:rFonts w:hint="eastAsia" w:eastAsia="宋体"/>
          <w:lang w:eastAsia="zh-CN"/>
        </w:rPr>
        <w:t>《</w:t>
      </w:r>
      <w:r>
        <w:t>左氏傳</w:t>
      </w:r>
      <w:r>
        <w:rPr>
          <w:rFonts w:hint="eastAsia" w:eastAsia="宋体"/>
          <w:lang w:eastAsia="zh-CN"/>
        </w:rPr>
        <w:t>》</w:t>
      </w:r>
      <w:r>
        <w:t>、</w:t>
      </w:r>
      <w:r>
        <w:rPr>
          <w:rFonts w:hint="eastAsia" w:eastAsia="宋体"/>
          <w:lang w:eastAsia="zh-CN"/>
        </w:rPr>
        <w:t>《</w:t>
      </w:r>
      <w:r>
        <w:t>書序</w:t>
      </w:r>
      <w:r>
        <w:rPr>
          <w:rFonts w:hint="eastAsia" w:eastAsia="宋体"/>
          <w:lang w:eastAsia="zh-CN"/>
        </w:rPr>
        <w:t>》</w:t>
      </w:r>
      <w:r>
        <w:t>爲作首尾</w:t>
      </w:r>
      <w:r>
        <w:rPr>
          <w:rFonts w:hint="eastAsia" w:eastAsia="宋体"/>
          <w:lang w:eastAsia="zh-CN"/>
        </w:rPr>
        <w:t>”</w:t>
      </w:r>
      <w:r>
        <w:t>。别</w:t>
      </w:r>
    </w:p>
    <w:p w14:paraId="461D51BD">
      <w:r>
        <w:t>數</w:t>
      </w:r>
      <w:r>
        <w:rPr>
          <w:rFonts w:hint="eastAsia" w:eastAsia="宋体"/>
          <w:lang w:eastAsia="zh-CN"/>
        </w:rPr>
        <w:t>《</w:t>
      </w:r>
      <w:r>
        <w:t>書序</w:t>
      </w:r>
      <w:r>
        <w:rPr>
          <w:rFonts w:hint="eastAsia" w:eastAsia="宋体"/>
          <w:lang w:eastAsia="zh-CN"/>
        </w:rPr>
        <w:t>》</w:t>
      </w:r>
      <w:r>
        <w:t>，則廿九篇有</w:t>
      </w:r>
      <w:r>
        <w:rPr>
          <w:rFonts w:hint="eastAsia" w:eastAsia="宋体"/>
          <w:lang w:eastAsia="zh-CN"/>
        </w:rPr>
        <w:t>《</w:t>
      </w:r>
      <w:r>
        <w:t>大誓</w:t>
      </w:r>
      <w:r>
        <w:rPr>
          <w:rFonts w:hint="eastAsia" w:eastAsia="宋体"/>
          <w:lang w:eastAsia="zh-CN"/>
        </w:rPr>
        <w:t>》</w:t>
      </w:r>
      <w:r>
        <w:t>，此班固在東漢時</w:t>
      </w:r>
      <w:r>
        <w:rPr>
          <w:rFonts w:hint="eastAsia" w:eastAsia="宋体"/>
          <w:lang w:eastAsia="zh-CN"/>
        </w:rPr>
        <w:t>《</w:t>
      </w:r>
      <w:r>
        <w:t>大誓</w:t>
      </w:r>
      <w:r>
        <w:rPr>
          <w:rFonts w:hint="eastAsia" w:eastAsia="宋体"/>
          <w:lang w:eastAsia="zh-CN"/>
        </w:rPr>
        <w:t>》</w:t>
      </w:r>
      <w:r>
        <w:t>已非全文，故總爲一篇，以合於廿</w:t>
      </w:r>
    </w:p>
    <w:p w14:paraId="3CEDD585">
      <w:r>
        <w:t>八篇也。案：</w:t>
      </w:r>
      <w:r>
        <w:rPr>
          <w:rFonts w:hint="eastAsia" w:eastAsia="宋体"/>
          <w:lang w:eastAsia="zh-CN"/>
        </w:rPr>
        <w:t>《</w:t>
      </w:r>
      <w:r>
        <w:t>傳</w:t>
      </w:r>
      <w:r>
        <w:rPr>
          <w:rFonts w:hint="eastAsia" w:eastAsia="宋体"/>
          <w:lang w:eastAsia="zh-CN"/>
        </w:rPr>
        <w:t>》</w:t>
      </w:r>
      <w:r>
        <w:t>云</w:t>
      </w:r>
      <w:r>
        <w:rPr>
          <w:rFonts w:hint="eastAsia" w:eastAsia="宋体"/>
          <w:lang w:eastAsia="zh-CN"/>
        </w:rPr>
        <w:t>（</w:t>
      </w:r>
      <w:r>
        <w:t>臧</w:t>
      </w:r>
      <w:r>
        <w:rPr>
          <w:rFonts w:hint="eastAsia" w:eastAsia="宋体"/>
          <w:lang w:eastAsia="zh-CN"/>
        </w:rPr>
        <w:t>）【</w:t>
      </w:r>
      <w:r>
        <w:t>張</w:t>
      </w:r>
      <w:r>
        <w:rPr>
          <w:rFonts w:hint="eastAsia" w:eastAsia="宋体"/>
          <w:lang w:eastAsia="zh-CN"/>
        </w:rPr>
        <w:t>】</w:t>
      </w:r>
      <w:r>
        <w:t>霸分析合二十九篇，則霸以前已爲二十九篇矣。分析二十九篇，承上文伏生求得二</w:t>
      </w:r>
    </w:p>
    <w:p w14:paraId="7ADEC38C">
      <w:r>
        <w:t>十九篇言之，豈得謂班固總爲一篇，以合於二十八篇乎？</w:t>
      </w:r>
      <w:r>
        <w:rPr>
          <w:rFonts w:hint="eastAsia" w:eastAsia="宋体"/>
          <w:lang w:eastAsia="zh-CN"/>
        </w:rPr>
        <w:t>《</w:t>
      </w:r>
      <w:r>
        <w:t>尚書正義</w:t>
      </w:r>
      <w:r>
        <w:rPr>
          <w:rFonts w:hint="eastAsia" w:eastAsia="宋体"/>
          <w:lang w:eastAsia="zh-CN"/>
        </w:rPr>
        <w:t>》</w:t>
      </w:r>
      <w:r>
        <w:t>亦云</w:t>
      </w:r>
      <w:r>
        <w:rPr>
          <w:rFonts w:hint="eastAsia" w:eastAsia="宋体"/>
          <w:lang w:eastAsia="zh-CN"/>
        </w:rPr>
        <w:t>“</w:t>
      </w:r>
      <w:r>
        <w:t>伏生二十九</w:t>
      </w:r>
      <w:r>
        <w:rPr>
          <w:rFonts w:hint="eastAsia" w:eastAsia="宋体"/>
          <w:lang w:eastAsia="zh-CN"/>
        </w:rPr>
        <w:t>（</w:t>
      </w:r>
      <w:r>
        <w:t>篇</w:t>
      </w:r>
      <w:r>
        <w:rPr>
          <w:rFonts w:hint="eastAsia" w:eastAsia="宋体"/>
          <w:lang w:eastAsia="zh-CN"/>
        </w:rPr>
        <w:t>）【</w:t>
      </w:r>
      <w:r>
        <w:t>卷</w:t>
      </w:r>
      <w:r>
        <w:rPr>
          <w:rFonts w:hint="eastAsia" w:eastAsia="宋体"/>
          <w:lang w:eastAsia="zh-CN"/>
        </w:rPr>
        <w:t>】</w:t>
      </w:r>
      <w:r>
        <w:t>而</w:t>
      </w:r>
    </w:p>
    <w:p w14:paraId="620D95AC">
      <w:r>
        <w:rPr>
          <w:rFonts w:hint="eastAsia" w:eastAsia="宋体"/>
          <w:lang w:eastAsia="zh-CN"/>
        </w:rPr>
        <w:t>《</w:t>
      </w:r>
      <w:r>
        <w:t>序</w:t>
      </w:r>
      <w:r>
        <w:rPr>
          <w:rFonts w:hint="eastAsia" w:eastAsia="宋体"/>
          <w:lang w:eastAsia="zh-CN"/>
        </w:rPr>
        <w:t>》</w:t>
      </w:r>
      <w:r>
        <w:t>在外。</w:t>
      </w:r>
      <w:r>
        <w:rPr>
          <w:rFonts w:hint="eastAsia" w:eastAsia="宋体"/>
          <w:lang w:eastAsia="zh-CN"/>
        </w:rPr>
        <w:t>”《</w:t>
      </w:r>
      <w:r>
        <w:t>釋文。序録</w:t>
      </w:r>
      <w:r>
        <w:rPr>
          <w:rFonts w:hint="eastAsia" w:eastAsia="宋体"/>
          <w:lang w:eastAsia="zh-CN"/>
        </w:rPr>
        <w:t>》</w:t>
      </w:r>
      <w:r>
        <w:t>云</w:t>
      </w:r>
      <w:r>
        <w:rPr>
          <w:rFonts w:hint="eastAsia" w:eastAsia="宋体"/>
          <w:lang w:eastAsia="zh-CN"/>
        </w:rPr>
        <w:t>“《</w:t>
      </w:r>
      <w:r>
        <w:t>大誓</w:t>
      </w:r>
      <w:r>
        <w:rPr>
          <w:rFonts w:hint="eastAsia" w:eastAsia="宋体"/>
          <w:lang w:eastAsia="zh-CN"/>
        </w:rPr>
        <w:t>》</w:t>
      </w:r>
      <w:r>
        <w:t>一篇與伏生所誦，合三十篇。</w:t>
      </w:r>
      <w:r>
        <w:rPr>
          <w:rFonts w:hint="eastAsia" w:eastAsia="宋体"/>
          <w:lang w:eastAsia="zh-CN"/>
        </w:rPr>
        <w:t>”</w:t>
      </w:r>
      <w:r>
        <w:t>皆以</w:t>
      </w:r>
      <w:r>
        <w:rPr>
          <w:rFonts w:hint="eastAsia" w:eastAsia="宋体"/>
          <w:lang w:eastAsia="zh-CN"/>
        </w:rPr>
        <w:t>《</w:t>
      </w:r>
      <w:r>
        <w:t>大誓</w:t>
      </w:r>
      <w:r>
        <w:rPr>
          <w:rFonts w:hint="eastAsia" w:eastAsia="宋体"/>
          <w:lang w:eastAsia="zh-CN"/>
        </w:rPr>
        <w:t>》</w:t>
      </w:r>
      <w:r>
        <w:t>爲</w:t>
      </w:r>
    </w:p>
    <w:p w14:paraId="31CCABD5">
      <w:r>
        <w:t>篇，不與向、歆所校本同矣。</w:t>
      </w:r>
      <w:r>
        <w:rPr>
          <w:rFonts w:hint="eastAsia" w:eastAsia="宋体"/>
          <w:lang w:eastAsia="zh-CN"/>
        </w:rPr>
        <w:t>《</w:t>
      </w:r>
      <w:r>
        <w:t>玉海</w:t>
      </w:r>
      <w:r>
        <w:rPr>
          <w:rFonts w:hint="eastAsia" w:eastAsia="宋体"/>
          <w:lang w:eastAsia="zh-CN"/>
        </w:rPr>
        <w:t>》</w:t>
      </w:r>
      <w:r>
        <w:t>引鄭康成</w:t>
      </w:r>
      <w:r>
        <w:rPr>
          <w:rFonts w:hint="eastAsia" w:eastAsia="宋体"/>
          <w:lang w:eastAsia="zh-CN"/>
        </w:rPr>
        <w:t>《</w:t>
      </w:r>
      <w:r>
        <w:t>尚書大傳序</w:t>
      </w:r>
      <w:r>
        <w:rPr>
          <w:rFonts w:hint="eastAsia" w:eastAsia="宋体"/>
          <w:lang w:eastAsia="zh-CN"/>
        </w:rPr>
        <w:t>》</w:t>
      </w:r>
      <w:r>
        <w:t>云：</w:t>
      </w:r>
      <w:r>
        <w:rPr>
          <w:rFonts w:hint="eastAsia" w:eastAsia="宋体"/>
          <w:lang w:eastAsia="zh-CN"/>
        </w:rPr>
        <w:t>“</w:t>
      </w:r>
      <w:r>
        <w:t>生没後，數子各論所聞</w:t>
      </w:r>
    </w:p>
    <w:p w14:paraId="2234D66D">
      <w:r>
        <w:t>以己意彌縫其闕，别作章句。又特撰大義，因經屬指，名之曰傳。</w:t>
      </w:r>
      <w:r>
        <w:rPr>
          <w:rFonts w:hint="eastAsia" w:eastAsia="宋体"/>
          <w:lang w:eastAsia="zh-CN"/>
        </w:rPr>
        <w:t>”</w:t>
      </w:r>
      <w:r>
        <w:t>則</w:t>
      </w:r>
      <w:r>
        <w:rPr>
          <w:rFonts w:hint="eastAsia" w:eastAsia="宋体"/>
          <w:lang w:eastAsia="zh-CN"/>
        </w:rPr>
        <w:t>《</w:t>
      </w:r>
      <w:r>
        <w:t>大傳</w:t>
      </w:r>
      <w:r>
        <w:rPr>
          <w:rFonts w:hint="eastAsia" w:eastAsia="宋体"/>
          <w:lang w:eastAsia="zh-CN"/>
        </w:rPr>
        <w:t>》</w:t>
      </w:r>
      <w:r>
        <w:t>之作在伏生之</w:t>
      </w:r>
    </w:p>
    <w:p w14:paraId="72D7DF72">
      <w:r>
        <w:t>後，即如歐陽以</w:t>
      </w:r>
      <w:r>
        <w:rPr>
          <w:rFonts w:hint="eastAsia" w:eastAsia="宋体"/>
          <w:lang w:eastAsia="zh-CN"/>
        </w:rPr>
        <w:t>《</w:t>
      </w:r>
      <w:r>
        <w:t>大誓</w:t>
      </w:r>
      <w:r>
        <w:rPr>
          <w:rFonts w:hint="eastAsia" w:eastAsia="宋体"/>
          <w:lang w:eastAsia="zh-CN"/>
        </w:rPr>
        <w:t>》</w:t>
      </w:r>
      <w:r>
        <w:t>入今文經，所謂</w:t>
      </w:r>
      <w:r>
        <w:rPr>
          <w:rFonts w:hint="eastAsia" w:eastAsia="宋体"/>
          <w:lang w:eastAsia="zh-CN"/>
        </w:rPr>
        <w:t>“</w:t>
      </w:r>
      <w:r>
        <w:t>彌縫其闕</w:t>
      </w:r>
      <w:r>
        <w:rPr>
          <w:rFonts w:hint="eastAsia" w:eastAsia="宋体"/>
          <w:lang w:eastAsia="zh-CN"/>
        </w:rPr>
        <w:t>”</w:t>
      </w:r>
      <w:r>
        <w:t>是已。案：闕謂聲音之譌。先後之差，篆隸之失</w:t>
      </w:r>
    </w:p>
    <w:p w14:paraId="786519B8">
      <w:r>
        <w:t>非謂有闕篇也。</w:t>
      </w:r>
      <w:r>
        <w:rPr>
          <w:rFonts w:hint="eastAsia" w:eastAsia="宋体"/>
          <w:lang w:eastAsia="zh-CN"/>
        </w:rPr>
        <w:t>《</w:t>
      </w:r>
      <w:r>
        <w:t>玉海</w:t>
      </w:r>
      <w:r>
        <w:rPr>
          <w:rFonts w:hint="eastAsia" w:eastAsia="宋体"/>
          <w:lang w:eastAsia="zh-CN"/>
        </w:rPr>
        <w:t>》</w:t>
      </w:r>
      <w:r>
        <w:t>所引</w:t>
      </w:r>
      <w:r>
        <w:rPr>
          <w:rFonts w:hint="eastAsia" w:eastAsia="宋体"/>
          <w:lang w:eastAsia="zh-CN"/>
        </w:rPr>
        <w:t>《</w:t>
      </w:r>
      <w:r>
        <w:t>大傳序</w:t>
      </w:r>
      <w:r>
        <w:rPr>
          <w:rFonts w:hint="eastAsia" w:eastAsia="宋体"/>
          <w:lang w:eastAsia="zh-CN"/>
        </w:rPr>
        <w:t>》</w:t>
      </w:r>
      <w:r>
        <w:t>顯然可考，不得牽合</w:t>
      </w:r>
      <w:r>
        <w:rPr>
          <w:rFonts w:hint="eastAsia" w:eastAsia="宋体"/>
          <w:lang w:eastAsia="zh-CN"/>
        </w:rPr>
        <w:t>•</w:t>
      </w:r>
      <w:r>
        <w:t>六</w:t>
      </w:r>
      <w:r>
        <w:rPr>
          <w:rFonts w:hint="eastAsia" w:eastAsia="宋体"/>
          <w:lang w:eastAsia="zh-CN"/>
        </w:rPr>
        <w:t>《</w:t>
      </w:r>
      <w:r>
        <w:t>誓</w:t>
      </w:r>
      <w:r>
        <w:rPr>
          <w:rFonts w:hint="eastAsia" w:eastAsia="宋体"/>
          <w:lang w:eastAsia="zh-CN"/>
        </w:rPr>
        <w:t>》</w:t>
      </w:r>
      <w:r>
        <w:t>觀義之文，又何必非後人所篹乎？</w:t>
      </w:r>
    </w:p>
    <w:p w14:paraId="6C5FF68B">
      <w:r>
        <w:rPr>
          <w:rFonts w:hint="eastAsia" w:eastAsia="宋体"/>
          <w:lang w:eastAsia="zh-CN"/>
        </w:rPr>
        <w:t>《</w:t>
      </w:r>
      <w:r>
        <w:t>史記</w:t>
      </w:r>
      <w:r>
        <w:rPr>
          <w:rFonts w:hint="eastAsia" w:eastAsia="宋体"/>
          <w:lang w:eastAsia="zh-CN"/>
        </w:rPr>
        <w:t>•</w:t>
      </w:r>
      <w:r>
        <w:t>孔子世家</w:t>
      </w:r>
      <w:r>
        <w:rPr>
          <w:rFonts w:hint="eastAsia" w:eastAsia="宋体"/>
          <w:lang w:eastAsia="zh-CN"/>
        </w:rPr>
        <w:t>》</w:t>
      </w:r>
      <w:r>
        <w:t>言贊</w:t>
      </w:r>
      <w:r>
        <w:rPr>
          <w:rFonts w:hint="eastAsia" w:eastAsia="宋体"/>
          <w:lang w:eastAsia="zh-CN"/>
        </w:rPr>
        <w:t>《</w:t>
      </w:r>
      <w:r>
        <w:t>易</w:t>
      </w:r>
      <w:r>
        <w:rPr>
          <w:rFonts w:hint="eastAsia" w:eastAsia="宋体"/>
          <w:lang w:eastAsia="zh-CN"/>
        </w:rPr>
        <w:t>》</w:t>
      </w:r>
      <w:r>
        <w:t>序</w:t>
      </w:r>
      <w:r>
        <w:rPr>
          <w:rFonts w:hint="eastAsia" w:eastAsia="宋体"/>
          <w:lang w:eastAsia="zh-CN"/>
        </w:rPr>
        <w:t>《</w:t>
      </w:r>
      <w:r>
        <w:t>書</w:t>
      </w:r>
      <w:r>
        <w:rPr>
          <w:rFonts w:hint="eastAsia" w:eastAsia="宋体"/>
          <w:lang w:eastAsia="zh-CN"/>
        </w:rPr>
        <w:t>》《</w:t>
      </w:r>
      <w:r>
        <w:t>蓺文志</w:t>
      </w:r>
      <w:r>
        <w:rPr>
          <w:rFonts w:hint="eastAsia" w:eastAsia="宋体"/>
          <w:lang w:eastAsia="zh-CN"/>
        </w:rPr>
        <w:t>》</w:t>
      </w:r>
      <w:r>
        <w:t>又言</w:t>
      </w:r>
      <w:r>
        <w:rPr>
          <w:rFonts w:hint="eastAsia" w:eastAsia="宋体"/>
          <w:lang w:eastAsia="zh-CN"/>
        </w:rPr>
        <w:t>“《</w:t>
      </w:r>
      <w:r>
        <w:t>書</w:t>
      </w:r>
      <w:r>
        <w:rPr>
          <w:rFonts w:hint="eastAsia" w:eastAsia="宋体"/>
          <w:lang w:eastAsia="zh-CN"/>
        </w:rPr>
        <w:t>》</w:t>
      </w:r>
      <w:r>
        <w:t>之起遠矣至孔子篹焉上斷</w:t>
      </w:r>
    </w:p>
    <w:p w14:paraId="59535E96">
      <w:r>
        <w:t>【第223页】</w:t>
      </w:r>
    </w:p>
    <w:p w14:paraId="2E40B0C5">
      <w:r>
        <w:t>於堯，下訖嬴秦，凡百篇，而爲之序。</w:t>
      </w:r>
      <w:r>
        <w:rPr>
          <w:rFonts w:hint="eastAsia" w:eastAsia="宋体"/>
          <w:lang w:eastAsia="zh-CN"/>
        </w:rPr>
        <w:t>”</w:t>
      </w:r>
      <w:r>
        <w:t>孔子作</w:t>
      </w:r>
      <w:r>
        <w:rPr>
          <w:rFonts w:hint="eastAsia" w:eastAsia="宋体"/>
          <w:lang w:eastAsia="zh-CN"/>
        </w:rPr>
        <w:t>《</w:t>
      </w:r>
      <w:r>
        <w:t>書序</w:t>
      </w:r>
      <w:r>
        <w:rPr>
          <w:rFonts w:hint="eastAsia" w:eastAsia="宋体"/>
          <w:lang w:eastAsia="zh-CN"/>
        </w:rPr>
        <w:t>》</w:t>
      </w:r>
      <w:r>
        <w:t>，言之者鑿鑿，非</w:t>
      </w:r>
      <w:r>
        <w:rPr>
          <w:rFonts w:hint="eastAsia" w:eastAsia="宋体"/>
          <w:lang w:eastAsia="zh-CN"/>
        </w:rPr>
        <w:t>《</w:t>
      </w:r>
      <w:r>
        <w:t>毛詩序</w:t>
      </w:r>
      <w:r>
        <w:rPr>
          <w:rFonts w:hint="eastAsia" w:eastAsia="宋体"/>
          <w:lang w:eastAsia="zh-CN"/>
        </w:rPr>
        <w:t>》</w:t>
      </w:r>
      <w:r>
        <w:t>可比。</w:t>
      </w:r>
      <w:r>
        <w:rPr>
          <w:rFonts w:hint="eastAsia" w:eastAsia="宋体"/>
          <w:lang w:eastAsia="zh-CN"/>
        </w:rPr>
        <w:t>《</w:t>
      </w:r>
      <w:r>
        <w:t>毛詩</w:t>
      </w:r>
    </w:p>
    <w:p w14:paraId="2E3D8C11">
      <w:r>
        <w:t>序</w:t>
      </w:r>
      <w:r>
        <w:rPr>
          <w:rFonts w:hint="eastAsia" w:eastAsia="宋体"/>
          <w:lang w:eastAsia="zh-CN"/>
        </w:rPr>
        <w:t>》</w:t>
      </w:r>
      <w:r>
        <w:t>乃毛氏一家之序，齊、魯、韓則别有序。序與傳一人之作，故不爲序作傳。而</w:t>
      </w:r>
      <w:r>
        <w:rPr>
          <w:rFonts w:hint="eastAsia" w:eastAsia="宋体"/>
          <w:lang w:eastAsia="zh-CN"/>
        </w:rPr>
        <w:t>《</w:t>
      </w:r>
      <w:r>
        <w:t>書序</w:t>
      </w:r>
      <w:r>
        <w:rPr>
          <w:rFonts w:hint="eastAsia" w:eastAsia="宋体"/>
          <w:lang w:eastAsia="zh-CN"/>
        </w:rPr>
        <w:t>》</w:t>
      </w:r>
      <w:r>
        <w:t>則</w:t>
      </w:r>
    </w:p>
    <w:p w14:paraId="071E1356">
      <w:r>
        <w:t>必不然。如</w:t>
      </w:r>
      <w:r>
        <w:rPr>
          <w:rFonts w:hint="eastAsia" w:eastAsia="宋体"/>
          <w:lang w:eastAsia="zh-CN"/>
        </w:rPr>
        <w:t>《</w:t>
      </w:r>
      <w:r>
        <w:t>書序</w:t>
      </w:r>
      <w:r>
        <w:rPr>
          <w:rFonts w:hint="eastAsia" w:eastAsia="宋体"/>
          <w:lang w:eastAsia="zh-CN"/>
        </w:rPr>
        <w:t>》</w:t>
      </w:r>
      <w:r>
        <w:t>云：</w:t>
      </w:r>
      <w:r>
        <w:rPr>
          <w:rFonts w:hint="eastAsia" w:eastAsia="宋体"/>
          <w:lang w:eastAsia="zh-CN"/>
        </w:rPr>
        <w:t>“</w:t>
      </w:r>
      <w:r>
        <w:t>遂踐奄，作</w:t>
      </w:r>
      <w:r>
        <w:rPr>
          <w:rFonts w:hint="eastAsia" w:eastAsia="宋体"/>
          <w:lang w:eastAsia="zh-CN"/>
        </w:rPr>
        <w:t>《</w:t>
      </w:r>
      <w:r>
        <w:t>成王政</w:t>
      </w:r>
      <w:r>
        <w:rPr>
          <w:rFonts w:hint="eastAsia" w:eastAsia="宋体"/>
          <w:lang w:eastAsia="zh-CN"/>
        </w:rPr>
        <w:t>》</w:t>
      </w:r>
      <w:r>
        <w:t>。</w:t>
      </w:r>
      <w:r>
        <w:rPr>
          <w:rFonts w:hint="eastAsia" w:eastAsia="宋体"/>
          <w:lang w:eastAsia="zh-CN"/>
        </w:rPr>
        <w:t>”《</w:t>
      </w:r>
      <w:r>
        <w:t>音義</w:t>
      </w:r>
      <w:r>
        <w:rPr>
          <w:rFonts w:hint="eastAsia" w:eastAsia="宋体"/>
          <w:lang w:eastAsia="zh-CN"/>
        </w:rPr>
        <w:t>》</w:t>
      </w:r>
      <w:r>
        <w:t>引</w:t>
      </w:r>
      <w:r>
        <w:rPr>
          <w:rFonts w:hint="eastAsia" w:eastAsia="宋体"/>
          <w:lang w:eastAsia="zh-CN"/>
        </w:rPr>
        <w:t>《</w:t>
      </w:r>
      <w:r>
        <w:t>大傳</w:t>
      </w:r>
      <w:r>
        <w:rPr>
          <w:rFonts w:hint="eastAsia" w:eastAsia="宋体"/>
          <w:lang w:eastAsia="zh-CN"/>
        </w:rPr>
        <w:t>》</w:t>
      </w:r>
      <w:r>
        <w:t>云：</w:t>
      </w:r>
      <w:r>
        <w:rPr>
          <w:rFonts w:hint="eastAsia" w:eastAsia="宋体"/>
          <w:lang w:eastAsia="zh-CN"/>
        </w:rPr>
        <w:t>“</w:t>
      </w:r>
      <w:r>
        <w:t>踐，藉也。</w:t>
      </w:r>
      <w:r>
        <w:rPr>
          <w:rFonts w:hint="eastAsia" w:eastAsia="宋体"/>
          <w:lang w:eastAsia="zh-CN"/>
        </w:rPr>
        <w:t>”《</w:t>
      </w:r>
      <w:r>
        <w:t>詩。豳</w:t>
      </w:r>
    </w:p>
    <w:p w14:paraId="15BE5F4C">
      <w:r>
        <w:t>風</w:t>
      </w:r>
      <w:r>
        <w:rPr>
          <w:rFonts w:hint="eastAsia" w:eastAsia="宋体"/>
          <w:lang w:eastAsia="zh-CN"/>
        </w:rPr>
        <w:t>》</w:t>
      </w:r>
      <w:r>
        <w:t>正義亦引</w:t>
      </w:r>
      <w:r>
        <w:rPr>
          <w:rFonts w:hint="eastAsia" w:eastAsia="宋体"/>
          <w:lang w:eastAsia="zh-CN"/>
        </w:rPr>
        <w:t>《</w:t>
      </w:r>
      <w:r>
        <w:t>書傳</w:t>
      </w:r>
      <w:r>
        <w:rPr>
          <w:rFonts w:hint="eastAsia" w:eastAsia="宋体"/>
          <w:lang w:eastAsia="zh-CN"/>
        </w:rPr>
        <w:t>》</w:t>
      </w:r>
      <w:r>
        <w:t>云：</w:t>
      </w:r>
      <w:r>
        <w:rPr>
          <w:rFonts w:hint="eastAsia" w:eastAsia="宋体"/>
          <w:lang w:eastAsia="zh-CN"/>
        </w:rPr>
        <w:t>“</w:t>
      </w:r>
      <w:r>
        <w:t>遂踐奄。踐之者，藉之也。</w:t>
      </w:r>
      <w:r>
        <w:rPr>
          <w:rFonts w:hint="eastAsia" w:eastAsia="宋体"/>
          <w:lang w:eastAsia="zh-CN"/>
        </w:rPr>
        <w:t>”</w:t>
      </w:r>
      <w:r>
        <w:t>此</w:t>
      </w:r>
      <w:r>
        <w:rPr>
          <w:rFonts w:hint="eastAsia" w:eastAsia="宋体"/>
          <w:lang w:eastAsia="zh-CN"/>
        </w:rPr>
        <w:t>《</w:t>
      </w:r>
      <w:r>
        <w:t>傳</w:t>
      </w:r>
      <w:r>
        <w:rPr>
          <w:rFonts w:hint="eastAsia" w:eastAsia="宋体"/>
          <w:lang w:eastAsia="zh-CN"/>
        </w:rPr>
        <w:t>》</w:t>
      </w:r>
      <w:r>
        <w:t>釋</w:t>
      </w:r>
      <w:r>
        <w:rPr>
          <w:rFonts w:hint="eastAsia" w:eastAsia="宋体"/>
          <w:lang w:eastAsia="zh-CN"/>
        </w:rPr>
        <w:t>《</w:t>
      </w:r>
      <w:r>
        <w:t>序</w:t>
      </w:r>
      <w:r>
        <w:rPr>
          <w:rFonts w:hint="eastAsia" w:eastAsia="宋体"/>
          <w:lang w:eastAsia="zh-CN"/>
        </w:rPr>
        <w:t>》“</w:t>
      </w:r>
      <w:r>
        <w:t>踐奄</w:t>
      </w:r>
      <w:r>
        <w:rPr>
          <w:rFonts w:hint="eastAsia" w:eastAsia="宋体"/>
          <w:lang w:eastAsia="zh-CN"/>
        </w:rPr>
        <w:t>”</w:t>
      </w:r>
      <w:r>
        <w:t>之文也。案</w:t>
      </w:r>
    </w:p>
    <w:p w14:paraId="6523EB1D">
      <w:r>
        <w:rPr>
          <w:rFonts w:hint="eastAsia" w:eastAsia="宋体"/>
          <w:lang w:eastAsia="zh-CN"/>
        </w:rPr>
        <w:t>《</w:t>
      </w:r>
      <w:r>
        <w:t>尚書大傳</w:t>
      </w:r>
      <w:r>
        <w:rPr>
          <w:rFonts w:hint="eastAsia" w:eastAsia="宋体"/>
          <w:lang w:eastAsia="zh-CN"/>
        </w:rPr>
        <w:t>》</w:t>
      </w:r>
      <w:r>
        <w:t>討論大義時，有引</w:t>
      </w:r>
      <w:r>
        <w:rPr>
          <w:rFonts w:hint="eastAsia" w:eastAsia="宋体"/>
          <w:lang w:eastAsia="zh-CN"/>
        </w:rPr>
        <w:t>《</w:t>
      </w:r>
      <w:r>
        <w:t>序</w:t>
      </w:r>
      <w:r>
        <w:rPr>
          <w:rFonts w:hint="eastAsia" w:eastAsia="宋体"/>
          <w:lang w:eastAsia="zh-CN"/>
        </w:rPr>
        <w:t>》</w:t>
      </w:r>
      <w:r>
        <w:t>而釋之者，然非逐句爲之作注如</w:t>
      </w:r>
      <w:r>
        <w:rPr>
          <w:rFonts w:hint="eastAsia" w:eastAsia="宋体"/>
          <w:lang w:eastAsia="zh-CN"/>
        </w:rPr>
        <w:t>《</w:t>
      </w:r>
      <w:r>
        <w:t>章句</w:t>
      </w:r>
      <w:r>
        <w:rPr>
          <w:rFonts w:hint="eastAsia" w:eastAsia="宋体"/>
          <w:lang w:eastAsia="zh-CN"/>
        </w:rPr>
        <w:t>》</w:t>
      </w:r>
      <w:r>
        <w:t>、</w:t>
      </w:r>
      <w:r>
        <w:rPr>
          <w:rFonts w:hint="eastAsia" w:eastAsia="宋体"/>
          <w:lang w:eastAsia="zh-CN"/>
        </w:rPr>
        <w:t>《</w:t>
      </w:r>
      <w:r>
        <w:t>解故</w:t>
      </w:r>
      <w:r>
        <w:rPr>
          <w:rFonts w:hint="eastAsia" w:eastAsia="宋体"/>
          <w:lang w:eastAsia="zh-CN"/>
        </w:rPr>
        <w:t>》</w:t>
      </w:r>
      <w:r>
        <w:t>也；亦非有一篇一卷專釋</w:t>
      </w:r>
      <w:r>
        <w:rPr>
          <w:rFonts w:hint="eastAsia" w:eastAsia="宋体"/>
          <w:lang w:eastAsia="zh-CN"/>
        </w:rPr>
        <w:t>《</w:t>
      </w:r>
      <w:r>
        <w:t>序</w:t>
      </w:r>
      <w:r>
        <w:rPr>
          <w:rFonts w:hint="eastAsia" w:eastAsia="宋体"/>
          <w:lang w:eastAsia="zh-CN"/>
        </w:rPr>
        <w:t>》</w:t>
      </w:r>
      <w:r>
        <w:t>者</w:t>
      </w:r>
    </w:p>
    <w:p w14:paraId="1C409003">
      <w:r>
        <w:t>也。</w:t>
      </w:r>
      <w:r>
        <w:rPr>
          <w:rFonts w:hint="eastAsia" w:eastAsia="宋体"/>
          <w:lang w:eastAsia="zh-CN"/>
        </w:rPr>
        <w:t>《</w:t>
      </w:r>
      <w:r>
        <w:t>序</w:t>
      </w:r>
      <w:r>
        <w:rPr>
          <w:rFonts w:hint="eastAsia" w:eastAsia="宋体"/>
          <w:lang w:eastAsia="zh-CN"/>
        </w:rPr>
        <w:t>》</w:t>
      </w:r>
      <w:r>
        <w:t>又云：</w:t>
      </w:r>
      <w:r>
        <w:rPr>
          <w:rFonts w:hint="eastAsia" w:eastAsia="宋体"/>
          <w:lang w:eastAsia="zh-CN"/>
        </w:rPr>
        <w:t>“</w:t>
      </w:r>
      <w:r>
        <w:t>周公在豐，將没，欲葬成周。公薨，成王葬之于畢，告周公，作</w:t>
      </w:r>
      <w:r>
        <w:rPr>
          <w:rFonts w:hint="eastAsia" w:eastAsia="宋体"/>
          <w:lang w:eastAsia="zh-CN"/>
        </w:rPr>
        <w:t>《</w:t>
      </w:r>
      <w:r>
        <w:t>亳姑</w:t>
      </w:r>
      <w:r>
        <w:rPr>
          <w:rFonts w:hint="eastAsia" w:eastAsia="宋体"/>
          <w:lang w:eastAsia="zh-CN"/>
        </w:rPr>
        <w:t>》</w:t>
      </w:r>
      <w:r>
        <w:t>。</w:t>
      </w:r>
      <w:r>
        <w:rPr>
          <w:rFonts w:hint="eastAsia" w:eastAsia="宋体"/>
          <w:lang w:eastAsia="zh-CN"/>
        </w:rPr>
        <w:t>”《</w:t>
      </w:r>
      <w:r>
        <w:t>尚</w:t>
      </w:r>
    </w:p>
    <w:p w14:paraId="28A7E6DB">
      <w:r>
        <w:t>書大傳</w:t>
      </w:r>
      <w:r>
        <w:rPr>
          <w:rFonts w:hint="eastAsia" w:eastAsia="宋体"/>
          <w:lang w:eastAsia="zh-CN"/>
        </w:rPr>
        <w:t>》</w:t>
      </w:r>
      <w:r>
        <w:t>亦有周公葬畢之文，此釋</w:t>
      </w:r>
      <w:r>
        <w:rPr>
          <w:rFonts w:hint="eastAsia" w:eastAsia="宋体"/>
          <w:lang w:eastAsia="zh-CN"/>
        </w:rPr>
        <w:t>《</w:t>
      </w:r>
      <w:r>
        <w:t>亳姑序</w:t>
      </w:r>
      <w:r>
        <w:rPr>
          <w:rFonts w:hint="eastAsia" w:eastAsia="宋体"/>
          <w:lang w:eastAsia="zh-CN"/>
        </w:rPr>
        <w:t>》</w:t>
      </w:r>
      <w:r>
        <w:t>也。</w:t>
      </w:r>
      <w:r>
        <w:rPr>
          <w:rFonts w:hint="eastAsia" w:eastAsia="宋体"/>
          <w:lang w:eastAsia="zh-CN"/>
        </w:rPr>
        <w:t>《</w:t>
      </w:r>
      <w:r>
        <w:t>大傳</w:t>
      </w:r>
      <w:r>
        <w:rPr>
          <w:rFonts w:hint="eastAsia" w:eastAsia="宋体"/>
          <w:lang w:eastAsia="zh-CN"/>
        </w:rPr>
        <w:t>》</w:t>
      </w:r>
      <w:r>
        <w:t>既釋</w:t>
      </w:r>
      <w:r>
        <w:rPr>
          <w:rFonts w:hint="eastAsia" w:eastAsia="宋体"/>
          <w:lang w:eastAsia="zh-CN"/>
        </w:rPr>
        <w:t>《</w:t>
      </w:r>
      <w:r>
        <w:t>序</w:t>
      </w:r>
      <w:r>
        <w:rPr>
          <w:rFonts w:hint="eastAsia" w:eastAsia="宋体"/>
          <w:lang w:eastAsia="zh-CN"/>
        </w:rPr>
        <w:t>》</w:t>
      </w:r>
      <w:r>
        <w:t>，則</w:t>
      </w:r>
      <w:r>
        <w:rPr>
          <w:rFonts w:hint="eastAsia" w:eastAsia="宋体"/>
          <w:lang w:eastAsia="zh-CN"/>
        </w:rPr>
        <w:t>《</w:t>
      </w:r>
      <w:r>
        <w:t>蓺文志</w:t>
      </w:r>
      <w:r>
        <w:rPr>
          <w:rFonts w:hint="eastAsia" w:eastAsia="宋体"/>
          <w:lang w:eastAsia="zh-CN"/>
        </w:rPr>
        <w:t>》</w:t>
      </w:r>
      <w:r>
        <w:t>大小夏侯</w:t>
      </w:r>
      <w:r>
        <w:rPr>
          <w:rFonts w:hint="eastAsia" w:eastAsia="宋体"/>
          <w:lang w:eastAsia="zh-CN"/>
        </w:rPr>
        <w:t>《</w:t>
      </w:r>
      <w:r>
        <w:t>章</w:t>
      </w:r>
    </w:p>
    <w:p w14:paraId="0234106F">
      <w:r>
        <w:t>句</w:t>
      </w:r>
      <w:r>
        <w:rPr>
          <w:rFonts w:hint="eastAsia" w:eastAsia="宋体"/>
          <w:lang w:eastAsia="zh-CN"/>
        </w:rPr>
        <w:t>》</w:t>
      </w:r>
      <w:r>
        <w:t>各二十九卷，大小夏侯</w:t>
      </w:r>
      <w:r>
        <w:rPr>
          <w:rFonts w:hint="eastAsia" w:eastAsia="宋体"/>
          <w:lang w:eastAsia="zh-CN"/>
        </w:rPr>
        <w:t>《</w:t>
      </w:r>
      <w:r>
        <w:t>解故</w:t>
      </w:r>
      <w:r>
        <w:rPr>
          <w:rFonts w:hint="eastAsia" w:eastAsia="宋体"/>
          <w:lang w:eastAsia="zh-CN"/>
        </w:rPr>
        <w:t>》</w:t>
      </w:r>
      <w:r>
        <w:t>二十九篇，正并</w:t>
      </w:r>
      <w:r>
        <w:rPr>
          <w:rFonts w:hint="eastAsia" w:eastAsia="宋体"/>
          <w:lang w:eastAsia="zh-CN"/>
        </w:rPr>
        <w:t>《</w:t>
      </w:r>
      <w:r>
        <w:t>序</w:t>
      </w:r>
      <w:r>
        <w:rPr>
          <w:rFonts w:hint="eastAsia" w:eastAsia="宋体"/>
          <w:lang w:eastAsia="zh-CN"/>
        </w:rPr>
        <w:t>》</w:t>
      </w:r>
      <w:r>
        <w:t>數之。案：</w:t>
      </w:r>
      <w:r>
        <w:rPr>
          <w:rFonts w:hint="eastAsia" w:eastAsia="宋体"/>
          <w:lang w:eastAsia="zh-CN"/>
        </w:rPr>
        <w:t>（</w:t>
      </w:r>
      <w:r>
        <w:t>臧</w:t>
      </w:r>
      <w:r>
        <w:rPr>
          <w:rFonts w:hint="eastAsia" w:eastAsia="宋体"/>
          <w:lang w:eastAsia="zh-CN"/>
        </w:rPr>
        <w:t>）【</w:t>
      </w:r>
      <w:r>
        <w:t>張</w:t>
      </w:r>
      <w:r>
        <w:rPr>
          <w:rFonts w:hint="eastAsia" w:eastAsia="宋体"/>
          <w:lang w:eastAsia="zh-CN"/>
        </w:rPr>
        <w:t>】</w:t>
      </w:r>
      <w:r>
        <w:t>霸分析二十九篇，并</w:t>
      </w:r>
    </w:p>
    <w:p w14:paraId="7C0253DA">
      <w:r>
        <w:rPr>
          <w:rFonts w:hint="eastAsia" w:eastAsia="宋体"/>
          <w:lang w:eastAsia="zh-CN"/>
        </w:rPr>
        <w:t>《</w:t>
      </w:r>
      <w:r>
        <w:t>大誓</w:t>
      </w:r>
      <w:r>
        <w:rPr>
          <w:rFonts w:hint="eastAsia" w:eastAsia="宋体"/>
          <w:lang w:eastAsia="zh-CN"/>
        </w:rPr>
        <w:t>》</w:t>
      </w:r>
      <w:r>
        <w:t>計之者也。霸，成帝時人，在大小夏侯</w:t>
      </w:r>
      <w:r>
        <w:rPr>
          <w:rFonts w:hint="eastAsia" w:eastAsia="宋体"/>
          <w:lang w:eastAsia="zh-CN"/>
        </w:rPr>
        <w:t>《</w:t>
      </w:r>
      <w:r>
        <w:t>尚書</w:t>
      </w:r>
      <w:r>
        <w:rPr>
          <w:rFonts w:hint="eastAsia" w:eastAsia="宋体"/>
          <w:lang w:eastAsia="zh-CN"/>
        </w:rPr>
        <w:t>》</w:t>
      </w:r>
      <w:r>
        <w:t>既立學官之後。而云分析二十九篇，則所分者，即夏侯經之二十九</w:t>
      </w:r>
    </w:p>
    <w:p w14:paraId="3260E45D">
      <w:r>
        <w:t>卷矣。若夏侯無</w:t>
      </w:r>
      <w:r>
        <w:rPr>
          <w:rFonts w:hint="eastAsia" w:eastAsia="宋体"/>
          <w:lang w:eastAsia="zh-CN"/>
        </w:rPr>
        <w:t>《</w:t>
      </w:r>
      <w:r>
        <w:t>大誓</w:t>
      </w:r>
      <w:r>
        <w:rPr>
          <w:rFonts w:hint="eastAsia" w:eastAsia="宋体"/>
          <w:lang w:eastAsia="zh-CN"/>
        </w:rPr>
        <w:t>》</w:t>
      </w:r>
      <w:r>
        <w:t>，則但有二十八篇＄何以云分析二十九篇乎？班伯傳小夏侯</w:t>
      </w:r>
      <w:r>
        <w:rPr>
          <w:rFonts w:hint="eastAsia" w:eastAsia="宋体"/>
          <w:lang w:eastAsia="zh-CN"/>
        </w:rPr>
        <w:t>《</w:t>
      </w:r>
      <w:r>
        <w:t>尚書</w:t>
      </w:r>
      <w:r>
        <w:rPr>
          <w:rFonts w:hint="eastAsia" w:eastAsia="宋体"/>
          <w:lang w:eastAsia="zh-CN"/>
        </w:rPr>
        <w:t>》</w:t>
      </w:r>
      <w:r>
        <w:t>，而</w:t>
      </w:r>
      <w:r>
        <w:rPr>
          <w:rFonts w:hint="eastAsia" w:eastAsia="宋体"/>
          <w:lang w:eastAsia="zh-CN"/>
        </w:rPr>
        <w:t>《</w:t>
      </w:r>
      <w:r>
        <w:t>漢書</w:t>
      </w:r>
      <w:r>
        <w:rPr>
          <w:rFonts w:hint="eastAsia" w:eastAsia="宋体"/>
          <w:lang w:eastAsia="zh-CN"/>
        </w:rPr>
        <w:t>•</w:t>
      </w:r>
      <w:r>
        <w:t>叙傳</w:t>
      </w:r>
      <w:r>
        <w:rPr>
          <w:rFonts w:hint="eastAsia" w:eastAsia="宋体"/>
          <w:lang w:eastAsia="zh-CN"/>
        </w:rPr>
        <w:t>》</w:t>
      </w:r>
      <w:r>
        <w:t>載伯引</w:t>
      </w:r>
      <w:r>
        <w:rPr>
          <w:rFonts w:hint="eastAsia" w:eastAsia="宋体"/>
          <w:lang w:eastAsia="zh-CN"/>
        </w:rPr>
        <w:t>《</w:t>
      </w:r>
      <w:r>
        <w:t>大</w:t>
      </w:r>
    </w:p>
    <w:p w14:paraId="60B3CC18">
      <w:r>
        <w:t>誓</w:t>
      </w:r>
      <w:r>
        <w:rPr>
          <w:rFonts w:hint="eastAsia" w:eastAsia="宋体"/>
          <w:lang w:eastAsia="zh-CN"/>
        </w:rPr>
        <w:t>》</w:t>
      </w:r>
      <w:r>
        <w:t>曰</w:t>
      </w:r>
      <w:r>
        <w:rPr>
          <w:rFonts w:hint="eastAsia" w:eastAsia="宋体"/>
          <w:lang w:eastAsia="zh-CN"/>
        </w:rPr>
        <w:t>“</w:t>
      </w:r>
      <w:r>
        <w:t>迺用婦人之言。</w:t>
      </w:r>
      <w:r>
        <w:rPr>
          <w:rFonts w:hint="eastAsia" w:eastAsia="宋体"/>
          <w:lang w:eastAsia="zh-CN"/>
        </w:rPr>
        <w:t>”</w:t>
      </w:r>
      <w:r>
        <w:t>若夏侯經無</w:t>
      </w:r>
      <w:r>
        <w:rPr>
          <w:rFonts w:hint="eastAsia" w:eastAsia="宋体"/>
          <w:lang w:eastAsia="zh-CN"/>
        </w:rPr>
        <w:t>《</w:t>
      </w:r>
      <w:r>
        <w:t>大誓</w:t>
      </w:r>
      <w:r>
        <w:rPr>
          <w:rFonts w:hint="eastAsia" w:eastAsia="宋体"/>
          <w:lang w:eastAsia="zh-CN"/>
        </w:rPr>
        <w:t>》</w:t>
      </w:r>
      <w:r>
        <w:t>班伯安得而引之乎？</w:t>
      </w:r>
      <w:r>
        <w:rPr>
          <w:rFonts w:hint="eastAsia" w:eastAsia="宋体"/>
          <w:lang w:eastAsia="zh-CN"/>
        </w:rPr>
        <w:t>《</w:t>
      </w:r>
      <w:r>
        <w:t>蓺文志</w:t>
      </w:r>
      <w:r>
        <w:rPr>
          <w:rFonts w:hint="eastAsia" w:eastAsia="宋体"/>
          <w:lang w:eastAsia="zh-CN"/>
        </w:rPr>
        <w:t>》</w:t>
      </w:r>
      <w:r>
        <w:t>言劉向以中古文校歐陽、大小夏侯經文</w:t>
      </w:r>
    </w:p>
    <w:p w14:paraId="7433F10B">
      <w:r>
        <w:rPr>
          <w:rFonts w:hint="eastAsia" w:eastAsia="宋体"/>
          <w:lang w:eastAsia="zh-CN"/>
        </w:rPr>
        <w:t>《</w:t>
      </w:r>
      <w:r>
        <w:t>酒誥</w:t>
      </w:r>
      <w:r>
        <w:rPr>
          <w:rFonts w:hint="eastAsia" w:eastAsia="宋体"/>
          <w:lang w:eastAsia="zh-CN"/>
        </w:rPr>
        <w:t>》</w:t>
      </w:r>
      <w:r>
        <w:t>、</w:t>
      </w:r>
      <w:r>
        <w:rPr>
          <w:rFonts w:hint="eastAsia" w:eastAsia="宋体"/>
          <w:lang w:eastAsia="zh-CN"/>
        </w:rPr>
        <w:t>《</w:t>
      </w:r>
      <w:r>
        <w:t>召誥</w:t>
      </w:r>
      <w:r>
        <w:rPr>
          <w:rFonts w:hint="eastAsia" w:eastAsia="宋体"/>
          <w:lang w:eastAsia="zh-CN"/>
        </w:rPr>
        <w:t>》</w:t>
      </w:r>
      <w:r>
        <w:t>皆脱簡，而不言闕</w:t>
      </w:r>
      <w:r>
        <w:rPr>
          <w:rFonts w:hint="eastAsia" w:eastAsia="宋体"/>
          <w:lang w:eastAsia="zh-CN"/>
        </w:rPr>
        <w:t>《</w:t>
      </w:r>
      <w:r>
        <w:t>大誓</w:t>
      </w:r>
      <w:r>
        <w:rPr>
          <w:rFonts w:hint="eastAsia" w:eastAsia="宋体"/>
          <w:lang w:eastAsia="zh-CN"/>
        </w:rPr>
        <w:t>》</w:t>
      </w:r>
      <w:r>
        <w:t>，則夏侯有</w:t>
      </w:r>
      <w:r>
        <w:rPr>
          <w:rFonts w:hint="eastAsia" w:eastAsia="宋体"/>
          <w:lang w:eastAsia="zh-CN"/>
        </w:rPr>
        <w:t>《</w:t>
      </w:r>
      <w:r>
        <w:t>大誓</w:t>
      </w:r>
      <w:r>
        <w:rPr>
          <w:rFonts w:hint="eastAsia" w:eastAsia="宋体"/>
          <w:lang w:eastAsia="zh-CN"/>
        </w:rPr>
        <w:t>》</w:t>
      </w:r>
      <w:r>
        <w:t>矣。經有此篇，豈得不爲作注？此</w:t>
      </w:r>
      <w:r>
        <w:rPr>
          <w:rFonts w:hint="eastAsia" w:eastAsia="宋体"/>
          <w:lang w:eastAsia="zh-CN"/>
        </w:rPr>
        <w:t>《</w:t>
      </w:r>
      <w:r>
        <w:t>章句</w:t>
      </w:r>
      <w:r>
        <w:rPr>
          <w:rFonts w:hint="eastAsia" w:eastAsia="宋体"/>
          <w:lang w:eastAsia="zh-CN"/>
        </w:rPr>
        <w:t>》</w:t>
      </w:r>
      <w:r>
        <w:t>之所以二十九卷</w:t>
      </w:r>
    </w:p>
    <w:p w14:paraId="5F7F7F24">
      <w:r>
        <w:rPr>
          <w:rFonts w:hint="eastAsia" w:eastAsia="宋体"/>
          <w:lang w:eastAsia="zh-CN"/>
        </w:rPr>
        <w:t>《</w:t>
      </w:r>
      <w:r>
        <w:t>解故</w:t>
      </w:r>
      <w:r>
        <w:rPr>
          <w:rFonts w:hint="eastAsia" w:eastAsia="宋体"/>
          <w:lang w:eastAsia="zh-CN"/>
        </w:rPr>
        <w:t>》</w:t>
      </w:r>
      <w:r>
        <w:t>之所以二十九篇也。若再有一篇一卷釋</w:t>
      </w:r>
      <w:r>
        <w:rPr>
          <w:rFonts w:hint="eastAsia" w:eastAsia="宋体"/>
          <w:lang w:eastAsia="zh-CN"/>
        </w:rPr>
        <w:t>《</w:t>
      </w:r>
      <w:r>
        <w:t>序</w:t>
      </w:r>
      <w:r>
        <w:rPr>
          <w:rFonts w:hint="eastAsia" w:eastAsia="宋体"/>
          <w:lang w:eastAsia="zh-CN"/>
        </w:rPr>
        <w:t>》</w:t>
      </w:r>
      <w:r>
        <w:t>，則篇卷當有三十，何以止於二十九乎？篇卷但二十九則但釋經</w:t>
      </w:r>
    </w:p>
    <w:p w14:paraId="7FF24A60">
      <w:r>
        <w:t>之二十九篇</w:t>
      </w:r>
      <w:r>
        <w:rPr>
          <w:rFonts w:hint="eastAsia" w:eastAsia="宋体"/>
          <w:lang w:eastAsia="zh-CN"/>
        </w:rPr>
        <w:t>•</w:t>
      </w:r>
      <w:r>
        <w:t>而不及</w:t>
      </w:r>
      <w:r>
        <w:rPr>
          <w:rFonts w:hint="eastAsia" w:eastAsia="宋体"/>
          <w:lang w:eastAsia="zh-CN"/>
        </w:rPr>
        <w:t>《</w:t>
      </w:r>
      <w:r>
        <w:t>序</w:t>
      </w:r>
      <w:r>
        <w:rPr>
          <w:rFonts w:hint="eastAsia" w:eastAsia="宋体"/>
          <w:lang w:eastAsia="zh-CN"/>
        </w:rPr>
        <w:t>》</w:t>
      </w:r>
      <w:r>
        <w:t>明矣。唯云歐陽</w:t>
      </w:r>
      <w:r>
        <w:rPr>
          <w:rFonts w:hint="eastAsia" w:eastAsia="宋体"/>
          <w:lang w:eastAsia="zh-CN"/>
        </w:rPr>
        <w:t>《</w:t>
      </w:r>
      <w:r>
        <w:t>章句</w:t>
      </w:r>
      <w:r>
        <w:rPr>
          <w:rFonts w:hint="eastAsia" w:eastAsia="宋体"/>
          <w:lang w:eastAsia="zh-CN"/>
        </w:rPr>
        <w:t>》</w:t>
      </w:r>
      <w:r>
        <w:t>三十一卷，似不數</w:t>
      </w:r>
      <w:r>
        <w:rPr>
          <w:rFonts w:hint="eastAsia" w:eastAsia="宋体"/>
          <w:lang w:eastAsia="zh-CN"/>
        </w:rPr>
        <w:t>《</w:t>
      </w:r>
      <w:r>
        <w:t>序</w:t>
      </w:r>
      <w:r>
        <w:rPr>
          <w:rFonts w:hint="eastAsia" w:eastAsia="宋体"/>
          <w:lang w:eastAsia="zh-CN"/>
        </w:rPr>
        <w:t>》</w:t>
      </w:r>
      <w:r>
        <w:t>，要是脱畫，一當作二</w:t>
      </w:r>
    </w:p>
    <w:p w14:paraId="54F3D1F4">
      <w:r>
        <w:t>況</w:t>
      </w:r>
      <w:r>
        <w:rPr>
          <w:rFonts w:hint="eastAsia" w:eastAsia="宋体"/>
          <w:lang w:eastAsia="zh-CN"/>
        </w:rPr>
        <w:t>《</w:t>
      </w:r>
      <w:r>
        <w:t>蓺文志</w:t>
      </w:r>
      <w:r>
        <w:rPr>
          <w:rFonts w:hint="eastAsia" w:eastAsia="宋体"/>
          <w:lang w:eastAsia="zh-CN"/>
        </w:rPr>
        <w:t>》</w:t>
      </w:r>
      <w:r>
        <w:t>卷數與</w:t>
      </w:r>
      <w:r>
        <w:rPr>
          <w:rFonts w:hint="eastAsia" w:eastAsia="宋体"/>
          <w:lang w:eastAsia="zh-CN"/>
        </w:rPr>
        <w:t>《</w:t>
      </w:r>
      <w:r>
        <w:t>大誓</w:t>
      </w:r>
      <w:r>
        <w:rPr>
          <w:rFonts w:hint="eastAsia" w:eastAsia="宋体"/>
          <w:lang w:eastAsia="zh-CN"/>
        </w:rPr>
        <w:t>》</w:t>
      </w:r>
      <w:r>
        <w:t>後得之言，同出於劉向，信此而疑彼，未見其然也。案</w:t>
      </w:r>
      <w:r>
        <w:rPr>
          <w:rFonts w:hint="eastAsia" w:eastAsia="宋体"/>
          <w:lang w:eastAsia="zh-CN"/>
        </w:rPr>
        <w:t>《</w:t>
      </w:r>
      <w:r>
        <w:t>别録</w:t>
      </w:r>
      <w:r>
        <w:rPr>
          <w:rFonts w:hint="eastAsia" w:eastAsia="宋体"/>
          <w:lang w:eastAsia="zh-CN"/>
        </w:rPr>
        <w:t>》</w:t>
      </w:r>
      <w:r>
        <w:t>，</w:t>
      </w:r>
      <w:r>
        <w:rPr>
          <w:rFonts w:hint="eastAsia" w:eastAsia="宋体"/>
          <w:lang w:eastAsia="zh-CN"/>
        </w:rPr>
        <w:t>《</w:t>
      </w:r>
      <w:r>
        <w:t>尚</w:t>
      </w:r>
    </w:p>
    <w:p w14:paraId="34A39640">
      <w:pPr>
        <w:rPr>
          <w:rFonts w:hint="eastAsia" w:eastAsia="宋体"/>
          <w:lang w:eastAsia="zh-CN"/>
        </w:rPr>
      </w:pPr>
      <w:r>
        <w:t>書</w:t>
      </w:r>
      <w:r>
        <w:rPr>
          <w:rFonts w:hint="eastAsia" w:eastAsia="宋体"/>
          <w:lang w:eastAsia="zh-CN"/>
        </w:rPr>
        <w:t>》</w:t>
      </w:r>
      <w:r>
        <w:t>二十九卷，同於</w:t>
      </w:r>
      <w:r>
        <w:rPr>
          <w:rFonts w:hint="eastAsia" w:eastAsia="宋体"/>
          <w:lang w:eastAsia="zh-CN"/>
        </w:rPr>
        <w:t>《</w:t>
      </w:r>
      <w:r>
        <w:t>史記</w:t>
      </w:r>
      <w:r>
        <w:rPr>
          <w:rFonts w:hint="eastAsia" w:eastAsia="宋体"/>
          <w:lang w:eastAsia="zh-CN"/>
        </w:rPr>
        <w:t>》</w:t>
      </w:r>
      <w:r>
        <w:t>，則有</w:t>
      </w:r>
      <w:r>
        <w:rPr>
          <w:rFonts w:hint="eastAsia" w:eastAsia="宋体"/>
          <w:lang w:eastAsia="zh-CN"/>
        </w:rPr>
        <w:t>《</w:t>
      </w:r>
      <w:r>
        <w:t>大誓</w:t>
      </w:r>
      <w:r>
        <w:rPr>
          <w:rFonts w:hint="eastAsia" w:eastAsia="宋体"/>
          <w:lang w:eastAsia="zh-CN"/>
        </w:rPr>
        <w:t>》</w:t>
      </w:r>
      <w:r>
        <w:t>矣。而又以爲民閒獻</w:t>
      </w:r>
      <w:r>
        <w:rPr>
          <w:rFonts w:hint="eastAsia" w:eastAsia="宋体"/>
          <w:lang w:eastAsia="zh-CN"/>
        </w:rPr>
        <w:t>《</w:t>
      </w:r>
      <w:r>
        <w:t>大誓</w:t>
      </w:r>
      <w:r>
        <w:rPr>
          <w:rFonts w:hint="eastAsia" w:eastAsia="宋体"/>
          <w:lang w:eastAsia="zh-CN"/>
        </w:rPr>
        <w:t>》</w:t>
      </w:r>
      <w:r>
        <w:t>，與前説自相抵梧且非事實，故班固作</w:t>
      </w:r>
      <w:r>
        <w:rPr>
          <w:rFonts w:hint="eastAsia" w:eastAsia="宋体"/>
          <w:lang w:eastAsia="zh-CN"/>
        </w:rPr>
        <w:t>《</w:t>
      </w:r>
      <w:r>
        <w:t>儒林傳</w:t>
      </w:r>
      <w:r>
        <w:rPr>
          <w:rFonts w:hint="eastAsia" w:eastAsia="宋体"/>
          <w:lang w:eastAsia="zh-CN"/>
        </w:rPr>
        <w:t>》</w:t>
      </w:r>
    </w:p>
    <w:p w14:paraId="7488A43A">
      <w:r>
        <w:t>【第224页】</w:t>
      </w:r>
    </w:p>
    <w:p w14:paraId="71514EDD">
      <w:r>
        <w:rPr>
          <w:rFonts w:hint="eastAsia" w:eastAsia="宋体"/>
          <w:lang w:eastAsia="zh-CN"/>
        </w:rPr>
        <w:t>《</w:t>
      </w:r>
      <w:r>
        <w:t>蓺文志</w:t>
      </w:r>
      <w:r>
        <w:rPr>
          <w:rFonts w:hint="eastAsia" w:eastAsia="宋体"/>
          <w:lang w:eastAsia="zh-CN"/>
        </w:rPr>
        <w:t>》</w:t>
      </w:r>
      <w:r>
        <w:t>不録</w:t>
      </w:r>
      <w:r>
        <w:rPr>
          <w:rFonts w:hint="eastAsia" w:eastAsia="宋体"/>
          <w:lang w:eastAsia="zh-CN"/>
        </w:rPr>
        <w:t>《</w:t>
      </w:r>
      <w:r>
        <w:t>大誓</w:t>
      </w:r>
      <w:r>
        <w:rPr>
          <w:rFonts w:hint="eastAsia" w:eastAsia="宋体"/>
          <w:lang w:eastAsia="zh-CN"/>
        </w:rPr>
        <w:t>》</w:t>
      </w:r>
      <w:r>
        <w:t>後得之説，爲其不足信也。不然，則并</w:t>
      </w:r>
      <w:r>
        <w:rPr>
          <w:rFonts w:hint="eastAsia" w:eastAsia="宋体"/>
          <w:lang w:eastAsia="zh-CN"/>
        </w:rPr>
        <w:t>《</w:t>
      </w:r>
      <w:r>
        <w:t>序</w:t>
      </w:r>
      <w:r>
        <w:rPr>
          <w:rFonts w:hint="eastAsia" w:eastAsia="宋体"/>
          <w:lang w:eastAsia="zh-CN"/>
        </w:rPr>
        <w:t>》</w:t>
      </w:r>
      <w:r>
        <w:t>爲二十九篇，尚少</w:t>
      </w:r>
      <w:r>
        <w:rPr>
          <w:rFonts w:hint="eastAsia" w:eastAsia="宋体"/>
          <w:lang w:eastAsia="zh-CN"/>
        </w:rPr>
        <w:t>《</w:t>
      </w:r>
      <w:r>
        <w:t>大誓</w:t>
      </w:r>
      <w:r>
        <w:rPr>
          <w:rFonts w:hint="eastAsia" w:eastAsia="宋体"/>
          <w:lang w:eastAsia="zh-CN"/>
        </w:rPr>
        <w:t>》</w:t>
      </w:r>
      <w:r>
        <w:t>一篇，豈得置而不言乎？</w:t>
      </w:r>
      <w:r>
        <w:rPr>
          <w:rFonts w:hint="eastAsia" w:eastAsia="宋体"/>
          <w:lang w:eastAsia="zh-CN"/>
        </w:rPr>
        <w:t>《</w:t>
      </w:r>
      <w:r>
        <w:t>論</w:t>
      </w:r>
    </w:p>
    <w:p w14:paraId="27EFA4FB">
      <w:r>
        <w:t>衡。正説篇</w:t>
      </w:r>
      <w:r>
        <w:rPr>
          <w:rFonts w:hint="eastAsia" w:eastAsia="宋体"/>
          <w:lang w:eastAsia="zh-CN"/>
        </w:rPr>
        <w:t>》</w:t>
      </w:r>
      <w:r>
        <w:t>云</w:t>
      </w:r>
      <w:r>
        <w:rPr>
          <w:rFonts w:hint="eastAsia" w:eastAsia="宋体"/>
          <w:lang w:eastAsia="zh-CN"/>
        </w:rPr>
        <w:t>“</w:t>
      </w:r>
      <w:r>
        <w:t>或説</w:t>
      </w:r>
      <w:r>
        <w:rPr>
          <w:rFonts w:hint="eastAsia" w:eastAsia="宋体"/>
          <w:lang w:eastAsia="zh-CN"/>
        </w:rPr>
        <w:t>《</w:t>
      </w:r>
      <w:r>
        <w:t>尚書</w:t>
      </w:r>
      <w:r>
        <w:rPr>
          <w:rFonts w:hint="eastAsia" w:eastAsia="宋体"/>
          <w:lang w:eastAsia="zh-CN"/>
        </w:rPr>
        <w:t>》</w:t>
      </w:r>
      <w:r>
        <w:t>二十九篇者，法斗四七宿也。四七二十八篇，其一曰斗矣</w:t>
      </w:r>
    </w:p>
    <w:p w14:paraId="030D2EB3">
      <w:r>
        <w:t>故二十九。</w:t>
      </w:r>
      <w:r>
        <w:rPr>
          <w:rFonts w:hint="eastAsia" w:eastAsia="宋体"/>
          <w:lang w:eastAsia="zh-CN"/>
        </w:rPr>
        <w:t>”</w:t>
      </w:r>
      <w:r>
        <w:t>案：此以四七宿當廿八篇，以</w:t>
      </w:r>
      <w:r>
        <w:rPr>
          <w:rFonts w:hint="eastAsia" w:eastAsia="宋体"/>
          <w:lang w:eastAsia="zh-CN"/>
        </w:rPr>
        <w:t>《</w:t>
      </w:r>
      <w:r>
        <w:t>序</w:t>
      </w:r>
      <w:r>
        <w:rPr>
          <w:rFonts w:hint="eastAsia" w:eastAsia="宋体"/>
          <w:lang w:eastAsia="zh-CN"/>
        </w:rPr>
        <w:t>》</w:t>
      </w:r>
      <w:r>
        <w:t>當斗，言</w:t>
      </w:r>
      <w:r>
        <w:rPr>
          <w:rFonts w:hint="eastAsia" w:eastAsia="宋体"/>
          <w:lang w:eastAsia="zh-CN"/>
        </w:rPr>
        <w:t>《</w:t>
      </w:r>
      <w:r>
        <w:t>序</w:t>
      </w:r>
      <w:r>
        <w:rPr>
          <w:rFonts w:hint="eastAsia" w:eastAsia="宋体"/>
          <w:lang w:eastAsia="zh-CN"/>
        </w:rPr>
        <w:t>》</w:t>
      </w:r>
      <w:r>
        <w:t>之檃括廿八篇，猶斗之臨制四</w:t>
      </w:r>
    </w:p>
    <w:p w14:paraId="2F4A1EE4">
      <w:r>
        <w:t>鄉。若</w:t>
      </w:r>
      <w:r>
        <w:rPr>
          <w:rFonts w:hint="eastAsia" w:eastAsia="宋体"/>
          <w:lang w:eastAsia="zh-CN"/>
        </w:rPr>
        <w:t>《</w:t>
      </w:r>
      <w:r>
        <w:t>大誓</w:t>
      </w:r>
      <w:r>
        <w:rPr>
          <w:rFonts w:hint="eastAsia" w:eastAsia="宋体"/>
          <w:lang w:eastAsia="zh-CN"/>
        </w:rPr>
        <w:t>》</w:t>
      </w:r>
      <w:r>
        <w:t>，不足當斗矣。案</w:t>
      </w:r>
      <w:r>
        <w:rPr>
          <w:rFonts w:hint="eastAsia" w:eastAsia="宋体"/>
          <w:lang w:eastAsia="zh-CN"/>
        </w:rPr>
        <w:t>《</w:t>
      </w:r>
      <w:r>
        <w:t>論衡</w:t>
      </w:r>
      <w:r>
        <w:rPr>
          <w:rFonts w:hint="eastAsia" w:eastAsia="宋体"/>
          <w:lang w:eastAsia="zh-CN"/>
        </w:rPr>
        <w:t>》</w:t>
      </w:r>
      <w:r>
        <w:t>引或説</w:t>
      </w:r>
      <w:r>
        <w:rPr>
          <w:rFonts w:hint="eastAsia" w:eastAsia="宋体"/>
          <w:lang w:eastAsia="zh-CN"/>
        </w:rPr>
        <w:t>《</w:t>
      </w:r>
      <w:r>
        <w:t>尚書</w:t>
      </w:r>
      <w:r>
        <w:rPr>
          <w:rFonts w:hint="eastAsia" w:eastAsia="宋体"/>
          <w:lang w:eastAsia="zh-CN"/>
        </w:rPr>
        <w:t>》</w:t>
      </w:r>
      <w:r>
        <w:t>二十九篇者云云，而駁之曰：案百篇之</w:t>
      </w:r>
      <w:r>
        <w:rPr>
          <w:rFonts w:hint="eastAsia" w:eastAsia="宋体"/>
          <w:lang w:eastAsia="zh-CN"/>
        </w:rPr>
        <w:t>《</w:t>
      </w:r>
      <w:r>
        <w:t>序</w:t>
      </w:r>
      <w:r>
        <w:rPr>
          <w:rFonts w:hint="eastAsia" w:eastAsia="宋体"/>
          <w:lang w:eastAsia="zh-CN"/>
        </w:rPr>
        <w:t>》</w:t>
      </w:r>
      <w:r>
        <w:t>闕遺者七</w:t>
      </w:r>
    </w:p>
    <w:p w14:paraId="09A7CA2B">
      <w:r>
        <w:t>十一篇獨爲二十九篇立法，如何？夫曰百篇之</w:t>
      </w:r>
      <w:r>
        <w:rPr>
          <w:rFonts w:hint="eastAsia" w:eastAsia="宋体"/>
          <w:lang w:eastAsia="zh-CN"/>
        </w:rPr>
        <w:t>《</w:t>
      </w:r>
      <w:r>
        <w:t>序</w:t>
      </w:r>
      <w:r>
        <w:rPr>
          <w:rFonts w:hint="eastAsia" w:eastAsia="宋体"/>
          <w:lang w:eastAsia="zh-CN"/>
        </w:rPr>
        <w:t>》</w:t>
      </w:r>
      <w:r>
        <w:t>闕遺者七十一篇，獨爲二十九篇立法則法斗四七宿者，經文二十</w:t>
      </w:r>
    </w:p>
    <w:p w14:paraId="71B896C6">
      <w:r>
        <w:t>九篇，而</w:t>
      </w:r>
      <w:r>
        <w:rPr>
          <w:rFonts w:hint="eastAsia" w:eastAsia="宋体"/>
          <w:lang w:eastAsia="zh-CN"/>
        </w:rPr>
        <w:t>《</w:t>
      </w:r>
      <w:r>
        <w:t>序</w:t>
      </w:r>
      <w:r>
        <w:rPr>
          <w:rFonts w:hint="eastAsia" w:eastAsia="宋体"/>
          <w:lang w:eastAsia="zh-CN"/>
        </w:rPr>
        <w:t>》</w:t>
      </w:r>
      <w:r>
        <w:t>不與矣，何得以</w:t>
      </w:r>
      <w:r>
        <w:rPr>
          <w:rFonts w:hint="eastAsia" w:eastAsia="宋体"/>
          <w:lang w:eastAsia="zh-CN"/>
        </w:rPr>
        <w:t>《</w:t>
      </w:r>
      <w:r>
        <w:t>序</w:t>
      </w:r>
      <w:r>
        <w:rPr>
          <w:rFonts w:hint="eastAsia" w:eastAsia="宋体"/>
          <w:lang w:eastAsia="zh-CN"/>
        </w:rPr>
        <w:t>》</w:t>
      </w:r>
      <w:r>
        <w:t>當斗乎？或説其一曰斗非指</w:t>
      </w:r>
      <w:r>
        <w:rPr>
          <w:rFonts w:hint="eastAsia" w:eastAsia="宋体"/>
          <w:lang w:eastAsia="zh-CN"/>
        </w:rPr>
        <w:t>《</w:t>
      </w:r>
      <w:r>
        <w:t>大誓</w:t>
      </w:r>
      <w:r>
        <w:rPr>
          <w:rFonts w:hint="eastAsia" w:eastAsia="宋体"/>
          <w:lang w:eastAsia="zh-CN"/>
        </w:rPr>
        <w:t>》</w:t>
      </w:r>
      <w:r>
        <w:t>言之四七二十八篇亦非除</w:t>
      </w:r>
      <w:r>
        <w:rPr>
          <w:rFonts w:hint="eastAsia" w:eastAsia="宋体"/>
          <w:lang w:eastAsia="zh-CN"/>
        </w:rPr>
        <w:t>《</w:t>
      </w:r>
      <w:r>
        <w:t>大誓</w:t>
      </w:r>
      <w:r>
        <w:rPr>
          <w:rFonts w:hint="eastAsia" w:eastAsia="宋体"/>
          <w:lang w:eastAsia="zh-CN"/>
        </w:rPr>
        <w:t>》</w:t>
      </w:r>
      <w:r>
        <w:t>計之特合斗</w:t>
      </w:r>
    </w:p>
    <w:p w14:paraId="577B2144">
      <w:r>
        <w:t>與宿以當二十九篇之數耳，不得以</w:t>
      </w:r>
      <w:r>
        <w:rPr>
          <w:rFonts w:hint="eastAsia" w:eastAsia="宋体"/>
          <w:lang w:eastAsia="zh-CN"/>
        </w:rPr>
        <w:t>《</w:t>
      </w:r>
      <w:r>
        <w:t>大誓</w:t>
      </w:r>
      <w:r>
        <w:rPr>
          <w:rFonts w:hint="eastAsia" w:eastAsia="宋体"/>
          <w:lang w:eastAsia="zh-CN"/>
        </w:rPr>
        <w:t>》</w:t>
      </w:r>
      <w:r>
        <w:t>不足當斗爲疑。</w:t>
      </w:r>
      <w:r>
        <w:rPr>
          <w:rFonts w:hint="eastAsia" w:eastAsia="宋体"/>
          <w:lang w:eastAsia="zh-CN"/>
        </w:rPr>
        <w:t>《</w:t>
      </w:r>
      <w:r>
        <w:t>論衡</w:t>
      </w:r>
      <w:r>
        <w:rPr>
          <w:rFonts w:hint="eastAsia" w:eastAsia="宋体"/>
          <w:lang w:eastAsia="zh-CN"/>
        </w:rPr>
        <w:t>》</w:t>
      </w:r>
      <w:r>
        <w:t>又引或説曰：</w:t>
      </w:r>
      <w:r>
        <w:rPr>
          <w:rFonts w:hint="eastAsia" w:eastAsia="宋体"/>
          <w:lang w:eastAsia="zh-CN"/>
        </w:rPr>
        <w:t>“</w:t>
      </w:r>
      <w:r>
        <w:t>孔子更選二十九篇二</w:t>
      </w:r>
    </w:p>
    <w:p w14:paraId="1C6084B0">
      <w:r>
        <w:t>十九篇獨有法也。</w:t>
      </w:r>
      <w:r>
        <w:rPr>
          <w:rFonts w:hint="eastAsia" w:eastAsia="宋体"/>
          <w:lang w:eastAsia="zh-CN"/>
        </w:rPr>
        <w:t>”</w:t>
      </w:r>
      <w:r>
        <w:t>案：此今文家説也。曰選二十九篇，則爲經文甚明。若謂其一是</w:t>
      </w:r>
      <w:r>
        <w:rPr>
          <w:rFonts w:hint="eastAsia" w:eastAsia="宋体"/>
          <w:lang w:eastAsia="zh-CN"/>
        </w:rPr>
        <w:t>《</w:t>
      </w:r>
      <w:r>
        <w:t>序</w:t>
      </w:r>
      <w:r>
        <w:rPr>
          <w:rFonts w:hint="eastAsia" w:eastAsia="宋体"/>
          <w:lang w:eastAsia="zh-CN"/>
        </w:rPr>
        <w:t>》•</w:t>
      </w:r>
      <w:r>
        <w:t>則</w:t>
      </w:r>
      <w:r>
        <w:rPr>
          <w:rFonts w:hint="eastAsia" w:eastAsia="宋体"/>
          <w:lang w:eastAsia="zh-CN"/>
        </w:rPr>
        <w:t>《</w:t>
      </w:r>
      <w:r>
        <w:t>史記</w:t>
      </w:r>
      <w:r>
        <w:rPr>
          <w:rFonts w:hint="eastAsia" w:eastAsia="宋体"/>
          <w:lang w:eastAsia="zh-CN"/>
        </w:rPr>
        <w:t>》</w:t>
      </w:r>
      <w:r>
        <w:t>、</w:t>
      </w:r>
      <w:r>
        <w:rPr>
          <w:rFonts w:hint="eastAsia" w:eastAsia="宋体"/>
          <w:lang w:eastAsia="zh-CN"/>
        </w:rPr>
        <w:t>《</w:t>
      </w:r>
      <w:r>
        <w:t>漢書</w:t>
      </w:r>
      <w:r>
        <w:rPr>
          <w:rFonts w:hint="eastAsia" w:eastAsia="宋体"/>
          <w:lang w:eastAsia="zh-CN"/>
        </w:rPr>
        <w:t>》</w:t>
      </w:r>
      <w:r>
        <w:t>皆以</w:t>
      </w:r>
    </w:p>
    <w:p w14:paraId="18692C1D">
      <w:r>
        <w:rPr>
          <w:rFonts w:hint="eastAsia" w:eastAsia="宋体"/>
          <w:lang w:eastAsia="zh-CN"/>
        </w:rPr>
        <w:t>《</w:t>
      </w:r>
      <w:r>
        <w:t>序</w:t>
      </w:r>
      <w:r>
        <w:rPr>
          <w:rFonts w:hint="eastAsia" w:eastAsia="宋体"/>
          <w:lang w:eastAsia="zh-CN"/>
        </w:rPr>
        <w:t>》</w:t>
      </w:r>
      <w:r>
        <w:t>爲孔子所作＄豈得自作之而自選之乎？案：王仲任在東漢世，久見</w:t>
      </w:r>
      <w:r>
        <w:rPr>
          <w:rFonts w:hint="eastAsia" w:eastAsia="宋体"/>
          <w:lang w:eastAsia="zh-CN"/>
        </w:rPr>
        <w:t>《</w:t>
      </w:r>
      <w:r>
        <w:t>大誓</w:t>
      </w:r>
      <w:r>
        <w:rPr>
          <w:rFonts w:hint="eastAsia" w:eastAsia="宋体"/>
          <w:lang w:eastAsia="zh-CN"/>
        </w:rPr>
        <w:t>》</w:t>
      </w:r>
      <w:r>
        <w:t>在</w:t>
      </w:r>
      <w:r>
        <w:rPr>
          <w:rFonts w:hint="eastAsia" w:eastAsia="宋体"/>
          <w:lang w:eastAsia="zh-CN"/>
        </w:rPr>
        <w:t>《</w:t>
      </w:r>
      <w:r>
        <w:t>尚書</w:t>
      </w:r>
      <w:r>
        <w:rPr>
          <w:rFonts w:hint="eastAsia" w:eastAsia="宋体"/>
          <w:lang w:eastAsia="zh-CN"/>
        </w:rPr>
        <w:t>》</w:t>
      </w:r>
      <w:r>
        <w:t>中故并數</w:t>
      </w:r>
    </w:p>
    <w:p w14:paraId="7416E8B9">
      <w:pPr>
        <w:rPr>
          <w:rFonts w:hint="eastAsia" w:eastAsia="宋体"/>
          <w:lang w:eastAsia="zh-CN"/>
        </w:rPr>
      </w:pPr>
      <w:r>
        <w:t>爲廿九，案：二十九篇獨有法，出於或説，非仲任數之爲二十九也。或説二十九篇，數</w:t>
      </w:r>
      <w:r>
        <w:rPr>
          <w:rFonts w:hint="eastAsia" w:eastAsia="宋体"/>
          <w:lang w:eastAsia="zh-CN"/>
        </w:rPr>
        <w:t>《</w:t>
      </w:r>
      <w:r>
        <w:t>大誓</w:t>
      </w:r>
      <w:r>
        <w:rPr>
          <w:rFonts w:hint="eastAsia" w:eastAsia="宋体"/>
          <w:lang w:eastAsia="zh-CN"/>
        </w:rPr>
        <w:t>》</w:t>
      </w:r>
      <w:r>
        <w:t>而不數</w:t>
      </w:r>
      <w:r>
        <w:rPr>
          <w:rFonts w:hint="eastAsia" w:eastAsia="宋体"/>
          <w:lang w:eastAsia="zh-CN"/>
        </w:rPr>
        <w:t>《</w:t>
      </w:r>
      <w:r>
        <w:t>序</w:t>
      </w:r>
      <w:r>
        <w:rPr>
          <w:rFonts w:hint="eastAsia" w:eastAsia="宋体"/>
          <w:lang w:eastAsia="zh-CN"/>
        </w:rPr>
        <w:t>》</w:t>
      </w:r>
      <w:r>
        <w:t>、與</w:t>
      </w:r>
      <w:r>
        <w:rPr>
          <w:rFonts w:hint="eastAsia" w:eastAsia="宋体"/>
          <w:lang w:eastAsia="zh-CN"/>
        </w:rPr>
        <w:t>《</w:t>
      </w:r>
      <w:r>
        <w:t>史記</w:t>
      </w:r>
      <w:r>
        <w:rPr>
          <w:rFonts w:hint="eastAsia" w:eastAsia="宋体"/>
          <w:lang w:eastAsia="zh-CN"/>
        </w:rPr>
        <w:t>•</w:t>
      </w:r>
    </w:p>
    <w:p w14:paraId="6B587A1A">
      <w:r>
        <w:t>儒林傳</w:t>
      </w:r>
      <w:r>
        <w:rPr>
          <w:rFonts w:hint="eastAsia" w:eastAsia="宋体"/>
          <w:lang w:eastAsia="zh-CN"/>
        </w:rPr>
        <w:t>》</w:t>
      </w:r>
      <w:r>
        <w:t>合＄此二十九篇不計</w:t>
      </w:r>
      <w:r>
        <w:rPr>
          <w:rFonts w:hint="eastAsia" w:eastAsia="宋体"/>
          <w:lang w:eastAsia="zh-CN"/>
        </w:rPr>
        <w:t>《</w:t>
      </w:r>
      <w:r>
        <w:t>序</w:t>
      </w:r>
      <w:r>
        <w:rPr>
          <w:rFonts w:hint="eastAsia" w:eastAsia="宋体"/>
          <w:lang w:eastAsia="zh-CN"/>
        </w:rPr>
        <w:t>》</w:t>
      </w:r>
      <w:r>
        <w:t>之明證。與前斗四七宿又别爲一説，自不同也。案：二十九篇獨有法</w:t>
      </w:r>
    </w:p>
    <w:p w14:paraId="49E136C1">
      <w:r>
        <w:t>即承法斗四七宿而言，不得分以爲二。昨聞尊恉，以今文如</w:t>
      </w:r>
      <w:r>
        <w:rPr>
          <w:rFonts w:hint="eastAsia" w:eastAsia="宋体"/>
          <w:lang w:eastAsia="zh-CN"/>
        </w:rPr>
        <w:t>《</w:t>
      </w:r>
      <w:r>
        <w:t>般庚</w:t>
      </w:r>
      <w:r>
        <w:rPr>
          <w:rFonts w:hint="eastAsia" w:eastAsia="宋体"/>
          <w:lang w:eastAsia="zh-CN"/>
        </w:rPr>
        <w:t>》</w:t>
      </w:r>
      <w:r>
        <w:t>、</w:t>
      </w:r>
      <w:r>
        <w:rPr>
          <w:rFonts w:hint="eastAsia" w:eastAsia="宋体"/>
          <w:lang w:eastAsia="zh-CN"/>
        </w:rPr>
        <w:t>《</w:t>
      </w:r>
      <w:r>
        <w:t>顧命</w:t>
      </w:r>
      <w:r>
        <w:rPr>
          <w:rFonts w:hint="eastAsia" w:eastAsia="宋体"/>
          <w:lang w:eastAsia="zh-CN"/>
        </w:rPr>
        <w:t>》</w:t>
      </w:r>
      <w:r>
        <w:t>、</w:t>
      </w:r>
      <w:r>
        <w:rPr>
          <w:rFonts w:hint="eastAsia" w:eastAsia="宋体"/>
          <w:lang w:eastAsia="zh-CN"/>
        </w:rPr>
        <w:t>《</w:t>
      </w:r>
      <w:r>
        <w:t>康王之誥</w:t>
      </w:r>
      <w:r>
        <w:rPr>
          <w:rFonts w:hint="eastAsia" w:eastAsia="宋体"/>
          <w:lang w:eastAsia="zh-CN"/>
        </w:rPr>
        <w:t>》</w:t>
      </w:r>
      <w:r>
        <w:t>不分篇，何</w:t>
      </w:r>
    </w:p>
    <w:p w14:paraId="04EA8F2B">
      <w:r>
        <w:t>歐陽録</w:t>
      </w:r>
      <w:r>
        <w:rPr>
          <w:rFonts w:hint="eastAsia" w:eastAsia="宋体"/>
          <w:lang w:eastAsia="zh-CN"/>
        </w:rPr>
        <w:t>《</w:t>
      </w:r>
      <w:r>
        <w:t>大誓</w:t>
      </w:r>
      <w:r>
        <w:rPr>
          <w:rFonts w:hint="eastAsia" w:eastAsia="宋体"/>
          <w:lang w:eastAsia="zh-CN"/>
        </w:rPr>
        <w:t>》</w:t>
      </w:r>
      <w:r>
        <w:t>獨分篇爲難案</w:t>
      </w:r>
      <w:r>
        <w:rPr>
          <w:rFonts w:hint="eastAsia" w:eastAsia="宋体"/>
          <w:lang w:eastAsia="zh-CN"/>
        </w:rPr>
        <w:t>《</w:t>
      </w:r>
      <w:r>
        <w:t>般庚</w:t>
      </w:r>
      <w:r>
        <w:rPr>
          <w:rFonts w:hint="eastAsia" w:eastAsia="宋体"/>
          <w:lang w:eastAsia="zh-CN"/>
        </w:rPr>
        <w:t>》</w:t>
      </w:r>
      <w:r>
        <w:t>等不分篇此今文之家法</w:t>
      </w:r>
      <w:r>
        <w:rPr>
          <w:rFonts w:hint="eastAsia" w:eastAsia="宋体"/>
          <w:lang w:eastAsia="zh-CN"/>
        </w:rPr>
        <w:t>《</w:t>
      </w:r>
      <w:r>
        <w:t>大誓</w:t>
      </w:r>
      <w:r>
        <w:rPr>
          <w:rFonts w:hint="eastAsia" w:eastAsia="宋体"/>
          <w:lang w:eastAsia="zh-CN"/>
        </w:rPr>
        <w:t>》</w:t>
      </w:r>
      <w:r>
        <w:t>分篇自是古</w:t>
      </w:r>
    </w:p>
    <w:p w14:paraId="5ABBAA42">
      <w:r>
        <w:t>文之家法。録</w:t>
      </w:r>
      <w:r>
        <w:rPr>
          <w:rFonts w:hint="eastAsia" w:eastAsia="宋体"/>
          <w:lang w:eastAsia="zh-CN"/>
        </w:rPr>
        <w:t>《</w:t>
      </w:r>
      <w:r>
        <w:t>大誓</w:t>
      </w:r>
      <w:r>
        <w:rPr>
          <w:rFonts w:hint="eastAsia" w:eastAsia="宋体"/>
          <w:lang w:eastAsia="zh-CN"/>
        </w:rPr>
        <w:t>》</w:t>
      </w:r>
      <w:r>
        <w:t>者，所以補今文之闕。仍分篇者，不䐨亂今文之真。此傳經之大要</w:t>
      </w:r>
    </w:p>
    <w:p w14:paraId="50643561">
      <w:pPr>
        <w:rPr>
          <w:rFonts w:hint="eastAsia" w:eastAsia="宋体"/>
          <w:lang w:eastAsia="zh-CN"/>
        </w:rPr>
      </w:pPr>
      <w:r>
        <w:t>也。案：</w:t>
      </w:r>
      <w:r>
        <w:rPr>
          <w:rFonts w:hint="eastAsia" w:eastAsia="宋体"/>
          <w:lang w:eastAsia="zh-CN"/>
        </w:rPr>
        <w:t>《</w:t>
      </w:r>
      <w:r>
        <w:t>書</w:t>
      </w:r>
      <w:r>
        <w:rPr>
          <w:rFonts w:hint="eastAsia" w:eastAsia="宋体"/>
          <w:lang w:eastAsia="zh-CN"/>
        </w:rPr>
        <w:t>》</w:t>
      </w:r>
      <w:r>
        <w:t>之有</w:t>
      </w:r>
      <w:r>
        <w:rPr>
          <w:rFonts w:hint="eastAsia" w:eastAsia="宋体"/>
          <w:lang w:eastAsia="zh-CN"/>
        </w:rPr>
        <w:t>《</w:t>
      </w:r>
      <w:r>
        <w:t>序</w:t>
      </w:r>
      <w:r>
        <w:rPr>
          <w:rFonts w:hint="eastAsia" w:eastAsia="宋体"/>
          <w:lang w:eastAsia="zh-CN"/>
        </w:rPr>
        <w:t>》</w:t>
      </w:r>
      <w:r>
        <w:t>，今古文所同。以古文</w:t>
      </w:r>
      <w:r>
        <w:rPr>
          <w:rFonts w:hint="eastAsia" w:eastAsia="宋体"/>
          <w:lang w:eastAsia="zh-CN"/>
        </w:rPr>
        <w:t>《</w:t>
      </w:r>
      <w:r>
        <w:t>書序</w:t>
      </w:r>
      <w:r>
        <w:rPr>
          <w:rFonts w:hint="eastAsia" w:eastAsia="宋体"/>
          <w:lang w:eastAsia="zh-CN"/>
        </w:rPr>
        <w:t>》</w:t>
      </w:r>
      <w:r>
        <w:t>而論，</w:t>
      </w:r>
      <w:r>
        <w:rPr>
          <w:rFonts w:hint="eastAsia" w:eastAsia="宋体"/>
          <w:lang w:eastAsia="zh-CN"/>
        </w:rPr>
        <w:t>《</w:t>
      </w:r>
      <w:r>
        <w:t>大誓</w:t>
      </w:r>
      <w:r>
        <w:rPr>
          <w:rFonts w:hint="eastAsia" w:eastAsia="宋体"/>
          <w:lang w:eastAsia="zh-CN"/>
        </w:rPr>
        <w:t>》</w:t>
      </w:r>
      <w:r>
        <w:t>三篇同爲</w:t>
      </w:r>
      <w:r>
        <w:rPr>
          <w:rFonts w:hint="eastAsia" w:eastAsia="宋体"/>
          <w:lang w:eastAsia="zh-CN"/>
        </w:rPr>
        <w:t>《</w:t>
      </w:r>
      <w:r>
        <w:t>大誓</w:t>
      </w:r>
      <w:r>
        <w:rPr>
          <w:rFonts w:hint="eastAsia" w:eastAsia="宋体"/>
          <w:lang w:eastAsia="zh-CN"/>
        </w:rPr>
        <w:t>》</w:t>
      </w:r>
      <w:r>
        <w:t>，可分者未嘗不可合。故</w:t>
      </w:r>
      <w:r>
        <w:rPr>
          <w:rFonts w:hint="eastAsia" w:eastAsia="宋体"/>
          <w:lang w:eastAsia="zh-CN"/>
        </w:rPr>
        <w:t>《</w:t>
      </w:r>
      <w:r>
        <w:t>蓺文志</w:t>
      </w:r>
      <w:r>
        <w:rPr>
          <w:rFonts w:hint="eastAsia" w:eastAsia="宋体"/>
          <w:lang w:eastAsia="zh-CN"/>
        </w:rPr>
        <w:t>》</w:t>
      </w:r>
    </w:p>
    <w:p w14:paraId="624B940A">
      <w:r>
        <w:t>【第225页】</w:t>
      </w:r>
    </w:p>
    <w:p w14:paraId="3C926B75">
      <w:r>
        <w:t>言孔氏得古文、以考二十九篇，得多十六篇，則以</w:t>
      </w:r>
      <w:r>
        <w:rPr>
          <w:rFonts w:hint="eastAsia" w:eastAsia="宋体"/>
          <w:lang w:eastAsia="zh-CN"/>
        </w:rPr>
        <w:t>《</w:t>
      </w:r>
      <w:r>
        <w:t>般庚</w:t>
      </w:r>
      <w:r>
        <w:rPr>
          <w:rFonts w:hint="eastAsia" w:eastAsia="宋体"/>
          <w:lang w:eastAsia="zh-CN"/>
        </w:rPr>
        <w:t>》</w:t>
      </w:r>
      <w:r>
        <w:t>三篇、</w:t>
      </w:r>
      <w:r>
        <w:rPr>
          <w:rFonts w:hint="eastAsia" w:eastAsia="宋体"/>
          <w:lang w:eastAsia="zh-CN"/>
        </w:rPr>
        <w:t>《</w:t>
      </w:r>
      <w:r>
        <w:t>大誓</w:t>
      </w:r>
      <w:r>
        <w:rPr>
          <w:rFonts w:hint="eastAsia" w:eastAsia="宋体"/>
          <w:lang w:eastAsia="zh-CN"/>
        </w:rPr>
        <w:t>》</w:t>
      </w:r>
      <w:r>
        <w:t>三篇、</w:t>
      </w:r>
      <w:r>
        <w:rPr>
          <w:rFonts w:hint="eastAsia" w:eastAsia="宋体"/>
          <w:lang w:eastAsia="zh-CN"/>
        </w:rPr>
        <w:t>《</w:t>
      </w:r>
      <w:r>
        <w:t>九共</w:t>
      </w:r>
      <w:r>
        <w:rPr>
          <w:rFonts w:hint="eastAsia" w:eastAsia="宋体"/>
          <w:lang w:eastAsia="zh-CN"/>
        </w:rPr>
        <w:t>》</w:t>
      </w:r>
      <w:r>
        <w:t>九篇，各合爲一篇。即合</w:t>
      </w:r>
      <w:r>
        <w:rPr>
          <w:rFonts w:hint="eastAsia" w:eastAsia="宋体"/>
          <w:lang w:eastAsia="zh-CN"/>
        </w:rPr>
        <w:t>《</w:t>
      </w:r>
      <w:r>
        <w:t>大誓</w:t>
      </w:r>
      <w:r>
        <w:rPr>
          <w:rFonts w:hint="eastAsia" w:eastAsia="宋体"/>
          <w:lang w:eastAsia="zh-CN"/>
        </w:rPr>
        <w:t>》</w:t>
      </w:r>
      <w:r>
        <w:t>三篇</w:t>
      </w:r>
    </w:p>
    <w:p w14:paraId="598A706F">
      <w:r>
        <w:t>爲一，亦不背古文家法。以今文</w:t>
      </w:r>
      <w:r>
        <w:rPr>
          <w:rFonts w:hint="eastAsia" w:eastAsia="宋体"/>
          <w:lang w:eastAsia="zh-CN"/>
        </w:rPr>
        <w:t>《</w:t>
      </w:r>
      <w:r>
        <w:t>書序</w:t>
      </w:r>
      <w:r>
        <w:rPr>
          <w:rFonts w:hint="eastAsia" w:eastAsia="宋体"/>
          <w:lang w:eastAsia="zh-CN"/>
        </w:rPr>
        <w:t>》</w:t>
      </w:r>
      <w:r>
        <w:t>而論，</w:t>
      </w:r>
      <w:r>
        <w:rPr>
          <w:rFonts w:hint="eastAsia" w:eastAsia="宋体"/>
          <w:lang w:eastAsia="zh-CN"/>
        </w:rPr>
        <w:t>《</w:t>
      </w:r>
      <w:r>
        <w:t>般庚</w:t>
      </w:r>
      <w:r>
        <w:rPr>
          <w:rFonts w:hint="eastAsia" w:eastAsia="宋体"/>
          <w:lang w:eastAsia="zh-CN"/>
        </w:rPr>
        <w:t>》</w:t>
      </w:r>
      <w:r>
        <w:t>亦是三篇，可合者未嘗不可分。故</w:t>
      </w:r>
      <w:r>
        <w:rPr>
          <w:rFonts w:hint="eastAsia" w:eastAsia="宋体"/>
          <w:lang w:eastAsia="zh-CN"/>
        </w:rPr>
        <w:t>《</w:t>
      </w:r>
      <w:r>
        <w:t>漢石經殘字</w:t>
      </w:r>
      <w:r>
        <w:rPr>
          <w:rFonts w:hint="eastAsia" w:eastAsia="宋体"/>
          <w:lang w:eastAsia="zh-CN"/>
        </w:rPr>
        <w:t>•</w:t>
      </w:r>
      <w:r>
        <w:t>般庚中篇</w:t>
      </w:r>
      <w:r>
        <w:rPr>
          <w:rFonts w:hint="eastAsia" w:eastAsia="宋体"/>
          <w:lang w:eastAsia="zh-CN"/>
        </w:rPr>
        <w:t>》</w:t>
      </w:r>
      <w:r>
        <w:t>之末</w:t>
      </w:r>
    </w:p>
    <w:p w14:paraId="466252C2">
      <w:r>
        <w:rPr>
          <w:rFonts w:hint="eastAsia" w:eastAsia="宋体"/>
          <w:lang w:eastAsia="zh-CN"/>
        </w:rPr>
        <w:t>“</w:t>
      </w:r>
      <w:r>
        <w:t>建乃家</w:t>
      </w:r>
      <w:r>
        <w:rPr>
          <w:rFonts w:hint="eastAsia" w:eastAsia="宋体"/>
          <w:lang w:eastAsia="zh-CN"/>
        </w:rPr>
        <w:t>”</w:t>
      </w:r>
      <w:r>
        <w:t>下、下篇之首</w:t>
      </w:r>
      <w:r>
        <w:rPr>
          <w:rFonts w:hint="eastAsia" w:eastAsia="宋体"/>
          <w:lang w:eastAsia="zh-CN"/>
        </w:rPr>
        <w:t>“</w:t>
      </w:r>
      <w:r>
        <w:t>般</w:t>
      </w:r>
      <w:r>
        <w:rPr>
          <w:rFonts w:hint="eastAsia" w:eastAsia="宋体"/>
          <w:lang w:eastAsia="zh-CN"/>
        </w:rPr>
        <w:t>”</w:t>
      </w:r>
      <w:r>
        <w:t>字上空一字，此今文</w:t>
      </w:r>
      <w:r>
        <w:rPr>
          <w:rFonts w:hint="eastAsia" w:eastAsia="宋体"/>
          <w:lang w:eastAsia="zh-CN"/>
        </w:rPr>
        <w:t>《</w:t>
      </w:r>
      <w:r>
        <w:t>般庚</w:t>
      </w:r>
      <w:r>
        <w:rPr>
          <w:rFonts w:hint="eastAsia" w:eastAsia="宋体"/>
          <w:lang w:eastAsia="zh-CN"/>
        </w:rPr>
        <w:t>》</w:t>
      </w:r>
      <w:r>
        <w:t>分上中下之明證。即分</w:t>
      </w:r>
      <w:r>
        <w:rPr>
          <w:rFonts w:hint="eastAsia" w:eastAsia="宋体"/>
          <w:lang w:eastAsia="zh-CN"/>
        </w:rPr>
        <w:t>《</w:t>
      </w:r>
      <w:r>
        <w:t>般庚</w:t>
      </w:r>
      <w:r>
        <w:rPr>
          <w:rFonts w:hint="eastAsia" w:eastAsia="宋体"/>
          <w:lang w:eastAsia="zh-CN"/>
        </w:rPr>
        <w:t>》</w:t>
      </w:r>
      <w:r>
        <w:t>爲三篇，亦不背今文家法。若於</w:t>
      </w:r>
    </w:p>
    <w:p w14:paraId="74F11EE2">
      <w:r>
        <w:rPr>
          <w:rFonts w:hint="eastAsia" w:eastAsia="宋体"/>
          <w:lang w:eastAsia="zh-CN"/>
        </w:rPr>
        <w:t>《</w:t>
      </w:r>
      <w:r>
        <w:t>般庚</w:t>
      </w:r>
      <w:r>
        <w:rPr>
          <w:rFonts w:hint="eastAsia" w:eastAsia="宋体"/>
          <w:lang w:eastAsia="zh-CN"/>
        </w:rPr>
        <w:t>》</w:t>
      </w:r>
      <w:r>
        <w:t>則合爲一，於</w:t>
      </w:r>
      <w:r>
        <w:rPr>
          <w:rFonts w:hint="eastAsia" w:eastAsia="宋体"/>
          <w:lang w:eastAsia="zh-CN"/>
        </w:rPr>
        <w:t>《</w:t>
      </w:r>
      <w:r>
        <w:t>大誓</w:t>
      </w:r>
      <w:r>
        <w:rPr>
          <w:rFonts w:hint="eastAsia" w:eastAsia="宋体"/>
          <w:lang w:eastAsia="zh-CN"/>
        </w:rPr>
        <w:t>》</w:t>
      </w:r>
      <w:r>
        <w:t>則分爲三，前後自相刺謬，則無是理也。況</w:t>
      </w:r>
      <w:r>
        <w:rPr>
          <w:rFonts w:hint="eastAsia" w:eastAsia="宋体"/>
          <w:lang w:eastAsia="zh-CN"/>
        </w:rPr>
        <w:t>《</w:t>
      </w:r>
      <w:r>
        <w:t>大誓</w:t>
      </w:r>
      <w:r>
        <w:rPr>
          <w:rFonts w:hint="eastAsia" w:eastAsia="宋体"/>
          <w:lang w:eastAsia="zh-CN"/>
        </w:rPr>
        <w:t>》</w:t>
      </w:r>
      <w:r>
        <w:t>爲伏生本經所有，歐陽但傳伏生之學，又</w:t>
      </w:r>
    </w:p>
    <w:p w14:paraId="7A2AD9BD">
      <w:r>
        <w:t>何古文家法之有乎？竊謂孔子序</w:t>
      </w:r>
      <w:r>
        <w:rPr>
          <w:rFonts w:hint="eastAsia" w:eastAsia="宋体"/>
          <w:lang w:eastAsia="zh-CN"/>
        </w:rPr>
        <w:t>《</w:t>
      </w:r>
      <w:r>
        <w:t>書</w:t>
      </w:r>
      <w:r>
        <w:rPr>
          <w:rFonts w:hint="eastAsia" w:eastAsia="宋体"/>
          <w:lang w:eastAsia="zh-CN"/>
        </w:rPr>
        <w:t>》</w:t>
      </w:r>
      <w:r>
        <w:t>，以存百篇之號；録廿八篇，可以明删書之旨。故</w:t>
      </w:r>
      <w:r>
        <w:rPr>
          <w:rFonts w:hint="eastAsia" w:eastAsia="宋体"/>
          <w:lang w:eastAsia="zh-CN"/>
        </w:rPr>
        <w:t>《</w:t>
      </w:r>
      <w:r>
        <w:t>大</w:t>
      </w:r>
    </w:p>
    <w:p w14:paraId="52A4C1F4">
      <w:r>
        <w:t>傳</w:t>
      </w:r>
      <w:r>
        <w:rPr>
          <w:rFonts w:hint="eastAsia" w:eastAsia="宋体"/>
          <w:lang w:eastAsia="zh-CN"/>
        </w:rPr>
        <w:t>》</w:t>
      </w:r>
      <w:r>
        <w:t>引孔子曰：</w:t>
      </w:r>
      <w:r>
        <w:rPr>
          <w:rFonts w:hint="eastAsia" w:eastAsia="宋体"/>
          <w:lang w:eastAsia="zh-CN"/>
        </w:rPr>
        <w:t>“</w:t>
      </w:r>
      <w:r>
        <w:t>六</w:t>
      </w:r>
      <w:r>
        <w:rPr>
          <w:rFonts w:hint="eastAsia" w:eastAsia="宋体"/>
          <w:lang w:eastAsia="zh-CN"/>
        </w:rPr>
        <w:t>《</w:t>
      </w:r>
      <w:r>
        <w:t>誓</w:t>
      </w:r>
      <w:r>
        <w:rPr>
          <w:rFonts w:hint="eastAsia" w:eastAsia="宋体"/>
          <w:lang w:eastAsia="zh-CN"/>
        </w:rPr>
        <w:t>》</w:t>
      </w:r>
      <w:r>
        <w:t>可以觀義，五</w:t>
      </w:r>
      <w:r>
        <w:rPr>
          <w:rFonts w:hint="eastAsia" w:eastAsia="宋体"/>
          <w:lang w:eastAsia="zh-CN"/>
        </w:rPr>
        <w:t>《</w:t>
      </w:r>
      <w:r>
        <w:t>誥</w:t>
      </w:r>
      <w:r>
        <w:rPr>
          <w:rFonts w:hint="eastAsia" w:eastAsia="宋体"/>
          <w:lang w:eastAsia="zh-CN"/>
        </w:rPr>
        <w:t>》</w:t>
      </w:r>
      <w:r>
        <w:t>可以觀仁，</w:t>
      </w:r>
      <w:r>
        <w:rPr>
          <w:rFonts w:hint="eastAsia" w:eastAsia="宋体"/>
          <w:lang w:eastAsia="zh-CN"/>
        </w:rPr>
        <w:t>《</w:t>
      </w:r>
      <w:r>
        <w:t>甫刑</w:t>
      </w:r>
      <w:r>
        <w:rPr>
          <w:rFonts w:hint="eastAsia" w:eastAsia="宋体"/>
          <w:lang w:eastAsia="zh-CN"/>
        </w:rPr>
        <w:t>》</w:t>
      </w:r>
      <w:r>
        <w:t>可以觀戒，</w:t>
      </w:r>
      <w:r>
        <w:rPr>
          <w:rFonts w:hint="eastAsia" w:eastAsia="宋体"/>
          <w:lang w:eastAsia="zh-CN"/>
        </w:rPr>
        <w:t>《</w:t>
      </w:r>
      <w:r>
        <w:t>洪範</w:t>
      </w:r>
      <w:r>
        <w:rPr>
          <w:rFonts w:hint="eastAsia" w:eastAsia="宋体"/>
          <w:lang w:eastAsia="zh-CN"/>
        </w:rPr>
        <w:t>》</w:t>
      </w:r>
      <w:r>
        <w:t>可以觀度</w:t>
      </w:r>
    </w:p>
    <w:p w14:paraId="1EBCBDAC">
      <w:r>
        <w:rPr>
          <w:rFonts w:hint="eastAsia" w:eastAsia="宋体"/>
          <w:lang w:eastAsia="zh-CN"/>
        </w:rPr>
        <w:t>《</w:t>
      </w:r>
      <w:r>
        <w:t>禹謨</w:t>
      </w:r>
      <w:r>
        <w:rPr>
          <w:rFonts w:hint="eastAsia" w:eastAsia="宋体"/>
          <w:lang w:eastAsia="zh-CN"/>
        </w:rPr>
        <w:t>》</w:t>
      </w:r>
      <w:r>
        <w:t>可以觀事，</w:t>
      </w:r>
      <w:r>
        <w:rPr>
          <w:rFonts w:hint="eastAsia" w:eastAsia="宋体"/>
          <w:lang w:eastAsia="zh-CN"/>
        </w:rPr>
        <w:t>《</w:t>
      </w:r>
      <w:r>
        <w:t>皋陶謨</w:t>
      </w:r>
      <w:r>
        <w:rPr>
          <w:rFonts w:hint="eastAsia" w:eastAsia="宋体"/>
          <w:lang w:eastAsia="zh-CN"/>
        </w:rPr>
        <w:t>》</w:t>
      </w:r>
      <w:r>
        <w:t>可以觀治，</w:t>
      </w:r>
      <w:r>
        <w:rPr>
          <w:rFonts w:hint="eastAsia" w:eastAsia="宋体"/>
          <w:lang w:eastAsia="zh-CN"/>
        </w:rPr>
        <w:t>《</w:t>
      </w:r>
      <w:r>
        <w:t>堯典</w:t>
      </w:r>
      <w:r>
        <w:rPr>
          <w:rFonts w:hint="eastAsia" w:eastAsia="宋体"/>
          <w:lang w:eastAsia="zh-CN"/>
        </w:rPr>
        <w:t>》</w:t>
      </w:r>
      <w:r>
        <w:t>可以觀美。</w:t>
      </w:r>
      <w:r>
        <w:rPr>
          <w:rFonts w:hint="eastAsia" w:eastAsia="宋体"/>
          <w:lang w:eastAsia="zh-CN"/>
        </w:rPr>
        <w:t>”</w:t>
      </w:r>
      <w:r>
        <w:t>皆就廿八篇之文，餘更不及。自</w:t>
      </w:r>
    </w:p>
    <w:p w14:paraId="67451795">
      <w:r>
        <w:t>注曰：</w:t>
      </w:r>
      <w:r>
        <w:rPr>
          <w:rFonts w:hint="eastAsia" w:eastAsia="宋体"/>
          <w:lang w:eastAsia="zh-CN"/>
        </w:rPr>
        <w:t>“</w:t>
      </w:r>
      <w:r>
        <w:t>六</w:t>
      </w:r>
      <w:r>
        <w:rPr>
          <w:rFonts w:hint="eastAsia" w:eastAsia="宋体"/>
          <w:lang w:eastAsia="zh-CN"/>
        </w:rPr>
        <w:t>《</w:t>
      </w:r>
      <w:r>
        <w:t>誓</w:t>
      </w:r>
      <w:r>
        <w:rPr>
          <w:rFonts w:hint="eastAsia" w:eastAsia="宋体"/>
          <w:lang w:eastAsia="zh-CN"/>
        </w:rPr>
        <w:t>》</w:t>
      </w:r>
      <w:r>
        <w:t>疑當作五</w:t>
      </w:r>
      <w:r>
        <w:rPr>
          <w:rFonts w:hint="eastAsia" w:eastAsia="宋体"/>
          <w:lang w:eastAsia="zh-CN"/>
        </w:rPr>
        <w:t>《</w:t>
      </w:r>
      <w:r>
        <w:t>誓</w:t>
      </w:r>
      <w:r>
        <w:rPr>
          <w:rFonts w:hint="eastAsia" w:eastAsia="宋体"/>
          <w:lang w:eastAsia="zh-CN"/>
        </w:rPr>
        <w:t>》</w:t>
      </w:r>
      <w:r>
        <w:t>，歐陽家改爲六。</w:t>
      </w:r>
      <w:r>
        <w:rPr>
          <w:rFonts w:hint="eastAsia" w:eastAsia="宋体"/>
          <w:lang w:eastAsia="zh-CN"/>
        </w:rPr>
        <w:t>”</w:t>
      </w:r>
      <w:r>
        <w:t>案：徧考諸書，無謂歐陽家改</w:t>
      </w:r>
      <w:r>
        <w:rPr>
          <w:rFonts w:hint="eastAsia" w:eastAsia="宋体"/>
          <w:lang w:eastAsia="zh-CN"/>
        </w:rPr>
        <w:t>《</w:t>
      </w:r>
      <w:r>
        <w:t>大傳</w:t>
      </w:r>
      <w:r>
        <w:rPr>
          <w:rFonts w:hint="eastAsia" w:eastAsia="宋体"/>
          <w:lang w:eastAsia="zh-CN"/>
        </w:rPr>
        <w:t>》</w:t>
      </w:r>
      <w:r>
        <w:t>者，不得謂歐陽家改五爲六。</w:t>
      </w:r>
      <w:r>
        <w:rPr>
          <w:rFonts w:hint="eastAsia" w:eastAsia="宋体"/>
          <w:lang w:eastAsia="zh-CN"/>
        </w:rPr>
        <w:t>《</w:t>
      </w:r>
      <w:r>
        <w:t>大</w:t>
      </w:r>
    </w:p>
    <w:p w14:paraId="10F10398">
      <w:r>
        <w:t>傳</w:t>
      </w:r>
      <w:r>
        <w:rPr>
          <w:rFonts w:hint="eastAsia" w:eastAsia="宋体"/>
          <w:lang w:eastAsia="zh-CN"/>
        </w:rPr>
        <w:t>》</w:t>
      </w:r>
      <w:r>
        <w:t>明稱六</w:t>
      </w:r>
      <w:r>
        <w:rPr>
          <w:rFonts w:hint="eastAsia" w:eastAsia="宋体"/>
          <w:lang w:eastAsia="zh-CN"/>
        </w:rPr>
        <w:t>《</w:t>
      </w:r>
      <w:r>
        <w:t>誓</w:t>
      </w:r>
      <w:r>
        <w:rPr>
          <w:rFonts w:hint="eastAsia" w:eastAsia="宋体"/>
          <w:lang w:eastAsia="zh-CN"/>
        </w:rPr>
        <w:t>》</w:t>
      </w:r>
      <w:r>
        <w:t>，則合</w:t>
      </w:r>
      <w:r>
        <w:rPr>
          <w:rFonts w:hint="eastAsia" w:eastAsia="宋体"/>
          <w:lang w:eastAsia="zh-CN"/>
        </w:rPr>
        <w:t>《</w:t>
      </w:r>
      <w:r>
        <w:t>大誓</w:t>
      </w:r>
      <w:r>
        <w:rPr>
          <w:rFonts w:hint="eastAsia" w:eastAsia="宋体"/>
          <w:lang w:eastAsia="zh-CN"/>
        </w:rPr>
        <w:t>》</w:t>
      </w:r>
      <w:r>
        <w:t>爲二十九篇矣，不得云二十八篇。</w:t>
      </w:r>
      <w:r>
        <w:rPr>
          <w:rFonts w:hint="eastAsia" w:eastAsia="宋体"/>
          <w:lang w:eastAsia="zh-CN"/>
        </w:rPr>
        <w:t>《</w:t>
      </w:r>
      <w:r>
        <w:t>大傳</w:t>
      </w:r>
      <w:r>
        <w:rPr>
          <w:rFonts w:hint="eastAsia" w:eastAsia="宋体"/>
          <w:lang w:eastAsia="zh-CN"/>
        </w:rPr>
        <w:t>》</w:t>
      </w:r>
      <w:r>
        <w:t>記孔子之言，即七十子所傳之大義。</w:t>
      </w:r>
    </w:p>
    <w:p w14:paraId="3D0CFA7E">
      <w:r>
        <w:t>知治</w:t>
      </w:r>
      <w:r>
        <w:rPr>
          <w:rFonts w:hint="eastAsia" w:eastAsia="宋体"/>
          <w:lang w:eastAsia="zh-CN"/>
        </w:rPr>
        <w:t>《</w:t>
      </w:r>
      <w:r>
        <w:t>尚書</w:t>
      </w:r>
      <w:r>
        <w:rPr>
          <w:rFonts w:hint="eastAsia" w:eastAsia="宋体"/>
          <w:lang w:eastAsia="zh-CN"/>
        </w:rPr>
        <w:t>》</w:t>
      </w:r>
      <w:r>
        <w:t>者，可無待於外矣。反覆來説，欲附和而有不骰附和者，豈私心蔽固，不能及</w:t>
      </w:r>
    </w:p>
    <w:p w14:paraId="25A9AF83">
      <w:r>
        <w:t>此乎？意君子之論，或有所詭乎？臨紙疑慲，俟教，不宣。</w:t>
      </w:r>
    </w:p>
    <w:p w14:paraId="766E384A">
      <w:pPr>
        <w:rPr>
          <w:rFonts w:hint="eastAsia" w:eastAsia="宋体"/>
          <w:lang w:eastAsia="zh-CN"/>
        </w:rPr>
      </w:pPr>
      <w:r>
        <w:rPr>
          <w:rFonts w:hint="eastAsia" w:eastAsia="宋体"/>
          <w:lang w:eastAsia="zh-CN"/>
        </w:rPr>
        <w:t>（</w:t>
      </w:r>
      <w:r>
        <w:t>説明</w:t>
      </w:r>
      <w:r>
        <w:rPr>
          <w:rFonts w:hint="eastAsia" w:eastAsia="宋体"/>
          <w:lang w:eastAsia="zh-CN"/>
        </w:rPr>
        <w:t>）</w:t>
      </w:r>
    </w:p>
    <w:p w14:paraId="4812E8CE">
      <w:r>
        <w:t>札載</w:t>
      </w:r>
      <w:r>
        <w:rPr>
          <w:rFonts w:hint="eastAsia" w:eastAsia="宋体"/>
          <w:lang w:eastAsia="zh-CN"/>
        </w:rPr>
        <w:t>《</w:t>
      </w:r>
      <w:r>
        <w:t>昭代經師手簡</w:t>
      </w:r>
      <w:r>
        <w:rPr>
          <w:rFonts w:hint="eastAsia" w:eastAsia="宋体"/>
          <w:lang w:eastAsia="zh-CN"/>
        </w:rPr>
        <w:t>》</w:t>
      </w:r>
      <w:r>
        <w:t>。又見宋翔鳳</w:t>
      </w:r>
      <w:r>
        <w:rPr>
          <w:rFonts w:hint="eastAsia" w:eastAsia="宋体"/>
          <w:lang w:eastAsia="zh-CN"/>
        </w:rPr>
        <w:t>《</w:t>
      </w:r>
      <w:r>
        <w:t>樸學齋文録</w:t>
      </w:r>
      <w:r>
        <w:rPr>
          <w:rFonts w:hint="eastAsia" w:eastAsia="宋体"/>
          <w:lang w:eastAsia="zh-CN"/>
        </w:rPr>
        <w:t>》</w:t>
      </w:r>
      <w:r>
        <w:t>卷一，題作</w:t>
      </w:r>
      <w:r>
        <w:rPr>
          <w:rFonts w:hint="eastAsia" w:eastAsia="宋体"/>
          <w:lang w:eastAsia="zh-CN"/>
        </w:rPr>
        <w:t>《</w:t>
      </w:r>
      <w:r>
        <w:t>與王伯申學士書</w:t>
      </w:r>
      <w:r>
        <w:rPr>
          <w:rFonts w:hint="eastAsia" w:eastAsia="宋体"/>
          <w:lang w:eastAsia="zh-CN"/>
        </w:rPr>
        <w:t>》</w:t>
      </w:r>
      <w:r>
        <w:t>。又</w:t>
      </w:r>
      <w:r>
        <w:rPr>
          <w:rFonts w:hint="eastAsia" w:eastAsia="宋体"/>
          <w:lang w:eastAsia="zh-CN"/>
        </w:rPr>
        <w:t>《</w:t>
      </w:r>
      <w:r>
        <w:t>經義述</w:t>
      </w:r>
    </w:p>
    <w:p w14:paraId="27AB0367">
      <w:r>
        <w:t>聞。尚書下</w:t>
      </w:r>
      <w:r>
        <w:rPr>
          <w:rFonts w:hint="eastAsia" w:eastAsia="宋体"/>
          <w:lang w:eastAsia="zh-CN"/>
        </w:rPr>
        <w:t>》“</w:t>
      </w:r>
      <w:r>
        <w:t>伏生</w:t>
      </w:r>
      <w:r>
        <w:rPr>
          <w:rFonts w:hint="eastAsia" w:eastAsia="宋体"/>
          <w:lang w:eastAsia="zh-CN"/>
        </w:rPr>
        <w:t>《</w:t>
      </w:r>
      <w:r>
        <w:t>尚書</w:t>
      </w:r>
      <w:r>
        <w:rPr>
          <w:rFonts w:hint="eastAsia" w:eastAsia="宋体"/>
          <w:lang w:eastAsia="zh-CN"/>
        </w:rPr>
        <w:t>》</w:t>
      </w:r>
      <w:r>
        <w:t>二十九篇説</w:t>
      </w:r>
      <w:r>
        <w:rPr>
          <w:rFonts w:hint="eastAsia" w:eastAsia="宋体"/>
          <w:lang w:eastAsia="zh-CN"/>
        </w:rPr>
        <w:t>”</w:t>
      </w:r>
      <w:r>
        <w:t>條後附某孝廉書，即此札。王引之隨文加案語，附書文字與</w:t>
      </w:r>
      <w:r>
        <w:rPr>
          <w:rFonts w:hint="eastAsia" w:eastAsia="宋体"/>
          <w:lang w:eastAsia="zh-CN"/>
        </w:rPr>
        <w:t>《</w:t>
      </w:r>
      <w:r>
        <w:t>樸</w:t>
      </w:r>
    </w:p>
    <w:p w14:paraId="31D29656">
      <w:r>
        <w:t>學齋文録</w:t>
      </w:r>
      <w:r>
        <w:rPr>
          <w:rFonts w:hint="eastAsia" w:eastAsia="宋体"/>
          <w:lang w:eastAsia="zh-CN"/>
        </w:rPr>
        <w:t>》</w:t>
      </w:r>
      <w:r>
        <w:t>所收相近，而與</w:t>
      </w:r>
      <w:r>
        <w:rPr>
          <w:rFonts w:hint="eastAsia" w:eastAsia="宋体"/>
          <w:lang w:eastAsia="zh-CN"/>
        </w:rPr>
        <w:t>《</w:t>
      </w:r>
      <w:r>
        <w:t>手簡</w:t>
      </w:r>
      <w:r>
        <w:rPr>
          <w:rFonts w:hint="eastAsia" w:eastAsia="宋体"/>
          <w:lang w:eastAsia="zh-CN"/>
        </w:rPr>
        <w:t>》</w:t>
      </w:r>
      <w:r>
        <w:t>文字互異稍多。今將</w:t>
      </w:r>
      <w:r>
        <w:rPr>
          <w:rFonts w:hint="eastAsia" w:eastAsia="宋体"/>
          <w:lang w:eastAsia="zh-CN"/>
        </w:rPr>
        <w:t>《</w:t>
      </w:r>
      <w:r>
        <w:t>述聞</w:t>
      </w:r>
      <w:r>
        <w:rPr>
          <w:rFonts w:hint="eastAsia" w:eastAsia="宋体"/>
          <w:lang w:eastAsia="zh-CN"/>
        </w:rPr>
        <w:t>》</w:t>
      </w:r>
      <w:r>
        <w:t>附書與</w:t>
      </w:r>
      <w:r>
        <w:rPr>
          <w:rFonts w:hint="eastAsia" w:eastAsia="宋体"/>
          <w:lang w:eastAsia="zh-CN"/>
        </w:rPr>
        <w:t>《</w:t>
      </w:r>
      <w:r>
        <w:t>手簡</w:t>
      </w:r>
      <w:r>
        <w:rPr>
          <w:rFonts w:hint="eastAsia" w:eastAsia="宋体"/>
          <w:lang w:eastAsia="zh-CN"/>
        </w:rPr>
        <w:t>》</w:t>
      </w:r>
      <w:r>
        <w:t>併收，以省校語。三處文</w:t>
      </w:r>
    </w:p>
    <w:p w14:paraId="65F152AC">
      <w:r>
        <w:t>字，僅</w:t>
      </w:r>
      <w:r>
        <w:rPr>
          <w:rFonts w:hint="eastAsia" w:eastAsia="宋体"/>
          <w:lang w:eastAsia="zh-CN"/>
        </w:rPr>
        <w:t>《</w:t>
      </w:r>
      <w:r>
        <w:t>手簡</w:t>
      </w:r>
      <w:r>
        <w:rPr>
          <w:rFonts w:hint="eastAsia" w:eastAsia="宋体"/>
          <w:lang w:eastAsia="zh-CN"/>
        </w:rPr>
        <w:t>》</w:t>
      </w:r>
      <w:r>
        <w:t>末署五月九日，不知何年。王章濤先生考定爲嘉慶十六年，甚辯，今從之</w:t>
      </w:r>
    </w:p>
    <w:p w14:paraId="74387E20">
      <w:r>
        <w:t>【第226页】</w:t>
      </w:r>
    </w:p>
    <w:p w14:paraId="15A79B77">
      <w:pPr>
        <w:rPr>
          <w:rFonts w:hint="eastAsia" w:eastAsia="宋体"/>
          <w:lang w:eastAsia="zh-CN"/>
        </w:rPr>
      </w:pPr>
      <w:r>
        <w:rPr>
          <w:rFonts w:hint="eastAsia" w:eastAsia="宋体"/>
          <w:lang w:eastAsia="zh-CN"/>
        </w:rPr>
        <w:t>（</w:t>
      </w:r>
      <w:r>
        <w:t>校注</w:t>
      </w:r>
      <w:r>
        <w:rPr>
          <w:rFonts w:hint="eastAsia" w:eastAsia="宋体"/>
          <w:lang w:eastAsia="zh-CN"/>
        </w:rPr>
        <w:t>）</w:t>
      </w:r>
    </w:p>
    <w:p w14:paraId="18E7A174">
      <w:pPr>
        <w:rPr>
          <w:rFonts w:hint="eastAsia" w:eastAsia="宋体"/>
          <w:lang w:eastAsia="zh-CN"/>
        </w:rPr>
      </w:pPr>
      <w:r>
        <w:rPr>
          <w:rFonts w:hint="eastAsia" w:eastAsia="宋体"/>
          <w:lang w:eastAsia="zh-CN"/>
        </w:rPr>
        <w:t>【</w:t>
      </w:r>
      <w:r>
        <w:t>一</w:t>
      </w:r>
      <w:r>
        <w:rPr>
          <w:rFonts w:hint="eastAsia" w:eastAsia="宋体"/>
          <w:lang w:eastAsia="zh-CN"/>
        </w:rPr>
        <w:t>】</w:t>
      </w:r>
      <w:r>
        <w:t>伏生：西漢濟南人伏勝，故爲秦博士，傳</w:t>
      </w:r>
      <w:r>
        <w:rPr>
          <w:rFonts w:hint="eastAsia" w:eastAsia="宋体"/>
          <w:lang w:eastAsia="zh-CN"/>
        </w:rPr>
        <w:t>《</w:t>
      </w:r>
      <w:r>
        <w:t>今文尚書</w:t>
      </w:r>
      <w:r>
        <w:rPr>
          <w:rFonts w:hint="eastAsia" w:eastAsia="宋体"/>
          <w:lang w:eastAsia="zh-CN"/>
        </w:rPr>
        <w:t>》</w:t>
      </w:r>
    </w:p>
    <w:p w14:paraId="5B70B93F">
      <w:r>
        <w:rPr>
          <w:rFonts w:hint="eastAsia" w:eastAsia="宋体"/>
          <w:lang w:eastAsia="zh-CN"/>
        </w:rPr>
        <w:t>【</w:t>
      </w:r>
      <w:r>
        <w:t>二</w:t>
      </w:r>
      <w:r>
        <w:rPr>
          <w:rFonts w:hint="eastAsia" w:eastAsia="宋体"/>
          <w:lang w:eastAsia="zh-CN"/>
        </w:rPr>
        <w:t>】</w:t>
      </w:r>
      <w:r>
        <w:t>今古文：</w:t>
      </w:r>
      <w:r>
        <w:rPr>
          <w:rFonts w:hint="eastAsia" w:eastAsia="宋体"/>
          <w:lang w:eastAsia="zh-CN"/>
        </w:rPr>
        <w:t>《</w:t>
      </w:r>
      <w:r>
        <w:t>尚書</w:t>
      </w:r>
      <w:r>
        <w:rPr>
          <w:rFonts w:hint="eastAsia" w:eastAsia="宋体"/>
          <w:lang w:eastAsia="zh-CN"/>
        </w:rPr>
        <w:t>》</w:t>
      </w:r>
      <w:r>
        <w:t>有古今文之别：</w:t>
      </w:r>
      <w:r>
        <w:rPr>
          <w:rFonts w:hint="eastAsia" w:eastAsia="宋体"/>
          <w:lang w:eastAsia="zh-CN"/>
        </w:rPr>
        <w:t>《</w:t>
      </w:r>
      <w:r>
        <w:t>古文尚書</w:t>
      </w:r>
      <w:r>
        <w:rPr>
          <w:rFonts w:hint="eastAsia" w:eastAsia="宋体"/>
          <w:lang w:eastAsia="zh-CN"/>
        </w:rPr>
        <w:t>》</w:t>
      </w:r>
      <w:r>
        <w:t>出自孔子舊宅壁中，用古文</w:t>
      </w:r>
    </w:p>
    <w:p w14:paraId="32282213">
      <w:r>
        <w:t>寫成，共四十</w:t>
      </w:r>
    </w:p>
    <w:p w14:paraId="3ACD334F">
      <w:r>
        <w:t>五篇</w:t>
      </w:r>
      <w:r>
        <w:rPr>
          <w:rFonts w:hint="eastAsia" w:eastAsia="宋体"/>
          <w:lang w:eastAsia="zh-CN"/>
        </w:rPr>
        <w:t>《</w:t>
      </w:r>
      <w:r>
        <w:t>今文尚書</w:t>
      </w:r>
      <w:r>
        <w:rPr>
          <w:rFonts w:hint="eastAsia" w:eastAsia="宋体"/>
          <w:lang w:eastAsia="zh-CN"/>
        </w:rPr>
        <w:t>》</w:t>
      </w:r>
      <w:r>
        <w:t>用漢代通行的隸書寫成，共二十九篇。東晉梅賾所獻</w:t>
      </w:r>
      <w:r>
        <w:rPr>
          <w:rFonts w:hint="eastAsia" w:eastAsia="宋体"/>
          <w:lang w:eastAsia="zh-CN"/>
        </w:rPr>
        <w:t>《</w:t>
      </w:r>
      <w:r>
        <w:t>古文尚書</w:t>
      </w:r>
      <w:r>
        <w:rPr>
          <w:rFonts w:hint="eastAsia" w:eastAsia="宋体"/>
          <w:lang w:eastAsia="zh-CN"/>
        </w:rPr>
        <w:t>》</w:t>
      </w:r>
      <w:r>
        <w:t>五十八篇及孔安國</w:t>
      </w:r>
    </w:p>
    <w:p w14:paraId="24373347">
      <w:r>
        <w:rPr>
          <w:rFonts w:hint="eastAsia" w:eastAsia="宋体"/>
          <w:lang w:eastAsia="zh-CN"/>
        </w:rPr>
        <w:t>《</w:t>
      </w:r>
      <w:r>
        <w:t>傳</w:t>
      </w:r>
      <w:r>
        <w:rPr>
          <w:rFonts w:hint="eastAsia" w:eastAsia="宋体"/>
          <w:lang w:eastAsia="zh-CN"/>
        </w:rPr>
        <w:t>》</w:t>
      </w:r>
      <w:r>
        <w:t>，多出二十五篇，則是僞書。孔穎達</w:t>
      </w:r>
      <w:r>
        <w:rPr>
          <w:rFonts w:hint="eastAsia" w:eastAsia="宋体"/>
          <w:lang w:eastAsia="zh-CN"/>
        </w:rPr>
        <w:t>《</w:t>
      </w:r>
      <w:r>
        <w:t>尚書正義</w:t>
      </w:r>
      <w:r>
        <w:rPr>
          <w:rFonts w:hint="eastAsia" w:eastAsia="宋体"/>
          <w:lang w:eastAsia="zh-CN"/>
        </w:rPr>
        <w:t>》</w:t>
      </w:r>
      <w:r>
        <w:t>即此書。</w:t>
      </w:r>
      <w:r>
        <w:rPr>
          <w:rFonts w:hint="eastAsia" w:eastAsia="宋体"/>
          <w:lang w:eastAsia="zh-CN"/>
        </w:rPr>
        <w:t>《</w:t>
      </w:r>
      <w:r>
        <w:t>今文尚書</w:t>
      </w:r>
      <w:r>
        <w:rPr>
          <w:rFonts w:hint="eastAsia" w:eastAsia="宋体"/>
          <w:lang w:eastAsia="zh-CN"/>
        </w:rPr>
        <w:t>》</w:t>
      </w:r>
      <w:r>
        <w:t>、</w:t>
      </w:r>
      <w:r>
        <w:rPr>
          <w:rFonts w:hint="eastAsia" w:eastAsia="宋体"/>
          <w:lang w:eastAsia="zh-CN"/>
        </w:rPr>
        <w:t>《</w:t>
      </w:r>
      <w:r>
        <w:t>古文尚書</w:t>
      </w:r>
      <w:r>
        <w:rPr>
          <w:rFonts w:hint="eastAsia" w:eastAsia="宋体"/>
          <w:lang w:eastAsia="zh-CN"/>
        </w:rPr>
        <w:t>》</w:t>
      </w:r>
      <w:r>
        <w:t>不僅以文字區别，其</w:t>
      </w:r>
    </w:p>
    <w:p w14:paraId="357A47B0">
      <w:r>
        <w:t>篇目、篇數、分篇乃至學術觀點即所謂家法。亦多有不同，以致産生今文經學、古文經學兩大流派</w:t>
      </w:r>
    </w:p>
    <w:p w14:paraId="1630B87A">
      <w:pPr>
        <w:rPr>
          <w:rFonts w:hint="eastAsia" w:eastAsia="宋体"/>
          <w:lang w:eastAsia="zh-CN"/>
        </w:rPr>
      </w:pPr>
      <w:r>
        <w:t>c三</w:t>
      </w:r>
      <w:r>
        <w:rPr>
          <w:rFonts w:hint="eastAsia" w:eastAsia="宋体"/>
          <w:lang w:eastAsia="zh-CN"/>
        </w:rPr>
        <w:t>】</w:t>
      </w:r>
      <w:r>
        <w:t>大小夏侯西漢夏侯勝、夏侯建堂兄弟，漢宣帝時博士，傳</w:t>
      </w:r>
      <w:r>
        <w:rPr>
          <w:rFonts w:hint="eastAsia" w:eastAsia="宋体"/>
          <w:lang w:eastAsia="zh-CN"/>
        </w:rPr>
        <w:t>《</w:t>
      </w:r>
      <w:r>
        <w:t>今文尚書</w:t>
      </w:r>
      <w:r>
        <w:rPr>
          <w:rFonts w:hint="eastAsia" w:eastAsia="宋体"/>
          <w:lang w:eastAsia="zh-CN"/>
        </w:rPr>
        <w:t>》</w:t>
      </w:r>
    </w:p>
    <w:p w14:paraId="106471A6">
      <w:pPr>
        <w:rPr>
          <w:rFonts w:hint="eastAsia" w:eastAsia="宋体"/>
          <w:lang w:eastAsia="zh-CN"/>
        </w:rPr>
      </w:pPr>
      <w:r>
        <w:rPr>
          <w:rFonts w:hint="eastAsia" w:eastAsia="宋体"/>
          <w:lang w:eastAsia="zh-CN"/>
        </w:rPr>
        <w:t>【</w:t>
      </w:r>
      <w:r>
        <w:t>四</w:t>
      </w:r>
      <w:r>
        <w:rPr>
          <w:rFonts w:hint="eastAsia" w:eastAsia="宋体"/>
          <w:lang w:eastAsia="zh-CN"/>
        </w:rPr>
        <w:t>】</w:t>
      </w:r>
      <w:r>
        <w:t>歐昜，即歐陽生，傳</w:t>
      </w:r>
      <w:r>
        <w:rPr>
          <w:rFonts w:hint="eastAsia" w:eastAsia="宋体"/>
          <w:lang w:eastAsia="zh-CN"/>
        </w:rPr>
        <w:t>《</w:t>
      </w:r>
      <w:r>
        <w:t>今文尚書</w:t>
      </w:r>
      <w:r>
        <w:rPr>
          <w:rFonts w:hint="eastAsia" w:eastAsia="宋体"/>
          <w:lang w:eastAsia="zh-CN"/>
        </w:rPr>
        <w:t>》</w:t>
      </w:r>
    </w:p>
    <w:p w14:paraId="7A87A2B9">
      <w:r>
        <w:t>c五</w:t>
      </w:r>
      <w:r>
        <w:rPr>
          <w:rFonts w:hint="eastAsia" w:eastAsia="宋体"/>
          <w:lang w:eastAsia="zh-CN"/>
        </w:rPr>
        <w:t>】《</w:t>
      </w:r>
      <w:r>
        <w:t>别録</w:t>
      </w:r>
      <w:r>
        <w:rPr>
          <w:rFonts w:hint="eastAsia" w:eastAsia="宋体"/>
          <w:lang w:eastAsia="zh-CN"/>
        </w:rPr>
        <w:t>》</w:t>
      </w:r>
      <w:r>
        <w:t>漢人劉向所撰目録書，已佚，劉歆</w:t>
      </w:r>
      <w:r>
        <w:rPr>
          <w:rFonts w:hint="eastAsia" w:eastAsia="宋体"/>
          <w:lang w:eastAsia="zh-CN"/>
        </w:rPr>
        <w:t>《</w:t>
      </w:r>
      <w:r>
        <w:t>七略</w:t>
      </w:r>
      <w:r>
        <w:rPr>
          <w:rFonts w:hint="eastAsia" w:eastAsia="宋体"/>
          <w:lang w:eastAsia="zh-CN"/>
        </w:rPr>
        <w:t>》</w:t>
      </w:r>
      <w:r>
        <w:t>所本</w:t>
      </w:r>
    </w:p>
    <w:p w14:paraId="23786202">
      <w:r>
        <w:rPr>
          <w:rFonts w:hint="eastAsia" w:eastAsia="宋体"/>
          <w:lang w:eastAsia="zh-CN"/>
        </w:rPr>
        <w:t>【</w:t>
      </w:r>
      <w:r>
        <w:t>六</w:t>
      </w:r>
      <w:r>
        <w:rPr>
          <w:rFonts w:hint="eastAsia" w:eastAsia="宋体"/>
          <w:lang w:eastAsia="zh-CN"/>
        </w:rPr>
        <w:t>】</w:t>
      </w:r>
      <w:r>
        <w:t>張霸：西漢東萊人，出</w:t>
      </w:r>
      <w:r>
        <w:rPr>
          <w:rFonts w:hint="eastAsia" w:eastAsia="宋体"/>
          <w:lang w:eastAsia="zh-CN"/>
        </w:rPr>
        <w:t>《</w:t>
      </w:r>
      <w:r>
        <w:t>古文尚書</w:t>
      </w:r>
      <w:r>
        <w:rPr>
          <w:rFonts w:hint="eastAsia" w:eastAsia="宋体"/>
          <w:lang w:eastAsia="zh-CN"/>
        </w:rPr>
        <w:t>》</w:t>
      </w:r>
      <w:r>
        <w:t>百兩篇</w:t>
      </w:r>
    </w:p>
    <w:p w14:paraId="73CA13E4">
      <w:r>
        <w:rPr>
          <w:rFonts w:hint="eastAsia" w:eastAsia="宋体"/>
          <w:lang w:eastAsia="zh-CN"/>
        </w:rPr>
        <w:t>【</w:t>
      </w:r>
      <w:r>
        <w:t>七</w:t>
      </w:r>
      <w:r>
        <w:rPr>
          <w:rFonts w:hint="eastAsia" w:eastAsia="宋体"/>
          <w:lang w:eastAsia="zh-CN"/>
        </w:rPr>
        <w:t>】《</w:t>
      </w:r>
      <w:r>
        <w:t>論衡</w:t>
      </w:r>
      <w:r>
        <w:rPr>
          <w:rFonts w:hint="eastAsia" w:eastAsia="宋体"/>
          <w:lang w:eastAsia="zh-CN"/>
        </w:rPr>
        <w:t>》</w:t>
      </w:r>
      <w:r>
        <w:t>東漢王充撰，三十卷，哲學名著</w:t>
      </w:r>
    </w:p>
    <w:p w14:paraId="5936C30C">
      <w:r>
        <w:t>c八</w:t>
      </w:r>
      <w:r>
        <w:rPr>
          <w:rFonts w:hint="eastAsia" w:eastAsia="宋体"/>
          <w:lang w:eastAsia="zh-CN"/>
        </w:rPr>
        <w:t>】</w:t>
      </w:r>
      <w:r>
        <w:t>六</w:t>
      </w:r>
      <w:r>
        <w:rPr>
          <w:rFonts w:hint="eastAsia" w:eastAsia="宋体"/>
          <w:lang w:eastAsia="zh-CN"/>
        </w:rPr>
        <w:t>《</w:t>
      </w:r>
      <w:r>
        <w:t>誓</w:t>
      </w:r>
      <w:r>
        <w:rPr>
          <w:rFonts w:hint="eastAsia" w:eastAsia="宋体"/>
          <w:lang w:eastAsia="zh-CN"/>
        </w:rPr>
        <w:t>》</w:t>
      </w:r>
      <w:r>
        <w:t>，即</w:t>
      </w:r>
      <w:r>
        <w:rPr>
          <w:rFonts w:hint="eastAsia" w:eastAsia="宋体"/>
          <w:lang w:eastAsia="zh-CN"/>
        </w:rPr>
        <w:t>《</w:t>
      </w:r>
      <w:r>
        <w:t>甘誓</w:t>
      </w:r>
      <w:r>
        <w:rPr>
          <w:rFonts w:hint="eastAsia" w:eastAsia="宋体"/>
          <w:lang w:eastAsia="zh-CN"/>
        </w:rPr>
        <w:t>》</w:t>
      </w:r>
      <w:r>
        <w:t>、</w:t>
      </w:r>
      <w:r>
        <w:rPr>
          <w:rFonts w:hint="eastAsia" w:eastAsia="宋体"/>
          <w:lang w:eastAsia="zh-CN"/>
        </w:rPr>
        <w:t>《</w:t>
      </w:r>
      <w:r>
        <w:t>湯誓</w:t>
      </w:r>
      <w:r>
        <w:rPr>
          <w:rFonts w:hint="eastAsia" w:eastAsia="宋体"/>
          <w:lang w:eastAsia="zh-CN"/>
        </w:rPr>
        <w:t>》</w:t>
      </w:r>
      <w:r>
        <w:t>、</w:t>
      </w:r>
      <w:r>
        <w:rPr>
          <w:rFonts w:hint="eastAsia" w:eastAsia="宋体"/>
          <w:lang w:eastAsia="zh-CN"/>
        </w:rPr>
        <w:t>《</w:t>
      </w:r>
      <w:r>
        <w:t>泰誓</w:t>
      </w:r>
      <w:r>
        <w:rPr>
          <w:rFonts w:hint="eastAsia" w:eastAsia="宋体"/>
          <w:lang w:eastAsia="zh-CN"/>
        </w:rPr>
        <w:t>》</w:t>
      </w:r>
      <w:r>
        <w:t>、上中、下。</w:t>
      </w:r>
      <w:r>
        <w:rPr>
          <w:rFonts w:hint="eastAsia" w:eastAsia="宋体"/>
          <w:lang w:eastAsia="zh-CN"/>
        </w:rPr>
        <w:t>《</w:t>
      </w:r>
      <w:r>
        <w:t>牧誓</w:t>
      </w:r>
      <w:r>
        <w:rPr>
          <w:rFonts w:hint="eastAsia" w:eastAsia="宋体"/>
          <w:lang w:eastAsia="zh-CN"/>
        </w:rPr>
        <w:t>》</w:t>
      </w:r>
      <w:r>
        <w:t>、</w:t>
      </w:r>
      <w:r>
        <w:rPr>
          <w:rFonts w:hint="eastAsia" w:eastAsia="宋体"/>
          <w:lang w:eastAsia="zh-CN"/>
        </w:rPr>
        <w:t>《</w:t>
      </w:r>
      <w:r>
        <w:t>費誓</w:t>
      </w:r>
      <w:r>
        <w:rPr>
          <w:rFonts w:hint="eastAsia" w:eastAsia="宋体"/>
          <w:lang w:eastAsia="zh-CN"/>
        </w:rPr>
        <w:t>》</w:t>
      </w:r>
      <w:r>
        <w:t>、</w:t>
      </w:r>
      <w:r>
        <w:rPr>
          <w:rFonts w:hint="eastAsia" w:eastAsia="宋体"/>
          <w:lang w:eastAsia="zh-CN"/>
        </w:rPr>
        <w:t>《</w:t>
      </w:r>
      <w:r>
        <w:t>秦誓</w:t>
      </w:r>
      <w:r>
        <w:rPr>
          <w:rFonts w:hint="eastAsia" w:eastAsia="宋体"/>
          <w:lang w:eastAsia="zh-CN"/>
        </w:rPr>
        <w:t>》</w:t>
      </w:r>
      <w:r>
        <w:t>六篇。</w:t>
      </w:r>
      <w:r>
        <w:rPr>
          <w:rFonts w:hint="eastAsia" w:eastAsia="宋体"/>
          <w:lang w:eastAsia="zh-CN"/>
        </w:rPr>
        <w:t>《</w:t>
      </w:r>
      <w:r>
        <w:t>甘誓</w:t>
      </w:r>
      <w:r>
        <w:rPr>
          <w:rFonts w:hint="eastAsia" w:eastAsia="宋体"/>
          <w:lang w:eastAsia="zh-CN"/>
        </w:rPr>
        <w:t>》</w:t>
      </w:r>
      <w:r>
        <w:t>釋文引馬融</w:t>
      </w:r>
    </w:p>
    <w:p w14:paraId="59858297">
      <w:pPr>
        <w:rPr>
          <w:rFonts w:hint="eastAsia" w:eastAsia="宋体"/>
          <w:lang w:eastAsia="zh-CN"/>
        </w:rPr>
      </w:pPr>
      <w:r>
        <w:t>云：</w:t>
      </w:r>
      <w:r>
        <w:rPr>
          <w:rFonts w:hint="eastAsia" w:eastAsia="宋体"/>
          <w:lang w:eastAsia="zh-CN"/>
        </w:rPr>
        <w:t>“</w:t>
      </w:r>
      <w:r>
        <w:t>軍旅曰誓。</w:t>
      </w:r>
      <w:r>
        <w:rPr>
          <w:rFonts w:hint="eastAsia" w:eastAsia="宋体"/>
          <w:lang w:eastAsia="zh-CN"/>
        </w:rPr>
        <w:t>”</w:t>
      </w:r>
    </w:p>
    <w:p w14:paraId="42275ACE">
      <w:r>
        <w:rPr>
          <w:rFonts w:hint="eastAsia" w:eastAsia="宋体"/>
          <w:lang w:eastAsia="zh-CN"/>
        </w:rPr>
        <w:t>【</w:t>
      </w:r>
      <w:r>
        <w:t>九</w:t>
      </w:r>
      <w:r>
        <w:rPr>
          <w:rFonts w:hint="eastAsia" w:eastAsia="宋体"/>
          <w:lang w:eastAsia="zh-CN"/>
        </w:rPr>
        <w:t>】《</w:t>
      </w:r>
      <w:r>
        <w:t>成王政</w:t>
      </w:r>
      <w:r>
        <w:rPr>
          <w:rFonts w:hint="eastAsia" w:eastAsia="宋体"/>
          <w:lang w:eastAsia="zh-CN"/>
        </w:rPr>
        <w:t>》</w:t>
      </w:r>
      <w:r>
        <w:t>見</w:t>
      </w:r>
      <w:r>
        <w:rPr>
          <w:rFonts w:hint="eastAsia" w:eastAsia="宋体"/>
          <w:lang w:eastAsia="zh-CN"/>
        </w:rPr>
        <w:t>《</w:t>
      </w:r>
      <w:r>
        <w:t>尚書</w:t>
      </w:r>
      <w:r>
        <w:rPr>
          <w:rFonts w:hint="eastAsia" w:eastAsia="宋体"/>
          <w:lang w:eastAsia="zh-CN"/>
        </w:rPr>
        <w:t>•</w:t>
      </w:r>
      <w:r>
        <w:t>蔡仲之命</w:t>
      </w:r>
      <w:r>
        <w:rPr>
          <w:rFonts w:hint="eastAsia" w:eastAsia="宋体"/>
          <w:lang w:eastAsia="zh-CN"/>
        </w:rPr>
        <w:t>》</w:t>
      </w:r>
      <w:r>
        <w:t>，逸篇</w:t>
      </w:r>
    </w:p>
    <w:p w14:paraId="3E69CF48">
      <w:r>
        <w:t>c一〇u</w:t>
      </w:r>
      <w:r>
        <w:rPr>
          <w:rFonts w:hint="eastAsia" w:eastAsia="宋体"/>
          <w:lang w:eastAsia="zh-CN"/>
        </w:rPr>
        <w:t>《</w:t>
      </w:r>
      <w:r>
        <w:t>亳姑</w:t>
      </w:r>
      <w:r>
        <w:rPr>
          <w:rFonts w:hint="eastAsia" w:eastAsia="宋体"/>
          <w:lang w:eastAsia="zh-CN"/>
        </w:rPr>
        <w:t>》</w:t>
      </w:r>
      <w:r>
        <w:t>：</w:t>
      </w:r>
      <w:r>
        <w:rPr>
          <w:rFonts w:hint="eastAsia" w:eastAsia="宋体"/>
          <w:lang w:eastAsia="zh-CN"/>
        </w:rPr>
        <w:t>《</w:t>
      </w:r>
      <w:r>
        <w:t>尚書</w:t>
      </w:r>
      <w:r>
        <w:rPr>
          <w:rFonts w:hint="eastAsia" w:eastAsia="宋体"/>
          <w:lang w:eastAsia="zh-CN"/>
        </w:rPr>
        <w:t>》</w:t>
      </w:r>
      <w:r>
        <w:t>逸篇</w:t>
      </w:r>
    </w:p>
    <w:p w14:paraId="4655B9B5">
      <w:r>
        <w:t>c一一</w:t>
      </w:r>
      <w:r>
        <w:rPr>
          <w:rFonts w:hint="eastAsia" w:eastAsia="宋体"/>
          <w:lang w:eastAsia="zh-CN"/>
        </w:rPr>
        <w:t>】“</w:t>
      </w:r>
      <w:r>
        <w:t>敌</w:t>
      </w:r>
      <w:r>
        <w:rPr>
          <w:rFonts w:hint="eastAsia" w:eastAsia="宋体"/>
          <w:lang w:eastAsia="zh-CN"/>
        </w:rPr>
        <w:t>”</w:t>
      </w:r>
      <w:r>
        <w:t>，</w:t>
      </w:r>
      <w:r>
        <w:rPr>
          <w:rFonts w:hint="eastAsia" w:eastAsia="宋体"/>
          <w:lang w:eastAsia="zh-CN"/>
        </w:rPr>
        <w:t>《</w:t>
      </w:r>
      <w:r>
        <w:t>附某孝廉書</w:t>
      </w:r>
      <w:r>
        <w:rPr>
          <w:rFonts w:hint="eastAsia" w:eastAsia="宋体"/>
          <w:lang w:eastAsia="zh-CN"/>
        </w:rPr>
        <w:t>》</w:t>
      </w:r>
      <w:r>
        <w:t>中作骰，皆古文敢字</w:t>
      </w:r>
    </w:p>
    <w:p w14:paraId="01C26A83">
      <w:r>
        <w:rPr>
          <w:rFonts w:hint="eastAsia" w:eastAsia="宋体"/>
          <w:lang w:eastAsia="zh-CN"/>
        </w:rPr>
        <w:t>【</w:t>
      </w:r>
      <w:r>
        <w:t>一二</w:t>
      </w:r>
      <w:r>
        <w:rPr>
          <w:rFonts w:hint="eastAsia" w:eastAsia="宋体"/>
          <w:lang w:eastAsia="zh-CN"/>
        </w:rPr>
        <w:t>】</w:t>
      </w:r>
      <w:r>
        <w:t>五</w:t>
      </w:r>
      <w:r>
        <w:rPr>
          <w:rFonts w:hint="eastAsia" w:eastAsia="宋体"/>
          <w:lang w:eastAsia="zh-CN"/>
        </w:rPr>
        <w:t>《</w:t>
      </w:r>
      <w:r>
        <w:t>誥</w:t>
      </w:r>
      <w:r>
        <w:rPr>
          <w:rFonts w:hint="eastAsia" w:eastAsia="宋体"/>
          <w:lang w:eastAsia="zh-CN"/>
        </w:rPr>
        <w:t>》</w:t>
      </w:r>
      <w:r>
        <w:t>，即</w:t>
      </w:r>
      <w:r>
        <w:rPr>
          <w:rFonts w:hint="eastAsia" w:eastAsia="宋体"/>
          <w:lang w:eastAsia="zh-CN"/>
        </w:rPr>
        <w:t>《</w:t>
      </w:r>
      <w:r>
        <w:t>大誥</w:t>
      </w:r>
      <w:r>
        <w:rPr>
          <w:rFonts w:hint="eastAsia" w:eastAsia="宋体"/>
          <w:lang w:eastAsia="zh-CN"/>
        </w:rPr>
        <w:t>》</w:t>
      </w:r>
      <w:r>
        <w:t>、</w:t>
      </w:r>
      <w:r>
        <w:rPr>
          <w:rFonts w:hint="eastAsia" w:eastAsia="宋体"/>
          <w:lang w:eastAsia="zh-CN"/>
        </w:rPr>
        <w:t>《</w:t>
      </w:r>
      <w:r>
        <w:t>康誥</w:t>
      </w:r>
      <w:r>
        <w:rPr>
          <w:rFonts w:hint="eastAsia" w:eastAsia="宋体"/>
          <w:lang w:eastAsia="zh-CN"/>
        </w:rPr>
        <w:t>》</w:t>
      </w:r>
      <w:r>
        <w:t>、</w:t>
      </w:r>
      <w:r>
        <w:rPr>
          <w:rFonts w:hint="eastAsia" w:eastAsia="宋体"/>
          <w:lang w:eastAsia="zh-CN"/>
        </w:rPr>
        <w:t>《</w:t>
      </w:r>
      <w:r>
        <w:t>酒誥</w:t>
      </w:r>
      <w:r>
        <w:rPr>
          <w:rFonts w:hint="eastAsia" w:eastAsia="宋体"/>
          <w:lang w:eastAsia="zh-CN"/>
        </w:rPr>
        <w:t>》</w:t>
      </w:r>
      <w:r>
        <w:t>、</w:t>
      </w:r>
      <w:r>
        <w:rPr>
          <w:rFonts w:hint="eastAsia" w:eastAsia="宋体"/>
          <w:lang w:eastAsia="zh-CN"/>
        </w:rPr>
        <w:t>《</w:t>
      </w:r>
      <w:r>
        <w:t>召誥</w:t>
      </w:r>
      <w:r>
        <w:rPr>
          <w:rFonts w:hint="eastAsia" w:eastAsia="宋体"/>
          <w:lang w:eastAsia="zh-CN"/>
        </w:rPr>
        <w:t>》</w:t>
      </w:r>
      <w:r>
        <w:t>、</w:t>
      </w:r>
      <w:r>
        <w:rPr>
          <w:rFonts w:hint="eastAsia" w:eastAsia="宋体"/>
          <w:lang w:eastAsia="zh-CN"/>
        </w:rPr>
        <w:t>《</w:t>
      </w:r>
      <w:r>
        <w:t>洛誥</w:t>
      </w:r>
      <w:r>
        <w:rPr>
          <w:rFonts w:hint="eastAsia" w:eastAsia="宋体"/>
          <w:lang w:eastAsia="zh-CN"/>
        </w:rPr>
        <w:t>》</w:t>
      </w:r>
      <w:r>
        <w:t>五篇。</w:t>
      </w:r>
      <w:r>
        <w:rPr>
          <w:rFonts w:hint="eastAsia" w:eastAsia="宋体"/>
          <w:lang w:eastAsia="zh-CN"/>
        </w:rPr>
        <w:t>《</w:t>
      </w:r>
      <w:r>
        <w:t>甘誓</w:t>
      </w:r>
      <w:r>
        <w:rPr>
          <w:rFonts w:hint="eastAsia" w:eastAsia="宋体"/>
          <w:lang w:eastAsia="zh-CN"/>
        </w:rPr>
        <w:t>》</w:t>
      </w:r>
      <w:r>
        <w:t>釋文引馬融云</w:t>
      </w:r>
      <w:r>
        <w:rPr>
          <w:rFonts w:hint="eastAsia" w:eastAsia="宋体"/>
          <w:lang w:eastAsia="zh-CN"/>
        </w:rPr>
        <w:t>“</w:t>
      </w:r>
      <w:r>
        <w:t>會同</w:t>
      </w:r>
    </w:p>
    <w:p w14:paraId="228BC361">
      <w:pPr>
        <w:rPr>
          <w:rFonts w:hint="eastAsia" w:eastAsia="宋体"/>
          <w:lang w:eastAsia="zh-CN"/>
        </w:rPr>
      </w:pPr>
      <w:r>
        <w:t>曰誥。</w:t>
      </w:r>
      <w:r>
        <w:rPr>
          <w:rFonts w:hint="eastAsia" w:eastAsia="宋体"/>
          <w:lang w:eastAsia="zh-CN"/>
        </w:rPr>
        <w:t>”</w:t>
      </w:r>
    </w:p>
    <w:p w14:paraId="4D0B1F53">
      <w:r>
        <w:t>【第227页】</w:t>
      </w:r>
    </w:p>
    <w:p w14:paraId="25A14112">
      <w:r>
        <w:t>c一三</w:t>
      </w:r>
      <w:r>
        <w:rPr>
          <w:rFonts w:hint="eastAsia" w:eastAsia="宋体"/>
          <w:lang w:eastAsia="zh-CN"/>
        </w:rPr>
        <w:t>】</w:t>
      </w:r>
      <w:r>
        <w:t>六</w:t>
      </w:r>
      <w:r>
        <w:rPr>
          <w:rFonts w:hint="eastAsia" w:eastAsia="宋体"/>
          <w:lang w:eastAsia="zh-CN"/>
        </w:rPr>
        <w:t>《</w:t>
      </w:r>
      <w:r>
        <w:t>誓</w:t>
      </w:r>
      <w:r>
        <w:rPr>
          <w:rFonts w:hint="eastAsia" w:eastAsia="宋体"/>
          <w:lang w:eastAsia="zh-CN"/>
        </w:rPr>
        <w:t>》</w:t>
      </w:r>
      <w:r>
        <w:t>中，</w:t>
      </w:r>
      <w:r>
        <w:rPr>
          <w:rFonts w:hint="eastAsia" w:eastAsia="宋体"/>
          <w:lang w:eastAsia="zh-CN"/>
        </w:rPr>
        <w:t>《</w:t>
      </w:r>
      <w:r>
        <w:t>泰誓</w:t>
      </w:r>
      <w:r>
        <w:rPr>
          <w:rFonts w:hint="eastAsia" w:eastAsia="宋体"/>
          <w:lang w:eastAsia="zh-CN"/>
        </w:rPr>
        <w:t>》</w:t>
      </w:r>
      <w:r>
        <w:t>屬僞古文二十五篇。</w:t>
      </w:r>
      <w:r>
        <w:rPr>
          <w:rFonts w:hint="eastAsia" w:eastAsia="宋体"/>
          <w:lang w:eastAsia="zh-CN"/>
        </w:rPr>
        <w:t>《</w:t>
      </w:r>
      <w:r>
        <w:t>尚書</w:t>
      </w:r>
      <w:r>
        <w:rPr>
          <w:rFonts w:hint="eastAsia" w:eastAsia="宋体"/>
          <w:lang w:eastAsia="zh-CN"/>
        </w:rPr>
        <w:t>》“</w:t>
      </w:r>
      <w:r>
        <w:t>誥</w:t>
      </w:r>
      <w:r>
        <w:rPr>
          <w:rFonts w:hint="eastAsia" w:eastAsia="宋体"/>
          <w:lang w:eastAsia="zh-CN"/>
        </w:rPr>
        <w:t>”</w:t>
      </w:r>
      <w:r>
        <w:t>中＄</w:t>
      </w:r>
      <w:r>
        <w:rPr>
          <w:rFonts w:hint="eastAsia" w:eastAsia="宋体"/>
          <w:lang w:eastAsia="zh-CN"/>
        </w:rPr>
        <w:t>《</w:t>
      </w:r>
      <w:r>
        <w:t>湯誥</w:t>
      </w:r>
      <w:r>
        <w:rPr>
          <w:rFonts w:hint="eastAsia" w:eastAsia="宋体"/>
          <w:lang w:eastAsia="zh-CN"/>
        </w:rPr>
        <w:t>》</w:t>
      </w:r>
      <w:r>
        <w:t>、</w:t>
      </w:r>
      <w:r>
        <w:rPr>
          <w:rFonts w:hint="eastAsia" w:eastAsia="宋体"/>
          <w:lang w:eastAsia="zh-CN"/>
        </w:rPr>
        <w:t>《</w:t>
      </w:r>
      <w:r>
        <w:t>仲虺之誥</w:t>
      </w:r>
      <w:r>
        <w:rPr>
          <w:rFonts w:hint="eastAsia" w:eastAsia="宋体"/>
          <w:lang w:eastAsia="zh-CN"/>
        </w:rPr>
        <w:t>》</w:t>
      </w:r>
      <w:r>
        <w:t>同在僞二十五篇</w:t>
      </w:r>
    </w:p>
    <w:p w14:paraId="235E4228">
      <w:r>
        <w:t>内，故云</w:t>
      </w:r>
      <w:r>
        <w:rPr>
          <w:rFonts w:hint="eastAsia" w:eastAsia="宋体"/>
          <w:lang w:eastAsia="zh-CN"/>
        </w:rPr>
        <w:t>“</w:t>
      </w:r>
      <w:r>
        <w:t>五誥</w:t>
      </w:r>
      <w:r>
        <w:rPr>
          <w:rFonts w:hint="eastAsia" w:eastAsia="宋体"/>
          <w:lang w:eastAsia="zh-CN"/>
        </w:rPr>
        <w:t>”</w:t>
      </w:r>
      <w:r>
        <w:t>。詳</w:t>
      </w:r>
      <w:r>
        <w:rPr>
          <w:rFonts w:hint="eastAsia" w:eastAsia="宋体"/>
          <w:lang w:eastAsia="zh-CN"/>
        </w:rPr>
        <w:t>《</w:t>
      </w:r>
      <w:r>
        <w:t>書序</w:t>
      </w:r>
      <w:r>
        <w:rPr>
          <w:rFonts w:hint="eastAsia" w:eastAsia="宋体"/>
          <w:lang w:eastAsia="zh-CN"/>
        </w:rPr>
        <w:t>》</w:t>
      </w:r>
      <w:r>
        <w:t>釋文。</w:t>
      </w:r>
    </w:p>
    <w:p w14:paraId="5DBFFDBC">
      <w:r>
        <w:rPr>
          <w:rFonts w:hint="eastAsia" w:eastAsia="宋体"/>
          <w:lang w:eastAsia="zh-CN"/>
        </w:rPr>
        <w:t>【</w:t>
      </w:r>
      <w:r>
        <w:t>一四</w:t>
      </w:r>
      <w:r>
        <w:rPr>
          <w:rFonts w:hint="eastAsia" w:eastAsia="宋体"/>
          <w:lang w:eastAsia="zh-CN"/>
        </w:rPr>
        <w:t>】</w:t>
      </w:r>
      <w:r>
        <w:t>稘，同期，服喪一周年。</w:t>
      </w:r>
    </w:p>
    <w:p w14:paraId="7451E092">
      <w:r>
        <w:t>c一五</w:t>
      </w:r>
      <w:r>
        <w:rPr>
          <w:rFonts w:hint="eastAsia" w:eastAsia="宋体"/>
          <w:lang w:eastAsia="zh-CN"/>
        </w:rPr>
        <w:t>】</w:t>
      </w:r>
      <w:r>
        <w:t>詧，同察。</w:t>
      </w:r>
    </w:p>
    <w:p w14:paraId="15B90246">
      <w:r>
        <w:t>陳壽祺致王引之書十通</w:t>
      </w:r>
    </w:p>
    <w:p w14:paraId="10433243">
      <w:r>
        <w:t>年侍陳壽祺頓首謹啓，伯申先生尚書大人閤下：樅兒還里…n，奉到惠函，並大著</w:t>
      </w:r>
      <w:r>
        <w:rPr>
          <w:rFonts w:hint="eastAsia" w:eastAsia="宋体"/>
          <w:lang w:eastAsia="zh-CN"/>
        </w:rPr>
        <w:t>《</w:t>
      </w:r>
      <w:r>
        <w:t>經</w:t>
      </w:r>
    </w:p>
    <w:p w14:paraId="45775842">
      <w:r>
        <w:t>義述聞</w:t>
      </w:r>
      <w:r>
        <w:rPr>
          <w:rFonts w:hint="eastAsia" w:eastAsia="宋体"/>
          <w:lang w:eastAsia="zh-CN"/>
        </w:rPr>
        <w:t>》</w:t>
      </w:r>
      <w:r>
        <w:t>二十六卷。奥眇之藴，深湛之思，紹許、鄭而正賈、孔。嘉惠萟林，灼然復明於千</w:t>
      </w:r>
    </w:p>
    <w:p w14:paraId="5C93B18C">
      <w:r>
        <w:t>載之下，悦服何已</w:t>
      </w:r>
      <w:r>
        <w:rPr>
          <w:rFonts w:hint="eastAsia" w:eastAsia="宋体"/>
          <w:lang w:eastAsia="zh-CN"/>
        </w:rPr>
        <w:t>《</w:t>
      </w:r>
      <w:r>
        <w:t>春秋</w:t>
      </w:r>
      <w:r>
        <w:rPr>
          <w:rFonts w:hint="eastAsia" w:eastAsia="宋体"/>
          <w:lang w:eastAsia="zh-CN"/>
        </w:rPr>
        <w:t>》</w:t>
      </w:r>
      <w:r>
        <w:t>兼及名字解詁，</w:t>
      </w:r>
      <w:r>
        <w:rPr>
          <w:rFonts w:hint="eastAsia" w:eastAsia="宋体"/>
          <w:lang w:eastAsia="zh-CN"/>
        </w:rPr>
        <w:t>《</w:t>
      </w:r>
      <w:r>
        <w:t>尚書</w:t>
      </w:r>
      <w:r>
        <w:rPr>
          <w:rFonts w:hint="eastAsia" w:eastAsia="宋体"/>
          <w:lang w:eastAsia="zh-CN"/>
        </w:rPr>
        <w:t>》</w:t>
      </w:r>
      <w:r>
        <w:t>兼辨今古文篇數，皆發前人所未發。向</w:t>
      </w:r>
    </w:p>
    <w:p w14:paraId="4C03C756">
      <w:r>
        <w:t>日鄙作增</w:t>
      </w:r>
      <w:r>
        <w:rPr>
          <w:rFonts w:hint="eastAsia" w:eastAsia="宋体"/>
          <w:lang w:eastAsia="zh-CN"/>
        </w:rPr>
        <w:t>《</w:t>
      </w:r>
      <w:r>
        <w:t>太誓</w:t>
      </w:r>
      <w:r>
        <w:rPr>
          <w:rFonts w:hint="eastAsia" w:eastAsia="宋体"/>
          <w:lang w:eastAsia="zh-CN"/>
        </w:rPr>
        <w:t>》</w:t>
      </w:r>
      <w:r>
        <w:t>説，直當燬棄灰炱，勿令貽譏學府。然猶姑存之者，非必恃二劉、馬、鄭</w:t>
      </w:r>
    </w:p>
    <w:p w14:paraId="1CD281D6">
      <w:r>
        <w:t>王之舊説</w:t>
      </w:r>
    </w:p>
    <w:p w14:paraId="7DE4883C">
      <w:r>
        <w:t>QD，黨同妒真，亦以譌舛相沿，不留其覆，無以顯博辯之精。如</w:t>
      </w:r>
      <w:r>
        <w:rPr>
          <w:rFonts w:hint="eastAsia" w:eastAsia="宋体"/>
          <w:lang w:eastAsia="zh-CN"/>
        </w:rPr>
        <w:t>《</w:t>
      </w:r>
      <w:r>
        <w:t>左氏膏肓</w:t>
      </w:r>
      <w:r>
        <w:rPr>
          <w:rFonts w:hint="eastAsia" w:eastAsia="宋体"/>
          <w:lang w:eastAsia="zh-CN"/>
        </w:rPr>
        <w:t>》</w:t>
      </w:r>
      <w:r>
        <w:t>QmJ、</w:t>
      </w:r>
    </w:p>
    <w:p w14:paraId="2257EE3B">
      <w:r>
        <w:rPr>
          <w:rFonts w:hint="eastAsia" w:eastAsia="宋体"/>
          <w:lang w:eastAsia="zh-CN"/>
        </w:rPr>
        <w:t>《</w:t>
      </w:r>
      <w:r>
        <w:t>榖梁廢疾</w:t>
      </w:r>
    </w:p>
    <w:p w14:paraId="062D7544">
      <w:r>
        <w:rPr>
          <w:rFonts w:hint="eastAsia" w:eastAsia="宋体"/>
          <w:lang w:eastAsia="zh-CN"/>
        </w:rPr>
        <w:t>》【</w:t>
      </w:r>
      <w:r>
        <w:t>四，雖經鍼砭，猶當不棄邵公初議也</w:t>
      </w:r>
      <w:r>
        <w:rPr>
          <w:rFonts w:hint="eastAsia" w:eastAsia="宋体"/>
          <w:lang w:eastAsia="zh-CN"/>
        </w:rPr>
        <w:t>【</w:t>
      </w:r>
      <w:r>
        <w:t>Hw。</w:t>
      </w:r>
      <w:r>
        <w:rPr>
          <w:rFonts w:hint="eastAsia" w:eastAsia="宋体"/>
          <w:lang w:eastAsia="zh-CN"/>
        </w:rPr>
        <w:t>《</w:t>
      </w:r>
      <w:r>
        <w:t>通論</w:t>
      </w:r>
      <w:r>
        <w:rPr>
          <w:rFonts w:hint="eastAsia" w:eastAsia="宋体"/>
          <w:lang w:eastAsia="zh-CN"/>
        </w:rPr>
        <w:t>》</w:t>
      </w:r>
      <w:r>
        <w:t>二卷，它日仍望賜教，幸甚|</w:t>
      </w:r>
    </w:p>
    <w:p w14:paraId="23E5402E">
      <w:r>
        <w:t>壽祺嘗謂：近日通儒著述，惟讓堂老人與閤下喬梓爲無瑕可指，由其審訂精確，左證明</w:t>
      </w:r>
    </w:p>
    <w:p w14:paraId="14C83E2D">
      <w:r>
        <w:t>【第228页】</w:t>
      </w:r>
    </w:p>
    <w:p w14:paraId="435ADD9B">
      <w:r>
        <w:t>通先於本書前後洽熟然後旁取它書一文一字靡不鉤稽詳覈合於古而即於心，此諸家</w:t>
      </w:r>
    </w:p>
    <w:p w14:paraId="012B0794">
      <w:r>
        <w:t>所莫及也。壽祺林居二十載，疲於文字之役，學業荒落，無足道者，恨不能如曩時京師常</w:t>
      </w:r>
    </w:p>
    <w:p w14:paraId="7178FBEB">
      <w:r>
        <w:t>得侍教左右耳。辱荷過情奬借，何媿如之</w:t>
      </w:r>
      <w:r>
        <w:rPr>
          <w:rFonts w:hint="eastAsia" w:eastAsia="宋体"/>
          <w:lang w:eastAsia="zh-CN"/>
        </w:rPr>
        <w:t>《</w:t>
      </w:r>
      <w:r>
        <w:t>閩中通志</w:t>
      </w:r>
      <w:r>
        <w:rPr>
          <w:rFonts w:hint="eastAsia" w:eastAsia="宋体"/>
          <w:lang w:eastAsia="zh-CN"/>
        </w:rPr>
        <w:t>》</w:t>
      </w:r>
      <w:r>
        <w:t>夏初開局，大府邀祺與少穆方伯</w:t>
      </w:r>
    </w:p>
    <w:p w14:paraId="17989C78">
      <w:r>
        <w:t>總理</w:t>
      </w:r>
      <w:r>
        <w:rPr>
          <w:rFonts w:hint="eastAsia" w:eastAsia="宋体"/>
          <w:lang w:eastAsia="zh-CN"/>
        </w:rPr>
        <w:t>【</w:t>
      </w:r>
      <w:r>
        <w:t>），祺以衰病侵尋，兼之課事殊繁，精力不及，力辤重任，僅擬條例二十餘，及駁舊志</w:t>
      </w:r>
    </w:p>
    <w:p w14:paraId="75B98A19">
      <w:r>
        <w:t>舛漏爲議兩篇而已，此外未能秉筆。曾薦李申耆總纂</w:t>
      </w:r>
      <w:r>
        <w:rPr>
          <w:rFonts w:hint="eastAsia" w:eastAsia="宋体"/>
          <w:lang w:eastAsia="zh-CN"/>
        </w:rPr>
        <w:t>【</w:t>
      </w:r>
      <w:r>
        <w:t>t</w:t>
      </w:r>
      <w:r>
        <w:rPr>
          <w:rFonts w:hint="eastAsia" w:eastAsia="宋体"/>
          <w:lang w:eastAsia="zh-CN"/>
        </w:rPr>
        <w:t>】</w:t>
      </w:r>
      <w:r>
        <w:t>，大府再遣幣聘，卒辤不至。然</w:t>
      </w:r>
    </w:p>
    <w:p w14:paraId="17E378DB">
      <w:r>
        <w:t>敝鄉頃有属吏誣訐之獄，志局亦經費不敷，恐未必終其事矣。吴伯盉與祺同房</w:t>
      </w:r>
      <w:r>
        <w:rPr>
          <w:rFonts w:hint="eastAsia" w:eastAsia="宋体"/>
          <w:lang w:eastAsia="zh-CN"/>
        </w:rPr>
        <w:t>【</w:t>
      </w:r>
      <w:r>
        <w:t>八，向知</w:t>
      </w:r>
    </w:p>
    <w:p w14:paraId="056355A3">
      <w:r>
        <w:t>其留心音韻，然惜未及求其講論。郝菌皋</w:t>
      </w:r>
      <w:r>
        <w:rPr>
          <w:rFonts w:hint="eastAsia" w:eastAsia="宋体"/>
          <w:lang w:eastAsia="zh-CN"/>
        </w:rPr>
        <w:t>《</w:t>
      </w:r>
      <w:r>
        <w:t>尔疋補注</w:t>
      </w:r>
      <w:r>
        <w:rPr>
          <w:rFonts w:hint="eastAsia" w:eastAsia="宋体"/>
          <w:lang w:eastAsia="zh-CN"/>
        </w:rPr>
        <w:t>》</w:t>
      </w:r>
      <w:r>
        <w:t>，不審可殺青否？</w:t>
      </w:r>
      <w:r>
        <w:rPr>
          <w:rFonts w:hint="eastAsia" w:eastAsia="宋体"/>
          <w:lang w:eastAsia="zh-CN"/>
        </w:rPr>
        <w:t>“</w:t>
      </w:r>
      <w:r>
        <w:t>九皇六十四氏</w:t>
      </w:r>
    </w:p>
    <w:p w14:paraId="485536D3">
      <w:r>
        <w:t>解</w:t>
      </w:r>
    </w:p>
    <w:p w14:paraId="10AEAF00">
      <w:r>
        <w:rPr>
          <w:rFonts w:hint="eastAsia" w:eastAsia="宋体"/>
          <w:lang w:eastAsia="zh-CN"/>
        </w:rPr>
        <w:t>”</w:t>
      </w:r>
      <w:r>
        <w:t>Qh，蒙指示，謝謝！近阅鄭君</w:t>
      </w:r>
      <w:r>
        <w:rPr>
          <w:rFonts w:hint="eastAsia" w:eastAsia="宋体"/>
          <w:lang w:eastAsia="zh-CN"/>
        </w:rPr>
        <w:t>《</w:t>
      </w:r>
      <w:r>
        <w:t>詩譜</w:t>
      </w:r>
      <w:r>
        <w:rPr>
          <w:rFonts w:hint="eastAsia" w:eastAsia="宋体"/>
          <w:lang w:eastAsia="zh-CN"/>
        </w:rPr>
        <w:t>》</w:t>
      </w:r>
      <w:r>
        <w:t>，中述周家世系不及孝王，</w:t>
      </w:r>
      <w:r>
        <w:rPr>
          <w:rFonts w:hint="eastAsia" w:eastAsia="宋体"/>
          <w:lang w:eastAsia="zh-CN"/>
        </w:rPr>
        <w:t>《</w:t>
      </w:r>
      <w:r>
        <w:t>疏</w:t>
      </w:r>
      <w:r>
        <w:rPr>
          <w:rFonts w:hint="eastAsia" w:eastAsia="宋体"/>
          <w:lang w:eastAsia="zh-CN"/>
        </w:rPr>
        <w:t>》</w:t>
      </w:r>
      <w:r>
        <w:t>以为孝王有大罪</w:t>
      </w:r>
    </w:p>
    <w:p w14:paraId="05FB07E1">
      <w:r>
        <w:t>於國人，其事徧檢史传，不見所出，敢復質之閤下。肅此布謝，餘不盡言。侍弟壽祺頓首</w:t>
      </w:r>
    </w:p>
    <w:p w14:paraId="5FE569D0">
      <w:r>
        <w:t>二</w:t>
      </w:r>
    </w:p>
    <w:p w14:paraId="6FE02CA8">
      <w:r>
        <w:t>年愚弟陳壽祺再拜伯申先生同年大人閣下去歲奉賜函及經説，冬初裁答，并呈拙</w:t>
      </w:r>
    </w:p>
    <w:p w14:paraId="1897D357">
      <w:r>
        <w:t>刻</w:t>
      </w:r>
      <w:r>
        <w:rPr>
          <w:rFonts w:hint="eastAsia" w:eastAsia="宋体"/>
          <w:lang w:eastAsia="zh-CN"/>
        </w:rPr>
        <w:t>《</w:t>
      </w:r>
      <w:r>
        <w:t>五經異義疏證</w:t>
      </w:r>
      <w:r>
        <w:rPr>
          <w:rFonts w:hint="eastAsia" w:eastAsia="宋体"/>
          <w:lang w:eastAsia="zh-CN"/>
        </w:rPr>
        <w:t>》</w:t>
      </w:r>
      <w:r>
        <w:t>，改葉数紙，寄京師吴美存學士轉遞山左</w:t>
      </w:r>
      <w:r>
        <w:rPr>
          <w:rFonts w:hint="eastAsia" w:eastAsia="宋体"/>
          <w:lang w:eastAsia="zh-CN"/>
        </w:rPr>
        <w:t>【</w:t>
      </w:r>
      <w:r>
        <w:t>︸oD，未審何時得達。臘前復</w:t>
      </w:r>
    </w:p>
    <w:p w14:paraId="1CE1BCD8">
      <w:r>
        <w:t>接七月六日手教，并</w:t>
      </w:r>
      <w:r>
        <w:rPr>
          <w:rFonts w:hint="eastAsia" w:eastAsia="宋体"/>
          <w:lang w:eastAsia="zh-CN"/>
        </w:rPr>
        <w:t>《</w:t>
      </w:r>
      <w:r>
        <w:t>太陰攷</w:t>
      </w:r>
      <w:r>
        <w:rPr>
          <w:rFonts w:hint="eastAsia" w:eastAsia="宋体"/>
          <w:lang w:eastAsia="zh-CN"/>
        </w:rPr>
        <w:t>》</w:t>
      </w:r>
      <w:r>
        <w:t>一册。閣下不以壽祺爲鄙陋，屢辱善誘，感何能已。往見孙</w:t>
      </w:r>
    </w:p>
    <w:p w14:paraId="2E5BEC1D">
      <w:r>
        <w:t>伯淵糧儲、錢曉徵詹事齗齗辨太陰、太歲同異，終未能明。許周生</w:t>
      </w:r>
    </w:p>
    <w:p w14:paraId="41FD487A">
      <w:r>
        <w:t>周生有</w:t>
      </w:r>
      <w:r>
        <w:rPr>
          <w:rFonts w:hint="eastAsia" w:eastAsia="宋体"/>
          <w:lang w:eastAsia="zh-CN"/>
        </w:rPr>
        <w:t>《</w:t>
      </w:r>
      <w:r>
        <w:t>周廟祧世室考</w:t>
      </w:r>
      <w:r>
        <w:rPr>
          <w:rFonts w:hint="eastAsia" w:eastAsia="宋体"/>
          <w:lang w:eastAsia="zh-CN"/>
        </w:rPr>
        <w:t>》</w:t>
      </w:r>
      <w:r>
        <w:t>，殊精</w:t>
      </w:r>
    </w:p>
    <w:p w14:paraId="32B66181">
      <w:r>
        <w:t>【第229页】</w:t>
      </w:r>
    </w:p>
    <w:p w14:paraId="6D70EE8D">
      <w:r>
        <w:t>同年近寄所撰考</w:t>
      </w:r>
    </w:p>
    <w:p w14:paraId="6BBACF13">
      <w:r>
        <w:t>亦主錢説，而言之較晰。及讀閣下尊著，乃知</w:t>
      </w:r>
      <w:r>
        <w:rPr>
          <w:rFonts w:hint="eastAsia" w:eastAsia="宋体"/>
          <w:lang w:eastAsia="zh-CN"/>
        </w:rPr>
        <w:t>《</w:t>
      </w:r>
      <w:r>
        <w:t>淮南子</w:t>
      </w:r>
      <w:r>
        <w:rPr>
          <w:rFonts w:hint="eastAsia" w:eastAsia="宋体"/>
          <w:lang w:eastAsia="zh-CN"/>
        </w:rPr>
        <w:t>》</w:t>
      </w:r>
      <w:r>
        <w:t>所謂子为闬</w:t>
      </w:r>
    </w:p>
    <w:p w14:paraId="2ACA6D23">
      <w:r>
        <w:t>主太歲，及咸池为太歲，皆</w:t>
      </w:r>
      <w:r>
        <w:rPr>
          <w:rFonts w:hint="eastAsia" w:eastAsia="宋体"/>
          <w:lang w:eastAsia="zh-CN"/>
        </w:rPr>
        <w:t>“</w:t>
      </w:r>
      <w:r>
        <w:t>大歲</w:t>
      </w:r>
      <w:r>
        <w:rPr>
          <w:rFonts w:hint="eastAsia" w:eastAsia="宋体"/>
          <w:lang w:eastAsia="zh-CN"/>
        </w:rPr>
        <w:t>”</w:t>
      </w:r>
      <w:r>
        <w:t>之譌，援證精鑿，一發千古之覆。信乎，學问之道，百世</w:t>
      </w:r>
    </w:p>
    <w:p w14:paraId="16747F86">
      <w:r>
        <w:t>莫殫。闻道百，以为莫己若者，淺之乎丈夫也然非阁下觀書眼如月，曷足語此？壽祺駑</w:t>
      </w:r>
    </w:p>
    <w:p w14:paraId="4401176E">
      <w:r>
        <w:t>鈍之姿，近益荒落，桑梓交游，能好樸學者尟，惟老友林鈍邨貢士一桂、薩檀河明府玉衡</w:t>
      </w:r>
    </w:p>
    <w:p w14:paraId="280F8135">
      <w:r>
        <w:t>萬虞臣舍人世</w:t>
      </w:r>
    </w:p>
    <w:p w14:paraId="0E06DD9B">
      <w:r>
        <w:t>美rllD，經術通明，而萬尤博奥，禮學、算法皆其所長，新作</w:t>
      </w:r>
      <w:r>
        <w:rPr>
          <w:rFonts w:hint="eastAsia" w:eastAsia="宋体"/>
          <w:lang w:eastAsia="zh-CN"/>
        </w:rPr>
        <w:t>《</w:t>
      </w:r>
      <w:r>
        <w:t>歲星辨</w:t>
      </w:r>
      <w:r>
        <w:rPr>
          <w:rFonts w:hint="eastAsia" w:eastAsia="宋体"/>
          <w:lang w:eastAsia="zh-CN"/>
        </w:rPr>
        <w:t>》</w:t>
      </w:r>
      <w:r>
        <w:t>一篇，</w:t>
      </w:r>
    </w:p>
    <w:p w14:paraId="47B29C5E">
      <w:r>
        <w:t>亦足正錢詹事之失，謹録一通为閣下共賞析之。</w:t>
      </w:r>
      <w:r>
        <w:rPr>
          <w:rFonts w:hint="eastAsia" w:eastAsia="宋体"/>
          <w:lang w:eastAsia="zh-CN"/>
        </w:rPr>
        <w:t>（</w:t>
      </w:r>
      <w:r>
        <w:t>候</w:t>
      </w:r>
      <w:r>
        <w:rPr>
          <w:rFonts w:hint="eastAsia" w:eastAsia="宋体"/>
          <w:lang w:eastAsia="zh-CN"/>
        </w:rPr>
        <w:t>）【</w:t>
      </w:r>
      <w:r>
        <w:t>侯</w:t>
      </w:r>
      <w:r>
        <w:rPr>
          <w:rFonts w:hint="eastAsia" w:eastAsia="宋体"/>
          <w:lang w:eastAsia="zh-CN"/>
        </w:rPr>
        <w:t>】</w:t>
      </w:r>
      <w:r>
        <w:t>官有何岐海貢士名治運，白小</w:t>
      </w:r>
    </w:p>
    <w:p w14:paraId="050296E1">
      <w:r>
        <w:t>山同年丁卯所得门生也家富藏書，記誦淹博亦具辨才後來之秀殊不易得敢以所知</w:t>
      </w:r>
    </w:p>
    <w:p w14:paraId="626EDB00">
      <w:r>
        <w:t>为阁下告，想君子宏奬風流，亦以許与氣類为樂也。使院侍奉康怡福綏慈孝，欽羨何</w:t>
      </w:r>
    </w:p>
    <w:p w14:paraId="6CFADB29">
      <w:r>
        <w:t>似旌節所臨寬嚴中道洵爲視學圭臬。齊魯之间，必有瑰瑋非常与篤學耆古之俊出</w:t>
      </w:r>
    </w:p>
    <w:p w14:paraId="433AB34B">
      <w:r>
        <w:t>大賢之门下，鄙人雖雌伏蓬茅，猶願闻其梗槩焉。肅復，</w:t>
      </w:r>
      <w:r>
        <w:rPr>
          <w:rFonts w:hint="eastAsia" w:eastAsia="宋体"/>
          <w:lang w:eastAsia="zh-CN"/>
        </w:rPr>
        <w:t>（</w:t>
      </w:r>
      <w:r>
        <w:t>祇</w:t>
      </w:r>
      <w:r>
        <w:rPr>
          <w:rFonts w:hint="eastAsia" w:eastAsia="宋体"/>
          <w:lang w:eastAsia="zh-CN"/>
        </w:rPr>
        <w:t>）【</w:t>
      </w:r>
      <w:r>
        <w:t>祗</w:t>
      </w:r>
      <w:r>
        <w:rPr>
          <w:rFonts w:hint="eastAsia" w:eastAsia="宋体"/>
          <w:lang w:eastAsia="zh-CN"/>
        </w:rPr>
        <w:t>】</w:t>
      </w:r>
      <w:r>
        <w:t>問台安！諸惟荃察，不</w:t>
      </w:r>
    </w:p>
    <w:p w14:paraId="0DEC1A4D">
      <w:r>
        <w:t>莊不備。乙亥孟陬，壽祺謹狀</w:t>
      </w:r>
    </w:p>
    <w:p w14:paraId="41C4DFBA">
      <w:r>
        <w:t>孔巽軒檢討所著</w:t>
      </w:r>
      <w:r>
        <w:rPr>
          <w:rFonts w:hint="eastAsia" w:eastAsia="宋体"/>
          <w:lang w:eastAsia="zh-CN"/>
        </w:rPr>
        <w:t>《</w:t>
      </w:r>
      <w:r>
        <w:t>公羊注</w:t>
      </w:r>
      <w:r>
        <w:rPr>
          <w:rFonts w:hint="eastAsia" w:eastAsia="宋体"/>
          <w:lang w:eastAsia="zh-CN"/>
        </w:rPr>
        <w:t>》</w:t>
      </w:r>
      <w:r>
        <w:t>、</w:t>
      </w:r>
      <w:r>
        <w:rPr>
          <w:rFonts w:hint="eastAsia" w:eastAsia="宋体"/>
          <w:lang w:eastAsia="zh-CN"/>
        </w:rPr>
        <w:t>《</w:t>
      </w:r>
      <w:r>
        <w:t>禮學巵言</w:t>
      </w:r>
      <w:r>
        <w:rPr>
          <w:rFonts w:hint="eastAsia" w:eastAsia="宋体"/>
          <w:lang w:eastAsia="zh-CN"/>
        </w:rPr>
        <w:t>》</w:t>
      </w:r>
      <w:r>
        <w:t>等各種凡六十卷已見刻本，乞就近代覓全部再泐</w:t>
      </w:r>
    </w:p>
    <w:p w14:paraId="4F39F71D">
      <w:r>
        <w:t>近吴門江子蘭先生游闽，兩得段懋堂先生札，知大耋無恙。可喜闻其</w:t>
      </w:r>
      <w:r>
        <w:rPr>
          <w:rFonts w:hint="eastAsia" w:eastAsia="宋体"/>
          <w:lang w:eastAsia="zh-CN"/>
        </w:rPr>
        <w:t>《</w:t>
      </w:r>
      <w:r>
        <w:t>説文注</w:t>
      </w:r>
      <w:r>
        <w:rPr>
          <w:rFonts w:hint="eastAsia" w:eastAsia="宋体"/>
          <w:lang w:eastAsia="zh-CN"/>
        </w:rPr>
        <w:t>》</w:t>
      </w:r>
      <w:r>
        <w:t>已刻，尚未得見。又及</w:t>
      </w:r>
    </w:p>
    <w:p w14:paraId="47A3C914">
      <w:r>
        <w:t>【第230页】</w:t>
      </w:r>
    </w:p>
    <w:p w14:paraId="2BFB8FD0">
      <w:r>
        <w:t>三</w:t>
      </w:r>
    </w:p>
    <w:p w14:paraId="759965B9">
      <w:r>
        <w:t>年侍陳壽祺頓首謹啓，伯申先生尚書阁下：豚兒還自京華o-吕，</w:t>
      </w:r>
    </w:p>
    <w:p w14:paraId="373B0F52">
      <w:r>
        <w:t>蒙賜大著</w:t>
      </w:r>
      <w:r>
        <w:rPr>
          <w:rFonts w:hint="eastAsia" w:eastAsia="宋体"/>
          <w:lang w:eastAsia="zh-CN"/>
        </w:rPr>
        <w:t>《</w:t>
      </w:r>
      <w:r>
        <w:t>經義述</w:t>
      </w:r>
    </w:p>
    <w:p w14:paraId="0540D800">
      <w:r>
        <w:t>闻</w:t>
      </w:r>
      <w:r>
        <w:rPr>
          <w:rFonts w:hint="eastAsia" w:eastAsia="宋体"/>
          <w:lang w:eastAsia="zh-CN"/>
        </w:rPr>
        <w:t>》</w:t>
      </w:r>
      <w:r>
        <w:t>，感荷無已，業於秋間裁答申謝。比敦甫尚書抵闽相見，敬悉阁下侍奉萬福，道履亨</w:t>
      </w:r>
    </w:p>
    <w:p w14:paraId="447B1ED9">
      <w:r>
        <w:t>嘉，以忻以頌。儀徵夫子在嶺南編輯</w:t>
      </w:r>
      <w:r>
        <w:rPr>
          <w:rFonts w:hint="eastAsia" w:eastAsia="宋体"/>
          <w:lang w:eastAsia="zh-CN"/>
        </w:rPr>
        <w:t>《</w:t>
      </w:r>
      <w:r>
        <w:t>皇清經解</w:t>
      </w:r>
      <w:r>
        <w:rPr>
          <w:rFonts w:hint="eastAsia" w:eastAsia="宋体"/>
          <w:lang w:eastAsia="zh-CN"/>
        </w:rPr>
        <w:t>》</w:t>
      </w:r>
      <w:r>
        <w:t>今秋刻竣，亦藝林大觀也。壽祺衰病荒</w:t>
      </w:r>
    </w:p>
    <w:p w14:paraId="4D76A323">
      <w:r>
        <w:t>落，学無所成，每念大雅闳達，勤味道腴，學海經神，海内無匹，心向往之，終为船風挽之而</w:t>
      </w:r>
    </w:p>
    <w:p w14:paraId="62ECCA9D">
      <w:r>
        <w:t>去，未嘗不㥵䋞如失也。樅兒穉根淺植，於舉業文字少所研究，駢體间一为之，尚不失步</w:t>
      </w:r>
    </w:p>
    <w:p w14:paraId="17F92324">
      <w:r>
        <w:t>趋。惟自幼徧習群經，頗記大略，近令於講院月課古学之下学作經解，殊能貫穿經、传</w:t>
      </w:r>
    </w:p>
    <w:p w14:paraId="3E1618E0">
      <w:r>
        <w:t>注、疏，辨訂前人疎舛。暮年睹此，差强人意。以閣下摯好阕愛，欲求教誨顓蒙，謹令録出</w:t>
      </w:r>
    </w:p>
    <w:p w14:paraId="3F500E8D">
      <w:r>
        <w:rPr>
          <w:rFonts w:hint="eastAsia" w:eastAsia="宋体"/>
          <w:lang w:eastAsia="zh-CN"/>
        </w:rPr>
        <w:t>《</w:t>
      </w:r>
      <w:r>
        <w:t>井田溝洫攷</w:t>
      </w:r>
      <w:r>
        <w:rPr>
          <w:rFonts w:hint="eastAsia" w:eastAsia="宋体"/>
          <w:lang w:eastAsia="zh-CN"/>
        </w:rPr>
        <w:t>》</w:t>
      </w:r>
      <w:r>
        <w:t>、</w:t>
      </w:r>
      <w:r>
        <w:rPr>
          <w:rFonts w:hint="eastAsia" w:eastAsia="宋体"/>
          <w:lang w:eastAsia="zh-CN"/>
        </w:rPr>
        <w:t>《</w:t>
      </w:r>
      <w:r>
        <w:t>千乘萬乘攷</w:t>
      </w:r>
      <w:r>
        <w:rPr>
          <w:rFonts w:hint="eastAsia" w:eastAsia="宋体"/>
          <w:lang w:eastAsia="zh-CN"/>
        </w:rPr>
        <w:t>》</w:t>
      </w:r>
      <w:r>
        <w:t>、</w:t>
      </w:r>
      <w:r>
        <w:rPr>
          <w:rFonts w:hint="eastAsia" w:eastAsia="宋体"/>
          <w:lang w:eastAsia="zh-CN"/>
        </w:rPr>
        <w:t>《</w:t>
      </w:r>
      <w:r>
        <w:t>夾室攷</w:t>
      </w:r>
      <w:r>
        <w:rPr>
          <w:rFonts w:hint="eastAsia" w:eastAsia="宋体"/>
          <w:lang w:eastAsia="zh-CN"/>
        </w:rPr>
        <w:t>》</w:t>
      </w:r>
      <w:r>
        <w:t>、</w:t>
      </w:r>
      <w:r>
        <w:rPr>
          <w:rFonts w:hint="eastAsia" w:eastAsia="宋体"/>
          <w:lang w:eastAsia="zh-CN"/>
        </w:rPr>
        <w:t>《</w:t>
      </w:r>
      <w:r>
        <w:t>九拜辨</w:t>
      </w:r>
      <w:r>
        <w:rPr>
          <w:rFonts w:hint="eastAsia" w:eastAsia="宋体"/>
          <w:lang w:eastAsia="zh-CN"/>
        </w:rPr>
        <w:t>》</w:t>
      </w:r>
      <w:r>
        <w:t>、</w:t>
      </w:r>
      <w:r>
        <w:rPr>
          <w:rFonts w:hint="eastAsia" w:eastAsia="宋体"/>
          <w:lang w:eastAsia="zh-CN"/>
        </w:rPr>
        <w:t>《</w:t>
      </w:r>
      <w:r>
        <w:t>大夫士寢廟攷</w:t>
      </w:r>
      <w:r>
        <w:rPr>
          <w:rFonts w:hint="eastAsia" w:eastAsia="宋体"/>
          <w:lang w:eastAsia="zh-CN"/>
        </w:rPr>
        <w:t>》</w:t>
      </w:r>
      <w:r>
        <w:t>五篇，務祈小兒近復撰</w:t>
      </w:r>
    </w:p>
    <w:p w14:paraId="37C009CF">
      <w:r>
        <w:rPr>
          <w:rFonts w:hint="eastAsia" w:eastAsia="宋体"/>
          <w:lang w:eastAsia="zh-CN"/>
        </w:rPr>
        <w:t>《</w:t>
      </w:r>
      <w:r>
        <w:t>毛詩郑箋改讀説</w:t>
      </w:r>
      <w:r>
        <w:rPr>
          <w:rFonts w:hint="eastAsia" w:eastAsia="宋体"/>
          <w:lang w:eastAsia="zh-CN"/>
        </w:rPr>
        <w:t>》</w:t>
      </w:r>
      <w:r>
        <w:t>二卷</w:t>
      </w:r>
      <w:r>
        <w:rPr>
          <w:rFonts w:hint="eastAsia" w:eastAsia="宋体"/>
          <w:lang w:eastAsia="zh-CN"/>
        </w:rPr>
        <w:t>•</w:t>
      </w:r>
      <w:r>
        <w:t>容另呈教。指示迷津，俾知涉揭。它日趙商、張逸，近承高密之门</w:t>
      </w:r>
    </w:p>
    <w:p w14:paraId="4BE48761">
      <w:r>
        <w:t>E四；</w:t>
      </w:r>
    </w:p>
    <w:p w14:paraId="1498B8EC">
      <w:r>
        <w:t>子佚、長孙，均受黎陽之業</w:t>
      </w:r>
      <w:r>
        <w:rPr>
          <w:rFonts w:hint="eastAsia" w:eastAsia="宋体"/>
          <w:lang w:eastAsia="zh-CN"/>
        </w:rPr>
        <w:t>【</w:t>
      </w:r>
      <w:r>
        <w:t>吾，</w:t>
      </w:r>
    </w:p>
    <w:p w14:paraId="68F22F3A">
      <w:r>
        <w:t>榮幸多矣，敢不銘心？祺林居廿載，疲於文字之役，課業之</w:t>
      </w:r>
    </w:p>
    <w:p w14:paraId="63206D5D">
      <w:r>
        <w:t>外，無足言者。比为及门慫惥，付鋟詩文拙集，而舊好及通家之在外者，助以刻資，妄灾梨</w:t>
      </w:r>
    </w:p>
    <w:p w14:paraId="3B0F1513">
      <w:r>
        <w:t>棗，謹奉一部，寄呈匡正。肅叩鈞安，伏惟崇鑒恕不莊備。臘月廿有六日，壽祺再拜</w:t>
      </w:r>
    </w:p>
    <w:p w14:paraId="57F2B4F0">
      <w:r>
        <w:t>【第231页】</w:t>
      </w:r>
    </w:p>
    <w:p w14:paraId="490C1010">
      <w:r>
        <w:t>四</w:t>
      </w:r>
    </w:p>
    <w:p w14:paraId="03F87531">
      <w:r>
        <w:t>愚弟陳壽祺頓首白，曼卿仁兄阁下：夏初，從雲臺中丞師所聞仁兄大考高等，不次超</w:t>
      </w:r>
    </w:p>
    <w:p w14:paraId="43024CB9">
      <w:r>
        <w:t>遷，喜躍無似。然此自名儒分内事，不足爲不朽千秋者異。特以是鼓舞天下學人，使不疑</w:t>
      </w:r>
    </w:p>
    <w:p w14:paraId="1F0CF980">
      <w:r>
        <w:t>賈、許無文章</w:t>
      </w:r>
      <w:r>
        <w:rPr>
          <w:rFonts w:hint="eastAsia" w:eastAsia="宋体"/>
          <w:lang w:eastAsia="zh-CN"/>
        </w:rPr>
        <w:t>【</w:t>
      </w:r>
      <w:r>
        <w:t>查，</w:t>
      </w:r>
    </w:p>
    <w:p w14:paraId="1E9329EA">
      <w:r>
        <w:t>亦吾道之仔肩也。山尊、覺生，並後先騰達，聲價不虚哉</w:t>
      </w:r>
    </w:p>
    <w:p w14:paraId="5880F95B">
      <w:r>
        <w:t>春间接誦去臘手教，隨即裁答，未省浮沈如何？比復得去夏一札，深荷注存，感極</w:t>
      </w:r>
    </w:p>
    <w:p w14:paraId="723ADC92">
      <w:r>
        <w:t>遥維侍奉萬福，玉體益當健勝爲頌。别後何所述作？略及一二，賜教幸甚。弟去冬還闽</w:t>
      </w:r>
    </w:p>
    <w:p w14:paraId="082F8D74">
      <w:r>
        <w:t>今春抵杭。濫竽敷文，有慙都講。越中人士有學行者＄大槩不出中丞師藥籠中物Et。</w:t>
      </w:r>
    </w:p>
    <w:p w14:paraId="4FA90924">
      <w:r>
        <w:t>頃編輯</w:t>
      </w:r>
      <w:r>
        <w:rPr>
          <w:rFonts w:hint="eastAsia" w:eastAsia="宋体"/>
          <w:lang w:eastAsia="zh-CN"/>
        </w:rPr>
        <w:t>《</w:t>
      </w:r>
      <w:r>
        <w:t>經郛</w:t>
      </w:r>
      <w:r>
        <w:rPr>
          <w:rFonts w:hint="eastAsia" w:eastAsia="宋体"/>
          <w:lang w:eastAsia="zh-CN"/>
        </w:rPr>
        <w:t>》</w:t>
      </w:r>
      <w:r>
        <w:t>一書，取四部説經之文在章句外者，至隋而止，悉爲薈萃。其體以周孔及七</w:t>
      </w:r>
    </w:p>
    <w:p w14:paraId="4A2DE087">
      <w:r>
        <w:t>十子之徒所説爲傳注權輿，以諸子百家为五經羽翼，以諸史志傳为文章淵海，分經條列</w:t>
      </w:r>
    </w:p>
    <w:p w14:paraId="2F39D130">
      <w:r>
        <w:t>各依家法，以類相從。其事事關鴻綱鉅典，闳議如林。及雜引羣經，文難破析者，仿鐂向</w:t>
      </w:r>
    </w:p>
    <w:p w14:paraId="1E816B97">
      <w:r>
        <w:t>班固之書，别爲</w:t>
      </w:r>
      <w:r>
        <w:rPr>
          <w:rFonts w:hint="eastAsia" w:eastAsia="宋体"/>
          <w:lang w:eastAsia="zh-CN"/>
        </w:rPr>
        <w:t>《</w:t>
      </w:r>
      <w:r>
        <w:t>通義</w:t>
      </w:r>
      <w:r>
        <w:rPr>
          <w:rFonts w:hint="eastAsia" w:eastAsia="宋体"/>
          <w:lang w:eastAsia="zh-CN"/>
        </w:rPr>
        <w:t>》</w:t>
      </w:r>
      <w:r>
        <w:t>。且于采經之餘，兼輯録</w:t>
      </w:r>
      <w:r>
        <w:rPr>
          <w:rFonts w:hint="eastAsia" w:eastAsia="宋体"/>
          <w:lang w:eastAsia="zh-CN"/>
        </w:rPr>
        <w:t>《</w:t>
      </w:r>
      <w:r>
        <w:t>三礼佚注</w:t>
      </w:r>
      <w:r>
        <w:rPr>
          <w:rFonts w:hint="eastAsia" w:eastAsia="宋体"/>
          <w:lang w:eastAsia="zh-CN"/>
        </w:rPr>
        <w:t>》</w:t>
      </w:r>
      <w:r>
        <w:t>、</w:t>
      </w:r>
      <w:r>
        <w:rPr>
          <w:rFonts w:hint="eastAsia" w:eastAsia="宋体"/>
          <w:lang w:eastAsia="zh-CN"/>
        </w:rPr>
        <w:t>《</w:t>
      </w:r>
      <w:r>
        <w:t>河洛七緯</w:t>
      </w:r>
      <w:r>
        <w:rPr>
          <w:rFonts w:hint="eastAsia" w:eastAsia="宋体"/>
          <w:lang w:eastAsia="zh-CN"/>
        </w:rPr>
        <w:t>》</w:t>
      </w:r>
      <w:r>
        <w:t>二種</w:t>
      </w:r>
      <w:r>
        <w:rPr>
          <w:rFonts w:hint="eastAsia" w:eastAsia="宋体"/>
          <w:lang w:eastAsia="zh-CN"/>
        </w:rPr>
        <w:t>【</w:t>
      </w:r>
      <w:r>
        <w:t>公，皆前</w:t>
      </w:r>
    </w:p>
    <w:p w14:paraId="40AABD6A">
      <w:r>
        <w:t>人所未及也。師選詁經精舍高才生十餘人、文學博士数人分纂，使壽祺与縂編之役。自</w:t>
      </w:r>
    </w:p>
    <w:p w14:paraId="18F85275">
      <w:r>
        <w:t>惟荒陋，涉獵未精，且其事優大，慮莫能步趨耳。足下若肎啓顓蒙，不勝厚望之至。肅此</w:t>
      </w:r>
    </w:p>
    <w:p w14:paraId="41A88311">
      <w:r>
        <w:t>布候，統希澄鑒！不具。癸亥夏五月二十有九日，壽祺頓首</w:t>
      </w:r>
    </w:p>
    <w:p w14:paraId="396BC3A8">
      <w:r>
        <w:t>【第232页】</w:t>
      </w:r>
    </w:p>
    <w:p w14:paraId="0E720BF0">
      <w:r>
        <w:t>五</w:t>
      </w:r>
    </w:p>
    <w:p w14:paraId="4DA7D434">
      <w:r>
        <w:t>伯申先生同年大人閤下：去臘奉到鈞札，并賜</w:t>
      </w:r>
      <w:r>
        <w:rPr>
          <w:rFonts w:hint="eastAsia" w:eastAsia="宋体"/>
          <w:lang w:eastAsia="zh-CN"/>
        </w:rPr>
        <w:t>《</w:t>
      </w:r>
      <w:r>
        <w:t>漢書雜志</w:t>
      </w:r>
      <w:r>
        <w:rPr>
          <w:rFonts w:hint="eastAsia" w:eastAsia="宋体"/>
          <w:lang w:eastAsia="zh-CN"/>
        </w:rPr>
        <w:t>》</w:t>
      </w:r>
      <w:r>
        <w:t>一部，感荷無涯，謝謝就</w:t>
      </w:r>
    </w:p>
    <w:p w14:paraId="32ED7695">
      <w:r>
        <w:t>稔年伯大人以申、轅之年</w:t>
      </w:r>
    </w:p>
    <w:p w14:paraId="018D81E0">
      <w:r>
        <w:t>勤賈、許之學，旁及子史，讐勘至精，如馬、班之書clo</w:t>
      </w:r>
      <w:r>
        <w:rPr>
          <w:rFonts w:hint="eastAsia" w:eastAsia="宋体"/>
          <w:lang w:eastAsia="zh-CN"/>
        </w:rPr>
        <w:t>】</w:t>
      </w:r>
      <w:r>
        <w:t>，海</w:t>
      </w:r>
    </w:p>
    <w:p w14:paraId="45806C9B">
      <w:r>
        <w:t>内能讀者尟，而魁儒所訂，字字確鑿，每發一義，真如獲真珠船ollu，不徒昏塗之龍</w:t>
      </w:r>
    </w:p>
    <w:p w14:paraId="300E48FB">
      <w:r>
        <w:t>燭AllD、靈台之土圭而已cTmu。学者循此以讀古書，庶不至墮煙霧中矣。心説誠服，無以</w:t>
      </w:r>
    </w:p>
    <w:p w14:paraId="0D6C124D">
      <w:r>
        <w:t>为喻，惟有仰祝名德期頤，長爲宇内魯靈光，使後進鑽仰無窮，亦天下之所同願也。閤下</w:t>
      </w:r>
    </w:p>
    <w:p w14:paraId="129D3240">
      <w:r>
        <w:t>舊歲有莊缶之戚</w:t>
      </w:r>
    </w:p>
    <w:p w14:paraId="13EECDFA">
      <w:r>
        <w:t>遠不及闻，竟缺寄縑为憾，尊體務加珍衛是望儀徵夫子移節滇</w:t>
      </w:r>
    </w:p>
    <w:p w14:paraId="3EC5D534">
      <w:r>
        <w:t>南，</w:t>
      </w:r>
      <w:r>
        <w:rPr>
          <w:rFonts w:hint="eastAsia" w:eastAsia="宋体"/>
          <w:lang w:eastAsia="zh-CN"/>
        </w:rPr>
        <w:t>《</w:t>
      </w:r>
      <w:r>
        <w:t>經解</w:t>
      </w:r>
      <w:r>
        <w:rPr>
          <w:rFonts w:hint="eastAsia" w:eastAsia="宋体"/>
          <w:lang w:eastAsia="zh-CN"/>
        </w:rPr>
        <w:t>》</w:t>
      </w:r>
      <w:r>
        <w:t>自未能在粤刻成，機會可惜。荷屋方伯勵精持正</w:t>
      </w:r>
    </w:p>
    <w:p w14:paraId="4EA5DC5E">
      <w:r>
        <w:t>力求安民釐弊之道，極</w:t>
      </w:r>
    </w:p>
    <w:p w14:paraId="39A24633">
      <w:r>
        <w:t>可欽佩，文采風流又其餘事。論其所裨益於人物、視望之考校一端，功尤宏多矣。壽祺近</w:t>
      </w:r>
    </w:p>
    <w:p w14:paraId="5D72AE34">
      <w:r>
        <w:t>弥多病，學殖都荒，</w:t>
      </w:r>
      <w:r>
        <w:rPr>
          <w:rFonts w:hint="eastAsia" w:eastAsia="宋体"/>
          <w:lang w:eastAsia="zh-CN"/>
        </w:rPr>
        <w:t>《</w:t>
      </w:r>
      <w:r>
        <w:t>經辨</w:t>
      </w:r>
      <w:r>
        <w:rPr>
          <w:rFonts w:hint="eastAsia" w:eastAsia="宋体"/>
          <w:lang w:eastAsia="zh-CN"/>
        </w:rPr>
        <w:t>》</w:t>
      </w:r>
      <w:r>
        <w:t>增多者，約有一卷，然皆淺瑣無足觀。文稿擬擇其半付鋟，中尚</w:t>
      </w:r>
    </w:p>
    <w:p w14:paraId="7FE9D4FE">
      <w:r>
        <w:t>多辯論經義、指陈桑梓利病之作，差与空言搘拄者别Dnk，第功力未深，亦足供覆醬瓿之</w:t>
      </w:r>
    </w:p>
    <w:p w14:paraId="288751C8">
      <w:r>
        <w:t>物QltJ，自嗤且自嘆也。小兒喬樅仍令日侍講堂，誦習經史及古文詞，亦無以異於人。肅</w:t>
      </w:r>
    </w:p>
    <w:p w14:paraId="55F5A5A3">
      <w:r>
        <w:t>此布復，</w:t>
      </w:r>
      <w:r>
        <w:rPr>
          <w:rFonts w:hint="eastAsia" w:eastAsia="宋体"/>
          <w:lang w:eastAsia="zh-CN"/>
        </w:rPr>
        <w:t>（</w:t>
      </w:r>
      <w:r>
        <w:t>祇</w:t>
      </w:r>
      <w:r>
        <w:rPr>
          <w:rFonts w:hint="eastAsia" w:eastAsia="宋体"/>
          <w:lang w:eastAsia="zh-CN"/>
        </w:rPr>
        <w:t>）【</w:t>
      </w:r>
      <w:r>
        <w:t>祗</w:t>
      </w:r>
      <w:r>
        <w:rPr>
          <w:rFonts w:hint="eastAsia" w:eastAsia="宋体"/>
          <w:lang w:eastAsia="zh-CN"/>
        </w:rPr>
        <w:t>】</w:t>
      </w:r>
      <w:r>
        <w:t>叩禔安，伏惟荃鑒敬請年伯大人興居萬福，餘不莊備。年侍陳壽祺</w:t>
      </w:r>
    </w:p>
    <w:p w14:paraId="00741F69">
      <w:r>
        <w:t>頓首。二月初七日狀。</w:t>
      </w:r>
    </w:p>
    <w:p w14:paraId="340AC713">
      <w:r>
        <w:t>【第233页】</w:t>
      </w:r>
    </w:p>
    <w:p w14:paraId="7308A908">
      <w:r>
        <w:t>六</w:t>
      </w:r>
    </w:p>
    <w:p w14:paraId="2C845F98">
      <w:r>
        <w:t>經月不晤，刻切神馳。稔惟起居佳勝諒符心祝。曩偶繙籤帙因憶大著中</w:t>
      </w:r>
      <w:r>
        <w:rPr>
          <w:rFonts w:hint="eastAsia" w:eastAsia="宋体"/>
          <w:lang w:eastAsia="zh-CN"/>
        </w:rPr>
        <w:t>“</w:t>
      </w:r>
      <w:r>
        <w:t>有紀有</w:t>
      </w:r>
    </w:p>
    <w:p w14:paraId="02E64EDB">
      <w:r>
        <w:t>堂</w:t>
      </w:r>
      <w:r>
        <w:rPr>
          <w:rFonts w:hint="eastAsia" w:eastAsia="宋体"/>
          <w:lang w:eastAsia="zh-CN"/>
        </w:rPr>
        <w:t>”</w:t>
      </w:r>
      <w:r>
        <w:t>一条</w:t>
      </w:r>
    </w:p>
    <w:p w14:paraId="67CFBB69">
      <w:r>
        <w:t>。n</w:t>
      </w:r>
      <w:r>
        <w:rPr>
          <w:rFonts w:hint="eastAsia" w:eastAsia="宋体"/>
          <w:lang w:eastAsia="zh-CN"/>
        </w:rPr>
        <w:t>】</w:t>
      </w:r>
      <w:r>
        <w:t>，又獲二證。</w:t>
      </w:r>
      <w:r>
        <w:rPr>
          <w:rFonts w:hint="eastAsia" w:eastAsia="宋体"/>
          <w:lang w:eastAsia="zh-CN"/>
        </w:rPr>
        <w:t>《</w:t>
      </w:r>
      <w:r>
        <w:t>左傳</w:t>
      </w:r>
      <w:r>
        <w:rPr>
          <w:rFonts w:hint="eastAsia" w:eastAsia="宋体"/>
          <w:lang w:eastAsia="zh-CN"/>
        </w:rPr>
        <w:t>》“</w:t>
      </w:r>
      <w:r>
        <w:t>堂谿氏</w:t>
      </w:r>
      <w:r>
        <w:rPr>
          <w:rFonts w:hint="eastAsia" w:eastAsia="宋体"/>
          <w:lang w:eastAsia="zh-CN"/>
        </w:rPr>
        <w:t>”</w:t>
      </w:r>
      <w:r>
        <w:t>，</w:t>
      </w:r>
      <w:r>
        <w:rPr>
          <w:rFonts w:hint="eastAsia" w:eastAsia="宋体"/>
          <w:lang w:eastAsia="zh-CN"/>
        </w:rPr>
        <w:t>《</w:t>
      </w:r>
      <w:r>
        <w:t>潛夫論</w:t>
      </w:r>
      <w:r>
        <w:rPr>
          <w:rFonts w:hint="eastAsia" w:eastAsia="宋体"/>
          <w:lang w:eastAsia="zh-CN"/>
        </w:rPr>
        <w:t>》</w:t>
      </w:r>
      <w:r>
        <w:t>似作</w:t>
      </w:r>
      <w:r>
        <w:rPr>
          <w:rFonts w:hint="eastAsia" w:eastAsia="宋体"/>
          <w:lang w:eastAsia="zh-CN"/>
        </w:rPr>
        <w:t>“</w:t>
      </w:r>
      <w:r>
        <w:t>棠谿</w:t>
      </w:r>
      <w:r>
        <w:rPr>
          <w:rFonts w:hint="eastAsia" w:eastAsia="宋体"/>
          <w:lang w:eastAsia="zh-CN"/>
        </w:rPr>
        <w:t>”</w:t>
      </w:r>
      <w:r>
        <w:t>Glh。</w:t>
      </w:r>
    </w:p>
    <w:p w14:paraId="75141C4E">
      <w:r>
        <w:rPr>
          <w:rFonts w:hint="eastAsia" w:eastAsia="宋体"/>
          <w:lang w:eastAsia="zh-CN"/>
        </w:rPr>
        <w:t>《</w:t>
      </w:r>
      <w:r>
        <w:t>廣韻</w:t>
      </w:r>
      <w:r>
        <w:rPr>
          <w:rFonts w:hint="eastAsia" w:eastAsia="宋体"/>
          <w:lang w:eastAsia="zh-CN"/>
        </w:rPr>
        <w:t>》“</w:t>
      </w:r>
      <w:r>
        <w:t>棠</w:t>
      </w:r>
      <w:r>
        <w:rPr>
          <w:rFonts w:hint="eastAsia" w:eastAsia="宋体"/>
          <w:lang w:eastAsia="zh-CN"/>
        </w:rPr>
        <w:t>”</w:t>
      </w:r>
      <w:r>
        <w:t>字注，</w:t>
      </w:r>
    </w:p>
    <w:p w14:paraId="2417DA20">
      <w:r>
        <w:t>或即据此。又</w:t>
      </w:r>
      <w:r>
        <w:rPr>
          <w:rFonts w:hint="eastAsia" w:eastAsia="宋体"/>
          <w:lang w:eastAsia="zh-CN"/>
        </w:rPr>
        <w:t>《</w:t>
      </w:r>
      <w:r>
        <w:t>論語</w:t>
      </w:r>
      <w:r>
        <w:rPr>
          <w:rFonts w:hint="eastAsia" w:eastAsia="宋体"/>
          <w:lang w:eastAsia="zh-CN"/>
        </w:rPr>
        <w:t>》</w:t>
      </w:r>
      <w:r>
        <w:t>釋文</w:t>
      </w:r>
      <w:r>
        <w:rPr>
          <w:rFonts w:hint="eastAsia" w:eastAsia="宋体"/>
          <w:lang w:eastAsia="zh-CN"/>
        </w:rPr>
        <w:t>“</w:t>
      </w:r>
      <w:r>
        <w:t>申棖</w:t>
      </w:r>
      <w:r>
        <w:rPr>
          <w:rFonts w:hint="eastAsia" w:eastAsia="宋体"/>
          <w:lang w:eastAsia="zh-CN"/>
        </w:rPr>
        <w:t>”</w:t>
      </w:r>
      <w:r>
        <w:t>Alon，郑君謂</w:t>
      </w:r>
      <w:r>
        <w:rPr>
          <w:rFonts w:hint="eastAsia" w:eastAsia="宋体"/>
          <w:lang w:eastAsia="zh-CN"/>
        </w:rPr>
        <w:t>《</w:t>
      </w:r>
      <w:r>
        <w:t>史記</w:t>
      </w:r>
      <w:r>
        <w:rPr>
          <w:rFonts w:hint="eastAsia" w:eastAsia="宋体"/>
          <w:lang w:eastAsia="zh-CN"/>
        </w:rPr>
        <w:t>》</w:t>
      </w:r>
      <w:r>
        <w:t>作</w:t>
      </w:r>
      <w:r>
        <w:rPr>
          <w:rFonts w:hint="eastAsia" w:eastAsia="宋体"/>
          <w:lang w:eastAsia="zh-CN"/>
        </w:rPr>
        <w:t>“</w:t>
      </w:r>
      <w:r>
        <w:t>申棠</w:t>
      </w:r>
      <w:r>
        <w:rPr>
          <w:rFonts w:hint="eastAsia" w:eastAsia="宋体"/>
          <w:lang w:eastAsia="zh-CN"/>
        </w:rPr>
        <w:t>”</w:t>
      </w:r>
      <w:r>
        <w:t>；而</w:t>
      </w:r>
      <w:r>
        <w:rPr>
          <w:rFonts w:hint="eastAsia" w:eastAsia="宋体"/>
          <w:lang w:eastAsia="zh-CN"/>
        </w:rPr>
        <w:t>《</w:t>
      </w:r>
      <w:r>
        <w:t>史記索隱</w:t>
      </w:r>
      <w:r>
        <w:rPr>
          <w:rFonts w:hint="eastAsia" w:eastAsia="宋体"/>
          <w:lang w:eastAsia="zh-CN"/>
        </w:rPr>
        <w:t>》</w:t>
      </w:r>
      <w:r>
        <w:t>云文翁礼</w:t>
      </w:r>
    </w:p>
    <w:p w14:paraId="11F2D6B8">
      <w:r>
        <w:t>殿圖有</w:t>
      </w:r>
      <w:r>
        <w:rPr>
          <w:rFonts w:hint="eastAsia" w:eastAsia="宋体"/>
          <w:lang w:eastAsia="zh-CN"/>
        </w:rPr>
        <w:t>“</w:t>
      </w:r>
      <w:r>
        <w:t>申堂</w:t>
      </w:r>
      <w:r>
        <w:rPr>
          <w:rFonts w:hint="eastAsia" w:eastAsia="宋体"/>
          <w:lang w:eastAsia="zh-CN"/>
        </w:rPr>
        <w:t>”</w:t>
      </w:r>
      <w:r>
        <w:t>L</w:t>
      </w:r>
      <w:r>
        <w:rPr>
          <w:rFonts w:hint="eastAsia" w:eastAsia="宋体"/>
          <w:lang w:eastAsia="zh-CN"/>
        </w:rPr>
        <w:t>】</w:t>
      </w:r>
      <w:r>
        <w:t>，疑亦以</w:t>
      </w:r>
      <w:r>
        <w:rPr>
          <w:rFonts w:hint="eastAsia" w:eastAsia="宋体"/>
          <w:lang w:eastAsia="zh-CN"/>
        </w:rPr>
        <w:t>“</w:t>
      </w:r>
      <w:r>
        <w:t>棠</w:t>
      </w:r>
      <w:r>
        <w:rPr>
          <w:rFonts w:hint="eastAsia" w:eastAsia="宋体"/>
          <w:lang w:eastAsia="zh-CN"/>
        </w:rPr>
        <w:t>”</w:t>
      </w:r>
      <w:r>
        <w:t>爲</w:t>
      </w:r>
      <w:r>
        <w:rPr>
          <w:rFonts w:hint="eastAsia" w:eastAsia="宋体"/>
          <w:lang w:eastAsia="zh-CN"/>
        </w:rPr>
        <w:t>“</w:t>
      </w:r>
      <w:r>
        <w:t>堂</w:t>
      </w:r>
      <w:r>
        <w:rPr>
          <w:rFonts w:hint="eastAsia" w:eastAsia="宋体"/>
          <w:lang w:eastAsia="zh-CN"/>
        </w:rPr>
        <w:t>”</w:t>
      </w:r>
      <w:r>
        <w:t>也。乞一检原書核之。日來何所述作，見教一二</w:t>
      </w:r>
    </w:p>
    <w:p w14:paraId="14F16853">
      <w:r>
        <w:t>爲幸。筆客童潢，湖州人，囑弟介紹，想宣城諸葛定爲誠懸所許可也LED。遲日趨候，餘</w:t>
      </w:r>
    </w:p>
    <w:p w14:paraId="6E3ADC1F">
      <w:r>
        <w:t>不備。年愚弟陈壽祺頓首白伯申大兄大人同年</w:t>
      </w:r>
    </w:p>
    <w:p w14:paraId="5715A9C7">
      <w:r>
        <w:t>七</w:t>
      </w:r>
    </w:p>
    <w:p w14:paraId="1139AEA4">
      <w:r>
        <w:t>前日接誦手翰，藉悉玉體綏和，深慰憂擣。但雪後恐有数日沍寒，仍宜順時調護爲</w:t>
      </w:r>
    </w:p>
    <w:p w14:paraId="6A6D1351">
      <w:r>
        <w:t>望大課弟業已注，病既，思係新年首課，且題首甚好，輒復草草塞責，昨又録一通，敬呈</w:t>
      </w:r>
    </w:p>
    <w:p w14:paraId="44B73FA2">
      <w:r>
        <w:t>斧藻。第自覺文字兩項，東塗西抹，醜態百露，汗脊無已。非摯愛如大兄，不敢以塵穢視</w:t>
      </w:r>
    </w:p>
    <w:p w14:paraId="08F94015">
      <w:r>
        <w:t>聽。惟祈于疵繆處一一簽出，幸勿恡教。曩所云：輯</w:t>
      </w:r>
      <w:r>
        <w:rPr>
          <w:rFonts w:hint="eastAsia" w:eastAsia="宋体"/>
          <w:lang w:eastAsia="zh-CN"/>
        </w:rPr>
        <w:t>《</w:t>
      </w:r>
      <w:r>
        <w:t>尚書大傳</w:t>
      </w:r>
      <w:r>
        <w:rPr>
          <w:rFonts w:hint="eastAsia" w:eastAsia="宋体"/>
          <w:lang w:eastAsia="zh-CN"/>
        </w:rPr>
        <w:t>》</w:t>
      </w:r>
      <w:r>
        <w:t>者EmD，誤採</w:t>
      </w:r>
      <w:r>
        <w:rPr>
          <w:rFonts w:hint="eastAsia" w:eastAsia="宋体"/>
          <w:lang w:eastAsia="zh-CN"/>
        </w:rPr>
        <w:t>“</w:t>
      </w:r>
      <w:r>
        <w:t>厥兆天子</w:t>
      </w:r>
    </w:p>
    <w:p w14:paraId="09205A21">
      <w:r>
        <w:t>爵</w:t>
      </w:r>
      <w:r>
        <w:rPr>
          <w:rFonts w:hint="eastAsia" w:eastAsia="宋体"/>
          <w:lang w:eastAsia="zh-CN"/>
        </w:rPr>
        <w:t>”</w:t>
      </w:r>
      <w:r>
        <w:t>逸句入</w:t>
      </w:r>
      <w:r>
        <w:rPr>
          <w:rFonts w:hint="eastAsia" w:eastAsia="宋体"/>
          <w:lang w:eastAsia="zh-CN"/>
        </w:rPr>
        <w:t>《</w:t>
      </w:r>
      <w:r>
        <w:t>毋逸</w:t>
      </w:r>
      <w:r>
        <w:rPr>
          <w:rFonts w:hint="eastAsia" w:eastAsia="宋体"/>
          <w:lang w:eastAsia="zh-CN"/>
        </w:rPr>
        <w:t>》</w:t>
      </w:r>
      <w:r>
        <w:t>篇，何以復遺</w:t>
      </w:r>
      <w:r>
        <w:rPr>
          <w:rFonts w:hint="eastAsia" w:eastAsia="宋体"/>
          <w:lang w:eastAsia="zh-CN"/>
        </w:rPr>
        <w:t>“</w:t>
      </w:r>
      <w:r>
        <w:t>大社惟松</w:t>
      </w:r>
      <w:r>
        <w:rPr>
          <w:rFonts w:hint="eastAsia" w:eastAsia="宋体"/>
          <w:lang w:eastAsia="zh-CN"/>
        </w:rPr>
        <w:t>”</w:t>
      </w:r>
      <w:r>
        <w:t>五句？案：明孙之騄輯</w:t>
      </w:r>
      <w:r>
        <w:rPr>
          <w:rFonts w:hint="eastAsia" w:eastAsia="宋体"/>
          <w:lang w:eastAsia="zh-CN"/>
        </w:rPr>
        <w:t>《</w:t>
      </w:r>
      <w:r>
        <w:t>尚書大傳</w:t>
      </w:r>
      <w:r>
        <w:rPr>
          <w:rFonts w:hint="eastAsia" w:eastAsia="宋体"/>
          <w:lang w:eastAsia="zh-CN"/>
        </w:rPr>
        <w:t>》</w:t>
      </w:r>
      <w:r>
        <w:t>，已將此五</w:t>
      </w:r>
    </w:p>
    <w:p w14:paraId="1C7F3861">
      <w:r>
        <w:t>【第234页】</w:t>
      </w:r>
    </w:p>
    <w:p w14:paraId="6B8E2D60">
      <w:r>
        <w:t>句採入，今雅雨堂本無之，當是後人知其語与</w:t>
      </w:r>
      <w:r>
        <w:rPr>
          <w:rFonts w:hint="eastAsia" w:eastAsia="宋体"/>
          <w:lang w:eastAsia="zh-CN"/>
        </w:rPr>
        <w:t>《</w:t>
      </w:r>
      <w:r>
        <w:t>毋逸</w:t>
      </w:r>
      <w:r>
        <w:rPr>
          <w:rFonts w:hint="eastAsia" w:eastAsia="宋体"/>
          <w:lang w:eastAsia="zh-CN"/>
        </w:rPr>
        <w:t>》</w:t>
      </w:r>
      <w:r>
        <w:t>篇絶不相涉，因爲删除耳，未必别有</w:t>
      </w:r>
    </w:p>
    <w:p w14:paraId="05222DBC">
      <w:r>
        <w:t>他故也。足下以爲然否？又</w:t>
      </w:r>
      <w:r>
        <w:rPr>
          <w:rFonts w:hint="eastAsia" w:eastAsia="宋体"/>
          <w:lang w:eastAsia="zh-CN"/>
        </w:rPr>
        <w:t>《</w:t>
      </w:r>
      <w:r>
        <w:t>書傳</w:t>
      </w:r>
      <w:r>
        <w:rPr>
          <w:rFonts w:hint="eastAsia" w:eastAsia="宋体"/>
          <w:lang w:eastAsia="zh-CN"/>
        </w:rPr>
        <w:t>》</w:t>
      </w:r>
      <w:r>
        <w:t>中援</w:t>
      </w:r>
      <w:r>
        <w:rPr>
          <w:rFonts w:hint="eastAsia" w:eastAsia="宋体"/>
          <w:lang w:eastAsia="zh-CN"/>
        </w:rPr>
        <w:t>《</w:t>
      </w:r>
      <w:r>
        <w:t>召誥</w:t>
      </w:r>
      <w:r>
        <w:rPr>
          <w:rFonts w:hint="eastAsia" w:eastAsia="宋体"/>
          <w:lang w:eastAsia="zh-CN"/>
        </w:rPr>
        <w:t>•</w:t>
      </w:r>
      <w:r>
        <w:t>序</w:t>
      </w:r>
      <w:r>
        <w:rPr>
          <w:rFonts w:hint="eastAsia" w:eastAsia="宋体"/>
          <w:lang w:eastAsia="zh-CN"/>
        </w:rPr>
        <w:t>》</w:t>
      </w:r>
      <w:r>
        <w:t>及篇首經文一段，究竟採自何書？幸</w:t>
      </w:r>
    </w:p>
    <w:p w14:paraId="2949A3F7">
      <w:r>
        <w:t>为於</w:t>
      </w:r>
      <w:r>
        <w:rPr>
          <w:rFonts w:hint="eastAsia" w:eastAsia="宋体"/>
          <w:lang w:eastAsia="zh-CN"/>
        </w:rPr>
        <w:t>《</w:t>
      </w:r>
      <w:r>
        <w:t>太平御覽</w:t>
      </w:r>
      <w:r>
        <w:rPr>
          <w:rFonts w:hint="eastAsia" w:eastAsia="宋体"/>
          <w:lang w:eastAsia="zh-CN"/>
        </w:rPr>
        <w:t>》</w:t>
      </w:r>
      <w:r>
        <w:t>等諸類書一检有無，統乞示知。又</w:t>
      </w:r>
      <w:r>
        <w:rPr>
          <w:rFonts w:hint="eastAsia" w:eastAsia="宋体"/>
          <w:lang w:eastAsia="zh-CN"/>
        </w:rPr>
        <w:t>《</w:t>
      </w:r>
      <w:r>
        <w:t>漢書。藝文志</w:t>
      </w:r>
      <w:r>
        <w:rPr>
          <w:rFonts w:hint="eastAsia" w:eastAsia="宋体"/>
          <w:lang w:eastAsia="zh-CN"/>
        </w:rPr>
        <w:t>》</w:t>
      </w:r>
      <w:r>
        <w:t>附注</w:t>
      </w:r>
      <w:r>
        <w:rPr>
          <w:rFonts w:hint="eastAsia" w:eastAsia="宋体"/>
          <w:lang w:eastAsia="zh-CN"/>
        </w:rPr>
        <w:t>《</w:t>
      </w:r>
      <w:r>
        <w:t>歐陽經</w:t>
      </w:r>
      <w:r>
        <w:rPr>
          <w:rFonts w:hint="eastAsia" w:eastAsia="宋体"/>
          <w:lang w:eastAsia="zh-CN"/>
        </w:rPr>
        <w:t>》</w:t>
      </w:r>
      <w:r>
        <w:t>卷數</w:t>
      </w:r>
    </w:p>
    <w:p w14:paraId="7ABCD486">
      <w:r>
        <w:t>閻、惠、王三家俱援之云三十一卷；而明南監板及汲古阁本一作三十二卷，一作二十二</w:t>
      </w:r>
    </w:p>
    <w:p w14:paraId="5C97D6DC">
      <w:r>
        <w:t>卷。汲古閣本上</w:t>
      </w:r>
      <w:r>
        <w:rPr>
          <w:rFonts w:hint="eastAsia" w:eastAsia="宋体"/>
          <w:lang w:eastAsia="zh-CN"/>
        </w:rPr>
        <w:t>“</w:t>
      </w:r>
      <w:r>
        <w:t>二</w:t>
      </w:r>
      <w:r>
        <w:rPr>
          <w:rFonts w:hint="eastAsia" w:eastAsia="宋体"/>
          <w:lang w:eastAsia="zh-CN"/>
        </w:rPr>
        <w:t>”</w:t>
      </w:r>
      <w:r>
        <w:t>字自係誤減一畫，下</w:t>
      </w:r>
      <w:r>
        <w:rPr>
          <w:rFonts w:hint="eastAsia" w:eastAsia="宋体"/>
          <w:lang w:eastAsia="zh-CN"/>
        </w:rPr>
        <w:t>“</w:t>
      </w:r>
      <w:r>
        <w:t>三字則与監本及</w:t>
      </w:r>
      <w:r>
        <w:rPr>
          <w:rFonts w:hint="eastAsia" w:eastAsia="宋体"/>
          <w:lang w:eastAsia="zh-CN"/>
        </w:rPr>
        <w:t>《</w:t>
      </w:r>
      <w:r>
        <w:t>玉海</w:t>
      </w:r>
      <w:r>
        <w:rPr>
          <w:rFonts w:hint="eastAsia" w:eastAsia="宋体"/>
          <w:lang w:eastAsia="zh-CN"/>
        </w:rPr>
        <w:t>》</w:t>
      </w:r>
      <w:r>
        <w:t>卷三十七並同，此當</w:t>
      </w:r>
    </w:p>
    <w:p w14:paraId="48E3B89E">
      <w:r>
        <w:t>是誤筆？抑或亦有可疑者在与？不記殿板</w:t>
      </w:r>
      <w:r>
        <w:rPr>
          <w:rFonts w:hint="eastAsia" w:eastAsia="宋体"/>
          <w:lang w:eastAsia="zh-CN"/>
        </w:rPr>
        <w:t>《</w:t>
      </w:r>
      <w:r>
        <w:t>漢書</w:t>
      </w:r>
      <w:r>
        <w:rPr>
          <w:rFonts w:hint="eastAsia" w:eastAsia="宋体"/>
          <w:lang w:eastAsia="zh-CN"/>
        </w:rPr>
        <w:t>》</w:t>
      </w:r>
      <w:r>
        <w:t>云何，此外或尚有宋、元本可校？或此</w:t>
      </w:r>
    </w:p>
    <w:p w14:paraId="4D952025">
      <w:r>
        <w:t>文别見他書？並懇暇時爲稽覈之。劉向</w:t>
      </w:r>
      <w:r>
        <w:rPr>
          <w:rFonts w:hint="eastAsia" w:eastAsia="宋体"/>
          <w:lang w:eastAsia="zh-CN"/>
        </w:rPr>
        <w:t>《</w:t>
      </w:r>
      <w:r>
        <w:t>别録</w:t>
      </w:r>
      <w:r>
        <w:rPr>
          <w:rFonts w:hint="eastAsia" w:eastAsia="宋体"/>
          <w:lang w:eastAsia="zh-CN"/>
        </w:rPr>
        <w:t>》</w:t>
      </w:r>
      <w:r>
        <w:t>一書條疏羣籍，最爲詳審，惜班孟堅</w:t>
      </w:r>
      <w:r>
        <w:rPr>
          <w:rFonts w:hint="eastAsia" w:eastAsia="宋体"/>
          <w:lang w:eastAsia="zh-CN"/>
        </w:rPr>
        <w:t>《</w:t>
      </w:r>
      <w:r>
        <w:t>藝文</w:t>
      </w:r>
    </w:p>
    <w:p w14:paraId="4937C9B4">
      <w:r>
        <w:t>志</w:t>
      </w:r>
      <w:r>
        <w:rPr>
          <w:rFonts w:hint="eastAsia" w:eastAsia="宋体"/>
          <w:lang w:eastAsia="zh-CN"/>
        </w:rPr>
        <w:t>》</w:t>
      </w:r>
      <w:r>
        <w:t>尟採其説，小顔注復不具。今此書久失，亦一恨事。其見于他書所載及諸子舊書，篇</w:t>
      </w:r>
    </w:p>
    <w:p w14:paraId="1BA722DC">
      <w:r>
        <w:t>首校上序略見梗槩，尚可纂輯一二。又</w:t>
      </w:r>
      <w:r>
        <w:rPr>
          <w:rFonts w:hint="eastAsia" w:eastAsia="宋体"/>
          <w:lang w:eastAsia="zh-CN"/>
        </w:rPr>
        <w:t>《</w:t>
      </w:r>
      <w:r>
        <w:t>志</w:t>
      </w:r>
      <w:r>
        <w:rPr>
          <w:rFonts w:hint="eastAsia" w:eastAsia="宋体"/>
          <w:lang w:eastAsia="zh-CN"/>
        </w:rPr>
        <w:t>》</w:t>
      </w:r>
      <w:r>
        <w:t>所不載諸書，見</w:t>
      </w:r>
      <w:r>
        <w:rPr>
          <w:rFonts w:hint="eastAsia" w:eastAsia="宋体"/>
          <w:lang w:eastAsia="zh-CN"/>
        </w:rPr>
        <w:t>《</w:t>
      </w:r>
      <w:r>
        <w:t>隋。經籍志</w:t>
      </w:r>
      <w:r>
        <w:rPr>
          <w:rFonts w:hint="eastAsia" w:eastAsia="宋体"/>
          <w:lang w:eastAsia="zh-CN"/>
        </w:rPr>
        <w:t>》</w:t>
      </w:r>
      <w:r>
        <w:t>者，或疑出依</w:t>
      </w:r>
    </w:p>
    <w:p w14:paraId="34A0BACA">
      <w:r>
        <w:t>託，姑不論。即以</w:t>
      </w:r>
      <w:r>
        <w:rPr>
          <w:rFonts w:hint="eastAsia" w:eastAsia="宋体"/>
          <w:lang w:eastAsia="zh-CN"/>
        </w:rPr>
        <w:t>《</w:t>
      </w:r>
      <w:r>
        <w:t>漢書</w:t>
      </w:r>
      <w:r>
        <w:rPr>
          <w:rFonts w:hint="eastAsia" w:eastAsia="宋体"/>
          <w:lang w:eastAsia="zh-CN"/>
        </w:rPr>
        <w:t>》</w:t>
      </w:r>
      <w:r>
        <w:t>攷之，如</w:t>
      </w:r>
      <w:r>
        <w:rPr>
          <w:rFonts w:hint="eastAsia" w:eastAsia="宋体"/>
          <w:lang w:eastAsia="zh-CN"/>
        </w:rPr>
        <w:t>《</w:t>
      </w:r>
      <w:r>
        <w:t>儒林传</w:t>
      </w:r>
      <w:r>
        <w:rPr>
          <w:rFonts w:hint="eastAsia" w:eastAsia="宋体"/>
          <w:lang w:eastAsia="zh-CN"/>
        </w:rPr>
        <w:t>》</w:t>
      </w:r>
      <w:r>
        <w:t>中之王同</w:t>
      </w:r>
      <w:r>
        <w:rPr>
          <w:rFonts w:hint="eastAsia" w:eastAsia="宋体"/>
          <w:lang w:eastAsia="zh-CN"/>
        </w:rPr>
        <w:t>《</w:t>
      </w:r>
      <w:r>
        <w:t>易传</w:t>
      </w:r>
      <w:r>
        <w:rPr>
          <w:rFonts w:hint="eastAsia" w:eastAsia="宋体"/>
          <w:lang w:eastAsia="zh-CN"/>
        </w:rPr>
        <w:t>》</w:t>
      </w:r>
      <w:r>
        <w:t>，張無故、秦恭</w:t>
      </w:r>
      <w:r>
        <w:rPr>
          <w:rFonts w:hint="eastAsia" w:eastAsia="宋体"/>
          <w:lang w:eastAsia="zh-CN"/>
        </w:rPr>
        <w:t>《</w:t>
      </w:r>
      <w:r>
        <w:t>尚書章句</w:t>
      </w:r>
      <w:r>
        <w:rPr>
          <w:rFonts w:hint="eastAsia" w:eastAsia="宋体"/>
          <w:lang w:eastAsia="zh-CN"/>
        </w:rPr>
        <w:t>》</w:t>
      </w:r>
      <w:r>
        <w:t>，賈</w:t>
      </w:r>
    </w:p>
    <w:p w14:paraId="26CD7734">
      <w:pPr>
        <w:rPr>
          <w:rFonts w:hint="eastAsia" w:eastAsia="宋体"/>
          <w:lang w:eastAsia="zh-CN"/>
        </w:rPr>
      </w:pPr>
      <w:r>
        <w:t>誼</w:t>
      </w:r>
      <w:r>
        <w:rPr>
          <w:rFonts w:hint="eastAsia" w:eastAsia="宋体"/>
          <w:lang w:eastAsia="zh-CN"/>
        </w:rPr>
        <w:t>《</w:t>
      </w:r>
      <w:r>
        <w:t>左氏传訓故</w:t>
      </w:r>
      <w:r>
        <w:rPr>
          <w:rFonts w:hint="eastAsia" w:eastAsia="宋体"/>
          <w:lang w:eastAsia="zh-CN"/>
        </w:rPr>
        <w:t>》</w:t>
      </w:r>
      <w:r>
        <w:t>、</w:t>
      </w:r>
      <w:r>
        <w:rPr>
          <w:rFonts w:hint="eastAsia" w:eastAsia="宋体"/>
          <w:lang w:eastAsia="zh-CN"/>
        </w:rPr>
        <w:t>《</w:t>
      </w:r>
      <w:r>
        <w:t>疏氏春秋</w:t>
      </w:r>
      <w:r>
        <w:rPr>
          <w:rFonts w:hint="eastAsia" w:eastAsia="宋体"/>
          <w:lang w:eastAsia="zh-CN"/>
        </w:rPr>
        <w:t>》</w:t>
      </w:r>
      <w:r>
        <w:t>；此外，如楚元王</w:t>
      </w:r>
      <w:r>
        <w:rPr>
          <w:rFonts w:hint="eastAsia" w:eastAsia="宋体"/>
          <w:lang w:eastAsia="zh-CN"/>
        </w:rPr>
        <w:t>《</w:t>
      </w:r>
      <w:r>
        <w:t>詩傳</w:t>
      </w:r>
      <w:r>
        <w:rPr>
          <w:rFonts w:hint="eastAsia" w:eastAsia="宋体"/>
          <w:lang w:eastAsia="zh-CN"/>
        </w:rPr>
        <w:t>》</w:t>
      </w:r>
      <w:r>
        <w:t>，劉歆</w:t>
      </w:r>
      <w:r>
        <w:rPr>
          <w:rFonts w:hint="eastAsia" w:eastAsia="宋体"/>
          <w:lang w:eastAsia="zh-CN"/>
        </w:rPr>
        <w:t>《</w:t>
      </w:r>
      <w:r>
        <w:t>左氏章句</w:t>
      </w:r>
      <w:r>
        <w:rPr>
          <w:rFonts w:hint="eastAsia" w:eastAsia="宋体"/>
          <w:lang w:eastAsia="zh-CN"/>
        </w:rPr>
        <w:t>》</w:t>
      </w:r>
      <w:r>
        <w:t>，董子説</w:t>
      </w:r>
      <w:r>
        <w:rPr>
          <w:rFonts w:hint="eastAsia" w:eastAsia="宋体"/>
          <w:lang w:eastAsia="zh-CN"/>
        </w:rPr>
        <w:t>《</w:t>
      </w:r>
      <w:r>
        <w:t>春秋</w:t>
      </w:r>
      <w:r>
        <w:rPr>
          <w:rFonts w:hint="eastAsia" w:eastAsia="宋体"/>
          <w:lang w:eastAsia="zh-CN"/>
        </w:rPr>
        <w:t>》</w:t>
      </w:r>
    </w:p>
    <w:p w14:paraId="4C94CB5B">
      <w:r>
        <w:rPr>
          <w:rFonts w:hint="eastAsia" w:eastAsia="宋体"/>
          <w:lang w:eastAsia="zh-CN"/>
        </w:rPr>
        <w:t>《</w:t>
      </w:r>
      <w:r>
        <w:t>玉杯</w:t>
      </w:r>
      <w:r>
        <w:rPr>
          <w:rFonts w:hint="eastAsia" w:eastAsia="宋体"/>
          <w:lang w:eastAsia="zh-CN"/>
        </w:rPr>
        <w:t>》</w:t>
      </w:r>
      <w:r>
        <w:t>、</w:t>
      </w:r>
      <w:r>
        <w:rPr>
          <w:rFonts w:hint="eastAsia" w:eastAsia="宋体"/>
          <w:lang w:eastAsia="zh-CN"/>
        </w:rPr>
        <w:t>《</w:t>
      </w:r>
      <w:r>
        <w:t>蕃露</w:t>
      </w:r>
      <w:r>
        <w:rPr>
          <w:rFonts w:hint="eastAsia" w:eastAsia="宋体"/>
          <w:lang w:eastAsia="zh-CN"/>
        </w:rPr>
        <w:t>》</w:t>
      </w:r>
      <w:r>
        <w:t>、</w:t>
      </w:r>
      <w:r>
        <w:rPr>
          <w:rFonts w:hint="eastAsia" w:eastAsia="宋体"/>
          <w:lang w:eastAsia="zh-CN"/>
        </w:rPr>
        <w:t>《</w:t>
      </w:r>
      <w:r>
        <w:t>清明</w:t>
      </w:r>
      <w:r>
        <w:rPr>
          <w:rFonts w:hint="eastAsia" w:eastAsia="宋体"/>
          <w:lang w:eastAsia="zh-CN"/>
        </w:rPr>
        <w:t>》</w:t>
      </w:r>
      <w:r>
        <w:t>、</w:t>
      </w:r>
      <w:r>
        <w:rPr>
          <w:rFonts w:hint="eastAsia" w:eastAsia="宋体"/>
          <w:lang w:eastAsia="zh-CN"/>
        </w:rPr>
        <w:t>《</w:t>
      </w:r>
      <w:r>
        <w:t>竹林</w:t>
      </w:r>
      <w:r>
        <w:rPr>
          <w:rFonts w:hint="eastAsia" w:eastAsia="宋体"/>
          <w:lang w:eastAsia="zh-CN"/>
        </w:rPr>
        <w:t>》</w:t>
      </w:r>
      <w:r>
        <w:t>之属数十篇，各見本传。其他則</w:t>
      </w:r>
      <w:r>
        <w:rPr>
          <w:rFonts w:hint="eastAsia" w:eastAsia="宋体"/>
          <w:lang w:eastAsia="zh-CN"/>
        </w:rPr>
        <w:t>《</w:t>
      </w:r>
      <w:r>
        <w:t>冥氏春秋</w:t>
      </w:r>
      <w:r>
        <w:rPr>
          <w:rFonts w:hint="eastAsia" w:eastAsia="宋体"/>
          <w:lang w:eastAsia="zh-CN"/>
        </w:rPr>
        <w:t>》</w:t>
      </w:r>
      <w:r>
        <w:t>、叔孙通</w:t>
      </w:r>
      <w:r>
        <w:rPr>
          <w:rFonts w:hint="eastAsia" w:eastAsia="宋体"/>
          <w:lang w:eastAsia="zh-CN"/>
        </w:rPr>
        <w:t>《</w:t>
      </w:r>
      <w:r>
        <w:t>漢</w:t>
      </w:r>
    </w:p>
    <w:p w14:paraId="1A0CE9DA">
      <w:pPr>
        <w:rPr>
          <w:rFonts w:hint="eastAsia" w:eastAsia="宋体"/>
          <w:lang w:eastAsia="zh-CN"/>
        </w:rPr>
      </w:pPr>
      <w:r>
        <w:t>禮器制度</w:t>
      </w:r>
      <w:r>
        <w:rPr>
          <w:rFonts w:hint="eastAsia" w:eastAsia="宋体"/>
          <w:lang w:eastAsia="zh-CN"/>
        </w:rPr>
        <w:t>》</w:t>
      </w:r>
      <w:r>
        <w:t>，見鄭君三</w:t>
      </w:r>
      <w:r>
        <w:rPr>
          <w:rFonts w:hint="eastAsia" w:eastAsia="宋体"/>
          <w:lang w:eastAsia="zh-CN"/>
        </w:rPr>
        <w:t>《</w:t>
      </w:r>
      <w:r>
        <w:t>禮</w:t>
      </w:r>
      <w:r>
        <w:rPr>
          <w:rFonts w:hint="eastAsia" w:eastAsia="宋体"/>
          <w:lang w:eastAsia="zh-CN"/>
        </w:rPr>
        <w:t>》</w:t>
      </w:r>
      <w:r>
        <w:t>注。魏文侯</w:t>
      </w:r>
      <w:r>
        <w:rPr>
          <w:rFonts w:hint="eastAsia" w:eastAsia="宋体"/>
          <w:lang w:eastAsia="zh-CN"/>
        </w:rPr>
        <w:t>《</w:t>
      </w:r>
      <w:r>
        <w:t>孝經传</w:t>
      </w:r>
      <w:r>
        <w:rPr>
          <w:rFonts w:hint="eastAsia" w:eastAsia="宋体"/>
          <w:lang w:eastAsia="zh-CN"/>
        </w:rPr>
        <w:t>》</w:t>
      </w:r>
      <w:r>
        <w:t>，見</w:t>
      </w:r>
      <w:r>
        <w:rPr>
          <w:rFonts w:hint="eastAsia" w:eastAsia="宋体"/>
          <w:lang w:eastAsia="zh-CN"/>
        </w:rPr>
        <w:t>《</w:t>
      </w:r>
      <w:r>
        <w:t>續漢</w:t>
      </w:r>
      <w:r>
        <w:rPr>
          <w:rFonts w:hint="eastAsia" w:eastAsia="宋体"/>
          <w:lang w:eastAsia="zh-CN"/>
        </w:rPr>
        <w:t>》</w:t>
      </w:r>
      <w:r>
        <w:t>，</w:t>
      </w:r>
      <w:r>
        <w:rPr>
          <w:rFonts w:hint="eastAsia" w:eastAsia="宋体"/>
          <w:lang w:eastAsia="zh-CN"/>
        </w:rPr>
        <w:t>《</w:t>
      </w:r>
      <w:r>
        <w:t>祭祀志</w:t>
      </w:r>
      <w:r>
        <w:rPr>
          <w:rFonts w:hint="eastAsia" w:eastAsia="宋体"/>
          <w:lang w:eastAsia="zh-CN"/>
        </w:rPr>
        <w:t>》</w:t>
      </w:r>
      <w:r>
        <w:t>載蔡邕</w:t>
      </w:r>
      <w:r>
        <w:rPr>
          <w:rFonts w:hint="eastAsia" w:eastAsia="宋体"/>
          <w:lang w:eastAsia="zh-CN"/>
        </w:rPr>
        <w:t>《</w:t>
      </w:r>
      <w:r>
        <w:t>明堂論</w:t>
      </w:r>
      <w:r>
        <w:rPr>
          <w:rFonts w:hint="eastAsia" w:eastAsia="宋体"/>
          <w:lang w:eastAsia="zh-CN"/>
        </w:rPr>
        <w:t>》</w:t>
      </w:r>
    </w:p>
    <w:p w14:paraId="443097FD">
      <w:r>
        <w:t>朱普、牟卿</w:t>
      </w:r>
      <w:r>
        <w:rPr>
          <w:rFonts w:hint="eastAsia" w:eastAsia="宋体"/>
          <w:lang w:eastAsia="zh-CN"/>
        </w:rPr>
        <w:t>《</w:t>
      </w:r>
      <w:r>
        <w:t>尚書章句</w:t>
      </w:r>
      <w:r>
        <w:rPr>
          <w:rFonts w:hint="eastAsia" w:eastAsia="宋体"/>
          <w:lang w:eastAsia="zh-CN"/>
        </w:rPr>
        <w:t>》</w:t>
      </w:r>
      <w:r>
        <w:t>，橋仁</w:t>
      </w:r>
      <w:r>
        <w:rPr>
          <w:rFonts w:hint="eastAsia" w:eastAsia="宋体"/>
          <w:lang w:eastAsia="zh-CN"/>
        </w:rPr>
        <w:t>《</w:t>
      </w:r>
      <w:r>
        <w:t>禮記章句</w:t>
      </w:r>
      <w:r>
        <w:rPr>
          <w:rFonts w:hint="eastAsia" w:eastAsia="宋体"/>
          <w:lang w:eastAsia="zh-CN"/>
        </w:rPr>
        <w:t>》</w:t>
      </w:r>
      <w:r>
        <w:t>，尹更始等五家</w:t>
      </w:r>
      <w:r>
        <w:rPr>
          <w:rFonts w:hint="eastAsia" w:eastAsia="宋体"/>
          <w:lang w:eastAsia="zh-CN"/>
        </w:rPr>
        <w:t>《</w:t>
      </w:r>
      <w:r>
        <w:t>榖梁</w:t>
      </w:r>
      <w:r>
        <w:rPr>
          <w:rFonts w:hint="eastAsia" w:eastAsia="宋体"/>
          <w:lang w:eastAsia="zh-CN"/>
        </w:rPr>
        <w:t>》</w:t>
      </w:r>
      <w:r>
        <w:t>説，</w:t>
      </w:r>
      <w:r>
        <w:rPr>
          <w:rFonts w:hint="eastAsia" w:eastAsia="宋体"/>
          <w:lang w:eastAsia="zh-CN"/>
        </w:rPr>
        <w:t>《</w:t>
      </w:r>
      <w:r>
        <w:t>志</w:t>
      </w:r>
      <w:r>
        <w:rPr>
          <w:rFonts w:hint="eastAsia" w:eastAsia="宋体"/>
          <w:lang w:eastAsia="zh-CN"/>
        </w:rPr>
        <w:t>》</w:t>
      </w:r>
      <w:r>
        <w:t>惟載</w:t>
      </w:r>
      <w:r>
        <w:rPr>
          <w:rFonts w:hint="eastAsia" w:eastAsia="宋体"/>
          <w:lang w:eastAsia="zh-CN"/>
        </w:rPr>
        <w:t>《</w:t>
      </w:r>
      <w:r>
        <w:t>榖梁章句</w:t>
      </w:r>
      <w:r>
        <w:rPr>
          <w:rFonts w:hint="eastAsia" w:eastAsia="宋体"/>
          <w:lang w:eastAsia="zh-CN"/>
        </w:rPr>
        <w:t>》</w:t>
      </w:r>
      <w:r>
        <w:t>三十三</w:t>
      </w:r>
    </w:p>
    <w:p w14:paraId="270D483A">
      <w:pPr>
        <w:rPr>
          <w:rFonts w:hint="eastAsia" w:eastAsia="宋体"/>
          <w:lang w:eastAsia="zh-CN"/>
        </w:rPr>
      </w:pPr>
      <w:r>
        <w:t>篇、疑即</w:t>
      </w:r>
      <w:r>
        <w:rPr>
          <w:rFonts w:hint="eastAsia" w:eastAsia="宋体"/>
          <w:lang w:eastAsia="zh-CN"/>
        </w:rPr>
        <w:t>《</w:t>
      </w:r>
      <w:r>
        <w:t>儒林傳</w:t>
      </w:r>
      <w:r>
        <w:rPr>
          <w:rFonts w:hint="eastAsia" w:eastAsia="宋体"/>
          <w:lang w:eastAsia="zh-CN"/>
        </w:rPr>
        <w:t>》</w:t>
      </w:r>
      <w:r>
        <w:t>所言尹更始章句。其五家説</w:t>
      </w:r>
      <w:r>
        <w:rPr>
          <w:rFonts w:hint="eastAsia" w:eastAsia="宋体"/>
          <w:lang w:eastAsia="zh-CN"/>
        </w:rPr>
        <w:t>•</w:t>
      </w:r>
      <w:r>
        <w:t>蓋即</w:t>
      </w:r>
      <w:r>
        <w:rPr>
          <w:rFonts w:hint="eastAsia" w:eastAsia="宋体"/>
          <w:lang w:eastAsia="zh-CN"/>
        </w:rPr>
        <w:t>《</w:t>
      </w:r>
      <w:r>
        <w:t>志</w:t>
      </w:r>
      <w:r>
        <w:rPr>
          <w:rFonts w:hint="eastAsia" w:eastAsia="宋体"/>
          <w:lang w:eastAsia="zh-CN"/>
        </w:rPr>
        <w:t>》</w:t>
      </w:r>
      <w:r>
        <w:t>中之</w:t>
      </w:r>
      <w:r>
        <w:rPr>
          <w:rFonts w:hint="eastAsia" w:eastAsia="宋体"/>
          <w:lang w:eastAsia="zh-CN"/>
        </w:rPr>
        <w:t>《</w:t>
      </w:r>
      <w:r>
        <w:t>議奏</w:t>
      </w:r>
      <w:r>
        <w:rPr>
          <w:rFonts w:hint="eastAsia" w:eastAsia="宋体"/>
          <w:lang w:eastAsia="zh-CN"/>
        </w:rPr>
        <w:t>》</w:t>
      </w:r>
      <w:r>
        <w:t>三十九篇與？見</w:t>
      </w:r>
      <w:r>
        <w:rPr>
          <w:rFonts w:hint="eastAsia" w:eastAsia="宋体"/>
          <w:lang w:eastAsia="zh-CN"/>
        </w:rPr>
        <w:t>《</w:t>
      </w:r>
      <w:r>
        <w:t>後漢書</w:t>
      </w:r>
      <w:r>
        <w:rPr>
          <w:rFonts w:hint="eastAsia" w:eastAsia="宋体"/>
          <w:lang w:eastAsia="zh-CN"/>
        </w:rPr>
        <w:t>》</w:t>
      </w:r>
      <w:r>
        <w:t>。二戴</w:t>
      </w:r>
      <w:r>
        <w:rPr>
          <w:rFonts w:hint="eastAsia" w:eastAsia="宋体"/>
          <w:lang w:eastAsia="zh-CN"/>
        </w:rPr>
        <w:t>《</w:t>
      </w:r>
      <w:r>
        <w:t>禮記</w:t>
      </w:r>
      <w:r>
        <w:rPr>
          <w:rFonts w:hint="eastAsia" w:eastAsia="宋体"/>
          <w:lang w:eastAsia="zh-CN"/>
        </w:rPr>
        <w:t>》</w:t>
      </w:r>
    </w:p>
    <w:p w14:paraId="76878C5D">
      <w:r>
        <w:t>【第235页】</w:t>
      </w:r>
    </w:p>
    <w:p w14:paraId="588E74FD">
      <w:pPr>
        <w:rPr>
          <w:rFonts w:hint="eastAsia" w:eastAsia="宋体"/>
          <w:lang w:eastAsia="zh-CN"/>
        </w:rPr>
      </w:pPr>
      <w:r>
        <w:t>四十九篇，兩漢传授已久。亦宜别爲著録，仿劉向</w:t>
      </w:r>
      <w:r>
        <w:rPr>
          <w:rFonts w:hint="eastAsia" w:eastAsia="宋体"/>
          <w:lang w:eastAsia="zh-CN"/>
        </w:rPr>
        <w:t>《</w:t>
      </w:r>
      <w:r>
        <w:t>别録</w:t>
      </w:r>
      <w:r>
        <w:rPr>
          <w:rFonts w:hint="eastAsia" w:eastAsia="宋体"/>
          <w:lang w:eastAsia="zh-CN"/>
        </w:rPr>
        <w:t>》</w:t>
      </w:r>
      <w:r>
        <w:t>載</w:t>
      </w:r>
      <w:r>
        <w:rPr>
          <w:rFonts w:hint="eastAsia" w:eastAsia="宋体"/>
          <w:lang w:eastAsia="zh-CN"/>
        </w:rPr>
        <w:t>《</w:t>
      </w:r>
      <w:r>
        <w:t>古文記</w:t>
      </w:r>
      <w:r>
        <w:rPr>
          <w:rFonts w:hint="eastAsia" w:eastAsia="宋体"/>
          <w:lang w:eastAsia="zh-CN"/>
        </w:rPr>
        <w:t>》</w:t>
      </w:r>
      <w:r>
        <w:t>二百四篇，又載</w:t>
      </w:r>
      <w:r>
        <w:rPr>
          <w:rFonts w:hint="eastAsia" w:eastAsia="宋体"/>
          <w:lang w:eastAsia="zh-CN"/>
        </w:rPr>
        <w:t>《</w:t>
      </w:r>
      <w:r>
        <w:t>禮記</w:t>
      </w:r>
      <w:r>
        <w:rPr>
          <w:rFonts w:hint="eastAsia" w:eastAsia="宋体"/>
          <w:lang w:eastAsia="zh-CN"/>
        </w:rPr>
        <w:t>》</w:t>
      </w:r>
    </w:p>
    <w:p w14:paraId="4E60CE73">
      <w:r>
        <w:t>四十九篇；及本</w:t>
      </w:r>
      <w:r>
        <w:rPr>
          <w:rFonts w:hint="eastAsia" w:eastAsia="宋体"/>
          <w:lang w:eastAsia="zh-CN"/>
        </w:rPr>
        <w:t>《</w:t>
      </w:r>
      <w:r>
        <w:t>志</w:t>
      </w:r>
      <w:r>
        <w:rPr>
          <w:rFonts w:hint="eastAsia" w:eastAsia="宋体"/>
          <w:lang w:eastAsia="zh-CN"/>
        </w:rPr>
        <w:t>》</w:t>
      </w:r>
      <w:r>
        <w:t>載</w:t>
      </w:r>
      <w:r>
        <w:rPr>
          <w:rFonts w:hint="eastAsia" w:eastAsia="宋体"/>
          <w:lang w:eastAsia="zh-CN"/>
        </w:rPr>
        <w:t>《</w:t>
      </w:r>
      <w:r>
        <w:t>禮古經</w:t>
      </w:r>
      <w:r>
        <w:rPr>
          <w:rFonts w:hint="eastAsia" w:eastAsia="宋体"/>
          <w:lang w:eastAsia="zh-CN"/>
        </w:rPr>
        <w:t>》</w:t>
      </w:r>
      <w:r>
        <w:t>五十六卷，又載</w:t>
      </w:r>
      <w:r>
        <w:rPr>
          <w:rFonts w:hint="eastAsia" w:eastAsia="宋体"/>
          <w:lang w:eastAsia="zh-CN"/>
        </w:rPr>
        <w:t>《</w:t>
      </w:r>
      <w:r>
        <w:t>經</w:t>
      </w:r>
      <w:r>
        <w:rPr>
          <w:rFonts w:hint="eastAsia" w:eastAsia="宋体"/>
          <w:lang w:eastAsia="zh-CN"/>
        </w:rPr>
        <w:t>》</w:t>
      </w:r>
      <w:r>
        <w:t>十七篇之例爲是。又</w:t>
      </w:r>
      <w:r>
        <w:rPr>
          <w:rFonts w:hint="eastAsia" w:eastAsia="宋体"/>
          <w:lang w:eastAsia="zh-CN"/>
        </w:rPr>
        <w:t>《</w:t>
      </w:r>
      <w:r>
        <w:t>河洛七緯</w:t>
      </w:r>
      <w:r>
        <w:rPr>
          <w:rFonts w:hint="eastAsia" w:eastAsia="宋体"/>
          <w:lang w:eastAsia="zh-CN"/>
        </w:rPr>
        <w:t>》</w:t>
      </w:r>
      <w:r>
        <w:t>雖</w:t>
      </w:r>
    </w:p>
    <w:p w14:paraId="572F93E5">
      <w:r>
        <w:t>相傳起于哀、平亦宜存其篇目。</w:t>
      </w:r>
      <w:r>
        <w:rPr>
          <w:rFonts w:hint="eastAsia" w:eastAsia="宋体"/>
          <w:lang w:eastAsia="zh-CN"/>
        </w:rPr>
        <w:t>《</w:t>
      </w:r>
      <w:r>
        <w:t>史記。封禪書</w:t>
      </w:r>
      <w:r>
        <w:rPr>
          <w:rFonts w:hint="eastAsia" w:eastAsia="宋体"/>
          <w:lang w:eastAsia="zh-CN"/>
        </w:rPr>
        <w:t>》</w:t>
      </w:r>
      <w:r>
        <w:t>所言文帝博士</w:t>
      </w:r>
      <w:r>
        <w:rPr>
          <w:rFonts w:hint="eastAsia" w:eastAsia="宋体"/>
          <w:lang w:eastAsia="zh-CN"/>
        </w:rPr>
        <w:t>“</w:t>
      </w:r>
      <w:r>
        <w:t>王制</w:t>
      </w:r>
      <w:r>
        <w:rPr>
          <w:rFonts w:hint="eastAsia" w:eastAsia="宋体"/>
          <w:lang w:eastAsia="zh-CN"/>
        </w:rPr>
        <w:t>”</w:t>
      </w:r>
      <w:r>
        <w:t>，</w:t>
      </w:r>
      <w:r>
        <w:rPr>
          <w:rFonts w:hint="eastAsia" w:eastAsia="宋体"/>
          <w:lang w:eastAsia="zh-CN"/>
        </w:rPr>
        <w:t>《</w:t>
      </w:r>
      <w:r>
        <w:t>白虎通</w:t>
      </w:r>
      <w:r>
        <w:rPr>
          <w:rFonts w:hint="eastAsia" w:eastAsia="宋体"/>
          <w:lang w:eastAsia="zh-CN"/>
        </w:rPr>
        <w:t>》</w:t>
      </w:r>
      <w:r>
        <w:t>援河间</w:t>
      </w:r>
    </w:p>
    <w:p w14:paraId="5734C6AB">
      <w:r>
        <w:t>獻王、樂元語</w:t>
      </w:r>
    </w:p>
    <w:p w14:paraId="521498FD">
      <w:r>
        <w:t>。</w:t>
      </w:r>
      <w:r>
        <w:rPr>
          <w:rFonts w:hint="eastAsia" w:eastAsia="宋体"/>
          <w:lang w:eastAsia="zh-CN"/>
        </w:rPr>
        <w:t>《</w:t>
      </w:r>
      <w:r>
        <w:t>志</w:t>
      </w:r>
      <w:r>
        <w:rPr>
          <w:rFonts w:hint="eastAsia" w:eastAsia="宋体"/>
          <w:lang w:eastAsia="zh-CN"/>
        </w:rPr>
        <w:t>》</w:t>
      </w:r>
      <w:r>
        <w:t>載</w:t>
      </w:r>
      <w:r>
        <w:rPr>
          <w:rFonts w:hint="eastAsia" w:eastAsia="宋体"/>
          <w:lang w:eastAsia="zh-CN"/>
        </w:rPr>
        <w:t>《</w:t>
      </w:r>
      <w:r>
        <w:t>河間周制</w:t>
      </w:r>
      <w:r>
        <w:rPr>
          <w:rFonts w:hint="eastAsia" w:eastAsia="宋体"/>
          <w:lang w:eastAsia="zh-CN"/>
        </w:rPr>
        <w:t>》</w:t>
      </w:r>
      <w:r>
        <w:t>十八篇，注云：</w:t>
      </w:r>
      <w:r>
        <w:rPr>
          <w:rFonts w:hint="eastAsia" w:eastAsia="宋体"/>
          <w:lang w:eastAsia="zh-CN"/>
        </w:rPr>
        <w:t>“</w:t>
      </w:r>
      <w:r>
        <w:t>似河間獻王所述。</w:t>
      </w:r>
      <w:r>
        <w:rPr>
          <w:rFonts w:hint="eastAsia" w:eastAsia="宋体"/>
          <w:lang w:eastAsia="zh-CN"/>
        </w:rPr>
        <w:t>’</w:t>
      </w:r>
      <w:r>
        <w:t>則非樂元語也。又載</w:t>
      </w:r>
      <w:r>
        <w:rPr>
          <w:rFonts w:hint="eastAsia" w:eastAsia="宋体"/>
          <w:lang w:eastAsia="zh-CN"/>
        </w:rPr>
        <w:t>《</w:t>
      </w:r>
      <w:r>
        <w:t>對上下三雍宫</w:t>
      </w:r>
      <w:r>
        <w:rPr>
          <w:rFonts w:hint="eastAsia" w:eastAsia="宋体"/>
          <w:lang w:eastAsia="zh-CN"/>
        </w:rPr>
        <w:t>》</w:t>
      </w:r>
      <w:r>
        <w:t>三篇，</w:t>
      </w:r>
    </w:p>
    <w:p w14:paraId="4B531D66">
      <w:r>
        <w:rPr>
          <w:rFonts w:hint="eastAsia" w:eastAsia="宋体"/>
          <w:lang w:eastAsia="zh-CN"/>
        </w:rPr>
        <w:t>《</w:t>
      </w:r>
      <w:r>
        <w:t>後漢</w:t>
      </w:r>
      <w:r>
        <w:rPr>
          <w:rFonts w:hint="eastAsia" w:eastAsia="宋体"/>
          <w:lang w:eastAsia="zh-CN"/>
        </w:rPr>
        <w:t>》</w:t>
      </w:r>
      <w:r>
        <w:t>張純謂之河間</w:t>
      </w:r>
      <w:r>
        <w:rPr>
          <w:rFonts w:hint="eastAsia" w:eastAsia="宋体"/>
          <w:lang w:eastAsia="zh-CN"/>
        </w:rPr>
        <w:t>《</w:t>
      </w:r>
      <w:r>
        <w:t>古辟雍記</w:t>
      </w:r>
      <w:r>
        <w:rPr>
          <w:rFonts w:hint="eastAsia" w:eastAsia="宋体"/>
          <w:lang w:eastAsia="zh-CN"/>
        </w:rPr>
        <w:t>》</w:t>
      </w:r>
      <w:r>
        <w:t>。則亦非樂元語矣。</w:t>
      </w:r>
      <w:r>
        <w:rPr>
          <w:rFonts w:hint="eastAsia" w:eastAsia="宋体"/>
          <w:lang w:eastAsia="zh-CN"/>
        </w:rPr>
        <w:t>《</w:t>
      </w:r>
      <w:r>
        <w:t>史記</w:t>
      </w:r>
      <w:r>
        <w:rPr>
          <w:rFonts w:hint="eastAsia" w:eastAsia="宋体"/>
          <w:lang w:eastAsia="zh-CN"/>
        </w:rPr>
        <w:t>》</w:t>
      </w:r>
      <w:r>
        <w:t>注援</w:t>
      </w:r>
      <w:r>
        <w:rPr>
          <w:rFonts w:hint="eastAsia" w:eastAsia="宋体"/>
          <w:lang w:eastAsia="zh-CN"/>
        </w:rPr>
        <w:t>《</w:t>
      </w:r>
      <w:r>
        <w:t>七略</w:t>
      </w:r>
      <w:r>
        <w:rPr>
          <w:rFonts w:hint="eastAsia" w:eastAsia="宋体"/>
          <w:lang w:eastAsia="zh-CN"/>
        </w:rPr>
        <w:t>》</w:t>
      </w:r>
      <w:r>
        <w:t>載太史公素王妙論，</w:t>
      </w:r>
      <w:r>
        <w:rPr>
          <w:rFonts w:hint="eastAsia" w:eastAsia="宋体"/>
          <w:lang w:eastAsia="zh-CN"/>
        </w:rPr>
        <w:t>《</w:t>
      </w:r>
      <w:r>
        <w:t>晉書。刑</w:t>
      </w:r>
    </w:p>
    <w:p w14:paraId="01CEA850">
      <w:r>
        <w:t>法志</w:t>
      </w:r>
      <w:r>
        <w:rPr>
          <w:rFonts w:hint="eastAsia" w:eastAsia="宋体"/>
          <w:lang w:eastAsia="zh-CN"/>
        </w:rPr>
        <w:t>》</w:t>
      </w:r>
      <w:r>
        <w:t>載</w:t>
      </w:r>
      <w:r>
        <w:rPr>
          <w:rFonts w:hint="eastAsia" w:eastAsia="宋体"/>
          <w:lang w:eastAsia="zh-CN"/>
        </w:rPr>
        <w:t>《</w:t>
      </w:r>
      <w:r>
        <w:t>漢律</w:t>
      </w:r>
      <w:r>
        <w:rPr>
          <w:rFonts w:hint="eastAsia" w:eastAsia="宋体"/>
          <w:lang w:eastAsia="zh-CN"/>
        </w:rPr>
        <w:t>》</w:t>
      </w:r>
      <w:r>
        <w:t>六十篇、</w:t>
      </w:r>
      <w:r>
        <w:rPr>
          <w:rFonts w:hint="eastAsia" w:eastAsia="宋体"/>
          <w:lang w:eastAsia="zh-CN"/>
        </w:rPr>
        <w:t>《</w:t>
      </w:r>
      <w:r>
        <w:t>漢令</w:t>
      </w:r>
      <w:r>
        <w:rPr>
          <w:rFonts w:hint="eastAsia" w:eastAsia="宋体"/>
          <w:lang w:eastAsia="zh-CN"/>
        </w:rPr>
        <w:t>》</w:t>
      </w:r>
      <w:r>
        <w:t>三百餘篇，</w:t>
      </w:r>
      <w:r>
        <w:rPr>
          <w:rFonts w:hint="eastAsia" w:eastAsia="宋体"/>
          <w:lang w:eastAsia="zh-CN"/>
        </w:rPr>
        <w:t>《</w:t>
      </w:r>
      <w:r>
        <w:t>後漢書。光武</w:t>
      </w:r>
      <w:r>
        <w:rPr>
          <w:rFonts w:hint="eastAsia" w:eastAsia="宋体"/>
          <w:lang w:eastAsia="zh-CN"/>
        </w:rPr>
        <w:t>》</w:t>
      </w:r>
      <w:r>
        <w:t>援黄石公記前漢，</w:t>
      </w:r>
      <w:r>
        <w:rPr>
          <w:rFonts w:hint="eastAsia" w:eastAsia="宋体"/>
          <w:lang w:eastAsia="zh-CN"/>
        </w:rPr>
        <w:t>《</w:t>
      </w:r>
      <w:r>
        <w:t>天文志</w:t>
      </w:r>
      <w:r>
        <w:rPr>
          <w:rFonts w:hint="eastAsia" w:eastAsia="宋体"/>
          <w:lang w:eastAsia="zh-CN"/>
        </w:rPr>
        <w:t>》</w:t>
      </w:r>
      <w:r>
        <w:t>援</w:t>
      </w:r>
    </w:p>
    <w:p w14:paraId="4DBAAF73">
      <w:r>
        <w:t>夏氏</w:t>
      </w:r>
      <w:r>
        <w:rPr>
          <w:rFonts w:hint="eastAsia" w:eastAsia="宋体"/>
          <w:lang w:eastAsia="zh-CN"/>
        </w:rPr>
        <w:t>《</w:t>
      </w:r>
      <w:r>
        <w:t>日月传</w:t>
      </w:r>
      <w:r>
        <w:rPr>
          <w:rFonts w:hint="eastAsia" w:eastAsia="宋体"/>
          <w:lang w:eastAsia="zh-CN"/>
        </w:rPr>
        <w:t>》</w:t>
      </w:r>
      <w:r>
        <w:t>、</w:t>
      </w:r>
      <w:r>
        <w:rPr>
          <w:rFonts w:hint="eastAsia" w:eastAsia="宋体"/>
          <w:lang w:eastAsia="zh-CN"/>
        </w:rPr>
        <w:t>《</w:t>
      </w:r>
      <w:r>
        <w:t>星传</w:t>
      </w:r>
      <w:r>
        <w:rPr>
          <w:rFonts w:hint="eastAsia" w:eastAsia="宋体"/>
          <w:lang w:eastAsia="zh-CN"/>
        </w:rPr>
        <w:t>》</w:t>
      </w:r>
      <w:r>
        <w:t>，</w:t>
      </w:r>
      <w:r>
        <w:rPr>
          <w:rFonts w:hint="eastAsia" w:eastAsia="宋体"/>
          <w:lang w:eastAsia="zh-CN"/>
        </w:rPr>
        <w:t>《</w:t>
      </w:r>
      <w:r>
        <w:t>郎顓傳</w:t>
      </w:r>
      <w:r>
        <w:rPr>
          <w:rFonts w:hint="eastAsia" w:eastAsia="宋体"/>
          <w:lang w:eastAsia="zh-CN"/>
        </w:rPr>
        <w:t>》</w:t>
      </w:r>
      <w:r>
        <w:t>援</w:t>
      </w:r>
      <w:r>
        <w:rPr>
          <w:rFonts w:hint="eastAsia" w:eastAsia="宋体"/>
          <w:lang w:eastAsia="zh-CN"/>
        </w:rPr>
        <w:t>《</w:t>
      </w:r>
      <w:r>
        <w:t>石氏星經</w:t>
      </w:r>
      <w:r>
        <w:rPr>
          <w:rFonts w:hint="eastAsia" w:eastAsia="宋体"/>
          <w:lang w:eastAsia="zh-CN"/>
        </w:rPr>
        <w:t>》</w:t>
      </w:r>
      <w:r>
        <w:t>，</w:t>
      </w:r>
      <w:r>
        <w:rPr>
          <w:rFonts w:hint="eastAsia" w:eastAsia="宋体"/>
          <w:lang w:eastAsia="zh-CN"/>
        </w:rPr>
        <w:t>《</w:t>
      </w:r>
      <w:r>
        <w:t>周礼</w:t>
      </w:r>
      <w:r>
        <w:rPr>
          <w:rFonts w:hint="eastAsia" w:eastAsia="宋体"/>
          <w:lang w:eastAsia="zh-CN"/>
        </w:rPr>
        <w:t>》</w:t>
      </w:r>
      <w:r>
        <w:t>注援</w:t>
      </w:r>
      <w:r>
        <w:rPr>
          <w:rFonts w:hint="eastAsia" w:eastAsia="宋体"/>
          <w:lang w:eastAsia="zh-CN"/>
        </w:rPr>
        <w:t>《</w:t>
      </w:r>
      <w:r>
        <w:t>甘氏星經</w:t>
      </w:r>
      <w:r>
        <w:rPr>
          <w:rFonts w:hint="eastAsia" w:eastAsia="宋体"/>
          <w:lang w:eastAsia="zh-CN"/>
        </w:rPr>
        <w:t>》</w:t>
      </w:r>
      <w:r>
        <w:t>。以上各種就耳</w:t>
      </w:r>
    </w:p>
    <w:p w14:paraId="5DBAFC25">
      <w:r>
        <w:t>目近者疏之，皆班</w:t>
      </w:r>
      <w:r>
        <w:rPr>
          <w:rFonts w:hint="eastAsia" w:eastAsia="宋体"/>
          <w:lang w:eastAsia="zh-CN"/>
        </w:rPr>
        <w:t>《</w:t>
      </w:r>
      <w:r>
        <w:t>志</w:t>
      </w:r>
      <w:r>
        <w:rPr>
          <w:rFonts w:hint="eastAsia" w:eastAsia="宋体"/>
          <w:lang w:eastAsia="zh-CN"/>
        </w:rPr>
        <w:t>》</w:t>
      </w:r>
      <w:r>
        <w:t>所遺也。擬仿王厚齋</w:t>
      </w:r>
      <w:r>
        <w:rPr>
          <w:rFonts w:hint="eastAsia" w:eastAsia="宋体"/>
          <w:lang w:eastAsia="zh-CN"/>
        </w:rPr>
        <w:t>《</w:t>
      </w:r>
      <w:r>
        <w:t>漢志考</w:t>
      </w:r>
      <w:r>
        <w:rPr>
          <w:rFonts w:hint="eastAsia" w:eastAsia="宋体"/>
          <w:lang w:eastAsia="zh-CN"/>
        </w:rPr>
        <w:t>》</w:t>
      </w:r>
      <w:r>
        <w:t>罔羅散失，以</w:t>
      </w:r>
      <w:r>
        <w:rPr>
          <w:rFonts w:hint="eastAsia" w:eastAsia="宋体"/>
          <w:lang w:eastAsia="zh-CN"/>
        </w:rPr>
        <w:t>《</w:t>
      </w:r>
      <w:r>
        <w:t>别録</w:t>
      </w:r>
      <w:r>
        <w:rPr>
          <w:rFonts w:hint="eastAsia" w:eastAsia="宋体"/>
          <w:lang w:eastAsia="zh-CN"/>
        </w:rPr>
        <w:t>》</w:t>
      </w:r>
      <w:r>
        <w:t>爲主，傅以諸</w:t>
      </w:r>
    </w:p>
    <w:p w14:paraId="58973E26">
      <w:r>
        <w:t>書，詳具辨證，乞兄示以條例，俾知津涉何如。愚弟壽祺頓首。</w:t>
      </w:r>
    </w:p>
    <w:p w14:paraId="6C682BDF">
      <w:r>
        <w:t>八</w:t>
      </w:r>
    </w:p>
    <w:p w14:paraId="0B260FA2">
      <w:r>
        <w:t>壽祺白近觀諸家論音韻書，私疑顧亭林、江慎修四聲通押及</w:t>
      </w:r>
      <w:r>
        <w:rPr>
          <w:rFonts w:hint="eastAsia" w:eastAsia="宋体"/>
          <w:lang w:eastAsia="zh-CN"/>
        </w:rPr>
        <w:t>《</w:t>
      </w:r>
      <w:r>
        <w:t>詩</w:t>
      </w:r>
      <w:r>
        <w:rPr>
          <w:rFonts w:hint="eastAsia" w:eastAsia="宋体"/>
          <w:lang w:eastAsia="zh-CN"/>
        </w:rPr>
        <w:t>》</w:t>
      </w:r>
      <w:r>
        <w:t>、</w:t>
      </w:r>
      <w:r>
        <w:rPr>
          <w:rFonts w:hint="eastAsia" w:eastAsia="宋体"/>
          <w:lang w:eastAsia="zh-CN"/>
        </w:rPr>
        <w:t>《</w:t>
      </w:r>
      <w:r>
        <w:t>易</w:t>
      </w:r>
      <w:r>
        <w:rPr>
          <w:rFonts w:hint="eastAsia" w:eastAsia="宋体"/>
          <w:lang w:eastAsia="zh-CN"/>
        </w:rPr>
        <w:t>》</w:t>
      </w:r>
      <w:r>
        <w:t>參用方音之</w:t>
      </w:r>
    </w:p>
    <w:p w14:paraId="60386C01">
      <w:r>
        <w:t>説未可厚非。何者？魏晉以前本無四聲之别，高下清濁，取其同類而已。至於閭巷謳謡</w:t>
      </w:r>
    </w:p>
    <w:p w14:paraId="74D3C056">
      <w:r>
        <w:t>發於婦孺，往往矢口成歌，自協聲調。輶軒所採，未必更加潤色，糾以韻書，間不盡諧，至</w:t>
      </w:r>
    </w:p>
    <w:p w14:paraId="368BB1D9">
      <w:r>
        <w:t>今猶然，何疑於古也？且齊人言</w:t>
      </w:r>
      <w:r>
        <w:rPr>
          <w:rFonts w:hint="eastAsia" w:eastAsia="宋体"/>
          <w:lang w:eastAsia="zh-CN"/>
        </w:rPr>
        <w:t>“</w:t>
      </w:r>
      <w:r>
        <w:t>殷</w:t>
      </w:r>
      <w:r>
        <w:rPr>
          <w:rFonts w:hint="eastAsia" w:eastAsia="宋体"/>
          <w:lang w:eastAsia="zh-CN"/>
        </w:rPr>
        <w:t>”</w:t>
      </w:r>
      <w:r>
        <w:t>如</w:t>
      </w:r>
      <w:r>
        <w:rPr>
          <w:rFonts w:hint="eastAsia" w:eastAsia="宋体"/>
          <w:lang w:eastAsia="zh-CN"/>
        </w:rPr>
        <w:t>“</w:t>
      </w:r>
      <w:r>
        <w:t>衣</w:t>
      </w:r>
      <w:r>
        <w:rPr>
          <w:rFonts w:hint="eastAsia" w:eastAsia="宋体"/>
          <w:lang w:eastAsia="zh-CN"/>
        </w:rPr>
        <w:t>”</w:t>
      </w:r>
      <w:r>
        <w:t>，</w:t>
      </w:r>
      <w:r>
        <w:rPr>
          <w:rFonts w:hint="eastAsia" w:eastAsia="宋体"/>
          <w:lang w:eastAsia="zh-CN"/>
        </w:rPr>
        <w:t>《</w:t>
      </w:r>
      <w:r>
        <w:t>禮記</w:t>
      </w:r>
      <w:r>
        <w:rPr>
          <w:rFonts w:hint="eastAsia" w:eastAsia="宋体"/>
          <w:lang w:eastAsia="zh-CN"/>
        </w:rPr>
        <w:t>•</w:t>
      </w:r>
      <w:r>
        <w:t>中庸</w:t>
      </w:r>
      <w:r>
        <w:rPr>
          <w:rFonts w:hint="eastAsia" w:eastAsia="宋体"/>
          <w:lang w:eastAsia="zh-CN"/>
        </w:rPr>
        <w:t>》</w:t>
      </w:r>
      <w:r>
        <w:t>鄭注。稱</w:t>
      </w:r>
      <w:r>
        <w:rPr>
          <w:rFonts w:hint="eastAsia" w:eastAsia="宋体"/>
          <w:lang w:eastAsia="zh-CN"/>
        </w:rPr>
        <w:t>“</w:t>
      </w:r>
      <w:r>
        <w:t>裂</w:t>
      </w:r>
      <w:r>
        <w:rPr>
          <w:rFonts w:hint="eastAsia" w:eastAsia="宋体"/>
          <w:lang w:eastAsia="zh-CN"/>
        </w:rPr>
        <w:t>”</w:t>
      </w:r>
      <w:r>
        <w:t>爲</w:t>
      </w:r>
      <w:r>
        <w:rPr>
          <w:rFonts w:hint="eastAsia" w:eastAsia="宋体"/>
          <w:lang w:eastAsia="zh-CN"/>
        </w:rPr>
        <w:t>“</w:t>
      </w:r>
      <w:r>
        <w:t>殈</w:t>
      </w:r>
      <w:r>
        <w:rPr>
          <w:rFonts w:hint="eastAsia" w:eastAsia="宋体"/>
          <w:lang w:eastAsia="zh-CN"/>
        </w:rPr>
        <w:t>”</w:t>
      </w:r>
      <w:r>
        <w:t>，</w:t>
      </w:r>
      <w:r>
        <w:rPr>
          <w:rFonts w:hint="eastAsia" w:eastAsia="宋体"/>
          <w:lang w:eastAsia="zh-CN"/>
        </w:rPr>
        <w:t>《</w:t>
      </w:r>
      <w:r>
        <w:t>樂記</w:t>
      </w:r>
      <w:r>
        <w:rPr>
          <w:rFonts w:hint="eastAsia" w:eastAsia="宋体"/>
          <w:lang w:eastAsia="zh-CN"/>
        </w:rPr>
        <w:t>》</w:t>
      </w:r>
      <w:r>
        <w:t>注疏。</w:t>
      </w:r>
    </w:p>
    <w:p w14:paraId="06DBE6C0">
      <w:r>
        <w:t>【第236页】</w:t>
      </w:r>
    </w:p>
    <w:p w14:paraId="319588F0">
      <w:r>
        <w:t>謂</w:t>
      </w:r>
      <w:r>
        <w:rPr>
          <w:rFonts w:hint="eastAsia" w:eastAsia="宋体"/>
          <w:lang w:eastAsia="zh-CN"/>
        </w:rPr>
        <w:t>“</w:t>
      </w:r>
      <w:r>
        <w:t>萌</w:t>
      </w:r>
      <w:r>
        <w:rPr>
          <w:rFonts w:hint="eastAsia" w:eastAsia="宋体"/>
          <w:lang w:eastAsia="zh-CN"/>
        </w:rPr>
        <w:t>”</w:t>
      </w:r>
      <w:r>
        <w:t>爲</w:t>
      </w:r>
      <w:r>
        <w:rPr>
          <w:rFonts w:hint="eastAsia" w:eastAsia="宋体"/>
          <w:lang w:eastAsia="zh-CN"/>
        </w:rPr>
        <w:t>“</w:t>
      </w:r>
      <w:r>
        <w:t>蒙</w:t>
      </w:r>
      <w:r>
        <w:rPr>
          <w:rFonts w:hint="eastAsia" w:eastAsia="宋体"/>
          <w:lang w:eastAsia="zh-CN"/>
        </w:rPr>
        <w:t>”</w:t>
      </w:r>
      <w:r>
        <w:t>，</w:t>
      </w:r>
      <w:r>
        <w:rPr>
          <w:rFonts w:hint="eastAsia" w:eastAsia="宋体"/>
          <w:lang w:eastAsia="zh-CN"/>
        </w:rPr>
        <w:t>《</w:t>
      </w:r>
      <w:r>
        <w:t>易</w:t>
      </w:r>
      <w:r>
        <w:rPr>
          <w:rFonts w:hint="eastAsia" w:eastAsia="宋体"/>
          <w:lang w:eastAsia="zh-CN"/>
        </w:rPr>
        <w:t>•</w:t>
      </w:r>
      <w:r>
        <w:t>序卦傳</w:t>
      </w:r>
      <w:r>
        <w:rPr>
          <w:rFonts w:hint="eastAsia" w:eastAsia="宋体"/>
          <w:lang w:eastAsia="zh-CN"/>
        </w:rPr>
        <w:t>》</w:t>
      </w:r>
      <w:r>
        <w:t>鄭注。謂</w:t>
      </w:r>
      <w:r>
        <w:rPr>
          <w:rFonts w:hint="eastAsia" w:eastAsia="宋体"/>
          <w:lang w:eastAsia="zh-CN"/>
        </w:rPr>
        <w:t>“</w:t>
      </w:r>
      <w:r>
        <w:t>得來</w:t>
      </w:r>
      <w:r>
        <w:rPr>
          <w:rFonts w:hint="eastAsia" w:eastAsia="宋体"/>
          <w:lang w:eastAsia="zh-CN"/>
        </w:rPr>
        <w:t>”</w:t>
      </w:r>
      <w:r>
        <w:t>爲</w:t>
      </w:r>
      <w:r>
        <w:rPr>
          <w:rFonts w:hint="eastAsia" w:eastAsia="宋体"/>
          <w:lang w:eastAsia="zh-CN"/>
        </w:rPr>
        <w:t>“</w:t>
      </w:r>
      <w:r>
        <w:t>登來</w:t>
      </w:r>
      <w:r>
        <w:rPr>
          <w:rFonts w:hint="eastAsia" w:eastAsia="宋体"/>
          <w:lang w:eastAsia="zh-CN"/>
        </w:rPr>
        <w:t>”</w:t>
      </w:r>
      <w:r>
        <w:t>；</w:t>
      </w:r>
      <w:r>
        <w:rPr>
          <w:rFonts w:hint="eastAsia" w:eastAsia="宋体"/>
          <w:lang w:eastAsia="zh-CN"/>
        </w:rPr>
        <w:t>《</w:t>
      </w:r>
      <w:r>
        <w:t>公羊傳</w:t>
      </w:r>
      <w:r>
        <w:rPr>
          <w:rFonts w:hint="eastAsia" w:eastAsia="宋体"/>
          <w:lang w:eastAsia="zh-CN"/>
        </w:rPr>
        <w:t>》</w:t>
      </w:r>
      <w:r>
        <w:t>何注。秦人謂</w:t>
      </w:r>
      <w:r>
        <w:rPr>
          <w:rFonts w:hint="eastAsia" w:eastAsia="宋体"/>
          <w:lang w:eastAsia="zh-CN"/>
        </w:rPr>
        <w:t>“</w:t>
      </w:r>
      <w:r>
        <w:t>㧒</w:t>
      </w:r>
      <w:r>
        <w:rPr>
          <w:rFonts w:hint="eastAsia" w:eastAsia="宋体"/>
          <w:lang w:eastAsia="zh-CN"/>
        </w:rPr>
        <w:t>”</w:t>
      </w:r>
      <w:r>
        <w:t>爲</w:t>
      </w:r>
      <w:r>
        <w:rPr>
          <w:rFonts w:hint="eastAsia" w:eastAsia="宋体"/>
          <w:lang w:eastAsia="zh-CN"/>
        </w:rPr>
        <w:t>“</w:t>
      </w:r>
      <w:r>
        <w:t>挑</w:t>
      </w:r>
      <w:r>
        <w:rPr>
          <w:rFonts w:hint="eastAsia" w:eastAsia="宋体"/>
          <w:lang w:eastAsia="zh-CN"/>
        </w:rPr>
        <w:t>”</w:t>
      </w:r>
      <w:r>
        <w:t>，</w:t>
      </w:r>
      <w:r>
        <w:rPr>
          <w:rFonts w:hint="eastAsia" w:eastAsia="宋体"/>
          <w:lang w:eastAsia="zh-CN"/>
        </w:rPr>
        <w:t>《</w:t>
      </w:r>
      <w:r>
        <w:t>少</w:t>
      </w:r>
    </w:p>
    <w:p w14:paraId="1817CD3C">
      <w:r>
        <w:t>牢饋食禮</w:t>
      </w:r>
      <w:r>
        <w:rPr>
          <w:rFonts w:hint="eastAsia" w:eastAsia="宋体"/>
          <w:lang w:eastAsia="zh-CN"/>
        </w:rPr>
        <w:t>》</w:t>
      </w:r>
      <w:r>
        <w:t>註。</w:t>
      </w:r>
    </w:p>
    <w:p w14:paraId="61B65989">
      <w:r>
        <w:t>謂</w:t>
      </w:r>
      <w:r>
        <w:rPr>
          <w:rFonts w:hint="eastAsia" w:eastAsia="宋体"/>
          <w:lang w:eastAsia="zh-CN"/>
        </w:rPr>
        <w:t>“</w:t>
      </w:r>
      <w:r>
        <w:t>摇</w:t>
      </w:r>
      <w:r>
        <w:rPr>
          <w:rFonts w:hint="eastAsia" w:eastAsia="宋体"/>
          <w:lang w:eastAsia="zh-CN"/>
        </w:rPr>
        <w:t>”</w:t>
      </w:r>
      <w:r>
        <w:t>爲</w:t>
      </w:r>
      <w:r>
        <w:rPr>
          <w:rFonts w:hint="eastAsia" w:eastAsia="宋体"/>
          <w:lang w:eastAsia="zh-CN"/>
        </w:rPr>
        <w:t>“</w:t>
      </w:r>
      <w:r>
        <w:t>猶</w:t>
      </w:r>
      <w:r>
        <w:rPr>
          <w:rFonts w:hint="eastAsia" w:eastAsia="宋体"/>
          <w:lang w:eastAsia="zh-CN"/>
        </w:rPr>
        <w:t>”</w:t>
      </w:r>
      <w:r>
        <w:t>；</w:t>
      </w:r>
      <w:r>
        <w:rPr>
          <w:rFonts w:hint="eastAsia" w:eastAsia="宋体"/>
          <w:lang w:eastAsia="zh-CN"/>
        </w:rPr>
        <w:t>《</w:t>
      </w:r>
      <w:r>
        <w:t>禮記。檀弓</w:t>
      </w:r>
      <w:r>
        <w:rPr>
          <w:rFonts w:hint="eastAsia" w:eastAsia="宋体"/>
          <w:lang w:eastAsia="zh-CN"/>
        </w:rPr>
        <w:t>》</w:t>
      </w:r>
      <w:r>
        <w:t>注。周人謂</w:t>
      </w:r>
      <w:r>
        <w:rPr>
          <w:rFonts w:hint="eastAsia" w:eastAsia="宋体"/>
          <w:lang w:eastAsia="zh-CN"/>
        </w:rPr>
        <w:t>“</w:t>
      </w:r>
      <w:r>
        <w:t>顓</w:t>
      </w:r>
      <w:r>
        <w:rPr>
          <w:rFonts w:hint="eastAsia" w:eastAsia="宋体"/>
          <w:lang w:eastAsia="zh-CN"/>
        </w:rPr>
        <w:t>”</w:t>
      </w:r>
      <w:r>
        <w:t>爲</w:t>
      </w:r>
      <w:r>
        <w:rPr>
          <w:rFonts w:hint="eastAsia" w:eastAsia="宋体"/>
          <w:lang w:eastAsia="zh-CN"/>
        </w:rPr>
        <w:t>“</w:t>
      </w:r>
      <w:r>
        <w:t>申</w:t>
      </w:r>
      <w:r>
        <w:rPr>
          <w:rFonts w:hint="eastAsia" w:eastAsia="宋体"/>
          <w:lang w:eastAsia="zh-CN"/>
        </w:rPr>
        <w:t>”</w:t>
      </w:r>
      <w:r>
        <w:t>；</w:t>
      </w:r>
      <w:r>
        <w:rPr>
          <w:rFonts w:hint="eastAsia" w:eastAsia="宋体"/>
          <w:lang w:eastAsia="zh-CN"/>
        </w:rPr>
        <w:t>《</w:t>
      </w:r>
      <w:r>
        <w:t>檀弓</w:t>
      </w:r>
      <w:r>
        <w:rPr>
          <w:rFonts w:hint="eastAsia" w:eastAsia="宋体"/>
          <w:lang w:eastAsia="zh-CN"/>
        </w:rPr>
        <w:t>》</w:t>
      </w:r>
      <w:r>
        <w:t>。楚人謂</w:t>
      </w:r>
      <w:r>
        <w:rPr>
          <w:rFonts w:hint="eastAsia" w:eastAsia="宋体"/>
          <w:lang w:eastAsia="zh-CN"/>
        </w:rPr>
        <w:t>“</w:t>
      </w:r>
      <w:r>
        <w:t>陳</w:t>
      </w:r>
      <w:r>
        <w:rPr>
          <w:rFonts w:hint="eastAsia" w:eastAsia="宋体"/>
          <w:lang w:eastAsia="zh-CN"/>
        </w:rPr>
        <w:t>”</w:t>
      </w:r>
      <w:r>
        <w:t>爲</w:t>
      </w:r>
    </w:p>
    <w:p w14:paraId="708ADC65">
      <w:r>
        <w:rPr>
          <w:rFonts w:hint="eastAsia" w:eastAsia="宋体"/>
          <w:lang w:eastAsia="zh-CN"/>
        </w:rPr>
        <w:t>“</w:t>
      </w:r>
      <w:r>
        <w:t>陵</w:t>
      </w:r>
      <w:r>
        <w:rPr>
          <w:rFonts w:hint="eastAsia" w:eastAsia="宋体"/>
          <w:lang w:eastAsia="zh-CN"/>
        </w:rPr>
        <w:t>”</w:t>
      </w:r>
      <w:r>
        <w:t>；</w:t>
      </w:r>
      <w:r>
        <w:rPr>
          <w:rFonts w:hint="eastAsia" w:eastAsia="宋体"/>
          <w:lang w:eastAsia="zh-CN"/>
        </w:rPr>
        <w:t>《</w:t>
      </w:r>
      <w:r>
        <w:t>檀弓</w:t>
      </w:r>
      <w:r>
        <w:rPr>
          <w:rFonts w:hint="eastAsia" w:eastAsia="宋体"/>
          <w:lang w:eastAsia="zh-CN"/>
        </w:rPr>
        <w:t>》</w:t>
      </w:r>
      <w:r>
        <w:t>注。齊魯謂</w:t>
      </w:r>
      <w:r>
        <w:rPr>
          <w:rFonts w:hint="eastAsia" w:eastAsia="宋体"/>
          <w:lang w:eastAsia="zh-CN"/>
        </w:rPr>
        <w:t>“</w:t>
      </w:r>
      <w:r>
        <w:t>居</w:t>
      </w:r>
      <w:r>
        <w:rPr>
          <w:rFonts w:hint="eastAsia" w:eastAsia="宋体"/>
          <w:lang w:eastAsia="zh-CN"/>
        </w:rPr>
        <w:t>”</w:t>
      </w:r>
      <w:r>
        <w:t>爲</w:t>
      </w:r>
      <w:r>
        <w:rPr>
          <w:rFonts w:hint="eastAsia" w:eastAsia="宋体"/>
          <w:lang w:eastAsia="zh-CN"/>
        </w:rPr>
        <w:t>“</w:t>
      </w:r>
      <w:r>
        <w:t>姬</w:t>
      </w:r>
      <w:r>
        <w:rPr>
          <w:rFonts w:hint="eastAsia" w:eastAsia="宋体"/>
          <w:lang w:eastAsia="zh-CN"/>
        </w:rPr>
        <w:t>”</w:t>
      </w:r>
      <w:r>
        <w:t>；</w:t>
      </w:r>
      <w:r>
        <w:rPr>
          <w:rFonts w:hint="eastAsia" w:eastAsia="宋体"/>
          <w:lang w:eastAsia="zh-CN"/>
        </w:rPr>
        <w:t>《</w:t>
      </w:r>
      <w:r>
        <w:t>檀弓</w:t>
      </w:r>
      <w:r>
        <w:rPr>
          <w:rFonts w:hint="eastAsia" w:eastAsia="宋体"/>
          <w:lang w:eastAsia="zh-CN"/>
        </w:rPr>
        <w:t>》</w:t>
      </w:r>
      <w:r>
        <w:t>注。陳宋言</w:t>
      </w:r>
      <w:r>
        <w:rPr>
          <w:rFonts w:hint="eastAsia" w:eastAsia="宋体"/>
          <w:lang w:eastAsia="zh-CN"/>
        </w:rPr>
        <w:t>“</w:t>
      </w:r>
      <w:r>
        <w:t>桓</w:t>
      </w:r>
      <w:r>
        <w:rPr>
          <w:rFonts w:hint="eastAsia" w:eastAsia="宋体"/>
          <w:lang w:eastAsia="zh-CN"/>
        </w:rPr>
        <w:t>”</w:t>
      </w:r>
      <w:r>
        <w:t>如</w:t>
      </w:r>
      <w:r>
        <w:rPr>
          <w:rFonts w:hint="eastAsia" w:eastAsia="宋体"/>
          <w:lang w:eastAsia="zh-CN"/>
        </w:rPr>
        <w:t>“</w:t>
      </w:r>
      <w:r>
        <w:t>和</w:t>
      </w:r>
      <w:r>
        <w:rPr>
          <w:rFonts w:hint="eastAsia" w:eastAsia="宋体"/>
          <w:lang w:eastAsia="zh-CN"/>
        </w:rPr>
        <w:t>”</w:t>
      </w:r>
      <w:r>
        <w:t>；</w:t>
      </w:r>
      <w:r>
        <w:rPr>
          <w:rFonts w:hint="eastAsia" w:eastAsia="宋体"/>
          <w:lang w:eastAsia="zh-CN"/>
        </w:rPr>
        <w:t>《</w:t>
      </w:r>
      <w:r>
        <w:t>漢書</w:t>
      </w:r>
      <w:r>
        <w:rPr>
          <w:rFonts w:hint="eastAsia" w:eastAsia="宋体"/>
          <w:lang w:eastAsia="zh-CN"/>
        </w:rPr>
        <w:t>•</w:t>
      </w:r>
      <w:r>
        <w:t>傳六十</w:t>
      </w:r>
      <w:r>
        <w:rPr>
          <w:rFonts w:hint="eastAsia" w:eastAsia="宋体"/>
          <w:lang w:eastAsia="zh-CN"/>
        </w:rPr>
        <w:t>》</w:t>
      </w:r>
      <w:r>
        <w:t>如淳注、</w:t>
      </w:r>
    </w:p>
    <w:p w14:paraId="1490F9B6">
      <w:r>
        <w:rPr>
          <w:rFonts w:hint="eastAsia" w:eastAsia="宋体"/>
          <w:lang w:eastAsia="zh-CN"/>
        </w:rPr>
        <w:t>《</w:t>
      </w:r>
      <w:r>
        <w:t>水經</w:t>
      </w:r>
      <w:r>
        <w:rPr>
          <w:rFonts w:hint="eastAsia" w:eastAsia="宋体"/>
          <w:lang w:eastAsia="zh-CN"/>
        </w:rPr>
        <w:t>》</w:t>
      </w:r>
      <w:r>
        <w:t>注引</w:t>
      </w:r>
      <w:r>
        <w:rPr>
          <w:rFonts w:hint="eastAsia" w:eastAsia="宋体"/>
          <w:lang w:eastAsia="zh-CN"/>
        </w:rPr>
        <w:t>《</w:t>
      </w:r>
      <w:r>
        <w:t>古文尚書</w:t>
      </w:r>
      <w:r>
        <w:rPr>
          <w:rFonts w:hint="eastAsia" w:eastAsia="宋体"/>
          <w:lang w:eastAsia="zh-CN"/>
        </w:rPr>
        <w:t>》“</w:t>
      </w:r>
      <w:r>
        <w:t>和夷底績</w:t>
      </w:r>
      <w:r>
        <w:rPr>
          <w:rFonts w:hint="eastAsia" w:eastAsia="宋体"/>
          <w:lang w:eastAsia="zh-CN"/>
        </w:rPr>
        <w:t>”</w:t>
      </w:r>
      <w:r>
        <w:t>鄭注。周秦讀</w:t>
      </w:r>
      <w:r>
        <w:rPr>
          <w:rFonts w:hint="eastAsia" w:eastAsia="宋体"/>
          <w:lang w:eastAsia="zh-CN"/>
        </w:rPr>
        <w:t>“</w:t>
      </w:r>
      <w:r>
        <w:t>至</w:t>
      </w:r>
      <w:r>
        <w:rPr>
          <w:rFonts w:hint="eastAsia" w:eastAsia="宋体"/>
          <w:lang w:eastAsia="zh-CN"/>
        </w:rPr>
        <w:t>”</w:t>
      </w:r>
      <w:r>
        <w:t>爲</w:t>
      </w:r>
      <w:r>
        <w:rPr>
          <w:rFonts w:hint="eastAsia" w:eastAsia="宋体"/>
          <w:lang w:eastAsia="zh-CN"/>
        </w:rPr>
        <w:t>“</w:t>
      </w:r>
      <w:r>
        <w:t>實</w:t>
      </w:r>
      <w:r>
        <w:rPr>
          <w:rFonts w:hint="eastAsia" w:eastAsia="宋体"/>
          <w:lang w:eastAsia="zh-CN"/>
        </w:rPr>
        <w:t>”</w:t>
      </w:r>
      <w:r>
        <w:t>；</w:t>
      </w:r>
      <w:r>
        <w:rPr>
          <w:rFonts w:hint="eastAsia" w:eastAsia="宋体"/>
          <w:lang w:eastAsia="zh-CN"/>
        </w:rPr>
        <w:t>《</w:t>
      </w:r>
      <w:r>
        <w:t>禮記</w:t>
      </w:r>
      <w:r>
        <w:rPr>
          <w:rFonts w:hint="eastAsia" w:eastAsia="宋体"/>
          <w:lang w:eastAsia="zh-CN"/>
        </w:rPr>
        <w:t>•</w:t>
      </w:r>
      <w:r>
        <w:t>雜記</w:t>
      </w:r>
      <w:r>
        <w:rPr>
          <w:rFonts w:hint="eastAsia" w:eastAsia="宋体"/>
          <w:lang w:eastAsia="zh-CN"/>
        </w:rPr>
        <w:t>》</w:t>
      </w:r>
      <w:r>
        <w:t>注。南陽名</w:t>
      </w:r>
      <w:r>
        <w:rPr>
          <w:rFonts w:hint="eastAsia" w:eastAsia="宋体"/>
          <w:lang w:eastAsia="zh-CN"/>
        </w:rPr>
        <w:t>“</w:t>
      </w:r>
      <w:r>
        <w:t>穿地</w:t>
      </w:r>
      <w:r>
        <w:rPr>
          <w:rFonts w:hint="eastAsia" w:eastAsia="宋体"/>
          <w:lang w:eastAsia="zh-CN"/>
        </w:rPr>
        <w:t>”</w:t>
      </w:r>
      <w:r>
        <w:t>爲</w:t>
      </w:r>
    </w:p>
    <w:p w14:paraId="5C828CEB">
      <w:pPr>
        <w:rPr>
          <w:rFonts w:hint="eastAsia" w:eastAsia="宋体"/>
          <w:lang w:eastAsia="zh-CN"/>
        </w:rPr>
      </w:pPr>
      <w:r>
        <w:rPr>
          <w:rFonts w:hint="eastAsia" w:eastAsia="宋体"/>
          <w:lang w:eastAsia="zh-CN"/>
        </w:rPr>
        <w:t>“</w:t>
      </w:r>
      <w:r>
        <w:t>竁</w:t>
      </w:r>
      <w:r>
        <w:rPr>
          <w:rFonts w:hint="eastAsia" w:eastAsia="宋体"/>
          <w:lang w:eastAsia="zh-CN"/>
        </w:rPr>
        <w:t>”</w:t>
      </w:r>
      <w:r>
        <w:t>；</w:t>
      </w:r>
      <w:r>
        <w:rPr>
          <w:rFonts w:hint="eastAsia" w:eastAsia="宋体"/>
          <w:lang w:eastAsia="zh-CN"/>
        </w:rPr>
        <w:t>《</w:t>
      </w:r>
      <w:r>
        <w:t>周禮</w:t>
      </w:r>
      <w:r>
        <w:rPr>
          <w:rFonts w:hint="eastAsia" w:eastAsia="宋体"/>
          <w:lang w:eastAsia="zh-CN"/>
        </w:rPr>
        <w:t>》</w:t>
      </w:r>
      <w:r>
        <w:t>鄭注。秦人呼</w:t>
      </w:r>
      <w:r>
        <w:rPr>
          <w:rFonts w:hint="eastAsia" w:eastAsia="宋体"/>
          <w:lang w:eastAsia="zh-CN"/>
        </w:rPr>
        <w:t>“</w:t>
      </w:r>
      <w:r>
        <w:t>卷</w:t>
      </w:r>
      <w:r>
        <w:rPr>
          <w:rFonts w:hint="eastAsia" w:eastAsia="宋体"/>
          <w:lang w:eastAsia="zh-CN"/>
        </w:rPr>
        <w:t>”</w:t>
      </w:r>
      <w:r>
        <w:t>爲</w:t>
      </w:r>
      <w:r>
        <w:rPr>
          <w:rFonts w:hint="eastAsia" w:eastAsia="宋体"/>
          <w:lang w:eastAsia="zh-CN"/>
        </w:rPr>
        <w:t>“</w:t>
      </w:r>
      <w:r>
        <w:t>委</w:t>
      </w:r>
      <w:r>
        <w:rPr>
          <w:rFonts w:hint="eastAsia" w:eastAsia="宋体"/>
          <w:lang w:eastAsia="zh-CN"/>
        </w:rPr>
        <w:t>”</w:t>
      </w:r>
      <w:r>
        <w:t>，齊人呼</w:t>
      </w:r>
      <w:r>
        <w:rPr>
          <w:rFonts w:hint="eastAsia" w:eastAsia="宋体"/>
          <w:lang w:eastAsia="zh-CN"/>
        </w:rPr>
        <w:t>“</w:t>
      </w:r>
      <w:r>
        <w:t>卷</w:t>
      </w:r>
      <w:r>
        <w:rPr>
          <w:rFonts w:hint="eastAsia" w:eastAsia="宋体"/>
          <w:lang w:eastAsia="zh-CN"/>
        </w:rPr>
        <w:t>”</w:t>
      </w:r>
      <w:r>
        <w:t>爲</w:t>
      </w:r>
      <w:r>
        <w:rPr>
          <w:rFonts w:hint="eastAsia" w:eastAsia="宋体"/>
          <w:lang w:eastAsia="zh-CN"/>
        </w:rPr>
        <w:t>“</w:t>
      </w:r>
      <w:r>
        <w:t>武</w:t>
      </w:r>
      <w:r>
        <w:rPr>
          <w:rFonts w:hint="eastAsia" w:eastAsia="宋体"/>
          <w:lang w:eastAsia="zh-CN"/>
        </w:rPr>
        <w:t>”</w:t>
      </w:r>
      <w:r>
        <w:t>。</w:t>
      </w:r>
      <w:r>
        <w:rPr>
          <w:rFonts w:hint="eastAsia" w:eastAsia="宋体"/>
          <w:lang w:eastAsia="zh-CN"/>
        </w:rPr>
        <w:t>《</w:t>
      </w:r>
      <w:r>
        <w:t>雜記</w:t>
      </w:r>
      <w:r>
        <w:rPr>
          <w:rFonts w:hint="eastAsia" w:eastAsia="宋体"/>
          <w:lang w:eastAsia="zh-CN"/>
        </w:rPr>
        <w:t>》</w:t>
      </w:r>
      <w:r>
        <w:t>注。其文皆見</w:t>
      </w:r>
      <w:r>
        <w:rPr>
          <w:rFonts w:hint="eastAsia" w:eastAsia="宋体"/>
          <w:lang w:eastAsia="zh-CN"/>
        </w:rPr>
        <w:t>《</w:t>
      </w:r>
      <w:r>
        <w:t>易</w:t>
      </w:r>
      <w:r>
        <w:rPr>
          <w:rFonts w:hint="eastAsia" w:eastAsia="宋体"/>
          <w:lang w:eastAsia="zh-CN"/>
        </w:rPr>
        <w:t>》</w:t>
      </w:r>
      <w:r>
        <w:t>、</w:t>
      </w:r>
      <w:r>
        <w:rPr>
          <w:rFonts w:hint="eastAsia" w:eastAsia="宋体"/>
          <w:lang w:eastAsia="zh-CN"/>
        </w:rPr>
        <w:t>《</w:t>
      </w:r>
      <w:r>
        <w:t>詩</w:t>
      </w:r>
      <w:r>
        <w:rPr>
          <w:rFonts w:hint="eastAsia" w:eastAsia="宋体"/>
          <w:lang w:eastAsia="zh-CN"/>
        </w:rPr>
        <w:t>》</w:t>
      </w:r>
    </w:p>
    <w:p w14:paraId="66432DC3">
      <w:r>
        <w:rPr>
          <w:rFonts w:hint="eastAsia" w:eastAsia="宋体"/>
          <w:lang w:eastAsia="zh-CN"/>
        </w:rPr>
        <w:t>《</w:t>
      </w:r>
      <w:r>
        <w:t>禮</w:t>
      </w:r>
      <w:r>
        <w:rPr>
          <w:rFonts w:hint="eastAsia" w:eastAsia="宋体"/>
          <w:lang w:eastAsia="zh-CN"/>
        </w:rPr>
        <w:t>》</w:t>
      </w:r>
      <w:r>
        <w:t>、</w:t>
      </w:r>
      <w:r>
        <w:rPr>
          <w:rFonts w:hint="eastAsia" w:eastAsia="宋体"/>
          <w:lang w:eastAsia="zh-CN"/>
        </w:rPr>
        <w:t>《</w:t>
      </w:r>
      <w:r>
        <w:t>春秋傳</w:t>
      </w:r>
      <w:r>
        <w:rPr>
          <w:rFonts w:hint="eastAsia" w:eastAsia="宋体"/>
          <w:lang w:eastAsia="zh-CN"/>
        </w:rPr>
        <w:t>》</w:t>
      </w:r>
      <w:r>
        <w:t>。然則方音之字施於經典，安在不可施於</w:t>
      </w:r>
      <w:r>
        <w:rPr>
          <w:rFonts w:hint="eastAsia" w:eastAsia="宋体"/>
          <w:lang w:eastAsia="zh-CN"/>
        </w:rPr>
        <w:t>《</w:t>
      </w:r>
      <w:r>
        <w:t>三百篇</w:t>
      </w:r>
      <w:r>
        <w:rPr>
          <w:rFonts w:hint="eastAsia" w:eastAsia="宋体"/>
          <w:lang w:eastAsia="zh-CN"/>
        </w:rPr>
        <w:t>》</w:t>
      </w:r>
      <w:r>
        <w:t>之詩？蓋一聲之轉即</w:t>
      </w:r>
    </w:p>
    <w:p w14:paraId="5388B620">
      <w:r>
        <w:t>可交通，不必其同部也；方語之近即成流變，不必其悉諧古韻也。古韵有一字一音百見</w:t>
      </w:r>
    </w:p>
    <w:p w14:paraId="65E41EF8">
      <w:r>
        <w:t>不易者，有一字數音屢遷不拘者。設古詩三千篇盡存於今，則其源流同異必瞭然可稽</w:t>
      </w:r>
    </w:p>
    <w:p w14:paraId="6A46B10C">
      <w:r>
        <w:t>今既僅存三百，末由考其岐互，安知當時非太史採之列國，不能不存其方音可通之字乎？</w:t>
      </w:r>
    </w:p>
    <w:p w14:paraId="2F9A8FA3">
      <w:r>
        <w:rPr>
          <w:rFonts w:hint="eastAsia" w:eastAsia="宋体"/>
          <w:lang w:eastAsia="zh-CN"/>
        </w:rPr>
        <w:t>《</w:t>
      </w:r>
      <w:r>
        <w:t>詩。賓之初筵</w:t>
      </w:r>
      <w:r>
        <w:rPr>
          <w:rFonts w:hint="eastAsia" w:eastAsia="宋体"/>
          <w:lang w:eastAsia="zh-CN"/>
        </w:rPr>
        <w:t>》</w:t>
      </w:r>
      <w:r>
        <w:t>以呶與僛、郵韵，共與筵、反、幡、遷、僊韵，奏與鼓、祖韵；</w:t>
      </w:r>
      <w:r>
        <w:rPr>
          <w:rFonts w:hint="eastAsia" w:eastAsia="宋体"/>
          <w:lang w:eastAsia="zh-CN"/>
        </w:rPr>
        <w:t>《</w:t>
      </w:r>
      <w:r>
        <w:t>抑</w:t>
      </w:r>
      <w:r>
        <w:rPr>
          <w:rFonts w:hint="eastAsia" w:eastAsia="宋体"/>
          <w:lang w:eastAsia="zh-CN"/>
        </w:rPr>
        <w:t>》</w:t>
      </w:r>
      <w:r>
        <w:t>以紹與酒</w:t>
      </w:r>
    </w:p>
    <w:p w14:paraId="6FA830C8">
      <w:r>
        <w:t>韵，秩與筵韵，行與言韵，疾與戾韵；</w:t>
      </w:r>
      <w:r>
        <w:rPr>
          <w:rFonts w:hint="eastAsia" w:eastAsia="宋体"/>
          <w:lang w:eastAsia="zh-CN"/>
        </w:rPr>
        <w:t>《</w:t>
      </w:r>
      <w:r>
        <w:t>桑柔</w:t>
      </w:r>
      <w:r>
        <w:rPr>
          <w:rFonts w:hint="eastAsia" w:eastAsia="宋体"/>
          <w:lang w:eastAsia="zh-CN"/>
        </w:rPr>
        <w:t>》</w:t>
      </w:r>
      <w:r>
        <w:t>以矜與旬、民、填韵，熱與毖、恤韵，東與慇</w:t>
      </w:r>
    </w:p>
    <w:p w14:paraId="79BAF1CE">
      <w:pPr>
        <w:rPr>
          <w:rFonts w:hint="eastAsia" w:eastAsia="宋体"/>
          <w:lang w:eastAsia="zh-CN"/>
        </w:rPr>
      </w:pPr>
      <w:r>
        <w:t>辰、痻韵，寇與可\詈、歌韵，瞻與相、臧、狂韵；</w:t>
      </w:r>
      <w:r>
        <w:rPr>
          <w:rFonts w:hint="eastAsia" w:eastAsia="宋体"/>
          <w:lang w:eastAsia="zh-CN"/>
        </w:rPr>
        <w:t>《</w:t>
      </w:r>
      <w:r>
        <w:t>楚茨</w:t>
      </w:r>
      <w:r>
        <w:rPr>
          <w:rFonts w:hint="eastAsia" w:eastAsia="宋体"/>
          <w:lang w:eastAsia="zh-CN"/>
        </w:rPr>
        <w:t>》</w:t>
      </w:r>
      <w:r>
        <w:t>以奏與禄韵，孙與熯、愆韵；</w:t>
      </w:r>
      <w:r>
        <w:rPr>
          <w:rFonts w:hint="eastAsia" w:eastAsia="宋体"/>
          <w:lang w:eastAsia="zh-CN"/>
        </w:rPr>
        <w:t>《</w:t>
      </w:r>
      <w:r>
        <w:t>大田</w:t>
      </w:r>
      <w:r>
        <w:rPr>
          <w:rFonts w:hint="eastAsia" w:eastAsia="宋体"/>
          <w:lang w:eastAsia="zh-CN"/>
        </w:rPr>
        <w:t>》</w:t>
      </w:r>
    </w:p>
    <w:p w14:paraId="27A9062B">
      <w:r>
        <w:t>以螣與賊韵，興與林、心韵；</w:t>
      </w:r>
      <w:r>
        <w:rPr>
          <w:rFonts w:hint="eastAsia" w:eastAsia="宋体"/>
          <w:lang w:eastAsia="zh-CN"/>
        </w:rPr>
        <w:t>《</w:t>
      </w:r>
      <w:r>
        <w:t>小戎</w:t>
      </w:r>
      <w:r>
        <w:rPr>
          <w:rFonts w:hint="eastAsia" w:eastAsia="宋体"/>
          <w:lang w:eastAsia="zh-CN"/>
        </w:rPr>
        <w:t>》</w:t>
      </w:r>
      <w:r>
        <w:t>以驂與中韵，苑與羣、錞韵，驅與績、轂、馵、玉、曲韵</w:t>
      </w:r>
    </w:p>
    <w:p w14:paraId="43CF7212">
      <w:r>
        <w:t>音與膺、弓、縢、興韵；</w:t>
      </w:r>
      <w:r>
        <w:rPr>
          <w:rFonts w:hint="eastAsia" w:eastAsia="宋体"/>
          <w:lang w:eastAsia="zh-CN"/>
        </w:rPr>
        <w:t>《</w:t>
      </w:r>
      <w:r>
        <w:t>思齊</w:t>
      </w:r>
      <w:r>
        <w:rPr>
          <w:rFonts w:hint="eastAsia" w:eastAsia="宋体"/>
          <w:lang w:eastAsia="zh-CN"/>
        </w:rPr>
        <w:t>》</w:t>
      </w:r>
      <w:r>
        <w:t>以入與瑕韵，業與作韵。此一篇之中用韵屢乖者也。</w:t>
      </w:r>
      <w:r>
        <w:rPr>
          <w:rFonts w:hint="eastAsia" w:eastAsia="宋体"/>
          <w:lang w:eastAsia="zh-CN"/>
        </w:rPr>
        <w:t>《</w:t>
      </w:r>
      <w:r>
        <w:t>竹竿</w:t>
      </w:r>
    </w:p>
    <w:p w14:paraId="63004C74">
      <w:r>
        <w:t>以儺與左、瑳韵；</w:t>
      </w:r>
      <w:r>
        <w:rPr>
          <w:rFonts w:hint="eastAsia" w:eastAsia="宋体"/>
          <w:lang w:eastAsia="zh-CN"/>
        </w:rPr>
        <w:t>《</w:t>
      </w:r>
      <w:r>
        <w:t>隰桑</w:t>
      </w:r>
      <w:r>
        <w:rPr>
          <w:rFonts w:hint="eastAsia" w:eastAsia="宋体"/>
          <w:lang w:eastAsia="zh-CN"/>
        </w:rPr>
        <w:t>》</w:t>
      </w:r>
      <w:r>
        <w:t>以儺與阿、何韵；</w:t>
      </w:r>
      <w:r>
        <w:rPr>
          <w:rFonts w:hint="eastAsia" w:eastAsia="宋体"/>
          <w:lang w:eastAsia="zh-CN"/>
        </w:rPr>
        <w:t>《</w:t>
      </w:r>
      <w:r>
        <w:t>桑扈</w:t>
      </w:r>
      <w:r>
        <w:rPr>
          <w:rFonts w:hint="eastAsia" w:eastAsia="宋体"/>
          <w:lang w:eastAsia="zh-CN"/>
        </w:rPr>
        <w:t>》</w:t>
      </w:r>
      <w:r>
        <w:t>以那與難韵；</w:t>
      </w:r>
      <w:r>
        <w:rPr>
          <w:rFonts w:hint="eastAsia" w:eastAsia="宋体"/>
          <w:lang w:eastAsia="zh-CN"/>
        </w:rPr>
        <w:t>《</w:t>
      </w:r>
      <w:r>
        <w:t>東門之粉</w:t>
      </w:r>
      <w:r>
        <w:rPr>
          <w:rFonts w:hint="eastAsia" w:eastAsia="宋体"/>
          <w:lang w:eastAsia="zh-CN"/>
        </w:rPr>
        <w:t>》</w:t>
      </w:r>
      <w:r>
        <w:t>以原與差</w:t>
      </w:r>
    </w:p>
    <w:p w14:paraId="0535D409">
      <w:r>
        <w:t>【第237页】</w:t>
      </w:r>
    </w:p>
    <w:p w14:paraId="46C02337">
      <w:r>
        <w:t>麻、娑韵；</w:t>
      </w:r>
      <w:r>
        <w:rPr>
          <w:rFonts w:hint="eastAsia" w:eastAsia="宋体"/>
          <w:lang w:eastAsia="zh-CN"/>
        </w:rPr>
        <w:t>《</w:t>
      </w:r>
      <w:r>
        <w:t>蝃蝀</w:t>
      </w:r>
      <w:r>
        <w:rPr>
          <w:rFonts w:hint="eastAsia" w:eastAsia="宋体"/>
          <w:lang w:eastAsia="zh-CN"/>
        </w:rPr>
        <w:t>》</w:t>
      </w:r>
      <w:r>
        <w:t>以母與雨韵</w:t>
      </w:r>
      <w:r>
        <w:rPr>
          <w:rFonts w:hint="eastAsia" w:eastAsia="宋体"/>
          <w:lang w:eastAsia="zh-CN"/>
        </w:rPr>
        <w:t>《</w:t>
      </w:r>
      <w:r>
        <w:t>旄丘</w:t>
      </w:r>
      <w:r>
        <w:rPr>
          <w:rFonts w:hint="eastAsia" w:eastAsia="宋体"/>
          <w:lang w:eastAsia="zh-CN"/>
        </w:rPr>
        <w:t>》</w:t>
      </w:r>
      <w:r>
        <w:t>以葛與節、口韵</w:t>
      </w:r>
      <w:r>
        <w:rPr>
          <w:rFonts w:hint="eastAsia" w:eastAsia="宋体"/>
          <w:lang w:eastAsia="zh-CN"/>
        </w:rPr>
        <w:t>《</w:t>
      </w:r>
      <w:r>
        <w:t>碩人</w:t>
      </w:r>
      <w:r>
        <w:rPr>
          <w:rFonts w:hint="eastAsia" w:eastAsia="宋体"/>
          <w:lang w:eastAsia="zh-CN"/>
        </w:rPr>
        <w:t>》</w:t>
      </w:r>
      <w:r>
        <w:t>以倩與盼韵</w:t>
      </w:r>
      <w:r>
        <w:rPr>
          <w:rFonts w:hint="eastAsia" w:eastAsia="宋体"/>
          <w:lang w:eastAsia="zh-CN"/>
        </w:rPr>
        <w:t>《</w:t>
      </w:r>
      <w:r>
        <w:t>北門</w:t>
      </w:r>
      <w:r>
        <w:rPr>
          <w:rFonts w:hint="eastAsia" w:eastAsia="宋体"/>
          <w:lang w:eastAsia="zh-CN"/>
        </w:rPr>
        <w:t>》</w:t>
      </w:r>
      <w:r>
        <w:t>以</w:t>
      </w:r>
    </w:p>
    <w:p w14:paraId="72B5016D">
      <w:r>
        <w:t>敦與遺、摧韵；</w:t>
      </w:r>
      <w:r>
        <w:rPr>
          <w:rFonts w:hint="eastAsia" w:eastAsia="宋体"/>
          <w:lang w:eastAsia="zh-CN"/>
        </w:rPr>
        <w:t>《</w:t>
      </w:r>
      <w:r>
        <w:t>七月</w:t>
      </w:r>
      <w:r>
        <w:rPr>
          <w:rFonts w:hint="eastAsia" w:eastAsia="宋体"/>
          <w:lang w:eastAsia="zh-CN"/>
        </w:rPr>
        <w:t>》</w:t>
      </w:r>
      <w:r>
        <w:t>以陰與冲韻；</w:t>
      </w:r>
      <w:r>
        <w:rPr>
          <w:rFonts w:hint="eastAsia" w:eastAsia="宋体"/>
          <w:lang w:eastAsia="zh-CN"/>
        </w:rPr>
        <w:t>《</w:t>
      </w:r>
      <w:r>
        <w:t>鴟鴞</w:t>
      </w:r>
      <w:r>
        <w:rPr>
          <w:rFonts w:hint="eastAsia" w:eastAsia="宋体"/>
          <w:lang w:eastAsia="zh-CN"/>
        </w:rPr>
        <w:t>》</w:t>
      </w:r>
      <w:r>
        <w:t>以子與室韵</w:t>
      </w:r>
      <w:r>
        <w:rPr>
          <w:rFonts w:hint="eastAsia" w:eastAsia="宋体"/>
          <w:lang w:eastAsia="zh-CN"/>
        </w:rPr>
        <w:t>《</w:t>
      </w:r>
      <w:r>
        <w:t>車舝</w:t>
      </w:r>
      <w:r>
        <w:rPr>
          <w:rFonts w:hint="eastAsia" w:eastAsia="宋体"/>
          <w:lang w:eastAsia="zh-CN"/>
        </w:rPr>
        <w:t>》</w:t>
      </w:r>
      <w:r>
        <w:t>以岡與薪韵；</w:t>
      </w:r>
      <w:r>
        <w:rPr>
          <w:rFonts w:hint="eastAsia" w:eastAsia="宋体"/>
          <w:lang w:eastAsia="zh-CN"/>
        </w:rPr>
        <w:t>《</w:t>
      </w:r>
      <w:r>
        <w:t>杕杜</w:t>
      </w:r>
      <w:r>
        <w:rPr>
          <w:rFonts w:hint="eastAsia" w:eastAsia="宋体"/>
          <w:lang w:eastAsia="zh-CN"/>
        </w:rPr>
        <w:t>》</w:t>
      </w:r>
      <w:r>
        <w:t>以</w:t>
      </w:r>
    </w:p>
    <w:p w14:paraId="480F3B78">
      <w:r>
        <w:t>近與邇韵；</w:t>
      </w:r>
      <w:r>
        <w:rPr>
          <w:rFonts w:hint="eastAsia" w:eastAsia="宋体"/>
          <w:lang w:eastAsia="zh-CN"/>
        </w:rPr>
        <w:t>《</w:t>
      </w:r>
      <w:r>
        <w:t>常棣</w:t>
      </w:r>
      <w:r>
        <w:rPr>
          <w:rFonts w:hint="eastAsia" w:eastAsia="宋体"/>
          <w:lang w:eastAsia="zh-CN"/>
        </w:rPr>
        <w:t>》</w:t>
      </w:r>
      <w:r>
        <w:t>以戎與務韵；</w:t>
      </w:r>
      <w:r>
        <w:rPr>
          <w:rFonts w:hint="eastAsia" w:eastAsia="宋体"/>
          <w:lang w:eastAsia="zh-CN"/>
        </w:rPr>
        <w:t>《</w:t>
      </w:r>
      <w:r>
        <w:t>車攻</w:t>
      </w:r>
      <w:r>
        <w:rPr>
          <w:rFonts w:hint="eastAsia" w:eastAsia="宋体"/>
          <w:lang w:eastAsia="zh-CN"/>
        </w:rPr>
        <w:t>》</w:t>
      </w:r>
      <w:r>
        <w:t>以調與同韻；</w:t>
      </w:r>
      <w:r>
        <w:rPr>
          <w:rFonts w:hint="eastAsia" w:eastAsia="宋体"/>
          <w:lang w:eastAsia="zh-CN"/>
        </w:rPr>
        <w:t>《</w:t>
      </w:r>
      <w:r>
        <w:t>斯干</w:t>
      </w:r>
      <w:r>
        <w:rPr>
          <w:rFonts w:hint="eastAsia" w:eastAsia="宋体"/>
          <w:lang w:eastAsia="zh-CN"/>
        </w:rPr>
        <w:t>》</w:t>
      </w:r>
      <w:r>
        <w:t>以裼與地、瓦、儀、議、罹</w:t>
      </w:r>
    </w:p>
    <w:p w14:paraId="3E326118">
      <w:r>
        <w:t>韵；</w:t>
      </w:r>
      <w:r>
        <w:rPr>
          <w:rFonts w:hint="eastAsia" w:eastAsia="宋体"/>
          <w:lang w:eastAsia="zh-CN"/>
        </w:rPr>
        <w:t>《</w:t>
      </w:r>
      <w:r>
        <w:t>節南山</w:t>
      </w:r>
      <w:r>
        <w:rPr>
          <w:rFonts w:hint="eastAsia" w:eastAsia="宋体"/>
          <w:lang w:eastAsia="zh-CN"/>
        </w:rPr>
        <w:t>》</w:t>
      </w:r>
      <w:r>
        <w:t>以領與騁韵；</w:t>
      </w:r>
      <w:r>
        <w:rPr>
          <w:rFonts w:hint="eastAsia" w:eastAsia="宋体"/>
          <w:lang w:eastAsia="zh-CN"/>
        </w:rPr>
        <w:t>《</w:t>
      </w:r>
      <w:r>
        <w:t>小宛</w:t>
      </w:r>
      <w:r>
        <w:rPr>
          <w:rFonts w:hint="eastAsia" w:eastAsia="宋体"/>
          <w:lang w:eastAsia="zh-CN"/>
        </w:rPr>
        <w:t>》</w:t>
      </w:r>
      <w:r>
        <w:t>以令與鳴、征、生韵；</w:t>
      </w:r>
      <w:r>
        <w:rPr>
          <w:rFonts w:hint="eastAsia" w:eastAsia="宋体"/>
          <w:lang w:eastAsia="zh-CN"/>
        </w:rPr>
        <w:t>《</w:t>
      </w:r>
      <w:r>
        <w:t>桑扈</w:t>
      </w:r>
      <w:r>
        <w:rPr>
          <w:rFonts w:hint="eastAsia" w:eastAsia="宋体"/>
          <w:lang w:eastAsia="zh-CN"/>
        </w:rPr>
        <w:t>》</w:t>
      </w:r>
      <w:r>
        <w:t>以飲與屏韵；</w:t>
      </w:r>
      <w:r>
        <w:rPr>
          <w:rFonts w:hint="eastAsia" w:eastAsia="宋体"/>
          <w:lang w:eastAsia="zh-CN"/>
        </w:rPr>
        <w:t>《</w:t>
      </w:r>
      <w:r>
        <w:t>正月</w:t>
      </w:r>
      <w:r>
        <w:rPr>
          <w:rFonts w:hint="eastAsia" w:eastAsia="宋体"/>
          <w:lang w:eastAsia="zh-CN"/>
        </w:rPr>
        <w:t>》</w:t>
      </w:r>
      <w:r>
        <w:t>以</w:t>
      </w:r>
    </w:p>
    <w:p w14:paraId="0AE37EEB">
      <w:r>
        <w:t>鄰與云、慇韵；</w:t>
      </w:r>
      <w:r>
        <w:rPr>
          <w:rFonts w:hint="eastAsia" w:eastAsia="宋体"/>
          <w:lang w:eastAsia="zh-CN"/>
        </w:rPr>
        <w:t>《</w:t>
      </w:r>
      <w:r>
        <w:t>巷伯</w:t>
      </w:r>
      <w:r>
        <w:rPr>
          <w:rFonts w:hint="eastAsia" w:eastAsia="宋体"/>
          <w:lang w:eastAsia="zh-CN"/>
        </w:rPr>
        <w:t>》</w:t>
      </w:r>
      <w:r>
        <w:t>以謀與者、虎韵；</w:t>
      </w:r>
      <w:r>
        <w:rPr>
          <w:rFonts w:hint="eastAsia" w:eastAsia="宋体"/>
          <w:lang w:eastAsia="zh-CN"/>
        </w:rPr>
        <w:t>《</w:t>
      </w:r>
      <w:r>
        <w:t>無將大車</w:t>
      </w:r>
      <w:r>
        <w:rPr>
          <w:rFonts w:hint="eastAsia" w:eastAsia="宋体"/>
          <w:lang w:eastAsia="zh-CN"/>
        </w:rPr>
        <w:t>》</w:t>
      </w:r>
      <w:r>
        <w:t>以疷與塵韵；</w:t>
      </w:r>
      <w:r>
        <w:rPr>
          <w:rFonts w:hint="eastAsia" w:eastAsia="宋体"/>
          <w:lang w:eastAsia="zh-CN"/>
        </w:rPr>
        <w:t>《</w:t>
      </w:r>
      <w:r>
        <w:t>文王</w:t>
      </w:r>
      <w:r>
        <w:rPr>
          <w:rFonts w:hint="eastAsia" w:eastAsia="宋体"/>
          <w:lang w:eastAsia="zh-CN"/>
        </w:rPr>
        <w:t>》</w:t>
      </w:r>
      <w:r>
        <w:t>以躬與天韵；</w:t>
      </w:r>
    </w:p>
    <w:p w14:paraId="24BF8668">
      <w:r>
        <w:rPr>
          <w:rFonts w:hint="eastAsia" w:eastAsia="宋体"/>
          <w:lang w:eastAsia="zh-CN"/>
        </w:rPr>
        <w:t>《</w:t>
      </w:r>
      <w:r>
        <w:t>緜</w:t>
      </w:r>
      <w:r>
        <w:rPr>
          <w:rFonts w:hint="eastAsia" w:eastAsia="宋体"/>
          <w:lang w:eastAsia="zh-CN"/>
        </w:rPr>
        <w:t>》</w:t>
      </w:r>
      <w:r>
        <w:t>以生與瓞韵；</w:t>
      </w:r>
      <w:r>
        <w:rPr>
          <w:rFonts w:hint="eastAsia" w:eastAsia="宋体"/>
          <w:lang w:eastAsia="zh-CN"/>
        </w:rPr>
        <w:t>《</w:t>
      </w:r>
      <w:r>
        <w:t>公劉</w:t>
      </w:r>
      <w:r>
        <w:rPr>
          <w:rFonts w:hint="eastAsia" w:eastAsia="宋体"/>
          <w:lang w:eastAsia="zh-CN"/>
        </w:rPr>
        <w:t>》</w:t>
      </w:r>
      <w:r>
        <w:t>以飲與宗韻</w:t>
      </w:r>
      <w:r>
        <w:rPr>
          <w:rFonts w:hint="eastAsia" w:eastAsia="宋体"/>
          <w:lang w:eastAsia="zh-CN"/>
        </w:rPr>
        <w:t>《</w:t>
      </w:r>
      <w:r>
        <w:t>蕩</w:t>
      </w:r>
      <w:r>
        <w:rPr>
          <w:rFonts w:hint="eastAsia" w:eastAsia="宋体"/>
          <w:lang w:eastAsia="zh-CN"/>
        </w:rPr>
        <w:t>》</w:t>
      </w:r>
      <w:r>
        <w:t>以諶與終韵；</w:t>
      </w:r>
      <w:r>
        <w:rPr>
          <w:rFonts w:hint="eastAsia" w:eastAsia="宋体"/>
          <w:lang w:eastAsia="zh-CN"/>
        </w:rPr>
        <w:t>《</w:t>
      </w:r>
      <w:r>
        <w:t>雲漢</w:t>
      </w:r>
      <w:r>
        <w:rPr>
          <w:rFonts w:hint="eastAsia" w:eastAsia="宋体"/>
          <w:lang w:eastAsia="zh-CN"/>
        </w:rPr>
        <w:t>》</w:t>
      </w:r>
      <w:r>
        <w:t>以臨與蟲、宫、宗、躬</w:t>
      </w:r>
    </w:p>
    <w:p w14:paraId="68CAED15">
      <w:r>
        <w:t>韵；</w:t>
      </w:r>
      <w:r>
        <w:rPr>
          <w:rFonts w:hint="eastAsia" w:eastAsia="宋体"/>
          <w:lang w:eastAsia="zh-CN"/>
        </w:rPr>
        <w:t>《</w:t>
      </w:r>
      <w:r>
        <w:t>常武</w:t>
      </w:r>
      <w:r>
        <w:rPr>
          <w:rFonts w:hint="eastAsia" w:eastAsia="宋体"/>
          <w:lang w:eastAsia="zh-CN"/>
        </w:rPr>
        <w:t>》</w:t>
      </w:r>
      <w:r>
        <w:t>以士與祖、父、戎韵；</w:t>
      </w:r>
      <w:r>
        <w:rPr>
          <w:rFonts w:hint="eastAsia" w:eastAsia="宋体"/>
          <w:lang w:eastAsia="zh-CN"/>
        </w:rPr>
        <w:t>《</w:t>
      </w:r>
      <w:r>
        <w:t>瞻卬</w:t>
      </w:r>
      <w:r>
        <w:rPr>
          <w:rFonts w:hint="eastAsia" w:eastAsia="宋体"/>
          <w:lang w:eastAsia="zh-CN"/>
        </w:rPr>
        <w:t>》</w:t>
      </w:r>
      <w:r>
        <w:t>以鞏與後韵；</w:t>
      </w:r>
      <w:r>
        <w:rPr>
          <w:rFonts w:hint="eastAsia" w:eastAsia="宋体"/>
          <w:lang w:eastAsia="zh-CN"/>
        </w:rPr>
        <w:t>《</w:t>
      </w:r>
      <w:r>
        <w:t>烈文</w:t>
      </w:r>
      <w:r>
        <w:rPr>
          <w:rFonts w:hint="eastAsia" w:eastAsia="宋体"/>
          <w:lang w:eastAsia="zh-CN"/>
        </w:rPr>
        <w:t>》</w:t>
      </w:r>
      <w:r>
        <w:t>以福與保韵</w:t>
      </w:r>
      <w:r>
        <w:rPr>
          <w:rFonts w:hint="eastAsia" w:eastAsia="宋体"/>
          <w:lang w:eastAsia="zh-CN"/>
        </w:rPr>
        <w:t>《</w:t>
      </w:r>
      <w:r>
        <w:t>殷武</w:t>
      </w:r>
      <w:r>
        <w:rPr>
          <w:rFonts w:hint="eastAsia" w:eastAsia="宋体"/>
          <w:lang w:eastAsia="zh-CN"/>
        </w:rPr>
        <w:t>》</w:t>
      </w:r>
      <w:r>
        <w:t>以遑</w:t>
      </w:r>
    </w:p>
    <w:p w14:paraId="54DF8B3B">
      <w:r>
        <w:t>與監、嚴、濫韵。此百篇之中用韵前後隔異者也。凡斯之類，求之古韵本音</w:t>
      </w:r>
    </w:p>
    <w:p w14:paraId="0BDA21AA">
      <w:r>
        <w:t>反覆而</w:t>
      </w:r>
    </w:p>
    <w:p w14:paraId="6060DF0B">
      <w:r>
        <w:t>不得其條理之合則安知非經師失其讀與方音之偶存而不廢者乎？又有本係古音而傳</w:t>
      </w:r>
    </w:p>
    <w:p w14:paraId="55F21EC4">
      <w:r>
        <w:t>本字異者。如</w:t>
      </w:r>
      <w:r>
        <w:rPr>
          <w:rFonts w:hint="eastAsia" w:eastAsia="宋体"/>
          <w:lang w:eastAsia="zh-CN"/>
        </w:rPr>
        <w:t>《</w:t>
      </w:r>
      <w:r>
        <w:t>韓詩。小旻</w:t>
      </w:r>
      <w:r>
        <w:rPr>
          <w:rFonts w:hint="eastAsia" w:eastAsia="宋体"/>
          <w:lang w:eastAsia="zh-CN"/>
        </w:rPr>
        <w:t>》“</w:t>
      </w:r>
      <w:r>
        <w:t>民雖靡腜</w:t>
      </w:r>
      <w:r>
        <w:rPr>
          <w:rFonts w:hint="eastAsia" w:eastAsia="宋体"/>
          <w:lang w:eastAsia="zh-CN"/>
        </w:rPr>
        <w:t>”</w:t>
      </w:r>
      <w:r>
        <w:t>，</w:t>
      </w:r>
      <w:r>
        <w:rPr>
          <w:rFonts w:hint="eastAsia" w:eastAsia="宋体"/>
          <w:lang w:eastAsia="zh-CN"/>
        </w:rPr>
        <w:t>《</w:t>
      </w:r>
      <w:r>
        <w:t>緜</w:t>
      </w:r>
      <w:r>
        <w:rPr>
          <w:rFonts w:hint="eastAsia" w:eastAsia="宋体"/>
          <w:lang w:eastAsia="zh-CN"/>
        </w:rPr>
        <w:t>》“</w:t>
      </w:r>
      <w:r>
        <w:t>周原腜腜</w:t>
      </w:r>
      <w:r>
        <w:rPr>
          <w:rFonts w:hint="eastAsia" w:eastAsia="宋体"/>
          <w:lang w:eastAsia="zh-CN"/>
        </w:rPr>
        <w:t>”</w:t>
      </w:r>
      <w:r>
        <w:t>，</w:t>
      </w:r>
      <w:r>
        <w:rPr>
          <w:rFonts w:hint="eastAsia" w:eastAsia="宋体"/>
          <w:lang w:eastAsia="zh-CN"/>
        </w:rPr>
        <w:t>“</w:t>
      </w:r>
      <w:r>
        <w:t>腜</w:t>
      </w:r>
      <w:r>
        <w:rPr>
          <w:rFonts w:hint="eastAsia" w:eastAsia="宋体"/>
          <w:lang w:eastAsia="zh-CN"/>
        </w:rPr>
        <w:t>”</w:t>
      </w:r>
      <w:r>
        <w:t>竝不作</w:t>
      </w:r>
      <w:r>
        <w:rPr>
          <w:rFonts w:hint="eastAsia" w:eastAsia="宋体"/>
          <w:lang w:eastAsia="zh-CN"/>
        </w:rPr>
        <w:t>“</w:t>
      </w:r>
      <w:r>
        <w:t>膴</w:t>
      </w:r>
      <w:r>
        <w:rPr>
          <w:rFonts w:hint="eastAsia" w:eastAsia="宋体"/>
          <w:lang w:eastAsia="zh-CN"/>
        </w:rPr>
        <w:t>”</w:t>
      </w:r>
      <w:r>
        <w:t>。</w:t>
      </w:r>
      <w:r>
        <w:rPr>
          <w:rFonts w:hint="eastAsia" w:eastAsia="宋体"/>
          <w:lang w:eastAsia="zh-CN"/>
        </w:rPr>
        <w:t>《</w:t>
      </w:r>
      <w:r>
        <w:t>小旻</w:t>
      </w:r>
      <w:r>
        <w:rPr>
          <w:rFonts w:hint="eastAsia" w:eastAsia="宋体"/>
          <w:lang w:eastAsia="zh-CN"/>
        </w:rPr>
        <w:t>》“</w:t>
      </w:r>
      <w:r>
        <w:t>是</w:t>
      </w:r>
    </w:p>
    <w:p w14:paraId="0168F4FC">
      <w:r>
        <w:t>用不就</w:t>
      </w:r>
      <w:r>
        <w:rPr>
          <w:rFonts w:hint="eastAsia" w:eastAsia="宋体"/>
          <w:lang w:eastAsia="zh-CN"/>
        </w:rPr>
        <w:t>”</w:t>
      </w:r>
      <w:r>
        <w:t>，</w:t>
      </w:r>
      <w:r>
        <w:rPr>
          <w:rFonts w:hint="eastAsia" w:eastAsia="宋体"/>
          <w:lang w:eastAsia="zh-CN"/>
        </w:rPr>
        <w:t>“</w:t>
      </w:r>
      <w:r>
        <w:t>就</w:t>
      </w:r>
      <w:r>
        <w:rPr>
          <w:rFonts w:hint="eastAsia" w:eastAsia="宋体"/>
          <w:lang w:eastAsia="zh-CN"/>
        </w:rPr>
        <w:t>”</w:t>
      </w:r>
      <w:r>
        <w:t>不作</w:t>
      </w:r>
      <w:r>
        <w:rPr>
          <w:rFonts w:hint="eastAsia" w:eastAsia="宋体"/>
          <w:lang w:eastAsia="zh-CN"/>
        </w:rPr>
        <w:t>“</w:t>
      </w:r>
      <w:r>
        <w:t>集</w:t>
      </w:r>
      <w:r>
        <w:rPr>
          <w:rFonts w:hint="eastAsia" w:eastAsia="宋体"/>
          <w:lang w:eastAsia="zh-CN"/>
        </w:rPr>
        <w:t>”</w:t>
      </w:r>
      <w:r>
        <w:t>。</w:t>
      </w:r>
      <w:r>
        <w:rPr>
          <w:rFonts w:hint="eastAsia" w:eastAsia="宋体"/>
          <w:lang w:eastAsia="zh-CN"/>
        </w:rPr>
        <w:t>《</w:t>
      </w:r>
      <w:r>
        <w:t>漢書</w:t>
      </w:r>
      <w:r>
        <w:rPr>
          <w:rFonts w:hint="eastAsia" w:eastAsia="宋体"/>
          <w:lang w:eastAsia="zh-CN"/>
        </w:rPr>
        <w:t>》</w:t>
      </w:r>
      <w:r>
        <w:t>引</w:t>
      </w:r>
      <w:r>
        <w:rPr>
          <w:rFonts w:hint="eastAsia" w:eastAsia="宋体"/>
          <w:lang w:eastAsia="zh-CN"/>
        </w:rPr>
        <w:t>“</w:t>
      </w:r>
      <w:r>
        <w:t>聽言則對</w:t>
      </w:r>
      <w:r>
        <w:rPr>
          <w:rFonts w:hint="eastAsia" w:eastAsia="宋体"/>
          <w:lang w:eastAsia="zh-CN"/>
        </w:rPr>
        <w:t>”</w:t>
      </w:r>
      <w:r>
        <w:t>，</w:t>
      </w:r>
      <w:r>
        <w:rPr>
          <w:rFonts w:hint="eastAsia" w:eastAsia="宋体"/>
          <w:lang w:eastAsia="zh-CN"/>
        </w:rPr>
        <w:t>“</w:t>
      </w:r>
      <w:r>
        <w:t>對</w:t>
      </w:r>
      <w:r>
        <w:rPr>
          <w:rFonts w:hint="eastAsia" w:eastAsia="宋体"/>
          <w:lang w:eastAsia="zh-CN"/>
        </w:rPr>
        <w:t>”</w:t>
      </w:r>
      <w:r>
        <w:t>不作</w:t>
      </w:r>
      <w:r>
        <w:rPr>
          <w:rFonts w:hint="eastAsia" w:eastAsia="宋体"/>
          <w:lang w:eastAsia="zh-CN"/>
        </w:rPr>
        <w:t>“</w:t>
      </w:r>
      <w:r>
        <w:t>答</w:t>
      </w:r>
      <w:r>
        <w:rPr>
          <w:rFonts w:hint="eastAsia" w:eastAsia="宋体"/>
          <w:lang w:eastAsia="zh-CN"/>
        </w:rPr>
        <w:t>”</w:t>
      </w:r>
      <w:r>
        <w:t>。</w:t>
      </w:r>
      <w:r>
        <w:rPr>
          <w:rFonts w:hint="eastAsia" w:eastAsia="宋体"/>
          <w:lang w:eastAsia="zh-CN"/>
        </w:rPr>
        <w:t>《</w:t>
      </w:r>
      <w:r>
        <w:t>韋玄成傳</w:t>
      </w:r>
      <w:r>
        <w:rPr>
          <w:rFonts w:hint="eastAsia" w:eastAsia="宋体"/>
          <w:lang w:eastAsia="zh-CN"/>
        </w:rPr>
        <w:t>》</w:t>
      </w:r>
      <w:r>
        <w:t>引</w:t>
      </w:r>
      <w:r>
        <w:rPr>
          <w:rFonts w:hint="eastAsia" w:eastAsia="宋体"/>
          <w:lang w:eastAsia="zh-CN"/>
        </w:rPr>
        <w:t>“</w:t>
      </w:r>
      <w:r>
        <w:t>戎車推</w:t>
      </w:r>
    </w:p>
    <w:p w14:paraId="3BEC252B">
      <w:r>
        <w:t>推</w:t>
      </w:r>
      <w:r>
        <w:rPr>
          <w:rFonts w:hint="eastAsia" w:eastAsia="宋体"/>
          <w:lang w:eastAsia="zh-CN"/>
        </w:rPr>
        <w:t>”</w:t>
      </w:r>
      <w:r>
        <w:t>，</w:t>
      </w:r>
      <w:r>
        <w:rPr>
          <w:rFonts w:hint="eastAsia" w:eastAsia="宋体"/>
          <w:lang w:eastAsia="zh-CN"/>
        </w:rPr>
        <w:t>“</w:t>
      </w:r>
      <w:r>
        <w:t>推</w:t>
      </w:r>
      <w:r>
        <w:rPr>
          <w:rFonts w:hint="eastAsia" w:eastAsia="宋体"/>
          <w:lang w:eastAsia="zh-CN"/>
        </w:rPr>
        <w:t>”</w:t>
      </w:r>
      <w:r>
        <w:t>不作</w:t>
      </w:r>
      <w:r>
        <w:rPr>
          <w:rFonts w:hint="eastAsia" w:eastAsia="宋体"/>
          <w:lang w:eastAsia="zh-CN"/>
        </w:rPr>
        <w:t>“</w:t>
      </w:r>
      <w:r>
        <w:t>焞</w:t>
      </w:r>
      <w:r>
        <w:rPr>
          <w:rFonts w:hint="eastAsia" w:eastAsia="宋体"/>
          <w:lang w:eastAsia="zh-CN"/>
        </w:rPr>
        <w:t>”</w:t>
      </w:r>
      <w:r>
        <w:t>。</w:t>
      </w:r>
      <w:r>
        <w:rPr>
          <w:rFonts w:hint="eastAsia" w:eastAsia="宋体"/>
          <w:lang w:eastAsia="zh-CN"/>
        </w:rPr>
        <w:t>《</w:t>
      </w:r>
      <w:r>
        <w:t>王吉傳</w:t>
      </w:r>
      <w:r>
        <w:rPr>
          <w:rFonts w:hint="eastAsia" w:eastAsia="宋体"/>
          <w:lang w:eastAsia="zh-CN"/>
        </w:rPr>
        <w:t>》</w:t>
      </w:r>
      <w:r>
        <w:t>引</w:t>
      </w:r>
      <w:r>
        <w:rPr>
          <w:rFonts w:hint="eastAsia" w:eastAsia="宋体"/>
          <w:lang w:eastAsia="zh-CN"/>
        </w:rPr>
        <w:t>“</w:t>
      </w:r>
      <w:r>
        <w:t>中心悡兮</w:t>
      </w:r>
      <w:r>
        <w:rPr>
          <w:rFonts w:hint="eastAsia" w:eastAsia="宋体"/>
          <w:lang w:eastAsia="zh-CN"/>
        </w:rPr>
        <w:t>”“</w:t>
      </w:r>
      <w:r>
        <w:t>悡</w:t>
      </w:r>
      <w:r>
        <w:rPr>
          <w:rFonts w:hint="eastAsia" w:eastAsia="宋体"/>
          <w:lang w:eastAsia="zh-CN"/>
        </w:rPr>
        <w:t>”</w:t>
      </w:r>
      <w:r>
        <w:t>不作</w:t>
      </w:r>
      <w:r>
        <w:rPr>
          <w:rFonts w:hint="eastAsia" w:eastAsia="宋体"/>
          <w:lang w:eastAsia="zh-CN"/>
        </w:rPr>
        <w:t>“</w:t>
      </w:r>
      <w:r>
        <w:t>怛</w:t>
      </w:r>
      <w:r>
        <w:rPr>
          <w:rFonts w:hint="eastAsia" w:eastAsia="宋体"/>
          <w:lang w:eastAsia="zh-CN"/>
        </w:rPr>
        <w:t>”</w:t>
      </w:r>
      <w:r>
        <w:t>。</w:t>
      </w:r>
      <w:r>
        <w:rPr>
          <w:rFonts w:hint="eastAsia" w:eastAsia="宋体"/>
          <w:lang w:eastAsia="zh-CN"/>
        </w:rPr>
        <w:t>《</w:t>
      </w:r>
      <w:r>
        <w:t>説文</w:t>
      </w:r>
      <w:r>
        <w:rPr>
          <w:rFonts w:hint="eastAsia" w:eastAsia="宋体"/>
          <w:lang w:eastAsia="zh-CN"/>
        </w:rPr>
        <w:t>》</w:t>
      </w:r>
      <w:r>
        <w:t>引</w:t>
      </w:r>
      <w:r>
        <w:rPr>
          <w:rFonts w:hint="eastAsia" w:eastAsia="宋体"/>
          <w:lang w:eastAsia="zh-CN"/>
        </w:rPr>
        <w:t>“</w:t>
      </w:r>
      <w:r>
        <w:t>或舂或舀</w:t>
      </w:r>
      <w:r>
        <w:rPr>
          <w:rFonts w:hint="eastAsia" w:eastAsia="宋体"/>
          <w:lang w:eastAsia="zh-CN"/>
        </w:rPr>
        <w:t>”</w:t>
      </w:r>
      <w:r>
        <w:t>，</w:t>
      </w:r>
      <w:r>
        <w:rPr>
          <w:rFonts w:hint="eastAsia" w:eastAsia="宋体"/>
          <w:lang w:eastAsia="zh-CN"/>
        </w:rPr>
        <w:t>“</w:t>
      </w:r>
      <w:r>
        <w:t>舀</w:t>
      </w:r>
    </w:p>
    <w:p w14:paraId="03519D1E">
      <w:pPr>
        <w:rPr>
          <w:rFonts w:hint="eastAsia" w:eastAsia="宋体"/>
          <w:lang w:eastAsia="zh-CN"/>
        </w:rPr>
      </w:pPr>
      <w:r>
        <w:t>不作</w:t>
      </w:r>
      <w:r>
        <w:rPr>
          <w:rFonts w:hint="eastAsia" w:eastAsia="宋体"/>
          <w:lang w:eastAsia="zh-CN"/>
        </w:rPr>
        <w:t>“</w:t>
      </w:r>
      <w:r>
        <w:t>揄</w:t>
      </w:r>
      <w:r>
        <w:rPr>
          <w:rFonts w:hint="eastAsia" w:eastAsia="宋体"/>
          <w:lang w:eastAsia="zh-CN"/>
        </w:rPr>
        <w:t>”</w:t>
      </w:r>
      <w:r>
        <w:t>；引</w:t>
      </w:r>
      <w:r>
        <w:rPr>
          <w:rFonts w:hint="eastAsia" w:eastAsia="宋体"/>
          <w:lang w:eastAsia="zh-CN"/>
        </w:rPr>
        <w:t>“</w:t>
      </w:r>
      <w:r>
        <w:t>求福不儺</w:t>
      </w:r>
      <w:r>
        <w:rPr>
          <w:rFonts w:hint="eastAsia" w:eastAsia="宋体"/>
          <w:lang w:eastAsia="zh-CN"/>
        </w:rPr>
        <w:t>”“</w:t>
      </w:r>
      <w:r>
        <w:t>儺</w:t>
      </w:r>
      <w:r>
        <w:rPr>
          <w:rFonts w:hint="eastAsia" w:eastAsia="宋体"/>
          <w:lang w:eastAsia="zh-CN"/>
        </w:rPr>
        <w:t>”</w:t>
      </w:r>
      <w:r>
        <w:t>不作</w:t>
      </w:r>
      <w:r>
        <w:rPr>
          <w:rFonts w:hint="eastAsia" w:eastAsia="宋体"/>
          <w:lang w:eastAsia="zh-CN"/>
        </w:rPr>
        <w:t>“</w:t>
      </w:r>
      <w:r>
        <w:t>那</w:t>
      </w:r>
      <w:r>
        <w:rPr>
          <w:rFonts w:hint="eastAsia" w:eastAsia="宋体"/>
          <w:lang w:eastAsia="zh-CN"/>
        </w:rPr>
        <w:t>”</w:t>
      </w:r>
      <w:r>
        <w:t>。</w:t>
      </w:r>
      <w:r>
        <w:rPr>
          <w:rFonts w:hint="eastAsia" w:eastAsia="宋体"/>
          <w:lang w:eastAsia="zh-CN"/>
        </w:rPr>
        <w:t>《</w:t>
      </w:r>
      <w:r>
        <w:t>韓奕</w:t>
      </w:r>
      <w:r>
        <w:rPr>
          <w:rFonts w:hint="eastAsia" w:eastAsia="宋体"/>
          <w:lang w:eastAsia="zh-CN"/>
        </w:rPr>
        <w:t>》</w:t>
      </w:r>
      <w:r>
        <w:t>之</w:t>
      </w:r>
      <w:r>
        <w:rPr>
          <w:rFonts w:hint="eastAsia" w:eastAsia="宋体"/>
          <w:lang w:eastAsia="zh-CN"/>
        </w:rPr>
        <w:t>“</w:t>
      </w:r>
      <w:r>
        <w:t>幭</w:t>
      </w:r>
      <w:r>
        <w:rPr>
          <w:rFonts w:hint="eastAsia" w:eastAsia="宋体"/>
          <w:lang w:eastAsia="zh-CN"/>
        </w:rPr>
        <w:t>”《</w:t>
      </w:r>
      <w:r>
        <w:t>禮記</w:t>
      </w:r>
      <w:r>
        <w:rPr>
          <w:rFonts w:hint="eastAsia" w:eastAsia="宋体"/>
          <w:lang w:eastAsia="zh-CN"/>
        </w:rPr>
        <w:t>》</w:t>
      </w:r>
      <w:r>
        <w:t>、</w:t>
      </w:r>
      <w:r>
        <w:rPr>
          <w:rFonts w:hint="eastAsia" w:eastAsia="宋体"/>
          <w:lang w:eastAsia="zh-CN"/>
        </w:rPr>
        <w:t>《</w:t>
      </w:r>
      <w:r>
        <w:t>公羊傳</w:t>
      </w:r>
      <w:r>
        <w:rPr>
          <w:rFonts w:hint="eastAsia" w:eastAsia="宋体"/>
          <w:lang w:eastAsia="zh-CN"/>
        </w:rPr>
        <w:t>》</w:t>
      </w:r>
      <w:r>
        <w:t>皆作</w:t>
      </w:r>
      <w:r>
        <w:rPr>
          <w:rFonts w:hint="eastAsia" w:eastAsia="宋体"/>
          <w:lang w:eastAsia="zh-CN"/>
        </w:rPr>
        <w:t>“</w:t>
      </w:r>
      <w:r>
        <w:t>幦</w:t>
      </w:r>
      <w:r>
        <w:rPr>
          <w:rFonts w:hint="eastAsia" w:eastAsia="宋体"/>
          <w:lang w:eastAsia="zh-CN"/>
        </w:rPr>
        <w:t>”</w:t>
      </w:r>
    </w:p>
    <w:p w14:paraId="2D3063BF">
      <w:r>
        <w:rPr>
          <w:rFonts w:hint="eastAsia" w:eastAsia="宋体"/>
          <w:lang w:eastAsia="zh-CN"/>
        </w:rPr>
        <w:t>《</w:t>
      </w:r>
      <w:r>
        <w:t>良耜</w:t>
      </w:r>
      <w:r>
        <w:rPr>
          <w:rFonts w:hint="eastAsia" w:eastAsia="宋体"/>
          <w:lang w:eastAsia="zh-CN"/>
        </w:rPr>
        <w:t>》</w:t>
      </w:r>
      <w:r>
        <w:t>之</w:t>
      </w:r>
      <w:r>
        <w:rPr>
          <w:rFonts w:hint="eastAsia" w:eastAsia="宋体"/>
          <w:lang w:eastAsia="zh-CN"/>
        </w:rPr>
        <w:t>“</w:t>
      </w:r>
      <w:r>
        <w:t>趙</w:t>
      </w:r>
      <w:r>
        <w:rPr>
          <w:rFonts w:hint="eastAsia" w:eastAsia="宋体"/>
          <w:lang w:eastAsia="zh-CN"/>
        </w:rPr>
        <w:t>”</w:t>
      </w:r>
      <w:r>
        <w:t>，</w:t>
      </w:r>
      <w:r>
        <w:rPr>
          <w:rFonts w:hint="eastAsia" w:eastAsia="宋体"/>
          <w:lang w:eastAsia="zh-CN"/>
        </w:rPr>
        <w:t>《</w:t>
      </w:r>
      <w:r>
        <w:t>考工記</w:t>
      </w:r>
      <w:r>
        <w:rPr>
          <w:rFonts w:hint="eastAsia" w:eastAsia="宋体"/>
          <w:lang w:eastAsia="zh-CN"/>
        </w:rPr>
        <w:t>》</w:t>
      </w:r>
      <w:r>
        <w:t>注引作</w:t>
      </w:r>
      <w:r>
        <w:rPr>
          <w:rFonts w:hint="eastAsia" w:eastAsia="宋体"/>
          <w:lang w:eastAsia="zh-CN"/>
        </w:rPr>
        <w:t>“</w:t>
      </w:r>
      <w:r>
        <w:t>㨄</w:t>
      </w:r>
      <w:r>
        <w:rPr>
          <w:rFonts w:hint="eastAsia" w:eastAsia="宋体"/>
          <w:lang w:eastAsia="zh-CN"/>
        </w:rPr>
        <w:t>”</w:t>
      </w:r>
      <w:r>
        <w:t>。鄭君三</w:t>
      </w:r>
      <w:r>
        <w:rPr>
          <w:rFonts w:hint="eastAsia" w:eastAsia="宋体"/>
          <w:lang w:eastAsia="zh-CN"/>
        </w:rPr>
        <w:t>《</w:t>
      </w:r>
      <w:r>
        <w:t>禮</w:t>
      </w:r>
      <w:r>
        <w:rPr>
          <w:rFonts w:hint="eastAsia" w:eastAsia="宋体"/>
          <w:lang w:eastAsia="zh-CN"/>
        </w:rPr>
        <w:t>》</w:t>
      </w:r>
      <w:r>
        <w:t>注引</w:t>
      </w:r>
      <w:r>
        <w:rPr>
          <w:rFonts w:hint="eastAsia" w:eastAsia="宋体"/>
          <w:lang w:eastAsia="zh-CN"/>
        </w:rPr>
        <w:t>《</w:t>
      </w:r>
      <w:r>
        <w:t>詩</w:t>
      </w:r>
      <w:r>
        <w:rPr>
          <w:rFonts w:hint="eastAsia" w:eastAsia="宋体"/>
          <w:lang w:eastAsia="zh-CN"/>
        </w:rPr>
        <w:t>》</w:t>
      </w:r>
      <w:r>
        <w:t>皆出三家，時未見</w:t>
      </w:r>
      <w:r>
        <w:rPr>
          <w:rFonts w:hint="eastAsia" w:eastAsia="宋体"/>
          <w:lang w:eastAsia="zh-CN"/>
        </w:rPr>
        <w:t>《</w:t>
      </w:r>
      <w:r>
        <w:t>毛詩</w:t>
      </w:r>
      <w:r>
        <w:rPr>
          <w:rFonts w:hint="eastAsia" w:eastAsia="宋体"/>
          <w:lang w:eastAsia="zh-CN"/>
        </w:rPr>
        <w:t>》</w:t>
      </w:r>
      <w:r>
        <w:t>也，見</w:t>
      </w:r>
      <w:r>
        <w:rPr>
          <w:rFonts w:hint="eastAsia" w:eastAsia="宋体"/>
          <w:lang w:eastAsia="zh-CN"/>
        </w:rPr>
        <w:t>《</w:t>
      </w:r>
      <w:r>
        <w:t>鄭志</w:t>
      </w:r>
      <w:r>
        <w:rPr>
          <w:rFonts w:hint="eastAsia" w:eastAsia="宋体"/>
          <w:lang w:eastAsia="zh-CN"/>
        </w:rPr>
        <w:t>》</w:t>
      </w:r>
      <w:r>
        <w:t>。此</w:t>
      </w:r>
    </w:p>
    <w:p w14:paraId="6B1448B5">
      <w:r>
        <w:t>皆正合本韵則三家是而</w:t>
      </w:r>
      <w:r>
        <w:rPr>
          <w:rFonts w:hint="eastAsia" w:eastAsia="宋体"/>
          <w:lang w:eastAsia="zh-CN"/>
        </w:rPr>
        <w:t>《</w:t>
      </w:r>
      <w:r>
        <w:t>毛詩</w:t>
      </w:r>
      <w:r>
        <w:rPr>
          <w:rFonts w:hint="eastAsia" w:eastAsia="宋体"/>
          <w:lang w:eastAsia="zh-CN"/>
        </w:rPr>
        <w:t>》</w:t>
      </w:r>
      <w:r>
        <w:t>非古本是而今本非矣。</w:t>
      </w:r>
      <w:r>
        <w:rPr>
          <w:rFonts w:hint="eastAsia" w:eastAsia="宋体"/>
          <w:lang w:eastAsia="zh-CN"/>
        </w:rPr>
        <w:t>《</w:t>
      </w:r>
      <w:r>
        <w:t>韓詩</w:t>
      </w:r>
      <w:r>
        <w:rPr>
          <w:rFonts w:hint="eastAsia" w:eastAsia="宋体"/>
          <w:lang w:eastAsia="zh-CN"/>
        </w:rPr>
        <w:t>》</w:t>
      </w:r>
      <w:r>
        <w:t>之</w:t>
      </w:r>
      <w:r>
        <w:rPr>
          <w:rFonts w:hint="eastAsia" w:eastAsia="宋体"/>
          <w:lang w:eastAsia="zh-CN"/>
        </w:rPr>
        <w:t>“</w:t>
      </w:r>
      <w:r>
        <w:t>維禹敶之</w:t>
      </w:r>
      <w:r>
        <w:rPr>
          <w:rFonts w:hint="eastAsia" w:eastAsia="宋体"/>
          <w:lang w:eastAsia="zh-CN"/>
        </w:rPr>
        <w:t>”“</w:t>
      </w:r>
      <w:r>
        <w:t>甸</w:t>
      </w:r>
      <w:r>
        <w:rPr>
          <w:rFonts w:hint="eastAsia" w:eastAsia="宋体"/>
          <w:lang w:eastAsia="zh-CN"/>
        </w:rPr>
        <w:t>”</w:t>
      </w:r>
      <w:r>
        <w:t>爲</w:t>
      </w:r>
    </w:p>
    <w:p w14:paraId="1661E880">
      <w:r>
        <w:t>【第238页】</w:t>
      </w:r>
    </w:p>
    <w:p w14:paraId="28296FAD">
      <w:r>
        <w:rPr>
          <w:rFonts w:hint="eastAsia" w:eastAsia="宋体"/>
          <w:lang w:eastAsia="zh-CN"/>
        </w:rPr>
        <w:t>“</w:t>
      </w:r>
      <w:r>
        <w:t>敶</w:t>
      </w:r>
      <w:r>
        <w:rPr>
          <w:rFonts w:hint="eastAsia" w:eastAsia="宋体"/>
          <w:lang w:eastAsia="zh-CN"/>
        </w:rPr>
        <w:t>”</w:t>
      </w:r>
      <w:r>
        <w:t>；</w:t>
      </w:r>
      <w:r>
        <w:rPr>
          <w:rFonts w:hint="eastAsia" w:eastAsia="宋体"/>
          <w:lang w:eastAsia="zh-CN"/>
        </w:rPr>
        <w:t>“</w:t>
      </w:r>
      <w:r>
        <w:t>以我隆衝</w:t>
      </w:r>
      <w:r>
        <w:rPr>
          <w:rFonts w:hint="eastAsia" w:eastAsia="宋体"/>
          <w:lang w:eastAsia="zh-CN"/>
        </w:rPr>
        <w:t>”</w:t>
      </w:r>
      <w:r>
        <w:t>，</w:t>
      </w:r>
      <w:r>
        <w:rPr>
          <w:rFonts w:hint="eastAsia" w:eastAsia="宋体"/>
          <w:lang w:eastAsia="zh-CN"/>
        </w:rPr>
        <w:t>“</w:t>
      </w:r>
      <w:r>
        <w:t>臨</w:t>
      </w:r>
      <w:r>
        <w:rPr>
          <w:rFonts w:hint="eastAsia" w:eastAsia="宋体"/>
          <w:lang w:eastAsia="zh-CN"/>
        </w:rPr>
        <w:t>”</w:t>
      </w:r>
      <w:r>
        <w:t>爲</w:t>
      </w:r>
      <w:r>
        <w:rPr>
          <w:rFonts w:hint="eastAsia" w:eastAsia="宋体"/>
          <w:lang w:eastAsia="zh-CN"/>
        </w:rPr>
        <w:t>“</w:t>
      </w:r>
      <w:r>
        <w:t>隆</w:t>
      </w:r>
      <w:r>
        <w:rPr>
          <w:rFonts w:hint="eastAsia" w:eastAsia="宋体"/>
          <w:lang w:eastAsia="zh-CN"/>
        </w:rPr>
        <w:t>”</w:t>
      </w:r>
      <w:r>
        <w:t>。此則轉借之字，猶與古音相符，鄭康成所謂漢承秦焚</w:t>
      </w:r>
    </w:p>
    <w:p w14:paraId="2FF444C2">
      <w:r>
        <w:t>書，口相傳授受之者，非一邦之人，人用其鄉，同言異字，同字異言，於兹遂生，故一經之</w:t>
      </w:r>
    </w:p>
    <w:p w14:paraId="01225745">
      <w:r>
        <w:t>學，數家競爽。是言足以盡古今文字聲音之變矣。然即是推之，知古音之變因乎時，方音</w:t>
      </w:r>
    </w:p>
    <w:p w14:paraId="5F8F456C">
      <w:r>
        <w:t>之轉因乎地，雖聖人，不能强之使同。要之，在古人未嘗不可通近，於音韵使其不相通近</w:t>
      </w:r>
    </w:p>
    <w:p w14:paraId="2295B6BD">
      <w:r>
        <w:t>豈能筆之於書、傳之其人哉？今之專講字母者，固不可以六朝以後之音讀，上繩周秦古</w:t>
      </w:r>
    </w:p>
    <w:p w14:paraId="0DCADC51">
      <w:r>
        <w:t>書。而專諩</w:t>
      </w:r>
      <w:r>
        <w:rPr>
          <w:rFonts w:hint="eastAsia" w:eastAsia="宋体"/>
          <w:lang w:eastAsia="zh-CN"/>
        </w:rPr>
        <w:t>《</w:t>
      </w:r>
      <w:r>
        <w:t>三百篇</w:t>
      </w:r>
      <w:r>
        <w:rPr>
          <w:rFonts w:hint="eastAsia" w:eastAsia="宋体"/>
          <w:lang w:eastAsia="zh-CN"/>
        </w:rPr>
        <w:t>》</w:t>
      </w:r>
      <w:r>
        <w:t>以定古音部分者，亦恐隘而不能盡通。不知所謂古音在某部者，誠</w:t>
      </w:r>
    </w:p>
    <w:p w14:paraId="4E3697B9">
      <w:r>
        <w:t>三代之韵書乎？抑亦一家之言乎？部分不能盡通，則歸之合韵DmHu，合韵有以異於唐以</w:t>
      </w:r>
    </w:p>
    <w:p w14:paraId="2A5582AA">
      <w:r>
        <w:t>來之言叶韵乎？又以</w:t>
      </w:r>
      <w:r>
        <w:rPr>
          <w:rFonts w:hint="eastAsia" w:eastAsia="宋体"/>
          <w:lang w:eastAsia="zh-CN"/>
        </w:rPr>
        <w:t>《</w:t>
      </w:r>
      <w:r>
        <w:t>三百篇</w:t>
      </w:r>
      <w:r>
        <w:rPr>
          <w:rFonts w:hint="eastAsia" w:eastAsia="宋体"/>
          <w:lang w:eastAsia="zh-CN"/>
        </w:rPr>
        <w:t>》</w:t>
      </w:r>
      <w:r>
        <w:t>後孔子贊</w:t>
      </w:r>
      <w:r>
        <w:rPr>
          <w:rFonts w:hint="eastAsia" w:eastAsia="宋体"/>
          <w:lang w:eastAsia="zh-CN"/>
        </w:rPr>
        <w:t>《</w:t>
      </w:r>
      <w:r>
        <w:t>易</w:t>
      </w:r>
      <w:r>
        <w:rPr>
          <w:rFonts w:hint="eastAsia" w:eastAsia="宋体"/>
          <w:lang w:eastAsia="zh-CN"/>
        </w:rPr>
        <w:t>》</w:t>
      </w:r>
      <w:r>
        <w:t>，老子言</w:t>
      </w:r>
      <w:r>
        <w:rPr>
          <w:rFonts w:hint="eastAsia" w:eastAsia="宋体"/>
          <w:lang w:eastAsia="zh-CN"/>
        </w:rPr>
        <w:t>《</w:t>
      </w:r>
      <w:r>
        <w:t>道德</w:t>
      </w:r>
      <w:r>
        <w:rPr>
          <w:rFonts w:hint="eastAsia" w:eastAsia="宋体"/>
          <w:lang w:eastAsia="zh-CN"/>
        </w:rPr>
        <w:t>》</w:t>
      </w:r>
      <w:r>
        <w:t>，用韵即不必皆同。夫同在</w:t>
      </w:r>
    </w:p>
    <w:p w14:paraId="508E0943">
      <w:r>
        <w:t>一代，何以音之變轉若是？果如所云，是周人未嘗齗齗於十七部之分cEku，明矣。今之剏</w:t>
      </w:r>
    </w:p>
    <w:p w14:paraId="136B6704">
      <w:r>
        <w:t>此，無乃固與四聲起於齊梁。言古音即不必言四聲，既取四聲而更張之，何以知古必無去</w:t>
      </w:r>
    </w:p>
    <w:p w14:paraId="6391ECE0">
      <w:r>
        <w:t>聲</w:t>
      </w:r>
      <w:r>
        <w:rPr>
          <w:rFonts w:hint="eastAsia" w:eastAsia="宋体"/>
          <w:lang w:eastAsia="zh-CN"/>
        </w:rPr>
        <w:t>【</w:t>
      </w:r>
      <w:r>
        <w:t>mt？以支佳一部，脂微齊灰皆一部，之咍一部是矣。然謂自古不通用，而金壇段君自</w:t>
      </w:r>
    </w:p>
    <w:p w14:paraId="44C127CD">
      <w:r>
        <w:t>舉</w:t>
      </w:r>
      <w:r>
        <w:rPr>
          <w:rFonts w:hint="eastAsia" w:eastAsia="宋体"/>
          <w:lang w:eastAsia="zh-CN"/>
        </w:rPr>
        <w:t>《</w:t>
      </w:r>
      <w:r>
        <w:t>詩</w:t>
      </w:r>
      <w:r>
        <w:rPr>
          <w:rFonts w:hint="eastAsia" w:eastAsia="宋体"/>
          <w:lang w:eastAsia="zh-CN"/>
        </w:rPr>
        <w:t>》</w:t>
      </w:r>
      <w:r>
        <w:t>、</w:t>
      </w:r>
      <w:r>
        <w:rPr>
          <w:rFonts w:hint="eastAsia" w:eastAsia="宋体"/>
          <w:lang w:eastAsia="zh-CN"/>
        </w:rPr>
        <w:t>《</w:t>
      </w:r>
      <w:r>
        <w:t>楚詞</w:t>
      </w:r>
      <w:r>
        <w:rPr>
          <w:rFonts w:hint="eastAsia" w:eastAsia="宋体"/>
          <w:lang w:eastAsia="zh-CN"/>
        </w:rPr>
        <w:t>》</w:t>
      </w:r>
      <w:r>
        <w:t>、</w:t>
      </w:r>
      <w:r>
        <w:rPr>
          <w:rFonts w:hint="eastAsia" w:eastAsia="宋体"/>
          <w:lang w:eastAsia="zh-CN"/>
        </w:rPr>
        <w:t>《</w:t>
      </w:r>
      <w:r>
        <w:t>老子</w:t>
      </w:r>
      <w:r>
        <w:rPr>
          <w:rFonts w:hint="eastAsia" w:eastAsia="宋体"/>
          <w:lang w:eastAsia="zh-CN"/>
        </w:rPr>
        <w:t>》</w:t>
      </w:r>
      <w:r>
        <w:t>等，固已支脂相通。請更稽之。</w:t>
      </w:r>
      <w:r>
        <w:rPr>
          <w:rFonts w:hint="eastAsia" w:eastAsia="宋体"/>
          <w:lang w:eastAsia="zh-CN"/>
        </w:rPr>
        <w:t>《</w:t>
      </w:r>
      <w:r>
        <w:t>左氏傳</w:t>
      </w:r>
      <w:r>
        <w:rPr>
          <w:rFonts w:hint="eastAsia" w:eastAsia="宋体"/>
          <w:lang w:eastAsia="zh-CN"/>
        </w:rPr>
        <w:t>》</w:t>
      </w:r>
      <w:r>
        <w:t>讒鼎之銘以怠韵世，荀子</w:t>
      </w:r>
    </w:p>
    <w:p w14:paraId="482BDFCF">
      <w:r>
        <w:rPr>
          <w:rFonts w:hint="eastAsia" w:eastAsia="宋体"/>
          <w:lang w:eastAsia="zh-CN"/>
        </w:rPr>
        <w:t>《</w:t>
      </w:r>
      <w:r>
        <w:t>賦</w:t>
      </w:r>
      <w:r>
        <w:rPr>
          <w:rFonts w:hint="eastAsia" w:eastAsia="宋体"/>
          <w:lang w:eastAsia="zh-CN"/>
        </w:rPr>
        <w:t>》</w:t>
      </w:r>
      <w:r>
        <w:t>以佩韵異、媒、喜，揚雄</w:t>
      </w:r>
      <w:r>
        <w:rPr>
          <w:rFonts w:hint="eastAsia" w:eastAsia="宋体"/>
          <w:lang w:eastAsia="zh-CN"/>
        </w:rPr>
        <w:t>《</w:t>
      </w:r>
      <w:r>
        <w:t>解嘲</w:t>
      </w:r>
      <w:r>
        <w:rPr>
          <w:rFonts w:hint="eastAsia" w:eastAsia="宋体"/>
          <w:lang w:eastAsia="zh-CN"/>
        </w:rPr>
        <w:t>》</w:t>
      </w:r>
      <w:r>
        <w:t>以規、隨韵奇、隤、知、爲，皆支脂通用之證。</w:t>
      </w:r>
      <w:r>
        <w:rPr>
          <w:rFonts w:hint="eastAsia" w:eastAsia="宋体"/>
          <w:lang w:eastAsia="zh-CN"/>
        </w:rPr>
        <w:t>《</w:t>
      </w:r>
      <w:r>
        <w:t>尚書</w:t>
      </w:r>
      <w:r>
        <w:rPr>
          <w:rFonts w:hint="eastAsia" w:eastAsia="宋体"/>
          <w:lang w:eastAsia="zh-CN"/>
        </w:rPr>
        <w:t>》</w:t>
      </w:r>
      <w:r>
        <w:t>：</w:t>
      </w:r>
    </w:p>
    <w:p w14:paraId="1BCB7223">
      <w:r>
        <w:rPr>
          <w:rFonts w:hint="eastAsia" w:eastAsia="宋体"/>
          <w:lang w:eastAsia="zh-CN"/>
        </w:rPr>
        <w:t>“</w:t>
      </w:r>
      <w:r>
        <w:t>帝庸作歌曰：</w:t>
      </w:r>
      <w:r>
        <w:rPr>
          <w:rFonts w:hint="eastAsia" w:eastAsia="宋体"/>
          <w:lang w:eastAsia="zh-CN"/>
        </w:rPr>
        <w:t>‘</w:t>
      </w:r>
      <w:r>
        <w:t>勅天之命，惟時惟幾。</w:t>
      </w:r>
      <w:r>
        <w:rPr>
          <w:rFonts w:hint="eastAsia" w:eastAsia="宋体"/>
          <w:lang w:eastAsia="zh-CN"/>
        </w:rPr>
        <w:t>’”</w:t>
      </w:r>
      <w:r>
        <w:t>天\命爲韵，時、幾亦韵。</w:t>
      </w:r>
      <w:r>
        <w:rPr>
          <w:rFonts w:hint="eastAsia" w:eastAsia="宋体"/>
          <w:lang w:eastAsia="zh-CN"/>
        </w:rPr>
        <w:t>《</w:t>
      </w:r>
      <w:r>
        <w:t>莊子。在宥</w:t>
      </w:r>
      <w:r>
        <w:rPr>
          <w:rFonts w:hint="eastAsia" w:eastAsia="宋体"/>
          <w:lang w:eastAsia="zh-CN"/>
        </w:rPr>
        <w:t>》</w:t>
      </w:r>
      <w:r>
        <w:t>篇：</w:t>
      </w:r>
      <w:r>
        <w:rPr>
          <w:rFonts w:hint="eastAsia" w:eastAsia="宋体"/>
          <w:lang w:eastAsia="zh-CN"/>
        </w:rPr>
        <w:t>“</w:t>
      </w:r>
      <w:r>
        <w:t>如是</w:t>
      </w:r>
    </w:p>
    <w:p w14:paraId="124E00C2">
      <w:r>
        <w:t>乎喜怒相疑，愚知相欺，善否相非，誕信相譏，而天下衰矣。</w:t>
      </w:r>
      <w:r>
        <w:rPr>
          <w:rFonts w:hint="eastAsia" w:eastAsia="宋体"/>
          <w:lang w:eastAsia="zh-CN"/>
        </w:rPr>
        <w:t>”《</w:t>
      </w:r>
      <w:r>
        <w:t>百里奚妻歌</w:t>
      </w:r>
      <w:r>
        <w:rPr>
          <w:rFonts w:hint="eastAsia" w:eastAsia="宋体"/>
          <w:lang w:eastAsia="zh-CN"/>
        </w:rPr>
        <w:t>》</w:t>
      </w:r>
      <w:r>
        <w:t>以奚、皮、扅</w:t>
      </w:r>
    </w:p>
    <w:p w14:paraId="1FBF34FA">
      <w:r>
        <w:t>【第239页】</w:t>
      </w:r>
    </w:p>
    <w:p w14:paraId="0FAE4745">
      <w:r>
        <w:t>雌、時、爲爲韵。揚雄</w:t>
      </w:r>
      <w:r>
        <w:rPr>
          <w:rFonts w:hint="eastAsia" w:eastAsia="宋体"/>
          <w:lang w:eastAsia="zh-CN"/>
        </w:rPr>
        <w:t>《</w:t>
      </w:r>
      <w:r>
        <w:t>甘泉賦</w:t>
      </w:r>
      <w:r>
        <w:rPr>
          <w:rFonts w:hint="eastAsia" w:eastAsia="宋体"/>
          <w:lang w:eastAsia="zh-CN"/>
        </w:rPr>
        <w:t>》</w:t>
      </w:r>
      <w:r>
        <w:t>以芝、虯、綏、纚、開、旎、旗爲韵。皆支脂之三部同用之</w:t>
      </w:r>
    </w:p>
    <w:p w14:paraId="531C9BCA">
      <w:r>
        <w:t>證</w:t>
      </w:r>
    </w:p>
    <w:p w14:paraId="710C2D38">
      <w:r>
        <w:t>此又何説以處此？蓋古之音韵失其傳久矣，諸家之論迄不能無少罅隙。不如第</w:t>
      </w:r>
    </w:p>
    <w:p w14:paraId="02D6A45A">
      <w:r>
        <w:t>守</w:t>
      </w:r>
      <w:r>
        <w:rPr>
          <w:rFonts w:hint="eastAsia" w:eastAsia="宋体"/>
          <w:lang w:eastAsia="zh-CN"/>
        </w:rPr>
        <w:t>《</w:t>
      </w:r>
      <w:r>
        <w:t>説文</w:t>
      </w:r>
      <w:r>
        <w:rPr>
          <w:rFonts w:hint="eastAsia" w:eastAsia="宋体"/>
          <w:lang w:eastAsia="zh-CN"/>
        </w:rPr>
        <w:t>》</w:t>
      </w:r>
      <w:r>
        <w:t>諧聲之法，通其所可通，其所不可通者闕之；而不必仿韵書設部分，復設合韵</w:t>
      </w:r>
    </w:p>
    <w:p w14:paraId="62786754">
      <w:r>
        <w:t>紛紛改易，自爲矛盾，徒滋學者之惑也。閤下以爲然否？幸教之</w:t>
      </w:r>
    </w:p>
    <w:p w14:paraId="5B3BE9B2">
      <w:r>
        <w:t>九</w:t>
      </w:r>
    </w:p>
    <w:p w14:paraId="3F620FC4">
      <w:r>
        <w:t>伯申先生侍郎閤下：孙按察至，接奉手教，忻悉閤下在位靖共，天寵優渥，晉貳天官</w:t>
      </w:r>
    </w:p>
    <w:p w14:paraId="5216A808">
      <w:r>
        <w:t>侍奉曼福，深慰馳仰。蒙賜大著</w:t>
      </w:r>
      <w:r>
        <w:rPr>
          <w:rFonts w:hint="eastAsia" w:eastAsia="宋体"/>
          <w:lang w:eastAsia="zh-CN"/>
        </w:rPr>
        <w:t>《</w:t>
      </w:r>
      <w:r>
        <w:t>釋詞</w:t>
      </w:r>
      <w:r>
        <w:rPr>
          <w:rFonts w:hint="eastAsia" w:eastAsia="宋体"/>
          <w:lang w:eastAsia="zh-CN"/>
        </w:rPr>
        <w:t>》</w:t>
      </w:r>
      <w:r>
        <w:t>十卷，皆先聖之微言，九經之故訓。攷</w:t>
      </w:r>
      <w:r>
        <w:rPr>
          <w:rFonts w:hint="eastAsia" w:eastAsia="宋体"/>
          <w:lang w:eastAsia="zh-CN"/>
        </w:rPr>
        <w:t>《</w:t>
      </w:r>
      <w:r>
        <w:t>公羊</w:t>
      </w:r>
      <w:r>
        <w:rPr>
          <w:rFonts w:hint="eastAsia" w:eastAsia="宋体"/>
          <w:lang w:eastAsia="zh-CN"/>
        </w:rPr>
        <w:t>》</w:t>
      </w:r>
      <w:r>
        <w:t>之釋</w:t>
      </w:r>
    </w:p>
    <w:p w14:paraId="32C634B6">
      <w:r>
        <w:rPr>
          <w:rFonts w:hint="eastAsia" w:eastAsia="宋体"/>
          <w:lang w:eastAsia="zh-CN"/>
        </w:rPr>
        <w:t>“</w:t>
      </w:r>
      <w:r>
        <w:t>而</w:t>
      </w:r>
      <w:r>
        <w:rPr>
          <w:rFonts w:hint="eastAsia" w:eastAsia="宋体"/>
          <w:lang w:eastAsia="zh-CN"/>
        </w:rPr>
        <w:t>”</w:t>
      </w:r>
      <w:r>
        <w:t>與</w:t>
      </w:r>
      <w:r>
        <w:rPr>
          <w:rFonts w:hint="eastAsia" w:eastAsia="宋体"/>
          <w:lang w:eastAsia="zh-CN"/>
        </w:rPr>
        <w:t>“</w:t>
      </w:r>
      <w:r>
        <w:t>乃</w:t>
      </w:r>
      <w:r>
        <w:rPr>
          <w:rFonts w:hint="eastAsia" w:eastAsia="宋体"/>
          <w:lang w:eastAsia="zh-CN"/>
        </w:rPr>
        <w:t>”</w:t>
      </w:r>
      <w:r>
        <w:t>，</w:t>
      </w:r>
      <w:r>
        <w:rPr>
          <w:rFonts w:hint="eastAsia" w:eastAsia="宋体"/>
          <w:lang w:eastAsia="zh-CN"/>
        </w:rPr>
        <w:t>《</w:t>
      </w:r>
      <w:r>
        <w:t>榖梁</w:t>
      </w:r>
      <w:r>
        <w:rPr>
          <w:rFonts w:hint="eastAsia" w:eastAsia="宋体"/>
          <w:lang w:eastAsia="zh-CN"/>
        </w:rPr>
        <w:t>》</w:t>
      </w:r>
      <w:r>
        <w:t>之釋</w:t>
      </w:r>
      <w:r>
        <w:rPr>
          <w:rFonts w:hint="eastAsia" w:eastAsia="宋体"/>
          <w:lang w:eastAsia="zh-CN"/>
        </w:rPr>
        <w:t>“</w:t>
      </w:r>
      <w:r>
        <w:t>有</w:t>
      </w:r>
      <w:r>
        <w:rPr>
          <w:rFonts w:hint="eastAsia" w:eastAsia="宋体"/>
          <w:lang w:eastAsia="zh-CN"/>
        </w:rPr>
        <w:t>”</w:t>
      </w:r>
      <w:r>
        <w:t>與</w:t>
      </w:r>
      <w:r>
        <w:rPr>
          <w:rFonts w:hint="eastAsia" w:eastAsia="宋体"/>
          <w:lang w:eastAsia="zh-CN"/>
        </w:rPr>
        <w:t>“</w:t>
      </w:r>
      <w:r>
        <w:t>且</w:t>
      </w:r>
      <w:r>
        <w:rPr>
          <w:rFonts w:hint="eastAsia" w:eastAsia="宋体"/>
          <w:lang w:eastAsia="zh-CN"/>
        </w:rPr>
        <w:t>”</w:t>
      </w:r>
      <w:r>
        <w:t>，經傳中即開是例。七十子之徒讀書一字不苟如此</w:t>
      </w:r>
    </w:p>
    <w:p w14:paraId="37DE5864">
      <w:r>
        <w:t>特當時章句未興。如</w:t>
      </w:r>
      <w:r>
        <w:rPr>
          <w:rFonts w:hint="eastAsia" w:eastAsia="宋体"/>
          <w:lang w:eastAsia="zh-CN"/>
        </w:rPr>
        <w:t>《</w:t>
      </w:r>
      <w:r>
        <w:t>尔疋</w:t>
      </w:r>
      <w:r>
        <w:rPr>
          <w:rFonts w:hint="eastAsia" w:eastAsia="宋体"/>
          <w:lang w:eastAsia="zh-CN"/>
        </w:rPr>
        <w:t>》</w:t>
      </w:r>
      <w:r>
        <w:t>一編，於詁訓猶未能無所闕遺。漢儒傳箋，紬之析之，然猶不</w:t>
      </w:r>
    </w:p>
    <w:p w14:paraId="70593826">
      <w:r>
        <w:t>無百一之失。自是以來，去古日遠，師法日微，訓詁不明，而九經之文字意恉浸以不得其</w:t>
      </w:r>
    </w:p>
    <w:p w14:paraId="000FCA29">
      <w:r>
        <w:t>觧。陵遅至於有宋，極矣。壽祺束髮受經，稍長有知，即頗疑篇中語詞依注家所釋，案之</w:t>
      </w:r>
    </w:p>
    <w:p w14:paraId="192F632D">
      <w:r>
        <w:t>本文，往往有前後不能相通，彼此不能相應者。衆難塞胷，由童而艾，尚未曉泠。比年精</w:t>
      </w:r>
    </w:p>
    <w:p w14:paraId="072752E4">
      <w:r>
        <w:t>力蚤衰，善病廢學，益末由湛思探索，觀其會通。今讀閤下之書，乃昭然曠若發蒙。其所</w:t>
      </w:r>
    </w:p>
    <w:p w14:paraId="3BCC3B0C">
      <w:r>
        <w:t>以牖迪來學，豈微淺哉學者幼穉誦習諸經，必先熟復是書，然後可與定章句，而得古人</w:t>
      </w:r>
    </w:p>
    <w:p w14:paraId="004B723F">
      <w:r>
        <w:t>【第240页】</w:t>
      </w:r>
    </w:p>
    <w:p w14:paraId="13B30BFD">
      <w:r>
        <w:t>立言之本意，不可忽也。閤下位望優崇，吏事繁賾，顧能以餘力鉤稽經義，至纖極悉。非</w:t>
      </w:r>
    </w:p>
    <w:p w14:paraId="64243CBD">
      <w:r>
        <w:t>有精壹之學，醰粹默沈之養，何以及是？私心悦服，莫可言喻。謹復布謝，不盡具</w:t>
      </w:r>
    </w:p>
    <w:p w14:paraId="67B40457">
      <w:r>
        <w:t>十</w:t>
      </w:r>
    </w:p>
    <w:p w14:paraId="553A1EC8">
      <w:r>
        <w:t>去冬接奉手教謹悉前呈。拙刻已塵清覽辱奬借過情徒增慙恧。伏維尚書閤下懋</w:t>
      </w:r>
    </w:p>
    <w:p w14:paraId="05A5C962">
      <w:r>
        <w:t>膺天寵，榮長春官，政禧綏豫，侍奉萬福爲頌。恭校</w:t>
      </w:r>
      <w:r>
        <w:rPr>
          <w:rFonts w:hint="eastAsia" w:eastAsia="宋体"/>
          <w:lang w:eastAsia="zh-CN"/>
        </w:rPr>
        <w:t>《</w:t>
      </w:r>
      <w:r>
        <w:t>康熙字典</w:t>
      </w:r>
      <w:r>
        <w:rPr>
          <w:rFonts w:hint="eastAsia" w:eastAsia="宋体"/>
          <w:lang w:eastAsia="zh-CN"/>
        </w:rPr>
        <w:t>》</w:t>
      </w:r>
      <w:r>
        <w:t>曾否竣事？此書部分，多</w:t>
      </w:r>
    </w:p>
    <w:p w14:paraId="76427793">
      <w:r>
        <w:t>依梅氏</w:t>
      </w:r>
      <w:r>
        <w:rPr>
          <w:rFonts w:hint="eastAsia" w:eastAsia="宋体"/>
          <w:lang w:eastAsia="zh-CN"/>
        </w:rPr>
        <w:t>《</w:t>
      </w:r>
      <w:r>
        <w:t>字彙</w:t>
      </w:r>
      <w:r>
        <w:rPr>
          <w:rFonts w:hint="eastAsia" w:eastAsia="宋体"/>
          <w:lang w:eastAsia="zh-CN"/>
        </w:rPr>
        <w:t>》</w:t>
      </w:r>
      <w:r>
        <w:t>之舊與</w:t>
      </w:r>
      <w:r>
        <w:rPr>
          <w:rFonts w:hint="eastAsia" w:eastAsia="宋体"/>
          <w:lang w:eastAsia="zh-CN"/>
        </w:rPr>
        <w:t>《</w:t>
      </w:r>
      <w:r>
        <w:t>説文</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類篇</w:t>
      </w:r>
      <w:r>
        <w:rPr>
          <w:rFonts w:hint="eastAsia" w:eastAsia="宋体"/>
          <w:lang w:eastAsia="zh-CN"/>
        </w:rPr>
        <w:t>》</w:t>
      </w:r>
      <w:r>
        <w:t>異。每字音切，往往匯合群書爲一，不易分</w:t>
      </w:r>
    </w:p>
    <w:p w14:paraId="3ED7D2A7">
      <w:r>
        <w:t>别，不識今何以析之。壽祺曩在京師，竊聞緒論，亦欲謬談經義。希附於石渠、虎觀之徒</w:t>
      </w:r>
    </w:p>
    <w:p w14:paraId="251C63B1">
      <w:r>
        <w:t>而才資駑鈍，無由致專。歸里以來，疲於文字之役，精力衰減，學卒無成。視閤下一門傳</w:t>
      </w:r>
    </w:p>
    <w:p w14:paraId="23504E2B">
      <w:r>
        <w:t>業，冠絶海内，比肩許、鄭，陵轢孔、賈，相去奚啻千里耶？樅兒年少，妄喜治經，穿穴注疏</w:t>
      </w:r>
    </w:p>
    <w:p w14:paraId="4341343A">
      <w:r>
        <w:t>頗有心得。</w:t>
      </w:r>
      <w:r>
        <w:rPr>
          <w:rFonts w:hint="eastAsia" w:eastAsia="宋体"/>
          <w:lang w:eastAsia="zh-CN"/>
        </w:rPr>
        <w:t>《</w:t>
      </w:r>
      <w:r>
        <w:t>東夾西夾攷</w:t>
      </w:r>
      <w:r>
        <w:rPr>
          <w:rFonts w:hint="eastAsia" w:eastAsia="宋体"/>
          <w:lang w:eastAsia="zh-CN"/>
        </w:rPr>
        <w:t>》</w:t>
      </w:r>
      <w:r>
        <w:t>一篇，主焦里堂説以爲東堂東向，西堂西向東西序之端折而爲</w:t>
      </w:r>
    </w:p>
    <w:p w14:paraId="1FA6327D">
      <w:r>
        <w:t>南墉而謂東夾西夾即東西堂，無室之名夾室乃門夾之室仍辨焦氏之觧夾室爲誤</w:t>
      </w:r>
    </w:p>
    <w:p w14:paraId="23D23116">
      <w:r>
        <w:t>其義似剏而殊碻。既而見凌仲子</w:t>
      </w:r>
    </w:p>
    <w:p w14:paraId="4F6719F6">
      <w:r>
        <w:t>胡竹邨皆嘗駮難焦氏wo</w:t>
      </w:r>
      <w:r>
        <w:rPr>
          <w:rFonts w:hint="eastAsia" w:eastAsia="宋体"/>
          <w:lang w:eastAsia="zh-CN"/>
        </w:rPr>
        <w:t>】</w:t>
      </w:r>
      <w:r>
        <w:t>，且承來札下詢。壽祺</w:t>
      </w:r>
    </w:p>
    <w:p w14:paraId="41468CEC">
      <w:r>
        <w:t>老矣，不復能研思博攷。竊念</w:t>
      </w:r>
      <w:r>
        <w:rPr>
          <w:rFonts w:hint="eastAsia" w:eastAsia="宋体"/>
          <w:lang w:eastAsia="zh-CN"/>
        </w:rPr>
        <w:t>《</w:t>
      </w:r>
      <w:r>
        <w:t>禮</w:t>
      </w:r>
      <w:r>
        <w:rPr>
          <w:rFonts w:hint="eastAsia" w:eastAsia="宋体"/>
          <w:lang w:eastAsia="zh-CN"/>
        </w:rPr>
        <w:t>》</w:t>
      </w:r>
      <w:r>
        <w:t>經中所言宫室之地必有足相印證者。因命樅兒重鉤</w:t>
      </w:r>
    </w:p>
    <w:p w14:paraId="68ACA331">
      <w:r>
        <w:t>稽之。大要據</w:t>
      </w:r>
      <w:r>
        <w:rPr>
          <w:rFonts w:hint="eastAsia" w:eastAsia="宋体"/>
          <w:lang w:eastAsia="zh-CN"/>
        </w:rPr>
        <w:t>《</w:t>
      </w:r>
      <w:r>
        <w:t>既夕記</w:t>
      </w:r>
      <w:r>
        <w:rPr>
          <w:rFonts w:hint="eastAsia" w:eastAsia="宋体"/>
          <w:lang w:eastAsia="zh-CN"/>
        </w:rPr>
        <w:t>》“</w:t>
      </w:r>
      <w:r>
        <w:t>設棜于東堂下南順，齊于坫</w:t>
      </w:r>
      <w:r>
        <w:rPr>
          <w:rFonts w:hint="eastAsia" w:eastAsia="宋体"/>
          <w:lang w:eastAsia="zh-CN"/>
        </w:rPr>
        <w:t>”</w:t>
      </w:r>
      <w:r>
        <w:t>之文，斷東西堂之必非南向。據</w:t>
      </w:r>
      <w:r>
        <w:rPr>
          <w:rFonts w:hint="eastAsia" w:eastAsia="宋体"/>
          <w:lang w:eastAsia="zh-CN"/>
        </w:rPr>
        <w:t>《</w:t>
      </w:r>
      <w:r>
        <w:t>特</w:t>
      </w:r>
    </w:p>
    <w:p w14:paraId="18F06C6E">
      <w:r>
        <w:t>【第241页】</w:t>
      </w:r>
    </w:p>
    <w:p w14:paraId="2AB7E019">
      <w:r>
        <w:t>牲饋食</w:t>
      </w:r>
      <w:r>
        <w:rPr>
          <w:rFonts w:hint="eastAsia" w:eastAsia="宋体"/>
          <w:lang w:eastAsia="zh-CN"/>
        </w:rPr>
        <w:t>》“</w:t>
      </w:r>
      <w:r>
        <w:t>主婦視饎㸑于西堂</w:t>
      </w:r>
      <w:r>
        <w:rPr>
          <w:rFonts w:hint="eastAsia" w:eastAsia="宋体"/>
          <w:lang w:eastAsia="zh-CN"/>
        </w:rPr>
        <w:t>”</w:t>
      </w:r>
      <w:r>
        <w:t>、</w:t>
      </w:r>
      <w:r>
        <w:rPr>
          <w:rFonts w:hint="eastAsia" w:eastAsia="宋体"/>
          <w:lang w:eastAsia="zh-CN"/>
        </w:rPr>
        <w:t>《</w:t>
      </w:r>
      <w:r>
        <w:t>特牲記</w:t>
      </w:r>
      <w:r>
        <w:rPr>
          <w:rFonts w:hint="eastAsia" w:eastAsia="宋体"/>
          <w:lang w:eastAsia="zh-CN"/>
        </w:rPr>
        <w:t>》“</w:t>
      </w:r>
      <w:r>
        <w:t>饎㸑在西壁</w:t>
      </w:r>
      <w:r>
        <w:rPr>
          <w:rFonts w:hint="eastAsia" w:eastAsia="宋体"/>
          <w:lang w:eastAsia="zh-CN"/>
        </w:rPr>
        <w:t>”</w:t>
      </w:r>
      <w:r>
        <w:t>之文，斷西堂西向。，故得近西壁</w:t>
      </w:r>
    </w:p>
    <w:p w14:paraId="6B89E892">
      <w:r>
        <w:t>據</w:t>
      </w:r>
      <w:r>
        <w:rPr>
          <w:rFonts w:hint="eastAsia" w:eastAsia="宋体"/>
          <w:lang w:eastAsia="zh-CN"/>
        </w:rPr>
        <w:t>《</w:t>
      </w:r>
      <w:r>
        <w:t>燕禮</w:t>
      </w:r>
      <w:r>
        <w:rPr>
          <w:rFonts w:hint="eastAsia" w:eastAsia="宋体"/>
          <w:lang w:eastAsia="zh-CN"/>
        </w:rPr>
        <w:t>》“</w:t>
      </w:r>
      <w:r>
        <w:t>賓降立于西階西</w:t>
      </w:r>
      <w:r>
        <w:rPr>
          <w:rFonts w:hint="eastAsia" w:eastAsia="宋体"/>
          <w:lang w:eastAsia="zh-CN"/>
        </w:rPr>
        <w:t>”</w:t>
      </w:r>
      <w:r>
        <w:t>、</w:t>
      </w:r>
      <w:r>
        <w:rPr>
          <w:rFonts w:hint="eastAsia" w:eastAsia="宋体"/>
          <w:lang w:eastAsia="zh-CN"/>
        </w:rPr>
        <w:t>《</w:t>
      </w:r>
      <w:r>
        <w:t>大射儀</w:t>
      </w:r>
      <w:r>
        <w:rPr>
          <w:rFonts w:hint="eastAsia" w:eastAsia="宋体"/>
          <w:lang w:eastAsia="zh-CN"/>
        </w:rPr>
        <w:t>》“</w:t>
      </w:r>
      <w:r>
        <w:t>樂人懸宿于阼階東</w:t>
      </w:r>
      <w:r>
        <w:rPr>
          <w:rFonts w:hint="eastAsia" w:eastAsia="宋体"/>
          <w:lang w:eastAsia="zh-CN"/>
        </w:rPr>
        <w:t>”</w:t>
      </w:r>
      <w:r>
        <w:t>。斷西堂下不可以爲西階西</w:t>
      </w:r>
    </w:p>
    <w:p w14:paraId="777C89C9">
      <w:r>
        <w:t>東堂下不可以爲阼階東。據</w:t>
      </w:r>
      <w:r>
        <w:rPr>
          <w:rFonts w:hint="eastAsia" w:eastAsia="宋体"/>
          <w:lang w:eastAsia="zh-CN"/>
        </w:rPr>
        <w:t>《</w:t>
      </w:r>
      <w:r>
        <w:t>公食大夫禮</w:t>
      </w:r>
      <w:r>
        <w:rPr>
          <w:rFonts w:hint="eastAsia" w:eastAsia="宋体"/>
          <w:lang w:eastAsia="zh-CN"/>
        </w:rPr>
        <w:t>》“</w:t>
      </w:r>
      <w:r>
        <w:t>大夫立于東夾南，小臣東堂下</w:t>
      </w:r>
      <w:r>
        <w:rPr>
          <w:rFonts w:hint="eastAsia" w:eastAsia="宋体"/>
          <w:lang w:eastAsia="zh-CN"/>
        </w:rPr>
        <w:t>”</w:t>
      </w:r>
      <w:r>
        <w:t>，斷其在東堂</w:t>
      </w:r>
    </w:p>
    <w:p w14:paraId="19C6DD5F">
      <w:r>
        <w:t>之南者爲東夾南，在東堂之東者爲東堂下。據</w:t>
      </w:r>
      <w:r>
        <w:rPr>
          <w:rFonts w:hint="eastAsia" w:eastAsia="宋体"/>
          <w:lang w:eastAsia="zh-CN"/>
        </w:rPr>
        <w:t>《</w:t>
      </w:r>
      <w:r>
        <w:t>聘禮</w:t>
      </w:r>
      <w:r>
        <w:rPr>
          <w:rFonts w:hint="eastAsia" w:eastAsia="宋体"/>
          <w:lang w:eastAsia="zh-CN"/>
        </w:rPr>
        <w:t>》“</w:t>
      </w:r>
      <w:r>
        <w:t>西夾之饌陳于西墉下</w:t>
      </w:r>
      <w:r>
        <w:rPr>
          <w:rFonts w:hint="eastAsia" w:eastAsia="宋体"/>
          <w:lang w:eastAsia="zh-CN"/>
        </w:rPr>
        <w:t>”</w:t>
      </w:r>
      <w:r>
        <w:t>，斷東西堂</w:t>
      </w:r>
    </w:p>
    <w:p w14:paraId="69DF528B">
      <w:r>
        <w:t>之左右墙亦皆稱墉。據</w:t>
      </w:r>
      <w:r>
        <w:rPr>
          <w:rFonts w:hint="eastAsia" w:eastAsia="宋体"/>
          <w:lang w:eastAsia="zh-CN"/>
        </w:rPr>
        <w:t>《</w:t>
      </w:r>
      <w:r>
        <w:t>鄉射禮</w:t>
      </w:r>
      <w:r>
        <w:rPr>
          <w:rFonts w:hint="eastAsia" w:eastAsia="宋体"/>
          <w:lang w:eastAsia="zh-CN"/>
        </w:rPr>
        <w:t>》“</w:t>
      </w:r>
      <w:r>
        <w:t>主人之弓矢在東序東</w:t>
      </w:r>
      <w:r>
        <w:rPr>
          <w:rFonts w:hint="eastAsia" w:eastAsia="宋体"/>
          <w:lang w:eastAsia="zh-CN"/>
        </w:rPr>
        <w:t>”</w:t>
      </w:r>
      <w:r>
        <w:t>，與</w:t>
      </w:r>
      <w:r>
        <w:rPr>
          <w:rFonts w:hint="eastAsia" w:eastAsia="宋体"/>
          <w:lang w:eastAsia="zh-CN"/>
        </w:rPr>
        <w:t>《</w:t>
      </w:r>
      <w:r>
        <w:t>大射儀</w:t>
      </w:r>
      <w:r>
        <w:rPr>
          <w:rFonts w:hint="eastAsia" w:eastAsia="宋体"/>
          <w:lang w:eastAsia="zh-CN"/>
        </w:rPr>
        <w:t>》“</w:t>
      </w:r>
      <w:r>
        <w:t>君之弓矢適東堂</w:t>
      </w:r>
    </w:p>
    <w:p w14:paraId="4B416C89">
      <w:r>
        <w:t>君臣小異</w:t>
      </w:r>
      <w:r>
        <w:rPr>
          <w:rFonts w:hint="eastAsia" w:eastAsia="宋体"/>
          <w:lang w:eastAsia="zh-CN"/>
        </w:rPr>
        <w:t>”</w:t>
      </w:r>
      <w:r>
        <w:t>，斷東序東非即東堂，乃東堂之南墉。據</w:t>
      </w:r>
      <w:r>
        <w:rPr>
          <w:rFonts w:hint="eastAsia" w:eastAsia="宋体"/>
          <w:lang w:eastAsia="zh-CN"/>
        </w:rPr>
        <w:t>《</w:t>
      </w:r>
      <w:r>
        <w:t>士喪禮</w:t>
      </w:r>
      <w:r>
        <w:rPr>
          <w:rFonts w:hint="eastAsia" w:eastAsia="宋体"/>
          <w:lang w:eastAsia="zh-CN"/>
        </w:rPr>
        <w:t>》“</w:t>
      </w:r>
      <w:r>
        <w:t>君升自阼階西鄉，祝負墉南</w:t>
      </w:r>
    </w:p>
    <w:p w14:paraId="3A0FFAF9">
      <w:r>
        <w:t>面</w:t>
      </w:r>
      <w:r>
        <w:rPr>
          <w:rFonts w:hint="eastAsia" w:eastAsia="宋体"/>
          <w:lang w:eastAsia="zh-CN"/>
        </w:rPr>
        <w:t>”</w:t>
      </w:r>
      <w:r>
        <w:t>、</w:t>
      </w:r>
      <w:r>
        <w:rPr>
          <w:rFonts w:hint="eastAsia" w:eastAsia="宋体"/>
          <w:lang w:eastAsia="zh-CN"/>
        </w:rPr>
        <w:t>《</w:t>
      </w:r>
      <w:r>
        <w:t>喪大記</w:t>
      </w:r>
      <w:r>
        <w:rPr>
          <w:rFonts w:hint="eastAsia" w:eastAsia="宋体"/>
          <w:lang w:eastAsia="zh-CN"/>
        </w:rPr>
        <w:t>》“</w:t>
      </w:r>
      <w:r>
        <w:t>祝升自阼階，負墉南面，君即位于阼</w:t>
      </w:r>
      <w:r>
        <w:rPr>
          <w:rFonts w:hint="eastAsia" w:eastAsia="宋体"/>
          <w:lang w:eastAsia="zh-CN"/>
        </w:rPr>
        <w:t>”</w:t>
      </w:r>
      <w:r>
        <w:t>，斷祝所負墉即東堂之南墉，而非房</w:t>
      </w:r>
    </w:p>
    <w:p w14:paraId="5A2EF132">
      <w:r>
        <w:t>之南墉。樅兒又謂</w:t>
      </w:r>
      <w:r>
        <w:rPr>
          <w:rFonts w:hint="eastAsia" w:eastAsia="宋体"/>
          <w:lang w:eastAsia="zh-CN"/>
        </w:rPr>
        <w:t>《</w:t>
      </w:r>
      <w:r>
        <w:t>鄉射禮</w:t>
      </w:r>
      <w:r>
        <w:rPr>
          <w:rFonts w:hint="eastAsia" w:eastAsia="宋体"/>
          <w:lang w:eastAsia="zh-CN"/>
        </w:rPr>
        <w:t>》</w:t>
      </w:r>
      <w:r>
        <w:t>賓與主人</w:t>
      </w:r>
      <w:r>
        <w:rPr>
          <w:rFonts w:hint="eastAsia" w:eastAsia="宋体"/>
          <w:lang w:eastAsia="zh-CN"/>
        </w:rPr>
        <w:t>“</w:t>
      </w:r>
      <w:r>
        <w:t>袒决遂</w:t>
      </w:r>
      <w:r>
        <w:rPr>
          <w:rFonts w:hint="eastAsia" w:eastAsia="宋体"/>
          <w:lang w:eastAsia="zh-CN"/>
        </w:rPr>
        <w:t>”</w:t>
      </w:r>
      <w:r>
        <w:t>，言堂東堂西；</w:t>
      </w:r>
      <w:r>
        <w:rPr>
          <w:rFonts w:hint="eastAsia" w:eastAsia="宋体"/>
          <w:lang w:eastAsia="zh-CN"/>
        </w:rPr>
        <w:t>“</w:t>
      </w:r>
      <w:r>
        <w:t>説决</w:t>
      </w:r>
      <w:r>
        <w:rPr>
          <w:rFonts w:hint="eastAsia" w:eastAsia="宋体"/>
          <w:lang w:eastAsia="zh-CN"/>
        </w:rPr>
        <w:t>【</w:t>
      </w:r>
      <w:r>
        <w:t>拾</w:t>
      </w:r>
      <w:r>
        <w:rPr>
          <w:rFonts w:hint="eastAsia" w:eastAsia="宋体"/>
          <w:lang w:eastAsia="zh-CN"/>
        </w:rPr>
        <w:t>】</w:t>
      </w:r>
      <w:r>
        <w:t>，襲</w:t>
      </w:r>
      <w:r>
        <w:rPr>
          <w:rFonts w:hint="eastAsia" w:eastAsia="宋体"/>
          <w:lang w:eastAsia="zh-CN"/>
        </w:rPr>
        <w:t>”</w:t>
      </w:r>
      <w:r>
        <w:t>，言序東序</w:t>
      </w:r>
    </w:p>
    <w:p w14:paraId="5217269C">
      <w:pPr>
        <w:rPr>
          <w:rFonts w:hint="eastAsia" w:eastAsia="宋体"/>
          <w:lang w:eastAsia="zh-CN"/>
        </w:rPr>
      </w:pPr>
      <w:r>
        <w:t>西，足見兩地之相近，而非一處。</w:t>
      </w:r>
      <w:r>
        <w:rPr>
          <w:rFonts w:hint="eastAsia" w:eastAsia="宋体"/>
          <w:lang w:eastAsia="zh-CN"/>
        </w:rPr>
        <w:t>《</w:t>
      </w:r>
      <w:r>
        <w:t>聘禮</w:t>
      </w:r>
      <w:r>
        <w:rPr>
          <w:rFonts w:hint="eastAsia" w:eastAsia="宋体"/>
          <w:lang w:eastAsia="zh-CN"/>
        </w:rPr>
        <w:t>》</w:t>
      </w:r>
      <w:r>
        <w:t>：堂上</w:t>
      </w:r>
      <w:r>
        <w:rPr>
          <w:rFonts w:hint="eastAsia" w:eastAsia="宋体"/>
          <w:lang w:eastAsia="zh-CN"/>
        </w:rPr>
        <w:t>（</w:t>
      </w:r>
      <w:r>
        <w:t>之</w:t>
      </w:r>
      <w:r>
        <w:rPr>
          <w:rFonts w:hint="eastAsia" w:eastAsia="宋体"/>
          <w:lang w:eastAsia="zh-CN"/>
        </w:rPr>
        <w:t>）【</w:t>
      </w:r>
      <w:r>
        <w:t>八</w:t>
      </w:r>
      <w:r>
        <w:rPr>
          <w:rFonts w:hint="eastAsia" w:eastAsia="宋体"/>
          <w:lang w:eastAsia="zh-CN"/>
        </w:rPr>
        <w:t>】</w:t>
      </w:r>
      <w:r>
        <w:t>豆西陳東上，而西夾</w:t>
      </w:r>
      <w:r>
        <w:rPr>
          <w:rFonts w:hint="eastAsia" w:eastAsia="宋体"/>
          <w:lang w:eastAsia="zh-CN"/>
        </w:rPr>
        <w:t>（</w:t>
      </w:r>
      <w:r>
        <w:t>之</w:t>
      </w:r>
      <w:r>
        <w:rPr>
          <w:rFonts w:hint="eastAsia" w:eastAsia="宋体"/>
          <w:lang w:eastAsia="zh-CN"/>
        </w:rPr>
        <w:t>）【</w:t>
      </w:r>
      <w:r>
        <w:t>六</w:t>
      </w:r>
      <w:r>
        <w:rPr>
          <w:rFonts w:hint="eastAsia" w:eastAsia="宋体"/>
          <w:lang w:eastAsia="zh-CN"/>
        </w:rPr>
        <w:t>】</w:t>
      </w:r>
    </w:p>
    <w:p w14:paraId="6DB09D91">
      <w:r>
        <w:t>豆變而南陳北上，明其爲面東異向，昭然矣。西夾之壺西上東陳，而東夾之壺變而東上西</w:t>
      </w:r>
    </w:p>
    <w:p w14:paraId="79D19647">
      <w:pPr>
        <w:rPr>
          <w:rFonts w:hint="eastAsia" w:eastAsia="宋体"/>
          <w:lang w:eastAsia="zh-CN"/>
        </w:rPr>
      </w:pPr>
      <w:r>
        <w:t>陳，明其爲面西異向，昭然矣。</w:t>
      </w:r>
      <w:r>
        <w:rPr>
          <w:rFonts w:hint="eastAsia" w:eastAsia="宋体"/>
          <w:lang w:eastAsia="zh-CN"/>
        </w:rPr>
        <w:t>《</w:t>
      </w:r>
      <w:r>
        <w:t>尚書</w:t>
      </w:r>
      <w:r>
        <w:rPr>
          <w:rFonts w:hint="eastAsia" w:eastAsia="宋体"/>
          <w:lang w:eastAsia="zh-CN"/>
        </w:rPr>
        <w:t>》“</w:t>
      </w:r>
      <w:r>
        <w:t>西夾南嚮</w:t>
      </w:r>
      <w:r>
        <w:rPr>
          <w:rFonts w:hint="eastAsia" w:eastAsia="宋体"/>
          <w:lang w:eastAsia="zh-CN"/>
        </w:rPr>
        <w:t>”</w:t>
      </w:r>
    </w:p>
    <w:p w14:paraId="3E778FB7">
      <w:r>
        <w:t>當以</w:t>
      </w:r>
      <w:r>
        <w:rPr>
          <w:rFonts w:hint="eastAsia" w:eastAsia="宋体"/>
          <w:lang w:eastAsia="zh-CN"/>
        </w:rPr>
        <w:t>“</w:t>
      </w:r>
      <w:r>
        <w:t>西夾</w:t>
      </w:r>
      <w:r>
        <w:rPr>
          <w:rFonts w:hint="eastAsia" w:eastAsia="宋体"/>
          <w:lang w:eastAsia="zh-CN"/>
        </w:rPr>
        <w:t>”</w:t>
      </w:r>
      <w:r>
        <w:t>斷句，</w:t>
      </w:r>
      <w:r>
        <w:rPr>
          <w:rFonts w:hint="eastAsia" w:eastAsia="宋体"/>
          <w:lang w:eastAsia="zh-CN"/>
        </w:rPr>
        <w:t>“</w:t>
      </w:r>
      <w:r>
        <w:t>南嚮</w:t>
      </w:r>
      <w:r>
        <w:rPr>
          <w:rFonts w:hint="eastAsia" w:eastAsia="宋体"/>
          <w:lang w:eastAsia="zh-CN"/>
        </w:rPr>
        <w:t>”</w:t>
      </w:r>
      <w:r>
        <w:t>連下就</w:t>
      </w:r>
    </w:p>
    <w:p w14:paraId="56B0B362">
      <w:r>
        <w:rPr>
          <w:rFonts w:hint="eastAsia" w:eastAsia="宋体"/>
          <w:lang w:eastAsia="zh-CN"/>
        </w:rPr>
        <w:t>“</w:t>
      </w:r>
      <w:r>
        <w:t>敷席</w:t>
      </w:r>
      <w:r>
        <w:rPr>
          <w:rFonts w:hint="eastAsia" w:eastAsia="宋体"/>
          <w:lang w:eastAsia="zh-CN"/>
        </w:rPr>
        <w:t>”</w:t>
      </w:r>
      <w:r>
        <w:t>言之，不可以</w:t>
      </w:r>
      <w:r>
        <w:rPr>
          <w:rFonts w:hint="eastAsia" w:eastAsia="宋体"/>
          <w:lang w:eastAsia="zh-CN"/>
        </w:rPr>
        <w:t>“</w:t>
      </w:r>
      <w:r>
        <w:t>西夾南嚮</w:t>
      </w:r>
      <w:r>
        <w:rPr>
          <w:rFonts w:hint="eastAsia" w:eastAsia="宋体"/>
          <w:lang w:eastAsia="zh-CN"/>
        </w:rPr>
        <w:t>”</w:t>
      </w:r>
      <w:r>
        <w:t>爲句矣。皆於</w:t>
      </w:r>
      <w:r>
        <w:rPr>
          <w:rFonts w:hint="eastAsia" w:eastAsia="宋体"/>
          <w:lang w:eastAsia="zh-CN"/>
        </w:rPr>
        <w:t>《</w:t>
      </w:r>
      <w:r>
        <w:t>禮經</w:t>
      </w:r>
      <w:r>
        <w:rPr>
          <w:rFonts w:hint="eastAsia" w:eastAsia="宋体"/>
          <w:lang w:eastAsia="zh-CN"/>
        </w:rPr>
        <w:t>》</w:t>
      </w:r>
      <w:r>
        <w:t>推勘精密，比附貫串，千載後猶可攷</w:t>
      </w:r>
    </w:p>
    <w:p w14:paraId="57E42672">
      <w:r>
        <w:t>見古人宫室之制。其發明</w:t>
      </w:r>
      <w:r>
        <w:rPr>
          <w:rFonts w:hint="eastAsia" w:eastAsia="宋体"/>
          <w:lang w:eastAsia="zh-CN"/>
        </w:rPr>
        <w:t>《</w:t>
      </w:r>
      <w:r>
        <w:t>毛詩</w:t>
      </w:r>
      <w:r>
        <w:rPr>
          <w:rFonts w:hint="eastAsia" w:eastAsia="宋体"/>
          <w:lang w:eastAsia="zh-CN"/>
        </w:rPr>
        <w:t>》</w:t>
      </w:r>
      <w:r>
        <w:t>鄭箋改字，亦閒有前人所未及者，未始非説經之一助</w:t>
      </w:r>
    </w:p>
    <w:p w14:paraId="73B5EF23">
      <w:r>
        <w:t>曩蒙許可，姑令灾梨，俾得廣於請益。今奉呈</w:t>
      </w:r>
      <w:r>
        <w:rPr>
          <w:rFonts w:hint="eastAsia" w:eastAsia="宋体"/>
          <w:lang w:eastAsia="zh-CN"/>
        </w:rPr>
        <w:t>《</w:t>
      </w:r>
      <w:r>
        <w:t>禮説</w:t>
      </w:r>
      <w:r>
        <w:rPr>
          <w:rFonts w:hint="eastAsia" w:eastAsia="宋体"/>
          <w:lang w:eastAsia="zh-CN"/>
        </w:rPr>
        <w:t>》</w:t>
      </w:r>
      <w:r>
        <w:t>、</w:t>
      </w:r>
      <w:r>
        <w:rPr>
          <w:rFonts w:hint="eastAsia" w:eastAsia="宋体"/>
          <w:lang w:eastAsia="zh-CN"/>
        </w:rPr>
        <w:t>《</w:t>
      </w:r>
      <w:r>
        <w:t>毛詩箋説</w:t>
      </w:r>
      <w:r>
        <w:rPr>
          <w:rFonts w:hint="eastAsia" w:eastAsia="宋体"/>
          <w:lang w:eastAsia="zh-CN"/>
        </w:rPr>
        <w:t>》</w:t>
      </w:r>
      <w:r>
        <w:t>二册，伏乞通儒尊宿教</w:t>
      </w:r>
    </w:p>
    <w:p w14:paraId="60DE08D9">
      <w:r>
        <w:t>所不逮，庶幾兩世執經，咸承師法。少贛、仲師，同授金嚴之業</w:t>
      </w:r>
    </w:p>
    <w:p w14:paraId="1D2A1BF2">
      <w:r>
        <w:t>賈徽、景伯，踵遊塗</w:t>
      </w:r>
    </w:p>
    <w:p w14:paraId="1931C18D">
      <w:r>
        <w:t>【第242页】</w:t>
      </w:r>
    </w:p>
    <w:p w14:paraId="5D9FCBB6">
      <w:r>
        <w:t>惲之門</w:t>
      </w:r>
    </w:p>
    <w:p w14:paraId="739514BC">
      <w:r>
        <w:t>終獲津梁，不迷軌轍，則臨淮、都養西四，亦受</w:t>
      </w:r>
      <w:r>
        <w:rPr>
          <w:rFonts w:hint="eastAsia" w:eastAsia="宋体"/>
          <w:lang w:eastAsia="zh-CN"/>
        </w:rPr>
        <w:t>《</w:t>
      </w:r>
      <w:r>
        <w:t>尚書</w:t>
      </w:r>
      <w:r>
        <w:rPr>
          <w:rFonts w:hint="eastAsia" w:eastAsia="宋体"/>
          <w:lang w:eastAsia="zh-CN"/>
        </w:rPr>
        <w:t>》</w:t>
      </w:r>
      <w:r>
        <w:t>；后氏、曲臺</w:t>
      </w:r>
    </w:p>
    <w:p w14:paraId="777945A8">
      <w:r>
        <w:t>四吾，</w:t>
      </w:r>
    </w:p>
    <w:p w14:paraId="46EE42DD">
      <w:r>
        <w:t>並傳</w:t>
      </w:r>
    </w:p>
    <w:p w14:paraId="37F65404">
      <w:r>
        <w:t>小戴。青蠅不脛，而致千里</w:t>
      </w:r>
    </w:p>
    <w:p w14:paraId="1A083809">
      <w:r>
        <w:t>皆光禄公與閤下喬梓之賜也。感荷何有涯涘</w:t>
      </w:r>
    </w:p>
    <w:p w14:paraId="28CD9494">
      <w:pPr>
        <w:rPr>
          <w:rFonts w:hint="eastAsia" w:eastAsia="宋体"/>
          <w:lang w:eastAsia="zh-CN"/>
        </w:rPr>
      </w:pPr>
      <w:r>
        <w:rPr>
          <w:rFonts w:hint="eastAsia" w:eastAsia="宋体"/>
          <w:lang w:eastAsia="zh-CN"/>
        </w:rPr>
        <w:t>（</w:t>
      </w:r>
      <w:r>
        <w:t>説明</w:t>
      </w:r>
      <w:r>
        <w:rPr>
          <w:rFonts w:hint="eastAsia" w:eastAsia="宋体"/>
          <w:lang w:eastAsia="zh-CN"/>
        </w:rPr>
        <w:t>）</w:t>
      </w:r>
    </w:p>
    <w:p w14:paraId="78499917">
      <w:r>
        <w:t>陳壽祺與王引之同科進士，二人相交數十年。現存陳壽祺致王引之書十通。前七通，今據</w:t>
      </w:r>
      <w:r>
        <w:rPr>
          <w:rFonts w:hint="eastAsia" w:eastAsia="宋体"/>
          <w:lang w:eastAsia="zh-CN"/>
        </w:rPr>
        <w:t>《</w:t>
      </w:r>
      <w:r>
        <w:t>昭代</w:t>
      </w:r>
    </w:p>
    <w:p w14:paraId="1137FCB7">
      <w:r>
        <w:t>經師手簡</w:t>
      </w:r>
      <w:r>
        <w:rPr>
          <w:rFonts w:hint="eastAsia" w:eastAsia="宋体"/>
          <w:lang w:eastAsia="zh-CN"/>
        </w:rPr>
        <w:t>》</w:t>
      </w:r>
      <w:r>
        <w:t>謄正；後三通載</w:t>
      </w:r>
      <w:r>
        <w:rPr>
          <w:rFonts w:hint="eastAsia" w:eastAsia="宋体"/>
          <w:lang w:eastAsia="zh-CN"/>
        </w:rPr>
        <w:t>《</w:t>
      </w:r>
      <w:r>
        <w:t>左海文集</w:t>
      </w:r>
      <w:r>
        <w:rPr>
          <w:rFonts w:hint="eastAsia" w:eastAsia="宋体"/>
          <w:lang w:eastAsia="zh-CN"/>
        </w:rPr>
        <w:t>》</w:t>
      </w:r>
      <w:r>
        <w:t>卷四、卷五，分别題作</w:t>
      </w:r>
      <w:r>
        <w:rPr>
          <w:rFonts w:hint="eastAsia" w:eastAsia="宋体"/>
          <w:lang w:eastAsia="zh-CN"/>
        </w:rPr>
        <w:t>《</w:t>
      </w:r>
      <w:r>
        <w:t>與王伯申詹事論古韻書</w:t>
      </w:r>
      <w:r>
        <w:rPr>
          <w:rFonts w:hint="eastAsia" w:eastAsia="宋体"/>
          <w:lang w:eastAsia="zh-CN"/>
        </w:rPr>
        <w:t>》</w:t>
      </w:r>
      <w:r>
        <w:t>、</w:t>
      </w:r>
      <w:r>
        <w:rPr>
          <w:rFonts w:hint="eastAsia" w:eastAsia="宋体"/>
          <w:lang w:eastAsia="zh-CN"/>
        </w:rPr>
        <w:t>《</w:t>
      </w:r>
      <w:r>
        <w:t>答王伯申侍</w:t>
      </w:r>
    </w:p>
    <w:p w14:paraId="333551B4">
      <w:r>
        <w:t>郎書</w:t>
      </w:r>
      <w:r>
        <w:rPr>
          <w:rFonts w:hint="eastAsia" w:eastAsia="宋体"/>
          <w:lang w:eastAsia="zh-CN"/>
        </w:rPr>
        <w:t>》</w:t>
      </w:r>
      <w:r>
        <w:t>、</w:t>
      </w:r>
      <w:r>
        <w:rPr>
          <w:rFonts w:hint="eastAsia" w:eastAsia="宋体"/>
          <w:lang w:eastAsia="zh-CN"/>
        </w:rPr>
        <w:t>《</w:t>
      </w:r>
      <w:r>
        <w:t>答王伯申尚書書</w:t>
      </w:r>
      <w:r>
        <w:rPr>
          <w:rFonts w:hint="eastAsia" w:eastAsia="宋体"/>
          <w:lang w:eastAsia="zh-CN"/>
        </w:rPr>
        <w:t>》</w:t>
      </w:r>
      <w:r>
        <w:t>。十通書中，第二通末署</w:t>
      </w:r>
      <w:r>
        <w:rPr>
          <w:rFonts w:hint="eastAsia" w:eastAsia="宋体"/>
          <w:lang w:eastAsia="zh-CN"/>
        </w:rPr>
        <w:t>“</w:t>
      </w:r>
      <w:r>
        <w:t>乙亥孟陬</w:t>
      </w:r>
      <w:r>
        <w:rPr>
          <w:rFonts w:hint="eastAsia" w:eastAsia="宋体"/>
          <w:lang w:eastAsia="zh-CN"/>
        </w:rPr>
        <w:t>”</w:t>
      </w:r>
      <w:r>
        <w:t>，嘉慶二十年正月。第四通末署</w:t>
      </w:r>
      <w:r>
        <w:rPr>
          <w:rFonts w:hint="eastAsia" w:eastAsia="宋体"/>
          <w:lang w:eastAsia="zh-CN"/>
        </w:rPr>
        <w:t>“</w:t>
      </w:r>
      <w:r>
        <w:t>癸亥夏五</w:t>
      </w:r>
    </w:p>
    <w:p w14:paraId="26970174">
      <w:r>
        <w:t>月二十有九日</w:t>
      </w:r>
      <w:r>
        <w:rPr>
          <w:rFonts w:hint="eastAsia" w:eastAsia="宋体"/>
          <w:lang w:eastAsia="zh-CN"/>
        </w:rPr>
        <w:t>”</w:t>
      </w:r>
      <w:r>
        <w:t>，嘉慶八年五月廿九日。其他八通未署年月。第一通可供考據者。伯申任尚書，閩中開志局。</w:t>
      </w:r>
    </w:p>
    <w:p w14:paraId="6DB47BBF">
      <w:r>
        <w:rPr>
          <w:rFonts w:hint="eastAsia" w:eastAsia="宋体"/>
          <w:lang w:eastAsia="zh-CN"/>
        </w:rPr>
        <w:t>《</w:t>
      </w:r>
      <w:r>
        <w:t>閩中通志</w:t>
      </w:r>
      <w:r>
        <w:rPr>
          <w:rFonts w:hint="eastAsia" w:eastAsia="宋体"/>
          <w:lang w:eastAsia="zh-CN"/>
        </w:rPr>
        <w:t>》</w:t>
      </w:r>
      <w:r>
        <w:t>，後稱</w:t>
      </w:r>
      <w:r>
        <w:rPr>
          <w:rFonts w:hint="eastAsia" w:eastAsia="宋体"/>
          <w:lang w:eastAsia="zh-CN"/>
        </w:rPr>
        <w:t>《</w:t>
      </w:r>
      <w:r>
        <w:t>福建通志</w:t>
      </w:r>
      <w:r>
        <w:rPr>
          <w:rFonts w:hint="eastAsia" w:eastAsia="宋体"/>
          <w:lang w:eastAsia="zh-CN"/>
        </w:rPr>
        <w:t>》</w:t>
      </w:r>
      <w:r>
        <w:t>。清代先有康熙朝鄭開極、陳栻纂六十四卷本，後有道光九年始撰至同</w:t>
      </w:r>
    </w:p>
    <w:p w14:paraId="05FC1A91">
      <w:r>
        <w:t>治十年刻印之二百七十八卷首七卷本。道光九年。閩浙總督孙爾準開通志局，聘時任福州鰲峰書院山</w:t>
      </w:r>
    </w:p>
    <w:p w14:paraId="145E23FD">
      <w:r>
        <w:t>長陳壽祺爲總纂，書未成而陳壽祺不久即病故。故第一通作於道光九年秋冬，是時王引之署吏部尚</w:t>
      </w:r>
    </w:p>
    <w:p w14:paraId="379F0ED9">
      <w:r>
        <w:t>書。第三通云</w:t>
      </w:r>
      <w:r>
        <w:rPr>
          <w:rFonts w:hint="eastAsia" w:eastAsia="宋体"/>
          <w:lang w:eastAsia="zh-CN"/>
        </w:rPr>
        <w:t>“《</w:t>
      </w:r>
      <w:r>
        <w:t>皇清經解</w:t>
      </w:r>
      <w:r>
        <w:rPr>
          <w:rFonts w:hint="eastAsia" w:eastAsia="宋体"/>
          <w:lang w:eastAsia="zh-CN"/>
        </w:rPr>
        <w:t>》</w:t>
      </w:r>
      <w:r>
        <w:t>今秋刻竣</w:t>
      </w:r>
      <w:r>
        <w:rPr>
          <w:rFonts w:hint="eastAsia" w:eastAsia="宋体"/>
          <w:lang w:eastAsia="zh-CN"/>
        </w:rPr>
        <w:t>”</w:t>
      </w:r>
      <w:r>
        <w:t>，考夏修恕</w:t>
      </w:r>
      <w:r>
        <w:rPr>
          <w:rFonts w:hint="eastAsia" w:eastAsia="宋体"/>
          <w:lang w:eastAsia="zh-CN"/>
        </w:rPr>
        <w:t>《</w:t>
      </w:r>
      <w:r>
        <w:t>序</w:t>
      </w:r>
      <w:r>
        <w:rPr>
          <w:rFonts w:hint="eastAsia" w:eastAsia="宋体"/>
          <w:lang w:eastAsia="zh-CN"/>
        </w:rPr>
        <w:t>》</w:t>
      </w:r>
      <w:r>
        <w:t>，是書刊成在道光九年。又云</w:t>
      </w:r>
      <w:r>
        <w:rPr>
          <w:rFonts w:hint="eastAsia" w:eastAsia="宋体"/>
          <w:lang w:eastAsia="zh-CN"/>
        </w:rPr>
        <w:t>“</w:t>
      </w:r>
      <w:r>
        <w:t>敦甫尚書抵閩</w:t>
      </w:r>
    </w:p>
    <w:p w14:paraId="2BF2808C">
      <w:r>
        <w:t>相見</w:t>
      </w:r>
      <w:r>
        <w:rPr>
          <w:rFonts w:hint="eastAsia" w:eastAsia="宋体"/>
          <w:lang w:eastAsia="zh-CN"/>
        </w:rPr>
        <w:t>”</w:t>
      </w:r>
      <w:r>
        <w:t>，此指同科進士湯金釗道光九年以禮部尚書奉命赴閩鞫獄按事。可知第三通作於道光九年臘月</w:t>
      </w:r>
    </w:p>
    <w:p w14:paraId="0BF378EF">
      <w:r>
        <w:t>二十六日。第五通云</w:t>
      </w:r>
      <w:r>
        <w:rPr>
          <w:rFonts w:hint="eastAsia" w:eastAsia="宋体"/>
          <w:lang w:eastAsia="zh-CN"/>
        </w:rPr>
        <w:t>“</w:t>
      </w:r>
      <w:r>
        <w:t>去臘奉到鈞札，并賜</w:t>
      </w:r>
      <w:r>
        <w:rPr>
          <w:rFonts w:hint="eastAsia" w:eastAsia="宋体"/>
          <w:lang w:eastAsia="zh-CN"/>
        </w:rPr>
        <w:t>《</w:t>
      </w:r>
      <w:r>
        <w:t>漢書雜志</w:t>
      </w:r>
      <w:r>
        <w:rPr>
          <w:rFonts w:hint="eastAsia" w:eastAsia="宋体"/>
          <w:lang w:eastAsia="zh-CN"/>
        </w:rPr>
        <w:t>》</w:t>
      </w:r>
      <w:r>
        <w:t>一部</w:t>
      </w:r>
      <w:r>
        <w:rPr>
          <w:rFonts w:hint="eastAsia" w:eastAsia="宋体"/>
          <w:lang w:eastAsia="zh-CN"/>
        </w:rPr>
        <w:t>”</w:t>
      </w:r>
      <w:r>
        <w:t>、</w:t>
      </w:r>
      <w:r>
        <w:rPr>
          <w:rFonts w:hint="eastAsia" w:eastAsia="宋体"/>
          <w:lang w:eastAsia="zh-CN"/>
        </w:rPr>
        <w:t>“</w:t>
      </w:r>
      <w:r>
        <w:t>閤下舊歲有莊缶之戚</w:t>
      </w:r>
      <w:r>
        <w:rPr>
          <w:rFonts w:hint="eastAsia" w:eastAsia="宋体"/>
          <w:lang w:eastAsia="zh-CN"/>
        </w:rPr>
        <w:t>”</w:t>
      </w:r>
      <w:r>
        <w:t>。事指道光六</w:t>
      </w:r>
    </w:p>
    <w:p w14:paraId="0CBB504D">
      <w:r>
        <w:t>年王引之致函陳壽祺并贈</w:t>
      </w:r>
      <w:r>
        <w:rPr>
          <w:rFonts w:hint="eastAsia" w:eastAsia="宋体"/>
          <w:lang w:eastAsia="zh-CN"/>
        </w:rPr>
        <w:t>《</w:t>
      </w:r>
      <w:r>
        <w:t>漢書雜志</w:t>
      </w:r>
      <w:r>
        <w:rPr>
          <w:rFonts w:hint="eastAsia" w:eastAsia="宋体"/>
          <w:lang w:eastAsia="zh-CN"/>
        </w:rPr>
        <w:t>》</w:t>
      </w:r>
      <w:r>
        <w:t>及王引之繼配范夫人卒＄則第五通作於道光七年二月初七</w:t>
      </w:r>
    </w:p>
    <w:p w14:paraId="70764E14">
      <w:r>
        <w:t>第六通年月推定，無所據依，王章濤先生説作於嘉慶九年。又第七通亦無從考定，不知作於何年何月</w:t>
      </w:r>
    </w:p>
    <w:p w14:paraId="746941EF">
      <w:r>
        <w:t>何日。王章濤先生推定爲嘉慶十五年正月。整理者均不敢苟同。第八通稱王引之詹事，與王引之</w:t>
      </w:r>
    </w:p>
    <w:p w14:paraId="5DA912D1">
      <w:r>
        <w:t>論古韻，直駁段玉裁</w:t>
      </w:r>
      <w:r>
        <w:rPr>
          <w:rFonts w:hint="eastAsia" w:eastAsia="宋体"/>
          <w:lang w:eastAsia="zh-CN"/>
        </w:rPr>
        <w:t>《</w:t>
      </w:r>
      <w:r>
        <w:t>六書音均表</w:t>
      </w:r>
      <w:r>
        <w:rPr>
          <w:rFonts w:hint="eastAsia" w:eastAsia="宋体"/>
          <w:lang w:eastAsia="zh-CN"/>
        </w:rPr>
        <w:t>》“</w:t>
      </w:r>
      <w:r>
        <w:t>仿韵書設部分，復設合韵</w:t>
      </w:r>
      <w:r>
        <w:rPr>
          <w:rFonts w:hint="eastAsia" w:eastAsia="宋体"/>
          <w:lang w:eastAsia="zh-CN"/>
        </w:rPr>
        <w:t>”</w:t>
      </w:r>
      <w:r>
        <w:t>。考王引之入詹事府＄先是嘉慶九年六</w:t>
      </w:r>
    </w:p>
    <w:p w14:paraId="530FF101">
      <w:r>
        <w:t>【第243页】</w:t>
      </w:r>
    </w:p>
    <w:p w14:paraId="72E10897">
      <w:r>
        <w:t>月授右春坊右庶子，不久充湖北鄉試正考官、丁内憂；次在十二年服闕入都補原官，在任不過二閲</w:t>
      </w:r>
    </w:p>
    <w:p w14:paraId="0B630F37">
      <w:r>
        <w:t>月；後在十三年閏五月初八轉左春坊左庶子，任至十二月二十八日晉侍講學士爲止。陳氏所見</w:t>
      </w:r>
      <w:r>
        <w:rPr>
          <w:rFonts w:hint="eastAsia" w:eastAsia="宋体"/>
          <w:lang w:eastAsia="zh-CN"/>
        </w:rPr>
        <w:t>《</w:t>
      </w:r>
      <w:r>
        <w:t>六書</w:t>
      </w:r>
    </w:p>
    <w:p w14:paraId="7B7DA903">
      <w:r>
        <w:t>音均表</w:t>
      </w:r>
      <w:r>
        <w:rPr>
          <w:rFonts w:hint="eastAsia" w:eastAsia="宋体"/>
          <w:lang w:eastAsia="zh-CN"/>
        </w:rPr>
        <w:t>》</w:t>
      </w:r>
      <w:r>
        <w:t>絶非</w:t>
      </w:r>
      <w:r>
        <w:rPr>
          <w:rFonts w:hint="eastAsia" w:eastAsia="宋体"/>
          <w:lang w:eastAsia="zh-CN"/>
        </w:rPr>
        <w:t>《</w:t>
      </w:r>
      <w:r>
        <w:t>清經解</w:t>
      </w:r>
      <w:r>
        <w:rPr>
          <w:rFonts w:hint="eastAsia" w:eastAsia="宋体"/>
          <w:lang w:eastAsia="zh-CN"/>
        </w:rPr>
        <w:t>》</w:t>
      </w:r>
      <w:r>
        <w:t>本，而附刊</w:t>
      </w:r>
      <w:r>
        <w:rPr>
          <w:rFonts w:hint="eastAsia" w:eastAsia="宋体"/>
          <w:lang w:eastAsia="zh-CN"/>
        </w:rPr>
        <w:t>《</w:t>
      </w:r>
      <w:r>
        <w:t>説文注</w:t>
      </w:r>
      <w:r>
        <w:rPr>
          <w:rFonts w:hint="eastAsia" w:eastAsia="宋体"/>
          <w:lang w:eastAsia="zh-CN"/>
        </w:rPr>
        <w:t>》</w:t>
      </w:r>
      <w:r>
        <w:t>本在王引之任職詹事府時亦未刻成，故應爲乾隆四十一年</w:t>
      </w:r>
    </w:p>
    <w:p w14:paraId="082017CA">
      <w:r>
        <w:t>富順官廨刻單行本。由上述二事推之，第八通當作於嘉慶十三年。第九通，王章濤先生考定作於嘉</w:t>
      </w:r>
    </w:p>
    <w:p w14:paraId="5AD1853F">
      <w:r>
        <w:t>慶二十五年，甚辯，今從之。第十通云王引之</w:t>
      </w:r>
      <w:r>
        <w:rPr>
          <w:rFonts w:hint="eastAsia" w:eastAsia="宋体"/>
          <w:lang w:eastAsia="zh-CN"/>
        </w:rPr>
        <w:t>“</w:t>
      </w:r>
      <w:r>
        <w:t>榮長春官</w:t>
      </w:r>
      <w:r>
        <w:rPr>
          <w:rFonts w:hint="eastAsia" w:eastAsia="宋体"/>
          <w:lang w:eastAsia="zh-CN"/>
        </w:rPr>
        <w:t>”</w:t>
      </w:r>
      <w:r>
        <w:t>，又稱之尚書，即指王引之道光十年九月戊</w:t>
      </w:r>
    </w:p>
    <w:p w14:paraId="0058AA56">
      <w:r>
        <w:t>寅調禮部尚書；札中又問</w:t>
      </w:r>
      <w:r>
        <w:rPr>
          <w:rFonts w:hint="eastAsia" w:eastAsia="宋体"/>
          <w:lang w:eastAsia="zh-CN"/>
        </w:rPr>
        <w:t>“</w:t>
      </w:r>
      <w:r>
        <w:t>恭校</w:t>
      </w:r>
      <w:r>
        <w:rPr>
          <w:rFonts w:hint="eastAsia" w:eastAsia="宋体"/>
          <w:lang w:eastAsia="zh-CN"/>
        </w:rPr>
        <w:t>《</w:t>
      </w:r>
      <w:r>
        <w:t>康熙字典</w:t>
      </w:r>
      <w:r>
        <w:rPr>
          <w:rFonts w:hint="eastAsia" w:eastAsia="宋体"/>
          <w:lang w:eastAsia="zh-CN"/>
        </w:rPr>
        <w:t>》</w:t>
      </w:r>
      <w:r>
        <w:t>曾否竣事</w:t>
      </w:r>
      <w:r>
        <w:rPr>
          <w:rFonts w:hint="eastAsia" w:eastAsia="宋体"/>
          <w:lang w:eastAsia="zh-CN"/>
        </w:rPr>
        <w:t>”</w:t>
      </w:r>
      <w:r>
        <w:t>，王引之等在十年冬校畢，輯爲</w:t>
      </w:r>
      <w:r>
        <w:rPr>
          <w:rFonts w:hint="eastAsia" w:eastAsia="宋体"/>
          <w:lang w:eastAsia="zh-CN"/>
        </w:rPr>
        <w:t>《</w:t>
      </w:r>
      <w:r>
        <w:t>考證</w:t>
      </w:r>
      <w:r>
        <w:rPr>
          <w:rFonts w:hint="eastAsia" w:eastAsia="宋体"/>
          <w:lang w:eastAsia="zh-CN"/>
        </w:rPr>
        <w:t>》</w:t>
      </w:r>
      <w:r>
        <w:t>十二册</w:t>
      </w:r>
    </w:p>
    <w:p w14:paraId="509A0A4E">
      <w:r>
        <w:t>道光十一年三月廿九日有</w:t>
      </w:r>
      <w:r>
        <w:rPr>
          <w:rFonts w:hint="eastAsia" w:eastAsia="宋体"/>
          <w:lang w:eastAsia="zh-CN"/>
        </w:rPr>
        <w:t>《</w:t>
      </w:r>
      <w:r>
        <w:t>進呈重刊</w:t>
      </w:r>
      <w:r>
        <w:rPr>
          <w:rFonts w:hint="eastAsia" w:eastAsia="宋体"/>
          <w:lang w:eastAsia="zh-CN"/>
        </w:rPr>
        <w:t>（</w:t>
      </w:r>
      <w:r>
        <w:t>字典</w:t>
      </w:r>
      <w:r>
        <w:rPr>
          <w:rFonts w:hint="eastAsia" w:eastAsia="宋体"/>
          <w:lang w:eastAsia="zh-CN"/>
        </w:rPr>
        <w:t>）</w:t>
      </w:r>
      <w:r>
        <w:t>摺</w:t>
      </w:r>
      <w:r>
        <w:rPr>
          <w:rFonts w:hint="eastAsia" w:eastAsia="宋体"/>
          <w:lang w:eastAsia="zh-CN"/>
        </w:rPr>
        <w:t>》</w:t>
      </w:r>
      <w:r>
        <w:t>，</w:t>
      </w:r>
      <w:r>
        <w:rPr>
          <w:rFonts w:hint="eastAsia" w:eastAsia="宋体"/>
          <w:lang w:eastAsia="zh-CN"/>
        </w:rPr>
        <w:t>《</w:t>
      </w:r>
      <w:r>
        <w:t>︿康熙字典</w:t>
      </w:r>
      <w:r>
        <w:rPr>
          <w:rFonts w:hint="eastAsia" w:eastAsia="宋体"/>
          <w:lang w:eastAsia="zh-CN"/>
        </w:rPr>
        <w:t>》</w:t>
      </w:r>
      <w:r>
        <w:t>考證</w:t>
      </w:r>
      <w:r>
        <w:rPr>
          <w:rFonts w:hint="eastAsia" w:eastAsia="宋体"/>
          <w:lang w:eastAsia="zh-CN"/>
        </w:rPr>
        <w:t>》</w:t>
      </w:r>
      <w:r>
        <w:t>亦在是年由愛日堂刊出藏北京大學</w:t>
      </w:r>
    </w:p>
    <w:p w14:paraId="25404259">
      <w:r>
        <w:t>問世。由此可推知，第十通當作於道光十一年初。七月己卯，王引之復署工部尚書，九月十一日回覆</w:t>
      </w:r>
    </w:p>
    <w:p w14:paraId="568A6202">
      <w:r>
        <w:t>陳氏此札。</w:t>
      </w:r>
    </w:p>
    <w:p w14:paraId="6D9C2786">
      <w:r>
        <w:rPr>
          <w:rFonts w:hint="eastAsia" w:eastAsia="宋体"/>
          <w:lang w:eastAsia="zh-CN"/>
        </w:rPr>
        <w:t>（</w:t>
      </w:r>
      <w:r>
        <w:t>校注︼</w:t>
      </w:r>
    </w:p>
    <w:p w14:paraId="44F6462C">
      <w:r>
        <w:rPr>
          <w:rFonts w:hint="eastAsia" w:eastAsia="宋体"/>
          <w:lang w:eastAsia="zh-CN"/>
        </w:rPr>
        <w:t>【</w:t>
      </w:r>
      <w:r>
        <w:t>一</w:t>
      </w:r>
      <w:r>
        <w:rPr>
          <w:rFonts w:hint="eastAsia" w:eastAsia="宋体"/>
          <w:lang w:eastAsia="zh-CN"/>
        </w:rPr>
        <w:t>】</w:t>
      </w:r>
      <w:r>
        <w:t>樅兒：陳壽祺之子陳喬樅，字樸園，一字樹滋。道光舉人，經學家，有</w:t>
      </w:r>
      <w:r>
        <w:rPr>
          <w:rFonts w:hint="eastAsia" w:eastAsia="宋体"/>
          <w:lang w:eastAsia="zh-CN"/>
        </w:rPr>
        <w:t>《</w:t>
      </w:r>
      <w:r>
        <w:t>今文尚書經説考</w:t>
      </w:r>
      <w:r>
        <w:rPr>
          <w:rFonts w:hint="eastAsia" w:eastAsia="宋体"/>
          <w:lang w:eastAsia="zh-CN"/>
        </w:rPr>
        <w:t>》</w:t>
      </w:r>
      <w:r>
        <w:t>、</w:t>
      </w:r>
      <w:r>
        <w:rPr>
          <w:rFonts w:hint="eastAsia" w:eastAsia="宋体"/>
          <w:lang w:eastAsia="zh-CN"/>
        </w:rPr>
        <w:t>《</w:t>
      </w:r>
      <w:r>
        <w:t>歐</w:t>
      </w:r>
    </w:p>
    <w:p w14:paraId="72164828">
      <w:r>
        <w:t>陽夏侯遺説考</w:t>
      </w:r>
      <w:r>
        <w:rPr>
          <w:rFonts w:hint="eastAsia" w:eastAsia="宋体"/>
          <w:lang w:eastAsia="zh-CN"/>
        </w:rPr>
        <w:t>》</w:t>
      </w:r>
      <w:r>
        <w:t>、</w:t>
      </w:r>
      <w:r>
        <w:rPr>
          <w:rFonts w:hint="eastAsia" w:eastAsia="宋体"/>
          <w:lang w:eastAsia="zh-CN"/>
        </w:rPr>
        <w:t>《</w:t>
      </w:r>
      <w:r>
        <w:t>三家詩遺説考</w:t>
      </w:r>
      <w:r>
        <w:rPr>
          <w:rFonts w:hint="eastAsia" w:eastAsia="宋体"/>
          <w:lang w:eastAsia="zh-CN"/>
        </w:rPr>
        <w:t>》</w:t>
      </w:r>
      <w:r>
        <w:t>、</w:t>
      </w:r>
      <w:r>
        <w:rPr>
          <w:rFonts w:hint="eastAsia" w:eastAsia="宋体"/>
          <w:lang w:eastAsia="zh-CN"/>
        </w:rPr>
        <w:t>《</w:t>
      </w:r>
      <w:r>
        <w:t>毛詩鄭箋改字説</w:t>
      </w:r>
      <w:r>
        <w:rPr>
          <w:rFonts w:hint="eastAsia" w:eastAsia="宋体"/>
          <w:lang w:eastAsia="zh-CN"/>
        </w:rPr>
        <w:t>》</w:t>
      </w:r>
      <w:r>
        <w:t>、</w:t>
      </w:r>
      <w:r>
        <w:rPr>
          <w:rFonts w:hint="eastAsia" w:eastAsia="宋体"/>
          <w:lang w:eastAsia="zh-CN"/>
        </w:rPr>
        <w:t>《</w:t>
      </w:r>
      <w:r>
        <w:t>禮堂經説</w:t>
      </w:r>
      <w:r>
        <w:rPr>
          <w:rFonts w:hint="eastAsia" w:eastAsia="宋体"/>
          <w:lang w:eastAsia="zh-CN"/>
        </w:rPr>
        <w:t>》</w:t>
      </w:r>
      <w:r>
        <w:t>等。</w:t>
      </w:r>
    </w:p>
    <w:p w14:paraId="31241445">
      <w:r>
        <w:rPr>
          <w:rFonts w:hint="eastAsia" w:eastAsia="宋体"/>
          <w:lang w:eastAsia="zh-CN"/>
        </w:rPr>
        <w:t>【</w:t>
      </w:r>
      <w:r>
        <w:t>二</w:t>
      </w:r>
      <w:r>
        <w:rPr>
          <w:rFonts w:hint="eastAsia" w:eastAsia="宋体"/>
          <w:lang w:eastAsia="zh-CN"/>
        </w:rPr>
        <w:t>】</w:t>
      </w:r>
      <w:r>
        <w:t>劉向、劉歆、馬融、鄭玄、王肅</w:t>
      </w:r>
    </w:p>
    <w:p w14:paraId="4BAC1A65">
      <w:pPr>
        <w:rPr>
          <w:rFonts w:hint="eastAsia" w:eastAsia="宋体"/>
          <w:lang w:eastAsia="zh-CN"/>
        </w:rPr>
      </w:pPr>
      <w:r>
        <w:rPr>
          <w:rFonts w:hint="eastAsia" w:eastAsia="宋体"/>
          <w:lang w:eastAsia="zh-CN"/>
        </w:rPr>
        <w:t>【</w:t>
      </w:r>
      <w:r>
        <w:t>三</w:t>
      </w:r>
      <w:r>
        <w:rPr>
          <w:rFonts w:hint="eastAsia" w:eastAsia="宋体"/>
          <w:lang w:eastAsia="zh-CN"/>
        </w:rPr>
        <w:t>】《</w:t>
      </w:r>
      <w:r>
        <w:t>左氏膏肓</w:t>
      </w:r>
      <w:r>
        <w:rPr>
          <w:rFonts w:hint="eastAsia" w:eastAsia="宋体"/>
          <w:lang w:eastAsia="zh-CN"/>
        </w:rPr>
        <w:t>》</w:t>
      </w:r>
      <w:r>
        <w:t>：東漢何休撰，專駁</w:t>
      </w:r>
      <w:r>
        <w:rPr>
          <w:rFonts w:hint="eastAsia" w:eastAsia="宋体"/>
          <w:lang w:eastAsia="zh-CN"/>
        </w:rPr>
        <w:t>《</w:t>
      </w:r>
      <w:r>
        <w:t>左傳</w:t>
      </w:r>
      <w:r>
        <w:rPr>
          <w:rFonts w:hint="eastAsia" w:eastAsia="宋体"/>
          <w:lang w:eastAsia="zh-CN"/>
        </w:rPr>
        <w:t>》</w:t>
      </w:r>
    </w:p>
    <w:p w14:paraId="07F688FA">
      <w:pPr>
        <w:rPr>
          <w:rFonts w:hint="eastAsia" w:eastAsia="宋体"/>
          <w:lang w:eastAsia="zh-CN"/>
        </w:rPr>
      </w:pPr>
      <w:r>
        <w:rPr>
          <w:rFonts w:hint="eastAsia" w:eastAsia="宋体"/>
          <w:lang w:eastAsia="zh-CN"/>
        </w:rPr>
        <w:t>【</w:t>
      </w:r>
      <w:r>
        <w:t>四</w:t>
      </w:r>
      <w:r>
        <w:rPr>
          <w:rFonts w:hint="eastAsia" w:eastAsia="宋体"/>
          <w:lang w:eastAsia="zh-CN"/>
        </w:rPr>
        <w:t>】《</w:t>
      </w:r>
      <w:r>
        <w:t>穀梁廢疾</w:t>
      </w:r>
      <w:r>
        <w:rPr>
          <w:rFonts w:hint="eastAsia" w:eastAsia="宋体"/>
          <w:lang w:eastAsia="zh-CN"/>
        </w:rPr>
        <w:t>》</w:t>
      </w:r>
      <w:r>
        <w:t>：何休撰，駁</w:t>
      </w:r>
      <w:r>
        <w:rPr>
          <w:rFonts w:hint="eastAsia" w:eastAsia="宋体"/>
          <w:lang w:eastAsia="zh-CN"/>
        </w:rPr>
        <w:t>《</w:t>
      </w:r>
      <w:r>
        <w:t>榖梁傳</w:t>
      </w:r>
      <w:r>
        <w:rPr>
          <w:rFonts w:hint="eastAsia" w:eastAsia="宋体"/>
          <w:lang w:eastAsia="zh-CN"/>
        </w:rPr>
        <w:t>》</w:t>
      </w:r>
    </w:p>
    <w:p w14:paraId="0B20D7F3">
      <w:r>
        <w:rPr>
          <w:rFonts w:hint="eastAsia" w:eastAsia="宋体"/>
          <w:lang w:eastAsia="zh-CN"/>
        </w:rPr>
        <w:t>【</w:t>
      </w:r>
      <w:r>
        <w:t>五</w:t>
      </w:r>
      <w:r>
        <w:rPr>
          <w:rFonts w:hint="eastAsia" w:eastAsia="宋体"/>
          <w:lang w:eastAsia="zh-CN"/>
        </w:rPr>
        <w:t>】</w:t>
      </w:r>
      <w:r>
        <w:t>邵公：何休之字。撰</w:t>
      </w:r>
      <w:r>
        <w:rPr>
          <w:rFonts w:hint="eastAsia" w:eastAsia="宋体"/>
          <w:lang w:eastAsia="zh-CN"/>
        </w:rPr>
        <w:t>《</w:t>
      </w:r>
      <w:r>
        <w:t>春秋公羊解詁</w:t>
      </w:r>
      <w:r>
        <w:rPr>
          <w:rFonts w:hint="eastAsia" w:eastAsia="宋体"/>
          <w:lang w:eastAsia="zh-CN"/>
        </w:rPr>
        <w:t>》</w:t>
      </w:r>
      <w:r>
        <w:t>，力主公羊學</w:t>
      </w:r>
    </w:p>
    <w:p w14:paraId="1B37B09B">
      <w:r>
        <w:rPr>
          <w:rFonts w:hint="eastAsia" w:eastAsia="宋体"/>
          <w:lang w:eastAsia="zh-CN"/>
        </w:rPr>
        <w:t>【</w:t>
      </w:r>
      <w:r>
        <w:t>六</w:t>
      </w:r>
      <w:r>
        <w:rPr>
          <w:rFonts w:hint="eastAsia" w:eastAsia="宋体"/>
          <w:lang w:eastAsia="zh-CN"/>
        </w:rPr>
        <w:t>】</w:t>
      </w:r>
      <w:r>
        <w:t>少穆：林則徐，字元撫，三字少穆，福建侯官人。嘉慶進士，道光時官湖廣總督。李佩榮</w:t>
      </w:r>
      <w:r>
        <w:rPr>
          <w:rFonts w:hint="eastAsia" w:eastAsia="宋体"/>
          <w:lang w:eastAsia="zh-CN"/>
        </w:rPr>
        <w:t>《</w:t>
      </w:r>
      <w:r>
        <w:t>箋</w:t>
      </w:r>
    </w:p>
    <w:p w14:paraId="249CDB40">
      <w:pPr>
        <w:rPr>
          <w:rFonts w:hint="eastAsia" w:eastAsia="宋体"/>
          <w:lang w:eastAsia="zh-CN"/>
        </w:rPr>
      </w:pPr>
      <w:r>
        <w:t>釋</w:t>
      </w:r>
      <w:r>
        <w:rPr>
          <w:rFonts w:hint="eastAsia" w:eastAsia="宋体"/>
          <w:lang w:eastAsia="zh-CN"/>
        </w:rPr>
        <w:t>》</w:t>
      </w:r>
      <w:r>
        <w:t>以爲是周京，非。道光七年林氏任江寧布政使，十年、十一年任湖北、河南布政使＄故札稱</w:t>
      </w:r>
      <w:r>
        <w:rPr>
          <w:rFonts w:hint="eastAsia" w:eastAsia="宋体"/>
          <w:lang w:eastAsia="zh-CN"/>
        </w:rPr>
        <w:t>“</w:t>
      </w:r>
      <w:r>
        <w:t>方伯</w:t>
      </w:r>
      <w:r>
        <w:rPr>
          <w:rFonts w:hint="eastAsia" w:eastAsia="宋体"/>
          <w:lang w:eastAsia="zh-CN"/>
        </w:rPr>
        <w:t>”</w:t>
      </w:r>
    </w:p>
    <w:p w14:paraId="587AEE8E">
      <w:r>
        <w:t>【第244页】</w:t>
      </w:r>
    </w:p>
    <w:p w14:paraId="42A544AB">
      <w:r>
        <w:t>c七</w:t>
      </w:r>
      <w:r>
        <w:rPr>
          <w:rFonts w:hint="eastAsia" w:eastAsia="宋体"/>
          <w:lang w:eastAsia="zh-CN"/>
        </w:rPr>
        <w:t>】</w:t>
      </w:r>
      <w:r>
        <w:t>李申耆：李兆洛，字申耆，江蘇武進人。有</w:t>
      </w:r>
      <w:r>
        <w:rPr>
          <w:rFonts w:hint="eastAsia" w:eastAsia="宋体"/>
          <w:lang w:eastAsia="zh-CN"/>
        </w:rPr>
        <w:t>《</w:t>
      </w:r>
      <w:r>
        <w:t>養一齋文集</w:t>
      </w:r>
      <w:r>
        <w:rPr>
          <w:rFonts w:hint="eastAsia" w:eastAsia="宋体"/>
          <w:lang w:eastAsia="zh-CN"/>
        </w:rPr>
        <w:t>》</w:t>
      </w:r>
      <w:r>
        <w:t>等。長於考證，精輿地之學</w:t>
      </w:r>
    </w:p>
    <w:p w14:paraId="46D82B18">
      <w:r>
        <w:rPr>
          <w:rFonts w:hint="eastAsia" w:eastAsia="宋体"/>
          <w:lang w:eastAsia="zh-CN"/>
        </w:rPr>
        <w:t>【</w:t>
      </w:r>
      <w:r>
        <w:t>八</w:t>
      </w:r>
      <w:r>
        <w:rPr>
          <w:rFonts w:hint="eastAsia" w:eastAsia="宋体"/>
          <w:lang w:eastAsia="zh-CN"/>
        </w:rPr>
        <w:t>】</w:t>
      </w:r>
      <w:r>
        <w:t>吴伯盉：未詳何人</w:t>
      </w:r>
    </w:p>
    <w:p w14:paraId="792B65A0">
      <w:r>
        <w:t>c九</w:t>
      </w:r>
      <w:r>
        <w:rPr>
          <w:rFonts w:hint="eastAsia" w:eastAsia="宋体"/>
          <w:lang w:eastAsia="zh-CN"/>
        </w:rPr>
        <w:t>】</w:t>
      </w:r>
      <w:r>
        <w:t>九皇，殆即</w:t>
      </w:r>
      <w:r>
        <w:rPr>
          <w:rFonts w:hint="eastAsia" w:eastAsia="宋体"/>
          <w:lang w:eastAsia="zh-CN"/>
        </w:rPr>
        <w:t>《</w:t>
      </w:r>
      <w:r>
        <w:t>詩譜序</w:t>
      </w:r>
      <w:r>
        <w:rPr>
          <w:rFonts w:hint="eastAsia" w:eastAsia="宋体"/>
          <w:lang w:eastAsia="zh-CN"/>
        </w:rPr>
        <w:t>》</w:t>
      </w:r>
      <w:r>
        <w:t>疏所云伏犧、女媧、神農、軒轅、少昊、高陽、高辛、陶唐、有虞。六十四氏</w:t>
      </w:r>
    </w:p>
    <w:p w14:paraId="51D1D973">
      <w:r>
        <w:t>殆既伊耆氏等。出自上古傳説，不能確指</w:t>
      </w:r>
    </w:p>
    <w:p w14:paraId="669F02A5">
      <w:r>
        <w:t>c一〇</w:t>
      </w:r>
      <w:r>
        <w:rPr>
          <w:rFonts w:hint="eastAsia" w:eastAsia="宋体"/>
          <w:lang w:eastAsia="zh-CN"/>
        </w:rPr>
        <w:t>】</w:t>
      </w:r>
      <w:r>
        <w:t>吴美存：吴其彦，字美存，嘉慶進士</w:t>
      </w:r>
    </w:p>
    <w:p w14:paraId="0BA9E6D0">
      <w:r>
        <w:t>Q一一</w:t>
      </w:r>
      <w:r>
        <w:rPr>
          <w:rFonts w:hint="eastAsia" w:eastAsia="宋体"/>
          <w:lang w:eastAsia="zh-CN"/>
        </w:rPr>
        <w:t>】</w:t>
      </w:r>
      <w:r>
        <w:t>許周生：許宗彦，字周生。見許氏致主引之書</w:t>
      </w:r>
    </w:p>
    <w:p w14:paraId="6077AF46">
      <w:r>
        <w:rPr>
          <w:rFonts w:hint="eastAsia" w:eastAsia="宋体"/>
          <w:lang w:eastAsia="zh-CN"/>
        </w:rPr>
        <w:t>【</w:t>
      </w:r>
      <w:r>
        <w:t>一二</w:t>
      </w:r>
      <w:r>
        <w:rPr>
          <w:rFonts w:hint="eastAsia" w:eastAsia="宋体"/>
          <w:lang w:eastAsia="zh-CN"/>
        </w:rPr>
        <w:t>】</w:t>
      </w:r>
      <w:r>
        <w:t>林一桂，字剮枝，號鈍邨。福建侯官人。清乾隆己亥一七七九。舉人，著有</w:t>
      </w:r>
      <w:r>
        <w:rPr>
          <w:rFonts w:hint="eastAsia" w:eastAsia="宋体"/>
          <w:lang w:eastAsia="zh-CN"/>
        </w:rPr>
        <w:t>《</w:t>
      </w:r>
      <w:r>
        <w:t>鈍邨詩草</w:t>
      </w:r>
      <w:r>
        <w:rPr>
          <w:rFonts w:hint="eastAsia" w:eastAsia="宋体"/>
          <w:lang w:eastAsia="zh-CN"/>
        </w:rPr>
        <w:t>》</w:t>
      </w:r>
      <w:r>
        <w:t>。薩</w:t>
      </w:r>
    </w:p>
    <w:p w14:paraId="77BFAE1D">
      <w:r>
        <w:t>玉衡，字葱如，號檀河，福建閩縣今福州。人。清乾隆丙午一七八六。舉人。清代詩人、藏書家，著有</w:t>
      </w:r>
      <w:r>
        <w:rPr>
          <w:rFonts w:hint="eastAsia" w:eastAsia="宋体"/>
          <w:lang w:eastAsia="zh-CN"/>
        </w:rPr>
        <w:t>《</w:t>
      </w:r>
      <w:r>
        <w:t>經史</w:t>
      </w:r>
    </w:p>
    <w:p w14:paraId="15CF1AEA">
      <w:r>
        <w:t>匯考</w:t>
      </w:r>
      <w:r>
        <w:rPr>
          <w:rFonts w:hint="eastAsia" w:eastAsia="宋体"/>
          <w:lang w:eastAsia="zh-CN"/>
        </w:rPr>
        <w:t>》</w:t>
      </w:r>
      <w:r>
        <w:t>、</w:t>
      </w:r>
      <w:r>
        <w:rPr>
          <w:rFonts w:hint="eastAsia" w:eastAsia="宋体"/>
          <w:lang w:eastAsia="zh-CN"/>
        </w:rPr>
        <w:t>《</w:t>
      </w:r>
      <w:r>
        <w:t>小檀弓</w:t>
      </w:r>
      <w:r>
        <w:rPr>
          <w:rFonts w:hint="eastAsia" w:eastAsia="宋体"/>
          <w:lang w:eastAsia="zh-CN"/>
        </w:rPr>
        <w:t>》</w:t>
      </w:r>
      <w:r>
        <w:t>、</w:t>
      </w:r>
      <w:r>
        <w:rPr>
          <w:rFonts w:hint="eastAsia" w:eastAsia="宋体"/>
          <w:lang w:eastAsia="zh-CN"/>
        </w:rPr>
        <w:t>《</w:t>
      </w:r>
      <w:r>
        <w:t>傅子補遺</w:t>
      </w:r>
      <w:r>
        <w:rPr>
          <w:rFonts w:hint="eastAsia" w:eastAsia="宋体"/>
          <w:lang w:eastAsia="zh-CN"/>
        </w:rPr>
        <w:t>》</w:t>
      </w:r>
      <w:r>
        <w:t>、</w:t>
      </w:r>
      <w:r>
        <w:rPr>
          <w:rFonts w:hint="eastAsia" w:eastAsia="宋体"/>
          <w:lang w:eastAsia="zh-CN"/>
        </w:rPr>
        <w:t>《</w:t>
      </w:r>
      <w:r>
        <w:t>白華樓詩鈔</w:t>
      </w:r>
      <w:r>
        <w:rPr>
          <w:rFonts w:hint="eastAsia" w:eastAsia="宋体"/>
          <w:lang w:eastAsia="zh-CN"/>
        </w:rPr>
        <w:t>》</w:t>
      </w:r>
      <w:r>
        <w:t>、</w:t>
      </w:r>
      <w:r>
        <w:rPr>
          <w:rFonts w:hint="eastAsia" w:eastAsia="宋体"/>
          <w:lang w:eastAsia="zh-CN"/>
        </w:rPr>
        <w:t>《</w:t>
      </w:r>
      <w:r>
        <w:t>白華樓焚餘稿</w:t>
      </w:r>
      <w:r>
        <w:rPr>
          <w:rFonts w:hint="eastAsia" w:eastAsia="宋体"/>
          <w:lang w:eastAsia="zh-CN"/>
        </w:rPr>
        <w:t>》</w:t>
      </w:r>
      <w:r>
        <w:t>。萬世美，字虞臣，福建甌寧今建甌</w:t>
      </w:r>
    </w:p>
    <w:p w14:paraId="3E390460">
      <w:pPr>
        <w:rPr>
          <w:rFonts w:hint="eastAsia" w:eastAsia="宋体"/>
          <w:lang w:eastAsia="zh-CN"/>
        </w:rPr>
      </w:pPr>
      <w:r>
        <w:t>人。清嘉慶辛酉一八〇一。進士，官中書舍人。治三</w:t>
      </w:r>
      <w:r>
        <w:rPr>
          <w:rFonts w:hint="eastAsia" w:eastAsia="宋体"/>
          <w:lang w:eastAsia="zh-CN"/>
        </w:rPr>
        <w:t>《</w:t>
      </w:r>
      <w:r>
        <w:t>禮</w:t>
      </w:r>
      <w:r>
        <w:rPr>
          <w:rFonts w:hint="eastAsia" w:eastAsia="宋体"/>
          <w:lang w:eastAsia="zh-CN"/>
        </w:rPr>
        <w:t>》</w:t>
      </w:r>
      <w:r>
        <w:t>，通天算，著有</w:t>
      </w:r>
      <w:r>
        <w:rPr>
          <w:rFonts w:hint="eastAsia" w:eastAsia="宋体"/>
          <w:lang w:eastAsia="zh-CN"/>
        </w:rPr>
        <w:t>《</w:t>
      </w:r>
      <w:r>
        <w:t>歲躔考</w:t>
      </w:r>
      <w:r>
        <w:rPr>
          <w:rFonts w:hint="eastAsia" w:eastAsia="宋体"/>
          <w:lang w:eastAsia="zh-CN"/>
        </w:rPr>
        <w:t>》</w:t>
      </w:r>
    </w:p>
    <w:p w14:paraId="683DCA53">
      <w:r>
        <w:rPr>
          <w:rFonts w:hint="eastAsia" w:eastAsia="宋体"/>
          <w:lang w:eastAsia="zh-CN"/>
        </w:rPr>
        <w:t>【</w:t>
      </w:r>
      <w:r>
        <w:t>一三</w:t>
      </w:r>
      <w:r>
        <w:rPr>
          <w:rFonts w:hint="eastAsia" w:eastAsia="宋体"/>
          <w:lang w:eastAsia="zh-CN"/>
        </w:rPr>
        <w:t>】</w:t>
      </w:r>
      <w:r>
        <w:t>豚兒，猶言</w:t>
      </w:r>
      <w:r>
        <w:rPr>
          <w:rFonts w:hint="eastAsia" w:eastAsia="宋体"/>
          <w:lang w:eastAsia="zh-CN"/>
        </w:rPr>
        <w:t>“</w:t>
      </w:r>
      <w:r>
        <w:t>犬子</w:t>
      </w:r>
      <w:r>
        <w:rPr>
          <w:rFonts w:hint="eastAsia" w:eastAsia="宋体"/>
          <w:lang w:eastAsia="zh-CN"/>
        </w:rPr>
        <w:t>”</w:t>
      </w:r>
      <w:r>
        <w:t>，指陳喬樅</w:t>
      </w:r>
    </w:p>
    <w:p w14:paraId="62FFE48F">
      <w:r>
        <w:rPr>
          <w:rFonts w:hint="eastAsia" w:eastAsia="宋体"/>
          <w:lang w:eastAsia="zh-CN"/>
        </w:rPr>
        <w:t>【</w:t>
      </w:r>
      <w:r>
        <w:t>一四</w:t>
      </w:r>
      <w:r>
        <w:rPr>
          <w:rFonts w:hint="eastAsia" w:eastAsia="宋体"/>
          <w:lang w:eastAsia="zh-CN"/>
        </w:rPr>
        <w:t>】</w:t>
      </w:r>
      <w:r>
        <w:t>趙商：東漢河内人，鄭玄弟子。張逸：鄭玄弟子。二人均見鄭小同編</w:t>
      </w:r>
      <w:r>
        <w:rPr>
          <w:rFonts w:hint="eastAsia" w:eastAsia="宋体"/>
          <w:lang w:eastAsia="zh-CN"/>
        </w:rPr>
        <w:t>《</w:t>
      </w:r>
      <w:r>
        <w:t>鄭志</w:t>
      </w:r>
      <w:r>
        <w:rPr>
          <w:rFonts w:hint="eastAsia" w:eastAsia="宋体"/>
          <w:lang w:eastAsia="zh-CN"/>
        </w:rPr>
        <w:t>》</w:t>
      </w:r>
      <w:r>
        <w:t>。原書佚，今可</w:t>
      </w:r>
    </w:p>
    <w:p w14:paraId="08D89DBF">
      <w:r>
        <w:t>見</w:t>
      </w:r>
      <w:r>
        <w:rPr>
          <w:rFonts w:hint="eastAsia" w:eastAsia="宋体"/>
          <w:lang w:eastAsia="zh-CN"/>
        </w:rPr>
        <w:t>《</w:t>
      </w:r>
      <w:r>
        <w:t>續修四庫全書。經部一七一册皮錫瑞</w:t>
      </w:r>
      <w:r>
        <w:rPr>
          <w:rFonts w:hint="eastAsia" w:eastAsia="宋体"/>
          <w:lang w:eastAsia="zh-CN"/>
        </w:rPr>
        <w:t>《</w:t>
      </w:r>
      <w:r>
        <w:t>鄭志疏證</w:t>
      </w:r>
      <w:r>
        <w:rPr>
          <w:rFonts w:hint="eastAsia" w:eastAsia="宋体"/>
          <w:lang w:eastAsia="zh-CN"/>
        </w:rPr>
        <w:t>》</w:t>
      </w:r>
      <w:r>
        <w:t>。</w:t>
      </w:r>
    </w:p>
    <w:p w14:paraId="37514C0C">
      <w:r>
        <w:t>高密，指鄭玄，遍注群經</w:t>
      </w:r>
    </w:p>
    <w:p w14:paraId="1C44B276">
      <w:r>
        <w:rPr>
          <w:rFonts w:hint="eastAsia" w:eastAsia="宋体"/>
          <w:lang w:eastAsia="zh-CN"/>
        </w:rPr>
        <w:t>【</w:t>
      </w:r>
      <w:r>
        <w:t>一五</w:t>
      </w:r>
      <w:r>
        <w:rPr>
          <w:rFonts w:hint="eastAsia" w:eastAsia="宋体"/>
          <w:lang w:eastAsia="zh-CN"/>
        </w:rPr>
        <w:t>】</w:t>
      </w:r>
      <w:r>
        <w:t>子佚：陳欽之字，江漢賈護弟子。長孫：任延之字。黎陽：東漢學者賈護，長於</w:t>
      </w:r>
      <w:r>
        <w:rPr>
          <w:rFonts w:hint="eastAsia" w:eastAsia="宋体"/>
          <w:lang w:eastAsia="zh-CN"/>
        </w:rPr>
        <w:t>《</w:t>
      </w:r>
      <w:r>
        <w:t>左</w:t>
      </w:r>
    </w:p>
    <w:p w14:paraId="3C06165A">
      <w:r>
        <w:t>氏春秋</w:t>
      </w:r>
      <w:r>
        <w:rPr>
          <w:rFonts w:hint="eastAsia" w:eastAsia="宋体"/>
          <w:lang w:eastAsia="zh-CN"/>
        </w:rPr>
        <w:t>》</w:t>
      </w:r>
      <w:r>
        <w:t>。</w:t>
      </w:r>
      <w:r>
        <w:rPr>
          <w:rFonts w:hint="eastAsia" w:eastAsia="宋体"/>
          <w:lang w:eastAsia="zh-CN"/>
        </w:rPr>
        <w:t>【</w:t>
      </w:r>
      <w:r>
        <w:t>一四l、</w:t>
      </w:r>
      <w:r>
        <w:rPr>
          <w:rFonts w:hint="eastAsia" w:eastAsia="宋体"/>
          <w:lang w:eastAsia="zh-CN"/>
        </w:rPr>
        <w:t>【</w:t>
      </w:r>
      <w:r>
        <w:t>一五</w:t>
      </w:r>
      <w:r>
        <w:rPr>
          <w:rFonts w:hint="eastAsia" w:eastAsia="宋体"/>
          <w:lang w:eastAsia="zh-CN"/>
        </w:rPr>
        <w:t>】</w:t>
      </w:r>
      <w:r>
        <w:t>二句用漢代故事。表示希望王引之能教導陳喬樅學業</w:t>
      </w:r>
    </w:p>
    <w:p w14:paraId="2FF7B246">
      <w:r>
        <w:t>Q一六</w:t>
      </w:r>
      <w:r>
        <w:rPr>
          <w:rFonts w:hint="eastAsia" w:eastAsia="宋体"/>
          <w:lang w:eastAsia="zh-CN"/>
        </w:rPr>
        <w:t>】</w:t>
      </w:r>
      <w:r>
        <w:t>賈、許：賈逵，東漢經學家。許慎，東漢經學家、小學家，撰</w:t>
      </w:r>
      <w:r>
        <w:rPr>
          <w:rFonts w:hint="eastAsia" w:eastAsia="宋体"/>
          <w:lang w:eastAsia="zh-CN"/>
        </w:rPr>
        <w:t>《</w:t>
      </w:r>
      <w:r>
        <w:t>説文解字</w:t>
      </w:r>
      <w:r>
        <w:rPr>
          <w:rFonts w:hint="eastAsia" w:eastAsia="宋体"/>
          <w:lang w:eastAsia="zh-CN"/>
        </w:rPr>
        <w:t>》</w:t>
      </w:r>
      <w:r>
        <w:t>，爲漢文字學奠基</w:t>
      </w:r>
    </w:p>
    <w:p w14:paraId="7E7FB9A2">
      <w:r>
        <w:rPr>
          <w:rFonts w:hint="eastAsia" w:eastAsia="宋体"/>
          <w:lang w:eastAsia="zh-CN"/>
        </w:rPr>
        <w:t>【</w:t>
      </w:r>
      <w:r>
        <w:t>一七</w:t>
      </w:r>
      <w:r>
        <w:rPr>
          <w:rFonts w:hint="eastAsia" w:eastAsia="宋体"/>
          <w:lang w:eastAsia="zh-CN"/>
        </w:rPr>
        <w:t>】</w:t>
      </w:r>
      <w:r>
        <w:t>藥籠中物＄喻儲備人才。典出</w:t>
      </w:r>
      <w:r>
        <w:rPr>
          <w:rFonts w:hint="eastAsia" w:eastAsia="宋体"/>
          <w:lang w:eastAsia="zh-CN"/>
        </w:rPr>
        <w:t>《</w:t>
      </w:r>
      <w:r>
        <w:t>新唐書。元行冲傳</w:t>
      </w:r>
      <w:r>
        <w:rPr>
          <w:rFonts w:hint="eastAsia" w:eastAsia="宋体"/>
          <w:lang w:eastAsia="zh-CN"/>
        </w:rPr>
        <w:t>》</w:t>
      </w:r>
      <w:r>
        <w:t>。阮元先後設詁經精舍、學海堂，延名</w:t>
      </w:r>
    </w:p>
    <w:p w14:paraId="3695BF01">
      <w:r>
        <w:t>儒＄攬諸生，讀經解經，編書印書，培養造就了大批人才</w:t>
      </w:r>
    </w:p>
    <w:p w14:paraId="5B45BB7E">
      <w:r>
        <w:t>【第245页】</w:t>
      </w:r>
    </w:p>
    <w:p w14:paraId="56639395">
      <w:r>
        <w:rPr>
          <w:rFonts w:hint="eastAsia" w:eastAsia="宋体"/>
          <w:lang w:eastAsia="zh-CN"/>
        </w:rPr>
        <w:t>【</w:t>
      </w:r>
      <w:r>
        <w:t>一八</w:t>
      </w:r>
      <w:r>
        <w:rPr>
          <w:rFonts w:hint="eastAsia" w:eastAsia="宋体"/>
          <w:lang w:eastAsia="zh-CN"/>
        </w:rPr>
        <w:t>】《</w:t>
      </w:r>
      <w:r>
        <w:t>河洛七緯</w:t>
      </w:r>
      <w:r>
        <w:rPr>
          <w:rFonts w:hint="eastAsia" w:eastAsia="宋体"/>
          <w:lang w:eastAsia="zh-CN"/>
        </w:rPr>
        <w:t>》</w:t>
      </w:r>
      <w:r>
        <w:t>，即</w:t>
      </w:r>
      <w:r>
        <w:rPr>
          <w:rFonts w:hint="eastAsia" w:eastAsia="宋体"/>
          <w:lang w:eastAsia="zh-CN"/>
        </w:rPr>
        <w:t>《</w:t>
      </w:r>
      <w:r>
        <w:t>河圖</w:t>
      </w:r>
      <w:r>
        <w:rPr>
          <w:rFonts w:hint="eastAsia" w:eastAsia="宋体"/>
          <w:lang w:eastAsia="zh-CN"/>
        </w:rPr>
        <w:t>》</w:t>
      </w:r>
      <w:r>
        <w:t>、</w:t>
      </w:r>
      <w:r>
        <w:rPr>
          <w:rFonts w:hint="eastAsia" w:eastAsia="宋体"/>
          <w:lang w:eastAsia="zh-CN"/>
        </w:rPr>
        <w:t>《</w:t>
      </w:r>
      <w:r>
        <w:t>洛書</w:t>
      </w:r>
      <w:r>
        <w:rPr>
          <w:rFonts w:hint="eastAsia" w:eastAsia="宋体"/>
          <w:lang w:eastAsia="zh-CN"/>
        </w:rPr>
        <w:t>》</w:t>
      </w:r>
      <w:r>
        <w:t>、</w:t>
      </w:r>
      <w:r>
        <w:rPr>
          <w:rFonts w:hint="eastAsia" w:eastAsia="宋体"/>
          <w:lang w:eastAsia="zh-CN"/>
        </w:rPr>
        <w:t>《</w:t>
      </w:r>
      <w:r>
        <w:t>易緯</w:t>
      </w:r>
      <w:r>
        <w:rPr>
          <w:rFonts w:hint="eastAsia" w:eastAsia="宋体"/>
          <w:lang w:eastAsia="zh-CN"/>
        </w:rPr>
        <w:t>》</w:t>
      </w:r>
      <w:r>
        <w:t>、</w:t>
      </w:r>
      <w:r>
        <w:rPr>
          <w:rFonts w:hint="eastAsia" w:eastAsia="宋体"/>
          <w:lang w:eastAsia="zh-CN"/>
        </w:rPr>
        <w:t>《</w:t>
      </w:r>
      <w:r>
        <w:t>書緯</w:t>
      </w:r>
      <w:r>
        <w:rPr>
          <w:rFonts w:hint="eastAsia" w:eastAsia="宋体"/>
          <w:lang w:eastAsia="zh-CN"/>
        </w:rPr>
        <w:t>》</w:t>
      </w:r>
      <w:r>
        <w:t>、</w:t>
      </w:r>
      <w:r>
        <w:rPr>
          <w:rFonts w:hint="eastAsia" w:eastAsia="宋体"/>
          <w:lang w:eastAsia="zh-CN"/>
        </w:rPr>
        <w:t>《</w:t>
      </w:r>
      <w:r>
        <w:t>論語緯</w:t>
      </w:r>
      <w:r>
        <w:rPr>
          <w:rFonts w:hint="eastAsia" w:eastAsia="宋体"/>
          <w:lang w:eastAsia="zh-CN"/>
        </w:rPr>
        <w:t>》</w:t>
      </w:r>
      <w:r>
        <w:t>、</w:t>
      </w:r>
      <w:r>
        <w:rPr>
          <w:rFonts w:hint="eastAsia" w:eastAsia="宋体"/>
          <w:lang w:eastAsia="zh-CN"/>
        </w:rPr>
        <w:t>《</w:t>
      </w:r>
      <w:r>
        <w:t>禮緯</w:t>
      </w:r>
      <w:r>
        <w:rPr>
          <w:rFonts w:hint="eastAsia" w:eastAsia="宋体"/>
          <w:lang w:eastAsia="zh-CN"/>
        </w:rPr>
        <w:t>》</w:t>
      </w:r>
      <w:r>
        <w:t>、</w:t>
      </w:r>
      <w:r>
        <w:rPr>
          <w:rFonts w:hint="eastAsia" w:eastAsia="宋体"/>
          <w:lang w:eastAsia="zh-CN"/>
        </w:rPr>
        <w:t>《</w:t>
      </w:r>
      <w:r>
        <w:t>樂緯</w:t>
      </w:r>
      <w:r>
        <w:rPr>
          <w:rFonts w:hint="eastAsia" w:eastAsia="宋体"/>
          <w:lang w:eastAsia="zh-CN"/>
        </w:rPr>
        <w:t>》</w:t>
      </w:r>
      <w:r>
        <w:t>、</w:t>
      </w:r>
      <w:r>
        <w:rPr>
          <w:rFonts w:hint="eastAsia" w:eastAsia="宋体"/>
          <w:lang w:eastAsia="zh-CN"/>
        </w:rPr>
        <w:t>《</w:t>
      </w:r>
      <w:r>
        <w:t>春秋緯</w:t>
      </w:r>
      <w:r>
        <w:rPr>
          <w:rFonts w:hint="eastAsia" w:eastAsia="宋体"/>
          <w:lang w:eastAsia="zh-CN"/>
        </w:rPr>
        <w:t>》</w:t>
      </w:r>
      <w:r>
        <w:t>、</w:t>
      </w:r>
      <w:r>
        <w:rPr>
          <w:rFonts w:hint="eastAsia" w:eastAsia="宋体"/>
          <w:lang w:eastAsia="zh-CN"/>
        </w:rPr>
        <w:t>《</w:t>
      </w:r>
      <w:r>
        <w:t>孝</w:t>
      </w:r>
    </w:p>
    <w:p w14:paraId="7BAB30C8">
      <w:r>
        <w:t>經緯</w:t>
      </w:r>
      <w:r>
        <w:rPr>
          <w:rFonts w:hint="eastAsia" w:eastAsia="宋体"/>
          <w:lang w:eastAsia="zh-CN"/>
        </w:rPr>
        <w:t>》</w:t>
      </w:r>
      <w:r>
        <w:t>。詳明孙瑴編</w:t>
      </w:r>
      <w:r>
        <w:rPr>
          <w:rFonts w:hint="eastAsia" w:eastAsia="宋体"/>
          <w:lang w:eastAsia="zh-CN"/>
        </w:rPr>
        <w:t>《</w:t>
      </w:r>
      <w:r>
        <w:t>古微書</w:t>
      </w:r>
      <w:r>
        <w:rPr>
          <w:rFonts w:hint="eastAsia" w:eastAsia="宋体"/>
          <w:lang w:eastAsia="zh-CN"/>
        </w:rPr>
        <w:t>》</w:t>
      </w:r>
      <w:r>
        <w:t>。</w:t>
      </w:r>
    </w:p>
    <w:p w14:paraId="39195065">
      <w:r>
        <w:rPr>
          <w:rFonts w:hint="eastAsia" w:eastAsia="宋体"/>
          <w:lang w:eastAsia="zh-CN"/>
        </w:rPr>
        <w:t>【</w:t>
      </w:r>
      <w:r>
        <w:t>一九</w:t>
      </w:r>
      <w:r>
        <w:rPr>
          <w:rFonts w:hint="eastAsia" w:eastAsia="宋体"/>
          <w:lang w:eastAsia="zh-CN"/>
        </w:rPr>
        <w:t>】</w:t>
      </w:r>
      <w:r>
        <w:t>申、轅：申培，漢文帝時傳</w:t>
      </w:r>
      <w:r>
        <w:rPr>
          <w:rFonts w:hint="eastAsia" w:eastAsia="宋体"/>
          <w:lang w:eastAsia="zh-CN"/>
        </w:rPr>
        <w:t>《</w:t>
      </w:r>
      <w:r>
        <w:t>魯詩</w:t>
      </w:r>
      <w:r>
        <w:rPr>
          <w:rFonts w:hint="eastAsia" w:eastAsia="宋体"/>
          <w:lang w:eastAsia="zh-CN"/>
        </w:rPr>
        <w:t>》</w:t>
      </w:r>
      <w:r>
        <w:t>，受業弟子逾千＄年八十餘，拜大中大夫。轅固，漢景、武</w:t>
      </w:r>
    </w:p>
    <w:p w14:paraId="54FA7366">
      <w:r>
        <w:t>帝時傳</w:t>
      </w:r>
      <w:r>
        <w:rPr>
          <w:rFonts w:hint="eastAsia" w:eastAsia="宋体"/>
          <w:lang w:eastAsia="zh-CN"/>
        </w:rPr>
        <w:t>《</w:t>
      </w:r>
      <w:r>
        <w:t>齊詩</w:t>
      </w:r>
      <w:r>
        <w:rPr>
          <w:rFonts w:hint="eastAsia" w:eastAsia="宋体"/>
          <w:lang w:eastAsia="zh-CN"/>
        </w:rPr>
        <w:t>》•</w:t>
      </w:r>
      <w:r>
        <w:t>年九十餘。</w:t>
      </w:r>
    </w:p>
    <w:p w14:paraId="08971057">
      <w:r>
        <w:rPr>
          <w:rFonts w:hint="eastAsia" w:eastAsia="宋体"/>
          <w:lang w:eastAsia="zh-CN"/>
        </w:rPr>
        <w:t>【</w:t>
      </w:r>
      <w:r>
        <w:t>二一</w:t>
      </w:r>
      <w:r>
        <w:rPr>
          <w:rFonts w:hint="eastAsia" w:eastAsia="宋体"/>
          <w:lang w:eastAsia="zh-CN"/>
        </w:rPr>
        <w:t>】</w:t>
      </w:r>
      <w:r>
        <w:t>馬、班：司馬遷</w:t>
      </w:r>
      <w:r>
        <w:rPr>
          <w:rFonts w:hint="eastAsia" w:eastAsia="宋体"/>
          <w:lang w:eastAsia="zh-CN"/>
        </w:rPr>
        <w:t>《</w:t>
      </w:r>
      <w:r>
        <w:t>史記</w:t>
      </w:r>
      <w:r>
        <w:rPr>
          <w:rFonts w:hint="eastAsia" w:eastAsia="宋体"/>
          <w:lang w:eastAsia="zh-CN"/>
        </w:rPr>
        <w:t>》</w:t>
      </w:r>
      <w:r>
        <w:t>、班固</w:t>
      </w:r>
      <w:r>
        <w:rPr>
          <w:rFonts w:hint="eastAsia" w:eastAsia="宋体"/>
          <w:lang w:eastAsia="zh-CN"/>
        </w:rPr>
        <w:t>《</w:t>
      </w:r>
      <w:r>
        <w:t>漢書</w:t>
      </w:r>
      <w:r>
        <w:rPr>
          <w:rFonts w:hint="eastAsia" w:eastAsia="宋体"/>
          <w:lang w:eastAsia="zh-CN"/>
        </w:rPr>
        <w:t>》</w:t>
      </w:r>
      <w:r>
        <w:t>。</w:t>
      </w:r>
      <w:r>
        <w:rPr>
          <w:rFonts w:hint="eastAsia" w:eastAsia="宋体"/>
          <w:lang w:eastAsia="zh-CN"/>
        </w:rPr>
        <w:t>《</w:t>
      </w:r>
      <w:r>
        <w:t>箋釋</w:t>
      </w:r>
      <w:r>
        <w:rPr>
          <w:rFonts w:hint="eastAsia" w:eastAsia="宋体"/>
          <w:lang w:eastAsia="zh-CN"/>
        </w:rPr>
        <w:t>》</w:t>
      </w:r>
      <w:r>
        <w:t>以</w:t>
      </w:r>
      <w:r>
        <w:rPr>
          <w:rFonts w:hint="eastAsia" w:eastAsia="宋体"/>
          <w:lang w:eastAsia="zh-CN"/>
        </w:rPr>
        <w:t>“</w:t>
      </w:r>
      <w:r>
        <w:t>馬</w:t>
      </w:r>
      <w:r>
        <w:rPr>
          <w:rFonts w:hint="eastAsia" w:eastAsia="宋体"/>
          <w:lang w:eastAsia="zh-CN"/>
        </w:rPr>
        <w:t>”</w:t>
      </w:r>
      <w:r>
        <w:t>爲馬融，誤，宋婁機</w:t>
      </w:r>
      <w:r>
        <w:rPr>
          <w:rFonts w:hint="eastAsia" w:eastAsia="宋体"/>
          <w:lang w:eastAsia="zh-CN"/>
        </w:rPr>
        <w:t>《</w:t>
      </w:r>
      <w:r>
        <w:t>班馬字類</w:t>
      </w:r>
      <w:r>
        <w:rPr>
          <w:rFonts w:hint="eastAsia" w:eastAsia="宋体"/>
          <w:lang w:eastAsia="zh-CN"/>
        </w:rPr>
        <w:t>》</w:t>
      </w:r>
      <w:r>
        <w:t>可證</w:t>
      </w:r>
    </w:p>
    <w:p w14:paraId="48C9AB16">
      <w:r>
        <w:rPr>
          <w:rFonts w:hint="eastAsia" w:eastAsia="宋体"/>
          <w:lang w:eastAsia="zh-CN"/>
        </w:rPr>
        <w:t>【</w:t>
      </w:r>
      <w:r>
        <w:t>二一</w:t>
      </w:r>
      <w:r>
        <w:rPr>
          <w:rFonts w:hint="eastAsia" w:eastAsia="宋体"/>
          <w:lang w:eastAsia="zh-CN"/>
        </w:rPr>
        <w:t>】</w:t>
      </w:r>
      <w:r>
        <w:t>真珠船，喻真知灼見。語見宋王應麟</w:t>
      </w:r>
      <w:r>
        <w:rPr>
          <w:rFonts w:hint="eastAsia" w:eastAsia="宋体"/>
          <w:lang w:eastAsia="zh-CN"/>
        </w:rPr>
        <w:t>《</w:t>
      </w:r>
      <w:r>
        <w:t>困學紀聞</w:t>
      </w:r>
      <w:r>
        <w:rPr>
          <w:rFonts w:hint="eastAsia" w:eastAsia="宋体"/>
          <w:lang w:eastAsia="zh-CN"/>
        </w:rPr>
        <w:t>•</w:t>
      </w:r>
      <w:r>
        <w:t>小學</w:t>
      </w:r>
      <w:r>
        <w:rPr>
          <w:rFonts w:hint="eastAsia" w:eastAsia="宋体"/>
          <w:lang w:eastAsia="zh-CN"/>
        </w:rPr>
        <w:t>》</w:t>
      </w:r>
      <w:r>
        <w:t>。</w:t>
      </w:r>
    </w:p>
    <w:p w14:paraId="6AF575EB">
      <w:r>
        <w:t>c二二</w:t>
      </w:r>
      <w:r>
        <w:rPr>
          <w:rFonts w:hint="eastAsia" w:eastAsia="宋体"/>
          <w:lang w:eastAsia="zh-CN"/>
        </w:rPr>
        <w:t>】</w:t>
      </w:r>
      <w:r>
        <w:t>昏塗之龍燭：迷途上的太陽，是資辨四方</w:t>
      </w:r>
    </w:p>
    <w:p w14:paraId="31C86537">
      <w:r>
        <w:rPr>
          <w:rFonts w:hint="eastAsia" w:eastAsia="宋体"/>
          <w:lang w:eastAsia="zh-CN"/>
        </w:rPr>
        <w:t>【</w:t>
      </w:r>
      <w:r>
        <w:t>二三</w:t>
      </w:r>
      <w:r>
        <w:rPr>
          <w:rFonts w:hint="eastAsia" w:eastAsia="宋体"/>
          <w:lang w:eastAsia="zh-CN"/>
        </w:rPr>
        <w:t>】</w:t>
      </w:r>
      <w:r>
        <w:t>靈臺之土圭：古代天文臺上測日影的儀器，足資測四時</w:t>
      </w:r>
    </w:p>
    <w:p w14:paraId="0E1F07A3">
      <w:pPr>
        <w:rPr>
          <w:rFonts w:hint="eastAsia" w:eastAsia="宋体"/>
          <w:lang w:eastAsia="zh-CN"/>
        </w:rPr>
      </w:pPr>
      <w:r>
        <w:rPr>
          <w:rFonts w:hint="eastAsia" w:eastAsia="宋体"/>
          <w:lang w:eastAsia="zh-CN"/>
        </w:rPr>
        <w:t>【</w:t>
      </w:r>
      <w:r>
        <w:t>二四</w:t>
      </w:r>
      <w:r>
        <w:rPr>
          <w:rFonts w:hint="eastAsia" w:eastAsia="宋体"/>
          <w:lang w:eastAsia="zh-CN"/>
        </w:rPr>
        <w:t>】</w:t>
      </w:r>
      <w:r>
        <w:t>莊缶之戚，指喪妻之痛。語出</w:t>
      </w:r>
      <w:r>
        <w:rPr>
          <w:rFonts w:hint="eastAsia" w:eastAsia="宋体"/>
          <w:lang w:eastAsia="zh-CN"/>
        </w:rPr>
        <w:t>《</w:t>
      </w:r>
      <w:r>
        <w:t>莊子。至樂</w:t>
      </w:r>
      <w:r>
        <w:rPr>
          <w:rFonts w:hint="eastAsia" w:eastAsia="宋体"/>
          <w:lang w:eastAsia="zh-CN"/>
        </w:rPr>
        <w:t>》</w:t>
      </w:r>
    </w:p>
    <w:p w14:paraId="52304FD3">
      <w:r>
        <w:rPr>
          <w:rFonts w:hint="eastAsia" w:eastAsia="宋体"/>
          <w:lang w:eastAsia="zh-CN"/>
        </w:rPr>
        <w:t>【</w:t>
      </w:r>
      <w:r>
        <w:t>二五</w:t>
      </w:r>
      <w:r>
        <w:rPr>
          <w:rFonts w:hint="eastAsia" w:eastAsia="宋体"/>
          <w:lang w:eastAsia="zh-CN"/>
        </w:rPr>
        <w:t>】</w:t>
      </w:r>
      <w:r>
        <w:t>荷屋：吴榮光，字伯榮，號荷屋，齋名筠清館，廣東南海今佛山市。人。與王引之、陳壽祺同</w:t>
      </w:r>
    </w:p>
    <w:p w14:paraId="3F797CEB">
      <w:pPr>
        <w:rPr>
          <w:rFonts w:hint="eastAsia" w:eastAsia="宋体"/>
          <w:lang w:eastAsia="zh-CN"/>
        </w:rPr>
      </w:pPr>
      <w:r>
        <w:t>科進士，官至湖南巡撫兼署湖廣總督。金石學家，有</w:t>
      </w:r>
      <w:r>
        <w:rPr>
          <w:rFonts w:hint="eastAsia" w:eastAsia="宋体"/>
          <w:lang w:eastAsia="zh-CN"/>
        </w:rPr>
        <w:t>《</w:t>
      </w:r>
      <w:r>
        <w:t>筠清館金石文字</w:t>
      </w:r>
      <w:r>
        <w:rPr>
          <w:rFonts w:hint="eastAsia" w:eastAsia="宋体"/>
          <w:lang w:eastAsia="zh-CN"/>
        </w:rPr>
        <w:t>》</w:t>
      </w:r>
    </w:p>
    <w:p w14:paraId="06DA3F8B">
      <w:r>
        <w:rPr>
          <w:rFonts w:hint="eastAsia" w:eastAsia="宋体"/>
          <w:lang w:eastAsia="zh-CN"/>
        </w:rPr>
        <w:t>【</w:t>
      </w:r>
      <w:r>
        <w:t>二六</w:t>
      </w:r>
      <w:r>
        <w:rPr>
          <w:rFonts w:hint="eastAsia" w:eastAsia="宋体"/>
          <w:lang w:eastAsia="zh-CN"/>
        </w:rPr>
        <w:t>】</w:t>
      </w:r>
      <w:r>
        <w:t>搘拄支撑。空言搘拄，猶以空言立論</w:t>
      </w:r>
    </w:p>
    <w:p w14:paraId="4C1789C2">
      <w:pPr>
        <w:rPr>
          <w:rFonts w:hint="eastAsia" w:eastAsia="宋体"/>
          <w:lang w:eastAsia="zh-CN"/>
        </w:rPr>
      </w:pPr>
      <w:r>
        <w:t>c二七</w:t>
      </w:r>
      <w:r>
        <w:rPr>
          <w:rFonts w:hint="eastAsia" w:eastAsia="宋体"/>
          <w:lang w:eastAsia="zh-CN"/>
        </w:rPr>
        <w:t>】</w:t>
      </w:r>
      <w:r>
        <w:t>覆醬瓿：蓋醬醋罈子。謙稱自己的著作無甚價值。語出</w:t>
      </w:r>
      <w:r>
        <w:rPr>
          <w:rFonts w:hint="eastAsia" w:eastAsia="宋体"/>
          <w:lang w:eastAsia="zh-CN"/>
        </w:rPr>
        <w:t>《</w:t>
      </w:r>
      <w:r>
        <w:t>漢書</w:t>
      </w:r>
      <w:r>
        <w:rPr>
          <w:rFonts w:hint="eastAsia" w:eastAsia="宋体"/>
          <w:lang w:eastAsia="zh-CN"/>
        </w:rPr>
        <w:t>•</w:t>
      </w:r>
      <w:r>
        <w:t>揚雄傳</w:t>
      </w:r>
      <w:r>
        <w:rPr>
          <w:rFonts w:hint="eastAsia" w:eastAsia="宋体"/>
          <w:lang w:eastAsia="zh-CN"/>
        </w:rPr>
        <w:t>》</w:t>
      </w:r>
    </w:p>
    <w:p w14:paraId="2117AAF9">
      <w:pPr>
        <w:rPr>
          <w:rFonts w:hint="eastAsia" w:eastAsia="宋体"/>
          <w:lang w:eastAsia="zh-CN"/>
        </w:rPr>
      </w:pPr>
      <w:r>
        <w:rPr>
          <w:rFonts w:hint="eastAsia" w:eastAsia="宋体"/>
          <w:lang w:eastAsia="zh-CN"/>
        </w:rPr>
        <w:t>【</w:t>
      </w:r>
      <w:r>
        <w:t>二八</w:t>
      </w:r>
      <w:r>
        <w:rPr>
          <w:rFonts w:hint="eastAsia" w:eastAsia="宋体"/>
          <w:lang w:eastAsia="zh-CN"/>
        </w:rPr>
        <w:t>】</w:t>
      </w:r>
      <w:r>
        <w:t>見</w:t>
      </w:r>
      <w:r>
        <w:rPr>
          <w:rFonts w:hint="eastAsia" w:eastAsia="宋体"/>
          <w:lang w:eastAsia="zh-CN"/>
        </w:rPr>
        <w:t>《</w:t>
      </w:r>
      <w:r>
        <w:t>經義述聞</w:t>
      </w:r>
      <w:r>
        <w:rPr>
          <w:rFonts w:hint="eastAsia" w:eastAsia="宋体"/>
          <w:lang w:eastAsia="zh-CN"/>
        </w:rPr>
        <w:t>•</w:t>
      </w:r>
      <w:r>
        <w:t>毛詩上</w:t>
      </w:r>
      <w:r>
        <w:rPr>
          <w:rFonts w:hint="eastAsia" w:eastAsia="宋体"/>
          <w:lang w:eastAsia="zh-CN"/>
        </w:rPr>
        <w:t>》</w:t>
      </w:r>
    </w:p>
    <w:p w14:paraId="457B3BDC">
      <w:r>
        <w:rPr>
          <w:rFonts w:hint="eastAsia" w:eastAsia="宋体"/>
          <w:lang w:eastAsia="zh-CN"/>
        </w:rPr>
        <w:t>【</w:t>
      </w:r>
      <w:r>
        <w:t>二九</w:t>
      </w:r>
      <w:r>
        <w:rPr>
          <w:rFonts w:hint="eastAsia" w:eastAsia="宋体"/>
          <w:lang w:eastAsia="zh-CN"/>
        </w:rPr>
        <w:t>】</w:t>
      </w:r>
      <w:r>
        <w:t>見</w:t>
      </w:r>
      <w:r>
        <w:rPr>
          <w:rFonts w:hint="eastAsia" w:eastAsia="宋体"/>
          <w:lang w:eastAsia="zh-CN"/>
        </w:rPr>
        <w:t>《</w:t>
      </w:r>
      <w:r>
        <w:t>潛夫論</w:t>
      </w:r>
      <w:r>
        <w:rPr>
          <w:rFonts w:hint="eastAsia" w:eastAsia="宋体"/>
          <w:lang w:eastAsia="zh-CN"/>
        </w:rPr>
        <w:t>•</w:t>
      </w:r>
      <w:r>
        <w:t>志氏姓</w:t>
      </w:r>
      <w:r>
        <w:rPr>
          <w:rFonts w:hint="eastAsia" w:eastAsia="宋体"/>
          <w:lang w:eastAsia="zh-CN"/>
        </w:rPr>
        <w:t>》</w:t>
      </w:r>
      <w:r>
        <w:t>。</w:t>
      </w:r>
    </w:p>
    <w:p w14:paraId="315FA88A">
      <w:r>
        <w:t>c三〇</w:t>
      </w:r>
      <w:r>
        <w:rPr>
          <w:rFonts w:hint="eastAsia" w:eastAsia="宋体"/>
          <w:lang w:eastAsia="zh-CN"/>
        </w:rPr>
        <w:t>】</w:t>
      </w:r>
      <w:r>
        <w:t>見</w:t>
      </w:r>
      <w:r>
        <w:rPr>
          <w:rFonts w:hint="eastAsia" w:eastAsia="宋体"/>
          <w:lang w:eastAsia="zh-CN"/>
        </w:rPr>
        <w:t>《</w:t>
      </w:r>
      <w:r>
        <w:t>論語。公冶長</w:t>
      </w:r>
      <w:r>
        <w:rPr>
          <w:rFonts w:hint="eastAsia" w:eastAsia="宋体"/>
          <w:lang w:eastAsia="zh-CN"/>
        </w:rPr>
        <w:t>》</w:t>
      </w:r>
      <w:r>
        <w:t>釋文。</w:t>
      </w:r>
    </w:p>
    <w:p w14:paraId="09D3A8A2">
      <w:r>
        <w:t>A三一</w:t>
      </w:r>
      <w:r>
        <w:rPr>
          <w:rFonts w:hint="eastAsia" w:eastAsia="宋体"/>
          <w:lang w:eastAsia="zh-CN"/>
        </w:rPr>
        <w:t>】</w:t>
      </w:r>
      <w:r>
        <w:t>見</w:t>
      </w:r>
      <w:r>
        <w:rPr>
          <w:rFonts w:hint="eastAsia" w:eastAsia="宋体"/>
          <w:lang w:eastAsia="zh-CN"/>
        </w:rPr>
        <w:t>《</w:t>
      </w:r>
      <w:r>
        <w:t>史記</w:t>
      </w:r>
      <w:r>
        <w:rPr>
          <w:rFonts w:hint="eastAsia" w:eastAsia="宋体"/>
          <w:lang w:eastAsia="zh-CN"/>
        </w:rPr>
        <w:t>•</w:t>
      </w:r>
      <w:r>
        <w:t>仲尼弟子列傳</w:t>
      </w:r>
      <w:r>
        <w:rPr>
          <w:rFonts w:hint="eastAsia" w:eastAsia="宋体"/>
          <w:lang w:eastAsia="zh-CN"/>
        </w:rPr>
        <w:t>》</w:t>
      </w:r>
      <w:r>
        <w:t>索隱</w:t>
      </w:r>
    </w:p>
    <w:p w14:paraId="4E26D0D0">
      <w:r>
        <w:t>c三二</w:t>
      </w:r>
      <w:r>
        <w:rPr>
          <w:rFonts w:hint="eastAsia" w:eastAsia="宋体"/>
          <w:lang w:eastAsia="zh-CN"/>
        </w:rPr>
        <w:t>】</w:t>
      </w:r>
      <w:r>
        <w:t>宣城诸葛：諸葛高，宋宣城人，長於製毛筆。</w:t>
      </w:r>
    </w:p>
    <w:p w14:paraId="78B0D47D">
      <w:r>
        <w:t>誠懸：唐書法名家柳公權，字誠懸</w:t>
      </w:r>
    </w:p>
    <w:p w14:paraId="0601E87B">
      <w:r>
        <w:t>【第246页】</w:t>
      </w:r>
    </w:p>
    <w:p w14:paraId="39653499">
      <w:pPr>
        <w:rPr>
          <w:rFonts w:hint="eastAsia" w:eastAsia="宋体"/>
          <w:lang w:eastAsia="zh-CN"/>
        </w:rPr>
      </w:pPr>
      <w:r>
        <w:t>Q三三</w:t>
      </w:r>
      <w:r>
        <w:rPr>
          <w:rFonts w:hint="eastAsia" w:eastAsia="宋体"/>
          <w:lang w:eastAsia="zh-CN"/>
        </w:rPr>
        <w:t>】《</w:t>
      </w:r>
      <w:r>
        <w:t>尚書大傳</w:t>
      </w:r>
      <w:r>
        <w:rPr>
          <w:rFonts w:hint="eastAsia" w:eastAsia="宋体"/>
          <w:lang w:eastAsia="zh-CN"/>
        </w:rPr>
        <w:t>》</w:t>
      </w:r>
      <w:r>
        <w:t>四卷，</w:t>
      </w:r>
      <w:r>
        <w:rPr>
          <w:rFonts w:hint="eastAsia" w:eastAsia="宋体"/>
          <w:lang w:eastAsia="zh-CN"/>
        </w:rPr>
        <w:t>《</w:t>
      </w:r>
      <w:r>
        <w:t>補遺</w:t>
      </w:r>
      <w:r>
        <w:rPr>
          <w:rFonts w:hint="eastAsia" w:eastAsia="宋体"/>
          <w:lang w:eastAsia="zh-CN"/>
        </w:rPr>
        <w:t>》</w:t>
      </w:r>
      <w:r>
        <w:t>一卷，舊題漢伏勝撰。見</w:t>
      </w:r>
      <w:r>
        <w:rPr>
          <w:rFonts w:hint="eastAsia" w:eastAsia="宋体"/>
          <w:lang w:eastAsia="zh-CN"/>
        </w:rPr>
        <w:t>《</w:t>
      </w:r>
      <w:r>
        <w:t>四庫全書</w:t>
      </w:r>
      <w:r>
        <w:rPr>
          <w:rFonts w:hint="eastAsia" w:eastAsia="宋体"/>
          <w:lang w:eastAsia="zh-CN"/>
        </w:rPr>
        <w:t>》</w:t>
      </w:r>
      <w:r>
        <w:t>。陳壽祺撰</w:t>
      </w:r>
      <w:r>
        <w:rPr>
          <w:rFonts w:hint="eastAsia" w:eastAsia="宋体"/>
          <w:lang w:eastAsia="zh-CN"/>
        </w:rPr>
        <w:t>《（</w:t>
      </w:r>
      <w:r>
        <w:t>尚書大傳</w:t>
      </w:r>
      <w:r>
        <w:rPr>
          <w:rFonts w:hint="eastAsia" w:eastAsia="宋体"/>
          <w:lang w:eastAsia="zh-CN"/>
        </w:rPr>
        <w:t>》</w:t>
      </w:r>
      <w:r>
        <w:t>輯校</w:t>
      </w:r>
      <w:r>
        <w:rPr>
          <w:rFonts w:hint="eastAsia" w:eastAsia="宋体"/>
          <w:lang w:eastAsia="zh-CN"/>
        </w:rPr>
        <w:t>》</w:t>
      </w:r>
    </w:p>
    <w:p w14:paraId="685C06B1">
      <w:r>
        <w:t>八卷，有家刻本存世。見</w:t>
      </w:r>
      <w:r>
        <w:rPr>
          <w:rFonts w:hint="eastAsia" w:eastAsia="宋体"/>
          <w:lang w:eastAsia="zh-CN"/>
        </w:rPr>
        <w:t>《</w:t>
      </w:r>
      <w:r>
        <w:t>左海全集</w:t>
      </w:r>
      <w:r>
        <w:rPr>
          <w:rFonts w:hint="eastAsia" w:eastAsia="宋体"/>
          <w:lang w:eastAsia="zh-CN"/>
        </w:rPr>
        <w:t>》</w:t>
      </w:r>
      <w:r>
        <w:t>。</w:t>
      </w:r>
    </w:p>
    <w:p w14:paraId="7CF57F33">
      <w:r>
        <w:t>札中所述，俱見此書</w:t>
      </w:r>
    </w:p>
    <w:p w14:paraId="65DF271B">
      <w:pPr>
        <w:rPr>
          <w:rFonts w:hint="eastAsia" w:eastAsia="宋体"/>
          <w:lang w:eastAsia="zh-CN"/>
        </w:rPr>
      </w:pPr>
      <w:r>
        <w:t>c三四uQ三五</w:t>
      </w:r>
      <w:r>
        <w:rPr>
          <w:rFonts w:hint="eastAsia" w:eastAsia="宋体"/>
          <w:lang w:eastAsia="zh-CN"/>
        </w:rPr>
        <w:t>】</w:t>
      </w:r>
      <w:r>
        <w:t>古韵本音、合韻，見段玉裁</w:t>
      </w:r>
      <w:r>
        <w:rPr>
          <w:rFonts w:hint="eastAsia" w:eastAsia="宋体"/>
          <w:lang w:eastAsia="zh-CN"/>
        </w:rPr>
        <w:t>《</w:t>
      </w:r>
      <w:r>
        <w:t>六書音均表</w:t>
      </w:r>
      <w:r>
        <w:rPr>
          <w:rFonts w:hint="eastAsia" w:eastAsia="宋体"/>
          <w:lang w:eastAsia="zh-CN"/>
        </w:rPr>
        <w:t>》</w:t>
      </w:r>
    </w:p>
    <w:p w14:paraId="04BBA8EE">
      <w:pPr>
        <w:rPr>
          <w:rFonts w:hint="eastAsia" w:eastAsia="宋体"/>
          <w:lang w:eastAsia="zh-CN"/>
        </w:rPr>
      </w:pPr>
      <w:r>
        <w:t>Q三六</w:t>
      </w:r>
      <w:r>
        <w:rPr>
          <w:rFonts w:hint="eastAsia" w:eastAsia="宋体"/>
          <w:lang w:eastAsia="zh-CN"/>
        </w:rPr>
        <w:t>】</w:t>
      </w:r>
      <w:r>
        <w:t>十七部之分：見段玉裁</w:t>
      </w:r>
      <w:r>
        <w:rPr>
          <w:rFonts w:hint="eastAsia" w:eastAsia="宋体"/>
          <w:lang w:eastAsia="zh-CN"/>
        </w:rPr>
        <w:t>《</w:t>
      </w:r>
      <w:r>
        <w:t>説文解字注</w:t>
      </w:r>
      <w:r>
        <w:rPr>
          <w:rFonts w:hint="eastAsia" w:eastAsia="宋体"/>
          <w:lang w:eastAsia="zh-CN"/>
        </w:rPr>
        <w:t>》</w:t>
      </w:r>
      <w:r>
        <w:t>、</w:t>
      </w:r>
      <w:r>
        <w:rPr>
          <w:rFonts w:hint="eastAsia" w:eastAsia="宋体"/>
          <w:lang w:eastAsia="zh-CN"/>
        </w:rPr>
        <w:t>《</w:t>
      </w:r>
      <w:r>
        <w:t>六書音均表</w:t>
      </w:r>
      <w:r>
        <w:rPr>
          <w:rFonts w:hint="eastAsia" w:eastAsia="宋体"/>
          <w:lang w:eastAsia="zh-CN"/>
        </w:rPr>
        <w:t>》</w:t>
      </w:r>
    </w:p>
    <w:p w14:paraId="6F982EE8">
      <w:pPr>
        <w:rPr>
          <w:rFonts w:hint="eastAsia" w:eastAsia="宋体"/>
          <w:lang w:eastAsia="zh-CN"/>
        </w:rPr>
      </w:pPr>
      <w:r>
        <w:rPr>
          <w:rFonts w:hint="eastAsia" w:eastAsia="宋体"/>
          <w:lang w:eastAsia="zh-CN"/>
        </w:rPr>
        <w:t>【</w:t>
      </w:r>
      <w:r>
        <w:t>三七</w:t>
      </w:r>
      <w:r>
        <w:rPr>
          <w:rFonts w:hint="eastAsia" w:eastAsia="宋体"/>
          <w:lang w:eastAsia="zh-CN"/>
        </w:rPr>
        <w:t>】</w:t>
      </w:r>
      <w:r>
        <w:t>古無去聲：見</w:t>
      </w:r>
      <w:r>
        <w:rPr>
          <w:rFonts w:hint="eastAsia" w:eastAsia="宋体"/>
          <w:lang w:eastAsia="zh-CN"/>
        </w:rPr>
        <w:t>《</w:t>
      </w:r>
      <w:r>
        <w:t>六書音均表</w:t>
      </w:r>
      <w:r>
        <w:rPr>
          <w:rFonts w:hint="eastAsia" w:eastAsia="宋体"/>
          <w:lang w:eastAsia="zh-CN"/>
        </w:rPr>
        <w:t>》</w:t>
      </w:r>
    </w:p>
    <w:p w14:paraId="088A88BF">
      <w:r>
        <w:t>Q三八</w:t>
      </w:r>
      <w:r>
        <w:rPr>
          <w:rFonts w:hint="eastAsia" w:eastAsia="宋体"/>
          <w:lang w:eastAsia="zh-CN"/>
        </w:rPr>
        <w:t>】</w:t>
      </w:r>
      <w:r>
        <w:t>段玉裁力主支脂之三部不同用，王念孫同</w:t>
      </w:r>
    </w:p>
    <w:p w14:paraId="1B41533F">
      <w:pPr>
        <w:rPr>
          <w:rFonts w:hint="eastAsia" w:eastAsia="宋体"/>
          <w:lang w:eastAsia="zh-CN"/>
        </w:rPr>
      </w:pPr>
      <w:r>
        <w:t>c三九</w:t>
      </w:r>
      <w:r>
        <w:rPr>
          <w:rFonts w:hint="eastAsia" w:eastAsia="宋体"/>
          <w:lang w:eastAsia="zh-CN"/>
        </w:rPr>
        <w:t>】</w:t>
      </w:r>
      <w:r>
        <w:t>凌仲子：凌延堪，字次仲，乾隆間進士，有</w:t>
      </w:r>
      <w:r>
        <w:rPr>
          <w:rFonts w:hint="eastAsia" w:eastAsia="宋体"/>
          <w:lang w:eastAsia="zh-CN"/>
        </w:rPr>
        <w:t>《</w:t>
      </w:r>
      <w:r>
        <w:t>禮經釋例</w:t>
      </w:r>
      <w:r>
        <w:rPr>
          <w:rFonts w:hint="eastAsia" w:eastAsia="宋体"/>
          <w:lang w:eastAsia="zh-CN"/>
        </w:rPr>
        <w:t>》</w:t>
      </w:r>
      <w:r>
        <w:t>、</w:t>
      </w:r>
      <w:r>
        <w:rPr>
          <w:rFonts w:hint="eastAsia" w:eastAsia="宋体"/>
          <w:lang w:eastAsia="zh-CN"/>
        </w:rPr>
        <w:t>《</w:t>
      </w:r>
      <w:r>
        <w:t>校禮堂集</w:t>
      </w:r>
      <w:r>
        <w:rPr>
          <w:rFonts w:hint="eastAsia" w:eastAsia="宋体"/>
          <w:lang w:eastAsia="zh-CN"/>
        </w:rPr>
        <w:t>》</w:t>
      </w:r>
    </w:p>
    <w:p w14:paraId="4869A497">
      <w:r>
        <w:rPr>
          <w:rFonts w:hint="eastAsia" w:eastAsia="宋体"/>
          <w:lang w:eastAsia="zh-CN"/>
        </w:rPr>
        <w:t>【</w:t>
      </w:r>
      <w:r>
        <w:t>四〇</w:t>
      </w:r>
      <w:r>
        <w:rPr>
          <w:rFonts w:hint="eastAsia" w:eastAsia="宋体"/>
          <w:lang w:eastAsia="zh-CN"/>
        </w:rPr>
        <w:t>】</w:t>
      </w:r>
      <w:r>
        <w:t>胡竹邨：胡培翬，字載屏，號竹邨，安徽績溪人。師從凌廷堪，會試出王引之門下，嘉慶廿</w:t>
      </w:r>
    </w:p>
    <w:p w14:paraId="37960324">
      <w:r>
        <w:t>四年進士，長於三</w:t>
      </w:r>
      <w:r>
        <w:rPr>
          <w:rFonts w:hint="eastAsia" w:eastAsia="宋体"/>
          <w:lang w:eastAsia="zh-CN"/>
        </w:rPr>
        <w:t>《</w:t>
      </w:r>
      <w:r>
        <w:t>禮</w:t>
      </w:r>
      <w:r>
        <w:rPr>
          <w:rFonts w:hint="eastAsia" w:eastAsia="宋体"/>
          <w:lang w:eastAsia="zh-CN"/>
        </w:rPr>
        <w:t>》</w:t>
      </w:r>
      <w:r>
        <w:t>，有</w:t>
      </w:r>
      <w:r>
        <w:rPr>
          <w:rFonts w:hint="eastAsia" w:eastAsia="宋体"/>
          <w:lang w:eastAsia="zh-CN"/>
        </w:rPr>
        <w:t>《</w:t>
      </w:r>
      <w:r>
        <w:t>儀禮正義</w:t>
      </w:r>
      <w:r>
        <w:rPr>
          <w:rFonts w:hint="eastAsia" w:eastAsia="宋体"/>
          <w:lang w:eastAsia="zh-CN"/>
        </w:rPr>
        <w:t>》</w:t>
      </w:r>
      <w:r>
        <w:t>、</w:t>
      </w:r>
      <w:r>
        <w:rPr>
          <w:rFonts w:hint="eastAsia" w:eastAsia="宋体"/>
          <w:lang w:eastAsia="zh-CN"/>
        </w:rPr>
        <w:t>《</w:t>
      </w:r>
      <w:r>
        <w:t>燕寢考</w:t>
      </w:r>
      <w:r>
        <w:rPr>
          <w:rFonts w:hint="eastAsia" w:eastAsia="宋体"/>
          <w:lang w:eastAsia="zh-CN"/>
        </w:rPr>
        <w:t>》</w:t>
      </w:r>
      <w:r>
        <w:t>、</w:t>
      </w:r>
      <w:r>
        <w:rPr>
          <w:rFonts w:hint="eastAsia" w:eastAsia="宋体"/>
          <w:lang w:eastAsia="zh-CN"/>
        </w:rPr>
        <w:t>《</w:t>
      </w:r>
      <w:r>
        <w:t>研六室文鈔</w:t>
      </w:r>
      <w:r>
        <w:rPr>
          <w:rFonts w:hint="eastAsia" w:eastAsia="宋体"/>
          <w:lang w:eastAsia="zh-CN"/>
        </w:rPr>
        <w:t>》</w:t>
      </w:r>
      <w:r>
        <w:t>等</w:t>
      </w:r>
    </w:p>
    <w:p w14:paraId="74474324">
      <w:r>
        <w:rPr>
          <w:rFonts w:hint="eastAsia" w:eastAsia="宋体"/>
          <w:lang w:eastAsia="zh-CN"/>
        </w:rPr>
        <w:t>【</w:t>
      </w:r>
      <w:r>
        <w:t>四一</w:t>
      </w:r>
      <w:r>
        <w:rPr>
          <w:rFonts w:hint="eastAsia" w:eastAsia="宋体"/>
          <w:lang w:eastAsia="zh-CN"/>
        </w:rPr>
        <w:t>】</w:t>
      </w:r>
      <w:r>
        <w:t>西夾南嚮：見</w:t>
      </w:r>
      <w:r>
        <w:rPr>
          <w:rFonts w:hint="eastAsia" w:eastAsia="宋体"/>
          <w:lang w:eastAsia="zh-CN"/>
        </w:rPr>
        <w:t>《</w:t>
      </w:r>
      <w:r>
        <w:t>書。顧命</w:t>
      </w:r>
      <w:r>
        <w:rPr>
          <w:rFonts w:hint="eastAsia" w:eastAsia="宋体"/>
          <w:lang w:eastAsia="zh-CN"/>
        </w:rPr>
        <w:t>》</w:t>
      </w:r>
      <w:r>
        <w:t>。</w:t>
      </w:r>
    </w:p>
    <w:p w14:paraId="3C0685FB">
      <w:r>
        <w:rPr>
          <w:rFonts w:hint="eastAsia" w:eastAsia="宋体"/>
          <w:lang w:eastAsia="zh-CN"/>
        </w:rPr>
        <w:t>【</w:t>
      </w:r>
      <w:r>
        <w:t>四二</w:t>
      </w:r>
      <w:r>
        <w:rPr>
          <w:rFonts w:hint="eastAsia" w:eastAsia="宋体"/>
          <w:lang w:eastAsia="zh-CN"/>
        </w:rPr>
        <w:t>】</w:t>
      </w:r>
      <w:r>
        <w:t>少贛：漢經學家鄭興之字。仲師：鄭興之子鄭衆之字。鄭氏父子共治</w:t>
      </w:r>
      <w:r>
        <w:rPr>
          <w:rFonts w:hint="eastAsia" w:eastAsia="宋体"/>
          <w:lang w:eastAsia="zh-CN"/>
        </w:rPr>
        <w:t>《</w:t>
      </w:r>
      <w:r>
        <w:t>左傳</w:t>
      </w:r>
      <w:r>
        <w:rPr>
          <w:rFonts w:hint="eastAsia" w:eastAsia="宋体"/>
          <w:lang w:eastAsia="zh-CN"/>
        </w:rPr>
        <w:t>》</w:t>
      </w:r>
      <w:r>
        <w:t>。金嚴：</w:t>
      </w:r>
    </w:p>
    <w:p w14:paraId="4CC025C2">
      <w:r>
        <w:t>未詳。</w:t>
      </w:r>
    </w:p>
    <w:p w14:paraId="6DADD74A">
      <w:r>
        <w:rPr>
          <w:rFonts w:hint="eastAsia" w:eastAsia="宋体"/>
          <w:lang w:eastAsia="zh-CN"/>
        </w:rPr>
        <w:t>【</w:t>
      </w:r>
      <w:r>
        <w:t>四三</w:t>
      </w:r>
      <w:r>
        <w:rPr>
          <w:rFonts w:hint="eastAsia" w:eastAsia="宋体"/>
          <w:lang w:eastAsia="zh-CN"/>
        </w:rPr>
        <w:t>】</w:t>
      </w:r>
      <w:r>
        <w:t>賈徽：東漢經學家，曾從塗惲受</w:t>
      </w:r>
      <w:r>
        <w:rPr>
          <w:rFonts w:hint="eastAsia" w:eastAsia="宋体"/>
          <w:lang w:eastAsia="zh-CN"/>
        </w:rPr>
        <w:t>《</w:t>
      </w:r>
      <w:r>
        <w:t>古文尚書</w:t>
      </w:r>
      <w:r>
        <w:rPr>
          <w:rFonts w:hint="eastAsia" w:eastAsia="宋体"/>
          <w:lang w:eastAsia="zh-CN"/>
        </w:rPr>
        <w:t>》</w:t>
      </w:r>
      <w:r>
        <w:t>。景伯：賈徽之子賈逵之字。塗惲，從徐</w:t>
      </w:r>
    </w:p>
    <w:p w14:paraId="2BAC33B8">
      <w:r>
        <w:t>敖受</w:t>
      </w:r>
      <w:r>
        <w:rPr>
          <w:rFonts w:hint="eastAsia" w:eastAsia="宋体"/>
          <w:lang w:eastAsia="zh-CN"/>
        </w:rPr>
        <w:t>《</w:t>
      </w:r>
      <w:r>
        <w:t>古文尚書</w:t>
      </w:r>
      <w:r>
        <w:rPr>
          <w:rFonts w:hint="eastAsia" w:eastAsia="宋体"/>
          <w:lang w:eastAsia="zh-CN"/>
        </w:rPr>
        <w:t>》</w:t>
      </w:r>
      <w:r>
        <w:t>，王莽時聲名顯赫</w:t>
      </w:r>
    </w:p>
    <w:p w14:paraId="6C573F22">
      <w:r>
        <w:rPr>
          <w:rFonts w:hint="eastAsia" w:eastAsia="宋体"/>
          <w:lang w:eastAsia="zh-CN"/>
        </w:rPr>
        <w:t>【</w:t>
      </w:r>
      <w:r>
        <w:t>四四</w:t>
      </w:r>
      <w:r>
        <w:rPr>
          <w:rFonts w:hint="eastAsia" w:eastAsia="宋体"/>
          <w:lang w:eastAsia="zh-CN"/>
        </w:rPr>
        <w:t>】</w:t>
      </w:r>
      <w:r>
        <w:t>臨淮：漢臨淮太守孔安國，傳</w:t>
      </w:r>
      <w:r>
        <w:rPr>
          <w:rFonts w:hint="eastAsia" w:eastAsia="宋体"/>
          <w:lang w:eastAsia="zh-CN"/>
        </w:rPr>
        <w:t>《</w:t>
      </w:r>
      <w:r>
        <w:t>古文尚書</w:t>
      </w:r>
      <w:r>
        <w:rPr>
          <w:rFonts w:hint="eastAsia" w:eastAsia="宋体"/>
          <w:lang w:eastAsia="zh-CN"/>
        </w:rPr>
        <w:t>》</w:t>
      </w:r>
      <w:r>
        <w:t>於都尉朝等。都養，指孔安國弟子兒寬。</w:t>
      </w:r>
      <w:r>
        <w:rPr>
          <w:rFonts w:hint="eastAsia" w:eastAsia="宋体"/>
          <w:lang w:eastAsia="zh-CN"/>
        </w:rPr>
        <w:t>《</w:t>
      </w:r>
      <w:r>
        <w:t>史</w:t>
      </w:r>
    </w:p>
    <w:p w14:paraId="7775341F">
      <w:pPr>
        <w:rPr>
          <w:rFonts w:hint="eastAsia" w:eastAsia="宋体"/>
          <w:lang w:eastAsia="zh-CN"/>
        </w:rPr>
      </w:pPr>
      <w:r>
        <w:t>記</w:t>
      </w:r>
      <w:r>
        <w:rPr>
          <w:rFonts w:hint="eastAsia" w:eastAsia="宋体"/>
          <w:lang w:eastAsia="zh-CN"/>
        </w:rPr>
        <w:t>•</w:t>
      </w:r>
      <w:r>
        <w:t>儒林傳</w:t>
      </w:r>
      <w:r>
        <w:rPr>
          <w:rFonts w:hint="eastAsia" w:eastAsia="宋体"/>
          <w:lang w:eastAsia="zh-CN"/>
        </w:rPr>
        <w:t>》</w:t>
      </w:r>
      <w:r>
        <w:t>：</w:t>
      </w:r>
      <w:r>
        <w:rPr>
          <w:rFonts w:hint="eastAsia" w:eastAsia="宋体"/>
          <w:lang w:eastAsia="zh-CN"/>
        </w:rPr>
        <w:t>“</w:t>
      </w:r>
      <w:r>
        <w:t>兒寬貧無資用，常爲弟子都養。</w:t>
      </w:r>
      <w:r>
        <w:rPr>
          <w:rFonts w:hint="eastAsia" w:eastAsia="宋体"/>
          <w:lang w:eastAsia="zh-CN"/>
        </w:rPr>
        <w:t>”</w:t>
      </w:r>
      <w:r>
        <w:t>索隱：</w:t>
      </w:r>
      <w:r>
        <w:rPr>
          <w:rFonts w:hint="eastAsia" w:eastAsia="宋体"/>
          <w:lang w:eastAsia="zh-CN"/>
        </w:rPr>
        <w:t>“</w:t>
      </w:r>
      <w:r>
        <w:t>爲弟子造食也。</w:t>
      </w:r>
      <w:r>
        <w:rPr>
          <w:rFonts w:hint="eastAsia" w:eastAsia="宋体"/>
          <w:lang w:eastAsia="zh-CN"/>
        </w:rPr>
        <w:t>”</w:t>
      </w:r>
    </w:p>
    <w:p w14:paraId="51EE80F3">
      <w:r>
        <w:rPr>
          <w:rFonts w:hint="eastAsia" w:eastAsia="宋体"/>
          <w:lang w:eastAsia="zh-CN"/>
        </w:rPr>
        <w:t>【</w:t>
      </w:r>
      <w:r>
        <w:t>四五</w:t>
      </w:r>
      <w:r>
        <w:rPr>
          <w:rFonts w:hint="eastAsia" w:eastAsia="宋体"/>
          <w:lang w:eastAsia="zh-CN"/>
        </w:rPr>
        <w:t>】</w:t>
      </w:r>
      <w:r>
        <w:t>后氏，即漢人后蒼，從孟卿受</w:t>
      </w:r>
      <w:r>
        <w:rPr>
          <w:rFonts w:hint="eastAsia" w:eastAsia="宋体"/>
          <w:lang w:eastAsia="zh-CN"/>
        </w:rPr>
        <w:t>《</w:t>
      </w:r>
      <w:r>
        <w:t>禮</w:t>
      </w:r>
      <w:r>
        <w:rPr>
          <w:rFonts w:hint="eastAsia" w:eastAsia="宋体"/>
          <w:lang w:eastAsia="zh-CN"/>
        </w:rPr>
        <w:t>》</w:t>
      </w:r>
      <w:r>
        <w:t>，説</w:t>
      </w:r>
      <w:r>
        <w:rPr>
          <w:rFonts w:hint="eastAsia" w:eastAsia="宋体"/>
          <w:lang w:eastAsia="zh-CN"/>
        </w:rPr>
        <w:t>《</w:t>
      </w:r>
      <w:r>
        <w:t>禮</w:t>
      </w:r>
      <w:r>
        <w:rPr>
          <w:rFonts w:hint="eastAsia" w:eastAsia="宋体"/>
          <w:lang w:eastAsia="zh-CN"/>
        </w:rPr>
        <w:t>》</w:t>
      </w:r>
      <w:r>
        <w:t>數萬言，號曰</w:t>
      </w:r>
      <w:r>
        <w:rPr>
          <w:rFonts w:hint="eastAsia" w:eastAsia="宋体"/>
          <w:lang w:eastAsia="zh-CN"/>
        </w:rPr>
        <w:t>《</w:t>
      </w:r>
      <w:r>
        <w:t>后蒼曲臺記</w:t>
      </w:r>
      <w:r>
        <w:rPr>
          <w:rFonts w:hint="eastAsia" w:eastAsia="宋体"/>
          <w:lang w:eastAsia="zh-CN"/>
        </w:rPr>
        <w:t>》</w:t>
      </w:r>
      <w:r>
        <w:t>，授戴德、戴聖叔侄</w:t>
      </w:r>
    </w:p>
    <w:p w14:paraId="6A7E7A0D">
      <w:r>
        <w:rPr>
          <w:rFonts w:hint="eastAsia" w:eastAsia="宋体"/>
          <w:lang w:eastAsia="zh-CN"/>
        </w:rPr>
        <w:t>《</w:t>
      </w:r>
      <w:r>
        <w:t>禮</w:t>
      </w:r>
      <w:r>
        <w:rPr>
          <w:rFonts w:hint="eastAsia" w:eastAsia="宋体"/>
          <w:lang w:eastAsia="zh-CN"/>
        </w:rPr>
        <w:t>》</w:t>
      </w:r>
      <w:r>
        <w:t>遂有大</w:t>
      </w:r>
      <w:r>
        <w:rPr>
          <w:rFonts w:hint="eastAsia" w:eastAsia="宋体"/>
          <w:lang w:eastAsia="zh-CN"/>
        </w:rPr>
        <w:t>（</w:t>
      </w:r>
      <w:r>
        <w:t>小戴</w:t>
      </w:r>
      <w:r>
        <w:rPr>
          <w:rFonts w:hint="eastAsia" w:eastAsia="宋体"/>
          <w:lang w:eastAsia="zh-CN"/>
        </w:rPr>
        <w:t>《</w:t>
      </w:r>
      <w:r>
        <w:t>記</w:t>
      </w:r>
      <w:r>
        <w:rPr>
          <w:rFonts w:hint="eastAsia" w:eastAsia="宋体"/>
          <w:lang w:eastAsia="zh-CN"/>
        </w:rPr>
        <w:t>》</w:t>
      </w:r>
      <w:r>
        <w:t>。曲臺，即漢曲臺署長孟喜，孟卿之子。</w:t>
      </w:r>
    </w:p>
    <w:p w14:paraId="212A6780">
      <w:r>
        <w:t>【第247页】</w:t>
      </w:r>
    </w:p>
    <w:p w14:paraId="37E5DBE7">
      <w:r>
        <w:rPr>
          <w:rFonts w:hint="eastAsia" w:eastAsia="宋体"/>
          <w:lang w:eastAsia="zh-CN"/>
        </w:rPr>
        <w:t>【</w:t>
      </w:r>
      <w:r>
        <w:t>四六</w:t>
      </w:r>
      <w:r>
        <w:rPr>
          <w:rFonts w:hint="eastAsia" w:eastAsia="宋体"/>
          <w:lang w:eastAsia="zh-CN"/>
        </w:rPr>
        <w:t>】</w:t>
      </w:r>
      <w:r>
        <w:t>青蠅不脛，而致千里：意指得貴人相助，即陳氏父子得王氏父子誘導提携。典出漢王褒</w:t>
      </w:r>
    </w:p>
    <w:p w14:paraId="12874BB2">
      <w:pPr>
        <w:rPr>
          <w:rFonts w:hint="eastAsia" w:eastAsia="宋体"/>
          <w:lang w:eastAsia="zh-CN"/>
        </w:rPr>
      </w:pPr>
      <w:r>
        <w:rPr>
          <w:rFonts w:hint="eastAsia" w:eastAsia="宋体"/>
          <w:lang w:eastAsia="zh-CN"/>
        </w:rPr>
        <w:t>《</w:t>
      </w:r>
      <w:r>
        <w:t>四子講德論</w:t>
      </w:r>
      <w:r>
        <w:rPr>
          <w:rFonts w:hint="eastAsia" w:eastAsia="宋体"/>
          <w:lang w:eastAsia="zh-CN"/>
        </w:rPr>
        <w:t>》</w:t>
      </w:r>
      <w:r>
        <w:t>：</w:t>
      </w:r>
      <w:r>
        <w:rPr>
          <w:rFonts w:hint="eastAsia" w:eastAsia="宋体"/>
          <w:lang w:eastAsia="zh-CN"/>
        </w:rPr>
        <w:t>“</w:t>
      </w:r>
      <w:r>
        <w:t>夫蚊虻終日經營，不能越階序，附驥尾則涉千里。</w:t>
      </w:r>
      <w:r>
        <w:rPr>
          <w:rFonts w:hint="eastAsia" w:eastAsia="宋体"/>
          <w:lang w:eastAsia="zh-CN"/>
        </w:rPr>
        <w:t>”</w:t>
      </w:r>
    </w:p>
    <w:p w14:paraId="3A724C89">
      <w:r>
        <w:t>張澍與王伯申侍郎書一通</w:t>
      </w:r>
    </w:p>
    <w:p w14:paraId="642E3FED">
      <w:r>
        <w:t>春杪枉奉手</w:t>
      </w:r>
      <w:r>
        <w:rPr>
          <w:rFonts w:hint="eastAsia" w:eastAsia="宋体"/>
          <w:lang w:eastAsia="zh-CN"/>
        </w:rPr>
        <w:t>（</w:t>
      </w:r>
      <w:r>
        <w:t>畢</w:t>
      </w:r>
      <w:r>
        <w:rPr>
          <w:rFonts w:hint="eastAsia" w:eastAsia="宋体"/>
          <w:lang w:eastAsia="zh-CN"/>
        </w:rPr>
        <w:t>）【</w:t>
      </w:r>
      <w:r>
        <w:t>書</w:t>
      </w:r>
      <w:r>
        <w:rPr>
          <w:rFonts w:hint="eastAsia" w:eastAsia="宋体"/>
          <w:lang w:eastAsia="zh-CN"/>
        </w:rPr>
        <w:t>】</w:t>
      </w:r>
      <w:r>
        <w:t>竝大箸</w:t>
      </w:r>
      <w:r>
        <w:rPr>
          <w:rFonts w:hint="eastAsia" w:eastAsia="宋体"/>
          <w:lang w:eastAsia="zh-CN"/>
        </w:rPr>
        <w:t>《</w:t>
      </w:r>
      <w:r>
        <w:t>經</w:t>
      </w:r>
      <w:r>
        <w:rPr>
          <w:rFonts w:hint="eastAsia" w:eastAsia="宋体"/>
          <w:lang w:eastAsia="zh-CN"/>
        </w:rPr>
        <w:t>（</w:t>
      </w:r>
      <w:r>
        <w:t>訓</w:t>
      </w:r>
      <w:r>
        <w:rPr>
          <w:rFonts w:hint="eastAsia" w:eastAsia="宋体"/>
          <w:lang w:eastAsia="zh-CN"/>
        </w:rPr>
        <w:t>）【</w:t>
      </w:r>
      <w:r>
        <w:t>義</w:t>
      </w:r>
      <w:r>
        <w:rPr>
          <w:rFonts w:hint="eastAsia" w:eastAsia="宋体"/>
          <w:lang w:eastAsia="zh-CN"/>
        </w:rPr>
        <w:t>】</w:t>
      </w:r>
      <w:r>
        <w:t>述聞</w:t>
      </w:r>
      <w:r>
        <w:rPr>
          <w:rFonts w:hint="eastAsia" w:eastAsia="宋体"/>
          <w:lang w:eastAsia="zh-CN"/>
        </w:rPr>
        <w:t>》</w:t>
      </w:r>
      <w:r>
        <w:t>、</w:t>
      </w:r>
      <w:r>
        <w:rPr>
          <w:rFonts w:hint="eastAsia" w:eastAsia="宋体"/>
          <w:lang w:eastAsia="zh-CN"/>
        </w:rPr>
        <w:t>《</w:t>
      </w:r>
      <w:r>
        <w:t>廣雅疏證</w:t>
      </w:r>
      <w:r>
        <w:rPr>
          <w:rFonts w:hint="eastAsia" w:eastAsia="宋体"/>
          <w:lang w:eastAsia="zh-CN"/>
        </w:rPr>
        <w:t>》</w:t>
      </w:r>
      <w:r>
        <w:t>二種，數月來讀之，知</w:t>
      </w:r>
    </w:p>
    <w:p w14:paraId="31D49D7F">
      <w:r>
        <w:t>閤下揅經撢義，高踞賈、服之堂；函雅詁文，上摩孙、李之壘，昕夕尋味，慹服靡已。某性</w:t>
      </w:r>
    </w:p>
    <w:p w14:paraId="7022DAB1">
      <w:r>
        <w:t>款啓，雖亦瀏覽經説及近時講</w:t>
      </w:r>
      <w:r>
        <w:rPr>
          <w:rFonts w:hint="eastAsia" w:eastAsia="宋体"/>
          <w:lang w:eastAsia="zh-CN"/>
        </w:rPr>
        <w:t>《</w:t>
      </w:r>
      <w:r>
        <w:t>説文</w:t>
      </w:r>
      <w:r>
        <w:rPr>
          <w:rFonts w:hint="eastAsia" w:eastAsia="宋体"/>
          <w:lang w:eastAsia="zh-CN"/>
        </w:rPr>
        <w:t>》</w:t>
      </w:r>
      <w:r>
        <w:t>諸家之書，而簿書鞅掌，卒卒無暇，不得摶心揖志，紬</w:t>
      </w:r>
    </w:p>
    <w:p w14:paraId="6E5FB954">
      <w:r>
        <w:t>繹意藴，輒擲卷而起，發視肉之嘆也。曩歲作</w:t>
      </w:r>
      <w:r>
        <w:rPr>
          <w:rFonts w:hint="eastAsia" w:eastAsia="宋体"/>
          <w:lang w:eastAsia="zh-CN"/>
        </w:rPr>
        <w:t>《</w:t>
      </w:r>
      <w:r>
        <w:t>姓氏五書</w:t>
      </w:r>
      <w:r>
        <w:rPr>
          <w:rFonts w:hint="eastAsia" w:eastAsia="宋体"/>
          <w:lang w:eastAsia="zh-CN"/>
        </w:rPr>
        <w:t>》</w:t>
      </w:r>
      <w:r>
        <w:t>，内有</w:t>
      </w:r>
      <w:r>
        <w:rPr>
          <w:rFonts w:hint="eastAsia" w:eastAsia="宋体"/>
          <w:lang w:eastAsia="zh-CN"/>
        </w:rPr>
        <w:t>《</w:t>
      </w:r>
      <w:r>
        <w:t>姓氏辯誤</w:t>
      </w:r>
      <w:r>
        <w:rPr>
          <w:rFonts w:hint="eastAsia" w:eastAsia="宋体"/>
          <w:lang w:eastAsia="zh-CN"/>
        </w:rPr>
        <w:t>》</w:t>
      </w:r>
      <w:r>
        <w:t>二十六卷，討</w:t>
      </w:r>
    </w:p>
    <w:p w14:paraId="389EDB2B">
      <w:r>
        <w:t>論前人言姓氏之僢錯者，妄自謂精審。而閤下</w:t>
      </w:r>
      <w:r>
        <w:rPr>
          <w:rFonts w:hint="eastAsia" w:eastAsia="宋体"/>
          <w:lang w:eastAsia="zh-CN"/>
        </w:rPr>
        <w:t>《</w:t>
      </w:r>
      <w:r>
        <w:t>經義述聞</w:t>
      </w:r>
      <w:r>
        <w:rPr>
          <w:rFonts w:hint="eastAsia" w:eastAsia="宋体"/>
          <w:lang w:eastAsia="zh-CN"/>
        </w:rPr>
        <w:t>》</w:t>
      </w:r>
      <w:r>
        <w:t>中頗言及姓氏，往往與愚説不</w:t>
      </w:r>
    </w:p>
    <w:p w14:paraId="39C4A4A1">
      <w:r>
        <w:t>合，竊又自疑其説之未必當，恨無由面質之于大雅也。兹畧舉數條言之，冀得是正爲幸</w:t>
      </w:r>
    </w:p>
    <w:p w14:paraId="02FA888D">
      <w:r>
        <w:rPr>
          <w:rFonts w:hint="eastAsia" w:eastAsia="宋体"/>
          <w:lang w:eastAsia="zh-CN"/>
        </w:rPr>
        <w:t>《</w:t>
      </w:r>
      <w:r>
        <w:t>述聞</w:t>
      </w:r>
      <w:r>
        <w:rPr>
          <w:rFonts w:hint="eastAsia" w:eastAsia="宋体"/>
          <w:lang w:eastAsia="zh-CN"/>
        </w:rPr>
        <w:t>》</w:t>
      </w:r>
      <w:r>
        <w:t>云：</w:t>
      </w:r>
      <w:r>
        <w:rPr>
          <w:rFonts w:hint="eastAsia" w:eastAsia="宋体"/>
          <w:lang w:eastAsia="zh-CN"/>
        </w:rPr>
        <w:t>《</w:t>
      </w:r>
      <w:r>
        <w:t>國語</w:t>
      </w:r>
      <w:r>
        <w:rPr>
          <w:rFonts w:hint="eastAsia" w:eastAsia="宋体"/>
          <w:lang w:eastAsia="zh-CN"/>
        </w:rPr>
        <w:t>》</w:t>
      </w:r>
      <w:r>
        <w:t>黄帝子十二姓有</w:t>
      </w:r>
      <w:r>
        <w:rPr>
          <w:rFonts w:hint="eastAsia" w:eastAsia="宋体"/>
          <w:lang w:eastAsia="zh-CN"/>
        </w:rPr>
        <w:t>“</w:t>
      </w:r>
      <w:r>
        <w:t>依</w:t>
      </w:r>
      <w:r>
        <w:rPr>
          <w:rFonts w:hint="eastAsia" w:eastAsia="宋体"/>
          <w:lang w:eastAsia="zh-CN"/>
        </w:rPr>
        <w:t>”</w:t>
      </w:r>
      <w:r>
        <w:t>，當作</w:t>
      </w:r>
      <w:r>
        <w:rPr>
          <w:rFonts w:hint="eastAsia" w:eastAsia="宋体"/>
          <w:lang w:eastAsia="zh-CN"/>
        </w:rPr>
        <w:t>“</w:t>
      </w:r>
      <w:r>
        <w:t>衣</w:t>
      </w:r>
      <w:r>
        <w:rPr>
          <w:rFonts w:hint="eastAsia" w:eastAsia="宋体"/>
          <w:lang w:eastAsia="zh-CN"/>
        </w:rPr>
        <w:t>”</w:t>
      </w:r>
      <w:r>
        <w:t>。</w:t>
      </w:r>
      <w:r>
        <w:rPr>
          <w:rFonts w:hint="eastAsia" w:eastAsia="宋体"/>
          <w:lang w:eastAsia="zh-CN"/>
        </w:rPr>
        <w:t>《</w:t>
      </w:r>
      <w:r>
        <w:t>廣韻</w:t>
      </w:r>
      <w:r>
        <w:rPr>
          <w:rFonts w:hint="eastAsia" w:eastAsia="宋体"/>
          <w:lang w:eastAsia="zh-CN"/>
        </w:rPr>
        <w:t>》</w:t>
      </w:r>
      <w:r>
        <w:t>引</w:t>
      </w:r>
      <w:r>
        <w:rPr>
          <w:rFonts w:hint="eastAsia" w:eastAsia="宋体"/>
          <w:lang w:eastAsia="zh-CN"/>
        </w:rPr>
        <w:t>《</w:t>
      </w:r>
      <w:r>
        <w:t>姓苑</w:t>
      </w:r>
      <w:r>
        <w:rPr>
          <w:rFonts w:hint="eastAsia" w:eastAsia="宋体"/>
          <w:lang w:eastAsia="zh-CN"/>
        </w:rPr>
        <w:t>》</w:t>
      </w:r>
      <w:r>
        <w:t>有衣姓，而</w:t>
      </w:r>
      <w:r>
        <w:rPr>
          <w:rFonts w:hint="eastAsia" w:eastAsia="宋体"/>
          <w:lang w:eastAsia="zh-CN"/>
        </w:rPr>
        <w:t>“</w:t>
      </w:r>
      <w:r>
        <w:t>依</w:t>
      </w:r>
      <w:r>
        <w:rPr>
          <w:rFonts w:hint="eastAsia" w:eastAsia="宋体"/>
          <w:lang w:eastAsia="zh-CN"/>
        </w:rPr>
        <w:t>”</w:t>
      </w:r>
      <w:r>
        <w:t>字不</w:t>
      </w:r>
    </w:p>
    <w:p w14:paraId="5C8EA971">
      <w:r>
        <w:t>以爲姓。A</w:t>
      </w:r>
      <w:r>
        <w:rPr>
          <w:rFonts w:hint="eastAsia" w:eastAsia="宋体"/>
          <w:lang w:eastAsia="zh-CN"/>
        </w:rPr>
        <w:t>】</w:t>
      </w:r>
      <w:r>
        <w:t>桉：</w:t>
      </w:r>
      <w:r>
        <w:rPr>
          <w:rFonts w:hint="eastAsia" w:eastAsia="宋体"/>
          <w:lang w:eastAsia="zh-CN"/>
        </w:rPr>
        <w:t>《</w:t>
      </w:r>
      <w:r>
        <w:t>山海經</w:t>
      </w:r>
      <w:r>
        <w:rPr>
          <w:rFonts w:hint="eastAsia" w:eastAsia="宋体"/>
          <w:lang w:eastAsia="zh-CN"/>
        </w:rPr>
        <w:t>》</w:t>
      </w:r>
      <w:r>
        <w:t>大荒國北毛民之國依姓，是古有依姓也。蓋</w:t>
      </w:r>
      <w:r>
        <w:rPr>
          <w:rFonts w:hint="eastAsia" w:eastAsia="宋体"/>
          <w:lang w:eastAsia="zh-CN"/>
        </w:rPr>
        <w:t>“</w:t>
      </w:r>
      <w:r>
        <w:t>衣</w:t>
      </w:r>
      <w:r>
        <w:rPr>
          <w:rFonts w:hint="eastAsia" w:eastAsia="宋体"/>
          <w:lang w:eastAsia="zh-CN"/>
        </w:rPr>
        <w:t>”</w:t>
      </w:r>
      <w:r>
        <w:t>爲殷姓之後</w:t>
      </w:r>
    </w:p>
    <w:p w14:paraId="7CBB7070">
      <w:r>
        <w:t>齊人有之，見鄭康成</w:t>
      </w:r>
      <w:r>
        <w:rPr>
          <w:rFonts w:hint="eastAsia" w:eastAsia="宋体"/>
          <w:lang w:eastAsia="zh-CN"/>
        </w:rPr>
        <w:t>《</w:t>
      </w:r>
      <w:r>
        <w:t>禮記注</w:t>
      </w:r>
      <w:r>
        <w:rPr>
          <w:rFonts w:hint="eastAsia" w:eastAsia="宋体"/>
          <w:lang w:eastAsia="zh-CN"/>
        </w:rPr>
        <w:t>》</w:t>
      </w:r>
      <w:r>
        <w:t>、高誘</w:t>
      </w:r>
      <w:r>
        <w:rPr>
          <w:rFonts w:hint="eastAsia" w:eastAsia="宋体"/>
          <w:lang w:eastAsia="zh-CN"/>
        </w:rPr>
        <w:t>《</w:t>
      </w:r>
      <w:r>
        <w:t>吕氏春秋注</w:t>
      </w:r>
      <w:r>
        <w:rPr>
          <w:rFonts w:hint="eastAsia" w:eastAsia="宋体"/>
          <w:lang w:eastAsia="zh-CN"/>
        </w:rPr>
        <w:t>》</w:t>
      </w:r>
      <w:r>
        <w:t>；</w:t>
      </w:r>
      <w:r>
        <w:rPr>
          <w:rFonts w:hint="eastAsia" w:eastAsia="宋体"/>
          <w:lang w:eastAsia="zh-CN"/>
        </w:rPr>
        <w:t>“</w:t>
      </w:r>
      <w:r>
        <w:t>依</w:t>
      </w:r>
      <w:r>
        <w:rPr>
          <w:rFonts w:hint="eastAsia" w:eastAsia="宋体"/>
          <w:lang w:eastAsia="zh-CN"/>
        </w:rPr>
        <w:t>”</w:t>
      </w:r>
      <w:r>
        <w:t>則黄帝之後，各不相蒙，豈得曰</w:t>
      </w:r>
    </w:p>
    <w:p w14:paraId="7CA68199">
      <w:r>
        <w:rPr>
          <w:rFonts w:hint="eastAsia" w:eastAsia="宋体"/>
          <w:lang w:eastAsia="zh-CN"/>
        </w:rPr>
        <w:t>“</w:t>
      </w:r>
      <w:r>
        <w:t>衣</w:t>
      </w:r>
      <w:r>
        <w:rPr>
          <w:rFonts w:hint="eastAsia" w:eastAsia="宋体"/>
          <w:lang w:eastAsia="zh-CN"/>
        </w:rPr>
        <w:t>”</w:t>
      </w:r>
      <w:r>
        <w:t>誤爲</w:t>
      </w:r>
      <w:r>
        <w:rPr>
          <w:rFonts w:hint="eastAsia" w:eastAsia="宋体"/>
          <w:lang w:eastAsia="zh-CN"/>
        </w:rPr>
        <w:t>“</w:t>
      </w:r>
      <w:r>
        <w:t>依</w:t>
      </w:r>
      <w:r>
        <w:rPr>
          <w:rFonts w:hint="eastAsia" w:eastAsia="宋体"/>
          <w:lang w:eastAsia="zh-CN"/>
        </w:rPr>
        <w:t>”</w:t>
      </w:r>
      <w:r>
        <w:t>乎？</w:t>
      </w:r>
      <w:r>
        <w:rPr>
          <w:rFonts w:hint="eastAsia" w:eastAsia="宋体"/>
          <w:lang w:eastAsia="zh-CN"/>
        </w:rPr>
        <w:t>《</w:t>
      </w:r>
      <w:r>
        <w:t>唐書。孝友傳</w:t>
      </w:r>
      <w:r>
        <w:rPr>
          <w:rFonts w:hint="eastAsia" w:eastAsia="宋体"/>
          <w:lang w:eastAsia="zh-CN"/>
        </w:rPr>
        <w:t>》</w:t>
      </w:r>
      <w:r>
        <w:t>：</w:t>
      </w:r>
      <w:r>
        <w:rPr>
          <w:rFonts w:hint="eastAsia" w:eastAsia="宋体"/>
          <w:lang w:eastAsia="zh-CN"/>
        </w:rPr>
        <w:t>“</w:t>
      </w:r>
      <w:r>
        <w:t>梓潼有依政。</w:t>
      </w:r>
      <w:r>
        <w:rPr>
          <w:rFonts w:hint="eastAsia" w:eastAsia="宋体"/>
          <w:lang w:eastAsia="zh-CN"/>
        </w:rPr>
        <w:t>”</w:t>
      </w:r>
      <w:r>
        <w:t>可證已。</w:t>
      </w:r>
      <w:r>
        <w:rPr>
          <w:rFonts w:hint="eastAsia" w:eastAsia="宋体"/>
          <w:lang w:eastAsia="zh-CN"/>
        </w:rPr>
        <w:t>《</w:t>
      </w:r>
      <w:r>
        <w:t>廣韻</w:t>
      </w:r>
      <w:r>
        <w:rPr>
          <w:rFonts w:hint="eastAsia" w:eastAsia="宋体"/>
          <w:lang w:eastAsia="zh-CN"/>
        </w:rPr>
        <w:t>》</w:t>
      </w:r>
      <w:r>
        <w:t>于姓氏遺漏甚多，不</w:t>
      </w:r>
    </w:p>
    <w:p w14:paraId="27684918">
      <w:r>
        <w:t>【第248页】</w:t>
      </w:r>
    </w:p>
    <w:p w14:paraId="68298C7A">
      <w:r>
        <w:t>得以其不載，遂謂無依姓也。又</w:t>
      </w:r>
      <w:r>
        <w:rPr>
          <w:rFonts w:hint="eastAsia" w:eastAsia="宋体"/>
          <w:lang w:eastAsia="zh-CN"/>
        </w:rPr>
        <w:t>《</w:t>
      </w:r>
      <w:r>
        <w:t>左傳</w:t>
      </w:r>
      <w:r>
        <w:rPr>
          <w:rFonts w:hint="eastAsia" w:eastAsia="宋体"/>
          <w:lang w:eastAsia="zh-CN"/>
        </w:rPr>
        <w:t>》</w:t>
      </w:r>
      <w:r>
        <w:t>有徒人費，</w:t>
      </w:r>
      <w:r>
        <w:rPr>
          <w:rFonts w:hint="eastAsia" w:eastAsia="宋体"/>
          <w:lang w:eastAsia="zh-CN"/>
        </w:rPr>
        <w:t>《</w:t>
      </w:r>
      <w:r>
        <w:t>國語</w:t>
      </w:r>
      <w:r>
        <w:rPr>
          <w:rFonts w:hint="eastAsia" w:eastAsia="宋体"/>
          <w:lang w:eastAsia="zh-CN"/>
        </w:rPr>
        <w:t>》</w:t>
      </w:r>
      <w:r>
        <w:t>有徒人回。徒人當即府史胥徒</w:t>
      </w:r>
    </w:p>
    <w:p w14:paraId="5D21AA29">
      <w:r>
        <w:t>之徒，徒人蓋以職役爲氏者。</w:t>
      </w:r>
      <w:r>
        <w:rPr>
          <w:rFonts w:hint="eastAsia" w:eastAsia="宋体"/>
          <w:lang w:eastAsia="zh-CN"/>
        </w:rPr>
        <w:t>《</w:t>
      </w:r>
      <w:r>
        <w:t>述聞</w:t>
      </w:r>
      <w:r>
        <w:rPr>
          <w:rFonts w:hint="eastAsia" w:eastAsia="宋体"/>
          <w:lang w:eastAsia="zh-CN"/>
        </w:rPr>
        <w:t>》</w:t>
      </w:r>
      <w:r>
        <w:t>言古無徒人之職。</w:t>
      </w:r>
      <w:r>
        <w:rPr>
          <w:rFonts w:hint="eastAsia" w:eastAsia="宋体"/>
          <w:lang w:eastAsia="zh-CN"/>
        </w:rPr>
        <w:t>“</w:t>
      </w:r>
      <w:r>
        <w:t>徒人</w:t>
      </w:r>
      <w:r>
        <w:rPr>
          <w:rFonts w:hint="eastAsia" w:eastAsia="宋体"/>
          <w:lang w:eastAsia="zh-CN"/>
        </w:rPr>
        <w:t>”</w:t>
      </w:r>
      <w:r>
        <w:t>宜作</w:t>
      </w:r>
      <w:r>
        <w:rPr>
          <w:rFonts w:hint="eastAsia" w:eastAsia="宋体"/>
          <w:lang w:eastAsia="zh-CN"/>
        </w:rPr>
        <w:t>“</w:t>
      </w:r>
      <w:r>
        <w:t>寺人</w:t>
      </w:r>
      <w:r>
        <w:rPr>
          <w:rFonts w:hint="eastAsia" w:eastAsia="宋体"/>
          <w:lang w:eastAsia="zh-CN"/>
        </w:rPr>
        <w:t>”</w:t>
      </w:r>
      <w:r>
        <w:t>clD。桉：</w:t>
      </w:r>
      <w:r>
        <w:rPr>
          <w:rFonts w:hint="eastAsia" w:eastAsia="宋体"/>
          <w:lang w:eastAsia="zh-CN"/>
        </w:rPr>
        <w:t>《</w:t>
      </w:r>
      <w:r>
        <w:t>廣</w:t>
      </w:r>
    </w:p>
    <w:p w14:paraId="387186F8">
      <w:r>
        <w:t>韻</w:t>
      </w:r>
      <w:r>
        <w:rPr>
          <w:rFonts w:hint="eastAsia" w:eastAsia="宋体"/>
          <w:lang w:eastAsia="zh-CN"/>
        </w:rPr>
        <w:t>》</w:t>
      </w:r>
      <w:r>
        <w:t>、</w:t>
      </w:r>
      <w:r>
        <w:rPr>
          <w:rFonts w:hint="eastAsia" w:eastAsia="宋体"/>
          <w:lang w:eastAsia="zh-CN"/>
        </w:rPr>
        <w:t>《</w:t>
      </w:r>
      <w:r>
        <w:t>姓篹</w:t>
      </w:r>
      <w:r>
        <w:rPr>
          <w:rFonts w:hint="eastAsia" w:eastAsia="宋体"/>
          <w:lang w:eastAsia="zh-CN"/>
        </w:rPr>
        <w:t>》</w:t>
      </w:r>
      <w:r>
        <w:t>皆以徒人爲複姓，故</w:t>
      </w:r>
      <w:r>
        <w:rPr>
          <w:rFonts w:hint="eastAsia" w:eastAsia="宋体"/>
          <w:lang w:eastAsia="zh-CN"/>
        </w:rPr>
        <w:t>《</w:t>
      </w:r>
      <w:r>
        <w:t>管子</w:t>
      </w:r>
      <w:r>
        <w:rPr>
          <w:rFonts w:hint="eastAsia" w:eastAsia="宋体"/>
          <w:lang w:eastAsia="zh-CN"/>
        </w:rPr>
        <w:t>》</w:t>
      </w:r>
      <w:r>
        <w:t>亦作</w:t>
      </w:r>
      <w:r>
        <w:rPr>
          <w:rFonts w:hint="eastAsia" w:eastAsia="宋体"/>
          <w:lang w:eastAsia="zh-CN"/>
        </w:rPr>
        <w:t>“</w:t>
      </w:r>
      <w:r>
        <w:t>徒人費</w:t>
      </w:r>
      <w:r>
        <w:rPr>
          <w:rFonts w:hint="eastAsia" w:eastAsia="宋体"/>
          <w:lang w:eastAsia="zh-CN"/>
        </w:rPr>
        <w:t>”</w:t>
      </w:r>
      <w:r>
        <w:t>，豈皆譌文乎？</w:t>
      </w:r>
      <w:r>
        <w:rPr>
          <w:rFonts w:hint="eastAsia" w:eastAsia="宋体"/>
          <w:lang w:eastAsia="zh-CN"/>
        </w:rPr>
        <w:t>《</w:t>
      </w:r>
      <w:r>
        <w:t>漢書。萟文志</w:t>
      </w:r>
      <w:r>
        <w:rPr>
          <w:rFonts w:hint="eastAsia" w:eastAsia="宋体"/>
          <w:lang w:eastAsia="zh-CN"/>
        </w:rPr>
        <w:t>》</w:t>
      </w:r>
      <w:r>
        <w:t>有</w:t>
      </w:r>
    </w:p>
    <w:p w14:paraId="63EF74AD">
      <w:r>
        <w:rPr>
          <w:rFonts w:hint="eastAsia" w:eastAsia="宋体"/>
          <w:lang w:eastAsia="zh-CN"/>
        </w:rPr>
        <w:t>《</w:t>
      </w:r>
      <w:r>
        <w:t>孔子徒人圖法</w:t>
      </w:r>
      <w:r>
        <w:rPr>
          <w:rFonts w:hint="eastAsia" w:eastAsia="宋体"/>
          <w:lang w:eastAsia="zh-CN"/>
        </w:rPr>
        <w:t>》（</w:t>
      </w:r>
      <w:r>
        <w:t>三</w:t>
      </w:r>
      <w:r>
        <w:rPr>
          <w:rFonts w:hint="eastAsia" w:eastAsia="宋体"/>
          <w:lang w:eastAsia="zh-CN"/>
        </w:rPr>
        <w:t>）【</w:t>
      </w:r>
      <w:r>
        <w:t>二</w:t>
      </w:r>
      <w:r>
        <w:rPr>
          <w:rFonts w:hint="eastAsia" w:eastAsia="宋体"/>
          <w:lang w:eastAsia="zh-CN"/>
        </w:rPr>
        <w:t>】</w:t>
      </w:r>
      <w:r>
        <w:t>卷，是徒人古有之矣。又</w:t>
      </w:r>
      <w:r>
        <w:rPr>
          <w:rFonts w:hint="eastAsia" w:eastAsia="宋体"/>
          <w:lang w:eastAsia="zh-CN"/>
        </w:rPr>
        <w:t>《</w:t>
      </w:r>
      <w:r>
        <w:t>左傳</w:t>
      </w:r>
      <w:r>
        <w:rPr>
          <w:rFonts w:hint="eastAsia" w:eastAsia="宋体"/>
          <w:lang w:eastAsia="zh-CN"/>
        </w:rPr>
        <w:t>》</w:t>
      </w:r>
      <w:r>
        <w:t>之棠君尚，</w:t>
      </w:r>
      <w:r>
        <w:rPr>
          <w:rFonts w:hint="eastAsia" w:eastAsia="宋体"/>
          <w:lang w:eastAsia="zh-CN"/>
        </w:rPr>
        <w:t>《</w:t>
      </w:r>
      <w:r>
        <w:t>述聞</w:t>
      </w:r>
      <w:r>
        <w:rPr>
          <w:rFonts w:hint="eastAsia" w:eastAsia="宋体"/>
          <w:lang w:eastAsia="zh-CN"/>
        </w:rPr>
        <w:t>》</w:t>
      </w:r>
      <w:r>
        <w:t>云尚爲棠邑</w:t>
      </w:r>
    </w:p>
    <w:p w14:paraId="69CAC716">
      <w:r>
        <w:t>大夫，則是縣尹，</w:t>
      </w:r>
      <w:r>
        <w:rPr>
          <w:rFonts w:hint="eastAsia" w:eastAsia="宋体"/>
          <w:lang w:eastAsia="zh-CN"/>
        </w:rPr>
        <w:t>“</w:t>
      </w:r>
      <w:r>
        <w:t>君</w:t>
      </w:r>
      <w:r>
        <w:rPr>
          <w:rFonts w:hint="eastAsia" w:eastAsia="宋体"/>
          <w:lang w:eastAsia="zh-CN"/>
        </w:rPr>
        <w:t>”</w:t>
      </w:r>
      <w:r>
        <w:t>當作</w:t>
      </w:r>
      <w:r>
        <w:rPr>
          <w:rFonts w:hint="eastAsia" w:eastAsia="宋体"/>
          <w:lang w:eastAsia="zh-CN"/>
        </w:rPr>
        <w:t>“</w:t>
      </w:r>
      <w:r>
        <w:t>尹</w:t>
      </w:r>
      <w:r>
        <w:rPr>
          <w:rFonts w:hint="eastAsia" w:eastAsia="宋体"/>
          <w:lang w:eastAsia="zh-CN"/>
        </w:rPr>
        <w:t>”</w:t>
      </w:r>
      <w:r>
        <w:t>，猶言箴尹、沈尹、連尹耳QuD。桉：楚之箴尹、沈尹、連尹、</w:t>
      </w:r>
    </w:p>
    <w:p w14:paraId="26E8C5D7">
      <w:r>
        <w:t>廄尹、宫廄尹、馬監尹、陵尹、郊尹、王尹、工尹、玉尹、莠尹、芊尹、藍尹、嚻尹、環列尹，皆以</w:t>
      </w:r>
    </w:p>
    <w:p w14:paraId="4CC71DA3">
      <w:r>
        <w:t>所職爲官名。今云爲棠大夫，則宜稱棠尹。沈諸梁亦葉縣大夫也，則稱葉公，何未有稱葉</w:t>
      </w:r>
    </w:p>
    <w:p w14:paraId="0ECF8812">
      <w:r>
        <w:t>尹者？君、公者，蓋當時尊顯之通稱耳。又孔子弟子壤駟赤，字子徒，</w:t>
      </w:r>
      <w:r>
        <w:rPr>
          <w:rFonts w:hint="eastAsia" w:eastAsia="宋体"/>
          <w:lang w:eastAsia="zh-CN"/>
        </w:rPr>
        <w:t>《</w:t>
      </w:r>
      <w:r>
        <w:t>家語</w:t>
      </w:r>
      <w:r>
        <w:rPr>
          <w:rFonts w:hint="eastAsia" w:eastAsia="宋体"/>
          <w:lang w:eastAsia="zh-CN"/>
        </w:rPr>
        <w:t>》</w:t>
      </w:r>
      <w:r>
        <w:t>、</w:t>
      </w:r>
      <w:r>
        <w:rPr>
          <w:rFonts w:hint="eastAsia" w:eastAsia="宋体"/>
          <w:lang w:eastAsia="zh-CN"/>
        </w:rPr>
        <w:t>《</w:t>
      </w:r>
      <w:r>
        <w:t>英賢傳</w:t>
      </w:r>
      <w:r>
        <w:rPr>
          <w:rFonts w:hint="eastAsia" w:eastAsia="宋体"/>
          <w:lang w:eastAsia="zh-CN"/>
        </w:rPr>
        <w:t>》</w:t>
      </w:r>
      <w:r>
        <w:t>皆</w:t>
      </w:r>
    </w:p>
    <w:p w14:paraId="247CF73D">
      <w:r>
        <w:t>以壤駟爲複姓。桉</w:t>
      </w:r>
      <w:r>
        <w:rPr>
          <w:rFonts w:hint="eastAsia" w:eastAsia="宋体"/>
          <w:lang w:eastAsia="zh-CN"/>
        </w:rPr>
        <w:t>《</w:t>
      </w:r>
      <w:r>
        <w:t>左傳</w:t>
      </w:r>
      <w:r>
        <w:rPr>
          <w:rFonts w:hint="eastAsia" w:eastAsia="宋体"/>
          <w:lang w:eastAsia="zh-CN"/>
        </w:rPr>
        <w:t>》</w:t>
      </w:r>
      <w:r>
        <w:t>，魯有郈工師駟赤，則駟赤連文，蓋用周穆王八駿之赤驥也。</w:t>
      </w:r>
      <w:r>
        <w:rPr>
          <w:rFonts w:hint="eastAsia" w:eastAsia="宋体"/>
          <w:lang w:eastAsia="zh-CN"/>
        </w:rPr>
        <w:t>《</w:t>
      </w:r>
      <w:r>
        <w:t>名</w:t>
      </w:r>
    </w:p>
    <w:p w14:paraId="0451AD13">
      <w:pPr>
        <w:rPr>
          <w:rFonts w:hint="eastAsia" w:eastAsia="宋体"/>
          <w:lang w:eastAsia="zh-CN"/>
        </w:rPr>
      </w:pPr>
      <w:r>
        <w:t>字詁</w:t>
      </w:r>
      <w:r>
        <w:rPr>
          <w:rFonts w:hint="eastAsia" w:eastAsia="宋体"/>
          <w:lang w:eastAsia="zh-CN"/>
        </w:rPr>
        <w:t>》</w:t>
      </w:r>
      <w:r>
        <w:t>亦以驤駟爲複姓</w:t>
      </w:r>
      <w:r>
        <w:rPr>
          <w:rFonts w:hint="eastAsia" w:eastAsia="宋体"/>
          <w:lang w:eastAsia="zh-CN"/>
        </w:rPr>
        <w:t>【</w:t>
      </w:r>
      <w:r>
        <w:t>四，失之。又</w:t>
      </w:r>
      <w:r>
        <w:rPr>
          <w:rFonts w:hint="eastAsia" w:eastAsia="宋体"/>
          <w:lang w:eastAsia="zh-CN"/>
        </w:rPr>
        <w:t>《</w:t>
      </w:r>
      <w:r>
        <w:t>左傳</w:t>
      </w:r>
      <w:r>
        <w:rPr>
          <w:rFonts w:hint="eastAsia" w:eastAsia="宋体"/>
          <w:lang w:eastAsia="zh-CN"/>
        </w:rPr>
        <w:t>》</w:t>
      </w:r>
      <w:r>
        <w:t>之郈昭伯。</w:t>
      </w:r>
      <w:r>
        <w:rPr>
          <w:rFonts w:hint="eastAsia" w:eastAsia="宋体"/>
          <w:lang w:eastAsia="zh-CN"/>
        </w:rPr>
        <w:t>《</w:t>
      </w:r>
      <w:r>
        <w:t>世本。人表</w:t>
      </w:r>
      <w:r>
        <w:rPr>
          <w:rFonts w:hint="eastAsia" w:eastAsia="宋体"/>
          <w:lang w:eastAsia="zh-CN"/>
        </w:rPr>
        <w:t>》</w:t>
      </w:r>
      <w:r>
        <w:t>作</w:t>
      </w:r>
      <w:r>
        <w:rPr>
          <w:rFonts w:hint="eastAsia" w:eastAsia="宋体"/>
          <w:lang w:eastAsia="zh-CN"/>
        </w:rPr>
        <w:t>“</w:t>
      </w:r>
      <w:r>
        <w:t>厚</w:t>
      </w:r>
      <w:r>
        <w:rPr>
          <w:rFonts w:hint="eastAsia" w:eastAsia="宋体"/>
          <w:lang w:eastAsia="zh-CN"/>
        </w:rPr>
        <w:t>”</w:t>
      </w:r>
      <w:r>
        <w:t>，</w:t>
      </w:r>
      <w:r>
        <w:rPr>
          <w:rFonts w:hint="eastAsia" w:eastAsia="宋体"/>
          <w:lang w:eastAsia="zh-CN"/>
        </w:rPr>
        <w:t>《</w:t>
      </w:r>
      <w:r>
        <w:t>檀弓</w:t>
      </w:r>
      <w:r>
        <w:rPr>
          <w:rFonts w:hint="eastAsia" w:eastAsia="宋体"/>
          <w:lang w:eastAsia="zh-CN"/>
        </w:rPr>
        <w:t>》“</w:t>
      </w:r>
      <w:r>
        <w:t>郈</w:t>
      </w:r>
      <w:r>
        <w:rPr>
          <w:rFonts w:hint="eastAsia" w:eastAsia="宋体"/>
          <w:lang w:eastAsia="zh-CN"/>
        </w:rPr>
        <w:t>”</w:t>
      </w:r>
    </w:p>
    <w:p w14:paraId="06501CC2">
      <w:r>
        <w:t>又作</w:t>
      </w:r>
      <w:r>
        <w:rPr>
          <w:rFonts w:hint="eastAsia" w:eastAsia="宋体"/>
          <w:lang w:eastAsia="zh-CN"/>
        </w:rPr>
        <w:t>“</w:t>
      </w:r>
      <w:r>
        <w:t>后</w:t>
      </w:r>
      <w:r>
        <w:rPr>
          <w:rFonts w:hint="eastAsia" w:eastAsia="宋体"/>
          <w:lang w:eastAsia="zh-CN"/>
        </w:rPr>
        <w:t>”</w:t>
      </w:r>
      <w:r>
        <w:t>，</w:t>
      </w:r>
      <w:r>
        <w:rPr>
          <w:rFonts w:hint="eastAsia" w:eastAsia="宋体"/>
          <w:lang w:eastAsia="zh-CN"/>
        </w:rPr>
        <w:t>《</w:t>
      </w:r>
      <w:r>
        <w:t>風俗通</w:t>
      </w:r>
      <w:r>
        <w:rPr>
          <w:rFonts w:hint="eastAsia" w:eastAsia="宋体"/>
          <w:lang w:eastAsia="zh-CN"/>
        </w:rPr>
        <w:t>》</w:t>
      </w:r>
      <w:r>
        <w:t>作</w:t>
      </w:r>
      <w:r>
        <w:rPr>
          <w:rFonts w:hint="eastAsia" w:eastAsia="宋体"/>
          <w:lang w:eastAsia="zh-CN"/>
        </w:rPr>
        <w:t>“</w:t>
      </w:r>
      <w:r>
        <w:t>郈</w:t>
      </w:r>
      <w:r>
        <w:rPr>
          <w:rFonts w:hint="eastAsia" w:eastAsia="宋体"/>
          <w:lang w:eastAsia="zh-CN"/>
        </w:rPr>
        <w:t>”</w:t>
      </w:r>
      <w:r>
        <w:t>，蓋郈、后、厚古字皆通。</w:t>
      </w:r>
      <w:r>
        <w:rPr>
          <w:rFonts w:hint="eastAsia" w:eastAsia="宋体"/>
          <w:lang w:eastAsia="zh-CN"/>
        </w:rPr>
        <w:t>《</w:t>
      </w:r>
      <w:r>
        <w:t>述聞</w:t>
      </w:r>
      <w:r>
        <w:rPr>
          <w:rFonts w:hint="eastAsia" w:eastAsia="宋体"/>
          <w:lang w:eastAsia="zh-CN"/>
        </w:rPr>
        <w:t>》</w:t>
      </w:r>
      <w:r>
        <w:t>以爲</w:t>
      </w:r>
      <w:r>
        <w:rPr>
          <w:rFonts w:hint="eastAsia" w:eastAsia="宋体"/>
          <w:lang w:eastAsia="zh-CN"/>
        </w:rPr>
        <w:t>“</w:t>
      </w:r>
      <w:r>
        <w:t>郈</w:t>
      </w:r>
      <w:r>
        <w:rPr>
          <w:rFonts w:hint="eastAsia" w:eastAsia="宋体"/>
          <w:lang w:eastAsia="zh-CN"/>
        </w:rPr>
        <w:t>”</w:t>
      </w:r>
      <w:r>
        <w:t>與</w:t>
      </w:r>
      <w:r>
        <w:rPr>
          <w:rFonts w:hint="eastAsia" w:eastAsia="宋体"/>
          <w:lang w:eastAsia="zh-CN"/>
        </w:rPr>
        <w:t>“</w:t>
      </w:r>
      <w:r>
        <w:t>后</w:t>
      </w:r>
      <w:r>
        <w:rPr>
          <w:rFonts w:hint="eastAsia" w:eastAsia="宋体"/>
          <w:lang w:eastAsia="zh-CN"/>
        </w:rPr>
        <w:t>”</w:t>
      </w:r>
      <w:r>
        <w:t>異，且謂</w:t>
      </w:r>
      <w:r>
        <w:rPr>
          <w:rFonts w:hint="eastAsia" w:eastAsia="宋体"/>
          <w:lang w:eastAsia="zh-CN"/>
        </w:rPr>
        <w:t>《</w:t>
      </w:r>
      <w:r>
        <w:t>水經</w:t>
      </w:r>
    </w:p>
    <w:p w14:paraId="00E79550">
      <w:r>
        <w:t>注</w:t>
      </w:r>
      <w:r>
        <w:rPr>
          <w:rFonts w:hint="eastAsia" w:eastAsia="宋体"/>
          <w:lang w:eastAsia="zh-CN"/>
        </w:rPr>
        <w:t>》</w:t>
      </w:r>
      <w:r>
        <w:t>誤</w:t>
      </w:r>
      <w:r>
        <w:rPr>
          <w:rFonts w:hint="eastAsia" w:eastAsia="宋体"/>
          <w:lang w:eastAsia="zh-CN"/>
        </w:rPr>
        <w:t>“</w:t>
      </w:r>
      <w:r>
        <w:t>郈昭伯</w:t>
      </w:r>
      <w:r>
        <w:rPr>
          <w:rFonts w:hint="eastAsia" w:eastAsia="宋体"/>
          <w:lang w:eastAsia="zh-CN"/>
        </w:rPr>
        <w:t>”</w:t>
      </w:r>
      <w:r>
        <w:t>爲</w:t>
      </w:r>
      <w:r>
        <w:rPr>
          <w:rFonts w:hint="eastAsia" w:eastAsia="宋体"/>
          <w:lang w:eastAsia="zh-CN"/>
        </w:rPr>
        <w:t>“</w:t>
      </w:r>
      <w:r>
        <w:t>叔孫昭伯</w:t>
      </w:r>
      <w:r>
        <w:rPr>
          <w:rFonts w:hint="eastAsia" w:eastAsia="宋体"/>
          <w:lang w:eastAsia="zh-CN"/>
        </w:rPr>
        <w:t>”【</w:t>
      </w:r>
      <w:r>
        <w:t>Tw。桉：</w:t>
      </w:r>
      <w:r>
        <w:rPr>
          <w:rFonts w:hint="eastAsia" w:eastAsia="宋体"/>
          <w:lang w:eastAsia="zh-CN"/>
        </w:rPr>
        <w:t>《</w:t>
      </w:r>
      <w:r>
        <w:t>左傳</w:t>
      </w:r>
      <w:r>
        <w:rPr>
          <w:rFonts w:hint="eastAsia" w:eastAsia="宋体"/>
          <w:lang w:eastAsia="zh-CN"/>
        </w:rPr>
        <w:t>》“</w:t>
      </w:r>
      <w:r>
        <w:t>季氏與郈氏鬥雞</w:t>
      </w:r>
      <w:r>
        <w:rPr>
          <w:rFonts w:hint="eastAsia" w:eastAsia="宋体"/>
          <w:lang w:eastAsia="zh-CN"/>
        </w:rPr>
        <w:t>”</w:t>
      </w:r>
      <w:r>
        <w:t>，</w:t>
      </w:r>
      <w:r>
        <w:rPr>
          <w:rFonts w:hint="eastAsia" w:eastAsia="宋体"/>
          <w:lang w:eastAsia="zh-CN"/>
        </w:rPr>
        <w:t>《</w:t>
      </w:r>
      <w:r>
        <w:t>吕氏春秋</w:t>
      </w:r>
      <w:r>
        <w:rPr>
          <w:rFonts w:hint="eastAsia" w:eastAsia="宋体"/>
          <w:lang w:eastAsia="zh-CN"/>
        </w:rPr>
        <w:t>》</w:t>
      </w:r>
      <w:r>
        <w:t>亦同，則</w:t>
      </w:r>
    </w:p>
    <w:p w14:paraId="6096A7C1">
      <w:r>
        <w:t>郈昭伯即叔孙昭伯明矣。且</w:t>
      </w:r>
      <w:r>
        <w:rPr>
          <w:rFonts w:hint="eastAsia" w:eastAsia="宋体"/>
          <w:lang w:eastAsia="zh-CN"/>
        </w:rPr>
        <w:t>《</w:t>
      </w:r>
      <w:r>
        <w:t>世本</w:t>
      </w:r>
      <w:r>
        <w:rPr>
          <w:rFonts w:hint="eastAsia" w:eastAsia="宋体"/>
          <w:lang w:eastAsia="zh-CN"/>
        </w:rPr>
        <w:t>》</w:t>
      </w:r>
      <w:r>
        <w:t>、鄭注</w:t>
      </w:r>
      <w:r>
        <w:rPr>
          <w:rFonts w:hint="eastAsia" w:eastAsia="宋体"/>
          <w:lang w:eastAsia="zh-CN"/>
        </w:rPr>
        <w:t>《</w:t>
      </w:r>
      <w:r>
        <w:t>檀弓</w:t>
      </w:r>
      <w:r>
        <w:rPr>
          <w:rFonts w:hint="eastAsia" w:eastAsia="宋体"/>
          <w:lang w:eastAsia="zh-CN"/>
        </w:rPr>
        <w:t>》</w:t>
      </w:r>
      <w:r>
        <w:t>、高誘注</w:t>
      </w:r>
      <w:r>
        <w:rPr>
          <w:rFonts w:hint="eastAsia" w:eastAsia="宋体"/>
          <w:lang w:eastAsia="zh-CN"/>
        </w:rPr>
        <w:t>《</w:t>
      </w:r>
      <w:r>
        <w:t>吕覽</w:t>
      </w:r>
      <w:r>
        <w:rPr>
          <w:rFonts w:hint="eastAsia" w:eastAsia="宋体"/>
          <w:lang w:eastAsia="zh-CN"/>
        </w:rPr>
        <w:t>》</w:t>
      </w:r>
      <w:r>
        <w:t>、韋昭注</w:t>
      </w:r>
      <w:r>
        <w:rPr>
          <w:rFonts w:hint="eastAsia" w:eastAsia="宋体"/>
          <w:lang w:eastAsia="zh-CN"/>
        </w:rPr>
        <w:t>《</w:t>
      </w:r>
      <w:r>
        <w:t>魯語</w:t>
      </w:r>
      <w:r>
        <w:rPr>
          <w:rFonts w:hint="eastAsia" w:eastAsia="宋体"/>
          <w:lang w:eastAsia="zh-CN"/>
        </w:rPr>
        <w:t>》</w:t>
      </w:r>
      <w:r>
        <w:t>，咸以郈</w:t>
      </w:r>
    </w:p>
    <w:p w14:paraId="4A8736CE">
      <w:r>
        <w:t>昭伯木、后敬子竝出于孝公惠伯鞏之後，詎得以郈、后爲二姓乎？又</w:t>
      </w:r>
      <w:r>
        <w:rPr>
          <w:rFonts w:hint="eastAsia" w:eastAsia="宋体"/>
          <w:lang w:eastAsia="zh-CN"/>
        </w:rPr>
        <w:t>《</w:t>
      </w:r>
      <w:r>
        <w:t>國語</w:t>
      </w:r>
      <w:r>
        <w:rPr>
          <w:rFonts w:hint="eastAsia" w:eastAsia="宋体"/>
          <w:lang w:eastAsia="zh-CN"/>
        </w:rPr>
        <w:t>》“</w:t>
      </w:r>
      <w:r>
        <w:t>犬戎樹惇</w:t>
      </w:r>
      <w:r>
        <w:rPr>
          <w:rFonts w:hint="eastAsia" w:eastAsia="宋体"/>
          <w:lang w:eastAsia="zh-CN"/>
        </w:rPr>
        <w:t>”</w:t>
      </w:r>
      <w:r>
        <w:t>韋</w:t>
      </w:r>
    </w:p>
    <w:p w14:paraId="0B8005E7">
      <w:r>
        <w:t>昭注言犬戎立性敲樸。本是誤解。</w:t>
      </w:r>
      <w:r>
        <w:rPr>
          <w:rFonts w:hint="eastAsia" w:eastAsia="宋体"/>
          <w:lang w:eastAsia="zh-CN"/>
        </w:rPr>
        <w:t>《</w:t>
      </w:r>
      <w:r>
        <w:t>述聞</w:t>
      </w:r>
      <w:r>
        <w:rPr>
          <w:rFonts w:hint="eastAsia" w:eastAsia="宋体"/>
          <w:lang w:eastAsia="zh-CN"/>
        </w:rPr>
        <w:t>》</w:t>
      </w:r>
      <w:r>
        <w:t>則云</w:t>
      </w:r>
      <w:r>
        <w:rPr>
          <w:rFonts w:hint="eastAsia" w:eastAsia="宋体"/>
          <w:lang w:eastAsia="zh-CN"/>
        </w:rPr>
        <w:t>“</w:t>
      </w:r>
      <w:r>
        <w:t>惇</w:t>
      </w:r>
      <w:r>
        <w:rPr>
          <w:rFonts w:hint="eastAsia" w:eastAsia="宋体"/>
          <w:lang w:eastAsia="zh-CN"/>
        </w:rPr>
        <w:t>”</w:t>
      </w:r>
      <w:r>
        <w:t>字當屬下讀，犬戎樹者，先國而後名，猶</w:t>
      </w:r>
    </w:p>
    <w:p w14:paraId="7AC8EB0B">
      <w:r>
        <w:t>【第249页】</w:t>
      </w:r>
    </w:p>
    <w:p w14:paraId="13C17664">
      <w:r>
        <w:t>云邾婁顔耳</w:t>
      </w:r>
      <w:r>
        <w:rPr>
          <w:rFonts w:hint="eastAsia" w:eastAsia="宋体"/>
          <w:lang w:eastAsia="zh-CN"/>
        </w:rPr>
        <w:t>（</w:t>
      </w:r>
      <w:r>
        <w:t>xl。桉：樹惇者，其姓名也。</w:t>
      </w:r>
      <w:r>
        <w:rPr>
          <w:rFonts w:hint="eastAsia" w:eastAsia="宋体"/>
          <w:lang w:eastAsia="zh-CN"/>
        </w:rPr>
        <w:t>《</w:t>
      </w:r>
      <w:r>
        <w:t>通鑑注</w:t>
      </w:r>
      <w:r>
        <w:rPr>
          <w:rFonts w:hint="eastAsia" w:eastAsia="宋体"/>
          <w:lang w:eastAsia="zh-CN"/>
        </w:rPr>
        <w:t>》</w:t>
      </w:r>
      <w:r>
        <w:t>：</w:t>
      </w:r>
      <w:r>
        <w:rPr>
          <w:rFonts w:hint="eastAsia" w:eastAsia="宋体"/>
          <w:lang w:eastAsia="zh-CN"/>
        </w:rPr>
        <w:t>“</w:t>
      </w:r>
      <w:r>
        <w:t>樹敲城在曼頭山，此周穆王時犬戎</w:t>
      </w:r>
    </w:p>
    <w:p w14:paraId="0A64BA73">
      <w:pPr>
        <w:rPr>
          <w:rFonts w:hint="eastAsia" w:eastAsia="宋体"/>
          <w:lang w:eastAsia="zh-CN"/>
        </w:rPr>
      </w:pPr>
      <w:r>
        <w:t>樹敲居之，因以名城。</w:t>
      </w:r>
      <w:r>
        <w:rPr>
          <w:rFonts w:hint="eastAsia" w:eastAsia="宋体"/>
          <w:lang w:eastAsia="zh-CN"/>
        </w:rPr>
        <w:t>”《</w:t>
      </w:r>
      <w:r>
        <w:t>周書</w:t>
      </w:r>
      <w:r>
        <w:rPr>
          <w:rFonts w:hint="eastAsia" w:eastAsia="宋体"/>
          <w:lang w:eastAsia="zh-CN"/>
        </w:rPr>
        <w:t>》</w:t>
      </w:r>
      <w:r>
        <w:t>：</w:t>
      </w:r>
      <w:r>
        <w:rPr>
          <w:rFonts w:hint="eastAsia" w:eastAsia="宋体"/>
          <w:lang w:eastAsia="zh-CN"/>
        </w:rPr>
        <w:t>“</w:t>
      </w:r>
      <w:r>
        <w:t>涼州刺史史寧云：樹敲、貨真二城，吐谷渾之巢穴也。</w:t>
      </w:r>
      <w:r>
        <w:rPr>
          <w:rFonts w:hint="eastAsia" w:eastAsia="宋体"/>
          <w:lang w:eastAsia="zh-CN"/>
        </w:rPr>
        <w:t>”</w:t>
      </w:r>
    </w:p>
    <w:p w14:paraId="3E7920A3">
      <w:r>
        <w:rPr>
          <w:rFonts w:hint="eastAsia" w:eastAsia="宋体"/>
          <w:lang w:eastAsia="zh-CN"/>
        </w:rPr>
        <w:t>《</w:t>
      </w:r>
      <w:r>
        <w:t>水經注</w:t>
      </w:r>
      <w:r>
        <w:rPr>
          <w:rFonts w:hint="eastAsia" w:eastAsia="宋体"/>
          <w:lang w:eastAsia="zh-CN"/>
        </w:rPr>
        <w:t>》</w:t>
      </w:r>
      <w:r>
        <w:t>作</w:t>
      </w:r>
      <w:r>
        <w:rPr>
          <w:rFonts w:hint="eastAsia" w:eastAsia="宋体"/>
          <w:lang w:eastAsia="zh-CN"/>
        </w:rPr>
        <w:t>“</w:t>
      </w:r>
      <w:r>
        <w:t>樹穨</w:t>
      </w:r>
      <w:r>
        <w:rPr>
          <w:rFonts w:hint="eastAsia" w:eastAsia="宋体"/>
          <w:lang w:eastAsia="zh-CN"/>
        </w:rPr>
        <w:t>”</w:t>
      </w:r>
      <w:r>
        <w:t>，</w:t>
      </w:r>
      <w:r>
        <w:rPr>
          <w:rFonts w:hint="eastAsia" w:eastAsia="宋体"/>
          <w:lang w:eastAsia="zh-CN"/>
        </w:rPr>
        <w:t>《</w:t>
      </w:r>
      <w:r>
        <w:t>魏書</w:t>
      </w:r>
      <w:r>
        <w:rPr>
          <w:rFonts w:hint="eastAsia" w:eastAsia="宋体"/>
          <w:lang w:eastAsia="zh-CN"/>
        </w:rPr>
        <w:t>•</w:t>
      </w:r>
      <w:r>
        <w:t>地形志</w:t>
      </w:r>
      <w:r>
        <w:rPr>
          <w:rFonts w:hint="eastAsia" w:eastAsia="宋体"/>
          <w:lang w:eastAsia="zh-CN"/>
        </w:rPr>
        <w:t>》</w:t>
      </w:r>
      <w:r>
        <w:t>作</w:t>
      </w:r>
      <w:r>
        <w:rPr>
          <w:rFonts w:hint="eastAsia" w:eastAsia="宋体"/>
          <w:lang w:eastAsia="zh-CN"/>
        </w:rPr>
        <w:t>“</w:t>
      </w:r>
      <w:r>
        <w:t>殊穨</w:t>
      </w:r>
      <w:r>
        <w:rPr>
          <w:rFonts w:hint="eastAsia" w:eastAsia="宋体"/>
          <w:lang w:eastAsia="zh-CN"/>
        </w:rPr>
        <w:t>”</w:t>
      </w:r>
      <w:r>
        <w:t>，戎方之音異耳。凡此數端，雖于經義無</w:t>
      </w:r>
    </w:p>
    <w:p w14:paraId="33C25C3A">
      <w:r>
        <w:t>關，然實事求是，則閤下之説或有未諦當者，敢獻其疑，竝望恕其直，而教之以所未聞焉</w:t>
      </w:r>
    </w:p>
    <w:p w14:paraId="7D4A40F9">
      <w:r>
        <w:t>則幸甚。</w:t>
      </w:r>
    </w:p>
    <w:p w14:paraId="53DD92BE">
      <w:pPr>
        <w:rPr>
          <w:rFonts w:hint="eastAsia" w:eastAsia="宋体"/>
          <w:lang w:eastAsia="zh-CN"/>
        </w:rPr>
      </w:pPr>
      <w:r>
        <w:rPr>
          <w:rFonts w:hint="eastAsia" w:eastAsia="宋体"/>
          <w:lang w:eastAsia="zh-CN"/>
        </w:rPr>
        <w:t>（</w:t>
      </w:r>
      <w:r>
        <w:t>説明</w:t>
      </w:r>
      <w:r>
        <w:rPr>
          <w:rFonts w:hint="eastAsia" w:eastAsia="宋体"/>
          <w:lang w:eastAsia="zh-CN"/>
        </w:rPr>
        <w:t>）</w:t>
      </w:r>
    </w:p>
    <w:p w14:paraId="60534FAF">
      <w:r>
        <w:t>函載</w:t>
      </w:r>
      <w:r>
        <w:rPr>
          <w:rFonts w:hint="eastAsia" w:eastAsia="宋体"/>
          <w:lang w:eastAsia="zh-CN"/>
        </w:rPr>
        <w:t>《</w:t>
      </w:r>
      <w:r>
        <w:t>養素堂文集</w:t>
      </w:r>
      <w:r>
        <w:rPr>
          <w:rFonts w:hint="eastAsia" w:eastAsia="宋体"/>
          <w:lang w:eastAsia="zh-CN"/>
        </w:rPr>
        <w:t>》</w:t>
      </w:r>
      <w:r>
        <w:t>卷十五，未署年月。王引之自嘉慶二十二年三月廿八日至道光七年五月初六</w:t>
      </w:r>
    </w:p>
    <w:p w14:paraId="1F74AE3D">
      <w:pPr>
        <w:rPr>
          <w:rFonts w:hint="eastAsia" w:eastAsia="宋体"/>
          <w:lang w:eastAsia="zh-CN"/>
        </w:rPr>
      </w:pPr>
      <w:r>
        <w:t>日，任侍郎十年。在此期間，</w:t>
      </w:r>
      <w:r>
        <w:rPr>
          <w:rFonts w:hint="eastAsia" w:eastAsia="宋体"/>
          <w:lang w:eastAsia="zh-CN"/>
        </w:rPr>
        <w:t>《</w:t>
      </w:r>
      <w:r>
        <w:t>經義述聞</w:t>
      </w:r>
      <w:r>
        <w:rPr>
          <w:rFonts w:hint="eastAsia" w:eastAsia="宋体"/>
          <w:lang w:eastAsia="zh-CN"/>
        </w:rPr>
        <w:t>》</w:t>
      </w:r>
      <w:r>
        <w:t>唯有嘉慶二十二年盧宣旬江西刊本，内附</w:t>
      </w:r>
      <w:r>
        <w:rPr>
          <w:rFonts w:hint="eastAsia" w:eastAsia="宋体"/>
          <w:lang w:eastAsia="zh-CN"/>
        </w:rPr>
        <w:t>《</w:t>
      </w:r>
      <w:r>
        <w:t>春秋名字解詁</w:t>
      </w:r>
      <w:r>
        <w:rPr>
          <w:rFonts w:hint="eastAsia" w:eastAsia="宋体"/>
          <w:lang w:eastAsia="zh-CN"/>
        </w:rPr>
        <w:t>》</w:t>
      </w:r>
    </w:p>
    <w:p w14:paraId="5DE9DBAC">
      <w:r>
        <w:t>又此函有</w:t>
      </w:r>
      <w:r>
        <w:rPr>
          <w:rFonts w:hint="eastAsia" w:eastAsia="宋体"/>
          <w:lang w:eastAsia="zh-CN"/>
        </w:rPr>
        <w:t>“</w:t>
      </w:r>
      <w:r>
        <w:t>春杪</w:t>
      </w:r>
      <w:r>
        <w:rPr>
          <w:rFonts w:hint="eastAsia" w:eastAsia="宋体"/>
          <w:lang w:eastAsia="zh-CN"/>
        </w:rPr>
        <w:t>”</w:t>
      </w:r>
      <w:r>
        <w:t>、</w:t>
      </w:r>
      <w:r>
        <w:rPr>
          <w:rFonts w:hint="eastAsia" w:eastAsia="宋体"/>
          <w:lang w:eastAsia="zh-CN"/>
        </w:rPr>
        <w:t>“</w:t>
      </w:r>
      <w:r>
        <w:t>數月</w:t>
      </w:r>
      <w:r>
        <w:rPr>
          <w:rFonts w:hint="eastAsia" w:eastAsia="宋体"/>
          <w:lang w:eastAsia="zh-CN"/>
        </w:rPr>
        <w:t>”</w:t>
      </w:r>
      <w:r>
        <w:t>等字。故知此札當寫於嘉慶二十三年夏秋間。張澍，字時霖，一字伯瀹，號介</w:t>
      </w:r>
    </w:p>
    <w:p w14:paraId="6E7E5DC7">
      <w:r>
        <w:t>侯，又號介白，甘肅武威人。嘉慶四年進士。有</w:t>
      </w:r>
      <w:r>
        <w:rPr>
          <w:rFonts w:hint="eastAsia" w:eastAsia="宋体"/>
          <w:lang w:eastAsia="zh-CN"/>
        </w:rPr>
        <w:t>《</w:t>
      </w:r>
      <w:r>
        <w:t>姓氏五書</w:t>
      </w:r>
      <w:r>
        <w:rPr>
          <w:rFonts w:hint="eastAsia" w:eastAsia="宋体"/>
          <w:lang w:eastAsia="zh-CN"/>
        </w:rPr>
        <w:t>》</w:t>
      </w:r>
      <w:r>
        <w:t>、</w:t>
      </w:r>
      <w:r>
        <w:rPr>
          <w:rFonts w:hint="eastAsia" w:eastAsia="宋体"/>
          <w:lang w:eastAsia="zh-CN"/>
        </w:rPr>
        <w:t>《</w:t>
      </w:r>
      <w:r>
        <w:t>養素堂文集</w:t>
      </w:r>
      <w:r>
        <w:rPr>
          <w:rFonts w:hint="eastAsia" w:eastAsia="宋体"/>
          <w:lang w:eastAsia="zh-CN"/>
        </w:rPr>
        <w:t>》</w:t>
      </w:r>
      <w:r>
        <w:t>三十五卷、</w:t>
      </w:r>
      <w:r>
        <w:rPr>
          <w:rFonts w:hint="eastAsia" w:eastAsia="宋体"/>
          <w:lang w:eastAsia="zh-CN"/>
        </w:rPr>
        <w:t>《</w:t>
      </w:r>
      <w:r>
        <w:t>養素堂詩集</w:t>
      </w:r>
      <w:r>
        <w:rPr>
          <w:rFonts w:hint="eastAsia" w:eastAsia="宋体"/>
          <w:lang w:eastAsia="zh-CN"/>
        </w:rPr>
        <w:t>》</w:t>
      </w:r>
      <w:r>
        <w:t>二</w:t>
      </w:r>
    </w:p>
    <w:p w14:paraId="285F81C7">
      <w:r>
        <w:t>十六卷、</w:t>
      </w:r>
      <w:r>
        <w:rPr>
          <w:rFonts w:hint="eastAsia" w:eastAsia="宋体"/>
          <w:lang w:eastAsia="zh-CN"/>
        </w:rPr>
        <w:t>《（</w:t>
      </w:r>
      <w:r>
        <w:t>一切經音義﹀引</w:t>
      </w:r>
      <w:r>
        <w:rPr>
          <w:rFonts w:hint="eastAsia" w:eastAsia="宋体"/>
          <w:lang w:eastAsia="zh-CN"/>
        </w:rPr>
        <w:t>（</w:t>
      </w:r>
      <w:r>
        <w:t>説文﹀異同</w:t>
      </w:r>
      <w:r>
        <w:rPr>
          <w:rFonts w:hint="eastAsia" w:eastAsia="宋体"/>
          <w:lang w:eastAsia="zh-CN"/>
        </w:rPr>
        <w:t>》</w:t>
      </w:r>
      <w:r>
        <w:t>一卷、</w:t>
      </w:r>
      <w:r>
        <w:rPr>
          <w:rFonts w:hint="eastAsia" w:eastAsia="宋体"/>
          <w:lang w:eastAsia="zh-CN"/>
        </w:rPr>
        <w:t>《</w:t>
      </w:r>
      <w:r>
        <w:t>︿説文﹀引經考證</w:t>
      </w:r>
      <w:r>
        <w:rPr>
          <w:rFonts w:hint="eastAsia" w:eastAsia="宋体"/>
          <w:lang w:eastAsia="zh-CN"/>
        </w:rPr>
        <w:t>》</w:t>
      </w:r>
      <w:r>
        <w:t>稿本，藏陝西省博物館。九卷，又輯印</w:t>
      </w:r>
      <w:r>
        <w:rPr>
          <w:rFonts w:hint="eastAsia" w:eastAsia="宋体"/>
          <w:lang w:eastAsia="zh-CN"/>
        </w:rPr>
        <w:t>《</w:t>
      </w:r>
      <w:r>
        <w:t>二酉</w:t>
      </w:r>
    </w:p>
    <w:p w14:paraId="2D474C83">
      <w:r>
        <w:t>堂叢書</w:t>
      </w:r>
      <w:r>
        <w:rPr>
          <w:rFonts w:hint="eastAsia" w:eastAsia="宋体"/>
          <w:lang w:eastAsia="zh-CN"/>
        </w:rPr>
        <w:t>》</w:t>
      </w:r>
      <w:r>
        <w:t>。</w:t>
      </w:r>
    </w:p>
    <w:p w14:paraId="51EAE859">
      <w:r>
        <w:rPr>
          <w:rFonts w:hint="eastAsia" w:eastAsia="宋体"/>
          <w:lang w:eastAsia="zh-CN"/>
        </w:rPr>
        <w:t>（</w:t>
      </w:r>
      <w:r>
        <w:t>校注︼</w:t>
      </w:r>
    </w:p>
    <w:p w14:paraId="1F49E739">
      <w:r>
        <w:t>Q一</w:t>
      </w:r>
      <w:r>
        <w:rPr>
          <w:rFonts w:hint="eastAsia" w:eastAsia="宋体"/>
          <w:lang w:eastAsia="zh-CN"/>
        </w:rPr>
        <w:t>】</w:t>
      </w:r>
      <w:r>
        <w:t>今</w:t>
      </w:r>
      <w:r>
        <w:rPr>
          <w:rFonts w:hint="eastAsia" w:eastAsia="宋体"/>
          <w:lang w:eastAsia="zh-CN"/>
        </w:rPr>
        <w:t>《</w:t>
      </w:r>
      <w:r>
        <w:t>述聞</w:t>
      </w:r>
      <w:r>
        <w:rPr>
          <w:rFonts w:hint="eastAsia" w:eastAsia="宋体"/>
          <w:lang w:eastAsia="zh-CN"/>
        </w:rPr>
        <w:t>》</w:t>
      </w:r>
      <w:r>
        <w:t>卷二十二至二十三無此條</w:t>
      </w:r>
    </w:p>
    <w:p w14:paraId="1F06A2C5">
      <w:r>
        <w:t>c二</w:t>
      </w:r>
      <w:r>
        <w:rPr>
          <w:rFonts w:hint="eastAsia" w:eastAsia="宋体"/>
          <w:lang w:eastAsia="zh-CN"/>
        </w:rPr>
        <w:t>】</w:t>
      </w:r>
      <w:r>
        <w:t>今</w:t>
      </w:r>
      <w:r>
        <w:rPr>
          <w:rFonts w:hint="eastAsia" w:eastAsia="宋体"/>
          <w:lang w:eastAsia="zh-CN"/>
        </w:rPr>
        <w:t>《</w:t>
      </w:r>
      <w:r>
        <w:t>述聞</w:t>
      </w:r>
      <w:r>
        <w:rPr>
          <w:rFonts w:hint="eastAsia" w:eastAsia="宋体"/>
          <w:lang w:eastAsia="zh-CN"/>
        </w:rPr>
        <w:t>》</w:t>
      </w:r>
      <w:r>
        <w:t>卷二十二至二十三無此條</w:t>
      </w:r>
    </w:p>
    <w:p w14:paraId="422F3216">
      <w:r>
        <w:t>c三D今</w:t>
      </w:r>
      <w:r>
        <w:rPr>
          <w:rFonts w:hint="eastAsia" w:eastAsia="宋体"/>
          <w:lang w:eastAsia="zh-CN"/>
        </w:rPr>
        <w:t>《</w:t>
      </w:r>
      <w:r>
        <w:t>述聞</w:t>
      </w:r>
      <w:r>
        <w:rPr>
          <w:rFonts w:hint="eastAsia" w:eastAsia="宋体"/>
          <w:lang w:eastAsia="zh-CN"/>
        </w:rPr>
        <w:t>》</w:t>
      </w:r>
      <w:r>
        <w:t>卷二十二至二十三無此條</w:t>
      </w:r>
    </w:p>
    <w:p w14:paraId="7D72C0BD">
      <w:r>
        <w:t>【第250页】</w:t>
      </w:r>
    </w:p>
    <w:p w14:paraId="73063A16">
      <w:r>
        <w:rPr>
          <w:rFonts w:hint="eastAsia" w:eastAsia="宋体"/>
          <w:lang w:eastAsia="zh-CN"/>
        </w:rPr>
        <w:t>【</w:t>
      </w:r>
      <w:r>
        <w:t>四</w:t>
      </w:r>
      <w:r>
        <w:rPr>
          <w:rFonts w:hint="eastAsia" w:eastAsia="宋体"/>
          <w:lang w:eastAsia="zh-CN"/>
        </w:rPr>
        <w:t>】</w:t>
      </w:r>
      <w:r>
        <w:t>今</w:t>
      </w:r>
      <w:r>
        <w:rPr>
          <w:rFonts w:hint="eastAsia" w:eastAsia="宋体"/>
          <w:lang w:eastAsia="zh-CN"/>
        </w:rPr>
        <w:t>《</w:t>
      </w:r>
      <w:r>
        <w:t>述聞</w:t>
      </w:r>
      <w:r>
        <w:rPr>
          <w:rFonts w:hint="eastAsia" w:eastAsia="宋体"/>
          <w:lang w:eastAsia="zh-CN"/>
        </w:rPr>
        <w:t>》</w:t>
      </w:r>
      <w:r>
        <w:t>卷二十二有</w:t>
      </w:r>
      <w:r>
        <w:rPr>
          <w:rFonts w:hint="eastAsia" w:eastAsia="宋体"/>
          <w:lang w:eastAsia="zh-CN"/>
        </w:rPr>
        <w:t>“</w:t>
      </w:r>
      <w:r>
        <w:t>秦壤駟赤字子徒</w:t>
      </w:r>
      <w:r>
        <w:rPr>
          <w:rFonts w:hint="eastAsia" w:eastAsia="宋体"/>
          <w:lang w:eastAsia="zh-CN"/>
        </w:rPr>
        <w:t>”</w:t>
      </w:r>
      <w:r>
        <w:t>條，而無此函引文</w:t>
      </w:r>
    </w:p>
    <w:p w14:paraId="10105299">
      <w:r>
        <w:rPr>
          <w:rFonts w:hint="eastAsia" w:eastAsia="宋体"/>
          <w:lang w:eastAsia="zh-CN"/>
        </w:rPr>
        <w:t>【</w:t>
      </w:r>
      <w:r>
        <w:t>五</w:t>
      </w:r>
      <w:r>
        <w:rPr>
          <w:rFonts w:hint="eastAsia" w:eastAsia="宋体"/>
          <w:lang w:eastAsia="zh-CN"/>
        </w:rPr>
        <w:t>】</w:t>
      </w:r>
      <w:r>
        <w:t>今</w:t>
      </w:r>
      <w:r>
        <w:rPr>
          <w:rFonts w:hint="eastAsia" w:eastAsia="宋体"/>
          <w:lang w:eastAsia="zh-CN"/>
        </w:rPr>
        <w:t>《</w:t>
      </w:r>
      <w:r>
        <w:t>述聞</w:t>
      </w:r>
      <w:r>
        <w:rPr>
          <w:rFonts w:hint="eastAsia" w:eastAsia="宋体"/>
          <w:lang w:eastAsia="zh-CN"/>
        </w:rPr>
        <w:t>》</w:t>
      </w:r>
      <w:r>
        <w:t>卷二十二有</w:t>
      </w:r>
      <w:r>
        <w:rPr>
          <w:rFonts w:hint="eastAsia" w:eastAsia="宋体"/>
          <w:lang w:eastAsia="zh-CN"/>
        </w:rPr>
        <w:t>“</w:t>
      </w:r>
      <w:r>
        <w:t>魯公子鞏字后</w:t>
      </w:r>
      <w:r>
        <w:rPr>
          <w:rFonts w:hint="eastAsia" w:eastAsia="宋体"/>
          <w:lang w:eastAsia="zh-CN"/>
        </w:rPr>
        <w:t>”</w:t>
      </w:r>
      <w:r>
        <w:t>條，而無此函引文</w:t>
      </w:r>
    </w:p>
    <w:p w14:paraId="10625143">
      <w:r>
        <w:rPr>
          <w:rFonts w:hint="eastAsia" w:eastAsia="宋体"/>
          <w:lang w:eastAsia="zh-CN"/>
        </w:rPr>
        <w:t>【</w:t>
      </w:r>
      <w:r>
        <w:t>六</w:t>
      </w:r>
      <w:r>
        <w:rPr>
          <w:rFonts w:hint="eastAsia" w:eastAsia="宋体"/>
          <w:lang w:eastAsia="zh-CN"/>
        </w:rPr>
        <w:t>】</w:t>
      </w:r>
      <w:r>
        <w:t>今</w:t>
      </w:r>
      <w:r>
        <w:rPr>
          <w:rFonts w:hint="eastAsia" w:eastAsia="宋体"/>
          <w:lang w:eastAsia="zh-CN"/>
        </w:rPr>
        <w:t>《</w:t>
      </w:r>
      <w:r>
        <w:t>述聞</w:t>
      </w:r>
      <w:r>
        <w:rPr>
          <w:rFonts w:hint="eastAsia" w:eastAsia="宋体"/>
          <w:lang w:eastAsia="zh-CN"/>
        </w:rPr>
        <w:t>》</w:t>
      </w:r>
      <w:r>
        <w:t>卷二十二至二十三無此條。按張氏函中所述六條今本</w:t>
      </w:r>
      <w:r>
        <w:rPr>
          <w:rFonts w:hint="eastAsia" w:eastAsia="宋体"/>
          <w:lang w:eastAsia="zh-CN"/>
        </w:rPr>
        <w:t>《</w:t>
      </w:r>
      <w:r>
        <w:t>春秋名字解詁</w:t>
      </w:r>
      <w:r>
        <w:rPr>
          <w:rFonts w:hint="eastAsia" w:eastAsia="宋体"/>
          <w:lang w:eastAsia="zh-CN"/>
        </w:rPr>
        <w:t>》</w:t>
      </w:r>
      <w:r>
        <w:t>或全删</w:t>
      </w:r>
    </w:p>
    <w:p w14:paraId="212C58FB">
      <w:r>
        <w:t>或僅留詞條而删解詁文字，莫非盧氏刊本又經王氏改削？惜無盧氏本比對爲憾</w:t>
      </w:r>
    </w:p>
    <w:p w14:paraId="5BC58D84">
      <w:r>
        <w:t>許宗彦致王引之書一通</w:t>
      </w:r>
    </w:p>
    <w:p w14:paraId="3F48EE35">
      <w:r>
        <w:t>去歲兩侍芝塵</w:t>
      </w:r>
      <w:r>
        <w:rPr>
          <w:rFonts w:hint="eastAsia" w:eastAsia="宋体"/>
          <w:lang w:eastAsia="zh-CN"/>
        </w:rPr>
        <w:t>【</w:t>
      </w:r>
      <w:r>
        <w:t>，雖未得飫領教益，而政葉之私，藉以少慰。春歲從小雲世兄處奉</w:t>
      </w:r>
    </w:p>
    <w:p w14:paraId="13443CDD">
      <w:r>
        <w:t>到手函并</w:t>
      </w:r>
      <w:r>
        <w:rPr>
          <w:rFonts w:hint="eastAsia" w:eastAsia="宋体"/>
          <w:lang w:eastAsia="zh-CN"/>
        </w:rPr>
        <w:t>《</w:t>
      </w:r>
      <w:r>
        <w:t>經義述闻</w:t>
      </w:r>
      <w:r>
        <w:rPr>
          <w:rFonts w:hint="eastAsia" w:eastAsia="宋体"/>
          <w:lang w:eastAsia="zh-CN"/>
        </w:rPr>
        <w:t>》</w:t>
      </w:r>
      <w:r>
        <w:t>全帙</w:t>
      </w:r>
      <w:r>
        <w:rPr>
          <w:rFonts w:hint="eastAsia" w:eastAsia="宋体"/>
          <w:lang w:eastAsia="zh-CN"/>
        </w:rPr>
        <w:t>【</w:t>
      </w:r>
      <w:r>
        <w:t>，忭幸無似亡友臧在東嘗云，阁下橋梓小學出六朝人之</w:t>
      </w:r>
    </w:p>
    <w:p w14:paraId="18E1C66A">
      <w:r>
        <w:t>上真不誤也。宗彦學本觕淺頻年肺疾所苦心力亦頽無可言者。陳恭甫去冬亦大病瀕</w:t>
      </w:r>
    </w:p>
    <w:p w14:paraId="014A9157">
      <w:r>
        <w:t>危，闻近尚未復元也。朱觀察殂謝</w:t>
      </w:r>
      <w:r>
        <w:rPr>
          <w:rFonts w:hint="eastAsia" w:eastAsia="宋体"/>
          <w:lang w:eastAsia="zh-CN"/>
        </w:rPr>
        <w:t>【</w:t>
      </w:r>
      <w:r>
        <w:t>，諸郎已就長成，它日能紹書香爲望耳。祇泐，恭請</w:t>
      </w:r>
    </w:p>
    <w:p w14:paraId="7DB2F11A">
      <w:r>
        <w:t>台安不盡覼縷。許宗彦頓首上宗伯年大人閣下</w:t>
      </w:r>
    </w:p>
    <w:p w14:paraId="18DDF2FB">
      <w:r>
        <w:t>梁曜北已轉致</w:t>
      </w:r>
    </w:p>
    <w:p w14:paraId="14ABA254">
      <w:r>
        <w:t>諄屬謝教。三月上巳後一日</w:t>
      </w:r>
    </w:p>
    <w:p w14:paraId="78F89A2A">
      <w:pPr>
        <w:rPr>
          <w:rFonts w:hint="eastAsia" w:eastAsia="宋体"/>
          <w:lang w:eastAsia="zh-CN"/>
        </w:rPr>
      </w:pPr>
      <w:r>
        <w:rPr>
          <w:rFonts w:hint="eastAsia" w:eastAsia="宋体"/>
          <w:lang w:eastAsia="zh-CN"/>
        </w:rPr>
        <w:t>（</w:t>
      </w:r>
      <w:r>
        <w:t>説明</w:t>
      </w:r>
      <w:r>
        <w:rPr>
          <w:rFonts w:hint="eastAsia" w:eastAsia="宋体"/>
          <w:lang w:eastAsia="zh-CN"/>
        </w:rPr>
        <w:t>）</w:t>
      </w:r>
    </w:p>
    <w:p w14:paraId="2149DFBF">
      <w:r>
        <w:t>函據羅振玉</w:t>
      </w:r>
      <w:r>
        <w:rPr>
          <w:rFonts w:hint="eastAsia" w:eastAsia="宋体"/>
          <w:lang w:eastAsia="zh-CN"/>
        </w:rPr>
        <w:t>《</w:t>
      </w:r>
      <w:r>
        <w:t>昭代經師手簡</w:t>
      </w:r>
      <w:r>
        <w:rPr>
          <w:rFonts w:hint="eastAsia" w:eastAsia="宋体"/>
          <w:lang w:eastAsia="zh-CN"/>
        </w:rPr>
        <w:t>》</w:t>
      </w:r>
      <w:r>
        <w:t>謄正，許氏未署年月。王章濤先生</w:t>
      </w:r>
      <w:r>
        <w:rPr>
          <w:rFonts w:hint="eastAsia" w:eastAsia="宋体"/>
          <w:lang w:eastAsia="zh-CN"/>
        </w:rPr>
        <w:t>《</w:t>
      </w:r>
      <w:r>
        <w:t>王念孙王引之年譜</w:t>
      </w:r>
      <w:r>
        <w:rPr>
          <w:rFonts w:hint="eastAsia" w:eastAsia="宋体"/>
          <w:lang w:eastAsia="zh-CN"/>
        </w:rPr>
        <w:t>》</w:t>
      </w:r>
      <w:r>
        <w:t>考定爲嘉慶</w:t>
      </w:r>
    </w:p>
    <w:p w14:paraId="5F8EB00D">
      <w:r>
        <w:t>【第251页】</w:t>
      </w:r>
    </w:p>
    <w:p w14:paraId="3954534D">
      <w:r>
        <w:t>二十三年戊寅三月初四日，可從。許宗彦，字周生，又字積卿、周卿，浙江德清人，嘉慶四年與王引之一</w:t>
      </w:r>
    </w:p>
    <w:p w14:paraId="56B9BABD">
      <w:r>
        <w:t>起中式爲進士，有</w:t>
      </w:r>
      <w:r>
        <w:rPr>
          <w:rFonts w:hint="eastAsia" w:eastAsia="宋体"/>
          <w:lang w:eastAsia="zh-CN"/>
        </w:rPr>
        <w:t>《</w:t>
      </w:r>
      <w:r>
        <w:t>鑑止水齋集</w:t>
      </w:r>
      <w:r>
        <w:rPr>
          <w:rFonts w:hint="eastAsia" w:eastAsia="宋体"/>
          <w:lang w:eastAsia="zh-CN"/>
        </w:rPr>
        <w:t>》</w:t>
      </w:r>
      <w:r>
        <w:t>。</w:t>
      </w:r>
    </w:p>
    <w:p w14:paraId="3F1A73A8">
      <w:pPr>
        <w:rPr>
          <w:rFonts w:hint="eastAsia" w:eastAsia="宋体"/>
          <w:lang w:eastAsia="zh-CN"/>
        </w:rPr>
      </w:pPr>
      <w:r>
        <w:rPr>
          <w:rFonts w:hint="eastAsia" w:eastAsia="宋体"/>
          <w:lang w:eastAsia="zh-CN"/>
        </w:rPr>
        <w:t>（</w:t>
      </w:r>
      <w:r>
        <w:t>校注</w:t>
      </w:r>
      <w:r>
        <w:rPr>
          <w:rFonts w:hint="eastAsia" w:eastAsia="宋体"/>
          <w:lang w:eastAsia="zh-CN"/>
        </w:rPr>
        <w:t>）</w:t>
      </w:r>
    </w:p>
    <w:p w14:paraId="06E550E1">
      <w:r>
        <w:rPr>
          <w:rFonts w:hint="eastAsia" w:eastAsia="宋体"/>
          <w:lang w:eastAsia="zh-CN"/>
        </w:rPr>
        <w:t>【</w:t>
      </w:r>
      <w:r>
        <w:t>一</w:t>
      </w:r>
      <w:r>
        <w:rPr>
          <w:rFonts w:hint="eastAsia" w:eastAsia="宋体"/>
          <w:lang w:eastAsia="zh-CN"/>
        </w:rPr>
        <w:t>】</w:t>
      </w:r>
      <w:r>
        <w:t>兩侍芝塵，猶云兩承音問，古代書信中敬語</w:t>
      </w:r>
    </w:p>
    <w:p w14:paraId="06AEA02C">
      <w:r>
        <w:t>二凵小雲阮常生，别名小雲，阮元之子</w:t>
      </w:r>
    </w:p>
    <w:p w14:paraId="28EE50CA">
      <w:r>
        <w:t>c三</w:t>
      </w:r>
      <w:r>
        <w:rPr>
          <w:rFonts w:hint="eastAsia" w:eastAsia="宋体"/>
          <w:lang w:eastAsia="zh-CN"/>
        </w:rPr>
        <w:t>】</w:t>
      </w:r>
      <w:r>
        <w:t>朱觀察，疑爲朱文藻，嘉慶十一年謝世</w:t>
      </w:r>
    </w:p>
    <w:p w14:paraId="390BEB59">
      <w:pPr>
        <w:rPr>
          <w:rFonts w:hint="eastAsia" w:eastAsia="宋体"/>
          <w:lang w:eastAsia="zh-CN"/>
        </w:rPr>
      </w:pPr>
      <w:r>
        <w:t>一四</w:t>
      </w:r>
      <w:r>
        <w:rPr>
          <w:rFonts w:hint="eastAsia" w:eastAsia="宋体"/>
          <w:lang w:eastAsia="zh-CN"/>
        </w:rPr>
        <w:t>】</w:t>
      </w:r>
      <w:r>
        <w:t>梁曜北：梁玉繩，字曜北，浙江錢塘人，有</w:t>
      </w:r>
      <w:r>
        <w:rPr>
          <w:rFonts w:hint="eastAsia" w:eastAsia="宋体"/>
          <w:lang w:eastAsia="zh-CN"/>
        </w:rPr>
        <w:t>《</w:t>
      </w:r>
      <w:r>
        <w:t>史記志疑</w:t>
      </w:r>
      <w:r>
        <w:rPr>
          <w:rFonts w:hint="eastAsia" w:eastAsia="宋体"/>
          <w:lang w:eastAsia="zh-CN"/>
        </w:rPr>
        <w:t>》</w:t>
      </w:r>
      <w:r>
        <w:t>、</w:t>
      </w:r>
      <w:r>
        <w:rPr>
          <w:rFonts w:hint="eastAsia" w:eastAsia="宋体"/>
          <w:lang w:eastAsia="zh-CN"/>
        </w:rPr>
        <w:t>《</w:t>
      </w:r>
      <w:r>
        <w:t>清白士集</w:t>
      </w:r>
      <w:r>
        <w:rPr>
          <w:rFonts w:hint="eastAsia" w:eastAsia="宋体"/>
          <w:lang w:eastAsia="zh-CN"/>
        </w:rPr>
        <w:t>》</w:t>
      </w:r>
      <w:r>
        <w:t>。參王引之</w:t>
      </w:r>
      <w:r>
        <w:rPr>
          <w:rFonts w:hint="eastAsia" w:eastAsia="宋体"/>
          <w:lang w:eastAsia="zh-CN"/>
        </w:rPr>
        <w:t>《</w:t>
      </w:r>
      <w:r>
        <w:t>與雨園書</w:t>
      </w:r>
      <w:r>
        <w:rPr>
          <w:rFonts w:hint="eastAsia" w:eastAsia="宋体"/>
          <w:lang w:eastAsia="zh-CN"/>
        </w:rPr>
        <w:t>》</w:t>
      </w:r>
    </w:p>
    <w:p w14:paraId="568E62CC">
      <w:r>
        <w:t>顧廣圻致王引之書四通</w:t>
      </w:r>
    </w:p>
    <w:p w14:paraId="236964A2">
      <w:r>
        <w:t>晚生顧千里敬啓，曼卿先生大人閤下客冬得</w:t>
      </w:r>
      <w:r>
        <w:rPr>
          <w:rFonts w:hint="eastAsia" w:eastAsia="宋体"/>
          <w:lang w:eastAsia="zh-CN"/>
        </w:rPr>
        <w:t>《</w:t>
      </w:r>
      <w:r>
        <w:t>淮南</w:t>
      </w:r>
      <w:r>
        <w:rPr>
          <w:rFonts w:hint="eastAsia" w:eastAsia="宋体"/>
          <w:lang w:eastAsia="zh-CN"/>
        </w:rPr>
        <w:t>》</w:t>
      </w:r>
      <w:r>
        <w:t>續刊，伏稔起居康懋，福與時</w:t>
      </w:r>
    </w:p>
    <w:p w14:paraId="48FFE221">
      <w:r>
        <w:t>增。載深欣頌，且以謏聞仰獲附青雲而稱後世，抃感之私，非筆所罄。唯大序奬飾踰分，當</w:t>
      </w:r>
    </w:p>
    <w:p w14:paraId="6BCECFA6">
      <w:r>
        <w:t>之滋恧，尚期刻勵，覬副垂賞於萬一也。先秦各書，想</w:t>
      </w:r>
      <w:r>
        <w:rPr>
          <w:rFonts w:hint="eastAsia" w:eastAsia="宋体"/>
          <w:lang w:eastAsia="zh-CN"/>
        </w:rPr>
        <w:t>《</w:t>
      </w:r>
      <w:r>
        <w:t>讀書雜志</w:t>
      </w:r>
      <w:r>
        <w:rPr>
          <w:rFonts w:hint="eastAsia" w:eastAsia="宋体"/>
          <w:lang w:eastAsia="zh-CN"/>
        </w:rPr>
        <w:t>》</w:t>
      </w:r>
      <w:r>
        <w:t>均有校本，現在刊成若</w:t>
      </w:r>
    </w:p>
    <w:p w14:paraId="4E2B9499">
      <w:r>
        <w:t>干種，除已見賜外，仍望授讀，曷勝幸甚！前承在此間惠分清俸，愧感交并。兼悵舟次匆</w:t>
      </w:r>
    </w:p>
    <w:p w14:paraId="12FBE044">
      <w:r>
        <w:t>匆，拜謁未克，將積年所蓄疑義，一二叩請發蒙。昨撿行篋舊稿，謹録文一篇，呈求誨正</w:t>
      </w:r>
    </w:p>
    <w:p w14:paraId="7B942510">
      <w:r>
        <w:t>【第252页】</w:t>
      </w:r>
    </w:p>
    <w:p w14:paraId="27EF4E36">
      <w:r>
        <w:t>務希直筆指南，是所翹切。其餘尚有雜著、小文，未經楷寫，改日統擬續上也。肅此，謹請</w:t>
      </w:r>
    </w:p>
    <w:p w14:paraId="4FF3E7E9">
      <w:r>
        <w:t>台安不盡。顧千里頓首再拜。二月一日上啓</w:t>
      </w:r>
    </w:p>
    <w:p w14:paraId="5899AD6B">
      <w:r>
        <w:t>二</w:t>
      </w:r>
    </w:p>
    <w:p w14:paraId="1A174B49">
      <w:r>
        <w:t>曼卿先生大人閤下：獻歲由南雅學士付下手書E</w:t>
      </w:r>
      <w:r>
        <w:rPr>
          <w:rFonts w:hint="eastAsia" w:eastAsia="宋体"/>
          <w:lang w:eastAsia="zh-CN"/>
        </w:rPr>
        <w:t>】</w:t>
      </w:r>
      <w:r>
        <w:t>，伏稔侍奉多福，簡轉春官，深爲</w:t>
      </w:r>
    </w:p>
    <w:p w14:paraId="553B88E5">
      <w:r>
        <w:t>忭慶，並承賜問賤體，曷勝銘荷。前呈</w:t>
      </w:r>
      <w:r>
        <w:rPr>
          <w:rFonts w:hint="eastAsia" w:eastAsia="宋体"/>
          <w:lang w:eastAsia="zh-CN"/>
        </w:rPr>
        <w:t>《</w:t>
      </w:r>
      <w:r>
        <w:t>荀子</w:t>
      </w:r>
      <w:r>
        <w:rPr>
          <w:rFonts w:hint="eastAsia" w:eastAsia="宋体"/>
          <w:lang w:eastAsia="zh-CN"/>
        </w:rPr>
        <w:t>》</w:t>
      </w:r>
      <w:r>
        <w:t>各條，係就舊時管窺，命人病中録出，大抵淺</w:t>
      </w:r>
    </w:p>
    <w:p w14:paraId="249AABE6">
      <w:r>
        <w:t>近，恐無所當。若得老大人採擇，附</w:t>
      </w:r>
      <w:r>
        <w:rPr>
          <w:rFonts w:hint="eastAsia" w:eastAsia="宋体"/>
          <w:lang w:eastAsia="zh-CN"/>
        </w:rPr>
        <w:t>《</w:t>
      </w:r>
      <w:r>
        <w:t>補遺</w:t>
      </w:r>
      <w:r>
        <w:rPr>
          <w:rFonts w:hint="eastAsia" w:eastAsia="宋体"/>
          <w:lang w:eastAsia="zh-CN"/>
        </w:rPr>
        <w:t>》</w:t>
      </w:r>
      <w:r>
        <w:t>以傳，榮且不朽，先此鳴悃爲禱。去冬寄到惠</w:t>
      </w:r>
    </w:p>
    <w:p w14:paraId="0EEB2B1B">
      <w:r>
        <w:t>頒</w:t>
      </w:r>
      <w:r>
        <w:rPr>
          <w:rFonts w:hint="eastAsia" w:eastAsia="宋体"/>
          <w:lang w:eastAsia="zh-CN"/>
        </w:rPr>
        <w:t>《</w:t>
      </w:r>
      <w:r>
        <w:t>經義述聞</w:t>
      </w:r>
      <w:r>
        <w:rPr>
          <w:rFonts w:hint="eastAsia" w:eastAsia="宋体"/>
          <w:lang w:eastAsia="zh-CN"/>
        </w:rPr>
        <w:t>》</w:t>
      </w:r>
      <w:r>
        <w:t>叁拾貳册，闡發淵原，懸之國門，洞究聲音文字之原，用袪自古相沿之蔽，使</w:t>
      </w:r>
    </w:p>
    <w:p w14:paraId="2824CDDD">
      <w:r>
        <w:t>凡後學既奉寶書，曉然指南。不獨得所遵循，一身私幸，雖委頓之餘，自力不前，轉形悵</w:t>
      </w:r>
    </w:p>
    <w:p w14:paraId="5EA84AA2">
      <w:r>
        <w:t>惘。惟教誨殷勤，始終不棄，倍增感激也。累月以來，末疾殊劇，右手恐廢，有羈仰荅，彌</w:t>
      </w:r>
    </w:p>
    <w:p w14:paraId="216C451F">
      <w:r>
        <w:t>懷惶悚，但祈原宥。肅此敬賀，並以申謝。順請崇安餘容少閒續佈，統望垂鑒不盡</w:t>
      </w:r>
    </w:p>
    <w:p w14:paraId="33F83150">
      <w:r>
        <w:t>晚生顧千里頓首。正月二十七日。</w:t>
      </w:r>
    </w:p>
    <w:p w14:paraId="78A0E845">
      <w:r>
        <w:t>三</w:t>
      </w:r>
    </w:p>
    <w:p w14:paraId="103E63A9">
      <w:r>
        <w:t>敬啓者前承復示藉稔起居遠符慰頌並荷垂詢宋本</w:t>
      </w:r>
      <w:r>
        <w:rPr>
          <w:rFonts w:hint="eastAsia" w:eastAsia="宋体"/>
          <w:lang w:eastAsia="zh-CN"/>
        </w:rPr>
        <w:t>《</w:t>
      </w:r>
      <w:r>
        <w:t>荀子</w:t>
      </w:r>
      <w:r>
        <w:rPr>
          <w:rFonts w:hint="eastAsia" w:eastAsia="宋体"/>
          <w:lang w:eastAsia="zh-CN"/>
        </w:rPr>
        <w:t>》</w:t>
      </w:r>
      <w:r>
        <w:t>此書敝地收藏家曾</w:t>
      </w:r>
    </w:p>
    <w:p w14:paraId="01FDCAC9">
      <w:r>
        <w:t>【第253页】</w:t>
      </w:r>
    </w:p>
    <w:p w14:paraId="2A79011E">
      <w:r>
        <w:t>見兩刻：一、吕夏卿本，盧校所據</w:t>
      </w:r>
      <w:r>
        <w:rPr>
          <w:rFonts w:hint="eastAsia" w:eastAsia="宋体"/>
          <w:lang w:eastAsia="zh-CN"/>
        </w:rPr>
        <w:t>【</w:t>
      </w:r>
      <w:r>
        <w:t>D，曾爲人校過。一、錢佃本，即王厚齋所謂監本。未</w:t>
      </w:r>
    </w:p>
    <w:p w14:paraId="54647C19">
      <w:r>
        <w:t>及借得，容俟歲内返里時代爲蹤跡，當校出一通奉上也。頃吴有堂兄屬以</w:t>
      </w:r>
      <w:r>
        <w:rPr>
          <w:rFonts w:hint="eastAsia" w:eastAsia="宋体"/>
          <w:lang w:eastAsia="zh-CN"/>
        </w:rPr>
        <w:t>《</w:t>
      </w:r>
      <w:r>
        <w:t>釋名</w:t>
      </w:r>
      <w:r>
        <w:rPr>
          <w:rFonts w:hint="eastAsia" w:eastAsia="宋体"/>
          <w:lang w:eastAsia="zh-CN"/>
        </w:rPr>
        <w:t>》</w:t>
      </w:r>
      <w:r>
        <w:t>呈</w:t>
      </w:r>
    </w:p>
    <w:p w14:paraId="0582D459">
      <w:r>
        <w:t>正D。其説單用本書比例爲準，未識尚爲有當否？若能不棄賜序，造就末學非淺矣。統</w:t>
      </w:r>
    </w:p>
    <w:p w14:paraId="6DECC5AC">
      <w:r>
        <w:t>此，佈請曼卿先生大人台安！晚生顧千里頓首。九月二十四日啓</w:t>
      </w:r>
    </w:p>
    <w:p w14:paraId="3EB4BFCB">
      <w:r>
        <w:t>四</w:t>
      </w:r>
    </w:p>
    <w:p w14:paraId="48F584C1">
      <w:r>
        <w:t>曼卿先生大人閤下：前蒙賜</w:t>
      </w:r>
      <w:r>
        <w:rPr>
          <w:rFonts w:hint="eastAsia" w:eastAsia="宋体"/>
          <w:lang w:eastAsia="zh-CN"/>
        </w:rPr>
        <w:t>《</w:t>
      </w:r>
      <w:r>
        <w:t>淮南雜志</w:t>
      </w:r>
      <w:r>
        <w:rPr>
          <w:rFonts w:hint="eastAsia" w:eastAsia="宋体"/>
          <w:lang w:eastAsia="zh-CN"/>
        </w:rPr>
        <w:t>》</w:t>
      </w:r>
      <w:r>
        <w:t>，曾肅寸椷佈謝，定邀鑒及。迩惟侍奉萬福</w:t>
      </w:r>
    </w:p>
    <w:p w14:paraId="6A2D192D">
      <w:pPr>
        <w:rPr>
          <w:rFonts w:hint="eastAsia" w:eastAsia="宋体"/>
          <w:lang w:eastAsia="zh-CN"/>
        </w:rPr>
      </w:pPr>
      <w:r>
        <w:t>諸多如意，載深仰頌。宋椠</w:t>
      </w:r>
      <w:r>
        <w:rPr>
          <w:rFonts w:hint="eastAsia" w:eastAsia="宋体"/>
          <w:lang w:eastAsia="zh-CN"/>
        </w:rPr>
        <w:t>《</w:t>
      </w:r>
      <w:r>
        <w:t>淮南子</w:t>
      </w:r>
      <w:r>
        <w:rPr>
          <w:rFonts w:hint="eastAsia" w:eastAsia="宋体"/>
          <w:lang w:eastAsia="zh-CN"/>
        </w:rPr>
        <w:t>》</w:t>
      </w:r>
      <w:r>
        <w:t>已歸此地汪氏</w:t>
      </w:r>
      <w:r>
        <w:rPr>
          <w:rFonts w:hint="eastAsia" w:eastAsia="宋体"/>
          <w:lang w:eastAsia="zh-CN"/>
        </w:rPr>
        <w:t>【</w:t>
      </w:r>
      <w:r>
        <w:t>四</w:t>
      </w:r>
      <w:r>
        <w:rPr>
          <w:rFonts w:hint="eastAsia" w:eastAsia="宋体"/>
          <w:lang w:eastAsia="zh-CN"/>
        </w:rPr>
        <w:t>】</w:t>
      </w:r>
      <w:r>
        <w:t>，承命借到，校勘一過，實在</w:t>
      </w:r>
      <w:r>
        <w:rPr>
          <w:rFonts w:hint="eastAsia" w:eastAsia="宋体"/>
          <w:lang w:eastAsia="zh-CN"/>
        </w:rPr>
        <w:t>《</w:t>
      </w:r>
      <w:r>
        <w:t>道藏</w:t>
      </w:r>
      <w:r>
        <w:rPr>
          <w:rFonts w:hint="eastAsia" w:eastAsia="宋体"/>
          <w:lang w:eastAsia="zh-CN"/>
        </w:rPr>
        <w:t>》</w:t>
      </w:r>
    </w:p>
    <w:p w14:paraId="36066F53">
      <w:r>
        <w:t>之上，摘其異同各條彙録，呈備採擇。又承詢及拙説，奔走之餘，荒落已甚，殊愧酬對！輒</w:t>
      </w:r>
    </w:p>
    <w:p w14:paraId="6BDFDA46">
      <w:r>
        <w:t>附数條，不敢虚垂问之雅而已，非有足觀也。若獲節取如陳氏觀樓</w:t>
      </w:r>
      <w:r>
        <w:rPr>
          <w:rFonts w:hint="eastAsia" w:eastAsia="宋体"/>
          <w:lang w:eastAsia="zh-CN"/>
        </w:rPr>
        <w:t>【</w:t>
      </w:r>
      <w:r>
        <w:t>吾，則意外之榮幸矣。</w:t>
      </w:r>
    </w:p>
    <w:p w14:paraId="63DEF11C">
      <w:r>
        <w:t>專此，敬請鈞安！不尽。晚生顧千里原名廣圻。頓首啓</w:t>
      </w:r>
    </w:p>
    <w:p w14:paraId="3AA36C14">
      <w:pPr>
        <w:rPr>
          <w:rFonts w:hint="eastAsia" w:eastAsia="宋体"/>
          <w:lang w:eastAsia="zh-CN"/>
        </w:rPr>
      </w:pPr>
      <w:r>
        <w:rPr>
          <w:rFonts w:hint="eastAsia" w:eastAsia="宋体"/>
          <w:lang w:eastAsia="zh-CN"/>
        </w:rPr>
        <w:t>（</w:t>
      </w:r>
      <w:r>
        <w:t>説明</w:t>
      </w:r>
      <w:r>
        <w:rPr>
          <w:rFonts w:hint="eastAsia" w:eastAsia="宋体"/>
          <w:lang w:eastAsia="zh-CN"/>
        </w:rPr>
        <w:t>）</w:t>
      </w:r>
    </w:p>
    <w:p w14:paraId="5D7E5E20">
      <w:r>
        <w:t>此四通書札，均據</w:t>
      </w:r>
      <w:r>
        <w:rPr>
          <w:rFonts w:hint="eastAsia" w:eastAsia="宋体"/>
          <w:lang w:eastAsia="zh-CN"/>
        </w:rPr>
        <w:t>《</w:t>
      </w:r>
      <w:r>
        <w:t>昭代經師手簡</w:t>
      </w:r>
      <w:r>
        <w:rPr>
          <w:rFonts w:hint="eastAsia" w:eastAsia="宋体"/>
          <w:lang w:eastAsia="zh-CN"/>
        </w:rPr>
        <w:t>》</w:t>
      </w:r>
      <w:r>
        <w:t>謄正。前三通已署月日，第四通年月日均未詳。第一通有</w:t>
      </w:r>
      <w:r>
        <w:rPr>
          <w:rFonts w:hint="eastAsia" w:eastAsia="宋体"/>
          <w:lang w:eastAsia="zh-CN"/>
        </w:rPr>
        <w:t>“</w:t>
      </w:r>
      <w:r>
        <w:t>客</w:t>
      </w:r>
    </w:p>
    <w:p w14:paraId="79F7BCBA">
      <w:r>
        <w:t>冬得</w:t>
      </w:r>
      <w:r>
        <w:rPr>
          <w:rFonts w:hint="eastAsia" w:eastAsia="宋体"/>
          <w:lang w:eastAsia="zh-CN"/>
        </w:rPr>
        <w:t>《</w:t>
      </w:r>
      <w:r>
        <w:t>淮南</w:t>
      </w:r>
      <w:r>
        <w:rPr>
          <w:rFonts w:hint="eastAsia" w:eastAsia="宋体"/>
          <w:lang w:eastAsia="zh-CN"/>
        </w:rPr>
        <w:t>》</w:t>
      </w:r>
      <w:r>
        <w:t>續刊</w:t>
      </w:r>
      <w:r>
        <w:rPr>
          <w:rFonts w:hint="eastAsia" w:eastAsia="宋体"/>
          <w:lang w:eastAsia="zh-CN"/>
        </w:rPr>
        <w:t>”</w:t>
      </w:r>
      <w:r>
        <w:t>之語，</w:t>
      </w:r>
      <w:r>
        <w:rPr>
          <w:rFonts w:hint="eastAsia" w:eastAsia="宋体"/>
          <w:lang w:eastAsia="zh-CN"/>
        </w:rPr>
        <w:t>《</w:t>
      </w:r>
      <w:r>
        <w:t>淮南</w:t>
      </w:r>
      <w:r>
        <w:rPr>
          <w:rFonts w:hint="eastAsia" w:eastAsia="宋体"/>
          <w:lang w:eastAsia="zh-CN"/>
        </w:rPr>
        <w:t>》</w:t>
      </w:r>
      <w:r>
        <w:t>續刊，殆即</w:t>
      </w:r>
      <w:r>
        <w:rPr>
          <w:rFonts w:hint="eastAsia" w:eastAsia="宋体"/>
          <w:lang w:eastAsia="zh-CN"/>
        </w:rPr>
        <w:t>《</w:t>
      </w:r>
      <w:r>
        <w:t>淮南内篇雜志</w:t>
      </w:r>
      <w:r>
        <w:rPr>
          <w:rFonts w:hint="eastAsia" w:eastAsia="宋体"/>
          <w:lang w:eastAsia="zh-CN"/>
        </w:rPr>
        <w:t>》</w:t>
      </w:r>
      <w:r>
        <w:t>後之</w:t>
      </w:r>
      <w:r>
        <w:rPr>
          <w:rFonts w:hint="eastAsia" w:eastAsia="宋体"/>
          <w:lang w:eastAsia="zh-CN"/>
        </w:rPr>
        <w:t>《</w:t>
      </w:r>
      <w:r>
        <w:t>補遺</w:t>
      </w:r>
      <w:r>
        <w:rPr>
          <w:rFonts w:hint="eastAsia" w:eastAsia="宋体"/>
          <w:lang w:eastAsia="zh-CN"/>
        </w:rPr>
        <w:t>》</w:t>
      </w:r>
      <w:r>
        <w:t>一卷。八十二卷本。道光元年二月</w:t>
      </w:r>
    </w:p>
    <w:p w14:paraId="28060F74">
      <w:r>
        <w:t>既望，王引之撰</w:t>
      </w:r>
      <w:r>
        <w:rPr>
          <w:rFonts w:hint="eastAsia" w:eastAsia="宋体"/>
          <w:lang w:eastAsia="zh-CN"/>
        </w:rPr>
        <w:t>《</w:t>
      </w:r>
      <w:r>
        <w:t>補刊顧澗蘋校︿淮南子</w:t>
      </w:r>
      <w:r>
        <w:rPr>
          <w:rFonts w:hint="eastAsia" w:eastAsia="宋体"/>
          <w:lang w:eastAsia="zh-CN"/>
        </w:rPr>
        <w:t>》</w:t>
      </w:r>
      <w:r>
        <w:t>序</w:t>
      </w:r>
      <w:r>
        <w:rPr>
          <w:rFonts w:hint="eastAsia" w:eastAsia="宋体"/>
          <w:lang w:eastAsia="zh-CN"/>
        </w:rPr>
        <w:t>》</w:t>
      </w:r>
      <w:r>
        <w:t>，知是年此書刊成。據</w:t>
      </w:r>
      <w:r>
        <w:rPr>
          <w:rFonts w:hint="eastAsia" w:eastAsia="宋体"/>
          <w:lang w:eastAsia="zh-CN"/>
        </w:rPr>
        <w:t>《</w:t>
      </w:r>
      <w:r>
        <w:t>清代職官表。鄉試考官年表</w:t>
      </w:r>
      <w:r>
        <w:rPr>
          <w:rFonts w:hint="eastAsia" w:eastAsia="宋体"/>
          <w:lang w:eastAsia="zh-CN"/>
        </w:rPr>
        <w:t>》</w:t>
      </w:r>
      <w:r>
        <w:t>，是</w:t>
      </w:r>
    </w:p>
    <w:p w14:paraId="29C83395">
      <w:r>
        <w:t>【第254页】</w:t>
      </w:r>
    </w:p>
    <w:p w14:paraId="13D86369">
      <w:r>
        <w:t>年六月，王引之充浙江恩科鄉試正考官十二月，王引之充經筵講官；則王引之返京當在十至十一</w:t>
      </w:r>
    </w:p>
    <w:p w14:paraId="1A91A291">
      <w:r>
        <w:t>月，正是冬日。此</w:t>
      </w:r>
      <w:r>
        <w:rPr>
          <w:rFonts w:hint="eastAsia" w:eastAsia="宋体"/>
          <w:lang w:eastAsia="zh-CN"/>
        </w:rPr>
        <w:t>“</w:t>
      </w:r>
      <w:r>
        <w:t>冬</w:t>
      </w:r>
      <w:r>
        <w:rPr>
          <w:rFonts w:hint="eastAsia" w:eastAsia="宋体"/>
          <w:lang w:eastAsia="zh-CN"/>
        </w:rPr>
        <w:t>”</w:t>
      </w:r>
      <w:r>
        <w:t>既屬</w:t>
      </w:r>
      <w:r>
        <w:rPr>
          <w:rFonts w:hint="eastAsia" w:eastAsia="宋体"/>
          <w:lang w:eastAsia="zh-CN"/>
        </w:rPr>
        <w:t>“</w:t>
      </w:r>
      <w:r>
        <w:t>客</w:t>
      </w:r>
      <w:r>
        <w:rPr>
          <w:rFonts w:hint="eastAsia" w:eastAsia="宋体"/>
          <w:lang w:eastAsia="zh-CN"/>
        </w:rPr>
        <w:t>”</w:t>
      </w:r>
      <w:r>
        <w:t>歲，則第一函作於道光二年無疑。︷下文云</w:t>
      </w:r>
      <w:r>
        <w:rPr>
          <w:rFonts w:hint="eastAsia" w:eastAsia="宋体"/>
          <w:lang w:eastAsia="zh-CN"/>
        </w:rPr>
        <w:t>“</w:t>
      </w:r>
      <w:r>
        <w:t>前承在此間惠分清俸</w:t>
      </w:r>
      <w:r>
        <w:rPr>
          <w:rFonts w:hint="eastAsia" w:eastAsia="宋体"/>
          <w:lang w:eastAsia="zh-CN"/>
        </w:rPr>
        <w:t>”</w:t>
      </w:r>
      <w:r>
        <w:t>，</w:t>
      </w:r>
      <w:r>
        <w:rPr>
          <w:rFonts w:hint="eastAsia" w:eastAsia="宋体"/>
          <w:lang w:eastAsia="zh-CN"/>
        </w:rPr>
        <w:t>“</w:t>
      </w:r>
      <w:r>
        <w:t>兼</w:t>
      </w:r>
    </w:p>
    <w:p w14:paraId="789D84C8">
      <w:r>
        <w:t>悵舟次匆匆，拜謁未完</w:t>
      </w:r>
      <w:r>
        <w:rPr>
          <w:rFonts w:hint="eastAsia" w:eastAsia="宋体"/>
          <w:lang w:eastAsia="zh-CN"/>
        </w:rPr>
        <w:t>”</w:t>
      </w:r>
      <w:r>
        <w:t>，足見王氏、顧氏於舟次短暫相逢，而顧氏此時正在揚州，是王氏經揚州而乘舟</w:t>
      </w:r>
    </w:p>
    <w:p w14:paraId="60482315">
      <w:r>
        <w:t>返京。此可補正。第二通有</w:t>
      </w:r>
      <w:r>
        <w:rPr>
          <w:rFonts w:hint="eastAsia" w:eastAsia="宋体"/>
          <w:lang w:eastAsia="zh-CN"/>
        </w:rPr>
        <w:t>“</w:t>
      </w:r>
      <w:r>
        <w:t>簡轉春官</w:t>
      </w:r>
      <w:r>
        <w:rPr>
          <w:rFonts w:hint="eastAsia" w:eastAsia="宋体"/>
          <w:lang w:eastAsia="zh-CN"/>
        </w:rPr>
        <w:t>”</w:t>
      </w:r>
      <w:r>
        <w:t>一語，應指道光十年九月戊寅王引之與湯金釗互調而任禮</w:t>
      </w:r>
    </w:p>
    <w:p w14:paraId="07961472">
      <w:r>
        <w:t>部尚書。次年七月，王引之復署工部尚書。證之以</w:t>
      </w:r>
      <w:r>
        <w:rPr>
          <w:rFonts w:hint="eastAsia" w:eastAsia="宋体"/>
          <w:lang w:eastAsia="zh-CN"/>
        </w:rPr>
        <w:t>“</w:t>
      </w:r>
      <w:r>
        <w:t>獻歲</w:t>
      </w:r>
      <w:r>
        <w:rPr>
          <w:rFonts w:hint="eastAsia" w:eastAsia="宋体"/>
          <w:lang w:eastAsia="zh-CN"/>
        </w:rPr>
        <w:t>”</w:t>
      </w:r>
      <w:r>
        <w:t>、此札作於道光十一年正月二十七日。第</w:t>
      </w:r>
    </w:p>
    <w:p w14:paraId="23838F48">
      <w:r>
        <w:t>三通回覆</w:t>
      </w:r>
      <w:r>
        <w:rPr>
          <w:rFonts w:hint="eastAsia" w:eastAsia="宋体"/>
          <w:lang w:eastAsia="zh-CN"/>
        </w:rPr>
        <w:t>“</w:t>
      </w:r>
      <w:r>
        <w:t>垂詢宋本</w:t>
      </w:r>
      <w:r>
        <w:rPr>
          <w:rFonts w:hint="eastAsia" w:eastAsia="宋体"/>
          <w:lang w:eastAsia="zh-CN"/>
        </w:rPr>
        <w:t>《</w:t>
      </w:r>
      <w:r>
        <w:t>荀子</w:t>
      </w:r>
      <w:r>
        <w:rPr>
          <w:rFonts w:hint="eastAsia" w:eastAsia="宋体"/>
          <w:lang w:eastAsia="zh-CN"/>
        </w:rPr>
        <w:t>》</w:t>
      </w:r>
      <w:r>
        <w:t>事，並爲吴有堂校本</w:t>
      </w:r>
      <w:r>
        <w:rPr>
          <w:rFonts w:hint="eastAsia" w:eastAsia="宋体"/>
          <w:lang w:eastAsia="zh-CN"/>
        </w:rPr>
        <w:t>《</w:t>
      </w:r>
      <w:r>
        <w:t>釋名</w:t>
      </w:r>
      <w:r>
        <w:rPr>
          <w:rFonts w:hint="eastAsia" w:eastAsia="宋体"/>
          <w:lang w:eastAsia="zh-CN"/>
        </w:rPr>
        <w:t>》</w:t>
      </w:r>
      <w:r>
        <w:t>求序。</w:t>
      </w:r>
      <w:r>
        <w:rPr>
          <w:rFonts w:hint="eastAsia" w:eastAsia="宋体"/>
          <w:lang w:eastAsia="zh-CN"/>
        </w:rPr>
        <w:t>《</w:t>
      </w:r>
      <w:r>
        <w:t>荀子雜志</w:t>
      </w:r>
      <w:r>
        <w:rPr>
          <w:rFonts w:hint="eastAsia" w:eastAsia="宋体"/>
          <w:lang w:eastAsia="zh-CN"/>
        </w:rPr>
        <w:t>》</w:t>
      </w:r>
      <w:r>
        <w:t>於道光九年底刻竣，見王念孫</w:t>
      </w:r>
    </w:p>
    <w:p w14:paraId="47FD12B4">
      <w:r>
        <w:rPr>
          <w:rFonts w:hint="eastAsia" w:eastAsia="宋体"/>
          <w:lang w:eastAsia="zh-CN"/>
        </w:rPr>
        <w:t>《</w:t>
      </w:r>
      <w:r>
        <w:t>叙</w:t>
      </w:r>
      <w:r>
        <w:rPr>
          <w:rFonts w:hint="eastAsia" w:eastAsia="宋体"/>
          <w:lang w:eastAsia="zh-CN"/>
        </w:rPr>
        <w:t>》</w:t>
      </w:r>
      <w:r>
        <w:t>。</w:t>
      </w:r>
      <w:r>
        <w:rPr>
          <w:rFonts w:hint="eastAsia" w:eastAsia="宋体"/>
          <w:lang w:eastAsia="zh-CN"/>
        </w:rPr>
        <w:t>《（</w:t>
      </w:r>
      <w:r>
        <w:t>釋名</w:t>
      </w:r>
      <w:r>
        <w:rPr>
          <w:rFonts w:hint="eastAsia" w:eastAsia="宋体"/>
          <w:lang w:eastAsia="zh-CN"/>
        </w:rPr>
        <w:t>》</w:t>
      </w:r>
      <w:r>
        <w:t>定本序</w:t>
      </w:r>
      <w:r>
        <w:rPr>
          <w:rFonts w:hint="eastAsia" w:eastAsia="宋体"/>
          <w:lang w:eastAsia="zh-CN"/>
        </w:rPr>
        <w:t>》</w:t>
      </w:r>
      <w:r>
        <w:t>作於道光九年六月晦日。兩事共參，第三通作於道光八年九月二十四日，正相契</w:t>
      </w:r>
    </w:p>
    <w:p w14:paraId="11E8D456">
      <w:r>
        <w:t>合。第四通内容，與王引之</w:t>
      </w:r>
      <w:r>
        <w:rPr>
          <w:rFonts w:hint="eastAsia" w:eastAsia="宋体"/>
          <w:lang w:eastAsia="zh-CN"/>
        </w:rPr>
        <w:t>《</w:t>
      </w:r>
      <w:r>
        <w:t>補刊顧澗蘋校︿淮南子</w:t>
      </w:r>
      <w:r>
        <w:rPr>
          <w:rFonts w:hint="eastAsia" w:eastAsia="宋体"/>
          <w:lang w:eastAsia="zh-CN"/>
        </w:rPr>
        <w:t>》</w:t>
      </w:r>
      <w:r>
        <w:t>序</w:t>
      </w:r>
      <w:r>
        <w:rPr>
          <w:rFonts w:hint="eastAsia" w:eastAsia="宋体"/>
          <w:lang w:eastAsia="zh-CN"/>
        </w:rPr>
        <w:t>》</w:t>
      </w:r>
      <w:r>
        <w:t>及顧廣圻</w:t>
      </w:r>
      <w:r>
        <w:rPr>
          <w:rFonts w:hint="eastAsia" w:eastAsia="宋体"/>
          <w:lang w:eastAsia="zh-CN"/>
        </w:rPr>
        <w:t>《</w:t>
      </w:r>
      <w:r>
        <w:t>思適齋書跋</w:t>
      </w:r>
      <w:r>
        <w:rPr>
          <w:rFonts w:hint="eastAsia" w:eastAsia="宋体"/>
          <w:lang w:eastAsia="zh-CN"/>
        </w:rPr>
        <w:t>》</w:t>
      </w:r>
      <w:r>
        <w:t>卷三</w:t>
      </w:r>
      <w:r>
        <w:rPr>
          <w:rFonts w:hint="eastAsia" w:eastAsia="宋体"/>
          <w:lang w:eastAsia="zh-CN"/>
        </w:rPr>
        <w:t>《</w:t>
      </w:r>
      <w:r>
        <w:t>︿淮南鴻烈解</w:t>
      </w:r>
    </w:p>
    <w:p w14:paraId="0D0468E1">
      <w:r>
        <w:t>二十一卷北宋刻本</w:t>
      </w:r>
      <w:r>
        <w:rPr>
          <w:rFonts w:hint="eastAsia" w:eastAsia="宋体"/>
          <w:lang w:eastAsia="zh-CN"/>
        </w:rPr>
        <w:t>》</w:t>
      </w:r>
      <w:r>
        <w:t>符合。王序作於嘉慶二十五年庚辰二月既望，文在本書乙編</w:t>
      </w:r>
      <w:r>
        <w:rPr>
          <w:rFonts w:hint="eastAsia" w:eastAsia="宋体"/>
          <w:lang w:eastAsia="zh-CN"/>
        </w:rPr>
        <w:t>•</w:t>
      </w:r>
      <w:r>
        <w:t>不煩引證</w:t>
      </w:r>
      <w:r>
        <w:rPr>
          <w:rFonts w:hint="eastAsia" w:eastAsia="宋体"/>
          <w:lang w:eastAsia="zh-CN"/>
        </w:rPr>
        <w:t>•</w:t>
      </w:r>
      <w:r>
        <w:t>顧跋撰於嘉慶</w:t>
      </w:r>
    </w:p>
    <w:p w14:paraId="03B95ADD">
      <w:r>
        <w:t>二十五年庚辰中秋前十日。由此可推知第四札作於嘉慶二十五年八月内。次年王引之以顧氏所校</w:t>
      </w:r>
    </w:p>
    <w:p w14:paraId="4FEA7746">
      <w:r>
        <w:rPr>
          <w:rFonts w:hint="eastAsia" w:eastAsia="宋体"/>
          <w:lang w:eastAsia="zh-CN"/>
        </w:rPr>
        <w:t>“</w:t>
      </w:r>
      <w:r>
        <w:t>補而綴之</w:t>
      </w:r>
      <w:r>
        <w:rPr>
          <w:rFonts w:hint="eastAsia" w:eastAsia="宋体"/>
          <w:lang w:eastAsia="zh-CN"/>
        </w:rPr>
        <w:t>”</w:t>
      </w:r>
      <w:r>
        <w:t>，成</w:t>
      </w:r>
      <w:r>
        <w:rPr>
          <w:rFonts w:hint="eastAsia" w:eastAsia="宋体"/>
          <w:lang w:eastAsia="zh-CN"/>
        </w:rPr>
        <w:t>《</w:t>
      </w:r>
      <w:r>
        <w:t>淮南内篇補</w:t>
      </w:r>
      <w:r>
        <w:rPr>
          <w:rFonts w:hint="eastAsia" w:eastAsia="宋体"/>
          <w:lang w:eastAsia="zh-CN"/>
        </w:rPr>
        <w:t>》</w:t>
      </w:r>
      <w:r>
        <w:t>。</w:t>
      </w:r>
    </w:p>
    <w:p w14:paraId="424BFFF2">
      <w:pPr>
        <w:rPr>
          <w:rFonts w:hint="eastAsia" w:eastAsia="宋体"/>
          <w:lang w:eastAsia="zh-CN"/>
        </w:rPr>
      </w:pPr>
      <w:r>
        <w:rPr>
          <w:rFonts w:hint="eastAsia" w:eastAsia="宋体"/>
          <w:lang w:eastAsia="zh-CN"/>
        </w:rPr>
        <w:t>（</w:t>
      </w:r>
      <w:r>
        <w:t>校注</w:t>
      </w:r>
      <w:r>
        <w:rPr>
          <w:rFonts w:hint="eastAsia" w:eastAsia="宋体"/>
          <w:lang w:eastAsia="zh-CN"/>
        </w:rPr>
        <w:t>）</w:t>
      </w:r>
    </w:p>
    <w:p w14:paraId="709F388F">
      <w:r>
        <w:rPr>
          <w:rFonts w:hint="eastAsia" w:eastAsia="宋体"/>
          <w:lang w:eastAsia="zh-CN"/>
        </w:rPr>
        <w:t>【</w:t>
      </w:r>
      <w:r>
        <w:t>一</w:t>
      </w:r>
      <w:r>
        <w:rPr>
          <w:rFonts w:hint="eastAsia" w:eastAsia="宋体"/>
          <w:lang w:eastAsia="zh-CN"/>
        </w:rPr>
        <w:t>】</w:t>
      </w:r>
      <w:r>
        <w:t>獻歲，指年初。獻，進。南雅：顧蒓，字希翰，號南雅，江蘇吴縣今蘇州市</w:t>
      </w:r>
      <w:r>
        <w:rPr>
          <w:rFonts w:hint="eastAsia" w:eastAsia="宋体"/>
          <w:lang w:eastAsia="zh-CN"/>
        </w:rPr>
        <w:t>•</w:t>
      </w:r>
      <w:r>
        <w:t>人，嘉慶七年進</w:t>
      </w:r>
    </w:p>
    <w:p w14:paraId="49DDF1F6">
      <w:r>
        <w:t>士。有</w:t>
      </w:r>
      <w:r>
        <w:rPr>
          <w:rFonts w:hint="eastAsia" w:eastAsia="宋体"/>
          <w:lang w:eastAsia="zh-CN"/>
        </w:rPr>
        <w:t>《</w:t>
      </w:r>
      <w:r>
        <w:t>南雅詩文鈔</w:t>
      </w:r>
      <w:r>
        <w:rPr>
          <w:rFonts w:hint="eastAsia" w:eastAsia="宋体"/>
          <w:lang w:eastAsia="zh-CN"/>
        </w:rPr>
        <w:t>》</w:t>
      </w:r>
      <w:r>
        <w:t>等書</w:t>
      </w:r>
    </w:p>
    <w:p w14:paraId="23CB6BC7">
      <w:r>
        <w:rPr>
          <w:rFonts w:hint="eastAsia" w:eastAsia="宋体"/>
          <w:lang w:eastAsia="zh-CN"/>
        </w:rPr>
        <w:t>【</w:t>
      </w:r>
      <w:r>
        <w:t>二</w:t>
      </w:r>
      <w:r>
        <w:rPr>
          <w:rFonts w:hint="eastAsia" w:eastAsia="宋体"/>
          <w:lang w:eastAsia="zh-CN"/>
        </w:rPr>
        <w:t>】</w:t>
      </w:r>
      <w:r>
        <w:t>盧：盧文弨。盧校</w:t>
      </w:r>
      <w:r>
        <w:rPr>
          <w:rFonts w:hint="eastAsia" w:eastAsia="宋体"/>
          <w:lang w:eastAsia="zh-CN"/>
        </w:rPr>
        <w:t>《</w:t>
      </w:r>
      <w:r>
        <w:t>荀子</w:t>
      </w:r>
      <w:r>
        <w:rPr>
          <w:rFonts w:hint="eastAsia" w:eastAsia="宋体"/>
          <w:lang w:eastAsia="zh-CN"/>
        </w:rPr>
        <w:t>》</w:t>
      </w:r>
      <w:r>
        <w:t>，見</w:t>
      </w:r>
      <w:r>
        <w:rPr>
          <w:rFonts w:hint="eastAsia" w:eastAsia="宋体"/>
          <w:lang w:eastAsia="zh-CN"/>
        </w:rPr>
        <w:t>《</w:t>
      </w:r>
      <w:r>
        <w:t>二十二子</w:t>
      </w:r>
      <w:r>
        <w:rPr>
          <w:rFonts w:hint="eastAsia" w:eastAsia="宋体"/>
          <w:lang w:eastAsia="zh-CN"/>
        </w:rPr>
        <w:t>》</w:t>
      </w:r>
      <w:r>
        <w:t>本</w:t>
      </w:r>
      <w:r>
        <w:rPr>
          <w:rFonts w:hint="eastAsia" w:eastAsia="宋体"/>
          <w:lang w:eastAsia="zh-CN"/>
        </w:rPr>
        <w:t>《</w:t>
      </w:r>
      <w:r>
        <w:t>荀子</w:t>
      </w:r>
      <w:r>
        <w:rPr>
          <w:rFonts w:hint="eastAsia" w:eastAsia="宋体"/>
          <w:lang w:eastAsia="zh-CN"/>
        </w:rPr>
        <w:t>》</w:t>
      </w:r>
      <w:r>
        <w:t>。</w:t>
      </w:r>
    </w:p>
    <w:p w14:paraId="09592680">
      <w:pPr>
        <w:rPr>
          <w:rFonts w:hint="eastAsia" w:eastAsia="宋体"/>
          <w:lang w:eastAsia="zh-CN"/>
        </w:rPr>
      </w:pPr>
      <w:r>
        <w:rPr>
          <w:rFonts w:hint="eastAsia" w:eastAsia="宋体"/>
          <w:lang w:eastAsia="zh-CN"/>
        </w:rPr>
        <w:t>【</w:t>
      </w:r>
      <w:r>
        <w:t>三</w:t>
      </w:r>
      <w:r>
        <w:rPr>
          <w:rFonts w:hint="eastAsia" w:eastAsia="宋体"/>
          <w:lang w:eastAsia="zh-CN"/>
        </w:rPr>
        <w:t>】</w:t>
      </w:r>
      <w:r>
        <w:t>吴有堂：吴志忠，字有堂《號妙道人，有</w:t>
      </w:r>
      <w:r>
        <w:rPr>
          <w:rFonts w:hint="eastAsia" w:eastAsia="宋体"/>
          <w:lang w:eastAsia="zh-CN"/>
        </w:rPr>
        <w:t>《</w:t>
      </w:r>
      <w:r>
        <w:t>︿釋名</w:t>
      </w:r>
      <w:r>
        <w:rPr>
          <w:rFonts w:hint="eastAsia" w:eastAsia="宋体"/>
          <w:lang w:eastAsia="zh-CN"/>
        </w:rPr>
        <w:t>》</w:t>
      </w:r>
      <w:r>
        <w:t>校定本</w:t>
      </w:r>
      <w:r>
        <w:rPr>
          <w:rFonts w:hint="eastAsia" w:eastAsia="宋体"/>
          <w:lang w:eastAsia="zh-CN"/>
        </w:rPr>
        <w:t>》</w:t>
      </w:r>
    </w:p>
    <w:p w14:paraId="23C5B52D">
      <w:r>
        <w:rPr>
          <w:rFonts w:hint="eastAsia" w:eastAsia="宋体"/>
          <w:lang w:eastAsia="zh-CN"/>
        </w:rPr>
        <w:t>【</w:t>
      </w:r>
      <w:r>
        <w:t>四</w:t>
      </w:r>
      <w:r>
        <w:rPr>
          <w:rFonts w:hint="eastAsia" w:eastAsia="宋体"/>
          <w:lang w:eastAsia="zh-CN"/>
        </w:rPr>
        <w:t>】</w:t>
      </w:r>
      <w:r>
        <w:t>汪氏：汪士鐘，字閬源＄江蘇長洲人，清代藏書家，有藝芸書舍藏書樓</w:t>
      </w:r>
    </w:p>
    <w:p w14:paraId="1BB87EAD">
      <w:pPr>
        <w:rPr>
          <w:rFonts w:hint="eastAsia" w:eastAsia="宋体"/>
          <w:lang w:eastAsia="zh-CN"/>
        </w:rPr>
      </w:pPr>
      <w:r>
        <w:rPr>
          <w:rFonts w:hint="eastAsia" w:eastAsia="宋体"/>
          <w:lang w:eastAsia="zh-CN"/>
        </w:rPr>
        <w:t>【</w:t>
      </w:r>
      <w:r>
        <w:t>五</w:t>
      </w:r>
      <w:r>
        <w:rPr>
          <w:rFonts w:hint="eastAsia" w:eastAsia="宋体"/>
          <w:lang w:eastAsia="zh-CN"/>
        </w:rPr>
        <w:t>】</w:t>
      </w:r>
      <w:r>
        <w:t>陳觀樓：陳昌齊，詳</w:t>
      </w:r>
      <w:r>
        <w:rPr>
          <w:rFonts w:hint="eastAsia" w:eastAsia="宋体"/>
          <w:lang w:eastAsia="zh-CN"/>
        </w:rPr>
        <w:t>《</w:t>
      </w:r>
      <w:r>
        <w:t>陳觀樓文集序</w:t>
      </w:r>
      <w:r>
        <w:rPr>
          <w:rFonts w:hint="eastAsia" w:eastAsia="宋体"/>
          <w:lang w:eastAsia="zh-CN"/>
        </w:rPr>
        <w:t>》</w:t>
      </w:r>
    </w:p>
    <w:p w14:paraId="73A5CEE3">
      <w:r>
        <w:t>【第255页】</w:t>
      </w:r>
    </w:p>
    <w:p w14:paraId="6B1DB597">
      <w:r>
        <w:t>王紹蘭致王引之書八通</w:t>
      </w:r>
    </w:p>
    <w:p w14:paraId="46720BC6">
      <w:r>
        <w:t>去年十月間，湯少農回里</w:t>
      </w:r>
      <w:r>
        <w:rPr>
          <w:rFonts w:hint="eastAsia" w:eastAsia="宋体"/>
          <w:lang w:eastAsia="zh-CN"/>
        </w:rPr>
        <w:t>【】</w:t>
      </w:r>
      <w:r>
        <w:t>，奉到手書。詢悉大兄大人鼎度沖和，潭祺鬯懋，承恩侍</w:t>
      </w:r>
    </w:p>
    <w:p w14:paraId="7106972F">
      <w:r>
        <w:t>慶，政學日隆。出則聖主之賢臣，統百官而均四海；入爲名父之令子，立五禮而言六</w:t>
      </w:r>
    </w:p>
    <w:p w14:paraId="0F434CB9">
      <w:r>
        <w:t>詩nD。夔拜鯉趨rm</w:t>
      </w:r>
      <w:r>
        <w:rPr>
          <w:rFonts w:hint="eastAsia" w:eastAsia="宋体"/>
          <w:lang w:eastAsia="zh-CN"/>
        </w:rPr>
        <w:t>）</w:t>
      </w:r>
      <w:r>
        <w:t>，洵古今所罕有者，何樂如之矣！又詢</w:t>
      </w:r>
      <w:r>
        <w:rPr>
          <w:rFonts w:hint="eastAsia" w:eastAsia="宋体"/>
          <w:lang w:eastAsia="zh-CN"/>
        </w:rPr>
        <w:t>《</w:t>
      </w:r>
      <w:r>
        <w:t>北堂書鈔</w:t>
      </w:r>
      <w:r>
        <w:rPr>
          <w:rFonts w:hint="eastAsia" w:eastAsia="宋体"/>
          <w:lang w:eastAsia="zh-CN"/>
        </w:rPr>
        <w:t>》</w:t>
      </w:r>
      <w:r>
        <w:t>録事寫資，少農</w:t>
      </w:r>
    </w:p>
    <w:p w14:paraId="159D4F4F">
      <w:r>
        <w:t>云：</w:t>
      </w:r>
      <w:r>
        <w:rPr>
          <w:rFonts w:hint="eastAsia" w:eastAsia="宋体"/>
          <w:lang w:eastAsia="zh-CN"/>
        </w:rPr>
        <w:t>“</w:t>
      </w:r>
      <w:r>
        <w:t>屢經面問，大兄必不肯言。</w:t>
      </w:r>
      <w:r>
        <w:rPr>
          <w:rFonts w:hint="eastAsia" w:eastAsia="宋体"/>
          <w:lang w:eastAsia="zh-CN"/>
        </w:rPr>
        <w:t>”</w:t>
      </w:r>
      <w:r>
        <w:t>但鄴架舊存之半部，牙籤分貺</w:t>
      </w:r>
      <w:r>
        <w:rPr>
          <w:rFonts w:hint="eastAsia" w:eastAsia="宋体"/>
          <w:lang w:eastAsia="zh-CN"/>
        </w:rPr>
        <w:t>•】</w:t>
      </w:r>
      <w:r>
        <w:t>，猶可敬頌珍藏；若書</w:t>
      </w:r>
    </w:p>
    <w:p w14:paraId="3983310E">
      <w:r>
        <w:t>傭新寫之半部，懷餅就鈔，自應如干奉繳。敦甫又轉述雅意</w:t>
      </w:r>
      <w:r>
        <w:rPr>
          <w:rFonts w:hint="eastAsia" w:eastAsia="宋体"/>
          <w:lang w:eastAsia="zh-CN"/>
        </w:rPr>
        <w:t>【</w:t>
      </w:r>
      <w:r>
        <w:t>H</w:t>
      </w:r>
      <w:r>
        <w:rPr>
          <w:rFonts w:hint="eastAsia" w:eastAsia="宋体"/>
          <w:lang w:eastAsia="zh-CN"/>
        </w:rPr>
        <w:t>）</w:t>
      </w:r>
      <w:r>
        <w:t>，至于再三，遵命拜登，悚</w:t>
      </w:r>
    </w:p>
    <w:p w14:paraId="4F3823E3">
      <w:r>
        <w:t>惶實甚希於老伯大人前，叱名肅謝。承示段大令</w:t>
      </w:r>
      <w:r>
        <w:rPr>
          <w:rFonts w:hint="eastAsia" w:eastAsia="宋体"/>
          <w:lang w:eastAsia="zh-CN"/>
        </w:rPr>
        <w:t>《</w:t>
      </w:r>
      <w:r>
        <w:t>説文注</w:t>
      </w:r>
      <w:r>
        <w:rPr>
          <w:rFonts w:hint="eastAsia" w:eastAsia="宋体"/>
          <w:lang w:eastAsia="zh-CN"/>
        </w:rPr>
        <w:t>》</w:t>
      </w:r>
      <w:r>
        <w:t>，以</w:t>
      </w:r>
      <w:r>
        <w:rPr>
          <w:rFonts w:hint="eastAsia" w:eastAsia="宋体"/>
          <w:lang w:eastAsia="zh-CN"/>
        </w:rPr>
        <w:t>《</w:t>
      </w:r>
      <w:r>
        <w:t>爾雅</w:t>
      </w:r>
      <w:r>
        <w:rPr>
          <w:rFonts w:hint="eastAsia" w:eastAsia="宋体"/>
          <w:lang w:eastAsia="zh-CN"/>
        </w:rPr>
        <w:t>》“</w:t>
      </w:r>
      <w:r>
        <w:t>其跡速</w:t>
      </w:r>
      <w:r>
        <w:rPr>
          <w:rFonts w:hint="eastAsia" w:eastAsia="宋体"/>
          <w:lang w:eastAsia="zh-CN"/>
        </w:rPr>
        <w:t>”</w:t>
      </w:r>
      <w:r>
        <w:t>爲籀文</w:t>
      </w:r>
    </w:p>
    <w:p w14:paraId="3BFC3546">
      <w:r>
        <w:rPr>
          <w:rFonts w:hint="eastAsia" w:eastAsia="宋体"/>
          <w:lang w:eastAsia="zh-CN"/>
        </w:rPr>
        <w:t>“</w:t>
      </w:r>
      <w:r>
        <w:t>速</w:t>
      </w:r>
      <w:r>
        <w:rPr>
          <w:rFonts w:hint="eastAsia" w:eastAsia="宋体"/>
          <w:lang w:eastAsia="zh-CN"/>
        </w:rPr>
        <w:t>”</w:t>
      </w:r>
      <w:r>
        <w:t>之譌，如其説，斷無作</w:t>
      </w:r>
      <w:r>
        <w:rPr>
          <w:rFonts w:hint="eastAsia" w:eastAsia="宋体"/>
          <w:lang w:eastAsia="zh-CN"/>
        </w:rPr>
        <w:t>“</w:t>
      </w:r>
      <w:r>
        <w:t>其跡跡</w:t>
      </w:r>
      <w:r>
        <w:rPr>
          <w:rFonts w:hint="eastAsia" w:eastAsia="宋体"/>
          <w:lang w:eastAsia="zh-CN"/>
        </w:rPr>
        <w:t>”</w:t>
      </w:r>
      <w:r>
        <w:t>之理。高見卓然，簡明扼要，謹受教矣。因檢其原注</w:t>
      </w:r>
    </w:p>
    <w:p w14:paraId="4E771045">
      <w:r>
        <w:t>讀之，據云：</w:t>
      </w:r>
      <w:r>
        <w:rPr>
          <w:rFonts w:hint="eastAsia" w:eastAsia="宋体"/>
          <w:lang w:eastAsia="zh-CN"/>
        </w:rPr>
        <w:t>“</w:t>
      </w:r>
      <w:r>
        <w:t>速之名不嫌專繫鹿也。</w:t>
      </w:r>
      <w:r>
        <w:rPr>
          <w:rFonts w:hint="eastAsia" w:eastAsia="宋体"/>
          <w:lang w:eastAsia="zh-CN"/>
        </w:rPr>
        <w:t>”</w:t>
      </w:r>
      <w:r>
        <w:t>是段公亦自知，如其説，當作</w:t>
      </w:r>
      <w:r>
        <w:rPr>
          <w:rFonts w:hint="eastAsia" w:eastAsia="宋体"/>
          <w:lang w:eastAsia="zh-CN"/>
        </w:rPr>
        <w:t>“</w:t>
      </w:r>
      <w:r>
        <w:t>其跡跡</w:t>
      </w:r>
      <w:r>
        <w:rPr>
          <w:rFonts w:hint="eastAsia" w:eastAsia="宋体"/>
          <w:lang w:eastAsia="zh-CN"/>
        </w:rPr>
        <w:t>”</w:t>
      </w:r>
      <w:r>
        <w:t>，故有此語</w:t>
      </w:r>
    </w:p>
    <w:p w14:paraId="6324EC37">
      <w:r>
        <w:t>其下即引</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爲證，</w:t>
      </w:r>
      <w:r>
        <w:rPr>
          <w:rFonts w:hint="eastAsia" w:eastAsia="宋体"/>
          <w:lang w:eastAsia="zh-CN"/>
        </w:rPr>
        <w:t>《</w:t>
      </w:r>
      <w:r>
        <w:t>集韻</w:t>
      </w:r>
      <w:r>
        <w:rPr>
          <w:rFonts w:hint="eastAsia" w:eastAsia="宋体"/>
          <w:lang w:eastAsia="zh-CN"/>
        </w:rPr>
        <w:t>》</w:t>
      </w:r>
      <w:r>
        <w:t>固不足據，</w:t>
      </w:r>
      <w:r>
        <w:rPr>
          <w:rFonts w:hint="eastAsia" w:eastAsia="宋体"/>
          <w:lang w:eastAsia="zh-CN"/>
        </w:rPr>
        <w:t>《</w:t>
      </w:r>
      <w:r>
        <w:t>廣雅</w:t>
      </w:r>
      <w:r>
        <w:rPr>
          <w:rFonts w:hint="eastAsia" w:eastAsia="宋体"/>
          <w:lang w:eastAsia="zh-CN"/>
        </w:rPr>
        <w:t>》</w:t>
      </w:r>
      <w:r>
        <w:t>r躔踈解亢</w:t>
      </w:r>
      <w:r>
        <w:rPr>
          <w:rFonts w:hint="eastAsia" w:eastAsia="宋体"/>
          <w:lang w:eastAsia="zh-CN"/>
        </w:rPr>
        <w:t>”</w:t>
      </w:r>
      <w:r>
        <w:t>四字連文，適與</w:t>
      </w:r>
      <w:r>
        <w:rPr>
          <w:rFonts w:hint="eastAsia" w:eastAsia="宋体"/>
          <w:lang w:eastAsia="zh-CN"/>
        </w:rPr>
        <w:t>《</w:t>
      </w:r>
      <w:r>
        <w:t>爾</w:t>
      </w:r>
    </w:p>
    <w:p w14:paraId="410D88E8">
      <w:r>
        <w:t>雅</w:t>
      </w:r>
      <w:r>
        <w:rPr>
          <w:rFonts w:hint="eastAsia" w:eastAsia="宋体"/>
          <w:lang w:eastAsia="zh-CN"/>
        </w:rPr>
        <w:t>》“</w:t>
      </w:r>
      <w:r>
        <w:t>麋鹿麕兔</w:t>
      </w:r>
      <w:r>
        <w:rPr>
          <w:rFonts w:hint="eastAsia" w:eastAsia="宋体"/>
          <w:lang w:eastAsia="zh-CN"/>
        </w:rPr>
        <w:t>”</w:t>
      </w:r>
      <w:r>
        <w:t>四跡相應。故據之以籀文之</w:t>
      </w:r>
      <w:r>
        <w:rPr>
          <w:rFonts w:hint="eastAsia" w:eastAsia="宋体"/>
          <w:lang w:eastAsia="zh-CN"/>
        </w:rPr>
        <w:t>“</w:t>
      </w:r>
      <w:r>
        <w:t>速</w:t>
      </w:r>
      <w:r>
        <w:rPr>
          <w:rFonts w:hint="eastAsia" w:eastAsia="宋体"/>
          <w:lang w:eastAsia="zh-CN"/>
        </w:rPr>
        <w:t>”</w:t>
      </w:r>
      <w:r>
        <w:t>，證今本</w:t>
      </w:r>
      <w:r>
        <w:rPr>
          <w:rFonts w:hint="eastAsia" w:eastAsia="宋体"/>
          <w:lang w:eastAsia="zh-CN"/>
        </w:rPr>
        <w:t>“</w:t>
      </w:r>
      <w:r>
        <w:t>速</w:t>
      </w:r>
      <w:r>
        <w:rPr>
          <w:rFonts w:hint="eastAsia" w:eastAsia="宋体"/>
          <w:lang w:eastAsia="zh-CN"/>
        </w:rPr>
        <w:t>”</w:t>
      </w:r>
      <w:r>
        <w:t>字之譌。但曹憲</w:t>
      </w:r>
      <w:r>
        <w:rPr>
          <w:rFonts w:hint="eastAsia" w:eastAsia="宋体"/>
          <w:lang w:eastAsia="zh-CN"/>
        </w:rPr>
        <w:t>“</w:t>
      </w:r>
      <w:r>
        <w:t>踈</w:t>
      </w:r>
      <w:r>
        <w:rPr>
          <w:rFonts w:hint="eastAsia" w:eastAsia="宋体"/>
          <w:lang w:eastAsia="zh-CN"/>
        </w:rPr>
        <w:t>”</w:t>
      </w:r>
      <w:r>
        <w:t>音匹</w:t>
      </w:r>
    </w:p>
    <w:p w14:paraId="4DEF6F40">
      <w:r>
        <w:t>迹反，明非</w:t>
      </w:r>
      <w:r>
        <w:rPr>
          <w:rFonts w:hint="eastAsia" w:eastAsia="宋体"/>
          <w:lang w:eastAsia="zh-CN"/>
        </w:rPr>
        <w:t>“</w:t>
      </w:r>
      <w:r>
        <w:t>踈</w:t>
      </w:r>
      <w:r>
        <w:rPr>
          <w:rFonts w:hint="eastAsia" w:eastAsia="宋体"/>
          <w:lang w:eastAsia="zh-CN"/>
        </w:rPr>
        <w:t>”</w:t>
      </w:r>
      <w:r>
        <w:t>字之音。今考</w:t>
      </w:r>
      <w:r>
        <w:rPr>
          <w:rFonts w:hint="eastAsia" w:eastAsia="宋体"/>
          <w:lang w:eastAsia="zh-CN"/>
        </w:rPr>
        <w:t>《</w:t>
      </w:r>
      <w:r>
        <w:t>説文。辵部</w:t>
      </w:r>
      <w:r>
        <w:rPr>
          <w:rFonts w:hint="eastAsia" w:eastAsia="宋体"/>
          <w:lang w:eastAsia="zh-CN"/>
        </w:rPr>
        <w:t>》</w:t>
      </w:r>
      <w:r>
        <w:t>有逑字，解云</w:t>
      </w:r>
      <w:r>
        <w:rPr>
          <w:rFonts w:hint="eastAsia" w:eastAsia="宋体"/>
          <w:lang w:eastAsia="zh-CN"/>
        </w:rPr>
        <w:t>“</w:t>
      </w:r>
      <w:r>
        <w:t>行皃，從辵，米聲</w:t>
      </w:r>
      <w:r>
        <w:rPr>
          <w:rFonts w:hint="eastAsia" w:eastAsia="宋体"/>
          <w:lang w:eastAsia="zh-CN"/>
        </w:rPr>
        <w:t>”</w:t>
      </w:r>
      <w:r>
        <w:t>。蒲撥切。</w:t>
      </w:r>
      <w:r>
        <w:rPr>
          <w:rFonts w:hint="eastAsia" w:eastAsia="宋体"/>
          <w:lang w:eastAsia="zh-CN"/>
        </w:rPr>
        <w:t>《</w:t>
      </w:r>
      <w:r>
        <w:t>繫</w:t>
      </w:r>
    </w:p>
    <w:p w14:paraId="6FB8694F">
      <w:r>
        <w:t>【第256页】</w:t>
      </w:r>
    </w:p>
    <w:p w14:paraId="1E33E86C">
      <w:r>
        <w:t>傳</w:t>
      </w:r>
      <w:r>
        <w:rPr>
          <w:rFonts w:hint="eastAsia" w:eastAsia="宋体"/>
          <w:lang w:eastAsia="zh-CN"/>
        </w:rPr>
        <w:t>》</w:t>
      </w:r>
      <w:r>
        <w:t>本如此。鼎臣本譌作谜。</w:t>
      </w:r>
    </w:p>
    <w:p w14:paraId="5C003185">
      <w:r>
        <w:t>匹迹合聲爲僻，蒲撥合聲爲孛，方音有重輕耳。而</w:t>
      </w:r>
      <w:r>
        <w:rPr>
          <w:rFonts w:hint="eastAsia" w:eastAsia="宋体"/>
          <w:lang w:eastAsia="zh-CN"/>
        </w:rPr>
        <w:t>《</w:t>
      </w:r>
      <w:r>
        <w:t>説文</w:t>
      </w:r>
      <w:r>
        <w:rPr>
          <w:rFonts w:hint="eastAsia" w:eastAsia="宋体"/>
          <w:lang w:eastAsia="zh-CN"/>
        </w:rPr>
        <w:t>•</w:t>
      </w:r>
      <w:r>
        <w:t>足部</w:t>
      </w:r>
      <w:r>
        <w:rPr>
          <w:rFonts w:hint="eastAsia" w:eastAsia="宋体"/>
          <w:lang w:eastAsia="zh-CN"/>
        </w:rPr>
        <w:t>》</w:t>
      </w:r>
      <w:r>
        <w:t>無</w:t>
      </w:r>
    </w:p>
    <w:p w14:paraId="1707BF58">
      <w:r>
        <w:t>足旁配米之字，</w:t>
      </w:r>
      <w:r>
        <w:rPr>
          <w:rFonts w:hint="eastAsia" w:eastAsia="宋体"/>
          <w:lang w:eastAsia="zh-CN"/>
        </w:rPr>
        <w:t>《</w:t>
      </w:r>
      <w:r>
        <w:t>玉篇</w:t>
      </w:r>
      <w:r>
        <w:rPr>
          <w:rFonts w:hint="eastAsia" w:eastAsia="宋体"/>
          <w:lang w:eastAsia="zh-CN"/>
        </w:rPr>
        <w:t>•</w:t>
      </w:r>
      <w:r>
        <w:t>足部</w:t>
      </w:r>
      <w:r>
        <w:rPr>
          <w:rFonts w:hint="eastAsia" w:eastAsia="宋体"/>
          <w:lang w:eastAsia="zh-CN"/>
        </w:rPr>
        <w:t>》</w:t>
      </w:r>
      <w:r>
        <w:t>有䟛，匹貝切，又蒲撥切，急行皃。然從市則是朱市字，非艸木米米之</w:t>
      </w:r>
    </w:p>
    <w:p w14:paraId="3ACF1CD2">
      <w:r>
        <w:t>米。</w:t>
      </w:r>
      <w:r>
        <w:rPr>
          <w:rFonts w:hint="eastAsia" w:eastAsia="宋体"/>
          <w:lang w:eastAsia="zh-CN"/>
        </w:rPr>
        <w:t>《</w:t>
      </w:r>
      <w:r>
        <w:t>廣韻。十三末</w:t>
      </w:r>
      <w:r>
        <w:rPr>
          <w:rFonts w:hint="eastAsia" w:eastAsia="宋体"/>
          <w:lang w:eastAsia="zh-CN"/>
        </w:rPr>
        <w:t>》</w:t>
      </w:r>
      <w:r>
        <w:t>亦有䟛。行皃。</w:t>
      </w:r>
      <w:r>
        <w:rPr>
          <w:rFonts w:hint="eastAsia" w:eastAsia="宋体"/>
          <w:lang w:eastAsia="zh-CN"/>
        </w:rPr>
        <w:t>《</w:t>
      </w:r>
      <w:r>
        <w:t>説文</w:t>
      </w:r>
      <w:r>
        <w:rPr>
          <w:rFonts w:hint="eastAsia" w:eastAsia="宋体"/>
          <w:lang w:eastAsia="zh-CN"/>
        </w:rPr>
        <w:t>•</w:t>
      </w:r>
      <w:r>
        <w:t>米部</w:t>
      </w:r>
      <w:r>
        <w:rPr>
          <w:rFonts w:hint="eastAsia" w:eastAsia="宋体"/>
          <w:lang w:eastAsia="zh-CN"/>
        </w:rPr>
        <w:t>》</w:t>
      </w:r>
      <w:r>
        <w:t>紊下引杜林説，米亦朱市字，則米、市</w:t>
      </w:r>
    </w:p>
    <w:p w14:paraId="6DDC702C">
      <w:r>
        <w:t>古通，隸因變米爲市。然則曹憲所據</w:t>
      </w:r>
      <w:r>
        <w:rPr>
          <w:rFonts w:hint="eastAsia" w:eastAsia="宋体"/>
          <w:lang w:eastAsia="zh-CN"/>
        </w:rPr>
        <w:t>《</w:t>
      </w:r>
      <w:r>
        <w:t>廣雅</w:t>
      </w:r>
      <w:r>
        <w:rPr>
          <w:rFonts w:hint="eastAsia" w:eastAsia="宋体"/>
          <w:lang w:eastAsia="zh-CN"/>
        </w:rPr>
        <w:t>》</w:t>
      </w:r>
      <w:r>
        <w:t>蓋是跡字，有匹迹之翻，與籀文之速全不相</w:t>
      </w:r>
    </w:p>
    <w:p w14:paraId="6253CB62">
      <w:r>
        <w:t>涉矣。惟</w:t>
      </w:r>
      <w:r>
        <w:rPr>
          <w:rFonts w:hint="eastAsia" w:eastAsia="宋体"/>
          <w:lang w:eastAsia="zh-CN"/>
        </w:rPr>
        <w:t>《</w:t>
      </w:r>
      <w:r>
        <w:t>廣雅</w:t>
      </w:r>
      <w:r>
        <w:rPr>
          <w:rFonts w:hint="eastAsia" w:eastAsia="宋体"/>
          <w:lang w:eastAsia="zh-CN"/>
        </w:rPr>
        <w:t>》</w:t>
      </w:r>
      <w:r>
        <w:t>此條自本</w:t>
      </w:r>
      <w:r>
        <w:rPr>
          <w:rFonts w:hint="eastAsia" w:eastAsia="宋体"/>
          <w:lang w:eastAsia="zh-CN"/>
        </w:rPr>
        <w:t>《</w:t>
      </w:r>
      <w:r>
        <w:t>爾雅</w:t>
      </w:r>
      <w:r>
        <w:rPr>
          <w:rFonts w:hint="eastAsia" w:eastAsia="宋体"/>
          <w:lang w:eastAsia="zh-CN"/>
        </w:rPr>
        <w:t>》</w:t>
      </w:r>
      <w:r>
        <w:t>，豈稚讓所見舊本作</w:t>
      </w:r>
      <w:r>
        <w:rPr>
          <w:rFonts w:hint="eastAsia" w:eastAsia="宋体"/>
          <w:lang w:eastAsia="zh-CN"/>
        </w:rPr>
        <w:t>“</w:t>
      </w:r>
      <w:r>
        <w:t>其跡迷</w:t>
      </w:r>
      <w:r>
        <w:rPr>
          <w:rFonts w:hint="eastAsia" w:eastAsia="宋体"/>
          <w:lang w:eastAsia="zh-CN"/>
        </w:rPr>
        <w:t>”</w:t>
      </w:r>
      <w:r>
        <w:t>，以通行之跡代之乎？</w:t>
      </w:r>
      <w:r>
        <w:rPr>
          <w:rFonts w:hint="eastAsia" w:eastAsia="宋体"/>
          <w:lang w:eastAsia="zh-CN"/>
        </w:rPr>
        <w:t>《</w:t>
      </w:r>
      <w:r>
        <w:t>説</w:t>
      </w:r>
    </w:p>
    <w:p w14:paraId="23CD9960">
      <w:r>
        <w:t>文</w:t>
      </w:r>
      <w:r>
        <w:rPr>
          <w:rFonts w:hint="eastAsia" w:eastAsia="宋体"/>
          <w:lang w:eastAsia="zh-CN"/>
        </w:rPr>
        <w:t>》</w:t>
      </w:r>
      <w:r>
        <w:t>之彊亦本</w:t>
      </w:r>
      <w:r>
        <w:rPr>
          <w:rFonts w:hint="eastAsia" w:eastAsia="宋体"/>
          <w:lang w:eastAsia="zh-CN"/>
        </w:rPr>
        <w:t>《</w:t>
      </w:r>
      <w:r>
        <w:t>爾雅</w:t>
      </w:r>
      <w:r>
        <w:rPr>
          <w:rFonts w:hint="eastAsia" w:eastAsia="宋体"/>
          <w:lang w:eastAsia="zh-CN"/>
        </w:rPr>
        <w:t>》</w:t>
      </w:r>
      <w:r>
        <w:t>，豈亦從鹿速聲乎？斷難以曹有此音，輒改</w:t>
      </w:r>
      <w:r>
        <w:rPr>
          <w:rFonts w:hint="eastAsia" w:eastAsia="宋体"/>
          <w:lang w:eastAsia="zh-CN"/>
        </w:rPr>
        <w:t>《</w:t>
      </w:r>
      <w:r>
        <w:t>爾雅</w:t>
      </w:r>
      <w:r>
        <w:rPr>
          <w:rFonts w:hint="eastAsia" w:eastAsia="宋体"/>
          <w:lang w:eastAsia="zh-CN"/>
        </w:rPr>
        <w:t>》</w:t>
      </w:r>
      <w:r>
        <w:t>、</w:t>
      </w:r>
      <w:r>
        <w:rPr>
          <w:rFonts w:hint="eastAsia" w:eastAsia="宋体"/>
          <w:lang w:eastAsia="zh-CN"/>
        </w:rPr>
        <w:t>《</w:t>
      </w:r>
      <w:r>
        <w:t>説文</w:t>
      </w:r>
      <w:r>
        <w:rPr>
          <w:rFonts w:hint="eastAsia" w:eastAsia="宋体"/>
          <w:lang w:eastAsia="zh-CN"/>
        </w:rPr>
        <w:t>》</w:t>
      </w:r>
      <w:r>
        <w:t>之字。此</w:t>
      </w:r>
    </w:p>
    <w:p w14:paraId="17C29CEB">
      <w:r>
        <w:t>因討論</w:t>
      </w:r>
      <w:r>
        <w:rPr>
          <w:rFonts w:hint="eastAsia" w:eastAsia="宋体"/>
          <w:lang w:eastAsia="zh-CN"/>
        </w:rPr>
        <w:t>“</w:t>
      </w:r>
      <w:r>
        <w:t>匹迹</w:t>
      </w:r>
      <w:r>
        <w:rPr>
          <w:rFonts w:hint="eastAsia" w:eastAsia="宋体"/>
          <w:lang w:eastAsia="zh-CN"/>
        </w:rPr>
        <w:t>”</w:t>
      </w:r>
      <w:r>
        <w:t>而疑及之，不可爲典要也。抑弟又竊有異焉。</w:t>
      </w:r>
      <w:r>
        <w:rPr>
          <w:rFonts w:hint="eastAsia" w:eastAsia="宋体"/>
          <w:lang w:eastAsia="zh-CN"/>
        </w:rPr>
        <w:t>《</w:t>
      </w:r>
      <w:r>
        <w:t>地官</w:t>
      </w:r>
      <w:r>
        <w:rPr>
          <w:rFonts w:hint="eastAsia" w:eastAsia="宋体"/>
          <w:lang w:eastAsia="zh-CN"/>
        </w:rPr>
        <w:t>》</w:t>
      </w:r>
      <w:r>
        <w:t>有迹人，當亦通言鳥獸</w:t>
      </w:r>
    </w:p>
    <w:p w14:paraId="49976E5B">
      <w:r>
        <w:t>蹏迒之迹。其職曰</w:t>
      </w:r>
      <w:r>
        <w:rPr>
          <w:rFonts w:hint="eastAsia" w:eastAsia="宋体"/>
          <w:lang w:eastAsia="zh-CN"/>
        </w:rPr>
        <w:t>“</w:t>
      </w:r>
      <w:r>
        <w:t>禁麛卵</w:t>
      </w:r>
      <w:r>
        <w:rPr>
          <w:rFonts w:hint="eastAsia" w:eastAsia="宋体"/>
          <w:lang w:eastAsia="zh-CN"/>
        </w:rPr>
        <w:t>”</w:t>
      </w:r>
      <w:r>
        <w:t>者，何以不及它獸，而專言鹿？</w:t>
      </w:r>
      <w:r>
        <w:rPr>
          <w:rFonts w:hint="eastAsia" w:eastAsia="宋体"/>
          <w:lang w:eastAsia="zh-CN"/>
        </w:rPr>
        <w:t>《</w:t>
      </w:r>
      <w:r>
        <w:t>左氏哀十四年傳</w:t>
      </w:r>
      <w:r>
        <w:rPr>
          <w:rFonts w:hint="eastAsia" w:eastAsia="宋体"/>
          <w:lang w:eastAsia="zh-CN"/>
        </w:rPr>
        <w:t>》“</w:t>
      </w:r>
      <w:r>
        <w:t>迹人</w:t>
      </w:r>
    </w:p>
    <w:p w14:paraId="3840D257">
      <w:r>
        <w:t>來告曰：逢澤有介麇焉。</w:t>
      </w:r>
      <w:r>
        <w:rPr>
          <w:rFonts w:hint="eastAsia" w:eastAsia="宋体"/>
          <w:lang w:eastAsia="zh-CN"/>
        </w:rPr>
        <w:t>”</w:t>
      </w:r>
      <w:r>
        <w:t>何以亦不及它獸，而專言鹿？</w:t>
      </w:r>
      <w:r>
        <w:rPr>
          <w:rFonts w:hint="eastAsia" w:eastAsia="宋体"/>
          <w:lang w:eastAsia="zh-CN"/>
        </w:rPr>
        <w:t>《</w:t>
      </w:r>
      <w:r>
        <w:t>管子</w:t>
      </w:r>
      <w:r>
        <w:rPr>
          <w:rFonts w:hint="eastAsia" w:eastAsia="宋体"/>
          <w:lang w:eastAsia="zh-CN"/>
        </w:rPr>
        <w:t>•</w:t>
      </w:r>
      <w:r>
        <w:t>五行</w:t>
      </w:r>
      <w:r>
        <w:rPr>
          <w:rFonts w:hint="eastAsia" w:eastAsia="宋体"/>
          <w:lang w:eastAsia="zh-CN"/>
        </w:rPr>
        <w:t>》</w:t>
      </w:r>
      <w:r>
        <w:t>篇</w:t>
      </w:r>
      <w:r>
        <w:rPr>
          <w:rFonts w:hint="eastAsia" w:eastAsia="宋体"/>
          <w:lang w:eastAsia="zh-CN"/>
        </w:rPr>
        <w:t>“</w:t>
      </w:r>
      <w:r>
        <w:t>不天麑䴠</w:t>
      </w:r>
      <w:r>
        <w:rPr>
          <w:rFonts w:hint="eastAsia" w:eastAsia="宋体"/>
          <w:lang w:eastAsia="zh-CN"/>
        </w:rPr>
        <w:t>”</w:t>
      </w:r>
      <w:r>
        <w:t>，即</w:t>
      </w:r>
    </w:p>
    <w:p w14:paraId="06B08FDB">
      <w:r>
        <w:t>繼之曰</w:t>
      </w:r>
      <w:r>
        <w:rPr>
          <w:rFonts w:hint="eastAsia" w:eastAsia="宋体"/>
          <w:lang w:eastAsia="zh-CN"/>
        </w:rPr>
        <w:t>“</w:t>
      </w:r>
      <w:r>
        <w:t>毋傅速</w:t>
      </w:r>
      <w:r>
        <w:rPr>
          <w:rFonts w:hint="eastAsia" w:eastAsia="宋体"/>
          <w:lang w:eastAsia="zh-CN"/>
        </w:rPr>
        <w:t>”</w:t>
      </w:r>
      <w:r>
        <w:t>。花齋本作遲速之速。似速亦籀文速之譌。吴勉學本正作速。故前讀</w:t>
      </w:r>
      <w:r>
        <w:rPr>
          <w:rFonts w:hint="eastAsia" w:eastAsia="宋体"/>
          <w:lang w:eastAsia="zh-CN"/>
        </w:rPr>
        <w:t>《</w:t>
      </w:r>
      <w:r>
        <w:t>管子</w:t>
      </w:r>
      <w:r>
        <w:rPr>
          <w:rFonts w:hint="eastAsia" w:eastAsia="宋体"/>
          <w:lang w:eastAsia="zh-CN"/>
        </w:rPr>
        <w:t>》</w:t>
      </w:r>
      <w:r>
        <w:t>曾</w:t>
      </w:r>
    </w:p>
    <w:p w14:paraId="13DE3159">
      <w:r>
        <w:t>論及之，亦主段氏速名不嫌專繫鹿之説也。此二疑者，</w:t>
      </w:r>
      <w:r>
        <w:rPr>
          <w:rFonts w:hint="eastAsia" w:eastAsia="宋体"/>
          <w:lang w:eastAsia="zh-CN"/>
        </w:rPr>
        <w:t>《</w:t>
      </w:r>
      <w:r>
        <w:t>廣雅</w:t>
      </w:r>
      <w:r>
        <w:rPr>
          <w:rFonts w:hint="eastAsia" w:eastAsia="宋体"/>
          <w:lang w:eastAsia="zh-CN"/>
        </w:rPr>
        <w:t>》</w:t>
      </w:r>
      <w:r>
        <w:t>此文本</w:t>
      </w:r>
      <w:r>
        <w:rPr>
          <w:rFonts w:hint="eastAsia" w:eastAsia="宋体"/>
          <w:lang w:eastAsia="zh-CN"/>
        </w:rPr>
        <w:t>《</w:t>
      </w:r>
      <w:r>
        <w:t>爾雅</w:t>
      </w:r>
      <w:r>
        <w:rPr>
          <w:rFonts w:hint="eastAsia" w:eastAsia="宋体"/>
          <w:lang w:eastAsia="zh-CN"/>
        </w:rPr>
        <w:t>》</w:t>
      </w:r>
      <w:r>
        <w:t>，若</w:t>
      </w:r>
      <w:r>
        <w:rPr>
          <w:rFonts w:hint="eastAsia" w:eastAsia="宋体"/>
          <w:lang w:eastAsia="zh-CN"/>
        </w:rPr>
        <w:t>《</w:t>
      </w:r>
      <w:r>
        <w:t>爾雅</w:t>
      </w:r>
      <w:r>
        <w:rPr>
          <w:rFonts w:hint="eastAsia" w:eastAsia="宋体"/>
          <w:lang w:eastAsia="zh-CN"/>
        </w:rPr>
        <w:t>》</w:t>
      </w:r>
      <w:r>
        <w:t>作遲速之速，</w:t>
      </w:r>
    </w:p>
    <w:p w14:paraId="75D2D104">
      <w:r>
        <w:t>仍與匹迹之音不合，一疑也。</w:t>
      </w:r>
      <w:r>
        <w:rPr>
          <w:rFonts w:hint="eastAsia" w:eastAsia="宋体"/>
          <w:lang w:eastAsia="zh-CN"/>
        </w:rPr>
        <w:t>《</w:t>
      </w:r>
      <w:r>
        <w:t>管子</w:t>
      </w:r>
      <w:r>
        <w:rPr>
          <w:rFonts w:hint="eastAsia" w:eastAsia="宋体"/>
          <w:lang w:eastAsia="zh-CN"/>
        </w:rPr>
        <w:t>》</w:t>
      </w:r>
      <w:r>
        <w:t>之文據下云</w:t>
      </w:r>
      <w:r>
        <w:rPr>
          <w:rFonts w:hint="eastAsia" w:eastAsia="宋体"/>
          <w:lang w:eastAsia="zh-CN"/>
        </w:rPr>
        <w:t>“</w:t>
      </w:r>
      <w:r>
        <w:t>毋傷繦褓</w:t>
      </w:r>
      <w:r>
        <w:rPr>
          <w:rFonts w:hint="eastAsia" w:eastAsia="宋体"/>
          <w:lang w:eastAsia="zh-CN"/>
        </w:rPr>
        <w:t>”</w:t>
      </w:r>
      <w:r>
        <w:t>亦是泛言。</w:t>
      </w:r>
      <w:r>
        <w:rPr>
          <w:rFonts w:hint="eastAsia" w:eastAsia="宋体"/>
          <w:lang w:eastAsia="zh-CN"/>
        </w:rPr>
        <w:t>“</w:t>
      </w:r>
      <w:r>
        <w:t>毋傅速</w:t>
      </w:r>
      <w:r>
        <w:rPr>
          <w:rFonts w:hint="eastAsia" w:eastAsia="宋体"/>
          <w:lang w:eastAsia="zh-CN"/>
        </w:rPr>
        <w:t>”</w:t>
      </w:r>
      <w:r>
        <w:t>不必定承上句竟作遲速之速自無不</w:t>
      </w:r>
    </w:p>
    <w:p w14:paraId="7DD211B7">
      <w:pPr>
        <w:rPr>
          <w:rFonts w:hint="eastAsia" w:eastAsia="宋体"/>
          <w:lang w:eastAsia="zh-CN"/>
        </w:rPr>
      </w:pPr>
      <w:r>
        <w:t>可</w:t>
      </w:r>
      <w:r>
        <w:rPr>
          <w:rFonts w:hint="eastAsia" w:eastAsia="宋体"/>
          <w:lang w:eastAsia="zh-CN"/>
        </w:rPr>
        <w:t>•</w:t>
      </w:r>
      <w:r>
        <w:t>而吴本作速不作速，二疑也。尚祈大兄於便中指示，以袪宿惑。又</w:t>
      </w:r>
      <w:r>
        <w:rPr>
          <w:rFonts w:hint="eastAsia" w:eastAsia="宋体"/>
          <w:lang w:eastAsia="zh-CN"/>
        </w:rPr>
        <w:t>《</w:t>
      </w:r>
      <w:r>
        <w:t>廣雅。釋丘</w:t>
      </w:r>
      <w:r>
        <w:rPr>
          <w:rFonts w:hint="eastAsia" w:eastAsia="宋体"/>
          <w:lang w:eastAsia="zh-CN"/>
        </w:rPr>
        <w:t>》“</w:t>
      </w:r>
      <w:r>
        <w:t>峊，細也</w:t>
      </w:r>
      <w:r>
        <w:rPr>
          <w:rFonts w:hint="eastAsia" w:eastAsia="宋体"/>
          <w:lang w:eastAsia="zh-CN"/>
        </w:rPr>
        <w:t>”</w:t>
      </w:r>
    </w:p>
    <w:p w14:paraId="5AFC1BD1">
      <w:r>
        <w:rPr>
          <w:rFonts w:hint="eastAsia" w:eastAsia="宋体"/>
          <w:lang w:eastAsia="zh-CN"/>
        </w:rPr>
        <w:t>《</w:t>
      </w:r>
      <w:r>
        <w:t>北堂書鈔</w:t>
      </w:r>
      <w:r>
        <w:rPr>
          <w:rFonts w:hint="eastAsia" w:eastAsia="宋体"/>
          <w:lang w:eastAsia="zh-CN"/>
        </w:rPr>
        <w:t>》</w:t>
      </w:r>
      <w:r>
        <w:t>引作</w:t>
      </w:r>
      <w:r>
        <w:rPr>
          <w:rFonts w:hint="eastAsia" w:eastAsia="宋体"/>
          <w:lang w:eastAsia="zh-CN"/>
        </w:rPr>
        <w:t>“</w:t>
      </w:r>
      <w:r>
        <w:t>細土</w:t>
      </w:r>
      <w:r>
        <w:rPr>
          <w:rFonts w:hint="eastAsia" w:eastAsia="宋体"/>
          <w:lang w:eastAsia="zh-CN"/>
        </w:rPr>
        <w:t>”</w:t>
      </w:r>
      <w:r>
        <w:t>據</w:t>
      </w:r>
      <w:r>
        <w:rPr>
          <w:rFonts w:hint="eastAsia" w:eastAsia="宋体"/>
          <w:lang w:eastAsia="zh-CN"/>
        </w:rPr>
        <w:t>《</w:t>
      </w:r>
      <w:r>
        <w:t>説文</w:t>
      </w:r>
      <w:r>
        <w:rPr>
          <w:rFonts w:hint="eastAsia" w:eastAsia="宋体"/>
          <w:lang w:eastAsia="zh-CN"/>
        </w:rPr>
        <w:t>•</w:t>
      </w:r>
      <w:r>
        <w:t>自部</w:t>
      </w:r>
      <w:r>
        <w:rPr>
          <w:rFonts w:hint="eastAsia" w:eastAsia="宋体"/>
          <w:lang w:eastAsia="zh-CN"/>
        </w:rPr>
        <w:t>》“</w:t>
      </w:r>
      <w:r>
        <w:t>譽商小塊也</w:t>
      </w:r>
      <w:r>
        <w:rPr>
          <w:rFonts w:hint="eastAsia" w:eastAsia="宋体"/>
          <w:lang w:eastAsia="zh-CN"/>
        </w:rPr>
        <w:t>”</w:t>
      </w:r>
      <w:r>
        <w:t>與細土之義正合。疑</w:t>
      </w:r>
      <w:r>
        <w:rPr>
          <w:rFonts w:hint="eastAsia" w:eastAsia="宋体"/>
          <w:lang w:eastAsia="zh-CN"/>
        </w:rPr>
        <w:t>《</w:t>
      </w:r>
      <w:r>
        <w:t>廣雅</w:t>
      </w:r>
      <w:r>
        <w:rPr>
          <w:rFonts w:hint="eastAsia" w:eastAsia="宋体"/>
          <w:lang w:eastAsia="zh-CN"/>
        </w:rPr>
        <w:t>》</w:t>
      </w:r>
      <w:r>
        <w:t>亦</w:t>
      </w:r>
    </w:p>
    <w:p w14:paraId="4D766D0F">
      <w:r>
        <w:t>本作</w:t>
      </w:r>
      <w:r>
        <w:rPr>
          <w:rFonts w:hint="eastAsia" w:eastAsia="宋体"/>
          <w:lang w:eastAsia="zh-CN"/>
        </w:rPr>
        <w:t>“</w:t>
      </w:r>
      <w:r>
        <w:t>譽商</w:t>
      </w:r>
      <w:r>
        <w:rPr>
          <w:rFonts w:hint="eastAsia" w:eastAsia="宋体"/>
          <w:lang w:eastAsia="zh-CN"/>
        </w:rPr>
        <w:t>”</w:t>
      </w:r>
      <w:r>
        <w:t>。譽壞爲自傳寫者不解其故又見上文</w:t>
      </w:r>
      <w:r>
        <w:rPr>
          <w:rFonts w:hint="eastAsia" w:eastAsia="宋体"/>
          <w:lang w:eastAsia="zh-CN"/>
        </w:rPr>
        <w:t>“</w:t>
      </w:r>
      <w:r>
        <w:t>無石曰峊</w:t>
      </w:r>
      <w:r>
        <w:rPr>
          <w:rFonts w:hint="eastAsia" w:eastAsia="宋体"/>
          <w:lang w:eastAsia="zh-CN"/>
        </w:rPr>
        <w:t>”</w:t>
      </w:r>
      <w:r>
        <w:t>，因改壞自為峊，而删商</w:t>
      </w:r>
    </w:p>
    <w:p w14:paraId="236FC65F">
      <w:r>
        <w:t>【第257页】</w:t>
      </w:r>
    </w:p>
    <w:p w14:paraId="122E5024">
      <w:pPr>
        <w:rPr>
          <w:rFonts w:hint="eastAsia" w:eastAsia="宋体"/>
          <w:lang w:eastAsia="zh-CN"/>
        </w:rPr>
      </w:pPr>
      <w:r>
        <w:t>字也。</w:t>
      </w:r>
      <w:r>
        <w:rPr>
          <w:rFonts w:hint="eastAsia" w:eastAsia="宋体"/>
          <w:lang w:eastAsia="zh-CN"/>
        </w:rPr>
        <w:t>《</w:t>
      </w:r>
      <w:r>
        <w:t>書鈔</w:t>
      </w:r>
      <w:r>
        <w:rPr>
          <w:rFonts w:hint="eastAsia" w:eastAsia="宋体"/>
          <w:lang w:eastAsia="zh-CN"/>
        </w:rPr>
        <w:t>》</w:t>
      </w:r>
      <w:r>
        <w:t>引作峊，是唐時久已譌奪。未審高明以爲然否？</w:t>
      </w:r>
      <w:r>
        <w:rPr>
          <w:rFonts w:hint="eastAsia" w:eastAsia="宋体"/>
          <w:lang w:eastAsia="zh-CN"/>
        </w:rPr>
        <w:t>《</w:t>
      </w:r>
      <w:r>
        <w:t>三禮</w:t>
      </w:r>
      <w:r>
        <w:rPr>
          <w:rFonts w:hint="eastAsia" w:eastAsia="宋体"/>
          <w:lang w:eastAsia="zh-CN"/>
        </w:rPr>
        <w:t>》</w:t>
      </w:r>
      <w:r>
        <w:t>鄭注之誤，於</w:t>
      </w:r>
      <w:r>
        <w:rPr>
          <w:rFonts w:hint="eastAsia" w:eastAsia="宋体"/>
          <w:lang w:eastAsia="zh-CN"/>
        </w:rPr>
        <w:t>《</w:t>
      </w:r>
      <w:r>
        <w:t>禮記</w:t>
      </w:r>
      <w:r>
        <w:rPr>
          <w:rFonts w:hint="eastAsia" w:eastAsia="宋体"/>
          <w:lang w:eastAsia="zh-CN"/>
        </w:rPr>
        <w:t>》</w:t>
      </w:r>
    </w:p>
    <w:p w14:paraId="442EF912">
      <w:r>
        <w:t>得八百八十一條，於</w:t>
      </w:r>
      <w:r>
        <w:rPr>
          <w:rFonts w:hint="eastAsia" w:eastAsia="宋体"/>
          <w:lang w:eastAsia="zh-CN"/>
        </w:rPr>
        <w:t>《</w:t>
      </w:r>
      <w:r>
        <w:t>儀禮</w:t>
      </w:r>
      <w:r>
        <w:rPr>
          <w:rFonts w:hint="eastAsia" w:eastAsia="宋体"/>
          <w:lang w:eastAsia="zh-CN"/>
        </w:rPr>
        <w:t>》</w:t>
      </w:r>
      <w:r>
        <w:t>得八百三十九條，</w:t>
      </w:r>
      <w:r>
        <w:rPr>
          <w:rFonts w:hint="eastAsia" w:eastAsia="宋体"/>
          <w:lang w:eastAsia="zh-CN"/>
        </w:rPr>
        <w:t>《</w:t>
      </w:r>
      <w:r>
        <w:t>周官</w:t>
      </w:r>
      <w:r>
        <w:rPr>
          <w:rFonts w:hint="eastAsia" w:eastAsia="宋体"/>
          <w:lang w:eastAsia="zh-CN"/>
        </w:rPr>
        <w:t>》</w:t>
      </w:r>
      <w:r>
        <w:t>尚未卒業，計亦不相上下。鄭公大</w:t>
      </w:r>
    </w:p>
    <w:p w14:paraId="16459974">
      <w:r>
        <w:t>儒，何以疏略至此？大氐好用緯書，是其一蔽；好據漢法解周制，是其二蔽；好改經文以</w:t>
      </w:r>
    </w:p>
    <w:p w14:paraId="617C084C">
      <w:r>
        <w:t>就己説，是其三蔽。今采集時賢駁鄭之説，其中亦有吹毛索瘢者，然所言有理，似亦不妨</w:t>
      </w:r>
    </w:p>
    <w:p w14:paraId="09A47546">
      <w:r>
        <w:t>並存，以成鄭志。蓋其</w:t>
      </w:r>
      <w:r>
        <w:rPr>
          <w:rFonts w:hint="eastAsia" w:eastAsia="宋体"/>
          <w:lang w:eastAsia="zh-CN"/>
        </w:rPr>
        <w:t>《</w:t>
      </w:r>
      <w:r>
        <w:t>誡子益恩書</w:t>
      </w:r>
      <w:r>
        <w:rPr>
          <w:rFonts w:hint="eastAsia" w:eastAsia="宋体"/>
          <w:lang w:eastAsia="zh-CN"/>
        </w:rPr>
        <w:t>》</w:t>
      </w:r>
      <w:r>
        <w:t>深以日西方莫，不得於禮堂寫定爲浩歎也。其説是</w:t>
      </w:r>
    </w:p>
    <w:p w14:paraId="69A0FF63">
      <w:r>
        <w:t>亦鄭公所樂從；其説非，於鄭公亦何損？此之謂蚍蜉撼大樹耳。諸説中尊著最爲精確</w:t>
      </w:r>
    </w:p>
    <w:p w14:paraId="12324C62">
      <w:r>
        <w:t>自不駁注外並皆篹入各條亦有可駁而不駁者如</w:t>
      </w:r>
      <w:r>
        <w:rPr>
          <w:rFonts w:hint="eastAsia" w:eastAsia="宋体"/>
          <w:lang w:eastAsia="zh-CN"/>
        </w:rPr>
        <w:t>《</w:t>
      </w:r>
      <w:r>
        <w:t>中庸</w:t>
      </w:r>
      <w:r>
        <w:rPr>
          <w:rFonts w:hint="eastAsia" w:eastAsia="宋体"/>
          <w:lang w:eastAsia="zh-CN"/>
        </w:rPr>
        <w:t>》“</w:t>
      </w:r>
      <w:r>
        <w:t>所以行之者一也</w:t>
      </w:r>
      <w:r>
        <w:rPr>
          <w:rFonts w:hint="eastAsia" w:eastAsia="宋体"/>
          <w:lang w:eastAsia="zh-CN"/>
        </w:rPr>
        <w:t>”《</w:t>
      </w:r>
      <w:r>
        <w:t>述聞</w:t>
      </w:r>
      <w:r>
        <w:rPr>
          <w:rFonts w:hint="eastAsia" w:eastAsia="宋体"/>
          <w:lang w:eastAsia="zh-CN"/>
        </w:rPr>
        <w:t>》</w:t>
      </w:r>
      <w:r>
        <w:t>據</w:t>
      </w:r>
    </w:p>
    <w:p w14:paraId="72D033F1">
      <w:r>
        <w:rPr>
          <w:rFonts w:hint="eastAsia" w:eastAsia="宋体"/>
          <w:lang w:eastAsia="zh-CN"/>
        </w:rPr>
        <w:t>《</w:t>
      </w:r>
      <w:r>
        <w:t>平津侯傳</w:t>
      </w:r>
      <w:r>
        <w:rPr>
          <w:rFonts w:hint="eastAsia" w:eastAsia="宋体"/>
          <w:lang w:eastAsia="zh-CN"/>
        </w:rPr>
        <w:t>》</w:t>
      </w:r>
      <w:r>
        <w:t>證</w:t>
      </w:r>
      <w:r>
        <w:rPr>
          <w:rFonts w:hint="eastAsia" w:eastAsia="宋体"/>
          <w:lang w:eastAsia="zh-CN"/>
        </w:rPr>
        <w:t>“</w:t>
      </w:r>
      <w:r>
        <w:t>一</w:t>
      </w:r>
      <w:r>
        <w:rPr>
          <w:rFonts w:hint="eastAsia" w:eastAsia="宋体"/>
          <w:lang w:eastAsia="zh-CN"/>
        </w:rPr>
        <w:t>”</w:t>
      </w:r>
      <w:r>
        <w:t>字爲衍文，此自班固以來，未經人道，令讀者昭然若發矇，有功於經不</w:t>
      </w:r>
    </w:p>
    <w:p w14:paraId="4D8E7F87">
      <w:pPr>
        <w:rPr>
          <w:rFonts w:hint="eastAsia" w:eastAsia="宋体"/>
          <w:lang w:eastAsia="zh-CN"/>
        </w:rPr>
      </w:pPr>
      <w:r>
        <w:t>淺，於注無駁。今按鄭注云：</w:t>
      </w:r>
      <w:r>
        <w:rPr>
          <w:rFonts w:hint="eastAsia" w:eastAsia="宋体"/>
          <w:lang w:eastAsia="zh-CN"/>
        </w:rPr>
        <w:t>“</w:t>
      </w:r>
      <w:r>
        <w:t>達者常行，百王所不變也。</w:t>
      </w:r>
      <w:r>
        <w:rPr>
          <w:rFonts w:hint="eastAsia" w:eastAsia="宋体"/>
          <w:lang w:eastAsia="zh-CN"/>
        </w:rPr>
        <w:t>”</w:t>
      </w:r>
      <w:r>
        <w:t>蓋以</w:t>
      </w:r>
      <w:r>
        <w:rPr>
          <w:rFonts w:hint="eastAsia" w:eastAsia="宋体"/>
          <w:lang w:eastAsia="zh-CN"/>
        </w:rPr>
        <w:t>“</w:t>
      </w:r>
      <w:r>
        <w:t>達者</w:t>
      </w:r>
      <w:r>
        <w:rPr>
          <w:rFonts w:hint="eastAsia" w:eastAsia="宋体"/>
          <w:lang w:eastAsia="zh-CN"/>
        </w:rPr>
        <w:t>”</w:t>
      </w:r>
      <w:r>
        <w:t>釋</w:t>
      </w:r>
      <w:r>
        <w:rPr>
          <w:rFonts w:hint="eastAsia" w:eastAsia="宋体"/>
          <w:lang w:eastAsia="zh-CN"/>
        </w:rPr>
        <w:t>“</w:t>
      </w:r>
      <w:r>
        <w:t>達道</w:t>
      </w:r>
      <w:r>
        <w:rPr>
          <w:rFonts w:hint="eastAsia" w:eastAsia="宋体"/>
          <w:lang w:eastAsia="zh-CN"/>
        </w:rPr>
        <w:t>”</w:t>
      </w:r>
      <w:r>
        <w:t>、</w:t>
      </w:r>
      <w:r>
        <w:rPr>
          <w:rFonts w:hint="eastAsia" w:eastAsia="宋体"/>
          <w:lang w:eastAsia="zh-CN"/>
        </w:rPr>
        <w:t>“</w:t>
      </w:r>
      <w:r>
        <w:t>達德</w:t>
      </w:r>
      <w:r>
        <w:rPr>
          <w:rFonts w:hint="eastAsia" w:eastAsia="宋体"/>
          <w:lang w:eastAsia="zh-CN"/>
        </w:rPr>
        <w:t>”</w:t>
      </w:r>
    </w:p>
    <w:p w14:paraId="7F952F80">
      <w:r>
        <w:t>以</w:t>
      </w:r>
      <w:r>
        <w:rPr>
          <w:rFonts w:hint="eastAsia" w:eastAsia="宋体"/>
          <w:lang w:eastAsia="zh-CN"/>
        </w:rPr>
        <w:t>“</w:t>
      </w:r>
      <w:r>
        <w:t>常行</w:t>
      </w:r>
      <w:r>
        <w:rPr>
          <w:rFonts w:hint="eastAsia" w:eastAsia="宋体"/>
          <w:lang w:eastAsia="zh-CN"/>
        </w:rPr>
        <w:t>”</w:t>
      </w:r>
      <w:r>
        <w:t>釋</w:t>
      </w:r>
      <w:r>
        <w:rPr>
          <w:rFonts w:hint="eastAsia" w:eastAsia="宋体"/>
          <w:lang w:eastAsia="zh-CN"/>
        </w:rPr>
        <w:t>“</w:t>
      </w:r>
      <w:r>
        <w:t>所以行之者</w:t>
      </w:r>
      <w:r>
        <w:rPr>
          <w:rFonts w:hint="eastAsia" w:eastAsia="宋体"/>
          <w:lang w:eastAsia="zh-CN"/>
        </w:rPr>
        <w:t>”</w:t>
      </w:r>
      <w:r>
        <w:t>，以</w:t>
      </w:r>
      <w:r>
        <w:rPr>
          <w:rFonts w:hint="eastAsia" w:eastAsia="宋体"/>
          <w:lang w:eastAsia="zh-CN"/>
        </w:rPr>
        <w:t>“</w:t>
      </w:r>
      <w:r>
        <w:t>百王所不變也</w:t>
      </w:r>
      <w:r>
        <w:rPr>
          <w:rFonts w:hint="eastAsia" w:eastAsia="宋体"/>
          <w:lang w:eastAsia="zh-CN"/>
        </w:rPr>
        <w:t>”</w:t>
      </w:r>
      <w:r>
        <w:t>釋</w:t>
      </w:r>
      <w:r>
        <w:rPr>
          <w:rFonts w:hint="eastAsia" w:eastAsia="宋体"/>
          <w:lang w:eastAsia="zh-CN"/>
        </w:rPr>
        <w:t>“</w:t>
      </w:r>
      <w:r>
        <w:t>一也</w:t>
      </w:r>
      <w:r>
        <w:rPr>
          <w:rFonts w:hint="eastAsia" w:eastAsia="宋体"/>
          <w:lang w:eastAsia="zh-CN"/>
        </w:rPr>
        <w:t>”</w:t>
      </w:r>
      <w:r>
        <w:t>。</w:t>
      </w:r>
      <w:r>
        <w:rPr>
          <w:rFonts w:hint="eastAsia" w:eastAsia="宋体"/>
          <w:lang w:eastAsia="zh-CN"/>
        </w:rPr>
        <w:t>“</w:t>
      </w:r>
      <w:r>
        <w:t>達者</w:t>
      </w:r>
      <w:r>
        <w:rPr>
          <w:rFonts w:hint="eastAsia" w:eastAsia="宋体"/>
          <w:lang w:eastAsia="zh-CN"/>
        </w:rPr>
        <w:t>”</w:t>
      </w:r>
      <w:r>
        <w:t>之注，不注於</w:t>
      </w:r>
      <w:r>
        <w:rPr>
          <w:rFonts w:hint="eastAsia" w:eastAsia="宋体"/>
          <w:lang w:eastAsia="zh-CN"/>
        </w:rPr>
        <w:t>“</w:t>
      </w:r>
      <w:r>
        <w:t>達道</w:t>
      </w:r>
      <w:r>
        <w:rPr>
          <w:rFonts w:hint="eastAsia" w:eastAsia="宋体"/>
          <w:lang w:eastAsia="zh-CN"/>
        </w:rPr>
        <w:t>”</w:t>
      </w:r>
      <w:r>
        <w:t>下</w:t>
      </w:r>
    </w:p>
    <w:p w14:paraId="126BCA0F">
      <w:r>
        <w:t>而注於節末，明是通釋全節。詳玩之，其義自見。合觀孔疏而注説益明，孔疏曰：</w:t>
      </w:r>
      <w:r>
        <w:rPr>
          <w:rFonts w:hint="eastAsia" w:eastAsia="宋体"/>
          <w:lang w:eastAsia="zh-CN"/>
        </w:rPr>
        <w:t>“</w:t>
      </w:r>
      <w:r>
        <w:t>所以行之者</w:t>
      </w:r>
    </w:p>
    <w:p w14:paraId="2E9D1FC0">
      <w:r>
        <w:t>一也，言百王以來＄行此五道三德，其義一也，古今不變也。</w:t>
      </w:r>
      <w:r>
        <w:rPr>
          <w:rFonts w:hint="eastAsia" w:eastAsia="宋体"/>
          <w:lang w:eastAsia="zh-CN"/>
        </w:rPr>
        <w:t>”</w:t>
      </w:r>
      <w:r>
        <w:t>似鄭公注</w:t>
      </w:r>
      <w:r>
        <w:rPr>
          <w:rFonts w:hint="eastAsia" w:eastAsia="宋体"/>
          <w:lang w:eastAsia="zh-CN"/>
        </w:rPr>
        <w:t>《</w:t>
      </w:r>
      <w:r>
        <w:t>禮</w:t>
      </w:r>
      <w:r>
        <w:rPr>
          <w:rFonts w:hint="eastAsia" w:eastAsia="宋体"/>
          <w:lang w:eastAsia="zh-CN"/>
        </w:rPr>
        <w:t>》</w:t>
      </w:r>
      <w:r>
        <w:t>時，舊本已有</w:t>
      </w:r>
      <w:r>
        <w:rPr>
          <w:rFonts w:hint="eastAsia" w:eastAsia="宋体"/>
          <w:lang w:eastAsia="zh-CN"/>
        </w:rPr>
        <w:t>“</w:t>
      </w:r>
      <w:r>
        <w:t>一</w:t>
      </w:r>
      <w:r>
        <w:rPr>
          <w:rFonts w:hint="eastAsia" w:eastAsia="宋体"/>
          <w:lang w:eastAsia="zh-CN"/>
        </w:rPr>
        <w:t>”</w:t>
      </w:r>
      <w:r>
        <w:t>字，乃不辨</w:t>
      </w:r>
    </w:p>
    <w:p w14:paraId="445F16A6">
      <w:r>
        <w:t>其爲衍文沿譌作注以未攷</w:t>
      </w:r>
      <w:r>
        <w:rPr>
          <w:rFonts w:hint="eastAsia" w:eastAsia="宋体"/>
          <w:lang w:eastAsia="zh-CN"/>
        </w:rPr>
        <w:t>《</w:t>
      </w:r>
      <w:r>
        <w:t>平津</w:t>
      </w:r>
      <w:r>
        <w:rPr>
          <w:rFonts w:hint="eastAsia" w:eastAsia="宋体"/>
          <w:lang w:eastAsia="zh-CN"/>
        </w:rPr>
        <w:t>【</w:t>
      </w:r>
      <w:r>
        <w:t>侯</w:t>
      </w:r>
      <w:r>
        <w:rPr>
          <w:rFonts w:hint="eastAsia" w:eastAsia="宋体"/>
          <w:lang w:eastAsia="zh-CN"/>
        </w:rPr>
        <w:t>】</w:t>
      </w:r>
      <w:r>
        <w:t>列傳</w:t>
      </w:r>
      <w:r>
        <w:rPr>
          <w:rFonts w:hint="eastAsia" w:eastAsia="宋体"/>
          <w:lang w:eastAsia="zh-CN"/>
        </w:rPr>
        <w:t>》</w:t>
      </w:r>
      <w:r>
        <w:t>故也益知</w:t>
      </w:r>
      <w:r>
        <w:rPr>
          <w:rFonts w:hint="eastAsia" w:eastAsia="宋体"/>
          <w:lang w:eastAsia="zh-CN"/>
        </w:rPr>
        <w:t>《</w:t>
      </w:r>
      <w:r>
        <w:t>述聞</w:t>
      </w:r>
      <w:r>
        <w:rPr>
          <w:rFonts w:hint="eastAsia" w:eastAsia="宋体"/>
          <w:lang w:eastAsia="zh-CN"/>
        </w:rPr>
        <w:t>》</w:t>
      </w:r>
      <w:r>
        <w:t>之説爲韙矣。弟索居多暇</w:t>
      </w:r>
    </w:p>
    <w:p w14:paraId="57BEE78E">
      <w:r>
        <w:t>悔不十年讀書，偶有瑣談，殊難自信。謹録數篇，并</w:t>
      </w:r>
      <w:r>
        <w:rPr>
          <w:rFonts w:hint="eastAsia" w:eastAsia="宋体"/>
          <w:lang w:eastAsia="zh-CN"/>
        </w:rPr>
        <w:t>《（</w:t>
      </w:r>
      <w:r>
        <w:t>漢書</w:t>
      </w:r>
      <w:r>
        <w:rPr>
          <w:rFonts w:hint="eastAsia" w:eastAsia="宋体"/>
          <w:lang w:eastAsia="zh-CN"/>
        </w:rPr>
        <w:t>•</w:t>
      </w:r>
      <w:r>
        <w:t>地理志﹀校字</w:t>
      </w:r>
      <w:r>
        <w:rPr>
          <w:rFonts w:hint="eastAsia" w:eastAsia="宋体"/>
          <w:lang w:eastAsia="zh-CN"/>
        </w:rPr>
        <w:t>》</w:t>
      </w:r>
      <w:r>
        <w:t>二卷，就正有</w:t>
      </w:r>
    </w:p>
    <w:p w14:paraId="5CEBFEB1">
      <w:r>
        <w:t>道，伏乞詳加批示，俾識指歸。友貴多聞，卬須直諒，勿涉客氣，受益滋深。在大兄既不虚</w:t>
      </w:r>
    </w:p>
    <w:p w14:paraId="2EF555AB">
      <w:r>
        <w:t>【第258页】</w:t>
      </w:r>
    </w:p>
    <w:p w14:paraId="6B705125">
      <w:r>
        <w:t>其請業之誠，而弟亦樂受布鼓雷門之誚矣</w:t>
      </w:r>
      <w:r>
        <w:rPr>
          <w:rFonts w:hint="eastAsia" w:eastAsia="宋体"/>
          <w:lang w:eastAsia="zh-CN"/>
        </w:rPr>
        <w:t>【</w:t>
      </w:r>
      <w:r>
        <w:t>x</w:t>
      </w:r>
      <w:r>
        <w:rPr>
          <w:rFonts w:hint="eastAsia" w:eastAsia="宋体"/>
          <w:lang w:eastAsia="zh-CN"/>
        </w:rPr>
        <w:t>】</w:t>
      </w:r>
      <w:r>
        <w:t>。兹以摘録鄙言，久稽牋荅，知荷鑒原。肅此</w:t>
      </w:r>
    </w:p>
    <w:p w14:paraId="7A7D353B">
      <w:r>
        <w:t>奉謝，並候興居。伏惟淵照，不備。宗愚弟期紹蘭頓首</w:t>
      </w:r>
      <w:r>
        <w:rPr>
          <w:rFonts w:hint="eastAsia" w:eastAsia="宋体"/>
          <w:lang w:eastAsia="zh-CN"/>
        </w:rPr>
        <w:t>【</w:t>
      </w:r>
      <w:r>
        <w:t>活。四月十七日。</w:t>
      </w:r>
    </w:p>
    <w:p w14:paraId="0AD4AB74">
      <w:r>
        <w:t>老伯大人前叱名請安，並問諸世兄近好。并啓</w:t>
      </w:r>
    </w:p>
    <w:p w14:paraId="3F8FD751">
      <w:r>
        <w:t>二</w:t>
      </w:r>
    </w:p>
    <w:p w14:paraId="613541B3">
      <w:r>
        <w:t>頃讀</w:t>
      </w:r>
      <w:r>
        <w:rPr>
          <w:rFonts w:hint="eastAsia" w:eastAsia="宋体"/>
          <w:lang w:eastAsia="zh-CN"/>
        </w:rPr>
        <w:t>《</w:t>
      </w:r>
      <w:r>
        <w:t>淮南子。主術訓</w:t>
      </w:r>
      <w:r>
        <w:rPr>
          <w:rFonts w:hint="eastAsia" w:eastAsia="宋体"/>
          <w:lang w:eastAsia="zh-CN"/>
        </w:rPr>
        <w:t>》</w:t>
      </w:r>
      <w:r>
        <w:t>云：</w:t>
      </w:r>
      <w:r>
        <w:rPr>
          <w:rFonts w:hint="eastAsia" w:eastAsia="宋体"/>
          <w:lang w:eastAsia="zh-CN"/>
        </w:rPr>
        <w:t>“</w:t>
      </w:r>
      <w:r>
        <w:t>聾者可令嗺筋。</w:t>
      </w:r>
      <w:r>
        <w:rPr>
          <w:rFonts w:hint="eastAsia" w:eastAsia="宋体"/>
          <w:lang w:eastAsia="zh-CN"/>
        </w:rPr>
        <w:t>”</w:t>
      </w:r>
      <w:r>
        <w:t>按：</w:t>
      </w:r>
      <w:r>
        <w:rPr>
          <w:rFonts w:hint="eastAsia" w:eastAsia="宋体"/>
          <w:lang w:eastAsia="zh-CN"/>
        </w:rPr>
        <w:t>《</w:t>
      </w:r>
      <w:r>
        <w:t>考工記</w:t>
      </w:r>
      <w:r>
        <w:rPr>
          <w:rFonts w:hint="eastAsia" w:eastAsia="宋体"/>
          <w:lang w:eastAsia="zh-CN"/>
        </w:rPr>
        <w:t>•</w:t>
      </w:r>
      <w:r>
        <w:t>弓人</w:t>
      </w:r>
      <w:r>
        <w:rPr>
          <w:rFonts w:hint="eastAsia" w:eastAsia="宋体"/>
          <w:lang w:eastAsia="zh-CN"/>
        </w:rPr>
        <w:t>》</w:t>
      </w:r>
      <w:r>
        <w:t>曰：</w:t>
      </w:r>
      <w:r>
        <w:rPr>
          <w:rFonts w:hint="eastAsia" w:eastAsia="宋体"/>
          <w:lang w:eastAsia="zh-CN"/>
        </w:rPr>
        <w:t>“</w:t>
      </w:r>
      <w:r>
        <w:t>筋欲敝</w:t>
      </w:r>
    </w:p>
    <w:p w14:paraId="03630E61">
      <w:pPr>
        <w:rPr>
          <w:rFonts w:hint="eastAsia" w:eastAsia="宋体"/>
          <w:lang w:eastAsia="zh-CN"/>
        </w:rPr>
      </w:pPr>
      <w:r>
        <w:t>之。</w:t>
      </w:r>
      <w:r>
        <w:rPr>
          <w:rFonts w:hint="eastAsia" w:eastAsia="宋体"/>
          <w:lang w:eastAsia="zh-CN"/>
        </w:rPr>
        <w:t>”</w:t>
      </w:r>
      <w:r>
        <w:t>敝，鄭司農云：</w:t>
      </w:r>
      <w:r>
        <w:rPr>
          <w:rFonts w:hint="eastAsia" w:eastAsia="宋体"/>
          <w:lang w:eastAsia="zh-CN"/>
        </w:rPr>
        <w:t>“</w:t>
      </w:r>
      <w:r>
        <w:t>嚼之當孰。</w:t>
      </w:r>
      <w:r>
        <w:rPr>
          <w:rFonts w:hint="eastAsia" w:eastAsia="宋体"/>
          <w:lang w:eastAsia="zh-CN"/>
        </w:rPr>
        <w:t>”</w:t>
      </w:r>
      <w:r>
        <w:t>是治筋有嚼之一法。</w:t>
      </w:r>
      <w:r>
        <w:rPr>
          <w:rFonts w:hint="eastAsia" w:eastAsia="宋体"/>
          <w:lang w:eastAsia="zh-CN"/>
        </w:rPr>
        <w:t>《</w:t>
      </w:r>
      <w:r>
        <w:t>説文</w:t>
      </w:r>
      <w:r>
        <w:rPr>
          <w:rFonts w:hint="eastAsia" w:eastAsia="宋体"/>
          <w:lang w:eastAsia="zh-CN"/>
        </w:rPr>
        <w:t>》</w:t>
      </w:r>
      <w:r>
        <w:t>：</w:t>
      </w:r>
      <w:r>
        <w:rPr>
          <w:rFonts w:hint="eastAsia" w:eastAsia="宋体"/>
          <w:lang w:eastAsia="zh-CN"/>
        </w:rPr>
        <w:t>“</w:t>
      </w:r>
      <w:r>
        <w:t>噍，囓也。</w:t>
      </w:r>
      <w:r>
        <w:rPr>
          <w:rFonts w:hint="eastAsia" w:eastAsia="宋体"/>
          <w:lang w:eastAsia="zh-CN"/>
        </w:rPr>
        <w:t>”</w:t>
      </w:r>
      <w:r>
        <w:t>重文作</w:t>
      </w:r>
      <w:r>
        <w:rPr>
          <w:rFonts w:hint="eastAsia" w:eastAsia="宋体"/>
          <w:lang w:eastAsia="zh-CN"/>
        </w:rPr>
        <w:t>“</w:t>
      </w:r>
      <w:r>
        <w:t>嚼</w:t>
      </w:r>
      <w:r>
        <w:rPr>
          <w:rFonts w:hint="eastAsia" w:eastAsia="宋体"/>
          <w:lang w:eastAsia="zh-CN"/>
        </w:rPr>
        <w:t>”</w:t>
      </w:r>
    </w:p>
    <w:p w14:paraId="000FCA17">
      <w:r>
        <w:t>云</w:t>
      </w:r>
      <w:r>
        <w:rPr>
          <w:rFonts w:hint="eastAsia" w:eastAsia="宋体"/>
          <w:lang w:eastAsia="zh-CN"/>
        </w:rPr>
        <w:t>“</w:t>
      </w:r>
      <w:r>
        <w:t>噍或從爵。</w:t>
      </w:r>
      <w:r>
        <w:rPr>
          <w:rFonts w:hint="eastAsia" w:eastAsia="宋体"/>
          <w:lang w:eastAsia="zh-CN"/>
        </w:rPr>
        <w:t>”</w:t>
      </w:r>
      <w:r>
        <w:t>爵、雀古通用。魏、晉以後俗趨簡易，書</w:t>
      </w:r>
      <w:r>
        <w:rPr>
          <w:rFonts w:hint="eastAsia" w:eastAsia="宋体"/>
          <w:lang w:eastAsia="zh-CN"/>
        </w:rPr>
        <w:t>“</w:t>
      </w:r>
      <w:r>
        <w:t>嚼</w:t>
      </w:r>
      <w:r>
        <w:rPr>
          <w:rFonts w:hint="eastAsia" w:eastAsia="宋体"/>
          <w:lang w:eastAsia="zh-CN"/>
        </w:rPr>
        <w:t>”</w:t>
      </w:r>
      <w:r>
        <w:t>爲</w:t>
      </w:r>
      <w:r>
        <w:rPr>
          <w:rFonts w:hint="eastAsia" w:eastAsia="宋体"/>
          <w:lang w:eastAsia="zh-CN"/>
        </w:rPr>
        <w:t>“</w:t>
      </w:r>
      <w:r>
        <w:t>㗂</w:t>
      </w:r>
      <w:r>
        <w:rPr>
          <w:rFonts w:hint="eastAsia" w:eastAsia="宋体"/>
          <w:lang w:eastAsia="zh-CN"/>
        </w:rPr>
        <w:t>”</w:t>
      </w:r>
      <w:r>
        <w:t>，</w:t>
      </w:r>
      <w:r>
        <w:rPr>
          <w:rFonts w:hint="eastAsia" w:eastAsia="宋体"/>
          <w:lang w:eastAsia="zh-CN"/>
        </w:rPr>
        <w:t>《</w:t>
      </w:r>
      <w:r>
        <w:t>玉篇</w:t>
      </w:r>
      <w:r>
        <w:rPr>
          <w:rFonts w:hint="eastAsia" w:eastAsia="宋体"/>
          <w:lang w:eastAsia="zh-CN"/>
        </w:rPr>
        <w:t>》“</w:t>
      </w:r>
      <w:r>
        <w:t>嚼，噬</w:t>
      </w:r>
    </w:p>
    <w:p w14:paraId="6E45D038">
      <w:r>
        <w:t>嚼也。㗂同上。</w:t>
      </w:r>
      <w:r>
        <w:rPr>
          <w:rFonts w:hint="eastAsia" w:eastAsia="宋体"/>
          <w:lang w:eastAsia="zh-CN"/>
        </w:rPr>
        <w:t>”</w:t>
      </w:r>
      <w:r>
        <w:t>是其證。當時</w:t>
      </w:r>
      <w:r>
        <w:rPr>
          <w:rFonts w:hint="eastAsia" w:eastAsia="宋体"/>
          <w:lang w:eastAsia="zh-CN"/>
        </w:rPr>
        <w:t>《</w:t>
      </w:r>
      <w:r>
        <w:t>淮南子</w:t>
      </w:r>
      <w:r>
        <w:rPr>
          <w:rFonts w:hint="eastAsia" w:eastAsia="宋体"/>
          <w:lang w:eastAsia="zh-CN"/>
        </w:rPr>
        <w:t>》</w:t>
      </w:r>
      <w:r>
        <w:t>蓋有作</w:t>
      </w:r>
      <w:r>
        <w:rPr>
          <w:rFonts w:hint="eastAsia" w:eastAsia="宋体"/>
          <w:lang w:eastAsia="zh-CN"/>
        </w:rPr>
        <w:t>“</w:t>
      </w:r>
      <w:r>
        <w:t>嚁</w:t>
      </w:r>
      <w:r>
        <w:rPr>
          <w:rFonts w:hint="eastAsia" w:eastAsia="宋体"/>
          <w:lang w:eastAsia="zh-CN"/>
        </w:rPr>
        <w:t>”</w:t>
      </w:r>
      <w:r>
        <w:t>者，傳寫之徒不知</w:t>
      </w:r>
      <w:r>
        <w:rPr>
          <w:rFonts w:hint="eastAsia" w:eastAsia="宋体"/>
          <w:lang w:eastAsia="zh-CN"/>
        </w:rPr>
        <w:t>“</w:t>
      </w:r>
      <w:r>
        <w:t>㗂</w:t>
      </w:r>
      <w:r>
        <w:rPr>
          <w:rFonts w:hint="eastAsia" w:eastAsia="宋体"/>
          <w:lang w:eastAsia="zh-CN"/>
        </w:rPr>
        <w:t>”</w:t>
      </w:r>
      <w:r>
        <w:t>爲</w:t>
      </w:r>
      <w:r>
        <w:rPr>
          <w:rFonts w:hint="eastAsia" w:eastAsia="宋体"/>
          <w:lang w:eastAsia="zh-CN"/>
        </w:rPr>
        <w:t>“</w:t>
      </w:r>
      <w:r>
        <w:t>嚼</w:t>
      </w:r>
      <w:r>
        <w:rPr>
          <w:rFonts w:hint="eastAsia" w:eastAsia="宋体"/>
          <w:lang w:eastAsia="zh-CN"/>
        </w:rPr>
        <w:t>”</w:t>
      </w:r>
      <w:r>
        <w:t>之俗</w:t>
      </w:r>
    </w:p>
    <w:p w14:paraId="4C6B84C2">
      <w:r>
        <w:t>體，别作</w:t>
      </w:r>
      <w:r>
        <w:rPr>
          <w:rFonts w:hint="eastAsia" w:eastAsia="宋体"/>
          <w:lang w:eastAsia="zh-CN"/>
        </w:rPr>
        <w:t>“</w:t>
      </w:r>
      <w:r>
        <w:t>嗺</w:t>
      </w:r>
      <w:r>
        <w:rPr>
          <w:rFonts w:hint="eastAsia" w:eastAsia="宋体"/>
          <w:lang w:eastAsia="zh-CN"/>
        </w:rPr>
        <w:t>”</w:t>
      </w:r>
      <w:r>
        <w:t>字。</w:t>
      </w:r>
      <w:r>
        <w:rPr>
          <w:rFonts w:hint="eastAsia" w:eastAsia="宋体"/>
          <w:lang w:eastAsia="zh-CN"/>
        </w:rPr>
        <w:t>《</w:t>
      </w:r>
      <w:r>
        <w:t>玉篇</w:t>
      </w:r>
      <w:r>
        <w:rPr>
          <w:rFonts w:hint="eastAsia" w:eastAsia="宋体"/>
          <w:lang w:eastAsia="zh-CN"/>
        </w:rPr>
        <w:t>》“</w:t>
      </w:r>
      <w:r>
        <w:t>嗺，撮口也。</w:t>
      </w:r>
      <w:r>
        <w:rPr>
          <w:rFonts w:hint="eastAsia" w:eastAsia="宋体"/>
          <w:lang w:eastAsia="zh-CN"/>
        </w:rPr>
        <w:t>”《</w:t>
      </w:r>
      <w:r>
        <w:t>淮南</w:t>
      </w:r>
      <w:r>
        <w:rPr>
          <w:rFonts w:hint="eastAsia" w:eastAsia="宋体"/>
          <w:lang w:eastAsia="zh-CN"/>
        </w:rPr>
        <w:t>》</w:t>
      </w:r>
      <w:r>
        <w:t>因作</w:t>
      </w:r>
      <w:r>
        <w:rPr>
          <w:rFonts w:hint="eastAsia" w:eastAsia="宋体"/>
          <w:lang w:eastAsia="zh-CN"/>
        </w:rPr>
        <w:t>“</w:t>
      </w:r>
      <w:r>
        <w:t>嗺筋</w:t>
      </w:r>
      <w:r>
        <w:rPr>
          <w:rFonts w:hint="eastAsia" w:eastAsia="宋体"/>
          <w:lang w:eastAsia="zh-CN"/>
        </w:rPr>
        <w:t>”</w:t>
      </w:r>
      <w:r>
        <w:t>，但撮筋於口不得爲嚼寫</w:t>
      </w:r>
      <w:r>
        <w:rPr>
          <w:rFonts w:hint="eastAsia" w:eastAsia="宋体"/>
          <w:lang w:eastAsia="zh-CN"/>
        </w:rPr>
        <w:t>《</w:t>
      </w:r>
      <w:r>
        <w:t>易</w:t>
      </w:r>
    </w:p>
    <w:p w14:paraId="62F5C8BB">
      <w:r>
        <w:t>林</w:t>
      </w:r>
      <w:r>
        <w:rPr>
          <w:rFonts w:hint="eastAsia" w:eastAsia="宋体"/>
          <w:lang w:eastAsia="zh-CN"/>
        </w:rPr>
        <w:t>》</w:t>
      </w:r>
      <w:r>
        <w:t>者以</w:t>
      </w:r>
      <w:r>
        <w:rPr>
          <w:rFonts w:hint="eastAsia" w:eastAsia="宋体"/>
          <w:lang w:eastAsia="zh-CN"/>
        </w:rPr>
        <w:t>“</w:t>
      </w:r>
      <w:r>
        <w:t>嗺</w:t>
      </w:r>
      <w:r>
        <w:rPr>
          <w:rFonts w:hint="eastAsia" w:eastAsia="宋体"/>
          <w:lang w:eastAsia="zh-CN"/>
        </w:rPr>
        <w:t>”</w:t>
      </w:r>
      <w:r>
        <w:t>非正字，直改從手作</w:t>
      </w:r>
      <w:r>
        <w:rPr>
          <w:rFonts w:hint="eastAsia" w:eastAsia="宋体"/>
          <w:lang w:eastAsia="zh-CN"/>
        </w:rPr>
        <w:t>“</w:t>
      </w:r>
      <w:r>
        <w:t>摧</w:t>
      </w:r>
      <w:r>
        <w:rPr>
          <w:rFonts w:hint="eastAsia" w:eastAsia="宋体"/>
          <w:lang w:eastAsia="zh-CN"/>
        </w:rPr>
        <w:t>”</w:t>
      </w:r>
      <w:r>
        <w:t>，轉輾承譌，皆不足據也。由是覈之，</w:t>
      </w:r>
      <w:r>
        <w:rPr>
          <w:rFonts w:hint="eastAsia" w:eastAsia="宋体"/>
          <w:lang w:eastAsia="zh-CN"/>
        </w:rPr>
        <w:t>（</w:t>
      </w:r>
      <w:r>
        <w:t>嗺</w:t>
      </w:r>
      <w:r>
        <w:rPr>
          <w:rFonts w:hint="eastAsia" w:eastAsia="宋体"/>
          <w:lang w:eastAsia="zh-CN"/>
        </w:rPr>
        <w:t>）“【</w:t>
      </w:r>
      <w:r>
        <w:t>㗂</w:t>
      </w:r>
      <w:r>
        <w:rPr>
          <w:rFonts w:hint="eastAsia" w:eastAsia="宋体"/>
          <w:lang w:eastAsia="zh-CN"/>
        </w:rPr>
        <w:t>】”</w:t>
      </w:r>
      <w:r>
        <w:t>俗</w:t>
      </w:r>
    </w:p>
    <w:p w14:paraId="4AED69C1">
      <w:r>
        <w:t>字</w:t>
      </w:r>
      <w:r>
        <w:rPr>
          <w:rFonts w:hint="eastAsia" w:eastAsia="宋体"/>
          <w:lang w:eastAsia="zh-CN"/>
        </w:rPr>
        <w:t>“</w:t>
      </w:r>
      <w:r>
        <w:t>嗺</w:t>
      </w:r>
      <w:r>
        <w:rPr>
          <w:rFonts w:hint="eastAsia" w:eastAsia="宋体"/>
          <w:lang w:eastAsia="zh-CN"/>
        </w:rPr>
        <w:t>”</w:t>
      </w:r>
      <w:r>
        <w:t>因</w:t>
      </w:r>
      <w:r>
        <w:rPr>
          <w:rFonts w:hint="eastAsia" w:eastAsia="宋体"/>
          <w:lang w:eastAsia="zh-CN"/>
        </w:rPr>
        <w:t>“</w:t>
      </w:r>
      <w:r>
        <w:t>嗺</w:t>
      </w:r>
      <w:r>
        <w:rPr>
          <w:rFonts w:hint="eastAsia" w:eastAsia="宋体"/>
          <w:lang w:eastAsia="zh-CN"/>
        </w:rPr>
        <w:t>”</w:t>
      </w:r>
      <w:r>
        <w:t>而變</w:t>
      </w:r>
      <w:r>
        <w:rPr>
          <w:rFonts w:hint="eastAsia" w:eastAsia="宋体"/>
          <w:lang w:eastAsia="zh-CN"/>
        </w:rPr>
        <w:t>“</w:t>
      </w:r>
      <w:r>
        <w:t>摧</w:t>
      </w:r>
      <w:r>
        <w:rPr>
          <w:rFonts w:hint="eastAsia" w:eastAsia="宋体"/>
          <w:lang w:eastAsia="zh-CN"/>
        </w:rPr>
        <w:t>”</w:t>
      </w:r>
      <w:r>
        <w:t>又因</w:t>
      </w:r>
      <w:r>
        <w:rPr>
          <w:rFonts w:hint="eastAsia" w:eastAsia="宋体"/>
          <w:lang w:eastAsia="zh-CN"/>
        </w:rPr>
        <w:t>“</w:t>
      </w:r>
      <w:r>
        <w:t>嗺</w:t>
      </w:r>
      <w:r>
        <w:rPr>
          <w:rFonts w:hint="eastAsia" w:eastAsia="宋体"/>
          <w:lang w:eastAsia="zh-CN"/>
        </w:rPr>
        <w:t>”</w:t>
      </w:r>
      <w:r>
        <w:t>而變。據先鄭注，漢時</w:t>
      </w:r>
      <w:r>
        <w:rPr>
          <w:rFonts w:hint="eastAsia" w:eastAsia="宋体"/>
          <w:lang w:eastAsia="zh-CN"/>
        </w:rPr>
        <w:t>《</w:t>
      </w:r>
      <w:r>
        <w:t>淮南</w:t>
      </w:r>
      <w:r>
        <w:rPr>
          <w:rFonts w:hint="eastAsia" w:eastAsia="宋体"/>
          <w:lang w:eastAsia="zh-CN"/>
        </w:rPr>
        <w:t>》</w:t>
      </w:r>
      <w:r>
        <w:t>、</w:t>
      </w:r>
      <w:r>
        <w:rPr>
          <w:rFonts w:hint="eastAsia" w:eastAsia="宋体"/>
          <w:lang w:eastAsia="zh-CN"/>
        </w:rPr>
        <w:t>《</w:t>
      </w:r>
      <w:r>
        <w:t>易林</w:t>
      </w:r>
      <w:r>
        <w:rPr>
          <w:rFonts w:hint="eastAsia" w:eastAsia="宋体"/>
          <w:lang w:eastAsia="zh-CN"/>
        </w:rPr>
        <w:t>》</w:t>
      </w:r>
      <w:r>
        <w:t>舊本當是</w:t>
      </w:r>
      <w:r>
        <w:rPr>
          <w:rFonts w:hint="eastAsia" w:eastAsia="宋体"/>
          <w:lang w:eastAsia="zh-CN"/>
        </w:rPr>
        <w:t>“</w:t>
      </w:r>
      <w:r>
        <w:t>噍</w:t>
      </w:r>
    </w:p>
    <w:p w14:paraId="64FF49B3">
      <w:r>
        <w:t>筋</w:t>
      </w:r>
      <w:r>
        <w:rPr>
          <w:rFonts w:hint="eastAsia" w:eastAsia="宋体"/>
          <w:lang w:eastAsia="zh-CN"/>
        </w:rPr>
        <w:t>”</w:t>
      </w:r>
      <w:r>
        <w:t>。又</w:t>
      </w:r>
      <w:r>
        <w:rPr>
          <w:rFonts w:hint="eastAsia" w:eastAsia="宋体"/>
          <w:lang w:eastAsia="zh-CN"/>
        </w:rPr>
        <w:t>《</w:t>
      </w:r>
      <w:r>
        <w:t>人間訓</w:t>
      </w:r>
      <w:r>
        <w:rPr>
          <w:rFonts w:hint="eastAsia" w:eastAsia="宋体"/>
          <w:lang w:eastAsia="zh-CN"/>
        </w:rPr>
        <w:t>》</w:t>
      </w:r>
      <w:r>
        <w:t>云：</w:t>
      </w:r>
      <w:r>
        <w:rPr>
          <w:rFonts w:hint="eastAsia" w:eastAsia="宋体"/>
          <w:lang w:eastAsia="zh-CN"/>
        </w:rPr>
        <w:t>“</w:t>
      </w:r>
      <w:r>
        <w:t>楚國之俗，功臣二世而爵禄。</w:t>
      </w:r>
      <w:r>
        <w:rPr>
          <w:rFonts w:hint="eastAsia" w:eastAsia="宋体"/>
          <w:lang w:eastAsia="zh-CN"/>
        </w:rPr>
        <w:t>”</w:t>
      </w:r>
      <w:r>
        <w:t>按：</w:t>
      </w:r>
      <w:r>
        <w:rPr>
          <w:rFonts w:hint="eastAsia" w:eastAsia="宋体"/>
          <w:lang w:eastAsia="zh-CN"/>
        </w:rPr>
        <w:t>“</w:t>
      </w:r>
      <w:r>
        <w:t>爵</w:t>
      </w:r>
      <w:r>
        <w:rPr>
          <w:rFonts w:hint="eastAsia" w:eastAsia="宋体"/>
          <w:lang w:eastAsia="zh-CN"/>
        </w:rPr>
        <w:t>”</w:t>
      </w:r>
      <w:r>
        <w:t>當爲</w:t>
      </w:r>
      <w:r>
        <w:rPr>
          <w:rFonts w:hint="eastAsia" w:eastAsia="宋体"/>
          <w:lang w:eastAsia="zh-CN"/>
        </w:rPr>
        <w:t>“</w:t>
      </w:r>
      <w:r>
        <w:t>奪</w:t>
      </w:r>
      <w:r>
        <w:rPr>
          <w:rFonts w:hint="eastAsia" w:eastAsia="宋体"/>
          <w:lang w:eastAsia="zh-CN"/>
        </w:rPr>
        <w:t>”</w:t>
      </w:r>
      <w:r>
        <w:t>，形之誤也。下</w:t>
      </w:r>
    </w:p>
    <w:p w14:paraId="2CD8E095">
      <w:r>
        <w:t>文云：</w:t>
      </w:r>
      <w:r>
        <w:rPr>
          <w:rFonts w:hint="eastAsia" w:eastAsia="宋体"/>
          <w:lang w:eastAsia="zh-CN"/>
        </w:rPr>
        <w:t>“</w:t>
      </w:r>
      <w:r>
        <w:t>夫孙叔敖之請有寑之丘，沙石之地，所以累世不奪也。</w:t>
      </w:r>
      <w:r>
        <w:rPr>
          <w:rFonts w:hint="eastAsia" w:eastAsia="宋体"/>
          <w:lang w:eastAsia="zh-CN"/>
        </w:rPr>
        <w:t>”</w:t>
      </w:r>
      <w:r>
        <w:t>累世不奪，正與二世奪禄</w:t>
      </w:r>
    </w:p>
    <w:p w14:paraId="71F448C5">
      <w:r>
        <w:t>【第259页】</w:t>
      </w:r>
    </w:p>
    <w:p w14:paraId="5D0AD795">
      <w:r>
        <w:t>相應。</w:t>
      </w:r>
      <w:r>
        <w:rPr>
          <w:rFonts w:hint="eastAsia" w:eastAsia="宋体"/>
          <w:lang w:eastAsia="zh-CN"/>
        </w:rPr>
        <w:t>《</w:t>
      </w:r>
      <w:r>
        <w:t>韓子</w:t>
      </w:r>
      <w:r>
        <w:rPr>
          <w:rFonts w:hint="eastAsia" w:eastAsia="宋体"/>
          <w:lang w:eastAsia="zh-CN"/>
        </w:rPr>
        <w:t>•</w:t>
      </w:r>
      <w:r>
        <w:t>喻老</w:t>
      </w:r>
      <w:r>
        <w:rPr>
          <w:rFonts w:hint="eastAsia" w:eastAsia="宋体"/>
          <w:lang w:eastAsia="zh-CN"/>
        </w:rPr>
        <w:t>》</w:t>
      </w:r>
      <w:r>
        <w:t>篇云：</w:t>
      </w:r>
      <w:r>
        <w:rPr>
          <w:rFonts w:hint="eastAsia" w:eastAsia="宋体"/>
          <w:lang w:eastAsia="zh-CN"/>
        </w:rPr>
        <w:t>“</w:t>
      </w:r>
      <w:r>
        <w:t>禄臣再世而收地。</w:t>
      </w:r>
      <w:r>
        <w:rPr>
          <w:rFonts w:hint="eastAsia" w:eastAsia="宋体"/>
          <w:lang w:eastAsia="zh-CN"/>
        </w:rPr>
        <w:t>”</w:t>
      </w:r>
      <w:r>
        <w:t>奪禄、收地，義亦同。右二條未知是否，乞</w:t>
      </w:r>
    </w:p>
    <w:p w14:paraId="5D18203B">
      <w:r>
        <w:t>正之。</w:t>
      </w:r>
    </w:p>
    <w:p w14:paraId="1032F741">
      <w:r>
        <w:rPr>
          <w:rFonts w:hint="eastAsia" w:eastAsia="宋体"/>
          <w:lang w:eastAsia="zh-CN"/>
        </w:rPr>
        <w:t>《</w:t>
      </w:r>
      <w:r>
        <w:t>群書拾補</w:t>
      </w:r>
      <w:r>
        <w:rPr>
          <w:rFonts w:hint="eastAsia" w:eastAsia="宋体"/>
          <w:lang w:eastAsia="zh-CN"/>
        </w:rPr>
        <w:t>•</w:t>
      </w:r>
      <w:r>
        <w:t>晏子春秋。外篇</w:t>
      </w:r>
      <w:r>
        <w:rPr>
          <w:rFonts w:hint="eastAsia" w:eastAsia="宋体"/>
          <w:lang w:eastAsia="zh-CN"/>
        </w:rPr>
        <w:t>》“</w:t>
      </w:r>
      <w:r>
        <w:t>盆成适也</w:t>
      </w:r>
    </w:p>
    <w:p w14:paraId="6E1162A9">
      <w:pPr>
        <w:rPr>
          <w:rFonts w:hint="eastAsia" w:eastAsia="宋体"/>
          <w:lang w:eastAsia="zh-CN"/>
        </w:rPr>
      </w:pPr>
      <w:r>
        <w:rPr>
          <w:rFonts w:hint="eastAsia" w:eastAsia="宋体"/>
          <w:lang w:eastAsia="zh-CN"/>
        </w:rPr>
        <w:t>”（</w:t>
      </w:r>
      <w:r>
        <w:t>八</w:t>
      </w:r>
      <w:r>
        <w:rPr>
          <w:rFonts w:hint="eastAsia" w:eastAsia="宋体"/>
          <w:lang w:eastAsia="zh-CN"/>
        </w:rPr>
        <w:t>】</w:t>
      </w:r>
      <w:r>
        <w:t>，句出</w:t>
      </w:r>
      <w:r>
        <w:rPr>
          <w:rFonts w:hint="eastAsia" w:eastAsia="宋体"/>
          <w:lang w:eastAsia="zh-CN"/>
        </w:rPr>
        <w:t>“</w:t>
      </w:r>
      <w:r>
        <w:t>盆成造</w:t>
      </w:r>
      <w:r>
        <w:rPr>
          <w:rFonts w:hint="eastAsia" w:eastAsia="宋体"/>
          <w:lang w:eastAsia="zh-CN"/>
        </w:rPr>
        <w:t>”</w:t>
      </w:r>
      <w:r>
        <w:t>三字，注云：</w:t>
      </w:r>
      <w:r>
        <w:rPr>
          <w:rFonts w:hint="eastAsia" w:eastAsia="宋体"/>
          <w:lang w:eastAsia="zh-CN"/>
        </w:rPr>
        <w:t>“</w:t>
      </w:r>
      <w:r>
        <w:t>适，譌。</w:t>
      </w:r>
      <w:r>
        <w:rPr>
          <w:rFonts w:hint="eastAsia" w:eastAsia="宋体"/>
          <w:lang w:eastAsia="zh-CN"/>
        </w:rPr>
        <w:t>”</w:t>
      </w:r>
    </w:p>
    <w:p w14:paraId="22779619">
      <w:r>
        <w:t>據</w:t>
      </w:r>
      <w:r>
        <w:rPr>
          <w:rFonts w:hint="eastAsia" w:eastAsia="宋体"/>
          <w:lang w:eastAsia="zh-CN"/>
        </w:rPr>
        <w:t>《</w:t>
      </w:r>
      <w:r>
        <w:t>禮記。檀弓上</w:t>
      </w:r>
      <w:r>
        <w:rPr>
          <w:rFonts w:hint="eastAsia" w:eastAsia="宋体"/>
          <w:lang w:eastAsia="zh-CN"/>
        </w:rPr>
        <w:t>》</w:t>
      </w:r>
      <w:r>
        <w:t>正義引</w:t>
      </w:r>
      <w:r>
        <w:rPr>
          <w:rFonts w:hint="eastAsia" w:eastAsia="宋体"/>
          <w:lang w:eastAsia="zh-CN"/>
        </w:rPr>
        <w:t>“</w:t>
      </w:r>
      <w:r>
        <w:t>改今攷</w:t>
      </w:r>
      <w:r>
        <w:rPr>
          <w:rFonts w:hint="eastAsia" w:eastAsia="宋体"/>
          <w:lang w:eastAsia="zh-CN"/>
        </w:rPr>
        <w:t>”</w:t>
      </w:r>
      <w:r>
        <w:t>，毛本</w:t>
      </w:r>
      <w:r>
        <w:rPr>
          <w:rFonts w:hint="eastAsia" w:eastAsia="宋体"/>
          <w:lang w:eastAsia="zh-CN"/>
        </w:rPr>
        <w:t>《</w:t>
      </w:r>
      <w:r>
        <w:t>檀弖</w:t>
      </w:r>
      <w:r>
        <w:rPr>
          <w:rFonts w:hint="eastAsia" w:eastAsia="宋体"/>
          <w:lang w:eastAsia="zh-CN"/>
        </w:rPr>
        <w:t>》</w:t>
      </w:r>
      <w:r>
        <w:t>疏及宋刻附音釋</w:t>
      </w:r>
      <w:r>
        <w:rPr>
          <w:rFonts w:hint="eastAsia" w:eastAsia="宋体"/>
          <w:lang w:eastAsia="zh-CN"/>
        </w:rPr>
        <w:t>《</w:t>
      </w:r>
      <w:r>
        <w:t>禮記注疏</w:t>
      </w:r>
      <w:r>
        <w:rPr>
          <w:rFonts w:hint="eastAsia" w:eastAsia="宋体"/>
          <w:lang w:eastAsia="zh-CN"/>
        </w:rPr>
        <w:t>》</w:t>
      </w:r>
      <w:r>
        <w:t>本並同。今</w:t>
      </w:r>
    </w:p>
    <w:p w14:paraId="7C9D173D">
      <w:r>
        <w:t>本</w:t>
      </w:r>
      <w:r>
        <w:rPr>
          <w:rFonts w:hint="eastAsia" w:eastAsia="宋体"/>
          <w:lang w:eastAsia="zh-CN"/>
        </w:rPr>
        <w:t>《</w:t>
      </w:r>
      <w:r>
        <w:t>晏子</w:t>
      </w:r>
      <w:r>
        <w:rPr>
          <w:rFonts w:hint="eastAsia" w:eastAsia="宋体"/>
          <w:lang w:eastAsia="zh-CN"/>
        </w:rPr>
        <w:t>》</w:t>
      </w:r>
      <w:r>
        <w:t>作</w:t>
      </w:r>
      <w:r>
        <w:rPr>
          <w:rFonts w:hint="eastAsia" w:eastAsia="宋体"/>
          <w:lang w:eastAsia="zh-CN"/>
        </w:rPr>
        <w:t>“</w:t>
      </w:r>
      <w:r>
        <w:t>适</w:t>
      </w:r>
      <w:r>
        <w:rPr>
          <w:rFonts w:hint="eastAsia" w:eastAsia="宋体"/>
          <w:lang w:eastAsia="zh-CN"/>
        </w:rPr>
        <w:t>”</w:t>
      </w:r>
      <w:r>
        <w:t>，不作</w:t>
      </w:r>
      <w:r>
        <w:rPr>
          <w:rFonts w:hint="eastAsia" w:eastAsia="宋体"/>
          <w:lang w:eastAsia="zh-CN"/>
        </w:rPr>
        <w:t>“</w:t>
      </w:r>
      <w:r>
        <w:t>造</w:t>
      </w:r>
      <w:r>
        <w:rPr>
          <w:rFonts w:hint="eastAsia" w:eastAsia="宋体"/>
          <w:lang w:eastAsia="zh-CN"/>
        </w:rPr>
        <w:t>”</w:t>
      </w:r>
      <w:r>
        <w:t>。又</w:t>
      </w:r>
      <w:r>
        <w:rPr>
          <w:rFonts w:hint="eastAsia" w:eastAsia="宋体"/>
          <w:lang w:eastAsia="zh-CN"/>
        </w:rPr>
        <w:t>《</w:t>
      </w:r>
      <w:r>
        <w:t>義疏</w:t>
      </w:r>
      <w:r>
        <w:rPr>
          <w:rFonts w:hint="eastAsia" w:eastAsia="宋体"/>
          <w:lang w:eastAsia="zh-CN"/>
        </w:rPr>
        <w:t>》</w:t>
      </w:r>
      <w:r>
        <w:t>引孔疏作</w:t>
      </w:r>
      <w:r>
        <w:rPr>
          <w:rFonts w:hint="eastAsia" w:eastAsia="宋体"/>
          <w:lang w:eastAsia="zh-CN"/>
        </w:rPr>
        <w:t>“</w:t>
      </w:r>
      <w:r>
        <w:t>括</w:t>
      </w:r>
      <w:r>
        <w:rPr>
          <w:rFonts w:hint="eastAsia" w:eastAsia="宋体"/>
          <w:lang w:eastAsia="zh-CN"/>
        </w:rPr>
        <w:t>”</w:t>
      </w:r>
      <w:r>
        <w:t>，亦不作</w:t>
      </w:r>
      <w:r>
        <w:rPr>
          <w:rFonts w:hint="eastAsia" w:eastAsia="宋体"/>
          <w:lang w:eastAsia="zh-CN"/>
        </w:rPr>
        <w:t>“</w:t>
      </w:r>
      <w:r>
        <w:t>造</w:t>
      </w:r>
      <w:r>
        <w:rPr>
          <w:rFonts w:hint="eastAsia" w:eastAsia="宋体"/>
          <w:lang w:eastAsia="zh-CN"/>
        </w:rPr>
        <w:t>”</w:t>
      </w:r>
      <w:r>
        <w:t>。未審召弓先生所據</w:t>
      </w:r>
    </w:p>
    <w:p w14:paraId="55BCDABE">
      <w:r>
        <w:t>何本</w:t>
      </w:r>
      <w:r>
        <w:rPr>
          <w:rFonts w:hint="eastAsia" w:eastAsia="宋体"/>
          <w:lang w:eastAsia="zh-CN"/>
        </w:rPr>
        <w:t>《</w:t>
      </w:r>
      <w:r>
        <w:t>禮記正義</w:t>
      </w:r>
      <w:r>
        <w:rPr>
          <w:rFonts w:hint="eastAsia" w:eastAsia="宋体"/>
          <w:lang w:eastAsia="zh-CN"/>
        </w:rPr>
        <w:t>》</w:t>
      </w:r>
      <w:r>
        <w:t>。hJ，伏乞便中示知。又及。</w:t>
      </w:r>
    </w:p>
    <w:p w14:paraId="683DDF69">
      <w:r>
        <w:t>二</w:t>
      </w:r>
    </w:p>
    <w:p w14:paraId="6B42C200">
      <w:r>
        <w:t>前歲奉到手書，承賜</w:t>
      </w:r>
      <w:r>
        <w:rPr>
          <w:rFonts w:hint="eastAsia" w:eastAsia="宋体"/>
          <w:lang w:eastAsia="zh-CN"/>
        </w:rPr>
        <w:t>《</w:t>
      </w:r>
      <w:r>
        <w:t>逸周書雜志</w:t>
      </w:r>
      <w:r>
        <w:rPr>
          <w:rFonts w:hint="eastAsia" w:eastAsia="宋体"/>
          <w:lang w:eastAsia="zh-CN"/>
        </w:rPr>
        <w:t>》</w:t>
      </w:r>
      <w:r>
        <w:t>一帙，當即肅函復謝，并坿朱南崖太傅</w:t>
      </w:r>
      <w:r>
        <w:rPr>
          <w:rFonts w:hint="eastAsia" w:eastAsia="宋体"/>
          <w:lang w:eastAsia="zh-CN"/>
        </w:rPr>
        <w:t>《</w:t>
      </w:r>
      <w:r>
        <w:t>蘇嶺詩</w:t>
      </w:r>
    </w:p>
    <w:p w14:paraId="1DC2890C">
      <w:r>
        <w:t>圖</w:t>
      </w:r>
      <w:r>
        <w:rPr>
          <w:rFonts w:hint="eastAsia" w:eastAsia="宋体"/>
          <w:lang w:eastAsia="zh-CN"/>
        </w:rPr>
        <w:t>》</w:t>
      </w:r>
      <w:r>
        <w:t>EoT，由湯宗伯處轉呈，敬求屬和，並乞廣徵嘉詠，諒邀垂鑒遥惟大兄大人動静綏</w:t>
      </w:r>
    </w:p>
    <w:p w14:paraId="614122DD">
      <w:r>
        <w:t>和，眠餐安勝。進而納陛，矢厥嘉謨、嘉猷；退而趨庭，聞斯學</w:t>
      </w:r>
      <w:r>
        <w:rPr>
          <w:rFonts w:hint="eastAsia" w:eastAsia="宋体"/>
          <w:lang w:eastAsia="zh-CN"/>
        </w:rPr>
        <w:t>《</w:t>
      </w:r>
      <w:r>
        <w:t>詩</w:t>
      </w:r>
      <w:r>
        <w:rPr>
          <w:rFonts w:hint="eastAsia" w:eastAsia="宋体"/>
          <w:lang w:eastAsia="zh-CN"/>
        </w:rPr>
        <w:t>》</w:t>
      </w:r>
      <w:r>
        <w:t>學</w:t>
      </w:r>
      <w:r>
        <w:rPr>
          <w:rFonts w:hint="eastAsia" w:eastAsia="宋体"/>
          <w:lang w:eastAsia="zh-CN"/>
        </w:rPr>
        <w:t>《</w:t>
      </w:r>
      <w:r>
        <w:t>禮</w:t>
      </w:r>
      <w:r>
        <w:rPr>
          <w:rFonts w:hint="eastAsia" w:eastAsia="宋体"/>
          <w:lang w:eastAsia="zh-CN"/>
        </w:rPr>
        <w:t>》</w:t>
      </w:r>
      <w:r>
        <w:t>。瞻天顔而有</w:t>
      </w:r>
    </w:p>
    <w:p w14:paraId="0E8AFE63">
      <w:r>
        <w:t>喜，愛日永而承歡。人爵之榮，所遭既盛；天倫之樂，其味尤長。老伯大人，顧而樂之，身</w:t>
      </w:r>
    </w:p>
    <w:p w14:paraId="03B2FFE9">
      <w:r>
        <w:t>益康彊，子孙其逢，喜可知已。客臘又奉教言領到</w:t>
      </w:r>
      <w:r>
        <w:rPr>
          <w:rFonts w:hint="eastAsia" w:eastAsia="宋体"/>
          <w:lang w:eastAsia="zh-CN"/>
        </w:rPr>
        <w:t>《</w:t>
      </w:r>
      <w:r>
        <w:t>經義述聞</w:t>
      </w:r>
      <w:r>
        <w:rPr>
          <w:rFonts w:hint="eastAsia" w:eastAsia="宋体"/>
          <w:lang w:eastAsia="zh-CN"/>
        </w:rPr>
        <w:t>》</w:t>
      </w:r>
      <w:r>
        <w:t>二十八卷。訓本菑</w:t>
      </w:r>
    </w:p>
    <w:p w14:paraId="06F751F1">
      <w:r>
        <w:t>畬</w:t>
      </w:r>
      <w:r>
        <w:rPr>
          <w:rFonts w:hint="eastAsia" w:eastAsia="宋体"/>
          <w:lang w:eastAsia="zh-CN"/>
        </w:rPr>
        <w:t>【</w:t>
      </w:r>
      <w:r>
        <w:t>J，光生蓬篳</w:t>
      </w:r>
    </w:p>
    <w:p w14:paraId="0419C259">
      <w:r>
        <w:t>徧讀一過，舌橋目眙</w:t>
      </w:r>
      <w:r>
        <w:rPr>
          <w:rFonts w:hint="eastAsia" w:eastAsia="宋体"/>
          <w:lang w:eastAsia="zh-CN"/>
        </w:rPr>
        <w:t>【</w:t>
      </w:r>
      <w:r>
        <w:t>e。</w:t>
      </w:r>
    </w:p>
    <w:p w14:paraId="3A80CC15">
      <w:r>
        <w:t>其義其詞，皆生平所未夢見者。蓋有卓</w:t>
      </w:r>
    </w:p>
    <w:p w14:paraId="186C5FD4">
      <w:r>
        <w:t>然特具之識，即有塙然不拔之證；有雜然膚説之叢，即有騞然肎箸之解。此由學之博，思</w:t>
      </w:r>
    </w:p>
    <w:p w14:paraId="27239C0D">
      <w:r>
        <w:t>之敏，擇之精，説之詳。以衆經詁一經，而經之本義以立以一經貫衆經，而經之通義以</w:t>
      </w:r>
    </w:p>
    <w:p w14:paraId="504D7A9B">
      <w:r>
        <w:t>【第260页】</w:t>
      </w:r>
    </w:p>
    <w:p w14:paraId="66C0EC5B">
      <w:r>
        <w:t>明。而又合之以形聲，函之以雅故，微言大義，時見於篇。名爲述</w:t>
      </w:r>
      <w:r>
        <w:rPr>
          <w:rFonts w:hint="eastAsia" w:eastAsia="宋体"/>
          <w:lang w:eastAsia="zh-CN"/>
        </w:rPr>
        <w:t>《</w:t>
      </w:r>
      <w:r>
        <w:t>周南</w:t>
      </w:r>
      <w:r>
        <w:rPr>
          <w:rFonts w:hint="eastAsia" w:eastAsia="宋体"/>
          <w:lang w:eastAsia="zh-CN"/>
        </w:rPr>
        <w:t>》</w:t>
      </w:r>
      <w:r>
        <w:t>之習聞，實則刱</w:t>
      </w:r>
    </w:p>
    <w:p w14:paraId="68E7EFEB">
      <w:r>
        <w:t>漢儒所未發。此編既出，將見五經紛綸，不復推井大春也</w:t>
      </w:r>
      <w:r>
        <w:rPr>
          <w:rFonts w:hint="eastAsia" w:eastAsia="宋体"/>
          <w:lang w:eastAsia="zh-CN"/>
        </w:rPr>
        <w:t>【</w:t>
      </w:r>
      <w:r>
        <w:t>-四；</w:t>
      </w:r>
    </w:p>
    <w:p w14:paraId="2094F246">
      <w:r>
        <w:t>五經從横，不知有周宣光</w:t>
      </w:r>
    </w:p>
    <w:p w14:paraId="069C16C8">
      <w:r>
        <w:t>也</w:t>
      </w:r>
    </w:p>
    <w:p w14:paraId="66745812">
      <w:r>
        <w:t>五經無雙，不必守許叔重也。矤夫説經鏗鏗之楊子行Q。，</w:t>
      </w:r>
    </w:p>
    <w:p w14:paraId="7A51AF93">
      <w:r>
        <w:t>解經不窮之戴侍</w:t>
      </w:r>
    </w:p>
    <w:p w14:paraId="2D562776">
      <w:r>
        <w:t>中Q</w:t>
      </w:r>
    </w:p>
    <w:p w14:paraId="50231BDE">
      <w:r>
        <w:t>虚有其名，絶無片言隻義留傳徵信者哉？埳鼃望洋，驚歎而已！惟采及鄙説數</w:t>
      </w:r>
    </w:p>
    <w:p w14:paraId="673E470A">
      <w:r>
        <w:t>條，是猶坿泰山以微塵，斟滄海以勺水，於山海固無損矣，爲涓埃計，不大可弞乎？辱承節</w:t>
      </w:r>
    </w:p>
    <w:p w14:paraId="57F77E4C">
      <w:r>
        <w:t>取，榮感無窮。末四卷諒已刻竣，務祈速寄，用慰渴思。%近狀託庇如常，惟足疾不瘳，艱</w:t>
      </w:r>
    </w:p>
    <w:p w14:paraId="08AD6784">
      <w:r>
        <w:t>於行走。更可嘆者，心拙善忘年益進而學益退今日即爲，明日亦復亡貨。學問之事</w:t>
      </w:r>
    </w:p>
    <w:p w14:paraId="42010BBD">
      <w:r>
        <w:t>無可言矣曏嘗從事</w:t>
      </w:r>
      <w:r>
        <w:rPr>
          <w:rFonts w:hint="eastAsia" w:eastAsia="宋体"/>
          <w:lang w:eastAsia="zh-CN"/>
        </w:rPr>
        <w:t>《</w:t>
      </w:r>
      <w:r>
        <w:t>説文</w:t>
      </w:r>
      <w:r>
        <w:rPr>
          <w:rFonts w:hint="eastAsia" w:eastAsia="宋体"/>
          <w:lang w:eastAsia="zh-CN"/>
        </w:rPr>
        <w:t>》</w:t>
      </w:r>
      <w:r>
        <w:t>，實無心得。自茂堂大令書出後早經中輟。今惟取其闕者</w:t>
      </w:r>
    </w:p>
    <w:p w14:paraId="538217E2">
      <w:r>
        <w:t>補之，誤者訂之，謂之</w:t>
      </w:r>
      <w:r>
        <w:rPr>
          <w:rFonts w:hint="eastAsia" w:eastAsia="宋体"/>
          <w:lang w:eastAsia="zh-CN"/>
        </w:rPr>
        <w:t>《</w:t>
      </w:r>
      <w:r>
        <w:t>説文段注補訂</w:t>
      </w:r>
      <w:r>
        <w:rPr>
          <w:rFonts w:hint="eastAsia" w:eastAsia="宋体"/>
          <w:lang w:eastAsia="zh-CN"/>
        </w:rPr>
        <w:t>》</w:t>
      </w:r>
      <w:r>
        <w:t>，已積有百餘條。但段書可商榷者尚不止此，當再</w:t>
      </w:r>
    </w:p>
    <w:p w14:paraId="6AA7E9F2">
      <w:r>
        <w:t>為之卒業。然亦不能自信果否，此是彼非，俟暇日録寄，以求折中焉可耳。袁宏</w:t>
      </w:r>
      <w:r>
        <w:rPr>
          <w:rFonts w:hint="eastAsia" w:eastAsia="宋体"/>
          <w:lang w:eastAsia="zh-CN"/>
        </w:rPr>
        <w:t>《</w:t>
      </w:r>
      <w:r>
        <w:t>後漢</w:t>
      </w:r>
    </w:p>
    <w:p w14:paraId="4779AB00">
      <w:r>
        <w:t>紀</w:t>
      </w:r>
      <w:r>
        <w:rPr>
          <w:rFonts w:hint="eastAsia" w:eastAsia="宋体"/>
          <w:lang w:eastAsia="zh-CN"/>
        </w:rPr>
        <w:t>》</w:t>
      </w:r>
      <w:r>
        <w:t>補證三十卷業經脱稿尚未付鈔。大抵取各書所引</w:t>
      </w:r>
      <w:r>
        <w:rPr>
          <w:rFonts w:hint="eastAsia" w:eastAsia="宋体"/>
          <w:lang w:eastAsia="zh-CN"/>
        </w:rPr>
        <w:t>《</w:t>
      </w:r>
      <w:r>
        <w:t>東觀漢紀</w:t>
      </w:r>
      <w:r>
        <w:rPr>
          <w:rFonts w:hint="eastAsia" w:eastAsia="宋体"/>
          <w:lang w:eastAsia="zh-CN"/>
        </w:rPr>
        <w:t>》</w:t>
      </w:r>
      <w:r>
        <w:t>、謝承</w:t>
      </w:r>
      <w:r>
        <w:rPr>
          <w:rFonts w:hint="eastAsia" w:eastAsia="宋体"/>
          <w:lang w:eastAsia="zh-CN"/>
        </w:rPr>
        <w:t>《</w:t>
      </w:r>
      <w:r>
        <w:t>後漢書</w:t>
      </w:r>
      <w:r>
        <w:rPr>
          <w:rFonts w:hint="eastAsia" w:eastAsia="宋体"/>
          <w:lang w:eastAsia="zh-CN"/>
        </w:rPr>
        <w:t>》</w:t>
      </w:r>
      <w:r>
        <w:t>等逸</w:t>
      </w:r>
    </w:p>
    <w:p w14:paraId="36F575B4">
      <w:r>
        <w:t>文斷簡有足與袁</w:t>
      </w:r>
      <w:r>
        <w:rPr>
          <w:rFonts w:hint="eastAsia" w:eastAsia="宋体"/>
          <w:lang w:eastAsia="zh-CN"/>
        </w:rPr>
        <w:t>《</w:t>
      </w:r>
      <w:r>
        <w:t>紀</w:t>
      </w:r>
      <w:r>
        <w:rPr>
          <w:rFonts w:hint="eastAsia" w:eastAsia="宋体"/>
          <w:lang w:eastAsia="zh-CN"/>
        </w:rPr>
        <w:t>》</w:t>
      </w:r>
      <w:r>
        <w:t>相發明及可補其缺者，坿注本條之下以證其異同詳略無則闕</w:t>
      </w:r>
    </w:p>
    <w:p w14:paraId="62047474">
      <w:r>
        <w:t>之，不足觀也。又所據之本，乃嘉靖中黄姬水所刻，輾轉翻彫，漏奪舛譌，不一而足雖意</w:t>
      </w:r>
    </w:p>
    <w:p w14:paraId="03BA1BAB">
      <w:r>
        <w:t>爲更正，究屬無徵。鄴架如有善本</w:t>
      </w:r>
      <w:r>
        <w:rPr>
          <w:rFonts w:hint="eastAsia" w:eastAsia="宋体"/>
          <w:lang w:eastAsia="zh-CN"/>
        </w:rPr>
        <w:t>•</w:t>
      </w:r>
      <w:r>
        <w:t>當細開一單寄呈乞爲審定示知，庶誤書其有豸</w:t>
      </w:r>
    </w:p>
    <w:p w14:paraId="466FAF6C">
      <w:r>
        <w:t>乎M</w:t>
      </w:r>
    </w:p>
    <w:p w14:paraId="16EBA792">
      <w:r>
        <w:t>兹乘湯宗伯還京之便，謹泐蕪椷</w:t>
      </w:r>
    </w:p>
    <w:p w14:paraId="08F8426B">
      <w:r>
        <w:t>肅陳謝悃，順請勛安，並候潭祉統惟淵</w:t>
      </w:r>
    </w:p>
    <w:p w14:paraId="624D8D3D">
      <w:r>
        <w:t>【第261页】</w:t>
      </w:r>
    </w:p>
    <w:p w14:paraId="339A359B">
      <w:r>
        <w:t>照，不宣。宗愚弟紹蘭頓首上伯申大兄大人閤下。庚寅孟春二十五日</w:t>
      </w:r>
    </w:p>
    <w:p w14:paraId="6019BA6B">
      <w:r>
        <w:t>三</w:t>
      </w:r>
    </w:p>
    <w:p w14:paraId="70CAC4CB">
      <w:r>
        <w:t>前歲奉到手書承賜</w:t>
      </w:r>
      <w:r>
        <w:rPr>
          <w:rFonts w:hint="eastAsia" w:eastAsia="宋体"/>
          <w:lang w:eastAsia="zh-CN"/>
        </w:rPr>
        <w:t>《</w:t>
      </w:r>
      <w:r>
        <w:t>逸周書雜志</w:t>
      </w:r>
      <w:r>
        <w:rPr>
          <w:rFonts w:hint="eastAsia" w:eastAsia="宋体"/>
          <w:lang w:eastAsia="zh-CN"/>
        </w:rPr>
        <w:t>》</w:t>
      </w:r>
      <w:r>
        <w:t>一帙當即肅謝并坿朱南崖太傅</w:t>
      </w:r>
      <w:r>
        <w:rPr>
          <w:rFonts w:hint="eastAsia" w:eastAsia="宋体"/>
          <w:lang w:eastAsia="zh-CN"/>
        </w:rPr>
        <w:t>《</w:t>
      </w:r>
      <w:r>
        <w:t>蘇嶺詩圖</w:t>
      </w:r>
      <w:r>
        <w:rPr>
          <w:rFonts w:hint="eastAsia" w:eastAsia="宋体"/>
          <w:lang w:eastAsia="zh-CN"/>
        </w:rPr>
        <w:t>》</w:t>
      </w:r>
      <w:r>
        <w:t>由</w:t>
      </w:r>
    </w:p>
    <w:p w14:paraId="237374EE">
      <w:r>
        <w:t>湯宗伯處轉呈，敬求屬和，竝乞廣徵嘉詠，諒邀垂鑒。遥惟動静綏和，眠餐安勝，瞻天顔而</w:t>
      </w:r>
    </w:p>
    <w:p w14:paraId="10642EDD">
      <w:r>
        <w:t>有喜愛日永而承歡喜可知已。客臘又奉教言領到</w:t>
      </w:r>
      <w:r>
        <w:rPr>
          <w:rFonts w:hint="eastAsia" w:eastAsia="宋体"/>
          <w:lang w:eastAsia="zh-CN"/>
        </w:rPr>
        <w:t>《</w:t>
      </w:r>
      <w:r>
        <w:t>經義述聞</w:t>
      </w:r>
      <w:r>
        <w:rPr>
          <w:rFonts w:hint="eastAsia" w:eastAsia="宋体"/>
          <w:lang w:eastAsia="zh-CN"/>
        </w:rPr>
        <w:t>》</w:t>
      </w:r>
      <w:r>
        <w:t>廿八卷。訓本菑畬光</w:t>
      </w:r>
    </w:p>
    <w:p w14:paraId="2A5EF541">
      <w:r>
        <w:t>生蓬篳，徧讀一過，舌橋目眙。其義其詞，皆生平所未夢見者。蓋有卓然特具之識，即有</w:t>
      </w:r>
    </w:p>
    <w:p w14:paraId="6C3E4137">
      <w:r>
        <w:t>塙然不拔之證；有襍然膚説之叢，即有騞然肎箸之解。此由學之博，思之敏，擇之精，説</w:t>
      </w:r>
    </w:p>
    <w:p w14:paraId="63389D69">
      <w:r>
        <w:t>之詳。以衆經詁一經，而經之本義以立；以一經貫衆經，而經之通義以明。而又合之以</w:t>
      </w:r>
    </w:p>
    <w:p w14:paraId="28FD62D0">
      <w:r>
        <w:t>形聲，函之以雅故，微言大義，時見於篇。名爲述</w:t>
      </w:r>
      <w:r>
        <w:rPr>
          <w:rFonts w:hint="eastAsia" w:eastAsia="宋体"/>
          <w:lang w:eastAsia="zh-CN"/>
        </w:rPr>
        <w:t>《</w:t>
      </w:r>
      <w:r>
        <w:t>周南</w:t>
      </w:r>
      <w:r>
        <w:rPr>
          <w:rFonts w:hint="eastAsia" w:eastAsia="宋体"/>
          <w:lang w:eastAsia="zh-CN"/>
        </w:rPr>
        <w:t>》</w:t>
      </w:r>
      <w:r>
        <w:t>之習聞，實則剏漢儒所未發。此</w:t>
      </w:r>
    </w:p>
    <w:p w14:paraId="02DACEF5">
      <w:r>
        <w:t>編既出，將見五經紛綸，不復推井大春矣。惟采及鄙説數條，是猶坿泰山以微塵，斟滄海</w:t>
      </w:r>
    </w:p>
    <w:p w14:paraId="786EA0FB">
      <w:r>
        <w:t>以勺水於山海固無損矣，爲涓埃計，不大可弞乎？末四卷刻竣，務祈寄慰渴思。紹蘭近</w:t>
      </w:r>
    </w:p>
    <w:p w14:paraId="46F16932">
      <w:r>
        <w:t>狀如常，惟足疾不瘳，艱於行走。更可歎者，心拙善忘，年益進而學益退。今日即爲，明日</w:t>
      </w:r>
    </w:p>
    <w:p w14:paraId="39377ACE">
      <w:r>
        <w:t>亦復亡貨。學問之事，無可言矣。曏嘗從事</w:t>
      </w:r>
      <w:r>
        <w:rPr>
          <w:rFonts w:hint="eastAsia" w:eastAsia="宋体"/>
          <w:lang w:eastAsia="zh-CN"/>
        </w:rPr>
        <w:t>《</w:t>
      </w:r>
      <w:r>
        <w:t>説文</w:t>
      </w:r>
      <w:r>
        <w:rPr>
          <w:rFonts w:hint="eastAsia" w:eastAsia="宋体"/>
          <w:lang w:eastAsia="zh-CN"/>
        </w:rPr>
        <w:t>》</w:t>
      </w:r>
      <w:r>
        <w:t>，實無心得。自茂堂大令書出後，早經</w:t>
      </w:r>
    </w:p>
    <w:p w14:paraId="1027924C">
      <w:r>
        <w:t>中輟。今惟取其闕者補之，誤者訂之，謂之</w:t>
      </w:r>
      <w:r>
        <w:rPr>
          <w:rFonts w:hint="eastAsia" w:eastAsia="宋体"/>
          <w:lang w:eastAsia="zh-CN"/>
        </w:rPr>
        <w:t>《</w:t>
      </w:r>
      <w:r>
        <w:t>説文段注補訂</w:t>
      </w:r>
      <w:r>
        <w:rPr>
          <w:rFonts w:hint="eastAsia" w:eastAsia="宋体"/>
          <w:lang w:eastAsia="zh-CN"/>
        </w:rPr>
        <w:t>》</w:t>
      </w:r>
      <w:r>
        <w:t>，已積有百餘條。但段書可商</w:t>
      </w:r>
    </w:p>
    <w:p w14:paraId="38FBE504">
      <w:r>
        <w:t>【第262页】</w:t>
      </w:r>
    </w:p>
    <w:p w14:paraId="21038031">
      <w:r>
        <w:t>榷者尚不止此，當再爲卒業。然亦不能自信，謹略述數事就正，惟閣下詳覽而明示之</w:t>
      </w:r>
    </w:p>
    <w:p w14:paraId="4FAA45B1">
      <w:r>
        <w:rPr>
          <w:rFonts w:hint="eastAsia" w:eastAsia="宋体"/>
          <w:lang w:eastAsia="zh-CN"/>
        </w:rPr>
        <w:t>《</w:t>
      </w:r>
      <w:r>
        <w:t>王部</w:t>
      </w:r>
      <w:r>
        <w:rPr>
          <w:rFonts w:hint="eastAsia" w:eastAsia="宋体"/>
          <w:lang w:eastAsia="zh-CN"/>
        </w:rPr>
        <w:t>》</w:t>
      </w:r>
      <w:r>
        <w:t>：</w:t>
      </w:r>
      <w:r>
        <w:rPr>
          <w:rFonts w:hint="eastAsia" w:eastAsia="宋体"/>
          <w:lang w:eastAsia="zh-CN"/>
        </w:rPr>
        <w:t>“</w:t>
      </w:r>
      <w:r>
        <w:t>璑，三采玉也。</w:t>
      </w:r>
      <w:r>
        <w:rPr>
          <w:rFonts w:hint="eastAsia" w:eastAsia="宋体"/>
          <w:lang w:eastAsia="zh-CN"/>
        </w:rPr>
        <w:t>”</w:t>
      </w:r>
      <w:r>
        <w:t>段氏注曰：</w:t>
      </w:r>
      <w:r>
        <w:rPr>
          <w:rFonts w:hint="eastAsia" w:eastAsia="宋体"/>
          <w:lang w:eastAsia="zh-CN"/>
        </w:rPr>
        <w:t>“</w:t>
      </w:r>
      <w:r>
        <w:t>諸公之冕，璑玉三采。謂以璑雜玉備三采，下</w:t>
      </w:r>
    </w:p>
    <w:p w14:paraId="35B48CC4">
      <w:r>
        <w:t>於天子純玉備五采也。許云三采玉謂之璑，誤。</w:t>
      </w:r>
      <w:r>
        <w:rPr>
          <w:rFonts w:hint="eastAsia" w:eastAsia="宋体"/>
          <w:lang w:eastAsia="zh-CN"/>
        </w:rPr>
        <w:t>”</w:t>
      </w:r>
      <w:r>
        <w:t>今按：</w:t>
      </w:r>
      <w:r>
        <w:rPr>
          <w:rFonts w:hint="eastAsia" w:eastAsia="宋体"/>
          <w:lang w:eastAsia="zh-CN"/>
        </w:rPr>
        <w:t>《</w:t>
      </w:r>
      <w:r>
        <w:t>夏官</w:t>
      </w:r>
      <w:r>
        <w:rPr>
          <w:rFonts w:hint="eastAsia" w:eastAsia="宋体"/>
          <w:lang w:eastAsia="zh-CN"/>
        </w:rPr>
        <w:t>•</w:t>
      </w:r>
      <w:r>
        <w:t>弁師職</w:t>
      </w:r>
      <w:r>
        <w:rPr>
          <w:rFonts w:hint="eastAsia" w:eastAsia="宋体"/>
          <w:lang w:eastAsia="zh-CN"/>
        </w:rPr>
        <w:t>》</w:t>
      </w:r>
      <w:r>
        <w:t>云：</w:t>
      </w:r>
      <w:r>
        <w:rPr>
          <w:rFonts w:hint="eastAsia" w:eastAsia="宋体"/>
          <w:lang w:eastAsia="zh-CN"/>
        </w:rPr>
        <w:t>“</w:t>
      </w:r>
      <w:r>
        <w:t>珉玉三</w:t>
      </w:r>
    </w:p>
    <w:p w14:paraId="214F6D66">
      <w:r>
        <w:t>采。</w:t>
      </w:r>
      <w:r>
        <w:rPr>
          <w:rFonts w:hint="eastAsia" w:eastAsia="宋体"/>
          <w:lang w:eastAsia="zh-CN"/>
        </w:rPr>
        <w:t>”</w:t>
      </w:r>
      <w:r>
        <w:t>故書</w:t>
      </w:r>
      <w:r>
        <w:rPr>
          <w:rFonts w:hint="eastAsia" w:eastAsia="宋体"/>
          <w:lang w:eastAsia="zh-CN"/>
        </w:rPr>
        <w:t>“</w:t>
      </w:r>
      <w:r>
        <w:t>珉</w:t>
      </w:r>
      <w:r>
        <w:rPr>
          <w:rFonts w:hint="eastAsia" w:eastAsia="宋体"/>
          <w:lang w:eastAsia="zh-CN"/>
        </w:rPr>
        <w:t>”</w:t>
      </w:r>
      <w:r>
        <w:t>作</w:t>
      </w:r>
      <w:r>
        <w:rPr>
          <w:rFonts w:hint="eastAsia" w:eastAsia="宋体"/>
          <w:lang w:eastAsia="zh-CN"/>
        </w:rPr>
        <w:t>“</w:t>
      </w:r>
      <w:r>
        <w:t>璑</w:t>
      </w:r>
      <w:r>
        <w:rPr>
          <w:rFonts w:hint="eastAsia" w:eastAsia="宋体"/>
          <w:lang w:eastAsia="zh-CN"/>
        </w:rPr>
        <w:t>”</w:t>
      </w:r>
      <w:r>
        <w:t>。鄭司農云：</w:t>
      </w:r>
      <w:r>
        <w:rPr>
          <w:rFonts w:hint="eastAsia" w:eastAsia="宋体"/>
          <w:lang w:eastAsia="zh-CN"/>
        </w:rPr>
        <w:t>“</w:t>
      </w:r>
      <w:r>
        <w:t>璑，惡玉名。</w:t>
      </w:r>
      <w:r>
        <w:rPr>
          <w:rFonts w:hint="eastAsia" w:eastAsia="宋体"/>
          <w:lang w:eastAsia="zh-CN"/>
        </w:rPr>
        <w:t>”</w:t>
      </w:r>
      <w:r>
        <w:t>又</w:t>
      </w:r>
      <w:r>
        <w:rPr>
          <w:rFonts w:hint="eastAsia" w:eastAsia="宋体"/>
          <w:lang w:eastAsia="zh-CN"/>
        </w:rPr>
        <w:t>《</w:t>
      </w:r>
      <w:r>
        <w:t>逸論語</w:t>
      </w:r>
      <w:r>
        <w:rPr>
          <w:rFonts w:hint="eastAsia" w:eastAsia="宋体"/>
          <w:lang w:eastAsia="zh-CN"/>
        </w:rPr>
        <w:t>》</w:t>
      </w:r>
      <w:r>
        <w:t>曰：</w:t>
      </w:r>
      <w:r>
        <w:rPr>
          <w:rFonts w:hint="eastAsia" w:eastAsia="宋体"/>
          <w:lang w:eastAsia="zh-CN"/>
        </w:rPr>
        <w:t>“</w:t>
      </w:r>
      <w:r>
        <w:t>璑，三采玉也。</w:t>
      </w:r>
      <w:r>
        <w:rPr>
          <w:rFonts w:hint="eastAsia" w:eastAsia="宋体"/>
          <w:lang w:eastAsia="zh-CN"/>
        </w:rPr>
        <w:t>”</w:t>
      </w:r>
      <w:r>
        <w:t>見</w:t>
      </w:r>
      <w:r>
        <w:rPr>
          <w:rFonts w:hint="eastAsia" w:eastAsia="宋体"/>
          <w:lang w:eastAsia="zh-CN"/>
        </w:rPr>
        <w:t>《</w:t>
      </w:r>
      <w:r>
        <w:t>初學</w:t>
      </w:r>
    </w:p>
    <w:p w14:paraId="7C99C131">
      <w:r>
        <w:t>記</w:t>
      </w:r>
      <w:r>
        <w:rPr>
          <w:rFonts w:hint="eastAsia" w:eastAsia="宋体"/>
          <w:lang w:eastAsia="zh-CN"/>
        </w:rPr>
        <w:t>》</w:t>
      </w:r>
      <w:r>
        <w:t>卷二十七。是叔重此解用</w:t>
      </w:r>
      <w:r>
        <w:rPr>
          <w:rFonts w:hint="eastAsia" w:eastAsia="宋体"/>
          <w:lang w:eastAsia="zh-CN"/>
        </w:rPr>
        <w:t>《</w:t>
      </w:r>
      <w:r>
        <w:t>周官</w:t>
      </w:r>
      <w:r>
        <w:rPr>
          <w:rFonts w:hint="eastAsia" w:eastAsia="宋体"/>
          <w:lang w:eastAsia="zh-CN"/>
        </w:rPr>
        <w:t>》</w:t>
      </w:r>
      <w:r>
        <w:t>故書及</w:t>
      </w:r>
      <w:r>
        <w:rPr>
          <w:rFonts w:hint="eastAsia" w:eastAsia="宋体"/>
          <w:lang w:eastAsia="zh-CN"/>
        </w:rPr>
        <w:t>《</w:t>
      </w:r>
      <w:r>
        <w:t>逸論語</w:t>
      </w:r>
      <w:r>
        <w:rPr>
          <w:rFonts w:hint="eastAsia" w:eastAsia="宋体"/>
          <w:lang w:eastAsia="zh-CN"/>
        </w:rPr>
        <w:t>》</w:t>
      </w:r>
      <w:r>
        <w:t>之文，竝未參以己説。段乃以爲許誤</w:t>
      </w:r>
    </w:p>
    <w:p w14:paraId="3FD1B4C9">
      <w:r>
        <w:t>何也？</w:t>
      </w:r>
    </w:p>
    <w:p w14:paraId="7661095A">
      <w:r>
        <w:rPr>
          <w:rFonts w:hint="eastAsia" w:eastAsia="宋体"/>
          <w:lang w:eastAsia="zh-CN"/>
        </w:rPr>
        <w:t>《</w:t>
      </w:r>
      <w:r>
        <w:t>|部</w:t>
      </w:r>
      <w:r>
        <w:rPr>
          <w:rFonts w:hint="eastAsia" w:eastAsia="宋体"/>
          <w:lang w:eastAsia="zh-CN"/>
        </w:rPr>
        <w:t>》“</w:t>
      </w:r>
      <w:r>
        <w:t>中，和也。</w:t>
      </w:r>
      <w:r>
        <w:rPr>
          <w:rFonts w:hint="eastAsia" w:eastAsia="宋体"/>
          <w:lang w:eastAsia="zh-CN"/>
        </w:rPr>
        <w:t>”</w:t>
      </w:r>
      <w:r>
        <w:t>注曰</w:t>
      </w:r>
      <w:r>
        <w:rPr>
          <w:rFonts w:hint="eastAsia" w:eastAsia="宋体"/>
          <w:lang w:eastAsia="zh-CN"/>
        </w:rPr>
        <w:t>“</w:t>
      </w:r>
      <w:r>
        <w:t>和非是當作内也。内者入也，入者内也然則中者别</w:t>
      </w:r>
    </w:p>
    <w:p w14:paraId="06A7F722">
      <w:r>
        <w:t>於外之辭也，「别於偏之辭也，亦合宜之辭也。作内則義無不賅矣。</w:t>
      </w:r>
      <w:r>
        <w:rPr>
          <w:rFonts w:hint="eastAsia" w:eastAsia="宋体"/>
          <w:lang w:eastAsia="zh-CN"/>
        </w:rPr>
        <w:t>”</w:t>
      </w:r>
      <w:r>
        <w:t>今按：</w:t>
      </w:r>
      <w:r>
        <w:rPr>
          <w:rFonts w:hint="eastAsia" w:eastAsia="宋体"/>
          <w:lang w:eastAsia="zh-CN"/>
        </w:rPr>
        <w:t>“</w:t>
      </w:r>
      <w:r>
        <w:t>中</w:t>
      </w:r>
      <w:r>
        <w:rPr>
          <w:rFonts w:hint="eastAsia" w:eastAsia="宋体"/>
          <w:lang w:eastAsia="zh-CN"/>
        </w:rPr>
        <w:t>”</w:t>
      </w:r>
      <w:r>
        <w:t>之義所包</w:t>
      </w:r>
    </w:p>
    <w:p w14:paraId="15BCFC1A">
      <w:r>
        <w:t>者廣，</w:t>
      </w:r>
      <w:r>
        <w:rPr>
          <w:rFonts w:hint="eastAsia" w:eastAsia="宋体"/>
          <w:lang w:eastAsia="zh-CN"/>
        </w:rPr>
        <w:t>“</w:t>
      </w:r>
      <w:r>
        <w:t>内</w:t>
      </w:r>
      <w:r>
        <w:rPr>
          <w:rFonts w:hint="eastAsia" w:eastAsia="宋体"/>
          <w:lang w:eastAsia="zh-CN"/>
        </w:rPr>
        <w:t>”</w:t>
      </w:r>
      <w:r>
        <w:t>不足以盡之。中對上下言，上之下、下之上爲中。中對前後言，前之後、後之前</w:t>
      </w:r>
    </w:p>
    <w:p w14:paraId="6BFEA96C">
      <w:r>
        <w:t>爲中。中對左右言，左之右、右之左爲中。若對内外言，則外之内、内之外爲中。言</w:t>
      </w:r>
      <w:r>
        <w:rPr>
          <w:rFonts w:hint="eastAsia" w:eastAsia="宋体"/>
          <w:lang w:eastAsia="zh-CN"/>
        </w:rPr>
        <w:t>“</w:t>
      </w:r>
      <w:r>
        <w:t>内</w:t>
      </w:r>
    </w:p>
    <w:p w14:paraId="098D7ED0">
      <w:r>
        <w:t>不足該</w:t>
      </w:r>
      <w:r>
        <w:rPr>
          <w:rFonts w:hint="eastAsia" w:eastAsia="宋体"/>
          <w:lang w:eastAsia="zh-CN"/>
        </w:rPr>
        <w:t>“</w:t>
      </w:r>
      <w:r>
        <w:t>中</w:t>
      </w:r>
      <w:r>
        <w:rPr>
          <w:rFonts w:hint="eastAsia" w:eastAsia="宋体"/>
          <w:lang w:eastAsia="zh-CN"/>
        </w:rPr>
        <w:t>”</w:t>
      </w:r>
      <w:r>
        <w:t>，言</w:t>
      </w:r>
      <w:r>
        <w:rPr>
          <w:rFonts w:hint="eastAsia" w:eastAsia="宋体"/>
          <w:lang w:eastAsia="zh-CN"/>
        </w:rPr>
        <w:t>“</w:t>
      </w:r>
      <w:r>
        <w:t>中</w:t>
      </w:r>
      <w:r>
        <w:rPr>
          <w:rFonts w:hint="eastAsia" w:eastAsia="宋体"/>
          <w:lang w:eastAsia="zh-CN"/>
        </w:rPr>
        <w:t>”</w:t>
      </w:r>
      <w:r>
        <w:t>足以該</w:t>
      </w:r>
      <w:r>
        <w:rPr>
          <w:rFonts w:hint="eastAsia" w:eastAsia="宋体"/>
          <w:lang w:eastAsia="zh-CN"/>
        </w:rPr>
        <w:t>“</w:t>
      </w:r>
      <w:r>
        <w:t>内</w:t>
      </w:r>
      <w:r>
        <w:rPr>
          <w:rFonts w:hint="eastAsia" w:eastAsia="宋体"/>
          <w:lang w:eastAsia="zh-CN"/>
        </w:rPr>
        <w:t>”</w:t>
      </w:r>
      <w:r>
        <w:t>，是</w:t>
      </w:r>
      <w:r>
        <w:rPr>
          <w:rFonts w:hint="eastAsia" w:eastAsia="宋体"/>
          <w:lang w:eastAsia="zh-CN"/>
        </w:rPr>
        <w:t>“</w:t>
      </w:r>
      <w:r>
        <w:t>内</w:t>
      </w:r>
      <w:r>
        <w:rPr>
          <w:rFonts w:hint="eastAsia" w:eastAsia="宋体"/>
          <w:lang w:eastAsia="zh-CN"/>
        </w:rPr>
        <w:t>”</w:t>
      </w:r>
      <w:r>
        <w:t>不得爲</w:t>
      </w:r>
      <w:r>
        <w:rPr>
          <w:rFonts w:hint="eastAsia" w:eastAsia="宋体"/>
          <w:lang w:eastAsia="zh-CN"/>
        </w:rPr>
        <w:t>“</w:t>
      </w:r>
      <w:r>
        <w:t>中</w:t>
      </w:r>
      <w:r>
        <w:rPr>
          <w:rFonts w:hint="eastAsia" w:eastAsia="宋体"/>
          <w:lang w:eastAsia="zh-CN"/>
        </w:rPr>
        <w:t>”</w:t>
      </w:r>
      <w:r>
        <w:t>之訓明矣。唐堯咨舜》允執厥中。舜</w:t>
      </w:r>
    </w:p>
    <w:p w14:paraId="102B47FB">
      <w:r>
        <w:t>執兩端，用中於民，亦以命禹。仲尼曰：</w:t>
      </w:r>
      <w:r>
        <w:rPr>
          <w:rFonts w:hint="eastAsia" w:eastAsia="宋体"/>
          <w:lang w:eastAsia="zh-CN"/>
        </w:rPr>
        <w:t>“</w:t>
      </w:r>
      <w:r>
        <w:t>君子而時中。</w:t>
      </w:r>
      <w:r>
        <w:rPr>
          <w:rFonts w:hint="eastAsia" w:eastAsia="宋体"/>
          <w:lang w:eastAsia="zh-CN"/>
        </w:rPr>
        <w:t>”</w:t>
      </w:r>
      <w:r>
        <w:t>子思曰：</w:t>
      </w:r>
      <w:r>
        <w:rPr>
          <w:rFonts w:hint="eastAsia" w:eastAsia="宋体"/>
          <w:lang w:eastAsia="zh-CN"/>
        </w:rPr>
        <w:t>“</w:t>
      </w:r>
      <w:r>
        <w:t>中者，天下之大本；和</w:t>
      </w:r>
    </w:p>
    <w:p w14:paraId="3EA46657">
      <w:r>
        <w:t>者，天下之達道。致中和，天地位，萬物育。</w:t>
      </w:r>
      <w:r>
        <w:rPr>
          <w:rFonts w:hint="eastAsia" w:eastAsia="宋体"/>
          <w:lang w:eastAsia="zh-CN"/>
        </w:rPr>
        <w:t>”</w:t>
      </w:r>
      <w:r>
        <w:t>許舉中、和二字以曉人，謂</w:t>
      </w:r>
      <w:r>
        <w:rPr>
          <w:rFonts w:hint="eastAsia" w:eastAsia="宋体"/>
          <w:lang w:eastAsia="zh-CN"/>
        </w:rPr>
        <w:t>“</w:t>
      </w:r>
      <w:r>
        <w:t>中</w:t>
      </w:r>
      <w:r>
        <w:rPr>
          <w:rFonts w:hint="eastAsia" w:eastAsia="宋体"/>
          <w:lang w:eastAsia="zh-CN"/>
        </w:rPr>
        <w:t>”</w:t>
      </w:r>
      <w:r>
        <w:t>即</w:t>
      </w:r>
      <w:r>
        <w:rPr>
          <w:rFonts w:hint="eastAsia" w:eastAsia="宋体"/>
          <w:lang w:eastAsia="zh-CN"/>
        </w:rPr>
        <w:t>“</w:t>
      </w:r>
      <w:r>
        <w:t>中和</w:t>
      </w:r>
      <w:r>
        <w:rPr>
          <w:rFonts w:hint="eastAsia" w:eastAsia="宋体"/>
          <w:lang w:eastAsia="zh-CN"/>
        </w:rPr>
        <w:t>”</w:t>
      </w:r>
      <w:r>
        <w:t>之</w:t>
      </w:r>
    </w:p>
    <w:p w14:paraId="646A9456">
      <w:r>
        <w:rPr>
          <w:rFonts w:hint="eastAsia" w:eastAsia="宋体"/>
          <w:lang w:eastAsia="zh-CN"/>
        </w:rPr>
        <w:t>“</w:t>
      </w:r>
      <w:r>
        <w:t>中</w:t>
      </w:r>
      <w:r>
        <w:rPr>
          <w:rFonts w:hint="eastAsia" w:eastAsia="宋体"/>
          <w:lang w:eastAsia="zh-CN"/>
        </w:rPr>
        <w:t>”</w:t>
      </w:r>
      <w:r>
        <w:t>，是</w:t>
      </w:r>
      <w:r>
        <w:rPr>
          <w:rFonts w:hint="eastAsia" w:eastAsia="宋体"/>
          <w:lang w:eastAsia="zh-CN"/>
        </w:rPr>
        <w:t>“</w:t>
      </w:r>
      <w:r>
        <w:t>中</w:t>
      </w:r>
      <w:r>
        <w:rPr>
          <w:rFonts w:hint="eastAsia" w:eastAsia="宋体"/>
          <w:lang w:eastAsia="zh-CN"/>
        </w:rPr>
        <w:t>”</w:t>
      </w:r>
      <w:r>
        <w:t>之所包甚大，正段氏所偁</w:t>
      </w:r>
      <w:r>
        <w:rPr>
          <w:rFonts w:hint="eastAsia" w:eastAsia="宋体"/>
          <w:lang w:eastAsia="zh-CN"/>
        </w:rPr>
        <w:t>“</w:t>
      </w:r>
      <w:r>
        <w:t>合宜之辭也</w:t>
      </w:r>
      <w:r>
        <w:rPr>
          <w:rFonts w:hint="eastAsia" w:eastAsia="宋体"/>
          <w:lang w:eastAsia="zh-CN"/>
        </w:rPr>
        <w:t>”</w:t>
      </w:r>
      <w:r>
        <w:t>。若改</w:t>
      </w:r>
      <w:r>
        <w:rPr>
          <w:rFonts w:hint="eastAsia" w:eastAsia="宋体"/>
          <w:lang w:eastAsia="zh-CN"/>
        </w:rPr>
        <w:t>“</w:t>
      </w:r>
      <w:r>
        <w:t>和</w:t>
      </w:r>
      <w:r>
        <w:rPr>
          <w:rFonts w:hint="eastAsia" w:eastAsia="宋体"/>
          <w:lang w:eastAsia="zh-CN"/>
        </w:rPr>
        <w:t>”</w:t>
      </w:r>
      <w:r>
        <w:t>作</w:t>
      </w:r>
      <w:r>
        <w:rPr>
          <w:rFonts w:hint="eastAsia" w:eastAsia="宋体"/>
          <w:lang w:eastAsia="zh-CN"/>
        </w:rPr>
        <w:t>“</w:t>
      </w:r>
      <w:r>
        <w:t>内</w:t>
      </w:r>
      <w:r>
        <w:rPr>
          <w:rFonts w:hint="eastAsia" w:eastAsia="宋体"/>
          <w:lang w:eastAsia="zh-CN"/>
        </w:rPr>
        <w:t>”</w:t>
      </w:r>
      <w:r>
        <w:t>，</w:t>
      </w:r>
      <w:r>
        <w:rPr>
          <w:rFonts w:hint="eastAsia" w:eastAsia="宋体"/>
          <w:lang w:eastAsia="zh-CN"/>
        </w:rPr>
        <w:t>“</w:t>
      </w:r>
      <w:r>
        <w:t>内</w:t>
      </w:r>
      <w:r>
        <w:rPr>
          <w:rFonts w:hint="eastAsia" w:eastAsia="宋体"/>
          <w:lang w:eastAsia="zh-CN"/>
        </w:rPr>
        <w:t>”</w:t>
      </w:r>
      <w:r>
        <w:t>之辭何以見</w:t>
      </w:r>
    </w:p>
    <w:p w14:paraId="0F2983A3">
      <w:r>
        <w:t>其爲合宜也？</w:t>
      </w:r>
    </w:p>
    <w:p w14:paraId="5E16F6B5">
      <w:r>
        <w:t>【第263页】</w:t>
      </w:r>
    </w:p>
    <w:p w14:paraId="7EC29B01">
      <w:r>
        <w:rPr>
          <w:rFonts w:hint="eastAsia" w:eastAsia="宋体"/>
          <w:lang w:eastAsia="zh-CN"/>
        </w:rPr>
        <w:t>《</w:t>
      </w:r>
      <w:r>
        <w:t>艸部</w:t>
      </w:r>
      <w:r>
        <w:rPr>
          <w:rFonts w:hint="eastAsia" w:eastAsia="宋体"/>
          <w:lang w:eastAsia="zh-CN"/>
        </w:rPr>
        <w:t>》</w:t>
      </w:r>
      <w:r>
        <w:t>：</w:t>
      </w:r>
      <w:r>
        <w:rPr>
          <w:rFonts w:hint="eastAsia" w:eastAsia="宋体"/>
          <w:lang w:eastAsia="zh-CN"/>
        </w:rPr>
        <w:t>“</w:t>
      </w:r>
      <w:r>
        <w:t>蕅，夫渠根。</w:t>
      </w:r>
      <w:r>
        <w:rPr>
          <w:rFonts w:hint="eastAsia" w:eastAsia="宋体"/>
          <w:lang w:eastAsia="zh-CN"/>
        </w:rPr>
        <w:t>”</w:t>
      </w:r>
      <w:r>
        <w:t>注曰：</w:t>
      </w:r>
      <w:r>
        <w:rPr>
          <w:rFonts w:hint="eastAsia" w:eastAsia="宋体"/>
          <w:lang w:eastAsia="zh-CN"/>
        </w:rPr>
        <w:t>“《</w:t>
      </w:r>
      <w:r>
        <w:t>釋艸</w:t>
      </w:r>
      <w:r>
        <w:rPr>
          <w:rFonts w:hint="eastAsia" w:eastAsia="宋体"/>
          <w:lang w:eastAsia="zh-CN"/>
        </w:rPr>
        <w:t>》</w:t>
      </w:r>
      <w:r>
        <w:t>以</w:t>
      </w:r>
      <w:r>
        <w:rPr>
          <w:rFonts w:hint="eastAsia" w:eastAsia="宋体"/>
          <w:lang w:eastAsia="zh-CN"/>
        </w:rPr>
        <w:t>‘</w:t>
      </w:r>
      <w:r>
        <w:t>其本蔤</w:t>
      </w:r>
      <w:r>
        <w:rPr>
          <w:rFonts w:hint="eastAsia" w:eastAsia="宋体"/>
          <w:lang w:eastAsia="zh-CN"/>
        </w:rPr>
        <w:t>’</w:t>
      </w:r>
      <w:r>
        <w:t>系於</w:t>
      </w:r>
      <w:r>
        <w:rPr>
          <w:rFonts w:hint="eastAsia" w:eastAsia="宋体"/>
          <w:lang w:eastAsia="zh-CN"/>
        </w:rPr>
        <w:t>‘</w:t>
      </w:r>
      <w:r>
        <w:t>荷，扶渠，其莖茄</w:t>
      </w:r>
      <w:r>
        <w:rPr>
          <w:rFonts w:hint="eastAsia" w:eastAsia="宋体"/>
          <w:lang w:eastAsia="zh-CN"/>
        </w:rPr>
        <w:t>’</w:t>
      </w:r>
      <w:r>
        <w:t>之下者</w:t>
      </w:r>
    </w:p>
    <w:p w14:paraId="166918D7">
      <w:r>
        <w:t>謂此乃全荷之本今俗所謂藕者是也。以</w:t>
      </w:r>
      <w:r>
        <w:rPr>
          <w:rFonts w:hint="eastAsia" w:eastAsia="宋体"/>
          <w:lang w:eastAsia="zh-CN"/>
        </w:rPr>
        <w:t>‘</w:t>
      </w:r>
      <w:r>
        <w:t>其根藕</w:t>
      </w:r>
      <w:r>
        <w:rPr>
          <w:rFonts w:hint="eastAsia" w:eastAsia="宋体"/>
          <w:lang w:eastAsia="zh-CN"/>
        </w:rPr>
        <w:t>’</w:t>
      </w:r>
      <w:r>
        <w:t>系於</w:t>
      </w:r>
      <w:r>
        <w:rPr>
          <w:rFonts w:hint="eastAsia" w:eastAsia="宋体"/>
          <w:lang w:eastAsia="zh-CN"/>
        </w:rPr>
        <w:t>‘</w:t>
      </w:r>
      <w:r>
        <w:t>其華菡藺其實蓮</w:t>
      </w:r>
      <w:r>
        <w:rPr>
          <w:rFonts w:hint="eastAsia" w:eastAsia="宋体"/>
          <w:lang w:eastAsia="zh-CN"/>
        </w:rPr>
        <w:t>”</w:t>
      </w:r>
      <w:r>
        <w:t>之下者，謂此</w:t>
      </w:r>
    </w:p>
    <w:p w14:paraId="7B259C68">
      <w:r>
        <w:t>乃華實之根。凡華實之莖必偕葉，一莖同出，似有耦然，故下近蔤、上近華莖之根曰藕。</w:t>
      </w:r>
    </w:p>
    <w:p w14:paraId="5D1EFFA7">
      <w:r>
        <w:t>今按：荷之爲物，次其全體，葉與華實之下皆爲莖，莖下爲本，本下爲根。本者蔤也，蔤者</w:t>
      </w:r>
    </w:p>
    <w:p w14:paraId="5B3E0B47">
      <w:r>
        <w:t>藕節上含莖芽漸出於水者也。段以蔤爲全荷之本，蕅爲華實之根，互移倒置，則是今人</w:t>
      </w:r>
    </w:p>
    <w:p w14:paraId="6775DD9B">
      <w:r>
        <w:t>所食者是蔤，非蕅，安見蕅在泥中，有漸出水甲坼亭亭直上者邪？而反謂叔重列字次弟未</w:t>
      </w:r>
    </w:p>
    <w:p w14:paraId="2E609E86">
      <w:r>
        <w:t>得其解，何也？</w:t>
      </w:r>
    </w:p>
    <w:p w14:paraId="40579294">
      <w:pPr>
        <w:rPr>
          <w:rFonts w:hint="eastAsia" w:eastAsia="宋体"/>
          <w:lang w:eastAsia="zh-CN"/>
        </w:rPr>
      </w:pPr>
      <w:r>
        <w:rPr>
          <w:rFonts w:hint="eastAsia" w:eastAsia="宋体"/>
          <w:lang w:eastAsia="zh-CN"/>
        </w:rPr>
        <w:t>“</w:t>
      </w:r>
      <w:r>
        <w:t>薙</w:t>
      </w:r>
      <w:r>
        <w:rPr>
          <w:rFonts w:hint="eastAsia" w:eastAsia="宋体"/>
          <w:lang w:eastAsia="zh-CN"/>
        </w:rPr>
        <w:t>”</w:t>
      </w:r>
      <w:r>
        <w:t>字解云</w:t>
      </w:r>
      <w:r>
        <w:rPr>
          <w:rFonts w:hint="eastAsia" w:eastAsia="宋体"/>
          <w:lang w:eastAsia="zh-CN"/>
        </w:rPr>
        <w:t>“</w:t>
      </w:r>
      <w:r>
        <w:t>除艸也。</w:t>
      </w:r>
      <w:r>
        <w:rPr>
          <w:rFonts w:hint="eastAsia" w:eastAsia="宋体"/>
          <w:lang w:eastAsia="zh-CN"/>
        </w:rPr>
        <w:t>《</w:t>
      </w:r>
      <w:r>
        <w:t>明堂月令</w:t>
      </w:r>
      <w:r>
        <w:rPr>
          <w:rFonts w:hint="eastAsia" w:eastAsia="宋体"/>
          <w:lang w:eastAsia="zh-CN"/>
        </w:rPr>
        <w:t>》</w:t>
      </w:r>
      <w:r>
        <w:t>曰季夏燒薙。從艸雉聲。</w:t>
      </w:r>
      <w:r>
        <w:rPr>
          <w:rFonts w:hint="eastAsia" w:eastAsia="宋体"/>
          <w:lang w:eastAsia="zh-CN"/>
        </w:rPr>
        <w:t>”</w:t>
      </w:r>
      <w:r>
        <w:t>注曰</w:t>
      </w:r>
      <w:r>
        <w:rPr>
          <w:rFonts w:hint="eastAsia" w:eastAsia="宋体"/>
          <w:lang w:eastAsia="zh-CN"/>
        </w:rPr>
        <w:t>“《</w:t>
      </w:r>
      <w:r>
        <w:t>周禮</w:t>
      </w:r>
      <w:r>
        <w:rPr>
          <w:rFonts w:hint="eastAsia" w:eastAsia="宋体"/>
          <w:lang w:eastAsia="zh-CN"/>
        </w:rPr>
        <w:t>》</w:t>
      </w:r>
    </w:p>
    <w:p w14:paraId="5AF17AED">
      <w:r>
        <w:t>雉氏掌殺艸。雉或作夷，古雉音同夷，故大鄭從夷，後鄭從雉，而讀爲鬀。作薙者，乃俗</w:t>
      </w:r>
    </w:p>
    <w:p w14:paraId="1C163D52">
      <w:r>
        <w:t>字。</w:t>
      </w:r>
      <w:r>
        <w:rPr>
          <w:rFonts w:hint="eastAsia" w:eastAsia="宋体"/>
          <w:lang w:eastAsia="zh-CN"/>
        </w:rPr>
        <w:t>《</w:t>
      </w:r>
      <w:r>
        <w:t>月令</w:t>
      </w:r>
      <w:r>
        <w:rPr>
          <w:rFonts w:hint="eastAsia" w:eastAsia="宋体"/>
          <w:lang w:eastAsia="zh-CN"/>
        </w:rPr>
        <w:t>》</w:t>
      </w:r>
      <w:r>
        <w:t>燒薙蓋亦本作燒雉，</w:t>
      </w:r>
      <w:r>
        <w:rPr>
          <w:rFonts w:hint="eastAsia" w:eastAsia="宋体"/>
          <w:lang w:eastAsia="zh-CN"/>
        </w:rPr>
        <w:t>《</w:t>
      </w:r>
      <w:r>
        <w:t>説文</w:t>
      </w:r>
      <w:r>
        <w:rPr>
          <w:rFonts w:hint="eastAsia" w:eastAsia="宋体"/>
          <w:lang w:eastAsia="zh-CN"/>
        </w:rPr>
        <w:t>》</w:t>
      </w:r>
      <w:r>
        <w:t>本無薙字，淺人羼入也。</w:t>
      </w:r>
      <w:r>
        <w:rPr>
          <w:rFonts w:hint="eastAsia" w:eastAsia="宋体"/>
          <w:lang w:eastAsia="zh-CN"/>
        </w:rPr>
        <w:t>”</w:t>
      </w:r>
      <w:r>
        <w:t>今按</w:t>
      </w:r>
      <w:r>
        <w:rPr>
          <w:rFonts w:hint="eastAsia" w:eastAsia="宋体"/>
          <w:lang w:eastAsia="zh-CN"/>
        </w:rPr>
        <w:t>《</w:t>
      </w:r>
      <w:r>
        <w:t>秋官</w:t>
      </w:r>
      <w:r>
        <w:rPr>
          <w:rFonts w:hint="eastAsia" w:eastAsia="宋体"/>
          <w:lang w:eastAsia="zh-CN"/>
        </w:rPr>
        <w:t>•</w:t>
      </w:r>
      <w:r>
        <w:t>序官。薙</w:t>
      </w:r>
    </w:p>
    <w:p w14:paraId="556D779A">
      <w:r>
        <w:t>氏</w:t>
      </w:r>
      <w:r>
        <w:rPr>
          <w:rFonts w:hint="eastAsia" w:eastAsia="宋体"/>
          <w:lang w:eastAsia="zh-CN"/>
        </w:rPr>
        <w:t>》</w:t>
      </w:r>
      <w:r>
        <w:t>注云：</w:t>
      </w:r>
      <w:r>
        <w:rPr>
          <w:rFonts w:hint="eastAsia" w:eastAsia="宋体"/>
          <w:lang w:eastAsia="zh-CN"/>
        </w:rPr>
        <w:t>“</w:t>
      </w:r>
      <w:r>
        <w:t>書薙或作夷。鄭司農云：掌殺艸。故</w:t>
      </w:r>
      <w:r>
        <w:rPr>
          <w:rFonts w:hint="eastAsia" w:eastAsia="宋体"/>
          <w:lang w:eastAsia="zh-CN"/>
        </w:rPr>
        <w:t>《</w:t>
      </w:r>
      <w:r>
        <w:t>春秋傳</w:t>
      </w:r>
      <w:r>
        <w:rPr>
          <w:rFonts w:hint="eastAsia" w:eastAsia="宋体"/>
          <w:lang w:eastAsia="zh-CN"/>
        </w:rPr>
        <w:t>》</w:t>
      </w:r>
      <w:r>
        <w:t>曰：如農夫之務去艸，芟夷蕰</w:t>
      </w:r>
    </w:p>
    <w:p w14:paraId="14E8FD88">
      <w:r>
        <w:t>崇之。玄謂薙讀如鬀小兒頭之鬀。</w:t>
      </w:r>
      <w:r>
        <w:rPr>
          <w:rFonts w:hint="eastAsia" w:eastAsia="宋体"/>
          <w:lang w:eastAsia="zh-CN"/>
        </w:rPr>
        <w:t>《</w:t>
      </w:r>
      <w:r>
        <w:t>月令</w:t>
      </w:r>
      <w:r>
        <w:rPr>
          <w:rFonts w:hint="eastAsia" w:eastAsia="宋体"/>
          <w:lang w:eastAsia="zh-CN"/>
        </w:rPr>
        <w:t>》</w:t>
      </w:r>
      <w:r>
        <w:t>曰燒薙行水。</w:t>
      </w:r>
      <w:r>
        <w:rPr>
          <w:rFonts w:hint="eastAsia" w:eastAsia="宋体"/>
          <w:lang w:eastAsia="zh-CN"/>
        </w:rPr>
        <w:t>”</w:t>
      </w:r>
      <w:r>
        <w:t>是</w:t>
      </w:r>
      <w:r>
        <w:rPr>
          <w:rFonts w:hint="eastAsia" w:eastAsia="宋体"/>
          <w:lang w:eastAsia="zh-CN"/>
        </w:rPr>
        <w:t>《</w:t>
      </w:r>
      <w:r>
        <w:t>周官</w:t>
      </w:r>
      <w:r>
        <w:rPr>
          <w:rFonts w:hint="eastAsia" w:eastAsia="宋体"/>
          <w:lang w:eastAsia="zh-CN"/>
        </w:rPr>
        <w:t>》</w:t>
      </w:r>
      <w:r>
        <w:t>薙氏或作夷氏。先鄭</w:t>
      </w:r>
    </w:p>
    <w:p w14:paraId="46EBB424">
      <w:r>
        <w:t>據左氏</w:t>
      </w:r>
      <w:r>
        <w:rPr>
          <w:rFonts w:hint="eastAsia" w:eastAsia="宋体"/>
          <w:lang w:eastAsia="zh-CN"/>
        </w:rPr>
        <w:t>“</w:t>
      </w:r>
      <w:r>
        <w:t>芟夷</w:t>
      </w:r>
      <w:r>
        <w:rPr>
          <w:rFonts w:hint="eastAsia" w:eastAsia="宋体"/>
          <w:lang w:eastAsia="zh-CN"/>
        </w:rPr>
        <w:t>”</w:t>
      </w:r>
      <w:r>
        <w:t>從或書作</w:t>
      </w:r>
      <w:r>
        <w:rPr>
          <w:rFonts w:hint="eastAsia" w:eastAsia="宋体"/>
          <w:lang w:eastAsia="zh-CN"/>
        </w:rPr>
        <w:t>“</w:t>
      </w:r>
      <w:r>
        <w:t>夷</w:t>
      </w:r>
      <w:r>
        <w:rPr>
          <w:rFonts w:hint="eastAsia" w:eastAsia="宋体"/>
          <w:lang w:eastAsia="zh-CN"/>
        </w:rPr>
        <w:t>”</w:t>
      </w:r>
      <w:r>
        <w:t>後鄭據</w:t>
      </w:r>
      <w:r>
        <w:rPr>
          <w:rFonts w:hint="eastAsia" w:eastAsia="宋体"/>
          <w:lang w:eastAsia="zh-CN"/>
        </w:rPr>
        <w:t>《</w:t>
      </w:r>
      <w:r>
        <w:t>月令</w:t>
      </w:r>
      <w:r>
        <w:rPr>
          <w:rFonts w:hint="eastAsia" w:eastAsia="宋体"/>
          <w:lang w:eastAsia="zh-CN"/>
        </w:rPr>
        <w:t>》“</w:t>
      </w:r>
      <w:r>
        <w:t>燒薙</w:t>
      </w:r>
      <w:r>
        <w:rPr>
          <w:rFonts w:hint="eastAsia" w:eastAsia="宋体"/>
          <w:lang w:eastAsia="zh-CN"/>
        </w:rPr>
        <w:t>”</w:t>
      </w:r>
      <w:r>
        <w:t>，從今書作</w:t>
      </w:r>
      <w:r>
        <w:rPr>
          <w:rFonts w:hint="eastAsia" w:eastAsia="宋体"/>
          <w:lang w:eastAsia="zh-CN"/>
        </w:rPr>
        <w:t>“</w:t>
      </w:r>
      <w:r>
        <w:t>薙</w:t>
      </w:r>
      <w:r>
        <w:rPr>
          <w:rFonts w:hint="eastAsia" w:eastAsia="宋体"/>
          <w:lang w:eastAsia="zh-CN"/>
        </w:rPr>
        <w:t>”</w:t>
      </w:r>
      <w:r>
        <w:t>。皆不作</w:t>
      </w:r>
      <w:r>
        <w:rPr>
          <w:rFonts w:hint="eastAsia" w:eastAsia="宋体"/>
          <w:lang w:eastAsia="zh-CN"/>
        </w:rPr>
        <w:t>“</w:t>
      </w:r>
      <w:r>
        <w:t>雉</w:t>
      </w:r>
      <w:r>
        <w:rPr>
          <w:rFonts w:hint="eastAsia" w:eastAsia="宋体"/>
          <w:lang w:eastAsia="zh-CN"/>
        </w:rPr>
        <w:t>”</w:t>
      </w:r>
      <w:r>
        <w:t>以雉</w:t>
      </w:r>
    </w:p>
    <w:p w14:paraId="6AB68E7F">
      <w:r>
        <w:t>與夷音義雖同而除草之字自當從艸，以雉爲聲，此形聲通例也。</w:t>
      </w:r>
      <w:r>
        <w:rPr>
          <w:rFonts w:hint="eastAsia" w:eastAsia="宋体"/>
          <w:lang w:eastAsia="zh-CN"/>
        </w:rPr>
        <w:t>《</w:t>
      </w:r>
      <w:r>
        <w:t>月令</w:t>
      </w:r>
      <w:r>
        <w:rPr>
          <w:rFonts w:hint="eastAsia" w:eastAsia="宋体"/>
          <w:lang w:eastAsia="zh-CN"/>
        </w:rPr>
        <w:t>》“</w:t>
      </w:r>
      <w:r>
        <w:t>季夏之月，燒</w:t>
      </w:r>
    </w:p>
    <w:p w14:paraId="35DA582A">
      <w:r>
        <w:t>薙行水。</w:t>
      </w:r>
      <w:r>
        <w:rPr>
          <w:rFonts w:hint="eastAsia" w:eastAsia="宋体"/>
          <w:lang w:eastAsia="zh-CN"/>
        </w:rPr>
        <w:t>”</w:t>
      </w:r>
      <w:r>
        <w:t>鄭注</w:t>
      </w:r>
      <w:r>
        <w:rPr>
          <w:rFonts w:hint="eastAsia" w:eastAsia="宋体"/>
          <w:lang w:eastAsia="zh-CN"/>
        </w:rPr>
        <w:t>“</w:t>
      </w:r>
      <w:r>
        <w:t>薙謂迫地芟艸也。</w:t>
      </w:r>
      <w:r>
        <w:rPr>
          <w:rFonts w:hint="eastAsia" w:eastAsia="宋体"/>
          <w:lang w:eastAsia="zh-CN"/>
        </w:rPr>
        <w:t>”《</w:t>
      </w:r>
      <w:r>
        <w:t>吕氏春秋。季夏紀</w:t>
      </w:r>
      <w:r>
        <w:rPr>
          <w:rFonts w:hint="eastAsia" w:eastAsia="宋体"/>
          <w:lang w:eastAsia="zh-CN"/>
        </w:rPr>
        <w:t>》</w:t>
      </w:r>
      <w:r>
        <w:t>：</w:t>
      </w:r>
      <w:r>
        <w:rPr>
          <w:rFonts w:hint="eastAsia" w:eastAsia="宋体"/>
          <w:lang w:eastAsia="zh-CN"/>
        </w:rPr>
        <w:t>“</w:t>
      </w:r>
      <w:r>
        <w:t>燒薙行水。</w:t>
      </w:r>
      <w:r>
        <w:rPr>
          <w:rFonts w:hint="eastAsia" w:eastAsia="宋体"/>
          <w:lang w:eastAsia="zh-CN"/>
        </w:rPr>
        <w:t>”</w:t>
      </w:r>
      <w:r>
        <w:t>則不韋所見</w:t>
      </w:r>
      <w:r>
        <w:rPr>
          <w:rFonts w:hint="eastAsia" w:eastAsia="宋体"/>
          <w:lang w:eastAsia="zh-CN"/>
        </w:rPr>
        <w:t>《</w:t>
      </w:r>
      <w:r>
        <w:t>明</w:t>
      </w:r>
    </w:p>
    <w:p w14:paraId="74891B44">
      <w:r>
        <w:t>【第264页】</w:t>
      </w:r>
    </w:p>
    <w:p w14:paraId="223525BC">
      <w:r>
        <w:t>堂月令</w:t>
      </w:r>
      <w:r>
        <w:rPr>
          <w:rFonts w:hint="eastAsia" w:eastAsia="宋体"/>
          <w:lang w:eastAsia="zh-CN"/>
        </w:rPr>
        <w:t>》</w:t>
      </w:r>
      <w:r>
        <w:t>作</w:t>
      </w:r>
      <w:r>
        <w:rPr>
          <w:rFonts w:hint="eastAsia" w:eastAsia="宋体"/>
          <w:lang w:eastAsia="zh-CN"/>
        </w:rPr>
        <w:t>“</w:t>
      </w:r>
      <w:r>
        <w:t>薙</w:t>
      </w:r>
      <w:r>
        <w:rPr>
          <w:rFonts w:hint="eastAsia" w:eastAsia="宋体"/>
          <w:lang w:eastAsia="zh-CN"/>
        </w:rPr>
        <w:t>”</w:t>
      </w:r>
      <w:r>
        <w:t>，不作</w:t>
      </w:r>
      <w:r>
        <w:rPr>
          <w:rFonts w:hint="eastAsia" w:eastAsia="宋体"/>
          <w:lang w:eastAsia="zh-CN"/>
        </w:rPr>
        <w:t>“</w:t>
      </w:r>
      <w:r>
        <w:t>雉</w:t>
      </w:r>
      <w:r>
        <w:rPr>
          <w:rFonts w:hint="eastAsia" w:eastAsia="宋体"/>
          <w:lang w:eastAsia="zh-CN"/>
        </w:rPr>
        <w:t>”</w:t>
      </w:r>
      <w:r>
        <w:t>矣。高誘注：</w:t>
      </w:r>
      <w:r>
        <w:rPr>
          <w:rFonts w:hint="eastAsia" w:eastAsia="宋体"/>
          <w:lang w:eastAsia="zh-CN"/>
        </w:rPr>
        <w:t>“</w:t>
      </w:r>
      <w:r>
        <w:t>燒薙，行水灌之。</w:t>
      </w:r>
      <w:r>
        <w:rPr>
          <w:rFonts w:hint="eastAsia" w:eastAsia="宋体"/>
          <w:lang w:eastAsia="zh-CN"/>
        </w:rPr>
        <w:t>”</w:t>
      </w:r>
      <w:r>
        <w:t>則誘所見</w:t>
      </w:r>
      <w:r>
        <w:rPr>
          <w:rFonts w:hint="eastAsia" w:eastAsia="宋体"/>
          <w:lang w:eastAsia="zh-CN"/>
        </w:rPr>
        <w:t>《</w:t>
      </w:r>
      <w:r>
        <w:t>明堂月令</w:t>
      </w:r>
      <w:r>
        <w:rPr>
          <w:rFonts w:hint="eastAsia" w:eastAsia="宋体"/>
          <w:lang w:eastAsia="zh-CN"/>
        </w:rPr>
        <w:t>》</w:t>
      </w:r>
      <w:r>
        <w:t>亦作</w:t>
      </w:r>
    </w:p>
    <w:p w14:paraId="0373C966">
      <w:r>
        <w:rPr>
          <w:rFonts w:hint="eastAsia" w:eastAsia="宋体"/>
          <w:lang w:eastAsia="zh-CN"/>
        </w:rPr>
        <w:t>“</w:t>
      </w:r>
      <w:r>
        <w:t>薙</w:t>
      </w:r>
      <w:r>
        <w:rPr>
          <w:rFonts w:hint="eastAsia" w:eastAsia="宋体"/>
          <w:lang w:eastAsia="zh-CN"/>
        </w:rPr>
        <w:t>”</w:t>
      </w:r>
      <w:r>
        <w:t>，不作</w:t>
      </w:r>
      <w:r>
        <w:rPr>
          <w:rFonts w:hint="eastAsia" w:eastAsia="宋体"/>
          <w:lang w:eastAsia="zh-CN"/>
        </w:rPr>
        <w:t>“</w:t>
      </w:r>
      <w:r>
        <w:t>雉</w:t>
      </w:r>
      <w:r>
        <w:rPr>
          <w:rFonts w:hint="eastAsia" w:eastAsia="宋体"/>
          <w:lang w:eastAsia="zh-CN"/>
        </w:rPr>
        <w:t>”</w:t>
      </w:r>
      <w:r>
        <w:t>矣。是</w:t>
      </w:r>
      <w:r>
        <w:rPr>
          <w:rFonts w:hint="eastAsia" w:eastAsia="宋体"/>
          <w:lang w:eastAsia="zh-CN"/>
        </w:rPr>
        <w:t>《</w:t>
      </w:r>
      <w:r>
        <w:t>説文</w:t>
      </w:r>
      <w:r>
        <w:rPr>
          <w:rFonts w:hint="eastAsia" w:eastAsia="宋体"/>
          <w:lang w:eastAsia="zh-CN"/>
        </w:rPr>
        <w:t>》“</w:t>
      </w:r>
      <w:r>
        <w:t>薙</w:t>
      </w:r>
      <w:r>
        <w:rPr>
          <w:rFonts w:hint="eastAsia" w:eastAsia="宋体"/>
          <w:lang w:eastAsia="zh-CN"/>
        </w:rPr>
        <w:t>”</w:t>
      </w:r>
      <w:r>
        <w:t>字本諸</w:t>
      </w:r>
      <w:r>
        <w:rPr>
          <w:rFonts w:hint="eastAsia" w:eastAsia="宋体"/>
          <w:lang w:eastAsia="zh-CN"/>
        </w:rPr>
        <w:t>《</w:t>
      </w:r>
      <w:r>
        <w:t>周禮</w:t>
      </w:r>
      <w:r>
        <w:rPr>
          <w:rFonts w:hint="eastAsia" w:eastAsia="宋体"/>
          <w:lang w:eastAsia="zh-CN"/>
        </w:rPr>
        <w:t>》</w:t>
      </w:r>
      <w:r>
        <w:t>，本諸</w:t>
      </w:r>
      <w:r>
        <w:rPr>
          <w:rFonts w:hint="eastAsia" w:eastAsia="宋体"/>
          <w:lang w:eastAsia="zh-CN"/>
        </w:rPr>
        <w:t>《</w:t>
      </w:r>
      <w:r>
        <w:t>明堂月令</w:t>
      </w:r>
      <w:r>
        <w:rPr>
          <w:rFonts w:hint="eastAsia" w:eastAsia="宋体"/>
          <w:lang w:eastAsia="zh-CN"/>
        </w:rPr>
        <w:t>》</w:t>
      </w:r>
      <w:r>
        <w:t>，解爲除草，無可疑也</w:t>
      </w:r>
    </w:p>
    <w:p w14:paraId="2F9C1425">
      <w:pPr>
        <w:rPr>
          <w:rFonts w:hint="eastAsia" w:eastAsia="宋体"/>
          <w:lang w:eastAsia="zh-CN"/>
        </w:rPr>
      </w:pPr>
      <w:r>
        <w:t>段氏據</w:t>
      </w:r>
      <w:r>
        <w:rPr>
          <w:rFonts w:hint="eastAsia" w:eastAsia="宋体"/>
          <w:lang w:eastAsia="zh-CN"/>
        </w:rPr>
        <w:t>《</w:t>
      </w:r>
      <w:r>
        <w:t>周禮釋文</w:t>
      </w:r>
      <w:r>
        <w:rPr>
          <w:rFonts w:hint="eastAsia" w:eastAsia="宋体"/>
          <w:lang w:eastAsia="zh-CN"/>
        </w:rPr>
        <w:t>》“</w:t>
      </w:r>
      <w:r>
        <w:t>薙</w:t>
      </w:r>
      <w:r>
        <w:rPr>
          <w:rFonts w:hint="eastAsia" w:eastAsia="宋体"/>
          <w:lang w:eastAsia="zh-CN"/>
        </w:rPr>
        <w:t>”</w:t>
      </w:r>
      <w:r>
        <w:t>字下云</w:t>
      </w:r>
      <w:r>
        <w:rPr>
          <w:rFonts w:hint="eastAsia" w:eastAsia="宋体"/>
          <w:lang w:eastAsia="zh-CN"/>
        </w:rPr>
        <w:t>“</w:t>
      </w:r>
      <w:r>
        <w:t>字或作雉</w:t>
      </w:r>
      <w:r>
        <w:rPr>
          <w:rFonts w:hint="eastAsia" w:eastAsia="宋体"/>
          <w:lang w:eastAsia="zh-CN"/>
        </w:rPr>
        <w:t>”</w:t>
      </w:r>
      <w:r>
        <w:t>一語，遂盡改</w:t>
      </w:r>
      <w:r>
        <w:rPr>
          <w:rFonts w:hint="eastAsia" w:eastAsia="宋体"/>
          <w:lang w:eastAsia="zh-CN"/>
        </w:rPr>
        <w:t>《</w:t>
      </w:r>
      <w:r>
        <w:t>周禮。月令</w:t>
      </w:r>
      <w:r>
        <w:rPr>
          <w:rFonts w:hint="eastAsia" w:eastAsia="宋体"/>
          <w:lang w:eastAsia="zh-CN"/>
        </w:rPr>
        <w:t>》</w:t>
      </w:r>
      <w:r>
        <w:t>、</w:t>
      </w:r>
      <w:r>
        <w:rPr>
          <w:rFonts w:hint="eastAsia" w:eastAsia="宋体"/>
          <w:lang w:eastAsia="zh-CN"/>
        </w:rPr>
        <w:t>《</w:t>
      </w:r>
      <w:r>
        <w:t>吕紀</w:t>
      </w:r>
      <w:r>
        <w:rPr>
          <w:rFonts w:hint="eastAsia" w:eastAsia="宋体"/>
          <w:lang w:eastAsia="zh-CN"/>
        </w:rPr>
        <w:t>》</w:t>
      </w:r>
      <w:r>
        <w:t>及</w:t>
      </w:r>
      <w:r>
        <w:rPr>
          <w:rFonts w:hint="eastAsia" w:eastAsia="宋体"/>
          <w:lang w:eastAsia="zh-CN"/>
        </w:rPr>
        <w:t>《</w:t>
      </w:r>
      <w:r>
        <w:t>説文</w:t>
      </w:r>
      <w:r>
        <w:rPr>
          <w:rFonts w:hint="eastAsia" w:eastAsia="宋体"/>
          <w:lang w:eastAsia="zh-CN"/>
        </w:rPr>
        <w:t>》</w:t>
      </w:r>
    </w:p>
    <w:p w14:paraId="5C711841">
      <w:r>
        <w:t>之</w:t>
      </w:r>
      <w:r>
        <w:rPr>
          <w:rFonts w:hint="eastAsia" w:eastAsia="宋体"/>
          <w:lang w:eastAsia="zh-CN"/>
        </w:rPr>
        <w:t>“</w:t>
      </w:r>
      <w:r>
        <w:t>薙</w:t>
      </w:r>
      <w:r>
        <w:rPr>
          <w:rFonts w:hint="eastAsia" w:eastAsia="宋体"/>
          <w:lang w:eastAsia="zh-CN"/>
        </w:rPr>
        <w:t>”</w:t>
      </w:r>
      <w:r>
        <w:t>作</w:t>
      </w:r>
      <w:r>
        <w:rPr>
          <w:rFonts w:hint="eastAsia" w:eastAsia="宋体"/>
          <w:lang w:eastAsia="zh-CN"/>
        </w:rPr>
        <w:t>“</w:t>
      </w:r>
      <w:r>
        <w:t>雉</w:t>
      </w:r>
      <w:r>
        <w:rPr>
          <w:rFonts w:hint="eastAsia" w:eastAsia="宋体"/>
          <w:lang w:eastAsia="zh-CN"/>
        </w:rPr>
        <w:t>”</w:t>
      </w:r>
      <w:r>
        <w:t>，舍經傳而從音義之孤文，竟謂許書本無薙字，何也？</w:t>
      </w:r>
    </w:p>
    <w:p w14:paraId="4338844E">
      <w:r>
        <w:rPr>
          <w:rFonts w:hint="eastAsia" w:eastAsia="宋体"/>
          <w:lang w:eastAsia="zh-CN"/>
        </w:rPr>
        <w:t>《</w:t>
      </w:r>
      <w:r>
        <w:t>八部</w:t>
      </w:r>
      <w:r>
        <w:rPr>
          <w:rFonts w:hint="eastAsia" w:eastAsia="宋体"/>
          <w:lang w:eastAsia="zh-CN"/>
        </w:rPr>
        <w:t>》</w:t>
      </w:r>
      <w:r>
        <w:t>：</w:t>
      </w:r>
      <w:r>
        <w:rPr>
          <w:rFonts w:hint="eastAsia" w:eastAsia="宋体"/>
          <w:lang w:eastAsia="zh-CN"/>
        </w:rPr>
        <w:t>“</w:t>
      </w:r>
      <w:r>
        <w:t>火，分也。從重、八。八，别也，亦聲。</w:t>
      </w:r>
      <w:r>
        <w:rPr>
          <w:rFonts w:hint="eastAsia" w:eastAsia="宋体"/>
          <w:lang w:eastAsia="zh-CN"/>
        </w:rPr>
        <w:t>《</w:t>
      </w:r>
      <w:r>
        <w:t>孝經説</w:t>
      </w:r>
      <w:r>
        <w:rPr>
          <w:rFonts w:hint="eastAsia" w:eastAsia="宋体"/>
          <w:lang w:eastAsia="zh-CN"/>
        </w:rPr>
        <w:t>》</w:t>
      </w:r>
      <w:r>
        <w:t>曰：故上下有别。</w:t>
      </w:r>
      <w:r>
        <w:rPr>
          <w:rFonts w:hint="eastAsia" w:eastAsia="宋体"/>
          <w:lang w:eastAsia="zh-CN"/>
        </w:rPr>
        <w:t>”</w:t>
      </w:r>
      <w:r>
        <w:t>段氏删</w:t>
      </w:r>
    </w:p>
    <w:p w14:paraId="7B4D14F1">
      <w:r>
        <w:rPr>
          <w:rFonts w:hint="eastAsia" w:eastAsia="宋体"/>
          <w:lang w:eastAsia="zh-CN"/>
        </w:rPr>
        <w:t>“</w:t>
      </w:r>
      <w:r>
        <w:t>八，别也，亦聲</w:t>
      </w:r>
      <w:r>
        <w:rPr>
          <w:rFonts w:hint="eastAsia" w:eastAsia="宋体"/>
          <w:lang w:eastAsia="zh-CN"/>
        </w:rPr>
        <w:t>”</w:t>
      </w:r>
      <w:r>
        <w:t>五字，注曰：</w:t>
      </w:r>
      <w:r>
        <w:rPr>
          <w:rFonts w:hint="eastAsia" w:eastAsia="宋体"/>
          <w:lang w:eastAsia="zh-CN"/>
        </w:rPr>
        <w:t>“</w:t>
      </w:r>
      <w:r>
        <w:t>此即今之兆字也。</w:t>
      </w:r>
      <w:r>
        <w:rPr>
          <w:rFonts w:hint="eastAsia" w:eastAsia="宋体"/>
          <w:lang w:eastAsia="zh-CN"/>
        </w:rPr>
        <w:t>《</w:t>
      </w:r>
      <w:r>
        <w:t>廣韻</w:t>
      </w:r>
      <w:r>
        <w:rPr>
          <w:rFonts w:hint="eastAsia" w:eastAsia="宋体"/>
          <w:lang w:eastAsia="zh-CN"/>
        </w:rPr>
        <w:t>》</w:t>
      </w:r>
      <w:r>
        <w:t>：兆，沼小切。引</w:t>
      </w:r>
      <w:r>
        <w:rPr>
          <w:rFonts w:hint="eastAsia" w:eastAsia="宋体"/>
          <w:lang w:eastAsia="zh-CN"/>
        </w:rPr>
        <w:t>《</w:t>
      </w:r>
      <w:r>
        <w:t>説文</w:t>
      </w:r>
      <w:r>
        <w:rPr>
          <w:rFonts w:hint="eastAsia" w:eastAsia="宋体"/>
          <w:lang w:eastAsia="zh-CN"/>
        </w:rPr>
        <w:t>》</w:t>
      </w:r>
      <w:r>
        <w:t>：分也</w:t>
      </w:r>
    </w:p>
    <w:p w14:paraId="0EF77A19">
      <w:r>
        <w:t>此可證孙愐以前兆即兆矣。</w:t>
      </w:r>
      <w:r>
        <w:rPr>
          <w:rFonts w:hint="eastAsia" w:eastAsia="宋体"/>
          <w:lang w:eastAsia="zh-CN"/>
        </w:rPr>
        <w:t>”</w:t>
      </w:r>
      <w:r>
        <w:t>又云</w:t>
      </w:r>
      <w:r>
        <w:rPr>
          <w:rFonts w:hint="eastAsia" w:eastAsia="宋体"/>
          <w:lang w:eastAsia="zh-CN"/>
        </w:rPr>
        <w:t>“</w:t>
      </w:r>
      <w:r>
        <w:t>邶灼龜坼也出</w:t>
      </w:r>
      <w:r>
        <w:rPr>
          <w:rFonts w:hint="eastAsia" w:eastAsia="宋体"/>
          <w:lang w:eastAsia="zh-CN"/>
        </w:rPr>
        <w:t>《</w:t>
      </w:r>
      <w:r>
        <w:t>文字指歸</w:t>
      </w:r>
      <w:r>
        <w:rPr>
          <w:rFonts w:hint="eastAsia" w:eastAsia="宋体"/>
          <w:lang w:eastAsia="zh-CN"/>
        </w:rPr>
        <w:t>》</w:t>
      </w:r>
      <w:r>
        <w:t>。此可證孙愐以前</w:t>
      </w:r>
      <w:r>
        <w:rPr>
          <w:rFonts w:hint="eastAsia" w:eastAsia="宋体"/>
          <w:lang w:eastAsia="zh-CN"/>
        </w:rPr>
        <w:t>《</w:t>
      </w:r>
      <w:r>
        <w:t>卜</w:t>
      </w:r>
    </w:p>
    <w:p w14:paraId="1F1BDCB9">
      <w:r>
        <w:t>部</w:t>
      </w:r>
      <w:r>
        <w:rPr>
          <w:rFonts w:hint="eastAsia" w:eastAsia="宋体"/>
          <w:lang w:eastAsia="zh-CN"/>
        </w:rPr>
        <w:t>》</w:t>
      </w:r>
      <w:r>
        <w:t>無兆、邶字矣。</w:t>
      </w:r>
      <w:r>
        <w:rPr>
          <w:rFonts w:hint="eastAsia" w:eastAsia="宋体"/>
          <w:lang w:eastAsia="zh-CN"/>
        </w:rPr>
        <w:t>《</w:t>
      </w:r>
      <w:r>
        <w:t>玉篇。八部</w:t>
      </w:r>
      <w:r>
        <w:rPr>
          <w:rFonts w:hint="eastAsia" w:eastAsia="宋体"/>
          <w:lang w:eastAsia="zh-CN"/>
        </w:rPr>
        <w:t>》</w:t>
      </w:r>
      <w:r>
        <w:t>有八，兵列切。</w:t>
      </w:r>
      <w:r>
        <w:rPr>
          <w:rFonts w:hint="eastAsia" w:eastAsia="宋体"/>
          <w:lang w:eastAsia="zh-CN"/>
        </w:rPr>
        <w:t>《</w:t>
      </w:r>
      <w:r>
        <w:t>兆部</w:t>
      </w:r>
      <w:r>
        <w:rPr>
          <w:rFonts w:hint="eastAsia" w:eastAsia="宋体"/>
          <w:lang w:eastAsia="zh-CN"/>
        </w:rPr>
        <w:t>》</w:t>
      </w:r>
      <w:r>
        <w:t>云：邶同兆。此可證顧氏始不謂火</w:t>
      </w:r>
    </w:p>
    <w:p w14:paraId="39A7AC9D">
      <w:r>
        <w:t>即兆字矣。治</w:t>
      </w:r>
      <w:r>
        <w:rPr>
          <w:rFonts w:hint="eastAsia" w:eastAsia="宋体"/>
          <w:lang w:eastAsia="zh-CN"/>
        </w:rPr>
        <w:t>《</w:t>
      </w:r>
      <w:r>
        <w:t>説文</w:t>
      </w:r>
      <w:r>
        <w:rPr>
          <w:rFonts w:hint="eastAsia" w:eastAsia="宋体"/>
          <w:lang w:eastAsia="zh-CN"/>
        </w:rPr>
        <w:t>》</w:t>
      </w:r>
      <w:r>
        <w:t>者，乃於</w:t>
      </w:r>
      <w:r>
        <w:rPr>
          <w:rFonts w:hint="eastAsia" w:eastAsia="宋体"/>
          <w:lang w:eastAsia="zh-CN"/>
        </w:rPr>
        <w:t>《</w:t>
      </w:r>
      <w:r>
        <w:t>卜部</w:t>
      </w:r>
      <w:r>
        <w:rPr>
          <w:rFonts w:hint="eastAsia" w:eastAsia="宋体"/>
          <w:lang w:eastAsia="zh-CN"/>
        </w:rPr>
        <w:t>》</w:t>
      </w:r>
      <w:r>
        <w:t>增邶爲小篆兆爲古文，又於兆下增之云</w:t>
      </w:r>
      <w:r>
        <w:rPr>
          <w:rFonts w:hint="eastAsia" w:eastAsia="宋体"/>
          <w:lang w:eastAsia="zh-CN"/>
        </w:rPr>
        <w:t>‘</w:t>
      </w:r>
      <w:r>
        <w:t>八别也</w:t>
      </w:r>
    </w:p>
    <w:p w14:paraId="3E0477E1">
      <w:r>
        <w:t>亦聲</w:t>
      </w:r>
      <w:r>
        <w:rPr>
          <w:rFonts w:hint="eastAsia" w:eastAsia="宋体"/>
          <w:lang w:eastAsia="zh-CN"/>
        </w:rPr>
        <w:t>’</w:t>
      </w:r>
      <w:r>
        <w:t>，以證其非兆字，而</w:t>
      </w:r>
      <w:r>
        <w:rPr>
          <w:rFonts w:hint="eastAsia" w:eastAsia="宋体"/>
          <w:lang w:eastAsia="zh-CN"/>
        </w:rPr>
        <w:t>《</w:t>
      </w:r>
      <w:r>
        <w:t>説文</w:t>
      </w:r>
      <w:r>
        <w:rPr>
          <w:rFonts w:hint="eastAsia" w:eastAsia="宋体"/>
          <w:lang w:eastAsia="zh-CN"/>
        </w:rPr>
        <w:t>》</w:t>
      </w:r>
      <w:r>
        <w:t>之面目全非矣。</w:t>
      </w:r>
      <w:r>
        <w:rPr>
          <w:rFonts w:hint="eastAsia" w:eastAsia="宋体"/>
          <w:lang w:eastAsia="zh-CN"/>
        </w:rPr>
        <w:t>”</w:t>
      </w:r>
      <w:r>
        <w:t>今按：</w:t>
      </w:r>
      <w:r>
        <w:rPr>
          <w:rFonts w:hint="eastAsia" w:eastAsia="宋体"/>
          <w:lang w:eastAsia="zh-CN"/>
        </w:rPr>
        <w:t>《</w:t>
      </w:r>
      <w:r>
        <w:t>吴志。虞翻傳</w:t>
      </w:r>
      <w:r>
        <w:rPr>
          <w:rFonts w:hint="eastAsia" w:eastAsia="宋体"/>
          <w:lang w:eastAsia="zh-CN"/>
        </w:rPr>
        <w:t>》</w:t>
      </w:r>
      <w:r>
        <w:t>注：翻奏鄭玄解</w:t>
      </w:r>
    </w:p>
    <w:p w14:paraId="4E969233">
      <w:r>
        <w:rPr>
          <w:rFonts w:hint="eastAsia" w:eastAsia="宋体"/>
          <w:lang w:eastAsia="zh-CN"/>
        </w:rPr>
        <w:t>《</w:t>
      </w:r>
      <w:r>
        <w:t>尚書</w:t>
      </w:r>
      <w:r>
        <w:rPr>
          <w:rFonts w:hint="eastAsia" w:eastAsia="宋体"/>
          <w:lang w:eastAsia="zh-CN"/>
        </w:rPr>
        <w:t>》</w:t>
      </w:r>
      <w:r>
        <w:t>違失事云</w:t>
      </w:r>
      <w:r>
        <w:rPr>
          <w:rFonts w:hint="eastAsia" w:eastAsia="宋体"/>
          <w:lang w:eastAsia="zh-CN"/>
        </w:rPr>
        <w:t>“</w:t>
      </w:r>
      <w:r>
        <w:t>分北三苗。北古别字。</w:t>
      </w:r>
      <w:r>
        <w:rPr>
          <w:rFonts w:hint="eastAsia" w:eastAsia="宋体"/>
          <w:lang w:eastAsia="zh-CN"/>
        </w:rPr>
        <w:t>”</w:t>
      </w:r>
      <w:r>
        <w:t>又云</w:t>
      </w:r>
      <w:r>
        <w:rPr>
          <w:rFonts w:hint="eastAsia" w:eastAsia="宋体"/>
          <w:lang w:eastAsia="zh-CN"/>
        </w:rPr>
        <w:t>“</w:t>
      </w:r>
      <w:r>
        <w:t>又訓北言北猶别也。</w:t>
      </w:r>
      <w:r>
        <w:rPr>
          <w:rFonts w:hint="eastAsia" w:eastAsia="宋体"/>
          <w:lang w:eastAsia="zh-CN"/>
        </w:rPr>
        <w:t>”</w:t>
      </w:r>
      <w:r>
        <w:t>此分北之北</w:t>
      </w:r>
    </w:p>
    <w:p w14:paraId="3C79EE07">
      <w:pPr>
        <w:rPr>
          <w:rFonts w:hint="eastAsia" w:eastAsia="宋体"/>
          <w:lang w:eastAsia="zh-CN"/>
        </w:rPr>
      </w:pPr>
      <w:r>
        <w:t>即從重八之火，隸寫譌作北耳。假令是南北之北，不得云</w:t>
      </w:r>
      <w:r>
        <w:rPr>
          <w:rFonts w:hint="eastAsia" w:eastAsia="宋体"/>
          <w:lang w:eastAsia="zh-CN"/>
        </w:rPr>
        <w:t>“</w:t>
      </w:r>
      <w:r>
        <w:t>古别字</w:t>
      </w:r>
      <w:r>
        <w:rPr>
          <w:rFonts w:hint="eastAsia" w:eastAsia="宋体"/>
          <w:lang w:eastAsia="zh-CN"/>
        </w:rPr>
        <w:t>”</w:t>
      </w:r>
      <w:r>
        <w:t>，尤不得云</w:t>
      </w:r>
      <w:r>
        <w:rPr>
          <w:rFonts w:hint="eastAsia" w:eastAsia="宋体"/>
          <w:lang w:eastAsia="zh-CN"/>
        </w:rPr>
        <w:t>“</w:t>
      </w:r>
      <w:r>
        <w:t>又訓北</w:t>
      </w:r>
      <w:r>
        <w:rPr>
          <w:rFonts w:hint="eastAsia" w:eastAsia="宋体"/>
          <w:lang w:eastAsia="zh-CN"/>
        </w:rPr>
        <w:t>”</w:t>
      </w:r>
    </w:p>
    <w:p w14:paraId="72103806">
      <w:r>
        <w:t>矣。今本</w:t>
      </w:r>
      <w:r>
        <w:rPr>
          <w:rFonts w:hint="eastAsia" w:eastAsia="宋体"/>
          <w:lang w:eastAsia="zh-CN"/>
        </w:rPr>
        <w:t>《</w:t>
      </w:r>
      <w:r>
        <w:t>史記</w:t>
      </w:r>
      <w:r>
        <w:rPr>
          <w:rFonts w:hint="eastAsia" w:eastAsia="宋体"/>
          <w:lang w:eastAsia="zh-CN"/>
        </w:rPr>
        <w:t>•</w:t>
      </w:r>
      <w:r>
        <w:t>五帝本紀</w:t>
      </w:r>
      <w:r>
        <w:rPr>
          <w:rFonts w:hint="eastAsia" w:eastAsia="宋体"/>
          <w:lang w:eastAsia="zh-CN"/>
        </w:rPr>
        <w:t>》</w:t>
      </w:r>
      <w:r>
        <w:t>亦作</w:t>
      </w:r>
      <w:r>
        <w:rPr>
          <w:rFonts w:hint="eastAsia" w:eastAsia="宋体"/>
          <w:lang w:eastAsia="zh-CN"/>
        </w:rPr>
        <w:t>“</w:t>
      </w:r>
      <w:r>
        <w:t>分北</w:t>
      </w:r>
      <w:r>
        <w:rPr>
          <w:rFonts w:hint="eastAsia" w:eastAsia="宋体"/>
          <w:lang w:eastAsia="zh-CN"/>
        </w:rPr>
        <w:t>”</w:t>
      </w:r>
      <w:r>
        <w:t>。</w:t>
      </w:r>
      <w:r>
        <w:rPr>
          <w:rFonts w:hint="eastAsia" w:eastAsia="宋体"/>
          <w:lang w:eastAsia="zh-CN"/>
        </w:rPr>
        <w:t>《</w:t>
      </w:r>
      <w:r>
        <w:t>集解</w:t>
      </w:r>
      <w:r>
        <w:rPr>
          <w:rFonts w:hint="eastAsia" w:eastAsia="宋体"/>
          <w:lang w:eastAsia="zh-CN"/>
        </w:rPr>
        <w:t>》</w:t>
      </w:r>
      <w:r>
        <w:t>引鄭書注釋爲分析，知</w:t>
      </w:r>
      <w:r>
        <w:rPr>
          <w:rFonts w:hint="eastAsia" w:eastAsia="宋体"/>
          <w:lang w:eastAsia="zh-CN"/>
        </w:rPr>
        <w:t>《</w:t>
      </w:r>
      <w:r>
        <w:t>史記</w:t>
      </w:r>
      <w:r>
        <w:rPr>
          <w:rFonts w:hint="eastAsia" w:eastAsia="宋体"/>
          <w:lang w:eastAsia="zh-CN"/>
        </w:rPr>
        <w:t>》</w:t>
      </w:r>
      <w:r>
        <w:t>亦本是兆字</w:t>
      </w:r>
      <w:r>
        <w:rPr>
          <w:rFonts w:hint="eastAsia" w:eastAsia="宋体"/>
          <w:lang w:eastAsia="zh-CN"/>
        </w:rPr>
        <w:t>•</w:t>
      </w:r>
      <w:r>
        <w:t>故有分析之訓也。是</w:t>
      </w:r>
    </w:p>
    <w:p w14:paraId="332F668D">
      <w:r>
        <w:t>虞、鄭書本皆作重八之兆也。</w:t>
      </w:r>
      <w:r>
        <w:rPr>
          <w:rFonts w:hint="eastAsia" w:eastAsia="宋体"/>
          <w:lang w:eastAsia="zh-CN"/>
        </w:rPr>
        <w:t>《</w:t>
      </w:r>
      <w:r>
        <w:t>周官音義</w:t>
      </w:r>
      <w:r>
        <w:rPr>
          <w:rFonts w:hint="eastAsia" w:eastAsia="宋体"/>
          <w:lang w:eastAsia="zh-CN"/>
        </w:rPr>
        <w:t>》</w:t>
      </w:r>
      <w:r>
        <w:t>於</w:t>
      </w:r>
      <w:r>
        <w:rPr>
          <w:rFonts w:hint="eastAsia" w:eastAsia="宋体"/>
          <w:lang w:eastAsia="zh-CN"/>
        </w:rPr>
        <w:t>《</w:t>
      </w:r>
      <w:r>
        <w:t>太卜</w:t>
      </w:r>
      <w:r>
        <w:rPr>
          <w:rFonts w:hint="eastAsia" w:eastAsia="宋体"/>
          <w:lang w:eastAsia="zh-CN"/>
        </w:rPr>
        <w:t>》</w:t>
      </w:r>
      <w:r>
        <w:t>經文出</w:t>
      </w:r>
      <w:r>
        <w:rPr>
          <w:rFonts w:hint="eastAsia" w:eastAsia="宋体"/>
          <w:lang w:eastAsia="zh-CN"/>
        </w:rPr>
        <w:t>“</w:t>
      </w:r>
      <w:r>
        <w:t>三邶</w:t>
      </w:r>
      <w:r>
        <w:rPr>
          <w:rFonts w:hint="eastAsia" w:eastAsia="宋体"/>
          <w:lang w:eastAsia="zh-CN"/>
        </w:rPr>
        <w:t>”</w:t>
      </w:r>
      <w:r>
        <w:t>二字，注云：</w:t>
      </w:r>
      <w:r>
        <w:rPr>
          <w:rFonts w:hint="eastAsia" w:eastAsia="宋体"/>
          <w:lang w:eastAsia="zh-CN"/>
        </w:rPr>
        <w:t>“</w:t>
      </w:r>
      <w:r>
        <w:t>音兆，亦作</w:t>
      </w:r>
    </w:p>
    <w:p w14:paraId="6466D8E8">
      <w:r>
        <w:t>兆。</w:t>
      </w:r>
      <w:r>
        <w:rPr>
          <w:rFonts w:hint="eastAsia" w:eastAsia="宋体"/>
          <w:lang w:eastAsia="zh-CN"/>
        </w:rPr>
        <w:t>”</w:t>
      </w:r>
      <w:r>
        <w:t>此即</w:t>
      </w:r>
      <w:r>
        <w:rPr>
          <w:rFonts w:hint="eastAsia" w:eastAsia="宋体"/>
          <w:lang w:eastAsia="zh-CN"/>
        </w:rPr>
        <w:t>《</w:t>
      </w:r>
      <w:r>
        <w:t>説文</w:t>
      </w:r>
      <w:r>
        <w:rPr>
          <w:rFonts w:hint="eastAsia" w:eastAsia="宋体"/>
          <w:lang w:eastAsia="zh-CN"/>
        </w:rPr>
        <w:t>》</w:t>
      </w:r>
      <w:r>
        <w:t>邶字所從出。注云</w:t>
      </w:r>
      <w:r>
        <w:rPr>
          <w:rFonts w:hint="eastAsia" w:eastAsia="宋体"/>
          <w:lang w:eastAsia="zh-CN"/>
        </w:rPr>
        <w:t>“</w:t>
      </w:r>
      <w:r>
        <w:t>亦作兆</w:t>
      </w:r>
      <w:r>
        <w:rPr>
          <w:rFonts w:hint="eastAsia" w:eastAsia="宋体"/>
          <w:lang w:eastAsia="zh-CN"/>
        </w:rPr>
        <w:t>”</w:t>
      </w:r>
      <w:r>
        <w:t>，即謂</w:t>
      </w:r>
      <w:r>
        <w:rPr>
          <w:rFonts w:hint="eastAsia" w:eastAsia="宋体"/>
          <w:lang w:eastAsia="zh-CN"/>
        </w:rPr>
        <w:t>《</w:t>
      </w:r>
      <w:r>
        <w:t>説文</w:t>
      </w:r>
      <w:r>
        <w:rPr>
          <w:rFonts w:hint="eastAsia" w:eastAsia="宋体"/>
          <w:lang w:eastAsia="zh-CN"/>
        </w:rPr>
        <w:t>》</w:t>
      </w:r>
      <w:r>
        <w:t>兆，古文邶省也。曹憲</w:t>
      </w:r>
      <w:r>
        <w:rPr>
          <w:rFonts w:hint="eastAsia" w:eastAsia="宋体"/>
          <w:lang w:eastAsia="zh-CN"/>
        </w:rPr>
        <w:t>《</w:t>
      </w:r>
      <w:r>
        <w:t>文字指</w:t>
      </w:r>
    </w:p>
    <w:p w14:paraId="06EB7437">
      <w:r>
        <w:t>【第265页】</w:t>
      </w:r>
    </w:p>
    <w:p w14:paraId="61592552">
      <w:r>
        <w:t>歸</w:t>
      </w:r>
      <w:r>
        <w:rPr>
          <w:rFonts w:hint="eastAsia" w:eastAsia="宋体"/>
          <w:lang w:eastAsia="zh-CN"/>
        </w:rPr>
        <w:t>》</w:t>
      </w:r>
      <w:r>
        <w:t>之解邶字，全襲許語。逮孙愐作</w:t>
      </w:r>
      <w:r>
        <w:rPr>
          <w:rFonts w:hint="eastAsia" w:eastAsia="宋体"/>
          <w:lang w:eastAsia="zh-CN"/>
        </w:rPr>
        <w:t>《</w:t>
      </w:r>
      <w:r>
        <w:t>廣韻</w:t>
      </w:r>
      <w:r>
        <w:rPr>
          <w:rFonts w:hint="eastAsia" w:eastAsia="宋体"/>
          <w:lang w:eastAsia="zh-CN"/>
        </w:rPr>
        <w:t>》</w:t>
      </w:r>
      <w:r>
        <w:t>時，偶見</w:t>
      </w:r>
      <w:r>
        <w:rPr>
          <w:rFonts w:hint="eastAsia" w:eastAsia="宋体"/>
          <w:lang w:eastAsia="zh-CN"/>
        </w:rPr>
        <w:t>《</w:t>
      </w:r>
      <w:r>
        <w:t>指歸</w:t>
      </w:r>
      <w:r>
        <w:rPr>
          <w:rFonts w:hint="eastAsia" w:eastAsia="宋体"/>
          <w:lang w:eastAsia="zh-CN"/>
        </w:rPr>
        <w:t>》</w:t>
      </w:r>
      <w:r>
        <w:t>，未檢</w:t>
      </w:r>
      <w:r>
        <w:rPr>
          <w:rFonts w:hint="eastAsia" w:eastAsia="宋体"/>
          <w:lang w:eastAsia="zh-CN"/>
        </w:rPr>
        <w:t>《</w:t>
      </w:r>
      <w:r>
        <w:t>説文</w:t>
      </w:r>
      <w:r>
        <w:rPr>
          <w:rFonts w:hint="eastAsia" w:eastAsia="宋体"/>
          <w:lang w:eastAsia="zh-CN"/>
        </w:rPr>
        <w:t>》</w:t>
      </w:r>
      <w:r>
        <w:t>，故云出</w:t>
      </w:r>
      <w:r>
        <w:rPr>
          <w:rFonts w:hint="eastAsia" w:eastAsia="宋体"/>
          <w:lang w:eastAsia="zh-CN"/>
        </w:rPr>
        <w:t>《</w:t>
      </w:r>
      <w:r>
        <w:t>文字指</w:t>
      </w:r>
    </w:p>
    <w:p w14:paraId="50881517">
      <w:r>
        <w:t>歸</w:t>
      </w:r>
      <w:r>
        <w:rPr>
          <w:rFonts w:hint="eastAsia" w:eastAsia="宋体"/>
          <w:lang w:eastAsia="zh-CN"/>
        </w:rPr>
        <w:t>》</w:t>
      </w:r>
      <w:r>
        <w:t>，此</w:t>
      </w:r>
      <w:r>
        <w:rPr>
          <w:rFonts w:hint="eastAsia" w:eastAsia="宋体"/>
          <w:lang w:eastAsia="zh-CN"/>
        </w:rPr>
        <w:t>《</w:t>
      </w:r>
      <w:r>
        <w:t>廣韻</w:t>
      </w:r>
      <w:r>
        <w:rPr>
          <w:rFonts w:hint="eastAsia" w:eastAsia="宋体"/>
          <w:lang w:eastAsia="zh-CN"/>
        </w:rPr>
        <w:t>》</w:t>
      </w:r>
      <w:r>
        <w:t>常有之事。如：烘，燎也。猗，犗犬。虍，虎文也。言，直言曰言，荅難曰</w:t>
      </w:r>
    </w:p>
    <w:p w14:paraId="53078C80">
      <w:r>
        <w:t>語。葏，艸茂皃。歂，口氣引也。王，三者天地人，一貫三爲王，天下所往。䳺字作䨄、䨅</w:t>
      </w:r>
    </w:p>
    <w:p w14:paraId="525F35C3">
      <w:r>
        <w:t>㶣，小熱也。禹，蟲名。䏁，秦晉聽而不聰，聞而不達曰䏁。鼢，地中行鼠，百勞所化。飘</w:t>
      </w:r>
    </w:p>
    <w:p w14:paraId="69DE4385">
      <w:r>
        <w:t>目有所察。垒，</w:t>
      </w:r>
      <w:r>
        <w:rPr>
          <w:rFonts w:hint="eastAsia" w:eastAsia="宋体"/>
          <w:lang w:eastAsia="zh-CN"/>
        </w:rPr>
        <w:t>（</w:t>
      </w:r>
      <w:r>
        <w:t>垒</w:t>
      </w:r>
      <w:r>
        <w:rPr>
          <w:rFonts w:hint="eastAsia" w:eastAsia="宋体"/>
          <w:lang w:eastAsia="zh-CN"/>
        </w:rPr>
        <w:t>）【</w:t>
      </w:r>
      <w:r>
        <w:t>絫</w:t>
      </w:r>
      <w:r>
        <w:rPr>
          <w:rFonts w:hint="eastAsia" w:eastAsia="宋体"/>
          <w:lang w:eastAsia="zh-CN"/>
        </w:rPr>
        <w:t>】</w:t>
      </w:r>
      <w:r>
        <w:t>墼也。翠，青羽雀。妎，疾；妎，妒也。隈，隩隈也。萬，蟲名</w:t>
      </w:r>
    </w:p>
    <w:p w14:paraId="0C98EA53">
      <w:r>
        <w:t>也。离，蟲名也。鵲字作䧿，舄。雒，鵋䳢鳥。職，記微也。雧，羣鳥駐木上。皆見</w:t>
      </w:r>
      <w:r>
        <w:rPr>
          <w:rFonts w:hint="eastAsia" w:eastAsia="宋体"/>
          <w:lang w:eastAsia="zh-CN"/>
        </w:rPr>
        <w:t>《</w:t>
      </w:r>
      <w:r>
        <w:t>説</w:t>
      </w:r>
    </w:p>
    <w:p w14:paraId="70B196FA">
      <w:r>
        <w:t>文</w:t>
      </w:r>
      <w:r>
        <w:rPr>
          <w:rFonts w:hint="eastAsia" w:eastAsia="宋体"/>
          <w:lang w:eastAsia="zh-CN"/>
        </w:rPr>
        <w:t>》</w:t>
      </w:r>
      <w:r>
        <w:t>，而</w:t>
      </w:r>
      <w:r>
        <w:rPr>
          <w:rFonts w:hint="eastAsia" w:eastAsia="宋体"/>
          <w:lang w:eastAsia="zh-CN"/>
        </w:rPr>
        <w:t>《</w:t>
      </w:r>
      <w:r>
        <w:t>廣韻</w:t>
      </w:r>
      <w:r>
        <w:rPr>
          <w:rFonts w:hint="eastAsia" w:eastAsia="宋体"/>
          <w:lang w:eastAsia="zh-CN"/>
        </w:rPr>
        <w:t>》</w:t>
      </w:r>
      <w:r>
        <w:t>引作</w:t>
      </w:r>
      <w:r>
        <w:rPr>
          <w:rFonts w:hint="eastAsia" w:eastAsia="宋体"/>
          <w:lang w:eastAsia="zh-CN"/>
        </w:rPr>
        <w:t>《</w:t>
      </w:r>
      <w:r>
        <w:t>字林</w:t>
      </w:r>
      <w:r>
        <w:rPr>
          <w:rFonts w:hint="eastAsia" w:eastAsia="宋体"/>
          <w:lang w:eastAsia="zh-CN"/>
        </w:rPr>
        <w:t>》</w:t>
      </w:r>
      <w:r>
        <w:t>。羠，犍羊也。柱，楹謂之柱。稔，秋榖熟也。戳，斷也。蒦，度</w:t>
      </w:r>
    </w:p>
    <w:p w14:paraId="17A451C1">
      <w:r>
        <w:t>也。䥍，羊箠也。皆見</w:t>
      </w:r>
      <w:r>
        <w:rPr>
          <w:rFonts w:hint="eastAsia" w:eastAsia="宋体"/>
          <w:lang w:eastAsia="zh-CN"/>
        </w:rPr>
        <w:t>《</w:t>
      </w:r>
      <w:r>
        <w:t>説文</w:t>
      </w:r>
      <w:r>
        <w:rPr>
          <w:rFonts w:hint="eastAsia" w:eastAsia="宋体"/>
          <w:lang w:eastAsia="zh-CN"/>
        </w:rPr>
        <w:t>》</w:t>
      </w:r>
      <w:r>
        <w:t>，而</w:t>
      </w:r>
      <w:r>
        <w:rPr>
          <w:rFonts w:hint="eastAsia" w:eastAsia="宋体"/>
          <w:lang w:eastAsia="zh-CN"/>
        </w:rPr>
        <w:t>《</w:t>
      </w:r>
      <w:r>
        <w:t>廣韻</w:t>
      </w:r>
      <w:r>
        <w:rPr>
          <w:rFonts w:hint="eastAsia" w:eastAsia="宋体"/>
          <w:lang w:eastAsia="zh-CN"/>
        </w:rPr>
        <w:t>》</w:t>
      </w:r>
      <w:r>
        <w:t>引作</w:t>
      </w:r>
      <w:r>
        <w:rPr>
          <w:rFonts w:hint="eastAsia" w:eastAsia="宋体"/>
          <w:lang w:eastAsia="zh-CN"/>
        </w:rPr>
        <w:t>《</w:t>
      </w:r>
      <w:r>
        <w:t>廣雅</w:t>
      </w:r>
      <w:r>
        <w:rPr>
          <w:rFonts w:hint="eastAsia" w:eastAsia="宋体"/>
          <w:lang w:eastAsia="zh-CN"/>
        </w:rPr>
        <w:t>》</w:t>
      </w:r>
      <w:r>
        <w:t>。䶱，龜名。匰，宗廟盛主器。㝌，貧</w:t>
      </w:r>
    </w:p>
    <w:p w14:paraId="21AA1844">
      <w:r>
        <w:t>病也。轖，車藉交革。皆見</w:t>
      </w:r>
      <w:r>
        <w:rPr>
          <w:rFonts w:hint="eastAsia" w:eastAsia="宋体"/>
          <w:lang w:eastAsia="zh-CN"/>
        </w:rPr>
        <w:t>《</w:t>
      </w:r>
      <w:r>
        <w:t>説文</w:t>
      </w:r>
      <w:r>
        <w:rPr>
          <w:rFonts w:hint="eastAsia" w:eastAsia="宋体"/>
          <w:lang w:eastAsia="zh-CN"/>
        </w:rPr>
        <w:t>》</w:t>
      </w:r>
      <w:r>
        <w:t>，而</w:t>
      </w:r>
      <w:r>
        <w:rPr>
          <w:rFonts w:hint="eastAsia" w:eastAsia="宋体"/>
          <w:lang w:eastAsia="zh-CN"/>
        </w:rPr>
        <w:t>《</w:t>
      </w:r>
      <w:r>
        <w:t>廣雅</w:t>
      </w:r>
      <w:r>
        <w:rPr>
          <w:rFonts w:hint="eastAsia" w:eastAsia="宋体"/>
          <w:lang w:eastAsia="zh-CN"/>
        </w:rPr>
        <w:t>》</w:t>
      </w:r>
      <w:r>
        <w:t>引作</w:t>
      </w:r>
      <w:r>
        <w:rPr>
          <w:rFonts w:hint="eastAsia" w:eastAsia="宋体"/>
          <w:lang w:eastAsia="zh-CN"/>
        </w:rPr>
        <w:t>《</w:t>
      </w:r>
      <w:r>
        <w:t>字書</w:t>
      </w:r>
      <w:r>
        <w:rPr>
          <w:rFonts w:hint="eastAsia" w:eastAsia="宋体"/>
          <w:lang w:eastAsia="zh-CN"/>
        </w:rPr>
        <w:t>》</w:t>
      </w:r>
      <w:r>
        <w:t>。阺，秦謂陵阪爲阺也。嫠，微</w:t>
      </w:r>
    </w:p>
    <w:p w14:paraId="255A523E">
      <w:r>
        <w:t>畫也。摽，擊也。䣸，齒</w:t>
      </w:r>
      <w:r>
        <w:rPr>
          <w:rFonts w:hint="eastAsia" w:eastAsia="宋体"/>
          <w:lang w:eastAsia="zh-CN"/>
        </w:rPr>
        <w:t>（</w:t>
      </w:r>
      <w:r>
        <w:t>䣸</w:t>
      </w:r>
      <w:r>
        <w:rPr>
          <w:rFonts w:hint="eastAsia" w:eastAsia="宋体"/>
          <w:lang w:eastAsia="zh-CN"/>
        </w:rPr>
        <w:t>）【</w:t>
      </w:r>
      <w:r>
        <w:t>差</w:t>
      </w:r>
      <w:r>
        <w:rPr>
          <w:rFonts w:hint="eastAsia" w:eastAsia="宋体"/>
          <w:lang w:eastAsia="zh-CN"/>
        </w:rPr>
        <w:t>】</w:t>
      </w:r>
      <w:r>
        <w:t>跌。衍，水朝宗於海，故从水行。</w:t>
      </w:r>
      <w:r>
        <w:rPr>
          <w:rFonts w:hint="eastAsia" w:eastAsia="宋体"/>
          <w:lang w:eastAsia="zh-CN"/>
        </w:rPr>
        <w:t>（</w:t>
      </w:r>
      <w:r>
        <w:t>就</w:t>
      </w:r>
      <w:r>
        <w:rPr>
          <w:rFonts w:hint="eastAsia" w:eastAsia="宋体"/>
          <w:lang w:eastAsia="zh-CN"/>
        </w:rPr>
        <w:t>）【</w:t>
      </w:r>
      <w:r>
        <w:t>琼</w:t>
      </w:r>
      <w:r>
        <w:rPr>
          <w:rFonts w:hint="eastAsia" w:eastAsia="宋体"/>
          <w:lang w:eastAsia="zh-CN"/>
        </w:rPr>
        <w:t>】</w:t>
      </w:r>
      <w:r>
        <w:t>，事有不善</w:t>
      </w:r>
    </w:p>
    <w:p w14:paraId="6D52B48E">
      <w:r>
        <w:t>曰</w:t>
      </w:r>
      <w:r>
        <w:rPr>
          <w:rFonts w:hint="eastAsia" w:eastAsia="宋体"/>
          <w:lang w:eastAsia="zh-CN"/>
        </w:rPr>
        <w:t>（</w:t>
      </w:r>
      <w:r>
        <w:t>就</w:t>
      </w:r>
      <w:r>
        <w:rPr>
          <w:rFonts w:hint="eastAsia" w:eastAsia="宋体"/>
          <w:lang w:eastAsia="zh-CN"/>
        </w:rPr>
        <w:t>）【</w:t>
      </w:r>
      <w:r>
        <w:t>琼</w:t>
      </w:r>
      <w:r>
        <w:rPr>
          <w:rFonts w:hint="eastAsia" w:eastAsia="宋体"/>
          <w:lang w:eastAsia="zh-CN"/>
        </w:rPr>
        <w:t>】</w:t>
      </w:r>
      <w:r>
        <w:t>，薄。售，埃</w:t>
      </w:r>
      <w:r>
        <w:rPr>
          <w:rFonts w:hint="eastAsia" w:eastAsia="宋体"/>
          <w:lang w:eastAsia="zh-CN"/>
        </w:rPr>
        <w:t>【</w:t>
      </w:r>
      <w:r>
        <w:t>售</w:t>
      </w:r>
      <w:r>
        <w:rPr>
          <w:rFonts w:hint="eastAsia" w:eastAsia="宋体"/>
          <w:lang w:eastAsia="zh-CN"/>
        </w:rPr>
        <w:t>】</w:t>
      </w:r>
      <w:r>
        <w:t>也。褺，至也/。皆見</w:t>
      </w:r>
      <w:r>
        <w:rPr>
          <w:rFonts w:hint="eastAsia" w:eastAsia="宋体"/>
          <w:lang w:eastAsia="zh-CN"/>
        </w:rPr>
        <w:t>《</w:t>
      </w:r>
      <w:r>
        <w:t>説文</w:t>
      </w:r>
      <w:r>
        <w:rPr>
          <w:rFonts w:hint="eastAsia" w:eastAsia="宋体"/>
          <w:lang w:eastAsia="zh-CN"/>
        </w:rPr>
        <w:t>》</w:t>
      </w:r>
      <w:r>
        <w:t>，而</w:t>
      </w:r>
      <w:r>
        <w:rPr>
          <w:rFonts w:hint="eastAsia" w:eastAsia="宋体"/>
          <w:lang w:eastAsia="zh-CN"/>
        </w:rPr>
        <w:t>《</w:t>
      </w:r>
      <w:r>
        <w:t>廣韻</w:t>
      </w:r>
      <w:r>
        <w:rPr>
          <w:rFonts w:hint="eastAsia" w:eastAsia="宋体"/>
          <w:lang w:eastAsia="zh-CN"/>
        </w:rPr>
        <w:t>》</w:t>
      </w:r>
      <w:r>
        <w:t>引作</w:t>
      </w:r>
      <w:r>
        <w:rPr>
          <w:rFonts w:hint="eastAsia" w:eastAsia="宋体"/>
          <w:lang w:eastAsia="zh-CN"/>
        </w:rPr>
        <w:t>《</w:t>
      </w:r>
      <w:r>
        <w:t>字統</w:t>
      </w:r>
      <w:r>
        <w:rPr>
          <w:rFonts w:hint="eastAsia" w:eastAsia="宋体"/>
          <w:lang w:eastAsia="zh-CN"/>
        </w:rPr>
        <w:t>》</w:t>
      </w:r>
      <w:r>
        <w:t>。艽，遠</w:t>
      </w:r>
    </w:p>
    <w:p w14:paraId="032BB572">
      <w:r>
        <w:t>荒。俌，輔也。旇，旌旗。界，目驚界臩然。皆見</w:t>
      </w:r>
      <w:r>
        <w:rPr>
          <w:rFonts w:hint="eastAsia" w:eastAsia="宋体"/>
          <w:lang w:eastAsia="zh-CN"/>
        </w:rPr>
        <w:t>《</w:t>
      </w:r>
      <w:r>
        <w:t>説文</w:t>
      </w:r>
      <w:r>
        <w:rPr>
          <w:rFonts w:hint="eastAsia" w:eastAsia="宋体"/>
          <w:lang w:eastAsia="zh-CN"/>
        </w:rPr>
        <w:t>》</w:t>
      </w:r>
      <w:r>
        <w:t>，而</w:t>
      </w:r>
      <w:r>
        <w:rPr>
          <w:rFonts w:hint="eastAsia" w:eastAsia="宋体"/>
          <w:lang w:eastAsia="zh-CN"/>
        </w:rPr>
        <w:t>《</w:t>
      </w:r>
      <w:r>
        <w:t>廣韻</w:t>
      </w:r>
      <w:r>
        <w:rPr>
          <w:rFonts w:hint="eastAsia" w:eastAsia="宋体"/>
          <w:lang w:eastAsia="zh-CN"/>
        </w:rPr>
        <w:t>》</w:t>
      </w:r>
      <w:r>
        <w:t>引作</w:t>
      </w:r>
      <w:r>
        <w:rPr>
          <w:rFonts w:hint="eastAsia" w:eastAsia="宋体"/>
          <w:lang w:eastAsia="zh-CN"/>
        </w:rPr>
        <w:t>《</w:t>
      </w:r>
      <w:r>
        <w:t>埤蒼</w:t>
      </w:r>
      <w:r>
        <w:rPr>
          <w:rFonts w:hint="eastAsia" w:eastAsia="宋体"/>
          <w:lang w:eastAsia="zh-CN"/>
        </w:rPr>
        <w:t>》</w:t>
      </w:r>
      <w:r>
        <w:t>。口，回</w:t>
      </w:r>
    </w:p>
    <w:p w14:paraId="78C71206">
      <w:r>
        <w:t>也，象圍帀之形也。弟，止也，從弟，一横止之。誧，大也，助也。辠從自辛也，言辠人蹙鼻</w:t>
      </w:r>
    </w:p>
    <w:p w14:paraId="1859F88E">
      <w:r>
        <w:t>辛苦之憂，始皇以辠字似皇，乃改爲罪也。潩，水名，在河南密縣。涻水，出北囂山也</w:t>
      </w:r>
    </w:p>
    <w:p w14:paraId="5D7A6EC1">
      <w:r>
        <w:t>秃蒼頡出見秃人伏於禾中用以制字土蹈也從反止皆見</w:t>
      </w:r>
      <w:r>
        <w:rPr>
          <w:rFonts w:hint="eastAsia" w:eastAsia="宋体"/>
          <w:lang w:eastAsia="zh-CN"/>
        </w:rPr>
        <w:t>《</w:t>
      </w:r>
      <w:r>
        <w:t>説文</w:t>
      </w:r>
      <w:r>
        <w:rPr>
          <w:rFonts w:hint="eastAsia" w:eastAsia="宋体"/>
          <w:lang w:eastAsia="zh-CN"/>
        </w:rPr>
        <w:t>》</w:t>
      </w:r>
      <w:r>
        <w:t>而</w:t>
      </w:r>
      <w:r>
        <w:rPr>
          <w:rFonts w:hint="eastAsia" w:eastAsia="宋体"/>
          <w:lang w:eastAsia="zh-CN"/>
        </w:rPr>
        <w:t>《</w:t>
      </w:r>
      <w:r>
        <w:t>廣韻</w:t>
      </w:r>
      <w:r>
        <w:rPr>
          <w:rFonts w:hint="eastAsia" w:eastAsia="宋体"/>
          <w:lang w:eastAsia="zh-CN"/>
        </w:rPr>
        <w:t>》</w:t>
      </w:r>
      <w:r>
        <w:t>引作</w:t>
      </w:r>
    </w:p>
    <w:p w14:paraId="48D1FC3B">
      <w:r>
        <w:t>【第266页】</w:t>
      </w:r>
    </w:p>
    <w:p w14:paraId="14941290">
      <w:r>
        <w:rPr>
          <w:rFonts w:hint="eastAsia" w:eastAsia="宋体"/>
          <w:lang w:eastAsia="zh-CN"/>
        </w:rPr>
        <w:t>《</w:t>
      </w:r>
      <w:r>
        <w:t>文字音義</w:t>
      </w:r>
      <w:r>
        <w:rPr>
          <w:rFonts w:hint="eastAsia" w:eastAsia="宋体"/>
          <w:lang w:eastAsia="zh-CN"/>
        </w:rPr>
        <w:t>》</w:t>
      </w:r>
      <w:r>
        <w:t>。斷，斷首。㜗，婪</w:t>
      </w:r>
      <w:r>
        <w:rPr>
          <w:rFonts w:hint="eastAsia" w:eastAsia="宋体"/>
          <w:lang w:eastAsia="zh-CN"/>
        </w:rPr>
        <w:t>（</w:t>
      </w:r>
      <w:r>
        <w:t>㜗</w:t>
      </w:r>
      <w:r>
        <w:rPr>
          <w:rFonts w:hint="eastAsia" w:eastAsia="宋体"/>
          <w:lang w:eastAsia="zh-CN"/>
        </w:rPr>
        <w:t>）</w:t>
      </w:r>
      <w:r>
        <w:t>也。莥，鹿豆也。孂，竦身皃。皆見</w:t>
      </w:r>
      <w:r>
        <w:rPr>
          <w:rFonts w:hint="eastAsia" w:eastAsia="宋体"/>
          <w:lang w:eastAsia="zh-CN"/>
        </w:rPr>
        <w:t>《</w:t>
      </w:r>
      <w:r>
        <w:t>説文</w:t>
      </w:r>
      <w:r>
        <w:rPr>
          <w:rFonts w:hint="eastAsia" w:eastAsia="宋体"/>
          <w:lang w:eastAsia="zh-CN"/>
        </w:rPr>
        <w:t>》</w:t>
      </w:r>
      <w:r>
        <w:t>，而</w:t>
      </w:r>
      <w:r>
        <w:rPr>
          <w:rFonts w:hint="eastAsia" w:eastAsia="宋体"/>
          <w:lang w:eastAsia="zh-CN"/>
        </w:rPr>
        <w:t>《</w:t>
      </w:r>
      <w:r>
        <w:t>廣</w:t>
      </w:r>
    </w:p>
    <w:p w14:paraId="1C14665A">
      <w:r>
        <w:t>韻</w:t>
      </w:r>
      <w:r>
        <w:rPr>
          <w:rFonts w:hint="eastAsia" w:eastAsia="宋体"/>
          <w:lang w:eastAsia="zh-CN"/>
        </w:rPr>
        <w:t>》</w:t>
      </w:r>
      <w:r>
        <w:t>引作</w:t>
      </w:r>
      <w:r>
        <w:rPr>
          <w:rFonts w:hint="eastAsia" w:eastAsia="宋体"/>
          <w:lang w:eastAsia="zh-CN"/>
        </w:rPr>
        <w:t>《</w:t>
      </w:r>
      <w:r>
        <w:t>玉篇</w:t>
      </w:r>
      <w:r>
        <w:rPr>
          <w:rFonts w:hint="eastAsia" w:eastAsia="宋体"/>
          <w:lang w:eastAsia="zh-CN"/>
        </w:rPr>
        <w:t>》</w:t>
      </w:r>
      <w:r>
        <w:t>。魌，人值鬼驚詞。逗，住也。皆見</w:t>
      </w:r>
      <w:r>
        <w:rPr>
          <w:rFonts w:hint="eastAsia" w:eastAsia="宋体"/>
          <w:lang w:eastAsia="zh-CN"/>
        </w:rPr>
        <w:t>《</w:t>
      </w:r>
      <w:r>
        <w:t>説文</w:t>
      </w:r>
      <w:r>
        <w:rPr>
          <w:rFonts w:hint="eastAsia" w:eastAsia="宋体"/>
          <w:lang w:eastAsia="zh-CN"/>
        </w:rPr>
        <w:t>》</w:t>
      </w:r>
      <w:r>
        <w:t>，而</w:t>
      </w:r>
      <w:r>
        <w:rPr>
          <w:rFonts w:hint="eastAsia" w:eastAsia="宋体"/>
          <w:lang w:eastAsia="zh-CN"/>
        </w:rPr>
        <w:t>《</w:t>
      </w:r>
      <w:r>
        <w:t>廣韻</w:t>
      </w:r>
      <w:r>
        <w:rPr>
          <w:rFonts w:hint="eastAsia" w:eastAsia="宋体"/>
          <w:lang w:eastAsia="zh-CN"/>
        </w:rPr>
        <w:t>》</w:t>
      </w:r>
      <w:r>
        <w:t>引作</w:t>
      </w:r>
      <w:r>
        <w:rPr>
          <w:rFonts w:hint="eastAsia" w:eastAsia="宋体"/>
          <w:lang w:eastAsia="zh-CN"/>
        </w:rPr>
        <w:t>《</w:t>
      </w:r>
      <w:r>
        <w:t>纂文</w:t>
      </w:r>
      <w:r>
        <w:rPr>
          <w:rFonts w:hint="eastAsia" w:eastAsia="宋体"/>
          <w:lang w:eastAsia="zh-CN"/>
        </w:rPr>
        <w:t>》</w:t>
      </w:r>
      <w:r>
        <w:t>。媄，顔</w:t>
      </w:r>
    </w:p>
    <w:p w14:paraId="5A0B9831">
      <w:r>
        <w:t>色好也。見</w:t>
      </w:r>
      <w:r>
        <w:rPr>
          <w:rFonts w:hint="eastAsia" w:eastAsia="宋体"/>
          <w:lang w:eastAsia="zh-CN"/>
        </w:rPr>
        <w:t>《</w:t>
      </w:r>
      <w:r>
        <w:t>説文</w:t>
      </w:r>
      <w:r>
        <w:rPr>
          <w:rFonts w:hint="eastAsia" w:eastAsia="宋体"/>
          <w:lang w:eastAsia="zh-CN"/>
        </w:rPr>
        <w:t>》</w:t>
      </w:r>
      <w:r>
        <w:t>，而</w:t>
      </w:r>
      <w:r>
        <w:rPr>
          <w:rFonts w:hint="eastAsia" w:eastAsia="宋体"/>
          <w:lang w:eastAsia="zh-CN"/>
        </w:rPr>
        <w:t>《</w:t>
      </w:r>
      <w:r>
        <w:t>廣韻</w:t>
      </w:r>
      <w:r>
        <w:rPr>
          <w:rFonts w:hint="eastAsia" w:eastAsia="宋体"/>
          <w:lang w:eastAsia="zh-CN"/>
        </w:rPr>
        <w:t>》</w:t>
      </w:r>
      <w:r>
        <w:t>引作</w:t>
      </w:r>
      <w:r>
        <w:rPr>
          <w:rFonts w:hint="eastAsia" w:eastAsia="宋体"/>
          <w:lang w:eastAsia="zh-CN"/>
        </w:rPr>
        <w:t>《</w:t>
      </w:r>
      <w:r>
        <w:t>字樣</w:t>
      </w:r>
      <w:r>
        <w:rPr>
          <w:rFonts w:hint="eastAsia" w:eastAsia="宋体"/>
          <w:lang w:eastAsia="zh-CN"/>
        </w:rPr>
        <w:t>》</w:t>
      </w:r>
      <w:r>
        <w:t>。壬，相誑也。見</w:t>
      </w:r>
      <w:r>
        <w:rPr>
          <w:rFonts w:hint="eastAsia" w:eastAsia="宋体"/>
          <w:lang w:eastAsia="zh-CN"/>
        </w:rPr>
        <w:t>《</w:t>
      </w:r>
      <w:r>
        <w:t>説文</w:t>
      </w:r>
      <w:r>
        <w:rPr>
          <w:rFonts w:hint="eastAsia" w:eastAsia="宋体"/>
          <w:lang w:eastAsia="zh-CN"/>
        </w:rPr>
        <w:t>》</w:t>
      </w:r>
      <w:r>
        <w:t>，而</w:t>
      </w:r>
      <w:r>
        <w:rPr>
          <w:rFonts w:hint="eastAsia" w:eastAsia="宋体"/>
          <w:lang w:eastAsia="zh-CN"/>
        </w:rPr>
        <w:t>《</w:t>
      </w:r>
      <w:r>
        <w:t>廣韻</w:t>
      </w:r>
      <w:r>
        <w:rPr>
          <w:rFonts w:hint="eastAsia" w:eastAsia="宋体"/>
          <w:lang w:eastAsia="zh-CN"/>
        </w:rPr>
        <w:t>》</w:t>
      </w:r>
      <w:r>
        <w:t>引作</w:t>
      </w:r>
      <w:r>
        <w:rPr>
          <w:rFonts w:hint="eastAsia" w:eastAsia="宋体"/>
          <w:lang w:eastAsia="zh-CN"/>
        </w:rPr>
        <w:t>《</w:t>
      </w:r>
      <w:r>
        <w:t>修續</w:t>
      </w:r>
    </w:p>
    <w:p w14:paraId="4792C4D5">
      <w:r>
        <w:t>譜</w:t>
      </w:r>
      <w:r>
        <w:rPr>
          <w:rFonts w:hint="eastAsia" w:eastAsia="宋体"/>
          <w:lang w:eastAsia="zh-CN"/>
        </w:rPr>
        <w:t>》</w:t>
      </w:r>
      <w:r>
        <w:t>。荅，小豆。見</w:t>
      </w:r>
      <w:r>
        <w:rPr>
          <w:rFonts w:hint="eastAsia" w:eastAsia="宋体"/>
          <w:lang w:eastAsia="zh-CN"/>
        </w:rPr>
        <w:t>《</w:t>
      </w:r>
      <w:r>
        <w:t>説文</w:t>
      </w:r>
      <w:r>
        <w:rPr>
          <w:rFonts w:hint="eastAsia" w:eastAsia="宋体"/>
          <w:lang w:eastAsia="zh-CN"/>
        </w:rPr>
        <w:t>》</w:t>
      </w:r>
      <w:r>
        <w:t>，而</w:t>
      </w:r>
      <w:r>
        <w:rPr>
          <w:rFonts w:hint="eastAsia" w:eastAsia="宋体"/>
          <w:lang w:eastAsia="zh-CN"/>
        </w:rPr>
        <w:t>《</w:t>
      </w:r>
      <w:r>
        <w:t>廣韻</w:t>
      </w:r>
      <w:r>
        <w:rPr>
          <w:rFonts w:hint="eastAsia" w:eastAsia="宋体"/>
          <w:lang w:eastAsia="zh-CN"/>
        </w:rPr>
        <w:t>》</w:t>
      </w:r>
      <w:r>
        <w:t>引作</w:t>
      </w:r>
      <w:r>
        <w:rPr>
          <w:rFonts w:hint="eastAsia" w:eastAsia="宋体"/>
          <w:lang w:eastAsia="zh-CN"/>
        </w:rPr>
        <w:t>《</w:t>
      </w:r>
      <w:r>
        <w:t>正名</w:t>
      </w:r>
      <w:r>
        <w:rPr>
          <w:rFonts w:hint="eastAsia" w:eastAsia="宋体"/>
          <w:lang w:eastAsia="zh-CN"/>
        </w:rPr>
        <w:t>》</w:t>
      </w:r>
      <w:r>
        <w:t>。土，吐也，吐萬物也。見</w:t>
      </w:r>
      <w:r>
        <w:rPr>
          <w:rFonts w:hint="eastAsia" w:eastAsia="宋体"/>
          <w:lang w:eastAsia="zh-CN"/>
        </w:rPr>
        <w:t>《</w:t>
      </w:r>
      <w:r>
        <w:t>説文</w:t>
      </w:r>
      <w:r>
        <w:rPr>
          <w:rFonts w:hint="eastAsia" w:eastAsia="宋体"/>
          <w:lang w:eastAsia="zh-CN"/>
        </w:rPr>
        <w:t>》</w:t>
      </w:r>
      <w:r>
        <w:t>，而</w:t>
      </w:r>
      <w:r>
        <w:rPr>
          <w:rFonts w:hint="eastAsia" w:eastAsia="宋体"/>
          <w:lang w:eastAsia="zh-CN"/>
        </w:rPr>
        <w:t>《</w:t>
      </w:r>
      <w:r>
        <w:t>廣</w:t>
      </w:r>
    </w:p>
    <w:p w14:paraId="6C31D054">
      <w:r>
        <w:t>韻</w:t>
      </w:r>
      <w:r>
        <w:rPr>
          <w:rFonts w:hint="eastAsia" w:eastAsia="宋体"/>
          <w:lang w:eastAsia="zh-CN"/>
        </w:rPr>
        <w:t>》</w:t>
      </w:r>
      <w:r>
        <w:t>引作</w:t>
      </w:r>
      <w:r>
        <w:rPr>
          <w:rFonts w:hint="eastAsia" w:eastAsia="宋体"/>
          <w:lang w:eastAsia="zh-CN"/>
        </w:rPr>
        <w:t>《</w:t>
      </w:r>
      <w:r>
        <w:t>釋名</w:t>
      </w:r>
      <w:r>
        <w:rPr>
          <w:rFonts w:hint="eastAsia" w:eastAsia="宋体"/>
          <w:lang w:eastAsia="zh-CN"/>
        </w:rPr>
        <w:t>》</w:t>
      </w:r>
      <w:r>
        <w:t>。諸如此類，竝文與許同，而引</w:t>
      </w:r>
      <w:r>
        <w:rPr>
          <w:rFonts w:hint="eastAsia" w:eastAsia="宋体"/>
          <w:lang w:eastAsia="zh-CN"/>
        </w:rPr>
        <w:t>《</w:t>
      </w:r>
      <w:r>
        <w:t>説文</w:t>
      </w:r>
      <w:r>
        <w:rPr>
          <w:rFonts w:hint="eastAsia" w:eastAsia="宋体"/>
          <w:lang w:eastAsia="zh-CN"/>
        </w:rPr>
        <w:t>》</w:t>
      </w:r>
      <w:r>
        <w:t>以後之書。豈得謂孙愐以前，</w:t>
      </w:r>
      <w:r>
        <w:rPr>
          <w:rFonts w:hint="eastAsia" w:eastAsia="宋体"/>
          <w:lang w:eastAsia="zh-CN"/>
        </w:rPr>
        <w:t>《</w:t>
      </w:r>
      <w:r>
        <w:t>説</w:t>
      </w:r>
    </w:p>
    <w:p w14:paraId="694B2B5C">
      <w:pPr>
        <w:rPr>
          <w:rFonts w:hint="eastAsia" w:eastAsia="宋体"/>
          <w:lang w:eastAsia="zh-CN"/>
        </w:rPr>
      </w:pPr>
      <w:r>
        <w:t>文</w:t>
      </w:r>
      <w:r>
        <w:rPr>
          <w:rFonts w:hint="eastAsia" w:eastAsia="宋体"/>
          <w:lang w:eastAsia="zh-CN"/>
        </w:rPr>
        <w:t>》</w:t>
      </w:r>
      <w:r>
        <w:t>無烘、猗、虍、言諸字乎？更以</w:t>
      </w:r>
      <w:r>
        <w:rPr>
          <w:rFonts w:hint="eastAsia" w:eastAsia="宋体"/>
          <w:lang w:eastAsia="zh-CN"/>
        </w:rPr>
        <w:t>《</w:t>
      </w:r>
      <w:r>
        <w:t>廣韻</w:t>
      </w:r>
      <w:r>
        <w:rPr>
          <w:rFonts w:hint="eastAsia" w:eastAsia="宋体"/>
          <w:lang w:eastAsia="zh-CN"/>
        </w:rPr>
        <w:t>》</w:t>
      </w:r>
      <w:r>
        <w:t>引</w:t>
      </w:r>
      <w:r>
        <w:rPr>
          <w:rFonts w:hint="eastAsia" w:eastAsia="宋体"/>
          <w:lang w:eastAsia="zh-CN"/>
        </w:rPr>
        <w:t>《</w:t>
      </w:r>
      <w:r>
        <w:t>指歸</w:t>
      </w:r>
      <w:r>
        <w:rPr>
          <w:rFonts w:hint="eastAsia" w:eastAsia="宋体"/>
          <w:lang w:eastAsia="zh-CN"/>
        </w:rPr>
        <w:t>》</w:t>
      </w:r>
      <w:r>
        <w:t>諸條證之。如</w:t>
      </w:r>
      <w:r>
        <w:rPr>
          <w:rFonts w:hint="eastAsia" w:eastAsia="宋体"/>
          <w:lang w:eastAsia="zh-CN"/>
        </w:rPr>
        <w:t>《</w:t>
      </w:r>
      <w:r>
        <w:t>二十七删</w:t>
      </w:r>
      <w:r>
        <w:rPr>
          <w:rFonts w:hint="eastAsia" w:eastAsia="宋体"/>
          <w:lang w:eastAsia="zh-CN"/>
        </w:rPr>
        <w:t>》</w:t>
      </w:r>
      <w:r>
        <w:t>之擐、</w:t>
      </w:r>
      <w:r>
        <w:rPr>
          <w:rFonts w:hint="eastAsia" w:eastAsia="宋体"/>
          <w:lang w:eastAsia="zh-CN"/>
        </w:rPr>
        <w:t>《</w:t>
      </w:r>
      <w:r>
        <w:t>十姥</w:t>
      </w:r>
      <w:r>
        <w:rPr>
          <w:rFonts w:hint="eastAsia" w:eastAsia="宋体"/>
          <w:lang w:eastAsia="zh-CN"/>
        </w:rPr>
        <w:t>》</w:t>
      </w:r>
    </w:p>
    <w:p w14:paraId="09F09F87">
      <w:r>
        <w:t>之土、</w:t>
      </w:r>
      <w:r>
        <w:rPr>
          <w:rFonts w:hint="eastAsia" w:eastAsia="宋体"/>
          <w:lang w:eastAsia="zh-CN"/>
        </w:rPr>
        <w:t>《</w:t>
      </w:r>
      <w:r>
        <w:t>六至</w:t>
      </w:r>
      <w:r>
        <w:rPr>
          <w:rFonts w:hint="eastAsia" w:eastAsia="宋体"/>
          <w:lang w:eastAsia="zh-CN"/>
        </w:rPr>
        <w:t>》</w:t>
      </w:r>
      <w:r>
        <w:t>之帥、</w:t>
      </w:r>
      <w:r>
        <w:rPr>
          <w:rFonts w:hint="eastAsia" w:eastAsia="宋体"/>
          <w:lang w:eastAsia="zh-CN"/>
        </w:rPr>
        <w:t>《</w:t>
      </w:r>
      <w:r>
        <w:t>三十三線</w:t>
      </w:r>
      <w:r>
        <w:rPr>
          <w:rFonts w:hint="eastAsia" w:eastAsia="宋体"/>
          <w:lang w:eastAsia="zh-CN"/>
        </w:rPr>
        <w:t>》</w:t>
      </w:r>
      <w:r>
        <w:t>之線、</w:t>
      </w:r>
      <w:r>
        <w:rPr>
          <w:rFonts w:hint="eastAsia" w:eastAsia="宋体"/>
          <w:lang w:eastAsia="zh-CN"/>
        </w:rPr>
        <w:t>《</w:t>
      </w:r>
      <w:r>
        <w:t>四十一漾</w:t>
      </w:r>
      <w:r>
        <w:rPr>
          <w:rFonts w:hint="eastAsia" w:eastAsia="宋体"/>
          <w:lang w:eastAsia="zh-CN"/>
        </w:rPr>
        <w:t>》</w:t>
      </w:r>
      <w:r>
        <w:t>之攘、</w:t>
      </w:r>
      <w:r>
        <w:rPr>
          <w:rFonts w:hint="eastAsia" w:eastAsia="宋体"/>
          <w:lang w:eastAsia="zh-CN"/>
        </w:rPr>
        <w:t>《</w:t>
      </w:r>
      <w:r>
        <w:t>三十怗</w:t>
      </w:r>
      <w:r>
        <w:rPr>
          <w:rFonts w:hint="eastAsia" w:eastAsia="宋体"/>
          <w:lang w:eastAsia="zh-CN"/>
        </w:rPr>
        <w:t>》</w:t>
      </w:r>
      <w:r>
        <w:t>之燮，諸解皆本許書，豈</w:t>
      </w:r>
    </w:p>
    <w:p w14:paraId="10730B36">
      <w:r>
        <w:t>可謂</w:t>
      </w:r>
      <w:r>
        <w:rPr>
          <w:rFonts w:hint="eastAsia" w:eastAsia="宋体"/>
          <w:lang w:eastAsia="zh-CN"/>
        </w:rPr>
        <w:t>《</w:t>
      </w:r>
      <w:r>
        <w:t>廣韻</w:t>
      </w:r>
      <w:r>
        <w:rPr>
          <w:rFonts w:hint="eastAsia" w:eastAsia="宋体"/>
          <w:lang w:eastAsia="zh-CN"/>
        </w:rPr>
        <w:t>》</w:t>
      </w:r>
      <w:r>
        <w:t>引作</w:t>
      </w:r>
      <w:r>
        <w:rPr>
          <w:rFonts w:hint="eastAsia" w:eastAsia="宋体"/>
          <w:lang w:eastAsia="zh-CN"/>
        </w:rPr>
        <w:t>《</w:t>
      </w:r>
      <w:r>
        <w:t>指歸</w:t>
      </w:r>
      <w:r>
        <w:rPr>
          <w:rFonts w:hint="eastAsia" w:eastAsia="宋体"/>
          <w:lang w:eastAsia="zh-CN"/>
        </w:rPr>
        <w:t>》</w:t>
      </w:r>
      <w:r>
        <w:t>，可爲</w:t>
      </w:r>
      <w:r>
        <w:rPr>
          <w:rFonts w:hint="eastAsia" w:eastAsia="宋体"/>
          <w:lang w:eastAsia="zh-CN"/>
        </w:rPr>
        <w:t>《</w:t>
      </w:r>
      <w:r>
        <w:t>説文</w:t>
      </w:r>
      <w:r>
        <w:rPr>
          <w:rFonts w:hint="eastAsia" w:eastAsia="宋体"/>
          <w:lang w:eastAsia="zh-CN"/>
        </w:rPr>
        <w:t>》</w:t>
      </w:r>
      <w:r>
        <w:t>無擐、土、線、攘、燮諸字之證乎？且段氏於</w:t>
      </w:r>
      <w:r>
        <w:rPr>
          <w:rFonts w:hint="eastAsia" w:eastAsia="宋体"/>
          <w:lang w:eastAsia="zh-CN"/>
        </w:rPr>
        <w:t>“</w:t>
      </w:r>
      <w:r>
        <w:t>燮</w:t>
      </w:r>
      <w:r>
        <w:rPr>
          <w:rFonts w:hint="eastAsia" w:eastAsia="宋体"/>
          <w:lang w:eastAsia="zh-CN"/>
        </w:rPr>
        <w:t>”</w:t>
      </w:r>
      <w:r>
        <w:t>字注</w:t>
      </w:r>
    </w:p>
    <w:p w14:paraId="51FF47FB">
      <w:r>
        <w:t>亦云：</w:t>
      </w:r>
      <w:r>
        <w:rPr>
          <w:rFonts w:hint="eastAsia" w:eastAsia="宋体"/>
          <w:lang w:eastAsia="zh-CN"/>
        </w:rPr>
        <w:t>“《</w:t>
      </w:r>
      <w:r>
        <w:t>廣韻</w:t>
      </w:r>
      <w:r>
        <w:rPr>
          <w:rFonts w:hint="eastAsia" w:eastAsia="宋体"/>
          <w:lang w:eastAsia="zh-CN"/>
        </w:rPr>
        <w:t>》</w:t>
      </w:r>
      <w:r>
        <w:t>所引</w:t>
      </w:r>
      <w:r>
        <w:rPr>
          <w:rFonts w:hint="eastAsia" w:eastAsia="宋体"/>
          <w:lang w:eastAsia="zh-CN"/>
        </w:rPr>
        <w:t>《</w:t>
      </w:r>
      <w:r>
        <w:t>指歸</w:t>
      </w:r>
      <w:r>
        <w:rPr>
          <w:rFonts w:hint="eastAsia" w:eastAsia="宋体"/>
          <w:lang w:eastAsia="zh-CN"/>
        </w:rPr>
        <w:t>》</w:t>
      </w:r>
      <w:r>
        <w:t>，蓋用許説。</w:t>
      </w:r>
      <w:r>
        <w:rPr>
          <w:rFonts w:hint="eastAsia" w:eastAsia="宋体"/>
          <w:lang w:eastAsia="zh-CN"/>
        </w:rPr>
        <w:t>”</w:t>
      </w:r>
      <w:r>
        <w:t>而獨於</w:t>
      </w:r>
      <w:r>
        <w:rPr>
          <w:rFonts w:hint="eastAsia" w:eastAsia="宋体"/>
          <w:lang w:eastAsia="zh-CN"/>
        </w:rPr>
        <w:t>“</w:t>
      </w:r>
      <w:r>
        <w:t>邶</w:t>
      </w:r>
      <w:r>
        <w:rPr>
          <w:rFonts w:hint="eastAsia" w:eastAsia="宋体"/>
          <w:lang w:eastAsia="zh-CN"/>
        </w:rPr>
        <w:t>”</w:t>
      </w:r>
      <w:r>
        <w:t>字毅然引以爲治</w:t>
      </w:r>
      <w:r>
        <w:rPr>
          <w:rFonts w:hint="eastAsia" w:eastAsia="宋体"/>
          <w:lang w:eastAsia="zh-CN"/>
        </w:rPr>
        <w:t>《</w:t>
      </w:r>
      <w:r>
        <w:t>説文</w:t>
      </w:r>
      <w:r>
        <w:rPr>
          <w:rFonts w:hint="eastAsia" w:eastAsia="宋体"/>
          <w:lang w:eastAsia="zh-CN"/>
        </w:rPr>
        <w:t>》</w:t>
      </w:r>
      <w:r>
        <w:t>者所增之證</w:t>
      </w:r>
    </w:p>
    <w:p w14:paraId="36DBE8B0">
      <w:r>
        <w:t>何也？</w:t>
      </w:r>
    </w:p>
    <w:p w14:paraId="5D147677">
      <w:r>
        <w:rPr>
          <w:rFonts w:hint="eastAsia" w:eastAsia="宋体"/>
          <w:lang w:eastAsia="zh-CN"/>
        </w:rPr>
        <w:t>《</w:t>
      </w:r>
      <w:r>
        <w:t>足部</w:t>
      </w:r>
      <w:r>
        <w:rPr>
          <w:rFonts w:hint="eastAsia" w:eastAsia="宋体"/>
          <w:lang w:eastAsia="zh-CN"/>
        </w:rPr>
        <w:t>》</w:t>
      </w:r>
      <w:r>
        <w:t>：</w:t>
      </w:r>
      <w:r>
        <w:rPr>
          <w:rFonts w:hint="eastAsia" w:eastAsia="宋体"/>
          <w:lang w:eastAsia="zh-CN"/>
        </w:rPr>
        <w:t>“</w:t>
      </w:r>
      <w:r>
        <w:t>蹢，或曰蹢躅，賈侍中説足垢也。</w:t>
      </w:r>
      <w:r>
        <w:rPr>
          <w:rFonts w:hint="eastAsia" w:eastAsia="宋体"/>
          <w:lang w:eastAsia="zh-CN"/>
        </w:rPr>
        <w:t>”</w:t>
      </w:r>
      <w:r>
        <w:t>注曰：</w:t>
      </w:r>
      <w:r>
        <w:rPr>
          <w:rFonts w:hint="eastAsia" w:eastAsia="宋体"/>
          <w:lang w:eastAsia="zh-CN"/>
        </w:rPr>
        <w:t>“</w:t>
      </w:r>
      <w:r>
        <w:t>賈訓足垢爲蹢躅。</w:t>
      </w:r>
      <w:r>
        <w:rPr>
          <w:rFonts w:hint="eastAsia" w:eastAsia="宋体"/>
          <w:lang w:eastAsia="zh-CN"/>
        </w:rPr>
        <w:t>”</w:t>
      </w:r>
      <w:r>
        <w:t>今按</w:t>
      </w:r>
      <w:r>
        <w:rPr>
          <w:rFonts w:hint="eastAsia" w:eastAsia="宋体"/>
          <w:lang w:eastAsia="zh-CN"/>
        </w:rPr>
        <w:t>“</w:t>
      </w:r>
      <w:r>
        <w:t>跔</w:t>
      </w:r>
      <w:r>
        <w:rPr>
          <w:rFonts w:hint="eastAsia" w:eastAsia="宋体"/>
          <w:lang w:eastAsia="zh-CN"/>
        </w:rPr>
        <w:t>”</w:t>
      </w:r>
      <w:r>
        <w:t>字</w:t>
      </w:r>
    </w:p>
    <w:p w14:paraId="5AC6B4C8">
      <w:r>
        <w:t>解云：</w:t>
      </w:r>
      <w:r>
        <w:rPr>
          <w:rFonts w:hint="eastAsia" w:eastAsia="宋体"/>
          <w:lang w:eastAsia="zh-CN"/>
        </w:rPr>
        <w:t>“</w:t>
      </w:r>
      <w:r>
        <w:t>天寒足跔也。</w:t>
      </w:r>
      <w:r>
        <w:rPr>
          <w:rFonts w:hint="eastAsia" w:eastAsia="宋体"/>
          <w:lang w:eastAsia="zh-CN"/>
        </w:rPr>
        <w:t>”《</w:t>
      </w:r>
      <w:r>
        <w:t>逸周書。大子晉</w:t>
      </w:r>
      <w:r>
        <w:rPr>
          <w:rFonts w:hint="eastAsia" w:eastAsia="宋体"/>
          <w:lang w:eastAsia="zh-CN"/>
        </w:rPr>
        <w:t>》</w:t>
      </w:r>
      <w:r>
        <w:t>篇：</w:t>
      </w:r>
      <w:r>
        <w:rPr>
          <w:rFonts w:hint="eastAsia" w:eastAsia="宋体"/>
          <w:lang w:eastAsia="zh-CN"/>
        </w:rPr>
        <w:t>“</w:t>
      </w:r>
      <w:r>
        <w:t>師曠束躅其足。大子曰：太師何舉足</w:t>
      </w:r>
    </w:p>
    <w:p w14:paraId="708EA435">
      <w:r>
        <w:t>驟？師曠曰：天寒足跔，是以數也。</w:t>
      </w:r>
      <w:r>
        <w:rPr>
          <w:rFonts w:hint="eastAsia" w:eastAsia="宋体"/>
          <w:lang w:eastAsia="zh-CN"/>
        </w:rPr>
        <w:t>”</w:t>
      </w:r>
      <w:r>
        <w:t>束躅猶蹢躅，曰驟，曰數，是束躅其足，爲大寒足跔之</w:t>
      </w:r>
    </w:p>
    <w:p w14:paraId="48D4866F">
      <w:r>
        <w:t>皃。蓋賈侍中説與</w:t>
      </w:r>
      <w:r>
        <w:rPr>
          <w:rFonts w:hint="eastAsia" w:eastAsia="宋体"/>
          <w:lang w:eastAsia="zh-CN"/>
        </w:rPr>
        <w:t>《</w:t>
      </w:r>
      <w:r>
        <w:t>逸周書</w:t>
      </w:r>
      <w:r>
        <w:rPr>
          <w:rFonts w:hint="eastAsia" w:eastAsia="宋体"/>
          <w:lang w:eastAsia="zh-CN"/>
        </w:rPr>
        <w:t>》</w:t>
      </w:r>
      <w:r>
        <w:t>同</w:t>
      </w:r>
    </w:p>
    <w:p w14:paraId="48029273">
      <w:r>
        <w:rPr>
          <w:rFonts w:hint="eastAsia" w:eastAsia="宋体"/>
          <w:lang w:eastAsia="zh-CN"/>
        </w:rPr>
        <w:t>《</w:t>
      </w:r>
      <w:r>
        <w:t>會部</w:t>
      </w:r>
      <w:r>
        <w:rPr>
          <w:rFonts w:hint="eastAsia" w:eastAsia="宋体"/>
          <w:lang w:eastAsia="zh-CN"/>
        </w:rPr>
        <w:t>》</w:t>
      </w:r>
      <w:r>
        <w:t>：</w:t>
      </w:r>
      <w:r>
        <w:rPr>
          <w:rFonts w:hint="eastAsia" w:eastAsia="宋体"/>
          <w:lang w:eastAsia="zh-CN"/>
        </w:rPr>
        <w:t>“</w:t>
      </w:r>
      <w:r>
        <w:t>䢈，日月合宿爲辰。從會、辰，辰亦聲。</w:t>
      </w:r>
      <w:r>
        <w:rPr>
          <w:rFonts w:hint="eastAsia" w:eastAsia="宋体"/>
          <w:lang w:eastAsia="zh-CN"/>
        </w:rPr>
        <w:t>”</w:t>
      </w:r>
      <w:r>
        <w:t>段改</w:t>
      </w:r>
      <w:r>
        <w:rPr>
          <w:rFonts w:hint="eastAsia" w:eastAsia="宋体"/>
          <w:lang w:eastAsia="zh-CN"/>
        </w:rPr>
        <w:t>“</w:t>
      </w:r>
      <w:r>
        <w:t>辰</w:t>
      </w:r>
      <w:r>
        <w:rPr>
          <w:rFonts w:hint="eastAsia" w:eastAsia="宋体"/>
          <w:lang w:eastAsia="zh-CN"/>
        </w:rPr>
        <w:t>”</w:t>
      </w:r>
      <w:r>
        <w:t>爲</w:t>
      </w:r>
      <w:r>
        <w:rPr>
          <w:rFonts w:hint="eastAsia" w:eastAsia="宋体"/>
          <w:lang w:eastAsia="zh-CN"/>
        </w:rPr>
        <w:t>“</w:t>
      </w:r>
      <w:r>
        <w:t>䢈</w:t>
      </w:r>
      <w:r>
        <w:rPr>
          <w:rFonts w:hint="eastAsia" w:eastAsia="宋体"/>
          <w:lang w:eastAsia="zh-CN"/>
        </w:rPr>
        <w:t>”</w:t>
      </w:r>
      <w:r>
        <w:t>，讀爲會＄改</w:t>
      </w:r>
      <w:r>
        <w:rPr>
          <w:rFonts w:hint="eastAsia" w:eastAsia="宋体"/>
          <w:lang w:eastAsia="zh-CN"/>
        </w:rPr>
        <w:t>“</w:t>
      </w:r>
      <w:r>
        <w:t>辰亦</w:t>
      </w:r>
    </w:p>
    <w:p w14:paraId="75B62421">
      <w:r>
        <w:t>【第267页】</w:t>
      </w:r>
    </w:p>
    <w:p w14:paraId="77CA28E6">
      <w:r>
        <w:t>聲</w:t>
      </w:r>
      <w:r>
        <w:rPr>
          <w:rFonts w:hint="eastAsia" w:eastAsia="宋体"/>
          <w:lang w:eastAsia="zh-CN"/>
        </w:rPr>
        <w:t>”</w:t>
      </w:r>
      <w:r>
        <w:t>爲</w:t>
      </w:r>
      <w:r>
        <w:rPr>
          <w:rFonts w:hint="eastAsia" w:eastAsia="宋体"/>
          <w:lang w:eastAsia="zh-CN"/>
        </w:rPr>
        <w:t>“</w:t>
      </w:r>
      <w:r>
        <w:t>會亦聲</w:t>
      </w:r>
      <w:r>
        <w:rPr>
          <w:rFonts w:hint="eastAsia" w:eastAsia="宋体"/>
          <w:lang w:eastAsia="zh-CN"/>
        </w:rPr>
        <w:t>”</w:t>
      </w:r>
      <w:r>
        <w:t>，注曰：</w:t>
      </w:r>
      <w:r>
        <w:rPr>
          <w:rFonts w:hint="eastAsia" w:eastAsia="宋体"/>
          <w:lang w:eastAsia="zh-CN"/>
        </w:rPr>
        <w:t>“</w:t>
      </w:r>
      <w:r>
        <w:t>據</w:t>
      </w:r>
      <w:r>
        <w:rPr>
          <w:rFonts w:hint="eastAsia" w:eastAsia="宋体"/>
          <w:lang w:eastAsia="zh-CN"/>
        </w:rPr>
        <w:t>《</w:t>
      </w:r>
      <w:r>
        <w:t>説文</w:t>
      </w:r>
      <w:r>
        <w:rPr>
          <w:rFonts w:hint="eastAsia" w:eastAsia="宋体"/>
          <w:lang w:eastAsia="zh-CN"/>
        </w:rPr>
        <w:t>》</w:t>
      </w:r>
      <w:r>
        <w:t>，則日月之合宿謂之䢈。據</w:t>
      </w:r>
      <w:r>
        <w:rPr>
          <w:rFonts w:hint="eastAsia" w:eastAsia="宋体"/>
          <w:lang w:eastAsia="zh-CN"/>
        </w:rPr>
        <w:t>《</w:t>
      </w:r>
      <w:r>
        <w:t>周禮</w:t>
      </w:r>
      <w:r>
        <w:rPr>
          <w:rFonts w:hint="eastAsia" w:eastAsia="宋体"/>
          <w:lang w:eastAsia="zh-CN"/>
        </w:rPr>
        <w:t>》</w:t>
      </w:r>
      <w:r>
        <w:t>、</w:t>
      </w:r>
      <w:r>
        <w:rPr>
          <w:rFonts w:hint="eastAsia" w:eastAsia="宋体"/>
          <w:lang w:eastAsia="zh-CN"/>
        </w:rPr>
        <w:t>《</w:t>
      </w:r>
      <w:r>
        <w:t>左傳</w:t>
      </w:r>
      <w:r>
        <w:rPr>
          <w:rFonts w:hint="eastAsia" w:eastAsia="宋体"/>
          <w:lang w:eastAsia="zh-CN"/>
        </w:rPr>
        <w:t>》</w:t>
      </w:r>
      <w:r>
        <w:t>，則日月䢈</w:t>
      </w:r>
    </w:p>
    <w:p w14:paraId="2EC7D710">
      <w:r>
        <w:t>處謂之辰。䢈者</w:t>
      </w:r>
      <w:r>
        <w:rPr>
          <w:rFonts w:hint="eastAsia" w:eastAsia="宋体"/>
          <w:lang w:eastAsia="zh-CN"/>
        </w:rPr>
        <w:t>《</w:t>
      </w:r>
      <w:r>
        <w:t>左傳</w:t>
      </w:r>
      <w:r>
        <w:rPr>
          <w:rFonts w:hint="eastAsia" w:eastAsia="宋体"/>
          <w:lang w:eastAsia="zh-CN"/>
        </w:rPr>
        <w:t>》</w:t>
      </w:r>
      <w:r>
        <w:t>之會字非</w:t>
      </w:r>
      <w:r>
        <w:rPr>
          <w:rFonts w:hint="eastAsia" w:eastAsia="宋体"/>
          <w:lang w:eastAsia="zh-CN"/>
        </w:rPr>
        <w:t>《</w:t>
      </w:r>
      <w:r>
        <w:t>左傳</w:t>
      </w:r>
      <w:r>
        <w:rPr>
          <w:rFonts w:hint="eastAsia" w:eastAsia="宋体"/>
          <w:lang w:eastAsia="zh-CN"/>
        </w:rPr>
        <w:t>》</w:t>
      </w:r>
      <w:r>
        <w:t>之辰字。</w:t>
      </w:r>
      <w:r>
        <w:rPr>
          <w:rFonts w:hint="eastAsia" w:eastAsia="宋体"/>
          <w:lang w:eastAsia="zh-CN"/>
        </w:rPr>
        <w:t>”</w:t>
      </w:r>
      <w:r>
        <w:t>今按段氏改</w:t>
      </w:r>
      <w:r>
        <w:rPr>
          <w:rFonts w:hint="eastAsia" w:eastAsia="宋体"/>
          <w:lang w:eastAsia="zh-CN"/>
        </w:rPr>
        <w:t>“</w:t>
      </w:r>
      <w:r>
        <w:t>辰</w:t>
      </w:r>
      <w:r>
        <w:rPr>
          <w:rFonts w:hint="eastAsia" w:eastAsia="宋体"/>
          <w:lang w:eastAsia="zh-CN"/>
        </w:rPr>
        <w:t>”</w:t>
      </w:r>
      <w:r>
        <w:t>爲</w:t>
      </w:r>
      <w:r>
        <w:rPr>
          <w:rFonts w:hint="eastAsia" w:eastAsia="宋体"/>
          <w:lang w:eastAsia="zh-CN"/>
        </w:rPr>
        <w:t>“</w:t>
      </w:r>
      <w:r>
        <w:t>䢈</w:t>
      </w:r>
      <w:r>
        <w:rPr>
          <w:rFonts w:hint="eastAsia" w:eastAsia="宋体"/>
          <w:lang w:eastAsia="zh-CN"/>
        </w:rPr>
        <w:t>”</w:t>
      </w:r>
      <w:r>
        <w:t>是也。而</w:t>
      </w:r>
    </w:p>
    <w:p w14:paraId="12D55054">
      <w:r>
        <w:t>據</w:t>
      </w:r>
      <w:r>
        <w:rPr>
          <w:rFonts w:hint="eastAsia" w:eastAsia="宋体"/>
          <w:lang w:eastAsia="zh-CN"/>
        </w:rPr>
        <w:t>《</w:t>
      </w:r>
      <w:r>
        <w:t>廣韻</w:t>
      </w:r>
      <w:r>
        <w:rPr>
          <w:rFonts w:hint="eastAsia" w:eastAsia="宋体"/>
          <w:lang w:eastAsia="zh-CN"/>
        </w:rPr>
        <w:t>》</w:t>
      </w:r>
      <w:r>
        <w:t>爲䢈，即</w:t>
      </w:r>
      <w:r>
        <w:rPr>
          <w:rFonts w:hint="eastAsia" w:eastAsia="宋体"/>
          <w:lang w:eastAsia="zh-CN"/>
        </w:rPr>
        <w:t>《</w:t>
      </w:r>
      <w:r>
        <w:t>左傳</w:t>
      </w:r>
      <w:r>
        <w:rPr>
          <w:rFonts w:hint="eastAsia" w:eastAsia="宋体"/>
          <w:lang w:eastAsia="zh-CN"/>
        </w:rPr>
        <w:t>》</w:t>
      </w:r>
      <w:r>
        <w:t>之會字，非</w:t>
      </w:r>
      <w:r>
        <w:rPr>
          <w:rFonts w:hint="eastAsia" w:eastAsia="宋体"/>
          <w:lang w:eastAsia="zh-CN"/>
        </w:rPr>
        <w:t>《</w:t>
      </w:r>
      <w:r>
        <w:t>左傳</w:t>
      </w:r>
      <w:r>
        <w:rPr>
          <w:rFonts w:hint="eastAsia" w:eastAsia="宋体"/>
          <w:lang w:eastAsia="zh-CN"/>
        </w:rPr>
        <w:t>》</w:t>
      </w:r>
      <w:r>
        <w:t>之辰字，則誤也。</w:t>
      </w:r>
      <w:r>
        <w:rPr>
          <w:rFonts w:hint="eastAsia" w:eastAsia="宋体"/>
          <w:lang w:eastAsia="zh-CN"/>
        </w:rPr>
        <w:t>《</w:t>
      </w:r>
      <w:r>
        <w:t>左傳。昭七年</w:t>
      </w:r>
      <w:r>
        <w:rPr>
          <w:rFonts w:hint="eastAsia" w:eastAsia="宋体"/>
          <w:lang w:eastAsia="zh-CN"/>
        </w:rPr>
        <w:t>》</w:t>
      </w:r>
      <w:r>
        <w:t>：</w:t>
      </w:r>
      <w:r>
        <w:rPr>
          <w:rFonts w:hint="eastAsia" w:eastAsia="宋体"/>
          <w:lang w:eastAsia="zh-CN"/>
        </w:rPr>
        <w:t>“</w:t>
      </w:r>
      <w:r>
        <w:t>晉侯謂伯</w:t>
      </w:r>
    </w:p>
    <w:p w14:paraId="1210A5CE">
      <w:pPr>
        <w:rPr>
          <w:rFonts w:hint="eastAsia" w:eastAsia="宋体"/>
          <w:lang w:eastAsia="zh-CN"/>
        </w:rPr>
      </w:pPr>
      <w:r>
        <w:t>瑕曰：多語寡人，辰而莫同。何謂辰？對曰：日月之會是謂辰，故以配日。</w:t>
      </w:r>
      <w:r>
        <w:rPr>
          <w:rFonts w:hint="eastAsia" w:eastAsia="宋体"/>
          <w:lang w:eastAsia="zh-CN"/>
        </w:rPr>
        <w:t>”</w:t>
      </w:r>
      <w:r>
        <w:t>曰</w:t>
      </w:r>
      <w:r>
        <w:rPr>
          <w:rFonts w:hint="eastAsia" w:eastAsia="宋体"/>
          <w:lang w:eastAsia="zh-CN"/>
        </w:rPr>
        <w:t>“</w:t>
      </w:r>
      <w:r>
        <w:t>何謂辰</w:t>
      </w:r>
      <w:r>
        <w:rPr>
          <w:rFonts w:hint="eastAsia" w:eastAsia="宋体"/>
          <w:lang w:eastAsia="zh-CN"/>
        </w:rPr>
        <w:t>”</w:t>
      </w:r>
    </w:p>
    <w:p w14:paraId="3C8E779C">
      <w:r>
        <w:t>曰</w:t>
      </w:r>
      <w:r>
        <w:rPr>
          <w:rFonts w:hint="eastAsia" w:eastAsia="宋体"/>
          <w:lang w:eastAsia="zh-CN"/>
        </w:rPr>
        <w:t>“</w:t>
      </w:r>
      <w:r>
        <w:t>是謂辰</w:t>
      </w:r>
      <w:r>
        <w:rPr>
          <w:rFonts w:hint="eastAsia" w:eastAsia="宋体"/>
          <w:lang w:eastAsia="zh-CN"/>
        </w:rPr>
        <w:t>”</w:t>
      </w:r>
      <w:r>
        <w:t>，問者對者皆意主於辰，不主於會。</w:t>
      </w:r>
      <w:r>
        <w:rPr>
          <w:rFonts w:hint="eastAsia" w:eastAsia="宋体"/>
          <w:lang w:eastAsia="zh-CN"/>
        </w:rPr>
        <w:t>《</w:t>
      </w:r>
      <w:r>
        <w:t>説文</w:t>
      </w:r>
      <w:r>
        <w:rPr>
          <w:rFonts w:hint="eastAsia" w:eastAsia="宋体"/>
          <w:lang w:eastAsia="zh-CN"/>
        </w:rPr>
        <w:t>》</w:t>
      </w:r>
      <w:r>
        <w:t>之䢈即本伯瑕辰字爲説，故解云</w:t>
      </w:r>
      <w:r>
        <w:rPr>
          <w:rFonts w:hint="eastAsia" w:eastAsia="宋体"/>
          <w:lang w:eastAsia="zh-CN"/>
        </w:rPr>
        <w:t>“</w:t>
      </w:r>
      <w:r>
        <w:t>日</w:t>
      </w:r>
    </w:p>
    <w:p w14:paraId="67A4E263">
      <w:r>
        <w:t>月合宿爲䢈</w:t>
      </w:r>
      <w:r>
        <w:rPr>
          <w:rFonts w:hint="eastAsia" w:eastAsia="宋体"/>
          <w:lang w:eastAsia="zh-CN"/>
        </w:rPr>
        <w:t>”</w:t>
      </w:r>
      <w:r>
        <w:t>合即會也。伯瑕質言之謂之㑹。叔重申言之謂之合宿。伯瑕説辰字在</w:t>
      </w:r>
    </w:p>
    <w:p w14:paraId="21D189E3">
      <w:r>
        <w:t>句末，叔重説辰字亦在句末，是</w:t>
      </w:r>
      <w:r>
        <w:rPr>
          <w:rFonts w:hint="eastAsia" w:eastAsia="宋体"/>
          <w:lang w:eastAsia="zh-CN"/>
        </w:rPr>
        <w:t>《</w:t>
      </w:r>
      <w:r>
        <w:t>説文</w:t>
      </w:r>
      <w:r>
        <w:rPr>
          <w:rFonts w:hint="eastAsia" w:eastAsia="宋体"/>
          <w:lang w:eastAsia="zh-CN"/>
        </w:rPr>
        <w:t>》</w:t>
      </w:r>
      <w:r>
        <w:t>之䢈即</w:t>
      </w:r>
      <w:r>
        <w:rPr>
          <w:rFonts w:hint="eastAsia" w:eastAsia="宋体"/>
          <w:lang w:eastAsia="zh-CN"/>
        </w:rPr>
        <w:t>《</w:t>
      </w:r>
      <w:r>
        <w:t>左傳</w:t>
      </w:r>
      <w:r>
        <w:rPr>
          <w:rFonts w:hint="eastAsia" w:eastAsia="宋体"/>
          <w:lang w:eastAsia="zh-CN"/>
        </w:rPr>
        <w:t>》</w:t>
      </w:r>
      <w:r>
        <w:t>之辰。合宿者，會之解詁。䢈者，辰</w:t>
      </w:r>
    </w:p>
    <w:p w14:paraId="7B00F5F1">
      <w:r>
        <w:t>之正字。若如段説，</w:t>
      </w:r>
      <w:r>
        <w:rPr>
          <w:rFonts w:hint="eastAsia" w:eastAsia="宋体"/>
          <w:lang w:eastAsia="zh-CN"/>
        </w:rPr>
        <w:t>《</w:t>
      </w:r>
      <w:r>
        <w:t>説文</w:t>
      </w:r>
      <w:r>
        <w:rPr>
          <w:rFonts w:hint="eastAsia" w:eastAsia="宋体"/>
          <w:lang w:eastAsia="zh-CN"/>
        </w:rPr>
        <w:t>》“</w:t>
      </w:r>
      <w:r>
        <w:t>日月合宿爲會</w:t>
      </w:r>
      <w:r>
        <w:rPr>
          <w:rFonts w:hint="eastAsia" w:eastAsia="宋体"/>
          <w:lang w:eastAsia="zh-CN"/>
        </w:rPr>
        <w:t>”《</w:t>
      </w:r>
      <w:r>
        <w:t>左傳</w:t>
      </w:r>
      <w:r>
        <w:rPr>
          <w:rFonts w:hint="eastAsia" w:eastAsia="宋体"/>
          <w:lang w:eastAsia="zh-CN"/>
        </w:rPr>
        <w:t>》“</w:t>
      </w:r>
      <w:r>
        <w:t>日月䢈處爲辰</w:t>
      </w:r>
      <w:r>
        <w:rPr>
          <w:rFonts w:hint="eastAsia" w:eastAsia="宋体"/>
          <w:lang w:eastAsia="zh-CN"/>
        </w:rPr>
        <w:t>”</w:t>
      </w:r>
      <w:r>
        <w:t>則是日月合宿爲合</w:t>
      </w:r>
    </w:p>
    <w:p w14:paraId="39C0E178">
      <w:r>
        <w:t>宿日月之䢈是謂䢈尚復成何文理乎？以</w:t>
      </w:r>
      <w:r>
        <w:rPr>
          <w:rFonts w:hint="eastAsia" w:eastAsia="宋体"/>
          <w:lang w:eastAsia="zh-CN"/>
        </w:rPr>
        <w:t>《</w:t>
      </w:r>
      <w:r>
        <w:t>左氏</w:t>
      </w:r>
      <w:r>
        <w:rPr>
          <w:rFonts w:hint="eastAsia" w:eastAsia="宋体"/>
          <w:lang w:eastAsia="zh-CN"/>
        </w:rPr>
        <w:t>》</w:t>
      </w:r>
      <w:r>
        <w:t>、</w:t>
      </w:r>
      <w:r>
        <w:rPr>
          <w:rFonts w:hint="eastAsia" w:eastAsia="宋体"/>
          <w:lang w:eastAsia="zh-CN"/>
        </w:rPr>
        <w:t>《</w:t>
      </w:r>
      <w:r>
        <w:t>説文</w:t>
      </w:r>
      <w:r>
        <w:rPr>
          <w:rFonts w:hint="eastAsia" w:eastAsia="宋体"/>
          <w:lang w:eastAsia="zh-CN"/>
        </w:rPr>
        <w:t>》</w:t>
      </w:r>
      <w:r>
        <w:t>互相證明足知䢈之是辰非</w:t>
      </w:r>
    </w:p>
    <w:p w14:paraId="57466225">
      <w:r>
        <w:t>會也。</w:t>
      </w:r>
    </w:p>
    <w:p w14:paraId="43ABDF67">
      <w:pPr>
        <w:rPr>
          <w:rFonts w:hint="eastAsia" w:eastAsia="宋体"/>
          <w:lang w:eastAsia="zh-CN"/>
        </w:rPr>
      </w:pPr>
      <w:r>
        <w:rPr>
          <w:rFonts w:hint="eastAsia" w:eastAsia="宋体"/>
          <w:lang w:eastAsia="zh-CN"/>
        </w:rPr>
        <w:t>《</w:t>
      </w:r>
      <w:r>
        <w:t>马部</w:t>
      </w:r>
      <w:r>
        <w:rPr>
          <w:rFonts w:hint="eastAsia" w:eastAsia="宋体"/>
          <w:lang w:eastAsia="zh-CN"/>
        </w:rPr>
        <w:t>》“</w:t>
      </w:r>
      <w:r>
        <w:t>号艸木马盛也。從二马。</w:t>
      </w:r>
      <w:r>
        <w:rPr>
          <w:rFonts w:hint="eastAsia" w:eastAsia="宋体"/>
          <w:lang w:eastAsia="zh-CN"/>
        </w:rPr>
        <w:t>”《</w:t>
      </w:r>
      <w:r>
        <w:t>東部</w:t>
      </w:r>
      <w:r>
        <w:rPr>
          <w:rFonts w:hint="eastAsia" w:eastAsia="宋体"/>
          <w:lang w:eastAsia="zh-CN"/>
        </w:rPr>
        <w:t>》“</w:t>
      </w:r>
      <w:r>
        <w:t>東，木垂華實。從木、马，马亦聲。</w:t>
      </w:r>
      <w:r>
        <w:rPr>
          <w:rFonts w:hint="eastAsia" w:eastAsia="宋体"/>
          <w:lang w:eastAsia="zh-CN"/>
        </w:rPr>
        <w:t>”</w:t>
      </w:r>
    </w:p>
    <w:p w14:paraId="64AC5E3A">
      <w:r>
        <w:t>段氏删</w:t>
      </w:r>
      <w:r>
        <w:rPr>
          <w:rFonts w:hint="eastAsia" w:eastAsia="宋体"/>
          <w:lang w:eastAsia="zh-CN"/>
        </w:rPr>
        <w:t>《</w:t>
      </w:r>
      <w:r>
        <w:t>马部</w:t>
      </w:r>
      <w:r>
        <w:rPr>
          <w:rFonts w:hint="eastAsia" w:eastAsia="宋体"/>
          <w:lang w:eastAsia="zh-CN"/>
        </w:rPr>
        <w:t>》</w:t>
      </w:r>
      <w:r>
        <w:t>之</w:t>
      </w:r>
      <w:r>
        <w:rPr>
          <w:rFonts w:hint="eastAsia" w:eastAsia="宋体"/>
          <w:lang w:eastAsia="zh-CN"/>
        </w:rPr>
        <w:t>“</w:t>
      </w:r>
      <w:r>
        <w:t>孕</w:t>
      </w:r>
      <w:r>
        <w:rPr>
          <w:rFonts w:hint="eastAsia" w:eastAsia="宋体"/>
          <w:lang w:eastAsia="zh-CN"/>
        </w:rPr>
        <w:t>”</w:t>
      </w:r>
      <w:r>
        <w:t>篆，改</w:t>
      </w:r>
      <w:r>
        <w:rPr>
          <w:rFonts w:hint="eastAsia" w:eastAsia="宋体"/>
          <w:lang w:eastAsia="zh-CN"/>
        </w:rPr>
        <w:t>“</w:t>
      </w:r>
      <w:r>
        <w:t>東</w:t>
      </w:r>
      <w:r>
        <w:rPr>
          <w:rFonts w:hint="eastAsia" w:eastAsia="宋体"/>
          <w:lang w:eastAsia="zh-CN"/>
        </w:rPr>
        <w:t>”</w:t>
      </w:r>
      <w:r>
        <w:t>篆作</w:t>
      </w:r>
      <w:r>
        <w:rPr>
          <w:rFonts w:hint="eastAsia" w:eastAsia="宋体"/>
          <w:lang w:eastAsia="zh-CN"/>
        </w:rPr>
        <w:t>“</w:t>
      </w:r>
      <w:r>
        <w:t>束</w:t>
      </w:r>
      <w:r>
        <w:rPr>
          <w:rFonts w:hint="eastAsia" w:eastAsia="宋体"/>
          <w:lang w:eastAsia="zh-CN"/>
        </w:rPr>
        <w:t>”</w:t>
      </w:r>
      <w:r>
        <w:t>，注曰</w:t>
      </w:r>
      <w:r>
        <w:rPr>
          <w:rFonts w:hint="eastAsia" w:eastAsia="宋体"/>
          <w:lang w:eastAsia="zh-CN"/>
        </w:rPr>
        <w:t>“</w:t>
      </w:r>
      <w:r>
        <w:t>篆體一马在木中，寫者屈曲反覆，似從</w:t>
      </w:r>
    </w:p>
    <w:p w14:paraId="42FC0261">
      <w:r>
        <w:t>二马，因改此解又於前部末增号篆耳。</w:t>
      </w:r>
      <w:r>
        <w:rPr>
          <w:rFonts w:hint="eastAsia" w:eastAsia="宋体"/>
          <w:lang w:eastAsia="zh-CN"/>
        </w:rPr>
        <w:t>”</w:t>
      </w:r>
      <w:r>
        <w:t>今按</w:t>
      </w:r>
      <w:r>
        <w:rPr>
          <w:rFonts w:hint="eastAsia" w:eastAsia="宋体"/>
          <w:lang w:eastAsia="zh-CN"/>
        </w:rPr>
        <w:t>《</w:t>
      </w:r>
      <w:r>
        <w:t>東部</w:t>
      </w:r>
      <w:r>
        <w:rPr>
          <w:rFonts w:hint="eastAsia" w:eastAsia="宋体"/>
          <w:lang w:eastAsia="zh-CN"/>
        </w:rPr>
        <w:t>》</w:t>
      </w:r>
      <w:r>
        <w:t>之東即蒙前部</w:t>
      </w:r>
      <w:r>
        <w:rPr>
          <w:rFonts w:hint="eastAsia" w:eastAsia="宋体"/>
          <w:lang w:eastAsia="zh-CN"/>
        </w:rPr>
        <w:t>“</w:t>
      </w:r>
      <w:r>
        <w:t>号</w:t>
      </w:r>
      <w:r>
        <w:rPr>
          <w:rFonts w:hint="eastAsia" w:eastAsia="宋体"/>
          <w:lang w:eastAsia="zh-CN"/>
        </w:rPr>
        <w:t>”</w:t>
      </w:r>
      <w:r>
        <w:t>篆而次之以</w:t>
      </w:r>
    </w:p>
    <w:p w14:paraId="744EC353">
      <w:r>
        <w:t>韢字從東故别爲一部。其東下解從马马亦聲，兩马字皆骉字之譌。錢竹汀少詹謂</w:t>
      </w:r>
      <w:r>
        <w:rPr>
          <w:rFonts w:hint="eastAsia" w:eastAsia="宋体"/>
          <w:lang w:eastAsia="zh-CN"/>
        </w:rPr>
        <w:t>《</w:t>
      </w:r>
      <w:r>
        <w:t>爾</w:t>
      </w:r>
    </w:p>
    <w:p w14:paraId="3CB94C42">
      <w:pPr>
        <w:rPr>
          <w:rFonts w:hint="eastAsia" w:eastAsia="宋体"/>
          <w:lang w:eastAsia="zh-CN"/>
        </w:rPr>
      </w:pPr>
      <w:r>
        <w:t>雅。釋艸</w:t>
      </w:r>
      <w:r>
        <w:rPr>
          <w:rFonts w:hint="eastAsia" w:eastAsia="宋体"/>
          <w:lang w:eastAsia="zh-CN"/>
        </w:rPr>
        <w:t>》“</w:t>
      </w:r>
      <w:r>
        <w:t>檴橐含</w:t>
      </w:r>
      <w:r>
        <w:rPr>
          <w:rFonts w:hint="eastAsia" w:eastAsia="宋体"/>
          <w:lang w:eastAsia="zh-CN"/>
        </w:rPr>
        <w:t>”</w:t>
      </w:r>
      <w:r>
        <w:t>之橐，即東字之譌，説詳</w:t>
      </w:r>
      <w:r>
        <w:rPr>
          <w:rFonts w:hint="eastAsia" w:eastAsia="宋体"/>
          <w:lang w:eastAsia="zh-CN"/>
        </w:rPr>
        <w:t>《</w:t>
      </w:r>
      <w:r>
        <w:t>潛研堂文集</w:t>
      </w:r>
      <w:r>
        <w:rPr>
          <w:rFonts w:hint="eastAsia" w:eastAsia="宋体"/>
          <w:lang w:eastAsia="zh-CN"/>
        </w:rPr>
        <w:t>》</w:t>
      </w:r>
    </w:p>
    <w:p w14:paraId="708FF447">
      <w:r>
        <w:t>【第268页】</w:t>
      </w:r>
    </w:p>
    <w:p w14:paraId="5BBF23A2">
      <w:r>
        <w:rPr>
          <w:rFonts w:hint="eastAsia" w:eastAsia="宋体"/>
          <w:lang w:eastAsia="zh-CN"/>
        </w:rPr>
        <w:t>《</w:t>
      </w:r>
      <w:r>
        <w:t>馬部</w:t>
      </w:r>
      <w:r>
        <w:rPr>
          <w:rFonts w:hint="eastAsia" w:eastAsia="宋体"/>
          <w:lang w:eastAsia="zh-CN"/>
        </w:rPr>
        <w:t>》</w:t>
      </w:r>
      <w:r>
        <w:t>：</w:t>
      </w:r>
      <w:r>
        <w:rPr>
          <w:rFonts w:hint="eastAsia" w:eastAsia="宋体"/>
          <w:lang w:eastAsia="zh-CN"/>
        </w:rPr>
        <w:t>“</w:t>
      </w:r>
      <w:r>
        <w:t>馺，馬行相及也。從馬，從及，讀若</w:t>
      </w:r>
      <w:r>
        <w:rPr>
          <w:rFonts w:hint="eastAsia" w:eastAsia="宋体"/>
          <w:lang w:eastAsia="zh-CN"/>
        </w:rPr>
        <w:t>《</w:t>
      </w:r>
      <w:r>
        <w:t>爾雅</w:t>
      </w:r>
      <w:r>
        <w:rPr>
          <w:rFonts w:hint="eastAsia" w:eastAsia="宋体"/>
          <w:lang w:eastAsia="zh-CN"/>
        </w:rPr>
        <w:t>》</w:t>
      </w:r>
      <w:r>
        <w:t>T小山馺大山，峘。</w:t>
      </w:r>
      <w:r>
        <w:rPr>
          <w:rFonts w:hint="eastAsia" w:eastAsia="宋体"/>
          <w:lang w:eastAsia="zh-CN"/>
        </w:rPr>
        <w:t>’”</w:t>
      </w:r>
      <w:r>
        <w:t>小徐作从馬，及</w:t>
      </w:r>
    </w:p>
    <w:p w14:paraId="1A3B01AC">
      <w:r>
        <w:t>聲。段氏删</w:t>
      </w:r>
      <w:r>
        <w:rPr>
          <w:rFonts w:hint="eastAsia" w:eastAsia="宋体"/>
          <w:lang w:eastAsia="zh-CN"/>
        </w:rPr>
        <w:t>“</w:t>
      </w:r>
      <w:r>
        <w:t>大山峘</w:t>
      </w:r>
      <w:r>
        <w:rPr>
          <w:rFonts w:hint="eastAsia" w:eastAsia="宋体"/>
          <w:lang w:eastAsia="zh-CN"/>
        </w:rPr>
        <w:t>”</w:t>
      </w:r>
      <w:r>
        <w:t>三字，注曰：</w:t>
      </w:r>
      <w:r>
        <w:rPr>
          <w:rFonts w:hint="eastAsia" w:eastAsia="宋体"/>
          <w:lang w:eastAsia="zh-CN"/>
        </w:rPr>
        <w:t>“</w:t>
      </w:r>
      <w:r>
        <w:t>讀若二字蓋賸。</w:t>
      </w:r>
      <w:r>
        <w:rPr>
          <w:rFonts w:hint="eastAsia" w:eastAsia="宋体"/>
          <w:lang w:eastAsia="zh-CN"/>
        </w:rPr>
        <w:t>”</w:t>
      </w:r>
      <w:r>
        <w:t>今按：</w:t>
      </w:r>
      <w:r>
        <w:rPr>
          <w:rFonts w:hint="eastAsia" w:eastAsia="宋体"/>
          <w:lang w:eastAsia="zh-CN"/>
        </w:rPr>
        <w:t>《</w:t>
      </w:r>
      <w:r>
        <w:t>爾雅。釋山</w:t>
      </w:r>
      <w:r>
        <w:rPr>
          <w:rFonts w:hint="eastAsia" w:eastAsia="宋体"/>
          <w:lang w:eastAsia="zh-CN"/>
        </w:rPr>
        <w:t>》</w:t>
      </w:r>
      <w:r>
        <w:t>：</w:t>
      </w:r>
      <w:r>
        <w:rPr>
          <w:rFonts w:hint="eastAsia" w:eastAsia="宋体"/>
          <w:lang w:eastAsia="zh-CN"/>
        </w:rPr>
        <w:t>“</w:t>
      </w:r>
      <w:r>
        <w:t>小山岌大山</w:t>
      </w:r>
    </w:p>
    <w:p w14:paraId="257175CE">
      <w:r>
        <w:t>峘。</w:t>
      </w:r>
      <w:r>
        <w:rPr>
          <w:rFonts w:hint="eastAsia" w:eastAsia="宋体"/>
          <w:lang w:eastAsia="zh-CN"/>
        </w:rPr>
        <w:t>”</w:t>
      </w:r>
      <w:r>
        <w:t>岌字當連下讀，删去</w:t>
      </w:r>
      <w:r>
        <w:rPr>
          <w:rFonts w:hint="eastAsia" w:eastAsia="宋体"/>
          <w:lang w:eastAsia="zh-CN"/>
        </w:rPr>
        <w:t>“</w:t>
      </w:r>
      <w:r>
        <w:t>大山峘</w:t>
      </w:r>
      <w:r>
        <w:rPr>
          <w:rFonts w:hint="eastAsia" w:eastAsia="宋体"/>
          <w:lang w:eastAsia="zh-CN"/>
        </w:rPr>
        <w:t>”</w:t>
      </w:r>
      <w:r>
        <w:t>三字，則不成句。</w:t>
      </w:r>
      <w:r>
        <w:rPr>
          <w:rFonts w:hint="eastAsia" w:eastAsia="宋体"/>
          <w:lang w:eastAsia="zh-CN"/>
        </w:rPr>
        <w:t>“</w:t>
      </w:r>
      <w:r>
        <w:t>讀若</w:t>
      </w:r>
      <w:r>
        <w:rPr>
          <w:rFonts w:hint="eastAsia" w:eastAsia="宋体"/>
          <w:lang w:eastAsia="zh-CN"/>
        </w:rPr>
        <w:t>”</w:t>
      </w:r>
      <w:r>
        <w:t>字亦非賸字，惟解中</w:t>
      </w:r>
      <w:r>
        <w:rPr>
          <w:rFonts w:hint="eastAsia" w:eastAsia="宋体"/>
          <w:lang w:eastAsia="zh-CN"/>
        </w:rPr>
        <w:t>“</w:t>
      </w:r>
      <w:r>
        <w:t>馺</w:t>
      </w:r>
      <w:r>
        <w:rPr>
          <w:rFonts w:hint="eastAsia" w:eastAsia="宋体"/>
          <w:lang w:eastAsia="zh-CN"/>
        </w:rPr>
        <w:t>”</w:t>
      </w:r>
      <w:r>
        <w:t>字當</w:t>
      </w:r>
    </w:p>
    <w:p w14:paraId="2D8DCAFF">
      <w:r>
        <w:t>依</w:t>
      </w:r>
      <w:r>
        <w:rPr>
          <w:rFonts w:hint="eastAsia" w:eastAsia="宋体"/>
          <w:lang w:eastAsia="zh-CN"/>
        </w:rPr>
        <w:t>《</w:t>
      </w:r>
      <w:r>
        <w:t>爾雅</w:t>
      </w:r>
      <w:r>
        <w:rPr>
          <w:rFonts w:hint="eastAsia" w:eastAsia="宋体"/>
          <w:lang w:eastAsia="zh-CN"/>
        </w:rPr>
        <w:t>》</w:t>
      </w:r>
      <w:r>
        <w:t>作</w:t>
      </w:r>
      <w:r>
        <w:rPr>
          <w:rFonts w:hint="eastAsia" w:eastAsia="宋体"/>
          <w:lang w:eastAsia="zh-CN"/>
        </w:rPr>
        <w:t>“</w:t>
      </w:r>
      <w:r>
        <w:t>岌</w:t>
      </w:r>
      <w:r>
        <w:rPr>
          <w:rFonts w:hint="eastAsia" w:eastAsia="宋体"/>
          <w:lang w:eastAsia="zh-CN"/>
        </w:rPr>
        <w:t>”</w:t>
      </w:r>
      <w:r>
        <w:t>耳。</w:t>
      </w:r>
      <w:r>
        <w:rPr>
          <w:rFonts w:hint="eastAsia" w:eastAsia="宋体"/>
          <w:lang w:eastAsia="zh-CN"/>
        </w:rPr>
        <w:t>《</w:t>
      </w:r>
      <w:r>
        <w:t>説文</w:t>
      </w:r>
      <w:r>
        <w:rPr>
          <w:rFonts w:hint="eastAsia" w:eastAsia="宋体"/>
          <w:lang w:eastAsia="zh-CN"/>
        </w:rPr>
        <w:t>》</w:t>
      </w:r>
      <w:r>
        <w:t>無岌字。姚、嚴</w:t>
      </w:r>
      <w:r>
        <w:rPr>
          <w:rFonts w:hint="eastAsia" w:eastAsia="宋体"/>
          <w:lang w:eastAsia="zh-CN"/>
        </w:rPr>
        <w:t>《</w:t>
      </w:r>
      <w:r>
        <w:t>校議</w:t>
      </w:r>
      <w:r>
        <w:rPr>
          <w:rFonts w:hint="eastAsia" w:eastAsia="宋体"/>
          <w:lang w:eastAsia="zh-CN"/>
        </w:rPr>
        <w:t>》</w:t>
      </w:r>
      <w:r>
        <w:t>云：疑當作彶。</w:t>
      </w:r>
      <w:r>
        <w:rPr>
          <w:rFonts w:hint="eastAsia" w:eastAsia="宋体"/>
          <w:lang w:eastAsia="zh-CN"/>
        </w:rPr>
        <w:t>《</w:t>
      </w:r>
      <w:r>
        <w:t>釋山</w:t>
      </w:r>
      <w:r>
        <w:rPr>
          <w:rFonts w:hint="eastAsia" w:eastAsia="宋体"/>
          <w:lang w:eastAsia="zh-CN"/>
        </w:rPr>
        <w:t>》</w:t>
      </w:r>
      <w:r>
        <w:t>下文云：</w:t>
      </w:r>
      <w:r>
        <w:rPr>
          <w:rFonts w:hint="eastAsia" w:eastAsia="宋体"/>
          <w:lang w:eastAsia="zh-CN"/>
        </w:rPr>
        <w:t>“</w:t>
      </w:r>
      <w:r>
        <w:t>大山宫小山，霍</w:t>
      </w:r>
    </w:p>
    <w:p w14:paraId="06563B66">
      <w:r>
        <w:t>小山别大山，鮮。</w:t>
      </w:r>
      <w:r>
        <w:rPr>
          <w:rFonts w:hint="eastAsia" w:eastAsia="宋体"/>
          <w:lang w:eastAsia="zh-CN"/>
        </w:rPr>
        <w:t>”</w:t>
      </w:r>
      <w:r>
        <w:t>與此文法正同一例</w:t>
      </w:r>
    </w:p>
    <w:p w14:paraId="25522D5E">
      <w:r>
        <w:rPr>
          <w:rFonts w:hint="eastAsia" w:eastAsia="宋体"/>
          <w:lang w:eastAsia="zh-CN"/>
        </w:rPr>
        <w:t>《</w:t>
      </w:r>
      <w:r>
        <w:t>水部</w:t>
      </w:r>
      <w:r>
        <w:rPr>
          <w:rFonts w:hint="eastAsia" w:eastAsia="宋体"/>
          <w:lang w:eastAsia="zh-CN"/>
        </w:rPr>
        <w:t>》</w:t>
      </w:r>
      <w:r>
        <w:t>：</w:t>
      </w:r>
      <w:r>
        <w:rPr>
          <w:rFonts w:hint="eastAsia" w:eastAsia="宋体"/>
          <w:lang w:eastAsia="zh-CN"/>
        </w:rPr>
        <w:t>“</w:t>
      </w:r>
      <w:r>
        <w:t>涐，水出蜀汶江徼外，東南入江。從水，我聲。</w:t>
      </w:r>
      <w:r>
        <w:rPr>
          <w:rFonts w:hint="eastAsia" w:eastAsia="宋体"/>
          <w:lang w:eastAsia="zh-CN"/>
        </w:rPr>
        <w:t>”</w:t>
      </w:r>
      <w:r>
        <w:t>段注改</w:t>
      </w:r>
      <w:r>
        <w:rPr>
          <w:rFonts w:hint="eastAsia" w:eastAsia="宋体"/>
          <w:lang w:eastAsia="zh-CN"/>
        </w:rPr>
        <w:t>“</w:t>
      </w:r>
      <w:r>
        <w:t>涐</w:t>
      </w:r>
      <w:r>
        <w:rPr>
          <w:rFonts w:hint="eastAsia" w:eastAsia="宋体"/>
          <w:lang w:eastAsia="zh-CN"/>
        </w:rPr>
        <w:t>”</w:t>
      </w:r>
      <w:r>
        <w:t>篆爲</w:t>
      </w:r>
      <w:r>
        <w:rPr>
          <w:rFonts w:hint="eastAsia" w:eastAsia="宋体"/>
          <w:lang w:eastAsia="zh-CN"/>
        </w:rPr>
        <w:t>“</w:t>
      </w:r>
      <w:r>
        <w:t>浅</w:t>
      </w:r>
      <w:r>
        <w:rPr>
          <w:rFonts w:hint="eastAsia" w:eastAsia="宋体"/>
          <w:lang w:eastAsia="zh-CN"/>
        </w:rPr>
        <w:t>”</w:t>
      </w:r>
      <w:r>
        <w:t>，改</w:t>
      </w:r>
    </w:p>
    <w:p w14:paraId="2B301805">
      <w:r>
        <w:rPr>
          <w:rFonts w:hint="eastAsia" w:eastAsia="宋体"/>
          <w:lang w:eastAsia="zh-CN"/>
        </w:rPr>
        <w:t>“</w:t>
      </w:r>
      <w:r>
        <w:t>我聲</w:t>
      </w:r>
      <w:r>
        <w:rPr>
          <w:rFonts w:hint="eastAsia" w:eastAsia="宋体"/>
          <w:lang w:eastAsia="zh-CN"/>
        </w:rPr>
        <w:t>”</w:t>
      </w:r>
      <w:r>
        <w:t>爲</w:t>
      </w:r>
      <w:r>
        <w:rPr>
          <w:rFonts w:hint="eastAsia" w:eastAsia="宋体"/>
          <w:lang w:eastAsia="zh-CN"/>
        </w:rPr>
        <w:t>“</w:t>
      </w:r>
      <w:r>
        <w:t>哉聲</w:t>
      </w:r>
      <w:r>
        <w:rPr>
          <w:rFonts w:hint="eastAsia" w:eastAsia="宋体"/>
          <w:lang w:eastAsia="zh-CN"/>
        </w:rPr>
        <w:t>”</w:t>
      </w:r>
      <w:r>
        <w:t>，注曰：</w:t>
      </w:r>
      <w:r>
        <w:rPr>
          <w:rFonts w:hint="eastAsia" w:eastAsia="宋体"/>
          <w:lang w:eastAsia="zh-CN"/>
        </w:rPr>
        <w:t>“</w:t>
      </w:r>
      <w:r>
        <w:t>前</w:t>
      </w:r>
      <w:r>
        <w:rPr>
          <w:rFonts w:hint="eastAsia" w:eastAsia="宋体"/>
          <w:lang w:eastAsia="zh-CN"/>
        </w:rPr>
        <w:t>《</w:t>
      </w:r>
      <w:r>
        <w:t>志</w:t>
      </w:r>
      <w:r>
        <w:rPr>
          <w:rFonts w:hint="eastAsia" w:eastAsia="宋体"/>
          <w:lang w:eastAsia="zh-CN"/>
        </w:rPr>
        <w:t>》</w:t>
      </w:r>
      <w:r>
        <w:t>蜀郡青衣下云：大渡水東南至南安入渽。汶江下云</w:t>
      </w:r>
    </w:p>
    <w:p w14:paraId="0F30846C">
      <w:r>
        <w:t>渽水出徼外，南至南安東入江，過郡三，行三千四十里。蓋今青衣水班，所謂大渡水也；</w:t>
      </w:r>
    </w:p>
    <w:p w14:paraId="385F3A52">
      <w:r>
        <w:t>今之大渡河班，所謂渽水也。</w:t>
      </w:r>
      <w:r>
        <w:rPr>
          <w:rFonts w:hint="eastAsia" w:eastAsia="宋体"/>
          <w:lang w:eastAsia="zh-CN"/>
        </w:rPr>
        <w:t>”</w:t>
      </w:r>
      <w:r>
        <w:t>今按：</w:t>
      </w:r>
      <w:r>
        <w:rPr>
          <w:rFonts w:hint="eastAsia" w:eastAsia="宋体"/>
          <w:lang w:eastAsia="zh-CN"/>
        </w:rPr>
        <w:t>“</w:t>
      </w:r>
      <w:r>
        <w:t>涐</w:t>
      </w:r>
      <w:r>
        <w:rPr>
          <w:rFonts w:hint="eastAsia" w:eastAsia="宋体"/>
          <w:lang w:eastAsia="zh-CN"/>
        </w:rPr>
        <w:t>”</w:t>
      </w:r>
      <w:r>
        <w:t>，</w:t>
      </w:r>
      <w:r>
        <w:rPr>
          <w:rFonts w:hint="eastAsia" w:eastAsia="宋体"/>
          <w:lang w:eastAsia="zh-CN"/>
        </w:rPr>
        <w:t>《</w:t>
      </w:r>
      <w:r>
        <w:t>漢書</w:t>
      </w:r>
      <w:r>
        <w:rPr>
          <w:rFonts w:hint="eastAsia" w:eastAsia="宋体"/>
          <w:lang w:eastAsia="zh-CN"/>
        </w:rPr>
        <w:t>•</w:t>
      </w:r>
      <w:r>
        <w:t>地理志</w:t>
      </w:r>
      <w:r>
        <w:rPr>
          <w:rFonts w:hint="eastAsia" w:eastAsia="宋体"/>
          <w:lang w:eastAsia="zh-CN"/>
        </w:rPr>
        <w:t>》</w:t>
      </w:r>
      <w:r>
        <w:t>作</w:t>
      </w:r>
      <w:r>
        <w:rPr>
          <w:rFonts w:hint="eastAsia" w:eastAsia="宋体"/>
          <w:lang w:eastAsia="zh-CN"/>
        </w:rPr>
        <w:t>“</w:t>
      </w:r>
      <w:r>
        <w:t>渽</w:t>
      </w:r>
      <w:r>
        <w:rPr>
          <w:rFonts w:hint="eastAsia" w:eastAsia="宋体"/>
          <w:lang w:eastAsia="zh-CN"/>
        </w:rPr>
        <w:t>”</w:t>
      </w:r>
      <w:r>
        <w:t>，譌字也。</w:t>
      </w:r>
      <w:r>
        <w:rPr>
          <w:rFonts w:hint="eastAsia" w:eastAsia="宋体"/>
          <w:lang w:eastAsia="zh-CN"/>
        </w:rPr>
        <w:t>《</w:t>
      </w:r>
      <w:r>
        <w:t>水經。江</w:t>
      </w:r>
    </w:p>
    <w:p w14:paraId="2E77F617">
      <w:r>
        <w:t>水</w:t>
      </w:r>
      <w:r>
        <w:rPr>
          <w:rFonts w:hint="eastAsia" w:eastAsia="宋体"/>
          <w:lang w:eastAsia="zh-CN"/>
        </w:rPr>
        <w:t>》</w:t>
      </w:r>
      <w:r>
        <w:t>注云：</w:t>
      </w:r>
      <w:r>
        <w:rPr>
          <w:rFonts w:hint="eastAsia" w:eastAsia="宋体"/>
          <w:lang w:eastAsia="zh-CN"/>
        </w:rPr>
        <w:t>“</w:t>
      </w:r>
      <w:r>
        <w:t>江水又東南逕南安縣</w:t>
      </w:r>
      <w:r>
        <w:rPr>
          <w:rFonts w:hint="eastAsia" w:eastAsia="宋体"/>
          <w:lang w:eastAsia="zh-CN"/>
        </w:rPr>
        <w:t>【</w:t>
      </w:r>
      <w:r>
        <w:t>西</w:t>
      </w:r>
      <w:r>
        <w:rPr>
          <w:rFonts w:hint="eastAsia" w:eastAsia="宋体"/>
          <w:lang w:eastAsia="zh-CN"/>
        </w:rPr>
        <w:t>】</w:t>
      </w:r>
      <w:r>
        <w:t>。</w:t>
      </w:r>
      <w:r>
        <w:rPr>
          <w:rFonts w:hint="eastAsia" w:eastAsia="宋体"/>
          <w:lang w:eastAsia="zh-CN"/>
        </w:rPr>
        <w:t>”“</w:t>
      </w:r>
      <w:r>
        <w:t>縣治青衣</w:t>
      </w:r>
      <w:r>
        <w:rPr>
          <w:rFonts w:hint="eastAsia" w:eastAsia="宋体"/>
          <w:lang w:eastAsia="zh-CN"/>
        </w:rPr>
        <w:t>【</w:t>
      </w:r>
      <w:r>
        <w:t>江會</w:t>
      </w:r>
      <w:r>
        <w:rPr>
          <w:rFonts w:hint="eastAsia" w:eastAsia="宋体"/>
          <w:lang w:eastAsia="zh-CN"/>
        </w:rPr>
        <w:t>】”</w:t>
      </w:r>
      <w:r>
        <w:t>，</w:t>
      </w:r>
      <w:r>
        <w:rPr>
          <w:rFonts w:hint="eastAsia" w:eastAsia="宋体"/>
          <w:lang w:eastAsia="zh-CN"/>
        </w:rPr>
        <w:t>“</w:t>
      </w:r>
      <w:r>
        <w:t>縣南有峨眉山，有蒙水，即</w:t>
      </w:r>
    </w:p>
    <w:p w14:paraId="679DDEE5">
      <w:r>
        <w:t>大渡水也。水發蒙谿，東南流，與涐水合。戴本作</w:t>
      </w:r>
      <w:r>
        <w:rPr>
          <w:rFonts w:hint="eastAsia" w:eastAsia="宋体"/>
          <w:lang w:eastAsia="zh-CN"/>
        </w:rPr>
        <w:t>“</w:t>
      </w:r>
      <w:r>
        <w:t>涐</w:t>
      </w:r>
      <w:r>
        <w:rPr>
          <w:rFonts w:hint="eastAsia" w:eastAsia="宋体"/>
          <w:lang w:eastAsia="zh-CN"/>
        </w:rPr>
        <w:t>”</w:t>
      </w:r>
      <w:r>
        <w:t>，趙本作</w:t>
      </w:r>
      <w:r>
        <w:rPr>
          <w:rFonts w:hint="eastAsia" w:eastAsia="宋体"/>
          <w:lang w:eastAsia="zh-CN"/>
        </w:rPr>
        <w:t>“</w:t>
      </w:r>
      <w:r>
        <w:t>渽</w:t>
      </w:r>
      <w:r>
        <w:rPr>
          <w:rFonts w:hint="eastAsia" w:eastAsia="宋体"/>
          <w:lang w:eastAsia="zh-CN"/>
        </w:rPr>
        <w:t>”</w:t>
      </w:r>
      <w:r>
        <w:t>。水出徼外，逕汶江道。吕</w:t>
      </w:r>
    </w:p>
    <w:p w14:paraId="5158D1A8">
      <w:r>
        <w:t>忱曰：渽水出蜀</w:t>
      </w:r>
      <w:r>
        <w:rPr>
          <w:rFonts w:hint="eastAsia" w:eastAsia="宋体"/>
          <w:lang w:eastAsia="zh-CN"/>
        </w:rPr>
        <w:t>【</w:t>
      </w:r>
      <w:r>
        <w:t>loJ，許慎以爲涐</w:t>
      </w:r>
      <w:r>
        <w:rPr>
          <w:rFonts w:hint="eastAsia" w:eastAsia="宋体"/>
          <w:lang w:eastAsia="zh-CN"/>
        </w:rPr>
        <w:t>【</w:t>
      </w:r>
      <w:r>
        <w:t>水</w:t>
      </w:r>
      <w:r>
        <w:rPr>
          <w:rFonts w:hint="eastAsia" w:eastAsia="宋体"/>
          <w:lang w:eastAsia="zh-CN"/>
        </w:rPr>
        <w:t>】</w:t>
      </w:r>
      <w:r>
        <w:t>也，出蜀汶江徼外，從水，我聲。</w:t>
      </w:r>
      <w:r>
        <w:rPr>
          <w:rFonts w:hint="eastAsia" w:eastAsia="宋体"/>
          <w:lang w:eastAsia="zh-CN"/>
        </w:rPr>
        <w:t>”</w:t>
      </w:r>
      <w:r>
        <w:t>小徐</w:t>
      </w:r>
      <w:r>
        <w:rPr>
          <w:rFonts w:hint="eastAsia" w:eastAsia="宋体"/>
          <w:lang w:eastAsia="zh-CN"/>
        </w:rPr>
        <w:t>《</w:t>
      </w:r>
      <w:r>
        <w:t>繫傳</w:t>
      </w:r>
      <w:r>
        <w:rPr>
          <w:rFonts w:hint="eastAsia" w:eastAsia="宋体"/>
          <w:lang w:eastAsia="zh-CN"/>
        </w:rPr>
        <w:t>》</w:t>
      </w:r>
      <w:r>
        <w:t>引</w:t>
      </w:r>
      <w:r>
        <w:rPr>
          <w:rFonts w:hint="eastAsia" w:eastAsia="宋体"/>
          <w:lang w:eastAsia="zh-CN"/>
        </w:rPr>
        <w:t>《</w:t>
      </w:r>
      <w:r>
        <w:t>漢</w:t>
      </w:r>
    </w:p>
    <w:p w14:paraId="37E4AA52">
      <w:r>
        <w:t>書</w:t>
      </w:r>
      <w:r>
        <w:rPr>
          <w:rFonts w:hint="eastAsia" w:eastAsia="宋体"/>
          <w:lang w:eastAsia="zh-CN"/>
        </w:rPr>
        <w:t>》</w:t>
      </w:r>
      <w:r>
        <w:t>：</w:t>
      </w:r>
      <w:r>
        <w:rPr>
          <w:rFonts w:hint="eastAsia" w:eastAsia="宋体"/>
          <w:lang w:eastAsia="zh-CN"/>
        </w:rPr>
        <w:t>“</w:t>
      </w:r>
      <w:r>
        <w:t>涐水出汶江縣徼外，過郡七＄行三千三十里。</w:t>
      </w:r>
      <w:r>
        <w:rPr>
          <w:rFonts w:hint="eastAsia" w:eastAsia="宋体"/>
          <w:lang w:eastAsia="zh-CN"/>
        </w:rPr>
        <w:t>”“</w:t>
      </w:r>
      <w:r>
        <w:t>七</w:t>
      </w:r>
      <w:r>
        <w:rPr>
          <w:rFonts w:hint="eastAsia" w:eastAsia="宋体"/>
          <w:lang w:eastAsia="zh-CN"/>
        </w:rPr>
        <w:t>”</w:t>
      </w:r>
      <w:r>
        <w:t>當爲三J，又</w:t>
      </w:r>
      <w:r>
        <w:rPr>
          <w:rFonts w:hint="eastAsia" w:eastAsia="宋体"/>
          <w:lang w:eastAsia="zh-CN"/>
        </w:rPr>
        <w:t>“</w:t>
      </w:r>
      <w:r>
        <w:t>三十</w:t>
      </w:r>
      <w:r>
        <w:rPr>
          <w:rFonts w:hint="eastAsia" w:eastAsia="宋体"/>
          <w:lang w:eastAsia="zh-CN"/>
        </w:rPr>
        <w:t>”</w:t>
      </w:r>
      <w:r>
        <w:t>與</w:t>
      </w:r>
      <w:r>
        <w:rPr>
          <w:rFonts w:hint="eastAsia" w:eastAsia="宋体"/>
          <w:lang w:eastAsia="zh-CN"/>
        </w:rPr>
        <w:t>“</w:t>
      </w:r>
      <w:r>
        <w:t>四十</w:t>
      </w:r>
      <w:r>
        <w:rPr>
          <w:rFonts w:hint="eastAsia" w:eastAsia="宋体"/>
          <w:lang w:eastAsia="zh-CN"/>
        </w:rPr>
        <w:t>”</w:t>
      </w:r>
      <w:r>
        <w:t>互異。然則</w:t>
      </w:r>
    </w:p>
    <w:p w14:paraId="1ED1F5B8">
      <w:r>
        <w:t>據酈注所引而定</w:t>
      </w:r>
      <w:r>
        <w:rPr>
          <w:rFonts w:hint="eastAsia" w:eastAsia="宋体"/>
          <w:lang w:eastAsia="zh-CN"/>
        </w:rPr>
        <w:t>《</w:t>
      </w:r>
      <w:r>
        <w:t>説文</w:t>
      </w:r>
      <w:r>
        <w:rPr>
          <w:rFonts w:hint="eastAsia" w:eastAsia="宋体"/>
          <w:lang w:eastAsia="zh-CN"/>
        </w:rPr>
        <w:t>》</w:t>
      </w:r>
      <w:r>
        <w:t>之涐非浅，據</w:t>
      </w:r>
      <w:r>
        <w:rPr>
          <w:rFonts w:hint="eastAsia" w:eastAsia="宋体"/>
          <w:lang w:eastAsia="zh-CN"/>
        </w:rPr>
        <w:t>《</w:t>
      </w:r>
      <w:r>
        <w:t>繫傳</w:t>
      </w:r>
      <w:r>
        <w:rPr>
          <w:rFonts w:hint="eastAsia" w:eastAsia="宋体"/>
          <w:lang w:eastAsia="zh-CN"/>
        </w:rPr>
        <w:t>》</w:t>
      </w:r>
      <w:r>
        <w:t>所引而定</w:t>
      </w:r>
      <w:r>
        <w:rPr>
          <w:rFonts w:hint="eastAsia" w:eastAsia="宋体"/>
          <w:lang w:eastAsia="zh-CN"/>
        </w:rPr>
        <w:t>《</w:t>
      </w:r>
      <w:r>
        <w:t>漢志</w:t>
      </w:r>
      <w:r>
        <w:rPr>
          <w:rFonts w:hint="eastAsia" w:eastAsia="宋体"/>
          <w:lang w:eastAsia="zh-CN"/>
        </w:rPr>
        <w:t>》</w:t>
      </w:r>
      <w:r>
        <w:t>之渽爲涐，可以兩言而決矣</w:t>
      </w:r>
    </w:p>
    <w:p w14:paraId="7D1FB3EA">
      <w:r>
        <w:t>又</w:t>
      </w:r>
      <w:r>
        <w:rPr>
          <w:rFonts w:hint="eastAsia" w:eastAsia="宋体"/>
          <w:lang w:eastAsia="zh-CN"/>
        </w:rPr>
        <w:t>“</w:t>
      </w:r>
      <w:r>
        <w:t>湔</w:t>
      </w:r>
      <w:r>
        <w:rPr>
          <w:rFonts w:hint="eastAsia" w:eastAsia="宋体"/>
          <w:lang w:eastAsia="zh-CN"/>
        </w:rPr>
        <w:t>”</w:t>
      </w:r>
      <w:r>
        <w:t>篆解：</w:t>
      </w:r>
      <w:r>
        <w:rPr>
          <w:rFonts w:hint="eastAsia" w:eastAsia="宋体"/>
          <w:lang w:eastAsia="zh-CN"/>
        </w:rPr>
        <w:t>“</w:t>
      </w:r>
      <w:r>
        <w:t>湔水出蜀郡緜虒玉壘山。</w:t>
      </w:r>
      <w:r>
        <w:rPr>
          <w:rFonts w:hint="eastAsia" w:eastAsia="宋体"/>
          <w:lang w:eastAsia="zh-CN"/>
        </w:rPr>
        <w:t>”</w:t>
      </w:r>
      <w:r>
        <w:t>注曰：</w:t>
      </w:r>
      <w:r>
        <w:rPr>
          <w:rFonts w:hint="eastAsia" w:eastAsia="宋体"/>
          <w:lang w:eastAsia="zh-CN"/>
        </w:rPr>
        <w:t>“</w:t>
      </w:r>
      <w:r>
        <w:t>前</w:t>
      </w:r>
      <w:r>
        <w:rPr>
          <w:rFonts w:hint="eastAsia" w:eastAsia="宋体"/>
          <w:lang w:eastAsia="zh-CN"/>
        </w:rPr>
        <w:t>《</w:t>
      </w:r>
      <w:r>
        <w:t>志</w:t>
      </w:r>
      <w:r>
        <w:rPr>
          <w:rFonts w:hint="eastAsia" w:eastAsia="宋体"/>
          <w:lang w:eastAsia="zh-CN"/>
        </w:rPr>
        <w:t>》</w:t>
      </w:r>
      <w:r>
        <w:t>云蜀郡緜虒，後</w:t>
      </w:r>
      <w:r>
        <w:rPr>
          <w:rFonts w:hint="eastAsia" w:eastAsia="宋体"/>
          <w:lang w:eastAsia="zh-CN"/>
        </w:rPr>
        <w:t>《</w:t>
      </w:r>
      <w:r>
        <w:t>志</w:t>
      </w:r>
      <w:r>
        <w:rPr>
          <w:rFonts w:hint="eastAsia" w:eastAsia="宋体"/>
          <w:lang w:eastAsia="zh-CN"/>
        </w:rPr>
        <w:t>》</w:t>
      </w:r>
      <w:r>
        <w:t>云蜀郡</w:t>
      </w:r>
    </w:p>
    <w:p w14:paraId="0C591322">
      <w:r>
        <w:t>【第269页】</w:t>
      </w:r>
    </w:p>
    <w:p w14:paraId="783F9BB7">
      <w:r>
        <w:t>緜虒道，有蠻夷曰道，前</w:t>
      </w:r>
      <w:r>
        <w:rPr>
          <w:rFonts w:hint="eastAsia" w:eastAsia="宋体"/>
          <w:lang w:eastAsia="zh-CN"/>
        </w:rPr>
        <w:t>《</w:t>
      </w:r>
      <w:r>
        <w:t>志</w:t>
      </w:r>
      <w:r>
        <w:rPr>
          <w:rFonts w:hint="eastAsia" w:eastAsia="宋体"/>
          <w:lang w:eastAsia="zh-CN"/>
        </w:rPr>
        <w:t>》</w:t>
      </w:r>
      <w:r>
        <w:t>省文耳。</w:t>
      </w:r>
      <w:r>
        <w:rPr>
          <w:rFonts w:hint="eastAsia" w:eastAsia="宋体"/>
          <w:lang w:eastAsia="zh-CN"/>
        </w:rPr>
        <w:t>”</w:t>
      </w:r>
      <w:r>
        <w:t>今按：</w:t>
      </w:r>
      <w:r>
        <w:rPr>
          <w:rFonts w:hint="eastAsia" w:eastAsia="宋体"/>
          <w:lang w:eastAsia="zh-CN"/>
        </w:rPr>
        <w:t>《</w:t>
      </w:r>
      <w:r>
        <w:t>百官公卿表</w:t>
      </w:r>
      <w:r>
        <w:rPr>
          <w:rFonts w:hint="eastAsia" w:eastAsia="宋体"/>
          <w:lang w:eastAsia="zh-CN"/>
        </w:rPr>
        <w:t>》</w:t>
      </w:r>
      <w:r>
        <w:t>曰：</w:t>
      </w:r>
      <w:r>
        <w:rPr>
          <w:rFonts w:hint="eastAsia" w:eastAsia="宋体"/>
          <w:lang w:eastAsia="zh-CN"/>
        </w:rPr>
        <w:t>“</w:t>
      </w:r>
      <w:r>
        <w:t>有蠻夷曰道。</w:t>
      </w:r>
      <w:r>
        <w:rPr>
          <w:rFonts w:hint="eastAsia" w:eastAsia="宋体"/>
          <w:lang w:eastAsia="zh-CN"/>
        </w:rPr>
        <w:t>”</w:t>
      </w:r>
      <w:r>
        <w:t>此漢制</w:t>
      </w:r>
    </w:p>
    <w:p w14:paraId="2A95F3D1">
      <w:r>
        <w:t>也。孟堅作</w:t>
      </w:r>
      <w:r>
        <w:rPr>
          <w:rFonts w:hint="eastAsia" w:eastAsia="宋体"/>
          <w:lang w:eastAsia="zh-CN"/>
        </w:rPr>
        <w:t>《</w:t>
      </w:r>
      <w:r>
        <w:t>志</w:t>
      </w:r>
      <w:r>
        <w:rPr>
          <w:rFonts w:hint="eastAsia" w:eastAsia="宋体"/>
          <w:lang w:eastAsia="zh-CN"/>
        </w:rPr>
        <w:t>》</w:t>
      </w:r>
      <w:r>
        <w:t>自當詳著於篇以爲縣邑之别故於</w:t>
      </w:r>
      <w:r>
        <w:rPr>
          <w:rFonts w:hint="eastAsia" w:eastAsia="宋体"/>
          <w:lang w:eastAsia="zh-CN"/>
        </w:rPr>
        <w:t>《</w:t>
      </w:r>
      <w:r>
        <w:t>志</w:t>
      </w:r>
      <w:r>
        <w:rPr>
          <w:rFonts w:hint="eastAsia" w:eastAsia="宋体"/>
          <w:lang w:eastAsia="zh-CN"/>
        </w:rPr>
        <w:t>》</w:t>
      </w:r>
      <w:r>
        <w:t>後總偁之曰凡三十二道。二今悉</w:t>
      </w:r>
    </w:p>
    <w:p w14:paraId="0E43CD5A">
      <w:r>
        <w:t>數之：左馮翊有翟道，南郡有夷道，零陵有營道、泠道，廣漢有甸氐道、剛氐道、陰平道，蜀</w:t>
      </w:r>
    </w:p>
    <w:p w14:paraId="55DB105E">
      <w:r>
        <w:t>郡有嚴道、湔氐道，犍爲有僰道，越巂有靈關道，武都有故道、平樂道、嘉陵道、循成道、下</w:t>
      </w:r>
    </w:p>
    <w:p w14:paraId="3E7E0A8E">
      <w:r>
        <w:t>辨道，</w:t>
      </w:r>
      <w:r>
        <w:rPr>
          <w:rFonts w:hint="eastAsia" w:eastAsia="宋体"/>
          <w:lang w:eastAsia="zh-CN"/>
        </w:rPr>
        <w:t>《</w:t>
      </w:r>
      <w:r>
        <w:t>郡國志</w:t>
      </w:r>
      <w:r>
        <w:rPr>
          <w:rFonts w:hint="eastAsia" w:eastAsia="宋体"/>
          <w:lang w:eastAsia="zh-CN"/>
        </w:rPr>
        <w:t>》</w:t>
      </w:r>
      <w:r>
        <w:t>有武都道；下辨不偁道。隴西有狄道、氐道、予道、羌道，天水有戎邑道、緜諸道、</w:t>
      </w:r>
    </w:p>
    <w:p w14:paraId="0A14B5FC">
      <w:r>
        <w:t>略陽道、豲道，安定有月氐道，北地有除道、略畔道、義渠道，上郡有雕陰道，長沙國有連</w:t>
      </w:r>
    </w:p>
    <w:p w14:paraId="30736A6E">
      <w:r>
        <w:t>道，共得三十，尚闕其二。攷</w:t>
      </w:r>
      <w:r>
        <w:rPr>
          <w:rFonts w:hint="eastAsia" w:eastAsia="宋体"/>
          <w:lang w:eastAsia="zh-CN"/>
        </w:rPr>
        <w:t>《</w:t>
      </w:r>
      <w:r>
        <w:t>續志</w:t>
      </w:r>
      <w:r>
        <w:rPr>
          <w:rFonts w:hint="eastAsia" w:eastAsia="宋体"/>
          <w:lang w:eastAsia="zh-CN"/>
        </w:rPr>
        <w:t>》</w:t>
      </w:r>
      <w:r>
        <w:t>，蜀郡緜虒道外又有汶江道，正可補班</w:t>
      </w:r>
      <w:r>
        <w:rPr>
          <w:rFonts w:hint="eastAsia" w:eastAsia="宋体"/>
          <w:lang w:eastAsia="zh-CN"/>
        </w:rPr>
        <w:t>《</w:t>
      </w:r>
      <w:r>
        <w:t>志</w:t>
      </w:r>
      <w:r>
        <w:rPr>
          <w:rFonts w:hint="eastAsia" w:eastAsia="宋体"/>
          <w:lang w:eastAsia="zh-CN"/>
        </w:rPr>
        <w:t>》</w:t>
      </w:r>
      <w:r>
        <w:t>闕文。邑</w:t>
      </w:r>
    </w:p>
    <w:p w14:paraId="2D27BD99">
      <w:r>
        <w:t>道之名，有關</w:t>
      </w:r>
      <w:r>
        <w:rPr>
          <w:rFonts w:hint="eastAsia" w:eastAsia="宋体"/>
          <w:lang w:eastAsia="zh-CN"/>
        </w:rPr>
        <w:t>《</w:t>
      </w:r>
      <w:r>
        <w:t>漢志</w:t>
      </w:r>
      <w:r>
        <w:rPr>
          <w:rFonts w:hint="eastAsia" w:eastAsia="宋体"/>
          <w:lang w:eastAsia="zh-CN"/>
        </w:rPr>
        <w:t>》</w:t>
      </w:r>
      <w:r>
        <w:t>制度。孟堅於它道不省文，何爲省此二文，致與總數不合？明是傳寫</w:t>
      </w:r>
    </w:p>
    <w:p w14:paraId="585F08A6">
      <w:r>
        <w:t>漏奪也。</w:t>
      </w:r>
    </w:p>
    <w:p w14:paraId="1AB891CF">
      <w:r>
        <w:t>又</w:t>
      </w:r>
      <w:r>
        <w:rPr>
          <w:rFonts w:hint="eastAsia" w:eastAsia="宋体"/>
          <w:lang w:eastAsia="zh-CN"/>
        </w:rPr>
        <w:t>“</w:t>
      </w:r>
      <w:r>
        <w:t>沫</w:t>
      </w:r>
      <w:r>
        <w:rPr>
          <w:rFonts w:hint="eastAsia" w:eastAsia="宋体"/>
          <w:lang w:eastAsia="zh-CN"/>
        </w:rPr>
        <w:t>”</w:t>
      </w:r>
      <w:r>
        <w:t>篆解：</w:t>
      </w:r>
      <w:r>
        <w:rPr>
          <w:rFonts w:hint="eastAsia" w:eastAsia="宋体"/>
          <w:lang w:eastAsia="zh-CN"/>
        </w:rPr>
        <w:t>“</w:t>
      </w:r>
      <w:r>
        <w:t>沫水出蜀西南徼外，東南入江。</w:t>
      </w:r>
      <w:r>
        <w:rPr>
          <w:rFonts w:hint="eastAsia" w:eastAsia="宋体"/>
          <w:lang w:eastAsia="zh-CN"/>
        </w:rPr>
        <w:t>”</w:t>
      </w:r>
      <w:r>
        <w:t>注曰：</w:t>
      </w:r>
      <w:r>
        <w:rPr>
          <w:rFonts w:hint="eastAsia" w:eastAsia="宋体"/>
          <w:lang w:eastAsia="zh-CN"/>
        </w:rPr>
        <w:t>“</w:t>
      </w:r>
      <w:r>
        <w:t>沫水即浅水。兩列之，蓋許</w:t>
      </w:r>
    </w:p>
    <w:p w14:paraId="30648889">
      <w:r>
        <w:t>有未審。</w:t>
      </w:r>
      <w:r>
        <w:rPr>
          <w:rFonts w:hint="eastAsia" w:eastAsia="宋体"/>
          <w:lang w:eastAsia="zh-CN"/>
        </w:rPr>
        <w:t>”</w:t>
      </w:r>
      <w:r>
        <w:t>今按：段氏所偁浅水即涐水也。</w:t>
      </w:r>
      <w:r>
        <w:rPr>
          <w:rFonts w:hint="eastAsia" w:eastAsia="宋体"/>
          <w:lang w:eastAsia="zh-CN"/>
        </w:rPr>
        <w:t>《</w:t>
      </w:r>
      <w:r>
        <w:t>漢志</w:t>
      </w:r>
      <w:r>
        <w:rPr>
          <w:rFonts w:hint="eastAsia" w:eastAsia="宋体"/>
          <w:lang w:eastAsia="zh-CN"/>
        </w:rPr>
        <w:t>》“</w:t>
      </w:r>
      <w:r>
        <w:t>汶江</w:t>
      </w:r>
      <w:r>
        <w:rPr>
          <w:rFonts w:hint="eastAsia" w:eastAsia="宋体"/>
          <w:lang w:eastAsia="zh-CN"/>
        </w:rPr>
        <w:t>”</w:t>
      </w:r>
      <w:r>
        <w:t>下云：</w:t>
      </w:r>
      <w:r>
        <w:rPr>
          <w:rFonts w:hint="eastAsia" w:eastAsia="宋体"/>
          <w:lang w:eastAsia="zh-CN"/>
        </w:rPr>
        <w:t>“</w:t>
      </w:r>
      <w:r>
        <w:t>渽水出徼外，南至南安入</w:t>
      </w:r>
    </w:p>
    <w:p w14:paraId="5B67D535">
      <w:r>
        <w:t>江。</w:t>
      </w:r>
      <w:r>
        <w:rPr>
          <w:rFonts w:hint="eastAsia" w:eastAsia="宋体"/>
          <w:lang w:eastAsia="zh-CN"/>
        </w:rPr>
        <w:t>”“</w:t>
      </w:r>
      <w:r>
        <w:t>青衣</w:t>
      </w:r>
      <w:r>
        <w:rPr>
          <w:rFonts w:hint="eastAsia" w:eastAsia="宋体"/>
          <w:lang w:eastAsia="zh-CN"/>
        </w:rPr>
        <w:t>”</w:t>
      </w:r>
      <w:r>
        <w:t>下云：</w:t>
      </w:r>
      <w:r>
        <w:rPr>
          <w:rFonts w:hint="eastAsia" w:eastAsia="宋体"/>
          <w:lang w:eastAsia="zh-CN"/>
        </w:rPr>
        <w:t>“《</w:t>
      </w:r>
      <w:r>
        <w:t>禹貢</w:t>
      </w:r>
      <w:r>
        <w:rPr>
          <w:rFonts w:hint="eastAsia" w:eastAsia="宋体"/>
          <w:lang w:eastAsia="zh-CN"/>
        </w:rPr>
        <w:t>》</w:t>
      </w:r>
      <w:r>
        <w:t>蒙山谿大渡水，東南至南安入渽。</w:t>
      </w:r>
      <w:r>
        <w:rPr>
          <w:rFonts w:hint="eastAsia" w:eastAsia="宋体"/>
          <w:lang w:eastAsia="zh-CN"/>
        </w:rPr>
        <w:t>”《</w:t>
      </w:r>
      <w:r>
        <w:t>地理志</w:t>
      </w:r>
      <w:r>
        <w:rPr>
          <w:rFonts w:hint="eastAsia" w:eastAsia="宋体"/>
          <w:lang w:eastAsia="zh-CN"/>
        </w:rPr>
        <w:t>》</w:t>
      </w:r>
      <w:r>
        <w:t>不言沫水。</w:t>
      </w:r>
      <w:r>
        <w:rPr>
          <w:rFonts w:hint="eastAsia" w:eastAsia="宋体"/>
          <w:lang w:eastAsia="zh-CN"/>
        </w:rPr>
        <w:t>《</w:t>
      </w:r>
      <w:r>
        <w:t>水經</w:t>
      </w:r>
    </w:p>
    <w:p w14:paraId="6D3B12D7">
      <w:r>
        <w:t>云：</w:t>
      </w:r>
      <w:r>
        <w:rPr>
          <w:rFonts w:hint="eastAsia" w:eastAsia="宋体"/>
          <w:lang w:eastAsia="zh-CN"/>
        </w:rPr>
        <w:t>“</w:t>
      </w:r>
      <w:r>
        <w:t>沫水出廣柔徼外東至越巂靈道縣出蒙山南東北與青衣水合東入于江。</w:t>
      </w:r>
      <w:r>
        <w:rPr>
          <w:rFonts w:hint="eastAsia" w:eastAsia="宋体"/>
          <w:lang w:eastAsia="zh-CN"/>
        </w:rPr>
        <w:t>”</w:t>
      </w:r>
      <w:r>
        <w:t>是渽水</w:t>
      </w:r>
    </w:p>
    <w:p w14:paraId="26121337">
      <w:r>
        <w:t>出汶江徼外，沫水出廣柔徼外，大渡水出青衣，截然三水。渽水南至南安合大渡水而入</w:t>
      </w:r>
    </w:p>
    <w:p w14:paraId="123A4326">
      <w:r>
        <w:t>江，沫水東至靈道出蒙山合青衣水而入江，大渡水即青衣水。然則三水至青衣合爲一川</w:t>
      </w:r>
    </w:p>
    <w:p w14:paraId="43037734">
      <w:r>
        <w:t>【第270页】</w:t>
      </w:r>
    </w:p>
    <w:p w14:paraId="171AB83A">
      <w:r>
        <w:t>其自青衣以上則固渽自渽，沫自沫，安得不兩列也？</w:t>
      </w:r>
    </w:p>
    <w:p w14:paraId="0F7513B4">
      <w:r>
        <w:rPr>
          <w:rFonts w:hint="eastAsia" w:eastAsia="宋体"/>
          <w:lang w:eastAsia="zh-CN"/>
        </w:rPr>
        <w:t>“</w:t>
      </w:r>
      <w:r>
        <w:t>涂</w:t>
      </w:r>
      <w:r>
        <w:rPr>
          <w:rFonts w:hint="eastAsia" w:eastAsia="宋体"/>
          <w:lang w:eastAsia="zh-CN"/>
        </w:rPr>
        <w:t>”</w:t>
      </w:r>
      <w:r>
        <w:t>字解云：</w:t>
      </w:r>
      <w:r>
        <w:rPr>
          <w:rFonts w:hint="eastAsia" w:eastAsia="宋体"/>
          <w:lang w:eastAsia="zh-CN"/>
        </w:rPr>
        <w:t>“</w:t>
      </w:r>
      <w:r>
        <w:t>涂水出益州牧靡南山。</w:t>
      </w:r>
      <w:r>
        <w:rPr>
          <w:rFonts w:hint="eastAsia" w:eastAsia="宋体"/>
          <w:lang w:eastAsia="zh-CN"/>
        </w:rPr>
        <w:t>”</w:t>
      </w:r>
      <w:r>
        <w:t>注曰：</w:t>
      </w:r>
      <w:r>
        <w:rPr>
          <w:rFonts w:hint="eastAsia" w:eastAsia="宋体"/>
          <w:lang w:eastAsia="zh-CN"/>
        </w:rPr>
        <w:t>“</w:t>
      </w:r>
      <w:r>
        <w:t>牧，前</w:t>
      </w:r>
      <w:r>
        <w:rPr>
          <w:rFonts w:hint="eastAsia" w:eastAsia="宋体"/>
          <w:lang w:eastAsia="zh-CN"/>
        </w:rPr>
        <w:t>《</w:t>
      </w:r>
      <w:r>
        <w:t>志</w:t>
      </w:r>
      <w:r>
        <w:rPr>
          <w:rFonts w:hint="eastAsia" w:eastAsia="宋体"/>
          <w:lang w:eastAsia="zh-CN"/>
        </w:rPr>
        <w:t>》</w:t>
      </w:r>
      <w:r>
        <w:t>作收，後</w:t>
      </w:r>
      <w:r>
        <w:rPr>
          <w:rFonts w:hint="eastAsia" w:eastAsia="宋体"/>
          <w:lang w:eastAsia="zh-CN"/>
        </w:rPr>
        <w:t>《</w:t>
      </w:r>
      <w:r>
        <w:t>志</w:t>
      </w:r>
      <w:r>
        <w:rPr>
          <w:rFonts w:hint="eastAsia" w:eastAsia="宋体"/>
          <w:lang w:eastAsia="zh-CN"/>
        </w:rPr>
        <w:t>》</w:t>
      </w:r>
      <w:r>
        <w:t>作牧，</w:t>
      </w:r>
      <w:r>
        <w:rPr>
          <w:rFonts w:hint="eastAsia" w:eastAsia="宋体"/>
          <w:lang w:eastAsia="zh-CN"/>
        </w:rPr>
        <w:t>《</w:t>
      </w:r>
      <w:r>
        <w:t>華陽</w:t>
      </w:r>
    </w:p>
    <w:p w14:paraId="7AB70392">
      <w:r>
        <w:t>國志</w:t>
      </w:r>
      <w:r>
        <w:rPr>
          <w:rFonts w:hint="eastAsia" w:eastAsia="宋体"/>
          <w:lang w:eastAsia="zh-CN"/>
        </w:rPr>
        <w:t>》【</w:t>
      </w:r>
      <w:r>
        <w:t>竟</w:t>
      </w:r>
      <w:r>
        <w:rPr>
          <w:rFonts w:hint="eastAsia" w:eastAsia="宋体"/>
          <w:lang w:eastAsia="zh-CN"/>
        </w:rPr>
        <w:t>】</w:t>
      </w:r>
      <w:r>
        <w:t>作升。李奇曰：靡音麻，收靡即升麻。常璩曰：升麻縣山出好升麻。收、升</w:t>
      </w:r>
    </w:p>
    <w:p w14:paraId="7E4616BA">
      <w:r>
        <w:t>牧三字皆同紐。</w:t>
      </w:r>
      <w:r>
        <w:rPr>
          <w:rFonts w:hint="eastAsia" w:eastAsia="宋体"/>
          <w:lang w:eastAsia="zh-CN"/>
        </w:rPr>
        <w:t>”</w:t>
      </w:r>
      <w:r>
        <w:t>今按：前</w:t>
      </w:r>
      <w:r>
        <w:rPr>
          <w:rFonts w:hint="eastAsia" w:eastAsia="宋体"/>
          <w:lang w:eastAsia="zh-CN"/>
        </w:rPr>
        <w:t>《</w:t>
      </w:r>
      <w:r>
        <w:t>志</w:t>
      </w:r>
      <w:r>
        <w:rPr>
          <w:rFonts w:hint="eastAsia" w:eastAsia="宋体"/>
          <w:lang w:eastAsia="zh-CN"/>
        </w:rPr>
        <w:t>》</w:t>
      </w:r>
      <w:r>
        <w:t>之收靡，</w:t>
      </w:r>
      <w:r>
        <w:rPr>
          <w:rFonts w:hint="eastAsia" w:eastAsia="宋体"/>
          <w:lang w:eastAsia="zh-CN"/>
        </w:rPr>
        <w:t>《</w:t>
      </w:r>
      <w:r>
        <w:t>華陽國志</w:t>
      </w:r>
      <w:r>
        <w:rPr>
          <w:rFonts w:hint="eastAsia" w:eastAsia="宋体"/>
          <w:lang w:eastAsia="zh-CN"/>
        </w:rPr>
        <w:t>》</w:t>
      </w:r>
      <w:r>
        <w:t>之升麻，收、升皆傳刻本誤字。</w:t>
      </w:r>
      <w:r>
        <w:rPr>
          <w:rFonts w:hint="eastAsia" w:eastAsia="宋体"/>
          <w:lang w:eastAsia="zh-CN"/>
        </w:rPr>
        <w:t>《</w:t>
      </w:r>
      <w:r>
        <w:t>説文繫</w:t>
      </w:r>
    </w:p>
    <w:p w14:paraId="7AF725AE">
      <w:pPr>
        <w:rPr>
          <w:rFonts w:hint="eastAsia" w:eastAsia="宋体"/>
          <w:lang w:eastAsia="zh-CN"/>
        </w:rPr>
      </w:pPr>
      <w:r>
        <w:t>傳</w:t>
      </w:r>
      <w:r>
        <w:rPr>
          <w:rFonts w:hint="eastAsia" w:eastAsia="宋体"/>
          <w:lang w:eastAsia="zh-CN"/>
        </w:rPr>
        <w:t>》</w:t>
      </w:r>
      <w:r>
        <w:t>云：</w:t>
      </w:r>
      <w:r>
        <w:rPr>
          <w:rFonts w:hint="eastAsia" w:eastAsia="宋体"/>
          <w:lang w:eastAsia="zh-CN"/>
        </w:rPr>
        <w:t>“</w:t>
      </w:r>
      <w:r>
        <w:t>臣鍇案：</w:t>
      </w:r>
      <w:r>
        <w:rPr>
          <w:rFonts w:hint="eastAsia" w:eastAsia="宋体"/>
          <w:lang w:eastAsia="zh-CN"/>
        </w:rPr>
        <w:t>《</w:t>
      </w:r>
      <w:r>
        <w:t>漢書</w:t>
      </w:r>
      <w:r>
        <w:rPr>
          <w:rFonts w:hint="eastAsia" w:eastAsia="宋体"/>
          <w:lang w:eastAsia="zh-CN"/>
        </w:rPr>
        <w:t>》</w:t>
      </w:r>
      <w:r>
        <w:t>：涂出牧靡南山。</w:t>
      </w:r>
      <w:r>
        <w:rPr>
          <w:rFonts w:hint="eastAsia" w:eastAsia="宋体"/>
          <w:lang w:eastAsia="zh-CN"/>
        </w:rPr>
        <w:t>”</w:t>
      </w:r>
      <w:r>
        <w:t>是楚金所見</w:t>
      </w:r>
      <w:r>
        <w:rPr>
          <w:rFonts w:hint="eastAsia" w:eastAsia="宋体"/>
          <w:lang w:eastAsia="zh-CN"/>
        </w:rPr>
        <w:t>《</w:t>
      </w:r>
      <w:r>
        <w:t>漢書</w:t>
      </w:r>
      <w:r>
        <w:rPr>
          <w:rFonts w:hint="eastAsia" w:eastAsia="宋体"/>
          <w:lang w:eastAsia="zh-CN"/>
        </w:rPr>
        <w:t>》</w:t>
      </w:r>
      <w:r>
        <w:t>作牧靡，不作收靡。</w:t>
      </w:r>
      <w:r>
        <w:rPr>
          <w:rFonts w:hint="eastAsia" w:eastAsia="宋体"/>
          <w:lang w:eastAsia="zh-CN"/>
        </w:rPr>
        <w:t>（</w:t>
      </w:r>
      <w:r>
        <w:t>未</w:t>
      </w:r>
      <w:r>
        <w:rPr>
          <w:rFonts w:hint="eastAsia" w:eastAsia="宋体"/>
          <w:lang w:eastAsia="zh-CN"/>
        </w:rPr>
        <w:t>）</w:t>
      </w:r>
    </w:p>
    <w:p w14:paraId="35124085">
      <w:r>
        <w:rPr>
          <w:rFonts w:hint="eastAsia" w:eastAsia="宋体"/>
          <w:lang w:eastAsia="zh-CN"/>
        </w:rPr>
        <w:t>【</w:t>
      </w:r>
      <w:r>
        <w:t>朱</w:t>
      </w:r>
      <w:r>
        <w:rPr>
          <w:rFonts w:hint="eastAsia" w:eastAsia="宋体"/>
          <w:lang w:eastAsia="zh-CN"/>
        </w:rPr>
        <w:t>】</w:t>
      </w:r>
      <w:r>
        <w:t>謀㙔</w:t>
      </w:r>
      <w:r>
        <w:rPr>
          <w:rFonts w:hint="eastAsia" w:eastAsia="宋体"/>
          <w:lang w:eastAsia="zh-CN"/>
        </w:rPr>
        <w:t>《</w:t>
      </w:r>
      <w:r>
        <w:t>水經注箋</w:t>
      </w:r>
      <w:r>
        <w:rPr>
          <w:rFonts w:hint="eastAsia" w:eastAsia="宋体"/>
          <w:lang w:eastAsia="zh-CN"/>
        </w:rPr>
        <w:t>》</w:t>
      </w:r>
      <w:r>
        <w:t>引李奇曰：</w:t>
      </w:r>
      <w:r>
        <w:rPr>
          <w:rFonts w:hint="eastAsia" w:eastAsia="宋体"/>
          <w:lang w:eastAsia="zh-CN"/>
        </w:rPr>
        <w:t>“</w:t>
      </w:r>
      <w:r>
        <w:t>牧靡即升麻。</w:t>
      </w:r>
      <w:r>
        <w:rPr>
          <w:rFonts w:hint="eastAsia" w:eastAsia="宋体"/>
          <w:lang w:eastAsia="zh-CN"/>
        </w:rPr>
        <w:t>”</w:t>
      </w:r>
      <w:r>
        <w:t>是李奇所注</w:t>
      </w:r>
      <w:r>
        <w:rPr>
          <w:rFonts w:hint="eastAsia" w:eastAsia="宋体"/>
          <w:lang w:eastAsia="zh-CN"/>
        </w:rPr>
        <w:t>《</w:t>
      </w:r>
      <w:r>
        <w:t>漢書</w:t>
      </w:r>
      <w:r>
        <w:rPr>
          <w:rFonts w:hint="eastAsia" w:eastAsia="宋体"/>
          <w:lang w:eastAsia="zh-CN"/>
        </w:rPr>
        <w:t>•</w:t>
      </w:r>
      <w:r>
        <w:t>志</w:t>
      </w:r>
      <w:r>
        <w:rPr>
          <w:rFonts w:hint="eastAsia" w:eastAsia="宋体"/>
          <w:lang w:eastAsia="zh-CN"/>
        </w:rPr>
        <w:t>》</w:t>
      </w:r>
      <w:r>
        <w:t>文本是牧靡，而</w:t>
      </w:r>
    </w:p>
    <w:p w14:paraId="25A2E926">
      <w:r>
        <w:t>非收靡也。</w:t>
      </w:r>
      <w:r>
        <w:rPr>
          <w:rFonts w:hint="eastAsia" w:eastAsia="宋体"/>
          <w:lang w:eastAsia="zh-CN"/>
        </w:rPr>
        <w:t>《</w:t>
      </w:r>
      <w:r>
        <w:t>華陽國志</w:t>
      </w:r>
      <w:r>
        <w:rPr>
          <w:rFonts w:hint="eastAsia" w:eastAsia="宋体"/>
          <w:lang w:eastAsia="zh-CN"/>
        </w:rPr>
        <w:t>》</w:t>
      </w:r>
      <w:r>
        <w:t>作升麻者，乃明張佳允本涉下</w:t>
      </w:r>
      <w:r>
        <w:rPr>
          <w:rFonts w:hint="eastAsia" w:eastAsia="宋体"/>
          <w:lang w:eastAsia="zh-CN"/>
        </w:rPr>
        <w:t>“</w:t>
      </w:r>
      <w:r>
        <w:t>出好升麻</w:t>
      </w:r>
      <w:r>
        <w:rPr>
          <w:rFonts w:hint="eastAsia" w:eastAsia="宋体"/>
          <w:lang w:eastAsia="zh-CN"/>
        </w:rPr>
        <w:t>”</w:t>
      </w:r>
      <w:r>
        <w:t>而誤。宋李垄本</w:t>
      </w:r>
      <w:r>
        <w:rPr>
          <w:rFonts w:hint="eastAsia" w:eastAsia="宋体"/>
          <w:lang w:eastAsia="zh-CN"/>
        </w:rPr>
        <w:t>《</w:t>
      </w:r>
      <w:r>
        <w:t>華陽國</w:t>
      </w:r>
    </w:p>
    <w:p w14:paraId="5F7169ED">
      <w:r>
        <w:t>志</w:t>
      </w:r>
      <w:r>
        <w:rPr>
          <w:rFonts w:hint="eastAsia" w:eastAsia="宋体"/>
          <w:lang w:eastAsia="zh-CN"/>
        </w:rPr>
        <w:t>》</w:t>
      </w:r>
      <w:r>
        <w:t>正作牧麻，不作升麻。張佳允本雖誤以牧麻爲升麻，而張自注云：</w:t>
      </w:r>
      <w:r>
        <w:rPr>
          <w:rFonts w:hint="eastAsia" w:eastAsia="宋体"/>
          <w:lang w:eastAsia="zh-CN"/>
        </w:rPr>
        <w:t>“</w:t>
      </w:r>
      <w:r>
        <w:t>按：</w:t>
      </w:r>
      <w:r>
        <w:rPr>
          <w:rFonts w:hint="eastAsia" w:eastAsia="宋体"/>
          <w:lang w:eastAsia="zh-CN"/>
        </w:rPr>
        <w:t>《</w:t>
      </w:r>
      <w:r>
        <w:t>漢書</w:t>
      </w:r>
      <w:r>
        <w:rPr>
          <w:rFonts w:hint="eastAsia" w:eastAsia="宋体"/>
          <w:lang w:eastAsia="zh-CN"/>
        </w:rPr>
        <w:t>》</w:t>
      </w:r>
      <w:r>
        <w:t>謂牧</w:t>
      </w:r>
    </w:p>
    <w:p w14:paraId="0054B519">
      <w:r>
        <w:t>靡。</w:t>
      </w:r>
      <w:r>
        <w:rPr>
          <w:rFonts w:hint="eastAsia" w:eastAsia="宋体"/>
          <w:lang w:eastAsia="zh-CN"/>
        </w:rPr>
        <w:t>”</w:t>
      </w:r>
      <w:r>
        <w:t>是其所見</w:t>
      </w:r>
      <w:r>
        <w:rPr>
          <w:rFonts w:hint="eastAsia" w:eastAsia="宋体"/>
          <w:lang w:eastAsia="zh-CN"/>
        </w:rPr>
        <w:t>《</w:t>
      </w:r>
      <w:r>
        <w:t>志</w:t>
      </w:r>
      <w:r>
        <w:rPr>
          <w:rFonts w:hint="eastAsia" w:eastAsia="宋体"/>
          <w:lang w:eastAsia="zh-CN"/>
        </w:rPr>
        <w:t>》</w:t>
      </w:r>
      <w:r>
        <w:t>文亦是牧字。然則牧、收以形近致誤，無煩以收、升、牧三字同紐曲爲</w:t>
      </w:r>
    </w:p>
    <w:p w14:paraId="529ADD46">
      <w:r>
        <w:t>附會矣。</w:t>
      </w:r>
    </w:p>
    <w:p w14:paraId="08D77F52">
      <w:r>
        <w:rPr>
          <w:rFonts w:hint="eastAsia" w:eastAsia="宋体"/>
          <w:lang w:eastAsia="zh-CN"/>
        </w:rPr>
        <w:t>“</w:t>
      </w:r>
      <w:r>
        <w:t>潞</w:t>
      </w:r>
      <w:r>
        <w:rPr>
          <w:rFonts w:hint="eastAsia" w:eastAsia="宋体"/>
          <w:lang w:eastAsia="zh-CN"/>
        </w:rPr>
        <w:t>”</w:t>
      </w:r>
      <w:r>
        <w:t>字解云：</w:t>
      </w:r>
      <w:r>
        <w:rPr>
          <w:rFonts w:hint="eastAsia" w:eastAsia="宋体"/>
          <w:lang w:eastAsia="zh-CN"/>
        </w:rPr>
        <w:t>“</w:t>
      </w:r>
      <w:r>
        <w:t>潞，冀州浸也。</w:t>
      </w:r>
      <w:r>
        <w:rPr>
          <w:rFonts w:hint="eastAsia" w:eastAsia="宋体"/>
          <w:lang w:eastAsia="zh-CN"/>
        </w:rPr>
        <w:t>”</w:t>
      </w:r>
      <w:r>
        <w:t>注曰：</w:t>
      </w:r>
      <w:r>
        <w:rPr>
          <w:rFonts w:hint="eastAsia" w:eastAsia="宋体"/>
          <w:lang w:eastAsia="zh-CN"/>
        </w:rPr>
        <w:t>“《</w:t>
      </w:r>
      <w:r>
        <w:t>周禮。職方氏</w:t>
      </w:r>
      <w:r>
        <w:rPr>
          <w:rFonts w:hint="eastAsia" w:eastAsia="宋体"/>
          <w:lang w:eastAsia="zh-CN"/>
        </w:rPr>
        <w:t>》</w:t>
      </w:r>
      <w:r>
        <w:t>：冀州，其浸汾、潞。鄭云：</w:t>
      </w:r>
    </w:p>
    <w:p w14:paraId="2DDE96F6">
      <w:r>
        <w:t>潞出歸德。此謂潞即洛耳。按：班、許皆云洛出歸德北夷畍中，漢歸德在今甘肅慶陽府</w:t>
      </w:r>
    </w:p>
    <w:p w14:paraId="45ACEBDF">
      <w:r>
        <w:t>境，洛水在今陝西同州府境入河，非冀州地。且雍州既曰其浸洛矣，安得又爲冀浸？鄭注</w:t>
      </w:r>
    </w:p>
    <w:p w14:paraId="007E668D">
      <w:r>
        <w:t>於雍州云：洛出懷德。冀州云：潞出歸德。蓋由株守</w:t>
      </w:r>
      <w:r>
        <w:rPr>
          <w:rFonts w:hint="eastAsia" w:eastAsia="宋体"/>
          <w:lang w:eastAsia="zh-CN"/>
        </w:rPr>
        <w:t>《</w:t>
      </w:r>
      <w:r>
        <w:t>地理志</w:t>
      </w:r>
      <w:r>
        <w:rPr>
          <w:rFonts w:hint="eastAsia" w:eastAsia="宋体"/>
          <w:lang w:eastAsia="zh-CN"/>
        </w:rPr>
        <w:t>》</w:t>
      </w:r>
      <w:r>
        <w:t>，而未思</w:t>
      </w:r>
      <w:r>
        <w:rPr>
          <w:rFonts w:hint="eastAsia" w:eastAsia="宋体"/>
          <w:lang w:eastAsia="zh-CN"/>
        </w:rPr>
        <w:t>《</w:t>
      </w:r>
      <w:r>
        <w:t>志</w:t>
      </w:r>
      <w:r>
        <w:rPr>
          <w:rFonts w:hint="eastAsia" w:eastAsia="宋体"/>
          <w:lang w:eastAsia="zh-CN"/>
        </w:rPr>
        <w:t>》</w:t>
      </w:r>
      <w:r>
        <w:t>歸德下言其</w:t>
      </w:r>
    </w:p>
    <w:p w14:paraId="08A3FC7C">
      <w:r>
        <w:t>源，懷德下言其委。不當改洛爲潞以屬冀州。許但云冀州浸，不言何出何入，不欲强爲之</w:t>
      </w:r>
    </w:p>
    <w:p w14:paraId="69E36AB8">
      <w:r>
        <w:t>【第271页】</w:t>
      </w:r>
    </w:p>
    <w:p w14:paraId="490EAC26">
      <w:r>
        <w:t>説。班、許皆不言潞之源流，此可以正鄭注矣。</w:t>
      </w:r>
      <w:r>
        <w:rPr>
          <w:rFonts w:hint="eastAsia" w:eastAsia="宋体"/>
          <w:lang w:eastAsia="zh-CN"/>
        </w:rPr>
        <w:t>”</w:t>
      </w:r>
      <w:r>
        <w:t>今按：</w:t>
      </w:r>
      <w:r>
        <w:rPr>
          <w:rFonts w:hint="eastAsia" w:eastAsia="宋体"/>
          <w:lang w:eastAsia="zh-CN"/>
        </w:rPr>
        <w:t>《</w:t>
      </w:r>
      <w:r>
        <w:t>漢志</w:t>
      </w:r>
      <w:r>
        <w:rPr>
          <w:rFonts w:hint="eastAsia" w:eastAsia="宋体"/>
          <w:lang w:eastAsia="zh-CN"/>
        </w:rPr>
        <w:t>》</w:t>
      </w:r>
      <w:r>
        <w:t>左馮翊褱德下云</w:t>
      </w:r>
      <w:r>
        <w:rPr>
          <w:rFonts w:hint="eastAsia" w:eastAsia="宋体"/>
          <w:lang w:eastAsia="zh-CN"/>
        </w:rPr>
        <w:t>“</w:t>
      </w:r>
      <w:r>
        <w:t>洛水東</w:t>
      </w:r>
    </w:p>
    <w:p w14:paraId="44C44224">
      <w:r>
        <w:t>南入渭雍州寖。</w:t>
      </w:r>
      <w:r>
        <w:rPr>
          <w:rFonts w:hint="eastAsia" w:eastAsia="宋体"/>
          <w:lang w:eastAsia="zh-CN"/>
        </w:rPr>
        <w:t>”</w:t>
      </w:r>
      <w:r>
        <w:t>北地郡歸德下云</w:t>
      </w:r>
      <w:r>
        <w:rPr>
          <w:rFonts w:hint="eastAsia" w:eastAsia="宋体"/>
          <w:lang w:eastAsia="zh-CN"/>
        </w:rPr>
        <w:t>“</w:t>
      </w:r>
      <w:r>
        <w:t>洛水出北蠻夷中入河。</w:t>
      </w:r>
      <w:r>
        <w:rPr>
          <w:rFonts w:hint="eastAsia" w:eastAsia="宋体"/>
          <w:lang w:eastAsia="zh-CN"/>
        </w:rPr>
        <w:t>”</w:t>
      </w:r>
      <w:r>
        <w:t>是褱德之洛入渭，歸德之洛</w:t>
      </w:r>
    </w:p>
    <w:p w14:paraId="17A64BD6">
      <w:r>
        <w:t>入河。入渭者正流入河者支流也。</w:t>
      </w:r>
      <w:r>
        <w:rPr>
          <w:rFonts w:hint="eastAsia" w:eastAsia="宋体"/>
          <w:lang w:eastAsia="zh-CN"/>
        </w:rPr>
        <w:t>《</w:t>
      </w:r>
      <w:r>
        <w:t>淮南</w:t>
      </w:r>
      <w:r>
        <w:rPr>
          <w:rFonts w:hint="eastAsia" w:eastAsia="宋体"/>
          <w:lang w:eastAsia="zh-CN"/>
        </w:rPr>
        <w:t>•</w:t>
      </w:r>
      <w:r>
        <w:t>墜形訓</w:t>
      </w:r>
      <w:r>
        <w:rPr>
          <w:rFonts w:hint="eastAsia" w:eastAsia="宋体"/>
          <w:lang w:eastAsia="zh-CN"/>
        </w:rPr>
        <w:t>》“</w:t>
      </w:r>
      <w:r>
        <w:t>洛出獵山。</w:t>
      </w:r>
      <w:r>
        <w:rPr>
          <w:rFonts w:hint="eastAsia" w:eastAsia="宋体"/>
          <w:lang w:eastAsia="zh-CN"/>
        </w:rPr>
        <w:t>”</w:t>
      </w:r>
      <w:r>
        <w:t>高注</w:t>
      </w:r>
      <w:r>
        <w:rPr>
          <w:rFonts w:hint="eastAsia" w:eastAsia="宋体"/>
          <w:lang w:eastAsia="zh-CN"/>
        </w:rPr>
        <w:t>“</w:t>
      </w:r>
      <w:r>
        <w:t>獵山在北地</w:t>
      </w:r>
    </w:p>
    <w:p w14:paraId="77BF2468">
      <w:r>
        <w:t>西北夷中。洛東南流入渭。</w:t>
      </w:r>
      <w:r>
        <w:rPr>
          <w:rFonts w:hint="eastAsia" w:eastAsia="宋体"/>
          <w:lang w:eastAsia="zh-CN"/>
        </w:rPr>
        <w:t>”</w:t>
      </w:r>
      <w:r>
        <w:t>此獵山之洛，即北地歸德之洛，其正流入渭者也。</w:t>
      </w:r>
      <w:r>
        <w:rPr>
          <w:rFonts w:hint="eastAsia" w:eastAsia="宋体"/>
          <w:lang w:eastAsia="zh-CN"/>
        </w:rPr>
        <w:t>《</w:t>
      </w:r>
      <w:r>
        <w:t>水經</w:t>
      </w:r>
      <w:r>
        <w:rPr>
          <w:rFonts w:hint="eastAsia" w:eastAsia="宋体"/>
          <w:lang w:eastAsia="zh-CN"/>
        </w:rPr>
        <w:t>•</w:t>
      </w:r>
      <w:r>
        <w:t>河</w:t>
      </w:r>
    </w:p>
    <w:p w14:paraId="4DC8A5A8">
      <w:r>
        <w:t>水</w:t>
      </w:r>
      <w:r>
        <w:rPr>
          <w:rFonts w:hint="eastAsia" w:eastAsia="宋体"/>
          <w:lang w:eastAsia="zh-CN"/>
        </w:rPr>
        <w:t>》</w:t>
      </w:r>
      <w:r>
        <w:t>注</w:t>
      </w:r>
      <w:r>
        <w:rPr>
          <w:rFonts w:hint="eastAsia" w:eastAsia="宋体"/>
          <w:lang w:eastAsia="zh-CN"/>
        </w:rPr>
        <w:t>“</w:t>
      </w:r>
      <w:r>
        <w:t>河水又南洛水自獵山支分東派東南注于河。昔魏文侯築館洛陰指謂是水</w:t>
      </w:r>
    </w:p>
    <w:p w14:paraId="5DD34708">
      <w:r>
        <w:t>也。</w:t>
      </w:r>
      <w:r>
        <w:rPr>
          <w:rFonts w:hint="eastAsia" w:eastAsia="宋体"/>
          <w:lang w:eastAsia="zh-CN"/>
        </w:rPr>
        <w:t>”</w:t>
      </w:r>
      <w:r>
        <w:t>此洛水即北地獵山之洛，支流入河者也。故其地有洛陰之目，自下通偁爲洛陰水</w:t>
      </w:r>
    </w:p>
    <w:p w14:paraId="10E66003">
      <w:pPr>
        <w:rPr>
          <w:rFonts w:hint="eastAsia" w:eastAsia="宋体"/>
          <w:lang w:eastAsia="zh-CN"/>
        </w:rPr>
      </w:pPr>
      <w:r>
        <w:rPr>
          <w:rFonts w:hint="eastAsia" w:eastAsia="宋体"/>
          <w:lang w:eastAsia="zh-CN"/>
        </w:rPr>
        <w:t>《</w:t>
      </w:r>
      <w:r>
        <w:t>汾水</w:t>
      </w:r>
      <w:r>
        <w:rPr>
          <w:rFonts w:hint="eastAsia" w:eastAsia="宋体"/>
          <w:lang w:eastAsia="zh-CN"/>
        </w:rPr>
        <w:t>》</w:t>
      </w:r>
      <w:r>
        <w:t>注云</w:t>
      </w:r>
      <w:r>
        <w:rPr>
          <w:rFonts w:hint="eastAsia" w:eastAsia="宋体"/>
          <w:lang w:eastAsia="zh-CN"/>
        </w:rPr>
        <w:t>“</w:t>
      </w:r>
      <w:r>
        <w:t>汾水又東南流，洛陰水注之西南逕</w:t>
      </w:r>
      <w:r>
        <w:rPr>
          <w:rFonts w:hint="eastAsia" w:eastAsia="宋体"/>
          <w:lang w:eastAsia="zh-CN"/>
        </w:rPr>
        <w:t>（</w:t>
      </w:r>
      <w:r>
        <w:t>曲</w:t>
      </w:r>
      <w:r>
        <w:rPr>
          <w:rFonts w:hint="eastAsia" w:eastAsia="宋体"/>
          <w:lang w:eastAsia="zh-CN"/>
        </w:rPr>
        <w:t>）</w:t>
      </w:r>
      <w:r>
        <w:t>陽</w:t>
      </w:r>
      <w:r>
        <w:rPr>
          <w:rFonts w:hint="eastAsia" w:eastAsia="宋体"/>
          <w:lang w:eastAsia="zh-CN"/>
        </w:rPr>
        <w:t>【</w:t>
      </w:r>
      <w:r>
        <w:t>曲</w:t>
      </w:r>
      <w:r>
        <w:rPr>
          <w:rFonts w:hint="eastAsia" w:eastAsia="宋体"/>
          <w:lang w:eastAsia="zh-CN"/>
        </w:rPr>
        <w:t>】</w:t>
      </w:r>
      <w:r>
        <w:t>縣城北西南流注于汾水。</w:t>
      </w:r>
      <w:r>
        <w:rPr>
          <w:rFonts w:hint="eastAsia" w:eastAsia="宋体"/>
          <w:lang w:eastAsia="zh-CN"/>
        </w:rPr>
        <w:t>”</w:t>
      </w:r>
    </w:p>
    <w:p w14:paraId="501C9634">
      <w:r>
        <w:t>此北地洛水，注洛陰爲洛陰水，而注于汾水者也。洛、潞一聲之轉。故康成讀支流入河之</w:t>
      </w:r>
    </w:p>
    <w:p w14:paraId="2416A41F">
      <w:r>
        <w:t>洛爲潞所以别于正流入渭之洛也。其水自歸德至太原入汾，是以</w:t>
      </w:r>
      <w:r>
        <w:rPr>
          <w:rFonts w:hint="eastAsia" w:eastAsia="宋体"/>
          <w:lang w:eastAsia="zh-CN"/>
        </w:rPr>
        <w:t>《</w:t>
      </w:r>
      <w:r>
        <w:t>職方</w:t>
      </w:r>
      <w:r>
        <w:rPr>
          <w:rFonts w:hint="eastAsia" w:eastAsia="宋体"/>
          <w:lang w:eastAsia="zh-CN"/>
        </w:rPr>
        <w:t>》</w:t>
      </w:r>
      <w:r>
        <w:t>云</w:t>
      </w:r>
      <w:r>
        <w:rPr>
          <w:rFonts w:hint="eastAsia" w:eastAsia="宋体"/>
          <w:lang w:eastAsia="zh-CN"/>
        </w:rPr>
        <w:t>“</w:t>
      </w:r>
      <w:r>
        <w:t>冀州，其浸</w:t>
      </w:r>
    </w:p>
    <w:p w14:paraId="3FF82196">
      <w:r>
        <w:t>汾、潞。</w:t>
      </w:r>
      <w:r>
        <w:rPr>
          <w:rFonts w:hint="eastAsia" w:eastAsia="宋体"/>
          <w:lang w:eastAsia="zh-CN"/>
        </w:rPr>
        <w:t>”</w:t>
      </w:r>
      <w:r>
        <w:t>鄭注謂汾出汾陽，潞出歸德也。漢時河東\太原、上黨三郡在周爲晉地平陽、蒲</w:t>
      </w:r>
    </w:p>
    <w:p w14:paraId="194056FD">
      <w:r>
        <w:t>阪皆在其間明是冀州所屬。故</w:t>
      </w:r>
      <w:r>
        <w:rPr>
          <w:rFonts w:hint="eastAsia" w:eastAsia="宋体"/>
          <w:lang w:eastAsia="zh-CN"/>
        </w:rPr>
        <w:t>《</w:t>
      </w:r>
      <w:r>
        <w:t>説文</w:t>
      </w:r>
      <w:r>
        <w:rPr>
          <w:rFonts w:hint="eastAsia" w:eastAsia="宋体"/>
          <w:lang w:eastAsia="zh-CN"/>
        </w:rPr>
        <w:t>》</w:t>
      </w:r>
      <w:r>
        <w:t>本</w:t>
      </w:r>
      <w:r>
        <w:rPr>
          <w:rFonts w:hint="eastAsia" w:eastAsia="宋体"/>
          <w:lang w:eastAsia="zh-CN"/>
        </w:rPr>
        <w:t>《</w:t>
      </w:r>
      <w:r>
        <w:t>職方</w:t>
      </w:r>
      <w:r>
        <w:rPr>
          <w:rFonts w:hint="eastAsia" w:eastAsia="宋体"/>
          <w:lang w:eastAsia="zh-CN"/>
        </w:rPr>
        <w:t>》</w:t>
      </w:r>
      <w:r>
        <w:t>亦以潞爲冀州浸又云上黨有潞縣其</w:t>
      </w:r>
    </w:p>
    <w:p w14:paraId="3E335A24">
      <w:r>
        <w:t>縣蓋因潞水所經而得名。冀州之浸當即在此。是則歸德洛之正流，至褱德入渭爲雍州</w:t>
      </w:r>
    </w:p>
    <w:p w14:paraId="26ADD195">
      <w:r>
        <w:t>浸；其支流至洛陰入河爲洛陰水，至太原注汾，經上黨之潞縣爲冀州浸。鄭氏之説正可</w:t>
      </w:r>
    </w:p>
    <w:p w14:paraId="0262C4A3">
      <w:r>
        <w:t>疏通證明不得謂其株守</w:t>
      </w:r>
      <w:r>
        <w:rPr>
          <w:rFonts w:hint="eastAsia" w:eastAsia="宋体"/>
          <w:lang w:eastAsia="zh-CN"/>
        </w:rPr>
        <w:t>《</w:t>
      </w:r>
      <w:r>
        <w:t>地理志</w:t>
      </w:r>
      <w:r>
        <w:rPr>
          <w:rFonts w:hint="eastAsia" w:eastAsia="宋体"/>
          <w:lang w:eastAsia="zh-CN"/>
        </w:rPr>
        <w:t>》</w:t>
      </w:r>
      <w:r>
        <w:t>也</w:t>
      </w:r>
    </w:p>
    <w:p w14:paraId="1B68A08B">
      <w:r>
        <w:rPr>
          <w:rFonts w:hint="eastAsia" w:eastAsia="宋体"/>
          <w:lang w:eastAsia="zh-CN"/>
        </w:rPr>
        <w:t>“</w:t>
      </w:r>
      <w:r>
        <w:t>溱</w:t>
      </w:r>
      <w:r>
        <w:rPr>
          <w:rFonts w:hint="eastAsia" w:eastAsia="宋体"/>
          <w:lang w:eastAsia="zh-CN"/>
        </w:rPr>
        <w:t>”</w:t>
      </w:r>
      <w:r>
        <w:t>字解云</w:t>
      </w:r>
      <w:r>
        <w:rPr>
          <w:rFonts w:hint="eastAsia" w:eastAsia="宋体"/>
          <w:lang w:eastAsia="zh-CN"/>
        </w:rPr>
        <w:t>“</w:t>
      </w:r>
      <w:r>
        <w:t>溱从水秦聲。</w:t>
      </w:r>
      <w:r>
        <w:rPr>
          <w:rFonts w:hint="eastAsia" w:eastAsia="宋体"/>
          <w:lang w:eastAsia="zh-CN"/>
        </w:rPr>
        <w:t>”</w:t>
      </w:r>
      <w:r>
        <w:t>注曰</w:t>
      </w:r>
      <w:r>
        <w:rPr>
          <w:rFonts w:hint="eastAsia" w:eastAsia="宋体"/>
          <w:lang w:eastAsia="zh-CN"/>
        </w:rPr>
        <w:t>“</w:t>
      </w:r>
      <w:r>
        <w:t>經典鄭國溱洧字皆如此作。</w:t>
      </w:r>
      <w:r>
        <w:rPr>
          <w:rFonts w:hint="eastAsia" w:eastAsia="宋体"/>
          <w:lang w:eastAsia="zh-CN"/>
        </w:rPr>
        <w:t>《</w:t>
      </w:r>
      <w:r>
        <w:t>鄭風</w:t>
      </w:r>
      <w:r>
        <w:rPr>
          <w:rFonts w:hint="eastAsia" w:eastAsia="宋体"/>
          <w:lang w:eastAsia="zh-CN"/>
        </w:rPr>
        <w:t>》</w:t>
      </w:r>
      <w:r>
        <w:t>溱與人</w:t>
      </w:r>
    </w:p>
    <w:p w14:paraId="5BCEF85D">
      <w:r>
        <w:t>【第272页】</w:t>
      </w:r>
    </w:p>
    <w:p w14:paraId="2CEFBB90">
      <w:r>
        <w:t>韻，則不當作潧也。</w:t>
      </w:r>
      <w:r>
        <w:rPr>
          <w:rFonts w:hint="eastAsia" w:eastAsia="宋体"/>
          <w:lang w:eastAsia="zh-CN"/>
        </w:rPr>
        <w:t>《</w:t>
      </w:r>
      <w:r>
        <w:t>地理志</w:t>
      </w:r>
      <w:r>
        <w:rPr>
          <w:rFonts w:hint="eastAsia" w:eastAsia="宋体"/>
          <w:lang w:eastAsia="zh-CN"/>
        </w:rPr>
        <w:t>》</w:t>
      </w:r>
      <w:r>
        <w:t>鄭水作溱，粤水作秦。</w:t>
      </w:r>
      <w:r>
        <w:rPr>
          <w:rFonts w:hint="eastAsia" w:eastAsia="宋体"/>
          <w:lang w:eastAsia="zh-CN"/>
        </w:rPr>
        <w:t>”</w:t>
      </w:r>
      <w:r>
        <w:t>今按：本部</w:t>
      </w:r>
      <w:r>
        <w:rPr>
          <w:rFonts w:hint="eastAsia" w:eastAsia="宋体"/>
          <w:lang w:eastAsia="zh-CN"/>
        </w:rPr>
        <w:t>“</w:t>
      </w:r>
      <w:r>
        <w:t>潧</w:t>
      </w:r>
      <w:r>
        <w:rPr>
          <w:rFonts w:hint="eastAsia" w:eastAsia="宋体"/>
          <w:lang w:eastAsia="zh-CN"/>
        </w:rPr>
        <w:t>”</w:t>
      </w:r>
      <w:r>
        <w:t>字解云：</w:t>
      </w:r>
      <w:r>
        <w:rPr>
          <w:rFonts w:hint="eastAsia" w:eastAsia="宋体"/>
          <w:lang w:eastAsia="zh-CN"/>
        </w:rPr>
        <w:t>“</w:t>
      </w:r>
      <w:r>
        <w:t>潧水出鄭</w:t>
      </w:r>
    </w:p>
    <w:p w14:paraId="2EB22D18">
      <w:r>
        <w:t>國，从水，曾聲。</w:t>
      </w:r>
      <w:r>
        <w:rPr>
          <w:rFonts w:hint="eastAsia" w:eastAsia="宋体"/>
          <w:lang w:eastAsia="zh-CN"/>
        </w:rPr>
        <w:t>《</w:t>
      </w:r>
      <w:r>
        <w:t>詩</w:t>
      </w:r>
      <w:r>
        <w:rPr>
          <w:rFonts w:hint="eastAsia" w:eastAsia="宋体"/>
          <w:lang w:eastAsia="zh-CN"/>
        </w:rPr>
        <w:t>》</w:t>
      </w:r>
      <w:r>
        <w:t>曰：潧與洧，方涣涣兮。</w:t>
      </w:r>
      <w:r>
        <w:rPr>
          <w:rFonts w:hint="eastAsia" w:eastAsia="宋体"/>
          <w:lang w:eastAsia="zh-CN"/>
        </w:rPr>
        <w:t>”</w:t>
      </w:r>
      <w:r>
        <w:t>段氏注云：</w:t>
      </w:r>
      <w:r>
        <w:rPr>
          <w:rFonts w:hint="eastAsia" w:eastAsia="宋体"/>
          <w:lang w:eastAsia="zh-CN"/>
        </w:rPr>
        <w:t>“</w:t>
      </w:r>
      <w:r>
        <w:t>經傳皆作溱，秦聲。</w:t>
      </w:r>
      <w:r>
        <w:rPr>
          <w:rFonts w:hint="eastAsia" w:eastAsia="宋体"/>
          <w:lang w:eastAsia="zh-CN"/>
        </w:rPr>
        <w:t>《</w:t>
      </w:r>
      <w:r>
        <w:t>鄭風</w:t>
      </w:r>
      <w:r>
        <w:rPr>
          <w:rFonts w:hint="eastAsia" w:eastAsia="宋体"/>
          <w:lang w:eastAsia="zh-CN"/>
        </w:rPr>
        <w:t>》</w:t>
      </w:r>
      <w:r>
        <w:t>溱與</w:t>
      </w:r>
    </w:p>
    <w:p w14:paraId="2FA4F895">
      <w:r>
        <w:t>人韻，學者疑之。玉裁謂</w:t>
      </w:r>
      <w:r>
        <w:rPr>
          <w:rFonts w:hint="eastAsia" w:eastAsia="宋体"/>
          <w:lang w:eastAsia="zh-CN"/>
        </w:rPr>
        <w:t>《</w:t>
      </w:r>
      <w:r>
        <w:t>説文</w:t>
      </w:r>
      <w:r>
        <w:rPr>
          <w:rFonts w:hint="eastAsia" w:eastAsia="宋体"/>
          <w:lang w:eastAsia="zh-CN"/>
        </w:rPr>
        <w:t>》</w:t>
      </w:r>
      <w:r>
        <w:t>、</w:t>
      </w:r>
      <w:r>
        <w:rPr>
          <w:rFonts w:hint="eastAsia" w:eastAsia="宋体"/>
          <w:lang w:eastAsia="zh-CN"/>
        </w:rPr>
        <w:t>《</w:t>
      </w:r>
      <w:r>
        <w:t>水經</w:t>
      </w:r>
      <w:r>
        <w:rPr>
          <w:rFonts w:hint="eastAsia" w:eastAsia="宋体"/>
          <w:lang w:eastAsia="zh-CN"/>
        </w:rPr>
        <w:t>》</w:t>
      </w:r>
      <w:r>
        <w:t>皆云潧水在鄭，溱水出桂陽，蓋二字古分别如是</w:t>
      </w:r>
    </w:p>
    <w:p w14:paraId="3E150A2B">
      <w:r>
        <w:t>後來因</w:t>
      </w:r>
      <w:r>
        <w:rPr>
          <w:rFonts w:hint="eastAsia" w:eastAsia="宋体"/>
          <w:lang w:eastAsia="zh-CN"/>
        </w:rPr>
        <w:t>《</w:t>
      </w:r>
      <w:r>
        <w:t>鄭風</w:t>
      </w:r>
      <w:r>
        <w:rPr>
          <w:rFonts w:hint="eastAsia" w:eastAsia="宋体"/>
          <w:lang w:eastAsia="zh-CN"/>
        </w:rPr>
        <w:t>》</w:t>
      </w:r>
      <w:r>
        <w:t>異部合韻，遂形聲俱變之耳。</w:t>
      </w:r>
      <w:r>
        <w:rPr>
          <w:rFonts w:hint="eastAsia" w:eastAsia="宋体"/>
          <w:lang w:eastAsia="zh-CN"/>
        </w:rPr>
        <w:t>”</w:t>
      </w:r>
      <w:r>
        <w:t>段氏溱、潧二字注自相矛盾。</w:t>
      </w:r>
      <w:r>
        <w:rPr>
          <w:rFonts w:hint="eastAsia" w:eastAsia="宋体"/>
          <w:lang w:eastAsia="zh-CN"/>
        </w:rPr>
        <w:t>《</w:t>
      </w:r>
      <w:r>
        <w:t>水經。潧水</w:t>
      </w:r>
      <w:r>
        <w:rPr>
          <w:rFonts w:hint="eastAsia" w:eastAsia="宋体"/>
          <w:lang w:eastAsia="zh-CN"/>
        </w:rPr>
        <w:t>》</w:t>
      </w:r>
      <w:r>
        <w:t>注</w:t>
      </w:r>
    </w:p>
    <w:p w14:paraId="7F3E8E21">
      <w:r>
        <w:t>引</w:t>
      </w:r>
      <w:r>
        <w:rPr>
          <w:rFonts w:hint="eastAsia" w:eastAsia="宋体"/>
          <w:lang w:eastAsia="zh-CN"/>
        </w:rPr>
        <w:t>《</w:t>
      </w:r>
      <w:r>
        <w:t>國語</w:t>
      </w:r>
      <w:r>
        <w:rPr>
          <w:rFonts w:hint="eastAsia" w:eastAsia="宋体"/>
          <w:lang w:eastAsia="zh-CN"/>
        </w:rPr>
        <w:t>》</w:t>
      </w:r>
      <w:r>
        <w:t>F主芣騩而食潧洧。</w:t>
      </w:r>
      <w:r>
        <w:rPr>
          <w:rFonts w:hint="eastAsia" w:eastAsia="宋体"/>
          <w:lang w:eastAsia="zh-CN"/>
        </w:rPr>
        <w:t>”</w:t>
      </w:r>
      <w:r>
        <w:t>作潧不作溱。</w:t>
      </w:r>
      <w:r>
        <w:rPr>
          <w:rFonts w:hint="eastAsia" w:eastAsia="宋体"/>
          <w:lang w:eastAsia="zh-CN"/>
        </w:rPr>
        <w:t>《</w:t>
      </w:r>
      <w:r>
        <w:t>水經</w:t>
      </w:r>
      <w:r>
        <w:rPr>
          <w:rFonts w:hint="eastAsia" w:eastAsia="宋体"/>
          <w:lang w:eastAsia="zh-CN"/>
        </w:rPr>
        <w:t>》</w:t>
      </w:r>
      <w:r>
        <w:t>：</w:t>
      </w:r>
      <w:r>
        <w:rPr>
          <w:rFonts w:hint="eastAsia" w:eastAsia="宋体"/>
          <w:lang w:eastAsia="zh-CN"/>
        </w:rPr>
        <w:t>“</w:t>
      </w:r>
      <w:r>
        <w:t>洧水出河南密縣西南馬領山，又東</w:t>
      </w:r>
    </w:p>
    <w:p w14:paraId="5AB9DF6E">
      <w:r>
        <w:t>過新鄭縣南，潧水從西北來注之。</w:t>
      </w:r>
      <w:r>
        <w:rPr>
          <w:rFonts w:hint="eastAsia" w:eastAsia="宋体"/>
          <w:lang w:eastAsia="zh-CN"/>
        </w:rPr>
        <w:t>”</w:t>
      </w:r>
      <w:r>
        <w:t>酈注：</w:t>
      </w:r>
      <w:r>
        <w:rPr>
          <w:rFonts w:hint="eastAsia" w:eastAsia="宋体"/>
          <w:lang w:eastAsia="zh-CN"/>
        </w:rPr>
        <w:t>“</w:t>
      </w:r>
      <w:r>
        <w:t>洧水又東，與黄水合。</w:t>
      </w:r>
      <w:r>
        <w:rPr>
          <w:rFonts w:hint="eastAsia" w:eastAsia="宋体"/>
          <w:lang w:eastAsia="zh-CN"/>
        </w:rPr>
        <w:t>”</w:t>
      </w:r>
      <w:r>
        <w:t>經謂潧水，非也。</w:t>
      </w:r>
      <w:r>
        <w:rPr>
          <w:rFonts w:hint="eastAsia" w:eastAsia="宋体"/>
          <w:lang w:eastAsia="zh-CN"/>
        </w:rPr>
        <w:t>《</w:t>
      </w:r>
      <w:r>
        <w:t>潧水</w:t>
      </w:r>
      <w:r>
        <w:rPr>
          <w:rFonts w:hint="eastAsia" w:eastAsia="宋体"/>
          <w:lang w:eastAsia="zh-CN"/>
        </w:rPr>
        <w:t>》</w:t>
      </w:r>
      <w:r>
        <w:t>注：</w:t>
      </w:r>
      <w:r>
        <w:rPr>
          <w:rFonts w:hint="eastAsia" w:eastAsia="宋体"/>
          <w:lang w:eastAsia="zh-CN"/>
        </w:rPr>
        <w:t>“</w:t>
      </w:r>
      <w:r>
        <w:t>潧水</w:t>
      </w:r>
    </w:p>
    <w:p w14:paraId="26126814">
      <w:r>
        <w:t>出鄶城西北雞絡塢下東南流，逕鄶城西，又南注于洧。</w:t>
      </w:r>
      <w:r>
        <w:rPr>
          <w:rFonts w:hint="eastAsia" w:eastAsia="宋体"/>
          <w:lang w:eastAsia="zh-CN"/>
        </w:rPr>
        <w:t>《</w:t>
      </w:r>
      <w:r>
        <w:t>詩</w:t>
      </w:r>
      <w:r>
        <w:rPr>
          <w:rFonts w:hint="eastAsia" w:eastAsia="宋体"/>
          <w:lang w:eastAsia="zh-CN"/>
        </w:rPr>
        <w:t>》</w:t>
      </w:r>
      <w:r>
        <w:t>所謂溱與洧者也。</w:t>
      </w:r>
      <w:r>
        <w:rPr>
          <w:rFonts w:hint="eastAsia" w:eastAsia="宋体"/>
          <w:lang w:eastAsia="zh-CN"/>
        </w:rPr>
        <w:t>”《</w:t>
      </w:r>
      <w:r>
        <w:t>水經</w:t>
      </w:r>
      <w:r>
        <w:rPr>
          <w:rFonts w:hint="eastAsia" w:eastAsia="宋体"/>
          <w:lang w:eastAsia="zh-CN"/>
        </w:rPr>
        <w:t>》</w:t>
      </w:r>
      <w:r>
        <w:t>言</w:t>
      </w:r>
    </w:p>
    <w:p w14:paraId="3D022568">
      <w:r>
        <w:t>洧水過新鄭，潧從西北來注之。酈注言潧水逕鄶城，南注于洧。溱洧合流之地，經注竝</w:t>
      </w:r>
    </w:p>
    <w:p w14:paraId="79272AFC">
      <w:r>
        <w:t>同。是</w:t>
      </w:r>
      <w:r>
        <w:rPr>
          <w:rFonts w:hint="eastAsia" w:eastAsia="宋体"/>
          <w:lang w:eastAsia="zh-CN"/>
        </w:rPr>
        <w:t>《</w:t>
      </w:r>
      <w:r>
        <w:t>鄭風</w:t>
      </w:r>
      <w:r>
        <w:rPr>
          <w:rFonts w:hint="eastAsia" w:eastAsia="宋体"/>
          <w:lang w:eastAsia="zh-CN"/>
        </w:rPr>
        <w:t>》</w:t>
      </w:r>
      <w:r>
        <w:t>溱洧之溱本是潧字，不得如段説</w:t>
      </w:r>
      <w:r>
        <w:rPr>
          <w:rFonts w:hint="eastAsia" w:eastAsia="宋体"/>
          <w:lang w:eastAsia="zh-CN"/>
        </w:rPr>
        <w:t>“</w:t>
      </w:r>
      <w:r>
        <w:t>溱與人韻，不當作潧</w:t>
      </w:r>
      <w:r>
        <w:rPr>
          <w:rFonts w:hint="eastAsia" w:eastAsia="宋体"/>
          <w:lang w:eastAsia="zh-CN"/>
        </w:rPr>
        <w:t>”</w:t>
      </w:r>
      <w:r>
        <w:t>也</w:t>
      </w:r>
    </w:p>
    <w:p w14:paraId="425BF0D4">
      <w:r>
        <w:rPr>
          <w:rFonts w:hint="eastAsia" w:eastAsia="宋体"/>
          <w:lang w:eastAsia="zh-CN"/>
        </w:rPr>
        <w:t>“</w:t>
      </w:r>
      <w:r>
        <w:t>灉</w:t>
      </w:r>
      <w:r>
        <w:rPr>
          <w:rFonts w:hint="eastAsia" w:eastAsia="宋体"/>
          <w:lang w:eastAsia="zh-CN"/>
        </w:rPr>
        <w:t>”</w:t>
      </w:r>
      <w:r>
        <w:t>字解云：</w:t>
      </w:r>
      <w:r>
        <w:rPr>
          <w:rFonts w:hint="eastAsia" w:eastAsia="宋体"/>
          <w:lang w:eastAsia="zh-CN"/>
        </w:rPr>
        <w:t>“</w:t>
      </w:r>
      <w:r>
        <w:t>灉，河灉水，在宋。</w:t>
      </w:r>
      <w:r>
        <w:rPr>
          <w:rFonts w:hint="eastAsia" w:eastAsia="宋体"/>
          <w:lang w:eastAsia="zh-CN"/>
        </w:rPr>
        <w:t>”</w:t>
      </w:r>
      <w:r>
        <w:t>注曰：</w:t>
      </w:r>
      <w:r>
        <w:rPr>
          <w:rFonts w:hint="eastAsia" w:eastAsia="宋体"/>
          <w:lang w:eastAsia="zh-CN"/>
        </w:rPr>
        <w:t>“《</w:t>
      </w:r>
      <w:r>
        <w:t>水經</w:t>
      </w:r>
      <w:r>
        <w:rPr>
          <w:rFonts w:hint="eastAsia" w:eastAsia="宋体"/>
          <w:lang w:eastAsia="zh-CN"/>
        </w:rPr>
        <w:t>》</w:t>
      </w:r>
      <w:r>
        <w:t>：瓠子河，出東郡濮陽縣北河。酈</w:t>
      </w:r>
    </w:p>
    <w:p w14:paraId="36188F8F">
      <w:r>
        <w:t>云</w:t>
      </w:r>
      <w:r>
        <w:rPr>
          <w:rFonts w:hint="eastAsia" w:eastAsia="宋体"/>
          <w:lang w:eastAsia="zh-CN"/>
        </w:rPr>
        <w:t>《</w:t>
      </w:r>
      <w:r>
        <w:t>尚書</w:t>
      </w:r>
      <w:r>
        <w:rPr>
          <w:rFonts w:hint="eastAsia" w:eastAsia="宋体"/>
          <w:lang w:eastAsia="zh-CN"/>
        </w:rPr>
        <w:t>》</w:t>
      </w:r>
      <w:r>
        <w:t>雝沮會同，</w:t>
      </w:r>
      <w:r>
        <w:rPr>
          <w:rFonts w:hint="eastAsia" w:eastAsia="宋体"/>
          <w:lang w:eastAsia="zh-CN"/>
        </w:rPr>
        <w:t>《</w:t>
      </w:r>
      <w:r>
        <w:t>爾雅</w:t>
      </w:r>
      <w:r>
        <w:rPr>
          <w:rFonts w:hint="eastAsia" w:eastAsia="宋体"/>
          <w:lang w:eastAsia="zh-CN"/>
        </w:rPr>
        <w:t>》</w:t>
      </w:r>
      <w:r>
        <w:t>曰：水自河出爲灉。許慎曰：雝者，河雝水也。是酈意以瓠</w:t>
      </w:r>
    </w:p>
    <w:p w14:paraId="4AC1D129">
      <w:r>
        <w:t>子河爲</w:t>
      </w:r>
      <w:r>
        <w:rPr>
          <w:rFonts w:hint="eastAsia" w:eastAsia="宋体"/>
          <w:lang w:eastAsia="zh-CN"/>
        </w:rPr>
        <w:t>《</w:t>
      </w:r>
      <w:r>
        <w:t>尚書</w:t>
      </w:r>
      <w:r>
        <w:rPr>
          <w:rFonts w:hint="eastAsia" w:eastAsia="宋体"/>
          <w:lang w:eastAsia="zh-CN"/>
        </w:rPr>
        <w:t>》</w:t>
      </w:r>
      <w:r>
        <w:t>之灉也。</w:t>
      </w:r>
      <w:r>
        <w:rPr>
          <w:rFonts w:hint="eastAsia" w:eastAsia="宋体"/>
          <w:lang w:eastAsia="zh-CN"/>
        </w:rPr>
        <w:t>”</w:t>
      </w:r>
      <w:r>
        <w:t>今按：瓠子河出東郡濮陽北河，東北至梁鄒縣西分爲二，其東北</w:t>
      </w:r>
    </w:p>
    <w:p w14:paraId="3A2C3243">
      <w:r>
        <w:t>者爲濟河，其東者爲時水。濟河入海，時水入沂。攷其所出、所至、所入，無一與</w:t>
      </w:r>
      <w:r>
        <w:rPr>
          <w:rFonts w:hint="eastAsia" w:eastAsia="宋体"/>
          <w:lang w:eastAsia="zh-CN"/>
        </w:rPr>
        <w:t>《</w:t>
      </w:r>
      <w:r>
        <w:t>説文</w:t>
      </w:r>
    </w:p>
    <w:p w14:paraId="1ED4A1A3">
      <w:r>
        <w:t>合。段氏乃引此文於</w:t>
      </w:r>
      <w:r>
        <w:rPr>
          <w:rFonts w:hint="eastAsia" w:eastAsia="宋体"/>
          <w:lang w:eastAsia="zh-CN"/>
        </w:rPr>
        <w:t>“</w:t>
      </w:r>
      <w:r>
        <w:t>灉</w:t>
      </w:r>
      <w:r>
        <w:rPr>
          <w:rFonts w:hint="eastAsia" w:eastAsia="宋体"/>
          <w:lang w:eastAsia="zh-CN"/>
        </w:rPr>
        <w:t>”</w:t>
      </w:r>
      <w:r>
        <w:t>下，甚非許恉</w:t>
      </w:r>
    </w:p>
    <w:p w14:paraId="26FC230E">
      <w:r>
        <w:rPr>
          <w:rFonts w:hint="eastAsia" w:eastAsia="宋体"/>
          <w:lang w:eastAsia="zh-CN"/>
        </w:rPr>
        <w:t>“</w:t>
      </w:r>
      <w:r>
        <w:t>洙</w:t>
      </w:r>
      <w:r>
        <w:rPr>
          <w:rFonts w:hint="eastAsia" w:eastAsia="宋体"/>
          <w:lang w:eastAsia="zh-CN"/>
        </w:rPr>
        <w:t>”</w:t>
      </w:r>
      <w:r>
        <w:t>字解云：</w:t>
      </w:r>
      <w:r>
        <w:rPr>
          <w:rFonts w:hint="eastAsia" w:eastAsia="宋体"/>
          <w:lang w:eastAsia="zh-CN"/>
        </w:rPr>
        <w:t>“</w:t>
      </w:r>
      <w:r>
        <w:t>洙水所出，泰山蓋臨樂山，北入泗。</w:t>
      </w:r>
      <w:r>
        <w:rPr>
          <w:rFonts w:hint="eastAsia" w:eastAsia="宋体"/>
          <w:lang w:eastAsia="zh-CN"/>
        </w:rPr>
        <w:t>”</w:t>
      </w:r>
      <w:r>
        <w:t>注曰：</w:t>
      </w:r>
      <w:r>
        <w:rPr>
          <w:rFonts w:hint="eastAsia" w:eastAsia="宋体"/>
          <w:lang w:eastAsia="zh-CN"/>
        </w:rPr>
        <w:t>“</w:t>
      </w:r>
      <w:r>
        <w:t>前</w:t>
      </w:r>
      <w:r>
        <w:rPr>
          <w:rFonts w:hint="eastAsia" w:eastAsia="宋体"/>
          <w:lang w:eastAsia="zh-CN"/>
        </w:rPr>
        <w:t>《</w:t>
      </w:r>
      <w:r>
        <w:t>志</w:t>
      </w:r>
      <w:r>
        <w:rPr>
          <w:rFonts w:hint="eastAsia" w:eastAsia="宋体"/>
          <w:lang w:eastAsia="zh-CN"/>
        </w:rPr>
        <w:t>》‘</w:t>
      </w:r>
      <w:r>
        <w:t>蓋</w:t>
      </w:r>
      <w:r>
        <w:rPr>
          <w:rFonts w:hint="eastAsia" w:eastAsia="宋体"/>
          <w:lang w:eastAsia="zh-CN"/>
        </w:rPr>
        <w:t>’</w:t>
      </w:r>
      <w:r>
        <w:t>下曰：臨樂</w:t>
      </w:r>
    </w:p>
    <w:p w14:paraId="3094E4C6">
      <w:r>
        <w:t>【第273页】</w:t>
      </w:r>
    </w:p>
    <w:p w14:paraId="57F925C4">
      <w:r>
        <w:t>於山，洙水所出，西北至蓋入池水。</w:t>
      </w:r>
      <w:r>
        <w:rPr>
          <w:rFonts w:hint="eastAsia" w:eastAsia="宋体"/>
          <w:lang w:eastAsia="zh-CN"/>
        </w:rPr>
        <w:t>《</w:t>
      </w:r>
      <w:r>
        <w:t>水經</w:t>
      </w:r>
      <w:r>
        <w:rPr>
          <w:rFonts w:hint="eastAsia" w:eastAsia="宋体"/>
          <w:lang w:eastAsia="zh-CN"/>
        </w:rPr>
        <w:t>》</w:t>
      </w:r>
      <w:r>
        <w:t>曰洙水出泰山蓋縣臨樂山。西南至卞縣入於</w:t>
      </w:r>
    </w:p>
    <w:p w14:paraId="72BFF9FB">
      <w:r>
        <w:t>泗。此條</w:t>
      </w:r>
      <w:r>
        <w:rPr>
          <w:rFonts w:hint="eastAsia" w:eastAsia="宋体"/>
          <w:lang w:eastAsia="zh-CN"/>
        </w:rPr>
        <w:t>《</w:t>
      </w:r>
      <w:r>
        <w:t>水經</w:t>
      </w:r>
      <w:r>
        <w:rPr>
          <w:rFonts w:hint="eastAsia" w:eastAsia="宋体"/>
          <w:lang w:eastAsia="zh-CN"/>
        </w:rPr>
        <w:t>》</w:t>
      </w:r>
      <w:r>
        <w:t>與注迥殊。</w:t>
      </w:r>
      <w:r>
        <w:rPr>
          <w:rFonts w:hint="eastAsia" w:eastAsia="宋体"/>
          <w:lang w:eastAsia="zh-CN"/>
        </w:rPr>
        <w:t>《</w:t>
      </w:r>
      <w:r>
        <w:t>志</w:t>
      </w:r>
      <w:r>
        <w:rPr>
          <w:rFonts w:hint="eastAsia" w:eastAsia="宋体"/>
          <w:lang w:eastAsia="zh-CN"/>
        </w:rPr>
        <w:t>》</w:t>
      </w:r>
      <w:r>
        <w:t>云臨樂于山者，謂勃海郡臨樂之于山也，泝其源而言，故</w:t>
      </w:r>
    </w:p>
    <w:p w14:paraId="1D0449DF">
      <w:r>
        <w:t>下文云至蓋，非謂洙出蓋也。而經注皆删于字，謂臨樂爲蓋縣山名，誤矣。許亦云出蓋臨</w:t>
      </w:r>
    </w:p>
    <w:p w14:paraId="1DA14A80">
      <w:r>
        <w:t>樂山，恐非原文，淺人用</w:t>
      </w:r>
      <w:r>
        <w:rPr>
          <w:rFonts w:hint="eastAsia" w:eastAsia="宋体"/>
          <w:lang w:eastAsia="zh-CN"/>
        </w:rPr>
        <w:t>《</w:t>
      </w:r>
      <w:r>
        <w:t>水經</w:t>
      </w:r>
      <w:r>
        <w:rPr>
          <w:rFonts w:hint="eastAsia" w:eastAsia="宋体"/>
          <w:lang w:eastAsia="zh-CN"/>
        </w:rPr>
        <w:t>》</w:t>
      </w:r>
      <w:r>
        <w:t>改竄之。</w:t>
      </w:r>
      <w:r>
        <w:rPr>
          <w:rFonts w:hint="eastAsia" w:eastAsia="宋体"/>
          <w:lang w:eastAsia="zh-CN"/>
        </w:rPr>
        <w:t>”</w:t>
      </w:r>
      <w:r>
        <w:t>今按：前</w:t>
      </w:r>
      <w:r>
        <w:rPr>
          <w:rFonts w:hint="eastAsia" w:eastAsia="宋体"/>
          <w:lang w:eastAsia="zh-CN"/>
        </w:rPr>
        <w:t>《</w:t>
      </w:r>
      <w:r>
        <w:t>志</w:t>
      </w:r>
      <w:r>
        <w:rPr>
          <w:rFonts w:hint="eastAsia" w:eastAsia="宋体"/>
          <w:lang w:eastAsia="zh-CN"/>
        </w:rPr>
        <w:t>》“</w:t>
      </w:r>
      <w:r>
        <w:t>臨樂于山</w:t>
      </w:r>
      <w:r>
        <w:rPr>
          <w:rFonts w:hint="eastAsia" w:eastAsia="宋体"/>
          <w:lang w:eastAsia="zh-CN"/>
        </w:rPr>
        <w:t>”</w:t>
      </w:r>
      <w:r>
        <w:t>，酈注</w:t>
      </w:r>
      <w:r>
        <w:rPr>
          <w:rFonts w:hint="eastAsia" w:eastAsia="宋体"/>
          <w:lang w:eastAsia="zh-CN"/>
        </w:rPr>
        <w:t>《</w:t>
      </w:r>
      <w:r>
        <w:t>水經</w:t>
      </w:r>
      <w:r>
        <w:rPr>
          <w:rFonts w:hint="eastAsia" w:eastAsia="宋体"/>
          <w:lang w:eastAsia="zh-CN"/>
        </w:rPr>
        <w:t>》</w:t>
      </w:r>
      <w:r>
        <w:t>引此無</w:t>
      </w:r>
    </w:p>
    <w:p w14:paraId="1429F7C4">
      <w:r>
        <w:rPr>
          <w:rFonts w:hint="eastAsia" w:eastAsia="宋体"/>
          <w:lang w:eastAsia="zh-CN"/>
        </w:rPr>
        <w:t>“</w:t>
      </w:r>
      <w:r>
        <w:t>于</w:t>
      </w:r>
      <w:r>
        <w:rPr>
          <w:rFonts w:hint="eastAsia" w:eastAsia="宋体"/>
          <w:lang w:eastAsia="zh-CN"/>
        </w:rPr>
        <w:t>”</w:t>
      </w:r>
      <w:r>
        <w:t>字，與</w:t>
      </w:r>
      <w:r>
        <w:rPr>
          <w:rFonts w:hint="eastAsia" w:eastAsia="宋体"/>
          <w:lang w:eastAsia="zh-CN"/>
        </w:rPr>
        <w:t>《</w:t>
      </w:r>
      <w:r>
        <w:t>説文</w:t>
      </w:r>
      <w:r>
        <w:rPr>
          <w:rFonts w:hint="eastAsia" w:eastAsia="宋体"/>
          <w:lang w:eastAsia="zh-CN"/>
        </w:rPr>
        <w:t>》</w:t>
      </w:r>
      <w:r>
        <w:t>、</w:t>
      </w:r>
      <w:r>
        <w:rPr>
          <w:rFonts w:hint="eastAsia" w:eastAsia="宋体"/>
          <w:lang w:eastAsia="zh-CN"/>
        </w:rPr>
        <w:t>《</w:t>
      </w:r>
      <w:r>
        <w:t>水經</w:t>
      </w:r>
      <w:r>
        <w:rPr>
          <w:rFonts w:hint="eastAsia" w:eastAsia="宋体"/>
          <w:lang w:eastAsia="zh-CN"/>
        </w:rPr>
        <w:t>》</w:t>
      </w:r>
      <w:r>
        <w:t>合，其爲衍字無疑。</w:t>
      </w:r>
      <w:r>
        <w:rPr>
          <w:rFonts w:hint="eastAsia" w:eastAsia="宋体"/>
          <w:lang w:eastAsia="zh-CN"/>
        </w:rPr>
        <w:t>“</w:t>
      </w:r>
      <w:r>
        <w:t>至蓋入池水</w:t>
      </w:r>
      <w:r>
        <w:rPr>
          <w:rFonts w:hint="eastAsia" w:eastAsia="宋体"/>
          <w:lang w:eastAsia="zh-CN"/>
        </w:rPr>
        <w:t>”</w:t>
      </w:r>
      <w:r>
        <w:t>，當依</w:t>
      </w:r>
      <w:r>
        <w:rPr>
          <w:rFonts w:hint="eastAsia" w:eastAsia="宋体"/>
          <w:lang w:eastAsia="zh-CN"/>
        </w:rPr>
        <w:t>《</w:t>
      </w:r>
      <w:r>
        <w:t>水經</w:t>
      </w:r>
      <w:r>
        <w:rPr>
          <w:rFonts w:hint="eastAsia" w:eastAsia="宋体"/>
          <w:lang w:eastAsia="zh-CN"/>
        </w:rPr>
        <w:t>》</w:t>
      </w:r>
      <w:r>
        <w:t>作</w:t>
      </w:r>
      <w:r>
        <w:rPr>
          <w:rFonts w:hint="eastAsia" w:eastAsia="宋体"/>
          <w:lang w:eastAsia="zh-CN"/>
        </w:rPr>
        <w:t>“</w:t>
      </w:r>
      <w:r>
        <w:t>至卞入泗</w:t>
      </w:r>
    </w:p>
    <w:p w14:paraId="097AB4F5">
      <w:r>
        <w:t>水</w:t>
      </w:r>
      <w:r>
        <w:rPr>
          <w:rFonts w:hint="eastAsia" w:eastAsia="宋体"/>
          <w:lang w:eastAsia="zh-CN"/>
        </w:rPr>
        <w:t>”</w:t>
      </w:r>
      <w:r>
        <w:t>，亦字之譌也。</w:t>
      </w:r>
      <w:r>
        <w:rPr>
          <w:rFonts w:hint="eastAsia" w:eastAsia="宋体"/>
          <w:lang w:eastAsia="zh-CN"/>
        </w:rPr>
        <w:t>《</w:t>
      </w:r>
      <w:r>
        <w:t>沂水</w:t>
      </w:r>
      <w:r>
        <w:rPr>
          <w:rFonts w:hint="eastAsia" w:eastAsia="宋体"/>
          <w:lang w:eastAsia="zh-CN"/>
        </w:rPr>
        <w:t>》</w:t>
      </w:r>
      <w:r>
        <w:t>注引鄭玄＄云出沂山，亦或云臨樂山。班</w:t>
      </w:r>
      <w:r>
        <w:rPr>
          <w:rFonts w:hint="eastAsia" w:eastAsia="宋体"/>
          <w:lang w:eastAsia="zh-CN"/>
        </w:rPr>
        <w:t>《</w:t>
      </w:r>
      <w:r>
        <w:t>志</w:t>
      </w:r>
      <w:r>
        <w:rPr>
          <w:rFonts w:hint="eastAsia" w:eastAsia="宋体"/>
          <w:lang w:eastAsia="zh-CN"/>
        </w:rPr>
        <w:t>》</w:t>
      </w:r>
      <w:r>
        <w:t>於臨樂山既言洙水</w:t>
      </w:r>
    </w:p>
    <w:p w14:paraId="64FBBCE1">
      <w:r>
        <w:t>所出，復言又沂水南至下邳入泗，蓋謂沂水亦出臨樂山，故云</w:t>
      </w:r>
      <w:r>
        <w:rPr>
          <w:rFonts w:hint="eastAsia" w:eastAsia="宋体"/>
          <w:lang w:eastAsia="zh-CN"/>
        </w:rPr>
        <w:t>“</w:t>
      </w:r>
      <w:r>
        <w:t>又</w:t>
      </w:r>
      <w:r>
        <w:rPr>
          <w:rFonts w:hint="eastAsia" w:eastAsia="宋体"/>
          <w:lang w:eastAsia="zh-CN"/>
        </w:rPr>
        <w:t>”</w:t>
      </w:r>
      <w:r>
        <w:t>也，豈沂水亦作臨樂縣</w:t>
      </w:r>
    </w:p>
    <w:p w14:paraId="64C7F590">
      <w:r>
        <w:t>之于山乎？</w:t>
      </w:r>
    </w:p>
    <w:p w14:paraId="0FE61034">
      <w:r>
        <w:rPr>
          <w:rFonts w:hint="eastAsia" w:eastAsia="宋体"/>
          <w:lang w:eastAsia="zh-CN"/>
        </w:rPr>
        <w:t>“</w:t>
      </w:r>
      <w:r>
        <w:t>澬</w:t>
      </w:r>
      <w:r>
        <w:rPr>
          <w:rFonts w:hint="eastAsia" w:eastAsia="宋体"/>
          <w:lang w:eastAsia="zh-CN"/>
        </w:rPr>
        <w:t>”</w:t>
      </w:r>
      <w:r>
        <w:t>字解云：</w:t>
      </w:r>
      <w:r>
        <w:rPr>
          <w:rFonts w:hint="eastAsia" w:eastAsia="宋体"/>
          <w:lang w:eastAsia="zh-CN"/>
        </w:rPr>
        <w:t>“</w:t>
      </w:r>
      <w:r>
        <w:t>澬，一曰水名。</w:t>
      </w:r>
      <w:r>
        <w:rPr>
          <w:rFonts w:hint="eastAsia" w:eastAsia="宋体"/>
          <w:lang w:eastAsia="zh-CN"/>
        </w:rPr>
        <w:t>”</w:t>
      </w:r>
      <w:r>
        <w:t>注曰：</w:t>
      </w:r>
      <w:r>
        <w:rPr>
          <w:rFonts w:hint="eastAsia" w:eastAsia="宋体"/>
          <w:lang w:eastAsia="zh-CN"/>
        </w:rPr>
        <w:t>“《</w:t>
      </w:r>
      <w:r>
        <w:t>廣韻</w:t>
      </w:r>
      <w:r>
        <w:rPr>
          <w:rFonts w:hint="eastAsia" w:eastAsia="宋体"/>
          <w:lang w:eastAsia="zh-CN"/>
        </w:rPr>
        <w:t>》</w:t>
      </w:r>
      <w:r>
        <w:t>曰：在常山郡。</w:t>
      </w:r>
      <w:r>
        <w:rPr>
          <w:rFonts w:hint="eastAsia" w:eastAsia="宋体"/>
          <w:lang w:eastAsia="zh-CN"/>
        </w:rPr>
        <w:t>”</w:t>
      </w:r>
      <w:r>
        <w:t>今按：</w:t>
      </w:r>
      <w:r>
        <w:rPr>
          <w:rFonts w:hint="eastAsia" w:eastAsia="宋体"/>
          <w:lang w:eastAsia="zh-CN"/>
        </w:rPr>
        <w:t>《</w:t>
      </w:r>
      <w:r>
        <w:t>漢志</w:t>
      </w:r>
      <w:r>
        <w:rPr>
          <w:rFonts w:hint="eastAsia" w:eastAsia="宋体"/>
          <w:lang w:eastAsia="zh-CN"/>
        </w:rPr>
        <w:t>》</w:t>
      </w:r>
      <w:r>
        <w:t>常山郡</w:t>
      </w:r>
    </w:p>
    <w:p w14:paraId="65744D6E">
      <w:r>
        <w:t>有滋水在南行唐，别未見有澬水。惟零陵郡都梁下有資水，至益陽入沅。</w:t>
      </w:r>
      <w:r>
        <w:rPr>
          <w:rFonts w:hint="eastAsia" w:eastAsia="宋体"/>
          <w:lang w:eastAsia="zh-CN"/>
        </w:rPr>
        <w:t>《</w:t>
      </w:r>
      <w:r>
        <w:t>水經</w:t>
      </w:r>
      <w:r>
        <w:rPr>
          <w:rFonts w:hint="eastAsia" w:eastAsia="宋体"/>
          <w:lang w:eastAsia="zh-CN"/>
        </w:rPr>
        <w:t>》</w:t>
      </w:r>
      <w:r>
        <w:t>資水出零</w:t>
      </w:r>
    </w:p>
    <w:p w14:paraId="459B9072">
      <w:r>
        <w:t>陵都梁縣路山，東北過夫夷縣，過邵陵縣，過益陽縣，又東與沅水合於湖中，東北入於江</w:t>
      </w:r>
    </w:p>
    <w:p w14:paraId="09C396CA">
      <w:r>
        <w:t>許所偁澬，蓋即此歟？</w:t>
      </w:r>
    </w:p>
    <w:p w14:paraId="655A21F9">
      <w:r>
        <w:rPr>
          <w:rFonts w:hint="eastAsia" w:eastAsia="宋体"/>
          <w:lang w:eastAsia="zh-CN"/>
        </w:rPr>
        <w:t>《</w:t>
      </w:r>
      <w:r>
        <w:t>〈部</w:t>
      </w:r>
      <w:r>
        <w:rPr>
          <w:rFonts w:hint="eastAsia" w:eastAsia="宋体"/>
          <w:lang w:eastAsia="zh-CN"/>
        </w:rPr>
        <w:t>》</w:t>
      </w:r>
      <w:r>
        <w:t>：</w:t>
      </w:r>
      <w:r>
        <w:rPr>
          <w:rFonts w:hint="eastAsia" w:eastAsia="宋体"/>
          <w:lang w:eastAsia="zh-CN"/>
        </w:rPr>
        <w:t>“</w:t>
      </w:r>
      <w:r>
        <w:t>畈，古文从田、〈〈。畎，篆文〈，从田，犬聲。六畎而爲一畝。</w:t>
      </w:r>
      <w:r>
        <w:rPr>
          <w:rFonts w:hint="eastAsia" w:eastAsia="宋体"/>
          <w:lang w:eastAsia="zh-CN"/>
        </w:rPr>
        <w:t>”</w:t>
      </w:r>
      <w:r>
        <w:t>注曰：</w:t>
      </w:r>
      <w:r>
        <w:rPr>
          <w:rFonts w:hint="eastAsia" w:eastAsia="宋体"/>
          <w:lang w:eastAsia="zh-CN"/>
        </w:rPr>
        <w:t>“《</w:t>
      </w:r>
      <w:r>
        <w:t>漢</w:t>
      </w:r>
    </w:p>
    <w:p w14:paraId="25A7EBF5">
      <w:r>
        <w:t>書。食貨志</w:t>
      </w:r>
      <w:r>
        <w:rPr>
          <w:rFonts w:hint="eastAsia" w:eastAsia="宋体"/>
          <w:lang w:eastAsia="zh-CN"/>
        </w:rPr>
        <w:t>》</w:t>
      </w:r>
      <w:r>
        <w:t>曰：趙過能爲代田，一畝三畈，古法也。后稷始畈田，以二耜爲耦廣尺㴱尺</w:t>
      </w:r>
    </w:p>
    <w:p w14:paraId="16A8CE90">
      <w:r>
        <w:rPr>
          <w:rFonts w:hint="eastAsia" w:eastAsia="宋体"/>
          <w:lang w:eastAsia="zh-CN"/>
        </w:rPr>
        <w:t>（</w:t>
      </w:r>
      <w:r>
        <w:t>田</w:t>
      </w:r>
      <w:r>
        <w:rPr>
          <w:rFonts w:hint="eastAsia" w:eastAsia="宋体"/>
          <w:lang w:eastAsia="zh-CN"/>
        </w:rPr>
        <w:t>）【</w:t>
      </w:r>
      <w:r>
        <w:t>曰</w:t>
      </w:r>
      <w:r>
        <w:rPr>
          <w:rFonts w:hint="eastAsia" w:eastAsia="宋体"/>
          <w:lang w:eastAsia="zh-CN"/>
        </w:rPr>
        <w:t>】</w:t>
      </w:r>
      <w:r>
        <w:t>畈＄長終畝。一畝三畈，一夫三百畛，而播種于畈中。播種于畈中者，播種于兩</w:t>
      </w:r>
    </w:p>
    <w:p w14:paraId="477CD858">
      <w:r>
        <w:t>【第274页】</w:t>
      </w:r>
    </w:p>
    <w:p w14:paraId="145FB23A">
      <w:r>
        <w:t>毗之閒也。㴱者爲畈，高者爲田，皆廣尺。</w:t>
      </w:r>
      <w:r>
        <w:rPr>
          <w:rFonts w:hint="eastAsia" w:eastAsia="宋体"/>
          <w:lang w:eastAsia="zh-CN"/>
        </w:rPr>
        <w:t>【</w:t>
      </w:r>
      <w:r>
        <w:t>許云</w:t>
      </w:r>
      <w:r>
        <w:rPr>
          <w:rFonts w:hint="eastAsia" w:eastAsia="宋体"/>
          <w:lang w:eastAsia="zh-CN"/>
        </w:rPr>
        <w:t>】</w:t>
      </w:r>
      <w:r>
        <w:t>六</w:t>
      </w:r>
      <w:r>
        <w:rPr>
          <w:rFonts w:hint="eastAsia" w:eastAsia="宋体"/>
          <w:lang w:eastAsia="zh-CN"/>
        </w:rPr>
        <w:t>（</w:t>
      </w:r>
      <w:r>
        <w:t>献</w:t>
      </w:r>
      <w:r>
        <w:rPr>
          <w:rFonts w:hint="eastAsia" w:eastAsia="宋体"/>
          <w:lang w:eastAsia="zh-CN"/>
        </w:rPr>
        <w:t>）【</w:t>
      </w:r>
      <w:r>
        <w:t>畎</w:t>
      </w:r>
      <w:r>
        <w:rPr>
          <w:rFonts w:hint="eastAsia" w:eastAsia="宋体"/>
          <w:lang w:eastAsia="zh-CN"/>
        </w:rPr>
        <w:t>】</w:t>
      </w:r>
      <w:r>
        <w:t>爲一畝</w:t>
      </w:r>
      <w:r>
        <w:rPr>
          <w:rFonts w:hint="eastAsia" w:eastAsia="宋体"/>
          <w:lang w:eastAsia="zh-CN"/>
        </w:rPr>
        <w:t>【</w:t>
      </w:r>
      <w:r>
        <w:t>者</w:t>
      </w:r>
      <w:r>
        <w:rPr>
          <w:rFonts w:hint="eastAsia" w:eastAsia="宋体"/>
          <w:lang w:eastAsia="zh-CN"/>
        </w:rPr>
        <w:t>】</w:t>
      </w:r>
      <w:r>
        <w:t>，謂其地容六</w:t>
      </w:r>
    </w:p>
    <w:p w14:paraId="383FDDBE">
      <w:r>
        <w:t>畎耳，與一畝三畛之制非有二也。</w:t>
      </w:r>
      <w:r>
        <w:rPr>
          <w:rFonts w:hint="eastAsia" w:eastAsia="宋体"/>
          <w:lang w:eastAsia="zh-CN"/>
        </w:rPr>
        <w:t>”</w:t>
      </w:r>
      <w:r>
        <w:t>今按：段解</w:t>
      </w:r>
      <w:r>
        <w:rPr>
          <w:rFonts w:hint="eastAsia" w:eastAsia="宋体"/>
          <w:lang w:eastAsia="zh-CN"/>
        </w:rPr>
        <w:t>《</w:t>
      </w:r>
      <w:r>
        <w:t>漢志</w:t>
      </w:r>
      <w:r>
        <w:rPr>
          <w:rFonts w:hint="eastAsia" w:eastAsia="宋体"/>
          <w:lang w:eastAsia="zh-CN"/>
        </w:rPr>
        <w:t>》“</w:t>
      </w:r>
      <w:r>
        <w:t>播種畈中</w:t>
      </w:r>
      <w:r>
        <w:rPr>
          <w:rFonts w:hint="eastAsia" w:eastAsia="宋体"/>
          <w:lang w:eastAsia="zh-CN"/>
        </w:rPr>
        <w:t>”</w:t>
      </w:r>
      <w:r>
        <w:t>及許書</w:t>
      </w:r>
      <w:r>
        <w:rPr>
          <w:rFonts w:hint="eastAsia" w:eastAsia="宋体"/>
          <w:lang w:eastAsia="zh-CN"/>
        </w:rPr>
        <w:t>“</w:t>
      </w:r>
      <w:r>
        <w:t>六</w:t>
      </w:r>
      <w:r>
        <w:rPr>
          <w:rFonts w:hint="eastAsia" w:eastAsia="宋体"/>
          <w:lang w:eastAsia="zh-CN"/>
        </w:rPr>
        <w:t>（</w:t>
      </w:r>
      <w:r>
        <w:t>献</w:t>
      </w:r>
      <w:r>
        <w:rPr>
          <w:rFonts w:hint="eastAsia" w:eastAsia="宋体"/>
          <w:lang w:eastAsia="zh-CN"/>
        </w:rPr>
        <w:t>）【</w:t>
      </w:r>
      <w:r>
        <w:t>畎</w:t>
      </w:r>
      <w:r>
        <w:rPr>
          <w:rFonts w:hint="eastAsia" w:eastAsia="宋体"/>
          <w:lang w:eastAsia="zh-CN"/>
        </w:rPr>
        <w:t>】</w:t>
      </w:r>
      <w:r>
        <w:t>爲</w:t>
      </w:r>
    </w:p>
    <w:p w14:paraId="314510DB">
      <w:r>
        <w:t>畝</w:t>
      </w:r>
      <w:r>
        <w:rPr>
          <w:rFonts w:hint="eastAsia" w:eastAsia="宋体"/>
          <w:lang w:eastAsia="zh-CN"/>
        </w:rPr>
        <w:t>”</w:t>
      </w:r>
      <w:r>
        <w:t>皆舛。</w:t>
      </w:r>
      <w:r>
        <w:rPr>
          <w:rFonts w:hint="eastAsia" w:eastAsia="宋体"/>
          <w:lang w:eastAsia="zh-CN"/>
        </w:rPr>
        <w:t>《</w:t>
      </w:r>
      <w:r>
        <w:t>志</w:t>
      </w:r>
      <w:r>
        <w:rPr>
          <w:rFonts w:hint="eastAsia" w:eastAsia="宋体"/>
          <w:lang w:eastAsia="zh-CN"/>
        </w:rPr>
        <w:t>》</w:t>
      </w:r>
      <w:r>
        <w:t>云</w:t>
      </w:r>
      <w:r>
        <w:rPr>
          <w:rFonts w:hint="eastAsia" w:eastAsia="宋体"/>
          <w:lang w:eastAsia="zh-CN"/>
        </w:rPr>
        <w:t>“</w:t>
      </w:r>
      <w:r>
        <w:t>播種於畈中</w:t>
      </w:r>
      <w:r>
        <w:rPr>
          <w:rFonts w:hint="eastAsia" w:eastAsia="宋体"/>
          <w:lang w:eastAsia="zh-CN"/>
        </w:rPr>
        <w:t>”</w:t>
      </w:r>
      <w:r>
        <w:t>，謂播種于三畈之中，非謂播種於兩畈之閒也。</w:t>
      </w:r>
      <w:r>
        <w:rPr>
          <w:rFonts w:hint="eastAsia" w:eastAsia="宋体"/>
          <w:lang w:eastAsia="zh-CN"/>
        </w:rPr>
        <w:t>《</w:t>
      </w:r>
      <w:r>
        <w:t>志</w:t>
      </w:r>
      <w:r>
        <w:rPr>
          <w:rFonts w:hint="eastAsia" w:eastAsia="宋体"/>
          <w:lang w:eastAsia="zh-CN"/>
        </w:rPr>
        <w:t>》</w:t>
      </w:r>
      <w:r>
        <w:t>下文</w:t>
      </w:r>
    </w:p>
    <w:p w14:paraId="33317391">
      <w:r>
        <w:t>云：</w:t>
      </w:r>
      <w:r>
        <w:rPr>
          <w:rFonts w:hint="eastAsia" w:eastAsia="宋体"/>
          <w:lang w:eastAsia="zh-CN"/>
        </w:rPr>
        <w:t>“</w:t>
      </w:r>
      <w:r>
        <w:t>苗生葉㠯上，稍耨隴艸，因隤其土，㠯附根苗；苗稍壯，每耨輒附根。比盛暑，隴盡</w:t>
      </w:r>
    </w:p>
    <w:p w14:paraId="26FE933A">
      <w:r>
        <w:t>而根㴱，能風與旱。</w:t>
      </w:r>
      <w:r>
        <w:rPr>
          <w:rFonts w:hint="eastAsia" w:eastAsia="宋体"/>
          <w:lang w:eastAsia="zh-CN"/>
        </w:rPr>
        <w:t>”</w:t>
      </w:r>
      <w:r>
        <w:t>段云</w:t>
      </w:r>
      <w:r>
        <w:rPr>
          <w:rFonts w:hint="eastAsia" w:eastAsia="宋体"/>
          <w:lang w:eastAsia="zh-CN"/>
        </w:rPr>
        <w:t>“</w:t>
      </w:r>
      <w:r>
        <w:t>兩畛之閒</w:t>
      </w:r>
      <w:r>
        <w:rPr>
          <w:rFonts w:hint="eastAsia" w:eastAsia="宋体"/>
          <w:lang w:eastAsia="zh-CN"/>
        </w:rPr>
        <w:t>”</w:t>
      </w:r>
      <w:r>
        <w:t>，乃</w:t>
      </w:r>
      <w:r>
        <w:rPr>
          <w:rFonts w:hint="eastAsia" w:eastAsia="宋体"/>
          <w:lang w:eastAsia="zh-CN"/>
        </w:rPr>
        <w:t>《</w:t>
      </w:r>
      <w:r>
        <w:t>志</w:t>
      </w:r>
      <w:r>
        <w:rPr>
          <w:rFonts w:hint="eastAsia" w:eastAsia="宋体"/>
          <w:lang w:eastAsia="zh-CN"/>
        </w:rPr>
        <w:t>》</w:t>
      </w:r>
      <w:r>
        <w:t>所謂隴，非所謂畛也。段云</w:t>
      </w:r>
      <w:r>
        <w:rPr>
          <w:rFonts w:hint="eastAsia" w:eastAsia="宋体"/>
          <w:lang w:eastAsia="zh-CN"/>
        </w:rPr>
        <w:t>“</w:t>
      </w:r>
      <w:r>
        <w:t>㴱者爲罢，高者</w:t>
      </w:r>
    </w:p>
    <w:p w14:paraId="4AE97A5F">
      <w:r>
        <w:t>爲田</w:t>
      </w:r>
      <w:r>
        <w:rPr>
          <w:rFonts w:hint="eastAsia" w:eastAsia="宋体"/>
          <w:lang w:eastAsia="zh-CN"/>
        </w:rPr>
        <w:t>”</w:t>
      </w:r>
      <w:r>
        <w:t>，是直謂播種于隴矣，與趙過代田之法適相反。一畝三畈者，代田之制；六畎一畝</w:t>
      </w:r>
    </w:p>
    <w:p w14:paraId="5EFD3902">
      <w:r>
        <w:t>者，不易之田也。段云</w:t>
      </w:r>
      <w:r>
        <w:rPr>
          <w:rFonts w:hint="eastAsia" w:eastAsia="宋体"/>
          <w:lang w:eastAsia="zh-CN"/>
        </w:rPr>
        <w:t>“</w:t>
      </w:r>
      <w:r>
        <w:t>非有二</w:t>
      </w:r>
      <w:r>
        <w:rPr>
          <w:rFonts w:hint="eastAsia" w:eastAsia="宋体"/>
          <w:lang w:eastAsia="zh-CN"/>
        </w:rPr>
        <w:t>”</w:t>
      </w:r>
      <w:r>
        <w:t>，其説亦疎。廣尺㴱尺爲畝，畝廣六尺，故曰六畎而爲一</w:t>
      </w:r>
    </w:p>
    <w:p w14:paraId="1A622095">
      <w:r>
        <w:t>畝耳。</w:t>
      </w:r>
    </w:p>
    <w:p w14:paraId="44073896">
      <w:r>
        <w:rPr>
          <w:rFonts w:hint="eastAsia" w:eastAsia="宋体"/>
          <w:lang w:eastAsia="zh-CN"/>
        </w:rPr>
        <w:t>《</w:t>
      </w:r>
      <w:r>
        <w:t>《部</w:t>
      </w:r>
      <w:r>
        <w:rPr>
          <w:rFonts w:hint="eastAsia" w:eastAsia="宋体"/>
          <w:lang w:eastAsia="zh-CN"/>
        </w:rPr>
        <w:t>》</w:t>
      </w:r>
      <w:r>
        <w:t>：</w:t>
      </w:r>
      <w:r>
        <w:rPr>
          <w:rFonts w:hint="eastAsia" w:eastAsia="宋体"/>
          <w:lang w:eastAsia="zh-CN"/>
        </w:rPr>
        <w:t>“</w:t>
      </w:r>
      <w:r>
        <w:t>《，水流澮澮也。方百里爲《，廣二尋，㴱二仞。</w:t>
      </w:r>
      <w:r>
        <w:rPr>
          <w:rFonts w:hint="eastAsia" w:eastAsia="宋体"/>
          <w:lang w:eastAsia="zh-CN"/>
        </w:rPr>
        <w:t>”</w:t>
      </w:r>
      <w:r>
        <w:t>注曰：</w:t>
      </w:r>
      <w:r>
        <w:rPr>
          <w:rFonts w:hint="eastAsia" w:eastAsia="宋体"/>
          <w:lang w:eastAsia="zh-CN"/>
        </w:rPr>
        <w:t>“</w:t>
      </w:r>
      <w:r>
        <w:t>尋、仞，依許</w:t>
      </w:r>
      <w:r>
        <w:rPr>
          <w:rFonts w:hint="eastAsia" w:eastAsia="宋体"/>
          <w:lang w:eastAsia="zh-CN"/>
        </w:rPr>
        <w:t>《</w:t>
      </w:r>
      <w:r>
        <w:t>寸</w:t>
      </w:r>
    </w:p>
    <w:p w14:paraId="28BBAE10">
      <w:r>
        <w:t>部</w:t>
      </w:r>
      <w:r>
        <w:rPr>
          <w:rFonts w:hint="eastAsia" w:eastAsia="宋体"/>
          <w:lang w:eastAsia="zh-CN"/>
        </w:rPr>
        <w:t>》</w:t>
      </w:r>
      <w:r>
        <w:t>、</w:t>
      </w:r>
      <w:r>
        <w:rPr>
          <w:rFonts w:hint="eastAsia" w:eastAsia="宋体"/>
          <w:lang w:eastAsia="zh-CN"/>
        </w:rPr>
        <w:t>《</w:t>
      </w:r>
      <w:r>
        <w:t>人部</w:t>
      </w:r>
      <w:r>
        <w:rPr>
          <w:rFonts w:hint="eastAsia" w:eastAsia="宋体"/>
          <w:lang w:eastAsia="zh-CN"/>
        </w:rPr>
        <w:t>》</w:t>
      </w:r>
      <w:r>
        <w:t>説皆八尺。</w:t>
      </w:r>
      <w:r>
        <w:rPr>
          <w:rFonts w:hint="eastAsia" w:eastAsia="宋体"/>
          <w:lang w:eastAsia="zh-CN"/>
        </w:rPr>
        <w:t>”</w:t>
      </w:r>
      <w:r>
        <w:t>今按：</w:t>
      </w:r>
      <w:r>
        <w:rPr>
          <w:rFonts w:hint="eastAsia" w:eastAsia="宋体"/>
          <w:lang w:eastAsia="zh-CN"/>
        </w:rPr>
        <w:t>《</w:t>
      </w:r>
      <w:r>
        <w:t>説文</w:t>
      </w:r>
      <w:r>
        <w:rPr>
          <w:rFonts w:hint="eastAsia" w:eastAsia="宋体"/>
          <w:lang w:eastAsia="zh-CN"/>
        </w:rPr>
        <w:t>•</w:t>
      </w:r>
      <w:r>
        <w:t>寸部</w:t>
      </w:r>
      <w:r>
        <w:rPr>
          <w:rFonts w:hint="eastAsia" w:eastAsia="宋体"/>
          <w:lang w:eastAsia="zh-CN"/>
        </w:rPr>
        <w:t>》</w:t>
      </w:r>
      <w:r>
        <w:t>：</w:t>
      </w:r>
      <w:r>
        <w:rPr>
          <w:rFonts w:hint="eastAsia" w:eastAsia="宋体"/>
          <w:lang w:eastAsia="zh-CN"/>
        </w:rPr>
        <w:t>“</w:t>
      </w:r>
      <w:r>
        <w:t>潯，度人之兩臂爲尋，八尺也。</w:t>
      </w:r>
      <w:r>
        <w:rPr>
          <w:rFonts w:hint="eastAsia" w:eastAsia="宋体"/>
          <w:lang w:eastAsia="zh-CN"/>
        </w:rPr>
        <w:t>”《</w:t>
      </w:r>
      <w:r>
        <w:t>尺部</w:t>
      </w:r>
      <w:r>
        <w:rPr>
          <w:rFonts w:hint="eastAsia" w:eastAsia="宋体"/>
          <w:lang w:eastAsia="zh-CN"/>
        </w:rPr>
        <w:t>》</w:t>
      </w:r>
      <w:r>
        <w:t>：</w:t>
      </w:r>
    </w:p>
    <w:p w14:paraId="750BE551">
      <w:r>
        <w:rPr>
          <w:rFonts w:hint="eastAsia" w:eastAsia="宋体"/>
          <w:lang w:eastAsia="zh-CN"/>
        </w:rPr>
        <w:t>“</w:t>
      </w:r>
      <w:r>
        <w:t>尺，十寸也。</w:t>
      </w:r>
      <w:r>
        <w:rPr>
          <w:rFonts w:hint="eastAsia" w:eastAsia="宋体"/>
          <w:lang w:eastAsia="zh-CN"/>
        </w:rPr>
        <w:t>”</w:t>
      </w:r>
      <w:r>
        <w:t>周制寸、尺、咫、尋、常、仞諸度量皆以人之體爲法。許偁諸度量凡六事</w:t>
      </w:r>
    </w:p>
    <w:p w14:paraId="75BBBA0B">
      <w:r>
        <w:t>寸，十分。尺，十寸。咫，八寸。尋，八尺。常，丈六尺。五度量之數各異，尋、仞竝舉，則</w:t>
      </w:r>
    </w:p>
    <w:p w14:paraId="40CAFCD0">
      <w:r>
        <w:t>仞數與尋數不同可知。</w:t>
      </w:r>
      <w:r>
        <w:rPr>
          <w:rFonts w:hint="eastAsia" w:eastAsia="宋体"/>
          <w:lang w:eastAsia="zh-CN"/>
        </w:rPr>
        <w:t>《</w:t>
      </w:r>
      <w:r>
        <w:t>人部</w:t>
      </w:r>
      <w:r>
        <w:rPr>
          <w:rFonts w:hint="eastAsia" w:eastAsia="宋体"/>
          <w:lang w:eastAsia="zh-CN"/>
        </w:rPr>
        <w:t>》</w:t>
      </w:r>
      <w:r>
        <w:t>：</w:t>
      </w:r>
      <w:r>
        <w:rPr>
          <w:rFonts w:hint="eastAsia" w:eastAsia="宋体"/>
          <w:lang w:eastAsia="zh-CN"/>
        </w:rPr>
        <w:t>“</w:t>
      </w:r>
      <w:r>
        <w:t>仞，伸臂一尋八尺。</w:t>
      </w:r>
      <w:r>
        <w:rPr>
          <w:rFonts w:hint="eastAsia" w:eastAsia="宋体"/>
          <w:lang w:eastAsia="zh-CN"/>
        </w:rPr>
        <w:t>”</w:t>
      </w:r>
      <w:r>
        <w:t>八尺是説</w:t>
      </w:r>
      <w:r>
        <w:rPr>
          <w:rFonts w:hint="eastAsia" w:eastAsia="宋体"/>
          <w:lang w:eastAsia="zh-CN"/>
        </w:rPr>
        <w:t>“</w:t>
      </w:r>
      <w:r>
        <w:t>尋</w:t>
      </w:r>
      <w:r>
        <w:rPr>
          <w:rFonts w:hint="eastAsia" w:eastAsia="宋体"/>
          <w:lang w:eastAsia="zh-CN"/>
        </w:rPr>
        <w:t>”</w:t>
      </w:r>
      <w:r>
        <w:t>，其下蓋有缺文。鄭</w:t>
      </w:r>
    </w:p>
    <w:p w14:paraId="40C3BE65">
      <w:r>
        <w:t>注</w:t>
      </w:r>
      <w:r>
        <w:rPr>
          <w:rFonts w:hint="eastAsia" w:eastAsia="宋体"/>
          <w:lang w:eastAsia="zh-CN"/>
        </w:rPr>
        <w:t>《</w:t>
      </w:r>
      <w:r>
        <w:t>鄉射禮記</w:t>
      </w:r>
      <w:r>
        <w:rPr>
          <w:rFonts w:hint="eastAsia" w:eastAsia="宋体"/>
          <w:lang w:eastAsia="zh-CN"/>
        </w:rPr>
        <w:t>》</w:t>
      </w:r>
      <w:r>
        <w:t>云</w:t>
      </w:r>
      <w:r>
        <w:rPr>
          <w:rFonts w:hint="eastAsia" w:eastAsia="宋体"/>
          <w:lang w:eastAsia="zh-CN"/>
        </w:rPr>
        <w:t>“</w:t>
      </w:r>
      <w:r>
        <w:t>七尺曰仞。</w:t>
      </w:r>
      <w:r>
        <w:rPr>
          <w:rFonts w:hint="eastAsia" w:eastAsia="宋体"/>
          <w:lang w:eastAsia="zh-CN"/>
        </w:rPr>
        <w:t>”</w:t>
      </w:r>
      <w:r>
        <w:t>則匠人之仞明是亦謂七尺。若言八尺</w:t>
      </w:r>
      <w:r>
        <w:rPr>
          <w:rFonts w:hint="eastAsia" w:eastAsia="宋体"/>
          <w:lang w:eastAsia="zh-CN"/>
        </w:rPr>
        <w:t>《</w:t>
      </w:r>
      <w:r>
        <w:t>記</w:t>
      </w:r>
      <w:r>
        <w:rPr>
          <w:rFonts w:hint="eastAsia" w:eastAsia="宋体"/>
          <w:lang w:eastAsia="zh-CN"/>
        </w:rPr>
        <w:t>》</w:t>
      </w:r>
      <w:r>
        <w:t>文但言廣二</w:t>
      </w:r>
    </w:p>
    <w:p w14:paraId="5620734F">
      <w:r>
        <w:t>尋、㴱二尋可矣何以上文云廣尺㴱尺、廣二尺㴱二尺、廣四尺㴱四尺、廣八尺㴱八尺，此</w:t>
      </w:r>
    </w:p>
    <w:p w14:paraId="54A6F016">
      <w:r>
        <w:t>【第275页】</w:t>
      </w:r>
    </w:p>
    <w:p w14:paraId="1782E14D">
      <w:r>
        <w:t>獨變文言廣二尋㴱二仞乎？</w:t>
      </w:r>
    </w:p>
    <w:p w14:paraId="5B9092D8">
      <w:r>
        <w:rPr>
          <w:rFonts w:hint="eastAsia" w:eastAsia="宋体"/>
          <w:lang w:eastAsia="zh-CN"/>
        </w:rPr>
        <w:t>《</w:t>
      </w:r>
      <w:r>
        <w:t>酉部</w:t>
      </w:r>
      <w:r>
        <w:rPr>
          <w:rFonts w:hint="eastAsia" w:eastAsia="宋体"/>
          <w:lang w:eastAsia="zh-CN"/>
        </w:rPr>
        <w:t>》“</w:t>
      </w:r>
      <w:r>
        <w:t>醧</w:t>
      </w:r>
      <w:r>
        <w:rPr>
          <w:rFonts w:hint="eastAsia" w:eastAsia="宋体"/>
          <w:lang w:eastAsia="zh-CN"/>
        </w:rPr>
        <w:t>”</w:t>
      </w:r>
      <w:r>
        <w:t>字解云</w:t>
      </w:r>
      <w:r>
        <w:rPr>
          <w:rFonts w:hint="eastAsia" w:eastAsia="宋体"/>
          <w:lang w:eastAsia="zh-CN"/>
        </w:rPr>
        <w:t>“</w:t>
      </w:r>
      <w:r>
        <w:t>宴私飲也。</w:t>
      </w:r>
      <w:r>
        <w:rPr>
          <w:rFonts w:hint="eastAsia" w:eastAsia="宋体"/>
          <w:lang w:eastAsia="zh-CN"/>
        </w:rPr>
        <w:t>”</w:t>
      </w:r>
      <w:r>
        <w:t>注曰</w:t>
      </w:r>
      <w:r>
        <w:rPr>
          <w:rFonts w:hint="eastAsia" w:eastAsia="宋体"/>
          <w:lang w:eastAsia="zh-CN"/>
        </w:rPr>
        <w:t>“</w:t>
      </w:r>
      <w:r>
        <w:t>宴私之飲謂之醧，見</w:t>
      </w:r>
      <w:r>
        <w:rPr>
          <w:rFonts w:hint="eastAsia" w:eastAsia="宋体"/>
          <w:lang w:eastAsia="zh-CN"/>
        </w:rPr>
        <w:t>《</w:t>
      </w:r>
      <w:r>
        <w:t>韓詩</w:t>
      </w:r>
      <w:r>
        <w:rPr>
          <w:rFonts w:hint="eastAsia" w:eastAsia="宋体"/>
          <w:lang w:eastAsia="zh-CN"/>
        </w:rPr>
        <w:t>》</w:t>
      </w:r>
      <w:r>
        <w:t>、</w:t>
      </w:r>
      <w:r>
        <w:rPr>
          <w:rFonts w:hint="eastAsia" w:eastAsia="宋体"/>
          <w:lang w:eastAsia="zh-CN"/>
        </w:rPr>
        <w:t>《</w:t>
      </w:r>
      <w:r>
        <w:t>文選。魏都</w:t>
      </w:r>
    </w:p>
    <w:p w14:paraId="7F41F0B6">
      <w:r>
        <w:t>賦</w:t>
      </w:r>
      <w:r>
        <w:rPr>
          <w:rFonts w:hint="eastAsia" w:eastAsia="宋体"/>
          <w:lang w:eastAsia="zh-CN"/>
        </w:rPr>
        <w:t>》</w:t>
      </w:r>
      <w:r>
        <w:t>注。</w:t>
      </w:r>
      <w:r>
        <w:rPr>
          <w:rFonts w:hint="eastAsia" w:eastAsia="宋体"/>
          <w:lang w:eastAsia="zh-CN"/>
        </w:rPr>
        <w:t>《</w:t>
      </w:r>
      <w:r>
        <w:t>韓詩</w:t>
      </w:r>
      <w:r>
        <w:rPr>
          <w:rFonts w:hint="eastAsia" w:eastAsia="宋体"/>
          <w:lang w:eastAsia="zh-CN"/>
        </w:rPr>
        <w:t>》</w:t>
      </w:r>
      <w:r>
        <w:t>曰：飲酒之醧，能者飲，不能者已，謂之醧。</w:t>
      </w:r>
      <w:r>
        <w:rPr>
          <w:rFonts w:hint="eastAsia" w:eastAsia="宋体"/>
          <w:lang w:eastAsia="zh-CN"/>
        </w:rPr>
        <w:t>《</w:t>
      </w:r>
      <w:r>
        <w:t>東都賦</w:t>
      </w:r>
      <w:r>
        <w:rPr>
          <w:rFonts w:hint="eastAsia" w:eastAsia="宋体"/>
          <w:lang w:eastAsia="zh-CN"/>
        </w:rPr>
        <w:t>》</w:t>
      </w:r>
      <w:r>
        <w:t>注引薛君</w:t>
      </w:r>
      <w:r>
        <w:rPr>
          <w:rFonts w:hint="eastAsia" w:eastAsia="宋体"/>
          <w:lang w:eastAsia="zh-CN"/>
        </w:rPr>
        <w:t>《</w:t>
      </w:r>
      <w:r>
        <w:t>韓詩章句</w:t>
      </w:r>
    </w:p>
    <w:p w14:paraId="501AA23C">
      <w:r>
        <w:t>曰：飲酒之禮，跣而上坐者謂之宴。今本</w:t>
      </w:r>
      <w:r>
        <w:rPr>
          <w:rFonts w:hint="eastAsia" w:eastAsia="宋体"/>
          <w:lang w:eastAsia="zh-CN"/>
        </w:rPr>
        <w:t>“</w:t>
      </w:r>
      <w:r>
        <w:t>跣</w:t>
      </w:r>
      <w:r>
        <w:rPr>
          <w:rFonts w:hint="eastAsia" w:eastAsia="宋体"/>
          <w:lang w:eastAsia="zh-CN"/>
        </w:rPr>
        <w:t>”</w:t>
      </w:r>
      <w:r>
        <w:t>上衍</w:t>
      </w:r>
      <w:r>
        <w:rPr>
          <w:rFonts w:hint="eastAsia" w:eastAsia="宋体"/>
          <w:lang w:eastAsia="zh-CN"/>
        </w:rPr>
        <w:t>“</w:t>
      </w:r>
      <w:r>
        <w:t>不</w:t>
      </w:r>
      <w:r>
        <w:rPr>
          <w:rFonts w:hint="eastAsia" w:eastAsia="宋体"/>
          <w:lang w:eastAsia="zh-CN"/>
        </w:rPr>
        <w:t>”</w:t>
      </w:r>
      <w:r>
        <w:t>字。徐堅</w:t>
      </w:r>
      <w:r>
        <w:rPr>
          <w:rFonts w:hint="eastAsia" w:eastAsia="宋体"/>
          <w:lang w:eastAsia="zh-CN"/>
        </w:rPr>
        <w:t>《</w:t>
      </w:r>
      <w:r>
        <w:t>初學記</w:t>
      </w:r>
      <w:r>
        <w:rPr>
          <w:rFonts w:hint="eastAsia" w:eastAsia="宋体"/>
          <w:lang w:eastAsia="zh-CN"/>
        </w:rPr>
        <w:t>》</w:t>
      </w:r>
      <w:r>
        <w:t>引</w:t>
      </w:r>
      <w:r>
        <w:rPr>
          <w:rFonts w:hint="eastAsia" w:eastAsia="宋体"/>
          <w:lang w:eastAsia="zh-CN"/>
        </w:rPr>
        <w:t>《</w:t>
      </w:r>
      <w:r>
        <w:t>韓詩</w:t>
      </w:r>
      <w:r>
        <w:rPr>
          <w:rFonts w:hint="eastAsia" w:eastAsia="宋体"/>
          <w:lang w:eastAsia="zh-CN"/>
        </w:rPr>
        <w:t>》</w:t>
      </w:r>
      <w:r>
        <w:t>曰：夫飲</w:t>
      </w:r>
    </w:p>
    <w:p w14:paraId="54708E85">
      <w:r>
        <w:t>之禮，不脱屨而即序者謂之禮；段原注：</w:t>
      </w:r>
      <w:r>
        <w:rPr>
          <w:rFonts w:hint="eastAsia" w:eastAsia="宋体"/>
          <w:lang w:eastAsia="zh-CN"/>
        </w:rPr>
        <w:t>“</w:t>
      </w:r>
      <w:r>
        <w:t>禮</w:t>
      </w:r>
      <w:r>
        <w:rPr>
          <w:rFonts w:hint="eastAsia" w:eastAsia="宋体"/>
          <w:lang w:eastAsia="zh-CN"/>
        </w:rPr>
        <w:t>”</w:t>
      </w:r>
      <w:r>
        <w:t>當作</w:t>
      </w:r>
      <w:r>
        <w:rPr>
          <w:rFonts w:hint="eastAsia" w:eastAsia="宋体"/>
          <w:lang w:eastAsia="zh-CN"/>
        </w:rPr>
        <w:t>“</w:t>
      </w:r>
      <w:r>
        <w:t>飫</w:t>
      </w:r>
      <w:r>
        <w:rPr>
          <w:rFonts w:hint="eastAsia" w:eastAsia="宋体"/>
          <w:lang w:eastAsia="zh-CN"/>
        </w:rPr>
        <w:t>”</w:t>
      </w:r>
      <w:r>
        <w:t>。跣而上坐者謂之宴；能者飲，不能飲</w:t>
      </w:r>
    </w:p>
    <w:p w14:paraId="6999512F">
      <w:r>
        <w:t>者已，謂之饇。許云燕私飲，正謂跣而升堂，能飲則飲，不能則已，本</w:t>
      </w:r>
      <w:r>
        <w:rPr>
          <w:rFonts w:hint="eastAsia" w:eastAsia="宋体"/>
          <w:lang w:eastAsia="zh-CN"/>
        </w:rPr>
        <w:t>《</w:t>
      </w:r>
      <w:r>
        <w:t>韓詩</w:t>
      </w:r>
      <w:r>
        <w:rPr>
          <w:rFonts w:hint="eastAsia" w:eastAsia="宋体"/>
          <w:lang w:eastAsia="zh-CN"/>
        </w:rPr>
        <w:t>》</w:t>
      </w:r>
      <w:r>
        <w:t>爲説也。而</w:t>
      </w:r>
    </w:p>
    <w:p w14:paraId="21CFD853">
      <w:r>
        <w:rPr>
          <w:rFonts w:hint="eastAsia" w:eastAsia="宋体"/>
          <w:lang w:eastAsia="zh-CN"/>
        </w:rPr>
        <w:t>《</w:t>
      </w:r>
      <w:r>
        <w:t>毛詩。常棣</w:t>
      </w:r>
      <w:r>
        <w:rPr>
          <w:rFonts w:hint="eastAsia" w:eastAsia="宋体"/>
          <w:lang w:eastAsia="zh-CN"/>
        </w:rPr>
        <w:t>》</w:t>
      </w:r>
      <w:r>
        <w:t>醧作飫傳曰：飫，私也，不脱屨升堂謂之飫。毛之飫，於韓爲醧。以</w:t>
      </w:r>
      <w:r>
        <w:rPr>
          <w:rFonts w:hint="eastAsia" w:eastAsia="宋体"/>
          <w:lang w:eastAsia="zh-CN"/>
        </w:rPr>
        <w:t>《</w:t>
      </w:r>
      <w:r>
        <w:t>國</w:t>
      </w:r>
    </w:p>
    <w:p w14:paraId="764E8EAC">
      <w:r>
        <w:t>語</w:t>
      </w:r>
      <w:r>
        <w:rPr>
          <w:rFonts w:hint="eastAsia" w:eastAsia="宋体"/>
          <w:lang w:eastAsia="zh-CN"/>
        </w:rPr>
        <w:t>》</w:t>
      </w:r>
      <w:r>
        <w:t>攷之：</w:t>
      </w:r>
      <w:r>
        <w:rPr>
          <w:rFonts w:hint="eastAsia" w:eastAsia="宋体"/>
          <w:lang w:eastAsia="zh-CN"/>
        </w:rPr>
        <w:t>《</w:t>
      </w:r>
      <w:r>
        <w:t>周語</w:t>
      </w:r>
      <w:r>
        <w:rPr>
          <w:rFonts w:hint="eastAsia" w:eastAsia="宋体"/>
          <w:lang w:eastAsia="zh-CN"/>
        </w:rPr>
        <w:t>》</w:t>
      </w:r>
      <w:r>
        <w:t>彪傒曰夫禮之立成者爲飫，昭明大節而已，少</w:t>
      </w:r>
      <w:r>
        <w:rPr>
          <w:rFonts w:hint="eastAsia" w:eastAsia="宋体"/>
          <w:lang w:eastAsia="zh-CN"/>
        </w:rPr>
        <w:t>（</w:t>
      </w:r>
      <w:r>
        <w:t>曲</w:t>
      </w:r>
      <w:r>
        <w:rPr>
          <w:rFonts w:hint="eastAsia" w:eastAsia="宋体"/>
          <w:lang w:eastAsia="zh-CN"/>
        </w:rPr>
        <w:t>）【</w:t>
      </w:r>
      <w:r>
        <w:t>典</w:t>
      </w:r>
      <w:r>
        <w:rPr>
          <w:rFonts w:hint="eastAsia" w:eastAsia="宋体"/>
          <w:lang w:eastAsia="zh-CN"/>
        </w:rPr>
        <w:t>】</w:t>
      </w:r>
      <w:r>
        <w:t>與焉。原</w:t>
      </w:r>
    </w:p>
    <w:p w14:paraId="39CC2EEC">
      <w:r>
        <w:t>公曰：禘郊之事則有全烝，王公立飫則有房烝，親戚宴享則有殽烝。王公諸侯之有飫也</w:t>
      </w:r>
    </w:p>
    <w:p w14:paraId="512DFDE8">
      <w:r>
        <w:t>將以講事成章，建大德、昭大物也。故立成禮烝而已。飫以顯物，燕以合好，</w:t>
      </w:r>
      <w:r>
        <w:rPr>
          <w:rFonts w:hint="eastAsia" w:eastAsia="宋体"/>
          <w:lang w:eastAsia="zh-CN"/>
        </w:rPr>
        <w:t>【</w:t>
      </w:r>
      <w:r>
        <w:t>故</w:t>
      </w:r>
      <w:r>
        <w:rPr>
          <w:rFonts w:hint="eastAsia" w:eastAsia="宋体"/>
          <w:lang w:eastAsia="zh-CN"/>
        </w:rPr>
        <w:t>】</w:t>
      </w:r>
      <w:r>
        <w:t>歲飫不</w:t>
      </w:r>
    </w:p>
    <w:p w14:paraId="7370014E">
      <w:r>
        <w:t>倦，時宴不淫。是則飫主於敬，宴主於和。飫必立成，宴饇必坐。飫必屨而升堂，宴醧必</w:t>
      </w:r>
    </w:p>
    <w:p w14:paraId="3B1E9DC0">
      <w:r>
        <w:t>跣。飫以建大德、昭大物，公之至者不得云私。宴饇主飲酒以親親，故曰宴私。然則</w:t>
      </w:r>
    </w:p>
    <w:p w14:paraId="67DE9BAE">
      <w:pPr>
        <w:rPr>
          <w:rFonts w:hint="eastAsia" w:eastAsia="宋体"/>
          <w:lang w:eastAsia="zh-CN"/>
        </w:rPr>
      </w:pPr>
      <w:r>
        <w:rPr>
          <w:rFonts w:hint="eastAsia" w:eastAsia="宋体"/>
          <w:lang w:eastAsia="zh-CN"/>
        </w:rPr>
        <w:t>《</w:t>
      </w:r>
      <w:r>
        <w:t>常棣</w:t>
      </w:r>
      <w:r>
        <w:rPr>
          <w:rFonts w:hint="eastAsia" w:eastAsia="宋体"/>
          <w:lang w:eastAsia="zh-CN"/>
        </w:rPr>
        <w:t>》</w:t>
      </w:r>
      <w:r>
        <w:t>當作醧，不當作飫。故許於醧曰宴私飲也，用</w:t>
      </w:r>
      <w:r>
        <w:rPr>
          <w:rFonts w:hint="eastAsia" w:eastAsia="宋体"/>
          <w:lang w:eastAsia="zh-CN"/>
        </w:rPr>
        <w:t>《</w:t>
      </w:r>
      <w:r>
        <w:t>韓詩</w:t>
      </w:r>
      <w:r>
        <w:rPr>
          <w:rFonts w:hint="eastAsia" w:eastAsia="宋体"/>
          <w:lang w:eastAsia="zh-CN"/>
        </w:rPr>
        <w:t>》</w:t>
      </w:r>
      <w:r>
        <w:t>説也，非與毛異也。蓋</w:t>
      </w:r>
      <w:r>
        <w:rPr>
          <w:rFonts w:hint="eastAsia" w:eastAsia="宋体"/>
          <w:lang w:eastAsia="zh-CN"/>
        </w:rPr>
        <w:t>《</w:t>
      </w:r>
      <w:r>
        <w:t>常棣</w:t>
      </w:r>
      <w:r>
        <w:rPr>
          <w:rFonts w:hint="eastAsia" w:eastAsia="宋体"/>
          <w:lang w:eastAsia="zh-CN"/>
        </w:rPr>
        <w:t>》</w:t>
      </w:r>
    </w:p>
    <w:p w14:paraId="0A201428">
      <w:pPr>
        <w:rPr>
          <w:rFonts w:hint="eastAsia" w:eastAsia="宋体"/>
          <w:lang w:eastAsia="zh-CN"/>
        </w:rPr>
      </w:pPr>
      <w:r>
        <w:t>爲正字，飫爲音近假借字。毛云飫私也者，用</w:t>
      </w:r>
      <w:r>
        <w:rPr>
          <w:rFonts w:hint="eastAsia" w:eastAsia="宋体"/>
          <w:lang w:eastAsia="zh-CN"/>
        </w:rPr>
        <w:t>《</w:t>
      </w:r>
      <w:r>
        <w:t>爾雅</w:t>
      </w:r>
      <w:r>
        <w:rPr>
          <w:rFonts w:hint="eastAsia" w:eastAsia="宋体"/>
          <w:lang w:eastAsia="zh-CN"/>
        </w:rPr>
        <w:t>•</w:t>
      </w:r>
      <w:r>
        <w:t>釋言</w:t>
      </w:r>
      <w:r>
        <w:rPr>
          <w:rFonts w:hint="eastAsia" w:eastAsia="宋体"/>
          <w:lang w:eastAsia="zh-CN"/>
        </w:rPr>
        <w:t>》</w:t>
      </w:r>
      <w:r>
        <w:t>文。蓋作</w:t>
      </w:r>
      <w:r>
        <w:rPr>
          <w:rFonts w:hint="eastAsia" w:eastAsia="宋体"/>
          <w:lang w:eastAsia="zh-CN"/>
        </w:rPr>
        <w:t>《</w:t>
      </w:r>
      <w:r>
        <w:t>爾雅</w:t>
      </w:r>
      <w:r>
        <w:rPr>
          <w:rFonts w:hint="eastAsia" w:eastAsia="宋体"/>
          <w:lang w:eastAsia="zh-CN"/>
        </w:rPr>
        <w:t>》</w:t>
      </w:r>
      <w:r>
        <w:t>時，</w:t>
      </w:r>
      <w:r>
        <w:rPr>
          <w:rFonts w:hint="eastAsia" w:eastAsia="宋体"/>
          <w:lang w:eastAsia="zh-CN"/>
        </w:rPr>
        <w:t>《</w:t>
      </w:r>
      <w:r>
        <w:t>常棣</w:t>
      </w:r>
      <w:r>
        <w:rPr>
          <w:rFonts w:hint="eastAsia" w:eastAsia="宋体"/>
          <w:lang w:eastAsia="zh-CN"/>
        </w:rPr>
        <w:t>》</w:t>
      </w:r>
    </w:p>
    <w:p w14:paraId="5C924C47">
      <w:r>
        <w:t>詩已作飫矣。毛公知</w:t>
      </w:r>
      <w:r>
        <w:rPr>
          <w:rFonts w:hint="eastAsia" w:eastAsia="宋体"/>
          <w:lang w:eastAsia="zh-CN"/>
        </w:rPr>
        <w:t>《</w:t>
      </w:r>
      <w:r>
        <w:t>詩</w:t>
      </w:r>
      <w:r>
        <w:rPr>
          <w:rFonts w:hint="eastAsia" w:eastAsia="宋体"/>
          <w:lang w:eastAsia="zh-CN"/>
        </w:rPr>
        <w:t>》</w:t>
      </w:r>
      <w:r>
        <w:t>飫非</w:t>
      </w:r>
      <w:r>
        <w:rPr>
          <w:rFonts w:hint="eastAsia" w:eastAsia="宋体"/>
          <w:lang w:eastAsia="zh-CN"/>
        </w:rPr>
        <w:t>《</w:t>
      </w:r>
      <w:r>
        <w:t>國語</w:t>
      </w:r>
      <w:r>
        <w:rPr>
          <w:rFonts w:hint="eastAsia" w:eastAsia="宋体"/>
          <w:lang w:eastAsia="zh-CN"/>
        </w:rPr>
        <w:t>》</w:t>
      </w:r>
      <w:r>
        <w:t>飫也，故足之曰脱屨升堂謂之飫，即</w:t>
      </w:r>
      <w:r>
        <w:rPr>
          <w:rFonts w:hint="eastAsia" w:eastAsia="宋体"/>
          <w:lang w:eastAsia="zh-CN"/>
        </w:rPr>
        <w:t>《</w:t>
      </w:r>
      <w:r>
        <w:t>韓詩</w:t>
      </w:r>
      <w:r>
        <w:rPr>
          <w:rFonts w:hint="eastAsia" w:eastAsia="宋体"/>
          <w:lang w:eastAsia="zh-CN"/>
        </w:rPr>
        <w:t>》</w:t>
      </w:r>
      <w:r>
        <w:t>之脱屨</w:t>
      </w:r>
    </w:p>
    <w:p w14:paraId="57E38880">
      <w:r>
        <w:t>【第276页】</w:t>
      </w:r>
    </w:p>
    <w:p w14:paraId="707D469F">
      <w:r>
        <w:t>升坐謂之宴也。今</w:t>
      </w:r>
      <w:r>
        <w:rPr>
          <w:rFonts w:hint="eastAsia" w:eastAsia="宋体"/>
          <w:lang w:eastAsia="zh-CN"/>
        </w:rPr>
        <w:t>《</w:t>
      </w:r>
      <w:r>
        <w:t>毛傳</w:t>
      </w:r>
      <w:r>
        <w:rPr>
          <w:rFonts w:hint="eastAsia" w:eastAsia="宋体"/>
          <w:lang w:eastAsia="zh-CN"/>
        </w:rPr>
        <w:t>》</w:t>
      </w:r>
      <w:r>
        <w:t>作不脱屨者，由不善讀毛者妄增，鄭君不能辨，乃强爲之説。曰</w:t>
      </w:r>
    </w:p>
    <w:p w14:paraId="76000F84">
      <w:r>
        <w:t>聽朝爲公，於堂爲私，非古燕私之義也。又云圖非常議大疑爲私，非</w:t>
      </w:r>
      <w:r>
        <w:rPr>
          <w:rFonts w:hint="eastAsia" w:eastAsia="宋体"/>
          <w:lang w:eastAsia="zh-CN"/>
        </w:rPr>
        <w:t>《</w:t>
      </w:r>
      <w:r>
        <w:t>國語</w:t>
      </w:r>
      <w:r>
        <w:rPr>
          <w:rFonts w:hint="eastAsia" w:eastAsia="宋体"/>
          <w:lang w:eastAsia="zh-CN"/>
        </w:rPr>
        <w:t>》</w:t>
      </w:r>
      <w:r>
        <w:t>説也。總由此</w:t>
      </w:r>
    </w:p>
    <w:p w14:paraId="658EEB78">
      <w:pPr>
        <w:rPr>
          <w:rFonts w:hint="eastAsia" w:eastAsia="宋体"/>
          <w:lang w:eastAsia="zh-CN"/>
        </w:rPr>
      </w:pPr>
      <w:r>
        <w:rPr>
          <w:rFonts w:hint="eastAsia" w:eastAsia="宋体"/>
          <w:lang w:eastAsia="zh-CN"/>
        </w:rPr>
        <w:t>《</w:t>
      </w:r>
      <w:r>
        <w:t>詩</w:t>
      </w:r>
      <w:r>
        <w:rPr>
          <w:rFonts w:hint="eastAsia" w:eastAsia="宋体"/>
          <w:lang w:eastAsia="zh-CN"/>
        </w:rPr>
        <w:t>》</w:t>
      </w:r>
      <w:r>
        <w:t>字作飫，而義實饇，讀者不得其解。許君</w:t>
      </w:r>
      <w:r>
        <w:rPr>
          <w:rFonts w:hint="eastAsia" w:eastAsia="宋体"/>
          <w:lang w:eastAsia="zh-CN"/>
        </w:rPr>
        <w:t>《</w:t>
      </w:r>
      <w:r>
        <w:t>食部</w:t>
      </w:r>
      <w:r>
        <w:rPr>
          <w:rFonts w:hint="eastAsia" w:eastAsia="宋体"/>
          <w:lang w:eastAsia="zh-CN"/>
        </w:rPr>
        <w:t>》</w:t>
      </w:r>
      <w:r>
        <w:t>飫下云燕食也，亦依附毛義而失之。</w:t>
      </w:r>
      <w:r>
        <w:rPr>
          <w:rFonts w:hint="eastAsia" w:eastAsia="宋体"/>
          <w:lang w:eastAsia="zh-CN"/>
        </w:rPr>
        <w:t>”</w:t>
      </w:r>
    </w:p>
    <w:p w14:paraId="365B2E50">
      <w:r>
        <w:t>今按：段氏删</w:t>
      </w:r>
      <w:r>
        <w:rPr>
          <w:rFonts w:hint="eastAsia" w:eastAsia="宋体"/>
          <w:lang w:eastAsia="zh-CN"/>
        </w:rPr>
        <w:t>《</w:t>
      </w:r>
      <w:r>
        <w:t>毛傳</w:t>
      </w:r>
      <w:r>
        <w:rPr>
          <w:rFonts w:hint="eastAsia" w:eastAsia="宋体"/>
          <w:lang w:eastAsia="zh-CN"/>
        </w:rPr>
        <w:t>》“</w:t>
      </w:r>
      <w:r>
        <w:t>不脱屨</w:t>
      </w:r>
      <w:r>
        <w:rPr>
          <w:rFonts w:hint="eastAsia" w:eastAsia="宋体"/>
          <w:lang w:eastAsia="zh-CN"/>
        </w:rPr>
        <w:t>”</w:t>
      </w:r>
      <w:r>
        <w:t>爲</w:t>
      </w:r>
      <w:r>
        <w:rPr>
          <w:rFonts w:hint="eastAsia" w:eastAsia="宋体"/>
          <w:lang w:eastAsia="zh-CN"/>
        </w:rPr>
        <w:t>“</w:t>
      </w:r>
      <w:r>
        <w:t>脱屨</w:t>
      </w:r>
      <w:r>
        <w:rPr>
          <w:rFonts w:hint="eastAsia" w:eastAsia="宋体"/>
          <w:lang w:eastAsia="zh-CN"/>
        </w:rPr>
        <w:t>”</w:t>
      </w:r>
      <w:r>
        <w:t>，其説是矣，而以</w:t>
      </w:r>
      <w:r>
        <w:rPr>
          <w:rFonts w:hint="eastAsia" w:eastAsia="宋体"/>
          <w:lang w:eastAsia="zh-CN"/>
        </w:rPr>
        <w:t>《</w:t>
      </w:r>
      <w:r>
        <w:t>箋</w:t>
      </w:r>
      <w:r>
        <w:rPr>
          <w:rFonts w:hint="eastAsia" w:eastAsia="宋体"/>
          <w:lang w:eastAsia="zh-CN"/>
        </w:rPr>
        <w:t>》</w:t>
      </w:r>
      <w:r>
        <w:t>强爲之説，則未明乎毛意</w:t>
      </w:r>
    </w:p>
    <w:p w14:paraId="339DC2A5">
      <w:pPr>
        <w:rPr>
          <w:rFonts w:hint="eastAsia" w:eastAsia="宋体"/>
          <w:lang w:eastAsia="zh-CN"/>
        </w:rPr>
      </w:pPr>
      <w:r>
        <w:t>也。蓋飫有立飫，有燕飫。</w:t>
      </w:r>
      <w:r>
        <w:rPr>
          <w:rFonts w:hint="eastAsia" w:eastAsia="宋体"/>
          <w:lang w:eastAsia="zh-CN"/>
        </w:rPr>
        <w:t>《</w:t>
      </w:r>
      <w:r>
        <w:t>韓詩</w:t>
      </w:r>
      <w:r>
        <w:rPr>
          <w:rFonts w:hint="eastAsia" w:eastAsia="宋体"/>
          <w:lang w:eastAsia="zh-CN"/>
        </w:rPr>
        <w:t>》</w:t>
      </w:r>
      <w:r>
        <w:t>説</w:t>
      </w:r>
      <w:r>
        <w:rPr>
          <w:rFonts w:hint="eastAsia" w:eastAsia="宋体"/>
          <w:lang w:eastAsia="zh-CN"/>
        </w:rPr>
        <w:t>“</w:t>
      </w:r>
      <w:r>
        <w:t>跣而上坐者謂之宴；能者飲，不能飲者已，謂之饇</w:t>
      </w:r>
      <w:r>
        <w:rPr>
          <w:rFonts w:hint="eastAsia" w:eastAsia="宋体"/>
          <w:lang w:eastAsia="zh-CN"/>
        </w:rPr>
        <w:t>”</w:t>
      </w:r>
    </w:p>
    <w:p w14:paraId="1CD28246">
      <w:r>
        <w:t>此</w:t>
      </w:r>
      <w:r>
        <w:rPr>
          <w:rFonts w:hint="eastAsia" w:eastAsia="宋体"/>
          <w:lang w:eastAsia="zh-CN"/>
        </w:rPr>
        <w:t>《</w:t>
      </w:r>
      <w:r>
        <w:t>詩</w:t>
      </w:r>
      <w:r>
        <w:rPr>
          <w:rFonts w:hint="eastAsia" w:eastAsia="宋体"/>
          <w:lang w:eastAsia="zh-CN"/>
        </w:rPr>
        <w:t>》</w:t>
      </w:r>
      <w:r>
        <w:t>所偁燕飫也。其云</w:t>
      </w:r>
      <w:r>
        <w:rPr>
          <w:rFonts w:hint="eastAsia" w:eastAsia="宋体"/>
          <w:lang w:eastAsia="zh-CN"/>
        </w:rPr>
        <w:t>“</w:t>
      </w:r>
      <w:r>
        <w:t>不脱屨而即序者謂之禮</w:t>
      </w:r>
      <w:r>
        <w:rPr>
          <w:rFonts w:hint="eastAsia" w:eastAsia="宋体"/>
          <w:lang w:eastAsia="zh-CN"/>
        </w:rPr>
        <w:t>”</w:t>
      </w:r>
      <w:r>
        <w:t>，此</w:t>
      </w:r>
      <w:r>
        <w:rPr>
          <w:rFonts w:hint="eastAsia" w:eastAsia="宋体"/>
          <w:lang w:eastAsia="zh-CN"/>
        </w:rPr>
        <w:t>《</w:t>
      </w:r>
      <w:r>
        <w:t>周禮</w:t>
      </w:r>
      <w:r>
        <w:rPr>
          <w:rFonts w:hint="eastAsia" w:eastAsia="宋体"/>
          <w:lang w:eastAsia="zh-CN"/>
        </w:rPr>
        <w:t>》</w:t>
      </w:r>
      <w:r>
        <w:t>所偁立飫也。蓋以跣與不</w:t>
      </w:r>
    </w:p>
    <w:p w14:paraId="382B1AC7">
      <w:r>
        <w:t>脱屨對文立説。</w:t>
      </w:r>
      <w:r>
        <w:rPr>
          <w:rFonts w:hint="eastAsia" w:eastAsia="宋体"/>
          <w:lang w:eastAsia="zh-CN"/>
        </w:rPr>
        <w:t>《</w:t>
      </w:r>
      <w:r>
        <w:t>常棣</w:t>
      </w:r>
      <w:r>
        <w:rPr>
          <w:rFonts w:hint="eastAsia" w:eastAsia="宋体"/>
          <w:lang w:eastAsia="zh-CN"/>
        </w:rPr>
        <w:t>》</w:t>
      </w:r>
      <w:r>
        <w:t>詩作</w:t>
      </w:r>
      <w:r>
        <w:rPr>
          <w:rFonts w:hint="eastAsia" w:eastAsia="宋体"/>
          <w:lang w:eastAsia="zh-CN"/>
        </w:rPr>
        <w:t>“</w:t>
      </w:r>
      <w:r>
        <w:t>飫</w:t>
      </w:r>
      <w:r>
        <w:rPr>
          <w:rFonts w:hint="eastAsia" w:eastAsia="宋体"/>
          <w:lang w:eastAsia="zh-CN"/>
        </w:rPr>
        <w:t>”</w:t>
      </w:r>
      <w:r>
        <w:t>，不作</w:t>
      </w:r>
      <w:r>
        <w:rPr>
          <w:rFonts w:hint="eastAsia" w:eastAsia="宋体"/>
          <w:lang w:eastAsia="zh-CN"/>
        </w:rPr>
        <w:t>“</w:t>
      </w:r>
      <w:r>
        <w:t>饇</w:t>
      </w:r>
      <w:r>
        <w:rPr>
          <w:rFonts w:hint="eastAsia" w:eastAsia="宋体"/>
          <w:lang w:eastAsia="zh-CN"/>
        </w:rPr>
        <w:t>”</w:t>
      </w:r>
      <w:r>
        <w:t>，飫是正字，非假借字。</w:t>
      </w:r>
      <w:r>
        <w:rPr>
          <w:rFonts w:hint="eastAsia" w:eastAsia="宋体"/>
          <w:lang w:eastAsia="zh-CN"/>
        </w:rPr>
        <w:t>《</w:t>
      </w:r>
      <w:r>
        <w:t>爾雅</w:t>
      </w:r>
      <w:r>
        <w:rPr>
          <w:rFonts w:hint="eastAsia" w:eastAsia="宋体"/>
          <w:lang w:eastAsia="zh-CN"/>
        </w:rPr>
        <w:t>》“</w:t>
      </w:r>
      <w:r>
        <w:t>烝戎飫孺</w:t>
      </w:r>
      <w:r>
        <w:rPr>
          <w:rFonts w:hint="eastAsia" w:eastAsia="宋体"/>
          <w:lang w:eastAsia="zh-CN"/>
        </w:rPr>
        <w:t>”</w:t>
      </w:r>
      <w:r>
        <w:t>聯</w:t>
      </w:r>
    </w:p>
    <w:p w14:paraId="34A580C0">
      <w:r>
        <w:t>文＄專釋</w:t>
      </w:r>
      <w:r>
        <w:rPr>
          <w:rFonts w:hint="eastAsia" w:eastAsia="宋体"/>
          <w:lang w:eastAsia="zh-CN"/>
        </w:rPr>
        <w:t>《</w:t>
      </w:r>
      <w:r>
        <w:t>常棣</w:t>
      </w:r>
      <w:r>
        <w:rPr>
          <w:rFonts w:hint="eastAsia" w:eastAsia="宋体"/>
          <w:lang w:eastAsia="zh-CN"/>
        </w:rPr>
        <w:t>》</w:t>
      </w:r>
      <w:r>
        <w:t>，</w:t>
      </w:r>
      <w:r>
        <w:rPr>
          <w:rFonts w:hint="eastAsia" w:eastAsia="宋体"/>
          <w:lang w:eastAsia="zh-CN"/>
        </w:rPr>
        <w:t>《</w:t>
      </w:r>
      <w:r>
        <w:t>毛詩</w:t>
      </w:r>
      <w:r>
        <w:rPr>
          <w:rFonts w:hint="eastAsia" w:eastAsia="宋体"/>
          <w:lang w:eastAsia="zh-CN"/>
        </w:rPr>
        <w:t>》</w:t>
      </w:r>
      <w:r>
        <w:t>傳、箋並同</w:t>
      </w:r>
      <w:r>
        <w:rPr>
          <w:rFonts w:hint="eastAsia" w:eastAsia="宋体"/>
          <w:lang w:eastAsia="zh-CN"/>
        </w:rPr>
        <w:t>《</w:t>
      </w:r>
      <w:r>
        <w:t>爾雅</w:t>
      </w:r>
      <w:r>
        <w:rPr>
          <w:rFonts w:hint="eastAsia" w:eastAsia="宋体"/>
          <w:lang w:eastAsia="zh-CN"/>
        </w:rPr>
        <w:t>》</w:t>
      </w:r>
      <w:r>
        <w:t>，是古本作</w:t>
      </w:r>
      <w:r>
        <w:rPr>
          <w:rFonts w:hint="eastAsia" w:eastAsia="宋体"/>
          <w:lang w:eastAsia="zh-CN"/>
        </w:rPr>
        <w:t>“</w:t>
      </w:r>
      <w:r>
        <w:t>飫</w:t>
      </w:r>
      <w:r>
        <w:rPr>
          <w:rFonts w:hint="eastAsia" w:eastAsia="宋体"/>
          <w:lang w:eastAsia="zh-CN"/>
        </w:rPr>
        <w:t>”</w:t>
      </w:r>
      <w:r>
        <w:t>可知。</w:t>
      </w:r>
      <w:r>
        <w:rPr>
          <w:rFonts w:hint="eastAsia" w:eastAsia="宋体"/>
          <w:lang w:eastAsia="zh-CN"/>
        </w:rPr>
        <w:t>《</w:t>
      </w:r>
      <w:r>
        <w:t>説文。食部</w:t>
      </w:r>
      <w:r>
        <w:rPr>
          <w:rFonts w:hint="eastAsia" w:eastAsia="宋体"/>
          <w:lang w:eastAsia="zh-CN"/>
        </w:rPr>
        <w:t>》</w:t>
      </w:r>
      <w:r>
        <w:t>之</w:t>
      </w:r>
      <w:r>
        <w:rPr>
          <w:rFonts w:hint="eastAsia" w:eastAsia="宋体"/>
          <w:lang w:eastAsia="zh-CN"/>
        </w:rPr>
        <w:t>“</w:t>
      </w:r>
      <w:r>
        <w:t>飫</w:t>
      </w:r>
      <w:r>
        <w:rPr>
          <w:rFonts w:hint="eastAsia" w:eastAsia="宋体"/>
          <w:lang w:eastAsia="zh-CN"/>
        </w:rPr>
        <w:t>”</w:t>
      </w:r>
      <w:r>
        <w:t>解</w:t>
      </w:r>
    </w:p>
    <w:p w14:paraId="6CCF1035">
      <w:r>
        <w:t>曰：</w:t>
      </w:r>
      <w:r>
        <w:rPr>
          <w:rFonts w:hint="eastAsia" w:eastAsia="宋体"/>
          <w:lang w:eastAsia="zh-CN"/>
        </w:rPr>
        <w:t>“</w:t>
      </w:r>
      <w:r>
        <w:t>燕食也。</w:t>
      </w:r>
      <w:r>
        <w:rPr>
          <w:rFonts w:hint="eastAsia" w:eastAsia="宋体"/>
          <w:lang w:eastAsia="zh-CN"/>
        </w:rPr>
        <w:t>”</w:t>
      </w:r>
      <w:r>
        <w:t>引</w:t>
      </w:r>
      <w:r>
        <w:rPr>
          <w:rFonts w:hint="eastAsia" w:eastAsia="宋体"/>
          <w:lang w:eastAsia="zh-CN"/>
        </w:rPr>
        <w:t>《</w:t>
      </w:r>
      <w:r>
        <w:t>詩</w:t>
      </w:r>
      <w:r>
        <w:rPr>
          <w:rFonts w:hint="eastAsia" w:eastAsia="宋体"/>
          <w:lang w:eastAsia="zh-CN"/>
        </w:rPr>
        <w:t>》</w:t>
      </w:r>
      <w:r>
        <w:t>：</w:t>
      </w:r>
      <w:r>
        <w:rPr>
          <w:rFonts w:hint="eastAsia" w:eastAsia="宋体"/>
          <w:lang w:eastAsia="zh-CN"/>
        </w:rPr>
        <w:t>“</w:t>
      </w:r>
      <w:r>
        <w:t>飲酒之飫。</w:t>
      </w:r>
      <w:r>
        <w:rPr>
          <w:rFonts w:hint="eastAsia" w:eastAsia="宋体"/>
          <w:lang w:eastAsia="zh-CN"/>
        </w:rPr>
        <w:t>”《</w:t>
      </w:r>
      <w:r>
        <w:t>酉部</w:t>
      </w:r>
      <w:r>
        <w:rPr>
          <w:rFonts w:hint="eastAsia" w:eastAsia="宋体"/>
          <w:lang w:eastAsia="zh-CN"/>
        </w:rPr>
        <w:t>》</w:t>
      </w:r>
      <w:r>
        <w:t>之</w:t>
      </w:r>
      <w:r>
        <w:rPr>
          <w:rFonts w:hint="eastAsia" w:eastAsia="宋体"/>
          <w:lang w:eastAsia="zh-CN"/>
        </w:rPr>
        <w:t>“</w:t>
      </w:r>
      <w:r>
        <w:t>醧</w:t>
      </w:r>
      <w:r>
        <w:rPr>
          <w:rFonts w:hint="eastAsia" w:eastAsia="宋体"/>
          <w:lang w:eastAsia="zh-CN"/>
        </w:rPr>
        <w:t>”</w:t>
      </w:r>
      <w:r>
        <w:t>解曰：</w:t>
      </w:r>
      <w:r>
        <w:rPr>
          <w:rFonts w:hint="eastAsia" w:eastAsia="宋体"/>
          <w:lang w:eastAsia="zh-CN"/>
        </w:rPr>
        <w:t>“</w:t>
      </w:r>
      <w:r>
        <w:t>宴私飲也。</w:t>
      </w:r>
      <w:r>
        <w:rPr>
          <w:rFonts w:hint="eastAsia" w:eastAsia="宋体"/>
          <w:lang w:eastAsia="zh-CN"/>
        </w:rPr>
        <w:t>”</w:t>
      </w:r>
      <w:r>
        <w:t>皆釋</w:t>
      </w:r>
      <w:r>
        <w:rPr>
          <w:rFonts w:hint="eastAsia" w:eastAsia="宋体"/>
          <w:lang w:eastAsia="zh-CN"/>
        </w:rPr>
        <w:t>《</w:t>
      </w:r>
      <w:r>
        <w:t>常棣</w:t>
      </w:r>
      <w:r>
        <w:rPr>
          <w:rFonts w:hint="eastAsia" w:eastAsia="宋体"/>
          <w:lang w:eastAsia="zh-CN"/>
        </w:rPr>
        <w:t>》“</w:t>
      </w:r>
      <w:r>
        <w:t>飫</w:t>
      </w:r>
    </w:p>
    <w:p w14:paraId="6B8F3092">
      <w:r>
        <w:t>字。惟一爲</w:t>
      </w:r>
      <w:r>
        <w:rPr>
          <w:rFonts w:hint="eastAsia" w:eastAsia="宋体"/>
          <w:lang w:eastAsia="zh-CN"/>
        </w:rPr>
        <w:t>《</w:t>
      </w:r>
      <w:r>
        <w:t>毛詩</w:t>
      </w:r>
      <w:r>
        <w:rPr>
          <w:rFonts w:hint="eastAsia" w:eastAsia="宋体"/>
          <w:lang w:eastAsia="zh-CN"/>
        </w:rPr>
        <w:t>》</w:t>
      </w:r>
      <w:r>
        <w:t>作解，一爲</w:t>
      </w:r>
      <w:r>
        <w:rPr>
          <w:rFonts w:hint="eastAsia" w:eastAsia="宋体"/>
          <w:lang w:eastAsia="zh-CN"/>
        </w:rPr>
        <w:t>《</w:t>
      </w:r>
      <w:r>
        <w:t>韓詩</w:t>
      </w:r>
      <w:r>
        <w:rPr>
          <w:rFonts w:hint="eastAsia" w:eastAsia="宋体"/>
          <w:lang w:eastAsia="zh-CN"/>
        </w:rPr>
        <w:t>》</w:t>
      </w:r>
      <w:r>
        <w:t>作解，字異而義實同也。鄭箋公私對言：私即醧解</w:t>
      </w:r>
    </w:p>
    <w:p w14:paraId="1D904FB7">
      <w:r>
        <w:t>之宴私。</w:t>
      </w:r>
      <w:r>
        <w:rPr>
          <w:rFonts w:hint="eastAsia" w:eastAsia="宋体"/>
          <w:lang w:eastAsia="zh-CN"/>
        </w:rPr>
        <w:t>《</w:t>
      </w:r>
      <w:r>
        <w:t>楚茨</w:t>
      </w:r>
      <w:r>
        <w:rPr>
          <w:rFonts w:hint="eastAsia" w:eastAsia="宋体"/>
          <w:lang w:eastAsia="zh-CN"/>
        </w:rPr>
        <w:t>》</w:t>
      </w:r>
      <w:r>
        <w:t>：</w:t>
      </w:r>
      <w:r>
        <w:rPr>
          <w:rFonts w:hint="eastAsia" w:eastAsia="宋体"/>
          <w:lang w:eastAsia="zh-CN"/>
        </w:rPr>
        <w:t>“</w:t>
      </w:r>
      <w:r>
        <w:t>諸父兄弟，備言燕私。</w:t>
      </w:r>
      <w:r>
        <w:rPr>
          <w:rFonts w:hint="eastAsia" w:eastAsia="宋体"/>
          <w:lang w:eastAsia="zh-CN"/>
        </w:rPr>
        <w:t>”</w:t>
      </w:r>
      <w:r>
        <w:t>傳云</w:t>
      </w:r>
      <w:r>
        <w:rPr>
          <w:rFonts w:hint="eastAsia" w:eastAsia="宋体"/>
          <w:lang w:eastAsia="zh-CN"/>
        </w:rPr>
        <w:t>“</w:t>
      </w:r>
      <w:r>
        <w:t>燕而盡其私恩</w:t>
      </w:r>
      <w:r>
        <w:rPr>
          <w:rFonts w:hint="eastAsia" w:eastAsia="宋体"/>
          <w:lang w:eastAsia="zh-CN"/>
        </w:rPr>
        <w:t>”</w:t>
      </w:r>
      <w:r>
        <w:t>是也。公即</w:t>
      </w:r>
      <w:r>
        <w:rPr>
          <w:rFonts w:hint="eastAsia" w:eastAsia="宋体"/>
          <w:lang w:eastAsia="zh-CN"/>
        </w:rPr>
        <w:t>《</w:t>
      </w:r>
      <w:r>
        <w:t>國語</w:t>
      </w:r>
      <w:r>
        <w:rPr>
          <w:rFonts w:hint="eastAsia" w:eastAsia="宋体"/>
          <w:lang w:eastAsia="zh-CN"/>
        </w:rPr>
        <w:t>》</w:t>
      </w:r>
      <w:r>
        <w:t>之</w:t>
      </w:r>
      <w:r>
        <w:rPr>
          <w:rFonts w:hint="eastAsia" w:eastAsia="宋体"/>
          <w:lang w:eastAsia="zh-CN"/>
        </w:rPr>
        <w:t>“</w:t>
      </w:r>
      <w:r>
        <w:t>立</w:t>
      </w:r>
    </w:p>
    <w:p w14:paraId="1813AE3D">
      <w:r>
        <w:t>飫</w:t>
      </w:r>
      <w:r>
        <w:rPr>
          <w:rFonts w:hint="eastAsia" w:eastAsia="宋体"/>
          <w:lang w:eastAsia="zh-CN"/>
        </w:rPr>
        <w:t>”</w:t>
      </w:r>
      <w:r>
        <w:t>。</w:t>
      </w:r>
      <w:r>
        <w:rPr>
          <w:rFonts w:hint="eastAsia" w:eastAsia="宋体"/>
          <w:lang w:eastAsia="zh-CN"/>
        </w:rPr>
        <w:t>“</w:t>
      </w:r>
      <w:r>
        <w:t>定王曰：王公立飫則有房烝，親戚宴饗則有殽烝。</w:t>
      </w:r>
      <w:r>
        <w:rPr>
          <w:rFonts w:hint="eastAsia" w:eastAsia="宋体"/>
          <w:lang w:eastAsia="zh-CN"/>
        </w:rPr>
        <w:t>”</w:t>
      </w:r>
      <w:r>
        <w:t>宴饗即燕私之飲，亦即跣而上坐</w:t>
      </w:r>
    </w:p>
    <w:p w14:paraId="18413E1F">
      <w:r>
        <w:t>之宴；立飫即</w:t>
      </w:r>
      <w:r>
        <w:rPr>
          <w:rFonts w:hint="eastAsia" w:eastAsia="宋体"/>
          <w:lang w:eastAsia="zh-CN"/>
        </w:rPr>
        <w:t>“</w:t>
      </w:r>
      <w:r>
        <w:t>不脱屨而即序之飫</w:t>
      </w:r>
      <w:r>
        <w:rPr>
          <w:rFonts w:hint="eastAsia" w:eastAsia="宋体"/>
          <w:lang w:eastAsia="zh-CN"/>
        </w:rPr>
        <w:t>”</w:t>
      </w:r>
      <w:r>
        <w:t>是也。然則飫、醧二解與</w:t>
      </w:r>
      <w:r>
        <w:rPr>
          <w:rFonts w:hint="eastAsia" w:eastAsia="宋体"/>
          <w:lang w:eastAsia="zh-CN"/>
        </w:rPr>
        <w:t>《</w:t>
      </w:r>
      <w:r>
        <w:t>毛詩</w:t>
      </w:r>
      <w:r>
        <w:rPr>
          <w:rFonts w:hint="eastAsia" w:eastAsia="宋体"/>
          <w:lang w:eastAsia="zh-CN"/>
        </w:rPr>
        <w:t>》</w:t>
      </w:r>
      <w:r>
        <w:t>傳、箋及</w:t>
      </w:r>
      <w:r>
        <w:rPr>
          <w:rFonts w:hint="eastAsia" w:eastAsia="宋体"/>
          <w:lang w:eastAsia="zh-CN"/>
        </w:rPr>
        <w:t>《</w:t>
      </w:r>
      <w:r>
        <w:t>周語</w:t>
      </w:r>
      <w:r>
        <w:rPr>
          <w:rFonts w:hint="eastAsia" w:eastAsia="宋体"/>
          <w:lang w:eastAsia="zh-CN"/>
        </w:rPr>
        <w:t>》</w:t>
      </w:r>
      <w:r>
        <w:t>、</w:t>
      </w:r>
      <w:r>
        <w:rPr>
          <w:rFonts w:hint="eastAsia" w:eastAsia="宋体"/>
          <w:lang w:eastAsia="zh-CN"/>
        </w:rPr>
        <w:t>《</w:t>
      </w:r>
      <w:r>
        <w:t>韓</w:t>
      </w:r>
    </w:p>
    <w:p w14:paraId="4FABF08A">
      <w:r>
        <w:t>詩</w:t>
      </w:r>
      <w:r>
        <w:rPr>
          <w:rFonts w:hint="eastAsia" w:eastAsia="宋体"/>
          <w:lang w:eastAsia="zh-CN"/>
        </w:rPr>
        <w:t>》</w:t>
      </w:r>
      <w:r>
        <w:t>本是一貫，數言可了；段氏于飫、醧二字下注説至千四五百言，而</w:t>
      </w:r>
      <w:r>
        <w:rPr>
          <w:rFonts w:hint="eastAsia" w:eastAsia="宋体"/>
          <w:lang w:eastAsia="zh-CN"/>
        </w:rPr>
        <w:t>《</w:t>
      </w:r>
      <w:r>
        <w:t>毛詩</w:t>
      </w:r>
      <w:r>
        <w:rPr>
          <w:rFonts w:hint="eastAsia" w:eastAsia="宋体"/>
          <w:lang w:eastAsia="zh-CN"/>
        </w:rPr>
        <w:t>》</w:t>
      </w:r>
      <w:r>
        <w:t>傳、箋之義仍</w:t>
      </w:r>
    </w:p>
    <w:p w14:paraId="5F685A5A">
      <w:r>
        <w:t>未明瞭＄轉謂讀者不得其解，何也？</w:t>
      </w:r>
    </w:p>
    <w:p w14:paraId="5087E69F">
      <w:r>
        <w:t>【第277页】</w:t>
      </w:r>
    </w:p>
    <w:p w14:paraId="18AE264E">
      <w:r>
        <w:rPr>
          <w:rFonts w:hint="eastAsia" w:eastAsia="宋体"/>
          <w:lang w:eastAsia="zh-CN"/>
        </w:rPr>
        <w:t>《</w:t>
      </w:r>
      <w:r>
        <w:t>亥部</w:t>
      </w:r>
      <w:r>
        <w:rPr>
          <w:rFonts w:hint="eastAsia" w:eastAsia="宋体"/>
          <w:lang w:eastAsia="zh-CN"/>
        </w:rPr>
        <w:t>》“</w:t>
      </w:r>
      <w:r>
        <w:t>亥</w:t>
      </w:r>
      <w:r>
        <w:rPr>
          <w:rFonts w:hint="eastAsia" w:eastAsia="宋体"/>
          <w:lang w:eastAsia="zh-CN"/>
        </w:rPr>
        <w:t>”</w:t>
      </w:r>
      <w:r>
        <w:t>字解云：</w:t>
      </w:r>
      <w:r>
        <w:rPr>
          <w:rFonts w:hint="eastAsia" w:eastAsia="宋体"/>
          <w:lang w:eastAsia="zh-CN"/>
        </w:rPr>
        <w:t>“（</w:t>
      </w:r>
      <w:r>
        <w:t>犴</w:t>
      </w:r>
      <w:r>
        <w:rPr>
          <w:rFonts w:hint="eastAsia" w:eastAsia="宋体"/>
          <w:lang w:eastAsia="zh-CN"/>
        </w:rPr>
        <w:t>）【</w:t>
      </w:r>
      <w:r>
        <w:t>禾</w:t>
      </w:r>
      <w:r>
        <w:rPr>
          <w:rFonts w:hint="eastAsia" w:eastAsia="宋体"/>
          <w:lang w:eastAsia="zh-CN"/>
        </w:rPr>
        <w:t>】</w:t>
      </w:r>
      <w:r>
        <w:t>，古文亥。亥爲豕，與豕同意。亥</w:t>
      </w:r>
      <w:r>
        <w:rPr>
          <w:rFonts w:hint="eastAsia" w:eastAsia="宋体"/>
          <w:lang w:eastAsia="zh-CN"/>
        </w:rPr>
        <w:t>【</w:t>
      </w:r>
      <w:r>
        <w:t>而</w:t>
      </w:r>
      <w:r>
        <w:rPr>
          <w:rFonts w:hint="eastAsia" w:eastAsia="宋体"/>
          <w:lang w:eastAsia="zh-CN"/>
        </w:rPr>
        <w:t>】</w:t>
      </w:r>
      <w:r>
        <w:t>生子，復從一</w:t>
      </w:r>
    </w:p>
    <w:p w14:paraId="6DB51E51">
      <w:r>
        <w:t>起。</w:t>
      </w:r>
      <w:r>
        <w:rPr>
          <w:rFonts w:hint="eastAsia" w:eastAsia="宋体"/>
          <w:lang w:eastAsia="zh-CN"/>
        </w:rPr>
        <w:t>”《</w:t>
      </w:r>
      <w:r>
        <w:t>繫傳</w:t>
      </w:r>
      <w:r>
        <w:rPr>
          <w:rFonts w:hint="eastAsia" w:eastAsia="宋体"/>
          <w:lang w:eastAsia="zh-CN"/>
        </w:rPr>
        <w:t>》</w:t>
      </w:r>
      <w:r>
        <w:t>本如此。段氏從大徐作</w:t>
      </w:r>
      <w:r>
        <w:rPr>
          <w:rFonts w:hint="eastAsia" w:eastAsia="宋体"/>
          <w:lang w:eastAsia="zh-CN"/>
        </w:rPr>
        <w:t>“</w:t>
      </w:r>
      <w:r>
        <w:t>豕</w:t>
      </w:r>
      <w:r>
        <w:rPr>
          <w:rFonts w:hint="eastAsia" w:eastAsia="宋体"/>
          <w:lang w:eastAsia="zh-CN"/>
        </w:rPr>
        <w:t>”</w:t>
      </w:r>
      <w:r>
        <w:t>，</w:t>
      </w:r>
      <w:r>
        <w:rPr>
          <w:rFonts w:hint="eastAsia" w:eastAsia="宋体"/>
          <w:lang w:eastAsia="zh-CN"/>
        </w:rPr>
        <w:t>“</w:t>
      </w:r>
      <w:r>
        <w:t>同</w:t>
      </w:r>
      <w:r>
        <w:rPr>
          <w:rFonts w:hint="eastAsia" w:eastAsia="宋体"/>
          <w:lang w:eastAsia="zh-CN"/>
        </w:rPr>
        <w:t>”</w:t>
      </w:r>
      <w:r>
        <w:t>下無</w:t>
      </w:r>
      <w:r>
        <w:rPr>
          <w:rFonts w:hint="eastAsia" w:eastAsia="宋体"/>
          <w:lang w:eastAsia="zh-CN"/>
        </w:rPr>
        <w:t>“</w:t>
      </w:r>
      <w:r>
        <w:t>意</w:t>
      </w:r>
      <w:r>
        <w:rPr>
          <w:rFonts w:hint="eastAsia" w:eastAsia="宋体"/>
          <w:lang w:eastAsia="zh-CN"/>
        </w:rPr>
        <w:t>”</w:t>
      </w:r>
      <w:r>
        <w:t>字，注曰：</w:t>
      </w:r>
      <w:r>
        <w:rPr>
          <w:rFonts w:hint="eastAsia" w:eastAsia="宋体"/>
          <w:lang w:eastAsia="zh-CN"/>
        </w:rPr>
        <w:t>“</w:t>
      </w:r>
      <w:r>
        <w:t>二篆之古文實一字也。</w:t>
      </w:r>
    </w:p>
    <w:p w14:paraId="7C790A0D">
      <w:r>
        <w:t>豕之古文見</w:t>
      </w:r>
      <w:r>
        <w:rPr>
          <w:rFonts w:hint="eastAsia" w:eastAsia="宋体"/>
          <w:lang w:eastAsia="zh-CN"/>
        </w:rPr>
        <w:t>《</w:t>
      </w:r>
      <w:r>
        <w:t>豕部</w:t>
      </w:r>
      <w:r>
        <w:rPr>
          <w:rFonts w:hint="eastAsia" w:eastAsia="宋体"/>
          <w:lang w:eastAsia="zh-CN"/>
        </w:rPr>
        <w:t>》</w:t>
      </w:r>
      <w:r>
        <w:t>，與亥古文無二字。</w:t>
      </w:r>
      <w:r>
        <w:rPr>
          <w:rFonts w:hint="eastAsia" w:eastAsia="宋体"/>
          <w:lang w:eastAsia="zh-CN"/>
        </w:rPr>
        <w:t>”</w:t>
      </w:r>
      <w:r>
        <w:t>今案古文亥，宋本</w:t>
      </w:r>
      <w:r>
        <w:rPr>
          <w:rFonts w:hint="eastAsia" w:eastAsia="宋体"/>
          <w:lang w:eastAsia="zh-CN"/>
        </w:rPr>
        <w:t>《</w:t>
      </w:r>
      <w:r>
        <w:t>説文</w:t>
      </w:r>
      <w:r>
        <w:rPr>
          <w:rFonts w:hint="eastAsia" w:eastAsia="宋体"/>
          <w:lang w:eastAsia="zh-CN"/>
        </w:rPr>
        <w:t>》</w:t>
      </w:r>
      <w:r>
        <w:t>作</w:t>
      </w:r>
      <w:r>
        <w:rPr>
          <w:rFonts w:hint="eastAsia" w:eastAsia="宋体"/>
          <w:lang w:eastAsia="zh-CN"/>
        </w:rPr>
        <w:t>“</w:t>
      </w:r>
      <w:r>
        <w:t>豕</w:t>
      </w:r>
      <w:r>
        <w:rPr>
          <w:rFonts w:hint="eastAsia" w:eastAsia="宋体"/>
          <w:lang w:eastAsia="zh-CN"/>
        </w:rPr>
        <w:t>”</w:t>
      </w:r>
      <w:r>
        <w:t>。攷</w:t>
      </w:r>
      <w:r>
        <w:rPr>
          <w:rFonts w:hint="eastAsia" w:eastAsia="宋体"/>
          <w:lang w:eastAsia="zh-CN"/>
        </w:rPr>
        <w:t>《</w:t>
      </w:r>
      <w:r>
        <w:t>郱敦銘</w:t>
      </w:r>
    </w:p>
    <w:p w14:paraId="5233C50C">
      <w:r>
        <w:rPr>
          <w:rFonts w:hint="eastAsia" w:eastAsia="宋体"/>
          <w:lang w:eastAsia="zh-CN"/>
        </w:rPr>
        <w:t>“</w:t>
      </w:r>
      <w:r>
        <w:t>丁亥</w:t>
      </w:r>
      <w:r>
        <w:rPr>
          <w:rFonts w:hint="eastAsia" w:eastAsia="宋体"/>
          <w:lang w:eastAsia="zh-CN"/>
        </w:rPr>
        <w:t>”</w:t>
      </w:r>
      <w:r>
        <w:t>作</w:t>
      </w:r>
      <w:r>
        <w:rPr>
          <w:rFonts w:hint="eastAsia" w:eastAsia="宋体"/>
          <w:lang w:eastAsia="zh-CN"/>
        </w:rPr>
        <w:t>“</w:t>
      </w:r>
      <w:r>
        <w:t>。布</w:t>
      </w:r>
      <w:r>
        <w:rPr>
          <w:rFonts w:hint="eastAsia" w:eastAsia="宋体"/>
          <w:lang w:eastAsia="zh-CN"/>
        </w:rPr>
        <w:t>”</w:t>
      </w:r>
      <w:r>
        <w:t>，</w:t>
      </w:r>
      <w:r>
        <w:rPr>
          <w:rFonts w:hint="eastAsia" w:eastAsia="宋体"/>
          <w:lang w:eastAsia="zh-CN"/>
        </w:rPr>
        <w:t>《</w:t>
      </w:r>
      <w:r>
        <w:t>三體石經遺字</w:t>
      </w:r>
      <w:r>
        <w:rPr>
          <w:rFonts w:hint="eastAsia" w:eastAsia="宋体"/>
          <w:lang w:eastAsia="zh-CN"/>
        </w:rPr>
        <w:t>》“</w:t>
      </w:r>
      <w:r>
        <w:t>己亥</w:t>
      </w:r>
      <w:r>
        <w:rPr>
          <w:rFonts w:hint="eastAsia" w:eastAsia="宋体"/>
          <w:lang w:eastAsia="zh-CN"/>
        </w:rPr>
        <w:t>”</w:t>
      </w:r>
      <w:r>
        <w:t>作</w:t>
      </w:r>
      <w:r>
        <w:rPr>
          <w:rFonts w:hint="eastAsia" w:eastAsia="宋体"/>
          <w:lang w:eastAsia="zh-CN"/>
        </w:rPr>
        <w:t>“</w:t>
      </w:r>
      <w:r>
        <w:t>己小</w:t>
      </w:r>
      <w:r>
        <w:rPr>
          <w:rFonts w:hint="eastAsia" w:eastAsia="宋体"/>
          <w:lang w:eastAsia="zh-CN"/>
        </w:rPr>
        <w:t>”</w:t>
      </w:r>
      <w:r>
        <w:t>，皆與宋本略同。段氏據之，是也。惟</w:t>
      </w:r>
    </w:p>
    <w:p w14:paraId="11E3BC00">
      <w:r>
        <w:t>宋本</w:t>
      </w:r>
      <w:r>
        <w:rPr>
          <w:rFonts w:hint="eastAsia" w:eastAsia="宋体"/>
          <w:lang w:eastAsia="zh-CN"/>
        </w:rPr>
        <w:t>“</w:t>
      </w:r>
      <w:r>
        <w:t>豕</w:t>
      </w:r>
      <w:r>
        <w:rPr>
          <w:rFonts w:hint="eastAsia" w:eastAsia="宋体"/>
          <w:lang w:eastAsia="zh-CN"/>
        </w:rPr>
        <w:t>”</w:t>
      </w:r>
      <w:r>
        <w:t>古文作</w:t>
      </w:r>
      <w:r>
        <w:rPr>
          <w:rFonts w:hint="eastAsia" w:eastAsia="宋体"/>
          <w:lang w:eastAsia="zh-CN"/>
        </w:rPr>
        <w:t>“</w:t>
      </w:r>
      <w:r>
        <w:t>而</w:t>
      </w:r>
      <w:r>
        <w:rPr>
          <w:rFonts w:hint="eastAsia" w:eastAsia="宋体"/>
          <w:lang w:eastAsia="zh-CN"/>
        </w:rPr>
        <w:t>”</w:t>
      </w:r>
      <w:r>
        <w:t>，</w:t>
      </w:r>
      <w:r>
        <w:rPr>
          <w:rFonts w:hint="eastAsia" w:eastAsia="宋体"/>
          <w:lang w:eastAsia="zh-CN"/>
        </w:rPr>
        <w:t>“</w:t>
      </w:r>
      <w:r>
        <w:t>亥</w:t>
      </w:r>
      <w:r>
        <w:rPr>
          <w:rFonts w:hint="eastAsia" w:eastAsia="宋体"/>
          <w:lang w:eastAsia="zh-CN"/>
        </w:rPr>
        <w:t>”</w:t>
      </w:r>
      <w:r>
        <w:t>古文作</w:t>
      </w:r>
      <w:r>
        <w:rPr>
          <w:rFonts w:hint="eastAsia" w:eastAsia="宋体"/>
          <w:lang w:eastAsia="zh-CN"/>
        </w:rPr>
        <w:t>“</w:t>
      </w:r>
      <w:r>
        <w:t>而</w:t>
      </w:r>
      <w:r>
        <w:rPr>
          <w:rFonts w:hint="eastAsia" w:eastAsia="宋体"/>
          <w:lang w:eastAsia="zh-CN"/>
        </w:rPr>
        <w:t>”</w:t>
      </w:r>
      <w:r>
        <w:t>，其形甚近。故</w:t>
      </w:r>
      <w:r>
        <w:rPr>
          <w:rFonts w:hint="eastAsia" w:eastAsia="宋体"/>
          <w:lang w:eastAsia="zh-CN"/>
        </w:rPr>
        <w:t>《</w:t>
      </w:r>
      <w:r>
        <w:t>吕氏春秋</w:t>
      </w:r>
      <w:r>
        <w:rPr>
          <w:rFonts w:hint="eastAsia" w:eastAsia="宋体"/>
          <w:lang w:eastAsia="zh-CN"/>
        </w:rPr>
        <w:t>》</w:t>
      </w:r>
      <w:r>
        <w:t>云：</w:t>
      </w:r>
      <w:r>
        <w:rPr>
          <w:rFonts w:hint="eastAsia" w:eastAsia="宋体"/>
          <w:lang w:eastAsia="zh-CN"/>
        </w:rPr>
        <w:t>“</w:t>
      </w:r>
      <w:r>
        <w:t>豕與亥相似。</w:t>
      </w:r>
      <w:r>
        <w:rPr>
          <w:rFonts w:hint="eastAsia" w:eastAsia="宋体"/>
          <w:lang w:eastAsia="zh-CN"/>
        </w:rPr>
        <w:t>”</w:t>
      </w:r>
      <w:r>
        <w:t>相</w:t>
      </w:r>
    </w:p>
    <w:p w14:paraId="76EEFDF0">
      <w:r>
        <w:t>似猶言相近，非竟謂其同也。是以許説古文</w:t>
      </w:r>
      <w:r>
        <w:rPr>
          <w:rFonts w:hint="eastAsia" w:eastAsia="宋体"/>
          <w:lang w:eastAsia="zh-CN"/>
        </w:rPr>
        <w:t>“</w:t>
      </w:r>
      <w:r>
        <w:t>亥</w:t>
      </w:r>
      <w:r>
        <w:rPr>
          <w:rFonts w:hint="eastAsia" w:eastAsia="宋体"/>
          <w:lang w:eastAsia="zh-CN"/>
        </w:rPr>
        <w:t>”</w:t>
      </w:r>
      <w:r>
        <w:t>云</w:t>
      </w:r>
      <w:r>
        <w:rPr>
          <w:rFonts w:hint="eastAsia" w:eastAsia="宋体"/>
          <w:lang w:eastAsia="zh-CN"/>
        </w:rPr>
        <w:t>“</w:t>
      </w:r>
      <w:r>
        <w:t>與豕同意</w:t>
      </w:r>
      <w:r>
        <w:rPr>
          <w:rFonts w:hint="eastAsia" w:eastAsia="宋体"/>
          <w:lang w:eastAsia="zh-CN"/>
        </w:rPr>
        <w:t>”</w:t>
      </w:r>
      <w:r>
        <w:t>謂意同不謂字同</w:t>
      </w:r>
      <w:r>
        <w:rPr>
          <w:rFonts w:hint="eastAsia" w:eastAsia="宋体"/>
          <w:lang w:eastAsia="zh-CN"/>
        </w:rPr>
        <w:t>“</w:t>
      </w:r>
      <w:r>
        <w:t>同</w:t>
      </w:r>
    </w:p>
    <w:p w14:paraId="4FD281BE">
      <w:r>
        <w:t>下必當有</w:t>
      </w:r>
      <w:r>
        <w:rPr>
          <w:rFonts w:hint="eastAsia" w:eastAsia="宋体"/>
          <w:lang w:eastAsia="zh-CN"/>
        </w:rPr>
        <w:t>“</w:t>
      </w:r>
      <w:r>
        <w:t>意</w:t>
      </w:r>
      <w:r>
        <w:rPr>
          <w:rFonts w:hint="eastAsia" w:eastAsia="宋体"/>
          <w:lang w:eastAsia="zh-CN"/>
        </w:rPr>
        <w:t>”</w:t>
      </w:r>
      <w:r>
        <w:t>字。且豕、意、子、起四字爲韻，與</w:t>
      </w:r>
      <w:r>
        <w:rPr>
          <w:rFonts w:hint="eastAsia" w:eastAsia="宋体"/>
          <w:lang w:eastAsia="zh-CN"/>
        </w:rPr>
        <w:t>《</w:t>
      </w:r>
      <w:r>
        <w:t>一部</w:t>
      </w:r>
      <w:r>
        <w:rPr>
          <w:rFonts w:hint="eastAsia" w:eastAsia="宋体"/>
          <w:lang w:eastAsia="zh-CN"/>
        </w:rPr>
        <w:t>》</w:t>
      </w:r>
      <w:r>
        <w:t>極、一、地、物爲韻例同。若無</w:t>
      </w:r>
      <w:r>
        <w:rPr>
          <w:rFonts w:hint="eastAsia" w:eastAsia="宋体"/>
          <w:lang w:eastAsia="zh-CN"/>
        </w:rPr>
        <w:t>“</w:t>
      </w:r>
      <w:r>
        <w:t>意</w:t>
      </w:r>
    </w:p>
    <w:p w14:paraId="1FFB5DCA">
      <w:r>
        <w:t>字，則少一韻。段乃云</w:t>
      </w:r>
      <w:r>
        <w:rPr>
          <w:rFonts w:hint="eastAsia" w:eastAsia="宋体"/>
          <w:lang w:eastAsia="zh-CN"/>
        </w:rPr>
        <w:t>“</w:t>
      </w:r>
      <w:r>
        <w:t>二篆實一字</w:t>
      </w:r>
      <w:r>
        <w:rPr>
          <w:rFonts w:hint="eastAsia" w:eastAsia="宋体"/>
          <w:lang w:eastAsia="zh-CN"/>
        </w:rPr>
        <w:t>”</w:t>
      </w:r>
      <w:r>
        <w:t>，又云</w:t>
      </w:r>
      <w:r>
        <w:rPr>
          <w:rFonts w:hint="eastAsia" w:eastAsia="宋体"/>
          <w:lang w:eastAsia="zh-CN"/>
        </w:rPr>
        <w:t>“</w:t>
      </w:r>
      <w:r>
        <w:t>豕之古文與亥之古文無二字</w:t>
      </w:r>
      <w:r>
        <w:rPr>
          <w:rFonts w:hint="eastAsia" w:eastAsia="宋体"/>
          <w:lang w:eastAsia="zh-CN"/>
        </w:rPr>
        <w:t>”</w:t>
      </w:r>
      <w:r>
        <w:t>不特與豕同意</w:t>
      </w:r>
    </w:p>
    <w:p w14:paraId="63E996B4">
      <w:r>
        <w:t>之義相違，且與子夏亥豕相似之説不合。而叔重自叙所偁</w:t>
      </w:r>
      <w:r>
        <w:rPr>
          <w:rFonts w:hint="eastAsia" w:eastAsia="宋体"/>
          <w:lang w:eastAsia="zh-CN"/>
        </w:rPr>
        <w:t>“</w:t>
      </w:r>
      <w:r>
        <w:t>立一爲耑，畢終於亥</w:t>
      </w:r>
      <w:r>
        <w:rPr>
          <w:rFonts w:hint="eastAsia" w:eastAsia="宋体"/>
          <w:lang w:eastAsia="zh-CN"/>
        </w:rPr>
        <w:t>”</w:t>
      </w:r>
      <w:r>
        <w:t>，起訖皆</w:t>
      </w:r>
    </w:p>
    <w:p w14:paraId="5042A560">
      <w:r>
        <w:t>用韻語，古人著書始終謹嚴之法亦隱而不顯矣</w:t>
      </w:r>
    </w:p>
    <w:p w14:paraId="0F3D44AF">
      <w:r>
        <w:t>凡如此類，未知孰當孰否，務求折中示覆，以發其蒙可耳。</w:t>
      </w:r>
      <w:r>
        <w:rPr>
          <w:rFonts w:hint="eastAsia" w:eastAsia="宋体"/>
          <w:lang w:eastAsia="zh-CN"/>
        </w:rPr>
        <w:t>《</w:t>
      </w:r>
      <w:r>
        <w:t>袁宏</w:t>
      </w:r>
      <w:r>
        <w:rPr>
          <w:rFonts w:hint="eastAsia" w:eastAsia="宋体"/>
          <w:lang w:eastAsia="zh-CN"/>
        </w:rPr>
        <w:t>（</w:t>
      </w:r>
      <w:r>
        <w:t>後漢紀﹀補正</w:t>
      </w:r>
      <w:r>
        <w:rPr>
          <w:rFonts w:hint="eastAsia" w:eastAsia="宋体"/>
          <w:lang w:eastAsia="zh-CN"/>
        </w:rPr>
        <w:t>》</w:t>
      </w:r>
      <w:r>
        <w:t>三十</w:t>
      </w:r>
    </w:p>
    <w:p w14:paraId="5980ADA5">
      <w:r>
        <w:t>卷業經脱藁，尚未付鈔，大抵取各書所引</w:t>
      </w:r>
      <w:r>
        <w:rPr>
          <w:rFonts w:hint="eastAsia" w:eastAsia="宋体"/>
          <w:lang w:eastAsia="zh-CN"/>
        </w:rPr>
        <w:t>《</w:t>
      </w:r>
      <w:r>
        <w:t>東觀漢紀</w:t>
      </w:r>
      <w:r>
        <w:rPr>
          <w:rFonts w:hint="eastAsia" w:eastAsia="宋体"/>
          <w:lang w:eastAsia="zh-CN"/>
        </w:rPr>
        <w:t>》</w:t>
      </w:r>
      <w:r>
        <w:t>、謝承</w:t>
      </w:r>
      <w:r>
        <w:rPr>
          <w:rFonts w:hint="eastAsia" w:eastAsia="宋体"/>
          <w:lang w:eastAsia="zh-CN"/>
        </w:rPr>
        <w:t>《</w:t>
      </w:r>
      <w:r>
        <w:t>後漢書</w:t>
      </w:r>
      <w:r>
        <w:rPr>
          <w:rFonts w:hint="eastAsia" w:eastAsia="宋体"/>
          <w:lang w:eastAsia="zh-CN"/>
        </w:rPr>
        <w:t>》</w:t>
      </w:r>
      <w:r>
        <w:t>等逸文斷簡有足與袁</w:t>
      </w:r>
    </w:p>
    <w:p w14:paraId="4A109602">
      <w:r>
        <w:rPr>
          <w:rFonts w:hint="eastAsia" w:eastAsia="宋体"/>
          <w:lang w:eastAsia="zh-CN"/>
        </w:rPr>
        <w:t>《</w:t>
      </w:r>
      <w:r>
        <w:t>紀</w:t>
      </w:r>
      <w:r>
        <w:rPr>
          <w:rFonts w:hint="eastAsia" w:eastAsia="宋体"/>
          <w:lang w:eastAsia="zh-CN"/>
        </w:rPr>
        <w:t>》</w:t>
      </w:r>
      <w:r>
        <w:t>相發明及可補其缺者坿注本條之下以證其異同詳略無則闕之，不足觀也。又所據</w:t>
      </w:r>
    </w:p>
    <w:p w14:paraId="2C49876B">
      <w:r>
        <w:t>之本乃嘉靖中黄姬水所刻，輾轉翻彫，漏奪舛譌不一而足。雖意爲更正，究屬無徵。鄴架</w:t>
      </w:r>
    </w:p>
    <w:p w14:paraId="62FD5D8A">
      <w:r>
        <w:t>如有善本，當細開一單。呈乞審定，庶誤書其有豸乎？</w:t>
      </w:r>
    </w:p>
    <w:p w14:paraId="3E724271">
      <w:r>
        <w:t>【第278页】</w:t>
      </w:r>
    </w:p>
    <w:p w14:paraId="4B3EB3A0">
      <w:r>
        <w:t>四</w:t>
      </w:r>
    </w:p>
    <w:p w14:paraId="0F4C31F6">
      <w:r>
        <w:t>頃奉惠書，敬稔鷺序承恩</w:t>
      </w:r>
    </w:p>
    <w:p w14:paraId="68FE0CAB">
      <w:r>
        <w:t>鯉庭趨對，公忠體國，孝養娱親，修天爵而樂天倫。遭</w:t>
      </w:r>
    </w:p>
    <w:p w14:paraId="2C92953C">
      <w:r>
        <w:t>逢之盛，不獨稽古之榮也。</w:t>
      </w:r>
      <w:r>
        <w:rPr>
          <w:rFonts w:hint="eastAsia" w:eastAsia="宋体"/>
          <w:lang w:eastAsia="zh-CN"/>
        </w:rPr>
        <w:t>《</w:t>
      </w:r>
      <w:r>
        <w:t>漢書雜志</w:t>
      </w:r>
      <w:r>
        <w:rPr>
          <w:rFonts w:hint="eastAsia" w:eastAsia="宋体"/>
          <w:lang w:eastAsia="zh-CN"/>
        </w:rPr>
        <w:t>》</w:t>
      </w:r>
      <w:r>
        <w:t>刻成，尚祈賜讀，以發愚蒙爲幸也。</w:t>
      </w:r>
      <w:r>
        <w:rPr>
          <w:rFonts w:hint="eastAsia" w:eastAsia="宋体"/>
          <w:lang w:eastAsia="zh-CN"/>
        </w:rPr>
        <w:t>《</w:t>
      </w:r>
      <w:r>
        <w:t>管子</w:t>
      </w:r>
      <w:r>
        <w:rPr>
          <w:rFonts w:hint="eastAsia" w:eastAsia="宋体"/>
          <w:lang w:eastAsia="zh-CN"/>
        </w:rPr>
        <w:t>》“</w:t>
      </w:r>
      <w:r>
        <w:t>抱蜀</w:t>
      </w:r>
      <w:r>
        <w:rPr>
          <w:rFonts w:hint="eastAsia" w:eastAsia="宋体"/>
          <w:lang w:eastAsia="zh-CN"/>
        </w:rPr>
        <w:t>”</w:t>
      </w:r>
      <w:r>
        <w:t>爲</w:t>
      </w:r>
    </w:p>
    <w:p w14:paraId="26A51BC0">
      <w:r>
        <w:rPr>
          <w:rFonts w:hint="eastAsia" w:eastAsia="宋体"/>
          <w:lang w:eastAsia="zh-CN"/>
        </w:rPr>
        <w:t>“</w:t>
      </w:r>
      <w:r>
        <w:t>抱器</w:t>
      </w:r>
      <w:r>
        <w:rPr>
          <w:rFonts w:hint="eastAsia" w:eastAsia="宋体"/>
          <w:lang w:eastAsia="zh-CN"/>
        </w:rPr>
        <w:t>”</w:t>
      </w:r>
      <w:r>
        <w:t>，朱説甚精</w:t>
      </w:r>
    </w:p>
    <w:p w14:paraId="359A3FAC">
      <w:r>
        <w:t>得閣下解明，更徵其確。</w:t>
      </w:r>
      <w:r>
        <w:rPr>
          <w:rFonts w:hint="eastAsia" w:eastAsia="宋体"/>
          <w:lang w:eastAsia="zh-CN"/>
        </w:rPr>
        <w:t>“</w:t>
      </w:r>
      <w:r>
        <w:t>蓮</w:t>
      </w:r>
      <w:r>
        <w:rPr>
          <w:rFonts w:hint="eastAsia" w:eastAsia="宋体"/>
          <w:lang w:eastAsia="zh-CN"/>
        </w:rPr>
        <w:t>”</w:t>
      </w:r>
      <w:r>
        <w:t>及</w:t>
      </w:r>
      <w:r>
        <w:rPr>
          <w:rFonts w:hint="eastAsia" w:eastAsia="宋体"/>
          <w:lang w:eastAsia="zh-CN"/>
        </w:rPr>
        <w:t>“</w:t>
      </w:r>
      <w:r>
        <w:t>椒連</w:t>
      </w:r>
      <w:r>
        <w:rPr>
          <w:rFonts w:hint="eastAsia" w:eastAsia="宋体"/>
          <w:lang w:eastAsia="zh-CN"/>
        </w:rPr>
        <w:t>”</w:t>
      </w:r>
      <w:r>
        <w:t>，證以</w:t>
      </w:r>
      <w:r>
        <w:rPr>
          <w:rFonts w:hint="eastAsia" w:eastAsia="宋体"/>
          <w:lang w:eastAsia="zh-CN"/>
        </w:rPr>
        <w:t>《</w:t>
      </w:r>
      <w:r>
        <w:t>詩</w:t>
      </w:r>
      <w:r>
        <w:rPr>
          <w:rFonts w:hint="eastAsia" w:eastAsia="宋体"/>
          <w:lang w:eastAsia="zh-CN"/>
        </w:rPr>
        <w:t>》</w:t>
      </w:r>
      <w:r>
        <w:t>與</w:t>
      </w:r>
      <w:r>
        <w:rPr>
          <w:rFonts w:hint="eastAsia" w:eastAsia="宋体"/>
          <w:lang w:eastAsia="zh-CN"/>
        </w:rPr>
        <w:t>《</w:t>
      </w:r>
      <w:r>
        <w:t>禮論</w:t>
      </w:r>
      <w:r>
        <w:rPr>
          <w:rFonts w:hint="eastAsia" w:eastAsia="宋体"/>
          <w:lang w:eastAsia="zh-CN"/>
        </w:rPr>
        <w:t>》</w:t>
      </w:r>
      <w:r>
        <w:t>，竝讀</w:t>
      </w:r>
    </w:p>
    <w:p w14:paraId="30A31851">
      <w:r>
        <w:t>爲</w:t>
      </w:r>
      <w:r>
        <w:rPr>
          <w:rFonts w:hint="eastAsia" w:eastAsia="宋体"/>
          <w:lang w:eastAsia="zh-CN"/>
        </w:rPr>
        <w:t>“</w:t>
      </w:r>
      <w:r>
        <w:t>蘭</w:t>
      </w:r>
      <w:r>
        <w:rPr>
          <w:rFonts w:hint="eastAsia" w:eastAsia="宋体"/>
          <w:lang w:eastAsia="zh-CN"/>
        </w:rPr>
        <w:t>”</w:t>
      </w:r>
      <w:r>
        <w:t>，極爲允當。</w:t>
      </w:r>
      <w:r>
        <w:rPr>
          <w:rFonts w:hint="eastAsia" w:eastAsia="宋体"/>
          <w:lang w:eastAsia="zh-CN"/>
        </w:rPr>
        <w:t>“</w:t>
      </w:r>
      <w:r>
        <w:t>雙武</w:t>
      </w:r>
      <w:r>
        <w:rPr>
          <w:rFonts w:hint="eastAsia" w:eastAsia="宋体"/>
          <w:lang w:eastAsia="zh-CN"/>
        </w:rPr>
        <w:t>”</w:t>
      </w:r>
      <w:r>
        <w:t>注作</w:t>
      </w:r>
      <w:r>
        <w:rPr>
          <w:rFonts w:hint="eastAsia" w:eastAsia="宋体"/>
          <w:lang w:eastAsia="zh-CN"/>
        </w:rPr>
        <w:t>“</w:t>
      </w:r>
      <w:r>
        <w:t>雙虎</w:t>
      </w:r>
      <w:r>
        <w:rPr>
          <w:rFonts w:hint="eastAsia" w:eastAsia="宋体"/>
          <w:lang w:eastAsia="zh-CN"/>
        </w:rPr>
        <w:t>”</w:t>
      </w:r>
      <w:r>
        <w:t>，示以正文當作</w:t>
      </w:r>
      <w:r>
        <w:rPr>
          <w:rFonts w:hint="eastAsia" w:eastAsia="宋体"/>
          <w:lang w:eastAsia="zh-CN"/>
        </w:rPr>
        <w:t>“</w:t>
      </w:r>
      <w:r>
        <w:t>虎</w:t>
      </w:r>
      <w:r>
        <w:rPr>
          <w:rFonts w:hint="eastAsia" w:eastAsia="宋体"/>
          <w:lang w:eastAsia="zh-CN"/>
        </w:rPr>
        <w:t>”</w:t>
      </w:r>
      <w:r>
        <w:t>，注文避唐諱當作</w:t>
      </w:r>
      <w:r>
        <w:rPr>
          <w:rFonts w:hint="eastAsia" w:eastAsia="宋体"/>
          <w:lang w:eastAsia="zh-CN"/>
        </w:rPr>
        <w:t>“</w:t>
      </w:r>
      <w:r>
        <w:t>武</w:t>
      </w:r>
      <w:r>
        <w:rPr>
          <w:rFonts w:hint="eastAsia" w:eastAsia="宋体"/>
          <w:lang w:eastAsia="zh-CN"/>
        </w:rPr>
        <w:t>”</w:t>
      </w:r>
      <w:r>
        <w:t>。按：</w:t>
      </w:r>
    </w:p>
    <w:p w14:paraId="591C0811">
      <w:r>
        <w:rPr>
          <w:rFonts w:hint="eastAsia" w:eastAsia="宋体"/>
          <w:lang w:eastAsia="zh-CN"/>
        </w:rPr>
        <w:t>《</w:t>
      </w:r>
      <w:r>
        <w:t>雲谷雜記</w:t>
      </w:r>
      <w:r>
        <w:rPr>
          <w:rFonts w:hint="eastAsia" w:eastAsia="宋体"/>
          <w:lang w:eastAsia="zh-CN"/>
        </w:rPr>
        <w:t>》</w:t>
      </w:r>
      <w:r>
        <w:t>載此文</w:t>
      </w:r>
    </w:p>
    <w:p w14:paraId="36C86852">
      <w:r>
        <w:t>Em，</w:t>
      </w:r>
      <w:r>
        <w:rPr>
          <w:rFonts w:hint="eastAsia" w:eastAsia="宋体"/>
          <w:lang w:eastAsia="zh-CN"/>
        </w:rPr>
        <w:t>“</w:t>
      </w:r>
      <w:r>
        <w:t>雙虎</w:t>
      </w:r>
      <w:r>
        <w:rPr>
          <w:rFonts w:hint="eastAsia" w:eastAsia="宋体"/>
          <w:lang w:eastAsia="zh-CN"/>
        </w:rPr>
        <w:t>”</w:t>
      </w:r>
      <w:r>
        <w:t>作</w:t>
      </w:r>
      <w:r>
        <w:rPr>
          <w:rFonts w:hint="eastAsia" w:eastAsia="宋体"/>
          <w:lang w:eastAsia="zh-CN"/>
        </w:rPr>
        <w:t>“</w:t>
      </w:r>
      <w:r>
        <w:t>雙武</w:t>
      </w:r>
      <w:r>
        <w:rPr>
          <w:rFonts w:hint="eastAsia" w:eastAsia="宋体"/>
          <w:lang w:eastAsia="zh-CN"/>
        </w:rPr>
        <w:t>”</w:t>
      </w:r>
      <w:r>
        <w:t>。下文</w:t>
      </w:r>
      <w:r>
        <w:rPr>
          <w:rFonts w:hint="eastAsia" w:eastAsia="宋体"/>
          <w:lang w:eastAsia="zh-CN"/>
        </w:rPr>
        <w:t>“</w:t>
      </w:r>
      <w:r>
        <w:t>虎豹之皮</w:t>
      </w:r>
      <w:r>
        <w:rPr>
          <w:rFonts w:hint="eastAsia" w:eastAsia="宋体"/>
          <w:lang w:eastAsia="zh-CN"/>
        </w:rPr>
        <w:t>”</w:t>
      </w:r>
      <w:r>
        <w:t>，</w:t>
      </w:r>
      <w:r>
        <w:rPr>
          <w:rFonts w:hint="eastAsia" w:eastAsia="宋体"/>
          <w:lang w:eastAsia="zh-CN"/>
        </w:rPr>
        <w:t>“</w:t>
      </w:r>
      <w:r>
        <w:t>虎</w:t>
      </w:r>
      <w:r>
        <w:rPr>
          <w:rFonts w:hint="eastAsia" w:eastAsia="宋体"/>
          <w:lang w:eastAsia="zh-CN"/>
        </w:rPr>
        <w:t>”</w:t>
      </w:r>
      <w:r>
        <w:t>亦作</w:t>
      </w:r>
      <w:r>
        <w:rPr>
          <w:rFonts w:hint="eastAsia" w:eastAsia="宋体"/>
          <w:lang w:eastAsia="zh-CN"/>
        </w:rPr>
        <w:t>“</w:t>
      </w:r>
      <w:r>
        <w:t>武</w:t>
      </w:r>
      <w:r>
        <w:rPr>
          <w:rFonts w:hint="eastAsia" w:eastAsia="宋体"/>
          <w:lang w:eastAsia="zh-CN"/>
        </w:rPr>
        <w:t>”</w:t>
      </w:r>
      <w:r>
        <w:t>。</w:t>
      </w:r>
      <w:r>
        <w:rPr>
          <w:rFonts w:hint="eastAsia" w:eastAsia="宋体"/>
          <w:lang w:eastAsia="zh-CN"/>
        </w:rPr>
        <w:t>《</w:t>
      </w:r>
      <w:r>
        <w:t>形勢</w:t>
      </w:r>
      <w:r>
        <w:rPr>
          <w:rFonts w:hint="eastAsia" w:eastAsia="宋体"/>
          <w:lang w:eastAsia="zh-CN"/>
        </w:rPr>
        <w:t>》</w:t>
      </w:r>
      <w:r>
        <w:t>篇</w:t>
      </w:r>
    </w:p>
    <w:p w14:paraId="0987091B">
      <w:r>
        <w:rPr>
          <w:rFonts w:hint="eastAsia" w:eastAsia="宋体"/>
          <w:lang w:eastAsia="zh-CN"/>
        </w:rPr>
        <w:t>“</w:t>
      </w:r>
      <w:r>
        <w:t>虎豹居幽</w:t>
      </w:r>
      <w:r>
        <w:rPr>
          <w:rFonts w:hint="eastAsia" w:eastAsia="宋体"/>
          <w:lang w:eastAsia="zh-CN"/>
        </w:rPr>
        <w:t>”</w:t>
      </w:r>
      <w:r>
        <w:t>，直作</w:t>
      </w:r>
      <w:r>
        <w:rPr>
          <w:rFonts w:hint="eastAsia" w:eastAsia="宋体"/>
          <w:lang w:eastAsia="zh-CN"/>
        </w:rPr>
        <w:t>“</w:t>
      </w:r>
      <w:r>
        <w:t>虎</w:t>
      </w:r>
      <w:r>
        <w:rPr>
          <w:rFonts w:hint="eastAsia" w:eastAsia="宋体"/>
          <w:lang w:eastAsia="zh-CN"/>
        </w:rPr>
        <w:t>”</w:t>
      </w:r>
      <w:r>
        <w:t>。謂</w:t>
      </w:r>
      <w:r>
        <w:rPr>
          <w:rFonts w:hint="eastAsia" w:eastAsia="宋体"/>
          <w:lang w:eastAsia="zh-CN"/>
        </w:rPr>
        <w:t>“</w:t>
      </w:r>
      <w:r>
        <w:t>武</w:t>
      </w:r>
      <w:r>
        <w:rPr>
          <w:rFonts w:hint="eastAsia" w:eastAsia="宋体"/>
          <w:lang w:eastAsia="zh-CN"/>
        </w:rPr>
        <w:t>”</w:t>
      </w:r>
      <w:r>
        <w:t>字皆唐人所改後來不盡復原字，故虎、武並行，其説與尊</w:t>
      </w:r>
    </w:p>
    <w:p w14:paraId="37612671">
      <w:r>
        <w:t>見正合。指示分明，謹受教矣。家居多暇，無所用心。偶思漢學以康成爲宗，然三</w:t>
      </w:r>
      <w:r>
        <w:rPr>
          <w:rFonts w:hint="eastAsia" w:eastAsia="宋体"/>
          <w:lang w:eastAsia="zh-CN"/>
        </w:rPr>
        <w:t>《</w:t>
      </w:r>
      <w:r>
        <w:t>禮</w:t>
      </w:r>
      <w:r>
        <w:rPr>
          <w:rFonts w:hint="eastAsia" w:eastAsia="宋体"/>
          <w:lang w:eastAsia="zh-CN"/>
        </w:rPr>
        <w:t>》</w:t>
      </w:r>
      <w:r>
        <w:t>注</w:t>
      </w:r>
    </w:p>
    <w:p w14:paraId="0C7A277E">
      <w:r>
        <w:t>多與經記不符，亦有前後自相矛盾，且每以讖緯説經，不無附會。又於説所難通之處，非</w:t>
      </w:r>
    </w:p>
    <w:p w14:paraId="4650069E">
      <w:pPr>
        <w:rPr>
          <w:rFonts w:hint="eastAsia" w:eastAsia="宋体"/>
          <w:lang w:eastAsia="zh-CN"/>
        </w:rPr>
      </w:pPr>
      <w:r>
        <w:t>指爲夏殷禮，即破讀改字，否則援漢制爲況。此類甚繁，不必盡合經義。其</w:t>
      </w:r>
      <w:r>
        <w:rPr>
          <w:rFonts w:hint="eastAsia" w:eastAsia="宋体"/>
          <w:lang w:eastAsia="zh-CN"/>
        </w:rPr>
        <w:t>《</w:t>
      </w:r>
      <w:r>
        <w:t>戒子益恩書</w:t>
      </w:r>
      <w:r>
        <w:rPr>
          <w:rFonts w:hint="eastAsia" w:eastAsia="宋体"/>
          <w:lang w:eastAsia="zh-CN"/>
        </w:rPr>
        <w:t>》</w:t>
      </w:r>
    </w:p>
    <w:p w14:paraId="1E55ADB1">
      <w:r>
        <w:t>曰</w:t>
      </w:r>
      <w:r>
        <w:rPr>
          <w:rFonts w:hint="eastAsia" w:eastAsia="宋体"/>
          <w:lang w:eastAsia="zh-CN"/>
        </w:rPr>
        <w:t>“</w:t>
      </w:r>
      <w:r>
        <w:t>述先聖之元意整百家之不齊亦庶幾以竭吾才。宿素衰落，仍有失誤。</w:t>
      </w:r>
      <w:r>
        <w:rPr>
          <w:rFonts w:hint="eastAsia" w:eastAsia="宋体"/>
          <w:lang w:eastAsia="zh-CN"/>
        </w:rPr>
        <w:t>”</w:t>
      </w:r>
      <w:r>
        <w:t>又云</w:t>
      </w:r>
      <w:r>
        <w:rPr>
          <w:rFonts w:hint="eastAsia" w:eastAsia="宋体"/>
          <w:lang w:eastAsia="zh-CN"/>
        </w:rPr>
        <w:t>“</w:t>
      </w:r>
      <w:r>
        <w:t>所</w:t>
      </w:r>
    </w:p>
    <w:p w14:paraId="569DD0D1">
      <w:r>
        <w:t>好羣書，率皆腐敝，不得於禮堂寫定，傳與其人。日西方莫，其可圖乎？</w:t>
      </w:r>
      <w:r>
        <w:rPr>
          <w:rFonts w:hint="eastAsia" w:eastAsia="宋体"/>
          <w:lang w:eastAsia="zh-CN"/>
        </w:rPr>
        <w:t>”</w:t>
      </w:r>
      <w:r>
        <w:t>是其晚年亦自知</w:t>
      </w:r>
    </w:p>
    <w:p w14:paraId="3A6B5AE1">
      <w:r>
        <w:t>有失誤，并以不得寫定爲歎。因此見古人年益高、學益進，而心益虚也。今欲取</w:t>
      </w:r>
      <w:r>
        <w:rPr>
          <w:rFonts w:hint="eastAsia" w:eastAsia="宋体"/>
          <w:lang w:eastAsia="zh-CN"/>
        </w:rPr>
        <w:t>《</w:t>
      </w:r>
      <w:r>
        <w:t>禮</w:t>
      </w:r>
      <w:r>
        <w:rPr>
          <w:rFonts w:hint="eastAsia" w:eastAsia="宋体"/>
          <w:lang w:eastAsia="zh-CN"/>
        </w:rPr>
        <w:t>》</w:t>
      </w:r>
      <w:r>
        <w:t>注中</w:t>
      </w:r>
    </w:p>
    <w:p w14:paraId="7A81B71F">
      <w:r>
        <w:t>可疑諸説博采通人，攷之於經，如尊著</w:t>
      </w:r>
      <w:r>
        <w:rPr>
          <w:rFonts w:hint="eastAsia" w:eastAsia="宋体"/>
          <w:lang w:eastAsia="zh-CN"/>
        </w:rPr>
        <w:t>《</w:t>
      </w:r>
      <w:r>
        <w:t>述聞</w:t>
      </w:r>
      <w:r>
        <w:rPr>
          <w:rFonts w:hint="eastAsia" w:eastAsia="宋体"/>
          <w:lang w:eastAsia="zh-CN"/>
        </w:rPr>
        <w:t>》</w:t>
      </w:r>
      <w:r>
        <w:t>所列各條。北海有知，必許爲起予助我者</w:t>
      </w:r>
    </w:p>
    <w:p w14:paraId="7AE147AE">
      <w:r>
        <w:t>【第279页】</w:t>
      </w:r>
    </w:p>
    <w:p w14:paraId="2143564B">
      <w:r>
        <w:t>即其例也。但漢魏以來駁鄭者，自孔融、王肅而下，實緐有徒，是非淆雜，未盡可從。兹先</w:t>
      </w:r>
    </w:p>
    <w:p w14:paraId="44DF6F31">
      <w:r>
        <w:t>自近儒爲始，如江、戴、程、阮諸先生，或一二言已足，或千百言反覆詳盡而不厭多。義所</w:t>
      </w:r>
    </w:p>
    <w:p w14:paraId="5F040F9E">
      <w:r>
        <w:t>難曉，圖以明之，期合於經而後已。閒或一説中有是有非，及語涉隱略，即下己意，爲之疏</w:t>
      </w:r>
    </w:p>
    <w:p w14:paraId="7806AD7E">
      <w:r>
        <w:t>通證明。蛾術之而蠡測焉，擬其名曰</w:t>
      </w:r>
      <w:r>
        <w:rPr>
          <w:rFonts w:hint="eastAsia" w:eastAsia="宋体"/>
          <w:lang w:eastAsia="zh-CN"/>
        </w:rPr>
        <w:t>《</w:t>
      </w:r>
      <w:r>
        <w:t>禮堂商定</w:t>
      </w:r>
      <w:r>
        <w:rPr>
          <w:rFonts w:hint="eastAsia" w:eastAsia="宋体"/>
          <w:lang w:eastAsia="zh-CN"/>
        </w:rPr>
        <w:t>》</w:t>
      </w:r>
      <w:r>
        <w:t>。紹蘭見聞淺陋，何敢議鄭，更何敢云</w:t>
      </w:r>
    </w:p>
    <w:p w14:paraId="06BF1E40">
      <w:r>
        <w:rPr>
          <w:rFonts w:hint="eastAsia" w:eastAsia="宋体"/>
          <w:lang w:eastAsia="zh-CN"/>
        </w:rPr>
        <w:t>“</w:t>
      </w:r>
      <w:r>
        <w:t>定</w:t>
      </w:r>
      <w:r>
        <w:rPr>
          <w:rFonts w:hint="eastAsia" w:eastAsia="宋体"/>
          <w:lang w:eastAsia="zh-CN"/>
        </w:rPr>
        <w:t>”</w:t>
      </w:r>
      <w:r>
        <w:t>也？惟是廣集衆長，約求一是，謹竢來哲之好</w:t>
      </w:r>
      <w:r>
        <w:rPr>
          <w:rFonts w:hint="eastAsia" w:eastAsia="宋体"/>
          <w:lang w:eastAsia="zh-CN"/>
        </w:rPr>
        <w:t>《</w:t>
      </w:r>
      <w:r>
        <w:t>禮</w:t>
      </w:r>
      <w:r>
        <w:rPr>
          <w:rFonts w:hint="eastAsia" w:eastAsia="宋体"/>
          <w:lang w:eastAsia="zh-CN"/>
        </w:rPr>
        <w:t>》</w:t>
      </w:r>
      <w:r>
        <w:t>者理而董之，因以定之，用成鄭志</w:t>
      </w:r>
    </w:p>
    <w:p w14:paraId="5FC79EC6">
      <w:r>
        <w:t>當亦司農所默許，小同所深願歟</w:t>
      </w:r>
      <w:r>
        <w:rPr>
          <w:rFonts w:hint="eastAsia" w:eastAsia="宋体"/>
          <w:lang w:eastAsia="zh-CN"/>
        </w:rPr>
        <w:t>【</w:t>
      </w:r>
      <w:r>
        <w:t>l四</w:t>
      </w:r>
      <w:r>
        <w:rPr>
          <w:rFonts w:hint="eastAsia" w:eastAsia="宋体"/>
          <w:lang w:eastAsia="zh-CN"/>
        </w:rPr>
        <w:t>】</w:t>
      </w:r>
      <w:r>
        <w:t>。</w:t>
      </w:r>
    </w:p>
    <w:p w14:paraId="1FB0486E">
      <w:r>
        <w:t>未審閣下以爲何如也。</w:t>
      </w:r>
      <w:r>
        <w:rPr>
          <w:rFonts w:hint="eastAsia" w:eastAsia="宋体"/>
          <w:lang w:eastAsia="zh-CN"/>
        </w:rPr>
        <w:t>《</w:t>
      </w:r>
      <w:r>
        <w:t>北堂書鈔</w:t>
      </w:r>
      <w:r>
        <w:rPr>
          <w:rFonts w:hint="eastAsia" w:eastAsia="宋体"/>
          <w:lang w:eastAsia="zh-CN"/>
        </w:rPr>
        <w:t>》</w:t>
      </w:r>
      <w:r>
        <w:t>知承覓人轉寫</w:t>
      </w:r>
    </w:p>
    <w:p w14:paraId="4C59BDAA">
      <w:r>
        <w:t>費神之至。見賜家榖塍兄書四種</w:t>
      </w:r>
    </w:p>
    <w:p w14:paraId="2E58CC05">
      <w:r>
        <w:t>業已轉交矣。</w:t>
      </w:r>
    </w:p>
    <w:p w14:paraId="7FAC88D1">
      <w:r>
        <w:t>五</w:t>
      </w:r>
    </w:p>
    <w:p w14:paraId="2E9A0AAA">
      <w:r>
        <w:rPr>
          <w:rFonts w:hint="eastAsia" w:eastAsia="宋体"/>
          <w:lang w:eastAsia="zh-CN"/>
        </w:rPr>
        <w:t>《</w:t>
      </w:r>
      <w:r>
        <w:t>大雅。生民</w:t>
      </w:r>
      <w:r>
        <w:rPr>
          <w:rFonts w:hint="eastAsia" w:eastAsia="宋体"/>
          <w:lang w:eastAsia="zh-CN"/>
        </w:rPr>
        <w:t>》</w:t>
      </w:r>
      <w:r>
        <w:t>詩，説者紛如聚訟。來示據秦樹峯言</w:t>
      </w:r>
    </w:p>
    <w:p w14:paraId="7F43A331">
      <w:r>
        <w:t>姜嫄，毛傳謂配高辛氏帝</w:t>
      </w:r>
    </w:p>
    <w:p w14:paraId="73D0ABEC">
      <w:r>
        <w:t>鄭箋謂高辛氏世妃，二説不同。嚳、稷之爲父子，記傳無可徵信。以</w:t>
      </w:r>
      <w:r>
        <w:rPr>
          <w:rFonts w:hint="eastAsia" w:eastAsia="宋体"/>
          <w:lang w:eastAsia="zh-CN"/>
        </w:rPr>
        <w:t>《</w:t>
      </w:r>
      <w:r>
        <w:t>祭法</w:t>
      </w:r>
      <w:r>
        <w:rPr>
          <w:rFonts w:hint="eastAsia" w:eastAsia="宋体"/>
          <w:lang w:eastAsia="zh-CN"/>
        </w:rPr>
        <w:t>》</w:t>
      </w:r>
      <w:r>
        <w:t>、</w:t>
      </w:r>
      <w:r>
        <w:rPr>
          <w:rFonts w:hint="eastAsia" w:eastAsia="宋体"/>
          <w:lang w:eastAsia="zh-CN"/>
        </w:rPr>
        <w:t>《</w:t>
      </w:r>
      <w:r>
        <w:t>國語</w:t>
      </w:r>
      <w:r>
        <w:rPr>
          <w:rFonts w:hint="eastAsia" w:eastAsia="宋体"/>
          <w:lang w:eastAsia="zh-CN"/>
        </w:rPr>
        <w:t>》</w:t>
      </w:r>
      <w:r>
        <w:t>禘嚳</w:t>
      </w:r>
    </w:p>
    <w:p w14:paraId="7F6C996E">
      <w:r>
        <w:t>之文推之，則以爲帝嚳之後者，可從也。</w:t>
      </w:r>
      <w:r>
        <w:rPr>
          <w:rFonts w:hint="eastAsia" w:eastAsia="宋体"/>
          <w:lang w:eastAsia="zh-CN"/>
        </w:rPr>
        <w:t>“</w:t>
      </w:r>
      <w:r>
        <w:t>履帝武敏歆</w:t>
      </w:r>
      <w:r>
        <w:rPr>
          <w:rFonts w:hint="eastAsia" w:eastAsia="宋体"/>
          <w:lang w:eastAsia="zh-CN"/>
        </w:rPr>
        <w:t>”</w:t>
      </w:r>
      <w:r>
        <w:t>，毛傳謂履帝嚳之迹，鄭謂見大人迹</w:t>
      </w:r>
    </w:p>
    <w:p w14:paraId="36DF74E4">
      <w:r>
        <w:t>而履其拇，二説亦不同。朱子是鄭氏，謂鄭據</w:t>
      </w:r>
      <w:r>
        <w:rPr>
          <w:rFonts w:hint="eastAsia" w:eastAsia="宋体"/>
          <w:lang w:eastAsia="zh-CN"/>
        </w:rPr>
        <w:t>《</w:t>
      </w:r>
      <w:r>
        <w:t>史記</w:t>
      </w:r>
      <w:r>
        <w:rPr>
          <w:rFonts w:hint="eastAsia" w:eastAsia="宋体"/>
          <w:lang w:eastAsia="zh-CN"/>
        </w:rPr>
        <w:t>》</w:t>
      </w:r>
      <w:r>
        <w:t>，非臆説。二者宜何從？謹按：</w:t>
      </w:r>
      <w:r>
        <w:rPr>
          <w:rFonts w:hint="eastAsia" w:eastAsia="宋体"/>
          <w:lang w:eastAsia="zh-CN"/>
        </w:rPr>
        <w:t>《</w:t>
      </w:r>
      <w:r>
        <w:t>生</w:t>
      </w:r>
    </w:p>
    <w:p w14:paraId="19E157F1">
      <w:r>
        <w:t>民</w:t>
      </w:r>
      <w:r>
        <w:rPr>
          <w:rFonts w:hint="eastAsia" w:eastAsia="宋体"/>
          <w:lang w:eastAsia="zh-CN"/>
        </w:rPr>
        <w:t>》</w:t>
      </w:r>
      <w:r>
        <w:t>之詩曰：</w:t>
      </w:r>
      <w:r>
        <w:rPr>
          <w:rFonts w:hint="eastAsia" w:eastAsia="宋体"/>
          <w:lang w:eastAsia="zh-CN"/>
        </w:rPr>
        <w:t>“</w:t>
      </w:r>
      <w:r>
        <w:t>厥初生民，時維姜嫄。生民如何？克禋克祀，以弗無子。履帝武敏歆，攸介</w:t>
      </w:r>
    </w:p>
    <w:p w14:paraId="6C337EB5">
      <w:r>
        <w:t>攸止。</w:t>
      </w:r>
      <w:r>
        <w:rPr>
          <w:rFonts w:hint="eastAsia" w:eastAsia="宋体"/>
          <w:lang w:eastAsia="zh-CN"/>
        </w:rPr>
        <w:t>”</w:t>
      </w:r>
      <w:r>
        <w:t>以經文求之，首言</w:t>
      </w:r>
      <w:r>
        <w:rPr>
          <w:rFonts w:hint="eastAsia" w:eastAsia="宋体"/>
          <w:lang w:eastAsia="zh-CN"/>
        </w:rPr>
        <w:t>“</w:t>
      </w:r>
      <w:r>
        <w:t>厥初生民</w:t>
      </w:r>
      <w:r>
        <w:rPr>
          <w:rFonts w:hint="eastAsia" w:eastAsia="宋体"/>
          <w:lang w:eastAsia="zh-CN"/>
        </w:rPr>
        <w:t>”</w:t>
      </w:r>
      <w:r>
        <w:t>，以推本其初。高辛郊禖，姜嫄從祀，則履武即履高</w:t>
      </w:r>
    </w:p>
    <w:p w14:paraId="41A513C7">
      <w:r>
        <w:t>【第280页】</w:t>
      </w:r>
    </w:p>
    <w:p w14:paraId="39B3D9D4">
      <w:r>
        <w:t>辛氏帝之迹。如傳説，於經義自明，是鄭</w:t>
      </w:r>
      <w:r>
        <w:rPr>
          <w:rFonts w:hint="eastAsia" w:eastAsia="宋体"/>
          <w:lang w:eastAsia="zh-CN"/>
        </w:rPr>
        <w:t>“</w:t>
      </w:r>
      <w:r>
        <w:t>履大神迹</w:t>
      </w:r>
      <w:r>
        <w:rPr>
          <w:rFonts w:hint="eastAsia" w:eastAsia="宋体"/>
          <w:lang w:eastAsia="zh-CN"/>
        </w:rPr>
        <w:t>”</w:t>
      </w:r>
      <w:r>
        <w:t>之説非也。二章云</w:t>
      </w:r>
      <w:r>
        <w:rPr>
          <w:rFonts w:hint="eastAsia" w:eastAsia="宋体"/>
          <w:lang w:eastAsia="zh-CN"/>
        </w:rPr>
        <w:t>“</w:t>
      </w:r>
      <w:r>
        <w:t>上帝不寍</w:t>
      </w:r>
      <w:r>
        <w:rPr>
          <w:rFonts w:hint="eastAsia" w:eastAsia="宋体"/>
          <w:lang w:eastAsia="zh-CN"/>
        </w:rPr>
        <w:t>”</w:t>
      </w:r>
      <w:r>
        <w:t>，卒章</w:t>
      </w:r>
    </w:p>
    <w:p w14:paraId="79C05F29">
      <w:r>
        <w:t>云</w:t>
      </w:r>
      <w:r>
        <w:rPr>
          <w:rFonts w:hint="eastAsia" w:eastAsia="宋体"/>
          <w:lang w:eastAsia="zh-CN"/>
        </w:rPr>
        <w:t>“</w:t>
      </w:r>
      <w:r>
        <w:t>上帝居歆</w:t>
      </w:r>
      <w:r>
        <w:rPr>
          <w:rFonts w:hint="eastAsia" w:eastAsia="宋体"/>
          <w:lang w:eastAsia="zh-CN"/>
        </w:rPr>
        <w:t>”</w:t>
      </w:r>
      <w:r>
        <w:t>，兩偁</w:t>
      </w:r>
      <w:r>
        <w:rPr>
          <w:rFonts w:hint="eastAsia" w:eastAsia="宋体"/>
          <w:lang w:eastAsia="zh-CN"/>
        </w:rPr>
        <w:t>“</w:t>
      </w:r>
      <w:r>
        <w:t>上帝</w:t>
      </w:r>
      <w:r>
        <w:rPr>
          <w:rFonts w:hint="eastAsia" w:eastAsia="宋体"/>
          <w:lang w:eastAsia="zh-CN"/>
        </w:rPr>
        <w:t>”</w:t>
      </w:r>
      <w:r>
        <w:t>，明</w:t>
      </w:r>
      <w:r>
        <w:rPr>
          <w:rFonts w:hint="eastAsia" w:eastAsia="宋体"/>
          <w:lang w:eastAsia="zh-CN"/>
        </w:rPr>
        <w:t>“</w:t>
      </w:r>
      <w:r>
        <w:t>履帝武</w:t>
      </w:r>
      <w:r>
        <w:rPr>
          <w:rFonts w:hint="eastAsia" w:eastAsia="宋体"/>
          <w:lang w:eastAsia="zh-CN"/>
        </w:rPr>
        <w:t>”</w:t>
      </w:r>
      <w:r>
        <w:t>之</w:t>
      </w:r>
      <w:r>
        <w:rPr>
          <w:rFonts w:hint="eastAsia" w:eastAsia="宋体"/>
          <w:lang w:eastAsia="zh-CN"/>
        </w:rPr>
        <w:t>“</w:t>
      </w:r>
      <w:r>
        <w:t>帝</w:t>
      </w:r>
      <w:r>
        <w:rPr>
          <w:rFonts w:hint="eastAsia" w:eastAsia="宋体"/>
          <w:lang w:eastAsia="zh-CN"/>
        </w:rPr>
        <w:t>”</w:t>
      </w:r>
      <w:r>
        <w:t>與上帝有别，故毛以爲高辛氏之帝。據</w:t>
      </w:r>
    </w:p>
    <w:p w14:paraId="7EE3A281">
      <w:r>
        <w:t>經立説，是鄭大神上帝之説非也。又</w:t>
      </w:r>
      <w:r>
        <w:rPr>
          <w:rFonts w:hint="eastAsia" w:eastAsia="宋体"/>
          <w:lang w:eastAsia="zh-CN"/>
        </w:rPr>
        <w:t>“</w:t>
      </w:r>
      <w:r>
        <w:t>上帝居歆</w:t>
      </w:r>
      <w:r>
        <w:rPr>
          <w:rFonts w:hint="eastAsia" w:eastAsia="宋体"/>
          <w:lang w:eastAsia="zh-CN"/>
        </w:rPr>
        <w:t>”</w:t>
      </w:r>
      <w:r>
        <w:t>之</w:t>
      </w:r>
      <w:r>
        <w:rPr>
          <w:rFonts w:hint="eastAsia" w:eastAsia="宋体"/>
          <w:lang w:eastAsia="zh-CN"/>
        </w:rPr>
        <w:t>“</w:t>
      </w:r>
      <w:r>
        <w:t>歆</w:t>
      </w:r>
      <w:r>
        <w:rPr>
          <w:rFonts w:hint="eastAsia" w:eastAsia="宋体"/>
          <w:lang w:eastAsia="zh-CN"/>
        </w:rPr>
        <w:t>”</w:t>
      </w:r>
      <w:r>
        <w:t>，即此</w:t>
      </w:r>
      <w:r>
        <w:rPr>
          <w:rFonts w:hint="eastAsia" w:eastAsia="宋体"/>
          <w:lang w:eastAsia="zh-CN"/>
        </w:rPr>
        <w:t>“</w:t>
      </w:r>
      <w:r>
        <w:t>敏歆攸介攸止</w:t>
      </w:r>
      <w:r>
        <w:rPr>
          <w:rFonts w:hint="eastAsia" w:eastAsia="宋体"/>
          <w:lang w:eastAsia="zh-CN"/>
        </w:rPr>
        <w:t>”</w:t>
      </w:r>
      <w:r>
        <w:t>之</w:t>
      </w:r>
      <w:r>
        <w:rPr>
          <w:rFonts w:hint="eastAsia" w:eastAsia="宋体"/>
          <w:lang w:eastAsia="zh-CN"/>
        </w:rPr>
        <w:t>“</w:t>
      </w:r>
      <w:r>
        <w:t>歆</w:t>
      </w:r>
      <w:r>
        <w:rPr>
          <w:rFonts w:hint="eastAsia" w:eastAsia="宋体"/>
          <w:lang w:eastAsia="zh-CN"/>
        </w:rPr>
        <w:t>”</w:t>
      </w:r>
      <w:r>
        <w:t>，鄭</w:t>
      </w:r>
    </w:p>
    <w:p w14:paraId="5CB41ABA">
      <w:r>
        <w:t>彼箋同毛，此傳以爲</w:t>
      </w:r>
      <w:r>
        <w:rPr>
          <w:rFonts w:hint="eastAsia" w:eastAsia="宋体"/>
          <w:lang w:eastAsia="zh-CN"/>
        </w:rPr>
        <w:t>“</w:t>
      </w:r>
      <w:r>
        <w:t>歆饗</w:t>
      </w:r>
      <w:r>
        <w:rPr>
          <w:rFonts w:hint="eastAsia" w:eastAsia="宋体"/>
          <w:lang w:eastAsia="zh-CN"/>
        </w:rPr>
        <w:t>”</w:t>
      </w:r>
      <w:r>
        <w:t>，何獨於此箋爲</w:t>
      </w:r>
      <w:r>
        <w:rPr>
          <w:rFonts w:hint="eastAsia" w:eastAsia="宋体"/>
          <w:lang w:eastAsia="zh-CN"/>
        </w:rPr>
        <w:t>“</w:t>
      </w:r>
      <w:r>
        <w:t>歆歆然如有人道感己</w:t>
      </w:r>
      <w:r>
        <w:rPr>
          <w:rFonts w:hint="eastAsia" w:eastAsia="宋体"/>
          <w:lang w:eastAsia="zh-CN"/>
        </w:rPr>
        <w:t>”</w:t>
      </w:r>
      <w:r>
        <w:t>，同篇異解。是鄭</w:t>
      </w:r>
      <w:r>
        <w:rPr>
          <w:rFonts w:hint="eastAsia" w:eastAsia="宋体"/>
          <w:lang w:eastAsia="zh-CN"/>
        </w:rPr>
        <w:t>“</w:t>
      </w:r>
      <w:r>
        <w:t>歆</w:t>
      </w:r>
    </w:p>
    <w:p w14:paraId="0CCC6A66">
      <w:r>
        <w:t>感</w:t>
      </w:r>
      <w:r>
        <w:rPr>
          <w:rFonts w:hint="eastAsia" w:eastAsia="宋体"/>
          <w:lang w:eastAsia="zh-CN"/>
        </w:rPr>
        <w:t>”</w:t>
      </w:r>
      <w:r>
        <w:t>之説亦非也。</w:t>
      </w:r>
      <w:r>
        <w:rPr>
          <w:rFonts w:hint="eastAsia" w:eastAsia="宋体"/>
          <w:lang w:eastAsia="zh-CN"/>
        </w:rPr>
        <w:t>《</w:t>
      </w:r>
      <w:r>
        <w:t>大戴禮。五帝德</w:t>
      </w:r>
      <w:r>
        <w:rPr>
          <w:rFonts w:hint="eastAsia" w:eastAsia="宋体"/>
          <w:lang w:eastAsia="zh-CN"/>
        </w:rPr>
        <w:t>》</w:t>
      </w:r>
      <w:r>
        <w:t>篇：</w:t>
      </w:r>
      <w:r>
        <w:rPr>
          <w:rFonts w:hint="eastAsia" w:eastAsia="宋体"/>
          <w:lang w:eastAsia="zh-CN"/>
        </w:rPr>
        <w:t>“</w:t>
      </w:r>
      <w:r>
        <w:t>宰我曰：</w:t>
      </w:r>
      <w:r>
        <w:rPr>
          <w:rFonts w:hint="eastAsia" w:eastAsia="宋体"/>
          <w:lang w:eastAsia="zh-CN"/>
        </w:rPr>
        <w:t>‘</w:t>
      </w:r>
      <w:r>
        <w:t>請問帝堯。</w:t>
      </w:r>
      <w:r>
        <w:rPr>
          <w:rFonts w:hint="eastAsia" w:eastAsia="宋体"/>
          <w:lang w:eastAsia="zh-CN"/>
        </w:rPr>
        <w:t>’</w:t>
      </w:r>
      <w:r>
        <w:t>孔子曰：</w:t>
      </w:r>
      <w:r>
        <w:rPr>
          <w:rFonts w:hint="eastAsia" w:eastAsia="宋体"/>
          <w:lang w:eastAsia="zh-CN"/>
        </w:rPr>
        <w:t>‘</w:t>
      </w:r>
      <w:r>
        <w:t>高辛之子</w:t>
      </w:r>
    </w:p>
    <w:p w14:paraId="1EA6521C">
      <w:r>
        <w:t>也。</w:t>
      </w:r>
      <w:r>
        <w:rPr>
          <w:rFonts w:hint="eastAsia" w:eastAsia="宋体"/>
          <w:lang w:eastAsia="zh-CN"/>
        </w:rPr>
        <w:t>’”《</w:t>
      </w:r>
      <w:r>
        <w:t>帝繫</w:t>
      </w:r>
      <w:r>
        <w:rPr>
          <w:rFonts w:hint="eastAsia" w:eastAsia="宋体"/>
          <w:lang w:eastAsia="zh-CN"/>
        </w:rPr>
        <w:t>》</w:t>
      </w:r>
      <w:r>
        <w:t>篇：</w:t>
      </w:r>
      <w:r>
        <w:rPr>
          <w:rFonts w:hint="eastAsia" w:eastAsia="宋体"/>
          <w:lang w:eastAsia="zh-CN"/>
        </w:rPr>
        <w:t>“</w:t>
      </w:r>
      <w:r>
        <w:t>帝嚳産放勳，是爲帝堯。</w:t>
      </w:r>
      <w:r>
        <w:rPr>
          <w:rFonts w:hint="eastAsia" w:eastAsia="宋体"/>
          <w:lang w:eastAsia="zh-CN"/>
        </w:rPr>
        <w:t>”</w:t>
      </w:r>
      <w:r>
        <w:t>又云：</w:t>
      </w:r>
      <w:r>
        <w:rPr>
          <w:rFonts w:hint="eastAsia" w:eastAsia="宋体"/>
          <w:lang w:eastAsia="zh-CN"/>
        </w:rPr>
        <w:t>“</w:t>
      </w:r>
      <w:r>
        <w:t>帝嚳卜其四妃之子，而皆有天下。上</w:t>
      </w:r>
    </w:p>
    <w:p w14:paraId="52BC5EF4">
      <w:r>
        <w:t>妃，有邰氏之女也，曰姜嫄，産后稷。</w:t>
      </w:r>
      <w:r>
        <w:rPr>
          <w:rFonts w:hint="eastAsia" w:eastAsia="宋体"/>
          <w:lang w:eastAsia="zh-CN"/>
        </w:rPr>
        <w:t>”</w:t>
      </w:r>
      <w:r>
        <w:t>是稷與堯同爲帝嚳之子，則禋祀郊禖，明爲高辛氏之</w:t>
      </w:r>
    </w:p>
    <w:p w14:paraId="5F83D6F7">
      <w:r>
        <w:t>帝，此時稷未降生，堯未在位。鄭乃云</w:t>
      </w:r>
      <w:r>
        <w:rPr>
          <w:rFonts w:hint="eastAsia" w:eastAsia="宋体"/>
          <w:lang w:eastAsia="zh-CN"/>
        </w:rPr>
        <w:t>“</w:t>
      </w:r>
      <w:r>
        <w:t>當堯之時</w:t>
      </w:r>
      <w:r>
        <w:rPr>
          <w:rFonts w:hint="eastAsia" w:eastAsia="宋体"/>
          <w:lang w:eastAsia="zh-CN"/>
        </w:rPr>
        <w:t>”</w:t>
      </w:r>
      <w:r>
        <w:t>，攷之經傳，事無所據。而</w:t>
      </w:r>
      <w:r>
        <w:rPr>
          <w:rFonts w:hint="eastAsia" w:eastAsia="宋体"/>
          <w:lang w:eastAsia="zh-CN"/>
        </w:rPr>
        <w:t>《</w:t>
      </w:r>
      <w:r>
        <w:t>荅趙商</w:t>
      </w:r>
      <w:r>
        <w:rPr>
          <w:rFonts w:hint="eastAsia" w:eastAsia="宋体"/>
          <w:lang w:eastAsia="zh-CN"/>
        </w:rPr>
        <w:t>》</w:t>
      </w:r>
      <w:r>
        <w:t>又</w:t>
      </w:r>
    </w:p>
    <w:p w14:paraId="5E08C317">
      <w:r>
        <w:t>遷就其説，曰</w:t>
      </w:r>
      <w:r>
        <w:rPr>
          <w:rFonts w:hint="eastAsia" w:eastAsia="宋体"/>
          <w:lang w:eastAsia="zh-CN"/>
        </w:rPr>
        <w:t>“</w:t>
      </w:r>
      <w:r>
        <w:t>即姜嫄，誠帝嚳之妃</w:t>
      </w:r>
      <w:r>
        <w:rPr>
          <w:rFonts w:hint="eastAsia" w:eastAsia="宋体"/>
          <w:lang w:eastAsia="zh-CN"/>
        </w:rPr>
        <w:t>”</w:t>
      </w:r>
      <w:r>
        <w:t>，又云</w:t>
      </w:r>
      <w:r>
        <w:rPr>
          <w:rFonts w:hint="eastAsia" w:eastAsia="宋体"/>
          <w:lang w:eastAsia="zh-CN"/>
        </w:rPr>
        <w:t>“</w:t>
      </w:r>
      <w:r>
        <w:t>堯見爲天子</w:t>
      </w:r>
      <w:r>
        <w:rPr>
          <w:rFonts w:hint="eastAsia" w:eastAsia="宋体"/>
          <w:lang w:eastAsia="zh-CN"/>
        </w:rPr>
        <w:t>”</w:t>
      </w:r>
      <w:r>
        <w:t>，是高辛與堯並處帝位。以申易</w:t>
      </w:r>
    </w:p>
    <w:p w14:paraId="1801F716">
      <w:r>
        <w:t>毛之誼，棄正説而信緯書，斯不然矣。惟所以棄之之故，殊未易解。張子謂天地之始，固</w:t>
      </w:r>
    </w:p>
    <w:p w14:paraId="16A8DF70">
      <w:r>
        <w:t>未嘗先有人也，則人固有化而生者，蓋天地之氣生之。然高辛之世，亦不得以例天地之</w:t>
      </w:r>
    </w:p>
    <w:p w14:paraId="687C63B6">
      <w:r>
        <w:t>始。不識過庭之餘，曾論及此節否？望勿吝開示，以發蒙蔽，幸甚幸甚</w:t>
      </w:r>
    </w:p>
    <w:p w14:paraId="5F03318D">
      <w:r>
        <w:t>六</w:t>
      </w:r>
    </w:p>
    <w:p w14:paraId="21C80F22">
      <w:r>
        <w:t>秋閒北上，走謁匠門</w:t>
      </w:r>
    </w:p>
    <w:p w14:paraId="3D3122D6">
      <w:r>
        <w:t>猥承雅誼勤拳，一切周詳指示，俾免愆尤。小住兩月有餘</w:t>
      </w:r>
    </w:p>
    <w:p w14:paraId="653E1D71">
      <w:r>
        <w:t>【第281页】</w:t>
      </w:r>
    </w:p>
    <w:p w14:paraId="1CCFFC7B">
      <w:r>
        <w:t>晨夕過從，聞趨庭之異聞，見鄉壁所未見，鍼膏肓而起癈疾，受益良非淺尟也。瀕行，復荷</w:t>
      </w:r>
    </w:p>
    <w:p w14:paraId="0CCE5240">
      <w:r>
        <w:t>寵頒嘉貺，飲食教誨，飽德醉心。邇際歲籥更新，緬維順時介福，侍奉康寧。古義承歡，纂</w:t>
      </w:r>
    </w:p>
    <w:p w14:paraId="1E655BF1">
      <w:r>
        <w:t>詩書爲甘旨；實心報國，本皋益爲謨猷，抃頌無似。頃讀</w:t>
      </w:r>
      <w:r>
        <w:rPr>
          <w:rFonts w:hint="eastAsia" w:eastAsia="宋体"/>
          <w:lang w:eastAsia="zh-CN"/>
        </w:rPr>
        <w:t>《</w:t>
      </w:r>
      <w:r>
        <w:t>淮南子</w:t>
      </w:r>
      <w:r>
        <w:rPr>
          <w:rFonts w:hint="eastAsia" w:eastAsia="宋体"/>
          <w:lang w:eastAsia="zh-CN"/>
        </w:rPr>
        <w:t>•</w:t>
      </w:r>
      <w:r>
        <w:t>主術訓</w:t>
      </w:r>
      <w:r>
        <w:rPr>
          <w:rFonts w:hint="eastAsia" w:eastAsia="宋体"/>
          <w:lang w:eastAsia="zh-CN"/>
        </w:rPr>
        <w:t>》</w:t>
      </w:r>
      <w:r>
        <w:t>云：</w:t>
      </w:r>
      <w:r>
        <w:rPr>
          <w:rFonts w:hint="eastAsia" w:eastAsia="宋体"/>
          <w:lang w:eastAsia="zh-CN"/>
        </w:rPr>
        <w:t>“</w:t>
      </w:r>
      <w:r>
        <w:t>聾者可</w:t>
      </w:r>
    </w:p>
    <w:p w14:paraId="244385A3">
      <w:r>
        <w:t>令嗺筋。</w:t>
      </w:r>
      <w:r>
        <w:rPr>
          <w:rFonts w:hint="eastAsia" w:eastAsia="宋体"/>
          <w:lang w:eastAsia="zh-CN"/>
        </w:rPr>
        <w:t>”</w:t>
      </w:r>
      <w:r>
        <w:t>按：</w:t>
      </w:r>
      <w:r>
        <w:rPr>
          <w:rFonts w:hint="eastAsia" w:eastAsia="宋体"/>
          <w:lang w:eastAsia="zh-CN"/>
        </w:rPr>
        <w:t>《</w:t>
      </w:r>
      <w:r>
        <w:t>攷工記。弓人</w:t>
      </w:r>
      <w:r>
        <w:rPr>
          <w:rFonts w:hint="eastAsia" w:eastAsia="宋体"/>
          <w:lang w:eastAsia="zh-CN"/>
        </w:rPr>
        <w:t>》</w:t>
      </w:r>
      <w:r>
        <w:t>曰：</w:t>
      </w:r>
      <w:r>
        <w:rPr>
          <w:rFonts w:hint="eastAsia" w:eastAsia="宋体"/>
          <w:lang w:eastAsia="zh-CN"/>
        </w:rPr>
        <w:t>“</w:t>
      </w:r>
      <w:r>
        <w:t>筋欲敝之。</w:t>
      </w:r>
      <w:r>
        <w:rPr>
          <w:rFonts w:hint="eastAsia" w:eastAsia="宋体"/>
          <w:lang w:eastAsia="zh-CN"/>
        </w:rPr>
        <w:t>”</w:t>
      </w:r>
      <w:r>
        <w:t>敝，鄭司農云：</w:t>
      </w:r>
      <w:r>
        <w:rPr>
          <w:rFonts w:hint="eastAsia" w:eastAsia="宋体"/>
          <w:lang w:eastAsia="zh-CN"/>
        </w:rPr>
        <w:t>“</w:t>
      </w:r>
      <w:r>
        <w:t>嚼之當孰。</w:t>
      </w:r>
      <w:r>
        <w:rPr>
          <w:rFonts w:hint="eastAsia" w:eastAsia="宋体"/>
          <w:lang w:eastAsia="zh-CN"/>
        </w:rPr>
        <w:t>”</w:t>
      </w:r>
      <w:r>
        <w:t>是治筋有嚼</w:t>
      </w:r>
    </w:p>
    <w:p w14:paraId="252080AA">
      <w:r>
        <w:t>之一法。</w:t>
      </w:r>
      <w:r>
        <w:rPr>
          <w:rFonts w:hint="eastAsia" w:eastAsia="宋体"/>
          <w:lang w:eastAsia="zh-CN"/>
        </w:rPr>
        <w:t>《</w:t>
      </w:r>
      <w:r>
        <w:t>説文</w:t>
      </w:r>
      <w:r>
        <w:rPr>
          <w:rFonts w:hint="eastAsia" w:eastAsia="宋体"/>
          <w:lang w:eastAsia="zh-CN"/>
        </w:rPr>
        <w:t>》</w:t>
      </w:r>
      <w:r>
        <w:t>：</w:t>
      </w:r>
      <w:r>
        <w:rPr>
          <w:rFonts w:hint="eastAsia" w:eastAsia="宋体"/>
          <w:lang w:eastAsia="zh-CN"/>
        </w:rPr>
        <w:t>“</w:t>
      </w:r>
      <w:r>
        <w:t>噍，囓也。</w:t>
      </w:r>
      <w:r>
        <w:rPr>
          <w:rFonts w:hint="eastAsia" w:eastAsia="宋体"/>
          <w:lang w:eastAsia="zh-CN"/>
        </w:rPr>
        <w:t>”</w:t>
      </w:r>
      <w:r>
        <w:t>重文作</w:t>
      </w:r>
      <w:r>
        <w:rPr>
          <w:rFonts w:hint="eastAsia" w:eastAsia="宋体"/>
          <w:lang w:eastAsia="zh-CN"/>
        </w:rPr>
        <w:t>“</w:t>
      </w:r>
      <w:r>
        <w:t>嚼</w:t>
      </w:r>
      <w:r>
        <w:rPr>
          <w:rFonts w:hint="eastAsia" w:eastAsia="宋体"/>
          <w:lang w:eastAsia="zh-CN"/>
        </w:rPr>
        <w:t>”</w:t>
      </w:r>
      <w:r>
        <w:t>，云：</w:t>
      </w:r>
      <w:r>
        <w:rPr>
          <w:rFonts w:hint="eastAsia" w:eastAsia="宋体"/>
          <w:lang w:eastAsia="zh-CN"/>
        </w:rPr>
        <w:t>“</w:t>
      </w:r>
      <w:r>
        <w:t>噍或从爵。</w:t>
      </w:r>
      <w:r>
        <w:rPr>
          <w:rFonts w:hint="eastAsia" w:eastAsia="宋体"/>
          <w:lang w:eastAsia="zh-CN"/>
        </w:rPr>
        <w:t>”</w:t>
      </w:r>
      <w:r>
        <w:t>爵、雀古通用。魏晉以後，俗</w:t>
      </w:r>
    </w:p>
    <w:p w14:paraId="10CB09ED">
      <w:r>
        <w:t>趨簡易，書</w:t>
      </w:r>
      <w:r>
        <w:rPr>
          <w:rFonts w:hint="eastAsia" w:eastAsia="宋体"/>
          <w:lang w:eastAsia="zh-CN"/>
        </w:rPr>
        <w:t>“</w:t>
      </w:r>
      <w:r>
        <w:t>嚼</w:t>
      </w:r>
      <w:r>
        <w:rPr>
          <w:rFonts w:hint="eastAsia" w:eastAsia="宋体"/>
          <w:lang w:eastAsia="zh-CN"/>
        </w:rPr>
        <w:t>”</w:t>
      </w:r>
      <w:r>
        <w:t>爲</w:t>
      </w:r>
      <w:r>
        <w:rPr>
          <w:rFonts w:hint="eastAsia" w:eastAsia="宋体"/>
          <w:lang w:eastAsia="zh-CN"/>
        </w:rPr>
        <w:t>“</w:t>
      </w:r>
      <w:r>
        <w:t>㗂</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嚼，噬嚼也。㗂同上。</w:t>
      </w:r>
      <w:r>
        <w:rPr>
          <w:rFonts w:hint="eastAsia" w:eastAsia="宋体"/>
          <w:lang w:eastAsia="zh-CN"/>
        </w:rPr>
        <w:t>”</w:t>
      </w:r>
      <w:r>
        <w:t>是其證。當時</w:t>
      </w:r>
      <w:r>
        <w:rPr>
          <w:rFonts w:hint="eastAsia" w:eastAsia="宋体"/>
          <w:lang w:eastAsia="zh-CN"/>
        </w:rPr>
        <w:t>《</w:t>
      </w:r>
      <w:r>
        <w:t>淮南子</w:t>
      </w:r>
      <w:r>
        <w:rPr>
          <w:rFonts w:hint="eastAsia" w:eastAsia="宋体"/>
          <w:lang w:eastAsia="zh-CN"/>
        </w:rPr>
        <w:t>》</w:t>
      </w:r>
      <w:r>
        <w:t>蓋有作</w:t>
      </w:r>
    </w:p>
    <w:p w14:paraId="16074F6B">
      <w:r>
        <w:rPr>
          <w:rFonts w:hint="eastAsia" w:eastAsia="宋体"/>
          <w:lang w:eastAsia="zh-CN"/>
        </w:rPr>
        <w:t>“</w:t>
      </w:r>
      <w:r>
        <w:t>㗂筋</w:t>
      </w:r>
      <w:r>
        <w:rPr>
          <w:rFonts w:hint="eastAsia" w:eastAsia="宋体"/>
          <w:lang w:eastAsia="zh-CN"/>
        </w:rPr>
        <w:t>”</w:t>
      </w:r>
      <w:r>
        <w:t>者，傳寫之徒不知</w:t>
      </w:r>
      <w:r>
        <w:rPr>
          <w:rFonts w:hint="eastAsia" w:eastAsia="宋体"/>
          <w:lang w:eastAsia="zh-CN"/>
        </w:rPr>
        <w:t>“</w:t>
      </w:r>
      <w:r>
        <w:t>㗂</w:t>
      </w:r>
      <w:r>
        <w:rPr>
          <w:rFonts w:hint="eastAsia" w:eastAsia="宋体"/>
          <w:lang w:eastAsia="zh-CN"/>
        </w:rPr>
        <w:t>”</w:t>
      </w:r>
      <w:r>
        <w:t>爲</w:t>
      </w:r>
      <w:r>
        <w:rPr>
          <w:rFonts w:hint="eastAsia" w:eastAsia="宋体"/>
          <w:lang w:eastAsia="zh-CN"/>
        </w:rPr>
        <w:t>“</w:t>
      </w:r>
      <w:r>
        <w:t>嚼</w:t>
      </w:r>
      <w:r>
        <w:rPr>
          <w:rFonts w:hint="eastAsia" w:eastAsia="宋体"/>
          <w:lang w:eastAsia="zh-CN"/>
        </w:rPr>
        <w:t>”</w:t>
      </w:r>
      <w:r>
        <w:t>之俗體，别作</w:t>
      </w:r>
      <w:r>
        <w:rPr>
          <w:rFonts w:hint="eastAsia" w:eastAsia="宋体"/>
          <w:lang w:eastAsia="zh-CN"/>
        </w:rPr>
        <w:t>“</w:t>
      </w:r>
      <w:r>
        <w:t>嗺</w:t>
      </w:r>
      <w:r>
        <w:rPr>
          <w:rFonts w:hint="eastAsia" w:eastAsia="宋体"/>
          <w:lang w:eastAsia="zh-CN"/>
        </w:rPr>
        <w:t>”</w:t>
      </w:r>
      <w:r>
        <w:t>字。</w:t>
      </w:r>
      <w:r>
        <w:rPr>
          <w:rFonts w:hint="eastAsia" w:eastAsia="宋体"/>
          <w:lang w:eastAsia="zh-CN"/>
        </w:rPr>
        <w:t>《</w:t>
      </w:r>
      <w:r>
        <w:t>玉篇</w:t>
      </w:r>
      <w:r>
        <w:rPr>
          <w:rFonts w:hint="eastAsia" w:eastAsia="宋体"/>
          <w:lang w:eastAsia="zh-CN"/>
        </w:rPr>
        <w:t>》</w:t>
      </w:r>
      <w:r>
        <w:t>：</w:t>
      </w:r>
      <w:r>
        <w:rPr>
          <w:rFonts w:hint="eastAsia" w:eastAsia="宋体"/>
          <w:lang w:eastAsia="zh-CN"/>
        </w:rPr>
        <w:t>“</w:t>
      </w:r>
      <w:r>
        <w:t>嗺，撮口也。</w:t>
      </w:r>
      <w:r>
        <w:rPr>
          <w:rFonts w:hint="eastAsia" w:eastAsia="宋体"/>
          <w:lang w:eastAsia="zh-CN"/>
        </w:rPr>
        <w:t>”《</w:t>
      </w:r>
      <w:r>
        <w:t>淮南</w:t>
      </w:r>
    </w:p>
    <w:p w14:paraId="00727DAD">
      <w:r>
        <w:t>因作</w:t>
      </w:r>
      <w:r>
        <w:rPr>
          <w:rFonts w:hint="eastAsia" w:eastAsia="宋体"/>
          <w:lang w:eastAsia="zh-CN"/>
        </w:rPr>
        <w:t>“</w:t>
      </w:r>
      <w:r>
        <w:t>嗺筋</w:t>
      </w:r>
      <w:r>
        <w:rPr>
          <w:rFonts w:hint="eastAsia" w:eastAsia="宋体"/>
          <w:lang w:eastAsia="zh-CN"/>
        </w:rPr>
        <w:t>”</w:t>
      </w:r>
      <w:r>
        <w:t>，但撮筋於口不得爲嚼，寫</w:t>
      </w:r>
      <w:r>
        <w:rPr>
          <w:rFonts w:hint="eastAsia" w:eastAsia="宋体"/>
          <w:lang w:eastAsia="zh-CN"/>
        </w:rPr>
        <w:t>《</w:t>
      </w:r>
      <w:r>
        <w:t>易林</w:t>
      </w:r>
      <w:r>
        <w:rPr>
          <w:rFonts w:hint="eastAsia" w:eastAsia="宋体"/>
          <w:lang w:eastAsia="zh-CN"/>
        </w:rPr>
        <w:t>》</w:t>
      </w:r>
      <w:r>
        <w:t>者以</w:t>
      </w:r>
      <w:r>
        <w:rPr>
          <w:rFonts w:hint="eastAsia" w:eastAsia="宋体"/>
          <w:lang w:eastAsia="zh-CN"/>
        </w:rPr>
        <w:t>“</w:t>
      </w:r>
      <w:r>
        <w:t>嗺</w:t>
      </w:r>
      <w:r>
        <w:rPr>
          <w:rFonts w:hint="eastAsia" w:eastAsia="宋体"/>
          <w:lang w:eastAsia="zh-CN"/>
        </w:rPr>
        <w:t>”</w:t>
      </w:r>
      <w:r>
        <w:t>非正字，直改从手作</w:t>
      </w:r>
      <w:r>
        <w:rPr>
          <w:rFonts w:hint="eastAsia" w:eastAsia="宋体"/>
          <w:lang w:eastAsia="zh-CN"/>
        </w:rPr>
        <w:t>“</w:t>
      </w:r>
      <w:r>
        <w:t>摧</w:t>
      </w:r>
      <w:r>
        <w:rPr>
          <w:rFonts w:hint="eastAsia" w:eastAsia="宋体"/>
          <w:lang w:eastAsia="zh-CN"/>
        </w:rPr>
        <w:t>”</w:t>
      </w:r>
      <w:r>
        <w:t>，轉輾承</w:t>
      </w:r>
    </w:p>
    <w:p w14:paraId="20E66B84">
      <w:r>
        <w:t>譌，皆不足據也。由是覈之，</w:t>
      </w:r>
      <w:r>
        <w:rPr>
          <w:rFonts w:hint="eastAsia" w:eastAsia="宋体"/>
          <w:lang w:eastAsia="zh-CN"/>
        </w:rPr>
        <w:t>“</w:t>
      </w:r>
      <w:r>
        <w:t>㗂</w:t>
      </w:r>
      <w:r>
        <w:rPr>
          <w:rFonts w:hint="eastAsia" w:eastAsia="宋体"/>
          <w:lang w:eastAsia="zh-CN"/>
        </w:rPr>
        <w:t>”</w:t>
      </w:r>
      <w:r>
        <w:t>俗字，</w:t>
      </w:r>
      <w:r>
        <w:rPr>
          <w:rFonts w:hint="eastAsia" w:eastAsia="宋体"/>
          <w:lang w:eastAsia="zh-CN"/>
        </w:rPr>
        <w:t>“</w:t>
      </w:r>
      <w:r>
        <w:t>嗺</w:t>
      </w:r>
      <w:r>
        <w:rPr>
          <w:rFonts w:hint="eastAsia" w:eastAsia="宋体"/>
          <w:lang w:eastAsia="zh-CN"/>
        </w:rPr>
        <w:t>”</w:t>
      </w:r>
      <w:r>
        <w:t>因</w:t>
      </w:r>
      <w:r>
        <w:rPr>
          <w:rFonts w:hint="eastAsia" w:eastAsia="宋体"/>
          <w:lang w:eastAsia="zh-CN"/>
        </w:rPr>
        <w:t>“</w:t>
      </w:r>
      <w:r>
        <w:t>嗺</w:t>
      </w:r>
      <w:r>
        <w:rPr>
          <w:rFonts w:hint="eastAsia" w:eastAsia="宋体"/>
          <w:lang w:eastAsia="zh-CN"/>
        </w:rPr>
        <w:t>”</w:t>
      </w:r>
      <w:r>
        <w:t>而變，</w:t>
      </w:r>
      <w:r>
        <w:rPr>
          <w:rFonts w:hint="eastAsia" w:eastAsia="宋体"/>
          <w:lang w:eastAsia="zh-CN"/>
        </w:rPr>
        <w:t>“</w:t>
      </w:r>
      <w:r>
        <w:t>摧</w:t>
      </w:r>
      <w:r>
        <w:rPr>
          <w:rFonts w:hint="eastAsia" w:eastAsia="宋体"/>
          <w:lang w:eastAsia="zh-CN"/>
        </w:rPr>
        <w:t>”</w:t>
      </w:r>
      <w:r>
        <w:t>又因</w:t>
      </w:r>
      <w:r>
        <w:rPr>
          <w:rFonts w:hint="eastAsia" w:eastAsia="宋体"/>
          <w:lang w:eastAsia="zh-CN"/>
        </w:rPr>
        <w:t>“</w:t>
      </w:r>
      <w:r>
        <w:t>嗺</w:t>
      </w:r>
      <w:r>
        <w:rPr>
          <w:rFonts w:hint="eastAsia" w:eastAsia="宋体"/>
          <w:lang w:eastAsia="zh-CN"/>
        </w:rPr>
        <w:t>”</w:t>
      </w:r>
      <w:r>
        <w:t>而變。據先鄭注</w:t>
      </w:r>
    </w:p>
    <w:p w14:paraId="300B56F6">
      <w:pPr>
        <w:rPr>
          <w:rFonts w:hint="eastAsia" w:eastAsia="宋体"/>
          <w:lang w:eastAsia="zh-CN"/>
        </w:rPr>
      </w:pPr>
      <w:r>
        <w:t>漢時</w:t>
      </w:r>
      <w:r>
        <w:rPr>
          <w:rFonts w:hint="eastAsia" w:eastAsia="宋体"/>
          <w:lang w:eastAsia="zh-CN"/>
        </w:rPr>
        <w:t>《</w:t>
      </w:r>
      <w:r>
        <w:t>淮南</w:t>
      </w:r>
      <w:r>
        <w:rPr>
          <w:rFonts w:hint="eastAsia" w:eastAsia="宋体"/>
          <w:lang w:eastAsia="zh-CN"/>
        </w:rPr>
        <w:t>》</w:t>
      </w:r>
      <w:r>
        <w:t>、</w:t>
      </w:r>
      <w:r>
        <w:rPr>
          <w:rFonts w:hint="eastAsia" w:eastAsia="宋体"/>
          <w:lang w:eastAsia="zh-CN"/>
        </w:rPr>
        <w:t>《</w:t>
      </w:r>
      <w:r>
        <w:t>易林</w:t>
      </w:r>
      <w:r>
        <w:rPr>
          <w:rFonts w:hint="eastAsia" w:eastAsia="宋体"/>
          <w:lang w:eastAsia="zh-CN"/>
        </w:rPr>
        <w:t>》</w:t>
      </w:r>
      <w:r>
        <w:t>舊本當是</w:t>
      </w:r>
      <w:r>
        <w:rPr>
          <w:rFonts w:hint="eastAsia" w:eastAsia="宋体"/>
          <w:lang w:eastAsia="zh-CN"/>
        </w:rPr>
        <w:t>“</w:t>
      </w:r>
      <w:r>
        <w:t>噍筋</w:t>
      </w:r>
      <w:r>
        <w:rPr>
          <w:rFonts w:hint="eastAsia" w:eastAsia="宋体"/>
          <w:lang w:eastAsia="zh-CN"/>
        </w:rPr>
        <w:t>”</w:t>
      </w:r>
      <w:r>
        <w:t>。又</w:t>
      </w:r>
      <w:r>
        <w:rPr>
          <w:rFonts w:hint="eastAsia" w:eastAsia="宋体"/>
          <w:lang w:eastAsia="zh-CN"/>
        </w:rPr>
        <w:t>《</w:t>
      </w:r>
      <w:r>
        <w:t>人閒訓</w:t>
      </w:r>
      <w:r>
        <w:rPr>
          <w:rFonts w:hint="eastAsia" w:eastAsia="宋体"/>
          <w:lang w:eastAsia="zh-CN"/>
        </w:rPr>
        <w:t>》</w:t>
      </w:r>
      <w:r>
        <w:t>云：</w:t>
      </w:r>
      <w:r>
        <w:rPr>
          <w:rFonts w:hint="eastAsia" w:eastAsia="宋体"/>
          <w:lang w:eastAsia="zh-CN"/>
        </w:rPr>
        <w:t>“</w:t>
      </w:r>
      <w:r>
        <w:t>楚國之俗，功臣二世而爵禄。</w:t>
      </w:r>
      <w:r>
        <w:rPr>
          <w:rFonts w:hint="eastAsia" w:eastAsia="宋体"/>
          <w:lang w:eastAsia="zh-CN"/>
        </w:rPr>
        <w:t>”</w:t>
      </w:r>
    </w:p>
    <w:p w14:paraId="61A386FD">
      <w:r>
        <w:t>按：—</w:t>
      </w:r>
      <w:r>
        <w:rPr>
          <w:rFonts w:hint="eastAsia" w:eastAsia="宋体"/>
          <w:lang w:eastAsia="zh-CN"/>
        </w:rPr>
        <w:t>“</w:t>
      </w:r>
      <w:r>
        <w:t>爵</w:t>
      </w:r>
      <w:r>
        <w:rPr>
          <w:rFonts w:hint="eastAsia" w:eastAsia="宋体"/>
          <w:lang w:eastAsia="zh-CN"/>
        </w:rPr>
        <w:t>”</w:t>
      </w:r>
      <w:r>
        <w:t>當爲</w:t>
      </w:r>
      <w:r>
        <w:rPr>
          <w:rFonts w:hint="eastAsia" w:eastAsia="宋体"/>
          <w:lang w:eastAsia="zh-CN"/>
        </w:rPr>
        <w:t>“</w:t>
      </w:r>
      <w:r>
        <w:t>奪</w:t>
      </w:r>
      <w:r>
        <w:rPr>
          <w:rFonts w:hint="eastAsia" w:eastAsia="宋体"/>
          <w:lang w:eastAsia="zh-CN"/>
        </w:rPr>
        <w:t>”</w:t>
      </w:r>
      <w:r>
        <w:t>，形之誤也。下文云：</w:t>
      </w:r>
      <w:r>
        <w:rPr>
          <w:rFonts w:hint="eastAsia" w:eastAsia="宋体"/>
          <w:lang w:eastAsia="zh-CN"/>
        </w:rPr>
        <w:t>“</w:t>
      </w:r>
      <w:r>
        <w:t>夫孙叔敖之請有寝之丘，沙石之地，所以累世</w:t>
      </w:r>
    </w:p>
    <w:p w14:paraId="0BF793BF">
      <w:r>
        <w:t>不奪也。</w:t>
      </w:r>
      <w:r>
        <w:rPr>
          <w:rFonts w:hint="eastAsia" w:eastAsia="宋体"/>
          <w:lang w:eastAsia="zh-CN"/>
        </w:rPr>
        <w:t>”</w:t>
      </w:r>
      <w:r>
        <w:t>累世不奪，正與二世奪禄相應。</w:t>
      </w:r>
      <w:r>
        <w:rPr>
          <w:rFonts w:hint="eastAsia" w:eastAsia="宋体"/>
          <w:lang w:eastAsia="zh-CN"/>
        </w:rPr>
        <w:t>《</w:t>
      </w:r>
      <w:r>
        <w:t>韓子。喻老</w:t>
      </w:r>
      <w:r>
        <w:rPr>
          <w:rFonts w:hint="eastAsia" w:eastAsia="宋体"/>
          <w:lang w:eastAsia="zh-CN"/>
        </w:rPr>
        <w:t>》</w:t>
      </w:r>
      <w:r>
        <w:t>篇云：</w:t>
      </w:r>
      <w:r>
        <w:rPr>
          <w:rFonts w:hint="eastAsia" w:eastAsia="宋体"/>
          <w:lang w:eastAsia="zh-CN"/>
        </w:rPr>
        <w:t>“</w:t>
      </w:r>
      <w:r>
        <w:t>禄臣再世而收地。</w:t>
      </w:r>
      <w:r>
        <w:rPr>
          <w:rFonts w:hint="eastAsia" w:eastAsia="宋体"/>
          <w:lang w:eastAsia="zh-CN"/>
        </w:rPr>
        <w:t>”</w:t>
      </w:r>
      <w:r>
        <w:t>奪禄</w:t>
      </w:r>
    </w:p>
    <w:p w14:paraId="4C7D659D">
      <w:r>
        <w:t>收地，義亦同。右二條未知是否，乞正之。紹蘭近狀如常，惟左足風痹，一時殊難脱體</w:t>
      </w:r>
    </w:p>
    <w:p w14:paraId="52871362">
      <w:r>
        <w:t>暮齒宿痾，正恐有增無減耳。</w:t>
      </w:r>
    </w:p>
    <w:p w14:paraId="5D38A6C0">
      <w:r>
        <w:t>【第282页】</w:t>
      </w:r>
    </w:p>
    <w:p w14:paraId="0173B9DA">
      <w:r>
        <w:t>七</w:t>
      </w:r>
    </w:p>
    <w:p w14:paraId="04BEE5B6">
      <w:r>
        <w:t>承示</w:t>
      </w:r>
      <w:r>
        <w:rPr>
          <w:rFonts w:hint="eastAsia" w:eastAsia="宋体"/>
          <w:lang w:eastAsia="zh-CN"/>
        </w:rPr>
        <w:t>《</w:t>
      </w:r>
      <w:r>
        <w:t>盤庚</w:t>
      </w:r>
      <w:r>
        <w:rPr>
          <w:rFonts w:hint="eastAsia" w:eastAsia="宋体"/>
          <w:lang w:eastAsia="zh-CN"/>
        </w:rPr>
        <w:t>》“</w:t>
      </w:r>
      <w:r>
        <w:t>汝無侮老成人</w:t>
      </w:r>
      <w:r>
        <w:rPr>
          <w:rFonts w:hint="eastAsia" w:eastAsia="宋体"/>
          <w:lang w:eastAsia="zh-CN"/>
        </w:rPr>
        <w:t>”</w:t>
      </w:r>
      <w:r>
        <w:t>，當依</w:t>
      </w:r>
      <w:r>
        <w:rPr>
          <w:rFonts w:hint="eastAsia" w:eastAsia="宋体"/>
          <w:lang w:eastAsia="zh-CN"/>
        </w:rPr>
        <w:t>《</w:t>
      </w:r>
      <w:r>
        <w:t>唐石經</w:t>
      </w:r>
      <w:r>
        <w:rPr>
          <w:rFonts w:hint="eastAsia" w:eastAsia="宋体"/>
          <w:lang w:eastAsia="zh-CN"/>
        </w:rPr>
        <w:t>》</w:t>
      </w:r>
      <w:r>
        <w:t>作</w:t>
      </w:r>
      <w:r>
        <w:rPr>
          <w:rFonts w:hint="eastAsia" w:eastAsia="宋体"/>
          <w:lang w:eastAsia="zh-CN"/>
        </w:rPr>
        <w:t>“</w:t>
      </w:r>
      <w:r>
        <w:t>女無老侮成人</w:t>
      </w:r>
      <w:r>
        <w:rPr>
          <w:rFonts w:hint="eastAsia" w:eastAsia="宋体"/>
          <w:lang w:eastAsia="zh-CN"/>
        </w:rPr>
        <w:t>”</w:t>
      </w:r>
      <w:r>
        <w:t>，與下文</w:t>
      </w:r>
      <w:r>
        <w:rPr>
          <w:rFonts w:hint="eastAsia" w:eastAsia="宋体"/>
          <w:lang w:eastAsia="zh-CN"/>
        </w:rPr>
        <w:t>“</w:t>
      </w:r>
      <w:r>
        <w:t>無弱孤有</w:t>
      </w:r>
    </w:p>
    <w:p w14:paraId="4E64FE7C">
      <w:r>
        <w:t>幼</w:t>
      </w:r>
      <w:r>
        <w:rPr>
          <w:rFonts w:hint="eastAsia" w:eastAsia="宋体"/>
          <w:lang w:eastAsia="zh-CN"/>
        </w:rPr>
        <w:t>”</w:t>
      </w:r>
      <w:r>
        <w:t>相對，故鄭注云</w:t>
      </w:r>
      <w:r>
        <w:rPr>
          <w:rFonts w:hint="eastAsia" w:eastAsia="宋体"/>
          <w:lang w:eastAsia="zh-CN"/>
        </w:rPr>
        <w:t>“</w:t>
      </w:r>
      <w:r>
        <w:t>老弱皆輕忽之意</w:t>
      </w:r>
      <w:r>
        <w:rPr>
          <w:rFonts w:hint="eastAsia" w:eastAsia="宋体"/>
          <w:lang w:eastAsia="zh-CN"/>
        </w:rPr>
        <w:t>”</w:t>
      </w:r>
      <w:r>
        <w:t>，以證傳以</w:t>
      </w:r>
      <w:r>
        <w:rPr>
          <w:rFonts w:hint="eastAsia" w:eastAsia="宋体"/>
          <w:lang w:eastAsia="zh-CN"/>
        </w:rPr>
        <w:t>“</w:t>
      </w:r>
      <w:r>
        <w:t>孤有幼</w:t>
      </w:r>
      <w:r>
        <w:rPr>
          <w:rFonts w:hint="eastAsia" w:eastAsia="宋体"/>
          <w:lang w:eastAsia="zh-CN"/>
        </w:rPr>
        <w:t>”</w:t>
      </w:r>
      <w:r>
        <w:t>連讀之不詞。</w:t>
      </w:r>
      <w:r>
        <w:rPr>
          <w:rFonts w:hint="eastAsia" w:eastAsia="宋体"/>
          <w:lang w:eastAsia="zh-CN"/>
        </w:rPr>
        <w:t>《</w:t>
      </w:r>
      <w:r>
        <w:t>大誥</w:t>
      </w:r>
      <w:r>
        <w:rPr>
          <w:rFonts w:hint="eastAsia" w:eastAsia="宋体"/>
          <w:lang w:eastAsia="zh-CN"/>
        </w:rPr>
        <w:t>》</w:t>
      </w:r>
      <w:r>
        <w:t>：</w:t>
      </w:r>
      <w:r>
        <w:rPr>
          <w:rFonts w:hint="eastAsia" w:eastAsia="宋体"/>
          <w:lang w:eastAsia="zh-CN"/>
        </w:rPr>
        <w:t>“</w:t>
      </w:r>
      <w:r>
        <w:t>兹不忘</w:t>
      </w:r>
    </w:p>
    <w:p w14:paraId="102B139C">
      <w:r>
        <w:t>大功。</w:t>
      </w:r>
      <w:r>
        <w:rPr>
          <w:rFonts w:hint="eastAsia" w:eastAsia="宋体"/>
          <w:lang w:eastAsia="zh-CN"/>
        </w:rPr>
        <w:t>”《</w:t>
      </w:r>
      <w:r>
        <w:t>酒誥</w:t>
      </w:r>
      <w:r>
        <w:rPr>
          <w:rFonts w:hint="eastAsia" w:eastAsia="宋体"/>
          <w:lang w:eastAsia="zh-CN"/>
        </w:rPr>
        <w:t>》“</w:t>
      </w:r>
      <w:r>
        <w:t>永不忘在王家。</w:t>
      </w:r>
      <w:r>
        <w:rPr>
          <w:rFonts w:hint="eastAsia" w:eastAsia="宋体"/>
          <w:lang w:eastAsia="zh-CN"/>
        </w:rPr>
        <w:t>”“</w:t>
      </w:r>
      <w:r>
        <w:t>忘</w:t>
      </w:r>
      <w:r>
        <w:rPr>
          <w:rFonts w:hint="eastAsia" w:eastAsia="宋体"/>
          <w:lang w:eastAsia="zh-CN"/>
        </w:rPr>
        <w:t>”</w:t>
      </w:r>
      <w:r>
        <w:t>與</w:t>
      </w:r>
      <w:r>
        <w:rPr>
          <w:rFonts w:hint="eastAsia" w:eastAsia="宋体"/>
          <w:lang w:eastAsia="zh-CN"/>
        </w:rPr>
        <w:t>“</w:t>
      </w:r>
      <w:r>
        <w:t>亡</w:t>
      </w:r>
      <w:r>
        <w:rPr>
          <w:rFonts w:hint="eastAsia" w:eastAsia="宋体"/>
          <w:lang w:eastAsia="zh-CN"/>
        </w:rPr>
        <w:t>”</w:t>
      </w:r>
      <w:r>
        <w:t>同，不亡猶言不失。傳皆以</w:t>
      </w:r>
      <w:r>
        <w:rPr>
          <w:rFonts w:hint="eastAsia" w:eastAsia="宋体"/>
          <w:lang w:eastAsia="zh-CN"/>
        </w:rPr>
        <w:t>“</w:t>
      </w:r>
      <w:r>
        <w:t>忘</w:t>
      </w:r>
      <w:r>
        <w:rPr>
          <w:rFonts w:hint="eastAsia" w:eastAsia="宋体"/>
          <w:lang w:eastAsia="zh-CN"/>
        </w:rPr>
        <w:t>”</w:t>
      </w:r>
      <w:r>
        <w:t>爲</w:t>
      </w:r>
      <w:r>
        <w:rPr>
          <w:rFonts w:hint="eastAsia" w:eastAsia="宋体"/>
          <w:lang w:eastAsia="zh-CN"/>
        </w:rPr>
        <w:t>“</w:t>
      </w:r>
      <w:r>
        <w:t>遺忘</w:t>
      </w:r>
    </w:p>
    <w:p w14:paraId="01BF0738">
      <w:r>
        <w:t>之</w:t>
      </w:r>
      <w:r>
        <w:rPr>
          <w:rFonts w:hint="eastAsia" w:eastAsia="宋体"/>
          <w:lang w:eastAsia="zh-CN"/>
        </w:rPr>
        <w:t>“</w:t>
      </w:r>
      <w:r>
        <w:t>忘</w:t>
      </w:r>
      <w:r>
        <w:rPr>
          <w:rFonts w:hint="eastAsia" w:eastAsia="宋体"/>
          <w:lang w:eastAsia="zh-CN"/>
        </w:rPr>
        <w:t>”</w:t>
      </w:r>
      <w:r>
        <w:t>不知亡、忘古字通也。及</w:t>
      </w:r>
      <w:r>
        <w:rPr>
          <w:rFonts w:hint="eastAsia" w:eastAsia="宋体"/>
          <w:lang w:eastAsia="zh-CN"/>
        </w:rPr>
        <w:t>《</w:t>
      </w:r>
      <w:r>
        <w:t>洪範</w:t>
      </w:r>
      <w:r>
        <w:rPr>
          <w:rFonts w:hint="eastAsia" w:eastAsia="宋体"/>
          <w:lang w:eastAsia="zh-CN"/>
        </w:rPr>
        <w:t>》“</w:t>
      </w:r>
      <w:r>
        <w:t>聰作謀</w:t>
      </w:r>
      <w:r>
        <w:rPr>
          <w:rFonts w:hint="eastAsia" w:eastAsia="宋体"/>
          <w:lang w:eastAsia="zh-CN"/>
        </w:rPr>
        <w:t>”</w:t>
      </w:r>
      <w:r>
        <w:t>、</w:t>
      </w:r>
      <w:r>
        <w:rPr>
          <w:rFonts w:hint="eastAsia" w:eastAsia="宋体"/>
          <w:lang w:eastAsia="zh-CN"/>
        </w:rPr>
        <w:t>《</w:t>
      </w:r>
      <w:r>
        <w:t>微子</w:t>
      </w:r>
      <w:r>
        <w:rPr>
          <w:rFonts w:hint="eastAsia" w:eastAsia="宋体"/>
          <w:lang w:eastAsia="zh-CN"/>
        </w:rPr>
        <w:t>》“</w:t>
      </w:r>
      <w:r>
        <w:t>沈酗于酒</w:t>
      </w:r>
      <w:r>
        <w:rPr>
          <w:rFonts w:hint="eastAsia" w:eastAsia="宋体"/>
          <w:lang w:eastAsia="zh-CN"/>
        </w:rPr>
        <w:t>”</w:t>
      </w:r>
      <w:r>
        <w:t>諸解具徵，學日博</w:t>
      </w:r>
    </w:p>
    <w:p w14:paraId="382BDDAC">
      <w:r>
        <w:t>而思日敏，曷勝佩服。日長多暇，時檢二十八篇之文反復之，亦偶有一知半解，而未敢自</w:t>
      </w:r>
    </w:p>
    <w:p w14:paraId="0A58F3C4">
      <w:r>
        <w:t>信，略寫數條於此，以先求是正。如</w:t>
      </w:r>
    </w:p>
    <w:p w14:paraId="0A298F25">
      <w:r>
        <w:rPr>
          <w:rFonts w:hint="eastAsia" w:eastAsia="宋体"/>
          <w:lang w:eastAsia="zh-CN"/>
        </w:rPr>
        <w:t>《</w:t>
      </w:r>
      <w:r>
        <w:t>虞書</w:t>
      </w:r>
      <w:r>
        <w:rPr>
          <w:rFonts w:hint="eastAsia" w:eastAsia="宋体"/>
          <w:lang w:eastAsia="zh-CN"/>
        </w:rPr>
        <w:t>》</w:t>
      </w:r>
      <w:r>
        <w:t>：</w:t>
      </w:r>
      <w:r>
        <w:rPr>
          <w:rFonts w:hint="eastAsia" w:eastAsia="宋体"/>
          <w:lang w:eastAsia="zh-CN"/>
        </w:rPr>
        <w:t>“</w:t>
      </w:r>
      <w:r>
        <w:t>咨，十有二牧。</w:t>
      </w:r>
      <w:r>
        <w:rPr>
          <w:rFonts w:hint="eastAsia" w:eastAsia="宋体"/>
          <w:lang w:eastAsia="zh-CN"/>
        </w:rPr>
        <w:t>”</w:t>
      </w:r>
      <w:r>
        <w:t>曰：</w:t>
      </w:r>
      <w:r>
        <w:rPr>
          <w:rFonts w:hint="eastAsia" w:eastAsia="宋体"/>
          <w:lang w:eastAsia="zh-CN"/>
        </w:rPr>
        <w:t>“</w:t>
      </w:r>
      <w:r>
        <w:t>食哉惟時，柔遠能邇。</w:t>
      </w:r>
      <w:r>
        <w:rPr>
          <w:rFonts w:hint="eastAsia" w:eastAsia="宋体"/>
          <w:lang w:eastAsia="zh-CN"/>
        </w:rPr>
        <w:t>”</w:t>
      </w:r>
      <w:r>
        <w:t>舊傳：</w:t>
      </w:r>
      <w:r>
        <w:rPr>
          <w:rFonts w:hint="eastAsia" w:eastAsia="宋体"/>
          <w:lang w:eastAsia="zh-CN"/>
        </w:rPr>
        <w:t>“</w:t>
      </w:r>
      <w:r>
        <w:t>所重在於民食，惟當</w:t>
      </w:r>
    </w:p>
    <w:p w14:paraId="74D4D28F">
      <w:r>
        <w:t>敬授民時。</w:t>
      </w:r>
      <w:r>
        <w:rPr>
          <w:rFonts w:hint="eastAsia" w:eastAsia="宋体"/>
          <w:lang w:eastAsia="zh-CN"/>
        </w:rPr>
        <w:t>”</w:t>
      </w:r>
      <w:r>
        <w:t>紹蘭案敬授民時，四嶽之職，與十二牧論帝德不相涉，以司天非司牧事也</w:t>
      </w:r>
    </w:p>
    <w:p w14:paraId="1486327D">
      <w:r>
        <w:t>且播時百穀，下文明以命棄，今云食哉惟時，文義不順甚矣。</w:t>
      </w:r>
      <w:r>
        <w:rPr>
          <w:rFonts w:hint="eastAsia" w:eastAsia="宋体"/>
          <w:lang w:eastAsia="zh-CN"/>
        </w:rPr>
        <w:t>《</w:t>
      </w:r>
      <w:r>
        <w:t>後漢書</w:t>
      </w:r>
      <w:r>
        <w:rPr>
          <w:rFonts w:hint="eastAsia" w:eastAsia="宋体"/>
          <w:lang w:eastAsia="zh-CN"/>
        </w:rPr>
        <w:t>•</w:t>
      </w:r>
      <w:r>
        <w:t>周舉傳</w:t>
      </w:r>
      <w:r>
        <w:rPr>
          <w:rFonts w:hint="eastAsia" w:eastAsia="宋体"/>
          <w:lang w:eastAsia="zh-CN"/>
        </w:rPr>
        <w:t>》</w:t>
      </w:r>
      <w:r>
        <w:t>注引</w:t>
      </w:r>
      <w:r>
        <w:rPr>
          <w:rFonts w:hint="eastAsia" w:eastAsia="宋体"/>
          <w:lang w:eastAsia="zh-CN"/>
        </w:rPr>
        <w:t>《</w:t>
      </w:r>
      <w:r>
        <w:t>史</w:t>
      </w:r>
    </w:p>
    <w:p w14:paraId="64077B41">
      <w:r>
        <w:t>記</w:t>
      </w:r>
      <w:r>
        <w:rPr>
          <w:rFonts w:hint="eastAsia" w:eastAsia="宋体"/>
          <w:lang w:eastAsia="zh-CN"/>
        </w:rPr>
        <w:t>》</w:t>
      </w:r>
      <w:r>
        <w:t>：</w:t>
      </w:r>
      <w:r>
        <w:rPr>
          <w:rFonts w:hint="eastAsia" w:eastAsia="宋体"/>
          <w:lang w:eastAsia="zh-CN"/>
        </w:rPr>
        <w:t>“《</w:t>
      </w:r>
      <w:r>
        <w:t>堯典</w:t>
      </w:r>
      <w:r>
        <w:rPr>
          <w:rFonts w:hint="eastAsia" w:eastAsia="宋体"/>
          <w:lang w:eastAsia="zh-CN"/>
        </w:rPr>
        <w:t>》</w:t>
      </w:r>
      <w:r>
        <w:t>曰：咨，十有二牧，欽哉。</w:t>
      </w:r>
      <w:r>
        <w:rPr>
          <w:rFonts w:hint="eastAsia" w:eastAsia="宋体"/>
          <w:lang w:eastAsia="zh-CN"/>
        </w:rPr>
        <w:t>”</w:t>
      </w:r>
      <w:r>
        <w:t>是李賢所見</w:t>
      </w:r>
      <w:r>
        <w:rPr>
          <w:rFonts w:hint="eastAsia" w:eastAsia="宋体"/>
          <w:lang w:eastAsia="zh-CN"/>
        </w:rPr>
        <w:t>《</w:t>
      </w:r>
      <w:r>
        <w:t>五帝本紀</w:t>
      </w:r>
      <w:r>
        <w:rPr>
          <w:rFonts w:hint="eastAsia" w:eastAsia="宋体"/>
          <w:lang w:eastAsia="zh-CN"/>
        </w:rPr>
        <w:t>》“</w:t>
      </w:r>
      <w:r>
        <w:t>咨，十有二牧</w:t>
      </w:r>
      <w:r>
        <w:rPr>
          <w:rFonts w:hint="eastAsia" w:eastAsia="宋体"/>
          <w:lang w:eastAsia="zh-CN"/>
        </w:rPr>
        <w:t>”</w:t>
      </w:r>
      <w:r>
        <w:t>下有</w:t>
      </w:r>
      <w:r>
        <w:rPr>
          <w:rFonts w:hint="eastAsia" w:eastAsia="宋体"/>
          <w:lang w:eastAsia="zh-CN"/>
        </w:rPr>
        <w:t>“</w:t>
      </w:r>
      <w:r>
        <w:t>欽</w:t>
      </w:r>
    </w:p>
    <w:p w14:paraId="1FBCDF22">
      <w:r>
        <w:t>哉</w:t>
      </w:r>
      <w:r>
        <w:rPr>
          <w:rFonts w:hint="eastAsia" w:eastAsia="宋体"/>
          <w:lang w:eastAsia="zh-CN"/>
        </w:rPr>
        <w:t>”</w:t>
      </w:r>
      <w:r>
        <w:t>二字今本</w:t>
      </w:r>
      <w:r>
        <w:rPr>
          <w:rFonts w:hint="eastAsia" w:eastAsia="宋体"/>
          <w:lang w:eastAsia="zh-CN"/>
        </w:rPr>
        <w:t>《</w:t>
      </w:r>
      <w:r>
        <w:t>史記</w:t>
      </w:r>
      <w:r>
        <w:rPr>
          <w:rFonts w:hint="eastAsia" w:eastAsia="宋体"/>
          <w:lang w:eastAsia="zh-CN"/>
        </w:rPr>
        <w:t>》“</w:t>
      </w:r>
      <w:r>
        <w:t>命十二牧</w:t>
      </w:r>
      <w:r>
        <w:rPr>
          <w:rFonts w:hint="eastAsia" w:eastAsia="宋体"/>
          <w:lang w:eastAsia="zh-CN"/>
        </w:rPr>
        <w:t>”</w:t>
      </w:r>
      <w:r>
        <w:t>下脱</w:t>
      </w:r>
      <w:r>
        <w:rPr>
          <w:rFonts w:hint="eastAsia" w:eastAsia="宋体"/>
          <w:lang w:eastAsia="zh-CN"/>
        </w:rPr>
        <w:t>“</w:t>
      </w:r>
      <w:r>
        <w:t>欽哉</w:t>
      </w:r>
      <w:r>
        <w:rPr>
          <w:rFonts w:hint="eastAsia" w:eastAsia="宋体"/>
          <w:lang w:eastAsia="zh-CN"/>
        </w:rPr>
        <w:t>”</w:t>
      </w:r>
      <w:r>
        <w:t>二字明甚。以</w:t>
      </w:r>
      <w:r>
        <w:rPr>
          <w:rFonts w:hint="eastAsia" w:eastAsia="宋体"/>
          <w:lang w:eastAsia="zh-CN"/>
        </w:rPr>
        <w:t>《</w:t>
      </w:r>
      <w:r>
        <w:t>史記</w:t>
      </w:r>
      <w:r>
        <w:rPr>
          <w:rFonts w:hint="eastAsia" w:eastAsia="宋体"/>
          <w:lang w:eastAsia="zh-CN"/>
        </w:rPr>
        <w:t>》</w:t>
      </w:r>
      <w:r>
        <w:t>述</w:t>
      </w:r>
      <w:r>
        <w:rPr>
          <w:rFonts w:hint="eastAsia" w:eastAsia="宋体"/>
          <w:lang w:eastAsia="zh-CN"/>
        </w:rPr>
        <w:t>《</w:t>
      </w:r>
      <w:r>
        <w:t>堯典</w:t>
      </w:r>
      <w:r>
        <w:rPr>
          <w:rFonts w:hint="eastAsia" w:eastAsia="宋体"/>
          <w:lang w:eastAsia="zh-CN"/>
        </w:rPr>
        <w:t>》</w:t>
      </w:r>
      <w:r>
        <w:t>文證之則經</w:t>
      </w:r>
    </w:p>
    <w:p w14:paraId="53649A27">
      <w:pPr>
        <w:rPr>
          <w:rFonts w:hint="eastAsia" w:eastAsia="宋体"/>
          <w:lang w:eastAsia="zh-CN"/>
        </w:rPr>
      </w:pPr>
      <w:r>
        <w:t>文</w:t>
      </w:r>
      <w:r>
        <w:rPr>
          <w:rFonts w:hint="eastAsia" w:eastAsia="宋体"/>
          <w:lang w:eastAsia="zh-CN"/>
        </w:rPr>
        <w:t>“</w:t>
      </w:r>
      <w:r>
        <w:t>食哉</w:t>
      </w:r>
      <w:r>
        <w:rPr>
          <w:rFonts w:hint="eastAsia" w:eastAsia="宋体"/>
          <w:lang w:eastAsia="zh-CN"/>
        </w:rPr>
        <w:t>”</w:t>
      </w:r>
      <w:r>
        <w:t>，即是</w:t>
      </w:r>
      <w:r>
        <w:rPr>
          <w:rFonts w:hint="eastAsia" w:eastAsia="宋体"/>
          <w:lang w:eastAsia="zh-CN"/>
        </w:rPr>
        <w:t>“</w:t>
      </w:r>
      <w:r>
        <w:t>欽哉</w:t>
      </w:r>
      <w:r>
        <w:rPr>
          <w:rFonts w:hint="eastAsia" w:eastAsia="宋体"/>
          <w:lang w:eastAsia="zh-CN"/>
        </w:rPr>
        <w:t>”</w:t>
      </w:r>
      <w:r>
        <w:t>之譌亦明甚。經下云：</w:t>
      </w:r>
      <w:r>
        <w:rPr>
          <w:rFonts w:hint="eastAsia" w:eastAsia="宋体"/>
          <w:lang w:eastAsia="zh-CN"/>
        </w:rPr>
        <w:t>“</w:t>
      </w:r>
      <w:r>
        <w:t>咨，汝二十有二人，欽哉。惟時亮天功。</w:t>
      </w:r>
      <w:r>
        <w:rPr>
          <w:rFonts w:hint="eastAsia" w:eastAsia="宋体"/>
          <w:lang w:eastAsia="zh-CN"/>
        </w:rPr>
        <w:t>”</w:t>
      </w:r>
    </w:p>
    <w:p w14:paraId="1FFB2B42">
      <w:r>
        <w:t>與此</w:t>
      </w:r>
      <w:r>
        <w:rPr>
          <w:rFonts w:hint="eastAsia" w:eastAsia="宋体"/>
          <w:lang w:eastAsia="zh-CN"/>
        </w:rPr>
        <w:t>“</w:t>
      </w:r>
      <w:r>
        <w:t>咨十有二牧惟時柔遠能邇</w:t>
      </w:r>
      <w:r>
        <w:rPr>
          <w:rFonts w:hint="eastAsia" w:eastAsia="宋体"/>
          <w:lang w:eastAsia="zh-CN"/>
        </w:rPr>
        <w:t>”</w:t>
      </w:r>
      <w:r>
        <w:t>云云文法正同。然則</w:t>
      </w:r>
      <w:r>
        <w:rPr>
          <w:rFonts w:hint="eastAsia" w:eastAsia="宋体"/>
          <w:lang w:eastAsia="zh-CN"/>
        </w:rPr>
        <w:t>“</w:t>
      </w:r>
      <w:r>
        <w:t>惟時</w:t>
      </w:r>
      <w:r>
        <w:rPr>
          <w:rFonts w:hint="eastAsia" w:eastAsia="宋体"/>
          <w:lang w:eastAsia="zh-CN"/>
        </w:rPr>
        <w:t>”</w:t>
      </w:r>
      <w:r>
        <w:t>二字當屬下讀又明甚</w:t>
      </w:r>
    </w:p>
    <w:p w14:paraId="4DCA8974">
      <w:r>
        <w:t>【第283页】</w:t>
      </w:r>
    </w:p>
    <w:p w14:paraId="01F5CD95">
      <w:r>
        <w:t>舊傳屬上，作四字句，蓋望文爲訓。未足憑歟</w:t>
      </w:r>
    </w:p>
    <w:p w14:paraId="746DFE70">
      <w:pPr>
        <w:rPr>
          <w:rFonts w:hint="eastAsia" w:eastAsia="宋体"/>
          <w:lang w:eastAsia="zh-CN"/>
        </w:rPr>
      </w:pPr>
      <w:r>
        <w:rPr>
          <w:rFonts w:hint="eastAsia" w:eastAsia="宋体"/>
          <w:lang w:eastAsia="zh-CN"/>
        </w:rPr>
        <w:t>《</w:t>
      </w:r>
      <w:r>
        <w:t>禹貢</w:t>
      </w:r>
      <w:r>
        <w:rPr>
          <w:rFonts w:hint="eastAsia" w:eastAsia="宋体"/>
          <w:lang w:eastAsia="zh-CN"/>
        </w:rPr>
        <w:t>》</w:t>
      </w:r>
      <w:r>
        <w:t>：</w:t>
      </w:r>
      <w:r>
        <w:rPr>
          <w:rFonts w:hint="eastAsia" w:eastAsia="宋体"/>
          <w:lang w:eastAsia="zh-CN"/>
        </w:rPr>
        <w:t>“</w:t>
      </w:r>
      <w:r>
        <w:t>嶓冢導漾，東流爲漢；又東，爲滄浪之水；過三澨，至于大别，南入于江。</w:t>
      </w:r>
      <w:r>
        <w:rPr>
          <w:rFonts w:hint="eastAsia" w:eastAsia="宋体"/>
          <w:lang w:eastAsia="zh-CN"/>
        </w:rPr>
        <w:t>”</w:t>
      </w:r>
    </w:p>
    <w:p w14:paraId="4B12F3C0">
      <w:r>
        <w:rPr>
          <w:rFonts w:hint="eastAsia" w:eastAsia="宋体"/>
          <w:lang w:eastAsia="zh-CN"/>
        </w:rPr>
        <w:t>《</w:t>
      </w:r>
      <w:r>
        <w:t>尚書後案</w:t>
      </w:r>
      <w:r>
        <w:rPr>
          <w:rFonts w:hint="eastAsia" w:eastAsia="宋体"/>
          <w:lang w:eastAsia="zh-CN"/>
        </w:rPr>
        <w:t>》</w:t>
      </w:r>
      <w:r>
        <w:t>云：攷</w:t>
      </w:r>
      <w:r>
        <w:rPr>
          <w:rFonts w:hint="eastAsia" w:eastAsia="宋体"/>
          <w:lang w:eastAsia="zh-CN"/>
        </w:rPr>
        <w:t>《</w:t>
      </w:r>
      <w:r>
        <w:t>水經。夏水</w:t>
      </w:r>
      <w:r>
        <w:rPr>
          <w:rFonts w:hint="eastAsia" w:eastAsia="宋体"/>
          <w:lang w:eastAsia="zh-CN"/>
        </w:rPr>
        <w:t>》</w:t>
      </w:r>
      <w:r>
        <w:t>篇：</w:t>
      </w:r>
      <w:r>
        <w:rPr>
          <w:rFonts w:hint="eastAsia" w:eastAsia="宋体"/>
          <w:lang w:eastAsia="zh-CN"/>
        </w:rPr>
        <w:t>“</w:t>
      </w:r>
      <w:r>
        <w:t>夏水出江，流于江陵縣東南；又東過華容縣南；</w:t>
      </w:r>
    </w:p>
    <w:p w14:paraId="5761D3FA">
      <w:r>
        <w:t>又東，至江夏雲杜縣，入于沔。</w:t>
      </w:r>
      <w:r>
        <w:rPr>
          <w:rFonts w:hint="eastAsia" w:eastAsia="宋体"/>
          <w:lang w:eastAsia="zh-CN"/>
        </w:rPr>
        <w:t>”</w:t>
      </w:r>
      <w:r>
        <w:t>其云</w:t>
      </w:r>
      <w:r>
        <w:rPr>
          <w:rFonts w:hint="eastAsia" w:eastAsia="宋体"/>
          <w:lang w:eastAsia="zh-CN"/>
        </w:rPr>
        <w:t>“</w:t>
      </w:r>
      <w:r>
        <w:t>流于江陵東南，又過華容縣南</w:t>
      </w:r>
      <w:r>
        <w:rPr>
          <w:rFonts w:hint="eastAsia" w:eastAsia="宋体"/>
          <w:lang w:eastAsia="zh-CN"/>
        </w:rPr>
        <w:t>”</w:t>
      </w:r>
      <w:r>
        <w:t>。即</w:t>
      </w:r>
      <w:r>
        <w:rPr>
          <w:rFonts w:hint="eastAsia" w:eastAsia="宋体"/>
          <w:lang w:eastAsia="zh-CN"/>
        </w:rPr>
        <w:t>《</w:t>
      </w:r>
      <w:r>
        <w:t>經</w:t>
      </w:r>
      <w:r>
        <w:rPr>
          <w:rFonts w:hint="eastAsia" w:eastAsia="宋体"/>
          <w:lang w:eastAsia="zh-CN"/>
        </w:rPr>
        <w:t>》</w:t>
      </w:r>
      <w:r>
        <w:t>所謂</w:t>
      </w:r>
      <w:r>
        <w:rPr>
          <w:rFonts w:hint="eastAsia" w:eastAsia="宋体"/>
          <w:lang w:eastAsia="zh-CN"/>
        </w:rPr>
        <w:t>“</w:t>
      </w:r>
      <w:r>
        <w:t>又東</w:t>
      </w:r>
    </w:p>
    <w:p w14:paraId="6BE0BD79">
      <w:r>
        <w:t>爲滄浪</w:t>
      </w:r>
      <w:r>
        <w:rPr>
          <w:rFonts w:hint="eastAsia" w:eastAsia="宋体"/>
          <w:lang w:eastAsia="zh-CN"/>
        </w:rPr>
        <w:t>”</w:t>
      </w:r>
      <w:r>
        <w:t>者也。而酈注不以此爲滄浪者，據劉澄之云，夏水是江流沔，非沔入夏，且</w:t>
      </w:r>
      <w:r>
        <w:rPr>
          <w:rFonts w:hint="eastAsia" w:eastAsia="宋体"/>
          <w:lang w:eastAsia="zh-CN"/>
        </w:rPr>
        <w:t>《</w:t>
      </w:r>
      <w:r>
        <w:t>書</w:t>
      </w:r>
      <w:r>
        <w:rPr>
          <w:rFonts w:hint="eastAsia" w:eastAsia="宋体"/>
          <w:lang w:eastAsia="zh-CN"/>
        </w:rPr>
        <w:t>》</w:t>
      </w:r>
      <w:r>
        <w:t>不</w:t>
      </w:r>
    </w:p>
    <w:p w14:paraId="59F4DD51">
      <w:r>
        <w:t>言</w:t>
      </w:r>
      <w:r>
        <w:rPr>
          <w:rFonts w:hint="eastAsia" w:eastAsia="宋体"/>
          <w:lang w:eastAsia="zh-CN"/>
        </w:rPr>
        <w:t>“</w:t>
      </w:r>
      <w:r>
        <w:t>過</w:t>
      </w:r>
      <w:r>
        <w:rPr>
          <w:rFonts w:hint="eastAsia" w:eastAsia="宋体"/>
          <w:lang w:eastAsia="zh-CN"/>
        </w:rPr>
        <w:t>”</w:t>
      </w:r>
      <w:r>
        <w:t>，而言</w:t>
      </w:r>
      <w:r>
        <w:rPr>
          <w:rFonts w:hint="eastAsia" w:eastAsia="宋体"/>
          <w:lang w:eastAsia="zh-CN"/>
        </w:rPr>
        <w:t>“</w:t>
      </w:r>
      <w:r>
        <w:t>爲</w:t>
      </w:r>
      <w:r>
        <w:rPr>
          <w:rFonts w:hint="eastAsia" w:eastAsia="宋体"/>
          <w:lang w:eastAsia="zh-CN"/>
        </w:rPr>
        <w:t>”</w:t>
      </w:r>
      <w:r>
        <w:t>，明非他水決入</w:t>
      </w:r>
    </w:p>
    <w:p w14:paraId="4D70086C">
      <w:r>
        <w:t>然夏乃從江之北岸分江而入漢，故并其源流皆繫</w:t>
      </w:r>
    </w:p>
    <w:p w14:paraId="683E5A56">
      <w:pPr>
        <w:rPr>
          <w:rFonts w:hint="eastAsia" w:eastAsia="宋体"/>
          <w:lang w:eastAsia="zh-CN"/>
        </w:rPr>
      </w:pPr>
      <w:r>
        <w:t>之漢，不必泥</w:t>
      </w:r>
      <w:r>
        <w:rPr>
          <w:rFonts w:hint="eastAsia" w:eastAsia="宋体"/>
          <w:lang w:eastAsia="zh-CN"/>
        </w:rPr>
        <w:t>“</w:t>
      </w:r>
      <w:r>
        <w:t>爲</w:t>
      </w:r>
      <w:r>
        <w:rPr>
          <w:rFonts w:hint="eastAsia" w:eastAsia="宋体"/>
          <w:lang w:eastAsia="zh-CN"/>
        </w:rPr>
        <w:t>”</w:t>
      </w:r>
      <w:r>
        <w:t>字而謂以漢爲之也。劉又云，假使沔注夏，其勢西南，非</w:t>
      </w:r>
      <w:r>
        <w:rPr>
          <w:rFonts w:hint="eastAsia" w:eastAsia="宋体"/>
          <w:lang w:eastAsia="zh-CN"/>
        </w:rPr>
        <w:t>《</w:t>
      </w:r>
      <w:r>
        <w:t>尚書</w:t>
      </w:r>
      <w:r>
        <w:rPr>
          <w:rFonts w:hint="eastAsia" w:eastAsia="宋体"/>
          <w:lang w:eastAsia="zh-CN"/>
        </w:rPr>
        <w:t>》“</w:t>
      </w:r>
      <w:r>
        <w:t>又東</w:t>
      </w:r>
      <w:r>
        <w:rPr>
          <w:rFonts w:hint="eastAsia" w:eastAsia="宋体"/>
          <w:lang w:eastAsia="zh-CN"/>
        </w:rPr>
        <w:t>”</w:t>
      </w:r>
    </w:p>
    <w:p w14:paraId="0FD5AEDE">
      <w:r>
        <w:t>之文。愚謂既非沔注夏，與</w:t>
      </w:r>
      <w:r>
        <w:rPr>
          <w:rFonts w:hint="eastAsia" w:eastAsia="宋体"/>
          <w:lang w:eastAsia="zh-CN"/>
        </w:rPr>
        <w:t>“</w:t>
      </w:r>
      <w:r>
        <w:t>又東</w:t>
      </w:r>
      <w:r>
        <w:rPr>
          <w:rFonts w:hint="eastAsia" w:eastAsia="宋体"/>
          <w:lang w:eastAsia="zh-CN"/>
        </w:rPr>
        <w:t>”</w:t>
      </w:r>
      <w:r>
        <w:t>有何不合？且對</w:t>
      </w:r>
      <w:r>
        <w:rPr>
          <w:rFonts w:hint="eastAsia" w:eastAsia="宋体"/>
          <w:lang w:eastAsia="zh-CN"/>
        </w:rPr>
        <w:t>“</w:t>
      </w:r>
      <w:r>
        <w:t>導漾</w:t>
      </w:r>
      <w:r>
        <w:rPr>
          <w:rFonts w:hint="eastAsia" w:eastAsia="宋体"/>
          <w:lang w:eastAsia="zh-CN"/>
        </w:rPr>
        <w:t>”</w:t>
      </w:r>
      <w:r>
        <w:t>言，非東而何？劉説本謬，酈妄</w:t>
      </w:r>
    </w:p>
    <w:p w14:paraId="4F7A781F">
      <w:r>
        <w:t>據之，遂於</w:t>
      </w:r>
      <w:r>
        <w:rPr>
          <w:rFonts w:hint="eastAsia" w:eastAsia="宋体"/>
          <w:lang w:eastAsia="zh-CN"/>
        </w:rPr>
        <w:t>《</w:t>
      </w:r>
      <w:r>
        <w:t>沔水</w:t>
      </w:r>
      <w:r>
        <w:rPr>
          <w:rFonts w:hint="eastAsia" w:eastAsia="宋体"/>
          <w:lang w:eastAsia="zh-CN"/>
        </w:rPr>
        <w:t>》</w:t>
      </w:r>
      <w:r>
        <w:t>篇</w:t>
      </w:r>
      <w:r>
        <w:rPr>
          <w:rFonts w:hint="eastAsia" w:eastAsia="宋体"/>
          <w:lang w:eastAsia="zh-CN"/>
        </w:rPr>
        <w:t>“</w:t>
      </w:r>
      <w:r>
        <w:t>過武當縣東北</w:t>
      </w:r>
      <w:r>
        <w:rPr>
          <w:rFonts w:hint="eastAsia" w:eastAsia="宋体"/>
          <w:lang w:eastAsia="zh-CN"/>
        </w:rPr>
        <w:t>”</w:t>
      </w:r>
      <w:r>
        <w:t>下注云：</w:t>
      </w:r>
      <w:r>
        <w:rPr>
          <w:rFonts w:hint="eastAsia" w:eastAsia="宋体"/>
          <w:lang w:eastAsia="zh-CN"/>
        </w:rPr>
        <w:t>“</w:t>
      </w:r>
      <w:r>
        <w:t>縣西北四十里漢水中，有洲名滄浪州。庾</w:t>
      </w:r>
    </w:p>
    <w:p w14:paraId="2279A2E0">
      <w:r>
        <w:t>仲雍</w:t>
      </w:r>
      <w:r>
        <w:rPr>
          <w:rFonts w:hint="eastAsia" w:eastAsia="宋体"/>
          <w:lang w:eastAsia="zh-CN"/>
        </w:rPr>
        <w:t>《</w:t>
      </w:r>
      <w:r>
        <w:t>漢水記</w:t>
      </w:r>
      <w:r>
        <w:rPr>
          <w:rFonts w:hint="eastAsia" w:eastAsia="宋体"/>
          <w:lang w:eastAsia="zh-CN"/>
        </w:rPr>
        <w:t>》</w:t>
      </w:r>
      <w:r>
        <w:t>謂之千齡洲，非也。</w:t>
      </w:r>
      <w:r>
        <w:rPr>
          <w:rFonts w:hint="eastAsia" w:eastAsia="宋体"/>
          <w:lang w:eastAsia="zh-CN"/>
        </w:rPr>
        <w:t>”</w:t>
      </w:r>
      <w:r>
        <w:t>酈强以千齡洲改爲滄浪洲，以當</w:t>
      </w:r>
      <w:r>
        <w:rPr>
          <w:rFonts w:hint="eastAsia" w:eastAsia="宋体"/>
          <w:lang w:eastAsia="zh-CN"/>
        </w:rPr>
        <w:t>《</w:t>
      </w:r>
      <w:r>
        <w:t>禹貢</w:t>
      </w:r>
      <w:r>
        <w:rPr>
          <w:rFonts w:hint="eastAsia" w:eastAsia="宋体"/>
          <w:lang w:eastAsia="zh-CN"/>
        </w:rPr>
        <w:t>》</w:t>
      </w:r>
      <w:r>
        <w:t>滄浪之水，其説</w:t>
      </w:r>
    </w:p>
    <w:p w14:paraId="3E0A280E">
      <w:r>
        <w:t>詭甚。攷</w:t>
      </w:r>
      <w:r>
        <w:rPr>
          <w:rFonts w:hint="eastAsia" w:eastAsia="宋体"/>
          <w:lang w:eastAsia="zh-CN"/>
        </w:rPr>
        <w:t>《</w:t>
      </w:r>
      <w:r>
        <w:t>地説</w:t>
      </w:r>
      <w:r>
        <w:rPr>
          <w:rFonts w:hint="eastAsia" w:eastAsia="宋体"/>
          <w:lang w:eastAsia="zh-CN"/>
        </w:rPr>
        <w:t>》</w:t>
      </w:r>
      <w:r>
        <w:t>，滄浪近楚都。夏水出江陵東南，故曰近楚都。若在均州，則與楚都何</w:t>
      </w:r>
    </w:p>
    <w:p w14:paraId="4492610F">
      <w:r>
        <w:t>涉？酈不能違</w:t>
      </w:r>
      <w:r>
        <w:rPr>
          <w:rFonts w:hint="eastAsia" w:eastAsia="宋体"/>
          <w:lang w:eastAsia="zh-CN"/>
        </w:rPr>
        <w:t>《</w:t>
      </w:r>
      <w:r>
        <w:t>地説</w:t>
      </w:r>
      <w:r>
        <w:rPr>
          <w:rFonts w:hint="eastAsia" w:eastAsia="宋体"/>
          <w:lang w:eastAsia="zh-CN"/>
        </w:rPr>
        <w:t>》</w:t>
      </w:r>
      <w:r>
        <w:t>。乃强附會，以爲蓋漢、沔水自下有滄浪通稱。近人遂云，自均州至</w:t>
      </w:r>
    </w:p>
    <w:p w14:paraId="2BC5CE38">
      <w:r>
        <w:t>漢陽皆名滄浪，故曰近楚都。但酈所指者，乃均州漢水中一小洲，即庾仲雍所云千齡</w:t>
      </w:r>
    </w:p>
    <w:p w14:paraId="1A4B424D">
      <w:r>
        <w:t>洲</w:t>
      </w:r>
    </w:p>
    <w:p w14:paraId="109DB150">
      <w:r>
        <w:t>千齡、滄浪，音義全别，此一小洲豈得交包千里？又</w:t>
      </w:r>
      <w:r>
        <w:rPr>
          <w:rFonts w:hint="eastAsia" w:eastAsia="宋体"/>
          <w:lang w:eastAsia="zh-CN"/>
        </w:rPr>
        <w:t>《</w:t>
      </w:r>
      <w:r>
        <w:t>地説</w:t>
      </w:r>
      <w:r>
        <w:rPr>
          <w:rFonts w:hint="eastAsia" w:eastAsia="宋体"/>
          <w:lang w:eastAsia="zh-CN"/>
        </w:rPr>
        <w:t>》</w:t>
      </w:r>
      <w:r>
        <w:t>：</w:t>
      </w:r>
      <w:r>
        <w:rPr>
          <w:rFonts w:hint="eastAsia" w:eastAsia="宋体"/>
          <w:lang w:eastAsia="zh-CN"/>
        </w:rPr>
        <w:t>“</w:t>
      </w:r>
      <w:r>
        <w:t>滄浪出荆山。</w:t>
      </w:r>
      <w:r>
        <w:rPr>
          <w:rFonts w:hint="eastAsia" w:eastAsia="宋体"/>
          <w:lang w:eastAsia="zh-CN"/>
        </w:rPr>
        <w:t>”</w:t>
      </w:r>
      <w:r>
        <w:t>今</w:t>
      </w:r>
    </w:p>
    <w:p w14:paraId="4E70C316">
      <w:r>
        <w:t>按：</w:t>
      </w:r>
      <w:r>
        <w:rPr>
          <w:rFonts w:hint="eastAsia" w:eastAsia="宋体"/>
          <w:lang w:eastAsia="zh-CN"/>
        </w:rPr>
        <w:t>《</w:t>
      </w:r>
      <w:r>
        <w:t>地理志</w:t>
      </w:r>
      <w:r>
        <w:rPr>
          <w:rFonts w:hint="eastAsia" w:eastAsia="宋体"/>
          <w:lang w:eastAsia="zh-CN"/>
        </w:rPr>
        <w:t>》</w:t>
      </w:r>
      <w:r>
        <w:t>南郡臨沮縣：</w:t>
      </w:r>
      <w:r>
        <w:rPr>
          <w:rFonts w:hint="eastAsia" w:eastAsia="宋体"/>
          <w:lang w:eastAsia="zh-CN"/>
        </w:rPr>
        <w:t>“《</w:t>
      </w:r>
      <w:r>
        <w:t>禹貢</w:t>
      </w:r>
      <w:r>
        <w:rPr>
          <w:rFonts w:hint="eastAsia" w:eastAsia="宋体"/>
          <w:lang w:eastAsia="zh-CN"/>
        </w:rPr>
        <w:t>》</w:t>
      </w:r>
      <w:r>
        <w:t>南條荆山</w:t>
      </w:r>
      <w:r>
        <w:rPr>
          <w:rFonts w:hint="eastAsia" w:eastAsia="宋体"/>
          <w:lang w:eastAsia="zh-CN"/>
        </w:rPr>
        <w:t>【</w:t>
      </w:r>
      <w:r>
        <w:t>在東北</w:t>
      </w:r>
      <w:r>
        <w:rPr>
          <w:rFonts w:hint="eastAsia" w:eastAsia="宋体"/>
          <w:lang w:eastAsia="zh-CN"/>
        </w:rPr>
        <w:t>】</w:t>
      </w:r>
      <w:r>
        <w:t>，漳水所出，東至江陵，入陽水，陽</w:t>
      </w:r>
    </w:p>
    <w:p w14:paraId="0AC0708E">
      <w:r>
        <w:t>【第284页】</w:t>
      </w:r>
    </w:p>
    <w:p w14:paraId="296FCF81">
      <w:r>
        <w:t>水入沔。</w:t>
      </w:r>
      <w:r>
        <w:rPr>
          <w:rFonts w:hint="eastAsia" w:eastAsia="宋体"/>
          <w:lang w:eastAsia="zh-CN"/>
        </w:rPr>
        <w:t>”</w:t>
      </w:r>
      <w:r>
        <w:t>陽水即夏水。</w:t>
      </w:r>
      <w:r>
        <w:rPr>
          <w:rFonts w:hint="eastAsia" w:eastAsia="宋体"/>
          <w:lang w:eastAsia="zh-CN"/>
        </w:rPr>
        <w:t>《</w:t>
      </w:r>
      <w:r>
        <w:t>山海經</w:t>
      </w:r>
      <w:r>
        <w:rPr>
          <w:rFonts w:hint="eastAsia" w:eastAsia="宋体"/>
          <w:lang w:eastAsia="zh-CN"/>
        </w:rPr>
        <w:t>》</w:t>
      </w:r>
      <w:r>
        <w:t>云</w:t>
      </w:r>
      <w:r>
        <w:rPr>
          <w:rFonts w:hint="eastAsia" w:eastAsia="宋体"/>
          <w:lang w:eastAsia="zh-CN"/>
        </w:rPr>
        <w:t>“</w:t>
      </w:r>
      <w:r>
        <w:t>荆山漳水出焉。</w:t>
      </w:r>
      <w:r>
        <w:rPr>
          <w:rFonts w:hint="eastAsia" w:eastAsia="宋体"/>
          <w:lang w:eastAsia="zh-CN"/>
        </w:rPr>
        <w:t>”</w:t>
      </w:r>
      <w:r>
        <w:t>然則漳本出荆山夏本分江異源</w:t>
      </w:r>
    </w:p>
    <w:p w14:paraId="197A6B98">
      <w:r>
        <w:t>而同流故自下通稱漳流至楚都爲陽，又爲夏，至入漢處爲堵口，隨地異名。漳之爲陽</w:t>
      </w:r>
    </w:p>
    <w:p w14:paraId="42966616">
      <w:r>
        <w:t>實即滄浪古語有類翻切者滄浪漳也。滄浪之爲夏水無疑</w:t>
      </w:r>
    </w:p>
    <w:p w14:paraId="0FFA4926">
      <w:r>
        <w:t>紹蘭案：鄭以夏水爲荆州之沱，則夏水是江之别，至江夏雲杜縣方入沔，其在華容</w:t>
      </w:r>
    </w:p>
    <w:p w14:paraId="5D59AF73">
      <w:r>
        <w:t>則猶未入沔也。是江别流，非漢别流即不得爲滄浪之水。</w:t>
      </w:r>
      <w:r>
        <w:rPr>
          <w:rFonts w:hint="eastAsia" w:eastAsia="宋体"/>
          <w:lang w:eastAsia="zh-CN"/>
        </w:rPr>
        <w:t>《</w:t>
      </w:r>
      <w:r>
        <w:t>後案</w:t>
      </w:r>
      <w:r>
        <w:rPr>
          <w:rFonts w:hint="eastAsia" w:eastAsia="宋体"/>
          <w:lang w:eastAsia="zh-CN"/>
        </w:rPr>
        <w:t>》</w:t>
      </w:r>
      <w:r>
        <w:t>謂夏水流於江陵東南</w:t>
      </w:r>
    </w:p>
    <w:p w14:paraId="4E1BC252">
      <w:r>
        <w:t>又過華容南，即</w:t>
      </w:r>
      <w:r>
        <w:rPr>
          <w:rFonts w:hint="eastAsia" w:eastAsia="宋体"/>
          <w:lang w:eastAsia="zh-CN"/>
        </w:rPr>
        <w:t>《</w:t>
      </w:r>
      <w:r>
        <w:t>經</w:t>
      </w:r>
      <w:r>
        <w:rPr>
          <w:rFonts w:hint="eastAsia" w:eastAsia="宋体"/>
          <w:lang w:eastAsia="zh-CN"/>
        </w:rPr>
        <w:t>》</w:t>
      </w:r>
      <w:r>
        <w:t>所謂滄浪之水。今按：滄浪之水屬漢，在江之北；夏水屬江，在漢之</w:t>
      </w:r>
    </w:p>
    <w:p w14:paraId="7B535377">
      <w:r>
        <w:t>南。南北懸殊，其誤一也。</w:t>
      </w:r>
      <w:r>
        <w:rPr>
          <w:rFonts w:hint="eastAsia" w:eastAsia="宋体"/>
          <w:lang w:eastAsia="zh-CN"/>
        </w:rPr>
        <w:t>《</w:t>
      </w:r>
      <w:r>
        <w:t>水經</w:t>
      </w:r>
      <w:r>
        <w:rPr>
          <w:rFonts w:hint="eastAsia" w:eastAsia="宋体"/>
          <w:lang w:eastAsia="zh-CN"/>
        </w:rPr>
        <w:t>》“</w:t>
      </w:r>
      <w:r>
        <w:t>夏水出江，</w:t>
      </w:r>
      <w:r>
        <w:rPr>
          <w:rFonts w:hint="eastAsia" w:eastAsia="宋体"/>
          <w:lang w:eastAsia="zh-CN"/>
        </w:rPr>
        <w:t>（</w:t>
      </w:r>
      <w:r>
        <w:t>津</w:t>
      </w:r>
      <w:r>
        <w:rPr>
          <w:rFonts w:hint="eastAsia" w:eastAsia="宋体"/>
          <w:lang w:eastAsia="zh-CN"/>
        </w:rPr>
        <w:t>）【</w:t>
      </w:r>
      <w:r>
        <w:t>流</w:t>
      </w:r>
      <w:r>
        <w:rPr>
          <w:rFonts w:hint="eastAsia" w:eastAsia="宋体"/>
          <w:lang w:eastAsia="zh-CN"/>
        </w:rPr>
        <w:t>】</w:t>
      </w:r>
      <w:r>
        <w:t>於汪陵縣東南，又東過華容縣</w:t>
      </w:r>
    </w:p>
    <w:p w14:paraId="79DF431B">
      <w:r>
        <w:t>南。</w:t>
      </w:r>
      <w:r>
        <w:rPr>
          <w:rFonts w:hint="eastAsia" w:eastAsia="宋体"/>
          <w:lang w:eastAsia="zh-CN"/>
        </w:rPr>
        <w:t>”</w:t>
      </w:r>
      <w:r>
        <w:t>今按：江陵在華容東北，華容在江陵西南。而</w:t>
      </w:r>
      <w:r>
        <w:rPr>
          <w:rFonts w:hint="eastAsia" w:eastAsia="宋体"/>
          <w:lang w:eastAsia="zh-CN"/>
        </w:rPr>
        <w:t>《</w:t>
      </w:r>
      <w:r>
        <w:t>水經</w:t>
      </w:r>
      <w:r>
        <w:rPr>
          <w:rFonts w:hint="eastAsia" w:eastAsia="宋体"/>
          <w:lang w:eastAsia="zh-CN"/>
        </w:rPr>
        <w:t>》</w:t>
      </w:r>
      <w:r>
        <w:t>云</w:t>
      </w:r>
      <w:r>
        <w:rPr>
          <w:rFonts w:hint="eastAsia" w:eastAsia="宋体"/>
          <w:lang w:eastAsia="zh-CN"/>
        </w:rPr>
        <w:t>“</w:t>
      </w:r>
      <w:r>
        <w:t>又東過華容縣南</w:t>
      </w:r>
      <w:r>
        <w:rPr>
          <w:rFonts w:hint="eastAsia" w:eastAsia="宋体"/>
          <w:lang w:eastAsia="zh-CN"/>
        </w:rPr>
        <w:t>”</w:t>
      </w:r>
      <w:r>
        <w:t>，則上文</w:t>
      </w:r>
    </w:p>
    <w:p w14:paraId="0640DCF5">
      <w:r>
        <w:rPr>
          <w:rFonts w:hint="eastAsia" w:eastAsia="宋体"/>
          <w:lang w:eastAsia="zh-CN"/>
        </w:rPr>
        <w:t>“</w:t>
      </w:r>
      <w:r>
        <w:t>夏水出江，</w:t>
      </w:r>
      <w:r>
        <w:rPr>
          <w:rFonts w:hint="eastAsia" w:eastAsia="宋体"/>
          <w:lang w:eastAsia="zh-CN"/>
        </w:rPr>
        <w:t>（</w:t>
      </w:r>
      <w:r>
        <w:t>津</w:t>
      </w:r>
      <w:r>
        <w:rPr>
          <w:rFonts w:hint="eastAsia" w:eastAsia="宋体"/>
          <w:lang w:eastAsia="zh-CN"/>
        </w:rPr>
        <w:t>）【</w:t>
      </w:r>
      <w:r>
        <w:t>流</w:t>
      </w:r>
      <w:r>
        <w:rPr>
          <w:rFonts w:hint="eastAsia" w:eastAsia="宋体"/>
          <w:lang w:eastAsia="zh-CN"/>
        </w:rPr>
        <w:t>】</w:t>
      </w:r>
      <w:r>
        <w:t>於江陵縣東南</w:t>
      </w:r>
      <w:r>
        <w:rPr>
          <w:rFonts w:hint="eastAsia" w:eastAsia="宋体"/>
          <w:lang w:eastAsia="zh-CN"/>
        </w:rPr>
        <w:t>”</w:t>
      </w:r>
      <w:r>
        <w:t>明有錯誤西東顛倒。</w:t>
      </w:r>
      <w:r>
        <w:rPr>
          <w:rFonts w:hint="eastAsia" w:eastAsia="宋体"/>
          <w:lang w:eastAsia="zh-CN"/>
        </w:rPr>
        <w:t>《</w:t>
      </w:r>
      <w:r>
        <w:t>後案</w:t>
      </w:r>
      <w:r>
        <w:rPr>
          <w:rFonts w:hint="eastAsia" w:eastAsia="宋体"/>
          <w:lang w:eastAsia="zh-CN"/>
        </w:rPr>
        <w:t>》</w:t>
      </w:r>
      <w:r>
        <w:t>不加辨正，其誤二也</w:t>
      </w:r>
    </w:p>
    <w:p w14:paraId="094F9917">
      <w:r>
        <w:rPr>
          <w:rFonts w:hint="eastAsia" w:eastAsia="宋体"/>
          <w:lang w:eastAsia="zh-CN"/>
        </w:rPr>
        <w:t>《</w:t>
      </w:r>
      <w:r>
        <w:t>禹貢</w:t>
      </w:r>
      <w:r>
        <w:rPr>
          <w:rFonts w:hint="eastAsia" w:eastAsia="宋体"/>
          <w:lang w:eastAsia="zh-CN"/>
        </w:rPr>
        <w:t>》</w:t>
      </w:r>
      <w:r>
        <w:t>導水凡言</w:t>
      </w:r>
      <w:r>
        <w:rPr>
          <w:rFonts w:hint="eastAsia" w:eastAsia="宋体"/>
          <w:lang w:eastAsia="zh-CN"/>
        </w:rPr>
        <w:t>“</w:t>
      </w:r>
      <w:r>
        <w:t>爲</w:t>
      </w:r>
      <w:r>
        <w:rPr>
          <w:rFonts w:hint="eastAsia" w:eastAsia="宋体"/>
          <w:lang w:eastAsia="zh-CN"/>
        </w:rPr>
        <w:t>”</w:t>
      </w:r>
      <w:r>
        <w:t>者，皆是本水所爲，並非他水。如導河云</w:t>
      </w:r>
      <w:r>
        <w:rPr>
          <w:rFonts w:hint="eastAsia" w:eastAsia="宋体"/>
          <w:lang w:eastAsia="zh-CN"/>
        </w:rPr>
        <w:t>“</w:t>
      </w:r>
      <w:r>
        <w:t>又北播爲九河</w:t>
      </w:r>
      <w:r>
        <w:rPr>
          <w:rFonts w:hint="eastAsia" w:eastAsia="宋体"/>
          <w:lang w:eastAsia="zh-CN"/>
        </w:rPr>
        <w:t>”</w:t>
      </w:r>
      <w:r>
        <w:t>，九河即河</w:t>
      </w:r>
    </w:p>
    <w:p w14:paraId="39E6FE27">
      <w:r>
        <w:t>所爲又云</w:t>
      </w:r>
      <w:r>
        <w:rPr>
          <w:rFonts w:hint="eastAsia" w:eastAsia="宋体"/>
          <w:lang w:eastAsia="zh-CN"/>
        </w:rPr>
        <w:t>“</w:t>
      </w:r>
      <w:r>
        <w:t>同爲逆河</w:t>
      </w:r>
      <w:r>
        <w:rPr>
          <w:rFonts w:hint="eastAsia" w:eastAsia="宋体"/>
          <w:lang w:eastAsia="zh-CN"/>
        </w:rPr>
        <w:t>”</w:t>
      </w:r>
      <w:r>
        <w:t>逆河亦即河所爲。導江云</w:t>
      </w:r>
      <w:r>
        <w:rPr>
          <w:rFonts w:hint="eastAsia" w:eastAsia="宋体"/>
          <w:lang w:eastAsia="zh-CN"/>
        </w:rPr>
        <w:t>“</w:t>
      </w:r>
      <w:r>
        <w:t>東别爲沱</w:t>
      </w:r>
      <w:r>
        <w:rPr>
          <w:rFonts w:hint="eastAsia" w:eastAsia="宋体"/>
          <w:lang w:eastAsia="zh-CN"/>
        </w:rPr>
        <w:t>”</w:t>
      </w:r>
      <w:r>
        <w:t>，沱即江所爲；又云</w:t>
      </w:r>
      <w:r>
        <w:rPr>
          <w:rFonts w:hint="eastAsia" w:eastAsia="宋体"/>
          <w:lang w:eastAsia="zh-CN"/>
        </w:rPr>
        <w:t>“</w:t>
      </w:r>
      <w:r>
        <w:t>東爲</w:t>
      </w:r>
    </w:p>
    <w:p w14:paraId="569A0AD0">
      <w:r>
        <w:t>中江</w:t>
      </w:r>
      <w:r>
        <w:rPr>
          <w:rFonts w:hint="eastAsia" w:eastAsia="宋体"/>
          <w:lang w:eastAsia="zh-CN"/>
        </w:rPr>
        <w:t>”</w:t>
      </w:r>
      <w:r>
        <w:t>中江亦即江所爲。導沇云</w:t>
      </w:r>
      <w:r>
        <w:rPr>
          <w:rFonts w:hint="eastAsia" w:eastAsia="宋体"/>
          <w:lang w:eastAsia="zh-CN"/>
        </w:rPr>
        <w:t>“</w:t>
      </w:r>
      <w:r>
        <w:t>東流爲泲</w:t>
      </w:r>
      <w:r>
        <w:rPr>
          <w:rFonts w:hint="eastAsia" w:eastAsia="宋体"/>
          <w:lang w:eastAsia="zh-CN"/>
        </w:rPr>
        <w:t>”</w:t>
      </w:r>
      <w:r>
        <w:t>泲即沇所爲又云</w:t>
      </w:r>
      <w:r>
        <w:rPr>
          <w:rFonts w:hint="eastAsia" w:eastAsia="宋体"/>
          <w:lang w:eastAsia="zh-CN"/>
        </w:rPr>
        <w:t>“</w:t>
      </w:r>
      <w:r>
        <w:t>入于河溢爲滎</w:t>
      </w:r>
      <w:r>
        <w:rPr>
          <w:rFonts w:hint="eastAsia" w:eastAsia="宋体"/>
          <w:lang w:eastAsia="zh-CN"/>
        </w:rPr>
        <w:t>”</w:t>
      </w:r>
      <w:r>
        <w:t>滎即</w:t>
      </w:r>
    </w:p>
    <w:p w14:paraId="7D2FD804">
      <w:r>
        <w:t>泲所爲亦即沇所爲。且就本條導漾而論，</w:t>
      </w:r>
      <w:r>
        <w:rPr>
          <w:rFonts w:hint="eastAsia" w:eastAsia="宋体"/>
          <w:lang w:eastAsia="zh-CN"/>
        </w:rPr>
        <w:t>《</w:t>
      </w:r>
      <w:r>
        <w:t>經</w:t>
      </w:r>
      <w:r>
        <w:rPr>
          <w:rFonts w:hint="eastAsia" w:eastAsia="宋体"/>
          <w:lang w:eastAsia="zh-CN"/>
        </w:rPr>
        <w:t>》</w:t>
      </w:r>
      <w:r>
        <w:t>云</w:t>
      </w:r>
      <w:r>
        <w:rPr>
          <w:rFonts w:hint="eastAsia" w:eastAsia="宋体"/>
          <w:lang w:eastAsia="zh-CN"/>
        </w:rPr>
        <w:t>“</w:t>
      </w:r>
      <w:r>
        <w:t>東流爲漢</w:t>
      </w:r>
      <w:r>
        <w:rPr>
          <w:rFonts w:hint="eastAsia" w:eastAsia="宋体"/>
          <w:lang w:eastAsia="zh-CN"/>
        </w:rPr>
        <w:t>”</w:t>
      </w:r>
      <w:r>
        <w:t>，漢即漾所爲。下云</w:t>
      </w:r>
      <w:r>
        <w:rPr>
          <w:rFonts w:hint="eastAsia" w:eastAsia="宋体"/>
          <w:lang w:eastAsia="zh-CN"/>
        </w:rPr>
        <w:t>“</w:t>
      </w:r>
      <w:r>
        <w:t>南入</w:t>
      </w:r>
    </w:p>
    <w:p w14:paraId="6BD510C7">
      <w:r>
        <w:t>于江，東匯澤，爲彭蠡</w:t>
      </w:r>
      <w:r>
        <w:rPr>
          <w:rFonts w:hint="eastAsia" w:eastAsia="宋体"/>
          <w:lang w:eastAsia="zh-CN"/>
        </w:rPr>
        <w:t>”</w:t>
      </w:r>
      <w:r>
        <w:t>，彭蠡澤即漢與江所爲。又云</w:t>
      </w:r>
      <w:r>
        <w:rPr>
          <w:rFonts w:hint="eastAsia" w:eastAsia="宋体"/>
          <w:lang w:eastAsia="zh-CN"/>
        </w:rPr>
        <w:t>“</w:t>
      </w:r>
      <w:r>
        <w:t>東爲北江，以漢已入江</w:t>
      </w:r>
      <w:r>
        <w:rPr>
          <w:rFonts w:hint="eastAsia" w:eastAsia="宋体"/>
          <w:lang w:eastAsia="zh-CN"/>
        </w:rPr>
        <w:t>”</w:t>
      </w:r>
      <w:r>
        <w:t>，北江即江</w:t>
      </w:r>
    </w:p>
    <w:p w14:paraId="2B4A44E0">
      <w:r>
        <w:t>所爲。是知</w:t>
      </w:r>
      <w:r>
        <w:rPr>
          <w:rFonts w:hint="eastAsia" w:eastAsia="宋体"/>
          <w:lang w:eastAsia="zh-CN"/>
        </w:rPr>
        <w:t>《</w:t>
      </w:r>
      <w:r>
        <w:t>經</w:t>
      </w:r>
      <w:r>
        <w:rPr>
          <w:rFonts w:hint="eastAsia" w:eastAsia="宋体"/>
          <w:lang w:eastAsia="zh-CN"/>
        </w:rPr>
        <w:t>》</w:t>
      </w:r>
      <w:r>
        <w:t>文言</w:t>
      </w:r>
      <w:r>
        <w:rPr>
          <w:rFonts w:hint="eastAsia" w:eastAsia="宋体"/>
          <w:lang w:eastAsia="zh-CN"/>
        </w:rPr>
        <w:t>“</w:t>
      </w:r>
      <w:r>
        <w:t>爲</w:t>
      </w:r>
      <w:r>
        <w:rPr>
          <w:rFonts w:hint="eastAsia" w:eastAsia="宋体"/>
          <w:lang w:eastAsia="zh-CN"/>
        </w:rPr>
        <w:t>”</w:t>
      </w:r>
      <w:r>
        <w:t>，皆是本水，非他水。則</w:t>
      </w:r>
      <w:r>
        <w:rPr>
          <w:rFonts w:hint="eastAsia" w:eastAsia="宋体"/>
          <w:lang w:eastAsia="zh-CN"/>
        </w:rPr>
        <w:t>“</w:t>
      </w:r>
      <w:r>
        <w:t>東爲滄浪之水</w:t>
      </w:r>
      <w:r>
        <w:rPr>
          <w:rFonts w:hint="eastAsia" w:eastAsia="宋体"/>
          <w:lang w:eastAsia="zh-CN"/>
        </w:rPr>
        <w:t>”</w:t>
      </w:r>
      <w:r>
        <w:t>，確是漢所爲。故</w:t>
      </w:r>
      <w:r>
        <w:rPr>
          <w:rFonts w:hint="eastAsia" w:eastAsia="宋体"/>
          <w:lang w:eastAsia="zh-CN"/>
        </w:rPr>
        <w:t>《</w:t>
      </w:r>
      <w:r>
        <w:t>水</w:t>
      </w:r>
    </w:p>
    <w:p w14:paraId="5E05032E">
      <w:r>
        <w:t>【第285页】</w:t>
      </w:r>
    </w:p>
    <w:p w14:paraId="5988E1F6">
      <w:r>
        <w:t>經注</w:t>
      </w:r>
      <w:r>
        <w:rPr>
          <w:rFonts w:hint="eastAsia" w:eastAsia="宋体"/>
          <w:lang w:eastAsia="zh-CN"/>
        </w:rPr>
        <w:t>》</w:t>
      </w:r>
      <w:r>
        <w:t>云：</w:t>
      </w:r>
      <w:r>
        <w:rPr>
          <w:rFonts w:hint="eastAsia" w:eastAsia="宋体"/>
          <w:lang w:eastAsia="zh-CN"/>
        </w:rPr>
        <w:t>“</w:t>
      </w:r>
      <w:r>
        <w:t>不言</w:t>
      </w:r>
      <w:r>
        <w:rPr>
          <w:rFonts w:hint="eastAsia" w:eastAsia="宋体"/>
          <w:lang w:eastAsia="zh-CN"/>
        </w:rPr>
        <w:t>‘</w:t>
      </w:r>
      <w:r>
        <w:t>過</w:t>
      </w:r>
      <w:r>
        <w:rPr>
          <w:rFonts w:hint="eastAsia" w:eastAsia="宋体"/>
          <w:lang w:eastAsia="zh-CN"/>
        </w:rPr>
        <w:t>’</w:t>
      </w:r>
      <w:r>
        <w:t>而言</w:t>
      </w:r>
      <w:r>
        <w:rPr>
          <w:rFonts w:hint="eastAsia" w:eastAsia="宋体"/>
          <w:lang w:eastAsia="zh-CN"/>
        </w:rPr>
        <w:t>‘</w:t>
      </w:r>
      <w:r>
        <w:t>爲</w:t>
      </w:r>
      <w:r>
        <w:rPr>
          <w:rFonts w:hint="eastAsia" w:eastAsia="宋体"/>
          <w:lang w:eastAsia="zh-CN"/>
        </w:rPr>
        <w:t>’</w:t>
      </w:r>
      <w:r>
        <w:t>者，明非他水決入。</w:t>
      </w:r>
      <w:r>
        <w:rPr>
          <w:rFonts w:hint="eastAsia" w:eastAsia="宋体"/>
          <w:lang w:eastAsia="zh-CN"/>
        </w:rPr>
        <w:t>”</w:t>
      </w:r>
      <w:r>
        <w:t>其説與</w:t>
      </w:r>
      <w:r>
        <w:rPr>
          <w:rFonts w:hint="eastAsia" w:eastAsia="宋体"/>
          <w:lang w:eastAsia="zh-CN"/>
        </w:rPr>
        <w:t>《</w:t>
      </w:r>
      <w:r>
        <w:t>經</w:t>
      </w:r>
      <w:r>
        <w:rPr>
          <w:rFonts w:hint="eastAsia" w:eastAsia="宋体"/>
          <w:lang w:eastAsia="zh-CN"/>
        </w:rPr>
        <w:t>》</w:t>
      </w:r>
      <w:r>
        <w:t>義正合。</w:t>
      </w:r>
      <w:r>
        <w:rPr>
          <w:rFonts w:hint="eastAsia" w:eastAsia="宋体"/>
          <w:lang w:eastAsia="zh-CN"/>
        </w:rPr>
        <w:t>《</w:t>
      </w:r>
      <w:r>
        <w:t>後案</w:t>
      </w:r>
      <w:r>
        <w:rPr>
          <w:rFonts w:hint="eastAsia" w:eastAsia="宋体"/>
          <w:lang w:eastAsia="zh-CN"/>
        </w:rPr>
        <w:t>》</w:t>
      </w:r>
      <w:r>
        <w:t>謂不必泥</w:t>
      </w:r>
    </w:p>
    <w:p w14:paraId="567E90FD">
      <w:r>
        <w:rPr>
          <w:rFonts w:hint="eastAsia" w:eastAsia="宋体"/>
          <w:lang w:eastAsia="zh-CN"/>
        </w:rPr>
        <w:t>“</w:t>
      </w:r>
      <w:r>
        <w:t>爲</w:t>
      </w:r>
      <w:r>
        <w:rPr>
          <w:rFonts w:hint="eastAsia" w:eastAsia="宋体"/>
          <w:lang w:eastAsia="zh-CN"/>
        </w:rPr>
        <w:t>”</w:t>
      </w:r>
      <w:r>
        <w:t>字以漢爲之者，其誤三也。且既云夏乃從江之北岸入江而入漢，則酈據劉澄之</w:t>
      </w:r>
      <w:r>
        <w:rPr>
          <w:rFonts w:hint="eastAsia" w:eastAsia="宋体"/>
          <w:lang w:eastAsia="zh-CN"/>
        </w:rPr>
        <w:t>“</w:t>
      </w:r>
      <w:r>
        <w:t>夏水</w:t>
      </w:r>
    </w:p>
    <w:p w14:paraId="1656579B">
      <w:r>
        <w:t>是江流沔，非沔入夏</w:t>
      </w:r>
      <w:r>
        <w:rPr>
          <w:rFonts w:hint="eastAsia" w:eastAsia="宋体"/>
          <w:lang w:eastAsia="zh-CN"/>
        </w:rPr>
        <w:t>”</w:t>
      </w:r>
      <w:r>
        <w:t>之説確矣。乃又云：</w:t>
      </w:r>
      <w:r>
        <w:rPr>
          <w:rFonts w:hint="eastAsia" w:eastAsia="宋体"/>
          <w:lang w:eastAsia="zh-CN"/>
        </w:rPr>
        <w:t>“</w:t>
      </w:r>
      <w:r>
        <w:t>既非沔注夏，與</w:t>
      </w:r>
      <w:r>
        <w:rPr>
          <w:rFonts w:hint="eastAsia" w:eastAsia="宋体"/>
          <w:lang w:eastAsia="zh-CN"/>
        </w:rPr>
        <w:t>‘</w:t>
      </w:r>
      <w:r>
        <w:t>又東</w:t>
      </w:r>
      <w:r>
        <w:rPr>
          <w:rFonts w:hint="eastAsia" w:eastAsia="宋体"/>
          <w:lang w:eastAsia="zh-CN"/>
        </w:rPr>
        <w:t>’</w:t>
      </w:r>
      <w:r>
        <w:t>有何不合？</w:t>
      </w:r>
      <w:r>
        <w:rPr>
          <w:rFonts w:hint="eastAsia" w:eastAsia="宋体"/>
          <w:lang w:eastAsia="zh-CN"/>
        </w:rPr>
        <w:t>”</w:t>
      </w:r>
      <w:r>
        <w:t>今按：</w:t>
      </w:r>
    </w:p>
    <w:p w14:paraId="47235CA4">
      <w:r>
        <w:rPr>
          <w:rFonts w:hint="eastAsia" w:eastAsia="宋体"/>
          <w:lang w:eastAsia="zh-CN"/>
        </w:rPr>
        <w:t>《</w:t>
      </w:r>
      <w:r>
        <w:t>尚書</w:t>
      </w:r>
      <w:r>
        <w:rPr>
          <w:rFonts w:hint="eastAsia" w:eastAsia="宋体"/>
          <w:lang w:eastAsia="zh-CN"/>
        </w:rPr>
        <w:t>》“</w:t>
      </w:r>
      <w:r>
        <w:t>又東</w:t>
      </w:r>
      <w:r>
        <w:rPr>
          <w:rFonts w:hint="eastAsia" w:eastAsia="宋体"/>
          <w:lang w:eastAsia="zh-CN"/>
        </w:rPr>
        <w:t>”</w:t>
      </w:r>
      <w:r>
        <w:t>之文，是言漢水又東，</w:t>
      </w:r>
      <w:r>
        <w:rPr>
          <w:rFonts w:hint="eastAsia" w:eastAsia="宋体"/>
          <w:lang w:eastAsia="zh-CN"/>
        </w:rPr>
        <w:t>《</w:t>
      </w:r>
      <w:r>
        <w:t>後案</w:t>
      </w:r>
      <w:r>
        <w:rPr>
          <w:rFonts w:hint="eastAsia" w:eastAsia="宋体"/>
          <w:lang w:eastAsia="zh-CN"/>
        </w:rPr>
        <w:t>》</w:t>
      </w:r>
      <w:r>
        <w:t>以</w:t>
      </w:r>
      <w:r>
        <w:rPr>
          <w:rFonts w:hint="eastAsia" w:eastAsia="宋体"/>
          <w:lang w:eastAsia="zh-CN"/>
        </w:rPr>
        <w:t>“</w:t>
      </w:r>
      <w:r>
        <w:t>夏水又東</w:t>
      </w:r>
      <w:r>
        <w:rPr>
          <w:rFonts w:hint="eastAsia" w:eastAsia="宋体"/>
          <w:lang w:eastAsia="zh-CN"/>
        </w:rPr>
        <w:t>”</w:t>
      </w:r>
      <w:r>
        <w:t>當之，其誤四也。</w:t>
      </w:r>
      <w:r>
        <w:rPr>
          <w:rFonts w:hint="eastAsia" w:eastAsia="宋体"/>
          <w:lang w:eastAsia="zh-CN"/>
        </w:rPr>
        <w:t>《</w:t>
      </w:r>
      <w:r>
        <w:t>水經</w:t>
      </w:r>
      <w:r>
        <w:rPr>
          <w:rFonts w:hint="eastAsia" w:eastAsia="宋体"/>
          <w:lang w:eastAsia="zh-CN"/>
        </w:rPr>
        <w:t>》</w:t>
      </w:r>
      <w:r>
        <w:t>：</w:t>
      </w:r>
      <w:r>
        <w:rPr>
          <w:rFonts w:hint="eastAsia" w:eastAsia="宋体"/>
          <w:lang w:eastAsia="zh-CN"/>
        </w:rPr>
        <w:t>“</w:t>
      </w:r>
      <w:r>
        <w:t>沔水</w:t>
      </w:r>
    </w:p>
    <w:p w14:paraId="3583F02E">
      <w:r>
        <w:t>過武當縣東北。</w:t>
      </w:r>
      <w:r>
        <w:rPr>
          <w:rFonts w:hint="eastAsia" w:eastAsia="宋体"/>
          <w:lang w:eastAsia="zh-CN"/>
        </w:rPr>
        <w:t>”</w:t>
      </w:r>
      <w:r>
        <w:t>注云：</w:t>
      </w:r>
      <w:r>
        <w:rPr>
          <w:rFonts w:hint="eastAsia" w:eastAsia="宋体"/>
          <w:lang w:eastAsia="zh-CN"/>
        </w:rPr>
        <w:t>“</w:t>
      </w:r>
      <w:r>
        <w:t>縣西北四十里有洲名滄浪洲。</w:t>
      </w:r>
      <w:r>
        <w:rPr>
          <w:rFonts w:hint="eastAsia" w:eastAsia="宋体"/>
          <w:lang w:eastAsia="zh-CN"/>
        </w:rPr>
        <w:t>”《</w:t>
      </w:r>
      <w:r>
        <w:t>史記正義</w:t>
      </w:r>
      <w:r>
        <w:rPr>
          <w:rFonts w:hint="eastAsia" w:eastAsia="宋体"/>
          <w:lang w:eastAsia="zh-CN"/>
        </w:rPr>
        <w:t>》</w:t>
      </w:r>
      <w:r>
        <w:t>引</w:t>
      </w:r>
      <w:r>
        <w:rPr>
          <w:rFonts w:hint="eastAsia" w:eastAsia="宋体"/>
          <w:lang w:eastAsia="zh-CN"/>
        </w:rPr>
        <w:t>《</w:t>
      </w:r>
      <w:r>
        <w:t>括地志</w:t>
      </w:r>
      <w:r>
        <w:rPr>
          <w:rFonts w:hint="eastAsia" w:eastAsia="宋体"/>
          <w:lang w:eastAsia="zh-CN"/>
        </w:rPr>
        <w:t>》</w:t>
      </w:r>
      <w:r>
        <w:t>云：</w:t>
      </w:r>
      <w:r>
        <w:rPr>
          <w:rFonts w:hint="eastAsia" w:eastAsia="宋体"/>
          <w:lang w:eastAsia="zh-CN"/>
        </w:rPr>
        <w:t>“</w:t>
      </w:r>
      <w:r>
        <w:t>均</w:t>
      </w:r>
    </w:p>
    <w:p w14:paraId="68D02BAC">
      <w:r>
        <w:t>州武當縣有滄浪水，庾仲雍</w:t>
      </w:r>
      <w:r>
        <w:rPr>
          <w:rFonts w:hint="eastAsia" w:eastAsia="宋体"/>
          <w:lang w:eastAsia="zh-CN"/>
        </w:rPr>
        <w:t>《</w:t>
      </w:r>
      <w:r>
        <w:t>漢水記</w:t>
      </w:r>
      <w:r>
        <w:rPr>
          <w:rFonts w:hint="eastAsia" w:eastAsia="宋体"/>
          <w:lang w:eastAsia="zh-CN"/>
        </w:rPr>
        <w:t>》</w:t>
      </w:r>
      <w:r>
        <w:t>謂之千齡洲，非也。</w:t>
      </w:r>
      <w:r>
        <w:rPr>
          <w:rFonts w:hint="eastAsia" w:eastAsia="宋体"/>
          <w:lang w:eastAsia="zh-CN"/>
        </w:rPr>
        <w:t>”《</w:t>
      </w:r>
      <w:r>
        <w:t>後案</w:t>
      </w:r>
      <w:r>
        <w:rPr>
          <w:rFonts w:hint="eastAsia" w:eastAsia="宋体"/>
          <w:lang w:eastAsia="zh-CN"/>
        </w:rPr>
        <w:t>》</w:t>
      </w:r>
      <w:r>
        <w:t>乃云：</w:t>
      </w:r>
      <w:r>
        <w:rPr>
          <w:rFonts w:hint="eastAsia" w:eastAsia="宋体"/>
          <w:lang w:eastAsia="zh-CN"/>
        </w:rPr>
        <w:t>“</w:t>
      </w:r>
      <w:r>
        <w:t>酈所指者，乃均</w:t>
      </w:r>
    </w:p>
    <w:p w14:paraId="5E7AE471">
      <w:r>
        <w:t>州漢水中一小洲，即庾仲雍所云千齡洲。千齡、滄浪，音義全别，此一小洲豈得交包千</w:t>
      </w:r>
    </w:p>
    <w:p w14:paraId="71DDCC4E">
      <w:r>
        <w:t>里？</w:t>
      </w:r>
      <w:r>
        <w:rPr>
          <w:rFonts w:hint="eastAsia" w:eastAsia="宋体"/>
          <w:lang w:eastAsia="zh-CN"/>
        </w:rPr>
        <w:t>”</w:t>
      </w:r>
      <w:r>
        <w:t>夫水中可居曰洲，以其在滄浪水中，故洲受其名，非謂滄浪洲即滄浪之水也。千齡</w:t>
      </w:r>
    </w:p>
    <w:p w14:paraId="7FDDA69B">
      <w:pPr>
        <w:rPr>
          <w:rFonts w:hint="eastAsia" w:eastAsia="宋体"/>
          <w:lang w:eastAsia="zh-CN"/>
        </w:rPr>
      </w:pPr>
      <w:r>
        <w:t>滄浪，一聲之轉耳。</w:t>
      </w:r>
      <w:r>
        <w:rPr>
          <w:rFonts w:hint="eastAsia" w:eastAsia="宋体"/>
          <w:lang w:eastAsia="zh-CN"/>
        </w:rPr>
        <w:t>《</w:t>
      </w:r>
      <w:r>
        <w:t>後案</w:t>
      </w:r>
      <w:r>
        <w:rPr>
          <w:rFonts w:hint="eastAsia" w:eastAsia="宋体"/>
          <w:lang w:eastAsia="zh-CN"/>
        </w:rPr>
        <w:t>》</w:t>
      </w:r>
      <w:r>
        <w:t>認洲爲水，其誤五也。又謂：</w:t>
      </w:r>
      <w:r>
        <w:rPr>
          <w:rFonts w:hint="eastAsia" w:eastAsia="宋体"/>
          <w:lang w:eastAsia="zh-CN"/>
        </w:rPr>
        <w:t>“《</w:t>
      </w:r>
      <w:r>
        <w:t>地理志</w:t>
      </w:r>
      <w:r>
        <w:rPr>
          <w:rFonts w:hint="eastAsia" w:eastAsia="宋体"/>
          <w:lang w:eastAsia="zh-CN"/>
        </w:rPr>
        <w:t>》</w:t>
      </w:r>
      <w:r>
        <w:t>南郡臨沮縣：</w:t>
      </w:r>
      <w:r>
        <w:rPr>
          <w:rFonts w:hint="eastAsia" w:eastAsia="宋体"/>
          <w:lang w:eastAsia="zh-CN"/>
        </w:rPr>
        <w:t>‘《</w:t>
      </w:r>
      <w:r>
        <w:t>禹貢</w:t>
      </w:r>
      <w:r>
        <w:rPr>
          <w:rFonts w:hint="eastAsia" w:eastAsia="宋体"/>
          <w:lang w:eastAsia="zh-CN"/>
        </w:rPr>
        <w:t>》</w:t>
      </w:r>
    </w:p>
    <w:p w14:paraId="04A497DF">
      <w:r>
        <w:t>南條荆山</w:t>
      </w:r>
      <w:r>
        <w:rPr>
          <w:rFonts w:hint="eastAsia" w:eastAsia="宋体"/>
          <w:lang w:eastAsia="zh-CN"/>
        </w:rPr>
        <w:t>【</w:t>
      </w:r>
      <w:r>
        <w:t>在東北</w:t>
      </w:r>
      <w:r>
        <w:rPr>
          <w:rFonts w:hint="eastAsia" w:eastAsia="宋体"/>
          <w:lang w:eastAsia="zh-CN"/>
        </w:rPr>
        <w:t>】</w:t>
      </w:r>
      <w:r>
        <w:t>，漳水所出，東至江陵，入陽水，陽水入沔。</w:t>
      </w:r>
      <w:r>
        <w:rPr>
          <w:rFonts w:hint="eastAsia" w:eastAsia="宋体"/>
          <w:lang w:eastAsia="zh-CN"/>
        </w:rPr>
        <w:t>’</w:t>
      </w:r>
      <w:r>
        <w:t>陽水即夏水。</w:t>
      </w:r>
      <w:r>
        <w:rPr>
          <w:rFonts w:hint="eastAsia" w:eastAsia="宋体"/>
          <w:lang w:eastAsia="zh-CN"/>
        </w:rPr>
        <w:t>”（</w:t>
      </w:r>
      <w:r>
        <w:t>江</w:t>
      </w:r>
      <w:r>
        <w:rPr>
          <w:rFonts w:hint="eastAsia" w:eastAsia="宋体"/>
          <w:lang w:eastAsia="zh-CN"/>
        </w:rPr>
        <w:t>）</w:t>
      </w:r>
      <w:r>
        <w:t>己漳</w:t>
      </w:r>
      <w:r>
        <w:rPr>
          <w:rFonts w:hint="eastAsia" w:eastAsia="宋体"/>
          <w:lang w:eastAsia="zh-CN"/>
        </w:rPr>
        <w:t>】</w:t>
      </w:r>
      <w:r>
        <w:t>之</w:t>
      </w:r>
    </w:p>
    <w:p w14:paraId="6EECF8F0">
      <w:r>
        <w:t>爲陽，實即滄浪</w:t>
      </w:r>
      <w:r>
        <w:rPr>
          <w:rFonts w:hint="eastAsia" w:eastAsia="宋体"/>
          <w:lang w:eastAsia="zh-CN"/>
        </w:rPr>
        <w:t>（</w:t>
      </w:r>
      <w:r>
        <w:t>之水</w:t>
      </w:r>
      <w:r>
        <w:rPr>
          <w:rFonts w:hint="eastAsia" w:eastAsia="宋体"/>
          <w:lang w:eastAsia="zh-CN"/>
        </w:rPr>
        <w:t>）</w:t>
      </w:r>
      <w:r>
        <w:t>。古語有類翻切者，滄浪，漳也。</w:t>
      </w:r>
      <w:r>
        <w:rPr>
          <w:rFonts w:hint="eastAsia" w:eastAsia="宋体"/>
          <w:lang w:eastAsia="zh-CN"/>
        </w:rPr>
        <w:t>”</w:t>
      </w:r>
      <w:r>
        <w:t>以證</w:t>
      </w:r>
      <w:r>
        <w:rPr>
          <w:rFonts w:hint="eastAsia" w:eastAsia="宋体"/>
          <w:lang w:eastAsia="zh-CN"/>
        </w:rPr>
        <w:t>《</w:t>
      </w:r>
      <w:r>
        <w:t>地説</w:t>
      </w:r>
      <w:r>
        <w:rPr>
          <w:rFonts w:hint="eastAsia" w:eastAsia="宋体"/>
          <w:lang w:eastAsia="zh-CN"/>
        </w:rPr>
        <w:t>》“</w:t>
      </w:r>
      <w:r>
        <w:t>滄浪出荆山</w:t>
      </w:r>
      <w:r>
        <w:rPr>
          <w:rFonts w:hint="eastAsia" w:eastAsia="宋体"/>
          <w:lang w:eastAsia="zh-CN"/>
        </w:rPr>
        <w:t>”</w:t>
      </w:r>
      <w:r>
        <w:t>之説</w:t>
      </w:r>
    </w:p>
    <w:p w14:paraId="1A301287">
      <w:r>
        <w:t>今按：</w:t>
      </w:r>
      <w:r>
        <w:rPr>
          <w:rFonts w:hint="eastAsia" w:eastAsia="宋体"/>
          <w:lang w:eastAsia="zh-CN"/>
        </w:rPr>
        <w:t>《</w:t>
      </w:r>
      <w:r>
        <w:t>地理志</w:t>
      </w:r>
      <w:r>
        <w:rPr>
          <w:rFonts w:hint="eastAsia" w:eastAsia="宋体"/>
          <w:lang w:eastAsia="zh-CN"/>
        </w:rPr>
        <w:t>》</w:t>
      </w:r>
      <w:r>
        <w:t>云漳水入陽水，明漳之非陽，漳入陽，陽入沔。據</w:t>
      </w:r>
      <w:r>
        <w:rPr>
          <w:rFonts w:hint="eastAsia" w:eastAsia="宋体"/>
          <w:lang w:eastAsia="zh-CN"/>
        </w:rPr>
        <w:t>《</w:t>
      </w:r>
      <w:r>
        <w:t>水經</w:t>
      </w:r>
      <w:r>
        <w:rPr>
          <w:rFonts w:hint="eastAsia" w:eastAsia="宋体"/>
          <w:lang w:eastAsia="zh-CN"/>
        </w:rPr>
        <w:t>》</w:t>
      </w:r>
      <w:r>
        <w:t>及注，漳水入沮</w:t>
      </w:r>
    </w:p>
    <w:p w14:paraId="38A3A7CE">
      <w:r>
        <w:t>不入陽，班</w:t>
      </w:r>
      <w:r>
        <w:rPr>
          <w:rFonts w:hint="eastAsia" w:eastAsia="宋体"/>
          <w:lang w:eastAsia="zh-CN"/>
        </w:rPr>
        <w:t>《</w:t>
      </w:r>
      <w:r>
        <w:t>志</w:t>
      </w:r>
      <w:r>
        <w:rPr>
          <w:rFonts w:hint="eastAsia" w:eastAsia="宋体"/>
          <w:lang w:eastAsia="zh-CN"/>
        </w:rPr>
        <w:t>》</w:t>
      </w:r>
      <w:r>
        <w:t>文有錯誤，明</w:t>
      </w:r>
      <w:r>
        <w:rPr>
          <w:rFonts w:hint="eastAsia" w:eastAsia="宋体"/>
          <w:lang w:eastAsia="zh-CN"/>
        </w:rPr>
        <w:t>（</w:t>
      </w:r>
      <w:r>
        <w:t>江</w:t>
      </w:r>
      <w:r>
        <w:rPr>
          <w:rFonts w:hint="eastAsia" w:eastAsia="宋体"/>
          <w:lang w:eastAsia="zh-CN"/>
        </w:rPr>
        <w:t>）【</w:t>
      </w:r>
      <w:r>
        <w:t>漳</w:t>
      </w:r>
      <w:r>
        <w:rPr>
          <w:rFonts w:hint="eastAsia" w:eastAsia="宋体"/>
          <w:lang w:eastAsia="zh-CN"/>
        </w:rPr>
        <w:t>】</w:t>
      </w:r>
      <w:r>
        <w:t>非漢别流。</w:t>
      </w:r>
      <w:r>
        <w:rPr>
          <w:rFonts w:hint="eastAsia" w:eastAsia="宋体"/>
          <w:lang w:eastAsia="zh-CN"/>
        </w:rPr>
        <w:t>《</w:t>
      </w:r>
      <w:r>
        <w:t>後案</w:t>
      </w:r>
      <w:r>
        <w:rPr>
          <w:rFonts w:hint="eastAsia" w:eastAsia="宋体"/>
          <w:lang w:eastAsia="zh-CN"/>
        </w:rPr>
        <w:t>》</w:t>
      </w:r>
      <w:r>
        <w:t>并以滄浪爲</w:t>
      </w:r>
      <w:r>
        <w:rPr>
          <w:rFonts w:hint="eastAsia" w:eastAsia="宋体"/>
          <w:lang w:eastAsia="zh-CN"/>
        </w:rPr>
        <w:t>（</w:t>
      </w:r>
      <w:r>
        <w:t>江</w:t>
      </w:r>
      <w:r>
        <w:rPr>
          <w:rFonts w:hint="eastAsia" w:eastAsia="宋体"/>
          <w:lang w:eastAsia="zh-CN"/>
        </w:rPr>
        <w:t>）【</w:t>
      </w:r>
      <w:r>
        <w:t>漳</w:t>
      </w:r>
      <w:r>
        <w:rPr>
          <w:rFonts w:hint="eastAsia" w:eastAsia="宋体"/>
          <w:lang w:eastAsia="zh-CN"/>
        </w:rPr>
        <w:t>】</w:t>
      </w:r>
      <w:r>
        <w:t>之翻切</w:t>
      </w:r>
    </w:p>
    <w:p w14:paraId="286237D7">
      <w:r>
        <w:t>證成其説。夫千齡且不得爲滄浪，何以滄浪則轉得爲漳乎？其誤六也。總而言之，班</w:t>
      </w:r>
    </w:p>
    <w:p w14:paraId="6881F6FB">
      <w:r>
        <w:rPr>
          <w:rFonts w:hint="eastAsia" w:eastAsia="宋体"/>
          <w:lang w:eastAsia="zh-CN"/>
        </w:rPr>
        <w:t>《</w:t>
      </w:r>
      <w:r>
        <w:t>志</w:t>
      </w:r>
      <w:r>
        <w:rPr>
          <w:rFonts w:hint="eastAsia" w:eastAsia="宋体"/>
          <w:lang w:eastAsia="zh-CN"/>
        </w:rPr>
        <w:t>》</w:t>
      </w:r>
      <w:r>
        <w:t>華容之夏水，江别入沔之水也，道元謂之中夏。武都過江夏之夏水，漢水下流之水</w:t>
      </w:r>
    </w:p>
    <w:p w14:paraId="7C735BFB">
      <w:r>
        <w:t>【第286页】</w:t>
      </w:r>
    </w:p>
    <w:p w14:paraId="5CF92DB2">
      <w:r>
        <w:t>也，道元謂之大夏。其交會入江處在江夏雲杜，即</w:t>
      </w:r>
      <w:r>
        <w:rPr>
          <w:rFonts w:hint="eastAsia" w:eastAsia="宋体"/>
          <w:lang w:eastAsia="zh-CN"/>
        </w:rPr>
        <w:t>《</w:t>
      </w:r>
      <w:r>
        <w:t>左傳</w:t>
      </w:r>
      <w:r>
        <w:rPr>
          <w:rFonts w:hint="eastAsia" w:eastAsia="宋体"/>
          <w:lang w:eastAsia="zh-CN"/>
        </w:rPr>
        <w:t>》</w:t>
      </w:r>
      <w:r>
        <w:t>所謂夏汭</w:t>
      </w:r>
      <w:r>
        <w:rPr>
          <w:rFonts w:hint="eastAsia" w:eastAsia="宋体"/>
          <w:lang w:eastAsia="zh-CN"/>
        </w:rPr>
        <w:t>•</w:t>
      </w:r>
      <w:r>
        <w:t>故班</w:t>
      </w:r>
      <w:r>
        <w:rPr>
          <w:rFonts w:hint="eastAsia" w:eastAsia="宋体"/>
          <w:lang w:eastAsia="zh-CN"/>
        </w:rPr>
        <w:t>《</w:t>
      </w:r>
      <w:r>
        <w:t>志</w:t>
      </w:r>
      <w:r>
        <w:rPr>
          <w:rFonts w:hint="eastAsia" w:eastAsia="宋体"/>
          <w:lang w:eastAsia="zh-CN"/>
        </w:rPr>
        <w:t>》“</w:t>
      </w:r>
      <w:r>
        <w:t>武都</w:t>
      </w:r>
      <w:r>
        <w:rPr>
          <w:rFonts w:hint="eastAsia" w:eastAsia="宋体"/>
          <w:lang w:eastAsia="zh-CN"/>
        </w:rPr>
        <w:t>”</w:t>
      </w:r>
      <w:r>
        <w:t>下云</w:t>
      </w:r>
      <w:r>
        <w:rPr>
          <w:rFonts w:hint="eastAsia" w:eastAsia="宋体"/>
          <w:lang w:eastAsia="zh-CN"/>
        </w:rPr>
        <w:t>“</w:t>
      </w:r>
      <w:r>
        <w:t>過江夏謂之夏水</w:t>
      </w:r>
      <w:r>
        <w:rPr>
          <w:rFonts w:hint="eastAsia" w:eastAsia="宋体"/>
          <w:lang w:eastAsia="zh-CN"/>
        </w:rPr>
        <w:t>”</w:t>
      </w:r>
      <w:r>
        <w:t>，言</w:t>
      </w:r>
    </w:p>
    <w:p w14:paraId="5F158DDC">
      <w:r>
        <w:t>東漢水過此有夏水之名也。</w:t>
      </w:r>
      <w:r>
        <w:rPr>
          <w:rFonts w:hint="eastAsia" w:eastAsia="宋体"/>
          <w:lang w:eastAsia="zh-CN"/>
        </w:rPr>
        <w:t>《</w:t>
      </w:r>
      <w:r>
        <w:t>經</w:t>
      </w:r>
      <w:r>
        <w:rPr>
          <w:rFonts w:hint="eastAsia" w:eastAsia="宋体"/>
          <w:lang w:eastAsia="zh-CN"/>
        </w:rPr>
        <w:t>》</w:t>
      </w:r>
      <w:r>
        <w:t>言漢又東爲滄浪之水，其爲武都之東漢下流之水，而非華容首受</w:t>
      </w:r>
    </w:p>
    <w:p w14:paraId="53F7BDDA">
      <w:r>
        <w:t>江入沔之水明甚。馬、鄭云：</w:t>
      </w:r>
      <w:r>
        <w:rPr>
          <w:rFonts w:hint="eastAsia" w:eastAsia="宋体"/>
          <w:lang w:eastAsia="zh-CN"/>
        </w:rPr>
        <w:t>“</w:t>
      </w:r>
      <w:r>
        <w:t>滄浪之水，今謂之夏水。</w:t>
      </w:r>
      <w:r>
        <w:rPr>
          <w:rFonts w:hint="eastAsia" w:eastAsia="宋体"/>
          <w:lang w:eastAsia="zh-CN"/>
        </w:rPr>
        <w:t>”</w:t>
      </w:r>
      <w:r>
        <w:t>皆指大夏而言。</w:t>
      </w:r>
      <w:r>
        <w:rPr>
          <w:rFonts w:hint="eastAsia" w:eastAsia="宋体"/>
          <w:lang w:eastAsia="zh-CN"/>
        </w:rPr>
        <w:t>《</w:t>
      </w:r>
      <w:r>
        <w:t>後案</w:t>
      </w:r>
      <w:r>
        <w:rPr>
          <w:rFonts w:hint="eastAsia" w:eastAsia="宋体"/>
          <w:lang w:eastAsia="zh-CN"/>
        </w:rPr>
        <w:t>》</w:t>
      </w:r>
      <w:r>
        <w:t>由不辨酈</w:t>
      </w:r>
    </w:p>
    <w:p w14:paraId="43F832D1">
      <w:r>
        <w:t>注大夏、中夏之目，故有意欲申鄭，而轉失鄭恉</w:t>
      </w:r>
    </w:p>
    <w:p w14:paraId="0E728202">
      <w:r>
        <w:rPr>
          <w:rFonts w:hint="eastAsia" w:eastAsia="宋体"/>
          <w:lang w:eastAsia="zh-CN"/>
        </w:rPr>
        <w:t>《</w:t>
      </w:r>
      <w:r>
        <w:t>召誥</w:t>
      </w:r>
      <w:r>
        <w:rPr>
          <w:rFonts w:hint="eastAsia" w:eastAsia="宋体"/>
          <w:lang w:eastAsia="zh-CN"/>
        </w:rPr>
        <w:t>》</w:t>
      </w:r>
      <w:r>
        <w:t>：</w:t>
      </w:r>
      <w:r>
        <w:rPr>
          <w:rFonts w:hint="eastAsia" w:eastAsia="宋体"/>
          <w:lang w:eastAsia="zh-CN"/>
        </w:rPr>
        <w:t>“</w:t>
      </w:r>
      <w:r>
        <w:t>粤三日丁巳，用牲于郊。</w:t>
      </w:r>
      <w:r>
        <w:rPr>
          <w:rFonts w:hint="eastAsia" w:eastAsia="宋体"/>
          <w:lang w:eastAsia="zh-CN"/>
        </w:rPr>
        <w:t>”《</w:t>
      </w:r>
      <w:r>
        <w:t>御覽</w:t>
      </w:r>
      <w:r>
        <w:rPr>
          <w:rFonts w:hint="eastAsia" w:eastAsia="宋体"/>
          <w:lang w:eastAsia="zh-CN"/>
        </w:rPr>
        <w:t>•</w:t>
      </w:r>
      <w:r>
        <w:t>禮儀部</w:t>
      </w:r>
      <w:r>
        <w:rPr>
          <w:rFonts w:hint="eastAsia" w:eastAsia="宋体"/>
          <w:lang w:eastAsia="zh-CN"/>
        </w:rPr>
        <w:t>》</w:t>
      </w:r>
      <w:r>
        <w:t>引</w:t>
      </w:r>
      <w:r>
        <w:rPr>
          <w:rFonts w:hint="eastAsia" w:eastAsia="宋体"/>
          <w:lang w:eastAsia="zh-CN"/>
        </w:rPr>
        <w:t>《</w:t>
      </w:r>
      <w:r>
        <w:t>五經異義</w:t>
      </w:r>
      <w:r>
        <w:rPr>
          <w:rFonts w:hint="eastAsia" w:eastAsia="宋体"/>
          <w:lang w:eastAsia="zh-CN"/>
        </w:rPr>
        <w:t>》</w:t>
      </w:r>
      <w:r>
        <w:t>：</w:t>
      </w:r>
      <w:r>
        <w:rPr>
          <w:rFonts w:hint="eastAsia" w:eastAsia="宋体"/>
          <w:lang w:eastAsia="zh-CN"/>
        </w:rPr>
        <w:t>“《</w:t>
      </w:r>
      <w:r>
        <w:t>春秋公羊</w:t>
      </w:r>
      <w:r>
        <w:rPr>
          <w:rFonts w:hint="eastAsia" w:eastAsia="宋体"/>
          <w:lang w:eastAsia="zh-CN"/>
        </w:rPr>
        <w:t>》</w:t>
      </w:r>
      <w:r>
        <w:t>説</w:t>
      </w:r>
    </w:p>
    <w:p w14:paraId="387C4B0D">
      <w:r>
        <w:t>禮郊及日皆不卜，常以正月上丁也。</w:t>
      </w:r>
      <w:r>
        <w:rPr>
          <w:rFonts w:hint="eastAsia" w:eastAsia="宋体"/>
          <w:lang w:eastAsia="zh-CN"/>
        </w:rPr>
        <w:t>”</w:t>
      </w:r>
      <w:r>
        <w:t>陳氏</w:t>
      </w:r>
      <w:r>
        <w:rPr>
          <w:rFonts w:hint="eastAsia" w:eastAsia="宋体"/>
          <w:lang w:eastAsia="zh-CN"/>
        </w:rPr>
        <w:t>《</w:t>
      </w:r>
      <w:r>
        <w:t>疏證</w:t>
      </w:r>
      <w:r>
        <w:rPr>
          <w:rFonts w:hint="eastAsia" w:eastAsia="宋体"/>
          <w:lang w:eastAsia="zh-CN"/>
        </w:rPr>
        <w:t>》</w:t>
      </w:r>
      <w:r>
        <w:t>mEoJ曰：</w:t>
      </w:r>
      <w:r>
        <w:rPr>
          <w:rFonts w:hint="eastAsia" w:eastAsia="宋体"/>
          <w:lang w:eastAsia="zh-CN"/>
        </w:rPr>
        <w:t>“《</w:t>
      </w:r>
      <w:r>
        <w:t>春秋</w:t>
      </w:r>
      <w:r>
        <w:rPr>
          <w:rFonts w:hint="eastAsia" w:eastAsia="宋体"/>
          <w:lang w:eastAsia="zh-CN"/>
        </w:rPr>
        <w:t>》</w:t>
      </w:r>
      <w:r>
        <w:t>、</w:t>
      </w:r>
      <w:r>
        <w:rPr>
          <w:rFonts w:hint="eastAsia" w:eastAsia="宋体"/>
          <w:lang w:eastAsia="zh-CN"/>
        </w:rPr>
        <w:t>《</w:t>
      </w:r>
      <w:r>
        <w:t>禮記</w:t>
      </w:r>
      <w:r>
        <w:rPr>
          <w:rFonts w:hint="eastAsia" w:eastAsia="宋体"/>
          <w:lang w:eastAsia="zh-CN"/>
        </w:rPr>
        <w:t>》</w:t>
      </w:r>
      <w:r>
        <w:t>皆以郊用上</w:t>
      </w:r>
    </w:p>
    <w:p w14:paraId="10F8A62A">
      <w:r>
        <w:t>辛惟</w:t>
      </w:r>
      <w:r>
        <w:rPr>
          <w:rFonts w:hint="eastAsia" w:eastAsia="宋体"/>
          <w:lang w:eastAsia="zh-CN"/>
        </w:rPr>
        <w:t>《</w:t>
      </w:r>
      <w:r>
        <w:t>尚書。召誥</w:t>
      </w:r>
      <w:r>
        <w:rPr>
          <w:rFonts w:hint="eastAsia" w:eastAsia="宋体"/>
          <w:lang w:eastAsia="zh-CN"/>
        </w:rPr>
        <w:t>》</w:t>
      </w:r>
      <w:r>
        <w:t>三月丁巳用牲于郊，</w:t>
      </w:r>
      <w:r>
        <w:rPr>
          <w:rFonts w:hint="eastAsia" w:eastAsia="宋体"/>
          <w:lang w:eastAsia="zh-CN"/>
        </w:rPr>
        <w:t>《</w:t>
      </w:r>
      <w:r>
        <w:t>公羊</w:t>
      </w:r>
      <w:r>
        <w:rPr>
          <w:rFonts w:hint="eastAsia" w:eastAsia="宋体"/>
          <w:lang w:eastAsia="zh-CN"/>
        </w:rPr>
        <w:t>》</w:t>
      </w:r>
      <w:r>
        <w:t>説謂郊以正月上丁，蓋據此。周三月，夏</w:t>
      </w:r>
    </w:p>
    <w:p w14:paraId="37DAC34A">
      <w:r>
        <w:t>正月也。亦見</w:t>
      </w:r>
      <w:r>
        <w:rPr>
          <w:rFonts w:hint="eastAsia" w:eastAsia="宋体"/>
          <w:lang w:eastAsia="zh-CN"/>
        </w:rPr>
        <w:t>《</w:t>
      </w:r>
      <w:r>
        <w:t>南齊書</w:t>
      </w:r>
      <w:r>
        <w:rPr>
          <w:rFonts w:hint="eastAsia" w:eastAsia="宋体"/>
          <w:lang w:eastAsia="zh-CN"/>
        </w:rPr>
        <w:t>•</w:t>
      </w:r>
      <w:r>
        <w:t>禮志</w:t>
      </w:r>
      <w:r>
        <w:rPr>
          <w:rFonts w:hint="eastAsia" w:eastAsia="宋体"/>
          <w:lang w:eastAsia="zh-CN"/>
        </w:rPr>
        <w:t>》</w:t>
      </w:r>
      <w:r>
        <w:t>顧憲之議。</w:t>
      </w:r>
      <w:r>
        <w:rPr>
          <w:rFonts w:hint="eastAsia" w:eastAsia="宋体"/>
          <w:lang w:eastAsia="zh-CN"/>
        </w:rPr>
        <w:t>”</w:t>
      </w:r>
      <w:r>
        <w:t>紹蘭按：</w:t>
      </w:r>
      <w:r>
        <w:rPr>
          <w:rFonts w:hint="eastAsia" w:eastAsia="宋体"/>
          <w:lang w:eastAsia="zh-CN"/>
        </w:rPr>
        <w:t>《</w:t>
      </w:r>
      <w:r>
        <w:t>御覽</w:t>
      </w:r>
      <w:r>
        <w:rPr>
          <w:rFonts w:hint="eastAsia" w:eastAsia="宋体"/>
          <w:lang w:eastAsia="zh-CN"/>
        </w:rPr>
        <w:t>》</w:t>
      </w:r>
      <w:r>
        <w:t>又引</w:t>
      </w:r>
      <w:r>
        <w:rPr>
          <w:rFonts w:hint="eastAsia" w:eastAsia="宋体"/>
          <w:lang w:eastAsia="zh-CN"/>
        </w:rPr>
        <w:t>《</w:t>
      </w:r>
      <w:r>
        <w:t>異義</w:t>
      </w:r>
      <w:r>
        <w:rPr>
          <w:rFonts w:hint="eastAsia" w:eastAsia="宋体"/>
          <w:lang w:eastAsia="zh-CN"/>
        </w:rPr>
        <w:t>》</w:t>
      </w:r>
      <w:r>
        <w:t>：</w:t>
      </w:r>
      <w:r>
        <w:rPr>
          <w:rFonts w:hint="eastAsia" w:eastAsia="宋体"/>
          <w:lang w:eastAsia="zh-CN"/>
        </w:rPr>
        <w:t>“</w:t>
      </w:r>
      <w:r>
        <w:t>古</w:t>
      </w:r>
      <w:r>
        <w:rPr>
          <w:rFonts w:hint="eastAsia" w:eastAsia="宋体"/>
          <w:lang w:eastAsia="zh-CN"/>
        </w:rPr>
        <w:t>《</w:t>
      </w:r>
      <w:r>
        <w:t>周禮</w:t>
      </w:r>
      <w:r>
        <w:rPr>
          <w:rFonts w:hint="eastAsia" w:eastAsia="宋体"/>
          <w:lang w:eastAsia="zh-CN"/>
        </w:rPr>
        <w:t>》</w:t>
      </w:r>
      <w:r>
        <w:t>説</w:t>
      </w:r>
    </w:p>
    <w:p w14:paraId="47490CFF">
      <w:r>
        <w:rPr>
          <w:rFonts w:hint="eastAsia" w:eastAsia="宋体"/>
          <w:lang w:eastAsia="zh-CN"/>
        </w:rPr>
        <w:t>《</w:t>
      </w:r>
      <w:r>
        <w:t>大宗伯</w:t>
      </w:r>
      <w:r>
        <w:rPr>
          <w:rFonts w:hint="eastAsia" w:eastAsia="宋体"/>
          <w:lang w:eastAsia="zh-CN"/>
        </w:rPr>
        <w:t>》</w:t>
      </w:r>
      <w:r>
        <w:t>曰：凡祀大神，享大鬼，祭大祇</w:t>
      </w:r>
      <w:r>
        <w:rPr>
          <w:rFonts w:hint="eastAsia" w:eastAsia="宋体"/>
          <w:lang w:eastAsia="zh-CN"/>
        </w:rPr>
        <w:t>【</w:t>
      </w:r>
      <w:r>
        <w:t>今作元</w:t>
      </w:r>
      <w:r>
        <w:rPr>
          <w:rFonts w:hint="eastAsia" w:eastAsia="宋体"/>
          <w:lang w:eastAsia="zh-CN"/>
        </w:rPr>
        <w:t>】</w:t>
      </w:r>
      <w:r>
        <w:t>，率執事而卜日。</w:t>
      </w:r>
      <w:r>
        <w:rPr>
          <w:rFonts w:hint="eastAsia" w:eastAsia="宋体"/>
          <w:lang w:eastAsia="zh-CN"/>
        </w:rPr>
        <w:t>”</w:t>
      </w:r>
      <w:r>
        <w:t>言祀大神而偁，凡明有</w:t>
      </w:r>
    </w:p>
    <w:p w14:paraId="217C90FA">
      <w:pPr>
        <w:rPr>
          <w:rFonts w:hint="eastAsia" w:eastAsia="宋体"/>
          <w:lang w:eastAsia="zh-CN"/>
        </w:rPr>
      </w:pPr>
      <w:r>
        <w:t>郊。是古</w:t>
      </w:r>
      <w:r>
        <w:rPr>
          <w:rFonts w:hint="eastAsia" w:eastAsia="宋体"/>
          <w:lang w:eastAsia="zh-CN"/>
        </w:rPr>
        <w:t>《</w:t>
      </w:r>
      <w:r>
        <w:t>周禮</w:t>
      </w:r>
      <w:r>
        <w:rPr>
          <w:rFonts w:hint="eastAsia" w:eastAsia="宋体"/>
          <w:lang w:eastAsia="zh-CN"/>
        </w:rPr>
        <w:t>》</w:t>
      </w:r>
      <w:r>
        <w:t>説卜日與</w:t>
      </w:r>
      <w:r>
        <w:rPr>
          <w:rFonts w:hint="eastAsia" w:eastAsia="宋体"/>
          <w:lang w:eastAsia="zh-CN"/>
        </w:rPr>
        <w:t>《</w:t>
      </w:r>
      <w:r>
        <w:t>公羊</w:t>
      </w:r>
      <w:r>
        <w:rPr>
          <w:rFonts w:hint="eastAsia" w:eastAsia="宋体"/>
          <w:lang w:eastAsia="zh-CN"/>
        </w:rPr>
        <w:t>》</w:t>
      </w:r>
      <w:r>
        <w:t>説異。陳氏謂</w:t>
      </w:r>
      <w:r>
        <w:rPr>
          <w:rFonts w:hint="eastAsia" w:eastAsia="宋体"/>
          <w:lang w:eastAsia="zh-CN"/>
        </w:rPr>
        <w:t>《</w:t>
      </w:r>
      <w:r>
        <w:t>公羊</w:t>
      </w:r>
      <w:r>
        <w:rPr>
          <w:rFonts w:hint="eastAsia" w:eastAsia="宋体"/>
          <w:lang w:eastAsia="zh-CN"/>
        </w:rPr>
        <w:t>》</w:t>
      </w:r>
      <w:r>
        <w:t>郊以正月上丁之説，蓋據</w:t>
      </w:r>
      <w:r>
        <w:rPr>
          <w:rFonts w:hint="eastAsia" w:eastAsia="宋体"/>
          <w:lang w:eastAsia="zh-CN"/>
        </w:rPr>
        <w:t>《</w:t>
      </w:r>
      <w:r>
        <w:t>召誥</w:t>
      </w:r>
      <w:r>
        <w:rPr>
          <w:rFonts w:hint="eastAsia" w:eastAsia="宋体"/>
          <w:lang w:eastAsia="zh-CN"/>
        </w:rPr>
        <w:t>》</w:t>
      </w:r>
    </w:p>
    <w:p w14:paraId="64DC8FB4">
      <w:r>
        <w:t>今知不然者以上文云</w:t>
      </w:r>
      <w:r>
        <w:rPr>
          <w:rFonts w:hint="eastAsia" w:eastAsia="宋体"/>
          <w:lang w:eastAsia="zh-CN"/>
        </w:rPr>
        <w:t>“</w:t>
      </w:r>
      <w:r>
        <w:t>三月惟丙午朏。</w:t>
      </w:r>
      <w:r>
        <w:rPr>
          <w:rFonts w:hint="eastAsia" w:eastAsia="宋体"/>
          <w:lang w:eastAsia="zh-CN"/>
        </w:rPr>
        <w:t>”</w:t>
      </w:r>
      <w:r>
        <w:t>朏爲月三日，其日丙午#則是月爲甲辰朔，丙午</w:t>
      </w:r>
    </w:p>
    <w:p w14:paraId="4A8BD4D6">
      <w:r>
        <w:t>之明日即丁未，爲月四日。此上丁不郊，丁巳爲月十四日，是仲丁郊，明非</w:t>
      </w:r>
      <w:r>
        <w:rPr>
          <w:rFonts w:hint="eastAsia" w:eastAsia="宋体"/>
          <w:lang w:eastAsia="zh-CN"/>
        </w:rPr>
        <w:t>《</w:t>
      </w:r>
      <w:r>
        <w:t>公羊</w:t>
      </w:r>
      <w:r>
        <w:rPr>
          <w:rFonts w:hint="eastAsia" w:eastAsia="宋体"/>
          <w:lang w:eastAsia="zh-CN"/>
        </w:rPr>
        <w:t>》</w:t>
      </w:r>
      <w:r>
        <w:t>上丁之</w:t>
      </w:r>
    </w:p>
    <w:p w14:paraId="679005B8">
      <w:r>
        <w:t>説矣。且是時周公至雒，達觀新邑所營，則是特祭非常祀。故江叔澐</w:t>
      </w:r>
      <w:r>
        <w:rPr>
          <w:rFonts w:hint="eastAsia" w:eastAsia="宋体"/>
          <w:lang w:eastAsia="zh-CN"/>
        </w:rPr>
        <w:t>《</w:t>
      </w:r>
      <w:r>
        <w:t>集注</w:t>
      </w:r>
      <w:r>
        <w:rPr>
          <w:rFonts w:hint="eastAsia" w:eastAsia="宋体"/>
          <w:lang w:eastAsia="zh-CN"/>
        </w:rPr>
        <w:t>》</w:t>
      </w:r>
      <w:r>
        <w:t>云</w:t>
      </w:r>
      <w:r>
        <w:rPr>
          <w:rFonts w:hint="eastAsia" w:eastAsia="宋体"/>
          <w:lang w:eastAsia="zh-CN"/>
        </w:rPr>
        <w:t>“</w:t>
      </w:r>
      <w:r>
        <w:t>爲營垗</w:t>
      </w:r>
    </w:p>
    <w:p w14:paraId="3EF7EB54">
      <w:r>
        <w:t>于南郊，因用以祀天也。以天子之郊，必立郊祀之垗，于是始立郊垗，不容不祭。故知因</w:t>
      </w:r>
    </w:p>
    <w:p w14:paraId="69017CCE">
      <w:r>
        <w:t>始爲營垗而特祀</w:t>
      </w:r>
      <w:r>
        <w:rPr>
          <w:rFonts w:hint="eastAsia" w:eastAsia="宋体"/>
          <w:lang w:eastAsia="zh-CN"/>
        </w:rPr>
        <w:t>”</w:t>
      </w:r>
      <w:r>
        <w:t>是也</w:t>
      </w:r>
    </w:p>
    <w:p w14:paraId="7DD3A9D2">
      <w:r>
        <w:t>【第287页】</w:t>
      </w:r>
    </w:p>
    <w:p w14:paraId="48E6F2EA">
      <w:r>
        <w:rPr>
          <w:rFonts w:hint="eastAsia" w:eastAsia="宋体"/>
          <w:lang w:eastAsia="zh-CN"/>
        </w:rPr>
        <w:t>《</w:t>
      </w:r>
      <w:r>
        <w:t>無逸</w:t>
      </w:r>
      <w:r>
        <w:rPr>
          <w:rFonts w:hint="eastAsia" w:eastAsia="宋体"/>
          <w:lang w:eastAsia="zh-CN"/>
        </w:rPr>
        <w:t>》</w:t>
      </w:r>
      <w:r>
        <w:t>：</w:t>
      </w:r>
      <w:r>
        <w:rPr>
          <w:rFonts w:hint="eastAsia" w:eastAsia="宋体"/>
          <w:lang w:eastAsia="zh-CN"/>
        </w:rPr>
        <w:t>“</w:t>
      </w:r>
      <w:r>
        <w:t>乃或亮陰。</w:t>
      </w:r>
      <w:r>
        <w:rPr>
          <w:rFonts w:hint="eastAsia" w:eastAsia="宋体"/>
          <w:lang w:eastAsia="zh-CN"/>
        </w:rPr>
        <w:t>”</w:t>
      </w:r>
      <w:r>
        <w:t>王氏</w:t>
      </w:r>
      <w:r>
        <w:rPr>
          <w:rFonts w:hint="eastAsia" w:eastAsia="宋体"/>
          <w:lang w:eastAsia="zh-CN"/>
        </w:rPr>
        <w:t>《</w:t>
      </w:r>
      <w:r>
        <w:t>後案</w:t>
      </w:r>
      <w:r>
        <w:rPr>
          <w:rFonts w:hint="eastAsia" w:eastAsia="宋体"/>
          <w:lang w:eastAsia="zh-CN"/>
        </w:rPr>
        <w:t>》</w:t>
      </w:r>
      <w:r>
        <w:t>曰：</w:t>
      </w:r>
      <w:r>
        <w:rPr>
          <w:rFonts w:hint="eastAsia" w:eastAsia="宋体"/>
          <w:lang w:eastAsia="zh-CN"/>
        </w:rPr>
        <w:t>“</w:t>
      </w:r>
      <w:r>
        <w:t>亮陰，</w:t>
      </w:r>
      <w:r>
        <w:rPr>
          <w:rFonts w:hint="eastAsia" w:eastAsia="宋体"/>
          <w:lang w:eastAsia="zh-CN"/>
        </w:rPr>
        <w:t>《</w:t>
      </w:r>
      <w:r>
        <w:t>説命</w:t>
      </w:r>
      <w:r>
        <w:rPr>
          <w:rFonts w:hint="eastAsia" w:eastAsia="宋体"/>
          <w:lang w:eastAsia="zh-CN"/>
        </w:rPr>
        <w:t>》</w:t>
      </w:r>
      <w:r>
        <w:t>同，</w:t>
      </w:r>
      <w:r>
        <w:rPr>
          <w:rFonts w:hint="eastAsia" w:eastAsia="宋体"/>
          <w:lang w:eastAsia="zh-CN"/>
        </w:rPr>
        <w:t>《</w:t>
      </w:r>
      <w:r>
        <w:t>論語</w:t>
      </w:r>
      <w:r>
        <w:rPr>
          <w:rFonts w:hint="eastAsia" w:eastAsia="宋体"/>
          <w:lang w:eastAsia="zh-CN"/>
        </w:rPr>
        <w:t>》</w:t>
      </w:r>
      <w:r>
        <w:t>作諒陰，</w:t>
      </w:r>
      <w:r>
        <w:rPr>
          <w:rFonts w:hint="eastAsia" w:eastAsia="宋体"/>
          <w:lang w:eastAsia="zh-CN"/>
        </w:rPr>
        <w:t>《</w:t>
      </w:r>
      <w:r>
        <w:t>喪服四制</w:t>
      </w:r>
    </w:p>
    <w:p w14:paraId="627B55CF">
      <w:r>
        <w:t>作諒闇。攷亮本無此字》當因倞而誤。至諒字，則見</w:t>
      </w:r>
      <w:r>
        <w:rPr>
          <w:rFonts w:hint="eastAsia" w:eastAsia="宋体"/>
          <w:lang w:eastAsia="zh-CN"/>
        </w:rPr>
        <w:t>《</w:t>
      </w:r>
      <w:r>
        <w:t>説文。言部</w:t>
      </w:r>
      <w:r>
        <w:rPr>
          <w:rFonts w:hint="eastAsia" w:eastAsia="宋体"/>
          <w:lang w:eastAsia="zh-CN"/>
        </w:rPr>
        <w:t>》</w:t>
      </w:r>
      <w:r>
        <w:t>注云：</w:t>
      </w:r>
      <w:r>
        <w:rPr>
          <w:rFonts w:hint="eastAsia" w:eastAsia="宋体"/>
          <w:lang w:eastAsia="zh-CN"/>
        </w:rPr>
        <w:t>‘</w:t>
      </w:r>
      <w:r>
        <w:t>信也。</w:t>
      </w:r>
      <w:r>
        <w:rPr>
          <w:rFonts w:hint="eastAsia" w:eastAsia="宋体"/>
          <w:lang w:eastAsia="zh-CN"/>
        </w:rPr>
        <w:t>’</w:t>
      </w:r>
      <w:r>
        <w:t>今僞孔</w:t>
      </w:r>
    </w:p>
    <w:p w14:paraId="21F41900">
      <w:r>
        <w:t>既訓此字爲信，其解雖謬，然如其説亦宜作諒。今改爲亮，是謬之謬也。</w:t>
      </w:r>
      <w:r>
        <w:rPr>
          <w:rFonts w:hint="eastAsia" w:eastAsia="宋体"/>
          <w:lang w:eastAsia="zh-CN"/>
        </w:rPr>
        <w:t>”</w:t>
      </w:r>
      <w:r>
        <w:t>紹蘭按：此不得</w:t>
      </w:r>
    </w:p>
    <w:p w14:paraId="4E5F2DE9">
      <w:r>
        <w:t>爲僞孔難也。</w:t>
      </w:r>
      <w:r>
        <w:rPr>
          <w:rFonts w:hint="eastAsia" w:eastAsia="宋体"/>
          <w:lang w:eastAsia="zh-CN"/>
        </w:rPr>
        <w:t>《</w:t>
      </w:r>
      <w:r>
        <w:t>史記。魯世家</w:t>
      </w:r>
      <w:r>
        <w:rPr>
          <w:rFonts w:hint="eastAsia" w:eastAsia="宋体"/>
          <w:lang w:eastAsia="zh-CN"/>
        </w:rPr>
        <w:t>》</w:t>
      </w:r>
      <w:r>
        <w:t>作</w:t>
      </w:r>
      <w:r>
        <w:rPr>
          <w:rFonts w:hint="eastAsia" w:eastAsia="宋体"/>
          <w:lang w:eastAsia="zh-CN"/>
        </w:rPr>
        <w:t>“</w:t>
      </w:r>
      <w:r>
        <w:t>乃有亮闇</w:t>
      </w:r>
      <w:r>
        <w:rPr>
          <w:rFonts w:hint="eastAsia" w:eastAsia="宋体"/>
          <w:lang w:eastAsia="zh-CN"/>
        </w:rPr>
        <w:t>”</w:t>
      </w:r>
      <w:r>
        <w:t>，是</w:t>
      </w:r>
      <w:r>
        <w:rPr>
          <w:rFonts w:hint="eastAsia" w:eastAsia="宋体"/>
          <w:lang w:eastAsia="zh-CN"/>
        </w:rPr>
        <w:t>“</w:t>
      </w:r>
      <w:r>
        <w:t>亮</w:t>
      </w:r>
      <w:r>
        <w:rPr>
          <w:rFonts w:hint="eastAsia" w:eastAsia="宋体"/>
          <w:lang w:eastAsia="zh-CN"/>
        </w:rPr>
        <w:t>”</w:t>
      </w:r>
      <w:r>
        <w:t>字所本。</w:t>
      </w:r>
      <w:r>
        <w:rPr>
          <w:rFonts w:hint="eastAsia" w:eastAsia="宋体"/>
          <w:lang w:eastAsia="zh-CN"/>
        </w:rPr>
        <w:t>《</w:t>
      </w:r>
      <w:r>
        <w:t>論語《憲問</w:t>
      </w:r>
      <w:r>
        <w:rPr>
          <w:rFonts w:hint="eastAsia" w:eastAsia="宋体"/>
          <w:lang w:eastAsia="zh-CN"/>
        </w:rPr>
        <w:t>》</w:t>
      </w:r>
      <w:r>
        <w:t>篇：</w:t>
      </w:r>
      <w:r>
        <w:rPr>
          <w:rFonts w:hint="eastAsia" w:eastAsia="宋体"/>
          <w:lang w:eastAsia="zh-CN"/>
        </w:rPr>
        <w:t>“</w:t>
      </w:r>
      <w:r>
        <w:t>高宗諒</w:t>
      </w:r>
    </w:p>
    <w:p w14:paraId="76B115CF">
      <w:r>
        <w:t>陰。</w:t>
      </w:r>
      <w:r>
        <w:rPr>
          <w:rFonts w:hint="eastAsia" w:eastAsia="宋体"/>
          <w:lang w:eastAsia="zh-CN"/>
        </w:rPr>
        <w:t>”</w:t>
      </w:r>
      <w:r>
        <w:t>孔安國曰：</w:t>
      </w:r>
      <w:r>
        <w:rPr>
          <w:rFonts w:hint="eastAsia" w:eastAsia="宋体"/>
          <w:lang w:eastAsia="zh-CN"/>
        </w:rPr>
        <w:t>“</w:t>
      </w:r>
      <w:r>
        <w:t>諒，信也；陰猶默也。</w:t>
      </w:r>
      <w:r>
        <w:rPr>
          <w:rFonts w:hint="eastAsia" w:eastAsia="宋体"/>
          <w:lang w:eastAsia="zh-CN"/>
        </w:rPr>
        <w:t>”</w:t>
      </w:r>
      <w:r>
        <w:t>此孔安國非僞孔。</w:t>
      </w:r>
      <w:r>
        <w:rPr>
          <w:rFonts w:hint="eastAsia" w:eastAsia="宋体"/>
          <w:lang w:eastAsia="zh-CN"/>
        </w:rPr>
        <w:t>《</w:t>
      </w:r>
      <w:r>
        <w:t>晉書</w:t>
      </w:r>
      <w:r>
        <w:rPr>
          <w:rFonts w:hint="eastAsia" w:eastAsia="宋体"/>
          <w:lang w:eastAsia="zh-CN"/>
        </w:rPr>
        <w:t>•</w:t>
      </w:r>
      <w:r>
        <w:t>杜預傳</w:t>
      </w:r>
      <w:r>
        <w:rPr>
          <w:rFonts w:hint="eastAsia" w:eastAsia="宋体"/>
          <w:lang w:eastAsia="zh-CN"/>
        </w:rPr>
        <w:t>》</w:t>
      </w:r>
      <w:r>
        <w:t>：</w:t>
      </w:r>
      <w:r>
        <w:rPr>
          <w:rFonts w:hint="eastAsia" w:eastAsia="宋体"/>
          <w:lang w:eastAsia="zh-CN"/>
        </w:rPr>
        <w:t>“</w:t>
      </w:r>
      <w:r>
        <w:t>大始十年，</w:t>
      </w:r>
    </w:p>
    <w:p w14:paraId="299EB540">
      <w:pPr>
        <w:rPr>
          <w:rFonts w:hint="eastAsia" w:eastAsia="宋体"/>
          <w:lang w:eastAsia="zh-CN"/>
        </w:rPr>
      </w:pPr>
      <w:r>
        <w:t>預議引</w:t>
      </w:r>
      <w:r>
        <w:rPr>
          <w:rFonts w:hint="eastAsia" w:eastAsia="宋体"/>
          <w:lang w:eastAsia="zh-CN"/>
        </w:rPr>
        <w:t>《</w:t>
      </w:r>
      <w:r>
        <w:t>尚書傳</w:t>
      </w:r>
      <w:r>
        <w:rPr>
          <w:rFonts w:hint="eastAsia" w:eastAsia="宋体"/>
          <w:lang w:eastAsia="zh-CN"/>
        </w:rPr>
        <w:t>》</w:t>
      </w:r>
      <w:r>
        <w:t>云：亮，信也；陰，默也。爲聽于冢宰，信默而不言。</w:t>
      </w:r>
      <w:r>
        <w:rPr>
          <w:rFonts w:hint="eastAsia" w:eastAsia="宋体"/>
          <w:lang w:eastAsia="zh-CN"/>
        </w:rPr>
        <w:t>”</w:t>
      </w:r>
      <w:r>
        <w:t>大始十年，僞</w:t>
      </w:r>
      <w:r>
        <w:rPr>
          <w:rFonts w:hint="eastAsia" w:eastAsia="宋体"/>
          <w:lang w:eastAsia="zh-CN"/>
        </w:rPr>
        <w:t>《</w:t>
      </w:r>
      <w:r>
        <w:t>書</w:t>
      </w:r>
      <w:r>
        <w:rPr>
          <w:rFonts w:hint="eastAsia" w:eastAsia="宋体"/>
          <w:lang w:eastAsia="zh-CN"/>
        </w:rPr>
        <w:t>》</w:t>
      </w:r>
    </w:p>
    <w:p w14:paraId="7AEC09B1">
      <w:r>
        <w:t>未出，此</w:t>
      </w:r>
      <w:r>
        <w:rPr>
          <w:rFonts w:hint="eastAsia" w:eastAsia="宋体"/>
          <w:lang w:eastAsia="zh-CN"/>
        </w:rPr>
        <w:t>《</w:t>
      </w:r>
      <w:r>
        <w:t>尚書傳</w:t>
      </w:r>
      <w:r>
        <w:rPr>
          <w:rFonts w:hint="eastAsia" w:eastAsia="宋体"/>
          <w:lang w:eastAsia="zh-CN"/>
        </w:rPr>
        <w:t>》</w:t>
      </w:r>
      <w:r>
        <w:t>非僞</w:t>
      </w:r>
      <w:r>
        <w:rPr>
          <w:rFonts w:hint="eastAsia" w:eastAsia="宋体"/>
          <w:lang w:eastAsia="zh-CN"/>
        </w:rPr>
        <w:t>《</w:t>
      </w:r>
      <w:r>
        <w:t>書</w:t>
      </w:r>
      <w:r>
        <w:rPr>
          <w:rFonts w:hint="eastAsia" w:eastAsia="宋体"/>
          <w:lang w:eastAsia="zh-CN"/>
        </w:rPr>
        <w:t>》</w:t>
      </w:r>
      <w:r>
        <w:t>，是訓</w:t>
      </w:r>
      <w:r>
        <w:rPr>
          <w:rFonts w:hint="eastAsia" w:eastAsia="宋体"/>
          <w:lang w:eastAsia="zh-CN"/>
        </w:rPr>
        <w:t>“</w:t>
      </w:r>
      <w:r>
        <w:t>亮</w:t>
      </w:r>
      <w:r>
        <w:rPr>
          <w:rFonts w:hint="eastAsia" w:eastAsia="宋体"/>
          <w:lang w:eastAsia="zh-CN"/>
        </w:rPr>
        <w:t>”</w:t>
      </w:r>
      <w:r>
        <w:t>爲</w:t>
      </w:r>
      <w:r>
        <w:rPr>
          <w:rFonts w:hint="eastAsia" w:eastAsia="宋体"/>
          <w:lang w:eastAsia="zh-CN"/>
        </w:rPr>
        <w:t>“</w:t>
      </w:r>
      <w:r>
        <w:t>信</w:t>
      </w:r>
      <w:r>
        <w:rPr>
          <w:rFonts w:hint="eastAsia" w:eastAsia="宋体"/>
          <w:lang w:eastAsia="zh-CN"/>
        </w:rPr>
        <w:t>”</w:t>
      </w:r>
      <w:r>
        <w:t>所本。然則訓亮爲信#非某氏之謬改；諒爲</w:t>
      </w:r>
    </w:p>
    <w:p w14:paraId="0EDB9534">
      <w:r>
        <w:t>亮，非某氏謬之謬。故云不得爲僞孔難</w:t>
      </w:r>
    </w:p>
    <w:p w14:paraId="7F77592B">
      <w:r>
        <w:rPr>
          <w:rFonts w:hint="eastAsia" w:eastAsia="宋体"/>
          <w:lang w:eastAsia="zh-CN"/>
        </w:rPr>
        <w:t>《</w:t>
      </w:r>
      <w:r>
        <w:t>吕刑</w:t>
      </w:r>
      <w:r>
        <w:rPr>
          <w:rFonts w:hint="eastAsia" w:eastAsia="宋体"/>
          <w:lang w:eastAsia="zh-CN"/>
        </w:rPr>
        <w:t>》</w:t>
      </w:r>
      <w:r>
        <w:t>：</w:t>
      </w:r>
      <w:r>
        <w:rPr>
          <w:rFonts w:hint="eastAsia" w:eastAsia="宋体"/>
          <w:lang w:eastAsia="zh-CN"/>
        </w:rPr>
        <w:t>“</w:t>
      </w:r>
      <w:r>
        <w:t>其罰百鍰。</w:t>
      </w:r>
      <w:r>
        <w:rPr>
          <w:rFonts w:hint="eastAsia" w:eastAsia="宋体"/>
          <w:lang w:eastAsia="zh-CN"/>
        </w:rPr>
        <w:t>”《</w:t>
      </w:r>
      <w:r>
        <w:t>五經異義</w:t>
      </w:r>
      <w:r>
        <w:rPr>
          <w:rFonts w:hint="eastAsia" w:eastAsia="宋体"/>
          <w:lang w:eastAsia="zh-CN"/>
        </w:rPr>
        <w:t>》</w:t>
      </w:r>
      <w:r>
        <w:t>：</w:t>
      </w:r>
      <w:r>
        <w:rPr>
          <w:rFonts w:hint="eastAsia" w:eastAsia="宋体"/>
          <w:lang w:eastAsia="zh-CN"/>
        </w:rPr>
        <w:t>“</w:t>
      </w:r>
      <w:r>
        <w:t>夏侯、歐陽説墨罰，疑赦其罰百率。古以六兩</w:t>
      </w:r>
    </w:p>
    <w:p w14:paraId="169EB822">
      <w:r>
        <w:t>爲率。古</w:t>
      </w:r>
      <w:r>
        <w:rPr>
          <w:rFonts w:hint="eastAsia" w:eastAsia="宋体"/>
          <w:lang w:eastAsia="zh-CN"/>
        </w:rPr>
        <w:t>《</w:t>
      </w:r>
      <w:r>
        <w:t>尚書</w:t>
      </w:r>
      <w:r>
        <w:rPr>
          <w:rFonts w:hint="eastAsia" w:eastAsia="宋体"/>
          <w:lang w:eastAsia="zh-CN"/>
        </w:rPr>
        <w:t>》</w:t>
      </w:r>
      <w:r>
        <w:t>説百鍰。</w:t>
      </w:r>
      <w:r>
        <w:rPr>
          <w:rFonts w:hint="eastAsia" w:eastAsia="宋体"/>
          <w:lang w:eastAsia="zh-CN"/>
        </w:rPr>
        <w:t>”</w:t>
      </w:r>
      <w:r>
        <w:t>鍰者率也，一率十一銖二十五分銖之十三也，百鍰爲三斤。鄭</w:t>
      </w:r>
    </w:p>
    <w:p w14:paraId="301B70E6">
      <w:r>
        <w:t>玄以爲古之率多作鍰；見</w:t>
      </w:r>
      <w:r>
        <w:rPr>
          <w:rFonts w:hint="eastAsia" w:eastAsia="宋体"/>
          <w:lang w:eastAsia="zh-CN"/>
        </w:rPr>
        <w:t>《</w:t>
      </w:r>
      <w:r>
        <w:t>秋官</w:t>
      </w:r>
      <w:r>
        <w:rPr>
          <w:rFonts w:hint="eastAsia" w:eastAsia="宋体"/>
          <w:lang w:eastAsia="zh-CN"/>
        </w:rPr>
        <w:t>•</w:t>
      </w:r>
      <w:r>
        <w:t>職金</w:t>
      </w:r>
      <w:r>
        <w:rPr>
          <w:rFonts w:hint="eastAsia" w:eastAsia="宋体"/>
          <w:lang w:eastAsia="zh-CN"/>
        </w:rPr>
        <w:t>》</w:t>
      </w:r>
      <w:r>
        <w:t>疏。贖死罪千鍰，鍰六兩大半兩，爲四百一十六斤十</w:t>
      </w:r>
    </w:p>
    <w:p w14:paraId="2CC7F26D">
      <w:r>
        <w:t>兩大半兩銅，與今贖死罪金三斤爲價相依附。見</w:t>
      </w:r>
      <w:r>
        <w:rPr>
          <w:rFonts w:hint="eastAsia" w:eastAsia="宋体"/>
          <w:lang w:eastAsia="zh-CN"/>
        </w:rPr>
        <w:t>《</w:t>
      </w:r>
      <w:r>
        <w:t>舜典</w:t>
      </w:r>
      <w:r>
        <w:rPr>
          <w:rFonts w:hint="eastAsia" w:eastAsia="宋体"/>
          <w:lang w:eastAsia="zh-CN"/>
        </w:rPr>
        <w:t>》</w:t>
      </w:r>
      <w:r>
        <w:t>疏。案：</w:t>
      </w:r>
      <w:r>
        <w:rPr>
          <w:rFonts w:hint="eastAsia" w:eastAsia="宋体"/>
          <w:lang w:eastAsia="zh-CN"/>
        </w:rPr>
        <w:t>《</w:t>
      </w:r>
      <w:r>
        <w:t>書釋文</w:t>
      </w:r>
      <w:r>
        <w:rPr>
          <w:rFonts w:hint="eastAsia" w:eastAsia="宋体"/>
          <w:lang w:eastAsia="zh-CN"/>
        </w:rPr>
        <w:t>》</w:t>
      </w:r>
      <w:r>
        <w:t>云：</w:t>
      </w:r>
      <w:r>
        <w:rPr>
          <w:rFonts w:hint="eastAsia" w:eastAsia="宋体"/>
          <w:lang w:eastAsia="zh-CN"/>
        </w:rPr>
        <w:t>“</w:t>
      </w:r>
      <w:r>
        <w:t>鍰，六兩也。</w:t>
      </w:r>
    </w:p>
    <w:p w14:paraId="290B32E9">
      <w:r>
        <w:t>鄭及</w:t>
      </w:r>
      <w:r>
        <w:rPr>
          <w:rFonts w:hint="eastAsia" w:eastAsia="宋体"/>
          <w:lang w:eastAsia="zh-CN"/>
        </w:rPr>
        <w:t>《</w:t>
      </w:r>
      <w:r>
        <w:t>爾雅</w:t>
      </w:r>
      <w:r>
        <w:rPr>
          <w:rFonts w:hint="eastAsia" w:eastAsia="宋体"/>
          <w:lang w:eastAsia="zh-CN"/>
        </w:rPr>
        <w:t>》</w:t>
      </w:r>
      <w:r>
        <w:t>同。</w:t>
      </w:r>
      <w:r>
        <w:rPr>
          <w:rFonts w:hint="eastAsia" w:eastAsia="宋体"/>
          <w:lang w:eastAsia="zh-CN"/>
        </w:rPr>
        <w:t>《</w:t>
      </w:r>
      <w:r>
        <w:t>小爾雅</w:t>
      </w:r>
      <w:r>
        <w:rPr>
          <w:rFonts w:hint="eastAsia" w:eastAsia="宋体"/>
          <w:lang w:eastAsia="zh-CN"/>
        </w:rPr>
        <w:t>》</w:t>
      </w:r>
      <w:r>
        <w:t>曰：一二十四銖曰兩，有半曰捷。倍捷曰舉。倍舉曰鋝，鋝謂之鍰。</w:t>
      </w:r>
      <w:r>
        <w:rPr>
          <w:rFonts w:hint="eastAsia" w:eastAsia="宋体"/>
          <w:lang w:eastAsia="zh-CN"/>
        </w:rPr>
        <w:t>”《</w:t>
      </w:r>
      <w:r>
        <w:t>説文</w:t>
      </w:r>
      <w:r>
        <w:rPr>
          <w:rFonts w:hint="eastAsia" w:eastAsia="宋体"/>
          <w:lang w:eastAsia="zh-CN"/>
        </w:rPr>
        <w:t>》</w:t>
      </w:r>
      <w:r>
        <w:t>云：</w:t>
      </w:r>
      <w:r>
        <w:rPr>
          <w:rFonts w:hint="eastAsia" w:eastAsia="宋体"/>
          <w:lang w:eastAsia="zh-CN"/>
        </w:rPr>
        <w:t>‘</w:t>
      </w:r>
      <w:r>
        <w:t>六鋝</w:t>
      </w:r>
    </w:p>
    <w:p w14:paraId="0C51BA8B">
      <w:r>
        <w:t>也。</w:t>
      </w:r>
      <w:r>
        <w:rPr>
          <w:rFonts w:hint="eastAsia" w:eastAsia="宋体"/>
          <w:lang w:eastAsia="zh-CN"/>
        </w:rPr>
        <w:t>’</w:t>
      </w:r>
      <w:r>
        <w:t>今本</w:t>
      </w:r>
      <w:r>
        <w:rPr>
          <w:rFonts w:hint="eastAsia" w:eastAsia="宋体"/>
          <w:lang w:eastAsia="zh-CN"/>
        </w:rPr>
        <w:t>《</w:t>
      </w:r>
      <w:r>
        <w:t>説文</w:t>
      </w:r>
      <w:r>
        <w:rPr>
          <w:rFonts w:hint="eastAsia" w:eastAsia="宋体"/>
          <w:lang w:eastAsia="zh-CN"/>
        </w:rPr>
        <w:t>》</w:t>
      </w:r>
      <w:r>
        <w:t>無</w:t>
      </w:r>
      <w:r>
        <w:rPr>
          <w:rFonts w:hint="eastAsia" w:eastAsia="宋体"/>
          <w:lang w:eastAsia="zh-CN"/>
        </w:rPr>
        <w:t>“</w:t>
      </w:r>
      <w:r>
        <w:t>六1字。</w:t>
      </w:r>
      <w:r>
        <w:rPr>
          <w:rFonts w:hint="eastAsia" w:eastAsia="宋体"/>
          <w:lang w:eastAsia="zh-CN"/>
        </w:rPr>
        <w:t>‘</w:t>
      </w:r>
      <w:r>
        <w:t>鋝，十一銖二十五分銖之十三也。</w:t>
      </w:r>
      <w:r>
        <w:rPr>
          <w:rFonts w:hint="eastAsia" w:eastAsia="宋体"/>
          <w:lang w:eastAsia="zh-CN"/>
        </w:rPr>
        <w:t>’</w:t>
      </w:r>
      <w:r>
        <w:t>今本</w:t>
      </w:r>
      <w:r>
        <w:rPr>
          <w:rFonts w:hint="eastAsia" w:eastAsia="宋体"/>
          <w:lang w:eastAsia="zh-CN"/>
        </w:rPr>
        <w:t>《</w:t>
      </w:r>
      <w:r>
        <w:t>説文</w:t>
      </w:r>
      <w:r>
        <w:rPr>
          <w:rFonts w:hint="eastAsia" w:eastAsia="宋体"/>
          <w:lang w:eastAsia="zh-CN"/>
        </w:rPr>
        <w:t>》</w:t>
      </w:r>
      <w:r>
        <w:t>作</w:t>
      </w:r>
      <w:r>
        <w:rPr>
          <w:rFonts w:hint="eastAsia" w:eastAsia="宋体"/>
          <w:lang w:eastAsia="zh-CN"/>
        </w:rPr>
        <w:t>“</w:t>
      </w:r>
      <w:r>
        <w:t>十銖二十五分之十三</w:t>
      </w:r>
      <w:r>
        <w:rPr>
          <w:rFonts w:hint="eastAsia" w:eastAsia="宋体"/>
          <w:lang w:eastAsia="zh-CN"/>
        </w:rPr>
        <w:t>”</w:t>
      </w:r>
      <w:r>
        <w:t>，誤。</w:t>
      </w:r>
    </w:p>
    <w:p w14:paraId="1BCB1C0E">
      <w:r>
        <w:t>馬同。</w:t>
      </w:r>
      <w:r>
        <w:rPr>
          <w:rFonts w:hint="eastAsia" w:eastAsia="宋体"/>
          <w:lang w:eastAsia="zh-CN"/>
        </w:rPr>
        <w:t>”</w:t>
      </w:r>
      <w:r>
        <w:t>又云：</w:t>
      </w:r>
      <w:r>
        <w:rPr>
          <w:rFonts w:hint="eastAsia" w:eastAsia="宋体"/>
          <w:lang w:eastAsia="zh-CN"/>
        </w:rPr>
        <w:t>“</w:t>
      </w:r>
      <w:r>
        <w:t>賈逵説俗儒以鋝重六兩。</w:t>
      </w:r>
      <w:r>
        <w:rPr>
          <w:rFonts w:hint="eastAsia" w:eastAsia="宋体"/>
          <w:lang w:eastAsia="zh-CN"/>
        </w:rPr>
        <w:t>《</w:t>
      </w:r>
      <w:r>
        <w:t>周官</w:t>
      </w:r>
      <w:r>
        <w:rPr>
          <w:rFonts w:hint="eastAsia" w:eastAsia="宋体"/>
          <w:lang w:eastAsia="zh-CN"/>
        </w:rPr>
        <w:t>》</w:t>
      </w:r>
      <w:r>
        <w:t>劔重九鋝，</w:t>
      </w:r>
      <w:r>
        <w:rPr>
          <w:rFonts w:hint="eastAsia" w:eastAsia="宋体"/>
          <w:lang w:eastAsia="zh-CN"/>
        </w:rPr>
        <w:t>《</w:t>
      </w:r>
      <w:r>
        <w:t>攷工記《桃氏</w:t>
      </w:r>
      <w:r>
        <w:rPr>
          <w:rFonts w:hint="eastAsia" w:eastAsia="宋体"/>
          <w:lang w:eastAsia="zh-CN"/>
        </w:rPr>
        <w:t>》</w:t>
      </w:r>
      <w:r>
        <w:t>：</w:t>
      </w:r>
      <w:r>
        <w:rPr>
          <w:rFonts w:hint="eastAsia" w:eastAsia="宋体"/>
          <w:lang w:eastAsia="zh-CN"/>
        </w:rPr>
        <w:t>“</w:t>
      </w:r>
      <w:r>
        <w:t>重九鋝謂之上制。</w:t>
      </w:r>
      <w:r>
        <w:rPr>
          <w:rFonts w:hint="eastAsia" w:eastAsia="宋体"/>
          <w:lang w:eastAsia="zh-CN"/>
        </w:rPr>
        <w:t>”</w:t>
      </w:r>
      <w:r>
        <w:t>鄭</w:t>
      </w:r>
    </w:p>
    <w:p w14:paraId="21DEC115">
      <w:r>
        <w:t>【第288页】</w:t>
      </w:r>
    </w:p>
    <w:p w14:paraId="5C44FBBE">
      <w:r>
        <w:t>注：</w:t>
      </w:r>
      <w:r>
        <w:rPr>
          <w:rFonts w:hint="eastAsia" w:eastAsia="宋体"/>
          <w:lang w:eastAsia="zh-CN"/>
        </w:rPr>
        <w:t>“</w:t>
      </w:r>
      <w:r>
        <w:t>上制長三尺，重三斤十二兩。</w:t>
      </w:r>
      <w:r>
        <w:rPr>
          <w:rFonts w:hint="eastAsia" w:eastAsia="宋体"/>
          <w:lang w:eastAsia="zh-CN"/>
        </w:rPr>
        <w:t>”</w:t>
      </w:r>
      <w:r>
        <w:t>俗儒近是。</w:t>
      </w:r>
      <w:r>
        <w:rPr>
          <w:rFonts w:hint="eastAsia" w:eastAsia="宋体"/>
          <w:lang w:eastAsia="zh-CN"/>
        </w:rPr>
        <w:t>”</w:t>
      </w:r>
      <w:r>
        <w:t>然則賈、鄭皆從</w:t>
      </w:r>
      <w:r>
        <w:rPr>
          <w:rFonts w:hint="eastAsia" w:eastAsia="宋体"/>
          <w:lang w:eastAsia="zh-CN"/>
        </w:rPr>
        <w:t>《</w:t>
      </w:r>
      <w:r>
        <w:t>今文尚書</w:t>
      </w:r>
      <w:r>
        <w:rPr>
          <w:rFonts w:hint="eastAsia" w:eastAsia="宋体"/>
          <w:lang w:eastAsia="zh-CN"/>
        </w:rPr>
        <w:t>》</w:t>
      </w:r>
      <w:r>
        <w:t>説，馬、許皆從</w:t>
      </w:r>
      <w:r>
        <w:rPr>
          <w:rFonts w:hint="eastAsia" w:eastAsia="宋体"/>
          <w:lang w:eastAsia="zh-CN"/>
        </w:rPr>
        <w:t>《</w:t>
      </w:r>
      <w:r>
        <w:t>古文尚</w:t>
      </w:r>
    </w:p>
    <w:p w14:paraId="770BD7E5">
      <w:r>
        <w:t>書</w:t>
      </w:r>
      <w:r>
        <w:rPr>
          <w:rFonts w:hint="eastAsia" w:eastAsia="宋体"/>
          <w:lang w:eastAsia="zh-CN"/>
        </w:rPr>
        <w:t>》</w:t>
      </w:r>
      <w:r>
        <w:t>説二者輕重之數懸殊孰爲近之？曰夏侯、歐陽説以六兩爲率是。</w:t>
      </w:r>
      <w:r>
        <w:rPr>
          <w:rFonts w:hint="eastAsia" w:eastAsia="宋体"/>
          <w:lang w:eastAsia="zh-CN"/>
        </w:rPr>
        <w:t>《</w:t>
      </w:r>
      <w:r>
        <w:t>今文尚書</w:t>
      </w:r>
      <w:r>
        <w:rPr>
          <w:rFonts w:hint="eastAsia" w:eastAsia="宋体"/>
          <w:lang w:eastAsia="zh-CN"/>
        </w:rPr>
        <w:t>》“</w:t>
      </w:r>
      <w:r>
        <w:t>鍰</w:t>
      </w:r>
    </w:p>
    <w:p w14:paraId="5E46A6DE">
      <w:r>
        <w:t>作</w:t>
      </w:r>
      <w:r>
        <w:rPr>
          <w:rFonts w:hint="eastAsia" w:eastAsia="宋体"/>
          <w:lang w:eastAsia="zh-CN"/>
        </w:rPr>
        <w:t>“</w:t>
      </w:r>
      <w:r>
        <w:t>率</w:t>
      </w:r>
      <w:r>
        <w:rPr>
          <w:rFonts w:hint="eastAsia" w:eastAsia="宋体"/>
          <w:lang w:eastAsia="zh-CN"/>
        </w:rPr>
        <w:t>”</w:t>
      </w:r>
      <w:r>
        <w:t>也古</w:t>
      </w:r>
      <w:r>
        <w:rPr>
          <w:rFonts w:hint="eastAsia" w:eastAsia="宋体"/>
          <w:lang w:eastAsia="zh-CN"/>
        </w:rPr>
        <w:t>《</w:t>
      </w:r>
      <w:r>
        <w:t>尚書</w:t>
      </w:r>
      <w:r>
        <w:rPr>
          <w:rFonts w:hint="eastAsia" w:eastAsia="宋体"/>
          <w:lang w:eastAsia="zh-CN"/>
        </w:rPr>
        <w:t>》</w:t>
      </w:r>
      <w:r>
        <w:t>説以百鍰爲三斤是古</w:t>
      </w:r>
      <w:r>
        <w:rPr>
          <w:rFonts w:hint="eastAsia" w:eastAsia="宋体"/>
          <w:lang w:eastAsia="zh-CN"/>
        </w:rPr>
        <w:t>《</w:t>
      </w:r>
      <w:r>
        <w:t>尚書</w:t>
      </w:r>
      <w:r>
        <w:rPr>
          <w:rFonts w:hint="eastAsia" w:eastAsia="宋体"/>
          <w:lang w:eastAsia="zh-CN"/>
        </w:rPr>
        <w:t>》</w:t>
      </w:r>
      <w:r>
        <w:t>作</w:t>
      </w:r>
      <w:r>
        <w:rPr>
          <w:rFonts w:hint="eastAsia" w:eastAsia="宋体"/>
          <w:lang w:eastAsia="zh-CN"/>
        </w:rPr>
        <w:t>“</w:t>
      </w:r>
      <w:r>
        <w:t>鍰</w:t>
      </w:r>
      <w:r>
        <w:rPr>
          <w:rFonts w:hint="eastAsia" w:eastAsia="宋体"/>
          <w:lang w:eastAsia="zh-CN"/>
        </w:rPr>
        <w:t>”</w:t>
      </w:r>
      <w:r>
        <w:t>不作</w:t>
      </w:r>
      <w:r>
        <w:rPr>
          <w:rFonts w:hint="eastAsia" w:eastAsia="宋体"/>
          <w:lang w:eastAsia="zh-CN"/>
        </w:rPr>
        <w:t>“</w:t>
      </w:r>
      <w:r>
        <w:t>率</w:t>
      </w:r>
      <w:r>
        <w:rPr>
          <w:rFonts w:hint="eastAsia" w:eastAsia="宋体"/>
          <w:lang w:eastAsia="zh-CN"/>
        </w:rPr>
        <w:t>”</w:t>
      </w:r>
      <w:r>
        <w:t>也。率者鋝也鋝者</w:t>
      </w:r>
    </w:p>
    <w:p w14:paraId="22751F29">
      <w:r>
        <w:t>率之本義也，黄鐵之量名也。僞孔傳云</w:t>
      </w:r>
      <w:r>
        <w:rPr>
          <w:rFonts w:hint="eastAsia" w:eastAsia="宋体"/>
          <w:lang w:eastAsia="zh-CN"/>
        </w:rPr>
        <w:t>“</w:t>
      </w:r>
      <w:r>
        <w:t>六兩曰鍰。鍰，黄鐵也。</w:t>
      </w:r>
      <w:r>
        <w:rPr>
          <w:rFonts w:hint="eastAsia" w:eastAsia="宋体"/>
          <w:lang w:eastAsia="zh-CN"/>
        </w:rPr>
        <w:t>”</w:t>
      </w:r>
      <w:r>
        <w:t>十一銖二十五分銖之十三，鍰</w:t>
      </w:r>
    </w:p>
    <w:p w14:paraId="07E833E3">
      <w:r>
        <w:t>之本義也，黄金之量名也。</w:t>
      </w:r>
      <w:r>
        <w:rPr>
          <w:rFonts w:hint="eastAsia" w:eastAsia="宋体"/>
          <w:lang w:eastAsia="zh-CN"/>
        </w:rPr>
        <w:t>《</w:t>
      </w:r>
      <w:r>
        <w:t>虞書</w:t>
      </w:r>
      <w:r>
        <w:rPr>
          <w:rFonts w:hint="eastAsia" w:eastAsia="宋体"/>
          <w:lang w:eastAsia="zh-CN"/>
        </w:rPr>
        <w:t>》</w:t>
      </w:r>
      <w:r>
        <w:t>：</w:t>
      </w:r>
      <w:r>
        <w:rPr>
          <w:rFonts w:hint="eastAsia" w:eastAsia="宋体"/>
          <w:lang w:eastAsia="zh-CN"/>
        </w:rPr>
        <w:t>“</w:t>
      </w:r>
      <w:r>
        <w:t>金作贖刑。</w:t>
      </w:r>
      <w:r>
        <w:rPr>
          <w:rFonts w:hint="eastAsia" w:eastAsia="宋体"/>
          <w:lang w:eastAsia="zh-CN"/>
        </w:rPr>
        <w:t>”</w:t>
      </w:r>
      <w:r>
        <w:t>僞孔傳云：</w:t>
      </w:r>
      <w:r>
        <w:rPr>
          <w:rFonts w:hint="eastAsia" w:eastAsia="宋体"/>
          <w:lang w:eastAsia="zh-CN"/>
        </w:rPr>
        <w:t>“</w:t>
      </w:r>
      <w:r>
        <w:t>金，黄金。</w:t>
      </w:r>
      <w:r>
        <w:rPr>
          <w:rFonts w:hint="eastAsia" w:eastAsia="宋体"/>
          <w:lang w:eastAsia="zh-CN"/>
        </w:rPr>
        <w:t>”</w:t>
      </w:r>
      <w:r>
        <w:t>古文家舉黄金之數，今文家</w:t>
      </w:r>
    </w:p>
    <w:p w14:paraId="7D84820B">
      <w:r>
        <w:t>舉黄鐵之數。黄金銅鐵之量名不同故輕重之數懸殊。治經者，各守其師説也。以僞孔</w:t>
      </w:r>
    </w:p>
    <w:p w14:paraId="14E09F46">
      <w:r>
        <w:t>傳證之，</w:t>
      </w:r>
      <w:r>
        <w:rPr>
          <w:rFonts w:hint="eastAsia" w:eastAsia="宋体"/>
          <w:lang w:eastAsia="zh-CN"/>
        </w:rPr>
        <w:t>《</w:t>
      </w:r>
      <w:r>
        <w:t>虞書</w:t>
      </w:r>
      <w:r>
        <w:rPr>
          <w:rFonts w:hint="eastAsia" w:eastAsia="宋体"/>
          <w:lang w:eastAsia="zh-CN"/>
        </w:rPr>
        <w:t>》</w:t>
      </w:r>
      <w:r>
        <w:t>贖刑蓋本用黄金，故有鍰之名。夏周或用銅鐵代之，故又有鋝之名。</w:t>
      </w:r>
      <w:r>
        <w:rPr>
          <w:rFonts w:hint="eastAsia" w:eastAsia="宋体"/>
          <w:lang w:eastAsia="zh-CN"/>
        </w:rPr>
        <w:t>《</w:t>
      </w:r>
      <w:r>
        <w:t>尚書</w:t>
      </w:r>
    </w:p>
    <w:p w14:paraId="35879B0E">
      <w:r>
        <w:t>大傳</w:t>
      </w:r>
      <w:r>
        <w:rPr>
          <w:rFonts w:hint="eastAsia" w:eastAsia="宋体"/>
          <w:lang w:eastAsia="zh-CN"/>
        </w:rPr>
        <w:t>》</w:t>
      </w:r>
      <w:r>
        <w:t>曰：</w:t>
      </w:r>
      <w:r>
        <w:rPr>
          <w:rFonts w:hint="eastAsia" w:eastAsia="宋体"/>
          <w:lang w:eastAsia="zh-CN"/>
        </w:rPr>
        <w:t>“</w:t>
      </w:r>
      <w:r>
        <w:t>禹之君民也，罰不及强而天下治，一鐉六兩。</w:t>
      </w:r>
      <w:r>
        <w:rPr>
          <w:rFonts w:hint="eastAsia" w:eastAsia="宋体"/>
          <w:lang w:eastAsia="zh-CN"/>
        </w:rPr>
        <w:t>”</w:t>
      </w:r>
      <w:r>
        <w:t>鄭注云</w:t>
      </w:r>
      <w:r>
        <w:rPr>
          <w:rFonts w:hint="eastAsia" w:eastAsia="宋体"/>
          <w:lang w:eastAsia="zh-CN"/>
        </w:rPr>
        <w:t>“</w:t>
      </w:r>
      <w:r>
        <w:t>所出金鐵也。死罪出</w:t>
      </w:r>
    </w:p>
    <w:p w14:paraId="59A0851F">
      <w:r>
        <w:t>三百七十五斤用財少尒。</w:t>
      </w:r>
      <w:r>
        <w:rPr>
          <w:rFonts w:hint="eastAsia" w:eastAsia="宋体"/>
          <w:lang w:eastAsia="zh-CN"/>
        </w:rPr>
        <w:t>”</w:t>
      </w:r>
      <w:r>
        <w:t>此所謂贖死罪千鍰古以六兩爲率之説也。</w:t>
      </w:r>
      <w:r>
        <w:rPr>
          <w:rFonts w:hint="eastAsia" w:eastAsia="宋体"/>
          <w:lang w:eastAsia="zh-CN"/>
        </w:rPr>
        <w:t>《</w:t>
      </w:r>
      <w:r>
        <w:t>攷工記。冶氏</w:t>
      </w:r>
      <w:r>
        <w:rPr>
          <w:rFonts w:hint="eastAsia" w:eastAsia="宋体"/>
          <w:lang w:eastAsia="zh-CN"/>
        </w:rPr>
        <w:t>》</w:t>
      </w:r>
      <w:r>
        <w:t>説</w:t>
      </w:r>
    </w:p>
    <w:p w14:paraId="5D0B8BC8">
      <w:r>
        <w:t>戈重三鋝，鄭注：</w:t>
      </w:r>
      <w:r>
        <w:rPr>
          <w:rFonts w:hint="eastAsia" w:eastAsia="宋体"/>
          <w:lang w:eastAsia="zh-CN"/>
        </w:rPr>
        <w:t>“</w:t>
      </w:r>
      <w:r>
        <w:t>今東萊之稱，或以大半兩爲鈞，十鈞爲環，</w:t>
      </w:r>
      <w:r>
        <w:rPr>
          <w:rFonts w:hint="eastAsia" w:eastAsia="宋体"/>
          <w:lang w:eastAsia="zh-CN"/>
        </w:rPr>
        <w:t>《</w:t>
      </w:r>
      <w:r>
        <w:t>吕刑</w:t>
      </w:r>
      <w:r>
        <w:rPr>
          <w:rFonts w:hint="eastAsia" w:eastAsia="宋体"/>
          <w:lang w:eastAsia="zh-CN"/>
        </w:rPr>
        <w:t>》</w:t>
      </w:r>
      <w:r>
        <w:t>疏引鄭説作</w:t>
      </w:r>
      <w:r>
        <w:rPr>
          <w:rFonts w:hint="eastAsia" w:eastAsia="宋体"/>
          <w:lang w:eastAsia="zh-CN"/>
        </w:rPr>
        <w:t>“</w:t>
      </w:r>
      <w:r>
        <w:t>十鈞爲鍰</w:t>
      </w:r>
      <w:r>
        <w:rPr>
          <w:rFonts w:hint="eastAsia" w:eastAsia="宋体"/>
          <w:lang w:eastAsia="zh-CN"/>
        </w:rPr>
        <w:t>”</w:t>
      </w:r>
      <w:r>
        <w:t>。環，</w:t>
      </w:r>
    </w:p>
    <w:p w14:paraId="1EA895A5">
      <w:r>
        <w:t>六兩大半兩。</w:t>
      </w:r>
      <w:r>
        <w:rPr>
          <w:rFonts w:hint="eastAsia" w:eastAsia="宋体"/>
          <w:lang w:eastAsia="zh-CN"/>
        </w:rPr>
        <w:t>”</w:t>
      </w:r>
      <w:r>
        <w:t>鍰、鋝似同矣，則三鋝爲一斤四兩此鍰爲六兩大半兩之説也。鄭</w:t>
      </w:r>
      <w:r>
        <w:rPr>
          <w:rFonts w:hint="eastAsia" w:eastAsia="宋体"/>
          <w:lang w:eastAsia="zh-CN"/>
        </w:rPr>
        <w:t>《</w:t>
      </w:r>
      <w:r>
        <w:t>駁異義</w:t>
      </w:r>
    </w:p>
    <w:p w14:paraId="2424A190">
      <w:r>
        <w:t>云：</w:t>
      </w:r>
      <w:r>
        <w:rPr>
          <w:rFonts w:hint="eastAsia" w:eastAsia="宋体"/>
          <w:lang w:eastAsia="zh-CN"/>
        </w:rPr>
        <w:t>“</w:t>
      </w:r>
      <w:r>
        <w:t>鍰爲四百一十六斤十兩大半兩銅，與今贖死罪金三斤爲價相依附。</w:t>
      </w:r>
      <w:r>
        <w:rPr>
          <w:rFonts w:hint="eastAsia" w:eastAsia="宋体"/>
          <w:lang w:eastAsia="zh-CN"/>
        </w:rPr>
        <w:t>”</w:t>
      </w:r>
      <w:r>
        <w:t>此以漢之用金</w:t>
      </w:r>
    </w:p>
    <w:p w14:paraId="1B4BE5DD">
      <w:r>
        <w:t>證夏、周之用銅代金略相等也。惟</w:t>
      </w:r>
      <w:r>
        <w:rPr>
          <w:rFonts w:hint="eastAsia" w:eastAsia="宋体"/>
          <w:lang w:eastAsia="zh-CN"/>
        </w:rPr>
        <w:t>《</w:t>
      </w:r>
      <w:r>
        <w:t>攷工記。弓人</w:t>
      </w:r>
      <w:r>
        <w:rPr>
          <w:rFonts w:hint="eastAsia" w:eastAsia="宋体"/>
          <w:lang w:eastAsia="zh-CN"/>
        </w:rPr>
        <w:t>》“</w:t>
      </w:r>
      <w:r>
        <w:t>膠三鋝</w:t>
      </w:r>
      <w:r>
        <w:rPr>
          <w:rFonts w:hint="eastAsia" w:eastAsia="宋体"/>
          <w:lang w:eastAsia="zh-CN"/>
        </w:rPr>
        <w:t>”</w:t>
      </w:r>
      <w:r>
        <w:t>之</w:t>
      </w:r>
      <w:r>
        <w:rPr>
          <w:rFonts w:hint="eastAsia" w:eastAsia="宋体"/>
          <w:lang w:eastAsia="zh-CN"/>
        </w:rPr>
        <w:t>“</w:t>
      </w:r>
      <w:r>
        <w:t>鋝</w:t>
      </w:r>
      <w:r>
        <w:rPr>
          <w:rFonts w:hint="eastAsia" w:eastAsia="宋体"/>
          <w:lang w:eastAsia="zh-CN"/>
        </w:rPr>
        <w:t>”</w:t>
      </w:r>
      <w:r>
        <w:t>，則爲稱膠之量名，又</w:t>
      </w:r>
    </w:p>
    <w:p w14:paraId="3ECC57C8">
      <w:r>
        <w:t>不容與金鐵量名相比附。鄭亦以鍰訓之，失之矣</w:t>
      </w:r>
    </w:p>
    <w:p w14:paraId="206AAC6A">
      <w:r>
        <w:rPr>
          <w:rFonts w:hint="eastAsia" w:eastAsia="宋体"/>
          <w:lang w:eastAsia="zh-CN"/>
        </w:rPr>
        <w:t>《</w:t>
      </w:r>
      <w:r>
        <w:t>書</w:t>
      </w:r>
      <w:r>
        <w:rPr>
          <w:rFonts w:hint="eastAsia" w:eastAsia="宋体"/>
          <w:lang w:eastAsia="zh-CN"/>
        </w:rPr>
        <w:t>•</w:t>
      </w:r>
      <w:r>
        <w:t>序</w:t>
      </w:r>
      <w:r>
        <w:rPr>
          <w:rFonts w:hint="eastAsia" w:eastAsia="宋体"/>
          <w:lang w:eastAsia="zh-CN"/>
        </w:rPr>
        <w:t>》</w:t>
      </w:r>
      <w:r>
        <w:t>：</w:t>
      </w:r>
      <w:r>
        <w:rPr>
          <w:rFonts w:hint="eastAsia" w:eastAsia="宋体"/>
          <w:lang w:eastAsia="zh-CN"/>
        </w:rPr>
        <w:t>“</w:t>
      </w:r>
      <w:r>
        <w:t>成王既踐奄，將遷其君於薄姑。</w:t>
      </w:r>
      <w:r>
        <w:rPr>
          <w:rFonts w:hint="eastAsia" w:eastAsia="宋体"/>
          <w:lang w:eastAsia="zh-CN"/>
        </w:rPr>
        <w:t>”</w:t>
      </w:r>
      <w:r>
        <w:t>鄭注云：</w:t>
      </w:r>
      <w:r>
        <w:rPr>
          <w:rFonts w:hint="eastAsia" w:eastAsia="宋体"/>
          <w:lang w:eastAsia="zh-CN"/>
        </w:rPr>
        <w:t>“</w:t>
      </w:r>
      <w:r>
        <w:t>欲徙之于齊地。</w:t>
      </w:r>
      <w:r>
        <w:rPr>
          <w:rFonts w:hint="eastAsia" w:eastAsia="宋体"/>
          <w:lang w:eastAsia="zh-CN"/>
        </w:rPr>
        <w:t>”</w:t>
      </w:r>
      <w:r>
        <w:t>見</w:t>
      </w:r>
      <w:r>
        <w:rPr>
          <w:rFonts w:hint="eastAsia" w:eastAsia="宋体"/>
          <w:lang w:eastAsia="zh-CN"/>
        </w:rPr>
        <w:t>《</w:t>
      </w:r>
      <w:r>
        <w:t>詩。破斧</w:t>
      </w:r>
    </w:p>
    <w:p w14:paraId="27BFC66A">
      <w:r>
        <w:t>【第289页】</w:t>
      </w:r>
    </w:p>
    <w:p w14:paraId="3B1C41B8">
      <w:r>
        <w:t>正義。</w:t>
      </w:r>
    </w:p>
    <w:p w14:paraId="46EF2C3C">
      <w:r>
        <w:t>從馬説也</w:t>
      </w:r>
    </w:p>
    <w:p w14:paraId="290103A1">
      <w:r>
        <w:t>。馬説見</w:t>
      </w:r>
      <w:r>
        <w:rPr>
          <w:rFonts w:hint="eastAsia" w:eastAsia="宋体"/>
          <w:lang w:eastAsia="zh-CN"/>
        </w:rPr>
        <w:t>《</w:t>
      </w:r>
      <w:r>
        <w:t>史記集解</w:t>
      </w:r>
      <w:r>
        <w:rPr>
          <w:rFonts w:hint="eastAsia" w:eastAsia="宋体"/>
          <w:lang w:eastAsia="zh-CN"/>
        </w:rPr>
        <w:t>》</w:t>
      </w:r>
      <w:r>
        <w:t>。江氏</w:t>
      </w:r>
      <w:r>
        <w:rPr>
          <w:rFonts w:hint="eastAsia" w:eastAsia="宋体"/>
          <w:lang w:eastAsia="zh-CN"/>
        </w:rPr>
        <w:t>《</w:t>
      </w:r>
      <w:r>
        <w:t>集注音疏</w:t>
      </w:r>
      <w:r>
        <w:rPr>
          <w:rFonts w:hint="eastAsia" w:eastAsia="宋体"/>
          <w:lang w:eastAsia="zh-CN"/>
        </w:rPr>
        <w:t>》</w:t>
      </w:r>
      <w:r>
        <w:t>云：</w:t>
      </w:r>
      <w:r>
        <w:rPr>
          <w:rFonts w:hint="eastAsia" w:eastAsia="宋体"/>
          <w:lang w:eastAsia="zh-CN"/>
        </w:rPr>
        <w:t>“</w:t>
      </w:r>
      <w:r>
        <w:t>竊疑</w:t>
      </w:r>
      <w:r>
        <w:rPr>
          <w:rFonts w:hint="eastAsia" w:eastAsia="宋体"/>
          <w:lang w:eastAsia="zh-CN"/>
        </w:rPr>
        <w:t>《</w:t>
      </w:r>
      <w:r>
        <w:t>昭九年左傳</w:t>
      </w:r>
      <w:r>
        <w:rPr>
          <w:rFonts w:hint="eastAsia" w:eastAsia="宋体"/>
          <w:lang w:eastAsia="zh-CN"/>
        </w:rPr>
        <w:t>》‘</w:t>
      </w:r>
      <w:r>
        <w:t>蒲姑、商奄，</w:t>
      </w:r>
    </w:p>
    <w:p w14:paraId="7B521B01">
      <w:r>
        <w:t>吾東土也</w:t>
      </w:r>
      <w:r>
        <w:rPr>
          <w:rFonts w:hint="eastAsia" w:eastAsia="宋体"/>
          <w:lang w:eastAsia="zh-CN"/>
        </w:rPr>
        <w:t>’</w:t>
      </w:r>
      <w:r>
        <w:t>，則奄與蒲姑接壤。遷奄君於蒲姑，則如無遷。伏生</w:t>
      </w:r>
      <w:r>
        <w:rPr>
          <w:rFonts w:hint="eastAsia" w:eastAsia="宋体"/>
          <w:lang w:eastAsia="zh-CN"/>
        </w:rPr>
        <w:t>《</w:t>
      </w:r>
      <w:r>
        <w:t>大傳</w:t>
      </w:r>
      <w:r>
        <w:rPr>
          <w:rFonts w:hint="eastAsia" w:eastAsia="宋体"/>
          <w:lang w:eastAsia="zh-CN"/>
        </w:rPr>
        <w:t>》</w:t>
      </w:r>
      <w:r>
        <w:t>云</w:t>
      </w:r>
      <w:r>
        <w:rPr>
          <w:rFonts w:hint="eastAsia" w:eastAsia="宋体"/>
          <w:lang w:eastAsia="zh-CN"/>
        </w:rPr>
        <w:t>‘</w:t>
      </w:r>
      <w:r>
        <w:t>奄君蒲姑謂禄</w:t>
      </w:r>
    </w:p>
    <w:p w14:paraId="412FDE7B">
      <w:r>
        <w:t>父</w:t>
      </w:r>
      <w:r>
        <w:rPr>
          <w:rFonts w:hint="eastAsia" w:eastAsia="宋体"/>
          <w:lang w:eastAsia="zh-CN"/>
        </w:rPr>
        <w:t>’</w:t>
      </w:r>
      <w:r>
        <w:t>，</w:t>
      </w:r>
      <w:r>
        <w:rPr>
          <w:rFonts w:hint="eastAsia" w:eastAsia="宋体"/>
          <w:lang w:eastAsia="zh-CN"/>
        </w:rPr>
        <w:t>《</w:t>
      </w:r>
      <w:r>
        <w:t>周本紀</w:t>
      </w:r>
      <w:r>
        <w:rPr>
          <w:rFonts w:hint="eastAsia" w:eastAsia="宋体"/>
          <w:lang w:eastAsia="zh-CN"/>
        </w:rPr>
        <w:t>》</w:t>
      </w:r>
      <w:r>
        <w:t>云</w:t>
      </w:r>
      <w:r>
        <w:rPr>
          <w:rFonts w:hint="eastAsia" w:eastAsia="宋体"/>
          <w:lang w:eastAsia="zh-CN"/>
        </w:rPr>
        <w:t>‘</w:t>
      </w:r>
      <w:r>
        <w:t>遷其君薄姑</w:t>
      </w:r>
      <w:r>
        <w:rPr>
          <w:rFonts w:hint="eastAsia" w:eastAsia="宋体"/>
          <w:lang w:eastAsia="zh-CN"/>
        </w:rPr>
        <w:t>’</w:t>
      </w:r>
      <w:r>
        <w:t>，然則蒲姑，奄君之名。此叙當言遷其君薄姑，</w:t>
      </w:r>
      <w:r>
        <w:rPr>
          <w:rFonts w:hint="eastAsia" w:eastAsia="宋体"/>
          <w:lang w:eastAsia="zh-CN"/>
        </w:rPr>
        <w:t>“</w:t>
      </w:r>
      <w:r>
        <w:t>于1乃衍字</w:t>
      </w:r>
    </w:p>
    <w:p w14:paraId="0E3DD0B6">
      <w:r>
        <w:t>也。成王遷奄君，其地遂爲齊有，故</w:t>
      </w:r>
      <w:r>
        <w:rPr>
          <w:rFonts w:hint="eastAsia" w:eastAsia="宋体"/>
          <w:lang w:eastAsia="zh-CN"/>
        </w:rPr>
        <w:t>《</w:t>
      </w:r>
      <w:r>
        <w:t>左傳</w:t>
      </w:r>
      <w:r>
        <w:rPr>
          <w:rFonts w:hint="eastAsia" w:eastAsia="宋体"/>
          <w:lang w:eastAsia="zh-CN"/>
        </w:rPr>
        <w:t>》</w:t>
      </w:r>
      <w:r>
        <w:t>云：</w:t>
      </w:r>
      <w:r>
        <w:rPr>
          <w:rFonts w:hint="eastAsia" w:eastAsia="宋体"/>
          <w:lang w:eastAsia="zh-CN"/>
        </w:rPr>
        <w:t>‘</w:t>
      </w:r>
      <w:r>
        <w:t>蒲姑氏因之，而後太公因之。</w:t>
      </w:r>
      <w:r>
        <w:rPr>
          <w:rFonts w:hint="eastAsia" w:eastAsia="宋体"/>
          <w:lang w:eastAsia="zh-CN"/>
        </w:rPr>
        <w:t>’</w:t>
      </w:r>
      <w:r>
        <w:t>蒲姑氏即</w:t>
      </w:r>
    </w:p>
    <w:p w14:paraId="1164C063">
      <w:r>
        <w:t>奄君也。</w:t>
      </w:r>
      <w:r>
        <w:rPr>
          <w:rFonts w:hint="eastAsia" w:eastAsia="宋体"/>
          <w:lang w:eastAsia="zh-CN"/>
        </w:rPr>
        <w:t>”</w:t>
      </w:r>
      <w:r>
        <w:t>紹蘭案：江謂蒲姑爲奄君之名，以</w:t>
      </w:r>
      <w:r>
        <w:rPr>
          <w:rFonts w:hint="eastAsia" w:eastAsia="宋体"/>
          <w:lang w:eastAsia="zh-CN"/>
        </w:rPr>
        <w:t>《</w:t>
      </w:r>
      <w:r>
        <w:t>書序</w:t>
      </w:r>
      <w:r>
        <w:rPr>
          <w:rFonts w:hint="eastAsia" w:eastAsia="宋体"/>
          <w:lang w:eastAsia="zh-CN"/>
        </w:rPr>
        <w:t>》“</w:t>
      </w:r>
      <w:r>
        <w:t>于</w:t>
      </w:r>
      <w:r>
        <w:rPr>
          <w:rFonts w:hint="eastAsia" w:eastAsia="宋体"/>
          <w:lang w:eastAsia="zh-CN"/>
        </w:rPr>
        <w:t>”</w:t>
      </w:r>
      <w:r>
        <w:t>字爲衍文，蓋讀</w:t>
      </w:r>
      <w:r>
        <w:rPr>
          <w:rFonts w:hint="eastAsia" w:eastAsia="宋体"/>
          <w:lang w:eastAsia="zh-CN"/>
        </w:rPr>
        <w:t>《</w:t>
      </w:r>
      <w:r>
        <w:t>大傳</w:t>
      </w:r>
      <w:r>
        <w:rPr>
          <w:rFonts w:hint="eastAsia" w:eastAsia="宋体"/>
          <w:lang w:eastAsia="zh-CN"/>
        </w:rPr>
        <w:t>》</w:t>
      </w:r>
      <w:r>
        <w:t>、</w:t>
      </w:r>
      <w:r>
        <w:rPr>
          <w:rFonts w:hint="eastAsia" w:eastAsia="宋体"/>
          <w:lang w:eastAsia="zh-CN"/>
        </w:rPr>
        <w:t>《</w:t>
      </w:r>
      <w:r>
        <w:t>史記</w:t>
      </w:r>
      <w:r>
        <w:rPr>
          <w:rFonts w:hint="eastAsia" w:eastAsia="宋体"/>
          <w:lang w:eastAsia="zh-CN"/>
        </w:rPr>
        <w:t>》</w:t>
      </w:r>
      <w:r>
        <w:t>有</w:t>
      </w:r>
    </w:p>
    <w:p w14:paraId="749E1626">
      <w:r>
        <w:t>未審也。攷</w:t>
      </w:r>
      <w:r>
        <w:rPr>
          <w:rFonts w:hint="eastAsia" w:eastAsia="宋体"/>
          <w:lang w:eastAsia="zh-CN"/>
        </w:rPr>
        <w:t>《</w:t>
      </w:r>
      <w:r>
        <w:t>詩。破斧。叙</w:t>
      </w:r>
      <w:r>
        <w:rPr>
          <w:rFonts w:hint="eastAsia" w:eastAsia="宋体"/>
          <w:lang w:eastAsia="zh-CN"/>
        </w:rPr>
        <w:t>》</w:t>
      </w:r>
      <w:r>
        <w:t>孔疏引</w:t>
      </w:r>
      <w:r>
        <w:rPr>
          <w:rFonts w:hint="eastAsia" w:eastAsia="宋体"/>
          <w:lang w:eastAsia="zh-CN"/>
        </w:rPr>
        <w:t>《</w:t>
      </w:r>
      <w:r>
        <w:t>書傳</w:t>
      </w:r>
      <w:r>
        <w:rPr>
          <w:rFonts w:hint="eastAsia" w:eastAsia="宋体"/>
          <w:lang w:eastAsia="zh-CN"/>
        </w:rPr>
        <w:t>》</w:t>
      </w:r>
      <w:r>
        <w:t>曰：</w:t>
      </w:r>
      <w:r>
        <w:rPr>
          <w:rFonts w:hint="eastAsia" w:eastAsia="宋体"/>
          <w:lang w:eastAsia="zh-CN"/>
        </w:rPr>
        <w:t>“</w:t>
      </w:r>
      <w:r>
        <w:t>武王殺紂，繼公子禄父及管蔡流言。奄</w:t>
      </w:r>
    </w:p>
    <w:p w14:paraId="41F162DD">
      <w:r>
        <w:t>君薄姑謂禄父曰：</w:t>
      </w:r>
      <w:r>
        <w:rPr>
          <w:rFonts w:hint="eastAsia" w:eastAsia="宋体"/>
          <w:lang w:eastAsia="zh-CN"/>
        </w:rPr>
        <w:t>‘</w:t>
      </w:r>
      <w:r>
        <w:t>武王已死，成王幼，周公見疑矣。此百世之時也，請舉事。</w:t>
      </w:r>
      <w:r>
        <w:rPr>
          <w:rFonts w:hint="eastAsia" w:eastAsia="宋体"/>
          <w:lang w:eastAsia="zh-CN"/>
        </w:rPr>
        <w:t>’</w:t>
      </w:r>
      <w:r>
        <w:t>然後禄父</w:t>
      </w:r>
    </w:p>
    <w:p w14:paraId="366D8596">
      <w:r>
        <w:t>及三監叛。</w:t>
      </w:r>
      <w:r>
        <w:rPr>
          <w:rFonts w:hint="eastAsia" w:eastAsia="宋体"/>
          <w:lang w:eastAsia="zh-CN"/>
        </w:rPr>
        <w:t>”《</w:t>
      </w:r>
      <w:r>
        <w:t>大傳</w:t>
      </w:r>
      <w:r>
        <w:rPr>
          <w:rFonts w:hint="eastAsia" w:eastAsia="宋体"/>
          <w:lang w:eastAsia="zh-CN"/>
        </w:rPr>
        <w:t>》</w:t>
      </w:r>
      <w:r>
        <w:t>云</w:t>
      </w:r>
      <w:r>
        <w:rPr>
          <w:rFonts w:hint="eastAsia" w:eastAsia="宋体"/>
          <w:lang w:eastAsia="zh-CN"/>
        </w:rPr>
        <w:t>“</w:t>
      </w:r>
      <w:r>
        <w:t>奄君蒲姑謂禄父</w:t>
      </w:r>
      <w:r>
        <w:rPr>
          <w:rFonts w:hint="eastAsia" w:eastAsia="宋体"/>
          <w:lang w:eastAsia="zh-CN"/>
        </w:rPr>
        <w:t>”</w:t>
      </w:r>
      <w:r>
        <w:t>者，言奄君與蒲姑同謂禄父也。蒲姑者，薄姑國</w:t>
      </w:r>
    </w:p>
    <w:p w14:paraId="0A3DC965">
      <w:r>
        <w:t>人也。奄地在魯，</w:t>
      </w:r>
      <w:r>
        <w:rPr>
          <w:rFonts w:hint="eastAsia" w:eastAsia="宋体"/>
          <w:lang w:eastAsia="zh-CN"/>
        </w:rPr>
        <w:t>《</w:t>
      </w:r>
      <w:r>
        <w:t>説文</w:t>
      </w:r>
      <w:r>
        <w:rPr>
          <w:rFonts w:hint="eastAsia" w:eastAsia="宋体"/>
          <w:lang w:eastAsia="zh-CN"/>
        </w:rPr>
        <w:t>》</w:t>
      </w:r>
      <w:r>
        <w:t>：</w:t>
      </w:r>
      <w:r>
        <w:rPr>
          <w:rFonts w:hint="eastAsia" w:eastAsia="宋体"/>
          <w:lang w:eastAsia="zh-CN"/>
        </w:rPr>
        <w:t>“</w:t>
      </w:r>
      <w:r>
        <w:t>䣍，周公所誅䣍國，在鲁。</w:t>
      </w:r>
      <w:r>
        <w:rPr>
          <w:rFonts w:hint="eastAsia" w:eastAsia="宋体"/>
          <w:lang w:eastAsia="zh-CN"/>
        </w:rPr>
        <w:t>”</w:t>
      </w:r>
      <w:r>
        <w:t>薄姑地在齊。</w:t>
      </w:r>
      <w:r>
        <w:rPr>
          <w:rFonts w:hint="eastAsia" w:eastAsia="宋体"/>
          <w:lang w:eastAsia="zh-CN"/>
        </w:rPr>
        <w:t>《</w:t>
      </w:r>
      <w:r>
        <w:t>史記集解</w:t>
      </w:r>
      <w:r>
        <w:rPr>
          <w:rFonts w:hint="eastAsia" w:eastAsia="宋体"/>
          <w:lang w:eastAsia="zh-CN"/>
        </w:rPr>
        <w:t>》</w:t>
      </w:r>
      <w:r>
        <w:t>引</w:t>
      </w:r>
      <w:r>
        <w:rPr>
          <w:rFonts w:hint="eastAsia" w:eastAsia="宋体"/>
          <w:lang w:eastAsia="zh-CN"/>
        </w:rPr>
        <w:t>《</w:t>
      </w:r>
      <w:r>
        <w:t>書</w:t>
      </w:r>
      <w:r>
        <w:rPr>
          <w:rFonts w:hint="eastAsia" w:eastAsia="宋体"/>
          <w:lang w:eastAsia="zh-CN"/>
        </w:rPr>
        <w:t>•</w:t>
      </w:r>
      <w:r>
        <w:t>叙</w:t>
      </w:r>
      <w:r>
        <w:rPr>
          <w:rFonts w:hint="eastAsia" w:eastAsia="宋体"/>
          <w:lang w:eastAsia="zh-CN"/>
        </w:rPr>
        <w:t>》</w:t>
      </w:r>
      <w:r>
        <w:t>馬注。奄與薄</w:t>
      </w:r>
    </w:p>
    <w:p w14:paraId="37F44029">
      <w:r>
        <w:t>姑判然二地，安得謂薄姑是奄君名而一之？若謂二國接壤，遷奄于蒲姑，則如無遷，是又</w:t>
      </w:r>
    </w:p>
    <w:p w14:paraId="1D08631D">
      <w:r>
        <w:t>未思魯小齊大。奄在魯，則易於反覆；在齊，則可使服從。故鄭注云：</w:t>
      </w:r>
      <w:r>
        <w:rPr>
          <w:rFonts w:hint="eastAsia" w:eastAsia="宋体"/>
          <w:lang w:eastAsia="zh-CN"/>
        </w:rPr>
        <w:t>“</w:t>
      </w:r>
      <w:r>
        <w:t>徙之于齊地，使</w:t>
      </w:r>
    </w:p>
    <w:p w14:paraId="0A3533C8">
      <w:r>
        <w:t>服于大國也。</w:t>
      </w:r>
      <w:r>
        <w:rPr>
          <w:rFonts w:hint="eastAsia" w:eastAsia="宋体"/>
          <w:lang w:eastAsia="zh-CN"/>
        </w:rPr>
        <w:t>”</w:t>
      </w:r>
      <w:r>
        <w:t>見</w:t>
      </w:r>
      <w:r>
        <w:rPr>
          <w:rFonts w:hint="eastAsia" w:eastAsia="宋体"/>
          <w:lang w:eastAsia="zh-CN"/>
        </w:rPr>
        <w:t>《</w:t>
      </w:r>
      <w:r>
        <w:t>破斧</w:t>
      </w:r>
      <w:r>
        <w:rPr>
          <w:rFonts w:hint="eastAsia" w:eastAsia="宋体"/>
          <w:lang w:eastAsia="zh-CN"/>
        </w:rPr>
        <w:t>》</w:t>
      </w:r>
      <w:r>
        <w:t>疏。又攷</w:t>
      </w:r>
      <w:r>
        <w:rPr>
          <w:rFonts w:hint="eastAsia" w:eastAsia="宋体"/>
          <w:lang w:eastAsia="zh-CN"/>
        </w:rPr>
        <w:t>《</w:t>
      </w:r>
      <w:r>
        <w:t>史記。周本紀</w:t>
      </w:r>
      <w:r>
        <w:rPr>
          <w:rFonts w:hint="eastAsia" w:eastAsia="宋体"/>
          <w:lang w:eastAsia="zh-CN"/>
        </w:rPr>
        <w:t>》</w:t>
      </w:r>
      <w:r>
        <w:t>云：</w:t>
      </w:r>
      <w:r>
        <w:rPr>
          <w:rFonts w:hint="eastAsia" w:eastAsia="宋体"/>
          <w:lang w:eastAsia="zh-CN"/>
        </w:rPr>
        <w:t>“</w:t>
      </w:r>
      <w:r>
        <w:t>東伐淮夷，殘奄</w:t>
      </w:r>
    </w:p>
    <w:p w14:paraId="04866EB3">
      <w:r>
        <w:t>，正義引</w:t>
      </w:r>
      <w:r>
        <w:rPr>
          <w:rFonts w:hint="eastAsia" w:eastAsia="宋体"/>
          <w:lang w:eastAsia="zh-CN"/>
        </w:rPr>
        <w:t>《</w:t>
      </w:r>
      <w:r>
        <w:t>括地志</w:t>
      </w:r>
      <w:r>
        <w:rPr>
          <w:rFonts w:hint="eastAsia" w:eastAsia="宋体"/>
          <w:lang w:eastAsia="zh-CN"/>
        </w:rPr>
        <w:t>》</w:t>
      </w:r>
      <w:r>
        <w:t>云：</w:t>
      </w:r>
      <w:r>
        <w:rPr>
          <w:rFonts w:hint="eastAsia" w:eastAsia="宋体"/>
          <w:lang w:eastAsia="zh-CN"/>
        </w:rPr>
        <w:t>“</w:t>
      </w:r>
      <w:r>
        <w:t>泗</w:t>
      </w:r>
    </w:p>
    <w:p w14:paraId="015430B3">
      <w:r>
        <w:rPr>
          <w:rFonts w:hint="eastAsia" w:eastAsia="宋体"/>
          <w:lang w:eastAsia="zh-CN"/>
        </w:rPr>
        <w:t>（</w:t>
      </w:r>
      <w:r>
        <w:t>水</w:t>
      </w:r>
      <w:r>
        <w:rPr>
          <w:rFonts w:hint="eastAsia" w:eastAsia="宋体"/>
          <w:lang w:eastAsia="zh-CN"/>
        </w:rPr>
        <w:t>）【</w:t>
      </w:r>
      <w:r>
        <w:t>州</w:t>
      </w:r>
      <w:r>
        <w:rPr>
          <w:rFonts w:hint="eastAsia" w:eastAsia="宋体"/>
          <w:lang w:eastAsia="zh-CN"/>
        </w:rPr>
        <w:t>】</w:t>
      </w:r>
      <w:r>
        <w:t>徐城縣北三十里古徐國，即淮夷也。兖州曲阜縣奄里，即奄國之地也。</w:t>
      </w:r>
      <w:r>
        <w:rPr>
          <w:rFonts w:hint="eastAsia" w:eastAsia="宋体"/>
          <w:lang w:eastAsia="zh-CN"/>
        </w:rPr>
        <w:t>”</w:t>
      </w:r>
      <w:r>
        <w:t>遷其君薄姑。</w:t>
      </w:r>
      <w:r>
        <w:rPr>
          <w:rFonts w:hint="eastAsia" w:eastAsia="宋体"/>
          <w:lang w:eastAsia="zh-CN"/>
        </w:rPr>
        <w:t>”《</w:t>
      </w:r>
      <w:r>
        <w:t>括地志</w:t>
      </w:r>
      <w:r>
        <w:rPr>
          <w:rFonts w:hint="eastAsia" w:eastAsia="宋体"/>
          <w:lang w:eastAsia="zh-CN"/>
        </w:rPr>
        <w:t>》</w:t>
      </w:r>
      <w:r>
        <w:t>云：</w:t>
      </w:r>
      <w:r>
        <w:rPr>
          <w:rFonts w:hint="eastAsia" w:eastAsia="宋体"/>
          <w:lang w:eastAsia="zh-CN"/>
        </w:rPr>
        <w:t>“</w:t>
      </w:r>
      <w:r>
        <w:t>薄</w:t>
      </w:r>
    </w:p>
    <w:p w14:paraId="000533EA">
      <w:r>
        <w:t>姑故城在青州博昌縣東北六十里。薄姑氏，殷諸侯封于此周滅之也。</w:t>
      </w:r>
      <w:r>
        <w:rPr>
          <w:rFonts w:hint="eastAsia" w:eastAsia="宋体"/>
          <w:lang w:eastAsia="zh-CN"/>
        </w:rPr>
        <w:t>”《</w:t>
      </w:r>
      <w:r>
        <w:t>史記</w:t>
      </w:r>
      <w:r>
        <w:rPr>
          <w:rFonts w:hint="eastAsia" w:eastAsia="宋体"/>
          <w:lang w:eastAsia="zh-CN"/>
        </w:rPr>
        <w:t>》</w:t>
      </w:r>
      <w:r>
        <w:t>云</w:t>
      </w:r>
      <w:r>
        <w:rPr>
          <w:rFonts w:hint="eastAsia" w:eastAsia="宋体"/>
          <w:lang w:eastAsia="zh-CN"/>
        </w:rPr>
        <w:t>“</w:t>
      </w:r>
      <w:r>
        <w:t>遷其君薄姑</w:t>
      </w:r>
      <w:r>
        <w:rPr>
          <w:rFonts w:hint="eastAsia" w:eastAsia="宋体"/>
          <w:lang w:eastAsia="zh-CN"/>
        </w:rPr>
        <w:t>”</w:t>
      </w:r>
      <w:r>
        <w:t>者即</w:t>
      </w:r>
      <w:r>
        <w:rPr>
          <w:rFonts w:hint="eastAsia" w:eastAsia="宋体"/>
          <w:lang w:eastAsia="zh-CN"/>
        </w:rPr>
        <w:t>（</w:t>
      </w:r>
      <w:r>
        <w:t>將薄</w:t>
      </w:r>
    </w:p>
    <w:p w14:paraId="38658361">
      <w:r>
        <w:t>姑</w:t>
      </w:r>
      <w:r>
        <w:rPr>
          <w:rFonts w:hint="eastAsia" w:eastAsia="宋体"/>
          <w:lang w:eastAsia="zh-CN"/>
        </w:rPr>
        <w:t>）【《</w:t>
      </w:r>
      <w:r>
        <w:t>書</w:t>
      </w:r>
      <w:r>
        <w:rPr>
          <w:rFonts w:hint="eastAsia" w:eastAsia="宋体"/>
          <w:lang w:eastAsia="zh-CN"/>
        </w:rPr>
        <w:t>】•</w:t>
      </w:r>
      <w:r>
        <w:t>叙</w:t>
      </w:r>
      <w:r>
        <w:rPr>
          <w:rFonts w:hint="eastAsia" w:eastAsia="宋体"/>
          <w:lang w:eastAsia="zh-CN"/>
        </w:rPr>
        <w:t>》</w:t>
      </w:r>
      <w:r>
        <w:t>所偁</w:t>
      </w:r>
      <w:r>
        <w:rPr>
          <w:rFonts w:hint="eastAsia" w:eastAsia="宋体"/>
          <w:lang w:eastAsia="zh-CN"/>
        </w:rPr>
        <w:t>“</w:t>
      </w:r>
      <w:r>
        <w:t>將遷其君于薄姑</w:t>
      </w:r>
      <w:r>
        <w:rPr>
          <w:rFonts w:hint="eastAsia" w:eastAsia="宋体"/>
          <w:lang w:eastAsia="zh-CN"/>
        </w:rPr>
        <w:t>”</w:t>
      </w:r>
      <w:r>
        <w:t>也。</w:t>
      </w:r>
      <w:r>
        <w:rPr>
          <w:rFonts w:hint="eastAsia" w:eastAsia="宋体"/>
          <w:lang w:eastAsia="zh-CN"/>
        </w:rPr>
        <w:t>《</w:t>
      </w:r>
      <w:r>
        <w:t>漢書。地理志</w:t>
      </w:r>
      <w:r>
        <w:rPr>
          <w:rFonts w:hint="eastAsia" w:eastAsia="宋体"/>
          <w:lang w:eastAsia="zh-CN"/>
        </w:rPr>
        <w:t>》</w:t>
      </w:r>
      <w:r>
        <w:t>叙齊地分云：</w:t>
      </w:r>
      <w:r>
        <w:rPr>
          <w:rFonts w:hint="eastAsia" w:eastAsia="宋体"/>
          <w:lang w:eastAsia="zh-CN"/>
        </w:rPr>
        <w:t>“</w:t>
      </w:r>
      <w:r>
        <w:t>少昊之世有</w:t>
      </w:r>
    </w:p>
    <w:p w14:paraId="7CFBCFA7">
      <w:r>
        <w:t>【第290页】</w:t>
      </w:r>
    </w:p>
    <w:p w14:paraId="6E559A0E">
      <w:r>
        <w:t>爽鳩氏，虞夏時有季崱，湯時有逢公栢陵，殷末有薄姑氏，皆爲諸侯國。此地至周成王時</w:t>
      </w:r>
    </w:p>
    <w:p w14:paraId="2A2E26DB">
      <w:r>
        <w:t>薄姑氏與四國共作亂，成王滅之，㠯封師尚父，是爲太公。</w:t>
      </w:r>
      <w:r>
        <w:rPr>
          <w:rFonts w:hint="eastAsia" w:eastAsia="宋体"/>
          <w:lang w:eastAsia="zh-CN"/>
        </w:rPr>
        <w:t>”</w:t>
      </w:r>
      <w:r>
        <w:t>與</w:t>
      </w:r>
      <w:r>
        <w:rPr>
          <w:rFonts w:hint="eastAsia" w:eastAsia="宋体"/>
          <w:lang w:eastAsia="zh-CN"/>
        </w:rPr>
        <w:t>《</w:t>
      </w:r>
      <w:r>
        <w:t>左氏#昭二十年傳</w:t>
      </w:r>
      <w:r>
        <w:rPr>
          <w:rFonts w:hint="eastAsia" w:eastAsia="宋体"/>
          <w:lang w:eastAsia="zh-CN"/>
        </w:rPr>
        <w:t>》</w:t>
      </w:r>
      <w:r>
        <w:t>同，而</w:t>
      </w:r>
      <w:r>
        <w:rPr>
          <w:rFonts w:hint="eastAsia" w:eastAsia="宋体"/>
          <w:lang w:eastAsia="zh-CN"/>
        </w:rPr>
        <w:t>《</w:t>
      </w:r>
      <w:r>
        <w:t>志</w:t>
      </w:r>
      <w:r>
        <w:rPr>
          <w:rFonts w:hint="eastAsia" w:eastAsia="宋体"/>
          <w:lang w:eastAsia="zh-CN"/>
        </w:rPr>
        <w:t>》</w:t>
      </w:r>
      <w:r>
        <w:t>較詳，</w:t>
      </w:r>
    </w:p>
    <w:p w14:paraId="667BA310">
      <w:r>
        <w:t>故舍左引班。師古注：</w:t>
      </w:r>
      <w:r>
        <w:rPr>
          <w:rFonts w:hint="eastAsia" w:eastAsia="宋体"/>
          <w:lang w:eastAsia="zh-CN"/>
        </w:rPr>
        <w:t>“</w:t>
      </w:r>
      <w:r>
        <w:t>武王封大公於齊，初未得爽鳩之地，成王以益之也。</w:t>
      </w:r>
      <w:r>
        <w:rPr>
          <w:rFonts w:hint="eastAsia" w:eastAsia="宋体"/>
          <w:lang w:eastAsia="zh-CN"/>
        </w:rPr>
        <w:t>”《</w:t>
      </w:r>
      <w:r>
        <w:t>毛詩</w:t>
      </w:r>
      <w:r>
        <w:rPr>
          <w:rFonts w:hint="eastAsia" w:eastAsia="宋体"/>
          <w:lang w:eastAsia="zh-CN"/>
        </w:rPr>
        <w:t>》“</w:t>
      </w:r>
      <w:r>
        <w:t>四國是皇</w:t>
      </w:r>
      <w:r>
        <w:rPr>
          <w:rFonts w:hint="eastAsia" w:eastAsia="宋体"/>
          <w:lang w:eastAsia="zh-CN"/>
        </w:rPr>
        <w:t>”</w:t>
      </w:r>
      <w:r>
        <w:t>傳云</w:t>
      </w:r>
      <w:r>
        <w:rPr>
          <w:rFonts w:hint="eastAsia" w:eastAsia="宋体"/>
          <w:lang w:eastAsia="zh-CN"/>
        </w:rPr>
        <w:t>“</w:t>
      </w:r>
      <w:r>
        <w:t>四</w:t>
      </w:r>
    </w:p>
    <w:p w14:paraId="39931C69">
      <w:r>
        <w:t>國，管、蔡、商、奄也。</w:t>
      </w:r>
      <w:r>
        <w:rPr>
          <w:rFonts w:hint="eastAsia" w:eastAsia="宋体"/>
          <w:lang w:eastAsia="zh-CN"/>
        </w:rPr>
        <w:t>”</w:t>
      </w:r>
      <w:r>
        <w:t>奄在四國中，薄姑在四國外。若薄姑即奄君，</w:t>
      </w:r>
      <w:r>
        <w:rPr>
          <w:rFonts w:hint="eastAsia" w:eastAsia="宋体"/>
          <w:lang w:eastAsia="zh-CN"/>
        </w:rPr>
        <w:t>《</w:t>
      </w:r>
      <w:r>
        <w:t>志</w:t>
      </w:r>
      <w:r>
        <w:rPr>
          <w:rFonts w:hint="eastAsia" w:eastAsia="宋体"/>
          <w:lang w:eastAsia="zh-CN"/>
        </w:rPr>
        <w:t>》</w:t>
      </w:r>
      <w:r>
        <w:t>當云薄姑氏與三</w:t>
      </w:r>
    </w:p>
    <w:p w14:paraId="16E5D614">
      <w:pPr>
        <w:rPr>
          <w:rFonts w:hint="eastAsia" w:eastAsia="宋体"/>
          <w:lang w:eastAsia="zh-CN"/>
        </w:rPr>
      </w:pPr>
      <w:r>
        <w:t>國，不得云與四國矣。然則</w:t>
      </w:r>
      <w:r>
        <w:rPr>
          <w:rFonts w:hint="eastAsia" w:eastAsia="宋体"/>
          <w:lang w:eastAsia="zh-CN"/>
        </w:rPr>
        <w:t>《</w:t>
      </w:r>
      <w:r>
        <w:t>書。序</w:t>
      </w:r>
      <w:r>
        <w:rPr>
          <w:rFonts w:hint="eastAsia" w:eastAsia="宋体"/>
          <w:lang w:eastAsia="zh-CN"/>
        </w:rPr>
        <w:t>》</w:t>
      </w:r>
      <w:r>
        <w:t>有</w:t>
      </w:r>
      <w:r>
        <w:rPr>
          <w:rFonts w:hint="eastAsia" w:eastAsia="宋体"/>
          <w:lang w:eastAsia="zh-CN"/>
        </w:rPr>
        <w:t>“</w:t>
      </w:r>
      <w:r>
        <w:t>于</w:t>
      </w:r>
      <w:r>
        <w:rPr>
          <w:rFonts w:hint="eastAsia" w:eastAsia="宋体"/>
          <w:lang w:eastAsia="zh-CN"/>
        </w:rPr>
        <w:t>”</w:t>
      </w:r>
      <w:r>
        <w:t>字，非衍。</w:t>
      </w:r>
      <w:r>
        <w:rPr>
          <w:rFonts w:hint="eastAsia" w:eastAsia="宋体"/>
          <w:lang w:eastAsia="zh-CN"/>
        </w:rPr>
        <w:t>《</w:t>
      </w:r>
      <w:r>
        <w:t>史記</w:t>
      </w:r>
      <w:r>
        <w:rPr>
          <w:rFonts w:hint="eastAsia" w:eastAsia="宋体"/>
          <w:lang w:eastAsia="zh-CN"/>
        </w:rPr>
        <w:t>》</w:t>
      </w:r>
      <w:r>
        <w:t>無</w:t>
      </w:r>
      <w:r>
        <w:rPr>
          <w:rFonts w:hint="eastAsia" w:eastAsia="宋体"/>
          <w:lang w:eastAsia="zh-CN"/>
        </w:rPr>
        <w:t>“</w:t>
      </w:r>
      <w:r>
        <w:t>于</w:t>
      </w:r>
      <w:r>
        <w:rPr>
          <w:rFonts w:hint="eastAsia" w:eastAsia="宋体"/>
          <w:lang w:eastAsia="zh-CN"/>
        </w:rPr>
        <w:t>”</w:t>
      </w:r>
      <w:r>
        <w:t>字，義實同。</w:t>
      </w:r>
      <w:r>
        <w:rPr>
          <w:rFonts w:hint="eastAsia" w:eastAsia="宋体"/>
          <w:lang w:eastAsia="zh-CN"/>
        </w:rPr>
        <w:t>《</w:t>
      </w:r>
      <w:r>
        <w:t>史</w:t>
      </w:r>
      <w:r>
        <w:rPr>
          <w:rFonts w:hint="eastAsia" w:eastAsia="宋体"/>
          <w:lang w:eastAsia="zh-CN"/>
        </w:rPr>
        <w:t>》</w:t>
      </w:r>
    </w:p>
    <w:p w14:paraId="73C004FA">
      <w:r>
        <w:rPr>
          <w:rFonts w:hint="eastAsia" w:eastAsia="宋体"/>
          <w:lang w:eastAsia="zh-CN"/>
        </w:rPr>
        <w:t>《</w:t>
      </w:r>
      <w:r>
        <w:t>漢</w:t>
      </w:r>
      <w:r>
        <w:rPr>
          <w:rFonts w:hint="eastAsia" w:eastAsia="宋体"/>
          <w:lang w:eastAsia="zh-CN"/>
        </w:rPr>
        <w:t>》</w:t>
      </w:r>
      <w:r>
        <w:t>多有此等句法，如下紀</w:t>
      </w:r>
      <w:r>
        <w:rPr>
          <w:rFonts w:hint="eastAsia" w:eastAsia="宋体"/>
          <w:lang w:eastAsia="zh-CN"/>
        </w:rPr>
        <w:t>“</w:t>
      </w:r>
      <w:r>
        <w:t>秦使公子少官率師會諸侯逢澤，擊芒卯華陽</w:t>
      </w:r>
      <w:r>
        <w:rPr>
          <w:rFonts w:hint="eastAsia" w:eastAsia="宋体"/>
          <w:lang w:eastAsia="zh-CN"/>
        </w:rPr>
        <w:t>”</w:t>
      </w:r>
      <w:r>
        <w:t>之類。何獨疑之于此也？</w:t>
      </w:r>
    </w:p>
    <w:p w14:paraId="19E06A93">
      <w:r>
        <w:t>諸如此類約數十條，當命兒輩繕正續呈，幸勿嫌其煩瀆也</w:t>
      </w:r>
    </w:p>
    <w:p w14:paraId="49AD1E15">
      <w:r>
        <w:t>八</w:t>
      </w:r>
    </w:p>
    <w:p w14:paraId="6801D424">
      <w:r>
        <w:t>頃讀</w:t>
      </w:r>
      <w:r>
        <w:rPr>
          <w:rFonts w:hint="eastAsia" w:eastAsia="宋体"/>
          <w:lang w:eastAsia="zh-CN"/>
        </w:rPr>
        <w:t>《</w:t>
      </w:r>
      <w:r>
        <w:t>淮南子。時則</w:t>
      </w:r>
      <w:r>
        <w:rPr>
          <w:rFonts w:hint="eastAsia" w:eastAsia="宋体"/>
          <w:lang w:eastAsia="zh-CN"/>
        </w:rPr>
        <w:t>》</w:t>
      </w:r>
      <w:r>
        <w:t>篇</w:t>
      </w:r>
      <w:r>
        <w:rPr>
          <w:rFonts w:hint="eastAsia" w:eastAsia="宋体"/>
          <w:lang w:eastAsia="zh-CN"/>
        </w:rPr>
        <w:t>“</w:t>
      </w:r>
      <w:r>
        <w:t>撞白鍾</w:t>
      </w:r>
      <w:r>
        <w:rPr>
          <w:rFonts w:hint="eastAsia" w:eastAsia="宋体"/>
          <w:lang w:eastAsia="zh-CN"/>
        </w:rPr>
        <w:t>”</w:t>
      </w:r>
      <w:r>
        <w:t>，</w:t>
      </w:r>
      <w:r>
        <w:rPr>
          <w:rFonts w:hint="eastAsia" w:eastAsia="宋体"/>
          <w:lang w:eastAsia="zh-CN"/>
        </w:rPr>
        <w:t>“</w:t>
      </w:r>
      <w:r>
        <w:t>白</w:t>
      </w:r>
      <w:r>
        <w:rPr>
          <w:rFonts w:hint="eastAsia" w:eastAsia="宋体"/>
          <w:lang w:eastAsia="zh-CN"/>
        </w:rPr>
        <w:t>”</w:t>
      </w:r>
      <w:r>
        <w:t>字似非衍文。春言鼓琴瑟，夏言吹竽笙，冬言</w:t>
      </w:r>
    </w:p>
    <w:p w14:paraId="3A62E599">
      <w:r>
        <w:t>擊磬石，句皆三字。且石即磬，</w:t>
      </w:r>
      <w:r>
        <w:rPr>
          <w:rFonts w:hint="eastAsia" w:eastAsia="宋体"/>
          <w:lang w:eastAsia="zh-CN"/>
        </w:rPr>
        <w:t>“</w:t>
      </w:r>
      <w:r>
        <w:t>磬</w:t>
      </w:r>
      <w:r>
        <w:rPr>
          <w:rFonts w:hint="eastAsia" w:eastAsia="宋体"/>
          <w:lang w:eastAsia="zh-CN"/>
        </w:rPr>
        <w:t>”</w:t>
      </w:r>
      <w:r>
        <w:t>下加</w:t>
      </w:r>
      <w:r>
        <w:rPr>
          <w:rFonts w:hint="eastAsia" w:eastAsia="宋体"/>
          <w:lang w:eastAsia="zh-CN"/>
        </w:rPr>
        <w:t>“</w:t>
      </w:r>
      <w:r>
        <w:t>石</w:t>
      </w:r>
      <w:r>
        <w:rPr>
          <w:rFonts w:hint="eastAsia" w:eastAsia="宋体"/>
          <w:lang w:eastAsia="zh-CN"/>
        </w:rPr>
        <w:t>”</w:t>
      </w:r>
      <w:r>
        <w:t>以足句猶</w:t>
      </w:r>
      <w:r>
        <w:rPr>
          <w:rFonts w:hint="eastAsia" w:eastAsia="宋体"/>
          <w:lang w:eastAsia="zh-CN"/>
        </w:rPr>
        <w:t>“</w:t>
      </w:r>
      <w:r>
        <w:t>鍾</w:t>
      </w:r>
      <w:r>
        <w:rPr>
          <w:rFonts w:hint="eastAsia" w:eastAsia="宋体"/>
          <w:lang w:eastAsia="zh-CN"/>
        </w:rPr>
        <w:t>”</w:t>
      </w:r>
      <w:r>
        <w:t>上加</w:t>
      </w:r>
      <w:r>
        <w:rPr>
          <w:rFonts w:hint="eastAsia" w:eastAsia="宋体"/>
          <w:lang w:eastAsia="zh-CN"/>
        </w:rPr>
        <w:t>“</w:t>
      </w:r>
      <w:r>
        <w:t>白</w:t>
      </w:r>
      <w:r>
        <w:rPr>
          <w:rFonts w:hint="eastAsia" w:eastAsia="宋体"/>
          <w:lang w:eastAsia="zh-CN"/>
        </w:rPr>
        <w:t>”</w:t>
      </w:r>
      <w:r>
        <w:t>以足句耳。</w:t>
      </w:r>
      <w:r>
        <w:rPr>
          <w:rFonts w:hint="eastAsia" w:eastAsia="宋体"/>
          <w:lang w:eastAsia="zh-CN"/>
        </w:rPr>
        <w:t>《</w:t>
      </w:r>
      <w:r>
        <w:t>管</w:t>
      </w:r>
    </w:p>
    <w:p w14:paraId="21E73FB7">
      <w:r>
        <w:t>子</w:t>
      </w:r>
      <w:r>
        <w:rPr>
          <w:rFonts w:hint="eastAsia" w:eastAsia="宋体"/>
          <w:lang w:eastAsia="zh-CN"/>
        </w:rPr>
        <w:t>•</w:t>
      </w:r>
      <w:r>
        <w:t>五行</w:t>
      </w:r>
      <w:r>
        <w:rPr>
          <w:rFonts w:hint="eastAsia" w:eastAsia="宋体"/>
          <w:lang w:eastAsia="zh-CN"/>
        </w:rPr>
        <w:t>》</w:t>
      </w:r>
      <w:r>
        <w:t>篇：</w:t>
      </w:r>
      <w:r>
        <w:rPr>
          <w:rFonts w:hint="eastAsia" w:eastAsia="宋体"/>
          <w:lang w:eastAsia="zh-CN"/>
        </w:rPr>
        <w:t>“</w:t>
      </w:r>
      <w:r>
        <w:t>昔者黄帝以其緩急作五聲，以政五鍾，令其五種：一曰青鍾大音，二曰赤</w:t>
      </w:r>
    </w:p>
    <w:p w14:paraId="58DA603F">
      <w:r>
        <w:t>鍾大心三曰黄鍾灑光四曰景鍾昧其明五曰黑鍾隱其常。</w:t>
      </w:r>
      <w:r>
        <w:rPr>
          <w:rFonts w:hint="eastAsia" w:eastAsia="宋体"/>
          <w:lang w:eastAsia="zh-CN"/>
        </w:rPr>
        <w:t>”</w:t>
      </w:r>
      <w:r>
        <w:t>景鍾與青鍾、赤鍾黄鍾黑</w:t>
      </w:r>
    </w:p>
    <w:p w14:paraId="5D9B8B0A">
      <w:r>
        <w:t>鍾竝列，則白鍾即景鍾也。</w:t>
      </w:r>
      <w:r>
        <w:rPr>
          <w:rFonts w:hint="eastAsia" w:eastAsia="宋体"/>
          <w:lang w:eastAsia="zh-CN"/>
        </w:rPr>
        <w:t>《</w:t>
      </w:r>
      <w:r>
        <w:t>説文</w:t>
      </w:r>
      <w:r>
        <w:rPr>
          <w:rFonts w:hint="eastAsia" w:eastAsia="宋体"/>
          <w:lang w:eastAsia="zh-CN"/>
        </w:rPr>
        <w:t>》</w:t>
      </w:r>
      <w:r>
        <w:t>：</w:t>
      </w:r>
      <w:r>
        <w:rPr>
          <w:rFonts w:hint="eastAsia" w:eastAsia="宋体"/>
          <w:lang w:eastAsia="zh-CN"/>
        </w:rPr>
        <w:t>“</w:t>
      </w:r>
      <w:r>
        <w:t>顥，白皃。从頁，从景。</w:t>
      </w:r>
      <w:r>
        <w:rPr>
          <w:rFonts w:hint="eastAsia" w:eastAsia="宋体"/>
          <w:lang w:eastAsia="zh-CN"/>
        </w:rPr>
        <w:t>”</w:t>
      </w:r>
      <w:r>
        <w:t>是景爲白之證。故</w:t>
      </w:r>
      <w:r>
        <w:rPr>
          <w:rFonts w:hint="eastAsia" w:eastAsia="宋体"/>
          <w:lang w:eastAsia="zh-CN"/>
        </w:rPr>
        <w:t>《</w:t>
      </w:r>
      <w:r>
        <w:t>北堂書</w:t>
      </w:r>
    </w:p>
    <w:p w14:paraId="119F8A39">
      <w:r>
        <w:t>鈔</w:t>
      </w:r>
      <w:r>
        <w:rPr>
          <w:rFonts w:hint="eastAsia" w:eastAsia="宋体"/>
          <w:lang w:eastAsia="zh-CN"/>
        </w:rPr>
        <w:t>》</w:t>
      </w:r>
      <w:r>
        <w:t>等書所引皆有白字與。又</w:t>
      </w:r>
      <w:r>
        <w:rPr>
          <w:rFonts w:hint="eastAsia" w:eastAsia="宋体"/>
          <w:lang w:eastAsia="zh-CN"/>
        </w:rPr>
        <w:t>《</w:t>
      </w:r>
      <w:r>
        <w:t>本經</w:t>
      </w:r>
      <w:r>
        <w:rPr>
          <w:rFonts w:hint="eastAsia" w:eastAsia="宋体"/>
          <w:lang w:eastAsia="zh-CN"/>
        </w:rPr>
        <w:t>》</w:t>
      </w:r>
      <w:r>
        <w:t>篇：</w:t>
      </w:r>
      <w:r>
        <w:rPr>
          <w:rFonts w:hint="eastAsia" w:eastAsia="宋体"/>
          <w:lang w:eastAsia="zh-CN"/>
        </w:rPr>
        <w:t>“</w:t>
      </w:r>
      <w:r>
        <w:t>元元至碭而運照。</w:t>
      </w:r>
      <w:r>
        <w:rPr>
          <w:rFonts w:hint="eastAsia" w:eastAsia="宋体"/>
          <w:lang w:eastAsia="zh-CN"/>
        </w:rPr>
        <w:t>”</w:t>
      </w:r>
      <w:r>
        <w:t>注：</w:t>
      </w:r>
      <w:r>
        <w:rPr>
          <w:rFonts w:hint="eastAsia" w:eastAsia="宋体"/>
          <w:lang w:eastAsia="zh-CN"/>
        </w:rPr>
        <w:t>“</w:t>
      </w:r>
      <w:r>
        <w:t>碭，大也。</w:t>
      </w:r>
      <w:r>
        <w:rPr>
          <w:rFonts w:hint="eastAsia" w:eastAsia="宋体"/>
          <w:lang w:eastAsia="zh-CN"/>
        </w:rPr>
        <w:t>”</w:t>
      </w:r>
      <w:r>
        <w:t>按：</w:t>
      </w:r>
      <w:r>
        <w:rPr>
          <w:rFonts w:hint="eastAsia" w:eastAsia="宋体"/>
          <w:lang w:eastAsia="zh-CN"/>
        </w:rPr>
        <w:t>《</w:t>
      </w:r>
      <w:r>
        <w:t>説</w:t>
      </w:r>
    </w:p>
    <w:p w14:paraId="44C6BD3C">
      <w:r>
        <w:t>【第291页】</w:t>
      </w:r>
    </w:p>
    <w:p w14:paraId="29CFDB3A">
      <w:r>
        <w:t>文</w:t>
      </w:r>
      <w:r>
        <w:rPr>
          <w:rFonts w:hint="eastAsia" w:eastAsia="宋体"/>
          <w:lang w:eastAsia="zh-CN"/>
        </w:rPr>
        <w:t>》</w:t>
      </w:r>
      <w:r>
        <w:t>：</w:t>
      </w:r>
      <w:r>
        <w:rPr>
          <w:rFonts w:hint="eastAsia" w:eastAsia="宋体"/>
          <w:lang w:eastAsia="zh-CN"/>
        </w:rPr>
        <w:t>“</w:t>
      </w:r>
      <w:r>
        <w:t>碭，文石也。</w:t>
      </w:r>
      <w:r>
        <w:rPr>
          <w:rFonts w:hint="eastAsia" w:eastAsia="宋体"/>
          <w:lang w:eastAsia="zh-CN"/>
        </w:rPr>
        <w:t>”</w:t>
      </w:r>
      <w:r>
        <w:t>無大誼。</w:t>
      </w:r>
      <w:r>
        <w:rPr>
          <w:rFonts w:hint="eastAsia" w:eastAsia="宋体"/>
          <w:lang w:eastAsia="zh-CN"/>
        </w:rPr>
        <w:t>《</w:t>
      </w:r>
      <w:r>
        <w:t>口部</w:t>
      </w:r>
      <w:r>
        <w:rPr>
          <w:rFonts w:hint="eastAsia" w:eastAsia="宋体"/>
          <w:lang w:eastAsia="zh-CN"/>
        </w:rPr>
        <w:t>》</w:t>
      </w:r>
      <w:r>
        <w:t>：</w:t>
      </w:r>
      <w:r>
        <w:rPr>
          <w:rFonts w:hint="eastAsia" w:eastAsia="宋体"/>
          <w:lang w:eastAsia="zh-CN"/>
        </w:rPr>
        <w:t>“</w:t>
      </w:r>
      <w:r>
        <w:t>唐，大言也。啺，古文唐，从口、昜。</w:t>
      </w:r>
      <w:r>
        <w:rPr>
          <w:rFonts w:hint="eastAsia" w:eastAsia="宋体"/>
          <w:lang w:eastAsia="zh-CN"/>
        </w:rPr>
        <w:t>”</w:t>
      </w:r>
      <w:r>
        <w:t>或是假</w:t>
      </w:r>
      <w:r>
        <w:rPr>
          <w:rFonts w:hint="eastAsia" w:eastAsia="宋体"/>
          <w:lang w:eastAsia="zh-CN"/>
        </w:rPr>
        <w:t>“</w:t>
      </w:r>
      <w:r>
        <w:t>碭</w:t>
      </w:r>
      <w:r>
        <w:rPr>
          <w:rFonts w:hint="eastAsia" w:eastAsia="宋体"/>
          <w:lang w:eastAsia="zh-CN"/>
        </w:rPr>
        <w:t>”</w:t>
      </w:r>
      <w:r>
        <w:t>爲</w:t>
      </w:r>
    </w:p>
    <w:p w14:paraId="30B61C6C">
      <w:r>
        <w:rPr>
          <w:rFonts w:hint="eastAsia" w:eastAsia="宋体"/>
          <w:lang w:eastAsia="zh-CN"/>
        </w:rPr>
        <w:t>“</w:t>
      </w:r>
      <w:r>
        <w:t>啺</w:t>
      </w:r>
      <w:r>
        <w:rPr>
          <w:rFonts w:hint="eastAsia" w:eastAsia="宋体"/>
          <w:lang w:eastAsia="zh-CN"/>
        </w:rPr>
        <w:t>”</w:t>
      </w:r>
      <w:r>
        <w:t>與。又</w:t>
      </w:r>
      <w:r>
        <w:rPr>
          <w:rFonts w:hint="eastAsia" w:eastAsia="宋体"/>
          <w:lang w:eastAsia="zh-CN"/>
        </w:rPr>
        <w:t>《</w:t>
      </w:r>
      <w:r>
        <w:t>主術</w:t>
      </w:r>
      <w:r>
        <w:rPr>
          <w:rFonts w:hint="eastAsia" w:eastAsia="宋体"/>
          <w:lang w:eastAsia="zh-CN"/>
        </w:rPr>
        <w:t>》</w:t>
      </w:r>
      <w:r>
        <w:t>篇：</w:t>
      </w:r>
      <w:r>
        <w:rPr>
          <w:rFonts w:hint="eastAsia" w:eastAsia="宋体"/>
          <w:lang w:eastAsia="zh-CN"/>
        </w:rPr>
        <w:t>“</w:t>
      </w:r>
      <w:r>
        <w:t>故握劍鋒以離。</w:t>
      </w:r>
      <w:r>
        <w:rPr>
          <w:rFonts w:hint="eastAsia" w:eastAsia="宋体"/>
          <w:lang w:eastAsia="zh-CN"/>
        </w:rPr>
        <w:t>”《</w:t>
      </w:r>
      <w:r>
        <w:t>雜志</w:t>
      </w:r>
      <w:r>
        <w:rPr>
          <w:rFonts w:hint="eastAsia" w:eastAsia="宋体"/>
          <w:lang w:eastAsia="zh-CN"/>
        </w:rPr>
        <w:t>》</w:t>
      </w:r>
      <w:r>
        <w:t>正</w:t>
      </w:r>
      <w:r>
        <w:rPr>
          <w:rFonts w:hint="eastAsia" w:eastAsia="宋体"/>
          <w:lang w:eastAsia="zh-CN"/>
        </w:rPr>
        <w:t>“</w:t>
      </w:r>
      <w:r>
        <w:t>離</w:t>
      </w:r>
      <w:r>
        <w:rPr>
          <w:rFonts w:hint="eastAsia" w:eastAsia="宋体"/>
          <w:lang w:eastAsia="zh-CN"/>
        </w:rPr>
        <w:t>”</w:t>
      </w:r>
      <w:r>
        <w:t>爲</w:t>
      </w:r>
      <w:r>
        <w:rPr>
          <w:rFonts w:hint="eastAsia" w:eastAsia="宋体"/>
          <w:lang w:eastAsia="zh-CN"/>
        </w:rPr>
        <w:t>“</w:t>
      </w:r>
      <w:r>
        <w:t>雖</w:t>
      </w:r>
      <w:r>
        <w:rPr>
          <w:rFonts w:hint="eastAsia" w:eastAsia="宋体"/>
          <w:lang w:eastAsia="zh-CN"/>
        </w:rPr>
        <w:t>”</w:t>
      </w:r>
      <w:r>
        <w:t>，是也。竊謂</w:t>
      </w:r>
      <w:r>
        <w:rPr>
          <w:rFonts w:hint="eastAsia" w:eastAsia="宋体"/>
          <w:lang w:eastAsia="zh-CN"/>
        </w:rPr>
        <w:t>“</w:t>
      </w:r>
      <w:r>
        <w:t>以</w:t>
      </w:r>
      <w:r>
        <w:rPr>
          <w:rFonts w:hint="eastAsia" w:eastAsia="宋体"/>
          <w:lang w:eastAsia="zh-CN"/>
        </w:rPr>
        <w:t>”</w:t>
      </w:r>
      <w:r>
        <w:t>字當在</w:t>
      </w:r>
    </w:p>
    <w:p w14:paraId="0238F385">
      <w:r>
        <w:rPr>
          <w:rFonts w:hint="eastAsia" w:eastAsia="宋体"/>
          <w:lang w:eastAsia="zh-CN"/>
        </w:rPr>
        <w:t>“</w:t>
      </w:r>
      <w:r>
        <w:t>雖</w:t>
      </w:r>
      <w:r>
        <w:rPr>
          <w:rFonts w:hint="eastAsia" w:eastAsia="宋体"/>
          <w:lang w:eastAsia="zh-CN"/>
        </w:rPr>
        <w:t>”</w:t>
      </w:r>
      <w:r>
        <w:t>下屬下讀，則</w:t>
      </w:r>
      <w:r>
        <w:rPr>
          <w:rFonts w:hint="eastAsia" w:eastAsia="宋体"/>
          <w:lang w:eastAsia="zh-CN"/>
        </w:rPr>
        <w:t>“</w:t>
      </w:r>
      <w:r>
        <w:t>以</w:t>
      </w:r>
      <w:r>
        <w:rPr>
          <w:rFonts w:hint="eastAsia" w:eastAsia="宋体"/>
          <w:lang w:eastAsia="zh-CN"/>
        </w:rPr>
        <w:t>”</w:t>
      </w:r>
      <w:r>
        <w:t>字之下可無脱字。又</w:t>
      </w:r>
      <w:r>
        <w:rPr>
          <w:rFonts w:hint="eastAsia" w:eastAsia="宋体"/>
          <w:lang w:eastAsia="zh-CN"/>
        </w:rPr>
        <w:t>《</w:t>
      </w:r>
      <w:r>
        <w:t>齊俗</w:t>
      </w:r>
      <w:r>
        <w:rPr>
          <w:rFonts w:hint="eastAsia" w:eastAsia="宋体"/>
          <w:lang w:eastAsia="zh-CN"/>
        </w:rPr>
        <w:t>》</w:t>
      </w:r>
      <w:r>
        <w:t>篇</w:t>
      </w:r>
      <w:r>
        <w:rPr>
          <w:rFonts w:hint="eastAsia" w:eastAsia="宋体"/>
          <w:lang w:eastAsia="zh-CN"/>
        </w:rPr>
        <w:t>“</w:t>
      </w:r>
      <w:r>
        <w:t>涕之出於目。</w:t>
      </w:r>
      <w:r>
        <w:rPr>
          <w:rFonts w:hint="eastAsia" w:eastAsia="宋体"/>
          <w:lang w:eastAsia="zh-CN"/>
        </w:rPr>
        <w:t>”</w:t>
      </w:r>
      <w:r>
        <w:t>莊氏伯鴻</w:t>
      </w:r>
    </w:p>
    <w:p w14:paraId="2767BBA7">
      <w:r>
        <w:t>云AnD：</w:t>
      </w:r>
      <w:r>
        <w:rPr>
          <w:rFonts w:hint="eastAsia" w:eastAsia="宋体"/>
          <w:lang w:eastAsia="zh-CN"/>
        </w:rPr>
        <w:t>“《</w:t>
      </w:r>
      <w:r>
        <w:t>太平御覽</w:t>
      </w:r>
      <w:r>
        <w:rPr>
          <w:rFonts w:hint="eastAsia" w:eastAsia="宋体"/>
          <w:lang w:eastAsia="zh-CN"/>
        </w:rPr>
        <w:t>》</w:t>
      </w:r>
      <w:r>
        <w:t>引</w:t>
      </w:r>
      <w:r>
        <w:rPr>
          <w:rFonts w:hint="eastAsia" w:eastAsia="宋体"/>
          <w:lang w:eastAsia="zh-CN"/>
        </w:rPr>
        <w:t>‘</w:t>
      </w:r>
      <w:r>
        <w:t>目1作</w:t>
      </w:r>
      <w:r>
        <w:rPr>
          <w:rFonts w:hint="eastAsia" w:eastAsia="宋体"/>
          <w:lang w:eastAsia="zh-CN"/>
        </w:rPr>
        <w:t>‘</w:t>
      </w:r>
      <w:r>
        <w:t>鼻</w:t>
      </w:r>
      <w:r>
        <w:rPr>
          <w:rFonts w:hint="eastAsia" w:eastAsia="宋体"/>
          <w:lang w:eastAsia="zh-CN"/>
        </w:rPr>
        <w:t>’</w:t>
      </w:r>
      <w:r>
        <w:t>，疑是。</w:t>
      </w:r>
      <w:r>
        <w:rPr>
          <w:rFonts w:hint="eastAsia" w:eastAsia="宋体"/>
          <w:lang w:eastAsia="zh-CN"/>
        </w:rPr>
        <w:t>”</w:t>
      </w:r>
      <w:r>
        <w:t>按：</w:t>
      </w:r>
      <w:r>
        <w:rPr>
          <w:rFonts w:hint="eastAsia" w:eastAsia="宋体"/>
          <w:lang w:eastAsia="zh-CN"/>
        </w:rPr>
        <w:t>《</w:t>
      </w:r>
      <w:r>
        <w:t>毛詩</w:t>
      </w:r>
      <w:r>
        <w:rPr>
          <w:rFonts w:hint="eastAsia" w:eastAsia="宋体"/>
          <w:lang w:eastAsia="zh-CN"/>
        </w:rPr>
        <w:t>•</w:t>
      </w:r>
      <w:r>
        <w:t>陳風。澤陂</w:t>
      </w:r>
      <w:r>
        <w:rPr>
          <w:rFonts w:hint="eastAsia" w:eastAsia="宋体"/>
          <w:lang w:eastAsia="zh-CN"/>
        </w:rPr>
        <w:t>》</w:t>
      </w:r>
      <w:r>
        <w:t>篇傳：</w:t>
      </w:r>
      <w:r>
        <w:rPr>
          <w:rFonts w:hint="eastAsia" w:eastAsia="宋体"/>
          <w:lang w:eastAsia="zh-CN"/>
        </w:rPr>
        <w:t>“</w:t>
      </w:r>
      <w:r>
        <w:t>自目曰</w:t>
      </w:r>
    </w:p>
    <w:p w14:paraId="53E87C33">
      <w:r>
        <w:t>涕，自鼻曰泗。</w:t>
      </w:r>
      <w:r>
        <w:rPr>
          <w:rFonts w:hint="eastAsia" w:eastAsia="宋体"/>
          <w:lang w:eastAsia="zh-CN"/>
        </w:rPr>
        <w:t>”《</w:t>
      </w:r>
      <w:r>
        <w:t>易。萃</w:t>
      </w:r>
      <w:r>
        <w:rPr>
          <w:rFonts w:hint="eastAsia" w:eastAsia="宋体"/>
          <w:lang w:eastAsia="zh-CN"/>
        </w:rPr>
        <w:t>•</w:t>
      </w:r>
      <w:r>
        <w:t>上六</w:t>
      </w:r>
      <w:r>
        <w:rPr>
          <w:rFonts w:hint="eastAsia" w:eastAsia="宋体"/>
          <w:lang w:eastAsia="zh-CN"/>
        </w:rPr>
        <w:t>》</w:t>
      </w:r>
      <w:r>
        <w:t>：</w:t>
      </w:r>
      <w:r>
        <w:rPr>
          <w:rFonts w:hint="eastAsia" w:eastAsia="宋体"/>
          <w:lang w:eastAsia="zh-CN"/>
        </w:rPr>
        <w:t>“</w:t>
      </w:r>
      <w:r>
        <w:t>齎咨涕洟。</w:t>
      </w:r>
      <w:r>
        <w:rPr>
          <w:rFonts w:hint="eastAsia" w:eastAsia="宋体"/>
          <w:lang w:eastAsia="zh-CN"/>
        </w:rPr>
        <w:t>”《</w:t>
      </w:r>
      <w:r>
        <w:t>釋文</w:t>
      </w:r>
      <w:r>
        <w:rPr>
          <w:rFonts w:hint="eastAsia" w:eastAsia="宋体"/>
          <w:lang w:eastAsia="zh-CN"/>
        </w:rPr>
        <w:t>》</w:t>
      </w:r>
      <w:r>
        <w:t>引鄭氏、虞氏注並同</w:t>
      </w:r>
      <w:r>
        <w:rPr>
          <w:rFonts w:hint="eastAsia" w:eastAsia="宋体"/>
          <w:lang w:eastAsia="zh-CN"/>
        </w:rPr>
        <w:t>《</w:t>
      </w:r>
      <w:r>
        <w:t>毛詩傳</w:t>
      </w:r>
      <w:r>
        <w:rPr>
          <w:rFonts w:hint="eastAsia" w:eastAsia="宋体"/>
          <w:lang w:eastAsia="zh-CN"/>
        </w:rPr>
        <w:t>》</w:t>
      </w:r>
      <w:r>
        <w:t>説</w:t>
      </w:r>
    </w:p>
    <w:p w14:paraId="64128003">
      <w:r>
        <w:t>然則目涕之義古矣莊氏疑作</w:t>
      </w:r>
      <w:r>
        <w:rPr>
          <w:rFonts w:hint="eastAsia" w:eastAsia="宋体"/>
          <w:lang w:eastAsia="zh-CN"/>
        </w:rPr>
        <w:t>“</w:t>
      </w:r>
      <w:r>
        <w:t>鼻</w:t>
      </w:r>
      <w:r>
        <w:rPr>
          <w:rFonts w:hint="eastAsia" w:eastAsia="宋体"/>
          <w:lang w:eastAsia="zh-CN"/>
        </w:rPr>
        <w:t>”</w:t>
      </w:r>
      <w:r>
        <w:t>，爲是失之。又</w:t>
      </w:r>
      <w:r>
        <w:rPr>
          <w:rFonts w:hint="eastAsia" w:eastAsia="宋体"/>
          <w:lang w:eastAsia="zh-CN"/>
        </w:rPr>
        <w:t>《</w:t>
      </w:r>
      <w:r>
        <w:t>道應</w:t>
      </w:r>
      <w:r>
        <w:rPr>
          <w:rFonts w:hint="eastAsia" w:eastAsia="宋体"/>
          <w:lang w:eastAsia="zh-CN"/>
        </w:rPr>
        <w:t>》</w:t>
      </w:r>
      <w:r>
        <w:t>篇</w:t>
      </w:r>
      <w:r>
        <w:rPr>
          <w:rFonts w:hint="eastAsia" w:eastAsia="宋体"/>
          <w:lang w:eastAsia="zh-CN"/>
        </w:rPr>
        <w:t>“</w:t>
      </w:r>
      <w:r>
        <w:t>孔子勁杓國門之關。</w:t>
      </w:r>
      <w:r>
        <w:rPr>
          <w:rFonts w:hint="eastAsia" w:eastAsia="宋体"/>
          <w:lang w:eastAsia="zh-CN"/>
        </w:rPr>
        <w:t>”</w:t>
      </w:r>
      <w:r>
        <w:t>注</w:t>
      </w:r>
    </w:p>
    <w:p w14:paraId="0AE1201E">
      <w:r>
        <w:rPr>
          <w:rFonts w:hint="eastAsia" w:eastAsia="宋体"/>
          <w:lang w:eastAsia="zh-CN"/>
        </w:rPr>
        <w:t>“</w:t>
      </w:r>
      <w:r>
        <w:t>杓引也。古者縣門下，從上杓引者難也。</w:t>
      </w:r>
      <w:r>
        <w:rPr>
          <w:rFonts w:hint="eastAsia" w:eastAsia="宋体"/>
          <w:lang w:eastAsia="zh-CN"/>
        </w:rPr>
        <w:t>”《</w:t>
      </w:r>
      <w:r>
        <w:t>列子釋文</w:t>
      </w:r>
      <w:r>
        <w:rPr>
          <w:rFonts w:hint="eastAsia" w:eastAsia="宋体"/>
          <w:lang w:eastAsia="zh-CN"/>
        </w:rPr>
        <w:t>》</w:t>
      </w:r>
      <w:r>
        <w:t>引作許注。今按：</w:t>
      </w:r>
      <w:r>
        <w:rPr>
          <w:rFonts w:hint="eastAsia" w:eastAsia="宋体"/>
          <w:lang w:eastAsia="zh-CN"/>
        </w:rPr>
        <w:t>“</w:t>
      </w:r>
      <w:r>
        <w:t>杓</w:t>
      </w:r>
      <w:r>
        <w:rPr>
          <w:rFonts w:hint="eastAsia" w:eastAsia="宋体"/>
          <w:lang w:eastAsia="zh-CN"/>
        </w:rPr>
        <w:t>”</w:t>
      </w:r>
      <w:r>
        <w:t>蓋</w:t>
      </w:r>
      <w:r>
        <w:rPr>
          <w:rFonts w:hint="eastAsia" w:eastAsia="宋体"/>
          <w:lang w:eastAsia="zh-CN"/>
        </w:rPr>
        <w:t>“</w:t>
      </w:r>
      <w:r>
        <w:t>搜</w:t>
      </w:r>
      <w:r>
        <w:rPr>
          <w:rFonts w:hint="eastAsia" w:eastAsia="宋体"/>
          <w:lang w:eastAsia="zh-CN"/>
        </w:rPr>
        <w:t>”</w:t>
      </w:r>
      <w:r>
        <w:t>之</w:t>
      </w:r>
    </w:p>
    <w:p w14:paraId="48843416">
      <w:r>
        <w:t>假借字。</w:t>
      </w:r>
      <w:r>
        <w:rPr>
          <w:rFonts w:hint="eastAsia" w:eastAsia="宋体"/>
          <w:lang w:eastAsia="zh-CN"/>
        </w:rPr>
        <w:t>《</w:t>
      </w:r>
      <w:r>
        <w:t>説文</w:t>
      </w:r>
      <w:r>
        <w:rPr>
          <w:rFonts w:hint="eastAsia" w:eastAsia="宋体"/>
          <w:lang w:eastAsia="zh-CN"/>
        </w:rPr>
        <w:t>》</w:t>
      </w:r>
      <w:r>
        <w:t>：</w:t>
      </w:r>
      <w:r>
        <w:rPr>
          <w:rFonts w:hint="eastAsia" w:eastAsia="宋体"/>
          <w:lang w:eastAsia="zh-CN"/>
        </w:rPr>
        <w:t>“</w:t>
      </w:r>
      <w:r>
        <w:t>搜，一曰挈</w:t>
      </w:r>
      <w:r>
        <w:rPr>
          <w:rFonts w:hint="eastAsia" w:eastAsia="宋体"/>
          <w:lang w:eastAsia="zh-CN"/>
        </w:rPr>
        <w:t>（</w:t>
      </w:r>
      <w:r>
        <w:t>關</w:t>
      </w:r>
      <w:r>
        <w:rPr>
          <w:rFonts w:hint="eastAsia" w:eastAsia="宋体"/>
          <w:lang w:eastAsia="zh-CN"/>
        </w:rPr>
        <w:t>）【</w:t>
      </w:r>
      <w:r>
        <w:t>䦵</w:t>
      </w:r>
      <w:r>
        <w:rPr>
          <w:rFonts w:hint="eastAsia" w:eastAsia="宋体"/>
          <w:lang w:eastAsia="zh-CN"/>
        </w:rPr>
        <w:t>】</w:t>
      </w:r>
      <w:r>
        <w:t>牡也。</w:t>
      </w:r>
      <w:r>
        <w:rPr>
          <w:rFonts w:hint="eastAsia" w:eastAsia="宋体"/>
          <w:lang w:eastAsia="zh-CN"/>
        </w:rPr>
        <w:t>”</w:t>
      </w:r>
      <w:r>
        <w:t>挈、引義相近。蓋杓關正字當作搜，</w:t>
      </w:r>
      <w:r>
        <w:rPr>
          <w:rFonts w:hint="eastAsia" w:eastAsia="宋体"/>
          <w:lang w:eastAsia="zh-CN"/>
        </w:rPr>
        <w:t>《</w:t>
      </w:r>
      <w:r>
        <w:t>淮</w:t>
      </w:r>
    </w:p>
    <w:p w14:paraId="08028A92">
      <w:pPr>
        <w:rPr>
          <w:rFonts w:hint="eastAsia" w:eastAsia="宋体"/>
          <w:lang w:eastAsia="zh-CN"/>
        </w:rPr>
      </w:pPr>
      <w:r>
        <w:t>南</w:t>
      </w:r>
      <w:r>
        <w:rPr>
          <w:rFonts w:hint="eastAsia" w:eastAsia="宋体"/>
          <w:lang w:eastAsia="zh-CN"/>
        </w:rPr>
        <w:t>》</w:t>
      </w:r>
      <w:r>
        <w:t>借作杓，故許訓爲引也。别有</w:t>
      </w:r>
      <w:r>
        <w:rPr>
          <w:rFonts w:hint="eastAsia" w:eastAsia="宋体"/>
          <w:lang w:eastAsia="zh-CN"/>
        </w:rPr>
        <w:t>“</w:t>
      </w:r>
      <w:r>
        <w:t>扚</w:t>
      </w:r>
      <w:r>
        <w:rPr>
          <w:rFonts w:hint="eastAsia" w:eastAsia="宋体"/>
          <w:lang w:eastAsia="zh-CN"/>
        </w:rPr>
        <w:t>”</w:t>
      </w:r>
      <w:r>
        <w:t>字，解云：</w:t>
      </w:r>
      <w:r>
        <w:rPr>
          <w:rFonts w:hint="eastAsia" w:eastAsia="宋体"/>
          <w:lang w:eastAsia="zh-CN"/>
        </w:rPr>
        <w:t>“</w:t>
      </w:r>
      <w:r>
        <w:t>疾擊也。从手，勺聲。</w:t>
      </w:r>
      <w:r>
        <w:rPr>
          <w:rFonts w:hint="eastAsia" w:eastAsia="宋体"/>
          <w:lang w:eastAsia="zh-CN"/>
        </w:rPr>
        <w:t>”</w:t>
      </w:r>
      <w:r>
        <w:t>都J切。許於</w:t>
      </w:r>
      <w:r>
        <w:rPr>
          <w:rFonts w:hint="eastAsia" w:eastAsia="宋体"/>
          <w:lang w:eastAsia="zh-CN"/>
        </w:rPr>
        <w:t>“</w:t>
      </w:r>
      <w:r>
        <w:t>扚</w:t>
      </w:r>
      <w:r>
        <w:rPr>
          <w:rFonts w:hint="eastAsia" w:eastAsia="宋体"/>
          <w:lang w:eastAsia="zh-CN"/>
        </w:rPr>
        <w:t>”</w:t>
      </w:r>
    </w:p>
    <w:p w14:paraId="62D3FB70">
      <w:pPr>
        <w:rPr>
          <w:rFonts w:hint="eastAsia" w:eastAsia="宋体"/>
          <w:lang w:eastAsia="zh-CN"/>
        </w:rPr>
      </w:pPr>
      <w:r>
        <w:t>字但有擊義，而無引義，與</w:t>
      </w:r>
      <w:r>
        <w:rPr>
          <w:rFonts w:hint="eastAsia" w:eastAsia="宋体"/>
          <w:lang w:eastAsia="zh-CN"/>
        </w:rPr>
        <w:t>《</w:t>
      </w:r>
      <w:r>
        <w:t>篇</w:t>
      </w:r>
      <w:r>
        <w:rPr>
          <w:rFonts w:hint="eastAsia" w:eastAsia="宋体"/>
          <w:lang w:eastAsia="zh-CN"/>
        </w:rPr>
        <w:t>》</w:t>
      </w:r>
      <w:r>
        <w:t>、</w:t>
      </w:r>
      <w:r>
        <w:rPr>
          <w:rFonts w:hint="eastAsia" w:eastAsia="宋体"/>
          <w:lang w:eastAsia="zh-CN"/>
        </w:rPr>
        <w:t>《</w:t>
      </w:r>
      <w:r>
        <w:t>韻</w:t>
      </w:r>
      <w:r>
        <w:rPr>
          <w:rFonts w:hint="eastAsia" w:eastAsia="宋体"/>
          <w:lang w:eastAsia="zh-CN"/>
        </w:rPr>
        <w:t>》</w:t>
      </w:r>
      <w:r>
        <w:t>異。</w:t>
      </w:r>
      <w:r>
        <w:rPr>
          <w:rFonts w:hint="eastAsia" w:eastAsia="宋体"/>
          <w:lang w:eastAsia="zh-CN"/>
        </w:rPr>
        <w:t>《</w:t>
      </w:r>
      <w:r>
        <w:t>兵畧訓</w:t>
      </w:r>
      <w:r>
        <w:rPr>
          <w:rFonts w:hint="eastAsia" w:eastAsia="宋体"/>
          <w:lang w:eastAsia="zh-CN"/>
        </w:rPr>
        <w:t>》</w:t>
      </w:r>
      <w:r>
        <w:t>：</w:t>
      </w:r>
      <w:r>
        <w:rPr>
          <w:rFonts w:hint="eastAsia" w:eastAsia="宋体"/>
          <w:lang w:eastAsia="zh-CN"/>
        </w:rPr>
        <w:t>“</w:t>
      </w:r>
      <w:r>
        <w:t>爲人杓者死。</w:t>
      </w:r>
      <w:r>
        <w:rPr>
          <w:rFonts w:hint="eastAsia" w:eastAsia="宋体"/>
          <w:lang w:eastAsia="zh-CN"/>
        </w:rPr>
        <w:t>”</w:t>
      </w:r>
      <w:r>
        <w:t>高注：</w:t>
      </w:r>
      <w:r>
        <w:rPr>
          <w:rFonts w:hint="eastAsia" w:eastAsia="宋体"/>
          <w:lang w:eastAsia="zh-CN"/>
        </w:rPr>
        <w:t>“</w:t>
      </w:r>
      <w:r>
        <w:t>杓，所擊也。</w:t>
      </w:r>
      <w:r>
        <w:rPr>
          <w:rFonts w:hint="eastAsia" w:eastAsia="宋体"/>
          <w:lang w:eastAsia="zh-CN"/>
        </w:rPr>
        <w:t>”</w:t>
      </w:r>
    </w:p>
    <w:p w14:paraId="411DCCCC">
      <w:r>
        <w:t>此</w:t>
      </w:r>
      <w:r>
        <w:rPr>
          <w:rFonts w:hint="eastAsia" w:eastAsia="宋体"/>
          <w:lang w:eastAsia="zh-CN"/>
        </w:rPr>
        <w:t>“</w:t>
      </w:r>
      <w:r>
        <w:t>杓</w:t>
      </w:r>
      <w:r>
        <w:rPr>
          <w:rFonts w:hint="eastAsia" w:eastAsia="宋体"/>
          <w:lang w:eastAsia="zh-CN"/>
        </w:rPr>
        <w:t>”</w:t>
      </w:r>
      <w:r>
        <w:t>當作</w:t>
      </w:r>
      <w:r>
        <w:rPr>
          <w:rFonts w:hint="eastAsia" w:eastAsia="宋体"/>
          <w:lang w:eastAsia="zh-CN"/>
        </w:rPr>
        <w:t>“</w:t>
      </w:r>
      <w:r>
        <w:t>扚</w:t>
      </w:r>
      <w:r>
        <w:rPr>
          <w:rFonts w:hint="eastAsia" w:eastAsia="宋体"/>
          <w:lang w:eastAsia="zh-CN"/>
        </w:rPr>
        <w:t>”</w:t>
      </w:r>
      <w:r>
        <w:t>與。又</w:t>
      </w:r>
      <w:r>
        <w:rPr>
          <w:rFonts w:hint="eastAsia" w:eastAsia="宋体"/>
          <w:lang w:eastAsia="zh-CN"/>
        </w:rPr>
        <w:t>《</w:t>
      </w:r>
      <w:r>
        <w:t>汛論</w:t>
      </w:r>
      <w:r>
        <w:rPr>
          <w:rFonts w:hint="eastAsia" w:eastAsia="宋体"/>
          <w:lang w:eastAsia="zh-CN"/>
        </w:rPr>
        <w:t>》</w:t>
      </w:r>
      <w:r>
        <w:t>篇</w:t>
      </w:r>
      <w:r>
        <w:rPr>
          <w:rFonts w:hint="eastAsia" w:eastAsia="宋体"/>
          <w:lang w:eastAsia="zh-CN"/>
        </w:rPr>
        <w:t>“</w:t>
      </w:r>
      <w:r>
        <w:t>故使陳成田常</w:t>
      </w:r>
      <w:r>
        <w:rPr>
          <w:rFonts w:hint="eastAsia" w:eastAsia="宋体"/>
          <w:lang w:eastAsia="zh-CN"/>
        </w:rPr>
        <w:t>”</w:t>
      </w:r>
      <w:r>
        <w:t>，</w:t>
      </w:r>
      <w:r>
        <w:rPr>
          <w:rFonts w:hint="eastAsia" w:eastAsia="宋体"/>
          <w:lang w:eastAsia="zh-CN"/>
        </w:rPr>
        <w:t>《</w:t>
      </w:r>
      <w:r>
        <w:t>雜志</w:t>
      </w:r>
      <w:r>
        <w:rPr>
          <w:rFonts w:hint="eastAsia" w:eastAsia="宋体"/>
          <w:lang w:eastAsia="zh-CN"/>
        </w:rPr>
        <w:t>》</w:t>
      </w:r>
      <w:r>
        <w:t>云</w:t>
      </w:r>
      <w:r>
        <w:rPr>
          <w:rFonts w:hint="eastAsia" w:eastAsia="宋体"/>
          <w:lang w:eastAsia="zh-CN"/>
        </w:rPr>
        <w:t>“</w:t>
      </w:r>
      <w:r>
        <w:t>本作陳成常，</w:t>
      </w:r>
      <w:r>
        <w:rPr>
          <w:rFonts w:hint="eastAsia" w:eastAsia="宋体"/>
          <w:lang w:eastAsia="zh-CN"/>
        </w:rPr>
        <w:t>《</w:t>
      </w:r>
      <w:r>
        <w:t>人閒訓</w:t>
      </w:r>
      <w:r>
        <w:rPr>
          <w:rFonts w:hint="eastAsia" w:eastAsia="宋体"/>
          <w:lang w:eastAsia="zh-CN"/>
        </w:rPr>
        <w:t>》</w:t>
      </w:r>
      <w:r>
        <w:t>亦</w:t>
      </w:r>
    </w:p>
    <w:p w14:paraId="608225A5">
      <w:r>
        <w:t>作陳成常。陳其氏成其謚常其字恒其名。</w:t>
      </w:r>
      <w:r>
        <w:rPr>
          <w:rFonts w:hint="eastAsia" w:eastAsia="宋体"/>
          <w:lang w:eastAsia="zh-CN"/>
        </w:rPr>
        <w:t>”</w:t>
      </w:r>
      <w:r>
        <w:t>竊謂常即恒是名非字漢人諱恒故經典</w:t>
      </w:r>
    </w:p>
    <w:p w14:paraId="6167CB82">
      <w:r>
        <w:t>或偁常耳。</w:t>
      </w:r>
      <w:r>
        <w:rPr>
          <w:rFonts w:hint="eastAsia" w:eastAsia="宋体"/>
          <w:lang w:eastAsia="zh-CN"/>
        </w:rPr>
        <w:t>《</w:t>
      </w:r>
      <w:r>
        <w:t>左氏</w:t>
      </w:r>
      <w:r>
        <w:rPr>
          <w:rFonts w:hint="eastAsia" w:eastAsia="宋体"/>
          <w:lang w:eastAsia="zh-CN"/>
        </w:rPr>
        <w:t>》</w:t>
      </w:r>
      <w:r>
        <w:t>作恒</w:t>
      </w:r>
      <w:r>
        <w:rPr>
          <w:rFonts w:hint="eastAsia" w:eastAsia="宋体"/>
          <w:lang w:eastAsia="zh-CN"/>
        </w:rPr>
        <w:t>《</w:t>
      </w:r>
      <w:r>
        <w:t>公羊</w:t>
      </w:r>
      <w:r>
        <w:rPr>
          <w:rFonts w:hint="eastAsia" w:eastAsia="宋体"/>
          <w:lang w:eastAsia="zh-CN"/>
        </w:rPr>
        <w:t>》</w:t>
      </w:r>
      <w:r>
        <w:t>作常。</w:t>
      </w:r>
      <w:r>
        <w:rPr>
          <w:rFonts w:hint="eastAsia" w:eastAsia="宋体"/>
          <w:lang w:eastAsia="zh-CN"/>
        </w:rPr>
        <w:t>《</w:t>
      </w:r>
      <w:r>
        <w:t>哀六年傳</w:t>
      </w:r>
      <w:r>
        <w:rPr>
          <w:rFonts w:hint="eastAsia" w:eastAsia="宋体"/>
          <w:lang w:eastAsia="zh-CN"/>
        </w:rPr>
        <w:t>》“</w:t>
      </w:r>
      <w:r>
        <w:t>諸大夫皆在朝陳乞曰常之母有魚</w:t>
      </w:r>
    </w:p>
    <w:p w14:paraId="3F9B5F7E">
      <w:r>
        <w:t>菽之祭。</w:t>
      </w:r>
      <w:r>
        <w:rPr>
          <w:rFonts w:hint="eastAsia" w:eastAsia="宋体"/>
          <w:lang w:eastAsia="zh-CN"/>
        </w:rPr>
        <w:t>”</w:t>
      </w:r>
      <w:r>
        <w:t>何休解詁曰：</w:t>
      </w:r>
      <w:r>
        <w:rPr>
          <w:rFonts w:hint="eastAsia" w:eastAsia="宋体"/>
          <w:lang w:eastAsia="zh-CN"/>
        </w:rPr>
        <w:t>“</w:t>
      </w:r>
      <w:r>
        <w:t>常，陳乞子，重難言其妻，故云爾。</w:t>
      </w:r>
      <w:r>
        <w:rPr>
          <w:rFonts w:hint="eastAsia" w:eastAsia="宋体"/>
          <w:lang w:eastAsia="zh-CN"/>
        </w:rPr>
        <w:t>”</w:t>
      </w:r>
      <w:r>
        <w:t>常之母猶曰恒之母，若常是</w:t>
      </w:r>
    </w:p>
    <w:p w14:paraId="190E8B0F">
      <w:r>
        <w:t>字，陳乞與諸大夫言不當字其子於朝常蓋是名，非字與。又</w:t>
      </w:r>
      <w:r>
        <w:rPr>
          <w:rFonts w:hint="eastAsia" w:eastAsia="宋体"/>
          <w:lang w:eastAsia="zh-CN"/>
        </w:rPr>
        <w:t>《</w:t>
      </w:r>
      <w:r>
        <w:t>人閒</w:t>
      </w:r>
      <w:r>
        <w:rPr>
          <w:rFonts w:hint="eastAsia" w:eastAsia="宋体"/>
          <w:lang w:eastAsia="zh-CN"/>
        </w:rPr>
        <w:t>》</w:t>
      </w:r>
      <w:r>
        <w:t>篇</w:t>
      </w:r>
      <w:r>
        <w:rPr>
          <w:rFonts w:hint="eastAsia" w:eastAsia="宋体"/>
          <w:lang w:eastAsia="zh-CN"/>
        </w:rPr>
        <w:t>“</w:t>
      </w:r>
      <w:r>
        <w:t>禱於襄公之</w:t>
      </w:r>
    </w:p>
    <w:p w14:paraId="4E34C5BA">
      <w:r>
        <w:t>【第292页】</w:t>
      </w:r>
    </w:p>
    <w:p w14:paraId="6CDB1792">
      <w:r>
        <w:t>廟，舞者二人而已。</w:t>
      </w:r>
      <w:r>
        <w:rPr>
          <w:rFonts w:hint="eastAsia" w:eastAsia="宋体"/>
          <w:lang w:eastAsia="zh-CN"/>
        </w:rPr>
        <w:t>”“</w:t>
      </w:r>
      <w:r>
        <w:t>人</w:t>
      </w:r>
      <w:r>
        <w:rPr>
          <w:rFonts w:hint="eastAsia" w:eastAsia="宋体"/>
          <w:lang w:eastAsia="zh-CN"/>
        </w:rPr>
        <w:t>”</w:t>
      </w:r>
      <w:r>
        <w:t>當作</w:t>
      </w:r>
      <w:r>
        <w:rPr>
          <w:rFonts w:hint="eastAsia" w:eastAsia="宋体"/>
          <w:lang w:eastAsia="zh-CN"/>
        </w:rPr>
        <w:t>“</w:t>
      </w:r>
      <w:r>
        <w:t>八</w:t>
      </w:r>
      <w:r>
        <w:rPr>
          <w:rFonts w:hint="eastAsia" w:eastAsia="宋体"/>
          <w:lang w:eastAsia="zh-CN"/>
        </w:rPr>
        <w:t>”</w:t>
      </w:r>
      <w:r>
        <w:t>，注同。此與今本</w:t>
      </w:r>
      <w:r>
        <w:rPr>
          <w:rFonts w:hint="eastAsia" w:eastAsia="宋体"/>
          <w:lang w:eastAsia="zh-CN"/>
        </w:rPr>
        <w:t>《</w:t>
      </w:r>
      <w:r>
        <w:t>左氏。昭二十五年傳</w:t>
      </w:r>
      <w:r>
        <w:rPr>
          <w:rFonts w:hint="eastAsia" w:eastAsia="宋体"/>
          <w:lang w:eastAsia="zh-CN"/>
        </w:rPr>
        <w:t>》</w:t>
      </w:r>
      <w:r>
        <w:t>同誤。據</w:t>
      </w:r>
      <w:r>
        <w:rPr>
          <w:rFonts w:hint="eastAsia" w:eastAsia="宋体"/>
          <w:lang w:eastAsia="zh-CN"/>
        </w:rPr>
        <w:t>《</w:t>
      </w:r>
      <w:r>
        <w:t>隱</w:t>
      </w:r>
    </w:p>
    <w:p w14:paraId="15000CFD">
      <w:r>
        <w:t>五年傳</w:t>
      </w:r>
      <w:r>
        <w:rPr>
          <w:rFonts w:hint="eastAsia" w:eastAsia="宋体"/>
          <w:lang w:eastAsia="zh-CN"/>
        </w:rPr>
        <w:t>》</w:t>
      </w:r>
      <w:r>
        <w:t>：</w:t>
      </w:r>
      <w:r>
        <w:rPr>
          <w:rFonts w:hint="eastAsia" w:eastAsia="宋体"/>
          <w:lang w:eastAsia="zh-CN"/>
        </w:rPr>
        <w:t>“</w:t>
      </w:r>
      <w:r>
        <w:t>公問羽數於衆，仲對曰：</w:t>
      </w:r>
      <w:r>
        <w:rPr>
          <w:rFonts w:hint="eastAsia" w:eastAsia="宋体"/>
          <w:lang w:eastAsia="zh-CN"/>
        </w:rPr>
        <w:t>‘</w:t>
      </w:r>
      <w:r>
        <w:t>天子用八，諸矦用六，大夫</w:t>
      </w:r>
      <w:r>
        <w:rPr>
          <w:rFonts w:hint="eastAsia" w:eastAsia="宋体"/>
          <w:lang w:eastAsia="zh-CN"/>
        </w:rPr>
        <w:t>（</w:t>
      </w:r>
      <w:r>
        <w:t>三</w:t>
      </w:r>
      <w:r>
        <w:rPr>
          <w:rFonts w:hint="eastAsia" w:eastAsia="宋体"/>
          <w:lang w:eastAsia="zh-CN"/>
        </w:rPr>
        <w:t>）【</w:t>
      </w:r>
      <w:r>
        <w:t>四</w:t>
      </w:r>
      <w:r>
        <w:rPr>
          <w:rFonts w:hint="eastAsia" w:eastAsia="宋体"/>
          <w:lang w:eastAsia="zh-CN"/>
        </w:rPr>
        <w:t>】</w:t>
      </w:r>
      <w:r>
        <w:t>，士二。夫舞</w:t>
      </w:r>
    </w:p>
    <w:p w14:paraId="26AB8A9A">
      <w:r>
        <w:t>所以節八音而行八風，故自八以下。</w:t>
      </w:r>
      <w:r>
        <w:rPr>
          <w:rFonts w:hint="eastAsia" w:eastAsia="宋体"/>
          <w:lang w:eastAsia="zh-CN"/>
        </w:rPr>
        <w:t>’”</w:t>
      </w:r>
      <w:r>
        <w:t>孔疏引服虔，以用六爲六八四十八，大夫四爲四八</w:t>
      </w:r>
    </w:p>
    <w:p w14:paraId="04FDE48B">
      <w:r>
        <w:t>三十二，士二爲二八十六。又</w:t>
      </w:r>
      <w:r>
        <w:rPr>
          <w:rFonts w:hint="eastAsia" w:eastAsia="宋体"/>
          <w:lang w:eastAsia="zh-CN"/>
        </w:rPr>
        <w:t>《</w:t>
      </w:r>
      <w:r>
        <w:t>襄十一年傳</w:t>
      </w:r>
      <w:r>
        <w:rPr>
          <w:rFonts w:hint="eastAsia" w:eastAsia="宋体"/>
          <w:lang w:eastAsia="zh-CN"/>
        </w:rPr>
        <w:t>》</w:t>
      </w:r>
      <w:r>
        <w:t>：</w:t>
      </w:r>
      <w:r>
        <w:rPr>
          <w:rFonts w:hint="eastAsia" w:eastAsia="宋体"/>
          <w:lang w:eastAsia="zh-CN"/>
        </w:rPr>
        <w:t>“</w:t>
      </w:r>
      <w:r>
        <w:t>鄭人賂晉矦女樂二八。</w:t>
      </w:r>
      <w:r>
        <w:rPr>
          <w:rFonts w:hint="eastAsia" w:eastAsia="宋体"/>
          <w:lang w:eastAsia="zh-CN"/>
        </w:rPr>
        <w:t>”《</w:t>
      </w:r>
      <w:r>
        <w:t>史記。秦本</w:t>
      </w:r>
    </w:p>
    <w:p w14:paraId="515E6102">
      <w:r>
        <w:t>紀</w:t>
      </w:r>
      <w:r>
        <w:rPr>
          <w:rFonts w:hint="eastAsia" w:eastAsia="宋体"/>
          <w:lang w:eastAsia="zh-CN"/>
        </w:rPr>
        <w:t>》</w:t>
      </w:r>
      <w:r>
        <w:t>：</w:t>
      </w:r>
      <w:r>
        <w:rPr>
          <w:rFonts w:hint="eastAsia" w:eastAsia="宋体"/>
          <w:lang w:eastAsia="zh-CN"/>
        </w:rPr>
        <w:t>“</w:t>
      </w:r>
      <w:r>
        <w:t>繆公令内史廖以女樂二八遺戎王。</w:t>
      </w:r>
      <w:r>
        <w:rPr>
          <w:rFonts w:hint="eastAsia" w:eastAsia="宋体"/>
          <w:lang w:eastAsia="zh-CN"/>
        </w:rPr>
        <w:t>”</w:t>
      </w:r>
      <w:r>
        <w:t>是樂舞皆自八以下爲節。</w:t>
      </w:r>
      <w:r>
        <w:rPr>
          <w:rFonts w:hint="eastAsia" w:eastAsia="宋体"/>
          <w:lang w:eastAsia="zh-CN"/>
        </w:rPr>
        <w:t>《</w:t>
      </w:r>
      <w:r>
        <w:t>宋書。樂志</w:t>
      </w:r>
      <w:r>
        <w:rPr>
          <w:rFonts w:hint="eastAsia" w:eastAsia="宋体"/>
          <w:lang w:eastAsia="zh-CN"/>
        </w:rPr>
        <w:t>》</w:t>
      </w:r>
      <w:r>
        <w:t>太常傅</w:t>
      </w:r>
    </w:p>
    <w:p w14:paraId="099B72E2">
      <w:r>
        <w:t>隆亦從服説，故知當爲</w:t>
      </w:r>
      <w:r>
        <w:rPr>
          <w:rFonts w:hint="eastAsia" w:eastAsia="宋体"/>
          <w:lang w:eastAsia="zh-CN"/>
        </w:rPr>
        <w:t>（</w:t>
      </w:r>
      <w:r>
        <w:t>萬</w:t>
      </w:r>
      <w:r>
        <w:rPr>
          <w:rFonts w:hint="eastAsia" w:eastAsia="宋体"/>
          <w:lang w:eastAsia="zh-CN"/>
        </w:rPr>
        <w:t>）【</w:t>
      </w:r>
      <w:r>
        <w:t>舞</w:t>
      </w:r>
      <w:r>
        <w:rPr>
          <w:rFonts w:hint="eastAsia" w:eastAsia="宋体"/>
          <w:lang w:eastAsia="zh-CN"/>
        </w:rPr>
        <w:t>】</w:t>
      </w:r>
      <w:r>
        <w:t>者二八也。若作二人，則去一佾之數猶遠，更不成其爲</w:t>
      </w:r>
    </w:p>
    <w:p w14:paraId="505D9F29">
      <w:r>
        <w:t>舞矣。又</w:t>
      </w:r>
      <w:r>
        <w:rPr>
          <w:rFonts w:hint="eastAsia" w:eastAsia="宋体"/>
          <w:lang w:eastAsia="zh-CN"/>
        </w:rPr>
        <w:t>《</w:t>
      </w:r>
      <w:r>
        <w:t>修務</w:t>
      </w:r>
      <w:r>
        <w:rPr>
          <w:rFonts w:hint="eastAsia" w:eastAsia="宋体"/>
          <w:lang w:eastAsia="zh-CN"/>
        </w:rPr>
        <w:t>》</w:t>
      </w:r>
      <w:r>
        <w:t>篇：</w:t>
      </w:r>
      <w:r>
        <w:rPr>
          <w:rFonts w:hint="eastAsia" w:eastAsia="宋体"/>
          <w:lang w:eastAsia="zh-CN"/>
        </w:rPr>
        <w:t>“</w:t>
      </w:r>
      <w:r>
        <w:t>吴與楚戰，莫囂大心決腹斷頭，不旋踵，運軌而死。</w:t>
      </w:r>
      <w:r>
        <w:rPr>
          <w:rFonts w:hint="eastAsia" w:eastAsia="宋体"/>
          <w:lang w:eastAsia="zh-CN"/>
        </w:rPr>
        <w:t>”</w:t>
      </w:r>
      <w:r>
        <w:t>注：</w:t>
      </w:r>
      <w:r>
        <w:rPr>
          <w:rFonts w:hint="eastAsia" w:eastAsia="宋体"/>
          <w:lang w:eastAsia="zh-CN"/>
        </w:rPr>
        <w:t>“</w:t>
      </w:r>
      <w:r>
        <w:t>吴王闔閭</w:t>
      </w:r>
    </w:p>
    <w:p w14:paraId="7BB5E82A">
      <w:r>
        <w:t>與楚昭王戰於柏舉。莫，大也；囂，衆也。主大衆之官，楚卿大夫。大心，楚成得臣子玉</w:t>
      </w:r>
    </w:p>
    <w:p w14:paraId="14983B23">
      <w:r>
        <w:t>之孫。</w:t>
      </w:r>
      <w:r>
        <w:rPr>
          <w:rFonts w:hint="eastAsia" w:eastAsia="宋体"/>
          <w:lang w:eastAsia="zh-CN"/>
        </w:rPr>
        <w:t>”</w:t>
      </w:r>
      <w:r>
        <w:t>按：吴楚柏舉之戰在定公四年。據</w:t>
      </w:r>
      <w:r>
        <w:rPr>
          <w:rFonts w:hint="eastAsia" w:eastAsia="宋体"/>
          <w:lang w:eastAsia="zh-CN"/>
        </w:rPr>
        <w:t>《</w:t>
      </w:r>
      <w:r>
        <w:t>左氏傳</w:t>
      </w:r>
      <w:r>
        <w:rPr>
          <w:rFonts w:hint="eastAsia" w:eastAsia="宋体"/>
          <w:lang w:eastAsia="zh-CN"/>
        </w:rPr>
        <w:t>》</w:t>
      </w:r>
      <w:r>
        <w:t>説此事云：左司馬戌</w:t>
      </w:r>
      <w:r>
        <w:rPr>
          <w:rFonts w:hint="eastAsia" w:eastAsia="宋体"/>
          <w:lang w:eastAsia="zh-CN"/>
        </w:rPr>
        <w:t>“</w:t>
      </w:r>
      <w:r>
        <w:t>敗吴師於雍</w:t>
      </w:r>
    </w:p>
    <w:p w14:paraId="7790D337">
      <w:r>
        <w:t>澨，傷</w:t>
      </w:r>
      <w:r>
        <w:rPr>
          <w:rFonts w:hint="eastAsia" w:eastAsia="宋体"/>
          <w:lang w:eastAsia="zh-CN"/>
        </w:rPr>
        <w:t>”</w:t>
      </w:r>
      <w:r>
        <w:t>，</w:t>
      </w:r>
      <w:r>
        <w:rPr>
          <w:rFonts w:hint="eastAsia" w:eastAsia="宋体"/>
          <w:lang w:eastAsia="zh-CN"/>
        </w:rPr>
        <w:t>“</w:t>
      </w:r>
      <w:r>
        <w:t>謂其臣曰：誰能免吾首？</w:t>
      </w:r>
      <w:r>
        <w:rPr>
          <w:rFonts w:hint="eastAsia" w:eastAsia="宋体"/>
          <w:lang w:eastAsia="zh-CN"/>
        </w:rPr>
        <w:t>”</w:t>
      </w:r>
      <w:r>
        <w:t>吴句卑</w:t>
      </w:r>
      <w:r>
        <w:rPr>
          <w:rFonts w:hint="eastAsia" w:eastAsia="宋体"/>
          <w:lang w:eastAsia="zh-CN"/>
        </w:rPr>
        <w:t>“</w:t>
      </w:r>
      <w:r>
        <w:t>布裳，剄而裹之，藏其身而以其首免</w:t>
      </w:r>
      <w:r>
        <w:rPr>
          <w:rFonts w:hint="eastAsia" w:eastAsia="宋体"/>
          <w:lang w:eastAsia="zh-CN"/>
        </w:rPr>
        <w:t>”</w:t>
      </w:r>
      <w:r>
        <w:t>。與此</w:t>
      </w:r>
    </w:p>
    <w:p w14:paraId="0F4FA74C">
      <w:r>
        <w:t>文決腹斷頭相似，無莫囂大心戰死之事。莫囂即莫敖，楚官名，或昭王時自有名大心者爲</w:t>
      </w:r>
    </w:p>
    <w:p w14:paraId="15B7EEE9">
      <w:r>
        <w:t>莫敖之官，死於柏舉之戰，其軼事見於它説。</w:t>
      </w:r>
      <w:r>
        <w:rPr>
          <w:rFonts w:hint="eastAsia" w:eastAsia="宋体"/>
          <w:lang w:eastAsia="zh-CN"/>
        </w:rPr>
        <w:t>《</w:t>
      </w:r>
      <w:r>
        <w:t>淮南</w:t>
      </w:r>
      <w:r>
        <w:rPr>
          <w:rFonts w:hint="eastAsia" w:eastAsia="宋体"/>
          <w:lang w:eastAsia="zh-CN"/>
        </w:rPr>
        <w:t>》</w:t>
      </w:r>
      <w:r>
        <w:t>博采舊聞，正可補</w:t>
      </w:r>
      <w:r>
        <w:rPr>
          <w:rFonts w:hint="eastAsia" w:eastAsia="宋体"/>
          <w:lang w:eastAsia="zh-CN"/>
        </w:rPr>
        <w:t>《</w:t>
      </w:r>
      <w:r>
        <w:t>傳</w:t>
      </w:r>
      <w:r>
        <w:rPr>
          <w:rFonts w:hint="eastAsia" w:eastAsia="宋体"/>
          <w:lang w:eastAsia="zh-CN"/>
        </w:rPr>
        <w:t>》</w:t>
      </w:r>
      <w:r>
        <w:t>文所未備，注乃</w:t>
      </w:r>
    </w:p>
    <w:p w14:paraId="0DC45BDF">
      <w:pPr>
        <w:rPr>
          <w:rFonts w:hint="eastAsia" w:eastAsia="宋体"/>
          <w:lang w:eastAsia="zh-CN"/>
        </w:rPr>
      </w:pPr>
      <w:r>
        <w:t>以大心爲楚得臣子玉之孙。攷</w:t>
      </w:r>
      <w:r>
        <w:rPr>
          <w:rFonts w:hint="eastAsia" w:eastAsia="宋体"/>
          <w:lang w:eastAsia="zh-CN"/>
        </w:rPr>
        <w:t>《</w:t>
      </w:r>
      <w:r>
        <w:t>左氏。僖二十八年傳</w:t>
      </w:r>
      <w:r>
        <w:rPr>
          <w:rFonts w:hint="eastAsia" w:eastAsia="宋体"/>
          <w:lang w:eastAsia="zh-CN"/>
        </w:rPr>
        <w:t>》</w:t>
      </w:r>
      <w:r>
        <w:t>云：</w:t>
      </w:r>
      <w:r>
        <w:rPr>
          <w:rFonts w:hint="eastAsia" w:eastAsia="宋体"/>
          <w:lang w:eastAsia="zh-CN"/>
        </w:rPr>
        <w:t>“</w:t>
      </w:r>
      <w:r>
        <w:t>初，楚子玉自爲瓊弁玉纓</w:t>
      </w:r>
      <w:r>
        <w:rPr>
          <w:rFonts w:hint="eastAsia" w:eastAsia="宋体"/>
          <w:lang w:eastAsia="zh-CN"/>
        </w:rPr>
        <w:t>”</w:t>
      </w:r>
    </w:p>
    <w:p w14:paraId="78497645">
      <w:pPr>
        <w:rPr>
          <w:rFonts w:hint="eastAsia" w:eastAsia="宋体"/>
          <w:lang w:eastAsia="zh-CN"/>
        </w:rPr>
      </w:pPr>
      <w:r>
        <w:t>夢河神謂己：</w:t>
      </w:r>
      <w:r>
        <w:rPr>
          <w:rFonts w:hint="eastAsia" w:eastAsia="宋体"/>
          <w:lang w:eastAsia="zh-CN"/>
        </w:rPr>
        <w:t>“</w:t>
      </w:r>
      <w:r>
        <w:t>畀予</w:t>
      </w:r>
      <w:r>
        <w:rPr>
          <w:rFonts w:hint="eastAsia" w:eastAsia="宋体"/>
          <w:lang w:eastAsia="zh-CN"/>
        </w:rPr>
        <w:t>”</w:t>
      </w:r>
      <w:r>
        <w:t>。</w:t>
      </w:r>
      <w:r>
        <w:rPr>
          <w:rFonts w:hint="eastAsia" w:eastAsia="宋体"/>
          <w:lang w:eastAsia="zh-CN"/>
        </w:rPr>
        <w:t>“</w:t>
      </w:r>
      <w:r>
        <w:t>弗致也。大心與子西使榮黄諫。</w:t>
      </w:r>
      <w:r>
        <w:rPr>
          <w:rFonts w:hint="eastAsia" w:eastAsia="宋体"/>
          <w:lang w:eastAsia="zh-CN"/>
        </w:rPr>
        <w:t>”</w:t>
      </w:r>
      <w:r>
        <w:t>杜注：</w:t>
      </w:r>
      <w:r>
        <w:rPr>
          <w:rFonts w:hint="eastAsia" w:eastAsia="宋体"/>
          <w:lang w:eastAsia="zh-CN"/>
        </w:rPr>
        <w:t>“</w:t>
      </w:r>
      <w:r>
        <w:t>大心，子玉之子。</w:t>
      </w:r>
      <w:r>
        <w:rPr>
          <w:rFonts w:hint="eastAsia" w:eastAsia="宋体"/>
          <w:lang w:eastAsia="zh-CN"/>
        </w:rPr>
        <w:t>”《</w:t>
      </w:r>
      <w:r>
        <w:t>傳</w:t>
      </w:r>
      <w:r>
        <w:rPr>
          <w:rFonts w:hint="eastAsia" w:eastAsia="宋体"/>
          <w:lang w:eastAsia="zh-CN"/>
        </w:rPr>
        <w:t>》</w:t>
      </w:r>
    </w:p>
    <w:p w14:paraId="24D4F3D8">
      <w:r>
        <w:t>又謂之孙伯，注</w:t>
      </w:r>
      <w:r>
        <w:rPr>
          <w:rFonts w:hint="eastAsia" w:eastAsia="宋体"/>
          <w:lang w:eastAsia="zh-CN"/>
        </w:rPr>
        <w:t>“</w:t>
      </w:r>
      <w:r>
        <w:t>孫伯即大心，子玉子也。</w:t>
      </w:r>
      <w:r>
        <w:rPr>
          <w:rFonts w:hint="eastAsia" w:eastAsia="宋体"/>
          <w:lang w:eastAsia="zh-CN"/>
        </w:rPr>
        <w:t>”《</w:t>
      </w:r>
      <w:r>
        <w:t>三十三年傳</w:t>
      </w:r>
      <w:r>
        <w:rPr>
          <w:rFonts w:hint="eastAsia" w:eastAsia="宋体"/>
          <w:lang w:eastAsia="zh-CN"/>
        </w:rPr>
        <w:t>》</w:t>
      </w:r>
      <w:r>
        <w:t>謂之大孫伯，</w:t>
      </w:r>
      <w:r>
        <w:rPr>
          <w:rFonts w:hint="eastAsia" w:eastAsia="宋体"/>
          <w:lang w:eastAsia="zh-CN"/>
        </w:rPr>
        <w:t>《</w:t>
      </w:r>
      <w:r>
        <w:t>文五年傳</w:t>
      </w:r>
      <w:r>
        <w:rPr>
          <w:rFonts w:hint="eastAsia" w:eastAsia="宋体"/>
          <w:lang w:eastAsia="zh-CN"/>
        </w:rPr>
        <w:t>》</w:t>
      </w:r>
      <w:r>
        <w:t>謂之</w:t>
      </w:r>
    </w:p>
    <w:p w14:paraId="44919D49">
      <w:r>
        <w:t>【第293页】</w:t>
      </w:r>
    </w:p>
    <w:p w14:paraId="6B46F352">
      <w:r>
        <w:t>成大心。計自僖二十八年</w:t>
      </w:r>
    </w:p>
    <w:p w14:paraId="03CFE55B">
      <w:r>
        <w:t>據</w:t>
      </w:r>
      <w:r>
        <w:rPr>
          <w:rFonts w:hint="eastAsia" w:eastAsia="宋体"/>
          <w:lang w:eastAsia="zh-CN"/>
        </w:rPr>
        <w:t>《</w:t>
      </w:r>
      <w:r>
        <w:t>傳</w:t>
      </w:r>
      <w:r>
        <w:rPr>
          <w:rFonts w:hint="eastAsia" w:eastAsia="宋体"/>
          <w:lang w:eastAsia="zh-CN"/>
        </w:rPr>
        <w:t>》</w:t>
      </w:r>
      <w:r>
        <w:t>。偁</w:t>
      </w:r>
      <w:r>
        <w:rPr>
          <w:rFonts w:hint="eastAsia" w:eastAsia="宋体"/>
          <w:lang w:eastAsia="zh-CN"/>
        </w:rPr>
        <w:t>“</w:t>
      </w:r>
      <w:r>
        <w:t>初楚子玉</w:t>
      </w:r>
      <w:r>
        <w:rPr>
          <w:rFonts w:hint="eastAsia" w:eastAsia="宋体"/>
          <w:lang w:eastAsia="zh-CN"/>
        </w:rPr>
        <w:t>”</w:t>
      </w:r>
      <w:r>
        <w:t>是追述之詞，則大心使榮黄諫其事，且在僖二十八年前矣。</w:t>
      </w:r>
    </w:p>
    <w:p w14:paraId="2291D53C">
      <w:r>
        <w:t>至定四年，中隔文、宣、成、襄、昭五世，共一百二十七年。當其使榮黄諫子玉時，最少亦得</w:t>
      </w:r>
    </w:p>
    <w:p w14:paraId="0A182396">
      <w:r>
        <w:t>一二十歲。柏舉之役成大心已一百三四十許人，安得有距彊敵，犯白刃，蒙矢石，遂入不</w:t>
      </w:r>
    </w:p>
    <w:p w14:paraId="07C8D484">
      <w:r>
        <w:t>返之事？且又未聞其官莫敖也。高氏之言。斯爲不敏矣。又</w:t>
      </w:r>
      <w:r>
        <w:rPr>
          <w:rFonts w:hint="eastAsia" w:eastAsia="宋体"/>
          <w:lang w:eastAsia="zh-CN"/>
        </w:rPr>
        <w:t>“</w:t>
      </w:r>
      <w:r>
        <w:t>申包胥至於秦庭告急，秦</w:t>
      </w:r>
    </w:p>
    <w:p w14:paraId="19EB3625">
      <w:r>
        <w:t>王乃發車千乘步卒七萬屬之子虎</w:t>
      </w:r>
      <w:r>
        <w:rPr>
          <w:rFonts w:hint="eastAsia" w:eastAsia="宋体"/>
          <w:lang w:eastAsia="zh-CN"/>
        </w:rPr>
        <w:t>”</w:t>
      </w:r>
      <w:r>
        <w:t>高誘注</w:t>
      </w:r>
      <w:r>
        <w:rPr>
          <w:rFonts w:hint="eastAsia" w:eastAsia="宋体"/>
          <w:lang w:eastAsia="zh-CN"/>
        </w:rPr>
        <w:t>“</w:t>
      </w:r>
      <w:r>
        <w:t>秦大夫子車鍼虎。</w:t>
      </w:r>
      <w:r>
        <w:rPr>
          <w:rFonts w:hint="eastAsia" w:eastAsia="宋体"/>
          <w:lang w:eastAsia="zh-CN"/>
        </w:rPr>
        <w:t>”</w:t>
      </w:r>
      <w:r>
        <w:t>紹蘭按</w:t>
      </w:r>
      <w:r>
        <w:rPr>
          <w:rFonts w:hint="eastAsia" w:eastAsia="宋体"/>
          <w:lang w:eastAsia="zh-CN"/>
        </w:rPr>
        <w:t>《</w:t>
      </w:r>
      <w:r>
        <w:t>左氏</w:t>
      </w:r>
      <w:r>
        <w:rPr>
          <w:rFonts w:hint="eastAsia" w:eastAsia="宋体"/>
          <w:lang w:eastAsia="zh-CN"/>
        </w:rPr>
        <w:t>•</w:t>
      </w:r>
      <w:r>
        <w:t>定</w:t>
      </w:r>
    </w:p>
    <w:p w14:paraId="4FBC7131">
      <w:r>
        <w:t>五年傳</w:t>
      </w:r>
      <w:r>
        <w:rPr>
          <w:rFonts w:hint="eastAsia" w:eastAsia="宋体"/>
          <w:lang w:eastAsia="zh-CN"/>
        </w:rPr>
        <w:t>》“</w:t>
      </w:r>
      <w:r>
        <w:t>申包胥以秦師至。秦子蒲、子虎帥車五百乘以救楚。</w:t>
      </w:r>
      <w:r>
        <w:rPr>
          <w:rFonts w:hint="eastAsia" w:eastAsia="宋体"/>
          <w:lang w:eastAsia="zh-CN"/>
        </w:rPr>
        <w:t>”</w:t>
      </w:r>
      <w:r>
        <w:t>又按：</w:t>
      </w:r>
      <w:r>
        <w:rPr>
          <w:rFonts w:hint="eastAsia" w:eastAsia="宋体"/>
          <w:lang w:eastAsia="zh-CN"/>
        </w:rPr>
        <w:t>《</w:t>
      </w:r>
      <w:r>
        <w:t>文六年傳</w:t>
      </w:r>
      <w:r>
        <w:rPr>
          <w:rFonts w:hint="eastAsia" w:eastAsia="宋体"/>
          <w:lang w:eastAsia="zh-CN"/>
        </w:rPr>
        <w:t>》</w:t>
      </w:r>
      <w:r>
        <w:t>：</w:t>
      </w:r>
      <w:r>
        <w:rPr>
          <w:rFonts w:hint="eastAsia" w:eastAsia="宋体"/>
          <w:lang w:eastAsia="zh-CN"/>
        </w:rPr>
        <w:t>“</w:t>
      </w:r>
      <w:r>
        <w:t>秦</w:t>
      </w:r>
    </w:p>
    <w:p w14:paraId="1348A3B7">
      <w:r>
        <w:t>伯任好卒，以子車氏之三子奄息、仲行、鍼虎爲殉。</w:t>
      </w:r>
      <w:r>
        <w:rPr>
          <w:rFonts w:hint="eastAsia" w:eastAsia="宋体"/>
          <w:lang w:eastAsia="zh-CN"/>
        </w:rPr>
        <w:t>”</w:t>
      </w:r>
      <w:r>
        <w:t>是子車鍼虎殉穆公而葬矣。且自文六</w:t>
      </w:r>
    </w:p>
    <w:p w14:paraId="32B04D8D">
      <w:r>
        <w:t>年至定五年計一百十七年，當殉葬時最少亦得二十歲則秦師救楚之年鍼虎已百三十</w:t>
      </w:r>
    </w:p>
    <w:p w14:paraId="2A32BCC3">
      <w:r>
        <w:t>七歲即使復生，安得尚能帥師？明子虎非鍼虎也。又</w:t>
      </w:r>
      <w:r>
        <w:rPr>
          <w:rFonts w:hint="eastAsia" w:eastAsia="宋体"/>
          <w:lang w:eastAsia="zh-CN"/>
        </w:rPr>
        <w:t>《</w:t>
      </w:r>
      <w:r>
        <w:t>説林</w:t>
      </w:r>
      <w:r>
        <w:rPr>
          <w:rFonts w:hint="eastAsia" w:eastAsia="宋体"/>
          <w:lang w:eastAsia="zh-CN"/>
        </w:rPr>
        <w:t>》</w:t>
      </w:r>
      <w:r>
        <w:t>篇</w:t>
      </w:r>
      <w:r>
        <w:rPr>
          <w:rFonts w:hint="eastAsia" w:eastAsia="宋体"/>
          <w:lang w:eastAsia="zh-CN"/>
        </w:rPr>
        <w:t>“</w:t>
      </w:r>
      <w:r>
        <w:t>烏力勝日，而服於鵻</w:t>
      </w:r>
    </w:p>
    <w:p w14:paraId="56F9044B">
      <w:r>
        <w:t>禮。</w:t>
      </w:r>
      <w:r>
        <w:rPr>
          <w:rFonts w:hint="eastAsia" w:eastAsia="宋体"/>
          <w:lang w:eastAsia="zh-CN"/>
        </w:rPr>
        <w:t>”《</w:t>
      </w:r>
      <w:r>
        <w:t>雜志</w:t>
      </w:r>
      <w:r>
        <w:rPr>
          <w:rFonts w:hint="eastAsia" w:eastAsia="宋体"/>
          <w:lang w:eastAsia="zh-CN"/>
        </w:rPr>
        <w:t>》</w:t>
      </w:r>
      <w:r>
        <w:t>據</w:t>
      </w:r>
      <w:r>
        <w:rPr>
          <w:rFonts w:hint="eastAsia" w:eastAsia="宋体"/>
          <w:lang w:eastAsia="zh-CN"/>
        </w:rPr>
        <w:t>《</w:t>
      </w:r>
      <w:r>
        <w:t>廣雅</w:t>
      </w:r>
      <w:r>
        <w:rPr>
          <w:rFonts w:hint="eastAsia" w:eastAsia="宋体"/>
          <w:lang w:eastAsia="zh-CN"/>
        </w:rPr>
        <w:t>》“</w:t>
      </w:r>
      <w:r>
        <w:t>鷦札</w:t>
      </w:r>
      <w:r>
        <w:rPr>
          <w:rFonts w:hint="eastAsia" w:eastAsia="宋体"/>
          <w:lang w:eastAsia="zh-CN"/>
        </w:rPr>
        <w:t>”</w:t>
      </w:r>
      <w:r>
        <w:t>定作</w:t>
      </w:r>
      <w:r>
        <w:rPr>
          <w:rFonts w:hint="eastAsia" w:eastAsia="宋体"/>
          <w:lang w:eastAsia="zh-CN"/>
        </w:rPr>
        <w:t>“</w:t>
      </w:r>
      <w:r>
        <w:t>鵻札</w:t>
      </w:r>
      <w:r>
        <w:rPr>
          <w:rFonts w:hint="eastAsia" w:eastAsia="宋体"/>
          <w:lang w:eastAsia="zh-CN"/>
        </w:rPr>
        <w:t>”</w:t>
      </w:r>
      <w:r>
        <w:t>，日、札爲韻，是矣。家兄榖塍曰：</w:t>
      </w:r>
      <w:r>
        <w:rPr>
          <w:rFonts w:hint="eastAsia" w:eastAsia="宋体"/>
          <w:lang w:eastAsia="zh-CN"/>
        </w:rPr>
        <w:t>“</w:t>
      </w:r>
      <w:r>
        <w:t>鵻禮蓋即</w:t>
      </w:r>
      <w:r>
        <w:rPr>
          <w:rFonts w:hint="eastAsia" w:eastAsia="宋体"/>
          <w:lang w:eastAsia="zh-CN"/>
        </w:rPr>
        <w:t>《</w:t>
      </w:r>
      <w:r>
        <w:t>爾</w:t>
      </w:r>
    </w:p>
    <w:p w14:paraId="1D70B2DA">
      <w:r>
        <w:t>雅</w:t>
      </w:r>
      <w:r>
        <w:rPr>
          <w:rFonts w:hint="eastAsia" w:eastAsia="宋体"/>
          <w:lang w:eastAsia="zh-CN"/>
        </w:rPr>
        <w:t>》</w:t>
      </w:r>
      <w:r>
        <w:t>之佳其。</w:t>
      </w:r>
      <w:r>
        <w:rPr>
          <w:rFonts w:hint="eastAsia" w:eastAsia="宋体"/>
          <w:lang w:eastAsia="zh-CN"/>
        </w:rPr>
        <w:t>《</w:t>
      </w:r>
      <w:r>
        <w:t>説文</w:t>
      </w:r>
      <w:r>
        <w:rPr>
          <w:rFonts w:hint="eastAsia" w:eastAsia="宋体"/>
          <w:lang w:eastAsia="zh-CN"/>
        </w:rPr>
        <w:t>》‘</w:t>
      </w:r>
      <w:r>
        <w:t>期</w:t>
      </w:r>
      <w:r>
        <w:rPr>
          <w:rFonts w:hint="eastAsia" w:eastAsia="宋体"/>
          <w:lang w:eastAsia="zh-CN"/>
        </w:rPr>
        <w:t>’</w:t>
      </w:r>
      <w:r>
        <w:t>字重文</w:t>
      </w:r>
      <w:r>
        <w:rPr>
          <w:rFonts w:hint="eastAsia" w:eastAsia="宋体"/>
          <w:lang w:eastAsia="zh-CN"/>
        </w:rPr>
        <w:t>‘</w:t>
      </w:r>
      <w:r>
        <w:t>瓦</w:t>
      </w:r>
      <w:r>
        <w:rPr>
          <w:rFonts w:hint="eastAsia" w:eastAsia="宋体"/>
          <w:lang w:eastAsia="zh-CN"/>
        </w:rPr>
        <w:t>’</w:t>
      </w:r>
      <w:r>
        <w:t>，古文从日六，是古文</w:t>
      </w:r>
      <w:r>
        <w:rPr>
          <w:rFonts w:hint="eastAsia" w:eastAsia="宋体"/>
          <w:lang w:eastAsia="zh-CN"/>
        </w:rPr>
        <w:t>‘</w:t>
      </w:r>
      <w:r>
        <w:t>其</w:t>
      </w:r>
      <w:r>
        <w:rPr>
          <w:rFonts w:hint="eastAsia" w:eastAsia="宋体"/>
          <w:lang w:eastAsia="zh-CN"/>
        </w:rPr>
        <w:t>’</w:t>
      </w:r>
      <w:r>
        <w:t>作</w:t>
      </w:r>
      <w:r>
        <w:rPr>
          <w:rFonts w:hint="eastAsia" w:eastAsia="宋体"/>
          <w:lang w:eastAsia="zh-CN"/>
        </w:rPr>
        <w:t>‘</w:t>
      </w:r>
      <w:r>
        <w:t>六</w:t>
      </w:r>
      <w:r>
        <w:rPr>
          <w:rFonts w:hint="eastAsia" w:eastAsia="宋体"/>
          <w:lang w:eastAsia="zh-CN"/>
        </w:rPr>
        <w:t>’</w:t>
      </w:r>
      <w:r>
        <w:t>。</w:t>
      </w:r>
      <w:r>
        <w:rPr>
          <w:rFonts w:hint="eastAsia" w:eastAsia="宋体"/>
          <w:lang w:eastAsia="zh-CN"/>
        </w:rPr>
        <w:t>‘</w:t>
      </w:r>
      <w:r>
        <w:t>禮</w:t>
      </w:r>
      <w:r>
        <w:rPr>
          <w:rFonts w:hint="eastAsia" w:eastAsia="宋体"/>
          <w:lang w:eastAsia="zh-CN"/>
        </w:rPr>
        <w:t>’</w:t>
      </w:r>
      <w:r>
        <w:t>古文作似，六</w:t>
      </w:r>
    </w:p>
    <w:p w14:paraId="5FFDCB2A">
      <w:r>
        <w:t>似形近而譌也。佳其即祝鳩，其與諸、蛆爲韻。</w:t>
      </w:r>
      <w:r>
        <w:rPr>
          <w:rFonts w:hint="eastAsia" w:eastAsia="宋体"/>
          <w:lang w:eastAsia="zh-CN"/>
        </w:rPr>
        <w:t>”</w:t>
      </w:r>
      <w:r>
        <w:t>似亦可備一説</w:t>
      </w:r>
    </w:p>
    <w:p w14:paraId="71DC9DAD">
      <w:r>
        <w:t>以上諸條未知是否，尚祈退食餘閒逐條更正見示，以發愚蒙，則幸甚矣</w:t>
      </w:r>
    </w:p>
    <w:p w14:paraId="4AB216F4">
      <w:pPr>
        <w:rPr>
          <w:rFonts w:hint="eastAsia" w:eastAsia="宋体"/>
          <w:lang w:eastAsia="zh-CN"/>
        </w:rPr>
      </w:pPr>
      <w:r>
        <w:rPr>
          <w:rFonts w:hint="eastAsia" w:eastAsia="宋体"/>
          <w:lang w:eastAsia="zh-CN"/>
        </w:rPr>
        <w:t>（</w:t>
      </w:r>
      <w:r>
        <w:t>説明</w:t>
      </w:r>
      <w:r>
        <w:rPr>
          <w:rFonts w:hint="eastAsia" w:eastAsia="宋体"/>
          <w:lang w:eastAsia="zh-CN"/>
        </w:rPr>
        <w:t>）</w:t>
      </w:r>
    </w:p>
    <w:p w14:paraId="0D376AD2">
      <w:r>
        <w:t>王紹蘭致王引之書八通，實爲九通第二通分爲一、二。八通中，一、二通載羅振玉</w:t>
      </w:r>
      <w:r>
        <w:rPr>
          <w:rFonts w:hint="eastAsia" w:eastAsia="宋体"/>
          <w:lang w:eastAsia="zh-CN"/>
        </w:rPr>
        <w:t>《</w:t>
      </w:r>
      <w:r>
        <w:t>昭代經師手</w:t>
      </w:r>
    </w:p>
    <w:p w14:paraId="02034AA5">
      <w:r>
        <w:t>【第294页】</w:t>
      </w:r>
    </w:p>
    <w:p w14:paraId="680EEBEB">
      <w:r>
        <w:t>簡</w:t>
      </w:r>
      <w:r>
        <w:rPr>
          <w:rFonts w:hint="eastAsia" w:eastAsia="宋体"/>
          <w:lang w:eastAsia="zh-CN"/>
        </w:rPr>
        <w:t>》</w:t>
      </w:r>
      <w:r>
        <w:t>；三至八通，載王紹蘭</w:t>
      </w:r>
      <w:r>
        <w:rPr>
          <w:rFonts w:hint="eastAsia" w:eastAsia="宋体"/>
          <w:lang w:eastAsia="zh-CN"/>
        </w:rPr>
        <w:t>《</w:t>
      </w:r>
      <w:r>
        <w:t>許鄭學廬存稿</w:t>
      </w:r>
      <w:r>
        <w:rPr>
          <w:rFonts w:hint="eastAsia" w:eastAsia="宋体"/>
          <w:lang w:eastAsia="zh-CN"/>
        </w:rPr>
        <w:t>》</w:t>
      </w:r>
      <w:r>
        <w:t>卷六。二通之二與第三通，二通之一與六通，文字多有異</w:t>
      </w:r>
    </w:p>
    <w:p w14:paraId="00580105">
      <w:r>
        <w:t>同，故併收之，以省校語。八通書多未詳年月。第一通有</w:t>
      </w:r>
      <w:r>
        <w:rPr>
          <w:rFonts w:hint="eastAsia" w:eastAsia="宋体"/>
          <w:lang w:eastAsia="zh-CN"/>
        </w:rPr>
        <w:t>“</w:t>
      </w:r>
      <w:r>
        <w:t>去年十月間，湯少農回里</w:t>
      </w:r>
      <w:r>
        <w:rPr>
          <w:rFonts w:hint="eastAsia" w:eastAsia="宋体"/>
          <w:lang w:eastAsia="zh-CN"/>
        </w:rPr>
        <w:t>”</w:t>
      </w:r>
      <w:r>
        <w:t>一句，王章濤據此</w:t>
      </w:r>
    </w:p>
    <w:p w14:paraId="632D0216">
      <w:r>
        <w:t>考定爲道光四年，今從之。二通之二與第三通前幾段多同，二通之二末署</w:t>
      </w:r>
      <w:r>
        <w:rPr>
          <w:rFonts w:hint="eastAsia" w:eastAsia="宋体"/>
          <w:lang w:eastAsia="zh-CN"/>
        </w:rPr>
        <w:t>“</w:t>
      </w:r>
      <w:r>
        <w:t>庚寅孟春二十五日</w:t>
      </w:r>
      <w:r>
        <w:rPr>
          <w:rFonts w:hint="eastAsia" w:eastAsia="宋体"/>
          <w:lang w:eastAsia="zh-CN"/>
        </w:rPr>
        <w:t>”</w:t>
      </w:r>
      <w:r>
        <w:t>，故二</w:t>
      </w:r>
    </w:p>
    <w:p w14:paraId="18BFF240">
      <w:r>
        <w:t>通之二與第三通作於道光十年。第四通改</w:t>
      </w:r>
      <w:r>
        <w:rPr>
          <w:rFonts w:hint="eastAsia" w:eastAsia="宋体"/>
          <w:lang w:eastAsia="zh-CN"/>
        </w:rPr>
        <w:t>“</w:t>
      </w:r>
      <w:r>
        <w:t>蜀</w:t>
      </w:r>
      <w:r>
        <w:rPr>
          <w:rFonts w:hint="eastAsia" w:eastAsia="宋体"/>
          <w:lang w:eastAsia="zh-CN"/>
        </w:rPr>
        <w:t>”</w:t>
      </w:r>
      <w:r>
        <w:t>爲</w:t>
      </w:r>
      <w:r>
        <w:rPr>
          <w:rFonts w:hint="eastAsia" w:eastAsia="宋体"/>
          <w:lang w:eastAsia="zh-CN"/>
        </w:rPr>
        <w:t>“</w:t>
      </w:r>
      <w:r>
        <w:t>器</w:t>
      </w:r>
      <w:r>
        <w:rPr>
          <w:rFonts w:hint="eastAsia" w:eastAsia="宋体"/>
          <w:lang w:eastAsia="zh-CN"/>
        </w:rPr>
        <w:t>”</w:t>
      </w:r>
      <w:r>
        <w:t>，破</w:t>
      </w:r>
      <w:r>
        <w:rPr>
          <w:rFonts w:hint="eastAsia" w:eastAsia="宋体"/>
          <w:lang w:eastAsia="zh-CN"/>
        </w:rPr>
        <w:t>“</w:t>
      </w:r>
      <w:r>
        <w:t>連</w:t>
      </w:r>
      <w:r>
        <w:rPr>
          <w:rFonts w:hint="eastAsia" w:eastAsia="宋体"/>
          <w:lang w:eastAsia="zh-CN"/>
        </w:rPr>
        <w:t>”</w:t>
      </w:r>
      <w:r>
        <w:t>爲</w:t>
      </w:r>
      <w:r>
        <w:rPr>
          <w:rFonts w:hint="eastAsia" w:eastAsia="宋体"/>
          <w:lang w:eastAsia="zh-CN"/>
        </w:rPr>
        <w:t>“</w:t>
      </w:r>
      <w:r>
        <w:t>蘭</w:t>
      </w:r>
      <w:r>
        <w:rPr>
          <w:rFonts w:hint="eastAsia" w:eastAsia="宋体"/>
          <w:lang w:eastAsia="zh-CN"/>
        </w:rPr>
        <w:t>”</w:t>
      </w:r>
      <w:r>
        <w:t>，破</w:t>
      </w:r>
      <w:r>
        <w:rPr>
          <w:rFonts w:hint="eastAsia" w:eastAsia="宋体"/>
          <w:lang w:eastAsia="zh-CN"/>
        </w:rPr>
        <w:t>“</w:t>
      </w:r>
      <w:r>
        <w:t>虎</w:t>
      </w:r>
      <w:r>
        <w:rPr>
          <w:rFonts w:hint="eastAsia" w:eastAsia="宋体"/>
          <w:lang w:eastAsia="zh-CN"/>
        </w:rPr>
        <w:t>”</w:t>
      </w:r>
      <w:r>
        <w:t>爲</w:t>
      </w:r>
      <w:r>
        <w:rPr>
          <w:rFonts w:hint="eastAsia" w:eastAsia="宋体"/>
          <w:lang w:eastAsia="zh-CN"/>
        </w:rPr>
        <w:t>“</w:t>
      </w:r>
      <w:r>
        <w:t>武</w:t>
      </w:r>
      <w:r>
        <w:rPr>
          <w:rFonts w:hint="eastAsia" w:eastAsia="宋体"/>
          <w:lang w:eastAsia="zh-CN"/>
        </w:rPr>
        <w:t>”</w:t>
      </w:r>
      <w:r>
        <w:t>，由此可知作於</w:t>
      </w:r>
    </w:p>
    <w:p w14:paraId="12B949F4">
      <w:r>
        <w:t>嘉慶二十三年，專覆王引之</w:t>
      </w:r>
      <w:r>
        <w:rPr>
          <w:rFonts w:hint="eastAsia" w:eastAsia="宋体"/>
          <w:lang w:eastAsia="zh-CN"/>
        </w:rPr>
        <w:t>《</w:t>
      </w:r>
      <w:r>
        <w:t>覆王畹馨書</w:t>
      </w:r>
      <w:r>
        <w:rPr>
          <w:rFonts w:hint="eastAsia" w:eastAsia="宋体"/>
          <w:lang w:eastAsia="zh-CN"/>
        </w:rPr>
        <w:t>》</w:t>
      </w:r>
      <w:r>
        <w:t>第一通。其餘數通寫作時間，無由考證。</w:t>
      </w:r>
    </w:p>
    <w:p w14:paraId="264F4D41">
      <w:pPr>
        <w:rPr>
          <w:rFonts w:hint="eastAsia" w:eastAsia="宋体"/>
          <w:lang w:eastAsia="zh-CN"/>
        </w:rPr>
      </w:pPr>
      <w:r>
        <w:rPr>
          <w:rFonts w:hint="eastAsia" w:eastAsia="宋体"/>
          <w:lang w:eastAsia="zh-CN"/>
        </w:rPr>
        <w:t>（</w:t>
      </w:r>
      <w:r>
        <w:t>校注</w:t>
      </w:r>
      <w:r>
        <w:rPr>
          <w:rFonts w:hint="eastAsia" w:eastAsia="宋体"/>
          <w:lang w:eastAsia="zh-CN"/>
        </w:rPr>
        <w:t>）</w:t>
      </w:r>
    </w:p>
    <w:p w14:paraId="087296C2">
      <w:r>
        <w:rPr>
          <w:rFonts w:hint="eastAsia" w:eastAsia="宋体"/>
          <w:lang w:eastAsia="zh-CN"/>
        </w:rPr>
        <w:t>【</w:t>
      </w:r>
      <w:r>
        <w:t>一</w:t>
      </w:r>
      <w:r>
        <w:rPr>
          <w:rFonts w:hint="eastAsia" w:eastAsia="宋体"/>
          <w:lang w:eastAsia="zh-CN"/>
        </w:rPr>
        <w:t>】</w:t>
      </w:r>
      <w:r>
        <w:t>湯少農：湯金釗，與王引之同科進士。少農，即少司農，官名</w:t>
      </w:r>
    </w:p>
    <w:p w14:paraId="4CBB171A">
      <w:r>
        <w:rPr>
          <w:rFonts w:hint="eastAsia" w:eastAsia="宋体"/>
          <w:lang w:eastAsia="zh-CN"/>
        </w:rPr>
        <w:t>【</w:t>
      </w:r>
      <w:r>
        <w:t>二</w:t>
      </w:r>
      <w:r>
        <w:rPr>
          <w:rFonts w:hint="eastAsia" w:eastAsia="宋体"/>
          <w:lang w:eastAsia="zh-CN"/>
        </w:rPr>
        <w:t>】</w:t>
      </w:r>
      <w:r>
        <w:t>五禮：</w:t>
      </w:r>
      <w:r>
        <w:rPr>
          <w:rFonts w:hint="eastAsia" w:eastAsia="宋体"/>
          <w:lang w:eastAsia="zh-CN"/>
        </w:rPr>
        <w:t>《</w:t>
      </w:r>
      <w:r>
        <w:t>周禮</w:t>
      </w:r>
      <w:r>
        <w:rPr>
          <w:rFonts w:hint="eastAsia" w:eastAsia="宋体"/>
          <w:lang w:eastAsia="zh-CN"/>
        </w:rPr>
        <w:t>•</w:t>
      </w:r>
      <w:r>
        <w:t>地官</w:t>
      </w:r>
      <w:r>
        <w:rPr>
          <w:rFonts w:hint="eastAsia" w:eastAsia="宋体"/>
          <w:lang w:eastAsia="zh-CN"/>
        </w:rPr>
        <w:t>•</w:t>
      </w:r>
      <w:r>
        <w:t>大司徒</w:t>
      </w:r>
      <w:r>
        <w:rPr>
          <w:rFonts w:hint="eastAsia" w:eastAsia="宋体"/>
          <w:lang w:eastAsia="zh-CN"/>
        </w:rPr>
        <w:t>》</w:t>
      </w:r>
      <w:r>
        <w:t>注：</w:t>
      </w:r>
      <w:r>
        <w:rPr>
          <w:rFonts w:hint="eastAsia" w:eastAsia="宋体"/>
          <w:lang w:eastAsia="zh-CN"/>
        </w:rPr>
        <w:t>“</w:t>
      </w:r>
      <w:r>
        <w:t>五禮，謂吉、凶、賓、軍、嘉。</w:t>
      </w:r>
      <w:r>
        <w:rPr>
          <w:rFonts w:hint="eastAsia" w:eastAsia="宋体"/>
          <w:lang w:eastAsia="zh-CN"/>
        </w:rPr>
        <w:t>”</w:t>
      </w:r>
      <w:r>
        <w:t>六詩：</w:t>
      </w:r>
      <w:r>
        <w:rPr>
          <w:rFonts w:hint="eastAsia" w:eastAsia="宋体"/>
          <w:lang w:eastAsia="zh-CN"/>
        </w:rPr>
        <w:t>《</w:t>
      </w:r>
      <w:r>
        <w:t>周禮</w:t>
      </w:r>
      <w:r>
        <w:rPr>
          <w:rFonts w:hint="eastAsia" w:eastAsia="宋体"/>
          <w:lang w:eastAsia="zh-CN"/>
        </w:rPr>
        <w:t>•</w:t>
      </w:r>
      <w:r>
        <w:t>春官</w:t>
      </w:r>
      <w:r>
        <w:rPr>
          <w:rFonts w:hint="eastAsia" w:eastAsia="宋体"/>
          <w:lang w:eastAsia="zh-CN"/>
        </w:rPr>
        <w:t>•</w:t>
      </w:r>
      <w:r>
        <w:t>大</w:t>
      </w:r>
    </w:p>
    <w:p w14:paraId="4C5738BD">
      <w:r>
        <w:t>師</w:t>
      </w:r>
      <w:r>
        <w:rPr>
          <w:rFonts w:hint="eastAsia" w:eastAsia="宋体"/>
          <w:lang w:eastAsia="zh-CN"/>
        </w:rPr>
        <w:t>》</w:t>
      </w:r>
      <w:r>
        <w:t>：</w:t>
      </w:r>
      <w:r>
        <w:rPr>
          <w:rFonts w:hint="eastAsia" w:eastAsia="宋体"/>
          <w:lang w:eastAsia="zh-CN"/>
        </w:rPr>
        <w:t>“</w:t>
      </w:r>
      <w:r>
        <w:t>教六詩，曰風，曰賦，曰比，曰興，曰雅，曰頌。</w:t>
      </w:r>
      <w:r>
        <w:rPr>
          <w:rFonts w:hint="eastAsia" w:eastAsia="宋体"/>
          <w:lang w:eastAsia="zh-CN"/>
        </w:rPr>
        <w:t>”</w:t>
      </w:r>
      <w:r>
        <w:t>此句與</w:t>
      </w:r>
      <w:r>
        <w:rPr>
          <w:rFonts w:hint="eastAsia" w:eastAsia="宋体"/>
          <w:lang w:eastAsia="zh-CN"/>
        </w:rPr>
        <w:t>“</w:t>
      </w:r>
      <w:r>
        <w:t>統百官而均四海</w:t>
      </w:r>
      <w:r>
        <w:rPr>
          <w:rFonts w:hint="eastAsia" w:eastAsia="宋体"/>
          <w:lang w:eastAsia="zh-CN"/>
        </w:rPr>
        <w:t>”</w:t>
      </w:r>
      <w:r>
        <w:t>句相駢</w:t>
      </w:r>
    </w:p>
    <w:p w14:paraId="27C0346C">
      <w:r>
        <w:t>A三</w:t>
      </w:r>
      <w:r>
        <w:rPr>
          <w:rFonts w:hint="eastAsia" w:eastAsia="宋体"/>
          <w:lang w:eastAsia="zh-CN"/>
        </w:rPr>
        <w:t>】</w:t>
      </w:r>
      <w:r>
        <w:t>夔拜鯉趨：像夔一樣受命典樂，像孔鯉一樣趨庭受教。夔，堯時樂官。孔鯉，孔子之子。典</w:t>
      </w:r>
    </w:p>
    <w:p w14:paraId="65178E08">
      <w:r>
        <w:t>出</w:t>
      </w:r>
      <w:r>
        <w:rPr>
          <w:rFonts w:hint="eastAsia" w:eastAsia="宋体"/>
          <w:lang w:eastAsia="zh-CN"/>
        </w:rPr>
        <w:t>《</w:t>
      </w:r>
      <w:r>
        <w:t>尚書</w:t>
      </w:r>
      <w:r>
        <w:rPr>
          <w:rFonts w:hint="eastAsia" w:eastAsia="宋体"/>
          <w:lang w:eastAsia="zh-CN"/>
        </w:rPr>
        <w:t>•</w:t>
      </w:r>
      <w:r>
        <w:t>堯典</w:t>
      </w:r>
      <w:r>
        <w:rPr>
          <w:rFonts w:hint="eastAsia" w:eastAsia="宋体"/>
          <w:lang w:eastAsia="zh-CN"/>
        </w:rPr>
        <w:t>》</w:t>
      </w:r>
      <w:r>
        <w:t>、</w:t>
      </w:r>
      <w:r>
        <w:rPr>
          <w:rFonts w:hint="eastAsia" w:eastAsia="宋体"/>
          <w:lang w:eastAsia="zh-CN"/>
        </w:rPr>
        <w:t>《</w:t>
      </w:r>
      <w:r>
        <w:t>論語。季氏</w:t>
      </w:r>
      <w:r>
        <w:rPr>
          <w:rFonts w:hint="eastAsia" w:eastAsia="宋体"/>
          <w:lang w:eastAsia="zh-CN"/>
        </w:rPr>
        <w:t>》</w:t>
      </w:r>
      <w:r>
        <w:t>。</w:t>
      </w:r>
    </w:p>
    <w:p w14:paraId="5BB13FEA">
      <w:r>
        <w:rPr>
          <w:rFonts w:hint="eastAsia" w:eastAsia="宋体"/>
          <w:lang w:eastAsia="zh-CN"/>
        </w:rPr>
        <w:t>【</w:t>
      </w:r>
      <w:r>
        <w:t>四</w:t>
      </w:r>
      <w:r>
        <w:rPr>
          <w:rFonts w:hint="eastAsia" w:eastAsia="宋体"/>
          <w:lang w:eastAsia="zh-CN"/>
        </w:rPr>
        <w:t>】</w:t>
      </w:r>
      <w:r>
        <w:t>牙籤分貺：用象牙籤做藏書標記，分送各架</w:t>
      </w:r>
    </w:p>
    <w:p w14:paraId="014A27F2">
      <w:r>
        <w:t>Q五</w:t>
      </w:r>
      <w:r>
        <w:rPr>
          <w:rFonts w:hint="eastAsia" w:eastAsia="宋体"/>
          <w:lang w:eastAsia="zh-CN"/>
        </w:rPr>
        <w:t>】</w:t>
      </w:r>
      <w:r>
        <w:t>敦甫：湯金釗之字。</w:t>
      </w:r>
    </w:p>
    <w:p w14:paraId="1455A571">
      <w:r>
        <w:rPr>
          <w:rFonts w:hint="eastAsia" w:eastAsia="宋体"/>
          <w:lang w:eastAsia="zh-CN"/>
        </w:rPr>
        <w:t>【</w:t>
      </w:r>
      <w:r>
        <w:t>六</w:t>
      </w:r>
      <w:r>
        <w:rPr>
          <w:rFonts w:hint="eastAsia" w:eastAsia="宋体"/>
          <w:lang w:eastAsia="zh-CN"/>
        </w:rPr>
        <w:t>】</w:t>
      </w:r>
      <w:r>
        <w:t>布鼓雷門，喻在行家面前賣弄本領。見</w:t>
      </w:r>
      <w:r>
        <w:rPr>
          <w:rFonts w:hint="eastAsia" w:eastAsia="宋体"/>
          <w:lang w:eastAsia="zh-CN"/>
        </w:rPr>
        <w:t>《</w:t>
      </w:r>
      <w:r>
        <w:t>漢書</w:t>
      </w:r>
      <w:r>
        <w:rPr>
          <w:rFonts w:hint="eastAsia" w:eastAsia="宋体"/>
          <w:lang w:eastAsia="zh-CN"/>
        </w:rPr>
        <w:t>•</w:t>
      </w:r>
      <w:r>
        <w:t>王尊傳</w:t>
      </w:r>
      <w:r>
        <w:rPr>
          <w:rFonts w:hint="eastAsia" w:eastAsia="宋体"/>
          <w:lang w:eastAsia="zh-CN"/>
        </w:rPr>
        <w:t>》</w:t>
      </w:r>
      <w:r>
        <w:t>顔注</w:t>
      </w:r>
    </w:p>
    <w:p w14:paraId="03676800">
      <w:r>
        <w:rPr>
          <w:rFonts w:hint="eastAsia" w:eastAsia="宋体"/>
          <w:lang w:eastAsia="zh-CN"/>
        </w:rPr>
        <w:t>【</w:t>
      </w:r>
      <w:r>
        <w:t>七</w:t>
      </w:r>
      <w:r>
        <w:rPr>
          <w:rFonts w:hint="eastAsia" w:eastAsia="宋体"/>
          <w:lang w:eastAsia="zh-CN"/>
        </w:rPr>
        <w:t>】</w:t>
      </w:r>
      <w:r>
        <w:t>宗：同姓。期，期服簡稱，此指近親。</w:t>
      </w:r>
    </w:p>
    <w:p w14:paraId="01B94052">
      <w:r>
        <w:t>c八</w:t>
      </w:r>
      <w:r>
        <w:rPr>
          <w:rFonts w:hint="eastAsia" w:eastAsia="宋体"/>
          <w:lang w:eastAsia="zh-CN"/>
        </w:rPr>
        <w:t>】《</w:t>
      </w:r>
      <w:r>
        <w:t>群書拾補</w:t>
      </w:r>
      <w:r>
        <w:rPr>
          <w:rFonts w:hint="eastAsia" w:eastAsia="宋体"/>
          <w:lang w:eastAsia="zh-CN"/>
        </w:rPr>
        <w:t>》</w:t>
      </w:r>
      <w:r>
        <w:t>：清盧文弨撰，考證、校訂古籍</w:t>
      </w:r>
    </w:p>
    <w:p w14:paraId="4AD420D6">
      <w:r>
        <w:rPr>
          <w:rFonts w:hint="eastAsia" w:eastAsia="宋体"/>
          <w:lang w:eastAsia="zh-CN"/>
        </w:rPr>
        <w:t>【</w:t>
      </w:r>
      <w:r>
        <w:t>九</w:t>
      </w:r>
      <w:r>
        <w:rPr>
          <w:rFonts w:hint="eastAsia" w:eastAsia="宋体"/>
          <w:lang w:eastAsia="zh-CN"/>
        </w:rPr>
        <w:t>】</w:t>
      </w:r>
      <w:r>
        <w:t>召弓：盧文弨之字。</w:t>
      </w:r>
    </w:p>
    <w:p w14:paraId="2AD402CF">
      <w:r>
        <w:rPr>
          <w:rFonts w:hint="eastAsia" w:eastAsia="宋体"/>
          <w:lang w:eastAsia="zh-CN"/>
        </w:rPr>
        <w:t>【</w:t>
      </w:r>
      <w:r>
        <w:t>一〇</w:t>
      </w:r>
      <w:r>
        <w:rPr>
          <w:rFonts w:hint="eastAsia" w:eastAsia="宋体"/>
          <w:lang w:eastAsia="zh-CN"/>
        </w:rPr>
        <w:t>】</w:t>
      </w:r>
      <w:r>
        <w:t>朱南崖：朱珪之號。</w:t>
      </w:r>
    </w:p>
    <w:p w14:paraId="174FDE50">
      <w:r>
        <w:t>【第295页】</w:t>
      </w:r>
    </w:p>
    <w:p w14:paraId="79C8723A">
      <w:r>
        <w:rPr>
          <w:rFonts w:hint="eastAsia" w:eastAsia="宋体"/>
          <w:lang w:eastAsia="zh-CN"/>
        </w:rPr>
        <w:t>【</w:t>
      </w:r>
      <w:r>
        <w:t>一一</w:t>
      </w:r>
      <w:r>
        <w:rPr>
          <w:rFonts w:hint="eastAsia" w:eastAsia="宋体"/>
          <w:lang w:eastAsia="zh-CN"/>
        </w:rPr>
        <w:t>】</w:t>
      </w:r>
      <w:r>
        <w:t>訓本菑畬，指</w:t>
      </w:r>
      <w:r>
        <w:rPr>
          <w:rFonts w:hint="eastAsia" w:eastAsia="宋体"/>
          <w:lang w:eastAsia="zh-CN"/>
        </w:rPr>
        <w:t>《</w:t>
      </w:r>
      <w:r>
        <w:t>述聞</w:t>
      </w:r>
      <w:r>
        <w:rPr>
          <w:rFonts w:hint="eastAsia" w:eastAsia="宋体"/>
          <w:lang w:eastAsia="zh-CN"/>
        </w:rPr>
        <w:t>》</w:t>
      </w:r>
      <w:r>
        <w:t>有創見。菑畬，墾荒拓土</w:t>
      </w:r>
    </w:p>
    <w:p w14:paraId="2459AFE5">
      <w:r>
        <w:rPr>
          <w:rFonts w:hint="eastAsia" w:eastAsia="宋体"/>
          <w:lang w:eastAsia="zh-CN"/>
        </w:rPr>
        <w:t>【</w:t>
      </w:r>
      <w:r>
        <w:t>一二</w:t>
      </w:r>
      <w:r>
        <w:rPr>
          <w:rFonts w:hint="eastAsia" w:eastAsia="宋体"/>
          <w:lang w:eastAsia="zh-CN"/>
        </w:rPr>
        <w:t>】</w:t>
      </w:r>
      <w:r>
        <w:t>光生蓬篳，同蓬篳生輝</w:t>
      </w:r>
    </w:p>
    <w:p w14:paraId="69373DA6">
      <w:r>
        <w:rPr>
          <w:rFonts w:hint="eastAsia" w:eastAsia="宋体"/>
          <w:lang w:eastAsia="zh-CN"/>
        </w:rPr>
        <w:t>【</w:t>
      </w:r>
      <w:r>
        <w:t>一三</w:t>
      </w:r>
      <w:r>
        <w:rPr>
          <w:rFonts w:hint="eastAsia" w:eastAsia="宋体"/>
          <w:lang w:eastAsia="zh-CN"/>
        </w:rPr>
        <w:t>】</w:t>
      </w:r>
      <w:r>
        <w:t>舌橋目眙：舌爲之僵，目爲之直。驚呆之貌。橋通矯。眙，瞪眼</w:t>
      </w:r>
    </w:p>
    <w:p w14:paraId="0C658C1A">
      <w:r>
        <w:rPr>
          <w:rFonts w:hint="eastAsia" w:eastAsia="宋体"/>
          <w:lang w:eastAsia="zh-CN"/>
        </w:rPr>
        <w:t>【</w:t>
      </w:r>
      <w:r>
        <w:t>一四</w:t>
      </w:r>
      <w:r>
        <w:rPr>
          <w:rFonts w:hint="eastAsia" w:eastAsia="宋体"/>
          <w:lang w:eastAsia="zh-CN"/>
        </w:rPr>
        <w:t>】</w:t>
      </w:r>
      <w:r>
        <w:t>井大春：東漢著名經師</w:t>
      </w:r>
    </w:p>
    <w:p w14:paraId="000F2E3E">
      <w:r>
        <w:rPr>
          <w:rFonts w:hint="eastAsia" w:eastAsia="宋体"/>
          <w:lang w:eastAsia="zh-CN"/>
        </w:rPr>
        <w:t>【</w:t>
      </w:r>
      <w:r>
        <w:t>一五</w:t>
      </w:r>
      <w:r>
        <w:rPr>
          <w:rFonts w:hint="eastAsia" w:eastAsia="宋体"/>
          <w:lang w:eastAsia="zh-CN"/>
        </w:rPr>
        <w:t>】</w:t>
      </w:r>
      <w:r>
        <w:t>周宣光：東漢周舉，字宣光，時人尊爲儒者宗</w:t>
      </w:r>
    </w:p>
    <w:p w14:paraId="77F77BBA">
      <w:r>
        <w:rPr>
          <w:rFonts w:hint="eastAsia" w:eastAsia="宋体"/>
          <w:lang w:eastAsia="zh-CN"/>
        </w:rPr>
        <w:t>【</w:t>
      </w:r>
      <w:r>
        <w:t>一六</w:t>
      </w:r>
      <w:r>
        <w:rPr>
          <w:rFonts w:hint="eastAsia" w:eastAsia="宋体"/>
          <w:lang w:eastAsia="zh-CN"/>
        </w:rPr>
        <w:t>】</w:t>
      </w:r>
      <w:r>
        <w:t>楊子行：東漢楊政，字子行，善説經</w:t>
      </w:r>
    </w:p>
    <w:p w14:paraId="7166089C">
      <w:pPr>
        <w:rPr>
          <w:rFonts w:hint="eastAsia" w:eastAsia="宋体"/>
          <w:lang w:eastAsia="zh-CN"/>
        </w:rPr>
      </w:pPr>
      <w:r>
        <w:rPr>
          <w:rFonts w:hint="eastAsia" w:eastAsia="宋体"/>
          <w:lang w:eastAsia="zh-CN"/>
        </w:rPr>
        <w:t>【</w:t>
      </w:r>
      <w:r>
        <w:t>一七</w:t>
      </w:r>
      <w:r>
        <w:rPr>
          <w:rFonts w:hint="eastAsia" w:eastAsia="宋体"/>
          <w:lang w:eastAsia="zh-CN"/>
        </w:rPr>
        <w:t>】</w:t>
      </w:r>
      <w:r>
        <w:t>戴侍中：東漢戴憑，習京房氏</w:t>
      </w:r>
      <w:r>
        <w:rPr>
          <w:rFonts w:hint="eastAsia" w:eastAsia="宋体"/>
          <w:lang w:eastAsia="zh-CN"/>
        </w:rPr>
        <w:t>《</w:t>
      </w:r>
      <w:r>
        <w:t>易</w:t>
      </w:r>
      <w:r>
        <w:rPr>
          <w:rFonts w:hint="eastAsia" w:eastAsia="宋体"/>
          <w:lang w:eastAsia="zh-CN"/>
        </w:rPr>
        <w:t>》</w:t>
      </w:r>
      <w:r>
        <w:t>學，時人譽之</w:t>
      </w:r>
      <w:r>
        <w:rPr>
          <w:rFonts w:hint="eastAsia" w:eastAsia="宋体"/>
          <w:lang w:eastAsia="zh-CN"/>
        </w:rPr>
        <w:t>“</w:t>
      </w:r>
      <w:r>
        <w:t>解經不窮</w:t>
      </w:r>
      <w:r>
        <w:rPr>
          <w:rFonts w:hint="eastAsia" w:eastAsia="宋体"/>
          <w:lang w:eastAsia="zh-CN"/>
        </w:rPr>
        <w:t>”</w:t>
      </w:r>
    </w:p>
    <w:p w14:paraId="61CBDAF0">
      <w:pPr>
        <w:rPr>
          <w:rFonts w:hint="eastAsia" w:eastAsia="宋体"/>
          <w:lang w:eastAsia="zh-CN"/>
        </w:rPr>
      </w:pPr>
      <w:r>
        <w:rPr>
          <w:rFonts w:hint="eastAsia" w:eastAsia="宋体"/>
          <w:lang w:eastAsia="zh-CN"/>
        </w:rPr>
        <w:t>【</w:t>
      </w:r>
      <w:r>
        <w:t>一八</w:t>
      </w:r>
      <w:r>
        <w:rPr>
          <w:rFonts w:hint="eastAsia" w:eastAsia="宋体"/>
          <w:lang w:eastAsia="zh-CN"/>
        </w:rPr>
        <w:t>】</w:t>
      </w:r>
      <w:r>
        <w:t>豸：解。語出</w:t>
      </w:r>
      <w:r>
        <w:rPr>
          <w:rFonts w:hint="eastAsia" w:eastAsia="宋体"/>
          <w:lang w:eastAsia="zh-CN"/>
        </w:rPr>
        <w:t>《</w:t>
      </w:r>
      <w:r>
        <w:t>左傳。宣公十七年</w:t>
      </w:r>
      <w:r>
        <w:rPr>
          <w:rFonts w:hint="eastAsia" w:eastAsia="宋体"/>
          <w:lang w:eastAsia="zh-CN"/>
        </w:rPr>
        <w:t>》</w:t>
      </w:r>
    </w:p>
    <w:p w14:paraId="0DE709F0">
      <w:r>
        <w:rPr>
          <w:rFonts w:hint="eastAsia" w:eastAsia="宋体"/>
          <w:lang w:eastAsia="zh-CN"/>
        </w:rPr>
        <w:t>【</w:t>
      </w:r>
      <w:r>
        <w:t>一九</w:t>
      </w:r>
      <w:r>
        <w:rPr>
          <w:rFonts w:hint="eastAsia" w:eastAsia="宋体"/>
          <w:lang w:eastAsia="zh-CN"/>
        </w:rPr>
        <w:t>】</w:t>
      </w:r>
      <w:r>
        <w:t>蕪椷：謙稱書信雜亂。椷，同緘</w:t>
      </w:r>
    </w:p>
    <w:p w14:paraId="3B9EDA85">
      <w:pPr>
        <w:rPr>
          <w:rFonts w:hint="eastAsia" w:eastAsia="宋体"/>
          <w:lang w:eastAsia="zh-CN"/>
        </w:rPr>
      </w:pPr>
      <w:r>
        <w:rPr>
          <w:rFonts w:hint="eastAsia" w:eastAsia="宋体"/>
          <w:lang w:eastAsia="zh-CN"/>
        </w:rPr>
        <w:t>【</w:t>
      </w:r>
      <w:r>
        <w:t>二〇u</w:t>
      </w:r>
      <w:r>
        <w:rPr>
          <w:rFonts w:hint="eastAsia" w:eastAsia="宋体"/>
          <w:lang w:eastAsia="zh-CN"/>
        </w:rPr>
        <w:t>“</w:t>
      </w:r>
      <w:r>
        <w:t>渽</w:t>
      </w:r>
      <w:r>
        <w:rPr>
          <w:rFonts w:hint="eastAsia" w:eastAsia="宋体"/>
          <w:lang w:eastAsia="zh-CN"/>
        </w:rPr>
        <w:t>”</w:t>
      </w:r>
      <w:r>
        <w:t>，王國維校本作</w:t>
      </w:r>
      <w:r>
        <w:rPr>
          <w:rFonts w:hint="eastAsia" w:eastAsia="宋体"/>
          <w:lang w:eastAsia="zh-CN"/>
        </w:rPr>
        <w:t>“</w:t>
      </w:r>
      <w:r>
        <w:t>涐</w:t>
      </w:r>
      <w:r>
        <w:rPr>
          <w:rFonts w:hint="eastAsia" w:eastAsia="宋体"/>
          <w:lang w:eastAsia="zh-CN"/>
        </w:rPr>
        <w:t>”</w:t>
      </w:r>
    </w:p>
    <w:p w14:paraId="1DEB5359">
      <w:r>
        <w:rPr>
          <w:rFonts w:hint="eastAsia" w:eastAsia="宋体"/>
          <w:lang w:eastAsia="zh-CN"/>
        </w:rPr>
        <w:t>【</w:t>
      </w:r>
      <w:r>
        <w:t>二一</w:t>
      </w:r>
      <w:r>
        <w:rPr>
          <w:rFonts w:hint="eastAsia" w:eastAsia="宋体"/>
          <w:lang w:eastAsia="zh-CN"/>
        </w:rPr>
        <w:t>】</w:t>
      </w:r>
      <w:r>
        <w:t>鷺序：古代百官上朝，依官階高低排列，象鷺行，小不越大。此指王引之在朝爲官</w:t>
      </w:r>
    </w:p>
    <w:p w14:paraId="76B2F368">
      <w:r>
        <w:rPr>
          <w:rFonts w:hint="eastAsia" w:eastAsia="宋体"/>
          <w:lang w:eastAsia="zh-CN"/>
        </w:rPr>
        <w:t>【</w:t>
      </w:r>
      <w:r>
        <w:t>二二</w:t>
      </w:r>
      <w:r>
        <w:rPr>
          <w:rFonts w:hint="eastAsia" w:eastAsia="宋体"/>
          <w:lang w:eastAsia="zh-CN"/>
        </w:rPr>
        <w:t>】</w:t>
      </w:r>
      <w:r>
        <w:t>朱：朱東光，明代隆慶進士，有</w:t>
      </w:r>
      <w:r>
        <w:rPr>
          <w:rFonts w:hint="eastAsia" w:eastAsia="宋体"/>
          <w:lang w:eastAsia="zh-CN"/>
        </w:rPr>
        <w:t>《</w:t>
      </w:r>
      <w:r>
        <w:t>中都四子集</w:t>
      </w:r>
      <w:r>
        <w:rPr>
          <w:rFonts w:hint="eastAsia" w:eastAsia="宋体"/>
          <w:lang w:eastAsia="zh-CN"/>
        </w:rPr>
        <w:t>》</w:t>
      </w:r>
      <w:r>
        <w:t>。</w:t>
      </w:r>
    </w:p>
    <w:p w14:paraId="52C907F6">
      <w:r>
        <w:rPr>
          <w:rFonts w:hint="eastAsia" w:eastAsia="宋体"/>
          <w:lang w:eastAsia="zh-CN"/>
        </w:rPr>
        <w:t>【</w:t>
      </w:r>
      <w:r>
        <w:t>二三</w:t>
      </w:r>
      <w:r>
        <w:rPr>
          <w:rFonts w:hint="eastAsia" w:eastAsia="宋体"/>
          <w:lang w:eastAsia="zh-CN"/>
        </w:rPr>
        <w:t>】《</w:t>
      </w:r>
      <w:r>
        <w:t>雲谷雜記</w:t>
      </w:r>
      <w:r>
        <w:rPr>
          <w:rFonts w:hint="eastAsia" w:eastAsia="宋体"/>
          <w:lang w:eastAsia="zh-CN"/>
        </w:rPr>
        <w:t>》</w:t>
      </w:r>
      <w:r>
        <w:t>：宋張溟撰，見</w:t>
      </w:r>
      <w:r>
        <w:rPr>
          <w:rFonts w:hint="eastAsia" w:eastAsia="宋体"/>
          <w:lang w:eastAsia="zh-CN"/>
        </w:rPr>
        <w:t>《</w:t>
      </w:r>
      <w:r>
        <w:t>四庫全書</w:t>
      </w:r>
      <w:r>
        <w:rPr>
          <w:rFonts w:hint="eastAsia" w:eastAsia="宋体"/>
          <w:lang w:eastAsia="zh-CN"/>
        </w:rPr>
        <w:t>》</w:t>
      </w:r>
      <w:r>
        <w:t>。</w:t>
      </w:r>
    </w:p>
    <w:p w14:paraId="7C7D6AD3">
      <w:r>
        <w:rPr>
          <w:rFonts w:hint="eastAsia" w:eastAsia="宋体"/>
          <w:lang w:eastAsia="zh-CN"/>
        </w:rPr>
        <w:t>【</w:t>
      </w:r>
      <w:r>
        <w:t>二四</w:t>
      </w:r>
      <w:r>
        <w:rPr>
          <w:rFonts w:hint="eastAsia" w:eastAsia="宋体"/>
          <w:lang w:eastAsia="zh-CN"/>
        </w:rPr>
        <w:t>】</w:t>
      </w:r>
      <w:r>
        <w:t>小同：鄭小同，鄭玄孫，少有名，學綜六經。後爲司馬昭所殺</w:t>
      </w:r>
    </w:p>
    <w:p w14:paraId="5A50B857">
      <w:r>
        <w:rPr>
          <w:rFonts w:hint="eastAsia" w:eastAsia="宋体"/>
          <w:lang w:eastAsia="zh-CN"/>
        </w:rPr>
        <w:t>【</w:t>
      </w:r>
      <w:r>
        <w:t>二五</w:t>
      </w:r>
      <w:r>
        <w:rPr>
          <w:rFonts w:hint="eastAsia" w:eastAsia="宋体"/>
          <w:lang w:eastAsia="zh-CN"/>
        </w:rPr>
        <w:t>】</w:t>
      </w:r>
      <w:r>
        <w:t>穀塍：王宗炎，清藏書家、文學家，浙江蕭山人，字以除，號榖塍，晚號晚聞居士</w:t>
      </w:r>
    </w:p>
    <w:p w14:paraId="0902DACB">
      <w:r>
        <w:rPr>
          <w:rFonts w:hint="eastAsia" w:eastAsia="宋体"/>
          <w:lang w:eastAsia="zh-CN"/>
        </w:rPr>
        <w:t>【</w:t>
      </w:r>
      <w:r>
        <w:t>二六</w:t>
      </w:r>
      <w:r>
        <w:rPr>
          <w:rFonts w:hint="eastAsia" w:eastAsia="宋体"/>
          <w:lang w:eastAsia="zh-CN"/>
        </w:rPr>
        <w:t>】</w:t>
      </w:r>
      <w:r>
        <w:t>秦樹峯：秦蕙田之字，乾隆進士，有</w:t>
      </w:r>
      <w:r>
        <w:rPr>
          <w:rFonts w:hint="eastAsia" w:eastAsia="宋体"/>
          <w:lang w:eastAsia="zh-CN"/>
        </w:rPr>
        <w:t>《</w:t>
      </w:r>
      <w:r>
        <w:t>五禮通考</w:t>
      </w:r>
      <w:r>
        <w:rPr>
          <w:rFonts w:hint="eastAsia" w:eastAsia="宋体"/>
          <w:lang w:eastAsia="zh-CN"/>
        </w:rPr>
        <w:t>》</w:t>
      </w:r>
      <w:r>
        <w:t>。</w:t>
      </w:r>
    </w:p>
    <w:p w14:paraId="0D0E970A">
      <w:r>
        <w:t>c二七</w:t>
      </w:r>
      <w:r>
        <w:rPr>
          <w:rFonts w:hint="eastAsia" w:eastAsia="宋体"/>
          <w:lang w:eastAsia="zh-CN"/>
        </w:rPr>
        <w:t>】</w:t>
      </w:r>
      <w:r>
        <w:t>匠門：尊稱王氏父子京師寓所</w:t>
      </w:r>
    </w:p>
    <w:p w14:paraId="5F1D3E7C">
      <w:r>
        <w:rPr>
          <w:rFonts w:hint="eastAsia" w:eastAsia="宋体"/>
          <w:lang w:eastAsia="zh-CN"/>
        </w:rPr>
        <w:t>【</w:t>
      </w:r>
      <w:r>
        <w:t>二八</w:t>
      </w:r>
      <w:r>
        <w:rPr>
          <w:rFonts w:hint="eastAsia" w:eastAsia="宋体"/>
          <w:lang w:eastAsia="zh-CN"/>
        </w:rPr>
        <w:t>】</w:t>
      </w:r>
      <w:r>
        <w:t>劉澄之：南朝劉宋人，有</w:t>
      </w:r>
      <w:r>
        <w:rPr>
          <w:rFonts w:hint="eastAsia" w:eastAsia="宋体"/>
          <w:lang w:eastAsia="zh-CN"/>
        </w:rPr>
        <w:t>《</w:t>
      </w:r>
      <w:r>
        <w:t>鄱陽記</w:t>
      </w:r>
      <w:r>
        <w:rPr>
          <w:rFonts w:hint="eastAsia" w:eastAsia="宋体"/>
          <w:lang w:eastAsia="zh-CN"/>
        </w:rPr>
        <w:t>》</w:t>
      </w:r>
      <w:r>
        <w:t>、</w:t>
      </w:r>
      <w:r>
        <w:rPr>
          <w:rFonts w:hint="eastAsia" w:eastAsia="宋体"/>
          <w:lang w:eastAsia="zh-CN"/>
        </w:rPr>
        <w:t>《</w:t>
      </w:r>
      <w:r>
        <w:t>梁州記</w:t>
      </w:r>
      <w:r>
        <w:rPr>
          <w:rFonts w:hint="eastAsia" w:eastAsia="宋体"/>
          <w:lang w:eastAsia="zh-CN"/>
        </w:rPr>
        <w:t>》</w:t>
      </w:r>
      <w:r>
        <w:t>。劉云，見</w:t>
      </w:r>
      <w:r>
        <w:rPr>
          <w:rFonts w:hint="eastAsia" w:eastAsia="宋体"/>
          <w:lang w:eastAsia="zh-CN"/>
        </w:rPr>
        <w:t>《</w:t>
      </w:r>
      <w:r>
        <w:t>水經注</w:t>
      </w:r>
      <w:r>
        <w:rPr>
          <w:rFonts w:hint="eastAsia" w:eastAsia="宋体"/>
          <w:lang w:eastAsia="zh-CN"/>
        </w:rPr>
        <w:t>》</w:t>
      </w:r>
      <w:r>
        <w:t>引</w:t>
      </w:r>
    </w:p>
    <w:p w14:paraId="1FEB44A8">
      <w:r>
        <w:t>【第296页】</w:t>
      </w:r>
    </w:p>
    <w:p w14:paraId="3C45D62D">
      <w:pPr>
        <w:rPr>
          <w:rFonts w:hint="eastAsia" w:eastAsia="宋体"/>
          <w:lang w:eastAsia="zh-CN"/>
        </w:rPr>
      </w:pPr>
      <w:r>
        <w:rPr>
          <w:rFonts w:hint="eastAsia" w:eastAsia="宋体"/>
          <w:lang w:eastAsia="zh-CN"/>
        </w:rPr>
        <w:t>【</w:t>
      </w:r>
      <w:r>
        <w:t>二九</w:t>
      </w:r>
      <w:r>
        <w:rPr>
          <w:rFonts w:hint="eastAsia" w:eastAsia="宋体"/>
          <w:lang w:eastAsia="zh-CN"/>
        </w:rPr>
        <w:t>】</w:t>
      </w:r>
      <w:r>
        <w:t>庾仲雍：晉人，著有</w:t>
      </w:r>
      <w:r>
        <w:rPr>
          <w:rFonts w:hint="eastAsia" w:eastAsia="宋体"/>
          <w:lang w:eastAsia="zh-CN"/>
        </w:rPr>
        <w:t>《</w:t>
      </w:r>
      <w:r>
        <w:t>江紀</w:t>
      </w:r>
      <w:r>
        <w:rPr>
          <w:rFonts w:hint="eastAsia" w:eastAsia="宋体"/>
          <w:lang w:eastAsia="zh-CN"/>
        </w:rPr>
        <w:t>》</w:t>
      </w:r>
    </w:p>
    <w:p w14:paraId="7FCB40D9">
      <w:pPr>
        <w:rPr>
          <w:rFonts w:hint="eastAsia" w:eastAsia="宋体"/>
          <w:lang w:eastAsia="zh-CN"/>
        </w:rPr>
      </w:pPr>
      <w:r>
        <w:rPr>
          <w:rFonts w:hint="eastAsia" w:eastAsia="宋体"/>
          <w:lang w:eastAsia="zh-CN"/>
        </w:rPr>
        <w:t>【</w:t>
      </w:r>
      <w:r>
        <w:t>三〇</w:t>
      </w:r>
      <w:r>
        <w:rPr>
          <w:rFonts w:hint="eastAsia" w:eastAsia="宋体"/>
          <w:lang w:eastAsia="zh-CN"/>
        </w:rPr>
        <w:t>】</w:t>
      </w:r>
      <w:r>
        <w:t>陳氏</w:t>
      </w:r>
      <w:r>
        <w:rPr>
          <w:rFonts w:hint="eastAsia" w:eastAsia="宋体"/>
          <w:lang w:eastAsia="zh-CN"/>
        </w:rPr>
        <w:t>《</w:t>
      </w:r>
      <w:r>
        <w:t>疏證</w:t>
      </w:r>
      <w:r>
        <w:rPr>
          <w:rFonts w:hint="eastAsia" w:eastAsia="宋体"/>
          <w:lang w:eastAsia="zh-CN"/>
        </w:rPr>
        <w:t>》</w:t>
      </w:r>
      <w:r>
        <w:t>：陳壽祺</w:t>
      </w:r>
      <w:r>
        <w:rPr>
          <w:rFonts w:hint="eastAsia" w:eastAsia="宋体"/>
          <w:lang w:eastAsia="zh-CN"/>
        </w:rPr>
        <w:t>《</w:t>
      </w:r>
      <w:r>
        <w:t>︿五經異義﹀疏證</w:t>
      </w:r>
      <w:r>
        <w:rPr>
          <w:rFonts w:hint="eastAsia" w:eastAsia="宋体"/>
          <w:lang w:eastAsia="zh-CN"/>
        </w:rPr>
        <w:t>》</w:t>
      </w:r>
    </w:p>
    <w:p w14:paraId="4F3004E7">
      <w:r>
        <w:t>c三一</w:t>
      </w:r>
      <w:r>
        <w:rPr>
          <w:rFonts w:hint="eastAsia" w:eastAsia="宋体"/>
          <w:lang w:eastAsia="zh-CN"/>
        </w:rPr>
        <w:t>】</w:t>
      </w:r>
      <w:r>
        <w:t>江叔澐</w:t>
      </w:r>
      <w:r>
        <w:rPr>
          <w:rFonts w:hint="eastAsia" w:eastAsia="宋体"/>
          <w:lang w:eastAsia="zh-CN"/>
        </w:rPr>
        <w:t>《</w:t>
      </w:r>
      <w:r>
        <w:t>集注</w:t>
      </w:r>
      <w:r>
        <w:rPr>
          <w:rFonts w:hint="eastAsia" w:eastAsia="宋体"/>
          <w:lang w:eastAsia="zh-CN"/>
        </w:rPr>
        <w:t>》</w:t>
      </w:r>
      <w:r>
        <w:t>：江聲字叔澐。</w:t>
      </w:r>
      <w:r>
        <w:rPr>
          <w:rFonts w:hint="eastAsia" w:eastAsia="宋体"/>
          <w:lang w:eastAsia="zh-CN"/>
        </w:rPr>
        <w:t>《</w:t>
      </w:r>
      <w:r>
        <w:t>尚書集注音疏</w:t>
      </w:r>
      <w:r>
        <w:rPr>
          <w:rFonts w:hint="eastAsia" w:eastAsia="宋体"/>
          <w:lang w:eastAsia="zh-CN"/>
        </w:rPr>
        <w:t>》</w:t>
      </w:r>
      <w:r>
        <w:t>。</w:t>
      </w:r>
    </w:p>
    <w:p w14:paraId="7249C458">
      <w:r>
        <w:rPr>
          <w:rFonts w:hint="eastAsia" w:eastAsia="宋体"/>
          <w:lang w:eastAsia="zh-CN"/>
        </w:rPr>
        <w:t>【</w:t>
      </w:r>
      <w:r>
        <w:t>三二</w:t>
      </w:r>
      <w:r>
        <w:rPr>
          <w:rFonts w:hint="eastAsia" w:eastAsia="宋体"/>
          <w:lang w:eastAsia="zh-CN"/>
        </w:rPr>
        <w:t>】</w:t>
      </w:r>
      <w:r>
        <w:t>莊氏伯鴻：莊逵吉，字伯鴻，江蘇武進人。</w:t>
      </w:r>
      <w:r>
        <w:rPr>
          <w:rFonts w:hint="eastAsia" w:eastAsia="宋体"/>
          <w:lang w:eastAsia="zh-CN"/>
        </w:rPr>
        <w:t>《</w:t>
      </w:r>
      <w:r>
        <w:t>清代樸學大師列傳</w:t>
      </w:r>
      <w:r>
        <w:rPr>
          <w:rFonts w:hint="eastAsia" w:eastAsia="宋体"/>
          <w:lang w:eastAsia="zh-CN"/>
        </w:rPr>
        <w:t>》</w:t>
      </w:r>
      <w:r>
        <w:t>有傳</w:t>
      </w:r>
    </w:p>
    <w:p w14:paraId="2A6A0349">
      <w:r>
        <w:t>陳奂致王引之書五通</w:t>
      </w:r>
    </w:p>
    <w:p w14:paraId="517FB14F">
      <w:r>
        <w:t>謹启者：九月廿日接奉手教，知</w:t>
      </w:r>
      <w:r>
        <w:rPr>
          <w:rFonts w:hint="eastAsia" w:eastAsia="宋体"/>
          <w:lang w:eastAsia="zh-CN"/>
        </w:rPr>
        <w:t>《</w:t>
      </w:r>
      <w:r>
        <w:t>荀子</w:t>
      </w:r>
      <w:r>
        <w:rPr>
          <w:rFonts w:hint="eastAsia" w:eastAsia="宋体"/>
          <w:lang w:eastAsia="zh-CN"/>
        </w:rPr>
        <w:t>》</w:t>
      </w:r>
      <w:r>
        <w:t>六册業已照入。來諭先將</w:t>
      </w:r>
      <w:r>
        <w:rPr>
          <w:rFonts w:hint="eastAsia" w:eastAsia="宋体"/>
          <w:lang w:eastAsia="zh-CN"/>
        </w:rPr>
        <w:t>《</w:t>
      </w:r>
      <w:r>
        <w:t>天文訓</w:t>
      </w:r>
      <w:r>
        <w:rPr>
          <w:rFonts w:hint="eastAsia" w:eastAsia="宋体"/>
          <w:lang w:eastAsia="zh-CN"/>
        </w:rPr>
        <w:t>》</w:t>
      </w:r>
      <w:r>
        <w:t>一篇鈔録</w:t>
      </w:r>
    </w:p>
    <w:p w14:paraId="39C7644F">
      <w:r>
        <w:t>寄都，奂札詢汪姓</w:t>
      </w:r>
      <w:r>
        <w:rPr>
          <w:rFonts w:hint="eastAsia" w:eastAsia="宋体"/>
          <w:lang w:eastAsia="zh-CN"/>
        </w:rPr>
        <w:t>【</w:t>
      </w:r>
      <w:r>
        <w:t>u，從無一音回覆，是以即從黄氏校宋本上倩人寫出Qln。後適在親友</w:t>
      </w:r>
    </w:p>
    <w:p w14:paraId="03EF588E">
      <w:r>
        <w:t>家遇見汪姓，因約出城，即將</w:t>
      </w:r>
      <w:r>
        <w:rPr>
          <w:rFonts w:hint="eastAsia" w:eastAsia="宋体"/>
          <w:lang w:eastAsia="zh-CN"/>
        </w:rPr>
        <w:t>《</w:t>
      </w:r>
      <w:r>
        <w:t>天文訓</w:t>
      </w:r>
      <w:r>
        <w:rPr>
          <w:rFonts w:hint="eastAsia" w:eastAsia="宋体"/>
          <w:lang w:eastAsia="zh-CN"/>
        </w:rPr>
        <w:t>》</w:t>
      </w:r>
      <w:r>
        <w:t>照原宋本細細對校。其</w:t>
      </w:r>
      <w:r>
        <w:rPr>
          <w:rFonts w:hint="eastAsia" w:eastAsia="宋体"/>
          <w:lang w:eastAsia="zh-CN"/>
        </w:rPr>
        <w:t>《</w:t>
      </w:r>
      <w:r>
        <w:t>淮南全書</w:t>
      </w:r>
      <w:r>
        <w:rPr>
          <w:rFonts w:hint="eastAsia" w:eastAsia="宋体"/>
          <w:lang w:eastAsia="zh-CN"/>
        </w:rPr>
        <w:t>》</w:t>
      </w:r>
      <w:r>
        <w:t>已鈔出三本，據</w:t>
      </w:r>
    </w:p>
    <w:p w14:paraId="6987E7A5">
      <w:r>
        <w:t>云需明春告蕆也。所鈔</w:t>
      </w:r>
      <w:r>
        <w:rPr>
          <w:rFonts w:hint="eastAsia" w:eastAsia="宋体"/>
          <w:lang w:eastAsia="zh-CN"/>
        </w:rPr>
        <w:t>《</w:t>
      </w:r>
      <w:r>
        <w:t>管子</w:t>
      </w:r>
      <w:r>
        <w:rPr>
          <w:rFonts w:hint="eastAsia" w:eastAsia="宋体"/>
          <w:lang w:eastAsia="zh-CN"/>
        </w:rPr>
        <w:t>》</w:t>
      </w:r>
      <w:r>
        <w:t>，實無妥便，遲遲未寄。邵魚竹兄服闋來京cD，須十一月</w:t>
      </w:r>
    </w:p>
    <w:p w14:paraId="6584BF48">
      <w:r>
        <w:t>中到蘇，可以託寄帶呈無悮。今以</w:t>
      </w:r>
      <w:r>
        <w:rPr>
          <w:rFonts w:hint="eastAsia" w:eastAsia="宋体"/>
          <w:lang w:eastAsia="zh-CN"/>
        </w:rPr>
        <w:t>《</w:t>
      </w:r>
      <w:r>
        <w:t>天文訓</w:t>
      </w:r>
      <w:r>
        <w:rPr>
          <w:rFonts w:hint="eastAsia" w:eastAsia="宋体"/>
          <w:lang w:eastAsia="zh-CN"/>
        </w:rPr>
        <w:t>》</w:t>
      </w:r>
      <w:r>
        <w:t>二十葉奉達左右，其行欵悉依原宋本鈎清矣</w:t>
      </w:r>
    </w:p>
    <w:p w14:paraId="3C04198B">
      <w:r>
        <w:t>大箸</w:t>
      </w:r>
      <w:r>
        <w:rPr>
          <w:rFonts w:hint="eastAsia" w:eastAsia="宋体"/>
          <w:lang w:eastAsia="zh-CN"/>
        </w:rPr>
        <w:t>《</w:t>
      </w:r>
      <w:r>
        <w:t>述聞</w:t>
      </w:r>
      <w:r>
        <w:rPr>
          <w:rFonts w:hint="eastAsia" w:eastAsia="宋体"/>
          <w:lang w:eastAsia="zh-CN"/>
        </w:rPr>
        <w:t>》</w:t>
      </w:r>
      <w:r>
        <w:t>末後数卷倘已刻就，乞便賜下，以付裝成，細意讀之，幸甚順請伯申先生箸</w:t>
      </w:r>
    </w:p>
    <w:p w14:paraId="48AF7E91">
      <w:r>
        <w:t>安後學制陳奂謹再拜世伯老大人尊前，叱請福安</w:t>
      </w:r>
    </w:p>
    <w:p w14:paraId="1AEFDCFD">
      <w:r>
        <w:t>【第297页】</w:t>
      </w:r>
    </w:p>
    <w:p w14:paraId="0BAD06B8">
      <w:r>
        <w:t>二</w:t>
      </w:r>
    </w:p>
    <w:p w14:paraId="69F7A003">
      <w:r>
        <w:t>伯申先生經席昨奉到去年九月望日復書并蒙老伯大人惠教</w:t>
      </w:r>
      <w:r>
        <w:rPr>
          <w:rFonts w:hint="eastAsia" w:eastAsia="宋体"/>
          <w:lang w:eastAsia="zh-CN"/>
        </w:rPr>
        <w:t>《</w:t>
      </w:r>
      <w:r>
        <w:t>逸周書雜志</w:t>
      </w:r>
      <w:r>
        <w:rPr>
          <w:rFonts w:hint="eastAsia" w:eastAsia="宋体"/>
          <w:lang w:eastAsia="zh-CN"/>
        </w:rPr>
        <w:t>》</w:t>
      </w:r>
      <w:r>
        <w:t>一穜</w:t>
      </w:r>
    </w:p>
    <w:p w14:paraId="4B0BC9AB">
      <w:r>
        <w:t>奂拜誦之下，感謝靡已。所轉送大箸</w:t>
      </w:r>
      <w:r>
        <w:rPr>
          <w:rFonts w:hint="eastAsia" w:eastAsia="宋体"/>
          <w:lang w:eastAsia="zh-CN"/>
        </w:rPr>
        <w:t>《</w:t>
      </w:r>
      <w:r>
        <w:t>釋詞</w:t>
      </w:r>
      <w:r>
        <w:rPr>
          <w:rFonts w:hint="eastAsia" w:eastAsia="宋体"/>
          <w:lang w:eastAsia="zh-CN"/>
        </w:rPr>
        <w:t>》</w:t>
      </w:r>
      <w:r>
        <w:t>一部，已交黄荛圃先生令孙矣。來書因帶信</w:t>
      </w:r>
    </w:p>
    <w:p w14:paraId="115588A4">
      <w:r>
        <w:t>人道绕河南，復從浙江舍弟處轉寄，是以淹遲半載。所云北宋錢佃</w:t>
      </w:r>
      <w:r>
        <w:rPr>
          <w:rFonts w:hint="eastAsia" w:eastAsia="宋体"/>
          <w:lang w:eastAsia="zh-CN"/>
        </w:rPr>
        <w:t>《</w:t>
      </w:r>
      <w:r>
        <w:t>荀子</w:t>
      </w:r>
      <w:r>
        <w:rPr>
          <w:rFonts w:hint="eastAsia" w:eastAsia="宋体"/>
          <w:lang w:eastAsia="zh-CN"/>
        </w:rPr>
        <w:t>》</w:t>
      </w:r>
      <w:r>
        <w:t>，去年接信後，曾</w:t>
      </w:r>
    </w:p>
    <w:p w14:paraId="567A1453">
      <w:r>
        <w:t>向黄處借録，黄氏所校錢佃本，在世德堂本上四J。奂所過校錢本，在謝刻本上</w:t>
      </w:r>
    </w:p>
    <w:p w14:paraId="119E3BCA">
      <w:r>
        <w:t>其錢本</w:t>
      </w:r>
    </w:p>
    <w:p w14:paraId="68237BA8">
      <w:r>
        <w:t>行欵，及世德本與謝刻本不同之處，皆未暇細校。今來書行將</w:t>
      </w:r>
      <w:r>
        <w:rPr>
          <w:rFonts w:hint="eastAsia" w:eastAsia="宋体"/>
          <w:lang w:eastAsia="zh-CN"/>
        </w:rPr>
        <w:t>《</w:t>
      </w:r>
      <w:r>
        <w:t>荀子</w:t>
      </w:r>
      <w:r>
        <w:rPr>
          <w:rFonts w:hint="eastAsia" w:eastAsia="宋体"/>
          <w:lang w:eastAsia="zh-CN"/>
        </w:rPr>
        <w:t>》</w:t>
      </w:r>
      <w:r>
        <w:t>重刻一部，嘉惠來</w:t>
      </w:r>
    </w:p>
    <w:p w14:paraId="65545F87">
      <w:r>
        <w:t>學，奂聞之不勝欣喜，即詣黄家借校，而荛翁令孙適又遠出，只好竢借到重録，覓便寄呈</w:t>
      </w:r>
    </w:p>
    <w:p w14:paraId="34D79247">
      <w:r>
        <w:t>恐勞注念，先此佈闻。二月中旬又有一信校正</w:t>
      </w:r>
      <w:r>
        <w:rPr>
          <w:rFonts w:hint="eastAsia" w:eastAsia="宋体"/>
          <w:lang w:eastAsia="zh-CN"/>
        </w:rPr>
        <w:t>《</w:t>
      </w:r>
      <w:r>
        <w:t>毛传</w:t>
      </w:r>
      <w:r>
        <w:rPr>
          <w:rFonts w:hint="eastAsia" w:eastAsia="宋体"/>
          <w:lang w:eastAsia="zh-CN"/>
        </w:rPr>
        <w:t>》</w:t>
      </w:r>
      <w:r>
        <w:t>伪字十則，録呈乞教，幸为指示，翹</w:t>
      </w:r>
    </w:p>
    <w:p w14:paraId="2C8E77AC">
      <w:r>
        <w:t>企禱切。</w:t>
      </w:r>
    </w:p>
    <w:p w14:paraId="4AA7FD8D">
      <w:r>
        <w:t>肅此具復，誠請箸安，不盡依依後學陳奂頓上老世伯大人尊前，恭請福安，並謝大</w:t>
      </w:r>
    </w:p>
    <w:p w14:paraId="5CFF2E59">
      <w:r>
        <w:t>教。</w:t>
      </w:r>
    </w:p>
    <w:p w14:paraId="6C8C199A">
      <w:r>
        <w:t>三月望日謹沖</w:t>
      </w:r>
    </w:p>
    <w:p w14:paraId="146A33F8">
      <w:r>
        <w:t>三</w:t>
      </w:r>
    </w:p>
    <w:p w14:paraId="095A6E5D">
      <w:r>
        <w:t>伯申先生經席臈月八日，舍弟歸里，接奉手教，并賜到大箸</w:t>
      </w:r>
      <w:r>
        <w:rPr>
          <w:rFonts w:hint="eastAsia" w:eastAsia="宋体"/>
          <w:lang w:eastAsia="zh-CN"/>
        </w:rPr>
        <w:t>《</w:t>
      </w:r>
      <w:r>
        <w:t>述聞</w:t>
      </w:r>
      <w:r>
        <w:rPr>
          <w:rFonts w:hint="eastAsia" w:eastAsia="宋体"/>
          <w:lang w:eastAsia="zh-CN"/>
        </w:rPr>
        <w:t>》</w:t>
      </w:r>
      <w:r>
        <w:t>二十三卷。自</w:t>
      </w:r>
    </w:p>
    <w:p w14:paraId="1B2D8F46">
      <w:r>
        <w:t>【第298页】</w:t>
      </w:r>
    </w:p>
    <w:p w14:paraId="3B937070">
      <w:r>
        <w:rPr>
          <w:rFonts w:hint="eastAsia" w:eastAsia="宋体"/>
          <w:lang w:eastAsia="zh-CN"/>
        </w:rPr>
        <w:t>《</w:t>
      </w:r>
      <w:r>
        <w:t>易</w:t>
      </w:r>
      <w:r>
        <w:rPr>
          <w:rFonts w:hint="eastAsia" w:eastAsia="宋体"/>
          <w:lang w:eastAsia="zh-CN"/>
        </w:rPr>
        <w:t>》</w:t>
      </w:r>
      <w:r>
        <w:t>、</w:t>
      </w:r>
      <w:r>
        <w:rPr>
          <w:rFonts w:hint="eastAsia" w:eastAsia="宋体"/>
          <w:lang w:eastAsia="zh-CN"/>
        </w:rPr>
        <w:t>《</w:t>
      </w:r>
      <w:r>
        <w:t>書</w:t>
      </w:r>
      <w:r>
        <w:rPr>
          <w:rFonts w:hint="eastAsia" w:eastAsia="宋体"/>
          <w:lang w:eastAsia="zh-CN"/>
        </w:rPr>
        <w:t>》</w:t>
      </w:r>
      <w:r>
        <w:t>、</w:t>
      </w:r>
      <w:r>
        <w:rPr>
          <w:rFonts w:hint="eastAsia" w:eastAsia="宋体"/>
          <w:lang w:eastAsia="zh-CN"/>
        </w:rPr>
        <w:t>《</w:t>
      </w:r>
      <w:r>
        <w:t>詩</w:t>
      </w:r>
      <w:r>
        <w:rPr>
          <w:rFonts w:hint="eastAsia" w:eastAsia="宋体"/>
          <w:lang w:eastAsia="zh-CN"/>
        </w:rPr>
        <w:t>》</w:t>
      </w:r>
      <w:r>
        <w:t>，至四</w:t>
      </w:r>
      <w:r>
        <w:rPr>
          <w:rFonts w:hint="eastAsia" w:eastAsia="宋体"/>
          <w:lang w:eastAsia="zh-CN"/>
        </w:rPr>
        <w:t>《</w:t>
      </w:r>
      <w:r>
        <w:t>禮</w:t>
      </w:r>
      <w:r>
        <w:rPr>
          <w:rFonts w:hint="eastAsia" w:eastAsia="宋体"/>
          <w:lang w:eastAsia="zh-CN"/>
        </w:rPr>
        <w:t>》</w:t>
      </w:r>
      <w:r>
        <w:t>、四</w:t>
      </w:r>
      <w:r>
        <w:rPr>
          <w:rFonts w:hint="eastAsia" w:eastAsia="宋体"/>
          <w:lang w:eastAsia="zh-CN"/>
        </w:rPr>
        <w:t>《</w:t>
      </w:r>
      <w:r>
        <w:t>傳</w:t>
      </w:r>
      <w:r>
        <w:rPr>
          <w:rFonts w:hint="eastAsia" w:eastAsia="宋体"/>
          <w:lang w:eastAsia="zh-CN"/>
        </w:rPr>
        <w:t>》</w:t>
      </w:r>
      <w:r>
        <w:t>，每説一經，必令人解頤。國朝經學之昌，至此可稱全</w:t>
      </w:r>
    </w:p>
    <w:p w14:paraId="0C7B587A">
      <w:r>
        <w:t>盛矣。</w:t>
      </w:r>
      <w:r>
        <w:rPr>
          <w:rFonts w:hint="eastAsia" w:eastAsia="宋体"/>
          <w:lang w:eastAsia="zh-CN"/>
        </w:rPr>
        <w:t>《</w:t>
      </w:r>
      <w:r>
        <w:t>毛詩</w:t>
      </w:r>
      <w:r>
        <w:rPr>
          <w:rFonts w:hint="eastAsia" w:eastAsia="宋体"/>
          <w:lang w:eastAsia="zh-CN"/>
        </w:rPr>
        <w:t>》</w:t>
      </w:r>
      <w:r>
        <w:t>三卷與鄙意合者頗多因竊以自喜而又得擴聞充識，感惠正不可言喻。</w:t>
      </w:r>
      <w:r>
        <w:rPr>
          <w:rFonts w:hint="eastAsia" w:eastAsia="宋体"/>
          <w:lang w:eastAsia="zh-CN"/>
        </w:rPr>
        <w:t>《</w:t>
      </w:r>
      <w:r>
        <w:t>荀</w:t>
      </w:r>
    </w:p>
    <w:p w14:paraId="567D7163">
      <w:r>
        <w:t>子</w:t>
      </w:r>
      <w:r>
        <w:rPr>
          <w:rFonts w:hint="eastAsia" w:eastAsia="宋体"/>
          <w:lang w:eastAsia="zh-CN"/>
        </w:rPr>
        <w:t>》</w:t>
      </w:r>
      <w:r>
        <w:t>付梓人否？</w:t>
      </w:r>
    </w:p>
    <w:p w14:paraId="2C31693A">
      <w:r>
        <w:t>來教云：奂手校之本已可照此重刊；原宋本如未鈔寫，則以中止爲妙。奈奉諭稍</w:t>
      </w:r>
    </w:p>
    <w:p w14:paraId="2585B4FB">
      <w:r>
        <w:t>遲此書業託黄家鈔寫奂將尊意與黄氏商量，其勢已不能中止，只好多此一費矣。聞黄</w:t>
      </w:r>
    </w:p>
    <w:p w14:paraId="67615810">
      <w:r>
        <w:t>氏尚有校宋</w:t>
      </w:r>
      <w:r>
        <w:rPr>
          <w:rFonts w:hint="eastAsia" w:eastAsia="宋体"/>
          <w:lang w:eastAsia="zh-CN"/>
        </w:rPr>
        <w:t>《</w:t>
      </w:r>
      <w:r>
        <w:t>管子</w:t>
      </w:r>
      <w:r>
        <w:rPr>
          <w:rFonts w:hint="eastAsia" w:eastAsia="宋体"/>
          <w:lang w:eastAsia="zh-CN"/>
        </w:rPr>
        <w:t>》</w:t>
      </w:r>
      <w:r>
        <w:t>、</w:t>
      </w:r>
      <w:r>
        <w:rPr>
          <w:rFonts w:hint="eastAsia" w:eastAsia="宋体"/>
          <w:lang w:eastAsia="zh-CN"/>
        </w:rPr>
        <w:t>《</w:t>
      </w:r>
      <w:r>
        <w:t>列子</w:t>
      </w:r>
      <w:r>
        <w:rPr>
          <w:rFonts w:hint="eastAsia" w:eastAsia="宋体"/>
          <w:lang w:eastAsia="zh-CN"/>
        </w:rPr>
        <w:t>》</w:t>
      </w:r>
      <w:r>
        <w:t>、</w:t>
      </w:r>
      <w:r>
        <w:rPr>
          <w:rFonts w:hint="eastAsia" w:eastAsia="宋体"/>
          <w:lang w:eastAsia="zh-CN"/>
        </w:rPr>
        <w:t>《</w:t>
      </w:r>
      <w:r>
        <w:t>淮南子</w:t>
      </w:r>
      <w:r>
        <w:rPr>
          <w:rFonts w:hint="eastAsia" w:eastAsia="宋体"/>
          <w:lang w:eastAsia="zh-CN"/>
        </w:rPr>
        <w:t>》</w:t>
      </w:r>
      <w:r>
        <w:t>等書，若思重雕，亦當向伊借録。錯誤於前，補過於</w:t>
      </w:r>
    </w:p>
    <w:p w14:paraId="50C568BE">
      <w:r>
        <w:t>後，何如？十一月十二日，奂曾修一函，諒蒙照察</w:t>
      </w:r>
    </w:p>
    <w:p w14:paraId="75AFD644">
      <w:r>
        <w:t>知厪遠注，肅載佈聞，謹謝大教，順請崇安！後學制陳奂謹再拜老伯大人尊前，恭請</w:t>
      </w:r>
    </w:p>
    <w:p w14:paraId="7E9EA004">
      <w:r>
        <w:t>福安！謝教。</w:t>
      </w:r>
    </w:p>
    <w:p w14:paraId="293F2721">
      <w:r>
        <w:t>四</w:t>
      </w:r>
    </w:p>
    <w:p w14:paraId="21D46FFA">
      <w:r>
        <w:t>後學制陳奂謹再拜伯申先生閤下新正奉惠書并賜寄老伯大人</w:t>
      </w:r>
      <w:r>
        <w:rPr>
          <w:rFonts w:hint="eastAsia" w:eastAsia="宋体"/>
          <w:lang w:eastAsia="zh-CN"/>
        </w:rPr>
        <w:t>《</w:t>
      </w:r>
      <w:r>
        <w:t>恭紀與宴詩</w:t>
      </w:r>
      <w:r>
        <w:rPr>
          <w:rFonts w:hint="eastAsia" w:eastAsia="宋体"/>
          <w:lang w:eastAsia="zh-CN"/>
        </w:rPr>
        <w:t>》</w:t>
      </w:r>
      <w:r>
        <w:t>六</w:t>
      </w:r>
    </w:p>
    <w:p w14:paraId="4ED885D0">
      <w:r>
        <w:t>章具徵盛事儒林共慶。書中又覆悉分韻二十一部之理與四家</w:t>
      </w:r>
      <w:r>
        <w:rPr>
          <w:rFonts w:hint="eastAsia" w:eastAsia="宋体"/>
          <w:lang w:eastAsia="zh-CN"/>
        </w:rPr>
        <w:t>《</w:t>
      </w:r>
      <w:r>
        <w:t>詩</w:t>
      </w:r>
      <w:r>
        <w:rPr>
          <w:rFonts w:hint="eastAsia" w:eastAsia="宋体"/>
          <w:lang w:eastAsia="zh-CN"/>
        </w:rPr>
        <w:t>》</w:t>
      </w:r>
      <w:r>
        <w:t>師傳異同之事備</w:t>
      </w:r>
    </w:p>
    <w:p w14:paraId="60F99BBD">
      <w:r>
        <w:t>示詳慎，敬受教益，感謝感謝！奂去秋歸里，今春仍來杭郡，爲汪孝廉名遠孫。所訂。汪君</w:t>
      </w:r>
    </w:p>
    <w:p w14:paraId="07EE501D">
      <w:r>
        <w:t>家富于書，亦習聲訓之學，作伴同業，栖身湖寺。近讀大箸</w:t>
      </w:r>
      <w:r>
        <w:rPr>
          <w:rFonts w:hint="eastAsia" w:eastAsia="宋体"/>
          <w:lang w:eastAsia="zh-CN"/>
        </w:rPr>
        <w:t>《</w:t>
      </w:r>
      <w:r>
        <w:t>經傳釋詞</w:t>
      </w:r>
      <w:r>
        <w:rPr>
          <w:rFonts w:hint="eastAsia" w:eastAsia="宋体"/>
          <w:lang w:eastAsia="zh-CN"/>
        </w:rPr>
        <w:t>》</w:t>
      </w:r>
      <w:r>
        <w:t>，抽繹微眇，嘉惠良</w:t>
      </w:r>
    </w:p>
    <w:p w14:paraId="7505163B">
      <w:r>
        <w:t>【第299页】</w:t>
      </w:r>
    </w:p>
    <w:p w14:paraId="094F4DFB">
      <w:r>
        <w:t>多。廼本</w:t>
      </w:r>
      <w:r>
        <w:rPr>
          <w:rFonts w:hint="eastAsia" w:eastAsia="宋体"/>
          <w:lang w:eastAsia="zh-CN"/>
        </w:rPr>
        <w:t>《</w:t>
      </w:r>
      <w:r>
        <w:t>釋詞</w:t>
      </w:r>
      <w:r>
        <w:rPr>
          <w:rFonts w:hint="eastAsia" w:eastAsia="宋体"/>
          <w:lang w:eastAsia="zh-CN"/>
        </w:rPr>
        <w:t>》</w:t>
      </w:r>
      <w:r>
        <w:t>之例，讀</w:t>
      </w:r>
      <w:r>
        <w:rPr>
          <w:rFonts w:hint="eastAsia" w:eastAsia="宋体"/>
          <w:lang w:eastAsia="zh-CN"/>
        </w:rPr>
        <w:t>《</w:t>
      </w:r>
      <w:r>
        <w:t>毛詩故訓傳</w:t>
      </w:r>
      <w:r>
        <w:rPr>
          <w:rFonts w:hint="eastAsia" w:eastAsia="宋体"/>
          <w:lang w:eastAsia="zh-CN"/>
        </w:rPr>
        <w:t>》</w:t>
      </w:r>
      <w:r>
        <w:t>，例尋其詞句。依訓推類，亦藉得其條貫焉。若</w:t>
      </w:r>
      <w:r>
        <w:rPr>
          <w:rFonts w:hint="eastAsia" w:eastAsia="宋体"/>
          <w:lang w:eastAsia="zh-CN"/>
        </w:rPr>
        <w:t>《</w:t>
      </w:r>
      <w:r>
        <w:t>碩</w:t>
      </w:r>
    </w:p>
    <w:p w14:paraId="17F9628C">
      <w:r>
        <w:t>鼠</w:t>
      </w:r>
      <w:r>
        <w:rPr>
          <w:rFonts w:hint="eastAsia" w:eastAsia="宋体"/>
          <w:lang w:eastAsia="zh-CN"/>
        </w:rPr>
        <w:t>》</w:t>
      </w:r>
      <w:r>
        <w:t>曰：</w:t>
      </w:r>
      <w:r>
        <w:rPr>
          <w:rFonts w:hint="eastAsia" w:eastAsia="宋体"/>
          <w:lang w:eastAsia="zh-CN"/>
        </w:rPr>
        <w:t>“</w:t>
      </w:r>
      <w:r>
        <w:t>樂郊樂郊，誰之永號？</w:t>
      </w:r>
      <w:r>
        <w:rPr>
          <w:rFonts w:hint="eastAsia" w:eastAsia="宋体"/>
          <w:lang w:eastAsia="zh-CN"/>
        </w:rPr>
        <w:t>”</w:t>
      </w:r>
      <w:r>
        <w:t>奂案</w:t>
      </w:r>
      <w:r>
        <w:rPr>
          <w:rFonts w:hint="eastAsia" w:eastAsia="宋体"/>
          <w:lang w:eastAsia="zh-CN"/>
        </w:rPr>
        <w:t>“</w:t>
      </w:r>
      <w:r>
        <w:t>之</w:t>
      </w:r>
      <w:r>
        <w:rPr>
          <w:rFonts w:hint="eastAsia" w:eastAsia="宋体"/>
          <w:lang w:eastAsia="zh-CN"/>
        </w:rPr>
        <w:t>”</w:t>
      </w:r>
      <w:r>
        <w:t>猶</w:t>
      </w:r>
      <w:r>
        <w:rPr>
          <w:rFonts w:hint="eastAsia" w:eastAsia="宋体"/>
          <w:lang w:eastAsia="zh-CN"/>
        </w:rPr>
        <w:t>“</w:t>
      </w:r>
      <w:r>
        <w:t>則</w:t>
      </w:r>
      <w:r>
        <w:rPr>
          <w:rFonts w:hint="eastAsia" w:eastAsia="宋体"/>
          <w:lang w:eastAsia="zh-CN"/>
        </w:rPr>
        <w:t>”</w:t>
      </w:r>
      <w:r>
        <w:t>也，言樂郊之地，民無長歎也。</w:t>
      </w:r>
      <w:r>
        <w:rPr>
          <w:rFonts w:hint="eastAsia" w:eastAsia="宋体"/>
          <w:lang w:eastAsia="zh-CN"/>
        </w:rPr>
        <w:t>《</w:t>
      </w:r>
      <w:r>
        <w:t>鶉之</w:t>
      </w:r>
    </w:p>
    <w:p w14:paraId="3D5A7F10">
      <w:r>
        <w:t>奔奔</w:t>
      </w:r>
      <w:r>
        <w:rPr>
          <w:rFonts w:hint="eastAsia" w:eastAsia="宋体"/>
          <w:lang w:eastAsia="zh-CN"/>
        </w:rPr>
        <w:t>》</w:t>
      </w:r>
      <w:r>
        <w:t>，傳以</w:t>
      </w:r>
      <w:r>
        <w:rPr>
          <w:rFonts w:hint="eastAsia" w:eastAsia="宋体"/>
          <w:lang w:eastAsia="zh-CN"/>
        </w:rPr>
        <w:t>“</w:t>
      </w:r>
      <w:r>
        <w:t>則</w:t>
      </w:r>
      <w:r>
        <w:rPr>
          <w:rFonts w:hint="eastAsia" w:eastAsia="宋体"/>
          <w:lang w:eastAsia="zh-CN"/>
        </w:rPr>
        <w:t>”</w:t>
      </w:r>
      <w:r>
        <w:t>字代</w:t>
      </w:r>
      <w:r>
        <w:rPr>
          <w:rFonts w:hint="eastAsia" w:eastAsia="宋体"/>
          <w:lang w:eastAsia="zh-CN"/>
        </w:rPr>
        <w:t>“</w:t>
      </w:r>
      <w:r>
        <w:t>之</w:t>
      </w:r>
      <w:r>
        <w:rPr>
          <w:rFonts w:hint="eastAsia" w:eastAsia="宋体"/>
          <w:lang w:eastAsia="zh-CN"/>
        </w:rPr>
        <w:t>”</w:t>
      </w:r>
      <w:r>
        <w:t>字，此其義。</w:t>
      </w:r>
      <w:r>
        <w:rPr>
          <w:rFonts w:hint="eastAsia" w:eastAsia="宋体"/>
          <w:lang w:eastAsia="zh-CN"/>
        </w:rPr>
        <w:t>《</w:t>
      </w:r>
      <w:r>
        <w:t>桑柔</w:t>
      </w:r>
      <w:r>
        <w:rPr>
          <w:rFonts w:hint="eastAsia" w:eastAsia="宋体"/>
          <w:lang w:eastAsia="zh-CN"/>
        </w:rPr>
        <w:t>》</w:t>
      </w:r>
      <w:r>
        <w:t>曰</w:t>
      </w:r>
      <w:r>
        <w:rPr>
          <w:rFonts w:hint="eastAsia" w:eastAsia="宋体"/>
          <w:lang w:eastAsia="zh-CN"/>
        </w:rPr>
        <w:t>“</w:t>
      </w:r>
      <w:r>
        <w:t>既之陰女，反予來赫。</w:t>
      </w:r>
      <w:r>
        <w:rPr>
          <w:rFonts w:hint="eastAsia" w:eastAsia="宋体"/>
          <w:lang w:eastAsia="zh-CN"/>
        </w:rPr>
        <w:t>”</w:t>
      </w:r>
      <w:r>
        <w:t>奂案：</w:t>
      </w:r>
      <w:r>
        <w:rPr>
          <w:rFonts w:hint="eastAsia" w:eastAsia="宋体"/>
          <w:lang w:eastAsia="zh-CN"/>
        </w:rPr>
        <w:t>“</w:t>
      </w:r>
      <w:r>
        <w:t>之</w:t>
      </w:r>
      <w:r>
        <w:rPr>
          <w:rFonts w:hint="eastAsia" w:eastAsia="宋体"/>
          <w:lang w:eastAsia="zh-CN"/>
        </w:rPr>
        <w:t>”</w:t>
      </w:r>
      <w:r>
        <w:t>猶</w:t>
      </w:r>
    </w:p>
    <w:p w14:paraId="41FC4F64">
      <w:r>
        <w:rPr>
          <w:rFonts w:hint="eastAsia" w:eastAsia="宋体"/>
          <w:lang w:eastAsia="zh-CN"/>
        </w:rPr>
        <w:t>“</w:t>
      </w:r>
      <w:r>
        <w:t>是</w:t>
      </w:r>
      <w:r>
        <w:rPr>
          <w:rFonts w:hint="eastAsia" w:eastAsia="宋体"/>
          <w:lang w:eastAsia="zh-CN"/>
        </w:rPr>
        <w:t>”</w:t>
      </w:r>
      <w:r>
        <w:t>也言既是庇陰女矣乃反予來赫也。</w:t>
      </w:r>
      <w:r>
        <w:rPr>
          <w:rFonts w:hint="eastAsia" w:eastAsia="宋体"/>
          <w:lang w:eastAsia="zh-CN"/>
        </w:rPr>
        <w:t>《</w:t>
      </w:r>
      <w:r>
        <w:t>蝃蝀</w:t>
      </w:r>
      <w:r>
        <w:rPr>
          <w:rFonts w:hint="eastAsia" w:eastAsia="宋体"/>
          <w:lang w:eastAsia="zh-CN"/>
        </w:rPr>
        <w:t>》</w:t>
      </w:r>
      <w:r>
        <w:t>傳以</w:t>
      </w:r>
      <w:r>
        <w:rPr>
          <w:rFonts w:hint="eastAsia" w:eastAsia="宋体"/>
          <w:lang w:eastAsia="zh-CN"/>
        </w:rPr>
        <w:t>“</w:t>
      </w:r>
      <w:r>
        <w:t>是</w:t>
      </w:r>
      <w:r>
        <w:rPr>
          <w:rFonts w:hint="eastAsia" w:eastAsia="宋体"/>
          <w:lang w:eastAsia="zh-CN"/>
        </w:rPr>
        <w:t>”</w:t>
      </w:r>
      <w:r>
        <w:t>字代</w:t>
      </w:r>
      <w:r>
        <w:rPr>
          <w:rFonts w:hint="eastAsia" w:eastAsia="宋体"/>
          <w:lang w:eastAsia="zh-CN"/>
        </w:rPr>
        <w:t>“</w:t>
      </w:r>
      <w:r>
        <w:t>之</w:t>
      </w:r>
      <w:r>
        <w:rPr>
          <w:rFonts w:hint="eastAsia" w:eastAsia="宋体"/>
          <w:lang w:eastAsia="zh-CN"/>
        </w:rPr>
        <w:t>”</w:t>
      </w:r>
      <w:r>
        <w:t>字，此其義。二箋並</w:t>
      </w:r>
    </w:p>
    <w:p w14:paraId="0DA5734B">
      <w:r>
        <w:t>訓</w:t>
      </w:r>
      <w:r>
        <w:rPr>
          <w:rFonts w:hint="eastAsia" w:eastAsia="宋体"/>
          <w:lang w:eastAsia="zh-CN"/>
        </w:rPr>
        <w:t>“</w:t>
      </w:r>
      <w:r>
        <w:t>之</w:t>
      </w:r>
      <w:r>
        <w:rPr>
          <w:rFonts w:hint="eastAsia" w:eastAsia="宋体"/>
          <w:lang w:eastAsia="zh-CN"/>
        </w:rPr>
        <w:t>”</w:t>
      </w:r>
      <w:r>
        <w:t>爲</w:t>
      </w:r>
      <w:r>
        <w:rPr>
          <w:rFonts w:hint="eastAsia" w:eastAsia="宋体"/>
          <w:lang w:eastAsia="zh-CN"/>
        </w:rPr>
        <w:t>“</w:t>
      </w:r>
      <w:r>
        <w:t>往</w:t>
      </w:r>
      <w:r>
        <w:rPr>
          <w:rFonts w:hint="eastAsia" w:eastAsia="宋体"/>
          <w:lang w:eastAsia="zh-CN"/>
        </w:rPr>
        <w:t>”</w:t>
      </w:r>
      <w:r>
        <w:t>失之。</w:t>
      </w:r>
      <w:r>
        <w:rPr>
          <w:rFonts w:hint="eastAsia" w:eastAsia="宋体"/>
          <w:lang w:eastAsia="zh-CN"/>
        </w:rPr>
        <w:t>《</w:t>
      </w:r>
      <w:r>
        <w:t>桑中</w:t>
      </w:r>
      <w:r>
        <w:rPr>
          <w:rFonts w:hint="eastAsia" w:eastAsia="宋体"/>
          <w:lang w:eastAsia="zh-CN"/>
        </w:rPr>
        <w:t>》</w:t>
      </w:r>
      <w:r>
        <w:t>傳曰</w:t>
      </w:r>
      <w:r>
        <w:rPr>
          <w:rFonts w:hint="eastAsia" w:eastAsia="宋体"/>
          <w:lang w:eastAsia="zh-CN"/>
        </w:rPr>
        <w:t>“</w:t>
      </w:r>
      <w:r>
        <w:t>爰於也。</w:t>
      </w:r>
      <w:r>
        <w:rPr>
          <w:rFonts w:hint="eastAsia" w:eastAsia="宋体"/>
          <w:lang w:eastAsia="zh-CN"/>
        </w:rPr>
        <w:t>”《</w:t>
      </w:r>
      <w:r>
        <w:t>綿</w:t>
      </w:r>
      <w:r>
        <w:rPr>
          <w:rFonts w:hint="eastAsia" w:eastAsia="宋体"/>
          <w:lang w:eastAsia="zh-CN"/>
        </w:rPr>
        <w:t>》</w:t>
      </w:r>
      <w:r>
        <w:t>傳曰</w:t>
      </w:r>
      <w:r>
        <w:rPr>
          <w:rFonts w:hint="eastAsia" w:eastAsia="宋体"/>
          <w:lang w:eastAsia="zh-CN"/>
        </w:rPr>
        <w:t>“</w:t>
      </w:r>
      <w:r>
        <w:t>爰於也。</w:t>
      </w:r>
      <w:r>
        <w:rPr>
          <w:rFonts w:hint="eastAsia" w:eastAsia="宋体"/>
          <w:lang w:eastAsia="zh-CN"/>
        </w:rPr>
        <w:t>”</w:t>
      </w:r>
      <w:r>
        <w:t>奂案二傳訓同</w:t>
      </w:r>
    </w:p>
    <w:p w14:paraId="25145479">
      <w:r>
        <w:t>意别</w:t>
      </w:r>
      <w:r>
        <w:rPr>
          <w:rFonts w:hint="eastAsia" w:eastAsia="宋体"/>
          <w:lang w:eastAsia="zh-CN"/>
        </w:rPr>
        <w:t>《</w:t>
      </w:r>
      <w:r>
        <w:t>綿</w:t>
      </w:r>
      <w:r>
        <w:rPr>
          <w:rFonts w:hint="eastAsia" w:eastAsia="宋体"/>
          <w:lang w:eastAsia="zh-CN"/>
        </w:rPr>
        <w:t>》</w:t>
      </w:r>
      <w:r>
        <w:t>之</w:t>
      </w:r>
      <w:r>
        <w:rPr>
          <w:rFonts w:hint="eastAsia" w:eastAsia="宋体"/>
          <w:lang w:eastAsia="zh-CN"/>
        </w:rPr>
        <w:t>“</w:t>
      </w:r>
      <w:r>
        <w:t>爰於</w:t>
      </w:r>
      <w:r>
        <w:rPr>
          <w:rFonts w:hint="eastAsia" w:eastAsia="宋体"/>
          <w:lang w:eastAsia="zh-CN"/>
        </w:rPr>
        <w:t>”</w:t>
      </w:r>
      <w:r>
        <w:t>爲</w:t>
      </w:r>
      <w:r>
        <w:rPr>
          <w:rFonts w:hint="eastAsia" w:eastAsia="宋体"/>
          <w:lang w:eastAsia="zh-CN"/>
        </w:rPr>
        <w:t>“</w:t>
      </w:r>
      <w:r>
        <w:t>於是</w:t>
      </w:r>
      <w:r>
        <w:rPr>
          <w:rFonts w:hint="eastAsia" w:eastAsia="宋体"/>
          <w:lang w:eastAsia="zh-CN"/>
        </w:rPr>
        <w:t>”《</w:t>
      </w:r>
      <w:r>
        <w:t>桑中</w:t>
      </w:r>
      <w:r>
        <w:rPr>
          <w:rFonts w:hint="eastAsia" w:eastAsia="宋体"/>
          <w:lang w:eastAsia="zh-CN"/>
        </w:rPr>
        <w:t>》</w:t>
      </w:r>
      <w:r>
        <w:t>之</w:t>
      </w:r>
      <w:r>
        <w:rPr>
          <w:rFonts w:hint="eastAsia" w:eastAsia="宋体"/>
          <w:lang w:eastAsia="zh-CN"/>
        </w:rPr>
        <w:t>“</w:t>
      </w:r>
      <w:r>
        <w:t>爰於</w:t>
      </w:r>
      <w:r>
        <w:rPr>
          <w:rFonts w:hint="eastAsia" w:eastAsia="宋体"/>
          <w:lang w:eastAsia="zh-CN"/>
        </w:rPr>
        <w:t>”</w:t>
      </w:r>
      <w:r>
        <w:t>爲發聲</w:t>
      </w:r>
      <w:r>
        <w:rPr>
          <w:rFonts w:hint="eastAsia" w:eastAsia="宋体"/>
          <w:lang w:eastAsia="zh-CN"/>
        </w:rPr>
        <w:t>（</w:t>
      </w:r>
      <w:r>
        <w:t>凡</w:t>
      </w:r>
      <w:r>
        <w:rPr>
          <w:rFonts w:hint="eastAsia" w:eastAsia="宋体"/>
          <w:lang w:eastAsia="zh-CN"/>
        </w:rPr>
        <w:t>）【</w:t>
      </w:r>
      <w:r>
        <w:t>非</w:t>
      </w:r>
      <w:r>
        <w:rPr>
          <w:rFonts w:hint="eastAsia" w:eastAsia="宋体"/>
          <w:lang w:eastAsia="zh-CN"/>
        </w:rPr>
        <w:t>】</w:t>
      </w:r>
      <w:r>
        <w:t>全</w:t>
      </w:r>
      <w:r>
        <w:rPr>
          <w:rFonts w:hint="eastAsia" w:eastAsia="宋体"/>
          <w:lang w:eastAsia="zh-CN"/>
        </w:rPr>
        <w:t>《</w:t>
      </w:r>
      <w:r>
        <w:t>詩</w:t>
      </w:r>
      <w:r>
        <w:rPr>
          <w:rFonts w:hint="eastAsia" w:eastAsia="宋体"/>
          <w:lang w:eastAsia="zh-CN"/>
        </w:rPr>
        <w:t>》</w:t>
      </w:r>
      <w:r>
        <w:t>中</w:t>
      </w:r>
      <w:r>
        <w:rPr>
          <w:rFonts w:hint="eastAsia" w:eastAsia="宋体"/>
          <w:lang w:eastAsia="zh-CN"/>
        </w:rPr>
        <w:t>“</w:t>
      </w:r>
      <w:r>
        <w:t>於</w:t>
      </w:r>
      <w:r>
        <w:rPr>
          <w:rFonts w:hint="eastAsia" w:eastAsia="宋体"/>
          <w:lang w:eastAsia="zh-CN"/>
        </w:rPr>
        <w:t>”</w:t>
      </w:r>
      <w:r>
        <w:t>與</w:t>
      </w:r>
      <w:r>
        <w:rPr>
          <w:rFonts w:hint="eastAsia" w:eastAsia="宋体"/>
          <w:lang w:eastAsia="zh-CN"/>
        </w:rPr>
        <w:t>“</w:t>
      </w:r>
      <w:r>
        <w:t>爰</w:t>
      </w:r>
    </w:p>
    <w:p w14:paraId="0380F653">
      <w:r>
        <w:t>都用發聲也。</w:t>
      </w:r>
      <w:r>
        <w:rPr>
          <w:rFonts w:hint="eastAsia" w:eastAsia="宋体"/>
          <w:lang w:eastAsia="zh-CN"/>
        </w:rPr>
        <w:t>《</w:t>
      </w:r>
      <w:r>
        <w:t>蟋蟀</w:t>
      </w:r>
      <w:r>
        <w:rPr>
          <w:rFonts w:hint="eastAsia" w:eastAsia="宋体"/>
          <w:lang w:eastAsia="zh-CN"/>
        </w:rPr>
        <w:t>》</w:t>
      </w:r>
      <w:r>
        <w:t>傳曰：</w:t>
      </w:r>
      <w:r>
        <w:rPr>
          <w:rFonts w:hint="eastAsia" w:eastAsia="宋体"/>
          <w:lang w:eastAsia="zh-CN"/>
        </w:rPr>
        <w:t>“</w:t>
      </w:r>
      <w:r>
        <w:t>聿，遂也。</w:t>
      </w:r>
      <w:r>
        <w:rPr>
          <w:rFonts w:hint="eastAsia" w:eastAsia="宋体"/>
          <w:lang w:eastAsia="zh-CN"/>
        </w:rPr>
        <w:t>”</w:t>
      </w:r>
      <w:r>
        <w:t>奂案</w:t>
      </w:r>
      <w:r>
        <w:rPr>
          <w:rFonts w:hint="eastAsia" w:eastAsia="宋体"/>
          <w:lang w:eastAsia="zh-CN"/>
        </w:rPr>
        <w:t>“</w:t>
      </w:r>
      <w:r>
        <w:t>遂</w:t>
      </w:r>
      <w:r>
        <w:rPr>
          <w:rFonts w:hint="eastAsia" w:eastAsia="宋体"/>
          <w:lang w:eastAsia="zh-CN"/>
        </w:rPr>
        <w:t>”</w:t>
      </w:r>
      <w:r>
        <w:t>亦語詞也，</w:t>
      </w:r>
      <w:r>
        <w:rPr>
          <w:rFonts w:hint="eastAsia" w:eastAsia="宋体"/>
          <w:lang w:eastAsia="zh-CN"/>
        </w:rPr>
        <w:t>“</w:t>
      </w:r>
      <w:r>
        <w:t>聿</w:t>
      </w:r>
      <w:r>
        <w:rPr>
          <w:rFonts w:hint="eastAsia" w:eastAsia="宋体"/>
          <w:lang w:eastAsia="zh-CN"/>
        </w:rPr>
        <w:t>”</w:t>
      </w:r>
      <w:r>
        <w:t>與</w:t>
      </w:r>
      <w:r>
        <w:rPr>
          <w:rFonts w:hint="eastAsia" w:eastAsia="宋体"/>
          <w:lang w:eastAsia="zh-CN"/>
        </w:rPr>
        <w:t>“</w:t>
      </w:r>
      <w:r>
        <w:t>曰</w:t>
      </w:r>
      <w:r>
        <w:rPr>
          <w:rFonts w:hint="eastAsia" w:eastAsia="宋体"/>
          <w:lang w:eastAsia="zh-CN"/>
        </w:rPr>
        <w:t>”</w:t>
      </w:r>
      <w:r>
        <w:t>通，故</w:t>
      </w:r>
      <w:r>
        <w:rPr>
          <w:rFonts w:hint="eastAsia" w:eastAsia="宋体"/>
          <w:lang w:eastAsia="zh-CN"/>
        </w:rPr>
        <w:t>“</w:t>
      </w:r>
      <w:r>
        <w:t>聿</w:t>
      </w:r>
      <w:r>
        <w:rPr>
          <w:rFonts w:hint="eastAsia" w:eastAsia="宋体"/>
          <w:lang w:eastAsia="zh-CN"/>
        </w:rPr>
        <w:t>”</w:t>
      </w:r>
      <w:r>
        <w:t>爲</w:t>
      </w:r>
    </w:p>
    <w:p w14:paraId="35BDA438">
      <w:r>
        <w:rPr>
          <w:rFonts w:hint="eastAsia" w:eastAsia="宋体"/>
          <w:lang w:eastAsia="zh-CN"/>
        </w:rPr>
        <w:t>“</w:t>
      </w:r>
      <w:r>
        <w:t>遂</w:t>
      </w:r>
      <w:r>
        <w:rPr>
          <w:rFonts w:hint="eastAsia" w:eastAsia="宋体"/>
          <w:lang w:eastAsia="zh-CN"/>
        </w:rPr>
        <w:t>”（</w:t>
      </w:r>
      <w:r>
        <w:t>亦</w:t>
      </w:r>
      <w:r>
        <w:rPr>
          <w:rFonts w:hint="eastAsia" w:eastAsia="宋体"/>
          <w:lang w:eastAsia="zh-CN"/>
        </w:rPr>
        <w:t>）“</w:t>
      </w:r>
      <w:r>
        <w:t>曰</w:t>
      </w:r>
      <w:r>
        <w:rPr>
          <w:rFonts w:hint="eastAsia" w:eastAsia="宋体"/>
          <w:lang w:eastAsia="zh-CN"/>
        </w:rPr>
        <w:t>”【</w:t>
      </w:r>
      <w:r>
        <w:t>亦</w:t>
      </w:r>
      <w:r>
        <w:rPr>
          <w:rFonts w:hint="eastAsia" w:eastAsia="宋体"/>
          <w:lang w:eastAsia="zh-CN"/>
        </w:rPr>
        <w:t>】</w:t>
      </w:r>
      <w:r>
        <w:t>爲</w:t>
      </w:r>
      <w:r>
        <w:rPr>
          <w:rFonts w:hint="eastAsia" w:eastAsia="宋体"/>
          <w:lang w:eastAsia="zh-CN"/>
        </w:rPr>
        <w:t>“</w:t>
      </w:r>
      <w:r>
        <w:t>遂</w:t>
      </w:r>
      <w:r>
        <w:rPr>
          <w:rFonts w:hint="eastAsia" w:eastAsia="宋体"/>
          <w:lang w:eastAsia="zh-CN"/>
        </w:rPr>
        <w:t>”</w:t>
      </w:r>
      <w:r>
        <w:t>。</w:t>
      </w:r>
      <w:r>
        <w:rPr>
          <w:rFonts w:hint="eastAsia" w:eastAsia="宋体"/>
          <w:lang w:eastAsia="zh-CN"/>
        </w:rPr>
        <w:t>《</w:t>
      </w:r>
      <w:r>
        <w:t>角弓</w:t>
      </w:r>
      <w:r>
        <w:rPr>
          <w:rFonts w:hint="eastAsia" w:eastAsia="宋体"/>
          <w:lang w:eastAsia="zh-CN"/>
        </w:rPr>
        <w:t>》</w:t>
      </w:r>
      <w:r>
        <w:t>云</w:t>
      </w:r>
      <w:r>
        <w:rPr>
          <w:rFonts w:hint="eastAsia" w:eastAsia="宋体"/>
          <w:lang w:eastAsia="zh-CN"/>
        </w:rPr>
        <w:t>“</w:t>
      </w:r>
      <w:r>
        <w:t>見晛曰消</w:t>
      </w:r>
      <w:r>
        <w:rPr>
          <w:rFonts w:hint="eastAsia" w:eastAsia="宋体"/>
          <w:lang w:eastAsia="zh-CN"/>
        </w:rPr>
        <w:t>”</w:t>
      </w:r>
      <w:r>
        <w:t>、</w:t>
      </w:r>
      <w:r>
        <w:rPr>
          <w:rFonts w:hint="eastAsia" w:eastAsia="宋体"/>
          <w:lang w:eastAsia="zh-CN"/>
        </w:rPr>
        <w:t>“</w:t>
      </w:r>
      <w:r>
        <w:t>見晛曰流</w:t>
      </w:r>
      <w:r>
        <w:rPr>
          <w:rFonts w:hint="eastAsia" w:eastAsia="宋体"/>
          <w:lang w:eastAsia="zh-CN"/>
        </w:rPr>
        <w:t>”</w:t>
      </w:r>
      <w:r>
        <w:t>，猶言</w:t>
      </w:r>
      <w:r>
        <w:rPr>
          <w:rFonts w:hint="eastAsia" w:eastAsia="宋体"/>
          <w:lang w:eastAsia="zh-CN"/>
        </w:rPr>
        <w:t>“</w:t>
      </w:r>
      <w:r>
        <w:t>見晛遂消</w:t>
      </w:r>
      <w:r>
        <w:rPr>
          <w:rFonts w:hint="eastAsia" w:eastAsia="宋体"/>
          <w:lang w:eastAsia="zh-CN"/>
        </w:rPr>
        <w:t>”</w:t>
      </w:r>
      <w:r>
        <w:t>、</w:t>
      </w:r>
      <w:r>
        <w:rPr>
          <w:rFonts w:hint="eastAsia" w:eastAsia="宋体"/>
          <w:lang w:eastAsia="zh-CN"/>
        </w:rPr>
        <w:t>“</w:t>
      </w:r>
      <w:r>
        <w:t>見晛</w:t>
      </w:r>
    </w:p>
    <w:p w14:paraId="31DC4C3B">
      <w:r>
        <w:t>遂流</w:t>
      </w:r>
      <w:r>
        <w:rPr>
          <w:rFonts w:hint="eastAsia" w:eastAsia="宋体"/>
          <w:lang w:eastAsia="zh-CN"/>
        </w:rPr>
        <w:t>”</w:t>
      </w:r>
      <w:r>
        <w:t>也。</w:t>
      </w:r>
      <w:r>
        <w:rPr>
          <w:rFonts w:hint="eastAsia" w:eastAsia="宋体"/>
          <w:lang w:eastAsia="zh-CN"/>
        </w:rPr>
        <w:t>《</w:t>
      </w:r>
      <w:r>
        <w:t>板</w:t>
      </w:r>
      <w:r>
        <w:rPr>
          <w:rFonts w:hint="eastAsia" w:eastAsia="宋体"/>
          <w:lang w:eastAsia="zh-CN"/>
        </w:rPr>
        <w:t>》</w:t>
      </w:r>
      <w:r>
        <w:t>云</w:t>
      </w:r>
      <w:r>
        <w:rPr>
          <w:rFonts w:hint="eastAsia" w:eastAsia="宋体"/>
          <w:lang w:eastAsia="zh-CN"/>
        </w:rPr>
        <w:t>“</w:t>
      </w:r>
      <w:r>
        <w:t>昊天曰明</w:t>
      </w:r>
      <w:r>
        <w:rPr>
          <w:rFonts w:hint="eastAsia" w:eastAsia="宋体"/>
          <w:lang w:eastAsia="zh-CN"/>
        </w:rPr>
        <w:t>”</w:t>
      </w:r>
      <w:r>
        <w:t>、</w:t>
      </w:r>
      <w:r>
        <w:rPr>
          <w:rFonts w:hint="eastAsia" w:eastAsia="宋体"/>
          <w:lang w:eastAsia="zh-CN"/>
        </w:rPr>
        <w:t>“</w:t>
      </w:r>
      <w:r>
        <w:t>昊天曰旦</w:t>
      </w:r>
      <w:r>
        <w:rPr>
          <w:rFonts w:hint="eastAsia" w:eastAsia="宋体"/>
          <w:lang w:eastAsia="zh-CN"/>
        </w:rPr>
        <w:t>”</w:t>
      </w:r>
      <w:r>
        <w:t>，猶言</w:t>
      </w:r>
      <w:r>
        <w:rPr>
          <w:rFonts w:hint="eastAsia" w:eastAsia="宋体"/>
          <w:lang w:eastAsia="zh-CN"/>
        </w:rPr>
        <w:t>“</w:t>
      </w:r>
      <w:r>
        <w:t>昊天遂明</w:t>
      </w:r>
      <w:r>
        <w:rPr>
          <w:rFonts w:hint="eastAsia" w:eastAsia="宋体"/>
          <w:lang w:eastAsia="zh-CN"/>
        </w:rPr>
        <w:t>”</w:t>
      </w:r>
      <w:r>
        <w:t>、</w:t>
      </w:r>
      <w:r>
        <w:rPr>
          <w:rFonts w:hint="eastAsia" w:eastAsia="宋体"/>
          <w:lang w:eastAsia="zh-CN"/>
        </w:rPr>
        <w:t>“</w:t>
      </w:r>
      <w:r>
        <w:t>昊天遂旦</w:t>
      </w:r>
      <w:r>
        <w:rPr>
          <w:rFonts w:hint="eastAsia" w:eastAsia="宋体"/>
          <w:lang w:eastAsia="zh-CN"/>
        </w:rPr>
        <w:t>”</w:t>
      </w:r>
      <w:r>
        <w:t>也。</w:t>
      </w:r>
      <w:r>
        <w:rPr>
          <w:rFonts w:hint="eastAsia" w:eastAsia="宋体"/>
          <w:lang w:eastAsia="zh-CN"/>
        </w:rPr>
        <w:t>《</w:t>
      </w:r>
      <w:r>
        <w:t>常武</w:t>
      </w:r>
      <w:r>
        <w:rPr>
          <w:rFonts w:hint="eastAsia" w:eastAsia="宋体"/>
          <w:lang w:eastAsia="zh-CN"/>
        </w:rPr>
        <w:t>》</w:t>
      </w:r>
      <w:r>
        <w:t>云</w:t>
      </w:r>
      <w:r>
        <w:rPr>
          <w:rFonts w:hint="eastAsia" w:eastAsia="宋体"/>
          <w:lang w:eastAsia="zh-CN"/>
        </w:rPr>
        <w:t>“</w:t>
      </w:r>
      <w:r>
        <w:t>王</w:t>
      </w:r>
    </w:p>
    <w:p w14:paraId="042167A8">
      <w:r>
        <w:t>曰還歸</w:t>
      </w:r>
      <w:r>
        <w:rPr>
          <w:rFonts w:hint="eastAsia" w:eastAsia="宋体"/>
          <w:lang w:eastAsia="zh-CN"/>
        </w:rPr>
        <w:t>”</w:t>
      </w:r>
      <w:r>
        <w:t>，言</w:t>
      </w:r>
      <w:r>
        <w:rPr>
          <w:rFonts w:hint="eastAsia" w:eastAsia="宋体"/>
          <w:lang w:eastAsia="zh-CN"/>
        </w:rPr>
        <w:t>“</w:t>
      </w:r>
      <w:r>
        <w:t>王遂還歸</w:t>
      </w:r>
      <w:r>
        <w:rPr>
          <w:rFonts w:hint="eastAsia" w:eastAsia="宋体"/>
          <w:lang w:eastAsia="zh-CN"/>
        </w:rPr>
        <w:t>”</w:t>
      </w:r>
      <w:r>
        <w:t>也。是</w:t>
      </w:r>
      <w:r>
        <w:rPr>
          <w:rFonts w:hint="eastAsia" w:eastAsia="宋体"/>
          <w:lang w:eastAsia="zh-CN"/>
        </w:rPr>
        <w:t>“</w:t>
      </w:r>
      <w:r>
        <w:t>曰</w:t>
      </w:r>
      <w:r>
        <w:rPr>
          <w:rFonts w:hint="eastAsia" w:eastAsia="宋体"/>
          <w:lang w:eastAsia="zh-CN"/>
        </w:rPr>
        <w:t>”</w:t>
      </w:r>
      <w:r>
        <w:t>亦訓</w:t>
      </w:r>
      <w:r>
        <w:rPr>
          <w:rFonts w:hint="eastAsia" w:eastAsia="宋体"/>
          <w:lang w:eastAsia="zh-CN"/>
        </w:rPr>
        <w:t>“</w:t>
      </w:r>
      <w:r>
        <w:t>遂</w:t>
      </w:r>
      <w:r>
        <w:rPr>
          <w:rFonts w:hint="eastAsia" w:eastAsia="宋体"/>
          <w:lang w:eastAsia="zh-CN"/>
        </w:rPr>
        <w:t>”</w:t>
      </w:r>
      <w:r>
        <w:t>也。</w:t>
      </w:r>
      <w:r>
        <w:rPr>
          <w:rFonts w:hint="eastAsia" w:eastAsia="宋体"/>
          <w:lang w:eastAsia="zh-CN"/>
        </w:rPr>
        <w:t>《</w:t>
      </w:r>
      <w:r>
        <w:t>葛覃</w:t>
      </w:r>
      <w:r>
        <w:rPr>
          <w:rFonts w:hint="eastAsia" w:eastAsia="宋体"/>
          <w:lang w:eastAsia="zh-CN"/>
        </w:rPr>
        <w:t>》“</w:t>
      </w:r>
      <w:r>
        <w:t>言告師氏，言告言歸。</w:t>
      </w:r>
      <w:r>
        <w:rPr>
          <w:rFonts w:hint="eastAsia" w:eastAsia="宋体"/>
          <w:lang w:eastAsia="zh-CN"/>
        </w:rPr>
        <w:t>”</w:t>
      </w:r>
      <w:r>
        <w:t>傳曰</w:t>
      </w:r>
    </w:p>
    <w:p w14:paraId="27CFA707">
      <w:r>
        <w:rPr>
          <w:rFonts w:hint="eastAsia" w:eastAsia="宋体"/>
          <w:lang w:eastAsia="zh-CN"/>
        </w:rPr>
        <w:t>“</w:t>
      </w:r>
      <w:r>
        <w:t>言我也。</w:t>
      </w:r>
      <w:r>
        <w:rPr>
          <w:rFonts w:hint="eastAsia" w:eastAsia="宋体"/>
          <w:lang w:eastAsia="zh-CN"/>
        </w:rPr>
        <w:t>”</w:t>
      </w:r>
      <w:r>
        <w:t>此本古訓也。傳又曰</w:t>
      </w:r>
      <w:r>
        <w:rPr>
          <w:rFonts w:hint="eastAsia" w:eastAsia="宋体"/>
          <w:lang w:eastAsia="zh-CN"/>
        </w:rPr>
        <w:t>“</w:t>
      </w:r>
      <w:r>
        <w:t>婦人謂嫁曰歸。</w:t>
      </w:r>
      <w:r>
        <w:rPr>
          <w:rFonts w:hint="eastAsia" w:eastAsia="宋体"/>
          <w:lang w:eastAsia="zh-CN"/>
        </w:rPr>
        <w:t>”</w:t>
      </w:r>
      <w:r>
        <w:t>奂案</w:t>
      </w:r>
      <w:r>
        <w:rPr>
          <w:rFonts w:hint="eastAsia" w:eastAsia="宋体"/>
          <w:lang w:eastAsia="zh-CN"/>
        </w:rPr>
        <w:t>《</w:t>
      </w:r>
      <w:r>
        <w:t>詩</w:t>
      </w:r>
      <w:r>
        <w:rPr>
          <w:rFonts w:hint="eastAsia" w:eastAsia="宋体"/>
          <w:lang w:eastAsia="zh-CN"/>
        </w:rPr>
        <w:t>》</w:t>
      </w:r>
      <w:r>
        <w:t>中疊用</w:t>
      </w:r>
      <w:r>
        <w:rPr>
          <w:rFonts w:hint="eastAsia" w:eastAsia="宋体"/>
          <w:lang w:eastAsia="zh-CN"/>
        </w:rPr>
        <w:t>“</w:t>
      </w:r>
      <w:r>
        <w:t>言</w:t>
      </w:r>
      <w:r>
        <w:rPr>
          <w:rFonts w:hint="eastAsia" w:eastAsia="宋体"/>
          <w:lang w:eastAsia="zh-CN"/>
        </w:rPr>
        <w:t>”</w:t>
      </w:r>
      <w:r>
        <w:t>字而義有</w:t>
      </w:r>
    </w:p>
    <w:p w14:paraId="40CE5D87">
      <w:r>
        <w:t>别。</w:t>
      </w:r>
      <w:r>
        <w:rPr>
          <w:rFonts w:hint="eastAsia" w:eastAsia="宋体"/>
          <w:lang w:eastAsia="zh-CN"/>
        </w:rPr>
        <w:t>“</w:t>
      </w:r>
      <w:r>
        <w:t>言告</w:t>
      </w:r>
      <w:r>
        <w:rPr>
          <w:rFonts w:hint="eastAsia" w:eastAsia="宋体"/>
          <w:lang w:eastAsia="zh-CN"/>
        </w:rPr>
        <w:t>”</w:t>
      </w:r>
      <w:r>
        <w:t>之</w:t>
      </w:r>
      <w:r>
        <w:rPr>
          <w:rFonts w:hint="eastAsia" w:eastAsia="宋体"/>
          <w:lang w:eastAsia="zh-CN"/>
        </w:rPr>
        <w:t>“</w:t>
      </w:r>
      <w:r>
        <w:t>言</w:t>
      </w:r>
      <w:r>
        <w:rPr>
          <w:rFonts w:hint="eastAsia" w:eastAsia="宋体"/>
          <w:lang w:eastAsia="zh-CN"/>
        </w:rPr>
        <w:t>”</w:t>
      </w:r>
      <w:r>
        <w:t>訓爲</w:t>
      </w:r>
      <w:r>
        <w:rPr>
          <w:rFonts w:hint="eastAsia" w:eastAsia="宋体"/>
          <w:lang w:eastAsia="zh-CN"/>
        </w:rPr>
        <w:t>“</w:t>
      </w:r>
      <w:r>
        <w:t>我</w:t>
      </w:r>
      <w:r>
        <w:rPr>
          <w:rFonts w:hint="eastAsia" w:eastAsia="宋体"/>
          <w:lang w:eastAsia="zh-CN"/>
        </w:rPr>
        <w:t>”</w:t>
      </w:r>
      <w:r>
        <w:t>，與</w:t>
      </w:r>
      <w:r>
        <w:rPr>
          <w:rFonts w:hint="eastAsia" w:eastAsia="宋体"/>
          <w:lang w:eastAsia="zh-CN"/>
        </w:rPr>
        <w:t>“</w:t>
      </w:r>
      <w:r>
        <w:t>言歸</w:t>
      </w:r>
      <w:r>
        <w:rPr>
          <w:rFonts w:hint="eastAsia" w:eastAsia="宋体"/>
          <w:lang w:eastAsia="zh-CN"/>
        </w:rPr>
        <w:t>”</w:t>
      </w:r>
      <w:r>
        <w:t>之</w:t>
      </w:r>
      <w:r>
        <w:rPr>
          <w:rFonts w:hint="eastAsia" w:eastAsia="宋体"/>
          <w:lang w:eastAsia="zh-CN"/>
        </w:rPr>
        <w:t>“</w:t>
      </w:r>
      <w:r>
        <w:t>言</w:t>
      </w:r>
      <w:r>
        <w:rPr>
          <w:rFonts w:hint="eastAsia" w:eastAsia="宋体"/>
          <w:lang w:eastAsia="zh-CN"/>
        </w:rPr>
        <w:t>”</w:t>
      </w:r>
      <w:r>
        <w:t>不同義，傳意蓋以</w:t>
      </w:r>
      <w:r>
        <w:rPr>
          <w:rFonts w:hint="eastAsia" w:eastAsia="宋体"/>
          <w:lang w:eastAsia="zh-CN"/>
        </w:rPr>
        <w:t>“</w:t>
      </w:r>
      <w:r>
        <w:t>曰歸</w:t>
      </w:r>
      <w:r>
        <w:rPr>
          <w:rFonts w:hint="eastAsia" w:eastAsia="宋体"/>
          <w:lang w:eastAsia="zh-CN"/>
        </w:rPr>
        <w:t>”</w:t>
      </w:r>
      <w:r>
        <w:t>釋經之</w:t>
      </w:r>
      <w:r>
        <w:rPr>
          <w:rFonts w:hint="eastAsia" w:eastAsia="宋体"/>
          <w:lang w:eastAsia="zh-CN"/>
        </w:rPr>
        <w:t>“</w:t>
      </w:r>
      <w:r>
        <w:t>言歸</w:t>
      </w:r>
      <w:r>
        <w:rPr>
          <w:rFonts w:hint="eastAsia" w:eastAsia="宋体"/>
          <w:lang w:eastAsia="zh-CN"/>
        </w:rPr>
        <w:t>”</w:t>
      </w:r>
      <w:r>
        <w:t>也</w:t>
      </w:r>
    </w:p>
    <w:p w14:paraId="2EB3D70B">
      <w:r>
        <w:rPr>
          <w:rFonts w:hint="eastAsia" w:eastAsia="宋体"/>
          <w:lang w:eastAsia="zh-CN"/>
        </w:rPr>
        <w:t>《</w:t>
      </w:r>
      <w:r>
        <w:t>黄鳥</w:t>
      </w:r>
      <w:r>
        <w:rPr>
          <w:rFonts w:hint="eastAsia" w:eastAsia="宋体"/>
          <w:lang w:eastAsia="zh-CN"/>
        </w:rPr>
        <w:t>》</w:t>
      </w:r>
      <w:r>
        <w:t>之</w:t>
      </w:r>
      <w:r>
        <w:rPr>
          <w:rFonts w:hint="eastAsia" w:eastAsia="宋体"/>
          <w:lang w:eastAsia="zh-CN"/>
        </w:rPr>
        <w:t>“</w:t>
      </w:r>
      <w:r>
        <w:t>言旋言歸</w:t>
      </w:r>
      <w:r>
        <w:rPr>
          <w:rFonts w:hint="eastAsia" w:eastAsia="宋体"/>
          <w:lang w:eastAsia="zh-CN"/>
        </w:rPr>
        <w:t>”《</w:t>
      </w:r>
      <w:r>
        <w:t>我行其野</w:t>
      </w:r>
      <w:r>
        <w:rPr>
          <w:rFonts w:hint="eastAsia" w:eastAsia="宋体"/>
          <w:lang w:eastAsia="zh-CN"/>
        </w:rPr>
        <w:t>》</w:t>
      </w:r>
      <w:r>
        <w:t>之</w:t>
      </w:r>
      <w:r>
        <w:rPr>
          <w:rFonts w:hint="eastAsia" w:eastAsia="宋体"/>
          <w:lang w:eastAsia="zh-CN"/>
        </w:rPr>
        <w:t>“</w:t>
      </w:r>
      <w:r>
        <w:t>言歸斯復</w:t>
      </w:r>
      <w:r>
        <w:rPr>
          <w:rFonts w:hint="eastAsia" w:eastAsia="宋体"/>
          <w:lang w:eastAsia="zh-CN"/>
        </w:rPr>
        <w:t>”</w:t>
      </w:r>
      <w:r>
        <w:t>，</w:t>
      </w:r>
      <w:r>
        <w:rPr>
          <w:rFonts w:hint="eastAsia" w:eastAsia="宋体"/>
          <w:lang w:eastAsia="zh-CN"/>
        </w:rPr>
        <w:t>《</w:t>
      </w:r>
      <w:r>
        <w:t>齊</w:t>
      </w:r>
      <w:r>
        <w:rPr>
          <w:rFonts w:hint="eastAsia" w:eastAsia="宋体"/>
          <w:lang w:eastAsia="zh-CN"/>
        </w:rPr>
        <w:t>•</w:t>
      </w:r>
      <w:r>
        <w:t>南山</w:t>
      </w:r>
      <w:r>
        <w:rPr>
          <w:rFonts w:hint="eastAsia" w:eastAsia="宋体"/>
          <w:lang w:eastAsia="zh-CN"/>
        </w:rPr>
        <w:t>》</w:t>
      </w:r>
      <w:r>
        <w:t>、</w:t>
      </w:r>
      <w:r>
        <w:rPr>
          <w:rFonts w:hint="eastAsia" w:eastAsia="宋体"/>
          <w:lang w:eastAsia="zh-CN"/>
        </w:rPr>
        <w:t>《</w:t>
      </w:r>
      <w:r>
        <w:t>東山</w:t>
      </w:r>
      <w:r>
        <w:rPr>
          <w:rFonts w:hint="eastAsia" w:eastAsia="宋体"/>
          <w:lang w:eastAsia="zh-CN"/>
        </w:rPr>
        <w:t>》</w:t>
      </w:r>
      <w:r>
        <w:t>、</w:t>
      </w:r>
      <w:r>
        <w:rPr>
          <w:rFonts w:hint="eastAsia" w:eastAsia="宋体"/>
          <w:lang w:eastAsia="zh-CN"/>
        </w:rPr>
        <w:t>《</w:t>
      </w:r>
      <w:r>
        <w:t>采薇</w:t>
      </w:r>
      <w:r>
        <w:rPr>
          <w:rFonts w:hint="eastAsia" w:eastAsia="宋体"/>
          <w:lang w:eastAsia="zh-CN"/>
        </w:rPr>
        <w:t>》</w:t>
      </w:r>
      <w:r>
        <w:t>皆作</w:t>
      </w:r>
      <w:r>
        <w:rPr>
          <w:rFonts w:hint="eastAsia" w:eastAsia="宋体"/>
          <w:lang w:eastAsia="zh-CN"/>
        </w:rPr>
        <w:t>“</w:t>
      </w:r>
      <w:r>
        <w:t>曰</w:t>
      </w:r>
    </w:p>
    <w:p w14:paraId="46C5D9A2">
      <w:r>
        <w:t>歸</w:t>
      </w:r>
      <w:r>
        <w:rPr>
          <w:rFonts w:hint="eastAsia" w:eastAsia="宋体"/>
          <w:lang w:eastAsia="zh-CN"/>
        </w:rPr>
        <w:t>”</w:t>
      </w:r>
      <w:r>
        <w:t>；亦作</w:t>
      </w:r>
      <w:r>
        <w:rPr>
          <w:rFonts w:hint="eastAsia" w:eastAsia="宋体"/>
          <w:lang w:eastAsia="zh-CN"/>
        </w:rPr>
        <w:t>“</w:t>
      </w:r>
      <w:r>
        <w:t>于歸</w:t>
      </w:r>
      <w:r>
        <w:rPr>
          <w:rFonts w:hint="eastAsia" w:eastAsia="宋体"/>
          <w:lang w:eastAsia="zh-CN"/>
        </w:rPr>
        <w:t>”</w:t>
      </w:r>
      <w:r>
        <w:t>，</w:t>
      </w:r>
      <w:r>
        <w:rPr>
          <w:rFonts w:hint="eastAsia" w:eastAsia="宋体"/>
          <w:lang w:eastAsia="zh-CN"/>
        </w:rPr>
        <w:t>《</w:t>
      </w:r>
      <w:r>
        <w:t>桃夭</w:t>
      </w:r>
      <w:r>
        <w:rPr>
          <w:rFonts w:hint="eastAsia" w:eastAsia="宋体"/>
          <w:lang w:eastAsia="zh-CN"/>
        </w:rPr>
        <w:t>》</w:t>
      </w:r>
      <w:r>
        <w:t>篇</w:t>
      </w:r>
      <w:r>
        <w:rPr>
          <w:rFonts w:hint="eastAsia" w:eastAsia="宋体"/>
          <w:lang w:eastAsia="zh-CN"/>
        </w:rPr>
        <w:t>“</w:t>
      </w:r>
      <w:r>
        <w:t>之子于歸</w:t>
      </w:r>
      <w:r>
        <w:rPr>
          <w:rFonts w:hint="eastAsia" w:eastAsia="宋体"/>
          <w:lang w:eastAsia="zh-CN"/>
        </w:rPr>
        <w:t>”</w:t>
      </w:r>
      <w:r>
        <w:t>是也；又作</w:t>
      </w:r>
      <w:r>
        <w:rPr>
          <w:rFonts w:hint="eastAsia" w:eastAsia="宋体"/>
          <w:lang w:eastAsia="zh-CN"/>
        </w:rPr>
        <w:t>“</w:t>
      </w:r>
      <w:r>
        <w:t>云歸</w:t>
      </w:r>
      <w:r>
        <w:rPr>
          <w:rFonts w:hint="eastAsia" w:eastAsia="宋体"/>
          <w:lang w:eastAsia="zh-CN"/>
        </w:rPr>
        <w:t>”</w:t>
      </w:r>
      <w:r>
        <w:t>，</w:t>
      </w:r>
      <w:r>
        <w:rPr>
          <w:rFonts w:hint="eastAsia" w:eastAsia="宋体"/>
          <w:lang w:eastAsia="zh-CN"/>
        </w:rPr>
        <w:t>《</w:t>
      </w:r>
      <w:r>
        <w:t>黍苗</w:t>
      </w:r>
      <w:r>
        <w:rPr>
          <w:rFonts w:hint="eastAsia" w:eastAsia="宋体"/>
          <w:lang w:eastAsia="zh-CN"/>
        </w:rPr>
        <w:t>》</w:t>
      </w:r>
      <w:r>
        <w:t>篇</w:t>
      </w:r>
      <w:r>
        <w:rPr>
          <w:rFonts w:hint="eastAsia" w:eastAsia="宋体"/>
          <w:lang w:eastAsia="zh-CN"/>
        </w:rPr>
        <w:t>“</w:t>
      </w:r>
      <w:r>
        <w:t>蓋云歸哉</w:t>
      </w:r>
      <w:r>
        <w:rPr>
          <w:rFonts w:hint="eastAsia" w:eastAsia="宋体"/>
          <w:lang w:eastAsia="zh-CN"/>
        </w:rPr>
        <w:t>”</w:t>
      </w:r>
      <w:r>
        <w:t>、</w:t>
      </w:r>
      <w:r>
        <w:rPr>
          <w:rFonts w:hint="eastAsia" w:eastAsia="宋体"/>
          <w:lang w:eastAsia="zh-CN"/>
        </w:rPr>
        <w:t>“</w:t>
      </w:r>
      <w:r>
        <w:t>蓋云</w:t>
      </w:r>
    </w:p>
    <w:p w14:paraId="0B0F06C8">
      <w:r>
        <w:t>歸處</w:t>
      </w:r>
      <w:r>
        <w:rPr>
          <w:rFonts w:hint="eastAsia" w:eastAsia="宋体"/>
          <w:lang w:eastAsia="zh-CN"/>
        </w:rPr>
        <w:t>”</w:t>
      </w:r>
      <w:r>
        <w:t>是也。</w:t>
      </w:r>
      <w:r>
        <w:rPr>
          <w:rFonts w:hint="eastAsia" w:eastAsia="宋体"/>
          <w:lang w:eastAsia="zh-CN"/>
        </w:rPr>
        <w:t>“</w:t>
      </w:r>
      <w:r>
        <w:t>曰</w:t>
      </w:r>
      <w:r>
        <w:rPr>
          <w:rFonts w:hint="eastAsia" w:eastAsia="宋体"/>
          <w:lang w:eastAsia="zh-CN"/>
        </w:rPr>
        <w:t>”</w:t>
      </w:r>
      <w:r>
        <w:t>、</w:t>
      </w:r>
      <w:r>
        <w:rPr>
          <w:rFonts w:hint="eastAsia" w:eastAsia="宋体"/>
          <w:lang w:eastAsia="zh-CN"/>
        </w:rPr>
        <w:t>“</w:t>
      </w:r>
      <w:r>
        <w:t>于</w:t>
      </w:r>
      <w:r>
        <w:rPr>
          <w:rFonts w:hint="eastAsia" w:eastAsia="宋体"/>
          <w:lang w:eastAsia="zh-CN"/>
        </w:rPr>
        <w:t>”</w:t>
      </w:r>
      <w:r>
        <w:t>、</w:t>
      </w:r>
      <w:r>
        <w:rPr>
          <w:rFonts w:hint="eastAsia" w:eastAsia="宋体"/>
          <w:lang w:eastAsia="zh-CN"/>
        </w:rPr>
        <w:t>“</w:t>
      </w:r>
      <w:r>
        <w:t>云</w:t>
      </w:r>
      <w:r>
        <w:rPr>
          <w:rFonts w:hint="eastAsia" w:eastAsia="宋体"/>
          <w:lang w:eastAsia="zh-CN"/>
        </w:rPr>
        <w:t>”</w:t>
      </w:r>
      <w:r>
        <w:t>、</w:t>
      </w:r>
      <w:r>
        <w:rPr>
          <w:rFonts w:hint="eastAsia" w:eastAsia="宋体"/>
          <w:lang w:eastAsia="zh-CN"/>
        </w:rPr>
        <w:t>“</w:t>
      </w:r>
      <w:r>
        <w:t>言</w:t>
      </w:r>
      <w:r>
        <w:rPr>
          <w:rFonts w:hint="eastAsia" w:eastAsia="宋体"/>
          <w:lang w:eastAsia="zh-CN"/>
        </w:rPr>
        <w:t>”</w:t>
      </w:r>
      <w:r>
        <w:t>四字同義。然則全</w:t>
      </w:r>
      <w:r>
        <w:rPr>
          <w:rFonts w:hint="eastAsia" w:eastAsia="宋体"/>
          <w:lang w:eastAsia="zh-CN"/>
        </w:rPr>
        <w:t>《</w:t>
      </w:r>
      <w:r>
        <w:t>詩</w:t>
      </w:r>
      <w:r>
        <w:rPr>
          <w:rFonts w:hint="eastAsia" w:eastAsia="宋体"/>
          <w:lang w:eastAsia="zh-CN"/>
        </w:rPr>
        <w:t>》“</w:t>
      </w:r>
      <w:r>
        <w:t>言</w:t>
      </w:r>
      <w:r>
        <w:rPr>
          <w:rFonts w:hint="eastAsia" w:eastAsia="宋体"/>
          <w:lang w:eastAsia="zh-CN"/>
        </w:rPr>
        <w:t>”</w:t>
      </w:r>
      <w:r>
        <w:t>字不當盡訓爲</w:t>
      </w:r>
      <w:r>
        <w:rPr>
          <w:rFonts w:hint="eastAsia" w:eastAsia="宋体"/>
          <w:lang w:eastAsia="zh-CN"/>
        </w:rPr>
        <w:t>“</w:t>
      </w:r>
      <w:r>
        <w:t>我</w:t>
      </w:r>
      <w:r>
        <w:rPr>
          <w:rFonts w:hint="eastAsia" w:eastAsia="宋体"/>
          <w:lang w:eastAsia="zh-CN"/>
        </w:rPr>
        <w:t>”</w:t>
      </w:r>
      <w:r>
        <w:t>，唯</w:t>
      </w:r>
      <w:r>
        <w:rPr>
          <w:rFonts w:hint="eastAsia" w:eastAsia="宋体"/>
          <w:lang w:eastAsia="zh-CN"/>
        </w:rPr>
        <w:t>《</w:t>
      </w:r>
      <w:r>
        <w:t>葛</w:t>
      </w:r>
    </w:p>
    <w:p w14:paraId="6B537130">
      <w:r>
        <w:t>【第300页】</w:t>
      </w:r>
    </w:p>
    <w:p w14:paraId="7FA6B9BE">
      <w:r>
        <w:t>覃</w:t>
      </w:r>
      <w:r>
        <w:rPr>
          <w:rFonts w:hint="eastAsia" w:eastAsia="宋体"/>
          <w:lang w:eastAsia="zh-CN"/>
        </w:rPr>
        <w:t>》</w:t>
      </w:r>
      <w:r>
        <w:t>之</w:t>
      </w:r>
      <w:r>
        <w:rPr>
          <w:rFonts w:hint="eastAsia" w:eastAsia="宋体"/>
          <w:lang w:eastAsia="zh-CN"/>
        </w:rPr>
        <w:t>“</w:t>
      </w:r>
      <w:r>
        <w:t>言告師氏</w:t>
      </w:r>
      <w:r>
        <w:rPr>
          <w:rFonts w:hint="eastAsia" w:eastAsia="宋体"/>
          <w:lang w:eastAsia="zh-CN"/>
        </w:rPr>
        <w:t>”</w:t>
      </w:r>
      <w:r>
        <w:t>，</w:t>
      </w:r>
      <w:r>
        <w:rPr>
          <w:rFonts w:hint="eastAsia" w:eastAsia="宋体"/>
          <w:lang w:eastAsia="zh-CN"/>
        </w:rPr>
        <w:t>《</w:t>
      </w:r>
      <w:r>
        <w:t>彤弓</w:t>
      </w:r>
      <w:r>
        <w:rPr>
          <w:rFonts w:hint="eastAsia" w:eastAsia="宋体"/>
          <w:lang w:eastAsia="zh-CN"/>
        </w:rPr>
        <w:t>》</w:t>
      </w:r>
      <w:r>
        <w:t>之</w:t>
      </w:r>
      <w:r>
        <w:rPr>
          <w:rFonts w:hint="eastAsia" w:eastAsia="宋体"/>
          <w:lang w:eastAsia="zh-CN"/>
        </w:rPr>
        <w:t>“</w:t>
      </w:r>
      <w:r>
        <w:t>受言藏之</w:t>
      </w:r>
      <w:r>
        <w:rPr>
          <w:rFonts w:hint="eastAsia" w:eastAsia="宋体"/>
          <w:lang w:eastAsia="zh-CN"/>
        </w:rPr>
        <w:t>”</w:t>
      </w:r>
      <w:r>
        <w:t>，</w:t>
      </w:r>
      <w:r>
        <w:rPr>
          <w:rFonts w:hint="eastAsia" w:eastAsia="宋体"/>
          <w:lang w:eastAsia="zh-CN"/>
        </w:rPr>
        <w:t>《</w:t>
      </w:r>
      <w:r>
        <w:t>文王</w:t>
      </w:r>
      <w:r>
        <w:rPr>
          <w:rFonts w:hint="eastAsia" w:eastAsia="宋体"/>
          <w:lang w:eastAsia="zh-CN"/>
        </w:rPr>
        <w:t>》</w:t>
      </w:r>
      <w:r>
        <w:t>之</w:t>
      </w:r>
      <w:r>
        <w:rPr>
          <w:rFonts w:hint="eastAsia" w:eastAsia="宋体"/>
          <w:lang w:eastAsia="zh-CN"/>
        </w:rPr>
        <w:t>“</w:t>
      </w:r>
      <w:r>
        <w:t>永言配命</w:t>
      </w:r>
      <w:r>
        <w:rPr>
          <w:rFonts w:hint="eastAsia" w:eastAsia="宋体"/>
          <w:lang w:eastAsia="zh-CN"/>
        </w:rPr>
        <w:t>”</w:t>
      </w:r>
      <w:r>
        <w:t>，傳訓爲</w:t>
      </w:r>
      <w:r>
        <w:rPr>
          <w:rFonts w:hint="eastAsia" w:eastAsia="宋体"/>
          <w:lang w:eastAsia="zh-CN"/>
        </w:rPr>
        <w:t>“</w:t>
      </w:r>
      <w:r>
        <w:t>我</w:t>
      </w:r>
      <w:r>
        <w:rPr>
          <w:rFonts w:hint="eastAsia" w:eastAsia="宋体"/>
          <w:lang w:eastAsia="zh-CN"/>
        </w:rPr>
        <w:t>”</w:t>
      </w:r>
      <w:r>
        <w:t>，確遵</w:t>
      </w:r>
      <w:r>
        <w:rPr>
          <w:rFonts w:hint="eastAsia" w:eastAsia="宋体"/>
          <w:lang w:eastAsia="zh-CN"/>
        </w:rPr>
        <w:t>《</w:t>
      </w:r>
      <w:r>
        <w:t>爾</w:t>
      </w:r>
    </w:p>
    <w:p w14:paraId="00DC2615">
      <w:r>
        <w:t>雅</w:t>
      </w:r>
      <w:r>
        <w:rPr>
          <w:rFonts w:hint="eastAsia" w:eastAsia="宋体"/>
          <w:lang w:eastAsia="zh-CN"/>
        </w:rPr>
        <w:t>》</w:t>
      </w:r>
      <w:r>
        <w:t>，或是相傳古訓如此，故特箸明，非爲全</w:t>
      </w:r>
      <w:r>
        <w:rPr>
          <w:rFonts w:hint="eastAsia" w:eastAsia="宋体"/>
          <w:lang w:eastAsia="zh-CN"/>
        </w:rPr>
        <w:t>《</w:t>
      </w:r>
      <w:r>
        <w:t>詩</w:t>
      </w:r>
      <w:r>
        <w:rPr>
          <w:rFonts w:hint="eastAsia" w:eastAsia="宋体"/>
          <w:lang w:eastAsia="zh-CN"/>
        </w:rPr>
        <w:t>》“</w:t>
      </w:r>
      <w:r>
        <w:t>言</w:t>
      </w:r>
      <w:r>
        <w:rPr>
          <w:rFonts w:hint="eastAsia" w:eastAsia="宋体"/>
          <w:lang w:eastAsia="zh-CN"/>
        </w:rPr>
        <w:t>”</w:t>
      </w:r>
      <w:r>
        <w:t>字通訓也。至</w:t>
      </w:r>
      <w:r>
        <w:rPr>
          <w:rFonts w:hint="eastAsia" w:eastAsia="宋体"/>
          <w:lang w:eastAsia="zh-CN"/>
        </w:rPr>
        <w:t>《</w:t>
      </w:r>
      <w:r>
        <w:t>箋</w:t>
      </w:r>
      <w:r>
        <w:rPr>
          <w:rFonts w:hint="eastAsia" w:eastAsia="宋体"/>
          <w:lang w:eastAsia="zh-CN"/>
        </w:rPr>
        <w:t>》</w:t>
      </w:r>
      <w:r>
        <w:t>中</w:t>
      </w:r>
      <w:r>
        <w:rPr>
          <w:rFonts w:hint="eastAsia" w:eastAsia="宋体"/>
          <w:lang w:eastAsia="zh-CN"/>
        </w:rPr>
        <w:t>“</w:t>
      </w:r>
      <w:r>
        <w:t>言</w:t>
      </w:r>
      <w:r>
        <w:rPr>
          <w:rFonts w:hint="eastAsia" w:eastAsia="宋体"/>
          <w:lang w:eastAsia="zh-CN"/>
        </w:rPr>
        <w:t>”</w:t>
      </w:r>
      <w:r>
        <w:t>字都謂爲</w:t>
      </w:r>
    </w:p>
    <w:p w14:paraId="70EF86C1">
      <w:r>
        <w:rPr>
          <w:rFonts w:hint="eastAsia" w:eastAsia="宋体"/>
          <w:lang w:eastAsia="zh-CN"/>
        </w:rPr>
        <w:t>“</w:t>
      </w:r>
      <w:r>
        <w:t>我</w:t>
      </w:r>
      <w:r>
        <w:rPr>
          <w:rFonts w:hint="eastAsia" w:eastAsia="宋体"/>
          <w:lang w:eastAsia="zh-CN"/>
        </w:rPr>
        <w:t>”</w:t>
      </w:r>
      <w:r>
        <w:t>。而於</w:t>
      </w:r>
      <w:r>
        <w:rPr>
          <w:rFonts w:hint="eastAsia" w:eastAsia="宋体"/>
          <w:lang w:eastAsia="zh-CN"/>
        </w:rPr>
        <w:t>“</w:t>
      </w:r>
      <w:r>
        <w:t>受言</w:t>
      </w:r>
      <w:r>
        <w:rPr>
          <w:rFonts w:hint="eastAsia" w:eastAsia="宋体"/>
          <w:lang w:eastAsia="zh-CN"/>
        </w:rPr>
        <w:t>”</w:t>
      </w:r>
      <w:r>
        <w:t>、</w:t>
      </w:r>
      <w:r>
        <w:rPr>
          <w:rFonts w:hint="eastAsia" w:eastAsia="宋体"/>
          <w:lang w:eastAsia="zh-CN"/>
        </w:rPr>
        <w:t>“</w:t>
      </w:r>
      <w:r>
        <w:t>永言</w:t>
      </w:r>
      <w:r>
        <w:rPr>
          <w:rFonts w:hint="eastAsia" w:eastAsia="宋体"/>
          <w:lang w:eastAsia="zh-CN"/>
        </w:rPr>
        <w:t>”</w:t>
      </w:r>
      <w:r>
        <w:t>爲</w:t>
      </w:r>
      <w:r>
        <w:rPr>
          <w:rFonts w:hint="eastAsia" w:eastAsia="宋体"/>
          <w:lang w:eastAsia="zh-CN"/>
        </w:rPr>
        <w:t>“</w:t>
      </w:r>
      <w:r>
        <w:t>言語</w:t>
      </w:r>
      <w:r>
        <w:rPr>
          <w:rFonts w:hint="eastAsia" w:eastAsia="宋体"/>
          <w:lang w:eastAsia="zh-CN"/>
        </w:rPr>
        <w:t>”</w:t>
      </w:r>
      <w:r>
        <w:t>之</w:t>
      </w:r>
      <w:r>
        <w:rPr>
          <w:rFonts w:hint="eastAsia" w:eastAsia="宋体"/>
          <w:lang w:eastAsia="zh-CN"/>
        </w:rPr>
        <w:t>“</w:t>
      </w:r>
      <w:r>
        <w:t>言</w:t>
      </w:r>
      <w:r>
        <w:rPr>
          <w:rFonts w:hint="eastAsia" w:eastAsia="宋体"/>
          <w:lang w:eastAsia="zh-CN"/>
        </w:rPr>
        <w:t>”</w:t>
      </w:r>
      <w:r>
        <w:t>，顯易</w:t>
      </w:r>
      <w:r>
        <w:rPr>
          <w:rFonts w:hint="eastAsia" w:eastAsia="宋体"/>
          <w:lang w:eastAsia="zh-CN"/>
        </w:rPr>
        <w:t>《</w:t>
      </w:r>
      <w:r>
        <w:t>傳</w:t>
      </w:r>
      <w:r>
        <w:rPr>
          <w:rFonts w:hint="eastAsia" w:eastAsia="宋体"/>
          <w:lang w:eastAsia="zh-CN"/>
        </w:rPr>
        <w:t>》</w:t>
      </w:r>
      <w:r>
        <w:t>義矣。奂墨守</w:t>
      </w:r>
      <w:r>
        <w:rPr>
          <w:rFonts w:hint="eastAsia" w:eastAsia="宋体"/>
          <w:lang w:eastAsia="zh-CN"/>
        </w:rPr>
        <w:t>《</w:t>
      </w:r>
      <w:r>
        <w:t>毛傳</w:t>
      </w:r>
      <w:r>
        <w:rPr>
          <w:rFonts w:hint="eastAsia" w:eastAsia="宋体"/>
          <w:lang w:eastAsia="zh-CN"/>
        </w:rPr>
        <w:t>》</w:t>
      </w:r>
      <w:r>
        <w:t>，依</w:t>
      </w:r>
      <w:r>
        <w:rPr>
          <w:rFonts w:hint="eastAsia" w:eastAsia="宋体"/>
          <w:lang w:eastAsia="zh-CN"/>
        </w:rPr>
        <w:t>《</w:t>
      </w:r>
      <w:r>
        <w:t>傳</w:t>
      </w:r>
      <w:r>
        <w:rPr>
          <w:rFonts w:hint="eastAsia" w:eastAsia="宋体"/>
          <w:lang w:eastAsia="zh-CN"/>
        </w:rPr>
        <w:t>》</w:t>
      </w:r>
      <w:r>
        <w:t>訓以</w:t>
      </w:r>
    </w:p>
    <w:p w14:paraId="510BEAE2">
      <w:r>
        <w:t>推類，未識有當經義否？統祈先生指教，是所欣幸</w:t>
      </w:r>
    </w:p>
    <w:p w14:paraId="2AC8D562">
      <w:r>
        <w:t>肅此具覆，順請崇安，伏惟鈞鑒。臨穎依依，書不盡意。奂謹啓</w:t>
      </w:r>
    </w:p>
    <w:p w14:paraId="6326EAEC">
      <w:r>
        <w:t>五</w:t>
      </w:r>
    </w:p>
    <w:p w14:paraId="7429C7F7">
      <w:r>
        <w:t>謹啓者：除夕奂奉到大箸</w:t>
      </w:r>
      <w:r>
        <w:rPr>
          <w:rFonts w:hint="eastAsia" w:eastAsia="宋体"/>
          <w:lang w:eastAsia="zh-CN"/>
        </w:rPr>
        <w:t>《</w:t>
      </w:r>
      <w:r>
        <w:t>經傳釋詞</w:t>
      </w:r>
      <w:r>
        <w:rPr>
          <w:rFonts w:hint="eastAsia" w:eastAsia="宋体"/>
          <w:lang w:eastAsia="zh-CN"/>
        </w:rPr>
        <w:t>》</w:t>
      </w:r>
      <w:r>
        <w:t>十卷，研心諷誦，始知經傳中有實義字而爲助</w:t>
      </w:r>
    </w:p>
    <w:p w14:paraId="06450AFB">
      <w:r>
        <w:t>語者，有虚義字而爲數訓者，昔人未了讀，先生一一詳釋之。</w:t>
      </w:r>
      <w:r>
        <w:rPr>
          <w:rFonts w:hint="eastAsia" w:eastAsia="宋体"/>
          <w:lang w:eastAsia="zh-CN"/>
        </w:rPr>
        <w:t>“</w:t>
      </w:r>
      <w:r>
        <w:t>丕</w:t>
      </w:r>
      <w:r>
        <w:rPr>
          <w:rFonts w:hint="eastAsia" w:eastAsia="宋体"/>
          <w:lang w:eastAsia="zh-CN"/>
        </w:rPr>
        <w:t>”</w:t>
      </w:r>
      <w:r>
        <w:t>、</w:t>
      </w:r>
      <w:r>
        <w:rPr>
          <w:rFonts w:hint="eastAsia" w:eastAsia="宋体"/>
          <w:lang w:eastAsia="zh-CN"/>
        </w:rPr>
        <w:t>“</w:t>
      </w:r>
      <w:r>
        <w:t>不</w:t>
      </w:r>
      <w:r>
        <w:rPr>
          <w:rFonts w:hint="eastAsia" w:eastAsia="宋体"/>
          <w:lang w:eastAsia="zh-CN"/>
        </w:rPr>
        <w:t>”</w:t>
      </w:r>
      <w:r>
        <w:t>、</w:t>
      </w:r>
      <w:r>
        <w:rPr>
          <w:rFonts w:hint="eastAsia" w:eastAsia="宋体"/>
          <w:lang w:eastAsia="zh-CN"/>
        </w:rPr>
        <w:t>“</w:t>
      </w:r>
      <w:r>
        <w:t>否</w:t>
      </w:r>
      <w:r>
        <w:rPr>
          <w:rFonts w:hint="eastAsia" w:eastAsia="宋体"/>
          <w:lang w:eastAsia="zh-CN"/>
        </w:rPr>
        <w:t>”</w:t>
      </w:r>
      <w:r>
        <w:t>三字互用</w:t>
      </w:r>
    </w:p>
    <w:p w14:paraId="2B90AC05">
      <w:r>
        <w:rPr>
          <w:rFonts w:hint="eastAsia" w:eastAsia="宋体"/>
          <w:lang w:eastAsia="zh-CN"/>
        </w:rPr>
        <w:t>《</w:t>
      </w:r>
      <w:r>
        <w:t>書</w:t>
      </w:r>
      <w:r>
        <w:rPr>
          <w:rFonts w:hint="eastAsia" w:eastAsia="宋体"/>
          <w:lang w:eastAsia="zh-CN"/>
        </w:rPr>
        <w:t>》</w:t>
      </w:r>
      <w:r>
        <w:t>之</w:t>
      </w:r>
      <w:r>
        <w:rPr>
          <w:rFonts w:hint="eastAsia" w:eastAsia="宋体"/>
          <w:lang w:eastAsia="zh-CN"/>
        </w:rPr>
        <w:t>“</w:t>
      </w:r>
      <w:r>
        <w:t>丕顯</w:t>
      </w:r>
      <w:r>
        <w:rPr>
          <w:rFonts w:hint="eastAsia" w:eastAsia="宋体"/>
          <w:lang w:eastAsia="zh-CN"/>
        </w:rPr>
        <w:t>”</w:t>
      </w:r>
      <w:r>
        <w:t>，即</w:t>
      </w:r>
      <w:r>
        <w:rPr>
          <w:rFonts w:hint="eastAsia" w:eastAsia="宋体"/>
          <w:lang w:eastAsia="zh-CN"/>
        </w:rPr>
        <w:t>《</w:t>
      </w:r>
      <w:r>
        <w:t>詩</w:t>
      </w:r>
      <w:r>
        <w:rPr>
          <w:rFonts w:hint="eastAsia" w:eastAsia="宋体"/>
          <w:lang w:eastAsia="zh-CN"/>
        </w:rPr>
        <w:t>》</w:t>
      </w:r>
      <w:r>
        <w:t>之</w:t>
      </w:r>
      <w:r>
        <w:rPr>
          <w:rFonts w:hint="eastAsia" w:eastAsia="宋体"/>
          <w:lang w:eastAsia="zh-CN"/>
        </w:rPr>
        <w:t>“</w:t>
      </w:r>
      <w:r>
        <w:t>不顯</w:t>
      </w:r>
      <w:r>
        <w:rPr>
          <w:rFonts w:hint="eastAsia" w:eastAsia="宋体"/>
          <w:lang w:eastAsia="zh-CN"/>
        </w:rPr>
        <w:t>”</w:t>
      </w:r>
      <w:r>
        <w:t>，</w:t>
      </w:r>
      <w:r>
        <w:rPr>
          <w:rFonts w:hint="eastAsia" w:eastAsia="宋体"/>
          <w:lang w:eastAsia="zh-CN"/>
        </w:rPr>
        <w:t>“</w:t>
      </w:r>
      <w:r>
        <w:t>丕</w:t>
      </w:r>
      <w:r>
        <w:rPr>
          <w:rFonts w:hint="eastAsia" w:eastAsia="宋体"/>
          <w:lang w:eastAsia="zh-CN"/>
        </w:rPr>
        <w:t>”</w:t>
      </w:r>
      <w:r>
        <w:t>讀爲發聲。則遵此類推，以治經之語詞，後之學者</w:t>
      </w:r>
    </w:p>
    <w:p w14:paraId="7C1DD5EC">
      <w:r>
        <w:t>有所矜式矣。新正五日，復蒙賜示，承教</w:t>
      </w:r>
      <w:r>
        <w:rPr>
          <w:rFonts w:hint="eastAsia" w:eastAsia="宋体"/>
          <w:lang w:eastAsia="zh-CN"/>
        </w:rPr>
        <w:t>“</w:t>
      </w:r>
      <w:r>
        <w:t>雍種</w:t>
      </w:r>
      <w:r>
        <w:rPr>
          <w:rFonts w:hint="eastAsia" w:eastAsia="宋体"/>
          <w:lang w:eastAsia="zh-CN"/>
        </w:rPr>
        <w:t>”</w:t>
      </w:r>
      <w:r>
        <w:t>一則，謹即依</w:t>
      </w:r>
      <w:r>
        <w:rPr>
          <w:rFonts w:hint="eastAsia" w:eastAsia="宋体"/>
          <w:lang w:eastAsia="zh-CN"/>
        </w:rPr>
        <w:t>《</w:t>
      </w:r>
      <w:r>
        <w:t>疏</w:t>
      </w:r>
      <w:r>
        <w:rPr>
          <w:rFonts w:hint="eastAsia" w:eastAsia="宋体"/>
          <w:lang w:eastAsia="zh-CN"/>
        </w:rPr>
        <w:t>》</w:t>
      </w:r>
      <w:r>
        <w:t>訂正。如</w:t>
      </w:r>
      <w:r>
        <w:rPr>
          <w:rFonts w:hint="eastAsia" w:eastAsia="宋体"/>
          <w:lang w:eastAsia="zh-CN"/>
        </w:rPr>
        <w:t>“</w:t>
      </w:r>
      <w:r>
        <w:t>穆</w:t>
      </w:r>
      <w:r>
        <w:rPr>
          <w:rFonts w:hint="eastAsia" w:eastAsia="宋体"/>
          <w:lang w:eastAsia="zh-CN"/>
        </w:rPr>
        <w:t>”</w:t>
      </w:r>
      <w:r>
        <w:t>之訓爲</w:t>
      </w:r>
    </w:p>
    <w:p w14:paraId="3F13F751">
      <w:r>
        <w:rPr>
          <w:rFonts w:hint="eastAsia" w:eastAsia="宋体"/>
          <w:lang w:eastAsia="zh-CN"/>
        </w:rPr>
        <w:t>“</w:t>
      </w:r>
      <w:r>
        <w:t>美</w:t>
      </w:r>
      <w:r>
        <w:rPr>
          <w:rFonts w:hint="eastAsia" w:eastAsia="宋体"/>
          <w:lang w:eastAsia="zh-CN"/>
        </w:rPr>
        <w:t>”</w:t>
      </w:r>
      <w:r>
        <w:t>，</w:t>
      </w:r>
      <w:r>
        <w:rPr>
          <w:rFonts w:hint="eastAsia" w:eastAsia="宋体"/>
          <w:lang w:eastAsia="zh-CN"/>
        </w:rPr>
        <w:t>“</w:t>
      </w:r>
      <w:r>
        <w:t>稷</w:t>
      </w:r>
      <w:r>
        <w:rPr>
          <w:rFonts w:hint="eastAsia" w:eastAsia="宋体"/>
          <w:lang w:eastAsia="zh-CN"/>
        </w:rPr>
        <w:t>”</w:t>
      </w:r>
      <w:r>
        <w:t>之訓爲</w:t>
      </w:r>
      <w:r>
        <w:rPr>
          <w:rFonts w:hint="eastAsia" w:eastAsia="宋体"/>
          <w:lang w:eastAsia="zh-CN"/>
        </w:rPr>
        <w:t>“</w:t>
      </w:r>
      <w:r>
        <w:t>疾</w:t>
      </w:r>
      <w:r>
        <w:rPr>
          <w:rFonts w:hint="eastAsia" w:eastAsia="宋体"/>
          <w:lang w:eastAsia="zh-CN"/>
        </w:rPr>
        <w:t>”</w:t>
      </w:r>
      <w:r>
        <w:t>，自宜别門，無容羼入；有</w:t>
      </w:r>
      <w:r>
        <w:rPr>
          <w:rFonts w:hint="eastAsia" w:eastAsia="宋体"/>
          <w:lang w:eastAsia="zh-CN"/>
        </w:rPr>
        <w:t>《</w:t>
      </w:r>
      <w:r>
        <w:t>十三經假借字説</w:t>
      </w:r>
      <w:r>
        <w:rPr>
          <w:rFonts w:hint="eastAsia" w:eastAsia="宋体"/>
          <w:lang w:eastAsia="zh-CN"/>
        </w:rPr>
        <w:t>》</w:t>
      </w:r>
      <w:r>
        <w:t>，未成書。若</w:t>
      </w:r>
      <w:r>
        <w:rPr>
          <w:rFonts w:hint="eastAsia" w:eastAsia="宋体"/>
          <w:lang w:eastAsia="zh-CN"/>
        </w:rPr>
        <w:t>“</w:t>
      </w:r>
      <w:r>
        <w:t>采麥</w:t>
      </w:r>
      <w:r>
        <w:rPr>
          <w:rFonts w:hint="eastAsia" w:eastAsia="宋体"/>
          <w:lang w:eastAsia="zh-CN"/>
        </w:rPr>
        <w:t>”</w:t>
      </w:r>
      <w:r>
        <w:t>非禾麥，</w:t>
      </w:r>
    </w:p>
    <w:p w14:paraId="211A30C0">
      <w:r>
        <w:rPr>
          <w:rFonts w:hint="eastAsia" w:eastAsia="宋体"/>
          <w:lang w:eastAsia="zh-CN"/>
        </w:rPr>
        <w:t>“</w:t>
      </w:r>
      <w:r>
        <w:t>斯粺</w:t>
      </w:r>
      <w:r>
        <w:rPr>
          <w:rFonts w:hint="eastAsia" w:eastAsia="宋体"/>
          <w:lang w:eastAsia="zh-CN"/>
        </w:rPr>
        <w:t>”</w:t>
      </w:r>
      <w:r>
        <w:t>謂禾黍，皆馮臆見，未敢信從</w:t>
      </w:r>
      <w:r>
        <w:rPr>
          <w:rFonts w:hint="eastAsia" w:eastAsia="宋体"/>
          <w:lang w:eastAsia="zh-CN"/>
        </w:rPr>
        <w:t>【</w:t>
      </w:r>
      <w:r>
        <w:t>〖</w:t>
      </w:r>
      <w:r>
        <w:rPr>
          <w:rFonts w:hint="eastAsia" w:eastAsia="宋体"/>
          <w:lang w:eastAsia="zh-CN"/>
        </w:rPr>
        <w:t>】</w:t>
      </w:r>
      <w:r>
        <w:t>。奂麤淺荒蕪，自慚不學，今幸得就正有道，存削</w:t>
      </w:r>
    </w:p>
    <w:p w14:paraId="48C68FE4">
      <w:r>
        <w:t>俟裁焉。兹又附字義兩條，再質諸先生。</w:t>
      </w:r>
      <w:r>
        <w:rPr>
          <w:rFonts w:hint="eastAsia" w:eastAsia="宋体"/>
          <w:lang w:eastAsia="zh-CN"/>
        </w:rPr>
        <w:t>《</w:t>
      </w:r>
      <w:r>
        <w:t>大雅</w:t>
      </w:r>
      <w:r>
        <w:rPr>
          <w:rFonts w:hint="eastAsia" w:eastAsia="宋体"/>
          <w:lang w:eastAsia="zh-CN"/>
        </w:rPr>
        <w:t>》</w:t>
      </w:r>
      <w:r>
        <w:t>：</w:t>
      </w:r>
      <w:r>
        <w:rPr>
          <w:rFonts w:hint="eastAsia" w:eastAsia="宋体"/>
          <w:lang w:eastAsia="zh-CN"/>
        </w:rPr>
        <w:t>“</w:t>
      </w:r>
      <w:r>
        <w:t>捄之陾陾。</w:t>
      </w:r>
      <w:r>
        <w:rPr>
          <w:rFonts w:hint="eastAsia" w:eastAsia="宋体"/>
          <w:lang w:eastAsia="zh-CN"/>
        </w:rPr>
        <w:t>”</w:t>
      </w:r>
      <w:r>
        <w:t>傳曰：</w:t>
      </w:r>
      <w:r>
        <w:rPr>
          <w:rFonts w:hint="eastAsia" w:eastAsia="宋体"/>
          <w:lang w:eastAsia="zh-CN"/>
        </w:rPr>
        <w:t>“</w:t>
      </w:r>
      <w:r>
        <w:t>陾陾，衆也。</w:t>
      </w:r>
      <w:r>
        <w:rPr>
          <w:rFonts w:hint="eastAsia" w:eastAsia="宋体"/>
          <w:lang w:eastAsia="zh-CN"/>
        </w:rPr>
        <w:t>”</w:t>
      </w:r>
      <w:r>
        <w:t>段先</w:t>
      </w:r>
    </w:p>
    <w:p w14:paraId="173EF566">
      <w:r>
        <w:t>生曰：</w:t>
      </w:r>
      <w:r>
        <w:rPr>
          <w:rFonts w:hint="eastAsia" w:eastAsia="宋体"/>
          <w:lang w:eastAsia="zh-CN"/>
        </w:rPr>
        <w:t>“</w:t>
      </w:r>
      <w:r>
        <w:t>陾當作陑，字之誤也。</w:t>
      </w:r>
      <w:r>
        <w:rPr>
          <w:rFonts w:hint="eastAsia" w:eastAsia="宋体"/>
          <w:lang w:eastAsia="zh-CN"/>
        </w:rPr>
        <w:t>”</w:t>
      </w:r>
      <w:r>
        <w:t>‖今詳爲之證。奂案：耎聲不與薨、登、馮爲韻，證一也。</w:t>
      </w:r>
    </w:p>
    <w:p w14:paraId="00BCB869">
      <w:r>
        <w:t>【第301页】</w:t>
      </w:r>
    </w:p>
    <w:p w14:paraId="130DD2F2">
      <w:r>
        <w:t>陑从而聲，讀若仍，</w:t>
      </w:r>
      <w:r>
        <w:rPr>
          <w:rFonts w:hint="eastAsia" w:eastAsia="宋体"/>
          <w:lang w:eastAsia="zh-CN"/>
        </w:rPr>
        <w:t>“</w:t>
      </w:r>
      <w:r>
        <w:t>而</w:t>
      </w:r>
      <w:r>
        <w:rPr>
          <w:rFonts w:hint="eastAsia" w:eastAsia="宋体"/>
          <w:lang w:eastAsia="zh-CN"/>
        </w:rPr>
        <w:t>”</w:t>
      </w:r>
      <w:r>
        <w:t>在之韻，</w:t>
      </w:r>
      <w:r>
        <w:rPr>
          <w:rFonts w:hint="eastAsia" w:eastAsia="宋体"/>
          <w:lang w:eastAsia="zh-CN"/>
        </w:rPr>
        <w:t>“</w:t>
      </w:r>
      <w:r>
        <w:t>仍</w:t>
      </w:r>
      <w:r>
        <w:rPr>
          <w:rFonts w:hint="eastAsia" w:eastAsia="宋体"/>
          <w:lang w:eastAsia="zh-CN"/>
        </w:rPr>
        <w:t>”</w:t>
      </w:r>
      <w:r>
        <w:t>在蒸韻，合音最近。故</w:t>
      </w:r>
      <w:r>
        <w:rPr>
          <w:rFonts w:hint="eastAsia" w:eastAsia="宋体"/>
          <w:lang w:eastAsia="zh-CN"/>
        </w:rPr>
        <w:t>《</w:t>
      </w:r>
      <w:r>
        <w:t>集韻</w:t>
      </w:r>
      <w:r>
        <w:rPr>
          <w:rFonts w:hint="eastAsia" w:eastAsia="宋体"/>
          <w:lang w:eastAsia="zh-CN"/>
        </w:rPr>
        <w:t>》</w:t>
      </w:r>
      <w:r>
        <w:t>云：</w:t>
      </w:r>
      <w:r>
        <w:rPr>
          <w:rFonts w:hint="eastAsia" w:eastAsia="宋体"/>
          <w:lang w:eastAsia="zh-CN"/>
        </w:rPr>
        <w:t>“</w:t>
      </w:r>
      <w:r>
        <w:t>仍音而，關中</w:t>
      </w:r>
    </w:p>
    <w:p w14:paraId="42F4F8B2">
      <w:r>
        <w:t>語。</w:t>
      </w:r>
      <w:r>
        <w:rPr>
          <w:rFonts w:hint="eastAsia" w:eastAsia="宋体"/>
          <w:lang w:eastAsia="zh-CN"/>
        </w:rPr>
        <w:t>”</w:t>
      </w:r>
      <w:r>
        <w:t>證二也。陸音義：</w:t>
      </w:r>
      <w:r>
        <w:rPr>
          <w:rFonts w:hint="eastAsia" w:eastAsia="宋体"/>
          <w:lang w:eastAsia="zh-CN"/>
        </w:rPr>
        <w:t>“</w:t>
      </w:r>
      <w:r>
        <w:t>陾，耳升反，又如之反。</w:t>
      </w:r>
      <w:r>
        <w:rPr>
          <w:rFonts w:hint="eastAsia" w:eastAsia="宋体"/>
          <w:lang w:eastAsia="zh-CN"/>
        </w:rPr>
        <w:t>《</w:t>
      </w:r>
      <w:r>
        <w:t>説文</w:t>
      </w:r>
      <w:r>
        <w:rPr>
          <w:rFonts w:hint="eastAsia" w:eastAsia="宋体"/>
          <w:lang w:eastAsia="zh-CN"/>
        </w:rPr>
        <w:t>》</w:t>
      </w:r>
      <w:r>
        <w:t>音而。</w:t>
      </w:r>
      <w:r>
        <w:rPr>
          <w:rFonts w:hint="eastAsia" w:eastAsia="宋体"/>
          <w:lang w:eastAsia="zh-CN"/>
        </w:rPr>
        <w:t>”</w:t>
      </w:r>
      <w:r>
        <w:t>可知唐時或有作</w:t>
      </w:r>
      <w:r>
        <w:rPr>
          <w:rFonts w:hint="eastAsia" w:eastAsia="宋体"/>
          <w:lang w:eastAsia="zh-CN"/>
        </w:rPr>
        <w:t>“</w:t>
      </w:r>
      <w:r>
        <w:t>陑</w:t>
      </w:r>
      <w:r>
        <w:rPr>
          <w:rFonts w:hint="eastAsia" w:eastAsia="宋体"/>
          <w:lang w:eastAsia="zh-CN"/>
        </w:rPr>
        <w:t>”</w:t>
      </w:r>
      <w:r>
        <w:t>者</w:t>
      </w:r>
    </w:p>
    <w:p w14:paraId="70831C70">
      <w:r>
        <w:t>證三也。</w:t>
      </w:r>
      <w:r>
        <w:rPr>
          <w:rFonts w:hint="eastAsia" w:eastAsia="宋体"/>
          <w:lang w:eastAsia="zh-CN"/>
        </w:rPr>
        <w:t>《</w:t>
      </w:r>
      <w:r>
        <w:t>廣韻。七之</w:t>
      </w:r>
      <w:r>
        <w:rPr>
          <w:rFonts w:hint="eastAsia" w:eastAsia="宋体"/>
          <w:lang w:eastAsia="zh-CN"/>
        </w:rPr>
        <w:t>》“</w:t>
      </w:r>
      <w:r>
        <w:t>隭，地名。陾上同又音仍。陑上同。</w:t>
      </w:r>
      <w:r>
        <w:rPr>
          <w:rFonts w:hint="eastAsia" w:eastAsia="宋体"/>
          <w:lang w:eastAsia="zh-CN"/>
        </w:rPr>
        <w:t>”</w:t>
      </w:r>
      <w:r>
        <w:t>據此，知古本或作</w:t>
      </w:r>
    </w:p>
    <w:p w14:paraId="4A24449B">
      <w:r>
        <w:rPr>
          <w:rFonts w:hint="eastAsia" w:eastAsia="宋体"/>
          <w:lang w:eastAsia="zh-CN"/>
        </w:rPr>
        <w:t>“</w:t>
      </w:r>
      <w:r>
        <w:t>儒</w:t>
      </w:r>
      <w:r>
        <w:rPr>
          <w:rFonts w:hint="eastAsia" w:eastAsia="宋体"/>
          <w:lang w:eastAsia="zh-CN"/>
        </w:rPr>
        <w:t>”</w:t>
      </w:r>
      <w:r>
        <w:t>，省文作</w:t>
      </w:r>
      <w:r>
        <w:rPr>
          <w:rFonts w:hint="eastAsia" w:eastAsia="宋体"/>
          <w:lang w:eastAsia="zh-CN"/>
        </w:rPr>
        <w:t>“</w:t>
      </w:r>
      <w:r>
        <w:t>陑</w:t>
      </w:r>
      <w:r>
        <w:rPr>
          <w:rFonts w:hint="eastAsia" w:eastAsia="宋体"/>
          <w:lang w:eastAsia="zh-CN"/>
        </w:rPr>
        <w:t>”</w:t>
      </w:r>
      <w:r>
        <w:t>，俗變作</w:t>
      </w:r>
      <w:r>
        <w:rPr>
          <w:rFonts w:hint="eastAsia" w:eastAsia="宋体"/>
          <w:lang w:eastAsia="zh-CN"/>
        </w:rPr>
        <w:t>“</w:t>
      </w:r>
      <w:r>
        <w:t>陾</w:t>
      </w:r>
      <w:r>
        <w:rPr>
          <w:rFonts w:hint="eastAsia" w:eastAsia="宋体"/>
          <w:lang w:eastAsia="zh-CN"/>
        </w:rPr>
        <w:t>”</w:t>
      </w:r>
      <w:r>
        <w:t>。猶</w:t>
      </w:r>
      <w:r>
        <w:rPr>
          <w:rFonts w:hint="eastAsia" w:eastAsia="宋体"/>
          <w:lang w:eastAsia="zh-CN"/>
        </w:rPr>
        <w:t>《</w:t>
      </w:r>
      <w:r>
        <w:t>車</w:t>
      </w:r>
      <w:r>
        <w:rPr>
          <w:rFonts w:hint="eastAsia" w:eastAsia="宋体"/>
          <w:lang w:eastAsia="zh-CN"/>
        </w:rPr>
        <w:t>（</w:t>
      </w:r>
      <w:r>
        <w:t>韻</w:t>
      </w:r>
      <w:r>
        <w:rPr>
          <w:rFonts w:hint="eastAsia" w:eastAsia="宋体"/>
          <w:lang w:eastAsia="zh-CN"/>
        </w:rPr>
        <w:t>）【</w:t>
      </w:r>
      <w:r>
        <w:t>部</w:t>
      </w:r>
      <w:r>
        <w:rPr>
          <w:rFonts w:hint="eastAsia" w:eastAsia="宋体"/>
          <w:lang w:eastAsia="zh-CN"/>
        </w:rPr>
        <w:t>】》</w:t>
      </w:r>
      <w:r>
        <w:t>之</w:t>
      </w:r>
      <w:r>
        <w:rPr>
          <w:rFonts w:hint="eastAsia" w:eastAsia="宋体"/>
          <w:lang w:eastAsia="zh-CN"/>
        </w:rPr>
        <w:t>“</w:t>
      </w:r>
      <w:r>
        <w:t>轜</w:t>
      </w:r>
      <w:r>
        <w:rPr>
          <w:rFonts w:hint="eastAsia" w:eastAsia="宋体"/>
          <w:lang w:eastAsia="zh-CN"/>
        </w:rPr>
        <w:t>”</w:t>
      </w:r>
      <w:r>
        <w:t>，亦作</w:t>
      </w:r>
      <w:r>
        <w:rPr>
          <w:rFonts w:hint="eastAsia" w:eastAsia="宋体"/>
          <w:lang w:eastAsia="zh-CN"/>
        </w:rPr>
        <w:t>“</w:t>
      </w:r>
      <w:r>
        <w:t>輀</w:t>
      </w:r>
      <w:r>
        <w:rPr>
          <w:rFonts w:hint="eastAsia" w:eastAsia="宋体"/>
          <w:lang w:eastAsia="zh-CN"/>
        </w:rPr>
        <w:t>”</w:t>
      </w:r>
      <w:r>
        <w:t>。證四也。</w:t>
      </w:r>
      <w:r>
        <w:rPr>
          <w:rFonts w:hint="eastAsia" w:eastAsia="宋体"/>
          <w:lang w:eastAsia="zh-CN"/>
        </w:rPr>
        <w:t>《</w:t>
      </w:r>
      <w:r>
        <w:t>廣韻。</w:t>
      </w:r>
    </w:p>
    <w:p w14:paraId="51F94D3B">
      <w:r>
        <w:t>十六蒸</w:t>
      </w:r>
      <w:r>
        <w:rPr>
          <w:rFonts w:hint="eastAsia" w:eastAsia="宋体"/>
          <w:lang w:eastAsia="zh-CN"/>
        </w:rPr>
        <w:t>》</w:t>
      </w:r>
      <w:r>
        <w:t>無</w:t>
      </w:r>
      <w:r>
        <w:rPr>
          <w:rFonts w:hint="eastAsia" w:eastAsia="宋体"/>
          <w:lang w:eastAsia="zh-CN"/>
        </w:rPr>
        <w:t>“</w:t>
      </w:r>
      <w:r>
        <w:t>陾</w:t>
      </w:r>
      <w:r>
        <w:rPr>
          <w:rFonts w:hint="eastAsia" w:eastAsia="宋体"/>
          <w:lang w:eastAsia="zh-CN"/>
        </w:rPr>
        <w:t>”</w:t>
      </w:r>
      <w:r>
        <w:t>字，至丁度</w:t>
      </w:r>
      <w:r>
        <w:rPr>
          <w:rFonts w:hint="eastAsia" w:eastAsia="宋体"/>
          <w:lang w:eastAsia="zh-CN"/>
        </w:rPr>
        <w:t>《</w:t>
      </w:r>
      <w:r>
        <w:t>韻</w:t>
      </w:r>
      <w:r>
        <w:rPr>
          <w:rFonts w:hint="eastAsia" w:eastAsia="宋体"/>
          <w:lang w:eastAsia="zh-CN"/>
        </w:rPr>
        <w:t>》</w:t>
      </w:r>
      <w:r>
        <w:t>始有，則知之韻音</w:t>
      </w:r>
      <w:r>
        <w:rPr>
          <w:rFonts w:hint="eastAsia" w:eastAsia="宋体"/>
          <w:lang w:eastAsia="zh-CN"/>
        </w:rPr>
        <w:t>“</w:t>
      </w:r>
      <w:r>
        <w:t>仍</w:t>
      </w:r>
      <w:r>
        <w:rPr>
          <w:rFonts w:hint="eastAsia" w:eastAsia="宋体"/>
          <w:lang w:eastAsia="zh-CN"/>
        </w:rPr>
        <w:t>”</w:t>
      </w:r>
      <w:r>
        <w:t>之</w:t>
      </w:r>
      <w:r>
        <w:rPr>
          <w:rFonts w:hint="eastAsia" w:eastAsia="宋体"/>
          <w:lang w:eastAsia="zh-CN"/>
        </w:rPr>
        <w:t>“</w:t>
      </w:r>
      <w:r>
        <w:t>陑</w:t>
      </w:r>
      <w:r>
        <w:rPr>
          <w:rFonts w:hint="eastAsia" w:eastAsia="宋体"/>
          <w:lang w:eastAsia="zh-CN"/>
        </w:rPr>
        <w:t>”</w:t>
      </w:r>
      <w:r>
        <w:t>，亦係後人譌沿。證五也</w:t>
      </w:r>
    </w:p>
    <w:p w14:paraId="79C584D2">
      <w:r>
        <w:rPr>
          <w:rFonts w:hint="eastAsia" w:eastAsia="宋体"/>
          <w:lang w:eastAsia="zh-CN"/>
        </w:rPr>
        <w:t>《</w:t>
      </w:r>
      <w:r>
        <w:t>玉篇</w:t>
      </w:r>
      <w:r>
        <w:rPr>
          <w:rFonts w:hint="eastAsia" w:eastAsia="宋体"/>
          <w:lang w:eastAsia="zh-CN"/>
        </w:rPr>
        <w:t>》“</w:t>
      </w:r>
      <w:r>
        <w:t>捄</w:t>
      </w:r>
      <w:r>
        <w:rPr>
          <w:rFonts w:hint="eastAsia" w:eastAsia="宋体"/>
          <w:lang w:eastAsia="zh-CN"/>
        </w:rPr>
        <w:t>”</w:t>
      </w:r>
      <w:r>
        <w:t>下曰</w:t>
      </w:r>
      <w:r>
        <w:rPr>
          <w:rFonts w:hint="eastAsia" w:eastAsia="宋体"/>
          <w:lang w:eastAsia="zh-CN"/>
        </w:rPr>
        <w:t>“《</w:t>
      </w:r>
      <w:r>
        <w:t>詩</w:t>
      </w:r>
      <w:r>
        <w:rPr>
          <w:rFonts w:hint="eastAsia" w:eastAsia="宋体"/>
          <w:lang w:eastAsia="zh-CN"/>
        </w:rPr>
        <w:t>》</w:t>
      </w:r>
      <w:r>
        <w:t>曰：捄之陑陑。</w:t>
      </w:r>
      <w:r>
        <w:rPr>
          <w:rFonts w:hint="eastAsia" w:eastAsia="宋体"/>
          <w:lang w:eastAsia="zh-CN"/>
        </w:rPr>
        <w:t>”</w:t>
      </w:r>
      <w:r>
        <w:t>引</w:t>
      </w:r>
      <w:r>
        <w:rPr>
          <w:rFonts w:hint="eastAsia" w:eastAsia="宋体"/>
          <w:lang w:eastAsia="zh-CN"/>
        </w:rPr>
        <w:t>《</w:t>
      </w:r>
      <w:r>
        <w:t>詩</w:t>
      </w:r>
      <w:r>
        <w:rPr>
          <w:rFonts w:hint="eastAsia" w:eastAsia="宋体"/>
          <w:lang w:eastAsia="zh-CN"/>
        </w:rPr>
        <w:t>》</w:t>
      </w:r>
      <w:r>
        <w:t>作</w:t>
      </w:r>
      <w:r>
        <w:rPr>
          <w:rFonts w:hint="eastAsia" w:eastAsia="宋体"/>
          <w:lang w:eastAsia="zh-CN"/>
        </w:rPr>
        <w:t>“</w:t>
      </w:r>
      <w:r>
        <w:t>陑</w:t>
      </w:r>
      <w:r>
        <w:rPr>
          <w:rFonts w:hint="eastAsia" w:eastAsia="宋体"/>
          <w:lang w:eastAsia="zh-CN"/>
        </w:rPr>
        <w:t>”</w:t>
      </w:r>
      <w:r>
        <w:t>，今本</w:t>
      </w:r>
      <w:r>
        <w:rPr>
          <w:rFonts w:hint="eastAsia" w:eastAsia="宋体"/>
          <w:lang w:eastAsia="zh-CN"/>
        </w:rPr>
        <w:t>《</w:t>
      </w:r>
      <w:r>
        <w:t>説文</w:t>
      </w:r>
      <w:r>
        <w:rPr>
          <w:rFonts w:hint="eastAsia" w:eastAsia="宋体"/>
          <w:lang w:eastAsia="zh-CN"/>
        </w:rPr>
        <w:t>》</w:t>
      </w:r>
      <w:r>
        <w:t>誤作</w:t>
      </w:r>
      <w:r>
        <w:rPr>
          <w:rFonts w:hint="eastAsia" w:eastAsia="宋体"/>
          <w:lang w:eastAsia="zh-CN"/>
        </w:rPr>
        <w:t>“</w:t>
      </w:r>
      <w:r>
        <w:t>陾</w:t>
      </w:r>
      <w:r>
        <w:rPr>
          <w:rFonts w:hint="eastAsia" w:eastAsia="宋体"/>
          <w:lang w:eastAsia="zh-CN"/>
        </w:rPr>
        <w:t>”</w:t>
      </w:r>
      <w:r>
        <w:t>。證六也</w:t>
      </w:r>
    </w:p>
    <w:p w14:paraId="6D7D1A1E">
      <w:r>
        <w:t>而頰毛也有繁盛之意，傳訓衆貌，亦以从</w:t>
      </w:r>
      <w:r>
        <w:rPr>
          <w:rFonts w:hint="eastAsia" w:eastAsia="宋体"/>
          <w:lang w:eastAsia="zh-CN"/>
        </w:rPr>
        <w:t>“</w:t>
      </w:r>
      <w:r>
        <w:t>而</w:t>
      </w:r>
      <w:r>
        <w:rPr>
          <w:rFonts w:hint="eastAsia" w:eastAsia="宋体"/>
          <w:lang w:eastAsia="zh-CN"/>
        </w:rPr>
        <w:t>”</w:t>
      </w:r>
      <w:r>
        <w:t>會意。證七也。</w:t>
      </w:r>
      <w:r>
        <w:rPr>
          <w:rFonts w:hint="eastAsia" w:eastAsia="宋体"/>
          <w:lang w:eastAsia="zh-CN"/>
        </w:rPr>
        <w:t>《</w:t>
      </w:r>
      <w:r>
        <w:t>廣雅。釋訓</w:t>
      </w:r>
      <w:r>
        <w:rPr>
          <w:rFonts w:hint="eastAsia" w:eastAsia="宋体"/>
          <w:lang w:eastAsia="zh-CN"/>
        </w:rPr>
        <w:t>》</w:t>
      </w:r>
      <w:r>
        <w:t>：</w:t>
      </w:r>
      <w:r>
        <w:rPr>
          <w:rFonts w:hint="eastAsia" w:eastAsia="宋体"/>
          <w:lang w:eastAsia="zh-CN"/>
        </w:rPr>
        <w:t>“</w:t>
      </w:r>
      <w:r>
        <w:t>仍仍、登</w:t>
      </w:r>
    </w:p>
    <w:p w14:paraId="5C7D475B">
      <w:r>
        <w:t>登、馮馮，衆也。</w:t>
      </w:r>
      <w:r>
        <w:rPr>
          <w:rFonts w:hint="eastAsia" w:eastAsia="宋体"/>
          <w:lang w:eastAsia="zh-CN"/>
        </w:rPr>
        <w:t>”</w:t>
      </w:r>
      <w:r>
        <w:t>顧亭林曰：</w:t>
      </w:r>
      <w:r>
        <w:rPr>
          <w:rFonts w:hint="eastAsia" w:eastAsia="宋体"/>
          <w:lang w:eastAsia="zh-CN"/>
        </w:rPr>
        <w:t>“《</w:t>
      </w:r>
      <w:r>
        <w:t>説文</w:t>
      </w:r>
      <w:r>
        <w:rPr>
          <w:rFonts w:hint="eastAsia" w:eastAsia="宋体"/>
          <w:lang w:eastAsia="zh-CN"/>
        </w:rPr>
        <w:t>》</w:t>
      </w:r>
      <w:r>
        <w:t>引作捄之仍仍。</w:t>
      </w:r>
      <w:r>
        <w:rPr>
          <w:rFonts w:hint="eastAsia" w:eastAsia="宋体"/>
          <w:lang w:eastAsia="zh-CN"/>
        </w:rPr>
        <w:t>”</w:t>
      </w:r>
      <w:r>
        <w:t>顧蓋引</w:t>
      </w:r>
      <w:r>
        <w:rPr>
          <w:rFonts w:hint="eastAsia" w:eastAsia="宋体"/>
          <w:lang w:eastAsia="zh-CN"/>
        </w:rPr>
        <w:t>《</w:t>
      </w:r>
      <w:r>
        <w:t>廣雅</w:t>
      </w:r>
      <w:r>
        <w:rPr>
          <w:rFonts w:hint="eastAsia" w:eastAsia="宋体"/>
          <w:lang w:eastAsia="zh-CN"/>
        </w:rPr>
        <w:t>》</w:t>
      </w:r>
      <w:r>
        <w:t>而誤。然則</w:t>
      </w:r>
      <w:r>
        <w:rPr>
          <w:rFonts w:hint="eastAsia" w:eastAsia="宋体"/>
          <w:lang w:eastAsia="zh-CN"/>
        </w:rPr>
        <w:t>“</w:t>
      </w:r>
      <w:r>
        <w:t>陑</w:t>
      </w:r>
      <w:r>
        <w:rPr>
          <w:rFonts w:hint="eastAsia" w:eastAsia="宋体"/>
          <w:lang w:eastAsia="zh-CN"/>
        </w:rPr>
        <w:t>”</w:t>
      </w:r>
      <w:r>
        <w:t>有作</w:t>
      </w:r>
    </w:p>
    <w:p w14:paraId="1749112A">
      <w:r>
        <w:rPr>
          <w:rFonts w:hint="eastAsia" w:eastAsia="宋体"/>
          <w:lang w:eastAsia="zh-CN"/>
        </w:rPr>
        <w:t>“</w:t>
      </w:r>
      <w:r>
        <w:t>仍</w:t>
      </w:r>
      <w:r>
        <w:rPr>
          <w:rFonts w:hint="eastAsia" w:eastAsia="宋体"/>
          <w:lang w:eastAsia="zh-CN"/>
        </w:rPr>
        <w:t>”</w:t>
      </w:r>
      <w:r>
        <w:t>者，爲稚讓所據。證八也。</w:t>
      </w:r>
      <w:r>
        <w:rPr>
          <w:rFonts w:hint="eastAsia" w:eastAsia="宋体"/>
          <w:lang w:eastAsia="zh-CN"/>
        </w:rPr>
        <w:t>《</w:t>
      </w:r>
      <w:r>
        <w:t>説文。大部</w:t>
      </w:r>
      <w:r>
        <w:rPr>
          <w:rFonts w:hint="eastAsia" w:eastAsia="宋体"/>
          <w:lang w:eastAsia="zh-CN"/>
        </w:rPr>
        <w:t>》“</w:t>
      </w:r>
      <w:r>
        <w:t>耎</w:t>
      </w:r>
      <w:r>
        <w:rPr>
          <w:rFonts w:hint="eastAsia" w:eastAsia="宋体"/>
          <w:lang w:eastAsia="zh-CN"/>
        </w:rPr>
        <w:t>”</w:t>
      </w:r>
      <w:r>
        <w:t>字从大，而聲。凡許書某聲，皆用疊韻</w:t>
      </w:r>
    </w:p>
    <w:p w14:paraId="590E0628">
      <w:r>
        <w:t>亦間有用雙聲者而耎雙聲不得據耎从而聲逕讀</w:t>
      </w:r>
      <w:r>
        <w:rPr>
          <w:rFonts w:hint="eastAsia" w:eastAsia="宋体"/>
          <w:lang w:eastAsia="zh-CN"/>
        </w:rPr>
        <w:t>“</w:t>
      </w:r>
      <w:r>
        <w:t>而</w:t>
      </w:r>
      <w:r>
        <w:rPr>
          <w:rFonts w:hint="eastAsia" w:eastAsia="宋体"/>
          <w:lang w:eastAsia="zh-CN"/>
        </w:rPr>
        <w:t>”</w:t>
      </w:r>
      <w:r>
        <w:t>也。故</w:t>
      </w:r>
      <w:r>
        <w:rPr>
          <w:rFonts w:hint="eastAsia" w:eastAsia="宋体"/>
          <w:lang w:eastAsia="zh-CN"/>
        </w:rPr>
        <w:t>“</w:t>
      </w:r>
      <w:r>
        <w:t>耎</w:t>
      </w:r>
      <w:r>
        <w:rPr>
          <w:rFonts w:hint="eastAsia" w:eastAsia="宋体"/>
          <w:lang w:eastAsia="zh-CN"/>
        </w:rPr>
        <w:t>”</w:t>
      </w:r>
      <w:r>
        <w:t>下云</w:t>
      </w:r>
      <w:r>
        <w:rPr>
          <w:rFonts w:hint="eastAsia" w:eastAsia="宋体"/>
          <w:lang w:eastAsia="zh-CN"/>
        </w:rPr>
        <w:t>“</w:t>
      </w:r>
      <w:r>
        <w:t>讀若畏</w:t>
      </w:r>
    </w:p>
    <w:p w14:paraId="56F88C25">
      <w:r>
        <w:t>偄。</w:t>
      </w:r>
      <w:r>
        <w:rPr>
          <w:rFonts w:hint="eastAsia" w:eastAsia="宋体"/>
          <w:lang w:eastAsia="zh-CN"/>
        </w:rPr>
        <w:t>”</w:t>
      </w:r>
      <w:r>
        <w:t>證九也。</w:t>
      </w:r>
      <w:r>
        <w:rPr>
          <w:rFonts w:hint="eastAsia" w:eastAsia="宋体"/>
          <w:lang w:eastAsia="zh-CN"/>
        </w:rPr>
        <w:t>《</w:t>
      </w:r>
      <w:r>
        <w:t>論語。陽貨</w:t>
      </w:r>
      <w:r>
        <w:rPr>
          <w:rFonts w:hint="eastAsia" w:eastAsia="宋体"/>
          <w:lang w:eastAsia="zh-CN"/>
        </w:rPr>
        <w:t>》</w:t>
      </w:r>
      <w:r>
        <w:t>篇：</w:t>
      </w:r>
      <w:r>
        <w:rPr>
          <w:rFonts w:hint="eastAsia" w:eastAsia="宋体"/>
          <w:lang w:eastAsia="zh-CN"/>
        </w:rPr>
        <w:t>“</w:t>
      </w:r>
      <w:r>
        <w:t>吾豈匏瓜也哉，焉能繫而不食？</w:t>
      </w:r>
      <w:r>
        <w:rPr>
          <w:rFonts w:hint="eastAsia" w:eastAsia="宋体"/>
          <w:lang w:eastAsia="zh-CN"/>
        </w:rPr>
        <w:t>”</w:t>
      </w:r>
      <w:r>
        <w:t>集解云：</w:t>
      </w:r>
      <w:r>
        <w:rPr>
          <w:rFonts w:hint="eastAsia" w:eastAsia="宋体"/>
          <w:lang w:eastAsia="zh-CN"/>
        </w:rPr>
        <w:t>“</w:t>
      </w:r>
      <w:r>
        <w:t>匏，瓠也</w:t>
      </w:r>
    </w:p>
    <w:p w14:paraId="25A01AFA">
      <w:r>
        <w:t>言匏瓜得繫一處者不食故也。吾自食物當東西南北不得如不食之物繫滯一處也。</w:t>
      </w:r>
      <w:r>
        <w:rPr>
          <w:rFonts w:hint="eastAsia" w:eastAsia="宋体"/>
          <w:lang w:eastAsia="zh-CN"/>
        </w:rPr>
        <w:t>”</w:t>
      </w:r>
      <w:r>
        <w:t>注</w:t>
      </w:r>
    </w:p>
    <w:p w14:paraId="43677371">
      <w:r>
        <w:t>字不得其解，誤泥匏爲瓠屬而未審屬而别也。奂案渾言之，瓠、匏同物；析言之食者</w:t>
      </w:r>
    </w:p>
    <w:p w14:paraId="729F1331">
      <w:r>
        <w:t>謂之瓠，用者謂之匏。如</w:t>
      </w:r>
      <w:r>
        <w:rPr>
          <w:rFonts w:hint="eastAsia" w:eastAsia="宋体"/>
          <w:lang w:eastAsia="zh-CN"/>
        </w:rPr>
        <w:t>《</w:t>
      </w:r>
      <w:r>
        <w:t>詩</w:t>
      </w:r>
      <w:r>
        <w:rPr>
          <w:rFonts w:hint="eastAsia" w:eastAsia="宋体"/>
          <w:lang w:eastAsia="zh-CN"/>
        </w:rPr>
        <w:t>》“</w:t>
      </w:r>
      <w:r>
        <w:t>八月斷瓠</w:t>
      </w:r>
      <w:r>
        <w:rPr>
          <w:rFonts w:hint="eastAsia" w:eastAsia="宋体"/>
          <w:lang w:eastAsia="zh-CN"/>
        </w:rPr>
        <w:t>”</w:t>
      </w:r>
      <w:r>
        <w:t>、</w:t>
      </w:r>
      <w:r>
        <w:rPr>
          <w:rFonts w:hint="eastAsia" w:eastAsia="宋体"/>
          <w:lang w:eastAsia="zh-CN"/>
        </w:rPr>
        <w:t>“</w:t>
      </w:r>
      <w:r>
        <w:t>甘瓠纍之</w:t>
      </w:r>
      <w:r>
        <w:rPr>
          <w:rFonts w:hint="eastAsia" w:eastAsia="宋体"/>
          <w:lang w:eastAsia="zh-CN"/>
        </w:rPr>
        <w:t>”</w:t>
      </w:r>
      <w:r>
        <w:t>、</w:t>
      </w:r>
      <w:r>
        <w:rPr>
          <w:rFonts w:hint="eastAsia" w:eastAsia="宋体"/>
          <w:lang w:eastAsia="zh-CN"/>
        </w:rPr>
        <w:t>“</w:t>
      </w:r>
      <w:r>
        <w:t>幡幡瓠葉，采之亨之</w:t>
      </w:r>
      <w:r>
        <w:rPr>
          <w:rFonts w:hint="eastAsia" w:eastAsia="宋体"/>
          <w:lang w:eastAsia="zh-CN"/>
        </w:rPr>
        <w:t>”</w:t>
      </w:r>
      <w:r>
        <w:t>之類</w:t>
      </w:r>
      <w:r>
        <w:rPr>
          <w:rFonts w:hint="eastAsia" w:eastAsia="宋体"/>
          <w:lang w:eastAsia="zh-CN"/>
        </w:rPr>
        <w:t>【</w:t>
      </w:r>
      <w:r>
        <w:t>九</w:t>
      </w:r>
      <w:r>
        <w:rPr>
          <w:rFonts w:hint="eastAsia" w:eastAsia="宋体"/>
          <w:lang w:eastAsia="zh-CN"/>
        </w:rPr>
        <w:t>】</w:t>
      </w:r>
      <w:r>
        <w:t>，</w:t>
      </w:r>
    </w:p>
    <w:p w14:paraId="6E2248BE">
      <w:r>
        <w:t>皆謂瓠爲食。如</w:t>
      </w:r>
      <w:r>
        <w:rPr>
          <w:rFonts w:hint="eastAsia" w:eastAsia="宋体"/>
          <w:lang w:eastAsia="zh-CN"/>
        </w:rPr>
        <w:t>《</w:t>
      </w:r>
      <w:r>
        <w:t>詩</w:t>
      </w:r>
      <w:r>
        <w:rPr>
          <w:rFonts w:hint="eastAsia" w:eastAsia="宋体"/>
          <w:lang w:eastAsia="zh-CN"/>
        </w:rPr>
        <w:t>•</w:t>
      </w:r>
      <w:r>
        <w:t>匏有苦葉</w:t>
      </w:r>
      <w:r>
        <w:rPr>
          <w:rFonts w:hint="eastAsia" w:eastAsia="宋体"/>
          <w:lang w:eastAsia="zh-CN"/>
        </w:rPr>
        <w:t>》</w:t>
      </w:r>
      <w:r>
        <w:t>、</w:t>
      </w:r>
      <w:r>
        <w:rPr>
          <w:rFonts w:hint="eastAsia" w:eastAsia="宋体"/>
          <w:lang w:eastAsia="zh-CN"/>
        </w:rPr>
        <w:t>《</w:t>
      </w:r>
      <w:r>
        <w:t>魯語</w:t>
      </w:r>
      <w:r>
        <w:rPr>
          <w:rFonts w:hint="eastAsia" w:eastAsia="宋体"/>
          <w:lang w:eastAsia="zh-CN"/>
        </w:rPr>
        <w:t>》</w:t>
      </w:r>
      <w:r>
        <w:t>r苦匏不材，于人共濟而已</w:t>
      </w:r>
      <w:r>
        <w:rPr>
          <w:rFonts w:hint="eastAsia" w:eastAsia="宋体"/>
          <w:lang w:eastAsia="zh-CN"/>
        </w:rPr>
        <w:t>”</w:t>
      </w:r>
      <w:r>
        <w:t>、</w:t>
      </w:r>
      <w:r>
        <w:rPr>
          <w:rFonts w:hint="eastAsia" w:eastAsia="宋体"/>
          <w:lang w:eastAsia="zh-CN"/>
        </w:rPr>
        <w:t>《</w:t>
      </w:r>
      <w:r>
        <w:t>儀禮。士昏禮</w:t>
      </w:r>
      <w:r>
        <w:rPr>
          <w:rFonts w:hint="eastAsia" w:eastAsia="宋体"/>
          <w:lang w:eastAsia="zh-CN"/>
        </w:rPr>
        <w:t>》</w:t>
      </w:r>
      <w:r>
        <w:t>注</w:t>
      </w:r>
    </w:p>
    <w:p w14:paraId="6D5C5FD5">
      <w:r>
        <w:t>【第302页】</w:t>
      </w:r>
    </w:p>
    <w:p w14:paraId="367B5E12">
      <w:r>
        <w:rPr>
          <w:rFonts w:hint="eastAsia" w:eastAsia="宋体"/>
          <w:lang w:eastAsia="zh-CN"/>
        </w:rPr>
        <w:t>“</w:t>
      </w:r>
      <w:r>
        <w:t>合卺，破匏也</w:t>
      </w:r>
      <w:r>
        <w:rPr>
          <w:rFonts w:hint="eastAsia" w:eastAsia="宋体"/>
          <w:lang w:eastAsia="zh-CN"/>
        </w:rPr>
        <w:t>”</w:t>
      </w:r>
      <w:r>
        <w:t>之類，皆謂匏爲用。此其證也。若然，則匏瓜之不食，其較然矣。故孔子</w:t>
      </w:r>
    </w:p>
    <w:p w14:paraId="2D37D107">
      <w:r>
        <w:t>曰：</w:t>
      </w:r>
      <w:r>
        <w:rPr>
          <w:rFonts w:hint="eastAsia" w:eastAsia="宋体"/>
          <w:lang w:eastAsia="zh-CN"/>
        </w:rPr>
        <w:t>“</w:t>
      </w:r>
      <w:r>
        <w:t>吾不若匏瓜之可繫不可食也。</w:t>
      </w:r>
      <w:r>
        <w:rPr>
          <w:rFonts w:hint="eastAsia" w:eastAsia="宋体"/>
          <w:lang w:eastAsia="zh-CN"/>
        </w:rPr>
        <w:t>”</w:t>
      </w:r>
      <w:r>
        <w:t>不可食，猶言不可用也。明有用我，東周可爲，與上</w:t>
      </w:r>
    </w:p>
    <w:p w14:paraId="24956854">
      <w:r>
        <w:t>章一意。若皇</w:t>
      </w:r>
      <w:r>
        <w:rPr>
          <w:rFonts w:hint="eastAsia" w:eastAsia="宋体"/>
          <w:lang w:eastAsia="zh-CN"/>
        </w:rPr>
        <w:t>《</w:t>
      </w:r>
      <w:r>
        <w:t>疏</w:t>
      </w:r>
      <w:r>
        <w:rPr>
          <w:rFonts w:hint="eastAsia" w:eastAsia="宋体"/>
          <w:lang w:eastAsia="zh-CN"/>
        </w:rPr>
        <w:t>》</w:t>
      </w:r>
      <w:r>
        <w:t>一通云：</w:t>
      </w:r>
      <w:r>
        <w:rPr>
          <w:rFonts w:hint="eastAsia" w:eastAsia="宋体"/>
          <w:lang w:eastAsia="zh-CN"/>
        </w:rPr>
        <w:t>“</w:t>
      </w:r>
      <w:r>
        <w:t>匏瓜，星名也，言人有才智，佐時理務，爲人所用。豈得如匏</w:t>
      </w:r>
    </w:p>
    <w:p w14:paraId="66C9E869">
      <w:r>
        <w:t>瓜係天而不可食耶？</w:t>
      </w:r>
      <w:r>
        <w:rPr>
          <w:rFonts w:hint="eastAsia" w:eastAsia="宋体"/>
          <w:lang w:eastAsia="zh-CN"/>
        </w:rPr>
        <w:t>”</w:t>
      </w:r>
      <w:r>
        <w:t>經文</w:t>
      </w:r>
      <w:r>
        <w:rPr>
          <w:rFonts w:hint="eastAsia" w:eastAsia="宋体"/>
          <w:lang w:eastAsia="zh-CN"/>
        </w:rPr>
        <w:t>“</w:t>
      </w:r>
      <w:r>
        <w:t>不食</w:t>
      </w:r>
      <w:r>
        <w:rPr>
          <w:rFonts w:hint="eastAsia" w:eastAsia="宋体"/>
          <w:lang w:eastAsia="zh-CN"/>
        </w:rPr>
        <w:t>”</w:t>
      </w:r>
      <w:r>
        <w:t>，未免强解，不可從。右釋經兩條，録請訓正。先生當</w:t>
      </w:r>
    </w:p>
    <w:p w14:paraId="6C0CE985">
      <w:r>
        <w:t>提鈞懸衡之暇爲指教之，真不勝企幸之至。</w:t>
      </w:r>
    </w:p>
    <w:p w14:paraId="060F4F99">
      <w:pPr>
        <w:rPr>
          <w:rFonts w:hint="eastAsia" w:eastAsia="宋体"/>
          <w:lang w:eastAsia="zh-CN"/>
        </w:rPr>
      </w:pPr>
      <w:r>
        <w:rPr>
          <w:rFonts w:hint="eastAsia" w:eastAsia="宋体"/>
          <w:lang w:eastAsia="zh-CN"/>
        </w:rPr>
        <w:t>（</w:t>
      </w:r>
      <w:r>
        <w:t>説明</w:t>
      </w:r>
      <w:r>
        <w:rPr>
          <w:rFonts w:hint="eastAsia" w:eastAsia="宋体"/>
          <w:lang w:eastAsia="zh-CN"/>
        </w:rPr>
        <w:t>）</w:t>
      </w:r>
    </w:p>
    <w:p w14:paraId="7319D186">
      <w:r>
        <w:t>五通書札，第一至第四通據羅振玉輯印之</w:t>
      </w:r>
      <w:r>
        <w:rPr>
          <w:rFonts w:hint="eastAsia" w:eastAsia="宋体"/>
          <w:lang w:eastAsia="zh-CN"/>
        </w:rPr>
        <w:t>《</w:t>
      </w:r>
      <w:r>
        <w:t>昭代經師手簡</w:t>
      </w:r>
      <w:r>
        <w:rPr>
          <w:rFonts w:hint="eastAsia" w:eastAsia="宋体"/>
          <w:lang w:eastAsia="zh-CN"/>
        </w:rPr>
        <w:t>》</w:t>
      </w:r>
      <w:r>
        <w:t>謄正，第四、第五通載</w:t>
      </w:r>
      <w:r>
        <w:rPr>
          <w:rFonts w:hint="eastAsia" w:eastAsia="宋体"/>
          <w:lang w:eastAsia="zh-CN"/>
        </w:rPr>
        <w:t>《</w:t>
      </w:r>
      <w:r>
        <w:t>三百堂文集</w:t>
      </w:r>
      <w:r>
        <w:rPr>
          <w:rFonts w:hint="eastAsia" w:eastAsia="宋体"/>
          <w:lang w:eastAsia="zh-CN"/>
        </w:rPr>
        <w:t>》</w:t>
      </w:r>
      <w:r>
        <w:t>王大</w:t>
      </w:r>
    </w:p>
    <w:p w14:paraId="5E9CAE10">
      <w:r>
        <w:t>隆</w:t>
      </w:r>
      <w:r>
        <w:rPr>
          <w:rFonts w:hint="eastAsia" w:eastAsia="宋体"/>
          <w:lang w:eastAsia="zh-CN"/>
        </w:rPr>
        <w:t>《</w:t>
      </w:r>
      <w:r>
        <w:t>乙亥叢編</w:t>
      </w:r>
      <w:r>
        <w:rPr>
          <w:rFonts w:hint="eastAsia" w:eastAsia="宋体"/>
          <w:lang w:eastAsia="zh-CN"/>
        </w:rPr>
        <w:t>》</w:t>
      </w:r>
      <w:r>
        <w:t>。卷下，並題作</w:t>
      </w:r>
      <w:r>
        <w:rPr>
          <w:rFonts w:hint="eastAsia" w:eastAsia="宋体"/>
          <w:lang w:eastAsia="zh-CN"/>
        </w:rPr>
        <w:t>《</w:t>
      </w:r>
      <w:r>
        <w:t>與王伯申書</w:t>
      </w:r>
      <w:r>
        <w:rPr>
          <w:rFonts w:hint="eastAsia" w:eastAsia="宋体"/>
          <w:lang w:eastAsia="zh-CN"/>
        </w:rPr>
        <w:t>》</w:t>
      </w:r>
      <w:r>
        <w:t>。題下，第四通署</w:t>
      </w:r>
      <w:r>
        <w:rPr>
          <w:rFonts w:hint="eastAsia" w:eastAsia="宋体"/>
          <w:lang w:eastAsia="zh-CN"/>
        </w:rPr>
        <w:t>“</w:t>
      </w:r>
      <w:r>
        <w:t>辛卯</w:t>
      </w:r>
      <w:r>
        <w:rPr>
          <w:rFonts w:hint="eastAsia" w:eastAsia="宋体"/>
          <w:lang w:eastAsia="zh-CN"/>
        </w:rPr>
        <w:t>”</w:t>
      </w:r>
      <w:r>
        <w:t>，道光十一年。第五通署</w:t>
      </w:r>
      <w:r>
        <w:rPr>
          <w:rFonts w:hint="eastAsia" w:eastAsia="宋体"/>
          <w:lang w:eastAsia="zh-CN"/>
        </w:rPr>
        <w:t>“</w:t>
      </w:r>
      <w:r>
        <w:t>己卯</w:t>
      </w:r>
      <w:r>
        <w:rPr>
          <w:rFonts w:hint="eastAsia" w:eastAsia="宋体"/>
          <w:lang w:eastAsia="zh-CN"/>
        </w:rPr>
        <w:t>”</w:t>
      </w:r>
      <w:r>
        <w:t>。嘉慶二</w:t>
      </w:r>
    </w:p>
    <w:p w14:paraId="1C10EC2D">
      <w:r>
        <w:t>十四年。第一至第三通未詳年月；第四、五通雖分别署</w:t>
      </w:r>
      <w:r>
        <w:rPr>
          <w:rFonts w:hint="eastAsia" w:eastAsia="宋体"/>
          <w:lang w:eastAsia="zh-CN"/>
        </w:rPr>
        <w:t>“</w:t>
      </w:r>
      <w:r>
        <w:t>辛卯</w:t>
      </w:r>
      <w:r>
        <w:rPr>
          <w:rFonts w:hint="eastAsia" w:eastAsia="宋体"/>
          <w:lang w:eastAsia="zh-CN"/>
        </w:rPr>
        <w:t>”</w:t>
      </w:r>
      <w:r>
        <w:t>、</w:t>
      </w:r>
      <w:r>
        <w:rPr>
          <w:rFonts w:hint="eastAsia" w:eastAsia="宋体"/>
          <w:lang w:eastAsia="zh-CN"/>
        </w:rPr>
        <w:t>“</w:t>
      </w:r>
      <w:r>
        <w:t>己卯</w:t>
      </w:r>
      <w:r>
        <w:rPr>
          <w:rFonts w:hint="eastAsia" w:eastAsia="宋体"/>
          <w:lang w:eastAsia="zh-CN"/>
        </w:rPr>
        <w:t>”</w:t>
      </w:r>
      <w:r>
        <w:t>，但系王大隆編輯時所記，未詳所</w:t>
      </w:r>
    </w:p>
    <w:p w14:paraId="57E3041E">
      <w:r>
        <w:t>據，故王章濤</w:t>
      </w:r>
      <w:r>
        <w:rPr>
          <w:rFonts w:hint="eastAsia" w:eastAsia="宋体"/>
          <w:lang w:eastAsia="zh-CN"/>
        </w:rPr>
        <w:t>《</w:t>
      </w:r>
      <w:r>
        <w:t>王念孙王引之年譜</w:t>
      </w:r>
      <w:r>
        <w:rPr>
          <w:rFonts w:hint="eastAsia" w:eastAsia="宋体"/>
          <w:lang w:eastAsia="zh-CN"/>
        </w:rPr>
        <w:t>》</w:t>
      </w:r>
      <w:r>
        <w:t>、柳向春</w:t>
      </w:r>
      <w:r>
        <w:rPr>
          <w:rFonts w:hint="eastAsia" w:eastAsia="宋体"/>
          <w:lang w:eastAsia="zh-CN"/>
        </w:rPr>
        <w:t>《</w:t>
      </w:r>
      <w:r>
        <w:t>高郵王氏父子與陳奂往來函件編次￥白雲論壇</w:t>
      </w:r>
      <w:r>
        <w:rPr>
          <w:rFonts w:hint="eastAsia" w:eastAsia="宋体"/>
          <w:lang w:eastAsia="zh-CN"/>
        </w:rPr>
        <w:t>》</w:t>
      </w:r>
      <w:r>
        <w:t>第四卷。均疑</w:t>
      </w:r>
    </w:p>
    <w:p w14:paraId="011266CA">
      <w:r>
        <w:t>之，且王、柳二説亦互有參差。第一通與王引之致陳奂書第四通相關，王氏第四通是覆書，故應在同一</w:t>
      </w:r>
    </w:p>
    <w:p w14:paraId="72C7DEFF">
      <w:r>
        <w:t>年，即道光六年。理由如次：一、陳奂鈔</w:t>
      </w:r>
      <w:r>
        <w:rPr>
          <w:rFonts w:hint="eastAsia" w:eastAsia="宋体"/>
          <w:lang w:eastAsia="zh-CN"/>
        </w:rPr>
        <w:t>《</w:t>
      </w:r>
      <w:r>
        <w:t>天文訓</w:t>
      </w:r>
      <w:r>
        <w:rPr>
          <w:rFonts w:hint="eastAsia" w:eastAsia="宋体"/>
          <w:lang w:eastAsia="zh-CN"/>
        </w:rPr>
        <w:t>》</w:t>
      </w:r>
      <w:r>
        <w:t>寄王引之，助王氏撰</w:t>
      </w:r>
      <w:r>
        <w:rPr>
          <w:rFonts w:hint="eastAsia" w:eastAsia="宋体"/>
          <w:lang w:eastAsia="zh-CN"/>
        </w:rPr>
        <w:t>《</w:t>
      </w:r>
      <w:r>
        <w:t>太歲考</w:t>
      </w:r>
      <w:r>
        <w:rPr>
          <w:rFonts w:hint="eastAsia" w:eastAsia="宋体"/>
          <w:lang w:eastAsia="zh-CN"/>
        </w:rPr>
        <w:t>》</w:t>
      </w:r>
      <w:r>
        <w:t>，而是年冬，王氏寄陳</w:t>
      </w:r>
    </w:p>
    <w:p w14:paraId="322D14ED">
      <w:r>
        <w:t>奂</w:t>
      </w:r>
      <w:r>
        <w:rPr>
          <w:rFonts w:hint="eastAsia" w:eastAsia="宋体"/>
          <w:lang w:eastAsia="zh-CN"/>
        </w:rPr>
        <w:t>《</w:t>
      </w:r>
      <w:r>
        <w:t>太歲考</w:t>
      </w:r>
      <w:r>
        <w:rPr>
          <w:rFonts w:hint="eastAsia" w:eastAsia="宋体"/>
          <w:lang w:eastAsia="zh-CN"/>
        </w:rPr>
        <w:t>》</w:t>
      </w:r>
      <w:r>
        <w:t>請正；見王與陳奂書第四通。二、陳奂求</w:t>
      </w:r>
      <w:r>
        <w:rPr>
          <w:rFonts w:hint="eastAsia" w:eastAsia="宋体"/>
          <w:lang w:eastAsia="zh-CN"/>
        </w:rPr>
        <w:t>《</w:t>
      </w:r>
      <w:r>
        <w:t>述聞</w:t>
      </w:r>
      <w:r>
        <w:rPr>
          <w:rFonts w:hint="eastAsia" w:eastAsia="宋体"/>
          <w:lang w:eastAsia="zh-CN"/>
        </w:rPr>
        <w:t>》</w:t>
      </w:r>
      <w:r>
        <w:t>末後數卷，而重刊本至道光七年十二月刊竣；</w:t>
      </w:r>
    </w:p>
    <w:p w14:paraId="3462CA84">
      <w:r>
        <w:t>三、陳奂自署</w:t>
      </w:r>
      <w:r>
        <w:rPr>
          <w:rFonts w:hint="eastAsia" w:eastAsia="宋体"/>
          <w:lang w:eastAsia="zh-CN"/>
        </w:rPr>
        <w:t>“</w:t>
      </w:r>
      <w:r>
        <w:t>後學制</w:t>
      </w:r>
      <w:r>
        <w:rPr>
          <w:rFonts w:hint="eastAsia" w:eastAsia="宋体"/>
          <w:lang w:eastAsia="zh-CN"/>
        </w:rPr>
        <w:t>”</w:t>
      </w:r>
      <w:r>
        <w:t>，制者，陳奂道光四年七月喪父，道光六年尚在守孝期内。第二通應作於道光</w:t>
      </w:r>
    </w:p>
    <w:p w14:paraId="56083777">
      <w:r>
        <w:t>七年，理由是：道光六年春，王引之與陳奂書第三通，并以家刻</w:t>
      </w:r>
      <w:r>
        <w:rPr>
          <w:rFonts w:hint="eastAsia" w:eastAsia="宋体"/>
          <w:lang w:eastAsia="zh-CN"/>
        </w:rPr>
        <w:t>《</w:t>
      </w:r>
      <w:r>
        <w:t>逸周書雜志</w:t>
      </w:r>
      <w:r>
        <w:rPr>
          <w:rFonts w:hint="eastAsia" w:eastAsia="宋体"/>
          <w:lang w:eastAsia="zh-CN"/>
        </w:rPr>
        <w:t>》</w:t>
      </w:r>
      <w:r>
        <w:t>及</w:t>
      </w:r>
      <w:r>
        <w:rPr>
          <w:rFonts w:hint="eastAsia" w:eastAsia="宋体"/>
          <w:lang w:eastAsia="zh-CN"/>
        </w:rPr>
        <w:t>《</w:t>
      </w:r>
      <w:r>
        <w:t>經傳釋詞</w:t>
      </w:r>
      <w:r>
        <w:rPr>
          <w:rFonts w:hint="eastAsia" w:eastAsia="宋体"/>
          <w:lang w:eastAsia="zh-CN"/>
        </w:rPr>
        <w:t>》</w:t>
      </w:r>
      <w:r>
        <w:t>當爲嘉慶廿四</w:t>
      </w:r>
    </w:p>
    <w:p w14:paraId="2419DB97">
      <w:r>
        <w:t>年刊本。相贈，因托人輾轉，</w:t>
      </w:r>
      <w:r>
        <w:rPr>
          <w:rFonts w:hint="eastAsia" w:eastAsia="宋体"/>
          <w:lang w:eastAsia="zh-CN"/>
        </w:rPr>
        <w:t>“</w:t>
      </w:r>
      <w:r>
        <w:t>淹遲半載</w:t>
      </w:r>
      <w:r>
        <w:rPr>
          <w:rFonts w:hint="eastAsia" w:eastAsia="宋体"/>
          <w:lang w:eastAsia="zh-CN"/>
        </w:rPr>
        <w:t>”</w:t>
      </w:r>
      <w:r>
        <w:t>，</w:t>
      </w:r>
      <w:r>
        <w:rPr>
          <w:rFonts w:hint="eastAsia" w:eastAsia="宋体"/>
          <w:lang w:eastAsia="zh-CN"/>
        </w:rPr>
        <w:t>“</w:t>
      </w:r>
      <w:r>
        <w:t>去年九月望日</w:t>
      </w:r>
      <w:r>
        <w:rPr>
          <w:rFonts w:hint="eastAsia" w:eastAsia="宋体"/>
          <w:lang w:eastAsia="zh-CN"/>
        </w:rPr>
        <w:t>”</w:t>
      </w:r>
      <w:r>
        <w:t>才收到，</w:t>
      </w:r>
      <w:r>
        <w:rPr>
          <w:rFonts w:hint="eastAsia" w:eastAsia="宋体"/>
          <w:lang w:eastAsia="zh-CN"/>
        </w:rPr>
        <w:t>“</w:t>
      </w:r>
      <w:r>
        <w:t>二月中旬又有一信校正</w:t>
      </w:r>
      <w:r>
        <w:rPr>
          <w:rFonts w:hint="eastAsia" w:eastAsia="宋体"/>
          <w:lang w:eastAsia="zh-CN"/>
        </w:rPr>
        <w:t>《</w:t>
      </w:r>
      <w:r>
        <w:t>毛傳</w:t>
      </w:r>
      <w:r>
        <w:rPr>
          <w:rFonts w:hint="eastAsia" w:eastAsia="宋体"/>
          <w:lang w:eastAsia="zh-CN"/>
        </w:rPr>
        <w:t>》</w:t>
      </w:r>
      <w:r>
        <w:t>訛字</w:t>
      </w:r>
    </w:p>
    <w:p w14:paraId="6716B6A4">
      <w:r>
        <w:t>【第303页】</w:t>
      </w:r>
    </w:p>
    <w:p w14:paraId="7720102D">
      <w:r>
        <w:t>十則</w:t>
      </w:r>
      <w:r>
        <w:rPr>
          <w:rFonts w:hint="eastAsia" w:eastAsia="宋体"/>
          <w:lang w:eastAsia="zh-CN"/>
        </w:rPr>
        <w:t>”</w:t>
      </w:r>
      <w:r>
        <w:t>，故此函應作於道光七年</w:t>
      </w:r>
      <w:r>
        <w:rPr>
          <w:rFonts w:hint="eastAsia" w:eastAsia="宋体"/>
          <w:lang w:eastAsia="zh-CN"/>
        </w:rPr>
        <w:t>“</w:t>
      </w:r>
      <w:r>
        <w:t>三月望日</w:t>
      </w:r>
      <w:r>
        <w:rPr>
          <w:rFonts w:hint="eastAsia" w:eastAsia="宋体"/>
          <w:lang w:eastAsia="zh-CN"/>
        </w:rPr>
        <w:t>”</w:t>
      </w:r>
      <w:r>
        <w:t>。惟未署</w:t>
      </w:r>
      <w:r>
        <w:rPr>
          <w:rFonts w:hint="eastAsia" w:eastAsia="宋体"/>
          <w:lang w:eastAsia="zh-CN"/>
        </w:rPr>
        <w:t>“</w:t>
      </w:r>
      <w:r>
        <w:t>制</w:t>
      </w:r>
      <w:r>
        <w:rPr>
          <w:rFonts w:hint="eastAsia" w:eastAsia="宋体"/>
          <w:lang w:eastAsia="zh-CN"/>
        </w:rPr>
        <w:t>”</w:t>
      </w:r>
      <w:r>
        <w:t>爲疑。</w:t>
      </w:r>
    </w:p>
    <w:p w14:paraId="29A143B9">
      <w:r>
        <w:t>第三通作於道光七年，此年十二月</w:t>
      </w:r>
      <w:r>
        <w:rPr>
          <w:rFonts w:hint="eastAsia" w:eastAsia="宋体"/>
          <w:lang w:eastAsia="zh-CN"/>
        </w:rPr>
        <w:t>《</w:t>
      </w:r>
      <w:r>
        <w:t>述</w:t>
      </w:r>
    </w:p>
    <w:p w14:paraId="0E4EC2C6">
      <w:r>
        <w:t>聞</w:t>
      </w:r>
      <w:r>
        <w:rPr>
          <w:rFonts w:hint="eastAsia" w:eastAsia="宋体"/>
          <w:lang w:eastAsia="zh-CN"/>
        </w:rPr>
        <w:t>》</w:t>
      </w:r>
      <w:r>
        <w:t>刊竣，而王引之致陳奂書第五通云</w:t>
      </w:r>
      <w:r>
        <w:rPr>
          <w:rFonts w:hint="eastAsia" w:eastAsia="宋体"/>
          <w:lang w:eastAsia="zh-CN"/>
        </w:rPr>
        <w:t>“</w:t>
      </w:r>
      <w:r>
        <w:t>尚有</w:t>
      </w:r>
      <w:r>
        <w:rPr>
          <w:rFonts w:hint="eastAsia" w:eastAsia="宋体"/>
          <w:lang w:eastAsia="zh-CN"/>
        </w:rPr>
        <w:t>《</w:t>
      </w:r>
      <w:r>
        <w:t>爾雅述聞</w:t>
      </w:r>
      <w:r>
        <w:rPr>
          <w:rFonts w:hint="eastAsia" w:eastAsia="宋体"/>
          <w:lang w:eastAsia="zh-CN"/>
        </w:rPr>
        <w:t>》</w:t>
      </w:r>
      <w:r>
        <w:t>及</w:t>
      </w:r>
      <w:r>
        <w:rPr>
          <w:rFonts w:hint="eastAsia" w:eastAsia="宋体"/>
          <w:lang w:eastAsia="zh-CN"/>
        </w:rPr>
        <w:t>《</w:t>
      </w:r>
      <w:r>
        <w:t>春秋名字解詁</w:t>
      </w:r>
      <w:r>
        <w:rPr>
          <w:rFonts w:hint="eastAsia" w:eastAsia="宋体"/>
          <w:lang w:eastAsia="zh-CN"/>
        </w:rPr>
        <w:t>》</w:t>
      </w:r>
      <w:r>
        <w:t>、</w:t>
      </w:r>
      <w:r>
        <w:rPr>
          <w:rFonts w:hint="eastAsia" w:eastAsia="宋体"/>
          <w:lang w:eastAsia="zh-CN"/>
        </w:rPr>
        <w:t>《</w:t>
      </w:r>
      <w:r>
        <w:t>太歲考</w:t>
      </w:r>
      <w:r>
        <w:rPr>
          <w:rFonts w:hint="eastAsia" w:eastAsia="宋体"/>
          <w:lang w:eastAsia="zh-CN"/>
        </w:rPr>
        <w:t>》</w:t>
      </w:r>
      <w:r>
        <w:t>、</w:t>
      </w:r>
      <w:r>
        <w:rPr>
          <w:rFonts w:hint="eastAsia" w:eastAsia="宋体"/>
          <w:lang w:eastAsia="zh-CN"/>
        </w:rPr>
        <w:t>《</w:t>
      </w:r>
      <w:r>
        <w:t>述聞</w:t>
      </w:r>
      <w:r>
        <w:rPr>
          <w:rFonts w:hint="eastAsia" w:eastAsia="宋体"/>
          <w:lang w:eastAsia="zh-CN"/>
        </w:rPr>
        <w:t>（</w:t>
      </w:r>
      <w:r>
        <w:t>統論</w:t>
      </w:r>
    </w:p>
    <w:p w14:paraId="6B2135BA">
      <w:r>
        <w:rPr>
          <w:rFonts w:hint="eastAsia" w:eastAsia="宋体"/>
          <w:lang w:eastAsia="zh-CN"/>
        </w:rPr>
        <w:t>【</w:t>
      </w:r>
      <w:r>
        <w:t>通説</w:t>
      </w:r>
      <w:r>
        <w:rPr>
          <w:rFonts w:hint="eastAsia" w:eastAsia="宋体"/>
          <w:lang w:eastAsia="zh-CN"/>
        </w:rPr>
        <w:t>】》</w:t>
      </w:r>
      <w:r>
        <w:t>剞劂未竟</w:t>
      </w:r>
      <w:r>
        <w:rPr>
          <w:rFonts w:hint="eastAsia" w:eastAsia="宋体"/>
          <w:lang w:eastAsia="zh-CN"/>
        </w:rPr>
        <w:t>”</w:t>
      </w:r>
      <w:r>
        <w:t>，與此札云二十三卷正相吻合。又，此札末署</w:t>
      </w:r>
      <w:r>
        <w:rPr>
          <w:rFonts w:hint="eastAsia" w:eastAsia="宋体"/>
          <w:lang w:eastAsia="zh-CN"/>
        </w:rPr>
        <w:t>“</w:t>
      </w:r>
      <w:r>
        <w:t>後學制</w:t>
      </w:r>
      <w:r>
        <w:rPr>
          <w:rFonts w:hint="eastAsia" w:eastAsia="宋体"/>
          <w:lang w:eastAsia="zh-CN"/>
        </w:rPr>
        <w:t>”</w:t>
      </w:r>
      <w:r>
        <w:t>，知陳奂尚未除服，道光四年</w:t>
      </w:r>
    </w:p>
    <w:p w14:paraId="684C01A7">
      <w:r>
        <w:t>至七年正是服喪守制之期。第四通作於道光六年，理由是：一、王念孙道光五年八月重宴鹿鳴，九</w:t>
      </w:r>
    </w:p>
    <w:p w14:paraId="194990DC">
      <w:r>
        <w:t>月十三作</w:t>
      </w:r>
      <w:r>
        <w:rPr>
          <w:rFonts w:hint="eastAsia" w:eastAsia="宋体"/>
          <w:lang w:eastAsia="zh-CN"/>
        </w:rPr>
        <w:t>《</w:t>
      </w:r>
      <w:r>
        <w:t>紀恩詩</w:t>
      </w:r>
      <w:r>
        <w:rPr>
          <w:rFonts w:hint="eastAsia" w:eastAsia="宋体"/>
          <w:lang w:eastAsia="zh-CN"/>
        </w:rPr>
        <w:t>》</w:t>
      </w:r>
      <w:r>
        <w:t>六首，而陳奂</w:t>
      </w:r>
      <w:r>
        <w:rPr>
          <w:rFonts w:hint="eastAsia" w:eastAsia="宋体"/>
          <w:lang w:eastAsia="zh-CN"/>
        </w:rPr>
        <w:t>“</w:t>
      </w:r>
      <w:r>
        <w:t>新正</w:t>
      </w:r>
      <w:r>
        <w:rPr>
          <w:rFonts w:hint="eastAsia" w:eastAsia="宋体"/>
          <w:lang w:eastAsia="zh-CN"/>
        </w:rPr>
        <w:t>”</w:t>
      </w:r>
      <w:r>
        <w:t>收到，此新正即道光六年新正；札前署</w:t>
      </w:r>
      <w:r>
        <w:rPr>
          <w:rFonts w:hint="eastAsia" w:eastAsia="宋体"/>
          <w:lang w:eastAsia="zh-CN"/>
        </w:rPr>
        <w:t>“</w:t>
      </w:r>
      <w:r>
        <w:t>後學制</w:t>
      </w:r>
      <w:r>
        <w:rPr>
          <w:rFonts w:hint="eastAsia" w:eastAsia="宋体"/>
          <w:lang w:eastAsia="zh-CN"/>
        </w:rPr>
        <w:t>”</w:t>
      </w:r>
      <w:r>
        <w:t>，六年正在制</w:t>
      </w:r>
    </w:p>
    <w:p w14:paraId="5DF7BF8D">
      <w:r>
        <w:t>期内。第五通作於嘉慶二十五年：一則，</w:t>
      </w:r>
      <w:r>
        <w:rPr>
          <w:rFonts w:hint="eastAsia" w:eastAsia="宋体"/>
          <w:lang w:eastAsia="zh-CN"/>
        </w:rPr>
        <w:t>《</w:t>
      </w:r>
      <w:r>
        <w:t>經傳釋詞</w:t>
      </w:r>
      <w:r>
        <w:rPr>
          <w:rFonts w:hint="eastAsia" w:eastAsia="宋体"/>
          <w:lang w:eastAsia="zh-CN"/>
        </w:rPr>
        <w:t>》</w:t>
      </w:r>
      <w:r>
        <w:t>於道光廿四年十二月刊竣，陳奂</w:t>
      </w:r>
      <w:r>
        <w:rPr>
          <w:rFonts w:hint="eastAsia" w:eastAsia="宋体"/>
          <w:lang w:eastAsia="zh-CN"/>
        </w:rPr>
        <w:t>“</w:t>
      </w:r>
      <w:r>
        <w:t>除夕</w:t>
      </w:r>
      <w:r>
        <w:rPr>
          <w:rFonts w:hint="eastAsia" w:eastAsia="宋体"/>
          <w:lang w:eastAsia="zh-CN"/>
        </w:rPr>
        <w:t>”“</w:t>
      </w:r>
      <w:r>
        <w:t>奉</w:t>
      </w:r>
    </w:p>
    <w:p w14:paraId="492F7348">
      <w:r>
        <w:t>到</w:t>
      </w:r>
      <w:r>
        <w:rPr>
          <w:rFonts w:hint="eastAsia" w:eastAsia="宋体"/>
          <w:lang w:eastAsia="zh-CN"/>
        </w:rPr>
        <w:t>”</w:t>
      </w:r>
      <w:r>
        <w:t>；二則，</w:t>
      </w:r>
      <w:r>
        <w:rPr>
          <w:rFonts w:hint="eastAsia" w:eastAsia="宋体"/>
          <w:lang w:eastAsia="zh-CN"/>
        </w:rPr>
        <w:t>“</w:t>
      </w:r>
      <w:r>
        <w:t>新正五日，復蒙賜字承教</w:t>
      </w:r>
      <w:r>
        <w:rPr>
          <w:rFonts w:hint="eastAsia" w:eastAsia="宋体"/>
          <w:lang w:eastAsia="zh-CN"/>
        </w:rPr>
        <w:t>‘</w:t>
      </w:r>
      <w:r>
        <w:t>雍種</w:t>
      </w:r>
      <w:r>
        <w:rPr>
          <w:rFonts w:hint="eastAsia" w:eastAsia="宋体"/>
          <w:lang w:eastAsia="zh-CN"/>
        </w:rPr>
        <w:t>’</w:t>
      </w:r>
      <w:r>
        <w:t>一則</w:t>
      </w:r>
      <w:r>
        <w:rPr>
          <w:rFonts w:hint="eastAsia" w:eastAsia="宋体"/>
          <w:lang w:eastAsia="zh-CN"/>
        </w:rPr>
        <w:t>”</w:t>
      </w:r>
      <w:r>
        <w:t>，見王引之與陳奂第一書。此</w:t>
      </w:r>
      <w:r>
        <w:rPr>
          <w:rFonts w:hint="eastAsia" w:eastAsia="宋体"/>
          <w:lang w:eastAsia="zh-CN"/>
        </w:rPr>
        <w:t>“</w:t>
      </w:r>
      <w:r>
        <w:t>新正</w:t>
      </w:r>
      <w:r>
        <w:rPr>
          <w:rFonts w:hint="eastAsia" w:eastAsia="宋体"/>
          <w:lang w:eastAsia="zh-CN"/>
        </w:rPr>
        <w:t>”</w:t>
      </w:r>
      <w:r>
        <w:t>定在二十五年無疑</w:t>
      </w:r>
    </w:p>
    <w:p w14:paraId="37B5AEE4">
      <w:pPr>
        <w:rPr>
          <w:rFonts w:hint="eastAsia" w:eastAsia="宋体"/>
          <w:lang w:eastAsia="zh-CN"/>
        </w:rPr>
      </w:pPr>
      <w:r>
        <w:rPr>
          <w:rFonts w:hint="eastAsia" w:eastAsia="宋体"/>
          <w:lang w:eastAsia="zh-CN"/>
        </w:rPr>
        <w:t>（</w:t>
      </w:r>
      <w:r>
        <w:t>校注</w:t>
      </w:r>
      <w:r>
        <w:rPr>
          <w:rFonts w:hint="eastAsia" w:eastAsia="宋体"/>
          <w:lang w:eastAsia="zh-CN"/>
        </w:rPr>
        <w:t>）</w:t>
      </w:r>
    </w:p>
    <w:p w14:paraId="67573217">
      <w:pPr>
        <w:rPr>
          <w:rFonts w:hint="eastAsia" w:eastAsia="宋体"/>
          <w:lang w:eastAsia="zh-CN"/>
        </w:rPr>
      </w:pPr>
      <w:r>
        <w:rPr>
          <w:rFonts w:hint="eastAsia" w:eastAsia="宋体"/>
          <w:lang w:eastAsia="zh-CN"/>
        </w:rPr>
        <w:t>【</w:t>
      </w:r>
      <w:r>
        <w:t>-</w:t>
      </w:r>
      <w:r>
        <w:rPr>
          <w:rFonts w:hint="eastAsia" w:eastAsia="宋体"/>
          <w:lang w:eastAsia="zh-CN"/>
        </w:rPr>
        <w:t>】</w:t>
      </w:r>
      <w:r>
        <w:t>汪姓汪士鐘。參見</w:t>
      </w:r>
      <w:r>
        <w:rPr>
          <w:rFonts w:hint="eastAsia" w:eastAsia="宋体"/>
          <w:lang w:eastAsia="zh-CN"/>
        </w:rPr>
        <w:t>《</w:t>
      </w:r>
      <w:r>
        <w:t>三百堂文集</w:t>
      </w:r>
      <w:r>
        <w:rPr>
          <w:rFonts w:hint="eastAsia" w:eastAsia="宋体"/>
          <w:lang w:eastAsia="zh-CN"/>
        </w:rPr>
        <w:t>》</w:t>
      </w:r>
      <w:r>
        <w:t>卷上</w:t>
      </w:r>
      <w:r>
        <w:rPr>
          <w:rFonts w:hint="eastAsia" w:eastAsia="宋体"/>
          <w:lang w:eastAsia="zh-CN"/>
        </w:rPr>
        <w:t>《</w:t>
      </w:r>
      <w:r>
        <w:t>影宋鈔本︿淮南鴻烈解﹀跋甲申</w:t>
      </w:r>
      <w:r>
        <w:rPr>
          <w:rFonts w:hint="eastAsia" w:eastAsia="宋体"/>
          <w:lang w:eastAsia="zh-CN"/>
        </w:rPr>
        <w:t>》</w:t>
      </w:r>
    </w:p>
    <w:p w14:paraId="0143FB63">
      <w:r>
        <w:rPr>
          <w:rFonts w:hint="eastAsia" w:eastAsia="宋体"/>
          <w:lang w:eastAsia="zh-CN"/>
        </w:rPr>
        <w:t>【</w:t>
      </w:r>
      <w:r>
        <w:t>ll</w:t>
      </w:r>
      <w:r>
        <w:rPr>
          <w:rFonts w:hint="eastAsia" w:eastAsia="宋体"/>
          <w:lang w:eastAsia="zh-CN"/>
        </w:rPr>
        <w:t>】</w:t>
      </w:r>
      <w:r>
        <w:t>黄氏：黄丕烈號蕘圃。百宋一廛藏影宋鈔本</w:t>
      </w:r>
      <w:r>
        <w:rPr>
          <w:rFonts w:hint="eastAsia" w:eastAsia="宋体"/>
          <w:lang w:eastAsia="zh-CN"/>
        </w:rPr>
        <w:t>《</w:t>
      </w:r>
      <w:r>
        <w:t>淮南鴻烈解</w:t>
      </w:r>
      <w:r>
        <w:rPr>
          <w:rFonts w:hint="eastAsia" w:eastAsia="宋体"/>
          <w:lang w:eastAsia="zh-CN"/>
        </w:rPr>
        <w:t>》</w:t>
      </w:r>
      <w:r>
        <w:t>，後歸汪士鍾藝芸精舍。王念孫托</w:t>
      </w:r>
    </w:p>
    <w:p w14:paraId="426A30E8">
      <w:pPr>
        <w:rPr>
          <w:rFonts w:hint="eastAsia" w:eastAsia="宋体"/>
          <w:lang w:eastAsia="zh-CN"/>
        </w:rPr>
      </w:pPr>
      <w:r>
        <w:t>陳奂借録，陳奂倩金友梅景鈔一部，藏諸三百堂。並參上文及</w:t>
      </w:r>
      <w:r>
        <w:rPr>
          <w:rFonts w:hint="eastAsia" w:eastAsia="宋体"/>
          <w:lang w:eastAsia="zh-CN"/>
        </w:rPr>
        <w:t>《</w:t>
      </w:r>
      <w:r>
        <w:t>校本</w:t>
      </w:r>
      <w:r>
        <w:rPr>
          <w:rFonts w:hint="eastAsia" w:eastAsia="宋体"/>
          <w:lang w:eastAsia="zh-CN"/>
        </w:rPr>
        <w:t>（</w:t>
      </w:r>
      <w:r>
        <w:t>淮南子﹀跋甲午</w:t>
      </w:r>
      <w:r>
        <w:rPr>
          <w:rFonts w:hint="eastAsia" w:eastAsia="宋体"/>
          <w:lang w:eastAsia="zh-CN"/>
        </w:rPr>
        <w:t>》</w:t>
      </w:r>
    </w:p>
    <w:p w14:paraId="32480770">
      <w:r>
        <w:rPr>
          <w:rFonts w:hint="eastAsia" w:eastAsia="宋体"/>
          <w:lang w:eastAsia="zh-CN"/>
        </w:rPr>
        <w:t>【</w:t>
      </w:r>
      <w:r>
        <w:t>三</w:t>
      </w:r>
      <w:r>
        <w:rPr>
          <w:rFonts w:hint="eastAsia" w:eastAsia="宋体"/>
          <w:lang w:eastAsia="zh-CN"/>
        </w:rPr>
        <w:t>】</w:t>
      </w:r>
      <w:r>
        <w:t>邵魚竹邵正笏，字艮庵，號魚竹，浙江錢塘人。嘉慶二十四年進士，散館授編修</w:t>
      </w:r>
    </w:p>
    <w:p w14:paraId="679A1562">
      <w:r>
        <w:rPr>
          <w:rFonts w:hint="eastAsia" w:eastAsia="宋体"/>
          <w:lang w:eastAsia="zh-CN"/>
        </w:rPr>
        <w:t>【</w:t>
      </w:r>
      <w:r>
        <w:t>四</w:t>
      </w:r>
      <w:r>
        <w:rPr>
          <w:rFonts w:hint="eastAsia" w:eastAsia="宋体"/>
          <w:lang w:eastAsia="zh-CN"/>
        </w:rPr>
        <w:t>】</w:t>
      </w:r>
      <w:r>
        <w:t>世德堂本：明代嘉靖十二年顧春世德堂刻</w:t>
      </w:r>
      <w:r>
        <w:rPr>
          <w:rFonts w:hint="eastAsia" w:eastAsia="宋体"/>
          <w:lang w:eastAsia="zh-CN"/>
        </w:rPr>
        <w:t>《</w:t>
      </w:r>
      <w:r>
        <w:t>六子全書</w:t>
      </w:r>
      <w:r>
        <w:rPr>
          <w:rFonts w:hint="eastAsia" w:eastAsia="宋体"/>
          <w:lang w:eastAsia="zh-CN"/>
        </w:rPr>
        <w:t>》</w:t>
      </w:r>
      <w:r>
        <w:t>本</w:t>
      </w:r>
    </w:p>
    <w:p w14:paraId="2199247F">
      <w:r>
        <w:rPr>
          <w:rFonts w:hint="eastAsia" w:eastAsia="宋体"/>
          <w:lang w:eastAsia="zh-CN"/>
        </w:rPr>
        <w:t>【</w:t>
      </w:r>
      <w:r>
        <w:t>五</w:t>
      </w:r>
      <w:r>
        <w:rPr>
          <w:rFonts w:hint="eastAsia" w:eastAsia="宋体"/>
          <w:lang w:eastAsia="zh-CN"/>
        </w:rPr>
        <w:t>】</w:t>
      </w:r>
      <w:r>
        <w:t>謝刻本：清乾隆時嘉善謝墉輯校本</w:t>
      </w:r>
    </w:p>
    <w:p w14:paraId="01C487B7">
      <w:r>
        <w:rPr>
          <w:rFonts w:hint="eastAsia" w:eastAsia="宋体"/>
          <w:lang w:eastAsia="zh-CN"/>
        </w:rPr>
        <w:t>【</w:t>
      </w:r>
      <w:r>
        <w:t>六</w:t>
      </w:r>
      <w:r>
        <w:rPr>
          <w:rFonts w:hint="eastAsia" w:eastAsia="宋体"/>
          <w:lang w:eastAsia="zh-CN"/>
        </w:rPr>
        <w:t>】</w:t>
      </w:r>
      <w:r>
        <w:t>沖：幼小。</w:t>
      </w:r>
    </w:p>
    <w:p w14:paraId="2B97EAA3">
      <w:r>
        <w:rPr>
          <w:rFonts w:hint="eastAsia" w:eastAsia="宋体"/>
          <w:lang w:eastAsia="zh-CN"/>
        </w:rPr>
        <w:t>【</w:t>
      </w:r>
      <w:r>
        <w:t>七</w:t>
      </w:r>
      <w:r>
        <w:rPr>
          <w:rFonts w:hint="eastAsia" w:eastAsia="宋体"/>
          <w:lang w:eastAsia="zh-CN"/>
        </w:rPr>
        <w:t>】</w:t>
      </w:r>
      <w:r>
        <w:t>穆：見</w:t>
      </w:r>
      <w:r>
        <w:rPr>
          <w:rFonts w:hint="eastAsia" w:eastAsia="宋体"/>
          <w:lang w:eastAsia="zh-CN"/>
        </w:rPr>
        <w:t>《</w:t>
      </w:r>
      <w:r>
        <w:t>詩。清廟</w:t>
      </w:r>
      <w:r>
        <w:rPr>
          <w:rFonts w:hint="eastAsia" w:eastAsia="宋体"/>
          <w:lang w:eastAsia="zh-CN"/>
        </w:rPr>
        <w:t>》</w:t>
      </w:r>
      <w:r>
        <w:t>。稷：見</w:t>
      </w:r>
      <w:r>
        <w:rPr>
          <w:rFonts w:hint="eastAsia" w:eastAsia="宋体"/>
          <w:lang w:eastAsia="zh-CN"/>
        </w:rPr>
        <w:t>《</w:t>
      </w:r>
      <w:r>
        <w:t>楚茨</w:t>
      </w:r>
      <w:r>
        <w:rPr>
          <w:rFonts w:hint="eastAsia" w:eastAsia="宋体"/>
          <w:lang w:eastAsia="zh-CN"/>
        </w:rPr>
        <w:t>》</w:t>
      </w:r>
      <w:r>
        <w:t>。采麥：見</w:t>
      </w:r>
      <w:r>
        <w:rPr>
          <w:rFonts w:hint="eastAsia" w:eastAsia="宋体"/>
          <w:lang w:eastAsia="zh-CN"/>
        </w:rPr>
        <w:t>《</w:t>
      </w:r>
      <w:r>
        <w:t>桑中</w:t>
      </w:r>
      <w:r>
        <w:rPr>
          <w:rFonts w:hint="eastAsia" w:eastAsia="宋体"/>
          <w:lang w:eastAsia="zh-CN"/>
        </w:rPr>
        <w:t>》</w:t>
      </w:r>
      <w:r>
        <w:t>。斯粺：見</w:t>
      </w:r>
      <w:r>
        <w:rPr>
          <w:rFonts w:hint="eastAsia" w:eastAsia="宋体"/>
          <w:lang w:eastAsia="zh-CN"/>
        </w:rPr>
        <w:t>《</w:t>
      </w:r>
      <w:r>
        <w:t>召旻</w:t>
      </w:r>
      <w:r>
        <w:rPr>
          <w:rFonts w:hint="eastAsia" w:eastAsia="宋体"/>
          <w:lang w:eastAsia="zh-CN"/>
        </w:rPr>
        <w:t>》</w:t>
      </w:r>
      <w:r>
        <w:t>。</w:t>
      </w:r>
    </w:p>
    <w:p w14:paraId="6BA42FDD">
      <w:r>
        <w:rPr>
          <w:rFonts w:hint="eastAsia" w:eastAsia="宋体"/>
          <w:lang w:eastAsia="zh-CN"/>
        </w:rPr>
        <w:t>【</w:t>
      </w:r>
      <w:r>
        <w:t>八</w:t>
      </w:r>
      <w:r>
        <w:rPr>
          <w:rFonts w:hint="eastAsia" w:eastAsia="宋体"/>
          <w:lang w:eastAsia="zh-CN"/>
        </w:rPr>
        <w:t>】</w:t>
      </w:r>
      <w:r>
        <w:t>段先生曰：見</w:t>
      </w:r>
      <w:r>
        <w:rPr>
          <w:rFonts w:hint="eastAsia" w:eastAsia="宋体"/>
          <w:lang w:eastAsia="zh-CN"/>
        </w:rPr>
        <w:t>《</w:t>
      </w:r>
      <w:r>
        <w:t>詩經小學</w:t>
      </w:r>
      <w:r>
        <w:rPr>
          <w:rFonts w:hint="eastAsia" w:eastAsia="宋体"/>
          <w:lang w:eastAsia="zh-CN"/>
        </w:rPr>
        <w:t>》</w:t>
      </w:r>
      <w:r>
        <w:t>。</w:t>
      </w:r>
      <w:r>
        <w:rPr>
          <w:rFonts w:hint="eastAsia" w:eastAsia="宋体"/>
          <w:lang w:eastAsia="zh-CN"/>
        </w:rPr>
        <w:t>《</w:t>
      </w:r>
      <w:r>
        <w:t>説文解字注</w:t>
      </w:r>
      <w:r>
        <w:rPr>
          <w:rFonts w:hint="eastAsia" w:eastAsia="宋体"/>
          <w:lang w:eastAsia="zh-CN"/>
        </w:rPr>
        <w:t>》</w:t>
      </w:r>
      <w:r>
        <w:t>十四篇下</w:t>
      </w:r>
      <w:r>
        <w:rPr>
          <w:rFonts w:hint="eastAsia" w:eastAsia="宋体"/>
          <w:lang w:eastAsia="zh-CN"/>
        </w:rPr>
        <w:t>《</w:t>
      </w:r>
      <w:r>
        <w:t>自部</w:t>
      </w:r>
      <w:r>
        <w:rPr>
          <w:rFonts w:hint="eastAsia" w:eastAsia="宋体"/>
          <w:lang w:eastAsia="zh-CN"/>
        </w:rPr>
        <w:t>》“</w:t>
      </w:r>
      <w:r>
        <w:t>陾</w:t>
      </w:r>
      <w:r>
        <w:rPr>
          <w:rFonts w:hint="eastAsia" w:eastAsia="宋体"/>
          <w:lang w:eastAsia="zh-CN"/>
        </w:rPr>
        <w:t>”</w:t>
      </w:r>
      <w:r>
        <w:t>下云：</w:t>
      </w:r>
      <w:r>
        <w:rPr>
          <w:rFonts w:hint="eastAsia" w:eastAsia="宋体"/>
          <w:lang w:eastAsia="zh-CN"/>
        </w:rPr>
        <w:t>“</w:t>
      </w:r>
      <w:r>
        <w:t>依</w:t>
      </w:r>
      <w:r>
        <w:rPr>
          <w:rFonts w:hint="eastAsia" w:eastAsia="宋体"/>
          <w:lang w:eastAsia="zh-CN"/>
        </w:rPr>
        <w:t>《</w:t>
      </w:r>
      <w:r>
        <w:t>玉篇</w:t>
      </w:r>
      <w:r>
        <w:rPr>
          <w:rFonts w:hint="eastAsia" w:eastAsia="宋体"/>
          <w:lang w:eastAsia="zh-CN"/>
        </w:rPr>
        <w:t>•</w:t>
      </w:r>
      <w:r>
        <w:t>手部</w:t>
      </w:r>
      <w:r>
        <w:rPr>
          <w:rFonts w:hint="eastAsia" w:eastAsia="宋体"/>
          <w:lang w:eastAsia="zh-CN"/>
        </w:rPr>
        <w:t>》</w:t>
      </w:r>
      <w:r>
        <w:t>作</w:t>
      </w:r>
    </w:p>
    <w:p w14:paraId="7948E73B">
      <w:r>
        <w:rPr>
          <w:rFonts w:hint="eastAsia" w:eastAsia="宋体"/>
          <w:lang w:eastAsia="zh-CN"/>
        </w:rPr>
        <w:t>‘</w:t>
      </w:r>
      <w:r>
        <w:t>捄之陑陑</w:t>
      </w:r>
      <w:r>
        <w:rPr>
          <w:rFonts w:hint="eastAsia" w:eastAsia="宋体"/>
          <w:lang w:eastAsia="zh-CN"/>
        </w:rPr>
        <w:t>’</w:t>
      </w:r>
      <w:r>
        <w:t>則之韵而聲可轉入蒸韵，猶耳孙之即仍孫也。蓋其字从自⋮⋮而聲則或譌爲耎聲。</w:t>
      </w:r>
      <w:r>
        <w:rPr>
          <w:rFonts w:hint="eastAsia" w:eastAsia="宋体"/>
          <w:lang w:eastAsia="zh-CN"/>
        </w:rPr>
        <w:t>”</w:t>
      </w:r>
      <w:r>
        <w:t>陳奂</w:t>
      </w:r>
    </w:p>
    <w:p w14:paraId="4E7774AB">
      <w:r>
        <w:t>【第304页】</w:t>
      </w:r>
    </w:p>
    <w:p w14:paraId="52B2F0C1">
      <w:r>
        <w:t>以九證説</w:t>
      </w:r>
      <w:r>
        <w:rPr>
          <w:rFonts w:hint="eastAsia" w:eastAsia="宋体"/>
          <w:lang w:eastAsia="zh-CN"/>
        </w:rPr>
        <w:t>《</w:t>
      </w:r>
      <w:r>
        <w:t>大雅。緜</w:t>
      </w:r>
      <w:r>
        <w:rPr>
          <w:rFonts w:hint="eastAsia" w:eastAsia="宋体"/>
          <w:lang w:eastAsia="zh-CN"/>
        </w:rPr>
        <w:t>》</w:t>
      </w:r>
      <w:r>
        <w:t>r陾</w:t>
      </w:r>
      <w:r>
        <w:rPr>
          <w:rFonts w:hint="eastAsia" w:eastAsia="宋体"/>
          <w:lang w:eastAsia="zh-CN"/>
        </w:rPr>
        <w:t>”</w:t>
      </w:r>
      <w:r>
        <w:t>字，與段意近同。</w:t>
      </w:r>
    </w:p>
    <w:p w14:paraId="5B0D532B">
      <w:r>
        <w:rPr>
          <w:rFonts w:hint="eastAsia" w:eastAsia="宋体"/>
          <w:lang w:eastAsia="zh-CN"/>
        </w:rPr>
        <w:t>【</w:t>
      </w:r>
      <w:r>
        <w:t>九</w:t>
      </w:r>
      <w:r>
        <w:rPr>
          <w:rFonts w:hint="eastAsia" w:eastAsia="宋体"/>
          <w:lang w:eastAsia="zh-CN"/>
        </w:rPr>
        <w:t>】</w:t>
      </w:r>
      <w:r>
        <w:t>八月斷瓠：見</w:t>
      </w:r>
      <w:r>
        <w:rPr>
          <w:rFonts w:hint="eastAsia" w:eastAsia="宋体"/>
          <w:lang w:eastAsia="zh-CN"/>
        </w:rPr>
        <w:t>《</w:t>
      </w:r>
      <w:r>
        <w:t>豳風。七月</w:t>
      </w:r>
      <w:r>
        <w:rPr>
          <w:rFonts w:hint="eastAsia" w:eastAsia="宋体"/>
          <w:lang w:eastAsia="zh-CN"/>
        </w:rPr>
        <w:t>》</w:t>
      </w:r>
      <w:r>
        <w:t>，十三經本作</w:t>
      </w:r>
      <w:r>
        <w:rPr>
          <w:rFonts w:hint="eastAsia" w:eastAsia="宋体"/>
          <w:lang w:eastAsia="zh-CN"/>
        </w:rPr>
        <w:t>“</w:t>
      </w:r>
      <w:r>
        <w:t>壺</w:t>
      </w:r>
      <w:r>
        <w:rPr>
          <w:rFonts w:hint="eastAsia" w:eastAsia="宋体"/>
          <w:lang w:eastAsia="zh-CN"/>
        </w:rPr>
        <w:t>”</w:t>
      </w:r>
      <w:r>
        <w:t>。甘匏纍之：見</w:t>
      </w:r>
      <w:r>
        <w:rPr>
          <w:rFonts w:hint="eastAsia" w:eastAsia="宋体"/>
          <w:lang w:eastAsia="zh-CN"/>
        </w:rPr>
        <w:t>《</w:t>
      </w:r>
      <w:r>
        <w:t>小雅</w:t>
      </w:r>
      <w:r>
        <w:rPr>
          <w:rFonts w:hint="eastAsia" w:eastAsia="宋体"/>
          <w:lang w:eastAsia="zh-CN"/>
        </w:rPr>
        <w:t>•</w:t>
      </w:r>
      <w:r>
        <w:t>南有嘉魚</w:t>
      </w:r>
      <w:r>
        <w:rPr>
          <w:rFonts w:hint="eastAsia" w:eastAsia="宋体"/>
          <w:lang w:eastAsia="zh-CN"/>
        </w:rPr>
        <w:t>》</w:t>
      </w:r>
      <w:r>
        <w:t>。幡</w:t>
      </w:r>
    </w:p>
    <w:p w14:paraId="08C35BDB">
      <w:r>
        <w:t>幡瓠葉：見</w:t>
      </w:r>
      <w:r>
        <w:rPr>
          <w:rFonts w:hint="eastAsia" w:eastAsia="宋体"/>
          <w:lang w:eastAsia="zh-CN"/>
        </w:rPr>
        <w:t>《</w:t>
      </w:r>
      <w:r>
        <w:t>小雅。瓠葉</w:t>
      </w:r>
      <w:r>
        <w:rPr>
          <w:rFonts w:hint="eastAsia" w:eastAsia="宋体"/>
          <w:lang w:eastAsia="zh-CN"/>
        </w:rPr>
        <w:t>》</w:t>
      </w:r>
      <w:r>
        <w:t>。</w:t>
      </w:r>
    </w:p>
    <w:p w14:paraId="0A53BA85">
      <w:r>
        <w:t>奕繪致王伯申先生書一通</w:t>
      </w:r>
    </w:p>
    <w:p w14:paraId="65A1810C">
      <w:r>
        <w:t>奕繪頓首，伯申先生閤下：前月得讀令弟詩詞五卷</w:t>
      </w:r>
      <w:r>
        <w:rPr>
          <w:rFonts w:hint="eastAsia" w:eastAsia="宋体"/>
          <w:lang w:eastAsia="zh-CN"/>
        </w:rPr>
        <w:t>【）</w:t>
      </w:r>
      <w:r>
        <w:t>，清㴱朴古，當時罕見。求之</w:t>
      </w:r>
    </w:p>
    <w:p w14:paraId="7E50F17C">
      <w:r>
        <w:t>古人，真韋、孟之流亞也。謹題二詩，用申私淑</w:t>
      </w:r>
    </w:p>
    <w:p w14:paraId="30559C29">
      <w:r>
        <w:t>令兄司空古君子，弱不勝衣學有以。六書詁訓家舊傳，自言㪅有能詩弟。DD</w:t>
      </w:r>
    </w:p>
    <w:p w14:paraId="3EB1A72A">
      <w:r>
        <w:t>使還有約相寄來，律中蕤賓諧宫徵。書巢近作尤精妙，老㪅成能何所似蘭蕙叢生</w:t>
      </w:r>
    </w:p>
    <w:p w14:paraId="03F8631C">
      <w:r>
        <w:t>山之阿，江漢滔滔濯秋水。我讀先生漫筆作，孤芳娟潔離塵世。又讀先生水來謡，高明慷</w:t>
      </w:r>
    </w:p>
    <w:p w14:paraId="4138153A">
      <w:r>
        <w:t>慨思經濟。紛紛俗子何足云，茫茫古人呼不起。東山有客狂且癡，未識君面見君詩。知</w:t>
      </w:r>
    </w:p>
    <w:p w14:paraId="2E890357">
      <w:r>
        <w:t>君亦是栖栖者，何日相逢把酒巵。</w:t>
      </w:r>
    </w:p>
    <w:p w14:paraId="6DED119A">
      <w:r>
        <w:t>三十六湖邊，春風繫畫船。相知恨已晚相見㪅何年。淡泊陶元亮，清新孟浩然。鳥</w:t>
      </w:r>
    </w:p>
    <w:p w14:paraId="09BF0F54">
      <w:r>
        <w:t>鳴吟</w:t>
      </w:r>
      <w:r>
        <w:rPr>
          <w:rFonts w:hint="eastAsia" w:eastAsia="宋体"/>
          <w:lang w:eastAsia="zh-CN"/>
        </w:rPr>
        <w:t>《</w:t>
      </w:r>
      <w:r>
        <w:t>伐木</w:t>
      </w:r>
      <w:r>
        <w:rPr>
          <w:rFonts w:hint="eastAsia" w:eastAsia="宋体"/>
          <w:lang w:eastAsia="zh-CN"/>
        </w:rPr>
        <w:t>》</w:t>
      </w:r>
      <w:r>
        <w:t>，西望隔蒼煙</w:t>
      </w:r>
    </w:p>
    <w:p w14:paraId="37CDDBAE">
      <w:r>
        <w:t>【第305页】</w:t>
      </w:r>
    </w:p>
    <w:p w14:paraId="12967356">
      <w:r>
        <w:t>奕繪艸。</w:t>
      </w:r>
    </w:p>
    <w:p w14:paraId="36D8AFC7">
      <w:pPr>
        <w:rPr>
          <w:rFonts w:hint="eastAsia" w:eastAsia="宋体"/>
          <w:lang w:eastAsia="zh-CN"/>
        </w:rPr>
      </w:pPr>
      <w:r>
        <w:rPr>
          <w:rFonts w:hint="eastAsia" w:eastAsia="宋体"/>
          <w:lang w:eastAsia="zh-CN"/>
        </w:rPr>
        <w:t>（</w:t>
      </w:r>
      <w:r>
        <w:t>説明</w:t>
      </w:r>
      <w:r>
        <w:rPr>
          <w:rFonts w:hint="eastAsia" w:eastAsia="宋体"/>
          <w:lang w:eastAsia="zh-CN"/>
        </w:rPr>
        <w:t>）</w:t>
      </w:r>
    </w:p>
    <w:p w14:paraId="7675ADFB">
      <w:r>
        <w:t>奕繪，清乾隆皇帝之曾孫，嘉慶中襲爵貝勒，好風雅，有</w:t>
      </w:r>
      <w:r>
        <w:rPr>
          <w:rFonts w:hint="eastAsia" w:eastAsia="宋体"/>
          <w:lang w:eastAsia="zh-CN"/>
        </w:rPr>
        <w:t>《</w:t>
      </w:r>
      <w:r>
        <w:t>明善堂集</w:t>
      </w:r>
      <w:r>
        <w:rPr>
          <w:rFonts w:hint="eastAsia" w:eastAsia="宋体"/>
          <w:lang w:eastAsia="zh-CN"/>
        </w:rPr>
        <w:t>》</w:t>
      </w:r>
      <w:r>
        <w:t>。奕繪與王引之書，載王敬之</w:t>
      </w:r>
    </w:p>
    <w:p w14:paraId="79BB6FEF">
      <w:r>
        <w:rPr>
          <w:rFonts w:hint="eastAsia" w:eastAsia="宋体"/>
          <w:lang w:eastAsia="zh-CN"/>
        </w:rPr>
        <w:t>《</w:t>
      </w:r>
      <w:r>
        <w:t>小言集</w:t>
      </w:r>
      <w:r>
        <w:rPr>
          <w:rFonts w:hint="eastAsia" w:eastAsia="宋体"/>
          <w:lang w:eastAsia="zh-CN"/>
        </w:rPr>
        <w:t>》</w:t>
      </w:r>
      <w:r>
        <w:t>，未著年月。王引之於道光七年擢工部尚書，而書中稱王引之爲司空，此書應寫於道光七年</w:t>
      </w:r>
    </w:p>
    <w:p w14:paraId="19F83D9C">
      <w:r>
        <w:t>丁亥。</w:t>
      </w:r>
    </w:p>
    <w:p w14:paraId="1C2A5ABE">
      <w:pPr>
        <w:rPr>
          <w:rFonts w:hint="eastAsia" w:eastAsia="宋体"/>
          <w:lang w:eastAsia="zh-CN"/>
        </w:rPr>
      </w:pPr>
      <w:r>
        <w:rPr>
          <w:rFonts w:hint="eastAsia" w:eastAsia="宋体"/>
          <w:lang w:eastAsia="zh-CN"/>
        </w:rPr>
        <w:t>（</w:t>
      </w:r>
      <w:r>
        <w:t>校注</w:t>
      </w:r>
      <w:r>
        <w:rPr>
          <w:rFonts w:hint="eastAsia" w:eastAsia="宋体"/>
          <w:lang w:eastAsia="zh-CN"/>
        </w:rPr>
        <w:t>）</w:t>
      </w:r>
    </w:p>
    <w:p w14:paraId="53DF7422">
      <w:r>
        <w:rPr>
          <w:rFonts w:hint="eastAsia" w:eastAsia="宋体"/>
          <w:lang w:eastAsia="zh-CN"/>
        </w:rPr>
        <w:t>【</w:t>
      </w:r>
      <w:r>
        <w:t>一</w:t>
      </w:r>
      <w:r>
        <w:rPr>
          <w:rFonts w:hint="eastAsia" w:eastAsia="宋体"/>
          <w:lang w:eastAsia="zh-CN"/>
        </w:rPr>
        <w:t>】</w:t>
      </w:r>
      <w:r>
        <w:t>令弟：王引之弟王敬之，字仲恪，號寬甫，一號枕善，晚號可翁。有</w:t>
      </w:r>
      <w:r>
        <w:rPr>
          <w:rFonts w:hint="eastAsia" w:eastAsia="宋体"/>
          <w:lang w:eastAsia="zh-CN"/>
        </w:rPr>
        <w:t>《</w:t>
      </w:r>
      <w:r>
        <w:t>三十六湖漁唱集</w:t>
      </w:r>
      <w:r>
        <w:rPr>
          <w:rFonts w:hint="eastAsia" w:eastAsia="宋体"/>
          <w:lang w:eastAsia="zh-CN"/>
        </w:rPr>
        <w:t>》</w:t>
      </w:r>
      <w:r>
        <w:t>三卷</w:t>
      </w:r>
    </w:p>
    <w:p w14:paraId="574D8C5C">
      <w:r>
        <w:rPr>
          <w:rFonts w:hint="eastAsia" w:eastAsia="宋体"/>
          <w:lang w:eastAsia="zh-CN"/>
        </w:rPr>
        <w:t>《</w:t>
      </w:r>
      <w:r>
        <w:t>宜略識字齋雜著</w:t>
      </w:r>
      <w:r>
        <w:rPr>
          <w:rFonts w:hint="eastAsia" w:eastAsia="宋体"/>
          <w:lang w:eastAsia="zh-CN"/>
        </w:rPr>
        <w:t>》</w:t>
      </w:r>
      <w:r>
        <w:t>九卷、</w:t>
      </w:r>
      <w:r>
        <w:rPr>
          <w:rFonts w:hint="eastAsia" w:eastAsia="宋体"/>
          <w:lang w:eastAsia="zh-CN"/>
        </w:rPr>
        <w:t>《</w:t>
      </w:r>
      <w:r>
        <w:t>小言集</w:t>
      </w:r>
      <w:r>
        <w:rPr>
          <w:rFonts w:hint="eastAsia" w:eastAsia="宋体"/>
          <w:lang w:eastAsia="zh-CN"/>
        </w:rPr>
        <w:t>》</w:t>
      </w:r>
      <w:r>
        <w:t>。幼年過繼給叔祖父王安道之子王貽孫</w:t>
      </w:r>
    </w:p>
    <w:p w14:paraId="3E7C723A">
      <w:pPr>
        <w:rPr>
          <w:rFonts w:hint="eastAsia" w:eastAsia="宋体"/>
          <w:lang w:eastAsia="zh-CN"/>
        </w:rPr>
      </w:pPr>
      <w:r>
        <w:rPr>
          <w:rFonts w:hint="eastAsia" w:eastAsia="宋体"/>
          <w:lang w:eastAsia="zh-CN"/>
        </w:rPr>
        <w:t>【</w:t>
      </w:r>
      <w:r>
        <w:t>二</w:t>
      </w:r>
      <w:r>
        <w:rPr>
          <w:rFonts w:hint="eastAsia" w:eastAsia="宋体"/>
          <w:lang w:eastAsia="zh-CN"/>
        </w:rPr>
        <w:t>】</w:t>
      </w:r>
      <w:r>
        <w:t>第一首爲七絶。又載張璋</w:t>
      </w:r>
      <w:r>
        <w:rPr>
          <w:rFonts w:hint="eastAsia" w:eastAsia="宋体"/>
          <w:lang w:eastAsia="zh-CN"/>
        </w:rPr>
        <w:t>《</w:t>
      </w:r>
      <w:r>
        <w:t>顧太清、奕繪詩詞合集</w:t>
      </w:r>
      <w:r>
        <w:rPr>
          <w:rFonts w:hint="eastAsia" w:eastAsia="宋体"/>
          <w:lang w:eastAsia="zh-CN"/>
        </w:rPr>
        <w:t>》</w:t>
      </w:r>
    </w:p>
    <w:p w14:paraId="6A2D9289">
      <w:r>
        <w:rPr>
          <w:rFonts w:hint="eastAsia" w:eastAsia="宋体"/>
          <w:lang w:eastAsia="zh-CN"/>
        </w:rPr>
        <w:t>【</w:t>
      </w:r>
      <w:r>
        <w:t>三</w:t>
      </w:r>
      <w:r>
        <w:rPr>
          <w:rFonts w:hint="eastAsia" w:eastAsia="宋体"/>
          <w:lang w:eastAsia="zh-CN"/>
        </w:rPr>
        <w:t>】</w:t>
      </w:r>
      <w:r>
        <w:t>第二首爲七古。又載張璋</w:t>
      </w:r>
      <w:r>
        <w:rPr>
          <w:rFonts w:hint="eastAsia" w:eastAsia="宋体"/>
          <w:lang w:eastAsia="zh-CN"/>
        </w:rPr>
        <w:t>《</w:t>
      </w:r>
      <w:r>
        <w:t>顧太清、奕繪詩詞合集</w:t>
      </w:r>
      <w:r>
        <w:rPr>
          <w:rFonts w:hint="eastAsia" w:eastAsia="宋体"/>
          <w:lang w:eastAsia="zh-CN"/>
        </w:rPr>
        <w:t>》</w:t>
      </w:r>
      <w:r>
        <w:t>，與第一首誤作一首</w:t>
      </w:r>
    </w:p>
    <w:p w14:paraId="266F85F0">
      <w:r>
        <w:rPr>
          <w:rFonts w:hint="eastAsia" w:eastAsia="宋体"/>
          <w:lang w:eastAsia="zh-CN"/>
        </w:rPr>
        <w:t>【</w:t>
      </w:r>
      <w:r>
        <w:t>四</w:t>
      </w:r>
      <w:r>
        <w:rPr>
          <w:rFonts w:hint="eastAsia" w:eastAsia="宋体"/>
          <w:lang w:eastAsia="zh-CN"/>
        </w:rPr>
        <w:t>】</w:t>
      </w:r>
      <w:r>
        <w:t>第三首爲五律，欠工整</w:t>
      </w:r>
    </w:p>
    <w:p w14:paraId="0B81366B">
      <w:r>
        <w:t>嚴杰致王引之書一通</w:t>
      </w:r>
    </w:p>
    <w:p w14:paraId="064507BB">
      <w:r>
        <w:t>敬啓者：昨接八月二十七日諭函，欣悉大人在位靖共，侍奉萬福，如頌爲慰并奉到</w:t>
      </w:r>
    </w:p>
    <w:p w14:paraId="13EC0F39">
      <w:r>
        <w:t>大箸</w:t>
      </w:r>
      <w:r>
        <w:rPr>
          <w:rFonts w:hint="eastAsia" w:eastAsia="宋体"/>
          <w:lang w:eastAsia="zh-CN"/>
        </w:rPr>
        <w:t>《</w:t>
      </w:r>
      <w:r>
        <w:t>述聞</w:t>
      </w:r>
      <w:r>
        <w:rPr>
          <w:rFonts w:hint="eastAsia" w:eastAsia="宋体"/>
          <w:lang w:eastAsia="zh-CN"/>
        </w:rPr>
        <w:t>》</w:t>
      </w:r>
      <w:r>
        <w:t>一册已交局寫樣。至</w:t>
      </w:r>
      <w:r>
        <w:rPr>
          <w:rFonts w:hint="eastAsia" w:eastAsia="宋体"/>
          <w:lang w:eastAsia="zh-CN"/>
        </w:rPr>
        <w:t>《</w:t>
      </w:r>
      <w:r>
        <w:t>儀禮述聞</w:t>
      </w:r>
      <w:r>
        <w:rPr>
          <w:rFonts w:hint="eastAsia" w:eastAsia="宋体"/>
          <w:lang w:eastAsia="zh-CN"/>
        </w:rPr>
        <w:t>》</w:t>
      </w:r>
      <w:r>
        <w:t>中應增一十三字如諭補正。以下各卷務</w:t>
      </w:r>
    </w:p>
    <w:p w14:paraId="46FBA847">
      <w:r>
        <w:t>【第306页】</w:t>
      </w:r>
    </w:p>
    <w:p w14:paraId="763986E6">
      <w:r>
        <w:t>祈早爲寄廣，現在將次竣事，十一月内即擬編卷矣。彭文勤</w:t>
      </w:r>
      <w:r>
        <w:rPr>
          <w:rFonts w:hint="eastAsia" w:eastAsia="宋体"/>
          <w:lang w:eastAsia="zh-CN"/>
        </w:rPr>
        <w:t>《</w:t>
      </w:r>
      <w:r>
        <w:t>五代史記注</w:t>
      </w:r>
      <w:r>
        <w:rPr>
          <w:rFonts w:hint="eastAsia" w:eastAsia="宋体"/>
          <w:lang w:eastAsia="zh-CN"/>
        </w:rPr>
        <w:t>》【</w:t>
      </w:r>
      <w:r>
        <w:t>l</w:t>
      </w:r>
      <w:r>
        <w:rPr>
          <w:rFonts w:hint="eastAsia" w:eastAsia="宋体"/>
          <w:lang w:eastAsia="zh-CN"/>
        </w:rPr>
        <w:t>】</w:t>
      </w:r>
      <w:r>
        <w:t>，鹿苹制軍</w:t>
      </w:r>
    </w:p>
    <w:p w14:paraId="69118288">
      <w:r>
        <w:t>捐資刊刻</w:t>
      </w:r>
    </w:p>
    <w:p w14:paraId="631CFE66">
      <w:r>
        <w:t>en，惜已寫就。進呈樣本係金門先生在揚州時辦理olo，其中重見複出以及脱誤，</w:t>
      </w:r>
    </w:p>
    <w:p w14:paraId="5BF5DE5F">
      <w:r>
        <w:t>難以悉改耳。</w:t>
      </w:r>
    </w:p>
    <w:p w14:paraId="33175B37">
      <w:r>
        <w:t>肅此恭請福安臨穎依溯。後學嚴杰頓首</w:t>
      </w:r>
    </w:p>
    <w:p w14:paraId="26CD0751">
      <w:pPr>
        <w:rPr>
          <w:rFonts w:hint="eastAsia" w:eastAsia="宋体"/>
          <w:lang w:eastAsia="zh-CN"/>
        </w:rPr>
      </w:pPr>
      <w:r>
        <w:t>説明</w:t>
      </w:r>
      <w:r>
        <w:rPr>
          <w:rFonts w:hint="eastAsia" w:eastAsia="宋体"/>
          <w:lang w:eastAsia="zh-CN"/>
        </w:rPr>
        <w:t>）</w:t>
      </w:r>
    </w:p>
    <w:p w14:paraId="7931F5ED">
      <w:r>
        <w:t>函據羅振玉</w:t>
      </w:r>
      <w:r>
        <w:rPr>
          <w:rFonts w:hint="eastAsia" w:eastAsia="宋体"/>
          <w:lang w:eastAsia="zh-CN"/>
        </w:rPr>
        <w:t>《</w:t>
      </w:r>
      <w:r>
        <w:t>昭代經師手簡</w:t>
      </w:r>
      <w:r>
        <w:rPr>
          <w:rFonts w:hint="eastAsia" w:eastAsia="宋体"/>
          <w:lang w:eastAsia="zh-CN"/>
        </w:rPr>
        <w:t>》</w:t>
      </w:r>
      <w:r>
        <w:t>謄正，函末未署年月，王章濤</w:t>
      </w:r>
      <w:r>
        <w:rPr>
          <w:rFonts w:hint="eastAsia" w:eastAsia="宋体"/>
          <w:lang w:eastAsia="zh-CN"/>
        </w:rPr>
        <w:t>《</w:t>
      </w:r>
      <w:r>
        <w:t>王念孫王引之年譜</w:t>
      </w:r>
      <w:r>
        <w:rPr>
          <w:rFonts w:hint="eastAsia" w:eastAsia="宋体"/>
          <w:lang w:eastAsia="zh-CN"/>
        </w:rPr>
        <w:t>》</w:t>
      </w:r>
      <w:r>
        <w:t>考定爲道光八年九</w:t>
      </w:r>
    </w:p>
    <w:p w14:paraId="534A95D4">
      <w:r>
        <w:t>月杪。道光九年，嚴杰剔出</w:t>
      </w:r>
      <w:r>
        <w:rPr>
          <w:rFonts w:hint="eastAsia" w:eastAsia="宋体"/>
          <w:lang w:eastAsia="zh-CN"/>
        </w:rPr>
        <w:t>《</w:t>
      </w:r>
      <w:r>
        <w:t>春秋名字解詁</w:t>
      </w:r>
      <w:r>
        <w:rPr>
          <w:rFonts w:hint="eastAsia" w:eastAsia="宋体"/>
          <w:lang w:eastAsia="zh-CN"/>
        </w:rPr>
        <w:t>》</w:t>
      </w:r>
      <w:r>
        <w:t>、</w:t>
      </w:r>
      <w:r>
        <w:rPr>
          <w:rFonts w:hint="eastAsia" w:eastAsia="宋体"/>
          <w:lang w:eastAsia="zh-CN"/>
        </w:rPr>
        <w:t>《</w:t>
      </w:r>
      <w:r>
        <w:t>太歲考</w:t>
      </w:r>
      <w:r>
        <w:rPr>
          <w:rFonts w:hint="eastAsia" w:eastAsia="宋体"/>
          <w:lang w:eastAsia="zh-CN"/>
        </w:rPr>
        <w:t>》</w:t>
      </w:r>
      <w:r>
        <w:t>，將</w:t>
      </w:r>
      <w:r>
        <w:rPr>
          <w:rFonts w:hint="eastAsia" w:eastAsia="宋体"/>
          <w:lang w:eastAsia="zh-CN"/>
        </w:rPr>
        <w:t>《</w:t>
      </w:r>
      <w:r>
        <w:t>經義述聞</w:t>
      </w:r>
      <w:r>
        <w:rPr>
          <w:rFonts w:hint="eastAsia" w:eastAsia="宋体"/>
          <w:lang w:eastAsia="zh-CN"/>
        </w:rPr>
        <w:t>》</w:t>
      </w:r>
      <w:r>
        <w:t>刻入</w:t>
      </w:r>
      <w:r>
        <w:rPr>
          <w:rFonts w:hint="eastAsia" w:eastAsia="宋体"/>
          <w:lang w:eastAsia="zh-CN"/>
        </w:rPr>
        <w:t>《</w:t>
      </w:r>
      <w:r>
        <w:t>清經解</w:t>
      </w:r>
      <w:r>
        <w:rPr>
          <w:rFonts w:hint="eastAsia" w:eastAsia="宋体"/>
          <w:lang w:eastAsia="zh-CN"/>
        </w:rPr>
        <w:t>》</w:t>
      </w:r>
      <w:r>
        <w:t>。此函述及之事</w:t>
      </w:r>
    </w:p>
    <w:p w14:paraId="287BBA29">
      <w:r>
        <w:t>在八年無疑，王章濤説可據。至於是否在</w:t>
      </w:r>
      <w:r>
        <w:rPr>
          <w:rFonts w:hint="eastAsia" w:eastAsia="宋体"/>
          <w:lang w:eastAsia="zh-CN"/>
        </w:rPr>
        <w:t>“</w:t>
      </w:r>
      <w:r>
        <w:t>九月杪</w:t>
      </w:r>
      <w:r>
        <w:rPr>
          <w:rFonts w:hint="eastAsia" w:eastAsia="宋体"/>
          <w:lang w:eastAsia="zh-CN"/>
        </w:rPr>
        <w:t>”</w:t>
      </w:r>
      <w:r>
        <w:t>，不能遽定，要亦距八月二十七日不遠。嚴杰，字厚</w:t>
      </w:r>
    </w:p>
    <w:p w14:paraId="79088017">
      <w:pPr>
        <w:rPr>
          <w:rFonts w:hint="eastAsia" w:eastAsia="宋体"/>
          <w:lang w:eastAsia="zh-CN"/>
        </w:rPr>
      </w:pPr>
      <w:r>
        <w:t>民浙江餘杭人，阮元詁經精舍舍生，先後助阮元編印</w:t>
      </w:r>
      <w:r>
        <w:rPr>
          <w:rFonts w:hint="eastAsia" w:eastAsia="宋体"/>
          <w:lang w:eastAsia="zh-CN"/>
        </w:rPr>
        <w:t>《</w:t>
      </w:r>
      <w:r>
        <w:t>經籍纂詁</w:t>
      </w:r>
      <w:r>
        <w:rPr>
          <w:rFonts w:hint="eastAsia" w:eastAsia="宋体"/>
          <w:lang w:eastAsia="zh-CN"/>
        </w:rPr>
        <w:t>》</w:t>
      </w:r>
      <w:r>
        <w:t>、</w:t>
      </w:r>
      <w:r>
        <w:rPr>
          <w:rFonts w:hint="eastAsia" w:eastAsia="宋体"/>
          <w:lang w:eastAsia="zh-CN"/>
        </w:rPr>
        <w:t>《</w:t>
      </w:r>
      <w:r>
        <w:t>清經解</w:t>
      </w:r>
      <w:r>
        <w:rPr>
          <w:rFonts w:hint="eastAsia" w:eastAsia="宋体"/>
          <w:lang w:eastAsia="zh-CN"/>
        </w:rPr>
        <w:t>》</w:t>
      </w:r>
    </w:p>
    <w:p w14:paraId="003B6A90">
      <w:pPr>
        <w:rPr>
          <w:rFonts w:hint="eastAsia" w:eastAsia="宋体"/>
          <w:lang w:eastAsia="zh-CN"/>
        </w:rPr>
      </w:pPr>
      <w:r>
        <w:rPr>
          <w:rFonts w:hint="eastAsia" w:eastAsia="宋体"/>
          <w:lang w:eastAsia="zh-CN"/>
        </w:rPr>
        <w:t>（</w:t>
      </w:r>
      <w:r>
        <w:t>校注</w:t>
      </w:r>
      <w:r>
        <w:rPr>
          <w:rFonts w:hint="eastAsia" w:eastAsia="宋体"/>
          <w:lang w:eastAsia="zh-CN"/>
        </w:rPr>
        <w:t>）</w:t>
      </w:r>
    </w:p>
    <w:p w14:paraId="7A36B1FE">
      <w:r>
        <w:rPr>
          <w:rFonts w:hint="eastAsia" w:eastAsia="宋体"/>
          <w:lang w:eastAsia="zh-CN"/>
        </w:rPr>
        <w:t>【</w:t>
      </w:r>
      <w:r>
        <w:t>一</w:t>
      </w:r>
      <w:r>
        <w:rPr>
          <w:rFonts w:hint="eastAsia" w:eastAsia="宋体"/>
          <w:lang w:eastAsia="zh-CN"/>
        </w:rPr>
        <w:t>】</w:t>
      </w:r>
      <w:r>
        <w:t>彭文勤彭元瑞字輯五，號雲楣，卒謚文勤，江西南昌人。乾隆二十二年進士，官歷六部，先</w:t>
      </w:r>
    </w:p>
    <w:p w14:paraId="60F9C728">
      <w:r>
        <w:t>後主持纂修</w:t>
      </w:r>
      <w:r>
        <w:rPr>
          <w:rFonts w:hint="eastAsia" w:eastAsia="宋体"/>
          <w:lang w:eastAsia="zh-CN"/>
        </w:rPr>
        <w:t>《</w:t>
      </w:r>
      <w:r>
        <w:t>高宗實録</w:t>
      </w:r>
      <w:r>
        <w:rPr>
          <w:rFonts w:hint="eastAsia" w:eastAsia="宋体"/>
          <w:lang w:eastAsia="zh-CN"/>
        </w:rPr>
        <w:t>》</w:t>
      </w:r>
      <w:r>
        <w:t>、</w:t>
      </w:r>
      <w:r>
        <w:rPr>
          <w:rFonts w:hint="eastAsia" w:eastAsia="宋体"/>
          <w:lang w:eastAsia="zh-CN"/>
        </w:rPr>
        <w:t>《</w:t>
      </w:r>
      <w:r>
        <w:t>西清古鑒</w:t>
      </w:r>
      <w:r>
        <w:rPr>
          <w:rFonts w:hint="eastAsia" w:eastAsia="宋体"/>
          <w:lang w:eastAsia="zh-CN"/>
        </w:rPr>
        <w:t>》</w:t>
      </w:r>
      <w:r>
        <w:t>等書，自著</w:t>
      </w:r>
      <w:r>
        <w:rPr>
          <w:rFonts w:hint="eastAsia" w:eastAsia="宋体"/>
          <w:lang w:eastAsia="zh-CN"/>
        </w:rPr>
        <w:t>《</w:t>
      </w:r>
      <w:r>
        <w:t>五代史記注</w:t>
      </w:r>
      <w:r>
        <w:rPr>
          <w:rFonts w:hint="eastAsia" w:eastAsia="宋体"/>
          <w:lang w:eastAsia="zh-CN"/>
        </w:rPr>
        <w:t>》</w:t>
      </w:r>
      <w:r>
        <w:t>、</w:t>
      </w:r>
      <w:r>
        <w:rPr>
          <w:rFonts w:hint="eastAsia" w:eastAsia="宋体"/>
          <w:lang w:eastAsia="zh-CN"/>
        </w:rPr>
        <w:t>《</w:t>
      </w:r>
      <w:r>
        <w:t>恩餘堂輯稿</w:t>
      </w:r>
      <w:r>
        <w:rPr>
          <w:rFonts w:hint="eastAsia" w:eastAsia="宋体"/>
          <w:lang w:eastAsia="zh-CN"/>
        </w:rPr>
        <w:t>》</w:t>
      </w:r>
      <w:r>
        <w:t>等書</w:t>
      </w:r>
    </w:p>
    <w:p w14:paraId="6A7133B9">
      <w:pPr>
        <w:rPr>
          <w:rFonts w:hint="eastAsia" w:eastAsia="宋体"/>
          <w:lang w:eastAsia="zh-CN"/>
        </w:rPr>
      </w:pPr>
      <w:r>
        <w:rPr>
          <w:rFonts w:hint="eastAsia" w:eastAsia="宋体"/>
          <w:lang w:eastAsia="zh-CN"/>
        </w:rPr>
        <w:t>【</w:t>
      </w:r>
      <w:r>
        <w:t>二</w:t>
      </w:r>
      <w:r>
        <w:rPr>
          <w:rFonts w:hint="eastAsia" w:eastAsia="宋体"/>
          <w:lang w:eastAsia="zh-CN"/>
        </w:rPr>
        <w:t>】</w:t>
      </w:r>
      <w:r>
        <w:t>鹿苹：李鴻賓，字鹿苹，江西德化人。嘉慶時進士，官至兩廣總督，故函中尊稱爲</w:t>
      </w:r>
      <w:r>
        <w:rPr>
          <w:rFonts w:hint="eastAsia" w:eastAsia="宋体"/>
          <w:lang w:eastAsia="zh-CN"/>
        </w:rPr>
        <w:t>“</w:t>
      </w:r>
      <w:r>
        <w:t>制軍</w:t>
      </w:r>
      <w:r>
        <w:rPr>
          <w:rFonts w:hint="eastAsia" w:eastAsia="宋体"/>
          <w:lang w:eastAsia="zh-CN"/>
        </w:rPr>
        <w:t>”</w:t>
      </w:r>
    </w:p>
    <w:p w14:paraId="45094202">
      <w:pPr>
        <w:rPr>
          <w:rFonts w:hint="eastAsia" w:eastAsia="宋体"/>
          <w:lang w:eastAsia="zh-CN"/>
        </w:rPr>
      </w:pPr>
      <w:r>
        <w:rPr>
          <w:rFonts w:hint="eastAsia" w:eastAsia="宋体"/>
          <w:lang w:eastAsia="zh-CN"/>
        </w:rPr>
        <w:t>【</w:t>
      </w:r>
      <w:r>
        <w:t>三</w:t>
      </w:r>
      <w:r>
        <w:rPr>
          <w:rFonts w:hint="eastAsia" w:eastAsia="宋体"/>
          <w:lang w:eastAsia="zh-CN"/>
        </w:rPr>
        <w:t>】</w:t>
      </w:r>
      <w:r>
        <w:t>金門：劉鳳誥，字丞牧，號金門，江西萍鄉人。乾隆進士，官至吏部右侍郎。有</w:t>
      </w:r>
      <w:r>
        <w:rPr>
          <w:rFonts w:hint="eastAsia" w:eastAsia="宋体"/>
          <w:lang w:eastAsia="zh-CN"/>
        </w:rPr>
        <w:t>《</w:t>
      </w:r>
      <w:r>
        <w:t>存悔齋集</w:t>
      </w:r>
      <w:r>
        <w:rPr>
          <w:rFonts w:hint="eastAsia" w:eastAsia="宋体"/>
          <w:lang w:eastAsia="zh-CN"/>
        </w:rPr>
        <w:t>》</w:t>
      </w:r>
    </w:p>
    <w:p w14:paraId="2A8A1763">
      <w:r>
        <w:t>【第307页】</w:t>
      </w:r>
    </w:p>
    <w:p w14:paraId="222ABC40">
      <w:r>
        <w:t>朱林至彐引之書二通</w:t>
      </w:r>
    </w:p>
    <w:p w14:paraId="1BA2F6D7">
      <w:r>
        <w:t>朱彬頓首，曼卿先生宗伯阁下Qu：判襼以來</w:t>
      </w:r>
      <w:r>
        <w:rPr>
          <w:rFonts w:hint="eastAsia" w:eastAsia="宋体"/>
          <w:lang w:eastAsia="zh-CN"/>
        </w:rPr>
        <w:t>【</w:t>
      </w:r>
      <w:r>
        <w:t>D，不通候问者十餘年，以阁下位日尊，</w:t>
      </w:r>
    </w:p>
    <w:p w14:paraId="2DF721A2">
      <w:r>
        <w:t>德日進，而疎朽之材不宜以竿牘爲媚悦也cmD。秋間奉到手書，承賜</w:t>
      </w:r>
      <w:r>
        <w:rPr>
          <w:rFonts w:hint="eastAsia" w:eastAsia="宋体"/>
          <w:lang w:eastAsia="zh-CN"/>
        </w:rPr>
        <w:t>《</w:t>
      </w:r>
      <w:r>
        <w:t>荀子雜志</w:t>
      </w:r>
      <w:r>
        <w:rPr>
          <w:rFonts w:hint="eastAsia" w:eastAsia="宋体"/>
          <w:lang w:eastAsia="zh-CN"/>
        </w:rPr>
        <w:t>》</w:t>
      </w:r>
      <w:r>
        <w:t>、</w:t>
      </w:r>
      <w:r>
        <w:rPr>
          <w:rFonts w:hint="eastAsia" w:eastAsia="宋体"/>
          <w:lang w:eastAsia="zh-CN"/>
        </w:rPr>
        <w:t>《</w:t>
      </w:r>
      <w:r>
        <w:t>經義述</w:t>
      </w:r>
    </w:p>
    <w:p w14:paraId="65CAD5E4">
      <w:r>
        <w:t>聞</w:t>
      </w:r>
      <w:r>
        <w:rPr>
          <w:rFonts w:hint="eastAsia" w:eastAsia="宋体"/>
          <w:lang w:eastAsia="zh-CN"/>
        </w:rPr>
        <w:t>》</w:t>
      </w:r>
      <w:r>
        <w:t>二書，新增諸條，如入五都之市，百貨俱陳。而人所鄭重而寶貴之者，必商彝、周鼎、古</w:t>
      </w:r>
    </w:p>
    <w:p w14:paraId="07E9C599">
      <w:r>
        <w:t>龜，燦然目不給賞。#曩病荀、虞之説未能愜心</w:t>
      </w:r>
      <w:r>
        <w:rPr>
          <w:rFonts w:hint="eastAsia" w:eastAsia="宋体"/>
          <w:lang w:eastAsia="zh-CN"/>
        </w:rPr>
        <w:t>【</w:t>
      </w:r>
      <w:r>
        <w:t>w</w:t>
      </w:r>
      <w:r>
        <w:rPr>
          <w:rFonts w:hint="eastAsia" w:eastAsia="宋体"/>
          <w:lang w:eastAsia="zh-CN"/>
        </w:rPr>
        <w:t>】</w:t>
      </w:r>
      <w:r>
        <w:t>，得大箸所論以</w:t>
      </w:r>
      <w:r>
        <w:rPr>
          <w:rFonts w:hint="eastAsia" w:eastAsia="宋体"/>
          <w:lang w:eastAsia="zh-CN"/>
        </w:rPr>
        <w:t>《</w:t>
      </w:r>
      <w:r>
        <w:t>十翼</w:t>
      </w:r>
      <w:r>
        <w:rPr>
          <w:rFonts w:hint="eastAsia" w:eastAsia="宋体"/>
          <w:lang w:eastAsia="zh-CN"/>
        </w:rPr>
        <w:t>》</w:t>
      </w:r>
      <w:r>
        <w:t>釋卦辭</w:t>
      </w:r>
      <w:r>
        <w:rPr>
          <w:rFonts w:hint="eastAsia" w:eastAsia="宋体"/>
          <w:lang w:eastAsia="zh-CN"/>
        </w:rPr>
        <w:t>【</w:t>
      </w:r>
      <w:r>
        <w:t>H</w:t>
      </w:r>
      <w:r>
        <w:rPr>
          <w:rFonts w:hint="eastAsia" w:eastAsia="宋体"/>
          <w:lang w:eastAsia="zh-CN"/>
        </w:rPr>
        <w:t>）</w:t>
      </w:r>
      <w:r>
        <w:t>，</w:t>
      </w:r>
    </w:p>
    <w:p w14:paraId="138B2E52">
      <w:r>
        <w:t>覺漢、</w:t>
      </w:r>
    </w:p>
    <w:p w14:paraId="6744EDC6">
      <w:r>
        <w:t>宋諸儒皆後人之</w:t>
      </w:r>
      <w:r>
        <w:rPr>
          <w:rFonts w:hint="eastAsia" w:eastAsia="宋体"/>
          <w:lang w:eastAsia="zh-CN"/>
        </w:rPr>
        <w:t>《</w:t>
      </w:r>
      <w:r>
        <w:t>易</w:t>
      </w:r>
      <w:r>
        <w:rPr>
          <w:rFonts w:hint="eastAsia" w:eastAsia="宋体"/>
          <w:lang w:eastAsia="zh-CN"/>
        </w:rPr>
        <w:t>》</w:t>
      </w:r>
      <w:r>
        <w:t>，而非周、孔之本義。昔人所謂</w:t>
      </w:r>
      <w:r>
        <w:rPr>
          <w:rFonts w:hint="eastAsia" w:eastAsia="宋体"/>
          <w:lang w:eastAsia="zh-CN"/>
        </w:rPr>
        <w:t>“</w:t>
      </w:r>
      <w:r>
        <w:t>希及未死，獲闻高論</w:t>
      </w:r>
      <w:r>
        <w:rPr>
          <w:rFonts w:hint="eastAsia" w:eastAsia="宋体"/>
          <w:lang w:eastAsia="zh-CN"/>
        </w:rPr>
        <w:t>”</w:t>
      </w:r>
      <w:r>
        <w:t>者也。時方治</w:t>
      </w:r>
    </w:p>
    <w:p w14:paraId="43A70DAF">
      <w:r>
        <w:rPr>
          <w:rFonts w:hint="eastAsia" w:eastAsia="宋体"/>
          <w:lang w:eastAsia="zh-CN"/>
        </w:rPr>
        <w:t>《</w:t>
      </w:r>
      <w:r>
        <w:t>小戴記</w:t>
      </w:r>
      <w:r>
        <w:rPr>
          <w:rFonts w:hint="eastAsia" w:eastAsia="宋体"/>
          <w:lang w:eastAsia="zh-CN"/>
        </w:rPr>
        <w:t>》</w:t>
      </w:r>
      <w:r>
        <w:t>，閲之，精義尤多，</w:t>
      </w:r>
      <w:r>
        <w:rPr>
          <w:rFonts w:hint="eastAsia" w:eastAsia="宋体"/>
          <w:lang w:eastAsia="zh-CN"/>
        </w:rPr>
        <w:t>“</w:t>
      </w:r>
      <w:r>
        <w:t>大功之末</w:t>
      </w:r>
      <w:r>
        <w:rPr>
          <w:rFonts w:hint="eastAsia" w:eastAsia="宋体"/>
          <w:lang w:eastAsia="zh-CN"/>
        </w:rPr>
        <w:t>”</w:t>
      </w:r>
      <w:r>
        <w:t>一條足稱祕寶</w:t>
      </w:r>
      <w:r>
        <w:rPr>
          <w:rFonts w:hint="eastAsia" w:eastAsia="宋体"/>
          <w:lang w:eastAsia="zh-CN"/>
        </w:rPr>
        <w:t>【</w:t>
      </w:r>
      <w:r>
        <w:t>六</w:t>
      </w:r>
      <w:r>
        <w:rPr>
          <w:rFonts w:hint="eastAsia" w:eastAsia="宋体"/>
          <w:lang w:eastAsia="zh-CN"/>
        </w:rPr>
        <w:t>】</w:t>
      </w:r>
      <w:r>
        <w:t>，欽佩之至。鄙箸</w:t>
      </w:r>
      <w:r>
        <w:rPr>
          <w:rFonts w:hint="eastAsia" w:eastAsia="宋体"/>
          <w:lang w:eastAsia="zh-CN"/>
        </w:rPr>
        <w:t>《</w:t>
      </w:r>
      <w:r>
        <w:t>禮記訓纂</w:t>
      </w:r>
      <w:r>
        <w:rPr>
          <w:rFonts w:hint="eastAsia" w:eastAsia="宋体"/>
          <w:lang w:eastAsia="zh-CN"/>
        </w:rPr>
        <w:t>》</w:t>
      </w:r>
      <w:r>
        <w:t>本</w:t>
      </w:r>
    </w:p>
    <w:p w14:paraId="4D1A6B88">
      <w:r>
        <w:t>擬呈政，因有新增各條，重加釐次，歲暮方能卒業，再呈清覽。草此布候，年伯大人前肅請</w:t>
      </w:r>
    </w:p>
    <w:p w14:paraId="108E25A6">
      <w:r>
        <w:t>起居。餘情慺慺，不宣。彬再拜</w:t>
      </w:r>
    </w:p>
    <w:p w14:paraId="60BC70D7">
      <w:r>
        <w:t>二</w:t>
      </w:r>
    </w:p>
    <w:p w14:paraId="44AC3379">
      <w:r>
        <w:t>彬頓首，伯申先生賜啓：伻至</w:t>
      </w:r>
    </w:p>
    <w:p w14:paraId="15CB2AC4">
      <w:r>
        <w:t>兩奉手書并</w:t>
      </w:r>
      <w:r>
        <w:rPr>
          <w:rFonts w:hint="eastAsia" w:eastAsia="宋体"/>
          <w:lang w:eastAsia="zh-CN"/>
        </w:rPr>
        <w:t>《</w:t>
      </w:r>
      <w:r>
        <w:t>經義述闻</w:t>
      </w:r>
      <w:r>
        <w:rPr>
          <w:rFonts w:hint="eastAsia" w:eastAsia="宋体"/>
          <w:lang w:eastAsia="zh-CN"/>
        </w:rPr>
        <w:t>》</w:t>
      </w:r>
      <w:r>
        <w:t>一部，欣慰之至。日來为</w:t>
      </w:r>
    </w:p>
    <w:p w14:paraId="26D1588E">
      <w:r>
        <w:t>【第308页】</w:t>
      </w:r>
    </w:p>
    <w:p w14:paraId="3472F4CC">
      <w:r>
        <w:t>端臨編録</w:t>
      </w:r>
      <w:r>
        <w:rPr>
          <w:rFonts w:hint="eastAsia" w:eastAsia="宋体"/>
          <w:lang w:eastAsia="zh-CN"/>
        </w:rPr>
        <w:t>《</w:t>
      </w:r>
      <w:r>
        <w:t>論語注</w:t>
      </w:r>
      <w:r>
        <w:rPr>
          <w:rFonts w:hint="eastAsia" w:eastAsia="宋体"/>
          <w:lang w:eastAsia="zh-CN"/>
        </w:rPr>
        <w:t>》</w:t>
      </w:r>
      <w:r>
        <w:t>一卷，</w:t>
      </w:r>
      <w:r>
        <w:rPr>
          <w:rFonts w:hint="eastAsia" w:eastAsia="宋体"/>
          <w:lang w:eastAsia="zh-CN"/>
        </w:rPr>
        <w:t>《</w:t>
      </w:r>
      <w:r>
        <w:t>荀子</w:t>
      </w:r>
      <w:r>
        <w:rPr>
          <w:rFonts w:hint="eastAsia" w:eastAsia="宋体"/>
          <w:lang w:eastAsia="zh-CN"/>
        </w:rPr>
        <w:t>》</w:t>
      </w:r>
      <w:r>
        <w:t>、</w:t>
      </w:r>
      <w:r>
        <w:rPr>
          <w:rFonts w:hint="eastAsia" w:eastAsia="宋体"/>
          <w:lang w:eastAsia="zh-CN"/>
        </w:rPr>
        <w:t>《</w:t>
      </w:r>
      <w:r>
        <w:t>漢書</w:t>
      </w:r>
      <w:r>
        <w:rPr>
          <w:rFonts w:hint="eastAsia" w:eastAsia="宋体"/>
          <w:lang w:eastAsia="zh-CN"/>
        </w:rPr>
        <w:t>》</w:t>
      </w:r>
      <w:r>
        <w:t>各一卷，禮堂寫定，可以慰我良友。其生平札記</w:t>
      </w:r>
    </w:p>
    <w:p w14:paraId="6F70751F">
      <w:r>
        <w:t>於經傳上端者甚多，闬歲當詣其几案，一一籤録，庶執事赴任城，有以報命也。累月以來</w:t>
      </w:r>
    </w:p>
    <w:p w14:paraId="7D71AEED">
      <w:r>
        <w:t>人事叢雜，兼迫歲除，卒卒無暇。兒子移寓教場四條胡同，清貧之況可想。人便，草此。候</w:t>
      </w:r>
    </w:p>
    <w:p w14:paraId="7D4D8C07">
      <w:r>
        <w:t>好，力劣不多具。彬再拜。</w:t>
      </w:r>
    </w:p>
    <w:p w14:paraId="623E3053">
      <w:pPr>
        <w:rPr>
          <w:rFonts w:hint="eastAsia" w:eastAsia="宋体"/>
          <w:lang w:eastAsia="zh-CN"/>
        </w:rPr>
      </w:pPr>
      <w:r>
        <w:rPr>
          <w:rFonts w:hint="eastAsia" w:eastAsia="宋体"/>
          <w:lang w:eastAsia="zh-CN"/>
        </w:rPr>
        <w:t>（</w:t>
      </w:r>
      <w:r>
        <w:t>説明</w:t>
      </w:r>
      <w:r>
        <w:rPr>
          <w:rFonts w:hint="eastAsia" w:eastAsia="宋体"/>
          <w:lang w:eastAsia="zh-CN"/>
        </w:rPr>
        <w:t>）</w:t>
      </w:r>
    </w:p>
    <w:p w14:paraId="6E2B4870">
      <w:r>
        <w:t>二札據羅振玉輯印之</w:t>
      </w:r>
      <w:r>
        <w:rPr>
          <w:rFonts w:hint="eastAsia" w:eastAsia="宋体"/>
          <w:lang w:eastAsia="zh-CN"/>
        </w:rPr>
        <w:t>《</w:t>
      </w:r>
      <w:r>
        <w:t>昭代經師手簡</w:t>
      </w:r>
      <w:r>
        <w:rPr>
          <w:rFonts w:hint="eastAsia" w:eastAsia="宋体"/>
          <w:lang w:eastAsia="zh-CN"/>
        </w:rPr>
        <w:t>》</w:t>
      </w:r>
      <w:r>
        <w:t>謄正，札末未詳年月。王引之於道光十年由工部尚書改禮</w:t>
      </w:r>
    </w:p>
    <w:p w14:paraId="51D36B13">
      <w:r>
        <w:t>部尚書，而朱彬第一書稱王引之</w:t>
      </w:r>
      <w:r>
        <w:rPr>
          <w:rFonts w:hint="eastAsia" w:eastAsia="宋体"/>
          <w:lang w:eastAsia="zh-CN"/>
        </w:rPr>
        <w:t>“</w:t>
      </w:r>
      <w:r>
        <w:t>宗伯</w:t>
      </w:r>
      <w:r>
        <w:rPr>
          <w:rFonts w:hint="eastAsia" w:eastAsia="宋体"/>
          <w:lang w:eastAsia="zh-CN"/>
        </w:rPr>
        <w:t>”</w:t>
      </w:r>
      <w:r>
        <w:t>，故第一書應作於此年。第二書言及</w:t>
      </w:r>
      <w:r>
        <w:rPr>
          <w:rFonts w:hint="eastAsia" w:eastAsia="宋体"/>
          <w:lang w:eastAsia="zh-CN"/>
        </w:rPr>
        <w:t>“</w:t>
      </w:r>
      <w:r>
        <w:t>爲端臨編録</w:t>
      </w:r>
      <w:r>
        <w:rPr>
          <w:rFonts w:hint="eastAsia" w:eastAsia="宋体"/>
          <w:lang w:eastAsia="zh-CN"/>
        </w:rPr>
        <w:t>《</w:t>
      </w:r>
      <w:r>
        <w:t>論語注</w:t>
      </w:r>
      <w:r>
        <w:rPr>
          <w:rFonts w:hint="eastAsia" w:eastAsia="宋体"/>
          <w:lang w:eastAsia="zh-CN"/>
        </w:rPr>
        <w:t>》</w:t>
      </w:r>
      <w:r>
        <w:t>一</w:t>
      </w:r>
    </w:p>
    <w:p w14:paraId="561C6BBE">
      <w:r>
        <w:t>卷，</w:t>
      </w:r>
      <w:r>
        <w:rPr>
          <w:rFonts w:hint="eastAsia" w:eastAsia="宋体"/>
          <w:lang w:eastAsia="zh-CN"/>
        </w:rPr>
        <w:t>《</w:t>
      </w:r>
      <w:r>
        <w:t>荀子</w:t>
      </w:r>
      <w:r>
        <w:rPr>
          <w:rFonts w:hint="eastAsia" w:eastAsia="宋体"/>
          <w:lang w:eastAsia="zh-CN"/>
        </w:rPr>
        <w:t>》</w:t>
      </w:r>
      <w:r>
        <w:t>、</w:t>
      </w:r>
      <w:r>
        <w:rPr>
          <w:rFonts w:hint="eastAsia" w:eastAsia="宋体"/>
          <w:lang w:eastAsia="zh-CN"/>
        </w:rPr>
        <w:t>《</w:t>
      </w:r>
      <w:r>
        <w:t>漢書</w:t>
      </w:r>
      <w:r>
        <w:rPr>
          <w:rFonts w:hint="eastAsia" w:eastAsia="宋体"/>
          <w:lang w:eastAsia="zh-CN"/>
        </w:rPr>
        <w:t>》</w:t>
      </w:r>
      <w:r>
        <w:t>各一卷</w:t>
      </w:r>
      <w:r>
        <w:rPr>
          <w:rFonts w:hint="eastAsia" w:eastAsia="宋体"/>
          <w:lang w:eastAsia="zh-CN"/>
        </w:rPr>
        <w:t>”</w:t>
      </w:r>
      <w:r>
        <w:t>，據阮常生</w:t>
      </w:r>
      <w:r>
        <w:rPr>
          <w:rFonts w:hint="eastAsia" w:eastAsia="宋体"/>
          <w:lang w:eastAsia="zh-CN"/>
        </w:rPr>
        <w:t>《</w:t>
      </w:r>
      <w:r>
        <w:t>劉端臨遺書跋</w:t>
      </w:r>
      <w:r>
        <w:rPr>
          <w:rFonts w:hint="eastAsia" w:eastAsia="宋体"/>
          <w:lang w:eastAsia="zh-CN"/>
        </w:rPr>
        <w:t>》</w:t>
      </w:r>
      <w:r>
        <w:t>、阮恩海</w:t>
      </w:r>
      <w:r>
        <w:rPr>
          <w:rFonts w:hint="eastAsia" w:eastAsia="宋体"/>
          <w:lang w:eastAsia="zh-CN"/>
        </w:rPr>
        <w:t>《</w:t>
      </w:r>
      <w:r>
        <w:t>後跋</w:t>
      </w:r>
      <w:r>
        <w:rPr>
          <w:rFonts w:hint="eastAsia" w:eastAsia="宋体"/>
          <w:lang w:eastAsia="zh-CN"/>
        </w:rPr>
        <w:t>》</w:t>
      </w:r>
      <w:r>
        <w:t>，劉氏嘉慶十年五月卒於家，次</w:t>
      </w:r>
    </w:p>
    <w:p w14:paraId="197E8740">
      <w:r>
        <w:t>年春。阮常生取劉氏</w:t>
      </w:r>
      <w:r>
        <w:rPr>
          <w:rFonts w:hint="eastAsia" w:eastAsia="宋体"/>
          <w:lang w:eastAsia="zh-CN"/>
        </w:rPr>
        <w:t>《</w:t>
      </w:r>
      <w:r>
        <w:t>論語駢枝</w:t>
      </w:r>
      <w:r>
        <w:rPr>
          <w:rFonts w:hint="eastAsia" w:eastAsia="宋体"/>
          <w:lang w:eastAsia="zh-CN"/>
        </w:rPr>
        <w:t>》</w:t>
      </w:r>
      <w:r>
        <w:t>、</w:t>
      </w:r>
      <w:r>
        <w:rPr>
          <w:rFonts w:hint="eastAsia" w:eastAsia="宋体"/>
          <w:lang w:eastAsia="zh-CN"/>
        </w:rPr>
        <w:t>《</w:t>
      </w:r>
      <w:r>
        <w:t>荀子補注</w:t>
      </w:r>
      <w:r>
        <w:rPr>
          <w:rFonts w:hint="eastAsia" w:eastAsia="宋体"/>
          <w:lang w:eastAsia="zh-CN"/>
        </w:rPr>
        <w:t>》</w:t>
      </w:r>
      <w:r>
        <w:t>、</w:t>
      </w:r>
      <w:r>
        <w:rPr>
          <w:rFonts w:hint="eastAsia" w:eastAsia="宋体"/>
          <w:lang w:eastAsia="zh-CN"/>
        </w:rPr>
        <w:t>《</w:t>
      </w:r>
      <w:r>
        <w:t>漢學拾遺</w:t>
      </w:r>
      <w:r>
        <w:rPr>
          <w:rFonts w:hint="eastAsia" w:eastAsia="宋体"/>
          <w:lang w:eastAsia="zh-CN"/>
        </w:rPr>
        <w:t>》</w:t>
      </w:r>
      <w:r>
        <w:t>凡三卷，送阮元付刊，則第二書作於嘉慶十</w:t>
      </w:r>
    </w:p>
    <w:p w14:paraId="24C32D61">
      <w:r>
        <w:t>一年無疑。蓋劉氏此三卷係朱彬編録，禮堂寫定，而阮常生歸功於其岳父劉端臨之弟劉台斗建臨，此</w:t>
      </w:r>
    </w:p>
    <w:p w14:paraId="460E4A9B">
      <w:r>
        <w:t>後目録家少有知之者。</w:t>
      </w:r>
    </w:p>
    <w:p w14:paraId="0F07B6BD">
      <w:pPr>
        <w:rPr>
          <w:rFonts w:hint="eastAsia" w:eastAsia="宋体"/>
          <w:lang w:eastAsia="zh-CN"/>
        </w:rPr>
      </w:pPr>
      <w:r>
        <w:rPr>
          <w:rFonts w:hint="eastAsia" w:eastAsia="宋体"/>
          <w:lang w:eastAsia="zh-CN"/>
        </w:rPr>
        <w:t>（</w:t>
      </w:r>
      <w:r>
        <w:t>校注</w:t>
      </w:r>
      <w:r>
        <w:rPr>
          <w:rFonts w:hint="eastAsia" w:eastAsia="宋体"/>
          <w:lang w:eastAsia="zh-CN"/>
        </w:rPr>
        <w:t>）</w:t>
      </w:r>
    </w:p>
    <w:p w14:paraId="7B7B62B7">
      <w:r>
        <w:rPr>
          <w:rFonts w:hint="eastAsia" w:eastAsia="宋体"/>
          <w:lang w:eastAsia="zh-CN"/>
        </w:rPr>
        <w:t>【</w:t>
      </w:r>
      <w:r>
        <w:t>一</w:t>
      </w:r>
      <w:r>
        <w:rPr>
          <w:rFonts w:hint="eastAsia" w:eastAsia="宋体"/>
          <w:lang w:eastAsia="zh-CN"/>
        </w:rPr>
        <w:t>】</w:t>
      </w:r>
      <w:r>
        <w:t>宗伯：</w:t>
      </w:r>
      <w:r>
        <w:rPr>
          <w:rFonts w:hint="eastAsia" w:eastAsia="宋体"/>
          <w:lang w:eastAsia="zh-CN"/>
        </w:rPr>
        <w:t>《</w:t>
      </w:r>
      <w:r>
        <w:t>周禮《春官</w:t>
      </w:r>
      <w:r>
        <w:rPr>
          <w:rFonts w:hint="eastAsia" w:eastAsia="宋体"/>
          <w:lang w:eastAsia="zh-CN"/>
        </w:rPr>
        <w:t>•</w:t>
      </w:r>
      <w:r>
        <w:t>宗伯</w:t>
      </w:r>
      <w:r>
        <w:rPr>
          <w:rFonts w:hint="eastAsia" w:eastAsia="宋体"/>
          <w:lang w:eastAsia="zh-CN"/>
        </w:rPr>
        <w:t>》</w:t>
      </w:r>
      <w:r>
        <w:t>：</w:t>
      </w:r>
      <w:r>
        <w:rPr>
          <w:rFonts w:hint="eastAsia" w:eastAsia="宋体"/>
          <w:lang w:eastAsia="zh-CN"/>
        </w:rPr>
        <w:t>“</w:t>
      </w:r>
      <w:r>
        <w:t>乃立春官宗伯，使率其屬而掌邦禮，以佐王和邦國。</w:t>
      </w:r>
      <w:r>
        <w:rPr>
          <w:rFonts w:hint="eastAsia" w:eastAsia="宋体"/>
          <w:lang w:eastAsia="zh-CN"/>
        </w:rPr>
        <w:t>”</w:t>
      </w:r>
      <w:r>
        <w:t>後來稱</w:t>
      </w:r>
    </w:p>
    <w:p w14:paraId="06C033DC">
      <w:r>
        <w:t>禮部尚書爲宗伯。</w:t>
      </w:r>
    </w:p>
    <w:p w14:paraId="0F103C25">
      <w:r>
        <w:rPr>
          <w:rFonts w:hint="eastAsia" w:eastAsia="宋体"/>
          <w:lang w:eastAsia="zh-CN"/>
        </w:rPr>
        <w:t>【</w:t>
      </w:r>
      <w:r>
        <w:t>二</w:t>
      </w:r>
      <w:r>
        <w:rPr>
          <w:rFonts w:hint="eastAsia" w:eastAsia="宋体"/>
          <w:lang w:eastAsia="zh-CN"/>
        </w:rPr>
        <w:t>】</w:t>
      </w:r>
      <w:r>
        <w:t>判襼：義同分袂，即離别。襼，衣袖</w:t>
      </w:r>
    </w:p>
    <w:p w14:paraId="20E978DC">
      <w:r>
        <w:t>c三</w:t>
      </w:r>
      <w:r>
        <w:rPr>
          <w:rFonts w:hint="eastAsia" w:eastAsia="宋体"/>
          <w:lang w:eastAsia="zh-CN"/>
        </w:rPr>
        <w:t>】</w:t>
      </w:r>
      <w:r>
        <w:t>竿牘：竹簡木牘，代指書信</w:t>
      </w:r>
    </w:p>
    <w:p w14:paraId="598762F4">
      <w:r>
        <w:t>【第309页】</w:t>
      </w:r>
    </w:p>
    <w:p w14:paraId="66B34A54">
      <w:r>
        <w:t>c四</w:t>
      </w:r>
      <w:r>
        <w:rPr>
          <w:rFonts w:hint="eastAsia" w:eastAsia="宋体"/>
          <w:lang w:eastAsia="zh-CN"/>
        </w:rPr>
        <w:t>】</w:t>
      </w:r>
      <w:r>
        <w:t>荀：荀爽，東漢經學家。有</w:t>
      </w:r>
      <w:r>
        <w:rPr>
          <w:rFonts w:hint="eastAsia" w:eastAsia="宋体"/>
          <w:lang w:eastAsia="zh-CN"/>
        </w:rPr>
        <w:t>《</w:t>
      </w:r>
      <w:r>
        <w:t>易傳</w:t>
      </w:r>
      <w:r>
        <w:rPr>
          <w:rFonts w:hint="eastAsia" w:eastAsia="宋体"/>
          <w:lang w:eastAsia="zh-CN"/>
        </w:rPr>
        <w:t>》</w:t>
      </w:r>
      <w:r>
        <w:t>等書。虞：虞翻，三國吴人，有</w:t>
      </w:r>
      <w:r>
        <w:rPr>
          <w:rFonts w:hint="eastAsia" w:eastAsia="宋体"/>
          <w:lang w:eastAsia="zh-CN"/>
        </w:rPr>
        <w:t>《</w:t>
      </w:r>
      <w:r>
        <w:t>易注</w:t>
      </w:r>
      <w:r>
        <w:rPr>
          <w:rFonts w:hint="eastAsia" w:eastAsia="宋体"/>
          <w:lang w:eastAsia="zh-CN"/>
        </w:rPr>
        <w:t>》</w:t>
      </w:r>
      <w:r>
        <w:t>等書。</w:t>
      </w:r>
    </w:p>
    <w:p w14:paraId="4E974D57">
      <w:r>
        <w:rPr>
          <w:rFonts w:hint="eastAsia" w:eastAsia="宋体"/>
          <w:lang w:eastAsia="zh-CN"/>
        </w:rPr>
        <w:t>【</w:t>
      </w:r>
      <w:r>
        <w:t>五</w:t>
      </w:r>
      <w:r>
        <w:rPr>
          <w:rFonts w:hint="eastAsia" w:eastAsia="宋体"/>
          <w:lang w:eastAsia="zh-CN"/>
        </w:rPr>
        <w:t>】</w:t>
      </w:r>
      <w:r>
        <w:t>十翼：</w:t>
      </w:r>
      <w:r>
        <w:rPr>
          <w:rFonts w:hint="eastAsia" w:eastAsia="宋体"/>
          <w:lang w:eastAsia="zh-CN"/>
        </w:rPr>
        <w:t>《</w:t>
      </w:r>
      <w:r>
        <w:t>周易正義</w:t>
      </w:r>
      <w:r>
        <w:rPr>
          <w:rFonts w:hint="eastAsia" w:eastAsia="宋体"/>
          <w:lang w:eastAsia="zh-CN"/>
        </w:rPr>
        <w:t>》</w:t>
      </w:r>
      <w:r>
        <w:t>卷首：</w:t>
      </w:r>
      <w:r>
        <w:rPr>
          <w:rFonts w:hint="eastAsia" w:eastAsia="宋体"/>
          <w:lang w:eastAsia="zh-CN"/>
        </w:rPr>
        <w:t>“</w:t>
      </w:r>
      <w:r>
        <w:t>上彖一，下彖二；上象三，下象四；上繫五，下繫六；</w:t>
      </w:r>
      <w:r>
        <w:rPr>
          <w:rFonts w:hint="eastAsia" w:eastAsia="宋体"/>
          <w:lang w:eastAsia="zh-CN"/>
        </w:rPr>
        <w:t>《</w:t>
      </w:r>
      <w:r>
        <w:t>文言</w:t>
      </w:r>
      <w:r>
        <w:rPr>
          <w:rFonts w:hint="eastAsia" w:eastAsia="宋体"/>
          <w:lang w:eastAsia="zh-CN"/>
        </w:rPr>
        <w:t>》</w:t>
      </w:r>
      <w:r>
        <w:t>七</w:t>
      </w:r>
    </w:p>
    <w:p w14:paraId="748BA287">
      <w:r>
        <w:rPr>
          <w:rFonts w:hint="eastAsia" w:eastAsia="宋体"/>
          <w:lang w:eastAsia="zh-CN"/>
        </w:rPr>
        <w:t>《</w:t>
      </w:r>
      <w:r>
        <w:t>説卦</w:t>
      </w:r>
      <w:r>
        <w:rPr>
          <w:rFonts w:hint="eastAsia" w:eastAsia="宋体"/>
          <w:lang w:eastAsia="zh-CN"/>
        </w:rPr>
        <w:t>》</w:t>
      </w:r>
      <w:r>
        <w:t>八</w:t>
      </w:r>
      <w:r>
        <w:rPr>
          <w:rFonts w:hint="eastAsia" w:eastAsia="宋体"/>
          <w:lang w:eastAsia="zh-CN"/>
        </w:rPr>
        <w:t>《</w:t>
      </w:r>
      <w:r>
        <w:t>序卦</w:t>
      </w:r>
      <w:r>
        <w:rPr>
          <w:rFonts w:hint="eastAsia" w:eastAsia="宋体"/>
          <w:lang w:eastAsia="zh-CN"/>
        </w:rPr>
        <w:t>》</w:t>
      </w:r>
      <w:r>
        <w:t>九</w:t>
      </w:r>
      <w:r>
        <w:rPr>
          <w:rFonts w:hint="eastAsia" w:eastAsia="宋体"/>
          <w:lang w:eastAsia="zh-CN"/>
        </w:rPr>
        <w:t>《</w:t>
      </w:r>
      <w:r>
        <w:t>雜卦</w:t>
      </w:r>
      <w:r>
        <w:rPr>
          <w:rFonts w:hint="eastAsia" w:eastAsia="宋体"/>
          <w:lang w:eastAsia="zh-CN"/>
        </w:rPr>
        <w:t>》</w:t>
      </w:r>
      <w:r>
        <w:t>十。</w:t>
      </w:r>
      <w:r>
        <w:rPr>
          <w:rFonts w:hint="eastAsia" w:eastAsia="宋体"/>
          <w:lang w:eastAsia="zh-CN"/>
        </w:rPr>
        <w:t>”</w:t>
      </w:r>
      <w:r>
        <w:t>彖，</w:t>
      </w:r>
      <w:r>
        <w:rPr>
          <w:rFonts w:hint="eastAsia" w:eastAsia="宋体"/>
          <w:lang w:eastAsia="zh-CN"/>
        </w:rPr>
        <w:t>《</w:t>
      </w:r>
      <w:r>
        <w:t>彖傳</w:t>
      </w:r>
      <w:r>
        <w:rPr>
          <w:rFonts w:hint="eastAsia" w:eastAsia="宋体"/>
          <w:lang w:eastAsia="zh-CN"/>
        </w:rPr>
        <w:t>》</w:t>
      </w:r>
      <w:r>
        <w:t>象，</w:t>
      </w:r>
      <w:r>
        <w:rPr>
          <w:rFonts w:hint="eastAsia" w:eastAsia="宋体"/>
          <w:lang w:eastAsia="zh-CN"/>
        </w:rPr>
        <w:t>《</w:t>
      </w:r>
      <w:r>
        <w:t>象傳</w:t>
      </w:r>
      <w:r>
        <w:rPr>
          <w:rFonts w:hint="eastAsia" w:eastAsia="宋体"/>
          <w:lang w:eastAsia="zh-CN"/>
        </w:rPr>
        <w:t>》</w:t>
      </w:r>
      <w:r>
        <w:t>繫，</w:t>
      </w:r>
      <w:r>
        <w:rPr>
          <w:rFonts w:hint="eastAsia" w:eastAsia="宋体"/>
          <w:lang w:eastAsia="zh-CN"/>
        </w:rPr>
        <w:t>《</w:t>
      </w:r>
      <w:r>
        <w:t>繫辭傳</w:t>
      </w:r>
      <w:r>
        <w:rPr>
          <w:rFonts w:hint="eastAsia" w:eastAsia="宋体"/>
          <w:lang w:eastAsia="zh-CN"/>
        </w:rPr>
        <w:t>》</w:t>
      </w:r>
      <w:r>
        <w:t>。此十翼，相傳孔子撰，</w:t>
      </w:r>
      <w:r>
        <w:rPr>
          <w:rFonts w:hint="eastAsia" w:eastAsia="宋体"/>
          <w:lang w:eastAsia="zh-CN"/>
        </w:rPr>
        <w:t>“</w:t>
      </w:r>
      <w:r>
        <w:t>鄭</w:t>
      </w:r>
    </w:p>
    <w:p w14:paraId="3A07A2AC">
      <w:r>
        <w:t>學之徒並同此説</w:t>
      </w:r>
      <w:r>
        <w:rPr>
          <w:rFonts w:hint="eastAsia" w:eastAsia="宋体"/>
          <w:lang w:eastAsia="zh-CN"/>
        </w:rPr>
        <w:t>”</w:t>
      </w:r>
      <w:r>
        <w:t>，用以解釋</w:t>
      </w:r>
      <w:r>
        <w:rPr>
          <w:rFonts w:hint="eastAsia" w:eastAsia="宋体"/>
          <w:lang w:eastAsia="zh-CN"/>
        </w:rPr>
        <w:t>《</w:t>
      </w:r>
      <w:r>
        <w:t>周易</w:t>
      </w:r>
      <w:r>
        <w:rPr>
          <w:rFonts w:hint="eastAsia" w:eastAsia="宋体"/>
          <w:lang w:eastAsia="zh-CN"/>
        </w:rPr>
        <w:t>》</w:t>
      </w:r>
      <w:r>
        <w:t>經義</w:t>
      </w:r>
    </w:p>
    <w:p w14:paraId="345F839F">
      <w:pPr>
        <w:rPr>
          <w:rFonts w:hint="eastAsia" w:eastAsia="宋体"/>
          <w:lang w:eastAsia="zh-CN"/>
        </w:rPr>
      </w:pPr>
      <w:r>
        <w:rPr>
          <w:rFonts w:hint="eastAsia" w:eastAsia="宋体"/>
          <w:lang w:eastAsia="zh-CN"/>
        </w:rPr>
        <w:t>【</w:t>
      </w:r>
      <w:r>
        <w:t>六</w:t>
      </w:r>
      <w:r>
        <w:rPr>
          <w:rFonts w:hint="eastAsia" w:eastAsia="宋体"/>
          <w:lang w:eastAsia="zh-CN"/>
        </w:rPr>
        <w:t>】</w:t>
      </w:r>
      <w:r>
        <w:t>大功之末見</w:t>
      </w:r>
      <w:r>
        <w:rPr>
          <w:rFonts w:hint="eastAsia" w:eastAsia="宋体"/>
          <w:lang w:eastAsia="zh-CN"/>
        </w:rPr>
        <w:t>《</w:t>
      </w:r>
      <w:r>
        <w:t>經義述聞</w:t>
      </w:r>
      <w:r>
        <w:rPr>
          <w:rFonts w:hint="eastAsia" w:eastAsia="宋体"/>
          <w:lang w:eastAsia="zh-CN"/>
        </w:rPr>
        <w:t>•</w:t>
      </w:r>
      <w:r>
        <w:t>禮記下</w:t>
      </w:r>
      <w:r>
        <w:rPr>
          <w:rFonts w:hint="eastAsia" w:eastAsia="宋体"/>
          <w:lang w:eastAsia="zh-CN"/>
        </w:rPr>
        <w:t>》</w:t>
      </w:r>
    </w:p>
    <w:p w14:paraId="192F2F85">
      <w:r>
        <w:rPr>
          <w:rFonts w:hint="eastAsia" w:eastAsia="宋体"/>
          <w:lang w:eastAsia="zh-CN"/>
        </w:rPr>
        <w:t>【</w:t>
      </w:r>
      <w:r>
        <w:t>七</w:t>
      </w:r>
      <w:r>
        <w:rPr>
          <w:rFonts w:hint="eastAsia" w:eastAsia="宋体"/>
          <w:lang w:eastAsia="zh-CN"/>
        </w:rPr>
        <w:t>】</w:t>
      </w:r>
      <w:r>
        <w:t>伻：信使。</w:t>
      </w:r>
    </w:p>
    <w:p w14:paraId="7E2F3DEE">
      <w:r>
        <w:t>汪喜孫致王引之書一通</w:t>
      </w:r>
    </w:p>
    <w:p w14:paraId="415B95E3">
      <w:r>
        <w:t>喜孫奉書大人函席竊以宋本經子史集，流傳至今紙墨如新者紙非竹料、墨非煙煤</w:t>
      </w:r>
    </w:p>
    <w:p w14:paraId="26CB753A">
      <w:r>
        <w:t>故耳。北宋本紙光玉絜，墨色晶瑩，其壽千年，儗於金石。不獨工師之良，亦可見人心之</w:t>
      </w:r>
    </w:p>
    <w:p w14:paraId="135BE52A">
      <w:r>
        <w:t>古也。大人著書傳世必當貽之千秋好學㴱思心知其意實事求是不尚墨守未必後</w:t>
      </w:r>
    </w:p>
    <w:p w14:paraId="3340870C">
      <w:r>
        <w:t>來無人。弟恐竹紙煙煤，不及百年盡化雲煙；傳寫校刻不通六書，不習隸草變軆，展轉</w:t>
      </w:r>
    </w:p>
    <w:p w14:paraId="2FCB35D7">
      <w:r>
        <w:t>譌謬，遂致不可䘚讀，是則後有子雲執簡而嘆者也。喜孫竊有請者：宣城紙江南價賤，可</w:t>
      </w:r>
    </w:p>
    <w:p w14:paraId="3A5BAA28">
      <w:r>
        <w:t>坿糧船北來雲南紙亦可購之，坿貢車到京，江南亦有之。若刷印二十本，一付陳石</w:t>
      </w:r>
    </w:p>
    <w:p w14:paraId="4009CD7B">
      <w:r>
        <w:t>甫</w:t>
      </w:r>
      <w:r>
        <w:rPr>
          <w:rFonts w:hint="eastAsia" w:eastAsia="宋体"/>
          <w:lang w:eastAsia="zh-CN"/>
        </w:rPr>
        <w:t>【</w:t>
      </w:r>
      <w:r>
        <w:t>-</w:t>
      </w:r>
      <w:r>
        <w:rPr>
          <w:rFonts w:hint="eastAsia" w:eastAsia="宋体"/>
          <w:lang w:eastAsia="zh-CN"/>
        </w:rPr>
        <w:t>】</w:t>
      </w:r>
      <w:r>
        <w:t>，交吴門書市与日本書舫，易</w:t>
      </w:r>
      <w:r>
        <w:rPr>
          <w:rFonts w:hint="eastAsia" w:eastAsia="宋体"/>
          <w:lang w:eastAsia="zh-CN"/>
        </w:rPr>
        <w:t>《</w:t>
      </w:r>
      <w:r>
        <w:t>群經治要</w:t>
      </w:r>
      <w:r>
        <w:rPr>
          <w:rFonts w:hint="eastAsia" w:eastAsia="宋体"/>
          <w:lang w:eastAsia="zh-CN"/>
        </w:rPr>
        <w:t>》</w:t>
      </w:r>
      <w:r>
        <w:t>諸書；一付琉璃廠書坊，聽其易高麗書</w:t>
      </w:r>
    </w:p>
    <w:p w14:paraId="1435FD8B">
      <w:r>
        <w:t>【第310页】</w:t>
      </w:r>
    </w:p>
    <w:p w14:paraId="3CA227DA">
      <w:r>
        <w:t>史；一上之阮督部臧之，匡廬、西湖、焦山三書藏</w:t>
      </w:r>
      <w:r>
        <w:rPr>
          <w:rFonts w:hint="eastAsia" w:eastAsia="宋体"/>
          <w:lang w:eastAsia="zh-CN"/>
        </w:rPr>
        <w:t>【</w:t>
      </w:r>
      <w:r>
        <w:t>lD，督部所置也；一貽衍聖公府AED；一</w:t>
      </w:r>
    </w:p>
    <w:p w14:paraId="57263D2C">
      <w:r>
        <w:t>藏徽州</w:t>
      </w:r>
    </w:p>
    <w:p w14:paraId="04879B36">
      <w:r>
        <w:t>、託胡竹邨四</w:t>
      </w:r>
      <w:r>
        <w:rPr>
          <w:rFonts w:hint="eastAsia" w:eastAsia="宋体"/>
          <w:lang w:eastAsia="zh-CN"/>
        </w:rPr>
        <w:t>】</w:t>
      </w:r>
      <w:r>
        <w:t>。蘇州紫陽書院，託陳石甫。江寧鐘山書院；託温太史葆淳DHu。一藏天一</w:t>
      </w:r>
    </w:p>
    <w:p w14:paraId="151CCA64">
      <w:r>
        <w:t>閣</w:t>
      </w:r>
      <w:r>
        <w:rPr>
          <w:rFonts w:hint="eastAsia" w:eastAsia="宋体"/>
          <w:lang w:eastAsia="zh-CN"/>
        </w:rPr>
        <w:t>【</w:t>
      </w:r>
      <w:r>
        <w:t>六；一藏家廟，仿</w:t>
      </w:r>
      <w:r>
        <w:rPr>
          <w:rFonts w:hint="eastAsia" w:eastAsia="宋体"/>
          <w:lang w:eastAsia="zh-CN"/>
        </w:rPr>
        <w:t>《</w:t>
      </w:r>
      <w:r>
        <w:t>歐陽文忠集</w:t>
      </w:r>
      <w:r>
        <w:rPr>
          <w:rFonts w:hint="eastAsia" w:eastAsia="宋体"/>
          <w:lang w:eastAsia="zh-CN"/>
        </w:rPr>
        <w:t>》</w:t>
      </w:r>
      <w:r>
        <w:t>之例，板留數百年；其餘寄廣東洋舶、江浙書肆，定以</w:t>
      </w:r>
    </w:p>
    <w:p w14:paraId="3116D552">
      <w:r>
        <w:t>善價，易書數十百種。此千萬世之長策也。伏乞鑑定施行，不勝企注。再有請者，顾子明</w:t>
      </w:r>
    </w:p>
    <w:p w14:paraId="37B807CF">
      <w:r>
        <w:t>書來，道敦甫冢宰薦館一節不見回信，并言大人帮助臧氏固是古誼</w:t>
      </w:r>
      <w:r>
        <w:rPr>
          <w:rFonts w:hint="eastAsia" w:eastAsia="宋体"/>
          <w:lang w:eastAsia="zh-CN"/>
        </w:rPr>
        <w:t>【</w:t>
      </w:r>
      <w:r>
        <w:t>古，然未若子明得一</w:t>
      </w:r>
    </w:p>
    <w:p w14:paraId="171554C8">
      <w:r>
        <w:t>美館，每年有館，只須三四年，教其二子成立，則無虞矣。喜孙因臧氏孤苦，子明推大人篤</w:t>
      </w:r>
    </w:p>
    <w:p w14:paraId="75359D12">
      <w:r>
        <w:t>念故舊之心，爲長久之計，其人向不妄言，冢宰亦重之，是以不揣冒昧，爲之陳請。喜孙少</w:t>
      </w:r>
    </w:p>
    <w:p w14:paraId="363140BC">
      <w:r>
        <w:t>孤依人，展轉貲郎，遷延禄養，出處進退，都無足觀，不能養其母，頋恤他人之後已矣。何</w:t>
      </w:r>
    </w:p>
    <w:p w14:paraId="50AD71CB">
      <w:r>
        <w:t>言不盡，感企屏營。十一月七日，喜孫上。庚寅長至前一日</w:t>
      </w:r>
    </w:p>
    <w:p w14:paraId="33F07A72">
      <w:pPr>
        <w:rPr>
          <w:rFonts w:hint="eastAsia" w:eastAsia="宋体"/>
          <w:lang w:eastAsia="zh-CN"/>
        </w:rPr>
      </w:pPr>
      <w:r>
        <w:rPr>
          <w:rFonts w:hint="eastAsia" w:eastAsia="宋体"/>
          <w:lang w:eastAsia="zh-CN"/>
        </w:rPr>
        <w:t>（</w:t>
      </w:r>
      <w:r>
        <w:t>説明</w:t>
      </w:r>
      <w:r>
        <w:rPr>
          <w:rFonts w:hint="eastAsia" w:eastAsia="宋体"/>
          <w:lang w:eastAsia="zh-CN"/>
        </w:rPr>
        <w:t>）</w:t>
      </w:r>
    </w:p>
    <w:p w14:paraId="15A8E44F">
      <w:r>
        <w:t>札據</w:t>
      </w:r>
      <w:r>
        <w:rPr>
          <w:rFonts w:hint="eastAsia" w:eastAsia="宋体"/>
          <w:lang w:eastAsia="zh-CN"/>
        </w:rPr>
        <w:t>《</w:t>
      </w:r>
      <w:r>
        <w:t>昭代經師手簡</w:t>
      </w:r>
      <w:r>
        <w:rPr>
          <w:rFonts w:hint="eastAsia" w:eastAsia="宋体"/>
          <w:lang w:eastAsia="zh-CN"/>
        </w:rPr>
        <w:t>》</w:t>
      </w:r>
      <w:r>
        <w:t>謄正，汪氏寫於道光十年庚寅十一月七日</w:t>
      </w:r>
    </w:p>
    <w:p w14:paraId="18C464E6">
      <w:pPr>
        <w:rPr>
          <w:rFonts w:hint="eastAsia" w:eastAsia="宋体"/>
          <w:lang w:eastAsia="zh-CN"/>
        </w:rPr>
      </w:pPr>
      <w:r>
        <w:rPr>
          <w:rFonts w:hint="eastAsia" w:eastAsia="宋体"/>
          <w:lang w:eastAsia="zh-CN"/>
        </w:rPr>
        <w:t>（</w:t>
      </w:r>
      <w:r>
        <w:t>校注</w:t>
      </w:r>
      <w:r>
        <w:rPr>
          <w:rFonts w:hint="eastAsia" w:eastAsia="宋体"/>
          <w:lang w:eastAsia="zh-CN"/>
        </w:rPr>
        <w:t>）</w:t>
      </w:r>
    </w:p>
    <w:p w14:paraId="4367E6AC">
      <w:r>
        <w:rPr>
          <w:rFonts w:hint="eastAsia" w:eastAsia="宋体"/>
          <w:lang w:eastAsia="zh-CN"/>
        </w:rPr>
        <w:t>【</w:t>
      </w:r>
      <w:r>
        <w:t>一凵陳石甫，即陳奂。</w:t>
      </w:r>
    </w:p>
    <w:p w14:paraId="419DCF6D">
      <w:r>
        <w:rPr>
          <w:rFonts w:hint="eastAsia" w:eastAsia="宋体"/>
          <w:lang w:eastAsia="zh-CN"/>
        </w:rPr>
        <w:t>【</w:t>
      </w:r>
      <w:r>
        <w:t>二一匡廬：江西廬山。焦山：山名，在江蘇鎮江</w:t>
      </w:r>
    </w:p>
    <w:p w14:paraId="24F91468">
      <w:r>
        <w:rPr>
          <w:rFonts w:hint="eastAsia" w:eastAsia="宋体"/>
          <w:lang w:eastAsia="zh-CN"/>
        </w:rPr>
        <w:t>【</w:t>
      </w:r>
      <w:r>
        <w:t>三</w:t>
      </w:r>
      <w:r>
        <w:rPr>
          <w:rFonts w:hint="eastAsia" w:eastAsia="宋体"/>
          <w:lang w:eastAsia="zh-CN"/>
        </w:rPr>
        <w:t>】</w:t>
      </w:r>
      <w:r>
        <w:t>衍聖公府，即山東曲阜孔府</w:t>
      </w:r>
    </w:p>
    <w:p w14:paraId="1AF9972D">
      <w:r>
        <w:t>【第311页】</w:t>
      </w:r>
    </w:p>
    <w:p w14:paraId="05B183A5">
      <w:r>
        <w:t>c四</w:t>
      </w:r>
      <w:r>
        <w:rPr>
          <w:rFonts w:hint="eastAsia" w:eastAsia="宋体"/>
          <w:lang w:eastAsia="zh-CN"/>
        </w:rPr>
        <w:t>】</w:t>
      </w:r>
      <w:r>
        <w:t>胡竹邨，即胡培翬。</w:t>
      </w:r>
    </w:p>
    <w:p w14:paraId="575BDE4C">
      <w:r>
        <w:t>Q五</w:t>
      </w:r>
      <w:r>
        <w:rPr>
          <w:rFonts w:hint="eastAsia" w:eastAsia="宋体"/>
          <w:lang w:eastAsia="zh-CN"/>
        </w:rPr>
        <w:t>】</w:t>
      </w:r>
      <w:r>
        <w:t>江寧鐘山書院，在江蘇南京。温太史葆淳：道光二年進士，少詹事</w:t>
      </w:r>
    </w:p>
    <w:p w14:paraId="7FA90246">
      <w:r>
        <w:t>Q六</w:t>
      </w:r>
      <w:r>
        <w:rPr>
          <w:rFonts w:hint="eastAsia" w:eastAsia="宋体"/>
          <w:lang w:eastAsia="zh-CN"/>
        </w:rPr>
        <w:t>】</w:t>
      </w:r>
      <w:r>
        <w:t>天一閣：明嘉靖進士范欽所建藏書樓，在浙江寧波</w:t>
      </w:r>
    </w:p>
    <w:p w14:paraId="508BBC44">
      <w:r>
        <w:t>Q七</w:t>
      </w:r>
      <w:r>
        <w:rPr>
          <w:rFonts w:hint="eastAsia" w:eastAsia="宋体"/>
          <w:lang w:eastAsia="zh-CN"/>
        </w:rPr>
        <w:t>】</w:t>
      </w:r>
      <w:r>
        <w:t>敦甫，即湯金釗。臧氏，即臧庸</w:t>
      </w:r>
    </w:p>
    <w:p w14:paraId="18BC1F00">
      <w:r>
        <w:t>【第312页】</w:t>
      </w:r>
    </w:p>
    <w:p w14:paraId="62DDF857">
      <w:r>
        <w:t>考辨</w:t>
      </w:r>
    </w:p>
    <w:p w14:paraId="753AB7DC">
      <w:r>
        <w:t>張澍</w:t>
      </w:r>
    </w:p>
    <w:p w14:paraId="3113B7CF">
      <w:r>
        <w:t>春秋時人名字釋</w:t>
      </w:r>
    </w:p>
    <w:p w14:paraId="57946E0B">
      <w:r>
        <w:t>余十六歲時，在都作</w:t>
      </w:r>
      <w:r>
        <w:rPr>
          <w:rFonts w:hint="eastAsia" w:eastAsia="宋体"/>
          <w:lang w:eastAsia="zh-CN"/>
        </w:rPr>
        <w:t>《</w:t>
      </w:r>
      <w:r>
        <w:t>春秋時人名字釋</w:t>
      </w:r>
      <w:r>
        <w:rPr>
          <w:rFonts w:hint="eastAsia" w:eastAsia="宋体"/>
          <w:lang w:eastAsia="zh-CN"/>
        </w:rPr>
        <w:t>》</w:t>
      </w:r>
      <w:r>
        <w:t>數篇。後通籍二十餘年，乃見同年王伯申侍</w:t>
      </w:r>
    </w:p>
    <w:p w14:paraId="7B1D6D09">
      <w:r>
        <w:t>郎</w:t>
      </w:r>
      <w:r>
        <w:rPr>
          <w:rFonts w:hint="eastAsia" w:eastAsia="宋体"/>
          <w:lang w:eastAsia="zh-CN"/>
        </w:rPr>
        <w:t>《</w:t>
      </w:r>
      <w:r>
        <w:t>名字詁</w:t>
      </w:r>
      <w:r>
        <w:rPr>
          <w:rFonts w:hint="eastAsia" w:eastAsia="宋体"/>
          <w:lang w:eastAsia="zh-CN"/>
        </w:rPr>
        <w:t>》</w:t>
      </w:r>
      <w:r>
        <w:t>。撿舊藳參閲，與王説互有異同，不忍焚毁，仍録而存之</w:t>
      </w:r>
    </w:p>
    <w:p w14:paraId="37C6F59C">
      <w:r>
        <w:t>鲁大夫名字釋</w:t>
      </w:r>
    </w:p>
    <w:p w14:paraId="174D93D7">
      <w:r>
        <w:t>公子堅字子石，</w:t>
      </w:r>
      <w:r>
        <w:rPr>
          <w:rFonts w:hint="eastAsia" w:eastAsia="宋体"/>
          <w:lang w:eastAsia="zh-CN"/>
        </w:rPr>
        <w:t>《</w:t>
      </w:r>
      <w:r>
        <w:t>法言</w:t>
      </w:r>
      <w:r>
        <w:rPr>
          <w:rFonts w:hint="eastAsia" w:eastAsia="宋体"/>
          <w:lang w:eastAsia="zh-CN"/>
        </w:rPr>
        <w:t>》</w:t>
      </w:r>
      <w:r>
        <w:t>：</w:t>
      </w:r>
      <w:r>
        <w:rPr>
          <w:rFonts w:hint="eastAsia" w:eastAsia="宋体"/>
          <w:lang w:eastAsia="zh-CN"/>
        </w:rPr>
        <w:t>“</w:t>
      </w:r>
      <w:r>
        <w:t>石不奪堅，堅莫如石。</w:t>
      </w:r>
      <w:r>
        <w:rPr>
          <w:rFonts w:hint="eastAsia" w:eastAsia="宋体"/>
          <w:lang w:eastAsia="zh-CN"/>
        </w:rPr>
        <w:t>”</w:t>
      </w:r>
      <w:r>
        <w:t>故字之。公子翬字羽父，</w:t>
      </w:r>
      <w:r>
        <w:rPr>
          <w:rFonts w:hint="eastAsia" w:eastAsia="宋体"/>
          <w:lang w:eastAsia="zh-CN"/>
        </w:rPr>
        <w:t>《</w:t>
      </w:r>
      <w:r>
        <w:t>尒</w:t>
      </w:r>
    </w:p>
    <w:p w14:paraId="493F4F52">
      <w:r>
        <w:t>疋</w:t>
      </w:r>
      <w:r>
        <w:rPr>
          <w:rFonts w:hint="eastAsia" w:eastAsia="宋体"/>
          <w:lang w:eastAsia="zh-CN"/>
        </w:rPr>
        <w:t>》</w:t>
      </w:r>
      <w:r>
        <w:t>：</w:t>
      </w:r>
      <w:r>
        <w:rPr>
          <w:rFonts w:hint="eastAsia" w:eastAsia="宋体"/>
          <w:lang w:eastAsia="zh-CN"/>
        </w:rPr>
        <w:t>“</w:t>
      </w:r>
      <w:r>
        <w:t>鷹隼醜，其飛也翬。</w:t>
      </w:r>
      <w:r>
        <w:rPr>
          <w:rFonts w:hint="eastAsia" w:eastAsia="宋体"/>
          <w:lang w:eastAsia="zh-CN"/>
        </w:rPr>
        <w:t>”</w:t>
      </w:r>
      <w:r>
        <w:t>舍人注：</w:t>
      </w:r>
      <w:r>
        <w:rPr>
          <w:rFonts w:hint="eastAsia" w:eastAsia="宋体"/>
          <w:lang w:eastAsia="zh-CN"/>
        </w:rPr>
        <w:t>“</w:t>
      </w:r>
      <w:r>
        <w:t>飛疾羽聲。</w:t>
      </w:r>
      <w:r>
        <w:rPr>
          <w:rFonts w:hint="eastAsia" w:eastAsia="宋体"/>
          <w:lang w:eastAsia="zh-CN"/>
        </w:rPr>
        <w:t>”</w:t>
      </w:r>
      <w:r>
        <w:t>又素質五采皆備之。雉名翬，名字相</w:t>
      </w:r>
    </w:p>
    <w:p w14:paraId="42760E1C">
      <w:r>
        <w:t>應。公子鞏字厚，</w:t>
      </w:r>
      <w:r>
        <w:rPr>
          <w:rFonts w:hint="eastAsia" w:eastAsia="宋体"/>
          <w:lang w:eastAsia="zh-CN"/>
        </w:rPr>
        <w:t>《</w:t>
      </w:r>
      <w:r>
        <w:t>尒疋</w:t>
      </w:r>
      <w:r>
        <w:rPr>
          <w:rFonts w:hint="eastAsia" w:eastAsia="宋体"/>
          <w:lang w:eastAsia="zh-CN"/>
        </w:rPr>
        <w:t>》</w:t>
      </w:r>
      <w:r>
        <w:t>：</w:t>
      </w:r>
      <w:r>
        <w:rPr>
          <w:rFonts w:hint="eastAsia" w:eastAsia="宋体"/>
          <w:lang w:eastAsia="zh-CN"/>
        </w:rPr>
        <w:t>“</w:t>
      </w:r>
      <w:r>
        <w:t>鞏、篤、堅厚也。</w:t>
      </w:r>
      <w:r>
        <w:rPr>
          <w:rFonts w:hint="eastAsia" w:eastAsia="宋体"/>
          <w:lang w:eastAsia="zh-CN"/>
        </w:rPr>
        <w:t>”</w:t>
      </w:r>
      <w:r>
        <w:t>作</w:t>
      </w:r>
      <w:r>
        <w:rPr>
          <w:rFonts w:hint="eastAsia" w:eastAsia="宋体"/>
          <w:lang w:eastAsia="zh-CN"/>
        </w:rPr>
        <w:t>“</w:t>
      </w:r>
      <w:r>
        <w:t>革</w:t>
      </w:r>
      <w:r>
        <w:rPr>
          <w:rFonts w:hint="eastAsia" w:eastAsia="宋体"/>
          <w:lang w:eastAsia="zh-CN"/>
        </w:rPr>
        <w:t>”</w:t>
      </w:r>
      <w:r>
        <w:t>作</w:t>
      </w:r>
      <w:r>
        <w:rPr>
          <w:rFonts w:hint="eastAsia" w:eastAsia="宋体"/>
          <w:lang w:eastAsia="zh-CN"/>
        </w:rPr>
        <w:t>“</w:t>
      </w:r>
      <w:r>
        <w:t>華</w:t>
      </w:r>
      <w:r>
        <w:rPr>
          <w:rFonts w:hint="eastAsia" w:eastAsia="宋体"/>
          <w:lang w:eastAsia="zh-CN"/>
        </w:rPr>
        <w:t>”</w:t>
      </w:r>
      <w:r>
        <w:t>者訛。厚與后通，故又</w:t>
      </w:r>
    </w:p>
    <w:p w14:paraId="020C7839">
      <w:r>
        <w:t>作</w:t>
      </w:r>
      <w:r>
        <w:rPr>
          <w:rFonts w:hint="eastAsia" w:eastAsia="宋体"/>
          <w:lang w:eastAsia="zh-CN"/>
        </w:rPr>
        <w:t>“</w:t>
      </w:r>
      <w:r>
        <w:t>后</w:t>
      </w:r>
      <w:r>
        <w:rPr>
          <w:rFonts w:hint="eastAsia" w:eastAsia="宋体"/>
          <w:lang w:eastAsia="zh-CN"/>
        </w:rPr>
        <w:t>”</w:t>
      </w:r>
      <w:r>
        <w:t>。公子買字子叢，</w:t>
      </w:r>
      <w:r>
        <w:rPr>
          <w:rFonts w:hint="eastAsia" w:eastAsia="宋体"/>
          <w:lang w:eastAsia="zh-CN"/>
        </w:rPr>
        <w:t>《</w:t>
      </w:r>
      <w:r>
        <w:t>尒疋</w:t>
      </w:r>
      <w:r>
        <w:rPr>
          <w:rFonts w:hint="eastAsia" w:eastAsia="宋体"/>
          <w:lang w:eastAsia="zh-CN"/>
        </w:rPr>
        <w:t>》</w:t>
      </w:r>
      <w:r>
        <w:t>：</w:t>
      </w:r>
      <w:r>
        <w:rPr>
          <w:rFonts w:hint="eastAsia" w:eastAsia="宋体"/>
          <w:lang w:eastAsia="zh-CN"/>
        </w:rPr>
        <w:t>“</w:t>
      </w:r>
      <w:r>
        <w:t>貿，買也。</w:t>
      </w:r>
      <w:r>
        <w:rPr>
          <w:rFonts w:hint="eastAsia" w:eastAsia="宋体"/>
          <w:lang w:eastAsia="zh-CN"/>
        </w:rPr>
        <w:t>”《</w:t>
      </w:r>
      <w:r>
        <w:t>玉篇</w:t>
      </w:r>
      <w:r>
        <w:rPr>
          <w:rFonts w:hint="eastAsia" w:eastAsia="宋体"/>
          <w:lang w:eastAsia="zh-CN"/>
        </w:rPr>
        <w:t>》</w:t>
      </w:r>
      <w:r>
        <w:t>：</w:t>
      </w:r>
      <w:r>
        <w:rPr>
          <w:rFonts w:hint="eastAsia" w:eastAsia="宋体"/>
          <w:lang w:eastAsia="zh-CN"/>
        </w:rPr>
        <w:t>“</w:t>
      </w:r>
      <w:r>
        <w:t>叢，聚也。</w:t>
      </w:r>
      <w:r>
        <w:rPr>
          <w:rFonts w:hint="eastAsia" w:eastAsia="宋体"/>
          <w:lang w:eastAsia="zh-CN"/>
        </w:rPr>
        <w:t>”</w:t>
      </w:r>
      <w:r>
        <w:t>即今之所謂集聚</w:t>
      </w:r>
    </w:p>
    <w:p w14:paraId="68E4C6E7">
      <w:r>
        <w:t>貨之處。一公子務人字爲，</w:t>
      </w:r>
      <w:r>
        <w:rPr>
          <w:rFonts w:hint="eastAsia" w:eastAsia="宋体"/>
          <w:lang w:eastAsia="zh-CN"/>
        </w:rPr>
        <w:t>《</w:t>
      </w:r>
      <w:r>
        <w:t>檀弓</w:t>
      </w:r>
      <w:r>
        <w:rPr>
          <w:rFonts w:hint="eastAsia" w:eastAsia="宋体"/>
          <w:lang w:eastAsia="zh-CN"/>
        </w:rPr>
        <w:t>》</w:t>
      </w:r>
      <w:r>
        <w:t>作</w:t>
      </w:r>
      <w:r>
        <w:rPr>
          <w:rFonts w:hint="eastAsia" w:eastAsia="宋体"/>
          <w:lang w:eastAsia="zh-CN"/>
        </w:rPr>
        <w:t>“</w:t>
      </w:r>
      <w:r>
        <w:t>禺人</w:t>
      </w:r>
      <w:r>
        <w:rPr>
          <w:rFonts w:hint="eastAsia" w:eastAsia="宋体"/>
          <w:lang w:eastAsia="zh-CN"/>
        </w:rPr>
        <w:t>”</w:t>
      </w:r>
      <w:r>
        <w:t>，正義云：</w:t>
      </w:r>
      <w:r>
        <w:rPr>
          <w:rFonts w:hint="eastAsia" w:eastAsia="宋体"/>
          <w:lang w:eastAsia="zh-CN"/>
        </w:rPr>
        <w:t>“</w:t>
      </w:r>
      <w:r>
        <w:t>禺、務聲相近。一云：禺人，公</w:t>
      </w:r>
    </w:p>
    <w:p w14:paraId="53952566">
      <w:r>
        <w:t>【第313页】</w:t>
      </w:r>
    </w:p>
    <w:p w14:paraId="081F20CB">
      <w:r>
        <w:t>爲之字。</w:t>
      </w:r>
      <w:r>
        <w:rPr>
          <w:rFonts w:hint="eastAsia" w:eastAsia="宋体"/>
          <w:lang w:eastAsia="zh-CN"/>
        </w:rPr>
        <w:t>”《</w:t>
      </w:r>
      <w:r>
        <w:t>説文</w:t>
      </w:r>
      <w:r>
        <w:rPr>
          <w:rFonts w:hint="eastAsia" w:eastAsia="宋体"/>
          <w:lang w:eastAsia="zh-CN"/>
        </w:rPr>
        <w:t>》</w:t>
      </w:r>
      <w:r>
        <w:t>：</w:t>
      </w:r>
      <w:r>
        <w:rPr>
          <w:rFonts w:hint="eastAsia" w:eastAsia="宋体"/>
          <w:lang w:eastAsia="zh-CN"/>
        </w:rPr>
        <w:t>“</w:t>
      </w:r>
      <w:r>
        <w:t>爲，母猴也。</w:t>
      </w:r>
      <w:r>
        <w:rPr>
          <w:rFonts w:hint="eastAsia" w:eastAsia="宋体"/>
          <w:lang w:eastAsia="zh-CN"/>
        </w:rPr>
        <w:t>”《</w:t>
      </w:r>
      <w:r>
        <w:t>尒疋</w:t>
      </w:r>
      <w:r>
        <w:rPr>
          <w:rFonts w:hint="eastAsia" w:eastAsia="宋体"/>
          <w:lang w:eastAsia="zh-CN"/>
        </w:rPr>
        <w:t>》</w:t>
      </w:r>
      <w:r>
        <w:t>在寓屬，故以爲字。公子益師字衆父</w:t>
      </w:r>
    </w:p>
    <w:p w14:paraId="348BA775">
      <w:r>
        <w:rPr>
          <w:rFonts w:hint="eastAsia" w:eastAsia="宋体"/>
          <w:lang w:eastAsia="zh-CN"/>
        </w:rPr>
        <w:t>《</w:t>
      </w:r>
      <w:r>
        <w:t>易</w:t>
      </w:r>
      <w:r>
        <w:rPr>
          <w:rFonts w:hint="eastAsia" w:eastAsia="宋体"/>
          <w:lang w:eastAsia="zh-CN"/>
        </w:rPr>
        <w:t>》</w:t>
      </w:r>
      <w:r>
        <w:t>：</w:t>
      </w:r>
      <w:r>
        <w:rPr>
          <w:rFonts w:hint="eastAsia" w:eastAsia="宋体"/>
          <w:lang w:eastAsia="zh-CN"/>
        </w:rPr>
        <w:t>“</w:t>
      </w:r>
      <w:r>
        <w:t>師，衆也。</w:t>
      </w:r>
      <w:r>
        <w:rPr>
          <w:rFonts w:hint="eastAsia" w:eastAsia="宋体"/>
          <w:lang w:eastAsia="zh-CN"/>
        </w:rPr>
        <w:t>”</w:t>
      </w:r>
      <w:r>
        <w:t>益師，言師之衆多。公子彄字子臧，彄即區字。</w:t>
      </w:r>
      <w:r>
        <w:rPr>
          <w:rFonts w:hint="eastAsia" w:eastAsia="宋体"/>
          <w:lang w:eastAsia="zh-CN"/>
        </w:rPr>
        <w:t>《</w:t>
      </w:r>
      <w:r>
        <w:t>公羊</w:t>
      </w:r>
      <w:r>
        <w:rPr>
          <w:rFonts w:hint="eastAsia" w:eastAsia="宋体"/>
          <w:lang w:eastAsia="zh-CN"/>
        </w:rPr>
        <w:t>》“</w:t>
      </w:r>
      <w:r>
        <w:t>盗殺陳夏</w:t>
      </w:r>
    </w:p>
    <w:p w14:paraId="44D94EFC">
      <w:r>
        <w:t>彄夫</w:t>
      </w:r>
      <w:r>
        <w:rPr>
          <w:rFonts w:hint="eastAsia" w:eastAsia="宋体"/>
          <w:lang w:eastAsia="zh-CN"/>
        </w:rPr>
        <w:t>”</w:t>
      </w:r>
      <w:r>
        <w:t>，</w:t>
      </w:r>
      <w:r>
        <w:rPr>
          <w:rFonts w:hint="eastAsia" w:eastAsia="宋体"/>
          <w:lang w:eastAsia="zh-CN"/>
        </w:rPr>
        <w:t>《</w:t>
      </w:r>
      <w:r>
        <w:t>左氏</w:t>
      </w:r>
      <w:r>
        <w:rPr>
          <w:rFonts w:hint="eastAsia" w:eastAsia="宋体"/>
          <w:lang w:eastAsia="zh-CN"/>
        </w:rPr>
        <w:t>》</w:t>
      </w:r>
      <w:r>
        <w:t>、</w:t>
      </w:r>
      <w:r>
        <w:rPr>
          <w:rFonts w:hint="eastAsia" w:eastAsia="宋体"/>
          <w:lang w:eastAsia="zh-CN"/>
        </w:rPr>
        <w:t>《</w:t>
      </w:r>
      <w:r>
        <w:t>榖梁</w:t>
      </w:r>
      <w:r>
        <w:rPr>
          <w:rFonts w:hint="eastAsia" w:eastAsia="宋体"/>
          <w:lang w:eastAsia="zh-CN"/>
        </w:rPr>
        <w:t>》</w:t>
      </w:r>
      <w:r>
        <w:t>竝作</w:t>
      </w:r>
      <w:r>
        <w:rPr>
          <w:rFonts w:hint="eastAsia" w:eastAsia="宋体"/>
          <w:lang w:eastAsia="zh-CN"/>
        </w:rPr>
        <w:t>“</w:t>
      </w:r>
      <w:r>
        <w:t>區夫</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區，藏匿也。</w:t>
      </w:r>
      <w:r>
        <w:rPr>
          <w:rFonts w:hint="eastAsia" w:eastAsia="宋体"/>
          <w:lang w:eastAsia="zh-CN"/>
        </w:rPr>
        <w:t>”</w:t>
      </w:r>
      <w:r>
        <w:t>臧，古藏字。公子尾字施</w:t>
      </w:r>
    </w:p>
    <w:p w14:paraId="5CFC542B">
      <w:r>
        <w:t>父，</w:t>
      </w:r>
      <w:r>
        <w:rPr>
          <w:rFonts w:hint="eastAsia" w:eastAsia="宋体"/>
          <w:lang w:eastAsia="zh-CN"/>
        </w:rPr>
        <w:t>《</w:t>
      </w:r>
      <w:r>
        <w:t>尒疋《釋詁</w:t>
      </w:r>
      <w:r>
        <w:rPr>
          <w:rFonts w:hint="eastAsia" w:eastAsia="宋体"/>
          <w:lang w:eastAsia="zh-CN"/>
        </w:rPr>
        <w:t>》</w:t>
      </w:r>
      <w:r>
        <w:t>：</w:t>
      </w:r>
      <w:r>
        <w:rPr>
          <w:rFonts w:hint="eastAsia" w:eastAsia="宋体"/>
          <w:lang w:eastAsia="zh-CN"/>
        </w:rPr>
        <w:t>“</w:t>
      </w:r>
      <w:r>
        <w:t>矢，施也。</w:t>
      </w:r>
      <w:r>
        <w:rPr>
          <w:rFonts w:hint="eastAsia" w:eastAsia="宋体"/>
          <w:lang w:eastAsia="zh-CN"/>
        </w:rPr>
        <w:t>”“</w:t>
      </w:r>
      <w:r>
        <w:t>施，陳也。</w:t>
      </w:r>
      <w:r>
        <w:rPr>
          <w:rFonts w:hint="eastAsia" w:eastAsia="宋体"/>
          <w:lang w:eastAsia="zh-CN"/>
        </w:rPr>
        <w:t>”</w:t>
      </w:r>
      <w:r>
        <w:t>是施可訓陳，言其尾之展布也。又</w:t>
      </w:r>
      <w:r>
        <w:rPr>
          <w:rFonts w:hint="eastAsia" w:eastAsia="宋体"/>
          <w:lang w:eastAsia="zh-CN"/>
        </w:rPr>
        <w:t>《</w:t>
      </w:r>
      <w:r>
        <w:t>毛傳</w:t>
      </w:r>
      <w:r>
        <w:rPr>
          <w:rFonts w:hint="eastAsia" w:eastAsia="宋体"/>
          <w:lang w:eastAsia="zh-CN"/>
        </w:rPr>
        <w:t>》</w:t>
      </w:r>
      <w:r>
        <w:t>：</w:t>
      </w:r>
    </w:p>
    <w:p w14:paraId="033AEA33">
      <w:r>
        <w:rPr>
          <w:rFonts w:hint="eastAsia" w:eastAsia="宋体"/>
          <w:lang w:eastAsia="zh-CN"/>
        </w:rPr>
        <w:t>“</w:t>
      </w:r>
      <w:r>
        <w:t>施，移也。</w:t>
      </w:r>
      <w:r>
        <w:rPr>
          <w:rFonts w:hint="eastAsia" w:eastAsia="宋体"/>
          <w:lang w:eastAsia="zh-CN"/>
        </w:rPr>
        <w:t>”</w:t>
      </w:r>
      <w:r>
        <w:t>言尾之動移也。</w:t>
      </w:r>
      <w:r>
        <w:rPr>
          <w:rFonts w:hint="eastAsia" w:eastAsia="宋体"/>
          <w:lang w:eastAsia="zh-CN"/>
        </w:rPr>
        <w:t>《</w:t>
      </w:r>
      <w:r>
        <w:t>詩</w:t>
      </w:r>
      <w:r>
        <w:rPr>
          <w:rFonts w:hint="eastAsia" w:eastAsia="宋体"/>
          <w:lang w:eastAsia="zh-CN"/>
        </w:rPr>
        <w:t>》</w:t>
      </w:r>
      <w:r>
        <w:t>：</w:t>
      </w:r>
      <w:r>
        <w:rPr>
          <w:rFonts w:hint="eastAsia" w:eastAsia="宋体"/>
          <w:lang w:eastAsia="zh-CN"/>
        </w:rPr>
        <w:t>“</w:t>
      </w:r>
      <w:r>
        <w:t>將其來施施。</w:t>
      </w:r>
      <w:r>
        <w:rPr>
          <w:rFonts w:hint="eastAsia" w:eastAsia="宋体"/>
          <w:lang w:eastAsia="zh-CN"/>
        </w:rPr>
        <w:t>”【】</w:t>
      </w:r>
      <w:r>
        <w:t>箋云：</w:t>
      </w:r>
      <w:r>
        <w:rPr>
          <w:rFonts w:hint="eastAsia" w:eastAsia="宋体"/>
          <w:lang w:eastAsia="zh-CN"/>
        </w:rPr>
        <w:t>“</w:t>
      </w:r>
      <w:r>
        <w:t>舒行皃。</w:t>
      </w:r>
      <w:r>
        <w:rPr>
          <w:rFonts w:hint="eastAsia" w:eastAsia="宋体"/>
          <w:lang w:eastAsia="zh-CN"/>
        </w:rPr>
        <w:t>”</w:t>
      </w:r>
      <w:r>
        <w:t>言尾之垂，施施然</w:t>
      </w:r>
    </w:p>
    <w:p w14:paraId="253153CE">
      <w:r>
        <w:t>也。公子牙字叔，其後爲叔孙氏。公子慶父字仲，其後爲仲孙氏。公子友字季，其後爲</w:t>
      </w:r>
    </w:p>
    <w:p w14:paraId="29631ABF">
      <w:r>
        <w:t>季孫氏。三者皆以次序爲字。公子奚斯字子魚，奚斯，馬名，劉劭</w:t>
      </w:r>
      <w:r>
        <w:rPr>
          <w:rFonts w:hint="eastAsia" w:eastAsia="宋体"/>
          <w:lang w:eastAsia="zh-CN"/>
        </w:rPr>
        <w:t>《</w:t>
      </w:r>
      <w:r>
        <w:t>趙都賦</w:t>
      </w:r>
      <w:r>
        <w:rPr>
          <w:rFonts w:hint="eastAsia" w:eastAsia="宋体"/>
          <w:lang w:eastAsia="zh-CN"/>
        </w:rPr>
        <w:t>》</w:t>
      </w:r>
      <w:r>
        <w:t>云：</w:t>
      </w:r>
      <w:r>
        <w:rPr>
          <w:rFonts w:hint="eastAsia" w:eastAsia="宋体"/>
          <w:lang w:eastAsia="zh-CN"/>
        </w:rPr>
        <w:t>“</w:t>
      </w:r>
      <w:r>
        <w:t>良</w:t>
      </w:r>
    </w:p>
    <w:p w14:paraId="36CF1369">
      <w:r>
        <w:t>馬則飛兔、奚斯。</w:t>
      </w:r>
      <w:r>
        <w:rPr>
          <w:rFonts w:hint="eastAsia" w:eastAsia="宋体"/>
          <w:lang w:eastAsia="zh-CN"/>
        </w:rPr>
        <w:t>”</w:t>
      </w:r>
      <w:r>
        <w:t>即雞斯也。字魚者，</w:t>
      </w:r>
      <w:r>
        <w:rPr>
          <w:rFonts w:hint="eastAsia" w:eastAsia="宋体"/>
          <w:lang w:eastAsia="zh-CN"/>
        </w:rPr>
        <w:t>《</w:t>
      </w:r>
      <w:r>
        <w:t>尒疋</w:t>
      </w:r>
      <w:r>
        <w:rPr>
          <w:rFonts w:hint="eastAsia" w:eastAsia="宋体"/>
          <w:lang w:eastAsia="zh-CN"/>
        </w:rPr>
        <w:t>》</w:t>
      </w:r>
      <w:r>
        <w:t>：</w:t>
      </w:r>
      <w:r>
        <w:rPr>
          <w:rFonts w:hint="eastAsia" w:eastAsia="宋体"/>
          <w:lang w:eastAsia="zh-CN"/>
        </w:rPr>
        <w:t>“</w:t>
      </w:r>
      <w:r>
        <w:t>馬二目白曰魚。</w:t>
      </w:r>
      <w:r>
        <w:rPr>
          <w:rFonts w:hint="eastAsia" w:eastAsia="宋体"/>
          <w:lang w:eastAsia="zh-CN"/>
        </w:rPr>
        <w:t>”《</w:t>
      </w:r>
      <w:r>
        <w:t>詩</w:t>
      </w:r>
      <w:r>
        <w:rPr>
          <w:rFonts w:hint="eastAsia" w:eastAsia="宋体"/>
          <w:lang w:eastAsia="zh-CN"/>
        </w:rPr>
        <w:t>》</w:t>
      </w:r>
      <w:r>
        <w:t>：</w:t>
      </w:r>
      <w:r>
        <w:rPr>
          <w:rFonts w:hint="eastAsia" w:eastAsia="宋体"/>
          <w:lang w:eastAsia="zh-CN"/>
        </w:rPr>
        <w:t>“</w:t>
      </w:r>
      <w:r>
        <w:t>有驔有魚。</w:t>
      </w:r>
      <w:r>
        <w:rPr>
          <w:rFonts w:hint="eastAsia" w:eastAsia="宋体"/>
          <w:lang w:eastAsia="zh-CN"/>
        </w:rPr>
        <w:t>”</w:t>
      </w:r>
      <w:r>
        <w:t>又</w:t>
      </w:r>
    </w:p>
    <w:p w14:paraId="0CE85E1B">
      <w:r>
        <w:t>斯字古讀如鮮，齊魯之閒鮮聲近斯。魚以鮮爲美，或取此。公孙宿字成，宿與夙通。</w:t>
      </w:r>
    </w:p>
    <w:p w14:paraId="5C34498A">
      <w:r>
        <w:t>夙成者，早成也，言幼有成人之度。又宿，風姓小國。字成，秉國之成也。公孫有陘</w:t>
      </w:r>
    </w:p>
    <w:p w14:paraId="6136B538">
      <w:r>
        <w:t>字山。</w:t>
      </w:r>
      <w:r>
        <w:rPr>
          <w:rFonts w:hint="eastAsia" w:eastAsia="宋体"/>
          <w:lang w:eastAsia="zh-CN"/>
        </w:rPr>
        <w:t>《</w:t>
      </w:r>
      <w:r>
        <w:t>尒疋</w:t>
      </w:r>
      <w:r>
        <w:rPr>
          <w:rFonts w:hint="eastAsia" w:eastAsia="宋体"/>
          <w:lang w:eastAsia="zh-CN"/>
        </w:rPr>
        <w:t>》</w:t>
      </w:r>
      <w:r>
        <w:t>：</w:t>
      </w:r>
      <w:r>
        <w:rPr>
          <w:rFonts w:hint="eastAsia" w:eastAsia="宋体"/>
          <w:lang w:eastAsia="zh-CN"/>
        </w:rPr>
        <w:t>“</w:t>
      </w:r>
      <w:r>
        <w:t>山絶，陘。</w:t>
      </w:r>
      <w:r>
        <w:rPr>
          <w:rFonts w:hint="eastAsia" w:eastAsia="宋体"/>
          <w:lang w:eastAsia="zh-CN"/>
        </w:rPr>
        <w:t>”《</w:t>
      </w:r>
      <w:r>
        <w:t>説文</w:t>
      </w:r>
      <w:r>
        <w:rPr>
          <w:rFonts w:hint="eastAsia" w:eastAsia="宋体"/>
          <w:lang w:eastAsia="zh-CN"/>
        </w:rPr>
        <w:t>》</w:t>
      </w:r>
      <w:r>
        <w:t>：</w:t>
      </w:r>
      <w:r>
        <w:rPr>
          <w:rFonts w:hint="eastAsia" w:eastAsia="宋体"/>
          <w:lang w:eastAsia="zh-CN"/>
        </w:rPr>
        <w:t>“</w:t>
      </w:r>
      <w:r>
        <w:t>陘，山絶坎。</w:t>
      </w:r>
      <w:r>
        <w:rPr>
          <w:rFonts w:hint="eastAsia" w:eastAsia="宋体"/>
          <w:lang w:eastAsia="zh-CN"/>
        </w:rPr>
        <w:t>”</w:t>
      </w:r>
      <w:r>
        <w:t>叔孙輒字子張，輒者，耳垂左右外</w:t>
      </w:r>
    </w:p>
    <w:p w14:paraId="39E7B647">
      <w:r>
        <w:t>向似張，如</w:t>
      </w:r>
      <w:r>
        <w:rPr>
          <w:rFonts w:hint="eastAsia" w:eastAsia="宋体"/>
          <w:lang w:eastAsia="zh-CN"/>
        </w:rPr>
        <w:t>《</w:t>
      </w:r>
      <w:r>
        <w:t>山海經</w:t>
      </w:r>
      <w:r>
        <w:rPr>
          <w:rFonts w:hint="eastAsia" w:eastAsia="宋体"/>
          <w:lang w:eastAsia="zh-CN"/>
        </w:rPr>
        <w:t>》</w:t>
      </w:r>
      <w:r>
        <w:t>言張其兩耳。子叔輒字伯張，取義同。仲孙它字子服，它即</w:t>
      </w:r>
    </w:p>
    <w:p w14:paraId="00F36EE0">
      <w:r>
        <w:t>紽字。</w:t>
      </w:r>
      <w:r>
        <w:rPr>
          <w:rFonts w:hint="eastAsia" w:eastAsia="宋体"/>
          <w:lang w:eastAsia="zh-CN"/>
        </w:rPr>
        <w:t>《</w:t>
      </w:r>
      <w:r>
        <w:t>説文</w:t>
      </w:r>
      <w:r>
        <w:rPr>
          <w:rFonts w:hint="eastAsia" w:eastAsia="宋体"/>
          <w:lang w:eastAsia="zh-CN"/>
        </w:rPr>
        <w:t>》</w:t>
      </w:r>
      <w:r>
        <w:t>：</w:t>
      </w:r>
      <w:r>
        <w:rPr>
          <w:rFonts w:hint="eastAsia" w:eastAsia="宋体"/>
          <w:lang w:eastAsia="zh-CN"/>
        </w:rPr>
        <w:t>“</w:t>
      </w:r>
      <w:r>
        <w:t>袉，裾也。</w:t>
      </w:r>
      <w:r>
        <w:rPr>
          <w:rFonts w:hint="eastAsia" w:eastAsia="宋体"/>
          <w:lang w:eastAsia="zh-CN"/>
        </w:rPr>
        <w:t>”</w:t>
      </w:r>
      <w:r>
        <w:t>子叔文楚字仲南，楚國在南，故字。公斂陽字處父</w:t>
      </w:r>
    </w:p>
    <w:p w14:paraId="47E002C9">
      <w:r>
        <w:t>古人夏處陰，冬處陽，見</w:t>
      </w:r>
      <w:r>
        <w:rPr>
          <w:rFonts w:hint="eastAsia" w:eastAsia="宋体"/>
          <w:lang w:eastAsia="zh-CN"/>
        </w:rPr>
        <w:t>《</w:t>
      </w:r>
      <w:r>
        <w:t>管子</w:t>
      </w:r>
      <w:r>
        <w:rPr>
          <w:rFonts w:hint="eastAsia" w:eastAsia="宋体"/>
          <w:lang w:eastAsia="zh-CN"/>
        </w:rPr>
        <w:t>》</w:t>
      </w:r>
      <w:r>
        <w:t>，故名陽字處父。或慕晉之陽處父以爲字。公山不狃</w:t>
      </w:r>
    </w:p>
    <w:p w14:paraId="54F75525">
      <w:r>
        <w:t>字子洩，一作弗擾，毛傳：</w:t>
      </w:r>
      <w:r>
        <w:rPr>
          <w:rFonts w:hint="eastAsia" w:eastAsia="宋体"/>
          <w:lang w:eastAsia="zh-CN"/>
        </w:rPr>
        <w:t>“</w:t>
      </w:r>
      <w:r>
        <w:t>狃，習也。</w:t>
      </w:r>
      <w:r>
        <w:rPr>
          <w:rFonts w:hint="eastAsia" w:eastAsia="宋体"/>
          <w:lang w:eastAsia="zh-CN"/>
        </w:rPr>
        <w:t>”《</w:t>
      </w:r>
      <w:r>
        <w:t>説文</w:t>
      </w:r>
      <w:r>
        <w:rPr>
          <w:rFonts w:hint="eastAsia" w:eastAsia="宋体"/>
          <w:lang w:eastAsia="zh-CN"/>
        </w:rPr>
        <w:t>》</w:t>
      </w:r>
      <w:r>
        <w:t>：</w:t>
      </w:r>
      <w:r>
        <w:rPr>
          <w:rFonts w:hint="eastAsia" w:eastAsia="宋体"/>
          <w:lang w:eastAsia="zh-CN"/>
        </w:rPr>
        <w:t>“</w:t>
      </w:r>
      <w:r>
        <w:t>狃，狎也。</w:t>
      </w:r>
      <w:r>
        <w:rPr>
          <w:rFonts w:hint="eastAsia" w:eastAsia="宋体"/>
          <w:lang w:eastAsia="zh-CN"/>
        </w:rPr>
        <w:t>”</w:t>
      </w:r>
      <w:r>
        <w:t>杜</w:t>
      </w:r>
      <w:r>
        <w:rPr>
          <w:rFonts w:hint="eastAsia" w:eastAsia="宋体"/>
          <w:lang w:eastAsia="zh-CN"/>
        </w:rPr>
        <w:t>《</w:t>
      </w:r>
      <w:r>
        <w:t>左注</w:t>
      </w:r>
      <w:r>
        <w:rPr>
          <w:rFonts w:hint="eastAsia" w:eastAsia="宋体"/>
          <w:lang w:eastAsia="zh-CN"/>
        </w:rPr>
        <w:t>》</w:t>
      </w:r>
      <w:r>
        <w:t>：</w:t>
      </w:r>
      <w:r>
        <w:rPr>
          <w:rFonts w:hint="eastAsia" w:eastAsia="宋体"/>
          <w:lang w:eastAsia="zh-CN"/>
        </w:rPr>
        <w:t>“</w:t>
      </w:r>
      <w:r>
        <w:t>狃，忕也。</w:t>
      </w:r>
      <w:r>
        <w:rPr>
          <w:rFonts w:hint="eastAsia" w:eastAsia="宋体"/>
          <w:lang w:eastAsia="zh-CN"/>
        </w:rPr>
        <w:t>”《</w:t>
      </w:r>
      <w:r>
        <w:t>説</w:t>
      </w:r>
    </w:p>
    <w:p w14:paraId="4896D295">
      <w:r>
        <w:t>【第314页】</w:t>
      </w:r>
    </w:p>
    <w:p w14:paraId="1E8E767A">
      <w:r>
        <w:t>文</w:t>
      </w:r>
      <w:r>
        <w:rPr>
          <w:rFonts w:hint="eastAsia" w:eastAsia="宋体"/>
          <w:lang w:eastAsia="zh-CN"/>
        </w:rPr>
        <w:t>》</w:t>
      </w:r>
      <w:r>
        <w:t>：</w:t>
      </w:r>
      <w:r>
        <w:rPr>
          <w:rFonts w:hint="eastAsia" w:eastAsia="宋体"/>
          <w:lang w:eastAsia="zh-CN"/>
        </w:rPr>
        <w:t>“</w:t>
      </w:r>
      <w:r>
        <w:t>忕，習也。</w:t>
      </w:r>
      <w:r>
        <w:rPr>
          <w:rFonts w:hint="eastAsia" w:eastAsia="宋体"/>
          <w:lang w:eastAsia="zh-CN"/>
        </w:rPr>
        <w:t>”</w:t>
      </w:r>
      <w:r>
        <w:t>則狃、忕皆訓貫習，擾亦馴習之義。張楫</w:t>
      </w:r>
      <w:r>
        <w:rPr>
          <w:rFonts w:hint="eastAsia" w:eastAsia="宋体"/>
          <w:lang w:eastAsia="zh-CN"/>
        </w:rPr>
        <w:t>《</w:t>
      </w:r>
      <w:r>
        <w:t>雜字</w:t>
      </w:r>
      <w:r>
        <w:rPr>
          <w:rFonts w:hint="eastAsia" w:eastAsia="宋体"/>
          <w:lang w:eastAsia="zh-CN"/>
        </w:rPr>
        <w:t>》</w:t>
      </w:r>
      <w:r>
        <w:t>忕音曳，與洩同聲。</w:t>
      </w:r>
    </w:p>
    <w:p w14:paraId="426881B0">
      <w:r>
        <w:t>公孫歸父字子家，取</w:t>
      </w:r>
      <w:r>
        <w:rPr>
          <w:rFonts w:hint="eastAsia" w:eastAsia="宋体"/>
          <w:lang w:eastAsia="zh-CN"/>
        </w:rPr>
        <w:t>“</w:t>
      </w:r>
      <w:r>
        <w:t>之子于歸，宜其室家也</w:t>
      </w:r>
      <w:r>
        <w:rPr>
          <w:rFonts w:hint="eastAsia" w:eastAsia="宋体"/>
          <w:lang w:eastAsia="zh-CN"/>
        </w:rPr>
        <w:t>”</w:t>
      </w:r>
      <w:r>
        <w:t>GD。</w:t>
      </w:r>
    </w:p>
    <w:p w14:paraId="549D85CA">
      <w:r>
        <w:t>公彌字鉏，</w:t>
      </w:r>
      <w:r>
        <w:rPr>
          <w:rFonts w:hint="eastAsia" w:eastAsia="宋体"/>
          <w:lang w:eastAsia="zh-CN"/>
        </w:rPr>
        <w:t>《</w:t>
      </w:r>
      <w:r>
        <w:t>尒疋</w:t>
      </w:r>
      <w:r>
        <w:rPr>
          <w:rFonts w:hint="eastAsia" w:eastAsia="宋体"/>
          <w:lang w:eastAsia="zh-CN"/>
        </w:rPr>
        <w:t>》</w:t>
      </w:r>
      <w:r>
        <w:t>：</w:t>
      </w:r>
      <w:r>
        <w:rPr>
          <w:rFonts w:hint="eastAsia" w:eastAsia="宋体"/>
          <w:lang w:eastAsia="zh-CN"/>
        </w:rPr>
        <w:t>“</w:t>
      </w:r>
      <w:r>
        <w:t>彌，終</w:t>
      </w:r>
    </w:p>
    <w:p w14:paraId="35C06BCD">
      <w:r>
        <w:t>也。</w:t>
      </w:r>
      <w:r>
        <w:rPr>
          <w:rFonts w:hint="eastAsia" w:eastAsia="宋体"/>
          <w:lang w:eastAsia="zh-CN"/>
        </w:rPr>
        <w:t>”</w:t>
      </w:r>
      <w:r>
        <w:t>郭注：</w:t>
      </w:r>
      <w:r>
        <w:rPr>
          <w:rFonts w:hint="eastAsia" w:eastAsia="宋体"/>
          <w:lang w:eastAsia="zh-CN"/>
        </w:rPr>
        <w:t>“</w:t>
      </w:r>
      <w:r>
        <w:t>終，竟也。</w:t>
      </w:r>
      <w:r>
        <w:rPr>
          <w:rFonts w:hint="eastAsia" w:eastAsia="宋体"/>
          <w:lang w:eastAsia="zh-CN"/>
        </w:rPr>
        <w:t>”《</w:t>
      </w:r>
      <w:r>
        <w:t>説文</w:t>
      </w:r>
      <w:r>
        <w:rPr>
          <w:rFonts w:hint="eastAsia" w:eastAsia="宋体"/>
          <w:lang w:eastAsia="zh-CN"/>
        </w:rPr>
        <w:t>》</w:t>
      </w:r>
      <w:r>
        <w:t>作</w:t>
      </w:r>
      <w:r>
        <w:rPr>
          <w:rFonts w:hint="eastAsia" w:eastAsia="宋体"/>
          <w:lang w:eastAsia="zh-CN"/>
        </w:rPr>
        <w:t>“</w:t>
      </w:r>
      <w:r>
        <w:t>镾</w:t>
      </w:r>
      <w:r>
        <w:rPr>
          <w:rFonts w:hint="eastAsia" w:eastAsia="宋体"/>
          <w:lang w:eastAsia="zh-CN"/>
        </w:rPr>
        <w:t>”</w:t>
      </w:r>
      <w:r>
        <w:t>，云久長也。字鉏者，取</w:t>
      </w:r>
      <w:r>
        <w:rPr>
          <w:rFonts w:hint="eastAsia" w:eastAsia="宋体"/>
          <w:lang w:eastAsia="zh-CN"/>
        </w:rPr>
        <w:t>“</w:t>
      </w:r>
      <w:r>
        <w:t>禾易長畝，終善且有</w:t>
      </w:r>
      <w:r>
        <w:rPr>
          <w:rFonts w:hint="eastAsia" w:eastAsia="宋体"/>
          <w:lang w:eastAsia="zh-CN"/>
        </w:rPr>
        <w:t>”</w:t>
      </w:r>
      <w:r>
        <w:t>之</w:t>
      </w:r>
    </w:p>
    <w:p w14:paraId="12A18015">
      <w:r>
        <w:t>義QD。</w:t>
      </w:r>
    </w:p>
    <w:p w14:paraId="6D7E6813">
      <w:r>
        <w:t>苫越字夸，越即甌越，越有東南爲蠻夸國</w:t>
      </w:r>
    </w:p>
    <w:p w14:paraId="5A5D00BD">
      <w:r>
        <w:t>林楚字子南，楚，南邦也</w:t>
      </w:r>
    </w:p>
    <w:p w14:paraId="51690D36">
      <w:r>
        <w:rPr>
          <w:rFonts w:hint="eastAsia" w:eastAsia="宋体"/>
          <w:lang w:eastAsia="zh-CN"/>
        </w:rPr>
        <w:t>《</w:t>
      </w:r>
      <w:r>
        <w:t>公羊</w:t>
      </w:r>
      <w:r>
        <w:rPr>
          <w:rFonts w:hint="eastAsia" w:eastAsia="宋体"/>
          <w:lang w:eastAsia="zh-CN"/>
        </w:rPr>
        <w:t>》</w:t>
      </w:r>
      <w:r>
        <w:t>作</w:t>
      </w:r>
      <w:r>
        <w:rPr>
          <w:rFonts w:hint="eastAsia" w:eastAsia="宋体"/>
          <w:lang w:eastAsia="zh-CN"/>
        </w:rPr>
        <w:t>“</w:t>
      </w:r>
      <w:r>
        <w:t>臨南</w:t>
      </w:r>
      <w:r>
        <w:rPr>
          <w:rFonts w:hint="eastAsia" w:eastAsia="宋体"/>
          <w:lang w:eastAsia="zh-CN"/>
        </w:rPr>
        <w:t>”</w:t>
      </w:r>
      <w:r>
        <w:t>，古臨與林通，如臨碩亦作林碩。展喜字乙，</w:t>
      </w:r>
      <w:r>
        <w:rPr>
          <w:rFonts w:hint="eastAsia" w:eastAsia="宋体"/>
          <w:lang w:eastAsia="zh-CN"/>
        </w:rPr>
        <w:t>《</w:t>
      </w:r>
      <w:r>
        <w:t>魯語</w:t>
      </w:r>
      <w:r>
        <w:rPr>
          <w:rFonts w:hint="eastAsia" w:eastAsia="宋体"/>
          <w:lang w:eastAsia="zh-CN"/>
        </w:rPr>
        <w:t>》</w:t>
      </w:r>
      <w:r>
        <w:t>稱</w:t>
      </w:r>
      <w:r>
        <w:rPr>
          <w:rFonts w:hint="eastAsia" w:eastAsia="宋体"/>
          <w:lang w:eastAsia="zh-CN"/>
        </w:rPr>
        <w:t>“</w:t>
      </w:r>
      <w:r>
        <w:t>乙喜</w:t>
      </w:r>
      <w:r>
        <w:rPr>
          <w:rFonts w:hint="eastAsia" w:eastAsia="宋体"/>
          <w:lang w:eastAsia="zh-CN"/>
        </w:rPr>
        <w:t>”</w:t>
      </w:r>
      <w:r>
        <w:t>者，先</w:t>
      </w:r>
    </w:p>
    <w:p w14:paraId="79523844">
      <w:r>
        <w:t>字後名。乙，玄鳥，請子之侯鳥。乙至而得子，故可喜。</w:t>
      </w:r>
      <w:r>
        <w:rPr>
          <w:rFonts w:hint="eastAsia" w:eastAsia="宋体"/>
          <w:lang w:eastAsia="zh-CN"/>
        </w:rPr>
        <w:t>《</w:t>
      </w:r>
      <w:r>
        <w:t>楚辭</w:t>
      </w:r>
      <w:r>
        <w:rPr>
          <w:rFonts w:hint="eastAsia" w:eastAsia="宋体"/>
          <w:lang w:eastAsia="zh-CN"/>
        </w:rPr>
        <w:t>》“</w:t>
      </w:r>
      <w:r>
        <w:t>簡狄在臺，嚳何宜；玄鳥</w:t>
      </w:r>
    </w:p>
    <w:p w14:paraId="49109080">
      <w:r>
        <w:t>致詒，女何喜</w:t>
      </w:r>
      <w:r>
        <w:rPr>
          <w:rFonts w:hint="eastAsia" w:eastAsia="宋体"/>
          <w:lang w:eastAsia="zh-CN"/>
        </w:rPr>
        <w:t>”</w:t>
      </w:r>
      <w:r>
        <w:t>是已</w:t>
      </w:r>
    </w:p>
    <w:p w14:paraId="7EFB0709">
      <w:r>
        <w:t>展獲字禽，禽，鳥獸之通名。禽即擒字，取田獵獲禽獸也</w:t>
      </w:r>
    </w:p>
    <w:p w14:paraId="3667FBC6">
      <w:r>
        <w:t>孔紇字叔梁，</w:t>
      </w:r>
      <w:r>
        <w:rPr>
          <w:rFonts w:hint="eastAsia" w:eastAsia="宋体"/>
          <w:lang w:eastAsia="zh-CN"/>
        </w:rPr>
        <w:t>《</w:t>
      </w:r>
      <w:r>
        <w:t>漢書</w:t>
      </w:r>
      <w:r>
        <w:rPr>
          <w:rFonts w:hint="eastAsia" w:eastAsia="宋体"/>
          <w:lang w:eastAsia="zh-CN"/>
        </w:rPr>
        <w:t>》</w:t>
      </w:r>
      <w:r>
        <w:t>注：</w:t>
      </w:r>
      <w:r>
        <w:rPr>
          <w:rFonts w:hint="eastAsia" w:eastAsia="宋体"/>
          <w:lang w:eastAsia="zh-CN"/>
        </w:rPr>
        <w:t>“</w:t>
      </w:r>
      <w:r>
        <w:t>麥粗屑爲紇頭。</w:t>
      </w:r>
      <w:r>
        <w:rPr>
          <w:rFonts w:hint="eastAsia" w:eastAsia="宋体"/>
          <w:lang w:eastAsia="zh-CN"/>
        </w:rPr>
        <w:t>”</w:t>
      </w:r>
      <w:r>
        <w:t>則紇者，麥屑也。梁宜作粱，精毇米也，以</w:t>
      </w:r>
    </w:p>
    <w:p w14:paraId="01D1A6E1">
      <w:r>
        <w:t>相反取義。又紇與仡通。仡，勇壯也。梁，彊梁也。季寤字子言，</w:t>
      </w:r>
      <w:r>
        <w:rPr>
          <w:rFonts w:hint="eastAsia" w:eastAsia="宋体"/>
          <w:lang w:eastAsia="zh-CN"/>
        </w:rPr>
        <w:t>《</w:t>
      </w:r>
      <w:r>
        <w:t>倉頡篇</w:t>
      </w:r>
      <w:r>
        <w:rPr>
          <w:rFonts w:hint="eastAsia" w:eastAsia="宋体"/>
          <w:lang w:eastAsia="zh-CN"/>
        </w:rPr>
        <w:t>》</w:t>
      </w:r>
      <w:r>
        <w:t>：</w:t>
      </w:r>
      <w:r>
        <w:rPr>
          <w:rFonts w:hint="eastAsia" w:eastAsia="宋体"/>
          <w:lang w:eastAsia="zh-CN"/>
        </w:rPr>
        <w:t>“</w:t>
      </w:r>
      <w:r>
        <w:t>覺而</w:t>
      </w:r>
    </w:p>
    <w:p w14:paraId="522F13DA">
      <w:r>
        <w:t>有言曰寤。</w:t>
      </w:r>
      <w:r>
        <w:rPr>
          <w:rFonts w:hint="eastAsia" w:eastAsia="宋体"/>
          <w:lang w:eastAsia="zh-CN"/>
        </w:rPr>
        <w:t>”《</w:t>
      </w:r>
      <w:r>
        <w:t>詩。邶風</w:t>
      </w:r>
      <w:r>
        <w:rPr>
          <w:rFonts w:hint="eastAsia" w:eastAsia="宋体"/>
          <w:lang w:eastAsia="zh-CN"/>
        </w:rPr>
        <w:t>》</w:t>
      </w:r>
      <w:r>
        <w:t>：</w:t>
      </w:r>
      <w:r>
        <w:rPr>
          <w:rFonts w:hint="eastAsia" w:eastAsia="宋体"/>
          <w:lang w:eastAsia="zh-CN"/>
        </w:rPr>
        <w:t>“</w:t>
      </w:r>
      <w:r>
        <w:t>寤言不寐。</w:t>
      </w:r>
      <w:r>
        <w:rPr>
          <w:rFonts w:hint="eastAsia" w:eastAsia="宋体"/>
          <w:lang w:eastAsia="zh-CN"/>
        </w:rPr>
        <w:t>”</w:t>
      </w:r>
      <w:r>
        <w:t>DxJ孟側字之反，</w:t>
      </w:r>
      <w:r>
        <w:rPr>
          <w:rFonts w:hint="eastAsia" w:eastAsia="宋体"/>
          <w:lang w:eastAsia="zh-CN"/>
        </w:rPr>
        <w:t>《</w:t>
      </w:r>
      <w:r>
        <w:t>詩</w:t>
      </w:r>
      <w:r>
        <w:rPr>
          <w:rFonts w:hint="eastAsia" w:eastAsia="宋体"/>
          <w:lang w:eastAsia="zh-CN"/>
        </w:rPr>
        <w:t>》</w:t>
      </w:r>
      <w:r>
        <w:t>：</w:t>
      </w:r>
      <w:r>
        <w:rPr>
          <w:rFonts w:hint="eastAsia" w:eastAsia="宋体"/>
          <w:lang w:eastAsia="zh-CN"/>
        </w:rPr>
        <w:t>“</w:t>
      </w:r>
      <w:r>
        <w:t>展轉反側。</w:t>
      </w:r>
      <w:r>
        <w:rPr>
          <w:rFonts w:hint="eastAsia" w:eastAsia="宋体"/>
          <w:lang w:eastAsia="zh-CN"/>
        </w:rPr>
        <w:t>”【</w:t>
      </w:r>
      <w:r>
        <w:t>：</w:t>
      </w:r>
    </w:p>
    <w:p w14:paraId="01FD884C">
      <w:r>
        <w:t>子家羈字駒，</w:t>
      </w:r>
      <w:r>
        <w:rPr>
          <w:rFonts w:hint="eastAsia" w:eastAsia="宋体"/>
          <w:lang w:eastAsia="zh-CN"/>
        </w:rPr>
        <w:t>《</w:t>
      </w:r>
      <w:r>
        <w:t>説文</w:t>
      </w:r>
      <w:r>
        <w:rPr>
          <w:rFonts w:hint="eastAsia" w:eastAsia="宋体"/>
          <w:lang w:eastAsia="zh-CN"/>
        </w:rPr>
        <w:t>》</w:t>
      </w:r>
      <w:r>
        <w:t>：</w:t>
      </w:r>
      <w:r>
        <w:rPr>
          <w:rFonts w:hint="eastAsia" w:eastAsia="宋体"/>
          <w:lang w:eastAsia="zh-CN"/>
        </w:rPr>
        <w:t>“</w:t>
      </w:r>
      <w:r>
        <w:t>羈，馬絡頭也。</w:t>
      </w:r>
      <w:r>
        <w:rPr>
          <w:rFonts w:hint="eastAsia" w:eastAsia="宋体"/>
          <w:lang w:eastAsia="zh-CN"/>
        </w:rPr>
        <w:t>”“</w:t>
      </w:r>
      <w:r>
        <w:t>馬二歲爲駒。</w:t>
      </w:r>
      <w:r>
        <w:rPr>
          <w:rFonts w:hint="eastAsia" w:eastAsia="宋体"/>
          <w:lang w:eastAsia="zh-CN"/>
        </w:rPr>
        <w:t>”</w:t>
      </w:r>
      <w:r>
        <w:t>子服湫字孟椒，湫與椒通。</w:t>
      </w:r>
      <w:r>
        <w:rPr>
          <w:rFonts w:hint="eastAsia" w:eastAsia="宋体"/>
          <w:lang w:eastAsia="zh-CN"/>
        </w:rPr>
        <w:t>《</w:t>
      </w:r>
      <w:r>
        <w:t>左</w:t>
      </w:r>
    </w:p>
    <w:p w14:paraId="7E97D472">
      <w:r>
        <w:t>傳</w:t>
      </w:r>
      <w:r>
        <w:rPr>
          <w:rFonts w:hint="eastAsia" w:eastAsia="宋体"/>
          <w:lang w:eastAsia="zh-CN"/>
        </w:rPr>
        <w:t>》“</w:t>
      </w:r>
      <w:r>
        <w:t>椒舉</w:t>
      </w:r>
      <w:r>
        <w:rPr>
          <w:rFonts w:hint="eastAsia" w:eastAsia="宋体"/>
          <w:lang w:eastAsia="zh-CN"/>
        </w:rPr>
        <w:t>”</w:t>
      </w:r>
      <w:r>
        <w:t>，</w:t>
      </w:r>
      <w:r>
        <w:rPr>
          <w:rFonts w:hint="eastAsia" w:eastAsia="宋体"/>
          <w:lang w:eastAsia="zh-CN"/>
        </w:rPr>
        <w:t>《</w:t>
      </w:r>
      <w:r>
        <w:t>國語</w:t>
      </w:r>
      <w:r>
        <w:rPr>
          <w:rFonts w:hint="eastAsia" w:eastAsia="宋体"/>
          <w:lang w:eastAsia="zh-CN"/>
        </w:rPr>
        <w:t>》</w:t>
      </w:r>
      <w:r>
        <w:t>作</w:t>
      </w:r>
      <w:r>
        <w:rPr>
          <w:rFonts w:hint="eastAsia" w:eastAsia="宋体"/>
          <w:lang w:eastAsia="zh-CN"/>
        </w:rPr>
        <w:t>“</w:t>
      </w:r>
      <w:r>
        <w:t>湫舉</w:t>
      </w:r>
      <w:r>
        <w:rPr>
          <w:rFonts w:hint="eastAsia" w:eastAsia="宋体"/>
          <w:lang w:eastAsia="zh-CN"/>
        </w:rPr>
        <w:t>”</w:t>
      </w:r>
      <w:r>
        <w:t>。椒，香草也。叔孙帶字虺，蝮蛇名虺，帶亦蛇名。</w:t>
      </w:r>
      <w:r>
        <w:rPr>
          <w:rFonts w:hint="eastAsia" w:eastAsia="宋体"/>
          <w:lang w:eastAsia="zh-CN"/>
        </w:rPr>
        <w:t>《</w:t>
      </w:r>
      <w:r>
        <w:t>淮南</w:t>
      </w:r>
    </w:p>
    <w:p w14:paraId="5EEA344F">
      <w:r>
        <w:t>萬畢術</w:t>
      </w:r>
      <w:r>
        <w:rPr>
          <w:rFonts w:hint="eastAsia" w:eastAsia="宋体"/>
          <w:lang w:eastAsia="zh-CN"/>
        </w:rPr>
        <w:t>》</w:t>
      </w:r>
      <w:r>
        <w:t>云：</w:t>
      </w:r>
      <w:r>
        <w:rPr>
          <w:rFonts w:hint="eastAsia" w:eastAsia="宋体"/>
          <w:lang w:eastAsia="zh-CN"/>
        </w:rPr>
        <w:t>“</w:t>
      </w:r>
      <w:r>
        <w:t>即且甘帶。</w:t>
      </w:r>
      <w:r>
        <w:rPr>
          <w:rFonts w:hint="eastAsia" w:eastAsia="宋体"/>
          <w:lang w:eastAsia="zh-CN"/>
        </w:rPr>
        <w:t>”</w:t>
      </w:r>
      <w:r>
        <w:t>公亥字若，</w:t>
      </w:r>
      <w:r>
        <w:rPr>
          <w:rFonts w:hint="eastAsia" w:eastAsia="宋体"/>
          <w:lang w:eastAsia="zh-CN"/>
        </w:rPr>
        <w:t>《</w:t>
      </w:r>
      <w:r>
        <w:t>漢書</w:t>
      </w:r>
      <w:r>
        <w:rPr>
          <w:rFonts w:hint="eastAsia" w:eastAsia="宋体"/>
          <w:lang w:eastAsia="zh-CN"/>
        </w:rPr>
        <w:t>》</w:t>
      </w:r>
      <w:r>
        <w:t>：</w:t>
      </w:r>
      <w:r>
        <w:rPr>
          <w:rFonts w:hint="eastAsia" w:eastAsia="宋体"/>
          <w:lang w:eastAsia="zh-CN"/>
        </w:rPr>
        <w:t>“</w:t>
      </w:r>
      <w:r>
        <w:t>亥，荄也。荄，草木滋生也。</w:t>
      </w:r>
      <w:r>
        <w:rPr>
          <w:rFonts w:hint="eastAsia" w:eastAsia="宋体"/>
          <w:lang w:eastAsia="zh-CN"/>
        </w:rPr>
        <w:t>”</w:t>
      </w:r>
      <w:r>
        <w:t>若亦草</w:t>
      </w:r>
    </w:p>
    <w:p w14:paraId="3B3AF42A">
      <w:r>
        <w:t>木之萌芽。</w:t>
      </w:r>
    </w:p>
    <w:p w14:paraId="3E054D98">
      <w:r>
        <w:t>【第315页】</w:t>
      </w:r>
    </w:p>
    <w:p w14:paraId="3329D2C5">
      <w:r>
        <w:t>齊大夫名字釋</w:t>
      </w:r>
    </w:p>
    <w:p w14:paraId="18DF27FA">
      <w:r>
        <w:t>公子固字子城，</w:t>
      </w:r>
      <w:r>
        <w:rPr>
          <w:rFonts w:hint="eastAsia" w:eastAsia="宋体"/>
          <w:lang w:eastAsia="zh-CN"/>
        </w:rPr>
        <w:t>《</w:t>
      </w:r>
      <w:r>
        <w:t>周官。夏官</w:t>
      </w:r>
      <w:r>
        <w:rPr>
          <w:rFonts w:hint="eastAsia" w:eastAsia="宋体"/>
          <w:lang w:eastAsia="zh-CN"/>
        </w:rPr>
        <w:t>》</w:t>
      </w:r>
      <w:r>
        <w:t>：</w:t>
      </w:r>
      <w:r>
        <w:rPr>
          <w:rFonts w:hint="eastAsia" w:eastAsia="宋体"/>
          <w:lang w:eastAsia="zh-CN"/>
        </w:rPr>
        <w:t>“</w:t>
      </w:r>
      <w:r>
        <w:t>掌固，掌修城郭、溝池、樹渠之固。</w:t>
      </w:r>
      <w:r>
        <w:rPr>
          <w:rFonts w:hint="eastAsia" w:eastAsia="宋体"/>
          <w:lang w:eastAsia="zh-CN"/>
        </w:rPr>
        <w:t>”</w:t>
      </w:r>
      <w:r>
        <w:t>城以固爲要也</w:t>
      </w:r>
    </w:p>
    <w:p w14:paraId="52FA3891">
      <w:r>
        <w:t>公子鑄字子工，</w:t>
      </w:r>
      <w:r>
        <w:rPr>
          <w:rFonts w:hint="eastAsia" w:eastAsia="宋体"/>
          <w:lang w:eastAsia="zh-CN"/>
        </w:rPr>
        <w:t>《</w:t>
      </w:r>
      <w:r>
        <w:t>説文</w:t>
      </w:r>
      <w:r>
        <w:rPr>
          <w:rFonts w:hint="eastAsia" w:eastAsia="宋体"/>
          <w:lang w:eastAsia="zh-CN"/>
        </w:rPr>
        <w:t>》</w:t>
      </w:r>
      <w:r>
        <w:t>：</w:t>
      </w:r>
      <w:r>
        <w:rPr>
          <w:rFonts w:hint="eastAsia" w:eastAsia="宋体"/>
          <w:lang w:eastAsia="zh-CN"/>
        </w:rPr>
        <w:t>“</w:t>
      </w:r>
      <w:r>
        <w:t>鑄，銷金也。</w:t>
      </w:r>
      <w:r>
        <w:rPr>
          <w:rFonts w:hint="eastAsia" w:eastAsia="宋体"/>
          <w:lang w:eastAsia="zh-CN"/>
        </w:rPr>
        <w:t>”《</w:t>
      </w:r>
      <w:r>
        <w:t>考工記</w:t>
      </w:r>
      <w:r>
        <w:rPr>
          <w:rFonts w:hint="eastAsia" w:eastAsia="宋体"/>
          <w:lang w:eastAsia="zh-CN"/>
        </w:rPr>
        <w:t>》</w:t>
      </w:r>
      <w:r>
        <w:t>有攻金之工，一作子公，工、公字通</w:t>
      </w:r>
    </w:p>
    <w:p w14:paraId="552246EA">
      <w:r>
        <w:t>公子舉字勞，</w:t>
      </w:r>
      <w:r>
        <w:rPr>
          <w:rFonts w:hint="eastAsia" w:eastAsia="宋体"/>
          <w:lang w:eastAsia="zh-CN"/>
        </w:rPr>
        <w:t>《</w:t>
      </w:r>
      <w:r>
        <w:t>管子</w:t>
      </w:r>
      <w:r>
        <w:rPr>
          <w:rFonts w:hint="eastAsia" w:eastAsia="宋体"/>
          <w:lang w:eastAsia="zh-CN"/>
        </w:rPr>
        <w:t>》</w:t>
      </w:r>
      <w:r>
        <w:t>：</w:t>
      </w:r>
      <w:r>
        <w:rPr>
          <w:rFonts w:hint="eastAsia" w:eastAsia="宋体"/>
          <w:lang w:eastAsia="zh-CN"/>
        </w:rPr>
        <w:t>“</w:t>
      </w:r>
      <w:r>
        <w:t>有功勞者則舉之。</w:t>
      </w:r>
      <w:r>
        <w:rPr>
          <w:rFonts w:hint="eastAsia" w:eastAsia="宋体"/>
          <w:lang w:eastAsia="zh-CN"/>
        </w:rPr>
        <w:t>”</w:t>
      </w:r>
      <w:r>
        <w:t>公子于字且，于、且皆訓大。</w:t>
      </w:r>
      <w:r>
        <w:rPr>
          <w:rFonts w:hint="eastAsia" w:eastAsia="宋体"/>
          <w:lang w:eastAsia="zh-CN"/>
        </w:rPr>
        <w:t>《</w:t>
      </w:r>
      <w:r>
        <w:t>尒疋</w:t>
      </w:r>
      <w:r>
        <w:rPr>
          <w:rFonts w:hint="eastAsia" w:eastAsia="宋体"/>
          <w:lang w:eastAsia="zh-CN"/>
        </w:rPr>
        <w:t>》</w:t>
      </w:r>
      <w:r>
        <w:t>郭</w:t>
      </w:r>
    </w:p>
    <w:p w14:paraId="5C39E328">
      <w:r>
        <w:t>注：</w:t>
      </w:r>
      <w:r>
        <w:rPr>
          <w:rFonts w:hint="eastAsia" w:eastAsia="宋体"/>
          <w:lang w:eastAsia="zh-CN"/>
        </w:rPr>
        <w:t>“</w:t>
      </w:r>
      <w:r>
        <w:t>江</w:t>
      </w:r>
      <w:r>
        <w:rPr>
          <w:rFonts w:hint="eastAsia" w:eastAsia="宋体"/>
          <w:lang w:eastAsia="zh-CN"/>
        </w:rPr>
        <w:t>（</w:t>
      </w:r>
      <w:r>
        <w:t>南</w:t>
      </w:r>
      <w:r>
        <w:rPr>
          <w:rFonts w:hint="eastAsia" w:eastAsia="宋体"/>
          <w:lang w:eastAsia="zh-CN"/>
        </w:rPr>
        <w:t>）【</w:t>
      </w:r>
      <w:r>
        <w:t>東</w:t>
      </w:r>
      <w:r>
        <w:rPr>
          <w:rFonts w:hint="eastAsia" w:eastAsia="宋体"/>
          <w:lang w:eastAsia="zh-CN"/>
        </w:rPr>
        <w:t>】</w:t>
      </w:r>
      <w:r>
        <w:t>人呼大爲駔</w:t>
      </w:r>
      <w:r>
        <w:rPr>
          <w:rFonts w:hint="eastAsia" w:eastAsia="宋体"/>
          <w:lang w:eastAsia="zh-CN"/>
        </w:rPr>
        <w:t>”</w:t>
      </w:r>
      <w:r>
        <w:t>，猶泉陽漁人余且之謂。</w:t>
      </w:r>
      <w:r>
        <w:rPr>
          <w:rFonts w:hint="eastAsia" w:eastAsia="宋体"/>
          <w:lang w:eastAsia="zh-CN"/>
        </w:rPr>
        <w:t>《</w:t>
      </w:r>
      <w:r>
        <w:t>春秋傳</w:t>
      </w:r>
      <w:r>
        <w:rPr>
          <w:rFonts w:hint="eastAsia" w:eastAsia="宋体"/>
          <w:lang w:eastAsia="zh-CN"/>
        </w:rPr>
        <w:t>》</w:t>
      </w:r>
      <w:r>
        <w:t>：</w:t>
      </w:r>
      <w:r>
        <w:rPr>
          <w:rFonts w:hint="eastAsia" w:eastAsia="宋体"/>
          <w:lang w:eastAsia="zh-CN"/>
        </w:rPr>
        <w:t>“</w:t>
      </w:r>
      <w:r>
        <w:t>載甲夜入且于之</w:t>
      </w:r>
    </w:p>
    <w:p w14:paraId="4D7ACA5E">
      <w:r>
        <w:t>隧。</w:t>
      </w:r>
      <w:r>
        <w:rPr>
          <w:rFonts w:hint="eastAsia" w:eastAsia="宋体"/>
          <w:lang w:eastAsia="zh-CN"/>
        </w:rPr>
        <w:t>”</w:t>
      </w:r>
      <w:r>
        <w:t>言大隧也。又于藷、于且、巴且，或取草以爲名字。公子祈字子高，祁與祈通</w:t>
      </w:r>
    </w:p>
    <w:p w14:paraId="1930F391">
      <w:r>
        <w:t>古者，祈禱必于高山。</w:t>
      </w:r>
      <w:r>
        <w:rPr>
          <w:rFonts w:hint="eastAsia" w:eastAsia="宋体"/>
          <w:lang w:eastAsia="zh-CN"/>
        </w:rPr>
        <w:t>《</w:t>
      </w:r>
      <w:r>
        <w:t>淮南子</w:t>
      </w:r>
      <w:r>
        <w:rPr>
          <w:rFonts w:hint="eastAsia" w:eastAsia="宋体"/>
          <w:lang w:eastAsia="zh-CN"/>
        </w:rPr>
        <w:t>》</w:t>
      </w:r>
      <w:r>
        <w:t>云：</w:t>
      </w:r>
      <w:r>
        <w:rPr>
          <w:rFonts w:hint="eastAsia" w:eastAsia="宋体"/>
          <w:lang w:eastAsia="zh-CN"/>
        </w:rPr>
        <w:t>“</w:t>
      </w:r>
      <w:r>
        <w:t>山高則祈羊至矣。</w:t>
      </w:r>
      <w:r>
        <w:rPr>
          <w:rFonts w:hint="eastAsia" w:eastAsia="宋体"/>
          <w:lang w:eastAsia="zh-CN"/>
        </w:rPr>
        <w:t>”</w:t>
      </w:r>
      <w:r>
        <w:t>公子堅字欒，欒，木名</w:t>
      </w:r>
    </w:p>
    <w:p w14:paraId="1AF269AD">
      <w:r>
        <w:rPr>
          <w:rFonts w:hint="eastAsia" w:eastAsia="宋体"/>
          <w:lang w:eastAsia="zh-CN"/>
        </w:rPr>
        <w:t>《</w:t>
      </w:r>
      <w:r>
        <w:t>易</w:t>
      </w:r>
      <w:r>
        <w:rPr>
          <w:rFonts w:hint="eastAsia" w:eastAsia="宋体"/>
          <w:lang w:eastAsia="zh-CN"/>
        </w:rPr>
        <w:t>》</w:t>
      </w:r>
      <w:r>
        <w:t>：</w:t>
      </w:r>
      <w:r>
        <w:rPr>
          <w:rFonts w:hint="eastAsia" w:eastAsia="宋体"/>
          <w:lang w:eastAsia="zh-CN"/>
        </w:rPr>
        <w:t>“</w:t>
      </w:r>
      <w:r>
        <w:t>某于木也，爲堅多心，爲堅多節。</w:t>
      </w:r>
      <w:r>
        <w:rPr>
          <w:rFonts w:hint="eastAsia" w:eastAsia="宋体"/>
          <w:lang w:eastAsia="zh-CN"/>
        </w:rPr>
        <w:t>”</w:t>
      </w:r>
      <w:r>
        <w:t>公孙竈字子雅，雅即鴉字，黑色，竈突煙黴</w:t>
      </w:r>
    </w:p>
    <w:p w14:paraId="3EFD9D17">
      <w:pPr>
        <w:rPr>
          <w:rFonts w:hint="eastAsia" w:eastAsia="宋体"/>
          <w:lang w:eastAsia="zh-CN"/>
        </w:rPr>
      </w:pPr>
      <w:r>
        <w:t>黑。</w:t>
      </w:r>
      <w:r>
        <w:rPr>
          <w:rFonts w:hint="eastAsia" w:eastAsia="宋体"/>
          <w:lang w:eastAsia="zh-CN"/>
        </w:rPr>
        <w:t>《</w:t>
      </w:r>
      <w:r>
        <w:t>韓非</w:t>
      </w:r>
      <w:r>
        <w:rPr>
          <w:rFonts w:hint="eastAsia" w:eastAsia="宋体"/>
          <w:lang w:eastAsia="zh-CN"/>
        </w:rPr>
        <w:t>》</w:t>
      </w:r>
      <w:r>
        <w:t>作</w:t>
      </w:r>
      <w:r>
        <w:rPr>
          <w:rFonts w:hint="eastAsia" w:eastAsia="宋体"/>
          <w:lang w:eastAsia="zh-CN"/>
        </w:rPr>
        <w:t>“</w:t>
      </w:r>
      <w:r>
        <w:t>子夏</w:t>
      </w:r>
      <w:r>
        <w:rPr>
          <w:rFonts w:hint="eastAsia" w:eastAsia="宋体"/>
          <w:lang w:eastAsia="zh-CN"/>
        </w:rPr>
        <w:t>”</w:t>
      </w:r>
      <w:r>
        <w:t>，夏與雅通。公孙捷字子車，捷，疾也。</w:t>
      </w:r>
      <w:r>
        <w:rPr>
          <w:rFonts w:hint="eastAsia" w:eastAsia="宋体"/>
          <w:lang w:eastAsia="zh-CN"/>
        </w:rPr>
        <w:t>《</w:t>
      </w:r>
      <w:r>
        <w:t>司馬法</w:t>
      </w:r>
      <w:r>
        <w:rPr>
          <w:rFonts w:hint="eastAsia" w:eastAsia="宋体"/>
          <w:lang w:eastAsia="zh-CN"/>
        </w:rPr>
        <w:t>》</w:t>
      </w:r>
      <w:r>
        <w:t>：</w:t>
      </w:r>
      <w:r>
        <w:rPr>
          <w:rFonts w:hint="eastAsia" w:eastAsia="宋体"/>
          <w:lang w:eastAsia="zh-CN"/>
        </w:rPr>
        <w:t>“</w:t>
      </w:r>
      <w:r>
        <w:t>戎車尚疾。</w:t>
      </w:r>
      <w:r>
        <w:rPr>
          <w:rFonts w:hint="eastAsia" w:eastAsia="宋体"/>
          <w:lang w:eastAsia="zh-CN"/>
        </w:rPr>
        <w:t>”</w:t>
      </w:r>
    </w:p>
    <w:p w14:paraId="632A4E25">
      <w:r>
        <w:t>東郭賈字子方，即大陸子方。方，大也。賈音估，即所謂大商矣。又賈即價字，言其</w:t>
      </w:r>
    </w:p>
    <w:p w14:paraId="677DF2F8">
      <w:r>
        <w:t>價之大也。北郭佐字子車，古獵戎之車，皆有副曰佐，見鄭康成</w:t>
      </w:r>
      <w:r>
        <w:rPr>
          <w:rFonts w:hint="eastAsia" w:eastAsia="宋体"/>
          <w:lang w:eastAsia="zh-CN"/>
        </w:rPr>
        <w:t>《</w:t>
      </w:r>
      <w:r>
        <w:t>少儀</w:t>
      </w:r>
      <w:r>
        <w:rPr>
          <w:rFonts w:hint="eastAsia" w:eastAsia="宋体"/>
          <w:lang w:eastAsia="zh-CN"/>
        </w:rPr>
        <w:t>》</w:t>
      </w:r>
      <w:r>
        <w:t>注。</w:t>
      </w:r>
      <w:r>
        <w:rPr>
          <w:rFonts w:hint="eastAsia" w:eastAsia="宋体"/>
          <w:lang w:eastAsia="zh-CN"/>
        </w:rPr>
        <w:t>《</w:t>
      </w:r>
      <w:r>
        <w:t>左傳</w:t>
      </w:r>
      <w:r>
        <w:rPr>
          <w:rFonts w:hint="eastAsia" w:eastAsia="宋体"/>
          <w:lang w:eastAsia="zh-CN"/>
        </w:rPr>
        <w:t>》</w:t>
      </w:r>
      <w:r>
        <w:t>：</w:t>
      </w:r>
    </w:p>
    <w:p w14:paraId="44E51B02">
      <w:r>
        <w:rPr>
          <w:rFonts w:hint="eastAsia" w:eastAsia="宋体"/>
          <w:lang w:eastAsia="zh-CN"/>
        </w:rPr>
        <w:t>“</w:t>
      </w:r>
      <w:r>
        <w:t>鄭周父御佐車。</w:t>
      </w:r>
      <w:r>
        <w:rPr>
          <w:rFonts w:hint="eastAsia" w:eastAsia="宋体"/>
          <w:lang w:eastAsia="zh-CN"/>
        </w:rPr>
        <w:t>”</w:t>
      </w:r>
      <w:r>
        <w:t>又即左字，所謂左車。廣盏君李左車，取名亦以此。東郭牙字垂</w:t>
      </w:r>
    </w:p>
    <w:p w14:paraId="7579574B">
      <w:r>
        <w:rPr>
          <w:rFonts w:hint="eastAsia" w:eastAsia="宋体"/>
          <w:lang w:eastAsia="zh-CN"/>
        </w:rPr>
        <w:t>《</w:t>
      </w:r>
      <w:r>
        <w:t>礼</w:t>
      </w:r>
      <w:r>
        <w:rPr>
          <w:rFonts w:hint="eastAsia" w:eastAsia="宋体"/>
          <w:lang w:eastAsia="zh-CN"/>
        </w:rPr>
        <w:t>》</w:t>
      </w:r>
      <w:r>
        <w:t>：</w:t>
      </w:r>
      <w:r>
        <w:rPr>
          <w:rFonts w:hint="eastAsia" w:eastAsia="宋体"/>
          <w:lang w:eastAsia="zh-CN"/>
        </w:rPr>
        <w:t>“</w:t>
      </w:r>
      <w:r>
        <w:t>佩玉有衝牙。</w:t>
      </w:r>
      <w:r>
        <w:rPr>
          <w:rFonts w:hint="eastAsia" w:eastAsia="宋体"/>
          <w:lang w:eastAsia="zh-CN"/>
        </w:rPr>
        <w:t>”《</w:t>
      </w:r>
      <w:r>
        <w:t>詩傳</w:t>
      </w:r>
      <w:r>
        <w:rPr>
          <w:rFonts w:hint="eastAsia" w:eastAsia="宋体"/>
          <w:lang w:eastAsia="zh-CN"/>
        </w:rPr>
        <w:t>》</w:t>
      </w:r>
      <w:r>
        <w:t>：</w:t>
      </w:r>
      <w:r>
        <w:rPr>
          <w:rFonts w:hint="eastAsia" w:eastAsia="宋体"/>
          <w:lang w:eastAsia="zh-CN"/>
        </w:rPr>
        <w:t>“</w:t>
      </w:r>
      <w:r>
        <w:t>佩玉上有蔥珩，下有雙璜衝牙蠙珠以納其閒，所謂垂佩</w:t>
      </w:r>
    </w:p>
    <w:p w14:paraId="05E8CAB9">
      <w:r>
        <w:t>也。</w:t>
      </w:r>
      <w:r>
        <w:rPr>
          <w:rFonts w:hint="eastAsia" w:eastAsia="宋体"/>
          <w:lang w:eastAsia="zh-CN"/>
        </w:rPr>
        <w:t>”</w:t>
      </w:r>
      <w:r>
        <w:t>名字取此。或謂牙，旗也，斾垂垂然。公孫蠆字子尾，服虔</w:t>
      </w:r>
      <w:r>
        <w:rPr>
          <w:rFonts w:hint="eastAsia" w:eastAsia="宋体"/>
          <w:lang w:eastAsia="zh-CN"/>
        </w:rPr>
        <w:t>《</w:t>
      </w:r>
      <w:r>
        <w:t>通俗文</w:t>
      </w:r>
      <w:r>
        <w:rPr>
          <w:rFonts w:hint="eastAsia" w:eastAsia="宋体"/>
          <w:lang w:eastAsia="zh-CN"/>
        </w:rPr>
        <w:t>》</w:t>
      </w:r>
      <w:r>
        <w:t>：</w:t>
      </w:r>
      <w:r>
        <w:rPr>
          <w:rFonts w:hint="eastAsia" w:eastAsia="宋体"/>
          <w:lang w:eastAsia="zh-CN"/>
        </w:rPr>
        <w:t>“</w:t>
      </w:r>
      <w:r>
        <w:t>長尾爲</w:t>
      </w:r>
    </w:p>
    <w:p w14:paraId="3DE14758">
      <w:r>
        <w:t>蠆。</w:t>
      </w:r>
      <w:r>
        <w:rPr>
          <w:rFonts w:hint="eastAsia" w:eastAsia="宋体"/>
          <w:lang w:eastAsia="zh-CN"/>
        </w:rPr>
        <w:t>”</w:t>
      </w:r>
      <w:r>
        <w:t>鄭</w:t>
      </w:r>
      <w:r>
        <w:rPr>
          <w:rFonts w:hint="eastAsia" w:eastAsia="宋体"/>
          <w:lang w:eastAsia="zh-CN"/>
        </w:rPr>
        <w:t>《</w:t>
      </w:r>
      <w:r>
        <w:t>詩箋</w:t>
      </w:r>
      <w:r>
        <w:rPr>
          <w:rFonts w:hint="eastAsia" w:eastAsia="宋体"/>
          <w:lang w:eastAsia="zh-CN"/>
        </w:rPr>
        <w:t>》</w:t>
      </w:r>
      <w:r>
        <w:t>：</w:t>
      </w:r>
      <w:r>
        <w:rPr>
          <w:rFonts w:hint="eastAsia" w:eastAsia="宋体"/>
          <w:lang w:eastAsia="zh-CN"/>
        </w:rPr>
        <w:t>“</w:t>
      </w:r>
      <w:r>
        <w:t>蠆，螫蟲，尾末揵然，似婦人髮，末曲上卷然。</w:t>
      </w:r>
      <w:r>
        <w:rPr>
          <w:rFonts w:hint="eastAsia" w:eastAsia="宋体"/>
          <w:lang w:eastAsia="zh-CN"/>
        </w:rPr>
        <w:t>”</w:t>
      </w:r>
      <w:r>
        <w:t>蓋蠆即蝎，以尾螫人者</w:t>
      </w:r>
    </w:p>
    <w:p w14:paraId="46375FA4">
      <w:r>
        <w:t>【第316页】</w:t>
      </w:r>
    </w:p>
    <w:p w14:paraId="0433356B">
      <w:r>
        <w:t>公孙青字子石，</w:t>
      </w:r>
      <w:r>
        <w:rPr>
          <w:rFonts w:hint="eastAsia" w:eastAsia="宋体"/>
          <w:lang w:eastAsia="zh-CN"/>
        </w:rPr>
        <w:t>《</w:t>
      </w:r>
      <w:r>
        <w:t>神農本草。玉石部</w:t>
      </w:r>
      <w:r>
        <w:rPr>
          <w:rFonts w:hint="eastAsia" w:eastAsia="宋体"/>
          <w:lang w:eastAsia="zh-CN"/>
        </w:rPr>
        <w:t>》</w:t>
      </w:r>
      <w:r>
        <w:t>有空青、曾青、白青、扁青、膚青，皆玉石之屬。</w:t>
      </w:r>
    </w:p>
    <w:p w14:paraId="09FB59B7">
      <w:r>
        <w:t>公子湫字子淵，</w:t>
      </w:r>
      <w:r>
        <w:rPr>
          <w:rFonts w:hint="eastAsia" w:eastAsia="宋体"/>
          <w:lang w:eastAsia="zh-CN"/>
        </w:rPr>
        <w:t>《</w:t>
      </w:r>
      <w:r>
        <w:t>説文</w:t>
      </w:r>
      <w:r>
        <w:rPr>
          <w:rFonts w:hint="eastAsia" w:eastAsia="宋体"/>
          <w:lang w:eastAsia="zh-CN"/>
        </w:rPr>
        <w:t>》</w:t>
      </w:r>
      <w:r>
        <w:t>：</w:t>
      </w:r>
      <w:r>
        <w:rPr>
          <w:rFonts w:hint="eastAsia" w:eastAsia="宋体"/>
          <w:lang w:eastAsia="zh-CN"/>
        </w:rPr>
        <w:t>“</w:t>
      </w:r>
      <w:r>
        <w:t>湫，水清也。</w:t>
      </w:r>
      <w:r>
        <w:rPr>
          <w:rFonts w:hint="eastAsia" w:eastAsia="宋体"/>
          <w:lang w:eastAsia="zh-CN"/>
        </w:rPr>
        <w:t>”</w:t>
      </w:r>
      <w:r>
        <w:t>安定朝那有湫淵。析歸父字子家，言歸</w:t>
      </w:r>
    </w:p>
    <w:p w14:paraId="1FFF3BA3">
      <w:r>
        <w:t>于室家也。李巡云：</w:t>
      </w:r>
      <w:r>
        <w:rPr>
          <w:rFonts w:hint="eastAsia" w:eastAsia="宋体"/>
          <w:lang w:eastAsia="zh-CN"/>
        </w:rPr>
        <w:t>“</w:t>
      </w:r>
      <w:r>
        <w:t>門以内爲家。</w:t>
      </w:r>
      <w:r>
        <w:rPr>
          <w:rFonts w:hint="eastAsia" w:eastAsia="宋体"/>
          <w:lang w:eastAsia="zh-CN"/>
        </w:rPr>
        <w:t>”</w:t>
      </w:r>
      <w:r>
        <w:t>子淵捷字子車，取車疾驅之義，與公孙捷同</w:t>
      </w:r>
    </w:p>
    <w:p w14:paraId="69D4CC9D">
      <w:r>
        <w:t>梁丘據字子猶，</w:t>
      </w:r>
      <w:r>
        <w:rPr>
          <w:rFonts w:hint="eastAsia" w:eastAsia="宋体"/>
          <w:lang w:eastAsia="zh-CN"/>
        </w:rPr>
        <w:t>《</w:t>
      </w:r>
      <w:r>
        <w:t>索隱</w:t>
      </w:r>
      <w:r>
        <w:rPr>
          <w:rFonts w:hint="eastAsia" w:eastAsia="宋体"/>
          <w:lang w:eastAsia="zh-CN"/>
        </w:rPr>
        <w:t>》</w:t>
      </w:r>
      <w:r>
        <w:t>云：</w:t>
      </w:r>
      <w:r>
        <w:rPr>
          <w:rFonts w:hint="eastAsia" w:eastAsia="宋体"/>
          <w:lang w:eastAsia="zh-CN"/>
        </w:rPr>
        <w:t>“</w:t>
      </w:r>
      <w:r>
        <w:t>字子將。</w:t>
      </w:r>
      <w:r>
        <w:rPr>
          <w:rFonts w:hint="eastAsia" w:eastAsia="宋体"/>
          <w:lang w:eastAsia="zh-CN"/>
        </w:rPr>
        <w:t>”</w:t>
      </w:r>
      <w:r>
        <w:t>據即據梧之據，猶若也，見</w:t>
      </w:r>
      <w:r>
        <w:rPr>
          <w:rFonts w:hint="eastAsia" w:eastAsia="宋体"/>
          <w:lang w:eastAsia="zh-CN"/>
        </w:rPr>
        <w:t>《</w:t>
      </w:r>
      <w:r>
        <w:t>毛傳</w:t>
      </w:r>
      <w:r>
        <w:rPr>
          <w:rFonts w:hint="eastAsia" w:eastAsia="宋体"/>
          <w:lang w:eastAsia="zh-CN"/>
        </w:rPr>
        <w:t>》</w:t>
      </w:r>
      <w:r>
        <w:t>，言有所據依，容</w:t>
      </w:r>
    </w:p>
    <w:p w14:paraId="25D4AFFC">
      <w:r>
        <w:t>貌自若也。又鄭氏</w:t>
      </w:r>
      <w:r>
        <w:rPr>
          <w:rFonts w:hint="eastAsia" w:eastAsia="宋体"/>
          <w:lang w:eastAsia="zh-CN"/>
        </w:rPr>
        <w:t>《</w:t>
      </w:r>
      <w:r>
        <w:t>礼器</w:t>
      </w:r>
      <w:r>
        <w:rPr>
          <w:rFonts w:hint="eastAsia" w:eastAsia="宋体"/>
          <w:lang w:eastAsia="zh-CN"/>
        </w:rPr>
        <w:t>》</w:t>
      </w:r>
      <w:r>
        <w:t>注：</w:t>
      </w:r>
      <w:r>
        <w:rPr>
          <w:rFonts w:hint="eastAsia" w:eastAsia="宋体"/>
          <w:lang w:eastAsia="zh-CN"/>
        </w:rPr>
        <w:t>“</w:t>
      </w:r>
      <w:r>
        <w:t>猶，道也。</w:t>
      </w:r>
      <w:r>
        <w:rPr>
          <w:rFonts w:hint="eastAsia" w:eastAsia="宋体"/>
          <w:lang w:eastAsia="zh-CN"/>
        </w:rPr>
        <w:t>”</w:t>
      </w:r>
      <w:r>
        <w:t>據于道，猶據于德云尒。將，助也，據、助皆用</w:t>
      </w:r>
    </w:p>
    <w:p w14:paraId="44D6558E">
      <w:r>
        <w:t>力之意，或取于此。華還字周，還與旋通。</w:t>
      </w:r>
      <w:r>
        <w:rPr>
          <w:rFonts w:hint="eastAsia" w:eastAsia="宋体"/>
          <w:lang w:eastAsia="zh-CN"/>
        </w:rPr>
        <w:t>《</w:t>
      </w:r>
      <w:r>
        <w:t>説文</w:t>
      </w:r>
      <w:r>
        <w:rPr>
          <w:rFonts w:hint="eastAsia" w:eastAsia="宋体"/>
          <w:lang w:eastAsia="zh-CN"/>
        </w:rPr>
        <w:t>》“</w:t>
      </w:r>
      <w:r>
        <w:t>旋，周旋。</w:t>
      </w:r>
      <w:r>
        <w:rPr>
          <w:rFonts w:hint="eastAsia" w:eastAsia="宋体"/>
          <w:lang w:eastAsia="zh-CN"/>
        </w:rPr>
        <w:t>”</w:t>
      </w:r>
      <w:r>
        <w:t>一作華舟，舟與周同</w:t>
      </w:r>
    </w:p>
    <w:p w14:paraId="1FC9D132">
      <w:r>
        <w:t>慶奊字繩，</w:t>
      </w:r>
      <w:r>
        <w:rPr>
          <w:rFonts w:hint="eastAsia" w:eastAsia="宋体"/>
          <w:lang w:eastAsia="zh-CN"/>
        </w:rPr>
        <w:t>《</w:t>
      </w:r>
      <w:r>
        <w:t>説文</w:t>
      </w:r>
      <w:r>
        <w:rPr>
          <w:rFonts w:hint="eastAsia" w:eastAsia="宋体"/>
          <w:lang w:eastAsia="zh-CN"/>
        </w:rPr>
        <w:t>》</w:t>
      </w:r>
      <w:r>
        <w:t>：</w:t>
      </w:r>
      <w:r>
        <w:rPr>
          <w:rFonts w:hint="eastAsia" w:eastAsia="宋体"/>
          <w:lang w:eastAsia="zh-CN"/>
        </w:rPr>
        <w:t>“</w:t>
      </w:r>
      <w:r>
        <w:t>奊，頭衺骫</w:t>
      </w:r>
      <w:r>
        <w:rPr>
          <w:rFonts w:hint="eastAsia" w:eastAsia="宋体"/>
          <w:lang w:eastAsia="zh-CN"/>
        </w:rPr>
        <w:t>【</w:t>
      </w:r>
      <w:r>
        <w:t>奊</w:t>
      </w:r>
      <w:r>
        <w:rPr>
          <w:rFonts w:hint="eastAsia" w:eastAsia="宋体"/>
          <w:lang w:eastAsia="zh-CN"/>
        </w:rPr>
        <w:t>】</w:t>
      </w:r>
      <w:r>
        <w:t>態也。</w:t>
      </w:r>
      <w:r>
        <w:rPr>
          <w:rFonts w:hint="eastAsia" w:eastAsia="宋体"/>
          <w:lang w:eastAsia="zh-CN"/>
        </w:rPr>
        <w:t>”《</w:t>
      </w:r>
      <w:r>
        <w:t>廣雅</w:t>
      </w:r>
      <w:r>
        <w:rPr>
          <w:rFonts w:hint="eastAsia" w:eastAsia="宋体"/>
          <w:lang w:eastAsia="zh-CN"/>
        </w:rPr>
        <w:t>》</w:t>
      </w:r>
      <w:r>
        <w:t>：</w:t>
      </w:r>
      <w:r>
        <w:rPr>
          <w:rFonts w:hint="eastAsia" w:eastAsia="宋体"/>
          <w:lang w:eastAsia="zh-CN"/>
        </w:rPr>
        <w:t>“</w:t>
      </w:r>
      <w:r>
        <w:t>繩，直也。</w:t>
      </w:r>
      <w:r>
        <w:rPr>
          <w:rFonts w:hint="eastAsia" w:eastAsia="宋体"/>
          <w:lang w:eastAsia="zh-CN"/>
        </w:rPr>
        <w:t>”</w:t>
      </w:r>
      <w:r>
        <w:t>蓋頭邪爲名，繩直</w:t>
      </w:r>
    </w:p>
    <w:p w14:paraId="6AEC4C46">
      <w:r>
        <w:t>爲字，以邪直相反爲義。慶封字子家，古讀封爲邦。</w:t>
      </w:r>
      <w:r>
        <w:rPr>
          <w:rFonts w:hint="eastAsia" w:eastAsia="宋体"/>
          <w:lang w:eastAsia="zh-CN"/>
        </w:rPr>
        <w:t>《</w:t>
      </w:r>
      <w:r>
        <w:t>論語</w:t>
      </w:r>
      <w:r>
        <w:rPr>
          <w:rFonts w:hint="eastAsia" w:eastAsia="宋体"/>
          <w:lang w:eastAsia="zh-CN"/>
        </w:rPr>
        <w:t>》</w:t>
      </w:r>
      <w:r>
        <w:t>：</w:t>
      </w:r>
      <w:r>
        <w:rPr>
          <w:rFonts w:hint="eastAsia" w:eastAsia="宋体"/>
          <w:lang w:eastAsia="zh-CN"/>
        </w:rPr>
        <w:t>“</w:t>
      </w:r>
      <w:r>
        <w:t>且在邦域之中矣。</w:t>
      </w:r>
      <w:r>
        <w:rPr>
          <w:rFonts w:hint="eastAsia" w:eastAsia="宋体"/>
          <w:lang w:eastAsia="zh-CN"/>
        </w:rPr>
        <w:t>”</w:t>
      </w:r>
      <w:r>
        <w:t>釋</w:t>
      </w:r>
    </w:p>
    <w:p w14:paraId="62685D06">
      <w:pPr>
        <w:rPr>
          <w:rFonts w:hint="eastAsia" w:eastAsia="宋体"/>
          <w:lang w:eastAsia="zh-CN"/>
        </w:rPr>
      </w:pPr>
      <w:r>
        <w:t>文：</w:t>
      </w:r>
      <w:r>
        <w:rPr>
          <w:rFonts w:hint="eastAsia" w:eastAsia="宋体"/>
          <w:lang w:eastAsia="zh-CN"/>
        </w:rPr>
        <w:t>“</w:t>
      </w:r>
      <w:r>
        <w:t>邦或作封。</w:t>
      </w:r>
      <w:r>
        <w:rPr>
          <w:rFonts w:hint="eastAsia" w:eastAsia="宋体"/>
          <w:lang w:eastAsia="zh-CN"/>
        </w:rPr>
        <w:t>”《</w:t>
      </w:r>
      <w:r>
        <w:t>釋名</w:t>
      </w:r>
      <w:r>
        <w:rPr>
          <w:rFonts w:hint="eastAsia" w:eastAsia="宋体"/>
          <w:lang w:eastAsia="zh-CN"/>
        </w:rPr>
        <w:t>》</w:t>
      </w:r>
      <w:r>
        <w:t>：</w:t>
      </w:r>
      <w:r>
        <w:rPr>
          <w:rFonts w:hint="eastAsia" w:eastAsia="宋体"/>
          <w:lang w:eastAsia="zh-CN"/>
        </w:rPr>
        <w:t>“</w:t>
      </w:r>
      <w:r>
        <w:t>封，邦也。</w:t>
      </w:r>
      <w:r>
        <w:rPr>
          <w:rFonts w:hint="eastAsia" w:eastAsia="宋体"/>
          <w:lang w:eastAsia="zh-CN"/>
        </w:rPr>
        <w:t>”</w:t>
      </w:r>
      <w:r>
        <w:t>名邦字家，取邦家相配。又</w:t>
      </w:r>
      <w:r>
        <w:rPr>
          <w:rFonts w:hint="eastAsia" w:eastAsia="宋体"/>
          <w:lang w:eastAsia="zh-CN"/>
        </w:rPr>
        <w:t>《</w:t>
      </w:r>
      <w:r>
        <w:t>尒疋</w:t>
      </w:r>
      <w:r>
        <w:rPr>
          <w:rFonts w:hint="eastAsia" w:eastAsia="宋体"/>
          <w:lang w:eastAsia="zh-CN"/>
        </w:rPr>
        <w:t>》</w:t>
      </w:r>
      <w:r>
        <w:t>：</w:t>
      </w:r>
      <w:r>
        <w:rPr>
          <w:rFonts w:hint="eastAsia" w:eastAsia="宋体"/>
          <w:lang w:eastAsia="zh-CN"/>
        </w:rPr>
        <w:t>“</w:t>
      </w:r>
      <w:r>
        <w:t>封，大也。</w:t>
      </w:r>
      <w:r>
        <w:rPr>
          <w:rFonts w:hint="eastAsia" w:eastAsia="宋体"/>
          <w:lang w:eastAsia="zh-CN"/>
        </w:rPr>
        <w:t>”</w:t>
      </w:r>
    </w:p>
    <w:p w14:paraId="2D4F57EE">
      <w:r>
        <w:t>言大家，猶之世家。弦施字多，</w:t>
      </w:r>
      <w:r>
        <w:rPr>
          <w:rFonts w:hint="eastAsia" w:eastAsia="宋体"/>
          <w:lang w:eastAsia="zh-CN"/>
        </w:rPr>
        <w:t>《</w:t>
      </w:r>
      <w:r>
        <w:t>尒疋</w:t>
      </w:r>
      <w:r>
        <w:rPr>
          <w:rFonts w:hint="eastAsia" w:eastAsia="宋体"/>
          <w:lang w:eastAsia="zh-CN"/>
        </w:rPr>
        <w:t>》</w:t>
      </w:r>
      <w:r>
        <w:t>：</w:t>
      </w:r>
      <w:r>
        <w:rPr>
          <w:rFonts w:hint="eastAsia" w:eastAsia="宋体"/>
          <w:lang w:eastAsia="zh-CN"/>
        </w:rPr>
        <w:t>“</w:t>
      </w:r>
      <w:r>
        <w:t>益，多也。</w:t>
      </w:r>
      <w:r>
        <w:rPr>
          <w:rFonts w:hint="eastAsia" w:eastAsia="宋体"/>
          <w:lang w:eastAsia="zh-CN"/>
        </w:rPr>
        <w:t>”</w:t>
      </w:r>
      <w:r>
        <w:t>言施之厚多。慶嗣字子息，</w:t>
      </w:r>
    </w:p>
    <w:p w14:paraId="295D3441">
      <w:r>
        <w:rPr>
          <w:rFonts w:hint="eastAsia" w:eastAsia="宋体"/>
          <w:lang w:eastAsia="zh-CN"/>
        </w:rPr>
        <w:t>《</w:t>
      </w:r>
      <w:r>
        <w:t>尒疋</w:t>
      </w:r>
      <w:r>
        <w:rPr>
          <w:rFonts w:hint="eastAsia" w:eastAsia="宋体"/>
          <w:lang w:eastAsia="zh-CN"/>
        </w:rPr>
        <w:t>》</w:t>
      </w:r>
      <w:r>
        <w:t>：</w:t>
      </w:r>
      <w:r>
        <w:rPr>
          <w:rFonts w:hint="eastAsia" w:eastAsia="宋体"/>
          <w:lang w:eastAsia="zh-CN"/>
        </w:rPr>
        <w:t>“</w:t>
      </w:r>
      <w:r>
        <w:t>嗣，繼也。</w:t>
      </w:r>
      <w:r>
        <w:rPr>
          <w:rFonts w:hint="eastAsia" w:eastAsia="宋体"/>
          <w:lang w:eastAsia="zh-CN"/>
        </w:rPr>
        <w:t>”</w:t>
      </w:r>
      <w:r>
        <w:t>子謂之息。</w:t>
      </w:r>
      <w:r>
        <w:rPr>
          <w:rFonts w:hint="eastAsia" w:eastAsia="宋体"/>
          <w:lang w:eastAsia="zh-CN"/>
        </w:rPr>
        <w:t>《</w:t>
      </w:r>
      <w:r>
        <w:t>國策</w:t>
      </w:r>
      <w:r>
        <w:rPr>
          <w:rFonts w:hint="eastAsia" w:eastAsia="宋体"/>
          <w:lang w:eastAsia="zh-CN"/>
        </w:rPr>
        <w:t>》</w:t>
      </w:r>
      <w:r>
        <w:t>之</w:t>
      </w:r>
      <w:r>
        <w:rPr>
          <w:rFonts w:hint="eastAsia" w:eastAsia="宋体"/>
          <w:lang w:eastAsia="zh-CN"/>
        </w:rPr>
        <w:t>“</w:t>
      </w:r>
      <w:r>
        <w:t>賤息舒祺</w:t>
      </w:r>
      <w:r>
        <w:rPr>
          <w:rFonts w:hint="eastAsia" w:eastAsia="宋体"/>
          <w:lang w:eastAsia="zh-CN"/>
        </w:rPr>
        <w:t>”</w:t>
      </w:r>
      <w:r>
        <w:t>是矣。高齕字子齮，</w:t>
      </w:r>
      <w:r>
        <w:rPr>
          <w:rFonts w:hint="eastAsia" w:eastAsia="宋体"/>
          <w:lang w:eastAsia="zh-CN"/>
        </w:rPr>
        <w:t>《</w:t>
      </w:r>
      <w:r>
        <w:t>説文</w:t>
      </w:r>
      <w:r>
        <w:rPr>
          <w:rFonts w:hint="eastAsia" w:eastAsia="宋体"/>
          <w:lang w:eastAsia="zh-CN"/>
        </w:rPr>
        <w:t>》</w:t>
      </w:r>
      <w:r>
        <w:t>：</w:t>
      </w:r>
    </w:p>
    <w:p w14:paraId="25B8C450">
      <w:r>
        <w:rPr>
          <w:rFonts w:hint="eastAsia" w:eastAsia="宋体"/>
          <w:lang w:eastAsia="zh-CN"/>
        </w:rPr>
        <w:t>“</w:t>
      </w:r>
      <w:r>
        <w:t>齕，齧。</w:t>
      </w:r>
      <w:r>
        <w:rPr>
          <w:rFonts w:hint="eastAsia" w:eastAsia="宋体"/>
          <w:lang w:eastAsia="zh-CN"/>
        </w:rPr>
        <w:t>”“</w:t>
      </w:r>
      <w:r>
        <w:t>齮，側齧也。</w:t>
      </w:r>
      <w:r>
        <w:rPr>
          <w:rFonts w:hint="eastAsia" w:eastAsia="宋体"/>
          <w:lang w:eastAsia="zh-CN"/>
        </w:rPr>
        <w:t>”《</w:t>
      </w:r>
      <w:r>
        <w:t>史記集解</w:t>
      </w:r>
      <w:r>
        <w:rPr>
          <w:rFonts w:hint="eastAsia" w:eastAsia="宋体"/>
          <w:lang w:eastAsia="zh-CN"/>
        </w:rPr>
        <w:t>》</w:t>
      </w:r>
      <w:r>
        <w:t>如淳曰：</w:t>
      </w:r>
      <w:r>
        <w:rPr>
          <w:rFonts w:hint="eastAsia" w:eastAsia="宋体"/>
          <w:lang w:eastAsia="zh-CN"/>
        </w:rPr>
        <w:t>“</w:t>
      </w:r>
      <w:r>
        <w:t>齮齕者，猶齚齧耳。</w:t>
      </w:r>
      <w:r>
        <w:rPr>
          <w:rFonts w:hint="eastAsia" w:eastAsia="宋体"/>
          <w:lang w:eastAsia="zh-CN"/>
        </w:rPr>
        <w:t>”</w:t>
      </w:r>
      <w:r>
        <w:t>高彊字子良，良與</w:t>
      </w:r>
    </w:p>
    <w:p w14:paraId="02A53DB0">
      <w:pPr>
        <w:rPr>
          <w:rFonts w:hint="eastAsia" w:eastAsia="宋体"/>
          <w:lang w:eastAsia="zh-CN"/>
        </w:rPr>
      </w:pPr>
      <w:r>
        <w:t>梁通。</w:t>
      </w:r>
      <w:r>
        <w:rPr>
          <w:rFonts w:hint="eastAsia" w:eastAsia="宋体"/>
          <w:lang w:eastAsia="zh-CN"/>
        </w:rPr>
        <w:t>《</w:t>
      </w:r>
      <w:r>
        <w:t>墨子</w:t>
      </w:r>
      <w:r>
        <w:rPr>
          <w:rFonts w:hint="eastAsia" w:eastAsia="宋体"/>
          <w:lang w:eastAsia="zh-CN"/>
        </w:rPr>
        <w:t>》</w:t>
      </w:r>
      <w:r>
        <w:t>之彊良，即彊梁，故仲良亦作仲梁。闞止字子我，鄭</w:t>
      </w:r>
      <w:r>
        <w:rPr>
          <w:rFonts w:hint="eastAsia" w:eastAsia="宋体"/>
          <w:lang w:eastAsia="zh-CN"/>
        </w:rPr>
        <w:t>《</w:t>
      </w:r>
      <w:r>
        <w:t>箋</w:t>
      </w:r>
      <w:r>
        <w:rPr>
          <w:rFonts w:hint="eastAsia" w:eastAsia="宋体"/>
          <w:lang w:eastAsia="zh-CN"/>
        </w:rPr>
        <w:t>》</w:t>
      </w:r>
      <w:r>
        <w:t>：</w:t>
      </w:r>
      <w:r>
        <w:rPr>
          <w:rFonts w:hint="eastAsia" w:eastAsia="宋体"/>
          <w:lang w:eastAsia="zh-CN"/>
        </w:rPr>
        <w:t>“</w:t>
      </w:r>
      <w:r>
        <w:t>止，容也。</w:t>
      </w:r>
      <w:r>
        <w:rPr>
          <w:rFonts w:hint="eastAsia" w:eastAsia="宋体"/>
          <w:lang w:eastAsia="zh-CN"/>
        </w:rPr>
        <w:t>”</w:t>
      </w:r>
    </w:p>
    <w:p w14:paraId="64C6D42E">
      <w:r>
        <w:t>我讀爲儀，言有容儀也。</w:t>
      </w:r>
      <w:r>
        <w:rPr>
          <w:rFonts w:hint="eastAsia" w:eastAsia="宋体"/>
          <w:lang w:eastAsia="zh-CN"/>
        </w:rPr>
        <w:t>《</w:t>
      </w:r>
      <w:r>
        <w:t>田世家</w:t>
      </w:r>
      <w:r>
        <w:rPr>
          <w:rFonts w:hint="eastAsia" w:eastAsia="宋体"/>
          <w:lang w:eastAsia="zh-CN"/>
        </w:rPr>
        <w:t>》</w:t>
      </w:r>
      <w:r>
        <w:t>作</w:t>
      </w:r>
      <w:r>
        <w:rPr>
          <w:rFonts w:hint="eastAsia" w:eastAsia="宋体"/>
          <w:lang w:eastAsia="zh-CN"/>
        </w:rPr>
        <w:t>“</w:t>
      </w:r>
      <w:r>
        <w:t>監止</w:t>
      </w:r>
      <w:r>
        <w:rPr>
          <w:rFonts w:hint="eastAsia" w:eastAsia="宋体"/>
          <w:lang w:eastAsia="zh-CN"/>
        </w:rPr>
        <w:t>”</w:t>
      </w:r>
      <w:r>
        <w:t>。高止字子容，亦以容止爲義。陳逆</w:t>
      </w:r>
    </w:p>
    <w:p w14:paraId="5CE195DA">
      <w:r>
        <w:t>字子行，逆，迎也；行，行人也，掌迎送之官。</w:t>
      </w:r>
      <w:r>
        <w:rPr>
          <w:rFonts w:hint="eastAsia" w:eastAsia="宋体"/>
          <w:lang w:eastAsia="zh-CN"/>
        </w:rPr>
        <w:t>《</w:t>
      </w:r>
      <w:r>
        <w:t>秋官</w:t>
      </w:r>
      <w:r>
        <w:rPr>
          <w:rFonts w:hint="eastAsia" w:eastAsia="宋体"/>
          <w:lang w:eastAsia="zh-CN"/>
        </w:rPr>
        <w:t>•</w:t>
      </w:r>
      <w:r>
        <w:t>小行人</w:t>
      </w:r>
      <w:r>
        <w:rPr>
          <w:rFonts w:hint="eastAsia" w:eastAsia="宋体"/>
          <w:lang w:eastAsia="zh-CN"/>
        </w:rPr>
        <w:t>》</w:t>
      </w:r>
      <w:r>
        <w:t>：</w:t>
      </w:r>
      <w:r>
        <w:rPr>
          <w:rFonts w:hint="eastAsia" w:eastAsia="宋体"/>
          <w:lang w:eastAsia="zh-CN"/>
        </w:rPr>
        <w:t>“</w:t>
      </w:r>
      <w:r>
        <w:t>凡諸矦入，王則逆勞于</w:t>
      </w:r>
    </w:p>
    <w:p w14:paraId="7C9686C3">
      <w:r>
        <w:t>【第317页】</w:t>
      </w:r>
    </w:p>
    <w:p w14:paraId="26292EAB">
      <w:r>
        <w:t>畿。</w:t>
      </w:r>
      <w:r>
        <w:rPr>
          <w:rFonts w:hint="eastAsia" w:eastAsia="宋体"/>
          <w:lang w:eastAsia="zh-CN"/>
        </w:rPr>
        <w:t>”</w:t>
      </w:r>
      <w:r>
        <w:t>慶舍字子之，舍，宅也，居人子之舍。又之，往也，往有所舍。欒施字子旗</w:t>
      </w:r>
    </w:p>
    <w:p w14:paraId="25E4E6A4">
      <w:r>
        <w:rPr>
          <w:rFonts w:hint="eastAsia" w:eastAsia="宋体"/>
          <w:lang w:eastAsia="zh-CN"/>
        </w:rPr>
        <w:t>《</w:t>
      </w:r>
      <w:r>
        <w:t>説文</w:t>
      </w:r>
      <w:r>
        <w:rPr>
          <w:rFonts w:hint="eastAsia" w:eastAsia="宋体"/>
          <w:lang w:eastAsia="zh-CN"/>
        </w:rPr>
        <w:t>》</w:t>
      </w:r>
      <w:r>
        <w:t>：</w:t>
      </w:r>
      <w:r>
        <w:rPr>
          <w:rFonts w:hint="eastAsia" w:eastAsia="宋体"/>
          <w:lang w:eastAsia="zh-CN"/>
        </w:rPr>
        <w:t>“</w:t>
      </w:r>
      <w:r>
        <w:t>施，旗皃。</w:t>
      </w:r>
      <w:r>
        <w:rPr>
          <w:rFonts w:hint="eastAsia" w:eastAsia="宋体"/>
          <w:lang w:eastAsia="zh-CN"/>
        </w:rPr>
        <w:t>”</w:t>
      </w:r>
      <w:r>
        <w:t>陳盈字子芒，芒與滿通。</w:t>
      </w:r>
      <w:r>
        <w:rPr>
          <w:rFonts w:hint="eastAsia" w:eastAsia="宋体"/>
          <w:lang w:eastAsia="zh-CN"/>
        </w:rPr>
        <w:t>《</w:t>
      </w:r>
      <w:r>
        <w:t>淮南子</w:t>
      </w:r>
      <w:r>
        <w:rPr>
          <w:rFonts w:hint="eastAsia" w:eastAsia="宋体"/>
          <w:lang w:eastAsia="zh-CN"/>
        </w:rPr>
        <w:t>》“</w:t>
      </w:r>
      <w:r>
        <w:t>芒繁紛拏</w:t>
      </w:r>
      <w:r>
        <w:rPr>
          <w:rFonts w:hint="eastAsia" w:eastAsia="宋体"/>
          <w:lang w:eastAsia="zh-CN"/>
        </w:rPr>
        <w:t>”</w:t>
      </w:r>
      <w:r>
        <w:t>，高注：</w:t>
      </w:r>
      <w:r>
        <w:rPr>
          <w:rFonts w:hint="eastAsia" w:eastAsia="宋体"/>
          <w:lang w:eastAsia="zh-CN"/>
        </w:rPr>
        <w:t>“</w:t>
      </w:r>
      <w:r>
        <w:t>芒讀麥</w:t>
      </w:r>
    </w:p>
    <w:p w14:paraId="14812250">
      <w:r>
        <w:t>芒之芒。</w:t>
      </w:r>
      <w:r>
        <w:rPr>
          <w:rFonts w:hint="eastAsia" w:eastAsia="宋体"/>
          <w:lang w:eastAsia="zh-CN"/>
        </w:rPr>
        <w:t>”</w:t>
      </w:r>
      <w:r>
        <w:t>是芒有滿義。亦與萬通，萬，盈數也，以盈滿爲義。杞殖字梁，殖，種也。梁</w:t>
      </w:r>
    </w:p>
    <w:p w14:paraId="668920DB">
      <w:r>
        <w:t>宜作粱，</w:t>
      </w:r>
      <w:r>
        <w:rPr>
          <w:rFonts w:hint="eastAsia" w:eastAsia="宋体"/>
          <w:lang w:eastAsia="zh-CN"/>
        </w:rPr>
        <w:t>《</w:t>
      </w:r>
      <w:r>
        <w:t>詩</w:t>
      </w:r>
      <w:r>
        <w:rPr>
          <w:rFonts w:hint="eastAsia" w:eastAsia="宋体"/>
          <w:lang w:eastAsia="zh-CN"/>
        </w:rPr>
        <w:t>》</w:t>
      </w:r>
      <w:r>
        <w:t>所謂殖粱黍稷。犁彌字鉏，彌爲䥸之省文，刈田之器，猶公彌字鉏矣</w:t>
      </w:r>
    </w:p>
    <w:p w14:paraId="3A49282C">
      <w:r>
        <w:t>宗樓字子陽，樓高近日曰陽也。弦章字子旗，</w:t>
      </w:r>
      <w:r>
        <w:rPr>
          <w:rFonts w:hint="eastAsia" w:eastAsia="宋体"/>
          <w:lang w:eastAsia="zh-CN"/>
        </w:rPr>
        <w:t>《</w:t>
      </w:r>
      <w:r>
        <w:t>詩</w:t>
      </w:r>
      <w:r>
        <w:rPr>
          <w:rFonts w:hint="eastAsia" w:eastAsia="宋体"/>
          <w:lang w:eastAsia="zh-CN"/>
        </w:rPr>
        <w:t>》</w:t>
      </w:r>
      <w:r>
        <w:t>：</w:t>
      </w:r>
      <w:r>
        <w:rPr>
          <w:rFonts w:hint="eastAsia" w:eastAsia="宋体"/>
          <w:lang w:eastAsia="zh-CN"/>
        </w:rPr>
        <w:t>“</w:t>
      </w:r>
      <w:r>
        <w:t>織文鳥章。</w:t>
      </w:r>
      <w:r>
        <w:rPr>
          <w:rFonts w:hint="eastAsia" w:eastAsia="宋体"/>
          <w:lang w:eastAsia="zh-CN"/>
        </w:rPr>
        <w:t>”</w:t>
      </w:r>
      <w:r>
        <w:t>謂旗也。旌旗</w:t>
      </w:r>
    </w:p>
    <w:p w14:paraId="5A91B6E8">
      <w:r>
        <w:t>之采章，所以示表。一作弦商，商字與章通，商度即章度也。陳瓘字子玉，</w:t>
      </w:r>
      <w:r>
        <w:rPr>
          <w:rFonts w:hint="eastAsia" w:eastAsia="宋体"/>
          <w:lang w:eastAsia="zh-CN"/>
        </w:rPr>
        <w:t>《</w:t>
      </w:r>
      <w:r>
        <w:t>説文</w:t>
      </w:r>
      <w:r>
        <w:rPr>
          <w:rFonts w:hint="eastAsia" w:eastAsia="宋体"/>
          <w:lang w:eastAsia="zh-CN"/>
        </w:rPr>
        <w:t>》</w:t>
      </w:r>
      <w:r>
        <w:t>：</w:t>
      </w:r>
    </w:p>
    <w:p w14:paraId="49938B67">
      <w:r>
        <w:rPr>
          <w:rFonts w:hint="eastAsia" w:eastAsia="宋体"/>
          <w:lang w:eastAsia="zh-CN"/>
        </w:rPr>
        <w:t>“</w:t>
      </w:r>
      <w:r>
        <w:t>瓘，玉也。</w:t>
      </w:r>
      <w:r>
        <w:rPr>
          <w:rFonts w:hint="eastAsia" w:eastAsia="宋体"/>
          <w:lang w:eastAsia="zh-CN"/>
        </w:rPr>
        <w:t>”《</w:t>
      </w:r>
      <w:r>
        <w:t>左</w:t>
      </w:r>
      <w:r>
        <w:rPr>
          <w:rFonts w:hint="eastAsia" w:eastAsia="宋体"/>
          <w:lang w:eastAsia="zh-CN"/>
        </w:rPr>
        <w:t>》</w:t>
      </w:r>
      <w:r>
        <w:t>杜注：</w:t>
      </w:r>
      <w:r>
        <w:rPr>
          <w:rFonts w:hint="eastAsia" w:eastAsia="宋体"/>
          <w:lang w:eastAsia="zh-CN"/>
        </w:rPr>
        <w:t>“</w:t>
      </w:r>
      <w:r>
        <w:t>瓘，圭也。</w:t>
      </w:r>
      <w:r>
        <w:rPr>
          <w:rFonts w:hint="eastAsia" w:eastAsia="宋体"/>
          <w:lang w:eastAsia="zh-CN"/>
        </w:rPr>
        <w:t>”</w:t>
      </w:r>
      <w:r>
        <w:t>陳書字占，鄭注</w:t>
      </w:r>
      <w:r>
        <w:rPr>
          <w:rFonts w:hint="eastAsia" w:eastAsia="宋体"/>
          <w:lang w:eastAsia="zh-CN"/>
        </w:rPr>
        <w:t>《</w:t>
      </w:r>
      <w:r>
        <w:t>周礼</w:t>
      </w:r>
      <w:r>
        <w:rPr>
          <w:rFonts w:hint="eastAsia" w:eastAsia="宋体"/>
          <w:lang w:eastAsia="zh-CN"/>
        </w:rPr>
        <w:t>》</w:t>
      </w:r>
      <w:r>
        <w:t>：</w:t>
      </w:r>
      <w:r>
        <w:rPr>
          <w:rFonts w:hint="eastAsia" w:eastAsia="宋体"/>
          <w:lang w:eastAsia="zh-CN"/>
        </w:rPr>
        <w:t>“</w:t>
      </w:r>
      <w:r>
        <w:t>龜占書示食于吉。</w:t>
      </w:r>
      <w:r>
        <w:rPr>
          <w:rFonts w:hint="eastAsia" w:eastAsia="宋体"/>
          <w:lang w:eastAsia="zh-CN"/>
        </w:rPr>
        <w:t>”</w:t>
      </w:r>
      <w:r>
        <w:t>則</w:t>
      </w:r>
    </w:p>
    <w:p w14:paraId="2F907B6F">
      <w:pPr>
        <w:rPr>
          <w:rFonts w:hint="eastAsia" w:eastAsia="宋体"/>
          <w:lang w:eastAsia="zh-CN"/>
        </w:rPr>
      </w:pPr>
      <w:r>
        <w:t>龜書即繇辭。又占與笘、佔同，謂書也，潁川人名小兒所書寫爲笘，</w:t>
      </w:r>
      <w:r>
        <w:rPr>
          <w:rFonts w:hint="eastAsia" w:eastAsia="宋体"/>
          <w:lang w:eastAsia="zh-CN"/>
        </w:rPr>
        <w:t>《</w:t>
      </w:r>
      <w:r>
        <w:t>新序</w:t>
      </w:r>
      <w:r>
        <w:rPr>
          <w:rFonts w:hint="eastAsia" w:eastAsia="宋体"/>
          <w:lang w:eastAsia="zh-CN"/>
        </w:rPr>
        <w:t>》</w:t>
      </w:r>
      <w:r>
        <w:t>作</w:t>
      </w:r>
      <w:r>
        <w:rPr>
          <w:rFonts w:hint="eastAsia" w:eastAsia="宋体"/>
          <w:lang w:eastAsia="zh-CN"/>
        </w:rPr>
        <w:t>“</w:t>
      </w:r>
      <w:r>
        <w:t>陳不占</w:t>
      </w:r>
      <w:r>
        <w:rPr>
          <w:rFonts w:hint="eastAsia" w:eastAsia="宋体"/>
          <w:lang w:eastAsia="zh-CN"/>
        </w:rPr>
        <w:t>”</w:t>
      </w:r>
    </w:p>
    <w:p w14:paraId="42568F19">
      <w:r>
        <w:t>顔庚字</w:t>
      </w:r>
      <w:r>
        <w:rPr>
          <w:rFonts w:hint="eastAsia" w:eastAsia="宋体"/>
          <w:lang w:eastAsia="zh-CN"/>
        </w:rPr>
        <w:t>（</w:t>
      </w:r>
      <w:r>
        <w:t>涿</w:t>
      </w:r>
      <w:r>
        <w:rPr>
          <w:rFonts w:hint="eastAsia" w:eastAsia="宋体"/>
          <w:lang w:eastAsia="zh-CN"/>
        </w:rPr>
        <w:t>）【</w:t>
      </w:r>
      <w:r>
        <w:t>涿</w:t>
      </w:r>
      <w:r>
        <w:rPr>
          <w:rFonts w:hint="eastAsia" w:eastAsia="宋体"/>
          <w:lang w:eastAsia="zh-CN"/>
        </w:rPr>
        <w:t>】</w:t>
      </w:r>
      <w:r>
        <w:t>聚，</w:t>
      </w:r>
      <w:r>
        <w:rPr>
          <w:rFonts w:hint="eastAsia" w:eastAsia="宋体"/>
          <w:lang w:eastAsia="zh-CN"/>
        </w:rPr>
        <w:t>《</w:t>
      </w:r>
      <w:r>
        <w:t>説文</w:t>
      </w:r>
      <w:r>
        <w:rPr>
          <w:rFonts w:hint="eastAsia" w:eastAsia="宋体"/>
          <w:lang w:eastAsia="zh-CN"/>
        </w:rPr>
        <w:t>》</w:t>
      </w:r>
      <w:r>
        <w:t>：</w:t>
      </w:r>
      <w:r>
        <w:rPr>
          <w:rFonts w:hint="eastAsia" w:eastAsia="宋体"/>
          <w:lang w:eastAsia="zh-CN"/>
        </w:rPr>
        <w:t>“（</w:t>
      </w:r>
      <w:r>
        <w:t>涿</w:t>
      </w:r>
      <w:r>
        <w:rPr>
          <w:rFonts w:hint="eastAsia" w:eastAsia="宋体"/>
          <w:lang w:eastAsia="zh-CN"/>
        </w:rPr>
        <w:t>）</w:t>
      </w:r>
      <w:r>
        <w:t>c涿</w:t>
      </w:r>
      <w:r>
        <w:rPr>
          <w:rFonts w:hint="eastAsia" w:eastAsia="宋体"/>
          <w:lang w:eastAsia="zh-CN"/>
        </w:rPr>
        <w:t>】</w:t>
      </w:r>
      <w:r>
        <w:t>，流下滴也。</w:t>
      </w:r>
      <w:r>
        <w:rPr>
          <w:rFonts w:hint="eastAsia" w:eastAsia="宋体"/>
          <w:lang w:eastAsia="zh-CN"/>
        </w:rPr>
        <w:t>”（</w:t>
      </w:r>
      <w:r>
        <w:t>涿</w:t>
      </w:r>
      <w:r>
        <w:rPr>
          <w:rFonts w:hint="eastAsia" w:eastAsia="宋体"/>
          <w:lang w:eastAsia="zh-CN"/>
        </w:rPr>
        <w:t>）【</w:t>
      </w:r>
      <w:r>
        <w:t>涿</w:t>
      </w:r>
      <w:r>
        <w:rPr>
          <w:rFonts w:hint="eastAsia" w:eastAsia="宋体"/>
          <w:lang w:eastAsia="zh-CN"/>
        </w:rPr>
        <w:t>】</w:t>
      </w:r>
      <w:r>
        <w:t>聚者，水積也。古讀</w:t>
      </w:r>
    </w:p>
    <w:p w14:paraId="03D032A7">
      <w:r>
        <w:rPr>
          <w:rFonts w:hint="eastAsia" w:eastAsia="宋体"/>
          <w:lang w:eastAsia="zh-CN"/>
        </w:rPr>
        <w:t>（</w:t>
      </w:r>
      <w:r>
        <w:t>涿</w:t>
      </w:r>
      <w:r>
        <w:rPr>
          <w:rFonts w:hint="eastAsia" w:eastAsia="宋体"/>
          <w:lang w:eastAsia="zh-CN"/>
        </w:rPr>
        <w:t>）【</w:t>
      </w:r>
      <w:r>
        <w:t>涿</w:t>
      </w:r>
      <w:r>
        <w:rPr>
          <w:rFonts w:hint="eastAsia" w:eastAsia="宋体"/>
          <w:lang w:eastAsia="zh-CN"/>
        </w:rPr>
        <w:t>】</w:t>
      </w:r>
      <w:r>
        <w:t>爲獨，</w:t>
      </w:r>
      <w:r>
        <w:rPr>
          <w:rFonts w:hint="eastAsia" w:eastAsia="宋体"/>
          <w:lang w:eastAsia="zh-CN"/>
        </w:rPr>
        <w:t>《</w:t>
      </w:r>
      <w:r>
        <w:t>周禮</w:t>
      </w:r>
      <w:r>
        <w:rPr>
          <w:rFonts w:hint="eastAsia" w:eastAsia="宋体"/>
          <w:lang w:eastAsia="zh-CN"/>
        </w:rPr>
        <w:t>•</w:t>
      </w:r>
      <w:r>
        <w:t>壺</w:t>
      </w:r>
      <w:r>
        <w:rPr>
          <w:rFonts w:hint="eastAsia" w:eastAsia="宋体"/>
          <w:lang w:eastAsia="zh-CN"/>
        </w:rPr>
        <w:t>（</w:t>
      </w:r>
      <w:r>
        <w:t>涿</w:t>
      </w:r>
      <w:r>
        <w:rPr>
          <w:rFonts w:hint="eastAsia" w:eastAsia="宋体"/>
          <w:lang w:eastAsia="zh-CN"/>
        </w:rPr>
        <w:t>）【</w:t>
      </w:r>
      <w:r>
        <w:t>涿</w:t>
      </w:r>
      <w:r>
        <w:rPr>
          <w:rFonts w:hint="eastAsia" w:eastAsia="宋体"/>
          <w:lang w:eastAsia="zh-CN"/>
        </w:rPr>
        <w:t>】</w:t>
      </w:r>
      <w:r>
        <w:t>氏</w:t>
      </w:r>
      <w:r>
        <w:rPr>
          <w:rFonts w:hint="eastAsia" w:eastAsia="宋体"/>
          <w:lang w:eastAsia="zh-CN"/>
        </w:rPr>
        <w:t>》</w:t>
      </w:r>
      <w:r>
        <w:t>注：</w:t>
      </w:r>
      <w:r>
        <w:rPr>
          <w:rFonts w:hint="eastAsia" w:eastAsia="宋体"/>
          <w:lang w:eastAsia="zh-CN"/>
        </w:rPr>
        <w:t>“</w:t>
      </w:r>
      <w:r>
        <w:t>故書</w:t>
      </w:r>
      <w:r>
        <w:rPr>
          <w:rFonts w:hint="eastAsia" w:eastAsia="宋体"/>
          <w:lang w:eastAsia="zh-CN"/>
        </w:rPr>
        <w:t>（</w:t>
      </w:r>
      <w:r>
        <w:t>涿</w:t>
      </w:r>
      <w:r>
        <w:rPr>
          <w:rFonts w:hint="eastAsia" w:eastAsia="宋体"/>
          <w:lang w:eastAsia="zh-CN"/>
        </w:rPr>
        <w:t>）【</w:t>
      </w:r>
      <w:r>
        <w:t>涿</w:t>
      </w:r>
      <w:r>
        <w:rPr>
          <w:rFonts w:hint="eastAsia" w:eastAsia="宋体"/>
          <w:lang w:eastAsia="zh-CN"/>
        </w:rPr>
        <w:t>】</w:t>
      </w:r>
      <w:r>
        <w:t>爲獨。</w:t>
      </w:r>
      <w:r>
        <w:rPr>
          <w:rFonts w:hint="eastAsia" w:eastAsia="宋体"/>
          <w:lang w:eastAsia="zh-CN"/>
        </w:rPr>
        <w:t>”</w:t>
      </w:r>
      <w:r>
        <w:t>杜子春曰：</w:t>
      </w:r>
      <w:r>
        <w:rPr>
          <w:rFonts w:hint="eastAsia" w:eastAsia="宋体"/>
          <w:lang w:eastAsia="zh-CN"/>
        </w:rPr>
        <w:t>“</w:t>
      </w:r>
      <w:r>
        <w:t>獨讀爲</w:t>
      </w:r>
    </w:p>
    <w:p w14:paraId="2F4A14B9">
      <w:pPr>
        <w:rPr>
          <w:rFonts w:hint="eastAsia" w:eastAsia="宋体"/>
          <w:lang w:eastAsia="zh-CN"/>
        </w:rPr>
      </w:pPr>
      <w:r>
        <w:t>濁，言其源之濁。</w:t>
      </w:r>
      <w:r>
        <w:rPr>
          <w:rFonts w:hint="eastAsia" w:eastAsia="宋体"/>
          <w:lang w:eastAsia="zh-CN"/>
        </w:rPr>
        <w:t>”</w:t>
      </w:r>
      <w:r>
        <w:t>庚與賡通，賡，續也。續又與畜通，言有畜積。或以顔濁鄒爲</w:t>
      </w:r>
      <w:r>
        <w:rPr>
          <w:rFonts w:hint="eastAsia" w:eastAsia="宋体"/>
          <w:lang w:eastAsia="zh-CN"/>
        </w:rPr>
        <w:t>（</w:t>
      </w:r>
      <w:r>
        <w:t>涿</w:t>
      </w:r>
      <w:r>
        <w:rPr>
          <w:rFonts w:hint="eastAsia" w:eastAsia="宋体"/>
          <w:lang w:eastAsia="zh-CN"/>
        </w:rPr>
        <w:t>）【</w:t>
      </w:r>
      <w:r>
        <w:t>涿</w:t>
      </w:r>
      <w:r>
        <w:rPr>
          <w:rFonts w:hint="eastAsia" w:eastAsia="宋体"/>
          <w:lang w:eastAsia="zh-CN"/>
        </w:rPr>
        <w:t>】</w:t>
      </w:r>
    </w:p>
    <w:p w14:paraId="4F36DCA6">
      <w:pPr>
        <w:rPr>
          <w:rFonts w:hint="eastAsia" w:eastAsia="宋体"/>
          <w:lang w:eastAsia="zh-CN"/>
        </w:rPr>
      </w:pPr>
      <w:r>
        <w:t>聚，誤，濁鄒即讐由。雍巫字易牙，</w:t>
      </w:r>
      <w:r>
        <w:rPr>
          <w:rFonts w:hint="eastAsia" w:eastAsia="宋体"/>
          <w:lang w:eastAsia="zh-CN"/>
        </w:rPr>
        <w:t>《</w:t>
      </w:r>
      <w:r>
        <w:t>法言</w:t>
      </w:r>
      <w:r>
        <w:rPr>
          <w:rFonts w:hint="eastAsia" w:eastAsia="宋体"/>
          <w:lang w:eastAsia="zh-CN"/>
        </w:rPr>
        <w:t>》</w:t>
      </w:r>
      <w:r>
        <w:t>作</w:t>
      </w:r>
      <w:r>
        <w:rPr>
          <w:rFonts w:hint="eastAsia" w:eastAsia="宋体"/>
          <w:lang w:eastAsia="zh-CN"/>
        </w:rPr>
        <w:t>“</w:t>
      </w:r>
      <w:r>
        <w:t>狄牙</w:t>
      </w:r>
      <w:r>
        <w:rPr>
          <w:rFonts w:hint="eastAsia" w:eastAsia="宋体"/>
          <w:lang w:eastAsia="zh-CN"/>
        </w:rPr>
        <w:t>”</w:t>
      </w:r>
      <w:r>
        <w:t>。牙與雅通，故</w:t>
      </w:r>
      <w:r>
        <w:rPr>
          <w:rFonts w:hint="eastAsia" w:eastAsia="宋体"/>
          <w:lang w:eastAsia="zh-CN"/>
        </w:rPr>
        <w:t>《</w:t>
      </w:r>
      <w:r>
        <w:t>君牙</w:t>
      </w:r>
      <w:r>
        <w:rPr>
          <w:rFonts w:hint="eastAsia" w:eastAsia="宋体"/>
          <w:lang w:eastAsia="zh-CN"/>
        </w:rPr>
        <w:t>》</w:t>
      </w:r>
      <w:r>
        <w:t>作</w:t>
      </w:r>
      <w:r>
        <w:rPr>
          <w:rFonts w:hint="eastAsia" w:eastAsia="宋体"/>
          <w:lang w:eastAsia="zh-CN"/>
        </w:rPr>
        <w:t>《</w:t>
      </w:r>
      <w:r>
        <w:t>君雅</w:t>
      </w:r>
      <w:r>
        <w:rPr>
          <w:rFonts w:hint="eastAsia" w:eastAsia="宋体"/>
          <w:lang w:eastAsia="zh-CN"/>
        </w:rPr>
        <w:t>》</w:t>
      </w:r>
    </w:p>
    <w:p w14:paraId="6ABD9562">
      <w:r>
        <w:t>蓋以巫之所爲遠于雅道也。狄，遠也。陳穉字孟夸，夸與荑通。草始生，穉木始生</w:t>
      </w:r>
    </w:p>
    <w:p w14:paraId="26BFCA3B">
      <w:pPr>
        <w:rPr>
          <w:rFonts w:hint="eastAsia" w:eastAsia="宋体"/>
          <w:lang w:eastAsia="zh-CN"/>
        </w:rPr>
      </w:pPr>
      <w:r>
        <w:t>鄭康成</w:t>
      </w:r>
      <w:r>
        <w:rPr>
          <w:rFonts w:hint="eastAsia" w:eastAsia="宋体"/>
          <w:lang w:eastAsia="zh-CN"/>
        </w:rPr>
        <w:t>《</w:t>
      </w:r>
      <w:r>
        <w:t>易注</w:t>
      </w:r>
      <w:r>
        <w:rPr>
          <w:rFonts w:hint="eastAsia" w:eastAsia="宋体"/>
          <w:lang w:eastAsia="zh-CN"/>
        </w:rPr>
        <w:t>》</w:t>
      </w:r>
      <w:r>
        <w:t>：</w:t>
      </w:r>
      <w:r>
        <w:rPr>
          <w:rFonts w:hint="eastAsia" w:eastAsia="宋体"/>
          <w:lang w:eastAsia="zh-CN"/>
        </w:rPr>
        <w:t>“</w:t>
      </w:r>
      <w:r>
        <w:t>荑，术夏生。</w:t>
      </w:r>
      <w:r>
        <w:rPr>
          <w:rFonts w:hint="eastAsia" w:eastAsia="宋体"/>
          <w:lang w:eastAsia="zh-CN"/>
        </w:rPr>
        <w:t>”</w:t>
      </w:r>
    </w:p>
    <w:p w14:paraId="4965CFD7">
      <w:r>
        <w:t>陳開字子疆，即</w:t>
      </w:r>
      <w:r>
        <w:rPr>
          <w:rFonts w:hint="eastAsia" w:eastAsia="宋体"/>
          <w:lang w:eastAsia="zh-CN"/>
        </w:rPr>
        <w:t>《</w:t>
      </w:r>
      <w:r>
        <w:t>晏子</w:t>
      </w:r>
      <w:r>
        <w:rPr>
          <w:rFonts w:hint="eastAsia" w:eastAsia="宋体"/>
          <w:lang w:eastAsia="zh-CN"/>
        </w:rPr>
        <w:t>》</w:t>
      </w:r>
      <w:r>
        <w:t>之</w:t>
      </w:r>
      <w:r>
        <w:rPr>
          <w:rFonts w:hint="eastAsia" w:eastAsia="宋体"/>
          <w:lang w:eastAsia="zh-CN"/>
        </w:rPr>
        <w:t>“</w:t>
      </w:r>
      <w:r>
        <w:t>田開疆</w:t>
      </w:r>
      <w:r>
        <w:rPr>
          <w:rFonts w:hint="eastAsia" w:eastAsia="宋体"/>
          <w:lang w:eastAsia="zh-CN"/>
        </w:rPr>
        <w:t>”</w:t>
      </w:r>
      <w:r>
        <w:t>，猶後人名辟疆也</w:t>
      </w:r>
    </w:p>
    <w:p w14:paraId="1C9A3E08">
      <w:r>
        <w:t>【第318页】</w:t>
      </w:r>
    </w:p>
    <w:p w14:paraId="4CB16122">
      <w:r>
        <w:t>晉大夫名字釋</w:t>
      </w:r>
    </w:p>
    <w:p w14:paraId="12E2A96F">
      <w:r>
        <w:t>羊舌赤字伯華，赤，赤驥；華，華驑。</w:t>
      </w:r>
      <w:r>
        <w:rPr>
          <w:rFonts w:hint="eastAsia" w:eastAsia="宋体"/>
          <w:lang w:eastAsia="zh-CN"/>
        </w:rPr>
        <w:t>《</w:t>
      </w:r>
      <w:r>
        <w:t>説文</w:t>
      </w:r>
      <w:r>
        <w:rPr>
          <w:rFonts w:hint="eastAsia" w:eastAsia="宋体"/>
          <w:lang w:eastAsia="zh-CN"/>
        </w:rPr>
        <w:t>》</w:t>
      </w:r>
      <w:r>
        <w:t>：</w:t>
      </w:r>
      <w:r>
        <w:rPr>
          <w:rFonts w:hint="eastAsia" w:eastAsia="宋体"/>
          <w:lang w:eastAsia="zh-CN"/>
        </w:rPr>
        <w:t>“</w:t>
      </w:r>
      <w:r>
        <w:t>驑，赤色。</w:t>
      </w:r>
      <w:r>
        <w:rPr>
          <w:rFonts w:hint="eastAsia" w:eastAsia="宋体"/>
          <w:lang w:eastAsia="zh-CN"/>
        </w:rPr>
        <w:t>”《</w:t>
      </w:r>
      <w:r>
        <w:t>穆天子傳</w:t>
      </w:r>
      <w:r>
        <w:rPr>
          <w:rFonts w:hint="eastAsia" w:eastAsia="宋体"/>
          <w:lang w:eastAsia="zh-CN"/>
        </w:rPr>
        <w:t>》“</w:t>
      </w:r>
      <w:r>
        <w:t>華驑</w:t>
      </w:r>
      <w:r>
        <w:rPr>
          <w:rFonts w:hint="eastAsia" w:eastAsia="宋体"/>
          <w:lang w:eastAsia="zh-CN"/>
        </w:rPr>
        <w:t>”</w:t>
      </w:r>
      <w:r>
        <w:t>郭璞</w:t>
      </w:r>
    </w:p>
    <w:p w14:paraId="6ADF2C4D">
      <w:pPr>
        <w:rPr>
          <w:rFonts w:hint="eastAsia" w:eastAsia="宋体"/>
          <w:lang w:eastAsia="zh-CN"/>
        </w:rPr>
      </w:pPr>
      <w:r>
        <w:t>注：</w:t>
      </w:r>
      <w:r>
        <w:rPr>
          <w:rFonts w:hint="eastAsia" w:eastAsia="宋体"/>
          <w:lang w:eastAsia="zh-CN"/>
        </w:rPr>
        <w:t>“</w:t>
      </w:r>
      <w:r>
        <w:t>色如華而赤。</w:t>
      </w:r>
      <w:r>
        <w:rPr>
          <w:rFonts w:hint="eastAsia" w:eastAsia="宋体"/>
          <w:lang w:eastAsia="zh-CN"/>
        </w:rPr>
        <w:t>”</w:t>
      </w:r>
      <w:r>
        <w:t>皆取喻于馬。羊舌肸字叔向，一字叔譽。</w:t>
      </w:r>
      <w:r>
        <w:rPr>
          <w:rFonts w:hint="eastAsia" w:eastAsia="宋体"/>
          <w:lang w:eastAsia="zh-CN"/>
        </w:rPr>
        <w:t>《</w:t>
      </w:r>
      <w:r>
        <w:t>漢書</w:t>
      </w:r>
      <w:r>
        <w:rPr>
          <w:rFonts w:hint="eastAsia" w:eastAsia="宋体"/>
          <w:lang w:eastAsia="zh-CN"/>
        </w:rPr>
        <w:t>•</w:t>
      </w:r>
      <w:r>
        <w:t>司馬相如傳</w:t>
      </w:r>
      <w:r>
        <w:rPr>
          <w:rFonts w:hint="eastAsia" w:eastAsia="宋体"/>
          <w:lang w:eastAsia="zh-CN"/>
        </w:rPr>
        <w:t>》</w:t>
      </w:r>
    </w:p>
    <w:p w14:paraId="3DB9DC6C">
      <w:r>
        <w:rPr>
          <w:rFonts w:hint="eastAsia" w:eastAsia="宋体"/>
          <w:lang w:eastAsia="zh-CN"/>
        </w:rPr>
        <w:t>“</w:t>
      </w:r>
      <w:r>
        <w:t>肸蠁布寫。</w:t>
      </w:r>
      <w:r>
        <w:rPr>
          <w:rFonts w:hint="eastAsia" w:eastAsia="宋体"/>
          <w:lang w:eastAsia="zh-CN"/>
        </w:rPr>
        <w:t>”</w:t>
      </w:r>
      <w:r>
        <w:t>嚮即蠁字，言芬香之氣發越也。神享祀則有譽吉，故又字譽。羊舌虎字</w:t>
      </w:r>
    </w:p>
    <w:p w14:paraId="0F8E571C">
      <w:r>
        <w:t>叔羆，虎、羆皆猛獸，名字取此，示服猛。羊舌鮒字叔魚，</w:t>
      </w:r>
      <w:r>
        <w:rPr>
          <w:rFonts w:hint="eastAsia" w:eastAsia="宋体"/>
          <w:lang w:eastAsia="zh-CN"/>
        </w:rPr>
        <w:t>《</w:t>
      </w:r>
      <w:r>
        <w:t>廣雅</w:t>
      </w:r>
      <w:r>
        <w:rPr>
          <w:rFonts w:hint="eastAsia" w:eastAsia="宋体"/>
          <w:lang w:eastAsia="zh-CN"/>
        </w:rPr>
        <w:t>》</w:t>
      </w:r>
      <w:r>
        <w:t>：</w:t>
      </w:r>
      <w:r>
        <w:rPr>
          <w:rFonts w:hint="eastAsia" w:eastAsia="宋体"/>
          <w:lang w:eastAsia="zh-CN"/>
        </w:rPr>
        <w:t>“</w:t>
      </w:r>
      <w:r>
        <w:t>鰿，鮒也。</w:t>
      </w:r>
      <w:r>
        <w:rPr>
          <w:rFonts w:hint="eastAsia" w:eastAsia="宋体"/>
          <w:lang w:eastAsia="zh-CN"/>
        </w:rPr>
        <w:t>”</w:t>
      </w:r>
      <w:r>
        <w:t>揚</w:t>
      </w:r>
    </w:p>
    <w:p w14:paraId="0B6F17BF">
      <w:r>
        <w:t>食我字伯石，</w:t>
      </w:r>
      <w:r>
        <w:rPr>
          <w:rFonts w:hint="eastAsia" w:eastAsia="宋体"/>
          <w:lang w:eastAsia="zh-CN"/>
        </w:rPr>
        <w:t>《</w:t>
      </w:r>
      <w:r>
        <w:t>廣雅</w:t>
      </w:r>
      <w:r>
        <w:rPr>
          <w:rFonts w:hint="eastAsia" w:eastAsia="宋体"/>
          <w:lang w:eastAsia="zh-CN"/>
        </w:rPr>
        <w:t>》</w:t>
      </w:r>
      <w:r>
        <w:t>：</w:t>
      </w:r>
      <w:r>
        <w:rPr>
          <w:rFonts w:hint="eastAsia" w:eastAsia="宋体"/>
          <w:lang w:eastAsia="zh-CN"/>
        </w:rPr>
        <w:t>“</w:t>
      </w:r>
      <w:r>
        <w:t>石，䄷也。</w:t>
      </w:r>
      <w:r>
        <w:rPr>
          <w:rFonts w:hint="eastAsia" w:eastAsia="宋体"/>
          <w:lang w:eastAsia="zh-CN"/>
        </w:rPr>
        <w:t>”《</w:t>
      </w:r>
      <w:r>
        <w:t>説文</w:t>
      </w:r>
      <w:r>
        <w:rPr>
          <w:rFonts w:hint="eastAsia" w:eastAsia="宋体"/>
          <w:lang w:eastAsia="zh-CN"/>
        </w:rPr>
        <w:t>》</w:t>
      </w:r>
      <w:r>
        <w:t>：</w:t>
      </w:r>
      <w:r>
        <w:rPr>
          <w:rFonts w:hint="eastAsia" w:eastAsia="宋体"/>
          <w:lang w:eastAsia="zh-CN"/>
        </w:rPr>
        <w:t>“</w:t>
      </w:r>
      <w:r>
        <w:t>䄷，百二十斤也。</w:t>
      </w:r>
      <w:r>
        <w:rPr>
          <w:rFonts w:hint="eastAsia" w:eastAsia="宋体"/>
          <w:lang w:eastAsia="zh-CN"/>
        </w:rPr>
        <w:t>”</w:t>
      </w:r>
      <w:r>
        <w:t>稻一䄷爲栗，取人食幾石</w:t>
      </w:r>
    </w:p>
    <w:p w14:paraId="1A4C62F7">
      <w:r>
        <w:t>之義。瑕吕飴甥字子金，飴，餳也，吹簫賣之子金，宜作子食，訛爲金耳。飴甥猶皇父</w:t>
      </w:r>
    </w:p>
    <w:p w14:paraId="0C63CA56">
      <w:pPr>
        <w:rPr>
          <w:rFonts w:hint="eastAsia" w:eastAsia="宋体"/>
          <w:lang w:eastAsia="zh-CN"/>
        </w:rPr>
      </w:pPr>
      <w:r>
        <w:t>之子名穀甥，甥，生也，猶陽生、歸生之稱矣。</w:t>
      </w:r>
      <w:r>
        <w:rPr>
          <w:rFonts w:hint="eastAsia" w:eastAsia="宋体"/>
          <w:lang w:eastAsia="zh-CN"/>
        </w:rPr>
        <w:t>《</w:t>
      </w:r>
      <w:r>
        <w:t>史記</w:t>
      </w:r>
      <w:r>
        <w:rPr>
          <w:rFonts w:hint="eastAsia" w:eastAsia="宋体"/>
          <w:lang w:eastAsia="zh-CN"/>
        </w:rPr>
        <w:t>》</w:t>
      </w:r>
      <w:r>
        <w:t>作</w:t>
      </w:r>
      <w:r>
        <w:rPr>
          <w:rFonts w:hint="eastAsia" w:eastAsia="宋体"/>
          <w:lang w:eastAsia="zh-CN"/>
        </w:rPr>
        <w:t>“</w:t>
      </w:r>
      <w:r>
        <w:t>飴省</w:t>
      </w:r>
      <w:r>
        <w:rPr>
          <w:rFonts w:hint="eastAsia" w:eastAsia="宋体"/>
          <w:lang w:eastAsia="zh-CN"/>
        </w:rPr>
        <w:t>”</w:t>
      </w:r>
      <w:r>
        <w:t>，</w:t>
      </w:r>
      <w:r>
        <w:rPr>
          <w:rFonts w:hint="eastAsia" w:eastAsia="宋体"/>
          <w:lang w:eastAsia="zh-CN"/>
        </w:rPr>
        <w:t>《</w:t>
      </w:r>
      <w:r>
        <w:t>水經注</w:t>
      </w:r>
      <w:r>
        <w:rPr>
          <w:rFonts w:hint="eastAsia" w:eastAsia="宋体"/>
          <w:lang w:eastAsia="zh-CN"/>
        </w:rPr>
        <w:t>》</w:t>
      </w:r>
      <w:r>
        <w:t>謂之</w:t>
      </w:r>
      <w:r>
        <w:rPr>
          <w:rFonts w:hint="eastAsia" w:eastAsia="宋体"/>
          <w:lang w:eastAsia="zh-CN"/>
        </w:rPr>
        <w:t>“</w:t>
      </w:r>
      <w:r>
        <w:t>瑕父飴甥</w:t>
      </w:r>
      <w:r>
        <w:rPr>
          <w:rFonts w:hint="eastAsia" w:eastAsia="宋体"/>
          <w:lang w:eastAsia="zh-CN"/>
        </w:rPr>
        <w:t>”</w:t>
      </w:r>
    </w:p>
    <w:p w14:paraId="051B669C">
      <w:pPr>
        <w:rPr>
          <w:rFonts w:hint="eastAsia" w:eastAsia="宋体"/>
          <w:lang w:eastAsia="zh-CN"/>
        </w:rPr>
      </w:pPr>
      <w:r>
        <w:t>荀偃字伯游，</w:t>
      </w:r>
      <w:r>
        <w:rPr>
          <w:rFonts w:hint="eastAsia" w:eastAsia="宋体"/>
          <w:lang w:eastAsia="zh-CN"/>
        </w:rPr>
        <w:t>《</w:t>
      </w:r>
      <w:r>
        <w:t>説文</w:t>
      </w:r>
      <w:r>
        <w:rPr>
          <w:rFonts w:hint="eastAsia" w:eastAsia="宋体"/>
          <w:lang w:eastAsia="zh-CN"/>
        </w:rPr>
        <w:t>》</w:t>
      </w:r>
      <w:r>
        <w:t>：</w:t>
      </w:r>
      <w:r>
        <w:rPr>
          <w:rFonts w:hint="eastAsia" w:eastAsia="宋体"/>
          <w:lang w:eastAsia="zh-CN"/>
        </w:rPr>
        <w:t>“</w:t>
      </w:r>
      <w:r>
        <w:t>㫃，旌旂之游也。</w:t>
      </w:r>
      <w:r>
        <w:rPr>
          <w:rFonts w:hint="eastAsia" w:eastAsia="宋体"/>
          <w:lang w:eastAsia="zh-CN"/>
        </w:rPr>
        <w:t>”</w:t>
      </w:r>
      <w:r>
        <w:t>㫃即偃字。女寬字叔褎，</w:t>
      </w:r>
      <w:r>
        <w:rPr>
          <w:rFonts w:hint="eastAsia" w:eastAsia="宋体"/>
          <w:lang w:eastAsia="zh-CN"/>
        </w:rPr>
        <w:t>《</w:t>
      </w:r>
      <w:r>
        <w:t>説文</w:t>
      </w:r>
      <w:r>
        <w:rPr>
          <w:rFonts w:hint="eastAsia" w:eastAsia="宋体"/>
          <w:lang w:eastAsia="zh-CN"/>
        </w:rPr>
        <w:t>》</w:t>
      </w:r>
    </w:p>
    <w:p w14:paraId="6D875CAD">
      <w:r>
        <w:rPr>
          <w:rFonts w:hint="eastAsia" w:eastAsia="宋体"/>
          <w:lang w:eastAsia="zh-CN"/>
        </w:rPr>
        <w:t>“</w:t>
      </w:r>
      <w:r>
        <w:t>褎</w:t>
      </w:r>
    </w:p>
    <w:p w14:paraId="22B63EAC">
      <w:r>
        <w:rPr>
          <w:rFonts w:hint="eastAsia" w:eastAsia="宋体"/>
          <w:lang w:eastAsia="zh-CN"/>
        </w:rPr>
        <w:t>【</w:t>
      </w:r>
      <w:r>
        <w:t>“，衣寬裕也。</w:t>
      </w:r>
      <w:r>
        <w:rPr>
          <w:rFonts w:hint="eastAsia" w:eastAsia="宋体"/>
          <w:lang w:eastAsia="zh-CN"/>
        </w:rPr>
        <w:t>”</w:t>
      </w:r>
      <w:r>
        <w:t>蓋褎，大也，寬亦博大之訓。女齊字叔矦，取商賢叔齊之名謚。</w:t>
      </w:r>
    </w:p>
    <w:p w14:paraId="29441977">
      <w:r>
        <w:t>狐突字伯行，突，奔也，奔走馳突，行之疾也，見</w:t>
      </w:r>
      <w:r>
        <w:rPr>
          <w:rFonts w:hint="eastAsia" w:eastAsia="宋体"/>
          <w:lang w:eastAsia="zh-CN"/>
        </w:rPr>
        <w:t>《</w:t>
      </w:r>
      <w:r>
        <w:t>説文</w:t>
      </w:r>
      <w:r>
        <w:rPr>
          <w:rFonts w:hint="eastAsia" w:eastAsia="宋体"/>
          <w:lang w:eastAsia="zh-CN"/>
        </w:rPr>
        <w:t>》</w:t>
      </w:r>
      <w:r>
        <w:t>、鄭</w:t>
      </w:r>
      <w:r>
        <w:rPr>
          <w:rFonts w:hint="eastAsia" w:eastAsia="宋体"/>
          <w:lang w:eastAsia="zh-CN"/>
        </w:rPr>
        <w:t>《</w:t>
      </w:r>
      <w:r>
        <w:t>箋</w:t>
      </w:r>
      <w:r>
        <w:rPr>
          <w:rFonts w:hint="eastAsia" w:eastAsia="宋体"/>
          <w:lang w:eastAsia="zh-CN"/>
        </w:rPr>
        <w:t>》</w:t>
      </w:r>
      <w:r>
        <w:t>。士匄字伯瑕</w:t>
      </w:r>
    </w:p>
    <w:p w14:paraId="230F57F3">
      <w:r>
        <w:t>匄，乞也，瑕與假通，假亦乞匄之謂。狐偃字子犯，偃與隱通。</w:t>
      </w:r>
      <w:r>
        <w:rPr>
          <w:rFonts w:hint="eastAsia" w:eastAsia="宋体"/>
          <w:lang w:eastAsia="zh-CN"/>
        </w:rPr>
        <w:t>《</w:t>
      </w:r>
      <w:r>
        <w:t>人表</w:t>
      </w:r>
      <w:r>
        <w:rPr>
          <w:rFonts w:hint="eastAsia" w:eastAsia="宋体"/>
          <w:lang w:eastAsia="zh-CN"/>
        </w:rPr>
        <w:t>》“</w:t>
      </w:r>
      <w:r>
        <w:t>徐偃王</w:t>
      </w:r>
      <w:r>
        <w:rPr>
          <w:rFonts w:hint="eastAsia" w:eastAsia="宋体"/>
          <w:lang w:eastAsia="zh-CN"/>
        </w:rPr>
        <w:t>”</w:t>
      </w:r>
      <w:r>
        <w:t>顔注</w:t>
      </w:r>
    </w:p>
    <w:p w14:paraId="61994955">
      <w:pPr>
        <w:rPr>
          <w:rFonts w:hint="eastAsia" w:eastAsia="宋体"/>
          <w:lang w:eastAsia="zh-CN"/>
        </w:rPr>
      </w:pPr>
      <w:r>
        <w:rPr>
          <w:rFonts w:hint="eastAsia" w:eastAsia="宋体"/>
          <w:lang w:eastAsia="zh-CN"/>
        </w:rPr>
        <w:t>“</w:t>
      </w:r>
      <w:r>
        <w:t>即徐隱王。禮，事君有犯而無隱。取相反爲義。</w:t>
      </w:r>
      <w:r>
        <w:rPr>
          <w:rFonts w:hint="eastAsia" w:eastAsia="宋体"/>
          <w:lang w:eastAsia="zh-CN"/>
        </w:rPr>
        <w:t>”</w:t>
      </w:r>
      <w:r>
        <w:t>荀盈字伯夙，</w:t>
      </w:r>
      <w:r>
        <w:rPr>
          <w:rFonts w:hint="eastAsia" w:eastAsia="宋体"/>
          <w:lang w:eastAsia="zh-CN"/>
        </w:rPr>
        <w:t>《</w:t>
      </w:r>
      <w:r>
        <w:t>尒疋</w:t>
      </w:r>
      <w:r>
        <w:rPr>
          <w:rFonts w:hint="eastAsia" w:eastAsia="宋体"/>
          <w:lang w:eastAsia="zh-CN"/>
        </w:rPr>
        <w:t>》</w:t>
      </w:r>
      <w:r>
        <w:t>：</w:t>
      </w:r>
      <w:r>
        <w:rPr>
          <w:rFonts w:hint="eastAsia" w:eastAsia="宋体"/>
          <w:lang w:eastAsia="zh-CN"/>
        </w:rPr>
        <w:t>“</w:t>
      </w:r>
      <w:r>
        <w:t>夙，早也。</w:t>
      </w:r>
      <w:r>
        <w:rPr>
          <w:rFonts w:hint="eastAsia" w:eastAsia="宋体"/>
          <w:lang w:eastAsia="zh-CN"/>
        </w:rPr>
        <w:t>”</w:t>
      </w:r>
    </w:p>
    <w:p w14:paraId="797F528C">
      <w:r>
        <w:t>朝既盈矣，當夙興不寐也。</w:t>
      </w:r>
    </w:p>
    <w:p w14:paraId="72742D1F">
      <w:r>
        <w:t>郤芮字子公，芮與内通。名内字公者，言其出内無私。</w:t>
      </w:r>
    </w:p>
    <w:p w14:paraId="43DD0C7E">
      <w:r>
        <w:t>蔡黯字墨，墨、黯皆訓黑。</w:t>
      </w:r>
    </w:p>
    <w:p w14:paraId="24F0DF45">
      <w:r>
        <w:t>閻汲字明，汲者，曰入則暗昧也。以明爲字，取義相反</w:t>
      </w:r>
    </w:p>
    <w:p w14:paraId="2287DD4A">
      <w:r>
        <w:t>【第319页】</w:t>
      </w:r>
    </w:p>
    <w:p w14:paraId="4227B578">
      <w:r>
        <w:t>解揚字子虎，揚，飛揚也，虎嘯生風氣飛揚。</w:t>
      </w:r>
      <w:r>
        <w:rPr>
          <w:rFonts w:hint="eastAsia" w:eastAsia="宋体"/>
          <w:lang w:eastAsia="zh-CN"/>
        </w:rPr>
        <w:t>《</w:t>
      </w:r>
      <w:r>
        <w:t>古今人表</w:t>
      </w:r>
      <w:r>
        <w:rPr>
          <w:rFonts w:hint="eastAsia" w:eastAsia="宋体"/>
          <w:lang w:eastAsia="zh-CN"/>
        </w:rPr>
        <w:t>》</w:t>
      </w:r>
      <w:r>
        <w:t>作</w:t>
      </w:r>
      <w:r>
        <w:rPr>
          <w:rFonts w:hint="eastAsia" w:eastAsia="宋体"/>
          <w:lang w:eastAsia="zh-CN"/>
        </w:rPr>
        <w:t>“</w:t>
      </w:r>
      <w:r>
        <w:t>解陽</w:t>
      </w:r>
      <w:r>
        <w:rPr>
          <w:rFonts w:hint="eastAsia" w:eastAsia="宋体"/>
          <w:lang w:eastAsia="zh-CN"/>
        </w:rPr>
        <w:t>”</w:t>
      </w:r>
      <w:r>
        <w:t>，陽、揚字通。</w:t>
      </w:r>
    </w:p>
    <w:p w14:paraId="37A62D93">
      <w:r>
        <w:t>解張字張矦，</w:t>
      </w:r>
      <w:r>
        <w:rPr>
          <w:rFonts w:hint="eastAsia" w:eastAsia="宋体"/>
          <w:lang w:eastAsia="zh-CN"/>
        </w:rPr>
        <w:t>《</w:t>
      </w:r>
      <w:r>
        <w:t>説文</w:t>
      </w:r>
      <w:r>
        <w:rPr>
          <w:rFonts w:hint="eastAsia" w:eastAsia="宋体"/>
          <w:lang w:eastAsia="zh-CN"/>
        </w:rPr>
        <w:t>》</w:t>
      </w:r>
      <w:r>
        <w:t>：</w:t>
      </w:r>
      <w:r>
        <w:rPr>
          <w:rFonts w:hint="eastAsia" w:eastAsia="宋体"/>
          <w:lang w:eastAsia="zh-CN"/>
        </w:rPr>
        <w:t>“</w:t>
      </w:r>
      <w:r>
        <w:t>矦从人从厂，象張布。</w:t>
      </w:r>
      <w:r>
        <w:rPr>
          <w:rFonts w:hint="eastAsia" w:eastAsia="宋体"/>
          <w:lang w:eastAsia="zh-CN"/>
        </w:rPr>
        <w:t>”《</w:t>
      </w:r>
      <w:r>
        <w:t>夏官</w:t>
      </w:r>
      <w:r>
        <w:rPr>
          <w:rFonts w:hint="eastAsia" w:eastAsia="宋体"/>
          <w:lang w:eastAsia="zh-CN"/>
        </w:rPr>
        <w:t>》</w:t>
      </w:r>
      <w:r>
        <w:t>：</w:t>
      </w:r>
      <w:r>
        <w:rPr>
          <w:rFonts w:hint="eastAsia" w:eastAsia="宋体"/>
          <w:lang w:eastAsia="zh-CN"/>
        </w:rPr>
        <w:t>“</w:t>
      </w:r>
      <w:r>
        <w:t>王大射，張三矦。</w:t>
      </w:r>
      <w:r>
        <w:rPr>
          <w:rFonts w:hint="eastAsia" w:eastAsia="宋体"/>
          <w:lang w:eastAsia="zh-CN"/>
        </w:rPr>
        <w:t>”</w:t>
      </w:r>
      <w:r>
        <w:t>胥童字之</w:t>
      </w:r>
    </w:p>
    <w:p w14:paraId="686D7FDA">
      <w:r>
        <w:t>昧，童，童蒙也；昧，蒙闇也。即</w:t>
      </w:r>
      <w:r>
        <w:rPr>
          <w:rFonts w:hint="eastAsia" w:eastAsia="宋体"/>
          <w:lang w:eastAsia="zh-CN"/>
        </w:rPr>
        <w:t>《</w:t>
      </w:r>
      <w:r>
        <w:t>國語</w:t>
      </w:r>
      <w:r>
        <w:rPr>
          <w:rFonts w:hint="eastAsia" w:eastAsia="宋体"/>
          <w:lang w:eastAsia="zh-CN"/>
        </w:rPr>
        <w:t>》</w:t>
      </w:r>
      <w:r>
        <w:t>所云</w:t>
      </w:r>
      <w:r>
        <w:rPr>
          <w:rFonts w:hint="eastAsia" w:eastAsia="宋体"/>
          <w:lang w:eastAsia="zh-CN"/>
        </w:rPr>
        <w:t>“</w:t>
      </w:r>
      <w:r>
        <w:t>童昬</w:t>
      </w:r>
      <w:r>
        <w:rPr>
          <w:rFonts w:hint="eastAsia" w:eastAsia="宋体"/>
          <w:lang w:eastAsia="zh-CN"/>
        </w:rPr>
        <w:t>”</w:t>
      </w:r>
      <w:r>
        <w:t>。韓籍字叔禽，籍與唶通。</w:t>
      </w:r>
      <w:r>
        <w:rPr>
          <w:rFonts w:hint="eastAsia" w:eastAsia="宋体"/>
          <w:lang w:eastAsia="zh-CN"/>
        </w:rPr>
        <w:t>《</w:t>
      </w:r>
      <w:r>
        <w:t>尒</w:t>
      </w:r>
    </w:p>
    <w:p w14:paraId="43C441F6">
      <w:r>
        <w:t>疋</w:t>
      </w:r>
      <w:r>
        <w:rPr>
          <w:rFonts w:hint="eastAsia" w:eastAsia="宋体"/>
          <w:lang w:eastAsia="zh-CN"/>
        </w:rPr>
        <w:t>》</w:t>
      </w:r>
      <w:r>
        <w:t>：</w:t>
      </w:r>
      <w:r>
        <w:rPr>
          <w:rFonts w:hint="eastAsia" w:eastAsia="宋体"/>
          <w:lang w:eastAsia="zh-CN"/>
        </w:rPr>
        <w:t>“</w:t>
      </w:r>
      <w:r>
        <w:t>行扈唶唶。</w:t>
      </w:r>
      <w:r>
        <w:rPr>
          <w:rFonts w:hint="eastAsia" w:eastAsia="宋体"/>
          <w:lang w:eastAsia="zh-CN"/>
        </w:rPr>
        <w:t>”</w:t>
      </w:r>
      <w:r>
        <w:t>故字禽。知罃字子羽，罃與鶯通。</w:t>
      </w:r>
      <w:r>
        <w:rPr>
          <w:rFonts w:hint="eastAsia" w:eastAsia="宋体"/>
          <w:lang w:eastAsia="zh-CN"/>
        </w:rPr>
        <w:t>《</w:t>
      </w:r>
      <w:r>
        <w:t>詩</w:t>
      </w:r>
      <w:r>
        <w:rPr>
          <w:rFonts w:hint="eastAsia" w:eastAsia="宋体"/>
          <w:lang w:eastAsia="zh-CN"/>
        </w:rPr>
        <w:t>》</w:t>
      </w:r>
      <w:r>
        <w:t>：</w:t>
      </w:r>
      <w:r>
        <w:rPr>
          <w:rFonts w:hint="eastAsia" w:eastAsia="宋体"/>
          <w:lang w:eastAsia="zh-CN"/>
        </w:rPr>
        <w:t>“</w:t>
      </w:r>
      <w:r>
        <w:t>有鶯其羽。</w:t>
      </w:r>
      <w:r>
        <w:rPr>
          <w:rFonts w:hint="eastAsia" w:eastAsia="宋体"/>
          <w:lang w:eastAsia="zh-CN"/>
        </w:rPr>
        <w:t>”</w:t>
      </w:r>
      <w:r>
        <w:t>毛傳：</w:t>
      </w:r>
      <w:r>
        <w:rPr>
          <w:rFonts w:hint="eastAsia" w:eastAsia="宋体"/>
          <w:lang w:eastAsia="zh-CN"/>
        </w:rPr>
        <w:t>“</w:t>
      </w:r>
      <w:r>
        <w:t>鶯</w:t>
      </w:r>
    </w:p>
    <w:p w14:paraId="36C6B0C2">
      <w:r>
        <w:t>有文章。</w:t>
      </w:r>
      <w:r>
        <w:rPr>
          <w:rFonts w:hint="eastAsia" w:eastAsia="宋体"/>
          <w:lang w:eastAsia="zh-CN"/>
        </w:rPr>
        <w:t>”</w:t>
      </w:r>
      <w:r>
        <w:t>郤豹字叔虎，虎與豹同爲猛獸。趙衰字子餘，衰者減少也；餘，殘也。</w:t>
      </w:r>
    </w:p>
    <w:p w14:paraId="14D7AE7D">
      <w:r>
        <w:t>見</w:t>
      </w:r>
      <w:r>
        <w:rPr>
          <w:rFonts w:hint="eastAsia" w:eastAsia="宋体"/>
          <w:lang w:eastAsia="zh-CN"/>
        </w:rPr>
        <w:t>《</w:t>
      </w:r>
      <w:r>
        <w:t>説文</w:t>
      </w:r>
      <w:r>
        <w:rPr>
          <w:rFonts w:hint="eastAsia" w:eastAsia="宋体"/>
          <w:lang w:eastAsia="zh-CN"/>
        </w:rPr>
        <w:t>》</w:t>
      </w:r>
      <w:r>
        <w:t>。減少則無餘，以相反取義。又</w:t>
      </w:r>
      <w:r>
        <w:rPr>
          <w:rFonts w:hint="eastAsia" w:eastAsia="宋体"/>
          <w:lang w:eastAsia="zh-CN"/>
        </w:rPr>
        <w:t>《</w:t>
      </w:r>
      <w:r>
        <w:t>淮南子。説林訓</w:t>
      </w:r>
      <w:r>
        <w:rPr>
          <w:rFonts w:hint="eastAsia" w:eastAsia="宋体"/>
          <w:lang w:eastAsia="zh-CN"/>
        </w:rPr>
        <w:t>》</w:t>
      </w:r>
      <w:r>
        <w:t>高注：</w:t>
      </w:r>
      <w:r>
        <w:rPr>
          <w:rFonts w:hint="eastAsia" w:eastAsia="宋体"/>
          <w:lang w:eastAsia="zh-CN"/>
        </w:rPr>
        <w:t>“</w:t>
      </w:r>
      <w:r>
        <w:t>衰者，差也。</w:t>
      </w:r>
      <w:r>
        <w:rPr>
          <w:rFonts w:hint="eastAsia" w:eastAsia="宋体"/>
          <w:lang w:eastAsia="zh-CN"/>
        </w:rPr>
        <w:t>”</w:t>
      </w:r>
      <w:r>
        <w:t>又見</w:t>
      </w:r>
    </w:p>
    <w:p w14:paraId="14A837E4">
      <w:r>
        <w:rPr>
          <w:rFonts w:hint="eastAsia" w:eastAsia="宋体"/>
          <w:lang w:eastAsia="zh-CN"/>
        </w:rPr>
        <w:t>《</w:t>
      </w:r>
      <w:r>
        <w:t>左。昭三十二年</w:t>
      </w:r>
      <w:r>
        <w:rPr>
          <w:rFonts w:hint="eastAsia" w:eastAsia="宋体"/>
          <w:lang w:eastAsia="zh-CN"/>
        </w:rPr>
        <w:t>》</w:t>
      </w:r>
      <w:r>
        <w:t>杜注。蓋皆有等衰也。</w:t>
      </w:r>
      <w:r>
        <w:rPr>
          <w:rFonts w:hint="eastAsia" w:eastAsia="宋体"/>
          <w:lang w:eastAsia="zh-CN"/>
        </w:rPr>
        <w:t>《</w:t>
      </w:r>
      <w:r>
        <w:t>廣疋</w:t>
      </w:r>
      <w:r>
        <w:rPr>
          <w:rFonts w:hint="eastAsia" w:eastAsia="宋体"/>
          <w:lang w:eastAsia="zh-CN"/>
        </w:rPr>
        <w:t>》</w:t>
      </w:r>
      <w:r>
        <w:t>：</w:t>
      </w:r>
      <w:r>
        <w:rPr>
          <w:rFonts w:hint="eastAsia" w:eastAsia="宋体"/>
          <w:lang w:eastAsia="zh-CN"/>
        </w:rPr>
        <w:t>“</w:t>
      </w:r>
      <w:r>
        <w:t>餘，皆也。</w:t>
      </w:r>
      <w:r>
        <w:rPr>
          <w:rFonts w:hint="eastAsia" w:eastAsia="宋体"/>
          <w:lang w:eastAsia="zh-CN"/>
        </w:rPr>
        <w:t>”</w:t>
      </w:r>
      <w:r>
        <w:t>伯宗字尊，毛傳：</w:t>
      </w:r>
    </w:p>
    <w:p w14:paraId="4774407B">
      <w:r>
        <w:rPr>
          <w:rFonts w:hint="eastAsia" w:eastAsia="宋体"/>
          <w:lang w:eastAsia="zh-CN"/>
        </w:rPr>
        <w:t>“</w:t>
      </w:r>
      <w:r>
        <w:t>宗，尊也。</w:t>
      </w:r>
      <w:r>
        <w:rPr>
          <w:rFonts w:hint="eastAsia" w:eastAsia="宋体"/>
          <w:lang w:eastAsia="zh-CN"/>
        </w:rPr>
        <w:t>”《</w:t>
      </w:r>
      <w:r>
        <w:t>榖梁傳</w:t>
      </w:r>
      <w:r>
        <w:rPr>
          <w:rFonts w:hint="eastAsia" w:eastAsia="宋体"/>
          <w:lang w:eastAsia="zh-CN"/>
        </w:rPr>
        <w:t>》</w:t>
      </w:r>
      <w:r>
        <w:t>作</w:t>
      </w:r>
      <w:r>
        <w:rPr>
          <w:rFonts w:hint="eastAsia" w:eastAsia="宋体"/>
          <w:lang w:eastAsia="zh-CN"/>
        </w:rPr>
        <w:t>“</w:t>
      </w:r>
      <w:r>
        <w:t>伯尊</w:t>
      </w:r>
      <w:r>
        <w:rPr>
          <w:rFonts w:hint="eastAsia" w:eastAsia="宋体"/>
          <w:lang w:eastAsia="zh-CN"/>
        </w:rPr>
        <w:t>”</w:t>
      </w:r>
      <w:r>
        <w:t>，如尊盧氏作宗盧矣。士蔿字子輿者，取閉户造車之</w:t>
      </w:r>
    </w:p>
    <w:p w14:paraId="1DAE4A7B">
      <w:r>
        <w:t>意。</w:t>
      </w:r>
      <w:r>
        <w:rPr>
          <w:rFonts w:hint="eastAsia" w:eastAsia="宋体"/>
          <w:lang w:eastAsia="zh-CN"/>
        </w:rPr>
        <w:t>《</w:t>
      </w:r>
      <w:r>
        <w:t>周禮</w:t>
      </w:r>
      <w:r>
        <w:rPr>
          <w:rFonts w:hint="eastAsia" w:eastAsia="宋体"/>
          <w:lang w:eastAsia="zh-CN"/>
        </w:rPr>
        <w:t>》</w:t>
      </w:r>
      <w:r>
        <w:t>鄭注：</w:t>
      </w:r>
      <w:r>
        <w:rPr>
          <w:rFonts w:hint="eastAsia" w:eastAsia="宋体"/>
          <w:lang w:eastAsia="zh-CN"/>
        </w:rPr>
        <w:t>“</w:t>
      </w:r>
      <w:r>
        <w:t>輿，衆也。</w:t>
      </w:r>
      <w:r>
        <w:rPr>
          <w:rFonts w:hint="eastAsia" w:eastAsia="宋体"/>
          <w:lang w:eastAsia="zh-CN"/>
        </w:rPr>
        <w:t>”</w:t>
      </w:r>
      <w:r>
        <w:t>蔿，草名。或取庶草蕃蕪之義。祁奚字黄羊，奚與豯</w:t>
      </w:r>
    </w:p>
    <w:p w14:paraId="230F2441">
      <w:r>
        <w:t>通。豯，豕也，見</w:t>
      </w:r>
      <w:r>
        <w:rPr>
          <w:rFonts w:hint="eastAsia" w:eastAsia="宋体"/>
          <w:lang w:eastAsia="zh-CN"/>
        </w:rPr>
        <w:t>《</w:t>
      </w:r>
      <w:r>
        <w:t>方言</w:t>
      </w:r>
      <w:r>
        <w:rPr>
          <w:rFonts w:hint="eastAsia" w:eastAsia="宋体"/>
          <w:lang w:eastAsia="zh-CN"/>
        </w:rPr>
        <w:t>》</w:t>
      </w:r>
      <w:r>
        <w:t>、</w:t>
      </w:r>
      <w:r>
        <w:rPr>
          <w:rFonts w:hint="eastAsia" w:eastAsia="宋体"/>
          <w:lang w:eastAsia="zh-CN"/>
        </w:rPr>
        <w:t>《</w:t>
      </w:r>
      <w:r>
        <w:t>廣疋</w:t>
      </w:r>
      <w:r>
        <w:rPr>
          <w:rFonts w:hint="eastAsia" w:eastAsia="宋体"/>
          <w:lang w:eastAsia="zh-CN"/>
        </w:rPr>
        <w:t>》</w:t>
      </w:r>
      <w:r>
        <w:t>。徐鍇云：</w:t>
      </w:r>
      <w:r>
        <w:rPr>
          <w:rFonts w:hint="eastAsia" w:eastAsia="宋体"/>
          <w:lang w:eastAsia="zh-CN"/>
        </w:rPr>
        <w:t>“</w:t>
      </w:r>
      <w:r>
        <w:t>奚，腹大也。</w:t>
      </w:r>
      <w:r>
        <w:rPr>
          <w:rFonts w:hint="eastAsia" w:eastAsia="宋体"/>
          <w:lang w:eastAsia="zh-CN"/>
        </w:rPr>
        <w:t>”</w:t>
      </w:r>
      <w:r>
        <w:t>名取豕而字羊，猶名豹者字虎</w:t>
      </w:r>
    </w:p>
    <w:p w14:paraId="4CAEF360">
      <w:r>
        <w:t>名虎者字羆也。</w:t>
      </w:r>
      <w:r>
        <w:rPr>
          <w:rFonts w:hint="eastAsia" w:eastAsia="宋体"/>
          <w:lang w:eastAsia="zh-CN"/>
        </w:rPr>
        <w:t>《</w:t>
      </w:r>
      <w:r>
        <w:t>周禮。職方</w:t>
      </w:r>
      <w:r>
        <w:rPr>
          <w:rFonts w:hint="eastAsia" w:eastAsia="宋体"/>
          <w:lang w:eastAsia="zh-CN"/>
        </w:rPr>
        <w:t>》“</w:t>
      </w:r>
      <w:r>
        <w:t>豯養</w:t>
      </w:r>
      <w:r>
        <w:rPr>
          <w:rFonts w:hint="eastAsia" w:eastAsia="宋体"/>
          <w:lang w:eastAsia="zh-CN"/>
        </w:rPr>
        <w:t>”</w:t>
      </w:r>
      <w:r>
        <w:t>，杜子春讀豯爲奚，班</w:t>
      </w:r>
      <w:r>
        <w:rPr>
          <w:rFonts w:hint="eastAsia" w:eastAsia="宋体"/>
          <w:lang w:eastAsia="zh-CN"/>
        </w:rPr>
        <w:t>《</w:t>
      </w:r>
      <w:r>
        <w:t>志</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風俗通</w:t>
      </w:r>
      <w:r>
        <w:rPr>
          <w:rFonts w:hint="eastAsia" w:eastAsia="宋体"/>
          <w:lang w:eastAsia="zh-CN"/>
        </w:rPr>
        <w:t>》</w:t>
      </w:r>
      <w:r>
        <w:t>竝作</w:t>
      </w:r>
    </w:p>
    <w:p w14:paraId="0B26CECD">
      <w:r>
        <w:rPr>
          <w:rFonts w:hint="eastAsia" w:eastAsia="宋体"/>
          <w:lang w:eastAsia="zh-CN"/>
        </w:rPr>
        <w:t>“</w:t>
      </w:r>
      <w:r>
        <w:t>奚</w:t>
      </w:r>
      <w:r>
        <w:rPr>
          <w:rFonts w:hint="eastAsia" w:eastAsia="宋体"/>
          <w:lang w:eastAsia="zh-CN"/>
        </w:rPr>
        <w:t>”</w:t>
      </w:r>
      <w:r>
        <w:t>，是豯爲借字，奚爲本字。</w:t>
      </w:r>
      <w:r>
        <w:rPr>
          <w:rFonts w:hint="eastAsia" w:eastAsia="宋体"/>
          <w:lang w:eastAsia="zh-CN"/>
        </w:rPr>
        <w:t>《</w:t>
      </w:r>
      <w:r>
        <w:t>管子</w:t>
      </w:r>
      <w:r>
        <w:rPr>
          <w:rFonts w:hint="eastAsia" w:eastAsia="宋体"/>
          <w:lang w:eastAsia="zh-CN"/>
        </w:rPr>
        <w:t>》</w:t>
      </w:r>
      <w:r>
        <w:t>：</w:t>
      </w:r>
      <w:r>
        <w:rPr>
          <w:rFonts w:hint="eastAsia" w:eastAsia="宋体"/>
          <w:lang w:eastAsia="zh-CN"/>
        </w:rPr>
        <w:t>“</w:t>
      </w:r>
      <w:r>
        <w:t>山高而不崩，則祁羊至矣。</w:t>
      </w:r>
      <w:r>
        <w:rPr>
          <w:rFonts w:hint="eastAsia" w:eastAsia="宋体"/>
          <w:lang w:eastAsia="zh-CN"/>
        </w:rPr>
        <w:t>”《</w:t>
      </w:r>
      <w:r>
        <w:t>淮南子</w:t>
      </w:r>
      <w:r>
        <w:rPr>
          <w:rFonts w:hint="eastAsia" w:eastAsia="宋体"/>
          <w:lang w:eastAsia="zh-CN"/>
        </w:rPr>
        <w:t>》</w:t>
      </w:r>
      <w:r>
        <w:t>：</w:t>
      </w:r>
      <w:r>
        <w:rPr>
          <w:rFonts w:hint="eastAsia" w:eastAsia="宋体"/>
          <w:lang w:eastAsia="zh-CN"/>
        </w:rPr>
        <w:t>“</w:t>
      </w:r>
      <w:r>
        <w:t>山高則</w:t>
      </w:r>
    </w:p>
    <w:p w14:paraId="72D5DA14">
      <w:pPr>
        <w:rPr>
          <w:rFonts w:hint="eastAsia" w:eastAsia="宋体"/>
          <w:lang w:eastAsia="zh-CN"/>
        </w:rPr>
      </w:pPr>
      <w:r>
        <w:t>祁羊至。</w:t>
      </w:r>
      <w:r>
        <w:rPr>
          <w:rFonts w:hint="eastAsia" w:eastAsia="宋体"/>
          <w:lang w:eastAsia="zh-CN"/>
        </w:rPr>
        <w:t>”</w:t>
      </w:r>
      <w:r>
        <w:t>高誘注：</w:t>
      </w:r>
      <w:r>
        <w:rPr>
          <w:rFonts w:hint="eastAsia" w:eastAsia="宋体"/>
          <w:lang w:eastAsia="zh-CN"/>
        </w:rPr>
        <w:t>“</w:t>
      </w:r>
      <w:r>
        <w:t>祁羊謂牧羊也。或曰謂縣庪之羊。</w:t>
      </w:r>
      <w:r>
        <w:rPr>
          <w:rFonts w:hint="eastAsia" w:eastAsia="宋体"/>
          <w:lang w:eastAsia="zh-CN"/>
        </w:rPr>
        <w:t>”</w:t>
      </w:r>
      <w:r>
        <w:t>則祁字本與羊相涉。</w:t>
      </w:r>
      <w:r>
        <w:rPr>
          <w:rFonts w:hint="eastAsia" w:eastAsia="宋体"/>
          <w:lang w:eastAsia="zh-CN"/>
        </w:rPr>
        <w:t>《</w:t>
      </w:r>
      <w:r>
        <w:t>吕氏春秋</w:t>
      </w:r>
      <w:r>
        <w:rPr>
          <w:rFonts w:hint="eastAsia" w:eastAsia="宋体"/>
          <w:lang w:eastAsia="zh-CN"/>
        </w:rPr>
        <w:t>》</w:t>
      </w:r>
    </w:p>
    <w:p w14:paraId="1860036B">
      <w:r>
        <w:t>正作</w:t>
      </w:r>
      <w:r>
        <w:rPr>
          <w:rFonts w:hint="eastAsia" w:eastAsia="宋体"/>
          <w:lang w:eastAsia="zh-CN"/>
        </w:rPr>
        <w:t>“</w:t>
      </w:r>
      <w:r>
        <w:t>祁奚</w:t>
      </w:r>
      <w:r>
        <w:rPr>
          <w:rFonts w:hint="eastAsia" w:eastAsia="宋体"/>
          <w:lang w:eastAsia="zh-CN"/>
        </w:rPr>
        <w:t>”</w:t>
      </w:r>
      <w:r>
        <w:t>。奚又作徯。荀林父字伯，古有伯林，見</w:t>
      </w:r>
      <w:r>
        <w:rPr>
          <w:rFonts w:hint="eastAsia" w:eastAsia="宋体"/>
          <w:lang w:eastAsia="zh-CN"/>
        </w:rPr>
        <w:t>《</w:t>
      </w:r>
      <w:r>
        <w:t>楚辭</w:t>
      </w:r>
      <w:r>
        <w:rPr>
          <w:rFonts w:hint="eastAsia" w:eastAsia="宋体"/>
          <w:lang w:eastAsia="zh-CN"/>
        </w:rPr>
        <w:t>》</w:t>
      </w:r>
      <w:r>
        <w:t>，而王逸注爲申生，-非也。</w:t>
      </w:r>
    </w:p>
    <w:p w14:paraId="5EB90C2C">
      <w:r>
        <w:t>寺人披一名勃鞮，字伯楚，鞮，履也，楚人名鞮曰履。師曠字子野，</w:t>
      </w:r>
      <w:r>
        <w:rPr>
          <w:rFonts w:hint="eastAsia" w:eastAsia="宋体"/>
          <w:lang w:eastAsia="zh-CN"/>
        </w:rPr>
        <w:t>《</w:t>
      </w:r>
      <w:r>
        <w:t>詩</w:t>
      </w:r>
      <w:r>
        <w:rPr>
          <w:rFonts w:hint="eastAsia" w:eastAsia="宋体"/>
          <w:lang w:eastAsia="zh-CN"/>
        </w:rPr>
        <w:t>》</w:t>
      </w:r>
      <w:r>
        <w:t>：</w:t>
      </w:r>
      <w:r>
        <w:rPr>
          <w:rFonts w:hint="eastAsia" w:eastAsia="宋体"/>
          <w:lang w:eastAsia="zh-CN"/>
        </w:rPr>
        <w:t>“</w:t>
      </w:r>
      <w:r>
        <w:t>率彼</w:t>
      </w:r>
    </w:p>
    <w:p w14:paraId="10F101BE">
      <w:r>
        <w:t>【第320页】</w:t>
      </w:r>
    </w:p>
    <w:p w14:paraId="312C4C42">
      <w:r>
        <w:t>曠野。</w:t>
      </w:r>
      <w:r>
        <w:rPr>
          <w:rFonts w:hint="eastAsia" w:eastAsia="宋体"/>
          <w:lang w:eastAsia="zh-CN"/>
        </w:rPr>
        <w:t>”</w:t>
      </w:r>
      <w:r>
        <w:t>毛傳：</w:t>
      </w:r>
      <w:r>
        <w:rPr>
          <w:rFonts w:hint="eastAsia" w:eastAsia="宋体"/>
          <w:lang w:eastAsia="zh-CN"/>
        </w:rPr>
        <w:t>“</w:t>
      </w:r>
      <w:r>
        <w:t>曠，空也。</w:t>
      </w:r>
      <w:r>
        <w:rPr>
          <w:rFonts w:hint="eastAsia" w:eastAsia="宋体"/>
          <w:lang w:eastAsia="zh-CN"/>
        </w:rPr>
        <w:t>”</w:t>
      </w:r>
      <w:r>
        <w:t>非矣，當訓爲廣野。郵無恤字子良，即王良，良與梁通</w:t>
      </w:r>
    </w:p>
    <w:p w14:paraId="015B3AEA">
      <w:r>
        <w:t>恤，憂也。無憂則彊梁矣。亦作郵無正。荀首字知季，首，始也；季，終也。作事謀</w:t>
      </w:r>
    </w:p>
    <w:p w14:paraId="4F00739A">
      <w:r>
        <w:t>始，尤當知終。終，之也。</w:t>
      </w:r>
      <w:r>
        <w:rPr>
          <w:rFonts w:hint="eastAsia" w:eastAsia="宋体"/>
          <w:lang w:eastAsia="zh-CN"/>
        </w:rPr>
        <w:t>《</w:t>
      </w:r>
      <w:r>
        <w:t>公羊</w:t>
      </w:r>
      <w:r>
        <w:rPr>
          <w:rFonts w:hint="eastAsia" w:eastAsia="宋体"/>
          <w:lang w:eastAsia="zh-CN"/>
        </w:rPr>
        <w:t>》</w:t>
      </w:r>
      <w:r>
        <w:t>作</w:t>
      </w:r>
      <w:r>
        <w:rPr>
          <w:rFonts w:hint="eastAsia" w:eastAsia="宋体"/>
          <w:lang w:eastAsia="zh-CN"/>
        </w:rPr>
        <w:t>“</w:t>
      </w:r>
      <w:r>
        <w:t>荀秀</w:t>
      </w:r>
      <w:r>
        <w:rPr>
          <w:rFonts w:hint="eastAsia" w:eastAsia="宋体"/>
          <w:lang w:eastAsia="zh-CN"/>
        </w:rPr>
        <w:t>”</w:t>
      </w:r>
      <w:r>
        <w:t>，秀當季字之譌。籍偃字游，取義與荀偃</w:t>
      </w:r>
    </w:p>
    <w:p w14:paraId="08CB6E1B">
      <w:r>
        <w:t>同。籍談字叔，以次弟爲字。</w:t>
      </w:r>
    </w:p>
    <w:p w14:paraId="03EBBD96">
      <w:r>
        <w:t>秦大夫名字釋</w:t>
      </w:r>
    </w:p>
    <w:p w14:paraId="7B489E5A">
      <w:r>
        <w:t>公子縶字子顯，</w:t>
      </w:r>
      <w:r>
        <w:rPr>
          <w:rFonts w:hint="eastAsia" w:eastAsia="宋体"/>
          <w:lang w:eastAsia="zh-CN"/>
        </w:rPr>
        <w:t>《</w:t>
      </w:r>
      <w:r>
        <w:t>檀弓</w:t>
      </w:r>
      <w:r>
        <w:rPr>
          <w:rFonts w:hint="eastAsia" w:eastAsia="宋体"/>
          <w:lang w:eastAsia="zh-CN"/>
        </w:rPr>
        <w:t>》</w:t>
      </w:r>
      <w:r>
        <w:t>：</w:t>
      </w:r>
      <w:r>
        <w:rPr>
          <w:rFonts w:hint="eastAsia" w:eastAsia="宋体"/>
          <w:lang w:eastAsia="zh-CN"/>
        </w:rPr>
        <w:t>“</w:t>
      </w:r>
      <w:r>
        <w:t>子顯以致命于穆公。</w:t>
      </w:r>
      <w:r>
        <w:rPr>
          <w:rFonts w:hint="eastAsia" w:eastAsia="宋体"/>
          <w:lang w:eastAsia="zh-CN"/>
        </w:rPr>
        <w:t>”</w:t>
      </w:r>
      <w:r>
        <w:t>盧植注云：</w:t>
      </w:r>
      <w:r>
        <w:rPr>
          <w:rFonts w:hint="eastAsia" w:eastAsia="宋体"/>
          <w:lang w:eastAsia="zh-CN"/>
        </w:rPr>
        <w:t>“</w:t>
      </w:r>
      <w:r>
        <w:t>古者以名字相配，顯當</w:t>
      </w:r>
    </w:p>
    <w:p w14:paraId="3C13E8D8">
      <w:r>
        <w:t>作韅。</w:t>
      </w:r>
      <w:r>
        <w:rPr>
          <w:rFonts w:hint="eastAsia" w:eastAsia="宋体"/>
          <w:lang w:eastAsia="zh-CN"/>
        </w:rPr>
        <w:t>”《</w:t>
      </w:r>
      <w:r>
        <w:t>説文</w:t>
      </w:r>
      <w:r>
        <w:rPr>
          <w:rFonts w:hint="eastAsia" w:eastAsia="宋体"/>
          <w:lang w:eastAsia="zh-CN"/>
        </w:rPr>
        <w:t>》</w:t>
      </w:r>
      <w:r>
        <w:t>作</w:t>
      </w:r>
      <w:r>
        <w:rPr>
          <w:rFonts w:hint="eastAsia" w:eastAsia="宋体"/>
          <w:lang w:eastAsia="zh-CN"/>
        </w:rPr>
        <w:t>“</w:t>
      </w:r>
      <w:r>
        <w:t>顰</w:t>
      </w:r>
      <w:r>
        <w:rPr>
          <w:rFonts w:hint="eastAsia" w:eastAsia="宋体"/>
          <w:lang w:eastAsia="zh-CN"/>
        </w:rPr>
        <w:t>”</w:t>
      </w:r>
      <w:r>
        <w:t>，箸腋鞥也。公子鍼字伯車，鍼宜作鍼，與鈷通。</w:t>
      </w:r>
      <w:r>
        <w:rPr>
          <w:rFonts w:hint="eastAsia" w:eastAsia="宋体"/>
          <w:lang w:eastAsia="zh-CN"/>
        </w:rPr>
        <w:t>《</w:t>
      </w:r>
      <w:r>
        <w:t>説文</w:t>
      </w:r>
      <w:r>
        <w:rPr>
          <w:rFonts w:hint="eastAsia" w:eastAsia="宋体"/>
          <w:lang w:eastAsia="zh-CN"/>
        </w:rPr>
        <w:t>》</w:t>
      </w:r>
      <w:r>
        <w:t>：</w:t>
      </w:r>
      <w:r>
        <w:rPr>
          <w:rFonts w:hint="eastAsia" w:eastAsia="宋体"/>
          <w:lang w:eastAsia="zh-CN"/>
        </w:rPr>
        <w:t>“</w:t>
      </w:r>
      <w:r>
        <w:t>鉆</w:t>
      </w:r>
    </w:p>
    <w:p w14:paraId="404955C0">
      <w:r>
        <w:t>膏車鐵鉆。</w:t>
      </w:r>
      <w:r>
        <w:rPr>
          <w:rFonts w:hint="eastAsia" w:eastAsia="宋体"/>
          <w:lang w:eastAsia="zh-CN"/>
        </w:rPr>
        <w:t>”《</w:t>
      </w:r>
      <w:r>
        <w:t>世本</w:t>
      </w:r>
      <w:r>
        <w:rPr>
          <w:rFonts w:hint="eastAsia" w:eastAsia="宋体"/>
          <w:lang w:eastAsia="zh-CN"/>
        </w:rPr>
        <w:t>》</w:t>
      </w:r>
      <w:r>
        <w:t>作</w:t>
      </w:r>
      <w:r>
        <w:rPr>
          <w:rFonts w:hint="eastAsia" w:eastAsia="宋体"/>
          <w:lang w:eastAsia="zh-CN"/>
        </w:rPr>
        <w:t>“</w:t>
      </w:r>
      <w:r>
        <w:t>后伯車</w:t>
      </w:r>
      <w:r>
        <w:rPr>
          <w:rFonts w:hint="eastAsia" w:eastAsia="宋体"/>
          <w:lang w:eastAsia="zh-CN"/>
        </w:rPr>
        <w:t>”</w:t>
      </w:r>
      <w:r>
        <w:t>。公孙枝字子桑，桑枝沃若也。百里視</w:t>
      </w:r>
      <w:r>
        <w:rPr>
          <w:rFonts w:hint="eastAsia" w:eastAsia="宋体"/>
          <w:lang w:eastAsia="zh-CN"/>
        </w:rPr>
        <w:t>【</w:t>
      </w:r>
      <w:r>
        <w:t>字</w:t>
      </w:r>
      <w:r>
        <w:rPr>
          <w:rFonts w:hint="eastAsia" w:eastAsia="宋体"/>
          <w:lang w:eastAsia="zh-CN"/>
        </w:rPr>
        <w:t>】</w:t>
      </w:r>
      <w:r>
        <w:t>孟</w:t>
      </w:r>
    </w:p>
    <w:p w14:paraId="03B2A14D">
      <w:r>
        <w:t>明，</w:t>
      </w:r>
      <w:r>
        <w:rPr>
          <w:rFonts w:hint="eastAsia" w:eastAsia="宋体"/>
          <w:lang w:eastAsia="zh-CN"/>
        </w:rPr>
        <w:t>《</w:t>
      </w:r>
      <w:r>
        <w:t>書</w:t>
      </w:r>
      <w:r>
        <w:rPr>
          <w:rFonts w:hint="eastAsia" w:eastAsia="宋体"/>
          <w:lang w:eastAsia="zh-CN"/>
        </w:rPr>
        <w:t>》</w:t>
      </w:r>
      <w:r>
        <w:t>：</w:t>
      </w:r>
      <w:r>
        <w:rPr>
          <w:rFonts w:hint="eastAsia" w:eastAsia="宋体"/>
          <w:lang w:eastAsia="zh-CN"/>
        </w:rPr>
        <w:t>“</w:t>
      </w:r>
      <w:r>
        <w:t>視遠惟明。</w:t>
      </w:r>
      <w:r>
        <w:rPr>
          <w:rFonts w:hint="eastAsia" w:eastAsia="宋体"/>
          <w:lang w:eastAsia="zh-CN"/>
        </w:rPr>
        <w:t>”</w:t>
      </w:r>
      <w:r>
        <w:t>取此義。西術字乞，</w:t>
      </w:r>
      <w:r>
        <w:rPr>
          <w:rFonts w:hint="eastAsia" w:eastAsia="宋体"/>
          <w:lang w:eastAsia="zh-CN"/>
        </w:rPr>
        <w:t>《</w:t>
      </w:r>
      <w:r>
        <w:t>公羊傳</w:t>
      </w:r>
      <w:r>
        <w:rPr>
          <w:rFonts w:hint="eastAsia" w:eastAsia="宋体"/>
          <w:lang w:eastAsia="zh-CN"/>
        </w:rPr>
        <w:t>》</w:t>
      </w:r>
      <w:r>
        <w:t>作</w:t>
      </w:r>
      <w:r>
        <w:rPr>
          <w:rFonts w:hint="eastAsia" w:eastAsia="宋体"/>
          <w:lang w:eastAsia="zh-CN"/>
        </w:rPr>
        <w:t>“</w:t>
      </w:r>
      <w:r>
        <w:t>西遂</w:t>
      </w:r>
      <w:r>
        <w:rPr>
          <w:rFonts w:hint="eastAsia" w:eastAsia="宋体"/>
          <w:lang w:eastAsia="zh-CN"/>
        </w:rPr>
        <w:t>”</w:t>
      </w:r>
      <w:r>
        <w:t>，術、遂古字通。</w:t>
      </w:r>
      <w:r>
        <w:rPr>
          <w:rFonts w:hint="eastAsia" w:eastAsia="宋体"/>
          <w:lang w:eastAsia="zh-CN"/>
        </w:rPr>
        <w:t>《</w:t>
      </w:r>
      <w:r>
        <w:t>管</w:t>
      </w:r>
    </w:p>
    <w:p w14:paraId="792585A0">
      <w:r>
        <w:t>子。度地</w:t>
      </w:r>
      <w:r>
        <w:rPr>
          <w:rFonts w:hint="eastAsia" w:eastAsia="宋体"/>
          <w:lang w:eastAsia="zh-CN"/>
        </w:rPr>
        <w:t>》</w:t>
      </w:r>
      <w:r>
        <w:t>篇：</w:t>
      </w:r>
      <w:r>
        <w:rPr>
          <w:rFonts w:hint="eastAsia" w:eastAsia="宋体"/>
          <w:lang w:eastAsia="zh-CN"/>
        </w:rPr>
        <w:t>“</w:t>
      </w:r>
      <w:r>
        <w:t>百家爲里，里十爲術，術十爲州。</w:t>
      </w:r>
      <w:r>
        <w:rPr>
          <w:rFonts w:hint="eastAsia" w:eastAsia="宋体"/>
          <w:lang w:eastAsia="zh-CN"/>
        </w:rPr>
        <w:t>”</w:t>
      </w:r>
      <w:r>
        <w:t>即</w:t>
      </w:r>
      <w:r>
        <w:rPr>
          <w:rFonts w:hint="eastAsia" w:eastAsia="宋体"/>
          <w:lang w:eastAsia="zh-CN"/>
        </w:rPr>
        <w:t>《</w:t>
      </w:r>
      <w:r>
        <w:t>月令</w:t>
      </w:r>
      <w:r>
        <w:rPr>
          <w:rFonts w:hint="eastAsia" w:eastAsia="宋体"/>
          <w:lang w:eastAsia="zh-CN"/>
        </w:rPr>
        <w:t>》“</w:t>
      </w:r>
      <w:r>
        <w:t>審端徑術</w:t>
      </w:r>
      <w:r>
        <w:rPr>
          <w:rFonts w:hint="eastAsia" w:eastAsia="宋体"/>
          <w:lang w:eastAsia="zh-CN"/>
        </w:rPr>
        <w:t>”</w:t>
      </w:r>
      <w:r>
        <w:t>之</w:t>
      </w:r>
      <w:r>
        <w:rPr>
          <w:rFonts w:hint="eastAsia" w:eastAsia="宋体"/>
          <w:lang w:eastAsia="zh-CN"/>
        </w:rPr>
        <w:t>“</w:t>
      </w:r>
      <w:r>
        <w:t>術</w:t>
      </w:r>
      <w:r>
        <w:rPr>
          <w:rFonts w:hint="eastAsia" w:eastAsia="宋体"/>
          <w:lang w:eastAsia="zh-CN"/>
        </w:rPr>
        <w:t>”</w:t>
      </w:r>
      <w:r>
        <w:t>。乞與訖</w:t>
      </w:r>
    </w:p>
    <w:p w14:paraId="4ABA2241">
      <w:r>
        <w:t>同，訖，終也。遂亦終也。白丙字乙，丙爲火，乙爲木，名丙字乙，取火生于木之義</w:t>
      </w:r>
    </w:p>
    <w:p w14:paraId="2F33C231">
      <w:r>
        <w:t>孫陽字伯樂，</w:t>
      </w:r>
      <w:r>
        <w:rPr>
          <w:rFonts w:hint="eastAsia" w:eastAsia="宋体"/>
          <w:lang w:eastAsia="zh-CN"/>
        </w:rPr>
        <w:t>《</w:t>
      </w:r>
      <w:r>
        <w:t>詩</w:t>
      </w:r>
      <w:r>
        <w:rPr>
          <w:rFonts w:hint="eastAsia" w:eastAsia="宋体"/>
          <w:lang w:eastAsia="zh-CN"/>
        </w:rPr>
        <w:t>》</w:t>
      </w:r>
      <w:r>
        <w:t>：</w:t>
      </w:r>
      <w:r>
        <w:rPr>
          <w:rFonts w:hint="eastAsia" w:eastAsia="宋体"/>
          <w:lang w:eastAsia="zh-CN"/>
        </w:rPr>
        <w:t>“</w:t>
      </w:r>
      <w:r>
        <w:t>君子陽陽，其樂只且。</w:t>
      </w:r>
      <w:r>
        <w:rPr>
          <w:rFonts w:hint="eastAsia" w:eastAsia="宋体"/>
          <w:lang w:eastAsia="zh-CN"/>
        </w:rPr>
        <w:t>”</w:t>
      </w:r>
      <w:r>
        <w:t>陽陽與養養通，樂也。</w:t>
      </w:r>
      <w:r>
        <w:rPr>
          <w:rFonts w:hint="eastAsia" w:eastAsia="宋体"/>
          <w:lang w:eastAsia="zh-CN"/>
        </w:rPr>
        <w:t>《</w:t>
      </w:r>
      <w:r>
        <w:t>廣疋</w:t>
      </w:r>
      <w:r>
        <w:rPr>
          <w:rFonts w:hint="eastAsia" w:eastAsia="宋体"/>
          <w:lang w:eastAsia="zh-CN"/>
        </w:rPr>
        <w:t>》</w:t>
      </w:r>
      <w:r>
        <w:t>：</w:t>
      </w:r>
      <w:r>
        <w:rPr>
          <w:rFonts w:hint="eastAsia" w:eastAsia="宋体"/>
          <w:lang w:eastAsia="zh-CN"/>
        </w:rPr>
        <w:t>“</w:t>
      </w:r>
      <w:r>
        <w:t>陽，暢</w:t>
      </w:r>
    </w:p>
    <w:p w14:paraId="425ED323">
      <w:r>
        <w:t>也。</w:t>
      </w:r>
      <w:r>
        <w:rPr>
          <w:rFonts w:hint="eastAsia" w:eastAsia="宋体"/>
          <w:lang w:eastAsia="zh-CN"/>
        </w:rPr>
        <w:t>”</w:t>
      </w:r>
      <w:r>
        <w:t>言心舒暢則歡樂</w:t>
      </w:r>
    </w:p>
    <w:p w14:paraId="479EBC19">
      <w:r>
        <w:t>【第321页】</w:t>
      </w:r>
    </w:p>
    <w:p w14:paraId="7C264CFF">
      <w:r>
        <w:t>楚大夫名字釋</w:t>
      </w:r>
    </w:p>
    <w:p w14:paraId="008D8B71">
      <w:r>
        <w:t>公子商字辰，子産曰：</w:t>
      </w:r>
      <w:r>
        <w:rPr>
          <w:rFonts w:hint="eastAsia" w:eastAsia="宋体"/>
          <w:lang w:eastAsia="zh-CN"/>
        </w:rPr>
        <w:t>“</w:t>
      </w:r>
      <w:r>
        <w:t>遷閼伯于商丘，主辰，商人是因。</w:t>
      </w:r>
      <w:r>
        <w:rPr>
          <w:rFonts w:hint="eastAsia" w:eastAsia="宋体"/>
          <w:lang w:eastAsia="zh-CN"/>
        </w:rPr>
        <w:t>”</w:t>
      </w:r>
      <w:r>
        <w:t>故辰爲商星。公子善</w:t>
      </w:r>
    </w:p>
    <w:p w14:paraId="4896CFF3">
      <w:r>
        <w:t>字元易，</w:t>
      </w:r>
      <w:r>
        <w:rPr>
          <w:rFonts w:hint="eastAsia" w:eastAsia="宋体"/>
          <w:lang w:eastAsia="zh-CN"/>
        </w:rPr>
        <w:t>《</w:t>
      </w:r>
      <w:r>
        <w:t>文言</w:t>
      </w:r>
      <w:r>
        <w:rPr>
          <w:rFonts w:hint="eastAsia" w:eastAsia="宋体"/>
          <w:lang w:eastAsia="zh-CN"/>
        </w:rPr>
        <w:t>》</w:t>
      </w:r>
      <w:r>
        <w:t>曰：</w:t>
      </w:r>
      <w:r>
        <w:rPr>
          <w:rFonts w:hint="eastAsia" w:eastAsia="宋体"/>
          <w:lang w:eastAsia="zh-CN"/>
        </w:rPr>
        <w:t>“</w:t>
      </w:r>
      <w:r>
        <w:t>元者，善之長也。</w:t>
      </w:r>
      <w:r>
        <w:rPr>
          <w:rFonts w:hint="eastAsia" w:eastAsia="宋体"/>
          <w:lang w:eastAsia="zh-CN"/>
        </w:rPr>
        <w:t>”</w:t>
      </w:r>
      <w:r>
        <w:t>公子黑肱字子皙，皙，白色，與黑相反爲文</w:t>
      </w:r>
    </w:p>
    <w:p w14:paraId="01368D29">
      <w:r>
        <w:t>公子結字子綦，綦，</w:t>
      </w:r>
      <w:r>
        <w:rPr>
          <w:rFonts w:hint="eastAsia" w:eastAsia="宋体"/>
          <w:lang w:eastAsia="zh-CN"/>
        </w:rPr>
        <w:t>《</w:t>
      </w:r>
      <w:r>
        <w:t>左傳</w:t>
      </w:r>
      <w:r>
        <w:rPr>
          <w:rFonts w:hint="eastAsia" w:eastAsia="宋体"/>
          <w:lang w:eastAsia="zh-CN"/>
        </w:rPr>
        <w:t>》</w:t>
      </w:r>
      <w:r>
        <w:t>、</w:t>
      </w:r>
      <w:r>
        <w:rPr>
          <w:rFonts w:hint="eastAsia" w:eastAsia="宋体"/>
          <w:lang w:eastAsia="zh-CN"/>
        </w:rPr>
        <w:t>《</w:t>
      </w:r>
      <w:r>
        <w:t>楚語</w:t>
      </w:r>
      <w:r>
        <w:rPr>
          <w:rFonts w:hint="eastAsia" w:eastAsia="宋体"/>
          <w:lang w:eastAsia="zh-CN"/>
        </w:rPr>
        <w:t>》</w:t>
      </w:r>
      <w:r>
        <w:t>作</w:t>
      </w:r>
      <w:r>
        <w:rPr>
          <w:rFonts w:hint="eastAsia" w:eastAsia="宋体"/>
          <w:lang w:eastAsia="zh-CN"/>
        </w:rPr>
        <w:t>“</w:t>
      </w:r>
      <w:r>
        <w:t>期</w:t>
      </w:r>
      <w:r>
        <w:rPr>
          <w:rFonts w:hint="eastAsia" w:eastAsia="宋体"/>
          <w:lang w:eastAsia="zh-CN"/>
        </w:rPr>
        <w:t>”</w:t>
      </w:r>
      <w:r>
        <w:t>。綦，結也。</w:t>
      </w:r>
      <w:r>
        <w:rPr>
          <w:rFonts w:hint="eastAsia" w:eastAsia="宋体"/>
          <w:lang w:eastAsia="zh-CN"/>
        </w:rPr>
        <w:t>《</w:t>
      </w:r>
      <w:r>
        <w:t>士喪禮</w:t>
      </w:r>
      <w:r>
        <w:rPr>
          <w:rFonts w:hint="eastAsia" w:eastAsia="宋体"/>
          <w:lang w:eastAsia="zh-CN"/>
        </w:rPr>
        <w:t>》</w:t>
      </w:r>
      <w:r>
        <w:t>：</w:t>
      </w:r>
      <w:r>
        <w:rPr>
          <w:rFonts w:hint="eastAsia" w:eastAsia="宋体"/>
          <w:lang w:eastAsia="zh-CN"/>
        </w:rPr>
        <w:t>“</w:t>
      </w:r>
      <w:r>
        <w:t>綦結于跗。</w:t>
      </w:r>
      <w:r>
        <w:rPr>
          <w:rFonts w:hint="eastAsia" w:eastAsia="宋体"/>
          <w:lang w:eastAsia="zh-CN"/>
        </w:rPr>
        <w:t>”</w:t>
      </w:r>
      <w:r>
        <w:t>又：</w:t>
      </w:r>
      <w:r>
        <w:rPr>
          <w:rFonts w:hint="eastAsia" w:eastAsia="宋体"/>
          <w:lang w:eastAsia="zh-CN"/>
        </w:rPr>
        <w:t>“</w:t>
      </w:r>
      <w:r>
        <w:t>粗</w:t>
      </w:r>
    </w:p>
    <w:p w14:paraId="20E14F6D">
      <w:r>
        <w:t>繫于踵。</w:t>
      </w:r>
      <w:r>
        <w:rPr>
          <w:rFonts w:hint="eastAsia" w:eastAsia="宋体"/>
          <w:lang w:eastAsia="zh-CN"/>
        </w:rPr>
        <w:t>”</w:t>
      </w:r>
      <w:r>
        <w:t>鄭注：</w:t>
      </w:r>
      <w:r>
        <w:rPr>
          <w:rFonts w:hint="eastAsia" w:eastAsia="宋体"/>
          <w:lang w:eastAsia="zh-CN"/>
        </w:rPr>
        <w:t>“</w:t>
      </w:r>
      <w:r>
        <w:t>綦，屨係也。</w:t>
      </w:r>
      <w:r>
        <w:rPr>
          <w:rFonts w:hint="eastAsia" w:eastAsia="宋体"/>
          <w:lang w:eastAsia="zh-CN"/>
        </w:rPr>
        <w:t>”</w:t>
      </w:r>
      <w:r>
        <w:t>是綦者結也，以物約束謂之結，亦謂之綦也。王子鈎</w:t>
      </w:r>
    </w:p>
    <w:p w14:paraId="34E51074">
      <w:r>
        <w:t>字發，</w:t>
      </w:r>
      <w:r>
        <w:rPr>
          <w:rFonts w:hint="eastAsia" w:eastAsia="宋体"/>
          <w:lang w:eastAsia="zh-CN"/>
        </w:rPr>
        <w:t>《</w:t>
      </w:r>
      <w:r>
        <w:t>左傳</w:t>
      </w:r>
      <w:r>
        <w:rPr>
          <w:rFonts w:hint="eastAsia" w:eastAsia="宋体"/>
          <w:lang w:eastAsia="zh-CN"/>
        </w:rPr>
        <w:t>》</w:t>
      </w:r>
      <w:r>
        <w:t>作</w:t>
      </w:r>
      <w:r>
        <w:rPr>
          <w:rFonts w:hint="eastAsia" w:eastAsia="宋体"/>
          <w:lang w:eastAsia="zh-CN"/>
        </w:rPr>
        <w:t>“</w:t>
      </w:r>
      <w:r>
        <w:t>公子茷</w:t>
      </w:r>
      <w:r>
        <w:rPr>
          <w:rFonts w:hint="eastAsia" w:eastAsia="宋体"/>
          <w:lang w:eastAsia="zh-CN"/>
        </w:rPr>
        <w:t>”</w:t>
      </w:r>
      <w:r>
        <w:t>。鈎與彀同聲，彀，張弩也。發，射矢也。</w:t>
      </w:r>
      <w:r>
        <w:rPr>
          <w:rFonts w:hint="eastAsia" w:eastAsia="宋体"/>
          <w:lang w:eastAsia="zh-CN"/>
        </w:rPr>
        <w:t>《</w:t>
      </w:r>
      <w:r>
        <w:t>世系表</w:t>
      </w:r>
      <w:r>
        <w:rPr>
          <w:rFonts w:hint="eastAsia" w:eastAsia="宋体"/>
          <w:lang w:eastAsia="zh-CN"/>
        </w:rPr>
        <w:t>》</w:t>
      </w:r>
      <w:r>
        <w:t>：</w:t>
      </w:r>
      <w:r>
        <w:rPr>
          <w:rFonts w:hint="eastAsia" w:eastAsia="宋体"/>
          <w:lang w:eastAsia="zh-CN"/>
        </w:rPr>
        <w:t>“</w:t>
      </w:r>
      <w:r>
        <w:t>蚡冒生蔿</w:t>
      </w:r>
    </w:p>
    <w:p w14:paraId="2E17BA39">
      <w:r>
        <w:t>章，字無鉤。</w:t>
      </w:r>
      <w:r>
        <w:rPr>
          <w:rFonts w:hint="eastAsia" w:eastAsia="宋体"/>
          <w:lang w:eastAsia="zh-CN"/>
        </w:rPr>
        <w:t>”</w:t>
      </w:r>
      <w:r>
        <w:t>鄧名世云：</w:t>
      </w:r>
      <w:r>
        <w:rPr>
          <w:rFonts w:hint="eastAsia" w:eastAsia="宋体"/>
          <w:lang w:eastAsia="zh-CN"/>
        </w:rPr>
        <w:t>“</w:t>
      </w:r>
      <w:r>
        <w:t>蚡冒生王子章，字發鈎。</w:t>
      </w:r>
      <w:r>
        <w:rPr>
          <w:rFonts w:hint="eastAsia" w:eastAsia="宋体"/>
          <w:lang w:eastAsia="zh-CN"/>
        </w:rPr>
        <w:t>”</w:t>
      </w:r>
      <w:r>
        <w:t>公子比字子干，殷臣有比干，此以</w:t>
      </w:r>
    </w:p>
    <w:p w14:paraId="55E4A170">
      <w:r>
        <w:t>名字配之。公子壬夫字子辛，壬爲水，辛爲金，取水生金之義。作王夫者，譌</w:t>
      </w:r>
    </w:p>
    <w:p w14:paraId="4DE6E54C">
      <w:r>
        <w:t>公子午字子庚，</w:t>
      </w:r>
      <w:r>
        <w:rPr>
          <w:rFonts w:hint="eastAsia" w:eastAsia="宋体"/>
          <w:lang w:eastAsia="zh-CN"/>
        </w:rPr>
        <w:t>《</w:t>
      </w:r>
      <w:r>
        <w:t>詩</w:t>
      </w:r>
      <w:r>
        <w:rPr>
          <w:rFonts w:hint="eastAsia" w:eastAsia="宋体"/>
          <w:lang w:eastAsia="zh-CN"/>
        </w:rPr>
        <w:t>》“</w:t>
      </w:r>
      <w:r>
        <w:t>吉日庚午</w:t>
      </w:r>
      <w:r>
        <w:rPr>
          <w:rFonts w:hint="eastAsia" w:eastAsia="宋体"/>
          <w:lang w:eastAsia="zh-CN"/>
        </w:rPr>
        <w:t>”</w:t>
      </w:r>
      <w:r>
        <w:t>是也。一云公子午字子庭，庭，直也；生之日，直午也</w:t>
      </w:r>
    </w:p>
    <w:p w14:paraId="46516FD5">
      <w:r>
        <w:t>公子申字子西，古人名申者，多字子西。</w:t>
      </w:r>
      <w:r>
        <w:rPr>
          <w:rFonts w:hint="eastAsia" w:eastAsia="宋体"/>
          <w:lang w:eastAsia="zh-CN"/>
        </w:rPr>
        <w:t>《</w:t>
      </w:r>
      <w:r>
        <w:t>淮南子</w:t>
      </w:r>
      <w:r>
        <w:rPr>
          <w:rFonts w:hint="eastAsia" w:eastAsia="宋体"/>
          <w:lang w:eastAsia="zh-CN"/>
        </w:rPr>
        <w:t>》</w:t>
      </w:r>
      <w:r>
        <w:t>：</w:t>
      </w:r>
      <w:r>
        <w:rPr>
          <w:rFonts w:hint="eastAsia" w:eastAsia="宋体"/>
          <w:lang w:eastAsia="zh-CN"/>
        </w:rPr>
        <w:t>“</w:t>
      </w:r>
      <w:r>
        <w:t>招摇在申，其位西方也。</w:t>
      </w:r>
      <w:r>
        <w:rPr>
          <w:rFonts w:hint="eastAsia" w:eastAsia="宋体"/>
          <w:lang w:eastAsia="zh-CN"/>
        </w:rPr>
        <w:t>”</w:t>
      </w:r>
      <w:r>
        <w:t>公</w:t>
      </w:r>
    </w:p>
    <w:p w14:paraId="440DE47B">
      <w:r>
        <w:t>子嬰齊字子重，齊，整齊也；重，慎重也。言有威重也。公子追舒字子南，舒，荆舒</w:t>
      </w:r>
    </w:p>
    <w:p w14:paraId="05BCE833">
      <w:r>
        <w:t>也，在南。公子魴字子魚，</w:t>
      </w:r>
      <w:r>
        <w:rPr>
          <w:rFonts w:hint="eastAsia" w:eastAsia="宋体"/>
          <w:lang w:eastAsia="zh-CN"/>
        </w:rPr>
        <w:t>《</w:t>
      </w:r>
      <w:r>
        <w:t>尒疋</w:t>
      </w:r>
      <w:r>
        <w:rPr>
          <w:rFonts w:hint="eastAsia" w:eastAsia="宋体"/>
          <w:lang w:eastAsia="zh-CN"/>
        </w:rPr>
        <w:t>》</w:t>
      </w:r>
      <w:r>
        <w:t>：</w:t>
      </w:r>
      <w:r>
        <w:rPr>
          <w:rFonts w:hint="eastAsia" w:eastAsia="宋体"/>
          <w:lang w:eastAsia="zh-CN"/>
        </w:rPr>
        <w:t>“</w:t>
      </w:r>
      <w:r>
        <w:t>魴，魾。</w:t>
      </w:r>
      <w:r>
        <w:rPr>
          <w:rFonts w:hint="eastAsia" w:eastAsia="宋体"/>
          <w:lang w:eastAsia="zh-CN"/>
        </w:rPr>
        <w:t>”</w:t>
      </w:r>
      <w:r>
        <w:t>即今之鯿魚。公子貞字子囊，</w:t>
      </w:r>
      <w:r>
        <w:rPr>
          <w:rFonts w:hint="eastAsia" w:eastAsia="宋体"/>
          <w:lang w:eastAsia="zh-CN"/>
        </w:rPr>
        <w:t>《</w:t>
      </w:r>
      <w:r>
        <w:t>説</w:t>
      </w:r>
    </w:p>
    <w:p w14:paraId="76E74622">
      <w:r>
        <w:t>文</w:t>
      </w:r>
      <w:r>
        <w:rPr>
          <w:rFonts w:hint="eastAsia" w:eastAsia="宋体"/>
          <w:lang w:eastAsia="zh-CN"/>
        </w:rPr>
        <w:t>》</w:t>
      </w:r>
      <w:r>
        <w:t>：</w:t>
      </w:r>
      <w:r>
        <w:rPr>
          <w:rFonts w:hint="eastAsia" w:eastAsia="宋体"/>
          <w:lang w:eastAsia="zh-CN"/>
        </w:rPr>
        <w:t>“</w:t>
      </w:r>
      <w:r>
        <w:t>貞，卜問也。</w:t>
      </w:r>
      <w:r>
        <w:rPr>
          <w:rFonts w:hint="eastAsia" w:eastAsia="宋体"/>
          <w:lang w:eastAsia="zh-CN"/>
        </w:rPr>
        <w:t>”《</w:t>
      </w:r>
      <w:r>
        <w:t>左。哀十七年傳</w:t>
      </w:r>
      <w:r>
        <w:rPr>
          <w:rFonts w:hint="eastAsia" w:eastAsia="宋体"/>
          <w:lang w:eastAsia="zh-CN"/>
        </w:rPr>
        <w:t>》</w:t>
      </w:r>
      <w:r>
        <w:t>：</w:t>
      </w:r>
      <w:r>
        <w:rPr>
          <w:rFonts w:hint="eastAsia" w:eastAsia="宋体"/>
          <w:lang w:eastAsia="zh-CN"/>
        </w:rPr>
        <w:t>“</w:t>
      </w:r>
      <w:r>
        <w:t>衛矦貞卜。</w:t>
      </w:r>
      <w:r>
        <w:rPr>
          <w:rFonts w:hint="eastAsia" w:eastAsia="宋体"/>
          <w:lang w:eastAsia="zh-CN"/>
        </w:rPr>
        <w:t>”</w:t>
      </w:r>
      <w:r>
        <w:t>謂問于卜也。字囊者，謂啟囊以</w:t>
      </w:r>
    </w:p>
    <w:p w14:paraId="4B565CED">
      <w:r>
        <w:t>問。囊，龜囊也。公子啟字子閭，閭、啟皆陳名。</w:t>
      </w:r>
      <w:r>
        <w:rPr>
          <w:rFonts w:hint="eastAsia" w:eastAsia="宋体"/>
          <w:lang w:eastAsia="zh-CN"/>
        </w:rPr>
        <w:t>《</w:t>
      </w:r>
      <w:r>
        <w:t>逸周書</w:t>
      </w:r>
      <w:r>
        <w:rPr>
          <w:rFonts w:hint="eastAsia" w:eastAsia="宋体"/>
          <w:lang w:eastAsia="zh-CN"/>
        </w:rPr>
        <w:t>》</w:t>
      </w:r>
      <w:r>
        <w:t>：</w:t>
      </w:r>
      <w:r>
        <w:rPr>
          <w:rFonts w:hint="eastAsia" w:eastAsia="宋体"/>
          <w:lang w:eastAsia="zh-CN"/>
        </w:rPr>
        <w:t>“</w:t>
      </w:r>
      <w:r>
        <w:t>卒居前曰開，左右一卒</w:t>
      </w:r>
    </w:p>
    <w:p w14:paraId="71C4A896">
      <w:r>
        <w:t>曰閭。</w:t>
      </w:r>
      <w:r>
        <w:rPr>
          <w:rFonts w:hint="eastAsia" w:eastAsia="宋体"/>
          <w:lang w:eastAsia="zh-CN"/>
        </w:rPr>
        <w:t>”</w:t>
      </w:r>
      <w:r>
        <w:t>開，啟也。</w:t>
      </w:r>
    </w:p>
    <w:p w14:paraId="3E909502">
      <w:r>
        <w:t>鬥椒字伯棼，一字子越，椒爲香木，其香芬苾；棼即芬字。又字越</w:t>
      </w:r>
    </w:p>
    <w:p w14:paraId="5D870FD0">
      <w:r>
        <w:t>【第322页】</w:t>
      </w:r>
    </w:p>
    <w:p w14:paraId="007139DE">
      <w:r>
        <w:t>者，越，揚也。</w:t>
      </w:r>
      <w:r>
        <w:rPr>
          <w:rFonts w:hint="eastAsia" w:eastAsia="宋体"/>
          <w:lang w:eastAsia="zh-CN"/>
        </w:rPr>
        <w:t>《</w:t>
      </w:r>
      <w:r>
        <w:t>上林賦</w:t>
      </w:r>
      <w:r>
        <w:rPr>
          <w:rFonts w:hint="eastAsia" w:eastAsia="宋体"/>
          <w:lang w:eastAsia="zh-CN"/>
        </w:rPr>
        <w:t>》</w:t>
      </w:r>
      <w:r>
        <w:t>所云</w:t>
      </w:r>
      <w:r>
        <w:rPr>
          <w:rFonts w:hint="eastAsia" w:eastAsia="宋体"/>
          <w:lang w:eastAsia="zh-CN"/>
        </w:rPr>
        <w:t>“</w:t>
      </w:r>
      <w:r>
        <w:t>衆香發越</w:t>
      </w:r>
      <w:r>
        <w:rPr>
          <w:rFonts w:hint="eastAsia" w:eastAsia="宋体"/>
          <w:lang w:eastAsia="zh-CN"/>
        </w:rPr>
        <w:t>”</w:t>
      </w:r>
      <w:r>
        <w:t>。鬥榖於菟字子文，楚人謂乳爲榖，謂虎爲於</w:t>
      </w:r>
    </w:p>
    <w:p w14:paraId="4CC42A16">
      <w:r>
        <w:t>菟，故命之曰</w:t>
      </w:r>
    </w:p>
    <w:p w14:paraId="4D4CBA05">
      <w:r>
        <w:t>榖於菟。虎文炳，故字子文。</w:t>
      </w:r>
      <w:r>
        <w:rPr>
          <w:rFonts w:hint="eastAsia" w:eastAsia="宋体"/>
          <w:lang w:eastAsia="zh-CN"/>
        </w:rPr>
        <w:t>《</w:t>
      </w:r>
      <w:r>
        <w:t>漢書</w:t>
      </w:r>
      <w:r>
        <w:rPr>
          <w:rFonts w:hint="eastAsia" w:eastAsia="宋体"/>
          <w:lang w:eastAsia="zh-CN"/>
        </w:rPr>
        <w:t>》</w:t>
      </w:r>
      <w:r>
        <w:t>作</w:t>
      </w:r>
      <w:r>
        <w:rPr>
          <w:rFonts w:hint="eastAsia" w:eastAsia="宋体"/>
          <w:lang w:eastAsia="zh-CN"/>
        </w:rPr>
        <w:t>“</w:t>
      </w:r>
      <w:r>
        <w:t>榖於檡</w:t>
      </w:r>
      <w:r>
        <w:rPr>
          <w:rFonts w:hint="eastAsia" w:eastAsia="宋体"/>
          <w:lang w:eastAsia="zh-CN"/>
        </w:rPr>
        <w:t>”</w:t>
      </w:r>
      <w:r>
        <w:t>。</w:t>
      </w:r>
    </w:p>
    <w:p w14:paraId="6C1177D7">
      <w:r>
        <w:t>鬥宜申字子西，申</w:t>
      </w:r>
    </w:p>
    <w:p w14:paraId="18E615A5">
      <w:r>
        <w:t>在西方也。</w:t>
      </w:r>
    </w:p>
    <w:p w14:paraId="008626C7">
      <w:pPr>
        <w:rPr>
          <w:rFonts w:hint="eastAsia" w:eastAsia="宋体"/>
          <w:lang w:eastAsia="zh-CN"/>
        </w:rPr>
      </w:pPr>
      <w:r>
        <w:t>成然字子旗，然與旃通。</w:t>
      </w:r>
      <w:r>
        <w:rPr>
          <w:rFonts w:hint="eastAsia" w:eastAsia="宋体"/>
          <w:lang w:eastAsia="zh-CN"/>
        </w:rPr>
        <w:t>《</w:t>
      </w:r>
      <w:r>
        <w:t>周禮</w:t>
      </w:r>
      <w:r>
        <w:rPr>
          <w:rFonts w:hint="eastAsia" w:eastAsia="宋体"/>
          <w:lang w:eastAsia="zh-CN"/>
        </w:rPr>
        <w:t>》</w:t>
      </w:r>
      <w:r>
        <w:t>：</w:t>
      </w:r>
      <w:r>
        <w:rPr>
          <w:rFonts w:hint="eastAsia" w:eastAsia="宋体"/>
          <w:lang w:eastAsia="zh-CN"/>
        </w:rPr>
        <w:t>“</w:t>
      </w:r>
      <w:r>
        <w:t>九旗，通帛爲旃。</w:t>
      </w:r>
      <w:r>
        <w:rPr>
          <w:rFonts w:hint="eastAsia" w:eastAsia="宋体"/>
          <w:lang w:eastAsia="zh-CN"/>
        </w:rPr>
        <w:t>”</w:t>
      </w:r>
      <w:r>
        <w:t>旃即旜字。</w:t>
      </w:r>
      <w:r>
        <w:rPr>
          <w:rFonts w:hint="eastAsia" w:eastAsia="宋体"/>
          <w:lang w:eastAsia="zh-CN"/>
        </w:rPr>
        <w:t>《</w:t>
      </w:r>
      <w:r>
        <w:t>左傳</w:t>
      </w:r>
      <w:r>
        <w:rPr>
          <w:rFonts w:hint="eastAsia" w:eastAsia="宋体"/>
          <w:lang w:eastAsia="zh-CN"/>
        </w:rPr>
        <w:t>》</w:t>
      </w:r>
    </w:p>
    <w:p w14:paraId="1EDDC6AF">
      <w:r>
        <w:t>有旃然之水，旃然，楚方言也，即蔓。成然字子期，期與旗通，猶巫馬旗作巫馬期矣</w:t>
      </w:r>
    </w:p>
    <w:p w14:paraId="37742BA0">
      <w:r>
        <w:t>鬥般字子揚，般即斑字，斑，虎文也；虎文飛揚，故字揚，猶解揚字虎矣。蔿賈字伯</w:t>
      </w:r>
    </w:p>
    <w:p w14:paraId="0BEC11CA">
      <w:r>
        <w:t>赢，賈即商賈之賈，赢即赢字。吕忱</w:t>
      </w:r>
      <w:r>
        <w:rPr>
          <w:rFonts w:hint="eastAsia" w:eastAsia="宋体"/>
          <w:lang w:eastAsia="zh-CN"/>
        </w:rPr>
        <w:t>《</w:t>
      </w:r>
      <w:r>
        <w:t>字林</w:t>
      </w:r>
      <w:r>
        <w:rPr>
          <w:rFonts w:hint="eastAsia" w:eastAsia="宋体"/>
          <w:lang w:eastAsia="zh-CN"/>
        </w:rPr>
        <w:t>》</w:t>
      </w:r>
      <w:r>
        <w:t>曰</w:t>
      </w:r>
      <w:r>
        <w:rPr>
          <w:rFonts w:hint="eastAsia" w:eastAsia="宋体"/>
          <w:lang w:eastAsia="zh-CN"/>
        </w:rPr>
        <w:t>“</w:t>
      </w:r>
      <w:r>
        <w:t>赢，有餘也。</w:t>
      </w:r>
      <w:r>
        <w:rPr>
          <w:rFonts w:hint="eastAsia" w:eastAsia="宋体"/>
          <w:lang w:eastAsia="zh-CN"/>
        </w:rPr>
        <w:t>”</w:t>
      </w:r>
      <w:r>
        <w:t>言賈有餘利也。曾阜曰</w:t>
      </w:r>
    </w:p>
    <w:p w14:paraId="0EA6BF79">
      <w:r>
        <w:rPr>
          <w:rFonts w:hint="eastAsia" w:eastAsia="宋体"/>
          <w:lang w:eastAsia="zh-CN"/>
        </w:rPr>
        <w:t>“</w:t>
      </w:r>
      <w:r>
        <w:t>賈而欲赢，而惡嚻乎。</w:t>
      </w:r>
      <w:r>
        <w:rPr>
          <w:rFonts w:hint="eastAsia" w:eastAsia="宋体"/>
          <w:lang w:eastAsia="zh-CN"/>
        </w:rPr>
        <w:t>”</w:t>
      </w:r>
      <w:r>
        <w:t>薳罷字子蕩，</w:t>
      </w:r>
      <w:r>
        <w:rPr>
          <w:rFonts w:hint="eastAsia" w:eastAsia="宋体"/>
          <w:lang w:eastAsia="zh-CN"/>
        </w:rPr>
        <w:t>《</w:t>
      </w:r>
      <w:r>
        <w:t>禮注</w:t>
      </w:r>
      <w:r>
        <w:rPr>
          <w:rFonts w:hint="eastAsia" w:eastAsia="宋体"/>
          <w:lang w:eastAsia="zh-CN"/>
        </w:rPr>
        <w:t>》</w:t>
      </w:r>
      <w:r>
        <w:t>：</w:t>
      </w:r>
      <w:r>
        <w:rPr>
          <w:rFonts w:hint="eastAsia" w:eastAsia="宋体"/>
          <w:lang w:eastAsia="zh-CN"/>
        </w:rPr>
        <w:t>“</w:t>
      </w:r>
      <w:r>
        <w:t>罷之爲言罷勞。</w:t>
      </w:r>
      <w:r>
        <w:rPr>
          <w:rFonts w:hint="eastAsia" w:eastAsia="宋体"/>
          <w:lang w:eastAsia="zh-CN"/>
        </w:rPr>
        <w:t>”</w:t>
      </w:r>
      <w:r>
        <w:t>字蕩者，欲其動作震</w:t>
      </w:r>
    </w:p>
    <w:p w14:paraId="6145E4FB">
      <w:r>
        <w:t>蕩也。</w:t>
      </w:r>
      <w:r>
        <w:rPr>
          <w:rFonts w:hint="eastAsia" w:eastAsia="宋体"/>
          <w:lang w:eastAsia="zh-CN"/>
        </w:rPr>
        <w:t>《</w:t>
      </w:r>
      <w:r>
        <w:t>公羊</w:t>
      </w:r>
      <w:r>
        <w:rPr>
          <w:rFonts w:hint="eastAsia" w:eastAsia="宋体"/>
          <w:lang w:eastAsia="zh-CN"/>
        </w:rPr>
        <w:t>》</w:t>
      </w:r>
      <w:r>
        <w:t>作</w:t>
      </w:r>
      <w:r>
        <w:rPr>
          <w:rFonts w:hint="eastAsia" w:eastAsia="宋体"/>
          <w:lang w:eastAsia="zh-CN"/>
        </w:rPr>
        <w:t>“</w:t>
      </w:r>
      <w:r>
        <w:t>薳頗</w:t>
      </w:r>
      <w:r>
        <w:rPr>
          <w:rFonts w:hint="eastAsia" w:eastAsia="宋体"/>
          <w:lang w:eastAsia="zh-CN"/>
        </w:rPr>
        <w:t>”</w:t>
      </w:r>
      <w:r>
        <w:t>，人疲則傾頗，義亦同薳。吕臣字叔伯，古異姓同姓之臣君稱</w:t>
      </w:r>
    </w:p>
    <w:p w14:paraId="75D48A17">
      <w:r>
        <w:t>叔稱伯。囊瓦字子常，瓦，瓽也，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大盆謂之瓽。</w:t>
      </w:r>
      <w:r>
        <w:rPr>
          <w:rFonts w:hint="eastAsia" w:eastAsia="宋体"/>
          <w:lang w:eastAsia="zh-CN"/>
        </w:rPr>
        <w:t>”</w:t>
      </w:r>
      <w:r>
        <w:t>常與瓽通。党亦作瓽</w:t>
      </w:r>
    </w:p>
    <w:p w14:paraId="79559D96">
      <w:r>
        <w:t>令尹舍字子發，舍，施也；發亦施也。</w:t>
      </w:r>
      <w:r>
        <w:rPr>
          <w:rFonts w:hint="eastAsia" w:eastAsia="宋体"/>
          <w:lang w:eastAsia="zh-CN"/>
        </w:rPr>
        <w:t>《</w:t>
      </w:r>
      <w:r>
        <w:t>書</w:t>
      </w:r>
      <w:r>
        <w:rPr>
          <w:rFonts w:hint="eastAsia" w:eastAsia="宋体"/>
          <w:lang w:eastAsia="zh-CN"/>
        </w:rPr>
        <w:t>》“</w:t>
      </w:r>
      <w:r>
        <w:t>發鉅橋之粟</w:t>
      </w:r>
      <w:r>
        <w:rPr>
          <w:rFonts w:hint="eastAsia" w:eastAsia="宋体"/>
          <w:lang w:eastAsia="zh-CN"/>
        </w:rPr>
        <w:t>”</w:t>
      </w:r>
      <w:r>
        <w:t>是已。文之無畏字子舟</w:t>
      </w:r>
    </w:p>
    <w:p w14:paraId="57387675">
      <w:r>
        <w:t>汛舟則畏風濤之險，字無畏者，自壯之詞。觀從字子玉，從與璁通，璁即瑽字。</w:t>
      </w:r>
      <w:r>
        <w:rPr>
          <w:rFonts w:hint="eastAsia" w:eastAsia="宋体"/>
          <w:lang w:eastAsia="zh-CN"/>
        </w:rPr>
        <w:t>《</w:t>
      </w:r>
      <w:r>
        <w:t>詩</w:t>
      </w:r>
      <w:r>
        <w:rPr>
          <w:rFonts w:hint="eastAsia" w:eastAsia="宋体"/>
          <w:lang w:eastAsia="zh-CN"/>
        </w:rPr>
        <w:t>》</w:t>
      </w:r>
      <w:r>
        <w:t>：</w:t>
      </w:r>
    </w:p>
    <w:p w14:paraId="5EB4AB17">
      <w:r>
        <w:rPr>
          <w:rFonts w:hint="eastAsia" w:eastAsia="宋体"/>
          <w:lang w:eastAsia="zh-CN"/>
        </w:rPr>
        <w:t>“</w:t>
      </w:r>
      <w:r>
        <w:t>有瑲璁珩。</w:t>
      </w:r>
      <w:r>
        <w:rPr>
          <w:rFonts w:hint="eastAsia" w:eastAsia="宋体"/>
          <w:lang w:eastAsia="zh-CN"/>
        </w:rPr>
        <w:t>”</w:t>
      </w:r>
      <w:r>
        <w:t>璁，玉色，故字之。成得臣字子玉，君子無故，玉不去身，君子于玉，比德</w:t>
      </w:r>
    </w:p>
    <w:p w14:paraId="7C3B87C2">
      <w:r>
        <w:t>焉，德與得古字同。沈諸梁字子高，梁，山梁也；山梁高，故字之。諸梁即都梁，故孟</w:t>
      </w:r>
    </w:p>
    <w:p w14:paraId="5DA7C62F">
      <w:r>
        <w:t>諸作孟都。成嘉字子孔，从乙从子。乙爲請子之鳥，乙至而得子，嘉美之也，見</w:t>
      </w:r>
      <w:r>
        <w:rPr>
          <w:rFonts w:hint="eastAsia" w:eastAsia="宋体"/>
          <w:lang w:eastAsia="zh-CN"/>
        </w:rPr>
        <w:t>《</w:t>
      </w:r>
      <w:r>
        <w:t>説</w:t>
      </w:r>
    </w:p>
    <w:p w14:paraId="1607096C">
      <w:r>
        <w:t>文</w:t>
      </w:r>
      <w:r>
        <w:rPr>
          <w:rFonts w:hint="eastAsia" w:eastAsia="宋体"/>
          <w:lang w:eastAsia="zh-CN"/>
        </w:rPr>
        <w:t>》</w:t>
      </w:r>
      <w:r>
        <w:t>。屈巫臣字靈，王逸</w:t>
      </w:r>
      <w:r>
        <w:rPr>
          <w:rFonts w:hint="eastAsia" w:eastAsia="宋体"/>
          <w:lang w:eastAsia="zh-CN"/>
        </w:rPr>
        <w:t>《</w:t>
      </w:r>
      <w:r>
        <w:t>楚辭注</w:t>
      </w:r>
      <w:r>
        <w:rPr>
          <w:rFonts w:hint="eastAsia" w:eastAsia="宋体"/>
          <w:lang w:eastAsia="zh-CN"/>
        </w:rPr>
        <w:t>》</w:t>
      </w:r>
      <w:r>
        <w:t>：</w:t>
      </w:r>
      <w:r>
        <w:rPr>
          <w:rFonts w:hint="eastAsia" w:eastAsia="宋体"/>
          <w:lang w:eastAsia="zh-CN"/>
        </w:rPr>
        <w:t>“</w:t>
      </w:r>
      <w:r>
        <w:t>靈謂巫也。楚人謂巫曰靈子。</w:t>
      </w:r>
      <w:r>
        <w:rPr>
          <w:rFonts w:hint="eastAsia" w:eastAsia="宋体"/>
          <w:lang w:eastAsia="zh-CN"/>
        </w:rPr>
        <w:t>”《</w:t>
      </w:r>
      <w:r>
        <w:t>説文</w:t>
      </w:r>
      <w:r>
        <w:rPr>
          <w:rFonts w:hint="eastAsia" w:eastAsia="宋体"/>
          <w:lang w:eastAsia="zh-CN"/>
        </w:rPr>
        <w:t>》“</w:t>
      </w:r>
      <w:r>
        <w:t>靈</w:t>
      </w:r>
      <w:r>
        <w:rPr>
          <w:rFonts w:hint="eastAsia" w:eastAsia="宋体"/>
          <w:lang w:eastAsia="zh-CN"/>
        </w:rPr>
        <w:t>”</w:t>
      </w:r>
      <w:r>
        <w:t>字从</w:t>
      </w:r>
    </w:p>
    <w:p w14:paraId="13166F34">
      <w:r>
        <w:t>【第323页】</w:t>
      </w:r>
    </w:p>
    <w:p w14:paraId="3FF0F121">
      <w:r>
        <w:t>巫作靈。莫敖章字子華，章，章采也。孔傳：</w:t>
      </w:r>
      <w:r>
        <w:rPr>
          <w:rFonts w:hint="eastAsia" w:eastAsia="宋体"/>
          <w:lang w:eastAsia="zh-CN"/>
        </w:rPr>
        <w:t>“</w:t>
      </w:r>
      <w:r>
        <w:t>華，采色。</w:t>
      </w:r>
      <w:r>
        <w:rPr>
          <w:rFonts w:hint="eastAsia" w:eastAsia="宋体"/>
          <w:lang w:eastAsia="zh-CN"/>
        </w:rPr>
        <w:t>”</w:t>
      </w:r>
      <w:r>
        <w:t>以采色取義。又楚有章華</w:t>
      </w:r>
    </w:p>
    <w:p w14:paraId="0C4961FA">
      <w:r>
        <w:t>之臺。屈禦寇字子邊，言禦寇于邊，有盏功。</w:t>
      </w:r>
    </w:p>
    <w:p w14:paraId="62072234">
      <w:r>
        <w:t>鬥勃字子上，</w:t>
      </w:r>
      <w:r>
        <w:rPr>
          <w:rFonts w:hint="eastAsia" w:eastAsia="宋体"/>
          <w:lang w:eastAsia="zh-CN"/>
        </w:rPr>
        <w:t>《</w:t>
      </w:r>
      <w:r>
        <w:t>左傳</w:t>
      </w:r>
      <w:r>
        <w:rPr>
          <w:rFonts w:hint="eastAsia" w:eastAsia="宋体"/>
          <w:lang w:eastAsia="zh-CN"/>
        </w:rPr>
        <w:t>》</w:t>
      </w:r>
      <w:r>
        <w:t>：</w:t>
      </w:r>
      <w:r>
        <w:rPr>
          <w:rFonts w:hint="eastAsia" w:eastAsia="宋体"/>
          <w:lang w:eastAsia="zh-CN"/>
        </w:rPr>
        <w:t>“</w:t>
      </w:r>
      <w:r>
        <w:t>其興也勃</w:t>
      </w:r>
    </w:p>
    <w:p w14:paraId="2B6797D1">
      <w:r>
        <w:t>焉。</w:t>
      </w:r>
      <w:r>
        <w:rPr>
          <w:rFonts w:hint="eastAsia" w:eastAsia="宋体"/>
          <w:lang w:eastAsia="zh-CN"/>
        </w:rPr>
        <w:t>”</w:t>
      </w:r>
      <w:r>
        <w:t>勃爲興起，故字子上。上，升也。唐蔑字明，</w:t>
      </w:r>
      <w:r>
        <w:rPr>
          <w:rFonts w:hint="eastAsia" w:eastAsia="宋体"/>
          <w:lang w:eastAsia="zh-CN"/>
        </w:rPr>
        <w:t>《</w:t>
      </w:r>
      <w:r>
        <w:t>楚世家</w:t>
      </w:r>
      <w:r>
        <w:rPr>
          <w:rFonts w:hint="eastAsia" w:eastAsia="宋体"/>
          <w:lang w:eastAsia="zh-CN"/>
        </w:rPr>
        <w:t>》</w:t>
      </w:r>
      <w:r>
        <w:t>作</w:t>
      </w:r>
      <w:r>
        <w:rPr>
          <w:rFonts w:hint="eastAsia" w:eastAsia="宋体"/>
          <w:lang w:eastAsia="zh-CN"/>
        </w:rPr>
        <w:t>“</w:t>
      </w:r>
      <w:r>
        <w:t>唐眛</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眛</w:t>
      </w:r>
    </w:p>
    <w:p w14:paraId="1A90EB65">
      <w:pPr>
        <w:rPr>
          <w:rFonts w:hint="eastAsia" w:eastAsia="宋体"/>
          <w:lang w:eastAsia="zh-CN"/>
        </w:rPr>
      </w:pPr>
      <w:r>
        <w:t>目不明也。</w:t>
      </w:r>
      <w:r>
        <w:rPr>
          <w:rFonts w:hint="eastAsia" w:eastAsia="宋体"/>
          <w:lang w:eastAsia="zh-CN"/>
        </w:rPr>
        <w:t>”</w:t>
      </w:r>
      <w:r>
        <w:t>又云：</w:t>
      </w:r>
      <w:r>
        <w:rPr>
          <w:rFonts w:hint="eastAsia" w:eastAsia="宋体"/>
          <w:lang w:eastAsia="zh-CN"/>
        </w:rPr>
        <w:t>“</w:t>
      </w:r>
      <w:r>
        <w:t>蔑勞，目無精也。</w:t>
      </w:r>
      <w:r>
        <w:rPr>
          <w:rFonts w:hint="eastAsia" w:eastAsia="宋体"/>
          <w:lang w:eastAsia="zh-CN"/>
        </w:rPr>
        <w:t>”</w:t>
      </w:r>
      <w:r>
        <w:t>目不明，而以明字之。晉先蔑，</w:t>
      </w:r>
      <w:r>
        <w:rPr>
          <w:rFonts w:hint="eastAsia" w:eastAsia="宋体"/>
          <w:lang w:eastAsia="zh-CN"/>
        </w:rPr>
        <w:t>《</w:t>
      </w:r>
      <w:r>
        <w:t>唐石經</w:t>
      </w:r>
      <w:r>
        <w:rPr>
          <w:rFonts w:hint="eastAsia" w:eastAsia="宋体"/>
          <w:lang w:eastAsia="zh-CN"/>
        </w:rPr>
        <w:t>》</w:t>
      </w:r>
      <w:r>
        <w:t>作</w:t>
      </w:r>
      <w:r>
        <w:rPr>
          <w:rFonts w:hint="eastAsia" w:eastAsia="宋体"/>
          <w:lang w:eastAsia="zh-CN"/>
        </w:rPr>
        <w:t>“</w:t>
      </w:r>
      <w:r>
        <w:t>先眛</w:t>
      </w:r>
      <w:r>
        <w:rPr>
          <w:rFonts w:hint="eastAsia" w:eastAsia="宋体"/>
          <w:lang w:eastAsia="zh-CN"/>
        </w:rPr>
        <w:t>”</w:t>
      </w:r>
    </w:p>
    <w:p w14:paraId="1F89EE1D">
      <w:r>
        <w:t>是蔑、眛字通。仲歸字子家，與公孙歸父、鄭公子歸生取義同。郤宛字子惡，宛</w:t>
      </w:r>
    </w:p>
    <w:p w14:paraId="7C2BC930">
      <w:pPr>
        <w:rPr>
          <w:rFonts w:hint="eastAsia" w:eastAsia="宋体"/>
          <w:lang w:eastAsia="zh-CN"/>
        </w:rPr>
      </w:pPr>
      <w:r>
        <w:t>與苑通，亦與藴通，言苑結也。心苑結則怨惡。史老字子亹，</w:t>
      </w:r>
      <w:r>
        <w:rPr>
          <w:rFonts w:hint="eastAsia" w:eastAsia="宋体"/>
          <w:lang w:eastAsia="zh-CN"/>
        </w:rPr>
        <w:t>《</w:t>
      </w:r>
      <w:r>
        <w:t>尒疋</w:t>
      </w:r>
      <w:r>
        <w:rPr>
          <w:rFonts w:hint="eastAsia" w:eastAsia="宋体"/>
          <w:lang w:eastAsia="zh-CN"/>
        </w:rPr>
        <w:t>》</w:t>
      </w:r>
      <w:r>
        <w:t>：</w:t>
      </w:r>
      <w:r>
        <w:rPr>
          <w:rFonts w:hint="eastAsia" w:eastAsia="宋体"/>
          <w:lang w:eastAsia="zh-CN"/>
        </w:rPr>
        <w:t>“</w:t>
      </w:r>
      <w:r>
        <w:t>老，壽也。</w:t>
      </w:r>
      <w:r>
        <w:rPr>
          <w:rFonts w:hint="eastAsia" w:eastAsia="宋体"/>
          <w:lang w:eastAsia="zh-CN"/>
        </w:rPr>
        <w:t>”</w:t>
      </w:r>
    </w:p>
    <w:p w14:paraId="789F7FA3">
      <w:r>
        <w:rPr>
          <w:rFonts w:hint="eastAsia" w:eastAsia="宋体"/>
          <w:lang w:eastAsia="zh-CN"/>
        </w:rPr>
        <w:t>“</w:t>
      </w:r>
      <w:r>
        <w:t>亹，勉也。</w:t>
      </w:r>
      <w:r>
        <w:rPr>
          <w:rFonts w:hint="eastAsia" w:eastAsia="宋体"/>
          <w:lang w:eastAsia="zh-CN"/>
        </w:rPr>
        <w:t>”《</w:t>
      </w:r>
      <w:r>
        <w:t>大雅</w:t>
      </w:r>
      <w:r>
        <w:rPr>
          <w:rFonts w:hint="eastAsia" w:eastAsia="宋体"/>
          <w:lang w:eastAsia="zh-CN"/>
        </w:rPr>
        <w:t>•</w:t>
      </w:r>
      <w:r>
        <w:t>棫樸</w:t>
      </w:r>
      <w:r>
        <w:rPr>
          <w:rFonts w:hint="eastAsia" w:eastAsia="宋体"/>
          <w:lang w:eastAsia="zh-CN"/>
        </w:rPr>
        <w:t>》</w:t>
      </w:r>
      <w:r>
        <w:t>篇</w:t>
      </w:r>
      <w:r>
        <w:rPr>
          <w:rFonts w:hint="eastAsia" w:eastAsia="宋体"/>
          <w:lang w:eastAsia="zh-CN"/>
        </w:rPr>
        <w:t>“</w:t>
      </w:r>
      <w:r>
        <w:t>亹亹我王</w:t>
      </w:r>
      <w:r>
        <w:rPr>
          <w:rFonts w:hint="eastAsia" w:eastAsia="宋体"/>
          <w:lang w:eastAsia="zh-CN"/>
        </w:rPr>
        <w:t>”</w:t>
      </w:r>
      <w:r>
        <w:t>，</w:t>
      </w:r>
      <w:r>
        <w:rPr>
          <w:rFonts w:hint="eastAsia" w:eastAsia="宋体"/>
          <w:lang w:eastAsia="zh-CN"/>
        </w:rPr>
        <w:t>《</w:t>
      </w:r>
      <w:r>
        <w:t>荀子。富國</w:t>
      </w:r>
      <w:r>
        <w:rPr>
          <w:rFonts w:hint="eastAsia" w:eastAsia="宋体"/>
          <w:lang w:eastAsia="zh-CN"/>
        </w:rPr>
        <w:t>》</w:t>
      </w:r>
      <w:r>
        <w:t>篇作</w:t>
      </w:r>
      <w:r>
        <w:rPr>
          <w:rFonts w:hint="eastAsia" w:eastAsia="宋体"/>
          <w:lang w:eastAsia="zh-CN"/>
        </w:rPr>
        <w:t>“</w:t>
      </w:r>
      <w:r>
        <w:t>勉勉</w:t>
      </w:r>
      <w:r>
        <w:rPr>
          <w:rFonts w:hint="eastAsia" w:eastAsia="宋体"/>
          <w:lang w:eastAsia="zh-CN"/>
        </w:rPr>
        <w:t>”</w:t>
      </w:r>
      <w:r>
        <w:t>。名老字亹者，言老</w:t>
      </w:r>
    </w:p>
    <w:p w14:paraId="5DB33AFD">
      <w:r>
        <w:t>而不衰，益勉力，猶言耄而好學矣。陽匄字子瑕，匄，乞也。瑕與假通，假亦乞匄也</w:t>
      </w:r>
    </w:p>
    <w:p w14:paraId="0A8603CA">
      <w:r>
        <w:t>公孙寧字子國，國以安寧爲上，本固邦寧，故字之。成熊字虎，熊、虎皆猛獸。</w:t>
      </w:r>
      <w:r>
        <w:rPr>
          <w:rFonts w:hint="eastAsia" w:eastAsia="宋体"/>
          <w:lang w:eastAsia="zh-CN"/>
        </w:rPr>
        <w:t>《</w:t>
      </w:r>
      <w:r>
        <w:t>公</w:t>
      </w:r>
    </w:p>
    <w:p w14:paraId="774C96D5">
      <w:r>
        <w:t>羊</w:t>
      </w:r>
      <w:r>
        <w:rPr>
          <w:rFonts w:hint="eastAsia" w:eastAsia="宋体"/>
          <w:lang w:eastAsia="zh-CN"/>
        </w:rPr>
        <w:t>》</w:t>
      </w:r>
      <w:r>
        <w:t>作</w:t>
      </w:r>
      <w:r>
        <w:rPr>
          <w:rFonts w:hint="eastAsia" w:eastAsia="宋体"/>
          <w:lang w:eastAsia="zh-CN"/>
        </w:rPr>
        <w:t>“</w:t>
      </w:r>
      <w:r>
        <w:t>成然</w:t>
      </w:r>
      <w:r>
        <w:rPr>
          <w:rFonts w:hint="eastAsia" w:eastAsia="宋体"/>
          <w:lang w:eastAsia="zh-CN"/>
        </w:rPr>
        <w:t>”</w:t>
      </w:r>
      <w:r>
        <w:t>，然亦獸名，即果然也，皮可爲褥，</w:t>
      </w:r>
      <w:r>
        <w:rPr>
          <w:rFonts w:hint="eastAsia" w:eastAsia="宋体"/>
          <w:lang w:eastAsia="zh-CN"/>
        </w:rPr>
        <w:t>《</w:t>
      </w:r>
      <w:r>
        <w:t>周禮</w:t>
      </w:r>
      <w:r>
        <w:rPr>
          <w:rFonts w:hint="eastAsia" w:eastAsia="宋体"/>
          <w:lang w:eastAsia="zh-CN"/>
        </w:rPr>
        <w:t>》</w:t>
      </w:r>
      <w:r>
        <w:t>之</w:t>
      </w:r>
      <w:r>
        <w:rPr>
          <w:rFonts w:hint="eastAsia" w:eastAsia="宋体"/>
          <w:lang w:eastAsia="zh-CN"/>
        </w:rPr>
        <w:t>“</w:t>
      </w:r>
      <w:r>
        <w:t>然䄙</w:t>
      </w:r>
      <w:r>
        <w:rPr>
          <w:rFonts w:hint="eastAsia" w:eastAsia="宋体"/>
          <w:lang w:eastAsia="zh-CN"/>
        </w:rPr>
        <w:t>”</w:t>
      </w:r>
      <w:r>
        <w:t>也。</w:t>
      </w:r>
      <w:r>
        <w:rPr>
          <w:rFonts w:hint="eastAsia" w:eastAsia="宋体"/>
          <w:lang w:eastAsia="zh-CN"/>
        </w:rPr>
        <w:t>《</w:t>
      </w:r>
      <w:r>
        <w:t>公羊</w:t>
      </w:r>
      <w:r>
        <w:rPr>
          <w:rFonts w:hint="eastAsia" w:eastAsia="宋体"/>
          <w:lang w:eastAsia="zh-CN"/>
        </w:rPr>
        <w:t>》</w:t>
      </w:r>
      <w:r>
        <w:t>作</w:t>
      </w:r>
      <w:r>
        <w:rPr>
          <w:rFonts w:hint="eastAsia" w:eastAsia="宋体"/>
          <w:lang w:eastAsia="zh-CN"/>
        </w:rPr>
        <w:t>“</w:t>
      </w:r>
      <w:r>
        <w:t>成虎</w:t>
      </w:r>
      <w:r>
        <w:rPr>
          <w:rFonts w:hint="eastAsia" w:eastAsia="宋体"/>
          <w:lang w:eastAsia="zh-CN"/>
        </w:rPr>
        <w:t>”</w:t>
      </w:r>
      <w:r>
        <w:t>，是舉</w:t>
      </w:r>
    </w:p>
    <w:p w14:paraId="64BF9054">
      <w:r>
        <w:t>其字。伍員字子胥，胥，才智也，與諝同。智欲員而用欲方也。員宜爲玉淵反</w:t>
      </w:r>
    </w:p>
    <w:p w14:paraId="40AA46EA">
      <w:r>
        <w:t>屈建字子木，</w:t>
      </w:r>
      <w:r>
        <w:rPr>
          <w:rFonts w:hint="eastAsia" w:eastAsia="宋体"/>
          <w:lang w:eastAsia="zh-CN"/>
        </w:rPr>
        <w:t>《</w:t>
      </w:r>
      <w:r>
        <w:t>山海經</w:t>
      </w:r>
      <w:r>
        <w:rPr>
          <w:rFonts w:hint="eastAsia" w:eastAsia="宋体"/>
          <w:lang w:eastAsia="zh-CN"/>
        </w:rPr>
        <w:t>》</w:t>
      </w:r>
      <w:r>
        <w:t>：</w:t>
      </w:r>
      <w:r>
        <w:rPr>
          <w:rFonts w:hint="eastAsia" w:eastAsia="宋体"/>
          <w:lang w:eastAsia="zh-CN"/>
        </w:rPr>
        <w:t>“</w:t>
      </w:r>
      <w:r>
        <w:t>建木，其枝九欘。</w:t>
      </w:r>
      <w:r>
        <w:rPr>
          <w:rFonts w:hint="eastAsia" w:eastAsia="宋体"/>
          <w:lang w:eastAsia="zh-CN"/>
        </w:rPr>
        <w:t>”</w:t>
      </w:r>
      <w:r>
        <w:t>太子建字子才，取義亦然。屈到字子夕，</w:t>
      </w:r>
    </w:p>
    <w:p w14:paraId="69A2244E">
      <w:r>
        <w:t>到，至也，言從朝至夕，所謂温恭朝夕也。成大心字孙伯，孙即遜字，遜，順也，言心雖</w:t>
      </w:r>
    </w:p>
    <w:p w14:paraId="4FC4D659">
      <w:r>
        <w:t>大而畏慎也。</w:t>
      </w:r>
    </w:p>
    <w:p w14:paraId="0F7D5BCE">
      <w:r>
        <w:t>【第324页】</w:t>
      </w:r>
    </w:p>
    <w:p w14:paraId="57BE4998">
      <w:r>
        <w:t>宋大夫名字釋</w:t>
      </w:r>
    </w:p>
    <w:p w14:paraId="3DCAEAF3">
      <w:r>
        <w:t>公子充石字皇父，石、碩古字通。充，大也；碩，大也，石亦大也；皇亦訓大。見</w:t>
      </w:r>
      <w:r>
        <w:rPr>
          <w:rFonts w:hint="eastAsia" w:eastAsia="宋体"/>
          <w:lang w:eastAsia="zh-CN"/>
        </w:rPr>
        <w:t>《</w:t>
      </w:r>
      <w:r>
        <w:t>尒</w:t>
      </w:r>
    </w:p>
    <w:p w14:paraId="1F8A5203">
      <w:r>
        <w:t>疋</w:t>
      </w:r>
      <w:r>
        <w:rPr>
          <w:rFonts w:hint="eastAsia" w:eastAsia="宋体"/>
          <w:lang w:eastAsia="zh-CN"/>
        </w:rPr>
        <w:t>》</w:t>
      </w:r>
      <w:r>
        <w:t>、</w:t>
      </w:r>
      <w:r>
        <w:rPr>
          <w:rFonts w:hint="eastAsia" w:eastAsia="宋体"/>
          <w:lang w:eastAsia="zh-CN"/>
        </w:rPr>
        <w:t>《</w:t>
      </w:r>
      <w:r>
        <w:t>毛傳</w:t>
      </w:r>
      <w:r>
        <w:rPr>
          <w:rFonts w:hint="eastAsia" w:eastAsia="宋体"/>
          <w:lang w:eastAsia="zh-CN"/>
        </w:rPr>
        <w:t>》</w:t>
      </w:r>
      <w:r>
        <w:t>、</w:t>
      </w:r>
      <w:r>
        <w:rPr>
          <w:rFonts w:hint="eastAsia" w:eastAsia="宋体"/>
          <w:lang w:eastAsia="zh-CN"/>
        </w:rPr>
        <w:t>《</w:t>
      </w:r>
      <w:r>
        <w:t>尸子</w:t>
      </w:r>
      <w:r>
        <w:rPr>
          <w:rFonts w:hint="eastAsia" w:eastAsia="宋体"/>
          <w:lang w:eastAsia="zh-CN"/>
        </w:rPr>
        <w:t>》</w:t>
      </w:r>
      <w:r>
        <w:t>高誘注</w:t>
      </w:r>
    </w:p>
    <w:p w14:paraId="026B7B0F">
      <w:r>
        <w:t>公子説字好父，古説字多訓好，見</w:t>
      </w:r>
      <w:r>
        <w:rPr>
          <w:rFonts w:hint="eastAsia" w:eastAsia="宋体"/>
          <w:lang w:eastAsia="zh-CN"/>
        </w:rPr>
        <w:t>《</w:t>
      </w:r>
      <w:r>
        <w:t>毛傳</w:t>
      </w:r>
      <w:r>
        <w:rPr>
          <w:rFonts w:hint="eastAsia" w:eastAsia="宋体"/>
          <w:lang w:eastAsia="zh-CN"/>
        </w:rPr>
        <w:t>》</w:t>
      </w:r>
      <w:r>
        <w:t>、韋昭</w:t>
      </w:r>
      <w:r>
        <w:rPr>
          <w:rFonts w:hint="eastAsia" w:eastAsia="宋体"/>
          <w:lang w:eastAsia="zh-CN"/>
        </w:rPr>
        <w:t>《</w:t>
      </w:r>
      <w:r>
        <w:t>國</w:t>
      </w:r>
    </w:p>
    <w:p w14:paraId="536C6F66">
      <w:r>
        <w:t>語注</w:t>
      </w:r>
      <w:r>
        <w:rPr>
          <w:rFonts w:hint="eastAsia" w:eastAsia="宋体"/>
          <w:lang w:eastAsia="zh-CN"/>
        </w:rPr>
        <w:t>》</w:t>
      </w:r>
      <w:r>
        <w:t>。説與娧同，又作悦，</w:t>
      </w:r>
      <w:r>
        <w:rPr>
          <w:rFonts w:hint="eastAsia" w:eastAsia="宋体"/>
          <w:lang w:eastAsia="zh-CN"/>
        </w:rPr>
        <w:t>《</w:t>
      </w:r>
      <w:r>
        <w:t>方言</w:t>
      </w:r>
      <w:r>
        <w:rPr>
          <w:rFonts w:hint="eastAsia" w:eastAsia="宋体"/>
          <w:lang w:eastAsia="zh-CN"/>
        </w:rPr>
        <w:t>》</w:t>
      </w:r>
      <w:r>
        <w:t>、</w:t>
      </w:r>
      <w:r>
        <w:rPr>
          <w:rFonts w:hint="eastAsia" w:eastAsia="宋体"/>
          <w:lang w:eastAsia="zh-CN"/>
        </w:rPr>
        <w:t>《</w:t>
      </w:r>
      <w:r>
        <w:t>廣雅</w:t>
      </w:r>
      <w:r>
        <w:rPr>
          <w:rFonts w:hint="eastAsia" w:eastAsia="宋体"/>
          <w:lang w:eastAsia="zh-CN"/>
        </w:rPr>
        <w:t>》</w:t>
      </w:r>
      <w:r>
        <w:t>皆訓好，蓋喜好之意。公子術字樂甫，術</w:t>
      </w:r>
    </w:p>
    <w:p w14:paraId="3D4E01E9">
      <w:r>
        <w:t>與遂通。</w:t>
      </w:r>
      <w:r>
        <w:rPr>
          <w:rFonts w:hint="eastAsia" w:eastAsia="宋体"/>
          <w:lang w:eastAsia="zh-CN"/>
        </w:rPr>
        <w:t>《</w:t>
      </w:r>
      <w:r>
        <w:t>淮南子注</w:t>
      </w:r>
      <w:r>
        <w:rPr>
          <w:rFonts w:hint="eastAsia" w:eastAsia="宋体"/>
          <w:lang w:eastAsia="zh-CN"/>
        </w:rPr>
        <w:t>》</w:t>
      </w:r>
      <w:r>
        <w:t>：</w:t>
      </w:r>
      <w:r>
        <w:rPr>
          <w:rFonts w:hint="eastAsia" w:eastAsia="宋体"/>
          <w:lang w:eastAsia="zh-CN"/>
        </w:rPr>
        <w:t>“</w:t>
      </w:r>
      <w:r>
        <w:t>遂，安樂也。</w:t>
      </w:r>
      <w:r>
        <w:rPr>
          <w:rFonts w:hint="eastAsia" w:eastAsia="宋体"/>
          <w:lang w:eastAsia="zh-CN"/>
        </w:rPr>
        <w:t>”</w:t>
      </w:r>
      <w:r>
        <w:t>一作衎甫，衎亦樂也。公子肸字向父，向即嚮</w:t>
      </w:r>
    </w:p>
    <w:p w14:paraId="041328DA">
      <w:r>
        <w:t>字，取肸嚮豐融之義，猶羊舌肸字叔向也。公子團龜字子靈，</w:t>
      </w:r>
      <w:r>
        <w:rPr>
          <w:rFonts w:hint="eastAsia" w:eastAsia="宋体"/>
          <w:lang w:eastAsia="zh-CN"/>
        </w:rPr>
        <w:t>《</w:t>
      </w:r>
      <w:r>
        <w:t>易。頤。初九</w:t>
      </w:r>
      <w:r>
        <w:rPr>
          <w:rFonts w:hint="eastAsia" w:eastAsia="宋体"/>
          <w:lang w:eastAsia="zh-CN"/>
        </w:rPr>
        <w:t>》</w:t>
      </w:r>
      <w:r>
        <w:t>：</w:t>
      </w:r>
      <w:r>
        <w:rPr>
          <w:rFonts w:hint="eastAsia" w:eastAsia="宋体"/>
          <w:lang w:eastAsia="zh-CN"/>
        </w:rPr>
        <w:t>“</w:t>
      </w:r>
      <w:r>
        <w:t>舍</w:t>
      </w:r>
    </w:p>
    <w:p w14:paraId="2D5F0F1A">
      <w:r>
        <w:t>尒靈龜。</w:t>
      </w:r>
      <w:r>
        <w:rPr>
          <w:rFonts w:hint="eastAsia" w:eastAsia="宋体"/>
          <w:lang w:eastAsia="zh-CN"/>
        </w:rPr>
        <w:t>”《</w:t>
      </w:r>
      <w:r>
        <w:t>尒疋</w:t>
      </w:r>
      <w:r>
        <w:rPr>
          <w:rFonts w:hint="eastAsia" w:eastAsia="宋体"/>
          <w:lang w:eastAsia="zh-CN"/>
        </w:rPr>
        <w:t>》</w:t>
      </w:r>
      <w:r>
        <w:t>：</w:t>
      </w:r>
      <w:r>
        <w:rPr>
          <w:rFonts w:hint="eastAsia" w:eastAsia="宋体"/>
          <w:lang w:eastAsia="zh-CN"/>
        </w:rPr>
        <w:t>“</w:t>
      </w:r>
      <w:r>
        <w:t>龜俯首者，靈。</w:t>
      </w:r>
      <w:r>
        <w:rPr>
          <w:rFonts w:hint="eastAsia" w:eastAsia="宋体"/>
          <w:lang w:eastAsia="zh-CN"/>
        </w:rPr>
        <w:t>”《</w:t>
      </w:r>
      <w:r>
        <w:t>史記。日者傳</w:t>
      </w:r>
      <w:r>
        <w:rPr>
          <w:rFonts w:hint="eastAsia" w:eastAsia="宋体"/>
          <w:lang w:eastAsia="zh-CN"/>
        </w:rPr>
        <w:t>》</w:t>
      </w:r>
      <w:r>
        <w:t>九龜，有靈龜也。公子目夸字子</w:t>
      </w:r>
    </w:p>
    <w:p w14:paraId="2F8332CB">
      <w:r>
        <w:t>魚，魚有比目者鰨，即鰈鰈也。目夸或即逐鮧，故字子魚。公孙周字子高，</w:t>
      </w:r>
      <w:r>
        <w:rPr>
          <w:rFonts w:hint="eastAsia" w:eastAsia="宋体"/>
          <w:lang w:eastAsia="zh-CN"/>
        </w:rPr>
        <w:t>《</w:t>
      </w:r>
      <w:r>
        <w:t>楚辭</w:t>
      </w:r>
      <w:r>
        <w:rPr>
          <w:rFonts w:hint="eastAsia" w:eastAsia="宋体"/>
          <w:lang w:eastAsia="zh-CN"/>
        </w:rPr>
        <w:t>》</w:t>
      </w:r>
      <w:r>
        <w:t>：</w:t>
      </w:r>
    </w:p>
    <w:p w14:paraId="465F5383">
      <w:r>
        <w:rPr>
          <w:rFonts w:hint="eastAsia" w:eastAsia="宋体"/>
          <w:lang w:eastAsia="zh-CN"/>
        </w:rPr>
        <w:t>“</w:t>
      </w:r>
      <w:r>
        <w:t>水周乎堂下。</w:t>
      </w:r>
      <w:r>
        <w:rPr>
          <w:rFonts w:hint="eastAsia" w:eastAsia="宋体"/>
          <w:lang w:eastAsia="zh-CN"/>
        </w:rPr>
        <w:t>”</w:t>
      </w:r>
      <w:r>
        <w:t>周，滿也。滿則高，取義于此。公子仲幾字子然，</w:t>
      </w:r>
      <w:r>
        <w:rPr>
          <w:rFonts w:hint="eastAsia" w:eastAsia="宋体"/>
          <w:lang w:eastAsia="zh-CN"/>
        </w:rPr>
        <w:t>《</w:t>
      </w:r>
      <w:r>
        <w:t>易</w:t>
      </w:r>
      <w:r>
        <w:rPr>
          <w:rFonts w:hint="eastAsia" w:eastAsia="宋体"/>
          <w:lang w:eastAsia="zh-CN"/>
        </w:rPr>
        <w:t>》</w:t>
      </w:r>
      <w:r>
        <w:t>：</w:t>
      </w:r>
      <w:r>
        <w:rPr>
          <w:rFonts w:hint="eastAsia" w:eastAsia="宋体"/>
          <w:lang w:eastAsia="zh-CN"/>
        </w:rPr>
        <w:t>“</w:t>
      </w:r>
      <w:r>
        <w:t>惟幾也，故</w:t>
      </w:r>
    </w:p>
    <w:p w14:paraId="2F88A010">
      <w:r>
        <w:t>能成天下之務。</w:t>
      </w:r>
      <w:r>
        <w:rPr>
          <w:rFonts w:hint="eastAsia" w:eastAsia="宋体"/>
          <w:lang w:eastAsia="zh-CN"/>
        </w:rPr>
        <w:t>”《</w:t>
      </w:r>
      <w:r>
        <w:t>廣疋</w:t>
      </w:r>
      <w:r>
        <w:rPr>
          <w:rFonts w:hint="eastAsia" w:eastAsia="宋体"/>
          <w:lang w:eastAsia="zh-CN"/>
        </w:rPr>
        <w:t>》</w:t>
      </w:r>
      <w:r>
        <w:t>：</w:t>
      </w:r>
      <w:r>
        <w:rPr>
          <w:rFonts w:hint="eastAsia" w:eastAsia="宋体"/>
          <w:lang w:eastAsia="zh-CN"/>
        </w:rPr>
        <w:t>“</w:t>
      </w:r>
      <w:r>
        <w:t>然，成也。</w:t>
      </w:r>
      <w:r>
        <w:rPr>
          <w:rFonts w:hint="eastAsia" w:eastAsia="宋体"/>
          <w:lang w:eastAsia="zh-CN"/>
        </w:rPr>
        <w:t>”</w:t>
      </w:r>
      <w:r>
        <w:t>言能成務也。公子禦戎字子邊，言禦寇于邊竟</w:t>
      </w:r>
    </w:p>
    <w:p w14:paraId="47FE1167">
      <w:r>
        <w:t>耳。</w:t>
      </w:r>
      <w:r>
        <w:rPr>
          <w:rFonts w:hint="eastAsia" w:eastAsia="宋体"/>
          <w:lang w:eastAsia="zh-CN"/>
        </w:rPr>
        <w:t>《</w:t>
      </w:r>
      <w:r>
        <w:t>陳留風俗傳</w:t>
      </w:r>
      <w:r>
        <w:rPr>
          <w:rFonts w:hint="eastAsia" w:eastAsia="宋体"/>
          <w:lang w:eastAsia="zh-CN"/>
        </w:rPr>
        <w:t>》</w:t>
      </w:r>
      <w:r>
        <w:t>作</w:t>
      </w:r>
      <w:r>
        <w:rPr>
          <w:rFonts w:hint="eastAsia" w:eastAsia="宋体"/>
          <w:lang w:eastAsia="zh-CN"/>
        </w:rPr>
        <w:t>“</w:t>
      </w:r>
      <w:r>
        <w:t>公子戍</w:t>
      </w:r>
      <w:r>
        <w:rPr>
          <w:rFonts w:hint="eastAsia" w:eastAsia="宋体"/>
          <w:lang w:eastAsia="zh-CN"/>
        </w:rPr>
        <w:t>”</w:t>
      </w:r>
      <w:r>
        <w:t>，亦取戍守邊疆之義。亦作公子城字子邊。公子督字</w:t>
      </w:r>
    </w:p>
    <w:p w14:paraId="334C0487">
      <w:r>
        <w:t>華父，古人以篤爲督。</w:t>
      </w:r>
      <w:r>
        <w:rPr>
          <w:rFonts w:hint="eastAsia" w:eastAsia="宋体"/>
          <w:lang w:eastAsia="zh-CN"/>
        </w:rPr>
        <w:t>《</w:t>
      </w:r>
      <w:r>
        <w:t>書</w:t>
      </w:r>
      <w:r>
        <w:rPr>
          <w:rFonts w:hint="eastAsia" w:eastAsia="宋体"/>
          <w:lang w:eastAsia="zh-CN"/>
        </w:rPr>
        <w:t>》“</w:t>
      </w:r>
      <w:r>
        <w:t>曰篤不忘</w:t>
      </w:r>
      <w:r>
        <w:rPr>
          <w:rFonts w:hint="eastAsia" w:eastAsia="宋体"/>
          <w:lang w:eastAsia="zh-CN"/>
        </w:rPr>
        <w:t>”</w:t>
      </w:r>
      <w:r>
        <w:t>，潘岳</w:t>
      </w:r>
      <w:r>
        <w:rPr>
          <w:rFonts w:hint="eastAsia" w:eastAsia="宋体"/>
          <w:lang w:eastAsia="zh-CN"/>
        </w:rPr>
        <w:t>《</w:t>
      </w:r>
      <w:r>
        <w:t>馬汧督誄</w:t>
      </w:r>
      <w:r>
        <w:rPr>
          <w:rFonts w:hint="eastAsia" w:eastAsia="宋体"/>
          <w:lang w:eastAsia="zh-CN"/>
        </w:rPr>
        <w:t>》</w:t>
      </w:r>
      <w:r>
        <w:t>作</w:t>
      </w:r>
      <w:r>
        <w:rPr>
          <w:rFonts w:hint="eastAsia" w:eastAsia="宋体"/>
          <w:lang w:eastAsia="zh-CN"/>
        </w:rPr>
        <w:t>“</w:t>
      </w:r>
      <w:r>
        <w:t>謂督不忘</w:t>
      </w:r>
      <w:r>
        <w:rPr>
          <w:rFonts w:hint="eastAsia" w:eastAsia="宋体"/>
          <w:lang w:eastAsia="zh-CN"/>
        </w:rPr>
        <w:t>”</w:t>
      </w:r>
      <w:r>
        <w:t>是也。篤，厚也，實</w:t>
      </w:r>
    </w:p>
    <w:p w14:paraId="46ABDC26">
      <w:r>
        <w:t>也。字華者，取華實竝茂之義。公孙願繹字碩父，</w:t>
      </w:r>
      <w:r>
        <w:rPr>
          <w:rFonts w:hint="eastAsia" w:eastAsia="宋体"/>
          <w:lang w:eastAsia="zh-CN"/>
        </w:rPr>
        <w:t>《</w:t>
      </w:r>
      <w:r>
        <w:t>世本</w:t>
      </w:r>
      <w:r>
        <w:rPr>
          <w:rFonts w:hint="eastAsia" w:eastAsia="宋体"/>
          <w:lang w:eastAsia="zh-CN"/>
        </w:rPr>
        <w:t>》</w:t>
      </w:r>
      <w:r>
        <w:t>作</w:t>
      </w:r>
      <w:r>
        <w:rPr>
          <w:rFonts w:hint="eastAsia" w:eastAsia="宋体"/>
          <w:lang w:eastAsia="zh-CN"/>
        </w:rPr>
        <w:t>“</w:t>
      </w:r>
      <w:r>
        <w:t>石甫願繹</w:t>
      </w:r>
      <w:r>
        <w:rPr>
          <w:rFonts w:hint="eastAsia" w:eastAsia="宋体"/>
          <w:lang w:eastAsia="zh-CN"/>
        </w:rPr>
        <w:t>”</w:t>
      </w:r>
      <w:r>
        <w:t>，</w:t>
      </w:r>
      <w:r>
        <w:rPr>
          <w:rFonts w:hint="eastAsia" w:eastAsia="宋体"/>
          <w:lang w:eastAsia="zh-CN"/>
        </w:rPr>
        <w:t>《</w:t>
      </w:r>
      <w:r>
        <w:t>左傳正義</w:t>
      </w:r>
    </w:p>
    <w:p w14:paraId="1C950B65">
      <w:pPr>
        <w:rPr>
          <w:rFonts w:hint="eastAsia" w:eastAsia="宋体"/>
          <w:lang w:eastAsia="zh-CN"/>
        </w:rPr>
      </w:pPr>
      <w:r>
        <w:t>作</w:t>
      </w:r>
      <w:r>
        <w:rPr>
          <w:rFonts w:hint="eastAsia" w:eastAsia="宋体"/>
          <w:lang w:eastAsia="zh-CN"/>
        </w:rPr>
        <w:t>“</w:t>
      </w:r>
      <w:r>
        <w:t>碩父澤</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願，大頭也。</w:t>
      </w:r>
      <w:r>
        <w:rPr>
          <w:rFonts w:hint="eastAsia" w:eastAsia="宋体"/>
          <w:lang w:eastAsia="zh-CN"/>
        </w:rPr>
        <w:t>”</w:t>
      </w:r>
      <w:r>
        <w:t>又云：</w:t>
      </w:r>
      <w:r>
        <w:rPr>
          <w:rFonts w:hint="eastAsia" w:eastAsia="宋体"/>
          <w:lang w:eastAsia="zh-CN"/>
        </w:rPr>
        <w:t>“</w:t>
      </w:r>
      <w:r>
        <w:t>碩，大頭也。</w:t>
      </w:r>
      <w:r>
        <w:rPr>
          <w:rFonts w:hint="eastAsia" w:eastAsia="宋体"/>
          <w:lang w:eastAsia="zh-CN"/>
        </w:rPr>
        <w:t>”《</w:t>
      </w:r>
      <w:r>
        <w:t>方言</w:t>
      </w:r>
      <w:r>
        <w:rPr>
          <w:rFonts w:hint="eastAsia" w:eastAsia="宋体"/>
          <w:lang w:eastAsia="zh-CN"/>
        </w:rPr>
        <w:t>》</w:t>
      </w:r>
      <w:r>
        <w:t>：</w:t>
      </w:r>
      <w:r>
        <w:rPr>
          <w:rFonts w:hint="eastAsia" w:eastAsia="宋体"/>
          <w:lang w:eastAsia="zh-CN"/>
        </w:rPr>
        <w:t>“</w:t>
      </w:r>
      <w:r>
        <w:t>繹，廣也，又大也。</w:t>
      </w:r>
      <w:r>
        <w:rPr>
          <w:rFonts w:hint="eastAsia" w:eastAsia="宋体"/>
          <w:lang w:eastAsia="zh-CN"/>
        </w:rPr>
        <w:t>”</w:t>
      </w:r>
    </w:p>
    <w:p w14:paraId="318F5C81">
      <w:r>
        <w:t>蓋取碩大爲義。澤係繹字之譌。公孫嘉字孔父，其取名字，與鄭公子嘉、楚成嘉同</w:t>
      </w:r>
    </w:p>
    <w:p w14:paraId="60C5198D">
      <w:r>
        <w:t>【第325页】</w:t>
      </w:r>
    </w:p>
    <w:p w14:paraId="49C4FC4C">
      <w:r>
        <w:t>南宫萬字萬</w:t>
      </w:r>
      <w:r>
        <w:rPr>
          <w:rFonts w:hint="eastAsia" w:eastAsia="宋体"/>
          <w:lang w:eastAsia="zh-CN"/>
        </w:rPr>
        <w:t>【</w:t>
      </w:r>
      <w:r>
        <w:t>…ou，</w:t>
      </w:r>
      <w:r>
        <w:rPr>
          <w:rFonts w:hint="eastAsia" w:eastAsia="宋体"/>
          <w:lang w:eastAsia="zh-CN"/>
        </w:rPr>
        <w:t>《</w:t>
      </w:r>
      <w:r>
        <w:t>左傳</w:t>
      </w:r>
      <w:r>
        <w:rPr>
          <w:rFonts w:hint="eastAsia" w:eastAsia="宋体"/>
          <w:lang w:eastAsia="zh-CN"/>
        </w:rPr>
        <w:t>》</w:t>
      </w:r>
      <w:r>
        <w:t>作</w:t>
      </w:r>
      <w:r>
        <w:rPr>
          <w:rFonts w:hint="eastAsia" w:eastAsia="宋体"/>
          <w:lang w:eastAsia="zh-CN"/>
        </w:rPr>
        <w:t>“</w:t>
      </w:r>
      <w:r>
        <w:t>南宫長萬</w:t>
      </w:r>
      <w:r>
        <w:rPr>
          <w:rFonts w:hint="eastAsia" w:eastAsia="宋体"/>
          <w:lang w:eastAsia="zh-CN"/>
        </w:rPr>
        <w:t>”</w:t>
      </w:r>
      <w:r>
        <w:t>，經作</w:t>
      </w:r>
      <w:r>
        <w:rPr>
          <w:rFonts w:hint="eastAsia" w:eastAsia="宋体"/>
          <w:lang w:eastAsia="zh-CN"/>
        </w:rPr>
        <w:t>“</w:t>
      </w:r>
      <w:r>
        <w:t>宋萬</w:t>
      </w:r>
      <w:r>
        <w:rPr>
          <w:rFonts w:hint="eastAsia" w:eastAsia="宋体"/>
          <w:lang w:eastAsia="zh-CN"/>
        </w:rPr>
        <w:t>”</w:t>
      </w:r>
      <w:r>
        <w:t>。古萬字與曼字同，曼，長也，見</w:t>
      </w:r>
    </w:p>
    <w:p w14:paraId="5118D3CA">
      <w:r>
        <w:rPr>
          <w:rFonts w:hint="eastAsia" w:eastAsia="宋体"/>
          <w:lang w:eastAsia="zh-CN"/>
        </w:rPr>
        <w:t>《</w:t>
      </w:r>
      <w:r>
        <w:t>毛傳</w:t>
      </w:r>
      <w:r>
        <w:rPr>
          <w:rFonts w:hint="eastAsia" w:eastAsia="宋体"/>
          <w:lang w:eastAsia="zh-CN"/>
        </w:rPr>
        <w:t>》</w:t>
      </w:r>
      <w:r>
        <w:t>。樂溷字子明，溷爲屏隱幽黯之地，以相反爲字，故曰明。樂傾字夸甫</w:t>
      </w:r>
    </w:p>
    <w:p w14:paraId="5A43026B">
      <w:r>
        <w:rPr>
          <w:rFonts w:hint="eastAsia" w:eastAsia="宋体"/>
          <w:lang w:eastAsia="zh-CN"/>
        </w:rPr>
        <w:t>《</w:t>
      </w:r>
      <w:r>
        <w:t>説文</w:t>
      </w:r>
      <w:r>
        <w:rPr>
          <w:rFonts w:hint="eastAsia" w:eastAsia="宋体"/>
          <w:lang w:eastAsia="zh-CN"/>
        </w:rPr>
        <w:t>》“</w:t>
      </w:r>
      <w:r>
        <w:t>傾，仄也。</w:t>
      </w:r>
      <w:r>
        <w:rPr>
          <w:rFonts w:hint="eastAsia" w:eastAsia="宋体"/>
          <w:lang w:eastAsia="zh-CN"/>
        </w:rPr>
        <w:t>”“</w:t>
      </w:r>
      <w:r>
        <w:t>仄，不平也。</w:t>
      </w:r>
      <w:r>
        <w:rPr>
          <w:rFonts w:hint="eastAsia" w:eastAsia="宋体"/>
          <w:lang w:eastAsia="zh-CN"/>
        </w:rPr>
        <w:t>”“</w:t>
      </w:r>
      <w:r>
        <w:t>夸，平也。</w:t>
      </w:r>
      <w:r>
        <w:rPr>
          <w:rFonts w:hint="eastAsia" w:eastAsia="宋体"/>
          <w:lang w:eastAsia="zh-CN"/>
        </w:rPr>
        <w:t>”</w:t>
      </w:r>
      <w:r>
        <w:t>取相反爲義。樂轡字子蕩，馬頭銜絡</w:t>
      </w:r>
    </w:p>
    <w:p w14:paraId="33951721">
      <w:r>
        <w:t>爲轡。輰，馬額上組也；蕩當與輰通，即</w:t>
      </w:r>
      <w:r>
        <w:rPr>
          <w:rFonts w:hint="eastAsia" w:eastAsia="宋体"/>
          <w:lang w:eastAsia="zh-CN"/>
        </w:rPr>
        <w:t>“</w:t>
      </w:r>
      <w:r>
        <w:t>鉤膺鏤鍚</w:t>
      </w:r>
      <w:r>
        <w:rPr>
          <w:rFonts w:hint="eastAsia" w:eastAsia="宋体"/>
          <w:lang w:eastAsia="zh-CN"/>
        </w:rPr>
        <w:t>”</w:t>
      </w:r>
      <w:r>
        <w:t>之鍚。樂祁字子梁，祁，大也，見</w:t>
      </w:r>
    </w:p>
    <w:p w14:paraId="411CB714">
      <w:r>
        <w:t>毛傳梁，信也，見</w:t>
      </w:r>
      <w:r>
        <w:rPr>
          <w:rFonts w:hint="eastAsia" w:eastAsia="宋体"/>
          <w:lang w:eastAsia="zh-CN"/>
        </w:rPr>
        <w:t>《</w:t>
      </w:r>
      <w:r>
        <w:t>白虎通</w:t>
      </w:r>
      <w:r>
        <w:rPr>
          <w:rFonts w:hint="eastAsia" w:eastAsia="宋体"/>
          <w:lang w:eastAsia="zh-CN"/>
        </w:rPr>
        <w:t>》</w:t>
      </w:r>
      <w:r>
        <w:t>。言有大信也。又祁與麎通。</w:t>
      </w:r>
      <w:r>
        <w:rPr>
          <w:rFonts w:hint="eastAsia" w:eastAsia="宋体"/>
          <w:lang w:eastAsia="zh-CN"/>
        </w:rPr>
        <w:t>《</w:t>
      </w:r>
      <w:r>
        <w:t>詩</w:t>
      </w:r>
      <w:r>
        <w:rPr>
          <w:rFonts w:hint="eastAsia" w:eastAsia="宋体"/>
          <w:lang w:eastAsia="zh-CN"/>
        </w:rPr>
        <w:t>》</w:t>
      </w:r>
      <w:r>
        <w:t>之</w:t>
      </w:r>
      <w:r>
        <w:rPr>
          <w:rFonts w:hint="eastAsia" w:eastAsia="宋体"/>
          <w:lang w:eastAsia="zh-CN"/>
        </w:rPr>
        <w:t>“</w:t>
      </w:r>
      <w:r>
        <w:t>其祁孔有</w:t>
      </w:r>
      <w:r>
        <w:rPr>
          <w:rFonts w:hint="eastAsia" w:eastAsia="宋体"/>
          <w:lang w:eastAsia="zh-CN"/>
        </w:rPr>
        <w:t>”</w:t>
      </w:r>
      <w:r>
        <w:t>，鄭作</w:t>
      </w:r>
      <w:r>
        <w:rPr>
          <w:rFonts w:hint="eastAsia" w:eastAsia="宋体"/>
          <w:lang w:eastAsia="zh-CN"/>
        </w:rPr>
        <w:t>“</w:t>
      </w:r>
      <w:r>
        <w:t>麎</w:t>
      </w:r>
    </w:p>
    <w:p w14:paraId="3F1160E0">
      <w:r>
        <w:t>也。麎之物，多在山梁。樂茷字子潞，</w:t>
      </w:r>
      <w:r>
        <w:rPr>
          <w:rFonts w:hint="eastAsia" w:eastAsia="宋体"/>
          <w:lang w:eastAsia="zh-CN"/>
        </w:rPr>
        <w:t>《</w:t>
      </w:r>
      <w:r>
        <w:t>定四年左傳</w:t>
      </w:r>
      <w:r>
        <w:rPr>
          <w:rFonts w:hint="eastAsia" w:eastAsia="宋体"/>
          <w:lang w:eastAsia="zh-CN"/>
        </w:rPr>
        <w:t>》</w:t>
      </w:r>
      <w:r>
        <w:t>：</w:t>
      </w:r>
      <w:r>
        <w:rPr>
          <w:rFonts w:hint="eastAsia" w:eastAsia="宋体"/>
          <w:lang w:eastAsia="zh-CN"/>
        </w:rPr>
        <w:t>“</w:t>
      </w:r>
      <w:r>
        <w:t>綪茷旃旌。</w:t>
      </w:r>
      <w:r>
        <w:rPr>
          <w:rFonts w:hint="eastAsia" w:eastAsia="宋体"/>
          <w:lang w:eastAsia="zh-CN"/>
        </w:rPr>
        <w:t>”</w:t>
      </w:r>
      <w:r>
        <w:t>杜注：</w:t>
      </w:r>
      <w:r>
        <w:rPr>
          <w:rFonts w:hint="eastAsia" w:eastAsia="宋体"/>
          <w:lang w:eastAsia="zh-CN"/>
        </w:rPr>
        <w:t>“</w:t>
      </w:r>
      <w:r>
        <w:t>綪茷，大</w:t>
      </w:r>
    </w:p>
    <w:p w14:paraId="3114AED7">
      <w:r>
        <w:t>赤。</w:t>
      </w:r>
      <w:r>
        <w:rPr>
          <w:rFonts w:hint="eastAsia" w:eastAsia="宋体"/>
          <w:lang w:eastAsia="zh-CN"/>
        </w:rPr>
        <w:t>”</w:t>
      </w:r>
      <w:r>
        <w:t>取染草名也。</w:t>
      </w:r>
      <w:r>
        <w:rPr>
          <w:rFonts w:hint="eastAsia" w:eastAsia="宋体"/>
          <w:lang w:eastAsia="zh-CN"/>
        </w:rPr>
        <w:t>《</w:t>
      </w:r>
      <w:r>
        <w:t>釋文</w:t>
      </w:r>
      <w:r>
        <w:rPr>
          <w:rFonts w:hint="eastAsia" w:eastAsia="宋体"/>
          <w:lang w:eastAsia="zh-CN"/>
        </w:rPr>
        <w:t>》</w:t>
      </w:r>
      <w:r>
        <w:t>、</w:t>
      </w:r>
      <w:r>
        <w:rPr>
          <w:rFonts w:hint="eastAsia" w:eastAsia="宋体"/>
          <w:lang w:eastAsia="zh-CN"/>
        </w:rPr>
        <w:t>《</w:t>
      </w:r>
      <w:r>
        <w:t>正義</w:t>
      </w:r>
      <w:r>
        <w:rPr>
          <w:rFonts w:hint="eastAsia" w:eastAsia="宋体"/>
          <w:lang w:eastAsia="zh-CN"/>
        </w:rPr>
        <w:t>》</w:t>
      </w:r>
      <w:r>
        <w:t>引</w:t>
      </w:r>
      <w:r>
        <w:rPr>
          <w:rFonts w:hint="eastAsia" w:eastAsia="宋体"/>
          <w:lang w:eastAsia="zh-CN"/>
        </w:rPr>
        <w:t>《</w:t>
      </w:r>
      <w:r>
        <w:t>左傳</w:t>
      </w:r>
      <w:r>
        <w:rPr>
          <w:rFonts w:hint="eastAsia" w:eastAsia="宋体"/>
          <w:lang w:eastAsia="zh-CN"/>
        </w:rPr>
        <w:t>》</w:t>
      </w:r>
      <w:r>
        <w:t>皆作</w:t>
      </w:r>
      <w:r>
        <w:rPr>
          <w:rFonts w:hint="eastAsia" w:eastAsia="宋体"/>
          <w:lang w:eastAsia="zh-CN"/>
        </w:rPr>
        <w:t>“</w:t>
      </w:r>
      <w:r>
        <w:t>茷</w:t>
      </w:r>
      <w:r>
        <w:rPr>
          <w:rFonts w:hint="eastAsia" w:eastAsia="宋体"/>
          <w:lang w:eastAsia="zh-CN"/>
        </w:rPr>
        <w:t>”</w:t>
      </w:r>
      <w:r>
        <w:t>，即茜草，</w:t>
      </w:r>
      <w:r>
        <w:rPr>
          <w:rFonts w:hint="eastAsia" w:eastAsia="宋体"/>
          <w:lang w:eastAsia="zh-CN"/>
        </w:rPr>
        <w:t>《</w:t>
      </w:r>
      <w:r>
        <w:t>尒疋</w:t>
      </w:r>
      <w:r>
        <w:rPr>
          <w:rFonts w:hint="eastAsia" w:eastAsia="宋体"/>
          <w:lang w:eastAsia="zh-CN"/>
        </w:rPr>
        <w:t>》</w:t>
      </w:r>
      <w:r>
        <w:t>之茅蒐也。</w:t>
      </w:r>
      <w:r>
        <w:rPr>
          <w:rFonts w:hint="eastAsia" w:eastAsia="宋体"/>
          <w:lang w:eastAsia="zh-CN"/>
        </w:rPr>
        <w:t>《</w:t>
      </w:r>
      <w:r>
        <w:t>六月</w:t>
      </w:r>
    </w:p>
    <w:p w14:paraId="24C7F5ED">
      <w:r>
        <w:t>詩：</w:t>
      </w:r>
      <w:r>
        <w:rPr>
          <w:rFonts w:hint="eastAsia" w:eastAsia="宋体"/>
          <w:lang w:eastAsia="zh-CN"/>
        </w:rPr>
        <w:t>“</w:t>
      </w:r>
      <w:r>
        <w:t>白斾央央。</w:t>
      </w:r>
      <w:r>
        <w:rPr>
          <w:rFonts w:hint="eastAsia" w:eastAsia="宋体"/>
          <w:lang w:eastAsia="zh-CN"/>
        </w:rPr>
        <w:t>”</w:t>
      </w:r>
      <w:r>
        <w:t>釋文云：</w:t>
      </w:r>
      <w:r>
        <w:rPr>
          <w:rFonts w:hint="eastAsia" w:eastAsia="宋体"/>
          <w:lang w:eastAsia="zh-CN"/>
        </w:rPr>
        <w:t>“</w:t>
      </w:r>
      <w:r>
        <w:t>經作茷，本一作斾。</w:t>
      </w:r>
      <w:r>
        <w:rPr>
          <w:rFonts w:hint="eastAsia" w:eastAsia="宋体"/>
          <w:lang w:eastAsia="zh-CN"/>
        </w:rPr>
        <w:t>”</w:t>
      </w:r>
      <w:r>
        <w:t>白斾當作帛茷。名茷字潞者，言旗之鮮</w:t>
      </w:r>
    </w:p>
    <w:p w14:paraId="39D8160B">
      <w:r>
        <w:t>明著露也。古潞、露字通。蕩澤字子山，以山澤相配爲名字。樂喜字子罕，凡物</w:t>
      </w:r>
    </w:p>
    <w:p w14:paraId="1A500B97">
      <w:r>
        <w:t>稀罕者可喜，物以少而見珍也。</w:t>
      </w:r>
      <w:r>
        <w:rPr>
          <w:rFonts w:hint="eastAsia" w:eastAsia="宋体"/>
          <w:lang w:eastAsia="zh-CN"/>
        </w:rPr>
        <w:t>《</w:t>
      </w:r>
      <w:r>
        <w:t>漢書</w:t>
      </w:r>
      <w:r>
        <w:rPr>
          <w:rFonts w:hint="eastAsia" w:eastAsia="宋体"/>
          <w:lang w:eastAsia="zh-CN"/>
        </w:rPr>
        <w:t>》</w:t>
      </w:r>
      <w:r>
        <w:t>作</w:t>
      </w:r>
      <w:r>
        <w:rPr>
          <w:rFonts w:hint="eastAsia" w:eastAsia="宋体"/>
          <w:lang w:eastAsia="zh-CN"/>
        </w:rPr>
        <w:t>“</w:t>
      </w:r>
      <w:r>
        <w:t>子冉</w:t>
      </w:r>
      <w:r>
        <w:rPr>
          <w:rFonts w:hint="eastAsia" w:eastAsia="宋体"/>
          <w:lang w:eastAsia="zh-CN"/>
        </w:rPr>
        <w:t>”</w:t>
      </w:r>
      <w:r>
        <w:t>。向宜字子禄，</w:t>
      </w:r>
      <w:r>
        <w:rPr>
          <w:rFonts w:hint="eastAsia" w:eastAsia="宋体"/>
          <w:lang w:eastAsia="zh-CN"/>
        </w:rPr>
        <w:t>《</w:t>
      </w:r>
      <w:r>
        <w:t>詩</w:t>
      </w:r>
      <w:r>
        <w:rPr>
          <w:rFonts w:hint="eastAsia" w:eastAsia="宋体"/>
          <w:lang w:eastAsia="zh-CN"/>
        </w:rPr>
        <w:t>•</w:t>
      </w:r>
      <w:r>
        <w:t>小雅</w:t>
      </w:r>
      <w:r>
        <w:rPr>
          <w:rFonts w:hint="eastAsia" w:eastAsia="宋体"/>
          <w:lang w:eastAsia="zh-CN"/>
        </w:rPr>
        <w:t>》</w:t>
      </w:r>
      <w:r>
        <w:t>：</w:t>
      </w:r>
      <w:r>
        <w:rPr>
          <w:rFonts w:hint="eastAsia" w:eastAsia="宋体"/>
          <w:lang w:eastAsia="zh-CN"/>
        </w:rPr>
        <w:t>“</w:t>
      </w:r>
      <w:r>
        <w:t>福禄</w:t>
      </w:r>
    </w:p>
    <w:p w14:paraId="76678CFB">
      <w:r>
        <w:t>宜之。</w:t>
      </w:r>
      <w:r>
        <w:rPr>
          <w:rFonts w:hint="eastAsia" w:eastAsia="宋体"/>
          <w:lang w:eastAsia="zh-CN"/>
        </w:rPr>
        <w:t>”</w:t>
      </w:r>
      <w:r>
        <w:t>禄又訓善。華家字世子，古人以世禄之家爲貴，故家者，承世之辭，見</w:t>
      </w:r>
      <w:r>
        <w:rPr>
          <w:rFonts w:hint="eastAsia" w:eastAsia="宋体"/>
          <w:lang w:eastAsia="zh-CN"/>
        </w:rPr>
        <w:t>《</w:t>
      </w:r>
      <w:r>
        <w:t>詩正</w:t>
      </w:r>
    </w:p>
    <w:p w14:paraId="715E6907">
      <w:r>
        <w:t>義</w:t>
      </w:r>
      <w:r>
        <w:rPr>
          <w:rFonts w:hint="eastAsia" w:eastAsia="宋体"/>
          <w:lang w:eastAsia="zh-CN"/>
        </w:rPr>
        <w:t>》</w:t>
      </w:r>
      <w:r>
        <w:t>。桓司馬之臣克字子儀，古文儀與義同，義从我。董子云：</w:t>
      </w:r>
      <w:r>
        <w:rPr>
          <w:rFonts w:hint="eastAsia" w:eastAsia="宋体"/>
          <w:lang w:eastAsia="zh-CN"/>
        </w:rPr>
        <w:t>“</w:t>
      </w:r>
      <w:r>
        <w:t>以義正我。</w:t>
      </w:r>
      <w:r>
        <w:rPr>
          <w:rFonts w:hint="eastAsia" w:eastAsia="宋体"/>
          <w:lang w:eastAsia="zh-CN"/>
        </w:rPr>
        <w:t>”</w:t>
      </w:r>
      <w:r>
        <w:t>蓋義主</w:t>
      </w:r>
    </w:p>
    <w:p w14:paraId="389D0F9F">
      <w:r>
        <w:t>斷制，與名克相應。華亥字合比，亥，水也。</w:t>
      </w:r>
      <w:r>
        <w:rPr>
          <w:rFonts w:hint="eastAsia" w:eastAsia="宋体"/>
          <w:lang w:eastAsia="zh-CN"/>
        </w:rPr>
        <w:t>《</w:t>
      </w:r>
      <w:r>
        <w:t>易</w:t>
      </w:r>
      <w:r>
        <w:rPr>
          <w:rFonts w:hint="eastAsia" w:eastAsia="宋体"/>
          <w:lang w:eastAsia="zh-CN"/>
        </w:rPr>
        <w:t>•</w:t>
      </w:r>
      <w:r>
        <w:t>比卦</w:t>
      </w:r>
      <w:r>
        <w:rPr>
          <w:rFonts w:hint="eastAsia" w:eastAsia="宋体"/>
          <w:lang w:eastAsia="zh-CN"/>
        </w:rPr>
        <w:t>》</w:t>
      </w:r>
      <w:r>
        <w:t>：</w:t>
      </w:r>
      <w:r>
        <w:rPr>
          <w:rFonts w:hint="eastAsia" w:eastAsia="宋体"/>
          <w:lang w:eastAsia="zh-CN"/>
        </w:rPr>
        <w:t>“</w:t>
      </w:r>
      <w:r>
        <w:t>地上有水。</w:t>
      </w:r>
      <w:r>
        <w:rPr>
          <w:rFonts w:hint="eastAsia" w:eastAsia="宋体"/>
          <w:lang w:eastAsia="zh-CN"/>
        </w:rPr>
        <w:t>”</w:t>
      </w:r>
      <w:r>
        <w:t>合比者，言以</w:t>
      </w:r>
    </w:p>
    <w:p w14:paraId="0887C7FE">
      <w:r>
        <w:t>水投水也。向巢字眇，巢，巢車，瞭望之車也。字眇者，眇，能視也。巢一作譙，亦取</w:t>
      </w:r>
    </w:p>
    <w:p w14:paraId="5018FE17">
      <w:r>
        <w:t>瞧望爲義。</w:t>
      </w:r>
    </w:p>
    <w:p w14:paraId="587095C8">
      <w:r>
        <w:t>【第326页】</w:t>
      </w:r>
    </w:p>
    <w:p w14:paraId="539C3C6A">
      <w:r>
        <w:t>鄭大夫名字釋</w:t>
      </w:r>
    </w:p>
    <w:p w14:paraId="729A8917">
      <w:r>
        <w:t>公子吕字子封，</w:t>
      </w:r>
      <w:r>
        <w:rPr>
          <w:rFonts w:hint="eastAsia" w:eastAsia="宋体"/>
          <w:lang w:eastAsia="zh-CN"/>
        </w:rPr>
        <w:t>《</w:t>
      </w:r>
      <w:r>
        <w:t>白虎通</w:t>
      </w:r>
      <w:r>
        <w:rPr>
          <w:rFonts w:hint="eastAsia" w:eastAsia="宋体"/>
          <w:lang w:eastAsia="zh-CN"/>
        </w:rPr>
        <w:t>》“</w:t>
      </w:r>
      <w:r>
        <w:t>吕之爲言拒也。</w:t>
      </w:r>
      <w:r>
        <w:rPr>
          <w:rFonts w:hint="eastAsia" w:eastAsia="宋体"/>
          <w:lang w:eastAsia="zh-CN"/>
        </w:rPr>
        <w:t>”</w:t>
      </w:r>
      <w:r>
        <w:t>封閉也。</w:t>
      </w:r>
      <w:r>
        <w:rPr>
          <w:rFonts w:hint="eastAsia" w:eastAsia="宋体"/>
          <w:lang w:eastAsia="zh-CN"/>
        </w:rPr>
        <w:t>《</w:t>
      </w:r>
      <w:r>
        <w:t>易</w:t>
      </w:r>
      <w:r>
        <w:rPr>
          <w:rFonts w:hint="eastAsia" w:eastAsia="宋体"/>
          <w:lang w:eastAsia="zh-CN"/>
        </w:rPr>
        <w:t>》“</w:t>
      </w:r>
      <w:r>
        <w:t>不封</w:t>
      </w:r>
      <w:r>
        <w:rPr>
          <w:rFonts w:hint="eastAsia" w:eastAsia="宋体"/>
          <w:lang w:eastAsia="zh-CN"/>
        </w:rPr>
        <w:t>”</w:t>
      </w:r>
      <w:r>
        <w:t>虞注：</w:t>
      </w:r>
      <w:r>
        <w:rPr>
          <w:rFonts w:hint="eastAsia" w:eastAsia="宋体"/>
          <w:lang w:eastAsia="zh-CN"/>
        </w:rPr>
        <w:t>“</w:t>
      </w:r>
      <w:r>
        <w:t>穿土爲</w:t>
      </w:r>
    </w:p>
    <w:p w14:paraId="3BF1C856">
      <w:r>
        <w:t>封。</w:t>
      </w:r>
      <w:r>
        <w:rPr>
          <w:rFonts w:hint="eastAsia" w:eastAsia="宋体"/>
          <w:lang w:eastAsia="zh-CN"/>
        </w:rPr>
        <w:t>”</w:t>
      </w:r>
      <w:r>
        <w:t>亦閉拒之義。又</w:t>
      </w:r>
      <w:r>
        <w:rPr>
          <w:rFonts w:hint="eastAsia" w:eastAsia="宋体"/>
          <w:lang w:eastAsia="zh-CN"/>
        </w:rPr>
        <w:t>《</w:t>
      </w:r>
      <w:r>
        <w:t>淮南。天文訓</w:t>
      </w:r>
      <w:r>
        <w:rPr>
          <w:rFonts w:hint="eastAsia" w:eastAsia="宋体"/>
          <w:lang w:eastAsia="zh-CN"/>
        </w:rPr>
        <w:t>》</w:t>
      </w:r>
      <w:r>
        <w:t>：</w:t>
      </w:r>
      <w:r>
        <w:rPr>
          <w:rFonts w:hint="eastAsia" w:eastAsia="宋体"/>
          <w:lang w:eastAsia="zh-CN"/>
        </w:rPr>
        <w:t>“</w:t>
      </w:r>
      <w:r>
        <w:t>仲吕者中充大也。</w:t>
      </w:r>
      <w:r>
        <w:rPr>
          <w:rFonts w:hint="eastAsia" w:eastAsia="宋体"/>
          <w:lang w:eastAsia="zh-CN"/>
        </w:rPr>
        <w:t>”《</w:t>
      </w:r>
      <w:r>
        <w:t>商頌</w:t>
      </w:r>
      <w:r>
        <w:rPr>
          <w:rFonts w:hint="eastAsia" w:eastAsia="宋体"/>
          <w:lang w:eastAsia="zh-CN"/>
        </w:rPr>
        <w:t>》“</w:t>
      </w:r>
      <w:r>
        <w:t>封建厥福</w:t>
      </w:r>
      <w:r>
        <w:rPr>
          <w:rFonts w:hint="eastAsia" w:eastAsia="宋体"/>
          <w:lang w:eastAsia="zh-CN"/>
        </w:rPr>
        <w:t>”</w:t>
      </w:r>
      <w:r>
        <w:t>，毛傳：</w:t>
      </w:r>
    </w:p>
    <w:p w14:paraId="77BE5BF3">
      <w:r>
        <w:rPr>
          <w:rFonts w:hint="eastAsia" w:eastAsia="宋体"/>
          <w:lang w:eastAsia="zh-CN"/>
        </w:rPr>
        <w:t>“</w:t>
      </w:r>
      <w:r>
        <w:t>封，大也。</w:t>
      </w:r>
      <w:r>
        <w:rPr>
          <w:rFonts w:hint="eastAsia" w:eastAsia="宋体"/>
          <w:lang w:eastAsia="zh-CN"/>
        </w:rPr>
        <w:t>”</w:t>
      </w:r>
      <w:r>
        <w:t>公子嘉字子孔，</w:t>
      </w:r>
      <w:r>
        <w:rPr>
          <w:rFonts w:hint="eastAsia" w:eastAsia="宋体"/>
          <w:lang w:eastAsia="zh-CN"/>
        </w:rPr>
        <w:t>《</w:t>
      </w:r>
      <w:r>
        <w:t>説文</w:t>
      </w:r>
      <w:r>
        <w:rPr>
          <w:rFonts w:hint="eastAsia" w:eastAsia="宋体"/>
          <w:lang w:eastAsia="zh-CN"/>
        </w:rPr>
        <w:t>》“</w:t>
      </w:r>
      <w:r>
        <w:t>嘉美也。</w:t>
      </w:r>
      <w:r>
        <w:rPr>
          <w:rFonts w:hint="eastAsia" w:eastAsia="宋体"/>
          <w:lang w:eastAsia="zh-CN"/>
        </w:rPr>
        <w:t>”“</w:t>
      </w:r>
      <w:r>
        <w:t>孔，通也。从乙、子。</w:t>
      </w:r>
      <w:r>
        <w:rPr>
          <w:rFonts w:hint="eastAsia" w:eastAsia="宋体"/>
          <w:lang w:eastAsia="zh-CN"/>
        </w:rPr>
        <w:t>”</w:t>
      </w:r>
      <w:r>
        <w:t>河上公</w:t>
      </w:r>
      <w:r>
        <w:rPr>
          <w:rFonts w:hint="eastAsia" w:eastAsia="宋体"/>
          <w:lang w:eastAsia="zh-CN"/>
        </w:rPr>
        <w:t>《</w:t>
      </w:r>
      <w:r>
        <w:t>老子</w:t>
      </w:r>
    </w:p>
    <w:p w14:paraId="38AE8A34">
      <w:r>
        <w:t>注</w:t>
      </w:r>
      <w:r>
        <w:rPr>
          <w:rFonts w:hint="eastAsia" w:eastAsia="宋体"/>
          <w:lang w:eastAsia="zh-CN"/>
        </w:rPr>
        <w:t>》</w:t>
      </w:r>
      <w:r>
        <w:t>：</w:t>
      </w:r>
      <w:r>
        <w:rPr>
          <w:rFonts w:hint="eastAsia" w:eastAsia="宋体"/>
          <w:lang w:eastAsia="zh-CN"/>
        </w:rPr>
        <w:t>“</w:t>
      </w:r>
      <w:r>
        <w:t>孔，大也。</w:t>
      </w:r>
      <w:r>
        <w:rPr>
          <w:rFonts w:hint="eastAsia" w:eastAsia="宋体"/>
          <w:lang w:eastAsia="zh-CN"/>
        </w:rPr>
        <w:t>”</w:t>
      </w:r>
      <w:r>
        <w:t>孔、嘉皆大美之意。公子去疾字子良，疾，惡也；良，善也。去疾</w:t>
      </w:r>
    </w:p>
    <w:p w14:paraId="2FC21D1F">
      <w:r>
        <w:t>則良矣。良，彊也。一云字子豐。公子喜字子罕，罕，少也。物以少而見珍，故可喜</w:t>
      </w:r>
    </w:p>
    <w:p w14:paraId="61E8C856">
      <w:r>
        <w:t>與宋子罕取義同。公子語字子人，語，與人語也，</w:t>
      </w:r>
      <w:r>
        <w:rPr>
          <w:rFonts w:hint="eastAsia" w:eastAsia="宋体"/>
          <w:lang w:eastAsia="zh-CN"/>
        </w:rPr>
        <w:t>《</w:t>
      </w:r>
      <w:r>
        <w:t>毛傳</w:t>
      </w:r>
      <w:r>
        <w:rPr>
          <w:rFonts w:hint="eastAsia" w:eastAsia="宋体"/>
          <w:lang w:eastAsia="zh-CN"/>
        </w:rPr>
        <w:t>》</w:t>
      </w:r>
      <w:r>
        <w:t>：</w:t>
      </w:r>
      <w:r>
        <w:rPr>
          <w:rFonts w:hint="eastAsia" w:eastAsia="宋体"/>
          <w:lang w:eastAsia="zh-CN"/>
        </w:rPr>
        <w:t>“</w:t>
      </w:r>
      <w:r>
        <w:t>論難曰語。</w:t>
      </w:r>
      <w:r>
        <w:rPr>
          <w:rFonts w:hint="eastAsia" w:eastAsia="宋体"/>
          <w:lang w:eastAsia="zh-CN"/>
        </w:rPr>
        <w:t>”《</w:t>
      </w:r>
      <w:r>
        <w:t>榖梁</w:t>
      </w:r>
      <w:r>
        <w:rPr>
          <w:rFonts w:hint="eastAsia" w:eastAsia="宋体"/>
          <w:lang w:eastAsia="zh-CN"/>
        </w:rPr>
        <w:t>》</w:t>
      </w:r>
      <w:r>
        <w:t>作</w:t>
      </w:r>
    </w:p>
    <w:p w14:paraId="1A128CF0">
      <w:pPr>
        <w:rPr>
          <w:rFonts w:hint="eastAsia" w:eastAsia="宋体"/>
          <w:lang w:eastAsia="zh-CN"/>
        </w:rPr>
      </w:pPr>
      <w:r>
        <w:rPr>
          <w:rFonts w:hint="eastAsia" w:eastAsia="宋体"/>
          <w:lang w:eastAsia="zh-CN"/>
        </w:rPr>
        <w:t>“</w:t>
      </w:r>
      <w:r>
        <w:t>禦</w:t>
      </w:r>
      <w:r>
        <w:rPr>
          <w:rFonts w:hint="eastAsia" w:eastAsia="宋体"/>
          <w:lang w:eastAsia="zh-CN"/>
        </w:rPr>
        <w:t>”</w:t>
      </w:r>
      <w:r>
        <w:t>，禦、語古通，猶禦兒作語兒也。公子發字子國，</w:t>
      </w:r>
      <w:r>
        <w:rPr>
          <w:rFonts w:hint="eastAsia" w:eastAsia="宋体"/>
          <w:lang w:eastAsia="zh-CN"/>
        </w:rPr>
        <w:t>《</w:t>
      </w:r>
      <w:r>
        <w:t>詩。周頌</w:t>
      </w:r>
      <w:r>
        <w:rPr>
          <w:rFonts w:hint="eastAsia" w:eastAsia="宋体"/>
          <w:lang w:eastAsia="zh-CN"/>
        </w:rPr>
        <w:t>》</w:t>
      </w:r>
      <w:r>
        <w:t>鄭箋：</w:t>
      </w:r>
      <w:r>
        <w:rPr>
          <w:rFonts w:hint="eastAsia" w:eastAsia="宋体"/>
          <w:lang w:eastAsia="zh-CN"/>
        </w:rPr>
        <w:t>“</w:t>
      </w:r>
      <w:r>
        <w:t>發，伐也。</w:t>
      </w:r>
      <w:r>
        <w:rPr>
          <w:rFonts w:hint="eastAsia" w:eastAsia="宋体"/>
          <w:lang w:eastAsia="zh-CN"/>
        </w:rPr>
        <w:t>”</w:t>
      </w:r>
    </w:p>
    <w:p w14:paraId="684C4CDE">
      <w:r>
        <w:t>取伐國爲義，猶之辟疆云尒。公子宋字子公宋國，公爵也。公子騑字子駟，車</w:t>
      </w:r>
    </w:p>
    <w:p w14:paraId="7198C5E4">
      <w:r>
        <w:t>駕馬，兩馬在外謂之騑。</w:t>
      </w:r>
      <w:r>
        <w:rPr>
          <w:rFonts w:hint="eastAsia" w:eastAsia="宋体"/>
          <w:lang w:eastAsia="zh-CN"/>
        </w:rPr>
        <w:t>《</w:t>
      </w:r>
      <w:r>
        <w:t>説文</w:t>
      </w:r>
      <w:r>
        <w:rPr>
          <w:rFonts w:hint="eastAsia" w:eastAsia="宋体"/>
          <w:lang w:eastAsia="zh-CN"/>
        </w:rPr>
        <w:t>》</w:t>
      </w:r>
      <w:r>
        <w:t>：</w:t>
      </w:r>
      <w:r>
        <w:rPr>
          <w:rFonts w:hint="eastAsia" w:eastAsia="宋体"/>
          <w:lang w:eastAsia="zh-CN"/>
        </w:rPr>
        <w:t>“</w:t>
      </w:r>
      <w:r>
        <w:t>騑爲驂旁馬。</w:t>
      </w:r>
      <w:r>
        <w:rPr>
          <w:rFonts w:hint="eastAsia" w:eastAsia="宋体"/>
          <w:lang w:eastAsia="zh-CN"/>
        </w:rPr>
        <w:t>”</w:t>
      </w:r>
      <w:r>
        <w:t>鄭</w:t>
      </w:r>
      <w:r>
        <w:rPr>
          <w:rFonts w:hint="eastAsia" w:eastAsia="宋体"/>
          <w:lang w:eastAsia="zh-CN"/>
        </w:rPr>
        <w:t>《</w:t>
      </w:r>
      <w:r>
        <w:t>箋</w:t>
      </w:r>
      <w:r>
        <w:rPr>
          <w:rFonts w:hint="eastAsia" w:eastAsia="宋体"/>
          <w:lang w:eastAsia="zh-CN"/>
        </w:rPr>
        <w:t>》</w:t>
      </w:r>
      <w:r>
        <w:t>：</w:t>
      </w:r>
      <w:r>
        <w:rPr>
          <w:rFonts w:hint="eastAsia" w:eastAsia="宋体"/>
          <w:lang w:eastAsia="zh-CN"/>
        </w:rPr>
        <w:t>“</w:t>
      </w:r>
      <w:r>
        <w:t>驂，兩騑也。</w:t>
      </w:r>
      <w:r>
        <w:rPr>
          <w:rFonts w:hint="eastAsia" w:eastAsia="宋体"/>
          <w:lang w:eastAsia="zh-CN"/>
        </w:rPr>
        <w:t>”</w:t>
      </w:r>
      <w:r>
        <w:t>正義云：</w:t>
      </w:r>
      <w:r>
        <w:rPr>
          <w:rFonts w:hint="eastAsia" w:eastAsia="宋体"/>
          <w:lang w:eastAsia="zh-CN"/>
        </w:rPr>
        <w:t>“</w:t>
      </w:r>
      <w:r>
        <w:t>名騑</w:t>
      </w:r>
    </w:p>
    <w:p w14:paraId="6EE2FB5D">
      <w:r>
        <w:t>者，以駟馬有騑騑之容。</w:t>
      </w:r>
      <w:r>
        <w:rPr>
          <w:rFonts w:hint="eastAsia" w:eastAsia="宋体"/>
          <w:lang w:eastAsia="zh-CN"/>
        </w:rPr>
        <w:t>”《</w:t>
      </w:r>
      <w:r>
        <w:t>公羊</w:t>
      </w:r>
      <w:r>
        <w:rPr>
          <w:rFonts w:hint="eastAsia" w:eastAsia="宋体"/>
          <w:lang w:eastAsia="zh-CN"/>
        </w:rPr>
        <w:t>》</w:t>
      </w:r>
      <w:r>
        <w:t>作</w:t>
      </w:r>
      <w:r>
        <w:rPr>
          <w:rFonts w:hint="eastAsia" w:eastAsia="宋体"/>
          <w:lang w:eastAsia="zh-CN"/>
        </w:rPr>
        <w:t>“</w:t>
      </w:r>
      <w:r>
        <w:t>公子斐</w:t>
      </w:r>
      <w:r>
        <w:rPr>
          <w:rFonts w:hint="eastAsia" w:eastAsia="宋体"/>
          <w:lang w:eastAsia="zh-CN"/>
        </w:rPr>
        <w:t>”</w:t>
      </w:r>
      <w:r>
        <w:t>。公子班字子如</w:t>
      </w:r>
      <w:r>
        <w:rPr>
          <w:rFonts w:hint="eastAsia" w:eastAsia="宋体"/>
          <w:lang w:eastAsia="zh-CN"/>
        </w:rPr>
        <w:t>《</w:t>
      </w:r>
      <w:r>
        <w:t>易</w:t>
      </w:r>
      <w:r>
        <w:rPr>
          <w:rFonts w:hint="eastAsia" w:eastAsia="宋体"/>
          <w:lang w:eastAsia="zh-CN"/>
        </w:rPr>
        <w:t>》“</w:t>
      </w:r>
      <w:r>
        <w:t>乘馬班如。</w:t>
      </w:r>
      <w:r>
        <w:rPr>
          <w:rFonts w:hint="eastAsia" w:eastAsia="宋体"/>
          <w:lang w:eastAsia="zh-CN"/>
        </w:rPr>
        <w:t>”</w:t>
      </w:r>
      <w:r>
        <w:t>班</w:t>
      </w:r>
    </w:p>
    <w:p w14:paraId="7DC4155F">
      <w:r>
        <w:t>與如皆訓均齊，見</w:t>
      </w:r>
      <w:r>
        <w:rPr>
          <w:rFonts w:hint="eastAsia" w:eastAsia="宋体"/>
          <w:lang w:eastAsia="zh-CN"/>
        </w:rPr>
        <w:t>《</w:t>
      </w:r>
      <w:r>
        <w:t>廣疋</w:t>
      </w:r>
      <w:r>
        <w:rPr>
          <w:rFonts w:hint="eastAsia" w:eastAsia="宋体"/>
          <w:lang w:eastAsia="zh-CN"/>
        </w:rPr>
        <w:t>》</w:t>
      </w:r>
      <w:r>
        <w:t>。公子魚臣字僕叔，魚有婢妾魚，婢妾猶僕也；臣亦僕也，</w:t>
      </w:r>
    </w:p>
    <w:p w14:paraId="0EB42DD2">
      <w:r>
        <w:rPr>
          <w:rFonts w:hint="eastAsia" w:eastAsia="宋体"/>
          <w:lang w:eastAsia="zh-CN"/>
        </w:rPr>
        <w:t>《</w:t>
      </w:r>
      <w:r>
        <w:t>書</w:t>
      </w:r>
      <w:r>
        <w:rPr>
          <w:rFonts w:hint="eastAsia" w:eastAsia="宋体"/>
          <w:lang w:eastAsia="zh-CN"/>
        </w:rPr>
        <w:t>》</w:t>
      </w:r>
      <w:r>
        <w:t>：</w:t>
      </w:r>
      <w:r>
        <w:rPr>
          <w:rFonts w:hint="eastAsia" w:eastAsia="宋体"/>
          <w:lang w:eastAsia="zh-CN"/>
        </w:rPr>
        <w:t>“</w:t>
      </w:r>
      <w:r>
        <w:t>我罔爲臣僕。</w:t>
      </w:r>
      <w:r>
        <w:rPr>
          <w:rFonts w:hint="eastAsia" w:eastAsia="宋体"/>
          <w:lang w:eastAsia="zh-CN"/>
        </w:rPr>
        <w:t>”</w:t>
      </w:r>
      <w:r>
        <w:t>公子偃字子游，㫃，旗之游也，取偃旗之義。公子睔字子</w:t>
      </w:r>
    </w:p>
    <w:p w14:paraId="1423EC81">
      <w:r>
        <w:t>印，睔與綸通，</w:t>
      </w:r>
      <w:r>
        <w:rPr>
          <w:rFonts w:hint="eastAsia" w:eastAsia="宋体"/>
          <w:lang w:eastAsia="zh-CN"/>
        </w:rPr>
        <w:t>《</w:t>
      </w:r>
      <w:r>
        <w:t>人表</w:t>
      </w:r>
      <w:r>
        <w:rPr>
          <w:rFonts w:hint="eastAsia" w:eastAsia="宋体"/>
          <w:lang w:eastAsia="zh-CN"/>
        </w:rPr>
        <w:t>》</w:t>
      </w:r>
      <w:r>
        <w:t>作</w:t>
      </w:r>
      <w:r>
        <w:rPr>
          <w:rFonts w:hint="eastAsia" w:eastAsia="宋体"/>
          <w:lang w:eastAsia="zh-CN"/>
        </w:rPr>
        <w:t>“</w:t>
      </w:r>
      <w:r>
        <w:t>綸</w:t>
      </w:r>
      <w:r>
        <w:rPr>
          <w:rFonts w:hint="eastAsia" w:eastAsia="宋体"/>
          <w:lang w:eastAsia="zh-CN"/>
        </w:rPr>
        <w:t>”</w:t>
      </w:r>
      <w:r>
        <w:t>，顔注：</w:t>
      </w:r>
      <w:r>
        <w:rPr>
          <w:rFonts w:hint="eastAsia" w:eastAsia="宋体"/>
          <w:lang w:eastAsia="zh-CN"/>
        </w:rPr>
        <w:t>“</w:t>
      </w:r>
      <w:r>
        <w:t>工頑反。綸，印綬也。</w:t>
      </w:r>
      <w:r>
        <w:rPr>
          <w:rFonts w:hint="eastAsia" w:eastAsia="宋体"/>
          <w:lang w:eastAsia="zh-CN"/>
        </w:rPr>
        <w:t>”</w:t>
      </w:r>
      <w:r>
        <w:t>公子平字子豐，</w:t>
      </w:r>
      <w:r>
        <w:rPr>
          <w:rFonts w:hint="eastAsia" w:eastAsia="宋体"/>
          <w:lang w:eastAsia="zh-CN"/>
        </w:rPr>
        <w:t>《</w:t>
      </w:r>
      <w:r>
        <w:t>尸</w:t>
      </w:r>
    </w:p>
    <w:p w14:paraId="53D98914">
      <w:r>
        <w:t>子</w:t>
      </w:r>
      <w:r>
        <w:rPr>
          <w:rFonts w:hint="eastAsia" w:eastAsia="宋体"/>
          <w:lang w:eastAsia="zh-CN"/>
        </w:rPr>
        <w:t>》</w:t>
      </w:r>
      <w:r>
        <w:t>：</w:t>
      </w:r>
      <w:r>
        <w:rPr>
          <w:rFonts w:hint="eastAsia" w:eastAsia="宋体"/>
          <w:lang w:eastAsia="zh-CN"/>
        </w:rPr>
        <w:t>“</w:t>
      </w:r>
      <w:r>
        <w:t>豐年謂之升平。</w:t>
      </w:r>
      <w:r>
        <w:rPr>
          <w:rFonts w:hint="eastAsia" w:eastAsia="宋体"/>
          <w:lang w:eastAsia="zh-CN"/>
        </w:rPr>
        <w:t>”</w:t>
      </w:r>
      <w:r>
        <w:t>公子歸生字子家</w:t>
      </w:r>
      <w:r>
        <w:rPr>
          <w:rFonts w:hint="eastAsia" w:eastAsia="宋体"/>
          <w:lang w:eastAsia="zh-CN"/>
        </w:rPr>
        <w:t>《</w:t>
      </w:r>
      <w:r>
        <w:t>詩</w:t>
      </w:r>
      <w:r>
        <w:rPr>
          <w:rFonts w:hint="eastAsia" w:eastAsia="宋体"/>
          <w:lang w:eastAsia="zh-CN"/>
        </w:rPr>
        <w:t>》“</w:t>
      </w:r>
      <w:r>
        <w:t>之子于歸宜其室家。</w:t>
      </w:r>
      <w:r>
        <w:rPr>
          <w:rFonts w:hint="eastAsia" w:eastAsia="宋体"/>
          <w:lang w:eastAsia="zh-CN"/>
        </w:rPr>
        <w:t>”</w:t>
      </w:r>
      <w:r>
        <w:t>公子瑕</w:t>
      </w:r>
    </w:p>
    <w:p w14:paraId="1F65BC0E">
      <w:r>
        <w:t>【第327页】</w:t>
      </w:r>
    </w:p>
    <w:p w14:paraId="5ADF2F4C">
      <w:r>
        <w:t>字子適，</w:t>
      </w:r>
      <w:r>
        <w:rPr>
          <w:rFonts w:hint="eastAsia" w:eastAsia="宋体"/>
          <w:lang w:eastAsia="zh-CN"/>
        </w:rPr>
        <w:t>《</w:t>
      </w:r>
      <w:r>
        <w:t>管子注</w:t>
      </w:r>
      <w:r>
        <w:rPr>
          <w:rFonts w:hint="eastAsia" w:eastAsia="宋体"/>
          <w:lang w:eastAsia="zh-CN"/>
        </w:rPr>
        <w:t>》</w:t>
      </w:r>
      <w:r>
        <w:t>：</w:t>
      </w:r>
      <w:r>
        <w:rPr>
          <w:rFonts w:hint="eastAsia" w:eastAsia="宋体"/>
          <w:lang w:eastAsia="zh-CN"/>
        </w:rPr>
        <w:t>“</w:t>
      </w:r>
      <w:r>
        <w:t>瑕適，玉病也。</w:t>
      </w:r>
      <w:r>
        <w:rPr>
          <w:rFonts w:hint="eastAsia" w:eastAsia="宋体"/>
          <w:lang w:eastAsia="zh-CN"/>
        </w:rPr>
        <w:t>”《</w:t>
      </w:r>
      <w:r>
        <w:t>吕氏春秋</w:t>
      </w:r>
      <w:r>
        <w:rPr>
          <w:rFonts w:hint="eastAsia" w:eastAsia="宋体"/>
          <w:lang w:eastAsia="zh-CN"/>
        </w:rPr>
        <w:t>》</w:t>
      </w:r>
      <w:r>
        <w:t>云：</w:t>
      </w:r>
      <w:r>
        <w:rPr>
          <w:rFonts w:hint="eastAsia" w:eastAsia="宋体"/>
          <w:lang w:eastAsia="zh-CN"/>
        </w:rPr>
        <w:t>“</w:t>
      </w:r>
      <w:r>
        <w:t>四寸之玉，必有瑕適。</w:t>
      </w:r>
      <w:r>
        <w:rPr>
          <w:rFonts w:hint="eastAsia" w:eastAsia="宋体"/>
          <w:lang w:eastAsia="zh-CN"/>
        </w:rPr>
        <w:t>”</w:t>
      </w:r>
      <w:r>
        <w:t>公孙揮</w:t>
      </w:r>
    </w:p>
    <w:p w14:paraId="178F92A2">
      <w:pPr>
        <w:rPr>
          <w:rFonts w:hint="eastAsia" w:eastAsia="宋体"/>
          <w:lang w:eastAsia="zh-CN"/>
        </w:rPr>
      </w:pPr>
      <w:r>
        <w:t>字子羽，</w:t>
      </w:r>
      <w:r>
        <w:rPr>
          <w:rFonts w:hint="eastAsia" w:eastAsia="宋体"/>
          <w:lang w:eastAsia="zh-CN"/>
        </w:rPr>
        <w:t>《</w:t>
      </w:r>
      <w:r>
        <w:t>尒疋</w:t>
      </w:r>
      <w:r>
        <w:rPr>
          <w:rFonts w:hint="eastAsia" w:eastAsia="宋体"/>
          <w:lang w:eastAsia="zh-CN"/>
        </w:rPr>
        <w:t>》</w:t>
      </w:r>
      <w:r>
        <w:t>：</w:t>
      </w:r>
      <w:r>
        <w:rPr>
          <w:rFonts w:hint="eastAsia" w:eastAsia="宋体"/>
          <w:lang w:eastAsia="zh-CN"/>
        </w:rPr>
        <w:t>“</w:t>
      </w:r>
      <w:r>
        <w:t>百羽謂之緷。</w:t>
      </w:r>
      <w:r>
        <w:rPr>
          <w:rFonts w:hint="eastAsia" w:eastAsia="宋体"/>
          <w:lang w:eastAsia="zh-CN"/>
        </w:rPr>
        <w:t>”</w:t>
      </w:r>
      <w:r>
        <w:t>緷即揮字。又揮與翬通，翬，羽聲也，見</w:t>
      </w:r>
      <w:r>
        <w:rPr>
          <w:rFonts w:hint="eastAsia" w:eastAsia="宋体"/>
          <w:lang w:eastAsia="zh-CN"/>
        </w:rPr>
        <w:t>《</w:t>
      </w:r>
      <w:r>
        <w:t>尒疋注</w:t>
      </w:r>
      <w:r>
        <w:rPr>
          <w:rFonts w:hint="eastAsia" w:eastAsia="宋体"/>
          <w:lang w:eastAsia="zh-CN"/>
        </w:rPr>
        <w:t>》</w:t>
      </w:r>
    </w:p>
    <w:p w14:paraId="39427C2A">
      <w:r>
        <w:t>公孙蠆字子蟜，</w:t>
      </w:r>
      <w:r>
        <w:rPr>
          <w:rFonts w:hint="eastAsia" w:eastAsia="宋体"/>
          <w:lang w:eastAsia="zh-CN"/>
        </w:rPr>
        <w:t>《</w:t>
      </w:r>
      <w:r>
        <w:t>説文</w:t>
      </w:r>
      <w:r>
        <w:rPr>
          <w:rFonts w:hint="eastAsia" w:eastAsia="宋体"/>
          <w:lang w:eastAsia="zh-CN"/>
        </w:rPr>
        <w:t>》</w:t>
      </w:r>
      <w:r>
        <w:t>蠆、蟜皆毒蟲也。</w:t>
      </w:r>
      <w:r>
        <w:rPr>
          <w:rFonts w:hint="eastAsia" w:eastAsia="宋体"/>
          <w:lang w:eastAsia="zh-CN"/>
        </w:rPr>
        <w:t>《</w:t>
      </w:r>
      <w:r>
        <w:t>六書故</w:t>
      </w:r>
      <w:r>
        <w:rPr>
          <w:rFonts w:hint="eastAsia" w:eastAsia="宋体"/>
          <w:lang w:eastAsia="zh-CN"/>
        </w:rPr>
        <w:t>》</w:t>
      </w:r>
      <w:r>
        <w:t>：</w:t>
      </w:r>
      <w:r>
        <w:rPr>
          <w:rFonts w:hint="eastAsia" w:eastAsia="宋体"/>
          <w:lang w:eastAsia="zh-CN"/>
        </w:rPr>
        <w:t>“</w:t>
      </w:r>
      <w:r>
        <w:t>蟜，卷尾彊曲也。</w:t>
      </w:r>
      <w:r>
        <w:rPr>
          <w:rFonts w:hint="eastAsia" w:eastAsia="宋体"/>
          <w:lang w:eastAsia="zh-CN"/>
        </w:rPr>
        <w:t>”</w:t>
      </w:r>
      <w:r>
        <w:t>名字取此，言蠆尾</w:t>
      </w:r>
    </w:p>
    <w:p w14:paraId="30A63BDC">
      <w:pPr>
        <w:rPr>
          <w:rFonts w:hint="eastAsia" w:eastAsia="宋体"/>
          <w:lang w:eastAsia="zh-CN"/>
        </w:rPr>
      </w:pPr>
      <w:r>
        <w:t>蟜曲也。</w:t>
      </w:r>
      <w:r>
        <w:rPr>
          <w:rFonts w:hint="eastAsia" w:eastAsia="宋体"/>
          <w:lang w:eastAsia="zh-CN"/>
        </w:rPr>
        <w:t>《</w:t>
      </w:r>
      <w:r>
        <w:t>公羊傳</w:t>
      </w:r>
      <w:r>
        <w:rPr>
          <w:rFonts w:hint="eastAsia" w:eastAsia="宋体"/>
          <w:lang w:eastAsia="zh-CN"/>
        </w:rPr>
        <w:t>》</w:t>
      </w:r>
      <w:r>
        <w:t>作</w:t>
      </w:r>
      <w:r>
        <w:rPr>
          <w:rFonts w:hint="eastAsia" w:eastAsia="宋体"/>
          <w:lang w:eastAsia="zh-CN"/>
        </w:rPr>
        <w:t>“</w:t>
      </w:r>
      <w:r>
        <w:t>公孙蟜</w:t>
      </w:r>
      <w:r>
        <w:rPr>
          <w:rFonts w:hint="eastAsia" w:eastAsia="宋体"/>
          <w:lang w:eastAsia="zh-CN"/>
        </w:rPr>
        <w:t>”</w:t>
      </w:r>
      <w:r>
        <w:t>。公孙夏字子西，大夏，西方之山，見高誘</w:t>
      </w:r>
      <w:r>
        <w:rPr>
          <w:rFonts w:hint="eastAsia" w:eastAsia="宋体"/>
          <w:lang w:eastAsia="zh-CN"/>
        </w:rPr>
        <w:t>《</w:t>
      </w:r>
      <w:r>
        <w:t>吕覽注</w:t>
      </w:r>
      <w:r>
        <w:rPr>
          <w:rFonts w:hint="eastAsia" w:eastAsia="宋体"/>
          <w:lang w:eastAsia="zh-CN"/>
        </w:rPr>
        <w:t>》</w:t>
      </w:r>
    </w:p>
    <w:p w14:paraId="6B084DA6">
      <w:r>
        <w:t>又西夏國，見</w:t>
      </w:r>
      <w:r>
        <w:rPr>
          <w:rFonts w:hint="eastAsia" w:eastAsia="宋体"/>
          <w:lang w:eastAsia="zh-CN"/>
        </w:rPr>
        <w:t>《</w:t>
      </w:r>
      <w:r>
        <w:t>周書</w:t>
      </w:r>
      <w:r>
        <w:rPr>
          <w:rFonts w:hint="eastAsia" w:eastAsia="宋体"/>
          <w:lang w:eastAsia="zh-CN"/>
        </w:rPr>
        <w:t>•</w:t>
      </w:r>
      <w:r>
        <w:t>史記</w:t>
      </w:r>
      <w:r>
        <w:rPr>
          <w:rFonts w:hint="eastAsia" w:eastAsia="宋体"/>
          <w:lang w:eastAsia="zh-CN"/>
        </w:rPr>
        <w:t>》</w:t>
      </w:r>
      <w:r>
        <w:t>篇。公孫叚字子石，叚與碬同，又作鍜</w:t>
      </w:r>
      <w:r>
        <w:rPr>
          <w:rFonts w:hint="eastAsia" w:eastAsia="宋体"/>
          <w:lang w:eastAsia="zh-CN"/>
        </w:rPr>
        <w:t>【</w:t>
      </w:r>
      <w:r>
        <w:t>︷︸J。</w:t>
      </w:r>
    </w:p>
    <w:p w14:paraId="4E260394">
      <w:r>
        <w:rPr>
          <w:rFonts w:hint="eastAsia" w:eastAsia="宋体"/>
          <w:lang w:eastAsia="zh-CN"/>
        </w:rPr>
        <w:t>《</w:t>
      </w:r>
      <w:r>
        <w:t>毛傳</w:t>
      </w:r>
      <w:r>
        <w:rPr>
          <w:rFonts w:hint="eastAsia" w:eastAsia="宋体"/>
          <w:lang w:eastAsia="zh-CN"/>
        </w:rPr>
        <w:t>》</w:t>
      </w:r>
      <w:r>
        <w:t>：</w:t>
      </w:r>
    </w:p>
    <w:p w14:paraId="6795A5A4">
      <w:r>
        <w:rPr>
          <w:rFonts w:hint="eastAsia" w:eastAsia="宋体"/>
          <w:lang w:eastAsia="zh-CN"/>
        </w:rPr>
        <w:t>“</w:t>
      </w:r>
      <w:r>
        <w:t>鍜，石也。</w:t>
      </w:r>
      <w:r>
        <w:rPr>
          <w:rFonts w:hint="eastAsia" w:eastAsia="宋体"/>
          <w:lang w:eastAsia="zh-CN"/>
        </w:rPr>
        <w:t>”《</w:t>
      </w:r>
      <w:r>
        <w:t>説文</w:t>
      </w:r>
      <w:r>
        <w:rPr>
          <w:rFonts w:hint="eastAsia" w:eastAsia="宋体"/>
          <w:lang w:eastAsia="zh-CN"/>
        </w:rPr>
        <w:t>》</w:t>
      </w:r>
      <w:r>
        <w:t>：</w:t>
      </w:r>
      <w:r>
        <w:rPr>
          <w:rFonts w:hint="eastAsia" w:eastAsia="宋体"/>
          <w:lang w:eastAsia="zh-CN"/>
        </w:rPr>
        <w:t>“</w:t>
      </w:r>
      <w:r>
        <w:t>鍜，厲石也。</w:t>
      </w:r>
      <w:r>
        <w:rPr>
          <w:rFonts w:hint="eastAsia" w:eastAsia="宋体"/>
          <w:lang w:eastAsia="zh-CN"/>
        </w:rPr>
        <w:t>”</w:t>
      </w:r>
      <w:r>
        <w:t>引公孫碬。公孙閼字子都，都，雅也，又美也；閼</w:t>
      </w:r>
    </w:p>
    <w:p w14:paraId="15759CCF">
      <w:r>
        <w:t>氏，亦美也。公孙黑肱字子張，肱，臂也。張臂，猶言張掖舒肘之謂也，猶周之黑肩</w:t>
      </w:r>
    </w:p>
    <w:p w14:paraId="70D4A7F1">
      <w:r>
        <w:t>黑臀爲名。</w:t>
      </w:r>
      <w:r>
        <w:rPr>
          <w:rFonts w:hint="eastAsia" w:eastAsia="宋体"/>
          <w:lang w:eastAsia="zh-CN"/>
        </w:rPr>
        <w:t>《</w:t>
      </w:r>
      <w:r>
        <w:t>公羊</w:t>
      </w:r>
      <w:r>
        <w:rPr>
          <w:rFonts w:hint="eastAsia" w:eastAsia="宋体"/>
          <w:lang w:eastAsia="zh-CN"/>
        </w:rPr>
        <w:t>》</w:t>
      </w:r>
      <w:r>
        <w:t>作</w:t>
      </w:r>
      <w:r>
        <w:rPr>
          <w:rFonts w:hint="eastAsia" w:eastAsia="宋体"/>
          <w:lang w:eastAsia="zh-CN"/>
        </w:rPr>
        <w:t>“</w:t>
      </w:r>
      <w:r>
        <w:t>黑弓</w:t>
      </w:r>
      <w:r>
        <w:rPr>
          <w:rFonts w:hint="eastAsia" w:eastAsia="宋体"/>
          <w:lang w:eastAsia="zh-CN"/>
        </w:rPr>
        <w:t>”</w:t>
      </w:r>
      <w:r>
        <w:t>者，以弓借肱也。公孙輒字子耳，輒與耴通，</w:t>
      </w:r>
      <w:r>
        <w:rPr>
          <w:rFonts w:hint="eastAsia" w:eastAsia="宋体"/>
          <w:lang w:eastAsia="zh-CN"/>
        </w:rPr>
        <w:t>《</w:t>
      </w:r>
      <w:r>
        <w:t>説文</w:t>
      </w:r>
      <w:r>
        <w:rPr>
          <w:rFonts w:hint="eastAsia" w:eastAsia="宋体"/>
          <w:lang w:eastAsia="zh-CN"/>
        </w:rPr>
        <w:t>》</w:t>
      </w:r>
      <w:r>
        <w:t>：</w:t>
      </w:r>
    </w:p>
    <w:p w14:paraId="1C8224F0">
      <w:r>
        <w:rPr>
          <w:rFonts w:hint="eastAsia" w:eastAsia="宋体"/>
          <w:lang w:eastAsia="zh-CN"/>
        </w:rPr>
        <w:t>“</w:t>
      </w:r>
      <w:r>
        <w:t>耴，耳垂也。</w:t>
      </w:r>
      <w:r>
        <w:rPr>
          <w:rFonts w:hint="eastAsia" w:eastAsia="宋体"/>
          <w:lang w:eastAsia="zh-CN"/>
        </w:rPr>
        <w:t>”《</w:t>
      </w:r>
      <w:r>
        <w:t>説文</w:t>
      </w:r>
      <w:r>
        <w:rPr>
          <w:rFonts w:hint="eastAsia" w:eastAsia="宋体"/>
          <w:lang w:eastAsia="zh-CN"/>
        </w:rPr>
        <w:t>》</w:t>
      </w:r>
      <w:r>
        <w:t>引作秦大夫，誤。公孙舍之字子展，</w:t>
      </w:r>
      <w:r>
        <w:rPr>
          <w:rFonts w:hint="eastAsia" w:eastAsia="宋体"/>
          <w:lang w:eastAsia="zh-CN"/>
        </w:rPr>
        <w:t>《</w:t>
      </w:r>
      <w:r>
        <w:t>方言</w:t>
      </w:r>
      <w:r>
        <w:rPr>
          <w:rFonts w:hint="eastAsia" w:eastAsia="宋体"/>
          <w:lang w:eastAsia="zh-CN"/>
        </w:rPr>
        <w:t>》</w:t>
      </w:r>
      <w:r>
        <w:t>：</w:t>
      </w:r>
      <w:r>
        <w:rPr>
          <w:rFonts w:hint="eastAsia" w:eastAsia="宋体"/>
          <w:lang w:eastAsia="zh-CN"/>
        </w:rPr>
        <w:t>“</w:t>
      </w:r>
      <w:r>
        <w:t>舒，展也。</w:t>
      </w:r>
      <w:r>
        <w:rPr>
          <w:rFonts w:hint="eastAsia" w:eastAsia="宋体"/>
          <w:lang w:eastAsia="zh-CN"/>
        </w:rPr>
        <w:t>”</w:t>
      </w:r>
      <w:r>
        <w:t>舍與</w:t>
      </w:r>
    </w:p>
    <w:p w14:paraId="2861228A">
      <w:r>
        <w:t>舒古字通，取舒展爲義。公孙黑字子皙，皙，白色，義與黑相反。公孙僑字子産</w:t>
      </w:r>
    </w:p>
    <w:p w14:paraId="0364116C">
      <w:r>
        <w:t>一字子美，</w:t>
      </w:r>
      <w:r>
        <w:rPr>
          <w:rFonts w:hint="eastAsia" w:eastAsia="宋体"/>
          <w:lang w:eastAsia="zh-CN"/>
        </w:rPr>
        <w:t>《</w:t>
      </w:r>
      <w:r>
        <w:t>説文</w:t>
      </w:r>
      <w:r>
        <w:rPr>
          <w:rFonts w:hint="eastAsia" w:eastAsia="宋体"/>
          <w:lang w:eastAsia="zh-CN"/>
        </w:rPr>
        <w:t>》</w:t>
      </w:r>
      <w:r>
        <w:t>：</w:t>
      </w:r>
      <w:r>
        <w:rPr>
          <w:rFonts w:hint="eastAsia" w:eastAsia="宋体"/>
          <w:lang w:eastAsia="zh-CN"/>
        </w:rPr>
        <w:t>“</w:t>
      </w:r>
      <w:r>
        <w:t>僑，高也。</w:t>
      </w:r>
      <w:r>
        <w:rPr>
          <w:rFonts w:hint="eastAsia" w:eastAsia="宋体"/>
          <w:lang w:eastAsia="zh-CN"/>
        </w:rPr>
        <w:t>”《</w:t>
      </w:r>
      <w:r>
        <w:t>尒疋</w:t>
      </w:r>
      <w:r>
        <w:rPr>
          <w:rFonts w:hint="eastAsia" w:eastAsia="宋体"/>
          <w:lang w:eastAsia="zh-CN"/>
        </w:rPr>
        <w:t>》</w:t>
      </w:r>
      <w:r>
        <w:t>：</w:t>
      </w:r>
      <w:r>
        <w:rPr>
          <w:rFonts w:hint="eastAsia" w:eastAsia="宋体"/>
          <w:lang w:eastAsia="zh-CN"/>
        </w:rPr>
        <w:t>“</w:t>
      </w:r>
      <w:r>
        <w:t>喬，高也。</w:t>
      </w:r>
      <w:r>
        <w:rPr>
          <w:rFonts w:hint="eastAsia" w:eastAsia="宋体"/>
          <w:lang w:eastAsia="zh-CN"/>
        </w:rPr>
        <w:t>”</w:t>
      </w:r>
      <w:r>
        <w:t>故國僑亦作國喬。産與嵼同，亦高</w:t>
      </w:r>
    </w:p>
    <w:p w14:paraId="1EF94709">
      <w:r>
        <w:t>也。又</w:t>
      </w:r>
      <w:r>
        <w:rPr>
          <w:rFonts w:hint="eastAsia" w:eastAsia="宋体"/>
          <w:lang w:eastAsia="zh-CN"/>
        </w:rPr>
        <w:t>《</w:t>
      </w:r>
      <w:r>
        <w:t>衆經音義</w:t>
      </w:r>
      <w:r>
        <w:rPr>
          <w:rFonts w:hint="eastAsia" w:eastAsia="宋体"/>
          <w:lang w:eastAsia="zh-CN"/>
        </w:rPr>
        <w:t>》</w:t>
      </w:r>
      <w:r>
        <w:t>引</w:t>
      </w:r>
      <w:r>
        <w:rPr>
          <w:rFonts w:hint="eastAsia" w:eastAsia="宋体"/>
          <w:lang w:eastAsia="zh-CN"/>
        </w:rPr>
        <w:t>《</w:t>
      </w:r>
      <w:r>
        <w:t>廣疋</w:t>
      </w:r>
      <w:r>
        <w:rPr>
          <w:rFonts w:hint="eastAsia" w:eastAsia="宋体"/>
          <w:lang w:eastAsia="zh-CN"/>
        </w:rPr>
        <w:t>》</w:t>
      </w:r>
      <w:r>
        <w:t>云：</w:t>
      </w:r>
      <w:r>
        <w:rPr>
          <w:rFonts w:hint="eastAsia" w:eastAsia="宋体"/>
          <w:lang w:eastAsia="zh-CN"/>
        </w:rPr>
        <w:t>“</w:t>
      </w:r>
      <w:r>
        <w:t>僑，才也。</w:t>
      </w:r>
      <w:r>
        <w:rPr>
          <w:rFonts w:hint="eastAsia" w:eastAsia="宋体"/>
          <w:lang w:eastAsia="zh-CN"/>
        </w:rPr>
        <w:t>”</w:t>
      </w:r>
      <w:r>
        <w:t>字子美，言美才也。國參字子思，參爲</w:t>
      </w:r>
    </w:p>
    <w:p w14:paraId="71A966B7">
      <w:r>
        <w:t>參伍之參，參伍錯綜之數，必思而得之，故字思。</w:t>
      </w:r>
      <w:r>
        <w:rPr>
          <w:rFonts w:hint="eastAsia" w:eastAsia="宋体"/>
          <w:lang w:eastAsia="zh-CN"/>
        </w:rPr>
        <w:t>《</w:t>
      </w:r>
      <w:r>
        <w:t>世本</w:t>
      </w:r>
      <w:r>
        <w:rPr>
          <w:rFonts w:hint="eastAsia" w:eastAsia="宋体"/>
          <w:lang w:eastAsia="zh-CN"/>
        </w:rPr>
        <w:t>》</w:t>
      </w:r>
      <w:r>
        <w:t>作</w:t>
      </w:r>
      <w:r>
        <w:rPr>
          <w:rFonts w:hint="eastAsia" w:eastAsia="宋体"/>
          <w:lang w:eastAsia="zh-CN"/>
        </w:rPr>
        <w:t>“</w:t>
      </w:r>
      <w:r>
        <w:t>士思</w:t>
      </w:r>
      <w:r>
        <w:rPr>
          <w:rFonts w:hint="eastAsia" w:eastAsia="宋体"/>
          <w:lang w:eastAsia="zh-CN"/>
        </w:rPr>
        <w:t>”</w:t>
      </w:r>
      <w:r>
        <w:t>。參游眅字子明</w:t>
      </w:r>
    </w:p>
    <w:p w14:paraId="183B4FF2">
      <w:r>
        <w:rPr>
          <w:rFonts w:hint="eastAsia" w:eastAsia="宋体"/>
          <w:lang w:eastAsia="zh-CN"/>
        </w:rPr>
        <w:t>《</w:t>
      </w:r>
      <w:r>
        <w:t>説文</w:t>
      </w:r>
      <w:r>
        <w:rPr>
          <w:rFonts w:hint="eastAsia" w:eastAsia="宋体"/>
          <w:lang w:eastAsia="zh-CN"/>
        </w:rPr>
        <w:t>》</w:t>
      </w:r>
      <w:r>
        <w:t>：</w:t>
      </w:r>
      <w:r>
        <w:rPr>
          <w:rFonts w:hint="eastAsia" w:eastAsia="宋体"/>
          <w:lang w:eastAsia="zh-CN"/>
        </w:rPr>
        <w:t>“</w:t>
      </w:r>
      <w:r>
        <w:t>眅，多白眼也。</w:t>
      </w:r>
      <w:r>
        <w:rPr>
          <w:rFonts w:hint="eastAsia" w:eastAsia="宋体"/>
          <w:lang w:eastAsia="zh-CN"/>
        </w:rPr>
        <w:t>”</w:t>
      </w:r>
      <w:r>
        <w:t>目精欲明，因取以爲字。游楚字子南，</w:t>
      </w:r>
      <w:r>
        <w:rPr>
          <w:rFonts w:hint="eastAsia" w:eastAsia="宋体"/>
          <w:lang w:eastAsia="zh-CN"/>
        </w:rPr>
        <w:t>《</w:t>
      </w:r>
      <w:r>
        <w:t>商頌</w:t>
      </w:r>
      <w:r>
        <w:rPr>
          <w:rFonts w:hint="eastAsia" w:eastAsia="宋体"/>
          <w:lang w:eastAsia="zh-CN"/>
        </w:rPr>
        <w:t>》“</w:t>
      </w:r>
      <w:r>
        <w:t>惟女荆楚</w:t>
      </w:r>
    </w:p>
    <w:p w14:paraId="5808A389">
      <w:r>
        <w:t>居國南鄉</w:t>
      </w:r>
      <w:r>
        <w:rPr>
          <w:rFonts w:hint="eastAsia" w:eastAsia="宋体"/>
          <w:lang w:eastAsia="zh-CN"/>
        </w:rPr>
        <w:t>”</w:t>
      </w:r>
      <w:r>
        <w:t>是也。游吉字大叔，</w:t>
      </w:r>
      <w:r>
        <w:rPr>
          <w:rFonts w:hint="eastAsia" w:eastAsia="宋体"/>
          <w:lang w:eastAsia="zh-CN"/>
        </w:rPr>
        <w:t>《</w:t>
      </w:r>
      <w:r>
        <w:t>論語</w:t>
      </w:r>
      <w:r>
        <w:rPr>
          <w:rFonts w:hint="eastAsia" w:eastAsia="宋体"/>
          <w:lang w:eastAsia="zh-CN"/>
        </w:rPr>
        <w:t>》</w:t>
      </w:r>
      <w:r>
        <w:t>作</w:t>
      </w:r>
      <w:r>
        <w:rPr>
          <w:rFonts w:hint="eastAsia" w:eastAsia="宋体"/>
          <w:lang w:eastAsia="zh-CN"/>
        </w:rPr>
        <w:t>“</w:t>
      </w:r>
      <w:r>
        <w:t>世叔</w:t>
      </w:r>
      <w:r>
        <w:rPr>
          <w:rFonts w:hint="eastAsia" w:eastAsia="宋体"/>
          <w:lang w:eastAsia="zh-CN"/>
        </w:rPr>
        <w:t>”</w:t>
      </w:r>
      <w:r>
        <w:t>，如衞大叔儀作世叔儀，宋樂大心作</w:t>
      </w:r>
    </w:p>
    <w:p w14:paraId="3227BE2C">
      <w:r>
        <w:t>【第328页】</w:t>
      </w:r>
    </w:p>
    <w:p w14:paraId="613DFC42">
      <w:r>
        <w:t>樂世心也。古字大與世相通，</w:t>
      </w:r>
      <w:r>
        <w:rPr>
          <w:rFonts w:hint="eastAsia" w:eastAsia="宋体"/>
          <w:lang w:eastAsia="zh-CN"/>
        </w:rPr>
        <w:t>《</w:t>
      </w:r>
      <w:r>
        <w:t>公羊</w:t>
      </w:r>
      <w:r>
        <w:rPr>
          <w:rFonts w:hint="eastAsia" w:eastAsia="宋体"/>
          <w:lang w:eastAsia="zh-CN"/>
        </w:rPr>
        <w:t>》</w:t>
      </w:r>
      <w:r>
        <w:t>經文</w:t>
      </w:r>
      <w:r>
        <w:rPr>
          <w:rFonts w:hint="eastAsia" w:eastAsia="宋体"/>
          <w:lang w:eastAsia="zh-CN"/>
        </w:rPr>
        <w:t>“</w:t>
      </w:r>
      <w:r>
        <w:t>世室屋壞</w:t>
      </w:r>
      <w:r>
        <w:rPr>
          <w:rFonts w:hint="eastAsia" w:eastAsia="宋体"/>
          <w:lang w:eastAsia="zh-CN"/>
        </w:rPr>
        <w:t>”</w:t>
      </w:r>
      <w:r>
        <w:t>，</w:t>
      </w:r>
      <w:r>
        <w:rPr>
          <w:rFonts w:hint="eastAsia" w:eastAsia="宋体"/>
          <w:lang w:eastAsia="zh-CN"/>
        </w:rPr>
        <w:t>《</w:t>
      </w:r>
      <w:r>
        <w:t>左氏</w:t>
      </w:r>
      <w:r>
        <w:rPr>
          <w:rFonts w:hint="eastAsia" w:eastAsia="宋体"/>
          <w:lang w:eastAsia="zh-CN"/>
        </w:rPr>
        <w:t>》</w:t>
      </w:r>
      <w:r>
        <w:t>、</w:t>
      </w:r>
      <w:r>
        <w:rPr>
          <w:rFonts w:hint="eastAsia" w:eastAsia="宋体"/>
          <w:lang w:eastAsia="zh-CN"/>
        </w:rPr>
        <w:t>《</w:t>
      </w:r>
      <w:r>
        <w:t>榖梁</w:t>
      </w:r>
      <w:r>
        <w:rPr>
          <w:rFonts w:hint="eastAsia" w:eastAsia="宋体"/>
          <w:lang w:eastAsia="zh-CN"/>
        </w:rPr>
        <w:t>》</w:t>
      </w:r>
      <w:r>
        <w:t>作</w:t>
      </w:r>
      <w:r>
        <w:rPr>
          <w:rFonts w:hint="eastAsia" w:eastAsia="宋体"/>
          <w:lang w:eastAsia="zh-CN"/>
        </w:rPr>
        <w:t>“</w:t>
      </w:r>
      <w:r>
        <w:t>大室</w:t>
      </w:r>
      <w:r>
        <w:rPr>
          <w:rFonts w:hint="eastAsia" w:eastAsia="宋体"/>
          <w:lang w:eastAsia="zh-CN"/>
        </w:rPr>
        <w:t>”</w:t>
      </w:r>
      <w:r>
        <w:t>，當取大</w:t>
      </w:r>
    </w:p>
    <w:p w14:paraId="16679E9D">
      <w:r>
        <w:t>吉之義。</w:t>
      </w:r>
      <w:r>
        <w:rPr>
          <w:rFonts w:hint="eastAsia" w:eastAsia="宋体"/>
          <w:lang w:eastAsia="zh-CN"/>
        </w:rPr>
        <w:t>《</w:t>
      </w:r>
      <w:r>
        <w:t>釋文</w:t>
      </w:r>
      <w:r>
        <w:rPr>
          <w:rFonts w:hint="eastAsia" w:eastAsia="宋体"/>
          <w:lang w:eastAsia="zh-CN"/>
        </w:rPr>
        <w:t>》</w:t>
      </w:r>
      <w:r>
        <w:t>音泰，非。渾罕字子寬，罕者少也，少小則狹，故取字于寬。罕達</w:t>
      </w:r>
    </w:p>
    <w:p w14:paraId="42283BF2">
      <w:r>
        <w:t>字子姚，一字賸，</w:t>
      </w:r>
      <w:r>
        <w:rPr>
          <w:rFonts w:hint="eastAsia" w:eastAsia="宋体"/>
          <w:lang w:eastAsia="zh-CN"/>
        </w:rPr>
        <w:t>《</w:t>
      </w:r>
      <w:r>
        <w:t>韓詩外傳</w:t>
      </w:r>
      <w:r>
        <w:rPr>
          <w:rFonts w:hint="eastAsia" w:eastAsia="宋体"/>
          <w:lang w:eastAsia="zh-CN"/>
        </w:rPr>
        <w:t>》</w:t>
      </w:r>
      <w:r>
        <w:t>：</w:t>
      </w:r>
      <w:r>
        <w:rPr>
          <w:rFonts w:hint="eastAsia" w:eastAsia="宋体"/>
          <w:lang w:eastAsia="zh-CN"/>
        </w:rPr>
        <w:t>“</w:t>
      </w:r>
      <w:r>
        <w:t>姚姚者乎。</w:t>
      </w:r>
      <w:r>
        <w:rPr>
          <w:rFonts w:hint="eastAsia" w:eastAsia="宋体"/>
          <w:lang w:eastAsia="zh-CN"/>
        </w:rPr>
        <w:t>”</w:t>
      </w:r>
      <w:r>
        <w:t>姚，盛也；達，條達也，與盛義相通。駟</w:t>
      </w:r>
    </w:p>
    <w:p w14:paraId="6BDD825B">
      <w:r>
        <w:t>帶字子上，</w:t>
      </w:r>
      <w:r>
        <w:rPr>
          <w:rFonts w:hint="eastAsia" w:eastAsia="宋体"/>
          <w:lang w:eastAsia="zh-CN"/>
        </w:rPr>
        <w:t>《</w:t>
      </w:r>
      <w:r>
        <w:t>禮</w:t>
      </w:r>
      <w:r>
        <w:rPr>
          <w:rFonts w:hint="eastAsia" w:eastAsia="宋体"/>
          <w:lang w:eastAsia="zh-CN"/>
        </w:rPr>
        <w:t>》</w:t>
      </w:r>
      <w:r>
        <w:t>：</w:t>
      </w:r>
      <w:r>
        <w:rPr>
          <w:rFonts w:hint="eastAsia" w:eastAsia="宋体"/>
          <w:lang w:eastAsia="zh-CN"/>
        </w:rPr>
        <w:t>“</w:t>
      </w:r>
      <w:r>
        <w:t>視下于帶則憂。</w:t>
      </w:r>
      <w:r>
        <w:rPr>
          <w:rFonts w:hint="eastAsia" w:eastAsia="宋体"/>
          <w:lang w:eastAsia="zh-CN"/>
        </w:rPr>
        <w:t>”</w:t>
      </w:r>
      <w:r>
        <w:t>故字上。駟乞字子瑕，乞，丐也；瑕通假，假亦乞</w:t>
      </w:r>
    </w:p>
    <w:p w14:paraId="5DD6CBCE">
      <w:r>
        <w:t>貸。駟歂字子然，歂即顓字，</w:t>
      </w:r>
      <w:r>
        <w:rPr>
          <w:rFonts w:hint="eastAsia" w:eastAsia="宋体"/>
          <w:lang w:eastAsia="zh-CN"/>
        </w:rPr>
        <w:t>《</w:t>
      </w:r>
      <w:r>
        <w:t>左傳</w:t>
      </w:r>
      <w:r>
        <w:rPr>
          <w:rFonts w:hint="eastAsia" w:eastAsia="宋体"/>
          <w:lang w:eastAsia="zh-CN"/>
        </w:rPr>
        <w:t>》“</w:t>
      </w:r>
      <w:r>
        <w:t>歂孙</w:t>
      </w:r>
      <w:r>
        <w:rPr>
          <w:rFonts w:hint="eastAsia" w:eastAsia="宋体"/>
          <w:lang w:eastAsia="zh-CN"/>
        </w:rPr>
        <w:t>”</w:t>
      </w:r>
      <w:r>
        <w:t>，</w:t>
      </w:r>
      <w:r>
        <w:rPr>
          <w:rFonts w:hint="eastAsia" w:eastAsia="宋体"/>
          <w:lang w:eastAsia="zh-CN"/>
        </w:rPr>
        <w:t>《</w:t>
      </w:r>
      <w:r>
        <w:t>人表</w:t>
      </w:r>
      <w:r>
        <w:rPr>
          <w:rFonts w:hint="eastAsia" w:eastAsia="宋体"/>
          <w:lang w:eastAsia="zh-CN"/>
        </w:rPr>
        <w:t>》</w:t>
      </w:r>
      <w:r>
        <w:t>作</w:t>
      </w:r>
      <w:r>
        <w:rPr>
          <w:rFonts w:hint="eastAsia" w:eastAsia="宋体"/>
          <w:lang w:eastAsia="zh-CN"/>
        </w:rPr>
        <w:t>“</w:t>
      </w:r>
      <w:r>
        <w:t>顓孫</w:t>
      </w:r>
      <w:r>
        <w:rPr>
          <w:rFonts w:hint="eastAsia" w:eastAsia="宋体"/>
          <w:lang w:eastAsia="zh-CN"/>
        </w:rPr>
        <w:t>”</w:t>
      </w:r>
      <w:r>
        <w:t>。顓，敬也。專敬，則自</w:t>
      </w:r>
    </w:p>
    <w:p w14:paraId="2F257136">
      <w:r>
        <w:t>然矣。罕嬰齊字子齹，齹者，齒不齊也。</w:t>
      </w:r>
      <w:r>
        <w:rPr>
          <w:rFonts w:hint="eastAsia" w:eastAsia="宋体"/>
          <w:lang w:eastAsia="zh-CN"/>
        </w:rPr>
        <w:t>《</w:t>
      </w:r>
      <w:r>
        <w:t>説文</w:t>
      </w:r>
      <w:r>
        <w:rPr>
          <w:rFonts w:hint="eastAsia" w:eastAsia="宋体"/>
          <w:lang w:eastAsia="zh-CN"/>
        </w:rPr>
        <w:t>》</w:t>
      </w:r>
      <w:r>
        <w:t>作</w:t>
      </w:r>
      <w:r>
        <w:rPr>
          <w:rFonts w:hint="eastAsia" w:eastAsia="宋体"/>
          <w:lang w:eastAsia="zh-CN"/>
        </w:rPr>
        <w:t>“</w:t>
      </w:r>
      <w:r>
        <w:t>子䣸</w:t>
      </w:r>
      <w:r>
        <w:rPr>
          <w:rFonts w:hint="eastAsia" w:eastAsia="宋体"/>
          <w:lang w:eastAsia="zh-CN"/>
        </w:rPr>
        <w:t>”</w:t>
      </w:r>
      <w:r>
        <w:t>。禆諶字竈，諶與煁同</w:t>
      </w:r>
    </w:p>
    <w:p w14:paraId="6B63A384">
      <w:pPr>
        <w:rPr>
          <w:rFonts w:hint="eastAsia" w:eastAsia="宋体"/>
          <w:lang w:eastAsia="zh-CN"/>
        </w:rPr>
      </w:pPr>
      <w:r>
        <w:rPr>
          <w:rFonts w:hint="eastAsia" w:eastAsia="宋体"/>
          <w:lang w:eastAsia="zh-CN"/>
        </w:rPr>
        <w:t>《</w:t>
      </w:r>
      <w:r>
        <w:t>詩</w:t>
      </w:r>
      <w:r>
        <w:rPr>
          <w:rFonts w:hint="eastAsia" w:eastAsia="宋体"/>
          <w:lang w:eastAsia="zh-CN"/>
        </w:rPr>
        <w:t>》“</w:t>
      </w:r>
      <w:r>
        <w:t>卭烘于煁</w:t>
      </w:r>
      <w:r>
        <w:rPr>
          <w:rFonts w:hint="eastAsia" w:eastAsia="宋体"/>
          <w:lang w:eastAsia="zh-CN"/>
        </w:rPr>
        <w:t>”</w:t>
      </w:r>
      <w:r>
        <w:t>，毛傳：</w:t>
      </w:r>
      <w:r>
        <w:rPr>
          <w:rFonts w:hint="eastAsia" w:eastAsia="宋体"/>
          <w:lang w:eastAsia="zh-CN"/>
        </w:rPr>
        <w:t>“</w:t>
      </w:r>
      <w:r>
        <w:t>煁，烓竈也。</w:t>
      </w:r>
      <w:r>
        <w:rPr>
          <w:rFonts w:hint="eastAsia" w:eastAsia="宋体"/>
          <w:lang w:eastAsia="zh-CN"/>
        </w:rPr>
        <w:t>”《</w:t>
      </w:r>
      <w:r>
        <w:t>尒疋注</w:t>
      </w:r>
      <w:r>
        <w:rPr>
          <w:rFonts w:hint="eastAsia" w:eastAsia="宋体"/>
          <w:lang w:eastAsia="zh-CN"/>
        </w:rPr>
        <w:t>》</w:t>
      </w:r>
      <w:r>
        <w:t>：</w:t>
      </w:r>
      <w:r>
        <w:rPr>
          <w:rFonts w:hint="eastAsia" w:eastAsia="宋体"/>
          <w:lang w:eastAsia="zh-CN"/>
        </w:rPr>
        <w:t>“</w:t>
      </w:r>
      <w:r>
        <w:t>今之三隅竈。</w:t>
      </w:r>
      <w:r>
        <w:rPr>
          <w:rFonts w:hint="eastAsia" w:eastAsia="宋体"/>
          <w:lang w:eastAsia="zh-CN"/>
        </w:rPr>
        <w:t>”《</w:t>
      </w:r>
      <w:r>
        <w:t>説文</w:t>
      </w:r>
      <w:r>
        <w:rPr>
          <w:rFonts w:hint="eastAsia" w:eastAsia="宋体"/>
          <w:lang w:eastAsia="zh-CN"/>
        </w:rPr>
        <w:t>》</w:t>
      </w:r>
      <w:r>
        <w:t>云：</w:t>
      </w:r>
      <w:r>
        <w:rPr>
          <w:rFonts w:hint="eastAsia" w:eastAsia="宋体"/>
          <w:lang w:eastAsia="zh-CN"/>
        </w:rPr>
        <w:t>“</w:t>
      </w:r>
      <w:r>
        <w:t>行竈。</w:t>
      </w:r>
      <w:r>
        <w:rPr>
          <w:rFonts w:hint="eastAsia" w:eastAsia="宋体"/>
          <w:lang w:eastAsia="zh-CN"/>
        </w:rPr>
        <w:t>”</w:t>
      </w:r>
    </w:p>
    <w:p w14:paraId="7054CF1C">
      <w:r>
        <w:rPr>
          <w:rFonts w:hint="eastAsia" w:eastAsia="宋体"/>
          <w:lang w:eastAsia="zh-CN"/>
        </w:rPr>
        <w:t>《</w:t>
      </w:r>
      <w:r>
        <w:t>古今人表</w:t>
      </w:r>
      <w:r>
        <w:rPr>
          <w:rFonts w:hint="eastAsia" w:eastAsia="宋体"/>
          <w:lang w:eastAsia="zh-CN"/>
        </w:rPr>
        <w:t>》</w:t>
      </w:r>
      <w:r>
        <w:t>作</w:t>
      </w:r>
      <w:r>
        <w:rPr>
          <w:rFonts w:hint="eastAsia" w:eastAsia="宋体"/>
          <w:lang w:eastAsia="zh-CN"/>
        </w:rPr>
        <w:t>“</w:t>
      </w:r>
      <w:r>
        <w:t>卑湛</w:t>
      </w:r>
      <w:r>
        <w:rPr>
          <w:rFonts w:hint="eastAsia" w:eastAsia="宋体"/>
          <w:lang w:eastAsia="zh-CN"/>
        </w:rPr>
        <w:t>”</w:t>
      </w:r>
      <w:r>
        <w:t>。良霄字伯有，霄與宵通，宵，夜也；有者，時有養夜也。又霄</w:t>
      </w:r>
    </w:p>
    <w:p w14:paraId="210E8480">
      <w:r>
        <w:t>者，氣至空中而消盡也。字有者，以相反取義。罕虎字子皮，古人以虎豹之皮爲庭</w:t>
      </w:r>
    </w:p>
    <w:p w14:paraId="6FE2EA71">
      <w:r>
        <w:t>實。</w:t>
      </w:r>
      <w:r>
        <w:rPr>
          <w:rFonts w:hint="eastAsia" w:eastAsia="宋体"/>
          <w:lang w:eastAsia="zh-CN"/>
        </w:rPr>
        <w:t>《</w:t>
      </w:r>
      <w:r>
        <w:t>公羊</w:t>
      </w:r>
      <w:r>
        <w:rPr>
          <w:rFonts w:hint="eastAsia" w:eastAsia="宋体"/>
          <w:lang w:eastAsia="zh-CN"/>
        </w:rPr>
        <w:t>》</w:t>
      </w:r>
      <w:r>
        <w:t>作</w:t>
      </w:r>
      <w:r>
        <w:rPr>
          <w:rFonts w:hint="eastAsia" w:eastAsia="宋体"/>
          <w:lang w:eastAsia="zh-CN"/>
        </w:rPr>
        <w:t>“</w:t>
      </w:r>
      <w:r>
        <w:t>軒虎</w:t>
      </w:r>
      <w:r>
        <w:rPr>
          <w:rFonts w:hint="eastAsia" w:eastAsia="宋体"/>
          <w:lang w:eastAsia="zh-CN"/>
        </w:rPr>
        <w:t>”</w:t>
      </w:r>
      <w:r>
        <w:t>。印癸字子桺，古戼、桺同，丣爲酉字，以干支取義。石癸字</w:t>
      </w:r>
    </w:p>
    <w:p w14:paraId="2A3AC021">
      <w:r>
        <w:t>甲，癸爲水，甲爲木，取木生于水也。石制字子服，以箝制服從爲義。又制與製同</w:t>
      </w:r>
    </w:p>
    <w:p w14:paraId="0CD42AEE">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製，裁衣也。</w:t>
      </w:r>
      <w:r>
        <w:rPr>
          <w:rFonts w:hint="eastAsia" w:eastAsia="宋体"/>
          <w:lang w:eastAsia="zh-CN"/>
        </w:rPr>
        <w:t>”</w:t>
      </w:r>
    </w:p>
    <w:p w14:paraId="16C58B8E">
      <w:r>
        <w:t>豐施字子旗，</w:t>
      </w:r>
      <w:r>
        <w:rPr>
          <w:rFonts w:hint="eastAsia" w:eastAsia="宋体"/>
          <w:lang w:eastAsia="zh-CN"/>
        </w:rPr>
        <w:t>《</w:t>
      </w:r>
      <w:r>
        <w:t>説文</w:t>
      </w:r>
      <w:r>
        <w:rPr>
          <w:rFonts w:hint="eastAsia" w:eastAsia="宋体"/>
          <w:lang w:eastAsia="zh-CN"/>
        </w:rPr>
        <w:t>》</w:t>
      </w:r>
      <w:r>
        <w:t>：</w:t>
      </w:r>
      <w:r>
        <w:rPr>
          <w:rFonts w:hint="eastAsia" w:eastAsia="宋体"/>
          <w:lang w:eastAsia="zh-CN"/>
        </w:rPr>
        <w:t>“</w:t>
      </w:r>
      <w:r>
        <w:t>施，旗皃。</w:t>
      </w:r>
      <w:r>
        <w:rPr>
          <w:rFonts w:hint="eastAsia" w:eastAsia="宋体"/>
          <w:lang w:eastAsia="zh-CN"/>
        </w:rPr>
        <w:t>”</w:t>
      </w:r>
      <w:r>
        <w:t>豐卷字子張，卷，曲</w:t>
      </w:r>
    </w:p>
    <w:p w14:paraId="31C0A41B">
      <w:r>
        <w:t>也》舒張也，以相反爲義。鬷蔑字子明，</w:t>
      </w:r>
      <w:r>
        <w:rPr>
          <w:rFonts w:hint="eastAsia" w:eastAsia="宋体"/>
          <w:lang w:eastAsia="zh-CN"/>
        </w:rPr>
        <w:t>《</w:t>
      </w:r>
      <w:r>
        <w:t>檀弓</w:t>
      </w:r>
      <w:r>
        <w:rPr>
          <w:rFonts w:hint="eastAsia" w:eastAsia="宋体"/>
          <w:lang w:eastAsia="zh-CN"/>
        </w:rPr>
        <w:t>》</w:t>
      </w:r>
      <w:r>
        <w:t>鄭注：</w:t>
      </w:r>
      <w:r>
        <w:rPr>
          <w:rFonts w:hint="eastAsia" w:eastAsia="宋体"/>
          <w:lang w:eastAsia="zh-CN"/>
        </w:rPr>
        <w:t>“</w:t>
      </w:r>
      <w:r>
        <w:t>蔑，目無精也。</w:t>
      </w:r>
      <w:r>
        <w:rPr>
          <w:rFonts w:hint="eastAsia" w:eastAsia="宋体"/>
          <w:lang w:eastAsia="zh-CN"/>
        </w:rPr>
        <w:t>”</w:t>
      </w:r>
      <w:r>
        <w:t>故以明爲字</w:t>
      </w:r>
    </w:p>
    <w:p w14:paraId="0522CB3B">
      <w:r>
        <w:t>駟弘字子般，弘與鞃通，般與鞶通。鞃、鞶皆馬飾</w:t>
      </w:r>
    </w:p>
    <w:p w14:paraId="693E41F4">
      <w:r>
        <w:t>【第329页】</w:t>
      </w:r>
    </w:p>
    <w:p w14:paraId="0397F442">
      <w:r>
        <w:t>衛大夫名字釋</w:t>
      </w:r>
    </w:p>
    <w:p w14:paraId="4D140BA4">
      <w:r>
        <w:t>公子黑背字析，析與皙同，皙，白色也，相反取義。一作黑臀。公孫彌牟字子之，</w:t>
      </w:r>
    </w:p>
    <w:p w14:paraId="019C9EEF">
      <w:r>
        <w:t>彌牟者四方也四方，男子之所有事也，故字子之。一云文子木字彌牟，彌牟者，木根盤</w:t>
      </w:r>
    </w:p>
    <w:p w14:paraId="0267B2AE">
      <w:r>
        <w:t>互也，猶根牟云尒。公子鱄字子鮮，鱄，魚名，</w:t>
      </w:r>
      <w:r>
        <w:rPr>
          <w:rFonts w:hint="eastAsia" w:eastAsia="宋体"/>
          <w:lang w:eastAsia="zh-CN"/>
        </w:rPr>
        <w:t>《</w:t>
      </w:r>
      <w:r>
        <w:t>説文</w:t>
      </w:r>
      <w:r>
        <w:rPr>
          <w:rFonts w:hint="eastAsia" w:eastAsia="宋体"/>
          <w:lang w:eastAsia="zh-CN"/>
        </w:rPr>
        <w:t>》</w:t>
      </w:r>
      <w:r>
        <w:t>：</w:t>
      </w:r>
      <w:r>
        <w:rPr>
          <w:rFonts w:hint="eastAsia" w:eastAsia="宋体"/>
          <w:lang w:eastAsia="zh-CN"/>
        </w:rPr>
        <w:t>“</w:t>
      </w:r>
      <w:r>
        <w:t>鮮，新魚精也。</w:t>
      </w:r>
      <w:r>
        <w:rPr>
          <w:rFonts w:hint="eastAsia" w:eastAsia="宋体"/>
          <w:lang w:eastAsia="zh-CN"/>
        </w:rPr>
        <w:t>”</w:t>
      </w:r>
      <w:r>
        <w:t>公子郢</w:t>
      </w:r>
    </w:p>
    <w:p w14:paraId="1A60A976">
      <w:r>
        <w:t>字子南，郢，楚都，在南郡江陵。公子楚字子南，一名荆，荆楚，南國也。二人取義皆</w:t>
      </w:r>
    </w:p>
    <w:p w14:paraId="73A8695C">
      <w:r>
        <w:t>同。世叔齊字疾，</w:t>
      </w:r>
      <w:r>
        <w:rPr>
          <w:rFonts w:hint="eastAsia" w:eastAsia="宋体"/>
          <w:lang w:eastAsia="zh-CN"/>
        </w:rPr>
        <w:t>《</w:t>
      </w:r>
      <w:r>
        <w:t>尒疋</w:t>
      </w:r>
      <w:r>
        <w:rPr>
          <w:rFonts w:hint="eastAsia" w:eastAsia="宋体"/>
          <w:lang w:eastAsia="zh-CN"/>
        </w:rPr>
        <w:t>》</w:t>
      </w:r>
      <w:r>
        <w:t>：</w:t>
      </w:r>
      <w:r>
        <w:rPr>
          <w:rFonts w:hint="eastAsia" w:eastAsia="宋体"/>
          <w:lang w:eastAsia="zh-CN"/>
        </w:rPr>
        <w:t>“</w:t>
      </w:r>
      <w:r>
        <w:t>齊，疾也。</w:t>
      </w:r>
      <w:r>
        <w:rPr>
          <w:rFonts w:hint="eastAsia" w:eastAsia="宋体"/>
          <w:lang w:eastAsia="zh-CN"/>
        </w:rPr>
        <w:t>”</w:t>
      </w:r>
      <w:r>
        <w:t>名字義相應。庾差字子魚，</w:t>
      </w:r>
      <w:r>
        <w:rPr>
          <w:rFonts w:hint="eastAsia" w:eastAsia="宋体"/>
          <w:lang w:eastAsia="zh-CN"/>
        </w:rPr>
        <w:t>《</w:t>
      </w:r>
      <w:r>
        <w:t>孟子</w:t>
      </w:r>
      <w:r>
        <w:rPr>
          <w:rFonts w:hint="eastAsia" w:eastAsia="宋体"/>
          <w:lang w:eastAsia="zh-CN"/>
        </w:rPr>
        <w:t>》</w:t>
      </w:r>
      <w:r>
        <w:t>作</w:t>
      </w:r>
      <w:r>
        <w:rPr>
          <w:rFonts w:hint="eastAsia" w:eastAsia="宋体"/>
          <w:lang w:eastAsia="zh-CN"/>
        </w:rPr>
        <w:t>“</w:t>
      </w:r>
      <w:r>
        <w:t>庾</w:t>
      </w:r>
    </w:p>
    <w:p w14:paraId="12597FD3">
      <w:r>
        <w:t>公之斯</w:t>
      </w:r>
      <w:r>
        <w:rPr>
          <w:rFonts w:hint="eastAsia" w:eastAsia="宋体"/>
          <w:lang w:eastAsia="zh-CN"/>
        </w:rPr>
        <w:t>”</w:t>
      </w:r>
      <w:r>
        <w:t>，斯古讀爲鮮，</w:t>
      </w:r>
      <w:r>
        <w:rPr>
          <w:rFonts w:hint="eastAsia" w:eastAsia="宋体"/>
          <w:lang w:eastAsia="zh-CN"/>
        </w:rPr>
        <w:t>《</w:t>
      </w:r>
      <w:r>
        <w:t>説文</w:t>
      </w:r>
      <w:r>
        <w:rPr>
          <w:rFonts w:hint="eastAsia" w:eastAsia="宋体"/>
          <w:lang w:eastAsia="zh-CN"/>
        </w:rPr>
        <w:t>》“</w:t>
      </w:r>
      <w:r>
        <w:t>鮺，藏魚也南方謂之䰼，北方謂之鮺。</w:t>
      </w:r>
      <w:r>
        <w:rPr>
          <w:rFonts w:hint="eastAsia" w:eastAsia="宋体"/>
          <w:lang w:eastAsia="zh-CN"/>
        </w:rPr>
        <w:t>”《</w:t>
      </w:r>
      <w:r>
        <w:t>人表</w:t>
      </w:r>
      <w:r>
        <w:rPr>
          <w:rFonts w:hint="eastAsia" w:eastAsia="宋体"/>
          <w:lang w:eastAsia="zh-CN"/>
        </w:rPr>
        <w:t>》</w:t>
      </w:r>
      <w:r>
        <w:t>作</w:t>
      </w:r>
      <w:r>
        <w:rPr>
          <w:rFonts w:hint="eastAsia" w:eastAsia="宋体"/>
          <w:lang w:eastAsia="zh-CN"/>
        </w:rPr>
        <w:t>“</w:t>
      </w:r>
      <w:r>
        <w:t>庾公</w:t>
      </w:r>
    </w:p>
    <w:p w14:paraId="062BD5CC">
      <w:r>
        <w:t>鮺</w:t>
      </w:r>
      <w:r>
        <w:rPr>
          <w:rFonts w:hint="eastAsia" w:eastAsia="宋体"/>
          <w:lang w:eastAsia="zh-CN"/>
        </w:rPr>
        <w:t>”</w:t>
      </w:r>
      <w:r>
        <w:t>，即䱹字。祝鮀字子魚，郭注</w:t>
      </w:r>
      <w:r>
        <w:rPr>
          <w:rFonts w:hint="eastAsia" w:eastAsia="宋体"/>
          <w:lang w:eastAsia="zh-CN"/>
        </w:rPr>
        <w:t>《</w:t>
      </w:r>
      <w:r>
        <w:t>尒疋</w:t>
      </w:r>
      <w:r>
        <w:rPr>
          <w:rFonts w:hint="eastAsia" w:eastAsia="宋体"/>
          <w:lang w:eastAsia="zh-CN"/>
        </w:rPr>
        <w:t>》</w:t>
      </w:r>
      <w:r>
        <w:t>：</w:t>
      </w:r>
      <w:r>
        <w:rPr>
          <w:rFonts w:hint="eastAsia" w:eastAsia="宋体"/>
          <w:lang w:eastAsia="zh-CN"/>
        </w:rPr>
        <w:t>“</w:t>
      </w:r>
      <w:r>
        <w:t>鮀，今吹沙小魚也。</w:t>
      </w:r>
      <w:r>
        <w:rPr>
          <w:rFonts w:hint="eastAsia" w:eastAsia="宋体"/>
          <w:lang w:eastAsia="zh-CN"/>
        </w:rPr>
        <w:t>”</w:t>
      </w:r>
      <w:r>
        <w:t>史鰌字魚，郭注</w:t>
      </w:r>
    </w:p>
    <w:p w14:paraId="0FD71AEB">
      <w:pPr>
        <w:rPr>
          <w:rFonts w:hint="eastAsia" w:eastAsia="宋体"/>
          <w:lang w:eastAsia="zh-CN"/>
        </w:rPr>
      </w:pPr>
      <w:r>
        <w:rPr>
          <w:rFonts w:hint="eastAsia" w:eastAsia="宋体"/>
          <w:lang w:eastAsia="zh-CN"/>
        </w:rPr>
        <w:t>《</w:t>
      </w:r>
      <w:r>
        <w:t>尒疋</w:t>
      </w:r>
      <w:r>
        <w:rPr>
          <w:rFonts w:hint="eastAsia" w:eastAsia="宋体"/>
          <w:lang w:eastAsia="zh-CN"/>
        </w:rPr>
        <w:t>》</w:t>
      </w:r>
      <w:r>
        <w:t>：</w:t>
      </w:r>
      <w:r>
        <w:rPr>
          <w:rFonts w:hint="eastAsia" w:eastAsia="宋体"/>
          <w:lang w:eastAsia="zh-CN"/>
        </w:rPr>
        <w:t>“</w:t>
      </w:r>
      <w:r>
        <w:t>鰌，今泥鰍。</w:t>
      </w:r>
      <w:r>
        <w:rPr>
          <w:rFonts w:hint="eastAsia" w:eastAsia="宋体"/>
          <w:lang w:eastAsia="zh-CN"/>
        </w:rPr>
        <w:t>”</w:t>
      </w:r>
    </w:p>
    <w:p w14:paraId="66EA258F">
      <w:r>
        <w:t>夏戊字丁，戊爲土，丁爲火，取土生于火之義。蘧瑗字伯</w:t>
      </w:r>
    </w:p>
    <w:p w14:paraId="5A16E80E">
      <w:r>
        <w:t>玉，</w:t>
      </w:r>
      <w:r>
        <w:rPr>
          <w:rFonts w:hint="eastAsia" w:eastAsia="宋体"/>
          <w:lang w:eastAsia="zh-CN"/>
        </w:rPr>
        <w:t>《</w:t>
      </w:r>
      <w:r>
        <w:t>尒疋</w:t>
      </w:r>
      <w:r>
        <w:rPr>
          <w:rFonts w:hint="eastAsia" w:eastAsia="宋体"/>
          <w:lang w:eastAsia="zh-CN"/>
        </w:rPr>
        <w:t>》“</w:t>
      </w:r>
      <w:r>
        <w:t>好倍肉謂之瑗。</w:t>
      </w:r>
      <w:r>
        <w:rPr>
          <w:rFonts w:hint="eastAsia" w:eastAsia="宋体"/>
          <w:lang w:eastAsia="zh-CN"/>
        </w:rPr>
        <w:t>”</w:t>
      </w:r>
      <w:r>
        <w:t>孙襄字伯國，襄國，地名，幽州之襄平也。公子縶</w:t>
      </w:r>
    </w:p>
    <w:p w14:paraId="54221F48">
      <w:r>
        <w:t>名彄字公孟足不良故名縶，若羈絆耳。又名彄者，足病不出，若藏匿彄弩端之弦也。公</w:t>
      </w:r>
    </w:p>
    <w:p w14:paraId="47FBC24D">
      <w:r>
        <w:t>孟長子之稱。</w:t>
      </w:r>
      <w:r>
        <w:rPr>
          <w:rFonts w:hint="eastAsia" w:eastAsia="宋体"/>
          <w:lang w:eastAsia="zh-CN"/>
        </w:rPr>
        <w:t>《</w:t>
      </w:r>
      <w:r>
        <w:t>公羊傳</w:t>
      </w:r>
      <w:r>
        <w:rPr>
          <w:rFonts w:hint="eastAsia" w:eastAsia="宋体"/>
          <w:lang w:eastAsia="zh-CN"/>
        </w:rPr>
        <w:t>》</w:t>
      </w:r>
      <w:r>
        <w:t>作</w:t>
      </w:r>
      <w:r>
        <w:rPr>
          <w:rFonts w:hint="eastAsia" w:eastAsia="宋体"/>
          <w:lang w:eastAsia="zh-CN"/>
        </w:rPr>
        <w:t>“</w:t>
      </w:r>
      <w:r>
        <w:t>名輒</w:t>
      </w:r>
      <w:r>
        <w:rPr>
          <w:rFonts w:hint="eastAsia" w:eastAsia="宋体"/>
          <w:lang w:eastAsia="zh-CN"/>
        </w:rPr>
        <w:t>”</w:t>
      </w:r>
      <w:r>
        <w:t>亦兩足不能相過之訓楚謂之踂衞謂之輒</w:t>
      </w:r>
    </w:p>
    <w:p w14:paraId="3DD7C724">
      <w:r>
        <w:t>陳大夫名字釋</w:t>
      </w:r>
    </w:p>
    <w:p w14:paraId="3011BD21">
      <w:pPr>
        <w:rPr>
          <w:rFonts w:hint="eastAsia" w:eastAsia="宋体"/>
          <w:lang w:eastAsia="zh-CN"/>
        </w:rPr>
      </w:pPr>
      <w:r>
        <w:t>公子少西字子夏西爲秋南爲夏小西故字子夏。又西夏國名見</w:t>
      </w:r>
      <w:r>
        <w:rPr>
          <w:rFonts w:hint="eastAsia" w:eastAsia="宋体"/>
          <w:lang w:eastAsia="zh-CN"/>
        </w:rPr>
        <w:t>《</w:t>
      </w:r>
      <w:r>
        <w:t>周書。史記</w:t>
      </w:r>
      <w:r>
        <w:rPr>
          <w:rFonts w:hint="eastAsia" w:eastAsia="宋体"/>
          <w:lang w:eastAsia="zh-CN"/>
        </w:rPr>
        <w:t>》</w:t>
      </w:r>
    </w:p>
    <w:p w14:paraId="71073F90">
      <w:r>
        <w:t>【第330页】</w:t>
      </w:r>
    </w:p>
    <w:p w14:paraId="3E63B7A1">
      <w:r>
        <w:t>篇，與鄭公孙夏字子西同。公子楚字子宋，楚、宋二國，以二國爲名字也。公子</w:t>
      </w:r>
    </w:p>
    <w:p w14:paraId="0B43204E">
      <w:r>
        <w:t>佗字五父，五父，魯地，</w:t>
      </w:r>
      <w:r>
        <w:rPr>
          <w:rFonts w:hint="eastAsia" w:eastAsia="宋体"/>
          <w:lang w:eastAsia="zh-CN"/>
        </w:rPr>
        <w:t>《</w:t>
      </w:r>
      <w:r>
        <w:t>左傳</w:t>
      </w:r>
      <w:r>
        <w:rPr>
          <w:rFonts w:hint="eastAsia" w:eastAsia="宋体"/>
          <w:lang w:eastAsia="zh-CN"/>
        </w:rPr>
        <w:t>》“</w:t>
      </w:r>
      <w:r>
        <w:t>詛諸五父之衢</w:t>
      </w:r>
      <w:r>
        <w:rPr>
          <w:rFonts w:hint="eastAsia" w:eastAsia="宋体"/>
          <w:lang w:eastAsia="zh-CN"/>
        </w:rPr>
        <w:t>”</w:t>
      </w:r>
      <w:r>
        <w:t>是也。字五父者，以他邦之地與名佗相應</w:t>
      </w:r>
    </w:p>
    <w:p w14:paraId="1043BD86">
      <w:r>
        <w:t>春秋如晉之智徐吾以鄭地，苫越字陽州以莒地是也。</w:t>
      </w:r>
      <w:r>
        <w:rPr>
          <w:rFonts w:hint="eastAsia" w:eastAsia="宋体"/>
          <w:lang w:eastAsia="zh-CN"/>
        </w:rPr>
        <w:t>《</w:t>
      </w:r>
      <w:r>
        <w:t>左</w:t>
      </w:r>
      <w:r>
        <w:rPr>
          <w:rFonts w:hint="eastAsia" w:eastAsia="宋体"/>
          <w:lang w:eastAsia="zh-CN"/>
        </w:rPr>
        <w:t>》</w:t>
      </w:r>
      <w:r>
        <w:t>作</w:t>
      </w:r>
      <w:r>
        <w:rPr>
          <w:rFonts w:hint="eastAsia" w:eastAsia="宋体"/>
          <w:lang w:eastAsia="zh-CN"/>
        </w:rPr>
        <w:t>“</w:t>
      </w:r>
      <w:r>
        <w:t>公孙佗人</w:t>
      </w:r>
      <w:r>
        <w:rPr>
          <w:rFonts w:hint="eastAsia" w:eastAsia="宋体"/>
          <w:lang w:eastAsia="zh-CN"/>
        </w:rPr>
        <w:t>”</w:t>
      </w:r>
      <w:r>
        <w:t>，</w:t>
      </w:r>
      <w:r>
        <w:rPr>
          <w:rFonts w:hint="eastAsia" w:eastAsia="宋体"/>
          <w:lang w:eastAsia="zh-CN"/>
        </w:rPr>
        <w:t>《</w:t>
      </w:r>
      <w:r>
        <w:t>公羊</w:t>
      </w:r>
      <w:r>
        <w:rPr>
          <w:rFonts w:hint="eastAsia" w:eastAsia="宋体"/>
          <w:lang w:eastAsia="zh-CN"/>
        </w:rPr>
        <w:t>》</w:t>
      </w:r>
      <w:r>
        <w:t>作</w:t>
      </w:r>
      <w:r>
        <w:rPr>
          <w:rFonts w:hint="eastAsia" w:eastAsia="宋体"/>
          <w:lang w:eastAsia="zh-CN"/>
        </w:rPr>
        <w:t>“</w:t>
      </w:r>
      <w:r>
        <w:t>公子</w:t>
      </w:r>
    </w:p>
    <w:p w14:paraId="359ED958">
      <w:r>
        <w:t>佗人</w:t>
      </w:r>
      <w:r>
        <w:rPr>
          <w:rFonts w:hint="eastAsia" w:eastAsia="宋体"/>
          <w:lang w:eastAsia="zh-CN"/>
        </w:rPr>
        <w:t>”</w:t>
      </w:r>
      <w:r>
        <w:t>。夏徵舒字子南，荆舒，南邦也；徵即懲字，</w:t>
      </w:r>
      <w:r>
        <w:rPr>
          <w:rFonts w:hint="eastAsia" w:eastAsia="宋体"/>
          <w:lang w:eastAsia="zh-CN"/>
        </w:rPr>
        <w:t>《</w:t>
      </w:r>
      <w:r>
        <w:t>詩</w:t>
      </w:r>
      <w:r>
        <w:rPr>
          <w:rFonts w:hint="eastAsia" w:eastAsia="宋体"/>
          <w:lang w:eastAsia="zh-CN"/>
        </w:rPr>
        <w:t>》</w:t>
      </w:r>
      <w:r>
        <w:t>所云</w:t>
      </w:r>
      <w:r>
        <w:rPr>
          <w:rFonts w:hint="eastAsia" w:eastAsia="宋体"/>
          <w:lang w:eastAsia="zh-CN"/>
        </w:rPr>
        <w:t>“</w:t>
      </w:r>
      <w:r>
        <w:t>荆舒是懲</w:t>
      </w:r>
      <w:r>
        <w:rPr>
          <w:rFonts w:hint="eastAsia" w:eastAsia="宋体"/>
          <w:lang w:eastAsia="zh-CN"/>
        </w:rPr>
        <w:t>”</w:t>
      </w:r>
      <w:r>
        <w:t>。</w:t>
      </w:r>
      <w:r>
        <w:rPr>
          <w:rFonts w:hint="eastAsia" w:eastAsia="宋体"/>
          <w:lang w:eastAsia="zh-CN"/>
        </w:rPr>
        <w:t>《</w:t>
      </w:r>
      <w:r>
        <w:t>史記</w:t>
      </w:r>
      <w:r>
        <w:rPr>
          <w:rFonts w:hint="eastAsia" w:eastAsia="宋体"/>
          <w:lang w:eastAsia="zh-CN"/>
        </w:rPr>
        <w:t>•</w:t>
      </w:r>
      <w:r>
        <w:t>建</w:t>
      </w:r>
    </w:p>
    <w:p w14:paraId="4A03A9E6">
      <w:r>
        <w:t>元以來矦者年表</w:t>
      </w:r>
      <w:r>
        <w:rPr>
          <w:rFonts w:hint="eastAsia" w:eastAsia="宋体"/>
          <w:lang w:eastAsia="zh-CN"/>
        </w:rPr>
        <w:t>》</w:t>
      </w:r>
      <w:r>
        <w:t>作</w:t>
      </w:r>
      <w:r>
        <w:rPr>
          <w:rFonts w:hint="eastAsia" w:eastAsia="宋体"/>
          <w:lang w:eastAsia="zh-CN"/>
        </w:rPr>
        <w:t>“</w:t>
      </w:r>
      <w:r>
        <w:t>荆舒</w:t>
      </w:r>
      <w:r>
        <w:rPr>
          <w:rFonts w:hint="eastAsia" w:eastAsia="宋体"/>
          <w:lang w:eastAsia="zh-CN"/>
        </w:rPr>
        <w:t>”</w:t>
      </w:r>
      <w:r>
        <w:t>，是徵陳屢受楚患，故以此爲名，猶後世之名破胡矣</w:t>
      </w:r>
    </w:p>
    <w:p w14:paraId="007944D1">
      <w:r>
        <w:t>吴、越、萊大夫名字釋</w:t>
      </w:r>
    </w:p>
    <w:p w14:paraId="111CD7E4">
      <w:r>
        <w:t>文種字禽，種，布穀鳥也，即九扈之春扈鳻鶞，賈逵云：</w:t>
      </w:r>
      <w:r>
        <w:rPr>
          <w:rFonts w:hint="eastAsia" w:eastAsia="宋体"/>
          <w:lang w:eastAsia="zh-CN"/>
        </w:rPr>
        <w:t>“</w:t>
      </w:r>
      <w:r>
        <w:t>春扈分循，相五土之宜，趣民</w:t>
      </w:r>
    </w:p>
    <w:p w14:paraId="12F6D2DB">
      <w:pPr>
        <w:rPr>
          <w:rFonts w:hint="eastAsia" w:eastAsia="宋体"/>
          <w:lang w:eastAsia="zh-CN"/>
        </w:rPr>
      </w:pPr>
      <w:r>
        <w:t>耕種者也。</w:t>
      </w:r>
      <w:r>
        <w:rPr>
          <w:rFonts w:hint="eastAsia" w:eastAsia="宋体"/>
          <w:lang w:eastAsia="zh-CN"/>
        </w:rPr>
        <w:t>”</w:t>
      </w:r>
      <w:r>
        <w:t>高誘</w:t>
      </w:r>
      <w:r>
        <w:rPr>
          <w:rFonts w:hint="eastAsia" w:eastAsia="宋体"/>
          <w:lang w:eastAsia="zh-CN"/>
        </w:rPr>
        <w:t>《</w:t>
      </w:r>
      <w:r>
        <w:t>淮南子注</w:t>
      </w:r>
      <w:r>
        <w:rPr>
          <w:rFonts w:hint="eastAsia" w:eastAsia="宋体"/>
          <w:lang w:eastAsia="zh-CN"/>
        </w:rPr>
        <w:t>》</w:t>
      </w:r>
      <w:r>
        <w:t>作</w:t>
      </w:r>
      <w:r>
        <w:rPr>
          <w:rFonts w:hint="eastAsia" w:eastAsia="宋体"/>
          <w:lang w:eastAsia="zh-CN"/>
        </w:rPr>
        <w:t>“</w:t>
      </w:r>
      <w:r>
        <w:t>會</w:t>
      </w:r>
      <w:r>
        <w:rPr>
          <w:rFonts w:hint="eastAsia" w:eastAsia="宋体"/>
          <w:lang w:eastAsia="zh-CN"/>
        </w:rPr>
        <w:t>”</w:t>
      </w:r>
      <w:r>
        <w:t>者，譌。</w:t>
      </w:r>
      <w:r>
        <w:rPr>
          <w:rFonts w:hint="eastAsia" w:eastAsia="宋体"/>
          <w:lang w:eastAsia="zh-CN"/>
        </w:rPr>
        <w:t>《</w:t>
      </w:r>
      <w:r>
        <w:t>文選。豪士賦</w:t>
      </w:r>
      <w:r>
        <w:rPr>
          <w:rFonts w:hint="eastAsia" w:eastAsia="宋体"/>
          <w:lang w:eastAsia="zh-CN"/>
        </w:rPr>
        <w:t>》</w:t>
      </w:r>
      <w:r>
        <w:t>注引</w:t>
      </w:r>
      <w:r>
        <w:rPr>
          <w:rFonts w:hint="eastAsia" w:eastAsia="宋体"/>
          <w:lang w:eastAsia="zh-CN"/>
        </w:rPr>
        <w:t>《</w:t>
      </w:r>
      <w:r>
        <w:t>吴越春秋</w:t>
      </w:r>
      <w:r>
        <w:rPr>
          <w:rFonts w:hint="eastAsia" w:eastAsia="宋体"/>
          <w:lang w:eastAsia="zh-CN"/>
        </w:rPr>
        <w:t>》</w:t>
      </w:r>
      <w:r>
        <w:t>作</w:t>
      </w:r>
      <w:r>
        <w:rPr>
          <w:rFonts w:hint="eastAsia" w:eastAsia="宋体"/>
          <w:lang w:eastAsia="zh-CN"/>
        </w:rPr>
        <w:t>“</w:t>
      </w:r>
      <w:r>
        <w:t>字少禽</w:t>
      </w:r>
      <w:r>
        <w:rPr>
          <w:rFonts w:hint="eastAsia" w:eastAsia="宋体"/>
          <w:lang w:eastAsia="zh-CN"/>
        </w:rPr>
        <w:t>”</w:t>
      </w:r>
    </w:p>
    <w:p w14:paraId="5B1771C3">
      <w:r>
        <w:t>太宰嚭字子餘，嚭，大也，大則有餘，故字之。一引作子與。正輿字子馬，馬所以</w:t>
      </w:r>
    </w:p>
    <w:p w14:paraId="72A1C496">
      <w:r>
        <w:t>駕輿也，</w:t>
      </w:r>
      <w:r>
        <w:rPr>
          <w:rFonts w:hint="eastAsia" w:eastAsia="宋体"/>
          <w:lang w:eastAsia="zh-CN"/>
        </w:rPr>
        <w:t>《</w:t>
      </w:r>
      <w:r>
        <w:t>韓非子</w:t>
      </w:r>
      <w:r>
        <w:rPr>
          <w:rFonts w:hint="eastAsia" w:eastAsia="宋体"/>
          <w:lang w:eastAsia="zh-CN"/>
        </w:rPr>
        <w:t>》</w:t>
      </w:r>
      <w:r>
        <w:t>作</w:t>
      </w:r>
      <w:r>
        <w:rPr>
          <w:rFonts w:hint="eastAsia" w:eastAsia="宋体"/>
          <w:lang w:eastAsia="zh-CN"/>
        </w:rPr>
        <w:t>“</w:t>
      </w:r>
      <w:r>
        <w:t>子猛</w:t>
      </w:r>
      <w:r>
        <w:rPr>
          <w:rFonts w:hint="eastAsia" w:eastAsia="宋体"/>
          <w:lang w:eastAsia="zh-CN"/>
        </w:rPr>
        <w:t>”</w:t>
      </w:r>
      <w:r>
        <w:t>。</w:t>
      </w:r>
    </w:p>
    <w:p w14:paraId="33E6DC98">
      <w:r>
        <w:t>蔡、曹、邾、紀大夫名字釋</w:t>
      </w:r>
    </w:p>
    <w:p w14:paraId="44976161">
      <w:r>
        <w:t>蔡公孫霍字盱</w:t>
      </w:r>
      <w:r>
        <w:rPr>
          <w:rFonts w:hint="eastAsia" w:eastAsia="宋体"/>
          <w:lang w:eastAsia="zh-CN"/>
        </w:rPr>
        <w:t>《</w:t>
      </w:r>
      <w:r>
        <w:t>風俗通</w:t>
      </w:r>
      <w:r>
        <w:rPr>
          <w:rFonts w:hint="eastAsia" w:eastAsia="宋体"/>
          <w:lang w:eastAsia="zh-CN"/>
        </w:rPr>
        <w:t>》</w:t>
      </w:r>
      <w:r>
        <w:t>云</w:t>
      </w:r>
      <w:r>
        <w:rPr>
          <w:rFonts w:hint="eastAsia" w:eastAsia="宋体"/>
          <w:lang w:eastAsia="zh-CN"/>
        </w:rPr>
        <w:t>“</w:t>
      </w:r>
      <w:r>
        <w:t>萬物盛長霍然而大。</w:t>
      </w:r>
      <w:r>
        <w:rPr>
          <w:rFonts w:hint="eastAsia" w:eastAsia="宋体"/>
          <w:lang w:eastAsia="zh-CN"/>
        </w:rPr>
        <w:t>”《</w:t>
      </w:r>
      <w:r>
        <w:t>尒疋</w:t>
      </w:r>
      <w:r>
        <w:rPr>
          <w:rFonts w:hint="eastAsia" w:eastAsia="宋体"/>
          <w:lang w:eastAsia="zh-CN"/>
        </w:rPr>
        <w:t>》“</w:t>
      </w:r>
      <w:r>
        <w:t>訏大也。</w:t>
      </w:r>
      <w:r>
        <w:rPr>
          <w:rFonts w:hint="eastAsia" w:eastAsia="宋体"/>
          <w:lang w:eastAsia="zh-CN"/>
        </w:rPr>
        <w:t>”</w:t>
      </w:r>
      <w:r>
        <w:t>盱與訏</w:t>
      </w:r>
    </w:p>
    <w:p w14:paraId="782962B4">
      <w:r>
        <w:t>通，取盛大之義。公子歸生字子家，與鄭公子歸生字子家，取義同。曹公子欣時</w:t>
      </w:r>
    </w:p>
    <w:p w14:paraId="09644330">
      <w:r>
        <w:t>【第331页】</w:t>
      </w:r>
    </w:p>
    <w:p w14:paraId="6F9AFF73">
      <w:r>
        <w:t>字子臧，</w:t>
      </w:r>
      <w:r>
        <w:rPr>
          <w:rFonts w:hint="eastAsia" w:eastAsia="宋体"/>
          <w:lang w:eastAsia="zh-CN"/>
        </w:rPr>
        <w:t>《</w:t>
      </w:r>
      <w:r>
        <w:t>公羊傳</w:t>
      </w:r>
      <w:r>
        <w:rPr>
          <w:rFonts w:hint="eastAsia" w:eastAsia="宋体"/>
          <w:lang w:eastAsia="zh-CN"/>
        </w:rPr>
        <w:t>》</w:t>
      </w:r>
      <w:r>
        <w:t>作</w:t>
      </w:r>
      <w:r>
        <w:rPr>
          <w:rFonts w:hint="eastAsia" w:eastAsia="宋体"/>
          <w:lang w:eastAsia="zh-CN"/>
        </w:rPr>
        <w:t>“</w:t>
      </w:r>
      <w:r>
        <w:t>喜時</w:t>
      </w:r>
      <w:r>
        <w:rPr>
          <w:rFonts w:hint="eastAsia" w:eastAsia="宋体"/>
          <w:lang w:eastAsia="zh-CN"/>
        </w:rPr>
        <w:t>”</w:t>
      </w:r>
      <w:r>
        <w:t>，</w:t>
      </w:r>
      <w:r>
        <w:rPr>
          <w:rFonts w:hint="eastAsia" w:eastAsia="宋体"/>
          <w:lang w:eastAsia="zh-CN"/>
        </w:rPr>
        <w:t>《</w:t>
      </w:r>
      <w:r>
        <w:t>古今人表</w:t>
      </w:r>
      <w:r>
        <w:rPr>
          <w:rFonts w:hint="eastAsia" w:eastAsia="宋体"/>
          <w:lang w:eastAsia="zh-CN"/>
        </w:rPr>
        <w:t>》</w:t>
      </w:r>
      <w:r>
        <w:t>作</w:t>
      </w:r>
      <w:r>
        <w:rPr>
          <w:rFonts w:hint="eastAsia" w:eastAsia="宋体"/>
          <w:lang w:eastAsia="zh-CN"/>
        </w:rPr>
        <w:t>“</w:t>
      </w:r>
      <w:r>
        <w:t>劄時</w:t>
      </w:r>
      <w:r>
        <w:rPr>
          <w:rFonts w:hint="eastAsia" w:eastAsia="宋体"/>
          <w:lang w:eastAsia="zh-CN"/>
        </w:rPr>
        <w:t>”</w:t>
      </w:r>
      <w:r>
        <w:t>。</w:t>
      </w:r>
      <w:r>
        <w:rPr>
          <w:rFonts w:hint="eastAsia" w:eastAsia="宋体"/>
          <w:lang w:eastAsia="zh-CN"/>
        </w:rPr>
        <w:t>《</w:t>
      </w:r>
      <w:r>
        <w:t>毛傳</w:t>
      </w:r>
      <w:r>
        <w:rPr>
          <w:rFonts w:hint="eastAsia" w:eastAsia="宋体"/>
          <w:lang w:eastAsia="zh-CN"/>
        </w:rPr>
        <w:t>》</w:t>
      </w:r>
      <w:r>
        <w:t>：</w:t>
      </w:r>
      <w:r>
        <w:rPr>
          <w:rFonts w:hint="eastAsia" w:eastAsia="宋体"/>
          <w:lang w:eastAsia="zh-CN"/>
        </w:rPr>
        <w:t>“</w:t>
      </w:r>
      <w:r>
        <w:t>時，善也。</w:t>
      </w:r>
      <w:r>
        <w:rPr>
          <w:rFonts w:hint="eastAsia" w:eastAsia="宋体"/>
          <w:lang w:eastAsia="zh-CN"/>
        </w:rPr>
        <w:t>”</w:t>
      </w:r>
      <w:r>
        <w:t>欣時，喜于爲善</w:t>
      </w:r>
    </w:p>
    <w:p w14:paraId="765BA970">
      <w:pPr>
        <w:rPr>
          <w:rFonts w:hint="eastAsia" w:eastAsia="宋体"/>
          <w:lang w:eastAsia="zh-CN"/>
        </w:rPr>
      </w:pPr>
      <w:r>
        <w:t>也。</w:t>
      </w:r>
      <w:r>
        <w:rPr>
          <w:rFonts w:hint="eastAsia" w:eastAsia="宋体"/>
          <w:lang w:eastAsia="zh-CN"/>
        </w:rPr>
        <w:t>《</w:t>
      </w:r>
      <w:r>
        <w:t>尒疋</w:t>
      </w:r>
      <w:r>
        <w:rPr>
          <w:rFonts w:hint="eastAsia" w:eastAsia="宋体"/>
          <w:lang w:eastAsia="zh-CN"/>
        </w:rPr>
        <w:t>》</w:t>
      </w:r>
      <w:r>
        <w:t>：</w:t>
      </w:r>
      <w:r>
        <w:rPr>
          <w:rFonts w:hint="eastAsia" w:eastAsia="宋体"/>
          <w:lang w:eastAsia="zh-CN"/>
        </w:rPr>
        <w:t>“</w:t>
      </w:r>
      <w:r>
        <w:t>臧，善也。</w:t>
      </w:r>
      <w:r>
        <w:rPr>
          <w:rFonts w:hint="eastAsia" w:eastAsia="宋体"/>
          <w:lang w:eastAsia="zh-CN"/>
        </w:rPr>
        <w:t>”</w:t>
      </w:r>
      <w:r>
        <w:t>名字相應。叔孫申字子我，申與身通，</w:t>
      </w:r>
      <w:r>
        <w:rPr>
          <w:rFonts w:hint="eastAsia" w:eastAsia="宋体"/>
          <w:lang w:eastAsia="zh-CN"/>
        </w:rPr>
        <w:t>《</w:t>
      </w:r>
      <w:r>
        <w:t>尒疋</w:t>
      </w:r>
      <w:r>
        <w:rPr>
          <w:rFonts w:hint="eastAsia" w:eastAsia="宋体"/>
          <w:lang w:eastAsia="zh-CN"/>
        </w:rPr>
        <w:t>》</w:t>
      </w:r>
      <w:r>
        <w:t>：</w:t>
      </w:r>
      <w:r>
        <w:rPr>
          <w:rFonts w:hint="eastAsia" w:eastAsia="宋体"/>
          <w:lang w:eastAsia="zh-CN"/>
        </w:rPr>
        <w:t>“</w:t>
      </w:r>
      <w:r>
        <w:t>身，我也。</w:t>
      </w:r>
      <w:r>
        <w:rPr>
          <w:rFonts w:hint="eastAsia" w:eastAsia="宋体"/>
          <w:lang w:eastAsia="zh-CN"/>
        </w:rPr>
        <w:t>”</w:t>
      </w:r>
    </w:p>
    <w:p w14:paraId="4E3CC0F7">
      <w:r>
        <w:t>言我躬也。邾子顔字夸父，顔、岸古字通，</w:t>
      </w:r>
      <w:r>
        <w:rPr>
          <w:rFonts w:hint="eastAsia" w:eastAsia="宋体"/>
          <w:lang w:eastAsia="zh-CN"/>
        </w:rPr>
        <w:t>《</w:t>
      </w:r>
      <w:r>
        <w:t>史記</w:t>
      </w:r>
      <w:r>
        <w:rPr>
          <w:rFonts w:hint="eastAsia" w:eastAsia="宋体"/>
          <w:lang w:eastAsia="zh-CN"/>
        </w:rPr>
        <w:t>》“</w:t>
      </w:r>
      <w:r>
        <w:t>屠岸賈</w:t>
      </w:r>
      <w:r>
        <w:rPr>
          <w:rFonts w:hint="eastAsia" w:eastAsia="宋体"/>
          <w:lang w:eastAsia="zh-CN"/>
        </w:rPr>
        <w:t>”</w:t>
      </w:r>
      <w:r>
        <w:t>，</w:t>
      </w:r>
      <w:r>
        <w:rPr>
          <w:rFonts w:hint="eastAsia" w:eastAsia="宋体"/>
          <w:lang w:eastAsia="zh-CN"/>
        </w:rPr>
        <w:t>《</w:t>
      </w:r>
      <w:r>
        <w:t>漢書</w:t>
      </w:r>
      <w:r>
        <w:rPr>
          <w:rFonts w:hint="eastAsia" w:eastAsia="宋体"/>
          <w:lang w:eastAsia="zh-CN"/>
        </w:rPr>
        <w:t>•</w:t>
      </w:r>
      <w:r>
        <w:t>人表</w:t>
      </w:r>
      <w:r>
        <w:rPr>
          <w:rFonts w:hint="eastAsia" w:eastAsia="宋体"/>
          <w:lang w:eastAsia="zh-CN"/>
        </w:rPr>
        <w:t>》</w:t>
      </w:r>
      <w:r>
        <w:t>作</w:t>
      </w:r>
      <w:r>
        <w:rPr>
          <w:rFonts w:hint="eastAsia" w:eastAsia="宋体"/>
          <w:lang w:eastAsia="zh-CN"/>
        </w:rPr>
        <w:t>“</w:t>
      </w:r>
      <w:r>
        <w:t>屠顔</w:t>
      </w:r>
    </w:p>
    <w:p w14:paraId="4F22DB01">
      <w:r>
        <w:t>古</w:t>
      </w:r>
      <w:r>
        <w:rPr>
          <w:rFonts w:hint="eastAsia" w:eastAsia="宋体"/>
          <w:lang w:eastAsia="zh-CN"/>
        </w:rPr>
        <w:t>”</w:t>
      </w:r>
      <w:r>
        <w:t>。顔，高岸也。商山一名商顔。夸，平也。名顔字夸父者，取相反爲義。或曰：夸，悦</w:t>
      </w:r>
    </w:p>
    <w:p w14:paraId="3105B760">
      <w:r>
        <w:t>也，如</w:t>
      </w:r>
      <w:r>
        <w:rPr>
          <w:rFonts w:hint="eastAsia" w:eastAsia="宋体"/>
          <w:lang w:eastAsia="zh-CN"/>
        </w:rPr>
        <w:t>《</w:t>
      </w:r>
      <w:r>
        <w:t>詩</w:t>
      </w:r>
      <w:r>
        <w:rPr>
          <w:rFonts w:hint="eastAsia" w:eastAsia="宋体"/>
          <w:lang w:eastAsia="zh-CN"/>
        </w:rPr>
        <w:t>》</w:t>
      </w:r>
      <w:r>
        <w:t>r我心則夸</w:t>
      </w:r>
      <w:r>
        <w:rPr>
          <w:rFonts w:hint="eastAsia" w:eastAsia="宋体"/>
          <w:lang w:eastAsia="zh-CN"/>
        </w:rPr>
        <w:t>”</w:t>
      </w:r>
      <w:r>
        <w:t>，言顔色喜悦。公子菑字捷，捷與接通，</w:t>
      </w:r>
      <w:r>
        <w:rPr>
          <w:rFonts w:hint="eastAsia" w:eastAsia="宋体"/>
          <w:lang w:eastAsia="zh-CN"/>
        </w:rPr>
        <w:t>《</w:t>
      </w:r>
      <w:r>
        <w:t>史記</w:t>
      </w:r>
      <w:r>
        <w:rPr>
          <w:rFonts w:hint="eastAsia" w:eastAsia="宋体"/>
          <w:lang w:eastAsia="zh-CN"/>
        </w:rPr>
        <w:t>》“</w:t>
      </w:r>
      <w:r>
        <w:t>捷子</w:t>
      </w:r>
      <w:r>
        <w:rPr>
          <w:rFonts w:hint="eastAsia" w:eastAsia="宋体"/>
          <w:lang w:eastAsia="zh-CN"/>
        </w:rPr>
        <w:t>”</w:t>
      </w:r>
      <w:r>
        <w:t>，一作</w:t>
      </w:r>
    </w:p>
    <w:p w14:paraId="68D7B478">
      <w:r>
        <w:rPr>
          <w:rFonts w:hint="eastAsia" w:eastAsia="宋体"/>
          <w:lang w:eastAsia="zh-CN"/>
        </w:rPr>
        <w:t>“</w:t>
      </w:r>
      <w:r>
        <w:t>接子</w:t>
      </w:r>
      <w:r>
        <w:rPr>
          <w:rFonts w:hint="eastAsia" w:eastAsia="宋体"/>
          <w:lang w:eastAsia="zh-CN"/>
        </w:rPr>
        <w:t>”</w:t>
      </w:r>
      <w:r>
        <w:t>也。</w:t>
      </w:r>
      <w:r>
        <w:rPr>
          <w:rFonts w:hint="eastAsia" w:eastAsia="宋体"/>
          <w:lang w:eastAsia="zh-CN"/>
        </w:rPr>
        <w:t>《</w:t>
      </w:r>
      <w:r>
        <w:t>易</w:t>
      </w:r>
      <w:r>
        <w:rPr>
          <w:rFonts w:hint="eastAsia" w:eastAsia="宋体"/>
          <w:lang w:eastAsia="zh-CN"/>
        </w:rPr>
        <w:t>》“</w:t>
      </w:r>
      <w:r>
        <w:t>不菑畬</w:t>
      </w:r>
      <w:r>
        <w:rPr>
          <w:rFonts w:hint="eastAsia" w:eastAsia="宋体"/>
          <w:lang w:eastAsia="zh-CN"/>
        </w:rPr>
        <w:t>”</w:t>
      </w:r>
      <w:r>
        <w:t>，鄭注：</w:t>
      </w:r>
      <w:r>
        <w:rPr>
          <w:rFonts w:hint="eastAsia" w:eastAsia="宋体"/>
          <w:lang w:eastAsia="zh-CN"/>
        </w:rPr>
        <w:t>“</w:t>
      </w:r>
      <w:r>
        <w:t>田一歲曰菑。</w:t>
      </w:r>
      <w:r>
        <w:rPr>
          <w:rFonts w:hint="eastAsia" w:eastAsia="宋体"/>
          <w:lang w:eastAsia="zh-CN"/>
        </w:rPr>
        <w:t>”</w:t>
      </w:r>
      <w:r>
        <w:t>田以捷速爲不失時。邾子克字儀</w:t>
      </w:r>
    </w:p>
    <w:p w14:paraId="09937B86">
      <w:r>
        <w:t>父，與楚鬥克字子儀，取義同。紀裂繻字子帛，裂繻猶言裂帛耳，蘇林</w:t>
      </w:r>
      <w:r>
        <w:rPr>
          <w:rFonts w:hint="eastAsia" w:eastAsia="宋体"/>
          <w:lang w:eastAsia="zh-CN"/>
        </w:rPr>
        <w:t>《</w:t>
      </w:r>
      <w:r>
        <w:t>漢書</w:t>
      </w:r>
      <w:r>
        <w:rPr>
          <w:rFonts w:hint="eastAsia" w:eastAsia="宋体"/>
          <w:lang w:eastAsia="zh-CN"/>
        </w:rPr>
        <w:t>》</w:t>
      </w:r>
      <w:r>
        <w:t>注：</w:t>
      </w:r>
    </w:p>
    <w:p w14:paraId="3AFD2D9A">
      <w:r>
        <w:rPr>
          <w:rFonts w:hint="eastAsia" w:eastAsia="宋体"/>
          <w:lang w:eastAsia="zh-CN"/>
        </w:rPr>
        <w:t>“</w:t>
      </w:r>
      <w:r>
        <w:t>繻，帛邊也。</w:t>
      </w:r>
      <w:r>
        <w:rPr>
          <w:rFonts w:hint="eastAsia" w:eastAsia="宋体"/>
          <w:lang w:eastAsia="zh-CN"/>
        </w:rPr>
        <w:t>”</w:t>
      </w:r>
      <w:r>
        <w:t>酈道元以帛爲紀子名</w:t>
      </w:r>
    </w:p>
    <w:p w14:paraId="78584FE8">
      <w:r>
        <w:t>孔門弟子名字釋</w:t>
      </w:r>
    </w:p>
    <w:p w14:paraId="1948728C">
      <w:r>
        <w:t>左人郢字行，郢與逞通</w:t>
      </w:r>
      <w:r>
        <w:rPr>
          <w:rFonts w:hint="eastAsia" w:eastAsia="宋体"/>
          <w:lang w:eastAsia="zh-CN"/>
        </w:rPr>
        <w:t>《</w:t>
      </w:r>
      <w:r>
        <w:t>左傳</w:t>
      </w:r>
      <w:r>
        <w:rPr>
          <w:rFonts w:hint="eastAsia" w:eastAsia="宋体"/>
          <w:lang w:eastAsia="zh-CN"/>
        </w:rPr>
        <w:t>》“</w:t>
      </w:r>
      <w:r>
        <w:t>衞公子郢</w:t>
      </w:r>
      <w:r>
        <w:rPr>
          <w:rFonts w:hint="eastAsia" w:eastAsia="宋体"/>
          <w:lang w:eastAsia="zh-CN"/>
        </w:rPr>
        <w:t>”《</w:t>
      </w:r>
      <w:r>
        <w:t>漢書。人表</w:t>
      </w:r>
      <w:r>
        <w:rPr>
          <w:rFonts w:hint="eastAsia" w:eastAsia="宋体"/>
          <w:lang w:eastAsia="zh-CN"/>
        </w:rPr>
        <w:t>》</w:t>
      </w:r>
      <w:r>
        <w:t>作</w:t>
      </w:r>
      <w:r>
        <w:rPr>
          <w:rFonts w:hint="eastAsia" w:eastAsia="宋体"/>
          <w:lang w:eastAsia="zh-CN"/>
        </w:rPr>
        <w:t>“</w:t>
      </w:r>
      <w:r>
        <w:t>公子逞</w:t>
      </w:r>
      <w:r>
        <w:rPr>
          <w:rFonts w:hint="eastAsia" w:eastAsia="宋体"/>
          <w:lang w:eastAsia="zh-CN"/>
        </w:rPr>
        <w:t>”</w:t>
      </w:r>
      <w:r>
        <w:t>。</w:t>
      </w:r>
      <w:r>
        <w:rPr>
          <w:rFonts w:hint="eastAsia" w:eastAsia="宋体"/>
          <w:lang w:eastAsia="zh-CN"/>
        </w:rPr>
        <w:t>《</w:t>
      </w:r>
      <w:r>
        <w:t>説文</w:t>
      </w:r>
      <w:r>
        <w:rPr>
          <w:rFonts w:hint="eastAsia" w:eastAsia="宋体"/>
          <w:lang w:eastAsia="zh-CN"/>
        </w:rPr>
        <w:t>》“</w:t>
      </w:r>
      <w:r>
        <w:t>楚</w:t>
      </w:r>
    </w:p>
    <w:p w14:paraId="52275D02">
      <w:r>
        <w:t>謂疾行爲逞。</w:t>
      </w:r>
      <w:r>
        <w:rPr>
          <w:rFonts w:hint="eastAsia" w:eastAsia="宋体"/>
          <w:lang w:eastAsia="zh-CN"/>
        </w:rPr>
        <w:t>”</w:t>
      </w:r>
      <w:r>
        <w:t>公祖句兹字子之，</w:t>
      </w:r>
      <w:r>
        <w:rPr>
          <w:rFonts w:hint="eastAsia" w:eastAsia="宋体"/>
          <w:lang w:eastAsia="zh-CN"/>
        </w:rPr>
        <w:t>“</w:t>
      </w:r>
      <w:r>
        <w:t>句</w:t>
      </w:r>
      <w:r>
        <w:rPr>
          <w:rFonts w:hint="eastAsia" w:eastAsia="宋体"/>
          <w:lang w:eastAsia="zh-CN"/>
        </w:rPr>
        <w:t>”</w:t>
      </w:r>
      <w:r>
        <w:t>宜讀</w:t>
      </w:r>
      <w:r>
        <w:rPr>
          <w:rFonts w:hint="eastAsia" w:eastAsia="宋体"/>
          <w:lang w:eastAsia="zh-CN"/>
        </w:rPr>
        <w:t>“</w:t>
      </w:r>
      <w:r>
        <w:t>劬</w:t>
      </w:r>
      <w:r>
        <w:rPr>
          <w:rFonts w:hint="eastAsia" w:eastAsia="宋体"/>
          <w:lang w:eastAsia="zh-CN"/>
        </w:rPr>
        <w:t>”</w:t>
      </w:r>
      <w:r>
        <w:t>，</w:t>
      </w:r>
      <w:r>
        <w:rPr>
          <w:rFonts w:hint="eastAsia" w:eastAsia="宋体"/>
          <w:lang w:eastAsia="zh-CN"/>
        </w:rPr>
        <w:t>“</w:t>
      </w:r>
      <w:r>
        <w:t>兹</w:t>
      </w:r>
      <w:r>
        <w:rPr>
          <w:rFonts w:hint="eastAsia" w:eastAsia="宋体"/>
          <w:lang w:eastAsia="zh-CN"/>
        </w:rPr>
        <w:t>”</w:t>
      </w:r>
      <w:r>
        <w:t>語助，言劬勤也。子弟宜服勞奉</w:t>
      </w:r>
    </w:p>
    <w:p w14:paraId="70FCE63B">
      <w:r>
        <w:t>養，故字子之。公西輿如字子上，輿，車前，古人登車有左上、右上之儀，故字子上</w:t>
      </w:r>
    </w:p>
    <w:p w14:paraId="1C69F591">
      <w:r>
        <w:t>他本作</w:t>
      </w:r>
      <w:r>
        <w:rPr>
          <w:rFonts w:hint="eastAsia" w:eastAsia="宋体"/>
          <w:lang w:eastAsia="zh-CN"/>
        </w:rPr>
        <w:t>“</w:t>
      </w:r>
      <w:r>
        <w:t>與如</w:t>
      </w:r>
      <w:r>
        <w:rPr>
          <w:rFonts w:hint="eastAsia" w:eastAsia="宋体"/>
          <w:lang w:eastAsia="zh-CN"/>
        </w:rPr>
        <w:t>”</w:t>
      </w:r>
      <w:r>
        <w:t>者，係譌字。</w:t>
      </w:r>
    </w:p>
    <w:p w14:paraId="4EEC77D8">
      <w:r>
        <w:t>公西赤字子華，</w:t>
      </w:r>
      <w:r>
        <w:rPr>
          <w:rFonts w:hint="eastAsia" w:eastAsia="宋体"/>
          <w:lang w:eastAsia="zh-CN"/>
        </w:rPr>
        <w:t>《</w:t>
      </w:r>
      <w:r>
        <w:t>説文</w:t>
      </w:r>
      <w:r>
        <w:rPr>
          <w:rFonts w:hint="eastAsia" w:eastAsia="宋体"/>
          <w:lang w:eastAsia="zh-CN"/>
        </w:rPr>
        <w:t>》“</w:t>
      </w:r>
      <w:r>
        <w:t>赤丹色。</w:t>
      </w:r>
      <w:r>
        <w:rPr>
          <w:rFonts w:hint="eastAsia" w:eastAsia="宋体"/>
          <w:lang w:eastAsia="zh-CN"/>
        </w:rPr>
        <w:t>”</w:t>
      </w:r>
      <w:r>
        <w:t>郭璞</w:t>
      </w:r>
      <w:r>
        <w:rPr>
          <w:rFonts w:hint="eastAsia" w:eastAsia="宋体"/>
          <w:lang w:eastAsia="zh-CN"/>
        </w:rPr>
        <w:t>《</w:t>
      </w:r>
      <w:r>
        <w:t>穆天子傳</w:t>
      </w:r>
    </w:p>
    <w:p w14:paraId="78232D8D">
      <w:r>
        <w:t>注</w:t>
      </w:r>
      <w:r>
        <w:rPr>
          <w:rFonts w:hint="eastAsia" w:eastAsia="宋体"/>
          <w:lang w:eastAsia="zh-CN"/>
        </w:rPr>
        <w:t>》</w:t>
      </w:r>
      <w:r>
        <w:t>：</w:t>
      </w:r>
      <w:r>
        <w:rPr>
          <w:rFonts w:hint="eastAsia" w:eastAsia="宋体"/>
          <w:lang w:eastAsia="zh-CN"/>
        </w:rPr>
        <w:t>“</w:t>
      </w:r>
      <w:r>
        <w:t>色如華而赤。</w:t>
      </w:r>
      <w:r>
        <w:rPr>
          <w:rFonts w:hint="eastAsia" w:eastAsia="宋体"/>
          <w:lang w:eastAsia="zh-CN"/>
        </w:rPr>
        <w:t>”</w:t>
      </w:r>
      <w:r>
        <w:t>是華亦赤色也。公西葴字子上，葴與箴同，箴，䂓也；字上者</w:t>
      </w:r>
    </w:p>
    <w:p w14:paraId="25D02AAE">
      <w:r>
        <w:t>【第332页】</w:t>
      </w:r>
    </w:p>
    <w:p w14:paraId="19032C46">
      <w:r>
        <w:t>上書諫也。</w:t>
      </w:r>
      <w:r>
        <w:rPr>
          <w:rFonts w:hint="eastAsia" w:eastAsia="宋体"/>
          <w:lang w:eastAsia="zh-CN"/>
        </w:rPr>
        <w:t>《</w:t>
      </w:r>
      <w:r>
        <w:t>家語</w:t>
      </w:r>
      <w:r>
        <w:rPr>
          <w:rFonts w:hint="eastAsia" w:eastAsia="宋体"/>
          <w:lang w:eastAsia="zh-CN"/>
        </w:rPr>
        <w:t>》</w:t>
      </w:r>
      <w:r>
        <w:t>作</w:t>
      </w:r>
      <w:r>
        <w:rPr>
          <w:rFonts w:hint="eastAsia" w:eastAsia="宋体"/>
          <w:lang w:eastAsia="zh-CN"/>
        </w:rPr>
        <w:t>“</w:t>
      </w:r>
      <w:r>
        <w:t>公西減字子尚</w:t>
      </w:r>
      <w:r>
        <w:rPr>
          <w:rFonts w:hint="eastAsia" w:eastAsia="宋体"/>
          <w:lang w:eastAsia="zh-CN"/>
        </w:rPr>
        <w:t>”</w:t>
      </w:r>
      <w:r>
        <w:t>，</w:t>
      </w:r>
      <w:r>
        <w:rPr>
          <w:rFonts w:hint="eastAsia" w:eastAsia="宋体"/>
          <w:lang w:eastAsia="zh-CN"/>
        </w:rPr>
        <w:t>《</w:t>
      </w:r>
      <w:r>
        <w:t>史記</w:t>
      </w:r>
      <w:r>
        <w:rPr>
          <w:rFonts w:hint="eastAsia" w:eastAsia="宋体"/>
          <w:lang w:eastAsia="zh-CN"/>
        </w:rPr>
        <w:t>》</w:t>
      </w:r>
      <w:r>
        <w:t>作</w:t>
      </w:r>
      <w:r>
        <w:rPr>
          <w:rFonts w:hint="eastAsia" w:eastAsia="宋体"/>
          <w:lang w:eastAsia="zh-CN"/>
        </w:rPr>
        <w:t>“</w:t>
      </w:r>
      <w:r>
        <w:t>子皙</w:t>
      </w:r>
      <w:r>
        <w:rPr>
          <w:rFonts w:hint="eastAsia" w:eastAsia="宋体"/>
          <w:lang w:eastAsia="zh-CN"/>
        </w:rPr>
        <w:t>”</w:t>
      </w:r>
      <w:r>
        <w:t>。公良孺字子正，孺，幼稚</w:t>
      </w:r>
    </w:p>
    <w:p w14:paraId="65F7C158">
      <w:r>
        <w:t>也；年幼之時，必教之以正，所謂端其始也。</w:t>
      </w:r>
      <w:r>
        <w:rPr>
          <w:rFonts w:hint="eastAsia" w:eastAsia="宋体"/>
          <w:lang w:eastAsia="zh-CN"/>
        </w:rPr>
        <w:t>《</w:t>
      </w:r>
      <w:r>
        <w:t>曲阜碑</w:t>
      </w:r>
      <w:r>
        <w:rPr>
          <w:rFonts w:hint="eastAsia" w:eastAsia="宋体"/>
          <w:lang w:eastAsia="zh-CN"/>
        </w:rPr>
        <w:t>》</w:t>
      </w:r>
      <w:r>
        <w:t>作</w:t>
      </w:r>
      <w:r>
        <w:rPr>
          <w:rFonts w:hint="eastAsia" w:eastAsia="宋体"/>
          <w:lang w:eastAsia="zh-CN"/>
        </w:rPr>
        <w:t>“</w:t>
      </w:r>
      <w:r>
        <w:t>子幼</w:t>
      </w:r>
      <w:r>
        <w:rPr>
          <w:rFonts w:hint="eastAsia" w:eastAsia="宋体"/>
          <w:lang w:eastAsia="zh-CN"/>
        </w:rPr>
        <w:t>”</w:t>
      </w:r>
      <w:r>
        <w:t>。端木賜字子貢，</w:t>
      </w:r>
      <w:r>
        <w:rPr>
          <w:rFonts w:hint="eastAsia" w:eastAsia="宋体"/>
          <w:lang w:eastAsia="zh-CN"/>
        </w:rPr>
        <w:t>《</w:t>
      </w:r>
      <w:r>
        <w:t>尒</w:t>
      </w:r>
    </w:p>
    <w:p w14:paraId="6BDB8D38">
      <w:r>
        <w:t>疋</w:t>
      </w:r>
      <w:r>
        <w:rPr>
          <w:rFonts w:hint="eastAsia" w:eastAsia="宋体"/>
          <w:lang w:eastAsia="zh-CN"/>
        </w:rPr>
        <w:t>》</w:t>
      </w:r>
      <w:r>
        <w:t>：</w:t>
      </w:r>
      <w:r>
        <w:rPr>
          <w:rFonts w:hint="eastAsia" w:eastAsia="宋体"/>
          <w:lang w:eastAsia="zh-CN"/>
        </w:rPr>
        <w:t>“</w:t>
      </w:r>
      <w:r>
        <w:t>貢，賜也。</w:t>
      </w:r>
      <w:r>
        <w:rPr>
          <w:rFonts w:hint="eastAsia" w:eastAsia="宋体"/>
          <w:lang w:eastAsia="zh-CN"/>
        </w:rPr>
        <w:t>”</w:t>
      </w:r>
      <w:r>
        <w:t>字亦作贛，贛，亦賜也。</w:t>
      </w:r>
      <w:r>
        <w:rPr>
          <w:rFonts w:hint="eastAsia" w:eastAsia="宋体"/>
          <w:lang w:eastAsia="zh-CN"/>
        </w:rPr>
        <w:t>《</w:t>
      </w:r>
      <w:r>
        <w:t>説文</w:t>
      </w:r>
      <w:r>
        <w:rPr>
          <w:rFonts w:hint="eastAsia" w:eastAsia="宋体"/>
          <w:lang w:eastAsia="zh-CN"/>
        </w:rPr>
        <w:t>》</w:t>
      </w:r>
      <w:r>
        <w:t>：</w:t>
      </w:r>
      <w:r>
        <w:rPr>
          <w:rFonts w:hint="eastAsia" w:eastAsia="宋体"/>
          <w:lang w:eastAsia="zh-CN"/>
        </w:rPr>
        <w:t>“</w:t>
      </w:r>
      <w:r>
        <w:t>贛，賜也。</w:t>
      </w:r>
      <w:r>
        <w:rPr>
          <w:rFonts w:hint="eastAsia" w:eastAsia="宋体"/>
          <w:lang w:eastAsia="zh-CN"/>
        </w:rPr>
        <w:t>”“</w:t>
      </w:r>
      <w:r>
        <w:t>貢，獻也。</w:t>
      </w:r>
      <w:r>
        <w:rPr>
          <w:rFonts w:hint="eastAsia" w:eastAsia="宋体"/>
          <w:lang w:eastAsia="zh-CN"/>
        </w:rPr>
        <w:t>”</w:t>
      </w:r>
      <w:r>
        <w:t>二字音同義别</w:t>
      </w:r>
    </w:p>
    <w:p w14:paraId="1FFD48ED">
      <w:r>
        <w:t>是子貢當作贛。漆雕哆字子斂，哆與侈通。哆，大皃。侈，大也。斂，省約也。、以相</w:t>
      </w:r>
    </w:p>
    <w:p w14:paraId="1144F1D7">
      <w:r>
        <w:t>反爲義。</w:t>
      </w:r>
      <w:r>
        <w:rPr>
          <w:rFonts w:hint="eastAsia" w:eastAsia="宋体"/>
          <w:lang w:eastAsia="zh-CN"/>
        </w:rPr>
        <w:t>《</w:t>
      </w:r>
      <w:r>
        <w:t>曲阜碑</w:t>
      </w:r>
      <w:r>
        <w:rPr>
          <w:rFonts w:hint="eastAsia" w:eastAsia="宋体"/>
          <w:lang w:eastAsia="zh-CN"/>
        </w:rPr>
        <w:t>》</w:t>
      </w:r>
      <w:r>
        <w:t>作</w:t>
      </w:r>
      <w:r>
        <w:rPr>
          <w:rFonts w:hint="eastAsia" w:eastAsia="宋体"/>
          <w:lang w:eastAsia="zh-CN"/>
        </w:rPr>
        <w:t>“</w:t>
      </w:r>
      <w:r>
        <w:t>子敏</w:t>
      </w:r>
      <w:r>
        <w:rPr>
          <w:rFonts w:hint="eastAsia" w:eastAsia="宋体"/>
          <w:lang w:eastAsia="zh-CN"/>
        </w:rPr>
        <w:t>”</w:t>
      </w:r>
      <w:r>
        <w:t>。漆雕啟字子開，</w:t>
      </w:r>
      <w:r>
        <w:rPr>
          <w:rFonts w:hint="eastAsia" w:eastAsia="宋体"/>
          <w:lang w:eastAsia="zh-CN"/>
        </w:rPr>
        <w:t>《</w:t>
      </w:r>
      <w:r>
        <w:t>史記</w:t>
      </w:r>
      <w:r>
        <w:rPr>
          <w:rFonts w:hint="eastAsia" w:eastAsia="宋体"/>
          <w:lang w:eastAsia="zh-CN"/>
        </w:rPr>
        <w:t>》</w:t>
      </w:r>
      <w:r>
        <w:t>作</w:t>
      </w:r>
      <w:r>
        <w:rPr>
          <w:rFonts w:hint="eastAsia" w:eastAsia="宋体"/>
          <w:lang w:eastAsia="zh-CN"/>
        </w:rPr>
        <w:t>“</w:t>
      </w:r>
      <w:r>
        <w:t>漆雕開</w:t>
      </w:r>
      <w:r>
        <w:rPr>
          <w:rFonts w:hint="eastAsia" w:eastAsia="宋体"/>
          <w:lang w:eastAsia="zh-CN"/>
        </w:rPr>
        <w:t>”</w:t>
      </w:r>
      <w:r>
        <w:t>。字子開者，避景帝</w:t>
      </w:r>
    </w:p>
    <w:p w14:paraId="731F9C2F">
      <w:r>
        <w:t>諱。</w:t>
      </w:r>
      <w:r>
        <w:rPr>
          <w:rFonts w:hint="eastAsia" w:eastAsia="宋体"/>
          <w:lang w:eastAsia="zh-CN"/>
        </w:rPr>
        <w:t>《</w:t>
      </w:r>
      <w:r>
        <w:t>漢書。人表</w:t>
      </w:r>
      <w:r>
        <w:rPr>
          <w:rFonts w:hint="eastAsia" w:eastAsia="宋体"/>
          <w:lang w:eastAsia="zh-CN"/>
        </w:rPr>
        <w:t>》</w:t>
      </w:r>
      <w:r>
        <w:t>作</w:t>
      </w:r>
      <w:r>
        <w:rPr>
          <w:rFonts w:hint="eastAsia" w:eastAsia="宋体"/>
          <w:lang w:eastAsia="zh-CN"/>
        </w:rPr>
        <w:t>“</w:t>
      </w:r>
      <w:r>
        <w:t>漆雕啟</w:t>
      </w:r>
      <w:r>
        <w:rPr>
          <w:rFonts w:hint="eastAsia" w:eastAsia="宋体"/>
          <w:lang w:eastAsia="zh-CN"/>
        </w:rPr>
        <w:t>”</w:t>
      </w:r>
      <w:r>
        <w:t>。</w:t>
      </w:r>
      <w:r>
        <w:rPr>
          <w:rFonts w:hint="eastAsia" w:eastAsia="宋体"/>
          <w:lang w:eastAsia="zh-CN"/>
        </w:rPr>
        <w:t>《</w:t>
      </w:r>
      <w:r>
        <w:t>家語</w:t>
      </w:r>
      <w:r>
        <w:rPr>
          <w:rFonts w:hint="eastAsia" w:eastAsia="宋体"/>
          <w:lang w:eastAsia="zh-CN"/>
        </w:rPr>
        <w:t>》</w:t>
      </w:r>
      <w:r>
        <w:t>作</w:t>
      </w:r>
      <w:r>
        <w:rPr>
          <w:rFonts w:hint="eastAsia" w:eastAsia="宋体"/>
          <w:lang w:eastAsia="zh-CN"/>
        </w:rPr>
        <w:t>“</w:t>
      </w:r>
      <w:r>
        <w:t>漆雕開字子若</w:t>
      </w:r>
      <w:r>
        <w:rPr>
          <w:rFonts w:hint="eastAsia" w:eastAsia="宋体"/>
          <w:lang w:eastAsia="zh-CN"/>
        </w:rPr>
        <w:t>”</w:t>
      </w:r>
      <w:r>
        <w:t>，</w:t>
      </w:r>
      <w:r>
        <w:rPr>
          <w:rFonts w:hint="eastAsia" w:eastAsia="宋体"/>
          <w:lang w:eastAsia="zh-CN"/>
        </w:rPr>
        <w:t>《</w:t>
      </w:r>
      <w:r>
        <w:t>曲阜碑</w:t>
      </w:r>
      <w:r>
        <w:rPr>
          <w:rFonts w:hint="eastAsia" w:eastAsia="宋体"/>
          <w:lang w:eastAsia="zh-CN"/>
        </w:rPr>
        <w:t>》</w:t>
      </w:r>
      <w:r>
        <w:t>同。漆雕徒父字</w:t>
      </w:r>
    </w:p>
    <w:p w14:paraId="000F6683">
      <w:r>
        <w:t>子文，</w:t>
      </w:r>
      <w:r>
        <w:rPr>
          <w:rFonts w:hint="eastAsia" w:eastAsia="宋体"/>
          <w:lang w:eastAsia="zh-CN"/>
        </w:rPr>
        <w:t>《</w:t>
      </w:r>
      <w:r>
        <w:t>家語</w:t>
      </w:r>
      <w:r>
        <w:rPr>
          <w:rFonts w:hint="eastAsia" w:eastAsia="宋体"/>
          <w:lang w:eastAsia="zh-CN"/>
        </w:rPr>
        <w:t>》</w:t>
      </w:r>
      <w:r>
        <w:t>作</w:t>
      </w:r>
      <w:r>
        <w:rPr>
          <w:rFonts w:hint="eastAsia" w:eastAsia="宋体"/>
          <w:lang w:eastAsia="zh-CN"/>
        </w:rPr>
        <w:t>“</w:t>
      </w:r>
      <w:r>
        <w:t>從父</w:t>
      </w:r>
      <w:r>
        <w:rPr>
          <w:rFonts w:hint="eastAsia" w:eastAsia="宋体"/>
          <w:lang w:eastAsia="zh-CN"/>
        </w:rPr>
        <w:t>”</w:t>
      </w:r>
      <w:r>
        <w:t>，誤，宜作</w:t>
      </w:r>
      <w:r>
        <w:rPr>
          <w:rFonts w:hint="eastAsia" w:eastAsia="宋体"/>
          <w:lang w:eastAsia="zh-CN"/>
        </w:rPr>
        <w:t>“</w:t>
      </w:r>
      <w:r>
        <w:t>漆雕</w:t>
      </w:r>
      <w:r>
        <w:rPr>
          <w:rFonts w:hint="eastAsia" w:eastAsia="宋体"/>
          <w:lang w:eastAsia="zh-CN"/>
        </w:rPr>
        <w:t>（</w:t>
      </w:r>
      <w:r>
        <w:t>從</w:t>
      </w:r>
      <w:r>
        <w:rPr>
          <w:rFonts w:hint="eastAsia" w:eastAsia="宋体"/>
          <w:lang w:eastAsia="zh-CN"/>
        </w:rPr>
        <w:t>）【</w:t>
      </w:r>
      <w:r>
        <w:t>徒</w:t>
      </w:r>
      <w:r>
        <w:rPr>
          <w:rFonts w:hint="eastAsia" w:eastAsia="宋体"/>
          <w:lang w:eastAsia="zh-CN"/>
        </w:rPr>
        <w:t>】</w:t>
      </w:r>
      <w:r>
        <w:t>父</w:t>
      </w:r>
      <w:r>
        <w:rPr>
          <w:rFonts w:hint="eastAsia" w:eastAsia="宋体"/>
          <w:lang w:eastAsia="zh-CN"/>
        </w:rPr>
        <w:t>”</w:t>
      </w:r>
      <w:r>
        <w:t>，即漆雕憑，亦即漆雕馬人也，見</w:t>
      </w:r>
      <w:r>
        <w:rPr>
          <w:rFonts w:hint="eastAsia" w:eastAsia="宋体"/>
          <w:lang w:eastAsia="zh-CN"/>
        </w:rPr>
        <w:t>《</w:t>
      </w:r>
      <w:r>
        <w:t>説</w:t>
      </w:r>
    </w:p>
    <w:p w14:paraId="0CCE94B3">
      <w:r>
        <w:t>苑</w:t>
      </w:r>
      <w:r>
        <w:rPr>
          <w:rFonts w:hint="eastAsia" w:eastAsia="宋体"/>
          <w:lang w:eastAsia="zh-CN"/>
        </w:rPr>
        <w:t>》</w:t>
      </w:r>
      <w:r>
        <w:t>。鄭康成作</w:t>
      </w:r>
      <w:r>
        <w:rPr>
          <w:rFonts w:hint="eastAsia" w:eastAsia="宋体"/>
          <w:lang w:eastAsia="zh-CN"/>
        </w:rPr>
        <w:t>“</w:t>
      </w:r>
      <w:r>
        <w:t>字子有</w:t>
      </w:r>
      <w:r>
        <w:rPr>
          <w:rFonts w:hint="eastAsia" w:eastAsia="宋体"/>
          <w:lang w:eastAsia="zh-CN"/>
        </w:rPr>
        <w:t>”</w:t>
      </w:r>
      <w:r>
        <w:t>，或云</w:t>
      </w:r>
      <w:r>
        <w:rPr>
          <w:rFonts w:hint="eastAsia" w:eastAsia="宋体"/>
          <w:lang w:eastAsia="zh-CN"/>
        </w:rPr>
        <w:t>“</w:t>
      </w:r>
      <w:r>
        <w:t>子友</w:t>
      </w:r>
      <w:r>
        <w:rPr>
          <w:rFonts w:hint="eastAsia" w:eastAsia="宋体"/>
          <w:lang w:eastAsia="zh-CN"/>
        </w:rPr>
        <w:t>”</w:t>
      </w:r>
      <w:r>
        <w:t>，友、有皆訓多，與徒字相關。作</w:t>
      </w:r>
      <w:r>
        <w:rPr>
          <w:rFonts w:hint="eastAsia" w:eastAsia="宋体"/>
          <w:lang w:eastAsia="zh-CN"/>
        </w:rPr>
        <w:t>“</w:t>
      </w:r>
      <w:r>
        <w:t>文</w:t>
      </w:r>
      <w:r>
        <w:rPr>
          <w:rFonts w:hint="eastAsia" w:eastAsia="宋体"/>
          <w:lang w:eastAsia="zh-CN"/>
        </w:rPr>
        <w:t>”</w:t>
      </w:r>
      <w:r>
        <w:t>者，誤</w:t>
      </w:r>
    </w:p>
    <w:p w14:paraId="14297546">
      <w:r>
        <w:t>公伯繚字周，繚，繞也，見王逸</w:t>
      </w:r>
      <w:r>
        <w:rPr>
          <w:rFonts w:hint="eastAsia" w:eastAsia="宋体"/>
          <w:lang w:eastAsia="zh-CN"/>
        </w:rPr>
        <w:t>《</w:t>
      </w:r>
      <w:r>
        <w:t>楚辭注</w:t>
      </w:r>
      <w:r>
        <w:rPr>
          <w:rFonts w:hint="eastAsia" w:eastAsia="宋体"/>
          <w:lang w:eastAsia="zh-CN"/>
        </w:rPr>
        <w:t>》</w:t>
      </w:r>
      <w:r>
        <w:t>；周，繞也，見韋昭</w:t>
      </w:r>
      <w:r>
        <w:rPr>
          <w:rFonts w:hint="eastAsia" w:eastAsia="宋体"/>
          <w:lang w:eastAsia="zh-CN"/>
        </w:rPr>
        <w:t>《</w:t>
      </w:r>
      <w:r>
        <w:t>國語注</w:t>
      </w:r>
      <w:r>
        <w:rPr>
          <w:rFonts w:hint="eastAsia" w:eastAsia="宋体"/>
          <w:lang w:eastAsia="zh-CN"/>
        </w:rPr>
        <w:t>》</w:t>
      </w:r>
      <w:r>
        <w:t>，蓋以屈曲取義。</w:t>
      </w:r>
      <w:r>
        <w:rPr>
          <w:rFonts w:hint="eastAsia" w:eastAsia="宋体"/>
          <w:lang w:eastAsia="zh-CN"/>
        </w:rPr>
        <w:t>《</w:t>
      </w:r>
      <w:r>
        <w:t>史</w:t>
      </w:r>
    </w:p>
    <w:p w14:paraId="42B0FDD7">
      <w:r>
        <w:t>記</w:t>
      </w:r>
      <w:r>
        <w:rPr>
          <w:rFonts w:hint="eastAsia" w:eastAsia="宋体"/>
          <w:lang w:eastAsia="zh-CN"/>
        </w:rPr>
        <w:t>》</w:t>
      </w:r>
      <w:r>
        <w:t>作</w:t>
      </w:r>
      <w:r>
        <w:rPr>
          <w:rFonts w:hint="eastAsia" w:eastAsia="宋体"/>
          <w:lang w:eastAsia="zh-CN"/>
        </w:rPr>
        <w:t>“</w:t>
      </w:r>
      <w:r>
        <w:t>公伯寮</w:t>
      </w:r>
      <w:r>
        <w:rPr>
          <w:rFonts w:hint="eastAsia" w:eastAsia="宋体"/>
          <w:lang w:eastAsia="zh-CN"/>
        </w:rPr>
        <w:t>”</w:t>
      </w:r>
      <w:r>
        <w:t>，索隱云：</w:t>
      </w:r>
      <w:r>
        <w:rPr>
          <w:rFonts w:hint="eastAsia" w:eastAsia="宋体"/>
          <w:lang w:eastAsia="zh-CN"/>
        </w:rPr>
        <w:t>“</w:t>
      </w:r>
      <w:r>
        <w:t>繚，一作遼。</w:t>
      </w:r>
      <w:r>
        <w:rPr>
          <w:rFonts w:hint="eastAsia" w:eastAsia="宋体"/>
          <w:lang w:eastAsia="zh-CN"/>
        </w:rPr>
        <w:t>”</w:t>
      </w:r>
      <w:r>
        <w:t>南宫括字子容，一名韜，韜，寬容也，見</w:t>
      </w:r>
      <w:r>
        <w:rPr>
          <w:rFonts w:hint="eastAsia" w:eastAsia="宋体"/>
          <w:lang w:eastAsia="zh-CN"/>
        </w:rPr>
        <w:t>《</w:t>
      </w:r>
      <w:r>
        <w:t>廣</w:t>
      </w:r>
    </w:p>
    <w:p w14:paraId="249D17D4">
      <w:r>
        <w:t>疋</w:t>
      </w:r>
      <w:r>
        <w:rPr>
          <w:rFonts w:hint="eastAsia" w:eastAsia="宋体"/>
          <w:lang w:eastAsia="zh-CN"/>
        </w:rPr>
        <w:t>》</w:t>
      </w:r>
      <w:r>
        <w:t>。劍衣、弓衣皆謂之韜，取包容爲義，括亦包容之意。罕父黑字子索，黑即纁字</w:t>
      </w:r>
    </w:p>
    <w:p w14:paraId="525984F0">
      <w:r>
        <w:rPr>
          <w:rFonts w:hint="eastAsia" w:eastAsia="宋体"/>
          <w:lang w:eastAsia="zh-CN"/>
        </w:rPr>
        <w:t>《</w:t>
      </w:r>
      <w:r>
        <w:t>説文</w:t>
      </w:r>
      <w:r>
        <w:rPr>
          <w:rFonts w:hint="eastAsia" w:eastAsia="宋体"/>
          <w:lang w:eastAsia="zh-CN"/>
        </w:rPr>
        <w:t>》</w:t>
      </w:r>
      <w:r>
        <w:t>：</w:t>
      </w:r>
      <w:r>
        <w:rPr>
          <w:rFonts w:hint="eastAsia" w:eastAsia="宋体"/>
          <w:lang w:eastAsia="zh-CN"/>
        </w:rPr>
        <w:t>“</w:t>
      </w:r>
      <w:r>
        <w:t>嫼，索也。</w:t>
      </w:r>
      <w:r>
        <w:rPr>
          <w:rFonts w:hint="eastAsia" w:eastAsia="宋体"/>
          <w:lang w:eastAsia="zh-CN"/>
        </w:rPr>
        <w:t>”</w:t>
      </w:r>
      <w:r>
        <w:t>纆即</w:t>
      </w:r>
      <w:r>
        <w:rPr>
          <w:rFonts w:hint="eastAsia" w:eastAsia="宋体"/>
          <w:lang w:eastAsia="zh-CN"/>
        </w:rPr>
        <w:t>《</w:t>
      </w:r>
      <w:r>
        <w:t>易</w:t>
      </w:r>
      <w:r>
        <w:rPr>
          <w:rFonts w:hint="eastAsia" w:eastAsia="宋体"/>
          <w:lang w:eastAsia="zh-CN"/>
        </w:rPr>
        <w:t>》</w:t>
      </w:r>
      <w:r>
        <w:t>之纆矣。</w:t>
      </w:r>
      <w:r>
        <w:rPr>
          <w:rFonts w:hint="eastAsia" w:eastAsia="宋体"/>
          <w:lang w:eastAsia="zh-CN"/>
        </w:rPr>
        <w:t>《</w:t>
      </w:r>
      <w:r>
        <w:t>史記</w:t>
      </w:r>
      <w:r>
        <w:rPr>
          <w:rFonts w:hint="eastAsia" w:eastAsia="宋体"/>
          <w:lang w:eastAsia="zh-CN"/>
        </w:rPr>
        <w:t>》</w:t>
      </w:r>
      <w:r>
        <w:t>作</w:t>
      </w:r>
      <w:r>
        <w:rPr>
          <w:rFonts w:hint="eastAsia" w:eastAsia="宋体"/>
          <w:lang w:eastAsia="zh-CN"/>
        </w:rPr>
        <w:t>“</w:t>
      </w:r>
      <w:r>
        <w:t>宰父黑</w:t>
      </w:r>
      <w:r>
        <w:rPr>
          <w:rFonts w:hint="eastAsia" w:eastAsia="宋体"/>
          <w:lang w:eastAsia="zh-CN"/>
        </w:rPr>
        <w:t>”</w:t>
      </w:r>
      <w:r>
        <w:t>。顓孙師字子張，名師字</w:t>
      </w:r>
    </w:p>
    <w:p w14:paraId="0492D555">
      <w:r>
        <w:t>張，即</w:t>
      </w:r>
      <w:r>
        <w:rPr>
          <w:rFonts w:hint="eastAsia" w:eastAsia="宋体"/>
          <w:lang w:eastAsia="zh-CN"/>
        </w:rPr>
        <w:t>《</w:t>
      </w:r>
      <w:r>
        <w:t>左氏</w:t>
      </w:r>
      <w:r>
        <w:rPr>
          <w:rFonts w:hint="eastAsia" w:eastAsia="宋体"/>
          <w:lang w:eastAsia="zh-CN"/>
        </w:rPr>
        <w:t>》“</w:t>
      </w:r>
      <w:r>
        <w:t>張我軍</w:t>
      </w:r>
      <w:r>
        <w:rPr>
          <w:rFonts w:hint="eastAsia" w:eastAsia="宋体"/>
          <w:lang w:eastAsia="zh-CN"/>
        </w:rPr>
        <w:t>”</w:t>
      </w:r>
      <w:r>
        <w:t>之謂。公晳哀字季次，</w:t>
      </w:r>
      <w:r>
        <w:rPr>
          <w:rFonts w:hint="eastAsia" w:eastAsia="宋体"/>
          <w:lang w:eastAsia="zh-CN"/>
        </w:rPr>
        <w:t>《</w:t>
      </w:r>
      <w:r>
        <w:t>淮南子</w:t>
      </w:r>
      <w:r>
        <w:rPr>
          <w:rFonts w:hint="eastAsia" w:eastAsia="宋体"/>
          <w:lang w:eastAsia="zh-CN"/>
        </w:rPr>
        <w:t>》</w:t>
      </w:r>
      <w:r>
        <w:t>作</w:t>
      </w:r>
      <w:r>
        <w:rPr>
          <w:rFonts w:hint="eastAsia" w:eastAsia="宋体"/>
          <w:lang w:eastAsia="zh-CN"/>
        </w:rPr>
        <w:t>“</w:t>
      </w:r>
      <w:r>
        <w:t>季襄</w:t>
      </w:r>
      <w:r>
        <w:rPr>
          <w:rFonts w:hint="eastAsia" w:eastAsia="宋体"/>
          <w:lang w:eastAsia="zh-CN"/>
        </w:rPr>
        <w:t>”</w:t>
      </w:r>
      <w:r>
        <w:t>，</w:t>
      </w:r>
      <w:r>
        <w:rPr>
          <w:rFonts w:hint="eastAsia" w:eastAsia="宋体"/>
          <w:lang w:eastAsia="zh-CN"/>
        </w:rPr>
        <w:t>《</w:t>
      </w:r>
      <w:r>
        <w:t>家語</w:t>
      </w:r>
      <w:r>
        <w:rPr>
          <w:rFonts w:hint="eastAsia" w:eastAsia="宋体"/>
          <w:lang w:eastAsia="zh-CN"/>
        </w:rPr>
        <w:t>》“</w:t>
      </w:r>
      <w:r>
        <w:t>哀</w:t>
      </w:r>
      <w:r>
        <w:rPr>
          <w:rFonts w:hint="eastAsia" w:eastAsia="宋体"/>
          <w:lang w:eastAsia="zh-CN"/>
        </w:rPr>
        <w:t>”</w:t>
      </w:r>
      <w:r>
        <w:t>作</w:t>
      </w:r>
    </w:p>
    <w:p w14:paraId="7B5E46EF">
      <w:r>
        <w:rPr>
          <w:rFonts w:hint="eastAsia" w:eastAsia="宋体"/>
          <w:lang w:eastAsia="zh-CN"/>
        </w:rPr>
        <w:t>“</w:t>
      </w:r>
      <w:r>
        <w:t>克</w:t>
      </w:r>
      <w:r>
        <w:rPr>
          <w:rFonts w:hint="eastAsia" w:eastAsia="宋体"/>
          <w:lang w:eastAsia="zh-CN"/>
        </w:rPr>
        <w:t>”</w:t>
      </w:r>
      <w:r>
        <w:t>，皆譌。古人名字，不嫌不祥，或其在喪次所生，故名字生焉。此如公牛哀之名哀，孺</w:t>
      </w:r>
    </w:p>
    <w:p w14:paraId="46AE5891">
      <w:r>
        <w:t>悲之名悲矣。叔仲會字子期，</w:t>
      </w:r>
      <w:r>
        <w:rPr>
          <w:rFonts w:hint="eastAsia" w:eastAsia="宋体"/>
          <w:lang w:eastAsia="zh-CN"/>
        </w:rPr>
        <w:t>《</w:t>
      </w:r>
      <w:r>
        <w:t>説文</w:t>
      </w:r>
      <w:r>
        <w:rPr>
          <w:rFonts w:hint="eastAsia" w:eastAsia="宋体"/>
          <w:lang w:eastAsia="zh-CN"/>
        </w:rPr>
        <w:t>》</w:t>
      </w:r>
      <w:r>
        <w:t>：</w:t>
      </w:r>
      <w:r>
        <w:rPr>
          <w:rFonts w:hint="eastAsia" w:eastAsia="宋体"/>
          <w:lang w:eastAsia="zh-CN"/>
        </w:rPr>
        <w:t>“</w:t>
      </w:r>
      <w:r>
        <w:t>期，會也。</w:t>
      </w:r>
      <w:r>
        <w:rPr>
          <w:rFonts w:hint="eastAsia" w:eastAsia="宋体"/>
          <w:lang w:eastAsia="zh-CN"/>
        </w:rPr>
        <w:t>”</w:t>
      </w:r>
      <w:r>
        <w:t>步叔乘字子車，名乘字車，義</w:t>
      </w:r>
    </w:p>
    <w:p w14:paraId="6200F89F">
      <w:r>
        <w:t>【第333页】</w:t>
      </w:r>
    </w:p>
    <w:p w14:paraId="28CB09D6">
      <w:r>
        <w:t>相配也。一作少叔乘。巫馬施字子旗，</w:t>
      </w:r>
      <w:r>
        <w:rPr>
          <w:rFonts w:hint="eastAsia" w:eastAsia="宋体"/>
          <w:lang w:eastAsia="zh-CN"/>
        </w:rPr>
        <w:t>《</w:t>
      </w:r>
      <w:r>
        <w:t>説文</w:t>
      </w:r>
      <w:r>
        <w:rPr>
          <w:rFonts w:hint="eastAsia" w:eastAsia="宋体"/>
          <w:lang w:eastAsia="zh-CN"/>
        </w:rPr>
        <w:t>》</w:t>
      </w:r>
      <w:r>
        <w:t>：</w:t>
      </w:r>
      <w:r>
        <w:rPr>
          <w:rFonts w:hint="eastAsia" w:eastAsia="宋体"/>
          <w:lang w:eastAsia="zh-CN"/>
        </w:rPr>
        <w:t>“</w:t>
      </w:r>
      <w:r>
        <w:t>施，旗皃。</w:t>
      </w:r>
      <w:r>
        <w:rPr>
          <w:rFonts w:hint="eastAsia" w:eastAsia="宋体"/>
          <w:lang w:eastAsia="zh-CN"/>
        </w:rPr>
        <w:t>”《</w:t>
      </w:r>
      <w:r>
        <w:t>論語</w:t>
      </w:r>
      <w:r>
        <w:rPr>
          <w:rFonts w:hint="eastAsia" w:eastAsia="宋体"/>
          <w:lang w:eastAsia="zh-CN"/>
        </w:rPr>
        <w:t>》</w:t>
      </w:r>
      <w:r>
        <w:t>作</w:t>
      </w:r>
      <w:r>
        <w:rPr>
          <w:rFonts w:hint="eastAsia" w:eastAsia="宋体"/>
          <w:lang w:eastAsia="zh-CN"/>
        </w:rPr>
        <w:t>“</w:t>
      </w:r>
      <w:r>
        <w:t>期</w:t>
      </w:r>
      <w:r>
        <w:rPr>
          <w:rFonts w:hint="eastAsia" w:eastAsia="宋体"/>
          <w:lang w:eastAsia="zh-CN"/>
        </w:rPr>
        <w:t>”</w:t>
      </w:r>
      <w:r>
        <w:t>，通借字</w:t>
      </w:r>
    </w:p>
    <w:p w14:paraId="5EE79A1D">
      <w:r>
        <w:t>公孙龍字子石，龍與礲通，</w:t>
      </w:r>
      <w:r>
        <w:rPr>
          <w:rFonts w:hint="eastAsia" w:eastAsia="宋体"/>
          <w:lang w:eastAsia="zh-CN"/>
        </w:rPr>
        <w:t>《</w:t>
      </w:r>
      <w:r>
        <w:t>説文</w:t>
      </w:r>
      <w:r>
        <w:rPr>
          <w:rFonts w:hint="eastAsia" w:eastAsia="宋体"/>
          <w:lang w:eastAsia="zh-CN"/>
        </w:rPr>
        <w:t>》</w:t>
      </w:r>
      <w:r>
        <w:t>：</w:t>
      </w:r>
      <w:r>
        <w:rPr>
          <w:rFonts w:hint="eastAsia" w:eastAsia="宋体"/>
          <w:lang w:eastAsia="zh-CN"/>
        </w:rPr>
        <w:t>“</w:t>
      </w:r>
      <w:r>
        <w:t>礱，磨也。</w:t>
      </w:r>
      <w:r>
        <w:rPr>
          <w:rFonts w:hint="eastAsia" w:eastAsia="宋体"/>
          <w:lang w:eastAsia="zh-CN"/>
        </w:rPr>
        <w:t>”</w:t>
      </w:r>
      <w:r>
        <w:t>故字子石。公冶萇名芝字子長</w:t>
      </w:r>
    </w:p>
    <w:p w14:paraId="6A99A660">
      <w:r>
        <w:t>芝，滋也；字長者，言滋長也。司馬耕字牛，一名犁。后稷之孫叔均作牛耕，故字牛</w:t>
      </w:r>
    </w:p>
    <w:p w14:paraId="50EECFFE">
      <w:r>
        <w:t>犁亦耕田之謂。</w:t>
      </w:r>
      <w:r>
        <w:rPr>
          <w:rFonts w:hint="eastAsia" w:eastAsia="宋体"/>
          <w:lang w:eastAsia="zh-CN"/>
        </w:rPr>
        <w:t>《</w:t>
      </w:r>
      <w:r>
        <w:t>説文</w:t>
      </w:r>
      <w:r>
        <w:rPr>
          <w:rFonts w:hint="eastAsia" w:eastAsia="宋体"/>
          <w:lang w:eastAsia="zh-CN"/>
        </w:rPr>
        <w:t>》</w:t>
      </w:r>
      <w:r>
        <w:t>引作</w:t>
      </w:r>
      <w:r>
        <w:rPr>
          <w:rFonts w:hint="eastAsia" w:eastAsia="宋体"/>
          <w:lang w:eastAsia="zh-CN"/>
        </w:rPr>
        <w:t>“</w:t>
      </w:r>
      <w:r>
        <w:t>司馬牼</w:t>
      </w:r>
      <w:r>
        <w:rPr>
          <w:rFonts w:hint="eastAsia" w:eastAsia="宋体"/>
          <w:lang w:eastAsia="zh-CN"/>
        </w:rPr>
        <w:t>”</w:t>
      </w:r>
      <w:r>
        <w:t>，牼，牛膝下骨也。澹臺滅明字子羽，滅明，日將</w:t>
      </w:r>
    </w:p>
    <w:p w14:paraId="46D957B2">
      <w:r>
        <w:t>没也，即後世所謂夕陽棲鳥背矣。又衆鳥羣飛蔽日，故曰滅明字子羽也。公夏首字</w:t>
      </w:r>
    </w:p>
    <w:p w14:paraId="76370588">
      <w:r>
        <w:t>乘，首，元也；字乘者，取元戎十乘爲義。</w:t>
      </w:r>
      <w:r>
        <w:rPr>
          <w:rFonts w:hint="eastAsia" w:eastAsia="宋体"/>
          <w:lang w:eastAsia="zh-CN"/>
        </w:rPr>
        <w:t>《</w:t>
      </w:r>
      <w:r>
        <w:t>家語</w:t>
      </w:r>
      <w:r>
        <w:rPr>
          <w:rFonts w:hint="eastAsia" w:eastAsia="宋体"/>
          <w:lang w:eastAsia="zh-CN"/>
        </w:rPr>
        <w:t>》</w:t>
      </w:r>
      <w:r>
        <w:t>作</w:t>
      </w:r>
      <w:r>
        <w:rPr>
          <w:rFonts w:hint="eastAsia" w:eastAsia="宋体"/>
          <w:lang w:eastAsia="zh-CN"/>
        </w:rPr>
        <w:t>“</w:t>
      </w:r>
      <w:r>
        <w:t>公夏守</w:t>
      </w:r>
      <w:r>
        <w:rPr>
          <w:rFonts w:hint="eastAsia" w:eastAsia="宋体"/>
          <w:lang w:eastAsia="zh-CN"/>
        </w:rPr>
        <w:t>”</w:t>
      </w:r>
      <w:r>
        <w:t>。公肩定字子中，</w:t>
      </w:r>
      <w:r>
        <w:rPr>
          <w:rFonts w:hint="eastAsia" w:eastAsia="宋体"/>
          <w:lang w:eastAsia="zh-CN"/>
        </w:rPr>
        <w:t>《</w:t>
      </w:r>
      <w:r>
        <w:t>尒</w:t>
      </w:r>
    </w:p>
    <w:p w14:paraId="4E457924">
      <w:r>
        <w:t>疋</w:t>
      </w:r>
      <w:r>
        <w:rPr>
          <w:rFonts w:hint="eastAsia" w:eastAsia="宋体"/>
          <w:lang w:eastAsia="zh-CN"/>
        </w:rPr>
        <w:t>》</w:t>
      </w:r>
      <w:r>
        <w:t>：</w:t>
      </w:r>
      <w:r>
        <w:rPr>
          <w:rFonts w:hint="eastAsia" w:eastAsia="宋体"/>
          <w:lang w:eastAsia="zh-CN"/>
        </w:rPr>
        <w:t>“</w:t>
      </w:r>
      <w:r>
        <w:t>營室謂之定。</w:t>
      </w:r>
      <w:r>
        <w:rPr>
          <w:rFonts w:hint="eastAsia" w:eastAsia="宋体"/>
          <w:lang w:eastAsia="zh-CN"/>
        </w:rPr>
        <w:t>”</w:t>
      </w:r>
      <w:r>
        <w:t>孙炎云：</w:t>
      </w:r>
      <w:r>
        <w:rPr>
          <w:rFonts w:hint="eastAsia" w:eastAsia="宋体"/>
          <w:lang w:eastAsia="zh-CN"/>
        </w:rPr>
        <w:t>“</w:t>
      </w:r>
      <w:r>
        <w:t>定，正也。</w:t>
      </w:r>
      <w:r>
        <w:rPr>
          <w:rFonts w:hint="eastAsia" w:eastAsia="宋体"/>
          <w:lang w:eastAsia="zh-CN"/>
        </w:rPr>
        <w:t>”</w:t>
      </w:r>
      <w:r>
        <w:t>天下作宫室者，皆以營室中爲正。</w:t>
      </w:r>
      <w:r>
        <w:rPr>
          <w:rFonts w:hint="eastAsia" w:eastAsia="宋体"/>
          <w:lang w:eastAsia="zh-CN"/>
        </w:rPr>
        <w:t>《</w:t>
      </w:r>
      <w:r>
        <w:t>史記</w:t>
      </w:r>
      <w:r>
        <w:rPr>
          <w:rFonts w:hint="eastAsia" w:eastAsia="宋体"/>
          <w:lang w:eastAsia="zh-CN"/>
        </w:rPr>
        <w:t>》</w:t>
      </w:r>
      <w:r>
        <w:t>作</w:t>
      </w:r>
      <w:r>
        <w:rPr>
          <w:rFonts w:hint="eastAsia" w:eastAsia="宋体"/>
          <w:lang w:eastAsia="zh-CN"/>
        </w:rPr>
        <w:t>“</w:t>
      </w:r>
      <w:r>
        <w:t>公</w:t>
      </w:r>
    </w:p>
    <w:p w14:paraId="49CC6BB5">
      <w:r>
        <w:t>堅定</w:t>
      </w:r>
      <w:r>
        <w:rPr>
          <w:rFonts w:hint="eastAsia" w:eastAsia="宋体"/>
          <w:lang w:eastAsia="zh-CN"/>
        </w:rPr>
        <w:t>”</w:t>
      </w:r>
      <w:r>
        <w:t>。秦商字子丕，商謂之章，章，盛大也，商亦訓盛大。</w:t>
      </w:r>
      <w:r>
        <w:rPr>
          <w:rFonts w:hint="eastAsia" w:eastAsia="宋体"/>
          <w:lang w:eastAsia="zh-CN"/>
        </w:rPr>
        <w:t>《</w:t>
      </w:r>
      <w:r>
        <w:t>尒疋</w:t>
      </w:r>
      <w:r>
        <w:rPr>
          <w:rFonts w:hint="eastAsia" w:eastAsia="宋体"/>
          <w:lang w:eastAsia="zh-CN"/>
        </w:rPr>
        <w:t>》</w:t>
      </w:r>
      <w:r>
        <w:t>：</w:t>
      </w:r>
      <w:r>
        <w:rPr>
          <w:rFonts w:hint="eastAsia" w:eastAsia="宋体"/>
          <w:lang w:eastAsia="zh-CN"/>
        </w:rPr>
        <w:t>“</w:t>
      </w:r>
      <w:r>
        <w:t>丕，大也。</w:t>
      </w:r>
      <w:r>
        <w:rPr>
          <w:rFonts w:hint="eastAsia" w:eastAsia="宋体"/>
          <w:lang w:eastAsia="zh-CN"/>
        </w:rPr>
        <w:t>”《</w:t>
      </w:r>
      <w:r>
        <w:t>家</w:t>
      </w:r>
    </w:p>
    <w:p w14:paraId="1E211428">
      <w:r>
        <w:t>語</w:t>
      </w:r>
      <w:r>
        <w:rPr>
          <w:rFonts w:hint="eastAsia" w:eastAsia="宋体"/>
          <w:lang w:eastAsia="zh-CN"/>
        </w:rPr>
        <w:t>》</w:t>
      </w:r>
      <w:r>
        <w:t>作</w:t>
      </w:r>
      <w:r>
        <w:rPr>
          <w:rFonts w:hint="eastAsia" w:eastAsia="宋体"/>
          <w:lang w:eastAsia="zh-CN"/>
        </w:rPr>
        <w:t>“</w:t>
      </w:r>
      <w:r>
        <w:t>丕慈</w:t>
      </w:r>
      <w:r>
        <w:rPr>
          <w:rFonts w:hint="eastAsia" w:eastAsia="宋体"/>
          <w:lang w:eastAsia="zh-CN"/>
        </w:rPr>
        <w:t>”</w:t>
      </w:r>
      <w:r>
        <w:t>，誤。秦非字子之，</w:t>
      </w:r>
      <w:r>
        <w:rPr>
          <w:rFonts w:hint="eastAsia" w:eastAsia="宋体"/>
          <w:lang w:eastAsia="zh-CN"/>
        </w:rPr>
        <w:t>《</w:t>
      </w:r>
      <w:r>
        <w:t>史記</w:t>
      </w:r>
      <w:r>
        <w:rPr>
          <w:rFonts w:hint="eastAsia" w:eastAsia="宋体"/>
          <w:lang w:eastAsia="zh-CN"/>
        </w:rPr>
        <w:t>》</w:t>
      </w:r>
      <w:r>
        <w:t>：</w:t>
      </w:r>
      <w:r>
        <w:rPr>
          <w:rFonts w:hint="eastAsia" w:eastAsia="宋体"/>
          <w:lang w:eastAsia="zh-CN"/>
        </w:rPr>
        <w:t>“</w:t>
      </w:r>
      <w:r>
        <w:t>大駱生非子。</w:t>
      </w:r>
      <w:r>
        <w:rPr>
          <w:rFonts w:hint="eastAsia" w:eastAsia="宋体"/>
          <w:lang w:eastAsia="zh-CN"/>
        </w:rPr>
        <w:t>”</w:t>
      </w:r>
      <w:r>
        <w:t>非子，秦之先也。非姓秦</w:t>
      </w:r>
    </w:p>
    <w:p w14:paraId="35307D39">
      <w:r>
        <w:t>故名非，以子爲字。秦冉字子開，冉，龜甲緣也；字開者，啟筮之謂。秦祖字子</w:t>
      </w:r>
    </w:p>
    <w:p w14:paraId="6BA3BE62">
      <w:pPr>
        <w:rPr>
          <w:rFonts w:hint="eastAsia" w:eastAsia="宋体"/>
          <w:lang w:eastAsia="zh-CN"/>
        </w:rPr>
      </w:pPr>
      <w:r>
        <w:t>南，祖，祖考；南與男通，男者任也。言有男似續祖也。卜商字子夏，</w:t>
      </w:r>
      <w:r>
        <w:rPr>
          <w:rFonts w:hint="eastAsia" w:eastAsia="宋体"/>
          <w:lang w:eastAsia="zh-CN"/>
        </w:rPr>
        <w:t>《</w:t>
      </w:r>
      <w:r>
        <w:t>左傳</w:t>
      </w:r>
      <w:r>
        <w:rPr>
          <w:rFonts w:hint="eastAsia" w:eastAsia="宋体"/>
          <w:lang w:eastAsia="zh-CN"/>
        </w:rPr>
        <w:t>》“</w:t>
      </w:r>
      <w:r>
        <w:t>夏聲</w:t>
      </w:r>
      <w:r>
        <w:rPr>
          <w:rFonts w:hint="eastAsia" w:eastAsia="宋体"/>
          <w:lang w:eastAsia="zh-CN"/>
        </w:rPr>
        <w:t>”</w:t>
      </w:r>
    </w:p>
    <w:p w14:paraId="7559D222">
      <w:r>
        <w:t>即大聲也，故曰能夏，則大亦或取殷商夏后國號。曹䘏字子循，</w:t>
      </w:r>
      <w:r>
        <w:rPr>
          <w:rFonts w:hint="eastAsia" w:eastAsia="宋体"/>
          <w:lang w:eastAsia="zh-CN"/>
        </w:rPr>
        <w:t>《</w:t>
      </w:r>
      <w:r>
        <w:t>禮</w:t>
      </w:r>
      <w:r>
        <w:rPr>
          <w:rFonts w:hint="eastAsia" w:eastAsia="宋体"/>
          <w:lang w:eastAsia="zh-CN"/>
        </w:rPr>
        <w:t>》</w:t>
      </w:r>
      <w:r>
        <w:t>：</w:t>
      </w:r>
      <w:r>
        <w:rPr>
          <w:rFonts w:hint="eastAsia" w:eastAsia="宋体"/>
          <w:lang w:eastAsia="zh-CN"/>
        </w:rPr>
        <w:t>“</w:t>
      </w:r>
      <w:r>
        <w:t>國中以篲策</w:t>
      </w:r>
    </w:p>
    <w:p w14:paraId="1A45B0D0">
      <w:r>
        <w:t>䘏勿。</w:t>
      </w:r>
      <w:r>
        <w:rPr>
          <w:rFonts w:hint="eastAsia" w:eastAsia="宋体"/>
          <w:lang w:eastAsia="zh-CN"/>
        </w:rPr>
        <w:t>”</w:t>
      </w:r>
      <w:r>
        <w:t>鄭注：</w:t>
      </w:r>
      <w:r>
        <w:rPr>
          <w:rFonts w:hint="eastAsia" w:eastAsia="宋体"/>
          <w:lang w:eastAsia="zh-CN"/>
        </w:rPr>
        <w:t>“</w:t>
      </w:r>
      <w:r>
        <w:t>䘏勿，搔摩也。</w:t>
      </w:r>
      <w:r>
        <w:rPr>
          <w:rFonts w:hint="eastAsia" w:eastAsia="宋体"/>
          <w:lang w:eastAsia="zh-CN"/>
        </w:rPr>
        <w:t>”《</w:t>
      </w:r>
      <w:r>
        <w:t>尒疋</w:t>
      </w:r>
      <w:r>
        <w:rPr>
          <w:rFonts w:hint="eastAsia" w:eastAsia="宋体"/>
          <w:lang w:eastAsia="zh-CN"/>
        </w:rPr>
        <w:t>》</w:t>
      </w:r>
      <w:r>
        <w:t>：</w:t>
      </w:r>
      <w:r>
        <w:rPr>
          <w:rFonts w:hint="eastAsia" w:eastAsia="宋体"/>
          <w:lang w:eastAsia="zh-CN"/>
        </w:rPr>
        <w:t>“</w:t>
      </w:r>
      <w:r>
        <w:t>率，循也。</w:t>
      </w:r>
      <w:r>
        <w:rPr>
          <w:rFonts w:hint="eastAsia" w:eastAsia="宋体"/>
          <w:lang w:eastAsia="zh-CN"/>
        </w:rPr>
        <w:t>”</w:t>
      </w:r>
      <w:r>
        <w:t>坿循與搔摩意同。申黨字周</w:t>
      </w:r>
    </w:p>
    <w:p w14:paraId="164259EE">
      <w:r>
        <w:rPr>
          <w:rFonts w:hint="eastAsia" w:eastAsia="宋体"/>
          <w:lang w:eastAsia="zh-CN"/>
        </w:rPr>
        <w:t>《</w:t>
      </w:r>
      <w:r>
        <w:t>漢郎中王政碑</w:t>
      </w:r>
      <w:r>
        <w:rPr>
          <w:rFonts w:hint="eastAsia" w:eastAsia="宋体"/>
          <w:lang w:eastAsia="zh-CN"/>
        </w:rPr>
        <w:t>》</w:t>
      </w:r>
      <w:r>
        <w:t>作</w:t>
      </w:r>
      <w:r>
        <w:rPr>
          <w:rFonts w:hint="eastAsia" w:eastAsia="宋体"/>
          <w:lang w:eastAsia="zh-CN"/>
        </w:rPr>
        <w:t>“</w:t>
      </w:r>
      <w:r>
        <w:t>申棠</w:t>
      </w:r>
      <w:r>
        <w:rPr>
          <w:rFonts w:hint="eastAsia" w:eastAsia="宋体"/>
          <w:lang w:eastAsia="zh-CN"/>
        </w:rPr>
        <w:t>”</w:t>
      </w:r>
      <w:r>
        <w:t>，</w:t>
      </w:r>
      <w:r>
        <w:rPr>
          <w:rFonts w:hint="eastAsia" w:eastAsia="宋体"/>
          <w:lang w:eastAsia="zh-CN"/>
        </w:rPr>
        <w:t>《</w:t>
      </w:r>
      <w:r>
        <w:t>索隱</w:t>
      </w:r>
      <w:r>
        <w:rPr>
          <w:rFonts w:hint="eastAsia" w:eastAsia="宋体"/>
          <w:lang w:eastAsia="zh-CN"/>
        </w:rPr>
        <w:t>》</w:t>
      </w:r>
      <w:r>
        <w:t>作</w:t>
      </w:r>
      <w:r>
        <w:rPr>
          <w:rFonts w:hint="eastAsia" w:eastAsia="宋体"/>
          <w:lang w:eastAsia="zh-CN"/>
        </w:rPr>
        <w:t>“</w:t>
      </w:r>
      <w:r>
        <w:t>申堂</w:t>
      </w:r>
      <w:r>
        <w:rPr>
          <w:rFonts w:hint="eastAsia" w:eastAsia="宋体"/>
          <w:lang w:eastAsia="zh-CN"/>
        </w:rPr>
        <w:t>”</w:t>
      </w:r>
      <w:r>
        <w:t>，</w:t>
      </w:r>
      <w:r>
        <w:rPr>
          <w:rFonts w:hint="eastAsia" w:eastAsia="宋体"/>
          <w:lang w:eastAsia="zh-CN"/>
        </w:rPr>
        <w:t>《</w:t>
      </w:r>
      <w:r>
        <w:t>論語</w:t>
      </w:r>
      <w:r>
        <w:rPr>
          <w:rFonts w:hint="eastAsia" w:eastAsia="宋体"/>
          <w:lang w:eastAsia="zh-CN"/>
        </w:rPr>
        <w:t>》</w:t>
      </w:r>
      <w:r>
        <w:t>作</w:t>
      </w:r>
      <w:r>
        <w:rPr>
          <w:rFonts w:hint="eastAsia" w:eastAsia="宋体"/>
          <w:lang w:eastAsia="zh-CN"/>
        </w:rPr>
        <w:t>“</w:t>
      </w:r>
      <w:r>
        <w:t>申棖</w:t>
      </w:r>
      <w:r>
        <w:rPr>
          <w:rFonts w:hint="eastAsia" w:eastAsia="宋体"/>
          <w:lang w:eastAsia="zh-CN"/>
        </w:rPr>
        <w:t>”</w:t>
      </w:r>
      <w:r>
        <w:t>。棖、棠、堂、黨字皆相通</w:t>
      </w:r>
    </w:p>
    <w:p w14:paraId="7DD1E3A7">
      <w:r>
        <w:t>音近也。</w:t>
      </w:r>
      <w:r>
        <w:rPr>
          <w:rFonts w:hint="eastAsia" w:eastAsia="宋体"/>
          <w:lang w:eastAsia="zh-CN"/>
        </w:rPr>
        <w:t>《</w:t>
      </w:r>
      <w:r>
        <w:t>荀子</w:t>
      </w:r>
      <w:r>
        <w:rPr>
          <w:rFonts w:hint="eastAsia" w:eastAsia="宋体"/>
          <w:lang w:eastAsia="zh-CN"/>
        </w:rPr>
        <w:t>》“</w:t>
      </w:r>
      <w:r>
        <w:t>朋黨比周</w:t>
      </w:r>
      <w:r>
        <w:rPr>
          <w:rFonts w:hint="eastAsia" w:eastAsia="宋体"/>
          <w:lang w:eastAsia="zh-CN"/>
        </w:rPr>
        <w:t>”《</w:t>
      </w:r>
      <w:r>
        <w:t>戰國策</w:t>
      </w:r>
      <w:r>
        <w:rPr>
          <w:rFonts w:hint="eastAsia" w:eastAsia="宋体"/>
          <w:lang w:eastAsia="zh-CN"/>
        </w:rPr>
        <w:t>》“</w:t>
      </w:r>
      <w:r>
        <w:t>從人朋黨比周。</w:t>
      </w:r>
      <w:r>
        <w:rPr>
          <w:rFonts w:hint="eastAsia" w:eastAsia="宋体"/>
          <w:lang w:eastAsia="zh-CN"/>
        </w:rPr>
        <w:t>”</w:t>
      </w:r>
      <w:r>
        <w:t>皆言結黨周密也。鄭康成作</w:t>
      </w:r>
    </w:p>
    <w:p w14:paraId="475E0938">
      <w:r>
        <w:t>【第334页】</w:t>
      </w:r>
    </w:p>
    <w:p w14:paraId="76BC3DAA">
      <w:r>
        <w:rPr>
          <w:rFonts w:hint="eastAsia" w:eastAsia="宋体"/>
          <w:lang w:eastAsia="zh-CN"/>
        </w:rPr>
        <w:t>“</w:t>
      </w:r>
      <w:r>
        <w:t>申續</w:t>
      </w:r>
      <w:r>
        <w:rPr>
          <w:rFonts w:hint="eastAsia" w:eastAsia="宋体"/>
          <w:lang w:eastAsia="zh-CN"/>
        </w:rPr>
        <w:t>”</w:t>
      </w:r>
      <w:r>
        <w:t>，</w:t>
      </w:r>
      <w:r>
        <w:rPr>
          <w:rFonts w:hint="eastAsia" w:eastAsia="宋体"/>
          <w:lang w:eastAsia="zh-CN"/>
        </w:rPr>
        <w:t>《</w:t>
      </w:r>
      <w:r>
        <w:t>家語</w:t>
      </w:r>
      <w:r>
        <w:rPr>
          <w:rFonts w:hint="eastAsia" w:eastAsia="宋体"/>
          <w:lang w:eastAsia="zh-CN"/>
        </w:rPr>
        <w:t>》</w:t>
      </w:r>
      <w:r>
        <w:t>同。作</w:t>
      </w:r>
      <w:r>
        <w:rPr>
          <w:rFonts w:hint="eastAsia" w:eastAsia="宋体"/>
          <w:lang w:eastAsia="zh-CN"/>
        </w:rPr>
        <w:t>“</w:t>
      </w:r>
      <w:r>
        <w:t>續</w:t>
      </w:r>
      <w:r>
        <w:rPr>
          <w:rFonts w:hint="eastAsia" w:eastAsia="宋体"/>
          <w:lang w:eastAsia="zh-CN"/>
        </w:rPr>
        <w:t>”</w:t>
      </w:r>
      <w:r>
        <w:t>者，譌。顔高字子驕，高，自高也；自高則傲，故以驕爲</w:t>
      </w:r>
    </w:p>
    <w:p w14:paraId="0ED4A0DA">
      <w:pPr>
        <w:rPr>
          <w:rFonts w:hint="eastAsia" w:eastAsia="宋体"/>
          <w:lang w:eastAsia="zh-CN"/>
        </w:rPr>
      </w:pPr>
      <w:r>
        <w:t>字。一作顔克，克，勝也。克，好勝人之訓，見馬融</w:t>
      </w:r>
      <w:r>
        <w:rPr>
          <w:rFonts w:hint="eastAsia" w:eastAsia="宋体"/>
          <w:lang w:eastAsia="zh-CN"/>
        </w:rPr>
        <w:t>《</w:t>
      </w:r>
      <w:r>
        <w:t>論語注</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馬高六尺曰驕。</w:t>
      </w:r>
      <w:r>
        <w:rPr>
          <w:rFonts w:hint="eastAsia" w:eastAsia="宋体"/>
          <w:lang w:eastAsia="zh-CN"/>
        </w:rPr>
        <w:t>”</w:t>
      </w:r>
    </w:p>
    <w:p w14:paraId="05D962CF">
      <w:r>
        <w:t>或取此。高，一名産。顔噲字子聲，</w:t>
      </w:r>
      <w:r>
        <w:rPr>
          <w:rFonts w:hint="eastAsia" w:eastAsia="宋体"/>
          <w:lang w:eastAsia="zh-CN"/>
        </w:rPr>
        <w:t>《</w:t>
      </w:r>
      <w:r>
        <w:t>詩</w:t>
      </w:r>
      <w:r>
        <w:rPr>
          <w:rFonts w:hint="eastAsia" w:eastAsia="宋体"/>
          <w:lang w:eastAsia="zh-CN"/>
        </w:rPr>
        <w:t>》</w:t>
      </w:r>
      <w:r>
        <w:t>：</w:t>
      </w:r>
      <w:r>
        <w:rPr>
          <w:rFonts w:hint="eastAsia" w:eastAsia="宋体"/>
          <w:lang w:eastAsia="zh-CN"/>
        </w:rPr>
        <w:t>“</w:t>
      </w:r>
      <w:r>
        <w:t>噲噲其正。</w:t>
      </w:r>
      <w:r>
        <w:rPr>
          <w:rFonts w:hint="eastAsia" w:eastAsia="宋体"/>
          <w:lang w:eastAsia="zh-CN"/>
        </w:rPr>
        <w:t>”</w:t>
      </w:r>
      <w:r>
        <w:t>斧鑿聲。顔何字再，冉</w:t>
      </w:r>
    </w:p>
    <w:p w14:paraId="78E587B6">
      <w:r>
        <w:t>龜甲也。</w:t>
      </w:r>
      <w:r>
        <w:rPr>
          <w:rFonts w:hint="eastAsia" w:eastAsia="宋体"/>
          <w:lang w:eastAsia="zh-CN"/>
        </w:rPr>
        <w:t>《</w:t>
      </w:r>
      <w:r>
        <w:t>廣疋</w:t>
      </w:r>
      <w:r>
        <w:rPr>
          <w:rFonts w:hint="eastAsia" w:eastAsia="宋体"/>
          <w:lang w:eastAsia="zh-CN"/>
        </w:rPr>
        <w:t>》</w:t>
      </w:r>
      <w:r>
        <w:t>：</w:t>
      </w:r>
      <w:r>
        <w:rPr>
          <w:rFonts w:hint="eastAsia" w:eastAsia="宋体"/>
          <w:lang w:eastAsia="zh-CN"/>
        </w:rPr>
        <w:t>“</w:t>
      </w:r>
      <w:r>
        <w:t>何，問也。</w:t>
      </w:r>
      <w:r>
        <w:rPr>
          <w:rFonts w:hint="eastAsia" w:eastAsia="宋体"/>
          <w:lang w:eastAsia="zh-CN"/>
        </w:rPr>
        <w:t>”《</w:t>
      </w:r>
      <w:r>
        <w:t>漢書</w:t>
      </w:r>
      <w:r>
        <w:rPr>
          <w:rFonts w:hint="eastAsia" w:eastAsia="宋体"/>
          <w:lang w:eastAsia="zh-CN"/>
        </w:rPr>
        <w:t>》“</w:t>
      </w:r>
      <w:r>
        <w:t>陳利兵而誰何</w:t>
      </w:r>
      <w:r>
        <w:rPr>
          <w:rFonts w:hint="eastAsia" w:eastAsia="宋体"/>
          <w:lang w:eastAsia="zh-CN"/>
        </w:rPr>
        <w:t>”</w:t>
      </w:r>
      <w:r>
        <w:t>，如淳注：</w:t>
      </w:r>
      <w:r>
        <w:rPr>
          <w:rFonts w:hint="eastAsia" w:eastAsia="宋体"/>
          <w:lang w:eastAsia="zh-CN"/>
        </w:rPr>
        <w:t>“</w:t>
      </w:r>
      <w:r>
        <w:t>何猶問也。</w:t>
      </w:r>
      <w:r>
        <w:rPr>
          <w:rFonts w:hint="eastAsia" w:eastAsia="宋体"/>
          <w:lang w:eastAsia="zh-CN"/>
        </w:rPr>
        <w:t>”</w:t>
      </w:r>
      <w:r>
        <w:t>名何字冉</w:t>
      </w:r>
    </w:p>
    <w:p w14:paraId="291011EF">
      <w:r>
        <w:t>者，言問卜于龜也。顔回字子淵，</w:t>
      </w:r>
      <w:r>
        <w:rPr>
          <w:rFonts w:hint="eastAsia" w:eastAsia="宋体"/>
          <w:lang w:eastAsia="zh-CN"/>
        </w:rPr>
        <w:t>《</w:t>
      </w:r>
      <w:r>
        <w:t>説文</w:t>
      </w:r>
      <w:r>
        <w:rPr>
          <w:rFonts w:hint="eastAsia" w:eastAsia="宋体"/>
          <w:lang w:eastAsia="zh-CN"/>
        </w:rPr>
        <w:t>》</w:t>
      </w:r>
      <w:r>
        <w:t>：</w:t>
      </w:r>
      <w:r>
        <w:rPr>
          <w:rFonts w:hint="eastAsia" w:eastAsia="宋体"/>
          <w:lang w:eastAsia="zh-CN"/>
        </w:rPr>
        <w:t>“</w:t>
      </w:r>
      <w:r>
        <w:t>淵，回水也。</w:t>
      </w:r>
      <w:r>
        <w:rPr>
          <w:rFonts w:hint="eastAsia" w:eastAsia="宋体"/>
          <w:lang w:eastAsia="zh-CN"/>
        </w:rPr>
        <w:t>”</w:t>
      </w:r>
      <w:r>
        <w:t>又云：</w:t>
      </w:r>
      <w:r>
        <w:rPr>
          <w:rFonts w:hint="eastAsia" w:eastAsia="宋体"/>
          <w:lang w:eastAsia="zh-CN"/>
        </w:rPr>
        <w:t>“</w:t>
      </w:r>
      <w:r>
        <w:t>回，淵水也。</w:t>
      </w:r>
      <w:r>
        <w:rPr>
          <w:rFonts w:hint="eastAsia" w:eastAsia="宋体"/>
          <w:lang w:eastAsia="zh-CN"/>
        </w:rPr>
        <w:t>”《</w:t>
      </w:r>
      <w:r>
        <w:t>管子</w:t>
      </w:r>
    </w:p>
    <w:p w14:paraId="07B5EB1D">
      <w:r>
        <w:t>度地</w:t>
      </w:r>
      <w:r>
        <w:rPr>
          <w:rFonts w:hint="eastAsia" w:eastAsia="宋体"/>
          <w:lang w:eastAsia="zh-CN"/>
        </w:rPr>
        <w:t>》</w:t>
      </w:r>
      <w:r>
        <w:t>篇曰：</w:t>
      </w:r>
      <w:r>
        <w:rPr>
          <w:rFonts w:hint="eastAsia" w:eastAsia="宋体"/>
          <w:lang w:eastAsia="zh-CN"/>
        </w:rPr>
        <w:t>“</w:t>
      </w:r>
      <w:r>
        <w:t>水出于地而不流者，命曰淵。</w:t>
      </w:r>
      <w:r>
        <w:rPr>
          <w:rFonts w:hint="eastAsia" w:eastAsia="宋体"/>
          <w:lang w:eastAsia="zh-CN"/>
        </w:rPr>
        <w:t>”</w:t>
      </w:r>
      <w:r>
        <w:t>顔之僕字叔，以兄弟之次爲字</w:t>
      </w:r>
    </w:p>
    <w:p w14:paraId="13BDD27F">
      <w:r>
        <w:t>冉雍字仲弓，雍與擁通，擁，持也，取持弓之義。冉耕字伯牛，古人以牛耕也。冉</w:t>
      </w:r>
    </w:p>
    <w:p w14:paraId="43556DC7">
      <w:r>
        <w:t>求字子有，</w:t>
      </w:r>
      <w:r>
        <w:rPr>
          <w:rFonts w:hint="eastAsia" w:eastAsia="宋体"/>
          <w:lang w:eastAsia="zh-CN"/>
        </w:rPr>
        <w:t>《</w:t>
      </w:r>
      <w:r>
        <w:t>詩</w:t>
      </w:r>
      <w:r>
        <w:rPr>
          <w:rFonts w:hint="eastAsia" w:eastAsia="宋体"/>
          <w:lang w:eastAsia="zh-CN"/>
        </w:rPr>
        <w:t>》</w:t>
      </w:r>
      <w:r>
        <w:t>：</w:t>
      </w:r>
      <w:r>
        <w:rPr>
          <w:rFonts w:hint="eastAsia" w:eastAsia="宋体"/>
          <w:lang w:eastAsia="zh-CN"/>
        </w:rPr>
        <w:t>“</w:t>
      </w:r>
      <w:r>
        <w:t>何有何亡『黽勉求之。</w:t>
      </w:r>
      <w:r>
        <w:rPr>
          <w:rFonts w:hint="eastAsia" w:eastAsia="宋体"/>
          <w:lang w:eastAsia="zh-CN"/>
        </w:rPr>
        <w:t>”</w:t>
      </w:r>
      <w:r>
        <w:t>顔無繇字路，繇，</w:t>
      </w:r>
      <w:r>
        <w:rPr>
          <w:rFonts w:hint="eastAsia" w:eastAsia="宋体"/>
          <w:lang w:eastAsia="zh-CN"/>
        </w:rPr>
        <w:t>《</w:t>
      </w:r>
      <w:r>
        <w:t>尒疋</w:t>
      </w:r>
      <w:r>
        <w:rPr>
          <w:rFonts w:hint="eastAsia" w:eastAsia="宋体"/>
          <w:lang w:eastAsia="zh-CN"/>
        </w:rPr>
        <w:t>》</w:t>
      </w:r>
      <w:r>
        <w:t>：</w:t>
      </w:r>
      <w:r>
        <w:rPr>
          <w:rFonts w:hint="eastAsia" w:eastAsia="宋体"/>
          <w:lang w:eastAsia="zh-CN"/>
        </w:rPr>
        <w:t>“</w:t>
      </w:r>
      <w:r>
        <w:t>憂也。</w:t>
      </w:r>
      <w:r>
        <w:rPr>
          <w:rFonts w:hint="eastAsia" w:eastAsia="宋体"/>
          <w:lang w:eastAsia="zh-CN"/>
        </w:rPr>
        <w:t>”</w:t>
      </w:r>
      <w:r>
        <w:t>無繇</w:t>
      </w:r>
    </w:p>
    <w:p w14:paraId="3D1C3C34">
      <w:r>
        <w:t>言無憂也。字路者，大也。無憂則心廣大矣。顔祖字襄，</w:t>
      </w:r>
      <w:r>
        <w:rPr>
          <w:rFonts w:hint="eastAsia" w:eastAsia="宋体"/>
          <w:lang w:eastAsia="zh-CN"/>
        </w:rPr>
        <w:t>《</w:t>
      </w:r>
      <w:r>
        <w:t>廣疋</w:t>
      </w:r>
      <w:r>
        <w:rPr>
          <w:rFonts w:hint="eastAsia" w:eastAsia="宋体"/>
          <w:lang w:eastAsia="zh-CN"/>
        </w:rPr>
        <w:t>》</w:t>
      </w:r>
      <w:r>
        <w:t>：</w:t>
      </w:r>
      <w:r>
        <w:rPr>
          <w:rFonts w:hint="eastAsia" w:eastAsia="宋体"/>
          <w:lang w:eastAsia="zh-CN"/>
        </w:rPr>
        <w:t>“</w:t>
      </w:r>
      <w:r>
        <w:t>祖，上也。</w:t>
      </w:r>
      <w:r>
        <w:rPr>
          <w:rFonts w:hint="eastAsia" w:eastAsia="宋体"/>
          <w:lang w:eastAsia="zh-CN"/>
        </w:rPr>
        <w:t>”《</w:t>
      </w:r>
      <w:r>
        <w:t>玉</w:t>
      </w:r>
    </w:p>
    <w:p w14:paraId="64883782">
      <w:r>
        <w:t>篇</w:t>
      </w:r>
      <w:r>
        <w:rPr>
          <w:rFonts w:hint="eastAsia" w:eastAsia="宋体"/>
          <w:lang w:eastAsia="zh-CN"/>
        </w:rPr>
        <w:t>》</w:t>
      </w:r>
      <w:r>
        <w:t>：</w:t>
      </w:r>
      <w:r>
        <w:rPr>
          <w:rFonts w:hint="eastAsia" w:eastAsia="宋体"/>
          <w:lang w:eastAsia="zh-CN"/>
        </w:rPr>
        <w:t>“</w:t>
      </w:r>
      <w:r>
        <w:t>襄，上也。</w:t>
      </w:r>
      <w:r>
        <w:rPr>
          <w:rFonts w:hint="eastAsia" w:eastAsia="宋体"/>
          <w:lang w:eastAsia="zh-CN"/>
        </w:rPr>
        <w:t>”</w:t>
      </w:r>
      <w:r>
        <w:t>取祖上之義。又</w:t>
      </w:r>
      <w:r>
        <w:rPr>
          <w:rFonts w:hint="eastAsia" w:eastAsia="宋体"/>
          <w:lang w:eastAsia="zh-CN"/>
        </w:rPr>
        <w:t>《</w:t>
      </w:r>
      <w:r>
        <w:t>尒疋</w:t>
      </w:r>
      <w:r>
        <w:rPr>
          <w:rFonts w:hint="eastAsia" w:eastAsia="宋体"/>
          <w:lang w:eastAsia="zh-CN"/>
        </w:rPr>
        <w:t>》</w:t>
      </w:r>
      <w:r>
        <w:t>：</w:t>
      </w:r>
      <w:r>
        <w:rPr>
          <w:rFonts w:hint="eastAsia" w:eastAsia="宋体"/>
          <w:lang w:eastAsia="zh-CN"/>
        </w:rPr>
        <w:t>“</w:t>
      </w:r>
      <w:r>
        <w:t>襄，駕也。</w:t>
      </w:r>
      <w:r>
        <w:rPr>
          <w:rFonts w:hint="eastAsia" w:eastAsia="宋体"/>
          <w:lang w:eastAsia="zh-CN"/>
        </w:rPr>
        <w:t>”《</w:t>
      </w:r>
      <w:r>
        <w:t>小尒疋</w:t>
      </w:r>
      <w:r>
        <w:rPr>
          <w:rFonts w:hint="eastAsia" w:eastAsia="宋体"/>
          <w:lang w:eastAsia="zh-CN"/>
        </w:rPr>
        <w:t>》</w:t>
      </w:r>
      <w:r>
        <w:t>：</w:t>
      </w:r>
      <w:r>
        <w:rPr>
          <w:rFonts w:hint="eastAsia" w:eastAsia="宋体"/>
          <w:lang w:eastAsia="zh-CN"/>
        </w:rPr>
        <w:t>“</w:t>
      </w:r>
      <w:r>
        <w:t>陵也。</w:t>
      </w:r>
      <w:r>
        <w:rPr>
          <w:rFonts w:hint="eastAsia" w:eastAsia="宋体"/>
          <w:lang w:eastAsia="zh-CN"/>
        </w:rPr>
        <w:t>”</w:t>
      </w:r>
      <w:r>
        <w:t>言陵駕乎祖</w:t>
      </w:r>
    </w:p>
    <w:p w14:paraId="17277433">
      <w:r>
        <w:t>即邁種之謂。</w:t>
      </w:r>
      <w:r>
        <w:rPr>
          <w:rFonts w:hint="eastAsia" w:eastAsia="宋体"/>
          <w:lang w:eastAsia="zh-CN"/>
        </w:rPr>
        <w:t>《</w:t>
      </w:r>
      <w:r>
        <w:t>家語</w:t>
      </w:r>
      <w:r>
        <w:rPr>
          <w:rFonts w:hint="eastAsia" w:eastAsia="宋体"/>
          <w:lang w:eastAsia="zh-CN"/>
        </w:rPr>
        <w:t>》“</w:t>
      </w:r>
      <w:r>
        <w:t>祖</w:t>
      </w:r>
      <w:r>
        <w:rPr>
          <w:rFonts w:hint="eastAsia" w:eastAsia="宋体"/>
          <w:lang w:eastAsia="zh-CN"/>
        </w:rPr>
        <w:t>”</w:t>
      </w:r>
      <w:r>
        <w:t>作</w:t>
      </w:r>
      <w:r>
        <w:rPr>
          <w:rFonts w:hint="eastAsia" w:eastAsia="宋体"/>
          <w:lang w:eastAsia="zh-CN"/>
        </w:rPr>
        <w:t>“</w:t>
      </w:r>
      <w:r>
        <w:t>相</w:t>
      </w:r>
      <w:r>
        <w:rPr>
          <w:rFonts w:hint="eastAsia" w:eastAsia="宋体"/>
          <w:lang w:eastAsia="zh-CN"/>
        </w:rPr>
        <w:t>”</w:t>
      </w:r>
      <w:r>
        <w:t>，譌。顔羍字子桺，洪邁</w:t>
      </w:r>
      <w:r>
        <w:rPr>
          <w:rFonts w:hint="eastAsia" w:eastAsia="宋体"/>
          <w:lang w:eastAsia="zh-CN"/>
        </w:rPr>
        <w:t>《</w:t>
      </w:r>
      <w:r>
        <w:t>隸續</w:t>
      </w:r>
      <w:r>
        <w:rPr>
          <w:rFonts w:hint="eastAsia" w:eastAsia="宋体"/>
          <w:lang w:eastAsia="zh-CN"/>
        </w:rPr>
        <w:t>》</w:t>
      </w:r>
      <w:r>
        <w:t>引</w:t>
      </w:r>
      <w:r>
        <w:rPr>
          <w:rFonts w:hint="eastAsia" w:eastAsia="宋体"/>
          <w:lang w:eastAsia="zh-CN"/>
        </w:rPr>
        <w:t>《</w:t>
      </w:r>
      <w:r>
        <w:t>史記</w:t>
      </w:r>
      <w:r>
        <w:rPr>
          <w:rFonts w:hint="eastAsia" w:eastAsia="宋体"/>
          <w:lang w:eastAsia="zh-CN"/>
        </w:rPr>
        <w:t>》</w:t>
      </w:r>
      <w:r>
        <w:t>作</w:t>
      </w:r>
      <w:r>
        <w:rPr>
          <w:rFonts w:hint="eastAsia" w:eastAsia="宋体"/>
          <w:lang w:eastAsia="zh-CN"/>
        </w:rPr>
        <w:t>“</w:t>
      </w:r>
      <w:r>
        <w:t>顔子桺</w:t>
      </w:r>
    </w:p>
    <w:p w14:paraId="00CE5194">
      <w:r>
        <w:t>名辛</w:t>
      </w:r>
      <w:r>
        <w:rPr>
          <w:rFonts w:hint="eastAsia" w:eastAsia="宋体"/>
          <w:lang w:eastAsia="zh-CN"/>
        </w:rPr>
        <w:t>”</w:t>
      </w:r>
      <w:r>
        <w:t>，則作</w:t>
      </w:r>
      <w:r>
        <w:rPr>
          <w:rFonts w:hint="eastAsia" w:eastAsia="宋体"/>
          <w:lang w:eastAsia="zh-CN"/>
        </w:rPr>
        <w:t>“</w:t>
      </w:r>
      <w:r>
        <w:t>辛</w:t>
      </w:r>
      <w:r>
        <w:rPr>
          <w:rFonts w:hint="eastAsia" w:eastAsia="宋体"/>
          <w:lang w:eastAsia="zh-CN"/>
        </w:rPr>
        <w:t>”</w:t>
      </w:r>
      <w:r>
        <w:t>者是。桺，聚也，日將入，諸色所聚，即丣時也。名辛者，以支干爲配</w:t>
      </w:r>
    </w:p>
    <w:p w14:paraId="514481CE">
      <w:r>
        <w:t>施之常字子恒，恒之訓爲常。</w:t>
      </w:r>
      <w:r>
        <w:rPr>
          <w:rFonts w:hint="eastAsia" w:eastAsia="宋体"/>
          <w:lang w:eastAsia="zh-CN"/>
        </w:rPr>
        <w:t>《</w:t>
      </w:r>
      <w:r>
        <w:t>神仙傳</w:t>
      </w:r>
      <w:r>
        <w:rPr>
          <w:rFonts w:hint="eastAsia" w:eastAsia="宋体"/>
          <w:lang w:eastAsia="zh-CN"/>
        </w:rPr>
        <w:t>》</w:t>
      </w:r>
      <w:r>
        <w:t>作</w:t>
      </w:r>
      <w:r>
        <w:rPr>
          <w:rFonts w:hint="eastAsia" w:eastAsia="宋体"/>
          <w:lang w:eastAsia="zh-CN"/>
        </w:rPr>
        <w:t>“</w:t>
      </w:r>
      <w:r>
        <w:t>施存</w:t>
      </w:r>
      <w:r>
        <w:rPr>
          <w:rFonts w:hint="eastAsia" w:eastAsia="宋体"/>
          <w:lang w:eastAsia="zh-CN"/>
        </w:rPr>
        <w:t>”</w:t>
      </w:r>
      <w:r>
        <w:t>。宓不齊字子賤，不齊者，言不整</w:t>
      </w:r>
    </w:p>
    <w:p w14:paraId="7D5AD26B">
      <w:r>
        <w:t>齊，無威儀也。有威則畏而愛之，不威則人輕賤之矣，此</w:t>
      </w:r>
      <w:r>
        <w:rPr>
          <w:rFonts w:hint="eastAsia" w:eastAsia="宋体"/>
          <w:lang w:eastAsia="zh-CN"/>
        </w:rPr>
        <w:t>《</w:t>
      </w:r>
      <w:r>
        <w:t>相鼠</w:t>
      </w:r>
      <w:r>
        <w:rPr>
          <w:rFonts w:hint="eastAsia" w:eastAsia="宋体"/>
          <w:lang w:eastAsia="zh-CN"/>
        </w:rPr>
        <w:t>》</w:t>
      </w:r>
      <w:r>
        <w:t>之詩所爲作也。任不</w:t>
      </w:r>
    </w:p>
    <w:p w14:paraId="5A9B07E0">
      <w:r>
        <w:t>齊字選，</w:t>
      </w:r>
      <w:r>
        <w:rPr>
          <w:rFonts w:hint="eastAsia" w:eastAsia="宋体"/>
          <w:lang w:eastAsia="zh-CN"/>
        </w:rPr>
        <w:t>《</w:t>
      </w:r>
      <w:r>
        <w:t>齊風</w:t>
      </w:r>
      <w:r>
        <w:rPr>
          <w:rFonts w:hint="eastAsia" w:eastAsia="宋体"/>
          <w:lang w:eastAsia="zh-CN"/>
        </w:rPr>
        <w:t>》“</w:t>
      </w:r>
      <w:r>
        <w:t>舞則選兮</w:t>
      </w:r>
      <w:r>
        <w:rPr>
          <w:rFonts w:hint="eastAsia" w:eastAsia="宋体"/>
          <w:lang w:eastAsia="zh-CN"/>
        </w:rPr>
        <w:t>”</w:t>
      </w:r>
      <w:r>
        <w:t>，毛傳：</w:t>
      </w:r>
      <w:r>
        <w:rPr>
          <w:rFonts w:hint="eastAsia" w:eastAsia="宋体"/>
          <w:lang w:eastAsia="zh-CN"/>
        </w:rPr>
        <w:t>“</w:t>
      </w:r>
      <w:r>
        <w:t>選，齊也。</w:t>
      </w:r>
      <w:r>
        <w:rPr>
          <w:rFonts w:hint="eastAsia" w:eastAsia="宋体"/>
          <w:lang w:eastAsia="zh-CN"/>
        </w:rPr>
        <w:t>”</w:t>
      </w:r>
      <w:r>
        <w:t>名字以相反爲義。壤駟赤字子徒</w:t>
      </w:r>
    </w:p>
    <w:p w14:paraId="2F39C204">
      <w:r>
        <w:t>【第335页】</w:t>
      </w:r>
    </w:p>
    <w:p w14:paraId="5188069B">
      <w:r>
        <w:t>赤，赭色，古徒人衣赭，所謂丹徒也。壤，</w:t>
      </w:r>
      <w:r>
        <w:rPr>
          <w:rFonts w:hint="eastAsia" w:eastAsia="宋体"/>
          <w:lang w:eastAsia="zh-CN"/>
        </w:rPr>
        <w:t>《</w:t>
      </w:r>
      <w:r>
        <w:t>家語</w:t>
      </w:r>
      <w:r>
        <w:rPr>
          <w:rFonts w:hint="eastAsia" w:eastAsia="宋体"/>
          <w:lang w:eastAsia="zh-CN"/>
        </w:rPr>
        <w:t>》</w:t>
      </w:r>
      <w:r>
        <w:t>作</w:t>
      </w:r>
      <w:r>
        <w:rPr>
          <w:rFonts w:hint="eastAsia" w:eastAsia="宋体"/>
          <w:lang w:eastAsia="zh-CN"/>
        </w:rPr>
        <w:t>“</w:t>
      </w:r>
      <w:r>
        <w:t>穰</w:t>
      </w:r>
      <w:r>
        <w:rPr>
          <w:rFonts w:hint="eastAsia" w:eastAsia="宋体"/>
          <w:lang w:eastAsia="zh-CN"/>
        </w:rPr>
        <w:t>”</w:t>
      </w:r>
      <w:r>
        <w:t>，字子從，誤。</w:t>
      </w:r>
      <w:r>
        <w:rPr>
          <w:rFonts w:hint="eastAsia" w:eastAsia="宋体"/>
          <w:lang w:eastAsia="zh-CN"/>
        </w:rPr>
        <w:t>《</w:t>
      </w:r>
      <w:r>
        <w:t>英賢傳</w:t>
      </w:r>
      <w:r>
        <w:rPr>
          <w:rFonts w:hint="eastAsia" w:eastAsia="宋体"/>
          <w:lang w:eastAsia="zh-CN"/>
        </w:rPr>
        <w:t>》</w:t>
      </w:r>
      <w:r>
        <w:t>以壤駟爲複</w:t>
      </w:r>
    </w:p>
    <w:p w14:paraId="7E2D9CC6">
      <w:r>
        <w:t>姓，疑非。</w:t>
      </w:r>
      <w:r>
        <w:rPr>
          <w:rFonts w:hint="eastAsia" w:eastAsia="宋体"/>
          <w:lang w:eastAsia="zh-CN"/>
        </w:rPr>
        <w:t>《</w:t>
      </w:r>
      <w:r>
        <w:t>左傳</w:t>
      </w:r>
      <w:r>
        <w:rPr>
          <w:rFonts w:hint="eastAsia" w:eastAsia="宋体"/>
          <w:lang w:eastAsia="zh-CN"/>
        </w:rPr>
        <w:t>》</w:t>
      </w:r>
      <w:r>
        <w:t>有郈工師駟赤，則駟赤，名也。狄黑字皙，皙，白色，取字與名相反。</w:t>
      </w:r>
    </w:p>
    <w:p w14:paraId="3BFA78B6">
      <w:r>
        <w:t>石作蜀字子明，蜀與蠲通，蠲，馬蠲也，螢火蟲。</w:t>
      </w:r>
      <w:r>
        <w:rPr>
          <w:rFonts w:hint="eastAsia" w:eastAsia="宋体"/>
          <w:lang w:eastAsia="zh-CN"/>
        </w:rPr>
        <w:t>《</w:t>
      </w:r>
      <w:r>
        <w:t>尒疋</w:t>
      </w:r>
      <w:r>
        <w:rPr>
          <w:rFonts w:hint="eastAsia" w:eastAsia="宋体"/>
          <w:lang w:eastAsia="zh-CN"/>
        </w:rPr>
        <w:t>》</w:t>
      </w:r>
      <w:r>
        <w:t>：</w:t>
      </w:r>
      <w:r>
        <w:rPr>
          <w:rFonts w:hint="eastAsia" w:eastAsia="宋体"/>
          <w:lang w:eastAsia="zh-CN"/>
        </w:rPr>
        <w:t>“</w:t>
      </w:r>
      <w:r>
        <w:t>蠲，明也。</w:t>
      </w:r>
      <w:r>
        <w:rPr>
          <w:rFonts w:hint="eastAsia" w:eastAsia="宋体"/>
          <w:lang w:eastAsia="zh-CN"/>
        </w:rPr>
        <w:t>”</w:t>
      </w:r>
      <w:r>
        <w:t>又</w:t>
      </w:r>
      <w:r>
        <w:rPr>
          <w:rFonts w:hint="eastAsia" w:eastAsia="宋体"/>
          <w:lang w:eastAsia="zh-CN"/>
        </w:rPr>
        <w:t>《</w:t>
      </w:r>
      <w:r>
        <w:t>韓子</w:t>
      </w:r>
      <w:r>
        <w:rPr>
          <w:rFonts w:hint="eastAsia" w:eastAsia="宋体"/>
          <w:lang w:eastAsia="zh-CN"/>
        </w:rPr>
        <w:t>》</w:t>
      </w:r>
      <w:r>
        <w:t>曰</w:t>
      </w:r>
    </w:p>
    <w:p w14:paraId="7F81DC4B">
      <w:r>
        <w:rPr>
          <w:rFonts w:hint="eastAsia" w:eastAsia="宋体"/>
          <w:lang w:eastAsia="zh-CN"/>
        </w:rPr>
        <w:t>“</w:t>
      </w:r>
      <w:r>
        <w:t>蠶似蜀。</w:t>
      </w:r>
      <w:r>
        <w:rPr>
          <w:rFonts w:hint="eastAsia" w:eastAsia="宋体"/>
          <w:lang w:eastAsia="zh-CN"/>
        </w:rPr>
        <w:t>”《</w:t>
      </w:r>
      <w:r>
        <w:t>淮南子</w:t>
      </w:r>
      <w:r>
        <w:rPr>
          <w:rFonts w:hint="eastAsia" w:eastAsia="宋体"/>
          <w:lang w:eastAsia="zh-CN"/>
        </w:rPr>
        <w:t>》</w:t>
      </w:r>
      <w:r>
        <w:t>：</w:t>
      </w:r>
      <w:r>
        <w:rPr>
          <w:rFonts w:hint="eastAsia" w:eastAsia="宋体"/>
          <w:lang w:eastAsia="zh-CN"/>
        </w:rPr>
        <w:t>“</w:t>
      </w:r>
      <w:r>
        <w:t>蜀與蠶相類，而愛憎異。</w:t>
      </w:r>
      <w:r>
        <w:rPr>
          <w:rFonts w:hint="eastAsia" w:eastAsia="宋体"/>
          <w:lang w:eastAsia="zh-CN"/>
        </w:rPr>
        <w:t>”《</w:t>
      </w:r>
      <w:r>
        <w:t>説文</w:t>
      </w:r>
      <w:r>
        <w:rPr>
          <w:rFonts w:hint="eastAsia" w:eastAsia="宋体"/>
          <w:lang w:eastAsia="zh-CN"/>
        </w:rPr>
        <w:t>》</w:t>
      </w:r>
      <w:r>
        <w:t>：</w:t>
      </w:r>
      <w:r>
        <w:rPr>
          <w:rFonts w:hint="eastAsia" w:eastAsia="宋体"/>
          <w:lang w:eastAsia="zh-CN"/>
        </w:rPr>
        <w:t>“</w:t>
      </w:r>
      <w:r>
        <w:t>蜀，葵中蠶也。</w:t>
      </w:r>
      <w:r>
        <w:rPr>
          <w:rFonts w:hint="eastAsia" w:eastAsia="宋体"/>
          <w:lang w:eastAsia="zh-CN"/>
        </w:rPr>
        <w:t>”《</w:t>
      </w:r>
      <w:r>
        <w:t>詩</w:t>
      </w:r>
      <w:r>
        <w:rPr>
          <w:rFonts w:hint="eastAsia" w:eastAsia="宋体"/>
          <w:lang w:eastAsia="zh-CN"/>
        </w:rPr>
        <w:t>》</w:t>
      </w:r>
      <w:r>
        <w:t>所謂</w:t>
      </w:r>
      <w:r>
        <w:rPr>
          <w:rFonts w:hint="eastAsia" w:eastAsia="宋体"/>
          <w:lang w:eastAsia="zh-CN"/>
        </w:rPr>
        <w:t>“</w:t>
      </w:r>
      <w:r>
        <w:t>蜎</w:t>
      </w:r>
    </w:p>
    <w:p w14:paraId="023C2710">
      <w:r>
        <w:t>蜎者蜀，熠燿宵行</w:t>
      </w:r>
      <w:r>
        <w:rPr>
          <w:rFonts w:hint="eastAsia" w:eastAsia="宋体"/>
          <w:lang w:eastAsia="zh-CN"/>
        </w:rPr>
        <w:t>”</w:t>
      </w:r>
      <w:r>
        <w:t>，即燐也。</w:t>
      </w:r>
      <w:r>
        <w:rPr>
          <w:rFonts w:hint="eastAsia" w:eastAsia="宋体"/>
          <w:lang w:eastAsia="zh-CN"/>
        </w:rPr>
        <w:t>《</w:t>
      </w:r>
      <w:r>
        <w:t>英賢傳</w:t>
      </w:r>
      <w:r>
        <w:rPr>
          <w:rFonts w:hint="eastAsia" w:eastAsia="宋体"/>
          <w:lang w:eastAsia="zh-CN"/>
        </w:rPr>
        <w:t>》</w:t>
      </w:r>
      <w:r>
        <w:t>以石作爲複姓，</w:t>
      </w:r>
      <w:r>
        <w:rPr>
          <w:rFonts w:hint="eastAsia" w:eastAsia="宋体"/>
          <w:lang w:eastAsia="zh-CN"/>
        </w:rPr>
        <w:t>《</w:t>
      </w:r>
      <w:r>
        <w:t>家語</w:t>
      </w:r>
      <w:r>
        <w:rPr>
          <w:rFonts w:hint="eastAsia" w:eastAsia="宋体"/>
          <w:lang w:eastAsia="zh-CN"/>
        </w:rPr>
        <w:t>》</w:t>
      </w:r>
      <w:r>
        <w:t>作</w:t>
      </w:r>
      <w:r>
        <w:rPr>
          <w:rFonts w:hint="eastAsia" w:eastAsia="宋体"/>
          <w:lang w:eastAsia="zh-CN"/>
        </w:rPr>
        <w:t>“</w:t>
      </w:r>
      <w:r>
        <w:t>石子蜀</w:t>
      </w:r>
      <w:r>
        <w:rPr>
          <w:rFonts w:hint="eastAsia" w:eastAsia="宋体"/>
          <w:lang w:eastAsia="zh-CN"/>
        </w:rPr>
        <w:t>”</w:t>
      </w:r>
      <w:r>
        <w:t>。榮旗字子</w:t>
      </w:r>
    </w:p>
    <w:p w14:paraId="0C161636">
      <w:pPr>
        <w:rPr>
          <w:rFonts w:hint="eastAsia" w:eastAsia="宋体"/>
          <w:lang w:eastAsia="zh-CN"/>
        </w:rPr>
      </w:pPr>
      <w:r>
        <w:t>祺，</w:t>
      </w:r>
      <w:r>
        <w:rPr>
          <w:rFonts w:hint="eastAsia" w:eastAsia="宋体"/>
          <w:lang w:eastAsia="zh-CN"/>
        </w:rPr>
        <w:t>《</w:t>
      </w:r>
      <w:r>
        <w:t>唐書</w:t>
      </w:r>
      <w:r>
        <w:rPr>
          <w:rFonts w:hint="eastAsia" w:eastAsia="宋体"/>
          <w:lang w:eastAsia="zh-CN"/>
        </w:rPr>
        <w:t>》</w:t>
      </w:r>
      <w:r>
        <w:t>作</w:t>
      </w:r>
      <w:r>
        <w:rPr>
          <w:rFonts w:hint="eastAsia" w:eastAsia="宋体"/>
          <w:lang w:eastAsia="zh-CN"/>
        </w:rPr>
        <w:t>“</w:t>
      </w:r>
      <w:r>
        <w:t>榮子旗</w:t>
      </w:r>
      <w:r>
        <w:rPr>
          <w:rFonts w:hint="eastAsia" w:eastAsia="宋体"/>
          <w:lang w:eastAsia="zh-CN"/>
        </w:rPr>
        <w:t>”</w:t>
      </w:r>
      <w:r>
        <w:t>，是祺與旗通也。</w:t>
      </w:r>
      <w:r>
        <w:rPr>
          <w:rFonts w:hint="eastAsia" w:eastAsia="宋体"/>
          <w:lang w:eastAsia="zh-CN"/>
        </w:rPr>
        <w:t>《</w:t>
      </w:r>
      <w:r>
        <w:t>周官</w:t>
      </w:r>
      <w:r>
        <w:rPr>
          <w:rFonts w:hint="eastAsia" w:eastAsia="宋体"/>
          <w:lang w:eastAsia="zh-CN"/>
        </w:rPr>
        <w:t>》</w:t>
      </w:r>
      <w:r>
        <w:t>：</w:t>
      </w:r>
      <w:r>
        <w:rPr>
          <w:rFonts w:hint="eastAsia" w:eastAsia="宋体"/>
          <w:lang w:eastAsia="zh-CN"/>
        </w:rPr>
        <w:t>“</w:t>
      </w:r>
      <w:r>
        <w:t>交龍爲旗。</w:t>
      </w:r>
      <w:r>
        <w:rPr>
          <w:rFonts w:hint="eastAsia" w:eastAsia="宋体"/>
          <w:lang w:eastAsia="zh-CN"/>
        </w:rPr>
        <w:t>”《</w:t>
      </w:r>
      <w:r>
        <w:t>尒疋</w:t>
      </w:r>
      <w:r>
        <w:rPr>
          <w:rFonts w:hint="eastAsia" w:eastAsia="宋体"/>
          <w:lang w:eastAsia="zh-CN"/>
        </w:rPr>
        <w:t>》</w:t>
      </w:r>
      <w:r>
        <w:t>：</w:t>
      </w:r>
      <w:r>
        <w:rPr>
          <w:rFonts w:hint="eastAsia" w:eastAsia="宋体"/>
          <w:lang w:eastAsia="zh-CN"/>
        </w:rPr>
        <w:t>“</w:t>
      </w:r>
      <w:r>
        <w:t>有鈴曰旗。</w:t>
      </w:r>
      <w:r>
        <w:rPr>
          <w:rFonts w:hint="eastAsia" w:eastAsia="宋体"/>
          <w:lang w:eastAsia="zh-CN"/>
        </w:rPr>
        <w:t>”</w:t>
      </w:r>
    </w:p>
    <w:p w14:paraId="130A7440">
      <w:r>
        <w:t>言偃字子游，游一作㫃，旌旗之游也；偃，卧也。取偃旗息鼓之義。曾參字子輿，</w:t>
      </w:r>
      <w:r>
        <w:rPr>
          <w:rFonts w:hint="eastAsia" w:eastAsia="宋体"/>
          <w:lang w:eastAsia="zh-CN"/>
        </w:rPr>
        <w:t>《</w:t>
      </w:r>
      <w:r>
        <w:t>説</w:t>
      </w:r>
    </w:p>
    <w:p w14:paraId="2B13821D">
      <w:r>
        <w:t>文</w:t>
      </w:r>
      <w:r>
        <w:rPr>
          <w:rFonts w:hint="eastAsia" w:eastAsia="宋体"/>
          <w:lang w:eastAsia="zh-CN"/>
        </w:rPr>
        <w:t>》“</w:t>
      </w:r>
      <w:r>
        <w:t>森</w:t>
      </w:r>
      <w:r>
        <w:rPr>
          <w:rFonts w:hint="eastAsia" w:eastAsia="宋体"/>
          <w:lang w:eastAsia="zh-CN"/>
        </w:rPr>
        <w:t>”</w:t>
      </w:r>
      <w:r>
        <w:t>字注：</w:t>
      </w:r>
      <w:r>
        <w:rPr>
          <w:rFonts w:hint="eastAsia" w:eastAsia="宋体"/>
          <w:lang w:eastAsia="zh-CN"/>
        </w:rPr>
        <w:t>“</w:t>
      </w:r>
      <w:r>
        <w:t>从林从木，讀若曾參之參。所</w:t>
      </w:r>
      <w:r>
        <w:rPr>
          <w:rFonts w:hint="eastAsia" w:eastAsia="宋体"/>
          <w:lang w:eastAsia="zh-CN"/>
        </w:rPr>
        <w:t>（</w:t>
      </w:r>
      <w:r>
        <w:t>林</w:t>
      </w:r>
      <w:r>
        <w:rPr>
          <w:rFonts w:hint="eastAsia" w:eastAsia="宋体"/>
          <w:lang w:eastAsia="zh-CN"/>
        </w:rPr>
        <w:t>）【</w:t>
      </w:r>
      <w:r>
        <w:t>今</w:t>
      </w:r>
      <w:r>
        <w:rPr>
          <w:rFonts w:hint="eastAsia" w:eastAsia="宋体"/>
          <w:lang w:eastAsia="zh-CN"/>
        </w:rPr>
        <w:t>】</w:t>
      </w:r>
      <w:r>
        <w:t>反。</w:t>
      </w:r>
      <w:r>
        <w:rPr>
          <w:rFonts w:hint="eastAsia" w:eastAsia="宋体"/>
          <w:lang w:eastAsia="zh-CN"/>
        </w:rPr>
        <w:t>”</w:t>
      </w:r>
      <w:r>
        <w:t>晉灼讀如參乘之參，初三</w:t>
      </w:r>
    </w:p>
    <w:p w14:paraId="4340AE81">
      <w:r>
        <w:t>反，取三人同輿之義。</w:t>
      </w:r>
      <w:r>
        <w:rPr>
          <w:rFonts w:hint="eastAsia" w:eastAsia="宋体"/>
          <w:lang w:eastAsia="zh-CN"/>
        </w:rPr>
        <w:t>《</w:t>
      </w:r>
      <w:r>
        <w:t>禮部韻略</w:t>
      </w:r>
      <w:r>
        <w:rPr>
          <w:rFonts w:hint="eastAsia" w:eastAsia="宋体"/>
          <w:lang w:eastAsia="zh-CN"/>
        </w:rPr>
        <w:t>》</w:t>
      </w:r>
      <w:r>
        <w:t>曰：</w:t>
      </w:r>
      <w:r>
        <w:rPr>
          <w:rFonts w:hint="eastAsia" w:eastAsia="宋体"/>
          <w:lang w:eastAsia="zh-CN"/>
        </w:rPr>
        <w:t>“</w:t>
      </w:r>
      <w:r>
        <w:t>曾參字子輿，蓋取驂乘之義。</w:t>
      </w:r>
      <w:r>
        <w:rPr>
          <w:rFonts w:hint="eastAsia" w:eastAsia="宋体"/>
          <w:lang w:eastAsia="zh-CN"/>
        </w:rPr>
        <w:t>”</w:t>
      </w:r>
      <w:r>
        <w:t>商瞿字子木，</w:t>
      </w:r>
    </w:p>
    <w:p w14:paraId="66DFE009">
      <w:r>
        <w:rPr>
          <w:rFonts w:hint="eastAsia" w:eastAsia="宋体"/>
          <w:lang w:eastAsia="zh-CN"/>
        </w:rPr>
        <w:t>《</w:t>
      </w:r>
      <w:r>
        <w:t>淮南子</w:t>
      </w:r>
      <w:r>
        <w:rPr>
          <w:rFonts w:hint="eastAsia" w:eastAsia="宋体"/>
          <w:lang w:eastAsia="zh-CN"/>
        </w:rPr>
        <w:t>》</w:t>
      </w:r>
      <w:r>
        <w:t>：</w:t>
      </w:r>
      <w:r>
        <w:rPr>
          <w:rFonts w:hint="eastAsia" w:eastAsia="宋体"/>
          <w:lang w:eastAsia="zh-CN"/>
        </w:rPr>
        <w:t>“</w:t>
      </w:r>
      <w:r>
        <w:t>术大者根欋。</w:t>
      </w:r>
      <w:r>
        <w:rPr>
          <w:rFonts w:hint="eastAsia" w:eastAsia="宋体"/>
          <w:lang w:eastAsia="zh-CN"/>
        </w:rPr>
        <w:t>”</w:t>
      </w:r>
      <w:r>
        <w:t>欋與瞿通。商澤字子秀，凡物被雨澤則華秀也。</w:t>
      </w:r>
      <w:r>
        <w:rPr>
          <w:rFonts w:hint="eastAsia" w:eastAsia="宋体"/>
          <w:lang w:eastAsia="zh-CN"/>
        </w:rPr>
        <w:t>《</w:t>
      </w:r>
      <w:r>
        <w:t>史記集</w:t>
      </w:r>
    </w:p>
    <w:p w14:paraId="1ADB667A">
      <w:r>
        <w:t>解</w:t>
      </w:r>
      <w:r>
        <w:rPr>
          <w:rFonts w:hint="eastAsia" w:eastAsia="宋体"/>
          <w:lang w:eastAsia="zh-CN"/>
        </w:rPr>
        <w:t>》</w:t>
      </w:r>
      <w:r>
        <w:t>引</w:t>
      </w:r>
      <w:r>
        <w:rPr>
          <w:rFonts w:hint="eastAsia" w:eastAsia="宋体"/>
          <w:lang w:eastAsia="zh-CN"/>
        </w:rPr>
        <w:t>《</w:t>
      </w:r>
      <w:r>
        <w:t>家語</w:t>
      </w:r>
      <w:r>
        <w:rPr>
          <w:rFonts w:hint="eastAsia" w:eastAsia="宋体"/>
          <w:lang w:eastAsia="zh-CN"/>
        </w:rPr>
        <w:t>》</w:t>
      </w:r>
      <w:r>
        <w:t>作</w:t>
      </w:r>
      <w:r>
        <w:rPr>
          <w:rFonts w:hint="eastAsia" w:eastAsia="宋体"/>
          <w:lang w:eastAsia="zh-CN"/>
        </w:rPr>
        <w:t>“</w:t>
      </w:r>
      <w:r>
        <w:t>字季</w:t>
      </w:r>
      <w:r>
        <w:rPr>
          <w:rFonts w:hint="eastAsia" w:eastAsia="宋体"/>
          <w:lang w:eastAsia="zh-CN"/>
        </w:rPr>
        <w:t>”</w:t>
      </w:r>
      <w:r>
        <w:t>，誤。高柴字子羔，</w:t>
      </w:r>
      <w:r>
        <w:rPr>
          <w:rFonts w:hint="eastAsia" w:eastAsia="宋体"/>
          <w:lang w:eastAsia="zh-CN"/>
        </w:rPr>
        <w:t>《</w:t>
      </w:r>
      <w:r>
        <w:t>毛傳</w:t>
      </w:r>
      <w:r>
        <w:rPr>
          <w:rFonts w:hint="eastAsia" w:eastAsia="宋体"/>
          <w:lang w:eastAsia="zh-CN"/>
        </w:rPr>
        <w:t>》</w:t>
      </w:r>
      <w:r>
        <w:t>云：</w:t>
      </w:r>
      <w:r>
        <w:rPr>
          <w:rFonts w:hint="eastAsia" w:eastAsia="宋体"/>
          <w:lang w:eastAsia="zh-CN"/>
        </w:rPr>
        <w:t>“</w:t>
      </w:r>
      <w:r>
        <w:t>小羊曰羔，大曰羊。</w:t>
      </w:r>
      <w:r>
        <w:rPr>
          <w:rFonts w:hint="eastAsia" w:eastAsia="宋体"/>
          <w:lang w:eastAsia="zh-CN"/>
        </w:rPr>
        <w:t>”</w:t>
      </w:r>
      <w:r>
        <w:t>柴，所以</w:t>
      </w:r>
    </w:p>
    <w:p w14:paraId="6AF1879D">
      <w:pPr>
        <w:rPr>
          <w:rFonts w:hint="eastAsia" w:eastAsia="宋体"/>
          <w:lang w:eastAsia="zh-CN"/>
        </w:rPr>
      </w:pPr>
      <w:r>
        <w:t>烹羊炮羔也。陳亢字子禽，舍人</w:t>
      </w:r>
      <w:r>
        <w:rPr>
          <w:rFonts w:hint="eastAsia" w:eastAsia="宋体"/>
          <w:lang w:eastAsia="zh-CN"/>
        </w:rPr>
        <w:t>《</w:t>
      </w:r>
      <w:r>
        <w:t>尒疋注</w:t>
      </w:r>
      <w:r>
        <w:rPr>
          <w:rFonts w:hint="eastAsia" w:eastAsia="宋体"/>
          <w:lang w:eastAsia="zh-CN"/>
        </w:rPr>
        <w:t>》</w:t>
      </w:r>
      <w:r>
        <w:t>：</w:t>
      </w:r>
      <w:r>
        <w:rPr>
          <w:rFonts w:hint="eastAsia" w:eastAsia="宋体"/>
          <w:lang w:eastAsia="zh-CN"/>
        </w:rPr>
        <w:t>“</w:t>
      </w:r>
      <w:r>
        <w:t>亢，鳥高飛也。</w:t>
      </w:r>
      <w:r>
        <w:rPr>
          <w:rFonts w:hint="eastAsia" w:eastAsia="宋体"/>
          <w:lang w:eastAsia="zh-CN"/>
        </w:rPr>
        <w:t>”</w:t>
      </w:r>
      <w:r>
        <w:t>樊光云：</w:t>
      </w:r>
      <w:r>
        <w:rPr>
          <w:rFonts w:hint="eastAsia" w:eastAsia="宋体"/>
          <w:lang w:eastAsia="zh-CN"/>
        </w:rPr>
        <w:t>“</w:t>
      </w:r>
      <w:r>
        <w:t>亢星，鳥也。</w:t>
      </w:r>
      <w:r>
        <w:rPr>
          <w:rFonts w:hint="eastAsia" w:eastAsia="宋体"/>
          <w:lang w:eastAsia="zh-CN"/>
        </w:rPr>
        <w:t>”</w:t>
      </w:r>
    </w:p>
    <w:p w14:paraId="09C13F78">
      <w:r>
        <w:rPr>
          <w:rFonts w:hint="eastAsia" w:eastAsia="宋体"/>
          <w:lang w:eastAsia="zh-CN"/>
        </w:rPr>
        <w:t>《</w:t>
      </w:r>
      <w:r>
        <w:t>説文</w:t>
      </w:r>
      <w:r>
        <w:rPr>
          <w:rFonts w:hint="eastAsia" w:eastAsia="宋体"/>
          <w:lang w:eastAsia="zh-CN"/>
        </w:rPr>
        <w:t>》</w:t>
      </w:r>
      <w:r>
        <w:t>：</w:t>
      </w:r>
      <w:r>
        <w:rPr>
          <w:rFonts w:hint="eastAsia" w:eastAsia="宋体"/>
          <w:lang w:eastAsia="zh-CN"/>
        </w:rPr>
        <w:t>“</w:t>
      </w:r>
      <w:r>
        <w:t>吭，鳥嚨也。</w:t>
      </w:r>
      <w:r>
        <w:rPr>
          <w:rFonts w:hint="eastAsia" w:eastAsia="宋体"/>
          <w:lang w:eastAsia="zh-CN"/>
        </w:rPr>
        <w:t>”</w:t>
      </w:r>
      <w:r>
        <w:t>亢與吭同。梁鱣字叔魚，</w:t>
      </w:r>
      <w:r>
        <w:rPr>
          <w:rFonts w:hint="eastAsia" w:eastAsia="宋体"/>
          <w:lang w:eastAsia="zh-CN"/>
        </w:rPr>
        <w:t>《</w:t>
      </w:r>
      <w:r>
        <w:t>尒疋注</w:t>
      </w:r>
      <w:r>
        <w:rPr>
          <w:rFonts w:hint="eastAsia" w:eastAsia="宋体"/>
          <w:lang w:eastAsia="zh-CN"/>
        </w:rPr>
        <w:t>》</w:t>
      </w:r>
      <w:r>
        <w:t>：</w:t>
      </w:r>
      <w:r>
        <w:rPr>
          <w:rFonts w:hint="eastAsia" w:eastAsia="宋体"/>
          <w:lang w:eastAsia="zh-CN"/>
        </w:rPr>
        <w:t>“</w:t>
      </w:r>
      <w:r>
        <w:t>鱣，大魚，似鱓，鼻口在</w:t>
      </w:r>
    </w:p>
    <w:p w14:paraId="5071BA5E">
      <w:r>
        <w:t>頷下，江東呼爲黄魚。</w:t>
      </w:r>
      <w:r>
        <w:rPr>
          <w:rFonts w:hint="eastAsia" w:eastAsia="宋体"/>
          <w:lang w:eastAsia="zh-CN"/>
        </w:rPr>
        <w:t>”《</w:t>
      </w:r>
      <w:r>
        <w:t>賈子。説林</w:t>
      </w:r>
      <w:r>
        <w:rPr>
          <w:rFonts w:hint="eastAsia" w:eastAsia="宋体"/>
          <w:lang w:eastAsia="zh-CN"/>
        </w:rPr>
        <w:t>》</w:t>
      </w:r>
      <w:r>
        <w:t>言其母夢鱣魚飛入室而生，因名焉。原亢字籍</w:t>
      </w:r>
    </w:p>
    <w:p w14:paraId="1C6EF257">
      <w:r>
        <w:t>亢，傲也，抗傲者多陵籍人。</w:t>
      </w:r>
    </w:p>
    <w:p w14:paraId="17051E56">
      <w:r>
        <w:t>廉絜字庸，絜即潔字。</w:t>
      </w:r>
      <w:r>
        <w:rPr>
          <w:rFonts w:hint="eastAsia" w:eastAsia="宋体"/>
          <w:lang w:eastAsia="zh-CN"/>
        </w:rPr>
        <w:t>《</w:t>
      </w:r>
      <w:r>
        <w:t>廣韻</w:t>
      </w:r>
      <w:r>
        <w:rPr>
          <w:rFonts w:hint="eastAsia" w:eastAsia="宋体"/>
          <w:lang w:eastAsia="zh-CN"/>
        </w:rPr>
        <w:t>》“</w:t>
      </w:r>
      <w:r>
        <w:t>庸和也。</w:t>
      </w:r>
      <w:r>
        <w:rPr>
          <w:rFonts w:hint="eastAsia" w:eastAsia="宋体"/>
          <w:lang w:eastAsia="zh-CN"/>
        </w:rPr>
        <w:t>”</w:t>
      </w:r>
      <w:r>
        <w:t>言廉潔則不</w:t>
      </w:r>
    </w:p>
    <w:p w14:paraId="475F64F3">
      <w:r>
        <w:t>【第336页】</w:t>
      </w:r>
    </w:p>
    <w:p w14:paraId="5DA9440E">
      <w:r>
        <w:t>争而平和也。有若字子有，</w:t>
      </w:r>
      <w:r>
        <w:rPr>
          <w:rFonts w:hint="eastAsia" w:eastAsia="宋体"/>
          <w:lang w:eastAsia="zh-CN"/>
        </w:rPr>
        <w:t>《</w:t>
      </w:r>
      <w:r>
        <w:t>尒疋</w:t>
      </w:r>
      <w:r>
        <w:rPr>
          <w:rFonts w:hint="eastAsia" w:eastAsia="宋体"/>
          <w:lang w:eastAsia="zh-CN"/>
        </w:rPr>
        <w:t>》</w:t>
      </w:r>
      <w:r>
        <w:t>：</w:t>
      </w:r>
      <w:r>
        <w:rPr>
          <w:rFonts w:hint="eastAsia" w:eastAsia="宋体"/>
          <w:lang w:eastAsia="zh-CN"/>
        </w:rPr>
        <w:t>“</w:t>
      </w:r>
      <w:r>
        <w:t>若、</w:t>
      </w:r>
      <w:r>
        <w:rPr>
          <w:rFonts w:hint="eastAsia" w:eastAsia="宋体"/>
          <w:lang w:eastAsia="zh-CN"/>
        </w:rPr>
        <w:t>【</w:t>
      </w:r>
      <w:r>
        <w:t>惠</w:t>
      </w:r>
      <w:r>
        <w:rPr>
          <w:rFonts w:hint="eastAsia" w:eastAsia="宋体"/>
          <w:lang w:eastAsia="zh-CN"/>
        </w:rPr>
        <w:t>】</w:t>
      </w:r>
      <w:r>
        <w:t>，順也。</w:t>
      </w:r>
      <w:r>
        <w:rPr>
          <w:rFonts w:hint="eastAsia" w:eastAsia="宋体"/>
          <w:lang w:eastAsia="zh-CN"/>
        </w:rPr>
        <w:t>”</w:t>
      </w:r>
      <w:r>
        <w:t>有惠也，言其有惠心也</w:t>
      </w:r>
    </w:p>
    <w:p w14:paraId="6462D47F">
      <w:r>
        <w:t>曾申字子西，</w:t>
      </w:r>
      <w:r>
        <w:rPr>
          <w:rFonts w:hint="eastAsia" w:eastAsia="宋体"/>
          <w:lang w:eastAsia="zh-CN"/>
        </w:rPr>
        <w:t>《</w:t>
      </w:r>
      <w:r>
        <w:t>淮南子</w:t>
      </w:r>
      <w:r>
        <w:rPr>
          <w:rFonts w:hint="eastAsia" w:eastAsia="宋体"/>
          <w:lang w:eastAsia="zh-CN"/>
        </w:rPr>
        <w:t>•</w:t>
      </w:r>
      <w:r>
        <w:t>時則訓</w:t>
      </w:r>
      <w:r>
        <w:rPr>
          <w:rFonts w:hint="eastAsia" w:eastAsia="宋体"/>
          <w:lang w:eastAsia="zh-CN"/>
        </w:rPr>
        <w:t>》</w:t>
      </w:r>
      <w:r>
        <w:t>：</w:t>
      </w:r>
      <w:r>
        <w:rPr>
          <w:rFonts w:hint="eastAsia" w:eastAsia="宋体"/>
          <w:lang w:eastAsia="zh-CN"/>
        </w:rPr>
        <w:t>“</w:t>
      </w:r>
      <w:r>
        <w:t>孟秋之月，招摇指申，其位西方。</w:t>
      </w:r>
      <w:r>
        <w:rPr>
          <w:rFonts w:hint="eastAsia" w:eastAsia="宋体"/>
          <w:lang w:eastAsia="zh-CN"/>
        </w:rPr>
        <w:t>”</w:t>
      </w:r>
      <w:r>
        <w:t>后處字子里</w:t>
      </w:r>
    </w:p>
    <w:p w14:paraId="044CB7ED">
      <w:r>
        <w:rPr>
          <w:rFonts w:hint="eastAsia" w:eastAsia="宋体"/>
          <w:lang w:eastAsia="zh-CN"/>
        </w:rPr>
        <w:t>《</w:t>
      </w:r>
      <w:r>
        <w:t>毛傳</w:t>
      </w:r>
      <w:r>
        <w:rPr>
          <w:rFonts w:hint="eastAsia" w:eastAsia="宋体"/>
          <w:lang w:eastAsia="zh-CN"/>
        </w:rPr>
        <w:t>》</w:t>
      </w:r>
      <w:r>
        <w:t>：</w:t>
      </w:r>
      <w:r>
        <w:rPr>
          <w:rFonts w:hint="eastAsia" w:eastAsia="宋体"/>
          <w:lang w:eastAsia="zh-CN"/>
        </w:rPr>
        <w:t>“</w:t>
      </w:r>
      <w:r>
        <w:t>里，居也。</w:t>
      </w:r>
      <w:r>
        <w:rPr>
          <w:rFonts w:hint="eastAsia" w:eastAsia="宋体"/>
          <w:lang w:eastAsia="zh-CN"/>
        </w:rPr>
        <w:t>”《</w:t>
      </w:r>
      <w:r>
        <w:t>論語</w:t>
      </w:r>
      <w:r>
        <w:rPr>
          <w:rFonts w:hint="eastAsia" w:eastAsia="宋体"/>
          <w:lang w:eastAsia="zh-CN"/>
        </w:rPr>
        <w:t>》“</w:t>
      </w:r>
      <w:r>
        <w:t>里仁爲美，擇不處仁</w:t>
      </w:r>
      <w:r>
        <w:rPr>
          <w:rFonts w:hint="eastAsia" w:eastAsia="宋体"/>
          <w:lang w:eastAsia="zh-CN"/>
        </w:rPr>
        <w:t>”</w:t>
      </w:r>
      <w:r>
        <w:t>，處亦居也。仲由字子路，言由路</w:t>
      </w:r>
    </w:p>
    <w:p w14:paraId="5EEE4442">
      <w:r>
        <w:t>也。閔損字子騫，</w:t>
      </w:r>
      <w:r>
        <w:rPr>
          <w:rFonts w:hint="eastAsia" w:eastAsia="宋体"/>
          <w:lang w:eastAsia="zh-CN"/>
        </w:rPr>
        <w:t>《</w:t>
      </w:r>
      <w:r>
        <w:t>詩</w:t>
      </w:r>
      <w:r>
        <w:rPr>
          <w:rFonts w:hint="eastAsia" w:eastAsia="宋体"/>
          <w:lang w:eastAsia="zh-CN"/>
        </w:rPr>
        <w:t>》“</w:t>
      </w:r>
      <w:r>
        <w:t>不騫不崩</w:t>
      </w:r>
      <w:r>
        <w:rPr>
          <w:rFonts w:hint="eastAsia" w:eastAsia="宋体"/>
          <w:lang w:eastAsia="zh-CN"/>
        </w:rPr>
        <w:t>”</w:t>
      </w:r>
      <w:r>
        <w:t>，</w:t>
      </w:r>
      <w:r>
        <w:rPr>
          <w:rFonts w:hint="eastAsia" w:eastAsia="宋体"/>
          <w:lang w:eastAsia="zh-CN"/>
        </w:rPr>
        <w:t>《</w:t>
      </w:r>
      <w:r>
        <w:t>毛傳</w:t>
      </w:r>
      <w:r>
        <w:rPr>
          <w:rFonts w:hint="eastAsia" w:eastAsia="宋体"/>
          <w:lang w:eastAsia="zh-CN"/>
        </w:rPr>
        <w:t>》</w:t>
      </w:r>
      <w:r>
        <w:t>：</w:t>
      </w:r>
      <w:r>
        <w:rPr>
          <w:rFonts w:hint="eastAsia" w:eastAsia="宋体"/>
          <w:lang w:eastAsia="zh-CN"/>
        </w:rPr>
        <w:t>“</w:t>
      </w:r>
      <w:r>
        <w:t>騫，虧也。</w:t>
      </w:r>
      <w:r>
        <w:rPr>
          <w:rFonts w:hint="eastAsia" w:eastAsia="宋体"/>
          <w:lang w:eastAsia="zh-CN"/>
        </w:rPr>
        <w:t>”</w:t>
      </w:r>
      <w:r>
        <w:t>高誘</w:t>
      </w:r>
      <w:r>
        <w:rPr>
          <w:rFonts w:hint="eastAsia" w:eastAsia="宋体"/>
          <w:lang w:eastAsia="zh-CN"/>
        </w:rPr>
        <w:t>《</w:t>
      </w:r>
      <w:r>
        <w:t>淮南子注</w:t>
      </w:r>
      <w:r>
        <w:rPr>
          <w:rFonts w:hint="eastAsia" w:eastAsia="宋体"/>
          <w:lang w:eastAsia="zh-CN"/>
        </w:rPr>
        <w:t>》</w:t>
      </w:r>
      <w:r>
        <w:t>：</w:t>
      </w:r>
      <w:r>
        <w:rPr>
          <w:rFonts w:hint="eastAsia" w:eastAsia="宋体"/>
          <w:lang w:eastAsia="zh-CN"/>
        </w:rPr>
        <w:t>“</w:t>
      </w:r>
      <w:r>
        <w:t>虧，損</w:t>
      </w:r>
    </w:p>
    <w:p w14:paraId="5D3D4427">
      <w:r>
        <w:t>也。</w:t>
      </w:r>
      <w:r>
        <w:rPr>
          <w:rFonts w:hint="eastAsia" w:eastAsia="宋体"/>
          <w:lang w:eastAsia="zh-CN"/>
        </w:rPr>
        <w:t>”</w:t>
      </w:r>
      <w:r>
        <w:t>顔師古</w:t>
      </w:r>
      <w:r>
        <w:rPr>
          <w:rFonts w:hint="eastAsia" w:eastAsia="宋体"/>
          <w:lang w:eastAsia="zh-CN"/>
        </w:rPr>
        <w:t>《</w:t>
      </w:r>
      <w:r>
        <w:t>漢書注</w:t>
      </w:r>
      <w:r>
        <w:rPr>
          <w:rFonts w:hint="eastAsia" w:eastAsia="宋体"/>
          <w:lang w:eastAsia="zh-CN"/>
        </w:rPr>
        <w:t>》</w:t>
      </w:r>
      <w:r>
        <w:t>：</w:t>
      </w:r>
      <w:r>
        <w:rPr>
          <w:rFonts w:hint="eastAsia" w:eastAsia="宋体"/>
          <w:lang w:eastAsia="zh-CN"/>
        </w:rPr>
        <w:t>“</w:t>
      </w:r>
      <w:r>
        <w:t>騫，損也。</w:t>
      </w:r>
      <w:r>
        <w:rPr>
          <w:rFonts w:hint="eastAsia" w:eastAsia="宋体"/>
          <w:lang w:eastAsia="zh-CN"/>
        </w:rPr>
        <w:t>”</w:t>
      </w:r>
      <w:r>
        <w:t>取虧損爲義。曾箴字晳，一作曾蒧，</w:t>
      </w:r>
      <w:r>
        <w:rPr>
          <w:rFonts w:hint="eastAsia" w:eastAsia="宋体"/>
          <w:lang w:eastAsia="zh-CN"/>
        </w:rPr>
        <w:t>《</w:t>
      </w:r>
      <w:r>
        <w:t>説文</w:t>
      </w:r>
      <w:r>
        <w:rPr>
          <w:rFonts w:hint="eastAsia" w:eastAsia="宋体"/>
          <w:lang w:eastAsia="zh-CN"/>
        </w:rPr>
        <w:t>》</w:t>
      </w:r>
      <w:r>
        <w:t>作</w:t>
      </w:r>
    </w:p>
    <w:p w14:paraId="6BD6D814">
      <w:r>
        <w:rPr>
          <w:rFonts w:hint="eastAsia" w:eastAsia="宋体"/>
          <w:lang w:eastAsia="zh-CN"/>
        </w:rPr>
        <w:t>（</w:t>
      </w:r>
      <w:r>
        <w:t>黬</w:t>
      </w:r>
      <w:r>
        <w:rPr>
          <w:rFonts w:hint="eastAsia" w:eastAsia="宋体"/>
          <w:lang w:eastAsia="zh-CN"/>
        </w:rPr>
        <w:t>）“【</w:t>
      </w:r>
      <w:r>
        <w:t>鱵</w:t>
      </w:r>
      <w:r>
        <w:rPr>
          <w:rFonts w:hint="eastAsia" w:eastAsia="宋体"/>
          <w:lang w:eastAsia="zh-CN"/>
        </w:rPr>
        <w:t>】</w:t>
      </w:r>
      <w:r>
        <w:t>字皙</w:t>
      </w:r>
      <w:r>
        <w:rPr>
          <w:rFonts w:hint="eastAsia" w:eastAsia="宋体"/>
          <w:lang w:eastAsia="zh-CN"/>
        </w:rPr>
        <w:t>”</w:t>
      </w:r>
      <w:r>
        <w:t>，</w:t>
      </w:r>
      <w:r>
        <w:rPr>
          <w:rFonts w:hint="eastAsia" w:eastAsia="宋体"/>
          <w:lang w:eastAsia="zh-CN"/>
        </w:rPr>
        <w:t>《</w:t>
      </w:r>
      <w:r>
        <w:t>玉篇</w:t>
      </w:r>
      <w:r>
        <w:rPr>
          <w:rFonts w:hint="eastAsia" w:eastAsia="宋体"/>
          <w:lang w:eastAsia="zh-CN"/>
        </w:rPr>
        <w:t>》</w:t>
      </w:r>
      <w:r>
        <w:t>作</w:t>
      </w:r>
      <w:r>
        <w:rPr>
          <w:rFonts w:hint="eastAsia" w:eastAsia="宋体"/>
          <w:lang w:eastAsia="zh-CN"/>
        </w:rPr>
        <w:t>“</w:t>
      </w:r>
      <w:r>
        <w:t>黬字子晳</w:t>
      </w:r>
      <w:r>
        <w:rPr>
          <w:rFonts w:hint="eastAsia" w:eastAsia="宋体"/>
          <w:lang w:eastAsia="zh-CN"/>
        </w:rPr>
        <w:t>”</w:t>
      </w:r>
      <w:r>
        <w:t>，</w:t>
      </w:r>
      <w:r>
        <w:rPr>
          <w:rFonts w:hint="eastAsia" w:eastAsia="宋体"/>
          <w:lang w:eastAsia="zh-CN"/>
        </w:rPr>
        <w:t>《</w:t>
      </w:r>
      <w:r>
        <w:t>論語</w:t>
      </w:r>
      <w:r>
        <w:rPr>
          <w:rFonts w:hint="eastAsia" w:eastAsia="宋体"/>
          <w:lang w:eastAsia="zh-CN"/>
        </w:rPr>
        <w:t>》</w:t>
      </w:r>
      <w:r>
        <w:t>作</w:t>
      </w:r>
      <w:r>
        <w:rPr>
          <w:rFonts w:hint="eastAsia" w:eastAsia="宋体"/>
          <w:lang w:eastAsia="zh-CN"/>
        </w:rPr>
        <w:t>“</w:t>
      </w:r>
      <w:r>
        <w:t>點</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點，小黑也。</w:t>
      </w:r>
      <w:r>
        <w:rPr>
          <w:rFonts w:hint="eastAsia" w:eastAsia="宋体"/>
          <w:lang w:eastAsia="zh-CN"/>
        </w:rPr>
        <w:t>”</w:t>
      </w:r>
      <w:r>
        <w:t>則作蒧从</w:t>
      </w:r>
    </w:p>
    <w:p w14:paraId="73505C86">
      <w:r>
        <w:t>占爲是，即古點字。</w:t>
      </w:r>
      <w:r>
        <w:rPr>
          <w:rFonts w:hint="eastAsia" w:eastAsia="宋体"/>
          <w:lang w:eastAsia="zh-CN"/>
        </w:rPr>
        <w:t>《</w:t>
      </w:r>
      <w:r>
        <w:t>家語</w:t>
      </w:r>
      <w:r>
        <w:rPr>
          <w:rFonts w:hint="eastAsia" w:eastAsia="宋体"/>
          <w:lang w:eastAsia="zh-CN"/>
        </w:rPr>
        <w:t>》</w:t>
      </w:r>
      <w:r>
        <w:t>作</w:t>
      </w:r>
      <w:r>
        <w:rPr>
          <w:rFonts w:hint="eastAsia" w:eastAsia="宋体"/>
          <w:lang w:eastAsia="zh-CN"/>
        </w:rPr>
        <w:t>“</w:t>
      </w:r>
      <w:r>
        <w:t>皙</w:t>
      </w:r>
      <w:r>
        <w:rPr>
          <w:rFonts w:hint="eastAsia" w:eastAsia="宋体"/>
          <w:lang w:eastAsia="zh-CN"/>
        </w:rPr>
        <w:t>”</w:t>
      </w:r>
      <w:r>
        <w:t>，譌。伯虔字子析，</w:t>
      </w:r>
      <w:r>
        <w:rPr>
          <w:rFonts w:hint="eastAsia" w:eastAsia="宋体"/>
          <w:lang w:eastAsia="zh-CN"/>
        </w:rPr>
        <w:t>《</w:t>
      </w:r>
      <w:r>
        <w:t>方言</w:t>
      </w:r>
      <w:r>
        <w:rPr>
          <w:rFonts w:hint="eastAsia" w:eastAsia="宋体"/>
          <w:lang w:eastAsia="zh-CN"/>
        </w:rPr>
        <w:t>》</w:t>
      </w:r>
      <w:r>
        <w:t>、</w:t>
      </w:r>
      <w:r>
        <w:rPr>
          <w:rFonts w:hint="eastAsia" w:eastAsia="宋体"/>
          <w:lang w:eastAsia="zh-CN"/>
        </w:rPr>
        <w:t>《</w:t>
      </w:r>
      <w:r>
        <w:t>廣疋</w:t>
      </w:r>
      <w:r>
        <w:rPr>
          <w:rFonts w:hint="eastAsia" w:eastAsia="宋体"/>
          <w:lang w:eastAsia="zh-CN"/>
        </w:rPr>
        <w:t>》</w:t>
      </w:r>
      <w:r>
        <w:t>竝言：</w:t>
      </w:r>
      <w:r>
        <w:rPr>
          <w:rFonts w:hint="eastAsia" w:eastAsia="宋体"/>
          <w:lang w:eastAsia="zh-CN"/>
        </w:rPr>
        <w:t>“</w:t>
      </w:r>
      <w:r>
        <w:t>虔，慧</w:t>
      </w:r>
    </w:p>
    <w:p w14:paraId="08402C63">
      <w:r>
        <w:t>也。</w:t>
      </w:r>
      <w:r>
        <w:rPr>
          <w:rFonts w:hint="eastAsia" w:eastAsia="宋体"/>
          <w:lang w:eastAsia="zh-CN"/>
        </w:rPr>
        <w:t>”</w:t>
      </w:r>
      <w:r>
        <w:t>析，分析也。言智慧則能辯析。</w:t>
      </w:r>
      <w:r>
        <w:rPr>
          <w:rFonts w:hint="eastAsia" w:eastAsia="宋体"/>
          <w:lang w:eastAsia="zh-CN"/>
        </w:rPr>
        <w:t>《</w:t>
      </w:r>
      <w:r>
        <w:t>家語</w:t>
      </w:r>
      <w:r>
        <w:rPr>
          <w:rFonts w:hint="eastAsia" w:eastAsia="宋体"/>
          <w:lang w:eastAsia="zh-CN"/>
        </w:rPr>
        <w:t>》</w:t>
      </w:r>
      <w:r>
        <w:t>作</w:t>
      </w:r>
      <w:r>
        <w:rPr>
          <w:rFonts w:hint="eastAsia" w:eastAsia="宋体"/>
          <w:lang w:eastAsia="zh-CN"/>
        </w:rPr>
        <w:t>“</w:t>
      </w:r>
      <w:r>
        <w:t>字楷</w:t>
      </w:r>
      <w:r>
        <w:rPr>
          <w:rFonts w:hint="eastAsia" w:eastAsia="宋体"/>
          <w:lang w:eastAsia="zh-CN"/>
        </w:rPr>
        <w:t>”</w:t>
      </w:r>
      <w:r>
        <w:t>，又作</w:t>
      </w:r>
      <w:r>
        <w:rPr>
          <w:rFonts w:hint="eastAsia" w:eastAsia="宋体"/>
          <w:lang w:eastAsia="zh-CN"/>
        </w:rPr>
        <w:t>“</w:t>
      </w:r>
      <w:r>
        <w:t>哲</w:t>
      </w:r>
      <w:r>
        <w:rPr>
          <w:rFonts w:hint="eastAsia" w:eastAsia="宋体"/>
          <w:lang w:eastAsia="zh-CN"/>
        </w:rPr>
        <w:t>”</w:t>
      </w:r>
      <w:r>
        <w:t>。宰予字子我，</w:t>
      </w:r>
      <w:r>
        <w:rPr>
          <w:rFonts w:hint="eastAsia" w:eastAsia="宋体"/>
          <w:lang w:eastAsia="zh-CN"/>
        </w:rPr>
        <w:t>《</w:t>
      </w:r>
      <w:r>
        <w:t>尒</w:t>
      </w:r>
    </w:p>
    <w:p w14:paraId="3CF52EB6">
      <w:r>
        <w:t>疋</w:t>
      </w:r>
      <w:r>
        <w:rPr>
          <w:rFonts w:hint="eastAsia" w:eastAsia="宋体"/>
          <w:lang w:eastAsia="zh-CN"/>
        </w:rPr>
        <w:t>》“</w:t>
      </w:r>
      <w:r>
        <w:t>予，我也。</w:t>
      </w:r>
      <w:r>
        <w:rPr>
          <w:rFonts w:hint="eastAsia" w:eastAsia="宋体"/>
          <w:lang w:eastAsia="zh-CN"/>
        </w:rPr>
        <w:t>”</w:t>
      </w:r>
      <w:r>
        <w:t>樊須字遲，</w:t>
      </w:r>
      <w:r>
        <w:rPr>
          <w:rFonts w:hint="eastAsia" w:eastAsia="宋体"/>
          <w:lang w:eastAsia="zh-CN"/>
        </w:rPr>
        <w:t>《</w:t>
      </w:r>
      <w:r>
        <w:t>尒疋</w:t>
      </w:r>
      <w:r>
        <w:rPr>
          <w:rFonts w:hint="eastAsia" w:eastAsia="宋体"/>
          <w:lang w:eastAsia="zh-CN"/>
        </w:rPr>
        <w:t>》</w:t>
      </w:r>
      <w:r>
        <w:t>：</w:t>
      </w:r>
      <w:r>
        <w:rPr>
          <w:rFonts w:hint="eastAsia" w:eastAsia="宋体"/>
          <w:lang w:eastAsia="zh-CN"/>
        </w:rPr>
        <w:t>“</w:t>
      </w:r>
      <w:r>
        <w:t>須，待也。</w:t>
      </w:r>
      <w:r>
        <w:rPr>
          <w:rFonts w:hint="eastAsia" w:eastAsia="宋体"/>
          <w:lang w:eastAsia="zh-CN"/>
        </w:rPr>
        <w:t>”</w:t>
      </w:r>
      <w:r>
        <w:t>字一作頿。遲亦待也，名字義相</w:t>
      </w:r>
    </w:p>
    <w:p w14:paraId="335993F2">
      <w:r>
        <w:t>應。鄡單</w:t>
      </w:r>
      <w:r>
        <w:rPr>
          <w:rFonts w:hint="eastAsia" w:eastAsia="宋体"/>
          <w:lang w:eastAsia="zh-CN"/>
        </w:rPr>
        <w:t>【</w:t>
      </w:r>
      <w:r>
        <w:t>字子家</w:t>
      </w:r>
      <w:r>
        <w:rPr>
          <w:rFonts w:hint="eastAsia" w:eastAsia="宋体"/>
          <w:lang w:eastAsia="zh-CN"/>
        </w:rPr>
        <w:t>】</w:t>
      </w:r>
      <w:r>
        <w:t>，單、殫通。單，極也，</w:t>
      </w:r>
      <w:r>
        <w:rPr>
          <w:rFonts w:hint="eastAsia" w:eastAsia="宋体"/>
          <w:lang w:eastAsia="zh-CN"/>
        </w:rPr>
        <w:t>《</w:t>
      </w:r>
      <w:r>
        <w:t>詩</w:t>
      </w:r>
      <w:r>
        <w:rPr>
          <w:rFonts w:hint="eastAsia" w:eastAsia="宋体"/>
          <w:lang w:eastAsia="zh-CN"/>
        </w:rPr>
        <w:t>》</w:t>
      </w:r>
      <w:r>
        <w:t>之單心，即殫心。字家者，言治家必竭</w:t>
      </w:r>
    </w:p>
    <w:p w14:paraId="30E3E569">
      <w:r>
        <w:t>盡心力也。</w:t>
      </w:r>
      <w:r>
        <w:rPr>
          <w:rFonts w:hint="eastAsia" w:eastAsia="宋体"/>
          <w:lang w:eastAsia="zh-CN"/>
        </w:rPr>
        <w:t>《</w:t>
      </w:r>
      <w:r>
        <w:t>家語</w:t>
      </w:r>
      <w:r>
        <w:rPr>
          <w:rFonts w:hint="eastAsia" w:eastAsia="宋体"/>
          <w:lang w:eastAsia="zh-CN"/>
        </w:rPr>
        <w:t>》</w:t>
      </w:r>
      <w:r>
        <w:t>作</w:t>
      </w:r>
      <w:r>
        <w:rPr>
          <w:rFonts w:hint="eastAsia" w:eastAsia="宋体"/>
          <w:lang w:eastAsia="zh-CN"/>
        </w:rPr>
        <w:t>“</w:t>
      </w:r>
      <w:r>
        <w:t>子象</w:t>
      </w:r>
      <w:r>
        <w:rPr>
          <w:rFonts w:hint="eastAsia" w:eastAsia="宋体"/>
          <w:lang w:eastAsia="zh-CN"/>
        </w:rPr>
        <w:t>”</w:t>
      </w:r>
      <w:r>
        <w:t>，誤。冉孺字子魯，孺，幼稚；魯，愚鈍。言孺稚之人性愚</w:t>
      </w:r>
    </w:p>
    <w:p w14:paraId="4081A98D">
      <w:r>
        <w:t>魯也。</w:t>
      </w:r>
      <w:r>
        <w:rPr>
          <w:rFonts w:hint="eastAsia" w:eastAsia="宋体"/>
          <w:lang w:eastAsia="zh-CN"/>
        </w:rPr>
        <w:t>《</w:t>
      </w:r>
      <w:r>
        <w:t>家語</w:t>
      </w:r>
      <w:r>
        <w:rPr>
          <w:rFonts w:hint="eastAsia" w:eastAsia="宋体"/>
          <w:lang w:eastAsia="zh-CN"/>
        </w:rPr>
        <w:t>》</w:t>
      </w:r>
      <w:r>
        <w:t>作</w:t>
      </w:r>
      <w:r>
        <w:rPr>
          <w:rFonts w:hint="eastAsia" w:eastAsia="宋体"/>
          <w:lang w:eastAsia="zh-CN"/>
        </w:rPr>
        <w:t>“</w:t>
      </w:r>
      <w:r>
        <w:t>子魚</w:t>
      </w:r>
      <w:r>
        <w:rPr>
          <w:rFonts w:hint="eastAsia" w:eastAsia="宋体"/>
          <w:lang w:eastAsia="zh-CN"/>
        </w:rPr>
        <w:t>”</w:t>
      </w:r>
      <w:r>
        <w:t>，譌。邦巽字子斂，</w:t>
      </w:r>
      <w:r>
        <w:rPr>
          <w:rFonts w:hint="eastAsia" w:eastAsia="宋体"/>
          <w:lang w:eastAsia="zh-CN"/>
        </w:rPr>
        <w:t>《</w:t>
      </w:r>
      <w:r>
        <w:t>文翁圖</w:t>
      </w:r>
      <w:r>
        <w:rPr>
          <w:rFonts w:hint="eastAsia" w:eastAsia="宋体"/>
          <w:lang w:eastAsia="zh-CN"/>
        </w:rPr>
        <w:t>》</w:t>
      </w:r>
      <w:r>
        <w:t>作</w:t>
      </w:r>
      <w:r>
        <w:rPr>
          <w:rFonts w:hint="eastAsia" w:eastAsia="宋体"/>
          <w:lang w:eastAsia="zh-CN"/>
        </w:rPr>
        <w:t>“</w:t>
      </w:r>
      <w:r>
        <w:t>國選</w:t>
      </w:r>
      <w:r>
        <w:rPr>
          <w:rFonts w:hint="eastAsia" w:eastAsia="宋体"/>
          <w:lang w:eastAsia="zh-CN"/>
        </w:rPr>
        <w:t>”</w:t>
      </w:r>
      <w:r>
        <w:t>，漢人避高祖諱改之</w:t>
      </w:r>
    </w:p>
    <w:p w14:paraId="00EFB7A0">
      <w:r>
        <w:rPr>
          <w:rFonts w:hint="eastAsia" w:eastAsia="宋体"/>
          <w:lang w:eastAsia="zh-CN"/>
        </w:rPr>
        <w:t>《</w:t>
      </w:r>
      <w:r>
        <w:t>説文</w:t>
      </w:r>
      <w:r>
        <w:rPr>
          <w:rFonts w:hint="eastAsia" w:eastAsia="宋体"/>
          <w:lang w:eastAsia="zh-CN"/>
        </w:rPr>
        <w:t>》</w:t>
      </w:r>
      <w:r>
        <w:t>：</w:t>
      </w:r>
      <w:r>
        <w:rPr>
          <w:rFonts w:hint="eastAsia" w:eastAsia="宋体"/>
          <w:lang w:eastAsia="zh-CN"/>
        </w:rPr>
        <w:t>“【</w:t>
      </w:r>
      <w:r>
        <w:t>選，遣也，從辵巽。巽，遣之。</w:t>
      </w:r>
      <w:r>
        <w:rPr>
          <w:rFonts w:hint="eastAsia" w:eastAsia="宋体"/>
          <w:lang w:eastAsia="zh-CN"/>
        </w:rPr>
        <w:t>】”</w:t>
      </w:r>
      <w:r>
        <w:t>巽，柔巽也。斂，收斂也。故巽懦亦作選懦</w:t>
      </w:r>
    </w:p>
    <w:p w14:paraId="3E96E6C4">
      <w:r>
        <w:t>名巽字斂者，言巽順而斂集也。作</w:t>
      </w:r>
      <w:r>
        <w:rPr>
          <w:rFonts w:hint="eastAsia" w:eastAsia="宋体"/>
          <w:lang w:eastAsia="zh-CN"/>
        </w:rPr>
        <w:t>“</w:t>
      </w:r>
      <w:r>
        <w:t>邦選</w:t>
      </w:r>
      <w:r>
        <w:rPr>
          <w:rFonts w:hint="eastAsia" w:eastAsia="宋体"/>
          <w:lang w:eastAsia="zh-CN"/>
        </w:rPr>
        <w:t>”</w:t>
      </w:r>
      <w:r>
        <w:t>者，譌。樂欬字子聲，</w:t>
      </w:r>
      <w:r>
        <w:rPr>
          <w:rFonts w:hint="eastAsia" w:eastAsia="宋体"/>
          <w:lang w:eastAsia="zh-CN"/>
        </w:rPr>
        <w:t>《</w:t>
      </w:r>
      <w:r>
        <w:t>説文</w:t>
      </w:r>
      <w:r>
        <w:rPr>
          <w:rFonts w:hint="eastAsia" w:eastAsia="宋体"/>
          <w:lang w:eastAsia="zh-CN"/>
        </w:rPr>
        <w:t>》</w:t>
      </w:r>
      <w:r>
        <w:t>：</w:t>
      </w:r>
      <w:r>
        <w:rPr>
          <w:rFonts w:hint="eastAsia" w:eastAsia="宋体"/>
          <w:lang w:eastAsia="zh-CN"/>
        </w:rPr>
        <w:t>“</w:t>
      </w:r>
      <w:r>
        <w:t>欬，逆氣</w:t>
      </w:r>
    </w:p>
    <w:p w14:paraId="35DEDD46">
      <w:r>
        <w:t>也。</w:t>
      </w:r>
      <w:r>
        <w:rPr>
          <w:rFonts w:hint="eastAsia" w:eastAsia="宋体"/>
          <w:lang w:eastAsia="zh-CN"/>
        </w:rPr>
        <w:t>”</w:t>
      </w:r>
      <w:r>
        <w:t>氣逆則喉有聲。鄭國字子徒，徒與都通，申徒即申都是矣。</w:t>
      </w:r>
      <w:r>
        <w:rPr>
          <w:rFonts w:hint="eastAsia" w:eastAsia="宋体"/>
          <w:lang w:eastAsia="zh-CN"/>
        </w:rPr>
        <w:t>《</w:t>
      </w:r>
      <w:r>
        <w:t>司馬法</w:t>
      </w:r>
      <w:r>
        <w:rPr>
          <w:rFonts w:hint="eastAsia" w:eastAsia="宋体"/>
          <w:lang w:eastAsia="zh-CN"/>
        </w:rPr>
        <w:t>》</w:t>
      </w:r>
      <w:r>
        <w:t>云：</w:t>
      </w:r>
      <w:r>
        <w:rPr>
          <w:rFonts w:hint="eastAsia" w:eastAsia="宋体"/>
          <w:lang w:eastAsia="zh-CN"/>
        </w:rPr>
        <w:t>“</w:t>
      </w:r>
      <w:r>
        <w:t>王國</w:t>
      </w:r>
    </w:p>
    <w:p w14:paraId="18824126">
      <w:r>
        <w:t>【第337页】</w:t>
      </w:r>
    </w:p>
    <w:p w14:paraId="67A6E182">
      <w:r>
        <w:t>五百里爲都。</w:t>
      </w:r>
      <w:r>
        <w:rPr>
          <w:rFonts w:hint="eastAsia" w:eastAsia="宋体"/>
          <w:lang w:eastAsia="zh-CN"/>
        </w:rPr>
        <w:t>”</w:t>
      </w:r>
      <w:r>
        <w:t>國必有都，故名字相應。一孔鯉字伯魚，鯉生時，魯君賜之鯉，故以爲名</w:t>
      </w:r>
    </w:p>
    <w:p w14:paraId="2937957E">
      <w:r>
        <w:t>榮君之賜也。孔伋字子思，伋與急通，</w:t>
      </w:r>
      <w:r>
        <w:rPr>
          <w:rFonts w:hint="eastAsia" w:eastAsia="宋体"/>
          <w:lang w:eastAsia="zh-CN"/>
        </w:rPr>
        <w:t>《</w:t>
      </w:r>
      <w:r>
        <w:t>左傳</w:t>
      </w:r>
      <w:r>
        <w:rPr>
          <w:rFonts w:hint="eastAsia" w:eastAsia="宋体"/>
          <w:lang w:eastAsia="zh-CN"/>
        </w:rPr>
        <w:t>》“</w:t>
      </w:r>
      <w:r>
        <w:t>急子</w:t>
      </w:r>
      <w:r>
        <w:rPr>
          <w:rFonts w:hint="eastAsia" w:eastAsia="宋体"/>
          <w:lang w:eastAsia="zh-CN"/>
        </w:rPr>
        <w:t>”《</w:t>
      </w:r>
      <w:r>
        <w:t>小序</w:t>
      </w:r>
      <w:r>
        <w:rPr>
          <w:rFonts w:hint="eastAsia" w:eastAsia="宋体"/>
          <w:lang w:eastAsia="zh-CN"/>
        </w:rPr>
        <w:t>》</w:t>
      </w:r>
      <w:r>
        <w:t>作</w:t>
      </w:r>
      <w:r>
        <w:rPr>
          <w:rFonts w:hint="eastAsia" w:eastAsia="宋体"/>
          <w:lang w:eastAsia="zh-CN"/>
        </w:rPr>
        <w:t>“</w:t>
      </w:r>
      <w:r>
        <w:t>伋子</w:t>
      </w:r>
      <w:r>
        <w:rPr>
          <w:rFonts w:hint="eastAsia" w:eastAsia="宋体"/>
          <w:lang w:eastAsia="zh-CN"/>
        </w:rPr>
        <w:t>”</w:t>
      </w:r>
      <w:r>
        <w:t>也。思憂思</w:t>
      </w:r>
    </w:p>
    <w:p w14:paraId="6599A865">
      <w:r>
        <w:t>也。急則憂思。孔白字子上，上與尚通。殷人尚白，取義于此。原憲字子思</w:t>
      </w:r>
    </w:p>
    <w:p w14:paraId="7D646274">
      <w:r>
        <w:rPr>
          <w:rFonts w:hint="eastAsia" w:eastAsia="宋体"/>
          <w:lang w:eastAsia="zh-CN"/>
        </w:rPr>
        <w:t>《</w:t>
      </w:r>
      <w:r>
        <w:t>尒疋</w:t>
      </w:r>
      <w:r>
        <w:rPr>
          <w:rFonts w:hint="eastAsia" w:eastAsia="宋体"/>
          <w:lang w:eastAsia="zh-CN"/>
        </w:rPr>
        <w:t>》</w:t>
      </w:r>
      <w:r>
        <w:t>：</w:t>
      </w:r>
      <w:r>
        <w:rPr>
          <w:rFonts w:hint="eastAsia" w:eastAsia="宋体"/>
          <w:lang w:eastAsia="zh-CN"/>
        </w:rPr>
        <w:t>“</w:t>
      </w:r>
      <w:r>
        <w:t>憲，法度也。</w:t>
      </w:r>
      <w:r>
        <w:rPr>
          <w:rFonts w:hint="eastAsia" w:eastAsia="宋体"/>
          <w:lang w:eastAsia="zh-CN"/>
        </w:rPr>
        <w:t>”</w:t>
      </w:r>
      <w:r>
        <w:t>名字取此，言思不出位，遵法度也。燕級字思，級與伋通，取</w:t>
      </w:r>
    </w:p>
    <w:p w14:paraId="357906DF">
      <w:r>
        <w:t>義與孔伋同。縣成字子祺，因榮子祺而致譌，</w:t>
      </w:r>
      <w:r>
        <w:rPr>
          <w:rFonts w:hint="eastAsia" w:eastAsia="宋体"/>
          <w:lang w:eastAsia="zh-CN"/>
        </w:rPr>
        <w:t>《</w:t>
      </w:r>
      <w:r>
        <w:t>家語</w:t>
      </w:r>
      <w:r>
        <w:rPr>
          <w:rFonts w:hint="eastAsia" w:eastAsia="宋体"/>
          <w:lang w:eastAsia="zh-CN"/>
        </w:rPr>
        <w:t>》</w:t>
      </w:r>
      <w:r>
        <w:t>作</w:t>
      </w:r>
      <w:r>
        <w:rPr>
          <w:rFonts w:hint="eastAsia" w:eastAsia="宋体"/>
          <w:lang w:eastAsia="zh-CN"/>
        </w:rPr>
        <w:t>“</w:t>
      </w:r>
      <w:r>
        <w:t>子横</w:t>
      </w:r>
      <w:r>
        <w:rPr>
          <w:rFonts w:hint="eastAsia" w:eastAsia="宋体"/>
          <w:lang w:eastAsia="zh-CN"/>
        </w:rPr>
        <w:t>”</w:t>
      </w:r>
      <w:r>
        <w:t>，爲是。禹臣有横革</w:t>
      </w:r>
    </w:p>
    <w:p w14:paraId="28BBCC7E">
      <w:r>
        <w:t>直成，此效古人而爲名字也。琴牢字張，</w:t>
      </w:r>
      <w:r>
        <w:rPr>
          <w:rFonts w:hint="eastAsia" w:eastAsia="宋体"/>
          <w:lang w:eastAsia="zh-CN"/>
        </w:rPr>
        <w:t>《</w:t>
      </w:r>
      <w:r>
        <w:t>廣疋</w:t>
      </w:r>
      <w:r>
        <w:rPr>
          <w:rFonts w:hint="eastAsia" w:eastAsia="宋体"/>
          <w:lang w:eastAsia="zh-CN"/>
        </w:rPr>
        <w:t>》</w:t>
      </w:r>
      <w:r>
        <w:t>：</w:t>
      </w:r>
      <w:r>
        <w:rPr>
          <w:rFonts w:hint="eastAsia" w:eastAsia="宋体"/>
          <w:lang w:eastAsia="zh-CN"/>
        </w:rPr>
        <w:t>“</w:t>
      </w:r>
      <w:r>
        <w:t>牢，堅也。</w:t>
      </w:r>
      <w:r>
        <w:rPr>
          <w:rFonts w:hint="eastAsia" w:eastAsia="宋体"/>
          <w:lang w:eastAsia="zh-CN"/>
        </w:rPr>
        <w:t>”</w:t>
      </w:r>
      <w:r>
        <w:t>凡堅牢之物，緘縢必</w:t>
      </w:r>
    </w:p>
    <w:p w14:paraId="5D3C3E10">
      <w:r>
        <w:t>固，不能開展，此以相反取義。</w:t>
      </w:r>
      <w:r>
        <w:rPr>
          <w:rFonts w:hint="eastAsia" w:eastAsia="宋体"/>
          <w:lang w:eastAsia="zh-CN"/>
        </w:rPr>
        <w:t>《</w:t>
      </w:r>
      <w:r>
        <w:t>古今人表</w:t>
      </w:r>
      <w:r>
        <w:rPr>
          <w:rFonts w:hint="eastAsia" w:eastAsia="宋体"/>
          <w:lang w:eastAsia="zh-CN"/>
        </w:rPr>
        <w:t>》</w:t>
      </w:r>
      <w:r>
        <w:t>有琴牢，近人謂有琴張，無琴牢，</w:t>
      </w:r>
      <w:r>
        <w:rPr>
          <w:rFonts w:hint="eastAsia" w:eastAsia="宋体"/>
          <w:lang w:eastAsia="zh-CN"/>
        </w:rPr>
        <w:t>《</w:t>
      </w:r>
      <w:r>
        <w:t>家語</w:t>
      </w:r>
      <w:r>
        <w:rPr>
          <w:rFonts w:hint="eastAsia" w:eastAsia="宋体"/>
          <w:lang w:eastAsia="zh-CN"/>
        </w:rPr>
        <w:t>》</w:t>
      </w:r>
      <w:r>
        <w:t>不足信</w:t>
      </w:r>
    </w:p>
    <w:p w14:paraId="66023B5A">
      <w:r>
        <w:t>夫王肅與鄭玄立異則有之，豈能造人姓名乎？又豈孟堅襲子雍之説乎？</w:t>
      </w:r>
    </w:p>
    <w:p w14:paraId="5B0B815E">
      <w:pPr>
        <w:rPr>
          <w:rFonts w:hint="eastAsia" w:eastAsia="宋体"/>
          <w:lang w:eastAsia="zh-CN"/>
        </w:rPr>
      </w:pPr>
      <w:r>
        <w:rPr>
          <w:rFonts w:hint="eastAsia" w:eastAsia="宋体"/>
          <w:lang w:eastAsia="zh-CN"/>
        </w:rPr>
        <w:t>（</w:t>
      </w:r>
      <w:r>
        <w:t>説明</w:t>
      </w:r>
      <w:r>
        <w:rPr>
          <w:rFonts w:hint="eastAsia" w:eastAsia="宋体"/>
          <w:lang w:eastAsia="zh-CN"/>
        </w:rPr>
        <w:t>）</w:t>
      </w:r>
    </w:p>
    <w:p w14:paraId="186B7EFD">
      <w:r>
        <w:t>文原載</w:t>
      </w:r>
      <w:r>
        <w:rPr>
          <w:rFonts w:hint="eastAsia" w:eastAsia="宋体"/>
          <w:lang w:eastAsia="zh-CN"/>
        </w:rPr>
        <w:t>《</w:t>
      </w:r>
      <w:r>
        <w:t>養素堂文集</w:t>
      </w:r>
      <w:r>
        <w:rPr>
          <w:rFonts w:hint="eastAsia" w:eastAsia="宋体"/>
          <w:lang w:eastAsia="zh-CN"/>
        </w:rPr>
        <w:t>》</w:t>
      </w:r>
      <w:r>
        <w:t>卷三十二</w:t>
      </w:r>
      <w:r>
        <w:rPr>
          <w:rFonts w:hint="eastAsia" w:eastAsia="宋体"/>
          <w:lang w:eastAsia="zh-CN"/>
        </w:rPr>
        <w:t>《</w:t>
      </w:r>
      <w:r>
        <w:t>釋二</w:t>
      </w:r>
      <w:r>
        <w:rPr>
          <w:rFonts w:hint="eastAsia" w:eastAsia="宋体"/>
          <w:lang w:eastAsia="zh-CN"/>
        </w:rPr>
        <w:t>》</w:t>
      </w:r>
      <w:r>
        <w:t>。閲讀此文，可參見本</w:t>
      </w:r>
      <w:r>
        <w:rPr>
          <w:rFonts w:hint="eastAsia" w:eastAsia="宋体"/>
          <w:lang w:eastAsia="zh-CN"/>
        </w:rPr>
        <w:t>《</w:t>
      </w:r>
      <w:r>
        <w:t>合集</w:t>
      </w:r>
      <w:r>
        <w:rPr>
          <w:rFonts w:hint="eastAsia" w:eastAsia="宋体"/>
          <w:lang w:eastAsia="zh-CN"/>
        </w:rPr>
        <w:t>》</w:t>
      </w:r>
      <w:r>
        <w:t>丙編書札中</w:t>
      </w:r>
      <w:r>
        <w:rPr>
          <w:rFonts w:hint="eastAsia" w:eastAsia="宋体"/>
          <w:lang w:eastAsia="zh-CN"/>
        </w:rPr>
        <w:t>《</w:t>
      </w:r>
      <w:r>
        <w:t>張澍與王伯申侍</w:t>
      </w:r>
    </w:p>
    <w:p w14:paraId="711C5E99">
      <w:r>
        <w:t>郎書</w:t>
      </w:r>
      <w:r>
        <w:rPr>
          <w:rFonts w:hint="eastAsia" w:eastAsia="宋体"/>
          <w:lang w:eastAsia="zh-CN"/>
        </w:rPr>
        <w:t>》</w:t>
      </w:r>
      <w:r>
        <w:t>。</w:t>
      </w:r>
    </w:p>
    <w:p w14:paraId="37F2217E">
      <w:pPr>
        <w:rPr>
          <w:rFonts w:hint="eastAsia" w:eastAsia="宋体"/>
          <w:lang w:eastAsia="zh-CN"/>
        </w:rPr>
      </w:pPr>
      <w:r>
        <w:rPr>
          <w:rFonts w:hint="eastAsia" w:eastAsia="宋体"/>
          <w:lang w:eastAsia="zh-CN"/>
        </w:rPr>
        <w:t>（</w:t>
      </w:r>
      <w:r>
        <w:t>校注</w:t>
      </w:r>
      <w:r>
        <w:rPr>
          <w:rFonts w:hint="eastAsia" w:eastAsia="宋体"/>
          <w:lang w:eastAsia="zh-CN"/>
        </w:rPr>
        <w:t>）</w:t>
      </w:r>
    </w:p>
    <w:p w14:paraId="2C7618D4">
      <w:r>
        <w:rPr>
          <w:rFonts w:hint="eastAsia" w:eastAsia="宋体"/>
          <w:lang w:eastAsia="zh-CN"/>
        </w:rPr>
        <w:t>【</w:t>
      </w:r>
      <w:r>
        <w:t>一</w:t>
      </w:r>
      <w:r>
        <w:rPr>
          <w:rFonts w:hint="eastAsia" w:eastAsia="宋体"/>
          <w:lang w:eastAsia="zh-CN"/>
        </w:rPr>
        <w:t>】</w:t>
      </w:r>
      <w:r>
        <w:t>見</w:t>
      </w:r>
      <w:r>
        <w:rPr>
          <w:rFonts w:hint="eastAsia" w:eastAsia="宋体"/>
          <w:lang w:eastAsia="zh-CN"/>
        </w:rPr>
        <w:t>《</w:t>
      </w:r>
      <w:r>
        <w:t>詩</w:t>
      </w:r>
      <w:r>
        <w:rPr>
          <w:rFonts w:hint="eastAsia" w:eastAsia="宋体"/>
          <w:lang w:eastAsia="zh-CN"/>
        </w:rPr>
        <w:t>•</w:t>
      </w:r>
      <w:r>
        <w:t>丘中有麻</w:t>
      </w:r>
      <w:r>
        <w:rPr>
          <w:rFonts w:hint="eastAsia" w:eastAsia="宋体"/>
          <w:lang w:eastAsia="zh-CN"/>
        </w:rPr>
        <w:t>》</w:t>
      </w:r>
      <w:r>
        <w:t>。</w:t>
      </w:r>
    </w:p>
    <w:p w14:paraId="3A2AA9FC">
      <w:r>
        <w:rPr>
          <w:rFonts w:hint="eastAsia" w:eastAsia="宋体"/>
          <w:lang w:eastAsia="zh-CN"/>
        </w:rPr>
        <w:t>【</w:t>
      </w:r>
      <w:r>
        <w:t>二</w:t>
      </w:r>
      <w:r>
        <w:rPr>
          <w:rFonts w:hint="eastAsia" w:eastAsia="宋体"/>
          <w:lang w:eastAsia="zh-CN"/>
        </w:rPr>
        <w:t>】</w:t>
      </w:r>
      <w:r>
        <w:t>見</w:t>
      </w:r>
      <w:r>
        <w:rPr>
          <w:rFonts w:hint="eastAsia" w:eastAsia="宋体"/>
          <w:lang w:eastAsia="zh-CN"/>
        </w:rPr>
        <w:t>《</w:t>
      </w:r>
      <w:r>
        <w:t>詩</w:t>
      </w:r>
      <w:r>
        <w:rPr>
          <w:rFonts w:hint="eastAsia" w:eastAsia="宋体"/>
          <w:lang w:eastAsia="zh-CN"/>
        </w:rPr>
        <w:t>•</w:t>
      </w:r>
      <w:r>
        <w:t>桃夭</w:t>
      </w:r>
      <w:r>
        <w:rPr>
          <w:rFonts w:hint="eastAsia" w:eastAsia="宋体"/>
          <w:lang w:eastAsia="zh-CN"/>
        </w:rPr>
        <w:t>》</w:t>
      </w:r>
      <w:r>
        <w:t>。</w:t>
      </w:r>
    </w:p>
    <w:p w14:paraId="1F627B66">
      <w:r>
        <w:rPr>
          <w:rFonts w:hint="eastAsia" w:eastAsia="宋体"/>
          <w:lang w:eastAsia="zh-CN"/>
        </w:rPr>
        <w:t>【</w:t>
      </w:r>
      <w:r>
        <w:t>l二</w:t>
      </w:r>
      <w:r>
        <w:rPr>
          <w:rFonts w:hint="eastAsia" w:eastAsia="宋体"/>
          <w:lang w:eastAsia="zh-CN"/>
        </w:rPr>
        <w:t>】</w:t>
      </w:r>
      <w:r>
        <w:t>見</w:t>
      </w:r>
      <w:r>
        <w:rPr>
          <w:rFonts w:hint="eastAsia" w:eastAsia="宋体"/>
          <w:lang w:eastAsia="zh-CN"/>
        </w:rPr>
        <w:t>《</w:t>
      </w:r>
      <w:r>
        <w:t>詩</w:t>
      </w:r>
      <w:r>
        <w:rPr>
          <w:rFonts w:hint="eastAsia" w:eastAsia="宋体"/>
          <w:lang w:eastAsia="zh-CN"/>
        </w:rPr>
        <w:t>•</w:t>
      </w:r>
      <w:r>
        <w:t>甫田</w:t>
      </w:r>
      <w:r>
        <w:rPr>
          <w:rFonts w:hint="eastAsia" w:eastAsia="宋体"/>
          <w:lang w:eastAsia="zh-CN"/>
        </w:rPr>
        <w:t>》</w:t>
      </w:r>
      <w:r>
        <w:t>。</w:t>
      </w:r>
    </w:p>
    <w:p w14:paraId="6F680540">
      <w:r>
        <w:t>【第338页】</w:t>
      </w:r>
    </w:p>
    <w:p w14:paraId="14F4A237">
      <w:r>
        <w:rPr>
          <w:rFonts w:hint="eastAsia" w:eastAsia="宋体"/>
          <w:lang w:eastAsia="zh-CN"/>
        </w:rPr>
        <w:t>【</w:t>
      </w:r>
      <w:r>
        <w:t>四</w:t>
      </w:r>
      <w:r>
        <w:rPr>
          <w:rFonts w:hint="eastAsia" w:eastAsia="宋体"/>
          <w:lang w:eastAsia="zh-CN"/>
        </w:rPr>
        <w:t>】</w:t>
      </w:r>
      <w:r>
        <w:t>夸，即夷字。</w:t>
      </w:r>
    </w:p>
    <w:p w14:paraId="4B00CF7A">
      <w:r>
        <w:rPr>
          <w:rFonts w:hint="eastAsia" w:eastAsia="宋体"/>
          <w:lang w:eastAsia="zh-CN"/>
        </w:rPr>
        <w:t>【</w:t>
      </w:r>
      <w:r>
        <w:t>五</w:t>
      </w:r>
      <w:r>
        <w:rPr>
          <w:rFonts w:hint="eastAsia" w:eastAsia="宋体"/>
          <w:lang w:eastAsia="zh-CN"/>
        </w:rPr>
        <w:t>】</w:t>
      </w:r>
      <w:r>
        <w:t>見</w:t>
      </w:r>
      <w:r>
        <w:rPr>
          <w:rFonts w:hint="eastAsia" w:eastAsia="宋体"/>
          <w:lang w:eastAsia="zh-CN"/>
        </w:rPr>
        <w:t>《</w:t>
      </w:r>
      <w:r>
        <w:t>天問</w:t>
      </w:r>
      <w:r>
        <w:rPr>
          <w:rFonts w:hint="eastAsia" w:eastAsia="宋体"/>
          <w:lang w:eastAsia="zh-CN"/>
        </w:rPr>
        <w:t>》</w:t>
      </w:r>
      <w:r>
        <w:t>。</w:t>
      </w:r>
    </w:p>
    <w:p w14:paraId="53D05C71">
      <w:r>
        <w:rPr>
          <w:rFonts w:hint="eastAsia" w:eastAsia="宋体"/>
          <w:lang w:eastAsia="zh-CN"/>
        </w:rPr>
        <w:t>【</w:t>
      </w:r>
      <w:r>
        <w:t>六</w:t>
      </w:r>
      <w:r>
        <w:rPr>
          <w:rFonts w:hint="eastAsia" w:eastAsia="宋体"/>
          <w:lang w:eastAsia="zh-CN"/>
        </w:rPr>
        <w:t>】</w:t>
      </w:r>
      <w:r>
        <w:t>見</w:t>
      </w:r>
      <w:r>
        <w:rPr>
          <w:rFonts w:hint="eastAsia" w:eastAsia="宋体"/>
          <w:lang w:eastAsia="zh-CN"/>
        </w:rPr>
        <w:t>《</w:t>
      </w:r>
      <w:r>
        <w:t>詩</w:t>
      </w:r>
      <w:r>
        <w:rPr>
          <w:rFonts w:hint="eastAsia" w:eastAsia="宋体"/>
          <w:lang w:eastAsia="zh-CN"/>
        </w:rPr>
        <w:t>•</w:t>
      </w:r>
      <w:r>
        <w:t>終風</w:t>
      </w:r>
      <w:r>
        <w:rPr>
          <w:rFonts w:hint="eastAsia" w:eastAsia="宋体"/>
          <w:lang w:eastAsia="zh-CN"/>
        </w:rPr>
        <w:t>》</w:t>
      </w:r>
      <w:r>
        <w:t>。</w:t>
      </w:r>
    </w:p>
    <w:p w14:paraId="60AAC421">
      <w:r>
        <w:rPr>
          <w:rFonts w:hint="eastAsia" w:eastAsia="宋体"/>
          <w:lang w:eastAsia="zh-CN"/>
        </w:rPr>
        <w:t>【</w:t>
      </w:r>
      <w:r>
        <w:t>七</w:t>
      </w:r>
      <w:r>
        <w:rPr>
          <w:rFonts w:hint="eastAsia" w:eastAsia="宋体"/>
          <w:lang w:eastAsia="zh-CN"/>
        </w:rPr>
        <w:t>】</w:t>
      </w:r>
      <w:r>
        <w:t>見</w:t>
      </w:r>
      <w:r>
        <w:rPr>
          <w:rFonts w:hint="eastAsia" w:eastAsia="宋体"/>
          <w:lang w:eastAsia="zh-CN"/>
        </w:rPr>
        <w:t>《</w:t>
      </w:r>
      <w:r>
        <w:t>詩</w:t>
      </w:r>
      <w:r>
        <w:rPr>
          <w:rFonts w:hint="eastAsia" w:eastAsia="宋体"/>
          <w:lang w:eastAsia="zh-CN"/>
        </w:rPr>
        <w:t>•</w:t>
      </w:r>
      <w:r>
        <w:t>關雎</w:t>
      </w:r>
      <w:r>
        <w:rPr>
          <w:rFonts w:hint="eastAsia" w:eastAsia="宋体"/>
          <w:lang w:eastAsia="zh-CN"/>
        </w:rPr>
        <w:t>》</w:t>
      </w:r>
      <w:r>
        <w:t>。</w:t>
      </w:r>
    </w:p>
    <w:p w14:paraId="6084A7C6">
      <w:r>
        <w:rPr>
          <w:rFonts w:hint="eastAsia" w:eastAsia="宋体"/>
          <w:lang w:eastAsia="zh-CN"/>
        </w:rPr>
        <w:t>【</w:t>
      </w:r>
      <w:r>
        <w:t>八</w:t>
      </w:r>
      <w:r>
        <w:rPr>
          <w:rFonts w:hint="eastAsia" w:eastAsia="宋体"/>
          <w:lang w:eastAsia="zh-CN"/>
        </w:rPr>
        <w:t>】</w:t>
      </w:r>
      <w:r>
        <w:t>褎即袖字，</w:t>
      </w:r>
      <w:r>
        <w:rPr>
          <w:rFonts w:hint="eastAsia" w:eastAsia="宋体"/>
          <w:lang w:eastAsia="zh-CN"/>
        </w:rPr>
        <w:t>《</w:t>
      </w:r>
      <w:r>
        <w:t>説文</w:t>
      </w:r>
      <w:r>
        <w:rPr>
          <w:rFonts w:hint="eastAsia" w:eastAsia="宋体"/>
          <w:lang w:eastAsia="zh-CN"/>
        </w:rPr>
        <w:t>》</w:t>
      </w:r>
      <w:r>
        <w:t>：</w:t>
      </w:r>
      <w:r>
        <w:rPr>
          <w:rFonts w:hint="eastAsia" w:eastAsia="宋体"/>
          <w:lang w:eastAsia="zh-CN"/>
        </w:rPr>
        <w:t>“</w:t>
      </w:r>
      <w:r>
        <w:t>袂也。</w:t>
      </w:r>
      <w:r>
        <w:rPr>
          <w:rFonts w:hint="eastAsia" w:eastAsia="宋体"/>
          <w:lang w:eastAsia="zh-CN"/>
        </w:rPr>
        <w:t>”</w:t>
      </w:r>
      <w:r>
        <w:t>另有</w:t>
      </w:r>
      <w:r>
        <w:rPr>
          <w:rFonts w:hint="eastAsia" w:eastAsia="宋体"/>
          <w:lang w:eastAsia="zh-CN"/>
        </w:rPr>
        <w:t>“</w:t>
      </w:r>
      <w:r>
        <w:t>襃</w:t>
      </w:r>
      <w:r>
        <w:rPr>
          <w:rFonts w:hint="eastAsia" w:eastAsia="宋体"/>
          <w:lang w:eastAsia="zh-CN"/>
        </w:rPr>
        <w:t>”</w:t>
      </w:r>
      <w:r>
        <w:t>字，衣博裾。王引之</w:t>
      </w:r>
      <w:r>
        <w:rPr>
          <w:rFonts w:hint="eastAsia" w:eastAsia="宋体"/>
          <w:lang w:eastAsia="zh-CN"/>
        </w:rPr>
        <w:t>《</w:t>
      </w:r>
      <w:r>
        <w:t>解詁</w:t>
      </w:r>
      <w:r>
        <w:rPr>
          <w:rFonts w:hint="eastAsia" w:eastAsia="宋体"/>
          <w:lang w:eastAsia="zh-CN"/>
        </w:rPr>
        <w:t>》</w:t>
      </w:r>
      <w:r>
        <w:t>據</w:t>
      </w:r>
      <w:r>
        <w:rPr>
          <w:rFonts w:hint="eastAsia" w:eastAsia="宋体"/>
          <w:lang w:eastAsia="zh-CN"/>
        </w:rPr>
        <w:t>《</w:t>
      </w:r>
      <w:r>
        <w:t>晉語九</w:t>
      </w:r>
      <w:r>
        <w:rPr>
          <w:rFonts w:hint="eastAsia" w:eastAsia="宋体"/>
          <w:lang w:eastAsia="zh-CN"/>
        </w:rPr>
        <w:t>》</w:t>
      </w:r>
      <w:r>
        <w:t>作</w:t>
      </w:r>
      <w:r>
        <w:rPr>
          <w:rFonts w:hint="eastAsia" w:eastAsia="宋体"/>
          <w:lang w:eastAsia="zh-CN"/>
        </w:rPr>
        <w:t>“</w:t>
      </w:r>
      <w:r>
        <w:t>叔襃</w:t>
      </w:r>
      <w:r>
        <w:rPr>
          <w:rFonts w:hint="eastAsia" w:eastAsia="宋体"/>
          <w:lang w:eastAsia="zh-CN"/>
        </w:rPr>
        <w:t>”</w:t>
      </w:r>
      <w:r>
        <w:t>張氏</w:t>
      </w:r>
    </w:p>
    <w:p w14:paraId="29799B7B">
      <w:r>
        <w:t>作</w:t>
      </w:r>
      <w:r>
        <w:rPr>
          <w:rFonts w:hint="eastAsia" w:eastAsia="宋体"/>
          <w:lang w:eastAsia="zh-CN"/>
        </w:rPr>
        <w:t>“</w:t>
      </w:r>
      <w:r>
        <w:t>褎</w:t>
      </w:r>
      <w:r>
        <w:rPr>
          <w:rFonts w:hint="eastAsia" w:eastAsia="宋体"/>
          <w:lang w:eastAsia="zh-CN"/>
        </w:rPr>
        <w:t>”</w:t>
      </w:r>
      <w:r>
        <w:t>，誤，引</w:t>
      </w:r>
      <w:r>
        <w:rPr>
          <w:rFonts w:hint="eastAsia" w:eastAsia="宋体"/>
          <w:lang w:eastAsia="zh-CN"/>
        </w:rPr>
        <w:t>《</w:t>
      </w:r>
      <w:r>
        <w:t>説文</w:t>
      </w:r>
      <w:r>
        <w:rPr>
          <w:rFonts w:hint="eastAsia" w:eastAsia="宋体"/>
          <w:lang w:eastAsia="zh-CN"/>
        </w:rPr>
        <w:t>》</w:t>
      </w:r>
      <w:r>
        <w:t>亦誤。</w:t>
      </w:r>
    </w:p>
    <w:p w14:paraId="2750A53E">
      <w:r>
        <w:rPr>
          <w:rFonts w:hint="eastAsia" w:eastAsia="宋体"/>
          <w:lang w:eastAsia="zh-CN"/>
        </w:rPr>
        <w:t>【</w:t>
      </w:r>
      <w:r>
        <w:t>九</w:t>
      </w:r>
      <w:r>
        <w:rPr>
          <w:rFonts w:hint="eastAsia" w:eastAsia="宋体"/>
          <w:lang w:eastAsia="zh-CN"/>
        </w:rPr>
        <w:t>】</w:t>
      </w:r>
      <w:r>
        <w:t>高誘注</w:t>
      </w:r>
      <w:r>
        <w:rPr>
          <w:rFonts w:hint="eastAsia" w:eastAsia="宋体"/>
          <w:lang w:eastAsia="zh-CN"/>
        </w:rPr>
        <w:t>《</w:t>
      </w:r>
      <w:r>
        <w:t>淮南</w:t>
      </w:r>
      <w:r>
        <w:rPr>
          <w:rFonts w:hint="eastAsia" w:eastAsia="宋体"/>
          <w:lang w:eastAsia="zh-CN"/>
        </w:rPr>
        <w:t>》</w:t>
      </w:r>
      <w:r>
        <w:t>未注</w:t>
      </w:r>
      <w:r>
        <w:rPr>
          <w:rFonts w:hint="eastAsia" w:eastAsia="宋体"/>
          <w:lang w:eastAsia="zh-CN"/>
        </w:rPr>
        <w:t>《</w:t>
      </w:r>
      <w:r>
        <w:t>尸子</w:t>
      </w:r>
      <w:r>
        <w:rPr>
          <w:rFonts w:hint="eastAsia" w:eastAsia="宋体"/>
          <w:lang w:eastAsia="zh-CN"/>
        </w:rPr>
        <w:t>》</w:t>
      </w:r>
      <w:r>
        <w:t>，但</w:t>
      </w:r>
      <w:r>
        <w:rPr>
          <w:rFonts w:hint="eastAsia" w:eastAsia="宋体"/>
          <w:lang w:eastAsia="zh-CN"/>
        </w:rPr>
        <w:t>《</w:t>
      </w:r>
      <w:r>
        <w:t>淮南</w:t>
      </w:r>
      <w:r>
        <w:rPr>
          <w:rFonts w:hint="eastAsia" w:eastAsia="宋体"/>
          <w:lang w:eastAsia="zh-CN"/>
        </w:rPr>
        <w:t>》</w:t>
      </w:r>
      <w:r>
        <w:t>中多稱</w:t>
      </w:r>
      <w:r>
        <w:rPr>
          <w:rFonts w:hint="eastAsia" w:eastAsia="宋体"/>
          <w:lang w:eastAsia="zh-CN"/>
        </w:rPr>
        <w:t>《</w:t>
      </w:r>
      <w:r>
        <w:t>尸子</w:t>
      </w:r>
      <w:r>
        <w:rPr>
          <w:rFonts w:hint="eastAsia" w:eastAsia="宋体"/>
          <w:lang w:eastAsia="zh-CN"/>
        </w:rPr>
        <w:t>》</w:t>
      </w:r>
      <w:r>
        <w:t>，張氏此説含混</w:t>
      </w:r>
    </w:p>
    <w:p w14:paraId="6393A6DF">
      <w:r>
        <w:rPr>
          <w:rFonts w:hint="eastAsia" w:eastAsia="宋体"/>
          <w:lang w:eastAsia="zh-CN"/>
        </w:rPr>
        <w:t>【</w:t>
      </w:r>
      <w:r>
        <w:t>一〇</w:t>
      </w:r>
      <w:r>
        <w:rPr>
          <w:rFonts w:hint="eastAsia" w:eastAsia="宋体"/>
          <w:lang w:eastAsia="zh-CN"/>
        </w:rPr>
        <w:t>】《</w:t>
      </w:r>
      <w:r>
        <w:t>解詁</w:t>
      </w:r>
      <w:r>
        <w:rPr>
          <w:rFonts w:hint="eastAsia" w:eastAsia="宋体"/>
          <w:lang w:eastAsia="zh-CN"/>
        </w:rPr>
        <w:t>》</w:t>
      </w:r>
      <w:r>
        <w:t>作</w:t>
      </w:r>
      <w:r>
        <w:rPr>
          <w:rFonts w:hint="eastAsia" w:eastAsia="宋体"/>
          <w:lang w:eastAsia="zh-CN"/>
        </w:rPr>
        <w:t>“</w:t>
      </w:r>
      <w:r>
        <w:t>南宫萬字長</w:t>
      </w:r>
      <w:r>
        <w:rPr>
          <w:rFonts w:hint="eastAsia" w:eastAsia="宋体"/>
          <w:lang w:eastAsia="zh-CN"/>
        </w:rPr>
        <w:t>”</w:t>
      </w:r>
      <w:r>
        <w:t>，是，此當據改</w:t>
      </w:r>
    </w:p>
    <w:p w14:paraId="3DE4283F">
      <w:r>
        <w:rPr>
          <w:rFonts w:hint="eastAsia" w:eastAsia="宋体"/>
          <w:lang w:eastAsia="zh-CN"/>
        </w:rPr>
        <w:t>【</w:t>
      </w:r>
      <w:r>
        <w:t>一一</w:t>
      </w:r>
      <w:r>
        <w:rPr>
          <w:rFonts w:hint="eastAsia" w:eastAsia="宋体"/>
          <w:lang w:eastAsia="zh-CN"/>
        </w:rPr>
        <w:t>】</w:t>
      </w:r>
      <w:r>
        <w:t>叚、碬、鍜並訛，當作段、碫、鍛。</w:t>
      </w:r>
      <w:r>
        <w:rPr>
          <w:rFonts w:hint="eastAsia" w:eastAsia="宋体"/>
          <w:lang w:eastAsia="zh-CN"/>
        </w:rPr>
        <w:t>《</w:t>
      </w:r>
      <w:r>
        <w:t>解詁</w:t>
      </w:r>
      <w:r>
        <w:rPr>
          <w:rFonts w:hint="eastAsia" w:eastAsia="宋体"/>
          <w:lang w:eastAsia="zh-CN"/>
        </w:rPr>
        <w:t>》</w:t>
      </w:r>
      <w:r>
        <w:t>據</w:t>
      </w:r>
      <w:r>
        <w:rPr>
          <w:rFonts w:hint="eastAsia" w:eastAsia="宋体"/>
          <w:lang w:eastAsia="zh-CN"/>
        </w:rPr>
        <w:t>《</w:t>
      </w:r>
      <w:r>
        <w:t>左傳</w:t>
      </w:r>
      <w:r>
        <w:rPr>
          <w:rFonts w:hint="eastAsia" w:eastAsia="宋体"/>
          <w:lang w:eastAsia="zh-CN"/>
        </w:rPr>
        <w:t>》</w:t>
      </w:r>
      <w:r>
        <w:t>，不誤</w:t>
      </w:r>
    </w:p>
    <w:p w14:paraId="36326A0C">
      <w:r>
        <w:t>錢馥</w:t>
      </w:r>
    </w:p>
    <w:p w14:paraId="2F3B60B0">
      <w:r>
        <w:rPr>
          <w:rFonts w:hint="eastAsia" w:eastAsia="宋体"/>
          <w:lang w:eastAsia="zh-CN"/>
        </w:rPr>
        <w:t>《</w:t>
      </w:r>
      <w:r>
        <w:t>周秦名字解故</w:t>
      </w:r>
      <w:r>
        <w:rPr>
          <w:rFonts w:hint="eastAsia" w:eastAsia="宋体"/>
          <w:lang w:eastAsia="zh-CN"/>
        </w:rPr>
        <w:t>》</w:t>
      </w:r>
      <w:r>
        <w:t>識疑</w:t>
      </w:r>
    </w:p>
    <w:p w14:paraId="52C88466">
      <w:r>
        <w:t>魯顔高，字子驕</w:t>
      </w:r>
    </w:p>
    <w:p w14:paraId="752BEE51">
      <w:r>
        <w:t>馥案名高而字子驕意正相近。</w:t>
      </w:r>
      <w:r>
        <w:rPr>
          <w:rFonts w:hint="eastAsia" w:eastAsia="宋体"/>
          <w:lang w:eastAsia="zh-CN"/>
        </w:rPr>
        <w:t>《</w:t>
      </w:r>
      <w:r>
        <w:t>春秋定公十五年左傳</w:t>
      </w:r>
      <w:r>
        <w:rPr>
          <w:rFonts w:hint="eastAsia" w:eastAsia="宋体"/>
          <w:lang w:eastAsia="zh-CN"/>
        </w:rPr>
        <w:t>》“</w:t>
      </w:r>
      <w:r>
        <w:t>邾子執玉高其</w:t>
      </w:r>
      <w:r>
        <w:rPr>
          <w:rFonts w:hint="eastAsia" w:eastAsia="宋体"/>
          <w:lang w:eastAsia="zh-CN"/>
        </w:rPr>
        <w:t>（</w:t>
      </w:r>
      <w:r>
        <w:t>欲</w:t>
      </w:r>
    </w:p>
    <w:p w14:paraId="67E28315">
      <w:r>
        <w:t>容仰。</w:t>
      </w:r>
      <w:r>
        <w:rPr>
          <w:rFonts w:hint="eastAsia" w:eastAsia="宋体"/>
          <w:lang w:eastAsia="zh-CN"/>
        </w:rPr>
        <w:t>”“</w:t>
      </w:r>
      <w:r>
        <w:t>子貢曰</w:t>
      </w:r>
      <w:r>
        <w:rPr>
          <w:rFonts w:hint="eastAsia" w:eastAsia="宋体"/>
          <w:lang w:eastAsia="zh-CN"/>
        </w:rPr>
        <w:t>‘</w:t>
      </w:r>
      <w:r>
        <w:t>高仰，驕也。</w:t>
      </w:r>
      <w:r>
        <w:rPr>
          <w:rFonts w:hint="eastAsia" w:eastAsia="宋体"/>
          <w:lang w:eastAsia="zh-CN"/>
        </w:rPr>
        <w:t>’”</w:t>
      </w:r>
      <w:r>
        <w:t>但</w:t>
      </w:r>
      <w:r>
        <w:rPr>
          <w:rFonts w:hint="eastAsia" w:eastAsia="宋体"/>
          <w:lang w:eastAsia="zh-CN"/>
        </w:rPr>
        <w:t>《</w:t>
      </w:r>
      <w:r>
        <w:t>漢書。古今人表</w:t>
      </w:r>
      <w:r>
        <w:rPr>
          <w:rFonts w:hint="eastAsia" w:eastAsia="宋体"/>
          <w:lang w:eastAsia="zh-CN"/>
        </w:rPr>
        <w:t>》</w:t>
      </w:r>
      <w:r>
        <w:t>、</w:t>
      </w:r>
      <w:r>
        <w:rPr>
          <w:rFonts w:hint="eastAsia" w:eastAsia="宋体"/>
          <w:lang w:eastAsia="zh-CN"/>
        </w:rPr>
        <w:t>《</w:t>
      </w:r>
      <w:r>
        <w:t>家語。弟子解</w:t>
      </w:r>
      <w:r>
        <w:rPr>
          <w:rFonts w:hint="eastAsia" w:eastAsia="宋体"/>
          <w:lang w:eastAsia="zh-CN"/>
        </w:rPr>
        <w:t>》</w:t>
      </w:r>
      <w:r>
        <w:t>作</w:t>
      </w:r>
      <w:r>
        <w:rPr>
          <w:rFonts w:hint="eastAsia" w:eastAsia="宋体"/>
          <w:lang w:eastAsia="zh-CN"/>
        </w:rPr>
        <w:t>“</w:t>
      </w:r>
      <w:r>
        <w:t>刻</w:t>
      </w:r>
      <w:r>
        <w:rPr>
          <w:rFonts w:hint="eastAsia" w:eastAsia="宋体"/>
          <w:lang w:eastAsia="zh-CN"/>
        </w:rPr>
        <w:t>”</w:t>
      </w:r>
      <w:r>
        <w:t>、作</w:t>
      </w:r>
    </w:p>
    <w:p w14:paraId="45437506">
      <w:pPr>
        <w:rPr>
          <w:rFonts w:hint="eastAsia" w:eastAsia="宋体"/>
          <w:lang w:eastAsia="zh-CN"/>
        </w:rPr>
      </w:pPr>
      <w:r>
        <w:rPr>
          <w:rFonts w:hint="eastAsia" w:eastAsia="宋体"/>
          <w:lang w:eastAsia="zh-CN"/>
        </w:rPr>
        <w:t>“</w:t>
      </w:r>
      <w:r>
        <w:t>亥</w:t>
      </w:r>
      <w:r>
        <w:rPr>
          <w:rFonts w:hint="eastAsia" w:eastAsia="宋体"/>
          <w:lang w:eastAsia="zh-CN"/>
        </w:rPr>
        <w:t>”</w:t>
      </w:r>
      <w:r>
        <w:t>，則謂</w:t>
      </w:r>
      <w:r>
        <w:rPr>
          <w:rFonts w:hint="eastAsia" w:eastAsia="宋体"/>
          <w:lang w:eastAsia="zh-CN"/>
        </w:rPr>
        <w:t>“</w:t>
      </w:r>
      <w:r>
        <w:t>高</w:t>
      </w:r>
      <w:r>
        <w:rPr>
          <w:rFonts w:hint="eastAsia" w:eastAsia="宋体"/>
          <w:lang w:eastAsia="zh-CN"/>
        </w:rPr>
        <w:t>”</w:t>
      </w:r>
      <w:r>
        <w:t>乃</w:t>
      </w:r>
      <w:r>
        <w:rPr>
          <w:rFonts w:hint="eastAsia" w:eastAsia="宋体"/>
          <w:lang w:eastAsia="zh-CN"/>
        </w:rPr>
        <w:t>“</w:t>
      </w:r>
      <w:r>
        <w:t>亨</w:t>
      </w:r>
      <w:r>
        <w:rPr>
          <w:rFonts w:hint="eastAsia" w:eastAsia="宋体"/>
          <w:lang w:eastAsia="zh-CN"/>
        </w:rPr>
        <w:t>”</w:t>
      </w:r>
      <w:r>
        <w:t>之誤，當是也。</w:t>
      </w:r>
      <w:r>
        <w:rPr>
          <w:rFonts w:hint="eastAsia" w:eastAsia="宋体"/>
          <w:lang w:eastAsia="zh-CN"/>
        </w:rPr>
        <w:t>《</w:t>
      </w:r>
      <w:r>
        <w:t>史記。孔子世家</w:t>
      </w:r>
      <w:r>
        <w:rPr>
          <w:rFonts w:hint="eastAsia" w:eastAsia="宋体"/>
          <w:lang w:eastAsia="zh-CN"/>
        </w:rPr>
        <w:t>》</w:t>
      </w:r>
      <w:r>
        <w:t>：</w:t>
      </w:r>
      <w:r>
        <w:rPr>
          <w:rFonts w:hint="eastAsia" w:eastAsia="宋体"/>
          <w:lang w:eastAsia="zh-CN"/>
        </w:rPr>
        <w:t>“</w:t>
      </w:r>
      <w:r>
        <w:t>過匡，顔刻爲僕。</w:t>
      </w:r>
      <w:r>
        <w:rPr>
          <w:rFonts w:hint="eastAsia" w:eastAsia="宋体"/>
          <w:lang w:eastAsia="zh-CN"/>
        </w:rPr>
        <w:t>”</w:t>
      </w:r>
    </w:p>
    <w:p w14:paraId="2C0EEC09">
      <w:r>
        <w:t>【第339页】</w:t>
      </w:r>
    </w:p>
    <w:p w14:paraId="448FCC1B">
      <w:r>
        <w:rPr>
          <w:rFonts w:hint="eastAsia" w:eastAsia="宋体"/>
          <w:lang w:eastAsia="zh-CN"/>
        </w:rPr>
        <w:t>《</w:t>
      </w:r>
      <w:r>
        <w:t>家語</w:t>
      </w:r>
      <w:r>
        <w:rPr>
          <w:rFonts w:hint="eastAsia" w:eastAsia="宋体"/>
          <w:lang w:eastAsia="zh-CN"/>
        </w:rPr>
        <w:t>•</w:t>
      </w:r>
      <w:r>
        <w:t>曲禮子貢問</w:t>
      </w:r>
      <w:r>
        <w:rPr>
          <w:rFonts w:hint="eastAsia" w:eastAsia="宋体"/>
          <w:lang w:eastAsia="zh-CN"/>
        </w:rPr>
        <w:t>》</w:t>
      </w:r>
      <w:r>
        <w:t>篇</w:t>
      </w:r>
      <w:r>
        <w:rPr>
          <w:rFonts w:hint="eastAsia" w:eastAsia="宋体"/>
          <w:lang w:eastAsia="zh-CN"/>
        </w:rPr>
        <w:t>“</w:t>
      </w:r>
      <w:r>
        <w:t>邾人因顔克而問禮于孔子。</w:t>
      </w:r>
      <w:r>
        <w:rPr>
          <w:rFonts w:hint="eastAsia" w:eastAsia="宋体"/>
          <w:lang w:eastAsia="zh-CN"/>
        </w:rPr>
        <w:t>”</w:t>
      </w:r>
      <w:r>
        <w:t>是</w:t>
      </w:r>
      <w:r>
        <w:rPr>
          <w:rFonts w:hint="eastAsia" w:eastAsia="宋体"/>
          <w:lang w:eastAsia="zh-CN"/>
        </w:rPr>
        <w:t>《</w:t>
      </w:r>
      <w:r>
        <w:t>史記</w:t>
      </w:r>
      <w:r>
        <w:rPr>
          <w:rFonts w:hint="eastAsia" w:eastAsia="宋体"/>
          <w:lang w:eastAsia="zh-CN"/>
        </w:rPr>
        <w:t>》</w:t>
      </w:r>
      <w:r>
        <w:t>亦或作</w:t>
      </w:r>
      <w:r>
        <w:rPr>
          <w:rFonts w:hint="eastAsia" w:eastAsia="宋体"/>
          <w:lang w:eastAsia="zh-CN"/>
        </w:rPr>
        <w:t>“</w:t>
      </w:r>
      <w:r>
        <w:t>刻</w:t>
      </w:r>
      <w:r>
        <w:rPr>
          <w:rFonts w:hint="eastAsia" w:eastAsia="宋体"/>
          <w:lang w:eastAsia="zh-CN"/>
        </w:rPr>
        <w:t>”</w:t>
      </w:r>
      <w:r>
        <w:t>，而</w:t>
      </w:r>
      <w:r>
        <w:rPr>
          <w:rFonts w:hint="eastAsia" w:eastAsia="宋体"/>
          <w:lang w:eastAsia="zh-CN"/>
        </w:rPr>
        <w:t>《</w:t>
      </w:r>
      <w:r>
        <w:t>家</w:t>
      </w:r>
    </w:p>
    <w:p w14:paraId="6AAAADAF">
      <w:r>
        <w:t>語</w:t>
      </w:r>
      <w:r>
        <w:rPr>
          <w:rFonts w:hint="eastAsia" w:eastAsia="宋体"/>
          <w:lang w:eastAsia="zh-CN"/>
        </w:rPr>
        <w:t>》</w:t>
      </w:r>
      <w:r>
        <w:t>固已有作</w:t>
      </w:r>
      <w:r>
        <w:rPr>
          <w:rFonts w:hint="eastAsia" w:eastAsia="宋体"/>
          <w:lang w:eastAsia="zh-CN"/>
        </w:rPr>
        <w:t>“</w:t>
      </w:r>
      <w:r>
        <w:t>克</w:t>
      </w:r>
      <w:r>
        <w:rPr>
          <w:rFonts w:hint="eastAsia" w:eastAsia="宋体"/>
          <w:lang w:eastAsia="zh-CN"/>
        </w:rPr>
        <w:t>”</w:t>
      </w:r>
      <w:r>
        <w:t>者矣</w:t>
      </w:r>
    </w:p>
    <w:p w14:paraId="1DE7998C">
      <w:r>
        <w:t>魯公子務人，字爲。</w:t>
      </w:r>
      <w:r>
        <w:rPr>
          <w:rFonts w:hint="eastAsia" w:eastAsia="宋体"/>
          <w:lang w:eastAsia="zh-CN"/>
        </w:rPr>
        <w:t>《</w:t>
      </w:r>
      <w:r>
        <w:t>禮記</w:t>
      </w:r>
      <w:r>
        <w:rPr>
          <w:rFonts w:hint="eastAsia" w:eastAsia="宋体"/>
          <w:lang w:eastAsia="zh-CN"/>
        </w:rPr>
        <w:t>•</w:t>
      </w:r>
      <w:r>
        <w:t>檀弓</w:t>
      </w:r>
      <w:r>
        <w:rPr>
          <w:rFonts w:hint="eastAsia" w:eastAsia="宋体"/>
          <w:lang w:eastAsia="zh-CN"/>
        </w:rPr>
        <w:t>》</w:t>
      </w:r>
      <w:r>
        <w:t>作</w:t>
      </w:r>
      <w:r>
        <w:rPr>
          <w:rFonts w:hint="eastAsia" w:eastAsia="宋体"/>
          <w:lang w:eastAsia="zh-CN"/>
        </w:rPr>
        <w:t>“</w:t>
      </w:r>
      <w:r>
        <w:t>公叔禺人</w:t>
      </w:r>
      <w:r>
        <w:rPr>
          <w:rFonts w:hint="eastAsia" w:eastAsia="宋体"/>
          <w:lang w:eastAsia="zh-CN"/>
        </w:rPr>
        <w:t>”</w:t>
      </w:r>
      <w:r>
        <w:t>。</w:t>
      </w:r>
    </w:p>
    <w:p w14:paraId="310DC29A">
      <w:r>
        <w:t>案：</w:t>
      </w:r>
      <w:r>
        <w:rPr>
          <w:rFonts w:hint="eastAsia" w:eastAsia="宋体"/>
          <w:lang w:eastAsia="zh-CN"/>
        </w:rPr>
        <w:t>《</w:t>
      </w:r>
      <w:r>
        <w:t>説文</w:t>
      </w:r>
      <w:r>
        <w:rPr>
          <w:rFonts w:hint="eastAsia" w:eastAsia="宋体"/>
          <w:lang w:eastAsia="zh-CN"/>
        </w:rPr>
        <w:t>》“</w:t>
      </w:r>
      <w:r>
        <w:t>爲，母猴也。</w:t>
      </w:r>
      <w:r>
        <w:rPr>
          <w:rFonts w:hint="eastAsia" w:eastAsia="宋体"/>
          <w:lang w:eastAsia="zh-CN"/>
        </w:rPr>
        <w:t>”“</w:t>
      </w:r>
      <w:r>
        <w:t>禺，母猴屬。</w:t>
      </w:r>
      <w:r>
        <w:rPr>
          <w:rFonts w:hint="eastAsia" w:eastAsia="宋体"/>
          <w:lang w:eastAsia="zh-CN"/>
        </w:rPr>
        <w:t>”</w:t>
      </w:r>
      <w:r>
        <w:t>禺人，當是其本字。務人，假借字耳</w:t>
      </w:r>
    </w:p>
    <w:p w14:paraId="625424E4">
      <w:r>
        <w:t>楚公子嬰齊，字子重。鄭罕嬰齊字子齹。</w:t>
      </w:r>
    </w:p>
    <w:p w14:paraId="5EBE45F9">
      <w:r>
        <w:t>案</w:t>
      </w:r>
      <w:r>
        <w:rPr>
          <w:rFonts w:hint="eastAsia" w:eastAsia="宋体"/>
          <w:lang w:eastAsia="zh-CN"/>
        </w:rPr>
        <w:t>《</w:t>
      </w:r>
      <w:r>
        <w:t>説文</w:t>
      </w:r>
      <w:r>
        <w:rPr>
          <w:rFonts w:hint="eastAsia" w:eastAsia="宋体"/>
          <w:lang w:eastAsia="zh-CN"/>
        </w:rPr>
        <w:t>》“</w:t>
      </w:r>
      <w:r>
        <w:t>嬰頸飾也。</w:t>
      </w:r>
      <w:r>
        <w:rPr>
          <w:rFonts w:hint="eastAsia" w:eastAsia="宋体"/>
          <w:lang w:eastAsia="zh-CN"/>
        </w:rPr>
        <w:t>”</w:t>
      </w:r>
      <w:r>
        <w:t>聯貝以爲飾則比次整齊故形容齒之美者曰如齊貝</w:t>
      </w:r>
    </w:p>
    <w:p w14:paraId="793D309D">
      <w:r>
        <w:t>若編貝。至罕嬰齊字子齹乃整齊、參差相對成文不得據此而斷嬰齊謂齒也。連貝</w:t>
      </w:r>
    </w:p>
    <w:p w14:paraId="157C3DE9">
      <w:r>
        <w:t>則不一貝，故楚公子嬰齊字子重，非不齊意</w:t>
      </w:r>
    </w:p>
    <w:p w14:paraId="0761B028">
      <w:r>
        <w:t>楚公孙龍，字子石。</w:t>
      </w:r>
    </w:p>
    <w:p w14:paraId="71708B0C">
      <w:r>
        <w:t>案爲堅白同異之辨者趙人公孫龍字子秉秉是量名此子石當是鈞石之石亦</w:t>
      </w:r>
    </w:p>
    <w:p w14:paraId="3502D498">
      <w:r>
        <w:t>衡名也。愚聞之師云。</w:t>
      </w:r>
    </w:p>
    <w:p w14:paraId="61DFE834">
      <w:r>
        <w:t>【第340页】</w:t>
      </w:r>
    </w:p>
    <w:p w14:paraId="699D58B0">
      <w:r>
        <w:t>晉寺人披，字伯楚。一名勃鞮</w:t>
      </w:r>
    </w:p>
    <w:p w14:paraId="084AE2A9">
      <w:r>
        <w:t>案杜預注</w:t>
      </w:r>
      <w:r>
        <w:rPr>
          <w:rFonts w:hint="eastAsia" w:eastAsia="宋体"/>
          <w:lang w:eastAsia="zh-CN"/>
        </w:rPr>
        <w:t>《</w:t>
      </w:r>
      <w:r>
        <w:t>左氏昭公五年傳</w:t>
      </w:r>
      <w:r>
        <w:rPr>
          <w:rFonts w:hint="eastAsia" w:eastAsia="宋体"/>
          <w:lang w:eastAsia="zh-CN"/>
        </w:rPr>
        <w:t>》</w:t>
      </w:r>
      <w:r>
        <w:t>云</w:t>
      </w:r>
      <w:r>
        <w:rPr>
          <w:rFonts w:hint="eastAsia" w:eastAsia="宋体"/>
          <w:lang w:eastAsia="zh-CN"/>
        </w:rPr>
        <w:t>“</w:t>
      </w:r>
      <w:r>
        <w:t>披析也。</w:t>
      </w:r>
      <w:r>
        <w:rPr>
          <w:rFonts w:hint="eastAsia" w:eastAsia="宋体"/>
          <w:lang w:eastAsia="zh-CN"/>
        </w:rPr>
        <w:t>”《</w:t>
      </w:r>
      <w:r>
        <w:t>詩。周南。漢廣</w:t>
      </w:r>
      <w:r>
        <w:rPr>
          <w:rFonts w:hint="eastAsia" w:eastAsia="宋体"/>
          <w:lang w:eastAsia="zh-CN"/>
        </w:rPr>
        <w:t>》</w:t>
      </w:r>
      <w:r>
        <w:t>篇</w:t>
      </w:r>
      <w:r>
        <w:rPr>
          <w:rFonts w:hint="eastAsia" w:eastAsia="宋体"/>
          <w:lang w:eastAsia="zh-CN"/>
        </w:rPr>
        <w:t>“</w:t>
      </w:r>
      <w:r>
        <w:t>言刈其楚</w:t>
      </w:r>
      <w:r>
        <w:rPr>
          <w:rFonts w:hint="eastAsia" w:eastAsia="宋体"/>
          <w:lang w:eastAsia="zh-CN"/>
        </w:rPr>
        <w:t>”</w:t>
      </w:r>
      <w:r>
        <w:t>，是</w:t>
      </w:r>
    </w:p>
    <w:p w14:paraId="1C6A53D7">
      <w:r>
        <w:t>其義矣。勃鞮，則</w:t>
      </w:r>
      <w:r>
        <w:rPr>
          <w:rFonts w:hint="eastAsia" w:eastAsia="宋体"/>
          <w:lang w:eastAsia="zh-CN"/>
        </w:rPr>
        <w:t>“</w:t>
      </w:r>
      <w:r>
        <w:t>披</w:t>
      </w:r>
      <w:r>
        <w:rPr>
          <w:rFonts w:hint="eastAsia" w:eastAsia="宋体"/>
          <w:lang w:eastAsia="zh-CN"/>
        </w:rPr>
        <w:t>”</w:t>
      </w:r>
      <w:r>
        <w:t>之慢聲猶</w:t>
      </w:r>
      <w:r>
        <w:rPr>
          <w:rFonts w:hint="eastAsia" w:eastAsia="宋体"/>
          <w:lang w:eastAsia="zh-CN"/>
        </w:rPr>
        <w:t>“</w:t>
      </w:r>
      <w:r>
        <w:t>乘</w:t>
      </w:r>
      <w:r>
        <w:rPr>
          <w:rFonts w:hint="eastAsia" w:eastAsia="宋体"/>
          <w:lang w:eastAsia="zh-CN"/>
        </w:rPr>
        <w:t>”</w:t>
      </w:r>
      <w:r>
        <w:t>之爲</w:t>
      </w:r>
      <w:r>
        <w:rPr>
          <w:rFonts w:hint="eastAsia" w:eastAsia="宋体"/>
          <w:lang w:eastAsia="zh-CN"/>
        </w:rPr>
        <w:t>“</w:t>
      </w:r>
      <w:r>
        <w:t>耆夢</w:t>
      </w:r>
      <w:r>
        <w:rPr>
          <w:rFonts w:hint="eastAsia" w:eastAsia="宋体"/>
          <w:lang w:eastAsia="zh-CN"/>
        </w:rPr>
        <w:t>”</w:t>
      </w:r>
      <w:r>
        <w:t>也</w:t>
      </w:r>
    </w:p>
    <w:p w14:paraId="06B6D758">
      <w:r>
        <w:t>晉楊食我，字伯石</w:t>
      </w:r>
    </w:p>
    <w:p w14:paraId="3E06D4F6">
      <w:pPr>
        <w:rPr>
          <w:rFonts w:hint="eastAsia" w:eastAsia="宋体"/>
          <w:lang w:eastAsia="zh-CN"/>
        </w:rPr>
      </w:pPr>
      <w:r>
        <w:t>劉熙</w:t>
      </w:r>
      <w:r>
        <w:rPr>
          <w:rFonts w:hint="eastAsia" w:eastAsia="宋体"/>
          <w:lang w:eastAsia="zh-CN"/>
        </w:rPr>
        <w:t>《</w:t>
      </w:r>
      <w:r>
        <w:t>釋名。釋飲食</w:t>
      </w:r>
      <w:r>
        <w:rPr>
          <w:rFonts w:hint="eastAsia" w:eastAsia="宋体"/>
          <w:lang w:eastAsia="zh-CN"/>
        </w:rPr>
        <w:t>》</w:t>
      </w:r>
      <w:r>
        <w:t>云</w:t>
      </w:r>
      <w:r>
        <w:rPr>
          <w:rFonts w:hint="eastAsia" w:eastAsia="宋体"/>
          <w:lang w:eastAsia="zh-CN"/>
        </w:rPr>
        <w:t>“</w:t>
      </w:r>
      <w:r>
        <w:t>食，殖也，所以自生殖也。</w:t>
      </w:r>
      <w:r>
        <w:rPr>
          <w:rFonts w:hint="eastAsia" w:eastAsia="宋体"/>
          <w:lang w:eastAsia="zh-CN"/>
        </w:rPr>
        <w:t>”《</w:t>
      </w:r>
      <w:r>
        <w:t>春秋襄公二十三年左傳</w:t>
      </w:r>
      <w:r>
        <w:rPr>
          <w:rFonts w:hint="eastAsia" w:eastAsia="宋体"/>
          <w:lang w:eastAsia="zh-CN"/>
        </w:rPr>
        <w:t>》</w:t>
      </w:r>
    </w:p>
    <w:p w14:paraId="53C69A70">
      <w:r>
        <w:rPr>
          <w:rFonts w:hint="eastAsia" w:eastAsia="宋体"/>
          <w:lang w:eastAsia="zh-CN"/>
        </w:rPr>
        <w:t>“</w:t>
      </w:r>
      <w:r>
        <w:t>石猶生我。</w:t>
      </w:r>
      <w:r>
        <w:rPr>
          <w:rFonts w:hint="eastAsia" w:eastAsia="宋体"/>
          <w:lang w:eastAsia="zh-CN"/>
        </w:rPr>
        <w:t>”</w:t>
      </w:r>
      <w:r>
        <w:t>是其義也。或曰古者茹毛飲血。至神農時，人方食穀，加米于燒石之</w:t>
      </w:r>
    </w:p>
    <w:p w14:paraId="729B5BB8">
      <w:r>
        <w:t>上而食之。楊食我字伯石，蓋取諸此</w:t>
      </w:r>
    </w:p>
    <w:p w14:paraId="1A5BBA55">
      <w:r>
        <w:rPr>
          <w:rFonts w:hint="eastAsia" w:eastAsia="宋体"/>
          <w:lang w:eastAsia="zh-CN"/>
        </w:rPr>
        <w:t>《</w:t>
      </w:r>
      <w:r>
        <w:t>周秦名字解故</w:t>
      </w:r>
      <w:r>
        <w:rPr>
          <w:rFonts w:hint="eastAsia" w:eastAsia="宋体"/>
          <w:lang w:eastAsia="zh-CN"/>
        </w:rPr>
        <w:t>》</w:t>
      </w:r>
      <w:r>
        <w:t>附録</w:t>
      </w:r>
    </w:p>
    <w:p w14:paraId="03C7FBAD">
      <w:r>
        <w:t>秦西術字乞者，</w:t>
      </w:r>
      <w:r>
        <w:rPr>
          <w:rFonts w:hint="eastAsia" w:eastAsia="宋体"/>
          <w:lang w:eastAsia="zh-CN"/>
        </w:rPr>
        <w:t>《</w:t>
      </w:r>
      <w:r>
        <w:t>禮記。月令</w:t>
      </w:r>
      <w:r>
        <w:rPr>
          <w:rFonts w:hint="eastAsia" w:eastAsia="宋体"/>
          <w:lang w:eastAsia="zh-CN"/>
        </w:rPr>
        <w:t>》“</w:t>
      </w:r>
      <w:r>
        <w:t>審端徑術。</w:t>
      </w:r>
      <w:r>
        <w:rPr>
          <w:rFonts w:hint="eastAsia" w:eastAsia="宋体"/>
          <w:lang w:eastAsia="zh-CN"/>
        </w:rPr>
        <w:t>”</w:t>
      </w:r>
      <w:r>
        <w:t>術，</w:t>
      </w:r>
      <w:r>
        <w:rPr>
          <w:rFonts w:hint="eastAsia" w:eastAsia="宋体"/>
          <w:lang w:eastAsia="zh-CN"/>
        </w:rPr>
        <w:t>《</w:t>
      </w:r>
      <w:r>
        <w:t>周禮</w:t>
      </w:r>
      <w:r>
        <w:rPr>
          <w:rFonts w:hint="eastAsia" w:eastAsia="宋体"/>
          <w:lang w:eastAsia="zh-CN"/>
        </w:rPr>
        <w:t>》</w:t>
      </w:r>
      <w:r>
        <w:t>作</w:t>
      </w:r>
      <w:r>
        <w:rPr>
          <w:rFonts w:hint="eastAsia" w:eastAsia="宋体"/>
          <w:lang w:eastAsia="zh-CN"/>
        </w:rPr>
        <w:t>“</w:t>
      </w:r>
      <w:r>
        <w:t>説</w:t>
      </w:r>
      <w:r>
        <w:rPr>
          <w:rFonts w:hint="eastAsia" w:eastAsia="宋体"/>
          <w:lang w:eastAsia="zh-CN"/>
        </w:rPr>
        <w:t>”</w:t>
      </w:r>
      <w:r>
        <w:t>。遂</w:t>
      </w:r>
      <w:r>
        <w:rPr>
          <w:rFonts w:hint="eastAsia" w:eastAsia="宋体"/>
          <w:lang w:eastAsia="zh-CN"/>
        </w:rPr>
        <w:t>《</w:t>
      </w:r>
      <w:r>
        <w:t>説文</w:t>
      </w:r>
      <w:r>
        <w:rPr>
          <w:rFonts w:hint="eastAsia" w:eastAsia="宋体"/>
          <w:lang w:eastAsia="zh-CN"/>
        </w:rPr>
        <w:t>》“</w:t>
      </w:r>
      <w:r>
        <w:t>㒸从</w:t>
      </w:r>
    </w:p>
    <w:p w14:paraId="45D6F317">
      <w:r>
        <w:t>意也。</w:t>
      </w:r>
      <w:r>
        <w:rPr>
          <w:rFonts w:hint="eastAsia" w:eastAsia="宋体"/>
          <w:lang w:eastAsia="zh-CN"/>
        </w:rPr>
        <w:t>”</w:t>
      </w:r>
      <w:r>
        <w:t>㒸、遂、術，其聲相近，古字通用。此與冉求字有同意。鄭公子魚臣字僕叔者</w:t>
      </w:r>
    </w:p>
    <w:p w14:paraId="10D391B3">
      <w:r>
        <w:t>魚、圉聲同。</w:t>
      </w:r>
      <w:r>
        <w:rPr>
          <w:rFonts w:hint="eastAsia" w:eastAsia="宋体"/>
          <w:lang w:eastAsia="zh-CN"/>
        </w:rPr>
        <w:t>《</w:t>
      </w:r>
      <w:r>
        <w:t>説文</w:t>
      </w:r>
      <w:r>
        <w:rPr>
          <w:rFonts w:hint="eastAsia" w:eastAsia="宋体"/>
          <w:lang w:eastAsia="zh-CN"/>
        </w:rPr>
        <w:t>》</w:t>
      </w:r>
      <w:r>
        <w:t>：</w:t>
      </w:r>
      <w:r>
        <w:rPr>
          <w:rFonts w:hint="eastAsia" w:eastAsia="宋体"/>
          <w:lang w:eastAsia="zh-CN"/>
        </w:rPr>
        <w:t>“</w:t>
      </w:r>
      <w:r>
        <w:t>圉，人掌馬者。</w:t>
      </w:r>
      <w:r>
        <w:rPr>
          <w:rFonts w:hint="eastAsia" w:eastAsia="宋体"/>
          <w:lang w:eastAsia="zh-CN"/>
        </w:rPr>
        <w:t>”《</w:t>
      </w:r>
      <w:r>
        <w:t>春秋僖公十七年左傳</w:t>
      </w:r>
      <w:r>
        <w:rPr>
          <w:rFonts w:hint="eastAsia" w:eastAsia="宋体"/>
          <w:lang w:eastAsia="zh-CN"/>
        </w:rPr>
        <w:t>》</w:t>
      </w:r>
      <w:r>
        <w:t>：</w:t>
      </w:r>
      <w:r>
        <w:rPr>
          <w:rFonts w:hint="eastAsia" w:eastAsia="宋体"/>
          <w:lang w:eastAsia="zh-CN"/>
        </w:rPr>
        <w:t>“</w:t>
      </w:r>
      <w:r>
        <w:t>男爲人臣，故名男</w:t>
      </w:r>
    </w:p>
    <w:p w14:paraId="46B1B684">
      <w:r>
        <w:t>曰圉。</w:t>
      </w:r>
      <w:r>
        <w:rPr>
          <w:rFonts w:hint="eastAsia" w:eastAsia="宋体"/>
          <w:lang w:eastAsia="zh-CN"/>
        </w:rPr>
        <w:t>”《</w:t>
      </w:r>
      <w:r>
        <w:t>商書《微子</w:t>
      </w:r>
      <w:r>
        <w:rPr>
          <w:rFonts w:hint="eastAsia" w:eastAsia="宋体"/>
          <w:lang w:eastAsia="zh-CN"/>
        </w:rPr>
        <w:t>》</w:t>
      </w:r>
      <w:r>
        <w:t>篇</w:t>
      </w:r>
      <w:r>
        <w:rPr>
          <w:rFonts w:hint="eastAsia" w:eastAsia="宋体"/>
          <w:lang w:eastAsia="zh-CN"/>
        </w:rPr>
        <w:t>“</w:t>
      </w:r>
      <w:r>
        <w:t>我罔爲臣僕。</w:t>
      </w:r>
      <w:r>
        <w:rPr>
          <w:rFonts w:hint="eastAsia" w:eastAsia="宋体"/>
          <w:lang w:eastAsia="zh-CN"/>
        </w:rPr>
        <w:t>”《</w:t>
      </w:r>
      <w:r>
        <w:t>詩。小雅</w:t>
      </w:r>
      <w:r>
        <w:rPr>
          <w:rFonts w:hint="eastAsia" w:eastAsia="宋体"/>
          <w:lang w:eastAsia="zh-CN"/>
        </w:rPr>
        <w:t>•</w:t>
      </w:r>
      <w:r>
        <w:t>正月</w:t>
      </w:r>
      <w:r>
        <w:rPr>
          <w:rFonts w:hint="eastAsia" w:eastAsia="宋体"/>
          <w:lang w:eastAsia="zh-CN"/>
        </w:rPr>
        <w:t>》</w:t>
      </w:r>
      <w:r>
        <w:t>篇</w:t>
      </w:r>
      <w:r>
        <w:rPr>
          <w:rFonts w:hint="eastAsia" w:eastAsia="宋体"/>
          <w:lang w:eastAsia="zh-CN"/>
        </w:rPr>
        <w:t>“</w:t>
      </w:r>
      <w:r>
        <w:t>并其臣僕。</w:t>
      </w:r>
      <w:r>
        <w:rPr>
          <w:rFonts w:hint="eastAsia" w:eastAsia="宋体"/>
          <w:lang w:eastAsia="zh-CN"/>
        </w:rPr>
        <w:t>”</w:t>
      </w:r>
      <w:r>
        <w:t>是圉</w:t>
      </w:r>
    </w:p>
    <w:p w14:paraId="70C585AB">
      <w:r>
        <w:t>【第341页】</w:t>
      </w:r>
    </w:p>
    <w:p w14:paraId="6926D779">
      <w:r>
        <w:t>也，臣也，僕也，同類也。又可説者，</w:t>
      </w:r>
      <w:r>
        <w:rPr>
          <w:rFonts w:hint="eastAsia" w:eastAsia="宋体"/>
          <w:lang w:eastAsia="zh-CN"/>
        </w:rPr>
        <w:t>《</w:t>
      </w:r>
      <w:r>
        <w:t>爾雅</w:t>
      </w:r>
      <w:r>
        <w:rPr>
          <w:rFonts w:hint="eastAsia" w:eastAsia="宋体"/>
          <w:lang w:eastAsia="zh-CN"/>
        </w:rPr>
        <w:t>•</w:t>
      </w:r>
      <w:r>
        <w:t>釋魚</w:t>
      </w:r>
      <w:r>
        <w:rPr>
          <w:rFonts w:hint="eastAsia" w:eastAsia="宋体"/>
          <w:lang w:eastAsia="zh-CN"/>
        </w:rPr>
        <w:t>》</w:t>
      </w:r>
      <w:r>
        <w:t>：</w:t>
      </w:r>
      <w:r>
        <w:rPr>
          <w:rFonts w:hint="eastAsia" w:eastAsia="宋体"/>
          <w:lang w:eastAsia="zh-CN"/>
        </w:rPr>
        <w:t>“</w:t>
      </w:r>
      <w:r>
        <w:t>鱊鮬，鱖鯞。</w:t>
      </w:r>
      <w:r>
        <w:rPr>
          <w:rFonts w:hint="eastAsia" w:eastAsia="宋体"/>
          <w:lang w:eastAsia="zh-CN"/>
        </w:rPr>
        <w:t>”</w:t>
      </w:r>
      <w:r>
        <w:t>郭注云：</w:t>
      </w:r>
      <w:r>
        <w:rPr>
          <w:rFonts w:hint="eastAsia" w:eastAsia="宋体"/>
          <w:lang w:eastAsia="zh-CN"/>
        </w:rPr>
        <w:t>“</w:t>
      </w:r>
      <w:r>
        <w:t>小魚也</w:t>
      </w:r>
    </w:p>
    <w:p w14:paraId="00A3479D">
      <w:r>
        <w:t>俗呼爲魚婢，江東呼爲妾魚。</w:t>
      </w:r>
      <w:r>
        <w:rPr>
          <w:rFonts w:hint="eastAsia" w:eastAsia="宋体"/>
          <w:lang w:eastAsia="zh-CN"/>
        </w:rPr>
        <w:t>”</w:t>
      </w:r>
      <w:r>
        <w:t>魚臣與魚婢、妾魚同義。鄭印癸字子桺者</w:t>
      </w:r>
      <w:r>
        <w:rPr>
          <w:rFonts w:hint="eastAsia" w:eastAsia="宋体"/>
          <w:lang w:eastAsia="zh-CN"/>
        </w:rPr>
        <w:t>《</w:t>
      </w:r>
      <w:r>
        <w:t>三國。吴</w:t>
      </w:r>
    </w:p>
    <w:p w14:paraId="377FEF6C">
      <w:r>
        <w:t>志。虞翻傳</w:t>
      </w:r>
      <w:r>
        <w:rPr>
          <w:rFonts w:hint="eastAsia" w:eastAsia="宋体"/>
          <w:lang w:eastAsia="zh-CN"/>
        </w:rPr>
        <w:t>》</w:t>
      </w:r>
      <w:r>
        <w:t>注</w:t>
      </w:r>
      <w:r>
        <w:rPr>
          <w:rFonts w:hint="eastAsia" w:eastAsia="宋体"/>
          <w:lang w:eastAsia="zh-CN"/>
        </w:rPr>
        <w:t>“</w:t>
      </w:r>
      <w:r>
        <w:t>翻云</w:t>
      </w:r>
      <w:r>
        <w:rPr>
          <w:rFonts w:hint="eastAsia" w:eastAsia="宋体"/>
          <w:lang w:eastAsia="zh-CN"/>
        </w:rPr>
        <w:t>‘</w:t>
      </w:r>
      <w:r>
        <w:t>古大篆丣字讀當爲桺字。古桺丣同字。</w:t>
      </w:r>
      <w:r>
        <w:rPr>
          <w:rFonts w:hint="eastAsia" w:eastAsia="宋体"/>
          <w:lang w:eastAsia="zh-CN"/>
        </w:rPr>
        <w:t>’”</w:t>
      </w:r>
      <w:r>
        <w:t>案</w:t>
      </w:r>
      <w:r>
        <w:rPr>
          <w:rFonts w:hint="eastAsia" w:eastAsia="宋体"/>
          <w:lang w:eastAsia="zh-CN"/>
        </w:rPr>
        <w:t>《</w:t>
      </w:r>
      <w:r>
        <w:t>書。堯</w:t>
      </w:r>
    </w:p>
    <w:p w14:paraId="5BC06CD0">
      <w:r>
        <w:t>典</w:t>
      </w:r>
      <w:r>
        <w:rPr>
          <w:rFonts w:hint="eastAsia" w:eastAsia="宋体"/>
          <w:lang w:eastAsia="zh-CN"/>
        </w:rPr>
        <w:t>》</w:t>
      </w:r>
      <w:r>
        <w:t>以丣爲桺，此以桺爲丣，意與楚公子午字子庚同。魯顔幸字子桺者，幸乃辛之譌</w:t>
      </w:r>
    </w:p>
    <w:p w14:paraId="26C4733B">
      <w:r>
        <w:t>桺亦當讀爲丣也，或如字。</w:t>
      </w:r>
      <w:r>
        <w:rPr>
          <w:rFonts w:hint="eastAsia" w:eastAsia="宋体"/>
          <w:lang w:eastAsia="zh-CN"/>
        </w:rPr>
        <w:t>《</w:t>
      </w:r>
      <w:r>
        <w:t>尚書</w:t>
      </w:r>
      <w:r>
        <w:rPr>
          <w:rFonts w:hint="eastAsia" w:eastAsia="宋体"/>
          <w:lang w:eastAsia="zh-CN"/>
        </w:rPr>
        <w:t>•</w:t>
      </w:r>
      <w:r>
        <w:t>堯典</w:t>
      </w:r>
      <w:r>
        <w:rPr>
          <w:rFonts w:hint="eastAsia" w:eastAsia="宋体"/>
          <w:lang w:eastAsia="zh-CN"/>
        </w:rPr>
        <w:t>》</w:t>
      </w:r>
      <w:r>
        <w:t>疏：</w:t>
      </w:r>
      <w:r>
        <w:rPr>
          <w:rFonts w:hint="eastAsia" w:eastAsia="宋体"/>
          <w:lang w:eastAsia="zh-CN"/>
        </w:rPr>
        <w:t>“</w:t>
      </w:r>
      <w:r>
        <w:t>昧谷，鄭爲桺谷，鄭所傳真古文也。</w:t>
      </w:r>
      <w:r>
        <w:rPr>
          <w:rFonts w:hint="eastAsia" w:eastAsia="宋体"/>
          <w:lang w:eastAsia="zh-CN"/>
        </w:rPr>
        <w:t>”</w:t>
      </w:r>
      <w:r>
        <w:t>魯</w:t>
      </w:r>
    </w:p>
    <w:p w14:paraId="01B8E94D">
      <w:r>
        <w:t>泄桺字子庚，同意。晉荀孟字伯夙者，取持盈之義也。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夙，早敬也。从丮持事</w:t>
      </w:r>
    </w:p>
    <w:p w14:paraId="0542EA52">
      <w:pPr>
        <w:rPr>
          <w:rFonts w:hint="eastAsia" w:eastAsia="宋体"/>
          <w:lang w:eastAsia="zh-CN"/>
        </w:rPr>
      </w:pPr>
      <w:r>
        <w:t>雖夕不休，早敬者也。</w:t>
      </w:r>
      <w:r>
        <w:rPr>
          <w:rFonts w:hint="eastAsia" w:eastAsia="宋体"/>
          <w:lang w:eastAsia="zh-CN"/>
        </w:rPr>
        <w:t>”</w:t>
      </w:r>
    </w:p>
    <w:p w14:paraId="0A2A9E9B">
      <w:r>
        <w:rPr>
          <w:rFonts w:hint="eastAsia" w:eastAsia="宋体"/>
          <w:lang w:eastAsia="zh-CN"/>
        </w:rPr>
        <w:t>《</w:t>
      </w:r>
      <w:r>
        <w:t>周秦名字解故</w:t>
      </w:r>
      <w:r>
        <w:rPr>
          <w:rFonts w:hint="eastAsia" w:eastAsia="宋体"/>
          <w:lang w:eastAsia="zh-CN"/>
        </w:rPr>
        <w:t>》</w:t>
      </w:r>
      <w:r>
        <w:t>書後</w:t>
      </w:r>
    </w:p>
    <w:p w14:paraId="0C513AE9">
      <w:r>
        <w:t>始馥讀許氏</w:t>
      </w:r>
      <w:r>
        <w:rPr>
          <w:rFonts w:hint="eastAsia" w:eastAsia="宋体"/>
          <w:lang w:eastAsia="zh-CN"/>
        </w:rPr>
        <w:t>《</w:t>
      </w:r>
      <w:r>
        <w:t>説文解字</w:t>
      </w:r>
      <w:r>
        <w:rPr>
          <w:rFonts w:hint="eastAsia" w:eastAsia="宋体"/>
          <w:lang w:eastAsia="zh-CN"/>
        </w:rPr>
        <w:t>》</w:t>
      </w:r>
      <w:r>
        <w:t>，至古人名嘉字子孔、名㫃字游諸處，知古人名字，有可以爲</w:t>
      </w:r>
    </w:p>
    <w:p w14:paraId="1D79D98C">
      <w:r>
        <w:t>聲音文字之證者，遂畱意于斯。讀書遇古人名字，則必㴱思其故。有不得其解者，時</w:t>
      </w:r>
    </w:p>
    <w:p w14:paraId="3171DA88">
      <w:r>
        <w:t>往來于心，而不能厺。而其自謂得之者穿鑿傅會，知所不免。每欲篹爲一編就正有</w:t>
      </w:r>
    </w:p>
    <w:p w14:paraId="7F93721D">
      <w:r>
        <w:t>道。賤性疏嬾因循未果友人陳仲魚知馥之好是也持高郵王君</w:t>
      </w:r>
      <w:r>
        <w:rPr>
          <w:rFonts w:hint="eastAsia" w:eastAsia="宋体"/>
          <w:lang w:eastAsia="zh-CN"/>
        </w:rPr>
        <w:t>《</w:t>
      </w:r>
      <w:r>
        <w:t>周秦名字解故</w:t>
      </w:r>
      <w:r>
        <w:rPr>
          <w:rFonts w:hint="eastAsia" w:eastAsia="宋体"/>
          <w:lang w:eastAsia="zh-CN"/>
        </w:rPr>
        <w:t>》</w:t>
      </w:r>
      <w:r>
        <w:t>見</w:t>
      </w:r>
    </w:p>
    <w:p w14:paraId="05D89FA7">
      <w:r>
        <w:t>示展卷欣然。既喜王君與我同心又凡愚所求其故而不得者，竝已疏通證明之。錫</w:t>
      </w:r>
    </w:p>
    <w:p w14:paraId="6DACC6A3">
      <w:r>
        <w:t>【第342页】</w:t>
      </w:r>
    </w:p>
    <w:p w14:paraId="4780C6CA">
      <w:r>
        <w:t>我百朋豈是過哉顧馥所推測有與王君解釋不同者籖識簡端聊以相質。而爲王</w:t>
      </w:r>
    </w:p>
    <w:p w14:paraId="17A41081">
      <w:r>
        <w:t>君所未説者數人録坿卷末。昔鄭康成欲注</w:t>
      </w:r>
      <w:r>
        <w:rPr>
          <w:rFonts w:hint="eastAsia" w:eastAsia="宋体"/>
          <w:lang w:eastAsia="zh-CN"/>
        </w:rPr>
        <w:t>《</w:t>
      </w:r>
      <w:r>
        <w:t>春秋傳</w:t>
      </w:r>
      <w:r>
        <w:rPr>
          <w:rFonts w:hint="eastAsia" w:eastAsia="宋体"/>
          <w:lang w:eastAsia="zh-CN"/>
        </w:rPr>
        <w:t>》</w:t>
      </w:r>
      <w:r>
        <w:t>未成，行與服子慎遇聽服與人</w:t>
      </w:r>
    </w:p>
    <w:p w14:paraId="0B88F6C1">
      <w:r>
        <w:t>説所注傳意多與己同，盡以所注與之遂爲服氏注。今馥與王君雖夙有同心自慚蕪</w:t>
      </w:r>
    </w:p>
    <w:p w14:paraId="4BCA9A47">
      <w:r>
        <w:t>薉不堪持贈也。海寧錢馥</w:t>
      </w:r>
    </w:p>
    <w:p w14:paraId="299AA08E">
      <w:pPr>
        <w:rPr>
          <w:rFonts w:hint="eastAsia" w:eastAsia="宋体"/>
          <w:lang w:eastAsia="zh-CN"/>
        </w:rPr>
      </w:pPr>
      <w:r>
        <w:rPr>
          <w:rFonts w:hint="eastAsia" w:eastAsia="宋体"/>
          <w:lang w:eastAsia="zh-CN"/>
        </w:rPr>
        <w:t>（</w:t>
      </w:r>
      <w:r>
        <w:t>説明</w:t>
      </w:r>
      <w:r>
        <w:rPr>
          <w:rFonts w:hint="eastAsia" w:eastAsia="宋体"/>
          <w:lang w:eastAsia="zh-CN"/>
        </w:rPr>
        <w:t>）</w:t>
      </w:r>
    </w:p>
    <w:p w14:paraId="0A2D90EE">
      <w:r>
        <w:t>稿原載錢馥</w:t>
      </w:r>
      <w:r>
        <w:rPr>
          <w:rFonts w:hint="eastAsia" w:eastAsia="宋体"/>
          <w:lang w:eastAsia="zh-CN"/>
        </w:rPr>
        <w:t>《</w:t>
      </w:r>
      <w:r>
        <w:t>小學庵遺書</w:t>
      </w:r>
      <w:r>
        <w:rPr>
          <w:rFonts w:hint="eastAsia" w:eastAsia="宋体"/>
          <w:lang w:eastAsia="zh-CN"/>
        </w:rPr>
        <w:t>》</w:t>
      </w:r>
      <w:r>
        <w:t>卷三，門人邵書稼輯，光緒二十一年刻本。錢馥，字廣伯，號幔亭、緑窗</w:t>
      </w:r>
    </w:p>
    <w:p w14:paraId="13CDE7AC">
      <w:r>
        <w:t>浙江海寧人。通小學，深受錢大昕、盧文弨輩推重。有詩文集及雜著數種。年甫四十而卒</w:t>
      </w:r>
    </w:p>
    <w:p w14:paraId="15F96BFF">
      <w:r>
        <w:t>汪憙孫</w:t>
      </w:r>
    </w:p>
    <w:p w14:paraId="72FD5083">
      <w:r>
        <w:t>題</w:t>
      </w:r>
      <w:r>
        <w:rPr>
          <w:rFonts w:hint="eastAsia" w:eastAsia="宋体"/>
          <w:lang w:eastAsia="zh-CN"/>
        </w:rPr>
        <w:t>《</w:t>
      </w:r>
      <w:r>
        <w:t>經傳釋詞</w:t>
      </w:r>
    </w:p>
    <w:p w14:paraId="521BC21D">
      <w:r>
        <w:t>印林爲文簡公督學山東時所取士。文簡爲武英殿總裁，印林充校録，以謂異於常人</w:t>
      </w:r>
    </w:p>
    <w:p w14:paraId="064FA25A">
      <w:r>
        <w:t>印林得文簡師法訓詁謹嚴，校讐致密人尤淵雅，氣誼直似古人。道光十五年從印林獲</w:t>
      </w:r>
    </w:p>
    <w:p w14:paraId="18F6EA89">
      <w:r>
        <w:t>借此册，於時文簡墓木已拱，覽此憮然。謹志數行卷首。八月八日，憙孫</w:t>
      </w:r>
    </w:p>
    <w:p w14:paraId="4D070470">
      <w:pPr>
        <w:rPr>
          <w:rFonts w:hint="eastAsia" w:eastAsia="宋体"/>
          <w:lang w:eastAsia="zh-CN"/>
        </w:rPr>
      </w:pPr>
      <w:r>
        <w:rPr>
          <w:rFonts w:hint="eastAsia" w:eastAsia="宋体"/>
          <w:lang w:eastAsia="zh-CN"/>
        </w:rPr>
        <w:t>（</w:t>
      </w:r>
      <w:r>
        <w:t>説明</w:t>
      </w:r>
      <w:r>
        <w:rPr>
          <w:rFonts w:hint="eastAsia" w:eastAsia="宋体"/>
          <w:lang w:eastAsia="zh-CN"/>
        </w:rPr>
        <w:t>）</w:t>
      </w:r>
    </w:p>
    <w:p w14:paraId="7D873B7C">
      <w:pPr>
        <w:rPr>
          <w:rFonts w:hint="eastAsia" w:eastAsia="宋体"/>
          <w:lang w:eastAsia="zh-CN"/>
        </w:rPr>
      </w:pPr>
      <w:r>
        <w:t>稿採自王獻唐</w:t>
      </w:r>
      <w:r>
        <w:rPr>
          <w:rFonts w:hint="eastAsia" w:eastAsia="宋体"/>
          <w:lang w:eastAsia="zh-CN"/>
        </w:rPr>
        <w:t>《</w:t>
      </w:r>
      <w:r>
        <w:t>顧黄書寮雜録</w:t>
      </w:r>
      <w:r>
        <w:rPr>
          <w:rFonts w:hint="eastAsia" w:eastAsia="宋体"/>
          <w:lang w:eastAsia="zh-CN"/>
        </w:rPr>
        <w:t>》</w:t>
      </w:r>
      <w:r>
        <w:t>。許瀚，字印林，山東日照人。有</w:t>
      </w:r>
      <w:r>
        <w:rPr>
          <w:rFonts w:hint="eastAsia" w:eastAsia="宋体"/>
          <w:lang w:eastAsia="zh-CN"/>
        </w:rPr>
        <w:t>《</w:t>
      </w:r>
      <w:r>
        <w:t>攀古小廬雜著</w:t>
      </w:r>
      <w:r>
        <w:rPr>
          <w:rFonts w:hint="eastAsia" w:eastAsia="宋体"/>
          <w:lang w:eastAsia="zh-CN"/>
        </w:rPr>
        <w:t>》</w:t>
      </w:r>
      <w:r>
        <w:t>、</w:t>
      </w:r>
      <w:r>
        <w:rPr>
          <w:rFonts w:hint="eastAsia" w:eastAsia="宋体"/>
          <w:lang w:eastAsia="zh-CN"/>
        </w:rPr>
        <w:t>《</w:t>
      </w:r>
      <w:r>
        <w:t>攀詁小廬文</w:t>
      </w:r>
      <w:r>
        <w:rPr>
          <w:rFonts w:hint="eastAsia" w:eastAsia="宋体"/>
          <w:lang w:eastAsia="zh-CN"/>
        </w:rPr>
        <w:t>》</w:t>
      </w:r>
    </w:p>
    <w:p w14:paraId="0B4710F8">
      <w:r>
        <w:t>【第343页】</w:t>
      </w:r>
    </w:p>
    <w:p w14:paraId="29554534">
      <w:r>
        <w:t>通金石，精於訓詁、校勘。</w:t>
      </w:r>
    </w:p>
    <w:p w14:paraId="6AC24E2A">
      <w:r>
        <w:t>王國維</w:t>
      </w:r>
    </w:p>
    <w:p w14:paraId="2343895B">
      <w:pPr>
        <w:rPr>
          <w:rFonts w:hint="eastAsia" w:eastAsia="宋体"/>
          <w:lang w:eastAsia="zh-CN"/>
        </w:rPr>
      </w:pPr>
      <w:r>
        <w:t>補高郵王氏</w:t>
      </w:r>
      <w:r>
        <w:rPr>
          <w:rFonts w:hint="eastAsia" w:eastAsia="宋体"/>
          <w:lang w:eastAsia="zh-CN"/>
        </w:rPr>
        <w:t>《</w:t>
      </w:r>
      <w:r>
        <w:t>説文諧聲譜</w:t>
      </w:r>
      <w:r>
        <w:rPr>
          <w:rFonts w:hint="eastAsia" w:eastAsia="宋体"/>
          <w:lang w:eastAsia="zh-CN"/>
        </w:rPr>
        <w:t>》</w:t>
      </w:r>
    </w:p>
    <w:p w14:paraId="07B67D9E">
      <w:r>
        <w:t>東第一</w:t>
      </w:r>
    </w:p>
    <w:p w14:paraId="63408247">
      <w:r>
        <w:t>東棟重涷凍蝀</w:t>
      </w:r>
    </w:p>
    <w:p w14:paraId="0814DCEA">
      <w:r>
        <w:t>重歱踵腫種憧湩緟動連鍾童童章蕫衝橦穜瘴|僮罿僮憧潼撞疃鐘|銿䡴龍</w:t>
      </w:r>
    </w:p>
    <w:p w14:paraId="4DDD9A1B">
      <w:r>
        <w:t>瓏蘢嚨龏</w:t>
      </w:r>
    </w:p>
    <w:p w14:paraId="7E81B881">
      <w:r>
        <w:t>龔籠㰍櫳龓寵襱襩龐礱瀧豅聾蠪壠隴</w:t>
      </w:r>
    </w:p>
    <w:p w14:paraId="2777D780">
      <w:r>
        <w:t>工上玒訌㧬攻堆䲨缸杠貢邛䉺空任項江扛瓨紅虹蝐功釭</w:t>
      </w:r>
    </w:p>
    <w:p w14:paraId="0AD68EF0">
      <w:r>
        <w:t>巩㧬</w:t>
      </w:r>
    </w:p>
    <w:p w14:paraId="6CC7B438">
      <w:r>
        <w:t>鞏䂬恐志蛩銎</w:t>
      </w:r>
    </w:p>
    <w:p w14:paraId="3786E78A">
      <w:r>
        <w:t>邛桏空椌涳控項</w:t>
      </w:r>
    </w:p>
    <w:p w14:paraId="09AC9DBD">
      <w:r>
        <w:t>澒江鴻</w:t>
      </w:r>
    </w:p>
    <w:p w14:paraId="5DAABD7F">
      <w:r>
        <w:t>用闺庸甬通通踊誦筩桶痛俑涌蛹勈威恿庸鷈鄘傭鏞鱅墉章鏞</w:t>
      </w:r>
    </w:p>
    <w:p w14:paraId="1662F630">
      <w:r>
        <w:t>公訟|諮翁䚗松㮤伀頌額瓮翁䈵滃䱵螉</w:t>
      </w:r>
    </w:p>
    <w:p w14:paraId="7B4D8F38">
      <w:r>
        <w:t>丰豐玤奉夆邦峀蚌</w:t>
      </w:r>
    </w:p>
    <w:p w14:paraId="4013D4E0">
      <w:r>
        <w:t>豐慧</w:t>
      </w:r>
    </w:p>
    <w:p w14:paraId="61AA19D9">
      <w:r>
        <w:t>麷酆寷</w:t>
      </w:r>
    </w:p>
    <w:p w14:paraId="3E1B8FAB">
      <w:r>
        <w:t>奉琫菶唪夆逢浲|逢捀逢蓬莑㷭縫蠭蠡鏠</w:t>
      </w:r>
    </w:p>
    <w:p w14:paraId="0A6496DA">
      <w:r>
        <w:t>封㞷封葑䋽</w:t>
      </w:r>
    </w:p>
    <w:p w14:paraId="220C4299">
      <w:r>
        <w:t>同迥衕詷眮筒桐侗駧恫洞鮦挏戙銅</w:t>
      </w:r>
    </w:p>
    <w:p w14:paraId="548A71C4">
      <w:r>
        <w:t>蒙</w:t>
      </w:r>
    </w:p>
    <w:p w14:paraId="2047A577">
      <w:r>
        <w:t>矇䴌饛濛蠓</w:t>
      </w:r>
    </w:p>
    <w:p w14:paraId="1F89EC0B">
      <w:r>
        <w:t>冡</w:t>
      </w:r>
    </w:p>
    <w:p w14:paraId="46657374">
      <w:r>
        <w:t>【第344页】</w:t>
      </w:r>
    </w:p>
    <w:p w14:paraId="30419B74">
      <w:r>
        <w:t>弄梇</w:t>
      </w:r>
    </w:p>
    <w:p w14:paraId="219EE7B9">
      <w:r>
        <w:t>共鬨嚣巷供烘恭快洪拱拲㭟輂</w:t>
      </w:r>
    </w:p>
    <w:p w14:paraId="29B50DF5">
      <w:r>
        <w:t>雙愯</w:t>
      </w:r>
    </w:p>
    <w:p w14:paraId="1222F17A">
      <w:r>
        <w:t>容㝐</w:t>
      </w:r>
    </w:p>
    <w:p w14:paraId="26D2F491">
      <w:r>
        <w:t>傛溶鰫搈㼸鎔</w:t>
      </w:r>
    </w:p>
    <w:p w14:paraId="518EB5B0">
      <w:r>
        <w:t>宂鼬</w:t>
      </w:r>
    </w:p>
    <w:p w14:paraId="1772AC25">
      <w:r>
        <w:t>囱窗図</w:t>
      </w:r>
    </w:p>
    <w:p w14:paraId="7382CBEC">
      <w:r>
        <w:t>悤璁蔥窻幒帐廆驄熜聰總鏓繐</w:t>
      </w:r>
    </w:p>
    <w:p w14:paraId="6CC43360">
      <w:r>
        <w:t>茸䩸髶搑䤊</w:t>
      </w:r>
    </w:p>
    <w:p w14:paraId="6F911DE9">
      <w:r>
        <w:t>凶兇匈育詾訩説洶兇㚇葼鬷椶稯税艐嵏堫</w:t>
      </w:r>
    </w:p>
    <w:p w14:paraId="151EAC72">
      <w:r>
        <w:t>从從樅瘲豵慫管縱縱䗥鏦錄䡮</w:t>
      </w:r>
    </w:p>
    <w:p w14:paraId="634D43EB">
      <w:r>
        <w:t>邕邕</w:t>
      </w:r>
    </w:p>
    <w:p w14:paraId="792C5151">
      <w:r>
        <w:t>雝馨罋癰廱灉攤</w:t>
      </w:r>
    </w:p>
    <w:p w14:paraId="60F9215F">
      <w:r>
        <w:t>充統</w:t>
      </w:r>
    </w:p>
    <w:p w14:paraId="61E38F72">
      <w:r>
        <w:t>尨牻哤厖駹浝㙙</w:t>
      </w:r>
    </w:p>
    <w:p w14:paraId="678386CD">
      <w:r>
        <w:t>闈</w:t>
      </w:r>
    </w:p>
    <w:p w14:paraId="19AE09BF">
      <w:r>
        <w:t>膏</w:t>
      </w:r>
    </w:p>
    <w:p w14:paraId="1E59F6A5">
      <w:r>
        <w:t>中中中革盅仲衷忠忡沖</w:t>
      </w:r>
    </w:p>
    <w:p w14:paraId="68F901BD">
      <w:r>
        <w:t>【第345页】</w:t>
      </w:r>
    </w:p>
    <w:p w14:paraId="37752B73">
      <w:r>
        <w:t>䢉舋辳辳盥膿癑襛㺜濃醲</w:t>
      </w:r>
    </w:p>
    <w:p w14:paraId="0AA7A3F6">
      <w:r>
        <w:t>夅䇨竷栙洚絳降隆</w:t>
      </w:r>
    </w:p>
    <w:p w14:paraId="3020D169">
      <w:r>
        <w:t>隆護癃疼</w:t>
      </w:r>
    </w:p>
    <w:p w14:paraId="3E4B789D">
      <w:r>
        <w:t>竷</w:t>
      </w:r>
    </w:p>
    <w:p w14:paraId="619BECF1">
      <w:r>
        <w:t>贛贛蘸戇㔶橹赣</w:t>
      </w:r>
    </w:p>
    <w:p w14:paraId="04F5013C">
      <w:r>
        <w:t>宋</w:t>
      </w:r>
    </w:p>
    <w:p w14:paraId="31E5C369">
      <w:r>
        <w:t>宗</w:t>
      </w:r>
    </w:p>
    <w:p w14:paraId="02EE24C9">
      <w:r>
        <w:t>琮賓崇悰淙綜</w:t>
      </w:r>
    </w:p>
    <w:p w14:paraId="6BAACA21">
      <w:r>
        <w:t>躳躬宫竆营|芎設藭竆</w:t>
      </w:r>
    </w:p>
    <w:p w14:paraId="346E8218">
      <w:r>
        <w:t>眾潀靈</w:t>
      </w:r>
    </w:p>
    <w:p w14:paraId="04481D4A">
      <w:r>
        <w:t>終</w:t>
      </w:r>
    </w:p>
    <w:p w14:paraId="1006C709">
      <w:r>
        <w:t>攵汷冬痹苳鼨鼤螽螺夗</w:t>
      </w:r>
    </w:p>
    <w:p w14:paraId="3E3C58A4">
      <w:r>
        <w:t>戓媙</w:t>
      </w:r>
    </w:p>
    <w:p w14:paraId="51893F80">
      <w:r>
        <w:t>蟲</w:t>
      </w:r>
    </w:p>
    <w:p w14:paraId="56AD37DC">
      <w:r>
        <w:t>融融痋赨鉵</w:t>
      </w:r>
    </w:p>
    <w:p w14:paraId="351C1FCC">
      <w:r>
        <w:t>彤</w:t>
      </w:r>
    </w:p>
    <w:p w14:paraId="70C5AD05">
      <w:r>
        <w:t>廾抙</w:t>
      </w:r>
    </w:p>
    <w:p w14:paraId="12F132D0">
      <w:r>
        <w:t>共效麥</w:t>
      </w:r>
    </w:p>
    <w:p w14:paraId="1BBD392D">
      <w:r>
        <w:t>孔</w:t>
      </w:r>
    </w:p>
    <w:p w14:paraId="4BB7C5B1">
      <w:r>
        <w:t>舂竟憃</w:t>
      </w:r>
    </w:p>
    <w:p w14:paraId="414B403A">
      <w:r>
        <w:t>旹</w:t>
      </w:r>
    </w:p>
    <w:p w14:paraId="6CD2A9EC">
      <w:r>
        <w:t>【第346页】</w:t>
      </w:r>
    </w:p>
    <w:p w14:paraId="029B65E1">
      <w:r>
        <w:t>寛</w:t>
      </w:r>
    </w:p>
    <w:p w14:paraId="6D23B348">
      <w:r>
        <w:t>䣈</w:t>
      </w:r>
    </w:p>
    <w:p w14:paraId="7B7CF5C7">
      <w:r>
        <w:t>蒸第二</w:t>
      </w:r>
    </w:p>
    <w:p w14:paraId="68BA2B7D">
      <w:r>
        <w:t>丞卺蛋烝</w:t>
      </w:r>
    </w:p>
    <w:p w14:paraId="3BA1EBF6">
      <w:r>
        <w:t>烝蒸|䒱䕄</w:t>
      </w:r>
    </w:p>
    <w:p w14:paraId="19A451B7">
      <w:r>
        <w:t>登瓣</w:t>
      </w:r>
    </w:p>
    <w:p w14:paraId="4C9FE331">
      <w:r>
        <w:t>璒證簦橙鄧憕鐙隥</w:t>
      </w:r>
    </w:p>
    <w:p w14:paraId="25E9353A">
      <w:r>
        <w:t>厷肱厶</w:t>
      </w:r>
    </w:p>
    <w:p w14:paraId="63D236C4">
      <w:r>
        <w:t>雄宏雄閎弘紘紭鞃宖泓強疆</w:t>
      </w:r>
    </w:p>
    <w:p w14:paraId="7940AC3D">
      <w:r>
        <w:t>瞢</w:t>
      </w:r>
    </w:p>
    <w:p w14:paraId="2F2B8BC2">
      <w:r>
        <w:t>薨夢夢㝱懜甍</w:t>
      </w:r>
    </w:p>
    <w:p w14:paraId="67D392C9">
      <w:r>
        <w:t>薨薨</w:t>
      </w:r>
    </w:p>
    <w:p w14:paraId="135688FE">
      <w:r>
        <w:t>彝</w:t>
      </w:r>
    </w:p>
    <w:p w14:paraId="3E0B4C48">
      <w:r>
        <w:t>夌</w:t>
      </w:r>
    </w:p>
    <w:p w14:paraId="36D83C2A">
      <w:r>
        <w:t>棱餃棱凌掕綾陵淩蔆|遴</w:t>
      </w:r>
    </w:p>
    <w:p w14:paraId="7AC3EEFB">
      <w:r>
        <w:t>乘兖</w:t>
      </w:r>
    </w:p>
    <w:p w14:paraId="17EE214F">
      <w:r>
        <w:t>騬</w:t>
      </w:r>
    </w:p>
    <w:p w14:paraId="5360BD02">
      <w:r>
        <w:t>徵教懲澂</w:t>
      </w:r>
    </w:p>
    <w:p w14:paraId="5BAB9879">
      <w:r>
        <w:t>灷麟|褒枿侨舽㑞䢠|避舽</w:t>
      </w:r>
    </w:p>
    <w:p w14:paraId="7485C6AB">
      <w:r>
        <w:t>謄榺賸幐騰黱滕勝凌縢螣塍勝騰虪</w:t>
      </w:r>
    </w:p>
    <w:p w14:paraId="1C2CD9F2">
      <w:r>
        <w:t>承</w:t>
      </w:r>
    </w:p>
    <w:p w14:paraId="78413B41">
      <w:r>
        <w:t>弓穹</w:t>
      </w:r>
    </w:p>
    <w:p w14:paraId="5D82884D">
      <w:r>
        <w:t>【第347页】</w:t>
      </w:r>
    </w:p>
    <w:p w14:paraId="1DFEBED9">
      <w:r>
        <w:t>黽黽</w:t>
      </w:r>
    </w:p>
    <w:p w14:paraId="10769F1D">
      <w:r>
        <w:t>鄳鼆繩蠅</w:t>
      </w:r>
    </w:p>
    <w:p w14:paraId="05EAE2EB">
      <w:r>
        <w:t>恒死框亘䱴搄縆</w:t>
      </w:r>
    </w:p>
    <w:p w14:paraId="2ED92E1F">
      <w:r>
        <w:t>鳳朋鵬</w:t>
      </w:r>
    </w:p>
    <w:p w14:paraId="4DE0CB8D">
      <w:r>
        <w:t>棚倗峨淜掤弸堋輣</w:t>
      </w:r>
    </w:p>
    <w:p w14:paraId="4E4C0E7D">
      <w:r>
        <w:t>岄硼䣙繃</w:t>
      </w:r>
    </w:p>
    <w:p w14:paraId="0AB37E91">
      <w:r>
        <w:t>升抍|撜</w:t>
      </w:r>
    </w:p>
    <w:p w14:paraId="154F0EB2">
      <w:r>
        <w:t>興嬹</w:t>
      </w:r>
    </w:p>
    <w:p w14:paraId="18737902">
      <w:r>
        <w:t>爯稱偁</w:t>
      </w:r>
    </w:p>
    <w:p w14:paraId="2E63BF4F">
      <w:r>
        <w:t>競</w:t>
      </w:r>
    </w:p>
    <w:p w14:paraId="54E7DAF1">
      <w:r>
        <w:t>熊</w:t>
      </w:r>
    </w:p>
    <w:p w14:paraId="661E32C2">
      <w:r>
        <w:t>曾譄䰝矰赠鄫罾層寞竲憎潧甑鬻繒緈增</w:t>
      </w:r>
    </w:p>
    <w:p w14:paraId="3B2B0E94">
      <w:r>
        <w:t>欠馮冰|凝馮鄢</w:t>
      </w:r>
    </w:p>
    <w:p w14:paraId="585397B3">
      <w:r>
        <w:t>㿈鷹膺膺㶐</w:t>
      </w:r>
    </w:p>
    <w:p w14:paraId="780DFFFD">
      <w:r>
        <w:t>轟</w:t>
      </w:r>
    </w:p>
    <w:p w14:paraId="57BE3F3B">
      <w:r>
        <w:t>侵第三</w:t>
      </w:r>
    </w:p>
    <w:p w14:paraId="271D27D8">
      <w:r>
        <w:t>咸葴䶢誠緘䁍箴椷顑麙感減鹹㨔鍼</w:t>
      </w:r>
    </w:p>
    <w:p w14:paraId="23200CDD">
      <w:r>
        <w:t>鸌鱵</w:t>
      </w:r>
    </w:p>
    <w:p w14:paraId="6A9C2519">
      <w:r>
        <w:t>豐鬯蜜</w:t>
      </w:r>
    </w:p>
    <w:p w14:paraId="6751D2D5">
      <w:r>
        <w:t>禫蕈嘾瞫簟橝鄄䊤驔燂潭鱏撢㜤蟫鐔醰</w:t>
      </w:r>
    </w:p>
    <w:p w14:paraId="55BB6FDA">
      <w:r>
        <w:t>【第348页】</w:t>
      </w:r>
    </w:p>
    <w:p w14:paraId="7C3CC12B">
      <w:r>
        <w:t>乏芝鄔䍇貶窆覂㞏砭泛姂</w:t>
      </w:r>
    </w:p>
    <w:p w14:paraId="3F191CF4">
      <w:r>
        <w:t>品臨瀶嵒暑</w:t>
      </w:r>
    </w:p>
    <w:p w14:paraId="7E2EA8C5">
      <w:r>
        <w:t>羊南峑湳</w:t>
      </w:r>
    </w:p>
    <w:p w14:paraId="400C334A">
      <w:r>
        <w:t>㐁肉苪</w:t>
      </w:r>
    </w:p>
    <w:p w14:paraId="73400415">
      <w:r>
        <w:t>音喑諳暗窨瘖罯歆猎黯湆闇</w:t>
      </w:r>
    </w:p>
    <w:p w14:paraId="284E0B50">
      <w:r>
        <w:t>弇算鞥黭渰揜媕</w:t>
      </w:r>
    </w:p>
    <w:p w14:paraId="24A2EA56">
      <w:r>
        <w:t>占苫䩞㓠笘䬯䍄枯黏店帖考覘沾煔點鮎貼拈姑蛄坫黇鈷阽箔沾霑婆</w:t>
      </w:r>
    </w:p>
    <w:p w14:paraId="5FDC35D3">
      <w:r>
        <w:t>煔檆</w:t>
      </w:r>
    </w:p>
    <w:p w14:paraId="1B3F9529">
      <w:r>
        <w:t>甚是葚卙諶糂糝糣期歁煁黮湛㴴媅戡㻣斟䤁</w:t>
      </w:r>
    </w:p>
    <w:p w14:paraId="033ACBA0">
      <w:r>
        <w:t>今玪芩忴含吟䪩訡靲雂棽貪衮欦岑䶃黔念会䰼耹妗或耹紟|䋮金鈐禽岑梣棉涔貪嗿含琀頷酓韽</w:t>
      </w:r>
    </w:p>
    <w:p w14:paraId="29969571">
      <w:r>
        <w:t>䨄䳺盦㱃氽貪㜝</w:t>
      </w:r>
    </w:p>
    <w:p w14:paraId="28DE9345">
      <w:r>
        <w:t>霧侌命</w:t>
      </w:r>
    </w:p>
    <w:p w14:paraId="4DAB1454">
      <w:r>
        <w:t>陰蔭</w:t>
      </w:r>
    </w:p>
    <w:p w14:paraId="08EFCCE5">
      <w:r>
        <w:t>金金菳唫趛敛錦䘳欽顉崟金黔淦|汵捦㩒念唸諗敜稔淰欽廞</w:t>
      </w:r>
    </w:p>
    <w:p w14:paraId="372EE016">
      <w:r>
        <w:t>冘䒞訦㱽眈鴆䏙枕䪴黕忱抌紞鈂酖沈霃耽監㐭廩廩裔稟酅顲</w:t>
      </w:r>
    </w:p>
    <w:p w14:paraId="4B2BE2C6">
      <w:r>
        <w:t>林禁琳菻郴痳罧惏淋霖婪綝禁噤森</w:t>
      </w:r>
    </w:p>
    <w:p w14:paraId="53FFC4CA">
      <w:r>
        <w:t>马夷犯氾圅|肣䓿顄涵涵雷氾范笵笵範</w:t>
      </w:r>
    </w:p>
    <w:p w14:paraId="7067FAAC">
      <w:r>
        <w:t>突深探琛深藻</w:t>
      </w:r>
    </w:p>
    <w:p w14:paraId="18CDD219">
      <w:r>
        <w:t>侵祲蔓僅槾寝駸縵墁</w:t>
      </w:r>
    </w:p>
    <w:p w14:paraId="527AEAA8">
      <w:r>
        <w:t>寝濅</w:t>
      </w:r>
    </w:p>
    <w:p w14:paraId="548BE39C">
      <w:r>
        <w:t>㝲濅薓</w:t>
      </w:r>
    </w:p>
    <w:p w14:paraId="42B9C3DE">
      <w:r>
        <w:t>【第349页】</w:t>
      </w:r>
    </w:p>
    <w:p w14:paraId="706778AE">
      <w:r>
        <w:t>㸒淫婬</w:t>
      </w:r>
    </w:p>
    <w:p w14:paraId="2A7D09A2">
      <w:r>
        <w:t>兂簪</w:t>
      </w:r>
    </w:p>
    <w:p w14:paraId="01A66A9D">
      <w:r>
        <w:t>兓鬵朁㻸噆譖僭憯潛鰼蠶鐕䤐</w:t>
      </w:r>
    </w:p>
    <w:p w14:paraId="18165E3F">
      <w:r>
        <w:t>鬵鬻灊</w:t>
      </w:r>
    </w:p>
    <w:p w14:paraId="7EFB2655">
      <w:r>
        <w:t>彡得䑣舰</w:t>
      </w:r>
    </w:p>
    <w:p w14:paraId="19C1B827">
      <w:r>
        <w:t>蕁薅鄩襑潯</w:t>
      </w:r>
    </w:p>
    <w:p w14:paraId="42DB3C7D">
      <w:r>
        <w:t>夾陝婆</w:t>
      </w:r>
    </w:p>
    <w:p w14:paraId="329E9A54">
      <w:r>
        <w:t>心沁</w:t>
      </w:r>
    </w:p>
    <w:p w14:paraId="1CCBAAC0">
      <w:r>
        <w:t>凡芃鳳朋鵬汛軓風咸葻諷楓颿</w:t>
      </w:r>
    </w:p>
    <w:p w14:paraId="36EA0763">
      <w:r>
        <w:t>男</w:t>
      </w:r>
    </w:p>
    <w:p w14:paraId="67451587">
      <w:r>
        <w:t>壬飪䏕恁任衽妊紝|䋕任荏栠賃恁䣸</w:t>
      </w:r>
    </w:p>
    <w:p w14:paraId="0348EEEE">
      <w:r>
        <w:t>三弎</w:t>
      </w:r>
    </w:p>
    <w:p w14:paraId="7ED58E49">
      <w:r>
        <w:t>凵</w:t>
      </w:r>
    </w:p>
    <w:p w14:paraId="1144D5F2">
      <w:r>
        <w:t>麥</w:t>
      </w:r>
    </w:p>
    <w:p w14:paraId="04522531">
      <w:r>
        <w:t>専</w:t>
      </w:r>
    </w:p>
    <w:p w14:paraId="2C2F8C4E">
      <w:r>
        <w:t>曑參</w:t>
      </w:r>
    </w:p>
    <w:p w14:paraId="4D02EAE1">
      <w:r>
        <w:t>犙謲篸槮傪驂㺑黲慘滲㜗縿</w:t>
      </w:r>
    </w:p>
    <w:p w14:paraId="15F122BD">
      <w:r>
        <w:t>冄䛁枏那痈|痕䫇耼酣捐㚩蚦䶲</w:t>
      </w:r>
    </w:p>
    <w:p w14:paraId="29BCC038">
      <w:r>
        <w:t>毚</w:t>
      </w:r>
    </w:p>
    <w:p w14:paraId="57252AD4">
      <w:r>
        <w:t>嚵讒劖酁儳纔鑱</w:t>
      </w:r>
    </w:p>
    <w:p w14:paraId="51A0054D">
      <w:r>
        <w:t>【第350页】</w:t>
      </w:r>
    </w:p>
    <w:p w14:paraId="4128E9E0">
      <w:r>
        <w:t>闖 閃</w:t>
      </w:r>
    </w:p>
    <w:p w14:paraId="10949212">
      <w:r>
        <w:t>欠芡坎</w:t>
      </w:r>
    </w:p>
    <w:p w14:paraId="31EC9770">
      <w:r>
        <w:t>臽啗䐄䘓盬窞欿燄惂淊䱤蜭陷閻</w:t>
      </w:r>
    </w:p>
    <w:p w14:paraId="2E0C2363">
      <w:r>
        <w:t>閻壛藺讇諂爓㶄</w:t>
      </w:r>
    </w:p>
    <w:p w14:paraId="5BEBE48F">
      <w:r>
        <w:t>宷審瀋</w:t>
      </w:r>
    </w:p>
    <w:p w14:paraId="526E8A95">
      <w:r>
        <w:t>奄掩腌䣍晻罨俺裺黤淹閹掩㛪</w:t>
      </w:r>
    </w:p>
    <w:p w14:paraId="305A0A6E">
      <w:r>
        <w:t>㞥</w:t>
      </w:r>
    </w:p>
    <w:p w14:paraId="1C11C6B5">
      <w:r>
        <w:t>珡䥅</w:t>
      </w:r>
    </w:p>
    <w:p w14:paraId="6EFB2737">
      <w:r>
        <w:t>舌栝狧菇恬銛</w:t>
      </w:r>
    </w:p>
    <w:p w14:paraId="04ADC6FD">
      <w:r>
        <w:t>灋法佱</w:t>
      </w:r>
    </w:p>
    <w:p w14:paraId="72FCC1E4">
      <w:r>
        <w:t>焱</w:t>
      </w:r>
    </w:p>
    <w:p w14:paraId="76A35FA9">
      <w:r>
        <w:t>从處</w:t>
      </w:r>
    </w:p>
    <w:p w14:paraId="0C1663A1">
      <w:r>
        <w:t>談第四</w:t>
      </w:r>
    </w:p>
    <w:p w14:paraId="6BD63837">
      <w:r>
        <w:t>炎琰啖談睒剡棪郯倓例覢欻燅錴惔淡緂錟</w:t>
      </w:r>
    </w:p>
    <w:p w14:paraId="6DF522E5">
      <w:r>
        <w:t>【第351页】</w:t>
      </w:r>
    </w:p>
    <w:p w14:paraId="6C02DA1D">
      <w:r>
        <w:t>詹</w:t>
      </w:r>
    </w:p>
    <w:p w14:paraId="79455427">
      <w:r>
        <w:t>瞻膽檐儋襜黵憺澹䦲瞻</w:t>
      </w:r>
    </w:p>
    <w:p w14:paraId="628F3628">
      <w:r>
        <w:t>敌敾殷譀|諗橄㺖䲎闞</w:t>
      </w:r>
    </w:p>
    <w:p w14:paraId="5CB70667">
      <w:r>
        <w:t>嚴嚴㘙䉷儼巖礹</w:t>
      </w:r>
    </w:p>
    <w:p w14:paraId="607F763C">
      <w:r>
        <w:t>甘苷曆邯黚泔紺鉗酣拑拑箝</w:t>
      </w:r>
    </w:p>
    <w:p w14:paraId="5209C3D3">
      <w:r>
        <w:t>甛</w:t>
      </w:r>
    </w:p>
    <w:p w14:paraId="67D082E9">
      <w:r>
        <w:t>猒猒</w:t>
      </w:r>
    </w:p>
    <w:p w14:paraId="6E13DB9E">
      <w:r>
        <w:t>厭厭檿黶懕擪嬮壓</w:t>
      </w:r>
    </w:p>
    <w:p w14:paraId="7C95BD63">
      <w:r>
        <w:t>僉薟蘞譣劒|劍檢儉顩厱驗獫憸簽鹼撿嬐險醶斂</w:t>
      </w:r>
    </w:p>
    <w:p w14:paraId="79CF3C47">
      <w:r>
        <w:t>兼蒹嗛鹻謙䭑槏稴㡘歉䫡鬑廉磏㺌鼸熑尲慊溓鬑鰜嫌縑螊鎌隒廉薕簾</w:t>
      </w:r>
    </w:p>
    <w:p w14:paraId="5A08E814">
      <w:r>
        <w:t>監警藍嚂篮|盾檻轞襤覽䰐濫鹽擥㜮鑑醯</w:t>
      </w:r>
    </w:p>
    <w:p w14:paraId="175DD5C5">
      <w:r>
        <w:t>斬蕲蘖趣槧暫磛慙摲螹塹鏨漸漸䤔</w:t>
      </w:r>
    </w:p>
    <w:p w14:paraId="491C4571">
      <w:r>
        <w:t>讖殲籤櫼㡨瀸攕孅纖鑯䤘</w:t>
      </w:r>
    </w:p>
    <w:p w14:paraId="2A227836">
      <w:r>
        <w:t>銜</w:t>
      </w:r>
    </w:p>
    <w:p w14:paraId="0B579567">
      <w:r>
        <w:t>剡</w:t>
      </w:r>
    </w:p>
    <w:p w14:paraId="560C1AA7">
      <w:r>
        <w:t>茹菼箣綯</w:t>
      </w:r>
    </w:p>
    <w:p w14:paraId="64F11D5D">
      <w:r>
        <w:t>广</w:t>
      </w:r>
    </w:p>
    <w:p w14:paraId="5F9F4A91">
      <w:r>
        <w:t>染素媣</w:t>
      </w:r>
    </w:p>
    <w:p w14:paraId="12828CA4">
      <w:r>
        <w:t>【第352页】</w:t>
      </w:r>
    </w:p>
    <w:p w14:paraId="2D66E203">
      <w:r>
        <w:t>芟慸</w:t>
      </w:r>
    </w:p>
    <w:p w14:paraId="0EE331E5">
      <w:r>
        <w:t>昜禓瑒募踢腸篆餳鴙楊暘瘍崵碭煬䵮惕湯揚敭颺場陽畼募蕩䂓觴</w:t>
      </w:r>
    </w:p>
    <w:p w14:paraId="2B7EAEE0">
      <w:r>
        <w:t>碭宕湯璗簜</w:t>
      </w:r>
    </w:p>
    <w:p w14:paraId="283847A9">
      <w:r>
        <w:t>盪</w:t>
      </w:r>
    </w:p>
    <w:p w14:paraId="1FE1F066">
      <w:r>
        <w:t>陽鐊畼葭</w:t>
      </w:r>
    </w:p>
    <w:p w14:paraId="14CA8C51">
      <w:r>
        <w:t>工上</w:t>
      </w:r>
    </w:p>
    <w:p w14:paraId="0E2C84F7">
      <w:r>
        <w:t>王击</w:t>
      </w:r>
    </w:p>
    <w:p w14:paraId="3931FCB1">
      <w:r>
        <w:t>迋䍿</w:t>
      </w:r>
    </w:p>
    <w:p w14:paraId="70BD18A5">
      <w:r>
        <w:t>皇瑝喤篁䅣煌惶湟蝗鍠隍</w:t>
      </w:r>
    </w:p>
    <w:p w14:paraId="46A14E31">
      <w:r>
        <w:t>毁题</w:t>
      </w:r>
    </w:p>
    <w:p w14:paraId="390D69C0">
      <w:r>
        <w:t>葭囊襄</w:t>
      </w:r>
    </w:p>
    <w:p w14:paraId="110AAAB4">
      <w:r>
        <w:t>襄褰禳蘘讓䑋䉴饟瓤曩穰驤攘孃纕蠰壤鑲釀</w:t>
      </w:r>
    </w:p>
    <w:p w14:paraId="67CABBA1">
      <w:r>
        <w:t>行珩胻衡奠洐</w:t>
      </w:r>
    </w:p>
    <w:p w14:paraId="18358973">
      <w:r>
        <w:t>誩競</w:t>
      </w:r>
    </w:p>
    <w:p w14:paraId="2C600E57">
      <w:r>
        <w:t>章璋蔁商鄣彰麞漳墇障</w:t>
      </w:r>
    </w:p>
    <w:p w14:paraId="667D6FD2">
      <w:r>
        <w:t>商商啇商商</w:t>
      </w:r>
    </w:p>
    <w:p w14:paraId="4EFEB455">
      <w:r>
        <w:t>竟滰摬鏡</w:t>
      </w:r>
    </w:p>
    <w:p w14:paraId="277F9CD4">
      <w:r>
        <w:t>屏倭弄</w:t>
      </w:r>
    </w:p>
    <w:p w14:paraId="2A88147B">
      <w:r>
        <w:t>羊祥詳善翔養䍩痒庠恙洋羕姜蛘羌崧唴羕樣漾瀁</w:t>
      </w:r>
    </w:p>
    <w:p w14:paraId="1B5A37AE">
      <w:r>
        <w:t>倉全</w:t>
      </w:r>
    </w:p>
    <w:p w14:paraId="08416C78">
      <w:r>
        <w:t>瑲蒼蹌鶬誰槍愴滄凔厦鎗</w:t>
      </w:r>
    </w:p>
    <w:p w14:paraId="4588245A">
      <w:r>
        <w:t>【第353页】</w:t>
      </w:r>
    </w:p>
    <w:p w14:paraId="3F9E5881">
      <w:r>
        <w:t>刅創剙梁|渿</w:t>
      </w:r>
    </w:p>
    <w:p w14:paraId="332A1386">
      <w:r>
        <w:t>梁渿粱</w:t>
      </w:r>
    </w:p>
    <w:p w14:paraId="6A7F9E28">
      <w:r>
        <w:t>央英詇鞅鴦殃盎㼜柍秧怏泱抰姎紻坱</w:t>
      </w:r>
    </w:p>
    <w:p w14:paraId="72829F60">
      <w:r>
        <w:t>京惊諒椋景倞琼黥䵞涼䬇勍輬醇景憬</w:t>
      </w:r>
    </w:p>
    <w:p w14:paraId="4C128C1E">
      <w:r>
        <w:t>亯享</w:t>
      </w:r>
    </w:p>
    <w:p w14:paraId="2BE8F667">
      <w:r>
        <w:t>桑顙磉</w:t>
      </w:r>
    </w:p>
    <w:p w14:paraId="16A77FED">
      <w:r>
        <w:t>匚匚</w:t>
      </w:r>
    </w:p>
    <w:p w14:paraId="575F457C">
      <w:r>
        <w:t>㞷往致䑟葟枉狂汪匡軖</w:t>
      </w:r>
    </w:p>
    <w:p w14:paraId="58B798A3">
      <w:r>
        <w:t>往逞</w:t>
      </w:r>
    </w:p>
    <w:p w14:paraId="395E8C90">
      <w:r>
        <w:t>狂惶</w:t>
      </w:r>
    </w:p>
    <w:p w14:paraId="2B4978B6">
      <w:r>
        <w:t>誑俇㤮</w:t>
      </w:r>
    </w:p>
    <w:p w14:paraId="369A1E36">
      <w:r>
        <w:t>匠䞪</w:t>
      </w:r>
    </w:p>
    <w:p w14:paraId="4A79C7D3">
      <w:r>
        <w:t>尣尩</w:t>
      </w:r>
    </w:p>
    <w:p w14:paraId="0AFA951E">
      <w:r>
        <w:t>昌昌</w:t>
      </w:r>
    </w:p>
    <w:p w14:paraId="7CF2EE9A">
      <w:r>
        <w:t>唱倡閶</w:t>
      </w:r>
    </w:p>
    <w:p w14:paraId="558281F2">
      <w:r>
        <w:t>囧莔朙明蓢盈盟盟</w:t>
      </w:r>
    </w:p>
    <w:p w14:paraId="080568BD">
      <w:r>
        <w:t>爿壯牂牄牄牆牀狀牂妝戕斨稻壯莊|蔣裝奘奘</w:t>
      </w:r>
    </w:p>
    <w:p w14:paraId="49950487">
      <w:r>
        <w:t>牆牆牆蘠</w:t>
      </w:r>
    </w:p>
    <w:p w14:paraId="48853DC3">
      <w:r>
        <w:t>戕臧臧峩</w:t>
      </w:r>
    </w:p>
    <w:p w14:paraId="3ABEC7BA">
      <w:r>
        <w:t>將將膘</w:t>
      </w:r>
    </w:p>
    <w:p w14:paraId="790D5F31">
      <w:r>
        <w:t>將蔣踅䉃將腺牀</w:t>
      </w:r>
    </w:p>
    <w:p w14:paraId="64BA1787">
      <w:r>
        <w:t>香</w:t>
      </w:r>
    </w:p>
    <w:p w14:paraId="1A83EA1D">
      <w:r>
        <w:t>向珦尚餉尚䟫敞嘗棠賞敞常裳黨掌瓽堂當黨鐺</w:t>
      </w:r>
    </w:p>
    <w:p w14:paraId="3596E3D8">
      <w:r>
        <w:t>黨</w:t>
      </w:r>
    </w:p>
    <w:p w14:paraId="67CA0179">
      <w:r>
        <w:t>矘攩</w:t>
      </w:r>
    </w:p>
    <w:p w14:paraId="4BEF6DBD">
      <w:r>
        <w:t>堂坣毫</w:t>
      </w:r>
    </w:p>
    <w:p w14:paraId="34DE5219">
      <w:r>
        <w:t>鼞樘郭闛鏜</w:t>
      </w:r>
    </w:p>
    <w:p w14:paraId="47B09FA3">
      <w:r>
        <w:t>杏莕荇</w:t>
      </w:r>
    </w:p>
    <w:p w14:paraId="74FBC4D1">
      <w:r>
        <w:t>卬䒢迎䩕枊仰䭹</w:t>
      </w:r>
    </w:p>
    <w:p w14:paraId="30B36084">
      <w:r>
        <w:t>【第354页】</w:t>
      </w:r>
    </w:p>
    <w:p w14:paraId="1222A520">
      <w:r>
        <w:t>朢皇</w:t>
      </w:r>
    </w:p>
    <w:p w14:paraId="016B0828">
      <w:r>
        <w:t>諲望</w:t>
      </w:r>
    </w:p>
    <w:p w14:paraId="3D3F8708">
      <w:r>
        <w:t>方汸</w:t>
      </w:r>
    </w:p>
    <w:p w14:paraId="4352BD12">
      <w:r>
        <w:t>旁芳趽訪脽䲱放肪枋邡仿|俩舫魴鰟房妨瓬紡鈁防|埅旁雱㫄雱嗙徬謗膀|髈榜部榜傍騯滂搒斛</w:t>
      </w:r>
    </w:p>
    <w:p w14:paraId="1678EF2C">
      <w:r>
        <w:t>兄怳況</w:t>
      </w:r>
    </w:p>
    <w:p w14:paraId="399A3B00">
      <w:r>
        <w:t>灮飬炗</w:t>
      </w:r>
    </w:p>
    <w:p w14:paraId="3FDBA299">
      <w:r>
        <w:t>桄晄侊駫洸</w:t>
      </w:r>
    </w:p>
    <w:p w14:paraId="20738523">
      <w:r>
        <w:t>黄灸</w:t>
      </w:r>
    </w:p>
    <w:p w14:paraId="1711FFCA">
      <w:r>
        <w:t>璜觵觥簧横廣磺北潢彉蟥横㶇廣櫎曠穬獷懬纊絖壙</w:t>
      </w:r>
    </w:p>
    <w:p w14:paraId="456A5925">
      <w:r>
        <w:t>亢頏迒踴笐邟秔梗伉肮犺炕竣忼沆魧抗杭㽘阬</w:t>
      </w:r>
    </w:p>
    <w:p w14:paraId="44C14DCD">
      <w:r>
        <w:t>永詠咏泳</w:t>
      </w:r>
    </w:p>
    <w:p w14:paraId="568F57E1">
      <w:r>
        <w:t>亡芒器改盲肓衁县杗邙朚庇巟妄氓蝱甿忘莣巟荒諒㡆駝鯇統荒税县目局篡</w:t>
      </w:r>
    </w:p>
    <w:p w14:paraId="0791B764">
      <w:r>
        <w:t>琅莨眼筤桹郎朖</w:t>
      </w:r>
    </w:p>
    <w:p w14:paraId="3ACBCBA0">
      <w:r>
        <w:t>㝗硠狼浪閬蜋鋃朗稂蓈稂屁壳竞萇韔根帳倀悵張</w:t>
      </w:r>
    </w:p>
    <w:p w14:paraId="673C155F">
      <w:r>
        <w:t>网罔圝同网岡蛧岡犅剛后綱栘</w:t>
      </w:r>
    </w:p>
    <w:p w14:paraId="0BA9848C">
      <w:r>
        <w:t>量量</w:t>
      </w:r>
    </w:p>
    <w:p w14:paraId="272846B3">
      <w:r>
        <w:t>糧</w:t>
      </w:r>
    </w:p>
    <w:p w14:paraId="4BF9F4DA">
      <w:r>
        <w:t>庚唐康唐啺鎕穅康㝩㱂漮</w:t>
      </w:r>
    </w:p>
    <w:p w14:paraId="20BCE550">
      <w:r>
        <w:t>丙夏柄棅邴寎病炳怲柄㪅哽骾梗郠鯁綆埂</w:t>
      </w:r>
    </w:p>
    <w:p w14:paraId="4453BD57">
      <w:r>
        <w:t>井莽葬</w:t>
      </w:r>
    </w:p>
    <w:p w14:paraId="06A9EE97">
      <w:r>
        <w:t>丈杖</w:t>
      </w:r>
    </w:p>
    <w:p w14:paraId="0392B74C">
      <w:r>
        <w:t>【第355页】</w:t>
      </w:r>
    </w:p>
    <w:p w14:paraId="26EF1682">
      <w:r>
        <w:t>鬻鬻羹羹</w:t>
      </w:r>
    </w:p>
    <w:p w14:paraId="5F27BEE8">
      <w:r>
        <w:t>秉</w:t>
      </w:r>
    </w:p>
    <w:p w14:paraId="20769196">
      <w:r>
        <w:t>臦臩</w:t>
      </w:r>
    </w:p>
    <w:p w14:paraId="1B68E820">
      <w:r>
        <w:t>爽爽鷞㼽</w:t>
      </w:r>
    </w:p>
    <w:p w14:paraId="1BBE25B5">
      <w:r>
        <w:t>相箱想湘霜</w:t>
      </w:r>
    </w:p>
    <w:p w14:paraId="27602519">
      <w:r>
        <w:t>皿</w:t>
      </w:r>
    </w:p>
    <w:p w14:paraId="1BCA46DC">
      <w:r>
        <w:t>盗孟</w:t>
      </w:r>
    </w:p>
    <w:p w14:paraId="6A4DCCCE">
      <w:r>
        <w:t>孟呆</w:t>
      </w:r>
    </w:p>
    <w:p w14:paraId="01808EFD">
      <w:r>
        <w:t>猛</w:t>
      </w:r>
    </w:p>
    <w:p w14:paraId="40D43BFB">
      <w:r>
        <w:t>盎</w:t>
      </w:r>
    </w:p>
    <w:p w14:paraId="4CB1B27F">
      <w:r>
        <w:t>醠</w:t>
      </w:r>
    </w:p>
    <w:p w14:paraId="0D894428">
      <w:r>
        <w:t>叩</w:t>
      </w:r>
    </w:p>
    <w:p w14:paraId="49B0E4D9">
      <w:r>
        <w:t>皂鄉卿</w:t>
      </w:r>
    </w:p>
    <w:p w14:paraId="4B2F6A17">
      <w:r>
        <w:t>鄉</w:t>
      </w:r>
    </w:p>
    <w:p w14:paraId="390C1BB6">
      <w:r>
        <w:t>響饗曏䦳蠁䖮</w:t>
      </w:r>
    </w:p>
    <w:p w14:paraId="00B3C3D6">
      <w:r>
        <w:t>鬯</w:t>
      </w:r>
    </w:p>
    <w:p w14:paraId="789100FD">
      <w:r>
        <w:t>㒳兩脼緉蜽</w:t>
      </w:r>
    </w:p>
    <w:p w14:paraId="2657AC4E">
      <w:r>
        <w:t>象</w:t>
      </w:r>
    </w:p>
    <w:p w14:paraId="1CBCA9BC">
      <w:r>
        <w:t>餯餳像襐像潒勨</w:t>
      </w:r>
    </w:p>
    <w:p w14:paraId="7731557E">
      <w:r>
        <w:t>慶</w:t>
      </w:r>
    </w:p>
    <w:p w14:paraId="36E780F5">
      <w:r>
        <w:t>畺疆㹔橿僵麠麖䲔鯨繮彊</w:t>
      </w:r>
    </w:p>
    <w:p w14:paraId="464B36D3">
      <w:r>
        <w:t>强疆</w:t>
      </w:r>
    </w:p>
    <w:p w14:paraId="14D2A8F2">
      <w:r>
        <w:t>襁繦勥|雾</w:t>
      </w:r>
    </w:p>
    <w:p w14:paraId="4F5471CA">
      <w:r>
        <w:t>竝髭</w:t>
      </w:r>
    </w:p>
    <w:p w14:paraId="6BFB84CA">
      <w:r>
        <w:t>【第356页】</w:t>
      </w:r>
    </w:p>
    <w:p w14:paraId="4E563EB3">
      <w:r>
        <w:t>衡奥</w:t>
      </w:r>
    </w:p>
    <w:p w14:paraId="7AED40B2">
      <w:r>
        <w:t>弜</w:t>
      </w:r>
    </w:p>
    <w:p w14:paraId="77349C5C">
      <w:r>
        <w:t>爪从</w:t>
      </w:r>
    </w:p>
    <w:p w14:paraId="65C7CB3E">
      <w:r>
        <w:t>耕第六</w:t>
      </w:r>
    </w:p>
    <w:p w14:paraId="52F238C3">
      <w:r>
        <w:t>井氟耕阱穽汬荆那妌荆型鉶</w:t>
      </w:r>
    </w:p>
    <w:p w14:paraId="68F6A899">
      <w:r>
        <w:t>名</w:t>
      </w:r>
    </w:p>
    <w:p w14:paraId="32012D9F">
      <w:r>
        <w:t>正㱏足</w:t>
      </w:r>
    </w:p>
    <w:p w14:paraId="51C3E636">
      <w:r>
        <w:t>延|征延証整政定竀䋊鉦</w:t>
      </w:r>
    </w:p>
    <w:p w14:paraId="0AAFE005">
      <w:r>
        <w:t>争琤筝諍筝静穎竫浄䋫埩錚</w:t>
      </w:r>
    </w:p>
    <w:p w14:paraId="11119C3B">
      <w:r>
        <w:t>甹䳅粤梬俜騁聘娉德</w:t>
      </w:r>
    </w:p>
    <w:p w14:paraId="13B2F954">
      <w:r>
        <w:t>平架</w:t>
      </w:r>
    </w:p>
    <w:p w14:paraId="5746F66E">
      <w:r>
        <w:t>怦枰䶄泙抨坪苹苹萍</w:t>
      </w:r>
    </w:p>
    <w:p w14:paraId="09769097">
      <w:r>
        <w:t>盈楹䋼|桯</w:t>
      </w:r>
    </w:p>
    <w:p w14:paraId="76065CAC">
      <w:r>
        <w:t>青本</w:t>
      </w:r>
    </w:p>
    <w:p w14:paraId="3C908D67">
      <w:r>
        <w:t>菁請鄔精倩靚静崝猜靖情清清婧綪蜻</w:t>
      </w:r>
    </w:p>
    <w:p w14:paraId="73F1B995">
      <w:r>
        <w:t>冂坰回</w:t>
      </w:r>
    </w:p>
    <w:p w14:paraId="6243FBE6">
      <w:r>
        <w:t>迥詗高廎冥鼏駉炯泂扃絅</w:t>
      </w:r>
    </w:p>
    <w:p w14:paraId="7C37859D">
      <w:r>
        <w:t>冥</w:t>
      </w:r>
    </w:p>
    <w:p w14:paraId="47552562">
      <w:r>
        <w:t>蓂瞑鄍幎覭溟嫇螟泊</w:t>
      </w:r>
    </w:p>
    <w:p w14:paraId="2135CD0B">
      <w:r>
        <w:t>【第357页】</w:t>
      </w:r>
    </w:p>
    <w:p w14:paraId="064A07E8">
      <w:r>
        <w:t>生牲眚胜笙旌星夝性鮏姓甥</w:t>
      </w:r>
    </w:p>
    <w:p w14:paraId="6A8D7698">
      <w:r>
        <w:t>曐星曐</w:t>
      </w:r>
    </w:p>
    <w:p w14:paraId="26FB0B32">
      <w:r>
        <w:t>腥猩</w:t>
      </w:r>
    </w:p>
    <w:p w14:paraId="7D57D62F">
      <w:r>
        <w:t>貞禎楨湞湞鼎</w:t>
      </w:r>
    </w:p>
    <w:p w14:paraId="14FEC892">
      <w:r>
        <w:t>寍蓝寍鑫甯濘</w:t>
      </w:r>
    </w:p>
    <w:p w14:paraId="749B6C62">
      <w:r>
        <w:t>壬呈廷巠坙聽呈逞徎桯郢邗程裎聖酲</w:t>
      </w:r>
    </w:p>
    <w:p w14:paraId="2097E4C2">
      <w:r>
        <w:t>聖檉廷珽莛筳梃侹頲庭霆挺娗綎蜓鋌</w:t>
      </w:r>
    </w:p>
    <w:p w14:paraId="79B9D03E">
      <w:r>
        <w:t>巠坙</w:t>
      </w:r>
    </w:p>
    <w:p w14:paraId="022B3725">
      <w:r>
        <w:t>莖牼徑羥脛剄</w:t>
      </w:r>
    </w:p>
    <w:p w14:paraId="2427C0A5">
      <w:r>
        <w:t>桱窒痙頸崆䞓赬郝浾泟俓涇經娙經蛵勁鋞輕陘</w:t>
      </w:r>
    </w:p>
    <w:p w14:paraId="37EA3DC6">
      <w:r>
        <w:t>敬璥警㯳儆驚憼</w:t>
      </w:r>
    </w:p>
    <w:p w14:paraId="4E6A81E1">
      <w:r>
        <w:t>熒瑩警罃榮檾焭營褮滎嫈縈塋鎣輦醟瑩葬榮禁管鶯嶸</w:t>
      </w:r>
    </w:p>
    <w:p w14:paraId="3D851837">
      <w:r>
        <w:t>霝靈靈蘦罏櫺酃顬麢龗孁蠕</w:t>
      </w:r>
    </w:p>
    <w:p w14:paraId="2F9A87DD">
      <w:r>
        <w:t>丁玎艼訂靪亭朾頂瑙顬汀汀町釘阿成戚成誠盛郕宬城誠</w:t>
      </w:r>
    </w:p>
    <w:p w14:paraId="3382E9DB">
      <w:r>
        <w:t>着尙㨘渻媚蛸</w:t>
      </w:r>
    </w:p>
    <w:p w14:paraId="601F5309">
      <w:r>
        <w:t>鳴</w:t>
      </w:r>
    </w:p>
    <w:p w14:paraId="2C02A009">
      <w:r>
        <w:t>赢籯赢</w:t>
      </w:r>
    </w:p>
    <w:p w14:paraId="323ECAEF">
      <w:r>
        <w:t>賏譻罌嬰嬰</w:t>
      </w:r>
    </w:p>
    <w:p w14:paraId="63131CF0">
      <w:r>
        <w:t>嚶鸚酆癭廮纓</w:t>
      </w:r>
    </w:p>
    <w:p w14:paraId="6F97D450">
      <w:r>
        <w:t>頃穎傾熲潁傾</w:t>
      </w:r>
    </w:p>
    <w:p w14:paraId="1703F3A7">
      <w:r>
        <w:t>磬殸硜</w:t>
      </w:r>
    </w:p>
    <w:p w14:paraId="493A608B">
      <w:r>
        <w:t>謦罄馨漀聲轚</w:t>
      </w:r>
    </w:p>
    <w:p w14:paraId="1324E7E6">
      <w:r>
        <w:t>【第358页】</w:t>
      </w:r>
    </w:p>
    <w:p w14:paraId="0460D8FB">
      <w:r>
        <w:t>炅</w:t>
      </w:r>
    </w:p>
    <w:p w14:paraId="67235A94">
      <w:r>
        <w:t>幸婞緈</w:t>
      </w:r>
    </w:p>
    <w:p w14:paraId="456EEA6D">
      <w:r>
        <w:t>并骿餅缾瓶栟邢併屏艴庰駢洴姘畊絣蛢軿荓蓱屏偋</w:t>
      </w:r>
    </w:p>
    <w:p w14:paraId="5A291194">
      <w:r>
        <w:t>耿褧</w:t>
      </w:r>
    </w:p>
    <w:p w14:paraId="0CEBF950">
      <w:r>
        <w:t>敻</w:t>
      </w:r>
    </w:p>
    <w:p w14:paraId="385753BF">
      <w:r>
        <w:t>瓊璚瓗琁藑趲讂觼鐍</w:t>
      </w:r>
    </w:p>
    <w:p w14:paraId="701AC855">
      <w:r>
        <w:t>真第七</w:t>
      </w:r>
    </w:p>
    <w:p w14:paraId="3D1CB47C">
      <w:r>
        <w:t>真此</w:t>
      </w:r>
    </w:p>
    <w:p w14:paraId="38F9CCED">
      <w:r>
        <w:t>禛瑱顛嗔䟄蹎謓瞋戒䐜槙稹窴瘨顛慎昚滇鬒闐填鎮䡩</w:t>
      </w:r>
    </w:p>
    <w:p w14:paraId="362F785B">
      <w:r>
        <w:t>天吞忝</w:t>
      </w:r>
    </w:p>
    <w:p w14:paraId="65BE5619">
      <w:r>
        <w:t>扁萹徧蹁諞翩篇楄牑㾫偏褊猵獱揙媥甂編蝙</w:t>
      </w:r>
    </w:p>
    <w:p w14:paraId="577CFC34">
      <w:r>
        <w:t>信㐰訫佞</w:t>
      </w:r>
    </w:p>
    <w:p w14:paraId="65F197E2">
      <w:r>
        <w:t>隶</w:t>
      </w:r>
    </w:p>
    <w:p w14:paraId="51FECC37">
      <w:r>
        <w:t>逮盡清</w:t>
      </w:r>
    </w:p>
    <w:p w14:paraId="43E5A4F3">
      <w:r>
        <w:t>津離薄</w:t>
      </w:r>
    </w:p>
    <w:p w14:paraId="72D84A42">
      <w:r>
        <w:t>盡</w:t>
      </w:r>
    </w:p>
    <w:p w14:paraId="5CB09CCF">
      <w:r>
        <w:t>璶藎</w:t>
      </w:r>
    </w:p>
    <w:p w14:paraId="7A79E5C6">
      <w:r>
        <w:t>隶</w:t>
      </w:r>
    </w:p>
    <w:p w14:paraId="781C2C07">
      <w:r>
        <w:t>盡晝</w:t>
      </w:r>
    </w:p>
    <w:p w14:paraId="16D9237C">
      <w:r>
        <w:t>臣茝嚚墨䛗臤䢻頤挋</w:t>
      </w:r>
    </w:p>
    <w:p w14:paraId="25FF667E">
      <w:r>
        <w:t>臤菣墼㹂趣緊堅賢腎賢硻掔婜鋻</w:t>
      </w:r>
    </w:p>
    <w:p w14:paraId="15199FCF">
      <w:r>
        <w:t>玄爷</w:t>
      </w:r>
    </w:p>
    <w:p w14:paraId="6D878251">
      <w:r>
        <w:t>牽眩炫泫鉉</w:t>
      </w:r>
    </w:p>
    <w:p w14:paraId="4C22E7A2">
      <w:r>
        <w:t>【第359页】</w:t>
      </w:r>
    </w:p>
    <w:p w14:paraId="0876031C">
      <w:r>
        <w:t>觲㙚</w:t>
      </w:r>
    </w:p>
    <w:p w14:paraId="61A20B2E">
      <w:r>
        <w:t>因茵鞇咽欭駰恩洇㧢姻婣</w:t>
      </w:r>
    </w:p>
    <w:p w14:paraId="15D8321B">
      <w:r>
        <w:t>人儿</w:t>
      </w:r>
    </w:p>
    <w:p w14:paraId="63850E72">
      <w:r>
        <w:t>千汘谸季秊郓</w:t>
      </w:r>
    </w:p>
    <w:p w14:paraId="62171A5B">
      <w:r>
        <w:t>仁忎尼</w:t>
      </w:r>
    </w:p>
    <w:p w14:paraId="1446F9B8">
      <w:r>
        <w:t>寅賓賓賓</w:t>
      </w:r>
    </w:p>
    <w:p w14:paraId="3590C7CF">
      <w:r>
        <w:t>薲闠矉殯髕儐擯䚔鬢䚔嬪</w:t>
      </w:r>
    </w:p>
    <w:p w14:paraId="6FDCA44A">
      <w:r>
        <w:t>匀赹彴訇|訇旬眴均鈞銞酌鈞</w:t>
      </w:r>
    </w:p>
    <w:p w14:paraId="02778FDF">
      <w:r>
        <w:t>均荺</w:t>
      </w:r>
    </w:p>
    <w:p w14:paraId="72A14C90">
      <w:r>
        <w:t>旬旬珣筍鸳惸郇㡄侚恂洵姰絢筍橁粤欅</w:t>
      </w:r>
    </w:p>
    <w:p w14:paraId="3408E6C5">
      <w:r>
        <w:t>麤龘</w:t>
      </w:r>
    </w:p>
    <w:p w14:paraId="6517A954">
      <w:r>
        <w:t>㷠</w:t>
      </w:r>
    </w:p>
    <w:p w14:paraId="1B65A4D0">
      <w:r>
        <w:t>遴僯蹸瞵鄰䫰麟獜憐粼鱗疄</w:t>
      </w:r>
    </w:p>
    <w:p w14:paraId="6390C984">
      <w:r>
        <w:t>淵淵囦週䨊鼘</w:t>
      </w:r>
    </w:p>
    <w:p w14:paraId="5420A42C">
      <w:r>
        <w:t>顭顰㰋</w:t>
      </w:r>
    </w:p>
    <w:p w14:paraId="13BF2E54">
      <w:r>
        <w:t>進璡</w:t>
      </w:r>
    </w:p>
    <w:p w14:paraId="121B9403">
      <w:r>
        <w:t>丽閵焛蘭</w:t>
      </w:r>
    </w:p>
    <w:p w14:paraId="5C9FD1C9">
      <w:r>
        <w:t>閵藺</w:t>
      </w:r>
    </w:p>
    <w:p w14:paraId="151C7D65">
      <w:r>
        <w:t>藺進</w:t>
      </w:r>
    </w:p>
    <w:p w14:paraId="28006008">
      <w:r>
        <w:t>民史珉敃笢罠怋蟁|蠢蚊敃愍</w:t>
      </w:r>
    </w:p>
    <w:p w14:paraId="11F9E688">
      <w:r>
        <w:t>辛亲㾕屖</w:t>
      </w:r>
    </w:p>
    <w:p w14:paraId="28BE3CA9">
      <w:r>
        <w:t>亲</w:t>
      </w:r>
    </w:p>
    <w:p w14:paraId="7051D923">
      <w:r>
        <w:t>親新</w:t>
      </w:r>
    </w:p>
    <w:p w14:paraId="0795D012">
      <w:r>
        <w:t>親櫬寴瀙</w:t>
      </w:r>
    </w:p>
    <w:p w14:paraId="69B168AD">
      <w:r>
        <w:t>新</w:t>
      </w:r>
    </w:p>
    <w:p w14:paraId="22C79E75">
      <w:r>
        <w:t>【第360页】</w:t>
      </w:r>
    </w:p>
    <w:p w14:paraId="2C3DF54D">
      <w:r>
        <w:t>高垂二彐合身</w:t>
      </w:r>
    </w:p>
    <w:p w14:paraId="4B2701A5">
      <w:r>
        <w:t>寅曌黄瞚演戭螾蚓夤美濥</w:t>
      </w:r>
    </w:p>
    <w:p w14:paraId="3CDF9364">
      <w:r>
        <w:t>申2昌神呻曼胂伸敒魅電|靊紳坤陳段陳敶</w:t>
      </w:r>
    </w:p>
    <w:p w14:paraId="2F73C841">
      <w:r>
        <w:t>身</w:t>
      </w:r>
    </w:p>
    <w:p w14:paraId="769DCD0B">
      <w:r>
        <w:t>秦秦</w:t>
      </w:r>
    </w:p>
    <w:p w14:paraId="7E788098">
      <w:r>
        <w:t>蓁榛溱臻轃</w:t>
      </w:r>
    </w:p>
    <w:p w14:paraId="33A9520D">
      <w:r>
        <w:t>田畋佃甸</w:t>
      </w:r>
    </w:p>
    <w:p w14:paraId="5432B428">
      <w:r>
        <w:t>令玲苓命笭柃囹伶領泠冷零魿聆瓴蛉鈴矝軨䡼</w:t>
      </w:r>
    </w:p>
    <w:p w14:paraId="19B163D4">
      <w:r>
        <w:t>燊木甡</w:t>
      </w:r>
    </w:p>
    <w:p w14:paraId="68CEBB2F">
      <w:r>
        <w:t>㬜榗鄑戩縉</w:t>
      </w:r>
    </w:p>
    <w:p w14:paraId="2BC89C93">
      <w:r>
        <w:t>弦蒂超脾帡倂娇</w:t>
      </w:r>
    </w:p>
    <w:p w14:paraId="1D13882B">
      <w:r>
        <w:t>卂迅訊|誠汛扟蝨</w:t>
      </w:r>
    </w:p>
    <w:p w14:paraId="25EBD4AA">
      <w:r>
        <w:t>䖜疢名</w:t>
      </w:r>
    </w:p>
    <w:p w14:paraId="7D7E1B68">
      <w:r>
        <w:t>【第361页】</w:t>
      </w:r>
    </w:p>
    <w:p w14:paraId="676AB687">
      <w:r>
        <w:t>諄第八</w:t>
      </w:r>
    </w:p>
    <w:p w14:paraId="01FF352B">
      <w:r>
        <w:t>臺臺</w:t>
      </w:r>
    </w:p>
    <w:p w14:paraId="53B65311">
      <w:r>
        <w:t>犒湻諄㪟暗離熍竭㥫湻弴增湻醕</w:t>
      </w:r>
    </w:p>
    <w:p w14:paraId="3BD0A440">
      <w:r>
        <w:t>敦</w:t>
      </w:r>
    </w:p>
    <w:p w14:paraId="440D0E4A">
      <w:r>
        <w:t>鷻憝鐜</w:t>
      </w:r>
    </w:p>
    <w:p w14:paraId="0F30CC7F">
      <w:r>
        <w:t>閏瞤潤</w:t>
      </w:r>
    </w:p>
    <w:p w14:paraId="6C56FE17">
      <w:r>
        <w:t>|引引靷鞭䏖矤弞紖鈏</w:t>
      </w:r>
    </w:p>
    <w:p w14:paraId="6913DD90">
      <w:r>
        <w:t>屯萅肫芚杶櫄杻邨窀頓庉黗奄純鈍軘萅偆鬊惷蠢酨</w:t>
      </w:r>
    </w:p>
    <w:p w14:paraId="2C886E26">
      <w:r>
        <w:t>舛踳</w:t>
      </w:r>
    </w:p>
    <w:p w14:paraId="5AE48D68">
      <w:r>
        <w:t>䑞䑞烾薜</w:t>
      </w:r>
    </w:p>
    <w:p w14:paraId="7CBFF3FB">
      <w:r>
        <w:t>裹薰纁壎勳勛醺</w:t>
      </w:r>
    </w:p>
    <w:p w14:paraId="505BAB3F">
      <w:r>
        <w:t>賁蕡噴膹鼖䩿幩僨歕豶憤濆墳鐼轒</w:t>
      </w:r>
    </w:p>
    <w:p w14:paraId="7C7BBFBC">
      <w:r>
        <w:t>分氛雰芬|芬釁攽盼羒貧盆粉棼貧穷邠豳粉贫黺份彬衯頒鼢|蚡忿汾魵扮紛坋</w:t>
      </w:r>
    </w:p>
    <w:p w14:paraId="2974041E">
      <w:r>
        <w:t>君間莙羣郡宭窘帬|裠頵涒輑羣敦</w:t>
      </w:r>
    </w:p>
    <w:p w14:paraId="1FDA50F2">
      <w:r>
        <w:t>尹氯芛䪳</w:t>
      </w:r>
    </w:p>
    <w:p w14:paraId="02C08C4A">
      <w:r>
        <w:t>寸刌</w:t>
      </w:r>
    </w:p>
    <w:p w14:paraId="49FE4059">
      <w:r>
        <w:t>盾遁循腯楯㡒揗</w:t>
      </w:r>
    </w:p>
    <w:p w14:paraId="51C7BBDF">
      <w:r>
        <w:t>奮幢</w:t>
      </w:r>
    </w:p>
    <w:p w14:paraId="03D2CC71">
      <w:r>
        <w:t>㥯</w:t>
      </w:r>
    </w:p>
    <w:p w14:paraId="25BC0E57">
      <w:r>
        <w:t>䭡檼濦隱</w:t>
      </w:r>
    </w:p>
    <w:p w14:paraId="38937478">
      <w:r>
        <w:t>隱檃</w:t>
      </w:r>
    </w:p>
    <w:p w14:paraId="53F08715">
      <w:r>
        <w:t>当</w:t>
      </w:r>
    </w:p>
    <w:p w14:paraId="27709292">
      <w:r>
        <w:t>意</w:t>
      </w:r>
    </w:p>
    <w:p w14:paraId="5BD87B74">
      <w:r>
        <w:t>【第362页】</w:t>
      </w:r>
    </w:p>
    <w:p w14:paraId="7836AD59">
      <w:r>
        <w:t>刃牣訒杒㠴仞忍㲽紉軔忍荵</w:t>
      </w:r>
    </w:p>
    <w:p w14:paraId="5F6FD521">
      <w:r>
        <w:t>昷嗢殟煴愠温揾媪緼輼醖</w:t>
      </w:r>
    </w:p>
    <w:p w14:paraId="0EB28E17">
      <w:r>
        <w:t>温蕰</w:t>
      </w:r>
    </w:p>
    <w:p w14:paraId="289AF8AF">
      <w:r>
        <w:t>侖龠論睔棆倫惀淪掄綸蜦|蜧輪陯</w:t>
      </w:r>
    </w:p>
    <w:p w14:paraId="32A0FFA6">
      <w:r>
        <w:t>鰥㱎</w:t>
      </w:r>
    </w:p>
    <w:p w14:paraId="751BEA31">
      <w:r>
        <w:t>罤</w:t>
      </w:r>
    </w:p>
    <w:p w14:paraId="5914CECE">
      <w:r>
        <w:t>薯鰥</w:t>
      </w:r>
    </w:p>
    <w:p w14:paraId="02C96010">
      <w:r>
        <w:t>本楍笨</w:t>
      </w:r>
    </w:p>
    <w:p w14:paraId="02168D2E">
      <w:r>
        <w:t>員鼎䐣耘|耘圓鄖瘨䚋䫟磒愪溳霣票損縜隕</w:t>
      </w:r>
    </w:p>
    <w:p w14:paraId="44EAA533">
      <w:r>
        <w:t>飧</w:t>
      </w:r>
    </w:p>
    <w:p w14:paraId="7E80C4D3">
      <w:r>
        <w:t>囷菌棞䠅箘顄麇</w:t>
      </w:r>
    </w:p>
    <w:p w14:paraId="32B5D81F">
      <w:r>
        <w:t>麇麕攈</w:t>
      </w:r>
    </w:p>
    <w:p w14:paraId="5CCEB961">
      <w:r>
        <w:t>困朱梱稇悃</w:t>
      </w:r>
    </w:p>
    <w:p w14:paraId="607FA61B">
      <w:r>
        <w:t>圂㮯橐慁溷㨡</w:t>
      </w:r>
    </w:p>
    <w:p w14:paraId="350D768B">
      <w:r>
        <w:t>昆琨瑻焜混掍緄輥</w:t>
      </w:r>
    </w:p>
    <w:p w14:paraId="074E8917">
      <w:r>
        <w:t>艮珢很齦跟跟詪鞎眼根痕䫀豤狠恨垠圻艱囏銀限</w:t>
      </w:r>
    </w:p>
    <w:p w14:paraId="493D5E1A">
      <w:r>
        <w:t>殷慇</w:t>
      </w:r>
    </w:p>
    <w:p w14:paraId="524C272E">
      <w:r>
        <w:t>先跣詵侁毨兟駪洗姺銑</w:t>
      </w:r>
    </w:p>
    <w:p w14:paraId="5B2D927D">
      <w:r>
        <w:t>文玟吝命虔县彣馼忞汶閔盡紊</w:t>
      </w:r>
    </w:p>
    <w:p w14:paraId="400424BE">
      <w:r>
        <w:t>吝灾</w:t>
      </w:r>
    </w:p>
    <w:p w14:paraId="2F78A99F">
      <w:r>
        <w:t>麐</w:t>
      </w:r>
    </w:p>
    <w:p w14:paraId="7C99F482">
      <w:r>
        <w:t>閔溅</w:t>
      </w:r>
    </w:p>
    <w:p w14:paraId="4D15C5EC">
      <w:r>
        <w:t>【第363页】</w:t>
      </w:r>
    </w:p>
    <w:p w14:paraId="158EE330">
      <w:r>
        <w:t>印</w:t>
      </w:r>
    </w:p>
    <w:p w14:paraId="59EF5ECF">
      <w:r>
        <w:t>燹</w:t>
      </w:r>
    </w:p>
    <w:p w14:paraId="7A8870FC">
      <w:r>
        <w:t>闋</w:t>
      </w:r>
    </w:p>
    <w:p w14:paraId="4B1DF078">
      <w:r>
        <w:t>豩</w:t>
      </w:r>
    </w:p>
    <w:p w14:paraId="5099DD00">
      <w:r>
        <w:t>川巡訓順馴紃䡅</w:t>
      </w:r>
    </w:p>
    <w:p w14:paraId="66588C31">
      <w:r>
        <w:t>睿濬濬</w:t>
      </w:r>
    </w:p>
    <w:p w14:paraId="00A934F6">
      <w:r>
        <w:t>雲云？</w:t>
      </w:r>
    </w:p>
    <w:p w14:paraId="5D4AF47C">
      <w:r>
        <w:t>芸囩財魂夽沄澐抎妘射</w:t>
      </w:r>
    </w:p>
    <w:p w14:paraId="3C063285">
      <w:r>
        <w:t>門問誾䦩悶聞䎽捫閩</w:t>
      </w:r>
    </w:p>
    <w:p w14:paraId="57B8EB6A">
      <w:r>
        <w:t>昬敯鶋㱪䫒惽閽㨉婚履緡鍲敯</w:t>
      </w:r>
    </w:p>
    <w:p w14:paraId="5806A708">
      <w:r>
        <w:t>㛰慶</w:t>
      </w:r>
    </w:p>
    <w:p w14:paraId="20FD050F">
      <w:r>
        <w:t>辰后</w:t>
      </w:r>
    </w:p>
    <w:p w14:paraId="576EE416">
      <w:r>
        <w:t>祳唇蹰晨脣䢈賑晨宸屒㰮麎震靈振娠蜃限</w:t>
      </w:r>
    </w:p>
    <w:p w14:paraId="64A9B2A4">
      <w:r>
        <w:t>墓墓蓄</w:t>
      </w:r>
    </w:p>
    <w:p w14:paraId="559282F3">
      <w:r>
        <w:t>瑾蓳謹殣饉鄞瑾僅瘽覲廑㨷螼墐勤</w:t>
      </w:r>
    </w:p>
    <w:p w14:paraId="3A973868">
      <w:r>
        <w:t>斤祈芹听赾近齗訢蕲䖐昕旂欣㹞忻沂蚚釿斦近菦欣掀㹞获沂垽</w:t>
      </w:r>
    </w:p>
    <w:p w14:paraId="37259A6B">
      <w:r>
        <w:t>軍葷喗運齳䩵韗睴翬鶤餫楎鄆暉㡓褌㑮鼲煇惲渾揮緷葷䡣</w:t>
      </w:r>
    </w:p>
    <w:p w14:paraId="1077325D">
      <w:r>
        <w:t>允吮夋粉沇沿鈗阭夋䞭逡鵔梭俊駿狻焌竣悛浚捘畯陖酸俊葰酸黢</w:t>
      </w:r>
    </w:p>
    <w:p w14:paraId="0571558D">
      <w:r>
        <w:t>陖嶐峻</w:t>
      </w:r>
    </w:p>
    <w:p w14:paraId="47908CB2">
      <w:r>
        <w:t>尊尊</w:t>
      </w:r>
    </w:p>
    <w:p w14:paraId="43CE303F">
      <w:r>
        <w:t>壿䔿噂遵蹲剽僔鱒繜鐏</w:t>
      </w:r>
    </w:p>
    <w:p w14:paraId="48FB0DFC">
      <w:r>
        <w:t>孙遜愻</w:t>
      </w:r>
    </w:p>
    <w:p w14:paraId="7BF2023B">
      <w:r>
        <w:t>筋</w:t>
      </w:r>
    </w:p>
    <w:p w14:paraId="5861BA61">
      <w:r>
        <w:t>【第364页】</w:t>
      </w:r>
    </w:p>
    <w:p w14:paraId="09B9FE50">
      <w:r>
        <w:t>存荐栫</w:t>
      </w:r>
    </w:p>
    <w:p w14:paraId="00C1E0A3">
      <w:r>
        <w:t>屍䏺臀殿黪</w:t>
      </w:r>
    </w:p>
    <w:p w14:paraId="40F7AAD9">
      <w:r>
        <w:t>殿簸澱</w:t>
      </w:r>
    </w:p>
    <w:p w14:paraId="735BCE40">
      <w:r>
        <w:t>奎㹜</w:t>
      </w:r>
    </w:p>
    <w:p w14:paraId="3A31A894">
      <w:pPr>
        <w:rPr>
          <w:rFonts w:hint="eastAsia" w:eastAsia="宋体"/>
          <w:lang w:eastAsia="zh-CN"/>
        </w:rPr>
      </w:pPr>
      <w:r>
        <w:rPr>
          <w:rFonts w:hint="eastAsia" w:eastAsia="宋体"/>
          <w:lang w:eastAsia="zh-CN"/>
        </w:rPr>
        <w:t>”</w:t>
      </w:r>
    </w:p>
    <w:p w14:paraId="26374FA9">
      <w:r>
        <w:t>䖵</w:t>
      </w:r>
    </w:p>
    <w:p w14:paraId="0046086D">
      <w:r>
        <w:t>焚煩</w:t>
      </w:r>
    </w:p>
    <w:p w14:paraId="172332E1">
      <w:r>
        <w:t>㐱鬒</w:t>
      </w:r>
    </w:p>
    <w:p w14:paraId="1A3149BD">
      <w:r>
        <w:t>珍趁診眕殄入胗疹袗裖珍駗沴紾畛軫</w:t>
      </w:r>
    </w:p>
    <w:p w14:paraId="23724523">
      <w:r>
        <w:t>殄飻</w:t>
      </w:r>
    </w:p>
    <w:p w14:paraId="7B61350F">
      <w:r>
        <w:t>胤更</w:t>
      </w:r>
    </w:p>
    <w:p w14:paraId="17D09763">
      <w:r>
        <w:t>叩巺巺巽巽選譔異|䠣僎鐉</w:t>
      </w:r>
    </w:p>
    <w:p w14:paraId="791EF002">
      <w:r>
        <w:t>衋</w:t>
      </w:r>
    </w:p>
    <w:p w14:paraId="0E69DA37">
      <w:r>
        <w:t>垔晒墓禋|鲸羥鄄煙烟室寶湮闉煙甄</w:t>
      </w:r>
    </w:p>
    <w:p w14:paraId="74FE9A32">
      <w:r>
        <w:t>甄</w:t>
      </w:r>
    </w:p>
    <w:p w14:paraId="2EFA38F0">
      <w:r>
        <w:t>灥</w:t>
      </w:r>
    </w:p>
    <w:p w14:paraId="76B4978E">
      <w:r>
        <w:t>豚豚遯</w:t>
      </w:r>
    </w:p>
    <w:p w14:paraId="7B2A35C0">
      <w:r>
        <w:t>㡪</w:t>
      </w:r>
    </w:p>
    <w:p w14:paraId="2B5E86D8">
      <w:r>
        <w:t>【第365页】</w:t>
      </w:r>
    </w:p>
    <w:p w14:paraId="0F59CA20">
      <w:r>
        <w:t>肎夙</w:t>
      </w:r>
    </w:p>
    <w:p w14:paraId="30EC2BE8">
      <w:r>
        <w:t>鯀䧰</w:t>
      </w:r>
    </w:p>
    <w:p w14:paraId="57557786">
      <w:r>
        <w:t>衮</w:t>
      </w:r>
    </w:p>
    <w:p w14:paraId="6B93C48A">
      <w:r>
        <w:t>糞䆏瀵</w:t>
      </w:r>
    </w:p>
    <w:p w14:paraId="6B37ACB9">
      <w:r>
        <w:t>猌憖憖</w:t>
      </w:r>
    </w:p>
    <w:p w14:paraId="629C057A">
      <w:r>
        <w:t>元第九</w:t>
      </w:r>
    </w:p>
    <w:p w14:paraId="6288A6D5">
      <w:r>
        <w:t>元玩|貦芫翫刓完邧冠頑髡髡忨沅蚖黿䡇阮</w:t>
      </w:r>
    </w:p>
    <w:p w14:paraId="213B6701">
      <w:r>
        <w:t>班</w:t>
      </w:r>
    </w:p>
    <w:p w14:paraId="435B9A8C">
      <w:r>
        <w:t>叀玄冟</w:t>
      </w:r>
    </w:p>
    <w:p w14:paraId="2FEC2B79">
      <w:r>
        <w:t>蓴膞篿團傳磗竱鱄摶嫥縳轉</w:t>
      </w:r>
    </w:p>
    <w:p w14:paraId="29CCA1DC">
      <w:r>
        <w:t>袁遠遠瞏園轅</w:t>
      </w:r>
    </w:p>
    <w:p w14:paraId="3CB33D0A">
      <w:r>
        <w:t>瞏環趲還譞䁵翾檈圜儇獧懁擐嬛繯蠉轘</w:t>
      </w:r>
    </w:p>
    <w:p w14:paraId="1A49EB2F">
      <w:r>
        <w:t>還</w:t>
      </w:r>
    </w:p>
    <w:p w14:paraId="6B7DE992">
      <w:r>
        <w:t>㶎繯繯</w:t>
      </w:r>
    </w:p>
    <w:p w14:paraId="0EB066D0">
      <w:r>
        <w:t>采尖弄弄齤眷券觠卷韏桊帣卷豢拳絭券卷圈䊎倦鬈捲啳</w:t>
      </w:r>
    </w:p>
    <w:p w14:paraId="72239724">
      <w:r>
        <w:t>番蹞里</w:t>
      </w:r>
    </w:p>
    <w:p w14:paraId="5DCCFF31">
      <w:r>
        <w:t>璠蕃譒羳橎鄱旛䪤幡皤|翻磻㺕䶉燔㸋潘播勫繙蟠</w:t>
      </w:r>
    </w:p>
    <w:p w14:paraId="17FB441E">
      <w:r>
        <w:t>旛湤潘藩籓</w:t>
      </w:r>
    </w:p>
    <w:p w14:paraId="49E21FE2">
      <w:r>
        <w:t>半胖判伴袢泮姅絆畔料</w:t>
      </w:r>
    </w:p>
    <w:p w14:paraId="488FF692">
      <w:r>
        <w:t>鉛船</w:t>
      </w:r>
    </w:p>
    <w:p w14:paraId="3409690D">
      <w:r>
        <w:t>合容</w:t>
      </w:r>
    </w:p>
    <w:p w14:paraId="7AFBE368">
      <w:r>
        <w:t>【第366页】</w:t>
      </w:r>
    </w:p>
    <w:p w14:paraId="63257100">
      <w:r>
        <w:t>吅單雚患悶愚單禪蕇嘽殫觶辴觗簞樿鄲癉幝貚僤襌驒燀奲憚鱓闡撣戰匰彈|弛繟蟬鼉墠雚</w:t>
      </w:r>
    </w:p>
    <w:p w14:paraId="52BC80EE">
      <w:r>
        <w:t>瓘䟒讙矔驩</w:t>
      </w:r>
    </w:p>
    <w:p w14:paraId="6A412669">
      <w:r>
        <w:t>䚭權酄觀篱歡貛驩爟烜懽灌灌蠸勸</w:t>
      </w:r>
    </w:p>
    <w:p w14:paraId="4F2E2F0C">
      <w:r>
        <w:t>連蓮謰槤㦁鰱鏈</w:t>
      </w:r>
    </w:p>
    <w:p w14:paraId="2E865184">
      <w:r>
        <w:t>建鞬楗健鍵</w:t>
      </w:r>
    </w:p>
    <w:p w14:paraId="30E67EFD">
      <w:r>
        <w:t>诞遣脠</w:t>
      </w:r>
    </w:p>
    <w:p w14:paraId="43F3B064">
      <w:r>
        <w:t>延唌誕這筵梴郔䘰硟挻鋋</w:t>
      </w:r>
    </w:p>
    <w:p w14:paraId="0EC869E1">
      <w:r>
        <w:t>干玕捍赶迁衎齗訐靬皯盱鼾骭肝刊竿邗旰旱䍐衦岸豻|犴㶣忓汗閈扞奸釬軒旱敦睅稈秆駻悍戥</w:t>
      </w:r>
    </w:p>
    <w:p w14:paraId="7A9DDBDB">
      <w:r>
        <w:t>睅睆蔬</w:t>
      </w:r>
    </w:p>
    <w:p w14:paraId="783C22DC">
      <w:r>
        <w:t>岸䮗㶣規</w:t>
      </w:r>
    </w:p>
    <w:p w14:paraId="507DCECA">
      <w:r>
        <w:t>姦悬</w:t>
      </w:r>
    </w:p>
    <w:p w14:paraId="0385E915">
      <w:r>
        <w:t>葌</w:t>
      </w:r>
    </w:p>
    <w:p w14:paraId="650EC72D">
      <w:r>
        <w:t>厂厈雁鴈厥彦厄屵雁赝屵炭彦諺産顔顔産㹌滻鏟</w:t>
      </w:r>
    </w:p>
    <w:p w14:paraId="3886FC16">
      <w:r>
        <w:t>䜌粤灓變曫鸞臠欒曫㱍巒灓闗攣孌彎蠻㪻孿攣䖂</w:t>
      </w:r>
    </w:p>
    <w:p w14:paraId="03540C72">
      <w:r>
        <w:t>譱善膳鄯僐敾嫸繕</w:t>
      </w:r>
    </w:p>
    <w:p w14:paraId="30A2D292">
      <w:r>
        <w:t>辛言言琂唁衙衒</w:t>
      </w:r>
    </w:p>
    <w:p w14:paraId="2DDFAC8E">
      <w:r>
        <w:t>爨燹鞣躦</w:t>
      </w:r>
    </w:p>
    <w:p w14:paraId="24A5BFEB">
      <w:r>
        <w:t>反反</w:t>
      </w:r>
    </w:p>
    <w:p w14:paraId="4F6B1C35">
      <w:r>
        <w:t>叛返彶眅飯販昄版汳瓪䡊阪</w:t>
      </w:r>
    </w:p>
    <w:p w14:paraId="74B67A10">
      <w:r>
        <w:t>【第367页】</w:t>
      </w:r>
    </w:p>
    <w:p w14:paraId="4031935F">
      <w:r>
        <w:t>棥樊燓</w:t>
      </w:r>
    </w:p>
    <w:p w14:paraId="55FC6B47">
      <w:r>
        <w:t>樊攀魏䫶蠜</w:t>
      </w:r>
    </w:p>
    <w:p w14:paraId="3A1D4D15">
      <w:r>
        <w:t>癶換</w:t>
      </w:r>
    </w:p>
    <w:p w14:paraId="2A9CC865">
      <w:r>
        <w:t>雕罽㶔巓嬽</w:t>
      </w:r>
    </w:p>
    <w:p w14:paraId="4A8DD20C">
      <w:r>
        <w:t>萑萑</w:t>
      </w:r>
    </w:p>
    <w:p w14:paraId="79B89F10">
      <w:r>
        <w:t>寬</w:t>
      </w:r>
    </w:p>
    <w:p w14:paraId="47E2B88B">
      <w:r>
        <w:t>髖</w:t>
      </w:r>
    </w:p>
    <w:p w14:paraId="44EDA227">
      <w:r>
        <w:t>萈</w:t>
      </w:r>
    </w:p>
    <w:p w14:paraId="56459FF7">
      <w:r>
        <w:t>囂寬</w:t>
      </w:r>
    </w:p>
    <w:p w14:paraId="4637932C">
      <w:r>
        <w:t>焉</w:t>
      </w:r>
    </w:p>
    <w:p w14:paraId="773EEFBF">
      <w:r>
        <w:t>蔫鄢傿漹嫣</w:t>
      </w:r>
    </w:p>
    <w:p w14:paraId="141DE7F8">
      <w:r>
        <w:t>華</w:t>
      </w:r>
    </w:p>
    <w:p w14:paraId="2D65E991">
      <w:r>
        <w:t>爰</w:t>
      </w:r>
    </w:p>
    <w:p w14:paraId="053587CC">
      <w:r>
        <w:t>瑗諼暖楥鶢顔煖援媛穀緩蝯鍰</w:t>
      </w:r>
    </w:p>
    <w:p w14:paraId="34D6FF88">
      <w:r>
        <w:t>商阌敵覶嫡孌亂</w:t>
      </w:r>
    </w:p>
    <w:p w14:paraId="25BFD7FE">
      <w:r>
        <w:t>亂薍</w:t>
      </w:r>
    </w:p>
    <w:p w14:paraId="3412DA51">
      <w:r>
        <w:t>叔餐|湌粲敬</w:t>
      </w:r>
    </w:p>
    <w:p w14:paraId="7434A0B7">
      <w:r>
        <w:t>胡</w:t>
      </w:r>
    </w:p>
    <w:p w14:paraId="7A9445B7">
      <w:r>
        <w:t>肩肩䞋顅</w:t>
      </w:r>
    </w:p>
    <w:p w14:paraId="7EB74613">
      <w:r>
        <w:t>然</w:t>
      </w:r>
    </w:p>
    <w:p w14:paraId="420D6D07">
      <w:r>
        <w:t>嘫橪㒄撚㜣繎</w:t>
      </w:r>
    </w:p>
    <w:p w14:paraId="6E573ED3">
      <w:r>
        <w:t>肰铴㷕</w:t>
      </w:r>
    </w:p>
    <w:p w14:paraId="1A31012B">
      <w:r>
        <w:t>憲藼蕿|萱䟄</w:t>
      </w:r>
    </w:p>
    <w:p w14:paraId="56095DDA">
      <w:r>
        <w:t>筭</w:t>
      </w:r>
    </w:p>
    <w:p w14:paraId="5C2AB568">
      <w:r>
        <w:t>【第368页】</w:t>
      </w:r>
    </w:p>
    <w:p w14:paraId="181F42D5">
      <w:r>
        <w:t>算㔍籑|饌篡纂漠匴纂籑</w:t>
      </w:r>
    </w:p>
    <w:p w14:paraId="10910398">
      <w:r>
        <w:t>奠鄭㞟</w:t>
      </w:r>
    </w:p>
    <w:p w14:paraId="2AB72F39">
      <w:r>
        <w:t>㠭衰衰展</w:t>
      </w:r>
    </w:p>
    <w:p w14:paraId="5FE28554">
      <w:r>
        <w:t>丹㣋旃旜</w:t>
      </w:r>
    </w:p>
    <w:p w14:paraId="42D4E73F">
      <w:r>
        <w:t>仝全贪</w:t>
      </w:r>
    </w:p>
    <w:p w14:paraId="6D7E2D53">
      <w:r>
        <w:t>荃牷跧詮佺恮絟銓輇</w:t>
      </w:r>
    </w:p>
    <w:p w14:paraId="7B11EE7B">
      <w:r>
        <w:t>閑</w:t>
      </w:r>
    </w:p>
    <w:p w14:paraId="25370CFA">
      <w:r>
        <w:t>柬</w:t>
      </w:r>
    </w:p>
    <w:p w14:paraId="67B46F4E">
      <w:r>
        <w:t>諫楝煉涑闌練鍊神湅潄闌蘭讕|譋籣瀾|漣蘭爛|燗灡</w:t>
      </w:r>
    </w:p>
    <w:p w14:paraId="46C9998A">
      <w:r>
        <w:t>贊瓚簪饡欑酇儹灒㜺纘鑽</w:t>
      </w:r>
    </w:p>
    <w:p w14:paraId="3B2A4B20">
      <w:r>
        <w:t>旦靼羶鴠觛笪亶疸但袒炟䵣怛悬䋎坦亶檀鸇鸝䁴膻饘檀儃氊顫驙澶鱣|鱧擅嬗蟺壇擅</w:t>
      </w:r>
    </w:p>
    <w:p w14:paraId="5E2C69C6">
      <w:r>
        <w:t>羴羶</w:t>
      </w:r>
    </w:p>
    <w:p w14:paraId="50BA43F4">
      <w:r>
        <w:t>羼鮮</w:t>
      </w:r>
    </w:p>
    <w:p w14:paraId="1468D8DB">
      <w:r>
        <w:t>鮮</w:t>
      </w:r>
    </w:p>
    <w:p w14:paraId="406C66CC">
      <w:r>
        <w:t>癬霹</w:t>
      </w:r>
    </w:p>
    <w:p w14:paraId="10EC1045">
      <w:r>
        <w:t>㫃斺倝旋旋㳬嫙縼鏇</w:t>
      </w:r>
    </w:p>
    <w:p w14:paraId="6718F0E8">
      <w:r>
        <w:t>倝獸</w:t>
      </w:r>
    </w:p>
    <w:p w14:paraId="153BC091">
      <w:r>
        <w:t>翰雗鶾韓榦㲦䮧榦斡乾榦榦</w:t>
      </w:r>
    </w:p>
    <w:p w14:paraId="4B092A45">
      <w:r>
        <w:t>榦瀚|浣</w:t>
      </w:r>
    </w:p>
    <w:p w14:paraId="01D815DD">
      <w:r>
        <w:t>乾艷轍</w:t>
      </w:r>
    </w:p>
    <w:p w14:paraId="53BE5AFD">
      <w:r>
        <w:t>夗苑䛄眢鴛筋腱登盌宛惌㠾怨|命妴㼝宛琬菀婉畹䡝</w:t>
      </w:r>
    </w:p>
    <w:p w14:paraId="2EB368F2">
      <w:r>
        <w:t>毌貫貫遦摜</w:t>
      </w:r>
    </w:p>
    <w:p w14:paraId="66A8D892">
      <w:r>
        <w:t>㪔徵散散</w:t>
      </w:r>
    </w:p>
    <w:p w14:paraId="04233D1F">
      <w:r>
        <w:t>饊潸霰霓</w:t>
      </w:r>
    </w:p>
    <w:p w14:paraId="56C538D6">
      <w:r>
        <w:t>耑瑞喘遄諯段腨剬端篅椯瑞褍歂顓端貒端惴湍揣端</w:t>
      </w:r>
    </w:p>
    <w:p w14:paraId="0E358B6C">
      <w:r>
        <w:t>遄</w:t>
      </w:r>
    </w:p>
    <w:p w14:paraId="41A67E82">
      <w:r>
        <w:t>檛</w:t>
      </w:r>
    </w:p>
    <w:p w14:paraId="35997993">
      <w:r>
        <w:t>段</w:t>
      </w:r>
    </w:p>
    <w:p w14:paraId="78A2A309">
      <w:r>
        <w:t>䪗|緞碫毈鍛</w:t>
      </w:r>
    </w:p>
    <w:p w14:paraId="6206AE4F">
      <w:r>
        <w:t>【第369页】</w:t>
      </w:r>
    </w:p>
    <w:p w14:paraId="2BA69606">
      <w:r>
        <w:t>安荽鞌鴳案晏案侒頞齃洝按晏眼</w:t>
      </w:r>
    </w:p>
    <w:p w14:paraId="16AC7829">
      <w:r>
        <w:t>般般</w:t>
      </w:r>
    </w:p>
    <w:p w14:paraId="600F4853">
      <w:r>
        <w:t>鞶瞥槃鎜盤瘢幋䰉黳搫媻螌</w:t>
      </w:r>
    </w:p>
    <w:p w14:paraId="1A4E482D">
      <w:r>
        <w:t>完</w:t>
      </w:r>
    </w:p>
    <w:p w14:paraId="77B7ECC3">
      <w:r>
        <w:t>莞脘筦梡俒鯇垸院</w:t>
      </w:r>
    </w:p>
    <w:p w14:paraId="3A31D5AB">
      <w:r>
        <w:t>見莧哯䩤睨俔靦祖硯蜆垷</w:t>
      </w:r>
    </w:p>
    <w:p w14:paraId="745E251A">
      <w:r>
        <w:t>繭視襺</w:t>
      </w:r>
    </w:p>
    <w:p w14:paraId="0DD50820">
      <w:r>
        <w:t>面</w:t>
      </w:r>
    </w:p>
    <w:p w14:paraId="1B893D05">
      <w:r>
        <w:t>䩫偭愐湎緬蝒</w:t>
      </w:r>
    </w:p>
    <w:p w14:paraId="2B4E084C">
      <w:r>
        <w:t>縣瞟</w:t>
      </w:r>
    </w:p>
    <w:p w14:paraId="441C301B">
      <w:r>
        <w:t>鬳獻甗</w:t>
      </w:r>
    </w:p>
    <w:p w14:paraId="5DAAB07D">
      <w:r>
        <w:t>獻瓛齾欌櫱不㮆巘䡾</w:t>
      </w:r>
    </w:p>
    <w:p w14:paraId="553B835A">
      <w:r>
        <w:t>山訕邖疝汕</w:t>
      </w:r>
    </w:p>
    <w:p w14:paraId="32D0CCCC">
      <w:r>
        <w:t>廛躔纏</w:t>
      </w:r>
    </w:p>
    <w:p w14:paraId="08BC6449">
      <w:r>
        <w:t>丸芄骫肒紈</w:t>
      </w:r>
    </w:p>
    <w:p w14:paraId="7959EE8A">
      <w:r>
        <w:t>冤蒬鞔䩩颗娩</w:t>
      </w:r>
    </w:p>
    <w:p w14:paraId="6F00E8E1">
      <w:r>
        <w:t>免鞔輓晚晚冕|絻浼鮸雙勉輓㝃</w:t>
      </w:r>
    </w:p>
    <w:p w14:paraId="7BBB3BB7">
      <w:r>
        <w:t>婏嬎㝃</w:t>
      </w:r>
    </w:p>
    <w:p w14:paraId="6EA0BBCE">
      <w:r>
        <w:t>犬雉</w:t>
      </w:r>
    </w:p>
    <w:p w14:paraId="5C213E71">
      <w:r>
        <w:t>【第370页】</w:t>
      </w:r>
    </w:p>
    <w:p w14:paraId="63943871">
      <w:r>
        <w:t>衍愆㥶諐衛</w:t>
      </w:r>
    </w:p>
    <w:p w14:paraId="6B2A72D8">
      <w:r>
        <w:t>侃迥鬻餰飦䭈</w:t>
      </w:r>
    </w:p>
    <w:p w14:paraId="74D275AF">
      <w:r>
        <w:t>次煲漱羨羨䢭檨</w:t>
      </w:r>
    </w:p>
    <w:p w14:paraId="3C421FC5">
      <w:r>
        <w:t>厵厡蒝謜傆願豲愿嫄縓</w:t>
      </w:r>
    </w:p>
    <w:p w14:paraId="083089BE">
      <w:r>
        <w:t>燕</w:t>
      </w:r>
    </w:p>
    <w:p w14:paraId="7BBAC416">
      <w:r>
        <w:t>酀㬫驠嬿</w:t>
      </w:r>
    </w:p>
    <w:p w14:paraId="654CB5B3">
      <w:r>
        <w:t>閒䦏</w:t>
      </w:r>
    </w:p>
    <w:p w14:paraId="1F9036F3">
      <w:r>
        <w:t>瞯鷳簡橌癇僩鬜騆憪㵎嫺鐗簡䉍㶕</w:t>
      </w:r>
    </w:p>
    <w:p w14:paraId="398469B0">
      <w:r>
        <w:t>戔</w:t>
      </w:r>
    </w:p>
    <w:p w14:paraId="56E324A1">
      <w:r>
        <w:t>㣤街踐諓殘箋虦餞棧賤帴俴㹽淺綫線錢䧖醆棧嶘</w:t>
      </w:r>
    </w:p>
    <w:p w14:paraId="2DFA4D84">
      <w:r>
        <w:t>卵卝絲</w:t>
      </w:r>
    </w:p>
    <w:p w14:paraId="4DF03EFD">
      <w:r>
        <w:t>亘</w:t>
      </w:r>
    </w:p>
    <w:p w14:paraId="07AF5AA4">
      <w:r>
        <w:t>趄䚙桓宣貆狟查洹絙垣顚宣咺愃</w:t>
      </w:r>
    </w:p>
    <w:p w14:paraId="04078428">
      <w:r>
        <w:t>鸛難難雝潍䕼䕿㬮儺歎魓戁漢㵄鸂灘</w:t>
      </w:r>
    </w:p>
    <w:p w14:paraId="33091560">
      <w:r>
        <w:t>歎歎嘆漢㵄熯</w:t>
      </w:r>
    </w:p>
    <w:p w14:paraId="7261DB0A">
      <w:r>
        <w:t>幵趼訮䀘开羿雃鳽刑笄枅黄邢形研豜麉豜䵤汧黿開调妍弯鈃</w:t>
      </w:r>
    </w:p>
    <w:p w14:paraId="290771F4">
      <w:r>
        <w:t>栞栞</w:t>
      </w:r>
    </w:p>
    <w:p w14:paraId="3D73D367">
      <w:r>
        <w:t>官菅逭耀䩪管琯館棺倌悹涫捾婠綰輨</w:t>
      </w:r>
    </w:p>
    <w:p w14:paraId="55F054ED">
      <w:r>
        <w:t>遣</w:t>
      </w:r>
    </w:p>
    <w:p w14:paraId="25C29D17">
      <w:r>
        <w:t>譴</w:t>
      </w:r>
    </w:p>
    <w:p w14:paraId="0A4CB864">
      <w:r>
        <w:t>譽</w:t>
      </w:r>
    </w:p>
    <w:p w14:paraId="730A1E35">
      <w:r>
        <w:t>遣</w:t>
      </w:r>
    </w:p>
    <w:p w14:paraId="4BB43B59">
      <w:r>
        <w:t>萬贎勱</w:t>
      </w:r>
    </w:p>
    <w:p w14:paraId="5634AE5B">
      <w:r>
        <w:t>【第371页】</w:t>
      </w:r>
    </w:p>
    <w:p w14:paraId="110C07A5">
      <w:r>
        <w:t>辡</w:t>
      </w:r>
    </w:p>
    <w:p w14:paraId="0CF5ABE6">
      <w:r>
        <w:t>瓣辨瓣辬辩辮辯</w:t>
      </w:r>
    </w:p>
    <w:p w14:paraId="11867694">
      <w:r>
        <w:t>祘蒜</w:t>
      </w:r>
    </w:p>
    <w:p w14:paraId="4B26D380">
      <w:r>
        <w:t>斷詔卽</w:t>
      </w:r>
    </w:p>
    <w:p w14:paraId="73C5D5CF">
      <w:r>
        <w:t>躖婚|剸</w:t>
      </w:r>
    </w:p>
    <w:p w14:paraId="1A4BF883">
      <w:r>
        <w:t>尟</w:t>
      </w:r>
    </w:p>
    <w:p w14:paraId="580FB954">
      <w:r>
        <w:t>套</w:t>
      </w:r>
    </w:p>
    <w:p w14:paraId="1B2534E2">
      <w:r>
        <w:t>奂寏院涣换</w:t>
      </w:r>
    </w:p>
    <w:p w14:paraId="22C8CE6A">
      <w:r>
        <w:t>幻</w:t>
      </w:r>
    </w:p>
    <w:p w14:paraId="086D7C74">
      <w:r>
        <w:t>删珊䈀狦姗</w:t>
      </w:r>
    </w:p>
    <w:p w14:paraId="5BA8EA1E">
      <w:r>
        <w:t>虤</w:t>
      </w:r>
    </w:p>
    <w:p w14:paraId="1E6D7936">
      <w:r>
        <w:t>贙</w:t>
      </w:r>
    </w:p>
    <w:p w14:paraId="4A05A558">
      <w:r>
        <w:t>宦</w:t>
      </w:r>
    </w:p>
    <w:p w14:paraId="20E95652">
      <w:r>
        <w:t>寒</w:t>
      </w:r>
    </w:p>
    <w:p w14:paraId="7C72BC42">
      <w:r>
        <w:t>蹇騫褰騫㩃</w:t>
      </w:r>
    </w:p>
    <w:p w14:paraId="5D1B2409">
      <w:r>
        <w:t>褰攐</w:t>
      </w:r>
    </w:p>
    <w:p w14:paraId="75FC1922">
      <w:r>
        <w:t>穿</w:t>
      </w:r>
    </w:p>
    <w:p w14:paraId="4ACDD884">
      <w:r>
        <w:t>党弁舁</w:t>
      </w:r>
    </w:p>
    <w:p w14:paraId="1908C521">
      <w:r>
        <w:t>昪閞拚畚峚畚</w:t>
      </w:r>
    </w:p>
    <w:p w14:paraId="1BF60AF5">
      <w:r>
        <w:t>【第372页】</w:t>
      </w:r>
    </w:p>
    <w:p w14:paraId="3FDF4214">
      <w:r>
        <w:t>顛</w:t>
      </w:r>
    </w:p>
    <w:p w14:paraId="78D0A90E">
      <w:r>
        <w:t>顨</w:t>
      </w:r>
    </w:p>
    <w:p w14:paraId="64E0DB1B">
      <w:r>
        <w:t>耎䓴腝臡稬傈碝麜煗渜媆㼲緛蝡㬉陾</w:t>
      </w:r>
    </w:p>
    <w:p w14:paraId="67C9C0F9">
      <w:r>
        <w:t>彖</w:t>
      </w:r>
    </w:p>
    <w:p w14:paraId="235A9A2C">
      <w:r>
        <w:t>瑑邍鶨篆椽掾緣蝝䧘</w:t>
      </w:r>
    </w:p>
    <w:p w14:paraId="6E1B974E">
      <w:r>
        <w:t>夀</w:t>
      </w:r>
    </w:p>
    <w:p w14:paraId="61F45ADD">
      <w:r>
        <w:t>㚘輦輦鄻</w:t>
      </w:r>
    </w:p>
    <w:p w14:paraId="060B0AEA">
      <w:r>
        <w:t>（甽畎</w:t>
      </w:r>
    </w:p>
    <w:p w14:paraId="1EC85D48">
      <w:r>
        <w:t>泉</w:t>
      </w:r>
    </w:p>
    <w:p w14:paraId="103D1DE4">
      <w:r>
        <w:t>鱻</w:t>
      </w:r>
    </w:p>
    <w:p w14:paraId="636E9FBB">
      <w:r>
        <w:t>舁寋興遷揭酈僊</w:t>
      </w:r>
    </w:p>
    <w:p w14:paraId="6A85A1C9">
      <w:r>
        <w:t>䏈壣</w:t>
      </w:r>
    </w:p>
    <w:p w14:paraId="794561AE">
      <w:r>
        <w:t>解關</w:t>
      </w:r>
    </w:p>
    <w:p w14:paraId="783295A9">
      <w:r>
        <w:t>緐綼蘨瀪</w:t>
      </w:r>
    </w:p>
    <w:p w14:paraId="692878BE">
      <w:r>
        <w:t>奻</w:t>
      </w:r>
    </w:p>
    <w:p w14:paraId="7F6982A1">
      <w:r>
        <w:t>孨孱孱</w:t>
      </w:r>
    </w:p>
    <w:p w14:paraId="621D2C77">
      <w:r>
        <w:t>冐鞙睊前䬼㘣䅌駽焆悁慰涓捐弲絹蜎埍鋗䣺</w:t>
      </w:r>
    </w:p>
    <w:p w14:paraId="21A6B7FB">
      <w:r>
        <w:t>【第373页】</w:t>
      </w:r>
    </w:p>
    <w:p w14:paraId="1FDEEA08">
      <w:pPr>
        <w:rPr>
          <w:rFonts w:hint="eastAsia" w:eastAsia="宋体"/>
          <w:lang w:eastAsia="zh-CN"/>
        </w:rPr>
      </w:pPr>
      <w:r>
        <w:rPr>
          <w:rFonts w:hint="eastAsia" w:eastAsia="宋体"/>
          <w:lang w:eastAsia="zh-CN"/>
        </w:rPr>
        <w:t>【</w:t>
      </w:r>
    </w:p>
    <w:p w14:paraId="16F2B6C6">
      <w:r>
        <w:t>前</w:t>
      </w:r>
    </w:p>
    <w:p w14:paraId="20689482">
      <w:r>
        <w:t>箭剪煎湔揃媊</w:t>
      </w:r>
    </w:p>
    <w:p w14:paraId="0E81FAE9">
      <w:r>
        <w:t>歬</w:t>
      </w:r>
    </w:p>
    <w:p w14:paraId="0B00EC46">
      <w:r>
        <w:t>筹翰前髯</w:t>
      </w:r>
    </w:p>
    <w:p w14:paraId="6A0F330D">
      <w:r>
        <w:t>湔蕍</w:t>
      </w:r>
    </w:p>
    <w:p w14:paraId="491F5F0E">
      <w:r>
        <w:t>裔</w:t>
      </w:r>
    </w:p>
    <w:p w14:paraId="14908BE7">
      <w:r>
        <w:t>䟍邊矈篡櫋寡䰓</w:t>
      </w:r>
    </w:p>
    <w:p w14:paraId="5A1F3752">
      <w:r>
        <w:t>邊籩|區</w:t>
      </w:r>
    </w:p>
    <w:p w14:paraId="4F64202E">
      <w:r>
        <w:t>煩薠</w:t>
      </w:r>
    </w:p>
    <w:p w14:paraId="64A72C69">
      <w:r>
        <w:t>翩頨</w:t>
      </w:r>
    </w:p>
    <w:p w14:paraId="3B691FB8">
      <w:r>
        <w:t>虔越鄺據</w:t>
      </w:r>
    </w:p>
    <w:p w14:paraId="43E68FB8">
      <w:r>
        <w:t>芇</w:t>
      </w:r>
    </w:p>
    <w:p w14:paraId="4CB7F630">
      <w:r>
        <w:t>看翰</w:t>
      </w:r>
    </w:p>
    <w:p w14:paraId="377A77F4">
      <w:r>
        <w:t>緜</w:t>
      </w:r>
    </w:p>
    <w:p w14:paraId="1D76A8F9">
      <w:r>
        <w:t>号</w:t>
      </w:r>
    </w:p>
    <w:p w14:paraId="16A84061">
      <w:r>
        <w:t>曼</w:t>
      </w:r>
    </w:p>
    <w:p w14:paraId="5E8FFD50">
      <w:r>
        <w:t>蔓䟂謾槾幔獌慢鰻嫚縵鏝|槾䡬蔓鄭</w:t>
      </w:r>
    </w:p>
    <w:p w14:paraId="347870AB">
      <w:r>
        <w:t>㒼璊|琉瞞樠毺鬗慲滿滿懣</w:t>
      </w:r>
    </w:p>
    <w:p w14:paraId="32819059">
      <w:r>
        <w:t>雋臇|熛檇蠢鐫</w:t>
      </w:r>
    </w:p>
    <w:p w14:paraId="67696193">
      <w:r>
        <w:t>㼱</w:t>
      </w:r>
    </w:p>
    <w:p w14:paraId="60E67715">
      <w:r>
        <w:t>【第374页】</w:t>
      </w:r>
    </w:p>
    <w:p w14:paraId="4EAE5C2B">
      <w:r>
        <w:t>歌第十</w:t>
      </w:r>
    </w:p>
    <w:p w14:paraId="1008F107">
      <w:r>
        <w:t>爲簋</w:t>
      </w:r>
    </w:p>
    <w:p w14:paraId="46FF273B">
      <w:r>
        <w:t>蔿譌䞈鄬寪瘾僞䦱撝嬀䧦</w:t>
      </w:r>
    </w:p>
    <w:p w14:paraId="31D9F3E9">
      <w:r>
        <w:t>皮笈受彼跛詖鞁簸柀貱旇疲帔被頗髲破駊㓂波鮍披紴坡鈹陂</w:t>
      </w:r>
    </w:p>
    <w:p w14:paraId="1B9A3BEA">
      <w:r>
        <w:t>大左㝾奎隓隓撱</w:t>
      </w:r>
    </w:p>
    <w:p w14:paraId="4B60EB89">
      <w:r>
        <w:t>瞿髓隋䔺隨䜐橢鬌嶞䝐惰䲊|隋嫷鏅</w:t>
      </w:r>
    </w:p>
    <w:p w14:paraId="69FB07D6">
      <w:r>
        <w:t>憜惰媠</w:t>
      </w:r>
    </w:p>
    <w:p w14:paraId="0D777529">
      <w:r>
        <w:t>䙃</w:t>
      </w:r>
    </w:p>
    <w:p w14:paraId="15553775">
      <w:r>
        <w:t>佐籏</w:t>
      </w:r>
    </w:p>
    <w:p w14:paraId="734EA37F">
      <w:r>
        <w:t>羸羸㱻赢|裸赢|䯁赢赢羸遍䌴鏞</w:t>
      </w:r>
    </w:p>
    <w:p w14:paraId="6841E669">
      <w:r>
        <w:t>己可可苛訶鴚柯疴何砢河閜抲妸坷軻阿苛渮何荷阿闁娿</w:t>
      </w:r>
    </w:p>
    <w:p w14:paraId="0222E6B7">
      <w:r>
        <w:t>奇徛齮骑踦攲㱦欹剞觭椅旖寄倚騎猗掎綺畸錡輢陭旖檹</w:t>
      </w:r>
    </w:p>
    <w:p w14:paraId="27967EB9">
      <w:r>
        <w:t>歌歌謌滒</w:t>
      </w:r>
    </w:p>
    <w:p w14:paraId="41A39754">
      <w:r>
        <w:t>副</w:t>
      </w:r>
    </w:p>
    <w:p w14:paraId="7F493A26">
      <w:r>
        <w:t>竵竵|蜾</w:t>
      </w:r>
    </w:p>
    <w:p w14:paraId="47849FBF">
      <w:r>
        <w:t>旡副</w:t>
      </w:r>
    </w:p>
    <w:p w14:paraId="62AF29D7">
      <w:r>
        <w:t>果裸踝課㪙髁㚌稞窠裹顆淉餜婐</w:t>
      </w:r>
    </w:p>
    <w:p w14:paraId="026226AC">
      <w:r>
        <w:t>朵築㛊垛</w:t>
      </w:r>
    </w:p>
    <w:p w14:paraId="264D99D5">
      <w:r>
        <w:t>貞瑣䐝䵀溑</w:t>
      </w:r>
    </w:p>
    <w:p w14:paraId="5E0E4070">
      <w:r>
        <w:t>多㱛哆趍迻誃眵移移宐痑侈袳卶㶴黟姼纸垑鉹䡔陊移䔟宐碹客誼侈㢋</w:t>
      </w:r>
    </w:p>
    <w:p w14:paraId="27030383">
      <w:r>
        <w:t>㗬</w:t>
      </w:r>
    </w:p>
    <w:p w14:paraId="26AE0A8B">
      <w:r>
        <w:t>【第375页】</w:t>
      </w:r>
    </w:p>
    <w:p w14:paraId="34088B23">
      <w:r>
        <w:t>麻髍糜糜靡摩摩縻移塺靡䊳䃺㸏摩</w:t>
      </w:r>
    </w:p>
    <w:p w14:paraId="4011DF4F">
      <w:r>
        <w:t>沙沙莎魦娑</w:t>
      </w:r>
    </w:p>
    <w:p w14:paraId="3C3B640E">
      <w:r>
        <w:t>乁也氏也女</w:t>
      </w:r>
    </w:p>
    <w:p w14:paraId="0594615E">
      <w:r>
        <w:t>迆政杝貤施馳灺匜弛弧地墬阤酏</w:t>
      </w:r>
    </w:p>
    <w:p w14:paraId="3B512BA6">
      <w:r>
        <w:t>施暆䗐</w:t>
      </w:r>
    </w:p>
    <w:p w14:paraId="26C2B01B">
      <w:r>
        <w:t>我或莪誐䳘餓俄峨硪騀涐娥蛾蝨䖸</w:t>
      </w:r>
    </w:p>
    <w:p w14:paraId="690A7387">
      <w:r>
        <w:t>義茀</w:t>
      </w:r>
    </w:p>
    <w:p w14:paraId="19FF7A10">
      <w:r>
        <w:t>議鸃羲檥䣡儀㕒轙|钀羲犧</w:t>
      </w:r>
    </w:p>
    <w:p w14:paraId="79A86B05">
      <w:r>
        <w:t>它蛇詑䪑佗袉䙾沱鮀拕鉈</w:t>
      </w:r>
    </w:p>
    <w:p w14:paraId="0405BEE8">
      <w:r>
        <w:t>加茄哿嘉枷賀痂駕牾妿枷迦</w:t>
      </w:r>
    </w:p>
    <w:p w14:paraId="5FE03F04">
      <w:r>
        <w:t>篱</w:t>
      </w:r>
    </w:p>
    <w:p w14:paraId="330ACAB6">
      <w:r>
        <w:t>謧離摛縭螭醨</w:t>
      </w:r>
    </w:p>
    <w:p w14:paraId="39257DCF">
      <w:r>
        <w:t>離蘺</w:t>
      </w:r>
    </w:p>
    <w:p w14:paraId="0392FE8D">
      <w:r>
        <w:t>吹炊炊䶴</w:t>
      </w:r>
    </w:p>
    <w:p w14:paraId="3AE7DBEE">
      <w:r>
        <w:t>戈娥</w:t>
      </w:r>
    </w:p>
    <w:p w14:paraId="1C683D21">
      <w:r>
        <w:t>咼咼禍過諣楇煱媧騧鿡媧嫡緺蝸</w:t>
      </w:r>
    </w:p>
    <w:p w14:paraId="22EB99F4">
      <w:r>
        <w:t>過</w:t>
      </w:r>
    </w:p>
    <w:p w14:paraId="68D74F22">
      <w:r>
        <w:t>薖濄</w:t>
      </w:r>
    </w:p>
    <w:p w14:paraId="117C9269">
      <w:r>
        <w:t>幾叄</w:t>
      </w:r>
    </w:p>
    <w:p w14:paraId="50C5F0C2">
      <w:r>
        <w:t>瑳鹾警䴾槎瘥傞䰈嵯羡溠鮺着縒㽨䡨</w:t>
      </w:r>
    </w:p>
    <w:p w14:paraId="6566C7CD">
      <w:r>
        <w:t>巫扬</w:t>
      </w:r>
    </w:p>
    <w:p w14:paraId="2A5A59CC">
      <w:r>
        <w:t>密坐陬</w:t>
      </w:r>
    </w:p>
    <w:p w14:paraId="759DCBBC">
      <w:r>
        <w:t>坐唾|涶諈睡雖腄箠厜䮔涶捶娷埵錘陲</w:t>
      </w:r>
    </w:p>
    <w:p w14:paraId="2216E967">
      <w:r>
        <w:t>䮔騋遞</w:t>
      </w:r>
    </w:p>
    <w:p w14:paraId="075E26C8">
      <w:r>
        <w:t>禾咊龢盉委</w:t>
      </w:r>
    </w:p>
    <w:p w14:paraId="4B96694A">
      <w:r>
        <w:t>羅</w:t>
      </w:r>
    </w:p>
    <w:p w14:paraId="6F11F5BD">
      <w:r>
        <w:t>蘿</w:t>
      </w:r>
    </w:p>
    <w:p w14:paraId="47489AE7">
      <w:r>
        <w:t>【第376页】</w:t>
      </w:r>
    </w:p>
    <w:p w14:paraId="5E2F5415">
      <w:r>
        <w:t>罷藣羆|篾䥯</w:t>
      </w:r>
    </w:p>
    <w:p w14:paraId="731D3D00">
      <w:r>
        <w:t>七齔化魮化吪囮|㘥貨鵂鈋</w:t>
      </w:r>
    </w:p>
    <w:p w14:paraId="6FB23DDB">
      <w:r>
        <w:t>臥</w:t>
      </w:r>
    </w:p>
    <w:p w14:paraId="5230BA52">
      <w:r>
        <w:t>褻赢榱痕縗</w:t>
      </w:r>
    </w:p>
    <w:p w14:paraId="5131E7CE">
      <w:r>
        <w:t>瓦</w:t>
      </w:r>
    </w:p>
    <w:p w14:paraId="4C7EC511">
      <w:r>
        <w:t>妥桵綏</w:t>
      </w:r>
    </w:p>
    <w:p w14:paraId="09FC8872">
      <w:r>
        <w:t>垔坐</w:t>
      </w:r>
    </w:p>
    <w:p w14:paraId="258F5FAD">
      <w:r>
        <w:t>莝趖睉剉痤侳髽挫㛗銼</w:t>
      </w:r>
    </w:p>
    <w:p w14:paraId="01D671CC">
      <w:r>
        <w:t>蓏</w:t>
      </w:r>
    </w:p>
    <w:p w14:paraId="67F749BB">
      <w:r>
        <w:t>虧虧</w:t>
      </w:r>
    </w:p>
    <w:p w14:paraId="390B1574">
      <w:r>
        <w:t>厄㛂</w:t>
      </w:r>
    </w:p>
    <w:p w14:paraId="05AE711B">
      <w:r>
        <w:t>詈</w:t>
      </w:r>
    </w:p>
    <w:p w14:paraId="5967F519">
      <w:r>
        <w:t>支第十一</w:t>
      </w:r>
    </w:p>
    <w:p w14:paraId="75F6452B">
      <w:r>
        <w:t>支帝芰|茤䞚跂敲翄孤䧴枝郊岐㟚枝豉伎歧屐頍魃㩻馶忮汥技妓蚑枝蘇</w:t>
      </w:r>
    </w:p>
    <w:p w14:paraId="3C6B8DF9">
      <w:r>
        <w:t>卑萆鞞鹎髀髀|䠋脾箄鼙朇椑郫稗魏粺俾裨䫌䫇庳碑猈䇑顰捭婢㼰蟲|蚩埤錍陴|鞞箄㵺庳螷</w:t>
      </w:r>
    </w:p>
    <w:p w14:paraId="37F302FB">
      <w:r>
        <w:t>【第377页】</w:t>
      </w:r>
    </w:p>
    <w:p w14:paraId="70D70708">
      <w:r>
        <w:t>是是</w:t>
      </w:r>
    </w:p>
    <w:p w14:paraId="1EC5C608">
      <w:r>
        <w:t>褆墓趧徥踶諟鞮睼翨䈕寔匙褆题題騠偃湜提媞緹衹堤隄</w:t>
      </w:r>
    </w:p>
    <w:p w14:paraId="03BD4CD6">
      <w:r>
        <w:t>只迟齞胑肢枳䅩疻伿咫抧軹伿諐</w:t>
      </w:r>
    </w:p>
    <w:p w14:paraId="4A570DEC">
      <w:r>
        <w:t>巂讗䪎觿酅癟觸儶攜孈纗蠵蝮鑴</w:t>
      </w:r>
    </w:p>
    <w:p w14:paraId="04814B7D">
      <w:r>
        <w:t>毄璷蔽鶒罄檕歗礊慤擊媻繫墼轚</w:t>
      </w:r>
    </w:p>
    <w:p w14:paraId="2C22FD8D">
      <w:r>
        <w:t>解薢懈澥蠏䲒懈</w:t>
      </w:r>
    </w:p>
    <w:p w14:paraId="0DACB11C">
      <w:r>
        <w:t>知智智管䚐潛䵹|蟹醬</w:t>
      </w:r>
    </w:p>
    <w:p w14:paraId="23657FC4">
      <w:r>
        <w:t>買䁲賣㵋</w:t>
      </w:r>
    </w:p>
    <w:p w14:paraId="72461B77">
      <w:r>
        <w:t>束帝茦趚㭰誎敕刺策查洓</w:t>
      </w:r>
    </w:p>
    <w:p w14:paraId="71D1DBAE">
      <w:r>
        <w:t>帝帝</w:t>
      </w:r>
    </w:p>
    <w:p w14:paraId="34BCBC6B">
      <w:r>
        <w:t>禘啻諦締啻適蹢謫敵鷸䵂樀䙗滴摘嫡鏑適擿刺莿賚嘖讀䶦</w:t>
      </w:r>
    </w:p>
    <w:p w14:paraId="61FA392F">
      <w:r>
        <w:t>羵簀積幘磧漬嫧績</w:t>
      </w:r>
    </w:p>
    <w:p w14:paraId="302E0F13">
      <w:r>
        <w:t>兒齯誽鬩敓睨鶂鷊䚂觬郳倪鶂原麑霓鯢婗蜺輗䡝棿</w:t>
      </w:r>
    </w:p>
    <w:p w14:paraId="76BB66B5">
      <w:r>
        <w:t>卮</w:t>
      </w:r>
    </w:p>
    <w:p w14:paraId="744CD30F">
      <w:r>
        <w:t>辟璧薜壁避譬鷈臂劈檗糪幦僻襞壁廦廦闢阑擘嬖甓繴壁</w:t>
      </w:r>
    </w:p>
    <w:p w14:paraId="64AC1C4F">
      <w:r>
        <w:t>危祪跪詭觤桅頠恑洈姽蛫垝陒鈪</w:t>
      </w:r>
    </w:p>
    <w:p w14:paraId="291F0164">
      <w:r>
        <w:t>易舓|弛敭睗䯜剔賜晹痬㑥裼鬄髢猩惕悐緆裼錫剔鬎賜賜</w:t>
      </w:r>
    </w:p>
    <w:p w14:paraId="31CADBED">
      <w:r>
        <w:t>狊鶪郹鶪鶪</w:t>
      </w:r>
    </w:p>
    <w:p w14:paraId="22FC8034">
      <w:r>
        <w:t>【第378页】</w:t>
      </w:r>
    </w:p>
    <w:p w14:paraId="5835BFB9">
      <w:r>
        <w:t>規</w:t>
      </w:r>
    </w:p>
    <w:p w14:paraId="234C8C2B">
      <w:r>
        <w:t>鬹窺闚嫢</w:t>
      </w:r>
    </w:p>
    <w:p w14:paraId="107B96C6">
      <w:r>
        <w:t>惢</w:t>
      </w:r>
    </w:p>
    <w:p w14:paraId="7341195D">
      <w:r>
        <w:t>辰脈派种脈衇覛脈派</w:t>
      </w:r>
    </w:p>
    <w:p w14:paraId="04D6D73D">
      <w:r>
        <w:t>厂虒欣厄原鳖絲曳虒褫嗁䞾遞蹏䶵篪鷈䚦榹褫歋鼶㥴㴲褫謕</w:t>
      </w:r>
    </w:p>
    <w:p w14:paraId="24D415E1">
      <w:r>
        <w:t>氏祇芪䟗眂疧忯汦扺紙蚔坁軝䩚</w:t>
      </w:r>
    </w:p>
    <w:p w14:paraId="059946F1">
      <w:r>
        <w:t>糸&amp;</w:t>
      </w:r>
    </w:p>
    <w:p w14:paraId="000F8396">
      <w:r>
        <w:t>圭珪</w:t>
      </w:r>
    </w:p>
    <w:p w14:paraId="0A0B9B86">
      <w:r>
        <w:t>茥哇䞨街詿卦硅刲桂觟桂邽窐佳崖厓麈烓奎奊恚洼䙵閨挂娃絓䖯鼃畦黊</w:t>
      </w:r>
    </w:p>
    <w:p w14:paraId="3E2E6CE6">
      <w:r>
        <w:t>窐漥恚㜇</w:t>
      </w:r>
    </w:p>
    <w:p w14:paraId="393E8032">
      <w:r>
        <w:t>斯斯㯕癫澌凘</w:t>
      </w:r>
    </w:p>
    <w:p w14:paraId="68E0B013">
      <w:r>
        <w:t>甤蕤</w:t>
      </w:r>
    </w:p>
    <w:p w14:paraId="487093B0">
      <w:r>
        <w:t>畫畫劃</w:t>
      </w:r>
    </w:p>
    <w:p w14:paraId="32B25557">
      <w:r>
        <w:t>劃嫿</w:t>
      </w:r>
    </w:p>
    <w:p w14:paraId="4D25035C">
      <w:r>
        <w:t>彳役役假极疫豛坄</w:t>
      </w:r>
    </w:p>
    <w:p w14:paraId="01387FAE">
      <w:r>
        <w:t>秝厤厤厯磨厯櫪屣瀝</w:t>
      </w:r>
    </w:p>
    <w:p w14:paraId="116705A3">
      <w:r>
        <w:t>鬲䰛㽁鬻</w:t>
      </w:r>
    </w:p>
    <w:p w14:paraId="44AC6F57">
      <w:r>
        <w:t>蒚翮槅鬷䃒搹㧖隔隔</w:t>
      </w:r>
    </w:p>
    <w:p w14:paraId="6262931B">
      <w:r>
        <w:t>罵羈</w:t>
      </w:r>
    </w:p>
    <w:p w14:paraId="5095873F">
      <w:r>
        <w:t>廌</w:t>
      </w:r>
    </w:p>
    <w:p w14:paraId="179C35CF">
      <w:r>
        <w:t>【第379页】</w:t>
      </w:r>
    </w:p>
    <w:p w14:paraId="262FA412">
      <w:r>
        <w:t>麗丽而麓邐躧|躧徽籭酈曬㿛儷䚕驪灑鱺纚釃</w:t>
      </w:r>
    </w:p>
    <w:p w14:paraId="74FCC277">
      <w:r>
        <w:t>脈震</w:t>
      </w:r>
    </w:p>
    <w:p w14:paraId="13137027">
      <w:r>
        <w:t>年脊脊蹐膌㾊膌</w:t>
      </w:r>
    </w:p>
    <w:p w14:paraId="3E659F11">
      <w:r>
        <w:t>徙征㞗鞭簁</w:t>
      </w:r>
    </w:p>
    <w:p w14:paraId="3D86898C">
      <w:r>
        <w:t>此祡䙃玼茈呰越啙齜訾眥雌紫鴜骴觜柴貲疵㰣頿䳄竄奃泚鮆㧗㧘姕紫鈭</w:t>
      </w:r>
    </w:p>
    <w:p w14:paraId="17C9826E">
      <w:r>
        <w:t>益嗌齸謚鼢|貖溢搤縊蠲嗌葬中隘</w:t>
      </w:r>
    </w:p>
    <w:p w14:paraId="69F7765C">
      <w:r>
        <w:t>冊笧曹柵</w:t>
      </w:r>
    </w:p>
    <w:p w14:paraId="34FFEAB2">
      <w:r>
        <w:t>节旅斨</w:t>
      </w:r>
    </w:p>
    <w:p w14:paraId="45E94D3C">
      <w:r>
        <w:t>芈</w:t>
      </w:r>
    </w:p>
    <w:p w14:paraId="47F2ABA5">
      <w:r>
        <w:t>兮盻</w:t>
      </w:r>
    </w:p>
    <w:p w14:paraId="5DD9D157">
      <w:r>
        <w:t>䖒戲</w:t>
      </w:r>
    </w:p>
    <w:p w14:paraId="42154662">
      <w:r>
        <w:t>析皙淅蜥</w:t>
      </w:r>
    </w:p>
    <w:p w14:paraId="5FE46201">
      <w:r>
        <w:t>林</w:t>
      </w:r>
    </w:p>
    <w:p w14:paraId="49B4FDBD">
      <w:r>
        <w:t>【第380页】</w:t>
      </w:r>
    </w:p>
    <w:p w14:paraId="6BA55776">
      <w:r>
        <w:t>叉杈</w:t>
      </w:r>
    </w:p>
    <w:p w14:paraId="0E32193B">
      <w:r>
        <w:t>覡</w:t>
      </w:r>
    </w:p>
    <w:p w14:paraId="27A586DF">
      <w:r>
        <w:t>一</w:t>
      </w:r>
    </w:p>
    <w:p w14:paraId="56988724">
      <w:r>
        <w:t>冟鼏</w:t>
      </w:r>
    </w:p>
    <w:p w14:paraId="5E4D66B3">
      <w:r>
        <w:t>鼏蠹|蜜</w:t>
      </w:r>
    </w:p>
    <w:p w14:paraId="4263B06F">
      <w:r>
        <w:t>危</w:t>
      </w:r>
    </w:p>
    <w:p w14:paraId="3A9A1506">
      <w:r>
        <w:t>委姜逶|蟡踒諉䍴㱣餧痿倭覣魏捼緌錗</w:t>
      </w:r>
    </w:p>
    <w:p w14:paraId="2E4DF318">
      <w:r>
        <w:t>戹呝館軶阸</w:t>
      </w:r>
    </w:p>
    <w:p w14:paraId="2F6A653F">
      <w:r>
        <w:t>至第十二</w:t>
      </w:r>
    </w:p>
    <w:p w14:paraId="797EC62B">
      <w:r>
        <w:t>至至</w:t>
      </w:r>
    </w:p>
    <w:p w14:paraId="6F4676A9">
      <w:r>
        <w:t>荎咥齷胵桎郅室窒耊庢望致臸挃姪絰蛭垤銍</w:t>
      </w:r>
    </w:p>
    <w:p w14:paraId="623A1AEA">
      <w:r>
        <w:t>致</w:t>
      </w:r>
    </w:p>
    <w:p w14:paraId="60F6B080">
      <w:r>
        <w:t>㨖緻</w:t>
      </w:r>
    </w:p>
    <w:p w14:paraId="3DE81776">
      <w:r>
        <w:t>臸</w:t>
      </w:r>
    </w:p>
    <w:p w14:paraId="4DE363AE">
      <w:r>
        <w:t>遷暂榗鄑戩縉</w:t>
      </w:r>
    </w:p>
    <w:p w14:paraId="7B055963">
      <w:r>
        <w:t>疐嚏</w:t>
      </w:r>
    </w:p>
    <w:p w14:paraId="5C59893C">
      <w:r>
        <w:t>質囋躓</w:t>
      </w:r>
    </w:p>
    <w:p w14:paraId="637351BC">
      <w:r>
        <w:t>實</w:t>
      </w:r>
    </w:p>
    <w:p w14:paraId="44F9066A">
      <w:r>
        <w:t>吉趌齬詰桔佶袺欯頡硈黠莫奮鮚拮姞結蛣劼</w:t>
      </w:r>
    </w:p>
    <w:p w14:paraId="08FCE4F7">
      <w:r>
        <w:t>頡</w:t>
      </w:r>
    </w:p>
    <w:p w14:paraId="4CD1747A">
      <w:r>
        <w:t>襭擷</w:t>
      </w:r>
    </w:p>
    <w:p w14:paraId="1F05FA00">
      <w:r>
        <w:t>㐮</w:t>
      </w:r>
    </w:p>
    <w:p w14:paraId="42E5EFDD">
      <w:r>
        <w:t>噎驢殪奮饐曀豷撎㙪</w:t>
      </w:r>
    </w:p>
    <w:p w14:paraId="7D54108D">
      <w:r>
        <w:t>逸</w:t>
      </w:r>
    </w:p>
    <w:p w14:paraId="4916D5F9">
      <w:r>
        <w:t>七叱切</w:t>
      </w:r>
    </w:p>
    <w:p w14:paraId="7D39DDFB">
      <w:r>
        <w:t>【第381页】</w:t>
      </w:r>
    </w:p>
    <w:p w14:paraId="237DC06B">
      <w:r>
        <w:t>日口䵒翻袒馹涅䫻</w:t>
      </w:r>
    </w:p>
    <w:p w14:paraId="37AC911F">
      <w:r>
        <w:t>疾廿矩候嫉</w:t>
      </w:r>
    </w:p>
    <w:p w14:paraId="3E215FE1">
      <w:r>
        <w:t>悉熙糯僁</w:t>
      </w:r>
    </w:p>
    <w:p w14:paraId="7108BE2D">
      <w:r>
        <w:t>㮚櫐</w:t>
      </w:r>
    </w:p>
    <w:p w14:paraId="24356678">
      <w:r>
        <w:t>瑮溧凓</w:t>
      </w:r>
    </w:p>
    <w:p w14:paraId="0CD40527">
      <w:r>
        <w:t>桼鷯㓼䣛厀漆</w:t>
      </w:r>
    </w:p>
    <w:p w14:paraId="2A2DBF90">
      <w:r>
        <w:t>厀槨</w:t>
      </w:r>
    </w:p>
    <w:p w14:paraId="7B489485">
      <w:r>
        <w:t>畢</w:t>
      </w:r>
    </w:p>
    <w:p w14:paraId="62F9327B">
      <w:r>
        <w:t>䟆㪤篳韠㮿癉熚㓖彃縪醒</w:t>
      </w:r>
    </w:p>
    <w:p w14:paraId="75DFF647">
      <w:r>
        <w:t>一弍</w:t>
      </w:r>
    </w:p>
    <w:p w14:paraId="04710962">
      <w:r>
        <w:t>乙肊臆杞戹失失英迭跌詄昳䳀胅秩瓞腱帙袠佚䰡镻䭿泆抶㲳紩軼</w:t>
      </w:r>
    </w:p>
    <w:p w14:paraId="578E37C1">
      <w:r>
        <w:t>甲抑</w:t>
      </w:r>
    </w:p>
    <w:p w14:paraId="4A228E57">
      <w:r>
        <w:t>必祕珌苾䩛䀣䏟虙监飶柲邲宓佖毖覌邲駜泌鮅閟瑟|麂宓</w:t>
      </w:r>
    </w:p>
    <w:p w14:paraId="081861BD">
      <w:r>
        <w:t>密</w:t>
      </w:r>
    </w:p>
    <w:p w14:paraId="06A41B45">
      <w:r>
        <w:t>监</w:t>
      </w:r>
    </w:p>
    <w:p w14:paraId="1E45E2BE">
      <w:r>
        <w:t>謐䤉</w:t>
      </w:r>
    </w:p>
    <w:p w14:paraId="27C8790E">
      <w:r>
        <w:t>瑟</w:t>
      </w:r>
    </w:p>
    <w:p w14:paraId="1B5F74F7">
      <w:r>
        <w:t>璱</w:t>
      </w:r>
    </w:p>
    <w:p w14:paraId="730E23E7">
      <w:r>
        <w:t>八必菐䏌宋穴馱汃匹䏌肸㞕㞕齷榍穴鴪麩貁泬䋉</w:t>
      </w:r>
    </w:p>
    <w:p w14:paraId="7E15462B">
      <w:r>
        <w:t>卫卹即旵即節揤節櫛</w:t>
      </w:r>
    </w:p>
    <w:p w14:paraId="378FB2B6">
      <w:r>
        <w:t>血䒸侐恤洫</w:t>
      </w:r>
    </w:p>
    <w:p w14:paraId="47FD7637">
      <w:r>
        <w:t>徹徹勶</w:t>
      </w:r>
    </w:p>
    <w:p w14:paraId="7DF4D52C">
      <w:r>
        <w:t>設蔎</w:t>
      </w:r>
    </w:p>
    <w:p w14:paraId="23795CF1">
      <w:r>
        <w:t>【第382页】</w:t>
      </w:r>
    </w:p>
    <w:p w14:paraId="5E7C30F5">
      <w:r>
        <w:t>剮</w:t>
      </w:r>
    </w:p>
    <w:p w14:paraId="6397BD7A">
      <w:r>
        <w:t>脂第十三</w:t>
      </w:r>
    </w:p>
    <w:p w14:paraId="5F1C8388">
      <w:r>
        <w:t>聿律筆</w:t>
      </w:r>
    </w:p>
    <w:p w14:paraId="60013BEC">
      <w:r>
        <w:t>虢虢</w:t>
      </w:r>
    </w:p>
    <w:p w14:paraId="6D09A940">
      <w:r>
        <w:t>示示</w:t>
      </w:r>
    </w:p>
    <w:p w14:paraId="1B1523D1">
      <w:r>
        <w:t>祋柰祁視眎眡狋</w:t>
      </w:r>
    </w:p>
    <w:p w14:paraId="4CDF2FB9">
      <w:r>
        <w:t>隸渿</w:t>
      </w:r>
    </w:p>
    <w:p w14:paraId="03F64E53">
      <w:r>
        <w:t>隸隸</w:t>
      </w:r>
    </w:p>
    <w:p w14:paraId="21F4DF63">
      <w:r>
        <w:t>櫬</w:t>
      </w:r>
    </w:p>
    <w:p w14:paraId="79AEA7ED">
      <w:r>
        <w:t>气芞吃䞘齕訖刏镄麫汽汽氣㐹钦領忥汽紇圪釳氣槩|餼愾鎎</w:t>
      </w:r>
    </w:p>
    <w:p w14:paraId="566A0776">
      <w:r>
        <w:t>妻尝</w:t>
      </w:r>
    </w:p>
    <w:p w14:paraId="32745045">
      <w:r>
        <w:t>萋郪窘悽淒霋緀</w:t>
      </w:r>
    </w:p>
    <w:p w14:paraId="41C874BB">
      <w:r>
        <w:t>尒爾爾薾邇途鬫籋檷鬣镾濔蠒壐</w:t>
      </w:r>
    </w:p>
    <w:p w14:paraId="24CBE04F">
      <w:r>
        <w:t>壐璽</w:t>
      </w:r>
    </w:p>
    <w:p w14:paraId="53EEEE3C">
      <w:r>
        <w:t>狸|㭬彈纒</w:t>
      </w:r>
    </w:p>
    <w:p w14:paraId="29131F6F">
      <w:r>
        <w:t>土</w:t>
      </w:r>
    </w:p>
    <w:p w14:paraId="382D1E63">
      <w:r>
        <w:t>册</w:t>
      </w:r>
    </w:p>
    <w:p w14:paraId="11F2D36E">
      <w:r>
        <w:t>器</w:t>
      </w:r>
    </w:p>
    <w:p w14:paraId="479EBEDB">
      <w:r>
        <w:t>㕯巂裔兖</w:t>
      </w:r>
    </w:p>
    <w:p w14:paraId="51155D32">
      <w:r>
        <w:t>矞噊遹遹譎鷸鶐劀橘䆷驈憰潏繘龻龘螭䤎</w:t>
      </w:r>
    </w:p>
    <w:p w14:paraId="7FC26C21">
      <w:r>
        <w:t>計</w:t>
      </w:r>
    </w:p>
    <w:p w14:paraId="05291D45">
      <w:r>
        <w:t>旻设領没</w:t>
      </w:r>
    </w:p>
    <w:p w14:paraId="11F127CF">
      <w:r>
        <w:t>【第383页】</w:t>
      </w:r>
    </w:p>
    <w:p w14:paraId="78CBC69A">
      <w:r>
        <w:t>彗篲簪嘒|嚖槥熭慧䨮槥鏏</w:t>
      </w:r>
    </w:p>
    <w:p w14:paraId="396BCB83">
      <w:r>
        <w:t>隶逮齂殔棣肆䇐㥆</w:t>
      </w:r>
    </w:p>
    <w:p w14:paraId="347F4579">
      <w:r>
        <w:t>肆鬑蕼</w:t>
      </w:r>
    </w:p>
    <w:p w14:paraId="76454486">
      <w:r>
        <w:t>褱</w:t>
      </w:r>
    </w:p>
    <w:p w14:paraId="674F0C57">
      <w:r>
        <w:t>懷瀤壞杜縠</w:t>
      </w:r>
    </w:p>
    <w:p w14:paraId="523E7BA2">
      <w:r>
        <w:t>㸚</w:t>
      </w:r>
    </w:p>
    <w:p w14:paraId="577AE27C">
      <w:r>
        <w:t>旻</w:t>
      </w:r>
    </w:p>
    <w:p w14:paraId="771CE5E0">
      <w:r>
        <w:t>䀑</w:t>
      </w:r>
    </w:p>
    <w:p w14:paraId="076C81D4">
      <w:r>
        <w:t>㻨暨掔</w:t>
      </w:r>
    </w:p>
    <w:p w14:paraId="5CA35495">
      <w:r>
        <w:t>眉瑂楣郿湄媚</w:t>
      </w:r>
    </w:p>
    <w:p w14:paraId="6D28C00D">
      <w:r>
        <w:t>自直白詯郋臮㞒暜暜赞洎垍臮燊</w:t>
      </w:r>
    </w:p>
    <w:p w14:paraId="15637662">
      <w:r>
        <w:t>皆瑎喈龤諧楷楷稭偕諧湝揩鍇階</w:t>
      </w:r>
    </w:p>
    <w:p w14:paraId="2B136417">
      <w:r>
        <w:t>隹琟萑唯趡誰睢鵻脽椎帷|圍倠顀魋崔嵟㢈碓騅惟淮推婎維蜼錐陮唯蓶鵬雖</w:t>
      </w:r>
    </w:p>
    <w:p w14:paraId="3D6D6A24">
      <w:r>
        <w:t>鵻隼</w:t>
      </w:r>
    </w:p>
    <w:p w14:paraId="7117535A">
      <w:r>
        <w:t>氇準</w:t>
      </w:r>
    </w:p>
    <w:p w14:paraId="2E8829B1">
      <w:r>
        <w:t>崔催漼摧繀</w:t>
      </w:r>
    </w:p>
    <w:p w14:paraId="38929290">
      <w:r>
        <w:t>淮匯推蓷維濰</w:t>
      </w:r>
    </w:p>
    <w:p w14:paraId="099F2C4A">
      <w:r>
        <w:t>奞</w:t>
      </w:r>
    </w:p>
    <w:p w14:paraId="3B5A22CA">
      <w:r>
        <w:t>櫗鬻粖</w:t>
      </w:r>
    </w:p>
    <w:p w14:paraId="1A8D768F">
      <w:r>
        <w:t>美媄</w:t>
      </w:r>
    </w:p>
    <w:p w14:paraId="3C92C9E2">
      <w:r>
        <w:t>襄弃棄</w:t>
      </w:r>
    </w:p>
    <w:p w14:paraId="2B707692">
      <w:r>
        <w:t>【第384页】</w:t>
      </w:r>
    </w:p>
    <w:p w14:paraId="1D1EDD79">
      <w:r>
        <w:t>幾璣嘰䟇譏饑譏盤饑機機僟鬣蟣畿</w:t>
      </w:r>
    </w:p>
    <w:p w14:paraId="4A459D21">
      <w:r>
        <w:t>惠蕙</w:t>
      </w:r>
    </w:p>
    <w:p w14:paraId="77AA2C35">
      <w:r>
        <w:t>韢橞潓繐</w:t>
      </w:r>
    </w:p>
    <w:p w14:paraId="2CDA1CEB">
      <w:r>
        <w:t>叡</w:t>
      </w:r>
    </w:p>
    <w:p w14:paraId="6DDAD5B7">
      <w:r>
        <w:t>䪥壡</w:t>
      </w:r>
    </w:p>
    <w:p w14:paraId="385E8A80">
      <w:r>
        <w:t>叡睿壡</w:t>
      </w:r>
    </w:p>
    <w:p w14:paraId="6A7D9474">
      <w:r>
        <w:t>璿瑢壡趣</w:t>
      </w:r>
    </w:p>
    <w:p w14:paraId="4191697D">
      <w:r>
        <w:t>死员屍</w:t>
      </w:r>
    </w:p>
    <w:p w14:paraId="58FA8B76">
      <w:r>
        <w:t>骨</w:t>
      </w:r>
    </w:p>
    <w:p w14:paraId="3EEE40C8">
      <w:r>
        <w:t>䶤鶻䯉顝尳滑搰縎</w:t>
      </w:r>
    </w:p>
    <w:p w14:paraId="23AC3356">
      <w:r>
        <w:t>胃喟嘳謂詹蝟渭媦緭䬑</w:t>
      </w:r>
    </w:p>
    <w:p w14:paraId="06DD23BA">
      <w:r>
        <w:t>肥萉|顔嶏蜰</w:t>
      </w:r>
    </w:p>
    <w:p w14:paraId="23A6FB4C">
      <w:r>
        <w:t>威楲</w:t>
      </w:r>
    </w:p>
    <w:p w14:paraId="2D3526DF">
      <w:r>
        <w:t>利称</w:t>
      </w:r>
    </w:p>
    <w:p w14:paraId="2A2D3745">
      <w:r>
        <w:t>棃鵹䵑䬆</w:t>
      </w:r>
    </w:p>
    <w:p w14:paraId="604748E9">
      <w:r>
        <w:t>䵑</w:t>
      </w:r>
    </w:p>
    <w:p w14:paraId="0C62B3F7">
      <w:r>
        <w:t>蓺犂遨犂㥎鳓</w:t>
      </w:r>
    </w:p>
    <w:p w14:paraId="11029811">
      <w:r>
        <w:t>薊趔</w:t>
      </w:r>
    </w:p>
    <w:p w14:paraId="35917316">
      <w:r>
        <w:t>耒</w:t>
      </w:r>
    </w:p>
    <w:p w14:paraId="19D1E738">
      <w:r>
        <w:t>䒹誄䣂頛</w:t>
      </w:r>
    </w:p>
    <w:p w14:paraId="1429E843">
      <w:r>
        <w:t>冒回榴纂㳷匫</w:t>
      </w:r>
    </w:p>
    <w:p w14:paraId="1CE80E75">
      <w:r>
        <w:t>豊</w:t>
      </w:r>
    </w:p>
    <w:p w14:paraId="1A27BBEE">
      <w:r>
        <w:t>禮礼體澧鱧醴</w:t>
      </w:r>
    </w:p>
    <w:p w14:paraId="2EAD2655">
      <w:r>
        <w:t>内芮訥笍汭納軜芮蚋納</w:t>
      </w:r>
    </w:p>
    <w:p w14:paraId="77A0B6A8">
      <w:r>
        <w:t>矢英雉疾廿矩欵彘雉銻薙</w:t>
      </w:r>
    </w:p>
    <w:p w14:paraId="5F8B312A">
      <w:r>
        <w:t>彘璏</w:t>
      </w:r>
    </w:p>
    <w:p w14:paraId="5C8A2B29">
      <w:r>
        <w:t>【第385页】</w:t>
      </w:r>
    </w:p>
    <w:p w14:paraId="4B5A3309">
      <w:r>
        <w:t>恭癸</w:t>
      </w:r>
    </w:p>
    <w:p w14:paraId="5664D5F8">
      <w:r>
        <w:t>葵睽楑鄈僕騤湀闋揆戣闋矙</w:t>
      </w:r>
    </w:p>
    <w:p w14:paraId="58D8ED9C">
      <w:r>
        <w:t>夂</w:t>
      </w:r>
    </w:p>
    <w:p w14:paraId="06C1DAD8">
      <w:r>
        <w:t>夔</w:t>
      </w:r>
    </w:p>
    <w:p w14:paraId="05ADE64A">
      <w:r>
        <w:t>未味眛制粉昧寐沫湏妹</w:t>
      </w:r>
    </w:p>
    <w:p w14:paraId="155AE843">
      <w:r>
        <w:t>枚</w:t>
      </w:r>
    </w:p>
    <w:p w14:paraId="12E28738">
      <w:r>
        <w:t>出茁咄趉齜詘誳柮窋㽾祟届欪䪼貀炪黜泏聉拙絀䖦</w:t>
      </w:r>
    </w:p>
    <w:p w14:paraId="72C1B143">
      <w:r>
        <w:t>祟裴飘䳳</w:t>
      </w:r>
    </w:p>
    <w:p w14:paraId="12DA192F">
      <w:r>
        <w:t>届</w:t>
      </w:r>
    </w:p>
    <w:p w14:paraId="7D3CB4DD">
      <w:r>
        <w:t>䓛鶌剧崛淈掘堀</w:t>
      </w:r>
    </w:p>
    <w:p w14:paraId="0A28EBE4">
      <w:r>
        <w:t>孛</w:t>
      </w:r>
    </w:p>
    <w:p w14:paraId="780EFA36">
      <w:r>
        <w:t>誖鬻郣勃</w:t>
      </w:r>
    </w:p>
    <w:p w14:paraId="7B75F8A3">
      <w:r>
        <w:t>誖悖盛喜更</w:t>
      </w:r>
    </w:p>
    <w:p w14:paraId="5147C937">
      <w:r>
        <w:t>朿趚速策柿秭逢齏㾊輗涑姊鈰</w:t>
      </w:r>
    </w:p>
    <w:p w14:paraId="46C5E444">
      <w:r>
        <w:t>木</w:t>
      </w:r>
    </w:p>
    <w:p w14:paraId="56A9ED6D">
      <w:r>
        <w:t>日韋員鼎韋奠葦韙愇違諱敦椲鞋圍韎幃偉褘煒窶湋闈媁緯</w:t>
      </w:r>
    </w:p>
    <w:p w14:paraId="064BF224">
      <w:r>
        <w:t>圍䙟潿</w:t>
      </w:r>
    </w:p>
    <w:p w14:paraId="3F7F1DD4">
      <w:r>
        <w:t>回回洄</w:t>
      </w:r>
    </w:p>
    <w:p w14:paraId="1D6D94C2">
      <w:r>
        <w:t>䝿</w:t>
      </w:r>
    </w:p>
    <w:p w14:paraId="5A84A39B">
      <w:r>
        <w:t>蕢臾遺</w:t>
      </w:r>
      <w:r>
        <w:rPr>
          <w:rFonts w:hint="eastAsia" w:eastAsia="宋体"/>
          <w:lang w:eastAsia="zh-CN"/>
        </w:rPr>
        <w:t>“</w:t>
      </w:r>
      <w:r>
        <w:t>鞼殨䯣饋樻僓穨䰎憒潰闠聵鳋匱繢隤</w:t>
      </w:r>
    </w:p>
    <w:p w14:paraId="74052FF9">
      <w:r>
        <w:t>齊</w:t>
      </w:r>
    </w:p>
    <w:p w14:paraId="75CD6A68">
      <w:r>
        <w:t>齋馥薺嚌躋齎劑齍櫅齎齋粢穧儕齋齌濟霽擠䶒齎</w:t>
      </w:r>
    </w:p>
    <w:p w14:paraId="455AA14C">
      <w:r>
        <w:t>秫术</w:t>
      </w:r>
    </w:p>
    <w:p w14:paraId="072D5E1E">
      <w:r>
        <w:t>茶述術訹床怵沭述鉥</w:t>
      </w:r>
    </w:p>
    <w:p w14:paraId="22F00C5B">
      <w:r>
        <w:t>述䢤蒁</w:t>
      </w:r>
    </w:p>
    <w:p w14:paraId="039E8098">
      <w:r>
        <w:t>米迷敉侎眯寐粟棠頪麋䋛</w:t>
      </w:r>
    </w:p>
    <w:p w14:paraId="7177861C">
      <w:r>
        <w:t>【第386页】</w:t>
      </w:r>
    </w:p>
    <w:p w14:paraId="3823323D">
      <w:r>
        <w:t>毇毁毁毁</w:t>
      </w:r>
    </w:p>
    <w:p w14:paraId="19634E8E">
      <w:r>
        <w:t>燬擊嬰隉</w:t>
      </w:r>
    </w:p>
    <w:p w14:paraId="76499544">
      <w:r>
        <w:t>突</w:t>
      </w:r>
    </w:p>
    <w:p w14:paraId="44092CAB">
      <w:r>
        <w:t>市韍</w:t>
      </w:r>
    </w:p>
    <w:p w14:paraId="74F6C6BD">
      <w:r>
        <w:t>黹䘷希幕唏睎脪郗晞稀俙欷豨絺豨甤</w:t>
      </w:r>
    </w:p>
    <w:p w14:paraId="51C0DDC4">
      <w:r>
        <w:t>位</w:t>
      </w:r>
    </w:p>
    <w:p w14:paraId="6AE9E032">
      <w:r>
        <w:t>收</w:t>
      </w:r>
    </w:p>
    <w:p w14:paraId="1601415B">
      <w:r>
        <w:t>微豈溦微薇|蔽薇筱幑覹黴徽豈</w:t>
      </w:r>
    </w:p>
    <w:p w14:paraId="374C7392">
      <w:r>
        <w:t>䔇䶣敳㱯剴愷䭓皚覬顗磑愷闓螘塏鎧</w:t>
      </w:r>
    </w:p>
    <w:p w14:paraId="596F8055">
      <w:r>
        <w:t>匕牝旨疕㠲尼旨香詣指鴲脂稽耆㞓䭬麈麂恉鮨指尼柅秜卷泥泥屔</w:t>
      </w:r>
    </w:p>
    <w:p w14:paraId="71F2004A">
      <w:r>
        <w:t>比夶䃾玭|蠙芘枇秕仳即庇龇妣|死紕坒龇蓏膍|肶媲貔|豼媲媲螕蠶蚍坒陛陛梐陛</w:t>
      </w:r>
    </w:p>
    <w:p w14:paraId="62B6CD1D">
      <w:r>
        <w:t>衣哀依裘扆㛄依依㥋</w:t>
      </w:r>
    </w:p>
    <w:p w14:paraId="58F9E310">
      <w:r>
        <w:t>卒萃啐齩踤誶翠碎粹宰粹顇崒碎猝淬悴淬捽瓿醉翠濢</w:t>
      </w:r>
    </w:p>
    <w:p w14:paraId="513735D3">
      <w:r>
        <w:t>尸㕧杘|柅</w:t>
      </w:r>
    </w:p>
    <w:p w14:paraId="6D963E3D">
      <w:r>
        <w:t>履顗</w:t>
      </w:r>
    </w:p>
    <w:p w14:paraId="5434BDA6">
      <w:r>
        <w:t>尾犀煽娓</w:t>
      </w:r>
    </w:p>
    <w:p w14:paraId="186C552C">
      <w:r>
        <w:t>犀遲迟遟徲墀</w:t>
      </w:r>
    </w:p>
    <w:p w14:paraId="6AB5670C">
      <w:r>
        <w:t>品氏</w:t>
      </w:r>
    </w:p>
    <w:p w14:paraId="0BACAEEC">
      <w:r>
        <w:t>既㤅</w:t>
      </w:r>
    </w:p>
    <w:p w14:paraId="3F28DC0A">
      <w:r>
        <w:t>既蔇嘅槩暨穊慨溉摡概</w:t>
      </w:r>
    </w:p>
    <w:p w14:paraId="601A5B10">
      <w:r>
        <w:t>炁愍</w:t>
      </w:r>
    </w:p>
    <w:p w14:paraId="6BA8B137">
      <w:r>
        <w:t>愛</w:t>
      </w:r>
    </w:p>
    <w:p w14:paraId="3AFFEB8B">
      <w:r>
        <w:t>愛</w:t>
      </w:r>
    </w:p>
    <w:p w14:paraId="6E88F156">
      <w:r>
        <w:t>薆僾</w:t>
      </w:r>
    </w:p>
    <w:p w14:paraId="2D77C3CC">
      <w:r>
        <w:t>頁</w:t>
      </w:r>
    </w:p>
    <w:p w14:paraId="2D05C0F3">
      <w:r>
        <w:t>【第387页】</w:t>
      </w:r>
    </w:p>
    <w:p w14:paraId="05A04CE1">
      <w:r>
        <w:t>鬼槐瑰餽槐瘣傀瓌褢䫥嵬騩媿愧螝魁隗</w:t>
      </w:r>
    </w:p>
    <w:p w14:paraId="7829C4B6">
      <w:r>
        <w:t>鼻濞</w:t>
      </w:r>
    </w:p>
    <w:p w14:paraId="40A07C37">
      <w:r>
        <w:t>甶畀畀</w:t>
      </w:r>
    </w:p>
    <w:p w14:paraId="6EF5E3C6">
      <w:r>
        <w:t>鼻箅算痹淠</w:t>
      </w:r>
    </w:p>
    <w:p w14:paraId="1475E931">
      <w:r>
        <w:t>凷塊屆</w:t>
      </w:r>
    </w:p>
    <w:p w14:paraId="15EFCD33">
      <w:r>
        <w:t>畏卽</w:t>
      </w:r>
    </w:p>
    <w:p w14:paraId="3AE0FBA8">
      <w:r>
        <w:t>鰃椳猥煨渨鍡隈</w:t>
      </w:r>
    </w:p>
    <w:p w14:paraId="74BC29DF">
      <w:r>
        <w:t>厶㺨私私菘</w:t>
      </w:r>
    </w:p>
    <w:p w14:paraId="3E54096C">
      <w:r>
        <w:t>勿族芴物吻|緡䀛歾殁昒忽</w:t>
      </w:r>
    </w:p>
    <w:p w14:paraId="03165AD1">
      <w:r>
        <w:t>忽</w:t>
      </w:r>
    </w:p>
    <w:p w14:paraId="3AF7FE05">
      <w:r>
        <w:t>豕布家㒸</w:t>
      </w:r>
    </w:p>
    <w:p w14:paraId="14D9DA25">
      <w:r>
        <w:t>遂椽顡䃍㥞隊</w:t>
      </w:r>
    </w:p>
    <w:p w14:paraId="36FBC519">
      <w:r>
        <w:t>遂逋旞|施穟|邃邃襚雠|餞</w:t>
      </w:r>
    </w:p>
    <w:p w14:paraId="75A4845C">
      <w:r>
        <w:t>隊墜䥙</w:t>
      </w:r>
    </w:p>
    <w:p w14:paraId="24B09E75">
      <w:r>
        <w:t>顡藐</w:t>
      </w:r>
    </w:p>
    <w:p w14:paraId="77C22DA8">
      <w:r>
        <w:t>豢</w:t>
      </w:r>
    </w:p>
    <w:p w14:paraId="79E35D7D">
      <w:r>
        <w:t>毅顡</w:t>
      </w:r>
    </w:p>
    <w:p w14:paraId="1875FB6A">
      <w:r>
        <w:t>㣇希㣇</w:t>
      </w:r>
    </w:p>
    <w:p w14:paraId="6339F94A">
      <w:r>
        <w:t>肄隸肄</w:t>
      </w:r>
    </w:p>
    <w:p w14:paraId="7C54F3F3">
      <w:r>
        <w:t>嚣磊</w:t>
      </w:r>
    </w:p>
    <w:p w14:paraId="2110E7AA">
      <w:r>
        <w:t>彝彝翎</w:t>
      </w:r>
    </w:p>
    <w:p w14:paraId="0B191783">
      <w:r>
        <w:t>㰘</w:t>
      </w:r>
    </w:p>
    <w:p w14:paraId="39D5C2C1">
      <w:r>
        <w:t>戾莫綟</w:t>
      </w:r>
    </w:p>
    <w:p w14:paraId="7D7B32E6">
      <w:r>
        <w:t>火邩</w:t>
      </w:r>
    </w:p>
    <w:p w14:paraId="42DB8557">
      <w:r>
        <w:t>叞</w:t>
      </w:r>
    </w:p>
    <w:p w14:paraId="5E6B21AB">
      <w:r>
        <w:t>蔚罻褽慰</w:t>
      </w:r>
    </w:p>
    <w:p w14:paraId="38F1E7E1">
      <w:r>
        <w:t>【第388页】</w:t>
      </w:r>
    </w:p>
    <w:p w14:paraId="371662BF">
      <w:r>
        <w:t>夷荑咦侇羠鴺|鵜桋痍洟姨</w:t>
      </w:r>
    </w:p>
    <w:p w14:paraId="7DED932B">
      <w:r>
        <w:t>奰癞</w:t>
      </w:r>
    </w:p>
    <w:p w14:paraId="0360497C">
      <w:r>
        <w:t>水寱</w:t>
      </w:r>
    </w:p>
    <w:p w14:paraId="257FDA18">
      <w:r>
        <w:t>《</w:t>
      </w:r>
    </w:p>
    <w:p w14:paraId="677FAE7D">
      <w:r>
        <w:t>纍</w:t>
      </w:r>
    </w:p>
    <w:p w14:paraId="12A1A176">
      <w:r>
        <w:t>欙儽㶟</w:t>
      </w:r>
    </w:p>
    <w:p w14:paraId="27FD569C">
      <w:r>
        <w:t>壘</w:t>
      </w:r>
    </w:p>
    <w:p w14:paraId="5345BAAF">
      <w:r>
        <w:t>灅鑸</w:t>
      </w:r>
    </w:p>
    <w:p w14:paraId="38E276CB">
      <w:r>
        <w:t>藟蘽蠲</w:t>
      </w:r>
    </w:p>
    <w:p w14:paraId="67D8982E">
      <w:r>
        <w:t>飛</w:t>
      </w:r>
    </w:p>
    <w:p w14:paraId="72D0CFAF">
      <w:r>
        <w:t>騛</w:t>
      </w:r>
    </w:p>
    <w:p w14:paraId="0052F131">
      <w:r>
        <w:t>非菲辈䠊誹斐翡腓餥棐蜚痱罪俳裵䩁扉斐厞騑悲扉排婓匪冀蜚㻗輩</w:t>
      </w:r>
    </w:p>
    <w:p w14:paraId="65591EAD">
      <w:r>
        <w:t>乙鳦穵配</w:t>
      </w:r>
    </w:p>
    <w:p w14:paraId="1BDA259A">
      <w:r>
        <w:t>弗茀咈蹄胇刜柫費佛髴艴岪炥㚕怫沸拂紼岪䞞沸鬻費㩌</w:t>
      </w:r>
    </w:p>
    <w:p w14:paraId="705DC5C3">
      <w:r>
        <w:t>/弟弟戊睇梯鬀綈銻涕鮷娣豑梯蕛</w:t>
      </w:r>
    </w:p>
    <w:p w14:paraId="3ECF9A16">
      <w:r>
        <w:t>尐</w:t>
      </w:r>
    </w:p>
    <w:p w14:paraId="022D9DD8">
      <w:r>
        <w:t>氐祗牴呧趆䢑詆鴟|鴟羝胝柢邸袛䲭底底砥奃泜抵紙蚳壁蟲坻汷耆軧阺泜䓜滥</w:t>
      </w:r>
    </w:p>
    <w:p w14:paraId="5F467195">
      <w:r>
        <w:t>盭</w:t>
      </w:r>
    </w:p>
    <w:p w14:paraId="03022E53">
      <w:r>
        <w:t>繼檵</w:t>
      </w:r>
    </w:p>
    <w:p w14:paraId="122453FB">
      <w:r>
        <w:t>轡</w:t>
      </w:r>
    </w:p>
    <w:p w14:paraId="0BAD28D0">
      <w:r>
        <w:t>【第389页】</w:t>
      </w:r>
    </w:p>
    <w:p w14:paraId="1A3822E0">
      <w:r>
        <w:t>率</w:t>
      </w:r>
    </w:p>
    <w:p w14:paraId="17E34952">
      <w:r>
        <w:t>摔䢦衛隷</w:t>
      </w:r>
    </w:p>
    <w:p w14:paraId="3C4F7A1D">
      <w:r>
        <w:t>虫</w:t>
      </w:r>
    </w:p>
    <w:p w14:paraId="2A6FC822">
      <w:r>
        <w:t>萬邁|道䜕贎䊪蠇勱</w:t>
      </w:r>
    </w:p>
    <w:p w14:paraId="321180DE">
      <w:r>
        <w:t>二弍貳貳膩樲樲</w:t>
      </w:r>
    </w:p>
    <w:p w14:paraId="785E2785">
      <w:r>
        <w:t>次茼茨咨趑厥餈䭣|粢資逢齏佽䯸恣姿絘垐堲咨㮞資薋䆅澬</w:t>
      </w:r>
    </w:p>
    <w:p w14:paraId="50F72BBC">
      <w:r>
        <w:t>恣懿</w:t>
      </w:r>
    </w:p>
    <w:p w14:paraId="084688E1">
      <w:r>
        <w:t>圣努怪</w:t>
      </w:r>
    </w:p>
    <w:p w14:paraId="1C441989">
      <w:r>
        <w:t>几肌飢机䢳㞦</w:t>
      </w:r>
    </w:p>
    <w:p w14:paraId="66EB63F2">
      <w:r>
        <w:t>追</w:t>
      </w:r>
    </w:p>
    <w:p w14:paraId="1FC04EFB">
      <w:r>
        <w:t>槌縋</w:t>
      </w:r>
    </w:p>
    <w:p w14:paraId="36DBC4D2">
      <w:r>
        <w:t>帥帨臂|膟蟹</w:t>
      </w:r>
    </w:p>
    <w:p w14:paraId="21BF21B3">
      <w:r>
        <w:t>自歸追帥</w:t>
      </w:r>
    </w:p>
    <w:p w14:paraId="27FBF9A0">
      <w:r>
        <w:t>歸㱕</w:t>
      </w:r>
    </w:p>
    <w:p w14:paraId="1AEF833C">
      <w:r>
        <w:t>蘬覽</w:t>
      </w:r>
    </w:p>
    <w:p w14:paraId="33276E2B">
      <w:r>
        <w:t>四呎三</w:t>
      </w:r>
    </w:p>
    <w:p w14:paraId="4E2AEE18">
      <w:r>
        <w:t>牭|㹑呬柶駟泗</w:t>
      </w:r>
    </w:p>
    <w:p w14:paraId="71C2A71B">
      <w:r>
        <w:t>舆</w:t>
      </w:r>
    </w:p>
    <w:p w14:paraId="0688BEDD">
      <w:r>
        <w:t>受曰欥汩影</w:t>
      </w:r>
    </w:p>
    <w:p w14:paraId="651F02B7">
      <w:r>
        <w:t>显顯</w:t>
      </w:r>
    </w:p>
    <w:p w14:paraId="626ED86D">
      <w:r>
        <w:t>辠辜獋</w:t>
      </w:r>
    </w:p>
    <w:p w14:paraId="02580817">
      <w:r>
        <w:t>云育</w:t>
      </w:r>
    </w:p>
    <w:p w14:paraId="03A0AAF1">
      <w:r>
        <w:t>味菋整</w:t>
      </w:r>
    </w:p>
    <w:p w14:paraId="1346B3BE">
      <w:r>
        <w:t>犛嫠剺嫠憗漦釐</w:t>
      </w:r>
    </w:p>
    <w:p w14:paraId="5D86E0FC">
      <w:r>
        <w:t>鬽魅彖</w:t>
      </w:r>
    </w:p>
    <w:p w14:paraId="54DB068A">
      <w:r>
        <w:t>鬃竣</w:t>
      </w:r>
    </w:p>
    <w:p w14:paraId="7E1AB10E">
      <w:r>
        <w:t>【第390页】</w:t>
      </w:r>
    </w:p>
    <w:p w14:paraId="1AE9177E">
      <w:r>
        <w:t>戌歲烕</w:t>
      </w:r>
    </w:p>
    <w:p w14:paraId="65633561">
      <w:r>
        <w:t>對對</w:t>
      </w:r>
    </w:p>
    <w:p w14:paraId="64CA8D83">
      <w:r>
        <w:t>㦠懟轛</w:t>
      </w:r>
    </w:p>
    <w:p w14:paraId="647FCC18">
      <w:r>
        <w:t>伊从吚</w:t>
      </w:r>
    </w:p>
    <w:p w14:paraId="37EB6B82">
      <w:r>
        <w:t>鬱鬱</w:t>
      </w:r>
    </w:p>
    <w:p w14:paraId="2CE631E4">
      <w:r>
        <w:t>兀扤虺阮</w:t>
      </w:r>
    </w:p>
    <w:p w14:paraId="0A9CACA8">
      <w:r>
        <w:t>卉桒桒</w:t>
      </w:r>
    </w:p>
    <w:p w14:paraId="76319642">
      <w:r>
        <w:t>餙饙餴</w:t>
      </w:r>
    </w:p>
    <w:p w14:paraId="31A4FA7A">
      <w:r>
        <w:t>閉</w:t>
      </w:r>
    </w:p>
    <w:p w14:paraId="141CB314">
      <w:r>
        <w:t>弛彌㢸費</w:t>
      </w:r>
    </w:p>
    <w:p w14:paraId="3F584090">
      <w:r>
        <w:t>菌</w:t>
      </w:r>
    </w:p>
    <w:p w14:paraId="25B17253">
      <w:r>
        <w:t>寣</w:t>
      </w:r>
    </w:p>
    <w:p w14:paraId="75A5392B">
      <w:r>
        <w:t>聅</w:t>
      </w:r>
    </w:p>
    <w:p w14:paraId="7A82880D">
      <w:r>
        <w:t>屖謘稺厗稺季季痵悸</w:t>
      </w:r>
    </w:p>
    <w:p w14:paraId="73F23A4C">
      <w:r>
        <w:t>蒙兕</w:t>
      </w:r>
    </w:p>
    <w:p w14:paraId="7D477785">
      <w:r>
        <w:t>耆蓍嗜榰</w:t>
      </w:r>
    </w:p>
    <w:p w14:paraId="19D830AE">
      <w:r>
        <w:t>㕟蔽邮</w:t>
      </w:r>
    </w:p>
    <w:p w14:paraId="025891A0">
      <w:r>
        <w:t>【第391页】</w:t>
      </w:r>
    </w:p>
    <w:p w14:paraId="71DFA8AD">
      <w:r>
        <w:t>復纳遏</w:t>
      </w:r>
    </w:p>
    <w:p w14:paraId="67C4CF26">
      <w:r>
        <w:t>系豔絲係奚奚徯蹊</w:t>
      </w:r>
    </w:p>
    <w:p w14:paraId="77D41E42">
      <w:r>
        <w:t>沝</w:t>
      </w:r>
    </w:p>
    <w:p w14:paraId="09148F49">
      <w:r>
        <w:t>匚</w:t>
      </w:r>
    </w:p>
    <w:p w14:paraId="5418BD59">
      <w:r>
        <w:t>㢴棲卤卤茜洒垔|䧈墓</w:t>
      </w:r>
    </w:p>
    <w:p w14:paraId="2D592295">
      <w:r>
        <w:t>㐆</w:t>
      </w:r>
    </w:p>
    <w:p w14:paraId="65D5D8E2">
      <w:r>
        <w:t>匪篚</w:t>
      </w:r>
    </w:p>
    <w:p w14:paraId="0C4DCDA9">
      <w:r>
        <w:t>啚晶鄙</w:t>
      </w:r>
    </w:p>
    <w:p w14:paraId="6FAA39E7">
      <w:r>
        <w:t>䏑䟸頯</w:t>
      </w:r>
    </w:p>
    <w:p w14:paraId="3E1E815A">
      <w:r>
        <w:t>叶</w:t>
      </w:r>
    </w:p>
    <w:p w14:paraId="6452ACE5">
      <w:r>
        <w:t>醯</w:t>
      </w:r>
    </w:p>
    <w:p w14:paraId="5C545048">
      <w:r>
        <w:t>启啟啟䁈棨晵綮</w:t>
      </w:r>
    </w:p>
    <w:p w14:paraId="79762BA3">
      <w:r>
        <w:t>磊</w:t>
      </w:r>
    </w:p>
    <w:p w14:paraId="098F419B">
      <w:r>
        <w:t>朏</w:t>
      </w:r>
    </w:p>
    <w:p w14:paraId="31ADECD9">
      <w:r>
        <w:t>戴</w:t>
      </w:r>
    </w:p>
    <w:p w14:paraId="0E9FAE5E">
      <w:r>
        <w:t>䟈驖鐵鐵銕</w:t>
      </w:r>
    </w:p>
    <w:p w14:paraId="2ABFA52C">
      <w:r>
        <w:t>戥</w:t>
      </w:r>
    </w:p>
    <w:p w14:paraId="6EE955EC">
      <w:r>
        <w:t>戴</w:t>
      </w:r>
    </w:p>
    <w:p w14:paraId="38BFF674">
      <w:r>
        <w:t>【第392页】</w:t>
      </w:r>
    </w:p>
    <w:p w14:paraId="67B4330B">
      <w:r>
        <w:t>彖</w:t>
      </w:r>
    </w:p>
    <w:p w14:paraId="19272ACD">
      <w:r>
        <w:t>喙㥟蠡</w:t>
      </w:r>
    </w:p>
    <w:p w14:paraId="23D380D1">
      <w:r>
        <w:t>蠡蠡欚鱸</w:t>
      </w:r>
    </w:p>
    <w:p w14:paraId="2F5D1E20">
      <w:r>
        <w:t>豸廌</w:t>
      </w:r>
    </w:p>
    <w:p w14:paraId="37523836">
      <w:r>
        <w:t>厽絫垒絫橡崇</w:t>
      </w:r>
    </w:p>
    <w:p w14:paraId="5E2116DB">
      <w:r>
        <w:t>祭第十四</w:t>
      </w:r>
    </w:p>
    <w:p w14:paraId="7775A0FC">
      <w:r>
        <w:t>祭</w:t>
      </w:r>
    </w:p>
    <w:p w14:paraId="24D3BC18">
      <w:r>
        <w:t>蔡暩鄂穄察瘵㡜際</w:t>
      </w:r>
    </w:p>
    <w:p w14:paraId="568F01CC">
      <w:r>
        <w:t>砅濿</w:t>
      </w:r>
    </w:p>
    <w:p w14:paraId="231E9E94">
      <w:r>
        <w:t>世呭迣齛跇詍貰泄抴紲緤貰勩</w:t>
      </w:r>
    </w:p>
    <w:p w14:paraId="2C2AEECE">
      <w:r>
        <w:t>曳㖂拽</w:t>
      </w:r>
    </w:p>
    <w:p w14:paraId="5D540FE3">
      <w:r>
        <w:t>制</w:t>
      </w:r>
    </w:p>
    <w:p w14:paraId="17FD82E5">
      <w:r>
        <w:t>製</w:t>
      </w:r>
    </w:p>
    <w:p w14:paraId="1EFD874D">
      <w:r>
        <w:t>埶</w:t>
      </w:r>
    </w:p>
    <w:p w14:paraId="77DCE5D0">
      <w:r>
        <w:t>槸槸暬褻藝勢䥍摰</w:t>
      </w:r>
    </w:p>
    <w:p w14:paraId="253695E9">
      <w:r>
        <w:t>㡀敝敝蔽蹩瞥鷩鄨幣獘|斃潎撆嫳鼈鐅</w:t>
      </w:r>
    </w:p>
    <w:p w14:paraId="7254AECF">
      <w:r>
        <w:t>算噬澨</w:t>
      </w:r>
    </w:p>
    <w:p w14:paraId="24044806">
      <w:r>
        <w:t>歲</w:t>
      </w:r>
    </w:p>
    <w:p w14:paraId="6DCCA469">
      <w:r>
        <w:t>薉噦讖翽劌饖奯濊薉满</w:t>
      </w:r>
    </w:p>
    <w:p w14:paraId="52487515">
      <w:r>
        <w:t>贅</w:t>
      </w:r>
    </w:p>
    <w:p w14:paraId="158BC1DE">
      <w:r>
        <w:t>【第393页】</w:t>
      </w:r>
    </w:p>
    <w:p w14:paraId="667820ED">
      <w:r>
        <w:t>衛躗躛觴㦣</w:t>
      </w:r>
    </w:p>
    <w:p w14:paraId="14FFC492">
      <w:r>
        <w:t>毳</w:t>
      </w:r>
    </w:p>
    <w:p w14:paraId="2F01D08A">
      <w:r>
        <w:t>䄟膬竁㦌</w:t>
      </w:r>
    </w:p>
    <w:p w14:paraId="0DC73C09">
      <w:r>
        <w:t>飘䔴㝮紧騷</w:t>
      </w:r>
    </w:p>
    <w:p w14:paraId="13357875">
      <w:r>
        <w:t>竄</w:t>
      </w:r>
    </w:p>
    <w:p w14:paraId="564EC279">
      <w:r>
        <w:t>貝䢙䟺敗|贁浿</w:t>
      </w:r>
    </w:p>
    <w:p w14:paraId="16085E4F">
      <w:r>
        <w:t>匃曷胸曷葛喝朅遏謁羯鶡朅餲楬暍䅥褐歇庽碣|强猲竭愒渴䦪揭䋵蝎堨</w:t>
      </w:r>
    </w:p>
    <w:p w14:paraId="4D84D316">
      <w:r>
        <w:t>譪鄗擖</w:t>
      </w:r>
    </w:p>
    <w:p w14:paraId="558C4955">
      <w:r>
        <w:t>䅥藒渴䔽㵣</w:t>
      </w:r>
    </w:p>
    <w:p w14:paraId="48207DB4">
      <w:r>
        <w:t>帶蔕遰蹛慸滯摕䋢螮</w:t>
      </w:r>
    </w:p>
    <w:p w14:paraId="5A58903C">
      <w:r>
        <w:t>達达</w:t>
      </w:r>
    </w:p>
    <w:p w14:paraId="0C4658C6">
      <w:r>
        <w:t>撻闥</w:t>
      </w:r>
    </w:p>
    <w:p w14:paraId="2E2573E2">
      <w:r>
        <w:t>大介羍杕汏泰|夳戻釱軑</w:t>
      </w:r>
    </w:p>
    <w:p w14:paraId="6BD1630F">
      <w:r>
        <w:t>羍全</w:t>
      </w:r>
    </w:p>
    <w:p w14:paraId="2E95324D">
      <w:r>
        <w:t>達</w:t>
      </w:r>
    </w:p>
    <w:p w14:paraId="52410967">
      <w:r>
        <w:t>葢</w:t>
      </w:r>
    </w:p>
    <w:p w14:paraId="35BA9C53">
      <w:r>
        <w:t>兑説敚鵜脱䬽棁税痥裞駾涚捝閲娧蜕鋭</w:t>
      </w:r>
    </w:p>
    <w:p w14:paraId="75940E3E">
      <w:r>
        <w:t>鋭㓹</w:t>
      </w:r>
    </w:p>
    <w:p w14:paraId="2331A497">
      <w:r>
        <w:t>蕨罽</w:t>
      </w:r>
    </w:p>
    <w:p w14:paraId="23522994">
      <w:r>
        <w:t>罽瀱繯</w:t>
      </w:r>
    </w:p>
    <w:p w14:paraId="1C0BB6C3">
      <w:r>
        <w:t>外外</w:t>
      </w:r>
    </w:p>
    <w:p w14:paraId="27C9EABF">
      <w:r>
        <w:t>最撮</w:t>
      </w:r>
    </w:p>
    <w:p w14:paraId="2F9AD25F">
      <w:r>
        <w:t>會㣛</w:t>
      </w:r>
    </w:p>
    <w:p w14:paraId="650B6B30">
      <w:r>
        <w:t>禬薈噲䯤膾劊檜鄶旝檜襘廥獪䵳澮嬒繪</w:t>
      </w:r>
    </w:p>
    <w:p w14:paraId="5A850C58">
      <w:r>
        <w:t>丰韧夆害</w:t>
      </w:r>
    </w:p>
    <w:p w14:paraId="44EA2039">
      <w:r>
        <w:t>韧</w:t>
      </w:r>
    </w:p>
    <w:p w14:paraId="591F8391">
      <w:r>
        <w:t>齧栔觢契挈絜</w:t>
      </w:r>
    </w:p>
    <w:p w14:paraId="73328ABE">
      <w:r>
        <w:t>契</w:t>
      </w:r>
    </w:p>
    <w:p w14:paraId="55D57F7E">
      <w:r>
        <w:t>趨䴈楔鄭㝣瘛偰䫔鍥</w:t>
      </w:r>
    </w:p>
    <w:p w14:paraId="0C9BD06E">
      <w:r>
        <w:t>瘛</w:t>
      </w:r>
    </w:p>
    <w:p w14:paraId="6BC71DDA">
      <w:r>
        <w:t>害犗割憲鵒搳辖轄</w:t>
      </w:r>
    </w:p>
    <w:p w14:paraId="3BDA4F57">
      <w:r>
        <w:t>介玠芥齘䲸疥价衸䯰䭻乔尬忿忦䦏扴妎畍</w:t>
      </w:r>
    </w:p>
    <w:p w14:paraId="1D484B92">
      <w:r>
        <w:t>【第394页】</w:t>
      </w:r>
    </w:p>
    <w:p w14:paraId="6914BC61">
      <w:r>
        <w:t>攑拜葬</w:t>
      </w:r>
    </w:p>
    <w:p w14:paraId="1E8CCD12">
      <w:r>
        <w:t>夬玦赽趺䀗鴂䏐契缺孰䆕疦袂駃㚟快決抉妜蚗鈌美地</w:t>
      </w:r>
    </w:p>
    <w:p w14:paraId="7D4EE9D5">
      <w:r>
        <w:t>薑藟</w:t>
      </w:r>
    </w:p>
    <w:p w14:paraId="3A9A8699">
      <w:r>
        <w:t>噇瘽嶆</w:t>
      </w:r>
    </w:p>
    <w:p w14:paraId="448DBCDE">
      <w:r>
        <w:t>厲厘犡</w:t>
      </w:r>
    </w:p>
    <w:p w14:paraId="1BA68774">
      <w:r>
        <w:t>乂刈</w:t>
      </w:r>
    </w:p>
    <w:p w14:paraId="3205F137">
      <w:r>
        <w:t>艾䖊䢃㣻忍</w:t>
      </w:r>
    </w:p>
    <w:p w14:paraId="25BBF6BC">
      <w:r>
        <w:t>艾餀</w:t>
      </w:r>
    </w:p>
    <w:p w14:paraId="26502833">
      <w:r>
        <w:t>吠</w:t>
      </w:r>
    </w:p>
    <w:p w14:paraId="61EABCDC">
      <w:r>
        <w:t>寽㸹脟桴捋蛶埒鋝酹</w:t>
      </w:r>
    </w:p>
    <w:p w14:paraId="4AA4F3BC">
      <w:r>
        <w:t>宋牡述脒株邾旐狝怵沐鰊拙酬</w:t>
      </w:r>
    </w:p>
    <w:p w14:paraId="4B76F3F6">
      <w:r>
        <w:t>月跀趴刖䎳抈</w:t>
      </w:r>
    </w:p>
    <w:p w14:paraId="7DDF0F9B">
      <w:r>
        <w:t>軎轊</w:t>
      </w:r>
    </w:p>
    <w:p w14:paraId="218A8F7F">
      <w:r>
        <w:t>医殹殹</w:t>
      </w:r>
    </w:p>
    <w:p w14:paraId="0DA3F048">
      <w:r>
        <w:t>翳鷖癜黳嫛繄㙠醫</w:t>
      </w:r>
    </w:p>
    <w:p w14:paraId="2D3C8ED3">
      <w:r>
        <w:t>瘚欮</w:t>
      </w:r>
    </w:p>
    <w:p w14:paraId="471833D9">
      <w:r>
        <w:t>厥闕厥蕨趣蹶躢鷢鳜鱖橜鱖撅蟨癆</w:t>
      </w:r>
    </w:p>
    <w:p w14:paraId="692F633C">
      <w:r>
        <w:t>伐茷</w:t>
      </w:r>
    </w:p>
    <w:p w14:paraId="7A1CC387">
      <w:r>
        <w:t>罰</w:t>
      </w:r>
    </w:p>
    <w:p w14:paraId="67A932FB">
      <w:r>
        <w:t>戉越䢕䟠眓泧娍䋐鉞</w:t>
      </w:r>
    </w:p>
    <w:p w14:paraId="566C676F">
      <w:r>
        <w:t>粤</w:t>
      </w:r>
    </w:p>
    <w:p w14:paraId="21758B76">
      <w:r>
        <w:t>【第395页】</w:t>
      </w:r>
    </w:p>
    <w:p w14:paraId="601A9184">
      <w:r>
        <w:t>【第396页】</w:t>
      </w:r>
    </w:p>
    <w:p w14:paraId="30C175B1">
      <w:r>
        <w:t>桀傑</w:t>
      </w:r>
    </w:p>
    <w:p w14:paraId="0FAEA3F5">
      <w:r>
        <w:t>中寁官</w:t>
      </w:r>
    </w:p>
    <w:p w14:paraId="10C2134D">
      <w:r>
        <w:t>舌絬</w:t>
      </w:r>
    </w:p>
    <w:p w14:paraId="7B1AB3F6">
      <w:r>
        <w:t>㪿斴折</w:t>
      </w:r>
    </w:p>
    <w:p w14:paraId="3AC3345F">
      <w:r>
        <w:t>哲悊嚞逝誓哲硩晰悊浙娎䋢銴</w:t>
      </w:r>
    </w:p>
    <w:p w14:paraId="110700C1">
      <w:r>
        <w:t>孑</w:t>
      </w:r>
    </w:p>
    <w:p w14:paraId="77AA2E33">
      <w:r>
        <w:t>絶㡭</w:t>
      </w:r>
    </w:p>
    <w:p w14:paraId="4BCCE107">
      <w:r>
        <w:t>蕝脃蠿</w:t>
      </w:r>
    </w:p>
    <w:p w14:paraId="748830E4">
      <w:r>
        <w:t>叕啜輟鵽腏剟餟棳窡罬輟歠央惙掇娺畷輟綴</w:t>
      </w:r>
    </w:p>
    <w:p w14:paraId="14BB3D6D">
      <w:r>
        <w:t>窡䆯䆯</w:t>
      </w:r>
    </w:p>
    <w:p w14:paraId="682C6F4A">
      <w:r>
        <w:t>劣</w:t>
      </w:r>
    </w:p>
    <w:p w14:paraId="23D35C4A">
      <w:r>
        <w:t>烕滅搣</w:t>
      </w:r>
    </w:p>
    <w:p w14:paraId="1F04FED2">
      <w:r>
        <w:t>㕞刷</w:t>
      </w:r>
    </w:p>
    <w:p w14:paraId="3BE719E8">
      <w:r>
        <w:t>刖舸</w:t>
      </w:r>
    </w:p>
    <w:p w14:paraId="642BD643">
      <w:r>
        <w:t>屵</w:t>
      </w:r>
    </w:p>
    <w:p w14:paraId="2E716C96">
      <w:r>
        <w:t>盇第十五</w:t>
      </w:r>
    </w:p>
    <w:p w14:paraId="6BC97F40">
      <w:r>
        <w:t>嵒</w:t>
      </w:r>
    </w:p>
    <w:p w14:paraId="7889F972">
      <w:r>
        <w:t>【第397页】</w:t>
      </w:r>
    </w:p>
    <w:p w14:paraId="70A55C04">
      <w:r>
        <w:t>枼</w:t>
      </w:r>
    </w:p>
    <w:p w14:paraId="46BAC037">
      <w:r>
        <w:t>葉諜牒䈎韘|弽牒屟渫揲媟鍱葉偞襟擛</w:t>
      </w:r>
    </w:p>
    <w:p w14:paraId="1F950E75">
      <w:r>
        <w:t>闒讕</w:t>
      </w:r>
    </w:p>
    <w:p w14:paraId="71B7D60B">
      <w:r>
        <w:t>塌</w:t>
      </w:r>
    </w:p>
    <w:p w14:paraId="156C844D">
      <w:r>
        <w:t>蹋鰨闒</w:t>
      </w:r>
    </w:p>
    <w:p w14:paraId="32930532">
      <w:r>
        <w:t>盇</w:t>
      </w:r>
    </w:p>
    <w:p w14:paraId="262EB430">
      <w:r>
        <w:t>葢㗐豓饁榼䘏嗑磕闔</w:t>
      </w:r>
    </w:p>
    <w:p w14:paraId="146B9C28">
      <w:r>
        <w:t>曇爆</w:t>
      </w:r>
    </w:p>
    <w:p w14:paraId="00427983">
      <w:r>
        <w:t>夾莢唊䩡鿃翜梜郟㾜俠頰頰匧㤲挾㛍匧綊蛺䵌鋏陜㾜瘱瘞</w:t>
      </w:r>
    </w:p>
    <w:p w14:paraId="7082934E">
      <w:r>
        <w:t>匧篋㥦</w:t>
      </w:r>
    </w:p>
    <w:p w14:paraId="407CD76F">
      <w:r>
        <w:t>耴</w:t>
      </w:r>
    </w:p>
    <w:p w14:paraId="436F83E2">
      <w:r>
        <w:t>敢㡇䳖揶銸輒</w:t>
      </w:r>
    </w:p>
    <w:p w14:paraId="4A88C781">
      <w:r>
        <w:t>巤邋臘儠鬣㲱䝓獵擸</w:t>
      </w:r>
    </w:p>
    <w:p w14:paraId="0AA64416">
      <w:r>
        <w:t>聶躡讘桑㒤懾攝</w:t>
      </w:r>
    </w:p>
    <w:p w14:paraId="03AB7CFF">
      <w:r>
        <w:t>甲宁呷柙凼审狎閘匣</w:t>
      </w:r>
    </w:p>
    <w:p w14:paraId="5C729DC6">
      <w:r>
        <w:t>疌萐箑䈉寁倢褆捷婕睫緁䌌蜨</w:t>
      </w:r>
    </w:p>
    <w:p w14:paraId="33DFA178">
      <w:r>
        <w:t>妾</w:t>
      </w:r>
    </w:p>
    <w:p w14:paraId="4F79F74D">
      <w:r>
        <w:t>菨翣椄淁鯜接</w:t>
      </w:r>
    </w:p>
    <w:p w14:paraId="0F797468">
      <w:r>
        <w:t>業艱鄴</w:t>
      </w:r>
    </w:p>
    <w:p w14:paraId="686D33AB">
      <w:r>
        <w:t>㘝皣聿</w:t>
      </w:r>
    </w:p>
    <w:p w14:paraId="26B25D81">
      <w:r>
        <w:t>【第398页】</w:t>
      </w:r>
    </w:p>
    <w:p w14:paraId="4172F1B8">
      <w:r>
        <w:t>燮燮躞</w:t>
      </w:r>
    </w:p>
    <w:p w14:paraId="59A77C6A">
      <w:r>
        <w:t>聑</w:t>
      </w:r>
    </w:p>
    <w:p w14:paraId="70CE76AD">
      <w:r>
        <w:t>緝第十六</w:t>
      </w:r>
    </w:p>
    <w:p w14:paraId="59173987">
      <w:r>
        <w:t>咠</w:t>
      </w:r>
    </w:p>
    <w:p w14:paraId="51BF0FFD">
      <w:r>
        <w:t>葺量聲楫湒揖戢緝輯戢濈</w:t>
      </w:r>
    </w:p>
    <w:p w14:paraId="4A6DF135">
      <w:r>
        <w:t>歰微</w:t>
      </w:r>
    </w:p>
    <w:p w14:paraId="2AED18D4">
      <w:r>
        <w:t>㗊</w:t>
      </w:r>
    </w:p>
    <w:p w14:paraId="2366343B">
      <w:r>
        <w:t>十什汁</w:t>
      </w:r>
    </w:p>
    <w:p w14:paraId="268F33D3">
      <w:r>
        <w:t>世廿</w:t>
      </w:r>
    </w:p>
    <w:p w14:paraId="02C567AF">
      <w:r>
        <w:t>譶霅</w:t>
      </w:r>
    </w:p>
    <w:p w14:paraId="5FBC84DF">
      <w:r>
        <w:t>沓䣶誻䂿涾㧺㛥錔</w:t>
      </w:r>
    </w:p>
    <w:p w14:paraId="6B43598F">
      <w:r>
        <w:t>合袷荅䢔跆詥弇|算鞈㪉翕鴿䶀鞈拾郃帢韐佮袷欱頜匌洽龕閤拾姶給盒荅塔榙翕歙歙潝</w:t>
      </w:r>
    </w:p>
    <w:p w14:paraId="0A909708">
      <w:r>
        <w:t>拾湁</w:t>
      </w:r>
    </w:p>
    <w:p w14:paraId="00CFDAE5">
      <w:r>
        <w:t>人</w:t>
      </w:r>
    </w:p>
    <w:p w14:paraId="7FA0F476">
      <w:r>
        <w:t>㬎顯濕溼㙷隰</w:t>
      </w:r>
    </w:p>
    <w:p w14:paraId="7F332CFC">
      <w:r>
        <w:t>【第399页】</w:t>
      </w:r>
    </w:p>
    <w:p w14:paraId="1D5A5636">
      <w:r>
        <w:t>㬪</w:t>
      </w:r>
    </w:p>
    <w:p w14:paraId="3CC77C6C">
      <w:r>
        <w:t>立</w:t>
      </w:r>
    </w:p>
    <w:p w14:paraId="1D116CD0">
      <w:r>
        <w:t>翊鴗笠柆昱粒飧㕇泣拉諷</w:t>
      </w:r>
    </w:p>
    <w:p w14:paraId="6103E815">
      <w:r>
        <w:t>昱</w:t>
      </w:r>
    </w:p>
    <w:p w14:paraId="53F9E551">
      <w:r>
        <w:t>喅煜</w:t>
      </w:r>
    </w:p>
    <w:p w14:paraId="2E62E37C">
      <w:r>
        <w:t>龖</w:t>
      </w:r>
    </w:p>
    <w:p w14:paraId="25362174">
      <w:r>
        <w:t>讋讐襲製</w:t>
      </w:r>
    </w:p>
    <w:p w14:paraId="787E3ADF">
      <w:r>
        <w:t>劦珕荔脅拹脅歠</w:t>
      </w:r>
    </w:p>
    <w:p w14:paraId="7A49F93B">
      <w:r>
        <w:t>及己弓蓬</w:t>
      </w:r>
    </w:p>
    <w:p w14:paraId="677E0CCF">
      <w:r>
        <w:t>芨吸彶趿靸极㽺㠷伋馺急汲扱級鈒</w:t>
      </w:r>
    </w:p>
    <w:p w14:paraId="2AD2279A">
      <w:r>
        <w:t>眔遝褱</w:t>
      </w:r>
    </w:p>
    <w:p w14:paraId="2015AA5B">
      <w:r>
        <w:t>遝</w:t>
      </w:r>
    </w:p>
    <w:p w14:paraId="69ADA539">
      <w:r>
        <w:t>䜚榧</w:t>
      </w:r>
    </w:p>
    <w:p w14:paraId="0244B73E">
      <w:r>
        <w:t>習謵槢騽熠慴鰼摺</w:t>
      </w:r>
    </w:p>
    <w:p w14:paraId="60CD5A47">
      <w:r>
        <w:t>雥</w:t>
      </w:r>
    </w:p>
    <w:p w14:paraId="20FA39D5">
      <w:r>
        <w:t>雧集噍雜鏶鍓</w:t>
      </w:r>
    </w:p>
    <w:p w14:paraId="7023E485">
      <w:r>
        <w:t>入</w:t>
      </w:r>
    </w:p>
    <w:p w14:paraId="46353A95">
      <w:r>
        <w:t>帀</w:t>
      </w:r>
    </w:p>
    <w:p w14:paraId="5F8F67B3">
      <w:r>
        <w:t>邑裹悒浥挹</w:t>
      </w:r>
    </w:p>
    <w:p w14:paraId="78ABD615">
      <w:r>
        <w:t>臿</w:t>
      </w:r>
    </w:p>
    <w:p w14:paraId="562F55B4">
      <w:r>
        <w:t>届歃插插鍤</w:t>
      </w:r>
    </w:p>
    <w:p w14:paraId="23146BF8">
      <w:r>
        <w:t>㚔執谻</w:t>
      </w:r>
    </w:p>
    <w:p w14:paraId="1CC91741">
      <w:r>
        <w:t>蓻䠟謺摯鷙㝪帮褺騺慹霸摯褺蟄墊</w:t>
      </w:r>
    </w:p>
    <w:p w14:paraId="1A830639">
      <w:r>
        <w:t>嗣縶</w:t>
      </w:r>
    </w:p>
    <w:p w14:paraId="67B57603">
      <w:r>
        <w:t>【第400页】</w:t>
      </w:r>
    </w:p>
    <w:p w14:paraId="03BE8493">
      <w:r>
        <w:t>㴇涉</w:t>
      </w:r>
    </w:p>
    <w:p w14:paraId="3279C548">
      <w:r>
        <w:t>皂鵖</w:t>
      </w:r>
    </w:p>
    <w:p w14:paraId="34EC618A">
      <w:r>
        <w:t>之第十七</w:t>
      </w:r>
    </w:p>
    <w:p w14:paraId="52B1BE79">
      <w:r>
        <w:t>止祉徙征粲齒囶企是沚阯址</w:t>
      </w:r>
    </w:p>
    <w:p w14:paraId="0509FD0A">
      <w:r>
        <w:t>啻蓄榜意</w:t>
      </w:r>
    </w:p>
    <w:p w14:paraId="3E9513D2">
      <w:r>
        <w:t>意意</w:t>
      </w:r>
    </w:p>
    <w:p w14:paraId="55284F6A">
      <w:r>
        <w:t>億</w:t>
      </w:r>
    </w:p>
    <w:p w14:paraId="6A836F88">
      <w:r>
        <w:t>戒祴誡械悈</w:t>
      </w:r>
    </w:p>
    <w:p w14:paraId="058E806D">
      <w:r>
        <w:t>翼翼趯瀷</w:t>
      </w:r>
    </w:p>
    <w:p w14:paraId="136BAE4A">
      <w:r>
        <w:t>異冀趩冀廙廙潩翼㔴</w:t>
      </w:r>
    </w:p>
    <w:p w14:paraId="1047CCAB">
      <w:r>
        <w:t>冀</w:t>
      </w:r>
    </w:p>
    <w:p w14:paraId="29A17D25">
      <w:r>
        <w:t>革革</w:t>
      </w:r>
    </w:p>
    <w:p w14:paraId="43A7A1F8">
      <w:r>
        <w:t>謹翔</w:t>
      </w:r>
    </w:p>
    <w:p w14:paraId="733F1BB5">
      <w:r>
        <w:t>又有疫尤右祐有囿賄郁宥痏洧鮪姷侑絠蛕䵋珛䞥䀁益囿圝繭尤訧肬|默頏|疣忧沋</w:t>
      </w:r>
    </w:p>
    <w:p w14:paraId="4648E933">
      <w:r>
        <w:t>䀁</w:t>
      </w:r>
    </w:p>
    <w:p w14:paraId="533D3556">
      <w:r>
        <w:t>醢藍</w:t>
      </w:r>
    </w:p>
    <w:p w14:paraId="0CCCA29A">
      <w:r>
        <w:t>㞋般般魜</w:t>
      </w:r>
    </w:p>
    <w:p w14:paraId="143AA67A">
      <w:r>
        <w:t>菔箙</w:t>
      </w:r>
    </w:p>
    <w:p w14:paraId="6051F5F0">
      <w:r>
        <w:t>史吏吏使使</w:t>
      </w:r>
    </w:p>
    <w:p w14:paraId="10AAC285">
      <w:r>
        <w:t>葡犕糒備倭備癀</w:t>
      </w:r>
    </w:p>
    <w:p w14:paraId="01918508">
      <w:r>
        <w:t>再洅</w:t>
      </w:r>
    </w:p>
    <w:p w14:paraId="0F6B2B46">
      <w:r>
        <w:t>則剔副剔萴側廁惻測鰂|鲫賊則</w:t>
      </w:r>
    </w:p>
    <w:p w14:paraId="1A463F7D">
      <w:r>
        <w:t>【第401页】</w:t>
      </w:r>
    </w:p>
    <w:p w14:paraId="4F2D77DC">
      <w:r>
        <w:t>丌远箕甘鼻囟其医祺|禥萁諅諆棊旗期|奋稘欺䫏騏麒惎淇鯕娸基㠱欺僛</w:t>
      </w:r>
    </w:p>
    <w:p w14:paraId="08616E11">
      <w:r>
        <w:t>乃号子艿䚮极鼐仍扔孕</w:t>
      </w:r>
    </w:p>
    <w:p w14:paraId="417429BD">
      <w:r>
        <w:t>喜歖</w:t>
      </w:r>
    </w:p>
    <w:p w14:paraId="2D980242">
      <w:r>
        <w:t>禧譆瞦憙饎餾糦僖熹</w:t>
      </w:r>
    </w:p>
    <w:p w14:paraId="56285F6D">
      <w:r>
        <w:t>副福葍副副夏楅腷䵗富幅匐愊蝠堛輻</w:t>
      </w:r>
    </w:p>
    <w:p w14:paraId="129D757D">
      <w:r>
        <w:t>䵗</w:t>
      </w:r>
    </w:p>
    <w:p w14:paraId="4FB5BBCD">
      <w:r>
        <w:t>慢燹</w:t>
      </w:r>
    </w:p>
    <w:p w14:paraId="24C52C08">
      <w:r>
        <w:t>富䔰</w:t>
      </w:r>
    </w:p>
    <w:p w14:paraId="2A58A234">
      <w:r>
        <w:t>來坐萊斄|庲睞賚䅘䚅騋淶勑麥</w:t>
      </w:r>
    </w:p>
    <w:p w14:paraId="09BDDD7C">
      <w:r>
        <w:t>畟稷稷稠</w:t>
      </w:r>
    </w:p>
    <w:p w14:paraId="594FBC80">
      <w:r>
        <w:t>某槑禖謀营譬腜煤媒</w:t>
      </w:r>
    </w:p>
    <w:p w14:paraId="73036951">
      <w:r>
        <w:t>采菜㥒</w:t>
      </w:r>
    </w:p>
    <w:p w14:paraId="7BFA070A">
      <w:r>
        <w:t>才䞗谻麩材財鼒|鎡豺线杜戋哉戴|戴胾栽戴裁烖|灾狄災蛓載酨在茬</w:t>
      </w:r>
    </w:p>
    <w:p w14:paraId="01325525">
      <w:r>
        <w:t>之芝寺事蚩塌市㰩志蚩寺特歭待詩詘等㭙邿時痔侍庤恃洔持畤待偫時旹蒔塒</w:t>
      </w:r>
    </w:p>
    <w:p w14:paraId="5947E39D">
      <w:r>
        <w:t>臺嬯</w:t>
      </w:r>
    </w:p>
    <w:p w14:paraId="40E87081">
      <w:r>
        <w:t>負萯</w:t>
      </w:r>
    </w:p>
    <w:p w14:paraId="4006FEE0">
      <w:r>
        <w:t>棘僰襋</w:t>
      </w:r>
    </w:p>
    <w:p w14:paraId="36DED8FE">
      <w:r>
        <w:t>嗇番</w:t>
      </w:r>
    </w:p>
    <w:p w14:paraId="0AE9B3D1">
      <w:r>
        <w:t>薔穡㱇濇轖</w:t>
      </w:r>
    </w:p>
    <w:p w14:paraId="41EC5E6A">
      <w:r>
        <w:t>克高桌勀</w:t>
      </w:r>
    </w:p>
    <w:p w14:paraId="674C3A09">
      <w:r>
        <w:t>【第402页】</w:t>
      </w:r>
    </w:p>
    <w:p w14:paraId="372C595F">
      <w:r>
        <w:t>曰</w:t>
      </w:r>
    </w:p>
    <w:p w14:paraId="76411598">
      <w:r>
        <w:t>宰䔂梓|榟滓䏁</w:t>
      </w:r>
    </w:p>
    <w:p w14:paraId="2DAC98CE">
      <w:r>
        <w:t>伏絥茯鞴</w:t>
      </w:r>
    </w:p>
    <w:p w14:paraId="669657E0">
      <w:r>
        <w:t>北背邶䉾</w:t>
      </w:r>
    </w:p>
    <w:p w14:paraId="183AABE4">
      <w:r>
        <w:t>䙷得|县</w:t>
      </w:r>
    </w:p>
    <w:p w14:paraId="5C70F982">
      <w:r>
        <w:t>司祠嗣孠笥詞</w:t>
      </w:r>
    </w:p>
    <w:p w14:paraId="5070E78A">
      <w:r>
        <w:t>辭嗣</w:t>
      </w:r>
    </w:p>
    <w:p w14:paraId="70A44842">
      <w:r>
        <w:t>辤辝</w:t>
      </w:r>
    </w:p>
    <w:p w14:paraId="38F8CDFE">
      <w:r>
        <w:t>色郡</w:t>
      </w:r>
    </w:p>
    <w:p w14:paraId="1935ECF6">
      <w:r>
        <w:t>苟着</w:t>
      </w:r>
    </w:p>
    <w:p w14:paraId="3FE187DB">
      <w:r>
        <w:t>而荋胹栭䎠耏耐耎恧洏鮞輀</w:t>
      </w:r>
    </w:p>
    <w:p w14:paraId="366B7271">
      <w:r>
        <w:t>黑默嫼纁墨</w:t>
      </w:r>
    </w:p>
    <w:p w14:paraId="067C5520">
      <w:r>
        <w:t>疑</w:t>
      </w:r>
    </w:p>
    <w:p w14:paraId="03CA7B4D">
      <w:r>
        <w:t>薿㘈譺癡儗嶷礙懝擬</w:t>
      </w:r>
    </w:p>
    <w:p w14:paraId="16B6FFAE">
      <w:r>
        <w:t>思</w:t>
      </w:r>
    </w:p>
    <w:p w14:paraId="5469E780">
      <w:r>
        <w:t>諰䚡偲緦累</w:t>
      </w:r>
    </w:p>
    <w:p w14:paraId="28D542A6">
      <w:r>
        <w:t>意</w:t>
      </w:r>
    </w:p>
    <w:p w14:paraId="47386E75">
      <w:r>
        <w:t>噫檍澺</w:t>
      </w:r>
    </w:p>
    <w:p w14:paraId="4B872EC5">
      <w:r>
        <w:t>【第403页】</w:t>
      </w:r>
    </w:p>
    <w:p w14:paraId="5195287D">
      <w:r>
        <w:t>不丕芣否肧衃稹紑坏</w:t>
      </w:r>
    </w:p>
    <w:p w14:paraId="78D482CD">
      <w:r>
        <w:t>丕</w:t>
      </w:r>
    </w:p>
    <w:p w14:paraId="4BA1660F">
      <w:r>
        <w:t>邳秠伾駓魾</w:t>
      </w:r>
    </w:p>
    <w:p w14:paraId="5E903371">
      <w:r>
        <w:t>否嚭桮|还香痞罟䫠娝</w:t>
      </w:r>
    </w:p>
    <w:p w14:paraId="695F489D">
      <w:r>
        <w:t>咅欧菩䞳踣䏽剖箁䍌棓部倍䯽涪掊瓿䋨培陪醅</w:t>
      </w:r>
    </w:p>
    <w:p w14:paraId="5985E9B0">
      <w:r>
        <w:t>臣頤甑㺿茝笸宧㺇洍姬</w:t>
      </w:r>
    </w:p>
    <w:p w14:paraId="0FF52F4E">
      <w:r>
        <w:t>巸戺熙媐</w:t>
      </w:r>
    </w:p>
    <w:p w14:paraId="006C91DA">
      <w:r>
        <w:t>母每莓䳇拇坶</w:t>
      </w:r>
    </w:p>
    <w:p w14:paraId="5DEE5AA1">
      <w:r>
        <w:t>每誨敏敏脢梅楳晦䍙侮㑄悔海娒畮畞鋂</w:t>
      </w:r>
    </w:p>
    <w:p w14:paraId="6BECD9F4">
      <w:r>
        <w:t>毒</w:t>
      </w:r>
    </w:p>
    <w:p w14:paraId="7FF311D1">
      <w:r>
        <w:t>能</w:t>
      </w:r>
    </w:p>
    <w:p w14:paraId="4FE8774F">
      <w:r>
        <w:t>售態|㑷</w:t>
      </w:r>
    </w:p>
    <w:p w14:paraId="4A6D7A48">
      <w:r>
        <w:t>灰恢</w:t>
      </w:r>
    </w:p>
    <w:p w14:paraId="621A5F3B">
      <w:r>
        <w:t>貸蟘</w:t>
      </w:r>
    </w:p>
    <w:p w14:paraId="097F8D1D">
      <w:r>
        <w:t>弋隿式杙貣代忒㚤䣧</w:t>
      </w:r>
    </w:p>
    <w:p w14:paraId="14580A2A">
      <w:r>
        <w:t>試弑代軾</w:t>
      </w:r>
    </w:p>
    <w:p w14:paraId="2D341F06">
      <w:r>
        <w:t>或</w:t>
      </w:r>
    </w:p>
    <w:p w14:paraId="7426799F">
      <w:r>
        <w:t>域鐡棫减㰲黬惑淢戴閾闊聝馘蜮蟈</w:t>
      </w:r>
    </w:p>
    <w:p w14:paraId="0156A833">
      <w:r>
        <w:t>惑㦽</w:t>
      </w:r>
    </w:p>
    <w:p w14:paraId="14EEBBEC">
      <w:r>
        <w:t>戠</w:t>
      </w:r>
    </w:p>
    <w:p w14:paraId="514494A2">
      <w:r>
        <w:t>識樴熾戴職織弑</w:t>
      </w:r>
    </w:p>
    <w:p w14:paraId="0FBE7EEE">
      <w:r>
        <w:t>直桌殖植㯰稙置值惪|愈淔埴㥁德</w:t>
      </w:r>
    </w:p>
    <w:p w14:paraId="1D3BF69D">
      <w:r>
        <w:t>生闺綼綦</w:t>
      </w:r>
    </w:p>
    <w:p w14:paraId="4D89AA5D">
      <w:r>
        <w:t>綦璂藄</w:t>
      </w:r>
    </w:p>
    <w:p w14:paraId="2291D727">
      <w:r>
        <w:t>畁綼綦</w:t>
      </w:r>
    </w:p>
    <w:p w14:paraId="2F452802">
      <w:r>
        <w:t>絲兹兹嗞鷀慈滋孳|繳</w:t>
      </w:r>
    </w:p>
    <w:p w14:paraId="12B26081">
      <w:r>
        <w:t>龜豳</w:t>
      </w:r>
    </w:p>
    <w:p w14:paraId="32164D81">
      <w:r>
        <w:t>鬮</w:t>
      </w:r>
    </w:p>
    <w:p w14:paraId="7EE4FD30">
      <w:r>
        <w:t>亟</w:t>
      </w:r>
    </w:p>
    <w:p w14:paraId="6B17597B">
      <w:r>
        <w:t>䩯殛極㥛</w:t>
      </w:r>
    </w:p>
    <w:p w14:paraId="72F2FD98">
      <w:r>
        <w:t>【第404页】</w:t>
      </w:r>
    </w:p>
    <w:p w14:paraId="07CEE812">
      <w:r>
        <w:t>里理荲䟆野俚裏貍悝鯉</w:t>
      </w:r>
    </w:p>
    <w:p w14:paraId="22FDB350">
      <w:r>
        <w:t>貍薶霾</w:t>
      </w:r>
    </w:p>
    <w:p w14:paraId="3313FD9D">
      <w:r>
        <w:t>力㔹勒肋朸扐防勒塾阞泐</w:t>
      </w:r>
    </w:p>
    <w:p w14:paraId="2046FC54">
      <w:r>
        <w:t>己产芑記改杞邔屺忌䨽妃妀紀圮䤏配忌跽誋</w:t>
      </w:r>
    </w:p>
    <w:p w14:paraId="7135B20F">
      <w:r>
        <w:t>子㜽巢芓孜李杍杍仔字</w:t>
      </w:r>
    </w:p>
    <w:p w14:paraId="09134E7A">
      <w:r>
        <w:t>巳祀禩起记改汜巸戺圯</w:t>
      </w:r>
    </w:p>
    <w:p w14:paraId="5D37F383">
      <w:r>
        <w:t>㠯苢台异矣相梩佀能台齝詒眙殆胎笞飴彝枱鈶鋅邰枲佁駘炱怡怠治冶鮐始瓵紿矣唉诶猌俟俟欸騃竢</w:t>
      </w:r>
    </w:p>
    <w:p w14:paraId="296E34E4">
      <w:r>
        <w:t>䇃涘挨娭埃枲隷治菭怠䈚</w:t>
      </w:r>
    </w:p>
    <w:p w14:paraId="3AC14199">
      <w:r>
        <w:t>亥布荄咳孩該㱾骸胲刻核郂晐痎侅欬頦駭垓閡垓劾陔</w:t>
      </w:r>
    </w:p>
    <w:p w14:paraId="6C001339">
      <w:r>
        <w:t>士仕仕坌肺</w:t>
      </w:r>
    </w:p>
    <w:p w14:paraId="1BC038FC">
      <w:r>
        <w:t>匿暱昵</w:t>
      </w:r>
    </w:p>
    <w:p w14:paraId="1095A98D">
      <w:r>
        <w:t>食飾螒飭</w:t>
      </w:r>
    </w:p>
    <w:p w14:paraId="4C029057">
      <w:r>
        <w:t>啚副鄙</w:t>
      </w:r>
    </w:p>
    <w:p w14:paraId="6D4BC85E">
      <w:r>
        <w:t>久玖羑安灸奻柩匾</w:t>
      </w:r>
    </w:p>
    <w:p w14:paraId="25CD1BAB">
      <w:r>
        <w:t>陟傥騭</w:t>
      </w:r>
    </w:p>
    <w:p w14:paraId="25DB83FD">
      <w:r>
        <w:t>郵</w:t>
      </w:r>
    </w:p>
    <w:p w14:paraId="05DE2A39">
      <w:r>
        <w:t>【第405页】</w:t>
      </w:r>
    </w:p>
    <w:p w14:paraId="09FEBF19">
      <w:r>
        <w:t>朱葘甾</w:t>
      </w:r>
    </w:p>
    <w:p w14:paraId="17C34EF7">
      <w:r>
        <w:t>緇鍿輺</w:t>
      </w:r>
    </w:p>
    <w:p w14:paraId="5B437993">
      <w:r>
        <w:t>寶</w:t>
      </w:r>
    </w:p>
    <w:p w14:paraId="7DBA077B">
      <w:r>
        <w:t>塞簺㥶</w:t>
      </w:r>
    </w:p>
    <w:p w14:paraId="3AF0A56C">
      <w:r>
        <w:t>佩</w:t>
      </w:r>
    </w:p>
    <w:p w14:paraId="07BF3334">
      <w:r>
        <w:t>丠㘳邱</w:t>
      </w:r>
    </w:p>
    <w:p w14:paraId="715AA451">
      <w:r>
        <w:t>飤</w:t>
      </w:r>
    </w:p>
    <w:p w14:paraId="7874C1AE">
      <w:r>
        <w:t>夨</w:t>
      </w:r>
    </w:p>
    <w:p w14:paraId="1B7A0718">
      <w:r>
        <w:t>仄医厢</w:t>
      </w:r>
    </w:p>
    <w:p w14:paraId="69A8A11E">
      <w:r>
        <w:t>牛</w:t>
      </w:r>
    </w:p>
    <w:p w14:paraId="5B0FAD2A">
      <w:r>
        <w:t>采穗</w:t>
      </w:r>
    </w:p>
    <w:p w14:paraId="007972BD">
      <w:r>
        <w:t>耳</w:t>
      </w:r>
    </w:p>
    <w:p w14:paraId="6A9D366F">
      <w:r>
        <w:t>珥鬻餌刵佴恥㛅弭</w:t>
      </w:r>
    </w:p>
    <w:p w14:paraId="7124F1DF">
      <w:r>
        <w:t>弭淣</w:t>
      </w:r>
    </w:p>
    <w:p w14:paraId="5891AA7D">
      <w:r>
        <w:t>麛惡渳</w:t>
      </w:r>
    </w:p>
    <w:p w14:paraId="73796A72">
      <w:r>
        <w:t>婦</w:t>
      </w:r>
    </w:p>
    <w:p w14:paraId="53DDAA1F">
      <w:r>
        <w:t>友牲谒</w:t>
      </w:r>
    </w:p>
    <w:p w14:paraId="2DB51859">
      <w:r>
        <w:t>孴智</w:t>
      </w:r>
    </w:p>
    <w:p w14:paraId="0AC3093F">
      <w:r>
        <w:t>息㮩鄎瘜熄</w:t>
      </w:r>
    </w:p>
    <w:p w14:paraId="548E79D8">
      <w:r>
        <w:t>敕</w:t>
      </w:r>
    </w:p>
    <w:p w14:paraId="1B72EBB2">
      <w:r>
        <w:t>【第406页】</w:t>
      </w:r>
    </w:p>
    <w:p w14:paraId="1D87DEBC">
      <w:r>
        <w:t>敇蓛</w:t>
      </w:r>
    </w:p>
    <w:p w14:paraId="5B706D89">
      <w:r>
        <w:t>卤圆</w:t>
      </w:r>
    </w:p>
    <w:p w14:paraId="1298E120">
      <w:r>
        <w:t>班</w:t>
      </w:r>
    </w:p>
    <w:p w14:paraId="6D07BADE">
      <w:r>
        <w:t>牧</w:t>
      </w:r>
    </w:p>
    <w:p w14:paraId="0260546E">
      <w:r>
        <w:t>戛</w:t>
      </w:r>
    </w:p>
    <w:p w14:paraId="55801CC0">
      <w:r>
        <w:t>魚第十八</w:t>
      </w:r>
    </w:p>
    <w:p w14:paraId="2DCCAD90">
      <w:r>
        <w:t>穌</w:t>
      </w:r>
    </w:p>
    <w:p w14:paraId="4113778B">
      <w:r>
        <w:t>魯蕾蓾橹樐</w:t>
      </w:r>
    </w:p>
    <w:p w14:paraId="5883D5A7">
      <w:r>
        <w:t>魚</w:t>
      </w:r>
    </w:p>
    <w:p w14:paraId="074D1CB7">
      <w:r>
        <w:t>穌</w:t>
      </w:r>
    </w:p>
    <w:p w14:paraId="3B478F15">
      <w:r>
        <w:t>丁下芐</w:t>
      </w:r>
    </w:p>
    <w:p w14:paraId="56616E3C">
      <w:r>
        <w:t>若</w:t>
      </w:r>
    </w:p>
    <w:p w14:paraId="7A501EB0">
      <w:r>
        <w:t>諾箬婼匿黄</w:t>
      </w:r>
    </w:p>
    <w:p w14:paraId="4AA4A929">
      <w:r>
        <w:t>萛嗼謨暮募膜模鄚募瘼幕鬕貘驀慔慕漠摹募蟆墓募鏌</w:t>
      </w:r>
    </w:p>
    <w:p w14:paraId="7F5C4C8F">
      <w:r>
        <w:t>各茖路詻輅䀩雒鵅骼胳铬觡笿格賂客頟貉駱鼨洛雾鮥閣挌絡垎略鉻輅客</w:t>
      </w:r>
    </w:p>
    <w:p w14:paraId="462B2F17">
      <w:r>
        <w:t>洛落</w:t>
      </w:r>
    </w:p>
    <w:p w14:paraId="3573FB1E">
      <w:r>
        <w:t>步荹踄</w:t>
      </w:r>
    </w:p>
    <w:p w14:paraId="6942C444">
      <w:r>
        <w:t>御馭</w:t>
      </w:r>
    </w:p>
    <w:p w14:paraId="4E3658FC">
      <w:r>
        <w:t>禦篽权䥏鋙</w:t>
      </w:r>
    </w:p>
    <w:p w14:paraId="13982EA6">
      <w:r>
        <w:t>牙酉芽訝|迓雅枒邪衺庌釾</w:t>
      </w:r>
    </w:p>
    <w:p w14:paraId="582977A2">
      <w:r>
        <w:t>【第407页】</w:t>
      </w:r>
    </w:p>
    <w:p w14:paraId="12D5DFD8">
      <w:r>
        <w:t>疋蜒延胥楚䝪疏胥褙壻婿諝楈糈㥠湑䱬揟蝑疏梳</w:t>
      </w:r>
    </w:p>
    <w:p w14:paraId="697A1B8E">
      <w:r>
        <w:t>屰㖾逆鶿朔曾㡿蜕逆縌㡿䞣訴鎙愬柝泝溯坼㖾遌㓵㗉鄂</w:t>
      </w:r>
    </w:p>
    <w:p w14:paraId="36B7F7E6">
      <w:r>
        <w:t>谷腳臄谻郤卻綌峪郤㮝卻腳倒㮝螄</w:t>
      </w:r>
    </w:p>
    <w:p w14:paraId="37264E58">
      <w:r>
        <w:t>古治祜苦詁鬻故㱠胡䀇枯固黏粘㽽罟居岵居怙沽盬姑蛄辜|骷酤苦楛固䓢箇棝涸湖婟錮</w:t>
      </w:r>
    </w:p>
    <w:p w14:paraId="1C8EF0E1">
      <w:r>
        <w:t>胡瑚餬鶘</w:t>
      </w:r>
    </w:p>
    <w:p w14:paraId="058205AE">
      <w:r>
        <w:t>湖</w:t>
      </w:r>
    </w:p>
    <w:p w14:paraId="182658A7">
      <w:r>
        <w:t>酤䔯居屌</w:t>
      </w:r>
    </w:p>
    <w:p w14:paraId="43BE79FB">
      <w:r>
        <w:t>琚踞腒椐倨裾涺据鋸</w:t>
      </w:r>
    </w:p>
    <w:p w14:paraId="09ACE043">
      <w:r>
        <w:t>壺</w:t>
      </w:r>
    </w:p>
    <w:p w14:paraId="6845988F">
      <w:r>
        <w:t>夫麩麱枎邞袂䱅扶技蚨鈇</w:t>
      </w:r>
    </w:p>
    <w:p w14:paraId="6D4F691C">
      <w:r>
        <w:t>鼓敼瞽</w:t>
      </w:r>
    </w:p>
    <w:p w14:paraId="7B7CCA8F">
      <w:r>
        <w:t>与與與算璵趣譽鸒旟歟礜廣㦛鱮舉嬩旟㶛</w:t>
      </w:r>
    </w:p>
    <w:p w14:paraId="2FA2BB27">
      <w:r>
        <w:t>舁輿</w:t>
      </w:r>
    </w:p>
    <w:p w14:paraId="7AE55D3E">
      <w:r>
        <w:t>我</w:t>
      </w:r>
    </w:p>
    <w:p w14:paraId="7005830E">
      <w:r>
        <w:t>父甫布斧甫莆哺逋擿誧鬴釜尃脯簠医餔遭圃郙痡黼俌補䩉匍㕊豧悑怖浦捕鋪輔酺浦蒲</w:t>
      </w:r>
    </w:p>
    <w:p w14:paraId="14E2C685">
      <w:r>
        <w:t>尃㗘䶈博</w:t>
      </w:r>
    </w:p>
    <w:p w14:paraId="4591F2E1">
      <w:r>
        <w:t>轉敷髆膊䪙榑傅溥搏縛鎛布抪博簙傅傅溥薄薄欂鑮</w:t>
      </w:r>
    </w:p>
    <w:p w14:paraId="02A4CD6A">
      <w:r>
        <w:t>叚役段</w:t>
      </w:r>
    </w:p>
    <w:p w14:paraId="0669971B">
      <w:r>
        <w:t>瑕葭徦䠍嘏䪗椵暇瘕假豭騢麚鰕蝦鍜</w:t>
      </w:r>
    </w:p>
    <w:p w14:paraId="4B902720">
      <w:r>
        <w:t>䀠瞿籴界</w:t>
      </w:r>
    </w:p>
    <w:p w14:paraId="08842777">
      <w:r>
        <w:t>瞿趯忂衢躍臞懼|愳灈鱹㩴</w:t>
      </w:r>
    </w:p>
    <w:p w14:paraId="6D171D7C">
      <w:r>
        <w:t>【第408页】</w:t>
      </w:r>
    </w:p>
    <w:p w14:paraId="164CD919">
      <w:r>
        <w:t>百百佰洦拍</w:t>
      </w:r>
    </w:p>
    <w:p w14:paraId="4E577066">
      <w:r>
        <w:t>羽詡栩䣁霸</w:t>
      </w:r>
    </w:p>
    <w:p w14:paraId="70CBA6E6">
      <w:r>
        <w:t>隻</w:t>
      </w:r>
    </w:p>
    <w:p w14:paraId="36604C26">
      <w:r>
        <w:t>蒦彠護韄矆篗觸雘穫獲濩鱯擭蠖鑊</w:t>
      </w:r>
    </w:p>
    <w:p w14:paraId="0F0CBAFC">
      <w:r>
        <w:t>矍䢲躩貜玃攫彏钁</w:t>
      </w:r>
    </w:p>
    <w:p w14:paraId="7F83B60A">
      <w:r>
        <w:t>烏爱於</w:t>
      </w:r>
    </w:p>
    <w:p w14:paraId="58DE7E86">
      <w:r>
        <w:t>瑦菸趟鄔瘀歍淤閼隖</w:t>
      </w:r>
    </w:p>
    <w:p w14:paraId="5BF76827">
      <w:r>
        <w:t>予芧舒柔杼仔屏序豫|孮抒紓野壄</w:t>
      </w:r>
    </w:p>
    <w:p w14:paraId="1B7BEE45">
      <w:r>
        <w:t>㕡壑</w:t>
      </w:r>
    </w:p>
    <w:p w14:paraId="6C4CD0B0">
      <w:r>
        <w:t>初</w:t>
      </w:r>
    </w:p>
    <w:p w14:paraId="35925B29">
      <w:r>
        <w:t>䇘互枑豐</w:t>
      </w:r>
    </w:p>
    <w:p w14:paraId="7BFD1794">
      <w:r>
        <w:t>巨榘王苣歫䶙距智|秬柜渠螶鉅柜渠渠騍</w:t>
      </w:r>
    </w:p>
    <w:p w14:paraId="3D9CC05C">
      <w:r>
        <w:t>巫算誣</w:t>
      </w:r>
    </w:p>
    <w:p w14:paraId="465FD56D">
      <w:r>
        <w:t>乎呼評虖㭔虖嘑謼罅㯉歑歑㙤嘑</w:t>
      </w:r>
    </w:p>
    <w:p w14:paraId="29635A07">
      <w:r>
        <w:t>于玗芋吁迂訏䩒盱竽盂杅警邘宇㝢衧夸危忓污雩扜弙紆</w:t>
      </w:r>
    </w:p>
    <w:p w14:paraId="1EF7A943">
      <w:r>
        <w:t>雩荂</w:t>
      </w:r>
    </w:p>
    <w:p w14:paraId="59A4B1DC">
      <w:r>
        <w:t>跨警㠋</w:t>
      </w:r>
    </w:p>
    <w:p w14:paraId="0108C0A7">
      <w:r>
        <w:t>蕐</w:t>
      </w:r>
    </w:p>
    <w:p w14:paraId="2FECA22E">
      <w:r>
        <w:t>夸跨誇胯刳瓠侉洿絝</w:t>
      </w:r>
    </w:p>
    <w:p w14:paraId="2F305522">
      <w:r>
        <w:t>污婆</w:t>
      </w:r>
    </w:p>
    <w:p w14:paraId="1ADAC60E">
      <w:r>
        <w:t>雩碧</w:t>
      </w:r>
    </w:p>
    <w:p w14:paraId="2EAF954F">
      <w:r>
        <w:t>謣誇樗檴鄠</w:t>
      </w:r>
    </w:p>
    <w:p w14:paraId="375FB072">
      <w:r>
        <w:t>【第409页】</w:t>
      </w:r>
    </w:p>
    <w:p w14:paraId="69B102D1">
      <w:r>
        <w:t>㭉釫</w:t>
      </w:r>
    </w:p>
    <w:p w14:paraId="469015D8">
      <w:r>
        <w:t>家家</w:t>
      </w:r>
    </w:p>
    <w:p w14:paraId="56470D66">
      <w:r>
        <w:t>稼幏嫁</w:t>
      </w:r>
    </w:p>
    <w:p w14:paraId="1B018E14">
      <w:r>
        <w:t>虍雐䖒虜虚慮虚虜㢚䲐鐪</w:t>
      </w:r>
    </w:p>
    <w:p w14:paraId="29FEEEFC">
      <w:r>
        <w:t>慮勤鑢</w:t>
      </w:r>
    </w:p>
    <w:p w14:paraId="049588A7">
      <w:r>
        <w:t>虚矑罏</w:t>
      </w:r>
    </w:p>
    <w:p w14:paraId="4D232598">
      <w:r>
        <w:t>盧盧蘆驢臚|膚籚櫨艫顱䰕廬驢黸攎</w:t>
      </w:r>
    </w:p>
    <w:p w14:paraId="644B0BB5">
      <w:r>
        <w:t>纑壚鑪</w:t>
      </w:r>
    </w:p>
    <w:p w14:paraId="6CFFBBAC">
      <w:r>
        <w:t>虞鐻虞</w:t>
      </w:r>
    </w:p>
    <w:p w14:paraId="5068C052">
      <w:r>
        <w:t>処處</w:t>
      </w:r>
    </w:p>
    <w:p w14:paraId="305CFCAD">
      <w:r>
        <w:t>虎裙朆</w:t>
      </w:r>
    </w:p>
    <w:p w14:paraId="2C0F60B3">
      <w:r>
        <w:t>琥唬䰧</w:t>
      </w:r>
    </w:p>
    <w:p w14:paraId="30596295">
      <w:r>
        <w:t>凵罢去去胠䖔麮㭕袪独怯魼法</w:t>
      </w:r>
    </w:p>
    <w:p w14:paraId="4615C6AD">
      <w:r>
        <w:t>舍余舒涻捨余荼悇徐敘筡餘賖䣄稌俆嵞駼悆涂捈畬斜除酴除蒢篨</w:t>
      </w:r>
    </w:p>
    <w:p w14:paraId="6A2B53D4">
      <w:r>
        <w:t>䠶射謝麋</w:t>
      </w:r>
    </w:p>
    <w:p w14:paraId="1D8722F8">
      <w:r>
        <w:t>蔓㑹</w:t>
      </w:r>
    </w:p>
    <w:p w14:paraId="56605AD3">
      <w:r>
        <w:t>無璑蕪瞴膴舞鄦幠廡|儛憮潕撫|道嫵舞|无嘸舞翌爨</w:t>
      </w:r>
    </w:p>
    <w:p w14:paraId="293E61EC">
      <w:r>
        <w:t>辜嫴</w:t>
      </w:r>
    </w:p>
    <w:p w14:paraId="25FE8CE9">
      <w:r>
        <w:t>乇吒託亳杔宅頊魠奼託㓃秅㢉宅民㡯侂</w:t>
      </w:r>
    </w:p>
    <w:p w14:paraId="66C0829B">
      <w:r>
        <w:t>㫺箩</w:t>
      </w:r>
    </w:p>
    <w:p w14:paraId="70860964">
      <w:r>
        <w:t>趞逪齰齚踖諎唶耤馹借厝䇎惜㳻措蜡錯斮矠醋</w:t>
      </w:r>
    </w:p>
    <w:p w14:paraId="480E891A">
      <w:r>
        <w:t>耤</w:t>
      </w:r>
    </w:p>
    <w:p w14:paraId="4716967B">
      <w:r>
        <w:t>藉籍䣢</w:t>
      </w:r>
    </w:p>
    <w:p w14:paraId="37564D3E">
      <w:r>
        <w:t>籍簎</w:t>
      </w:r>
    </w:p>
    <w:p w14:paraId="5A5AAC91">
      <w:r>
        <w:t>【第410页】</w:t>
      </w:r>
    </w:p>
    <w:p w14:paraId="1E3777E6">
      <w:r>
        <w:t>舄䧿</w:t>
      </w:r>
    </w:p>
    <w:p w14:paraId="094321DD">
      <w:r>
        <w:t>寫獡</w:t>
      </w:r>
    </w:p>
    <w:p w14:paraId="1E554607">
      <w:r>
        <w:t>旅肯者者諸鬻煑鬻書睹覩翥觰箸楮柁都暏暑瘏署褚屠豬赭奢渚闍緒堵|赣陼諸藷儲箸櫡躇屠䠧</w:t>
      </w:r>
    </w:p>
    <w:p w14:paraId="654C72EC">
      <w:r>
        <w:t>䣝豬藸奢奓譇</w:t>
      </w:r>
    </w:p>
    <w:p w14:paraId="25E21F16">
      <w:r>
        <w:t>吕膂莒筥梠閭</w:t>
      </w:r>
    </w:p>
    <w:p w14:paraId="3D55EDCF">
      <w:r>
        <w:t>夕穸</w:t>
      </w:r>
    </w:p>
    <w:p w14:paraId="37B88BC8">
      <w:r>
        <w:t>瓜苽呱觚柧窊罛狐奈泒弧孤狐菰孤箛</w:t>
      </w:r>
    </w:p>
    <w:p w14:paraId="1816D131">
      <w:r>
        <w:t>叉</w:t>
      </w:r>
    </w:p>
    <w:p w14:paraId="0B489BD3">
      <w:r>
        <w:t>寡</w:t>
      </w:r>
    </w:p>
    <w:p w14:paraId="58F371BC">
      <w:r>
        <w:t>西賈賈檟</w:t>
      </w:r>
    </w:p>
    <w:p w14:paraId="61E6EAB6">
      <w:r>
        <w:t>白自碧迫敀柏帛伯魄狛怕鮊</w:t>
      </w:r>
    </w:p>
    <w:p w14:paraId="1EFE6938">
      <w:r>
        <w:t>崇虩螈隙</w:t>
      </w:r>
    </w:p>
    <w:p w14:paraId="2D04BCE9">
      <w:r>
        <w:t>尺</w:t>
      </w:r>
    </w:p>
    <w:p w14:paraId="1377FEE9">
      <w:r>
        <w:t>庶蔗嗻遮蹠度席樜蟅度數剫剫渡席圆蓆</w:t>
      </w:r>
    </w:p>
    <w:p w14:paraId="1F2DFAD8">
      <w:r>
        <w:t>石祏跖磔柘橐䄷袥碩鼫拓摭斫</w:t>
      </w:r>
    </w:p>
    <w:p w14:paraId="42170844">
      <w:r>
        <w:t>豦蘧噱遽䆽據勮覷醵醵䣰遽蘧籧</w:t>
      </w:r>
    </w:p>
    <w:p w14:paraId="213997A7">
      <w:r>
        <w:t>【第411页】</w:t>
      </w:r>
    </w:p>
    <w:p w14:paraId="7FA9112E">
      <w:r>
        <w:t>馬影影禡鄢㾺罵</w:t>
      </w:r>
    </w:p>
    <w:p w14:paraId="719EA935">
      <w:r>
        <w:t>鼠</w:t>
      </w:r>
    </w:p>
    <w:p w14:paraId="73239BF9">
      <w:r>
        <w:t>炙第䂹</w:t>
      </w:r>
    </w:p>
    <w:p w14:paraId="755E3B90">
      <w:r>
        <w:t>赤烾</w:t>
      </w:r>
    </w:p>
    <w:p w14:paraId="6D6763F6">
      <w:r>
        <w:t>赦赦郝特</w:t>
      </w:r>
    </w:p>
    <w:p w14:paraId="0BC295BE">
      <w:r>
        <w:t>赫</w:t>
      </w:r>
    </w:p>
    <w:p w14:paraId="10240999">
      <w:r>
        <w:t>吴吠</w:t>
      </w:r>
    </w:p>
    <w:p w14:paraId="41520B8F">
      <w:r>
        <w:t>誤虞俣娱虞噳</w:t>
      </w:r>
    </w:p>
    <w:p w14:paraId="28645CF2">
      <w:r>
        <w:t>睪</w:t>
      </w:r>
    </w:p>
    <w:p w14:paraId="2F4A460A">
      <w:r>
        <w:t>釋譯睪斁殬圛釋襗嶧驛澤擇繹鐸</w:t>
      </w:r>
    </w:p>
    <w:p w14:paraId="54E1DD59">
      <w:r>
        <w:t>擇蘀</w:t>
      </w:r>
    </w:p>
    <w:p w14:paraId="2D64B0DF">
      <w:r>
        <w:t>圉</w:t>
      </w:r>
    </w:p>
    <w:p w14:paraId="4449DFDC">
      <w:r>
        <w:t>雨圖</w:t>
      </w:r>
    </w:p>
    <w:p w14:paraId="525B8FBC">
      <w:r>
        <w:t>黍</w:t>
      </w:r>
    </w:p>
    <w:p w14:paraId="14EDBF06">
      <w:r>
        <w:t>鱟瀑漁</w:t>
      </w:r>
    </w:p>
    <w:p w14:paraId="642364E3">
      <w:r>
        <w:t>户㦿雇鶚|鳲扈|屷妒䋀所雇顧所齭</w:t>
      </w:r>
    </w:p>
    <w:p w14:paraId="402926F3">
      <w:r>
        <w:t>女㝱汝</w:t>
      </w:r>
    </w:p>
    <w:p w14:paraId="1CFFE821">
      <w:r>
        <w:t>如茹娜帤恕㣽挐絮挐滲</w:t>
      </w:r>
    </w:p>
    <w:p w14:paraId="64A278A0">
      <w:r>
        <w:t>乍迮詐胙笮飵柞昨秨作怍阼酢作詐筰</w:t>
      </w:r>
    </w:p>
    <w:p w14:paraId="70A919F7">
      <w:r>
        <w:t>土社|查吐徒杜</w:t>
      </w:r>
    </w:p>
    <w:p w14:paraId="4C490DFE">
      <w:r>
        <w:t>【第412页】</w:t>
      </w:r>
    </w:p>
    <w:p w14:paraId="1DAA15A9">
      <w:r>
        <w:t>劫㧁鉣</w:t>
      </w:r>
    </w:p>
    <w:p w14:paraId="436589CE">
      <w:r>
        <w:t>且祖珇苴菹咀趄䢐徂遁詛鴡殂贮䏣虘相郎租粗疽罝羅置但祖岨㡹豠駔狙怚沮担姐組坥助鉏俎阻祖䔃</w:t>
      </w:r>
    </w:p>
    <w:p w14:paraId="45B3434D">
      <w:r>
        <w:t>菹</w:t>
      </w:r>
    </w:p>
    <w:p w14:paraId="20EFB98D">
      <w:r>
        <w:t>蕴蕴虘䶥謯䣜樝䣜䶥覰濾㜘租蒩沮菹蕰蕴助耡</w:t>
      </w:r>
    </w:p>
    <w:p w14:paraId="2FED869A">
      <w:r>
        <w:t>斝</w:t>
      </w:r>
    </w:p>
    <w:p w14:paraId="42DF9AFC">
      <w:r>
        <w:t>車載</w:t>
      </w:r>
    </w:p>
    <w:p w14:paraId="4E77F834">
      <w:r>
        <w:t>宁眝羜宣貯紵緖柠㿾鸕</w:t>
      </w:r>
    </w:p>
    <w:p w14:paraId="755241C1">
      <w:r>
        <w:t>亞啞䛩惡蝁堊錏</w:t>
      </w:r>
    </w:p>
    <w:p w14:paraId="6C75CECC">
      <w:r>
        <w:t>五乂</w:t>
      </w:r>
    </w:p>
    <w:p w14:paraId="111DBE56">
      <w:r>
        <w:t>吾伍</w:t>
      </w:r>
    </w:p>
    <w:p w14:paraId="0469E847">
      <w:r>
        <w:t>吾䓊衙齬語敔梧圄郚晤害寤寤鲁悟忢浯啎</w:t>
      </w:r>
    </w:p>
    <w:p w14:paraId="6981261A">
      <w:r>
        <w:t>禹酓瑀萭龋齲踽楀鄅䨞踽</w:t>
      </w:r>
    </w:p>
    <w:p w14:paraId="13774AF7">
      <w:r>
        <w:t>巴靶杷皅豝把鈀耙皅葩</w:t>
      </w:r>
    </w:p>
    <w:p w14:paraId="6BFD7BC7">
      <w:r>
        <w:t>午許杵卸汻</w:t>
      </w:r>
    </w:p>
    <w:p w14:paraId="2FDC5739">
      <w:r>
        <w:t>彳</w:t>
      </w:r>
    </w:p>
    <w:p w14:paraId="5A3E0DC3">
      <w:r>
        <w:t>皕奭奭衋</w:t>
      </w:r>
    </w:p>
    <w:p w14:paraId="586D4FB1">
      <w:r>
        <w:t>夃</w:t>
      </w:r>
    </w:p>
    <w:p w14:paraId="051E3D00">
      <w:r>
        <w:t>叒叠</w:t>
      </w:r>
    </w:p>
    <w:p w14:paraId="3283ADAB">
      <w:r>
        <w:t>【第413页】</w:t>
      </w:r>
    </w:p>
    <w:p w14:paraId="329D9A5B">
      <w:r>
        <w:t>索素</w:t>
      </w:r>
    </w:p>
    <w:p w14:paraId="534C4E89">
      <w:r>
        <w:t>庫兆暜</w:t>
      </w:r>
    </w:p>
    <w:p w14:paraId="23780952">
      <w:r>
        <w:t>是</w:t>
      </w:r>
    </w:p>
    <w:p w14:paraId="0CA0BAEC">
      <w:r>
        <w:t>麤</w:t>
      </w:r>
    </w:p>
    <w:p w14:paraId="3DB9BBE9">
      <w:r>
        <w:t>㲋奐集</w:t>
      </w:r>
    </w:p>
    <w:p w14:paraId="686F138A">
      <w:r>
        <w:t>兔</w:t>
      </w:r>
    </w:p>
    <w:p w14:paraId="0F947305">
      <w:r>
        <w:t>路璐鷺簬|簵潞露</w:t>
      </w:r>
    </w:p>
    <w:p w14:paraId="0B862D2E">
      <w:r>
        <w:t>䨣</w:t>
      </w:r>
    </w:p>
    <w:p w14:paraId="5D01B8A8">
      <w:r>
        <w:t>霸宵</w:t>
      </w:r>
    </w:p>
    <w:p w14:paraId="717841E5">
      <w:r>
        <w:t>鹵</w:t>
      </w:r>
    </w:p>
    <w:p w14:paraId="3503EF04">
      <w:r>
        <w:t>奴㚢</w:t>
      </w:r>
    </w:p>
    <w:p w14:paraId="3F8EEA86">
      <w:r>
        <w:t>呶翟駑笯帑砮砮怓怒拏弩䋈</w:t>
      </w:r>
    </w:p>
    <w:p w14:paraId="61FF1EA1">
      <w:r>
        <w:t>毋</w:t>
      </w:r>
    </w:p>
    <w:p w14:paraId="0CDF109A">
      <w:r>
        <w:t>戟</w:t>
      </w:r>
    </w:p>
    <w:p w14:paraId="1E655219">
      <w:r>
        <w:t>【第414页】</w:t>
      </w:r>
    </w:p>
    <w:p w14:paraId="12E11241">
      <w:r>
        <w:t>武賦陚</w:t>
      </w:r>
    </w:p>
    <w:p w14:paraId="56187470">
      <w:r>
        <w:t>戍</w:t>
      </w:r>
    </w:p>
    <w:p w14:paraId="2C17276F">
      <w:r>
        <w:t>素</w:t>
      </w:r>
    </w:p>
    <w:p w14:paraId="3D0F3E61">
      <w:r>
        <w:t>蠱</w:t>
      </w:r>
    </w:p>
    <w:p w14:paraId="57EFC30D">
      <w:r>
        <w:t>亦</w:t>
      </w:r>
    </w:p>
    <w:p w14:paraId="60E0CCC2">
      <w:r>
        <w:t>迹躓|速弈夜狄奕</w:t>
      </w:r>
    </w:p>
    <w:p w14:paraId="6EE31412">
      <w:r>
        <w:t>夜液掖</w:t>
      </w:r>
    </w:p>
    <w:p w14:paraId="0A14262C">
      <w:r>
        <w:t>稾</w:t>
      </w:r>
    </w:p>
    <w:p w14:paraId="279A087F">
      <w:r>
        <w:t>檩酆嶂</w:t>
      </w:r>
    </w:p>
    <w:p w14:paraId="7CEB3C04">
      <w:r>
        <w:t>郭</w:t>
      </w:r>
    </w:p>
    <w:p w14:paraId="64CAB910">
      <w:r>
        <w:t>鞹漷霩</w:t>
      </w:r>
    </w:p>
    <w:p w14:paraId="420C8A27">
      <w:r>
        <w:t>矦第十九</w:t>
      </w:r>
    </w:p>
    <w:p w14:paraId="5CCB0926">
      <w:r>
        <w:t>国䒼</w:t>
      </w:r>
    </w:p>
    <w:p w14:paraId="3C7399C8">
      <w:r>
        <w:t>玉</w:t>
      </w:r>
    </w:p>
    <w:p w14:paraId="1EC1716C">
      <w:r>
        <w:t>芻</w:t>
      </w:r>
    </w:p>
    <w:p w14:paraId="0D76AF9B">
      <w:r>
        <w:t>犓趨齺鬻雛鶵鄒騶媰縐</w:t>
      </w:r>
    </w:p>
    <w:p w14:paraId="21D66978">
      <w:r>
        <w:t>口訌扣釦</w:t>
      </w:r>
    </w:p>
    <w:p w14:paraId="721E5EBA">
      <w:r>
        <w:t>走</w:t>
      </w:r>
    </w:p>
    <w:p w14:paraId="25A021FB">
      <w:r>
        <w:t>後逡䵈</w:t>
      </w:r>
    </w:p>
    <w:p w14:paraId="5E296F30">
      <w:r>
        <w:t>足促浞捉</w:t>
      </w:r>
    </w:p>
    <w:p w14:paraId="79E3E96C">
      <w:r>
        <w:t>局挶</w:t>
      </w:r>
    </w:p>
    <w:p w14:paraId="4D527E4E">
      <w:r>
        <w:t>【第415页】</w:t>
      </w:r>
    </w:p>
    <w:p w14:paraId="60D270CA">
      <w:r>
        <w:t>句玽苟跔拘笱鉤敂够雊鴝朐刎枸䅓郇昫痀佝耇欨駒狗鼩</w:t>
      </w:r>
    </w:p>
    <w:p w14:paraId="22207156">
      <w:r>
        <w:t>菐僕樸撲墣北轐</w:t>
      </w:r>
    </w:p>
    <w:p w14:paraId="5CE0AC6F">
      <w:r>
        <w:t>僕䑑㯷濮纀</w:t>
      </w:r>
    </w:p>
    <w:p w14:paraId="46CF6AD7">
      <w:r>
        <w:t>昊</w:t>
      </w:r>
    </w:p>
    <w:p w14:paraId="1307A553">
      <w:r>
        <w:t>㮂俱纂䡞</w:t>
      </w:r>
    </w:p>
    <w:p w14:paraId="290594B1">
      <w:r>
        <w:t>鬥</w:t>
      </w:r>
    </w:p>
    <w:p w14:paraId="2DBBD013">
      <w:r>
        <w:t>取</w:t>
      </w:r>
    </w:p>
    <w:p w14:paraId="6C899EE8">
      <w:r>
        <w:t>菆趣齱諏叢棷郰黀冣聚鯫掫娶陬叢</w:t>
      </w:r>
    </w:p>
    <w:p w14:paraId="5A20A5EA">
      <w:r>
        <w:t>聚驟堅</w:t>
      </w:r>
    </w:p>
    <w:p w14:paraId="6B1331F2">
      <w:r>
        <w:t>糓</w:t>
      </w:r>
    </w:p>
    <w:p w14:paraId="22E0D669">
      <w:r>
        <w:t>鑿</w:t>
      </w:r>
    </w:p>
    <w:p w14:paraId="060F48F8">
      <w:r>
        <w:t>丵</w:t>
      </w:r>
    </w:p>
    <w:p w14:paraId="608643CC">
      <w:r>
        <w:t>穀</w:t>
      </w:r>
    </w:p>
    <w:p w14:paraId="2CF57EC6">
      <w:r>
        <w:t>几殳鳧殳羖股投殁投吺</w:t>
      </w:r>
    </w:p>
    <w:p w14:paraId="6EA95913">
      <w:r>
        <w:t>卜中赴䟔支朴仆</w:t>
      </w:r>
    </w:p>
    <w:p w14:paraId="126D69A5">
      <w:r>
        <w:t>角桷确榖斛</w:t>
      </w:r>
    </w:p>
    <w:p w14:paraId="3194EDB9">
      <w:r>
        <w:t>豆且</w:t>
      </w:r>
    </w:p>
    <w:p w14:paraId="5D93C4E6">
      <w:r>
        <w:t>逗鋀豎豎毁脰梪短郎侸裋頭䱏</w:t>
      </w:r>
    </w:p>
    <w:p w14:paraId="0BC3D9D2">
      <w:r>
        <w:t>王杏主鳿柱宔罜駐麈狂注妵杏㰯部部篰</w:t>
      </w:r>
    </w:p>
    <w:p w14:paraId="47811610">
      <w:r>
        <w:t>侯医</w:t>
      </w:r>
    </w:p>
    <w:p w14:paraId="267230DC">
      <w:r>
        <w:t>喉翭餱疑候㺅鯸緱鏃</w:t>
      </w:r>
    </w:p>
    <w:p w14:paraId="4BB1E594">
      <w:r>
        <w:t>旱厚垕</w:t>
      </w:r>
    </w:p>
    <w:p w14:paraId="646E51A8">
      <w:r>
        <w:t>秃</w:t>
      </w:r>
    </w:p>
    <w:p w14:paraId="0BACE3D3">
      <w:r>
        <w:t>木沐沐霂</w:t>
      </w:r>
    </w:p>
    <w:p w14:paraId="1C0E400F">
      <w:r>
        <w:t>【第416页】</w:t>
      </w:r>
    </w:p>
    <w:p w14:paraId="79F9151D">
      <w:r>
        <w:t>高郵二王合集</w:t>
      </w:r>
    </w:p>
    <w:p w14:paraId="5EC96D51">
      <w:r>
        <w:t>朱珠茱咮誅殊䇬株邾袾洙姝絑鼄|蛛銖</w:t>
      </w:r>
    </w:p>
    <w:p w14:paraId="240D2F30">
      <w:r>
        <w:t>遬藗</w:t>
      </w:r>
    </w:p>
    <w:p w14:paraId="7F5BB2A4">
      <w:r>
        <w:t>束</w:t>
      </w:r>
    </w:p>
    <w:p w14:paraId="162976F4">
      <w:r>
        <w:t>速誎梀欶涑娕</w:t>
      </w:r>
    </w:p>
    <w:p w14:paraId="1C12E35B">
      <w:r>
        <w:t>速遬警鬻|餗疆</w:t>
      </w:r>
    </w:p>
    <w:p w14:paraId="4E2A37B8">
      <w:r>
        <w:t>㮚纍</w:t>
      </w:r>
    </w:p>
    <w:p w14:paraId="136800FE">
      <w:r>
        <w:t>录禄菉趢逯睩剥|刊䚄娽緑録</w:t>
      </w:r>
    </w:p>
    <w:p w14:paraId="6A1801E2">
      <w:r>
        <w:t>嗀</w:t>
      </w:r>
    </w:p>
    <w:p w14:paraId="1E9F788C">
      <w:r>
        <w:t>嗀鷇觳觳彀榖榖豰穀榖愨彀縠轂穀珏瑴</w:t>
      </w:r>
    </w:p>
    <w:p w14:paraId="07C85E80">
      <w:r>
        <w:t>付祔符柎府符府駙怤泭鮒拊紨坿附府腐</w:t>
      </w:r>
    </w:p>
    <w:p w14:paraId="3E5598F7">
      <w:r>
        <w:t>屋屋臺</w:t>
      </w:r>
    </w:p>
    <w:p w14:paraId="5318A30D">
      <w:r>
        <w:t>喔楃偓渥握壹</w:t>
      </w:r>
    </w:p>
    <w:p w14:paraId="100FD66E">
      <w:r>
        <w:t>俞瑜逾踰諭羭榆鄃牏愈窬瘉㡏褕覦貐愉渝揄媮匬緰蝓輸隃䤅</w:t>
      </w:r>
    </w:p>
    <w:p w14:paraId="32A6AADF">
      <w:r>
        <w:t>須盨䫂|竭嬃顈</w:t>
      </w:r>
    </w:p>
    <w:p w14:paraId="38B9442C">
      <w:r>
        <w:t>后茩詬詢缿郈㖃垢</w:t>
      </w:r>
    </w:p>
    <w:p w14:paraId="3AD1C5C3">
      <w:r>
        <w:t>禺</w:t>
      </w:r>
    </w:p>
    <w:p w14:paraId="65D9C75A">
      <w:r>
        <w:t>蕅喁遇齵髃耦寓庽偶顒嵎㥥愚湡鰅堣隅</w:t>
      </w:r>
    </w:p>
    <w:p w14:paraId="04ED6776">
      <w:r>
        <w:t>需</w:t>
      </w:r>
    </w:p>
    <w:p w14:paraId="52C177A4">
      <w:r>
        <w:t>臑儒襦䰰獳懦濡擩嬬繻孺醹</w:t>
      </w:r>
    </w:p>
    <w:p w14:paraId="0B49F86F">
      <w:r>
        <w:t>鹿</w:t>
      </w:r>
    </w:p>
    <w:p w14:paraId="5B2E84F0">
      <w:r>
        <w:t>簏箓麓禁麗漉渌</w:t>
      </w:r>
    </w:p>
    <w:p w14:paraId="2D4D128E">
      <w:r>
        <w:t>獄</w:t>
      </w:r>
    </w:p>
    <w:p w14:paraId="7C82C348">
      <w:r>
        <w:t>哭鸑嶽嶽岳頭</w:t>
      </w:r>
    </w:p>
    <w:p w14:paraId="2A5BFD1E">
      <w:r>
        <w:t>屚漏</w:t>
      </w:r>
    </w:p>
    <w:p w14:paraId="6C0BF16F">
      <w:r>
        <w:t>【第417页】</w:t>
      </w:r>
    </w:p>
    <w:p w14:paraId="4B85EB19">
      <w:r>
        <w:t>婁宴晏蔞遱謱數髏膢簍樓䣚寠瘻僂褸屨廔漊䱾摟埔</w:t>
      </w:r>
    </w:p>
    <w:p w14:paraId="542352F5">
      <w:r>
        <w:t>區蓲謳毆䳼樞傴軀䙔歐貙驅敺漚鰸摳嫗甌彄䧢醧</w:t>
      </w:r>
    </w:p>
    <w:p w14:paraId="6D4590B9">
      <w:r>
        <w:t>㔷陋</w:t>
      </w:r>
    </w:p>
    <w:p w14:paraId="46FFA5BD">
      <w:r>
        <w:t>凹乃</w:t>
      </w:r>
    </w:p>
    <w:p w14:paraId="78ACA734">
      <w:r>
        <w:t>蜀噣䟉躅斀髑觸韣襡屬歜獨燭濁鐲斣</w:t>
      </w:r>
    </w:p>
    <w:p w14:paraId="3001FDEC">
      <w:r>
        <w:t>屬欘孎斸</w:t>
      </w:r>
    </w:p>
    <w:p w14:paraId="02767327">
      <w:r>
        <w:t>斲䚎</w:t>
      </w:r>
    </w:p>
    <w:p w14:paraId="7F24B5A0">
      <w:r>
        <w:t>鬭裴</w:t>
      </w:r>
    </w:p>
    <w:p w14:paraId="1ADABBB1">
      <w:r>
        <w:t>錏亞</w:t>
      </w:r>
    </w:p>
    <w:p w14:paraId="7811998B">
      <w:r>
        <w:t>覬斲</w:t>
      </w:r>
    </w:p>
    <w:p w14:paraId="2DECD9F0">
      <w:r>
        <w:t>斗枓</w:t>
      </w:r>
    </w:p>
    <w:p w14:paraId="79AE2236">
      <w:r>
        <w:t>臾萸諛腴楰庾斞</w:t>
      </w:r>
    </w:p>
    <w:p w14:paraId="3E452221">
      <w:r>
        <w:t>族蔟嗾鷟鏃</w:t>
      </w:r>
    </w:p>
    <w:p w14:paraId="7B0A6FB5">
      <w:r>
        <w:t>㼌窳</w:t>
      </w:r>
    </w:p>
    <w:p w14:paraId="14F130C3">
      <w:r>
        <w:t>昜</w:t>
      </w:r>
    </w:p>
    <w:p w14:paraId="7BDA438E">
      <w:r>
        <w:t>兜篼</w:t>
      </w:r>
    </w:p>
    <w:p w14:paraId="6FFA758B">
      <w:r>
        <w:t>冢琢啄豛毅椓瘃冢涿|肊</w:t>
      </w:r>
    </w:p>
    <w:p w14:paraId="4C82B85D">
      <w:r>
        <w:t>燊屏敎湊</w:t>
      </w:r>
    </w:p>
    <w:p w14:paraId="17C33A3C">
      <w:r>
        <w:t>馵</w:t>
      </w:r>
    </w:p>
    <w:p w14:paraId="05FA44FE">
      <w:r>
        <w:t>【第418页】</w:t>
      </w:r>
    </w:p>
    <w:p w14:paraId="49A5B350">
      <w:r>
        <w:t>谷鵒|魋俗裕欲狢浴鋊欲螸</w:t>
      </w:r>
    </w:p>
    <w:p w14:paraId="34DD6EC8">
      <w:r>
        <w:t>乳㳶</w:t>
      </w:r>
    </w:p>
    <w:p w14:paraId="462E9DD9">
      <w:r>
        <w:t>賣</w:t>
      </w:r>
    </w:p>
    <w:p w14:paraId="75377EA3">
      <w:r>
        <w:t>藚犢䢱讀讟韇殰櫝贖牘竇儥黷瀆嬻匵續賡瀆豄</w:t>
      </w:r>
    </w:p>
    <w:p w14:paraId="4E5C701D">
      <w:r>
        <w:t>辱蓐|蓐槈|鎒鄏溽縟</w:t>
      </w:r>
    </w:p>
    <w:p w14:paraId="07F1543A">
      <w:r>
        <w:t>壴鼓悖尌尌樹|尌廚澍</w:t>
      </w:r>
    </w:p>
    <w:p w14:paraId="1ED16AB9">
      <w:r>
        <w:t>數</w:t>
      </w:r>
    </w:p>
    <w:p w14:paraId="0F3E9AF8">
      <w:r>
        <w:t>藪簸</w:t>
      </w:r>
    </w:p>
    <w:p w14:paraId="64A3B4E8">
      <w:r>
        <w:t>冓</w:t>
      </w:r>
    </w:p>
    <w:p w14:paraId="1E406590">
      <w:r>
        <w:t>遘講篝韝構購溝媾斠</w:t>
      </w:r>
    </w:p>
    <w:p w14:paraId="441B5835">
      <w:r>
        <w:t>寇滱</w:t>
      </w:r>
    </w:p>
    <w:p w14:paraId="6D9AD85F">
      <w:r>
        <w:t>邪䓉</w:t>
      </w:r>
    </w:p>
    <w:p w14:paraId="641F9CD1">
      <w:r>
        <w:t>用夙</w:t>
      </w:r>
    </w:p>
    <w:p w14:paraId="003124EB">
      <w:r>
        <w:t>臣</w:t>
      </w:r>
    </w:p>
    <w:p w14:paraId="396DFB01">
      <w:r>
        <w:t>幽第二十</w:t>
      </w:r>
    </w:p>
    <w:p w14:paraId="65ACD891">
      <w:r>
        <w:t>幽蛐</w:t>
      </w:r>
    </w:p>
    <w:p w14:paraId="74FAE57C">
      <w:r>
        <w:t>【第419页】</w:t>
      </w:r>
    </w:p>
    <w:p w14:paraId="66D48A3E">
      <w:r>
        <w:t>祝祝</w:t>
      </w:r>
    </w:p>
    <w:p w14:paraId="62713292">
      <w:r>
        <w:t>艸</w:t>
      </w:r>
    </w:p>
    <w:p w14:paraId="597EB38B">
      <w:r>
        <w:t>蒐</w:t>
      </w:r>
    </w:p>
    <w:p w14:paraId="5C0EA3D9">
      <w:r>
        <w:t>牟麰|举侔</w:t>
      </w:r>
    </w:p>
    <w:p w14:paraId="2D8FAA26">
      <w:r>
        <w:t>告祰牿造誥|腻鵠梏郜晧窖告硞焅浩靠䧊酷</w:t>
      </w:r>
    </w:p>
    <w:p w14:paraId="1046F362">
      <w:r>
        <w:t>造艁䔏</w:t>
      </w:r>
    </w:p>
    <w:p w14:paraId="153E1701">
      <w:r>
        <w:t>周用裯|騙琱啁調雕鵰椆稠裯彫䯾惆凋鯛婤綢蜩蚺錭輖</w:t>
      </w:r>
    </w:p>
    <w:p w14:paraId="6C1EB29A">
      <w:r>
        <w:t>逐</w:t>
      </w:r>
    </w:p>
    <w:p w14:paraId="6DED0225">
      <w:r>
        <w:t>牢</w:t>
      </w:r>
    </w:p>
    <w:p w14:paraId="5DC0EF46">
      <w:r>
        <w:t>臼斆䳔</w:t>
      </w:r>
    </w:p>
    <w:p w14:paraId="712269EF">
      <w:r>
        <w:t>斆學</w:t>
      </w:r>
    </w:p>
    <w:p w14:paraId="63AB6FFB">
      <w:r>
        <w:t>嚳鷽瞿觷覺嶨礐䮸澩㶅㽇覺攪</w:t>
      </w:r>
    </w:p>
    <w:p w14:paraId="64F5ED17">
      <w:r>
        <w:t>爪叉</w:t>
      </w:r>
    </w:p>
    <w:p w14:paraId="218433BF">
      <w:r>
        <w:t>蚤</w:t>
      </w:r>
    </w:p>
    <w:p w14:paraId="38309C18">
      <w:r>
        <w:t>蚤蚤</w:t>
      </w:r>
    </w:p>
    <w:p w14:paraId="61400600">
      <w:r>
        <w:t>瑵搔搔騷慅搔</w:t>
      </w:r>
    </w:p>
    <w:p w14:paraId="1BF7C5A0">
      <w:r>
        <w:t>孚采</w:t>
      </w:r>
    </w:p>
    <w:p w14:paraId="5EE66334">
      <w:r>
        <w:t>莩脬筟桴郛稃粰保俘烰浮捊抱</w:t>
      </w:r>
    </w:p>
    <w:p w14:paraId="5C6AD3FC">
      <w:r>
        <w:t>保倸柔葆寀裹㨐緥</w:t>
      </w:r>
    </w:p>
    <w:p w14:paraId="2EAF3BCE">
      <w:r>
        <w:t>叜倥寄睃榕郊廀狻淺搜㛮㛮婈</w:t>
      </w:r>
    </w:p>
    <w:p w14:paraId="1DE062B9">
      <w:r>
        <w:t>肅肃蕭嘯歗|鷫鷄䐹簫橚歗潚繡蟰</w:t>
      </w:r>
    </w:p>
    <w:p w14:paraId="3B2C49D1">
      <w:r>
        <w:t>圕書</w:t>
      </w:r>
    </w:p>
    <w:p w14:paraId="16E52245">
      <w:r>
        <w:t>㲃</w:t>
      </w:r>
    </w:p>
    <w:p w14:paraId="7FE68CB4">
      <w:r>
        <w:t>邀匓廏凳</w:t>
      </w:r>
    </w:p>
    <w:p w14:paraId="5B513677">
      <w:r>
        <w:t>【第420页】</w:t>
      </w:r>
    </w:p>
    <w:p w14:paraId="082608CA">
      <w:r>
        <w:t>伎汥莜跾修|叫脩筱條㫍修倏儵悠鯈陋絛鋚條窱滌脩蓨瞻滫儵虪</w:t>
      </w:r>
    </w:p>
    <w:p w14:paraId="531D6F85">
      <w:r>
        <w:t>翏</w:t>
      </w:r>
    </w:p>
    <w:p w14:paraId="2DC0EB5A">
      <w:r>
        <w:t>蓼嘐謬䰘雡謬膠樛鄝瘳僇㺒熮憀漻豂摎嫪戮繆蟉飂疁勠鏐醪膠廫漻䀊</w:t>
      </w:r>
    </w:p>
    <w:p w14:paraId="5A48CFD1">
      <w:r>
        <w:t>雔</w:t>
      </w:r>
    </w:p>
    <w:p w14:paraId="365E53E4">
      <w:r>
        <w:t>犨讐</w:t>
      </w:r>
    </w:p>
    <w:p w14:paraId="1993D73E">
      <w:r>
        <w:t>鱻焦蕉噍|嚼譙|誚鵻樵糕顦䩌燋潐羅鐎醮|樵</w:t>
      </w:r>
    </w:p>
    <w:p w14:paraId="20C169EE">
      <w:r>
        <w:t>糕鷯|戁揫糕</w:t>
      </w:r>
    </w:p>
    <w:p w14:paraId="2C7AA98D">
      <w:r>
        <w:t>鳥蔦樢瞗窵襛㠀</w:t>
      </w:r>
    </w:p>
    <w:p w14:paraId="7CDBA916">
      <w:r>
        <w:t>幼呦歘窈鴢黝怮泑䱂</w:t>
      </w:r>
    </w:p>
    <w:p w14:paraId="5B3FF66B">
      <w:r>
        <w:t>丝幽</w:t>
      </w:r>
    </w:p>
    <w:p w14:paraId="16DF060E">
      <w:r>
        <w:t>麀麢䥝</w:t>
      </w:r>
    </w:p>
    <w:p w14:paraId="279F8E31">
      <w:r>
        <w:t>肉言䍃朒脜育䍃瑶嗂䠛鷂榣鷂摇媱</w:t>
      </w:r>
    </w:p>
    <w:p w14:paraId="51B782E3">
      <w:r>
        <w:t>育毓蓄鬻鬻淯䋭</w:t>
      </w:r>
    </w:p>
    <w:p w14:paraId="7FC7058F">
      <w:r>
        <w:t>肘痔紂酎</w:t>
      </w:r>
    </w:p>
    <w:p w14:paraId="0C214D71">
      <w:r>
        <w:t>竹筑䈞篤籟竺</w:t>
      </w:r>
    </w:p>
    <w:p w14:paraId="4956C29E">
      <w:r>
        <w:t>筑茿築|簟</w:t>
      </w:r>
    </w:p>
    <w:p w14:paraId="6C1353D7">
      <w:r>
        <w:t>籟簌鶲䕮窾|窾氧鞠</w:t>
      </w:r>
    </w:p>
    <w:p w14:paraId="36B4299A">
      <w:r>
        <w:t>䕮鞭䕮载</w:t>
      </w:r>
    </w:p>
    <w:p w14:paraId="30402185">
      <w:r>
        <w:t>匊菊趜鞠䱡䗇</w:t>
      </w:r>
    </w:p>
    <w:p w14:paraId="5E85B6FF">
      <w:r>
        <w:t>鞠籟</w:t>
      </w:r>
    </w:p>
    <w:p w14:paraId="5179B144">
      <w:r>
        <w:t>蘜驧</w:t>
      </w:r>
    </w:p>
    <w:p w14:paraId="172C5C44">
      <w:r>
        <w:t>㯥</w:t>
      </w:r>
    </w:p>
    <w:p w14:paraId="3F03ED38">
      <w:r>
        <w:t>替</w:t>
      </w:r>
    </w:p>
    <w:p w14:paraId="69DCB665">
      <w:r>
        <w:t>蓸遭槽糟馨傮褿㷮慒漕蠹</w:t>
      </w:r>
    </w:p>
    <w:p w14:paraId="34A2EE9A">
      <w:r>
        <w:t>万攷㱙朽巧考</w:t>
      </w:r>
    </w:p>
    <w:p w14:paraId="56930674">
      <w:r>
        <w:t>缶㓡罄寶|寚</w:t>
      </w:r>
    </w:p>
    <w:p w14:paraId="15757F85">
      <w:r>
        <w:t>【第421页】</w:t>
      </w:r>
    </w:p>
    <w:p w14:paraId="3B2F1142">
      <w:r>
        <w:t>就就蹴鶒</w:t>
      </w:r>
    </w:p>
    <w:p w14:paraId="5955DA8D">
      <w:r>
        <w:t>憂</w:t>
      </w:r>
    </w:p>
    <w:p w14:paraId="03E2A76E">
      <w:r>
        <w:t>瓇犪獶擾</w:t>
      </w:r>
    </w:p>
    <w:p w14:paraId="17BC157A">
      <w:r>
        <w:t>休庥鵂</w:t>
      </w:r>
    </w:p>
    <w:p w14:paraId="4FEFBE94">
      <w:r>
        <w:t>囚</w:t>
      </w:r>
    </w:p>
    <w:p w14:paraId="0ACFCD17">
      <w:r>
        <w:t>汓泅游|逕</w:t>
      </w:r>
    </w:p>
    <w:p w14:paraId="4D727D95">
      <w:r>
        <w:t>量草</w:t>
      </w:r>
    </w:p>
    <w:p w14:paraId="272BBDCF">
      <w:r>
        <w:t>目宣䆞炬旭</w:t>
      </w:r>
    </w:p>
    <w:p w14:paraId="293DA7C2">
      <w:r>
        <w:t>由苗迪油䛆胄笛柚邮㕀宙胄䨣舳岫宙鼬怞油妯紬軸</w:t>
      </w:r>
    </w:p>
    <w:p w14:paraId="46F5F851">
      <w:r>
        <w:t>棗</w:t>
      </w:r>
    </w:p>
    <w:p w14:paraId="6DC00B5F">
      <w:r>
        <w:t>牖</w:t>
      </w:r>
    </w:p>
    <w:p w14:paraId="0993138A">
      <w:r>
        <w:t>秀莠莠琇</w:t>
      </w:r>
    </w:p>
    <w:p w14:paraId="132CB782">
      <w:r>
        <w:t>美誘䛻羑</w:t>
      </w:r>
    </w:p>
    <w:p w14:paraId="5543A8A9">
      <w:r>
        <w:t>臼齨舊鵂䊆甥</w:t>
      </w:r>
    </w:p>
    <w:p w14:paraId="4D4F1358">
      <w:r>
        <w:t>舀抭航</w:t>
      </w:r>
    </w:p>
    <w:p w14:paraId="6B991371">
      <w:r>
        <w:t>蹈韜稻稻慆滔搯圖</w:t>
      </w:r>
    </w:p>
    <w:p w14:paraId="735339C5">
      <w:r>
        <w:t>尗茉叔鳺|鶖宗|誅赥戚叔村</w:t>
      </w:r>
    </w:p>
    <w:p w14:paraId="2C66AA63">
      <w:r>
        <w:t>呶埱踧督俶裻惄淑埱俶蔋</w:t>
      </w:r>
    </w:p>
    <w:p w14:paraId="1CA3662A">
      <w:r>
        <w:t>【第422页】</w:t>
      </w:r>
    </w:p>
    <w:p w14:paraId="15D05A52">
      <w:r>
        <w:t>韭</w:t>
      </w:r>
    </w:p>
    <w:p w14:paraId="2B35E63A">
      <w:r>
        <w:t>奥薁䉛燠澳墺|塆隩</w:t>
      </w:r>
    </w:p>
    <w:p w14:paraId="44F28FD1">
      <w:r>
        <w:t>守狩</w:t>
      </w:r>
    </w:p>
    <w:p w14:paraId="477D7B8E">
      <w:r>
        <w:t>目冒冒商瑁玥营賵椙媢勖</w:t>
      </w:r>
    </w:p>
    <w:p w14:paraId="38F3029D">
      <w:r>
        <w:t>帚埽</w:t>
      </w:r>
    </w:p>
    <w:p w14:paraId="2274B9BB">
      <w:r>
        <w:t>咎</w:t>
      </w:r>
    </w:p>
    <w:p w14:paraId="5DD6E380">
      <w:r>
        <w:t>鼛糌糌囊晷倃欲麔咎鯦綹晷厬</w:t>
      </w:r>
    </w:p>
    <w:p w14:paraId="5BC5DE3E">
      <w:r>
        <w:t>导鴇|䳈</w:t>
      </w:r>
    </w:p>
    <w:p w14:paraId="0263864B">
      <w:r>
        <w:t>匘瑙</w:t>
      </w:r>
    </w:p>
    <w:p w14:paraId="621F2067">
      <w:r>
        <w:t>裘求球璆莍逑救脙梂賕䣇俅捄絿蟲|裘</w:t>
      </w:r>
    </w:p>
    <w:p w14:paraId="548765FE">
      <w:r>
        <w:t>老</w:t>
      </w:r>
    </w:p>
    <w:p w14:paraId="3AFA469F">
      <w:r>
        <w:t>舟鵃受翰侜每貈輈霸</w:t>
      </w:r>
    </w:p>
    <w:p w14:paraId="563F5125">
      <w:r>
        <w:t>受</w:t>
      </w:r>
    </w:p>
    <w:p w14:paraId="7AD90C5B">
      <w:r>
        <w:t>授綬</w:t>
      </w:r>
    </w:p>
    <w:p w14:paraId="6DC41D5D">
      <w:r>
        <w:t>翰廟庿淖</w:t>
      </w:r>
    </w:p>
    <w:p w14:paraId="725AAA3C">
      <w:r>
        <w:t>勹包包苞咆鞄皰飽|餜餥枹㯡刨䍖|罦袍袌胞匏庖炮泡雹富鮑匋匋萄䛬|䛌騊陶橐</w:t>
      </w:r>
    </w:p>
    <w:p w14:paraId="7F25D67A">
      <w:r>
        <w:t>橐</w:t>
      </w:r>
    </w:p>
    <w:p w14:paraId="37C3A6C3">
      <w:r>
        <w:t>蠹蜉</w:t>
      </w:r>
    </w:p>
    <w:p w14:paraId="1ADA0075">
      <w:r>
        <w:t>勽</w:t>
      </w:r>
    </w:p>
    <w:p w14:paraId="111518DF">
      <w:r>
        <w:t>臭䟍齅殠糗</w:t>
      </w:r>
    </w:p>
    <w:p w14:paraId="1F60EE9F">
      <w:r>
        <w:t>燹秌秌龝</w:t>
      </w:r>
    </w:p>
    <w:p w14:paraId="3BAF135F">
      <w:r>
        <w:t>荻啾篍楸愁湫揫甃</w:t>
      </w:r>
    </w:p>
    <w:p w14:paraId="09B905DE">
      <w:r>
        <w:t>愁㵞</w:t>
      </w:r>
    </w:p>
    <w:p w14:paraId="12426C9B">
      <w:r>
        <w:t>【第423页】</w:t>
      </w:r>
    </w:p>
    <w:p w14:paraId="7B1208A2">
      <w:r>
        <w:t>報</w:t>
      </w:r>
    </w:p>
    <w:p w14:paraId="0754216A">
      <w:r>
        <w:t>夲皋</w:t>
      </w:r>
    </w:p>
    <w:p w14:paraId="3F7C27AB">
      <w:r>
        <w:t>㴇流瑬</w:t>
      </w:r>
    </w:p>
    <w:p w14:paraId="5BA7A890">
      <w:r>
        <w:t>州从</w:t>
      </w:r>
    </w:p>
    <w:p w14:paraId="25E25D82">
      <w:r>
        <w:t>喌詶</w:t>
      </w:r>
    </w:p>
    <w:p w14:paraId="75D9A7F5">
      <w:r>
        <w:t>手率杽</w:t>
      </w:r>
    </w:p>
    <w:p w14:paraId="1FB6931F">
      <w:r>
        <w:t>好薅茠薅</w:t>
      </w:r>
    </w:p>
    <w:p w14:paraId="767D7EF3">
      <w:r>
        <w:t>耆禱福穀譸籌翿儔燾鑄</w:t>
      </w:r>
    </w:p>
    <w:p w14:paraId="4334A5C6">
      <w:r>
        <w:t>甿己</w:t>
      </w:r>
    </w:p>
    <w:p w14:paraId="7563E1BC">
      <w:r>
        <w:t>高設配</w:t>
      </w:r>
    </w:p>
    <w:p w14:paraId="63F3A56E">
      <w:r>
        <w:t>弓</w:t>
      </w:r>
    </w:p>
    <w:p w14:paraId="4BA37C09">
      <w:r>
        <w:t>瑞犒改属帽翥搗属醇|酬</w:t>
      </w:r>
    </w:p>
    <w:p w14:paraId="4472A2A8">
      <w:r>
        <w:t>毆</w:t>
      </w:r>
    </w:p>
    <w:p w14:paraId="3CF86E2B">
      <w:r>
        <w:t>畜菑</w:t>
      </w:r>
    </w:p>
    <w:p w14:paraId="485A1076">
      <w:r>
        <w:t>蓄鄐慉㜅</w:t>
      </w:r>
    </w:p>
    <w:p w14:paraId="2D08C7C8">
      <w:r>
        <w:t>矛戒茅柔楙袤|褒蟊蟊蝥蛑楙赫懋|悉敄䓮鞪瞀鞪鶩㮘楘㡔鬏|髳嵍騖霚|雺婺蝥務鍪酱</w:t>
      </w:r>
    </w:p>
    <w:p w14:paraId="42FC4C6A">
      <w:r>
        <w:t>自豐</w:t>
      </w:r>
    </w:p>
    <w:p w14:paraId="05C6C9ED">
      <w:r>
        <w:t>館</w:t>
      </w:r>
    </w:p>
    <w:p w14:paraId="529AC572">
      <w:r>
        <w:t>鼀釃</w:t>
      </w:r>
    </w:p>
    <w:p w14:paraId="3CA3241A">
      <w:r>
        <w:t>竈竈歈噈</w:t>
      </w:r>
    </w:p>
    <w:p w14:paraId="289BEA07">
      <w:r>
        <w:t>坴睦鵻稑穋陸隧</w:t>
      </w:r>
    </w:p>
    <w:p w14:paraId="6629E874">
      <w:r>
        <w:t>睦舂</w:t>
      </w:r>
    </w:p>
    <w:p w14:paraId="242ED947">
      <w:r>
        <w:t>六罢兴巓</w:t>
      </w:r>
    </w:p>
    <w:p w14:paraId="75433A3D">
      <w:r>
        <w:t>弆鼀坴</w:t>
      </w:r>
    </w:p>
    <w:p w14:paraId="4BE484C2">
      <w:r>
        <w:t>九艽叴訄鼽鳩肍虓旭宄投|忿究仇尻勼氿軌馗|逵厹|蹂尻泦</w:t>
      </w:r>
    </w:p>
    <w:p w14:paraId="12643BA8">
      <w:r>
        <w:t>簋㔳匭朹孂</w:t>
      </w:r>
    </w:p>
    <w:p w14:paraId="6A4E379E">
      <w:r>
        <w:t>丑</w:t>
      </w:r>
    </w:p>
    <w:p w14:paraId="19A7FFA4">
      <w:r>
        <w:t>衄鈕瑘粗狃汛政紐鈕㺲䂇䏔羞</w:t>
      </w:r>
    </w:p>
    <w:p w14:paraId="28E4355F">
      <w:r>
        <w:t>狃莥狃</w:t>
      </w:r>
    </w:p>
    <w:p w14:paraId="46150D56">
      <w:r>
        <w:t>【第424页】</w:t>
      </w:r>
    </w:p>
    <w:p w14:paraId="03420AD1">
      <w:r>
        <w:t>【第425页】</w:t>
      </w:r>
    </w:p>
    <w:p w14:paraId="3D90DF2C">
      <w:r>
        <w:t>鱻</w:t>
      </w:r>
    </w:p>
    <w:p w14:paraId="06E90CB6">
      <w:r>
        <w:t>盩</w:t>
      </w:r>
    </w:p>
    <w:p w14:paraId="1D33A3EF">
      <w:r>
        <w:t>嘼獸</w:t>
      </w:r>
    </w:p>
    <w:p w14:paraId="3931E4FC">
      <w:r>
        <w:t>戊茂</w:t>
      </w:r>
    </w:p>
    <w:p w14:paraId="6D5054F0">
      <w:r>
        <w:t>牡</w:t>
      </w:r>
    </w:p>
    <w:p w14:paraId="740680CB">
      <w:r>
        <w:t>㣎穆</w:t>
      </w:r>
    </w:p>
    <w:p w14:paraId="35E047DF">
      <w:r>
        <w:t>复</w:t>
      </w:r>
    </w:p>
    <w:p w14:paraId="72BCEA3B">
      <w:r>
        <w:t>復腹椱複鳆蝮鍑輹復蕧覆覆復复</w:t>
      </w:r>
    </w:p>
    <w:p w14:paraId="680F809F">
      <w:r>
        <w:t>覿</w:t>
      </w:r>
    </w:p>
    <w:p w14:paraId="4470BCE1">
      <w:r>
        <w:t>孝哮</w:t>
      </w:r>
    </w:p>
    <w:p w14:paraId="091CA25E">
      <w:r>
        <w:t>毒箭薄祷</w:t>
      </w:r>
    </w:p>
    <w:p w14:paraId="16D7C9CB">
      <w:r>
        <w:t>戚槭慽</w:t>
      </w:r>
    </w:p>
    <w:p w14:paraId="2FD465D8">
      <w:r>
        <w:t>敹</w:t>
      </w:r>
    </w:p>
    <w:p w14:paraId="1A84A67A">
      <w:r>
        <w:t>負</w:t>
      </w:r>
    </w:p>
    <w:p w14:paraId="74366865">
      <w:r>
        <w:t>【第426页】</w:t>
      </w:r>
    </w:p>
    <w:p w14:paraId="45C72236">
      <w:r>
        <w:t>宵第二十一</w:t>
      </w:r>
    </w:p>
    <w:p w14:paraId="7F480C97">
      <w:r>
        <w:t>苗媌緇</w:t>
      </w:r>
    </w:p>
    <w:p w14:paraId="0F5EB51D">
      <w:r>
        <w:t>小肖林肖莦哨趙削梢䣊稍宵痟悄消霄捎銷陗娋綃蛸削箾揱</w:t>
      </w:r>
    </w:p>
    <w:p w14:paraId="61C0856F">
      <w:r>
        <w:t>稍籍</w:t>
      </w:r>
    </w:p>
    <w:p w14:paraId="321AF1EA">
      <w:r>
        <w:t>捎䈰</w:t>
      </w:r>
    </w:p>
    <w:p w14:paraId="232FDFC4">
      <w:r>
        <w:t>辵</w:t>
      </w:r>
    </w:p>
    <w:p w14:paraId="3DE1E13A">
      <w:r>
        <w:t>喿</w:t>
      </w:r>
    </w:p>
    <w:p w14:paraId="33818FD4">
      <w:r>
        <w:t>璪趮譟臊劋橾燥懆澡鱢操繰</w:t>
      </w:r>
    </w:p>
    <w:p w14:paraId="4F03C732">
      <w:r>
        <w:t>龠蘥䟑籥覦爚瀹䦵</w:t>
      </w:r>
    </w:p>
    <w:p w14:paraId="32BF00E9">
      <w:r>
        <w:t>籥籲</w:t>
      </w:r>
    </w:p>
    <w:p w14:paraId="27D47C27">
      <w:r>
        <w:t>囂置</w:t>
      </w:r>
    </w:p>
    <w:p w14:paraId="5BD502EB">
      <w:r>
        <w:t>虈鬻</w:t>
      </w:r>
    </w:p>
    <w:p w14:paraId="297F5AB1">
      <w:r>
        <w:t>山叫赳闆䓵糾訆收觓朻㽱虯</w:t>
      </w:r>
    </w:p>
    <w:p w14:paraId="3BEE1AD1">
      <w:r>
        <w:t>兆兆</w:t>
      </w:r>
    </w:p>
    <w:p w14:paraId="68B92645">
      <w:r>
        <w:t>珧咷趒逃跳誂眺䍮朓桃旐朓窕佻覜洮鮡挑姚絩垗銚槲</w:t>
      </w:r>
    </w:p>
    <w:p w14:paraId="2BBF0A9F">
      <w:r>
        <w:t>爻肴駁䡈斈肴殽倄斈</w:t>
      </w:r>
    </w:p>
    <w:p w14:paraId="0E1C6450">
      <w:r>
        <w:t>黐</w:t>
      </w:r>
    </w:p>
    <w:p w14:paraId="521781A7">
      <w:r>
        <w:t>敎狺敥敎</w:t>
      </w:r>
    </w:p>
    <w:p w14:paraId="11CBD842">
      <w:r>
        <w:t>高蒿毃㪣翯膏槀鄗稾歊鬻|豪熇滈鰝縞塙鎬</w:t>
      </w:r>
    </w:p>
    <w:p w14:paraId="324EC45B">
      <w:r>
        <w:t>蒿</w:t>
      </w:r>
    </w:p>
    <w:p w14:paraId="09286F1B">
      <w:r>
        <w:t>薨薹</w:t>
      </w:r>
    </w:p>
    <w:p w14:paraId="168442C5">
      <w:r>
        <w:t>歊藃</w:t>
      </w:r>
    </w:p>
    <w:p w14:paraId="39EAD9BF">
      <w:r>
        <w:t>窅</w:t>
      </w:r>
    </w:p>
    <w:p w14:paraId="37F28376">
      <w:r>
        <w:t>翟</w:t>
      </w:r>
    </w:p>
    <w:p w14:paraId="4B9AC4B9">
      <w:r>
        <w:t>藋趯躍鬻耀燿濯擢嬥蠗</w:t>
      </w:r>
    </w:p>
    <w:p w14:paraId="55B32367">
      <w:r>
        <w:t>䊮</w:t>
      </w:r>
    </w:p>
    <w:p w14:paraId="0E18F836">
      <w:r>
        <w:t>雀</w:t>
      </w:r>
    </w:p>
    <w:p w14:paraId="4203547F">
      <w:r>
        <w:t>【第427页】</w:t>
      </w:r>
    </w:p>
    <w:p w14:paraId="60C30D18">
      <w:r>
        <w:t>䍜</w:t>
      </w:r>
    </w:p>
    <w:p w14:paraId="7477A883">
      <w:r>
        <w:t>靃藿籱籗</w:t>
      </w:r>
    </w:p>
    <w:p w14:paraId="2E23BFD3">
      <w:r>
        <w:t>幺幼</w:t>
      </w:r>
    </w:p>
    <w:p w14:paraId="6D05B772">
      <w:r>
        <w:t>敖嗷警傲贅嶅䮯獒熬䵅滶嫯赘</w:t>
      </w:r>
    </w:p>
    <w:p w14:paraId="09B551A7">
      <w:r>
        <w:t>敫璬噭徼警䚫檄竅覈覈皦敫憿激摮鏊墽</w:t>
      </w:r>
    </w:p>
    <w:p w14:paraId="5B9453F3">
      <w:r>
        <w:t>受</w:t>
      </w:r>
    </w:p>
    <w:p w14:paraId="6E021155">
      <w:r>
        <w:t>䚻㑾䌛</w:t>
      </w:r>
    </w:p>
    <w:p w14:paraId="53A2A973">
      <w:r>
        <w:t>䌛蘨邎邎繇櫾繇關</w:t>
      </w:r>
    </w:p>
    <w:p w14:paraId="628A6FF4">
      <w:r>
        <w:t>刀芀召到召苕超詔韶鞀鞉斃磬邵柖邵昭佋袑邵貂沼招弨紹|綤蛁劭鉊軺隆沼菬昭照照羔到</w:t>
      </w:r>
    </w:p>
    <w:p w14:paraId="40471C5B">
      <w:r>
        <w:t>菿羔糕窯䫞</w:t>
      </w:r>
    </w:p>
    <w:p w14:paraId="3B157920">
      <w:r>
        <w:t>釗</w:t>
      </w:r>
    </w:p>
    <w:p w14:paraId="37F2560C">
      <w:r>
        <w:t>号鴞號枵鄂</w:t>
      </w:r>
    </w:p>
    <w:p w14:paraId="55F999F3">
      <w:r>
        <w:t>號琥饕叨䚋虢</w:t>
      </w:r>
    </w:p>
    <w:p w14:paraId="7C8DE827">
      <w:r>
        <w:t>咸虎謔瘧</w:t>
      </w:r>
    </w:p>
    <w:p w14:paraId="1CFD7D73">
      <w:r>
        <w:t>爵宵</w:t>
      </w:r>
    </w:p>
    <w:p w14:paraId="0707B381">
      <w:r>
        <w:t>爝灂釂</w:t>
      </w:r>
    </w:p>
    <w:p w14:paraId="2841B351">
      <w:r>
        <w:t>隺蒮㹊鶴臃榷㿥䮤熦㴶搉</w:t>
      </w:r>
    </w:p>
    <w:p w14:paraId="04FCBD68">
      <w:r>
        <w:t>樂瓅藥嚛䟏觻櫟瘵|療礫濼鱳纅鑠轢</w:t>
      </w:r>
    </w:p>
    <w:p w14:paraId="103EB588">
      <w:r>
        <w:t>【第428页】</w:t>
      </w:r>
    </w:p>
    <w:p w14:paraId="558A9F1A">
      <w:r>
        <w:t>梟嘄鄡</w:t>
      </w:r>
    </w:p>
    <w:p w14:paraId="5B5120CC">
      <w:r>
        <w:t>巢</w:t>
      </w:r>
    </w:p>
    <w:p w14:paraId="4B4C0D20">
      <w:r>
        <w:t>璅藻藻樔鄛摷繅勦轈</w:t>
      </w:r>
    </w:p>
    <w:p w14:paraId="37C002F3">
      <w:r>
        <w:t>弔递盄䘟</w:t>
      </w:r>
    </w:p>
    <w:p w14:paraId="0486477D">
      <w:r>
        <w:t>富卓趠逴踔稽罩倬焯悼淖綽掉婥繛綽</w:t>
      </w:r>
    </w:p>
    <w:p w14:paraId="5603ECEB">
      <w:r>
        <w:t>毛芼眊旄秏表瀌現髦</w:t>
      </w:r>
    </w:p>
    <w:p w14:paraId="568511E3">
      <w:r>
        <w:t>顥灝</w:t>
      </w:r>
    </w:p>
    <w:p w14:paraId="61B0040C">
      <w:r>
        <w:t>弱</w:t>
      </w:r>
    </w:p>
    <w:p w14:paraId="5BC30AEA">
      <w:r>
        <w:t>蒻䐞觸愵溺搦嫋</w:t>
      </w:r>
    </w:p>
    <w:p w14:paraId="2C7DDC7C">
      <w:r>
        <w:t>猋族飆|颮</w:t>
      </w:r>
    </w:p>
    <w:p w14:paraId="011FCAC9">
      <w:r>
        <w:t>尞</w:t>
      </w:r>
    </w:p>
    <w:p w14:paraId="57C8AE03">
      <w:r>
        <w:t>璙遼鷯膫膋簝橑竂僚獠燎爒憭潦撩嫽繚㙩鐐轑橑䕩|療</w:t>
      </w:r>
    </w:p>
    <w:p w14:paraId="32EAC2CD">
      <w:r>
        <w:t>爂</w:t>
      </w:r>
    </w:p>
    <w:p w14:paraId="3B29D881">
      <w:r>
        <w:t>蔈嘌䟏瞟膘剽標旚瓢幖傈飘驃㷗熛慓漂摽嫖縹飄勡鏢麃藨犥鄜穮儦瀌鑣|鑣</w:t>
      </w:r>
    </w:p>
    <w:p w14:paraId="23023F10">
      <w:r>
        <w:t>㬥麐</w:t>
      </w:r>
    </w:p>
    <w:p w14:paraId="1FF408D0">
      <w:r>
        <w:t>暑鸔襮爆瀑㬧</w:t>
      </w:r>
    </w:p>
    <w:p w14:paraId="276F86C4">
      <w:r>
        <w:t>曓</w:t>
      </w:r>
    </w:p>
    <w:p w14:paraId="566BADF9">
      <w:r>
        <w:t>夭芙枖芙䄏鶧餝㴕娱</w:t>
      </w:r>
    </w:p>
    <w:p w14:paraId="46C783FA">
      <w:r>
        <w:t>㴕鋈</w:t>
      </w:r>
    </w:p>
    <w:p w14:paraId="43D0A689">
      <w:r>
        <w:t>喬</w:t>
      </w:r>
    </w:p>
    <w:p w14:paraId="65B1C6D2">
      <w:r>
        <w:t>趫蹻敿鷮矯橋僑屩驕獢撟繑蟜鐈</w:t>
      </w:r>
    </w:p>
    <w:p w14:paraId="594E2A1D">
      <w:r>
        <w:t>交</w:t>
      </w:r>
    </w:p>
    <w:p w14:paraId="7ED150D4">
      <w:r>
        <w:t>茭䢒齩效駮骹筊校郊㼎窔皎佼駮狡烄絞恔洨鮫姣蛟庭</w:t>
      </w:r>
    </w:p>
    <w:p w14:paraId="492B5DE7">
      <w:r>
        <w:t>龜缨</w:t>
      </w:r>
    </w:p>
    <w:p w14:paraId="27E6A815">
      <w:r>
        <w:t>葽㫏</w:t>
      </w:r>
    </w:p>
    <w:p w14:paraId="426AA42B">
      <w:r>
        <w:t>【第429页】</w:t>
      </w:r>
    </w:p>
    <w:p w14:paraId="5F560CC7">
      <w:r>
        <w:t>皋墓嗥獆翱皞</w:t>
      </w:r>
    </w:p>
    <w:p w14:paraId="348BCA61">
      <w:r>
        <w:t>夰奡昦</w:t>
      </w:r>
    </w:p>
    <w:p w14:paraId="7D46B5E5">
      <w:r>
        <w:t>臭</w:t>
      </w:r>
    </w:p>
    <w:p w14:paraId="27F01F0D">
      <w:r>
        <w:t>少訬眇杪邲秒紗鈔</w:t>
      </w:r>
    </w:p>
    <w:p w14:paraId="72EBDF79">
      <w:r>
        <w:t>眇鷻篎</w:t>
      </w:r>
    </w:p>
    <w:p w14:paraId="0B480402">
      <w:r>
        <w:t>垚</w:t>
      </w:r>
    </w:p>
    <w:p w14:paraId="248FE1FF">
      <w:r>
        <w:t>堯堯㚘</w:t>
      </w:r>
    </w:p>
    <w:p w14:paraId="23FBC3CF">
      <w:r>
        <w:t>蕘嘵趬譊敷翹膮饒橈曉皢僥顤嶢磽驍獟燒澆撓嬈繞蟯饒曉䥵</w:t>
      </w:r>
    </w:p>
    <w:p w14:paraId="09CD797F">
      <w:r>
        <w:t>勞第</w:t>
      </w:r>
    </w:p>
    <w:p w14:paraId="49547F09">
      <w:r>
        <w:t>犖嘮癆澇</w:t>
      </w:r>
    </w:p>
    <w:p w14:paraId="4F973A00">
      <w:r>
        <w:t>勺礿玓芍筋|肑杓的䄪仢豹馰䶂灼尦汋扚妁約䋤釣酌約箹</w:t>
      </w:r>
    </w:p>
    <w:p w14:paraId="191A024A">
      <w:r>
        <w:t>岁牧</w:t>
      </w:r>
    </w:p>
    <w:p w14:paraId="3D783E55">
      <w:r>
        <w:t>皛杳杲</w:t>
      </w:r>
    </w:p>
    <w:p w14:paraId="03AA2C8A">
      <w:r>
        <w:t>笑盗㫤褭</w:t>
      </w:r>
    </w:p>
    <w:p w14:paraId="4F3B7EB8">
      <w:r>
        <w:t>【第430页】</w:t>
      </w:r>
    </w:p>
    <w:p w14:paraId="7F4EFBC4">
      <w:r>
        <w:t>㲻屵県</w:t>
      </w:r>
    </w:p>
    <w:p w14:paraId="1291DB21">
      <w:r>
        <w:t>肁肈</w:t>
      </w:r>
    </w:p>
    <w:p w14:paraId="50166E64">
      <w:r>
        <w:t>鼂晶</w:t>
      </w:r>
    </w:p>
    <w:p w14:paraId="1D13B517">
      <w:r>
        <w:t>了 料</w:t>
      </w:r>
    </w:p>
    <w:p w14:paraId="61CDF788">
      <w:r>
        <w:t>橐榛蠹|螙</w:t>
      </w:r>
    </w:p>
    <w:p w14:paraId="72A67181">
      <w:pPr>
        <w:rPr>
          <w:rFonts w:hint="eastAsia" w:eastAsia="宋体"/>
          <w:lang w:eastAsia="zh-CN"/>
        </w:rPr>
      </w:pPr>
      <w:r>
        <w:rPr>
          <w:rFonts w:hint="eastAsia" w:eastAsia="宋体"/>
          <w:lang w:eastAsia="zh-CN"/>
        </w:rPr>
        <w:t>（</w:t>
      </w:r>
      <w:r>
        <w:t>説明</w:t>
      </w:r>
      <w:r>
        <w:rPr>
          <w:rFonts w:hint="eastAsia" w:eastAsia="宋体"/>
          <w:lang w:eastAsia="zh-CN"/>
        </w:rPr>
        <w:t>）</w:t>
      </w:r>
    </w:p>
    <w:p w14:paraId="53EE3653">
      <w:r>
        <w:t>譜録自</w:t>
      </w:r>
      <w:r>
        <w:rPr>
          <w:rFonts w:hint="eastAsia" w:eastAsia="宋体"/>
          <w:lang w:eastAsia="zh-CN"/>
        </w:rPr>
        <w:t>《</w:t>
      </w:r>
      <w:r>
        <w:t>海寧王静安先生遺書</w:t>
      </w:r>
      <w:r>
        <w:rPr>
          <w:rFonts w:hint="eastAsia" w:eastAsia="宋体"/>
          <w:lang w:eastAsia="zh-CN"/>
        </w:rPr>
        <w:t>》</w:t>
      </w:r>
      <w:r>
        <w:t>第二十五册。其補綴緣起，詳</w:t>
      </w:r>
      <w:r>
        <w:rPr>
          <w:rFonts w:hint="eastAsia" w:eastAsia="宋体"/>
          <w:lang w:eastAsia="zh-CN"/>
        </w:rPr>
        <w:t>《</w:t>
      </w:r>
      <w:r>
        <w:t>高郵王懷祖先生訓詁音韻書稿叙</w:t>
      </w:r>
    </w:p>
    <w:p w14:paraId="26F90257">
      <w:r>
        <w:t>録</w:t>
      </w:r>
      <w:r>
        <w:rPr>
          <w:rFonts w:hint="eastAsia" w:eastAsia="宋体"/>
          <w:lang w:eastAsia="zh-CN"/>
        </w:rPr>
        <w:t>》</w:t>
      </w:r>
      <w:r>
        <w:t>。其補綴時間，則稍後於</w:t>
      </w:r>
      <w:r>
        <w:rPr>
          <w:rFonts w:hint="eastAsia" w:eastAsia="宋体"/>
          <w:lang w:eastAsia="zh-CN"/>
        </w:rPr>
        <w:t>《</w:t>
      </w:r>
      <w:r>
        <w:t>叙録</w:t>
      </w:r>
      <w:r>
        <w:rPr>
          <w:rFonts w:hint="eastAsia" w:eastAsia="宋体"/>
          <w:lang w:eastAsia="zh-CN"/>
        </w:rPr>
        <w:t>》</w:t>
      </w:r>
      <w:r>
        <w:t>。王國維按王念孫古韻二十一部，詳列同韻部諧聲字，而諧聲字又</w:t>
      </w:r>
    </w:p>
    <w:p w14:paraId="4F14DEAA">
      <w:r>
        <w:t>依所从聲符字歸類，聲符字列在各組諧聲字之首，古籀重文，悉數録入；無所統屬之聲符字各獨立爲</w:t>
      </w:r>
    </w:p>
    <w:p w14:paraId="288A38F8">
      <w:r>
        <w:t>一條；非諧聲字亦列入各所屬韻部。王國維補譜反映了王念孫原譜面貌，可視作王念孫古韻二十一</w:t>
      </w:r>
    </w:p>
    <w:p w14:paraId="3C09A54B">
      <w:r>
        <w:t>部字表，在音韻學上大有價值</w:t>
      </w:r>
    </w:p>
    <w:p w14:paraId="40836D85">
      <w:r>
        <w:t>【第431页】</w:t>
      </w:r>
    </w:p>
    <w:p w14:paraId="68BD81EC">
      <w:r>
        <w:t>章炳麟</w:t>
      </w:r>
    </w:p>
    <w:p w14:paraId="32BDA411">
      <w:r>
        <w:t>王伯申新定助詞辯</w:t>
      </w:r>
    </w:p>
    <w:p w14:paraId="1EE458AE">
      <w:r>
        <w:t>高郵王氏父子精研故訓，所到冰釋，人以爲無間然也。石臞苦心尋繹，積六十年，得</w:t>
      </w:r>
    </w:p>
    <w:p w14:paraId="2BB3EFB8">
      <w:r>
        <w:t>之既不易，言之殊未敢肆。伯申承其父業，與艱難構造者自殊。</w:t>
      </w:r>
      <w:r>
        <w:rPr>
          <w:rFonts w:hint="eastAsia" w:eastAsia="宋体"/>
          <w:lang w:eastAsia="zh-CN"/>
        </w:rPr>
        <w:t>《</w:t>
      </w:r>
      <w:r>
        <w:t>述聞</w:t>
      </w:r>
      <w:r>
        <w:rPr>
          <w:rFonts w:hint="eastAsia" w:eastAsia="宋体"/>
          <w:lang w:eastAsia="zh-CN"/>
        </w:rPr>
        <w:t>》</w:t>
      </w:r>
      <w:r>
        <w:t>一編，誠多精詣，然</w:t>
      </w:r>
    </w:p>
    <w:p w14:paraId="0FE7BB76">
      <w:r>
        <w:t>其改易舊説，亦有可已而不已者矣。其始創作</w:t>
      </w:r>
      <w:r>
        <w:rPr>
          <w:rFonts w:hint="eastAsia" w:eastAsia="宋体"/>
          <w:lang w:eastAsia="zh-CN"/>
        </w:rPr>
        <w:t>《</w:t>
      </w:r>
      <w:r>
        <w:t>經傳釋詞</w:t>
      </w:r>
      <w:r>
        <w:rPr>
          <w:rFonts w:hint="eastAsia" w:eastAsia="宋体"/>
          <w:lang w:eastAsia="zh-CN"/>
        </w:rPr>
        <w:t>》</w:t>
      </w:r>
      <w:r>
        <w:t>，晚又於</w:t>
      </w:r>
      <w:r>
        <w:rPr>
          <w:rFonts w:hint="eastAsia" w:eastAsia="宋体"/>
          <w:lang w:eastAsia="zh-CN"/>
        </w:rPr>
        <w:t>《</w:t>
      </w:r>
      <w:r>
        <w:t>述聞</w:t>
      </w:r>
      <w:r>
        <w:rPr>
          <w:rFonts w:hint="eastAsia" w:eastAsia="宋体"/>
          <w:lang w:eastAsia="zh-CN"/>
        </w:rPr>
        <w:t>》</w:t>
      </w:r>
      <w:r>
        <w:t>中著</w:t>
      </w:r>
      <w:r>
        <w:rPr>
          <w:rFonts w:hint="eastAsia" w:eastAsia="宋体"/>
          <w:lang w:eastAsia="zh-CN"/>
        </w:rPr>
        <w:t>《</w:t>
      </w:r>
      <w:r>
        <w:t>語詞誤解</w:t>
      </w:r>
    </w:p>
    <w:p w14:paraId="60C77114">
      <w:r>
        <w:t>以實義</w:t>
      </w:r>
      <w:r>
        <w:rPr>
          <w:rFonts w:hint="eastAsia" w:eastAsia="宋体"/>
          <w:lang w:eastAsia="zh-CN"/>
        </w:rPr>
        <w:t>》</w:t>
      </w:r>
      <w:r>
        <w:t>一條。驟聆其説，雖宿儒無以自解；而鹵莽滅裂處亦多，肆意造詞，視爲習貫</w:t>
      </w:r>
    </w:p>
    <w:p w14:paraId="445482E2">
      <w:r>
        <w:t>且有舊解非誤而以强詞奪之者；亦有本非臆造，而不能援古訓比聲音以自證者。今爲駁</w:t>
      </w:r>
    </w:p>
    <w:p w14:paraId="4D7B22AB">
      <w:r>
        <w:t>證數事，以盡後生之責。非欲苟爲立異，要使瑾瑜無瑕，方爲純美爾</w:t>
      </w:r>
    </w:p>
    <w:p w14:paraId="5B7ABC1F">
      <w:r>
        <w:t>謂，奈也。</w:t>
      </w:r>
      <w:r>
        <w:rPr>
          <w:rFonts w:hint="eastAsia" w:eastAsia="宋体"/>
          <w:lang w:eastAsia="zh-CN"/>
        </w:rPr>
        <w:t>《</w:t>
      </w:r>
      <w:r>
        <w:t>召南。行露</w:t>
      </w:r>
      <w:r>
        <w:rPr>
          <w:rFonts w:hint="eastAsia" w:eastAsia="宋体"/>
          <w:lang w:eastAsia="zh-CN"/>
        </w:rPr>
        <w:t>》</w:t>
      </w:r>
      <w:r>
        <w:t>曰：</w:t>
      </w:r>
      <w:r>
        <w:rPr>
          <w:rFonts w:hint="eastAsia" w:eastAsia="宋体"/>
          <w:lang w:eastAsia="zh-CN"/>
        </w:rPr>
        <w:t>“</w:t>
      </w:r>
      <w:r>
        <w:t>豈不夙夜，謂行多露。</w:t>
      </w:r>
      <w:r>
        <w:rPr>
          <w:rFonts w:hint="eastAsia" w:eastAsia="宋体"/>
          <w:lang w:eastAsia="zh-CN"/>
        </w:rPr>
        <w:t>”</w:t>
      </w:r>
      <w:r>
        <w:t>言豈不欲夙夜而行，奈道中多露</w:t>
      </w:r>
    </w:p>
    <w:p w14:paraId="2B4CDD42">
      <w:r>
        <w:t>何哉</w:t>
      </w:r>
      <w:r>
        <w:rPr>
          <w:rFonts w:hint="eastAsia" w:eastAsia="宋体"/>
          <w:lang w:eastAsia="zh-CN"/>
        </w:rPr>
        <w:t>《</w:t>
      </w:r>
      <w:r>
        <w:t>小雅</w:t>
      </w:r>
      <w:r>
        <w:rPr>
          <w:rFonts w:hint="eastAsia" w:eastAsia="宋体"/>
          <w:lang w:eastAsia="zh-CN"/>
        </w:rPr>
        <w:t>•</w:t>
      </w:r>
      <w:r>
        <w:t>節南山</w:t>
      </w:r>
      <w:r>
        <w:rPr>
          <w:rFonts w:hint="eastAsia" w:eastAsia="宋体"/>
          <w:lang w:eastAsia="zh-CN"/>
        </w:rPr>
        <w:t>》</w:t>
      </w:r>
      <w:r>
        <w:t>曰：</w:t>
      </w:r>
      <w:r>
        <w:rPr>
          <w:rFonts w:hint="eastAsia" w:eastAsia="宋体"/>
          <w:lang w:eastAsia="zh-CN"/>
        </w:rPr>
        <w:t>“</w:t>
      </w:r>
      <w:r>
        <w:t>赫赫師尹，不平謂何。</w:t>
      </w:r>
      <w:r>
        <w:rPr>
          <w:rFonts w:hint="eastAsia" w:eastAsia="宋体"/>
          <w:lang w:eastAsia="zh-CN"/>
        </w:rPr>
        <w:t>”</w:t>
      </w:r>
      <w:r>
        <w:t>言師尹不平，其奈之何也炳麟案</w:t>
      </w:r>
    </w:p>
    <w:p w14:paraId="09C1EA89">
      <w:r>
        <w:t>以</w:t>
      </w:r>
      <w:r>
        <w:rPr>
          <w:rFonts w:hint="eastAsia" w:eastAsia="宋体"/>
          <w:lang w:eastAsia="zh-CN"/>
        </w:rPr>
        <w:t>“</w:t>
      </w:r>
      <w:r>
        <w:t>奈</w:t>
      </w:r>
      <w:r>
        <w:rPr>
          <w:rFonts w:hint="eastAsia" w:eastAsia="宋体"/>
          <w:lang w:eastAsia="zh-CN"/>
        </w:rPr>
        <w:t>”</w:t>
      </w:r>
      <w:r>
        <w:t>訓</w:t>
      </w:r>
      <w:r>
        <w:rPr>
          <w:rFonts w:hint="eastAsia" w:eastAsia="宋体"/>
          <w:lang w:eastAsia="zh-CN"/>
        </w:rPr>
        <w:t>“</w:t>
      </w:r>
      <w:r>
        <w:t>謂</w:t>
      </w:r>
      <w:r>
        <w:rPr>
          <w:rFonts w:hint="eastAsia" w:eastAsia="宋体"/>
          <w:lang w:eastAsia="zh-CN"/>
        </w:rPr>
        <w:t>”</w:t>
      </w:r>
      <w:r>
        <w:t>，雖見</w:t>
      </w:r>
      <w:r>
        <w:rPr>
          <w:rFonts w:hint="eastAsia" w:eastAsia="宋体"/>
          <w:lang w:eastAsia="zh-CN"/>
        </w:rPr>
        <w:t>《</w:t>
      </w:r>
      <w:r>
        <w:t>齊策</w:t>
      </w:r>
      <w:r>
        <w:rPr>
          <w:rFonts w:hint="eastAsia" w:eastAsia="宋体"/>
          <w:lang w:eastAsia="zh-CN"/>
        </w:rPr>
        <w:t>》</w:t>
      </w:r>
      <w:r>
        <w:t>高注，然</w:t>
      </w:r>
      <w:r>
        <w:rPr>
          <w:rFonts w:hint="eastAsia" w:eastAsia="宋体"/>
          <w:lang w:eastAsia="zh-CN"/>
        </w:rPr>
        <w:t>《</w:t>
      </w:r>
      <w:r>
        <w:t>節南山</w:t>
      </w:r>
      <w:r>
        <w:rPr>
          <w:rFonts w:hint="eastAsia" w:eastAsia="宋体"/>
          <w:lang w:eastAsia="zh-CN"/>
        </w:rPr>
        <w:t>》</w:t>
      </w:r>
      <w:r>
        <w:t>箋訓</w:t>
      </w:r>
      <w:r>
        <w:rPr>
          <w:rFonts w:hint="eastAsia" w:eastAsia="宋体"/>
          <w:lang w:eastAsia="zh-CN"/>
        </w:rPr>
        <w:t>“</w:t>
      </w:r>
      <w:r>
        <w:t>謂何</w:t>
      </w:r>
      <w:r>
        <w:rPr>
          <w:rFonts w:hint="eastAsia" w:eastAsia="宋体"/>
          <w:lang w:eastAsia="zh-CN"/>
        </w:rPr>
        <w:t>”</w:t>
      </w:r>
      <w:r>
        <w:t>爲</w:t>
      </w:r>
      <w:r>
        <w:rPr>
          <w:rFonts w:hint="eastAsia" w:eastAsia="宋体"/>
          <w:lang w:eastAsia="zh-CN"/>
        </w:rPr>
        <w:t>“</w:t>
      </w:r>
      <w:r>
        <w:t>云何</w:t>
      </w:r>
      <w:r>
        <w:rPr>
          <w:rFonts w:hint="eastAsia" w:eastAsia="宋体"/>
          <w:lang w:eastAsia="zh-CN"/>
        </w:rPr>
        <w:t>”</w:t>
      </w:r>
      <w:r>
        <w:t>，辭氣本無不順，不知</w:t>
      </w:r>
    </w:p>
    <w:p w14:paraId="4E343A53">
      <w:r>
        <w:t>王何故易之？若</w:t>
      </w:r>
      <w:r>
        <w:rPr>
          <w:rFonts w:hint="eastAsia" w:eastAsia="宋体"/>
          <w:lang w:eastAsia="zh-CN"/>
        </w:rPr>
        <w:t>《</w:t>
      </w:r>
      <w:r>
        <w:t>行露</w:t>
      </w:r>
      <w:r>
        <w:rPr>
          <w:rFonts w:hint="eastAsia" w:eastAsia="宋体"/>
          <w:lang w:eastAsia="zh-CN"/>
        </w:rPr>
        <w:t>》</w:t>
      </w:r>
      <w:r>
        <w:t>之</w:t>
      </w:r>
      <w:r>
        <w:rPr>
          <w:rFonts w:hint="eastAsia" w:eastAsia="宋体"/>
          <w:lang w:eastAsia="zh-CN"/>
        </w:rPr>
        <w:t>“</w:t>
      </w:r>
      <w:r>
        <w:t>謂</w:t>
      </w:r>
      <w:r>
        <w:rPr>
          <w:rFonts w:hint="eastAsia" w:eastAsia="宋体"/>
          <w:lang w:eastAsia="zh-CN"/>
        </w:rPr>
        <w:t>”</w:t>
      </w:r>
      <w:r>
        <w:t>當訓爲</w:t>
      </w:r>
      <w:r>
        <w:rPr>
          <w:rFonts w:hint="eastAsia" w:eastAsia="宋体"/>
          <w:lang w:eastAsia="zh-CN"/>
        </w:rPr>
        <w:t>“</w:t>
      </w:r>
      <w:r>
        <w:t>曰</w:t>
      </w:r>
      <w:r>
        <w:rPr>
          <w:rFonts w:hint="eastAsia" w:eastAsia="宋体"/>
          <w:lang w:eastAsia="zh-CN"/>
        </w:rPr>
        <w:t>”</w:t>
      </w:r>
      <w:r>
        <w:t>，亦與訓</w:t>
      </w:r>
      <w:r>
        <w:rPr>
          <w:rFonts w:hint="eastAsia" w:eastAsia="宋体"/>
          <w:lang w:eastAsia="zh-CN"/>
        </w:rPr>
        <w:t>“</w:t>
      </w:r>
      <w:r>
        <w:t>云</w:t>
      </w:r>
      <w:r>
        <w:rPr>
          <w:rFonts w:hint="eastAsia" w:eastAsia="宋体"/>
          <w:lang w:eastAsia="zh-CN"/>
        </w:rPr>
        <w:t>”</w:t>
      </w:r>
      <w:r>
        <w:t>略同，此乃自作問答，言豈不欲夙</w:t>
      </w:r>
    </w:p>
    <w:p w14:paraId="0AA056A6">
      <w:r>
        <w:t>夜而行邪？曰道中多露爾。道中多露，則不可行之意自見。又凡言</w:t>
      </w:r>
      <w:r>
        <w:rPr>
          <w:rFonts w:hint="eastAsia" w:eastAsia="宋体"/>
          <w:lang w:eastAsia="zh-CN"/>
        </w:rPr>
        <w:t>“</w:t>
      </w:r>
      <w:r>
        <w:t>何謂</w:t>
      </w:r>
      <w:r>
        <w:rPr>
          <w:rFonts w:hint="eastAsia" w:eastAsia="宋体"/>
          <w:lang w:eastAsia="zh-CN"/>
        </w:rPr>
        <w:t>”</w:t>
      </w:r>
      <w:r>
        <w:t>者，據名而求</w:t>
      </w:r>
    </w:p>
    <w:p w14:paraId="35FD1338">
      <w:r>
        <w:t>其實也；凡言</w:t>
      </w:r>
      <w:r>
        <w:rPr>
          <w:rFonts w:hint="eastAsia" w:eastAsia="宋体"/>
          <w:lang w:eastAsia="zh-CN"/>
        </w:rPr>
        <w:t>“</w:t>
      </w:r>
      <w:r>
        <w:t>謂之何</w:t>
      </w:r>
      <w:r>
        <w:rPr>
          <w:rFonts w:hint="eastAsia" w:eastAsia="宋体"/>
          <w:lang w:eastAsia="zh-CN"/>
        </w:rPr>
        <w:t>”</w:t>
      </w:r>
      <w:r>
        <w:t>者，據實而求其名也；凡言</w:t>
      </w:r>
      <w:r>
        <w:rPr>
          <w:rFonts w:hint="eastAsia" w:eastAsia="宋体"/>
          <w:lang w:eastAsia="zh-CN"/>
        </w:rPr>
        <w:t>“</w:t>
      </w:r>
      <w:r>
        <w:t>謂之</w:t>
      </w:r>
      <w:r>
        <w:rPr>
          <w:rFonts w:hint="eastAsia" w:eastAsia="宋体"/>
          <w:lang w:eastAsia="zh-CN"/>
        </w:rPr>
        <w:t>”</w:t>
      </w:r>
      <w:r>
        <w:t>者，據實而定其名也。王於</w:t>
      </w:r>
      <w:r>
        <w:rPr>
          <w:rFonts w:hint="eastAsia" w:eastAsia="宋体"/>
          <w:lang w:eastAsia="zh-CN"/>
        </w:rPr>
        <w:t>“</w:t>
      </w:r>
      <w:r>
        <w:t>謂</w:t>
      </w:r>
    </w:p>
    <w:p w14:paraId="7D0DDCFB">
      <w:r>
        <w:t>【第432页】</w:t>
      </w:r>
    </w:p>
    <w:p w14:paraId="2E8653E1">
      <w:r>
        <w:t>之何</w:t>
      </w:r>
      <w:r>
        <w:rPr>
          <w:rFonts w:hint="eastAsia" w:eastAsia="宋体"/>
          <w:lang w:eastAsia="zh-CN"/>
        </w:rPr>
        <w:t>”</w:t>
      </w:r>
      <w:r>
        <w:t>悉解爲</w:t>
      </w:r>
      <w:r>
        <w:rPr>
          <w:rFonts w:hint="eastAsia" w:eastAsia="宋体"/>
          <w:lang w:eastAsia="zh-CN"/>
        </w:rPr>
        <w:t>“</w:t>
      </w:r>
      <w:r>
        <w:t>奈之何</w:t>
      </w:r>
      <w:r>
        <w:rPr>
          <w:rFonts w:hint="eastAsia" w:eastAsia="宋体"/>
          <w:lang w:eastAsia="zh-CN"/>
        </w:rPr>
        <w:t>”</w:t>
      </w:r>
      <w:r>
        <w:t>，然則</w:t>
      </w:r>
      <w:r>
        <w:rPr>
          <w:rFonts w:hint="eastAsia" w:eastAsia="宋体"/>
          <w:lang w:eastAsia="zh-CN"/>
        </w:rPr>
        <w:t>“</w:t>
      </w:r>
      <w:r>
        <w:t>何謂</w:t>
      </w:r>
      <w:r>
        <w:rPr>
          <w:rFonts w:hint="eastAsia" w:eastAsia="宋体"/>
          <w:lang w:eastAsia="zh-CN"/>
        </w:rPr>
        <w:t>”</w:t>
      </w:r>
      <w:r>
        <w:t>、</w:t>
      </w:r>
      <w:r>
        <w:rPr>
          <w:rFonts w:hint="eastAsia" w:eastAsia="宋体"/>
          <w:lang w:eastAsia="zh-CN"/>
        </w:rPr>
        <w:t>“</w:t>
      </w:r>
      <w:r>
        <w:t>謂之</w:t>
      </w:r>
      <w:r>
        <w:rPr>
          <w:rFonts w:hint="eastAsia" w:eastAsia="宋体"/>
          <w:lang w:eastAsia="zh-CN"/>
        </w:rPr>
        <w:t>”</w:t>
      </w:r>
      <w:r>
        <w:t>又將何解邪？</w:t>
      </w:r>
    </w:p>
    <w:p w14:paraId="3E049A39">
      <w:pPr>
        <w:rPr>
          <w:rFonts w:hint="eastAsia" w:eastAsia="宋体"/>
          <w:lang w:eastAsia="zh-CN"/>
        </w:rPr>
      </w:pPr>
      <w:r>
        <w:t>迪，發語詞也。</w:t>
      </w:r>
      <w:r>
        <w:rPr>
          <w:rFonts w:hint="eastAsia" w:eastAsia="宋体"/>
          <w:lang w:eastAsia="zh-CN"/>
        </w:rPr>
        <w:t>《</w:t>
      </w:r>
      <w:r>
        <w:t>盤庚</w:t>
      </w:r>
      <w:r>
        <w:rPr>
          <w:rFonts w:hint="eastAsia" w:eastAsia="宋体"/>
          <w:lang w:eastAsia="zh-CN"/>
        </w:rPr>
        <w:t>》</w:t>
      </w:r>
      <w:r>
        <w:t>曰：</w:t>
      </w:r>
      <w:r>
        <w:rPr>
          <w:rFonts w:hint="eastAsia" w:eastAsia="宋体"/>
          <w:lang w:eastAsia="zh-CN"/>
        </w:rPr>
        <w:t>“</w:t>
      </w:r>
      <w:r>
        <w:t>迪高后丕乃崇降弗祥。</w:t>
      </w:r>
      <w:r>
        <w:rPr>
          <w:rFonts w:hint="eastAsia" w:eastAsia="宋体"/>
          <w:lang w:eastAsia="zh-CN"/>
        </w:rPr>
        <w:t>”</w:t>
      </w:r>
      <w:r>
        <w:t>言高后丕乃崇降不祥也。</w:t>
      </w:r>
      <w:r>
        <w:rPr>
          <w:rFonts w:hint="eastAsia" w:eastAsia="宋体"/>
          <w:lang w:eastAsia="zh-CN"/>
        </w:rPr>
        <w:t>《</w:t>
      </w:r>
      <w:r>
        <w:t>君奭</w:t>
      </w:r>
      <w:r>
        <w:rPr>
          <w:rFonts w:hint="eastAsia" w:eastAsia="宋体"/>
          <w:lang w:eastAsia="zh-CN"/>
        </w:rPr>
        <w:t>》</w:t>
      </w:r>
    </w:p>
    <w:p w14:paraId="1D7718D3">
      <w:r>
        <w:t>曰</w:t>
      </w:r>
      <w:r>
        <w:rPr>
          <w:rFonts w:hint="eastAsia" w:eastAsia="宋体"/>
          <w:lang w:eastAsia="zh-CN"/>
        </w:rPr>
        <w:t>“</w:t>
      </w:r>
      <w:r>
        <w:t>迪惟前人光施于我沖子。</w:t>
      </w:r>
      <w:r>
        <w:rPr>
          <w:rFonts w:hint="eastAsia" w:eastAsia="宋体"/>
          <w:lang w:eastAsia="zh-CN"/>
        </w:rPr>
        <w:t>”</w:t>
      </w:r>
      <w:r>
        <w:t>言惟前人光施于我沖子也。</w:t>
      </w:r>
      <w:r>
        <w:rPr>
          <w:rFonts w:hint="eastAsia" w:eastAsia="宋体"/>
          <w:lang w:eastAsia="zh-CN"/>
        </w:rPr>
        <w:t>《</w:t>
      </w:r>
      <w:r>
        <w:t>立政</w:t>
      </w:r>
      <w:r>
        <w:rPr>
          <w:rFonts w:hint="eastAsia" w:eastAsia="宋体"/>
          <w:lang w:eastAsia="zh-CN"/>
        </w:rPr>
        <w:t>》</w:t>
      </w:r>
      <w:r>
        <w:t>曰：</w:t>
      </w:r>
      <w:r>
        <w:rPr>
          <w:rFonts w:hint="eastAsia" w:eastAsia="宋体"/>
          <w:lang w:eastAsia="zh-CN"/>
        </w:rPr>
        <w:t>“</w:t>
      </w:r>
      <w:r>
        <w:t>古之人迪惟有</w:t>
      </w:r>
    </w:p>
    <w:p w14:paraId="1D8AA720">
      <w:r>
        <w:t>夏。</w:t>
      </w:r>
      <w:r>
        <w:rPr>
          <w:rFonts w:hint="eastAsia" w:eastAsia="宋体"/>
          <w:lang w:eastAsia="zh-CN"/>
        </w:rPr>
        <w:t>”</w:t>
      </w:r>
      <w:r>
        <w:t>言古之人惟有夏也。炳麟案以</w:t>
      </w:r>
      <w:r>
        <w:rPr>
          <w:rFonts w:hint="eastAsia" w:eastAsia="宋体"/>
          <w:lang w:eastAsia="zh-CN"/>
        </w:rPr>
        <w:t>“</w:t>
      </w:r>
      <w:r>
        <w:t>迪</w:t>
      </w:r>
      <w:r>
        <w:rPr>
          <w:rFonts w:hint="eastAsia" w:eastAsia="宋体"/>
          <w:lang w:eastAsia="zh-CN"/>
        </w:rPr>
        <w:t>”</w:t>
      </w:r>
      <w:r>
        <w:t>爲發語詞，臆造無據。</w:t>
      </w:r>
      <w:r>
        <w:rPr>
          <w:rFonts w:hint="eastAsia" w:eastAsia="宋体"/>
          <w:lang w:eastAsia="zh-CN"/>
        </w:rPr>
        <w:t>《</w:t>
      </w:r>
      <w:r>
        <w:t>盤庚</w:t>
      </w:r>
      <w:r>
        <w:rPr>
          <w:rFonts w:hint="eastAsia" w:eastAsia="宋体"/>
          <w:lang w:eastAsia="zh-CN"/>
        </w:rPr>
        <w:t>》</w:t>
      </w:r>
      <w:r>
        <w:t>、</w:t>
      </w:r>
      <w:r>
        <w:rPr>
          <w:rFonts w:hint="eastAsia" w:eastAsia="宋体"/>
          <w:lang w:eastAsia="zh-CN"/>
        </w:rPr>
        <w:t>《</w:t>
      </w:r>
      <w:r>
        <w:t>君奭</w:t>
      </w:r>
      <w:r>
        <w:rPr>
          <w:rFonts w:hint="eastAsia" w:eastAsia="宋体"/>
          <w:lang w:eastAsia="zh-CN"/>
        </w:rPr>
        <w:t>》</w:t>
      </w:r>
      <w:r>
        <w:t>二</w:t>
      </w:r>
      <w:r>
        <w:rPr>
          <w:rFonts w:hint="eastAsia" w:eastAsia="宋体"/>
          <w:lang w:eastAsia="zh-CN"/>
        </w:rPr>
        <w:t>“</w:t>
      </w:r>
      <w:r>
        <w:t>迪</w:t>
      </w:r>
    </w:p>
    <w:p w14:paraId="6E969200">
      <w:r>
        <w:t>字，自當依</w:t>
      </w:r>
      <w:r>
        <w:rPr>
          <w:rFonts w:hint="eastAsia" w:eastAsia="宋体"/>
          <w:lang w:eastAsia="zh-CN"/>
        </w:rPr>
        <w:t>《</w:t>
      </w:r>
      <w:r>
        <w:t>釋詁</w:t>
      </w:r>
      <w:r>
        <w:rPr>
          <w:rFonts w:hint="eastAsia" w:eastAsia="宋体"/>
          <w:lang w:eastAsia="zh-CN"/>
        </w:rPr>
        <w:t>》</w:t>
      </w:r>
      <w:r>
        <w:t>訓</w:t>
      </w:r>
      <w:r>
        <w:rPr>
          <w:rFonts w:hint="eastAsia" w:eastAsia="宋体"/>
          <w:lang w:eastAsia="zh-CN"/>
        </w:rPr>
        <w:t>“</w:t>
      </w:r>
      <w:r>
        <w:t>道</w:t>
      </w:r>
      <w:r>
        <w:rPr>
          <w:rFonts w:hint="eastAsia" w:eastAsia="宋体"/>
          <w:lang w:eastAsia="zh-CN"/>
        </w:rPr>
        <w:t>”</w:t>
      </w:r>
      <w:r>
        <w:t>。</w:t>
      </w:r>
      <w:r>
        <w:rPr>
          <w:rFonts w:hint="eastAsia" w:eastAsia="宋体"/>
          <w:lang w:eastAsia="zh-CN"/>
        </w:rPr>
        <w:t>《</w:t>
      </w:r>
      <w:r>
        <w:t>盤庚</w:t>
      </w:r>
      <w:r>
        <w:rPr>
          <w:rFonts w:hint="eastAsia" w:eastAsia="宋体"/>
          <w:lang w:eastAsia="zh-CN"/>
        </w:rPr>
        <w:t>》</w:t>
      </w:r>
      <w:r>
        <w:t>本文云</w:t>
      </w:r>
      <w:r>
        <w:rPr>
          <w:rFonts w:hint="eastAsia" w:eastAsia="宋体"/>
          <w:lang w:eastAsia="zh-CN"/>
        </w:rPr>
        <w:t>“</w:t>
      </w:r>
      <w:r>
        <w:t>乃祖乃父丕乃告我高后曰</w:t>
      </w:r>
      <w:r>
        <w:rPr>
          <w:rFonts w:hint="eastAsia" w:eastAsia="宋体"/>
          <w:lang w:eastAsia="zh-CN"/>
        </w:rPr>
        <w:t>‘</w:t>
      </w:r>
      <w:r>
        <w:t>作丕刑于朕孙</w:t>
      </w:r>
    </w:p>
    <w:p w14:paraId="2CD1B1A9">
      <w:pPr>
        <w:rPr>
          <w:rFonts w:hint="eastAsia" w:eastAsia="宋体"/>
          <w:lang w:eastAsia="zh-CN"/>
        </w:rPr>
      </w:pPr>
      <w:r>
        <w:t>迪高后丕乃崇降弗祥。</w:t>
      </w:r>
      <w:r>
        <w:rPr>
          <w:rFonts w:hint="eastAsia" w:eastAsia="宋体"/>
          <w:lang w:eastAsia="zh-CN"/>
        </w:rPr>
        <w:t>’”</w:t>
      </w:r>
      <w:r>
        <w:t>言乃祖乃父以此導導古字祇作道。高后，丕乃崇降弗祥也。</w:t>
      </w:r>
      <w:r>
        <w:rPr>
          <w:rFonts w:hint="eastAsia" w:eastAsia="宋体"/>
          <w:lang w:eastAsia="zh-CN"/>
        </w:rPr>
        <w:t>《</w:t>
      </w:r>
      <w:r>
        <w:t>君奭</w:t>
      </w:r>
      <w:r>
        <w:rPr>
          <w:rFonts w:hint="eastAsia" w:eastAsia="宋体"/>
          <w:lang w:eastAsia="zh-CN"/>
        </w:rPr>
        <w:t>》</w:t>
      </w:r>
    </w:p>
    <w:p w14:paraId="6C11F2F5">
      <w:r>
        <w:t>本文云</w:t>
      </w:r>
      <w:r>
        <w:rPr>
          <w:rFonts w:hint="eastAsia" w:eastAsia="宋体"/>
          <w:lang w:eastAsia="zh-CN"/>
        </w:rPr>
        <w:t>“</w:t>
      </w:r>
      <w:r>
        <w:t>在今予小子旦，非克有正迪惟前人光施于我沖子。</w:t>
      </w:r>
      <w:r>
        <w:rPr>
          <w:rFonts w:hint="eastAsia" w:eastAsia="宋体"/>
          <w:lang w:eastAsia="zh-CN"/>
        </w:rPr>
        <w:t>”“</w:t>
      </w:r>
      <w:r>
        <w:t>迪</w:t>
      </w:r>
      <w:r>
        <w:rPr>
          <w:rFonts w:hint="eastAsia" w:eastAsia="宋体"/>
          <w:lang w:eastAsia="zh-CN"/>
        </w:rPr>
        <w:t>”</w:t>
      </w:r>
      <w:r>
        <w:t>字當讀屬上句，言非</w:t>
      </w:r>
    </w:p>
    <w:p w14:paraId="266C3E8F">
      <w:r>
        <w:t>克有正道也。</w:t>
      </w:r>
      <w:r>
        <w:rPr>
          <w:rFonts w:hint="eastAsia" w:eastAsia="宋体"/>
          <w:lang w:eastAsia="zh-CN"/>
        </w:rPr>
        <w:t>《</w:t>
      </w:r>
      <w:r>
        <w:t>立政</w:t>
      </w:r>
      <w:r>
        <w:rPr>
          <w:rFonts w:hint="eastAsia" w:eastAsia="宋体"/>
          <w:lang w:eastAsia="zh-CN"/>
        </w:rPr>
        <w:t>》“</w:t>
      </w:r>
      <w:r>
        <w:t>迪</w:t>
      </w:r>
      <w:r>
        <w:rPr>
          <w:rFonts w:hint="eastAsia" w:eastAsia="宋体"/>
          <w:lang w:eastAsia="zh-CN"/>
        </w:rPr>
        <w:t>”</w:t>
      </w:r>
      <w:r>
        <w:t>字當依</w:t>
      </w:r>
      <w:r>
        <w:rPr>
          <w:rFonts w:hint="eastAsia" w:eastAsia="宋体"/>
          <w:lang w:eastAsia="zh-CN"/>
        </w:rPr>
        <w:t>《</w:t>
      </w:r>
      <w:r>
        <w:t>釋詁</w:t>
      </w:r>
      <w:r>
        <w:rPr>
          <w:rFonts w:hint="eastAsia" w:eastAsia="宋体"/>
          <w:lang w:eastAsia="zh-CN"/>
        </w:rPr>
        <w:t>》</w:t>
      </w:r>
      <w:r>
        <w:t>訓</w:t>
      </w:r>
      <w:r>
        <w:rPr>
          <w:rFonts w:hint="eastAsia" w:eastAsia="宋体"/>
          <w:lang w:eastAsia="zh-CN"/>
        </w:rPr>
        <w:t>“</w:t>
      </w:r>
      <w:r>
        <w:t>作</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作，起也。</w:t>
      </w:r>
      <w:r>
        <w:rPr>
          <w:rFonts w:hint="eastAsia" w:eastAsia="宋体"/>
          <w:lang w:eastAsia="zh-CN"/>
        </w:rPr>
        <w:t>”</w:t>
      </w:r>
      <w:r>
        <w:t>本</w:t>
      </w:r>
      <w:r>
        <w:rPr>
          <w:rFonts w:hint="eastAsia" w:eastAsia="宋体"/>
          <w:lang w:eastAsia="zh-CN"/>
        </w:rPr>
        <w:t>《</w:t>
      </w:r>
      <w:r>
        <w:t>詩傳</w:t>
      </w:r>
      <w:r>
        <w:rPr>
          <w:rFonts w:hint="eastAsia" w:eastAsia="宋体"/>
          <w:lang w:eastAsia="zh-CN"/>
        </w:rPr>
        <w:t>》</w:t>
      </w:r>
      <w:r>
        <w:t>。</w:t>
      </w:r>
      <w:r>
        <w:rPr>
          <w:rFonts w:hint="eastAsia" w:eastAsia="宋体"/>
          <w:lang w:eastAsia="zh-CN"/>
        </w:rPr>
        <w:t>“</w:t>
      </w:r>
      <w:r>
        <w:t>惟</w:t>
      </w:r>
      <w:r>
        <w:rPr>
          <w:rFonts w:hint="eastAsia" w:eastAsia="宋体"/>
          <w:lang w:eastAsia="zh-CN"/>
        </w:rPr>
        <w:t>”</w:t>
      </w:r>
      <w:r>
        <w:t>乃語</w:t>
      </w:r>
    </w:p>
    <w:p w14:paraId="64E9324D">
      <w:r>
        <w:t>助，古之人起有夏者，據三王之道言，夏爲最先也。</w:t>
      </w:r>
    </w:p>
    <w:p w14:paraId="20B90415">
      <w:r>
        <w:rPr>
          <w:rFonts w:hint="eastAsia" w:eastAsia="宋体"/>
          <w:lang w:eastAsia="zh-CN"/>
        </w:rPr>
        <w:t>“</w:t>
      </w:r>
      <w:r>
        <w:t>迪</w:t>
      </w:r>
      <w:r>
        <w:rPr>
          <w:rFonts w:hint="eastAsia" w:eastAsia="宋体"/>
          <w:lang w:eastAsia="zh-CN"/>
        </w:rPr>
        <w:t>”</w:t>
      </w:r>
      <w:r>
        <w:t>又句中語助也。</w:t>
      </w:r>
      <w:r>
        <w:rPr>
          <w:rFonts w:hint="eastAsia" w:eastAsia="宋体"/>
          <w:lang w:eastAsia="zh-CN"/>
        </w:rPr>
        <w:t>《</w:t>
      </w:r>
      <w:r>
        <w:t>酒誥</w:t>
      </w:r>
      <w:r>
        <w:rPr>
          <w:rFonts w:hint="eastAsia" w:eastAsia="宋体"/>
          <w:lang w:eastAsia="zh-CN"/>
        </w:rPr>
        <w:t>》</w:t>
      </w:r>
      <w:r>
        <w:t>曰：</w:t>
      </w:r>
      <w:r>
        <w:rPr>
          <w:rFonts w:hint="eastAsia" w:eastAsia="宋体"/>
          <w:lang w:eastAsia="zh-CN"/>
        </w:rPr>
        <w:t>“</w:t>
      </w:r>
      <w:r>
        <w:t>又惟殷之迪諸臣惟工。</w:t>
      </w:r>
      <w:r>
        <w:rPr>
          <w:rFonts w:hint="eastAsia" w:eastAsia="宋体"/>
          <w:lang w:eastAsia="zh-CN"/>
        </w:rPr>
        <w:t>”</w:t>
      </w:r>
      <w:r>
        <w:t>言又惟殷之諸臣與工也</w:t>
      </w:r>
    </w:p>
    <w:p w14:paraId="15676CA4">
      <w:r>
        <w:t>馬融本</w:t>
      </w:r>
      <w:r>
        <w:rPr>
          <w:rFonts w:hint="eastAsia" w:eastAsia="宋体"/>
          <w:lang w:eastAsia="zh-CN"/>
        </w:rPr>
        <w:t>《</w:t>
      </w:r>
      <w:r>
        <w:t>君奭</w:t>
      </w:r>
      <w:r>
        <w:rPr>
          <w:rFonts w:hint="eastAsia" w:eastAsia="宋体"/>
          <w:lang w:eastAsia="zh-CN"/>
        </w:rPr>
        <w:t>》</w:t>
      </w:r>
      <w:r>
        <w:t>曰</w:t>
      </w:r>
      <w:r>
        <w:rPr>
          <w:rFonts w:hint="eastAsia" w:eastAsia="宋体"/>
          <w:lang w:eastAsia="zh-CN"/>
        </w:rPr>
        <w:t>“</w:t>
      </w:r>
      <w:r>
        <w:t>我迪惟寧王德延。</w:t>
      </w:r>
      <w:r>
        <w:rPr>
          <w:rFonts w:hint="eastAsia" w:eastAsia="宋体"/>
          <w:lang w:eastAsia="zh-CN"/>
        </w:rPr>
        <w:t>”</w:t>
      </w:r>
      <w:r>
        <w:t>言我惟寧王德延也。炳麟案以</w:t>
      </w:r>
      <w:r>
        <w:rPr>
          <w:rFonts w:hint="eastAsia" w:eastAsia="宋体"/>
          <w:lang w:eastAsia="zh-CN"/>
        </w:rPr>
        <w:t>“</w:t>
      </w:r>
      <w:r>
        <w:t>迪</w:t>
      </w:r>
      <w:r>
        <w:rPr>
          <w:rFonts w:hint="eastAsia" w:eastAsia="宋体"/>
          <w:lang w:eastAsia="zh-CN"/>
        </w:rPr>
        <w:t>”</w:t>
      </w:r>
      <w:r>
        <w:t>爲句中語</w:t>
      </w:r>
    </w:p>
    <w:p w14:paraId="7D95680C">
      <w:r>
        <w:t>助，亦臆造無據。</w:t>
      </w:r>
      <w:r>
        <w:rPr>
          <w:rFonts w:hint="eastAsia" w:eastAsia="宋体"/>
          <w:lang w:eastAsia="zh-CN"/>
        </w:rPr>
        <w:t>《</w:t>
      </w:r>
      <w:r>
        <w:t>釋詁</w:t>
      </w:r>
      <w:r>
        <w:rPr>
          <w:rFonts w:hint="eastAsia" w:eastAsia="宋体"/>
          <w:lang w:eastAsia="zh-CN"/>
        </w:rPr>
        <w:t>》</w:t>
      </w:r>
      <w:r>
        <w:t>：</w:t>
      </w:r>
      <w:r>
        <w:rPr>
          <w:rFonts w:hint="eastAsia" w:eastAsia="宋体"/>
          <w:lang w:eastAsia="zh-CN"/>
        </w:rPr>
        <w:t>“</w:t>
      </w:r>
      <w:r>
        <w:t>迪，進也。</w:t>
      </w:r>
      <w:r>
        <w:rPr>
          <w:rFonts w:hint="eastAsia" w:eastAsia="宋体"/>
          <w:lang w:eastAsia="zh-CN"/>
        </w:rPr>
        <w:t>”“</w:t>
      </w:r>
      <w:r>
        <w:t>殷之迪諸臣惟工</w:t>
      </w:r>
      <w:r>
        <w:rPr>
          <w:rFonts w:hint="eastAsia" w:eastAsia="宋体"/>
          <w:lang w:eastAsia="zh-CN"/>
        </w:rPr>
        <w:t>”</w:t>
      </w:r>
      <w:r>
        <w:t>，言殷所進諸臣與工，猶</w:t>
      </w:r>
      <w:r>
        <w:rPr>
          <w:rFonts w:hint="eastAsia" w:eastAsia="宋体"/>
          <w:lang w:eastAsia="zh-CN"/>
        </w:rPr>
        <w:t>《</w:t>
      </w:r>
      <w:r>
        <w:t>大雅</w:t>
      </w:r>
    </w:p>
    <w:p w14:paraId="2B593F69">
      <w:r>
        <w:t>言王之藎臣矣。</w:t>
      </w:r>
      <w:r>
        <w:rPr>
          <w:rFonts w:hint="eastAsia" w:eastAsia="宋体"/>
          <w:lang w:eastAsia="zh-CN"/>
        </w:rPr>
        <w:t>“</w:t>
      </w:r>
      <w:r>
        <w:t>我迪惟寧王德延</w:t>
      </w:r>
      <w:r>
        <w:rPr>
          <w:rFonts w:hint="eastAsia" w:eastAsia="宋体"/>
          <w:lang w:eastAsia="zh-CN"/>
        </w:rPr>
        <w:t>”</w:t>
      </w:r>
      <w:r>
        <w:t>言我進思寧王德延也</w:t>
      </w:r>
    </w:p>
    <w:p w14:paraId="02B1705C">
      <w:r>
        <w:t>若，惟也。</w:t>
      </w:r>
      <w:r>
        <w:rPr>
          <w:rFonts w:hint="eastAsia" w:eastAsia="宋体"/>
          <w:lang w:eastAsia="zh-CN"/>
        </w:rPr>
        <w:t>《</w:t>
      </w:r>
      <w:r>
        <w:t>盤庚</w:t>
      </w:r>
      <w:r>
        <w:rPr>
          <w:rFonts w:hint="eastAsia" w:eastAsia="宋体"/>
          <w:lang w:eastAsia="zh-CN"/>
        </w:rPr>
        <w:t>》</w:t>
      </w:r>
      <w:r>
        <w:t>曰</w:t>
      </w:r>
      <w:r>
        <w:rPr>
          <w:rFonts w:hint="eastAsia" w:eastAsia="宋体"/>
          <w:lang w:eastAsia="zh-CN"/>
        </w:rPr>
        <w:t>“</w:t>
      </w:r>
      <w:r>
        <w:t>予若籲懷兹新邑。</w:t>
      </w:r>
      <w:r>
        <w:rPr>
          <w:rFonts w:hint="eastAsia" w:eastAsia="宋体"/>
          <w:lang w:eastAsia="zh-CN"/>
        </w:rPr>
        <w:t>”</w:t>
      </w:r>
      <w:r>
        <w:t>言予惟籲懷兹新邑也。</w:t>
      </w:r>
      <w:r>
        <w:rPr>
          <w:rFonts w:hint="eastAsia" w:eastAsia="宋体"/>
          <w:lang w:eastAsia="zh-CN"/>
        </w:rPr>
        <w:t>《</w:t>
      </w:r>
      <w:r>
        <w:t>大誥</w:t>
      </w:r>
      <w:r>
        <w:rPr>
          <w:rFonts w:hint="eastAsia" w:eastAsia="宋体"/>
          <w:lang w:eastAsia="zh-CN"/>
        </w:rPr>
        <w:t>》</w:t>
      </w:r>
      <w:r>
        <w:t>曰</w:t>
      </w:r>
      <w:r>
        <w:rPr>
          <w:rFonts w:hint="eastAsia" w:eastAsia="宋体"/>
          <w:lang w:eastAsia="zh-CN"/>
        </w:rPr>
        <w:t>“</w:t>
      </w:r>
      <w:r>
        <w:t>若昔朕</w:t>
      </w:r>
    </w:p>
    <w:p w14:paraId="1E68C6AD">
      <w:r>
        <w:t>其逝。</w:t>
      </w:r>
      <w:r>
        <w:rPr>
          <w:rFonts w:hint="eastAsia" w:eastAsia="宋体"/>
          <w:lang w:eastAsia="zh-CN"/>
        </w:rPr>
        <w:t>”</w:t>
      </w:r>
      <w:r>
        <w:t>言惟昔朕其逝也。</w:t>
      </w:r>
      <w:r>
        <w:rPr>
          <w:rFonts w:hint="eastAsia" w:eastAsia="宋体"/>
          <w:lang w:eastAsia="zh-CN"/>
        </w:rPr>
        <w:t>《</w:t>
      </w:r>
      <w:r>
        <w:t>君奭</w:t>
      </w:r>
      <w:r>
        <w:rPr>
          <w:rFonts w:hint="eastAsia" w:eastAsia="宋体"/>
          <w:lang w:eastAsia="zh-CN"/>
        </w:rPr>
        <w:t>》</w:t>
      </w:r>
      <w:r>
        <w:t>曰</w:t>
      </w:r>
      <w:r>
        <w:rPr>
          <w:rFonts w:hint="eastAsia" w:eastAsia="宋体"/>
          <w:lang w:eastAsia="zh-CN"/>
        </w:rPr>
        <w:t>“</w:t>
      </w:r>
      <w:r>
        <w:t>若天棐忱。</w:t>
      </w:r>
      <w:r>
        <w:rPr>
          <w:rFonts w:hint="eastAsia" w:eastAsia="宋体"/>
          <w:lang w:eastAsia="zh-CN"/>
        </w:rPr>
        <w:t>”</w:t>
      </w:r>
      <w:r>
        <w:t>言惟天棐忱也。</w:t>
      </w:r>
      <w:r>
        <w:rPr>
          <w:rFonts w:hint="eastAsia" w:eastAsia="宋体"/>
          <w:lang w:eastAsia="zh-CN"/>
        </w:rPr>
        <w:t>《</w:t>
      </w:r>
      <w:r>
        <w:t>吕刑</w:t>
      </w:r>
      <w:r>
        <w:rPr>
          <w:rFonts w:hint="eastAsia" w:eastAsia="宋体"/>
          <w:lang w:eastAsia="zh-CN"/>
        </w:rPr>
        <w:t>》</w:t>
      </w:r>
      <w:r>
        <w:t>曰</w:t>
      </w:r>
      <w:r>
        <w:rPr>
          <w:rFonts w:hint="eastAsia" w:eastAsia="宋体"/>
          <w:lang w:eastAsia="zh-CN"/>
        </w:rPr>
        <w:t>“</w:t>
      </w:r>
      <w:r>
        <w:t>若古有</w:t>
      </w:r>
    </w:p>
    <w:p w14:paraId="1460CD1E">
      <w:r>
        <w:t>【第433页】</w:t>
      </w:r>
    </w:p>
    <w:p w14:paraId="7E953840">
      <w:r>
        <w:t>訓。</w:t>
      </w:r>
      <w:r>
        <w:rPr>
          <w:rFonts w:hint="eastAsia" w:eastAsia="宋体"/>
          <w:lang w:eastAsia="zh-CN"/>
        </w:rPr>
        <w:t>”</w:t>
      </w:r>
      <w:r>
        <w:t>言惟古有訓也。</w:t>
      </w:r>
      <w:r>
        <w:rPr>
          <w:rFonts w:hint="eastAsia" w:eastAsia="宋体"/>
          <w:lang w:eastAsia="zh-CN"/>
        </w:rPr>
        <w:t>《</w:t>
      </w:r>
      <w:r>
        <w:t>祭統</w:t>
      </w:r>
      <w:r>
        <w:rPr>
          <w:rFonts w:hint="eastAsia" w:eastAsia="宋体"/>
          <w:lang w:eastAsia="zh-CN"/>
        </w:rPr>
        <w:t>》</w:t>
      </w:r>
      <w:r>
        <w:t>曰：</w:t>
      </w:r>
      <w:r>
        <w:rPr>
          <w:rFonts w:hint="eastAsia" w:eastAsia="宋体"/>
          <w:lang w:eastAsia="zh-CN"/>
        </w:rPr>
        <w:t>“</w:t>
      </w:r>
      <w:r>
        <w:t>予汝銘，若纂乃考服。</w:t>
      </w:r>
      <w:r>
        <w:rPr>
          <w:rFonts w:hint="eastAsia" w:eastAsia="宋体"/>
          <w:lang w:eastAsia="zh-CN"/>
        </w:rPr>
        <w:t>”</w:t>
      </w:r>
      <w:r>
        <w:t>言惟纂乃考服也。炳麟案：以</w:t>
      </w:r>
    </w:p>
    <w:p w14:paraId="13551901">
      <w:r>
        <w:rPr>
          <w:rFonts w:hint="eastAsia" w:eastAsia="宋体"/>
          <w:lang w:eastAsia="zh-CN"/>
        </w:rPr>
        <w:t>“</w:t>
      </w:r>
      <w:r>
        <w:t>惟</w:t>
      </w:r>
      <w:r>
        <w:rPr>
          <w:rFonts w:hint="eastAsia" w:eastAsia="宋体"/>
          <w:lang w:eastAsia="zh-CN"/>
        </w:rPr>
        <w:t>”</w:t>
      </w:r>
      <w:r>
        <w:t>訓</w:t>
      </w:r>
      <w:r>
        <w:rPr>
          <w:rFonts w:hint="eastAsia" w:eastAsia="宋体"/>
          <w:lang w:eastAsia="zh-CN"/>
        </w:rPr>
        <w:t>“</w:t>
      </w:r>
      <w:r>
        <w:t>若</w:t>
      </w:r>
      <w:r>
        <w:rPr>
          <w:rFonts w:hint="eastAsia" w:eastAsia="宋体"/>
          <w:lang w:eastAsia="zh-CN"/>
        </w:rPr>
        <w:t>”</w:t>
      </w:r>
      <w:r>
        <w:t>，臆造無據。</w:t>
      </w:r>
      <w:r>
        <w:rPr>
          <w:rFonts w:hint="eastAsia" w:eastAsia="宋体"/>
          <w:lang w:eastAsia="zh-CN"/>
        </w:rPr>
        <w:t>《</w:t>
      </w:r>
      <w:r>
        <w:t>盤庚</w:t>
      </w:r>
      <w:r>
        <w:rPr>
          <w:rFonts w:hint="eastAsia" w:eastAsia="宋体"/>
          <w:lang w:eastAsia="zh-CN"/>
        </w:rPr>
        <w:t>》</w:t>
      </w:r>
      <w:r>
        <w:t>之</w:t>
      </w:r>
      <w:r>
        <w:rPr>
          <w:rFonts w:hint="eastAsia" w:eastAsia="宋体"/>
          <w:lang w:eastAsia="zh-CN"/>
        </w:rPr>
        <w:t>“</w:t>
      </w:r>
      <w:r>
        <w:t>若</w:t>
      </w:r>
      <w:r>
        <w:rPr>
          <w:rFonts w:hint="eastAsia" w:eastAsia="宋体"/>
          <w:lang w:eastAsia="zh-CN"/>
        </w:rPr>
        <w:t>”</w:t>
      </w:r>
      <w:r>
        <w:t>當訓</w:t>
      </w:r>
      <w:r>
        <w:rPr>
          <w:rFonts w:hint="eastAsia" w:eastAsia="宋体"/>
          <w:lang w:eastAsia="zh-CN"/>
        </w:rPr>
        <w:t>“</w:t>
      </w:r>
      <w:r>
        <w:t>此</w:t>
      </w:r>
      <w:r>
        <w:rPr>
          <w:rFonts w:hint="eastAsia" w:eastAsia="宋体"/>
          <w:lang w:eastAsia="zh-CN"/>
        </w:rPr>
        <w:t>”</w:t>
      </w:r>
      <w:r>
        <w:t>，</w:t>
      </w:r>
      <w:r>
        <w:rPr>
          <w:rFonts w:hint="eastAsia" w:eastAsia="宋体"/>
          <w:lang w:eastAsia="zh-CN"/>
        </w:rPr>
        <w:t>“</w:t>
      </w:r>
      <w:r>
        <w:t>此</w:t>
      </w:r>
      <w:r>
        <w:rPr>
          <w:rFonts w:hint="eastAsia" w:eastAsia="宋体"/>
          <w:lang w:eastAsia="zh-CN"/>
        </w:rPr>
        <w:t>”</w:t>
      </w:r>
      <w:r>
        <w:t>猶</w:t>
      </w:r>
      <w:r>
        <w:rPr>
          <w:rFonts w:hint="eastAsia" w:eastAsia="宋体"/>
          <w:lang w:eastAsia="zh-CN"/>
        </w:rPr>
        <w:t>“</w:t>
      </w:r>
      <w:r>
        <w:t>今</w:t>
      </w:r>
      <w:r>
        <w:rPr>
          <w:rFonts w:hint="eastAsia" w:eastAsia="宋体"/>
          <w:lang w:eastAsia="zh-CN"/>
        </w:rPr>
        <w:t>”</w:t>
      </w:r>
      <w:r>
        <w:t>也。言予今籲懷兹新邑也</w:t>
      </w:r>
    </w:p>
    <w:p w14:paraId="57F64DBA">
      <w:pPr>
        <w:rPr>
          <w:rFonts w:hint="eastAsia" w:eastAsia="宋体"/>
          <w:lang w:eastAsia="zh-CN"/>
        </w:rPr>
      </w:pPr>
      <w:r>
        <w:rPr>
          <w:rFonts w:hint="eastAsia" w:eastAsia="宋体"/>
          <w:lang w:eastAsia="zh-CN"/>
        </w:rPr>
        <w:t>《</w:t>
      </w:r>
      <w:r>
        <w:t>大誥</w:t>
      </w:r>
      <w:r>
        <w:rPr>
          <w:rFonts w:hint="eastAsia" w:eastAsia="宋体"/>
          <w:lang w:eastAsia="zh-CN"/>
        </w:rPr>
        <w:t>》</w:t>
      </w:r>
      <w:r>
        <w:t>之</w:t>
      </w:r>
      <w:r>
        <w:rPr>
          <w:rFonts w:hint="eastAsia" w:eastAsia="宋体"/>
          <w:lang w:eastAsia="zh-CN"/>
        </w:rPr>
        <w:t>“</w:t>
      </w:r>
      <w:r>
        <w:t>若</w:t>
      </w:r>
      <w:r>
        <w:rPr>
          <w:rFonts w:hint="eastAsia" w:eastAsia="宋体"/>
          <w:lang w:eastAsia="zh-CN"/>
        </w:rPr>
        <w:t>”</w:t>
      </w:r>
      <w:r>
        <w:t>亦訓</w:t>
      </w:r>
      <w:r>
        <w:rPr>
          <w:rFonts w:hint="eastAsia" w:eastAsia="宋体"/>
          <w:lang w:eastAsia="zh-CN"/>
        </w:rPr>
        <w:t>“</w:t>
      </w:r>
      <w:r>
        <w:t>此</w:t>
      </w:r>
      <w:r>
        <w:rPr>
          <w:rFonts w:hint="eastAsia" w:eastAsia="宋体"/>
          <w:lang w:eastAsia="zh-CN"/>
        </w:rPr>
        <w:t>”</w:t>
      </w:r>
      <w:r>
        <w:t>，昔即夕字，</w:t>
      </w:r>
      <w:r>
        <w:rPr>
          <w:rFonts w:hint="eastAsia" w:eastAsia="宋体"/>
          <w:lang w:eastAsia="zh-CN"/>
        </w:rPr>
        <w:t>《</w:t>
      </w:r>
      <w:r>
        <w:t>春秋傳</w:t>
      </w:r>
      <w:r>
        <w:rPr>
          <w:rFonts w:hint="eastAsia" w:eastAsia="宋体"/>
          <w:lang w:eastAsia="zh-CN"/>
        </w:rPr>
        <w:t>》“</w:t>
      </w:r>
      <w:r>
        <w:t>爲一昔之期</w:t>
      </w:r>
      <w:r>
        <w:rPr>
          <w:rFonts w:hint="eastAsia" w:eastAsia="宋体"/>
          <w:lang w:eastAsia="zh-CN"/>
        </w:rPr>
        <w:t>”</w:t>
      </w:r>
      <w:r>
        <w:t>是，言此夕朕其往也。</w:t>
      </w:r>
      <w:r>
        <w:rPr>
          <w:rFonts w:hint="eastAsia" w:eastAsia="宋体"/>
          <w:lang w:eastAsia="zh-CN"/>
        </w:rPr>
        <w:t>《</w:t>
      </w:r>
      <w:r>
        <w:t>君奭</w:t>
      </w:r>
      <w:r>
        <w:rPr>
          <w:rFonts w:hint="eastAsia" w:eastAsia="宋体"/>
          <w:lang w:eastAsia="zh-CN"/>
        </w:rPr>
        <w:t>》</w:t>
      </w:r>
    </w:p>
    <w:p w14:paraId="5430F66B">
      <w:r>
        <w:t>之</w:t>
      </w:r>
      <w:r>
        <w:rPr>
          <w:rFonts w:hint="eastAsia" w:eastAsia="宋体"/>
          <w:lang w:eastAsia="zh-CN"/>
        </w:rPr>
        <w:t>“</w:t>
      </w:r>
      <w:r>
        <w:t>若</w:t>
      </w:r>
      <w:r>
        <w:rPr>
          <w:rFonts w:hint="eastAsia" w:eastAsia="宋体"/>
          <w:lang w:eastAsia="zh-CN"/>
        </w:rPr>
        <w:t>”</w:t>
      </w:r>
      <w:r>
        <w:t>，承上作轉語，與</w:t>
      </w:r>
      <w:r>
        <w:rPr>
          <w:rFonts w:hint="eastAsia" w:eastAsia="宋体"/>
          <w:lang w:eastAsia="zh-CN"/>
        </w:rPr>
        <w:t>“</w:t>
      </w:r>
      <w:r>
        <w:t>如</w:t>
      </w:r>
      <w:r>
        <w:rPr>
          <w:rFonts w:hint="eastAsia" w:eastAsia="宋体"/>
          <w:lang w:eastAsia="zh-CN"/>
        </w:rPr>
        <w:t>”</w:t>
      </w:r>
      <w:r>
        <w:t>同義。</w:t>
      </w:r>
      <w:r>
        <w:rPr>
          <w:rFonts w:hint="eastAsia" w:eastAsia="宋体"/>
          <w:lang w:eastAsia="zh-CN"/>
        </w:rPr>
        <w:t>《</w:t>
      </w:r>
      <w:r>
        <w:t>吕刑</w:t>
      </w:r>
      <w:r>
        <w:rPr>
          <w:rFonts w:hint="eastAsia" w:eastAsia="宋体"/>
          <w:lang w:eastAsia="zh-CN"/>
        </w:rPr>
        <w:t>》</w:t>
      </w:r>
      <w:r>
        <w:t>之</w:t>
      </w:r>
      <w:r>
        <w:rPr>
          <w:rFonts w:hint="eastAsia" w:eastAsia="宋体"/>
          <w:lang w:eastAsia="zh-CN"/>
        </w:rPr>
        <w:t>“</w:t>
      </w:r>
      <w:r>
        <w:t>若</w:t>
      </w:r>
      <w:r>
        <w:rPr>
          <w:rFonts w:hint="eastAsia" w:eastAsia="宋体"/>
          <w:lang w:eastAsia="zh-CN"/>
        </w:rPr>
        <w:t>”</w:t>
      </w:r>
      <w:r>
        <w:t>，與</w:t>
      </w:r>
      <w:r>
        <w:rPr>
          <w:rFonts w:hint="eastAsia" w:eastAsia="宋体"/>
          <w:lang w:eastAsia="zh-CN"/>
        </w:rPr>
        <w:t>“</w:t>
      </w:r>
      <w:r>
        <w:t>乃</w:t>
      </w:r>
      <w:r>
        <w:rPr>
          <w:rFonts w:hint="eastAsia" w:eastAsia="宋体"/>
          <w:lang w:eastAsia="zh-CN"/>
        </w:rPr>
        <w:t>”</w:t>
      </w:r>
      <w:r>
        <w:t>一聲之轉。漢人多言</w:t>
      </w:r>
      <w:r>
        <w:rPr>
          <w:rFonts w:hint="eastAsia" w:eastAsia="宋体"/>
          <w:lang w:eastAsia="zh-CN"/>
        </w:rPr>
        <w:t>“</w:t>
      </w:r>
      <w:r>
        <w:t>乃</w:t>
      </w:r>
      <w:r>
        <w:rPr>
          <w:rFonts w:hint="eastAsia" w:eastAsia="宋体"/>
          <w:lang w:eastAsia="zh-CN"/>
        </w:rPr>
        <w:t>”</w:t>
      </w:r>
      <w:r>
        <w:t>者，乃</w:t>
      </w:r>
    </w:p>
    <w:p w14:paraId="27D0DF92">
      <w:r>
        <w:t>者即往者，此</w:t>
      </w:r>
      <w:r>
        <w:rPr>
          <w:rFonts w:hint="eastAsia" w:eastAsia="宋体"/>
          <w:lang w:eastAsia="zh-CN"/>
        </w:rPr>
        <w:t>“</w:t>
      </w:r>
      <w:r>
        <w:t>乃古有訓</w:t>
      </w:r>
      <w:r>
        <w:rPr>
          <w:rFonts w:hint="eastAsia" w:eastAsia="宋体"/>
          <w:lang w:eastAsia="zh-CN"/>
        </w:rPr>
        <w:t>”</w:t>
      </w:r>
      <w:r>
        <w:t>，言往古有訓也。</w:t>
      </w:r>
      <w:r>
        <w:rPr>
          <w:rFonts w:hint="eastAsia" w:eastAsia="宋体"/>
          <w:lang w:eastAsia="zh-CN"/>
        </w:rPr>
        <w:t>《</w:t>
      </w:r>
      <w:r>
        <w:t>祭統</w:t>
      </w:r>
      <w:r>
        <w:rPr>
          <w:rFonts w:hint="eastAsia" w:eastAsia="宋体"/>
          <w:lang w:eastAsia="zh-CN"/>
        </w:rPr>
        <w:t>》</w:t>
      </w:r>
      <w:r>
        <w:t>之</w:t>
      </w:r>
      <w:r>
        <w:rPr>
          <w:rFonts w:hint="eastAsia" w:eastAsia="宋体"/>
          <w:lang w:eastAsia="zh-CN"/>
        </w:rPr>
        <w:t>“</w:t>
      </w:r>
      <w:r>
        <w:t>若</w:t>
      </w:r>
      <w:r>
        <w:rPr>
          <w:rFonts w:hint="eastAsia" w:eastAsia="宋体"/>
          <w:lang w:eastAsia="zh-CN"/>
        </w:rPr>
        <w:t>”</w:t>
      </w:r>
      <w:r>
        <w:t>，正當訓</w:t>
      </w:r>
      <w:r>
        <w:rPr>
          <w:rFonts w:hint="eastAsia" w:eastAsia="宋体"/>
          <w:lang w:eastAsia="zh-CN"/>
        </w:rPr>
        <w:t>“</w:t>
      </w:r>
      <w:r>
        <w:t>汝</w:t>
      </w:r>
      <w:r>
        <w:rPr>
          <w:rFonts w:hint="eastAsia" w:eastAsia="宋体"/>
          <w:lang w:eastAsia="zh-CN"/>
        </w:rPr>
        <w:t>”</w:t>
      </w:r>
      <w:r>
        <w:t>，言汝，言若，言乃</w:t>
      </w:r>
    </w:p>
    <w:p w14:paraId="617A70FA">
      <w:r>
        <w:t>其義悉同，而語勢輕重有異，猶一句錯見吾、我二字爾。王反以舊解爲誤，顛矣。</w:t>
      </w:r>
    </w:p>
    <w:p w14:paraId="1651E4A9">
      <w:r>
        <w:t>徂，及也。</w:t>
      </w:r>
      <w:r>
        <w:rPr>
          <w:rFonts w:hint="eastAsia" w:eastAsia="宋体"/>
          <w:lang w:eastAsia="zh-CN"/>
        </w:rPr>
        <w:t>《</w:t>
      </w:r>
      <w:r>
        <w:t>周頌</w:t>
      </w:r>
      <w:r>
        <w:rPr>
          <w:rFonts w:hint="eastAsia" w:eastAsia="宋体"/>
          <w:lang w:eastAsia="zh-CN"/>
        </w:rPr>
        <w:t>•</w:t>
      </w:r>
      <w:r>
        <w:t>絲衣</w:t>
      </w:r>
      <w:r>
        <w:rPr>
          <w:rFonts w:hint="eastAsia" w:eastAsia="宋体"/>
          <w:lang w:eastAsia="zh-CN"/>
        </w:rPr>
        <w:t>》</w:t>
      </w:r>
      <w:r>
        <w:t>曰：</w:t>
      </w:r>
      <w:r>
        <w:rPr>
          <w:rFonts w:hint="eastAsia" w:eastAsia="宋体"/>
          <w:lang w:eastAsia="zh-CN"/>
        </w:rPr>
        <w:t>“</w:t>
      </w:r>
      <w:r>
        <w:t>自堂徂基，自羊徂牛。</w:t>
      </w:r>
      <w:r>
        <w:rPr>
          <w:rFonts w:hint="eastAsia" w:eastAsia="宋体"/>
          <w:lang w:eastAsia="zh-CN"/>
        </w:rPr>
        <w:t>”</w:t>
      </w:r>
      <w:r>
        <w:t>言自堂及基，自羊及牛也。炳麟</w:t>
      </w:r>
    </w:p>
    <w:p w14:paraId="2A67A3B7">
      <w:r>
        <w:t>案：以</w:t>
      </w:r>
      <w:r>
        <w:rPr>
          <w:rFonts w:hint="eastAsia" w:eastAsia="宋体"/>
          <w:lang w:eastAsia="zh-CN"/>
        </w:rPr>
        <w:t>“</w:t>
      </w:r>
      <w:r>
        <w:t>及</w:t>
      </w:r>
      <w:r>
        <w:rPr>
          <w:rFonts w:hint="eastAsia" w:eastAsia="宋体"/>
          <w:lang w:eastAsia="zh-CN"/>
        </w:rPr>
        <w:t>”</w:t>
      </w:r>
      <w:r>
        <w:t>訓</w:t>
      </w:r>
      <w:r>
        <w:rPr>
          <w:rFonts w:hint="eastAsia" w:eastAsia="宋体"/>
          <w:lang w:eastAsia="zh-CN"/>
        </w:rPr>
        <w:t>“</w:t>
      </w:r>
      <w:r>
        <w:t>徂</w:t>
      </w:r>
      <w:r>
        <w:rPr>
          <w:rFonts w:hint="eastAsia" w:eastAsia="宋体"/>
          <w:lang w:eastAsia="zh-CN"/>
        </w:rPr>
        <w:t>”</w:t>
      </w:r>
      <w:r>
        <w:t>，臆造無據。推王意以爲堂與基可言往，羊與牛不可言往爾。不悟羊</w:t>
      </w:r>
    </w:p>
    <w:p w14:paraId="22B92CFB">
      <w:r>
        <w:t>牛各有頓置之處，就其處言，故云自羊往牛，舊説本無誤也。如言由堯、舜至於湯，由湯至</w:t>
      </w:r>
    </w:p>
    <w:p w14:paraId="18A8EAB0">
      <w:r>
        <w:t>於文王，皆就其時代言，故得言由言至；若如王氏意，固不得由也，亦不得至也</w:t>
      </w:r>
    </w:p>
    <w:p w14:paraId="554D3EDB">
      <w:r>
        <w:t>之，與也。</w:t>
      </w:r>
      <w:r>
        <w:rPr>
          <w:rFonts w:hint="eastAsia" w:eastAsia="宋体"/>
          <w:lang w:eastAsia="zh-CN"/>
        </w:rPr>
        <w:t>《</w:t>
      </w:r>
      <w:r>
        <w:t>考工記。梓人</w:t>
      </w:r>
      <w:r>
        <w:rPr>
          <w:rFonts w:hint="eastAsia" w:eastAsia="宋体"/>
          <w:lang w:eastAsia="zh-CN"/>
        </w:rPr>
        <w:t>》</w:t>
      </w:r>
      <w:r>
        <w:t>曰：</w:t>
      </w:r>
      <w:r>
        <w:rPr>
          <w:rFonts w:hint="eastAsia" w:eastAsia="宋体"/>
          <w:lang w:eastAsia="zh-CN"/>
        </w:rPr>
        <w:t>“</w:t>
      </w:r>
      <w:r>
        <w:t>必深其爪，出其目，作其鱗之而。</w:t>
      </w:r>
      <w:r>
        <w:rPr>
          <w:rFonts w:hint="eastAsia" w:eastAsia="宋体"/>
          <w:lang w:eastAsia="zh-CN"/>
        </w:rPr>
        <w:t>”</w:t>
      </w:r>
      <w:r>
        <w:t>言作其鱗與而也</w:t>
      </w:r>
    </w:p>
    <w:p w14:paraId="3D6909F0">
      <w:r>
        <w:t>炳麟案：</w:t>
      </w:r>
      <w:r>
        <w:rPr>
          <w:rFonts w:hint="eastAsia" w:eastAsia="宋体"/>
          <w:lang w:eastAsia="zh-CN"/>
        </w:rPr>
        <w:t>“</w:t>
      </w:r>
      <w:r>
        <w:t>之而</w:t>
      </w:r>
      <w:r>
        <w:rPr>
          <w:rFonts w:hint="eastAsia" w:eastAsia="宋体"/>
          <w:lang w:eastAsia="zh-CN"/>
        </w:rPr>
        <w:t>”</w:t>
      </w:r>
      <w:r>
        <w:t>聲義通於</w:t>
      </w:r>
      <w:r>
        <w:rPr>
          <w:rFonts w:hint="eastAsia" w:eastAsia="宋体"/>
          <w:lang w:eastAsia="zh-CN"/>
        </w:rPr>
        <w:t>“</w:t>
      </w:r>
      <w:r>
        <w:t>芝栭</w:t>
      </w:r>
      <w:r>
        <w:rPr>
          <w:rFonts w:hint="eastAsia" w:eastAsia="宋体"/>
          <w:lang w:eastAsia="zh-CN"/>
        </w:rPr>
        <w:t>”</w:t>
      </w:r>
      <w:r>
        <w:t>，故舊説以爲頰領，其實當云須鬣爾。王見其辭不偶儷</w:t>
      </w:r>
    </w:p>
    <w:p w14:paraId="6289BF14">
      <w:r>
        <w:t>遽改訓</w:t>
      </w:r>
      <w:r>
        <w:rPr>
          <w:rFonts w:hint="eastAsia" w:eastAsia="宋体"/>
          <w:lang w:eastAsia="zh-CN"/>
        </w:rPr>
        <w:t>“</w:t>
      </w:r>
      <w:r>
        <w:t>之</w:t>
      </w:r>
      <w:r>
        <w:rPr>
          <w:rFonts w:hint="eastAsia" w:eastAsia="宋体"/>
          <w:lang w:eastAsia="zh-CN"/>
        </w:rPr>
        <w:t>”</w:t>
      </w:r>
      <w:r>
        <w:t>爲</w:t>
      </w:r>
      <w:r>
        <w:rPr>
          <w:rFonts w:hint="eastAsia" w:eastAsia="宋体"/>
          <w:lang w:eastAsia="zh-CN"/>
        </w:rPr>
        <w:t>“</w:t>
      </w:r>
      <w:r>
        <w:t>與</w:t>
      </w:r>
      <w:r>
        <w:rPr>
          <w:rFonts w:hint="eastAsia" w:eastAsia="宋体"/>
          <w:lang w:eastAsia="zh-CN"/>
        </w:rPr>
        <w:t>”</w:t>
      </w:r>
      <w:r>
        <w:t>。夫先秦文字，安得悉以偶儷之法繩之？如</w:t>
      </w:r>
      <w:r>
        <w:rPr>
          <w:rFonts w:hint="eastAsia" w:eastAsia="宋体"/>
          <w:lang w:eastAsia="zh-CN"/>
        </w:rPr>
        <w:t>《</w:t>
      </w:r>
      <w:r>
        <w:t>詩</w:t>
      </w:r>
      <w:r>
        <w:rPr>
          <w:rFonts w:hint="eastAsia" w:eastAsia="宋体"/>
          <w:lang w:eastAsia="zh-CN"/>
        </w:rPr>
        <w:t>》</w:t>
      </w:r>
      <w:r>
        <w:t>言</w:t>
      </w:r>
      <w:r>
        <w:rPr>
          <w:rFonts w:hint="eastAsia" w:eastAsia="宋体"/>
          <w:lang w:eastAsia="zh-CN"/>
        </w:rPr>
        <w:t>“</w:t>
      </w:r>
      <w:r>
        <w:t>載獫歇驕</w:t>
      </w:r>
      <w:r>
        <w:rPr>
          <w:rFonts w:hint="eastAsia" w:eastAsia="宋体"/>
          <w:lang w:eastAsia="zh-CN"/>
        </w:rPr>
        <w:t>”</w:t>
      </w:r>
      <w:r>
        <w:t>，</w:t>
      </w:r>
      <w:r>
        <w:rPr>
          <w:rFonts w:hint="eastAsia" w:eastAsia="宋体"/>
          <w:lang w:eastAsia="zh-CN"/>
        </w:rPr>
        <w:t>“</w:t>
      </w:r>
      <w:r>
        <w:t>獫歇</w:t>
      </w:r>
    </w:p>
    <w:p w14:paraId="5C799BFD">
      <w:r>
        <w:t>驕</w:t>
      </w:r>
      <w:r>
        <w:rPr>
          <w:rFonts w:hint="eastAsia" w:eastAsia="宋体"/>
          <w:lang w:eastAsia="zh-CN"/>
        </w:rPr>
        <w:t>”</w:t>
      </w:r>
      <w:r>
        <w:t>非與</w:t>
      </w:r>
      <w:r>
        <w:rPr>
          <w:rFonts w:hint="eastAsia" w:eastAsia="宋体"/>
          <w:lang w:eastAsia="zh-CN"/>
        </w:rPr>
        <w:t>“</w:t>
      </w:r>
      <w:r>
        <w:t>鱗之而</w:t>
      </w:r>
      <w:r>
        <w:rPr>
          <w:rFonts w:hint="eastAsia" w:eastAsia="宋体"/>
          <w:lang w:eastAsia="zh-CN"/>
        </w:rPr>
        <w:t>”</w:t>
      </w:r>
      <w:r>
        <w:t>同例乎？</w:t>
      </w:r>
    </w:p>
    <w:p w14:paraId="729F6581">
      <w:r>
        <w:t>所，語助也。</w:t>
      </w:r>
      <w:r>
        <w:rPr>
          <w:rFonts w:hint="eastAsia" w:eastAsia="宋体"/>
          <w:lang w:eastAsia="zh-CN"/>
        </w:rPr>
        <w:t>《</w:t>
      </w:r>
      <w:r>
        <w:t>大誥</w:t>
      </w:r>
      <w:r>
        <w:rPr>
          <w:rFonts w:hint="eastAsia" w:eastAsia="宋体"/>
          <w:lang w:eastAsia="zh-CN"/>
        </w:rPr>
        <w:t>》</w:t>
      </w:r>
      <w:r>
        <w:t>曰：</w:t>
      </w:r>
      <w:r>
        <w:rPr>
          <w:rFonts w:hint="eastAsia" w:eastAsia="宋体"/>
          <w:lang w:eastAsia="zh-CN"/>
        </w:rPr>
        <w:t>“</w:t>
      </w:r>
      <w:r>
        <w:t>天閟毖我成功所。</w:t>
      </w:r>
      <w:r>
        <w:rPr>
          <w:rFonts w:hint="eastAsia" w:eastAsia="宋体"/>
          <w:lang w:eastAsia="zh-CN"/>
        </w:rPr>
        <w:t>”</w:t>
      </w:r>
      <w:r>
        <w:t>言天慎勞我成功也。</w:t>
      </w:r>
      <w:r>
        <w:rPr>
          <w:rFonts w:hint="eastAsia" w:eastAsia="宋体"/>
          <w:lang w:eastAsia="zh-CN"/>
        </w:rPr>
        <w:t>《</w:t>
      </w:r>
      <w:r>
        <w:t>無逸</w:t>
      </w:r>
      <w:r>
        <w:rPr>
          <w:rFonts w:hint="eastAsia" w:eastAsia="宋体"/>
          <w:lang w:eastAsia="zh-CN"/>
        </w:rPr>
        <w:t>》</w:t>
      </w:r>
      <w:r>
        <w:t>曰：</w:t>
      </w:r>
      <w:r>
        <w:rPr>
          <w:rFonts w:hint="eastAsia" w:eastAsia="宋体"/>
          <w:lang w:eastAsia="zh-CN"/>
        </w:rPr>
        <w:t>“</w:t>
      </w:r>
      <w:r>
        <w:t>君子所</w:t>
      </w:r>
    </w:p>
    <w:p w14:paraId="6A383C52">
      <w:r>
        <w:t>【第434页】</w:t>
      </w:r>
    </w:p>
    <w:p w14:paraId="4065EA86">
      <w:r>
        <w:t>其無逸。</w:t>
      </w:r>
      <w:r>
        <w:rPr>
          <w:rFonts w:hint="eastAsia" w:eastAsia="宋体"/>
          <w:lang w:eastAsia="zh-CN"/>
        </w:rPr>
        <w:t>”</w:t>
      </w:r>
      <w:r>
        <w:t>言君子其無逸也。</w:t>
      </w:r>
      <w:r>
        <w:rPr>
          <w:rFonts w:hint="eastAsia" w:eastAsia="宋体"/>
          <w:lang w:eastAsia="zh-CN"/>
        </w:rPr>
        <w:t>《</w:t>
      </w:r>
      <w:r>
        <w:t>君奭</w:t>
      </w:r>
      <w:r>
        <w:rPr>
          <w:rFonts w:hint="eastAsia" w:eastAsia="宋体"/>
          <w:lang w:eastAsia="zh-CN"/>
        </w:rPr>
        <w:t>》</w:t>
      </w:r>
      <w:r>
        <w:t>曰：</w:t>
      </w:r>
      <w:r>
        <w:rPr>
          <w:rFonts w:hint="eastAsia" w:eastAsia="宋体"/>
          <w:lang w:eastAsia="zh-CN"/>
        </w:rPr>
        <w:t>“</w:t>
      </w:r>
      <w:r>
        <w:t>故殷禮陟配天多歷年所。</w:t>
      </w:r>
      <w:r>
        <w:rPr>
          <w:rFonts w:hint="eastAsia" w:eastAsia="宋体"/>
          <w:lang w:eastAsia="zh-CN"/>
        </w:rPr>
        <w:t>”</w:t>
      </w:r>
      <w:r>
        <w:t>言多歷年也。炳麟</w:t>
      </w:r>
    </w:p>
    <w:p w14:paraId="654D309C">
      <w:r>
        <w:t>案：以</w:t>
      </w:r>
      <w:r>
        <w:rPr>
          <w:rFonts w:hint="eastAsia" w:eastAsia="宋体"/>
          <w:lang w:eastAsia="zh-CN"/>
        </w:rPr>
        <w:t>“</w:t>
      </w:r>
      <w:r>
        <w:t>所</w:t>
      </w:r>
      <w:r>
        <w:rPr>
          <w:rFonts w:hint="eastAsia" w:eastAsia="宋体"/>
          <w:lang w:eastAsia="zh-CN"/>
        </w:rPr>
        <w:t>”</w:t>
      </w:r>
      <w:r>
        <w:t>爲語助，臆造無據。</w:t>
      </w:r>
      <w:r>
        <w:rPr>
          <w:rFonts w:hint="eastAsia" w:eastAsia="宋体"/>
          <w:lang w:eastAsia="zh-CN"/>
        </w:rPr>
        <w:t>“</w:t>
      </w:r>
      <w:r>
        <w:t>君子所其無逸</w:t>
      </w:r>
      <w:r>
        <w:rPr>
          <w:rFonts w:hint="eastAsia" w:eastAsia="宋体"/>
          <w:lang w:eastAsia="zh-CN"/>
        </w:rPr>
        <w:t>”</w:t>
      </w:r>
      <w:r>
        <w:t>，</w:t>
      </w:r>
      <w:r>
        <w:rPr>
          <w:rFonts w:hint="eastAsia" w:eastAsia="宋体"/>
          <w:lang w:eastAsia="zh-CN"/>
        </w:rPr>
        <w:t>“</w:t>
      </w:r>
      <w:r>
        <w:t>所</w:t>
      </w:r>
      <w:r>
        <w:rPr>
          <w:rFonts w:hint="eastAsia" w:eastAsia="宋体"/>
          <w:lang w:eastAsia="zh-CN"/>
        </w:rPr>
        <w:t>”</w:t>
      </w:r>
      <w:r>
        <w:t>自當訓</w:t>
      </w:r>
      <w:r>
        <w:rPr>
          <w:rFonts w:hint="eastAsia" w:eastAsia="宋体"/>
          <w:lang w:eastAsia="zh-CN"/>
        </w:rPr>
        <w:t>“</w:t>
      </w:r>
      <w:r>
        <w:t>處</w:t>
      </w:r>
      <w:r>
        <w:rPr>
          <w:rFonts w:hint="eastAsia" w:eastAsia="宋体"/>
          <w:lang w:eastAsia="zh-CN"/>
        </w:rPr>
        <w:t>”</w:t>
      </w:r>
      <w:r>
        <w:t>。</w:t>
      </w:r>
      <w:r>
        <w:rPr>
          <w:rFonts w:hint="eastAsia" w:eastAsia="宋体"/>
          <w:lang w:eastAsia="zh-CN"/>
        </w:rPr>
        <w:t>《</w:t>
      </w:r>
      <w:r>
        <w:t>大誥</w:t>
      </w:r>
      <w:r>
        <w:rPr>
          <w:rFonts w:hint="eastAsia" w:eastAsia="宋体"/>
          <w:lang w:eastAsia="zh-CN"/>
        </w:rPr>
        <w:t>》</w:t>
      </w:r>
      <w:r>
        <w:t>、</w:t>
      </w:r>
      <w:r>
        <w:rPr>
          <w:rFonts w:hint="eastAsia" w:eastAsia="宋体"/>
          <w:lang w:eastAsia="zh-CN"/>
        </w:rPr>
        <w:t>《</w:t>
      </w:r>
      <w:r>
        <w:t>君奭</w:t>
      </w:r>
      <w:r>
        <w:rPr>
          <w:rFonts w:hint="eastAsia" w:eastAsia="宋体"/>
          <w:lang w:eastAsia="zh-CN"/>
        </w:rPr>
        <w:t>》</w:t>
      </w:r>
      <w:r>
        <w:t>二</w:t>
      </w:r>
      <w:r>
        <w:rPr>
          <w:rFonts w:hint="eastAsia" w:eastAsia="宋体"/>
          <w:lang w:eastAsia="zh-CN"/>
        </w:rPr>
        <w:t>“</w:t>
      </w:r>
      <w:r>
        <w:t>所</w:t>
      </w:r>
    </w:p>
    <w:p w14:paraId="5791F148">
      <w:r>
        <w:t>字，即今</w:t>
      </w:r>
      <w:r>
        <w:rPr>
          <w:rFonts w:hint="eastAsia" w:eastAsia="宋体"/>
          <w:lang w:eastAsia="zh-CN"/>
        </w:rPr>
        <w:t>“</w:t>
      </w:r>
      <w:r>
        <w:t>許</w:t>
      </w:r>
      <w:r>
        <w:rPr>
          <w:rFonts w:hint="eastAsia" w:eastAsia="宋体"/>
          <w:lang w:eastAsia="zh-CN"/>
        </w:rPr>
        <w:t>”</w:t>
      </w:r>
      <w:r>
        <w:t>字。所、許聲通相借，</w:t>
      </w:r>
      <w:r>
        <w:rPr>
          <w:rFonts w:hint="eastAsia" w:eastAsia="宋体"/>
          <w:lang w:eastAsia="zh-CN"/>
        </w:rPr>
        <w:t>“</w:t>
      </w:r>
      <w:r>
        <w:t>所所</w:t>
      </w:r>
      <w:r>
        <w:rPr>
          <w:rFonts w:hint="eastAsia" w:eastAsia="宋体"/>
          <w:lang w:eastAsia="zh-CN"/>
        </w:rPr>
        <w:t>”</w:t>
      </w:r>
      <w:r>
        <w:t>爲伐木聲，</w:t>
      </w:r>
      <w:r>
        <w:rPr>
          <w:rFonts w:hint="eastAsia" w:eastAsia="宋体"/>
          <w:lang w:eastAsia="zh-CN"/>
        </w:rPr>
        <w:t>《</w:t>
      </w:r>
      <w:r>
        <w:t>詩</w:t>
      </w:r>
      <w:r>
        <w:rPr>
          <w:rFonts w:hint="eastAsia" w:eastAsia="宋体"/>
          <w:lang w:eastAsia="zh-CN"/>
        </w:rPr>
        <w:t>》“</w:t>
      </w:r>
      <w:r>
        <w:t>伐木許許</w:t>
      </w:r>
      <w:r>
        <w:rPr>
          <w:rFonts w:hint="eastAsia" w:eastAsia="宋体"/>
          <w:lang w:eastAsia="zh-CN"/>
        </w:rPr>
        <w:t>”</w:t>
      </w:r>
      <w:r>
        <w:t>，以</w:t>
      </w:r>
      <w:r>
        <w:rPr>
          <w:rFonts w:hint="eastAsia" w:eastAsia="宋体"/>
          <w:lang w:eastAsia="zh-CN"/>
        </w:rPr>
        <w:t>“</w:t>
      </w:r>
      <w:r>
        <w:t>許</w:t>
      </w:r>
      <w:r>
        <w:rPr>
          <w:rFonts w:hint="eastAsia" w:eastAsia="宋体"/>
          <w:lang w:eastAsia="zh-CN"/>
        </w:rPr>
        <w:t>”</w:t>
      </w:r>
      <w:r>
        <w:t>爲</w:t>
      </w:r>
      <w:r>
        <w:rPr>
          <w:rFonts w:hint="eastAsia" w:eastAsia="宋体"/>
          <w:lang w:eastAsia="zh-CN"/>
        </w:rPr>
        <w:t>“</w:t>
      </w:r>
      <w:r>
        <w:t>所</w:t>
      </w:r>
      <w:r>
        <w:rPr>
          <w:rFonts w:hint="eastAsia" w:eastAsia="宋体"/>
          <w:lang w:eastAsia="zh-CN"/>
        </w:rPr>
        <w:t>”</w:t>
      </w:r>
      <w:r>
        <w:t>。如</w:t>
      </w:r>
      <w:r>
        <w:rPr>
          <w:rFonts w:hint="eastAsia" w:eastAsia="宋体"/>
          <w:lang w:eastAsia="zh-CN"/>
        </w:rPr>
        <w:t>“</w:t>
      </w:r>
      <w:r>
        <w:t>何所</w:t>
      </w:r>
      <w:r>
        <w:rPr>
          <w:rFonts w:hint="eastAsia" w:eastAsia="宋体"/>
          <w:lang w:eastAsia="zh-CN"/>
        </w:rPr>
        <w:t>”</w:t>
      </w:r>
      <w:r>
        <w:t>作</w:t>
      </w:r>
      <w:r>
        <w:rPr>
          <w:rFonts w:hint="eastAsia" w:eastAsia="宋体"/>
          <w:lang w:eastAsia="zh-CN"/>
        </w:rPr>
        <w:t>“</w:t>
      </w:r>
      <w:r>
        <w:t>何</w:t>
      </w:r>
    </w:p>
    <w:p w14:paraId="59C2D8BE">
      <w:r>
        <w:t>許</w:t>
      </w:r>
      <w:r>
        <w:rPr>
          <w:rFonts w:hint="eastAsia" w:eastAsia="宋体"/>
          <w:lang w:eastAsia="zh-CN"/>
        </w:rPr>
        <w:t>”</w:t>
      </w:r>
      <w:r>
        <w:t>，</w:t>
      </w:r>
      <w:r>
        <w:rPr>
          <w:rFonts w:hint="eastAsia" w:eastAsia="宋体"/>
          <w:lang w:eastAsia="zh-CN"/>
        </w:rPr>
        <w:t>“</w:t>
      </w:r>
      <w:r>
        <w:t>爾所</w:t>
      </w:r>
      <w:r>
        <w:rPr>
          <w:rFonts w:hint="eastAsia" w:eastAsia="宋体"/>
          <w:lang w:eastAsia="zh-CN"/>
        </w:rPr>
        <w:t>”</w:t>
      </w:r>
      <w:r>
        <w:t>即</w:t>
      </w:r>
      <w:r>
        <w:rPr>
          <w:rFonts w:hint="eastAsia" w:eastAsia="宋体"/>
          <w:lang w:eastAsia="zh-CN"/>
        </w:rPr>
        <w:t>“</w:t>
      </w:r>
      <w:r>
        <w:t>爾許</w:t>
      </w:r>
      <w:r>
        <w:rPr>
          <w:rFonts w:hint="eastAsia" w:eastAsia="宋体"/>
          <w:lang w:eastAsia="zh-CN"/>
        </w:rPr>
        <w:t>”</w:t>
      </w:r>
      <w:r>
        <w:t>，或言</w:t>
      </w:r>
      <w:r>
        <w:rPr>
          <w:rFonts w:hint="eastAsia" w:eastAsia="宋体"/>
          <w:lang w:eastAsia="zh-CN"/>
        </w:rPr>
        <w:t>“</w:t>
      </w:r>
      <w:r>
        <w:t>如許</w:t>
      </w:r>
      <w:r>
        <w:rPr>
          <w:rFonts w:hint="eastAsia" w:eastAsia="宋体"/>
          <w:lang w:eastAsia="zh-CN"/>
        </w:rPr>
        <w:t>”</w:t>
      </w:r>
      <w:r>
        <w:t>。古人語簡，言</w:t>
      </w:r>
      <w:r>
        <w:rPr>
          <w:rFonts w:hint="eastAsia" w:eastAsia="宋体"/>
          <w:lang w:eastAsia="zh-CN"/>
        </w:rPr>
        <w:t>“</w:t>
      </w:r>
      <w:r>
        <w:t>爾許</w:t>
      </w:r>
      <w:r>
        <w:rPr>
          <w:rFonts w:hint="eastAsia" w:eastAsia="宋体"/>
          <w:lang w:eastAsia="zh-CN"/>
        </w:rPr>
        <w:t>”</w:t>
      </w:r>
      <w:r>
        <w:t>但曰</w:t>
      </w:r>
      <w:r>
        <w:rPr>
          <w:rFonts w:hint="eastAsia" w:eastAsia="宋体"/>
          <w:lang w:eastAsia="zh-CN"/>
        </w:rPr>
        <w:t>“</w:t>
      </w:r>
      <w:r>
        <w:t>許</w:t>
      </w:r>
      <w:r>
        <w:rPr>
          <w:rFonts w:hint="eastAsia" w:eastAsia="宋体"/>
          <w:lang w:eastAsia="zh-CN"/>
        </w:rPr>
        <w:t>”</w:t>
      </w:r>
      <w:r>
        <w:t>，</w:t>
      </w:r>
      <w:r>
        <w:rPr>
          <w:rFonts w:hint="eastAsia" w:eastAsia="宋体"/>
          <w:lang w:eastAsia="zh-CN"/>
        </w:rPr>
        <w:t>“</w:t>
      </w:r>
      <w:r>
        <w:t>多歷年所</w:t>
      </w:r>
      <w:r>
        <w:rPr>
          <w:rFonts w:hint="eastAsia" w:eastAsia="宋体"/>
          <w:lang w:eastAsia="zh-CN"/>
        </w:rPr>
        <w:t>”</w:t>
      </w:r>
      <w:r>
        <w:t>，言多歷</w:t>
      </w:r>
    </w:p>
    <w:p w14:paraId="5E1C579A">
      <w:r>
        <w:t>年爾許也；</w:t>
      </w:r>
      <w:r>
        <w:rPr>
          <w:rFonts w:hint="eastAsia" w:eastAsia="宋体"/>
          <w:lang w:eastAsia="zh-CN"/>
        </w:rPr>
        <w:t>“</w:t>
      </w:r>
      <w:r>
        <w:t>天閟毖我成功所</w:t>
      </w:r>
      <w:r>
        <w:rPr>
          <w:rFonts w:hint="eastAsia" w:eastAsia="宋体"/>
          <w:lang w:eastAsia="zh-CN"/>
        </w:rPr>
        <w:t>”</w:t>
      </w:r>
      <w:r>
        <w:t>，言天閟毖我成功爾許也。此似語詞，而與汛言語詞者</w:t>
      </w:r>
    </w:p>
    <w:p w14:paraId="3D5745A2">
      <w:r>
        <w:t>終異。</w:t>
      </w:r>
    </w:p>
    <w:p w14:paraId="39FE672C">
      <w:r>
        <w:t>爽，發聲也。</w:t>
      </w:r>
      <w:r>
        <w:rPr>
          <w:rFonts w:hint="eastAsia" w:eastAsia="宋体"/>
          <w:lang w:eastAsia="zh-CN"/>
        </w:rPr>
        <w:t>《</w:t>
      </w:r>
      <w:r>
        <w:t>康誥</w:t>
      </w:r>
      <w:r>
        <w:rPr>
          <w:rFonts w:hint="eastAsia" w:eastAsia="宋体"/>
          <w:lang w:eastAsia="zh-CN"/>
        </w:rPr>
        <w:t>》</w:t>
      </w:r>
      <w:r>
        <w:t>曰</w:t>
      </w:r>
      <w:r>
        <w:rPr>
          <w:rFonts w:hint="eastAsia" w:eastAsia="宋体"/>
          <w:lang w:eastAsia="zh-CN"/>
        </w:rPr>
        <w:t>“</w:t>
      </w:r>
      <w:r>
        <w:t>爽惟民迪吉康</w:t>
      </w:r>
      <w:r>
        <w:rPr>
          <w:rFonts w:hint="eastAsia" w:eastAsia="宋体"/>
          <w:lang w:eastAsia="zh-CN"/>
        </w:rPr>
        <w:t>”</w:t>
      </w:r>
      <w:r>
        <w:t>、</w:t>
      </w:r>
      <w:r>
        <w:rPr>
          <w:rFonts w:hint="eastAsia" w:eastAsia="宋体"/>
          <w:lang w:eastAsia="zh-CN"/>
        </w:rPr>
        <w:t>“</w:t>
      </w:r>
      <w:r>
        <w:t>爽惟天其罰殛我</w:t>
      </w:r>
      <w:r>
        <w:rPr>
          <w:rFonts w:hint="eastAsia" w:eastAsia="宋体"/>
          <w:lang w:eastAsia="zh-CN"/>
        </w:rPr>
        <w:t>”</w:t>
      </w:r>
      <w:r>
        <w:t>，皆是也。炳麟案：以</w:t>
      </w:r>
    </w:p>
    <w:p w14:paraId="069F6C7E">
      <w:r>
        <w:rPr>
          <w:rFonts w:hint="eastAsia" w:eastAsia="宋体"/>
          <w:lang w:eastAsia="zh-CN"/>
        </w:rPr>
        <w:t>“</w:t>
      </w:r>
      <w:r>
        <w:t>爽</w:t>
      </w:r>
      <w:r>
        <w:rPr>
          <w:rFonts w:hint="eastAsia" w:eastAsia="宋体"/>
          <w:lang w:eastAsia="zh-CN"/>
        </w:rPr>
        <w:t>”</w:t>
      </w:r>
      <w:r>
        <w:t>爲發聲，臆造無據。</w:t>
      </w:r>
      <w:r>
        <w:rPr>
          <w:rFonts w:hint="eastAsia" w:eastAsia="宋体"/>
          <w:lang w:eastAsia="zh-CN"/>
        </w:rPr>
        <w:t>《</w:t>
      </w:r>
      <w:r>
        <w:t>方言</w:t>
      </w:r>
      <w:r>
        <w:rPr>
          <w:rFonts w:hint="eastAsia" w:eastAsia="宋体"/>
          <w:lang w:eastAsia="zh-CN"/>
        </w:rPr>
        <w:t>》</w:t>
      </w:r>
      <w:r>
        <w:t>：</w:t>
      </w:r>
      <w:r>
        <w:rPr>
          <w:rFonts w:hint="eastAsia" w:eastAsia="宋体"/>
          <w:lang w:eastAsia="zh-CN"/>
        </w:rPr>
        <w:t>“</w:t>
      </w:r>
      <w:r>
        <w:t>爽，猛也。</w:t>
      </w:r>
      <w:r>
        <w:rPr>
          <w:rFonts w:hint="eastAsia" w:eastAsia="宋体"/>
          <w:lang w:eastAsia="zh-CN"/>
        </w:rPr>
        <w:t>”《</w:t>
      </w:r>
      <w:r>
        <w:t>釋詁</w:t>
      </w:r>
      <w:r>
        <w:rPr>
          <w:rFonts w:hint="eastAsia" w:eastAsia="宋体"/>
          <w:lang w:eastAsia="zh-CN"/>
        </w:rPr>
        <w:t>》</w:t>
      </w:r>
      <w:r>
        <w:t>：</w:t>
      </w:r>
      <w:r>
        <w:rPr>
          <w:rFonts w:hint="eastAsia" w:eastAsia="宋体"/>
          <w:lang w:eastAsia="zh-CN"/>
        </w:rPr>
        <w:t>“</w:t>
      </w:r>
      <w:r>
        <w:t>惟，思也。</w:t>
      </w:r>
      <w:r>
        <w:rPr>
          <w:rFonts w:hint="eastAsia" w:eastAsia="宋体"/>
          <w:lang w:eastAsia="zh-CN"/>
        </w:rPr>
        <w:t>”</w:t>
      </w:r>
      <w:r>
        <w:t>然則</w:t>
      </w:r>
      <w:r>
        <w:rPr>
          <w:rFonts w:hint="eastAsia" w:eastAsia="宋体"/>
          <w:lang w:eastAsia="zh-CN"/>
        </w:rPr>
        <w:t>“</w:t>
      </w:r>
      <w:r>
        <w:t>爽惟</w:t>
      </w:r>
      <w:r>
        <w:rPr>
          <w:rFonts w:hint="eastAsia" w:eastAsia="宋体"/>
          <w:lang w:eastAsia="zh-CN"/>
        </w:rPr>
        <w:t>”</w:t>
      </w:r>
      <w:r>
        <w:t>即今之</w:t>
      </w:r>
      <w:r>
        <w:rPr>
          <w:rFonts w:hint="eastAsia" w:eastAsia="宋体"/>
          <w:lang w:eastAsia="zh-CN"/>
        </w:rPr>
        <w:t>“</w:t>
      </w:r>
      <w:r>
        <w:t>猛</w:t>
      </w:r>
    </w:p>
    <w:p w14:paraId="59D9FA0C">
      <w:r>
        <w:t>想</w:t>
      </w:r>
      <w:r>
        <w:rPr>
          <w:rFonts w:hint="eastAsia" w:eastAsia="宋体"/>
          <w:lang w:eastAsia="zh-CN"/>
        </w:rPr>
        <w:t>”</w:t>
      </w:r>
      <w:r>
        <w:t>耳。</w:t>
      </w:r>
    </w:p>
    <w:p w14:paraId="75ECEEE5">
      <w:r>
        <w:t>亂，猶率也，語助也。</w:t>
      </w:r>
      <w:r>
        <w:rPr>
          <w:rFonts w:hint="eastAsia" w:eastAsia="宋体"/>
          <w:lang w:eastAsia="zh-CN"/>
        </w:rPr>
        <w:t>《</w:t>
      </w:r>
      <w:r>
        <w:t>梓材</w:t>
      </w:r>
      <w:r>
        <w:rPr>
          <w:rFonts w:hint="eastAsia" w:eastAsia="宋体"/>
          <w:lang w:eastAsia="zh-CN"/>
        </w:rPr>
        <w:t>》</w:t>
      </w:r>
      <w:r>
        <w:t>曰：</w:t>
      </w:r>
      <w:r>
        <w:rPr>
          <w:rFonts w:hint="eastAsia" w:eastAsia="宋体"/>
          <w:lang w:eastAsia="zh-CN"/>
        </w:rPr>
        <w:t>“</w:t>
      </w:r>
      <w:r>
        <w:t>厥亂爲民。</w:t>
      </w:r>
      <w:r>
        <w:rPr>
          <w:rFonts w:hint="eastAsia" w:eastAsia="宋体"/>
          <w:lang w:eastAsia="zh-CN"/>
        </w:rPr>
        <w:t>”</w:t>
      </w:r>
      <w:r>
        <w:t>厥率化民也。</w:t>
      </w:r>
      <w:r>
        <w:rPr>
          <w:rFonts w:hint="eastAsia" w:eastAsia="宋体"/>
          <w:lang w:eastAsia="zh-CN"/>
        </w:rPr>
        <w:t>《</w:t>
      </w:r>
      <w:r>
        <w:t>君奭</w:t>
      </w:r>
      <w:r>
        <w:rPr>
          <w:rFonts w:hint="eastAsia" w:eastAsia="宋体"/>
          <w:lang w:eastAsia="zh-CN"/>
        </w:rPr>
        <w:t>》</w:t>
      </w:r>
      <w:r>
        <w:t>曰</w:t>
      </w:r>
      <w:r>
        <w:rPr>
          <w:rFonts w:hint="eastAsia" w:eastAsia="宋体"/>
          <w:lang w:eastAsia="zh-CN"/>
        </w:rPr>
        <w:t>“</w:t>
      </w:r>
      <w:r>
        <w:t>厥亂明我新</w:t>
      </w:r>
    </w:p>
    <w:p w14:paraId="2AF534C2">
      <w:r>
        <w:t>造邦。</w:t>
      </w:r>
      <w:r>
        <w:rPr>
          <w:rFonts w:hint="eastAsia" w:eastAsia="宋体"/>
          <w:lang w:eastAsia="zh-CN"/>
        </w:rPr>
        <w:t>”</w:t>
      </w:r>
      <w:r>
        <w:t>厥率明我新造邦也。</w:t>
      </w:r>
      <w:r>
        <w:rPr>
          <w:rFonts w:hint="eastAsia" w:eastAsia="宋体"/>
          <w:lang w:eastAsia="zh-CN"/>
        </w:rPr>
        <w:t>《</w:t>
      </w:r>
      <w:r>
        <w:t>緇衣</w:t>
      </w:r>
      <w:r>
        <w:rPr>
          <w:rFonts w:hint="eastAsia" w:eastAsia="宋体"/>
          <w:lang w:eastAsia="zh-CN"/>
        </w:rPr>
        <w:t>》</w:t>
      </w:r>
      <w:r>
        <w:t>鄭注曰</w:t>
      </w:r>
      <w:r>
        <w:rPr>
          <w:rFonts w:hint="eastAsia" w:eastAsia="宋体"/>
          <w:lang w:eastAsia="zh-CN"/>
        </w:rPr>
        <w:t>“《</w:t>
      </w:r>
      <w:r>
        <w:t>君奭</w:t>
      </w:r>
      <w:r>
        <w:rPr>
          <w:rFonts w:hint="eastAsia" w:eastAsia="宋体"/>
          <w:lang w:eastAsia="zh-CN"/>
        </w:rPr>
        <w:t>》‘</w:t>
      </w:r>
      <w:r>
        <w:t>割申勸寧王之德</w:t>
      </w:r>
      <w:r>
        <w:rPr>
          <w:rFonts w:hint="eastAsia" w:eastAsia="宋体"/>
          <w:lang w:eastAsia="zh-CN"/>
        </w:rPr>
        <w:t>’</w:t>
      </w:r>
      <w:r>
        <w:t>，今博士讀爲</w:t>
      </w:r>
      <w:r>
        <w:rPr>
          <w:rFonts w:hint="eastAsia" w:eastAsia="宋体"/>
          <w:lang w:eastAsia="zh-CN"/>
        </w:rPr>
        <w:t>‘</w:t>
      </w:r>
      <w:r>
        <w:t>厥</w:t>
      </w:r>
    </w:p>
    <w:p w14:paraId="112B70A0">
      <w:r>
        <w:t>亂勸寧王德。</w:t>
      </w:r>
      <w:r>
        <w:rPr>
          <w:rFonts w:hint="eastAsia" w:eastAsia="宋体"/>
          <w:lang w:eastAsia="zh-CN"/>
        </w:rPr>
        <w:t>’”“</w:t>
      </w:r>
      <w:r>
        <w:t>厥亂勸寧王德</w:t>
      </w:r>
      <w:r>
        <w:rPr>
          <w:rFonts w:hint="eastAsia" w:eastAsia="宋体"/>
          <w:lang w:eastAsia="zh-CN"/>
        </w:rPr>
        <w:t>”</w:t>
      </w:r>
      <w:r>
        <w:t>者，厥率勸寧王德也。</w:t>
      </w:r>
      <w:r>
        <w:rPr>
          <w:rFonts w:hint="eastAsia" w:eastAsia="宋体"/>
          <w:lang w:eastAsia="zh-CN"/>
        </w:rPr>
        <w:t>《</w:t>
      </w:r>
      <w:r>
        <w:t>雒誥</w:t>
      </w:r>
      <w:r>
        <w:rPr>
          <w:rFonts w:hint="eastAsia" w:eastAsia="宋体"/>
          <w:lang w:eastAsia="zh-CN"/>
        </w:rPr>
        <w:t>》</w:t>
      </w:r>
      <w:r>
        <w:t>曰</w:t>
      </w:r>
      <w:r>
        <w:rPr>
          <w:rFonts w:hint="eastAsia" w:eastAsia="宋体"/>
          <w:lang w:eastAsia="zh-CN"/>
        </w:rPr>
        <w:t>“</w:t>
      </w:r>
      <w:r>
        <w:t>亂爲四輔。</w:t>
      </w:r>
      <w:r>
        <w:rPr>
          <w:rFonts w:hint="eastAsia" w:eastAsia="宋体"/>
          <w:lang w:eastAsia="zh-CN"/>
        </w:rPr>
        <w:t>”</w:t>
      </w:r>
      <w:r>
        <w:t>率爲四輔</w:t>
      </w:r>
    </w:p>
    <w:p w14:paraId="29A3D2D0">
      <w:r>
        <w:t>也。又曰：</w:t>
      </w:r>
      <w:r>
        <w:rPr>
          <w:rFonts w:hint="eastAsia" w:eastAsia="宋体"/>
          <w:lang w:eastAsia="zh-CN"/>
        </w:rPr>
        <w:t>“</w:t>
      </w:r>
      <w:r>
        <w:t>亂爲四方新辟。</w:t>
      </w:r>
      <w:r>
        <w:rPr>
          <w:rFonts w:hint="eastAsia" w:eastAsia="宋体"/>
          <w:lang w:eastAsia="zh-CN"/>
        </w:rPr>
        <w:t>”</w:t>
      </w:r>
      <w:r>
        <w:t>率爲四方新辟也。</w:t>
      </w:r>
      <w:r>
        <w:rPr>
          <w:rFonts w:hint="eastAsia" w:eastAsia="宋体"/>
          <w:lang w:eastAsia="zh-CN"/>
        </w:rPr>
        <w:t>《</w:t>
      </w:r>
      <w:r>
        <w:t>漢石經</w:t>
      </w:r>
      <w:r>
        <w:rPr>
          <w:rFonts w:hint="eastAsia" w:eastAsia="宋体"/>
          <w:lang w:eastAsia="zh-CN"/>
        </w:rPr>
        <w:t>•</w:t>
      </w:r>
      <w:r>
        <w:t>尚書殘字</w:t>
      </w:r>
      <w:r>
        <w:rPr>
          <w:rFonts w:hint="eastAsia" w:eastAsia="宋体"/>
          <w:lang w:eastAsia="zh-CN"/>
        </w:rPr>
        <w:t>》</w:t>
      </w:r>
      <w:r>
        <w:t>曰</w:t>
      </w:r>
      <w:r>
        <w:rPr>
          <w:rFonts w:hint="eastAsia" w:eastAsia="宋体"/>
          <w:lang w:eastAsia="zh-CN"/>
        </w:rPr>
        <w:t>“</w:t>
      </w:r>
      <w:r>
        <w:t>亂謀面用丕訓</w:t>
      </w:r>
    </w:p>
    <w:p w14:paraId="1AA2F087">
      <w:pPr>
        <w:rPr>
          <w:rFonts w:hint="eastAsia" w:eastAsia="宋体"/>
          <w:lang w:eastAsia="zh-CN"/>
        </w:rPr>
      </w:pPr>
      <w:r>
        <w:t>德。</w:t>
      </w:r>
      <w:r>
        <w:rPr>
          <w:rFonts w:hint="eastAsia" w:eastAsia="宋体"/>
          <w:lang w:eastAsia="zh-CN"/>
        </w:rPr>
        <w:t>”</w:t>
      </w:r>
      <w:r>
        <w:t>率謀面用丕訓德也。炳麟案：王以</w:t>
      </w:r>
      <w:r>
        <w:rPr>
          <w:rFonts w:hint="eastAsia" w:eastAsia="宋体"/>
          <w:lang w:eastAsia="zh-CN"/>
        </w:rPr>
        <w:t>《</w:t>
      </w:r>
      <w:r>
        <w:t>梓材</w:t>
      </w:r>
      <w:r>
        <w:rPr>
          <w:rFonts w:hint="eastAsia" w:eastAsia="宋体"/>
          <w:lang w:eastAsia="zh-CN"/>
        </w:rPr>
        <w:t>》“</w:t>
      </w:r>
      <w:r>
        <w:t>亂</w:t>
      </w:r>
      <w:r>
        <w:rPr>
          <w:rFonts w:hint="eastAsia" w:eastAsia="宋体"/>
          <w:lang w:eastAsia="zh-CN"/>
        </w:rPr>
        <w:t>”</w:t>
      </w:r>
      <w:r>
        <w:t>字今文作</w:t>
      </w:r>
      <w:r>
        <w:rPr>
          <w:rFonts w:hint="eastAsia" w:eastAsia="宋体"/>
          <w:lang w:eastAsia="zh-CN"/>
        </w:rPr>
        <w:t>“</w:t>
      </w:r>
      <w:r>
        <w:t>率</w:t>
      </w:r>
      <w:r>
        <w:rPr>
          <w:rFonts w:hint="eastAsia" w:eastAsia="宋体"/>
          <w:lang w:eastAsia="zh-CN"/>
        </w:rPr>
        <w:t>”</w:t>
      </w:r>
      <w:r>
        <w:t>，故以</w:t>
      </w:r>
      <w:r>
        <w:rPr>
          <w:rFonts w:hint="eastAsia" w:eastAsia="宋体"/>
          <w:lang w:eastAsia="zh-CN"/>
        </w:rPr>
        <w:t>“</w:t>
      </w:r>
      <w:r>
        <w:t>率</w:t>
      </w:r>
      <w:r>
        <w:rPr>
          <w:rFonts w:hint="eastAsia" w:eastAsia="宋体"/>
          <w:lang w:eastAsia="zh-CN"/>
        </w:rPr>
        <w:t>”</w:t>
      </w:r>
      <w:r>
        <w:t>解</w:t>
      </w:r>
      <w:r>
        <w:rPr>
          <w:rFonts w:hint="eastAsia" w:eastAsia="宋体"/>
          <w:lang w:eastAsia="zh-CN"/>
        </w:rPr>
        <w:t>“</w:t>
      </w:r>
      <w:r>
        <w:t>亂</w:t>
      </w:r>
      <w:r>
        <w:rPr>
          <w:rFonts w:hint="eastAsia" w:eastAsia="宋体"/>
          <w:lang w:eastAsia="zh-CN"/>
        </w:rPr>
        <w:t>”</w:t>
      </w:r>
    </w:p>
    <w:p w14:paraId="4BF2A58A">
      <w:r>
        <w:rPr>
          <w:rFonts w:hint="eastAsia" w:eastAsia="宋体"/>
          <w:lang w:eastAsia="zh-CN"/>
        </w:rPr>
        <w:t>“</w:t>
      </w:r>
      <w:r>
        <w:t>率</w:t>
      </w:r>
      <w:r>
        <w:rPr>
          <w:rFonts w:hint="eastAsia" w:eastAsia="宋体"/>
          <w:lang w:eastAsia="zh-CN"/>
        </w:rPr>
        <w:t>”</w:t>
      </w:r>
      <w:r>
        <w:t>之爲語助義證尚未堅定况以此爲</w:t>
      </w:r>
      <w:r>
        <w:rPr>
          <w:rFonts w:hint="eastAsia" w:eastAsia="宋体"/>
          <w:lang w:eastAsia="zh-CN"/>
        </w:rPr>
        <w:t>“</w:t>
      </w:r>
      <w:r>
        <w:t>亂</w:t>
      </w:r>
      <w:r>
        <w:rPr>
          <w:rFonts w:hint="eastAsia" w:eastAsia="宋体"/>
          <w:lang w:eastAsia="zh-CN"/>
        </w:rPr>
        <w:t>”</w:t>
      </w:r>
      <w:r>
        <w:t>字之義？尋詩章之終曰</w:t>
      </w:r>
      <w:r>
        <w:rPr>
          <w:rFonts w:hint="eastAsia" w:eastAsia="宋体"/>
          <w:lang w:eastAsia="zh-CN"/>
        </w:rPr>
        <w:t>“</w:t>
      </w:r>
      <w:r>
        <w:t>亂</w:t>
      </w:r>
      <w:r>
        <w:rPr>
          <w:rFonts w:hint="eastAsia" w:eastAsia="宋体"/>
          <w:lang w:eastAsia="zh-CN"/>
        </w:rPr>
        <w:t>”</w:t>
      </w:r>
      <w:r>
        <w:t>故</w:t>
      </w:r>
      <w:r>
        <w:rPr>
          <w:rFonts w:hint="eastAsia" w:eastAsia="宋体"/>
          <w:lang w:eastAsia="zh-CN"/>
        </w:rPr>
        <w:t>“</w:t>
      </w:r>
      <w:r>
        <w:t>亂</w:t>
      </w:r>
      <w:r>
        <w:rPr>
          <w:rFonts w:hint="eastAsia" w:eastAsia="宋体"/>
          <w:lang w:eastAsia="zh-CN"/>
        </w:rPr>
        <w:t>”</w:t>
      </w:r>
      <w:r>
        <w:t>有終</w:t>
      </w:r>
    </w:p>
    <w:p w14:paraId="02D26271">
      <w:r>
        <w:t>【第435页】</w:t>
      </w:r>
    </w:p>
    <w:p w14:paraId="767B4F6D">
      <w:pPr>
        <w:rPr>
          <w:rFonts w:hint="eastAsia" w:eastAsia="宋体"/>
          <w:lang w:eastAsia="zh-CN"/>
        </w:rPr>
      </w:pPr>
      <w:r>
        <w:t>義。</w:t>
      </w:r>
      <w:r>
        <w:rPr>
          <w:rFonts w:hint="eastAsia" w:eastAsia="宋体"/>
          <w:lang w:eastAsia="zh-CN"/>
        </w:rPr>
        <w:t>“</w:t>
      </w:r>
      <w:r>
        <w:t>厥亂爲民</w:t>
      </w:r>
      <w:r>
        <w:rPr>
          <w:rFonts w:hint="eastAsia" w:eastAsia="宋体"/>
          <w:lang w:eastAsia="zh-CN"/>
        </w:rPr>
        <w:t>”</w:t>
      </w:r>
      <w:r>
        <w:t>者，其終爲民也；</w:t>
      </w:r>
      <w:r>
        <w:rPr>
          <w:rFonts w:hint="eastAsia" w:eastAsia="宋体"/>
          <w:lang w:eastAsia="zh-CN"/>
        </w:rPr>
        <w:t>“</w:t>
      </w:r>
      <w:r>
        <w:t>亂爲四輔</w:t>
      </w:r>
      <w:r>
        <w:rPr>
          <w:rFonts w:hint="eastAsia" w:eastAsia="宋体"/>
          <w:lang w:eastAsia="zh-CN"/>
        </w:rPr>
        <w:t>”</w:t>
      </w:r>
      <w:r>
        <w:t>者，終爲四輔也；</w:t>
      </w:r>
      <w:r>
        <w:rPr>
          <w:rFonts w:hint="eastAsia" w:eastAsia="宋体"/>
          <w:lang w:eastAsia="zh-CN"/>
        </w:rPr>
        <w:t>（</w:t>
      </w:r>
      <w:r>
        <w:t>亂</w:t>
      </w:r>
      <w:r>
        <w:rPr>
          <w:rFonts w:hint="eastAsia" w:eastAsia="宋体"/>
          <w:lang w:eastAsia="zh-CN"/>
        </w:rPr>
        <w:t>）“</w:t>
      </w:r>
      <w:r>
        <w:t>厥</w:t>
      </w:r>
      <w:r>
        <w:rPr>
          <w:rFonts w:hint="eastAsia" w:eastAsia="宋体"/>
          <w:lang w:eastAsia="zh-CN"/>
        </w:rPr>
        <w:t>【</w:t>
      </w:r>
      <w:r>
        <w:t>亂</w:t>
      </w:r>
      <w:r>
        <w:rPr>
          <w:rFonts w:hint="eastAsia" w:eastAsia="宋体"/>
          <w:lang w:eastAsia="zh-CN"/>
        </w:rPr>
        <w:t>】</w:t>
      </w:r>
      <w:r>
        <w:t>明我新造邦</w:t>
      </w:r>
      <w:r>
        <w:rPr>
          <w:rFonts w:hint="eastAsia" w:eastAsia="宋体"/>
          <w:lang w:eastAsia="zh-CN"/>
        </w:rPr>
        <w:t>”</w:t>
      </w:r>
    </w:p>
    <w:p w14:paraId="30A0F264">
      <w:pPr>
        <w:rPr>
          <w:rFonts w:hint="eastAsia" w:eastAsia="宋体"/>
          <w:lang w:eastAsia="zh-CN"/>
        </w:rPr>
      </w:pPr>
      <w:r>
        <w:t>者，其終勉力于我新造邦也。詳見余所著</w:t>
      </w:r>
      <w:r>
        <w:rPr>
          <w:rFonts w:hint="eastAsia" w:eastAsia="宋体"/>
          <w:lang w:eastAsia="zh-CN"/>
        </w:rPr>
        <w:t>《</w:t>
      </w:r>
      <w:r>
        <w:t>古文尚書拾遺</w:t>
      </w:r>
      <w:r>
        <w:rPr>
          <w:rFonts w:hint="eastAsia" w:eastAsia="宋体"/>
          <w:lang w:eastAsia="zh-CN"/>
        </w:rPr>
        <w:t>》</w:t>
      </w:r>
    </w:p>
    <w:p w14:paraId="16B0CDCB">
      <w:r>
        <w:t>䌛，於也。馬本</w:t>
      </w:r>
      <w:r>
        <w:rPr>
          <w:rFonts w:hint="eastAsia" w:eastAsia="宋体"/>
          <w:lang w:eastAsia="zh-CN"/>
        </w:rPr>
        <w:t>《</w:t>
      </w:r>
      <w:r>
        <w:t>大誥</w:t>
      </w:r>
      <w:r>
        <w:rPr>
          <w:rFonts w:hint="eastAsia" w:eastAsia="宋体"/>
          <w:lang w:eastAsia="zh-CN"/>
        </w:rPr>
        <w:t>》</w:t>
      </w:r>
      <w:r>
        <w:t>：</w:t>
      </w:r>
      <w:r>
        <w:rPr>
          <w:rFonts w:hint="eastAsia" w:eastAsia="宋体"/>
          <w:lang w:eastAsia="zh-CN"/>
        </w:rPr>
        <w:t>“</w:t>
      </w:r>
      <w:r>
        <w:t>王若曰：</w:t>
      </w:r>
      <w:r>
        <w:rPr>
          <w:rFonts w:hint="eastAsia" w:eastAsia="宋体"/>
          <w:lang w:eastAsia="zh-CN"/>
        </w:rPr>
        <w:t>‘</w:t>
      </w:r>
      <w:r>
        <w:t>大誥䌛爾多邦。</w:t>
      </w:r>
      <w:r>
        <w:rPr>
          <w:rFonts w:hint="eastAsia" w:eastAsia="宋体"/>
          <w:lang w:eastAsia="zh-CN"/>
        </w:rPr>
        <w:t>’”</w:t>
      </w:r>
      <w:r>
        <w:t>言大誥於爾多邦也。炳麟</w:t>
      </w:r>
    </w:p>
    <w:p w14:paraId="790CE90D">
      <w:r>
        <w:t>案：</w:t>
      </w:r>
      <w:r>
        <w:rPr>
          <w:rFonts w:hint="eastAsia" w:eastAsia="宋体"/>
          <w:lang w:eastAsia="zh-CN"/>
        </w:rPr>
        <w:t>“</w:t>
      </w:r>
      <w:r>
        <w:t>䌛</w:t>
      </w:r>
      <w:r>
        <w:rPr>
          <w:rFonts w:hint="eastAsia" w:eastAsia="宋体"/>
          <w:lang w:eastAsia="zh-CN"/>
        </w:rPr>
        <w:t>”</w:t>
      </w:r>
      <w:r>
        <w:t>之訓</w:t>
      </w:r>
      <w:r>
        <w:rPr>
          <w:rFonts w:hint="eastAsia" w:eastAsia="宋体"/>
          <w:lang w:eastAsia="zh-CN"/>
        </w:rPr>
        <w:t>“</w:t>
      </w:r>
      <w:r>
        <w:t>於</w:t>
      </w:r>
      <w:r>
        <w:rPr>
          <w:rFonts w:hint="eastAsia" w:eastAsia="宋体"/>
          <w:lang w:eastAsia="zh-CN"/>
        </w:rPr>
        <w:t>”</w:t>
      </w:r>
      <w:r>
        <w:t>，雖見</w:t>
      </w:r>
      <w:r>
        <w:rPr>
          <w:rFonts w:hint="eastAsia" w:eastAsia="宋体"/>
          <w:lang w:eastAsia="zh-CN"/>
        </w:rPr>
        <w:t>《</w:t>
      </w:r>
      <w:r>
        <w:t>釋詁</w:t>
      </w:r>
      <w:r>
        <w:rPr>
          <w:rFonts w:hint="eastAsia" w:eastAsia="宋体"/>
          <w:lang w:eastAsia="zh-CN"/>
        </w:rPr>
        <w:t>》</w:t>
      </w:r>
      <w:r>
        <w:t>，然</w:t>
      </w:r>
      <w:r>
        <w:rPr>
          <w:rFonts w:hint="eastAsia" w:eastAsia="宋体"/>
          <w:lang w:eastAsia="zh-CN"/>
        </w:rPr>
        <w:t>《</w:t>
      </w:r>
      <w:r>
        <w:t>釋詁</w:t>
      </w:r>
      <w:r>
        <w:rPr>
          <w:rFonts w:hint="eastAsia" w:eastAsia="宋体"/>
          <w:lang w:eastAsia="zh-CN"/>
        </w:rPr>
        <w:t>》“</w:t>
      </w:r>
      <w:r>
        <w:t>䌛</w:t>
      </w:r>
      <w:r>
        <w:rPr>
          <w:rFonts w:hint="eastAsia" w:eastAsia="宋体"/>
          <w:lang w:eastAsia="zh-CN"/>
        </w:rPr>
        <w:t>”</w:t>
      </w:r>
      <w:r>
        <w:t>亦有訓</w:t>
      </w:r>
      <w:r>
        <w:rPr>
          <w:rFonts w:hint="eastAsia" w:eastAsia="宋体"/>
          <w:lang w:eastAsia="zh-CN"/>
        </w:rPr>
        <w:t>“</w:t>
      </w:r>
      <w:r>
        <w:t>道</w:t>
      </w:r>
      <w:r>
        <w:rPr>
          <w:rFonts w:hint="eastAsia" w:eastAsia="宋体"/>
          <w:lang w:eastAsia="zh-CN"/>
        </w:rPr>
        <w:t>”</w:t>
      </w:r>
      <w:r>
        <w:t>一義。馬本</w:t>
      </w:r>
      <w:r>
        <w:rPr>
          <w:rFonts w:hint="eastAsia" w:eastAsia="宋体"/>
          <w:lang w:eastAsia="zh-CN"/>
        </w:rPr>
        <w:t>《</w:t>
      </w:r>
      <w:r>
        <w:t>大誥</w:t>
      </w:r>
      <w:r>
        <w:rPr>
          <w:rFonts w:hint="eastAsia" w:eastAsia="宋体"/>
          <w:lang w:eastAsia="zh-CN"/>
        </w:rPr>
        <w:t>》</w:t>
      </w:r>
      <w:r>
        <w:t>作</w:t>
      </w:r>
      <w:r>
        <w:rPr>
          <w:rFonts w:hint="eastAsia" w:eastAsia="宋体"/>
          <w:lang w:eastAsia="zh-CN"/>
        </w:rPr>
        <w:t>“</w:t>
      </w:r>
      <w:r>
        <w:t>䌛</w:t>
      </w:r>
      <w:r>
        <w:rPr>
          <w:rFonts w:hint="eastAsia" w:eastAsia="宋体"/>
          <w:lang w:eastAsia="zh-CN"/>
        </w:rPr>
        <w:t>”</w:t>
      </w:r>
      <w:r>
        <w:t>，實</w:t>
      </w:r>
    </w:p>
    <w:p w14:paraId="02770579">
      <w:r>
        <w:t>亦與</w:t>
      </w:r>
      <w:r>
        <w:rPr>
          <w:rFonts w:hint="eastAsia" w:eastAsia="宋体"/>
          <w:lang w:eastAsia="zh-CN"/>
        </w:rPr>
        <w:t>“</w:t>
      </w:r>
      <w:r>
        <w:t>猷</w:t>
      </w:r>
      <w:r>
        <w:rPr>
          <w:rFonts w:hint="eastAsia" w:eastAsia="宋体"/>
          <w:lang w:eastAsia="zh-CN"/>
        </w:rPr>
        <w:t>”</w:t>
      </w:r>
      <w:r>
        <w:t>不異。</w:t>
      </w:r>
      <w:r>
        <w:rPr>
          <w:rFonts w:hint="eastAsia" w:eastAsia="宋体"/>
          <w:lang w:eastAsia="zh-CN"/>
        </w:rPr>
        <w:t>《</w:t>
      </w:r>
      <w:r>
        <w:t>多士</w:t>
      </w:r>
      <w:r>
        <w:rPr>
          <w:rFonts w:hint="eastAsia" w:eastAsia="宋体"/>
          <w:lang w:eastAsia="zh-CN"/>
        </w:rPr>
        <w:t>》</w:t>
      </w:r>
      <w:r>
        <w:t>：</w:t>
      </w:r>
      <w:r>
        <w:rPr>
          <w:rFonts w:hint="eastAsia" w:eastAsia="宋体"/>
          <w:lang w:eastAsia="zh-CN"/>
        </w:rPr>
        <w:t>“</w:t>
      </w:r>
      <w:r>
        <w:t>王曰：</w:t>
      </w:r>
      <w:r>
        <w:rPr>
          <w:rFonts w:hint="eastAsia" w:eastAsia="宋体"/>
          <w:lang w:eastAsia="zh-CN"/>
        </w:rPr>
        <w:t>‘</w:t>
      </w:r>
      <w:r>
        <w:t>猷告爾多士。</w:t>
      </w:r>
      <w:r>
        <w:rPr>
          <w:rFonts w:hint="eastAsia" w:eastAsia="宋体"/>
          <w:lang w:eastAsia="zh-CN"/>
        </w:rPr>
        <w:t>’”</w:t>
      </w:r>
      <w:r>
        <w:t>今洛陽新出</w:t>
      </w:r>
      <w:r>
        <w:rPr>
          <w:rFonts w:hint="eastAsia" w:eastAsia="宋体"/>
          <w:lang w:eastAsia="zh-CN"/>
        </w:rPr>
        <w:t>《</w:t>
      </w:r>
      <w:r>
        <w:t>三體石經。多士篇</w:t>
      </w:r>
      <w:r>
        <w:rPr>
          <w:rFonts w:hint="eastAsia" w:eastAsia="宋体"/>
          <w:lang w:eastAsia="zh-CN"/>
        </w:rPr>
        <w:t>》</w:t>
      </w:r>
      <w:r>
        <w:t>，</w:t>
      </w:r>
      <w:r>
        <w:rPr>
          <w:rFonts w:hint="eastAsia" w:eastAsia="宋体"/>
          <w:lang w:eastAsia="zh-CN"/>
        </w:rPr>
        <w:t>“</w:t>
      </w:r>
      <w:r>
        <w:t>猷</w:t>
      </w:r>
    </w:p>
    <w:p w14:paraId="01028E11">
      <w:r>
        <w:t>正作</w:t>
      </w:r>
      <w:r>
        <w:rPr>
          <w:rFonts w:hint="eastAsia" w:eastAsia="宋体"/>
          <w:lang w:eastAsia="zh-CN"/>
        </w:rPr>
        <w:t>“</w:t>
      </w:r>
      <w:r>
        <w:t>䌛</w:t>
      </w:r>
      <w:r>
        <w:rPr>
          <w:rFonts w:hint="eastAsia" w:eastAsia="宋体"/>
          <w:lang w:eastAsia="zh-CN"/>
        </w:rPr>
        <w:t>”</w:t>
      </w:r>
      <w:r>
        <w:t>，則知</w:t>
      </w:r>
      <w:r>
        <w:rPr>
          <w:rFonts w:hint="eastAsia" w:eastAsia="宋体"/>
          <w:lang w:eastAsia="zh-CN"/>
        </w:rPr>
        <w:t>《</w:t>
      </w:r>
      <w:r>
        <w:t>多方</w:t>
      </w:r>
      <w:r>
        <w:rPr>
          <w:rFonts w:hint="eastAsia" w:eastAsia="宋体"/>
          <w:lang w:eastAsia="zh-CN"/>
        </w:rPr>
        <w:t>》</w:t>
      </w:r>
      <w:r>
        <w:t>云</w:t>
      </w:r>
      <w:r>
        <w:rPr>
          <w:rFonts w:hint="eastAsia" w:eastAsia="宋体"/>
          <w:lang w:eastAsia="zh-CN"/>
        </w:rPr>
        <w:t>“</w:t>
      </w:r>
      <w:r>
        <w:t>猷告爾有方多士</w:t>
      </w:r>
      <w:r>
        <w:rPr>
          <w:rFonts w:hint="eastAsia" w:eastAsia="宋体"/>
          <w:lang w:eastAsia="zh-CN"/>
        </w:rPr>
        <w:t>”</w:t>
      </w:r>
      <w:r>
        <w:t>，亦必作</w:t>
      </w:r>
      <w:r>
        <w:rPr>
          <w:rFonts w:hint="eastAsia" w:eastAsia="宋体"/>
          <w:lang w:eastAsia="zh-CN"/>
        </w:rPr>
        <w:t>“</w:t>
      </w:r>
      <w:r>
        <w:t>䌛告</w:t>
      </w:r>
      <w:r>
        <w:rPr>
          <w:rFonts w:hint="eastAsia" w:eastAsia="宋体"/>
          <w:lang w:eastAsia="zh-CN"/>
        </w:rPr>
        <w:t>”</w:t>
      </w:r>
      <w:r>
        <w:t>矣。但古字</w:t>
      </w:r>
      <w:r>
        <w:rPr>
          <w:rFonts w:hint="eastAsia" w:eastAsia="宋体"/>
          <w:lang w:eastAsia="zh-CN"/>
        </w:rPr>
        <w:t>“</w:t>
      </w:r>
      <w:r>
        <w:t>道</w:t>
      </w:r>
      <w:r>
        <w:rPr>
          <w:rFonts w:hint="eastAsia" w:eastAsia="宋体"/>
          <w:lang w:eastAsia="zh-CN"/>
        </w:rPr>
        <w:t>”</w:t>
      </w:r>
      <w:r>
        <w:t>、</w:t>
      </w:r>
      <w:r>
        <w:rPr>
          <w:rFonts w:hint="eastAsia" w:eastAsia="宋体"/>
          <w:lang w:eastAsia="zh-CN"/>
        </w:rPr>
        <w:t>“</w:t>
      </w:r>
      <w:r>
        <w:t>導</w:t>
      </w:r>
      <w:r>
        <w:rPr>
          <w:rFonts w:hint="eastAsia" w:eastAsia="宋体"/>
          <w:lang w:eastAsia="zh-CN"/>
        </w:rPr>
        <w:t>”</w:t>
      </w:r>
      <w:r>
        <w:t>不異</w:t>
      </w:r>
    </w:p>
    <w:p w14:paraId="3BB2C193">
      <w:r>
        <w:rPr>
          <w:rFonts w:hint="eastAsia" w:eastAsia="宋体"/>
          <w:lang w:eastAsia="zh-CN"/>
        </w:rPr>
        <w:t>“</w:t>
      </w:r>
      <w:r>
        <w:t>䌛</w:t>
      </w:r>
      <w:r>
        <w:rPr>
          <w:rFonts w:hint="eastAsia" w:eastAsia="宋体"/>
          <w:lang w:eastAsia="zh-CN"/>
        </w:rPr>
        <w:t>”</w:t>
      </w:r>
      <w:r>
        <w:t>之訓</w:t>
      </w:r>
      <w:r>
        <w:rPr>
          <w:rFonts w:hint="eastAsia" w:eastAsia="宋体"/>
          <w:lang w:eastAsia="zh-CN"/>
        </w:rPr>
        <w:t>“</w:t>
      </w:r>
      <w:r>
        <w:t>道</w:t>
      </w:r>
      <w:r>
        <w:rPr>
          <w:rFonts w:hint="eastAsia" w:eastAsia="宋体"/>
          <w:lang w:eastAsia="zh-CN"/>
        </w:rPr>
        <w:t>”</w:t>
      </w:r>
      <w:r>
        <w:t>于此當從</w:t>
      </w:r>
      <w:r>
        <w:rPr>
          <w:rFonts w:hint="eastAsia" w:eastAsia="宋体"/>
          <w:lang w:eastAsia="zh-CN"/>
        </w:rPr>
        <w:t>“</w:t>
      </w:r>
      <w:r>
        <w:t>導</w:t>
      </w:r>
      <w:r>
        <w:rPr>
          <w:rFonts w:hint="eastAsia" w:eastAsia="宋体"/>
          <w:lang w:eastAsia="zh-CN"/>
        </w:rPr>
        <w:t>”</w:t>
      </w:r>
      <w:r>
        <w:t>義而僞</w:t>
      </w:r>
      <w:r>
        <w:rPr>
          <w:rFonts w:hint="eastAsia" w:eastAsia="宋体"/>
          <w:lang w:eastAsia="zh-CN"/>
        </w:rPr>
        <w:t>《</w:t>
      </w:r>
      <w:r>
        <w:t>傳</w:t>
      </w:r>
      <w:r>
        <w:rPr>
          <w:rFonts w:hint="eastAsia" w:eastAsia="宋体"/>
          <w:lang w:eastAsia="zh-CN"/>
        </w:rPr>
        <w:t>》</w:t>
      </w:r>
      <w:r>
        <w:t>不知又移</w:t>
      </w:r>
      <w:r>
        <w:rPr>
          <w:rFonts w:hint="eastAsia" w:eastAsia="宋体"/>
          <w:lang w:eastAsia="zh-CN"/>
        </w:rPr>
        <w:t>“</w:t>
      </w:r>
      <w:r>
        <w:t>猷</w:t>
      </w:r>
      <w:r>
        <w:rPr>
          <w:rFonts w:hint="eastAsia" w:eastAsia="宋体"/>
          <w:lang w:eastAsia="zh-CN"/>
        </w:rPr>
        <w:t>”</w:t>
      </w:r>
      <w:r>
        <w:t>字于</w:t>
      </w:r>
      <w:r>
        <w:rPr>
          <w:rFonts w:hint="eastAsia" w:eastAsia="宋体"/>
          <w:lang w:eastAsia="zh-CN"/>
        </w:rPr>
        <w:t>“</w:t>
      </w:r>
      <w:r>
        <w:t>大誥</w:t>
      </w:r>
      <w:r>
        <w:rPr>
          <w:rFonts w:hint="eastAsia" w:eastAsia="宋体"/>
          <w:lang w:eastAsia="zh-CN"/>
        </w:rPr>
        <w:t>”</w:t>
      </w:r>
      <w:r>
        <w:t>上，斯爲失耳。實</w:t>
      </w:r>
    </w:p>
    <w:p w14:paraId="2101FD62">
      <w:r>
        <w:t>則</w:t>
      </w:r>
      <w:r>
        <w:rPr>
          <w:rFonts w:hint="eastAsia" w:eastAsia="宋体"/>
          <w:lang w:eastAsia="zh-CN"/>
        </w:rPr>
        <w:t>“</w:t>
      </w:r>
      <w:r>
        <w:t>大誥䌛爾多邦</w:t>
      </w:r>
      <w:r>
        <w:rPr>
          <w:rFonts w:hint="eastAsia" w:eastAsia="宋体"/>
          <w:lang w:eastAsia="zh-CN"/>
        </w:rPr>
        <w:t>”</w:t>
      </w:r>
      <w:r>
        <w:t>者，大告導爾多邦也；</w:t>
      </w:r>
      <w:r>
        <w:rPr>
          <w:rFonts w:hint="eastAsia" w:eastAsia="宋体"/>
          <w:lang w:eastAsia="zh-CN"/>
        </w:rPr>
        <w:t>“</w:t>
      </w:r>
      <w:r>
        <w:t>䌛告爾多士</w:t>
      </w:r>
      <w:r>
        <w:rPr>
          <w:rFonts w:hint="eastAsia" w:eastAsia="宋体"/>
          <w:lang w:eastAsia="zh-CN"/>
        </w:rPr>
        <w:t>”</w:t>
      </w:r>
      <w:r>
        <w:t>者，導告爾多士也；</w:t>
      </w:r>
      <w:r>
        <w:rPr>
          <w:rFonts w:hint="eastAsia" w:eastAsia="宋体"/>
          <w:lang w:eastAsia="zh-CN"/>
        </w:rPr>
        <w:t>“</w:t>
      </w:r>
      <w:r>
        <w:t>䌛告爾有方</w:t>
      </w:r>
    </w:p>
    <w:p w14:paraId="609CCBE6">
      <w:r>
        <w:t>多士</w:t>
      </w:r>
      <w:r>
        <w:rPr>
          <w:rFonts w:hint="eastAsia" w:eastAsia="宋体"/>
          <w:lang w:eastAsia="zh-CN"/>
        </w:rPr>
        <w:t>”</w:t>
      </w:r>
      <w:r>
        <w:t>者，導告爾有方多士也。如王説，以</w:t>
      </w:r>
      <w:r>
        <w:rPr>
          <w:rFonts w:hint="eastAsia" w:eastAsia="宋体"/>
          <w:lang w:eastAsia="zh-CN"/>
        </w:rPr>
        <w:t>“</w:t>
      </w:r>
      <w:r>
        <w:t>誥䌛</w:t>
      </w:r>
      <w:r>
        <w:rPr>
          <w:rFonts w:hint="eastAsia" w:eastAsia="宋体"/>
          <w:lang w:eastAsia="zh-CN"/>
        </w:rPr>
        <w:t>”</w:t>
      </w:r>
      <w:r>
        <w:t>爲</w:t>
      </w:r>
      <w:r>
        <w:rPr>
          <w:rFonts w:hint="eastAsia" w:eastAsia="宋体"/>
          <w:lang w:eastAsia="zh-CN"/>
        </w:rPr>
        <w:t>“</w:t>
      </w:r>
      <w:r>
        <w:t>誥於</w:t>
      </w:r>
      <w:r>
        <w:rPr>
          <w:rFonts w:hint="eastAsia" w:eastAsia="宋体"/>
          <w:lang w:eastAsia="zh-CN"/>
        </w:rPr>
        <w:t>”</w:t>
      </w:r>
      <w:r>
        <w:t>，則</w:t>
      </w:r>
      <w:r>
        <w:rPr>
          <w:rFonts w:hint="eastAsia" w:eastAsia="宋体"/>
          <w:lang w:eastAsia="zh-CN"/>
        </w:rPr>
        <w:t>“</w:t>
      </w:r>
      <w:r>
        <w:t>䌛告</w:t>
      </w:r>
      <w:r>
        <w:rPr>
          <w:rFonts w:hint="eastAsia" w:eastAsia="宋体"/>
          <w:lang w:eastAsia="zh-CN"/>
        </w:rPr>
        <w:t>”</w:t>
      </w:r>
      <w:r>
        <w:t>可云</w:t>
      </w:r>
      <w:r>
        <w:rPr>
          <w:rFonts w:hint="eastAsia" w:eastAsia="宋体"/>
          <w:lang w:eastAsia="zh-CN"/>
        </w:rPr>
        <w:t>“</w:t>
      </w:r>
      <w:r>
        <w:t>於告</w:t>
      </w:r>
      <w:r>
        <w:rPr>
          <w:rFonts w:hint="eastAsia" w:eastAsia="宋体"/>
          <w:lang w:eastAsia="zh-CN"/>
        </w:rPr>
        <w:t>”</w:t>
      </w:r>
      <w:r>
        <w:t>乎？不</w:t>
      </w:r>
    </w:p>
    <w:p w14:paraId="1F720767">
      <w:r>
        <w:t>得已，乃言</w:t>
      </w:r>
      <w:r>
        <w:rPr>
          <w:rFonts w:hint="eastAsia" w:eastAsia="宋体"/>
          <w:lang w:eastAsia="zh-CN"/>
        </w:rPr>
        <w:t>《</w:t>
      </w:r>
      <w:r>
        <w:t>多士</w:t>
      </w:r>
      <w:r>
        <w:rPr>
          <w:rFonts w:hint="eastAsia" w:eastAsia="宋体"/>
          <w:lang w:eastAsia="zh-CN"/>
        </w:rPr>
        <w:t>》</w:t>
      </w:r>
      <w:r>
        <w:t>、</w:t>
      </w:r>
      <w:r>
        <w:rPr>
          <w:rFonts w:hint="eastAsia" w:eastAsia="宋体"/>
          <w:lang w:eastAsia="zh-CN"/>
        </w:rPr>
        <w:t>《</w:t>
      </w:r>
      <w:r>
        <w:t>多方</w:t>
      </w:r>
      <w:r>
        <w:rPr>
          <w:rFonts w:hint="eastAsia" w:eastAsia="宋体"/>
          <w:lang w:eastAsia="zh-CN"/>
        </w:rPr>
        <w:t>》</w:t>
      </w:r>
      <w:r>
        <w:t>之</w:t>
      </w:r>
      <w:r>
        <w:rPr>
          <w:rFonts w:hint="eastAsia" w:eastAsia="宋体"/>
          <w:lang w:eastAsia="zh-CN"/>
        </w:rPr>
        <w:t>“</w:t>
      </w:r>
      <w:r>
        <w:t>猷告</w:t>
      </w:r>
      <w:r>
        <w:rPr>
          <w:rFonts w:hint="eastAsia" w:eastAsia="宋体"/>
          <w:lang w:eastAsia="zh-CN"/>
        </w:rPr>
        <w:t>”</w:t>
      </w:r>
      <w:r>
        <w:t>本作</w:t>
      </w:r>
      <w:r>
        <w:rPr>
          <w:rFonts w:hint="eastAsia" w:eastAsia="宋体"/>
          <w:lang w:eastAsia="zh-CN"/>
        </w:rPr>
        <w:t>“</w:t>
      </w:r>
      <w:r>
        <w:t>告猷</w:t>
      </w:r>
      <w:r>
        <w:rPr>
          <w:rFonts w:hint="eastAsia" w:eastAsia="宋体"/>
          <w:lang w:eastAsia="zh-CN"/>
        </w:rPr>
        <w:t>”</w:t>
      </w:r>
      <w:r>
        <w:t>，晚出古文改爲</w:t>
      </w:r>
      <w:r>
        <w:rPr>
          <w:rFonts w:hint="eastAsia" w:eastAsia="宋体"/>
          <w:lang w:eastAsia="zh-CN"/>
        </w:rPr>
        <w:t>“</w:t>
      </w:r>
      <w:r>
        <w:t>猷告</w:t>
      </w:r>
      <w:r>
        <w:rPr>
          <w:rFonts w:hint="eastAsia" w:eastAsia="宋体"/>
          <w:lang w:eastAsia="zh-CN"/>
        </w:rPr>
        <w:t>”</w:t>
      </w:r>
      <w:r>
        <w:t>；不知</w:t>
      </w:r>
      <w:r>
        <w:rPr>
          <w:rFonts w:hint="eastAsia" w:eastAsia="宋体"/>
          <w:lang w:eastAsia="zh-CN"/>
        </w:rPr>
        <w:t>《</w:t>
      </w:r>
      <w:r>
        <w:t>石經</w:t>
      </w:r>
      <w:r>
        <w:rPr>
          <w:rFonts w:hint="eastAsia" w:eastAsia="宋体"/>
          <w:lang w:eastAsia="zh-CN"/>
        </w:rPr>
        <w:t>》“</w:t>
      </w:r>
      <w:r>
        <w:t>王</w:t>
      </w:r>
    </w:p>
    <w:p w14:paraId="5F6C773A">
      <w:r>
        <w:t>曰䌛</w:t>
      </w:r>
      <w:r>
        <w:rPr>
          <w:rFonts w:hint="eastAsia" w:eastAsia="宋体"/>
          <w:lang w:eastAsia="zh-CN"/>
        </w:rPr>
        <w:t>”</w:t>
      </w:r>
      <w:r>
        <w:t>三字相連，本非僞孔改作也。</w:t>
      </w:r>
    </w:p>
    <w:p w14:paraId="0ED3C923">
      <w:r>
        <w:t>攸，用也。</w:t>
      </w:r>
      <w:r>
        <w:rPr>
          <w:rFonts w:hint="eastAsia" w:eastAsia="宋体"/>
          <w:lang w:eastAsia="zh-CN"/>
        </w:rPr>
        <w:t>《</w:t>
      </w:r>
      <w:r>
        <w:t>禹貢</w:t>
      </w:r>
      <w:r>
        <w:rPr>
          <w:rFonts w:hint="eastAsia" w:eastAsia="宋体"/>
          <w:lang w:eastAsia="zh-CN"/>
        </w:rPr>
        <w:t>》</w:t>
      </w:r>
      <w:r>
        <w:t>曰：</w:t>
      </w:r>
      <w:r>
        <w:rPr>
          <w:rFonts w:hint="eastAsia" w:eastAsia="宋体"/>
          <w:lang w:eastAsia="zh-CN"/>
        </w:rPr>
        <w:t>“</w:t>
      </w:r>
      <w:r>
        <w:t>彭蠡既豬，陽鳥攸居。</w:t>
      </w:r>
      <w:r>
        <w:rPr>
          <w:rFonts w:hint="eastAsia" w:eastAsia="宋体"/>
          <w:lang w:eastAsia="zh-CN"/>
        </w:rPr>
        <w:t>”</w:t>
      </w:r>
      <w:r>
        <w:t>言陽鳥之地用是安居也，云云。炳麟</w:t>
      </w:r>
    </w:p>
    <w:p w14:paraId="3AFCDF48">
      <w:r>
        <w:t>案：</w:t>
      </w:r>
    </w:p>
    <w:p w14:paraId="50F6F387">
      <w:pPr>
        <w:rPr>
          <w:rFonts w:hint="eastAsia" w:eastAsia="宋体"/>
          <w:lang w:eastAsia="zh-CN"/>
        </w:rPr>
      </w:pPr>
      <w:r>
        <w:t>當云</w:t>
      </w:r>
      <w:r>
        <w:rPr>
          <w:rFonts w:hint="eastAsia" w:eastAsia="宋体"/>
          <w:lang w:eastAsia="zh-CN"/>
        </w:rPr>
        <w:t>“</w:t>
      </w:r>
      <w:r>
        <w:t>攸</w:t>
      </w:r>
      <w:r>
        <w:rPr>
          <w:rFonts w:hint="eastAsia" w:eastAsia="宋体"/>
          <w:lang w:eastAsia="zh-CN"/>
        </w:rPr>
        <w:t>”</w:t>
      </w:r>
      <w:r>
        <w:t>讀爲</w:t>
      </w:r>
      <w:r>
        <w:rPr>
          <w:rFonts w:hint="eastAsia" w:eastAsia="宋体"/>
          <w:lang w:eastAsia="zh-CN"/>
        </w:rPr>
        <w:t>“</w:t>
      </w:r>
      <w:r>
        <w:t>由</w:t>
      </w:r>
      <w:r>
        <w:rPr>
          <w:rFonts w:hint="eastAsia" w:eastAsia="宋体"/>
          <w:lang w:eastAsia="zh-CN"/>
        </w:rPr>
        <w:t>”</w:t>
      </w:r>
      <w:r>
        <w:t>，方得訓</w:t>
      </w:r>
      <w:r>
        <w:rPr>
          <w:rFonts w:hint="eastAsia" w:eastAsia="宋体"/>
          <w:lang w:eastAsia="zh-CN"/>
        </w:rPr>
        <w:t>“</w:t>
      </w:r>
      <w:r>
        <w:t>用</w:t>
      </w:r>
      <w:r>
        <w:rPr>
          <w:rFonts w:hint="eastAsia" w:eastAsia="宋体"/>
          <w:lang w:eastAsia="zh-CN"/>
        </w:rPr>
        <w:t>”</w:t>
      </w:r>
    </w:p>
    <w:p w14:paraId="1CBD2190">
      <w:r>
        <w:t>夷，語助也。</w:t>
      </w:r>
      <w:r>
        <w:rPr>
          <w:rFonts w:hint="eastAsia" w:eastAsia="宋体"/>
          <w:lang w:eastAsia="zh-CN"/>
        </w:rPr>
        <w:t>《</w:t>
      </w:r>
      <w:r>
        <w:t>大雅。瞻卬</w:t>
      </w:r>
      <w:r>
        <w:rPr>
          <w:rFonts w:hint="eastAsia" w:eastAsia="宋体"/>
          <w:lang w:eastAsia="zh-CN"/>
        </w:rPr>
        <w:t>》</w:t>
      </w:r>
      <w:r>
        <w:t>曰</w:t>
      </w:r>
      <w:r>
        <w:rPr>
          <w:rFonts w:hint="eastAsia" w:eastAsia="宋体"/>
          <w:lang w:eastAsia="zh-CN"/>
        </w:rPr>
        <w:t>“</w:t>
      </w:r>
      <w:r>
        <w:t>靡有夷屆</w:t>
      </w:r>
      <w:r>
        <w:rPr>
          <w:rFonts w:hint="eastAsia" w:eastAsia="宋体"/>
          <w:lang w:eastAsia="zh-CN"/>
        </w:rPr>
        <w:t>”</w:t>
      </w:r>
      <w:r>
        <w:t>、</w:t>
      </w:r>
      <w:r>
        <w:rPr>
          <w:rFonts w:hint="eastAsia" w:eastAsia="宋体"/>
          <w:lang w:eastAsia="zh-CN"/>
        </w:rPr>
        <w:t>“</w:t>
      </w:r>
      <w:r>
        <w:t>靡有夷瘳</w:t>
      </w:r>
      <w:r>
        <w:rPr>
          <w:rFonts w:hint="eastAsia" w:eastAsia="宋体"/>
          <w:lang w:eastAsia="zh-CN"/>
        </w:rPr>
        <w:t>”</w:t>
      </w:r>
      <w:r>
        <w:t>，言無有終極，無有愈時也。</w:t>
      </w:r>
      <w:r>
        <w:rPr>
          <w:rFonts w:hint="eastAsia" w:eastAsia="宋体"/>
          <w:lang w:eastAsia="zh-CN"/>
        </w:rPr>
        <w:t>《</w:t>
      </w:r>
      <w:r>
        <w:t>昭</w:t>
      </w:r>
    </w:p>
    <w:p w14:paraId="7AB274CE">
      <w:r>
        <w:t>二十四年左傳</w:t>
      </w:r>
      <w:r>
        <w:rPr>
          <w:rFonts w:hint="eastAsia" w:eastAsia="宋体"/>
          <w:lang w:eastAsia="zh-CN"/>
        </w:rPr>
        <w:t>》</w:t>
      </w:r>
      <w:r>
        <w:t>曰</w:t>
      </w:r>
      <w:r>
        <w:rPr>
          <w:rFonts w:hint="eastAsia" w:eastAsia="宋体"/>
          <w:lang w:eastAsia="zh-CN"/>
        </w:rPr>
        <w:t>“</w:t>
      </w:r>
      <w:r>
        <w:t>紂有億兆夷人</w:t>
      </w:r>
      <w:r>
        <w:rPr>
          <w:rFonts w:hint="eastAsia" w:eastAsia="宋体"/>
          <w:lang w:eastAsia="zh-CN"/>
        </w:rPr>
        <w:t>”</w:t>
      </w:r>
      <w:r>
        <w:t>言有億兆人也。</w:t>
      </w:r>
      <w:r>
        <w:rPr>
          <w:rFonts w:hint="eastAsia" w:eastAsia="宋体"/>
          <w:lang w:eastAsia="zh-CN"/>
        </w:rPr>
        <w:t>《</w:t>
      </w:r>
      <w:r>
        <w:t>孟子</w:t>
      </w:r>
      <w:r>
        <w:rPr>
          <w:rFonts w:hint="eastAsia" w:eastAsia="宋体"/>
          <w:lang w:eastAsia="zh-CN"/>
        </w:rPr>
        <w:t>•</w:t>
      </w:r>
      <w:r>
        <w:t>盡心</w:t>
      </w:r>
      <w:r>
        <w:rPr>
          <w:rFonts w:hint="eastAsia" w:eastAsia="宋体"/>
          <w:lang w:eastAsia="zh-CN"/>
        </w:rPr>
        <w:t>》</w:t>
      </w:r>
      <w:r>
        <w:t>曰</w:t>
      </w:r>
      <w:r>
        <w:rPr>
          <w:rFonts w:hint="eastAsia" w:eastAsia="宋体"/>
          <w:lang w:eastAsia="zh-CN"/>
        </w:rPr>
        <w:t>“</w:t>
      </w:r>
      <w:r>
        <w:t>夷考其行而不掩焉</w:t>
      </w:r>
    </w:p>
    <w:p w14:paraId="3F2399AC">
      <w:r>
        <w:t>【第436页】</w:t>
      </w:r>
    </w:p>
    <w:p w14:paraId="6F7EEC69">
      <w:r>
        <w:t>者也</w:t>
      </w:r>
      <w:r>
        <w:rPr>
          <w:rFonts w:hint="eastAsia" w:eastAsia="宋体"/>
          <w:lang w:eastAsia="zh-CN"/>
        </w:rPr>
        <w:t>”</w:t>
      </w:r>
      <w:r>
        <w:t>，言考其行而不掩也。炳麟案：</w:t>
      </w:r>
      <w:r>
        <w:rPr>
          <w:rFonts w:hint="eastAsia" w:eastAsia="宋体"/>
          <w:lang w:eastAsia="zh-CN"/>
        </w:rPr>
        <w:t>《</w:t>
      </w:r>
      <w:r>
        <w:t>秋官。行夫</w:t>
      </w:r>
      <w:r>
        <w:rPr>
          <w:rFonts w:hint="eastAsia" w:eastAsia="宋体"/>
          <w:lang w:eastAsia="zh-CN"/>
        </w:rPr>
        <w:t>》</w:t>
      </w:r>
      <w:r>
        <w:t>：</w:t>
      </w:r>
      <w:r>
        <w:rPr>
          <w:rFonts w:hint="eastAsia" w:eastAsia="宋体"/>
          <w:lang w:eastAsia="zh-CN"/>
        </w:rPr>
        <w:t>“</w:t>
      </w:r>
      <w:r>
        <w:t>焉使則介之。</w:t>
      </w:r>
      <w:r>
        <w:rPr>
          <w:rFonts w:hint="eastAsia" w:eastAsia="宋体"/>
          <w:lang w:eastAsia="zh-CN"/>
        </w:rPr>
        <w:t>”</w:t>
      </w:r>
      <w:r>
        <w:t>故書作</w:t>
      </w:r>
      <w:r>
        <w:rPr>
          <w:rFonts w:hint="eastAsia" w:eastAsia="宋体"/>
          <w:lang w:eastAsia="zh-CN"/>
        </w:rPr>
        <w:t>“</w:t>
      </w:r>
      <w:r>
        <w:t>夷使</w:t>
      </w:r>
      <w:r>
        <w:rPr>
          <w:rFonts w:hint="eastAsia" w:eastAsia="宋体"/>
          <w:lang w:eastAsia="zh-CN"/>
        </w:rPr>
        <w:t>”</w:t>
      </w:r>
      <w:r>
        <w:t>，玄</w:t>
      </w:r>
    </w:p>
    <w:p w14:paraId="585CA472">
      <w:r>
        <w:t>謂</w:t>
      </w:r>
      <w:r>
        <w:rPr>
          <w:rFonts w:hint="eastAsia" w:eastAsia="宋体"/>
          <w:lang w:eastAsia="zh-CN"/>
        </w:rPr>
        <w:t>“</w:t>
      </w:r>
      <w:r>
        <w:t>夷</w:t>
      </w:r>
      <w:r>
        <w:rPr>
          <w:rFonts w:hint="eastAsia" w:eastAsia="宋体"/>
          <w:lang w:eastAsia="zh-CN"/>
        </w:rPr>
        <w:t>”</w:t>
      </w:r>
      <w:r>
        <w:t>發聲。</w:t>
      </w:r>
      <w:r>
        <w:rPr>
          <w:rFonts w:hint="eastAsia" w:eastAsia="宋体"/>
          <w:lang w:eastAsia="zh-CN"/>
        </w:rPr>
        <w:t>《</w:t>
      </w:r>
      <w:r>
        <w:t>詩</w:t>
      </w:r>
      <w:r>
        <w:rPr>
          <w:rFonts w:hint="eastAsia" w:eastAsia="宋体"/>
          <w:lang w:eastAsia="zh-CN"/>
        </w:rPr>
        <w:t>》</w:t>
      </w:r>
      <w:r>
        <w:t>之</w:t>
      </w:r>
      <w:r>
        <w:rPr>
          <w:rFonts w:hint="eastAsia" w:eastAsia="宋体"/>
          <w:lang w:eastAsia="zh-CN"/>
        </w:rPr>
        <w:t>“</w:t>
      </w:r>
      <w:r>
        <w:t>夷屆</w:t>
      </w:r>
      <w:r>
        <w:rPr>
          <w:rFonts w:hint="eastAsia" w:eastAsia="宋体"/>
          <w:lang w:eastAsia="zh-CN"/>
        </w:rPr>
        <w:t>”</w:t>
      </w:r>
      <w:r>
        <w:t>、</w:t>
      </w:r>
      <w:r>
        <w:rPr>
          <w:rFonts w:hint="eastAsia" w:eastAsia="宋体"/>
          <w:lang w:eastAsia="zh-CN"/>
        </w:rPr>
        <w:t>“</w:t>
      </w:r>
      <w:r>
        <w:t>夷瘳</w:t>
      </w:r>
      <w:r>
        <w:rPr>
          <w:rFonts w:hint="eastAsia" w:eastAsia="宋体"/>
          <w:lang w:eastAsia="zh-CN"/>
        </w:rPr>
        <w:t>”</w:t>
      </w:r>
      <w:r>
        <w:t>，自可從發聲之説。若</w:t>
      </w:r>
      <w:r>
        <w:rPr>
          <w:rFonts w:hint="eastAsia" w:eastAsia="宋体"/>
          <w:lang w:eastAsia="zh-CN"/>
        </w:rPr>
        <w:t>《</w:t>
      </w:r>
      <w:r>
        <w:t>孟子</w:t>
      </w:r>
      <w:r>
        <w:rPr>
          <w:rFonts w:hint="eastAsia" w:eastAsia="宋体"/>
          <w:lang w:eastAsia="zh-CN"/>
        </w:rPr>
        <w:t>》</w:t>
      </w:r>
      <w:r>
        <w:t>之</w:t>
      </w:r>
      <w:r>
        <w:rPr>
          <w:rFonts w:hint="eastAsia" w:eastAsia="宋体"/>
          <w:lang w:eastAsia="zh-CN"/>
        </w:rPr>
        <w:t>“</w:t>
      </w:r>
      <w:r>
        <w:t>夷考其行</w:t>
      </w:r>
      <w:r>
        <w:rPr>
          <w:rFonts w:hint="eastAsia" w:eastAsia="宋体"/>
          <w:lang w:eastAsia="zh-CN"/>
        </w:rPr>
        <w:t>”</w:t>
      </w:r>
      <w:r>
        <w:t>，</w:t>
      </w:r>
      <w:r>
        <w:rPr>
          <w:rFonts w:hint="eastAsia" w:eastAsia="宋体"/>
          <w:lang w:eastAsia="zh-CN"/>
        </w:rPr>
        <w:t>“</w:t>
      </w:r>
      <w:r>
        <w:t>夷</w:t>
      </w:r>
      <w:r>
        <w:rPr>
          <w:rFonts w:hint="eastAsia" w:eastAsia="宋体"/>
          <w:lang w:eastAsia="zh-CN"/>
        </w:rPr>
        <w:t>”</w:t>
      </w:r>
      <w:r>
        <w:t>正</w:t>
      </w:r>
    </w:p>
    <w:p w14:paraId="2A2E1185">
      <w:r>
        <w:t>借爲</w:t>
      </w:r>
      <w:r>
        <w:rPr>
          <w:rFonts w:hint="eastAsia" w:eastAsia="宋体"/>
          <w:lang w:eastAsia="zh-CN"/>
        </w:rPr>
        <w:t>“</w:t>
      </w:r>
      <w:r>
        <w:t>焉</w:t>
      </w:r>
      <w:r>
        <w:rPr>
          <w:rFonts w:hint="eastAsia" w:eastAsia="宋体"/>
          <w:lang w:eastAsia="zh-CN"/>
        </w:rPr>
        <w:t>”</w:t>
      </w:r>
      <w:r>
        <w:t>字焉，於是也，言於是考其行也。此在</w:t>
      </w:r>
      <w:r>
        <w:rPr>
          <w:rFonts w:hint="eastAsia" w:eastAsia="宋体"/>
          <w:lang w:eastAsia="zh-CN"/>
        </w:rPr>
        <w:t>《</w:t>
      </w:r>
      <w:r>
        <w:t>荀子</w:t>
      </w:r>
      <w:r>
        <w:rPr>
          <w:rFonts w:hint="eastAsia" w:eastAsia="宋体"/>
          <w:lang w:eastAsia="zh-CN"/>
        </w:rPr>
        <w:t>》</w:t>
      </w:r>
      <w:r>
        <w:t>，則音小變作</w:t>
      </w:r>
      <w:r>
        <w:rPr>
          <w:rFonts w:hint="eastAsia" w:eastAsia="宋体"/>
          <w:lang w:eastAsia="zh-CN"/>
        </w:rPr>
        <w:t>“</w:t>
      </w:r>
      <w:r>
        <w:t>案</w:t>
      </w:r>
      <w:r>
        <w:rPr>
          <w:rFonts w:hint="eastAsia" w:eastAsia="宋体"/>
          <w:lang w:eastAsia="zh-CN"/>
        </w:rPr>
        <w:t>”</w:t>
      </w:r>
      <w:r>
        <w:t>矣。至</w:t>
      </w:r>
      <w:r>
        <w:rPr>
          <w:rFonts w:hint="eastAsia" w:eastAsia="宋体"/>
          <w:lang w:eastAsia="zh-CN"/>
        </w:rPr>
        <w:t>《</w:t>
      </w:r>
      <w:r>
        <w:t>春秋</w:t>
      </w:r>
    </w:p>
    <w:p w14:paraId="5224637F">
      <w:r>
        <w:t>傳</w:t>
      </w:r>
      <w:r>
        <w:rPr>
          <w:rFonts w:hint="eastAsia" w:eastAsia="宋体"/>
          <w:lang w:eastAsia="zh-CN"/>
        </w:rPr>
        <w:t>》</w:t>
      </w:r>
      <w:r>
        <w:t>引</w:t>
      </w:r>
      <w:r>
        <w:rPr>
          <w:rFonts w:hint="eastAsia" w:eastAsia="宋体"/>
          <w:lang w:eastAsia="zh-CN"/>
        </w:rPr>
        <w:t>《</w:t>
      </w:r>
      <w:r>
        <w:t>書</w:t>
      </w:r>
      <w:r>
        <w:rPr>
          <w:rFonts w:hint="eastAsia" w:eastAsia="宋体"/>
          <w:lang w:eastAsia="zh-CN"/>
        </w:rPr>
        <w:t>》</w:t>
      </w:r>
      <w:r>
        <w:t>之</w:t>
      </w:r>
      <w:r>
        <w:rPr>
          <w:rFonts w:hint="eastAsia" w:eastAsia="宋体"/>
          <w:lang w:eastAsia="zh-CN"/>
        </w:rPr>
        <w:t>“</w:t>
      </w:r>
      <w:r>
        <w:t>紂有億兆夷人</w:t>
      </w:r>
      <w:r>
        <w:rPr>
          <w:rFonts w:hint="eastAsia" w:eastAsia="宋体"/>
          <w:lang w:eastAsia="zh-CN"/>
        </w:rPr>
        <w:t>”</w:t>
      </w:r>
      <w:r>
        <w:t>，與</w:t>
      </w:r>
      <w:r>
        <w:rPr>
          <w:rFonts w:hint="eastAsia" w:eastAsia="宋体"/>
          <w:lang w:eastAsia="zh-CN"/>
        </w:rPr>
        <w:t>“</w:t>
      </w:r>
      <w:r>
        <w:t>余有亂臣十人</w:t>
      </w:r>
      <w:r>
        <w:rPr>
          <w:rFonts w:hint="eastAsia" w:eastAsia="宋体"/>
          <w:lang w:eastAsia="zh-CN"/>
        </w:rPr>
        <w:t>”</w:t>
      </w:r>
      <w:r>
        <w:t>相對，必當有所指斥，何得氾以語助</w:t>
      </w:r>
    </w:p>
    <w:p w14:paraId="65180FB0">
      <w:r>
        <w:t>解之？</w:t>
      </w:r>
    </w:p>
    <w:p w14:paraId="0C67AE67">
      <w:r>
        <w:t>誕，語助也。</w:t>
      </w:r>
      <w:r>
        <w:rPr>
          <w:rFonts w:hint="eastAsia" w:eastAsia="宋体"/>
          <w:lang w:eastAsia="zh-CN"/>
        </w:rPr>
        <w:t>《</w:t>
      </w:r>
      <w:r>
        <w:t>大誥</w:t>
      </w:r>
      <w:r>
        <w:rPr>
          <w:rFonts w:hint="eastAsia" w:eastAsia="宋体"/>
          <w:lang w:eastAsia="zh-CN"/>
        </w:rPr>
        <w:t>》</w:t>
      </w:r>
      <w:r>
        <w:t>曰</w:t>
      </w:r>
      <w:r>
        <w:rPr>
          <w:rFonts w:hint="eastAsia" w:eastAsia="宋体"/>
          <w:lang w:eastAsia="zh-CN"/>
        </w:rPr>
        <w:t>“</w:t>
      </w:r>
      <w:r>
        <w:t>殷小腆，誕敢紀其叙</w:t>
      </w:r>
      <w:r>
        <w:rPr>
          <w:rFonts w:hint="eastAsia" w:eastAsia="宋体"/>
          <w:lang w:eastAsia="zh-CN"/>
        </w:rPr>
        <w:t>”</w:t>
      </w:r>
      <w:r>
        <w:t>云云。炳麟案：以</w:t>
      </w:r>
      <w:r>
        <w:rPr>
          <w:rFonts w:hint="eastAsia" w:eastAsia="宋体"/>
          <w:lang w:eastAsia="zh-CN"/>
        </w:rPr>
        <w:t>“</w:t>
      </w:r>
      <w:r>
        <w:t>誕</w:t>
      </w:r>
      <w:r>
        <w:rPr>
          <w:rFonts w:hint="eastAsia" w:eastAsia="宋体"/>
          <w:lang w:eastAsia="zh-CN"/>
        </w:rPr>
        <w:t>”</w:t>
      </w:r>
      <w:r>
        <w:t>爲語助，雖不誤</w:t>
      </w:r>
    </w:p>
    <w:p w14:paraId="52BE3871">
      <w:r>
        <w:t>然</w:t>
      </w:r>
      <w:r>
        <w:rPr>
          <w:rFonts w:hint="eastAsia" w:eastAsia="宋体"/>
          <w:lang w:eastAsia="zh-CN"/>
        </w:rPr>
        <w:t>“</w:t>
      </w:r>
      <w:r>
        <w:t>誕</w:t>
      </w:r>
      <w:r>
        <w:rPr>
          <w:rFonts w:hint="eastAsia" w:eastAsia="宋体"/>
          <w:lang w:eastAsia="zh-CN"/>
        </w:rPr>
        <w:t>”</w:t>
      </w:r>
      <w:r>
        <w:t>當讀爲</w:t>
      </w:r>
      <w:r>
        <w:rPr>
          <w:rFonts w:hint="eastAsia" w:eastAsia="宋体"/>
          <w:lang w:eastAsia="zh-CN"/>
        </w:rPr>
        <w:t>“</w:t>
      </w:r>
      <w:r>
        <w:t>延</w:t>
      </w:r>
      <w:r>
        <w:rPr>
          <w:rFonts w:hint="eastAsia" w:eastAsia="宋体"/>
          <w:lang w:eastAsia="zh-CN"/>
        </w:rPr>
        <w:t>”</w:t>
      </w:r>
      <w:r>
        <w:t>，</w:t>
      </w:r>
      <w:r>
        <w:rPr>
          <w:rFonts w:hint="eastAsia" w:eastAsia="宋体"/>
          <w:lang w:eastAsia="zh-CN"/>
        </w:rPr>
        <w:t>《</w:t>
      </w:r>
      <w:r>
        <w:t>釋詁</w:t>
      </w:r>
      <w:r>
        <w:rPr>
          <w:rFonts w:hint="eastAsia" w:eastAsia="宋体"/>
          <w:lang w:eastAsia="zh-CN"/>
        </w:rPr>
        <w:t>》</w:t>
      </w:r>
      <w:r>
        <w:t>：</w:t>
      </w:r>
      <w:r>
        <w:rPr>
          <w:rFonts w:hint="eastAsia" w:eastAsia="宋体"/>
          <w:lang w:eastAsia="zh-CN"/>
        </w:rPr>
        <w:t>“</w:t>
      </w:r>
      <w:r>
        <w:t>延，間也。</w:t>
      </w:r>
      <w:r>
        <w:rPr>
          <w:rFonts w:hint="eastAsia" w:eastAsia="宋体"/>
          <w:lang w:eastAsia="zh-CN"/>
        </w:rPr>
        <w:t>”</w:t>
      </w:r>
      <w:r>
        <w:t>王未引此，亦爲專輒</w:t>
      </w:r>
    </w:p>
    <w:p w14:paraId="7797F8A4">
      <w:pPr>
        <w:rPr>
          <w:rFonts w:hint="eastAsia" w:eastAsia="宋体"/>
          <w:lang w:eastAsia="zh-CN"/>
        </w:rPr>
      </w:pPr>
      <w:r>
        <w:rPr>
          <w:rFonts w:hint="eastAsia" w:eastAsia="宋体"/>
          <w:lang w:eastAsia="zh-CN"/>
        </w:rPr>
        <w:t>（</w:t>
      </w:r>
      <w:r>
        <w:t>説明</w:t>
      </w:r>
      <w:r>
        <w:rPr>
          <w:rFonts w:hint="eastAsia" w:eastAsia="宋体"/>
          <w:lang w:eastAsia="zh-CN"/>
        </w:rPr>
        <w:t>）</w:t>
      </w:r>
    </w:p>
    <w:p w14:paraId="172DB3BC">
      <w:pPr>
        <w:rPr>
          <w:rFonts w:hint="eastAsia" w:eastAsia="宋体"/>
          <w:lang w:eastAsia="zh-CN"/>
        </w:rPr>
      </w:pPr>
      <w:r>
        <w:t>文載</w:t>
      </w:r>
      <w:r>
        <w:rPr>
          <w:rFonts w:hint="eastAsia" w:eastAsia="宋体"/>
          <w:lang w:eastAsia="zh-CN"/>
        </w:rPr>
        <w:t>《</w:t>
      </w:r>
      <w:r>
        <w:t>太炎文録續編</w:t>
      </w:r>
      <w:r>
        <w:rPr>
          <w:rFonts w:hint="eastAsia" w:eastAsia="宋体"/>
          <w:lang w:eastAsia="zh-CN"/>
        </w:rPr>
        <w:t>》</w:t>
      </w:r>
      <w:r>
        <w:t>卷一，專糾</w:t>
      </w:r>
      <w:r>
        <w:rPr>
          <w:rFonts w:hint="eastAsia" w:eastAsia="宋体"/>
          <w:lang w:eastAsia="zh-CN"/>
        </w:rPr>
        <w:t>《</w:t>
      </w:r>
      <w:r>
        <w:t>經傳釋詞</w:t>
      </w:r>
      <w:r>
        <w:rPr>
          <w:rFonts w:hint="eastAsia" w:eastAsia="宋体"/>
          <w:lang w:eastAsia="zh-CN"/>
        </w:rPr>
        <w:t>》</w:t>
      </w:r>
    </w:p>
    <w:p w14:paraId="29A775CB">
      <w:r>
        <w:t>許世瑛</w:t>
      </w:r>
    </w:p>
    <w:p w14:paraId="44C554F7">
      <w:r>
        <w:t>補輯冬韻譜</w:t>
      </w:r>
    </w:p>
    <w:p w14:paraId="71BD4336">
      <w:r>
        <w:t>東</w:t>
      </w:r>
    </w:p>
    <w:p w14:paraId="3CC6184B">
      <w:pPr>
        <w:rPr>
          <w:rFonts w:hint="eastAsia" w:eastAsia="宋体"/>
          <w:lang w:eastAsia="zh-CN"/>
        </w:rPr>
      </w:pPr>
      <w:r>
        <w:rPr>
          <w:rFonts w:hint="eastAsia" w:eastAsia="宋体"/>
          <w:lang w:eastAsia="zh-CN"/>
        </w:rPr>
        <w:t>《</w:t>
      </w:r>
      <w:r>
        <w:t>詩經</w:t>
      </w:r>
      <w:r>
        <w:rPr>
          <w:rFonts w:hint="eastAsia" w:eastAsia="宋体"/>
          <w:lang w:eastAsia="zh-CN"/>
        </w:rPr>
        <w:t>》</w:t>
      </w:r>
    </w:p>
    <w:p w14:paraId="6D1C1C9E">
      <w:r>
        <w:t>僮公</w:t>
      </w:r>
      <w:r>
        <w:rPr>
          <w:rFonts w:hint="eastAsia" w:eastAsia="宋体"/>
          <w:lang w:eastAsia="zh-CN"/>
        </w:rPr>
        <w:t>《</w:t>
      </w:r>
      <w:r>
        <w:t>采蘩</w:t>
      </w:r>
      <w:r>
        <w:rPr>
          <w:rFonts w:hint="eastAsia" w:eastAsia="宋体"/>
          <w:lang w:eastAsia="zh-CN"/>
        </w:rPr>
        <w:t>》</w:t>
      </w:r>
      <w:r>
        <w:t>三章</w:t>
      </w:r>
    </w:p>
    <w:p w14:paraId="6D022575">
      <w:r>
        <w:t>墉訟從</w:t>
      </w:r>
    </w:p>
    <w:p w14:paraId="26874430">
      <w:r>
        <w:rPr>
          <w:rFonts w:hint="eastAsia" w:eastAsia="宋体"/>
          <w:lang w:eastAsia="zh-CN"/>
        </w:rPr>
        <w:t>《</w:t>
      </w:r>
      <w:r>
        <w:t>行露</w:t>
      </w:r>
      <w:r>
        <w:rPr>
          <w:rFonts w:hint="eastAsia" w:eastAsia="宋体"/>
          <w:lang w:eastAsia="zh-CN"/>
        </w:rPr>
        <w:t>》</w:t>
      </w:r>
      <w:r>
        <w:t>三章</w:t>
      </w:r>
    </w:p>
    <w:p w14:paraId="03A0E5A6">
      <w:pPr>
        <w:rPr>
          <w:rFonts w:hint="eastAsia" w:eastAsia="宋体"/>
          <w:lang w:eastAsia="zh-CN"/>
        </w:rPr>
      </w:pPr>
      <w:r>
        <w:t>縫總公</w:t>
      </w:r>
      <w:r>
        <w:rPr>
          <w:rFonts w:hint="eastAsia" w:eastAsia="宋体"/>
          <w:lang w:eastAsia="zh-CN"/>
        </w:rPr>
        <w:t>《</w:t>
      </w:r>
      <w:r>
        <w:t>羔羊</w:t>
      </w:r>
      <w:r>
        <w:rPr>
          <w:rFonts w:hint="eastAsia" w:eastAsia="宋体"/>
          <w:lang w:eastAsia="zh-CN"/>
        </w:rPr>
        <w:t>》</w:t>
      </w:r>
    </w:p>
    <w:p w14:paraId="06013BD3">
      <w:r>
        <w:t>東公同</w:t>
      </w:r>
      <w:r>
        <w:rPr>
          <w:rFonts w:hint="eastAsia" w:eastAsia="宋体"/>
          <w:lang w:eastAsia="zh-CN"/>
        </w:rPr>
        <w:t>《</w:t>
      </w:r>
      <w:r>
        <w:t>小星</w:t>
      </w:r>
      <w:r>
        <w:rPr>
          <w:rFonts w:hint="eastAsia" w:eastAsia="宋体"/>
          <w:lang w:eastAsia="zh-CN"/>
        </w:rPr>
        <w:t>》</w:t>
      </w:r>
      <w:r>
        <w:t>蓬豵</w:t>
      </w:r>
      <w:r>
        <w:rPr>
          <w:rFonts w:hint="eastAsia" w:eastAsia="宋体"/>
          <w:lang w:eastAsia="zh-CN"/>
        </w:rPr>
        <w:t>《</w:t>
      </w:r>
      <w:r>
        <w:t>騶虞</w:t>
      </w:r>
      <w:r>
        <w:rPr>
          <w:rFonts w:hint="eastAsia" w:eastAsia="宋体"/>
          <w:lang w:eastAsia="zh-CN"/>
        </w:rPr>
        <w:t>》</w:t>
      </w:r>
      <w:r>
        <w:t>戎東同</w:t>
      </w:r>
    </w:p>
    <w:p w14:paraId="0EE706E7">
      <w:r>
        <w:t>【第437页】</w:t>
      </w:r>
    </w:p>
    <w:p w14:paraId="63790D22">
      <w:r>
        <w:t>控送</w:t>
      </w:r>
    </w:p>
    <w:p w14:paraId="259377CC">
      <w:pPr>
        <w:rPr>
          <w:rFonts w:hint="eastAsia" w:eastAsia="宋体"/>
          <w:lang w:eastAsia="zh-CN"/>
        </w:rPr>
      </w:pPr>
      <w:r>
        <w:rPr>
          <w:rFonts w:hint="eastAsia" w:eastAsia="宋体"/>
          <w:lang w:eastAsia="zh-CN"/>
        </w:rPr>
        <w:t>《</w:t>
      </w:r>
      <w:r>
        <w:t>大叔于田</w:t>
      </w:r>
      <w:r>
        <w:rPr>
          <w:rFonts w:hint="eastAsia" w:eastAsia="宋体"/>
          <w:lang w:eastAsia="zh-CN"/>
        </w:rPr>
        <w:t>》</w:t>
      </w:r>
    </w:p>
    <w:p w14:paraId="18E722B6">
      <w:r>
        <w:t>松龍充童</w:t>
      </w:r>
    </w:p>
    <w:p w14:paraId="001F926C">
      <w:pPr>
        <w:rPr>
          <w:rFonts w:hint="eastAsia" w:eastAsia="宋体"/>
          <w:lang w:eastAsia="zh-CN"/>
        </w:rPr>
      </w:pPr>
      <w:r>
        <w:rPr>
          <w:rFonts w:hint="eastAsia" w:eastAsia="宋体"/>
          <w:lang w:eastAsia="zh-CN"/>
        </w:rPr>
        <w:t>《</w:t>
      </w:r>
      <w:r>
        <w:t>山有扶疏</w:t>
      </w:r>
      <w:r>
        <w:rPr>
          <w:rFonts w:hint="eastAsia" w:eastAsia="宋体"/>
          <w:lang w:eastAsia="zh-CN"/>
        </w:rPr>
        <w:t>》</w:t>
      </w:r>
    </w:p>
    <w:p w14:paraId="19B00765">
      <w:r>
        <w:t>丰巷送</w:t>
      </w:r>
    </w:p>
    <w:p w14:paraId="4E486E9A">
      <w:r>
        <w:rPr>
          <w:rFonts w:hint="eastAsia" w:eastAsia="宋体"/>
          <w:lang w:eastAsia="zh-CN"/>
        </w:rPr>
        <w:t>《</w:t>
      </w:r>
      <w:r>
        <w:t>丰</w:t>
      </w:r>
      <w:r>
        <w:rPr>
          <w:rFonts w:hint="eastAsia" w:eastAsia="宋体"/>
          <w:lang w:eastAsia="zh-CN"/>
        </w:rPr>
        <w:t>》</w:t>
      </w:r>
      <w:r>
        <w:t>一</w:t>
      </w:r>
    </w:p>
    <w:p w14:paraId="2EB4CF86">
      <w:r>
        <w:t>罿庸兇聰</w:t>
      </w:r>
    </w:p>
    <w:p w14:paraId="6834BE6F">
      <w:pPr>
        <w:rPr>
          <w:rFonts w:hint="eastAsia" w:eastAsia="宋体"/>
          <w:lang w:eastAsia="zh-CN"/>
        </w:rPr>
      </w:pPr>
      <w:r>
        <w:rPr>
          <w:rFonts w:hint="eastAsia" w:eastAsia="宋体"/>
          <w:lang w:eastAsia="zh-CN"/>
        </w:rPr>
        <w:t>《</w:t>
      </w:r>
      <w:r>
        <w:t>兔爰</w:t>
      </w:r>
      <w:r>
        <w:rPr>
          <w:rFonts w:hint="eastAsia" w:eastAsia="宋体"/>
          <w:lang w:eastAsia="zh-CN"/>
        </w:rPr>
        <w:t>》</w:t>
      </w:r>
    </w:p>
    <w:p w14:paraId="433125CE">
      <w:r>
        <w:rPr>
          <w:rFonts w:hint="eastAsia" w:eastAsia="宋体"/>
          <w:lang w:eastAsia="zh-CN"/>
        </w:rPr>
        <w:t>《</w:t>
      </w:r>
      <w:r>
        <w:t>旄丘</w:t>
      </w:r>
      <w:r>
        <w:rPr>
          <w:rFonts w:hint="eastAsia" w:eastAsia="宋体"/>
          <w:lang w:eastAsia="zh-CN"/>
        </w:rPr>
        <w:t>》</w:t>
      </w:r>
      <w:r>
        <w:t>東蓬容</w:t>
      </w:r>
    </w:p>
    <w:p w14:paraId="4B1D5134">
      <w:pPr>
        <w:rPr>
          <w:rFonts w:hint="eastAsia" w:eastAsia="宋体"/>
          <w:lang w:eastAsia="zh-CN"/>
        </w:rPr>
      </w:pPr>
      <w:r>
        <w:t>章雙庸從</w:t>
      </w:r>
      <w:r>
        <w:rPr>
          <w:rFonts w:hint="eastAsia" w:eastAsia="宋体"/>
          <w:lang w:eastAsia="zh-CN"/>
        </w:rPr>
        <w:t>《</w:t>
      </w:r>
      <w:r>
        <w:t>南山</w:t>
      </w:r>
      <w:r>
        <w:rPr>
          <w:rFonts w:hint="eastAsia" w:eastAsia="宋体"/>
          <w:lang w:eastAsia="zh-CN"/>
        </w:rPr>
        <w:t>》</w:t>
      </w:r>
      <w:r>
        <w:t>攻同龐東</w:t>
      </w:r>
      <w:r>
        <w:rPr>
          <w:rFonts w:hint="eastAsia" w:eastAsia="宋体"/>
          <w:lang w:eastAsia="zh-CN"/>
        </w:rPr>
        <w:t>《</w:t>
      </w:r>
      <w:r>
        <w:t>車攻</w:t>
      </w:r>
      <w:r>
        <w:rPr>
          <w:rFonts w:hint="eastAsia" w:eastAsia="宋体"/>
          <w:lang w:eastAsia="zh-CN"/>
        </w:rPr>
        <w:t>》</w:t>
      </w:r>
      <w:r>
        <w:t>聰饗</w:t>
      </w:r>
      <w:r>
        <w:rPr>
          <w:rFonts w:hint="eastAsia" w:eastAsia="宋体"/>
          <w:lang w:eastAsia="zh-CN"/>
        </w:rPr>
        <w:t>《</w:t>
      </w:r>
      <w:r>
        <w:t>祈父</w:t>
      </w:r>
      <w:r>
        <w:rPr>
          <w:rFonts w:hint="eastAsia" w:eastAsia="宋体"/>
          <w:lang w:eastAsia="zh-CN"/>
        </w:rPr>
        <w:t>》</w:t>
      </w:r>
      <w:r>
        <w:t>傭訩</w:t>
      </w:r>
      <w:r>
        <w:rPr>
          <w:rFonts w:hint="eastAsia" w:eastAsia="宋体"/>
          <w:lang w:eastAsia="zh-CN"/>
        </w:rPr>
        <w:t>《</w:t>
      </w:r>
      <w:r>
        <w:t>節南山</w:t>
      </w:r>
      <w:r>
        <w:rPr>
          <w:rFonts w:hint="eastAsia" w:eastAsia="宋体"/>
          <w:lang w:eastAsia="zh-CN"/>
        </w:rPr>
        <w:t>》</w:t>
      </w:r>
    </w:p>
    <w:p w14:paraId="4789F60D">
      <w:pPr>
        <w:rPr>
          <w:rFonts w:hint="eastAsia" w:eastAsia="宋体"/>
          <w:lang w:eastAsia="zh-CN"/>
        </w:rPr>
      </w:pPr>
      <w:r>
        <w:t>誦訩邦</w:t>
      </w:r>
      <w:r>
        <w:rPr>
          <w:rFonts w:hint="eastAsia" w:eastAsia="宋体"/>
          <w:lang w:eastAsia="zh-CN"/>
        </w:rPr>
        <w:t>《</w:t>
      </w:r>
      <w:r>
        <w:t>節南山</w:t>
      </w:r>
      <w:r>
        <w:rPr>
          <w:rFonts w:hint="eastAsia" w:eastAsia="宋体"/>
          <w:lang w:eastAsia="zh-CN"/>
        </w:rPr>
        <w:t>》</w:t>
      </w:r>
    </w:p>
    <w:p w14:paraId="64DFDE8C">
      <w:r>
        <w:t>從用邛</w:t>
      </w:r>
      <w:r>
        <w:rPr>
          <w:rFonts w:hint="eastAsia" w:eastAsia="宋体"/>
          <w:lang w:eastAsia="zh-CN"/>
        </w:rPr>
        <w:t>《</w:t>
      </w:r>
      <w:r>
        <w:t>小</w:t>
      </w:r>
    </w:p>
    <w:p w14:paraId="6EFA5684">
      <w:r>
        <w:t>雝重</w:t>
      </w:r>
    </w:p>
    <w:p w14:paraId="3B0848A3">
      <w:pPr>
        <w:rPr>
          <w:rFonts w:hint="eastAsia" w:eastAsia="宋体"/>
          <w:lang w:eastAsia="zh-CN"/>
        </w:rPr>
      </w:pPr>
      <w:r>
        <w:rPr>
          <w:rFonts w:hint="eastAsia" w:eastAsia="宋体"/>
          <w:lang w:eastAsia="zh-CN"/>
        </w:rPr>
        <w:t>《</w:t>
      </w:r>
      <w:r>
        <w:t>無將大車</w:t>
      </w:r>
      <w:r>
        <w:rPr>
          <w:rFonts w:hint="eastAsia" w:eastAsia="宋体"/>
          <w:lang w:eastAsia="zh-CN"/>
        </w:rPr>
        <w:t>》</w:t>
      </w:r>
    </w:p>
    <w:p w14:paraId="58EBE17D">
      <w:r>
        <w:t>同邦</w:t>
      </w:r>
    </w:p>
    <w:p w14:paraId="20756DCD">
      <w:pPr>
        <w:rPr>
          <w:rFonts w:hint="eastAsia" w:eastAsia="宋体"/>
          <w:lang w:eastAsia="zh-CN"/>
        </w:rPr>
      </w:pPr>
      <w:r>
        <w:rPr>
          <w:rFonts w:hint="eastAsia" w:eastAsia="宋体"/>
          <w:lang w:eastAsia="zh-CN"/>
        </w:rPr>
        <w:t>《</w:t>
      </w:r>
      <w:r>
        <w:t>瞻彼洛矣</w:t>
      </w:r>
      <w:r>
        <w:rPr>
          <w:rFonts w:hint="eastAsia" w:eastAsia="宋体"/>
          <w:lang w:eastAsia="zh-CN"/>
        </w:rPr>
        <w:t>》</w:t>
      </w:r>
    </w:p>
    <w:p w14:paraId="29D8C6BB">
      <w:r>
        <w:t>恭邦共</w:t>
      </w:r>
      <w:r>
        <w:rPr>
          <w:rFonts w:hint="eastAsia" w:eastAsia="宋体"/>
          <w:lang w:eastAsia="zh-CN"/>
        </w:rPr>
        <w:t>《</w:t>
      </w:r>
      <w:r>
        <w:t>皇</w:t>
      </w:r>
    </w:p>
    <w:p w14:paraId="338AD6FA">
      <w:r>
        <w:rPr>
          <w:rFonts w:hint="eastAsia" w:eastAsia="宋体"/>
          <w:lang w:eastAsia="zh-CN"/>
        </w:rPr>
        <w:t>《</w:t>
      </w:r>
      <w:r>
        <w:t>巧言</w:t>
      </w:r>
      <w:r>
        <w:rPr>
          <w:rFonts w:hint="eastAsia" w:eastAsia="宋体"/>
          <w:lang w:eastAsia="zh-CN"/>
        </w:rPr>
        <w:t>》</w:t>
      </w:r>
      <w:r>
        <w:t>六章</w:t>
      </w:r>
    </w:p>
    <w:p w14:paraId="27969D9F">
      <w:r>
        <w:t>東空</w:t>
      </w:r>
    </w:p>
    <w:p w14:paraId="219668E1">
      <w:pPr>
        <w:rPr>
          <w:rFonts w:hint="eastAsia" w:eastAsia="宋体"/>
          <w:lang w:eastAsia="zh-CN"/>
        </w:rPr>
      </w:pPr>
      <w:r>
        <w:rPr>
          <w:rFonts w:hint="eastAsia" w:eastAsia="宋体"/>
          <w:lang w:eastAsia="zh-CN"/>
        </w:rPr>
        <w:t>《</w:t>
      </w:r>
      <w:r>
        <w:t>大東</w:t>
      </w:r>
      <w:r>
        <w:rPr>
          <w:rFonts w:hint="eastAsia" w:eastAsia="宋体"/>
          <w:lang w:eastAsia="zh-CN"/>
        </w:rPr>
        <w:t>》</w:t>
      </w:r>
    </w:p>
    <w:p w14:paraId="76D5E7FD">
      <w:r>
        <w:t>旻</w:t>
      </w:r>
      <w:r>
        <w:rPr>
          <w:rFonts w:hint="eastAsia" w:eastAsia="宋体"/>
          <w:lang w:eastAsia="zh-CN"/>
        </w:rPr>
        <w:t>》</w:t>
      </w:r>
      <w:r>
        <w:t>共邛</w:t>
      </w:r>
    </w:p>
    <w:p w14:paraId="38A5A4A6">
      <w:r>
        <w:t>矣</w:t>
      </w:r>
      <w:r>
        <w:rPr>
          <w:rFonts w:hint="eastAsia" w:eastAsia="宋体"/>
          <w:lang w:eastAsia="zh-CN"/>
        </w:rPr>
        <w:t>》</w:t>
      </w:r>
      <w:r>
        <w:t>公恫</w:t>
      </w:r>
    </w:p>
    <w:p w14:paraId="48F1B368">
      <w:r>
        <w:rPr>
          <w:rFonts w:hint="eastAsia" w:eastAsia="宋体"/>
          <w:lang w:eastAsia="zh-CN"/>
        </w:rPr>
        <w:t>《</w:t>
      </w:r>
      <w:r>
        <w:t>思齊</w:t>
      </w:r>
      <w:r>
        <w:rPr>
          <w:rFonts w:hint="eastAsia" w:eastAsia="宋体"/>
          <w:lang w:eastAsia="zh-CN"/>
        </w:rPr>
        <w:t>》</w:t>
      </w:r>
      <w:r>
        <w:t>二章</w:t>
      </w:r>
    </w:p>
    <w:p w14:paraId="5A7BE231">
      <w:r>
        <w:t>樅鏞鍾廱</w:t>
      </w:r>
    </w:p>
    <w:p w14:paraId="61EFDE41">
      <w:r>
        <w:rPr>
          <w:rFonts w:hint="eastAsia" w:eastAsia="宋体"/>
          <w:lang w:eastAsia="zh-CN"/>
        </w:rPr>
        <w:t>《</w:t>
      </w:r>
      <w:r>
        <w:t>靈臺</w:t>
      </w:r>
      <w:r>
        <w:rPr>
          <w:rFonts w:hint="eastAsia" w:eastAsia="宋体"/>
          <w:lang w:eastAsia="zh-CN"/>
        </w:rPr>
        <w:t>》</w:t>
      </w:r>
      <w:r>
        <w:t>四章</w:t>
      </w:r>
    </w:p>
    <w:p w14:paraId="3E449756">
      <w:r>
        <w:t>鍾廱逢公</w:t>
      </w:r>
    </w:p>
    <w:p w14:paraId="1E1D0085">
      <w:r>
        <w:t>五章</w:t>
      </w:r>
    </w:p>
    <w:p w14:paraId="6BC31D97">
      <w:r>
        <w:t>功崇豐</w:t>
      </w:r>
    </w:p>
    <w:p w14:paraId="0D24C899">
      <w:r>
        <w:rPr>
          <w:rFonts w:hint="eastAsia" w:eastAsia="宋体"/>
          <w:lang w:eastAsia="zh-CN"/>
        </w:rPr>
        <w:t>《</w:t>
      </w:r>
      <w:r>
        <w:t>文王有聲</w:t>
      </w:r>
      <w:r>
        <w:rPr>
          <w:rFonts w:hint="eastAsia" w:eastAsia="宋体"/>
          <w:lang w:eastAsia="zh-CN"/>
        </w:rPr>
        <w:t>》</w:t>
      </w:r>
      <w:r>
        <w:t>二章</w:t>
      </w:r>
    </w:p>
    <w:p w14:paraId="06D32B1B">
      <w:r>
        <w:t>廱東六章</w:t>
      </w:r>
    </w:p>
    <w:p w14:paraId="47DEEA11">
      <w:r>
        <w:t>訩功</w:t>
      </w:r>
    </w:p>
    <w:p w14:paraId="262606BC">
      <w:r>
        <w:rPr>
          <w:rFonts w:hint="eastAsia" w:eastAsia="宋体"/>
          <w:lang w:eastAsia="zh-CN"/>
        </w:rPr>
        <w:t>《</w:t>
      </w:r>
      <w:r>
        <w:t>泮水</w:t>
      </w:r>
      <w:r>
        <w:rPr>
          <w:rFonts w:hint="eastAsia" w:eastAsia="宋体"/>
          <w:lang w:eastAsia="zh-CN"/>
        </w:rPr>
        <w:t>》</w:t>
      </w:r>
      <w:r>
        <w:t>六</w:t>
      </w:r>
    </w:p>
    <w:p w14:paraId="07B38D39">
      <w:r>
        <w:t>訌共邦</w:t>
      </w:r>
    </w:p>
    <w:p w14:paraId="7591ABE3">
      <w:r>
        <w:rPr>
          <w:rFonts w:hint="eastAsia" w:eastAsia="宋体"/>
          <w:lang w:eastAsia="zh-CN"/>
        </w:rPr>
        <w:t>《</w:t>
      </w:r>
      <w:r>
        <w:t>召旻</w:t>
      </w:r>
      <w:r>
        <w:rPr>
          <w:rFonts w:hint="eastAsia" w:eastAsia="宋体"/>
          <w:lang w:eastAsia="zh-CN"/>
        </w:rPr>
        <w:t>》</w:t>
      </w:r>
      <w:r>
        <w:t>二章</w:t>
      </w:r>
    </w:p>
    <w:p w14:paraId="4B5739C2">
      <w:r>
        <w:t>工公</w:t>
      </w:r>
    </w:p>
    <w:p w14:paraId="09BB51AE">
      <w:r>
        <w:rPr>
          <w:rFonts w:hint="eastAsia" w:eastAsia="宋体"/>
          <w:lang w:eastAsia="zh-CN"/>
        </w:rPr>
        <w:t>《</w:t>
      </w:r>
      <w:r>
        <w:t>臣工</w:t>
      </w:r>
      <w:r>
        <w:rPr>
          <w:rFonts w:hint="eastAsia" w:eastAsia="宋体"/>
          <w:lang w:eastAsia="zh-CN"/>
        </w:rPr>
        <w:t>》</w:t>
      </w:r>
      <w:r>
        <w:t>一章</w:t>
      </w:r>
    </w:p>
    <w:p w14:paraId="09AC3C24">
      <w:r>
        <w:t>雝容</w:t>
      </w:r>
    </w:p>
    <w:p w14:paraId="7BB51454">
      <w:pPr>
        <w:rPr>
          <w:rFonts w:hint="eastAsia" w:eastAsia="宋体"/>
          <w:lang w:eastAsia="zh-CN"/>
        </w:rPr>
      </w:pPr>
      <w:r>
        <w:rPr>
          <w:rFonts w:hint="eastAsia" w:eastAsia="宋体"/>
          <w:lang w:eastAsia="zh-CN"/>
        </w:rPr>
        <w:t>《</w:t>
      </w:r>
      <w:r>
        <w:t>振鷺</w:t>
      </w:r>
      <w:r>
        <w:rPr>
          <w:rFonts w:hint="eastAsia" w:eastAsia="宋体"/>
          <w:lang w:eastAsia="zh-CN"/>
        </w:rPr>
        <w:t>》</w:t>
      </w:r>
    </w:p>
    <w:p w14:paraId="67DA6833">
      <w:r>
        <w:t>邦功</w:t>
      </w:r>
      <w:r>
        <w:rPr>
          <w:rFonts w:hint="eastAsia" w:eastAsia="宋体"/>
          <w:lang w:eastAsia="zh-CN"/>
        </w:rPr>
        <w:t>《</w:t>
      </w:r>
      <w:r>
        <w:t>崧高</w:t>
      </w:r>
      <w:r>
        <w:rPr>
          <w:rFonts w:hint="eastAsia" w:eastAsia="宋体"/>
          <w:lang w:eastAsia="zh-CN"/>
        </w:rPr>
        <w:t>》</w:t>
      </w:r>
      <w:r>
        <w:t>二章</w:t>
      </w:r>
    </w:p>
    <w:p w14:paraId="078BBE24">
      <w:r>
        <w:t>邦庸</w:t>
      </w:r>
    </w:p>
    <w:p w14:paraId="761A8180">
      <w:r>
        <w:t>章公東庸</w:t>
      </w:r>
    </w:p>
    <w:p w14:paraId="6C609DA4">
      <w:r>
        <w:rPr>
          <w:rFonts w:hint="eastAsia" w:eastAsia="宋体"/>
          <w:lang w:eastAsia="zh-CN"/>
        </w:rPr>
        <w:t>《</w:t>
      </w:r>
      <w:r>
        <w:t>閟宫</w:t>
      </w:r>
      <w:r>
        <w:rPr>
          <w:rFonts w:hint="eastAsia" w:eastAsia="宋体"/>
          <w:lang w:eastAsia="zh-CN"/>
        </w:rPr>
        <w:t>》</w:t>
      </w:r>
      <w:r>
        <w:t>四章</w:t>
      </w:r>
    </w:p>
    <w:p w14:paraId="48F52F88">
      <w:r>
        <w:t>蒙東邦同從功六章共庬龍勇動竦緫</w:t>
      </w:r>
      <w:r>
        <w:rPr>
          <w:rFonts w:hint="eastAsia" w:eastAsia="宋体"/>
          <w:lang w:eastAsia="zh-CN"/>
        </w:rPr>
        <w:t>《</w:t>
      </w:r>
      <w:r>
        <w:t>長發</w:t>
      </w:r>
      <w:r>
        <w:rPr>
          <w:rFonts w:hint="eastAsia" w:eastAsia="宋体"/>
          <w:lang w:eastAsia="zh-CN"/>
        </w:rPr>
        <w:t>》</w:t>
      </w:r>
      <w:r>
        <w:t>七章</w:t>
      </w:r>
    </w:p>
    <w:p w14:paraId="7A4EC11B">
      <w:r>
        <w:t>群經</w:t>
      </w:r>
    </w:p>
    <w:p w14:paraId="68EA34B0">
      <w:r>
        <w:t>茸公</w:t>
      </w:r>
    </w:p>
    <w:p w14:paraId="21D83337">
      <w:pPr>
        <w:rPr>
          <w:rFonts w:hint="eastAsia" w:eastAsia="宋体"/>
          <w:lang w:eastAsia="zh-CN"/>
        </w:rPr>
      </w:pPr>
      <w:r>
        <w:t>龍用</w:t>
      </w:r>
      <w:r>
        <w:rPr>
          <w:rFonts w:hint="eastAsia" w:eastAsia="宋体"/>
          <w:lang w:eastAsia="zh-CN"/>
        </w:rPr>
        <w:t>《</w:t>
      </w:r>
      <w:r>
        <w:t>易。乾</w:t>
      </w:r>
      <w:r>
        <w:rPr>
          <w:rFonts w:hint="eastAsia" w:eastAsia="宋体"/>
          <w:lang w:eastAsia="zh-CN"/>
        </w:rPr>
        <w:t>•</w:t>
      </w:r>
      <w:r>
        <w:t>初九</w:t>
      </w:r>
      <w:r>
        <w:rPr>
          <w:rFonts w:hint="eastAsia" w:eastAsia="宋体"/>
          <w:lang w:eastAsia="zh-CN"/>
        </w:rPr>
        <w:t>》</w:t>
      </w:r>
    </w:p>
    <w:p w14:paraId="4CB1B496">
      <w:pPr>
        <w:rPr>
          <w:rFonts w:hint="eastAsia" w:eastAsia="宋体"/>
          <w:lang w:eastAsia="zh-CN"/>
        </w:rPr>
      </w:pPr>
      <w:r>
        <w:t>通同</w:t>
      </w:r>
      <w:r>
        <w:rPr>
          <w:rFonts w:hint="eastAsia" w:eastAsia="宋体"/>
          <w:lang w:eastAsia="zh-CN"/>
        </w:rPr>
        <w:t>《</w:t>
      </w:r>
      <w:r>
        <w:t>泰</w:t>
      </w:r>
      <w:r>
        <w:rPr>
          <w:rFonts w:hint="eastAsia" w:eastAsia="宋体"/>
          <w:lang w:eastAsia="zh-CN"/>
        </w:rPr>
        <w:t>•</w:t>
      </w:r>
      <w:r>
        <w:t>彖傳</w:t>
      </w:r>
      <w:r>
        <w:rPr>
          <w:rFonts w:hint="eastAsia" w:eastAsia="宋体"/>
          <w:lang w:eastAsia="zh-CN"/>
        </w:rPr>
        <w:t>》</w:t>
      </w:r>
    </w:p>
    <w:p w14:paraId="7EE6B365">
      <w:r>
        <w:t>凶攻</w:t>
      </w:r>
    </w:p>
    <w:p w14:paraId="0321EB0D">
      <w:pPr>
        <w:rPr>
          <w:rFonts w:hint="eastAsia" w:eastAsia="宋体"/>
          <w:lang w:eastAsia="zh-CN"/>
        </w:rPr>
      </w:pPr>
      <w:r>
        <w:rPr>
          <w:rFonts w:hint="eastAsia" w:eastAsia="宋体"/>
          <w:lang w:eastAsia="zh-CN"/>
        </w:rPr>
        <w:t>《</w:t>
      </w:r>
      <w:r>
        <w:t>繫傳下</w:t>
      </w:r>
      <w:r>
        <w:rPr>
          <w:rFonts w:hint="eastAsia" w:eastAsia="宋体"/>
          <w:lang w:eastAsia="zh-CN"/>
        </w:rPr>
        <w:t>》</w:t>
      </w:r>
    </w:p>
    <w:p w14:paraId="02B122BB">
      <w:r>
        <w:t>邦雍</w:t>
      </w:r>
    </w:p>
    <w:p w14:paraId="13C67366">
      <w:pPr>
        <w:rPr>
          <w:rFonts w:hint="eastAsia" w:eastAsia="宋体"/>
          <w:lang w:eastAsia="zh-CN"/>
        </w:rPr>
      </w:pPr>
      <w:r>
        <w:rPr>
          <w:rFonts w:hint="eastAsia" w:eastAsia="宋体"/>
          <w:lang w:eastAsia="zh-CN"/>
        </w:rPr>
        <w:t>《</w:t>
      </w:r>
      <w:r>
        <w:t>堯典</w:t>
      </w:r>
      <w:r>
        <w:rPr>
          <w:rFonts w:hint="eastAsia" w:eastAsia="宋体"/>
          <w:lang w:eastAsia="zh-CN"/>
        </w:rPr>
        <w:t>》</w:t>
      </w:r>
    </w:p>
    <w:p w14:paraId="5B22EF23">
      <w:r>
        <w:t>從同逢</w:t>
      </w:r>
    </w:p>
    <w:p w14:paraId="677F71CF">
      <w:pPr>
        <w:rPr>
          <w:rFonts w:hint="eastAsia" w:eastAsia="宋体"/>
          <w:lang w:eastAsia="zh-CN"/>
        </w:rPr>
      </w:pPr>
      <w:r>
        <w:t>從</w:t>
      </w:r>
      <w:r>
        <w:rPr>
          <w:rFonts w:hint="eastAsia" w:eastAsia="宋体"/>
          <w:lang w:eastAsia="zh-CN"/>
        </w:rPr>
        <w:t>《</w:t>
      </w:r>
      <w:r>
        <w:t>左</w:t>
      </w:r>
      <w:r>
        <w:rPr>
          <w:rFonts w:hint="eastAsia" w:eastAsia="宋体"/>
          <w:lang w:eastAsia="zh-CN"/>
        </w:rPr>
        <w:t>•</w:t>
      </w:r>
      <w:r>
        <w:t>僖五</w:t>
      </w:r>
      <w:r>
        <w:rPr>
          <w:rFonts w:hint="eastAsia" w:eastAsia="宋体"/>
          <w:lang w:eastAsia="zh-CN"/>
        </w:rPr>
        <w:t>》</w:t>
      </w:r>
      <w:r>
        <w:t>共從</w:t>
      </w:r>
      <w:r>
        <w:rPr>
          <w:rFonts w:hint="eastAsia" w:eastAsia="宋体"/>
          <w:lang w:eastAsia="zh-CN"/>
        </w:rPr>
        <w:t>《</w:t>
      </w:r>
      <w:r>
        <w:t>昭十一</w:t>
      </w:r>
      <w:r>
        <w:rPr>
          <w:rFonts w:hint="eastAsia" w:eastAsia="宋体"/>
          <w:lang w:eastAsia="zh-CN"/>
        </w:rPr>
        <w:t>》</w:t>
      </w:r>
      <w:r>
        <w:t>重棟</w:t>
      </w:r>
      <w:r>
        <w:rPr>
          <w:rFonts w:hint="eastAsia" w:eastAsia="宋体"/>
          <w:lang w:eastAsia="zh-CN"/>
        </w:rPr>
        <w:t>《</w:t>
      </w:r>
      <w:r>
        <w:t>魯語上</w:t>
      </w:r>
      <w:r>
        <w:rPr>
          <w:rFonts w:hint="eastAsia" w:eastAsia="宋体"/>
          <w:lang w:eastAsia="zh-CN"/>
        </w:rPr>
        <w:t>》</w:t>
      </w:r>
    </w:p>
    <w:p w14:paraId="1AD3A520">
      <w:r>
        <w:t>聾通</w:t>
      </w:r>
    </w:p>
    <w:p w14:paraId="31C757B4">
      <w:r>
        <w:rPr>
          <w:rFonts w:hint="eastAsia" w:eastAsia="宋体"/>
          <w:lang w:eastAsia="zh-CN"/>
        </w:rPr>
        <w:t>《</w:t>
      </w:r>
      <w:r>
        <w:t>穀梁。文公六年</w:t>
      </w:r>
      <w:r>
        <w:rPr>
          <w:rFonts w:hint="eastAsia" w:eastAsia="宋体"/>
          <w:lang w:eastAsia="zh-CN"/>
        </w:rPr>
        <w:t>》</w:t>
      </w:r>
      <w:r>
        <w:t>縱巷</w:t>
      </w:r>
    </w:p>
    <w:p w14:paraId="1DECF53C">
      <w:r>
        <w:t>逢從功同通</w:t>
      </w:r>
    </w:p>
    <w:p w14:paraId="56686544">
      <w:pPr>
        <w:rPr>
          <w:rFonts w:hint="eastAsia" w:eastAsia="宋体"/>
          <w:lang w:eastAsia="zh-CN"/>
        </w:rPr>
      </w:pPr>
      <w:r>
        <w:rPr>
          <w:rFonts w:hint="eastAsia" w:eastAsia="宋体"/>
          <w:lang w:eastAsia="zh-CN"/>
        </w:rPr>
        <w:t>《</w:t>
      </w:r>
      <w:r>
        <w:t>天問</w:t>
      </w:r>
      <w:r>
        <w:rPr>
          <w:rFonts w:hint="eastAsia" w:eastAsia="宋体"/>
          <w:lang w:eastAsia="zh-CN"/>
        </w:rPr>
        <w:t>》</w:t>
      </w:r>
    </w:p>
    <w:p w14:paraId="3EBA3F00">
      <w:pPr>
        <w:rPr>
          <w:rFonts w:hint="eastAsia" w:eastAsia="宋体"/>
          <w:lang w:eastAsia="zh-CN"/>
        </w:rPr>
      </w:pPr>
      <w:r>
        <w:t>江東</w:t>
      </w:r>
      <w:r>
        <w:rPr>
          <w:rFonts w:hint="eastAsia" w:eastAsia="宋体"/>
          <w:lang w:eastAsia="zh-CN"/>
        </w:rPr>
        <w:t>《</w:t>
      </w:r>
    </w:p>
    <w:p w14:paraId="41DBB2C5">
      <w:pPr>
        <w:rPr>
          <w:rFonts w:hint="eastAsia" w:eastAsia="宋体"/>
          <w:lang w:eastAsia="zh-CN"/>
        </w:rPr>
      </w:pPr>
      <w:r>
        <w:t>九章</w:t>
      </w:r>
      <w:r>
        <w:rPr>
          <w:rFonts w:hint="eastAsia" w:eastAsia="宋体"/>
          <w:lang w:eastAsia="zh-CN"/>
        </w:rPr>
        <w:t>•</w:t>
      </w:r>
      <w:r>
        <w:t>哀郢</w:t>
      </w:r>
      <w:r>
        <w:rPr>
          <w:rFonts w:hint="eastAsia" w:eastAsia="宋体"/>
          <w:lang w:eastAsia="zh-CN"/>
        </w:rPr>
        <w:t>》</w:t>
      </w:r>
    </w:p>
    <w:p w14:paraId="477BF1C4">
      <w:pPr>
        <w:rPr>
          <w:rFonts w:hint="eastAsia" w:eastAsia="宋体"/>
          <w:lang w:eastAsia="zh-CN"/>
        </w:rPr>
      </w:pPr>
      <w:r>
        <w:t>從容</w:t>
      </w:r>
      <w:r>
        <w:rPr>
          <w:rFonts w:hint="eastAsia" w:eastAsia="宋体"/>
          <w:lang w:eastAsia="zh-CN"/>
        </w:rPr>
        <w:t>《</w:t>
      </w:r>
      <w:r>
        <w:t>卜居</w:t>
      </w:r>
      <w:r>
        <w:rPr>
          <w:rFonts w:hint="eastAsia" w:eastAsia="宋体"/>
          <w:lang w:eastAsia="zh-CN"/>
        </w:rPr>
        <w:t>》</w:t>
      </w:r>
    </w:p>
    <w:p w14:paraId="06E93509">
      <w:r>
        <w:t>冬</w:t>
      </w:r>
    </w:p>
    <w:p w14:paraId="3B0508E8">
      <w:pPr>
        <w:rPr>
          <w:rFonts w:hint="eastAsia" w:eastAsia="宋体"/>
          <w:lang w:eastAsia="zh-CN"/>
        </w:rPr>
      </w:pPr>
      <w:r>
        <w:rPr>
          <w:rFonts w:hint="eastAsia" w:eastAsia="宋体"/>
          <w:lang w:eastAsia="zh-CN"/>
        </w:rPr>
        <w:t>《</w:t>
      </w:r>
      <w:r>
        <w:t>詩經</w:t>
      </w:r>
      <w:r>
        <w:rPr>
          <w:rFonts w:hint="eastAsia" w:eastAsia="宋体"/>
          <w:lang w:eastAsia="zh-CN"/>
        </w:rPr>
        <w:t>》</w:t>
      </w:r>
    </w:p>
    <w:p w14:paraId="60F1273C">
      <w:r>
        <w:t>中宫</w:t>
      </w:r>
    </w:p>
    <w:p w14:paraId="3D375B16">
      <w:pPr>
        <w:rPr>
          <w:rFonts w:hint="eastAsia" w:eastAsia="宋体"/>
          <w:lang w:eastAsia="zh-CN"/>
        </w:rPr>
      </w:pPr>
      <w:r>
        <w:rPr>
          <w:rFonts w:hint="eastAsia" w:eastAsia="宋体"/>
          <w:lang w:eastAsia="zh-CN"/>
        </w:rPr>
        <w:t>《</w:t>
      </w:r>
      <w:r>
        <w:t>定之方中</w:t>
      </w:r>
      <w:r>
        <w:rPr>
          <w:rFonts w:hint="eastAsia" w:eastAsia="宋体"/>
          <w:lang w:eastAsia="zh-CN"/>
        </w:rPr>
        <w:t>》</w:t>
      </w:r>
    </w:p>
    <w:p w14:paraId="0E542C85">
      <w:r>
        <w:t>躬中</w:t>
      </w:r>
    </w:p>
    <w:p w14:paraId="047C913E">
      <w:pPr>
        <w:rPr>
          <w:rFonts w:hint="eastAsia" w:eastAsia="宋体"/>
          <w:lang w:eastAsia="zh-CN"/>
        </w:rPr>
      </w:pPr>
      <w:r>
        <w:rPr>
          <w:rFonts w:hint="eastAsia" w:eastAsia="宋体"/>
          <w:lang w:eastAsia="zh-CN"/>
        </w:rPr>
        <w:t>《</w:t>
      </w:r>
      <w:r>
        <w:t>式微</w:t>
      </w:r>
      <w:r>
        <w:rPr>
          <w:rFonts w:hint="eastAsia" w:eastAsia="宋体"/>
          <w:lang w:eastAsia="zh-CN"/>
        </w:rPr>
        <w:t>》</w:t>
      </w:r>
    </w:p>
    <w:p w14:paraId="78AFB323">
      <w:r>
        <w:t>冬窮</w:t>
      </w:r>
    </w:p>
    <w:p w14:paraId="40430529">
      <w:pPr>
        <w:rPr>
          <w:rFonts w:hint="eastAsia" w:eastAsia="宋体"/>
          <w:lang w:eastAsia="zh-CN"/>
        </w:rPr>
      </w:pPr>
      <w:r>
        <w:rPr>
          <w:rFonts w:hint="eastAsia" w:eastAsia="宋体"/>
          <w:lang w:eastAsia="zh-CN"/>
        </w:rPr>
        <w:t>《</w:t>
      </w:r>
      <w:r>
        <w:t>谷風</w:t>
      </w:r>
      <w:r>
        <w:rPr>
          <w:rFonts w:hint="eastAsia" w:eastAsia="宋体"/>
          <w:lang w:eastAsia="zh-CN"/>
        </w:rPr>
        <w:t>》</w:t>
      </w:r>
    </w:p>
    <w:p w14:paraId="7E319301">
      <w:r>
        <w:t>仲宋忡</w:t>
      </w:r>
    </w:p>
    <w:p w14:paraId="1FDF3B01">
      <w:pPr>
        <w:rPr>
          <w:rFonts w:hint="eastAsia" w:eastAsia="宋体"/>
          <w:lang w:eastAsia="zh-CN"/>
        </w:rPr>
      </w:pPr>
      <w:r>
        <w:rPr>
          <w:rFonts w:hint="eastAsia" w:eastAsia="宋体"/>
          <w:lang w:eastAsia="zh-CN"/>
        </w:rPr>
        <w:t>《</w:t>
      </w:r>
      <w:r>
        <w:t>擊鼓</w:t>
      </w:r>
      <w:r>
        <w:rPr>
          <w:rFonts w:hint="eastAsia" w:eastAsia="宋体"/>
          <w:lang w:eastAsia="zh-CN"/>
        </w:rPr>
        <w:t>》</w:t>
      </w:r>
    </w:p>
    <w:p w14:paraId="6E15ABA5">
      <w:pPr>
        <w:rPr>
          <w:rFonts w:hint="eastAsia" w:eastAsia="宋体"/>
          <w:lang w:eastAsia="zh-CN"/>
        </w:rPr>
      </w:pPr>
      <w:r>
        <w:t>中宫</w:t>
      </w:r>
      <w:r>
        <w:rPr>
          <w:rFonts w:hint="eastAsia" w:eastAsia="宋体"/>
          <w:lang w:eastAsia="zh-CN"/>
        </w:rPr>
        <w:t>《</w:t>
      </w:r>
    </w:p>
    <w:p w14:paraId="751EB512">
      <w:pPr>
        <w:rPr>
          <w:rFonts w:hint="eastAsia" w:eastAsia="宋体"/>
          <w:lang w:eastAsia="zh-CN"/>
        </w:rPr>
      </w:pPr>
      <w:r>
        <w:t>蟲螽忡降</w:t>
      </w:r>
      <w:r>
        <w:rPr>
          <w:rFonts w:hint="eastAsia" w:eastAsia="宋体"/>
          <w:lang w:eastAsia="zh-CN"/>
        </w:rPr>
        <w:t>《</w:t>
      </w:r>
    </w:p>
    <w:p w14:paraId="17F0DF40">
      <w:r>
        <w:t>【第438页】</w:t>
      </w:r>
    </w:p>
    <w:p w14:paraId="7054A17F">
      <w:pPr>
        <w:rPr>
          <w:rFonts w:hint="eastAsia" w:eastAsia="宋体"/>
          <w:lang w:eastAsia="zh-CN"/>
        </w:rPr>
      </w:pPr>
      <w:r>
        <w:t>中降</w:t>
      </w:r>
      <w:r>
        <w:rPr>
          <w:rFonts w:hint="eastAsia" w:eastAsia="宋体"/>
          <w:lang w:eastAsia="zh-CN"/>
        </w:rPr>
        <w:t>《</w:t>
      </w:r>
      <w:r>
        <w:t>旱麓</w:t>
      </w:r>
      <w:r>
        <w:rPr>
          <w:rFonts w:hint="eastAsia" w:eastAsia="宋体"/>
          <w:lang w:eastAsia="zh-CN"/>
        </w:rPr>
        <w:t>》</w:t>
      </w:r>
    </w:p>
    <w:p w14:paraId="0C6F0860">
      <w:r>
        <w:t>融終</w:t>
      </w:r>
    </w:p>
    <w:p w14:paraId="295E95B6">
      <w:pPr>
        <w:rPr>
          <w:rFonts w:hint="eastAsia" w:eastAsia="宋体"/>
          <w:lang w:eastAsia="zh-CN"/>
        </w:rPr>
      </w:pPr>
      <w:r>
        <w:rPr>
          <w:rFonts w:hint="eastAsia" w:eastAsia="宋体"/>
          <w:lang w:eastAsia="zh-CN"/>
        </w:rPr>
        <w:t>《</w:t>
      </w:r>
      <w:r>
        <w:t>既醉</w:t>
      </w:r>
      <w:r>
        <w:rPr>
          <w:rFonts w:hint="eastAsia" w:eastAsia="宋体"/>
          <w:lang w:eastAsia="zh-CN"/>
        </w:rPr>
        <w:t>》</w:t>
      </w:r>
    </w:p>
    <w:p w14:paraId="5D067EEE">
      <w:pPr>
        <w:rPr>
          <w:rFonts w:hint="eastAsia" w:eastAsia="宋体"/>
          <w:lang w:eastAsia="zh-CN"/>
        </w:rPr>
      </w:pPr>
      <w:r>
        <w:t>潨宗降崇</w:t>
      </w:r>
      <w:r>
        <w:rPr>
          <w:rFonts w:hint="eastAsia" w:eastAsia="宋体"/>
          <w:lang w:eastAsia="zh-CN"/>
        </w:rPr>
        <w:t>《</w:t>
      </w:r>
      <w:r>
        <w:t>鳧鷖</w:t>
      </w:r>
      <w:r>
        <w:rPr>
          <w:rFonts w:hint="eastAsia" w:eastAsia="宋体"/>
          <w:lang w:eastAsia="zh-CN"/>
        </w:rPr>
        <w:t>》</w:t>
      </w:r>
    </w:p>
    <w:p w14:paraId="33DCA70E">
      <w:r>
        <w:t>群經</w:t>
      </w:r>
    </w:p>
    <w:p w14:paraId="55B22F22">
      <w:r>
        <w:t>窮終</w:t>
      </w:r>
    </w:p>
    <w:p w14:paraId="1370A610">
      <w:pPr>
        <w:rPr>
          <w:rFonts w:hint="eastAsia" w:eastAsia="宋体"/>
          <w:lang w:eastAsia="zh-CN"/>
        </w:rPr>
      </w:pPr>
      <w:r>
        <w:rPr>
          <w:rFonts w:hint="eastAsia" w:eastAsia="宋体"/>
          <w:lang w:eastAsia="zh-CN"/>
        </w:rPr>
        <w:t>《</w:t>
      </w:r>
      <w:r>
        <w:t>易</w:t>
      </w:r>
      <w:r>
        <w:rPr>
          <w:rFonts w:hint="eastAsia" w:eastAsia="宋体"/>
          <w:lang w:eastAsia="zh-CN"/>
        </w:rPr>
        <w:t>•</w:t>
      </w:r>
      <w:r>
        <w:t>夬</w:t>
      </w:r>
      <w:r>
        <w:rPr>
          <w:rFonts w:hint="eastAsia" w:eastAsia="宋体"/>
          <w:lang w:eastAsia="zh-CN"/>
        </w:rPr>
        <w:t>•</w:t>
      </w:r>
      <w:r>
        <w:t>彖傳</w:t>
      </w:r>
      <w:r>
        <w:rPr>
          <w:rFonts w:hint="eastAsia" w:eastAsia="宋体"/>
          <w:lang w:eastAsia="zh-CN"/>
        </w:rPr>
        <w:t>》</w:t>
      </w:r>
    </w:p>
    <w:p w14:paraId="4F710801">
      <w:pPr>
        <w:rPr>
          <w:rFonts w:hint="eastAsia" w:eastAsia="宋体"/>
          <w:lang w:eastAsia="zh-CN"/>
        </w:rPr>
      </w:pPr>
      <w:r>
        <w:t>中窮</w:t>
      </w:r>
      <w:r>
        <w:rPr>
          <w:rFonts w:hint="eastAsia" w:eastAsia="宋体"/>
          <w:lang w:eastAsia="zh-CN"/>
        </w:rPr>
        <w:t>《</w:t>
      </w:r>
      <w:r>
        <w:t>困</w:t>
      </w:r>
      <w:r>
        <w:rPr>
          <w:rFonts w:hint="eastAsia" w:eastAsia="宋体"/>
          <w:lang w:eastAsia="zh-CN"/>
        </w:rPr>
        <w:t>•</w:t>
      </w:r>
      <w:r>
        <w:t>彖傳</w:t>
      </w:r>
      <w:r>
        <w:rPr>
          <w:rFonts w:hint="eastAsia" w:eastAsia="宋体"/>
          <w:lang w:eastAsia="zh-CN"/>
        </w:rPr>
        <w:t>》</w:t>
      </w:r>
    </w:p>
    <w:p w14:paraId="7C00DCE2">
      <w:r>
        <w:t>中融</w:t>
      </w:r>
    </w:p>
    <w:p w14:paraId="080F477E">
      <w:pPr>
        <w:rPr>
          <w:rFonts w:hint="eastAsia" w:eastAsia="宋体"/>
          <w:lang w:eastAsia="zh-CN"/>
        </w:rPr>
      </w:pPr>
      <w:r>
        <w:rPr>
          <w:rFonts w:hint="eastAsia" w:eastAsia="宋体"/>
          <w:lang w:eastAsia="zh-CN"/>
        </w:rPr>
        <w:t>《</w:t>
      </w:r>
      <w:r>
        <w:t>左傳。隱公元年</w:t>
      </w:r>
      <w:r>
        <w:rPr>
          <w:rFonts w:hint="eastAsia" w:eastAsia="宋体"/>
          <w:lang w:eastAsia="zh-CN"/>
        </w:rPr>
        <w:t>》</w:t>
      </w:r>
    </w:p>
    <w:p w14:paraId="4D292EA2">
      <w:r>
        <w:t>躬中窮終</w:t>
      </w:r>
    </w:p>
    <w:p w14:paraId="7EC80CCA">
      <w:pPr>
        <w:rPr>
          <w:rFonts w:hint="eastAsia" w:eastAsia="宋体"/>
          <w:lang w:eastAsia="zh-CN"/>
        </w:rPr>
      </w:pPr>
      <w:r>
        <w:rPr>
          <w:rFonts w:hint="eastAsia" w:eastAsia="宋体"/>
          <w:lang w:eastAsia="zh-CN"/>
        </w:rPr>
        <w:t>《</w:t>
      </w:r>
      <w:r>
        <w:t>論語</w:t>
      </w:r>
      <w:r>
        <w:rPr>
          <w:rFonts w:hint="eastAsia" w:eastAsia="宋体"/>
          <w:lang w:eastAsia="zh-CN"/>
        </w:rPr>
        <w:t>•</w:t>
      </w:r>
      <w:r>
        <w:t>堯曰</w:t>
      </w:r>
      <w:r>
        <w:rPr>
          <w:rFonts w:hint="eastAsia" w:eastAsia="宋体"/>
          <w:lang w:eastAsia="zh-CN"/>
        </w:rPr>
        <w:t>》</w:t>
      </w:r>
    </w:p>
    <w:p w14:paraId="0FA4CD32">
      <w:pPr>
        <w:rPr>
          <w:rFonts w:hint="eastAsia" w:eastAsia="宋体"/>
          <w:lang w:eastAsia="zh-CN"/>
        </w:rPr>
      </w:pPr>
      <w:r>
        <w:t>降中窮爞</w:t>
      </w:r>
      <w:r>
        <w:rPr>
          <w:rFonts w:hint="eastAsia" w:eastAsia="宋体"/>
          <w:lang w:eastAsia="zh-CN"/>
        </w:rPr>
        <w:t>《</w:t>
      </w:r>
      <w:r>
        <w:t>九歌。雲中君</w:t>
      </w:r>
      <w:r>
        <w:rPr>
          <w:rFonts w:hint="eastAsia" w:eastAsia="宋体"/>
          <w:lang w:eastAsia="zh-CN"/>
        </w:rPr>
        <w:t>》</w:t>
      </w:r>
      <w:r>
        <w:t>躬降</w:t>
      </w:r>
      <w:r>
        <w:rPr>
          <w:rFonts w:hint="eastAsia" w:eastAsia="宋体"/>
          <w:lang w:eastAsia="zh-CN"/>
        </w:rPr>
        <w:t>《</w:t>
      </w:r>
      <w:r>
        <w:t>天問</w:t>
      </w:r>
      <w:r>
        <w:rPr>
          <w:rFonts w:hint="eastAsia" w:eastAsia="宋体"/>
          <w:lang w:eastAsia="zh-CN"/>
        </w:rPr>
        <w:t>》</w:t>
      </w:r>
    </w:p>
    <w:p w14:paraId="675F9766">
      <w:r>
        <w:t>冬合韻</w:t>
      </w:r>
    </w:p>
    <w:p w14:paraId="3923679D">
      <w:r>
        <w:t>與東韻合</w:t>
      </w:r>
    </w:p>
    <w:p w14:paraId="3B7FE2DE">
      <w:r>
        <w:t>▲▲</w:t>
      </w:r>
    </w:p>
    <w:p w14:paraId="1AD26A4F">
      <w:r>
        <w:t>襛雝</w:t>
      </w:r>
      <w:r>
        <w:rPr>
          <w:rFonts w:hint="eastAsia" w:eastAsia="宋体"/>
          <w:lang w:eastAsia="zh-CN"/>
        </w:rPr>
        <w:t>《</w:t>
      </w:r>
      <w:r>
        <w:t>何彼襛矣</w:t>
      </w:r>
      <w:r>
        <w:rPr>
          <w:rFonts w:hint="eastAsia" w:eastAsia="宋体"/>
          <w:lang w:eastAsia="zh-CN"/>
        </w:rPr>
        <w:t>》</w:t>
      </w:r>
      <w:r>
        <w:t>一章濃沖同雝</w:t>
      </w:r>
      <w:r>
        <w:rPr>
          <w:rFonts w:hint="eastAsia" w:eastAsia="宋体"/>
          <w:lang w:eastAsia="zh-CN"/>
        </w:rPr>
        <w:t>《</w:t>
      </w:r>
      <w:r>
        <w:t>蓼蕭</w:t>
      </w:r>
      <w:r>
        <w:rPr>
          <w:rFonts w:hint="eastAsia" w:eastAsia="宋体"/>
          <w:lang w:eastAsia="zh-CN"/>
        </w:rPr>
        <w:t>》</w:t>
      </w:r>
      <w:r>
        <w:t>四章</w:t>
      </w:r>
    </w:p>
    <w:p w14:paraId="3C2B13EF">
      <w:r>
        <w:t>蟲螽忡降仲戎</w:t>
      </w:r>
      <w:r>
        <w:rPr>
          <w:rFonts w:hint="eastAsia" w:eastAsia="宋体"/>
          <w:lang w:eastAsia="zh-CN"/>
        </w:rPr>
        <w:t>《</w:t>
      </w:r>
      <w:r>
        <w:t>出車</w:t>
      </w:r>
      <w:r>
        <w:rPr>
          <w:rFonts w:hint="eastAsia" w:eastAsia="宋体"/>
          <w:lang w:eastAsia="zh-CN"/>
        </w:rPr>
        <w:t>》</w:t>
      </w:r>
      <w:r>
        <w:t>五章</w:t>
      </w:r>
    </w:p>
    <w:p w14:paraId="63DCE988">
      <w:r>
        <w:t>功崇豐</w:t>
      </w:r>
      <w:r>
        <w:rPr>
          <w:rFonts w:hint="eastAsia" w:eastAsia="宋体"/>
          <w:lang w:eastAsia="zh-CN"/>
        </w:rPr>
        <w:t>《</w:t>
      </w:r>
      <w:r>
        <w:t>文王有聲</w:t>
      </w:r>
      <w:r>
        <w:rPr>
          <w:rFonts w:hint="eastAsia" w:eastAsia="宋体"/>
          <w:lang w:eastAsia="zh-CN"/>
        </w:rPr>
        <w:t>》</w:t>
      </w:r>
      <w:r>
        <w:t>二</w:t>
      </w:r>
    </w:p>
    <w:p w14:paraId="70A0DF59">
      <w:r>
        <w:t>章</w:t>
      </w:r>
    </w:p>
    <w:p w14:paraId="4CCAC2AC">
      <w:r>
        <w:t>蜂蟲</w:t>
      </w:r>
    </w:p>
    <w:p w14:paraId="6C96B120">
      <w:pPr>
        <w:rPr>
          <w:rFonts w:hint="eastAsia" w:eastAsia="宋体"/>
          <w:lang w:eastAsia="zh-CN"/>
        </w:rPr>
      </w:pPr>
      <w:r>
        <w:t>崇墉</w:t>
      </w:r>
      <w:r>
        <w:rPr>
          <w:rFonts w:hint="eastAsia" w:eastAsia="宋体"/>
          <w:lang w:eastAsia="zh-CN"/>
        </w:rPr>
        <w:t>《</w:t>
      </w:r>
      <w:r>
        <w:t>良耜</w:t>
      </w:r>
      <w:r>
        <w:rPr>
          <w:rFonts w:hint="eastAsia" w:eastAsia="宋体"/>
          <w:lang w:eastAsia="zh-CN"/>
        </w:rPr>
        <w:t>》</w:t>
      </w:r>
    </w:p>
    <w:p w14:paraId="0DC6E98D">
      <w:r>
        <w:t>厶</w:t>
      </w:r>
    </w:p>
    <w:p w14:paraId="7277FA4A">
      <w:r>
        <w:t>窮中功</w:t>
      </w:r>
    </w:p>
    <w:p w14:paraId="2E1BA629">
      <w:r>
        <w:rPr>
          <w:rFonts w:hint="eastAsia" w:eastAsia="宋体"/>
          <w:lang w:eastAsia="zh-CN"/>
        </w:rPr>
        <w:t>《</w:t>
      </w:r>
      <w:r>
        <w:t>易</w:t>
      </w:r>
      <w:r>
        <w:rPr>
          <w:rFonts w:hint="eastAsia" w:eastAsia="宋体"/>
          <w:lang w:eastAsia="zh-CN"/>
        </w:rPr>
        <w:t>•</w:t>
      </w:r>
      <w:r>
        <w:t>需</w:t>
      </w:r>
      <w:r>
        <w:rPr>
          <w:rFonts w:hint="eastAsia" w:eastAsia="宋体"/>
          <w:lang w:eastAsia="zh-CN"/>
        </w:rPr>
        <w:t>•</w:t>
      </w:r>
      <w:r>
        <w:t>彖傳</w:t>
      </w:r>
      <w:r>
        <w:rPr>
          <w:rFonts w:hint="eastAsia" w:eastAsia="宋体"/>
          <w:lang w:eastAsia="zh-CN"/>
        </w:rPr>
        <w:t>》</w:t>
      </w:r>
      <w:r>
        <w:t>中功</w:t>
      </w:r>
      <w:r>
        <w:rPr>
          <w:rFonts w:hint="eastAsia" w:eastAsia="宋体"/>
          <w:lang w:eastAsia="zh-CN"/>
        </w:rPr>
        <w:t>《</w:t>
      </w:r>
      <w:r>
        <w:t>坎</w:t>
      </w:r>
      <w:r>
        <w:rPr>
          <w:rFonts w:hint="eastAsia" w:eastAsia="宋体"/>
          <w:lang w:eastAsia="zh-CN"/>
        </w:rPr>
        <w:t>•</w:t>
      </w:r>
      <w:r>
        <w:t>彖傳</w:t>
      </w:r>
      <w:r>
        <w:rPr>
          <w:rFonts w:hint="eastAsia" w:eastAsia="宋体"/>
          <w:lang w:eastAsia="zh-CN"/>
        </w:rPr>
        <w:t>》</w:t>
      </w:r>
      <w:r>
        <w:t>中窮功邦</w:t>
      </w:r>
    </w:p>
    <w:p w14:paraId="77679477">
      <w:pPr>
        <w:rPr>
          <w:rFonts w:hint="eastAsia" w:eastAsia="宋体"/>
          <w:lang w:eastAsia="zh-CN"/>
        </w:rPr>
      </w:pPr>
      <w:r>
        <w:rPr>
          <w:rFonts w:hint="eastAsia" w:eastAsia="宋体"/>
          <w:lang w:eastAsia="zh-CN"/>
        </w:rPr>
        <w:t>《</w:t>
      </w:r>
      <w:r>
        <w:t>蹇</w:t>
      </w:r>
      <w:r>
        <w:rPr>
          <w:rFonts w:hint="eastAsia" w:eastAsia="宋体"/>
          <w:lang w:eastAsia="zh-CN"/>
        </w:rPr>
        <w:t>•</w:t>
      </w:r>
      <w:r>
        <w:t>彖傳</w:t>
      </w:r>
      <w:r>
        <w:rPr>
          <w:rFonts w:hint="eastAsia" w:eastAsia="宋体"/>
          <w:lang w:eastAsia="zh-CN"/>
        </w:rPr>
        <w:t>》</w:t>
      </w:r>
    </w:p>
    <w:p w14:paraId="5007E8BC">
      <w:r>
        <w:t>凶功中</w:t>
      </w:r>
      <w:r>
        <w:rPr>
          <w:rFonts w:hint="eastAsia" w:eastAsia="宋体"/>
          <w:lang w:eastAsia="zh-CN"/>
        </w:rPr>
        <w:t>《</w:t>
      </w:r>
      <w:r>
        <w:t>隨。象傳</w:t>
      </w:r>
      <w:r>
        <w:rPr>
          <w:rFonts w:hint="eastAsia" w:eastAsia="宋体"/>
          <w:lang w:eastAsia="zh-CN"/>
        </w:rPr>
        <w:t>》</w:t>
      </w:r>
      <w:r>
        <w:t>庸降</w:t>
      </w:r>
    </w:p>
    <w:p w14:paraId="215B9CEA">
      <w:pPr>
        <w:rPr>
          <w:rFonts w:hint="eastAsia" w:eastAsia="宋体"/>
          <w:lang w:eastAsia="zh-CN"/>
        </w:rPr>
      </w:pPr>
      <w:r>
        <w:rPr>
          <w:rFonts w:hint="eastAsia" w:eastAsia="宋体"/>
          <w:lang w:eastAsia="zh-CN"/>
        </w:rPr>
        <w:t>《</w:t>
      </w:r>
      <w:r>
        <w:t>離騷</w:t>
      </w:r>
      <w:r>
        <w:rPr>
          <w:rFonts w:hint="eastAsia" w:eastAsia="宋体"/>
          <w:lang w:eastAsia="zh-CN"/>
        </w:rPr>
        <w:t>》</w:t>
      </w:r>
    </w:p>
    <w:p w14:paraId="47105BC3">
      <w:r>
        <w:t>【第439页】</w:t>
      </w:r>
    </w:p>
    <w:p w14:paraId="33F262B7">
      <w:r>
        <w:t>【第440页】</w:t>
      </w:r>
    </w:p>
    <w:p w14:paraId="51C717F2">
      <w:r>
        <w:t>與耕韻合</w:t>
      </w:r>
    </w:p>
    <w:p w14:paraId="76194D42">
      <w:pPr>
        <w:rPr>
          <w:rFonts w:hint="eastAsia" w:eastAsia="宋体"/>
          <w:lang w:eastAsia="zh-CN"/>
        </w:rPr>
      </w:pPr>
      <w:r>
        <w:t>心終正躬</w:t>
      </w:r>
      <w:r>
        <w:rPr>
          <w:rFonts w:hint="eastAsia" w:eastAsia="宋体"/>
          <w:lang w:eastAsia="zh-CN"/>
        </w:rPr>
        <w:t>《</w:t>
      </w:r>
      <w:r>
        <w:t>易</w:t>
      </w:r>
      <w:r>
        <w:rPr>
          <w:rFonts w:hint="eastAsia" w:eastAsia="宋体"/>
          <w:lang w:eastAsia="zh-CN"/>
        </w:rPr>
        <w:t>•</w:t>
      </w:r>
      <w:r>
        <w:t>艮。象傳</w:t>
      </w:r>
      <w:r>
        <w:rPr>
          <w:rFonts w:hint="eastAsia" w:eastAsia="宋体"/>
          <w:lang w:eastAsia="zh-CN"/>
        </w:rPr>
        <w:t>》</w:t>
      </w:r>
    </w:p>
    <w:p w14:paraId="2045642C">
      <w:pPr>
        <w:rPr>
          <w:rFonts w:hint="eastAsia" w:eastAsia="宋体"/>
          <w:lang w:eastAsia="zh-CN"/>
        </w:rPr>
      </w:pPr>
      <w:r>
        <w:t>中成正淵</w:t>
      </w:r>
      <w:r>
        <w:rPr>
          <w:rFonts w:hint="eastAsia" w:eastAsia="宋体"/>
          <w:lang w:eastAsia="zh-CN"/>
        </w:rPr>
        <w:t>《</w:t>
      </w:r>
      <w:r>
        <w:t>易</w:t>
      </w:r>
      <w:r>
        <w:rPr>
          <w:rFonts w:hint="eastAsia" w:eastAsia="宋体"/>
          <w:lang w:eastAsia="zh-CN"/>
        </w:rPr>
        <w:t>•</w:t>
      </w:r>
      <w:r>
        <w:t>訟</w:t>
      </w:r>
      <w:r>
        <w:rPr>
          <w:rFonts w:hint="eastAsia" w:eastAsia="宋体"/>
          <w:lang w:eastAsia="zh-CN"/>
        </w:rPr>
        <w:t>•</w:t>
      </w:r>
      <w:r>
        <w:t>彖傳</w:t>
      </w:r>
      <w:r>
        <w:rPr>
          <w:rFonts w:hint="eastAsia" w:eastAsia="宋体"/>
          <w:lang w:eastAsia="zh-CN"/>
        </w:rPr>
        <w:t>》</w:t>
      </w:r>
    </w:p>
    <w:p w14:paraId="60A72605">
      <w:r>
        <w:t>與真韻合</w:t>
      </w:r>
    </w:p>
    <w:p w14:paraId="0CF34100">
      <w:r>
        <w:t>頻中弘躬</w:t>
      </w:r>
      <w:r>
        <w:rPr>
          <w:rFonts w:hint="eastAsia" w:eastAsia="宋体"/>
          <w:lang w:eastAsia="zh-CN"/>
        </w:rPr>
        <w:t>《</w:t>
      </w:r>
      <w:r>
        <w:t>召旻</w:t>
      </w:r>
      <w:r>
        <w:rPr>
          <w:rFonts w:hint="eastAsia" w:eastAsia="宋体"/>
          <w:lang w:eastAsia="zh-CN"/>
        </w:rPr>
        <w:t>》</w:t>
      </w:r>
      <w:r>
        <w:t>六章</w:t>
      </w:r>
    </w:p>
    <w:p w14:paraId="04F21D3D">
      <w:r>
        <w:t>躬天</w:t>
      </w:r>
      <w:r>
        <w:rPr>
          <w:rFonts w:hint="eastAsia" w:eastAsia="宋体"/>
          <w:lang w:eastAsia="zh-CN"/>
        </w:rPr>
        <w:t>《</w:t>
      </w:r>
      <w:r>
        <w:t>文王</w:t>
      </w:r>
      <w:r>
        <w:rPr>
          <w:rFonts w:hint="eastAsia" w:eastAsia="宋体"/>
          <w:lang w:eastAsia="zh-CN"/>
        </w:rPr>
        <w:t>》</w:t>
      </w:r>
      <w:r>
        <w:t>七章</w:t>
      </w:r>
    </w:p>
    <w:p w14:paraId="4A002796">
      <w:pPr>
        <w:rPr>
          <w:rFonts w:hint="eastAsia" w:eastAsia="宋体"/>
          <w:lang w:eastAsia="zh-CN"/>
        </w:rPr>
      </w:pPr>
      <w:r>
        <w:t>中成正淵</w:t>
      </w:r>
      <w:r>
        <w:rPr>
          <w:rFonts w:hint="eastAsia" w:eastAsia="宋体"/>
          <w:lang w:eastAsia="zh-CN"/>
        </w:rPr>
        <w:t>《</w:t>
      </w:r>
      <w:r>
        <w:t>訟。彖傳</w:t>
      </w:r>
      <w:r>
        <w:rPr>
          <w:rFonts w:hint="eastAsia" w:eastAsia="宋体"/>
          <w:lang w:eastAsia="zh-CN"/>
        </w:rPr>
        <w:t>》</w:t>
      </w:r>
    </w:p>
    <w:p w14:paraId="1974B908">
      <w:r>
        <w:t>與元韻合</w:t>
      </w:r>
    </w:p>
    <w:p w14:paraId="12CA4FEE">
      <w:r>
        <w:t>▲▲▲</w:t>
      </w:r>
    </w:p>
    <w:p w14:paraId="7A9442F1">
      <w:pPr>
        <w:rPr>
          <w:rFonts w:hint="eastAsia" w:eastAsia="宋体"/>
          <w:lang w:eastAsia="zh-CN"/>
        </w:rPr>
      </w:pPr>
      <w:r>
        <w:t>蜒蜿蹇躬</w:t>
      </w:r>
      <w:r>
        <w:rPr>
          <w:rFonts w:hint="eastAsia" w:eastAsia="宋体"/>
          <w:lang w:eastAsia="zh-CN"/>
        </w:rPr>
        <w:t>《</w:t>
      </w:r>
      <w:r>
        <w:t>大招</w:t>
      </w:r>
      <w:r>
        <w:rPr>
          <w:rFonts w:hint="eastAsia" w:eastAsia="宋体"/>
          <w:lang w:eastAsia="zh-CN"/>
        </w:rPr>
        <w:t>》</w:t>
      </w:r>
    </w:p>
    <w:p w14:paraId="4EC01710">
      <w:pPr>
        <w:rPr>
          <w:rFonts w:hint="eastAsia" w:eastAsia="宋体"/>
          <w:lang w:eastAsia="zh-CN"/>
        </w:rPr>
      </w:pPr>
      <w:r>
        <w:rPr>
          <w:rFonts w:hint="eastAsia" w:eastAsia="宋体"/>
          <w:lang w:eastAsia="zh-CN"/>
        </w:rPr>
        <w:t>（</w:t>
      </w:r>
      <w:r>
        <w:t>説明</w:t>
      </w:r>
      <w:r>
        <w:rPr>
          <w:rFonts w:hint="eastAsia" w:eastAsia="宋体"/>
          <w:lang w:eastAsia="zh-CN"/>
        </w:rPr>
        <w:t>）</w:t>
      </w:r>
    </w:p>
    <w:p w14:paraId="659ABF2E">
      <w:r>
        <w:t>此譜摘録自許世瑛</w:t>
      </w:r>
      <w:r>
        <w:rPr>
          <w:rFonts w:hint="eastAsia" w:eastAsia="宋体"/>
          <w:lang w:eastAsia="zh-CN"/>
        </w:rPr>
        <w:t>《</w:t>
      </w:r>
      <w:r>
        <w:t>由王念孫︿古韻譜﹀考其古韻二十一部相通之情形</w:t>
      </w:r>
      <w:r>
        <w:rPr>
          <w:rFonts w:hint="eastAsia" w:eastAsia="宋体"/>
          <w:lang w:eastAsia="zh-CN"/>
        </w:rPr>
        <w:t>》</w:t>
      </w:r>
      <w:r>
        <w:t>，許文載</w:t>
      </w:r>
      <w:r>
        <w:rPr>
          <w:rFonts w:hint="eastAsia" w:eastAsia="宋体"/>
          <w:lang w:eastAsia="zh-CN"/>
        </w:rPr>
        <w:t>《</w:t>
      </w:r>
      <w:r>
        <w:t>文學年報</w:t>
      </w:r>
      <w:r>
        <w:rPr>
          <w:rFonts w:hint="eastAsia" w:eastAsia="宋体"/>
          <w:lang w:eastAsia="zh-CN"/>
        </w:rPr>
        <w:t>》</w:t>
      </w:r>
      <w:r>
        <w:t>第六期</w:t>
      </w:r>
    </w:p>
    <w:p w14:paraId="2B2DE9B6">
      <w:r>
        <w:t>一九八七年，整理者抄於北京圖書館，今據抄本整理，無由與原稿核對，但與所引</w:t>
      </w:r>
      <w:r>
        <w:rPr>
          <w:rFonts w:hint="eastAsia" w:eastAsia="宋体"/>
          <w:lang w:eastAsia="zh-CN"/>
        </w:rPr>
        <w:t>《</w:t>
      </w:r>
      <w:r>
        <w:t>周易</w:t>
      </w:r>
      <w:r>
        <w:rPr>
          <w:rFonts w:hint="eastAsia" w:eastAsia="宋体"/>
          <w:lang w:eastAsia="zh-CN"/>
        </w:rPr>
        <w:t>》</w:t>
      </w:r>
      <w:r>
        <w:t>、</w:t>
      </w:r>
      <w:r>
        <w:rPr>
          <w:rFonts w:hint="eastAsia" w:eastAsia="宋体"/>
          <w:lang w:eastAsia="zh-CN"/>
        </w:rPr>
        <w:t>《</w:t>
      </w:r>
      <w:r>
        <w:t>詩經</w:t>
      </w:r>
      <w:r>
        <w:rPr>
          <w:rFonts w:hint="eastAsia" w:eastAsia="宋体"/>
          <w:lang w:eastAsia="zh-CN"/>
        </w:rPr>
        <w:t>》</w:t>
      </w:r>
      <w:r>
        <w:t>等已</w:t>
      </w:r>
    </w:p>
    <w:p w14:paraId="0D2419F4">
      <w:r>
        <w:t>核實。</w:t>
      </w:r>
    </w:p>
    <w:p w14:paraId="2EEF8353">
      <w:r>
        <w:t>【第441页】</w:t>
      </w:r>
    </w:p>
    <w:p w14:paraId="5341CDE5">
      <w:r>
        <w:t>不欲以文庭學者非恐文之掩界也正欲卽文以見學也後</w:t>
      </w:r>
    </w:p>
    <w:p w14:paraId="011275E7">
      <w:r>
        <w:t>之讀是編者卽光生之文以求先生之學更卽先生之學以</w:t>
      </w:r>
    </w:p>
    <w:p w14:paraId="7884AF2C">
      <w:r>
        <w:t>見先生之經清則洗生爱僅以文人傳哉又登僅以經師學</w:t>
      </w:r>
    </w:p>
    <w:p w14:paraId="30946AB5">
      <w:r>
        <w:t>人傳哉器與光生家世聯世誼邦以婚姗景仰前徽追陪來</w:t>
      </w:r>
    </w:p>
    <w:p w14:paraId="22271B61">
      <w:r>
        <w:t>哲州名驗尾滋愧益深最後敷葉舊署日丁发詩纱乃先生</w:t>
      </w:r>
    </w:p>
    <w:p w14:paraId="21FE66A0">
      <w:r>
        <w:t>清代學者</w:t>
      </w:r>
    </w:p>
    <w:p w14:paraId="4AAE16CB">
      <w:r>
        <w:t>恐世僅目爲詩人而悔不爲者然卽此已超逸若是</w:t>
      </w:r>
    </w:p>
    <w:p w14:paraId="6EFF9E4B">
      <w:r>
        <w:t>之所以卓越古今者不于此可想見哉威豊丙辰季</w:t>
      </w:r>
    </w:p>
    <w:p w14:paraId="42B8B480">
      <w:r>
        <w:t>文集叢刊</w:t>
      </w:r>
    </w:p>
    <w:p w14:paraId="2F5955E7">
      <w:r>
        <w:t>悦补夏岚林拜手謹識</w:t>
      </w:r>
    </w:p>
    <w:p w14:paraId="67E48DC7">
      <w:r>
        <w:t>王石粥究生道文租次序</w:t>
      </w:r>
    </w:p>
    <w:p w14:paraId="499788CD">
      <w:r>
        <w:t>卖信嘉豪十七年壬电冬金培段老膺先生合校說交注十</w:t>
      </w:r>
    </w:p>
    <w:p w14:paraId="1B53B96F">
      <w:r>
        <w:t>五卷鲜宿枝園産留而受業於門段光生曰余之治說文也</w:t>
      </w:r>
    </w:p>
    <w:p w14:paraId="6533A69F">
      <w:r>
        <w:t>以字致经以超教字大指本餐明戴氏高垂王石癯光生㘤</w:t>
      </w:r>
    </w:p>
    <w:p w14:paraId="6BD530C3">
      <w:r>
        <w:t>不欲以經師學人傳也全歲六月令曾孫少蘧露坡昆仲被</w:t>
      </w:r>
    </w:p>
    <w:p w14:paraId="69D9E48B">
      <w:r>
        <w:t>条先生遺文一帙以校字見照楼受而讀之卷首一篇卽</w:t>
      </w:r>
    </w:p>
    <w:p w14:paraId="5330D89A">
      <w:r>
        <w:t>容廟初陳助賊事宜疏詳明體切何異舌名恩奏都其詳論</w:t>
      </w:r>
    </w:p>
    <w:p w14:paraId="39408AE3">
      <w:r>
        <w:t>直隸山東河道諸說相度機宜準今酌古卽起潘劉而與之</w:t>
      </w:r>
    </w:p>
    <w:p w14:paraId="05ADBBE2">
      <w:r>
        <w:t>論定恐亦不過如是此先生經濟之大者也其他與友人書</w:t>
      </w:r>
    </w:p>
    <w:p w14:paraId="5BFE3676">
      <w:r>
        <w:t>敍諸篇積之厚面取之精卽一字一義亦皆本其所學以見</w:t>
      </w:r>
    </w:p>
    <w:p w14:paraId="6AD9C397">
      <w:r>
        <w:t>之于文乃知其不欲以文傳者非不爲文村不药爲文也其</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4E0C2B"/>
    <w:rsid w:val="1DEB753E"/>
    <w:rsid w:val="4DB72E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琚恒鑫</cp:lastModifiedBy>
  <dcterms:modified xsi:type="dcterms:W3CDTF">2026-01-21T05:13:32Z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B1BBA5C7D32B4B648CCF3334717976B7_12</vt:lpwstr>
  </property>
</Properties>
</file>